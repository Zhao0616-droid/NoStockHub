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69A6F">
      <w:pPr>
        <w:jc w:val="center"/>
      </w:pPr>
      <w:r>
        <w:rPr>
          <w:szCs w:val="21"/>
        </w:rPr>
        <w:drawing>
          <wp:inline distT="0" distB="0" distL="0" distR="0">
            <wp:extent cx="2647950" cy="447675"/>
            <wp:effectExtent l="0" t="0" r="3810" b="9525"/>
            <wp:docPr id="1" name="Picture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ust1"/>
                    <pic:cNvPicPr>
                      <a:picLocks noChangeAspect="1" noChangeArrowheads="1"/>
                    </pic:cNvPicPr>
                  </pic:nvPicPr>
                  <pic:blipFill>
                    <a:blip r:embed="rId7" cstate="print">
                      <a:biLevel thresh="50000"/>
                      <a:grayscl/>
                    </a:blip>
                    <a:srcRect/>
                    <a:stretch>
                      <a:fillRect/>
                    </a:stretch>
                  </pic:blipFill>
                  <pic:spPr>
                    <a:xfrm>
                      <a:off x="0" y="0"/>
                      <a:ext cx="2647950" cy="447675"/>
                    </a:xfrm>
                    <a:prstGeom prst="rect">
                      <a:avLst/>
                    </a:prstGeom>
                    <a:noFill/>
                    <a:ln w="9525">
                      <a:noFill/>
                      <a:miter lim="800000"/>
                      <a:headEnd/>
                      <a:tailEnd/>
                    </a:ln>
                  </pic:spPr>
                </pic:pic>
              </a:graphicData>
            </a:graphic>
          </wp:inline>
        </w:drawing>
      </w:r>
    </w:p>
    <w:p w14:paraId="1F3F8265"/>
    <w:p w14:paraId="627A3016"/>
    <w:p w14:paraId="04939C34">
      <w:pPr>
        <w:jc w:val="center"/>
        <w:rPr>
          <w:rFonts w:ascii="仿宋" w:hAnsi="仿宋" w:eastAsia="仿宋"/>
          <w:b/>
          <w:sz w:val="84"/>
          <w:szCs w:val="84"/>
        </w:rPr>
      </w:pPr>
      <w:r>
        <w:rPr>
          <w:rFonts w:hint="eastAsia" w:ascii="仿宋" w:hAnsi="仿宋" w:eastAsia="仿宋"/>
          <w:b/>
          <w:sz w:val="84"/>
          <w:szCs w:val="84"/>
        </w:rPr>
        <w:t>课</w:t>
      </w:r>
      <w:r>
        <w:rPr>
          <w:rFonts w:hint="eastAsia" w:ascii="仿宋" w:hAnsi="仿宋" w:eastAsia="仿宋"/>
          <w:b/>
          <w:sz w:val="44"/>
          <w:szCs w:val="44"/>
        </w:rPr>
        <w:t xml:space="preserve"> </w:t>
      </w:r>
      <w:r>
        <w:rPr>
          <w:rFonts w:hint="eastAsia" w:ascii="仿宋" w:hAnsi="仿宋" w:eastAsia="仿宋"/>
          <w:b/>
          <w:sz w:val="84"/>
          <w:szCs w:val="84"/>
        </w:rPr>
        <w:t>程</w:t>
      </w:r>
      <w:r>
        <w:rPr>
          <w:rFonts w:hint="eastAsia" w:ascii="仿宋" w:hAnsi="仿宋" w:eastAsia="仿宋"/>
          <w:b/>
          <w:sz w:val="44"/>
          <w:szCs w:val="44"/>
        </w:rPr>
        <w:t xml:space="preserve"> </w:t>
      </w:r>
      <w:r>
        <w:rPr>
          <w:rFonts w:hint="eastAsia" w:ascii="仿宋" w:hAnsi="仿宋" w:eastAsia="仿宋"/>
          <w:b/>
          <w:sz w:val="84"/>
          <w:szCs w:val="84"/>
        </w:rPr>
        <w:t>实</w:t>
      </w:r>
      <w:r>
        <w:rPr>
          <w:rFonts w:hint="eastAsia" w:ascii="仿宋" w:hAnsi="仿宋" w:eastAsia="仿宋"/>
          <w:b/>
          <w:sz w:val="44"/>
          <w:szCs w:val="44"/>
        </w:rPr>
        <w:t xml:space="preserve"> </w:t>
      </w:r>
      <w:r>
        <w:rPr>
          <w:rFonts w:hint="eastAsia" w:ascii="仿宋" w:hAnsi="仿宋" w:eastAsia="仿宋"/>
          <w:b/>
          <w:sz w:val="84"/>
          <w:szCs w:val="84"/>
        </w:rPr>
        <w:t>验</w:t>
      </w:r>
      <w:r>
        <w:rPr>
          <w:rFonts w:hint="eastAsia" w:ascii="仿宋" w:hAnsi="仿宋" w:eastAsia="仿宋"/>
          <w:b/>
          <w:sz w:val="44"/>
          <w:szCs w:val="44"/>
        </w:rPr>
        <w:t xml:space="preserve"> </w:t>
      </w:r>
      <w:r>
        <w:rPr>
          <w:rFonts w:hint="eastAsia" w:ascii="仿宋" w:hAnsi="仿宋" w:eastAsia="仿宋"/>
          <w:b/>
          <w:sz w:val="84"/>
          <w:szCs w:val="84"/>
        </w:rPr>
        <w:t>报</w:t>
      </w:r>
      <w:r>
        <w:rPr>
          <w:rFonts w:hint="eastAsia" w:ascii="仿宋" w:hAnsi="仿宋" w:eastAsia="仿宋"/>
          <w:b/>
          <w:sz w:val="44"/>
          <w:szCs w:val="44"/>
        </w:rPr>
        <w:t xml:space="preserve"> </w:t>
      </w:r>
      <w:r>
        <w:rPr>
          <w:rFonts w:hint="eastAsia" w:ascii="仿宋" w:hAnsi="仿宋" w:eastAsia="仿宋"/>
          <w:b/>
          <w:sz w:val="84"/>
          <w:szCs w:val="84"/>
        </w:rPr>
        <w:t>告</w:t>
      </w:r>
    </w:p>
    <w:p w14:paraId="2DDC330F"/>
    <w:p w14:paraId="739F9AD1"/>
    <w:p w14:paraId="4D0331FF">
      <w:pPr>
        <w:rPr>
          <w:b/>
          <w:sz w:val="36"/>
          <w:szCs w:val="36"/>
        </w:rPr>
      </w:pPr>
    </w:p>
    <w:p w14:paraId="71C32E1D">
      <w:pPr>
        <w:ind w:firstLine="354" w:firstLineChars="98"/>
        <w:jc w:val="center"/>
        <w:rPr>
          <w:b/>
          <w:sz w:val="36"/>
          <w:szCs w:val="36"/>
          <w:u w:val="single"/>
        </w:rPr>
      </w:pPr>
      <w:r>
        <w:rPr>
          <w:rFonts w:hint="eastAsia" w:ascii="黑体" w:hAnsi="黑体" w:eastAsia="黑体"/>
          <w:b/>
          <w:sz w:val="36"/>
          <w:szCs w:val="36"/>
        </w:rPr>
        <w:t>课程名称：</w:t>
      </w:r>
      <w:r>
        <w:rPr>
          <w:rFonts w:hint="eastAsia"/>
          <w:b/>
          <w:sz w:val="36"/>
          <w:szCs w:val="36"/>
          <w:u w:val="single"/>
        </w:rPr>
        <w:t xml:space="preserve"> </w:t>
      </w:r>
      <w:r>
        <w:rPr>
          <w:rFonts w:hint="eastAsia"/>
          <w:b/>
          <w:sz w:val="36"/>
          <w:szCs w:val="36"/>
          <w:u w:val="single"/>
          <w:lang w:val="en-US" w:eastAsia="zh-CN"/>
        </w:rPr>
        <w:t>软件工程理论与实践</w:t>
      </w:r>
    </w:p>
    <w:p w14:paraId="23F4B312">
      <w:pPr>
        <w:spacing w:before="156" w:beforeLines="50"/>
        <w:rPr>
          <w:b/>
          <w:sz w:val="36"/>
          <w:szCs w:val="36"/>
          <w:u w:val="single"/>
        </w:rPr>
      </w:pPr>
    </w:p>
    <w:p w14:paraId="76CEC0D9">
      <w:pPr>
        <w:jc w:val="center"/>
        <w:rPr>
          <w:rFonts w:hint="eastAsia"/>
          <w:b/>
          <w:sz w:val="28"/>
          <w:szCs w:val="28"/>
          <w:lang w:val="en-US" w:eastAsia="zh-CN"/>
        </w:rPr>
      </w:pPr>
      <w:r>
        <w:rPr>
          <w:rFonts w:hint="eastAsia"/>
          <w:b/>
          <w:sz w:val="28"/>
          <w:szCs w:val="28"/>
        </w:rPr>
        <w:t>专业班级：</w:t>
      </w:r>
      <w:r>
        <w:rPr>
          <w:rFonts w:hint="eastAsia"/>
          <w:b/>
          <w:sz w:val="28"/>
          <w:szCs w:val="28"/>
          <w:lang w:val="en-US" w:eastAsia="zh-CN"/>
        </w:rPr>
        <w:t>软件工程202403班</w:t>
      </w:r>
    </w:p>
    <w:p w14:paraId="4207DBA2">
      <w:pPr>
        <w:ind w:left="1440" w:leftChars="0" w:firstLine="720" w:firstLineChars="0"/>
        <w:jc w:val="both"/>
        <w:rPr>
          <w:rFonts w:hint="eastAsia"/>
          <w:b/>
          <w:sz w:val="28"/>
          <w:szCs w:val="28"/>
          <w:lang w:val="en-US" w:eastAsia="zh-CN"/>
        </w:rPr>
      </w:pPr>
      <w:r>
        <w:rPr>
          <w:rFonts w:hint="eastAsia"/>
          <w:b/>
          <w:sz w:val="28"/>
          <w:szCs w:val="28"/>
          <w:lang w:val="en-US" w:eastAsia="zh-CN"/>
        </w:rPr>
        <w:t>负责人</w:t>
      </w:r>
      <w:r>
        <w:rPr>
          <w:rFonts w:hint="eastAsia"/>
          <w:b/>
          <w:sz w:val="28"/>
          <w:szCs w:val="28"/>
        </w:rPr>
        <w:t>：</w:t>
      </w:r>
      <w:r>
        <w:rPr>
          <w:rFonts w:hint="eastAsia"/>
          <w:b/>
          <w:sz w:val="28"/>
          <w:szCs w:val="28"/>
          <w:lang w:val="en-US" w:eastAsia="zh-CN"/>
        </w:rPr>
        <w:t xml:space="preserve">赵嘉诚 </w:t>
      </w:r>
    </w:p>
    <w:p w14:paraId="6004E374">
      <w:pPr>
        <w:ind w:left="1440" w:leftChars="0" w:firstLine="720" w:firstLineChars="0"/>
        <w:jc w:val="both"/>
        <w:rPr>
          <w:rFonts w:hint="eastAsia"/>
          <w:b/>
          <w:sz w:val="28"/>
          <w:szCs w:val="28"/>
          <w:lang w:val="en-US" w:eastAsia="zh-CN"/>
        </w:rPr>
      </w:pPr>
      <w:r>
        <w:rPr>
          <w:rFonts w:hint="eastAsia"/>
          <w:b/>
          <w:sz w:val="28"/>
          <w:szCs w:val="28"/>
          <w:lang w:val="en-US" w:eastAsia="zh-CN"/>
        </w:rPr>
        <w:t xml:space="preserve">团队成员：万晶宇 王子琪 王恒 </w:t>
      </w:r>
    </w:p>
    <w:p w14:paraId="36096C7E">
      <w:pPr>
        <w:ind w:left="1440" w:leftChars="0" w:firstLine="720" w:firstLineChars="0"/>
        <w:jc w:val="center"/>
        <w:rPr>
          <w:rFonts w:hint="default"/>
          <w:b/>
          <w:sz w:val="28"/>
          <w:szCs w:val="28"/>
          <w:lang w:val="en-US" w:eastAsia="zh-CN"/>
        </w:rPr>
      </w:pPr>
      <w:r>
        <w:rPr>
          <w:rFonts w:hint="eastAsia"/>
          <w:b/>
          <w:sz w:val="28"/>
          <w:szCs w:val="28"/>
          <w:lang w:val="en-US" w:eastAsia="zh-CN"/>
        </w:rPr>
        <w:t>刘经纬 周硕 路昊天 胡博涵</w:t>
      </w:r>
    </w:p>
    <w:p w14:paraId="2243B17B">
      <w:pPr>
        <w:ind w:left="1440" w:leftChars="0" w:firstLine="720" w:firstLineChars="0"/>
        <w:jc w:val="both"/>
        <w:rPr>
          <w:rFonts w:hint="eastAsia" w:eastAsia="微软雅黑"/>
          <w:b/>
          <w:sz w:val="28"/>
          <w:szCs w:val="28"/>
          <w:lang w:val="en-US" w:eastAsia="zh-CN"/>
        </w:rPr>
      </w:pPr>
      <w:r>
        <w:rPr>
          <w:rFonts w:hint="eastAsia"/>
          <w:b/>
          <w:sz w:val="28"/>
          <w:szCs w:val="28"/>
        </w:rPr>
        <w:t>指导教师：</w:t>
      </w:r>
      <w:r>
        <w:rPr>
          <w:rFonts w:hint="eastAsia"/>
          <w:b/>
          <w:sz w:val="28"/>
          <w:szCs w:val="28"/>
          <w:lang w:val="en-US" w:eastAsia="zh-CN"/>
        </w:rPr>
        <w:t>刘小峰</w:t>
      </w:r>
    </w:p>
    <w:p w14:paraId="1D8C39B6">
      <w:pPr>
        <w:ind w:left="1440" w:leftChars="0" w:firstLine="720" w:firstLineChars="0"/>
        <w:jc w:val="both"/>
        <w:rPr>
          <w:rFonts w:hint="default" w:eastAsia="宋体"/>
          <w:b/>
          <w:sz w:val="28"/>
          <w:szCs w:val="28"/>
          <w:u w:val="single"/>
          <w:lang w:val="en-US" w:eastAsia="zh-CN"/>
        </w:rPr>
      </w:pPr>
      <w:r>
        <w:rPr>
          <w:rFonts w:hint="eastAsia"/>
          <w:b/>
          <w:sz w:val="28"/>
          <w:szCs w:val="28"/>
        </w:rPr>
        <w:t>报告日期：</w:t>
      </w:r>
      <w:r>
        <w:rPr>
          <w:rFonts w:hint="eastAsia"/>
          <w:b/>
          <w:sz w:val="28"/>
          <w:szCs w:val="28"/>
          <w:lang w:val="en-US" w:eastAsia="zh-CN"/>
        </w:rPr>
        <w:t>2026/6/5</w:t>
      </w:r>
    </w:p>
    <w:p w14:paraId="278EB21E"/>
    <w:p w14:paraId="36174B14"/>
    <w:p w14:paraId="3AA3C95F">
      <w:pPr>
        <w:jc w:val="center"/>
        <w:rPr>
          <w:rFonts w:hint="eastAsia"/>
          <w:lang w:val="en-US" w:eastAsia="zh-CN"/>
        </w:rPr>
      </w:pPr>
      <w:r>
        <w:rPr>
          <w:rFonts w:hint="eastAsia"/>
          <w:b/>
          <w:sz w:val="28"/>
          <w:szCs w:val="28"/>
        </w:rPr>
        <w:t>软件学院</w:t>
      </w:r>
      <w:r>
        <w:rPr>
          <w:rFonts w:hint="eastAsia"/>
          <w:lang w:val="en-US" w:eastAsia="zh-CN"/>
        </w:rPr>
        <w:br w:type="page"/>
      </w:r>
    </w:p>
    <w:sdt>
      <w:sdtPr>
        <w:rPr>
          <w:rFonts w:ascii="宋体" w:hAnsi="宋体" w:eastAsia="宋体" w:cstheme="minorBidi"/>
          <w:b/>
          <w:bCs/>
          <w:sz w:val="40"/>
          <w:szCs w:val="44"/>
          <w:lang w:val="en-US" w:eastAsia="en-US" w:bidi="ar-SA"/>
        </w:rPr>
        <w:id w:val="147459082"/>
        <w15:color w:val="DBDBDB"/>
        <w:docPartObj>
          <w:docPartGallery w:val="Table of Contents"/>
          <w:docPartUnique/>
        </w:docPartObj>
      </w:sdtPr>
      <w:sdtEndPr>
        <w:rPr>
          <w:rFonts w:hint="eastAsia" w:ascii="微软雅黑" w:hAnsi="微软雅黑" w:eastAsia="微软雅黑" w:cstheme="minorBidi"/>
          <w:b/>
          <w:bCs/>
          <w:sz w:val="21"/>
          <w:szCs w:val="22"/>
          <w:lang w:val="en-US" w:eastAsia="zh-CN" w:bidi="ar-SA"/>
        </w:rPr>
      </w:sdtEndPr>
      <w:sdtContent>
        <w:p w14:paraId="6E831057">
          <w:pPr>
            <w:spacing w:before="0" w:beforeLines="0" w:after="0" w:afterLines="0" w:line="240" w:lineRule="auto"/>
            <w:ind w:left="0" w:leftChars="0" w:right="0" w:rightChars="0" w:firstLine="0" w:firstLineChars="0"/>
            <w:jc w:val="center"/>
            <w:rPr>
              <w:b/>
              <w:bCs/>
              <w:sz w:val="40"/>
              <w:szCs w:val="44"/>
            </w:rPr>
          </w:pPr>
          <w:r>
            <w:rPr>
              <w:rFonts w:ascii="宋体" w:hAnsi="宋体" w:eastAsia="宋体"/>
              <w:b/>
              <w:bCs/>
              <w:sz w:val="40"/>
              <w:szCs w:val="44"/>
            </w:rPr>
            <w:t>目录</w:t>
          </w:r>
        </w:p>
        <w:p w14:paraId="45282A3E">
          <w:pPr>
            <w:pStyle w:val="27"/>
            <w:tabs>
              <w:tab w:val="right" w:leader="dot" w:pos="8300"/>
            </w:tabs>
          </w:pPr>
          <w:r>
            <w:rPr>
              <w:rFonts w:hint="eastAsia" w:ascii="微软雅黑" w:hAnsi="微软雅黑" w:eastAsia="微软雅黑" w:cstheme="minorBidi"/>
              <w:sz w:val="21"/>
              <w:szCs w:val="22"/>
              <w:lang w:val="en-US" w:eastAsia="zh-CN" w:bidi="ar-SA"/>
            </w:rPr>
            <w:fldChar w:fldCharType="begin"/>
          </w:r>
          <w:r>
            <w:rPr>
              <w:rFonts w:hint="eastAsia" w:ascii="微软雅黑" w:hAnsi="微软雅黑" w:eastAsia="微软雅黑" w:cstheme="minorBidi"/>
              <w:sz w:val="21"/>
              <w:szCs w:val="22"/>
              <w:lang w:val="en-US" w:eastAsia="zh-CN" w:bidi="ar-SA"/>
            </w:rPr>
            <w:instrText xml:space="preserve">TOC \o "1-2" \h \u </w:instrText>
          </w:r>
          <w:r>
            <w:rPr>
              <w:rFonts w:hint="eastAsia" w:ascii="微软雅黑" w:hAnsi="微软雅黑" w:eastAsia="微软雅黑" w:cstheme="minorBidi"/>
              <w:sz w:val="21"/>
              <w:szCs w:val="22"/>
              <w:lang w:val="en-US" w:eastAsia="zh-CN" w:bidi="ar-SA"/>
            </w:rPr>
            <w:fldChar w:fldCharType="separate"/>
          </w: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_Toc32025 </w:instrText>
          </w:r>
          <w:r>
            <w:rPr>
              <w:rFonts w:hint="eastAsia" w:ascii="微软雅黑" w:hAnsi="微软雅黑" w:eastAsia="微软雅黑" w:cstheme="minorBidi"/>
              <w:szCs w:val="22"/>
              <w:lang w:val="en-US" w:eastAsia="zh-CN" w:bidi="ar-SA"/>
            </w:rPr>
            <w:fldChar w:fldCharType="separate"/>
          </w:r>
          <w:r>
            <w:rPr>
              <w:rFonts w:hint="eastAsia"/>
              <w:lang w:val="en-US" w:eastAsia="zh-CN"/>
            </w:rPr>
            <w:t>一、 项目概况</w:t>
          </w:r>
          <w:r>
            <w:tab/>
          </w:r>
          <w:r>
            <w:fldChar w:fldCharType="begin"/>
          </w:r>
          <w:r>
            <w:instrText xml:space="preserve"> PAGEREF _Toc32025 \h </w:instrText>
          </w:r>
          <w:r>
            <w:fldChar w:fldCharType="separate"/>
          </w:r>
          <w:r>
            <w:t>3</w:t>
          </w:r>
          <w:r>
            <w:fldChar w:fldCharType="end"/>
          </w:r>
          <w:r>
            <w:rPr>
              <w:rFonts w:hint="eastAsia" w:ascii="微软雅黑" w:hAnsi="微软雅黑" w:eastAsia="微软雅黑" w:cstheme="minorBidi"/>
              <w:szCs w:val="22"/>
              <w:lang w:val="en-US" w:eastAsia="zh-CN" w:bidi="ar-SA"/>
            </w:rPr>
            <w:fldChar w:fldCharType="end"/>
          </w:r>
        </w:p>
        <w:p w14:paraId="620A4F03">
          <w:pPr>
            <w:pStyle w:val="27"/>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_Toc32380 </w:instrText>
          </w:r>
          <w:r>
            <w:rPr>
              <w:rFonts w:hint="eastAsia" w:ascii="微软雅黑" w:hAnsi="微软雅黑" w:eastAsia="微软雅黑" w:cstheme="minorBidi"/>
              <w:szCs w:val="22"/>
              <w:lang w:val="en-US" w:eastAsia="zh-CN" w:bidi="ar-SA"/>
            </w:rPr>
            <w:fldChar w:fldCharType="separate"/>
          </w:r>
          <w:r>
            <w:rPr>
              <w:rFonts w:hint="eastAsia"/>
              <w:lang w:val="en-US" w:eastAsia="zh-CN"/>
            </w:rPr>
            <w:t>二、需求分析</w:t>
          </w:r>
          <w:r>
            <w:tab/>
          </w:r>
          <w:r>
            <w:fldChar w:fldCharType="begin"/>
          </w:r>
          <w:r>
            <w:instrText xml:space="preserve"> PAGEREF _Toc32380 \h </w:instrText>
          </w:r>
          <w:r>
            <w:fldChar w:fldCharType="separate"/>
          </w:r>
          <w:r>
            <w:t>4</w:t>
          </w:r>
          <w:r>
            <w:fldChar w:fldCharType="end"/>
          </w:r>
          <w:r>
            <w:rPr>
              <w:rFonts w:hint="eastAsia" w:ascii="微软雅黑" w:hAnsi="微软雅黑" w:eastAsia="微软雅黑" w:cstheme="minorBidi"/>
              <w:szCs w:val="22"/>
              <w:lang w:val="en-US" w:eastAsia="zh-CN" w:bidi="ar-SA"/>
            </w:rPr>
            <w:fldChar w:fldCharType="end"/>
          </w:r>
        </w:p>
        <w:p w14:paraId="76C24E15">
          <w:pPr>
            <w:pStyle w:val="30"/>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_Toc8316 </w:instrText>
          </w:r>
          <w:r>
            <w:rPr>
              <w:rFonts w:hint="eastAsia" w:ascii="微软雅黑" w:hAnsi="微软雅黑" w:eastAsia="微软雅黑" w:cstheme="minorBidi"/>
              <w:szCs w:val="22"/>
              <w:lang w:val="en-US" w:eastAsia="zh-CN" w:bidi="ar-SA"/>
            </w:rPr>
            <w:fldChar w:fldCharType="separate"/>
          </w:r>
          <w:r>
            <w:rPr>
              <w:rFonts w:hint="eastAsia"/>
              <w:lang w:val="en-US" w:eastAsia="zh-CN"/>
            </w:rPr>
            <w:t>1.</w:t>
          </w:r>
          <w:r>
            <w:t xml:space="preserve">  用户故事</w:t>
          </w:r>
          <w:r>
            <w:tab/>
          </w:r>
          <w:r>
            <w:fldChar w:fldCharType="begin"/>
          </w:r>
          <w:r>
            <w:instrText xml:space="preserve"> PAGEREF _Toc8316 \h </w:instrText>
          </w:r>
          <w:r>
            <w:fldChar w:fldCharType="separate"/>
          </w:r>
          <w:r>
            <w:t>4</w:t>
          </w:r>
          <w:r>
            <w:fldChar w:fldCharType="end"/>
          </w:r>
          <w:r>
            <w:rPr>
              <w:rFonts w:hint="eastAsia" w:ascii="微软雅黑" w:hAnsi="微软雅黑" w:eastAsia="微软雅黑" w:cstheme="minorBidi"/>
              <w:szCs w:val="22"/>
              <w:lang w:val="en-US" w:eastAsia="zh-CN" w:bidi="ar-SA"/>
            </w:rPr>
            <w:fldChar w:fldCharType="end"/>
          </w:r>
        </w:p>
        <w:p w14:paraId="4507A63C">
          <w:pPr>
            <w:pStyle w:val="30"/>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_Toc14637 </w:instrText>
          </w:r>
          <w:r>
            <w:rPr>
              <w:rFonts w:hint="eastAsia" w:ascii="微软雅黑" w:hAnsi="微软雅黑" w:eastAsia="微软雅黑" w:cstheme="minorBidi"/>
              <w:szCs w:val="22"/>
              <w:lang w:val="en-US" w:eastAsia="zh-CN" w:bidi="ar-SA"/>
            </w:rPr>
            <w:fldChar w:fldCharType="separate"/>
          </w:r>
          <w:r>
            <w:rPr>
              <w:rFonts w:hint="eastAsia"/>
              <w:lang w:val="en-US" w:eastAsia="zh-CN"/>
            </w:rPr>
            <w:t>2.</w:t>
          </w:r>
          <w:r>
            <w:t>用例交互场景</w:t>
          </w:r>
          <w:r>
            <w:tab/>
          </w:r>
          <w:r>
            <w:fldChar w:fldCharType="begin"/>
          </w:r>
          <w:r>
            <w:instrText xml:space="preserve"> PAGEREF _Toc14637 \h </w:instrText>
          </w:r>
          <w:r>
            <w:fldChar w:fldCharType="separate"/>
          </w:r>
          <w:r>
            <w:t>6</w:t>
          </w:r>
          <w:r>
            <w:fldChar w:fldCharType="end"/>
          </w:r>
          <w:r>
            <w:rPr>
              <w:rFonts w:hint="eastAsia" w:ascii="微软雅黑" w:hAnsi="微软雅黑" w:eastAsia="微软雅黑" w:cstheme="minorBidi"/>
              <w:szCs w:val="22"/>
              <w:lang w:val="en-US" w:eastAsia="zh-CN" w:bidi="ar-SA"/>
            </w:rPr>
            <w:fldChar w:fldCharType="end"/>
          </w:r>
        </w:p>
        <w:p w14:paraId="71C801B1">
          <w:pPr>
            <w:pStyle w:val="27"/>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_Toc24442 </w:instrText>
          </w:r>
          <w:r>
            <w:rPr>
              <w:rFonts w:hint="eastAsia" w:ascii="微软雅黑" w:hAnsi="微软雅黑" w:eastAsia="微软雅黑" w:cstheme="minorBidi"/>
              <w:szCs w:val="22"/>
              <w:lang w:val="en-US" w:eastAsia="zh-CN" w:bidi="ar-SA"/>
            </w:rPr>
            <w:fldChar w:fldCharType="separate"/>
          </w:r>
          <w:r>
            <w:rPr>
              <w:rFonts w:hint="eastAsia"/>
              <w:lang w:val="en-US" w:eastAsia="zh-CN"/>
            </w:rPr>
            <w:t>三、</w:t>
          </w:r>
          <w:r>
            <w:t>系统设计</w:t>
          </w:r>
          <w:r>
            <w:tab/>
          </w:r>
          <w:r>
            <w:fldChar w:fldCharType="begin"/>
          </w:r>
          <w:r>
            <w:instrText xml:space="preserve"> PAGEREF _Toc24442 \h </w:instrText>
          </w:r>
          <w:r>
            <w:fldChar w:fldCharType="separate"/>
          </w:r>
          <w:r>
            <w:t>9</w:t>
          </w:r>
          <w:r>
            <w:fldChar w:fldCharType="end"/>
          </w:r>
          <w:r>
            <w:rPr>
              <w:rFonts w:hint="eastAsia" w:ascii="微软雅黑" w:hAnsi="微软雅黑" w:eastAsia="微软雅黑" w:cstheme="minorBidi"/>
              <w:szCs w:val="22"/>
              <w:lang w:val="en-US" w:eastAsia="zh-CN" w:bidi="ar-SA"/>
            </w:rPr>
            <w:fldChar w:fldCharType="end"/>
          </w:r>
        </w:p>
        <w:p w14:paraId="63FD89A5">
          <w:pPr>
            <w:pStyle w:val="30"/>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_Toc5671 </w:instrText>
          </w:r>
          <w:r>
            <w:rPr>
              <w:rFonts w:hint="eastAsia" w:ascii="微软雅黑" w:hAnsi="微软雅黑" w:eastAsia="微软雅黑" w:cstheme="minorBidi"/>
              <w:szCs w:val="22"/>
              <w:lang w:val="en-US" w:eastAsia="zh-CN" w:bidi="ar-SA"/>
            </w:rPr>
            <w:fldChar w:fldCharType="separate"/>
          </w:r>
          <w:r>
            <w:rPr>
              <w:rFonts w:hint="eastAsia"/>
              <w:lang w:val="en-US" w:eastAsia="zh-CN"/>
            </w:rPr>
            <w:t>1.</w:t>
          </w:r>
          <w:r>
            <w:t>架构与类设计</w:t>
          </w:r>
          <w:r>
            <w:tab/>
          </w:r>
          <w:r>
            <w:fldChar w:fldCharType="begin"/>
          </w:r>
          <w:r>
            <w:instrText xml:space="preserve"> PAGEREF _Toc5671 \h </w:instrText>
          </w:r>
          <w:r>
            <w:fldChar w:fldCharType="separate"/>
          </w:r>
          <w:r>
            <w:t>9</w:t>
          </w:r>
          <w:r>
            <w:fldChar w:fldCharType="end"/>
          </w:r>
          <w:r>
            <w:rPr>
              <w:rFonts w:hint="eastAsia" w:ascii="微软雅黑" w:hAnsi="微软雅黑" w:eastAsia="微软雅黑" w:cstheme="minorBidi"/>
              <w:szCs w:val="22"/>
              <w:lang w:val="en-US" w:eastAsia="zh-CN" w:bidi="ar-SA"/>
            </w:rPr>
            <w:fldChar w:fldCharType="end"/>
          </w:r>
        </w:p>
        <w:p w14:paraId="67EFFDF6">
          <w:pPr>
            <w:pStyle w:val="30"/>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_Toc17748 </w:instrText>
          </w:r>
          <w:r>
            <w:rPr>
              <w:rFonts w:hint="eastAsia" w:ascii="微软雅黑" w:hAnsi="微软雅黑" w:eastAsia="微软雅黑" w:cstheme="minorBidi"/>
              <w:szCs w:val="22"/>
              <w:lang w:val="en-US" w:eastAsia="zh-CN" w:bidi="ar-SA"/>
            </w:rPr>
            <w:fldChar w:fldCharType="separate"/>
          </w:r>
          <w:r>
            <w:rPr>
              <w:rFonts w:hint="eastAsia"/>
              <w:lang w:val="en-US" w:eastAsia="zh-CN"/>
            </w:rPr>
            <w:t>2.</w:t>
          </w:r>
          <w:r>
            <w:t xml:space="preserve"> 数据库设计</w:t>
          </w:r>
          <w:r>
            <w:tab/>
          </w:r>
          <w:r>
            <w:fldChar w:fldCharType="begin"/>
          </w:r>
          <w:r>
            <w:instrText xml:space="preserve"> PAGEREF _Toc17748 \h </w:instrText>
          </w:r>
          <w:r>
            <w:fldChar w:fldCharType="separate"/>
          </w:r>
          <w:r>
            <w:t>31</w:t>
          </w:r>
          <w:r>
            <w:fldChar w:fldCharType="end"/>
          </w:r>
          <w:r>
            <w:rPr>
              <w:rFonts w:hint="eastAsia" w:ascii="微软雅黑" w:hAnsi="微软雅黑" w:eastAsia="微软雅黑" w:cstheme="minorBidi"/>
              <w:szCs w:val="22"/>
              <w:lang w:val="en-US" w:eastAsia="zh-CN" w:bidi="ar-SA"/>
            </w:rPr>
            <w:fldChar w:fldCharType="end"/>
          </w:r>
        </w:p>
        <w:p w14:paraId="23BE2C2C">
          <w:pPr>
            <w:pStyle w:val="30"/>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_Toc3675 </w:instrText>
          </w:r>
          <w:r>
            <w:rPr>
              <w:rFonts w:hint="eastAsia" w:ascii="微软雅黑" w:hAnsi="微软雅黑" w:eastAsia="微软雅黑" w:cstheme="minorBidi"/>
              <w:szCs w:val="22"/>
              <w:lang w:val="en-US" w:eastAsia="zh-CN" w:bidi="ar-SA"/>
            </w:rPr>
            <w:fldChar w:fldCharType="separate"/>
          </w:r>
          <w:r>
            <w:rPr>
              <w:rFonts w:hint="eastAsia"/>
              <w:lang w:val="en-US" w:eastAsia="zh-CN"/>
            </w:rPr>
            <w:t>3.</w:t>
          </w:r>
          <w:r>
            <w:t>前端UI设计</w:t>
          </w:r>
          <w:r>
            <w:tab/>
          </w:r>
          <w:r>
            <w:fldChar w:fldCharType="begin"/>
          </w:r>
          <w:r>
            <w:instrText xml:space="preserve"> PAGEREF _Toc3675 \h </w:instrText>
          </w:r>
          <w:r>
            <w:fldChar w:fldCharType="separate"/>
          </w:r>
          <w:r>
            <w:t>47</w:t>
          </w:r>
          <w:r>
            <w:fldChar w:fldCharType="end"/>
          </w:r>
          <w:r>
            <w:rPr>
              <w:rFonts w:hint="eastAsia" w:ascii="微软雅黑" w:hAnsi="微软雅黑" w:eastAsia="微软雅黑" w:cstheme="minorBidi"/>
              <w:szCs w:val="22"/>
              <w:lang w:val="en-US" w:eastAsia="zh-CN" w:bidi="ar-SA"/>
            </w:rPr>
            <w:fldChar w:fldCharType="end"/>
          </w:r>
        </w:p>
        <w:p w14:paraId="5CAAC3AA">
          <w:pPr>
            <w:pStyle w:val="30"/>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_Toc32527 </w:instrText>
          </w:r>
          <w:r>
            <w:rPr>
              <w:rFonts w:hint="eastAsia" w:ascii="微软雅黑" w:hAnsi="微软雅黑" w:eastAsia="微软雅黑" w:cstheme="minorBidi"/>
              <w:szCs w:val="22"/>
              <w:lang w:val="en-US" w:eastAsia="zh-CN" w:bidi="ar-SA"/>
            </w:rPr>
            <w:fldChar w:fldCharType="separate"/>
          </w:r>
          <w:r>
            <w:rPr>
              <w:rFonts w:hint="eastAsia"/>
              <w:lang w:val="en-US" w:eastAsia="zh-CN"/>
            </w:rPr>
            <w:t>4.</w:t>
          </w:r>
          <w:r>
            <w:t>后端API接口文档</w:t>
          </w:r>
          <w:r>
            <w:tab/>
          </w:r>
          <w:r>
            <w:fldChar w:fldCharType="begin"/>
          </w:r>
          <w:r>
            <w:instrText xml:space="preserve"> PAGEREF _Toc32527 \h </w:instrText>
          </w:r>
          <w:r>
            <w:fldChar w:fldCharType="separate"/>
          </w:r>
          <w:r>
            <w:t>59</w:t>
          </w:r>
          <w:r>
            <w:fldChar w:fldCharType="end"/>
          </w:r>
          <w:r>
            <w:rPr>
              <w:rFonts w:hint="eastAsia" w:ascii="微软雅黑" w:hAnsi="微软雅黑" w:eastAsia="微软雅黑" w:cstheme="minorBidi"/>
              <w:szCs w:val="22"/>
              <w:lang w:val="en-US" w:eastAsia="zh-CN" w:bidi="ar-SA"/>
            </w:rPr>
            <w:fldChar w:fldCharType="end"/>
          </w:r>
        </w:p>
        <w:p w14:paraId="11012695">
          <w:pPr>
            <w:pStyle w:val="27"/>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_Toc6987 </w:instrText>
          </w:r>
          <w:r>
            <w:rPr>
              <w:rFonts w:hint="eastAsia" w:ascii="微软雅黑" w:hAnsi="微软雅黑" w:eastAsia="微软雅黑" w:cstheme="minorBidi"/>
              <w:szCs w:val="22"/>
              <w:lang w:val="en-US" w:eastAsia="zh-CN" w:bidi="ar-SA"/>
            </w:rPr>
            <w:fldChar w:fldCharType="separate"/>
          </w:r>
          <w:r>
            <w:rPr>
              <w:rFonts w:hint="eastAsia"/>
              <w:lang w:val="en-US" w:eastAsia="zh-CN"/>
            </w:rPr>
            <w:t>四、测试与部署</w:t>
          </w:r>
          <w:r>
            <w:tab/>
          </w:r>
          <w:r>
            <w:fldChar w:fldCharType="begin"/>
          </w:r>
          <w:r>
            <w:instrText xml:space="preserve"> PAGEREF _Toc6987 \h </w:instrText>
          </w:r>
          <w:r>
            <w:fldChar w:fldCharType="separate"/>
          </w:r>
          <w:r>
            <w:t>116</w:t>
          </w:r>
          <w:r>
            <w:fldChar w:fldCharType="end"/>
          </w:r>
          <w:r>
            <w:rPr>
              <w:rFonts w:hint="eastAsia" w:ascii="微软雅黑" w:hAnsi="微软雅黑" w:eastAsia="微软雅黑" w:cstheme="minorBidi"/>
              <w:szCs w:val="22"/>
              <w:lang w:val="en-US" w:eastAsia="zh-CN" w:bidi="ar-SA"/>
            </w:rPr>
            <w:fldChar w:fldCharType="end"/>
          </w:r>
        </w:p>
        <w:p w14:paraId="576E8147">
          <w:pPr>
            <w:pStyle w:val="30"/>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_Toc18052 </w:instrText>
          </w:r>
          <w:r>
            <w:rPr>
              <w:rFonts w:hint="eastAsia" w:ascii="微软雅黑" w:hAnsi="微软雅黑" w:eastAsia="微软雅黑" w:cstheme="minorBidi"/>
              <w:szCs w:val="22"/>
              <w:lang w:val="en-US" w:eastAsia="zh-CN" w:bidi="ar-SA"/>
            </w:rPr>
            <w:fldChar w:fldCharType="separate"/>
          </w:r>
          <w:r>
            <w:rPr>
              <w:rFonts w:hint="eastAsia"/>
              <w:lang w:val="en-US" w:eastAsia="zh-CN"/>
            </w:rPr>
            <w:t>1.</w:t>
          </w:r>
          <w:r>
            <w:t xml:space="preserve"> 测试报告</w:t>
          </w:r>
          <w:r>
            <w:tab/>
          </w:r>
          <w:r>
            <w:fldChar w:fldCharType="begin"/>
          </w:r>
          <w:r>
            <w:instrText xml:space="preserve"> PAGEREF _Toc18052 \h </w:instrText>
          </w:r>
          <w:r>
            <w:fldChar w:fldCharType="separate"/>
          </w:r>
          <w:r>
            <w:t>116</w:t>
          </w:r>
          <w:r>
            <w:fldChar w:fldCharType="end"/>
          </w:r>
          <w:r>
            <w:rPr>
              <w:rFonts w:hint="eastAsia" w:ascii="微软雅黑" w:hAnsi="微软雅黑" w:eastAsia="微软雅黑" w:cstheme="minorBidi"/>
              <w:szCs w:val="22"/>
              <w:lang w:val="en-US" w:eastAsia="zh-CN" w:bidi="ar-SA"/>
            </w:rPr>
            <w:fldChar w:fldCharType="end"/>
          </w:r>
        </w:p>
        <w:p w14:paraId="5B46FB18">
          <w:pPr>
            <w:pStyle w:val="30"/>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_Toc9278 </w:instrText>
          </w:r>
          <w:r>
            <w:rPr>
              <w:rFonts w:hint="eastAsia" w:ascii="微软雅黑" w:hAnsi="微软雅黑" w:eastAsia="微软雅黑" w:cstheme="minorBidi"/>
              <w:szCs w:val="22"/>
              <w:lang w:val="en-US" w:eastAsia="zh-CN" w:bidi="ar-SA"/>
            </w:rPr>
            <w:fldChar w:fldCharType="separate"/>
          </w:r>
          <w:r>
            <w:rPr>
              <w:rFonts w:hint="eastAsia"/>
              <w:lang w:val="en-US" w:eastAsia="zh-CN"/>
            </w:rPr>
            <w:t>2.</w:t>
          </w:r>
          <w:r>
            <w:t>安装部署文档</w:t>
          </w:r>
          <w:r>
            <w:tab/>
          </w:r>
          <w:r>
            <w:fldChar w:fldCharType="begin"/>
          </w:r>
          <w:r>
            <w:instrText xml:space="preserve"> PAGEREF _Toc9278 \h </w:instrText>
          </w:r>
          <w:r>
            <w:fldChar w:fldCharType="separate"/>
          </w:r>
          <w:r>
            <w:t>132</w:t>
          </w:r>
          <w:r>
            <w:fldChar w:fldCharType="end"/>
          </w:r>
          <w:r>
            <w:rPr>
              <w:rFonts w:hint="eastAsia" w:ascii="微软雅黑" w:hAnsi="微软雅黑" w:eastAsia="微软雅黑" w:cstheme="minorBidi"/>
              <w:szCs w:val="22"/>
              <w:lang w:val="en-US" w:eastAsia="zh-CN" w:bidi="ar-SA"/>
            </w:rPr>
            <w:fldChar w:fldCharType="end"/>
          </w:r>
        </w:p>
        <w:p w14:paraId="26D605E5">
          <w:pPr>
            <w:pStyle w:val="27"/>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_Toc3920 </w:instrText>
          </w:r>
          <w:r>
            <w:rPr>
              <w:rFonts w:hint="eastAsia" w:ascii="微软雅黑" w:hAnsi="微软雅黑" w:eastAsia="微软雅黑" w:cstheme="minorBidi"/>
              <w:szCs w:val="22"/>
              <w:lang w:val="en-US" w:eastAsia="zh-CN" w:bidi="ar-SA"/>
            </w:rPr>
            <w:fldChar w:fldCharType="separate"/>
          </w:r>
          <w:r>
            <w:rPr>
              <w:rFonts w:hint="eastAsia"/>
              <w:lang w:val="en-US" w:eastAsia="zh-CN"/>
            </w:rPr>
            <w:t>五、使用说明</w:t>
          </w:r>
          <w:r>
            <w:tab/>
          </w:r>
          <w:r>
            <w:fldChar w:fldCharType="begin"/>
          </w:r>
          <w:r>
            <w:instrText xml:space="preserve"> PAGEREF _Toc3920 \h </w:instrText>
          </w:r>
          <w:r>
            <w:fldChar w:fldCharType="separate"/>
          </w:r>
          <w:r>
            <w:t>138</w:t>
          </w:r>
          <w:r>
            <w:fldChar w:fldCharType="end"/>
          </w:r>
          <w:r>
            <w:rPr>
              <w:rFonts w:hint="eastAsia" w:ascii="微软雅黑" w:hAnsi="微软雅黑" w:eastAsia="微软雅黑" w:cstheme="minorBidi"/>
              <w:szCs w:val="22"/>
              <w:lang w:val="en-US" w:eastAsia="zh-CN" w:bidi="ar-SA"/>
            </w:rPr>
            <w:fldChar w:fldCharType="end"/>
          </w:r>
        </w:p>
        <w:p w14:paraId="4B5AE1AC">
          <w:pPr>
            <w:pStyle w:val="30"/>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_Toc6669 </w:instrText>
          </w:r>
          <w:r>
            <w:rPr>
              <w:rFonts w:hint="eastAsia" w:ascii="微软雅黑" w:hAnsi="微软雅黑" w:eastAsia="微软雅黑" w:cstheme="minorBidi"/>
              <w:szCs w:val="22"/>
              <w:lang w:val="en-US" w:eastAsia="zh-CN" w:bidi="ar-SA"/>
            </w:rPr>
            <w:fldChar w:fldCharType="separate"/>
          </w:r>
          <w:r>
            <w:t>软件使用说明书</w:t>
          </w:r>
          <w:r>
            <w:tab/>
          </w:r>
          <w:r>
            <w:fldChar w:fldCharType="begin"/>
          </w:r>
          <w:r>
            <w:instrText xml:space="preserve"> PAGEREF _Toc6669 \h </w:instrText>
          </w:r>
          <w:r>
            <w:fldChar w:fldCharType="separate"/>
          </w:r>
          <w:r>
            <w:t>138</w:t>
          </w:r>
          <w:r>
            <w:fldChar w:fldCharType="end"/>
          </w:r>
          <w:r>
            <w:rPr>
              <w:rFonts w:hint="eastAsia" w:ascii="微软雅黑" w:hAnsi="微软雅黑" w:eastAsia="微软雅黑" w:cstheme="minorBidi"/>
              <w:szCs w:val="22"/>
              <w:lang w:val="en-US" w:eastAsia="zh-CN" w:bidi="ar-SA"/>
            </w:rPr>
            <w:fldChar w:fldCharType="end"/>
          </w:r>
        </w:p>
        <w:p w14:paraId="734D9897">
          <w:pPr>
            <w:pStyle w:val="27"/>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_Toc19432 </w:instrText>
          </w:r>
          <w:r>
            <w:rPr>
              <w:rFonts w:hint="eastAsia" w:ascii="微软雅黑" w:hAnsi="微软雅黑" w:eastAsia="微软雅黑" w:cstheme="minorBidi"/>
              <w:szCs w:val="22"/>
              <w:lang w:val="en-US" w:eastAsia="zh-CN" w:bidi="ar-SA"/>
            </w:rPr>
            <w:fldChar w:fldCharType="separate"/>
          </w:r>
          <w:r>
            <w:rPr>
              <w:rFonts w:hint="eastAsia"/>
              <w:lang w:val="en-US" w:eastAsia="zh-CN"/>
            </w:rPr>
            <w:t>六、项目过程记录</w:t>
          </w:r>
          <w:r>
            <w:tab/>
          </w:r>
          <w:r>
            <w:fldChar w:fldCharType="begin"/>
          </w:r>
          <w:r>
            <w:instrText xml:space="preserve"> PAGEREF _Toc19432 \h </w:instrText>
          </w:r>
          <w:r>
            <w:fldChar w:fldCharType="separate"/>
          </w:r>
          <w:r>
            <w:t>146</w:t>
          </w:r>
          <w:r>
            <w:fldChar w:fldCharType="end"/>
          </w:r>
          <w:r>
            <w:rPr>
              <w:rFonts w:hint="eastAsia" w:ascii="微软雅黑" w:hAnsi="微软雅黑" w:eastAsia="微软雅黑" w:cstheme="minorBidi"/>
              <w:szCs w:val="22"/>
              <w:lang w:val="en-US" w:eastAsia="zh-CN" w:bidi="ar-SA"/>
            </w:rPr>
            <w:fldChar w:fldCharType="end"/>
          </w:r>
        </w:p>
        <w:p w14:paraId="58C958B2">
          <w:pPr>
            <w:pStyle w:val="30"/>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_Toc24145 </w:instrText>
          </w:r>
          <w:r>
            <w:rPr>
              <w:rFonts w:hint="eastAsia" w:ascii="微软雅黑" w:hAnsi="微软雅黑" w:eastAsia="微软雅黑" w:cstheme="minorBidi"/>
              <w:szCs w:val="22"/>
              <w:lang w:val="en-US" w:eastAsia="zh-CN" w:bidi="ar-SA"/>
            </w:rPr>
            <w:fldChar w:fldCharType="separate"/>
          </w:r>
          <w:r>
            <w:rPr>
              <w:rFonts w:hint="eastAsia"/>
              <w:lang w:val="en-US" w:eastAsia="zh-CN"/>
            </w:rPr>
            <w:t>1.</w:t>
          </w:r>
          <w:r>
            <w:t>团队分工记录</w:t>
          </w:r>
          <w:r>
            <w:tab/>
          </w:r>
          <w:r>
            <w:fldChar w:fldCharType="begin"/>
          </w:r>
          <w:r>
            <w:instrText xml:space="preserve"> PAGEREF _Toc24145 \h </w:instrText>
          </w:r>
          <w:r>
            <w:fldChar w:fldCharType="separate"/>
          </w:r>
          <w:r>
            <w:t>146</w:t>
          </w:r>
          <w:r>
            <w:fldChar w:fldCharType="end"/>
          </w:r>
          <w:r>
            <w:rPr>
              <w:rFonts w:hint="eastAsia" w:ascii="微软雅黑" w:hAnsi="微软雅黑" w:eastAsia="微软雅黑" w:cstheme="minorBidi"/>
              <w:szCs w:val="22"/>
              <w:lang w:val="en-US" w:eastAsia="zh-CN" w:bidi="ar-SA"/>
            </w:rPr>
            <w:fldChar w:fldCharType="end"/>
          </w:r>
        </w:p>
        <w:p w14:paraId="474202B5">
          <w:pPr>
            <w:pStyle w:val="30"/>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_Toc5270 </w:instrText>
          </w:r>
          <w:r>
            <w:rPr>
              <w:rFonts w:hint="eastAsia" w:ascii="微软雅黑" w:hAnsi="微软雅黑" w:eastAsia="微软雅黑" w:cstheme="minorBidi"/>
              <w:szCs w:val="22"/>
              <w:lang w:val="en-US" w:eastAsia="zh-CN" w:bidi="ar-SA"/>
            </w:rPr>
            <w:fldChar w:fldCharType="separate"/>
          </w:r>
          <w:r>
            <w:rPr>
              <w:rFonts w:hint="eastAsia"/>
              <w:lang w:val="en-US" w:eastAsia="zh-CN"/>
            </w:rPr>
            <w:t>2.</w:t>
          </w:r>
          <w:r>
            <w:t>AI使用记录</w:t>
          </w:r>
          <w:r>
            <w:tab/>
          </w:r>
          <w:r>
            <w:fldChar w:fldCharType="begin"/>
          </w:r>
          <w:r>
            <w:instrText xml:space="preserve"> PAGEREF _Toc5270 \h </w:instrText>
          </w:r>
          <w:r>
            <w:fldChar w:fldCharType="separate"/>
          </w:r>
          <w:r>
            <w:t>160</w:t>
          </w:r>
          <w:r>
            <w:fldChar w:fldCharType="end"/>
          </w:r>
          <w:r>
            <w:rPr>
              <w:rFonts w:hint="eastAsia" w:ascii="微软雅黑" w:hAnsi="微软雅黑" w:eastAsia="微软雅黑" w:cstheme="minorBidi"/>
              <w:szCs w:val="22"/>
              <w:lang w:val="en-US" w:eastAsia="zh-CN" w:bidi="ar-SA"/>
            </w:rPr>
            <w:fldChar w:fldCharType="end"/>
          </w:r>
        </w:p>
        <w:p w14:paraId="71B35D36">
          <w:pPr>
            <w:pStyle w:val="27"/>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_Toc14583 </w:instrText>
          </w:r>
          <w:r>
            <w:rPr>
              <w:rFonts w:hint="eastAsia" w:ascii="微软雅黑" w:hAnsi="微软雅黑" w:eastAsia="微软雅黑" w:cstheme="minorBidi"/>
              <w:szCs w:val="22"/>
              <w:lang w:val="en-US" w:eastAsia="zh-CN" w:bidi="ar-SA"/>
            </w:rPr>
            <w:fldChar w:fldCharType="separate"/>
          </w:r>
          <w:r>
            <w:t>附录：完整源代码</w:t>
          </w:r>
          <w:r>
            <w:tab/>
          </w:r>
          <w:r>
            <w:fldChar w:fldCharType="begin"/>
          </w:r>
          <w:r>
            <w:instrText xml:space="preserve"> PAGEREF _Toc14583 \h </w:instrText>
          </w:r>
          <w:r>
            <w:fldChar w:fldCharType="separate"/>
          </w:r>
          <w:r>
            <w:t>186</w:t>
          </w:r>
          <w:r>
            <w:fldChar w:fldCharType="end"/>
          </w:r>
          <w:r>
            <w:rPr>
              <w:rFonts w:hint="eastAsia" w:ascii="微软雅黑" w:hAnsi="微软雅黑" w:eastAsia="微软雅黑" w:cstheme="minorBidi"/>
              <w:szCs w:val="22"/>
              <w:lang w:val="en-US" w:eastAsia="zh-CN" w:bidi="ar-SA"/>
            </w:rPr>
            <w:fldChar w:fldCharType="end"/>
          </w:r>
        </w:p>
        <w:p w14:paraId="53AABE04">
          <w:pPr>
            <w:pStyle w:val="30"/>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_Toc1845 </w:instrText>
          </w:r>
          <w:r>
            <w:rPr>
              <w:rFonts w:hint="eastAsia" w:ascii="微软雅黑" w:hAnsi="微软雅黑" w:eastAsia="微软雅黑" w:cstheme="minorBidi"/>
              <w:szCs w:val="22"/>
              <w:lang w:val="en-US" w:eastAsia="zh-CN" w:bidi="ar-SA"/>
            </w:rPr>
            <w:fldChar w:fldCharType="separate"/>
          </w:r>
          <w:r>
            <w:t>后端 Django 代码</w:t>
          </w:r>
          <w:r>
            <w:tab/>
          </w:r>
          <w:r>
            <w:fldChar w:fldCharType="begin"/>
          </w:r>
          <w:r>
            <w:instrText xml:space="preserve"> PAGEREF _Toc1845 \h </w:instrText>
          </w:r>
          <w:r>
            <w:fldChar w:fldCharType="separate"/>
          </w:r>
          <w:r>
            <w:t>186</w:t>
          </w:r>
          <w:r>
            <w:fldChar w:fldCharType="end"/>
          </w:r>
          <w:r>
            <w:rPr>
              <w:rFonts w:hint="eastAsia" w:ascii="微软雅黑" w:hAnsi="微软雅黑" w:eastAsia="微软雅黑" w:cstheme="minorBidi"/>
              <w:szCs w:val="22"/>
              <w:lang w:val="en-US" w:eastAsia="zh-CN" w:bidi="ar-SA"/>
            </w:rPr>
            <w:fldChar w:fldCharType="end"/>
          </w:r>
        </w:p>
        <w:p w14:paraId="7A871464">
          <w:pPr>
            <w:pStyle w:val="30"/>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_Toc30600 </w:instrText>
          </w:r>
          <w:r>
            <w:rPr>
              <w:rFonts w:hint="eastAsia" w:ascii="微软雅黑" w:hAnsi="微软雅黑" w:eastAsia="微软雅黑" w:cstheme="minorBidi"/>
              <w:szCs w:val="22"/>
              <w:lang w:val="en-US" w:eastAsia="zh-CN" w:bidi="ar-SA"/>
            </w:rPr>
            <w:fldChar w:fldCharType="separate"/>
          </w:r>
          <w:r>
            <w:t>前端 Vue 3 代码</w:t>
          </w:r>
          <w:r>
            <w:tab/>
          </w:r>
          <w:r>
            <w:fldChar w:fldCharType="begin"/>
          </w:r>
          <w:r>
            <w:instrText xml:space="preserve"> PAGEREF _Toc30600 \h </w:instrText>
          </w:r>
          <w:r>
            <w:fldChar w:fldCharType="separate"/>
          </w:r>
          <w:r>
            <w:t>280</w:t>
          </w:r>
          <w:r>
            <w:fldChar w:fldCharType="end"/>
          </w:r>
          <w:r>
            <w:rPr>
              <w:rFonts w:hint="eastAsia" w:ascii="微软雅黑" w:hAnsi="微软雅黑" w:eastAsia="微软雅黑" w:cstheme="minorBidi"/>
              <w:szCs w:val="22"/>
              <w:lang w:val="en-US" w:eastAsia="zh-CN" w:bidi="ar-SA"/>
            </w:rPr>
            <w:fldChar w:fldCharType="end"/>
          </w:r>
        </w:p>
        <w:p w14:paraId="04DDCC87">
          <w:pPr>
            <w:pStyle w:val="30"/>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_Toc11739 </w:instrText>
          </w:r>
          <w:r>
            <w:rPr>
              <w:rFonts w:hint="eastAsia" w:ascii="微软雅黑" w:hAnsi="微软雅黑" w:eastAsia="微软雅黑" w:cstheme="minorBidi"/>
              <w:szCs w:val="22"/>
              <w:lang w:val="en-US" w:eastAsia="zh-CN" w:bidi="ar-SA"/>
            </w:rPr>
            <w:fldChar w:fldCharType="separate"/>
          </w:r>
          <w:r>
            <w:t>数据库脚本</w:t>
          </w:r>
          <w:r>
            <w:tab/>
          </w:r>
          <w:r>
            <w:fldChar w:fldCharType="begin"/>
          </w:r>
          <w:r>
            <w:instrText xml:space="preserve"> PAGEREF _Toc11739 \h </w:instrText>
          </w:r>
          <w:r>
            <w:fldChar w:fldCharType="separate"/>
          </w:r>
          <w:r>
            <w:t>419</w:t>
          </w:r>
          <w:r>
            <w:fldChar w:fldCharType="end"/>
          </w:r>
          <w:r>
            <w:rPr>
              <w:rFonts w:hint="eastAsia" w:ascii="微软雅黑" w:hAnsi="微软雅黑" w:eastAsia="微软雅黑" w:cstheme="minorBidi"/>
              <w:szCs w:val="22"/>
              <w:lang w:val="en-US" w:eastAsia="zh-CN" w:bidi="ar-SA"/>
            </w:rPr>
            <w:fldChar w:fldCharType="end"/>
          </w:r>
        </w:p>
        <w:p w14:paraId="2B9A4D0A">
          <w:pPr>
            <w:pStyle w:val="30"/>
            <w:tabs>
              <w:tab w:val="right" w:leader="dot" w:pos="8300"/>
            </w:tabs>
          </w:pPr>
          <w:r>
            <w:rPr>
              <w:rFonts w:hint="eastAsia" w:ascii="微软雅黑" w:hAnsi="微软雅黑" w:eastAsia="微软雅黑" w:cstheme="minorBidi"/>
              <w:szCs w:val="22"/>
              <w:lang w:val="en-US" w:eastAsia="zh-CN" w:bidi="ar-SA"/>
            </w:rPr>
            <w:fldChar w:fldCharType="begin"/>
          </w:r>
          <w:r>
            <w:rPr>
              <w:rFonts w:hint="eastAsia" w:ascii="微软雅黑" w:hAnsi="微软雅黑" w:eastAsia="微软雅黑" w:cstheme="minorBidi"/>
              <w:szCs w:val="22"/>
              <w:lang w:val="en-US" w:eastAsia="zh-CN" w:bidi="ar-SA"/>
            </w:rPr>
            <w:instrText xml:space="preserve"> HYPERLINK \l _Toc27561 </w:instrText>
          </w:r>
          <w:r>
            <w:rPr>
              <w:rFonts w:hint="eastAsia" w:ascii="微软雅黑" w:hAnsi="微软雅黑" w:eastAsia="微软雅黑" w:cstheme="minorBidi"/>
              <w:szCs w:val="22"/>
              <w:lang w:val="en-US" w:eastAsia="zh-CN" w:bidi="ar-SA"/>
            </w:rPr>
            <w:fldChar w:fldCharType="separate"/>
          </w:r>
          <w:r>
            <w:rPr>
              <w:szCs w:val="44"/>
            </w:rPr>
            <w:t>项目根配置文件</w:t>
          </w:r>
          <w:r>
            <w:tab/>
          </w:r>
          <w:r>
            <w:fldChar w:fldCharType="begin"/>
          </w:r>
          <w:r>
            <w:instrText xml:space="preserve"> PAGEREF _Toc27561 \h </w:instrText>
          </w:r>
          <w:r>
            <w:fldChar w:fldCharType="separate"/>
          </w:r>
          <w:r>
            <w:t>424</w:t>
          </w:r>
          <w:r>
            <w:fldChar w:fldCharType="end"/>
          </w:r>
          <w:r>
            <w:rPr>
              <w:rFonts w:hint="eastAsia" w:ascii="微软雅黑" w:hAnsi="微软雅黑" w:eastAsia="微软雅黑" w:cstheme="minorBidi"/>
              <w:szCs w:val="22"/>
              <w:lang w:val="en-US" w:eastAsia="zh-CN" w:bidi="ar-SA"/>
            </w:rPr>
            <w:fldChar w:fldCharType="end"/>
          </w:r>
        </w:p>
        <w:p w14:paraId="5E6F398A">
          <w:pPr>
            <w:rPr>
              <w:rFonts w:hint="eastAsia" w:ascii="微软雅黑" w:hAnsi="微软雅黑" w:eastAsia="微软雅黑" w:cstheme="minorBidi"/>
              <w:sz w:val="21"/>
              <w:szCs w:val="22"/>
              <w:lang w:val="en-US" w:eastAsia="zh-CN" w:bidi="ar-SA"/>
            </w:rPr>
          </w:pPr>
          <w:r>
            <w:rPr>
              <w:rFonts w:hint="eastAsia" w:ascii="微软雅黑" w:hAnsi="微软雅黑" w:eastAsia="微软雅黑" w:cstheme="minorBidi"/>
              <w:szCs w:val="22"/>
              <w:lang w:val="en-US" w:eastAsia="zh-CN" w:bidi="ar-SA"/>
            </w:rPr>
            <w:fldChar w:fldCharType="end"/>
          </w:r>
        </w:p>
      </w:sdtContent>
    </w:sdt>
    <w:p w14:paraId="0E34AD73">
      <w:pPr>
        <w:pStyle w:val="3"/>
        <w:numPr>
          <w:ilvl w:val="0"/>
          <w:numId w:val="7"/>
        </w:numPr>
        <w:bidi w:val="0"/>
        <w:rPr>
          <w:rFonts w:hint="eastAsia"/>
          <w:lang w:val="en-US" w:eastAsia="zh-CN"/>
        </w:rPr>
      </w:pPr>
      <w:bookmarkStart w:id="0" w:name="_Toc32025"/>
      <w:r>
        <w:rPr>
          <w:rFonts w:hint="eastAsia"/>
          <w:lang w:val="en-US" w:eastAsia="zh-CN"/>
        </w:rPr>
        <w:t>项目概况</w:t>
      </w:r>
      <w:bookmarkEnd w:id="0"/>
    </w:p>
    <w:p w14:paraId="054C18F5">
      <w:pPr>
        <w:numPr>
          <w:ilvl w:val="0"/>
          <w:numId w:val="0"/>
        </w:numPr>
        <w:spacing w:after="200" w:line="276" w:lineRule="auto"/>
        <w:rPr>
          <w:rFonts w:hint="default"/>
          <w:lang w:val="en-US" w:eastAsia="zh-CN"/>
        </w:rPr>
      </w:pPr>
    </w:p>
    <w:tbl>
      <w:tblPr>
        <w:tblStyle w:val="35"/>
        <w:tblW w:w="0" w:type="auto"/>
        <w:jc w:val="center"/>
        <w:tblLayout w:type="autofit"/>
        <w:tblCellMar>
          <w:top w:w="0" w:type="dxa"/>
          <w:left w:w="108" w:type="dxa"/>
          <w:bottom w:w="0" w:type="dxa"/>
          <w:right w:w="108" w:type="dxa"/>
        </w:tblCellMar>
      </w:tblPr>
      <w:tblGrid>
        <w:gridCol w:w="2223"/>
        <w:gridCol w:w="6077"/>
      </w:tblGrid>
      <w:tr w14:paraId="7A553C2C">
        <w:tblPrEx>
          <w:tblCellMar>
            <w:top w:w="0" w:type="dxa"/>
            <w:left w:w="108" w:type="dxa"/>
            <w:bottom w:w="0" w:type="dxa"/>
            <w:right w:w="108" w:type="dxa"/>
          </w:tblCellMar>
        </w:tblPrEx>
        <w:trPr>
          <w:jc w:val="center"/>
        </w:trPr>
        <w:tc>
          <w:tcPr>
            <w:tcW w:w="2223" w:type="dxa"/>
          </w:tcPr>
          <w:p w14:paraId="5275504D">
            <w:pPr>
              <w:jc w:val="center"/>
              <w:rPr>
                <w:sz w:val="24"/>
                <w:szCs w:val="28"/>
              </w:rPr>
            </w:pPr>
            <w:r>
              <w:rPr>
                <w:color w:val="333333"/>
                <w:sz w:val="40"/>
                <w:szCs w:val="28"/>
              </w:rPr>
              <w:br w:type="page"/>
            </w:r>
            <w:r>
              <w:rPr>
                <w:b/>
                <w:sz w:val="22"/>
                <w:szCs w:val="28"/>
              </w:rPr>
              <w:t>项目名称</w:t>
            </w:r>
          </w:p>
        </w:tc>
        <w:tc>
          <w:tcPr>
            <w:tcW w:w="6077" w:type="dxa"/>
          </w:tcPr>
          <w:p w14:paraId="4709DA8F">
            <w:pPr>
              <w:rPr>
                <w:sz w:val="22"/>
                <w:szCs w:val="24"/>
              </w:rPr>
            </w:pPr>
            <w:r>
              <w:rPr>
                <w:b/>
                <w:bCs/>
                <w:sz w:val="21"/>
                <w:szCs w:val="24"/>
              </w:rPr>
              <w:t>软件项目管理平台（NoStockHub）</w:t>
            </w:r>
          </w:p>
        </w:tc>
      </w:tr>
      <w:tr w14:paraId="6B7EFEBF">
        <w:tblPrEx>
          <w:tblCellMar>
            <w:top w:w="0" w:type="dxa"/>
            <w:left w:w="108" w:type="dxa"/>
            <w:bottom w:w="0" w:type="dxa"/>
            <w:right w:w="108" w:type="dxa"/>
          </w:tblCellMar>
        </w:tblPrEx>
        <w:trPr>
          <w:jc w:val="center"/>
        </w:trPr>
        <w:tc>
          <w:tcPr>
            <w:tcW w:w="2223" w:type="dxa"/>
          </w:tcPr>
          <w:p w14:paraId="6CF24336">
            <w:pPr>
              <w:jc w:val="center"/>
              <w:rPr>
                <w:sz w:val="24"/>
                <w:szCs w:val="28"/>
              </w:rPr>
            </w:pPr>
            <w:r>
              <w:rPr>
                <w:b/>
                <w:sz w:val="22"/>
                <w:szCs w:val="28"/>
              </w:rPr>
              <w:t>开发模式</w:t>
            </w:r>
          </w:p>
        </w:tc>
        <w:tc>
          <w:tcPr>
            <w:tcW w:w="6077" w:type="dxa"/>
          </w:tcPr>
          <w:p w14:paraId="325555F4">
            <w:pPr>
              <w:rPr>
                <w:sz w:val="22"/>
                <w:szCs w:val="24"/>
              </w:rPr>
            </w:pPr>
            <w:r>
              <w:rPr>
                <w:sz w:val="21"/>
                <w:szCs w:val="24"/>
              </w:rPr>
              <w:t>前后端分离（Vue 3 + Django REST Framework）</w:t>
            </w:r>
          </w:p>
        </w:tc>
      </w:tr>
      <w:tr w14:paraId="59F0C263">
        <w:tblPrEx>
          <w:tblCellMar>
            <w:top w:w="0" w:type="dxa"/>
            <w:left w:w="108" w:type="dxa"/>
            <w:bottom w:w="0" w:type="dxa"/>
            <w:right w:w="108" w:type="dxa"/>
          </w:tblCellMar>
        </w:tblPrEx>
        <w:trPr>
          <w:jc w:val="center"/>
        </w:trPr>
        <w:tc>
          <w:tcPr>
            <w:tcW w:w="2223" w:type="dxa"/>
          </w:tcPr>
          <w:p w14:paraId="7480C987">
            <w:pPr>
              <w:jc w:val="center"/>
              <w:rPr>
                <w:sz w:val="24"/>
                <w:szCs w:val="28"/>
              </w:rPr>
            </w:pPr>
            <w:r>
              <w:rPr>
                <w:b/>
                <w:sz w:val="22"/>
                <w:szCs w:val="28"/>
              </w:rPr>
              <w:t>数据库</w:t>
            </w:r>
          </w:p>
        </w:tc>
        <w:tc>
          <w:tcPr>
            <w:tcW w:w="6077" w:type="dxa"/>
          </w:tcPr>
          <w:p w14:paraId="2026C024">
            <w:pPr>
              <w:rPr>
                <w:sz w:val="22"/>
                <w:szCs w:val="24"/>
              </w:rPr>
            </w:pPr>
            <w:r>
              <w:rPr>
                <w:sz w:val="21"/>
                <w:szCs w:val="24"/>
              </w:rPr>
              <w:t>MySQL 8.0 + Redis 7.0</w:t>
            </w:r>
          </w:p>
        </w:tc>
      </w:tr>
      <w:tr w14:paraId="355FBF71">
        <w:tblPrEx>
          <w:tblCellMar>
            <w:top w:w="0" w:type="dxa"/>
            <w:left w:w="108" w:type="dxa"/>
            <w:bottom w:w="0" w:type="dxa"/>
            <w:right w:w="108" w:type="dxa"/>
          </w:tblCellMar>
        </w:tblPrEx>
        <w:trPr>
          <w:jc w:val="center"/>
        </w:trPr>
        <w:tc>
          <w:tcPr>
            <w:tcW w:w="2223" w:type="dxa"/>
          </w:tcPr>
          <w:p w14:paraId="7F58899E">
            <w:pPr>
              <w:jc w:val="center"/>
              <w:rPr>
                <w:sz w:val="24"/>
                <w:szCs w:val="28"/>
              </w:rPr>
            </w:pPr>
            <w:r>
              <w:rPr>
                <w:b/>
                <w:sz w:val="22"/>
                <w:szCs w:val="28"/>
              </w:rPr>
              <w:t>角色</w:t>
            </w:r>
          </w:p>
        </w:tc>
        <w:tc>
          <w:tcPr>
            <w:tcW w:w="6077" w:type="dxa"/>
          </w:tcPr>
          <w:p w14:paraId="2620BCA0">
            <w:pPr>
              <w:jc w:val="center"/>
              <w:rPr>
                <w:sz w:val="22"/>
                <w:szCs w:val="24"/>
              </w:rPr>
            </w:pPr>
            <w:r>
              <w:rPr>
                <w:b/>
                <w:sz w:val="21"/>
                <w:szCs w:val="24"/>
              </w:rPr>
              <w:t>姓名 — 学号 — 负责方向</w:t>
            </w:r>
          </w:p>
        </w:tc>
      </w:tr>
      <w:tr w14:paraId="55022157">
        <w:tblPrEx>
          <w:tblCellMar>
            <w:top w:w="0" w:type="dxa"/>
            <w:left w:w="108" w:type="dxa"/>
            <w:bottom w:w="0" w:type="dxa"/>
            <w:right w:w="108" w:type="dxa"/>
          </w:tblCellMar>
        </w:tblPrEx>
        <w:trPr>
          <w:jc w:val="center"/>
        </w:trPr>
        <w:tc>
          <w:tcPr>
            <w:tcW w:w="2223" w:type="dxa"/>
          </w:tcPr>
          <w:p w14:paraId="4E149AE6">
            <w:pPr>
              <w:jc w:val="center"/>
              <w:rPr>
                <w:sz w:val="24"/>
                <w:szCs w:val="28"/>
              </w:rPr>
            </w:pPr>
            <w:r>
              <w:rPr>
                <w:sz w:val="21"/>
                <w:szCs w:val="28"/>
              </w:rPr>
              <w:t>组长</w:t>
            </w:r>
          </w:p>
        </w:tc>
        <w:tc>
          <w:tcPr>
            <w:tcW w:w="6077" w:type="dxa"/>
          </w:tcPr>
          <w:p w14:paraId="1871E7BA">
            <w:pPr>
              <w:rPr>
                <w:sz w:val="22"/>
                <w:szCs w:val="24"/>
              </w:rPr>
            </w:pPr>
            <w:r>
              <w:rPr>
                <w:sz w:val="20"/>
                <w:szCs w:val="24"/>
              </w:rPr>
              <w:t>赵嘉诚  U2024</w:t>
            </w:r>
            <w:r>
              <w:rPr>
                <w:rFonts w:hint="eastAsia"/>
                <w:sz w:val="20"/>
                <w:szCs w:val="24"/>
                <w:lang w:val="en-US" w:eastAsia="zh-CN"/>
              </w:rPr>
              <w:t>xxxxx</w:t>
            </w:r>
            <w:r>
              <w:rPr>
                <w:sz w:val="20"/>
                <w:szCs w:val="24"/>
              </w:rPr>
              <w:t xml:space="preserve"> —  系统设计 + 后端看板/冲刺/文件/报表 + 测试部署</w:t>
            </w:r>
          </w:p>
        </w:tc>
      </w:tr>
      <w:tr w14:paraId="111C9BA3">
        <w:tblPrEx>
          <w:tblCellMar>
            <w:top w:w="0" w:type="dxa"/>
            <w:left w:w="108" w:type="dxa"/>
            <w:bottom w:w="0" w:type="dxa"/>
            <w:right w:w="108" w:type="dxa"/>
          </w:tblCellMar>
        </w:tblPrEx>
        <w:trPr>
          <w:jc w:val="center"/>
        </w:trPr>
        <w:tc>
          <w:tcPr>
            <w:tcW w:w="2223" w:type="dxa"/>
          </w:tcPr>
          <w:p w14:paraId="604D5362">
            <w:pPr>
              <w:jc w:val="center"/>
              <w:rPr>
                <w:sz w:val="24"/>
                <w:szCs w:val="28"/>
              </w:rPr>
            </w:pPr>
            <w:r>
              <w:rPr>
                <w:sz w:val="21"/>
                <w:szCs w:val="28"/>
              </w:rPr>
              <w:t>组员</w:t>
            </w:r>
          </w:p>
        </w:tc>
        <w:tc>
          <w:tcPr>
            <w:tcW w:w="6077" w:type="dxa"/>
          </w:tcPr>
          <w:p w14:paraId="514316BB">
            <w:pPr>
              <w:rPr>
                <w:sz w:val="22"/>
                <w:szCs w:val="24"/>
              </w:rPr>
            </w:pPr>
            <w:r>
              <w:rPr>
                <w:sz w:val="20"/>
                <w:szCs w:val="24"/>
              </w:rPr>
              <w:t>王子琪  U2024</w:t>
            </w:r>
            <w:r>
              <w:rPr>
                <w:rFonts w:hint="eastAsia"/>
                <w:sz w:val="20"/>
                <w:szCs w:val="24"/>
                <w:lang w:val="en-US" w:eastAsia="zh-CN"/>
              </w:rPr>
              <w:t>xxxxx</w:t>
            </w:r>
            <w:r>
              <w:rPr>
                <w:sz w:val="20"/>
                <w:szCs w:val="24"/>
              </w:rPr>
              <w:t xml:space="preserve">  —  需求分析 + 前端架构/Layout + 认证与路由</w:t>
            </w:r>
          </w:p>
        </w:tc>
      </w:tr>
      <w:tr w14:paraId="52F8C879">
        <w:tblPrEx>
          <w:tblCellMar>
            <w:top w:w="0" w:type="dxa"/>
            <w:left w:w="108" w:type="dxa"/>
            <w:bottom w:w="0" w:type="dxa"/>
            <w:right w:w="108" w:type="dxa"/>
          </w:tblCellMar>
        </w:tblPrEx>
        <w:trPr>
          <w:jc w:val="center"/>
        </w:trPr>
        <w:tc>
          <w:tcPr>
            <w:tcW w:w="2223" w:type="dxa"/>
          </w:tcPr>
          <w:p w14:paraId="661D7076">
            <w:pPr>
              <w:jc w:val="center"/>
              <w:rPr>
                <w:sz w:val="24"/>
                <w:szCs w:val="28"/>
              </w:rPr>
            </w:pPr>
            <w:r>
              <w:rPr>
                <w:sz w:val="21"/>
                <w:szCs w:val="28"/>
              </w:rPr>
              <w:t>组员</w:t>
            </w:r>
          </w:p>
        </w:tc>
        <w:tc>
          <w:tcPr>
            <w:tcW w:w="6077" w:type="dxa"/>
          </w:tcPr>
          <w:p w14:paraId="177C77EC">
            <w:pPr>
              <w:rPr>
                <w:sz w:val="22"/>
                <w:szCs w:val="24"/>
              </w:rPr>
            </w:pPr>
            <w:r>
              <w:rPr>
                <w:sz w:val="20"/>
                <w:szCs w:val="24"/>
              </w:rPr>
              <w:t>路昊天  U2024</w:t>
            </w:r>
            <w:r>
              <w:rPr>
                <w:rFonts w:hint="eastAsia"/>
                <w:sz w:val="20"/>
                <w:szCs w:val="24"/>
                <w:lang w:val="en-US" w:eastAsia="zh-CN"/>
              </w:rPr>
              <w:t>xxxxx</w:t>
            </w:r>
            <w:r>
              <w:rPr>
                <w:sz w:val="20"/>
                <w:szCs w:val="24"/>
              </w:rPr>
              <w:t xml:space="preserve">  —  前端仪表盘 + 项目页 + 公共组件</w:t>
            </w:r>
          </w:p>
        </w:tc>
      </w:tr>
      <w:tr w14:paraId="46E50A01">
        <w:tblPrEx>
          <w:tblCellMar>
            <w:top w:w="0" w:type="dxa"/>
            <w:left w:w="108" w:type="dxa"/>
            <w:bottom w:w="0" w:type="dxa"/>
            <w:right w:w="108" w:type="dxa"/>
          </w:tblCellMar>
        </w:tblPrEx>
        <w:trPr>
          <w:jc w:val="center"/>
        </w:trPr>
        <w:tc>
          <w:tcPr>
            <w:tcW w:w="2223" w:type="dxa"/>
          </w:tcPr>
          <w:p w14:paraId="04F33C10">
            <w:pPr>
              <w:jc w:val="center"/>
              <w:rPr>
                <w:sz w:val="24"/>
                <w:szCs w:val="28"/>
              </w:rPr>
            </w:pPr>
            <w:r>
              <w:rPr>
                <w:sz w:val="21"/>
                <w:szCs w:val="28"/>
              </w:rPr>
              <w:t>组员</w:t>
            </w:r>
          </w:p>
        </w:tc>
        <w:tc>
          <w:tcPr>
            <w:tcW w:w="6077" w:type="dxa"/>
          </w:tcPr>
          <w:p w14:paraId="36E9A7D6">
            <w:pPr>
              <w:rPr>
                <w:sz w:val="22"/>
                <w:szCs w:val="24"/>
              </w:rPr>
            </w:pPr>
            <w:r>
              <w:rPr>
                <w:sz w:val="20"/>
                <w:szCs w:val="24"/>
              </w:rPr>
              <w:t>周硕  U2024</w:t>
            </w:r>
            <w:r>
              <w:rPr>
                <w:rFonts w:hint="eastAsia"/>
                <w:sz w:val="20"/>
                <w:szCs w:val="24"/>
                <w:lang w:val="en-US" w:eastAsia="zh-CN"/>
              </w:rPr>
              <w:t xml:space="preserve">xxxxx </w:t>
            </w:r>
            <w:r>
              <w:rPr>
                <w:sz w:val="20"/>
                <w:szCs w:val="24"/>
              </w:rPr>
              <w:t>—  后端任务 + 工时模块</w:t>
            </w:r>
          </w:p>
        </w:tc>
      </w:tr>
      <w:tr w14:paraId="75757845">
        <w:tblPrEx>
          <w:tblCellMar>
            <w:top w:w="0" w:type="dxa"/>
            <w:left w:w="108" w:type="dxa"/>
            <w:bottom w:w="0" w:type="dxa"/>
            <w:right w:w="108" w:type="dxa"/>
          </w:tblCellMar>
        </w:tblPrEx>
        <w:trPr>
          <w:jc w:val="center"/>
        </w:trPr>
        <w:tc>
          <w:tcPr>
            <w:tcW w:w="2223" w:type="dxa"/>
          </w:tcPr>
          <w:p w14:paraId="0BBEFA18">
            <w:pPr>
              <w:jc w:val="center"/>
              <w:rPr>
                <w:sz w:val="24"/>
                <w:szCs w:val="28"/>
              </w:rPr>
            </w:pPr>
            <w:r>
              <w:rPr>
                <w:sz w:val="21"/>
                <w:szCs w:val="28"/>
              </w:rPr>
              <w:t>组员</w:t>
            </w:r>
          </w:p>
        </w:tc>
        <w:tc>
          <w:tcPr>
            <w:tcW w:w="6077" w:type="dxa"/>
          </w:tcPr>
          <w:p w14:paraId="2A1DE507">
            <w:pPr>
              <w:rPr>
                <w:sz w:val="22"/>
                <w:szCs w:val="24"/>
              </w:rPr>
            </w:pPr>
            <w:r>
              <w:rPr>
                <w:sz w:val="20"/>
                <w:szCs w:val="24"/>
              </w:rPr>
              <w:t>刘经纬  U2024</w:t>
            </w:r>
            <w:r>
              <w:rPr>
                <w:rFonts w:hint="eastAsia"/>
                <w:sz w:val="20"/>
                <w:szCs w:val="24"/>
                <w:lang w:val="en-US" w:eastAsia="zh-CN"/>
              </w:rPr>
              <w:t>xxxxx</w:t>
            </w:r>
            <w:r>
              <w:rPr>
                <w:sz w:val="20"/>
                <w:szCs w:val="24"/>
              </w:rPr>
              <w:t xml:space="preserve">  —  后端认证 + 通知 + 数据库</w:t>
            </w:r>
          </w:p>
        </w:tc>
      </w:tr>
      <w:tr w14:paraId="5EF2FB69">
        <w:tblPrEx>
          <w:tblCellMar>
            <w:top w:w="0" w:type="dxa"/>
            <w:left w:w="108" w:type="dxa"/>
            <w:bottom w:w="0" w:type="dxa"/>
            <w:right w:w="108" w:type="dxa"/>
          </w:tblCellMar>
        </w:tblPrEx>
        <w:trPr>
          <w:jc w:val="center"/>
        </w:trPr>
        <w:tc>
          <w:tcPr>
            <w:tcW w:w="2223" w:type="dxa"/>
          </w:tcPr>
          <w:p w14:paraId="23BAB3AC">
            <w:pPr>
              <w:jc w:val="center"/>
              <w:rPr>
                <w:sz w:val="24"/>
                <w:szCs w:val="28"/>
              </w:rPr>
            </w:pPr>
            <w:r>
              <w:rPr>
                <w:sz w:val="21"/>
                <w:szCs w:val="28"/>
              </w:rPr>
              <w:t>组员</w:t>
            </w:r>
          </w:p>
        </w:tc>
        <w:tc>
          <w:tcPr>
            <w:tcW w:w="6077" w:type="dxa"/>
          </w:tcPr>
          <w:p w14:paraId="6C516BAA">
            <w:pPr>
              <w:rPr>
                <w:sz w:val="22"/>
                <w:szCs w:val="24"/>
              </w:rPr>
            </w:pPr>
            <w:r>
              <w:rPr>
                <w:sz w:val="20"/>
                <w:szCs w:val="24"/>
              </w:rPr>
              <w:t>王恒  U2024</w:t>
            </w:r>
            <w:r>
              <w:rPr>
                <w:rFonts w:hint="eastAsia"/>
                <w:sz w:val="20"/>
                <w:szCs w:val="24"/>
                <w:lang w:val="en-US" w:eastAsia="zh-CN"/>
              </w:rPr>
              <w:t>xxxxx</w:t>
            </w:r>
            <w:r>
              <w:rPr>
                <w:sz w:val="20"/>
                <w:szCs w:val="24"/>
              </w:rPr>
              <w:t xml:space="preserve">  —  后端架构 + 项目模块 + 公共基类</w:t>
            </w:r>
          </w:p>
        </w:tc>
      </w:tr>
      <w:tr w14:paraId="6DC026EA">
        <w:tblPrEx>
          <w:tblCellMar>
            <w:top w:w="0" w:type="dxa"/>
            <w:left w:w="108" w:type="dxa"/>
            <w:bottom w:w="0" w:type="dxa"/>
            <w:right w:w="108" w:type="dxa"/>
          </w:tblCellMar>
        </w:tblPrEx>
        <w:trPr>
          <w:jc w:val="center"/>
        </w:trPr>
        <w:tc>
          <w:tcPr>
            <w:tcW w:w="2223" w:type="dxa"/>
          </w:tcPr>
          <w:p w14:paraId="3F4A090F">
            <w:pPr>
              <w:jc w:val="center"/>
              <w:rPr>
                <w:sz w:val="24"/>
                <w:szCs w:val="28"/>
              </w:rPr>
            </w:pPr>
            <w:r>
              <w:rPr>
                <w:sz w:val="21"/>
                <w:szCs w:val="28"/>
              </w:rPr>
              <w:t>组员</w:t>
            </w:r>
          </w:p>
        </w:tc>
        <w:tc>
          <w:tcPr>
            <w:tcW w:w="6077" w:type="dxa"/>
          </w:tcPr>
          <w:p w14:paraId="084F6BD2">
            <w:pPr>
              <w:rPr>
                <w:sz w:val="22"/>
                <w:szCs w:val="24"/>
              </w:rPr>
            </w:pPr>
            <w:r>
              <w:rPr>
                <w:sz w:val="20"/>
                <w:szCs w:val="24"/>
              </w:rPr>
              <w:t>万晶宇  U2024</w:t>
            </w:r>
            <w:r>
              <w:rPr>
                <w:rFonts w:hint="eastAsia"/>
                <w:sz w:val="20"/>
                <w:szCs w:val="24"/>
                <w:lang w:val="en-US" w:eastAsia="zh-CN"/>
              </w:rPr>
              <w:t xml:space="preserve">xxxxx </w:t>
            </w:r>
            <w:r>
              <w:rPr>
                <w:sz w:val="20"/>
                <w:szCs w:val="24"/>
              </w:rPr>
              <w:t xml:space="preserve"> —  前端甘特图/看板/任务列表 + 图表组件</w:t>
            </w:r>
          </w:p>
        </w:tc>
      </w:tr>
      <w:tr w14:paraId="1B6B5E9D">
        <w:tblPrEx>
          <w:tblCellMar>
            <w:top w:w="0" w:type="dxa"/>
            <w:left w:w="108" w:type="dxa"/>
            <w:bottom w:w="0" w:type="dxa"/>
            <w:right w:w="108" w:type="dxa"/>
          </w:tblCellMar>
        </w:tblPrEx>
        <w:trPr>
          <w:jc w:val="center"/>
        </w:trPr>
        <w:tc>
          <w:tcPr>
            <w:tcW w:w="2223" w:type="dxa"/>
          </w:tcPr>
          <w:p w14:paraId="61322A70">
            <w:pPr>
              <w:jc w:val="center"/>
              <w:rPr>
                <w:sz w:val="24"/>
                <w:szCs w:val="28"/>
              </w:rPr>
            </w:pPr>
            <w:r>
              <w:rPr>
                <w:sz w:val="21"/>
                <w:szCs w:val="28"/>
              </w:rPr>
              <w:t>组员</w:t>
            </w:r>
          </w:p>
        </w:tc>
        <w:tc>
          <w:tcPr>
            <w:tcW w:w="6077" w:type="dxa"/>
          </w:tcPr>
          <w:p w14:paraId="1B5F22EB">
            <w:pPr>
              <w:rPr>
                <w:sz w:val="22"/>
                <w:szCs w:val="24"/>
              </w:rPr>
            </w:pPr>
            <w:r>
              <w:rPr>
                <w:sz w:val="20"/>
                <w:szCs w:val="24"/>
              </w:rPr>
              <w:t>胡博涵  U2024</w:t>
            </w:r>
            <w:r>
              <w:rPr>
                <w:rFonts w:hint="eastAsia"/>
                <w:sz w:val="20"/>
                <w:szCs w:val="24"/>
                <w:lang w:val="en-US" w:eastAsia="zh-CN"/>
              </w:rPr>
              <w:t>x</w:t>
            </w:r>
            <w:bookmarkStart w:id="45" w:name="_GoBack"/>
            <w:bookmarkEnd w:id="45"/>
            <w:r>
              <w:rPr>
                <w:rFonts w:hint="eastAsia"/>
                <w:sz w:val="20"/>
                <w:szCs w:val="24"/>
                <w:lang w:val="en-US" w:eastAsia="zh-CN"/>
              </w:rPr>
              <w:t>xxxx</w:t>
            </w:r>
            <w:r>
              <w:rPr>
                <w:sz w:val="20"/>
                <w:szCs w:val="24"/>
              </w:rPr>
              <w:t xml:space="preserve">  —  前端冲刺/报表页 + 部署测试</w:t>
            </w:r>
          </w:p>
        </w:tc>
      </w:tr>
    </w:tbl>
    <w:p w14:paraId="0CC122D0">
      <w:r>
        <w:br w:type="page"/>
      </w:r>
    </w:p>
    <w:p w14:paraId="7CF788B3">
      <w:pPr>
        <w:pStyle w:val="3"/>
        <w:bidi w:val="0"/>
        <w:rPr>
          <w:rFonts w:hint="default" w:eastAsia="黑体"/>
          <w:lang w:val="en-US" w:eastAsia="zh-CN"/>
        </w:rPr>
      </w:pPr>
      <w:bookmarkStart w:id="1" w:name="_Toc32380"/>
      <w:bookmarkStart w:id="2" w:name="_Toc16039"/>
      <w:r>
        <w:rPr>
          <w:rFonts w:hint="eastAsia"/>
          <w:lang w:val="en-US" w:eastAsia="zh-CN"/>
        </w:rPr>
        <w:t>二、需求分析</w:t>
      </w:r>
      <w:bookmarkEnd w:id="1"/>
      <w:bookmarkEnd w:id="2"/>
    </w:p>
    <w:p w14:paraId="35201D36">
      <w:pPr>
        <w:pStyle w:val="4"/>
        <w:bidi w:val="0"/>
      </w:pPr>
      <w:bookmarkStart w:id="3" w:name="_Toc8316"/>
      <w:bookmarkStart w:id="4" w:name="_Toc23577"/>
      <w:r>
        <w:rPr>
          <w:rFonts w:hint="eastAsia"/>
          <w:lang w:val="en-US" w:eastAsia="zh-CN"/>
        </w:rPr>
        <w:t>1.</w:t>
      </w:r>
      <w:r>
        <w:t xml:space="preserve">  用户故事</w:t>
      </w:r>
      <w:bookmarkEnd w:id="3"/>
      <w:bookmarkEnd w:id="4"/>
    </w:p>
    <w:p w14:paraId="3DE17227">
      <w:pPr>
        <w:pStyle w:val="5"/>
        <w:bidi w:val="0"/>
      </w:pPr>
      <w:r>
        <w:rPr>
          <w:rFonts w:hint="eastAsia"/>
          <w:lang w:eastAsia="zh-CN"/>
        </w:rPr>
        <w:t>（</w:t>
      </w:r>
      <w:r>
        <w:rPr>
          <w:rFonts w:hint="eastAsia"/>
          <w:lang w:val="en-US" w:eastAsia="zh-CN"/>
        </w:rPr>
        <w:t>1</w:t>
      </w:r>
      <w:r>
        <w:rPr>
          <w:rFonts w:hint="eastAsia"/>
          <w:lang w:eastAsia="zh-CN"/>
        </w:rPr>
        <w:t>）</w:t>
      </w:r>
      <w:r>
        <w:t xml:space="preserve"> 项目与角色管理</w:t>
      </w:r>
    </w:p>
    <w:p w14:paraId="31283705">
      <w:pPr>
        <w:pStyle w:val="16"/>
      </w:pPr>
      <w:r>
        <w:t>作为项目经理，我希望创建、编辑和关闭多个项目，以便统一管理团队工作并监督总体进度。</w:t>
      </w:r>
    </w:p>
    <w:p w14:paraId="6FAF3366">
      <w:pPr>
        <w:pStyle w:val="16"/>
      </w:pPr>
      <w:r>
        <w:t>作为团队成员，我希望查看我参与的项目、任务和里程碑，以便清楚自己的工作内容和时间安排。</w:t>
      </w:r>
    </w:p>
    <w:p w14:paraId="285B3987">
      <w:pPr>
        <w:pStyle w:val="16"/>
      </w:pPr>
      <w:r>
        <w:t>作为系统管理员，我希望配置不同角色的权限，以便保障信息安全并让每个用户只看到应有功能。</w:t>
      </w:r>
    </w:p>
    <w:p w14:paraId="3BECE41F">
      <w:pPr>
        <w:pStyle w:val="5"/>
        <w:bidi w:val="0"/>
      </w:pPr>
      <w:r>
        <w:rPr>
          <w:rFonts w:hint="eastAsia"/>
          <w:lang w:eastAsia="zh-CN"/>
        </w:rPr>
        <w:t>（</w:t>
      </w:r>
      <w:r>
        <w:rPr>
          <w:rFonts w:hint="eastAsia"/>
          <w:lang w:val="en-US" w:eastAsia="zh-CN"/>
        </w:rPr>
        <w:t>2</w:t>
      </w:r>
      <w:r>
        <w:rPr>
          <w:rFonts w:hint="eastAsia"/>
          <w:lang w:eastAsia="zh-CN"/>
        </w:rPr>
        <w:t>）</w:t>
      </w:r>
      <w:r>
        <w:t>任务与进度规划</w:t>
      </w:r>
    </w:p>
    <w:p w14:paraId="015591D5">
      <w:pPr>
        <w:pStyle w:val="16"/>
      </w:pPr>
      <w:r>
        <w:t>作为任务负责人，我希望创建任务、设置执行人、截止日期和任务依赖关系，以便明确工作顺序和责任人。</w:t>
      </w:r>
    </w:p>
    <w:p w14:paraId="55CEEA3E">
      <w:pPr>
        <w:pStyle w:val="16"/>
      </w:pPr>
      <w:r>
        <w:t>作为产品负责人，我希望在甘特图中查看各项目的里程碑和计划进度，以便及时发现延期并调整资源分配。</w:t>
      </w:r>
    </w:p>
    <w:p w14:paraId="79959B97">
      <w:pPr>
        <w:pStyle w:val="16"/>
      </w:pPr>
      <w:r>
        <w:t>作为团队成员，我希望查看任务的历史更新和变更日志，以便了解任务状态变化原因。</w:t>
      </w:r>
    </w:p>
    <w:p w14:paraId="7A5D1C1C">
      <w:pPr>
        <w:pStyle w:val="5"/>
        <w:bidi w:val="0"/>
      </w:pPr>
      <w:r>
        <w:rPr>
          <w:rFonts w:hint="eastAsia"/>
          <w:lang w:eastAsia="zh-CN"/>
        </w:rPr>
        <w:t>（</w:t>
      </w:r>
      <w:r>
        <w:rPr>
          <w:rFonts w:hint="eastAsia"/>
          <w:lang w:val="en-US" w:eastAsia="zh-CN"/>
        </w:rPr>
        <w:t>3</w:t>
      </w:r>
      <w:r>
        <w:rPr>
          <w:rFonts w:hint="eastAsia"/>
          <w:lang w:eastAsia="zh-CN"/>
        </w:rPr>
        <w:t>）</w:t>
      </w:r>
      <w:r>
        <w:t>看板与敏捷协作</w:t>
      </w:r>
    </w:p>
    <w:p w14:paraId="4B7A5FAC">
      <w:pPr>
        <w:pStyle w:val="16"/>
      </w:pPr>
      <w:r>
        <w:t>作为开发人员，我希望通过看板拖动任务卡片来更新任务状态，以便团队协作更灵活。</w:t>
      </w:r>
    </w:p>
    <w:p w14:paraId="2D4AB6D9">
      <w:pPr>
        <w:pStyle w:val="16"/>
      </w:pPr>
      <w:r>
        <w:t>作为Scrum Master，我希望创建冲刺看板和版本看板，以便管理迭代目标、待办事项和障碍。</w:t>
      </w:r>
    </w:p>
    <w:p w14:paraId="6FDC7ABB">
      <w:pPr>
        <w:pStyle w:val="16"/>
      </w:pPr>
      <w:r>
        <w:t>作为项目经理，我希望把任务分组到不同看板栏目，以便按优先级、阶段和责任人展示工作进展。</w:t>
      </w:r>
    </w:p>
    <w:p w14:paraId="4B73572D">
      <w:pPr>
        <w:pStyle w:val="5"/>
        <w:bidi w:val="0"/>
      </w:pPr>
      <w:r>
        <w:rPr>
          <w:rFonts w:hint="eastAsia"/>
          <w:lang w:eastAsia="zh-CN"/>
        </w:rPr>
        <w:t>（</w:t>
      </w:r>
      <w:r>
        <w:rPr>
          <w:rFonts w:hint="eastAsia"/>
          <w:lang w:val="en-US" w:eastAsia="zh-CN"/>
        </w:rPr>
        <w:t>4</w:t>
      </w:r>
      <w:r>
        <w:rPr>
          <w:rFonts w:hint="eastAsia"/>
          <w:lang w:eastAsia="zh-CN"/>
        </w:rPr>
        <w:t>）</w:t>
      </w:r>
      <w:r>
        <w:t xml:space="preserve"> 团队沟通与通知</w:t>
      </w:r>
    </w:p>
    <w:p w14:paraId="32F821AB">
      <w:pPr>
        <w:pStyle w:val="16"/>
      </w:pPr>
      <w:r>
        <w:t>作为团队成员，我希望在任务中留言、@ 指定成员，以便快速沟通问题和进度。</w:t>
      </w:r>
    </w:p>
    <w:p w14:paraId="48E69DAE">
      <w:pPr>
        <w:pStyle w:val="16"/>
      </w:pPr>
      <w:r>
        <w:t>作为项目经理，我希望开启邮件/系统通知规则，以便关键任务变更时及时提醒相关人员。</w:t>
      </w:r>
    </w:p>
    <w:p w14:paraId="09123691">
      <w:pPr>
        <w:pStyle w:val="16"/>
      </w:pPr>
      <w:r>
        <w:t>作为团队成员，我希望收到任务截止前提醒，以便提前准备并避免延期。</w:t>
      </w:r>
    </w:p>
    <w:p w14:paraId="749046D8">
      <w:pPr>
        <w:pStyle w:val="5"/>
        <w:bidi w:val="0"/>
      </w:pPr>
      <w:r>
        <w:rPr>
          <w:rFonts w:hint="eastAsia"/>
          <w:lang w:eastAsia="zh-CN"/>
        </w:rPr>
        <w:t>（</w:t>
      </w:r>
      <w:r>
        <w:rPr>
          <w:rFonts w:hint="eastAsia"/>
          <w:lang w:val="en-US" w:eastAsia="zh-CN"/>
        </w:rPr>
        <w:t>5</w:t>
      </w:r>
      <w:r>
        <w:rPr>
          <w:rFonts w:hint="eastAsia"/>
          <w:lang w:eastAsia="zh-CN"/>
        </w:rPr>
        <w:t>）</w:t>
      </w:r>
      <w:r>
        <w:t>数据与报表</w:t>
      </w:r>
    </w:p>
    <w:p w14:paraId="5FFB737D">
      <w:pPr>
        <w:pStyle w:val="16"/>
      </w:pPr>
      <w:r>
        <w:t>作为项目经理，我希望导出项目状态报告和工时统计，以便向导师或客户展示项目进展。</w:t>
      </w:r>
    </w:p>
    <w:p w14:paraId="305EE7B8">
      <w:pPr>
        <w:pStyle w:val="16"/>
      </w:pPr>
      <w:r>
        <w:t>作为财务负责人，我希望查看成员工时汇总和成本分析，以便评估项目预算执行情况。</w:t>
      </w:r>
    </w:p>
    <w:p w14:paraId="1E988E19">
      <w:pPr>
        <w:pStyle w:val="16"/>
      </w:pPr>
      <w:r>
        <w:t>作为用户，我希望导出工作计划为多种格式，以便离线查看和分享。</w:t>
      </w:r>
    </w:p>
    <w:p w14:paraId="4F33F92E">
      <w:r>
        <w:br w:type="page"/>
      </w:r>
    </w:p>
    <w:p w14:paraId="19DA3CD9">
      <w:pPr>
        <w:pStyle w:val="4"/>
        <w:bidi w:val="0"/>
      </w:pPr>
      <w:bookmarkStart w:id="5" w:name="_Toc14637"/>
      <w:bookmarkStart w:id="6" w:name="_Toc20578"/>
      <w:r>
        <w:rPr>
          <w:rFonts w:hint="eastAsia"/>
          <w:lang w:val="en-US" w:eastAsia="zh-CN"/>
        </w:rPr>
        <w:t>2.</w:t>
      </w:r>
      <w:r>
        <w:t>用例交互场景</w:t>
      </w:r>
      <w:bookmarkEnd w:id="5"/>
      <w:bookmarkEnd w:id="6"/>
    </w:p>
    <w:p w14:paraId="1FD0E022">
      <w:pPr>
        <w:pStyle w:val="5"/>
        <w:bidi w:val="0"/>
      </w:pPr>
      <w:bookmarkStart w:id="7" w:name="_Toc151"/>
      <w:r>
        <w:rPr>
          <w:rFonts w:hint="eastAsia"/>
          <w:lang w:eastAsia="zh-CN"/>
        </w:rPr>
        <w:t>（</w:t>
      </w:r>
      <w:r>
        <w:rPr>
          <w:rFonts w:hint="eastAsia"/>
          <w:lang w:val="en-US" w:eastAsia="zh-CN"/>
        </w:rPr>
        <w:t>1</w:t>
      </w:r>
      <w:r>
        <w:rPr>
          <w:rFonts w:hint="eastAsia"/>
          <w:lang w:eastAsia="zh-CN"/>
        </w:rPr>
        <w:t>）</w:t>
      </w:r>
      <w:r>
        <w:t xml:space="preserve"> 登录与权限验证</w:t>
      </w:r>
      <w:bookmarkEnd w:id="7"/>
    </w:p>
    <w:p w14:paraId="71FF468B">
      <w:pPr>
        <w:pStyle w:val="16"/>
      </w:pPr>
      <w:r>
        <w:t>参与者：所有用户</w:t>
      </w:r>
    </w:p>
    <w:p w14:paraId="4200CD49">
      <w:pPr>
        <w:pStyle w:val="16"/>
      </w:pPr>
      <w:r>
        <w:t>前置条件：用户已注册并拥有账号</w:t>
      </w:r>
    </w:p>
    <w:p w14:paraId="10389ECE">
      <w:pPr>
        <w:pStyle w:val="16"/>
      </w:pPr>
      <w:r>
        <w:t>主流程：</w:t>
      </w:r>
    </w:p>
    <w:p w14:paraId="3B38A46F">
      <w:pPr>
        <w:pStyle w:val="14"/>
        <w:numPr>
          <w:ilvl w:val="0"/>
          <w:numId w:val="0"/>
        </w:numPr>
        <w:tabs>
          <w:tab w:val="clear" w:pos="360"/>
        </w:tabs>
        <w:ind w:left="360" w:leftChars="0" w:hanging="360" w:firstLineChars="0"/>
      </w:pPr>
      <w:r>
        <w:rPr>
          <w:rFonts w:ascii="微软雅黑" w:hAnsi="微软雅黑" w:eastAsia="微软雅黑" w:cstheme="minorBidi"/>
          <w:sz w:val="21"/>
          <w:szCs w:val="22"/>
          <w:lang w:val="en-US" w:eastAsia="en-US" w:bidi="ar-SA"/>
        </w:rPr>
        <w:t>1.</w:t>
      </w:r>
      <w:r>
        <w:t>用户进入登录页面。</w:t>
      </w:r>
    </w:p>
    <w:p w14:paraId="3D6F500E">
      <w:pPr>
        <w:pStyle w:val="14"/>
        <w:numPr>
          <w:ilvl w:val="0"/>
          <w:numId w:val="0"/>
        </w:numPr>
        <w:tabs>
          <w:tab w:val="clear" w:pos="360"/>
        </w:tabs>
        <w:ind w:left="360" w:leftChars="0" w:hanging="360" w:firstLineChars="0"/>
      </w:pPr>
      <w:r>
        <w:rPr>
          <w:rFonts w:ascii="微软雅黑" w:hAnsi="微软雅黑" w:eastAsia="微软雅黑" w:cstheme="minorBidi"/>
          <w:sz w:val="21"/>
          <w:szCs w:val="22"/>
          <w:lang w:val="en-US" w:eastAsia="en-US" w:bidi="ar-SA"/>
        </w:rPr>
        <w:t>2.</w:t>
      </w:r>
      <w:r>
        <w:t>输入用户名和密码。</w:t>
      </w:r>
    </w:p>
    <w:p w14:paraId="6AD1B001">
      <w:pPr>
        <w:pStyle w:val="14"/>
        <w:numPr>
          <w:ilvl w:val="0"/>
          <w:numId w:val="0"/>
        </w:numPr>
        <w:tabs>
          <w:tab w:val="clear" w:pos="360"/>
        </w:tabs>
        <w:ind w:left="360" w:leftChars="0" w:hanging="360" w:firstLineChars="0"/>
      </w:pPr>
      <w:r>
        <w:rPr>
          <w:rFonts w:ascii="微软雅黑" w:hAnsi="微软雅黑" w:eastAsia="微软雅黑" w:cstheme="minorBidi"/>
          <w:sz w:val="21"/>
          <w:szCs w:val="22"/>
          <w:lang w:val="en-US" w:eastAsia="en-US" w:bidi="ar-SA"/>
        </w:rPr>
        <w:t>3.</w:t>
      </w:r>
      <w:r>
        <w:t>系统验证身份并跳转到权限允许的首页。</w:t>
      </w:r>
    </w:p>
    <w:p w14:paraId="6AFEC850">
      <w:pPr>
        <w:pStyle w:val="16"/>
      </w:pPr>
      <w:r>
        <w:t>备用流程：</w:t>
      </w:r>
    </w:p>
    <w:p w14:paraId="318F681D">
      <w:pPr>
        <w:pStyle w:val="14"/>
        <w:numPr>
          <w:ilvl w:val="0"/>
          <w:numId w:val="0"/>
        </w:numPr>
        <w:tabs>
          <w:tab w:val="clear" w:pos="360"/>
        </w:tabs>
        <w:ind w:left="360" w:leftChars="0" w:hanging="360" w:firstLineChars="0"/>
      </w:pPr>
      <w:r>
        <w:rPr>
          <w:rFonts w:ascii="微软雅黑" w:hAnsi="微软雅黑" w:eastAsia="微软雅黑" w:cstheme="minorBidi"/>
          <w:sz w:val="21"/>
          <w:szCs w:val="22"/>
          <w:lang w:val="en-US" w:eastAsia="en-US" w:bidi="ar-SA"/>
        </w:rPr>
        <w:t>4.</w:t>
      </w:r>
      <w:r>
        <w:t>用户输入错误密码。</w:t>
      </w:r>
    </w:p>
    <w:p w14:paraId="410CB85B">
      <w:pPr>
        <w:pStyle w:val="14"/>
        <w:numPr>
          <w:ilvl w:val="0"/>
          <w:numId w:val="0"/>
        </w:numPr>
        <w:tabs>
          <w:tab w:val="clear" w:pos="360"/>
        </w:tabs>
        <w:ind w:left="360" w:leftChars="0" w:hanging="360" w:firstLineChars="0"/>
      </w:pPr>
      <w:r>
        <w:rPr>
          <w:rFonts w:ascii="微软雅黑" w:hAnsi="微软雅黑" w:eastAsia="微软雅黑" w:cstheme="minorBidi"/>
          <w:sz w:val="21"/>
          <w:szCs w:val="22"/>
          <w:lang w:val="en-US" w:eastAsia="en-US" w:bidi="ar-SA"/>
        </w:rPr>
        <w:t>5.</w:t>
      </w:r>
      <w:r>
        <w:t>系统提示“用户名或密码错误”，允许重新输入。</w:t>
      </w:r>
    </w:p>
    <w:p w14:paraId="7E338390">
      <w:pPr>
        <w:pStyle w:val="16"/>
      </w:pPr>
      <w:r>
        <w:t>后置条件：用户成功登录并进入个人仪表盘。</w:t>
      </w:r>
    </w:p>
    <w:p w14:paraId="51F79C1F">
      <w:pPr>
        <w:pStyle w:val="5"/>
        <w:bidi w:val="0"/>
      </w:pPr>
      <w:r>
        <w:rPr>
          <w:rFonts w:hint="eastAsia"/>
          <w:lang w:eastAsia="zh-CN"/>
        </w:rPr>
        <w:t>（</w:t>
      </w:r>
      <w:r>
        <w:rPr>
          <w:rFonts w:hint="eastAsia"/>
          <w:lang w:val="en-US" w:eastAsia="zh-CN"/>
        </w:rPr>
        <w:t>2</w:t>
      </w:r>
      <w:r>
        <w:rPr>
          <w:rFonts w:hint="eastAsia"/>
          <w:lang w:eastAsia="zh-CN"/>
        </w:rPr>
        <w:t>）</w:t>
      </w:r>
      <w:r>
        <w:t>创建项目</w:t>
      </w:r>
    </w:p>
    <w:p w14:paraId="380C2762">
      <w:pPr>
        <w:pStyle w:val="16"/>
      </w:pPr>
      <w:r>
        <w:t>参与者：项目经理</w:t>
      </w:r>
    </w:p>
    <w:p w14:paraId="467DE528">
      <w:pPr>
        <w:pStyle w:val="16"/>
      </w:pPr>
      <w:r>
        <w:t>前置条件：项目经理已登录系统并具有项目创建权限</w:t>
      </w:r>
    </w:p>
    <w:p w14:paraId="73E2E29E">
      <w:pPr>
        <w:pStyle w:val="16"/>
      </w:pPr>
      <w:r>
        <w:t>主流程：</w:t>
      </w:r>
    </w:p>
    <w:p w14:paraId="69566B77">
      <w:pPr>
        <w:pStyle w:val="14"/>
        <w:numPr>
          <w:ilvl w:val="0"/>
          <w:numId w:val="0"/>
        </w:numPr>
        <w:tabs>
          <w:tab w:val="clear" w:pos="360"/>
        </w:tabs>
        <w:ind w:left="360" w:leftChars="0" w:firstLine="0" w:firstLineChars="0"/>
      </w:pPr>
      <w:r>
        <w:t>点击“创建项目”按钮。</w:t>
      </w:r>
    </w:p>
    <w:p w14:paraId="18ECC34D">
      <w:pPr>
        <w:pStyle w:val="14"/>
        <w:numPr>
          <w:ilvl w:val="0"/>
          <w:numId w:val="0"/>
        </w:numPr>
        <w:tabs>
          <w:tab w:val="clear" w:pos="360"/>
        </w:tabs>
        <w:ind w:left="360" w:leftChars="0" w:firstLine="0" w:firstLineChars="0"/>
      </w:pPr>
      <w:r>
        <w:t>输入项目名称、描述、开始日期、结束日期和项目成员。</w:t>
      </w:r>
    </w:p>
    <w:p w14:paraId="64D21662">
      <w:pPr>
        <w:pStyle w:val="14"/>
        <w:numPr>
          <w:ilvl w:val="0"/>
          <w:numId w:val="0"/>
        </w:numPr>
        <w:tabs>
          <w:tab w:val="clear" w:pos="360"/>
        </w:tabs>
        <w:ind w:left="360" w:leftChars="0" w:firstLine="0" w:firstLineChars="0"/>
      </w:pPr>
      <w:r>
        <w:t>选择项目可见性（公开/私密）。</w:t>
      </w:r>
    </w:p>
    <w:p w14:paraId="5E28ADF2">
      <w:pPr>
        <w:pStyle w:val="14"/>
        <w:numPr>
          <w:ilvl w:val="0"/>
          <w:numId w:val="0"/>
        </w:numPr>
        <w:tabs>
          <w:tab w:val="clear" w:pos="360"/>
        </w:tabs>
        <w:ind w:left="360" w:leftChars="0" w:firstLine="0" w:firstLineChars="0"/>
      </w:pPr>
      <w:r>
        <w:t>点击“保存”创建项目。</w:t>
      </w:r>
    </w:p>
    <w:p w14:paraId="4B1B806B">
      <w:pPr>
        <w:pStyle w:val="14"/>
        <w:numPr>
          <w:ilvl w:val="0"/>
          <w:numId w:val="0"/>
        </w:numPr>
        <w:tabs>
          <w:tab w:val="clear" w:pos="360"/>
        </w:tabs>
        <w:ind w:left="360" w:leftChars="0" w:firstLine="0" w:firstLineChars="0"/>
      </w:pPr>
      <w:r>
        <w:t>系统显示项目概览页面，并在项目列表中添加新项目。</w:t>
      </w:r>
    </w:p>
    <w:p w14:paraId="4D875900">
      <w:pPr>
        <w:pStyle w:val="16"/>
      </w:pPr>
      <w:r>
        <w:t>异常流程：</w:t>
      </w:r>
    </w:p>
    <w:p w14:paraId="04BB26FC">
      <w:pPr>
        <w:pStyle w:val="14"/>
        <w:numPr>
          <w:ilvl w:val="0"/>
          <w:numId w:val="0"/>
        </w:numPr>
        <w:tabs>
          <w:tab w:val="clear" w:pos="360"/>
        </w:tabs>
        <w:ind w:left="360" w:leftChars="0" w:firstLine="0" w:firstLineChars="0"/>
      </w:pPr>
      <w:r>
        <w:t>项目名称为空或重复时，系统显示错误提示，要求补充或修改。</w:t>
      </w:r>
    </w:p>
    <w:p w14:paraId="167C4D94">
      <w:pPr>
        <w:pStyle w:val="16"/>
      </w:pPr>
      <w:r>
        <w:t>后置条件：项目创建成功，成员收到项目加入通知。</w:t>
      </w:r>
    </w:p>
    <w:p w14:paraId="34A3B4E0">
      <w:pPr>
        <w:pStyle w:val="5"/>
        <w:bidi w:val="0"/>
      </w:pPr>
      <w:r>
        <w:rPr>
          <w:rFonts w:hint="eastAsia"/>
          <w:lang w:eastAsia="zh-CN"/>
        </w:rPr>
        <w:t>（</w:t>
      </w:r>
      <w:r>
        <w:rPr>
          <w:rFonts w:hint="eastAsia"/>
          <w:lang w:val="en-US" w:eastAsia="zh-CN"/>
        </w:rPr>
        <w:t>3</w:t>
      </w:r>
      <w:r>
        <w:rPr>
          <w:rFonts w:hint="eastAsia"/>
          <w:lang w:eastAsia="zh-CN"/>
        </w:rPr>
        <w:t>）</w:t>
      </w:r>
      <w:r>
        <w:t>创建任务</w:t>
      </w:r>
    </w:p>
    <w:p w14:paraId="6BB49F4A">
      <w:pPr>
        <w:pStyle w:val="16"/>
      </w:pPr>
      <w:r>
        <w:t>参与者：项目成员</w:t>
      </w:r>
    </w:p>
    <w:p w14:paraId="33512DFB">
      <w:pPr>
        <w:pStyle w:val="16"/>
      </w:pPr>
      <w:r>
        <w:t>前置条件：用户已进入具体项目页面并有任务创建权限</w:t>
      </w:r>
    </w:p>
    <w:p w14:paraId="16A0659E">
      <w:pPr>
        <w:pStyle w:val="16"/>
      </w:pPr>
      <w:r>
        <w:t>主流程：</w:t>
      </w:r>
    </w:p>
    <w:p w14:paraId="7F0489F2">
      <w:pPr>
        <w:pStyle w:val="14"/>
        <w:numPr>
          <w:ilvl w:val="0"/>
          <w:numId w:val="0"/>
        </w:numPr>
        <w:tabs>
          <w:tab w:val="clear" w:pos="360"/>
        </w:tabs>
        <w:ind w:left="360" w:leftChars="0" w:firstLine="0" w:firstLineChars="0"/>
      </w:pPr>
      <w:r>
        <w:t>在项目页面选择“任务列表”或“看板”视图。</w:t>
      </w:r>
    </w:p>
    <w:p w14:paraId="701E5913">
      <w:pPr>
        <w:pStyle w:val="14"/>
        <w:numPr>
          <w:ilvl w:val="0"/>
          <w:numId w:val="0"/>
        </w:numPr>
        <w:tabs>
          <w:tab w:val="clear" w:pos="360"/>
        </w:tabs>
        <w:ind w:left="360" w:leftChars="0" w:firstLine="0" w:firstLineChars="0"/>
      </w:pPr>
      <w:r>
        <w:t>点击“新增任务”。</w:t>
      </w:r>
    </w:p>
    <w:p w14:paraId="706EE05D">
      <w:pPr>
        <w:pStyle w:val="14"/>
        <w:numPr>
          <w:ilvl w:val="0"/>
          <w:numId w:val="0"/>
        </w:numPr>
        <w:tabs>
          <w:tab w:val="clear" w:pos="360"/>
        </w:tabs>
        <w:ind w:left="360" w:leftChars="0" w:firstLine="0" w:firstLineChars="0"/>
      </w:pPr>
      <w:r>
        <w:t>填写任务标题、说明、负责人、优先级、开始日期和截止日期。</w:t>
      </w:r>
    </w:p>
    <w:p w14:paraId="4AC51B54">
      <w:pPr>
        <w:pStyle w:val="14"/>
        <w:numPr>
          <w:ilvl w:val="0"/>
          <w:numId w:val="0"/>
        </w:numPr>
        <w:tabs>
          <w:tab w:val="clear" w:pos="360"/>
        </w:tabs>
        <w:ind w:left="360" w:leftChars="0" w:firstLine="0" w:firstLineChars="0"/>
      </w:pPr>
      <w:r>
        <w:t>设置任务所属阶段、前驱任务和附件（可选）。</w:t>
      </w:r>
    </w:p>
    <w:p w14:paraId="5A451A99">
      <w:pPr>
        <w:pStyle w:val="14"/>
        <w:numPr>
          <w:ilvl w:val="0"/>
          <w:numId w:val="0"/>
        </w:numPr>
        <w:tabs>
          <w:tab w:val="clear" w:pos="360"/>
        </w:tabs>
        <w:ind w:left="360" w:leftChars="0" w:firstLine="0" w:firstLineChars="0"/>
      </w:pPr>
      <w:r>
        <w:t>点击“保存”。</w:t>
      </w:r>
    </w:p>
    <w:p w14:paraId="2E8164AC">
      <w:pPr>
        <w:pStyle w:val="14"/>
        <w:numPr>
          <w:ilvl w:val="0"/>
          <w:numId w:val="0"/>
        </w:numPr>
        <w:tabs>
          <w:tab w:val="clear" w:pos="360"/>
        </w:tabs>
        <w:ind w:left="360" w:leftChars="0" w:firstLine="0" w:firstLineChars="0"/>
      </w:pPr>
      <w:r>
        <w:t>系统将任务添加到列表/看板，并通知负责人。</w:t>
      </w:r>
    </w:p>
    <w:p w14:paraId="4ADF3E1C">
      <w:pPr>
        <w:pStyle w:val="16"/>
      </w:pPr>
      <w:r>
        <w:t>异常流程：</w:t>
      </w:r>
    </w:p>
    <w:p w14:paraId="262C8DB5">
      <w:pPr>
        <w:pStyle w:val="14"/>
        <w:numPr>
          <w:ilvl w:val="0"/>
          <w:numId w:val="0"/>
        </w:numPr>
        <w:tabs>
          <w:tab w:val="clear" w:pos="360"/>
        </w:tabs>
        <w:ind w:left="360" w:leftChars="0" w:firstLine="0" w:firstLineChars="0"/>
      </w:pPr>
      <w:r>
        <w:t>负责人未选择时，系统提示必须指定负责人。</w:t>
      </w:r>
    </w:p>
    <w:p w14:paraId="1B5D95A2">
      <w:pPr>
        <w:pStyle w:val="16"/>
      </w:pPr>
      <w:r>
        <w:t>后置条件：任务成功创建，进入待办或指定默认状态列。</w:t>
      </w:r>
    </w:p>
    <w:p w14:paraId="59453D03">
      <w:pPr>
        <w:pStyle w:val="5"/>
        <w:bidi w:val="0"/>
      </w:pPr>
      <w:r>
        <w:rPr>
          <w:rFonts w:hint="eastAsia"/>
          <w:lang w:eastAsia="zh-CN"/>
        </w:rPr>
        <w:t>（</w:t>
      </w:r>
      <w:r>
        <w:rPr>
          <w:rFonts w:hint="eastAsia"/>
          <w:lang w:val="en-US" w:eastAsia="zh-CN"/>
        </w:rPr>
        <w:t>4</w:t>
      </w:r>
      <w:r>
        <w:rPr>
          <w:rFonts w:hint="eastAsia"/>
          <w:lang w:eastAsia="zh-CN"/>
        </w:rPr>
        <w:t>）</w:t>
      </w:r>
      <w:r>
        <w:t>编辑任务详细信息</w:t>
      </w:r>
    </w:p>
    <w:p w14:paraId="5183557F">
      <w:pPr>
        <w:pStyle w:val="16"/>
      </w:pPr>
      <w:r>
        <w:t>参与者：任务负责人、项目经理</w:t>
      </w:r>
    </w:p>
    <w:p w14:paraId="7CBCFFA7">
      <w:pPr>
        <w:pStyle w:val="16"/>
      </w:pPr>
      <w:r>
        <w:t>前置条件：任务已存在并且用户有编辑权限</w:t>
      </w:r>
    </w:p>
    <w:p w14:paraId="0C1403AA">
      <w:pPr>
        <w:pStyle w:val="16"/>
      </w:pPr>
      <w:r>
        <w:t>主流程：</w:t>
      </w:r>
    </w:p>
    <w:p w14:paraId="64CFBE55">
      <w:pPr>
        <w:pStyle w:val="14"/>
        <w:numPr>
          <w:ilvl w:val="0"/>
          <w:numId w:val="0"/>
        </w:numPr>
        <w:tabs>
          <w:tab w:val="clear" w:pos="360"/>
        </w:tabs>
        <w:ind w:left="360" w:leftChars="0" w:firstLine="0" w:firstLineChars="0"/>
      </w:pPr>
      <w:r>
        <w:t>在任务列表或看板中点击任务卡片。</w:t>
      </w:r>
    </w:p>
    <w:p w14:paraId="3262A5D1">
      <w:pPr>
        <w:pStyle w:val="14"/>
        <w:numPr>
          <w:ilvl w:val="0"/>
          <w:numId w:val="0"/>
        </w:numPr>
        <w:tabs>
          <w:tab w:val="clear" w:pos="360"/>
        </w:tabs>
        <w:ind w:left="360" w:leftChars="0" w:firstLine="0" w:firstLineChars="0"/>
      </w:pPr>
      <w:r>
        <w:t>编辑任务标题、描述、责任人、截止日期或关联关系。</w:t>
      </w:r>
    </w:p>
    <w:p w14:paraId="6987EFBE">
      <w:pPr>
        <w:pStyle w:val="14"/>
        <w:numPr>
          <w:ilvl w:val="0"/>
          <w:numId w:val="0"/>
        </w:numPr>
        <w:tabs>
          <w:tab w:val="clear" w:pos="360"/>
        </w:tabs>
        <w:ind w:left="360" w:leftChars="0" w:firstLine="0" w:firstLineChars="0"/>
      </w:pPr>
      <w:r>
        <w:t>保存更改。</w:t>
      </w:r>
    </w:p>
    <w:p w14:paraId="70620038">
      <w:pPr>
        <w:pStyle w:val="14"/>
        <w:numPr>
          <w:ilvl w:val="0"/>
          <w:numId w:val="0"/>
        </w:numPr>
        <w:tabs>
          <w:tab w:val="clear" w:pos="360"/>
        </w:tabs>
        <w:ind w:left="360" w:leftChars="0" w:firstLine="0" w:firstLineChars="0"/>
      </w:pPr>
      <w:r>
        <w:t>系统记录变更日志并通知相关成员。</w:t>
      </w:r>
    </w:p>
    <w:p w14:paraId="6AEB069F">
      <w:pPr>
        <w:pStyle w:val="16"/>
      </w:pPr>
      <w:r>
        <w:t>备用流程：</w:t>
      </w:r>
    </w:p>
    <w:p w14:paraId="5CAE4AF6">
      <w:pPr>
        <w:pStyle w:val="14"/>
        <w:numPr>
          <w:ilvl w:val="0"/>
          <w:numId w:val="0"/>
        </w:numPr>
        <w:tabs>
          <w:tab w:val="clear" w:pos="360"/>
        </w:tabs>
        <w:ind w:left="360" w:leftChars="0" w:firstLine="0" w:firstLineChars="0"/>
      </w:pPr>
      <w:r>
        <w:t>任务因权限受限无法编辑，系统提示“无权限编辑”。</w:t>
      </w:r>
    </w:p>
    <w:p w14:paraId="720277A5">
      <w:pPr>
        <w:pStyle w:val="16"/>
      </w:pPr>
      <w:r>
        <w:t>后置条件：任务信息更新成功，变更日志可查询。</w:t>
      </w:r>
    </w:p>
    <w:p w14:paraId="775DF8F3">
      <w:pPr>
        <w:pStyle w:val="5"/>
        <w:bidi w:val="0"/>
      </w:pPr>
      <w:r>
        <w:rPr>
          <w:rFonts w:hint="eastAsia"/>
          <w:lang w:eastAsia="zh-CN"/>
        </w:rPr>
        <w:t>（</w:t>
      </w:r>
      <w:r>
        <w:rPr>
          <w:rFonts w:hint="eastAsia"/>
          <w:lang w:val="en-US" w:eastAsia="zh-CN"/>
        </w:rPr>
        <w:t>5</w:t>
      </w:r>
      <w:r>
        <w:rPr>
          <w:rFonts w:hint="eastAsia"/>
          <w:lang w:eastAsia="zh-CN"/>
        </w:rPr>
        <w:t>）</w:t>
      </w:r>
      <w:r>
        <w:t>更新任务状态</w:t>
      </w:r>
    </w:p>
    <w:p w14:paraId="07AEA4F4">
      <w:pPr>
        <w:pStyle w:val="16"/>
      </w:pPr>
      <w:r>
        <w:t>参与者：团队成员</w:t>
      </w:r>
    </w:p>
    <w:p w14:paraId="51183F6C">
      <w:pPr>
        <w:pStyle w:val="16"/>
      </w:pPr>
      <w:r>
        <w:t>前置条件：任务已创建且当前用户有状态更新权限</w:t>
      </w:r>
    </w:p>
    <w:p w14:paraId="0F78BA27">
      <w:pPr>
        <w:pStyle w:val="16"/>
      </w:pPr>
      <w:r>
        <w:t>主流程：</w:t>
      </w:r>
    </w:p>
    <w:p w14:paraId="64B6153D">
      <w:pPr>
        <w:pStyle w:val="14"/>
        <w:numPr>
          <w:ilvl w:val="0"/>
          <w:numId w:val="0"/>
        </w:numPr>
        <w:tabs>
          <w:tab w:val="clear" w:pos="360"/>
        </w:tabs>
        <w:ind w:left="360" w:leftChars="0" w:firstLine="0" w:firstLineChars="0"/>
      </w:pPr>
      <w:r>
        <w:t>在看板或任务详情页选择任务。</w:t>
      </w:r>
    </w:p>
    <w:p w14:paraId="19B174D1">
      <w:pPr>
        <w:pStyle w:val="14"/>
        <w:numPr>
          <w:ilvl w:val="0"/>
          <w:numId w:val="0"/>
        </w:numPr>
        <w:tabs>
          <w:tab w:val="clear" w:pos="360"/>
        </w:tabs>
        <w:ind w:left="360" w:leftChars="0" w:firstLine="0" w:firstLineChars="0"/>
      </w:pPr>
      <w:r>
        <w:t>将任务卡片拖动到目标状态列（如“进行中”、“已完成”）。</w:t>
      </w:r>
    </w:p>
    <w:p w14:paraId="21306EA7">
      <w:pPr>
        <w:pStyle w:val="14"/>
        <w:numPr>
          <w:ilvl w:val="0"/>
          <w:numId w:val="0"/>
        </w:numPr>
        <w:tabs>
          <w:tab w:val="clear" w:pos="360"/>
        </w:tabs>
        <w:ind w:left="360" w:leftChars="0" w:firstLine="0" w:firstLineChars="0"/>
      </w:pPr>
      <w:r>
        <w:t>系统保存状态变更，并更新任务进度条。</w:t>
      </w:r>
    </w:p>
    <w:p w14:paraId="6C923EDB">
      <w:pPr>
        <w:pStyle w:val="14"/>
        <w:numPr>
          <w:ilvl w:val="0"/>
          <w:numId w:val="0"/>
        </w:numPr>
        <w:tabs>
          <w:tab w:val="clear" w:pos="360"/>
        </w:tabs>
        <w:ind w:left="360" w:leftChars="0" w:firstLine="0" w:firstLineChars="0"/>
      </w:pPr>
      <w:r>
        <w:t>系统向观察者和负责人发送通知。</w:t>
      </w:r>
    </w:p>
    <w:p w14:paraId="42130172">
      <w:pPr>
        <w:pStyle w:val="16"/>
      </w:pPr>
      <w:r>
        <w:t>异常流程：</w:t>
      </w:r>
    </w:p>
    <w:p w14:paraId="73B2DE87">
      <w:pPr>
        <w:pStyle w:val="14"/>
        <w:numPr>
          <w:ilvl w:val="0"/>
          <w:numId w:val="0"/>
        </w:numPr>
        <w:tabs>
          <w:tab w:val="clear" w:pos="360"/>
        </w:tabs>
        <w:ind w:left="360" w:leftChars="0" w:firstLine="0" w:firstLineChars="0"/>
      </w:pPr>
      <w:r>
        <w:t>任务当前状态受限时，系统提示“当前状态无法直接跳转”，并提供可用状态路径。</w:t>
      </w:r>
    </w:p>
    <w:p w14:paraId="1A4C21F8">
      <w:pPr>
        <w:pStyle w:val="16"/>
      </w:pPr>
      <w:r>
        <w:t>后置条件：任务状态更新成功，团队成员可见当前进度。</w:t>
      </w:r>
    </w:p>
    <w:p w14:paraId="5681E00D">
      <w:pPr>
        <w:pStyle w:val="5"/>
        <w:bidi w:val="0"/>
      </w:pPr>
      <w:r>
        <w:rPr>
          <w:rFonts w:hint="eastAsia"/>
          <w:lang w:eastAsia="zh-CN"/>
        </w:rPr>
        <w:t>（</w:t>
      </w:r>
      <w:r>
        <w:rPr>
          <w:rFonts w:hint="eastAsia"/>
          <w:lang w:val="en-US" w:eastAsia="zh-CN"/>
        </w:rPr>
        <w:t>6</w:t>
      </w:r>
      <w:r>
        <w:rPr>
          <w:rFonts w:hint="eastAsia"/>
          <w:lang w:eastAsia="zh-CN"/>
        </w:rPr>
        <w:t>）</w:t>
      </w:r>
      <w:r>
        <w:t>查看甘特图与进度</w:t>
      </w:r>
    </w:p>
    <w:p w14:paraId="464F4ECB">
      <w:pPr>
        <w:pStyle w:val="16"/>
      </w:pPr>
      <w:r>
        <w:t>参与者：项目经理、产品负责人</w:t>
      </w:r>
    </w:p>
    <w:p w14:paraId="03C71BD9">
      <w:pPr>
        <w:pStyle w:val="16"/>
      </w:pPr>
      <w:r>
        <w:t>前置条件：项目中已创建任务和里程碑</w:t>
      </w:r>
    </w:p>
    <w:p w14:paraId="721DDB09">
      <w:pPr>
        <w:pStyle w:val="16"/>
      </w:pPr>
      <w:r>
        <w:t>主流程：</w:t>
      </w:r>
    </w:p>
    <w:p w14:paraId="611C2143">
      <w:pPr>
        <w:pStyle w:val="14"/>
        <w:numPr>
          <w:ilvl w:val="0"/>
          <w:numId w:val="0"/>
        </w:numPr>
        <w:tabs>
          <w:tab w:val="clear" w:pos="360"/>
        </w:tabs>
        <w:ind w:left="360" w:leftChars="0" w:firstLine="0" w:firstLineChars="0"/>
      </w:pPr>
      <w:r>
        <w:t>进入项目甘特图页面。</w:t>
      </w:r>
    </w:p>
    <w:p w14:paraId="01C9C3D0">
      <w:pPr>
        <w:pStyle w:val="14"/>
        <w:numPr>
          <w:ilvl w:val="0"/>
          <w:numId w:val="0"/>
        </w:numPr>
        <w:tabs>
          <w:tab w:val="clear" w:pos="360"/>
        </w:tabs>
        <w:ind w:left="360" w:leftChars="0" w:firstLine="0" w:firstLineChars="0"/>
      </w:pPr>
      <w:r>
        <w:t>系统显示任务时间线、里程碑、前驱/后继关系和关键路径。</w:t>
      </w:r>
    </w:p>
    <w:p w14:paraId="7F6DEF6C">
      <w:pPr>
        <w:pStyle w:val="14"/>
        <w:numPr>
          <w:ilvl w:val="0"/>
          <w:numId w:val="0"/>
        </w:numPr>
        <w:tabs>
          <w:tab w:val="clear" w:pos="360"/>
        </w:tabs>
        <w:ind w:left="360" w:leftChars="0" w:firstLine="0" w:firstLineChars="0"/>
      </w:pPr>
      <w:r>
        <w:t>用户可以放大、缩小时间范围并筛选任务。</w:t>
      </w:r>
    </w:p>
    <w:p w14:paraId="20845358">
      <w:pPr>
        <w:pStyle w:val="16"/>
      </w:pPr>
      <w:r>
        <w:t>备用流程：</w:t>
      </w:r>
    </w:p>
    <w:p w14:paraId="059B2269">
      <w:pPr>
        <w:pStyle w:val="14"/>
        <w:numPr>
          <w:ilvl w:val="0"/>
          <w:numId w:val="0"/>
        </w:numPr>
        <w:tabs>
          <w:tab w:val="clear" w:pos="360"/>
        </w:tabs>
        <w:ind w:left="360" w:leftChars="0" w:firstLine="0" w:firstLineChars="0"/>
      </w:pPr>
      <w:r>
        <w:t>如果项目无任务，系统显示“当前项目暂无任务，请先创建任务”。</w:t>
      </w:r>
    </w:p>
    <w:p w14:paraId="050E572E">
      <w:pPr>
        <w:pStyle w:val="16"/>
      </w:pPr>
      <w:r>
        <w:t>后置条件：用户可以根据甘特图调整任务排期。</w:t>
      </w:r>
    </w:p>
    <w:p w14:paraId="6AD6A90D">
      <w:pPr>
        <w:pStyle w:val="5"/>
        <w:bidi w:val="0"/>
      </w:pPr>
      <w:r>
        <w:rPr>
          <w:rFonts w:hint="eastAsia"/>
          <w:lang w:eastAsia="zh-CN"/>
        </w:rPr>
        <w:t>（</w:t>
      </w:r>
      <w:r>
        <w:rPr>
          <w:rFonts w:hint="eastAsia"/>
          <w:lang w:val="en-US" w:eastAsia="zh-CN"/>
        </w:rPr>
        <w:t>7</w:t>
      </w:r>
      <w:r>
        <w:rPr>
          <w:rFonts w:hint="eastAsia"/>
          <w:lang w:eastAsia="zh-CN"/>
        </w:rPr>
        <w:t>）</w:t>
      </w:r>
      <w:r>
        <w:t>导出项目报告</w:t>
      </w:r>
    </w:p>
    <w:p w14:paraId="7074D7D0">
      <w:pPr>
        <w:pStyle w:val="16"/>
      </w:pPr>
      <w:r>
        <w:t>参与者：项目经理、测试负责人</w:t>
      </w:r>
    </w:p>
    <w:p w14:paraId="0E19523F">
      <w:pPr>
        <w:pStyle w:val="16"/>
      </w:pPr>
      <w:r>
        <w:t>前置条件：项目已创建且有任务数据</w:t>
      </w:r>
    </w:p>
    <w:p w14:paraId="7E9D645B">
      <w:pPr>
        <w:pStyle w:val="16"/>
      </w:pPr>
      <w:r>
        <w:t>主流程：</w:t>
      </w:r>
    </w:p>
    <w:p w14:paraId="6A806686">
      <w:pPr>
        <w:pStyle w:val="14"/>
        <w:numPr>
          <w:ilvl w:val="0"/>
          <w:numId w:val="0"/>
        </w:numPr>
        <w:tabs>
          <w:tab w:val="clear" w:pos="360"/>
        </w:tabs>
        <w:ind w:left="360" w:leftChars="0" w:firstLine="0" w:firstLineChars="0"/>
      </w:pPr>
      <w:r>
        <w:t>在项目概览或报表页面选择“导出报告”。</w:t>
      </w:r>
    </w:p>
    <w:p w14:paraId="0BCB2FC2">
      <w:pPr>
        <w:pStyle w:val="14"/>
        <w:numPr>
          <w:ilvl w:val="0"/>
          <w:numId w:val="0"/>
        </w:numPr>
        <w:tabs>
          <w:tab w:val="clear" w:pos="360"/>
        </w:tabs>
        <w:ind w:left="360" w:leftChars="0" w:firstLine="0" w:firstLineChars="0"/>
      </w:pPr>
      <w:r>
        <w:t>选择导出类型（任务列表、工时统计、甘特图、项目进度）。</w:t>
      </w:r>
    </w:p>
    <w:p w14:paraId="47EDD2C2">
      <w:pPr>
        <w:pStyle w:val="14"/>
        <w:numPr>
          <w:ilvl w:val="0"/>
          <w:numId w:val="0"/>
        </w:numPr>
        <w:tabs>
          <w:tab w:val="clear" w:pos="360"/>
        </w:tabs>
        <w:ind w:left="360" w:leftChars="0" w:firstLine="0" w:firstLineChars="0"/>
      </w:pPr>
      <w:r>
        <w:t>系统生成文件并提供下载链接。</w:t>
      </w:r>
    </w:p>
    <w:p w14:paraId="1022FC69">
      <w:pPr>
        <w:pStyle w:val="16"/>
      </w:pPr>
      <w:r>
        <w:t>后置条件：用户下载报告文件用于展示或存档。</w:t>
      </w:r>
      <w:r>
        <w:br w:type="page"/>
      </w:r>
    </w:p>
    <w:p w14:paraId="5A86ABCE">
      <w:pPr>
        <w:pStyle w:val="3"/>
        <w:bidi w:val="0"/>
        <w:rPr>
          <w:rFonts w:hint="eastAsia"/>
          <w:lang w:val="en-US" w:eastAsia="zh-CN"/>
        </w:rPr>
      </w:pPr>
      <w:bookmarkStart w:id="8" w:name="_Toc12280"/>
      <w:bookmarkStart w:id="9" w:name="_Toc24442"/>
      <w:r>
        <w:rPr>
          <w:rFonts w:hint="eastAsia"/>
          <w:lang w:val="en-US" w:eastAsia="zh-CN"/>
        </w:rPr>
        <w:t>三、</w:t>
      </w:r>
      <w:r>
        <w:t>系统设计</w:t>
      </w:r>
      <w:bookmarkEnd w:id="8"/>
      <w:bookmarkEnd w:id="9"/>
    </w:p>
    <w:p w14:paraId="711C3A67">
      <w:pPr>
        <w:pStyle w:val="4"/>
        <w:bidi w:val="0"/>
      </w:pPr>
      <w:bookmarkStart w:id="10" w:name="_Toc5671"/>
      <w:bookmarkStart w:id="11" w:name="_Toc27717"/>
      <w:r>
        <w:rPr>
          <w:rFonts w:hint="eastAsia"/>
          <w:lang w:val="en-US" w:eastAsia="zh-CN"/>
        </w:rPr>
        <w:t>1.</w:t>
      </w:r>
      <w:r>
        <w:t>架构与类设计</w:t>
      </w:r>
      <w:bookmarkEnd w:id="10"/>
      <w:bookmarkEnd w:id="11"/>
    </w:p>
    <w:p w14:paraId="63935E8A">
      <w:pPr>
        <w:pStyle w:val="5"/>
        <w:bidi w:val="0"/>
      </w:pPr>
      <w:bookmarkStart w:id="12" w:name="_Toc30909"/>
      <w:r>
        <w:rPr>
          <w:rFonts w:hint="eastAsia"/>
          <w:lang w:eastAsia="zh-CN"/>
        </w:rPr>
        <w:t>（</w:t>
      </w:r>
      <w:r>
        <w:rPr>
          <w:rFonts w:hint="eastAsia"/>
          <w:lang w:val="en-US" w:eastAsia="zh-CN"/>
        </w:rPr>
        <w:t>1</w:t>
      </w:r>
      <w:r>
        <w:rPr>
          <w:rFonts w:hint="eastAsia"/>
          <w:lang w:eastAsia="zh-CN"/>
        </w:rPr>
        <w:t>）</w:t>
      </w:r>
      <w:r>
        <w:t>技术选型</w:t>
      </w:r>
      <w:bookmarkEnd w:id="12"/>
    </w:p>
    <w:p w14:paraId="661D8C8B">
      <w:pPr>
        <w:pStyle w:val="5"/>
        <w:bidi w:val="0"/>
      </w:pPr>
      <w:r>
        <w:t>1.1 选型结论</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4AC7BD0A">
        <w:tblPrEx>
          <w:tblCellMar>
            <w:top w:w="0" w:type="dxa"/>
            <w:left w:w="108" w:type="dxa"/>
            <w:bottom w:w="0" w:type="dxa"/>
            <w:right w:w="108" w:type="dxa"/>
          </w:tblCellMar>
        </w:tblPrEx>
        <w:trPr>
          <w:jc w:val="center"/>
        </w:trPr>
        <w:tc>
          <w:tcPr>
            <w:tcW w:w="2767" w:type="dxa"/>
          </w:tcPr>
          <w:p w14:paraId="1B3AA288">
            <w:pPr>
              <w:jc w:val="center"/>
            </w:pPr>
            <w:r>
              <w:rPr>
                <w:b/>
                <w:sz w:val="18"/>
              </w:rPr>
              <w:t>层级</w:t>
            </w:r>
          </w:p>
        </w:tc>
        <w:tc>
          <w:tcPr>
            <w:tcW w:w="2767" w:type="dxa"/>
          </w:tcPr>
          <w:p w14:paraId="21075507">
            <w:pPr>
              <w:jc w:val="center"/>
            </w:pPr>
            <w:r>
              <w:rPr>
                <w:b/>
                <w:sz w:val="18"/>
              </w:rPr>
              <w:t>技术</w:t>
            </w:r>
          </w:p>
        </w:tc>
        <w:tc>
          <w:tcPr>
            <w:tcW w:w="2767" w:type="dxa"/>
          </w:tcPr>
          <w:p w14:paraId="3E362910">
            <w:pPr>
              <w:jc w:val="center"/>
            </w:pPr>
            <w:r>
              <w:rPr>
                <w:b/>
                <w:sz w:val="18"/>
              </w:rPr>
              <w:t>版本</w:t>
            </w:r>
          </w:p>
        </w:tc>
      </w:tr>
      <w:tr w14:paraId="71EC84CF">
        <w:tblPrEx>
          <w:tblCellMar>
            <w:top w:w="0" w:type="dxa"/>
            <w:left w:w="108" w:type="dxa"/>
            <w:bottom w:w="0" w:type="dxa"/>
            <w:right w:w="108" w:type="dxa"/>
          </w:tblCellMar>
        </w:tblPrEx>
        <w:trPr>
          <w:jc w:val="center"/>
        </w:trPr>
        <w:tc>
          <w:tcPr>
            <w:tcW w:w="2767" w:type="dxa"/>
          </w:tcPr>
          <w:p w14:paraId="178BF462">
            <w:r>
              <w:rPr>
                <w:sz w:val="18"/>
              </w:rPr>
              <w:t>前端框架</w:t>
            </w:r>
          </w:p>
        </w:tc>
        <w:tc>
          <w:tcPr>
            <w:tcW w:w="2767" w:type="dxa"/>
          </w:tcPr>
          <w:p w14:paraId="70A10CEB">
            <w:r>
              <w:rPr>
                <w:sz w:val="18"/>
              </w:rPr>
              <w:t>Vue 3 + Vite</w:t>
            </w:r>
          </w:p>
        </w:tc>
        <w:tc>
          <w:tcPr>
            <w:tcW w:w="2767" w:type="dxa"/>
          </w:tcPr>
          <w:p w14:paraId="46AFA149">
            <w:r>
              <w:rPr>
                <w:sz w:val="18"/>
              </w:rPr>
              <w:t>Vue ≥3.4</w:t>
            </w:r>
          </w:p>
        </w:tc>
      </w:tr>
      <w:tr w14:paraId="01196440">
        <w:tblPrEx>
          <w:tblCellMar>
            <w:top w:w="0" w:type="dxa"/>
            <w:left w:w="108" w:type="dxa"/>
            <w:bottom w:w="0" w:type="dxa"/>
            <w:right w:w="108" w:type="dxa"/>
          </w:tblCellMar>
        </w:tblPrEx>
        <w:trPr>
          <w:jc w:val="center"/>
        </w:trPr>
        <w:tc>
          <w:tcPr>
            <w:tcW w:w="2767" w:type="dxa"/>
          </w:tcPr>
          <w:p w14:paraId="16E98FCB">
            <w:r>
              <w:rPr>
                <w:sz w:val="18"/>
              </w:rPr>
              <w:t>UI 组件库</w:t>
            </w:r>
          </w:p>
        </w:tc>
        <w:tc>
          <w:tcPr>
            <w:tcW w:w="2767" w:type="dxa"/>
          </w:tcPr>
          <w:p w14:paraId="76CFE244">
            <w:r>
              <w:rPr>
                <w:sz w:val="18"/>
              </w:rPr>
              <w:t>Element Plus</w:t>
            </w:r>
          </w:p>
        </w:tc>
        <w:tc>
          <w:tcPr>
            <w:tcW w:w="2767" w:type="dxa"/>
          </w:tcPr>
          <w:p w14:paraId="3317BF9B">
            <w:r>
              <w:rPr>
                <w:sz w:val="18"/>
              </w:rPr>
              <w:t>≥2.5</w:t>
            </w:r>
          </w:p>
        </w:tc>
      </w:tr>
      <w:tr w14:paraId="1FDF2930">
        <w:tblPrEx>
          <w:tblCellMar>
            <w:top w:w="0" w:type="dxa"/>
            <w:left w:w="108" w:type="dxa"/>
            <w:bottom w:w="0" w:type="dxa"/>
            <w:right w:w="108" w:type="dxa"/>
          </w:tblCellMar>
        </w:tblPrEx>
        <w:trPr>
          <w:jc w:val="center"/>
        </w:trPr>
        <w:tc>
          <w:tcPr>
            <w:tcW w:w="2767" w:type="dxa"/>
          </w:tcPr>
          <w:p w14:paraId="146FC735">
            <w:r>
              <w:rPr>
                <w:sz w:val="18"/>
              </w:rPr>
              <w:t>状态管理</w:t>
            </w:r>
          </w:p>
        </w:tc>
        <w:tc>
          <w:tcPr>
            <w:tcW w:w="2767" w:type="dxa"/>
          </w:tcPr>
          <w:p w14:paraId="5DB34BBA">
            <w:r>
              <w:rPr>
                <w:sz w:val="18"/>
              </w:rPr>
              <w:t>Pinia</w:t>
            </w:r>
          </w:p>
        </w:tc>
        <w:tc>
          <w:tcPr>
            <w:tcW w:w="2767" w:type="dxa"/>
          </w:tcPr>
          <w:p w14:paraId="56F749F9">
            <w:r>
              <w:rPr>
                <w:sz w:val="18"/>
              </w:rPr>
              <w:t>≥2.1</w:t>
            </w:r>
          </w:p>
        </w:tc>
      </w:tr>
      <w:tr w14:paraId="72DE6175">
        <w:tblPrEx>
          <w:tblCellMar>
            <w:top w:w="0" w:type="dxa"/>
            <w:left w:w="108" w:type="dxa"/>
            <w:bottom w:w="0" w:type="dxa"/>
            <w:right w:w="108" w:type="dxa"/>
          </w:tblCellMar>
        </w:tblPrEx>
        <w:trPr>
          <w:jc w:val="center"/>
        </w:trPr>
        <w:tc>
          <w:tcPr>
            <w:tcW w:w="2767" w:type="dxa"/>
          </w:tcPr>
          <w:p w14:paraId="6A5A545E">
            <w:r>
              <w:rPr>
                <w:sz w:val="18"/>
              </w:rPr>
              <w:t>HTTP 客户端</w:t>
            </w:r>
          </w:p>
        </w:tc>
        <w:tc>
          <w:tcPr>
            <w:tcW w:w="2767" w:type="dxa"/>
          </w:tcPr>
          <w:p w14:paraId="599C875E">
            <w:r>
              <w:rPr>
                <w:sz w:val="18"/>
              </w:rPr>
              <w:t>Axios</w:t>
            </w:r>
          </w:p>
        </w:tc>
        <w:tc>
          <w:tcPr>
            <w:tcW w:w="2767" w:type="dxa"/>
          </w:tcPr>
          <w:p w14:paraId="46BCE738">
            <w:r>
              <w:rPr>
                <w:sz w:val="18"/>
              </w:rPr>
              <w:t>≥1.6</w:t>
            </w:r>
          </w:p>
        </w:tc>
      </w:tr>
      <w:tr w14:paraId="1B64603B">
        <w:tblPrEx>
          <w:tblCellMar>
            <w:top w:w="0" w:type="dxa"/>
            <w:left w:w="108" w:type="dxa"/>
            <w:bottom w:w="0" w:type="dxa"/>
            <w:right w:w="108" w:type="dxa"/>
          </w:tblCellMar>
        </w:tblPrEx>
        <w:trPr>
          <w:jc w:val="center"/>
        </w:trPr>
        <w:tc>
          <w:tcPr>
            <w:tcW w:w="2767" w:type="dxa"/>
          </w:tcPr>
          <w:p w14:paraId="7746306B">
            <w:r>
              <w:rPr>
                <w:sz w:val="18"/>
              </w:rPr>
              <w:t>甘特图/图表</w:t>
            </w:r>
          </w:p>
        </w:tc>
        <w:tc>
          <w:tcPr>
            <w:tcW w:w="2767" w:type="dxa"/>
          </w:tcPr>
          <w:p w14:paraId="4EF79EAB">
            <w:r>
              <w:rPr>
                <w:sz w:val="18"/>
              </w:rPr>
              <w:t>ECharts + v-gantt-chart</w:t>
            </w:r>
          </w:p>
        </w:tc>
        <w:tc>
          <w:tcPr>
            <w:tcW w:w="2767" w:type="dxa"/>
          </w:tcPr>
          <w:p w14:paraId="70D4E53E">
            <w:r>
              <w:rPr>
                <w:sz w:val="18"/>
              </w:rPr>
              <w:t>-</w:t>
            </w:r>
          </w:p>
        </w:tc>
      </w:tr>
      <w:tr w14:paraId="1C3FF183">
        <w:tblPrEx>
          <w:tblCellMar>
            <w:top w:w="0" w:type="dxa"/>
            <w:left w:w="108" w:type="dxa"/>
            <w:bottom w:w="0" w:type="dxa"/>
            <w:right w:w="108" w:type="dxa"/>
          </w:tblCellMar>
        </w:tblPrEx>
        <w:trPr>
          <w:jc w:val="center"/>
        </w:trPr>
        <w:tc>
          <w:tcPr>
            <w:tcW w:w="2767" w:type="dxa"/>
          </w:tcPr>
          <w:p w14:paraId="4F026ADF">
            <w:r>
              <w:rPr>
                <w:sz w:val="18"/>
              </w:rPr>
              <w:t>后端框架</w:t>
            </w:r>
          </w:p>
        </w:tc>
        <w:tc>
          <w:tcPr>
            <w:tcW w:w="2767" w:type="dxa"/>
          </w:tcPr>
          <w:p w14:paraId="0D96C916">
            <w:r>
              <w:rPr>
                <w:sz w:val="18"/>
              </w:rPr>
              <w:t>Django + DRF</w:t>
            </w:r>
          </w:p>
        </w:tc>
        <w:tc>
          <w:tcPr>
            <w:tcW w:w="2767" w:type="dxa"/>
          </w:tcPr>
          <w:p w14:paraId="5C46CB1A">
            <w:r>
              <w:rPr>
                <w:sz w:val="18"/>
              </w:rPr>
              <w:t>Django ≥4.2, DRF ≥3.14</w:t>
            </w:r>
          </w:p>
        </w:tc>
      </w:tr>
      <w:tr w14:paraId="5B037E2C">
        <w:tblPrEx>
          <w:tblCellMar>
            <w:top w:w="0" w:type="dxa"/>
            <w:left w:w="108" w:type="dxa"/>
            <w:bottom w:w="0" w:type="dxa"/>
            <w:right w:w="108" w:type="dxa"/>
          </w:tblCellMar>
        </w:tblPrEx>
        <w:trPr>
          <w:jc w:val="center"/>
        </w:trPr>
        <w:tc>
          <w:tcPr>
            <w:tcW w:w="2767" w:type="dxa"/>
          </w:tcPr>
          <w:p w14:paraId="60B077BF">
            <w:r>
              <w:rPr>
                <w:sz w:val="18"/>
              </w:rPr>
              <w:t>认证</w:t>
            </w:r>
          </w:p>
        </w:tc>
        <w:tc>
          <w:tcPr>
            <w:tcW w:w="2767" w:type="dxa"/>
          </w:tcPr>
          <w:p w14:paraId="7E3B5ABE">
            <w:r>
              <w:rPr>
                <w:sz w:val="18"/>
              </w:rPr>
              <w:t>djangorestframework-simplejwt</w:t>
            </w:r>
          </w:p>
        </w:tc>
        <w:tc>
          <w:tcPr>
            <w:tcW w:w="2767" w:type="dxa"/>
          </w:tcPr>
          <w:p w14:paraId="36658BC2">
            <w:r>
              <w:rPr>
                <w:sz w:val="18"/>
              </w:rPr>
              <w:t>-</w:t>
            </w:r>
          </w:p>
        </w:tc>
      </w:tr>
      <w:tr w14:paraId="00B33BE5">
        <w:tblPrEx>
          <w:tblCellMar>
            <w:top w:w="0" w:type="dxa"/>
            <w:left w:w="108" w:type="dxa"/>
            <w:bottom w:w="0" w:type="dxa"/>
            <w:right w:w="108" w:type="dxa"/>
          </w:tblCellMar>
        </w:tblPrEx>
        <w:trPr>
          <w:jc w:val="center"/>
        </w:trPr>
        <w:tc>
          <w:tcPr>
            <w:tcW w:w="2767" w:type="dxa"/>
          </w:tcPr>
          <w:p w14:paraId="23E833B4">
            <w:r>
              <w:rPr>
                <w:sz w:val="18"/>
              </w:rPr>
              <w:t>API 文档</w:t>
            </w:r>
          </w:p>
        </w:tc>
        <w:tc>
          <w:tcPr>
            <w:tcW w:w="2767" w:type="dxa"/>
          </w:tcPr>
          <w:p w14:paraId="2C5D480D">
            <w:r>
              <w:rPr>
                <w:sz w:val="18"/>
              </w:rPr>
              <w:t>drf-spectacular (OpenAPI 3)</w:t>
            </w:r>
          </w:p>
        </w:tc>
        <w:tc>
          <w:tcPr>
            <w:tcW w:w="2767" w:type="dxa"/>
          </w:tcPr>
          <w:p w14:paraId="3047682D">
            <w:r>
              <w:rPr>
                <w:sz w:val="18"/>
              </w:rPr>
              <w:t>-</w:t>
            </w:r>
          </w:p>
        </w:tc>
      </w:tr>
      <w:tr w14:paraId="567A8483">
        <w:tblPrEx>
          <w:tblCellMar>
            <w:top w:w="0" w:type="dxa"/>
            <w:left w:w="108" w:type="dxa"/>
            <w:bottom w:w="0" w:type="dxa"/>
            <w:right w:w="108" w:type="dxa"/>
          </w:tblCellMar>
        </w:tblPrEx>
        <w:trPr>
          <w:jc w:val="center"/>
        </w:trPr>
        <w:tc>
          <w:tcPr>
            <w:tcW w:w="2767" w:type="dxa"/>
          </w:tcPr>
          <w:p w14:paraId="54FDE83D">
            <w:r>
              <w:rPr>
                <w:sz w:val="18"/>
              </w:rPr>
              <w:t>数据库</w:t>
            </w:r>
          </w:p>
        </w:tc>
        <w:tc>
          <w:tcPr>
            <w:tcW w:w="2767" w:type="dxa"/>
          </w:tcPr>
          <w:p w14:paraId="6CB981A5">
            <w:r>
              <w:rPr>
                <w:sz w:val="18"/>
              </w:rPr>
              <w:t>MySQL</w:t>
            </w:r>
          </w:p>
        </w:tc>
        <w:tc>
          <w:tcPr>
            <w:tcW w:w="2767" w:type="dxa"/>
          </w:tcPr>
          <w:p w14:paraId="62AD7C9C">
            <w:r>
              <w:rPr>
                <w:sz w:val="18"/>
              </w:rPr>
              <w:t>≥8.0</w:t>
            </w:r>
          </w:p>
        </w:tc>
      </w:tr>
      <w:tr w14:paraId="06E447DF">
        <w:tblPrEx>
          <w:tblCellMar>
            <w:top w:w="0" w:type="dxa"/>
            <w:left w:w="108" w:type="dxa"/>
            <w:bottom w:w="0" w:type="dxa"/>
            <w:right w:w="108" w:type="dxa"/>
          </w:tblCellMar>
        </w:tblPrEx>
        <w:trPr>
          <w:jc w:val="center"/>
        </w:trPr>
        <w:tc>
          <w:tcPr>
            <w:tcW w:w="2767" w:type="dxa"/>
          </w:tcPr>
          <w:p w14:paraId="188A85A7">
            <w:r>
              <w:rPr>
                <w:sz w:val="18"/>
              </w:rPr>
              <w:t>缓存</w:t>
            </w:r>
          </w:p>
        </w:tc>
        <w:tc>
          <w:tcPr>
            <w:tcW w:w="2767" w:type="dxa"/>
          </w:tcPr>
          <w:p w14:paraId="4738F8AB">
            <w:r>
              <w:rPr>
                <w:sz w:val="18"/>
              </w:rPr>
              <w:t>Redis</w:t>
            </w:r>
          </w:p>
        </w:tc>
        <w:tc>
          <w:tcPr>
            <w:tcW w:w="2767" w:type="dxa"/>
          </w:tcPr>
          <w:p w14:paraId="03BEF405">
            <w:r>
              <w:rPr>
                <w:sz w:val="18"/>
              </w:rPr>
              <w:t>≥7.0</w:t>
            </w:r>
          </w:p>
        </w:tc>
      </w:tr>
      <w:tr w14:paraId="1DA3EB1C">
        <w:tblPrEx>
          <w:tblCellMar>
            <w:top w:w="0" w:type="dxa"/>
            <w:left w:w="108" w:type="dxa"/>
            <w:bottom w:w="0" w:type="dxa"/>
            <w:right w:w="108" w:type="dxa"/>
          </w:tblCellMar>
        </w:tblPrEx>
        <w:trPr>
          <w:jc w:val="center"/>
        </w:trPr>
        <w:tc>
          <w:tcPr>
            <w:tcW w:w="2767" w:type="dxa"/>
          </w:tcPr>
          <w:p w14:paraId="57E9EA9B">
            <w:r>
              <w:rPr>
                <w:sz w:val="18"/>
              </w:rPr>
              <w:t>异步任务</w:t>
            </w:r>
          </w:p>
        </w:tc>
        <w:tc>
          <w:tcPr>
            <w:tcW w:w="2767" w:type="dxa"/>
          </w:tcPr>
          <w:p w14:paraId="0B48C25C">
            <w:r>
              <w:rPr>
                <w:sz w:val="18"/>
              </w:rPr>
              <w:t>Celery + Redis</w:t>
            </w:r>
          </w:p>
        </w:tc>
        <w:tc>
          <w:tcPr>
            <w:tcW w:w="2767" w:type="dxa"/>
          </w:tcPr>
          <w:p w14:paraId="4B6A57B9">
            <w:r>
              <w:rPr>
                <w:sz w:val="18"/>
              </w:rPr>
              <w:t>-</w:t>
            </w:r>
          </w:p>
        </w:tc>
      </w:tr>
      <w:tr w14:paraId="47699566">
        <w:tblPrEx>
          <w:tblCellMar>
            <w:top w:w="0" w:type="dxa"/>
            <w:left w:w="108" w:type="dxa"/>
            <w:bottom w:w="0" w:type="dxa"/>
            <w:right w:w="108" w:type="dxa"/>
          </w:tblCellMar>
        </w:tblPrEx>
        <w:trPr>
          <w:jc w:val="center"/>
        </w:trPr>
        <w:tc>
          <w:tcPr>
            <w:tcW w:w="2767" w:type="dxa"/>
          </w:tcPr>
          <w:p w14:paraId="573976A9">
            <w:r>
              <w:rPr>
                <w:sz w:val="18"/>
              </w:rPr>
              <w:t>部署</w:t>
            </w:r>
          </w:p>
        </w:tc>
        <w:tc>
          <w:tcPr>
            <w:tcW w:w="2767" w:type="dxa"/>
          </w:tcPr>
          <w:p w14:paraId="729008E8">
            <w:r>
              <w:rPr>
                <w:sz w:val="18"/>
              </w:rPr>
              <w:t>Docker + Docker Compose</w:t>
            </w:r>
          </w:p>
        </w:tc>
        <w:tc>
          <w:tcPr>
            <w:tcW w:w="2767" w:type="dxa"/>
          </w:tcPr>
          <w:p w14:paraId="618A59BC">
            <w:r>
              <w:rPr>
                <w:sz w:val="18"/>
              </w:rPr>
              <w:t>-</w:t>
            </w:r>
          </w:p>
        </w:tc>
      </w:tr>
    </w:tbl>
    <w:p w14:paraId="457B8593"/>
    <w:p w14:paraId="0E400CCF">
      <w:pPr>
        <w:pStyle w:val="5"/>
        <w:bidi w:val="0"/>
      </w:pPr>
      <w:r>
        <w:t>1.2 选型理由</w:t>
      </w:r>
    </w:p>
    <w:p w14:paraId="3486CEBB">
      <w:r>
        <w:rPr>
          <w:b/>
        </w:rPr>
        <w:t>前端 Vue 3</w:t>
      </w:r>
      <w:r>
        <w:t xml:space="preserve"> 而非 React：</w:t>
      </w:r>
    </w:p>
    <w:p w14:paraId="381CF75C">
      <w:pPr>
        <w:pStyle w:val="16"/>
      </w:pPr>
      <w:r>
        <w:t>课程项目开发周期短（10 学时编码），Vue 模板语法上手更快</w:t>
      </w:r>
    </w:p>
    <w:p w14:paraId="15E99F84">
      <w:pPr>
        <w:pStyle w:val="16"/>
      </w:pPr>
      <w:r>
        <w:t>中文文档与社区生态更完善，降低学习成本</w:t>
      </w:r>
    </w:p>
    <w:p w14:paraId="533E3318">
      <w:pPr>
        <w:pStyle w:val="16"/>
      </w:pPr>
      <w:r>
        <w:t>Element Plus 提供项目管理类应用常用组件（表格、弹窗、表单），开箱即用</w:t>
      </w:r>
    </w:p>
    <w:p w14:paraId="63A6E359">
      <w:r>
        <w:rPr>
          <w:b/>
        </w:rPr>
        <w:t>后端 Django</w:t>
      </w:r>
      <w:r>
        <w:t xml:space="preserve"> 而非 SpringBoot：</w:t>
      </w:r>
    </w:p>
    <w:p w14:paraId="03B2B999">
      <w:pPr>
        <w:pStyle w:val="16"/>
      </w:pPr>
      <w:r>
        <w:t>Python 语法简洁，团队快速原型开发效率更高</w:t>
      </w:r>
    </w:p>
    <w:p w14:paraId="117E4E70">
      <w:pPr>
        <w:pStyle w:val="16"/>
      </w:pPr>
      <w:r>
        <w:t>Django ORM 迁移管理成熟，适合迭代中频繁调整表结构</w:t>
      </w:r>
    </w:p>
    <w:p w14:paraId="04DF4B4E">
      <w:pPr>
        <w:pStyle w:val="16"/>
      </w:pPr>
      <w:r>
        <w:t>DRF 提供 ViewSet + Serializer 模式，CRUD 接口几乎零代码</w:t>
      </w:r>
    </w:p>
    <w:p w14:paraId="5D93F1DB">
      <w:pPr>
        <w:pStyle w:val="16"/>
      </w:pPr>
      <w:r>
        <w:t>内置 Admin 后台可用于数据管理调试</w:t>
      </w:r>
    </w:p>
    <w:p w14:paraId="15F202A1">
      <w:r>
        <w:rPr>
          <w:b/>
        </w:rPr>
        <w:t>MySQL</w:t>
      </w:r>
      <w:r>
        <w:t>：</w:t>
      </w:r>
    </w:p>
    <w:p w14:paraId="1488564F">
      <w:pPr>
        <w:pStyle w:val="16"/>
      </w:pPr>
      <w:r>
        <w:t>课程指定数据库，且项目管理数据关系强，适合关系型存储</w:t>
      </w:r>
    </w:p>
    <w:p w14:paraId="7C0A59D0">
      <w:pPr>
        <w:pStyle w:val="16"/>
      </w:pPr>
      <w:r>
        <w:t>Django ORM 对 MySQL 支持成熟</w:t>
      </w:r>
    </w:p>
    <w:p w14:paraId="4B92E6BE">
      <w:r>
        <w:rPr>
          <w:b/>
        </w:rPr>
        <w:t>Redis + Celery</w:t>
      </w:r>
      <w:r>
        <w:t>：</w:t>
      </w:r>
    </w:p>
    <w:p w14:paraId="0DA7110D">
      <w:pPr>
        <w:pStyle w:val="16"/>
      </w:pPr>
      <w:r>
        <w:t>通知推送、报告生成等耗时操作通过异步任务处理，避免阻塞请求</w:t>
      </w:r>
    </w:p>
    <w:p w14:paraId="6D467796">
      <w:pPr>
        <w:pStyle w:val="16"/>
      </w:pPr>
      <w:r>
        <w:t>Redis 同时用于缓存甘特图数据、看板状态等高频查询</w:t>
      </w:r>
    </w:p>
    <w:p w14:paraId="08BD319E">
      <w:pPr>
        <w:pStyle w:val="5"/>
        <w:bidi w:val="0"/>
      </w:pPr>
      <w:r>
        <w:rPr>
          <w:rFonts w:hint="eastAsia"/>
          <w:lang w:eastAsia="zh-CN"/>
        </w:rPr>
        <w:t>（</w:t>
      </w:r>
      <w:r>
        <w:rPr>
          <w:rFonts w:hint="eastAsia"/>
          <w:lang w:val="en-US" w:eastAsia="zh-CN"/>
        </w:rPr>
        <w:t>2</w:t>
      </w:r>
      <w:r>
        <w:rPr>
          <w:rFonts w:hint="eastAsia"/>
          <w:lang w:eastAsia="zh-CN"/>
        </w:rPr>
        <w:t>）</w:t>
      </w:r>
      <w:r>
        <w:t>系统架构</w:t>
      </w:r>
    </w:p>
    <w:p w14:paraId="1F436E6D">
      <w:pPr>
        <w:pStyle w:val="5"/>
        <w:bidi w:val="0"/>
      </w:pPr>
      <w:r>
        <w:drawing>
          <wp:anchor distT="0" distB="0" distL="114300" distR="114300" simplePos="0" relativeHeight="251659264" behindDoc="0" locked="0" layoutInCell="1" allowOverlap="1">
            <wp:simplePos x="0" y="0"/>
            <wp:positionH relativeFrom="column">
              <wp:posOffset>-730250</wp:posOffset>
            </wp:positionH>
            <wp:positionV relativeFrom="paragraph">
              <wp:posOffset>762000</wp:posOffset>
            </wp:positionV>
            <wp:extent cx="6899275" cy="3383280"/>
            <wp:effectExtent l="0" t="0" r="4445" b="0"/>
            <wp:wrapTopAndBottom/>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6899275" cy="3383280"/>
                    </a:xfrm>
                    <a:prstGeom prst="rect">
                      <a:avLst/>
                    </a:prstGeom>
                    <a:noFill/>
                    <a:ln>
                      <a:noFill/>
                    </a:ln>
                  </pic:spPr>
                </pic:pic>
              </a:graphicData>
            </a:graphic>
          </wp:anchor>
        </w:drawing>
      </w:r>
      <w:r>
        <w:t>2.1 分层架构图</w:t>
      </w:r>
    </w:p>
    <w:p w14:paraId="02A90DD7"/>
    <w:p w14:paraId="0F4CB559">
      <w:pPr>
        <w:pStyle w:val="5"/>
        <w:bidi w:val="0"/>
      </w:pPr>
      <w:r>
        <w:t>2.2 前端模块划分</w:t>
      </w:r>
    </w:p>
    <w:p w14:paraId="3558536F">
      <w:pPr>
        <w:spacing w:before="0" w:after="0" w:line="260" w:lineRule="exact"/>
        <w:rPr>
          <w:sz w:val="32"/>
          <w:szCs w:val="36"/>
        </w:rPr>
      </w:pPr>
      <w:r>
        <w:rPr>
          <w:rFonts w:ascii="Consolas" w:hAnsi="Consolas" w:eastAsia="Consolas"/>
          <w:color w:val="2D2D2D"/>
          <w:sz w:val="21"/>
          <w:szCs w:val="36"/>
        </w:rPr>
        <w:t>frontend/src/</w:t>
      </w:r>
    </w:p>
    <w:p w14:paraId="09F6FE8E">
      <w:pPr>
        <w:spacing w:before="0" w:after="0" w:line="260" w:lineRule="exact"/>
        <w:rPr>
          <w:sz w:val="32"/>
          <w:szCs w:val="36"/>
        </w:rPr>
      </w:pPr>
      <w:r>
        <w:rPr>
          <w:rFonts w:ascii="Consolas" w:hAnsi="Consolas" w:eastAsia="Consolas"/>
          <w:color w:val="2D2D2D"/>
          <w:sz w:val="21"/>
          <w:szCs w:val="36"/>
        </w:rPr>
        <w:t>├── api/              # Axios 接口封装</w:t>
      </w:r>
    </w:p>
    <w:p w14:paraId="1B1CAFEB">
      <w:pPr>
        <w:spacing w:before="0" w:after="0" w:line="260" w:lineRule="exact"/>
        <w:rPr>
          <w:sz w:val="32"/>
          <w:szCs w:val="36"/>
        </w:rPr>
      </w:pPr>
      <w:r>
        <w:rPr>
          <w:rFonts w:ascii="Consolas" w:hAnsi="Consolas" w:eastAsia="Consolas"/>
          <w:color w:val="2D2D2D"/>
          <w:sz w:val="21"/>
          <w:szCs w:val="36"/>
        </w:rPr>
        <w:t>├── components/       # 公共组件</w:t>
      </w:r>
    </w:p>
    <w:p w14:paraId="30E28B55">
      <w:pPr>
        <w:spacing w:before="0" w:after="0" w:line="260" w:lineRule="exact"/>
        <w:rPr>
          <w:sz w:val="32"/>
          <w:szCs w:val="36"/>
        </w:rPr>
      </w:pPr>
      <w:r>
        <w:rPr>
          <w:rFonts w:ascii="Consolas" w:hAnsi="Consolas" w:eastAsia="Consolas"/>
          <w:color w:val="2D2D2D"/>
          <w:sz w:val="21"/>
          <w:szCs w:val="36"/>
        </w:rPr>
        <w:t>│   ├── layout/       # 布局组件（导航栏、侧边栏）</w:t>
      </w:r>
    </w:p>
    <w:p w14:paraId="07954209">
      <w:pPr>
        <w:spacing w:before="0" w:after="0" w:line="260" w:lineRule="exact"/>
        <w:rPr>
          <w:sz w:val="32"/>
          <w:szCs w:val="36"/>
        </w:rPr>
      </w:pPr>
      <w:r>
        <w:rPr>
          <w:rFonts w:ascii="Consolas" w:hAnsi="Consolas" w:eastAsia="Consolas"/>
          <w:color w:val="2D2D2D"/>
          <w:sz w:val="21"/>
          <w:szCs w:val="36"/>
        </w:rPr>
        <w:t>│   ├── common/       # 通用组件（文件上传、用户选择器）</w:t>
      </w:r>
    </w:p>
    <w:p w14:paraId="3F6B67F6">
      <w:pPr>
        <w:spacing w:before="0" w:after="0" w:line="260" w:lineRule="exact"/>
        <w:rPr>
          <w:sz w:val="32"/>
          <w:szCs w:val="36"/>
        </w:rPr>
      </w:pPr>
      <w:r>
        <w:rPr>
          <w:rFonts w:ascii="Consolas" w:hAnsi="Consolas" w:eastAsia="Consolas"/>
          <w:color w:val="2D2D2D"/>
          <w:sz w:val="21"/>
          <w:szCs w:val="36"/>
        </w:rPr>
        <w:t>│   └── charts/       # 图表组件（甘特图、燃尽图）</w:t>
      </w:r>
    </w:p>
    <w:p w14:paraId="56515D66">
      <w:pPr>
        <w:spacing w:before="0" w:after="0" w:line="260" w:lineRule="exact"/>
        <w:rPr>
          <w:sz w:val="32"/>
          <w:szCs w:val="36"/>
        </w:rPr>
      </w:pPr>
      <w:r>
        <w:rPr>
          <w:rFonts w:ascii="Consolas" w:hAnsi="Consolas" w:eastAsia="Consolas"/>
          <w:color w:val="2D2D2D"/>
          <w:sz w:val="21"/>
          <w:szCs w:val="36"/>
        </w:rPr>
        <w:t>├── composables/      # 组合式函数（权限、通知）</w:t>
      </w:r>
    </w:p>
    <w:p w14:paraId="73109C17">
      <w:pPr>
        <w:spacing w:before="0" w:after="0" w:line="260" w:lineRule="exact"/>
        <w:rPr>
          <w:sz w:val="32"/>
          <w:szCs w:val="36"/>
        </w:rPr>
      </w:pPr>
      <w:r>
        <w:rPr>
          <w:rFonts w:ascii="Consolas" w:hAnsi="Consolas" w:eastAsia="Consolas"/>
          <w:color w:val="2D2D2D"/>
          <w:sz w:val="21"/>
          <w:szCs w:val="36"/>
        </w:rPr>
        <w:t>├── pages/            # 页面组件</w:t>
      </w:r>
    </w:p>
    <w:p w14:paraId="08D9EEAD">
      <w:pPr>
        <w:spacing w:before="0" w:after="0" w:line="260" w:lineRule="exact"/>
        <w:rPr>
          <w:sz w:val="32"/>
          <w:szCs w:val="36"/>
        </w:rPr>
      </w:pPr>
      <w:r>
        <w:rPr>
          <w:rFonts w:ascii="Consolas" w:hAnsi="Consolas" w:eastAsia="Consolas"/>
          <w:color w:val="2D2D2D"/>
          <w:sz w:val="21"/>
          <w:szCs w:val="36"/>
        </w:rPr>
        <w:t>│   ├── dashboard/    # 仪表盘</w:t>
      </w:r>
    </w:p>
    <w:p w14:paraId="2F544A43">
      <w:pPr>
        <w:spacing w:before="0" w:after="0" w:line="260" w:lineRule="exact"/>
        <w:rPr>
          <w:sz w:val="32"/>
          <w:szCs w:val="36"/>
        </w:rPr>
      </w:pPr>
      <w:r>
        <w:rPr>
          <w:rFonts w:ascii="Consolas" w:hAnsi="Consolas" w:eastAsia="Consolas"/>
          <w:color w:val="2D2D2D"/>
          <w:sz w:val="21"/>
          <w:szCs w:val="36"/>
        </w:rPr>
        <w:t>│   ├── project/      # 项目列表/详情/设置</w:t>
      </w:r>
    </w:p>
    <w:p w14:paraId="0723E057">
      <w:pPr>
        <w:spacing w:before="0" w:after="0" w:line="260" w:lineRule="exact"/>
        <w:rPr>
          <w:sz w:val="32"/>
          <w:szCs w:val="36"/>
        </w:rPr>
      </w:pPr>
      <w:r>
        <w:rPr>
          <w:rFonts w:ascii="Consolas" w:hAnsi="Consolas" w:eastAsia="Consolas"/>
          <w:color w:val="2D2D2D"/>
          <w:sz w:val="21"/>
          <w:szCs w:val="36"/>
        </w:rPr>
        <w:t>│   ├── task/         # 任务列表/看板</w:t>
      </w:r>
    </w:p>
    <w:p w14:paraId="32C45FBF">
      <w:pPr>
        <w:spacing w:before="0" w:after="0" w:line="260" w:lineRule="exact"/>
        <w:rPr>
          <w:sz w:val="32"/>
          <w:szCs w:val="36"/>
        </w:rPr>
      </w:pPr>
      <w:r>
        <w:rPr>
          <w:rFonts w:ascii="Consolas" w:hAnsi="Consolas" w:eastAsia="Consolas"/>
          <w:color w:val="2D2D2D"/>
          <w:sz w:val="21"/>
          <w:szCs w:val="36"/>
        </w:rPr>
        <w:t>│   ├── gantt/        # 甘特图</w:t>
      </w:r>
    </w:p>
    <w:p w14:paraId="27B81BEE">
      <w:pPr>
        <w:spacing w:before="0" w:after="0" w:line="260" w:lineRule="exact"/>
        <w:rPr>
          <w:sz w:val="32"/>
          <w:szCs w:val="36"/>
        </w:rPr>
      </w:pPr>
      <w:r>
        <w:rPr>
          <w:rFonts w:ascii="Consolas" w:hAnsi="Consolas" w:eastAsia="Consolas"/>
          <w:color w:val="2D2D2D"/>
          <w:sz w:val="21"/>
          <w:szCs w:val="36"/>
        </w:rPr>
        <w:t>│   ├── sprint/       # 冲刺管理</w:t>
      </w:r>
    </w:p>
    <w:p w14:paraId="506884B2">
      <w:pPr>
        <w:spacing w:before="0" w:after="0" w:line="260" w:lineRule="exact"/>
        <w:rPr>
          <w:sz w:val="32"/>
          <w:szCs w:val="36"/>
        </w:rPr>
      </w:pPr>
      <w:r>
        <w:rPr>
          <w:rFonts w:ascii="Consolas" w:hAnsi="Consolas" w:eastAsia="Consolas"/>
          <w:color w:val="2D2D2D"/>
          <w:sz w:val="21"/>
          <w:szCs w:val="36"/>
        </w:rPr>
        <w:t>│   ├── report/       # 报表</w:t>
      </w:r>
    </w:p>
    <w:p w14:paraId="26A27AAA">
      <w:pPr>
        <w:spacing w:before="0" w:after="0" w:line="260" w:lineRule="exact"/>
        <w:rPr>
          <w:sz w:val="32"/>
          <w:szCs w:val="36"/>
        </w:rPr>
      </w:pPr>
      <w:r>
        <w:rPr>
          <w:rFonts w:ascii="Consolas" w:hAnsi="Consolas" w:eastAsia="Consolas"/>
          <w:color w:val="2D2D2D"/>
          <w:sz w:val="21"/>
          <w:szCs w:val="36"/>
        </w:rPr>
        <w:t>│   └── settings/     # 系统设置</w:t>
      </w:r>
    </w:p>
    <w:p w14:paraId="30D0F6BC">
      <w:pPr>
        <w:spacing w:before="0" w:after="0" w:line="260" w:lineRule="exact"/>
        <w:rPr>
          <w:sz w:val="32"/>
          <w:szCs w:val="36"/>
        </w:rPr>
      </w:pPr>
      <w:r>
        <w:rPr>
          <w:rFonts w:ascii="Consolas" w:hAnsi="Consolas" w:eastAsia="Consolas"/>
          <w:color w:val="2D2D2D"/>
          <w:sz w:val="21"/>
          <w:szCs w:val="36"/>
        </w:rPr>
        <w:t>├── stores/           # Pinia 状态</w:t>
      </w:r>
    </w:p>
    <w:p w14:paraId="2144EFEE">
      <w:pPr>
        <w:spacing w:before="0" w:after="0" w:line="260" w:lineRule="exact"/>
        <w:rPr>
          <w:sz w:val="32"/>
          <w:szCs w:val="36"/>
        </w:rPr>
      </w:pPr>
      <w:r>
        <w:rPr>
          <w:rFonts w:ascii="Consolas" w:hAnsi="Consolas" w:eastAsia="Consolas"/>
          <w:color w:val="2D2D2D"/>
          <w:sz w:val="21"/>
          <w:szCs w:val="36"/>
        </w:rPr>
        <w:t>├── router/           # 路由配置</w:t>
      </w:r>
    </w:p>
    <w:p w14:paraId="78887AB4">
      <w:pPr>
        <w:spacing w:before="0" w:after="0" w:line="260" w:lineRule="exact"/>
        <w:rPr>
          <w:sz w:val="32"/>
          <w:szCs w:val="36"/>
        </w:rPr>
      </w:pPr>
      <w:r>
        <w:rPr>
          <w:rFonts w:ascii="Consolas" w:hAnsi="Consolas" w:eastAsia="Consolas"/>
          <w:color w:val="2D2D2D"/>
          <w:sz w:val="21"/>
          <w:szCs w:val="36"/>
        </w:rPr>
        <w:t>└── utils/            # 工具函数</w:t>
      </w:r>
    </w:p>
    <w:p w14:paraId="52BD7E8B"/>
    <w:p w14:paraId="5B9A9FF0">
      <w:pPr>
        <w:pStyle w:val="5"/>
        <w:bidi w:val="0"/>
      </w:pPr>
      <w:r>
        <w:t>2.3 后端模块划分</w:t>
      </w:r>
    </w:p>
    <w:p w14:paraId="79C4D7AE">
      <w:pPr>
        <w:spacing w:before="0" w:after="0" w:line="260" w:lineRule="exact"/>
        <w:rPr>
          <w:sz w:val="32"/>
          <w:szCs w:val="36"/>
        </w:rPr>
      </w:pPr>
      <w:r>
        <w:rPr>
          <w:rFonts w:ascii="Consolas" w:hAnsi="Consolas" w:eastAsia="Consolas"/>
          <w:color w:val="2D2D2D"/>
          <w:sz w:val="21"/>
          <w:szCs w:val="36"/>
        </w:rPr>
        <w:t>backend/</w:t>
      </w:r>
    </w:p>
    <w:p w14:paraId="5AC324B7">
      <w:pPr>
        <w:spacing w:before="0" w:after="0" w:line="260" w:lineRule="exact"/>
        <w:rPr>
          <w:sz w:val="32"/>
          <w:szCs w:val="36"/>
        </w:rPr>
      </w:pPr>
      <w:r>
        <w:rPr>
          <w:rFonts w:ascii="Consolas" w:hAnsi="Consolas" w:eastAsia="Consolas"/>
          <w:color w:val="2D2D2D"/>
          <w:sz w:val="21"/>
          <w:szCs w:val="36"/>
        </w:rPr>
        <w:t>├── config/           # Django 配置（settings 拆分）</w:t>
      </w:r>
    </w:p>
    <w:p w14:paraId="0AE8D264">
      <w:pPr>
        <w:spacing w:before="0" w:after="0" w:line="260" w:lineRule="exact"/>
        <w:rPr>
          <w:sz w:val="32"/>
          <w:szCs w:val="36"/>
        </w:rPr>
      </w:pPr>
      <w:r>
        <w:rPr>
          <w:rFonts w:ascii="Consolas" w:hAnsi="Consolas" w:eastAsia="Consolas"/>
          <w:color w:val="2D2D2D"/>
          <w:sz w:val="21"/>
          <w:szCs w:val="36"/>
        </w:rPr>
        <w:t>├── apps/</w:t>
      </w:r>
    </w:p>
    <w:p w14:paraId="6CAA75CC">
      <w:pPr>
        <w:spacing w:before="0" w:after="0" w:line="260" w:lineRule="exact"/>
        <w:rPr>
          <w:sz w:val="32"/>
          <w:szCs w:val="36"/>
        </w:rPr>
      </w:pPr>
      <w:r>
        <w:rPr>
          <w:rFonts w:ascii="Consolas" w:hAnsi="Consolas" w:eastAsia="Consolas"/>
          <w:color w:val="2D2D2D"/>
          <w:sz w:val="21"/>
          <w:szCs w:val="36"/>
        </w:rPr>
        <w:t>│   ├── accounts/     # 用户与认证</w:t>
      </w:r>
    </w:p>
    <w:p w14:paraId="2C337DA1">
      <w:pPr>
        <w:spacing w:before="0" w:after="0" w:line="260" w:lineRule="exact"/>
        <w:rPr>
          <w:sz w:val="32"/>
          <w:szCs w:val="36"/>
        </w:rPr>
      </w:pPr>
      <w:r>
        <w:rPr>
          <w:rFonts w:ascii="Consolas" w:hAnsi="Consolas" w:eastAsia="Consolas"/>
          <w:color w:val="2D2D2D"/>
          <w:sz w:val="21"/>
          <w:szCs w:val="36"/>
        </w:rPr>
        <w:t>│   ├── projects/     # 项目与成员</w:t>
      </w:r>
    </w:p>
    <w:p w14:paraId="1817832E">
      <w:pPr>
        <w:spacing w:before="0" w:after="0" w:line="260" w:lineRule="exact"/>
        <w:rPr>
          <w:sz w:val="32"/>
          <w:szCs w:val="36"/>
        </w:rPr>
      </w:pPr>
      <w:r>
        <w:rPr>
          <w:rFonts w:ascii="Consolas" w:hAnsi="Consolas" w:eastAsia="Consolas"/>
          <w:color w:val="2D2D2D"/>
          <w:sz w:val="21"/>
          <w:szCs w:val="36"/>
        </w:rPr>
        <w:t>│   ├── tasks/        # 任务与依赖</w:t>
      </w:r>
    </w:p>
    <w:p w14:paraId="7B708747">
      <w:pPr>
        <w:spacing w:before="0" w:after="0" w:line="260" w:lineRule="exact"/>
        <w:rPr>
          <w:sz w:val="32"/>
          <w:szCs w:val="36"/>
        </w:rPr>
      </w:pPr>
      <w:r>
        <w:rPr>
          <w:rFonts w:ascii="Consolas" w:hAnsi="Consolas" w:eastAsia="Consolas"/>
          <w:color w:val="2D2D2D"/>
          <w:sz w:val="21"/>
          <w:szCs w:val="36"/>
        </w:rPr>
        <w:t>│   ├── kanban/       # 看板</w:t>
      </w:r>
    </w:p>
    <w:p w14:paraId="2569953E">
      <w:pPr>
        <w:spacing w:before="0" w:after="0" w:line="260" w:lineRule="exact"/>
        <w:rPr>
          <w:sz w:val="32"/>
          <w:szCs w:val="36"/>
        </w:rPr>
      </w:pPr>
      <w:r>
        <w:rPr>
          <w:rFonts w:ascii="Consolas" w:hAnsi="Consolas" w:eastAsia="Consolas"/>
          <w:color w:val="2D2D2D"/>
          <w:sz w:val="21"/>
          <w:szCs w:val="36"/>
        </w:rPr>
        <w:t>│   ├── sprints/      # 冲刺与敏捷</w:t>
      </w:r>
    </w:p>
    <w:p w14:paraId="573C58A0">
      <w:pPr>
        <w:spacing w:before="0" w:after="0" w:line="260" w:lineRule="exact"/>
        <w:rPr>
          <w:sz w:val="32"/>
          <w:szCs w:val="36"/>
        </w:rPr>
      </w:pPr>
      <w:r>
        <w:rPr>
          <w:rFonts w:ascii="Consolas" w:hAnsi="Consolas" w:eastAsia="Consolas"/>
          <w:color w:val="2D2D2D"/>
          <w:sz w:val="21"/>
          <w:szCs w:val="36"/>
        </w:rPr>
        <w:t>│   ├── worklogs/     # 工时管理</w:t>
      </w:r>
    </w:p>
    <w:p w14:paraId="1EC8D175">
      <w:pPr>
        <w:spacing w:before="0" w:after="0" w:line="260" w:lineRule="exact"/>
        <w:rPr>
          <w:sz w:val="32"/>
          <w:szCs w:val="36"/>
        </w:rPr>
      </w:pPr>
      <w:r>
        <w:rPr>
          <w:rFonts w:ascii="Consolas" w:hAnsi="Consolas" w:eastAsia="Consolas"/>
          <w:color w:val="2D2D2D"/>
          <w:sz w:val="21"/>
          <w:szCs w:val="36"/>
        </w:rPr>
        <w:t>│   ├── notifications/# 通知系统</w:t>
      </w:r>
    </w:p>
    <w:p w14:paraId="185FFFFA">
      <w:pPr>
        <w:spacing w:before="0" w:after="0" w:line="260" w:lineRule="exact"/>
        <w:rPr>
          <w:sz w:val="32"/>
          <w:szCs w:val="36"/>
        </w:rPr>
      </w:pPr>
      <w:r>
        <w:rPr>
          <w:rFonts w:ascii="Consolas" w:hAnsi="Consolas" w:eastAsia="Consolas"/>
          <w:color w:val="2D2D2D"/>
          <w:sz w:val="21"/>
          <w:szCs w:val="36"/>
        </w:rPr>
        <w:t>│   ├── reports/      # 报表生成</w:t>
      </w:r>
    </w:p>
    <w:p w14:paraId="26AE3C8B">
      <w:pPr>
        <w:spacing w:before="0" w:after="0" w:line="260" w:lineRule="exact"/>
        <w:rPr>
          <w:sz w:val="32"/>
          <w:szCs w:val="36"/>
        </w:rPr>
      </w:pPr>
      <w:r>
        <w:rPr>
          <w:rFonts w:ascii="Consolas" w:hAnsi="Consolas" w:eastAsia="Consolas"/>
          <w:color w:val="2D2D2D"/>
          <w:sz w:val="21"/>
          <w:szCs w:val="36"/>
        </w:rPr>
        <w:t>│   └── files/        # 文件管理</w:t>
      </w:r>
    </w:p>
    <w:p w14:paraId="2BF82B7D">
      <w:pPr>
        <w:spacing w:before="0" w:after="0" w:line="260" w:lineRule="exact"/>
        <w:rPr>
          <w:sz w:val="32"/>
          <w:szCs w:val="36"/>
        </w:rPr>
      </w:pPr>
      <w:r>
        <w:rPr>
          <w:rFonts w:ascii="Consolas" w:hAnsi="Consolas" w:eastAsia="Consolas"/>
          <w:color w:val="2D2D2D"/>
          <w:sz w:val="21"/>
          <w:szCs w:val="36"/>
        </w:rPr>
        <w:t>├── core/             # 公共基类（BaseModel、分页、异常处理）</w:t>
      </w:r>
    </w:p>
    <w:p w14:paraId="04A404BF">
      <w:pPr>
        <w:spacing w:before="0" w:after="0" w:line="260" w:lineRule="exact"/>
        <w:rPr>
          <w:sz w:val="32"/>
          <w:szCs w:val="36"/>
        </w:rPr>
      </w:pPr>
      <w:r>
        <w:rPr>
          <w:rFonts w:ascii="Consolas" w:hAnsi="Consolas" w:eastAsia="Consolas"/>
          <w:color w:val="2D2D2D"/>
          <w:sz w:val="21"/>
          <w:szCs w:val="36"/>
        </w:rPr>
        <w:t>└── tasks/            # Celery 异步任务</w:t>
      </w:r>
    </w:p>
    <w:p w14:paraId="1DEA4566">
      <w:pPr>
        <w:pStyle w:val="5"/>
        <w:bidi w:val="0"/>
      </w:pPr>
      <w:r>
        <w:rPr>
          <w:rFonts w:hint="eastAsia"/>
          <w:lang w:eastAsia="zh-CN"/>
        </w:rPr>
        <w:t>（</w:t>
      </w:r>
      <w:r>
        <w:rPr>
          <w:rFonts w:hint="eastAsia"/>
          <w:lang w:val="en-US" w:eastAsia="zh-CN"/>
        </w:rPr>
        <w:t>3</w:t>
      </w:r>
      <w:r>
        <w:rPr>
          <w:rFonts w:hint="eastAsia"/>
          <w:lang w:eastAsia="zh-CN"/>
        </w:rPr>
        <w:t>）</w:t>
      </w:r>
      <w:r>
        <w:t>类设计</w:t>
      </w:r>
    </w:p>
    <w:p w14:paraId="63076730">
      <w:pPr>
        <w:pStyle w:val="5"/>
        <w:bidi w:val="0"/>
      </w:pPr>
      <w:r>
        <w:t>3.1 用户与权限模块</w:t>
      </w:r>
    </w:p>
    <w:p w14:paraId="03C351E0">
      <w:pPr>
        <w:pStyle w:val="5"/>
        <w:bidi w:val="0"/>
      </w:pPr>
      <w:r>
        <w:t>User（用户）</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47380868">
        <w:tblPrEx>
          <w:tblCellMar>
            <w:top w:w="0" w:type="dxa"/>
            <w:left w:w="108" w:type="dxa"/>
            <w:bottom w:w="0" w:type="dxa"/>
            <w:right w:w="108" w:type="dxa"/>
          </w:tblCellMar>
        </w:tblPrEx>
        <w:trPr>
          <w:jc w:val="center"/>
        </w:trPr>
        <w:tc>
          <w:tcPr>
            <w:tcW w:w="2767" w:type="dxa"/>
          </w:tcPr>
          <w:p w14:paraId="30817108">
            <w:pPr>
              <w:jc w:val="center"/>
            </w:pPr>
            <w:r>
              <w:rPr>
                <w:b/>
                <w:sz w:val="18"/>
              </w:rPr>
              <w:t>属性</w:t>
            </w:r>
          </w:p>
        </w:tc>
        <w:tc>
          <w:tcPr>
            <w:tcW w:w="2767" w:type="dxa"/>
          </w:tcPr>
          <w:p w14:paraId="3690B81F">
            <w:pPr>
              <w:jc w:val="center"/>
            </w:pPr>
            <w:r>
              <w:rPr>
                <w:b/>
                <w:sz w:val="18"/>
              </w:rPr>
              <w:t>类型</w:t>
            </w:r>
          </w:p>
        </w:tc>
        <w:tc>
          <w:tcPr>
            <w:tcW w:w="2767" w:type="dxa"/>
          </w:tcPr>
          <w:p w14:paraId="75A3AD8C">
            <w:pPr>
              <w:jc w:val="center"/>
            </w:pPr>
            <w:r>
              <w:rPr>
                <w:b/>
                <w:sz w:val="18"/>
              </w:rPr>
              <w:t>说明</w:t>
            </w:r>
          </w:p>
        </w:tc>
      </w:tr>
      <w:tr w14:paraId="15B48CFD">
        <w:tblPrEx>
          <w:tblCellMar>
            <w:top w:w="0" w:type="dxa"/>
            <w:left w:w="108" w:type="dxa"/>
            <w:bottom w:w="0" w:type="dxa"/>
            <w:right w:w="108" w:type="dxa"/>
          </w:tblCellMar>
        </w:tblPrEx>
        <w:trPr>
          <w:jc w:val="center"/>
        </w:trPr>
        <w:tc>
          <w:tcPr>
            <w:tcW w:w="2767" w:type="dxa"/>
          </w:tcPr>
          <w:p w14:paraId="199DEA1E">
            <w:r>
              <w:rPr>
                <w:sz w:val="18"/>
              </w:rPr>
              <w:t>id</w:t>
            </w:r>
          </w:p>
        </w:tc>
        <w:tc>
          <w:tcPr>
            <w:tcW w:w="2767" w:type="dxa"/>
          </w:tcPr>
          <w:p w14:paraId="41AE0A5B">
            <w:r>
              <w:rPr>
                <w:sz w:val="18"/>
              </w:rPr>
              <w:t>UUID</w:t>
            </w:r>
          </w:p>
        </w:tc>
        <w:tc>
          <w:tcPr>
            <w:tcW w:w="2767" w:type="dxa"/>
          </w:tcPr>
          <w:p w14:paraId="6CE72A42">
            <w:r>
              <w:rPr>
                <w:sz w:val="18"/>
              </w:rPr>
              <w:t>主键</w:t>
            </w:r>
          </w:p>
        </w:tc>
      </w:tr>
      <w:tr w14:paraId="68DB4CDA">
        <w:tblPrEx>
          <w:tblCellMar>
            <w:top w:w="0" w:type="dxa"/>
            <w:left w:w="108" w:type="dxa"/>
            <w:bottom w:w="0" w:type="dxa"/>
            <w:right w:w="108" w:type="dxa"/>
          </w:tblCellMar>
        </w:tblPrEx>
        <w:trPr>
          <w:jc w:val="center"/>
        </w:trPr>
        <w:tc>
          <w:tcPr>
            <w:tcW w:w="2767" w:type="dxa"/>
          </w:tcPr>
          <w:p w14:paraId="15689DEC">
            <w:r>
              <w:rPr>
                <w:sz w:val="18"/>
              </w:rPr>
              <w:t>username</w:t>
            </w:r>
          </w:p>
        </w:tc>
        <w:tc>
          <w:tcPr>
            <w:tcW w:w="2767" w:type="dxa"/>
          </w:tcPr>
          <w:p w14:paraId="7CE02135">
            <w:r>
              <w:rPr>
                <w:sz w:val="18"/>
              </w:rPr>
              <w:t>VARCHAR(50)</w:t>
            </w:r>
          </w:p>
        </w:tc>
        <w:tc>
          <w:tcPr>
            <w:tcW w:w="2767" w:type="dxa"/>
          </w:tcPr>
          <w:p w14:paraId="49D676FB">
            <w:r>
              <w:rPr>
                <w:sz w:val="18"/>
              </w:rPr>
              <w:t>用户名，唯一</w:t>
            </w:r>
          </w:p>
        </w:tc>
      </w:tr>
      <w:tr w14:paraId="2821DCEB">
        <w:tblPrEx>
          <w:tblCellMar>
            <w:top w:w="0" w:type="dxa"/>
            <w:left w:w="108" w:type="dxa"/>
            <w:bottom w:w="0" w:type="dxa"/>
            <w:right w:w="108" w:type="dxa"/>
          </w:tblCellMar>
        </w:tblPrEx>
        <w:trPr>
          <w:jc w:val="center"/>
        </w:trPr>
        <w:tc>
          <w:tcPr>
            <w:tcW w:w="2767" w:type="dxa"/>
          </w:tcPr>
          <w:p w14:paraId="351E19DD">
            <w:r>
              <w:rPr>
                <w:sz w:val="18"/>
              </w:rPr>
              <w:t>email</w:t>
            </w:r>
          </w:p>
        </w:tc>
        <w:tc>
          <w:tcPr>
            <w:tcW w:w="2767" w:type="dxa"/>
          </w:tcPr>
          <w:p w14:paraId="49AD7269">
            <w:r>
              <w:rPr>
                <w:sz w:val="18"/>
              </w:rPr>
              <w:t>VARCHAR(100)</w:t>
            </w:r>
          </w:p>
        </w:tc>
        <w:tc>
          <w:tcPr>
            <w:tcW w:w="2767" w:type="dxa"/>
          </w:tcPr>
          <w:p w14:paraId="40505197">
            <w:r>
              <w:rPr>
                <w:sz w:val="18"/>
              </w:rPr>
              <w:t>邮箱，唯一</w:t>
            </w:r>
          </w:p>
        </w:tc>
      </w:tr>
      <w:tr w14:paraId="4595662F">
        <w:tblPrEx>
          <w:tblCellMar>
            <w:top w:w="0" w:type="dxa"/>
            <w:left w:w="108" w:type="dxa"/>
            <w:bottom w:w="0" w:type="dxa"/>
            <w:right w:w="108" w:type="dxa"/>
          </w:tblCellMar>
        </w:tblPrEx>
        <w:trPr>
          <w:jc w:val="center"/>
        </w:trPr>
        <w:tc>
          <w:tcPr>
            <w:tcW w:w="2767" w:type="dxa"/>
          </w:tcPr>
          <w:p w14:paraId="36486618">
            <w:r>
              <w:rPr>
                <w:sz w:val="18"/>
              </w:rPr>
              <w:t>password</w:t>
            </w:r>
          </w:p>
        </w:tc>
        <w:tc>
          <w:tcPr>
            <w:tcW w:w="2767" w:type="dxa"/>
          </w:tcPr>
          <w:p w14:paraId="4B0F527D">
            <w:r>
              <w:rPr>
                <w:sz w:val="18"/>
              </w:rPr>
              <w:t>VARCHAR(255)</w:t>
            </w:r>
          </w:p>
        </w:tc>
        <w:tc>
          <w:tcPr>
            <w:tcW w:w="2767" w:type="dxa"/>
          </w:tcPr>
          <w:p w14:paraId="2B0C96BE">
            <w:r>
              <w:rPr>
                <w:sz w:val="18"/>
              </w:rPr>
              <w:t>密码（哈希存储）</w:t>
            </w:r>
          </w:p>
        </w:tc>
      </w:tr>
      <w:tr w14:paraId="42A6A4DB">
        <w:tblPrEx>
          <w:tblCellMar>
            <w:top w:w="0" w:type="dxa"/>
            <w:left w:w="108" w:type="dxa"/>
            <w:bottom w:w="0" w:type="dxa"/>
            <w:right w:w="108" w:type="dxa"/>
          </w:tblCellMar>
        </w:tblPrEx>
        <w:trPr>
          <w:jc w:val="center"/>
        </w:trPr>
        <w:tc>
          <w:tcPr>
            <w:tcW w:w="2767" w:type="dxa"/>
          </w:tcPr>
          <w:p w14:paraId="29599602">
            <w:r>
              <w:rPr>
                <w:sz w:val="18"/>
              </w:rPr>
              <w:t>phone</w:t>
            </w:r>
          </w:p>
        </w:tc>
        <w:tc>
          <w:tcPr>
            <w:tcW w:w="2767" w:type="dxa"/>
          </w:tcPr>
          <w:p w14:paraId="6AA2C2D4">
            <w:r>
              <w:rPr>
                <w:sz w:val="18"/>
              </w:rPr>
              <w:t>VARCHAR(20)</w:t>
            </w:r>
          </w:p>
        </w:tc>
        <w:tc>
          <w:tcPr>
            <w:tcW w:w="2767" w:type="dxa"/>
          </w:tcPr>
          <w:p w14:paraId="58D6B5F7">
            <w:r>
              <w:rPr>
                <w:sz w:val="18"/>
              </w:rPr>
              <w:t>手机号</w:t>
            </w:r>
          </w:p>
        </w:tc>
      </w:tr>
      <w:tr w14:paraId="47CF8D87">
        <w:tblPrEx>
          <w:tblCellMar>
            <w:top w:w="0" w:type="dxa"/>
            <w:left w:w="108" w:type="dxa"/>
            <w:bottom w:w="0" w:type="dxa"/>
            <w:right w:w="108" w:type="dxa"/>
          </w:tblCellMar>
        </w:tblPrEx>
        <w:trPr>
          <w:jc w:val="center"/>
        </w:trPr>
        <w:tc>
          <w:tcPr>
            <w:tcW w:w="2767" w:type="dxa"/>
          </w:tcPr>
          <w:p w14:paraId="68079F26">
            <w:r>
              <w:rPr>
                <w:sz w:val="18"/>
              </w:rPr>
              <w:t>avatar</w:t>
            </w:r>
          </w:p>
        </w:tc>
        <w:tc>
          <w:tcPr>
            <w:tcW w:w="2767" w:type="dxa"/>
          </w:tcPr>
          <w:p w14:paraId="402D666D">
            <w:r>
              <w:rPr>
                <w:sz w:val="18"/>
              </w:rPr>
              <w:t>VARCHAR(255)</w:t>
            </w:r>
          </w:p>
        </w:tc>
        <w:tc>
          <w:tcPr>
            <w:tcW w:w="2767" w:type="dxa"/>
          </w:tcPr>
          <w:p w14:paraId="15974170">
            <w:r>
              <w:rPr>
                <w:sz w:val="18"/>
              </w:rPr>
              <w:t>头像 URL</w:t>
            </w:r>
          </w:p>
        </w:tc>
      </w:tr>
      <w:tr w14:paraId="78855A90">
        <w:tblPrEx>
          <w:tblCellMar>
            <w:top w:w="0" w:type="dxa"/>
            <w:left w:w="108" w:type="dxa"/>
            <w:bottom w:w="0" w:type="dxa"/>
            <w:right w:w="108" w:type="dxa"/>
          </w:tblCellMar>
        </w:tblPrEx>
        <w:trPr>
          <w:jc w:val="center"/>
        </w:trPr>
        <w:tc>
          <w:tcPr>
            <w:tcW w:w="2767" w:type="dxa"/>
          </w:tcPr>
          <w:p w14:paraId="350CCD3C">
            <w:r>
              <w:rPr>
                <w:sz w:val="18"/>
              </w:rPr>
              <w:t>role</w:t>
            </w:r>
          </w:p>
        </w:tc>
        <w:tc>
          <w:tcPr>
            <w:tcW w:w="2767" w:type="dxa"/>
          </w:tcPr>
          <w:p w14:paraId="02FCFE0F">
            <w:r>
              <w:rPr>
                <w:sz w:val="18"/>
              </w:rPr>
              <w:t>ENUM</w:t>
            </w:r>
          </w:p>
        </w:tc>
        <w:tc>
          <w:tcPr>
            <w:tcW w:w="2767" w:type="dxa"/>
          </w:tcPr>
          <w:p w14:paraId="181FE979">
            <w:r>
              <w:rPr>
                <w:sz w:val="18"/>
              </w:rPr>
              <w:t>admin / manager / member</w:t>
            </w:r>
          </w:p>
        </w:tc>
      </w:tr>
      <w:tr w14:paraId="259223CD">
        <w:tblPrEx>
          <w:tblCellMar>
            <w:top w:w="0" w:type="dxa"/>
            <w:left w:w="108" w:type="dxa"/>
            <w:bottom w:w="0" w:type="dxa"/>
            <w:right w:w="108" w:type="dxa"/>
          </w:tblCellMar>
        </w:tblPrEx>
        <w:trPr>
          <w:jc w:val="center"/>
        </w:trPr>
        <w:tc>
          <w:tcPr>
            <w:tcW w:w="2767" w:type="dxa"/>
          </w:tcPr>
          <w:p w14:paraId="635268A7">
            <w:r>
              <w:rPr>
                <w:sz w:val="18"/>
              </w:rPr>
              <w:t>is_active</w:t>
            </w:r>
          </w:p>
        </w:tc>
        <w:tc>
          <w:tcPr>
            <w:tcW w:w="2767" w:type="dxa"/>
          </w:tcPr>
          <w:p w14:paraId="11E6B554">
            <w:r>
              <w:rPr>
                <w:sz w:val="18"/>
              </w:rPr>
              <w:t>BOOLEAN</w:t>
            </w:r>
          </w:p>
        </w:tc>
        <w:tc>
          <w:tcPr>
            <w:tcW w:w="2767" w:type="dxa"/>
          </w:tcPr>
          <w:p w14:paraId="37C89F26">
            <w:r>
              <w:rPr>
                <w:sz w:val="18"/>
              </w:rPr>
              <w:t>是否激活</w:t>
            </w:r>
          </w:p>
        </w:tc>
      </w:tr>
      <w:tr w14:paraId="0C552BD0">
        <w:tblPrEx>
          <w:tblCellMar>
            <w:top w:w="0" w:type="dxa"/>
            <w:left w:w="108" w:type="dxa"/>
            <w:bottom w:w="0" w:type="dxa"/>
            <w:right w:w="108" w:type="dxa"/>
          </w:tblCellMar>
        </w:tblPrEx>
        <w:trPr>
          <w:jc w:val="center"/>
        </w:trPr>
        <w:tc>
          <w:tcPr>
            <w:tcW w:w="2767" w:type="dxa"/>
          </w:tcPr>
          <w:p w14:paraId="7FB26163">
            <w:r>
              <w:rPr>
                <w:sz w:val="18"/>
              </w:rPr>
              <w:t>two_factor_enabled</w:t>
            </w:r>
          </w:p>
        </w:tc>
        <w:tc>
          <w:tcPr>
            <w:tcW w:w="2767" w:type="dxa"/>
          </w:tcPr>
          <w:p w14:paraId="317C70CC">
            <w:r>
              <w:rPr>
                <w:sz w:val="18"/>
              </w:rPr>
              <w:t>BOOLEAN</w:t>
            </w:r>
          </w:p>
        </w:tc>
        <w:tc>
          <w:tcPr>
            <w:tcW w:w="2767" w:type="dxa"/>
          </w:tcPr>
          <w:p w14:paraId="3DCE4D51">
            <w:r>
              <w:rPr>
                <w:sz w:val="18"/>
              </w:rPr>
              <w:t>双因素认证开关</w:t>
            </w:r>
          </w:p>
        </w:tc>
      </w:tr>
      <w:tr w14:paraId="5BCB64C6">
        <w:tblPrEx>
          <w:tblCellMar>
            <w:top w:w="0" w:type="dxa"/>
            <w:left w:w="108" w:type="dxa"/>
            <w:bottom w:w="0" w:type="dxa"/>
            <w:right w:w="108" w:type="dxa"/>
          </w:tblCellMar>
        </w:tblPrEx>
        <w:trPr>
          <w:jc w:val="center"/>
        </w:trPr>
        <w:tc>
          <w:tcPr>
            <w:tcW w:w="2767" w:type="dxa"/>
          </w:tcPr>
          <w:p w14:paraId="5854D714">
            <w:r>
              <w:rPr>
                <w:sz w:val="18"/>
              </w:rPr>
              <w:t>created_at</w:t>
            </w:r>
          </w:p>
        </w:tc>
        <w:tc>
          <w:tcPr>
            <w:tcW w:w="2767" w:type="dxa"/>
          </w:tcPr>
          <w:p w14:paraId="4FEC4911">
            <w:r>
              <w:rPr>
                <w:sz w:val="18"/>
              </w:rPr>
              <w:t>DATETIME</w:t>
            </w:r>
          </w:p>
        </w:tc>
        <w:tc>
          <w:tcPr>
            <w:tcW w:w="2767" w:type="dxa"/>
          </w:tcPr>
          <w:p w14:paraId="1E14D2E3">
            <w:r>
              <w:rPr>
                <w:sz w:val="18"/>
              </w:rPr>
              <w:t>创建时间</w:t>
            </w:r>
          </w:p>
        </w:tc>
      </w:tr>
      <w:tr w14:paraId="2DC7A384">
        <w:tblPrEx>
          <w:tblCellMar>
            <w:top w:w="0" w:type="dxa"/>
            <w:left w:w="108" w:type="dxa"/>
            <w:bottom w:w="0" w:type="dxa"/>
            <w:right w:w="108" w:type="dxa"/>
          </w:tblCellMar>
        </w:tblPrEx>
        <w:trPr>
          <w:jc w:val="center"/>
        </w:trPr>
        <w:tc>
          <w:tcPr>
            <w:tcW w:w="2767" w:type="dxa"/>
          </w:tcPr>
          <w:p w14:paraId="5E61F1F9">
            <w:r>
              <w:rPr>
                <w:sz w:val="18"/>
              </w:rPr>
              <w:t>updated_at</w:t>
            </w:r>
          </w:p>
        </w:tc>
        <w:tc>
          <w:tcPr>
            <w:tcW w:w="2767" w:type="dxa"/>
          </w:tcPr>
          <w:p w14:paraId="7D0BEDF2">
            <w:r>
              <w:rPr>
                <w:sz w:val="18"/>
              </w:rPr>
              <w:t>DATETIME</w:t>
            </w:r>
          </w:p>
        </w:tc>
        <w:tc>
          <w:tcPr>
            <w:tcW w:w="2767" w:type="dxa"/>
          </w:tcPr>
          <w:p w14:paraId="57A17B66">
            <w:r>
              <w:rPr>
                <w:sz w:val="18"/>
              </w:rPr>
              <w:t>更新时间</w:t>
            </w:r>
          </w:p>
        </w:tc>
      </w:tr>
    </w:tbl>
    <w:p w14:paraId="1B33F967"/>
    <w:tbl>
      <w:tblPr>
        <w:tblStyle w:val="35"/>
        <w:tblW w:w="0" w:type="auto"/>
        <w:jc w:val="center"/>
        <w:tblLayout w:type="autofit"/>
        <w:tblCellMar>
          <w:top w:w="0" w:type="dxa"/>
          <w:left w:w="108" w:type="dxa"/>
          <w:bottom w:w="0" w:type="dxa"/>
          <w:right w:w="108" w:type="dxa"/>
        </w:tblCellMar>
      </w:tblPr>
      <w:tblGrid>
        <w:gridCol w:w="4150"/>
        <w:gridCol w:w="4150"/>
      </w:tblGrid>
      <w:tr w14:paraId="30A28968">
        <w:tblPrEx>
          <w:tblCellMar>
            <w:top w:w="0" w:type="dxa"/>
            <w:left w:w="108" w:type="dxa"/>
            <w:bottom w:w="0" w:type="dxa"/>
            <w:right w:w="108" w:type="dxa"/>
          </w:tblCellMar>
        </w:tblPrEx>
        <w:trPr>
          <w:jc w:val="center"/>
        </w:trPr>
        <w:tc>
          <w:tcPr>
            <w:tcW w:w="4150" w:type="dxa"/>
          </w:tcPr>
          <w:p w14:paraId="61ACFD2B">
            <w:pPr>
              <w:jc w:val="center"/>
            </w:pPr>
            <w:r>
              <w:rPr>
                <w:b/>
                <w:sz w:val="18"/>
              </w:rPr>
              <w:t>操作</w:t>
            </w:r>
          </w:p>
        </w:tc>
        <w:tc>
          <w:tcPr>
            <w:tcW w:w="4150" w:type="dxa"/>
          </w:tcPr>
          <w:p w14:paraId="0A2BB9BE">
            <w:pPr>
              <w:jc w:val="center"/>
            </w:pPr>
            <w:r>
              <w:rPr>
                <w:b/>
                <w:sz w:val="18"/>
              </w:rPr>
              <w:t>说明</w:t>
            </w:r>
          </w:p>
        </w:tc>
      </w:tr>
      <w:tr w14:paraId="231779DD">
        <w:tblPrEx>
          <w:tblCellMar>
            <w:top w:w="0" w:type="dxa"/>
            <w:left w:w="108" w:type="dxa"/>
            <w:bottom w:w="0" w:type="dxa"/>
            <w:right w:w="108" w:type="dxa"/>
          </w:tblCellMar>
        </w:tblPrEx>
        <w:trPr>
          <w:jc w:val="center"/>
        </w:trPr>
        <w:tc>
          <w:tcPr>
            <w:tcW w:w="4150" w:type="dxa"/>
          </w:tcPr>
          <w:p w14:paraId="4F805A49">
            <w:r>
              <w:rPr>
                <w:sz w:val="18"/>
              </w:rPr>
              <w:t>register(data)</w:t>
            </w:r>
          </w:p>
        </w:tc>
        <w:tc>
          <w:tcPr>
            <w:tcW w:w="4150" w:type="dxa"/>
          </w:tcPr>
          <w:p w14:paraId="1EE29063">
            <w:r>
              <w:rPr>
                <w:sz w:val="18"/>
              </w:rPr>
              <w:t>用户注册</w:t>
            </w:r>
          </w:p>
        </w:tc>
      </w:tr>
      <w:tr w14:paraId="4879F11C">
        <w:tblPrEx>
          <w:tblCellMar>
            <w:top w:w="0" w:type="dxa"/>
            <w:left w:w="108" w:type="dxa"/>
            <w:bottom w:w="0" w:type="dxa"/>
            <w:right w:w="108" w:type="dxa"/>
          </w:tblCellMar>
        </w:tblPrEx>
        <w:trPr>
          <w:jc w:val="center"/>
        </w:trPr>
        <w:tc>
          <w:tcPr>
            <w:tcW w:w="4150" w:type="dxa"/>
          </w:tcPr>
          <w:p w14:paraId="0036BC29">
            <w:r>
              <w:rPr>
                <w:sz w:val="18"/>
              </w:rPr>
              <w:t>login(username, password)</w:t>
            </w:r>
          </w:p>
        </w:tc>
        <w:tc>
          <w:tcPr>
            <w:tcW w:w="4150" w:type="dxa"/>
          </w:tcPr>
          <w:p w14:paraId="3C9D82E6">
            <w:r>
              <w:rPr>
                <w:sz w:val="18"/>
              </w:rPr>
              <w:t>用户登录，返回 JWT</w:t>
            </w:r>
          </w:p>
        </w:tc>
      </w:tr>
      <w:tr w14:paraId="099005BE">
        <w:tblPrEx>
          <w:tblCellMar>
            <w:top w:w="0" w:type="dxa"/>
            <w:left w:w="108" w:type="dxa"/>
            <w:bottom w:w="0" w:type="dxa"/>
            <w:right w:w="108" w:type="dxa"/>
          </w:tblCellMar>
        </w:tblPrEx>
        <w:trPr>
          <w:jc w:val="center"/>
        </w:trPr>
        <w:tc>
          <w:tcPr>
            <w:tcW w:w="4150" w:type="dxa"/>
          </w:tcPr>
          <w:p w14:paraId="2DDBB313">
            <w:r>
              <w:rPr>
                <w:sz w:val="18"/>
              </w:rPr>
              <w:t>updateProfile(data)</w:t>
            </w:r>
          </w:p>
        </w:tc>
        <w:tc>
          <w:tcPr>
            <w:tcW w:w="4150" w:type="dxa"/>
          </w:tcPr>
          <w:p w14:paraId="1C41E6CB">
            <w:r>
              <w:rPr>
                <w:sz w:val="18"/>
              </w:rPr>
              <w:t>更新个人信息</w:t>
            </w:r>
          </w:p>
        </w:tc>
      </w:tr>
      <w:tr w14:paraId="595C3E61">
        <w:tblPrEx>
          <w:tblCellMar>
            <w:top w:w="0" w:type="dxa"/>
            <w:left w:w="108" w:type="dxa"/>
            <w:bottom w:w="0" w:type="dxa"/>
            <w:right w:w="108" w:type="dxa"/>
          </w:tblCellMar>
        </w:tblPrEx>
        <w:trPr>
          <w:jc w:val="center"/>
        </w:trPr>
        <w:tc>
          <w:tcPr>
            <w:tcW w:w="4150" w:type="dxa"/>
          </w:tcPr>
          <w:p w14:paraId="2D56893F">
            <w:r>
              <w:rPr>
                <w:sz w:val="18"/>
              </w:rPr>
              <w:t>changePassword(old, new)</w:t>
            </w:r>
          </w:p>
        </w:tc>
        <w:tc>
          <w:tcPr>
            <w:tcW w:w="4150" w:type="dxa"/>
          </w:tcPr>
          <w:p w14:paraId="03E15C69">
            <w:r>
              <w:rPr>
                <w:sz w:val="18"/>
              </w:rPr>
              <w:t>修改密码</w:t>
            </w:r>
          </w:p>
        </w:tc>
      </w:tr>
      <w:tr w14:paraId="00305E5C">
        <w:tblPrEx>
          <w:tblCellMar>
            <w:top w:w="0" w:type="dxa"/>
            <w:left w:w="108" w:type="dxa"/>
            <w:bottom w:w="0" w:type="dxa"/>
            <w:right w:w="108" w:type="dxa"/>
          </w:tblCellMar>
        </w:tblPrEx>
        <w:trPr>
          <w:jc w:val="center"/>
        </w:trPr>
        <w:tc>
          <w:tcPr>
            <w:tcW w:w="4150" w:type="dxa"/>
          </w:tcPr>
          <w:p w14:paraId="7C95E59D">
            <w:r>
              <w:rPr>
                <w:sz w:val="18"/>
              </w:rPr>
              <w:t>enable2FA()</w:t>
            </w:r>
          </w:p>
        </w:tc>
        <w:tc>
          <w:tcPr>
            <w:tcW w:w="4150" w:type="dxa"/>
          </w:tcPr>
          <w:p w14:paraId="300C372D">
            <w:r>
              <w:rPr>
                <w:sz w:val="18"/>
              </w:rPr>
              <w:t>开启双因素认证</w:t>
            </w:r>
          </w:p>
        </w:tc>
      </w:tr>
      <w:tr w14:paraId="234212FF">
        <w:tblPrEx>
          <w:tblCellMar>
            <w:top w:w="0" w:type="dxa"/>
            <w:left w:w="108" w:type="dxa"/>
            <w:bottom w:w="0" w:type="dxa"/>
            <w:right w:w="108" w:type="dxa"/>
          </w:tblCellMar>
        </w:tblPrEx>
        <w:trPr>
          <w:jc w:val="center"/>
        </w:trPr>
        <w:tc>
          <w:tcPr>
            <w:tcW w:w="4150" w:type="dxa"/>
          </w:tcPr>
          <w:p w14:paraId="6986CD3D">
            <w:r>
              <w:rPr>
                <w:sz w:val="18"/>
              </w:rPr>
              <w:t>getNotifications()</w:t>
            </w:r>
          </w:p>
        </w:tc>
        <w:tc>
          <w:tcPr>
            <w:tcW w:w="4150" w:type="dxa"/>
          </w:tcPr>
          <w:p w14:paraId="3D7D7395">
            <w:r>
              <w:rPr>
                <w:sz w:val="18"/>
              </w:rPr>
              <w:t>获取个人通知列表</w:t>
            </w:r>
          </w:p>
        </w:tc>
      </w:tr>
    </w:tbl>
    <w:p w14:paraId="3D7C3E24"/>
    <w:p w14:paraId="481CEF43">
      <w:pPr>
        <w:pStyle w:val="5"/>
        <w:bidi w:val="0"/>
      </w:pPr>
      <w:r>
        <w:t>Role（角色）</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603B05F1">
        <w:tblPrEx>
          <w:tblCellMar>
            <w:top w:w="0" w:type="dxa"/>
            <w:left w:w="108" w:type="dxa"/>
            <w:bottom w:w="0" w:type="dxa"/>
            <w:right w:w="108" w:type="dxa"/>
          </w:tblCellMar>
        </w:tblPrEx>
        <w:trPr>
          <w:jc w:val="center"/>
        </w:trPr>
        <w:tc>
          <w:tcPr>
            <w:tcW w:w="2767" w:type="dxa"/>
          </w:tcPr>
          <w:p w14:paraId="4FCC193C">
            <w:pPr>
              <w:jc w:val="center"/>
            </w:pPr>
            <w:r>
              <w:rPr>
                <w:b/>
                <w:sz w:val="18"/>
              </w:rPr>
              <w:t>属性</w:t>
            </w:r>
          </w:p>
        </w:tc>
        <w:tc>
          <w:tcPr>
            <w:tcW w:w="2767" w:type="dxa"/>
          </w:tcPr>
          <w:p w14:paraId="6A90CEFB">
            <w:pPr>
              <w:jc w:val="center"/>
            </w:pPr>
            <w:r>
              <w:rPr>
                <w:b/>
                <w:sz w:val="18"/>
              </w:rPr>
              <w:t>类型</w:t>
            </w:r>
          </w:p>
        </w:tc>
        <w:tc>
          <w:tcPr>
            <w:tcW w:w="2767" w:type="dxa"/>
          </w:tcPr>
          <w:p w14:paraId="5C598633">
            <w:pPr>
              <w:jc w:val="center"/>
            </w:pPr>
            <w:r>
              <w:rPr>
                <w:b/>
                <w:sz w:val="18"/>
              </w:rPr>
              <w:t>说明</w:t>
            </w:r>
          </w:p>
        </w:tc>
      </w:tr>
      <w:tr w14:paraId="41B16FE8">
        <w:tblPrEx>
          <w:tblCellMar>
            <w:top w:w="0" w:type="dxa"/>
            <w:left w:w="108" w:type="dxa"/>
            <w:bottom w:w="0" w:type="dxa"/>
            <w:right w:w="108" w:type="dxa"/>
          </w:tblCellMar>
        </w:tblPrEx>
        <w:trPr>
          <w:jc w:val="center"/>
        </w:trPr>
        <w:tc>
          <w:tcPr>
            <w:tcW w:w="2767" w:type="dxa"/>
          </w:tcPr>
          <w:p w14:paraId="31D688D1">
            <w:r>
              <w:rPr>
                <w:sz w:val="18"/>
              </w:rPr>
              <w:t>id</w:t>
            </w:r>
          </w:p>
        </w:tc>
        <w:tc>
          <w:tcPr>
            <w:tcW w:w="2767" w:type="dxa"/>
          </w:tcPr>
          <w:p w14:paraId="5C12C007">
            <w:r>
              <w:rPr>
                <w:sz w:val="18"/>
              </w:rPr>
              <w:t>UUID</w:t>
            </w:r>
          </w:p>
        </w:tc>
        <w:tc>
          <w:tcPr>
            <w:tcW w:w="2767" w:type="dxa"/>
          </w:tcPr>
          <w:p w14:paraId="7A8C1B8B">
            <w:r>
              <w:rPr>
                <w:sz w:val="18"/>
              </w:rPr>
              <w:t>主键</w:t>
            </w:r>
          </w:p>
        </w:tc>
      </w:tr>
      <w:tr w14:paraId="6968C99C">
        <w:tblPrEx>
          <w:tblCellMar>
            <w:top w:w="0" w:type="dxa"/>
            <w:left w:w="108" w:type="dxa"/>
            <w:bottom w:w="0" w:type="dxa"/>
            <w:right w:w="108" w:type="dxa"/>
          </w:tblCellMar>
        </w:tblPrEx>
        <w:trPr>
          <w:jc w:val="center"/>
        </w:trPr>
        <w:tc>
          <w:tcPr>
            <w:tcW w:w="2767" w:type="dxa"/>
          </w:tcPr>
          <w:p w14:paraId="67622E13">
            <w:r>
              <w:rPr>
                <w:sz w:val="18"/>
              </w:rPr>
              <w:t>name</w:t>
            </w:r>
          </w:p>
        </w:tc>
        <w:tc>
          <w:tcPr>
            <w:tcW w:w="2767" w:type="dxa"/>
          </w:tcPr>
          <w:p w14:paraId="6701E4EE">
            <w:r>
              <w:rPr>
                <w:sz w:val="18"/>
              </w:rPr>
              <w:t>VARCHAR(50)</w:t>
            </w:r>
          </w:p>
        </w:tc>
        <w:tc>
          <w:tcPr>
            <w:tcW w:w="2767" w:type="dxa"/>
          </w:tcPr>
          <w:p w14:paraId="05B5C113">
            <w:r>
              <w:rPr>
                <w:sz w:val="18"/>
              </w:rPr>
              <w:t>角色名</w:t>
            </w:r>
          </w:p>
        </w:tc>
      </w:tr>
      <w:tr w14:paraId="512761A6">
        <w:tblPrEx>
          <w:tblCellMar>
            <w:top w:w="0" w:type="dxa"/>
            <w:left w:w="108" w:type="dxa"/>
            <w:bottom w:w="0" w:type="dxa"/>
            <w:right w:w="108" w:type="dxa"/>
          </w:tblCellMar>
        </w:tblPrEx>
        <w:trPr>
          <w:jc w:val="center"/>
        </w:trPr>
        <w:tc>
          <w:tcPr>
            <w:tcW w:w="2767" w:type="dxa"/>
          </w:tcPr>
          <w:p w14:paraId="7E4043CD">
            <w:r>
              <w:rPr>
                <w:sz w:val="18"/>
              </w:rPr>
              <w:t>permissions</w:t>
            </w:r>
          </w:p>
        </w:tc>
        <w:tc>
          <w:tcPr>
            <w:tcW w:w="2767" w:type="dxa"/>
          </w:tcPr>
          <w:p w14:paraId="1CA518CC">
            <w:r>
              <w:rPr>
                <w:sz w:val="18"/>
              </w:rPr>
              <w:t>JSON</w:t>
            </w:r>
          </w:p>
        </w:tc>
        <w:tc>
          <w:tcPr>
            <w:tcW w:w="2767" w:type="dxa"/>
          </w:tcPr>
          <w:p w14:paraId="49796EA8">
            <w:r>
              <w:rPr>
                <w:sz w:val="18"/>
              </w:rPr>
              <w:t>权限列表</w:t>
            </w:r>
          </w:p>
        </w:tc>
      </w:tr>
    </w:tbl>
    <w:p w14:paraId="714B7FBB"/>
    <w:tbl>
      <w:tblPr>
        <w:tblStyle w:val="35"/>
        <w:tblW w:w="0" w:type="auto"/>
        <w:jc w:val="center"/>
        <w:tblLayout w:type="autofit"/>
        <w:tblCellMar>
          <w:top w:w="0" w:type="dxa"/>
          <w:left w:w="108" w:type="dxa"/>
          <w:bottom w:w="0" w:type="dxa"/>
          <w:right w:w="108" w:type="dxa"/>
        </w:tblCellMar>
      </w:tblPr>
      <w:tblGrid>
        <w:gridCol w:w="4150"/>
        <w:gridCol w:w="4150"/>
      </w:tblGrid>
      <w:tr w14:paraId="5DE96645">
        <w:tblPrEx>
          <w:tblCellMar>
            <w:top w:w="0" w:type="dxa"/>
            <w:left w:w="108" w:type="dxa"/>
            <w:bottom w:w="0" w:type="dxa"/>
            <w:right w:w="108" w:type="dxa"/>
          </w:tblCellMar>
        </w:tblPrEx>
        <w:trPr>
          <w:jc w:val="center"/>
        </w:trPr>
        <w:tc>
          <w:tcPr>
            <w:tcW w:w="4150" w:type="dxa"/>
          </w:tcPr>
          <w:p w14:paraId="73E14458">
            <w:pPr>
              <w:jc w:val="center"/>
            </w:pPr>
            <w:r>
              <w:rPr>
                <w:b/>
                <w:sz w:val="18"/>
              </w:rPr>
              <w:t>操作</w:t>
            </w:r>
          </w:p>
        </w:tc>
        <w:tc>
          <w:tcPr>
            <w:tcW w:w="4150" w:type="dxa"/>
          </w:tcPr>
          <w:p w14:paraId="2E364470">
            <w:pPr>
              <w:jc w:val="center"/>
            </w:pPr>
            <w:r>
              <w:rPr>
                <w:b/>
                <w:sz w:val="18"/>
              </w:rPr>
              <w:t>说明</w:t>
            </w:r>
          </w:p>
        </w:tc>
      </w:tr>
      <w:tr w14:paraId="67C491FE">
        <w:tblPrEx>
          <w:tblCellMar>
            <w:top w:w="0" w:type="dxa"/>
            <w:left w:w="108" w:type="dxa"/>
            <w:bottom w:w="0" w:type="dxa"/>
            <w:right w:w="108" w:type="dxa"/>
          </w:tblCellMar>
        </w:tblPrEx>
        <w:trPr>
          <w:jc w:val="center"/>
        </w:trPr>
        <w:tc>
          <w:tcPr>
            <w:tcW w:w="4150" w:type="dxa"/>
          </w:tcPr>
          <w:p w14:paraId="037924FA">
            <w:r>
              <w:rPr>
                <w:sz w:val="18"/>
              </w:rPr>
              <w:t>assignToUser(user)</w:t>
            </w:r>
          </w:p>
        </w:tc>
        <w:tc>
          <w:tcPr>
            <w:tcW w:w="4150" w:type="dxa"/>
          </w:tcPr>
          <w:p w14:paraId="64958015">
            <w:r>
              <w:rPr>
                <w:sz w:val="18"/>
              </w:rPr>
              <w:t>将角色分配给用户</w:t>
            </w:r>
          </w:p>
        </w:tc>
      </w:tr>
      <w:tr w14:paraId="0BE69793">
        <w:tblPrEx>
          <w:tblCellMar>
            <w:top w:w="0" w:type="dxa"/>
            <w:left w:w="108" w:type="dxa"/>
            <w:bottom w:w="0" w:type="dxa"/>
            <w:right w:w="108" w:type="dxa"/>
          </w:tblCellMar>
        </w:tblPrEx>
        <w:trPr>
          <w:jc w:val="center"/>
        </w:trPr>
        <w:tc>
          <w:tcPr>
            <w:tcW w:w="4150" w:type="dxa"/>
          </w:tcPr>
          <w:p w14:paraId="5C61C382">
            <w:r>
              <w:rPr>
                <w:sz w:val="18"/>
              </w:rPr>
              <w:t>updatePermissions(perms)</w:t>
            </w:r>
          </w:p>
        </w:tc>
        <w:tc>
          <w:tcPr>
            <w:tcW w:w="4150" w:type="dxa"/>
          </w:tcPr>
          <w:p w14:paraId="41F4ADEF">
            <w:r>
              <w:rPr>
                <w:sz w:val="18"/>
              </w:rPr>
              <w:t>更新权限配置</w:t>
            </w:r>
          </w:p>
        </w:tc>
      </w:tr>
    </w:tbl>
    <w:p w14:paraId="6BF0C0DF"/>
    <w:p w14:paraId="3A2BEE6C">
      <w:pPr>
        <w:pStyle w:val="5"/>
        <w:bidi w:val="0"/>
      </w:pPr>
      <w:r>
        <w:t>3.2 项目管理模块</w:t>
      </w:r>
    </w:p>
    <w:p w14:paraId="5334C1BA">
      <w:pPr>
        <w:pStyle w:val="5"/>
        <w:bidi w:val="0"/>
      </w:pPr>
      <w:r>
        <w:t>Project（项目）</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1951F0E4">
        <w:tblPrEx>
          <w:tblCellMar>
            <w:top w:w="0" w:type="dxa"/>
            <w:left w:w="108" w:type="dxa"/>
            <w:bottom w:w="0" w:type="dxa"/>
            <w:right w:w="108" w:type="dxa"/>
          </w:tblCellMar>
        </w:tblPrEx>
        <w:trPr>
          <w:jc w:val="center"/>
        </w:trPr>
        <w:tc>
          <w:tcPr>
            <w:tcW w:w="2767" w:type="dxa"/>
          </w:tcPr>
          <w:p w14:paraId="0E68C5F9">
            <w:pPr>
              <w:jc w:val="center"/>
            </w:pPr>
            <w:r>
              <w:rPr>
                <w:b/>
                <w:sz w:val="18"/>
              </w:rPr>
              <w:t>属性</w:t>
            </w:r>
          </w:p>
        </w:tc>
        <w:tc>
          <w:tcPr>
            <w:tcW w:w="2767" w:type="dxa"/>
          </w:tcPr>
          <w:p w14:paraId="470C254C">
            <w:pPr>
              <w:jc w:val="center"/>
            </w:pPr>
            <w:r>
              <w:rPr>
                <w:b/>
                <w:sz w:val="18"/>
              </w:rPr>
              <w:t>类型</w:t>
            </w:r>
          </w:p>
        </w:tc>
        <w:tc>
          <w:tcPr>
            <w:tcW w:w="2767" w:type="dxa"/>
          </w:tcPr>
          <w:p w14:paraId="7B88B24F">
            <w:pPr>
              <w:jc w:val="center"/>
            </w:pPr>
            <w:r>
              <w:rPr>
                <w:b/>
                <w:sz w:val="18"/>
              </w:rPr>
              <w:t>说明</w:t>
            </w:r>
          </w:p>
        </w:tc>
      </w:tr>
      <w:tr w14:paraId="06184839">
        <w:tblPrEx>
          <w:tblCellMar>
            <w:top w:w="0" w:type="dxa"/>
            <w:left w:w="108" w:type="dxa"/>
            <w:bottom w:w="0" w:type="dxa"/>
            <w:right w:w="108" w:type="dxa"/>
          </w:tblCellMar>
        </w:tblPrEx>
        <w:trPr>
          <w:jc w:val="center"/>
        </w:trPr>
        <w:tc>
          <w:tcPr>
            <w:tcW w:w="2767" w:type="dxa"/>
          </w:tcPr>
          <w:p w14:paraId="48925954">
            <w:r>
              <w:rPr>
                <w:sz w:val="18"/>
              </w:rPr>
              <w:t>id</w:t>
            </w:r>
          </w:p>
        </w:tc>
        <w:tc>
          <w:tcPr>
            <w:tcW w:w="2767" w:type="dxa"/>
          </w:tcPr>
          <w:p w14:paraId="50FF0836">
            <w:r>
              <w:rPr>
                <w:sz w:val="18"/>
              </w:rPr>
              <w:t>UUID</w:t>
            </w:r>
          </w:p>
        </w:tc>
        <w:tc>
          <w:tcPr>
            <w:tcW w:w="2767" w:type="dxa"/>
          </w:tcPr>
          <w:p w14:paraId="3D893223">
            <w:r>
              <w:rPr>
                <w:sz w:val="18"/>
              </w:rPr>
              <w:t>主键</w:t>
            </w:r>
          </w:p>
        </w:tc>
      </w:tr>
      <w:tr w14:paraId="309EB16C">
        <w:tblPrEx>
          <w:tblCellMar>
            <w:top w:w="0" w:type="dxa"/>
            <w:left w:w="108" w:type="dxa"/>
            <w:bottom w:w="0" w:type="dxa"/>
            <w:right w:w="108" w:type="dxa"/>
          </w:tblCellMar>
        </w:tblPrEx>
        <w:trPr>
          <w:jc w:val="center"/>
        </w:trPr>
        <w:tc>
          <w:tcPr>
            <w:tcW w:w="2767" w:type="dxa"/>
          </w:tcPr>
          <w:p w14:paraId="33DBF7D9">
            <w:r>
              <w:rPr>
                <w:sz w:val="18"/>
              </w:rPr>
              <w:t>name</w:t>
            </w:r>
          </w:p>
        </w:tc>
        <w:tc>
          <w:tcPr>
            <w:tcW w:w="2767" w:type="dxa"/>
          </w:tcPr>
          <w:p w14:paraId="0BF2CC67">
            <w:r>
              <w:rPr>
                <w:sz w:val="18"/>
              </w:rPr>
              <w:t>VARCHAR(100)</w:t>
            </w:r>
          </w:p>
        </w:tc>
        <w:tc>
          <w:tcPr>
            <w:tcW w:w="2767" w:type="dxa"/>
          </w:tcPr>
          <w:p w14:paraId="0920D21D">
            <w:r>
              <w:rPr>
                <w:sz w:val="18"/>
              </w:rPr>
              <w:t>项目名称</w:t>
            </w:r>
          </w:p>
        </w:tc>
      </w:tr>
      <w:tr w14:paraId="3188BAB2">
        <w:tblPrEx>
          <w:tblCellMar>
            <w:top w:w="0" w:type="dxa"/>
            <w:left w:w="108" w:type="dxa"/>
            <w:bottom w:w="0" w:type="dxa"/>
            <w:right w:w="108" w:type="dxa"/>
          </w:tblCellMar>
        </w:tblPrEx>
        <w:trPr>
          <w:jc w:val="center"/>
        </w:trPr>
        <w:tc>
          <w:tcPr>
            <w:tcW w:w="2767" w:type="dxa"/>
          </w:tcPr>
          <w:p w14:paraId="058D58B9">
            <w:r>
              <w:rPr>
                <w:sz w:val="18"/>
              </w:rPr>
              <w:t>description</w:t>
            </w:r>
          </w:p>
        </w:tc>
        <w:tc>
          <w:tcPr>
            <w:tcW w:w="2767" w:type="dxa"/>
          </w:tcPr>
          <w:p w14:paraId="1351C06F">
            <w:r>
              <w:rPr>
                <w:sz w:val="18"/>
              </w:rPr>
              <w:t>TEXT</w:t>
            </w:r>
          </w:p>
        </w:tc>
        <w:tc>
          <w:tcPr>
            <w:tcW w:w="2767" w:type="dxa"/>
          </w:tcPr>
          <w:p w14:paraId="62133CEE">
            <w:r>
              <w:rPr>
                <w:sz w:val="18"/>
              </w:rPr>
              <w:t>项目描述</w:t>
            </w:r>
          </w:p>
        </w:tc>
      </w:tr>
      <w:tr w14:paraId="19B57D8B">
        <w:tblPrEx>
          <w:tblCellMar>
            <w:top w:w="0" w:type="dxa"/>
            <w:left w:w="108" w:type="dxa"/>
            <w:bottom w:w="0" w:type="dxa"/>
            <w:right w:w="108" w:type="dxa"/>
          </w:tblCellMar>
        </w:tblPrEx>
        <w:trPr>
          <w:jc w:val="center"/>
        </w:trPr>
        <w:tc>
          <w:tcPr>
            <w:tcW w:w="2767" w:type="dxa"/>
          </w:tcPr>
          <w:p w14:paraId="40D8D143">
            <w:r>
              <w:rPr>
                <w:sz w:val="18"/>
              </w:rPr>
              <w:t>start_date</w:t>
            </w:r>
          </w:p>
        </w:tc>
        <w:tc>
          <w:tcPr>
            <w:tcW w:w="2767" w:type="dxa"/>
          </w:tcPr>
          <w:p w14:paraId="11156058">
            <w:r>
              <w:rPr>
                <w:sz w:val="18"/>
              </w:rPr>
              <w:t>DATE</w:t>
            </w:r>
          </w:p>
        </w:tc>
        <w:tc>
          <w:tcPr>
            <w:tcW w:w="2767" w:type="dxa"/>
          </w:tcPr>
          <w:p w14:paraId="567F03E6">
            <w:r>
              <w:rPr>
                <w:sz w:val="18"/>
              </w:rPr>
              <w:t>开始日期</w:t>
            </w:r>
          </w:p>
        </w:tc>
      </w:tr>
      <w:tr w14:paraId="6EB37E67">
        <w:tblPrEx>
          <w:tblCellMar>
            <w:top w:w="0" w:type="dxa"/>
            <w:left w:w="108" w:type="dxa"/>
            <w:bottom w:w="0" w:type="dxa"/>
            <w:right w:w="108" w:type="dxa"/>
          </w:tblCellMar>
        </w:tblPrEx>
        <w:trPr>
          <w:jc w:val="center"/>
        </w:trPr>
        <w:tc>
          <w:tcPr>
            <w:tcW w:w="2767" w:type="dxa"/>
          </w:tcPr>
          <w:p w14:paraId="768317EF">
            <w:r>
              <w:rPr>
                <w:sz w:val="18"/>
              </w:rPr>
              <w:t>end_date</w:t>
            </w:r>
          </w:p>
        </w:tc>
        <w:tc>
          <w:tcPr>
            <w:tcW w:w="2767" w:type="dxa"/>
          </w:tcPr>
          <w:p w14:paraId="28B4814C">
            <w:r>
              <w:rPr>
                <w:sz w:val="18"/>
              </w:rPr>
              <w:t>DATE</w:t>
            </w:r>
          </w:p>
        </w:tc>
        <w:tc>
          <w:tcPr>
            <w:tcW w:w="2767" w:type="dxa"/>
          </w:tcPr>
          <w:p w14:paraId="177C6FF1">
            <w:r>
              <w:rPr>
                <w:sz w:val="18"/>
              </w:rPr>
              <w:t>结束日期</w:t>
            </w:r>
          </w:p>
        </w:tc>
      </w:tr>
      <w:tr w14:paraId="04591628">
        <w:tblPrEx>
          <w:tblCellMar>
            <w:top w:w="0" w:type="dxa"/>
            <w:left w:w="108" w:type="dxa"/>
            <w:bottom w:w="0" w:type="dxa"/>
            <w:right w:w="108" w:type="dxa"/>
          </w:tblCellMar>
        </w:tblPrEx>
        <w:trPr>
          <w:jc w:val="center"/>
        </w:trPr>
        <w:tc>
          <w:tcPr>
            <w:tcW w:w="2767" w:type="dxa"/>
          </w:tcPr>
          <w:p w14:paraId="08C18C6C">
            <w:r>
              <w:rPr>
                <w:sz w:val="18"/>
              </w:rPr>
              <w:t>visibility</w:t>
            </w:r>
          </w:p>
        </w:tc>
        <w:tc>
          <w:tcPr>
            <w:tcW w:w="2767" w:type="dxa"/>
          </w:tcPr>
          <w:p w14:paraId="70F0D1AA">
            <w:r>
              <w:rPr>
                <w:sz w:val="18"/>
              </w:rPr>
              <w:t>ENUM</w:t>
            </w:r>
          </w:p>
        </w:tc>
        <w:tc>
          <w:tcPr>
            <w:tcW w:w="2767" w:type="dxa"/>
          </w:tcPr>
          <w:p w14:paraId="56BAB9C2">
            <w:r>
              <w:rPr>
                <w:sz w:val="18"/>
              </w:rPr>
              <w:t>public / private</w:t>
            </w:r>
          </w:p>
        </w:tc>
      </w:tr>
      <w:tr w14:paraId="6A23C18B">
        <w:tblPrEx>
          <w:tblCellMar>
            <w:top w:w="0" w:type="dxa"/>
            <w:left w:w="108" w:type="dxa"/>
            <w:bottom w:w="0" w:type="dxa"/>
            <w:right w:w="108" w:type="dxa"/>
          </w:tblCellMar>
        </w:tblPrEx>
        <w:trPr>
          <w:jc w:val="center"/>
        </w:trPr>
        <w:tc>
          <w:tcPr>
            <w:tcW w:w="2767" w:type="dxa"/>
          </w:tcPr>
          <w:p w14:paraId="35213875">
            <w:r>
              <w:rPr>
                <w:sz w:val="18"/>
              </w:rPr>
              <w:t>status</w:t>
            </w:r>
          </w:p>
        </w:tc>
        <w:tc>
          <w:tcPr>
            <w:tcW w:w="2767" w:type="dxa"/>
          </w:tcPr>
          <w:p w14:paraId="32C4B70A">
            <w:r>
              <w:rPr>
                <w:sz w:val="18"/>
              </w:rPr>
              <w:t>ENUM</w:t>
            </w:r>
          </w:p>
        </w:tc>
        <w:tc>
          <w:tcPr>
            <w:tcW w:w="2767" w:type="dxa"/>
          </w:tcPr>
          <w:p w14:paraId="7DCE2A22">
            <w:r>
              <w:rPr>
                <w:sz w:val="18"/>
              </w:rPr>
              <w:t>planning / active / completed / archived</w:t>
            </w:r>
          </w:p>
        </w:tc>
      </w:tr>
      <w:tr w14:paraId="57A9CC60">
        <w:tblPrEx>
          <w:tblCellMar>
            <w:top w:w="0" w:type="dxa"/>
            <w:left w:w="108" w:type="dxa"/>
            <w:bottom w:w="0" w:type="dxa"/>
            <w:right w:w="108" w:type="dxa"/>
          </w:tblCellMar>
        </w:tblPrEx>
        <w:trPr>
          <w:jc w:val="center"/>
        </w:trPr>
        <w:tc>
          <w:tcPr>
            <w:tcW w:w="2767" w:type="dxa"/>
          </w:tcPr>
          <w:p w14:paraId="0D62FC2D">
            <w:r>
              <w:rPr>
                <w:sz w:val="18"/>
              </w:rPr>
              <w:t>owner_id</w:t>
            </w:r>
          </w:p>
        </w:tc>
        <w:tc>
          <w:tcPr>
            <w:tcW w:w="2767" w:type="dxa"/>
          </w:tcPr>
          <w:p w14:paraId="5C914CBD">
            <w:r>
              <w:rPr>
                <w:sz w:val="18"/>
              </w:rPr>
              <w:t>FK→User</w:t>
            </w:r>
          </w:p>
        </w:tc>
        <w:tc>
          <w:tcPr>
            <w:tcW w:w="2767" w:type="dxa"/>
          </w:tcPr>
          <w:p w14:paraId="76D8492E">
            <w:r>
              <w:rPr>
                <w:sz w:val="18"/>
              </w:rPr>
              <w:t>项目负责人</w:t>
            </w:r>
          </w:p>
        </w:tc>
      </w:tr>
      <w:tr w14:paraId="7F888D1A">
        <w:tblPrEx>
          <w:tblCellMar>
            <w:top w:w="0" w:type="dxa"/>
            <w:left w:w="108" w:type="dxa"/>
            <w:bottom w:w="0" w:type="dxa"/>
            <w:right w:w="108" w:type="dxa"/>
          </w:tblCellMar>
        </w:tblPrEx>
        <w:trPr>
          <w:jc w:val="center"/>
        </w:trPr>
        <w:tc>
          <w:tcPr>
            <w:tcW w:w="2767" w:type="dxa"/>
          </w:tcPr>
          <w:p w14:paraId="325F664B">
            <w:r>
              <w:rPr>
                <w:sz w:val="18"/>
              </w:rPr>
              <w:t>template_id</w:t>
            </w:r>
          </w:p>
        </w:tc>
        <w:tc>
          <w:tcPr>
            <w:tcW w:w="2767" w:type="dxa"/>
          </w:tcPr>
          <w:p w14:paraId="15DB289B">
            <w:r>
              <w:rPr>
                <w:sz w:val="18"/>
              </w:rPr>
              <w:t>FK→ProjectTemplate</w:t>
            </w:r>
          </w:p>
        </w:tc>
        <w:tc>
          <w:tcPr>
            <w:tcW w:w="2767" w:type="dxa"/>
          </w:tcPr>
          <w:p w14:paraId="1EA6FA58">
            <w:r>
              <w:rPr>
                <w:sz w:val="18"/>
              </w:rPr>
              <w:t>来源模板（可为空）</w:t>
            </w:r>
          </w:p>
        </w:tc>
      </w:tr>
      <w:tr w14:paraId="10D16B11">
        <w:tblPrEx>
          <w:tblCellMar>
            <w:top w:w="0" w:type="dxa"/>
            <w:left w:w="108" w:type="dxa"/>
            <w:bottom w:w="0" w:type="dxa"/>
            <w:right w:w="108" w:type="dxa"/>
          </w:tblCellMar>
        </w:tblPrEx>
        <w:trPr>
          <w:jc w:val="center"/>
        </w:trPr>
        <w:tc>
          <w:tcPr>
            <w:tcW w:w="2767" w:type="dxa"/>
          </w:tcPr>
          <w:p w14:paraId="101969FC">
            <w:r>
              <w:rPr>
                <w:sz w:val="18"/>
              </w:rPr>
              <w:t>created_at</w:t>
            </w:r>
          </w:p>
        </w:tc>
        <w:tc>
          <w:tcPr>
            <w:tcW w:w="2767" w:type="dxa"/>
          </w:tcPr>
          <w:p w14:paraId="07F359B2">
            <w:r>
              <w:rPr>
                <w:sz w:val="18"/>
              </w:rPr>
              <w:t>DATETIME</w:t>
            </w:r>
          </w:p>
        </w:tc>
        <w:tc>
          <w:tcPr>
            <w:tcW w:w="2767" w:type="dxa"/>
          </w:tcPr>
          <w:p w14:paraId="1382D501">
            <w:r>
              <w:rPr>
                <w:sz w:val="18"/>
              </w:rPr>
              <w:t>创建时间</w:t>
            </w:r>
          </w:p>
        </w:tc>
      </w:tr>
      <w:tr w14:paraId="2D5AB2F0">
        <w:tblPrEx>
          <w:tblCellMar>
            <w:top w:w="0" w:type="dxa"/>
            <w:left w:w="108" w:type="dxa"/>
            <w:bottom w:w="0" w:type="dxa"/>
            <w:right w:w="108" w:type="dxa"/>
          </w:tblCellMar>
        </w:tblPrEx>
        <w:trPr>
          <w:jc w:val="center"/>
        </w:trPr>
        <w:tc>
          <w:tcPr>
            <w:tcW w:w="2767" w:type="dxa"/>
          </w:tcPr>
          <w:p w14:paraId="765AB742">
            <w:r>
              <w:rPr>
                <w:sz w:val="18"/>
              </w:rPr>
              <w:t>updated_at</w:t>
            </w:r>
          </w:p>
        </w:tc>
        <w:tc>
          <w:tcPr>
            <w:tcW w:w="2767" w:type="dxa"/>
          </w:tcPr>
          <w:p w14:paraId="4ACFF028">
            <w:r>
              <w:rPr>
                <w:sz w:val="18"/>
              </w:rPr>
              <w:t>DATETIME</w:t>
            </w:r>
          </w:p>
        </w:tc>
        <w:tc>
          <w:tcPr>
            <w:tcW w:w="2767" w:type="dxa"/>
          </w:tcPr>
          <w:p w14:paraId="1BA10A27">
            <w:r>
              <w:rPr>
                <w:sz w:val="18"/>
              </w:rPr>
              <w:t>更新时间</w:t>
            </w:r>
          </w:p>
        </w:tc>
      </w:tr>
    </w:tbl>
    <w:p w14:paraId="54857E51"/>
    <w:tbl>
      <w:tblPr>
        <w:tblStyle w:val="35"/>
        <w:tblW w:w="0" w:type="auto"/>
        <w:jc w:val="center"/>
        <w:tblLayout w:type="autofit"/>
        <w:tblCellMar>
          <w:top w:w="0" w:type="dxa"/>
          <w:left w:w="108" w:type="dxa"/>
          <w:bottom w:w="0" w:type="dxa"/>
          <w:right w:w="108" w:type="dxa"/>
        </w:tblCellMar>
      </w:tblPr>
      <w:tblGrid>
        <w:gridCol w:w="4150"/>
        <w:gridCol w:w="4150"/>
      </w:tblGrid>
      <w:tr w14:paraId="5EE41209">
        <w:tblPrEx>
          <w:tblCellMar>
            <w:top w:w="0" w:type="dxa"/>
            <w:left w:w="108" w:type="dxa"/>
            <w:bottom w:w="0" w:type="dxa"/>
            <w:right w:w="108" w:type="dxa"/>
          </w:tblCellMar>
        </w:tblPrEx>
        <w:trPr>
          <w:jc w:val="center"/>
        </w:trPr>
        <w:tc>
          <w:tcPr>
            <w:tcW w:w="4150" w:type="dxa"/>
          </w:tcPr>
          <w:p w14:paraId="5FF4C539">
            <w:pPr>
              <w:jc w:val="center"/>
            </w:pPr>
            <w:r>
              <w:rPr>
                <w:b/>
                <w:sz w:val="18"/>
              </w:rPr>
              <w:t>操作</w:t>
            </w:r>
          </w:p>
        </w:tc>
        <w:tc>
          <w:tcPr>
            <w:tcW w:w="4150" w:type="dxa"/>
          </w:tcPr>
          <w:p w14:paraId="72896705">
            <w:pPr>
              <w:jc w:val="center"/>
            </w:pPr>
            <w:r>
              <w:rPr>
                <w:b/>
                <w:sz w:val="18"/>
              </w:rPr>
              <w:t>说明</w:t>
            </w:r>
          </w:p>
        </w:tc>
      </w:tr>
      <w:tr w14:paraId="2B313901">
        <w:tblPrEx>
          <w:tblCellMar>
            <w:top w:w="0" w:type="dxa"/>
            <w:left w:w="108" w:type="dxa"/>
            <w:bottom w:w="0" w:type="dxa"/>
            <w:right w:w="108" w:type="dxa"/>
          </w:tblCellMar>
        </w:tblPrEx>
        <w:trPr>
          <w:jc w:val="center"/>
        </w:trPr>
        <w:tc>
          <w:tcPr>
            <w:tcW w:w="4150" w:type="dxa"/>
          </w:tcPr>
          <w:p w14:paraId="59215BEB">
            <w:r>
              <w:rPr>
                <w:sz w:val="18"/>
              </w:rPr>
              <w:t>createProject(data)</w:t>
            </w:r>
          </w:p>
        </w:tc>
        <w:tc>
          <w:tcPr>
            <w:tcW w:w="4150" w:type="dxa"/>
          </w:tcPr>
          <w:p w14:paraId="088552A7">
            <w:r>
              <w:rPr>
                <w:sz w:val="18"/>
              </w:rPr>
              <w:t>创建项目</w:t>
            </w:r>
          </w:p>
        </w:tc>
      </w:tr>
      <w:tr w14:paraId="16122FBE">
        <w:tblPrEx>
          <w:tblCellMar>
            <w:top w:w="0" w:type="dxa"/>
            <w:left w:w="108" w:type="dxa"/>
            <w:bottom w:w="0" w:type="dxa"/>
            <w:right w:w="108" w:type="dxa"/>
          </w:tblCellMar>
        </w:tblPrEx>
        <w:trPr>
          <w:jc w:val="center"/>
        </w:trPr>
        <w:tc>
          <w:tcPr>
            <w:tcW w:w="4150" w:type="dxa"/>
          </w:tcPr>
          <w:p w14:paraId="022275C8">
            <w:r>
              <w:rPr>
                <w:sz w:val="18"/>
              </w:rPr>
              <w:t>updateProject(data)</w:t>
            </w:r>
          </w:p>
        </w:tc>
        <w:tc>
          <w:tcPr>
            <w:tcW w:w="4150" w:type="dxa"/>
          </w:tcPr>
          <w:p w14:paraId="1E73A820">
            <w:r>
              <w:rPr>
                <w:sz w:val="18"/>
              </w:rPr>
              <w:t>更新项目信息</w:t>
            </w:r>
          </w:p>
        </w:tc>
      </w:tr>
      <w:tr w14:paraId="60937ADA">
        <w:tblPrEx>
          <w:tblCellMar>
            <w:top w:w="0" w:type="dxa"/>
            <w:left w:w="108" w:type="dxa"/>
            <w:bottom w:w="0" w:type="dxa"/>
            <w:right w:w="108" w:type="dxa"/>
          </w:tblCellMar>
        </w:tblPrEx>
        <w:trPr>
          <w:jc w:val="center"/>
        </w:trPr>
        <w:tc>
          <w:tcPr>
            <w:tcW w:w="4150" w:type="dxa"/>
          </w:tcPr>
          <w:p w14:paraId="7414CC2E">
            <w:r>
              <w:rPr>
                <w:sz w:val="18"/>
              </w:rPr>
              <w:t>closeProject()</w:t>
            </w:r>
          </w:p>
        </w:tc>
        <w:tc>
          <w:tcPr>
            <w:tcW w:w="4150" w:type="dxa"/>
          </w:tcPr>
          <w:p w14:paraId="5EF05602">
            <w:r>
              <w:rPr>
                <w:sz w:val="18"/>
              </w:rPr>
              <w:t>关闭/归档项目</w:t>
            </w:r>
          </w:p>
        </w:tc>
      </w:tr>
      <w:tr w14:paraId="3D63CBD5">
        <w:tblPrEx>
          <w:tblCellMar>
            <w:top w:w="0" w:type="dxa"/>
            <w:left w:w="108" w:type="dxa"/>
            <w:bottom w:w="0" w:type="dxa"/>
            <w:right w:w="108" w:type="dxa"/>
          </w:tblCellMar>
        </w:tblPrEx>
        <w:trPr>
          <w:jc w:val="center"/>
        </w:trPr>
        <w:tc>
          <w:tcPr>
            <w:tcW w:w="4150" w:type="dxa"/>
          </w:tcPr>
          <w:p w14:paraId="6C6C0FCD">
            <w:r>
              <w:rPr>
                <w:sz w:val="18"/>
              </w:rPr>
              <w:t>addMember(user, role)</w:t>
            </w:r>
          </w:p>
        </w:tc>
        <w:tc>
          <w:tcPr>
            <w:tcW w:w="4150" w:type="dxa"/>
          </w:tcPr>
          <w:p w14:paraId="2388DCA4">
            <w:r>
              <w:rPr>
                <w:sz w:val="18"/>
              </w:rPr>
              <w:t>添加项目成员</w:t>
            </w:r>
          </w:p>
        </w:tc>
      </w:tr>
      <w:tr w14:paraId="3AAF23E3">
        <w:tblPrEx>
          <w:tblCellMar>
            <w:top w:w="0" w:type="dxa"/>
            <w:left w:w="108" w:type="dxa"/>
            <w:bottom w:w="0" w:type="dxa"/>
            <w:right w:w="108" w:type="dxa"/>
          </w:tblCellMar>
        </w:tblPrEx>
        <w:trPr>
          <w:jc w:val="center"/>
        </w:trPr>
        <w:tc>
          <w:tcPr>
            <w:tcW w:w="4150" w:type="dxa"/>
          </w:tcPr>
          <w:p w14:paraId="14C0D230">
            <w:r>
              <w:rPr>
                <w:sz w:val="18"/>
              </w:rPr>
              <w:t>removeMember(user)</w:t>
            </w:r>
          </w:p>
        </w:tc>
        <w:tc>
          <w:tcPr>
            <w:tcW w:w="4150" w:type="dxa"/>
          </w:tcPr>
          <w:p w14:paraId="4DF0608E">
            <w:r>
              <w:rPr>
                <w:sz w:val="18"/>
              </w:rPr>
              <w:t>移除项目成员</w:t>
            </w:r>
          </w:p>
        </w:tc>
      </w:tr>
      <w:tr w14:paraId="482B8D4F">
        <w:tblPrEx>
          <w:tblCellMar>
            <w:top w:w="0" w:type="dxa"/>
            <w:left w:w="108" w:type="dxa"/>
            <w:bottom w:w="0" w:type="dxa"/>
            <w:right w:w="108" w:type="dxa"/>
          </w:tblCellMar>
        </w:tblPrEx>
        <w:trPr>
          <w:jc w:val="center"/>
        </w:trPr>
        <w:tc>
          <w:tcPr>
            <w:tcW w:w="4150" w:type="dxa"/>
          </w:tcPr>
          <w:p w14:paraId="32564569">
            <w:r>
              <w:rPr>
                <w:sz w:val="18"/>
              </w:rPr>
              <w:t>getProgress()</w:t>
            </w:r>
          </w:p>
        </w:tc>
        <w:tc>
          <w:tcPr>
            <w:tcW w:w="4150" w:type="dxa"/>
          </w:tcPr>
          <w:p w14:paraId="4DCB0B2D">
            <w:r>
              <w:rPr>
                <w:sz w:val="18"/>
              </w:rPr>
              <w:t>获取项目整体进度</w:t>
            </w:r>
          </w:p>
        </w:tc>
      </w:tr>
      <w:tr w14:paraId="753193DB">
        <w:tblPrEx>
          <w:tblCellMar>
            <w:top w:w="0" w:type="dxa"/>
            <w:left w:w="108" w:type="dxa"/>
            <w:bottom w:w="0" w:type="dxa"/>
            <w:right w:w="108" w:type="dxa"/>
          </w:tblCellMar>
        </w:tblPrEx>
        <w:trPr>
          <w:jc w:val="center"/>
        </w:trPr>
        <w:tc>
          <w:tcPr>
            <w:tcW w:w="4150" w:type="dxa"/>
          </w:tcPr>
          <w:p w14:paraId="75F37AF2">
            <w:r>
              <w:rPr>
                <w:sz w:val="18"/>
              </w:rPr>
              <w:t>getGanttData()</w:t>
            </w:r>
          </w:p>
        </w:tc>
        <w:tc>
          <w:tcPr>
            <w:tcW w:w="4150" w:type="dxa"/>
          </w:tcPr>
          <w:p w14:paraId="78FD15E8">
            <w:r>
              <w:rPr>
                <w:sz w:val="18"/>
              </w:rPr>
              <w:t>获取甘特图数据</w:t>
            </w:r>
          </w:p>
        </w:tc>
      </w:tr>
      <w:tr w14:paraId="2A432FD3">
        <w:tblPrEx>
          <w:tblCellMar>
            <w:top w:w="0" w:type="dxa"/>
            <w:left w:w="108" w:type="dxa"/>
            <w:bottom w:w="0" w:type="dxa"/>
            <w:right w:w="108" w:type="dxa"/>
          </w:tblCellMar>
        </w:tblPrEx>
        <w:trPr>
          <w:jc w:val="center"/>
        </w:trPr>
        <w:tc>
          <w:tcPr>
            <w:tcW w:w="4150" w:type="dxa"/>
          </w:tcPr>
          <w:p w14:paraId="787F3545">
            <w:r>
              <w:rPr>
                <w:sz w:val="18"/>
              </w:rPr>
              <w:t>duplicateFromTemplate(tpl)</w:t>
            </w:r>
          </w:p>
        </w:tc>
        <w:tc>
          <w:tcPr>
            <w:tcW w:w="4150" w:type="dxa"/>
          </w:tcPr>
          <w:p w14:paraId="57149D20">
            <w:r>
              <w:rPr>
                <w:sz w:val="18"/>
              </w:rPr>
              <w:t>从模板创建项目</w:t>
            </w:r>
          </w:p>
        </w:tc>
      </w:tr>
    </w:tbl>
    <w:p w14:paraId="4FA30E64"/>
    <w:p w14:paraId="1E1D82A6">
      <w:pPr>
        <w:pStyle w:val="5"/>
        <w:bidi w:val="0"/>
      </w:pPr>
      <w:r>
        <w:t>ProjectMember（项目成员）</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74D66C2E">
        <w:tblPrEx>
          <w:tblCellMar>
            <w:top w:w="0" w:type="dxa"/>
            <w:left w:w="108" w:type="dxa"/>
            <w:bottom w:w="0" w:type="dxa"/>
            <w:right w:w="108" w:type="dxa"/>
          </w:tblCellMar>
        </w:tblPrEx>
        <w:trPr>
          <w:jc w:val="center"/>
        </w:trPr>
        <w:tc>
          <w:tcPr>
            <w:tcW w:w="2767" w:type="dxa"/>
          </w:tcPr>
          <w:p w14:paraId="598128A8">
            <w:pPr>
              <w:jc w:val="center"/>
            </w:pPr>
            <w:r>
              <w:rPr>
                <w:b/>
                <w:sz w:val="18"/>
              </w:rPr>
              <w:t>属性</w:t>
            </w:r>
          </w:p>
        </w:tc>
        <w:tc>
          <w:tcPr>
            <w:tcW w:w="2767" w:type="dxa"/>
          </w:tcPr>
          <w:p w14:paraId="39DD1FE7">
            <w:pPr>
              <w:jc w:val="center"/>
            </w:pPr>
            <w:r>
              <w:rPr>
                <w:b/>
                <w:sz w:val="18"/>
              </w:rPr>
              <w:t>类型</w:t>
            </w:r>
          </w:p>
        </w:tc>
        <w:tc>
          <w:tcPr>
            <w:tcW w:w="2767" w:type="dxa"/>
          </w:tcPr>
          <w:p w14:paraId="43BB37B4">
            <w:pPr>
              <w:jc w:val="center"/>
            </w:pPr>
            <w:r>
              <w:rPr>
                <w:b/>
                <w:sz w:val="18"/>
              </w:rPr>
              <w:t>说明</w:t>
            </w:r>
          </w:p>
        </w:tc>
      </w:tr>
      <w:tr w14:paraId="76E14EDA">
        <w:tblPrEx>
          <w:tblCellMar>
            <w:top w:w="0" w:type="dxa"/>
            <w:left w:w="108" w:type="dxa"/>
            <w:bottom w:w="0" w:type="dxa"/>
            <w:right w:w="108" w:type="dxa"/>
          </w:tblCellMar>
        </w:tblPrEx>
        <w:trPr>
          <w:jc w:val="center"/>
        </w:trPr>
        <w:tc>
          <w:tcPr>
            <w:tcW w:w="2767" w:type="dxa"/>
          </w:tcPr>
          <w:p w14:paraId="73164518">
            <w:r>
              <w:rPr>
                <w:sz w:val="18"/>
              </w:rPr>
              <w:t>id</w:t>
            </w:r>
          </w:p>
        </w:tc>
        <w:tc>
          <w:tcPr>
            <w:tcW w:w="2767" w:type="dxa"/>
          </w:tcPr>
          <w:p w14:paraId="61339989">
            <w:r>
              <w:rPr>
                <w:sz w:val="18"/>
              </w:rPr>
              <w:t>UUID</w:t>
            </w:r>
          </w:p>
        </w:tc>
        <w:tc>
          <w:tcPr>
            <w:tcW w:w="2767" w:type="dxa"/>
          </w:tcPr>
          <w:p w14:paraId="7A5B5181">
            <w:r>
              <w:rPr>
                <w:sz w:val="18"/>
              </w:rPr>
              <w:t>主键</w:t>
            </w:r>
          </w:p>
        </w:tc>
      </w:tr>
      <w:tr w14:paraId="2586C777">
        <w:tblPrEx>
          <w:tblCellMar>
            <w:top w:w="0" w:type="dxa"/>
            <w:left w:w="108" w:type="dxa"/>
            <w:bottom w:w="0" w:type="dxa"/>
            <w:right w:w="108" w:type="dxa"/>
          </w:tblCellMar>
        </w:tblPrEx>
        <w:trPr>
          <w:jc w:val="center"/>
        </w:trPr>
        <w:tc>
          <w:tcPr>
            <w:tcW w:w="2767" w:type="dxa"/>
          </w:tcPr>
          <w:p w14:paraId="1DD7633D">
            <w:r>
              <w:rPr>
                <w:sz w:val="18"/>
              </w:rPr>
              <w:t>project_id</w:t>
            </w:r>
          </w:p>
        </w:tc>
        <w:tc>
          <w:tcPr>
            <w:tcW w:w="2767" w:type="dxa"/>
          </w:tcPr>
          <w:p w14:paraId="09BF67E3">
            <w:r>
              <w:rPr>
                <w:sz w:val="18"/>
              </w:rPr>
              <w:t>FK→Project</w:t>
            </w:r>
          </w:p>
        </w:tc>
        <w:tc>
          <w:tcPr>
            <w:tcW w:w="2767" w:type="dxa"/>
          </w:tcPr>
          <w:p w14:paraId="666D2CFB">
            <w:r>
              <w:rPr>
                <w:sz w:val="18"/>
              </w:rPr>
              <w:t>所属项目</w:t>
            </w:r>
          </w:p>
        </w:tc>
      </w:tr>
      <w:tr w14:paraId="2FBA6D18">
        <w:tblPrEx>
          <w:tblCellMar>
            <w:top w:w="0" w:type="dxa"/>
            <w:left w:w="108" w:type="dxa"/>
            <w:bottom w:w="0" w:type="dxa"/>
            <w:right w:w="108" w:type="dxa"/>
          </w:tblCellMar>
        </w:tblPrEx>
        <w:trPr>
          <w:jc w:val="center"/>
        </w:trPr>
        <w:tc>
          <w:tcPr>
            <w:tcW w:w="2767" w:type="dxa"/>
          </w:tcPr>
          <w:p w14:paraId="27FD05DE">
            <w:r>
              <w:rPr>
                <w:sz w:val="18"/>
              </w:rPr>
              <w:t>user_id</w:t>
            </w:r>
          </w:p>
        </w:tc>
        <w:tc>
          <w:tcPr>
            <w:tcW w:w="2767" w:type="dxa"/>
          </w:tcPr>
          <w:p w14:paraId="0E5F95F5">
            <w:r>
              <w:rPr>
                <w:sz w:val="18"/>
              </w:rPr>
              <w:t>FK→User</w:t>
            </w:r>
          </w:p>
        </w:tc>
        <w:tc>
          <w:tcPr>
            <w:tcW w:w="2767" w:type="dxa"/>
          </w:tcPr>
          <w:p w14:paraId="0E6E37C3">
            <w:r>
              <w:rPr>
                <w:sz w:val="18"/>
              </w:rPr>
              <w:t>用户</w:t>
            </w:r>
          </w:p>
        </w:tc>
      </w:tr>
      <w:tr w14:paraId="118D42EA">
        <w:tblPrEx>
          <w:tblCellMar>
            <w:top w:w="0" w:type="dxa"/>
            <w:left w:w="108" w:type="dxa"/>
            <w:bottom w:w="0" w:type="dxa"/>
            <w:right w:w="108" w:type="dxa"/>
          </w:tblCellMar>
        </w:tblPrEx>
        <w:trPr>
          <w:jc w:val="center"/>
        </w:trPr>
        <w:tc>
          <w:tcPr>
            <w:tcW w:w="2767" w:type="dxa"/>
          </w:tcPr>
          <w:p w14:paraId="0529F706">
            <w:r>
              <w:rPr>
                <w:sz w:val="18"/>
              </w:rPr>
              <w:t>role</w:t>
            </w:r>
          </w:p>
        </w:tc>
        <w:tc>
          <w:tcPr>
            <w:tcW w:w="2767" w:type="dxa"/>
          </w:tcPr>
          <w:p w14:paraId="2BF2EDB5">
            <w:r>
              <w:rPr>
                <w:sz w:val="18"/>
              </w:rPr>
              <w:t>ENUM</w:t>
            </w:r>
          </w:p>
        </w:tc>
        <w:tc>
          <w:tcPr>
            <w:tcW w:w="2767" w:type="dxa"/>
          </w:tcPr>
          <w:p w14:paraId="2563091F">
            <w:r>
              <w:rPr>
                <w:sz w:val="18"/>
              </w:rPr>
              <w:t>manager / member / viewer</w:t>
            </w:r>
          </w:p>
        </w:tc>
      </w:tr>
      <w:tr w14:paraId="3BEB11F1">
        <w:tblPrEx>
          <w:tblCellMar>
            <w:top w:w="0" w:type="dxa"/>
            <w:left w:w="108" w:type="dxa"/>
            <w:bottom w:w="0" w:type="dxa"/>
            <w:right w:w="108" w:type="dxa"/>
          </w:tblCellMar>
        </w:tblPrEx>
        <w:trPr>
          <w:jc w:val="center"/>
        </w:trPr>
        <w:tc>
          <w:tcPr>
            <w:tcW w:w="2767" w:type="dxa"/>
          </w:tcPr>
          <w:p w14:paraId="7D37FC81">
            <w:r>
              <w:rPr>
                <w:sz w:val="18"/>
              </w:rPr>
              <w:t>joined_at</w:t>
            </w:r>
          </w:p>
        </w:tc>
        <w:tc>
          <w:tcPr>
            <w:tcW w:w="2767" w:type="dxa"/>
          </w:tcPr>
          <w:p w14:paraId="7A9D5081">
            <w:r>
              <w:rPr>
                <w:sz w:val="18"/>
              </w:rPr>
              <w:t>DATETIME</w:t>
            </w:r>
          </w:p>
        </w:tc>
        <w:tc>
          <w:tcPr>
            <w:tcW w:w="2767" w:type="dxa"/>
          </w:tcPr>
          <w:p w14:paraId="7BFD3A33">
            <w:r>
              <w:rPr>
                <w:sz w:val="18"/>
              </w:rPr>
              <w:t>加入时间</w:t>
            </w:r>
          </w:p>
        </w:tc>
      </w:tr>
    </w:tbl>
    <w:p w14:paraId="06DECF1D"/>
    <w:tbl>
      <w:tblPr>
        <w:tblStyle w:val="35"/>
        <w:tblW w:w="0" w:type="auto"/>
        <w:jc w:val="center"/>
        <w:tblLayout w:type="autofit"/>
        <w:tblCellMar>
          <w:top w:w="0" w:type="dxa"/>
          <w:left w:w="108" w:type="dxa"/>
          <w:bottom w:w="0" w:type="dxa"/>
          <w:right w:w="108" w:type="dxa"/>
        </w:tblCellMar>
      </w:tblPr>
      <w:tblGrid>
        <w:gridCol w:w="4150"/>
        <w:gridCol w:w="4150"/>
      </w:tblGrid>
      <w:tr w14:paraId="008D40E0">
        <w:tblPrEx>
          <w:tblCellMar>
            <w:top w:w="0" w:type="dxa"/>
            <w:left w:w="108" w:type="dxa"/>
            <w:bottom w:w="0" w:type="dxa"/>
            <w:right w:w="108" w:type="dxa"/>
          </w:tblCellMar>
        </w:tblPrEx>
        <w:trPr>
          <w:jc w:val="center"/>
        </w:trPr>
        <w:tc>
          <w:tcPr>
            <w:tcW w:w="4150" w:type="dxa"/>
          </w:tcPr>
          <w:p w14:paraId="330671EF">
            <w:pPr>
              <w:jc w:val="center"/>
            </w:pPr>
            <w:r>
              <w:rPr>
                <w:b/>
                <w:sz w:val="18"/>
              </w:rPr>
              <w:t>操作</w:t>
            </w:r>
          </w:p>
        </w:tc>
        <w:tc>
          <w:tcPr>
            <w:tcW w:w="4150" w:type="dxa"/>
          </w:tcPr>
          <w:p w14:paraId="389FA83F">
            <w:pPr>
              <w:jc w:val="center"/>
            </w:pPr>
            <w:r>
              <w:rPr>
                <w:b/>
                <w:sz w:val="18"/>
              </w:rPr>
              <w:t>说明</w:t>
            </w:r>
          </w:p>
        </w:tc>
      </w:tr>
      <w:tr w14:paraId="0C547D57">
        <w:tblPrEx>
          <w:tblCellMar>
            <w:top w:w="0" w:type="dxa"/>
            <w:left w:w="108" w:type="dxa"/>
            <w:bottom w:w="0" w:type="dxa"/>
            <w:right w:w="108" w:type="dxa"/>
          </w:tblCellMar>
        </w:tblPrEx>
        <w:trPr>
          <w:jc w:val="center"/>
        </w:trPr>
        <w:tc>
          <w:tcPr>
            <w:tcW w:w="4150" w:type="dxa"/>
          </w:tcPr>
          <w:p w14:paraId="78F24A88">
            <w:r>
              <w:rPr>
                <w:sz w:val="18"/>
              </w:rPr>
              <w:t>addMember(project, user, role)</w:t>
            </w:r>
          </w:p>
        </w:tc>
        <w:tc>
          <w:tcPr>
            <w:tcW w:w="4150" w:type="dxa"/>
          </w:tcPr>
          <w:p w14:paraId="0F130DE1">
            <w:r>
              <w:rPr>
                <w:sz w:val="18"/>
              </w:rPr>
              <w:t>添加成员</w:t>
            </w:r>
          </w:p>
        </w:tc>
      </w:tr>
      <w:tr w14:paraId="43E0F5A0">
        <w:tblPrEx>
          <w:tblCellMar>
            <w:top w:w="0" w:type="dxa"/>
            <w:left w:w="108" w:type="dxa"/>
            <w:bottom w:w="0" w:type="dxa"/>
            <w:right w:w="108" w:type="dxa"/>
          </w:tblCellMar>
        </w:tblPrEx>
        <w:trPr>
          <w:jc w:val="center"/>
        </w:trPr>
        <w:tc>
          <w:tcPr>
            <w:tcW w:w="4150" w:type="dxa"/>
          </w:tcPr>
          <w:p w14:paraId="5D74F5FD">
            <w:r>
              <w:rPr>
                <w:sz w:val="18"/>
              </w:rPr>
              <w:t>removeMember(project, user)</w:t>
            </w:r>
          </w:p>
        </w:tc>
        <w:tc>
          <w:tcPr>
            <w:tcW w:w="4150" w:type="dxa"/>
          </w:tcPr>
          <w:p w14:paraId="01BF1D2B">
            <w:r>
              <w:rPr>
                <w:sz w:val="18"/>
              </w:rPr>
              <w:t>移除成员</w:t>
            </w:r>
          </w:p>
        </w:tc>
      </w:tr>
      <w:tr w14:paraId="6CB9695B">
        <w:tblPrEx>
          <w:tblCellMar>
            <w:top w:w="0" w:type="dxa"/>
            <w:left w:w="108" w:type="dxa"/>
            <w:bottom w:w="0" w:type="dxa"/>
            <w:right w:w="108" w:type="dxa"/>
          </w:tblCellMar>
        </w:tblPrEx>
        <w:trPr>
          <w:jc w:val="center"/>
        </w:trPr>
        <w:tc>
          <w:tcPr>
            <w:tcW w:w="4150" w:type="dxa"/>
          </w:tcPr>
          <w:p w14:paraId="10F896F0">
            <w:r>
              <w:rPr>
                <w:sz w:val="18"/>
              </w:rPr>
              <w:t>updateRole(member, newRole)</w:t>
            </w:r>
          </w:p>
        </w:tc>
        <w:tc>
          <w:tcPr>
            <w:tcW w:w="4150" w:type="dxa"/>
          </w:tcPr>
          <w:p w14:paraId="315BF6BA">
            <w:r>
              <w:rPr>
                <w:sz w:val="18"/>
              </w:rPr>
              <w:t>更新成员角色</w:t>
            </w:r>
          </w:p>
        </w:tc>
      </w:tr>
    </w:tbl>
    <w:p w14:paraId="1A81E509"/>
    <w:p w14:paraId="5BF8CE8F">
      <w:pPr>
        <w:pStyle w:val="5"/>
        <w:bidi w:val="0"/>
      </w:pPr>
      <w:r>
        <w:t>ProjectTemplate（项目模板）</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5CA7DD44">
        <w:tblPrEx>
          <w:tblCellMar>
            <w:top w:w="0" w:type="dxa"/>
            <w:left w:w="108" w:type="dxa"/>
            <w:bottom w:w="0" w:type="dxa"/>
            <w:right w:w="108" w:type="dxa"/>
          </w:tblCellMar>
        </w:tblPrEx>
        <w:trPr>
          <w:jc w:val="center"/>
        </w:trPr>
        <w:tc>
          <w:tcPr>
            <w:tcW w:w="2767" w:type="dxa"/>
          </w:tcPr>
          <w:p w14:paraId="30CB8DB8">
            <w:pPr>
              <w:jc w:val="center"/>
            </w:pPr>
            <w:r>
              <w:rPr>
                <w:b/>
                <w:sz w:val="18"/>
              </w:rPr>
              <w:t>属性</w:t>
            </w:r>
          </w:p>
        </w:tc>
        <w:tc>
          <w:tcPr>
            <w:tcW w:w="2767" w:type="dxa"/>
          </w:tcPr>
          <w:p w14:paraId="41D7F687">
            <w:pPr>
              <w:jc w:val="center"/>
            </w:pPr>
            <w:r>
              <w:rPr>
                <w:b/>
                <w:sz w:val="18"/>
              </w:rPr>
              <w:t>类型</w:t>
            </w:r>
          </w:p>
        </w:tc>
        <w:tc>
          <w:tcPr>
            <w:tcW w:w="2767" w:type="dxa"/>
          </w:tcPr>
          <w:p w14:paraId="192D0241">
            <w:pPr>
              <w:jc w:val="center"/>
            </w:pPr>
            <w:r>
              <w:rPr>
                <w:b/>
                <w:sz w:val="18"/>
              </w:rPr>
              <w:t>说明</w:t>
            </w:r>
          </w:p>
        </w:tc>
      </w:tr>
      <w:tr w14:paraId="70CECB55">
        <w:tblPrEx>
          <w:tblCellMar>
            <w:top w:w="0" w:type="dxa"/>
            <w:left w:w="108" w:type="dxa"/>
            <w:bottom w:w="0" w:type="dxa"/>
            <w:right w:w="108" w:type="dxa"/>
          </w:tblCellMar>
        </w:tblPrEx>
        <w:trPr>
          <w:jc w:val="center"/>
        </w:trPr>
        <w:tc>
          <w:tcPr>
            <w:tcW w:w="2767" w:type="dxa"/>
          </w:tcPr>
          <w:p w14:paraId="20C54F29">
            <w:r>
              <w:rPr>
                <w:sz w:val="18"/>
              </w:rPr>
              <w:t>id</w:t>
            </w:r>
          </w:p>
        </w:tc>
        <w:tc>
          <w:tcPr>
            <w:tcW w:w="2767" w:type="dxa"/>
          </w:tcPr>
          <w:p w14:paraId="4B2818EB">
            <w:r>
              <w:rPr>
                <w:sz w:val="18"/>
              </w:rPr>
              <w:t>UUID</w:t>
            </w:r>
          </w:p>
        </w:tc>
        <w:tc>
          <w:tcPr>
            <w:tcW w:w="2767" w:type="dxa"/>
          </w:tcPr>
          <w:p w14:paraId="1B00B7AA">
            <w:r>
              <w:rPr>
                <w:sz w:val="18"/>
              </w:rPr>
              <w:t>主键</w:t>
            </w:r>
          </w:p>
        </w:tc>
      </w:tr>
      <w:tr w14:paraId="75EEF352">
        <w:tblPrEx>
          <w:tblCellMar>
            <w:top w:w="0" w:type="dxa"/>
            <w:left w:w="108" w:type="dxa"/>
            <w:bottom w:w="0" w:type="dxa"/>
            <w:right w:w="108" w:type="dxa"/>
          </w:tblCellMar>
        </w:tblPrEx>
        <w:trPr>
          <w:jc w:val="center"/>
        </w:trPr>
        <w:tc>
          <w:tcPr>
            <w:tcW w:w="2767" w:type="dxa"/>
          </w:tcPr>
          <w:p w14:paraId="7509325B">
            <w:r>
              <w:rPr>
                <w:sz w:val="18"/>
              </w:rPr>
              <w:t>name</w:t>
            </w:r>
          </w:p>
        </w:tc>
        <w:tc>
          <w:tcPr>
            <w:tcW w:w="2767" w:type="dxa"/>
          </w:tcPr>
          <w:p w14:paraId="6B975AAC">
            <w:r>
              <w:rPr>
                <w:sz w:val="18"/>
              </w:rPr>
              <w:t>VARCHAR(100)</w:t>
            </w:r>
          </w:p>
        </w:tc>
        <w:tc>
          <w:tcPr>
            <w:tcW w:w="2767" w:type="dxa"/>
          </w:tcPr>
          <w:p w14:paraId="2484BA4C">
            <w:r>
              <w:rPr>
                <w:sz w:val="18"/>
              </w:rPr>
              <w:t>模板名称</w:t>
            </w:r>
          </w:p>
        </w:tc>
      </w:tr>
      <w:tr w14:paraId="3B09648E">
        <w:tblPrEx>
          <w:tblCellMar>
            <w:top w:w="0" w:type="dxa"/>
            <w:left w:w="108" w:type="dxa"/>
            <w:bottom w:w="0" w:type="dxa"/>
            <w:right w:w="108" w:type="dxa"/>
          </w:tblCellMar>
        </w:tblPrEx>
        <w:trPr>
          <w:jc w:val="center"/>
        </w:trPr>
        <w:tc>
          <w:tcPr>
            <w:tcW w:w="2767" w:type="dxa"/>
          </w:tcPr>
          <w:p w14:paraId="48530B76">
            <w:r>
              <w:rPr>
                <w:sz w:val="18"/>
              </w:rPr>
              <w:t>description</w:t>
            </w:r>
          </w:p>
        </w:tc>
        <w:tc>
          <w:tcPr>
            <w:tcW w:w="2767" w:type="dxa"/>
          </w:tcPr>
          <w:p w14:paraId="1EB205E9">
            <w:r>
              <w:rPr>
                <w:sz w:val="18"/>
              </w:rPr>
              <w:t>TEXT</w:t>
            </w:r>
          </w:p>
        </w:tc>
        <w:tc>
          <w:tcPr>
            <w:tcW w:w="2767" w:type="dxa"/>
          </w:tcPr>
          <w:p w14:paraId="5D1D94B2">
            <w:r>
              <w:rPr>
                <w:sz w:val="18"/>
              </w:rPr>
              <w:t>模板描述</w:t>
            </w:r>
          </w:p>
        </w:tc>
      </w:tr>
      <w:tr w14:paraId="3B20A6FC">
        <w:tblPrEx>
          <w:tblCellMar>
            <w:top w:w="0" w:type="dxa"/>
            <w:left w:w="108" w:type="dxa"/>
            <w:bottom w:w="0" w:type="dxa"/>
            <w:right w:w="108" w:type="dxa"/>
          </w:tblCellMar>
        </w:tblPrEx>
        <w:trPr>
          <w:jc w:val="center"/>
        </w:trPr>
        <w:tc>
          <w:tcPr>
            <w:tcW w:w="2767" w:type="dxa"/>
          </w:tcPr>
          <w:p w14:paraId="0CE1AFA0">
            <w:r>
              <w:rPr>
                <w:sz w:val="18"/>
              </w:rPr>
              <w:t>config</w:t>
            </w:r>
          </w:p>
        </w:tc>
        <w:tc>
          <w:tcPr>
            <w:tcW w:w="2767" w:type="dxa"/>
          </w:tcPr>
          <w:p w14:paraId="69DC9058">
            <w:r>
              <w:rPr>
                <w:sz w:val="18"/>
              </w:rPr>
              <w:t>JSON</w:t>
            </w:r>
          </w:p>
        </w:tc>
        <w:tc>
          <w:tcPr>
            <w:tcW w:w="2767" w:type="dxa"/>
          </w:tcPr>
          <w:p w14:paraId="1BBDA6FB">
            <w:r>
              <w:rPr>
                <w:sz w:val="18"/>
              </w:rPr>
              <w:t>模板配置（阶段、默认列等）</w:t>
            </w:r>
          </w:p>
        </w:tc>
      </w:tr>
      <w:tr w14:paraId="36ED428C">
        <w:tblPrEx>
          <w:tblCellMar>
            <w:top w:w="0" w:type="dxa"/>
            <w:left w:w="108" w:type="dxa"/>
            <w:bottom w:w="0" w:type="dxa"/>
            <w:right w:w="108" w:type="dxa"/>
          </w:tblCellMar>
        </w:tblPrEx>
        <w:trPr>
          <w:jc w:val="center"/>
        </w:trPr>
        <w:tc>
          <w:tcPr>
            <w:tcW w:w="2767" w:type="dxa"/>
          </w:tcPr>
          <w:p w14:paraId="4DDEF615">
            <w:r>
              <w:rPr>
                <w:sz w:val="18"/>
              </w:rPr>
              <w:t>created_by</w:t>
            </w:r>
          </w:p>
        </w:tc>
        <w:tc>
          <w:tcPr>
            <w:tcW w:w="2767" w:type="dxa"/>
          </w:tcPr>
          <w:p w14:paraId="62818D44">
            <w:r>
              <w:rPr>
                <w:sz w:val="18"/>
              </w:rPr>
              <w:t>FK→User</w:t>
            </w:r>
          </w:p>
        </w:tc>
        <w:tc>
          <w:tcPr>
            <w:tcW w:w="2767" w:type="dxa"/>
          </w:tcPr>
          <w:p w14:paraId="7BA2CAA9">
            <w:r>
              <w:rPr>
                <w:sz w:val="18"/>
              </w:rPr>
              <w:t>创建人</w:t>
            </w:r>
          </w:p>
        </w:tc>
      </w:tr>
    </w:tbl>
    <w:p w14:paraId="1FDEDE60"/>
    <w:p w14:paraId="54CFD957">
      <w:pPr>
        <w:pStyle w:val="5"/>
        <w:bidi w:val="0"/>
      </w:pPr>
      <w:r>
        <w:t>3.3 任务管理模块</w:t>
      </w:r>
    </w:p>
    <w:p w14:paraId="3E4AAD97">
      <w:pPr>
        <w:pStyle w:val="5"/>
        <w:bidi w:val="0"/>
      </w:pPr>
      <w:r>
        <w:t>Task（任务/工作包）</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17AC505A">
        <w:tblPrEx>
          <w:tblCellMar>
            <w:top w:w="0" w:type="dxa"/>
            <w:left w:w="108" w:type="dxa"/>
            <w:bottom w:w="0" w:type="dxa"/>
            <w:right w:w="108" w:type="dxa"/>
          </w:tblCellMar>
        </w:tblPrEx>
        <w:trPr>
          <w:jc w:val="center"/>
        </w:trPr>
        <w:tc>
          <w:tcPr>
            <w:tcW w:w="2767" w:type="dxa"/>
          </w:tcPr>
          <w:p w14:paraId="117EBD78">
            <w:pPr>
              <w:jc w:val="center"/>
            </w:pPr>
            <w:r>
              <w:rPr>
                <w:b/>
                <w:sz w:val="18"/>
              </w:rPr>
              <w:t>属性</w:t>
            </w:r>
          </w:p>
        </w:tc>
        <w:tc>
          <w:tcPr>
            <w:tcW w:w="2767" w:type="dxa"/>
          </w:tcPr>
          <w:p w14:paraId="107DAE4A">
            <w:pPr>
              <w:jc w:val="center"/>
            </w:pPr>
            <w:r>
              <w:rPr>
                <w:b/>
                <w:sz w:val="18"/>
              </w:rPr>
              <w:t>类型</w:t>
            </w:r>
          </w:p>
        </w:tc>
        <w:tc>
          <w:tcPr>
            <w:tcW w:w="2767" w:type="dxa"/>
          </w:tcPr>
          <w:p w14:paraId="22098F82">
            <w:pPr>
              <w:jc w:val="center"/>
            </w:pPr>
            <w:r>
              <w:rPr>
                <w:b/>
                <w:sz w:val="18"/>
              </w:rPr>
              <w:t>说明</w:t>
            </w:r>
          </w:p>
        </w:tc>
      </w:tr>
      <w:tr w14:paraId="42904CA9">
        <w:tblPrEx>
          <w:tblCellMar>
            <w:top w:w="0" w:type="dxa"/>
            <w:left w:w="108" w:type="dxa"/>
            <w:bottom w:w="0" w:type="dxa"/>
            <w:right w:w="108" w:type="dxa"/>
          </w:tblCellMar>
        </w:tblPrEx>
        <w:trPr>
          <w:jc w:val="center"/>
        </w:trPr>
        <w:tc>
          <w:tcPr>
            <w:tcW w:w="2767" w:type="dxa"/>
          </w:tcPr>
          <w:p w14:paraId="2FC2CCE7">
            <w:r>
              <w:rPr>
                <w:sz w:val="18"/>
              </w:rPr>
              <w:t>id</w:t>
            </w:r>
          </w:p>
        </w:tc>
        <w:tc>
          <w:tcPr>
            <w:tcW w:w="2767" w:type="dxa"/>
          </w:tcPr>
          <w:p w14:paraId="1E593A74">
            <w:r>
              <w:rPr>
                <w:sz w:val="18"/>
              </w:rPr>
              <w:t>UUID</w:t>
            </w:r>
          </w:p>
        </w:tc>
        <w:tc>
          <w:tcPr>
            <w:tcW w:w="2767" w:type="dxa"/>
          </w:tcPr>
          <w:p w14:paraId="32FB6069">
            <w:r>
              <w:rPr>
                <w:sz w:val="18"/>
              </w:rPr>
              <w:t>主键</w:t>
            </w:r>
          </w:p>
        </w:tc>
      </w:tr>
      <w:tr w14:paraId="439DE59F">
        <w:tblPrEx>
          <w:tblCellMar>
            <w:top w:w="0" w:type="dxa"/>
            <w:left w:w="108" w:type="dxa"/>
            <w:bottom w:w="0" w:type="dxa"/>
            <w:right w:w="108" w:type="dxa"/>
          </w:tblCellMar>
        </w:tblPrEx>
        <w:trPr>
          <w:jc w:val="center"/>
        </w:trPr>
        <w:tc>
          <w:tcPr>
            <w:tcW w:w="2767" w:type="dxa"/>
          </w:tcPr>
          <w:p w14:paraId="2699A141">
            <w:r>
              <w:rPr>
                <w:sz w:val="18"/>
              </w:rPr>
              <w:t>title</w:t>
            </w:r>
          </w:p>
        </w:tc>
        <w:tc>
          <w:tcPr>
            <w:tcW w:w="2767" w:type="dxa"/>
          </w:tcPr>
          <w:p w14:paraId="4E25522E">
            <w:r>
              <w:rPr>
                <w:sz w:val="18"/>
              </w:rPr>
              <w:t>VARCHAR(200)</w:t>
            </w:r>
          </w:p>
        </w:tc>
        <w:tc>
          <w:tcPr>
            <w:tcW w:w="2767" w:type="dxa"/>
          </w:tcPr>
          <w:p w14:paraId="5738169C">
            <w:r>
              <w:rPr>
                <w:sz w:val="18"/>
              </w:rPr>
              <w:t>任务标题</w:t>
            </w:r>
          </w:p>
        </w:tc>
      </w:tr>
      <w:tr w14:paraId="3767EF14">
        <w:tblPrEx>
          <w:tblCellMar>
            <w:top w:w="0" w:type="dxa"/>
            <w:left w:w="108" w:type="dxa"/>
            <w:bottom w:w="0" w:type="dxa"/>
            <w:right w:w="108" w:type="dxa"/>
          </w:tblCellMar>
        </w:tblPrEx>
        <w:trPr>
          <w:jc w:val="center"/>
        </w:trPr>
        <w:tc>
          <w:tcPr>
            <w:tcW w:w="2767" w:type="dxa"/>
          </w:tcPr>
          <w:p w14:paraId="207BE5D6">
            <w:r>
              <w:rPr>
                <w:sz w:val="18"/>
              </w:rPr>
              <w:t>description</w:t>
            </w:r>
          </w:p>
        </w:tc>
        <w:tc>
          <w:tcPr>
            <w:tcW w:w="2767" w:type="dxa"/>
          </w:tcPr>
          <w:p w14:paraId="29442136">
            <w:r>
              <w:rPr>
                <w:sz w:val="18"/>
              </w:rPr>
              <w:t>TEXT</w:t>
            </w:r>
          </w:p>
        </w:tc>
        <w:tc>
          <w:tcPr>
            <w:tcW w:w="2767" w:type="dxa"/>
          </w:tcPr>
          <w:p w14:paraId="688F2FE6">
            <w:r>
              <w:rPr>
                <w:sz w:val="18"/>
              </w:rPr>
              <w:t>任务描述</w:t>
            </w:r>
          </w:p>
        </w:tc>
      </w:tr>
      <w:tr w14:paraId="3CF1614E">
        <w:tblPrEx>
          <w:tblCellMar>
            <w:top w:w="0" w:type="dxa"/>
            <w:left w:w="108" w:type="dxa"/>
            <w:bottom w:w="0" w:type="dxa"/>
            <w:right w:w="108" w:type="dxa"/>
          </w:tblCellMar>
        </w:tblPrEx>
        <w:trPr>
          <w:jc w:val="center"/>
        </w:trPr>
        <w:tc>
          <w:tcPr>
            <w:tcW w:w="2767" w:type="dxa"/>
          </w:tcPr>
          <w:p w14:paraId="0F3A8EAE">
            <w:r>
              <w:rPr>
                <w:sz w:val="18"/>
              </w:rPr>
              <w:t>type</w:t>
            </w:r>
          </w:p>
        </w:tc>
        <w:tc>
          <w:tcPr>
            <w:tcW w:w="2767" w:type="dxa"/>
          </w:tcPr>
          <w:p w14:paraId="3C2A8068">
            <w:r>
              <w:rPr>
                <w:sz w:val="18"/>
              </w:rPr>
              <w:t>ENUM</w:t>
            </w:r>
          </w:p>
        </w:tc>
        <w:tc>
          <w:tcPr>
            <w:tcW w:w="2767" w:type="dxa"/>
          </w:tcPr>
          <w:p w14:paraId="0D027751">
            <w:r>
              <w:rPr>
                <w:sz w:val="18"/>
              </w:rPr>
              <w:t>task / milestone / bug / epic</w:t>
            </w:r>
          </w:p>
        </w:tc>
      </w:tr>
      <w:tr w14:paraId="125FD38D">
        <w:tblPrEx>
          <w:tblCellMar>
            <w:top w:w="0" w:type="dxa"/>
            <w:left w:w="108" w:type="dxa"/>
            <w:bottom w:w="0" w:type="dxa"/>
            <w:right w:w="108" w:type="dxa"/>
          </w:tblCellMar>
        </w:tblPrEx>
        <w:trPr>
          <w:jc w:val="center"/>
        </w:trPr>
        <w:tc>
          <w:tcPr>
            <w:tcW w:w="2767" w:type="dxa"/>
          </w:tcPr>
          <w:p w14:paraId="257363B6">
            <w:r>
              <w:rPr>
                <w:sz w:val="18"/>
              </w:rPr>
              <w:t>status</w:t>
            </w:r>
          </w:p>
        </w:tc>
        <w:tc>
          <w:tcPr>
            <w:tcW w:w="2767" w:type="dxa"/>
          </w:tcPr>
          <w:p w14:paraId="138C9A43">
            <w:r>
              <w:rPr>
                <w:sz w:val="18"/>
              </w:rPr>
              <w:t>ENUM</w:t>
            </w:r>
          </w:p>
        </w:tc>
        <w:tc>
          <w:tcPr>
            <w:tcW w:w="2767" w:type="dxa"/>
          </w:tcPr>
          <w:p w14:paraId="23F602B7">
            <w:r>
              <w:rPr>
                <w:sz w:val="18"/>
              </w:rPr>
              <w:t>todo / in_progress / review / done / blocked</w:t>
            </w:r>
          </w:p>
        </w:tc>
      </w:tr>
      <w:tr w14:paraId="20148C45">
        <w:tblPrEx>
          <w:tblCellMar>
            <w:top w:w="0" w:type="dxa"/>
            <w:left w:w="108" w:type="dxa"/>
            <w:bottom w:w="0" w:type="dxa"/>
            <w:right w:w="108" w:type="dxa"/>
          </w:tblCellMar>
        </w:tblPrEx>
        <w:trPr>
          <w:jc w:val="center"/>
        </w:trPr>
        <w:tc>
          <w:tcPr>
            <w:tcW w:w="2767" w:type="dxa"/>
          </w:tcPr>
          <w:p w14:paraId="6F10D833">
            <w:r>
              <w:rPr>
                <w:sz w:val="18"/>
              </w:rPr>
              <w:t>priority</w:t>
            </w:r>
          </w:p>
        </w:tc>
        <w:tc>
          <w:tcPr>
            <w:tcW w:w="2767" w:type="dxa"/>
          </w:tcPr>
          <w:p w14:paraId="347AAF70">
            <w:r>
              <w:rPr>
                <w:sz w:val="18"/>
              </w:rPr>
              <w:t>ENUM</w:t>
            </w:r>
          </w:p>
        </w:tc>
        <w:tc>
          <w:tcPr>
            <w:tcW w:w="2767" w:type="dxa"/>
          </w:tcPr>
          <w:p w14:paraId="045643A7">
            <w:r>
              <w:rPr>
                <w:sz w:val="18"/>
              </w:rPr>
              <w:t>low / medium / high / urgent</w:t>
            </w:r>
          </w:p>
        </w:tc>
      </w:tr>
      <w:tr w14:paraId="69234F61">
        <w:tblPrEx>
          <w:tblCellMar>
            <w:top w:w="0" w:type="dxa"/>
            <w:left w:w="108" w:type="dxa"/>
            <w:bottom w:w="0" w:type="dxa"/>
            <w:right w:w="108" w:type="dxa"/>
          </w:tblCellMar>
        </w:tblPrEx>
        <w:trPr>
          <w:jc w:val="center"/>
        </w:trPr>
        <w:tc>
          <w:tcPr>
            <w:tcW w:w="2767" w:type="dxa"/>
          </w:tcPr>
          <w:p w14:paraId="72AD58C3">
            <w:r>
              <w:rPr>
                <w:sz w:val="18"/>
              </w:rPr>
              <w:t>start_date</w:t>
            </w:r>
          </w:p>
        </w:tc>
        <w:tc>
          <w:tcPr>
            <w:tcW w:w="2767" w:type="dxa"/>
          </w:tcPr>
          <w:p w14:paraId="734938DE">
            <w:r>
              <w:rPr>
                <w:sz w:val="18"/>
              </w:rPr>
              <w:t>DATE</w:t>
            </w:r>
          </w:p>
        </w:tc>
        <w:tc>
          <w:tcPr>
            <w:tcW w:w="2767" w:type="dxa"/>
          </w:tcPr>
          <w:p w14:paraId="218CF5E0">
            <w:r>
              <w:rPr>
                <w:sz w:val="18"/>
              </w:rPr>
              <w:t>计划开始日期</w:t>
            </w:r>
          </w:p>
        </w:tc>
      </w:tr>
      <w:tr w14:paraId="75AE7088">
        <w:tblPrEx>
          <w:tblCellMar>
            <w:top w:w="0" w:type="dxa"/>
            <w:left w:w="108" w:type="dxa"/>
            <w:bottom w:w="0" w:type="dxa"/>
            <w:right w:w="108" w:type="dxa"/>
          </w:tblCellMar>
        </w:tblPrEx>
        <w:trPr>
          <w:jc w:val="center"/>
        </w:trPr>
        <w:tc>
          <w:tcPr>
            <w:tcW w:w="2767" w:type="dxa"/>
          </w:tcPr>
          <w:p w14:paraId="73BA89C7">
            <w:r>
              <w:rPr>
                <w:sz w:val="18"/>
              </w:rPr>
              <w:t>due_date</w:t>
            </w:r>
          </w:p>
        </w:tc>
        <w:tc>
          <w:tcPr>
            <w:tcW w:w="2767" w:type="dxa"/>
          </w:tcPr>
          <w:p w14:paraId="6B4E5330">
            <w:r>
              <w:rPr>
                <w:sz w:val="18"/>
              </w:rPr>
              <w:t>DATE</w:t>
            </w:r>
          </w:p>
        </w:tc>
        <w:tc>
          <w:tcPr>
            <w:tcW w:w="2767" w:type="dxa"/>
          </w:tcPr>
          <w:p w14:paraId="4AB26E9F">
            <w:r>
              <w:rPr>
                <w:sz w:val="18"/>
              </w:rPr>
              <w:t>截止日期</w:t>
            </w:r>
          </w:p>
        </w:tc>
      </w:tr>
      <w:tr w14:paraId="58DFAA53">
        <w:tblPrEx>
          <w:tblCellMar>
            <w:top w:w="0" w:type="dxa"/>
            <w:left w:w="108" w:type="dxa"/>
            <w:bottom w:w="0" w:type="dxa"/>
            <w:right w:w="108" w:type="dxa"/>
          </w:tblCellMar>
        </w:tblPrEx>
        <w:trPr>
          <w:jc w:val="center"/>
        </w:trPr>
        <w:tc>
          <w:tcPr>
            <w:tcW w:w="2767" w:type="dxa"/>
          </w:tcPr>
          <w:p w14:paraId="43B865C2">
            <w:r>
              <w:rPr>
                <w:sz w:val="18"/>
              </w:rPr>
              <w:t>estimated_hours</w:t>
            </w:r>
          </w:p>
        </w:tc>
        <w:tc>
          <w:tcPr>
            <w:tcW w:w="2767" w:type="dxa"/>
          </w:tcPr>
          <w:p w14:paraId="6B1C3F5E">
            <w:r>
              <w:rPr>
                <w:sz w:val="18"/>
              </w:rPr>
              <w:t>DECIMAL</w:t>
            </w:r>
          </w:p>
        </w:tc>
        <w:tc>
          <w:tcPr>
            <w:tcW w:w="2767" w:type="dxa"/>
          </w:tcPr>
          <w:p w14:paraId="4E940B35">
            <w:r>
              <w:rPr>
                <w:sz w:val="18"/>
              </w:rPr>
              <w:t>预估工时</w:t>
            </w:r>
          </w:p>
        </w:tc>
      </w:tr>
      <w:tr w14:paraId="305BBA05">
        <w:tblPrEx>
          <w:tblCellMar>
            <w:top w:w="0" w:type="dxa"/>
            <w:left w:w="108" w:type="dxa"/>
            <w:bottom w:w="0" w:type="dxa"/>
            <w:right w:w="108" w:type="dxa"/>
          </w:tblCellMar>
        </w:tblPrEx>
        <w:trPr>
          <w:jc w:val="center"/>
        </w:trPr>
        <w:tc>
          <w:tcPr>
            <w:tcW w:w="2767" w:type="dxa"/>
          </w:tcPr>
          <w:p w14:paraId="303263D9">
            <w:r>
              <w:rPr>
                <w:sz w:val="18"/>
              </w:rPr>
              <w:t>actual_hours</w:t>
            </w:r>
          </w:p>
        </w:tc>
        <w:tc>
          <w:tcPr>
            <w:tcW w:w="2767" w:type="dxa"/>
          </w:tcPr>
          <w:p w14:paraId="1C42CBBF">
            <w:r>
              <w:rPr>
                <w:sz w:val="18"/>
              </w:rPr>
              <w:t>DECIMAL</w:t>
            </w:r>
          </w:p>
        </w:tc>
        <w:tc>
          <w:tcPr>
            <w:tcW w:w="2767" w:type="dxa"/>
          </w:tcPr>
          <w:p w14:paraId="55FC2A3B">
            <w:r>
              <w:rPr>
                <w:sz w:val="18"/>
              </w:rPr>
              <w:t>实际工时（汇总）</w:t>
            </w:r>
          </w:p>
        </w:tc>
      </w:tr>
      <w:tr w14:paraId="0E51C732">
        <w:tblPrEx>
          <w:tblCellMar>
            <w:top w:w="0" w:type="dxa"/>
            <w:left w:w="108" w:type="dxa"/>
            <w:bottom w:w="0" w:type="dxa"/>
            <w:right w:w="108" w:type="dxa"/>
          </w:tblCellMar>
        </w:tblPrEx>
        <w:trPr>
          <w:jc w:val="center"/>
        </w:trPr>
        <w:tc>
          <w:tcPr>
            <w:tcW w:w="2767" w:type="dxa"/>
          </w:tcPr>
          <w:p w14:paraId="170D9986">
            <w:r>
              <w:rPr>
                <w:sz w:val="18"/>
              </w:rPr>
              <w:t>progress</w:t>
            </w:r>
          </w:p>
        </w:tc>
        <w:tc>
          <w:tcPr>
            <w:tcW w:w="2767" w:type="dxa"/>
          </w:tcPr>
          <w:p w14:paraId="19CA0972">
            <w:r>
              <w:rPr>
                <w:sz w:val="18"/>
              </w:rPr>
              <w:t>INT</w:t>
            </w:r>
          </w:p>
        </w:tc>
        <w:tc>
          <w:tcPr>
            <w:tcW w:w="2767" w:type="dxa"/>
          </w:tcPr>
          <w:p w14:paraId="2B409356">
            <w:r>
              <w:rPr>
                <w:sz w:val="18"/>
              </w:rPr>
              <w:t>进度百分比 0-100</w:t>
            </w:r>
          </w:p>
        </w:tc>
      </w:tr>
      <w:tr w14:paraId="7EF2646F">
        <w:tblPrEx>
          <w:tblCellMar>
            <w:top w:w="0" w:type="dxa"/>
            <w:left w:w="108" w:type="dxa"/>
            <w:bottom w:w="0" w:type="dxa"/>
            <w:right w:w="108" w:type="dxa"/>
          </w:tblCellMar>
        </w:tblPrEx>
        <w:trPr>
          <w:jc w:val="center"/>
        </w:trPr>
        <w:tc>
          <w:tcPr>
            <w:tcW w:w="2767" w:type="dxa"/>
          </w:tcPr>
          <w:p w14:paraId="62D936E5">
            <w:r>
              <w:rPr>
                <w:sz w:val="18"/>
              </w:rPr>
              <w:t>project_id</w:t>
            </w:r>
          </w:p>
        </w:tc>
        <w:tc>
          <w:tcPr>
            <w:tcW w:w="2767" w:type="dxa"/>
          </w:tcPr>
          <w:p w14:paraId="68B1ABD0">
            <w:r>
              <w:rPr>
                <w:sz w:val="18"/>
              </w:rPr>
              <w:t>FK→Project</w:t>
            </w:r>
          </w:p>
        </w:tc>
        <w:tc>
          <w:tcPr>
            <w:tcW w:w="2767" w:type="dxa"/>
          </w:tcPr>
          <w:p w14:paraId="362816EC">
            <w:r>
              <w:rPr>
                <w:sz w:val="18"/>
              </w:rPr>
              <w:t>所属项目</w:t>
            </w:r>
          </w:p>
        </w:tc>
      </w:tr>
      <w:tr w14:paraId="0D136E38">
        <w:tblPrEx>
          <w:tblCellMar>
            <w:top w:w="0" w:type="dxa"/>
            <w:left w:w="108" w:type="dxa"/>
            <w:bottom w:w="0" w:type="dxa"/>
            <w:right w:w="108" w:type="dxa"/>
          </w:tblCellMar>
        </w:tblPrEx>
        <w:trPr>
          <w:jc w:val="center"/>
        </w:trPr>
        <w:tc>
          <w:tcPr>
            <w:tcW w:w="2767" w:type="dxa"/>
          </w:tcPr>
          <w:p w14:paraId="40CF2025">
            <w:r>
              <w:rPr>
                <w:sz w:val="18"/>
              </w:rPr>
              <w:t>sprint_id</w:t>
            </w:r>
          </w:p>
        </w:tc>
        <w:tc>
          <w:tcPr>
            <w:tcW w:w="2767" w:type="dxa"/>
          </w:tcPr>
          <w:p w14:paraId="128689C1">
            <w:r>
              <w:rPr>
                <w:sz w:val="18"/>
              </w:rPr>
              <w:t>FK→Sprint</w:t>
            </w:r>
          </w:p>
        </w:tc>
        <w:tc>
          <w:tcPr>
            <w:tcW w:w="2767" w:type="dxa"/>
          </w:tcPr>
          <w:p w14:paraId="60AFC4EF">
            <w:r>
              <w:rPr>
                <w:sz w:val="18"/>
              </w:rPr>
              <w:t>所属冲刺（可为空）</w:t>
            </w:r>
          </w:p>
        </w:tc>
      </w:tr>
      <w:tr w14:paraId="3ADBCC49">
        <w:tblPrEx>
          <w:tblCellMar>
            <w:top w:w="0" w:type="dxa"/>
            <w:left w:w="108" w:type="dxa"/>
            <w:bottom w:w="0" w:type="dxa"/>
            <w:right w:w="108" w:type="dxa"/>
          </w:tblCellMar>
        </w:tblPrEx>
        <w:trPr>
          <w:jc w:val="center"/>
        </w:trPr>
        <w:tc>
          <w:tcPr>
            <w:tcW w:w="2767" w:type="dxa"/>
          </w:tcPr>
          <w:p w14:paraId="2B7B81B1">
            <w:r>
              <w:rPr>
                <w:sz w:val="18"/>
              </w:rPr>
              <w:t>parent_task_id</w:t>
            </w:r>
          </w:p>
        </w:tc>
        <w:tc>
          <w:tcPr>
            <w:tcW w:w="2767" w:type="dxa"/>
          </w:tcPr>
          <w:p w14:paraId="22757562">
            <w:r>
              <w:rPr>
                <w:sz w:val="18"/>
              </w:rPr>
              <w:t>FK→Task(自引用)</w:t>
            </w:r>
          </w:p>
        </w:tc>
        <w:tc>
          <w:tcPr>
            <w:tcW w:w="2767" w:type="dxa"/>
          </w:tcPr>
          <w:p w14:paraId="0B42FF7E">
            <w:r>
              <w:rPr>
                <w:sz w:val="18"/>
              </w:rPr>
              <w:t>父任务（可为空）</w:t>
            </w:r>
          </w:p>
        </w:tc>
      </w:tr>
      <w:tr w14:paraId="474C2A6E">
        <w:tblPrEx>
          <w:tblCellMar>
            <w:top w:w="0" w:type="dxa"/>
            <w:left w:w="108" w:type="dxa"/>
            <w:bottom w:w="0" w:type="dxa"/>
            <w:right w:w="108" w:type="dxa"/>
          </w:tblCellMar>
        </w:tblPrEx>
        <w:trPr>
          <w:jc w:val="center"/>
        </w:trPr>
        <w:tc>
          <w:tcPr>
            <w:tcW w:w="2767" w:type="dxa"/>
          </w:tcPr>
          <w:p w14:paraId="7014918A">
            <w:r>
              <w:rPr>
                <w:sz w:val="18"/>
              </w:rPr>
              <w:t>assignee_id</w:t>
            </w:r>
          </w:p>
        </w:tc>
        <w:tc>
          <w:tcPr>
            <w:tcW w:w="2767" w:type="dxa"/>
          </w:tcPr>
          <w:p w14:paraId="08C8538E">
            <w:r>
              <w:rPr>
                <w:sz w:val="18"/>
              </w:rPr>
              <w:t>FK→User</w:t>
            </w:r>
          </w:p>
        </w:tc>
        <w:tc>
          <w:tcPr>
            <w:tcW w:w="2767" w:type="dxa"/>
          </w:tcPr>
          <w:p w14:paraId="447EB70D">
            <w:r>
              <w:rPr>
                <w:sz w:val="18"/>
              </w:rPr>
              <w:t>负责人</w:t>
            </w:r>
          </w:p>
        </w:tc>
      </w:tr>
      <w:tr w14:paraId="23A591F7">
        <w:tblPrEx>
          <w:tblCellMar>
            <w:top w:w="0" w:type="dxa"/>
            <w:left w:w="108" w:type="dxa"/>
            <w:bottom w:w="0" w:type="dxa"/>
            <w:right w:w="108" w:type="dxa"/>
          </w:tblCellMar>
        </w:tblPrEx>
        <w:trPr>
          <w:jc w:val="center"/>
        </w:trPr>
        <w:tc>
          <w:tcPr>
            <w:tcW w:w="2767" w:type="dxa"/>
          </w:tcPr>
          <w:p w14:paraId="415ED5D7">
            <w:r>
              <w:rPr>
                <w:sz w:val="18"/>
              </w:rPr>
              <w:t>reporter_id</w:t>
            </w:r>
          </w:p>
        </w:tc>
        <w:tc>
          <w:tcPr>
            <w:tcW w:w="2767" w:type="dxa"/>
          </w:tcPr>
          <w:p w14:paraId="2611E02A">
            <w:r>
              <w:rPr>
                <w:sz w:val="18"/>
              </w:rPr>
              <w:t>FK→User</w:t>
            </w:r>
          </w:p>
        </w:tc>
        <w:tc>
          <w:tcPr>
            <w:tcW w:w="2767" w:type="dxa"/>
          </w:tcPr>
          <w:p w14:paraId="79083FFE">
            <w:r>
              <w:rPr>
                <w:sz w:val="18"/>
              </w:rPr>
              <w:t>创建人</w:t>
            </w:r>
          </w:p>
        </w:tc>
      </w:tr>
      <w:tr w14:paraId="7CD4C475">
        <w:tblPrEx>
          <w:tblCellMar>
            <w:top w:w="0" w:type="dxa"/>
            <w:left w:w="108" w:type="dxa"/>
            <w:bottom w:w="0" w:type="dxa"/>
            <w:right w:w="108" w:type="dxa"/>
          </w:tblCellMar>
        </w:tblPrEx>
        <w:trPr>
          <w:jc w:val="center"/>
        </w:trPr>
        <w:tc>
          <w:tcPr>
            <w:tcW w:w="2767" w:type="dxa"/>
          </w:tcPr>
          <w:p w14:paraId="06A75D88">
            <w:r>
              <w:rPr>
                <w:sz w:val="18"/>
              </w:rPr>
              <w:t>created_at</w:t>
            </w:r>
          </w:p>
        </w:tc>
        <w:tc>
          <w:tcPr>
            <w:tcW w:w="2767" w:type="dxa"/>
          </w:tcPr>
          <w:p w14:paraId="491F1F4B">
            <w:r>
              <w:rPr>
                <w:sz w:val="18"/>
              </w:rPr>
              <w:t>DATETIME</w:t>
            </w:r>
          </w:p>
        </w:tc>
        <w:tc>
          <w:tcPr>
            <w:tcW w:w="2767" w:type="dxa"/>
          </w:tcPr>
          <w:p w14:paraId="1F18B926">
            <w:r>
              <w:rPr>
                <w:sz w:val="18"/>
              </w:rPr>
              <w:t>创建时间</w:t>
            </w:r>
          </w:p>
        </w:tc>
      </w:tr>
      <w:tr w14:paraId="091EBD3F">
        <w:tblPrEx>
          <w:tblCellMar>
            <w:top w:w="0" w:type="dxa"/>
            <w:left w:w="108" w:type="dxa"/>
            <w:bottom w:w="0" w:type="dxa"/>
            <w:right w:w="108" w:type="dxa"/>
          </w:tblCellMar>
        </w:tblPrEx>
        <w:trPr>
          <w:jc w:val="center"/>
        </w:trPr>
        <w:tc>
          <w:tcPr>
            <w:tcW w:w="2767" w:type="dxa"/>
          </w:tcPr>
          <w:p w14:paraId="60E84E80">
            <w:r>
              <w:rPr>
                <w:sz w:val="18"/>
              </w:rPr>
              <w:t>updated_at</w:t>
            </w:r>
          </w:p>
        </w:tc>
        <w:tc>
          <w:tcPr>
            <w:tcW w:w="2767" w:type="dxa"/>
          </w:tcPr>
          <w:p w14:paraId="47BE98DB">
            <w:r>
              <w:rPr>
                <w:sz w:val="18"/>
              </w:rPr>
              <w:t>DATETIME</w:t>
            </w:r>
          </w:p>
        </w:tc>
        <w:tc>
          <w:tcPr>
            <w:tcW w:w="2767" w:type="dxa"/>
          </w:tcPr>
          <w:p w14:paraId="039DBE4F">
            <w:r>
              <w:rPr>
                <w:sz w:val="18"/>
              </w:rPr>
              <w:t>更新时间</w:t>
            </w:r>
          </w:p>
        </w:tc>
      </w:tr>
    </w:tbl>
    <w:p w14:paraId="7781FC81"/>
    <w:tbl>
      <w:tblPr>
        <w:tblStyle w:val="35"/>
        <w:tblW w:w="0" w:type="auto"/>
        <w:jc w:val="center"/>
        <w:tblLayout w:type="autofit"/>
        <w:tblCellMar>
          <w:top w:w="0" w:type="dxa"/>
          <w:left w:w="108" w:type="dxa"/>
          <w:bottom w:w="0" w:type="dxa"/>
          <w:right w:w="108" w:type="dxa"/>
        </w:tblCellMar>
      </w:tblPr>
      <w:tblGrid>
        <w:gridCol w:w="4150"/>
        <w:gridCol w:w="4150"/>
      </w:tblGrid>
      <w:tr w14:paraId="75E46035">
        <w:tblPrEx>
          <w:tblCellMar>
            <w:top w:w="0" w:type="dxa"/>
            <w:left w:w="108" w:type="dxa"/>
            <w:bottom w:w="0" w:type="dxa"/>
            <w:right w:w="108" w:type="dxa"/>
          </w:tblCellMar>
        </w:tblPrEx>
        <w:trPr>
          <w:jc w:val="center"/>
        </w:trPr>
        <w:tc>
          <w:tcPr>
            <w:tcW w:w="4150" w:type="dxa"/>
          </w:tcPr>
          <w:p w14:paraId="66726A74">
            <w:pPr>
              <w:jc w:val="center"/>
            </w:pPr>
            <w:r>
              <w:rPr>
                <w:b/>
                <w:sz w:val="18"/>
              </w:rPr>
              <w:t>操作</w:t>
            </w:r>
          </w:p>
        </w:tc>
        <w:tc>
          <w:tcPr>
            <w:tcW w:w="4150" w:type="dxa"/>
          </w:tcPr>
          <w:p w14:paraId="67EBA406">
            <w:pPr>
              <w:jc w:val="center"/>
            </w:pPr>
            <w:r>
              <w:rPr>
                <w:b/>
                <w:sz w:val="18"/>
              </w:rPr>
              <w:t>说明</w:t>
            </w:r>
          </w:p>
        </w:tc>
      </w:tr>
      <w:tr w14:paraId="1771CF3E">
        <w:tblPrEx>
          <w:tblCellMar>
            <w:top w:w="0" w:type="dxa"/>
            <w:left w:w="108" w:type="dxa"/>
            <w:bottom w:w="0" w:type="dxa"/>
            <w:right w:w="108" w:type="dxa"/>
          </w:tblCellMar>
        </w:tblPrEx>
        <w:trPr>
          <w:jc w:val="center"/>
        </w:trPr>
        <w:tc>
          <w:tcPr>
            <w:tcW w:w="4150" w:type="dxa"/>
          </w:tcPr>
          <w:p w14:paraId="63656324">
            <w:r>
              <w:rPr>
                <w:sz w:val="18"/>
              </w:rPr>
              <w:t>createTask(data)</w:t>
            </w:r>
          </w:p>
        </w:tc>
        <w:tc>
          <w:tcPr>
            <w:tcW w:w="4150" w:type="dxa"/>
          </w:tcPr>
          <w:p w14:paraId="67F43A63">
            <w:r>
              <w:rPr>
                <w:sz w:val="18"/>
              </w:rPr>
              <w:t>创建任务</w:t>
            </w:r>
          </w:p>
        </w:tc>
      </w:tr>
      <w:tr w14:paraId="53F25A8C">
        <w:tblPrEx>
          <w:tblCellMar>
            <w:top w:w="0" w:type="dxa"/>
            <w:left w:w="108" w:type="dxa"/>
            <w:bottom w:w="0" w:type="dxa"/>
            <w:right w:w="108" w:type="dxa"/>
          </w:tblCellMar>
        </w:tblPrEx>
        <w:trPr>
          <w:jc w:val="center"/>
        </w:trPr>
        <w:tc>
          <w:tcPr>
            <w:tcW w:w="4150" w:type="dxa"/>
          </w:tcPr>
          <w:p w14:paraId="5A29ACC8">
            <w:r>
              <w:rPr>
                <w:sz w:val="18"/>
              </w:rPr>
              <w:t>updateTask(data)</w:t>
            </w:r>
          </w:p>
        </w:tc>
        <w:tc>
          <w:tcPr>
            <w:tcW w:w="4150" w:type="dxa"/>
          </w:tcPr>
          <w:p w14:paraId="511764F9">
            <w:r>
              <w:rPr>
                <w:sz w:val="18"/>
              </w:rPr>
              <w:t>更新任务详情</w:t>
            </w:r>
          </w:p>
        </w:tc>
      </w:tr>
      <w:tr w14:paraId="11C7D38B">
        <w:tblPrEx>
          <w:tblCellMar>
            <w:top w:w="0" w:type="dxa"/>
            <w:left w:w="108" w:type="dxa"/>
            <w:bottom w:w="0" w:type="dxa"/>
            <w:right w:w="108" w:type="dxa"/>
          </w:tblCellMar>
        </w:tblPrEx>
        <w:trPr>
          <w:jc w:val="center"/>
        </w:trPr>
        <w:tc>
          <w:tcPr>
            <w:tcW w:w="4150" w:type="dxa"/>
          </w:tcPr>
          <w:p w14:paraId="3FB6045D">
            <w:r>
              <w:rPr>
                <w:sz w:val="18"/>
              </w:rPr>
              <w:t>assignTo(user)</w:t>
            </w:r>
          </w:p>
        </w:tc>
        <w:tc>
          <w:tcPr>
            <w:tcW w:w="4150" w:type="dxa"/>
          </w:tcPr>
          <w:p w14:paraId="29473A5F">
            <w:r>
              <w:rPr>
                <w:sz w:val="18"/>
              </w:rPr>
              <w:t>分配负责人</w:t>
            </w:r>
          </w:p>
        </w:tc>
      </w:tr>
      <w:tr w14:paraId="7DB61C20">
        <w:tblPrEx>
          <w:tblCellMar>
            <w:top w:w="0" w:type="dxa"/>
            <w:left w:w="108" w:type="dxa"/>
            <w:bottom w:w="0" w:type="dxa"/>
            <w:right w:w="108" w:type="dxa"/>
          </w:tblCellMar>
        </w:tblPrEx>
        <w:trPr>
          <w:jc w:val="center"/>
        </w:trPr>
        <w:tc>
          <w:tcPr>
            <w:tcW w:w="4150" w:type="dxa"/>
          </w:tcPr>
          <w:p w14:paraId="7EBACEE7">
            <w:r>
              <w:rPr>
                <w:sz w:val="18"/>
              </w:rPr>
              <w:t>changeStatus(newStatus)</w:t>
            </w:r>
          </w:p>
        </w:tc>
        <w:tc>
          <w:tcPr>
            <w:tcW w:w="4150" w:type="dxa"/>
          </w:tcPr>
          <w:p w14:paraId="77F878A8">
            <w:r>
              <w:rPr>
                <w:sz w:val="18"/>
              </w:rPr>
              <w:t>变更任务状态</w:t>
            </w:r>
          </w:p>
        </w:tc>
      </w:tr>
      <w:tr w14:paraId="32B2145C">
        <w:tblPrEx>
          <w:tblCellMar>
            <w:top w:w="0" w:type="dxa"/>
            <w:left w:w="108" w:type="dxa"/>
            <w:bottom w:w="0" w:type="dxa"/>
            <w:right w:w="108" w:type="dxa"/>
          </w:tblCellMar>
        </w:tblPrEx>
        <w:trPr>
          <w:jc w:val="center"/>
        </w:trPr>
        <w:tc>
          <w:tcPr>
            <w:tcW w:w="4150" w:type="dxa"/>
          </w:tcPr>
          <w:p w14:paraId="015D8EDF">
            <w:r>
              <w:rPr>
                <w:sz w:val="18"/>
              </w:rPr>
              <w:t>addDependency(successor, type)</w:t>
            </w:r>
          </w:p>
        </w:tc>
        <w:tc>
          <w:tcPr>
            <w:tcW w:w="4150" w:type="dxa"/>
          </w:tcPr>
          <w:p w14:paraId="560CE9C1">
            <w:r>
              <w:rPr>
                <w:sz w:val="18"/>
              </w:rPr>
              <w:t>添加任务依赖</w:t>
            </w:r>
          </w:p>
        </w:tc>
      </w:tr>
      <w:tr w14:paraId="6531AA9E">
        <w:tblPrEx>
          <w:tblCellMar>
            <w:top w:w="0" w:type="dxa"/>
            <w:left w:w="108" w:type="dxa"/>
            <w:bottom w:w="0" w:type="dxa"/>
            <w:right w:w="108" w:type="dxa"/>
          </w:tblCellMar>
        </w:tblPrEx>
        <w:trPr>
          <w:jc w:val="center"/>
        </w:trPr>
        <w:tc>
          <w:tcPr>
            <w:tcW w:w="4150" w:type="dxa"/>
          </w:tcPr>
          <w:p w14:paraId="78C02441">
            <w:r>
              <w:rPr>
                <w:sz w:val="18"/>
              </w:rPr>
              <w:t>removeDependency(successor)</w:t>
            </w:r>
          </w:p>
        </w:tc>
        <w:tc>
          <w:tcPr>
            <w:tcW w:w="4150" w:type="dxa"/>
          </w:tcPr>
          <w:p w14:paraId="18C38314">
            <w:r>
              <w:rPr>
                <w:sz w:val="18"/>
              </w:rPr>
              <w:t>移除任务依赖</w:t>
            </w:r>
          </w:p>
        </w:tc>
      </w:tr>
      <w:tr w14:paraId="4CAF554B">
        <w:tblPrEx>
          <w:tblCellMar>
            <w:top w:w="0" w:type="dxa"/>
            <w:left w:w="108" w:type="dxa"/>
            <w:bottom w:w="0" w:type="dxa"/>
            <w:right w:w="108" w:type="dxa"/>
          </w:tblCellMar>
        </w:tblPrEx>
        <w:trPr>
          <w:jc w:val="center"/>
        </w:trPr>
        <w:tc>
          <w:tcPr>
            <w:tcW w:w="4150" w:type="dxa"/>
          </w:tcPr>
          <w:p w14:paraId="4B4F2026">
            <w:r>
              <w:rPr>
                <w:sz w:val="18"/>
              </w:rPr>
              <w:t>addAttachment(file)</w:t>
            </w:r>
          </w:p>
        </w:tc>
        <w:tc>
          <w:tcPr>
            <w:tcW w:w="4150" w:type="dxa"/>
          </w:tcPr>
          <w:p w14:paraId="5DFA25A2">
            <w:r>
              <w:rPr>
                <w:sz w:val="18"/>
              </w:rPr>
              <w:t>添加附件</w:t>
            </w:r>
          </w:p>
        </w:tc>
      </w:tr>
      <w:tr w14:paraId="0F54D371">
        <w:tblPrEx>
          <w:tblCellMar>
            <w:top w:w="0" w:type="dxa"/>
            <w:left w:w="108" w:type="dxa"/>
            <w:bottom w:w="0" w:type="dxa"/>
            <w:right w:w="108" w:type="dxa"/>
          </w:tblCellMar>
        </w:tblPrEx>
        <w:trPr>
          <w:jc w:val="center"/>
        </w:trPr>
        <w:tc>
          <w:tcPr>
            <w:tcW w:w="4150" w:type="dxa"/>
          </w:tcPr>
          <w:p w14:paraId="2D9E0CB8">
            <w:r>
              <w:rPr>
                <w:sz w:val="18"/>
              </w:rPr>
              <w:t>getChangeLog()</w:t>
            </w:r>
          </w:p>
        </w:tc>
        <w:tc>
          <w:tcPr>
            <w:tcW w:w="4150" w:type="dxa"/>
          </w:tcPr>
          <w:p w14:paraId="73E1AA0B">
            <w:r>
              <w:rPr>
                <w:sz w:val="18"/>
              </w:rPr>
              <w:t>查询变更记录</w:t>
            </w:r>
          </w:p>
        </w:tc>
      </w:tr>
    </w:tbl>
    <w:p w14:paraId="00328F62"/>
    <w:p w14:paraId="0774E2F0">
      <w:pPr>
        <w:pStyle w:val="5"/>
        <w:bidi w:val="0"/>
      </w:pPr>
      <w:r>
        <w:t>TaskDependency（任务依赖）</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7A953E55">
        <w:tblPrEx>
          <w:tblCellMar>
            <w:top w:w="0" w:type="dxa"/>
            <w:left w:w="108" w:type="dxa"/>
            <w:bottom w:w="0" w:type="dxa"/>
            <w:right w:w="108" w:type="dxa"/>
          </w:tblCellMar>
        </w:tblPrEx>
        <w:trPr>
          <w:jc w:val="center"/>
        </w:trPr>
        <w:tc>
          <w:tcPr>
            <w:tcW w:w="2767" w:type="dxa"/>
          </w:tcPr>
          <w:p w14:paraId="53A14FB5">
            <w:pPr>
              <w:jc w:val="center"/>
            </w:pPr>
            <w:r>
              <w:rPr>
                <w:b/>
                <w:sz w:val="18"/>
              </w:rPr>
              <w:t>属性</w:t>
            </w:r>
          </w:p>
        </w:tc>
        <w:tc>
          <w:tcPr>
            <w:tcW w:w="2767" w:type="dxa"/>
          </w:tcPr>
          <w:p w14:paraId="4BFC058E">
            <w:pPr>
              <w:jc w:val="center"/>
            </w:pPr>
            <w:r>
              <w:rPr>
                <w:b/>
                <w:sz w:val="18"/>
              </w:rPr>
              <w:t>类型</w:t>
            </w:r>
          </w:p>
        </w:tc>
        <w:tc>
          <w:tcPr>
            <w:tcW w:w="2767" w:type="dxa"/>
          </w:tcPr>
          <w:p w14:paraId="004CC955">
            <w:pPr>
              <w:jc w:val="center"/>
            </w:pPr>
            <w:r>
              <w:rPr>
                <w:b/>
                <w:sz w:val="18"/>
              </w:rPr>
              <w:t>说明</w:t>
            </w:r>
          </w:p>
        </w:tc>
      </w:tr>
      <w:tr w14:paraId="48E9ECB0">
        <w:tblPrEx>
          <w:tblCellMar>
            <w:top w:w="0" w:type="dxa"/>
            <w:left w:w="108" w:type="dxa"/>
            <w:bottom w:w="0" w:type="dxa"/>
            <w:right w:w="108" w:type="dxa"/>
          </w:tblCellMar>
        </w:tblPrEx>
        <w:trPr>
          <w:jc w:val="center"/>
        </w:trPr>
        <w:tc>
          <w:tcPr>
            <w:tcW w:w="2767" w:type="dxa"/>
          </w:tcPr>
          <w:p w14:paraId="655FB2A9">
            <w:r>
              <w:rPr>
                <w:sz w:val="18"/>
              </w:rPr>
              <w:t>id</w:t>
            </w:r>
          </w:p>
        </w:tc>
        <w:tc>
          <w:tcPr>
            <w:tcW w:w="2767" w:type="dxa"/>
          </w:tcPr>
          <w:p w14:paraId="1574F9F2">
            <w:r>
              <w:rPr>
                <w:sz w:val="18"/>
              </w:rPr>
              <w:t>UUID</w:t>
            </w:r>
          </w:p>
        </w:tc>
        <w:tc>
          <w:tcPr>
            <w:tcW w:w="2767" w:type="dxa"/>
          </w:tcPr>
          <w:p w14:paraId="066814F5">
            <w:r>
              <w:rPr>
                <w:sz w:val="18"/>
              </w:rPr>
              <w:t>主键</w:t>
            </w:r>
          </w:p>
        </w:tc>
      </w:tr>
      <w:tr w14:paraId="7B238E90">
        <w:tblPrEx>
          <w:tblCellMar>
            <w:top w:w="0" w:type="dxa"/>
            <w:left w:w="108" w:type="dxa"/>
            <w:bottom w:w="0" w:type="dxa"/>
            <w:right w:w="108" w:type="dxa"/>
          </w:tblCellMar>
        </w:tblPrEx>
        <w:trPr>
          <w:jc w:val="center"/>
        </w:trPr>
        <w:tc>
          <w:tcPr>
            <w:tcW w:w="2767" w:type="dxa"/>
          </w:tcPr>
          <w:p w14:paraId="3E18A36C">
            <w:r>
              <w:rPr>
                <w:sz w:val="18"/>
              </w:rPr>
              <w:t>predecessor_id</w:t>
            </w:r>
          </w:p>
        </w:tc>
        <w:tc>
          <w:tcPr>
            <w:tcW w:w="2767" w:type="dxa"/>
          </w:tcPr>
          <w:p w14:paraId="0F4E31C6">
            <w:r>
              <w:rPr>
                <w:sz w:val="18"/>
              </w:rPr>
              <w:t>FK→Task</w:t>
            </w:r>
          </w:p>
        </w:tc>
        <w:tc>
          <w:tcPr>
            <w:tcW w:w="2767" w:type="dxa"/>
          </w:tcPr>
          <w:p w14:paraId="32DAA7D6">
            <w:r>
              <w:rPr>
                <w:sz w:val="18"/>
              </w:rPr>
              <w:t>前驱任务</w:t>
            </w:r>
          </w:p>
        </w:tc>
      </w:tr>
      <w:tr w14:paraId="7E123009">
        <w:tblPrEx>
          <w:tblCellMar>
            <w:top w:w="0" w:type="dxa"/>
            <w:left w:w="108" w:type="dxa"/>
            <w:bottom w:w="0" w:type="dxa"/>
            <w:right w:w="108" w:type="dxa"/>
          </w:tblCellMar>
        </w:tblPrEx>
        <w:trPr>
          <w:jc w:val="center"/>
        </w:trPr>
        <w:tc>
          <w:tcPr>
            <w:tcW w:w="2767" w:type="dxa"/>
          </w:tcPr>
          <w:p w14:paraId="5F2B4B65">
            <w:r>
              <w:rPr>
                <w:sz w:val="18"/>
              </w:rPr>
              <w:t>successor_id</w:t>
            </w:r>
          </w:p>
        </w:tc>
        <w:tc>
          <w:tcPr>
            <w:tcW w:w="2767" w:type="dxa"/>
          </w:tcPr>
          <w:p w14:paraId="6D38B99C">
            <w:r>
              <w:rPr>
                <w:sz w:val="18"/>
              </w:rPr>
              <w:t>FK→Task</w:t>
            </w:r>
          </w:p>
        </w:tc>
        <w:tc>
          <w:tcPr>
            <w:tcW w:w="2767" w:type="dxa"/>
          </w:tcPr>
          <w:p w14:paraId="7BCF70B7">
            <w:r>
              <w:rPr>
                <w:sz w:val="18"/>
              </w:rPr>
              <w:t>后继任务</w:t>
            </w:r>
          </w:p>
        </w:tc>
      </w:tr>
      <w:tr w14:paraId="69361782">
        <w:tblPrEx>
          <w:tblCellMar>
            <w:top w:w="0" w:type="dxa"/>
            <w:left w:w="108" w:type="dxa"/>
            <w:bottom w:w="0" w:type="dxa"/>
            <w:right w:w="108" w:type="dxa"/>
          </w:tblCellMar>
        </w:tblPrEx>
        <w:trPr>
          <w:jc w:val="center"/>
        </w:trPr>
        <w:tc>
          <w:tcPr>
            <w:tcW w:w="2767" w:type="dxa"/>
          </w:tcPr>
          <w:p w14:paraId="6BD8CCD8">
            <w:r>
              <w:rPr>
                <w:sz w:val="18"/>
              </w:rPr>
              <w:t>relation_type</w:t>
            </w:r>
          </w:p>
        </w:tc>
        <w:tc>
          <w:tcPr>
            <w:tcW w:w="2767" w:type="dxa"/>
          </w:tcPr>
          <w:p w14:paraId="414D3A64">
            <w:r>
              <w:rPr>
                <w:sz w:val="18"/>
              </w:rPr>
              <w:t>ENUM</w:t>
            </w:r>
          </w:p>
        </w:tc>
        <w:tc>
          <w:tcPr>
            <w:tcW w:w="2767" w:type="dxa"/>
          </w:tcPr>
          <w:p w14:paraId="6C15B77A">
            <w:r>
              <w:rPr>
                <w:sz w:val="18"/>
              </w:rPr>
              <w:t>blocks / precedes / relates_to</w:t>
            </w:r>
          </w:p>
        </w:tc>
      </w:tr>
    </w:tbl>
    <w:p w14:paraId="66FD775F"/>
    <w:p w14:paraId="24606946">
      <w:pPr>
        <w:pStyle w:val="5"/>
        <w:bidi w:val="0"/>
      </w:pPr>
      <w:r>
        <w:t>Milestone（里程碑）</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4F725E65">
        <w:tblPrEx>
          <w:tblCellMar>
            <w:top w:w="0" w:type="dxa"/>
            <w:left w:w="108" w:type="dxa"/>
            <w:bottom w:w="0" w:type="dxa"/>
            <w:right w:w="108" w:type="dxa"/>
          </w:tblCellMar>
        </w:tblPrEx>
        <w:trPr>
          <w:jc w:val="center"/>
        </w:trPr>
        <w:tc>
          <w:tcPr>
            <w:tcW w:w="2767" w:type="dxa"/>
          </w:tcPr>
          <w:p w14:paraId="19ACF25A">
            <w:pPr>
              <w:jc w:val="center"/>
            </w:pPr>
            <w:r>
              <w:rPr>
                <w:b/>
                <w:sz w:val="18"/>
              </w:rPr>
              <w:t>属性</w:t>
            </w:r>
          </w:p>
        </w:tc>
        <w:tc>
          <w:tcPr>
            <w:tcW w:w="2767" w:type="dxa"/>
          </w:tcPr>
          <w:p w14:paraId="11DC7EE8">
            <w:pPr>
              <w:jc w:val="center"/>
            </w:pPr>
            <w:r>
              <w:rPr>
                <w:b/>
                <w:sz w:val="18"/>
              </w:rPr>
              <w:t>类型</w:t>
            </w:r>
          </w:p>
        </w:tc>
        <w:tc>
          <w:tcPr>
            <w:tcW w:w="2767" w:type="dxa"/>
          </w:tcPr>
          <w:p w14:paraId="49339293">
            <w:pPr>
              <w:jc w:val="center"/>
            </w:pPr>
            <w:r>
              <w:rPr>
                <w:b/>
                <w:sz w:val="18"/>
              </w:rPr>
              <w:t>说明</w:t>
            </w:r>
          </w:p>
        </w:tc>
      </w:tr>
      <w:tr w14:paraId="71743EDA">
        <w:tblPrEx>
          <w:tblCellMar>
            <w:top w:w="0" w:type="dxa"/>
            <w:left w:w="108" w:type="dxa"/>
            <w:bottom w:w="0" w:type="dxa"/>
            <w:right w:w="108" w:type="dxa"/>
          </w:tblCellMar>
        </w:tblPrEx>
        <w:trPr>
          <w:jc w:val="center"/>
        </w:trPr>
        <w:tc>
          <w:tcPr>
            <w:tcW w:w="2767" w:type="dxa"/>
          </w:tcPr>
          <w:p w14:paraId="1CFB7D52">
            <w:r>
              <w:rPr>
                <w:sz w:val="18"/>
              </w:rPr>
              <w:t>id</w:t>
            </w:r>
          </w:p>
        </w:tc>
        <w:tc>
          <w:tcPr>
            <w:tcW w:w="2767" w:type="dxa"/>
          </w:tcPr>
          <w:p w14:paraId="071A5AF1">
            <w:r>
              <w:rPr>
                <w:sz w:val="18"/>
              </w:rPr>
              <w:t>UUID</w:t>
            </w:r>
          </w:p>
        </w:tc>
        <w:tc>
          <w:tcPr>
            <w:tcW w:w="2767" w:type="dxa"/>
          </w:tcPr>
          <w:p w14:paraId="34FAD35B">
            <w:r>
              <w:rPr>
                <w:sz w:val="18"/>
              </w:rPr>
              <w:t>主键</w:t>
            </w:r>
          </w:p>
        </w:tc>
      </w:tr>
      <w:tr w14:paraId="45CB0578">
        <w:tblPrEx>
          <w:tblCellMar>
            <w:top w:w="0" w:type="dxa"/>
            <w:left w:w="108" w:type="dxa"/>
            <w:bottom w:w="0" w:type="dxa"/>
            <w:right w:w="108" w:type="dxa"/>
          </w:tblCellMar>
        </w:tblPrEx>
        <w:trPr>
          <w:jc w:val="center"/>
        </w:trPr>
        <w:tc>
          <w:tcPr>
            <w:tcW w:w="2767" w:type="dxa"/>
          </w:tcPr>
          <w:p w14:paraId="422DFF65">
            <w:r>
              <w:rPr>
                <w:sz w:val="18"/>
              </w:rPr>
              <w:t>name</w:t>
            </w:r>
          </w:p>
        </w:tc>
        <w:tc>
          <w:tcPr>
            <w:tcW w:w="2767" w:type="dxa"/>
          </w:tcPr>
          <w:p w14:paraId="63FBFB6D">
            <w:r>
              <w:rPr>
                <w:sz w:val="18"/>
              </w:rPr>
              <w:t>VARCHAR(100)</w:t>
            </w:r>
          </w:p>
        </w:tc>
        <w:tc>
          <w:tcPr>
            <w:tcW w:w="2767" w:type="dxa"/>
          </w:tcPr>
          <w:p w14:paraId="554E1AC3">
            <w:r>
              <w:rPr>
                <w:sz w:val="18"/>
              </w:rPr>
              <w:t>里程碑名称</w:t>
            </w:r>
          </w:p>
        </w:tc>
      </w:tr>
      <w:tr w14:paraId="0D810306">
        <w:tblPrEx>
          <w:tblCellMar>
            <w:top w:w="0" w:type="dxa"/>
            <w:left w:w="108" w:type="dxa"/>
            <w:bottom w:w="0" w:type="dxa"/>
            <w:right w:w="108" w:type="dxa"/>
          </w:tblCellMar>
        </w:tblPrEx>
        <w:trPr>
          <w:jc w:val="center"/>
        </w:trPr>
        <w:tc>
          <w:tcPr>
            <w:tcW w:w="2767" w:type="dxa"/>
          </w:tcPr>
          <w:p w14:paraId="735FE5B6">
            <w:r>
              <w:rPr>
                <w:sz w:val="18"/>
              </w:rPr>
              <w:t>description</w:t>
            </w:r>
          </w:p>
        </w:tc>
        <w:tc>
          <w:tcPr>
            <w:tcW w:w="2767" w:type="dxa"/>
          </w:tcPr>
          <w:p w14:paraId="0B3B91DA">
            <w:r>
              <w:rPr>
                <w:sz w:val="18"/>
              </w:rPr>
              <w:t>TEXT</w:t>
            </w:r>
          </w:p>
        </w:tc>
        <w:tc>
          <w:tcPr>
            <w:tcW w:w="2767" w:type="dxa"/>
          </w:tcPr>
          <w:p w14:paraId="06DE634B">
            <w:r>
              <w:rPr>
                <w:sz w:val="18"/>
              </w:rPr>
              <w:t>描述</w:t>
            </w:r>
          </w:p>
        </w:tc>
      </w:tr>
      <w:tr w14:paraId="7B39975F">
        <w:tblPrEx>
          <w:tblCellMar>
            <w:top w:w="0" w:type="dxa"/>
            <w:left w:w="108" w:type="dxa"/>
            <w:bottom w:w="0" w:type="dxa"/>
            <w:right w:w="108" w:type="dxa"/>
          </w:tblCellMar>
        </w:tblPrEx>
        <w:trPr>
          <w:jc w:val="center"/>
        </w:trPr>
        <w:tc>
          <w:tcPr>
            <w:tcW w:w="2767" w:type="dxa"/>
          </w:tcPr>
          <w:p w14:paraId="0524B253">
            <w:r>
              <w:rPr>
                <w:sz w:val="18"/>
              </w:rPr>
              <w:t>due_date</w:t>
            </w:r>
          </w:p>
        </w:tc>
        <w:tc>
          <w:tcPr>
            <w:tcW w:w="2767" w:type="dxa"/>
          </w:tcPr>
          <w:p w14:paraId="43CED023">
            <w:r>
              <w:rPr>
                <w:sz w:val="18"/>
              </w:rPr>
              <w:t>DATE</w:t>
            </w:r>
          </w:p>
        </w:tc>
        <w:tc>
          <w:tcPr>
            <w:tcW w:w="2767" w:type="dxa"/>
          </w:tcPr>
          <w:p w14:paraId="2C33A2B2">
            <w:r>
              <w:rPr>
                <w:sz w:val="18"/>
              </w:rPr>
              <w:t>目标日期</w:t>
            </w:r>
          </w:p>
        </w:tc>
      </w:tr>
      <w:tr w14:paraId="6009FC6B">
        <w:tblPrEx>
          <w:tblCellMar>
            <w:top w:w="0" w:type="dxa"/>
            <w:left w:w="108" w:type="dxa"/>
            <w:bottom w:w="0" w:type="dxa"/>
            <w:right w:w="108" w:type="dxa"/>
          </w:tblCellMar>
        </w:tblPrEx>
        <w:trPr>
          <w:jc w:val="center"/>
        </w:trPr>
        <w:tc>
          <w:tcPr>
            <w:tcW w:w="2767" w:type="dxa"/>
          </w:tcPr>
          <w:p w14:paraId="6F89C56B">
            <w:r>
              <w:rPr>
                <w:sz w:val="18"/>
              </w:rPr>
              <w:t>status</w:t>
            </w:r>
          </w:p>
        </w:tc>
        <w:tc>
          <w:tcPr>
            <w:tcW w:w="2767" w:type="dxa"/>
          </w:tcPr>
          <w:p w14:paraId="02A09DFB">
            <w:r>
              <w:rPr>
                <w:sz w:val="18"/>
              </w:rPr>
              <w:t>ENUM</w:t>
            </w:r>
          </w:p>
        </w:tc>
        <w:tc>
          <w:tcPr>
            <w:tcW w:w="2767" w:type="dxa"/>
          </w:tcPr>
          <w:p w14:paraId="436BF8A0">
            <w:r>
              <w:rPr>
                <w:sz w:val="18"/>
              </w:rPr>
              <w:t>pending / completed</w:t>
            </w:r>
          </w:p>
        </w:tc>
      </w:tr>
      <w:tr w14:paraId="55F14FA4">
        <w:tblPrEx>
          <w:tblCellMar>
            <w:top w:w="0" w:type="dxa"/>
            <w:left w:w="108" w:type="dxa"/>
            <w:bottom w:w="0" w:type="dxa"/>
            <w:right w:w="108" w:type="dxa"/>
          </w:tblCellMar>
        </w:tblPrEx>
        <w:trPr>
          <w:jc w:val="center"/>
        </w:trPr>
        <w:tc>
          <w:tcPr>
            <w:tcW w:w="2767" w:type="dxa"/>
          </w:tcPr>
          <w:p w14:paraId="6B8EC576">
            <w:r>
              <w:rPr>
                <w:sz w:val="18"/>
              </w:rPr>
              <w:t>project_id</w:t>
            </w:r>
          </w:p>
        </w:tc>
        <w:tc>
          <w:tcPr>
            <w:tcW w:w="2767" w:type="dxa"/>
          </w:tcPr>
          <w:p w14:paraId="483D7C66">
            <w:r>
              <w:rPr>
                <w:sz w:val="18"/>
              </w:rPr>
              <w:t>FK→Project</w:t>
            </w:r>
          </w:p>
        </w:tc>
        <w:tc>
          <w:tcPr>
            <w:tcW w:w="2767" w:type="dxa"/>
          </w:tcPr>
          <w:p w14:paraId="25661386">
            <w:r>
              <w:rPr>
                <w:sz w:val="18"/>
              </w:rPr>
              <w:t>所属项目</w:t>
            </w:r>
          </w:p>
        </w:tc>
      </w:tr>
    </w:tbl>
    <w:p w14:paraId="505E2F60"/>
    <w:p w14:paraId="681E8798">
      <w:pPr>
        <w:pStyle w:val="5"/>
        <w:bidi w:val="0"/>
      </w:pPr>
      <w:r>
        <w:t>3.4 敏捷看板模块</w:t>
      </w:r>
    </w:p>
    <w:p w14:paraId="6F37A51F">
      <w:pPr>
        <w:pStyle w:val="5"/>
        <w:bidi w:val="0"/>
      </w:pPr>
      <w:r>
        <w:t>Sprint（冲刺）</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4319D5EC">
        <w:tblPrEx>
          <w:tblCellMar>
            <w:top w:w="0" w:type="dxa"/>
            <w:left w:w="108" w:type="dxa"/>
            <w:bottom w:w="0" w:type="dxa"/>
            <w:right w:w="108" w:type="dxa"/>
          </w:tblCellMar>
        </w:tblPrEx>
        <w:trPr>
          <w:jc w:val="center"/>
        </w:trPr>
        <w:tc>
          <w:tcPr>
            <w:tcW w:w="2767" w:type="dxa"/>
          </w:tcPr>
          <w:p w14:paraId="22C7C83D">
            <w:pPr>
              <w:jc w:val="center"/>
            </w:pPr>
            <w:r>
              <w:rPr>
                <w:b/>
                <w:sz w:val="18"/>
              </w:rPr>
              <w:t>属性</w:t>
            </w:r>
          </w:p>
        </w:tc>
        <w:tc>
          <w:tcPr>
            <w:tcW w:w="2767" w:type="dxa"/>
          </w:tcPr>
          <w:p w14:paraId="66CA522E">
            <w:pPr>
              <w:jc w:val="center"/>
            </w:pPr>
            <w:r>
              <w:rPr>
                <w:b/>
                <w:sz w:val="18"/>
              </w:rPr>
              <w:t>类型</w:t>
            </w:r>
          </w:p>
        </w:tc>
        <w:tc>
          <w:tcPr>
            <w:tcW w:w="2767" w:type="dxa"/>
          </w:tcPr>
          <w:p w14:paraId="289D0726">
            <w:pPr>
              <w:jc w:val="center"/>
            </w:pPr>
            <w:r>
              <w:rPr>
                <w:b/>
                <w:sz w:val="18"/>
              </w:rPr>
              <w:t>说明</w:t>
            </w:r>
          </w:p>
        </w:tc>
      </w:tr>
      <w:tr w14:paraId="13F2F551">
        <w:tblPrEx>
          <w:tblCellMar>
            <w:top w:w="0" w:type="dxa"/>
            <w:left w:w="108" w:type="dxa"/>
            <w:bottom w:w="0" w:type="dxa"/>
            <w:right w:w="108" w:type="dxa"/>
          </w:tblCellMar>
        </w:tblPrEx>
        <w:trPr>
          <w:jc w:val="center"/>
        </w:trPr>
        <w:tc>
          <w:tcPr>
            <w:tcW w:w="2767" w:type="dxa"/>
          </w:tcPr>
          <w:p w14:paraId="39C5700C">
            <w:r>
              <w:rPr>
                <w:sz w:val="18"/>
              </w:rPr>
              <w:t>id</w:t>
            </w:r>
          </w:p>
        </w:tc>
        <w:tc>
          <w:tcPr>
            <w:tcW w:w="2767" w:type="dxa"/>
          </w:tcPr>
          <w:p w14:paraId="08D2D7DD">
            <w:r>
              <w:rPr>
                <w:sz w:val="18"/>
              </w:rPr>
              <w:t>UUID</w:t>
            </w:r>
          </w:p>
        </w:tc>
        <w:tc>
          <w:tcPr>
            <w:tcW w:w="2767" w:type="dxa"/>
          </w:tcPr>
          <w:p w14:paraId="6940D9D2">
            <w:r>
              <w:rPr>
                <w:sz w:val="18"/>
              </w:rPr>
              <w:t>主键</w:t>
            </w:r>
          </w:p>
        </w:tc>
      </w:tr>
      <w:tr w14:paraId="0567C500">
        <w:tblPrEx>
          <w:tblCellMar>
            <w:top w:w="0" w:type="dxa"/>
            <w:left w:w="108" w:type="dxa"/>
            <w:bottom w:w="0" w:type="dxa"/>
            <w:right w:w="108" w:type="dxa"/>
          </w:tblCellMar>
        </w:tblPrEx>
        <w:trPr>
          <w:jc w:val="center"/>
        </w:trPr>
        <w:tc>
          <w:tcPr>
            <w:tcW w:w="2767" w:type="dxa"/>
          </w:tcPr>
          <w:p w14:paraId="4A6957F1">
            <w:r>
              <w:rPr>
                <w:sz w:val="18"/>
              </w:rPr>
              <w:t>name</w:t>
            </w:r>
          </w:p>
        </w:tc>
        <w:tc>
          <w:tcPr>
            <w:tcW w:w="2767" w:type="dxa"/>
          </w:tcPr>
          <w:p w14:paraId="2BF5C954">
            <w:r>
              <w:rPr>
                <w:sz w:val="18"/>
              </w:rPr>
              <w:t>VARCHAR(100)</w:t>
            </w:r>
          </w:p>
        </w:tc>
        <w:tc>
          <w:tcPr>
            <w:tcW w:w="2767" w:type="dxa"/>
          </w:tcPr>
          <w:p w14:paraId="4E0594E7">
            <w:r>
              <w:rPr>
                <w:sz w:val="18"/>
              </w:rPr>
              <w:t>冲刺名称</w:t>
            </w:r>
          </w:p>
        </w:tc>
      </w:tr>
      <w:tr w14:paraId="1A23FC28">
        <w:tblPrEx>
          <w:tblCellMar>
            <w:top w:w="0" w:type="dxa"/>
            <w:left w:w="108" w:type="dxa"/>
            <w:bottom w:w="0" w:type="dxa"/>
            <w:right w:w="108" w:type="dxa"/>
          </w:tblCellMar>
        </w:tblPrEx>
        <w:trPr>
          <w:jc w:val="center"/>
        </w:trPr>
        <w:tc>
          <w:tcPr>
            <w:tcW w:w="2767" w:type="dxa"/>
          </w:tcPr>
          <w:p w14:paraId="5CBB6BA7">
            <w:r>
              <w:rPr>
                <w:sz w:val="18"/>
              </w:rPr>
              <w:t>goal</w:t>
            </w:r>
          </w:p>
        </w:tc>
        <w:tc>
          <w:tcPr>
            <w:tcW w:w="2767" w:type="dxa"/>
          </w:tcPr>
          <w:p w14:paraId="33BB81F0">
            <w:r>
              <w:rPr>
                <w:sz w:val="18"/>
              </w:rPr>
              <w:t>TEXT</w:t>
            </w:r>
          </w:p>
        </w:tc>
        <w:tc>
          <w:tcPr>
            <w:tcW w:w="2767" w:type="dxa"/>
          </w:tcPr>
          <w:p w14:paraId="42F8DC3F">
            <w:r>
              <w:rPr>
                <w:sz w:val="18"/>
              </w:rPr>
              <w:t>冲刺目标</w:t>
            </w:r>
          </w:p>
        </w:tc>
      </w:tr>
      <w:tr w14:paraId="79A2A9B2">
        <w:tblPrEx>
          <w:tblCellMar>
            <w:top w:w="0" w:type="dxa"/>
            <w:left w:w="108" w:type="dxa"/>
            <w:bottom w:w="0" w:type="dxa"/>
            <w:right w:w="108" w:type="dxa"/>
          </w:tblCellMar>
        </w:tblPrEx>
        <w:trPr>
          <w:jc w:val="center"/>
        </w:trPr>
        <w:tc>
          <w:tcPr>
            <w:tcW w:w="2767" w:type="dxa"/>
          </w:tcPr>
          <w:p w14:paraId="324BD0E2">
            <w:r>
              <w:rPr>
                <w:sz w:val="18"/>
              </w:rPr>
              <w:t>start_date</w:t>
            </w:r>
          </w:p>
        </w:tc>
        <w:tc>
          <w:tcPr>
            <w:tcW w:w="2767" w:type="dxa"/>
          </w:tcPr>
          <w:p w14:paraId="28514D14">
            <w:r>
              <w:rPr>
                <w:sz w:val="18"/>
              </w:rPr>
              <w:t>DATE</w:t>
            </w:r>
          </w:p>
        </w:tc>
        <w:tc>
          <w:tcPr>
            <w:tcW w:w="2767" w:type="dxa"/>
          </w:tcPr>
          <w:p w14:paraId="25683BEB">
            <w:r>
              <w:rPr>
                <w:sz w:val="18"/>
              </w:rPr>
              <w:t>开始日期</w:t>
            </w:r>
          </w:p>
        </w:tc>
      </w:tr>
      <w:tr w14:paraId="236D0AE0">
        <w:tblPrEx>
          <w:tblCellMar>
            <w:top w:w="0" w:type="dxa"/>
            <w:left w:w="108" w:type="dxa"/>
            <w:bottom w:w="0" w:type="dxa"/>
            <w:right w:w="108" w:type="dxa"/>
          </w:tblCellMar>
        </w:tblPrEx>
        <w:trPr>
          <w:jc w:val="center"/>
        </w:trPr>
        <w:tc>
          <w:tcPr>
            <w:tcW w:w="2767" w:type="dxa"/>
          </w:tcPr>
          <w:p w14:paraId="163A9670">
            <w:r>
              <w:rPr>
                <w:sz w:val="18"/>
              </w:rPr>
              <w:t>end_date</w:t>
            </w:r>
          </w:p>
        </w:tc>
        <w:tc>
          <w:tcPr>
            <w:tcW w:w="2767" w:type="dxa"/>
          </w:tcPr>
          <w:p w14:paraId="57A97D4C">
            <w:r>
              <w:rPr>
                <w:sz w:val="18"/>
              </w:rPr>
              <w:t>DATE</w:t>
            </w:r>
          </w:p>
        </w:tc>
        <w:tc>
          <w:tcPr>
            <w:tcW w:w="2767" w:type="dxa"/>
          </w:tcPr>
          <w:p w14:paraId="6BEDFD41">
            <w:r>
              <w:rPr>
                <w:sz w:val="18"/>
              </w:rPr>
              <w:t>结束日期</w:t>
            </w:r>
          </w:p>
        </w:tc>
      </w:tr>
      <w:tr w14:paraId="553C2717">
        <w:tblPrEx>
          <w:tblCellMar>
            <w:top w:w="0" w:type="dxa"/>
            <w:left w:w="108" w:type="dxa"/>
            <w:bottom w:w="0" w:type="dxa"/>
            <w:right w:w="108" w:type="dxa"/>
          </w:tblCellMar>
        </w:tblPrEx>
        <w:trPr>
          <w:jc w:val="center"/>
        </w:trPr>
        <w:tc>
          <w:tcPr>
            <w:tcW w:w="2767" w:type="dxa"/>
          </w:tcPr>
          <w:p w14:paraId="22D3AE80">
            <w:r>
              <w:rPr>
                <w:sz w:val="18"/>
              </w:rPr>
              <w:t>status</w:t>
            </w:r>
          </w:p>
        </w:tc>
        <w:tc>
          <w:tcPr>
            <w:tcW w:w="2767" w:type="dxa"/>
          </w:tcPr>
          <w:p w14:paraId="4C946B9A">
            <w:r>
              <w:rPr>
                <w:sz w:val="18"/>
              </w:rPr>
              <w:t>ENUM</w:t>
            </w:r>
          </w:p>
        </w:tc>
        <w:tc>
          <w:tcPr>
            <w:tcW w:w="2767" w:type="dxa"/>
          </w:tcPr>
          <w:p w14:paraId="3ADB4FA6">
            <w:r>
              <w:rPr>
                <w:sz w:val="18"/>
              </w:rPr>
              <w:t>planning / active / completed</w:t>
            </w:r>
          </w:p>
        </w:tc>
      </w:tr>
      <w:tr w14:paraId="22252293">
        <w:tblPrEx>
          <w:tblCellMar>
            <w:top w:w="0" w:type="dxa"/>
            <w:left w:w="108" w:type="dxa"/>
            <w:bottom w:w="0" w:type="dxa"/>
            <w:right w:w="108" w:type="dxa"/>
          </w:tblCellMar>
        </w:tblPrEx>
        <w:trPr>
          <w:jc w:val="center"/>
        </w:trPr>
        <w:tc>
          <w:tcPr>
            <w:tcW w:w="2767" w:type="dxa"/>
          </w:tcPr>
          <w:p w14:paraId="286BFB1C">
            <w:r>
              <w:rPr>
                <w:sz w:val="18"/>
              </w:rPr>
              <w:t>project_id</w:t>
            </w:r>
          </w:p>
        </w:tc>
        <w:tc>
          <w:tcPr>
            <w:tcW w:w="2767" w:type="dxa"/>
          </w:tcPr>
          <w:p w14:paraId="609A329D">
            <w:r>
              <w:rPr>
                <w:sz w:val="18"/>
              </w:rPr>
              <w:t>FK→Project</w:t>
            </w:r>
          </w:p>
        </w:tc>
        <w:tc>
          <w:tcPr>
            <w:tcW w:w="2767" w:type="dxa"/>
          </w:tcPr>
          <w:p w14:paraId="490C3124">
            <w:r>
              <w:rPr>
                <w:sz w:val="18"/>
              </w:rPr>
              <w:t>所属项目</w:t>
            </w:r>
          </w:p>
        </w:tc>
      </w:tr>
    </w:tbl>
    <w:p w14:paraId="10EAA724"/>
    <w:tbl>
      <w:tblPr>
        <w:tblStyle w:val="35"/>
        <w:tblW w:w="0" w:type="auto"/>
        <w:jc w:val="center"/>
        <w:tblLayout w:type="autofit"/>
        <w:tblCellMar>
          <w:top w:w="0" w:type="dxa"/>
          <w:left w:w="108" w:type="dxa"/>
          <w:bottom w:w="0" w:type="dxa"/>
          <w:right w:w="108" w:type="dxa"/>
        </w:tblCellMar>
      </w:tblPr>
      <w:tblGrid>
        <w:gridCol w:w="4150"/>
        <w:gridCol w:w="4150"/>
      </w:tblGrid>
      <w:tr w14:paraId="7ECF5539">
        <w:tblPrEx>
          <w:tblCellMar>
            <w:top w:w="0" w:type="dxa"/>
            <w:left w:w="108" w:type="dxa"/>
            <w:bottom w:w="0" w:type="dxa"/>
            <w:right w:w="108" w:type="dxa"/>
          </w:tblCellMar>
        </w:tblPrEx>
        <w:trPr>
          <w:jc w:val="center"/>
        </w:trPr>
        <w:tc>
          <w:tcPr>
            <w:tcW w:w="4150" w:type="dxa"/>
          </w:tcPr>
          <w:p w14:paraId="22802144">
            <w:pPr>
              <w:jc w:val="center"/>
            </w:pPr>
            <w:r>
              <w:rPr>
                <w:b/>
                <w:sz w:val="18"/>
              </w:rPr>
              <w:t>操作</w:t>
            </w:r>
          </w:p>
        </w:tc>
        <w:tc>
          <w:tcPr>
            <w:tcW w:w="4150" w:type="dxa"/>
          </w:tcPr>
          <w:p w14:paraId="5769752D">
            <w:pPr>
              <w:jc w:val="center"/>
            </w:pPr>
            <w:r>
              <w:rPr>
                <w:b/>
                <w:sz w:val="18"/>
              </w:rPr>
              <w:t>说明</w:t>
            </w:r>
          </w:p>
        </w:tc>
      </w:tr>
      <w:tr w14:paraId="29080B74">
        <w:tblPrEx>
          <w:tblCellMar>
            <w:top w:w="0" w:type="dxa"/>
            <w:left w:w="108" w:type="dxa"/>
            <w:bottom w:w="0" w:type="dxa"/>
            <w:right w:w="108" w:type="dxa"/>
          </w:tblCellMar>
        </w:tblPrEx>
        <w:trPr>
          <w:jc w:val="center"/>
        </w:trPr>
        <w:tc>
          <w:tcPr>
            <w:tcW w:w="4150" w:type="dxa"/>
          </w:tcPr>
          <w:p w14:paraId="4EFBC9DD">
            <w:r>
              <w:rPr>
                <w:sz w:val="18"/>
              </w:rPr>
              <w:t>createSprint(data)</w:t>
            </w:r>
          </w:p>
        </w:tc>
        <w:tc>
          <w:tcPr>
            <w:tcW w:w="4150" w:type="dxa"/>
          </w:tcPr>
          <w:p w14:paraId="56BED256">
            <w:r>
              <w:rPr>
                <w:sz w:val="18"/>
              </w:rPr>
              <w:t>创建冲刺</w:t>
            </w:r>
          </w:p>
        </w:tc>
      </w:tr>
      <w:tr w14:paraId="200C5B7D">
        <w:tblPrEx>
          <w:tblCellMar>
            <w:top w:w="0" w:type="dxa"/>
            <w:left w:w="108" w:type="dxa"/>
            <w:bottom w:w="0" w:type="dxa"/>
            <w:right w:w="108" w:type="dxa"/>
          </w:tblCellMar>
        </w:tblPrEx>
        <w:trPr>
          <w:jc w:val="center"/>
        </w:trPr>
        <w:tc>
          <w:tcPr>
            <w:tcW w:w="4150" w:type="dxa"/>
          </w:tcPr>
          <w:p w14:paraId="5BC39F8E">
            <w:r>
              <w:rPr>
                <w:sz w:val="18"/>
              </w:rPr>
              <w:t>startSprint()</w:t>
            </w:r>
          </w:p>
        </w:tc>
        <w:tc>
          <w:tcPr>
            <w:tcW w:w="4150" w:type="dxa"/>
          </w:tcPr>
          <w:p w14:paraId="34A0A1FB">
            <w:r>
              <w:rPr>
                <w:sz w:val="18"/>
              </w:rPr>
              <w:t>启动冲刺</w:t>
            </w:r>
          </w:p>
        </w:tc>
      </w:tr>
      <w:tr w14:paraId="50584262">
        <w:tblPrEx>
          <w:tblCellMar>
            <w:top w:w="0" w:type="dxa"/>
            <w:left w:w="108" w:type="dxa"/>
            <w:bottom w:w="0" w:type="dxa"/>
            <w:right w:w="108" w:type="dxa"/>
          </w:tblCellMar>
        </w:tblPrEx>
        <w:trPr>
          <w:jc w:val="center"/>
        </w:trPr>
        <w:tc>
          <w:tcPr>
            <w:tcW w:w="4150" w:type="dxa"/>
          </w:tcPr>
          <w:p w14:paraId="54CDF21C">
            <w:r>
              <w:rPr>
                <w:sz w:val="18"/>
              </w:rPr>
              <w:t>completeSprint()</w:t>
            </w:r>
          </w:p>
        </w:tc>
        <w:tc>
          <w:tcPr>
            <w:tcW w:w="4150" w:type="dxa"/>
          </w:tcPr>
          <w:p w14:paraId="77B55AFA">
            <w:r>
              <w:rPr>
                <w:sz w:val="18"/>
              </w:rPr>
              <w:t>完成冲刺</w:t>
            </w:r>
          </w:p>
        </w:tc>
      </w:tr>
      <w:tr w14:paraId="304E0C33">
        <w:tblPrEx>
          <w:tblCellMar>
            <w:top w:w="0" w:type="dxa"/>
            <w:left w:w="108" w:type="dxa"/>
            <w:bottom w:w="0" w:type="dxa"/>
            <w:right w:w="108" w:type="dxa"/>
          </w:tblCellMar>
        </w:tblPrEx>
        <w:trPr>
          <w:jc w:val="center"/>
        </w:trPr>
        <w:tc>
          <w:tcPr>
            <w:tcW w:w="4150" w:type="dxa"/>
          </w:tcPr>
          <w:p w14:paraId="58AB3E51">
            <w:r>
              <w:rPr>
                <w:sz w:val="18"/>
              </w:rPr>
              <w:t>addTask(task)</w:t>
            </w:r>
          </w:p>
        </w:tc>
        <w:tc>
          <w:tcPr>
            <w:tcW w:w="4150" w:type="dxa"/>
          </w:tcPr>
          <w:p w14:paraId="6C73CC92">
            <w:r>
              <w:rPr>
                <w:sz w:val="18"/>
              </w:rPr>
              <w:t>向冲刺添加任务</w:t>
            </w:r>
          </w:p>
        </w:tc>
      </w:tr>
      <w:tr w14:paraId="665FAAC1">
        <w:tblPrEx>
          <w:tblCellMar>
            <w:top w:w="0" w:type="dxa"/>
            <w:left w:w="108" w:type="dxa"/>
            <w:bottom w:w="0" w:type="dxa"/>
            <w:right w:w="108" w:type="dxa"/>
          </w:tblCellMar>
        </w:tblPrEx>
        <w:trPr>
          <w:jc w:val="center"/>
        </w:trPr>
        <w:tc>
          <w:tcPr>
            <w:tcW w:w="4150" w:type="dxa"/>
          </w:tcPr>
          <w:p w14:paraId="700D2154">
            <w:r>
              <w:rPr>
                <w:sz w:val="18"/>
              </w:rPr>
              <w:t>removeTask(task)</w:t>
            </w:r>
          </w:p>
        </w:tc>
        <w:tc>
          <w:tcPr>
            <w:tcW w:w="4150" w:type="dxa"/>
          </w:tcPr>
          <w:p w14:paraId="74DAD7C1">
            <w:r>
              <w:rPr>
                <w:sz w:val="18"/>
              </w:rPr>
              <w:t>从冲刺移除任务</w:t>
            </w:r>
          </w:p>
        </w:tc>
      </w:tr>
      <w:tr w14:paraId="5EAAE81C">
        <w:tblPrEx>
          <w:tblCellMar>
            <w:top w:w="0" w:type="dxa"/>
            <w:left w:w="108" w:type="dxa"/>
            <w:bottom w:w="0" w:type="dxa"/>
            <w:right w:w="108" w:type="dxa"/>
          </w:tblCellMar>
        </w:tblPrEx>
        <w:trPr>
          <w:jc w:val="center"/>
        </w:trPr>
        <w:tc>
          <w:tcPr>
            <w:tcW w:w="4150" w:type="dxa"/>
          </w:tcPr>
          <w:p w14:paraId="084E33FB">
            <w:r>
              <w:rPr>
                <w:sz w:val="18"/>
              </w:rPr>
              <w:t>getBurndownChart()</w:t>
            </w:r>
          </w:p>
        </w:tc>
        <w:tc>
          <w:tcPr>
            <w:tcW w:w="4150" w:type="dxa"/>
          </w:tcPr>
          <w:p w14:paraId="27493A33">
            <w:r>
              <w:rPr>
                <w:sz w:val="18"/>
              </w:rPr>
              <w:t>获取燃尽图数据</w:t>
            </w:r>
          </w:p>
        </w:tc>
      </w:tr>
    </w:tbl>
    <w:p w14:paraId="2694FDDE"/>
    <w:p w14:paraId="4E00602D">
      <w:pPr>
        <w:pStyle w:val="5"/>
        <w:bidi w:val="0"/>
      </w:pPr>
      <w:r>
        <w:t>KanbanBoard（看板）</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4DB5BBD0">
        <w:tblPrEx>
          <w:tblCellMar>
            <w:top w:w="0" w:type="dxa"/>
            <w:left w:w="108" w:type="dxa"/>
            <w:bottom w:w="0" w:type="dxa"/>
            <w:right w:w="108" w:type="dxa"/>
          </w:tblCellMar>
        </w:tblPrEx>
        <w:trPr>
          <w:jc w:val="center"/>
        </w:trPr>
        <w:tc>
          <w:tcPr>
            <w:tcW w:w="2767" w:type="dxa"/>
          </w:tcPr>
          <w:p w14:paraId="1E98C025">
            <w:pPr>
              <w:jc w:val="center"/>
            </w:pPr>
            <w:r>
              <w:rPr>
                <w:b/>
                <w:sz w:val="18"/>
              </w:rPr>
              <w:t>属性</w:t>
            </w:r>
          </w:p>
        </w:tc>
        <w:tc>
          <w:tcPr>
            <w:tcW w:w="2767" w:type="dxa"/>
          </w:tcPr>
          <w:p w14:paraId="003FFCFA">
            <w:pPr>
              <w:jc w:val="center"/>
            </w:pPr>
            <w:r>
              <w:rPr>
                <w:b/>
                <w:sz w:val="18"/>
              </w:rPr>
              <w:t>类型</w:t>
            </w:r>
          </w:p>
        </w:tc>
        <w:tc>
          <w:tcPr>
            <w:tcW w:w="2767" w:type="dxa"/>
          </w:tcPr>
          <w:p w14:paraId="06C6E898">
            <w:pPr>
              <w:jc w:val="center"/>
            </w:pPr>
            <w:r>
              <w:rPr>
                <w:b/>
                <w:sz w:val="18"/>
              </w:rPr>
              <w:t>说明</w:t>
            </w:r>
          </w:p>
        </w:tc>
      </w:tr>
      <w:tr w14:paraId="379BA306">
        <w:tblPrEx>
          <w:tblCellMar>
            <w:top w:w="0" w:type="dxa"/>
            <w:left w:w="108" w:type="dxa"/>
            <w:bottom w:w="0" w:type="dxa"/>
            <w:right w:w="108" w:type="dxa"/>
          </w:tblCellMar>
        </w:tblPrEx>
        <w:trPr>
          <w:jc w:val="center"/>
        </w:trPr>
        <w:tc>
          <w:tcPr>
            <w:tcW w:w="2767" w:type="dxa"/>
          </w:tcPr>
          <w:p w14:paraId="0C708761">
            <w:r>
              <w:rPr>
                <w:sz w:val="18"/>
              </w:rPr>
              <w:t>id</w:t>
            </w:r>
          </w:p>
        </w:tc>
        <w:tc>
          <w:tcPr>
            <w:tcW w:w="2767" w:type="dxa"/>
          </w:tcPr>
          <w:p w14:paraId="485C887C">
            <w:r>
              <w:rPr>
                <w:sz w:val="18"/>
              </w:rPr>
              <w:t>UUID</w:t>
            </w:r>
          </w:p>
        </w:tc>
        <w:tc>
          <w:tcPr>
            <w:tcW w:w="2767" w:type="dxa"/>
          </w:tcPr>
          <w:p w14:paraId="6B52668F">
            <w:r>
              <w:rPr>
                <w:sz w:val="18"/>
              </w:rPr>
              <w:t>主键</w:t>
            </w:r>
          </w:p>
        </w:tc>
      </w:tr>
      <w:tr w14:paraId="22DB9A7F">
        <w:tblPrEx>
          <w:tblCellMar>
            <w:top w:w="0" w:type="dxa"/>
            <w:left w:w="108" w:type="dxa"/>
            <w:bottom w:w="0" w:type="dxa"/>
            <w:right w:w="108" w:type="dxa"/>
          </w:tblCellMar>
        </w:tblPrEx>
        <w:trPr>
          <w:jc w:val="center"/>
        </w:trPr>
        <w:tc>
          <w:tcPr>
            <w:tcW w:w="2767" w:type="dxa"/>
          </w:tcPr>
          <w:p w14:paraId="0BA3BFE7">
            <w:r>
              <w:rPr>
                <w:sz w:val="18"/>
              </w:rPr>
              <w:t>name</w:t>
            </w:r>
          </w:p>
        </w:tc>
        <w:tc>
          <w:tcPr>
            <w:tcW w:w="2767" w:type="dxa"/>
          </w:tcPr>
          <w:p w14:paraId="5B7F14B4">
            <w:r>
              <w:rPr>
                <w:sz w:val="18"/>
              </w:rPr>
              <w:t>VARCHAR(100)</w:t>
            </w:r>
          </w:p>
        </w:tc>
        <w:tc>
          <w:tcPr>
            <w:tcW w:w="2767" w:type="dxa"/>
          </w:tcPr>
          <w:p w14:paraId="477DDE1D">
            <w:r>
              <w:rPr>
                <w:sz w:val="18"/>
              </w:rPr>
              <w:t>看板名称</w:t>
            </w:r>
          </w:p>
        </w:tc>
      </w:tr>
      <w:tr w14:paraId="193EC9D4">
        <w:tblPrEx>
          <w:tblCellMar>
            <w:top w:w="0" w:type="dxa"/>
            <w:left w:w="108" w:type="dxa"/>
            <w:bottom w:w="0" w:type="dxa"/>
            <w:right w:w="108" w:type="dxa"/>
          </w:tblCellMar>
        </w:tblPrEx>
        <w:trPr>
          <w:jc w:val="center"/>
        </w:trPr>
        <w:tc>
          <w:tcPr>
            <w:tcW w:w="2767" w:type="dxa"/>
          </w:tcPr>
          <w:p w14:paraId="430DD49A">
            <w:r>
              <w:rPr>
                <w:sz w:val="18"/>
              </w:rPr>
              <w:t>type</w:t>
            </w:r>
          </w:p>
        </w:tc>
        <w:tc>
          <w:tcPr>
            <w:tcW w:w="2767" w:type="dxa"/>
          </w:tcPr>
          <w:p w14:paraId="7F767932">
            <w:r>
              <w:rPr>
                <w:sz w:val="18"/>
              </w:rPr>
              <w:t>ENUM</w:t>
            </w:r>
          </w:p>
        </w:tc>
        <w:tc>
          <w:tcPr>
            <w:tcW w:w="2767" w:type="dxa"/>
          </w:tcPr>
          <w:p w14:paraId="57233DF4">
            <w:r>
              <w:rPr>
                <w:sz w:val="18"/>
              </w:rPr>
              <w:t>team / version / sub_project</w:t>
            </w:r>
          </w:p>
        </w:tc>
      </w:tr>
      <w:tr w14:paraId="45FCDB5F">
        <w:tblPrEx>
          <w:tblCellMar>
            <w:top w:w="0" w:type="dxa"/>
            <w:left w:w="108" w:type="dxa"/>
            <w:bottom w:w="0" w:type="dxa"/>
            <w:right w:w="108" w:type="dxa"/>
          </w:tblCellMar>
        </w:tblPrEx>
        <w:trPr>
          <w:jc w:val="center"/>
        </w:trPr>
        <w:tc>
          <w:tcPr>
            <w:tcW w:w="2767" w:type="dxa"/>
          </w:tcPr>
          <w:p w14:paraId="685458C0">
            <w:r>
              <w:rPr>
                <w:sz w:val="18"/>
              </w:rPr>
              <w:t>project_id</w:t>
            </w:r>
          </w:p>
        </w:tc>
        <w:tc>
          <w:tcPr>
            <w:tcW w:w="2767" w:type="dxa"/>
          </w:tcPr>
          <w:p w14:paraId="7D85A467">
            <w:r>
              <w:rPr>
                <w:sz w:val="18"/>
              </w:rPr>
              <w:t>FK→Project</w:t>
            </w:r>
          </w:p>
        </w:tc>
        <w:tc>
          <w:tcPr>
            <w:tcW w:w="2767" w:type="dxa"/>
          </w:tcPr>
          <w:p w14:paraId="003ED8B4">
            <w:r>
              <w:rPr>
                <w:sz w:val="18"/>
              </w:rPr>
              <w:t>所属项目</w:t>
            </w:r>
          </w:p>
        </w:tc>
      </w:tr>
    </w:tbl>
    <w:p w14:paraId="73706169"/>
    <w:tbl>
      <w:tblPr>
        <w:tblStyle w:val="35"/>
        <w:tblW w:w="0" w:type="auto"/>
        <w:jc w:val="center"/>
        <w:tblLayout w:type="autofit"/>
        <w:tblCellMar>
          <w:top w:w="0" w:type="dxa"/>
          <w:left w:w="108" w:type="dxa"/>
          <w:bottom w:w="0" w:type="dxa"/>
          <w:right w:w="108" w:type="dxa"/>
        </w:tblCellMar>
      </w:tblPr>
      <w:tblGrid>
        <w:gridCol w:w="4150"/>
        <w:gridCol w:w="4150"/>
      </w:tblGrid>
      <w:tr w14:paraId="19570D1C">
        <w:tblPrEx>
          <w:tblCellMar>
            <w:top w:w="0" w:type="dxa"/>
            <w:left w:w="108" w:type="dxa"/>
            <w:bottom w:w="0" w:type="dxa"/>
            <w:right w:w="108" w:type="dxa"/>
          </w:tblCellMar>
        </w:tblPrEx>
        <w:trPr>
          <w:jc w:val="center"/>
        </w:trPr>
        <w:tc>
          <w:tcPr>
            <w:tcW w:w="4150" w:type="dxa"/>
          </w:tcPr>
          <w:p w14:paraId="27AE6292">
            <w:pPr>
              <w:jc w:val="center"/>
            </w:pPr>
            <w:r>
              <w:rPr>
                <w:b/>
                <w:sz w:val="18"/>
              </w:rPr>
              <w:t>操作</w:t>
            </w:r>
          </w:p>
        </w:tc>
        <w:tc>
          <w:tcPr>
            <w:tcW w:w="4150" w:type="dxa"/>
          </w:tcPr>
          <w:p w14:paraId="41AE96D0">
            <w:pPr>
              <w:jc w:val="center"/>
            </w:pPr>
            <w:r>
              <w:rPr>
                <w:b/>
                <w:sz w:val="18"/>
              </w:rPr>
              <w:t>说明</w:t>
            </w:r>
          </w:p>
        </w:tc>
      </w:tr>
      <w:tr w14:paraId="18CF6C31">
        <w:tblPrEx>
          <w:tblCellMar>
            <w:top w:w="0" w:type="dxa"/>
            <w:left w:w="108" w:type="dxa"/>
            <w:bottom w:w="0" w:type="dxa"/>
            <w:right w:w="108" w:type="dxa"/>
          </w:tblCellMar>
        </w:tblPrEx>
        <w:trPr>
          <w:jc w:val="center"/>
        </w:trPr>
        <w:tc>
          <w:tcPr>
            <w:tcW w:w="4150" w:type="dxa"/>
          </w:tcPr>
          <w:p w14:paraId="66CB703A">
            <w:r>
              <w:rPr>
                <w:sz w:val="18"/>
              </w:rPr>
              <w:t>createBoard(data)</w:t>
            </w:r>
          </w:p>
        </w:tc>
        <w:tc>
          <w:tcPr>
            <w:tcW w:w="4150" w:type="dxa"/>
          </w:tcPr>
          <w:p w14:paraId="6C963537">
            <w:r>
              <w:rPr>
                <w:sz w:val="18"/>
              </w:rPr>
              <w:t>创建看板</w:t>
            </w:r>
          </w:p>
        </w:tc>
      </w:tr>
      <w:tr w14:paraId="0BB3050E">
        <w:tblPrEx>
          <w:tblCellMar>
            <w:top w:w="0" w:type="dxa"/>
            <w:left w:w="108" w:type="dxa"/>
            <w:bottom w:w="0" w:type="dxa"/>
            <w:right w:w="108" w:type="dxa"/>
          </w:tblCellMar>
        </w:tblPrEx>
        <w:trPr>
          <w:jc w:val="center"/>
        </w:trPr>
        <w:tc>
          <w:tcPr>
            <w:tcW w:w="4150" w:type="dxa"/>
          </w:tcPr>
          <w:p w14:paraId="6EE2EF6F">
            <w:r>
              <w:rPr>
                <w:sz w:val="18"/>
              </w:rPr>
              <w:t>addColumn(name, order)</w:t>
            </w:r>
          </w:p>
        </w:tc>
        <w:tc>
          <w:tcPr>
            <w:tcW w:w="4150" w:type="dxa"/>
          </w:tcPr>
          <w:p w14:paraId="75859270">
            <w:r>
              <w:rPr>
                <w:sz w:val="18"/>
              </w:rPr>
              <w:t>添加列</w:t>
            </w:r>
          </w:p>
        </w:tc>
      </w:tr>
      <w:tr w14:paraId="1F8F01FD">
        <w:tblPrEx>
          <w:tblCellMar>
            <w:top w:w="0" w:type="dxa"/>
            <w:left w:w="108" w:type="dxa"/>
            <w:bottom w:w="0" w:type="dxa"/>
            <w:right w:w="108" w:type="dxa"/>
          </w:tblCellMar>
        </w:tblPrEx>
        <w:trPr>
          <w:jc w:val="center"/>
        </w:trPr>
        <w:tc>
          <w:tcPr>
            <w:tcW w:w="4150" w:type="dxa"/>
          </w:tcPr>
          <w:p w14:paraId="3F60651F">
            <w:r>
              <w:rPr>
                <w:sz w:val="18"/>
              </w:rPr>
              <w:t>moveTask(task, toColumn)</w:t>
            </w:r>
          </w:p>
        </w:tc>
        <w:tc>
          <w:tcPr>
            <w:tcW w:w="4150" w:type="dxa"/>
          </w:tcPr>
          <w:p w14:paraId="1C7209A5">
            <w:r>
              <w:rPr>
                <w:sz w:val="18"/>
              </w:rPr>
              <w:t>移动任务卡片</w:t>
            </w:r>
          </w:p>
        </w:tc>
      </w:tr>
    </w:tbl>
    <w:p w14:paraId="78851D5F"/>
    <w:p w14:paraId="2302752C">
      <w:pPr>
        <w:pStyle w:val="5"/>
        <w:bidi w:val="0"/>
      </w:pPr>
      <w:r>
        <w:t>KanbanColumn（看板列）</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470E5C78">
        <w:tblPrEx>
          <w:tblCellMar>
            <w:top w:w="0" w:type="dxa"/>
            <w:left w:w="108" w:type="dxa"/>
            <w:bottom w:w="0" w:type="dxa"/>
            <w:right w:w="108" w:type="dxa"/>
          </w:tblCellMar>
        </w:tblPrEx>
        <w:trPr>
          <w:jc w:val="center"/>
        </w:trPr>
        <w:tc>
          <w:tcPr>
            <w:tcW w:w="2767" w:type="dxa"/>
          </w:tcPr>
          <w:p w14:paraId="31E3EAAA">
            <w:pPr>
              <w:jc w:val="center"/>
            </w:pPr>
            <w:r>
              <w:rPr>
                <w:b/>
                <w:sz w:val="18"/>
              </w:rPr>
              <w:t>属性</w:t>
            </w:r>
          </w:p>
        </w:tc>
        <w:tc>
          <w:tcPr>
            <w:tcW w:w="2767" w:type="dxa"/>
          </w:tcPr>
          <w:p w14:paraId="1C6831CE">
            <w:pPr>
              <w:jc w:val="center"/>
            </w:pPr>
            <w:r>
              <w:rPr>
                <w:b/>
                <w:sz w:val="18"/>
              </w:rPr>
              <w:t>类型</w:t>
            </w:r>
          </w:p>
        </w:tc>
        <w:tc>
          <w:tcPr>
            <w:tcW w:w="2767" w:type="dxa"/>
          </w:tcPr>
          <w:p w14:paraId="14146F4D">
            <w:pPr>
              <w:jc w:val="center"/>
            </w:pPr>
            <w:r>
              <w:rPr>
                <w:b/>
                <w:sz w:val="18"/>
              </w:rPr>
              <w:t>说明</w:t>
            </w:r>
          </w:p>
        </w:tc>
      </w:tr>
      <w:tr w14:paraId="21C3A633">
        <w:tblPrEx>
          <w:tblCellMar>
            <w:top w:w="0" w:type="dxa"/>
            <w:left w:w="108" w:type="dxa"/>
            <w:bottom w:w="0" w:type="dxa"/>
            <w:right w:w="108" w:type="dxa"/>
          </w:tblCellMar>
        </w:tblPrEx>
        <w:trPr>
          <w:jc w:val="center"/>
        </w:trPr>
        <w:tc>
          <w:tcPr>
            <w:tcW w:w="2767" w:type="dxa"/>
          </w:tcPr>
          <w:p w14:paraId="07D09CDC">
            <w:r>
              <w:rPr>
                <w:sz w:val="18"/>
              </w:rPr>
              <w:t>id</w:t>
            </w:r>
          </w:p>
        </w:tc>
        <w:tc>
          <w:tcPr>
            <w:tcW w:w="2767" w:type="dxa"/>
          </w:tcPr>
          <w:p w14:paraId="3DDB1ADC">
            <w:r>
              <w:rPr>
                <w:sz w:val="18"/>
              </w:rPr>
              <w:t>UUID</w:t>
            </w:r>
          </w:p>
        </w:tc>
        <w:tc>
          <w:tcPr>
            <w:tcW w:w="2767" w:type="dxa"/>
          </w:tcPr>
          <w:p w14:paraId="3DC30426">
            <w:r>
              <w:rPr>
                <w:sz w:val="18"/>
              </w:rPr>
              <w:t>主键</w:t>
            </w:r>
          </w:p>
        </w:tc>
      </w:tr>
      <w:tr w14:paraId="2A7E4310">
        <w:tblPrEx>
          <w:tblCellMar>
            <w:top w:w="0" w:type="dxa"/>
            <w:left w:w="108" w:type="dxa"/>
            <w:bottom w:w="0" w:type="dxa"/>
            <w:right w:w="108" w:type="dxa"/>
          </w:tblCellMar>
        </w:tblPrEx>
        <w:trPr>
          <w:jc w:val="center"/>
        </w:trPr>
        <w:tc>
          <w:tcPr>
            <w:tcW w:w="2767" w:type="dxa"/>
          </w:tcPr>
          <w:p w14:paraId="4498C89B">
            <w:r>
              <w:rPr>
                <w:sz w:val="18"/>
              </w:rPr>
              <w:t>name</w:t>
            </w:r>
          </w:p>
        </w:tc>
        <w:tc>
          <w:tcPr>
            <w:tcW w:w="2767" w:type="dxa"/>
          </w:tcPr>
          <w:p w14:paraId="06E4A849">
            <w:r>
              <w:rPr>
                <w:sz w:val="18"/>
              </w:rPr>
              <w:t>VARCHAR(50)</w:t>
            </w:r>
          </w:p>
        </w:tc>
        <w:tc>
          <w:tcPr>
            <w:tcW w:w="2767" w:type="dxa"/>
          </w:tcPr>
          <w:p w14:paraId="42D44811">
            <w:r>
              <w:rPr>
                <w:sz w:val="18"/>
              </w:rPr>
              <w:t>列名（如待办/进行中/已完成）</w:t>
            </w:r>
          </w:p>
        </w:tc>
      </w:tr>
      <w:tr w14:paraId="5EF4A540">
        <w:tblPrEx>
          <w:tblCellMar>
            <w:top w:w="0" w:type="dxa"/>
            <w:left w:w="108" w:type="dxa"/>
            <w:bottom w:w="0" w:type="dxa"/>
            <w:right w:w="108" w:type="dxa"/>
          </w:tblCellMar>
        </w:tblPrEx>
        <w:trPr>
          <w:jc w:val="center"/>
        </w:trPr>
        <w:tc>
          <w:tcPr>
            <w:tcW w:w="2767" w:type="dxa"/>
          </w:tcPr>
          <w:p w14:paraId="4909F8C8">
            <w:r>
              <w:rPr>
                <w:sz w:val="18"/>
              </w:rPr>
              <w:t>order</w:t>
            </w:r>
          </w:p>
        </w:tc>
        <w:tc>
          <w:tcPr>
            <w:tcW w:w="2767" w:type="dxa"/>
          </w:tcPr>
          <w:p w14:paraId="2E595C51">
            <w:r>
              <w:rPr>
                <w:sz w:val="18"/>
              </w:rPr>
              <w:t>INT</w:t>
            </w:r>
          </w:p>
        </w:tc>
        <w:tc>
          <w:tcPr>
            <w:tcW w:w="2767" w:type="dxa"/>
          </w:tcPr>
          <w:p w14:paraId="41C94AEA">
            <w:r>
              <w:rPr>
                <w:sz w:val="18"/>
              </w:rPr>
              <w:t>排序序号</w:t>
            </w:r>
          </w:p>
        </w:tc>
      </w:tr>
      <w:tr w14:paraId="2956F6C7">
        <w:tblPrEx>
          <w:tblCellMar>
            <w:top w:w="0" w:type="dxa"/>
            <w:left w:w="108" w:type="dxa"/>
            <w:bottom w:w="0" w:type="dxa"/>
            <w:right w:w="108" w:type="dxa"/>
          </w:tblCellMar>
        </w:tblPrEx>
        <w:trPr>
          <w:jc w:val="center"/>
        </w:trPr>
        <w:tc>
          <w:tcPr>
            <w:tcW w:w="2767" w:type="dxa"/>
          </w:tcPr>
          <w:p w14:paraId="3F6C7A24">
            <w:r>
              <w:rPr>
                <w:sz w:val="18"/>
              </w:rPr>
              <w:t>wip_limit</w:t>
            </w:r>
          </w:p>
        </w:tc>
        <w:tc>
          <w:tcPr>
            <w:tcW w:w="2767" w:type="dxa"/>
          </w:tcPr>
          <w:p w14:paraId="27A5FA8E">
            <w:r>
              <w:rPr>
                <w:sz w:val="18"/>
              </w:rPr>
              <w:t>INT</w:t>
            </w:r>
          </w:p>
        </w:tc>
        <w:tc>
          <w:tcPr>
            <w:tcW w:w="2767" w:type="dxa"/>
          </w:tcPr>
          <w:p w14:paraId="1F612A81">
            <w:r>
              <w:rPr>
                <w:sz w:val="18"/>
              </w:rPr>
              <w:t>在制品限制（0=无限制）</w:t>
            </w:r>
          </w:p>
        </w:tc>
      </w:tr>
      <w:tr w14:paraId="73AFF027">
        <w:tblPrEx>
          <w:tblCellMar>
            <w:top w:w="0" w:type="dxa"/>
            <w:left w:w="108" w:type="dxa"/>
            <w:bottom w:w="0" w:type="dxa"/>
            <w:right w:w="108" w:type="dxa"/>
          </w:tblCellMar>
        </w:tblPrEx>
        <w:trPr>
          <w:jc w:val="center"/>
        </w:trPr>
        <w:tc>
          <w:tcPr>
            <w:tcW w:w="2767" w:type="dxa"/>
          </w:tcPr>
          <w:p w14:paraId="7FB07DF5">
            <w:r>
              <w:rPr>
                <w:sz w:val="18"/>
              </w:rPr>
              <w:t>board_id</w:t>
            </w:r>
          </w:p>
        </w:tc>
        <w:tc>
          <w:tcPr>
            <w:tcW w:w="2767" w:type="dxa"/>
          </w:tcPr>
          <w:p w14:paraId="5ED6F7FA">
            <w:r>
              <w:rPr>
                <w:sz w:val="18"/>
              </w:rPr>
              <w:t>FK→KanbanBoard</w:t>
            </w:r>
          </w:p>
        </w:tc>
        <w:tc>
          <w:tcPr>
            <w:tcW w:w="2767" w:type="dxa"/>
          </w:tcPr>
          <w:p w14:paraId="3B0A2D78">
            <w:r>
              <w:rPr>
                <w:sz w:val="18"/>
              </w:rPr>
              <w:t>所属看板</w:t>
            </w:r>
          </w:p>
        </w:tc>
      </w:tr>
    </w:tbl>
    <w:p w14:paraId="346B732A"/>
    <w:p w14:paraId="63B0B823">
      <w:pPr>
        <w:pStyle w:val="5"/>
        <w:bidi w:val="0"/>
      </w:pPr>
      <w:r>
        <w:t>3.5 工时与成本模块</w:t>
      </w:r>
    </w:p>
    <w:p w14:paraId="1F46617F">
      <w:pPr>
        <w:pStyle w:val="5"/>
        <w:bidi w:val="0"/>
      </w:pPr>
      <w:r>
        <w:t>WorkLog（工时记录）</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437EFEAF">
        <w:tblPrEx>
          <w:tblCellMar>
            <w:top w:w="0" w:type="dxa"/>
            <w:left w:w="108" w:type="dxa"/>
            <w:bottom w:w="0" w:type="dxa"/>
            <w:right w:w="108" w:type="dxa"/>
          </w:tblCellMar>
        </w:tblPrEx>
        <w:trPr>
          <w:jc w:val="center"/>
        </w:trPr>
        <w:tc>
          <w:tcPr>
            <w:tcW w:w="2767" w:type="dxa"/>
          </w:tcPr>
          <w:p w14:paraId="73617C91">
            <w:pPr>
              <w:jc w:val="center"/>
            </w:pPr>
            <w:r>
              <w:rPr>
                <w:b/>
                <w:sz w:val="18"/>
              </w:rPr>
              <w:t>属性</w:t>
            </w:r>
          </w:p>
        </w:tc>
        <w:tc>
          <w:tcPr>
            <w:tcW w:w="2767" w:type="dxa"/>
          </w:tcPr>
          <w:p w14:paraId="1C6EC3D3">
            <w:pPr>
              <w:jc w:val="center"/>
            </w:pPr>
            <w:r>
              <w:rPr>
                <w:b/>
                <w:sz w:val="18"/>
              </w:rPr>
              <w:t>类型</w:t>
            </w:r>
          </w:p>
        </w:tc>
        <w:tc>
          <w:tcPr>
            <w:tcW w:w="2767" w:type="dxa"/>
          </w:tcPr>
          <w:p w14:paraId="59D5A716">
            <w:pPr>
              <w:jc w:val="center"/>
            </w:pPr>
            <w:r>
              <w:rPr>
                <w:b/>
                <w:sz w:val="18"/>
              </w:rPr>
              <w:t>说明</w:t>
            </w:r>
          </w:p>
        </w:tc>
      </w:tr>
      <w:tr w14:paraId="08ACD73C">
        <w:tblPrEx>
          <w:tblCellMar>
            <w:top w:w="0" w:type="dxa"/>
            <w:left w:w="108" w:type="dxa"/>
            <w:bottom w:w="0" w:type="dxa"/>
            <w:right w:w="108" w:type="dxa"/>
          </w:tblCellMar>
        </w:tblPrEx>
        <w:trPr>
          <w:jc w:val="center"/>
        </w:trPr>
        <w:tc>
          <w:tcPr>
            <w:tcW w:w="2767" w:type="dxa"/>
          </w:tcPr>
          <w:p w14:paraId="6B49C542">
            <w:r>
              <w:rPr>
                <w:sz w:val="18"/>
              </w:rPr>
              <w:t>id</w:t>
            </w:r>
          </w:p>
        </w:tc>
        <w:tc>
          <w:tcPr>
            <w:tcW w:w="2767" w:type="dxa"/>
          </w:tcPr>
          <w:p w14:paraId="18F21A72">
            <w:r>
              <w:rPr>
                <w:sz w:val="18"/>
              </w:rPr>
              <w:t>UUID</w:t>
            </w:r>
          </w:p>
        </w:tc>
        <w:tc>
          <w:tcPr>
            <w:tcW w:w="2767" w:type="dxa"/>
          </w:tcPr>
          <w:p w14:paraId="34F32816">
            <w:r>
              <w:rPr>
                <w:sz w:val="18"/>
              </w:rPr>
              <w:t>主键</w:t>
            </w:r>
          </w:p>
        </w:tc>
      </w:tr>
      <w:tr w14:paraId="18CDB54A">
        <w:tblPrEx>
          <w:tblCellMar>
            <w:top w:w="0" w:type="dxa"/>
            <w:left w:w="108" w:type="dxa"/>
            <w:bottom w:w="0" w:type="dxa"/>
            <w:right w:w="108" w:type="dxa"/>
          </w:tblCellMar>
        </w:tblPrEx>
        <w:trPr>
          <w:jc w:val="center"/>
        </w:trPr>
        <w:tc>
          <w:tcPr>
            <w:tcW w:w="2767" w:type="dxa"/>
          </w:tcPr>
          <w:p w14:paraId="29863070">
            <w:r>
              <w:rPr>
                <w:sz w:val="18"/>
              </w:rPr>
              <w:t>task_id</w:t>
            </w:r>
          </w:p>
        </w:tc>
        <w:tc>
          <w:tcPr>
            <w:tcW w:w="2767" w:type="dxa"/>
          </w:tcPr>
          <w:p w14:paraId="1414CE22">
            <w:r>
              <w:rPr>
                <w:sz w:val="18"/>
              </w:rPr>
              <w:t>FK→Task</w:t>
            </w:r>
          </w:p>
        </w:tc>
        <w:tc>
          <w:tcPr>
            <w:tcW w:w="2767" w:type="dxa"/>
          </w:tcPr>
          <w:p w14:paraId="367B9F39">
            <w:r>
              <w:rPr>
                <w:sz w:val="18"/>
              </w:rPr>
              <w:t>关联任务</w:t>
            </w:r>
          </w:p>
        </w:tc>
      </w:tr>
      <w:tr w14:paraId="4239E537">
        <w:tblPrEx>
          <w:tblCellMar>
            <w:top w:w="0" w:type="dxa"/>
            <w:left w:w="108" w:type="dxa"/>
            <w:bottom w:w="0" w:type="dxa"/>
            <w:right w:w="108" w:type="dxa"/>
          </w:tblCellMar>
        </w:tblPrEx>
        <w:trPr>
          <w:jc w:val="center"/>
        </w:trPr>
        <w:tc>
          <w:tcPr>
            <w:tcW w:w="2767" w:type="dxa"/>
          </w:tcPr>
          <w:p w14:paraId="2202A36E">
            <w:r>
              <w:rPr>
                <w:sz w:val="18"/>
              </w:rPr>
              <w:t>user_id</w:t>
            </w:r>
          </w:p>
        </w:tc>
        <w:tc>
          <w:tcPr>
            <w:tcW w:w="2767" w:type="dxa"/>
          </w:tcPr>
          <w:p w14:paraId="0C34380E">
            <w:r>
              <w:rPr>
                <w:sz w:val="18"/>
              </w:rPr>
              <w:t>FK→User</w:t>
            </w:r>
          </w:p>
        </w:tc>
        <w:tc>
          <w:tcPr>
            <w:tcW w:w="2767" w:type="dxa"/>
          </w:tcPr>
          <w:p w14:paraId="41E67742">
            <w:r>
              <w:rPr>
                <w:sz w:val="18"/>
              </w:rPr>
              <w:t>记录人</w:t>
            </w:r>
          </w:p>
        </w:tc>
      </w:tr>
      <w:tr w14:paraId="6D489562">
        <w:tblPrEx>
          <w:tblCellMar>
            <w:top w:w="0" w:type="dxa"/>
            <w:left w:w="108" w:type="dxa"/>
            <w:bottom w:w="0" w:type="dxa"/>
            <w:right w:w="108" w:type="dxa"/>
          </w:tblCellMar>
        </w:tblPrEx>
        <w:trPr>
          <w:jc w:val="center"/>
        </w:trPr>
        <w:tc>
          <w:tcPr>
            <w:tcW w:w="2767" w:type="dxa"/>
          </w:tcPr>
          <w:p w14:paraId="6C02BA00">
            <w:r>
              <w:rPr>
                <w:sz w:val="18"/>
              </w:rPr>
              <w:t>hours</w:t>
            </w:r>
          </w:p>
        </w:tc>
        <w:tc>
          <w:tcPr>
            <w:tcW w:w="2767" w:type="dxa"/>
          </w:tcPr>
          <w:p w14:paraId="02AAF181">
            <w:r>
              <w:rPr>
                <w:sz w:val="18"/>
              </w:rPr>
              <w:t>DECIMAL</w:t>
            </w:r>
          </w:p>
        </w:tc>
        <w:tc>
          <w:tcPr>
            <w:tcW w:w="2767" w:type="dxa"/>
          </w:tcPr>
          <w:p w14:paraId="26F66895">
            <w:r>
              <w:rPr>
                <w:sz w:val="18"/>
              </w:rPr>
              <w:t>工时（小时）</w:t>
            </w:r>
          </w:p>
        </w:tc>
      </w:tr>
      <w:tr w14:paraId="60A8334B">
        <w:tblPrEx>
          <w:tblCellMar>
            <w:top w:w="0" w:type="dxa"/>
            <w:left w:w="108" w:type="dxa"/>
            <w:bottom w:w="0" w:type="dxa"/>
            <w:right w:w="108" w:type="dxa"/>
          </w:tblCellMar>
        </w:tblPrEx>
        <w:trPr>
          <w:jc w:val="center"/>
        </w:trPr>
        <w:tc>
          <w:tcPr>
            <w:tcW w:w="2767" w:type="dxa"/>
          </w:tcPr>
          <w:p w14:paraId="10504D00">
            <w:r>
              <w:rPr>
                <w:sz w:val="18"/>
              </w:rPr>
              <w:t>date</w:t>
            </w:r>
          </w:p>
        </w:tc>
        <w:tc>
          <w:tcPr>
            <w:tcW w:w="2767" w:type="dxa"/>
          </w:tcPr>
          <w:p w14:paraId="5B14FD71">
            <w:r>
              <w:rPr>
                <w:sz w:val="18"/>
              </w:rPr>
              <w:t>DATE</w:t>
            </w:r>
          </w:p>
        </w:tc>
        <w:tc>
          <w:tcPr>
            <w:tcW w:w="2767" w:type="dxa"/>
          </w:tcPr>
          <w:p w14:paraId="191C7F4F">
            <w:r>
              <w:rPr>
                <w:sz w:val="18"/>
              </w:rPr>
              <w:t>工作日期</w:t>
            </w:r>
          </w:p>
        </w:tc>
      </w:tr>
      <w:tr w14:paraId="1E21F115">
        <w:tblPrEx>
          <w:tblCellMar>
            <w:top w:w="0" w:type="dxa"/>
            <w:left w:w="108" w:type="dxa"/>
            <w:bottom w:w="0" w:type="dxa"/>
            <w:right w:w="108" w:type="dxa"/>
          </w:tblCellMar>
        </w:tblPrEx>
        <w:trPr>
          <w:jc w:val="center"/>
        </w:trPr>
        <w:tc>
          <w:tcPr>
            <w:tcW w:w="2767" w:type="dxa"/>
          </w:tcPr>
          <w:p w14:paraId="3ABC3F54">
            <w:r>
              <w:rPr>
                <w:sz w:val="18"/>
              </w:rPr>
              <w:t>description</w:t>
            </w:r>
          </w:p>
        </w:tc>
        <w:tc>
          <w:tcPr>
            <w:tcW w:w="2767" w:type="dxa"/>
          </w:tcPr>
          <w:p w14:paraId="309A5F60">
            <w:r>
              <w:rPr>
                <w:sz w:val="18"/>
              </w:rPr>
              <w:t>TEXT</w:t>
            </w:r>
          </w:p>
        </w:tc>
        <w:tc>
          <w:tcPr>
            <w:tcW w:w="2767" w:type="dxa"/>
          </w:tcPr>
          <w:p w14:paraId="0F65EA8A">
            <w:r>
              <w:rPr>
                <w:sz w:val="18"/>
              </w:rPr>
              <w:t>工作内容说明</w:t>
            </w:r>
          </w:p>
        </w:tc>
      </w:tr>
    </w:tbl>
    <w:p w14:paraId="0FEF0C5F"/>
    <w:tbl>
      <w:tblPr>
        <w:tblStyle w:val="35"/>
        <w:tblW w:w="0" w:type="auto"/>
        <w:jc w:val="center"/>
        <w:tblLayout w:type="autofit"/>
        <w:tblCellMar>
          <w:top w:w="0" w:type="dxa"/>
          <w:left w:w="108" w:type="dxa"/>
          <w:bottom w:w="0" w:type="dxa"/>
          <w:right w:w="108" w:type="dxa"/>
        </w:tblCellMar>
      </w:tblPr>
      <w:tblGrid>
        <w:gridCol w:w="4150"/>
        <w:gridCol w:w="4150"/>
      </w:tblGrid>
      <w:tr w14:paraId="12A2540D">
        <w:tblPrEx>
          <w:tblCellMar>
            <w:top w:w="0" w:type="dxa"/>
            <w:left w:w="108" w:type="dxa"/>
            <w:bottom w:w="0" w:type="dxa"/>
            <w:right w:w="108" w:type="dxa"/>
          </w:tblCellMar>
        </w:tblPrEx>
        <w:trPr>
          <w:jc w:val="center"/>
        </w:trPr>
        <w:tc>
          <w:tcPr>
            <w:tcW w:w="4150" w:type="dxa"/>
          </w:tcPr>
          <w:p w14:paraId="367159F5">
            <w:pPr>
              <w:jc w:val="center"/>
            </w:pPr>
            <w:r>
              <w:rPr>
                <w:b/>
                <w:sz w:val="18"/>
              </w:rPr>
              <w:t>操作</w:t>
            </w:r>
          </w:p>
        </w:tc>
        <w:tc>
          <w:tcPr>
            <w:tcW w:w="4150" w:type="dxa"/>
          </w:tcPr>
          <w:p w14:paraId="2A0BC4D2">
            <w:pPr>
              <w:jc w:val="center"/>
            </w:pPr>
            <w:r>
              <w:rPr>
                <w:b/>
                <w:sz w:val="18"/>
              </w:rPr>
              <w:t>说明</w:t>
            </w:r>
          </w:p>
        </w:tc>
      </w:tr>
      <w:tr w14:paraId="4C4910EC">
        <w:tblPrEx>
          <w:tblCellMar>
            <w:top w:w="0" w:type="dxa"/>
            <w:left w:w="108" w:type="dxa"/>
            <w:bottom w:w="0" w:type="dxa"/>
            <w:right w:w="108" w:type="dxa"/>
          </w:tblCellMar>
        </w:tblPrEx>
        <w:trPr>
          <w:jc w:val="center"/>
        </w:trPr>
        <w:tc>
          <w:tcPr>
            <w:tcW w:w="4150" w:type="dxa"/>
          </w:tcPr>
          <w:p w14:paraId="6E2292E0">
            <w:r>
              <w:rPr>
                <w:sz w:val="18"/>
              </w:rPr>
              <w:t>logWork(data)</w:t>
            </w:r>
          </w:p>
        </w:tc>
        <w:tc>
          <w:tcPr>
            <w:tcW w:w="4150" w:type="dxa"/>
          </w:tcPr>
          <w:p w14:paraId="64554CF5">
            <w:r>
              <w:rPr>
                <w:sz w:val="18"/>
              </w:rPr>
              <w:t>记录工时</w:t>
            </w:r>
          </w:p>
        </w:tc>
      </w:tr>
      <w:tr w14:paraId="558FF07E">
        <w:tblPrEx>
          <w:tblCellMar>
            <w:top w:w="0" w:type="dxa"/>
            <w:left w:w="108" w:type="dxa"/>
            <w:bottom w:w="0" w:type="dxa"/>
            <w:right w:w="108" w:type="dxa"/>
          </w:tblCellMar>
        </w:tblPrEx>
        <w:trPr>
          <w:jc w:val="center"/>
        </w:trPr>
        <w:tc>
          <w:tcPr>
            <w:tcW w:w="4150" w:type="dxa"/>
          </w:tcPr>
          <w:p w14:paraId="1B82B0F4">
            <w:r>
              <w:rPr>
                <w:sz w:val="18"/>
              </w:rPr>
              <w:t>updateWorkLog(data)</w:t>
            </w:r>
          </w:p>
        </w:tc>
        <w:tc>
          <w:tcPr>
            <w:tcW w:w="4150" w:type="dxa"/>
          </w:tcPr>
          <w:p w14:paraId="6AE25167">
            <w:r>
              <w:rPr>
                <w:sz w:val="18"/>
              </w:rPr>
              <w:t>修改工时记录</w:t>
            </w:r>
          </w:p>
        </w:tc>
      </w:tr>
      <w:tr w14:paraId="7F14ED66">
        <w:tblPrEx>
          <w:tblCellMar>
            <w:top w:w="0" w:type="dxa"/>
            <w:left w:w="108" w:type="dxa"/>
            <w:bottom w:w="0" w:type="dxa"/>
            <w:right w:w="108" w:type="dxa"/>
          </w:tblCellMar>
        </w:tblPrEx>
        <w:trPr>
          <w:jc w:val="center"/>
        </w:trPr>
        <w:tc>
          <w:tcPr>
            <w:tcW w:w="4150" w:type="dxa"/>
          </w:tcPr>
          <w:p w14:paraId="240334CC">
            <w:r>
              <w:rPr>
                <w:sz w:val="18"/>
              </w:rPr>
              <w:t>getTaskTotalHours(task)</w:t>
            </w:r>
          </w:p>
        </w:tc>
        <w:tc>
          <w:tcPr>
            <w:tcW w:w="4150" w:type="dxa"/>
          </w:tcPr>
          <w:p w14:paraId="5839E6B3">
            <w:r>
              <w:rPr>
                <w:sz w:val="18"/>
              </w:rPr>
              <w:t>统计任务总工时</w:t>
            </w:r>
          </w:p>
        </w:tc>
      </w:tr>
      <w:tr w14:paraId="74E2BD17">
        <w:tblPrEx>
          <w:tblCellMar>
            <w:top w:w="0" w:type="dxa"/>
            <w:left w:w="108" w:type="dxa"/>
            <w:bottom w:w="0" w:type="dxa"/>
            <w:right w:w="108" w:type="dxa"/>
          </w:tblCellMar>
        </w:tblPrEx>
        <w:trPr>
          <w:jc w:val="center"/>
        </w:trPr>
        <w:tc>
          <w:tcPr>
            <w:tcW w:w="4150" w:type="dxa"/>
          </w:tcPr>
          <w:p w14:paraId="2FD387E8">
            <w:r>
              <w:rPr>
                <w:sz w:val="18"/>
              </w:rPr>
              <w:t>getUserWeeklyReport(user, week)</w:t>
            </w:r>
          </w:p>
        </w:tc>
        <w:tc>
          <w:tcPr>
            <w:tcW w:w="4150" w:type="dxa"/>
          </w:tcPr>
          <w:p w14:paraId="2A9EE377">
            <w:r>
              <w:rPr>
                <w:sz w:val="18"/>
              </w:rPr>
              <w:t>用户周工时统计</w:t>
            </w:r>
          </w:p>
        </w:tc>
      </w:tr>
    </w:tbl>
    <w:p w14:paraId="76AF9908"/>
    <w:p w14:paraId="264DF58B">
      <w:pPr>
        <w:pStyle w:val="5"/>
        <w:bidi w:val="0"/>
      </w:pPr>
      <w:r>
        <w:t>HourlyRate（工时费率）</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010F9CE8">
        <w:tblPrEx>
          <w:tblCellMar>
            <w:top w:w="0" w:type="dxa"/>
            <w:left w:w="108" w:type="dxa"/>
            <w:bottom w:w="0" w:type="dxa"/>
            <w:right w:w="108" w:type="dxa"/>
          </w:tblCellMar>
        </w:tblPrEx>
        <w:trPr>
          <w:jc w:val="center"/>
        </w:trPr>
        <w:tc>
          <w:tcPr>
            <w:tcW w:w="2767" w:type="dxa"/>
          </w:tcPr>
          <w:p w14:paraId="134FB2F2">
            <w:pPr>
              <w:jc w:val="center"/>
            </w:pPr>
            <w:r>
              <w:rPr>
                <w:b/>
                <w:sz w:val="18"/>
              </w:rPr>
              <w:t>属性</w:t>
            </w:r>
          </w:p>
        </w:tc>
        <w:tc>
          <w:tcPr>
            <w:tcW w:w="2767" w:type="dxa"/>
          </w:tcPr>
          <w:p w14:paraId="6FF9B85B">
            <w:pPr>
              <w:jc w:val="center"/>
            </w:pPr>
            <w:r>
              <w:rPr>
                <w:b/>
                <w:sz w:val="18"/>
              </w:rPr>
              <w:t>类型</w:t>
            </w:r>
          </w:p>
        </w:tc>
        <w:tc>
          <w:tcPr>
            <w:tcW w:w="2767" w:type="dxa"/>
          </w:tcPr>
          <w:p w14:paraId="4B41ED2E">
            <w:pPr>
              <w:jc w:val="center"/>
            </w:pPr>
            <w:r>
              <w:rPr>
                <w:b/>
                <w:sz w:val="18"/>
              </w:rPr>
              <w:t>说明</w:t>
            </w:r>
          </w:p>
        </w:tc>
      </w:tr>
      <w:tr w14:paraId="22A88050">
        <w:tblPrEx>
          <w:tblCellMar>
            <w:top w:w="0" w:type="dxa"/>
            <w:left w:w="108" w:type="dxa"/>
            <w:bottom w:w="0" w:type="dxa"/>
            <w:right w:w="108" w:type="dxa"/>
          </w:tblCellMar>
        </w:tblPrEx>
        <w:trPr>
          <w:jc w:val="center"/>
        </w:trPr>
        <w:tc>
          <w:tcPr>
            <w:tcW w:w="2767" w:type="dxa"/>
          </w:tcPr>
          <w:p w14:paraId="428D152C">
            <w:r>
              <w:rPr>
                <w:sz w:val="18"/>
              </w:rPr>
              <w:t>id</w:t>
            </w:r>
          </w:p>
        </w:tc>
        <w:tc>
          <w:tcPr>
            <w:tcW w:w="2767" w:type="dxa"/>
          </w:tcPr>
          <w:p w14:paraId="6A27B623">
            <w:r>
              <w:rPr>
                <w:sz w:val="18"/>
              </w:rPr>
              <w:t>UUID</w:t>
            </w:r>
          </w:p>
        </w:tc>
        <w:tc>
          <w:tcPr>
            <w:tcW w:w="2767" w:type="dxa"/>
          </w:tcPr>
          <w:p w14:paraId="530B4C10">
            <w:r>
              <w:rPr>
                <w:sz w:val="18"/>
              </w:rPr>
              <w:t>主键</w:t>
            </w:r>
          </w:p>
        </w:tc>
      </w:tr>
      <w:tr w14:paraId="70DED17E">
        <w:tblPrEx>
          <w:tblCellMar>
            <w:top w:w="0" w:type="dxa"/>
            <w:left w:w="108" w:type="dxa"/>
            <w:bottom w:w="0" w:type="dxa"/>
            <w:right w:w="108" w:type="dxa"/>
          </w:tblCellMar>
        </w:tblPrEx>
        <w:trPr>
          <w:jc w:val="center"/>
        </w:trPr>
        <w:tc>
          <w:tcPr>
            <w:tcW w:w="2767" w:type="dxa"/>
          </w:tcPr>
          <w:p w14:paraId="760A7B7B">
            <w:r>
              <w:rPr>
                <w:sz w:val="18"/>
              </w:rPr>
              <w:t>user_id</w:t>
            </w:r>
          </w:p>
        </w:tc>
        <w:tc>
          <w:tcPr>
            <w:tcW w:w="2767" w:type="dxa"/>
          </w:tcPr>
          <w:p w14:paraId="6A602222">
            <w:r>
              <w:rPr>
                <w:sz w:val="18"/>
              </w:rPr>
              <w:t>FK→User</w:t>
            </w:r>
          </w:p>
        </w:tc>
        <w:tc>
          <w:tcPr>
            <w:tcW w:w="2767" w:type="dxa"/>
          </w:tcPr>
          <w:p w14:paraId="679A3695">
            <w:r>
              <w:rPr>
                <w:sz w:val="18"/>
              </w:rPr>
              <w:t>用户</w:t>
            </w:r>
          </w:p>
        </w:tc>
      </w:tr>
      <w:tr w14:paraId="2C4037E1">
        <w:tblPrEx>
          <w:tblCellMar>
            <w:top w:w="0" w:type="dxa"/>
            <w:left w:w="108" w:type="dxa"/>
            <w:bottom w:w="0" w:type="dxa"/>
            <w:right w:w="108" w:type="dxa"/>
          </w:tblCellMar>
        </w:tblPrEx>
        <w:trPr>
          <w:jc w:val="center"/>
        </w:trPr>
        <w:tc>
          <w:tcPr>
            <w:tcW w:w="2767" w:type="dxa"/>
          </w:tcPr>
          <w:p w14:paraId="55FC6D95">
            <w:r>
              <w:rPr>
                <w:sz w:val="18"/>
              </w:rPr>
              <w:t>project_id</w:t>
            </w:r>
          </w:p>
        </w:tc>
        <w:tc>
          <w:tcPr>
            <w:tcW w:w="2767" w:type="dxa"/>
          </w:tcPr>
          <w:p w14:paraId="585736FA">
            <w:r>
              <w:rPr>
                <w:sz w:val="18"/>
              </w:rPr>
              <w:t>FK→Project</w:t>
            </w:r>
          </w:p>
        </w:tc>
        <w:tc>
          <w:tcPr>
            <w:tcW w:w="2767" w:type="dxa"/>
          </w:tcPr>
          <w:p w14:paraId="56AC3B93">
            <w:r>
              <w:rPr>
                <w:sz w:val="18"/>
              </w:rPr>
              <w:t>项目</w:t>
            </w:r>
          </w:p>
        </w:tc>
      </w:tr>
      <w:tr w14:paraId="5C959CBD">
        <w:tblPrEx>
          <w:tblCellMar>
            <w:top w:w="0" w:type="dxa"/>
            <w:left w:w="108" w:type="dxa"/>
            <w:bottom w:w="0" w:type="dxa"/>
            <w:right w:w="108" w:type="dxa"/>
          </w:tblCellMar>
        </w:tblPrEx>
        <w:trPr>
          <w:jc w:val="center"/>
        </w:trPr>
        <w:tc>
          <w:tcPr>
            <w:tcW w:w="2767" w:type="dxa"/>
          </w:tcPr>
          <w:p w14:paraId="4E6FD1C9">
            <w:r>
              <w:rPr>
                <w:sz w:val="18"/>
              </w:rPr>
              <w:t>rate</w:t>
            </w:r>
          </w:p>
        </w:tc>
        <w:tc>
          <w:tcPr>
            <w:tcW w:w="2767" w:type="dxa"/>
          </w:tcPr>
          <w:p w14:paraId="68C5B2B3">
            <w:r>
              <w:rPr>
                <w:sz w:val="18"/>
              </w:rPr>
              <w:t>DECIMAL</w:t>
            </w:r>
          </w:p>
        </w:tc>
        <w:tc>
          <w:tcPr>
            <w:tcW w:w="2767" w:type="dxa"/>
          </w:tcPr>
          <w:p w14:paraId="14AC9030">
            <w:r>
              <w:rPr>
                <w:sz w:val="18"/>
              </w:rPr>
              <w:t>每小时费率</w:t>
            </w:r>
          </w:p>
        </w:tc>
      </w:tr>
      <w:tr w14:paraId="47F95828">
        <w:tblPrEx>
          <w:tblCellMar>
            <w:top w:w="0" w:type="dxa"/>
            <w:left w:w="108" w:type="dxa"/>
            <w:bottom w:w="0" w:type="dxa"/>
            <w:right w:w="108" w:type="dxa"/>
          </w:tblCellMar>
        </w:tblPrEx>
        <w:trPr>
          <w:jc w:val="center"/>
        </w:trPr>
        <w:tc>
          <w:tcPr>
            <w:tcW w:w="2767" w:type="dxa"/>
          </w:tcPr>
          <w:p w14:paraId="6BA978D4">
            <w:r>
              <w:rPr>
                <w:sz w:val="18"/>
              </w:rPr>
              <w:t>effective_from</w:t>
            </w:r>
          </w:p>
        </w:tc>
        <w:tc>
          <w:tcPr>
            <w:tcW w:w="2767" w:type="dxa"/>
          </w:tcPr>
          <w:p w14:paraId="27579987">
            <w:r>
              <w:rPr>
                <w:sz w:val="18"/>
              </w:rPr>
              <w:t>DATE</w:t>
            </w:r>
          </w:p>
        </w:tc>
        <w:tc>
          <w:tcPr>
            <w:tcW w:w="2767" w:type="dxa"/>
          </w:tcPr>
          <w:p w14:paraId="1030945D">
            <w:r>
              <w:rPr>
                <w:sz w:val="18"/>
              </w:rPr>
              <w:t>生效日期</w:t>
            </w:r>
          </w:p>
        </w:tc>
      </w:tr>
    </w:tbl>
    <w:p w14:paraId="33A077F7"/>
    <w:p w14:paraId="4427656F">
      <w:pPr>
        <w:pStyle w:val="5"/>
        <w:bidi w:val="0"/>
      </w:pPr>
      <w:r>
        <w:t>3.6 协作与通知模块</w:t>
      </w:r>
    </w:p>
    <w:p w14:paraId="0DF09131">
      <w:pPr>
        <w:pStyle w:val="5"/>
        <w:bidi w:val="0"/>
      </w:pPr>
      <w:r>
        <w:t>Comment（评论）</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39B7BC62">
        <w:trPr>
          <w:jc w:val="center"/>
        </w:trPr>
        <w:tc>
          <w:tcPr>
            <w:tcW w:w="2767" w:type="dxa"/>
          </w:tcPr>
          <w:p w14:paraId="5FA889FE">
            <w:pPr>
              <w:jc w:val="center"/>
            </w:pPr>
            <w:r>
              <w:rPr>
                <w:b/>
                <w:sz w:val="18"/>
              </w:rPr>
              <w:t>属性</w:t>
            </w:r>
          </w:p>
        </w:tc>
        <w:tc>
          <w:tcPr>
            <w:tcW w:w="2767" w:type="dxa"/>
          </w:tcPr>
          <w:p w14:paraId="1B760833">
            <w:pPr>
              <w:jc w:val="center"/>
            </w:pPr>
            <w:r>
              <w:rPr>
                <w:b/>
                <w:sz w:val="18"/>
              </w:rPr>
              <w:t>类型</w:t>
            </w:r>
          </w:p>
        </w:tc>
        <w:tc>
          <w:tcPr>
            <w:tcW w:w="2767" w:type="dxa"/>
          </w:tcPr>
          <w:p w14:paraId="23F5E0B5">
            <w:pPr>
              <w:jc w:val="center"/>
            </w:pPr>
            <w:r>
              <w:rPr>
                <w:b/>
                <w:sz w:val="18"/>
              </w:rPr>
              <w:t>说明</w:t>
            </w:r>
          </w:p>
        </w:tc>
      </w:tr>
      <w:tr w14:paraId="671ED037">
        <w:tblPrEx>
          <w:tblCellMar>
            <w:top w:w="0" w:type="dxa"/>
            <w:left w:w="108" w:type="dxa"/>
            <w:bottom w:w="0" w:type="dxa"/>
            <w:right w:w="108" w:type="dxa"/>
          </w:tblCellMar>
        </w:tblPrEx>
        <w:trPr>
          <w:jc w:val="center"/>
        </w:trPr>
        <w:tc>
          <w:tcPr>
            <w:tcW w:w="2767" w:type="dxa"/>
          </w:tcPr>
          <w:p w14:paraId="6A19914E">
            <w:r>
              <w:rPr>
                <w:sz w:val="18"/>
              </w:rPr>
              <w:t>id</w:t>
            </w:r>
          </w:p>
        </w:tc>
        <w:tc>
          <w:tcPr>
            <w:tcW w:w="2767" w:type="dxa"/>
          </w:tcPr>
          <w:p w14:paraId="045B8FAE">
            <w:r>
              <w:rPr>
                <w:sz w:val="18"/>
              </w:rPr>
              <w:t>UUID</w:t>
            </w:r>
          </w:p>
        </w:tc>
        <w:tc>
          <w:tcPr>
            <w:tcW w:w="2767" w:type="dxa"/>
          </w:tcPr>
          <w:p w14:paraId="0ECDDB97">
            <w:r>
              <w:rPr>
                <w:sz w:val="18"/>
              </w:rPr>
              <w:t>主键</w:t>
            </w:r>
          </w:p>
        </w:tc>
      </w:tr>
      <w:tr w14:paraId="65669FAA">
        <w:tblPrEx>
          <w:tblCellMar>
            <w:top w:w="0" w:type="dxa"/>
            <w:left w:w="108" w:type="dxa"/>
            <w:bottom w:w="0" w:type="dxa"/>
            <w:right w:w="108" w:type="dxa"/>
          </w:tblCellMar>
        </w:tblPrEx>
        <w:trPr>
          <w:jc w:val="center"/>
        </w:trPr>
        <w:tc>
          <w:tcPr>
            <w:tcW w:w="2767" w:type="dxa"/>
          </w:tcPr>
          <w:p w14:paraId="5B50FD95">
            <w:r>
              <w:rPr>
                <w:sz w:val="18"/>
              </w:rPr>
              <w:t>content</w:t>
            </w:r>
          </w:p>
        </w:tc>
        <w:tc>
          <w:tcPr>
            <w:tcW w:w="2767" w:type="dxa"/>
          </w:tcPr>
          <w:p w14:paraId="4479BEEC">
            <w:r>
              <w:rPr>
                <w:sz w:val="18"/>
              </w:rPr>
              <w:t>TEXT</w:t>
            </w:r>
          </w:p>
        </w:tc>
        <w:tc>
          <w:tcPr>
            <w:tcW w:w="2767" w:type="dxa"/>
          </w:tcPr>
          <w:p w14:paraId="0744A442">
            <w:r>
              <w:rPr>
                <w:sz w:val="18"/>
              </w:rPr>
              <w:t>评论内容</w:t>
            </w:r>
          </w:p>
        </w:tc>
      </w:tr>
      <w:tr w14:paraId="56432ACD">
        <w:tblPrEx>
          <w:tblCellMar>
            <w:top w:w="0" w:type="dxa"/>
            <w:left w:w="108" w:type="dxa"/>
            <w:bottom w:w="0" w:type="dxa"/>
            <w:right w:w="108" w:type="dxa"/>
          </w:tblCellMar>
        </w:tblPrEx>
        <w:trPr>
          <w:jc w:val="center"/>
        </w:trPr>
        <w:tc>
          <w:tcPr>
            <w:tcW w:w="2767" w:type="dxa"/>
          </w:tcPr>
          <w:p w14:paraId="5557B992">
            <w:r>
              <w:rPr>
                <w:sz w:val="18"/>
              </w:rPr>
              <w:t>author_id</w:t>
            </w:r>
          </w:p>
        </w:tc>
        <w:tc>
          <w:tcPr>
            <w:tcW w:w="2767" w:type="dxa"/>
          </w:tcPr>
          <w:p w14:paraId="5F048CA4">
            <w:r>
              <w:rPr>
                <w:sz w:val="18"/>
              </w:rPr>
              <w:t>FK→User</w:t>
            </w:r>
          </w:p>
        </w:tc>
        <w:tc>
          <w:tcPr>
            <w:tcW w:w="2767" w:type="dxa"/>
          </w:tcPr>
          <w:p w14:paraId="13051C1F">
            <w:r>
              <w:rPr>
                <w:sz w:val="18"/>
              </w:rPr>
              <w:t>评论人</w:t>
            </w:r>
          </w:p>
        </w:tc>
      </w:tr>
      <w:tr w14:paraId="7749D3D8">
        <w:tblPrEx>
          <w:tblCellMar>
            <w:top w:w="0" w:type="dxa"/>
            <w:left w:w="108" w:type="dxa"/>
            <w:bottom w:w="0" w:type="dxa"/>
            <w:right w:w="108" w:type="dxa"/>
          </w:tblCellMar>
        </w:tblPrEx>
        <w:trPr>
          <w:jc w:val="center"/>
        </w:trPr>
        <w:tc>
          <w:tcPr>
            <w:tcW w:w="2767" w:type="dxa"/>
          </w:tcPr>
          <w:p w14:paraId="2F89C02C">
            <w:r>
              <w:rPr>
                <w:sz w:val="18"/>
              </w:rPr>
              <w:t>task_id</w:t>
            </w:r>
          </w:p>
        </w:tc>
        <w:tc>
          <w:tcPr>
            <w:tcW w:w="2767" w:type="dxa"/>
          </w:tcPr>
          <w:p w14:paraId="36A72B0C">
            <w:r>
              <w:rPr>
                <w:sz w:val="18"/>
              </w:rPr>
              <w:t>FK→Task</w:t>
            </w:r>
          </w:p>
        </w:tc>
        <w:tc>
          <w:tcPr>
            <w:tcW w:w="2767" w:type="dxa"/>
          </w:tcPr>
          <w:p w14:paraId="2C85D15C">
            <w:r>
              <w:rPr>
                <w:sz w:val="18"/>
              </w:rPr>
              <w:t>关联任务</w:t>
            </w:r>
          </w:p>
        </w:tc>
      </w:tr>
      <w:tr w14:paraId="278B5842">
        <w:tblPrEx>
          <w:tblCellMar>
            <w:top w:w="0" w:type="dxa"/>
            <w:left w:w="108" w:type="dxa"/>
            <w:bottom w:w="0" w:type="dxa"/>
            <w:right w:w="108" w:type="dxa"/>
          </w:tblCellMar>
        </w:tblPrEx>
        <w:trPr>
          <w:jc w:val="center"/>
        </w:trPr>
        <w:tc>
          <w:tcPr>
            <w:tcW w:w="2767" w:type="dxa"/>
          </w:tcPr>
          <w:p w14:paraId="7A2FD85D">
            <w:r>
              <w:rPr>
                <w:sz w:val="18"/>
              </w:rPr>
              <w:t>project_id</w:t>
            </w:r>
          </w:p>
        </w:tc>
        <w:tc>
          <w:tcPr>
            <w:tcW w:w="2767" w:type="dxa"/>
          </w:tcPr>
          <w:p w14:paraId="6C500776">
            <w:r>
              <w:rPr>
                <w:sz w:val="18"/>
              </w:rPr>
              <w:t>FK→Project</w:t>
            </w:r>
          </w:p>
        </w:tc>
        <w:tc>
          <w:tcPr>
            <w:tcW w:w="2767" w:type="dxa"/>
          </w:tcPr>
          <w:p w14:paraId="57B2717C">
            <w:r>
              <w:rPr>
                <w:sz w:val="18"/>
              </w:rPr>
              <w:t>关联项目</w:t>
            </w:r>
          </w:p>
        </w:tc>
      </w:tr>
      <w:tr w14:paraId="59FEC0DA">
        <w:tblPrEx>
          <w:tblCellMar>
            <w:top w:w="0" w:type="dxa"/>
            <w:left w:w="108" w:type="dxa"/>
            <w:bottom w:w="0" w:type="dxa"/>
            <w:right w:w="108" w:type="dxa"/>
          </w:tblCellMar>
        </w:tblPrEx>
        <w:trPr>
          <w:jc w:val="center"/>
        </w:trPr>
        <w:tc>
          <w:tcPr>
            <w:tcW w:w="2767" w:type="dxa"/>
          </w:tcPr>
          <w:p w14:paraId="4F1D5D66">
            <w:r>
              <w:rPr>
                <w:sz w:val="18"/>
              </w:rPr>
              <w:t>parent_comment_id</w:t>
            </w:r>
          </w:p>
        </w:tc>
        <w:tc>
          <w:tcPr>
            <w:tcW w:w="2767" w:type="dxa"/>
          </w:tcPr>
          <w:p w14:paraId="164DE46B">
            <w:r>
              <w:rPr>
                <w:sz w:val="18"/>
              </w:rPr>
              <w:t>FK→Comment(自引用)</w:t>
            </w:r>
          </w:p>
        </w:tc>
        <w:tc>
          <w:tcPr>
            <w:tcW w:w="2767" w:type="dxa"/>
          </w:tcPr>
          <w:p w14:paraId="4BE25E9D">
            <w:r>
              <w:rPr>
                <w:sz w:val="18"/>
              </w:rPr>
              <w:t>父评论（回复功能）</w:t>
            </w:r>
          </w:p>
        </w:tc>
      </w:tr>
      <w:tr w14:paraId="02845EE5">
        <w:tblPrEx>
          <w:tblCellMar>
            <w:top w:w="0" w:type="dxa"/>
            <w:left w:w="108" w:type="dxa"/>
            <w:bottom w:w="0" w:type="dxa"/>
            <w:right w:w="108" w:type="dxa"/>
          </w:tblCellMar>
        </w:tblPrEx>
        <w:trPr>
          <w:jc w:val="center"/>
        </w:trPr>
        <w:tc>
          <w:tcPr>
            <w:tcW w:w="2767" w:type="dxa"/>
          </w:tcPr>
          <w:p w14:paraId="0E9D0E80">
            <w:r>
              <w:rPr>
                <w:sz w:val="18"/>
              </w:rPr>
              <w:t>created_at</w:t>
            </w:r>
          </w:p>
        </w:tc>
        <w:tc>
          <w:tcPr>
            <w:tcW w:w="2767" w:type="dxa"/>
          </w:tcPr>
          <w:p w14:paraId="3FF6AEBB">
            <w:r>
              <w:rPr>
                <w:sz w:val="18"/>
              </w:rPr>
              <w:t>DATETIME</w:t>
            </w:r>
          </w:p>
        </w:tc>
        <w:tc>
          <w:tcPr>
            <w:tcW w:w="2767" w:type="dxa"/>
          </w:tcPr>
          <w:p w14:paraId="4A34738B">
            <w:r>
              <w:rPr>
                <w:sz w:val="18"/>
              </w:rPr>
              <w:t>创建时间</w:t>
            </w:r>
          </w:p>
        </w:tc>
      </w:tr>
      <w:tr w14:paraId="36243AAF">
        <w:tblPrEx>
          <w:tblCellMar>
            <w:top w:w="0" w:type="dxa"/>
            <w:left w:w="108" w:type="dxa"/>
            <w:bottom w:w="0" w:type="dxa"/>
            <w:right w:w="108" w:type="dxa"/>
          </w:tblCellMar>
        </w:tblPrEx>
        <w:trPr>
          <w:jc w:val="center"/>
        </w:trPr>
        <w:tc>
          <w:tcPr>
            <w:tcW w:w="2767" w:type="dxa"/>
          </w:tcPr>
          <w:p w14:paraId="499124A4">
            <w:r>
              <w:rPr>
                <w:sz w:val="18"/>
              </w:rPr>
              <w:t>updated_at</w:t>
            </w:r>
          </w:p>
        </w:tc>
        <w:tc>
          <w:tcPr>
            <w:tcW w:w="2767" w:type="dxa"/>
          </w:tcPr>
          <w:p w14:paraId="3D105438">
            <w:r>
              <w:rPr>
                <w:sz w:val="18"/>
              </w:rPr>
              <w:t>DATETIME</w:t>
            </w:r>
          </w:p>
        </w:tc>
        <w:tc>
          <w:tcPr>
            <w:tcW w:w="2767" w:type="dxa"/>
          </w:tcPr>
          <w:p w14:paraId="01FD9B3A">
            <w:r>
              <w:rPr>
                <w:sz w:val="18"/>
              </w:rPr>
              <w:t>编辑时间</w:t>
            </w:r>
          </w:p>
        </w:tc>
      </w:tr>
    </w:tbl>
    <w:p w14:paraId="5BD6531B"/>
    <w:tbl>
      <w:tblPr>
        <w:tblStyle w:val="35"/>
        <w:tblW w:w="0" w:type="auto"/>
        <w:jc w:val="center"/>
        <w:tblLayout w:type="autofit"/>
        <w:tblCellMar>
          <w:top w:w="0" w:type="dxa"/>
          <w:left w:w="108" w:type="dxa"/>
          <w:bottom w:w="0" w:type="dxa"/>
          <w:right w:w="108" w:type="dxa"/>
        </w:tblCellMar>
      </w:tblPr>
      <w:tblGrid>
        <w:gridCol w:w="4150"/>
        <w:gridCol w:w="4150"/>
      </w:tblGrid>
      <w:tr w14:paraId="001AFD68">
        <w:tblPrEx>
          <w:tblCellMar>
            <w:top w:w="0" w:type="dxa"/>
            <w:left w:w="108" w:type="dxa"/>
            <w:bottom w:w="0" w:type="dxa"/>
            <w:right w:w="108" w:type="dxa"/>
          </w:tblCellMar>
        </w:tblPrEx>
        <w:trPr>
          <w:jc w:val="center"/>
        </w:trPr>
        <w:tc>
          <w:tcPr>
            <w:tcW w:w="4150" w:type="dxa"/>
          </w:tcPr>
          <w:p w14:paraId="600E2B70">
            <w:pPr>
              <w:jc w:val="center"/>
            </w:pPr>
            <w:r>
              <w:rPr>
                <w:b/>
                <w:sz w:val="18"/>
              </w:rPr>
              <w:t>操作</w:t>
            </w:r>
          </w:p>
        </w:tc>
        <w:tc>
          <w:tcPr>
            <w:tcW w:w="4150" w:type="dxa"/>
          </w:tcPr>
          <w:p w14:paraId="4BE6496E">
            <w:pPr>
              <w:jc w:val="center"/>
            </w:pPr>
            <w:r>
              <w:rPr>
                <w:b/>
                <w:sz w:val="18"/>
              </w:rPr>
              <w:t>说明</w:t>
            </w:r>
          </w:p>
        </w:tc>
      </w:tr>
      <w:tr w14:paraId="01714BDB">
        <w:tblPrEx>
          <w:tblCellMar>
            <w:top w:w="0" w:type="dxa"/>
            <w:left w:w="108" w:type="dxa"/>
            <w:bottom w:w="0" w:type="dxa"/>
            <w:right w:w="108" w:type="dxa"/>
          </w:tblCellMar>
        </w:tblPrEx>
        <w:trPr>
          <w:jc w:val="center"/>
        </w:trPr>
        <w:tc>
          <w:tcPr>
            <w:tcW w:w="4150" w:type="dxa"/>
          </w:tcPr>
          <w:p w14:paraId="03B16D54">
            <w:r>
              <w:rPr>
                <w:sz w:val="18"/>
              </w:rPr>
              <w:t>addComment(entity, content)</w:t>
            </w:r>
          </w:p>
        </w:tc>
        <w:tc>
          <w:tcPr>
            <w:tcW w:w="4150" w:type="dxa"/>
          </w:tcPr>
          <w:p w14:paraId="33040D3A">
            <w:r>
              <w:rPr>
                <w:sz w:val="18"/>
              </w:rPr>
              <w:t>添加评论</w:t>
            </w:r>
          </w:p>
        </w:tc>
      </w:tr>
      <w:tr w14:paraId="0A5668B9">
        <w:tblPrEx>
          <w:tblCellMar>
            <w:top w:w="0" w:type="dxa"/>
            <w:left w:w="108" w:type="dxa"/>
            <w:bottom w:w="0" w:type="dxa"/>
            <w:right w:w="108" w:type="dxa"/>
          </w:tblCellMar>
        </w:tblPrEx>
        <w:trPr>
          <w:jc w:val="center"/>
        </w:trPr>
        <w:tc>
          <w:tcPr>
            <w:tcW w:w="4150" w:type="dxa"/>
          </w:tcPr>
          <w:p w14:paraId="768B0E9D">
            <w:r>
              <w:rPr>
                <w:sz w:val="18"/>
              </w:rPr>
              <w:t>editComment(content)</w:t>
            </w:r>
          </w:p>
        </w:tc>
        <w:tc>
          <w:tcPr>
            <w:tcW w:w="4150" w:type="dxa"/>
          </w:tcPr>
          <w:p w14:paraId="5AEB02A3">
            <w:r>
              <w:rPr>
                <w:sz w:val="18"/>
              </w:rPr>
              <w:t>编辑评论</w:t>
            </w:r>
          </w:p>
        </w:tc>
      </w:tr>
      <w:tr w14:paraId="6CBD04BD">
        <w:tblPrEx>
          <w:tblCellMar>
            <w:top w:w="0" w:type="dxa"/>
            <w:left w:w="108" w:type="dxa"/>
            <w:bottom w:w="0" w:type="dxa"/>
            <w:right w:w="108" w:type="dxa"/>
          </w:tblCellMar>
        </w:tblPrEx>
        <w:trPr>
          <w:jc w:val="center"/>
        </w:trPr>
        <w:tc>
          <w:tcPr>
            <w:tcW w:w="4150" w:type="dxa"/>
          </w:tcPr>
          <w:p w14:paraId="4B4A697D">
            <w:r>
              <w:rPr>
                <w:sz w:val="18"/>
              </w:rPr>
              <w:t>deleteComment()</w:t>
            </w:r>
          </w:p>
        </w:tc>
        <w:tc>
          <w:tcPr>
            <w:tcW w:w="4150" w:type="dxa"/>
          </w:tcPr>
          <w:p w14:paraId="4CFC25B2">
            <w:r>
              <w:rPr>
                <w:sz w:val="18"/>
              </w:rPr>
              <w:t>删除评论</w:t>
            </w:r>
          </w:p>
        </w:tc>
      </w:tr>
      <w:tr w14:paraId="670E125A">
        <w:tblPrEx>
          <w:tblCellMar>
            <w:top w:w="0" w:type="dxa"/>
            <w:left w:w="108" w:type="dxa"/>
            <w:bottom w:w="0" w:type="dxa"/>
            <w:right w:w="108" w:type="dxa"/>
          </w:tblCellMar>
        </w:tblPrEx>
        <w:trPr>
          <w:jc w:val="center"/>
        </w:trPr>
        <w:tc>
          <w:tcPr>
            <w:tcW w:w="4150" w:type="dxa"/>
          </w:tcPr>
          <w:p w14:paraId="24211E8F">
            <w:r>
              <w:rPr>
                <w:sz w:val="18"/>
              </w:rPr>
              <w:t>mentionUsers(usernames)</w:t>
            </w:r>
          </w:p>
        </w:tc>
        <w:tc>
          <w:tcPr>
            <w:tcW w:w="4150" w:type="dxa"/>
          </w:tcPr>
          <w:p w14:paraId="7EEDC953">
            <w:r>
              <w:rPr>
                <w:sz w:val="18"/>
              </w:rPr>
              <w:t>@提及用户</w:t>
            </w:r>
          </w:p>
        </w:tc>
      </w:tr>
    </w:tbl>
    <w:p w14:paraId="7456277F"/>
    <w:p w14:paraId="6E2B754E">
      <w:pPr>
        <w:pStyle w:val="5"/>
        <w:bidi w:val="0"/>
      </w:pPr>
      <w:r>
        <w:t>Notification（通知）</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1B952E0E">
        <w:tblPrEx>
          <w:tblCellMar>
            <w:top w:w="0" w:type="dxa"/>
            <w:left w:w="108" w:type="dxa"/>
            <w:bottom w:w="0" w:type="dxa"/>
            <w:right w:w="108" w:type="dxa"/>
          </w:tblCellMar>
        </w:tblPrEx>
        <w:trPr>
          <w:jc w:val="center"/>
        </w:trPr>
        <w:tc>
          <w:tcPr>
            <w:tcW w:w="2767" w:type="dxa"/>
          </w:tcPr>
          <w:p w14:paraId="6603B4B3">
            <w:pPr>
              <w:jc w:val="center"/>
            </w:pPr>
            <w:r>
              <w:rPr>
                <w:b/>
                <w:sz w:val="18"/>
              </w:rPr>
              <w:t>属性</w:t>
            </w:r>
          </w:p>
        </w:tc>
        <w:tc>
          <w:tcPr>
            <w:tcW w:w="2767" w:type="dxa"/>
          </w:tcPr>
          <w:p w14:paraId="28BD1830">
            <w:pPr>
              <w:jc w:val="center"/>
            </w:pPr>
            <w:r>
              <w:rPr>
                <w:b/>
                <w:sz w:val="18"/>
              </w:rPr>
              <w:t>类型</w:t>
            </w:r>
          </w:p>
        </w:tc>
        <w:tc>
          <w:tcPr>
            <w:tcW w:w="2767" w:type="dxa"/>
          </w:tcPr>
          <w:p w14:paraId="002D092F">
            <w:pPr>
              <w:jc w:val="center"/>
            </w:pPr>
            <w:r>
              <w:rPr>
                <w:b/>
                <w:sz w:val="18"/>
              </w:rPr>
              <w:t>说明</w:t>
            </w:r>
          </w:p>
        </w:tc>
      </w:tr>
      <w:tr w14:paraId="1236200C">
        <w:tblPrEx>
          <w:tblCellMar>
            <w:top w:w="0" w:type="dxa"/>
            <w:left w:w="108" w:type="dxa"/>
            <w:bottom w:w="0" w:type="dxa"/>
            <w:right w:w="108" w:type="dxa"/>
          </w:tblCellMar>
        </w:tblPrEx>
        <w:trPr>
          <w:jc w:val="center"/>
        </w:trPr>
        <w:tc>
          <w:tcPr>
            <w:tcW w:w="2767" w:type="dxa"/>
          </w:tcPr>
          <w:p w14:paraId="10BF5A5F">
            <w:r>
              <w:rPr>
                <w:sz w:val="18"/>
              </w:rPr>
              <w:t>id</w:t>
            </w:r>
          </w:p>
        </w:tc>
        <w:tc>
          <w:tcPr>
            <w:tcW w:w="2767" w:type="dxa"/>
          </w:tcPr>
          <w:p w14:paraId="269673EB">
            <w:r>
              <w:rPr>
                <w:sz w:val="18"/>
              </w:rPr>
              <w:t>UUID</w:t>
            </w:r>
          </w:p>
        </w:tc>
        <w:tc>
          <w:tcPr>
            <w:tcW w:w="2767" w:type="dxa"/>
          </w:tcPr>
          <w:p w14:paraId="7980956F">
            <w:r>
              <w:rPr>
                <w:sz w:val="18"/>
              </w:rPr>
              <w:t>主键</w:t>
            </w:r>
          </w:p>
        </w:tc>
      </w:tr>
      <w:tr w14:paraId="3FE6A43C">
        <w:tblPrEx>
          <w:tblCellMar>
            <w:top w:w="0" w:type="dxa"/>
            <w:left w:w="108" w:type="dxa"/>
            <w:bottom w:w="0" w:type="dxa"/>
            <w:right w:w="108" w:type="dxa"/>
          </w:tblCellMar>
        </w:tblPrEx>
        <w:trPr>
          <w:jc w:val="center"/>
        </w:trPr>
        <w:tc>
          <w:tcPr>
            <w:tcW w:w="2767" w:type="dxa"/>
          </w:tcPr>
          <w:p w14:paraId="7A100803">
            <w:r>
              <w:rPr>
                <w:sz w:val="18"/>
              </w:rPr>
              <w:t>user_id</w:t>
            </w:r>
          </w:p>
        </w:tc>
        <w:tc>
          <w:tcPr>
            <w:tcW w:w="2767" w:type="dxa"/>
          </w:tcPr>
          <w:p w14:paraId="1213E96A">
            <w:r>
              <w:rPr>
                <w:sz w:val="18"/>
              </w:rPr>
              <w:t>FK→User</w:t>
            </w:r>
          </w:p>
        </w:tc>
        <w:tc>
          <w:tcPr>
            <w:tcW w:w="2767" w:type="dxa"/>
          </w:tcPr>
          <w:p w14:paraId="6B85B194">
            <w:r>
              <w:rPr>
                <w:sz w:val="18"/>
              </w:rPr>
              <w:t>接收人</w:t>
            </w:r>
          </w:p>
        </w:tc>
      </w:tr>
      <w:tr w14:paraId="2357099B">
        <w:tblPrEx>
          <w:tblCellMar>
            <w:top w:w="0" w:type="dxa"/>
            <w:left w:w="108" w:type="dxa"/>
            <w:bottom w:w="0" w:type="dxa"/>
            <w:right w:w="108" w:type="dxa"/>
          </w:tblCellMar>
        </w:tblPrEx>
        <w:trPr>
          <w:jc w:val="center"/>
        </w:trPr>
        <w:tc>
          <w:tcPr>
            <w:tcW w:w="2767" w:type="dxa"/>
          </w:tcPr>
          <w:p w14:paraId="16DB3446">
            <w:r>
              <w:rPr>
                <w:sz w:val="18"/>
              </w:rPr>
              <w:t>type</w:t>
            </w:r>
          </w:p>
        </w:tc>
        <w:tc>
          <w:tcPr>
            <w:tcW w:w="2767" w:type="dxa"/>
          </w:tcPr>
          <w:p w14:paraId="6B43B00C">
            <w:r>
              <w:rPr>
                <w:sz w:val="18"/>
              </w:rPr>
              <w:t>ENUM</w:t>
            </w:r>
          </w:p>
        </w:tc>
        <w:tc>
          <w:tcPr>
            <w:tcW w:w="2767" w:type="dxa"/>
          </w:tcPr>
          <w:p w14:paraId="79FB28C4">
            <w:r>
              <w:rPr>
                <w:sz w:val="18"/>
              </w:rPr>
              <w:t>task_assigned / status_change / comment / deadline / mention</w:t>
            </w:r>
          </w:p>
        </w:tc>
      </w:tr>
      <w:tr w14:paraId="104C69E6">
        <w:tblPrEx>
          <w:tblCellMar>
            <w:top w:w="0" w:type="dxa"/>
            <w:left w:w="108" w:type="dxa"/>
            <w:bottom w:w="0" w:type="dxa"/>
            <w:right w:w="108" w:type="dxa"/>
          </w:tblCellMar>
        </w:tblPrEx>
        <w:trPr>
          <w:jc w:val="center"/>
        </w:trPr>
        <w:tc>
          <w:tcPr>
            <w:tcW w:w="2767" w:type="dxa"/>
          </w:tcPr>
          <w:p w14:paraId="2BD54C99">
            <w:r>
              <w:rPr>
                <w:sz w:val="18"/>
              </w:rPr>
              <w:t>title</w:t>
            </w:r>
          </w:p>
        </w:tc>
        <w:tc>
          <w:tcPr>
            <w:tcW w:w="2767" w:type="dxa"/>
          </w:tcPr>
          <w:p w14:paraId="09A65EBB">
            <w:r>
              <w:rPr>
                <w:sz w:val="18"/>
              </w:rPr>
              <w:t>VARCHAR(200)</w:t>
            </w:r>
          </w:p>
        </w:tc>
        <w:tc>
          <w:tcPr>
            <w:tcW w:w="2767" w:type="dxa"/>
          </w:tcPr>
          <w:p w14:paraId="455E0578">
            <w:r>
              <w:rPr>
                <w:sz w:val="18"/>
              </w:rPr>
              <w:t>通知标题</w:t>
            </w:r>
          </w:p>
        </w:tc>
      </w:tr>
      <w:tr w14:paraId="7C806E24">
        <w:tblPrEx>
          <w:tblCellMar>
            <w:top w:w="0" w:type="dxa"/>
            <w:left w:w="108" w:type="dxa"/>
            <w:bottom w:w="0" w:type="dxa"/>
            <w:right w:w="108" w:type="dxa"/>
          </w:tblCellMar>
        </w:tblPrEx>
        <w:trPr>
          <w:jc w:val="center"/>
        </w:trPr>
        <w:tc>
          <w:tcPr>
            <w:tcW w:w="2767" w:type="dxa"/>
          </w:tcPr>
          <w:p w14:paraId="2FE29625">
            <w:r>
              <w:rPr>
                <w:sz w:val="18"/>
              </w:rPr>
              <w:t>content</w:t>
            </w:r>
          </w:p>
        </w:tc>
        <w:tc>
          <w:tcPr>
            <w:tcW w:w="2767" w:type="dxa"/>
          </w:tcPr>
          <w:p w14:paraId="457AF7B3">
            <w:r>
              <w:rPr>
                <w:sz w:val="18"/>
              </w:rPr>
              <w:t>TEXT</w:t>
            </w:r>
          </w:p>
        </w:tc>
        <w:tc>
          <w:tcPr>
            <w:tcW w:w="2767" w:type="dxa"/>
          </w:tcPr>
          <w:p w14:paraId="0DDFCE03">
            <w:r>
              <w:rPr>
                <w:sz w:val="18"/>
              </w:rPr>
              <w:t>通知内容</w:t>
            </w:r>
          </w:p>
        </w:tc>
      </w:tr>
      <w:tr w14:paraId="2C2AF7E5">
        <w:tblPrEx>
          <w:tblCellMar>
            <w:top w:w="0" w:type="dxa"/>
            <w:left w:w="108" w:type="dxa"/>
            <w:bottom w:w="0" w:type="dxa"/>
            <w:right w:w="108" w:type="dxa"/>
          </w:tblCellMar>
        </w:tblPrEx>
        <w:trPr>
          <w:jc w:val="center"/>
        </w:trPr>
        <w:tc>
          <w:tcPr>
            <w:tcW w:w="2767" w:type="dxa"/>
          </w:tcPr>
          <w:p w14:paraId="62CE71DB">
            <w:r>
              <w:rPr>
                <w:sz w:val="18"/>
              </w:rPr>
              <w:t>is_read</w:t>
            </w:r>
          </w:p>
        </w:tc>
        <w:tc>
          <w:tcPr>
            <w:tcW w:w="2767" w:type="dxa"/>
          </w:tcPr>
          <w:p w14:paraId="678853AA">
            <w:r>
              <w:rPr>
                <w:sz w:val="18"/>
              </w:rPr>
              <w:t>BOOLEAN</w:t>
            </w:r>
          </w:p>
        </w:tc>
        <w:tc>
          <w:tcPr>
            <w:tcW w:w="2767" w:type="dxa"/>
          </w:tcPr>
          <w:p w14:paraId="139A6FB1">
            <w:r>
              <w:rPr>
                <w:sz w:val="18"/>
              </w:rPr>
              <w:t>是否已读</w:t>
            </w:r>
          </w:p>
        </w:tc>
      </w:tr>
      <w:tr w14:paraId="4119A6AC">
        <w:tblPrEx>
          <w:tblCellMar>
            <w:top w:w="0" w:type="dxa"/>
            <w:left w:w="108" w:type="dxa"/>
            <w:bottom w:w="0" w:type="dxa"/>
            <w:right w:w="108" w:type="dxa"/>
          </w:tblCellMar>
        </w:tblPrEx>
        <w:trPr>
          <w:jc w:val="center"/>
        </w:trPr>
        <w:tc>
          <w:tcPr>
            <w:tcW w:w="2767" w:type="dxa"/>
          </w:tcPr>
          <w:p w14:paraId="44C5A230">
            <w:r>
              <w:rPr>
                <w:sz w:val="18"/>
              </w:rPr>
              <w:t>related_type</w:t>
            </w:r>
          </w:p>
        </w:tc>
        <w:tc>
          <w:tcPr>
            <w:tcW w:w="2767" w:type="dxa"/>
          </w:tcPr>
          <w:p w14:paraId="05421EB5">
            <w:r>
              <w:rPr>
                <w:sz w:val="18"/>
              </w:rPr>
              <w:t>VARCHAR(50)</w:t>
            </w:r>
          </w:p>
        </w:tc>
        <w:tc>
          <w:tcPr>
            <w:tcW w:w="2767" w:type="dxa"/>
          </w:tcPr>
          <w:p w14:paraId="5543214A">
            <w:r>
              <w:rPr>
                <w:sz w:val="18"/>
              </w:rPr>
              <w:t>关联实体类型</w:t>
            </w:r>
          </w:p>
        </w:tc>
      </w:tr>
      <w:tr w14:paraId="0C2FE737">
        <w:tblPrEx>
          <w:tblCellMar>
            <w:top w:w="0" w:type="dxa"/>
            <w:left w:w="108" w:type="dxa"/>
            <w:bottom w:w="0" w:type="dxa"/>
            <w:right w:w="108" w:type="dxa"/>
          </w:tblCellMar>
        </w:tblPrEx>
        <w:trPr>
          <w:jc w:val="center"/>
        </w:trPr>
        <w:tc>
          <w:tcPr>
            <w:tcW w:w="2767" w:type="dxa"/>
          </w:tcPr>
          <w:p w14:paraId="5F89281D">
            <w:r>
              <w:rPr>
                <w:sz w:val="18"/>
              </w:rPr>
              <w:t>related_id</w:t>
            </w:r>
          </w:p>
        </w:tc>
        <w:tc>
          <w:tcPr>
            <w:tcW w:w="2767" w:type="dxa"/>
          </w:tcPr>
          <w:p w14:paraId="46245136">
            <w:r>
              <w:rPr>
                <w:sz w:val="18"/>
              </w:rPr>
              <w:t>UUID</w:t>
            </w:r>
          </w:p>
        </w:tc>
        <w:tc>
          <w:tcPr>
            <w:tcW w:w="2767" w:type="dxa"/>
          </w:tcPr>
          <w:p w14:paraId="370D4FE2">
            <w:r>
              <w:rPr>
                <w:sz w:val="18"/>
              </w:rPr>
              <w:t>关联实体 ID</w:t>
            </w:r>
          </w:p>
        </w:tc>
      </w:tr>
      <w:tr w14:paraId="2C791DAB">
        <w:tblPrEx>
          <w:tblCellMar>
            <w:top w:w="0" w:type="dxa"/>
            <w:left w:w="108" w:type="dxa"/>
            <w:bottom w:w="0" w:type="dxa"/>
            <w:right w:w="108" w:type="dxa"/>
          </w:tblCellMar>
        </w:tblPrEx>
        <w:trPr>
          <w:jc w:val="center"/>
        </w:trPr>
        <w:tc>
          <w:tcPr>
            <w:tcW w:w="2767" w:type="dxa"/>
          </w:tcPr>
          <w:p w14:paraId="3CC810D0">
            <w:r>
              <w:rPr>
                <w:sz w:val="18"/>
              </w:rPr>
              <w:t>created_at</w:t>
            </w:r>
          </w:p>
        </w:tc>
        <w:tc>
          <w:tcPr>
            <w:tcW w:w="2767" w:type="dxa"/>
          </w:tcPr>
          <w:p w14:paraId="2643EDCF">
            <w:r>
              <w:rPr>
                <w:sz w:val="18"/>
              </w:rPr>
              <w:t>DATETIME</w:t>
            </w:r>
          </w:p>
        </w:tc>
        <w:tc>
          <w:tcPr>
            <w:tcW w:w="2767" w:type="dxa"/>
          </w:tcPr>
          <w:p w14:paraId="228B25AB">
            <w:r>
              <w:rPr>
                <w:sz w:val="18"/>
              </w:rPr>
              <w:t>通知时间</w:t>
            </w:r>
          </w:p>
        </w:tc>
      </w:tr>
    </w:tbl>
    <w:p w14:paraId="34A80F3D"/>
    <w:tbl>
      <w:tblPr>
        <w:tblStyle w:val="35"/>
        <w:tblW w:w="0" w:type="auto"/>
        <w:jc w:val="center"/>
        <w:tblLayout w:type="autofit"/>
        <w:tblCellMar>
          <w:top w:w="0" w:type="dxa"/>
          <w:left w:w="108" w:type="dxa"/>
          <w:bottom w:w="0" w:type="dxa"/>
          <w:right w:w="108" w:type="dxa"/>
        </w:tblCellMar>
      </w:tblPr>
      <w:tblGrid>
        <w:gridCol w:w="4150"/>
        <w:gridCol w:w="4150"/>
      </w:tblGrid>
      <w:tr w14:paraId="5EA9E281">
        <w:tblPrEx>
          <w:tblCellMar>
            <w:top w:w="0" w:type="dxa"/>
            <w:left w:w="108" w:type="dxa"/>
            <w:bottom w:w="0" w:type="dxa"/>
            <w:right w:w="108" w:type="dxa"/>
          </w:tblCellMar>
        </w:tblPrEx>
        <w:trPr>
          <w:jc w:val="center"/>
        </w:trPr>
        <w:tc>
          <w:tcPr>
            <w:tcW w:w="4150" w:type="dxa"/>
          </w:tcPr>
          <w:p w14:paraId="4834519B">
            <w:pPr>
              <w:jc w:val="center"/>
            </w:pPr>
            <w:r>
              <w:rPr>
                <w:b/>
                <w:sz w:val="18"/>
              </w:rPr>
              <w:t>操作</w:t>
            </w:r>
          </w:p>
        </w:tc>
        <w:tc>
          <w:tcPr>
            <w:tcW w:w="4150" w:type="dxa"/>
          </w:tcPr>
          <w:p w14:paraId="23F0AAC2">
            <w:pPr>
              <w:jc w:val="center"/>
            </w:pPr>
            <w:r>
              <w:rPr>
                <w:b/>
                <w:sz w:val="18"/>
              </w:rPr>
              <w:t>说明</w:t>
            </w:r>
          </w:p>
        </w:tc>
      </w:tr>
      <w:tr w14:paraId="06275AFE">
        <w:tblPrEx>
          <w:tblCellMar>
            <w:top w:w="0" w:type="dxa"/>
            <w:left w:w="108" w:type="dxa"/>
            <w:bottom w:w="0" w:type="dxa"/>
            <w:right w:w="108" w:type="dxa"/>
          </w:tblCellMar>
        </w:tblPrEx>
        <w:trPr>
          <w:jc w:val="center"/>
        </w:trPr>
        <w:tc>
          <w:tcPr>
            <w:tcW w:w="4150" w:type="dxa"/>
          </w:tcPr>
          <w:p w14:paraId="3495439C">
            <w:r>
              <w:rPr>
                <w:sz w:val="18"/>
              </w:rPr>
              <w:t>send(user, type, content)</w:t>
            </w:r>
          </w:p>
        </w:tc>
        <w:tc>
          <w:tcPr>
            <w:tcW w:w="4150" w:type="dxa"/>
          </w:tcPr>
          <w:p w14:paraId="371E8311">
            <w:r>
              <w:rPr>
                <w:sz w:val="18"/>
              </w:rPr>
              <w:t>发送通知</w:t>
            </w:r>
          </w:p>
        </w:tc>
      </w:tr>
      <w:tr w14:paraId="4F2BB4D4">
        <w:tblPrEx>
          <w:tblCellMar>
            <w:top w:w="0" w:type="dxa"/>
            <w:left w:w="108" w:type="dxa"/>
            <w:bottom w:w="0" w:type="dxa"/>
            <w:right w:w="108" w:type="dxa"/>
          </w:tblCellMar>
        </w:tblPrEx>
        <w:trPr>
          <w:jc w:val="center"/>
        </w:trPr>
        <w:tc>
          <w:tcPr>
            <w:tcW w:w="4150" w:type="dxa"/>
          </w:tcPr>
          <w:p w14:paraId="5AC2AB2A">
            <w:r>
              <w:rPr>
                <w:sz w:val="18"/>
              </w:rPr>
              <w:t>markAsRead()</w:t>
            </w:r>
          </w:p>
        </w:tc>
        <w:tc>
          <w:tcPr>
            <w:tcW w:w="4150" w:type="dxa"/>
          </w:tcPr>
          <w:p w14:paraId="6F55813C">
            <w:r>
              <w:rPr>
                <w:sz w:val="18"/>
              </w:rPr>
              <w:t>标记已读</w:t>
            </w:r>
          </w:p>
        </w:tc>
      </w:tr>
      <w:tr w14:paraId="6543605A">
        <w:tblPrEx>
          <w:tblCellMar>
            <w:top w:w="0" w:type="dxa"/>
            <w:left w:w="108" w:type="dxa"/>
            <w:bottom w:w="0" w:type="dxa"/>
            <w:right w:w="108" w:type="dxa"/>
          </w:tblCellMar>
        </w:tblPrEx>
        <w:trPr>
          <w:jc w:val="center"/>
        </w:trPr>
        <w:tc>
          <w:tcPr>
            <w:tcW w:w="4150" w:type="dxa"/>
          </w:tcPr>
          <w:p w14:paraId="61F9019D">
            <w:r>
              <w:rPr>
                <w:sz w:val="18"/>
              </w:rPr>
              <w:t>markAllAsRead(user)</w:t>
            </w:r>
          </w:p>
        </w:tc>
        <w:tc>
          <w:tcPr>
            <w:tcW w:w="4150" w:type="dxa"/>
          </w:tcPr>
          <w:p w14:paraId="3A3818F4">
            <w:r>
              <w:rPr>
                <w:sz w:val="18"/>
              </w:rPr>
              <w:t>全部标为已读</w:t>
            </w:r>
          </w:p>
        </w:tc>
      </w:tr>
    </w:tbl>
    <w:p w14:paraId="1324B5CC"/>
    <w:p w14:paraId="3D077CD8">
      <w:pPr>
        <w:pStyle w:val="5"/>
        <w:bidi w:val="0"/>
      </w:pPr>
      <w:r>
        <w:t>Attachment（附件）</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500DEFAF">
        <w:tblPrEx>
          <w:tblCellMar>
            <w:top w:w="0" w:type="dxa"/>
            <w:left w:w="108" w:type="dxa"/>
            <w:bottom w:w="0" w:type="dxa"/>
            <w:right w:w="108" w:type="dxa"/>
          </w:tblCellMar>
        </w:tblPrEx>
        <w:trPr>
          <w:jc w:val="center"/>
        </w:trPr>
        <w:tc>
          <w:tcPr>
            <w:tcW w:w="2767" w:type="dxa"/>
          </w:tcPr>
          <w:p w14:paraId="53066DF3">
            <w:pPr>
              <w:jc w:val="center"/>
            </w:pPr>
            <w:r>
              <w:rPr>
                <w:b/>
                <w:sz w:val="18"/>
              </w:rPr>
              <w:t>属性</w:t>
            </w:r>
          </w:p>
        </w:tc>
        <w:tc>
          <w:tcPr>
            <w:tcW w:w="2767" w:type="dxa"/>
          </w:tcPr>
          <w:p w14:paraId="1E32F4ED">
            <w:pPr>
              <w:jc w:val="center"/>
            </w:pPr>
            <w:r>
              <w:rPr>
                <w:b/>
                <w:sz w:val="18"/>
              </w:rPr>
              <w:t>类型</w:t>
            </w:r>
          </w:p>
        </w:tc>
        <w:tc>
          <w:tcPr>
            <w:tcW w:w="2767" w:type="dxa"/>
          </w:tcPr>
          <w:p w14:paraId="7142F27B">
            <w:pPr>
              <w:jc w:val="center"/>
            </w:pPr>
            <w:r>
              <w:rPr>
                <w:b/>
                <w:sz w:val="18"/>
              </w:rPr>
              <w:t>说明</w:t>
            </w:r>
          </w:p>
        </w:tc>
      </w:tr>
      <w:tr w14:paraId="2B7DB07C">
        <w:tblPrEx>
          <w:tblCellMar>
            <w:top w:w="0" w:type="dxa"/>
            <w:left w:w="108" w:type="dxa"/>
            <w:bottom w:w="0" w:type="dxa"/>
            <w:right w:w="108" w:type="dxa"/>
          </w:tblCellMar>
        </w:tblPrEx>
        <w:trPr>
          <w:jc w:val="center"/>
        </w:trPr>
        <w:tc>
          <w:tcPr>
            <w:tcW w:w="2767" w:type="dxa"/>
          </w:tcPr>
          <w:p w14:paraId="38DFC89A">
            <w:r>
              <w:rPr>
                <w:sz w:val="18"/>
              </w:rPr>
              <w:t>id</w:t>
            </w:r>
          </w:p>
        </w:tc>
        <w:tc>
          <w:tcPr>
            <w:tcW w:w="2767" w:type="dxa"/>
          </w:tcPr>
          <w:p w14:paraId="648C3DBC">
            <w:r>
              <w:rPr>
                <w:sz w:val="18"/>
              </w:rPr>
              <w:t>UUID</w:t>
            </w:r>
          </w:p>
        </w:tc>
        <w:tc>
          <w:tcPr>
            <w:tcW w:w="2767" w:type="dxa"/>
          </w:tcPr>
          <w:p w14:paraId="11B7891B">
            <w:r>
              <w:rPr>
                <w:sz w:val="18"/>
              </w:rPr>
              <w:t>主键</w:t>
            </w:r>
          </w:p>
        </w:tc>
      </w:tr>
      <w:tr w14:paraId="06C62683">
        <w:tblPrEx>
          <w:tblCellMar>
            <w:top w:w="0" w:type="dxa"/>
            <w:left w:w="108" w:type="dxa"/>
            <w:bottom w:w="0" w:type="dxa"/>
            <w:right w:w="108" w:type="dxa"/>
          </w:tblCellMar>
        </w:tblPrEx>
        <w:trPr>
          <w:jc w:val="center"/>
        </w:trPr>
        <w:tc>
          <w:tcPr>
            <w:tcW w:w="2767" w:type="dxa"/>
          </w:tcPr>
          <w:p w14:paraId="36D1C99F">
            <w:r>
              <w:rPr>
                <w:sz w:val="18"/>
              </w:rPr>
              <w:t>filename</w:t>
            </w:r>
          </w:p>
        </w:tc>
        <w:tc>
          <w:tcPr>
            <w:tcW w:w="2767" w:type="dxa"/>
          </w:tcPr>
          <w:p w14:paraId="77DABD1B">
            <w:r>
              <w:rPr>
                <w:sz w:val="18"/>
              </w:rPr>
              <w:t>VARCHAR(255)</w:t>
            </w:r>
          </w:p>
        </w:tc>
        <w:tc>
          <w:tcPr>
            <w:tcW w:w="2767" w:type="dxa"/>
          </w:tcPr>
          <w:p w14:paraId="1850F781">
            <w:r>
              <w:rPr>
                <w:sz w:val="18"/>
              </w:rPr>
              <w:t>原始文件名</w:t>
            </w:r>
          </w:p>
        </w:tc>
      </w:tr>
      <w:tr w14:paraId="269AA7D1">
        <w:tblPrEx>
          <w:tblCellMar>
            <w:top w:w="0" w:type="dxa"/>
            <w:left w:w="108" w:type="dxa"/>
            <w:bottom w:w="0" w:type="dxa"/>
            <w:right w:w="108" w:type="dxa"/>
          </w:tblCellMar>
        </w:tblPrEx>
        <w:trPr>
          <w:jc w:val="center"/>
        </w:trPr>
        <w:tc>
          <w:tcPr>
            <w:tcW w:w="2767" w:type="dxa"/>
          </w:tcPr>
          <w:p w14:paraId="420CE1BB">
            <w:r>
              <w:rPr>
                <w:sz w:val="18"/>
              </w:rPr>
              <w:t>file_path</w:t>
            </w:r>
          </w:p>
        </w:tc>
        <w:tc>
          <w:tcPr>
            <w:tcW w:w="2767" w:type="dxa"/>
          </w:tcPr>
          <w:p w14:paraId="7010B8FE">
            <w:r>
              <w:rPr>
                <w:sz w:val="18"/>
              </w:rPr>
              <w:t>VARCHAR(500)</w:t>
            </w:r>
          </w:p>
        </w:tc>
        <w:tc>
          <w:tcPr>
            <w:tcW w:w="2767" w:type="dxa"/>
          </w:tcPr>
          <w:p w14:paraId="7D091C13">
            <w:r>
              <w:rPr>
                <w:sz w:val="18"/>
              </w:rPr>
              <w:t>存储路径</w:t>
            </w:r>
          </w:p>
        </w:tc>
      </w:tr>
      <w:tr w14:paraId="676DDD1A">
        <w:tblPrEx>
          <w:tblCellMar>
            <w:top w:w="0" w:type="dxa"/>
            <w:left w:w="108" w:type="dxa"/>
            <w:bottom w:w="0" w:type="dxa"/>
            <w:right w:w="108" w:type="dxa"/>
          </w:tblCellMar>
        </w:tblPrEx>
        <w:trPr>
          <w:jc w:val="center"/>
        </w:trPr>
        <w:tc>
          <w:tcPr>
            <w:tcW w:w="2767" w:type="dxa"/>
          </w:tcPr>
          <w:p w14:paraId="7AE88978">
            <w:r>
              <w:rPr>
                <w:sz w:val="18"/>
              </w:rPr>
              <w:t>file_size</w:t>
            </w:r>
          </w:p>
        </w:tc>
        <w:tc>
          <w:tcPr>
            <w:tcW w:w="2767" w:type="dxa"/>
          </w:tcPr>
          <w:p w14:paraId="2A9011AB">
            <w:r>
              <w:rPr>
                <w:sz w:val="18"/>
              </w:rPr>
              <w:t>BIGINT</w:t>
            </w:r>
          </w:p>
        </w:tc>
        <w:tc>
          <w:tcPr>
            <w:tcW w:w="2767" w:type="dxa"/>
          </w:tcPr>
          <w:p w14:paraId="281A5547">
            <w:r>
              <w:rPr>
                <w:sz w:val="18"/>
              </w:rPr>
              <w:t>文件大小（字节）</w:t>
            </w:r>
          </w:p>
        </w:tc>
      </w:tr>
      <w:tr w14:paraId="6D218F8D">
        <w:tblPrEx>
          <w:tblCellMar>
            <w:top w:w="0" w:type="dxa"/>
            <w:left w:w="108" w:type="dxa"/>
            <w:bottom w:w="0" w:type="dxa"/>
            <w:right w:w="108" w:type="dxa"/>
          </w:tblCellMar>
        </w:tblPrEx>
        <w:trPr>
          <w:jc w:val="center"/>
        </w:trPr>
        <w:tc>
          <w:tcPr>
            <w:tcW w:w="2767" w:type="dxa"/>
          </w:tcPr>
          <w:p w14:paraId="45C49C28">
            <w:r>
              <w:rPr>
                <w:sz w:val="18"/>
              </w:rPr>
              <w:t>mime_type</w:t>
            </w:r>
          </w:p>
        </w:tc>
        <w:tc>
          <w:tcPr>
            <w:tcW w:w="2767" w:type="dxa"/>
          </w:tcPr>
          <w:p w14:paraId="5432E3C7">
            <w:r>
              <w:rPr>
                <w:sz w:val="18"/>
              </w:rPr>
              <w:t>VARCHAR(100)</w:t>
            </w:r>
          </w:p>
        </w:tc>
        <w:tc>
          <w:tcPr>
            <w:tcW w:w="2767" w:type="dxa"/>
          </w:tcPr>
          <w:p w14:paraId="0F9CCEE7">
            <w:r>
              <w:rPr>
                <w:sz w:val="18"/>
              </w:rPr>
              <w:t>文件 MIME 类型</w:t>
            </w:r>
          </w:p>
        </w:tc>
      </w:tr>
      <w:tr w14:paraId="3866C7CD">
        <w:tblPrEx>
          <w:tblCellMar>
            <w:top w:w="0" w:type="dxa"/>
            <w:left w:w="108" w:type="dxa"/>
            <w:bottom w:w="0" w:type="dxa"/>
            <w:right w:w="108" w:type="dxa"/>
          </w:tblCellMar>
        </w:tblPrEx>
        <w:trPr>
          <w:jc w:val="center"/>
        </w:trPr>
        <w:tc>
          <w:tcPr>
            <w:tcW w:w="2767" w:type="dxa"/>
          </w:tcPr>
          <w:p w14:paraId="340091AD">
            <w:r>
              <w:rPr>
                <w:sz w:val="18"/>
              </w:rPr>
              <w:t>task_id</w:t>
            </w:r>
          </w:p>
        </w:tc>
        <w:tc>
          <w:tcPr>
            <w:tcW w:w="2767" w:type="dxa"/>
          </w:tcPr>
          <w:p w14:paraId="0DEF7074">
            <w:r>
              <w:rPr>
                <w:sz w:val="18"/>
              </w:rPr>
              <w:t>FK→Task</w:t>
            </w:r>
          </w:p>
        </w:tc>
        <w:tc>
          <w:tcPr>
            <w:tcW w:w="2767" w:type="dxa"/>
          </w:tcPr>
          <w:p w14:paraId="73D06B84">
            <w:r>
              <w:rPr>
                <w:sz w:val="18"/>
              </w:rPr>
              <w:t>关联任务</w:t>
            </w:r>
          </w:p>
        </w:tc>
      </w:tr>
      <w:tr w14:paraId="63D49571">
        <w:tblPrEx>
          <w:tblCellMar>
            <w:top w:w="0" w:type="dxa"/>
            <w:left w:w="108" w:type="dxa"/>
            <w:bottom w:w="0" w:type="dxa"/>
            <w:right w:w="108" w:type="dxa"/>
          </w:tblCellMar>
        </w:tblPrEx>
        <w:trPr>
          <w:jc w:val="center"/>
        </w:trPr>
        <w:tc>
          <w:tcPr>
            <w:tcW w:w="2767" w:type="dxa"/>
          </w:tcPr>
          <w:p w14:paraId="5A49C98F">
            <w:r>
              <w:rPr>
                <w:sz w:val="18"/>
              </w:rPr>
              <w:t>project_id</w:t>
            </w:r>
          </w:p>
        </w:tc>
        <w:tc>
          <w:tcPr>
            <w:tcW w:w="2767" w:type="dxa"/>
          </w:tcPr>
          <w:p w14:paraId="470A59C3">
            <w:r>
              <w:rPr>
                <w:sz w:val="18"/>
              </w:rPr>
              <w:t>FK→Project</w:t>
            </w:r>
          </w:p>
        </w:tc>
        <w:tc>
          <w:tcPr>
            <w:tcW w:w="2767" w:type="dxa"/>
          </w:tcPr>
          <w:p w14:paraId="6F0D0818">
            <w:r>
              <w:rPr>
                <w:sz w:val="18"/>
              </w:rPr>
              <w:t>关联项目</w:t>
            </w:r>
          </w:p>
        </w:tc>
      </w:tr>
      <w:tr w14:paraId="2EACBAE3">
        <w:tblPrEx>
          <w:tblCellMar>
            <w:top w:w="0" w:type="dxa"/>
            <w:left w:w="108" w:type="dxa"/>
            <w:bottom w:w="0" w:type="dxa"/>
            <w:right w:w="108" w:type="dxa"/>
          </w:tblCellMar>
        </w:tblPrEx>
        <w:trPr>
          <w:jc w:val="center"/>
        </w:trPr>
        <w:tc>
          <w:tcPr>
            <w:tcW w:w="2767" w:type="dxa"/>
          </w:tcPr>
          <w:p w14:paraId="6395D050">
            <w:r>
              <w:rPr>
                <w:sz w:val="18"/>
              </w:rPr>
              <w:t>uploader_id</w:t>
            </w:r>
          </w:p>
        </w:tc>
        <w:tc>
          <w:tcPr>
            <w:tcW w:w="2767" w:type="dxa"/>
          </w:tcPr>
          <w:p w14:paraId="5BDA3413">
            <w:r>
              <w:rPr>
                <w:sz w:val="18"/>
              </w:rPr>
              <w:t>FK→User</w:t>
            </w:r>
          </w:p>
        </w:tc>
        <w:tc>
          <w:tcPr>
            <w:tcW w:w="2767" w:type="dxa"/>
          </w:tcPr>
          <w:p w14:paraId="350B7587">
            <w:r>
              <w:rPr>
                <w:sz w:val="18"/>
              </w:rPr>
              <w:t>上传人</w:t>
            </w:r>
          </w:p>
        </w:tc>
      </w:tr>
      <w:tr w14:paraId="4DC62525">
        <w:tblPrEx>
          <w:tblCellMar>
            <w:top w:w="0" w:type="dxa"/>
            <w:left w:w="108" w:type="dxa"/>
            <w:bottom w:w="0" w:type="dxa"/>
            <w:right w:w="108" w:type="dxa"/>
          </w:tblCellMar>
        </w:tblPrEx>
        <w:trPr>
          <w:jc w:val="center"/>
        </w:trPr>
        <w:tc>
          <w:tcPr>
            <w:tcW w:w="2767" w:type="dxa"/>
          </w:tcPr>
          <w:p w14:paraId="556777FB">
            <w:r>
              <w:rPr>
                <w:sz w:val="18"/>
              </w:rPr>
              <w:t>uploaded_at</w:t>
            </w:r>
          </w:p>
        </w:tc>
        <w:tc>
          <w:tcPr>
            <w:tcW w:w="2767" w:type="dxa"/>
          </w:tcPr>
          <w:p w14:paraId="22726556">
            <w:r>
              <w:rPr>
                <w:sz w:val="18"/>
              </w:rPr>
              <w:t>DATETIME</w:t>
            </w:r>
          </w:p>
        </w:tc>
        <w:tc>
          <w:tcPr>
            <w:tcW w:w="2767" w:type="dxa"/>
          </w:tcPr>
          <w:p w14:paraId="4C2BCEF2">
            <w:r>
              <w:rPr>
                <w:sz w:val="18"/>
              </w:rPr>
              <w:t>上传时间</w:t>
            </w:r>
          </w:p>
        </w:tc>
      </w:tr>
    </w:tbl>
    <w:p w14:paraId="4BF7D8B8"/>
    <w:tbl>
      <w:tblPr>
        <w:tblStyle w:val="35"/>
        <w:tblW w:w="0" w:type="auto"/>
        <w:jc w:val="center"/>
        <w:tblLayout w:type="autofit"/>
        <w:tblCellMar>
          <w:top w:w="0" w:type="dxa"/>
          <w:left w:w="108" w:type="dxa"/>
          <w:bottom w:w="0" w:type="dxa"/>
          <w:right w:w="108" w:type="dxa"/>
        </w:tblCellMar>
      </w:tblPr>
      <w:tblGrid>
        <w:gridCol w:w="4150"/>
        <w:gridCol w:w="4150"/>
      </w:tblGrid>
      <w:tr w14:paraId="13FD5F29">
        <w:tblPrEx>
          <w:tblCellMar>
            <w:top w:w="0" w:type="dxa"/>
            <w:left w:w="108" w:type="dxa"/>
            <w:bottom w:w="0" w:type="dxa"/>
            <w:right w:w="108" w:type="dxa"/>
          </w:tblCellMar>
        </w:tblPrEx>
        <w:trPr>
          <w:jc w:val="center"/>
        </w:trPr>
        <w:tc>
          <w:tcPr>
            <w:tcW w:w="4150" w:type="dxa"/>
          </w:tcPr>
          <w:p w14:paraId="471E2F2E">
            <w:pPr>
              <w:jc w:val="center"/>
            </w:pPr>
            <w:r>
              <w:rPr>
                <w:b/>
                <w:sz w:val="18"/>
              </w:rPr>
              <w:t>操作</w:t>
            </w:r>
          </w:p>
        </w:tc>
        <w:tc>
          <w:tcPr>
            <w:tcW w:w="4150" w:type="dxa"/>
          </w:tcPr>
          <w:p w14:paraId="408ABB0E">
            <w:pPr>
              <w:jc w:val="center"/>
            </w:pPr>
            <w:r>
              <w:rPr>
                <w:b/>
                <w:sz w:val="18"/>
              </w:rPr>
              <w:t>说明</w:t>
            </w:r>
          </w:p>
        </w:tc>
      </w:tr>
      <w:tr w14:paraId="7210F1AD">
        <w:tblPrEx>
          <w:tblCellMar>
            <w:top w:w="0" w:type="dxa"/>
            <w:left w:w="108" w:type="dxa"/>
            <w:bottom w:w="0" w:type="dxa"/>
            <w:right w:w="108" w:type="dxa"/>
          </w:tblCellMar>
        </w:tblPrEx>
        <w:trPr>
          <w:jc w:val="center"/>
        </w:trPr>
        <w:tc>
          <w:tcPr>
            <w:tcW w:w="4150" w:type="dxa"/>
          </w:tcPr>
          <w:p w14:paraId="2FD6B845">
            <w:r>
              <w:rPr>
                <w:sz w:val="18"/>
              </w:rPr>
              <w:t>upload(file, entity)</w:t>
            </w:r>
          </w:p>
        </w:tc>
        <w:tc>
          <w:tcPr>
            <w:tcW w:w="4150" w:type="dxa"/>
          </w:tcPr>
          <w:p w14:paraId="077D4A46">
            <w:r>
              <w:rPr>
                <w:sz w:val="18"/>
              </w:rPr>
              <w:t>上传文件</w:t>
            </w:r>
          </w:p>
        </w:tc>
      </w:tr>
      <w:tr w14:paraId="60FB093A">
        <w:tblPrEx>
          <w:tblCellMar>
            <w:top w:w="0" w:type="dxa"/>
            <w:left w:w="108" w:type="dxa"/>
            <w:bottom w:w="0" w:type="dxa"/>
            <w:right w:w="108" w:type="dxa"/>
          </w:tblCellMar>
        </w:tblPrEx>
        <w:trPr>
          <w:jc w:val="center"/>
        </w:trPr>
        <w:tc>
          <w:tcPr>
            <w:tcW w:w="4150" w:type="dxa"/>
          </w:tcPr>
          <w:p w14:paraId="1B1D6A16">
            <w:r>
              <w:rPr>
                <w:sz w:val="18"/>
              </w:rPr>
              <w:t>delete()</w:t>
            </w:r>
          </w:p>
        </w:tc>
        <w:tc>
          <w:tcPr>
            <w:tcW w:w="4150" w:type="dxa"/>
          </w:tcPr>
          <w:p w14:paraId="1AB79EC7">
            <w:r>
              <w:rPr>
                <w:sz w:val="18"/>
              </w:rPr>
              <w:t>删除文件（权限校验）</w:t>
            </w:r>
          </w:p>
        </w:tc>
      </w:tr>
      <w:tr w14:paraId="3C9F11B6">
        <w:tblPrEx>
          <w:tblCellMar>
            <w:top w:w="0" w:type="dxa"/>
            <w:left w:w="108" w:type="dxa"/>
            <w:bottom w:w="0" w:type="dxa"/>
            <w:right w:w="108" w:type="dxa"/>
          </w:tblCellMar>
        </w:tblPrEx>
        <w:trPr>
          <w:jc w:val="center"/>
        </w:trPr>
        <w:tc>
          <w:tcPr>
            <w:tcW w:w="4150" w:type="dxa"/>
          </w:tcPr>
          <w:p w14:paraId="5DDC5119">
            <w:r>
              <w:rPr>
                <w:sz w:val="18"/>
              </w:rPr>
              <w:t>download()</w:t>
            </w:r>
          </w:p>
        </w:tc>
        <w:tc>
          <w:tcPr>
            <w:tcW w:w="4150" w:type="dxa"/>
          </w:tcPr>
          <w:p w14:paraId="5DB94237">
            <w:r>
              <w:rPr>
                <w:sz w:val="18"/>
              </w:rPr>
              <w:t>下载文件</w:t>
            </w:r>
          </w:p>
        </w:tc>
      </w:tr>
    </w:tbl>
    <w:p w14:paraId="04DC0E4D"/>
    <w:p w14:paraId="074660F6">
      <w:pPr>
        <w:pStyle w:val="5"/>
        <w:bidi w:val="0"/>
      </w:pPr>
      <w:r>
        <w:t>3.7 审计与日志模块</w:t>
      </w:r>
    </w:p>
    <w:p w14:paraId="11276136">
      <w:pPr>
        <w:pStyle w:val="5"/>
        <w:bidi w:val="0"/>
      </w:pPr>
      <w:r>
        <w:t>ActivityLog（变更日志）</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6EF6520D">
        <w:tblPrEx>
          <w:tblCellMar>
            <w:top w:w="0" w:type="dxa"/>
            <w:left w:w="108" w:type="dxa"/>
            <w:bottom w:w="0" w:type="dxa"/>
            <w:right w:w="108" w:type="dxa"/>
          </w:tblCellMar>
        </w:tblPrEx>
        <w:trPr>
          <w:jc w:val="center"/>
        </w:trPr>
        <w:tc>
          <w:tcPr>
            <w:tcW w:w="2767" w:type="dxa"/>
          </w:tcPr>
          <w:p w14:paraId="4615EF46">
            <w:pPr>
              <w:jc w:val="center"/>
            </w:pPr>
            <w:r>
              <w:rPr>
                <w:b/>
                <w:sz w:val="18"/>
              </w:rPr>
              <w:t>属性</w:t>
            </w:r>
          </w:p>
        </w:tc>
        <w:tc>
          <w:tcPr>
            <w:tcW w:w="2767" w:type="dxa"/>
          </w:tcPr>
          <w:p w14:paraId="1D43E188">
            <w:pPr>
              <w:jc w:val="center"/>
            </w:pPr>
            <w:r>
              <w:rPr>
                <w:b/>
                <w:sz w:val="18"/>
              </w:rPr>
              <w:t>类型</w:t>
            </w:r>
          </w:p>
        </w:tc>
        <w:tc>
          <w:tcPr>
            <w:tcW w:w="2767" w:type="dxa"/>
          </w:tcPr>
          <w:p w14:paraId="0678E72B">
            <w:pPr>
              <w:jc w:val="center"/>
            </w:pPr>
            <w:r>
              <w:rPr>
                <w:b/>
                <w:sz w:val="18"/>
              </w:rPr>
              <w:t>说明</w:t>
            </w:r>
          </w:p>
        </w:tc>
      </w:tr>
      <w:tr w14:paraId="6FC136D4">
        <w:tblPrEx>
          <w:tblCellMar>
            <w:top w:w="0" w:type="dxa"/>
            <w:left w:w="108" w:type="dxa"/>
            <w:bottom w:w="0" w:type="dxa"/>
            <w:right w:w="108" w:type="dxa"/>
          </w:tblCellMar>
        </w:tblPrEx>
        <w:trPr>
          <w:jc w:val="center"/>
        </w:trPr>
        <w:tc>
          <w:tcPr>
            <w:tcW w:w="2767" w:type="dxa"/>
          </w:tcPr>
          <w:p w14:paraId="2775E91B">
            <w:r>
              <w:rPr>
                <w:sz w:val="18"/>
              </w:rPr>
              <w:t>id</w:t>
            </w:r>
          </w:p>
        </w:tc>
        <w:tc>
          <w:tcPr>
            <w:tcW w:w="2767" w:type="dxa"/>
          </w:tcPr>
          <w:p w14:paraId="0845D52C">
            <w:r>
              <w:rPr>
                <w:sz w:val="18"/>
              </w:rPr>
              <w:t>UUID</w:t>
            </w:r>
          </w:p>
        </w:tc>
        <w:tc>
          <w:tcPr>
            <w:tcW w:w="2767" w:type="dxa"/>
          </w:tcPr>
          <w:p w14:paraId="16C36FC7">
            <w:r>
              <w:rPr>
                <w:sz w:val="18"/>
              </w:rPr>
              <w:t>主键</w:t>
            </w:r>
          </w:p>
        </w:tc>
      </w:tr>
      <w:tr w14:paraId="63C057CD">
        <w:tblPrEx>
          <w:tblCellMar>
            <w:top w:w="0" w:type="dxa"/>
            <w:left w:w="108" w:type="dxa"/>
            <w:bottom w:w="0" w:type="dxa"/>
            <w:right w:w="108" w:type="dxa"/>
          </w:tblCellMar>
        </w:tblPrEx>
        <w:trPr>
          <w:jc w:val="center"/>
        </w:trPr>
        <w:tc>
          <w:tcPr>
            <w:tcW w:w="2767" w:type="dxa"/>
          </w:tcPr>
          <w:p w14:paraId="7753915B">
            <w:r>
              <w:rPr>
                <w:sz w:val="18"/>
              </w:rPr>
              <w:t>entity_type</w:t>
            </w:r>
          </w:p>
        </w:tc>
        <w:tc>
          <w:tcPr>
            <w:tcW w:w="2767" w:type="dxa"/>
          </w:tcPr>
          <w:p w14:paraId="1143E4FB">
            <w:r>
              <w:rPr>
                <w:sz w:val="18"/>
              </w:rPr>
              <w:t>VARCHAR(50)</w:t>
            </w:r>
          </w:p>
        </w:tc>
        <w:tc>
          <w:tcPr>
            <w:tcW w:w="2767" w:type="dxa"/>
          </w:tcPr>
          <w:p w14:paraId="408530D3">
            <w:r>
              <w:rPr>
                <w:sz w:val="18"/>
              </w:rPr>
              <w:t>实体类型（Task/Project/...）</w:t>
            </w:r>
          </w:p>
        </w:tc>
      </w:tr>
      <w:tr w14:paraId="29B0CDB0">
        <w:tblPrEx>
          <w:tblCellMar>
            <w:top w:w="0" w:type="dxa"/>
            <w:left w:w="108" w:type="dxa"/>
            <w:bottom w:w="0" w:type="dxa"/>
            <w:right w:w="108" w:type="dxa"/>
          </w:tblCellMar>
        </w:tblPrEx>
        <w:trPr>
          <w:jc w:val="center"/>
        </w:trPr>
        <w:tc>
          <w:tcPr>
            <w:tcW w:w="2767" w:type="dxa"/>
          </w:tcPr>
          <w:p w14:paraId="00666BD8">
            <w:r>
              <w:rPr>
                <w:sz w:val="18"/>
              </w:rPr>
              <w:t>entity_id</w:t>
            </w:r>
          </w:p>
        </w:tc>
        <w:tc>
          <w:tcPr>
            <w:tcW w:w="2767" w:type="dxa"/>
          </w:tcPr>
          <w:p w14:paraId="5A9B7ECC">
            <w:r>
              <w:rPr>
                <w:sz w:val="18"/>
              </w:rPr>
              <w:t>UUID</w:t>
            </w:r>
          </w:p>
        </w:tc>
        <w:tc>
          <w:tcPr>
            <w:tcW w:w="2767" w:type="dxa"/>
          </w:tcPr>
          <w:p w14:paraId="797537D4">
            <w:r>
              <w:rPr>
                <w:sz w:val="18"/>
              </w:rPr>
              <w:t>实体 ID</w:t>
            </w:r>
          </w:p>
        </w:tc>
      </w:tr>
      <w:tr w14:paraId="1924C363">
        <w:tblPrEx>
          <w:tblCellMar>
            <w:top w:w="0" w:type="dxa"/>
            <w:left w:w="108" w:type="dxa"/>
            <w:bottom w:w="0" w:type="dxa"/>
            <w:right w:w="108" w:type="dxa"/>
          </w:tblCellMar>
        </w:tblPrEx>
        <w:trPr>
          <w:jc w:val="center"/>
        </w:trPr>
        <w:tc>
          <w:tcPr>
            <w:tcW w:w="2767" w:type="dxa"/>
          </w:tcPr>
          <w:p w14:paraId="1FA26F5B">
            <w:r>
              <w:rPr>
                <w:sz w:val="18"/>
              </w:rPr>
              <w:t>field_name</w:t>
            </w:r>
          </w:p>
        </w:tc>
        <w:tc>
          <w:tcPr>
            <w:tcW w:w="2767" w:type="dxa"/>
          </w:tcPr>
          <w:p w14:paraId="79660527">
            <w:r>
              <w:rPr>
                <w:sz w:val="18"/>
              </w:rPr>
              <w:t>VARCHAR(50)</w:t>
            </w:r>
          </w:p>
        </w:tc>
        <w:tc>
          <w:tcPr>
            <w:tcW w:w="2767" w:type="dxa"/>
          </w:tcPr>
          <w:p w14:paraId="1AC26AB9">
            <w:r>
              <w:rPr>
                <w:sz w:val="18"/>
              </w:rPr>
              <w:t>变更字段</w:t>
            </w:r>
          </w:p>
        </w:tc>
      </w:tr>
      <w:tr w14:paraId="4C02C50B">
        <w:tblPrEx>
          <w:tblCellMar>
            <w:top w:w="0" w:type="dxa"/>
            <w:left w:w="108" w:type="dxa"/>
            <w:bottom w:w="0" w:type="dxa"/>
            <w:right w:w="108" w:type="dxa"/>
          </w:tblCellMar>
        </w:tblPrEx>
        <w:trPr>
          <w:jc w:val="center"/>
        </w:trPr>
        <w:tc>
          <w:tcPr>
            <w:tcW w:w="2767" w:type="dxa"/>
          </w:tcPr>
          <w:p w14:paraId="0F708011">
            <w:r>
              <w:rPr>
                <w:sz w:val="18"/>
              </w:rPr>
              <w:t>old_value</w:t>
            </w:r>
          </w:p>
        </w:tc>
        <w:tc>
          <w:tcPr>
            <w:tcW w:w="2767" w:type="dxa"/>
          </w:tcPr>
          <w:p w14:paraId="4B60A666">
            <w:r>
              <w:rPr>
                <w:sz w:val="18"/>
              </w:rPr>
              <w:t>TEXT</w:t>
            </w:r>
          </w:p>
        </w:tc>
        <w:tc>
          <w:tcPr>
            <w:tcW w:w="2767" w:type="dxa"/>
          </w:tcPr>
          <w:p w14:paraId="15A7F9B4">
            <w:r>
              <w:rPr>
                <w:sz w:val="18"/>
              </w:rPr>
              <w:t>旧值</w:t>
            </w:r>
          </w:p>
        </w:tc>
      </w:tr>
      <w:tr w14:paraId="17047337">
        <w:tblPrEx>
          <w:tblCellMar>
            <w:top w:w="0" w:type="dxa"/>
            <w:left w:w="108" w:type="dxa"/>
            <w:bottom w:w="0" w:type="dxa"/>
            <w:right w:w="108" w:type="dxa"/>
          </w:tblCellMar>
        </w:tblPrEx>
        <w:trPr>
          <w:jc w:val="center"/>
        </w:trPr>
        <w:tc>
          <w:tcPr>
            <w:tcW w:w="2767" w:type="dxa"/>
          </w:tcPr>
          <w:p w14:paraId="7A5186D9">
            <w:r>
              <w:rPr>
                <w:sz w:val="18"/>
              </w:rPr>
              <w:t>new_value</w:t>
            </w:r>
          </w:p>
        </w:tc>
        <w:tc>
          <w:tcPr>
            <w:tcW w:w="2767" w:type="dxa"/>
          </w:tcPr>
          <w:p w14:paraId="2927AD12">
            <w:r>
              <w:rPr>
                <w:sz w:val="18"/>
              </w:rPr>
              <w:t>TEXT</w:t>
            </w:r>
          </w:p>
        </w:tc>
        <w:tc>
          <w:tcPr>
            <w:tcW w:w="2767" w:type="dxa"/>
          </w:tcPr>
          <w:p w14:paraId="14003893">
            <w:r>
              <w:rPr>
                <w:sz w:val="18"/>
              </w:rPr>
              <w:t>新值</w:t>
            </w:r>
          </w:p>
        </w:tc>
      </w:tr>
      <w:tr w14:paraId="2CC7B710">
        <w:tblPrEx>
          <w:tblCellMar>
            <w:top w:w="0" w:type="dxa"/>
            <w:left w:w="108" w:type="dxa"/>
            <w:bottom w:w="0" w:type="dxa"/>
            <w:right w:w="108" w:type="dxa"/>
          </w:tblCellMar>
        </w:tblPrEx>
        <w:trPr>
          <w:jc w:val="center"/>
        </w:trPr>
        <w:tc>
          <w:tcPr>
            <w:tcW w:w="2767" w:type="dxa"/>
          </w:tcPr>
          <w:p w14:paraId="4E486039">
            <w:r>
              <w:rPr>
                <w:sz w:val="18"/>
              </w:rPr>
              <w:t>changed_by</w:t>
            </w:r>
          </w:p>
        </w:tc>
        <w:tc>
          <w:tcPr>
            <w:tcW w:w="2767" w:type="dxa"/>
          </w:tcPr>
          <w:p w14:paraId="49C57B65">
            <w:r>
              <w:rPr>
                <w:sz w:val="18"/>
              </w:rPr>
              <w:t>FK→User</w:t>
            </w:r>
          </w:p>
        </w:tc>
        <w:tc>
          <w:tcPr>
            <w:tcW w:w="2767" w:type="dxa"/>
          </w:tcPr>
          <w:p w14:paraId="5550DA85">
            <w:r>
              <w:rPr>
                <w:sz w:val="18"/>
              </w:rPr>
              <w:t>变更人</w:t>
            </w:r>
          </w:p>
        </w:tc>
      </w:tr>
      <w:tr w14:paraId="174E910A">
        <w:tblPrEx>
          <w:tblCellMar>
            <w:top w:w="0" w:type="dxa"/>
            <w:left w:w="108" w:type="dxa"/>
            <w:bottom w:w="0" w:type="dxa"/>
            <w:right w:w="108" w:type="dxa"/>
          </w:tblCellMar>
        </w:tblPrEx>
        <w:trPr>
          <w:jc w:val="center"/>
        </w:trPr>
        <w:tc>
          <w:tcPr>
            <w:tcW w:w="2767" w:type="dxa"/>
          </w:tcPr>
          <w:p w14:paraId="61FE5BD5">
            <w:r>
              <w:rPr>
                <w:sz w:val="18"/>
              </w:rPr>
              <w:t>changed_at</w:t>
            </w:r>
          </w:p>
        </w:tc>
        <w:tc>
          <w:tcPr>
            <w:tcW w:w="2767" w:type="dxa"/>
          </w:tcPr>
          <w:p w14:paraId="27675182">
            <w:r>
              <w:rPr>
                <w:sz w:val="18"/>
              </w:rPr>
              <w:t>DATETIME</w:t>
            </w:r>
          </w:p>
        </w:tc>
        <w:tc>
          <w:tcPr>
            <w:tcW w:w="2767" w:type="dxa"/>
          </w:tcPr>
          <w:p w14:paraId="6007F7C2">
            <w:r>
              <w:rPr>
                <w:sz w:val="18"/>
              </w:rPr>
              <w:t>变更时间</w:t>
            </w:r>
          </w:p>
        </w:tc>
      </w:tr>
    </w:tbl>
    <w:p w14:paraId="210F930A">
      <w:pPr>
        <w:pStyle w:val="5"/>
        <w:bidi w:val="0"/>
      </w:pPr>
      <w:r>
        <w:t>3.8 展示层模块</w:t>
      </w:r>
    </w:p>
    <w:p w14:paraId="702780ED">
      <w:pPr>
        <w:pStyle w:val="5"/>
        <w:bidi w:val="0"/>
      </w:pPr>
      <w:r>
        <w:t>Dashboard（自定义仪表盘）</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5A1BE165">
        <w:tblPrEx>
          <w:tblCellMar>
            <w:top w:w="0" w:type="dxa"/>
            <w:left w:w="108" w:type="dxa"/>
            <w:bottom w:w="0" w:type="dxa"/>
            <w:right w:w="108" w:type="dxa"/>
          </w:tblCellMar>
        </w:tblPrEx>
        <w:trPr>
          <w:jc w:val="center"/>
        </w:trPr>
        <w:tc>
          <w:tcPr>
            <w:tcW w:w="2767" w:type="dxa"/>
          </w:tcPr>
          <w:p w14:paraId="6E44F690">
            <w:pPr>
              <w:jc w:val="center"/>
            </w:pPr>
            <w:r>
              <w:rPr>
                <w:b/>
                <w:sz w:val="18"/>
              </w:rPr>
              <w:t>属性</w:t>
            </w:r>
          </w:p>
        </w:tc>
        <w:tc>
          <w:tcPr>
            <w:tcW w:w="2767" w:type="dxa"/>
          </w:tcPr>
          <w:p w14:paraId="3C0723FD">
            <w:pPr>
              <w:jc w:val="center"/>
            </w:pPr>
            <w:r>
              <w:rPr>
                <w:b/>
                <w:sz w:val="18"/>
              </w:rPr>
              <w:t>类型</w:t>
            </w:r>
          </w:p>
        </w:tc>
        <w:tc>
          <w:tcPr>
            <w:tcW w:w="2767" w:type="dxa"/>
          </w:tcPr>
          <w:p w14:paraId="6DA92F71">
            <w:pPr>
              <w:jc w:val="center"/>
            </w:pPr>
            <w:r>
              <w:rPr>
                <w:b/>
                <w:sz w:val="18"/>
              </w:rPr>
              <w:t>说明</w:t>
            </w:r>
          </w:p>
        </w:tc>
      </w:tr>
      <w:tr w14:paraId="6328854A">
        <w:tblPrEx>
          <w:tblCellMar>
            <w:top w:w="0" w:type="dxa"/>
            <w:left w:w="108" w:type="dxa"/>
            <w:bottom w:w="0" w:type="dxa"/>
            <w:right w:w="108" w:type="dxa"/>
          </w:tblCellMar>
        </w:tblPrEx>
        <w:trPr>
          <w:jc w:val="center"/>
        </w:trPr>
        <w:tc>
          <w:tcPr>
            <w:tcW w:w="2767" w:type="dxa"/>
          </w:tcPr>
          <w:p w14:paraId="27096B7B">
            <w:r>
              <w:rPr>
                <w:sz w:val="18"/>
              </w:rPr>
              <w:t>id</w:t>
            </w:r>
          </w:p>
        </w:tc>
        <w:tc>
          <w:tcPr>
            <w:tcW w:w="2767" w:type="dxa"/>
          </w:tcPr>
          <w:p w14:paraId="3AF2C2D7">
            <w:r>
              <w:rPr>
                <w:sz w:val="18"/>
              </w:rPr>
              <w:t>UUID</w:t>
            </w:r>
          </w:p>
        </w:tc>
        <w:tc>
          <w:tcPr>
            <w:tcW w:w="2767" w:type="dxa"/>
          </w:tcPr>
          <w:p w14:paraId="252CA676">
            <w:r>
              <w:rPr>
                <w:sz w:val="18"/>
              </w:rPr>
              <w:t>主键</w:t>
            </w:r>
          </w:p>
        </w:tc>
      </w:tr>
      <w:tr w14:paraId="25A007C5">
        <w:tblPrEx>
          <w:tblCellMar>
            <w:top w:w="0" w:type="dxa"/>
            <w:left w:w="108" w:type="dxa"/>
            <w:bottom w:w="0" w:type="dxa"/>
            <w:right w:w="108" w:type="dxa"/>
          </w:tblCellMar>
        </w:tblPrEx>
        <w:trPr>
          <w:jc w:val="center"/>
        </w:trPr>
        <w:tc>
          <w:tcPr>
            <w:tcW w:w="2767" w:type="dxa"/>
          </w:tcPr>
          <w:p w14:paraId="52550ABD">
            <w:r>
              <w:rPr>
                <w:sz w:val="18"/>
              </w:rPr>
              <w:t>name</w:t>
            </w:r>
          </w:p>
        </w:tc>
        <w:tc>
          <w:tcPr>
            <w:tcW w:w="2767" w:type="dxa"/>
          </w:tcPr>
          <w:p w14:paraId="299D9135">
            <w:r>
              <w:rPr>
                <w:sz w:val="18"/>
              </w:rPr>
              <w:t>VARCHAR(100)</w:t>
            </w:r>
          </w:p>
        </w:tc>
        <w:tc>
          <w:tcPr>
            <w:tcW w:w="2767" w:type="dxa"/>
          </w:tcPr>
          <w:p w14:paraId="06EC86D5">
            <w:r>
              <w:rPr>
                <w:sz w:val="18"/>
              </w:rPr>
              <w:t>仪表盘名称</w:t>
            </w:r>
          </w:p>
        </w:tc>
      </w:tr>
      <w:tr w14:paraId="2E9D4C35">
        <w:tblPrEx>
          <w:tblCellMar>
            <w:top w:w="0" w:type="dxa"/>
            <w:left w:w="108" w:type="dxa"/>
            <w:bottom w:w="0" w:type="dxa"/>
            <w:right w:w="108" w:type="dxa"/>
          </w:tblCellMar>
        </w:tblPrEx>
        <w:trPr>
          <w:jc w:val="center"/>
        </w:trPr>
        <w:tc>
          <w:tcPr>
            <w:tcW w:w="2767" w:type="dxa"/>
          </w:tcPr>
          <w:p w14:paraId="1DCF2048">
            <w:r>
              <w:rPr>
                <w:sz w:val="18"/>
              </w:rPr>
              <w:t>config</w:t>
            </w:r>
          </w:p>
        </w:tc>
        <w:tc>
          <w:tcPr>
            <w:tcW w:w="2767" w:type="dxa"/>
          </w:tcPr>
          <w:p w14:paraId="688D1BFE">
            <w:r>
              <w:rPr>
                <w:sz w:val="18"/>
              </w:rPr>
              <w:t>JSON</w:t>
            </w:r>
          </w:p>
        </w:tc>
        <w:tc>
          <w:tcPr>
            <w:tcW w:w="2767" w:type="dxa"/>
          </w:tcPr>
          <w:p w14:paraId="1290DBAD">
            <w:r>
              <w:rPr>
                <w:sz w:val="18"/>
              </w:rPr>
              <w:t>布局与小组件配置</w:t>
            </w:r>
          </w:p>
        </w:tc>
      </w:tr>
      <w:tr w14:paraId="15E21479">
        <w:tblPrEx>
          <w:tblCellMar>
            <w:top w:w="0" w:type="dxa"/>
            <w:left w:w="108" w:type="dxa"/>
            <w:bottom w:w="0" w:type="dxa"/>
            <w:right w:w="108" w:type="dxa"/>
          </w:tblCellMar>
        </w:tblPrEx>
        <w:trPr>
          <w:jc w:val="center"/>
        </w:trPr>
        <w:tc>
          <w:tcPr>
            <w:tcW w:w="2767" w:type="dxa"/>
          </w:tcPr>
          <w:p w14:paraId="3E96FAE2">
            <w:r>
              <w:rPr>
                <w:sz w:val="18"/>
              </w:rPr>
              <w:t>user_id</w:t>
            </w:r>
          </w:p>
        </w:tc>
        <w:tc>
          <w:tcPr>
            <w:tcW w:w="2767" w:type="dxa"/>
          </w:tcPr>
          <w:p w14:paraId="066A7004">
            <w:r>
              <w:rPr>
                <w:sz w:val="18"/>
              </w:rPr>
              <w:t>FK→User</w:t>
            </w:r>
          </w:p>
        </w:tc>
        <w:tc>
          <w:tcPr>
            <w:tcW w:w="2767" w:type="dxa"/>
          </w:tcPr>
          <w:p w14:paraId="00DEC1A1">
            <w:r>
              <w:rPr>
                <w:sz w:val="18"/>
              </w:rPr>
              <w:t>所属用户</w:t>
            </w:r>
          </w:p>
        </w:tc>
      </w:tr>
      <w:tr w14:paraId="1FB75575">
        <w:tblPrEx>
          <w:tblCellMar>
            <w:top w:w="0" w:type="dxa"/>
            <w:left w:w="108" w:type="dxa"/>
            <w:bottom w:w="0" w:type="dxa"/>
            <w:right w:w="108" w:type="dxa"/>
          </w:tblCellMar>
        </w:tblPrEx>
        <w:trPr>
          <w:jc w:val="center"/>
        </w:trPr>
        <w:tc>
          <w:tcPr>
            <w:tcW w:w="2767" w:type="dxa"/>
          </w:tcPr>
          <w:p w14:paraId="2A4753D6">
            <w:r>
              <w:rPr>
                <w:sz w:val="18"/>
              </w:rPr>
              <w:t>is_default</w:t>
            </w:r>
          </w:p>
        </w:tc>
        <w:tc>
          <w:tcPr>
            <w:tcW w:w="2767" w:type="dxa"/>
          </w:tcPr>
          <w:p w14:paraId="74D2B46B">
            <w:r>
              <w:rPr>
                <w:sz w:val="18"/>
              </w:rPr>
              <w:t>BOOLEAN</w:t>
            </w:r>
          </w:p>
        </w:tc>
        <w:tc>
          <w:tcPr>
            <w:tcW w:w="2767" w:type="dxa"/>
          </w:tcPr>
          <w:p w14:paraId="3A262F94">
            <w:r>
              <w:rPr>
                <w:sz w:val="18"/>
              </w:rPr>
              <w:t>是否为默认仪表盘</w:t>
            </w:r>
          </w:p>
        </w:tc>
      </w:tr>
    </w:tbl>
    <w:p w14:paraId="0291AA72"/>
    <w:tbl>
      <w:tblPr>
        <w:tblStyle w:val="35"/>
        <w:tblW w:w="0" w:type="auto"/>
        <w:jc w:val="center"/>
        <w:tblLayout w:type="autofit"/>
        <w:tblCellMar>
          <w:top w:w="0" w:type="dxa"/>
          <w:left w:w="108" w:type="dxa"/>
          <w:bottom w:w="0" w:type="dxa"/>
          <w:right w:w="108" w:type="dxa"/>
        </w:tblCellMar>
      </w:tblPr>
      <w:tblGrid>
        <w:gridCol w:w="4150"/>
        <w:gridCol w:w="4150"/>
      </w:tblGrid>
      <w:tr w14:paraId="5353B523">
        <w:tblPrEx>
          <w:tblCellMar>
            <w:top w:w="0" w:type="dxa"/>
            <w:left w:w="108" w:type="dxa"/>
            <w:bottom w:w="0" w:type="dxa"/>
            <w:right w:w="108" w:type="dxa"/>
          </w:tblCellMar>
        </w:tblPrEx>
        <w:trPr>
          <w:jc w:val="center"/>
        </w:trPr>
        <w:tc>
          <w:tcPr>
            <w:tcW w:w="4150" w:type="dxa"/>
          </w:tcPr>
          <w:p w14:paraId="70050C5D">
            <w:pPr>
              <w:jc w:val="center"/>
            </w:pPr>
            <w:r>
              <w:rPr>
                <w:b/>
                <w:sz w:val="18"/>
              </w:rPr>
              <w:t>操作</w:t>
            </w:r>
          </w:p>
        </w:tc>
        <w:tc>
          <w:tcPr>
            <w:tcW w:w="4150" w:type="dxa"/>
          </w:tcPr>
          <w:p w14:paraId="79B0C3C4">
            <w:pPr>
              <w:jc w:val="center"/>
            </w:pPr>
            <w:r>
              <w:rPr>
                <w:b/>
                <w:sz w:val="18"/>
              </w:rPr>
              <w:t>说明</w:t>
            </w:r>
          </w:p>
        </w:tc>
      </w:tr>
      <w:tr w14:paraId="328A9D44">
        <w:tblPrEx>
          <w:tblCellMar>
            <w:top w:w="0" w:type="dxa"/>
            <w:left w:w="108" w:type="dxa"/>
            <w:bottom w:w="0" w:type="dxa"/>
            <w:right w:w="108" w:type="dxa"/>
          </w:tblCellMar>
        </w:tblPrEx>
        <w:trPr>
          <w:jc w:val="center"/>
        </w:trPr>
        <w:tc>
          <w:tcPr>
            <w:tcW w:w="4150" w:type="dxa"/>
          </w:tcPr>
          <w:p w14:paraId="6C1EF6E7">
            <w:r>
              <w:rPr>
                <w:sz w:val="18"/>
              </w:rPr>
              <w:t>createDashboard(data)</w:t>
            </w:r>
          </w:p>
        </w:tc>
        <w:tc>
          <w:tcPr>
            <w:tcW w:w="4150" w:type="dxa"/>
          </w:tcPr>
          <w:p w14:paraId="0C765FCC">
            <w:r>
              <w:rPr>
                <w:sz w:val="18"/>
              </w:rPr>
              <w:t>创建仪表盘</w:t>
            </w:r>
          </w:p>
        </w:tc>
      </w:tr>
      <w:tr w14:paraId="42128C02">
        <w:tblPrEx>
          <w:tblCellMar>
            <w:top w:w="0" w:type="dxa"/>
            <w:left w:w="108" w:type="dxa"/>
            <w:bottom w:w="0" w:type="dxa"/>
            <w:right w:w="108" w:type="dxa"/>
          </w:tblCellMar>
        </w:tblPrEx>
        <w:trPr>
          <w:jc w:val="center"/>
        </w:trPr>
        <w:tc>
          <w:tcPr>
            <w:tcW w:w="4150" w:type="dxa"/>
          </w:tcPr>
          <w:p w14:paraId="081F940E">
            <w:r>
              <w:rPr>
                <w:sz w:val="18"/>
              </w:rPr>
              <w:t>addWidget(widget)</w:t>
            </w:r>
          </w:p>
        </w:tc>
        <w:tc>
          <w:tcPr>
            <w:tcW w:w="4150" w:type="dxa"/>
          </w:tcPr>
          <w:p w14:paraId="7A41E5C3">
            <w:r>
              <w:rPr>
                <w:sz w:val="18"/>
              </w:rPr>
              <w:t>添加小组件</w:t>
            </w:r>
          </w:p>
        </w:tc>
      </w:tr>
      <w:tr w14:paraId="4576C0FD">
        <w:tblPrEx>
          <w:tblCellMar>
            <w:top w:w="0" w:type="dxa"/>
            <w:left w:w="108" w:type="dxa"/>
            <w:bottom w:w="0" w:type="dxa"/>
            <w:right w:w="108" w:type="dxa"/>
          </w:tblCellMar>
        </w:tblPrEx>
        <w:trPr>
          <w:jc w:val="center"/>
        </w:trPr>
        <w:tc>
          <w:tcPr>
            <w:tcW w:w="4150" w:type="dxa"/>
          </w:tcPr>
          <w:p w14:paraId="0C6DBB09">
            <w:r>
              <w:rPr>
                <w:sz w:val="18"/>
              </w:rPr>
              <w:t>saveLayout(layout)</w:t>
            </w:r>
          </w:p>
        </w:tc>
        <w:tc>
          <w:tcPr>
            <w:tcW w:w="4150" w:type="dxa"/>
          </w:tcPr>
          <w:p w14:paraId="72AC98BF">
            <w:r>
              <w:rPr>
                <w:sz w:val="18"/>
              </w:rPr>
              <w:t>保存布局</w:t>
            </w:r>
          </w:p>
        </w:tc>
      </w:tr>
    </w:tbl>
    <w:p w14:paraId="53BD1A3E"/>
    <w:p w14:paraId="3BAA4512">
      <w:pPr>
        <w:pStyle w:val="5"/>
        <w:bidi w:val="0"/>
      </w:pPr>
      <w:r>
        <w:rPr>
          <w:rFonts w:hint="eastAsia"/>
          <w:lang w:eastAsia="zh-CN"/>
        </w:rPr>
        <w:t>（</w:t>
      </w:r>
      <w:r>
        <w:rPr>
          <w:rFonts w:hint="eastAsia"/>
          <w:lang w:val="en-US" w:eastAsia="zh-CN"/>
        </w:rPr>
        <w:t>4</w:t>
      </w:r>
      <w:r>
        <w:rPr>
          <w:rFonts w:hint="eastAsia"/>
          <w:lang w:eastAsia="zh-CN"/>
        </w:rPr>
        <w:t>）</w:t>
      </w:r>
      <w:r>
        <w:t>ER 图</w:t>
      </w:r>
    </w:p>
    <w:p w14:paraId="3507FE85">
      <w:pPr>
        <w:spacing w:before="0" w:after="0" w:line="260" w:lineRule="exact"/>
        <w:rPr>
          <w:rFonts w:ascii="Consolas" w:hAnsi="Consolas" w:eastAsia="Consolas"/>
          <w:color w:val="2D2D2D"/>
          <w:sz w:val="21"/>
          <w:szCs w:val="36"/>
        </w:rPr>
      </w:pPr>
      <w:r>
        <w:rPr>
          <w:rFonts w:ascii="Consolas" w:hAnsi="Consolas" w:eastAsia="Consolas"/>
          <w:color w:val="2D2D2D"/>
          <w:sz w:val="21"/>
          <w:szCs w:val="36"/>
        </w:rPr>
        <w:t xml:space="preserve"> </w:t>
      </w:r>
    </w:p>
    <w:p w14:paraId="16BAA40B">
      <w:pPr>
        <w:rPr>
          <w:rFonts w:ascii="Consolas" w:hAnsi="Consolas" w:eastAsia="Consolas"/>
          <w:color w:val="2D2D2D"/>
          <w:sz w:val="21"/>
          <w:szCs w:val="36"/>
        </w:rPr>
      </w:pPr>
      <w:r>
        <w:rPr>
          <w:rFonts w:ascii="Consolas" w:hAnsi="Consolas" w:eastAsia="Consolas"/>
          <w:color w:val="2D2D2D"/>
          <w:sz w:val="21"/>
          <w:szCs w:val="36"/>
        </w:rPr>
        <w:br w:type="page"/>
      </w:r>
    </w:p>
    <w:p w14:paraId="73EE4645">
      <w:pPr>
        <w:spacing w:before="0" w:after="0" w:line="260" w:lineRule="exact"/>
        <w:rPr>
          <w:rFonts w:ascii="Consolas" w:hAnsi="Consolas" w:eastAsia="Consolas"/>
          <w:color w:val="2D2D2D"/>
          <w:sz w:val="21"/>
          <w:szCs w:val="36"/>
        </w:rPr>
      </w:pPr>
      <w:r>
        <w:drawing>
          <wp:anchor distT="0" distB="0" distL="114300" distR="114300" simplePos="0" relativeHeight="251661312" behindDoc="0" locked="0" layoutInCell="1" allowOverlap="1">
            <wp:simplePos x="0" y="0"/>
            <wp:positionH relativeFrom="column">
              <wp:posOffset>-887730</wp:posOffset>
            </wp:positionH>
            <wp:positionV relativeFrom="paragraph">
              <wp:posOffset>-313055</wp:posOffset>
            </wp:positionV>
            <wp:extent cx="7230110" cy="2875915"/>
            <wp:effectExtent l="0" t="0" r="8890" b="4445"/>
            <wp:wrapTopAndBottom/>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7230110" cy="2875915"/>
                    </a:xfrm>
                    <a:prstGeom prst="rect">
                      <a:avLst/>
                    </a:prstGeom>
                    <a:noFill/>
                    <a:ln>
                      <a:noFill/>
                    </a:ln>
                  </pic:spPr>
                </pic:pic>
              </a:graphicData>
            </a:graphic>
          </wp:anchor>
        </w:drawing>
      </w:r>
    </w:p>
    <w:p w14:paraId="59AEDC6C">
      <w:pPr>
        <w:spacing w:before="0" w:after="0" w:line="260" w:lineRule="exact"/>
        <w:rPr>
          <w:sz w:val="32"/>
          <w:szCs w:val="36"/>
        </w:rPr>
      </w:pPr>
      <w:r>
        <w:rPr>
          <w:rFonts w:ascii="Consolas" w:hAnsi="Consolas" w:eastAsia="Consolas"/>
          <w:color w:val="2D2D2D"/>
          <w:sz w:val="21"/>
          <w:szCs w:val="36"/>
        </w:rPr>
        <w:t xml:space="preserve">    User {</w:t>
      </w:r>
    </w:p>
    <w:p w14:paraId="1DE8BDD7">
      <w:pPr>
        <w:spacing w:before="0" w:after="0" w:line="260" w:lineRule="exact"/>
        <w:rPr>
          <w:sz w:val="32"/>
          <w:szCs w:val="36"/>
        </w:rPr>
      </w:pPr>
      <w:r>
        <w:rPr>
          <w:rFonts w:ascii="Consolas" w:hAnsi="Consolas" w:eastAsia="Consolas"/>
          <w:color w:val="2D2D2D"/>
          <w:sz w:val="21"/>
          <w:szCs w:val="36"/>
        </w:rPr>
        <w:t xml:space="preserve">        uuid id PK</w:t>
      </w:r>
    </w:p>
    <w:p w14:paraId="4C9A73F0">
      <w:pPr>
        <w:spacing w:before="0" w:after="0" w:line="260" w:lineRule="exact"/>
        <w:rPr>
          <w:sz w:val="32"/>
          <w:szCs w:val="36"/>
        </w:rPr>
      </w:pPr>
      <w:r>
        <w:rPr>
          <w:rFonts w:ascii="Consolas" w:hAnsi="Consolas" w:eastAsia="Consolas"/>
          <w:color w:val="2D2D2D"/>
          <w:sz w:val="21"/>
          <w:szCs w:val="36"/>
        </w:rPr>
        <w:t xml:space="preserve">        string username UK</w:t>
      </w:r>
    </w:p>
    <w:p w14:paraId="78577633">
      <w:pPr>
        <w:spacing w:before="0" w:after="0" w:line="260" w:lineRule="exact"/>
        <w:rPr>
          <w:sz w:val="32"/>
          <w:szCs w:val="36"/>
        </w:rPr>
      </w:pPr>
      <w:r>
        <w:rPr>
          <w:rFonts w:ascii="Consolas" w:hAnsi="Consolas" w:eastAsia="Consolas"/>
          <w:color w:val="2D2D2D"/>
          <w:sz w:val="21"/>
          <w:szCs w:val="36"/>
        </w:rPr>
        <w:t xml:space="preserve">        string email UK</w:t>
      </w:r>
    </w:p>
    <w:p w14:paraId="784475BE">
      <w:pPr>
        <w:spacing w:before="0" w:after="0" w:line="260" w:lineRule="exact"/>
        <w:rPr>
          <w:sz w:val="32"/>
          <w:szCs w:val="36"/>
        </w:rPr>
      </w:pPr>
      <w:r>
        <w:rPr>
          <w:rFonts w:ascii="Consolas" w:hAnsi="Consolas" w:eastAsia="Consolas"/>
          <w:color w:val="2D2D2D"/>
          <w:sz w:val="21"/>
          <w:szCs w:val="36"/>
        </w:rPr>
        <w:t xml:space="preserve">        string password</w:t>
      </w:r>
    </w:p>
    <w:p w14:paraId="1DEFC8ED">
      <w:pPr>
        <w:spacing w:before="0" w:after="0" w:line="260" w:lineRule="exact"/>
        <w:rPr>
          <w:sz w:val="32"/>
          <w:szCs w:val="36"/>
        </w:rPr>
      </w:pPr>
      <w:r>
        <w:rPr>
          <w:rFonts w:ascii="Consolas" w:hAnsi="Consolas" w:eastAsia="Consolas"/>
          <w:color w:val="2D2D2D"/>
          <w:sz w:val="21"/>
          <w:szCs w:val="36"/>
        </w:rPr>
        <w:t xml:space="preserve">        string phone</w:t>
      </w:r>
    </w:p>
    <w:p w14:paraId="0D0C83A9">
      <w:pPr>
        <w:spacing w:before="0" w:after="0" w:line="260" w:lineRule="exact"/>
        <w:rPr>
          <w:sz w:val="32"/>
          <w:szCs w:val="36"/>
        </w:rPr>
      </w:pPr>
      <w:r>
        <w:rPr>
          <w:rFonts w:ascii="Consolas" w:hAnsi="Consolas" w:eastAsia="Consolas"/>
          <w:color w:val="2D2D2D"/>
          <w:sz w:val="21"/>
          <w:szCs w:val="36"/>
        </w:rPr>
        <w:t xml:space="preserve">        string avatar</w:t>
      </w:r>
    </w:p>
    <w:p w14:paraId="40D0BB35">
      <w:pPr>
        <w:spacing w:before="0" w:after="0" w:line="260" w:lineRule="exact"/>
        <w:rPr>
          <w:sz w:val="32"/>
          <w:szCs w:val="36"/>
        </w:rPr>
      </w:pPr>
      <w:r>
        <w:rPr>
          <w:rFonts w:ascii="Consolas" w:hAnsi="Consolas" w:eastAsia="Consolas"/>
          <w:color w:val="2D2D2D"/>
          <w:sz w:val="21"/>
          <w:szCs w:val="36"/>
        </w:rPr>
        <w:t xml:space="preserve">        enum role</w:t>
      </w:r>
    </w:p>
    <w:p w14:paraId="7C02814A">
      <w:pPr>
        <w:spacing w:before="0" w:after="0" w:line="260" w:lineRule="exact"/>
        <w:rPr>
          <w:sz w:val="32"/>
          <w:szCs w:val="36"/>
        </w:rPr>
      </w:pPr>
      <w:r>
        <w:rPr>
          <w:rFonts w:ascii="Consolas" w:hAnsi="Consolas" w:eastAsia="Consolas"/>
          <w:color w:val="2D2D2D"/>
          <w:sz w:val="21"/>
          <w:szCs w:val="36"/>
        </w:rPr>
        <w:t xml:space="preserve">        bool is_active</w:t>
      </w:r>
    </w:p>
    <w:p w14:paraId="03EDE60A">
      <w:pPr>
        <w:spacing w:before="0" w:after="0" w:line="260" w:lineRule="exact"/>
        <w:rPr>
          <w:sz w:val="32"/>
          <w:szCs w:val="36"/>
        </w:rPr>
      </w:pPr>
      <w:r>
        <w:rPr>
          <w:rFonts w:ascii="Consolas" w:hAnsi="Consolas" w:eastAsia="Consolas"/>
          <w:color w:val="2D2D2D"/>
          <w:sz w:val="21"/>
          <w:szCs w:val="36"/>
        </w:rPr>
        <w:t xml:space="preserve">        bool two_factor_enabled</w:t>
      </w:r>
    </w:p>
    <w:p w14:paraId="7766C448">
      <w:pPr>
        <w:spacing w:before="0" w:after="0" w:line="260" w:lineRule="exact"/>
        <w:rPr>
          <w:sz w:val="32"/>
          <w:szCs w:val="36"/>
        </w:rPr>
      </w:pPr>
      <w:r>
        <w:rPr>
          <w:rFonts w:ascii="Consolas" w:hAnsi="Consolas" w:eastAsia="Consolas"/>
          <w:color w:val="2D2D2D"/>
          <w:sz w:val="21"/>
          <w:szCs w:val="36"/>
        </w:rPr>
        <w:t xml:space="preserve">        datetime created_at</w:t>
      </w:r>
    </w:p>
    <w:p w14:paraId="4892993A">
      <w:pPr>
        <w:spacing w:before="0" w:after="0" w:line="260" w:lineRule="exact"/>
        <w:rPr>
          <w:sz w:val="32"/>
          <w:szCs w:val="36"/>
        </w:rPr>
      </w:pPr>
      <w:r>
        <w:rPr>
          <w:rFonts w:ascii="Consolas" w:hAnsi="Consolas" w:eastAsia="Consolas"/>
          <w:color w:val="2D2D2D"/>
          <w:sz w:val="21"/>
          <w:szCs w:val="36"/>
        </w:rPr>
        <w:t xml:space="preserve">        datetime updated_at</w:t>
      </w:r>
    </w:p>
    <w:p w14:paraId="49FE36C7">
      <w:pPr>
        <w:spacing w:before="0" w:after="0" w:line="260" w:lineRule="exact"/>
        <w:rPr>
          <w:sz w:val="32"/>
          <w:szCs w:val="36"/>
        </w:rPr>
      </w:pPr>
      <w:r>
        <w:rPr>
          <w:rFonts w:ascii="Consolas" w:hAnsi="Consolas" w:eastAsia="Consolas"/>
          <w:color w:val="2D2D2D"/>
          <w:sz w:val="21"/>
          <w:szCs w:val="36"/>
        </w:rPr>
        <w:t xml:space="preserve">    }</w:t>
      </w:r>
    </w:p>
    <w:p w14:paraId="4B4BBACC">
      <w:pPr>
        <w:spacing w:before="0" w:after="0" w:line="260" w:lineRule="exact"/>
        <w:rPr>
          <w:sz w:val="32"/>
          <w:szCs w:val="36"/>
        </w:rPr>
      </w:pPr>
      <w:r>
        <w:rPr>
          <w:rFonts w:ascii="Consolas" w:hAnsi="Consolas" w:eastAsia="Consolas"/>
          <w:color w:val="2D2D2D"/>
          <w:sz w:val="21"/>
          <w:szCs w:val="36"/>
        </w:rPr>
        <w:t xml:space="preserve"> </w:t>
      </w:r>
    </w:p>
    <w:p w14:paraId="26AB8B00">
      <w:pPr>
        <w:spacing w:before="0" w:after="0" w:line="260" w:lineRule="exact"/>
        <w:rPr>
          <w:sz w:val="32"/>
          <w:szCs w:val="36"/>
        </w:rPr>
      </w:pPr>
      <w:r>
        <w:rPr>
          <w:rFonts w:ascii="Consolas" w:hAnsi="Consolas" w:eastAsia="Consolas"/>
          <w:color w:val="2D2D2D"/>
          <w:sz w:val="21"/>
          <w:szCs w:val="36"/>
        </w:rPr>
        <w:t xml:space="preserve">    Role {</w:t>
      </w:r>
    </w:p>
    <w:p w14:paraId="2B386A4E">
      <w:pPr>
        <w:spacing w:before="0" w:after="0" w:line="260" w:lineRule="exact"/>
        <w:rPr>
          <w:sz w:val="32"/>
          <w:szCs w:val="36"/>
        </w:rPr>
      </w:pPr>
      <w:r>
        <w:rPr>
          <w:rFonts w:ascii="Consolas" w:hAnsi="Consolas" w:eastAsia="Consolas"/>
          <w:color w:val="2D2D2D"/>
          <w:sz w:val="21"/>
          <w:szCs w:val="36"/>
        </w:rPr>
        <w:t xml:space="preserve">        uuid id PK</w:t>
      </w:r>
    </w:p>
    <w:p w14:paraId="6E576CE4">
      <w:pPr>
        <w:spacing w:before="0" w:after="0" w:line="260" w:lineRule="exact"/>
        <w:rPr>
          <w:sz w:val="32"/>
          <w:szCs w:val="36"/>
        </w:rPr>
      </w:pPr>
      <w:r>
        <w:rPr>
          <w:rFonts w:ascii="Consolas" w:hAnsi="Consolas" w:eastAsia="Consolas"/>
          <w:color w:val="2D2D2D"/>
          <w:sz w:val="21"/>
          <w:szCs w:val="36"/>
        </w:rPr>
        <w:t xml:space="preserve">        string name</w:t>
      </w:r>
    </w:p>
    <w:p w14:paraId="330C7CB8">
      <w:pPr>
        <w:spacing w:before="0" w:after="0" w:line="260" w:lineRule="exact"/>
        <w:rPr>
          <w:sz w:val="32"/>
          <w:szCs w:val="36"/>
        </w:rPr>
      </w:pPr>
      <w:r>
        <w:rPr>
          <w:rFonts w:ascii="Consolas" w:hAnsi="Consolas" w:eastAsia="Consolas"/>
          <w:color w:val="2D2D2D"/>
          <w:sz w:val="21"/>
          <w:szCs w:val="36"/>
        </w:rPr>
        <w:t xml:space="preserve">        json permissions</w:t>
      </w:r>
    </w:p>
    <w:p w14:paraId="62F2CF0D">
      <w:pPr>
        <w:spacing w:before="0" w:after="0" w:line="260" w:lineRule="exact"/>
        <w:rPr>
          <w:sz w:val="32"/>
          <w:szCs w:val="36"/>
        </w:rPr>
      </w:pPr>
      <w:r>
        <w:rPr>
          <w:rFonts w:ascii="Consolas" w:hAnsi="Consolas" w:eastAsia="Consolas"/>
          <w:color w:val="2D2D2D"/>
          <w:sz w:val="21"/>
          <w:szCs w:val="36"/>
        </w:rPr>
        <w:t xml:space="preserve">    }</w:t>
      </w:r>
    </w:p>
    <w:p w14:paraId="40873A04">
      <w:pPr>
        <w:spacing w:before="0" w:after="0" w:line="260" w:lineRule="exact"/>
        <w:rPr>
          <w:sz w:val="32"/>
          <w:szCs w:val="36"/>
        </w:rPr>
      </w:pPr>
      <w:r>
        <w:rPr>
          <w:rFonts w:ascii="Consolas" w:hAnsi="Consolas" w:eastAsia="Consolas"/>
          <w:color w:val="2D2D2D"/>
          <w:sz w:val="21"/>
          <w:szCs w:val="36"/>
        </w:rPr>
        <w:t xml:space="preserve"> </w:t>
      </w:r>
    </w:p>
    <w:p w14:paraId="56505E57">
      <w:pPr>
        <w:spacing w:before="0" w:after="0" w:line="260" w:lineRule="exact"/>
        <w:rPr>
          <w:sz w:val="32"/>
          <w:szCs w:val="36"/>
        </w:rPr>
      </w:pPr>
      <w:r>
        <w:rPr>
          <w:rFonts w:ascii="Consolas" w:hAnsi="Consolas" w:eastAsia="Consolas"/>
          <w:color w:val="2D2D2D"/>
          <w:sz w:val="21"/>
          <w:szCs w:val="36"/>
        </w:rPr>
        <w:t xml:space="preserve">    Project {</w:t>
      </w:r>
    </w:p>
    <w:p w14:paraId="10121086">
      <w:pPr>
        <w:spacing w:before="0" w:after="0" w:line="260" w:lineRule="exact"/>
        <w:rPr>
          <w:sz w:val="32"/>
          <w:szCs w:val="36"/>
        </w:rPr>
      </w:pPr>
      <w:r>
        <w:rPr>
          <w:rFonts w:ascii="Consolas" w:hAnsi="Consolas" w:eastAsia="Consolas"/>
          <w:color w:val="2D2D2D"/>
          <w:sz w:val="21"/>
          <w:szCs w:val="36"/>
        </w:rPr>
        <w:t xml:space="preserve">        uuid id PK</w:t>
      </w:r>
    </w:p>
    <w:p w14:paraId="5C9080E3">
      <w:pPr>
        <w:spacing w:before="0" w:after="0" w:line="260" w:lineRule="exact"/>
        <w:rPr>
          <w:sz w:val="32"/>
          <w:szCs w:val="36"/>
        </w:rPr>
      </w:pPr>
      <w:r>
        <w:rPr>
          <w:rFonts w:ascii="Consolas" w:hAnsi="Consolas" w:eastAsia="Consolas"/>
          <w:color w:val="2D2D2D"/>
          <w:sz w:val="21"/>
          <w:szCs w:val="36"/>
        </w:rPr>
        <w:t xml:space="preserve">        string name</w:t>
      </w:r>
    </w:p>
    <w:p w14:paraId="5E230EF9">
      <w:pPr>
        <w:spacing w:before="0" w:after="0" w:line="260" w:lineRule="exact"/>
        <w:rPr>
          <w:sz w:val="32"/>
          <w:szCs w:val="36"/>
        </w:rPr>
      </w:pPr>
      <w:r>
        <w:rPr>
          <w:rFonts w:ascii="Consolas" w:hAnsi="Consolas" w:eastAsia="Consolas"/>
          <w:color w:val="2D2D2D"/>
          <w:sz w:val="21"/>
          <w:szCs w:val="36"/>
        </w:rPr>
        <w:t xml:space="preserve">        text description</w:t>
      </w:r>
    </w:p>
    <w:p w14:paraId="51DB3CC5">
      <w:pPr>
        <w:spacing w:before="0" w:after="0" w:line="260" w:lineRule="exact"/>
        <w:rPr>
          <w:sz w:val="32"/>
          <w:szCs w:val="36"/>
        </w:rPr>
      </w:pPr>
      <w:r>
        <w:rPr>
          <w:rFonts w:ascii="Consolas" w:hAnsi="Consolas" w:eastAsia="Consolas"/>
          <w:color w:val="2D2D2D"/>
          <w:sz w:val="21"/>
          <w:szCs w:val="36"/>
        </w:rPr>
        <w:t xml:space="preserve">        date start_date</w:t>
      </w:r>
    </w:p>
    <w:p w14:paraId="0AC96FFA">
      <w:pPr>
        <w:spacing w:before="0" w:after="0" w:line="260" w:lineRule="exact"/>
        <w:rPr>
          <w:sz w:val="32"/>
          <w:szCs w:val="36"/>
        </w:rPr>
      </w:pPr>
      <w:r>
        <w:rPr>
          <w:rFonts w:ascii="Consolas" w:hAnsi="Consolas" w:eastAsia="Consolas"/>
          <w:color w:val="2D2D2D"/>
          <w:sz w:val="21"/>
          <w:szCs w:val="36"/>
        </w:rPr>
        <w:t xml:space="preserve">        date end_date</w:t>
      </w:r>
    </w:p>
    <w:p w14:paraId="1F2A24EB">
      <w:pPr>
        <w:spacing w:before="0" w:after="0" w:line="260" w:lineRule="exact"/>
        <w:rPr>
          <w:sz w:val="32"/>
          <w:szCs w:val="36"/>
        </w:rPr>
      </w:pPr>
      <w:r>
        <w:rPr>
          <w:rFonts w:ascii="Consolas" w:hAnsi="Consolas" w:eastAsia="Consolas"/>
          <w:color w:val="2D2D2D"/>
          <w:sz w:val="21"/>
          <w:szCs w:val="36"/>
        </w:rPr>
        <w:t xml:space="preserve">        enum visibility</w:t>
      </w:r>
    </w:p>
    <w:p w14:paraId="322297D9">
      <w:pPr>
        <w:spacing w:before="0" w:after="0" w:line="260" w:lineRule="exact"/>
        <w:rPr>
          <w:sz w:val="32"/>
          <w:szCs w:val="36"/>
        </w:rPr>
      </w:pPr>
      <w:r>
        <w:rPr>
          <w:rFonts w:ascii="Consolas" w:hAnsi="Consolas" w:eastAsia="Consolas"/>
          <w:color w:val="2D2D2D"/>
          <w:sz w:val="21"/>
          <w:szCs w:val="36"/>
        </w:rPr>
        <w:t xml:space="preserve">        enum status</w:t>
      </w:r>
    </w:p>
    <w:p w14:paraId="06DA9D7A">
      <w:pPr>
        <w:spacing w:before="0" w:after="0" w:line="260" w:lineRule="exact"/>
        <w:rPr>
          <w:sz w:val="32"/>
          <w:szCs w:val="36"/>
        </w:rPr>
      </w:pPr>
      <w:r>
        <w:rPr>
          <w:rFonts w:ascii="Consolas" w:hAnsi="Consolas" w:eastAsia="Consolas"/>
          <w:color w:val="2D2D2D"/>
          <w:sz w:val="21"/>
          <w:szCs w:val="36"/>
        </w:rPr>
        <w:t xml:space="preserve">        uuid owner_id FK</w:t>
      </w:r>
    </w:p>
    <w:p w14:paraId="7945890F">
      <w:pPr>
        <w:spacing w:before="0" w:after="0" w:line="260" w:lineRule="exact"/>
        <w:rPr>
          <w:sz w:val="32"/>
          <w:szCs w:val="36"/>
        </w:rPr>
      </w:pPr>
      <w:r>
        <w:rPr>
          <w:rFonts w:ascii="Consolas" w:hAnsi="Consolas" w:eastAsia="Consolas"/>
          <w:color w:val="2D2D2D"/>
          <w:sz w:val="21"/>
          <w:szCs w:val="36"/>
        </w:rPr>
        <w:t xml:space="preserve">        uuid template_id FK</w:t>
      </w:r>
    </w:p>
    <w:p w14:paraId="01F59A17">
      <w:pPr>
        <w:spacing w:before="0" w:after="0" w:line="260" w:lineRule="exact"/>
        <w:rPr>
          <w:sz w:val="32"/>
          <w:szCs w:val="36"/>
        </w:rPr>
      </w:pPr>
      <w:r>
        <w:rPr>
          <w:rFonts w:ascii="Consolas" w:hAnsi="Consolas" w:eastAsia="Consolas"/>
          <w:color w:val="2D2D2D"/>
          <w:sz w:val="21"/>
          <w:szCs w:val="36"/>
        </w:rPr>
        <w:t xml:space="preserve">        datetime created_at</w:t>
      </w:r>
    </w:p>
    <w:p w14:paraId="2F0EE5FD">
      <w:pPr>
        <w:spacing w:before="0" w:after="0" w:line="260" w:lineRule="exact"/>
        <w:rPr>
          <w:sz w:val="32"/>
          <w:szCs w:val="36"/>
        </w:rPr>
      </w:pPr>
      <w:r>
        <w:rPr>
          <w:rFonts w:ascii="Consolas" w:hAnsi="Consolas" w:eastAsia="Consolas"/>
          <w:color w:val="2D2D2D"/>
          <w:sz w:val="21"/>
          <w:szCs w:val="36"/>
        </w:rPr>
        <w:t xml:space="preserve">        datetime updated_at</w:t>
      </w:r>
    </w:p>
    <w:p w14:paraId="4363B943">
      <w:pPr>
        <w:spacing w:before="0" w:after="0" w:line="260" w:lineRule="exact"/>
        <w:rPr>
          <w:sz w:val="32"/>
          <w:szCs w:val="36"/>
        </w:rPr>
      </w:pPr>
      <w:r>
        <w:rPr>
          <w:rFonts w:ascii="Consolas" w:hAnsi="Consolas" w:eastAsia="Consolas"/>
          <w:color w:val="2D2D2D"/>
          <w:sz w:val="21"/>
          <w:szCs w:val="36"/>
        </w:rPr>
        <w:t xml:space="preserve">    }</w:t>
      </w:r>
    </w:p>
    <w:p w14:paraId="773FAF31">
      <w:pPr>
        <w:spacing w:before="0" w:after="0" w:line="260" w:lineRule="exact"/>
        <w:rPr>
          <w:sz w:val="32"/>
          <w:szCs w:val="36"/>
        </w:rPr>
      </w:pPr>
      <w:r>
        <w:rPr>
          <w:rFonts w:ascii="Consolas" w:hAnsi="Consolas" w:eastAsia="Consolas"/>
          <w:color w:val="2D2D2D"/>
          <w:sz w:val="21"/>
          <w:szCs w:val="36"/>
        </w:rPr>
        <w:t xml:space="preserve"> </w:t>
      </w:r>
    </w:p>
    <w:p w14:paraId="3014E1EC">
      <w:pPr>
        <w:spacing w:before="0" w:after="0" w:line="260" w:lineRule="exact"/>
        <w:rPr>
          <w:sz w:val="32"/>
          <w:szCs w:val="36"/>
        </w:rPr>
      </w:pPr>
      <w:r>
        <w:rPr>
          <w:rFonts w:ascii="Consolas" w:hAnsi="Consolas" w:eastAsia="Consolas"/>
          <w:color w:val="2D2D2D"/>
          <w:sz w:val="21"/>
          <w:szCs w:val="36"/>
        </w:rPr>
        <w:t xml:space="preserve">    ProjectMember {</w:t>
      </w:r>
    </w:p>
    <w:p w14:paraId="2D45CA32">
      <w:pPr>
        <w:spacing w:before="0" w:after="0" w:line="260" w:lineRule="exact"/>
        <w:rPr>
          <w:sz w:val="32"/>
          <w:szCs w:val="36"/>
        </w:rPr>
      </w:pPr>
      <w:r>
        <w:rPr>
          <w:rFonts w:ascii="Consolas" w:hAnsi="Consolas" w:eastAsia="Consolas"/>
          <w:color w:val="2D2D2D"/>
          <w:sz w:val="21"/>
          <w:szCs w:val="36"/>
        </w:rPr>
        <w:t xml:space="preserve">        uuid id PK</w:t>
      </w:r>
    </w:p>
    <w:p w14:paraId="2301C3FB">
      <w:pPr>
        <w:spacing w:before="0" w:after="0" w:line="260" w:lineRule="exact"/>
        <w:rPr>
          <w:sz w:val="32"/>
          <w:szCs w:val="36"/>
        </w:rPr>
      </w:pPr>
      <w:r>
        <w:rPr>
          <w:rFonts w:ascii="Consolas" w:hAnsi="Consolas" w:eastAsia="Consolas"/>
          <w:color w:val="2D2D2D"/>
          <w:sz w:val="21"/>
          <w:szCs w:val="36"/>
        </w:rPr>
        <w:t xml:space="preserve">        uuid project_id FK</w:t>
      </w:r>
    </w:p>
    <w:p w14:paraId="473EFADE">
      <w:pPr>
        <w:spacing w:before="0" w:after="0" w:line="260" w:lineRule="exact"/>
        <w:rPr>
          <w:sz w:val="32"/>
          <w:szCs w:val="36"/>
        </w:rPr>
      </w:pPr>
      <w:r>
        <w:rPr>
          <w:rFonts w:ascii="Consolas" w:hAnsi="Consolas" w:eastAsia="Consolas"/>
          <w:color w:val="2D2D2D"/>
          <w:sz w:val="21"/>
          <w:szCs w:val="36"/>
        </w:rPr>
        <w:t xml:space="preserve">        uuid user_id FK</w:t>
      </w:r>
    </w:p>
    <w:p w14:paraId="4A6617DE">
      <w:pPr>
        <w:spacing w:before="0" w:after="0" w:line="260" w:lineRule="exact"/>
        <w:rPr>
          <w:sz w:val="32"/>
          <w:szCs w:val="36"/>
        </w:rPr>
      </w:pPr>
      <w:r>
        <w:rPr>
          <w:rFonts w:ascii="Consolas" w:hAnsi="Consolas" w:eastAsia="Consolas"/>
          <w:color w:val="2D2D2D"/>
          <w:sz w:val="21"/>
          <w:szCs w:val="36"/>
        </w:rPr>
        <w:t xml:space="preserve">        enum role</w:t>
      </w:r>
    </w:p>
    <w:p w14:paraId="2BFFF541">
      <w:pPr>
        <w:spacing w:before="0" w:after="0" w:line="260" w:lineRule="exact"/>
        <w:rPr>
          <w:sz w:val="32"/>
          <w:szCs w:val="36"/>
        </w:rPr>
      </w:pPr>
      <w:r>
        <w:rPr>
          <w:rFonts w:ascii="Consolas" w:hAnsi="Consolas" w:eastAsia="Consolas"/>
          <w:color w:val="2D2D2D"/>
          <w:sz w:val="21"/>
          <w:szCs w:val="36"/>
        </w:rPr>
        <w:t xml:space="preserve">        datetime joined_at</w:t>
      </w:r>
    </w:p>
    <w:p w14:paraId="08FC701B">
      <w:pPr>
        <w:spacing w:before="0" w:after="0" w:line="260" w:lineRule="exact"/>
        <w:rPr>
          <w:sz w:val="32"/>
          <w:szCs w:val="36"/>
        </w:rPr>
      </w:pPr>
      <w:r>
        <w:rPr>
          <w:rFonts w:ascii="Consolas" w:hAnsi="Consolas" w:eastAsia="Consolas"/>
          <w:color w:val="2D2D2D"/>
          <w:sz w:val="21"/>
          <w:szCs w:val="36"/>
        </w:rPr>
        <w:t xml:space="preserve">    }</w:t>
      </w:r>
    </w:p>
    <w:p w14:paraId="0747FDAF">
      <w:pPr>
        <w:spacing w:before="0" w:after="0" w:line="260" w:lineRule="exact"/>
        <w:rPr>
          <w:sz w:val="32"/>
          <w:szCs w:val="36"/>
        </w:rPr>
      </w:pPr>
      <w:r>
        <w:rPr>
          <w:rFonts w:ascii="Consolas" w:hAnsi="Consolas" w:eastAsia="Consolas"/>
          <w:color w:val="2D2D2D"/>
          <w:sz w:val="21"/>
          <w:szCs w:val="36"/>
        </w:rPr>
        <w:t xml:space="preserve"> </w:t>
      </w:r>
    </w:p>
    <w:p w14:paraId="08802427">
      <w:pPr>
        <w:spacing w:before="0" w:after="0" w:line="260" w:lineRule="exact"/>
        <w:rPr>
          <w:sz w:val="32"/>
          <w:szCs w:val="36"/>
        </w:rPr>
      </w:pPr>
      <w:r>
        <w:rPr>
          <w:rFonts w:ascii="Consolas" w:hAnsi="Consolas" w:eastAsia="Consolas"/>
          <w:color w:val="2D2D2D"/>
          <w:sz w:val="21"/>
          <w:szCs w:val="36"/>
        </w:rPr>
        <w:t xml:space="preserve">    ProjectTemplate {</w:t>
      </w:r>
    </w:p>
    <w:p w14:paraId="14E500AB">
      <w:pPr>
        <w:spacing w:before="0" w:after="0" w:line="260" w:lineRule="exact"/>
        <w:rPr>
          <w:sz w:val="32"/>
          <w:szCs w:val="36"/>
        </w:rPr>
      </w:pPr>
      <w:r>
        <w:rPr>
          <w:rFonts w:ascii="Consolas" w:hAnsi="Consolas" w:eastAsia="Consolas"/>
          <w:color w:val="2D2D2D"/>
          <w:sz w:val="21"/>
          <w:szCs w:val="36"/>
        </w:rPr>
        <w:t xml:space="preserve">        uuid id PK</w:t>
      </w:r>
    </w:p>
    <w:p w14:paraId="03897E1D">
      <w:pPr>
        <w:spacing w:before="0" w:after="0" w:line="260" w:lineRule="exact"/>
        <w:rPr>
          <w:sz w:val="32"/>
          <w:szCs w:val="36"/>
        </w:rPr>
      </w:pPr>
      <w:r>
        <w:rPr>
          <w:rFonts w:ascii="Consolas" w:hAnsi="Consolas" w:eastAsia="Consolas"/>
          <w:color w:val="2D2D2D"/>
          <w:sz w:val="21"/>
          <w:szCs w:val="36"/>
        </w:rPr>
        <w:t xml:space="preserve">        string name</w:t>
      </w:r>
    </w:p>
    <w:p w14:paraId="776A0CAF">
      <w:pPr>
        <w:spacing w:before="0" w:after="0" w:line="260" w:lineRule="exact"/>
        <w:rPr>
          <w:sz w:val="32"/>
          <w:szCs w:val="36"/>
        </w:rPr>
      </w:pPr>
      <w:r>
        <w:rPr>
          <w:rFonts w:ascii="Consolas" w:hAnsi="Consolas" w:eastAsia="Consolas"/>
          <w:color w:val="2D2D2D"/>
          <w:sz w:val="21"/>
          <w:szCs w:val="36"/>
        </w:rPr>
        <w:t xml:space="preserve">        text description</w:t>
      </w:r>
    </w:p>
    <w:p w14:paraId="6851DAE0">
      <w:pPr>
        <w:spacing w:before="0" w:after="0" w:line="260" w:lineRule="exact"/>
        <w:rPr>
          <w:sz w:val="32"/>
          <w:szCs w:val="36"/>
        </w:rPr>
      </w:pPr>
      <w:r>
        <w:rPr>
          <w:rFonts w:ascii="Consolas" w:hAnsi="Consolas" w:eastAsia="Consolas"/>
          <w:color w:val="2D2D2D"/>
          <w:sz w:val="21"/>
          <w:szCs w:val="36"/>
        </w:rPr>
        <w:t xml:space="preserve">        json config</w:t>
      </w:r>
    </w:p>
    <w:p w14:paraId="47AB581F">
      <w:pPr>
        <w:spacing w:before="0" w:after="0" w:line="260" w:lineRule="exact"/>
        <w:rPr>
          <w:sz w:val="32"/>
          <w:szCs w:val="36"/>
        </w:rPr>
      </w:pPr>
      <w:r>
        <w:rPr>
          <w:rFonts w:ascii="Consolas" w:hAnsi="Consolas" w:eastAsia="Consolas"/>
          <w:color w:val="2D2D2D"/>
          <w:sz w:val="21"/>
          <w:szCs w:val="36"/>
        </w:rPr>
        <w:t xml:space="preserve">        uuid created_by FK</w:t>
      </w:r>
    </w:p>
    <w:p w14:paraId="62D77BBB">
      <w:pPr>
        <w:spacing w:before="0" w:after="0" w:line="260" w:lineRule="exact"/>
        <w:rPr>
          <w:sz w:val="32"/>
          <w:szCs w:val="36"/>
        </w:rPr>
      </w:pPr>
      <w:r>
        <w:rPr>
          <w:rFonts w:ascii="Consolas" w:hAnsi="Consolas" w:eastAsia="Consolas"/>
          <w:color w:val="2D2D2D"/>
          <w:sz w:val="21"/>
          <w:szCs w:val="36"/>
        </w:rPr>
        <w:t xml:space="preserve">    }</w:t>
      </w:r>
    </w:p>
    <w:p w14:paraId="1008CB64">
      <w:pPr>
        <w:spacing w:before="0" w:after="0" w:line="260" w:lineRule="exact"/>
        <w:rPr>
          <w:sz w:val="32"/>
          <w:szCs w:val="36"/>
        </w:rPr>
      </w:pPr>
      <w:r>
        <w:rPr>
          <w:rFonts w:ascii="Consolas" w:hAnsi="Consolas" w:eastAsia="Consolas"/>
          <w:color w:val="2D2D2D"/>
          <w:sz w:val="21"/>
          <w:szCs w:val="36"/>
        </w:rPr>
        <w:t xml:space="preserve"> </w:t>
      </w:r>
    </w:p>
    <w:p w14:paraId="29499B81">
      <w:pPr>
        <w:spacing w:before="0" w:after="0" w:line="260" w:lineRule="exact"/>
        <w:rPr>
          <w:sz w:val="32"/>
          <w:szCs w:val="36"/>
        </w:rPr>
      </w:pPr>
      <w:r>
        <w:rPr>
          <w:rFonts w:ascii="Consolas" w:hAnsi="Consolas" w:eastAsia="Consolas"/>
          <w:color w:val="2D2D2D"/>
          <w:sz w:val="21"/>
          <w:szCs w:val="36"/>
        </w:rPr>
        <w:t xml:space="preserve">    Task {</w:t>
      </w:r>
    </w:p>
    <w:p w14:paraId="297F2BE4">
      <w:pPr>
        <w:spacing w:before="0" w:after="0" w:line="260" w:lineRule="exact"/>
        <w:rPr>
          <w:sz w:val="32"/>
          <w:szCs w:val="36"/>
        </w:rPr>
      </w:pPr>
      <w:r>
        <w:rPr>
          <w:rFonts w:ascii="Consolas" w:hAnsi="Consolas" w:eastAsia="Consolas"/>
          <w:color w:val="2D2D2D"/>
          <w:sz w:val="21"/>
          <w:szCs w:val="36"/>
        </w:rPr>
        <w:t xml:space="preserve">        uuid id PK</w:t>
      </w:r>
    </w:p>
    <w:p w14:paraId="697B4FA1">
      <w:pPr>
        <w:spacing w:before="0" w:after="0" w:line="260" w:lineRule="exact"/>
        <w:rPr>
          <w:sz w:val="32"/>
          <w:szCs w:val="36"/>
        </w:rPr>
      </w:pPr>
      <w:r>
        <w:rPr>
          <w:rFonts w:ascii="Consolas" w:hAnsi="Consolas" w:eastAsia="Consolas"/>
          <w:color w:val="2D2D2D"/>
          <w:sz w:val="21"/>
          <w:szCs w:val="36"/>
        </w:rPr>
        <w:t xml:space="preserve">        string title</w:t>
      </w:r>
    </w:p>
    <w:p w14:paraId="10841EC5">
      <w:pPr>
        <w:spacing w:before="0" w:after="0" w:line="260" w:lineRule="exact"/>
        <w:rPr>
          <w:sz w:val="32"/>
          <w:szCs w:val="36"/>
        </w:rPr>
      </w:pPr>
      <w:r>
        <w:rPr>
          <w:rFonts w:ascii="Consolas" w:hAnsi="Consolas" w:eastAsia="Consolas"/>
          <w:color w:val="2D2D2D"/>
          <w:sz w:val="21"/>
          <w:szCs w:val="36"/>
        </w:rPr>
        <w:t xml:space="preserve">        text description</w:t>
      </w:r>
    </w:p>
    <w:p w14:paraId="269A1454">
      <w:pPr>
        <w:spacing w:before="0" w:after="0" w:line="260" w:lineRule="exact"/>
        <w:rPr>
          <w:sz w:val="32"/>
          <w:szCs w:val="36"/>
        </w:rPr>
      </w:pPr>
      <w:r>
        <w:rPr>
          <w:rFonts w:ascii="Consolas" w:hAnsi="Consolas" w:eastAsia="Consolas"/>
          <w:color w:val="2D2D2D"/>
          <w:sz w:val="21"/>
          <w:szCs w:val="36"/>
        </w:rPr>
        <w:t xml:space="preserve">        enum type</w:t>
      </w:r>
    </w:p>
    <w:p w14:paraId="6E957A38">
      <w:pPr>
        <w:spacing w:before="0" w:after="0" w:line="260" w:lineRule="exact"/>
        <w:rPr>
          <w:sz w:val="32"/>
          <w:szCs w:val="36"/>
        </w:rPr>
      </w:pPr>
      <w:r>
        <w:rPr>
          <w:rFonts w:ascii="Consolas" w:hAnsi="Consolas" w:eastAsia="Consolas"/>
          <w:color w:val="2D2D2D"/>
          <w:sz w:val="21"/>
          <w:szCs w:val="36"/>
        </w:rPr>
        <w:t xml:space="preserve">        enum status</w:t>
      </w:r>
    </w:p>
    <w:p w14:paraId="1D5AF68A">
      <w:pPr>
        <w:spacing w:before="0" w:after="0" w:line="260" w:lineRule="exact"/>
        <w:rPr>
          <w:sz w:val="32"/>
          <w:szCs w:val="36"/>
        </w:rPr>
      </w:pPr>
      <w:r>
        <w:rPr>
          <w:rFonts w:ascii="Consolas" w:hAnsi="Consolas" w:eastAsia="Consolas"/>
          <w:color w:val="2D2D2D"/>
          <w:sz w:val="21"/>
          <w:szCs w:val="36"/>
        </w:rPr>
        <w:t xml:space="preserve">        enum priority</w:t>
      </w:r>
    </w:p>
    <w:p w14:paraId="396DF5B5">
      <w:pPr>
        <w:spacing w:before="0" w:after="0" w:line="260" w:lineRule="exact"/>
        <w:rPr>
          <w:sz w:val="32"/>
          <w:szCs w:val="36"/>
        </w:rPr>
      </w:pPr>
      <w:r>
        <w:rPr>
          <w:rFonts w:ascii="Consolas" w:hAnsi="Consolas" w:eastAsia="Consolas"/>
          <w:color w:val="2D2D2D"/>
          <w:sz w:val="21"/>
          <w:szCs w:val="36"/>
        </w:rPr>
        <w:t xml:space="preserve">        date start_date</w:t>
      </w:r>
    </w:p>
    <w:p w14:paraId="5CE56D42">
      <w:pPr>
        <w:spacing w:before="0" w:after="0" w:line="260" w:lineRule="exact"/>
        <w:rPr>
          <w:sz w:val="32"/>
          <w:szCs w:val="36"/>
        </w:rPr>
      </w:pPr>
      <w:r>
        <w:rPr>
          <w:rFonts w:ascii="Consolas" w:hAnsi="Consolas" w:eastAsia="Consolas"/>
          <w:color w:val="2D2D2D"/>
          <w:sz w:val="21"/>
          <w:szCs w:val="36"/>
        </w:rPr>
        <w:t xml:space="preserve">        date due_date</w:t>
      </w:r>
    </w:p>
    <w:p w14:paraId="6E83F4C4">
      <w:pPr>
        <w:spacing w:before="0" w:after="0" w:line="260" w:lineRule="exact"/>
        <w:rPr>
          <w:sz w:val="32"/>
          <w:szCs w:val="36"/>
        </w:rPr>
      </w:pPr>
      <w:r>
        <w:rPr>
          <w:rFonts w:ascii="Consolas" w:hAnsi="Consolas" w:eastAsia="Consolas"/>
          <w:color w:val="2D2D2D"/>
          <w:sz w:val="21"/>
          <w:szCs w:val="36"/>
        </w:rPr>
        <w:t xml:space="preserve">        decimal estimated_hours</w:t>
      </w:r>
    </w:p>
    <w:p w14:paraId="12590AD0">
      <w:pPr>
        <w:spacing w:before="0" w:after="0" w:line="260" w:lineRule="exact"/>
        <w:rPr>
          <w:sz w:val="32"/>
          <w:szCs w:val="36"/>
        </w:rPr>
      </w:pPr>
      <w:r>
        <w:rPr>
          <w:rFonts w:ascii="Consolas" w:hAnsi="Consolas" w:eastAsia="Consolas"/>
          <w:color w:val="2D2D2D"/>
          <w:sz w:val="21"/>
          <w:szCs w:val="36"/>
        </w:rPr>
        <w:t xml:space="preserve">        decimal actual_hours</w:t>
      </w:r>
    </w:p>
    <w:p w14:paraId="7A393C3F">
      <w:pPr>
        <w:spacing w:before="0" w:after="0" w:line="260" w:lineRule="exact"/>
        <w:rPr>
          <w:sz w:val="32"/>
          <w:szCs w:val="36"/>
        </w:rPr>
      </w:pPr>
      <w:r>
        <w:rPr>
          <w:rFonts w:ascii="Consolas" w:hAnsi="Consolas" w:eastAsia="Consolas"/>
          <w:color w:val="2D2D2D"/>
          <w:sz w:val="21"/>
          <w:szCs w:val="36"/>
        </w:rPr>
        <w:t xml:space="preserve">        int progress</w:t>
      </w:r>
    </w:p>
    <w:p w14:paraId="20BC9D82">
      <w:pPr>
        <w:spacing w:before="0" w:after="0" w:line="260" w:lineRule="exact"/>
        <w:rPr>
          <w:sz w:val="32"/>
          <w:szCs w:val="36"/>
        </w:rPr>
      </w:pPr>
      <w:r>
        <w:rPr>
          <w:rFonts w:ascii="Consolas" w:hAnsi="Consolas" w:eastAsia="Consolas"/>
          <w:color w:val="2D2D2D"/>
          <w:sz w:val="21"/>
          <w:szCs w:val="36"/>
        </w:rPr>
        <w:t xml:space="preserve">        uuid project_id FK</w:t>
      </w:r>
    </w:p>
    <w:p w14:paraId="3AB43FF9">
      <w:pPr>
        <w:spacing w:before="0" w:after="0" w:line="260" w:lineRule="exact"/>
        <w:rPr>
          <w:sz w:val="32"/>
          <w:szCs w:val="36"/>
        </w:rPr>
      </w:pPr>
      <w:r>
        <w:rPr>
          <w:rFonts w:ascii="Consolas" w:hAnsi="Consolas" w:eastAsia="Consolas"/>
          <w:color w:val="2D2D2D"/>
          <w:sz w:val="21"/>
          <w:szCs w:val="36"/>
        </w:rPr>
        <w:t xml:space="preserve">        uuid sprint_id FK</w:t>
      </w:r>
    </w:p>
    <w:p w14:paraId="53847EEA">
      <w:pPr>
        <w:spacing w:before="0" w:after="0" w:line="260" w:lineRule="exact"/>
        <w:rPr>
          <w:sz w:val="32"/>
          <w:szCs w:val="36"/>
        </w:rPr>
      </w:pPr>
      <w:r>
        <w:rPr>
          <w:rFonts w:ascii="Consolas" w:hAnsi="Consolas" w:eastAsia="Consolas"/>
          <w:color w:val="2D2D2D"/>
          <w:sz w:val="21"/>
          <w:szCs w:val="36"/>
        </w:rPr>
        <w:t xml:space="preserve">        uuid parent_task_id FK</w:t>
      </w:r>
    </w:p>
    <w:p w14:paraId="1D1DCB98">
      <w:pPr>
        <w:spacing w:before="0" w:after="0" w:line="260" w:lineRule="exact"/>
        <w:rPr>
          <w:sz w:val="32"/>
          <w:szCs w:val="36"/>
        </w:rPr>
      </w:pPr>
      <w:r>
        <w:rPr>
          <w:rFonts w:ascii="Consolas" w:hAnsi="Consolas" w:eastAsia="Consolas"/>
          <w:color w:val="2D2D2D"/>
          <w:sz w:val="21"/>
          <w:szCs w:val="36"/>
        </w:rPr>
        <w:t xml:space="preserve">        uuid assignee_id FK</w:t>
      </w:r>
    </w:p>
    <w:p w14:paraId="2E3E566B">
      <w:pPr>
        <w:spacing w:before="0" w:after="0" w:line="260" w:lineRule="exact"/>
        <w:rPr>
          <w:sz w:val="32"/>
          <w:szCs w:val="36"/>
        </w:rPr>
      </w:pPr>
      <w:r>
        <w:rPr>
          <w:rFonts w:ascii="Consolas" w:hAnsi="Consolas" w:eastAsia="Consolas"/>
          <w:color w:val="2D2D2D"/>
          <w:sz w:val="21"/>
          <w:szCs w:val="36"/>
        </w:rPr>
        <w:t xml:space="preserve">        uuid reporter_id FK</w:t>
      </w:r>
    </w:p>
    <w:p w14:paraId="29E23BC2">
      <w:pPr>
        <w:spacing w:before="0" w:after="0" w:line="260" w:lineRule="exact"/>
        <w:rPr>
          <w:sz w:val="32"/>
          <w:szCs w:val="36"/>
        </w:rPr>
      </w:pPr>
      <w:r>
        <w:rPr>
          <w:rFonts w:ascii="Consolas" w:hAnsi="Consolas" w:eastAsia="Consolas"/>
          <w:color w:val="2D2D2D"/>
          <w:sz w:val="21"/>
          <w:szCs w:val="36"/>
        </w:rPr>
        <w:t xml:space="preserve">        datetime created_at</w:t>
      </w:r>
    </w:p>
    <w:p w14:paraId="6B08400A">
      <w:pPr>
        <w:spacing w:before="0" w:after="0" w:line="260" w:lineRule="exact"/>
        <w:rPr>
          <w:sz w:val="32"/>
          <w:szCs w:val="36"/>
        </w:rPr>
      </w:pPr>
      <w:r>
        <w:rPr>
          <w:rFonts w:ascii="Consolas" w:hAnsi="Consolas" w:eastAsia="Consolas"/>
          <w:color w:val="2D2D2D"/>
          <w:sz w:val="21"/>
          <w:szCs w:val="36"/>
        </w:rPr>
        <w:t xml:space="preserve">        datetime updated_at</w:t>
      </w:r>
    </w:p>
    <w:p w14:paraId="7AE8A560">
      <w:pPr>
        <w:spacing w:before="0" w:after="0" w:line="260" w:lineRule="exact"/>
        <w:rPr>
          <w:sz w:val="32"/>
          <w:szCs w:val="36"/>
        </w:rPr>
      </w:pPr>
      <w:r>
        <w:rPr>
          <w:rFonts w:ascii="Consolas" w:hAnsi="Consolas" w:eastAsia="Consolas"/>
          <w:color w:val="2D2D2D"/>
          <w:sz w:val="21"/>
          <w:szCs w:val="36"/>
        </w:rPr>
        <w:t xml:space="preserve">    }</w:t>
      </w:r>
    </w:p>
    <w:p w14:paraId="60D07088">
      <w:pPr>
        <w:spacing w:before="0" w:after="0" w:line="260" w:lineRule="exact"/>
        <w:rPr>
          <w:sz w:val="32"/>
          <w:szCs w:val="36"/>
        </w:rPr>
      </w:pPr>
      <w:r>
        <w:rPr>
          <w:rFonts w:ascii="Consolas" w:hAnsi="Consolas" w:eastAsia="Consolas"/>
          <w:color w:val="2D2D2D"/>
          <w:sz w:val="21"/>
          <w:szCs w:val="36"/>
        </w:rPr>
        <w:t xml:space="preserve"> </w:t>
      </w:r>
    </w:p>
    <w:p w14:paraId="0D3DF851">
      <w:pPr>
        <w:spacing w:before="0" w:after="0" w:line="260" w:lineRule="exact"/>
        <w:rPr>
          <w:sz w:val="32"/>
          <w:szCs w:val="36"/>
        </w:rPr>
      </w:pPr>
      <w:r>
        <w:rPr>
          <w:rFonts w:ascii="Consolas" w:hAnsi="Consolas" w:eastAsia="Consolas"/>
          <w:color w:val="2D2D2D"/>
          <w:sz w:val="21"/>
          <w:szCs w:val="36"/>
        </w:rPr>
        <w:t xml:space="preserve">    TaskDependency {</w:t>
      </w:r>
    </w:p>
    <w:p w14:paraId="1BEB905A">
      <w:pPr>
        <w:spacing w:before="0" w:after="0" w:line="260" w:lineRule="exact"/>
        <w:rPr>
          <w:sz w:val="32"/>
          <w:szCs w:val="36"/>
        </w:rPr>
      </w:pPr>
      <w:r>
        <w:rPr>
          <w:rFonts w:ascii="Consolas" w:hAnsi="Consolas" w:eastAsia="Consolas"/>
          <w:color w:val="2D2D2D"/>
          <w:sz w:val="21"/>
          <w:szCs w:val="36"/>
        </w:rPr>
        <w:t xml:space="preserve">        uuid id PK</w:t>
      </w:r>
    </w:p>
    <w:p w14:paraId="5D822E27">
      <w:pPr>
        <w:spacing w:before="0" w:after="0" w:line="260" w:lineRule="exact"/>
        <w:rPr>
          <w:sz w:val="32"/>
          <w:szCs w:val="36"/>
        </w:rPr>
      </w:pPr>
      <w:r>
        <w:rPr>
          <w:rFonts w:ascii="Consolas" w:hAnsi="Consolas" w:eastAsia="Consolas"/>
          <w:color w:val="2D2D2D"/>
          <w:sz w:val="21"/>
          <w:szCs w:val="36"/>
        </w:rPr>
        <w:t xml:space="preserve">        uuid predecessor_id FK</w:t>
      </w:r>
    </w:p>
    <w:p w14:paraId="4AD05E69">
      <w:pPr>
        <w:spacing w:before="0" w:after="0" w:line="260" w:lineRule="exact"/>
        <w:rPr>
          <w:sz w:val="32"/>
          <w:szCs w:val="36"/>
        </w:rPr>
      </w:pPr>
      <w:r>
        <w:rPr>
          <w:rFonts w:ascii="Consolas" w:hAnsi="Consolas" w:eastAsia="Consolas"/>
          <w:color w:val="2D2D2D"/>
          <w:sz w:val="21"/>
          <w:szCs w:val="36"/>
        </w:rPr>
        <w:t xml:space="preserve">        uuid successor_id FK</w:t>
      </w:r>
    </w:p>
    <w:p w14:paraId="421A1803">
      <w:pPr>
        <w:spacing w:before="0" w:after="0" w:line="260" w:lineRule="exact"/>
        <w:rPr>
          <w:sz w:val="32"/>
          <w:szCs w:val="36"/>
        </w:rPr>
      </w:pPr>
      <w:r>
        <w:rPr>
          <w:rFonts w:ascii="Consolas" w:hAnsi="Consolas" w:eastAsia="Consolas"/>
          <w:color w:val="2D2D2D"/>
          <w:sz w:val="21"/>
          <w:szCs w:val="36"/>
        </w:rPr>
        <w:t xml:space="preserve">        enum relation_type</w:t>
      </w:r>
    </w:p>
    <w:p w14:paraId="149C2796">
      <w:pPr>
        <w:spacing w:before="0" w:after="0" w:line="260" w:lineRule="exact"/>
        <w:rPr>
          <w:sz w:val="32"/>
          <w:szCs w:val="36"/>
        </w:rPr>
      </w:pPr>
      <w:r>
        <w:rPr>
          <w:rFonts w:ascii="Consolas" w:hAnsi="Consolas" w:eastAsia="Consolas"/>
          <w:color w:val="2D2D2D"/>
          <w:sz w:val="21"/>
          <w:szCs w:val="36"/>
        </w:rPr>
        <w:t xml:space="preserve">    }</w:t>
      </w:r>
    </w:p>
    <w:p w14:paraId="3C7BA9B5">
      <w:pPr>
        <w:spacing w:before="0" w:after="0" w:line="260" w:lineRule="exact"/>
        <w:rPr>
          <w:sz w:val="32"/>
          <w:szCs w:val="36"/>
        </w:rPr>
      </w:pPr>
      <w:r>
        <w:rPr>
          <w:rFonts w:ascii="Consolas" w:hAnsi="Consolas" w:eastAsia="Consolas"/>
          <w:color w:val="2D2D2D"/>
          <w:sz w:val="21"/>
          <w:szCs w:val="36"/>
        </w:rPr>
        <w:t xml:space="preserve"> </w:t>
      </w:r>
    </w:p>
    <w:p w14:paraId="6FD2041E">
      <w:pPr>
        <w:spacing w:before="0" w:after="0" w:line="260" w:lineRule="exact"/>
        <w:rPr>
          <w:sz w:val="32"/>
          <w:szCs w:val="36"/>
        </w:rPr>
      </w:pPr>
      <w:r>
        <w:rPr>
          <w:rFonts w:ascii="Consolas" w:hAnsi="Consolas" w:eastAsia="Consolas"/>
          <w:color w:val="2D2D2D"/>
          <w:sz w:val="21"/>
          <w:szCs w:val="36"/>
        </w:rPr>
        <w:t xml:space="preserve">    Milestone {</w:t>
      </w:r>
    </w:p>
    <w:p w14:paraId="0872E504">
      <w:pPr>
        <w:spacing w:before="0" w:after="0" w:line="260" w:lineRule="exact"/>
        <w:rPr>
          <w:sz w:val="32"/>
          <w:szCs w:val="36"/>
        </w:rPr>
      </w:pPr>
      <w:r>
        <w:rPr>
          <w:rFonts w:ascii="Consolas" w:hAnsi="Consolas" w:eastAsia="Consolas"/>
          <w:color w:val="2D2D2D"/>
          <w:sz w:val="21"/>
          <w:szCs w:val="36"/>
        </w:rPr>
        <w:t xml:space="preserve">        uuid id PK</w:t>
      </w:r>
    </w:p>
    <w:p w14:paraId="6C139AF7">
      <w:pPr>
        <w:spacing w:before="0" w:after="0" w:line="260" w:lineRule="exact"/>
        <w:rPr>
          <w:sz w:val="32"/>
          <w:szCs w:val="36"/>
        </w:rPr>
      </w:pPr>
      <w:r>
        <w:rPr>
          <w:rFonts w:ascii="Consolas" w:hAnsi="Consolas" w:eastAsia="Consolas"/>
          <w:color w:val="2D2D2D"/>
          <w:sz w:val="21"/>
          <w:szCs w:val="36"/>
        </w:rPr>
        <w:t xml:space="preserve">        string name</w:t>
      </w:r>
    </w:p>
    <w:p w14:paraId="3DC76895">
      <w:pPr>
        <w:spacing w:before="0" w:after="0" w:line="260" w:lineRule="exact"/>
        <w:rPr>
          <w:sz w:val="32"/>
          <w:szCs w:val="36"/>
        </w:rPr>
      </w:pPr>
      <w:r>
        <w:rPr>
          <w:rFonts w:ascii="Consolas" w:hAnsi="Consolas" w:eastAsia="Consolas"/>
          <w:color w:val="2D2D2D"/>
          <w:sz w:val="21"/>
          <w:szCs w:val="36"/>
        </w:rPr>
        <w:t xml:space="preserve">        text description</w:t>
      </w:r>
    </w:p>
    <w:p w14:paraId="0DEE596C">
      <w:pPr>
        <w:spacing w:before="0" w:after="0" w:line="260" w:lineRule="exact"/>
        <w:rPr>
          <w:sz w:val="32"/>
          <w:szCs w:val="36"/>
        </w:rPr>
      </w:pPr>
      <w:r>
        <w:rPr>
          <w:rFonts w:ascii="Consolas" w:hAnsi="Consolas" w:eastAsia="Consolas"/>
          <w:color w:val="2D2D2D"/>
          <w:sz w:val="21"/>
          <w:szCs w:val="36"/>
        </w:rPr>
        <w:t xml:space="preserve">        date due_date</w:t>
      </w:r>
    </w:p>
    <w:p w14:paraId="7F09A9B1">
      <w:pPr>
        <w:spacing w:before="0" w:after="0" w:line="260" w:lineRule="exact"/>
        <w:rPr>
          <w:sz w:val="32"/>
          <w:szCs w:val="36"/>
        </w:rPr>
      </w:pPr>
      <w:r>
        <w:rPr>
          <w:rFonts w:ascii="Consolas" w:hAnsi="Consolas" w:eastAsia="Consolas"/>
          <w:color w:val="2D2D2D"/>
          <w:sz w:val="21"/>
          <w:szCs w:val="36"/>
        </w:rPr>
        <w:t xml:space="preserve">        enum status</w:t>
      </w:r>
    </w:p>
    <w:p w14:paraId="1B4CCA7F">
      <w:pPr>
        <w:spacing w:before="0" w:after="0" w:line="260" w:lineRule="exact"/>
        <w:rPr>
          <w:sz w:val="32"/>
          <w:szCs w:val="36"/>
        </w:rPr>
      </w:pPr>
      <w:r>
        <w:rPr>
          <w:rFonts w:ascii="Consolas" w:hAnsi="Consolas" w:eastAsia="Consolas"/>
          <w:color w:val="2D2D2D"/>
          <w:sz w:val="21"/>
          <w:szCs w:val="36"/>
        </w:rPr>
        <w:t xml:space="preserve">        uuid project_id FK</w:t>
      </w:r>
    </w:p>
    <w:p w14:paraId="5E4860FB">
      <w:pPr>
        <w:spacing w:before="0" w:after="0" w:line="260" w:lineRule="exact"/>
        <w:rPr>
          <w:sz w:val="32"/>
          <w:szCs w:val="36"/>
        </w:rPr>
      </w:pPr>
      <w:r>
        <w:rPr>
          <w:rFonts w:ascii="Consolas" w:hAnsi="Consolas" w:eastAsia="Consolas"/>
          <w:color w:val="2D2D2D"/>
          <w:sz w:val="21"/>
          <w:szCs w:val="36"/>
        </w:rPr>
        <w:t xml:space="preserve">    }</w:t>
      </w:r>
    </w:p>
    <w:p w14:paraId="285E0958">
      <w:pPr>
        <w:spacing w:before="0" w:after="0" w:line="260" w:lineRule="exact"/>
        <w:rPr>
          <w:sz w:val="32"/>
          <w:szCs w:val="36"/>
        </w:rPr>
      </w:pPr>
      <w:r>
        <w:rPr>
          <w:rFonts w:ascii="Consolas" w:hAnsi="Consolas" w:eastAsia="Consolas"/>
          <w:color w:val="2D2D2D"/>
          <w:sz w:val="21"/>
          <w:szCs w:val="36"/>
        </w:rPr>
        <w:t xml:space="preserve"> </w:t>
      </w:r>
    </w:p>
    <w:p w14:paraId="0A6AD7C0">
      <w:pPr>
        <w:spacing w:before="0" w:after="0" w:line="260" w:lineRule="exact"/>
        <w:rPr>
          <w:sz w:val="32"/>
          <w:szCs w:val="36"/>
        </w:rPr>
      </w:pPr>
      <w:r>
        <w:rPr>
          <w:rFonts w:ascii="Consolas" w:hAnsi="Consolas" w:eastAsia="Consolas"/>
          <w:color w:val="2D2D2D"/>
          <w:sz w:val="21"/>
          <w:szCs w:val="36"/>
        </w:rPr>
        <w:t xml:space="preserve">    Sprint {</w:t>
      </w:r>
    </w:p>
    <w:p w14:paraId="765C7E67">
      <w:pPr>
        <w:spacing w:before="0" w:after="0" w:line="260" w:lineRule="exact"/>
        <w:rPr>
          <w:sz w:val="32"/>
          <w:szCs w:val="36"/>
        </w:rPr>
      </w:pPr>
      <w:r>
        <w:rPr>
          <w:rFonts w:ascii="Consolas" w:hAnsi="Consolas" w:eastAsia="Consolas"/>
          <w:color w:val="2D2D2D"/>
          <w:sz w:val="21"/>
          <w:szCs w:val="36"/>
        </w:rPr>
        <w:t xml:space="preserve">        uuid id PK</w:t>
      </w:r>
    </w:p>
    <w:p w14:paraId="4B4853A2">
      <w:pPr>
        <w:spacing w:before="0" w:after="0" w:line="260" w:lineRule="exact"/>
        <w:rPr>
          <w:sz w:val="32"/>
          <w:szCs w:val="36"/>
        </w:rPr>
      </w:pPr>
      <w:r>
        <w:rPr>
          <w:rFonts w:ascii="Consolas" w:hAnsi="Consolas" w:eastAsia="Consolas"/>
          <w:color w:val="2D2D2D"/>
          <w:sz w:val="21"/>
          <w:szCs w:val="36"/>
        </w:rPr>
        <w:t xml:space="preserve">        string name</w:t>
      </w:r>
    </w:p>
    <w:p w14:paraId="1E8C875B">
      <w:pPr>
        <w:spacing w:before="0" w:after="0" w:line="260" w:lineRule="exact"/>
        <w:rPr>
          <w:sz w:val="32"/>
          <w:szCs w:val="36"/>
        </w:rPr>
      </w:pPr>
      <w:r>
        <w:rPr>
          <w:rFonts w:ascii="Consolas" w:hAnsi="Consolas" w:eastAsia="Consolas"/>
          <w:color w:val="2D2D2D"/>
          <w:sz w:val="21"/>
          <w:szCs w:val="36"/>
        </w:rPr>
        <w:t xml:space="preserve">        text goal</w:t>
      </w:r>
    </w:p>
    <w:p w14:paraId="509712BC">
      <w:pPr>
        <w:spacing w:before="0" w:after="0" w:line="260" w:lineRule="exact"/>
        <w:rPr>
          <w:sz w:val="32"/>
          <w:szCs w:val="36"/>
        </w:rPr>
      </w:pPr>
      <w:r>
        <w:rPr>
          <w:rFonts w:ascii="Consolas" w:hAnsi="Consolas" w:eastAsia="Consolas"/>
          <w:color w:val="2D2D2D"/>
          <w:sz w:val="21"/>
          <w:szCs w:val="36"/>
        </w:rPr>
        <w:t xml:space="preserve">        date start_date</w:t>
      </w:r>
    </w:p>
    <w:p w14:paraId="62B3C496">
      <w:pPr>
        <w:spacing w:before="0" w:after="0" w:line="260" w:lineRule="exact"/>
        <w:rPr>
          <w:sz w:val="32"/>
          <w:szCs w:val="36"/>
        </w:rPr>
      </w:pPr>
      <w:r>
        <w:rPr>
          <w:rFonts w:ascii="Consolas" w:hAnsi="Consolas" w:eastAsia="Consolas"/>
          <w:color w:val="2D2D2D"/>
          <w:sz w:val="21"/>
          <w:szCs w:val="36"/>
        </w:rPr>
        <w:t xml:space="preserve">        date end_date</w:t>
      </w:r>
    </w:p>
    <w:p w14:paraId="717A472E">
      <w:pPr>
        <w:spacing w:before="0" w:after="0" w:line="260" w:lineRule="exact"/>
        <w:rPr>
          <w:sz w:val="32"/>
          <w:szCs w:val="36"/>
        </w:rPr>
      </w:pPr>
      <w:r>
        <w:rPr>
          <w:rFonts w:ascii="Consolas" w:hAnsi="Consolas" w:eastAsia="Consolas"/>
          <w:color w:val="2D2D2D"/>
          <w:sz w:val="21"/>
          <w:szCs w:val="36"/>
        </w:rPr>
        <w:t xml:space="preserve">        enum status</w:t>
      </w:r>
    </w:p>
    <w:p w14:paraId="39F70919">
      <w:pPr>
        <w:spacing w:before="0" w:after="0" w:line="260" w:lineRule="exact"/>
        <w:rPr>
          <w:sz w:val="32"/>
          <w:szCs w:val="36"/>
        </w:rPr>
      </w:pPr>
      <w:r>
        <w:rPr>
          <w:rFonts w:ascii="Consolas" w:hAnsi="Consolas" w:eastAsia="Consolas"/>
          <w:color w:val="2D2D2D"/>
          <w:sz w:val="21"/>
          <w:szCs w:val="36"/>
        </w:rPr>
        <w:t xml:space="preserve">        uuid project_id FK</w:t>
      </w:r>
    </w:p>
    <w:p w14:paraId="657274E0">
      <w:pPr>
        <w:spacing w:before="0" w:after="0" w:line="260" w:lineRule="exact"/>
        <w:rPr>
          <w:sz w:val="32"/>
          <w:szCs w:val="36"/>
        </w:rPr>
      </w:pPr>
      <w:r>
        <w:rPr>
          <w:rFonts w:ascii="Consolas" w:hAnsi="Consolas" w:eastAsia="Consolas"/>
          <w:color w:val="2D2D2D"/>
          <w:sz w:val="21"/>
          <w:szCs w:val="36"/>
        </w:rPr>
        <w:t xml:space="preserve">    }</w:t>
      </w:r>
    </w:p>
    <w:p w14:paraId="42F17F9E">
      <w:pPr>
        <w:spacing w:before="0" w:after="0" w:line="260" w:lineRule="exact"/>
        <w:rPr>
          <w:sz w:val="32"/>
          <w:szCs w:val="36"/>
        </w:rPr>
      </w:pPr>
      <w:r>
        <w:rPr>
          <w:rFonts w:ascii="Consolas" w:hAnsi="Consolas" w:eastAsia="Consolas"/>
          <w:color w:val="2D2D2D"/>
          <w:sz w:val="21"/>
          <w:szCs w:val="36"/>
        </w:rPr>
        <w:t xml:space="preserve"> </w:t>
      </w:r>
    </w:p>
    <w:p w14:paraId="172E960A">
      <w:pPr>
        <w:spacing w:before="0" w:after="0" w:line="260" w:lineRule="exact"/>
        <w:rPr>
          <w:sz w:val="32"/>
          <w:szCs w:val="36"/>
        </w:rPr>
      </w:pPr>
      <w:r>
        <w:rPr>
          <w:rFonts w:ascii="Consolas" w:hAnsi="Consolas" w:eastAsia="Consolas"/>
          <w:color w:val="2D2D2D"/>
          <w:sz w:val="21"/>
          <w:szCs w:val="36"/>
        </w:rPr>
        <w:t xml:space="preserve">    KanbanBoard {</w:t>
      </w:r>
    </w:p>
    <w:p w14:paraId="13B16114">
      <w:pPr>
        <w:spacing w:before="0" w:after="0" w:line="260" w:lineRule="exact"/>
        <w:rPr>
          <w:sz w:val="32"/>
          <w:szCs w:val="36"/>
        </w:rPr>
      </w:pPr>
      <w:r>
        <w:rPr>
          <w:rFonts w:ascii="Consolas" w:hAnsi="Consolas" w:eastAsia="Consolas"/>
          <w:color w:val="2D2D2D"/>
          <w:sz w:val="21"/>
          <w:szCs w:val="36"/>
        </w:rPr>
        <w:t xml:space="preserve">        uuid id PK</w:t>
      </w:r>
    </w:p>
    <w:p w14:paraId="686EBB77">
      <w:pPr>
        <w:spacing w:before="0" w:after="0" w:line="260" w:lineRule="exact"/>
        <w:rPr>
          <w:sz w:val="32"/>
          <w:szCs w:val="36"/>
        </w:rPr>
      </w:pPr>
      <w:r>
        <w:rPr>
          <w:rFonts w:ascii="Consolas" w:hAnsi="Consolas" w:eastAsia="Consolas"/>
          <w:color w:val="2D2D2D"/>
          <w:sz w:val="21"/>
          <w:szCs w:val="36"/>
        </w:rPr>
        <w:t xml:space="preserve">        string name</w:t>
      </w:r>
    </w:p>
    <w:p w14:paraId="5707E91B">
      <w:pPr>
        <w:spacing w:before="0" w:after="0" w:line="260" w:lineRule="exact"/>
        <w:rPr>
          <w:sz w:val="32"/>
          <w:szCs w:val="36"/>
        </w:rPr>
      </w:pPr>
      <w:r>
        <w:rPr>
          <w:rFonts w:ascii="Consolas" w:hAnsi="Consolas" w:eastAsia="Consolas"/>
          <w:color w:val="2D2D2D"/>
          <w:sz w:val="21"/>
          <w:szCs w:val="36"/>
        </w:rPr>
        <w:t xml:space="preserve">        enum type</w:t>
      </w:r>
    </w:p>
    <w:p w14:paraId="2DDEF996">
      <w:pPr>
        <w:spacing w:before="0" w:after="0" w:line="260" w:lineRule="exact"/>
        <w:rPr>
          <w:sz w:val="32"/>
          <w:szCs w:val="36"/>
        </w:rPr>
      </w:pPr>
      <w:r>
        <w:rPr>
          <w:rFonts w:ascii="Consolas" w:hAnsi="Consolas" w:eastAsia="Consolas"/>
          <w:color w:val="2D2D2D"/>
          <w:sz w:val="21"/>
          <w:szCs w:val="36"/>
        </w:rPr>
        <w:t xml:space="preserve">        uuid project_id FK</w:t>
      </w:r>
    </w:p>
    <w:p w14:paraId="18ABFA11">
      <w:pPr>
        <w:spacing w:before="0" w:after="0" w:line="260" w:lineRule="exact"/>
        <w:rPr>
          <w:sz w:val="32"/>
          <w:szCs w:val="36"/>
        </w:rPr>
      </w:pPr>
      <w:r>
        <w:rPr>
          <w:rFonts w:ascii="Consolas" w:hAnsi="Consolas" w:eastAsia="Consolas"/>
          <w:color w:val="2D2D2D"/>
          <w:sz w:val="21"/>
          <w:szCs w:val="36"/>
        </w:rPr>
        <w:t xml:space="preserve">    }</w:t>
      </w:r>
    </w:p>
    <w:p w14:paraId="0F4F9516">
      <w:pPr>
        <w:spacing w:before="0" w:after="0" w:line="260" w:lineRule="exact"/>
        <w:rPr>
          <w:sz w:val="32"/>
          <w:szCs w:val="36"/>
        </w:rPr>
      </w:pPr>
      <w:r>
        <w:rPr>
          <w:rFonts w:ascii="Consolas" w:hAnsi="Consolas" w:eastAsia="Consolas"/>
          <w:color w:val="2D2D2D"/>
          <w:sz w:val="21"/>
          <w:szCs w:val="36"/>
        </w:rPr>
        <w:t xml:space="preserve"> </w:t>
      </w:r>
    </w:p>
    <w:p w14:paraId="0E7EA571">
      <w:pPr>
        <w:spacing w:before="0" w:after="0" w:line="260" w:lineRule="exact"/>
        <w:rPr>
          <w:sz w:val="32"/>
          <w:szCs w:val="36"/>
        </w:rPr>
      </w:pPr>
      <w:r>
        <w:rPr>
          <w:rFonts w:ascii="Consolas" w:hAnsi="Consolas" w:eastAsia="Consolas"/>
          <w:color w:val="2D2D2D"/>
          <w:sz w:val="21"/>
          <w:szCs w:val="36"/>
        </w:rPr>
        <w:t xml:space="preserve">    KanbanColumn {</w:t>
      </w:r>
    </w:p>
    <w:p w14:paraId="4C075765">
      <w:pPr>
        <w:spacing w:before="0" w:after="0" w:line="260" w:lineRule="exact"/>
        <w:rPr>
          <w:sz w:val="32"/>
          <w:szCs w:val="36"/>
        </w:rPr>
      </w:pPr>
      <w:r>
        <w:rPr>
          <w:rFonts w:ascii="Consolas" w:hAnsi="Consolas" w:eastAsia="Consolas"/>
          <w:color w:val="2D2D2D"/>
          <w:sz w:val="21"/>
          <w:szCs w:val="36"/>
        </w:rPr>
        <w:t xml:space="preserve">        uuid id PK</w:t>
      </w:r>
    </w:p>
    <w:p w14:paraId="33AACFA6">
      <w:pPr>
        <w:spacing w:before="0" w:after="0" w:line="260" w:lineRule="exact"/>
        <w:rPr>
          <w:sz w:val="32"/>
          <w:szCs w:val="36"/>
        </w:rPr>
      </w:pPr>
      <w:r>
        <w:rPr>
          <w:rFonts w:ascii="Consolas" w:hAnsi="Consolas" w:eastAsia="Consolas"/>
          <w:color w:val="2D2D2D"/>
          <w:sz w:val="21"/>
          <w:szCs w:val="36"/>
        </w:rPr>
        <w:t xml:space="preserve">        string name</w:t>
      </w:r>
    </w:p>
    <w:p w14:paraId="360CFC9C">
      <w:pPr>
        <w:spacing w:before="0" w:after="0" w:line="260" w:lineRule="exact"/>
        <w:rPr>
          <w:sz w:val="32"/>
          <w:szCs w:val="36"/>
        </w:rPr>
      </w:pPr>
      <w:r>
        <w:rPr>
          <w:rFonts w:ascii="Consolas" w:hAnsi="Consolas" w:eastAsia="Consolas"/>
          <w:color w:val="2D2D2D"/>
          <w:sz w:val="21"/>
          <w:szCs w:val="36"/>
        </w:rPr>
        <w:t xml:space="preserve">        int order</w:t>
      </w:r>
    </w:p>
    <w:p w14:paraId="5AE88D03">
      <w:pPr>
        <w:spacing w:before="0" w:after="0" w:line="260" w:lineRule="exact"/>
        <w:rPr>
          <w:sz w:val="32"/>
          <w:szCs w:val="36"/>
        </w:rPr>
      </w:pPr>
      <w:r>
        <w:rPr>
          <w:rFonts w:ascii="Consolas" w:hAnsi="Consolas" w:eastAsia="Consolas"/>
          <w:color w:val="2D2D2D"/>
          <w:sz w:val="21"/>
          <w:szCs w:val="36"/>
        </w:rPr>
        <w:t xml:space="preserve">        int wip_limit</w:t>
      </w:r>
    </w:p>
    <w:p w14:paraId="58F32C2A">
      <w:pPr>
        <w:spacing w:before="0" w:after="0" w:line="260" w:lineRule="exact"/>
        <w:rPr>
          <w:sz w:val="32"/>
          <w:szCs w:val="36"/>
        </w:rPr>
      </w:pPr>
      <w:r>
        <w:rPr>
          <w:rFonts w:ascii="Consolas" w:hAnsi="Consolas" w:eastAsia="Consolas"/>
          <w:color w:val="2D2D2D"/>
          <w:sz w:val="21"/>
          <w:szCs w:val="36"/>
        </w:rPr>
        <w:t xml:space="preserve">        uuid board_id FK</w:t>
      </w:r>
    </w:p>
    <w:p w14:paraId="3F1C62D3">
      <w:pPr>
        <w:spacing w:before="0" w:after="0" w:line="260" w:lineRule="exact"/>
        <w:rPr>
          <w:sz w:val="32"/>
          <w:szCs w:val="36"/>
        </w:rPr>
      </w:pPr>
      <w:r>
        <w:rPr>
          <w:rFonts w:ascii="Consolas" w:hAnsi="Consolas" w:eastAsia="Consolas"/>
          <w:color w:val="2D2D2D"/>
          <w:sz w:val="21"/>
          <w:szCs w:val="36"/>
        </w:rPr>
        <w:t xml:space="preserve">    }</w:t>
      </w:r>
    </w:p>
    <w:p w14:paraId="64981BC8">
      <w:pPr>
        <w:spacing w:before="0" w:after="0" w:line="260" w:lineRule="exact"/>
        <w:rPr>
          <w:sz w:val="32"/>
          <w:szCs w:val="36"/>
        </w:rPr>
      </w:pPr>
      <w:r>
        <w:rPr>
          <w:rFonts w:ascii="Consolas" w:hAnsi="Consolas" w:eastAsia="Consolas"/>
          <w:color w:val="2D2D2D"/>
          <w:sz w:val="21"/>
          <w:szCs w:val="36"/>
        </w:rPr>
        <w:t xml:space="preserve"> </w:t>
      </w:r>
    </w:p>
    <w:p w14:paraId="10DEDC02">
      <w:pPr>
        <w:spacing w:before="0" w:after="0" w:line="260" w:lineRule="exact"/>
        <w:rPr>
          <w:sz w:val="32"/>
          <w:szCs w:val="36"/>
        </w:rPr>
      </w:pPr>
      <w:r>
        <w:rPr>
          <w:rFonts w:ascii="Consolas" w:hAnsi="Consolas" w:eastAsia="Consolas"/>
          <w:color w:val="2D2D2D"/>
          <w:sz w:val="21"/>
          <w:szCs w:val="36"/>
        </w:rPr>
        <w:t xml:space="preserve">    WorkLog {</w:t>
      </w:r>
    </w:p>
    <w:p w14:paraId="61635D91">
      <w:pPr>
        <w:spacing w:before="0" w:after="0" w:line="260" w:lineRule="exact"/>
        <w:rPr>
          <w:sz w:val="32"/>
          <w:szCs w:val="36"/>
        </w:rPr>
      </w:pPr>
      <w:r>
        <w:rPr>
          <w:rFonts w:ascii="Consolas" w:hAnsi="Consolas" w:eastAsia="Consolas"/>
          <w:color w:val="2D2D2D"/>
          <w:sz w:val="21"/>
          <w:szCs w:val="36"/>
        </w:rPr>
        <w:t xml:space="preserve">        uuid id PK</w:t>
      </w:r>
    </w:p>
    <w:p w14:paraId="2F360620">
      <w:pPr>
        <w:spacing w:before="0" w:after="0" w:line="260" w:lineRule="exact"/>
        <w:rPr>
          <w:sz w:val="32"/>
          <w:szCs w:val="36"/>
        </w:rPr>
      </w:pPr>
      <w:r>
        <w:rPr>
          <w:rFonts w:ascii="Consolas" w:hAnsi="Consolas" w:eastAsia="Consolas"/>
          <w:color w:val="2D2D2D"/>
          <w:sz w:val="21"/>
          <w:szCs w:val="36"/>
        </w:rPr>
        <w:t xml:space="preserve">        uuid task_id FK</w:t>
      </w:r>
    </w:p>
    <w:p w14:paraId="1B1A8775">
      <w:pPr>
        <w:spacing w:before="0" w:after="0" w:line="260" w:lineRule="exact"/>
        <w:rPr>
          <w:sz w:val="32"/>
          <w:szCs w:val="36"/>
        </w:rPr>
      </w:pPr>
      <w:r>
        <w:rPr>
          <w:rFonts w:ascii="Consolas" w:hAnsi="Consolas" w:eastAsia="Consolas"/>
          <w:color w:val="2D2D2D"/>
          <w:sz w:val="21"/>
          <w:szCs w:val="36"/>
        </w:rPr>
        <w:t xml:space="preserve">        uuid user_id FK</w:t>
      </w:r>
    </w:p>
    <w:p w14:paraId="74180D7C">
      <w:pPr>
        <w:spacing w:before="0" w:after="0" w:line="260" w:lineRule="exact"/>
        <w:rPr>
          <w:sz w:val="32"/>
          <w:szCs w:val="36"/>
        </w:rPr>
      </w:pPr>
      <w:r>
        <w:rPr>
          <w:rFonts w:ascii="Consolas" w:hAnsi="Consolas" w:eastAsia="Consolas"/>
          <w:color w:val="2D2D2D"/>
          <w:sz w:val="21"/>
          <w:szCs w:val="36"/>
        </w:rPr>
        <w:t xml:space="preserve">        decimal hours</w:t>
      </w:r>
    </w:p>
    <w:p w14:paraId="68BA0A6D">
      <w:pPr>
        <w:spacing w:before="0" w:after="0" w:line="260" w:lineRule="exact"/>
        <w:rPr>
          <w:sz w:val="32"/>
          <w:szCs w:val="36"/>
        </w:rPr>
      </w:pPr>
      <w:r>
        <w:rPr>
          <w:rFonts w:ascii="Consolas" w:hAnsi="Consolas" w:eastAsia="Consolas"/>
          <w:color w:val="2D2D2D"/>
          <w:sz w:val="21"/>
          <w:szCs w:val="36"/>
        </w:rPr>
        <w:t xml:space="preserve">        date date</w:t>
      </w:r>
    </w:p>
    <w:p w14:paraId="4E333233">
      <w:pPr>
        <w:spacing w:before="0" w:after="0" w:line="260" w:lineRule="exact"/>
        <w:rPr>
          <w:sz w:val="32"/>
          <w:szCs w:val="36"/>
        </w:rPr>
      </w:pPr>
      <w:r>
        <w:rPr>
          <w:rFonts w:ascii="Consolas" w:hAnsi="Consolas" w:eastAsia="Consolas"/>
          <w:color w:val="2D2D2D"/>
          <w:sz w:val="21"/>
          <w:szCs w:val="36"/>
        </w:rPr>
        <w:t xml:space="preserve">        text description</w:t>
      </w:r>
    </w:p>
    <w:p w14:paraId="28671E12">
      <w:pPr>
        <w:spacing w:before="0" w:after="0" w:line="260" w:lineRule="exact"/>
        <w:rPr>
          <w:sz w:val="32"/>
          <w:szCs w:val="36"/>
        </w:rPr>
      </w:pPr>
      <w:r>
        <w:rPr>
          <w:rFonts w:ascii="Consolas" w:hAnsi="Consolas" w:eastAsia="Consolas"/>
          <w:color w:val="2D2D2D"/>
          <w:sz w:val="21"/>
          <w:szCs w:val="36"/>
        </w:rPr>
        <w:t xml:space="preserve">    }</w:t>
      </w:r>
    </w:p>
    <w:p w14:paraId="16177CAA">
      <w:pPr>
        <w:spacing w:before="0" w:after="0" w:line="260" w:lineRule="exact"/>
        <w:rPr>
          <w:sz w:val="32"/>
          <w:szCs w:val="36"/>
        </w:rPr>
      </w:pPr>
      <w:r>
        <w:rPr>
          <w:rFonts w:ascii="Consolas" w:hAnsi="Consolas" w:eastAsia="Consolas"/>
          <w:color w:val="2D2D2D"/>
          <w:sz w:val="21"/>
          <w:szCs w:val="36"/>
        </w:rPr>
        <w:t xml:space="preserve"> </w:t>
      </w:r>
    </w:p>
    <w:p w14:paraId="14DC27FA">
      <w:pPr>
        <w:spacing w:before="0" w:after="0" w:line="260" w:lineRule="exact"/>
        <w:rPr>
          <w:sz w:val="32"/>
          <w:szCs w:val="36"/>
        </w:rPr>
      </w:pPr>
      <w:r>
        <w:rPr>
          <w:rFonts w:ascii="Consolas" w:hAnsi="Consolas" w:eastAsia="Consolas"/>
          <w:color w:val="2D2D2D"/>
          <w:sz w:val="21"/>
          <w:szCs w:val="36"/>
        </w:rPr>
        <w:t xml:space="preserve">    HourlyRate {</w:t>
      </w:r>
    </w:p>
    <w:p w14:paraId="0741E9D0">
      <w:pPr>
        <w:spacing w:before="0" w:after="0" w:line="260" w:lineRule="exact"/>
        <w:rPr>
          <w:sz w:val="32"/>
          <w:szCs w:val="36"/>
        </w:rPr>
      </w:pPr>
      <w:r>
        <w:rPr>
          <w:rFonts w:ascii="Consolas" w:hAnsi="Consolas" w:eastAsia="Consolas"/>
          <w:color w:val="2D2D2D"/>
          <w:sz w:val="21"/>
          <w:szCs w:val="36"/>
        </w:rPr>
        <w:t xml:space="preserve">        uuid id PK</w:t>
      </w:r>
    </w:p>
    <w:p w14:paraId="10D0C061">
      <w:pPr>
        <w:spacing w:before="0" w:after="0" w:line="260" w:lineRule="exact"/>
        <w:rPr>
          <w:sz w:val="32"/>
          <w:szCs w:val="36"/>
        </w:rPr>
      </w:pPr>
      <w:r>
        <w:rPr>
          <w:rFonts w:ascii="Consolas" w:hAnsi="Consolas" w:eastAsia="Consolas"/>
          <w:color w:val="2D2D2D"/>
          <w:sz w:val="21"/>
          <w:szCs w:val="36"/>
        </w:rPr>
        <w:t xml:space="preserve">        uuid user_id FK</w:t>
      </w:r>
    </w:p>
    <w:p w14:paraId="4B633E5C">
      <w:pPr>
        <w:spacing w:before="0" w:after="0" w:line="260" w:lineRule="exact"/>
        <w:rPr>
          <w:sz w:val="32"/>
          <w:szCs w:val="36"/>
        </w:rPr>
      </w:pPr>
      <w:r>
        <w:rPr>
          <w:rFonts w:ascii="Consolas" w:hAnsi="Consolas" w:eastAsia="Consolas"/>
          <w:color w:val="2D2D2D"/>
          <w:sz w:val="21"/>
          <w:szCs w:val="36"/>
        </w:rPr>
        <w:t xml:space="preserve">        uuid project_id FK</w:t>
      </w:r>
    </w:p>
    <w:p w14:paraId="711B3896">
      <w:pPr>
        <w:spacing w:before="0" w:after="0" w:line="260" w:lineRule="exact"/>
        <w:rPr>
          <w:sz w:val="32"/>
          <w:szCs w:val="36"/>
        </w:rPr>
      </w:pPr>
      <w:r>
        <w:rPr>
          <w:rFonts w:ascii="Consolas" w:hAnsi="Consolas" w:eastAsia="Consolas"/>
          <w:color w:val="2D2D2D"/>
          <w:sz w:val="21"/>
          <w:szCs w:val="36"/>
        </w:rPr>
        <w:t xml:space="preserve">        decimal rate</w:t>
      </w:r>
    </w:p>
    <w:p w14:paraId="058A2EAF">
      <w:pPr>
        <w:spacing w:before="0" w:after="0" w:line="260" w:lineRule="exact"/>
        <w:rPr>
          <w:sz w:val="32"/>
          <w:szCs w:val="36"/>
        </w:rPr>
      </w:pPr>
      <w:r>
        <w:rPr>
          <w:rFonts w:ascii="Consolas" w:hAnsi="Consolas" w:eastAsia="Consolas"/>
          <w:color w:val="2D2D2D"/>
          <w:sz w:val="21"/>
          <w:szCs w:val="36"/>
        </w:rPr>
        <w:t xml:space="preserve">        date effective_from</w:t>
      </w:r>
    </w:p>
    <w:p w14:paraId="1BC1BDA6">
      <w:pPr>
        <w:spacing w:before="0" w:after="0" w:line="260" w:lineRule="exact"/>
        <w:rPr>
          <w:sz w:val="32"/>
          <w:szCs w:val="36"/>
        </w:rPr>
      </w:pPr>
      <w:r>
        <w:rPr>
          <w:rFonts w:ascii="Consolas" w:hAnsi="Consolas" w:eastAsia="Consolas"/>
          <w:color w:val="2D2D2D"/>
          <w:sz w:val="21"/>
          <w:szCs w:val="36"/>
        </w:rPr>
        <w:t xml:space="preserve">    }</w:t>
      </w:r>
    </w:p>
    <w:p w14:paraId="5F620A12">
      <w:pPr>
        <w:spacing w:before="0" w:after="0" w:line="260" w:lineRule="exact"/>
        <w:rPr>
          <w:sz w:val="32"/>
          <w:szCs w:val="36"/>
        </w:rPr>
      </w:pPr>
      <w:r>
        <w:rPr>
          <w:rFonts w:ascii="Consolas" w:hAnsi="Consolas" w:eastAsia="Consolas"/>
          <w:color w:val="2D2D2D"/>
          <w:sz w:val="21"/>
          <w:szCs w:val="36"/>
        </w:rPr>
        <w:t xml:space="preserve"> </w:t>
      </w:r>
    </w:p>
    <w:p w14:paraId="3A49DA3F">
      <w:pPr>
        <w:spacing w:before="0" w:after="0" w:line="260" w:lineRule="exact"/>
        <w:rPr>
          <w:sz w:val="32"/>
          <w:szCs w:val="36"/>
        </w:rPr>
      </w:pPr>
      <w:r>
        <w:rPr>
          <w:rFonts w:ascii="Consolas" w:hAnsi="Consolas" w:eastAsia="Consolas"/>
          <w:color w:val="2D2D2D"/>
          <w:sz w:val="21"/>
          <w:szCs w:val="36"/>
        </w:rPr>
        <w:t xml:space="preserve">    Comment {</w:t>
      </w:r>
    </w:p>
    <w:p w14:paraId="348A389F">
      <w:pPr>
        <w:spacing w:before="0" w:after="0" w:line="260" w:lineRule="exact"/>
        <w:rPr>
          <w:sz w:val="32"/>
          <w:szCs w:val="36"/>
        </w:rPr>
      </w:pPr>
      <w:r>
        <w:rPr>
          <w:rFonts w:ascii="Consolas" w:hAnsi="Consolas" w:eastAsia="Consolas"/>
          <w:color w:val="2D2D2D"/>
          <w:sz w:val="21"/>
          <w:szCs w:val="36"/>
        </w:rPr>
        <w:t xml:space="preserve">        uuid id PK</w:t>
      </w:r>
    </w:p>
    <w:p w14:paraId="5F29949F">
      <w:pPr>
        <w:spacing w:before="0" w:after="0" w:line="260" w:lineRule="exact"/>
        <w:rPr>
          <w:sz w:val="32"/>
          <w:szCs w:val="36"/>
        </w:rPr>
      </w:pPr>
      <w:r>
        <w:rPr>
          <w:rFonts w:ascii="Consolas" w:hAnsi="Consolas" w:eastAsia="Consolas"/>
          <w:color w:val="2D2D2D"/>
          <w:sz w:val="21"/>
          <w:szCs w:val="36"/>
        </w:rPr>
        <w:t xml:space="preserve">        text content</w:t>
      </w:r>
    </w:p>
    <w:p w14:paraId="2975B38D">
      <w:pPr>
        <w:spacing w:before="0" w:after="0" w:line="260" w:lineRule="exact"/>
        <w:rPr>
          <w:sz w:val="32"/>
          <w:szCs w:val="36"/>
        </w:rPr>
      </w:pPr>
      <w:r>
        <w:rPr>
          <w:rFonts w:ascii="Consolas" w:hAnsi="Consolas" w:eastAsia="Consolas"/>
          <w:color w:val="2D2D2D"/>
          <w:sz w:val="21"/>
          <w:szCs w:val="36"/>
        </w:rPr>
        <w:t xml:space="preserve">        uuid author_id FK</w:t>
      </w:r>
    </w:p>
    <w:p w14:paraId="5201377C">
      <w:pPr>
        <w:spacing w:before="0" w:after="0" w:line="260" w:lineRule="exact"/>
        <w:rPr>
          <w:sz w:val="32"/>
          <w:szCs w:val="36"/>
        </w:rPr>
      </w:pPr>
      <w:r>
        <w:rPr>
          <w:rFonts w:ascii="Consolas" w:hAnsi="Consolas" w:eastAsia="Consolas"/>
          <w:color w:val="2D2D2D"/>
          <w:sz w:val="21"/>
          <w:szCs w:val="36"/>
        </w:rPr>
        <w:t xml:space="preserve">        uuid task_id FK</w:t>
      </w:r>
    </w:p>
    <w:p w14:paraId="0FF1AF47">
      <w:pPr>
        <w:spacing w:before="0" w:after="0" w:line="260" w:lineRule="exact"/>
        <w:rPr>
          <w:sz w:val="32"/>
          <w:szCs w:val="36"/>
        </w:rPr>
      </w:pPr>
      <w:r>
        <w:rPr>
          <w:rFonts w:ascii="Consolas" w:hAnsi="Consolas" w:eastAsia="Consolas"/>
          <w:color w:val="2D2D2D"/>
          <w:sz w:val="21"/>
          <w:szCs w:val="36"/>
        </w:rPr>
        <w:t xml:space="preserve">        uuid project_id FK</w:t>
      </w:r>
    </w:p>
    <w:p w14:paraId="2AE6BEB1">
      <w:pPr>
        <w:spacing w:before="0" w:after="0" w:line="260" w:lineRule="exact"/>
        <w:rPr>
          <w:sz w:val="32"/>
          <w:szCs w:val="36"/>
        </w:rPr>
      </w:pPr>
      <w:r>
        <w:rPr>
          <w:rFonts w:ascii="Consolas" w:hAnsi="Consolas" w:eastAsia="Consolas"/>
          <w:color w:val="2D2D2D"/>
          <w:sz w:val="21"/>
          <w:szCs w:val="36"/>
        </w:rPr>
        <w:t xml:space="preserve">        uuid parent_comment_id FK</w:t>
      </w:r>
    </w:p>
    <w:p w14:paraId="71C084AE">
      <w:pPr>
        <w:spacing w:before="0" w:after="0" w:line="260" w:lineRule="exact"/>
        <w:rPr>
          <w:sz w:val="32"/>
          <w:szCs w:val="36"/>
        </w:rPr>
      </w:pPr>
      <w:r>
        <w:rPr>
          <w:rFonts w:ascii="Consolas" w:hAnsi="Consolas" w:eastAsia="Consolas"/>
          <w:color w:val="2D2D2D"/>
          <w:sz w:val="21"/>
          <w:szCs w:val="36"/>
        </w:rPr>
        <w:t xml:space="preserve">        datetime created_at</w:t>
      </w:r>
    </w:p>
    <w:p w14:paraId="6CFB66CC">
      <w:pPr>
        <w:spacing w:before="0" w:after="0" w:line="260" w:lineRule="exact"/>
        <w:rPr>
          <w:sz w:val="32"/>
          <w:szCs w:val="36"/>
        </w:rPr>
      </w:pPr>
      <w:r>
        <w:rPr>
          <w:rFonts w:ascii="Consolas" w:hAnsi="Consolas" w:eastAsia="Consolas"/>
          <w:color w:val="2D2D2D"/>
          <w:sz w:val="21"/>
          <w:szCs w:val="36"/>
        </w:rPr>
        <w:t xml:space="preserve">        datetime updated_at</w:t>
      </w:r>
    </w:p>
    <w:p w14:paraId="03B936E2">
      <w:pPr>
        <w:spacing w:before="0" w:after="0" w:line="260" w:lineRule="exact"/>
        <w:rPr>
          <w:sz w:val="32"/>
          <w:szCs w:val="36"/>
        </w:rPr>
      </w:pPr>
      <w:r>
        <w:rPr>
          <w:rFonts w:ascii="Consolas" w:hAnsi="Consolas" w:eastAsia="Consolas"/>
          <w:color w:val="2D2D2D"/>
          <w:sz w:val="21"/>
          <w:szCs w:val="36"/>
        </w:rPr>
        <w:t xml:space="preserve">    }</w:t>
      </w:r>
    </w:p>
    <w:p w14:paraId="0E15B38B">
      <w:pPr>
        <w:spacing w:before="0" w:after="0" w:line="260" w:lineRule="exact"/>
        <w:rPr>
          <w:sz w:val="32"/>
          <w:szCs w:val="36"/>
        </w:rPr>
      </w:pPr>
      <w:r>
        <w:rPr>
          <w:rFonts w:ascii="Consolas" w:hAnsi="Consolas" w:eastAsia="Consolas"/>
          <w:color w:val="2D2D2D"/>
          <w:sz w:val="21"/>
          <w:szCs w:val="36"/>
        </w:rPr>
        <w:t xml:space="preserve"> </w:t>
      </w:r>
    </w:p>
    <w:p w14:paraId="5F8C4DF5">
      <w:pPr>
        <w:spacing w:before="0" w:after="0" w:line="260" w:lineRule="exact"/>
        <w:rPr>
          <w:sz w:val="32"/>
          <w:szCs w:val="36"/>
        </w:rPr>
      </w:pPr>
      <w:r>
        <w:rPr>
          <w:rFonts w:ascii="Consolas" w:hAnsi="Consolas" w:eastAsia="Consolas"/>
          <w:color w:val="2D2D2D"/>
          <w:sz w:val="21"/>
          <w:szCs w:val="36"/>
        </w:rPr>
        <w:t xml:space="preserve">    Notification {</w:t>
      </w:r>
    </w:p>
    <w:p w14:paraId="5E73E4F3">
      <w:pPr>
        <w:spacing w:before="0" w:after="0" w:line="260" w:lineRule="exact"/>
        <w:rPr>
          <w:sz w:val="32"/>
          <w:szCs w:val="36"/>
        </w:rPr>
      </w:pPr>
      <w:r>
        <w:rPr>
          <w:rFonts w:ascii="Consolas" w:hAnsi="Consolas" w:eastAsia="Consolas"/>
          <w:color w:val="2D2D2D"/>
          <w:sz w:val="21"/>
          <w:szCs w:val="36"/>
        </w:rPr>
        <w:t xml:space="preserve">        uuid id PK</w:t>
      </w:r>
    </w:p>
    <w:p w14:paraId="01717F17">
      <w:pPr>
        <w:spacing w:before="0" w:after="0" w:line="260" w:lineRule="exact"/>
        <w:rPr>
          <w:sz w:val="32"/>
          <w:szCs w:val="36"/>
        </w:rPr>
      </w:pPr>
      <w:r>
        <w:rPr>
          <w:rFonts w:ascii="Consolas" w:hAnsi="Consolas" w:eastAsia="Consolas"/>
          <w:color w:val="2D2D2D"/>
          <w:sz w:val="21"/>
          <w:szCs w:val="36"/>
        </w:rPr>
        <w:t xml:space="preserve">        uuid user_id FK</w:t>
      </w:r>
    </w:p>
    <w:p w14:paraId="4CEF94A3">
      <w:pPr>
        <w:spacing w:before="0" w:after="0" w:line="260" w:lineRule="exact"/>
        <w:rPr>
          <w:sz w:val="32"/>
          <w:szCs w:val="36"/>
        </w:rPr>
      </w:pPr>
      <w:r>
        <w:rPr>
          <w:rFonts w:ascii="Consolas" w:hAnsi="Consolas" w:eastAsia="Consolas"/>
          <w:color w:val="2D2D2D"/>
          <w:sz w:val="21"/>
          <w:szCs w:val="36"/>
        </w:rPr>
        <w:t xml:space="preserve">        enum type</w:t>
      </w:r>
    </w:p>
    <w:p w14:paraId="5C656E6E">
      <w:pPr>
        <w:spacing w:before="0" w:after="0" w:line="260" w:lineRule="exact"/>
        <w:rPr>
          <w:sz w:val="32"/>
          <w:szCs w:val="36"/>
        </w:rPr>
      </w:pPr>
      <w:r>
        <w:rPr>
          <w:rFonts w:ascii="Consolas" w:hAnsi="Consolas" w:eastAsia="Consolas"/>
          <w:color w:val="2D2D2D"/>
          <w:sz w:val="21"/>
          <w:szCs w:val="36"/>
        </w:rPr>
        <w:t xml:space="preserve">        string title</w:t>
      </w:r>
    </w:p>
    <w:p w14:paraId="1B8DD797">
      <w:pPr>
        <w:spacing w:before="0" w:after="0" w:line="260" w:lineRule="exact"/>
        <w:rPr>
          <w:sz w:val="32"/>
          <w:szCs w:val="36"/>
        </w:rPr>
      </w:pPr>
      <w:r>
        <w:rPr>
          <w:rFonts w:ascii="Consolas" w:hAnsi="Consolas" w:eastAsia="Consolas"/>
          <w:color w:val="2D2D2D"/>
          <w:sz w:val="21"/>
          <w:szCs w:val="36"/>
        </w:rPr>
        <w:t xml:space="preserve">        text content</w:t>
      </w:r>
    </w:p>
    <w:p w14:paraId="53C09A30">
      <w:pPr>
        <w:spacing w:before="0" w:after="0" w:line="260" w:lineRule="exact"/>
        <w:rPr>
          <w:sz w:val="32"/>
          <w:szCs w:val="36"/>
        </w:rPr>
      </w:pPr>
      <w:r>
        <w:rPr>
          <w:rFonts w:ascii="Consolas" w:hAnsi="Consolas" w:eastAsia="Consolas"/>
          <w:color w:val="2D2D2D"/>
          <w:sz w:val="21"/>
          <w:szCs w:val="36"/>
        </w:rPr>
        <w:t xml:space="preserve">        bool is_read</w:t>
      </w:r>
    </w:p>
    <w:p w14:paraId="261B7340">
      <w:pPr>
        <w:spacing w:before="0" w:after="0" w:line="260" w:lineRule="exact"/>
        <w:rPr>
          <w:sz w:val="32"/>
          <w:szCs w:val="36"/>
        </w:rPr>
      </w:pPr>
      <w:r>
        <w:rPr>
          <w:rFonts w:ascii="Consolas" w:hAnsi="Consolas" w:eastAsia="Consolas"/>
          <w:color w:val="2D2D2D"/>
          <w:sz w:val="21"/>
          <w:szCs w:val="36"/>
        </w:rPr>
        <w:t xml:space="preserve">        string related_type</w:t>
      </w:r>
    </w:p>
    <w:p w14:paraId="535993E5">
      <w:pPr>
        <w:spacing w:before="0" w:after="0" w:line="260" w:lineRule="exact"/>
        <w:rPr>
          <w:sz w:val="32"/>
          <w:szCs w:val="36"/>
        </w:rPr>
      </w:pPr>
      <w:r>
        <w:rPr>
          <w:rFonts w:ascii="Consolas" w:hAnsi="Consolas" w:eastAsia="Consolas"/>
          <w:color w:val="2D2D2D"/>
          <w:sz w:val="21"/>
          <w:szCs w:val="36"/>
        </w:rPr>
        <w:t xml:space="preserve">        uuid related_id</w:t>
      </w:r>
    </w:p>
    <w:p w14:paraId="6DED81EC">
      <w:pPr>
        <w:spacing w:before="0" w:after="0" w:line="260" w:lineRule="exact"/>
        <w:rPr>
          <w:sz w:val="32"/>
          <w:szCs w:val="36"/>
        </w:rPr>
      </w:pPr>
      <w:r>
        <w:rPr>
          <w:rFonts w:ascii="Consolas" w:hAnsi="Consolas" w:eastAsia="Consolas"/>
          <w:color w:val="2D2D2D"/>
          <w:sz w:val="21"/>
          <w:szCs w:val="36"/>
        </w:rPr>
        <w:t xml:space="preserve">        datetime created_at</w:t>
      </w:r>
    </w:p>
    <w:p w14:paraId="5B04AE43">
      <w:pPr>
        <w:spacing w:before="0" w:after="0" w:line="260" w:lineRule="exact"/>
        <w:rPr>
          <w:sz w:val="32"/>
          <w:szCs w:val="36"/>
        </w:rPr>
      </w:pPr>
      <w:r>
        <w:rPr>
          <w:rFonts w:ascii="Consolas" w:hAnsi="Consolas" w:eastAsia="Consolas"/>
          <w:color w:val="2D2D2D"/>
          <w:sz w:val="21"/>
          <w:szCs w:val="36"/>
        </w:rPr>
        <w:t xml:space="preserve">    }</w:t>
      </w:r>
    </w:p>
    <w:p w14:paraId="0B550342">
      <w:pPr>
        <w:spacing w:before="0" w:after="0" w:line="260" w:lineRule="exact"/>
        <w:rPr>
          <w:sz w:val="32"/>
          <w:szCs w:val="36"/>
        </w:rPr>
      </w:pPr>
      <w:r>
        <w:rPr>
          <w:rFonts w:ascii="Consolas" w:hAnsi="Consolas" w:eastAsia="Consolas"/>
          <w:color w:val="2D2D2D"/>
          <w:sz w:val="21"/>
          <w:szCs w:val="36"/>
        </w:rPr>
        <w:t xml:space="preserve"> </w:t>
      </w:r>
    </w:p>
    <w:p w14:paraId="1C6DEF73">
      <w:pPr>
        <w:spacing w:before="0" w:after="0" w:line="260" w:lineRule="exact"/>
        <w:rPr>
          <w:sz w:val="32"/>
          <w:szCs w:val="36"/>
        </w:rPr>
      </w:pPr>
      <w:r>
        <w:rPr>
          <w:rFonts w:ascii="Consolas" w:hAnsi="Consolas" w:eastAsia="Consolas"/>
          <w:color w:val="2D2D2D"/>
          <w:sz w:val="21"/>
          <w:szCs w:val="36"/>
        </w:rPr>
        <w:t xml:space="preserve">    Attachment {</w:t>
      </w:r>
    </w:p>
    <w:p w14:paraId="3AF839DA">
      <w:pPr>
        <w:spacing w:before="0" w:after="0" w:line="260" w:lineRule="exact"/>
        <w:rPr>
          <w:sz w:val="32"/>
          <w:szCs w:val="36"/>
        </w:rPr>
      </w:pPr>
      <w:r>
        <w:rPr>
          <w:rFonts w:ascii="Consolas" w:hAnsi="Consolas" w:eastAsia="Consolas"/>
          <w:color w:val="2D2D2D"/>
          <w:sz w:val="21"/>
          <w:szCs w:val="36"/>
        </w:rPr>
        <w:t xml:space="preserve">        uuid id PK</w:t>
      </w:r>
    </w:p>
    <w:p w14:paraId="3A32DC51">
      <w:pPr>
        <w:spacing w:before="0" w:after="0" w:line="260" w:lineRule="exact"/>
        <w:rPr>
          <w:sz w:val="32"/>
          <w:szCs w:val="36"/>
        </w:rPr>
      </w:pPr>
      <w:r>
        <w:rPr>
          <w:rFonts w:ascii="Consolas" w:hAnsi="Consolas" w:eastAsia="Consolas"/>
          <w:color w:val="2D2D2D"/>
          <w:sz w:val="21"/>
          <w:szCs w:val="36"/>
        </w:rPr>
        <w:t xml:space="preserve">        string filename</w:t>
      </w:r>
    </w:p>
    <w:p w14:paraId="2A555336">
      <w:pPr>
        <w:spacing w:before="0" w:after="0" w:line="260" w:lineRule="exact"/>
        <w:rPr>
          <w:sz w:val="32"/>
          <w:szCs w:val="36"/>
        </w:rPr>
      </w:pPr>
      <w:r>
        <w:rPr>
          <w:rFonts w:ascii="Consolas" w:hAnsi="Consolas" w:eastAsia="Consolas"/>
          <w:color w:val="2D2D2D"/>
          <w:sz w:val="21"/>
          <w:szCs w:val="36"/>
        </w:rPr>
        <w:t xml:space="preserve">        string file_path</w:t>
      </w:r>
    </w:p>
    <w:p w14:paraId="1928E8EF">
      <w:pPr>
        <w:spacing w:before="0" w:after="0" w:line="260" w:lineRule="exact"/>
        <w:rPr>
          <w:sz w:val="32"/>
          <w:szCs w:val="36"/>
        </w:rPr>
      </w:pPr>
      <w:r>
        <w:rPr>
          <w:rFonts w:ascii="Consolas" w:hAnsi="Consolas" w:eastAsia="Consolas"/>
          <w:color w:val="2D2D2D"/>
          <w:sz w:val="21"/>
          <w:szCs w:val="36"/>
        </w:rPr>
        <w:t xml:space="preserve">        bigint file_size</w:t>
      </w:r>
    </w:p>
    <w:p w14:paraId="5A9B945A">
      <w:pPr>
        <w:spacing w:before="0" w:after="0" w:line="260" w:lineRule="exact"/>
        <w:rPr>
          <w:sz w:val="32"/>
          <w:szCs w:val="36"/>
        </w:rPr>
      </w:pPr>
      <w:r>
        <w:rPr>
          <w:rFonts w:ascii="Consolas" w:hAnsi="Consolas" w:eastAsia="Consolas"/>
          <w:color w:val="2D2D2D"/>
          <w:sz w:val="21"/>
          <w:szCs w:val="36"/>
        </w:rPr>
        <w:t xml:space="preserve">        string mime_type</w:t>
      </w:r>
    </w:p>
    <w:p w14:paraId="2456F0A9">
      <w:pPr>
        <w:spacing w:before="0" w:after="0" w:line="260" w:lineRule="exact"/>
        <w:rPr>
          <w:sz w:val="32"/>
          <w:szCs w:val="36"/>
        </w:rPr>
      </w:pPr>
      <w:r>
        <w:rPr>
          <w:rFonts w:ascii="Consolas" w:hAnsi="Consolas" w:eastAsia="Consolas"/>
          <w:color w:val="2D2D2D"/>
          <w:sz w:val="21"/>
          <w:szCs w:val="36"/>
        </w:rPr>
        <w:t xml:space="preserve">        uuid task_id FK</w:t>
      </w:r>
    </w:p>
    <w:p w14:paraId="107023A1">
      <w:pPr>
        <w:spacing w:before="0" w:after="0" w:line="260" w:lineRule="exact"/>
        <w:rPr>
          <w:sz w:val="32"/>
          <w:szCs w:val="36"/>
        </w:rPr>
      </w:pPr>
      <w:r>
        <w:rPr>
          <w:rFonts w:ascii="Consolas" w:hAnsi="Consolas" w:eastAsia="Consolas"/>
          <w:color w:val="2D2D2D"/>
          <w:sz w:val="21"/>
          <w:szCs w:val="36"/>
        </w:rPr>
        <w:t xml:space="preserve">        uuid project_id FK</w:t>
      </w:r>
    </w:p>
    <w:p w14:paraId="67FF56F8">
      <w:pPr>
        <w:spacing w:before="0" w:after="0" w:line="260" w:lineRule="exact"/>
        <w:rPr>
          <w:sz w:val="32"/>
          <w:szCs w:val="36"/>
        </w:rPr>
      </w:pPr>
      <w:r>
        <w:rPr>
          <w:rFonts w:ascii="Consolas" w:hAnsi="Consolas" w:eastAsia="Consolas"/>
          <w:color w:val="2D2D2D"/>
          <w:sz w:val="21"/>
          <w:szCs w:val="36"/>
        </w:rPr>
        <w:t xml:space="preserve">        uuid uploader_id FK</w:t>
      </w:r>
    </w:p>
    <w:p w14:paraId="0DFC07F2">
      <w:pPr>
        <w:spacing w:before="0" w:after="0" w:line="260" w:lineRule="exact"/>
        <w:rPr>
          <w:sz w:val="32"/>
          <w:szCs w:val="36"/>
        </w:rPr>
      </w:pPr>
      <w:r>
        <w:rPr>
          <w:rFonts w:ascii="Consolas" w:hAnsi="Consolas" w:eastAsia="Consolas"/>
          <w:color w:val="2D2D2D"/>
          <w:sz w:val="21"/>
          <w:szCs w:val="36"/>
        </w:rPr>
        <w:t xml:space="preserve">        datetime uploaded_at</w:t>
      </w:r>
    </w:p>
    <w:p w14:paraId="6B021A29">
      <w:pPr>
        <w:spacing w:before="0" w:after="0" w:line="260" w:lineRule="exact"/>
        <w:rPr>
          <w:sz w:val="32"/>
          <w:szCs w:val="36"/>
        </w:rPr>
      </w:pPr>
      <w:r>
        <w:rPr>
          <w:rFonts w:ascii="Consolas" w:hAnsi="Consolas" w:eastAsia="Consolas"/>
          <w:color w:val="2D2D2D"/>
          <w:sz w:val="21"/>
          <w:szCs w:val="36"/>
        </w:rPr>
        <w:t xml:space="preserve">    }</w:t>
      </w:r>
    </w:p>
    <w:p w14:paraId="4B4C00B4">
      <w:pPr>
        <w:spacing w:before="0" w:after="0" w:line="260" w:lineRule="exact"/>
        <w:rPr>
          <w:sz w:val="32"/>
          <w:szCs w:val="36"/>
        </w:rPr>
      </w:pPr>
      <w:r>
        <w:rPr>
          <w:rFonts w:ascii="Consolas" w:hAnsi="Consolas" w:eastAsia="Consolas"/>
          <w:color w:val="2D2D2D"/>
          <w:sz w:val="21"/>
          <w:szCs w:val="36"/>
        </w:rPr>
        <w:t xml:space="preserve"> </w:t>
      </w:r>
    </w:p>
    <w:p w14:paraId="6737FC66">
      <w:pPr>
        <w:spacing w:before="0" w:after="0" w:line="260" w:lineRule="exact"/>
        <w:rPr>
          <w:sz w:val="32"/>
          <w:szCs w:val="36"/>
        </w:rPr>
      </w:pPr>
      <w:r>
        <w:rPr>
          <w:rFonts w:ascii="Consolas" w:hAnsi="Consolas" w:eastAsia="Consolas"/>
          <w:color w:val="2D2D2D"/>
          <w:sz w:val="21"/>
          <w:szCs w:val="36"/>
        </w:rPr>
        <w:t xml:space="preserve">    ActivityLog {</w:t>
      </w:r>
    </w:p>
    <w:p w14:paraId="76B85F1C">
      <w:pPr>
        <w:spacing w:before="0" w:after="0" w:line="260" w:lineRule="exact"/>
        <w:rPr>
          <w:sz w:val="32"/>
          <w:szCs w:val="36"/>
        </w:rPr>
      </w:pPr>
      <w:r>
        <w:rPr>
          <w:rFonts w:ascii="Consolas" w:hAnsi="Consolas" w:eastAsia="Consolas"/>
          <w:color w:val="2D2D2D"/>
          <w:sz w:val="21"/>
          <w:szCs w:val="36"/>
        </w:rPr>
        <w:t xml:space="preserve">        uuid id PK</w:t>
      </w:r>
    </w:p>
    <w:p w14:paraId="68957C2F">
      <w:pPr>
        <w:spacing w:before="0" w:after="0" w:line="260" w:lineRule="exact"/>
        <w:rPr>
          <w:sz w:val="32"/>
          <w:szCs w:val="36"/>
        </w:rPr>
      </w:pPr>
      <w:r>
        <w:rPr>
          <w:rFonts w:ascii="Consolas" w:hAnsi="Consolas" w:eastAsia="Consolas"/>
          <w:color w:val="2D2D2D"/>
          <w:sz w:val="21"/>
          <w:szCs w:val="36"/>
        </w:rPr>
        <w:t xml:space="preserve">        string entity_type</w:t>
      </w:r>
    </w:p>
    <w:p w14:paraId="5FCB30DD">
      <w:pPr>
        <w:spacing w:before="0" w:after="0" w:line="260" w:lineRule="exact"/>
        <w:rPr>
          <w:sz w:val="32"/>
          <w:szCs w:val="36"/>
        </w:rPr>
      </w:pPr>
      <w:r>
        <w:rPr>
          <w:rFonts w:ascii="Consolas" w:hAnsi="Consolas" w:eastAsia="Consolas"/>
          <w:color w:val="2D2D2D"/>
          <w:sz w:val="21"/>
          <w:szCs w:val="36"/>
        </w:rPr>
        <w:t xml:space="preserve">        uuid entity_id</w:t>
      </w:r>
    </w:p>
    <w:p w14:paraId="77CB569E">
      <w:pPr>
        <w:spacing w:before="0" w:after="0" w:line="260" w:lineRule="exact"/>
        <w:rPr>
          <w:sz w:val="32"/>
          <w:szCs w:val="36"/>
        </w:rPr>
      </w:pPr>
      <w:r>
        <w:rPr>
          <w:rFonts w:ascii="Consolas" w:hAnsi="Consolas" w:eastAsia="Consolas"/>
          <w:color w:val="2D2D2D"/>
          <w:sz w:val="21"/>
          <w:szCs w:val="36"/>
        </w:rPr>
        <w:t xml:space="preserve">        string field_name</w:t>
      </w:r>
    </w:p>
    <w:p w14:paraId="49820C9A">
      <w:pPr>
        <w:spacing w:before="0" w:after="0" w:line="260" w:lineRule="exact"/>
        <w:rPr>
          <w:sz w:val="32"/>
          <w:szCs w:val="36"/>
        </w:rPr>
      </w:pPr>
      <w:r>
        <w:rPr>
          <w:rFonts w:ascii="Consolas" w:hAnsi="Consolas" w:eastAsia="Consolas"/>
          <w:color w:val="2D2D2D"/>
          <w:sz w:val="21"/>
          <w:szCs w:val="36"/>
        </w:rPr>
        <w:t xml:space="preserve">        text old_value</w:t>
      </w:r>
    </w:p>
    <w:p w14:paraId="6EC9872C">
      <w:pPr>
        <w:spacing w:before="0" w:after="0" w:line="260" w:lineRule="exact"/>
        <w:rPr>
          <w:sz w:val="32"/>
          <w:szCs w:val="36"/>
        </w:rPr>
      </w:pPr>
      <w:r>
        <w:rPr>
          <w:rFonts w:ascii="Consolas" w:hAnsi="Consolas" w:eastAsia="Consolas"/>
          <w:color w:val="2D2D2D"/>
          <w:sz w:val="21"/>
          <w:szCs w:val="36"/>
        </w:rPr>
        <w:t xml:space="preserve">        text new_value</w:t>
      </w:r>
    </w:p>
    <w:p w14:paraId="5DD46664">
      <w:pPr>
        <w:spacing w:before="0" w:after="0" w:line="260" w:lineRule="exact"/>
        <w:rPr>
          <w:sz w:val="32"/>
          <w:szCs w:val="36"/>
        </w:rPr>
      </w:pPr>
      <w:r>
        <w:rPr>
          <w:rFonts w:ascii="Consolas" w:hAnsi="Consolas" w:eastAsia="Consolas"/>
          <w:color w:val="2D2D2D"/>
          <w:sz w:val="21"/>
          <w:szCs w:val="36"/>
        </w:rPr>
        <w:t xml:space="preserve">        uuid changed_by FK</w:t>
      </w:r>
    </w:p>
    <w:p w14:paraId="5878F68C">
      <w:pPr>
        <w:spacing w:before="0" w:after="0" w:line="260" w:lineRule="exact"/>
        <w:rPr>
          <w:sz w:val="32"/>
          <w:szCs w:val="36"/>
        </w:rPr>
      </w:pPr>
      <w:r>
        <w:rPr>
          <w:rFonts w:ascii="Consolas" w:hAnsi="Consolas" w:eastAsia="Consolas"/>
          <w:color w:val="2D2D2D"/>
          <w:sz w:val="21"/>
          <w:szCs w:val="36"/>
        </w:rPr>
        <w:t xml:space="preserve">        datetime changed_at</w:t>
      </w:r>
    </w:p>
    <w:p w14:paraId="71C88855">
      <w:pPr>
        <w:spacing w:before="0" w:after="0" w:line="260" w:lineRule="exact"/>
        <w:rPr>
          <w:sz w:val="32"/>
          <w:szCs w:val="36"/>
        </w:rPr>
      </w:pPr>
      <w:r>
        <w:rPr>
          <w:rFonts w:ascii="Consolas" w:hAnsi="Consolas" w:eastAsia="Consolas"/>
          <w:color w:val="2D2D2D"/>
          <w:sz w:val="21"/>
          <w:szCs w:val="36"/>
        </w:rPr>
        <w:t xml:space="preserve">    }</w:t>
      </w:r>
    </w:p>
    <w:p w14:paraId="50817E7E">
      <w:pPr>
        <w:spacing w:before="0" w:after="0" w:line="260" w:lineRule="exact"/>
        <w:rPr>
          <w:sz w:val="32"/>
          <w:szCs w:val="36"/>
        </w:rPr>
      </w:pPr>
      <w:r>
        <w:rPr>
          <w:rFonts w:ascii="Consolas" w:hAnsi="Consolas" w:eastAsia="Consolas"/>
          <w:color w:val="2D2D2D"/>
          <w:sz w:val="21"/>
          <w:szCs w:val="36"/>
        </w:rPr>
        <w:t xml:space="preserve"> </w:t>
      </w:r>
    </w:p>
    <w:p w14:paraId="72A1DE8A">
      <w:pPr>
        <w:spacing w:before="0" w:after="0" w:line="260" w:lineRule="exact"/>
        <w:rPr>
          <w:sz w:val="32"/>
          <w:szCs w:val="36"/>
        </w:rPr>
      </w:pPr>
      <w:r>
        <w:rPr>
          <w:rFonts w:ascii="Consolas" w:hAnsi="Consolas" w:eastAsia="Consolas"/>
          <w:color w:val="2D2D2D"/>
          <w:sz w:val="21"/>
          <w:szCs w:val="36"/>
        </w:rPr>
        <w:t xml:space="preserve">    Dashboard {</w:t>
      </w:r>
    </w:p>
    <w:p w14:paraId="66C832C8">
      <w:pPr>
        <w:spacing w:before="0" w:after="0" w:line="260" w:lineRule="exact"/>
        <w:rPr>
          <w:sz w:val="32"/>
          <w:szCs w:val="36"/>
        </w:rPr>
      </w:pPr>
      <w:r>
        <w:rPr>
          <w:rFonts w:ascii="Consolas" w:hAnsi="Consolas" w:eastAsia="Consolas"/>
          <w:color w:val="2D2D2D"/>
          <w:sz w:val="21"/>
          <w:szCs w:val="36"/>
        </w:rPr>
        <w:t xml:space="preserve">        uuid id PK</w:t>
      </w:r>
    </w:p>
    <w:p w14:paraId="3F1B6F31">
      <w:pPr>
        <w:spacing w:before="0" w:after="0" w:line="260" w:lineRule="exact"/>
        <w:rPr>
          <w:sz w:val="32"/>
          <w:szCs w:val="36"/>
        </w:rPr>
      </w:pPr>
      <w:r>
        <w:rPr>
          <w:rFonts w:ascii="Consolas" w:hAnsi="Consolas" w:eastAsia="Consolas"/>
          <w:color w:val="2D2D2D"/>
          <w:sz w:val="21"/>
          <w:szCs w:val="36"/>
        </w:rPr>
        <w:t xml:space="preserve">        string name</w:t>
      </w:r>
    </w:p>
    <w:p w14:paraId="31DBE8D9">
      <w:pPr>
        <w:spacing w:before="0" w:after="0" w:line="260" w:lineRule="exact"/>
        <w:rPr>
          <w:sz w:val="32"/>
          <w:szCs w:val="36"/>
        </w:rPr>
      </w:pPr>
      <w:r>
        <w:rPr>
          <w:rFonts w:ascii="Consolas" w:hAnsi="Consolas" w:eastAsia="Consolas"/>
          <w:color w:val="2D2D2D"/>
          <w:sz w:val="21"/>
          <w:szCs w:val="36"/>
        </w:rPr>
        <w:t xml:space="preserve">        json config</w:t>
      </w:r>
    </w:p>
    <w:p w14:paraId="69E08812">
      <w:pPr>
        <w:spacing w:before="0" w:after="0" w:line="260" w:lineRule="exact"/>
        <w:rPr>
          <w:sz w:val="32"/>
          <w:szCs w:val="36"/>
        </w:rPr>
      </w:pPr>
      <w:r>
        <w:rPr>
          <w:rFonts w:ascii="Consolas" w:hAnsi="Consolas" w:eastAsia="Consolas"/>
          <w:color w:val="2D2D2D"/>
          <w:sz w:val="21"/>
          <w:szCs w:val="36"/>
        </w:rPr>
        <w:t xml:space="preserve">        uuid user_id FK</w:t>
      </w:r>
    </w:p>
    <w:p w14:paraId="290237E8">
      <w:pPr>
        <w:spacing w:before="0" w:after="0" w:line="260" w:lineRule="exact"/>
        <w:rPr>
          <w:sz w:val="32"/>
          <w:szCs w:val="36"/>
        </w:rPr>
      </w:pPr>
      <w:r>
        <w:rPr>
          <w:rFonts w:ascii="Consolas" w:hAnsi="Consolas" w:eastAsia="Consolas"/>
          <w:color w:val="2D2D2D"/>
          <w:sz w:val="21"/>
          <w:szCs w:val="36"/>
        </w:rPr>
        <w:t xml:space="preserve">        bool is_default</w:t>
      </w:r>
    </w:p>
    <w:p w14:paraId="64F76053">
      <w:pPr>
        <w:spacing w:before="0" w:after="0" w:line="260" w:lineRule="exact"/>
        <w:rPr>
          <w:sz w:val="32"/>
          <w:szCs w:val="36"/>
        </w:rPr>
      </w:pPr>
      <w:r>
        <w:rPr>
          <w:rFonts w:ascii="Consolas" w:hAnsi="Consolas" w:eastAsia="Consolas"/>
          <w:color w:val="2D2D2D"/>
          <w:sz w:val="21"/>
          <w:szCs w:val="36"/>
        </w:rPr>
        <w:t xml:space="preserve">    }</w:t>
      </w:r>
    </w:p>
    <w:p w14:paraId="52B86F8C">
      <w:pPr>
        <w:pStyle w:val="5"/>
        <w:bidi w:val="0"/>
      </w:pPr>
      <w:r>
        <w:rPr>
          <w:rFonts w:hint="eastAsia"/>
          <w:lang w:eastAsia="zh-CN"/>
        </w:rPr>
        <w:t>（</w:t>
      </w:r>
      <w:r>
        <w:rPr>
          <w:rFonts w:hint="eastAsia"/>
          <w:lang w:val="en-US" w:eastAsia="zh-CN"/>
        </w:rPr>
        <w:t>5</w:t>
      </w:r>
      <w:r>
        <w:rPr>
          <w:rFonts w:hint="eastAsia"/>
          <w:lang w:eastAsia="zh-CN"/>
        </w:rPr>
        <w:t>）</w:t>
      </w:r>
      <w:r>
        <w:t>核心接口设计概要</w:t>
      </w:r>
    </w:p>
    <w:p w14:paraId="1F26CEE8">
      <w:pPr>
        <w:pStyle w:val="5"/>
        <w:bidi w:val="0"/>
      </w:pPr>
      <w:r>
        <w:t>5.1 RESTful API 端点</w:t>
      </w:r>
    </w:p>
    <w:tbl>
      <w:tblPr>
        <w:tblStyle w:val="35"/>
        <w:tblW w:w="0" w:type="auto"/>
        <w:jc w:val="center"/>
        <w:tblLayout w:type="autofit"/>
        <w:tblCellMar>
          <w:top w:w="0" w:type="dxa"/>
          <w:left w:w="108" w:type="dxa"/>
          <w:bottom w:w="0" w:type="dxa"/>
          <w:right w:w="108" w:type="dxa"/>
        </w:tblCellMar>
      </w:tblPr>
      <w:tblGrid>
        <w:gridCol w:w="1798"/>
        <w:gridCol w:w="2881"/>
        <w:gridCol w:w="2010"/>
        <w:gridCol w:w="1827"/>
      </w:tblGrid>
      <w:tr w14:paraId="681B433F">
        <w:tblPrEx>
          <w:tblCellMar>
            <w:top w:w="0" w:type="dxa"/>
            <w:left w:w="108" w:type="dxa"/>
            <w:bottom w:w="0" w:type="dxa"/>
            <w:right w:w="108" w:type="dxa"/>
          </w:tblCellMar>
        </w:tblPrEx>
        <w:trPr>
          <w:jc w:val="center"/>
        </w:trPr>
        <w:tc>
          <w:tcPr>
            <w:tcW w:w="2075" w:type="dxa"/>
          </w:tcPr>
          <w:p w14:paraId="685388B2">
            <w:pPr>
              <w:jc w:val="center"/>
            </w:pPr>
            <w:r>
              <w:rPr>
                <w:b/>
                <w:sz w:val="18"/>
              </w:rPr>
              <w:t>模块</w:t>
            </w:r>
          </w:p>
        </w:tc>
        <w:tc>
          <w:tcPr>
            <w:tcW w:w="2075" w:type="dxa"/>
          </w:tcPr>
          <w:p w14:paraId="06366603">
            <w:pPr>
              <w:jc w:val="center"/>
            </w:pPr>
            <w:r>
              <w:rPr>
                <w:b/>
                <w:sz w:val="18"/>
              </w:rPr>
              <w:t>端点</w:t>
            </w:r>
          </w:p>
        </w:tc>
        <w:tc>
          <w:tcPr>
            <w:tcW w:w="2075" w:type="dxa"/>
          </w:tcPr>
          <w:p w14:paraId="71840A95">
            <w:pPr>
              <w:jc w:val="center"/>
            </w:pPr>
            <w:r>
              <w:rPr>
                <w:b/>
                <w:sz w:val="18"/>
              </w:rPr>
              <w:t>方法</w:t>
            </w:r>
          </w:p>
        </w:tc>
        <w:tc>
          <w:tcPr>
            <w:tcW w:w="2075" w:type="dxa"/>
          </w:tcPr>
          <w:p w14:paraId="24CD8986">
            <w:pPr>
              <w:jc w:val="center"/>
            </w:pPr>
            <w:r>
              <w:rPr>
                <w:b/>
                <w:sz w:val="18"/>
              </w:rPr>
              <w:t>说明</w:t>
            </w:r>
          </w:p>
        </w:tc>
      </w:tr>
      <w:tr w14:paraId="31731736">
        <w:tblPrEx>
          <w:tblCellMar>
            <w:top w:w="0" w:type="dxa"/>
            <w:left w:w="108" w:type="dxa"/>
            <w:bottom w:w="0" w:type="dxa"/>
            <w:right w:w="108" w:type="dxa"/>
          </w:tblCellMar>
        </w:tblPrEx>
        <w:trPr>
          <w:jc w:val="center"/>
        </w:trPr>
        <w:tc>
          <w:tcPr>
            <w:tcW w:w="2075" w:type="dxa"/>
          </w:tcPr>
          <w:p w14:paraId="21A2D225">
            <w:r>
              <w:rPr>
                <w:sz w:val="18"/>
              </w:rPr>
              <w:t>认证</w:t>
            </w:r>
          </w:p>
        </w:tc>
        <w:tc>
          <w:tcPr>
            <w:tcW w:w="2075" w:type="dxa"/>
          </w:tcPr>
          <w:p w14:paraId="3B02D302">
            <w:r>
              <w:rPr>
                <w:sz w:val="18"/>
              </w:rPr>
              <w:t>`/api/auth/login/`</w:t>
            </w:r>
          </w:p>
        </w:tc>
        <w:tc>
          <w:tcPr>
            <w:tcW w:w="2075" w:type="dxa"/>
          </w:tcPr>
          <w:p w14:paraId="7E155887">
            <w:r>
              <w:rPr>
                <w:sz w:val="18"/>
              </w:rPr>
              <w:t>POST</w:t>
            </w:r>
          </w:p>
        </w:tc>
        <w:tc>
          <w:tcPr>
            <w:tcW w:w="2075" w:type="dxa"/>
          </w:tcPr>
          <w:p w14:paraId="37870EBF">
            <w:r>
              <w:rPr>
                <w:sz w:val="18"/>
              </w:rPr>
              <w:t>登录获取 JWT</w:t>
            </w:r>
          </w:p>
        </w:tc>
      </w:tr>
      <w:tr w14:paraId="28F2FBEE">
        <w:tblPrEx>
          <w:tblCellMar>
            <w:top w:w="0" w:type="dxa"/>
            <w:left w:w="108" w:type="dxa"/>
            <w:bottom w:w="0" w:type="dxa"/>
            <w:right w:w="108" w:type="dxa"/>
          </w:tblCellMar>
        </w:tblPrEx>
        <w:trPr>
          <w:jc w:val="center"/>
        </w:trPr>
        <w:tc>
          <w:tcPr>
            <w:tcW w:w="2075" w:type="dxa"/>
          </w:tcPr>
          <w:p w14:paraId="10972F31">
            <w:r>
              <w:rPr>
                <w:sz w:val="18"/>
              </w:rPr>
              <w:t>认证</w:t>
            </w:r>
          </w:p>
        </w:tc>
        <w:tc>
          <w:tcPr>
            <w:tcW w:w="2075" w:type="dxa"/>
          </w:tcPr>
          <w:p w14:paraId="0F7936FD">
            <w:r>
              <w:rPr>
                <w:sz w:val="18"/>
              </w:rPr>
              <w:t>`/api/auth/register/`</w:t>
            </w:r>
          </w:p>
        </w:tc>
        <w:tc>
          <w:tcPr>
            <w:tcW w:w="2075" w:type="dxa"/>
          </w:tcPr>
          <w:p w14:paraId="7906E6B7">
            <w:r>
              <w:rPr>
                <w:sz w:val="18"/>
              </w:rPr>
              <w:t>POST</w:t>
            </w:r>
          </w:p>
        </w:tc>
        <w:tc>
          <w:tcPr>
            <w:tcW w:w="2075" w:type="dxa"/>
          </w:tcPr>
          <w:p w14:paraId="06740AB1">
            <w:r>
              <w:rPr>
                <w:sz w:val="18"/>
              </w:rPr>
              <w:t>注册</w:t>
            </w:r>
          </w:p>
        </w:tc>
      </w:tr>
      <w:tr w14:paraId="688B0821">
        <w:tblPrEx>
          <w:tblCellMar>
            <w:top w:w="0" w:type="dxa"/>
            <w:left w:w="108" w:type="dxa"/>
            <w:bottom w:w="0" w:type="dxa"/>
            <w:right w:w="108" w:type="dxa"/>
          </w:tblCellMar>
        </w:tblPrEx>
        <w:trPr>
          <w:jc w:val="center"/>
        </w:trPr>
        <w:tc>
          <w:tcPr>
            <w:tcW w:w="2075" w:type="dxa"/>
          </w:tcPr>
          <w:p w14:paraId="0D111631">
            <w:r>
              <w:rPr>
                <w:sz w:val="18"/>
              </w:rPr>
              <w:t>项目</w:t>
            </w:r>
          </w:p>
        </w:tc>
        <w:tc>
          <w:tcPr>
            <w:tcW w:w="2075" w:type="dxa"/>
          </w:tcPr>
          <w:p w14:paraId="6270FEE5">
            <w:r>
              <w:rPr>
                <w:sz w:val="18"/>
              </w:rPr>
              <w:t>`/api/projects/`</w:t>
            </w:r>
          </w:p>
        </w:tc>
        <w:tc>
          <w:tcPr>
            <w:tcW w:w="2075" w:type="dxa"/>
          </w:tcPr>
          <w:p w14:paraId="52974AB8">
            <w:r>
              <w:rPr>
                <w:sz w:val="18"/>
              </w:rPr>
              <w:t>GET/POST</w:t>
            </w:r>
          </w:p>
        </w:tc>
        <w:tc>
          <w:tcPr>
            <w:tcW w:w="2075" w:type="dxa"/>
          </w:tcPr>
          <w:p w14:paraId="27E246D2">
            <w:r>
              <w:rPr>
                <w:sz w:val="18"/>
              </w:rPr>
              <w:t>项目列表/创建</w:t>
            </w:r>
          </w:p>
        </w:tc>
      </w:tr>
      <w:tr w14:paraId="3F205EBE">
        <w:tblPrEx>
          <w:tblCellMar>
            <w:top w:w="0" w:type="dxa"/>
            <w:left w:w="108" w:type="dxa"/>
            <w:bottom w:w="0" w:type="dxa"/>
            <w:right w:w="108" w:type="dxa"/>
          </w:tblCellMar>
        </w:tblPrEx>
        <w:trPr>
          <w:jc w:val="center"/>
        </w:trPr>
        <w:tc>
          <w:tcPr>
            <w:tcW w:w="2075" w:type="dxa"/>
          </w:tcPr>
          <w:p w14:paraId="24B30831">
            <w:r>
              <w:rPr>
                <w:sz w:val="18"/>
              </w:rPr>
              <w:t>项目</w:t>
            </w:r>
          </w:p>
        </w:tc>
        <w:tc>
          <w:tcPr>
            <w:tcW w:w="2075" w:type="dxa"/>
          </w:tcPr>
          <w:p w14:paraId="30CD59DC">
            <w:r>
              <w:rPr>
                <w:sz w:val="18"/>
              </w:rPr>
              <w:t>`/api/projects/{id}/`</w:t>
            </w:r>
          </w:p>
        </w:tc>
        <w:tc>
          <w:tcPr>
            <w:tcW w:w="2075" w:type="dxa"/>
          </w:tcPr>
          <w:p w14:paraId="6567BAC3">
            <w:r>
              <w:rPr>
                <w:sz w:val="18"/>
              </w:rPr>
              <w:t>GET/PUT/DELETE</w:t>
            </w:r>
          </w:p>
        </w:tc>
        <w:tc>
          <w:tcPr>
            <w:tcW w:w="2075" w:type="dxa"/>
          </w:tcPr>
          <w:p w14:paraId="5D51A26D">
            <w:r>
              <w:rPr>
                <w:sz w:val="18"/>
              </w:rPr>
              <w:t>项目详情/更新/删除</w:t>
            </w:r>
          </w:p>
        </w:tc>
      </w:tr>
      <w:tr w14:paraId="4831CE93">
        <w:tblPrEx>
          <w:tblCellMar>
            <w:top w:w="0" w:type="dxa"/>
            <w:left w:w="108" w:type="dxa"/>
            <w:bottom w:w="0" w:type="dxa"/>
            <w:right w:w="108" w:type="dxa"/>
          </w:tblCellMar>
        </w:tblPrEx>
        <w:trPr>
          <w:jc w:val="center"/>
        </w:trPr>
        <w:tc>
          <w:tcPr>
            <w:tcW w:w="2075" w:type="dxa"/>
          </w:tcPr>
          <w:p w14:paraId="533DE5CF">
            <w:r>
              <w:rPr>
                <w:sz w:val="18"/>
              </w:rPr>
              <w:t>项目</w:t>
            </w:r>
          </w:p>
        </w:tc>
        <w:tc>
          <w:tcPr>
            <w:tcW w:w="2075" w:type="dxa"/>
          </w:tcPr>
          <w:p w14:paraId="457E8169">
            <w:r>
              <w:rPr>
                <w:sz w:val="18"/>
              </w:rPr>
              <w:t>`/api/projects/{id}/members/`</w:t>
            </w:r>
          </w:p>
        </w:tc>
        <w:tc>
          <w:tcPr>
            <w:tcW w:w="2075" w:type="dxa"/>
          </w:tcPr>
          <w:p w14:paraId="67644A36">
            <w:r>
              <w:rPr>
                <w:sz w:val="18"/>
              </w:rPr>
              <w:t>GET/POST</w:t>
            </w:r>
          </w:p>
        </w:tc>
        <w:tc>
          <w:tcPr>
            <w:tcW w:w="2075" w:type="dxa"/>
          </w:tcPr>
          <w:p w14:paraId="72612722">
            <w:r>
              <w:rPr>
                <w:sz w:val="18"/>
              </w:rPr>
              <w:t>成员列表/添加</w:t>
            </w:r>
          </w:p>
        </w:tc>
      </w:tr>
      <w:tr w14:paraId="75D78BCA">
        <w:tblPrEx>
          <w:tblCellMar>
            <w:top w:w="0" w:type="dxa"/>
            <w:left w:w="108" w:type="dxa"/>
            <w:bottom w:w="0" w:type="dxa"/>
            <w:right w:w="108" w:type="dxa"/>
          </w:tblCellMar>
        </w:tblPrEx>
        <w:trPr>
          <w:jc w:val="center"/>
        </w:trPr>
        <w:tc>
          <w:tcPr>
            <w:tcW w:w="2075" w:type="dxa"/>
          </w:tcPr>
          <w:p w14:paraId="203C7CF0">
            <w:r>
              <w:rPr>
                <w:sz w:val="18"/>
              </w:rPr>
              <w:t>任务</w:t>
            </w:r>
          </w:p>
        </w:tc>
        <w:tc>
          <w:tcPr>
            <w:tcW w:w="2075" w:type="dxa"/>
          </w:tcPr>
          <w:p w14:paraId="27F82FF6">
            <w:r>
              <w:rPr>
                <w:sz w:val="18"/>
              </w:rPr>
              <w:t>`/api/tasks/`</w:t>
            </w:r>
          </w:p>
        </w:tc>
        <w:tc>
          <w:tcPr>
            <w:tcW w:w="2075" w:type="dxa"/>
          </w:tcPr>
          <w:p w14:paraId="3789934D">
            <w:r>
              <w:rPr>
                <w:sz w:val="18"/>
              </w:rPr>
              <w:t>GET/POST</w:t>
            </w:r>
          </w:p>
        </w:tc>
        <w:tc>
          <w:tcPr>
            <w:tcW w:w="2075" w:type="dxa"/>
          </w:tcPr>
          <w:p w14:paraId="539E8832">
            <w:r>
              <w:rPr>
                <w:sz w:val="18"/>
              </w:rPr>
              <w:t>任务列表/创建</w:t>
            </w:r>
          </w:p>
        </w:tc>
      </w:tr>
      <w:tr w14:paraId="576EFEB5">
        <w:tblPrEx>
          <w:tblCellMar>
            <w:top w:w="0" w:type="dxa"/>
            <w:left w:w="108" w:type="dxa"/>
            <w:bottom w:w="0" w:type="dxa"/>
            <w:right w:w="108" w:type="dxa"/>
          </w:tblCellMar>
        </w:tblPrEx>
        <w:trPr>
          <w:jc w:val="center"/>
        </w:trPr>
        <w:tc>
          <w:tcPr>
            <w:tcW w:w="2075" w:type="dxa"/>
          </w:tcPr>
          <w:p w14:paraId="1702525A">
            <w:r>
              <w:rPr>
                <w:sz w:val="18"/>
              </w:rPr>
              <w:t>任务</w:t>
            </w:r>
          </w:p>
        </w:tc>
        <w:tc>
          <w:tcPr>
            <w:tcW w:w="2075" w:type="dxa"/>
          </w:tcPr>
          <w:p w14:paraId="67CEE4A4">
            <w:r>
              <w:rPr>
                <w:sz w:val="18"/>
              </w:rPr>
              <w:t>`/api/tasks/{id}/`</w:t>
            </w:r>
          </w:p>
        </w:tc>
        <w:tc>
          <w:tcPr>
            <w:tcW w:w="2075" w:type="dxa"/>
          </w:tcPr>
          <w:p w14:paraId="246A40FB">
            <w:r>
              <w:rPr>
                <w:sz w:val="18"/>
              </w:rPr>
              <w:t>GET/PUT/DELETE</w:t>
            </w:r>
          </w:p>
        </w:tc>
        <w:tc>
          <w:tcPr>
            <w:tcW w:w="2075" w:type="dxa"/>
          </w:tcPr>
          <w:p w14:paraId="46A53D14">
            <w:r>
              <w:rPr>
                <w:sz w:val="18"/>
              </w:rPr>
              <w:t>任务详情/更新/删除</w:t>
            </w:r>
          </w:p>
        </w:tc>
      </w:tr>
      <w:tr w14:paraId="241B1EA9">
        <w:tblPrEx>
          <w:tblCellMar>
            <w:top w:w="0" w:type="dxa"/>
            <w:left w:w="108" w:type="dxa"/>
            <w:bottom w:w="0" w:type="dxa"/>
            <w:right w:w="108" w:type="dxa"/>
          </w:tblCellMar>
        </w:tblPrEx>
        <w:trPr>
          <w:jc w:val="center"/>
        </w:trPr>
        <w:tc>
          <w:tcPr>
            <w:tcW w:w="2075" w:type="dxa"/>
          </w:tcPr>
          <w:p w14:paraId="1FC6B552">
            <w:r>
              <w:rPr>
                <w:sz w:val="18"/>
              </w:rPr>
              <w:t>任务</w:t>
            </w:r>
          </w:p>
        </w:tc>
        <w:tc>
          <w:tcPr>
            <w:tcW w:w="2075" w:type="dxa"/>
          </w:tcPr>
          <w:p w14:paraId="24EE32CA">
            <w:r>
              <w:rPr>
                <w:sz w:val="18"/>
              </w:rPr>
              <w:t>`/api/tasks/{id}/status/`</w:t>
            </w:r>
          </w:p>
        </w:tc>
        <w:tc>
          <w:tcPr>
            <w:tcW w:w="2075" w:type="dxa"/>
          </w:tcPr>
          <w:p w14:paraId="09ED84EB">
            <w:r>
              <w:rPr>
                <w:sz w:val="18"/>
              </w:rPr>
              <w:t>PATCH</w:t>
            </w:r>
          </w:p>
        </w:tc>
        <w:tc>
          <w:tcPr>
            <w:tcW w:w="2075" w:type="dxa"/>
          </w:tcPr>
          <w:p w14:paraId="2AA97180">
            <w:r>
              <w:rPr>
                <w:sz w:val="18"/>
              </w:rPr>
              <w:t>更新任务状态</w:t>
            </w:r>
          </w:p>
        </w:tc>
      </w:tr>
      <w:tr w14:paraId="712C0B10">
        <w:tblPrEx>
          <w:tblCellMar>
            <w:top w:w="0" w:type="dxa"/>
            <w:left w:w="108" w:type="dxa"/>
            <w:bottom w:w="0" w:type="dxa"/>
            <w:right w:w="108" w:type="dxa"/>
          </w:tblCellMar>
        </w:tblPrEx>
        <w:trPr>
          <w:jc w:val="center"/>
        </w:trPr>
        <w:tc>
          <w:tcPr>
            <w:tcW w:w="2075" w:type="dxa"/>
          </w:tcPr>
          <w:p w14:paraId="29432C3E">
            <w:r>
              <w:rPr>
                <w:sz w:val="18"/>
              </w:rPr>
              <w:t>任务</w:t>
            </w:r>
          </w:p>
        </w:tc>
        <w:tc>
          <w:tcPr>
            <w:tcW w:w="2075" w:type="dxa"/>
          </w:tcPr>
          <w:p w14:paraId="0169DC57">
            <w:r>
              <w:rPr>
                <w:sz w:val="18"/>
              </w:rPr>
              <w:t>`/api/tasks/{id}/dependencies/`</w:t>
            </w:r>
          </w:p>
        </w:tc>
        <w:tc>
          <w:tcPr>
            <w:tcW w:w="2075" w:type="dxa"/>
          </w:tcPr>
          <w:p w14:paraId="476A6F98">
            <w:r>
              <w:rPr>
                <w:sz w:val="18"/>
              </w:rPr>
              <w:t>GET/POST</w:t>
            </w:r>
          </w:p>
        </w:tc>
        <w:tc>
          <w:tcPr>
            <w:tcW w:w="2075" w:type="dxa"/>
          </w:tcPr>
          <w:p w14:paraId="51B7DD12">
            <w:r>
              <w:rPr>
                <w:sz w:val="18"/>
              </w:rPr>
              <w:t>查看/添加依赖</w:t>
            </w:r>
          </w:p>
        </w:tc>
      </w:tr>
      <w:tr w14:paraId="1D66C170">
        <w:tblPrEx>
          <w:tblCellMar>
            <w:top w:w="0" w:type="dxa"/>
            <w:left w:w="108" w:type="dxa"/>
            <w:bottom w:w="0" w:type="dxa"/>
            <w:right w:w="108" w:type="dxa"/>
          </w:tblCellMar>
        </w:tblPrEx>
        <w:trPr>
          <w:jc w:val="center"/>
        </w:trPr>
        <w:tc>
          <w:tcPr>
            <w:tcW w:w="2075" w:type="dxa"/>
          </w:tcPr>
          <w:p w14:paraId="0050FE25">
            <w:r>
              <w:rPr>
                <w:sz w:val="18"/>
              </w:rPr>
              <w:t>冲刺</w:t>
            </w:r>
          </w:p>
        </w:tc>
        <w:tc>
          <w:tcPr>
            <w:tcW w:w="2075" w:type="dxa"/>
          </w:tcPr>
          <w:p w14:paraId="136F808F">
            <w:r>
              <w:rPr>
                <w:sz w:val="18"/>
              </w:rPr>
              <w:t>`/api/projects/{id}/sprints/`</w:t>
            </w:r>
          </w:p>
        </w:tc>
        <w:tc>
          <w:tcPr>
            <w:tcW w:w="2075" w:type="dxa"/>
          </w:tcPr>
          <w:p w14:paraId="6432EA15">
            <w:r>
              <w:rPr>
                <w:sz w:val="18"/>
              </w:rPr>
              <w:t>GET/POST</w:t>
            </w:r>
          </w:p>
        </w:tc>
        <w:tc>
          <w:tcPr>
            <w:tcW w:w="2075" w:type="dxa"/>
          </w:tcPr>
          <w:p w14:paraId="499FB342">
            <w:r>
              <w:rPr>
                <w:sz w:val="18"/>
              </w:rPr>
              <w:t>冲刺列表/创建</w:t>
            </w:r>
          </w:p>
        </w:tc>
      </w:tr>
      <w:tr w14:paraId="7245CD1D">
        <w:tblPrEx>
          <w:tblCellMar>
            <w:top w:w="0" w:type="dxa"/>
            <w:left w:w="108" w:type="dxa"/>
            <w:bottom w:w="0" w:type="dxa"/>
            <w:right w:w="108" w:type="dxa"/>
          </w:tblCellMar>
        </w:tblPrEx>
        <w:trPr>
          <w:jc w:val="center"/>
        </w:trPr>
        <w:tc>
          <w:tcPr>
            <w:tcW w:w="2075" w:type="dxa"/>
          </w:tcPr>
          <w:p w14:paraId="6885A1F1">
            <w:r>
              <w:rPr>
                <w:sz w:val="18"/>
              </w:rPr>
              <w:t>看板</w:t>
            </w:r>
          </w:p>
        </w:tc>
        <w:tc>
          <w:tcPr>
            <w:tcW w:w="2075" w:type="dxa"/>
          </w:tcPr>
          <w:p w14:paraId="2FF50D5B">
            <w:r>
              <w:rPr>
                <w:sz w:val="18"/>
              </w:rPr>
              <w:t>`/api/projects/{id}/boards/`</w:t>
            </w:r>
          </w:p>
        </w:tc>
        <w:tc>
          <w:tcPr>
            <w:tcW w:w="2075" w:type="dxa"/>
          </w:tcPr>
          <w:p w14:paraId="4C615AC5">
            <w:r>
              <w:rPr>
                <w:sz w:val="18"/>
              </w:rPr>
              <w:t>GET/POST</w:t>
            </w:r>
          </w:p>
        </w:tc>
        <w:tc>
          <w:tcPr>
            <w:tcW w:w="2075" w:type="dxa"/>
          </w:tcPr>
          <w:p w14:paraId="66B7622E">
            <w:r>
              <w:rPr>
                <w:sz w:val="18"/>
              </w:rPr>
              <w:t>看板列表/创建</w:t>
            </w:r>
          </w:p>
        </w:tc>
      </w:tr>
      <w:tr w14:paraId="4F7F5EB3">
        <w:tblPrEx>
          <w:tblCellMar>
            <w:top w:w="0" w:type="dxa"/>
            <w:left w:w="108" w:type="dxa"/>
            <w:bottom w:w="0" w:type="dxa"/>
            <w:right w:w="108" w:type="dxa"/>
          </w:tblCellMar>
        </w:tblPrEx>
        <w:trPr>
          <w:jc w:val="center"/>
        </w:trPr>
        <w:tc>
          <w:tcPr>
            <w:tcW w:w="2075" w:type="dxa"/>
          </w:tcPr>
          <w:p w14:paraId="73CE9EE5">
            <w:r>
              <w:rPr>
                <w:sz w:val="18"/>
              </w:rPr>
              <w:t>看板</w:t>
            </w:r>
          </w:p>
        </w:tc>
        <w:tc>
          <w:tcPr>
            <w:tcW w:w="2075" w:type="dxa"/>
          </w:tcPr>
          <w:p w14:paraId="40D2964A">
            <w:r>
              <w:rPr>
                <w:sz w:val="18"/>
              </w:rPr>
              <w:t>`/api/boards/{id}/columns/`</w:t>
            </w:r>
          </w:p>
        </w:tc>
        <w:tc>
          <w:tcPr>
            <w:tcW w:w="2075" w:type="dxa"/>
          </w:tcPr>
          <w:p w14:paraId="1C7F7EEF">
            <w:r>
              <w:rPr>
                <w:sz w:val="18"/>
              </w:rPr>
              <w:t>GET/POST</w:t>
            </w:r>
          </w:p>
        </w:tc>
        <w:tc>
          <w:tcPr>
            <w:tcW w:w="2075" w:type="dxa"/>
          </w:tcPr>
          <w:p w14:paraId="28C91653">
            <w:r>
              <w:rPr>
                <w:sz w:val="18"/>
              </w:rPr>
              <w:t>列管理</w:t>
            </w:r>
          </w:p>
        </w:tc>
      </w:tr>
      <w:tr w14:paraId="2874D49E">
        <w:tblPrEx>
          <w:tblCellMar>
            <w:top w:w="0" w:type="dxa"/>
            <w:left w:w="108" w:type="dxa"/>
            <w:bottom w:w="0" w:type="dxa"/>
            <w:right w:w="108" w:type="dxa"/>
          </w:tblCellMar>
        </w:tblPrEx>
        <w:trPr>
          <w:jc w:val="center"/>
        </w:trPr>
        <w:tc>
          <w:tcPr>
            <w:tcW w:w="2075" w:type="dxa"/>
          </w:tcPr>
          <w:p w14:paraId="3AFC6621">
            <w:r>
              <w:rPr>
                <w:sz w:val="18"/>
              </w:rPr>
              <w:t>工时</w:t>
            </w:r>
          </w:p>
        </w:tc>
        <w:tc>
          <w:tcPr>
            <w:tcW w:w="2075" w:type="dxa"/>
          </w:tcPr>
          <w:p w14:paraId="1D179700">
            <w:r>
              <w:rPr>
                <w:sz w:val="18"/>
              </w:rPr>
              <w:t>`/api/tasks/{id}/worklogs/`</w:t>
            </w:r>
          </w:p>
        </w:tc>
        <w:tc>
          <w:tcPr>
            <w:tcW w:w="2075" w:type="dxa"/>
          </w:tcPr>
          <w:p w14:paraId="6B3D60D6">
            <w:r>
              <w:rPr>
                <w:sz w:val="18"/>
              </w:rPr>
              <w:t>GET/POST</w:t>
            </w:r>
          </w:p>
        </w:tc>
        <w:tc>
          <w:tcPr>
            <w:tcW w:w="2075" w:type="dxa"/>
          </w:tcPr>
          <w:p w14:paraId="2C918B15">
            <w:r>
              <w:rPr>
                <w:sz w:val="18"/>
              </w:rPr>
              <w:t>工时记录</w:t>
            </w:r>
          </w:p>
        </w:tc>
      </w:tr>
      <w:tr w14:paraId="66AA09BA">
        <w:tblPrEx>
          <w:tblCellMar>
            <w:top w:w="0" w:type="dxa"/>
            <w:left w:w="108" w:type="dxa"/>
            <w:bottom w:w="0" w:type="dxa"/>
            <w:right w:w="108" w:type="dxa"/>
          </w:tblCellMar>
        </w:tblPrEx>
        <w:trPr>
          <w:jc w:val="center"/>
        </w:trPr>
        <w:tc>
          <w:tcPr>
            <w:tcW w:w="2075" w:type="dxa"/>
          </w:tcPr>
          <w:p w14:paraId="6CCA25EB">
            <w:r>
              <w:rPr>
                <w:sz w:val="18"/>
              </w:rPr>
              <w:t>通知</w:t>
            </w:r>
          </w:p>
        </w:tc>
        <w:tc>
          <w:tcPr>
            <w:tcW w:w="2075" w:type="dxa"/>
          </w:tcPr>
          <w:p w14:paraId="20C256E7">
            <w:r>
              <w:rPr>
                <w:sz w:val="18"/>
              </w:rPr>
              <w:t>`/api/notifications/`</w:t>
            </w:r>
          </w:p>
        </w:tc>
        <w:tc>
          <w:tcPr>
            <w:tcW w:w="2075" w:type="dxa"/>
          </w:tcPr>
          <w:p w14:paraId="1A897335">
            <w:r>
              <w:rPr>
                <w:sz w:val="18"/>
              </w:rPr>
              <w:t>GET</w:t>
            </w:r>
          </w:p>
        </w:tc>
        <w:tc>
          <w:tcPr>
            <w:tcW w:w="2075" w:type="dxa"/>
          </w:tcPr>
          <w:p w14:paraId="35CBEAD3">
            <w:r>
              <w:rPr>
                <w:sz w:val="18"/>
              </w:rPr>
              <w:t>通知列表</w:t>
            </w:r>
          </w:p>
        </w:tc>
      </w:tr>
      <w:tr w14:paraId="06198519">
        <w:tblPrEx>
          <w:tblCellMar>
            <w:top w:w="0" w:type="dxa"/>
            <w:left w:w="108" w:type="dxa"/>
            <w:bottom w:w="0" w:type="dxa"/>
            <w:right w:w="108" w:type="dxa"/>
          </w:tblCellMar>
        </w:tblPrEx>
        <w:trPr>
          <w:jc w:val="center"/>
        </w:trPr>
        <w:tc>
          <w:tcPr>
            <w:tcW w:w="2075" w:type="dxa"/>
          </w:tcPr>
          <w:p w14:paraId="76E0BD9A">
            <w:r>
              <w:rPr>
                <w:sz w:val="18"/>
              </w:rPr>
              <w:t>评论</w:t>
            </w:r>
          </w:p>
        </w:tc>
        <w:tc>
          <w:tcPr>
            <w:tcW w:w="2075" w:type="dxa"/>
          </w:tcPr>
          <w:p w14:paraId="6BE4A4BE">
            <w:r>
              <w:rPr>
                <w:sz w:val="18"/>
              </w:rPr>
              <w:t>`/api/tasks/{id}/comments/`</w:t>
            </w:r>
          </w:p>
        </w:tc>
        <w:tc>
          <w:tcPr>
            <w:tcW w:w="2075" w:type="dxa"/>
          </w:tcPr>
          <w:p w14:paraId="5DB6DF42">
            <w:r>
              <w:rPr>
                <w:sz w:val="18"/>
              </w:rPr>
              <w:t>GET/POST</w:t>
            </w:r>
          </w:p>
        </w:tc>
        <w:tc>
          <w:tcPr>
            <w:tcW w:w="2075" w:type="dxa"/>
          </w:tcPr>
          <w:p w14:paraId="0F423A28">
            <w:r>
              <w:rPr>
                <w:sz w:val="18"/>
              </w:rPr>
              <w:t>任务评论</w:t>
            </w:r>
          </w:p>
        </w:tc>
      </w:tr>
      <w:tr w14:paraId="499C6053">
        <w:tblPrEx>
          <w:tblCellMar>
            <w:top w:w="0" w:type="dxa"/>
            <w:left w:w="108" w:type="dxa"/>
            <w:bottom w:w="0" w:type="dxa"/>
            <w:right w:w="108" w:type="dxa"/>
          </w:tblCellMar>
        </w:tblPrEx>
        <w:trPr>
          <w:jc w:val="center"/>
        </w:trPr>
        <w:tc>
          <w:tcPr>
            <w:tcW w:w="2075" w:type="dxa"/>
          </w:tcPr>
          <w:p w14:paraId="0F3AFFF5">
            <w:r>
              <w:rPr>
                <w:sz w:val="18"/>
              </w:rPr>
              <w:t>报表</w:t>
            </w:r>
          </w:p>
        </w:tc>
        <w:tc>
          <w:tcPr>
            <w:tcW w:w="2075" w:type="dxa"/>
          </w:tcPr>
          <w:p w14:paraId="3E3B917E">
            <w:r>
              <w:rPr>
                <w:sz w:val="18"/>
              </w:rPr>
              <w:t>`/api/projects/{id}/reports/`</w:t>
            </w:r>
          </w:p>
        </w:tc>
        <w:tc>
          <w:tcPr>
            <w:tcW w:w="2075" w:type="dxa"/>
          </w:tcPr>
          <w:p w14:paraId="36F91508">
            <w:r>
              <w:rPr>
                <w:sz w:val="18"/>
              </w:rPr>
              <w:t>POST</w:t>
            </w:r>
          </w:p>
        </w:tc>
        <w:tc>
          <w:tcPr>
            <w:tcW w:w="2075" w:type="dxa"/>
          </w:tcPr>
          <w:p w14:paraId="494A84E8">
            <w:r>
              <w:rPr>
                <w:sz w:val="18"/>
              </w:rPr>
              <w:t>生成报表</w:t>
            </w:r>
          </w:p>
        </w:tc>
      </w:tr>
    </w:tbl>
    <w:p w14:paraId="75D773A7"/>
    <w:p w14:paraId="1506C2A5">
      <w:pPr>
        <w:pStyle w:val="5"/>
        <w:bidi w:val="0"/>
      </w:pPr>
      <w:r>
        <w:t>5.2 认证方案</w:t>
      </w:r>
    </w:p>
    <w:p w14:paraId="294ABBB3">
      <w:pPr>
        <w:pStyle w:val="16"/>
      </w:pPr>
      <w:r>
        <w:t>使用 JWT（Access Token + Refresh Token）</w:t>
      </w:r>
    </w:p>
    <w:p w14:paraId="61644A13">
      <w:pPr>
        <w:pStyle w:val="16"/>
      </w:pPr>
      <w:r>
        <w:t>Access Token 有效期 30 分钟，Refresh Token 有效期 7 天</w:t>
      </w:r>
    </w:p>
    <w:p w14:paraId="34F82197">
      <w:pPr>
        <w:pStyle w:val="16"/>
      </w:pPr>
      <w:r>
        <w:t>前端 Axios 拦截器自动刷新过期 Token</w:t>
      </w:r>
    </w:p>
    <w:p w14:paraId="31377A8E">
      <w:pPr>
        <w:pStyle w:val="16"/>
      </w:pPr>
      <w:r>
        <w:t>敏感操作（删除项目、修改权限）需二次验证</w:t>
      </w:r>
    </w:p>
    <w:p w14:paraId="4448C3E9">
      <w:pPr>
        <w:pStyle w:val="5"/>
        <w:bidi w:val="0"/>
      </w:pPr>
      <w:r>
        <w:rPr>
          <w:rFonts w:hint="eastAsia"/>
          <w:lang w:eastAsia="zh-CN"/>
        </w:rPr>
        <w:t>（</w:t>
      </w:r>
      <w:r>
        <w:rPr>
          <w:rFonts w:hint="eastAsia"/>
          <w:lang w:val="en-US" w:eastAsia="zh-CN"/>
        </w:rPr>
        <w:t>6</w:t>
      </w:r>
      <w:r>
        <w:rPr>
          <w:rFonts w:hint="eastAsia"/>
          <w:lang w:eastAsia="zh-CN"/>
        </w:rPr>
        <w:t>）</w:t>
      </w:r>
      <w:r>
        <w:t>数据流设计</w:t>
      </w:r>
    </w:p>
    <w:p w14:paraId="60147D6A">
      <w:pPr>
        <w:pStyle w:val="5"/>
        <w:bidi w:val="0"/>
      </w:pPr>
      <w:r>
        <w:t>6.1 看板拖拽状态变更流程</w:t>
      </w:r>
    </w:p>
    <w:p w14:paraId="48A56368">
      <w:r>
        <w:drawing>
          <wp:inline distT="0" distB="0" distL="114300" distR="114300">
            <wp:extent cx="5964555" cy="3265805"/>
            <wp:effectExtent l="0" t="0" r="9525" b="1079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5964555" cy="3265805"/>
                    </a:xfrm>
                    <a:prstGeom prst="rect">
                      <a:avLst/>
                    </a:prstGeom>
                    <a:noFill/>
                    <a:ln>
                      <a:noFill/>
                    </a:ln>
                  </pic:spPr>
                </pic:pic>
              </a:graphicData>
            </a:graphic>
          </wp:inline>
        </w:drawing>
      </w:r>
    </w:p>
    <w:p w14:paraId="361FF94B">
      <w:pPr>
        <w:pStyle w:val="5"/>
        <w:bidi w:val="0"/>
      </w:pPr>
      <w:r>
        <w:t>6.2 甘特图数据加载流程</w:t>
      </w:r>
    </w:p>
    <w:p w14:paraId="02FAB21C">
      <w:r>
        <w:drawing>
          <wp:inline distT="0" distB="0" distL="114300" distR="114300">
            <wp:extent cx="5661025" cy="3740150"/>
            <wp:effectExtent l="0" t="0" r="8255" b="889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661025" cy="3740150"/>
                    </a:xfrm>
                    <a:prstGeom prst="rect">
                      <a:avLst/>
                    </a:prstGeom>
                    <a:noFill/>
                    <a:ln>
                      <a:noFill/>
                    </a:ln>
                  </pic:spPr>
                </pic:pic>
              </a:graphicData>
            </a:graphic>
          </wp:inline>
        </w:drawing>
      </w:r>
    </w:p>
    <w:p w14:paraId="1D05120B">
      <w:pPr>
        <w:pStyle w:val="5"/>
        <w:bidi w:val="0"/>
      </w:pPr>
      <w:r>
        <w:rPr>
          <w:rFonts w:hint="eastAsia"/>
          <w:lang w:eastAsia="zh-CN"/>
        </w:rPr>
        <w:t>（</w:t>
      </w:r>
      <w:r>
        <w:rPr>
          <w:rFonts w:hint="eastAsia"/>
          <w:lang w:val="en-US" w:eastAsia="zh-CN"/>
        </w:rPr>
        <w:t>7</w:t>
      </w:r>
      <w:r>
        <w:rPr>
          <w:rFonts w:hint="eastAsia"/>
          <w:lang w:eastAsia="zh-CN"/>
        </w:rPr>
        <w:t>）</w:t>
      </w:r>
      <w:r>
        <w:t>安全设计要点</w:t>
      </w:r>
    </w:p>
    <w:tbl>
      <w:tblPr>
        <w:tblStyle w:val="35"/>
        <w:tblW w:w="0" w:type="auto"/>
        <w:jc w:val="center"/>
        <w:tblLayout w:type="autofit"/>
        <w:tblCellMar>
          <w:top w:w="0" w:type="dxa"/>
          <w:left w:w="108" w:type="dxa"/>
          <w:bottom w:w="0" w:type="dxa"/>
          <w:right w:w="108" w:type="dxa"/>
        </w:tblCellMar>
      </w:tblPr>
      <w:tblGrid>
        <w:gridCol w:w="4150"/>
        <w:gridCol w:w="4150"/>
      </w:tblGrid>
      <w:tr w14:paraId="725D1DAD">
        <w:tblPrEx>
          <w:tblCellMar>
            <w:top w:w="0" w:type="dxa"/>
            <w:left w:w="108" w:type="dxa"/>
            <w:bottom w:w="0" w:type="dxa"/>
            <w:right w:w="108" w:type="dxa"/>
          </w:tblCellMar>
        </w:tblPrEx>
        <w:trPr>
          <w:jc w:val="center"/>
        </w:trPr>
        <w:tc>
          <w:tcPr>
            <w:tcW w:w="4150" w:type="dxa"/>
          </w:tcPr>
          <w:p w14:paraId="3752F39D">
            <w:pPr>
              <w:jc w:val="center"/>
            </w:pPr>
            <w:r>
              <w:rPr>
                <w:b/>
                <w:sz w:val="18"/>
              </w:rPr>
              <w:t>措施</w:t>
            </w:r>
          </w:p>
        </w:tc>
        <w:tc>
          <w:tcPr>
            <w:tcW w:w="4150" w:type="dxa"/>
          </w:tcPr>
          <w:p w14:paraId="144F5F95">
            <w:pPr>
              <w:jc w:val="center"/>
            </w:pPr>
            <w:r>
              <w:rPr>
                <w:b/>
                <w:sz w:val="18"/>
              </w:rPr>
              <w:t>说明</w:t>
            </w:r>
          </w:p>
        </w:tc>
      </w:tr>
      <w:tr w14:paraId="4C335A2B">
        <w:tblPrEx>
          <w:tblCellMar>
            <w:top w:w="0" w:type="dxa"/>
            <w:left w:w="108" w:type="dxa"/>
            <w:bottom w:w="0" w:type="dxa"/>
            <w:right w:w="108" w:type="dxa"/>
          </w:tblCellMar>
        </w:tblPrEx>
        <w:trPr>
          <w:jc w:val="center"/>
        </w:trPr>
        <w:tc>
          <w:tcPr>
            <w:tcW w:w="4150" w:type="dxa"/>
          </w:tcPr>
          <w:p w14:paraId="7E17BA59">
            <w:r>
              <w:rPr>
                <w:sz w:val="18"/>
              </w:rPr>
              <w:t>密码哈希</w:t>
            </w:r>
          </w:p>
        </w:tc>
        <w:tc>
          <w:tcPr>
            <w:tcW w:w="4150" w:type="dxa"/>
          </w:tcPr>
          <w:p w14:paraId="2F4FD03C">
            <w:r>
              <w:rPr>
                <w:sz w:val="18"/>
              </w:rPr>
              <w:t>Django `make_password`（PBKDF2 + SHA256）</w:t>
            </w:r>
          </w:p>
        </w:tc>
      </w:tr>
      <w:tr w14:paraId="686DA838">
        <w:tblPrEx>
          <w:tblCellMar>
            <w:top w:w="0" w:type="dxa"/>
            <w:left w:w="108" w:type="dxa"/>
            <w:bottom w:w="0" w:type="dxa"/>
            <w:right w:w="108" w:type="dxa"/>
          </w:tblCellMar>
        </w:tblPrEx>
        <w:trPr>
          <w:jc w:val="center"/>
        </w:trPr>
        <w:tc>
          <w:tcPr>
            <w:tcW w:w="4150" w:type="dxa"/>
          </w:tcPr>
          <w:p w14:paraId="6ADB72E9">
            <w:r>
              <w:rPr>
                <w:sz w:val="18"/>
              </w:rPr>
              <w:t>JWT 认证</w:t>
            </w:r>
          </w:p>
        </w:tc>
        <w:tc>
          <w:tcPr>
            <w:tcW w:w="4150" w:type="dxa"/>
          </w:tcPr>
          <w:p w14:paraId="470DF353">
            <w:r>
              <w:rPr>
                <w:sz w:val="18"/>
              </w:rPr>
              <w:t>Access/Refresh Token 双令牌机制</w:t>
            </w:r>
          </w:p>
        </w:tc>
      </w:tr>
      <w:tr w14:paraId="6036D4CB">
        <w:tblPrEx>
          <w:tblCellMar>
            <w:top w:w="0" w:type="dxa"/>
            <w:left w:w="108" w:type="dxa"/>
            <w:bottom w:w="0" w:type="dxa"/>
            <w:right w:w="108" w:type="dxa"/>
          </w:tblCellMar>
        </w:tblPrEx>
        <w:trPr>
          <w:jc w:val="center"/>
        </w:trPr>
        <w:tc>
          <w:tcPr>
            <w:tcW w:w="4150" w:type="dxa"/>
          </w:tcPr>
          <w:p w14:paraId="09BBAFE4">
            <w:r>
              <w:rPr>
                <w:sz w:val="18"/>
              </w:rPr>
              <w:t>RBAC 权限</w:t>
            </w:r>
          </w:p>
        </w:tc>
        <w:tc>
          <w:tcPr>
            <w:tcW w:w="4150" w:type="dxa"/>
          </w:tcPr>
          <w:p w14:paraId="4D3AC568">
            <w:r>
              <w:rPr>
                <w:sz w:val="18"/>
              </w:rPr>
              <w:t>角色-权限模型，DRF Permission 类逐接口校验</w:t>
            </w:r>
          </w:p>
        </w:tc>
      </w:tr>
      <w:tr w14:paraId="0FE10217">
        <w:tblPrEx>
          <w:tblCellMar>
            <w:top w:w="0" w:type="dxa"/>
            <w:left w:w="108" w:type="dxa"/>
            <w:bottom w:w="0" w:type="dxa"/>
            <w:right w:w="108" w:type="dxa"/>
          </w:tblCellMar>
        </w:tblPrEx>
        <w:trPr>
          <w:jc w:val="center"/>
        </w:trPr>
        <w:tc>
          <w:tcPr>
            <w:tcW w:w="4150" w:type="dxa"/>
          </w:tcPr>
          <w:p w14:paraId="76F4A301">
            <w:r>
              <w:rPr>
                <w:sz w:val="18"/>
              </w:rPr>
              <w:t>项目级隔离</w:t>
            </w:r>
          </w:p>
        </w:tc>
        <w:tc>
          <w:tcPr>
            <w:tcW w:w="4150" w:type="dxa"/>
          </w:tcPr>
          <w:p w14:paraId="7C2294FE">
            <w:r>
              <w:rPr>
                <w:sz w:val="18"/>
              </w:rPr>
              <w:t>所有查询按 `project_id` 过滤，防止越权访问</w:t>
            </w:r>
          </w:p>
        </w:tc>
      </w:tr>
      <w:tr w14:paraId="3E4F5A69">
        <w:tblPrEx>
          <w:tblCellMar>
            <w:top w:w="0" w:type="dxa"/>
            <w:left w:w="108" w:type="dxa"/>
            <w:bottom w:w="0" w:type="dxa"/>
            <w:right w:w="108" w:type="dxa"/>
          </w:tblCellMar>
        </w:tblPrEx>
        <w:trPr>
          <w:jc w:val="center"/>
        </w:trPr>
        <w:tc>
          <w:tcPr>
            <w:tcW w:w="4150" w:type="dxa"/>
          </w:tcPr>
          <w:p w14:paraId="4DBAB74F">
            <w:r>
              <w:rPr>
                <w:sz w:val="18"/>
              </w:rPr>
              <w:t>SQL 注入防护</w:t>
            </w:r>
          </w:p>
        </w:tc>
        <w:tc>
          <w:tcPr>
            <w:tcW w:w="4150" w:type="dxa"/>
          </w:tcPr>
          <w:p w14:paraId="0E31D059">
            <w:r>
              <w:rPr>
                <w:sz w:val="18"/>
              </w:rPr>
              <w:t>Django ORM 参数化查询</w:t>
            </w:r>
          </w:p>
        </w:tc>
      </w:tr>
      <w:tr w14:paraId="1BA857B5">
        <w:tblPrEx>
          <w:tblCellMar>
            <w:top w:w="0" w:type="dxa"/>
            <w:left w:w="108" w:type="dxa"/>
            <w:bottom w:w="0" w:type="dxa"/>
            <w:right w:w="108" w:type="dxa"/>
          </w:tblCellMar>
        </w:tblPrEx>
        <w:trPr>
          <w:jc w:val="center"/>
        </w:trPr>
        <w:tc>
          <w:tcPr>
            <w:tcW w:w="4150" w:type="dxa"/>
          </w:tcPr>
          <w:p w14:paraId="59C45BB1">
            <w:r>
              <w:rPr>
                <w:sz w:val="18"/>
              </w:rPr>
              <w:t>XSS 防护</w:t>
            </w:r>
          </w:p>
        </w:tc>
        <w:tc>
          <w:tcPr>
            <w:tcW w:w="4150" w:type="dxa"/>
          </w:tcPr>
          <w:p w14:paraId="23F3C526">
            <w:r>
              <w:rPr>
                <w:sz w:val="18"/>
              </w:rPr>
              <w:t>Vue 模板默认转义 + DRF 输出转义</w:t>
            </w:r>
          </w:p>
        </w:tc>
      </w:tr>
      <w:tr w14:paraId="44080346">
        <w:tblPrEx>
          <w:tblCellMar>
            <w:top w:w="0" w:type="dxa"/>
            <w:left w:w="108" w:type="dxa"/>
            <w:bottom w:w="0" w:type="dxa"/>
            <w:right w:w="108" w:type="dxa"/>
          </w:tblCellMar>
        </w:tblPrEx>
        <w:trPr>
          <w:jc w:val="center"/>
        </w:trPr>
        <w:tc>
          <w:tcPr>
            <w:tcW w:w="4150" w:type="dxa"/>
          </w:tcPr>
          <w:p w14:paraId="733546BA">
            <w:r>
              <w:rPr>
                <w:sz w:val="18"/>
              </w:rPr>
              <w:t>文件上传校验</w:t>
            </w:r>
          </w:p>
        </w:tc>
        <w:tc>
          <w:tcPr>
            <w:tcW w:w="4150" w:type="dxa"/>
          </w:tcPr>
          <w:p w14:paraId="354CC3BB">
            <w:r>
              <w:rPr>
                <w:sz w:val="18"/>
              </w:rPr>
              <w:t>白名单 MIME 类型 + 文件大小限制</w:t>
            </w:r>
          </w:p>
        </w:tc>
      </w:tr>
      <w:tr w14:paraId="00315EF5">
        <w:tblPrEx>
          <w:tblCellMar>
            <w:top w:w="0" w:type="dxa"/>
            <w:left w:w="108" w:type="dxa"/>
            <w:bottom w:w="0" w:type="dxa"/>
            <w:right w:w="108" w:type="dxa"/>
          </w:tblCellMar>
        </w:tblPrEx>
        <w:trPr>
          <w:jc w:val="center"/>
        </w:trPr>
        <w:tc>
          <w:tcPr>
            <w:tcW w:w="4150" w:type="dxa"/>
          </w:tcPr>
          <w:p w14:paraId="6655DD47">
            <w:r>
              <w:rPr>
                <w:sz w:val="18"/>
              </w:rPr>
              <w:t>CORS</w:t>
            </w:r>
          </w:p>
        </w:tc>
        <w:tc>
          <w:tcPr>
            <w:tcW w:w="4150" w:type="dxa"/>
          </w:tcPr>
          <w:p w14:paraId="14FE1DD9">
            <w:r>
              <w:rPr>
                <w:sz w:val="18"/>
              </w:rPr>
              <w:t>`django-cors-headers` 白名单配置</w:t>
            </w:r>
          </w:p>
        </w:tc>
      </w:tr>
    </w:tbl>
    <w:p w14:paraId="5F035744">
      <w:pPr>
        <w:pStyle w:val="5"/>
        <w:bidi w:val="0"/>
      </w:pPr>
      <w:r>
        <w:rPr>
          <w:rFonts w:hint="eastAsia"/>
          <w:lang w:eastAsia="zh-CN"/>
        </w:rPr>
        <w:t>（</w:t>
      </w:r>
      <w:r>
        <w:rPr>
          <w:rFonts w:hint="eastAsia"/>
          <w:lang w:val="en-US" w:eastAsia="zh-CN"/>
        </w:rPr>
        <w:t>8</w:t>
      </w:r>
      <w:r>
        <w:rPr>
          <w:rFonts w:hint="eastAsia"/>
          <w:lang w:eastAsia="zh-CN"/>
        </w:rPr>
        <w:t>）</w:t>
      </w:r>
      <w:r>
        <w:t>部署架构</w:t>
      </w:r>
    </w:p>
    <w:p w14:paraId="6002EFC5">
      <w:r>
        <w:drawing>
          <wp:inline distT="0" distB="0" distL="114300" distR="114300">
            <wp:extent cx="5266690" cy="4896485"/>
            <wp:effectExtent l="0" t="0" r="6350" b="1079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5266690" cy="4896485"/>
                    </a:xfrm>
                    <a:prstGeom prst="rect">
                      <a:avLst/>
                    </a:prstGeom>
                    <a:noFill/>
                    <a:ln>
                      <a:noFill/>
                    </a:ln>
                  </pic:spPr>
                </pic:pic>
              </a:graphicData>
            </a:graphic>
          </wp:inline>
        </w:drawing>
      </w:r>
      <w:r>
        <w:t xml:space="preserve">容器编排通过 </w:t>
      </w:r>
      <w:r>
        <w:rPr>
          <w:rFonts w:ascii="Consolas" w:hAnsi="Consolas"/>
          <w:color w:val="C7254E"/>
          <w:sz w:val="18"/>
        </w:rPr>
        <w:t>docker-compose.yml</w:t>
      </w:r>
      <w:r>
        <w:t xml:space="preserve"> 定义，支持一键启动全部服务。开发环境使用 Django </w:t>
      </w:r>
      <w:r>
        <w:rPr>
          <w:rFonts w:ascii="Consolas" w:hAnsi="Consolas"/>
          <w:color w:val="C7254E"/>
          <w:sz w:val="18"/>
        </w:rPr>
        <w:t>runserver</w:t>
      </w:r>
      <w:r>
        <w:t>，生产环境通过 Gunicorn + Nginx 部署。</w:t>
      </w:r>
    </w:p>
    <w:p w14:paraId="14DFCBD3">
      <w:r>
        <w:br w:type="page"/>
      </w:r>
    </w:p>
    <w:p w14:paraId="7F363F00">
      <w:pPr>
        <w:pStyle w:val="4"/>
        <w:bidi w:val="0"/>
      </w:pPr>
      <w:bookmarkStart w:id="13" w:name="_Toc27945"/>
      <w:bookmarkStart w:id="14" w:name="_Toc17748"/>
      <w:r>
        <w:rPr>
          <w:rFonts w:hint="eastAsia"/>
          <w:lang w:val="en-US" w:eastAsia="zh-CN"/>
        </w:rPr>
        <w:t>2.</w:t>
      </w:r>
      <w:r>
        <w:t xml:space="preserve"> 数据库设计</w:t>
      </w:r>
      <w:bookmarkEnd w:id="13"/>
      <w:bookmarkEnd w:id="14"/>
    </w:p>
    <w:p w14:paraId="55FEF493">
      <w:pPr>
        <w:pStyle w:val="5"/>
        <w:bidi w:val="0"/>
      </w:pPr>
      <w:r>
        <w:t>1. 数据库概述</w:t>
      </w:r>
    </w:p>
    <w:tbl>
      <w:tblPr>
        <w:tblStyle w:val="35"/>
        <w:tblW w:w="0" w:type="auto"/>
        <w:jc w:val="center"/>
        <w:tblLayout w:type="autofit"/>
        <w:tblCellMar>
          <w:top w:w="0" w:type="dxa"/>
          <w:left w:w="108" w:type="dxa"/>
          <w:bottom w:w="0" w:type="dxa"/>
          <w:right w:w="108" w:type="dxa"/>
        </w:tblCellMar>
      </w:tblPr>
      <w:tblGrid>
        <w:gridCol w:w="4150"/>
        <w:gridCol w:w="4150"/>
      </w:tblGrid>
      <w:tr w14:paraId="68894137">
        <w:tblPrEx>
          <w:tblCellMar>
            <w:top w:w="0" w:type="dxa"/>
            <w:left w:w="108" w:type="dxa"/>
            <w:bottom w:w="0" w:type="dxa"/>
            <w:right w:w="108" w:type="dxa"/>
          </w:tblCellMar>
        </w:tblPrEx>
        <w:trPr>
          <w:jc w:val="center"/>
        </w:trPr>
        <w:tc>
          <w:tcPr>
            <w:tcW w:w="4150" w:type="dxa"/>
          </w:tcPr>
          <w:p w14:paraId="6FBC2A52">
            <w:pPr>
              <w:jc w:val="center"/>
            </w:pPr>
            <w:r>
              <w:rPr>
                <w:b/>
                <w:sz w:val="18"/>
              </w:rPr>
              <w:t>属性</w:t>
            </w:r>
          </w:p>
        </w:tc>
        <w:tc>
          <w:tcPr>
            <w:tcW w:w="4150" w:type="dxa"/>
          </w:tcPr>
          <w:p w14:paraId="28E75497">
            <w:pPr>
              <w:jc w:val="center"/>
            </w:pPr>
            <w:r>
              <w:rPr>
                <w:b/>
                <w:sz w:val="18"/>
              </w:rPr>
              <w:t>值</w:t>
            </w:r>
          </w:p>
        </w:tc>
      </w:tr>
      <w:tr w14:paraId="7EAF8C6E">
        <w:tblPrEx>
          <w:tblCellMar>
            <w:top w:w="0" w:type="dxa"/>
            <w:left w:w="108" w:type="dxa"/>
            <w:bottom w:w="0" w:type="dxa"/>
            <w:right w:w="108" w:type="dxa"/>
          </w:tblCellMar>
        </w:tblPrEx>
        <w:trPr>
          <w:jc w:val="center"/>
        </w:trPr>
        <w:tc>
          <w:tcPr>
            <w:tcW w:w="4150" w:type="dxa"/>
          </w:tcPr>
          <w:p w14:paraId="0AD365D8">
            <w:r>
              <w:rPr>
                <w:sz w:val="18"/>
              </w:rPr>
              <w:t>数据库系统</w:t>
            </w:r>
          </w:p>
        </w:tc>
        <w:tc>
          <w:tcPr>
            <w:tcW w:w="4150" w:type="dxa"/>
          </w:tcPr>
          <w:p w14:paraId="569408DE">
            <w:r>
              <w:rPr>
                <w:sz w:val="18"/>
              </w:rPr>
              <w:t>MySQL 8.0+</w:t>
            </w:r>
          </w:p>
        </w:tc>
      </w:tr>
      <w:tr w14:paraId="5D5F8793">
        <w:tblPrEx>
          <w:tblCellMar>
            <w:top w:w="0" w:type="dxa"/>
            <w:left w:w="108" w:type="dxa"/>
            <w:bottom w:w="0" w:type="dxa"/>
            <w:right w:w="108" w:type="dxa"/>
          </w:tblCellMar>
        </w:tblPrEx>
        <w:trPr>
          <w:jc w:val="center"/>
        </w:trPr>
        <w:tc>
          <w:tcPr>
            <w:tcW w:w="4150" w:type="dxa"/>
          </w:tcPr>
          <w:p w14:paraId="4323BEE4">
            <w:r>
              <w:rPr>
                <w:sz w:val="18"/>
              </w:rPr>
              <w:t>字符集</w:t>
            </w:r>
          </w:p>
        </w:tc>
        <w:tc>
          <w:tcPr>
            <w:tcW w:w="4150" w:type="dxa"/>
          </w:tcPr>
          <w:p w14:paraId="255512AE">
            <w:r>
              <w:rPr>
                <w:sz w:val="18"/>
              </w:rPr>
              <w:t>utf8mb4</w:t>
            </w:r>
          </w:p>
        </w:tc>
      </w:tr>
      <w:tr w14:paraId="4E32179F">
        <w:tblPrEx>
          <w:tblCellMar>
            <w:top w:w="0" w:type="dxa"/>
            <w:left w:w="108" w:type="dxa"/>
            <w:bottom w:w="0" w:type="dxa"/>
            <w:right w:w="108" w:type="dxa"/>
          </w:tblCellMar>
        </w:tblPrEx>
        <w:trPr>
          <w:jc w:val="center"/>
        </w:trPr>
        <w:tc>
          <w:tcPr>
            <w:tcW w:w="4150" w:type="dxa"/>
          </w:tcPr>
          <w:p w14:paraId="35058277">
            <w:r>
              <w:rPr>
                <w:sz w:val="18"/>
              </w:rPr>
              <w:t>排序规则</w:t>
            </w:r>
          </w:p>
        </w:tc>
        <w:tc>
          <w:tcPr>
            <w:tcW w:w="4150" w:type="dxa"/>
          </w:tcPr>
          <w:p w14:paraId="1E1EA66F">
            <w:r>
              <w:rPr>
                <w:sz w:val="18"/>
              </w:rPr>
              <w:t>utf8mb4_unicode_ci</w:t>
            </w:r>
          </w:p>
        </w:tc>
      </w:tr>
      <w:tr w14:paraId="6B268D19">
        <w:tblPrEx>
          <w:tblCellMar>
            <w:top w:w="0" w:type="dxa"/>
            <w:left w:w="108" w:type="dxa"/>
            <w:bottom w:w="0" w:type="dxa"/>
            <w:right w:w="108" w:type="dxa"/>
          </w:tblCellMar>
        </w:tblPrEx>
        <w:trPr>
          <w:jc w:val="center"/>
        </w:trPr>
        <w:tc>
          <w:tcPr>
            <w:tcW w:w="4150" w:type="dxa"/>
          </w:tcPr>
          <w:p w14:paraId="56770A3C">
            <w:r>
              <w:rPr>
                <w:sz w:val="18"/>
              </w:rPr>
              <w:t>存储引擎</w:t>
            </w:r>
          </w:p>
        </w:tc>
        <w:tc>
          <w:tcPr>
            <w:tcW w:w="4150" w:type="dxa"/>
          </w:tcPr>
          <w:p w14:paraId="3B837A81">
            <w:r>
              <w:rPr>
                <w:sz w:val="18"/>
              </w:rPr>
              <w:t>InnoDB</w:t>
            </w:r>
          </w:p>
        </w:tc>
      </w:tr>
      <w:tr w14:paraId="1ECC8C8B">
        <w:tblPrEx>
          <w:tblCellMar>
            <w:top w:w="0" w:type="dxa"/>
            <w:left w:w="108" w:type="dxa"/>
            <w:bottom w:w="0" w:type="dxa"/>
            <w:right w:w="108" w:type="dxa"/>
          </w:tblCellMar>
        </w:tblPrEx>
        <w:trPr>
          <w:jc w:val="center"/>
        </w:trPr>
        <w:tc>
          <w:tcPr>
            <w:tcW w:w="4150" w:type="dxa"/>
          </w:tcPr>
          <w:p w14:paraId="11C983DA">
            <w:r>
              <w:rPr>
                <w:sz w:val="18"/>
              </w:rPr>
              <w:t>主键策略</w:t>
            </w:r>
          </w:p>
        </w:tc>
        <w:tc>
          <w:tcPr>
            <w:tcW w:w="4150" w:type="dxa"/>
          </w:tcPr>
          <w:p w14:paraId="311154E6">
            <w:r>
              <w:rPr>
                <w:sz w:val="18"/>
              </w:rPr>
              <w:t>UUID（CHAR(36)），由应用层生成</w:t>
            </w:r>
          </w:p>
        </w:tc>
      </w:tr>
      <w:tr w14:paraId="724F6EF5">
        <w:tblPrEx>
          <w:tblCellMar>
            <w:top w:w="0" w:type="dxa"/>
            <w:left w:w="108" w:type="dxa"/>
            <w:bottom w:w="0" w:type="dxa"/>
            <w:right w:w="108" w:type="dxa"/>
          </w:tblCellMar>
        </w:tblPrEx>
        <w:trPr>
          <w:jc w:val="center"/>
        </w:trPr>
        <w:tc>
          <w:tcPr>
            <w:tcW w:w="4150" w:type="dxa"/>
          </w:tcPr>
          <w:p w14:paraId="00111137">
            <w:r>
              <w:rPr>
                <w:sz w:val="18"/>
              </w:rPr>
              <w:t>命名规范</w:t>
            </w:r>
          </w:p>
        </w:tc>
        <w:tc>
          <w:tcPr>
            <w:tcW w:w="4150" w:type="dxa"/>
          </w:tcPr>
          <w:p w14:paraId="364C4D2D">
            <w:r>
              <w:rPr>
                <w:sz w:val="18"/>
              </w:rPr>
              <w:t>`{模块名}_{表名}` 小写 + 下划线</w:t>
            </w:r>
          </w:p>
        </w:tc>
      </w:tr>
    </w:tbl>
    <w:p w14:paraId="1B885F17">
      <w:pPr>
        <w:pStyle w:val="5"/>
        <w:bidi w:val="0"/>
      </w:pPr>
      <w:r>
        <w:t>2. ER 图</w:t>
      </w:r>
    </w:p>
    <w:p w14:paraId="6535063E">
      <w:pPr>
        <w:pStyle w:val="5"/>
        <w:bidi w:val="0"/>
        <w:rPr>
          <w:rFonts w:hint="eastAsia"/>
          <w:lang w:eastAsia="zh-CN"/>
        </w:rPr>
      </w:pPr>
      <w:r>
        <w:drawing>
          <wp:anchor distT="0" distB="0" distL="114300" distR="114300" simplePos="0" relativeHeight="251662336" behindDoc="0" locked="0" layoutInCell="1" allowOverlap="1">
            <wp:simplePos x="0" y="0"/>
            <wp:positionH relativeFrom="column">
              <wp:posOffset>-7620</wp:posOffset>
            </wp:positionH>
            <wp:positionV relativeFrom="paragraph">
              <wp:posOffset>240665</wp:posOffset>
            </wp:positionV>
            <wp:extent cx="5533390" cy="2200910"/>
            <wp:effectExtent l="0" t="0" r="13970" b="8890"/>
            <wp:wrapTopAndBottom/>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9"/>
                    <a:stretch>
                      <a:fillRect/>
                    </a:stretch>
                  </pic:blipFill>
                  <pic:spPr>
                    <a:xfrm>
                      <a:off x="0" y="0"/>
                      <a:ext cx="5533390" cy="2200910"/>
                    </a:xfrm>
                    <a:prstGeom prst="rect">
                      <a:avLst/>
                    </a:prstGeom>
                    <a:noFill/>
                    <a:ln>
                      <a:noFill/>
                    </a:ln>
                  </pic:spPr>
                </pic:pic>
              </a:graphicData>
            </a:graphic>
          </wp:anchor>
        </w:drawing>
      </w:r>
    </w:p>
    <w:p w14:paraId="3FC05DCE">
      <w:pPr>
        <w:pStyle w:val="5"/>
        <w:bidi w:val="0"/>
      </w:pPr>
      <w:r>
        <w:rPr>
          <w:rFonts w:hint="eastAsia"/>
          <w:lang w:eastAsia="zh-CN"/>
        </w:rPr>
        <w:t>（</w:t>
      </w:r>
      <w:r>
        <w:rPr>
          <w:rFonts w:hint="eastAsia"/>
          <w:lang w:val="en-US" w:eastAsia="zh-CN"/>
        </w:rPr>
        <w:t>3</w:t>
      </w:r>
      <w:r>
        <w:rPr>
          <w:rFonts w:hint="eastAsia"/>
          <w:lang w:eastAsia="zh-CN"/>
        </w:rPr>
        <w:t>）</w:t>
      </w:r>
      <w:r>
        <w:t>数据表设计</w:t>
      </w:r>
    </w:p>
    <w:p w14:paraId="3539F4BE">
      <w:pPr>
        <w:pStyle w:val="5"/>
        <w:bidi w:val="0"/>
      </w:pPr>
      <w:r>
        <w:t>3.1 用户与权限 (accounts)</w:t>
      </w:r>
    </w:p>
    <w:p w14:paraId="7BB38460">
      <w:pPr>
        <w:pStyle w:val="5"/>
        <w:bidi w:val="0"/>
      </w:pPr>
      <w:r>
        <w:t>accounts_role — 角色</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5A8C2994">
        <w:tblPrEx>
          <w:tblCellMar>
            <w:top w:w="0" w:type="dxa"/>
            <w:left w:w="108" w:type="dxa"/>
            <w:bottom w:w="0" w:type="dxa"/>
            <w:right w:w="108" w:type="dxa"/>
          </w:tblCellMar>
        </w:tblPrEx>
        <w:trPr>
          <w:jc w:val="center"/>
        </w:trPr>
        <w:tc>
          <w:tcPr>
            <w:tcW w:w="2075" w:type="dxa"/>
          </w:tcPr>
          <w:p w14:paraId="2A02D878">
            <w:pPr>
              <w:jc w:val="center"/>
            </w:pPr>
            <w:r>
              <w:rPr>
                <w:b/>
                <w:sz w:val="18"/>
              </w:rPr>
              <w:t>字段</w:t>
            </w:r>
          </w:p>
        </w:tc>
        <w:tc>
          <w:tcPr>
            <w:tcW w:w="2075" w:type="dxa"/>
          </w:tcPr>
          <w:p w14:paraId="05956FEF">
            <w:pPr>
              <w:jc w:val="center"/>
            </w:pPr>
            <w:r>
              <w:rPr>
                <w:b/>
                <w:sz w:val="18"/>
              </w:rPr>
              <w:t>类型</w:t>
            </w:r>
          </w:p>
        </w:tc>
        <w:tc>
          <w:tcPr>
            <w:tcW w:w="2075" w:type="dxa"/>
          </w:tcPr>
          <w:p w14:paraId="18077677">
            <w:pPr>
              <w:jc w:val="center"/>
            </w:pPr>
            <w:r>
              <w:rPr>
                <w:b/>
                <w:sz w:val="18"/>
              </w:rPr>
              <w:t>约束</w:t>
            </w:r>
          </w:p>
        </w:tc>
        <w:tc>
          <w:tcPr>
            <w:tcW w:w="2075" w:type="dxa"/>
          </w:tcPr>
          <w:p w14:paraId="763189AD">
            <w:pPr>
              <w:jc w:val="center"/>
            </w:pPr>
            <w:r>
              <w:rPr>
                <w:b/>
                <w:sz w:val="18"/>
              </w:rPr>
              <w:t>说明</w:t>
            </w:r>
          </w:p>
        </w:tc>
      </w:tr>
      <w:tr w14:paraId="130DC467">
        <w:tblPrEx>
          <w:tblCellMar>
            <w:top w:w="0" w:type="dxa"/>
            <w:left w:w="108" w:type="dxa"/>
            <w:bottom w:w="0" w:type="dxa"/>
            <w:right w:w="108" w:type="dxa"/>
          </w:tblCellMar>
        </w:tblPrEx>
        <w:trPr>
          <w:jc w:val="center"/>
        </w:trPr>
        <w:tc>
          <w:tcPr>
            <w:tcW w:w="2075" w:type="dxa"/>
          </w:tcPr>
          <w:p w14:paraId="2D50E6AC">
            <w:r>
              <w:rPr>
                <w:sz w:val="18"/>
              </w:rPr>
              <w:t>id</w:t>
            </w:r>
          </w:p>
        </w:tc>
        <w:tc>
          <w:tcPr>
            <w:tcW w:w="2075" w:type="dxa"/>
          </w:tcPr>
          <w:p w14:paraId="7AC0236C">
            <w:r>
              <w:rPr>
                <w:sz w:val="18"/>
              </w:rPr>
              <w:t>CHAR(36)</w:t>
            </w:r>
          </w:p>
        </w:tc>
        <w:tc>
          <w:tcPr>
            <w:tcW w:w="2075" w:type="dxa"/>
          </w:tcPr>
          <w:p w14:paraId="47A367CC">
            <w:r>
              <w:rPr>
                <w:sz w:val="18"/>
              </w:rPr>
              <w:t>PK</w:t>
            </w:r>
          </w:p>
        </w:tc>
        <w:tc>
          <w:tcPr>
            <w:tcW w:w="2075" w:type="dxa"/>
          </w:tcPr>
          <w:p w14:paraId="1C254F92">
            <w:r>
              <w:rPr>
                <w:sz w:val="18"/>
              </w:rPr>
              <w:t>UUID</w:t>
            </w:r>
          </w:p>
        </w:tc>
      </w:tr>
      <w:tr w14:paraId="35B82A56">
        <w:tblPrEx>
          <w:tblCellMar>
            <w:top w:w="0" w:type="dxa"/>
            <w:left w:w="108" w:type="dxa"/>
            <w:bottom w:w="0" w:type="dxa"/>
            <w:right w:w="108" w:type="dxa"/>
          </w:tblCellMar>
        </w:tblPrEx>
        <w:trPr>
          <w:jc w:val="center"/>
        </w:trPr>
        <w:tc>
          <w:tcPr>
            <w:tcW w:w="2075" w:type="dxa"/>
          </w:tcPr>
          <w:p w14:paraId="47DA0329">
            <w:r>
              <w:rPr>
                <w:sz w:val="18"/>
              </w:rPr>
              <w:t>name</w:t>
            </w:r>
          </w:p>
        </w:tc>
        <w:tc>
          <w:tcPr>
            <w:tcW w:w="2075" w:type="dxa"/>
          </w:tcPr>
          <w:p w14:paraId="10C4DDD7">
            <w:r>
              <w:rPr>
                <w:sz w:val="18"/>
              </w:rPr>
              <w:t>VARCHAR(50)</w:t>
            </w:r>
          </w:p>
        </w:tc>
        <w:tc>
          <w:tcPr>
            <w:tcW w:w="2075" w:type="dxa"/>
          </w:tcPr>
          <w:p w14:paraId="0EEE75E5">
            <w:r>
              <w:rPr>
                <w:sz w:val="18"/>
              </w:rPr>
              <w:t>UQ, NN</w:t>
            </w:r>
          </w:p>
        </w:tc>
        <w:tc>
          <w:tcPr>
            <w:tcW w:w="2075" w:type="dxa"/>
          </w:tcPr>
          <w:p w14:paraId="6C0016CD">
            <w:r>
              <w:rPr>
                <w:sz w:val="18"/>
              </w:rPr>
              <w:t>角色名</w:t>
            </w:r>
          </w:p>
        </w:tc>
      </w:tr>
      <w:tr w14:paraId="1AFA75E9">
        <w:tblPrEx>
          <w:tblCellMar>
            <w:top w:w="0" w:type="dxa"/>
            <w:left w:w="108" w:type="dxa"/>
            <w:bottom w:w="0" w:type="dxa"/>
            <w:right w:w="108" w:type="dxa"/>
          </w:tblCellMar>
        </w:tblPrEx>
        <w:trPr>
          <w:jc w:val="center"/>
        </w:trPr>
        <w:tc>
          <w:tcPr>
            <w:tcW w:w="2075" w:type="dxa"/>
          </w:tcPr>
          <w:p w14:paraId="371C1A27">
            <w:r>
              <w:rPr>
                <w:sz w:val="18"/>
              </w:rPr>
              <w:t>description</w:t>
            </w:r>
          </w:p>
        </w:tc>
        <w:tc>
          <w:tcPr>
            <w:tcW w:w="2075" w:type="dxa"/>
          </w:tcPr>
          <w:p w14:paraId="20FDDBD1">
            <w:r>
              <w:rPr>
                <w:sz w:val="18"/>
              </w:rPr>
              <w:t>VARCHAR(200)</w:t>
            </w:r>
          </w:p>
        </w:tc>
        <w:tc>
          <w:tcPr>
            <w:tcW w:w="2075" w:type="dxa"/>
          </w:tcPr>
          <w:p w14:paraId="28D29F52"/>
        </w:tc>
        <w:tc>
          <w:tcPr>
            <w:tcW w:w="2075" w:type="dxa"/>
          </w:tcPr>
          <w:p w14:paraId="38751400">
            <w:r>
              <w:rPr>
                <w:sz w:val="18"/>
              </w:rPr>
              <w:t>角色描述</w:t>
            </w:r>
          </w:p>
        </w:tc>
      </w:tr>
      <w:tr w14:paraId="04B7408F">
        <w:tblPrEx>
          <w:tblCellMar>
            <w:top w:w="0" w:type="dxa"/>
            <w:left w:w="108" w:type="dxa"/>
            <w:bottom w:w="0" w:type="dxa"/>
            <w:right w:w="108" w:type="dxa"/>
          </w:tblCellMar>
        </w:tblPrEx>
        <w:trPr>
          <w:jc w:val="center"/>
        </w:trPr>
        <w:tc>
          <w:tcPr>
            <w:tcW w:w="2075" w:type="dxa"/>
          </w:tcPr>
          <w:p w14:paraId="02C82C93">
            <w:r>
              <w:rPr>
                <w:sz w:val="18"/>
              </w:rPr>
              <w:t>permissions</w:t>
            </w:r>
          </w:p>
        </w:tc>
        <w:tc>
          <w:tcPr>
            <w:tcW w:w="2075" w:type="dxa"/>
          </w:tcPr>
          <w:p w14:paraId="7CB3424A">
            <w:r>
              <w:rPr>
                <w:sz w:val="18"/>
              </w:rPr>
              <w:t>JSON</w:t>
            </w:r>
          </w:p>
        </w:tc>
        <w:tc>
          <w:tcPr>
            <w:tcW w:w="2075" w:type="dxa"/>
          </w:tcPr>
          <w:p w14:paraId="7E68298C">
            <w:r>
              <w:rPr>
                <w:sz w:val="18"/>
              </w:rPr>
              <w:t>NN</w:t>
            </w:r>
          </w:p>
        </w:tc>
        <w:tc>
          <w:tcPr>
            <w:tcW w:w="2075" w:type="dxa"/>
          </w:tcPr>
          <w:p w14:paraId="73CB0E35">
            <w:r>
              <w:rPr>
                <w:sz w:val="18"/>
              </w:rPr>
              <w:t>权限配置</w:t>
            </w:r>
          </w:p>
        </w:tc>
      </w:tr>
      <w:tr w14:paraId="31C869FF">
        <w:tblPrEx>
          <w:tblCellMar>
            <w:top w:w="0" w:type="dxa"/>
            <w:left w:w="108" w:type="dxa"/>
            <w:bottom w:w="0" w:type="dxa"/>
            <w:right w:w="108" w:type="dxa"/>
          </w:tblCellMar>
        </w:tblPrEx>
        <w:trPr>
          <w:jc w:val="center"/>
        </w:trPr>
        <w:tc>
          <w:tcPr>
            <w:tcW w:w="2075" w:type="dxa"/>
          </w:tcPr>
          <w:p w14:paraId="751C4D96">
            <w:r>
              <w:rPr>
                <w:sz w:val="18"/>
              </w:rPr>
              <w:t>created_at</w:t>
            </w:r>
          </w:p>
        </w:tc>
        <w:tc>
          <w:tcPr>
            <w:tcW w:w="2075" w:type="dxa"/>
          </w:tcPr>
          <w:p w14:paraId="38DE9297">
            <w:r>
              <w:rPr>
                <w:sz w:val="18"/>
              </w:rPr>
              <w:t>DATETIME</w:t>
            </w:r>
          </w:p>
        </w:tc>
        <w:tc>
          <w:tcPr>
            <w:tcW w:w="2075" w:type="dxa"/>
          </w:tcPr>
          <w:p w14:paraId="4CA955D1"/>
        </w:tc>
        <w:tc>
          <w:tcPr>
            <w:tcW w:w="2075" w:type="dxa"/>
          </w:tcPr>
          <w:p w14:paraId="71C2B9CC">
            <w:r>
              <w:rPr>
                <w:sz w:val="18"/>
              </w:rPr>
              <w:t>创建时间</w:t>
            </w:r>
          </w:p>
        </w:tc>
      </w:tr>
      <w:tr w14:paraId="78030BA2">
        <w:tblPrEx>
          <w:tblCellMar>
            <w:top w:w="0" w:type="dxa"/>
            <w:left w:w="108" w:type="dxa"/>
            <w:bottom w:w="0" w:type="dxa"/>
            <w:right w:w="108" w:type="dxa"/>
          </w:tblCellMar>
        </w:tblPrEx>
        <w:trPr>
          <w:jc w:val="center"/>
        </w:trPr>
        <w:tc>
          <w:tcPr>
            <w:tcW w:w="2075" w:type="dxa"/>
          </w:tcPr>
          <w:p w14:paraId="69F95B87">
            <w:r>
              <w:rPr>
                <w:sz w:val="18"/>
              </w:rPr>
              <w:t>updated_at</w:t>
            </w:r>
          </w:p>
        </w:tc>
        <w:tc>
          <w:tcPr>
            <w:tcW w:w="2075" w:type="dxa"/>
          </w:tcPr>
          <w:p w14:paraId="6A7C9C99">
            <w:r>
              <w:rPr>
                <w:sz w:val="18"/>
              </w:rPr>
              <w:t>DATETIME</w:t>
            </w:r>
          </w:p>
        </w:tc>
        <w:tc>
          <w:tcPr>
            <w:tcW w:w="2075" w:type="dxa"/>
          </w:tcPr>
          <w:p w14:paraId="554643E4"/>
        </w:tc>
        <w:tc>
          <w:tcPr>
            <w:tcW w:w="2075" w:type="dxa"/>
          </w:tcPr>
          <w:p w14:paraId="6FD54939">
            <w:r>
              <w:rPr>
                <w:sz w:val="18"/>
              </w:rPr>
              <w:t>更新时间</w:t>
            </w:r>
          </w:p>
        </w:tc>
      </w:tr>
    </w:tbl>
    <w:p w14:paraId="5A5BCAE3"/>
    <w:p w14:paraId="5955B31A">
      <w:r>
        <w:t>预设角色：admin（全权限）、project_manager、developer、viewer。</w:t>
      </w:r>
    </w:p>
    <w:p w14:paraId="2BF6AA2E">
      <w:pPr>
        <w:pStyle w:val="5"/>
        <w:bidi w:val="0"/>
      </w:pPr>
      <w:r>
        <w:t>accounts_user — 用户</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503ACCEA">
        <w:tblPrEx>
          <w:tblCellMar>
            <w:top w:w="0" w:type="dxa"/>
            <w:left w:w="108" w:type="dxa"/>
            <w:bottom w:w="0" w:type="dxa"/>
            <w:right w:w="108" w:type="dxa"/>
          </w:tblCellMar>
        </w:tblPrEx>
        <w:trPr>
          <w:jc w:val="center"/>
        </w:trPr>
        <w:tc>
          <w:tcPr>
            <w:tcW w:w="2075" w:type="dxa"/>
          </w:tcPr>
          <w:p w14:paraId="1827CD18">
            <w:pPr>
              <w:jc w:val="center"/>
            </w:pPr>
            <w:r>
              <w:rPr>
                <w:b/>
                <w:sz w:val="18"/>
              </w:rPr>
              <w:t>字段</w:t>
            </w:r>
          </w:p>
        </w:tc>
        <w:tc>
          <w:tcPr>
            <w:tcW w:w="2075" w:type="dxa"/>
          </w:tcPr>
          <w:p w14:paraId="435201C1">
            <w:pPr>
              <w:jc w:val="center"/>
            </w:pPr>
            <w:r>
              <w:rPr>
                <w:b/>
                <w:sz w:val="18"/>
              </w:rPr>
              <w:t>类型</w:t>
            </w:r>
          </w:p>
        </w:tc>
        <w:tc>
          <w:tcPr>
            <w:tcW w:w="2075" w:type="dxa"/>
          </w:tcPr>
          <w:p w14:paraId="074BC65C">
            <w:pPr>
              <w:jc w:val="center"/>
            </w:pPr>
            <w:r>
              <w:rPr>
                <w:b/>
                <w:sz w:val="18"/>
              </w:rPr>
              <w:t>约束</w:t>
            </w:r>
          </w:p>
        </w:tc>
        <w:tc>
          <w:tcPr>
            <w:tcW w:w="2075" w:type="dxa"/>
          </w:tcPr>
          <w:p w14:paraId="2D150BE0">
            <w:pPr>
              <w:jc w:val="center"/>
            </w:pPr>
            <w:r>
              <w:rPr>
                <w:b/>
                <w:sz w:val="18"/>
              </w:rPr>
              <w:t>说明</w:t>
            </w:r>
          </w:p>
        </w:tc>
      </w:tr>
      <w:tr w14:paraId="262F6BCC">
        <w:tblPrEx>
          <w:tblCellMar>
            <w:top w:w="0" w:type="dxa"/>
            <w:left w:w="108" w:type="dxa"/>
            <w:bottom w:w="0" w:type="dxa"/>
            <w:right w:w="108" w:type="dxa"/>
          </w:tblCellMar>
        </w:tblPrEx>
        <w:trPr>
          <w:jc w:val="center"/>
        </w:trPr>
        <w:tc>
          <w:tcPr>
            <w:tcW w:w="2075" w:type="dxa"/>
          </w:tcPr>
          <w:p w14:paraId="347E78D8">
            <w:r>
              <w:rPr>
                <w:sz w:val="18"/>
              </w:rPr>
              <w:t>id</w:t>
            </w:r>
          </w:p>
        </w:tc>
        <w:tc>
          <w:tcPr>
            <w:tcW w:w="2075" w:type="dxa"/>
          </w:tcPr>
          <w:p w14:paraId="4842E2E3">
            <w:r>
              <w:rPr>
                <w:sz w:val="18"/>
              </w:rPr>
              <w:t>CHAR(36)</w:t>
            </w:r>
          </w:p>
        </w:tc>
        <w:tc>
          <w:tcPr>
            <w:tcW w:w="2075" w:type="dxa"/>
          </w:tcPr>
          <w:p w14:paraId="7A0FF267">
            <w:r>
              <w:rPr>
                <w:sz w:val="18"/>
              </w:rPr>
              <w:t>PK</w:t>
            </w:r>
          </w:p>
        </w:tc>
        <w:tc>
          <w:tcPr>
            <w:tcW w:w="2075" w:type="dxa"/>
          </w:tcPr>
          <w:p w14:paraId="4A4C610A">
            <w:r>
              <w:rPr>
                <w:sz w:val="18"/>
              </w:rPr>
              <w:t>UUID</w:t>
            </w:r>
          </w:p>
        </w:tc>
      </w:tr>
      <w:tr w14:paraId="2C72172E">
        <w:tblPrEx>
          <w:tblCellMar>
            <w:top w:w="0" w:type="dxa"/>
            <w:left w:w="108" w:type="dxa"/>
            <w:bottom w:w="0" w:type="dxa"/>
            <w:right w:w="108" w:type="dxa"/>
          </w:tblCellMar>
        </w:tblPrEx>
        <w:trPr>
          <w:jc w:val="center"/>
        </w:trPr>
        <w:tc>
          <w:tcPr>
            <w:tcW w:w="2075" w:type="dxa"/>
          </w:tcPr>
          <w:p w14:paraId="6A7B185B">
            <w:r>
              <w:rPr>
                <w:sz w:val="18"/>
              </w:rPr>
              <w:t>username</w:t>
            </w:r>
          </w:p>
        </w:tc>
        <w:tc>
          <w:tcPr>
            <w:tcW w:w="2075" w:type="dxa"/>
          </w:tcPr>
          <w:p w14:paraId="28EC6EB6">
            <w:r>
              <w:rPr>
                <w:sz w:val="18"/>
              </w:rPr>
              <w:t>VARCHAR(50)</w:t>
            </w:r>
          </w:p>
        </w:tc>
        <w:tc>
          <w:tcPr>
            <w:tcW w:w="2075" w:type="dxa"/>
          </w:tcPr>
          <w:p w14:paraId="598CAD75">
            <w:r>
              <w:rPr>
                <w:sz w:val="18"/>
              </w:rPr>
              <w:t>UQ, NN</w:t>
            </w:r>
          </w:p>
        </w:tc>
        <w:tc>
          <w:tcPr>
            <w:tcW w:w="2075" w:type="dxa"/>
          </w:tcPr>
          <w:p w14:paraId="4D04DDF8">
            <w:r>
              <w:rPr>
                <w:sz w:val="18"/>
              </w:rPr>
              <w:t>用户名</w:t>
            </w:r>
          </w:p>
        </w:tc>
      </w:tr>
      <w:tr w14:paraId="31EF0682">
        <w:tblPrEx>
          <w:tblCellMar>
            <w:top w:w="0" w:type="dxa"/>
            <w:left w:w="108" w:type="dxa"/>
            <w:bottom w:w="0" w:type="dxa"/>
            <w:right w:w="108" w:type="dxa"/>
          </w:tblCellMar>
        </w:tblPrEx>
        <w:trPr>
          <w:jc w:val="center"/>
        </w:trPr>
        <w:tc>
          <w:tcPr>
            <w:tcW w:w="2075" w:type="dxa"/>
          </w:tcPr>
          <w:p w14:paraId="5671D1F7">
            <w:r>
              <w:rPr>
                <w:sz w:val="18"/>
              </w:rPr>
              <w:t>email</w:t>
            </w:r>
          </w:p>
        </w:tc>
        <w:tc>
          <w:tcPr>
            <w:tcW w:w="2075" w:type="dxa"/>
          </w:tcPr>
          <w:p w14:paraId="34938645">
            <w:r>
              <w:rPr>
                <w:sz w:val="18"/>
              </w:rPr>
              <w:t>VARCHAR(100)</w:t>
            </w:r>
          </w:p>
        </w:tc>
        <w:tc>
          <w:tcPr>
            <w:tcW w:w="2075" w:type="dxa"/>
          </w:tcPr>
          <w:p w14:paraId="0F39C1A3">
            <w:r>
              <w:rPr>
                <w:sz w:val="18"/>
              </w:rPr>
              <w:t>UQ, NN</w:t>
            </w:r>
          </w:p>
        </w:tc>
        <w:tc>
          <w:tcPr>
            <w:tcW w:w="2075" w:type="dxa"/>
          </w:tcPr>
          <w:p w14:paraId="275C2B27">
            <w:r>
              <w:rPr>
                <w:sz w:val="18"/>
              </w:rPr>
              <w:t>邮箱</w:t>
            </w:r>
          </w:p>
        </w:tc>
      </w:tr>
      <w:tr w14:paraId="796086E9">
        <w:tblPrEx>
          <w:tblCellMar>
            <w:top w:w="0" w:type="dxa"/>
            <w:left w:w="108" w:type="dxa"/>
            <w:bottom w:w="0" w:type="dxa"/>
            <w:right w:w="108" w:type="dxa"/>
          </w:tblCellMar>
        </w:tblPrEx>
        <w:trPr>
          <w:jc w:val="center"/>
        </w:trPr>
        <w:tc>
          <w:tcPr>
            <w:tcW w:w="2075" w:type="dxa"/>
          </w:tcPr>
          <w:p w14:paraId="4F1CB4EC">
            <w:r>
              <w:rPr>
                <w:sz w:val="18"/>
              </w:rPr>
              <w:t>password</w:t>
            </w:r>
          </w:p>
        </w:tc>
        <w:tc>
          <w:tcPr>
            <w:tcW w:w="2075" w:type="dxa"/>
          </w:tcPr>
          <w:p w14:paraId="393C652A">
            <w:r>
              <w:rPr>
                <w:sz w:val="18"/>
              </w:rPr>
              <w:t>VARCHAR(255)</w:t>
            </w:r>
          </w:p>
        </w:tc>
        <w:tc>
          <w:tcPr>
            <w:tcW w:w="2075" w:type="dxa"/>
          </w:tcPr>
          <w:p w14:paraId="4C28524E">
            <w:r>
              <w:rPr>
                <w:sz w:val="18"/>
              </w:rPr>
              <w:t>NN</w:t>
            </w:r>
          </w:p>
        </w:tc>
        <w:tc>
          <w:tcPr>
            <w:tcW w:w="2075" w:type="dxa"/>
          </w:tcPr>
          <w:p w14:paraId="741D7BE2">
            <w:r>
              <w:rPr>
                <w:sz w:val="18"/>
              </w:rPr>
              <w:t>密码（PBKDF2 哈希）</w:t>
            </w:r>
          </w:p>
        </w:tc>
      </w:tr>
      <w:tr w14:paraId="616E5954">
        <w:tblPrEx>
          <w:tblCellMar>
            <w:top w:w="0" w:type="dxa"/>
            <w:left w:w="108" w:type="dxa"/>
            <w:bottom w:w="0" w:type="dxa"/>
            <w:right w:w="108" w:type="dxa"/>
          </w:tblCellMar>
        </w:tblPrEx>
        <w:trPr>
          <w:jc w:val="center"/>
        </w:trPr>
        <w:tc>
          <w:tcPr>
            <w:tcW w:w="2075" w:type="dxa"/>
          </w:tcPr>
          <w:p w14:paraId="204EB705">
            <w:r>
              <w:rPr>
                <w:sz w:val="18"/>
              </w:rPr>
              <w:t>phone</w:t>
            </w:r>
          </w:p>
        </w:tc>
        <w:tc>
          <w:tcPr>
            <w:tcW w:w="2075" w:type="dxa"/>
          </w:tcPr>
          <w:p w14:paraId="2E022673">
            <w:r>
              <w:rPr>
                <w:sz w:val="18"/>
              </w:rPr>
              <w:t>VARCHAR(20)</w:t>
            </w:r>
          </w:p>
        </w:tc>
        <w:tc>
          <w:tcPr>
            <w:tcW w:w="2075" w:type="dxa"/>
          </w:tcPr>
          <w:p w14:paraId="2A7F2534"/>
        </w:tc>
        <w:tc>
          <w:tcPr>
            <w:tcW w:w="2075" w:type="dxa"/>
          </w:tcPr>
          <w:p w14:paraId="0500BC73">
            <w:r>
              <w:rPr>
                <w:sz w:val="18"/>
              </w:rPr>
              <w:t>手机号</w:t>
            </w:r>
          </w:p>
        </w:tc>
      </w:tr>
      <w:tr w14:paraId="17B17A3F">
        <w:tblPrEx>
          <w:tblCellMar>
            <w:top w:w="0" w:type="dxa"/>
            <w:left w:w="108" w:type="dxa"/>
            <w:bottom w:w="0" w:type="dxa"/>
            <w:right w:w="108" w:type="dxa"/>
          </w:tblCellMar>
        </w:tblPrEx>
        <w:trPr>
          <w:jc w:val="center"/>
        </w:trPr>
        <w:tc>
          <w:tcPr>
            <w:tcW w:w="2075" w:type="dxa"/>
          </w:tcPr>
          <w:p w14:paraId="4AE5E905">
            <w:r>
              <w:rPr>
                <w:sz w:val="18"/>
              </w:rPr>
              <w:t>avatar</w:t>
            </w:r>
          </w:p>
        </w:tc>
        <w:tc>
          <w:tcPr>
            <w:tcW w:w="2075" w:type="dxa"/>
          </w:tcPr>
          <w:p w14:paraId="45505EC3">
            <w:r>
              <w:rPr>
                <w:sz w:val="18"/>
              </w:rPr>
              <w:t>VARCHAR(255)</w:t>
            </w:r>
          </w:p>
        </w:tc>
        <w:tc>
          <w:tcPr>
            <w:tcW w:w="2075" w:type="dxa"/>
          </w:tcPr>
          <w:p w14:paraId="00923E03"/>
        </w:tc>
        <w:tc>
          <w:tcPr>
            <w:tcW w:w="2075" w:type="dxa"/>
          </w:tcPr>
          <w:p w14:paraId="63E99E9F">
            <w:r>
              <w:rPr>
                <w:sz w:val="18"/>
              </w:rPr>
              <w:t>头像 URL</w:t>
            </w:r>
          </w:p>
        </w:tc>
      </w:tr>
      <w:tr w14:paraId="6DA16F81">
        <w:tblPrEx>
          <w:tblCellMar>
            <w:top w:w="0" w:type="dxa"/>
            <w:left w:w="108" w:type="dxa"/>
            <w:bottom w:w="0" w:type="dxa"/>
            <w:right w:w="108" w:type="dxa"/>
          </w:tblCellMar>
        </w:tblPrEx>
        <w:trPr>
          <w:jc w:val="center"/>
        </w:trPr>
        <w:tc>
          <w:tcPr>
            <w:tcW w:w="2075" w:type="dxa"/>
          </w:tcPr>
          <w:p w14:paraId="2B66F3FE">
            <w:r>
              <w:rPr>
                <w:sz w:val="18"/>
              </w:rPr>
              <w:t>role_id</w:t>
            </w:r>
          </w:p>
        </w:tc>
        <w:tc>
          <w:tcPr>
            <w:tcW w:w="2075" w:type="dxa"/>
          </w:tcPr>
          <w:p w14:paraId="0E82AB2F">
            <w:r>
              <w:rPr>
                <w:sz w:val="18"/>
              </w:rPr>
              <w:t>CHAR(36)</w:t>
            </w:r>
          </w:p>
        </w:tc>
        <w:tc>
          <w:tcPr>
            <w:tcW w:w="2075" w:type="dxa"/>
          </w:tcPr>
          <w:p w14:paraId="353C8C7C">
            <w:r>
              <w:rPr>
                <w:sz w:val="18"/>
              </w:rPr>
              <w:t>FK→accounts_role</w:t>
            </w:r>
          </w:p>
        </w:tc>
        <w:tc>
          <w:tcPr>
            <w:tcW w:w="2075" w:type="dxa"/>
          </w:tcPr>
          <w:p w14:paraId="7CA63CA7">
            <w:r>
              <w:rPr>
                <w:sz w:val="18"/>
              </w:rPr>
              <w:t>角色外键</w:t>
            </w:r>
          </w:p>
        </w:tc>
      </w:tr>
      <w:tr w14:paraId="2DAF145C">
        <w:tblPrEx>
          <w:tblCellMar>
            <w:top w:w="0" w:type="dxa"/>
            <w:left w:w="108" w:type="dxa"/>
            <w:bottom w:w="0" w:type="dxa"/>
            <w:right w:w="108" w:type="dxa"/>
          </w:tblCellMar>
        </w:tblPrEx>
        <w:trPr>
          <w:jc w:val="center"/>
        </w:trPr>
        <w:tc>
          <w:tcPr>
            <w:tcW w:w="2075" w:type="dxa"/>
          </w:tcPr>
          <w:p w14:paraId="09A9F65A">
            <w:r>
              <w:rPr>
                <w:sz w:val="18"/>
              </w:rPr>
              <w:t>role</w:t>
            </w:r>
          </w:p>
        </w:tc>
        <w:tc>
          <w:tcPr>
            <w:tcW w:w="2075" w:type="dxa"/>
          </w:tcPr>
          <w:p w14:paraId="1CF7B94D">
            <w:r>
              <w:rPr>
                <w:sz w:val="18"/>
              </w:rPr>
              <w:t>ENUM</w:t>
            </w:r>
          </w:p>
        </w:tc>
        <w:tc>
          <w:tcPr>
            <w:tcW w:w="2075" w:type="dxa"/>
          </w:tcPr>
          <w:p w14:paraId="23EA309E"/>
        </w:tc>
        <w:tc>
          <w:tcPr>
            <w:tcW w:w="2075" w:type="dxa"/>
          </w:tcPr>
          <w:p w14:paraId="72060DAD">
            <w:r>
              <w:rPr>
                <w:sz w:val="18"/>
              </w:rPr>
              <w:t>admin / manager / member</w:t>
            </w:r>
          </w:p>
        </w:tc>
      </w:tr>
      <w:tr w14:paraId="0FF05D4D">
        <w:tblPrEx>
          <w:tblCellMar>
            <w:top w:w="0" w:type="dxa"/>
            <w:left w:w="108" w:type="dxa"/>
            <w:bottom w:w="0" w:type="dxa"/>
            <w:right w:w="108" w:type="dxa"/>
          </w:tblCellMar>
        </w:tblPrEx>
        <w:trPr>
          <w:jc w:val="center"/>
        </w:trPr>
        <w:tc>
          <w:tcPr>
            <w:tcW w:w="2075" w:type="dxa"/>
          </w:tcPr>
          <w:p w14:paraId="46CD2103">
            <w:r>
              <w:rPr>
                <w:sz w:val="18"/>
              </w:rPr>
              <w:t>is_active</w:t>
            </w:r>
          </w:p>
        </w:tc>
        <w:tc>
          <w:tcPr>
            <w:tcW w:w="2075" w:type="dxa"/>
          </w:tcPr>
          <w:p w14:paraId="050E0CA6">
            <w:r>
              <w:rPr>
                <w:sz w:val="18"/>
              </w:rPr>
              <w:t>TINYINT(1)</w:t>
            </w:r>
          </w:p>
        </w:tc>
        <w:tc>
          <w:tcPr>
            <w:tcW w:w="2075" w:type="dxa"/>
          </w:tcPr>
          <w:p w14:paraId="31ADBC2B">
            <w:r>
              <w:rPr>
                <w:sz w:val="18"/>
              </w:rPr>
              <w:t>默认 1</w:t>
            </w:r>
          </w:p>
        </w:tc>
        <w:tc>
          <w:tcPr>
            <w:tcW w:w="2075" w:type="dxa"/>
          </w:tcPr>
          <w:p w14:paraId="34A860C4">
            <w:r>
              <w:rPr>
                <w:sz w:val="18"/>
              </w:rPr>
              <w:t>账户启用</w:t>
            </w:r>
          </w:p>
        </w:tc>
      </w:tr>
      <w:tr w14:paraId="7B4380FC">
        <w:tblPrEx>
          <w:tblCellMar>
            <w:top w:w="0" w:type="dxa"/>
            <w:left w:w="108" w:type="dxa"/>
            <w:bottom w:w="0" w:type="dxa"/>
            <w:right w:w="108" w:type="dxa"/>
          </w:tblCellMar>
        </w:tblPrEx>
        <w:trPr>
          <w:jc w:val="center"/>
        </w:trPr>
        <w:tc>
          <w:tcPr>
            <w:tcW w:w="2075" w:type="dxa"/>
          </w:tcPr>
          <w:p w14:paraId="79A8F875">
            <w:r>
              <w:rPr>
                <w:sz w:val="18"/>
              </w:rPr>
              <w:t>two_factor_enabled</w:t>
            </w:r>
          </w:p>
        </w:tc>
        <w:tc>
          <w:tcPr>
            <w:tcW w:w="2075" w:type="dxa"/>
          </w:tcPr>
          <w:p w14:paraId="58856D2D">
            <w:r>
              <w:rPr>
                <w:sz w:val="18"/>
              </w:rPr>
              <w:t>TINYINT(1)</w:t>
            </w:r>
          </w:p>
        </w:tc>
        <w:tc>
          <w:tcPr>
            <w:tcW w:w="2075" w:type="dxa"/>
          </w:tcPr>
          <w:p w14:paraId="440E40AF">
            <w:r>
              <w:rPr>
                <w:sz w:val="18"/>
              </w:rPr>
              <w:t>默认 0</w:t>
            </w:r>
          </w:p>
        </w:tc>
        <w:tc>
          <w:tcPr>
            <w:tcW w:w="2075" w:type="dxa"/>
          </w:tcPr>
          <w:p w14:paraId="558C684B">
            <w:r>
              <w:rPr>
                <w:sz w:val="18"/>
              </w:rPr>
              <w:t>双因素认证</w:t>
            </w:r>
          </w:p>
        </w:tc>
      </w:tr>
      <w:tr w14:paraId="36CBB18A">
        <w:tblPrEx>
          <w:tblCellMar>
            <w:top w:w="0" w:type="dxa"/>
            <w:left w:w="108" w:type="dxa"/>
            <w:bottom w:w="0" w:type="dxa"/>
            <w:right w:w="108" w:type="dxa"/>
          </w:tblCellMar>
        </w:tblPrEx>
        <w:trPr>
          <w:jc w:val="center"/>
        </w:trPr>
        <w:tc>
          <w:tcPr>
            <w:tcW w:w="2075" w:type="dxa"/>
          </w:tcPr>
          <w:p w14:paraId="344988BB">
            <w:r>
              <w:rPr>
                <w:sz w:val="18"/>
              </w:rPr>
              <w:t>last_login</w:t>
            </w:r>
          </w:p>
        </w:tc>
        <w:tc>
          <w:tcPr>
            <w:tcW w:w="2075" w:type="dxa"/>
          </w:tcPr>
          <w:p w14:paraId="09775B25">
            <w:r>
              <w:rPr>
                <w:sz w:val="18"/>
              </w:rPr>
              <w:t>DATETIME</w:t>
            </w:r>
          </w:p>
        </w:tc>
        <w:tc>
          <w:tcPr>
            <w:tcW w:w="2075" w:type="dxa"/>
          </w:tcPr>
          <w:p w14:paraId="62A6D435"/>
        </w:tc>
        <w:tc>
          <w:tcPr>
            <w:tcW w:w="2075" w:type="dxa"/>
          </w:tcPr>
          <w:p w14:paraId="2CAEB6BB">
            <w:r>
              <w:rPr>
                <w:sz w:val="18"/>
              </w:rPr>
              <w:t>最后登录时间</w:t>
            </w:r>
          </w:p>
        </w:tc>
      </w:tr>
      <w:tr w14:paraId="7AB0D10F">
        <w:tblPrEx>
          <w:tblCellMar>
            <w:top w:w="0" w:type="dxa"/>
            <w:left w:w="108" w:type="dxa"/>
            <w:bottom w:w="0" w:type="dxa"/>
            <w:right w:w="108" w:type="dxa"/>
          </w:tblCellMar>
        </w:tblPrEx>
        <w:trPr>
          <w:jc w:val="center"/>
        </w:trPr>
        <w:tc>
          <w:tcPr>
            <w:tcW w:w="2075" w:type="dxa"/>
          </w:tcPr>
          <w:p w14:paraId="589D48D2">
            <w:r>
              <w:rPr>
                <w:sz w:val="18"/>
              </w:rPr>
              <w:t>created_at</w:t>
            </w:r>
          </w:p>
        </w:tc>
        <w:tc>
          <w:tcPr>
            <w:tcW w:w="2075" w:type="dxa"/>
          </w:tcPr>
          <w:p w14:paraId="1E7127D0">
            <w:r>
              <w:rPr>
                <w:sz w:val="18"/>
              </w:rPr>
              <w:t>DATETIME</w:t>
            </w:r>
          </w:p>
        </w:tc>
        <w:tc>
          <w:tcPr>
            <w:tcW w:w="2075" w:type="dxa"/>
          </w:tcPr>
          <w:p w14:paraId="4C05C494"/>
        </w:tc>
        <w:tc>
          <w:tcPr>
            <w:tcW w:w="2075" w:type="dxa"/>
          </w:tcPr>
          <w:p w14:paraId="0BEF9834">
            <w:r>
              <w:rPr>
                <w:sz w:val="18"/>
              </w:rPr>
              <w:t>创建时间</w:t>
            </w:r>
          </w:p>
        </w:tc>
      </w:tr>
      <w:tr w14:paraId="49CFCDEF">
        <w:tblPrEx>
          <w:tblCellMar>
            <w:top w:w="0" w:type="dxa"/>
            <w:left w:w="108" w:type="dxa"/>
            <w:bottom w:w="0" w:type="dxa"/>
            <w:right w:w="108" w:type="dxa"/>
          </w:tblCellMar>
        </w:tblPrEx>
        <w:trPr>
          <w:jc w:val="center"/>
        </w:trPr>
        <w:tc>
          <w:tcPr>
            <w:tcW w:w="2075" w:type="dxa"/>
          </w:tcPr>
          <w:p w14:paraId="6C8FCD98">
            <w:r>
              <w:rPr>
                <w:sz w:val="18"/>
              </w:rPr>
              <w:t>updated_at</w:t>
            </w:r>
          </w:p>
        </w:tc>
        <w:tc>
          <w:tcPr>
            <w:tcW w:w="2075" w:type="dxa"/>
          </w:tcPr>
          <w:p w14:paraId="38228950">
            <w:r>
              <w:rPr>
                <w:sz w:val="18"/>
              </w:rPr>
              <w:t>DATETIME</w:t>
            </w:r>
          </w:p>
        </w:tc>
        <w:tc>
          <w:tcPr>
            <w:tcW w:w="2075" w:type="dxa"/>
          </w:tcPr>
          <w:p w14:paraId="793CF168"/>
        </w:tc>
        <w:tc>
          <w:tcPr>
            <w:tcW w:w="2075" w:type="dxa"/>
          </w:tcPr>
          <w:p w14:paraId="730792D0">
            <w:r>
              <w:rPr>
                <w:sz w:val="18"/>
              </w:rPr>
              <w:t>更新时间</w:t>
            </w:r>
          </w:p>
        </w:tc>
      </w:tr>
    </w:tbl>
    <w:p w14:paraId="04D1EAB8"/>
    <w:p w14:paraId="7F33A747">
      <w:r>
        <w:t>索引：</w:t>
      </w:r>
      <w:r>
        <w:rPr>
          <w:rFonts w:ascii="Consolas" w:hAnsi="Consolas"/>
          <w:color w:val="C7254E"/>
          <w:sz w:val="18"/>
        </w:rPr>
        <w:t>idx_user_email</w:t>
      </w:r>
      <w:r>
        <w:t xml:space="preserve">, </w:t>
      </w:r>
      <w:r>
        <w:rPr>
          <w:rFonts w:ascii="Consolas" w:hAnsi="Consolas"/>
          <w:color w:val="C7254E"/>
          <w:sz w:val="18"/>
        </w:rPr>
        <w:t>idx_user_username</w:t>
      </w:r>
    </w:p>
    <w:p w14:paraId="2DC5538B">
      <w:pPr>
        <w:pStyle w:val="5"/>
        <w:bidi w:val="0"/>
      </w:pPr>
      <w:r>
        <w:t>3.2 项目管理 (projects)</w:t>
      </w:r>
    </w:p>
    <w:p w14:paraId="68DCFA56">
      <w:pPr>
        <w:pStyle w:val="5"/>
        <w:bidi w:val="0"/>
      </w:pPr>
      <w:r>
        <w:t>projects_projecttemplate — 项目模板</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518DBC39">
        <w:tblPrEx>
          <w:tblCellMar>
            <w:top w:w="0" w:type="dxa"/>
            <w:left w:w="108" w:type="dxa"/>
            <w:bottom w:w="0" w:type="dxa"/>
            <w:right w:w="108" w:type="dxa"/>
          </w:tblCellMar>
        </w:tblPrEx>
        <w:trPr>
          <w:jc w:val="center"/>
        </w:trPr>
        <w:tc>
          <w:tcPr>
            <w:tcW w:w="2075" w:type="dxa"/>
          </w:tcPr>
          <w:p w14:paraId="282A40B8">
            <w:pPr>
              <w:jc w:val="center"/>
            </w:pPr>
            <w:r>
              <w:rPr>
                <w:b/>
                <w:sz w:val="18"/>
              </w:rPr>
              <w:t>字段</w:t>
            </w:r>
          </w:p>
        </w:tc>
        <w:tc>
          <w:tcPr>
            <w:tcW w:w="2075" w:type="dxa"/>
          </w:tcPr>
          <w:p w14:paraId="5B588C7A">
            <w:pPr>
              <w:jc w:val="center"/>
            </w:pPr>
            <w:r>
              <w:rPr>
                <w:b/>
                <w:sz w:val="18"/>
              </w:rPr>
              <w:t>类型</w:t>
            </w:r>
          </w:p>
        </w:tc>
        <w:tc>
          <w:tcPr>
            <w:tcW w:w="2075" w:type="dxa"/>
          </w:tcPr>
          <w:p w14:paraId="39EDA47A">
            <w:pPr>
              <w:jc w:val="center"/>
            </w:pPr>
            <w:r>
              <w:rPr>
                <w:b/>
                <w:sz w:val="18"/>
              </w:rPr>
              <w:t>约束</w:t>
            </w:r>
          </w:p>
        </w:tc>
        <w:tc>
          <w:tcPr>
            <w:tcW w:w="2075" w:type="dxa"/>
          </w:tcPr>
          <w:p w14:paraId="1508BD9C">
            <w:pPr>
              <w:jc w:val="center"/>
            </w:pPr>
            <w:r>
              <w:rPr>
                <w:b/>
                <w:sz w:val="18"/>
              </w:rPr>
              <w:t>说明</w:t>
            </w:r>
          </w:p>
        </w:tc>
      </w:tr>
      <w:tr w14:paraId="16AB9EB8">
        <w:tblPrEx>
          <w:tblCellMar>
            <w:top w:w="0" w:type="dxa"/>
            <w:left w:w="108" w:type="dxa"/>
            <w:bottom w:w="0" w:type="dxa"/>
            <w:right w:w="108" w:type="dxa"/>
          </w:tblCellMar>
        </w:tblPrEx>
        <w:trPr>
          <w:jc w:val="center"/>
        </w:trPr>
        <w:tc>
          <w:tcPr>
            <w:tcW w:w="2075" w:type="dxa"/>
          </w:tcPr>
          <w:p w14:paraId="78235E0E">
            <w:r>
              <w:rPr>
                <w:sz w:val="18"/>
              </w:rPr>
              <w:t>id</w:t>
            </w:r>
          </w:p>
        </w:tc>
        <w:tc>
          <w:tcPr>
            <w:tcW w:w="2075" w:type="dxa"/>
          </w:tcPr>
          <w:p w14:paraId="6EFEC2BC">
            <w:r>
              <w:rPr>
                <w:sz w:val="18"/>
              </w:rPr>
              <w:t>CHAR(36)</w:t>
            </w:r>
          </w:p>
        </w:tc>
        <w:tc>
          <w:tcPr>
            <w:tcW w:w="2075" w:type="dxa"/>
          </w:tcPr>
          <w:p w14:paraId="7ACBAB43">
            <w:r>
              <w:rPr>
                <w:sz w:val="18"/>
              </w:rPr>
              <w:t>PK</w:t>
            </w:r>
          </w:p>
        </w:tc>
        <w:tc>
          <w:tcPr>
            <w:tcW w:w="2075" w:type="dxa"/>
          </w:tcPr>
          <w:p w14:paraId="180B1BEF">
            <w:r>
              <w:rPr>
                <w:sz w:val="18"/>
              </w:rPr>
              <w:t>UUID</w:t>
            </w:r>
          </w:p>
        </w:tc>
      </w:tr>
      <w:tr w14:paraId="1DF753D0">
        <w:tblPrEx>
          <w:tblCellMar>
            <w:top w:w="0" w:type="dxa"/>
            <w:left w:w="108" w:type="dxa"/>
            <w:bottom w:w="0" w:type="dxa"/>
            <w:right w:w="108" w:type="dxa"/>
          </w:tblCellMar>
        </w:tblPrEx>
        <w:trPr>
          <w:jc w:val="center"/>
        </w:trPr>
        <w:tc>
          <w:tcPr>
            <w:tcW w:w="2075" w:type="dxa"/>
          </w:tcPr>
          <w:p w14:paraId="15F657ED">
            <w:r>
              <w:rPr>
                <w:sz w:val="18"/>
              </w:rPr>
              <w:t>name</w:t>
            </w:r>
          </w:p>
        </w:tc>
        <w:tc>
          <w:tcPr>
            <w:tcW w:w="2075" w:type="dxa"/>
          </w:tcPr>
          <w:p w14:paraId="21D43971">
            <w:r>
              <w:rPr>
                <w:sz w:val="18"/>
              </w:rPr>
              <w:t>VARCHAR(100)</w:t>
            </w:r>
          </w:p>
        </w:tc>
        <w:tc>
          <w:tcPr>
            <w:tcW w:w="2075" w:type="dxa"/>
          </w:tcPr>
          <w:p w14:paraId="53CC0BD8">
            <w:r>
              <w:rPr>
                <w:sz w:val="18"/>
              </w:rPr>
              <w:t>NN</w:t>
            </w:r>
          </w:p>
        </w:tc>
        <w:tc>
          <w:tcPr>
            <w:tcW w:w="2075" w:type="dxa"/>
          </w:tcPr>
          <w:p w14:paraId="4B43BE13">
            <w:r>
              <w:rPr>
                <w:sz w:val="18"/>
              </w:rPr>
              <w:t>模板名称</w:t>
            </w:r>
          </w:p>
        </w:tc>
      </w:tr>
      <w:tr w14:paraId="3F2C7753">
        <w:tblPrEx>
          <w:tblCellMar>
            <w:top w:w="0" w:type="dxa"/>
            <w:left w:w="108" w:type="dxa"/>
            <w:bottom w:w="0" w:type="dxa"/>
            <w:right w:w="108" w:type="dxa"/>
          </w:tblCellMar>
        </w:tblPrEx>
        <w:trPr>
          <w:jc w:val="center"/>
        </w:trPr>
        <w:tc>
          <w:tcPr>
            <w:tcW w:w="2075" w:type="dxa"/>
          </w:tcPr>
          <w:p w14:paraId="7B17B06C">
            <w:r>
              <w:rPr>
                <w:sz w:val="18"/>
              </w:rPr>
              <w:t>description</w:t>
            </w:r>
          </w:p>
        </w:tc>
        <w:tc>
          <w:tcPr>
            <w:tcW w:w="2075" w:type="dxa"/>
          </w:tcPr>
          <w:p w14:paraId="3AD7832A">
            <w:r>
              <w:rPr>
                <w:sz w:val="18"/>
              </w:rPr>
              <w:t>TEXT</w:t>
            </w:r>
          </w:p>
        </w:tc>
        <w:tc>
          <w:tcPr>
            <w:tcW w:w="2075" w:type="dxa"/>
          </w:tcPr>
          <w:p w14:paraId="67BB434D"/>
        </w:tc>
        <w:tc>
          <w:tcPr>
            <w:tcW w:w="2075" w:type="dxa"/>
          </w:tcPr>
          <w:p w14:paraId="063BA2F8">
            <w:r>
              <w:rPr>
                <w:sz w:val="18"/>
              </w:rPr>
              <w:t>描述</w:t>
            </w:r>
          </w:p>
        </w:tc>
      </w:tr>
      <w:tr w14:paraId="1EEB4625">
        <w:tblPrEx>
          <w:tblCellMar>
            <w:top w:w="0" w:type="dxa"/>
            <w:left w:w="108" w:type="dxa"/>
            <w:bottom w:w="0" w:type="dxa"/>
            <w:right w:w="108" w:type="dxa"/>
          </w:tblCellMar>
        </w:tblPrEx>
        <w:trPr>
          <w:jc w:val="center"/>
        </w:trPr>
        <w:tc>
          <w:tcPr>
            <w:tcW w:w="2075" w:type="dxa"/>
          </w:tcPr>
          <w:p w14:paraId="4E6C2F87">
            <w:r>
              <w:rPr>
                <w:sz w:val="18"/>
              </w:rPr>
              <w:t>config</w:t>
            </w:r>
          </w:p>
        </w:tc>
        <w:tc>
          <w:tcPr>
            <w:tcW w:w="2075" w:type="dxa"/>
          </w:tcPr>
          <w:p w14:paraId="52BFA997">
            <w:r>
              <w:rPr>
                <w:sz w:val="18"/>
              </w:rPr>
              <w:t>JSON</w:t>
            </w:r>
          </w:p>
        </w:tc>
        <w:tc>
          <w:tcPr>
            <w:tcW w:w="2075" w:type="dxa"/>
          </w:tcPr>
          <w:p w14:paraId="548A1492">
            <w:r>
              <w:rPr>
                <w:sz w:val="18"/>
              </w:rPr>
              <w:t>NN</w:t>
            </w:r>
          </w:p>
        </w:tc>
        <w:tc>
          <w:tcPr>
            <w:tcW w:w="2075" w:type="dxa"/>
          </w:tcPr>
          <w:p w14:paraId="00E8C958">
            <w:r>
              <w:rPr>
                <w:sz w:val="18"/>
              </w:rPr>
              <w:t>默认阶段、看板列、任务类型等</w:t>
            </w:r>
          </w:p>
        </w:tc>
      </w:tr>
      <w:tr w14:paraId="6453B1D3">
        <w:tblPrEx>
          <w:tblCellMar>
            <w:top w:w="0" w:type="dxa"/>
            <w:left w:w="108" w:type="dxa"/>
            <w:bottom w:w="0" w:type="dxa"/>
            <w:right w:w="108" w:type="dxa"/>
          </w:tblCellMar>
        </w:tblPrEx>
        <w:trPr>
          <w:jc w:val="center"/>
        </w:trPr>
        <w:tc>
          <w:tcPr>
            <w:tcW w:w="2075" w:type="dxa"/>
          </w:tcPr>
          <w:p w14:paraId="4A3B8621">
            <w:r>
              <w:rPr>
                <w:sz w:val="18"/>
              </w:rPr>
              <w:t>created_by</w:t>
            </w:r>
          </w:p>
        </w:tc>
        <w:tc>
          <w:tcPr>
            <w:tcW w:w="2075" w:type="dxa"/>
          </w:tcPr>
          <w:p w14:paraId="412588F1">
            <w:r>
              <w:rPr>
                <w:sz w:val="18"/>
              </w:rPr>
              <w:t>CHAR(36)</w:t>
            </w:r>
          </w:p>
        </w:tc>
        <w:tc>
          <w:tcPr>
            <w:tcW w:w="2075" w:type="dxa"/>
          </w:tcPr>
          <w:p w14:paraId="3CB083DA">
            <w:r>
              <w:rPr>
                <w:sz w:val="18"/>
              </w:rPr>
              <w:t>FK→accounts_user, NN</w:t>
            </w:r>
          </w:p>
        </w:tc>
        <w:tc>
          <w:tcPr>
            <w:tcW w:w="2075" w:type="dxa"/>
          </w:tcPr>
          <w:p w14:paraId="4CA7F8C2">
            <w:r>
              <w:rPr>
                <w:sz w:val="18"/>
              </w:rPr>
              <w:t>创建人</w:t>
            </w:r>
          </w:p>
        </w:tc>
      </w:tr>
      <w:tr w14:paraId="7CD2C914">
        <w:tblPrEx>
          <w:tblCellMar>
            <w:top w:w="0" w:type="dxa"/>
            <w:left w:w="108" w:type="dxa"/>
            <w:bottom w:w="0" w:type="dxa"/>
            <w:right w:w="108" w:type="dxa"/>
          </w:tblCellMar>
        </w:tblPrEx>
        <w:trPr>
          <w:jc w:val="center"/>
        </w:trPr>
        <w:tc>
          <w:tcPr>
            <w:tcW w:w="2075" w:type="dxa"/>
          </w:tcPr>
          <w:p w14:paraId="2F708B2E">
            <w:r>
              <w:rPr>
                <w:sz w:val="18"/>
              </w:rPr>
              <w:t>created_at</w:t>
            </w:r>
          </w:p>
        </w:tc>
        <w:tc>
          <w:tcPr>
            <w:tcW w:w="2075" w:type="dxa"/>
          </w:tcPr>
          <w:p w14:paraId="7981AB61">
            <w:r>
              <w:rPr>
                <w:sz w:val="18"/>
              </w:rPr>
              <w:t>DATETIME</w:t>
            </w:r>
          </w:p>
        </w:tc>
        <w:tc>
          <w:tcPr>
            <w:tcW w:w="2075" w:type="dxa"/>
          </w:tcPr>
          <w:p w14:paraId="0C22E62F"/>
        </w:tc>
        <w:tc>
          <w:tcPr>
            <w:tcW w:w="2075" w:type="dxa"/>
          </w:tcPr>
          <w:p w14:paraId="0E7EF53A">
            <w:r>
              <w:rPr>
                <w:sz w:val="18"/>
              </w:rPr>
              <w:t>创建时间</w:t>
            </w:r>
          </w:p>
        </w:tc>
      </w:tr>
      <w:tr w14:paraId="2073C2B9">
        <w:tblPrEx>
          <w:tblCellMar>
            <w:top w:w="0" w:type="dxa"/>
            <w:left w:w="108" w:type="dxa"/>
            <w:bottom w:w="0" w:type="dxa"/>
            <w:right w:w="108" w:type="dxa"/>
          </w:tblCellMar>
        </w:tblPrEx>
        <w:trPr>
          <w:jc w:val="center"/>
        </w:trPr>
        <w:tc>
          <w:tcPr>
            <w:tcW w:w="2075" w:type="dxa"/>
          </w:tcPr>
          <w:p w14:paraId="2F188783">
            <w:r>
              <w:rPr>
                <w:sz w:val="18"/>
              </w:rPr>
              <w:t>updated_at</w:t>
            </w:r>
          </w:p>
        </w:tc>
        <w:tc>
          <w:tcPr>
            <w:tcW w:w="2075" w:type="dxa"/>
          </w:tcPr>
          <w:p w14:paraId="29213B7E">
            <w:r>
              <w:rPr>
                <w:sz w:val="18"/>
              </w:rPr>
              <w:t>DATETIME</w:t>
            </w:r>
          </w:p>
        </w:tc>
        <w:tc>
          <w:tcPr>
            <w:tcW w:w="2075" w:type="dxa"/>
          </w:tcPr>
          <w:p w14:paraId="7E2B3400"/>
        </w:tc>
        <w:tc>
          <w:tcPr>
            <w:tcW w:w="2075" w:type="dxa"/>
          </w:tcPr>
          <w:p w14:paraId="0D5368C4">
            <w:r>
              <w:rPr>
                <w:sz w:val="18"/>
              </w:rPr>
              <w:t>更新时间</w:t>
            </w:r>
          </w:p>
        </w:tc>
      </w:tr>
    </w:tbl>
    <w:p w14:paraId="086A97F6"/>
    <w:p w14:paraId="35EFE3D8">
      <w:pPr>
        <w:pStyle w:val="5"/>
        <w:bidi w:val="0"/>
      </w:pPr>
      <w:r>
        <w:t>projects_project — 项目</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1C527FED">
        <w:tblPrEx>
          <w:tblCellMar>
            <w:top w:w="0" w:type="dxa"/>
            <w:left w:w="108" w:type="dxa"/>
            <w:bottom w:w="0" w:type="dxa"/>
            <w:right w:w="108" w:type="dxa"/>
          </w:tblCellMar>
        </w:tblPrEx>
        <w:trPr>
          <w:jc w:val="center"/>
        </w:trPr>
        <w:tc>
          <w:tcPr>
            <w:tcW w:w="2075" w:type="dxa"/>
          </w:tcPr>
          <w:p w14:paraId="76DE6DB2">
            <w:pPr>
              <w:jc w:val="center"/>
            </w:pPr>
            <w:r>
              <w:rPr>
                <w:b/>
                <w:sz w:val="18"/>
              </w:rPr>
              <w:t>字段</w:t>
            </w:r>
          </w:p>
        </w:tc>
        <w:tc>
          <w:tcPr>
            <w:tcW w:w="2075" w:type="dxa"/>
          </w:tcPr>
          <w:p w14:paraId="564A6699">
            <w:pPr>
              <w:jc w:val="center"/>
            </w:pPr>
            <w:r>
              <w:rPr>
                <w:b/>
                <w:sz w:val="18"/>
              </w:rPr>
              <w:t>类型</w:t>
            </w:r>
          </w:p>
        </w:tc>
        <w:tc>
          <w:tcPr>
            <w:tcW w:w="2075" w:type="dxa"/>
          </w:tcPr>
          <w:p w14:paraId="467F8EA7">
            <w:pPr>
              <w:jc w:val="center"/>
            </w:pPr>
            <w:r>
              <w:rPr>
                <w:b/>
                <w:sz w:val="18"/>
              </w:rPr>
              <w:t>约束</w:t>
            </w:r>
          </w:p>
        </w:tc>
        <w:tc>
          <w:tcPr>
            <w:tcW w:w="2075" w:type="dxa"/>
          </w:tcPr>
          <w:p w14:paraId="4B0029EF">
            <w:pPr>
              <w:jc w:val="center"/>
            </w:pPr>
            <w:r>
              <w:rPr>
                <w:b/>
                <w:sz w:val="18"/>
              </w:rPr>
              <w:t>说明</w:t>
            </w:r>
          </w:p>
        </w:tc>
      </w:tr>
      <w:tr w14:paraId="337237D6">
        <w:tblPrEx>
          <w:tblCellMar>
            <w:top w:w="0" w:type="dxa"/>
            <w:left w:w="108" w:type="dxa"/>
            <w:bottom w:w="0" w:type="dxa"/>
            <w:right w:w="108" w:type="dxa"/>
          </w:tblCellMar>
        </w:tblPrEx>
        <w:trPr>
          <w:jc w:val="center"/>
        </w:trPr>
        <w:tc>
          <w:tcPr>
            <w:tcW w:w="2075" w:type="dxa"/>
          </w:tcPr>
          <w:p w14:paraId="318BC1C0">
            <w:r>
              <w:rPr>
                <w:sz w:val="18"/>
              </w:rPr>
              <w:t>id</w:t>
            </w:r>
          </w:p>
        </w:tc>
        <w:tc>
          <w:tcPr>
            <w:tcW w:w="2075" w:type="dxa"/>
          </w:tcPr>
          <w:p w14:paraId="4379BBBA">
            <w:r>
              <w:rPr>
                <w:sz w:val="18"/>
              </w:rPr>
              <w:t>CHAR(36)</w:t>
            </w:r>
          </w:p>
        </w:tc>
        <w:tc>
          <w:tcPr>
            <w:tcW w:w="2075" w:type="dxa"/>
          </w:tcPr>
          <w:p w14:paraId="2922E942">
            <w:r>
              <w:rPr>
                <w:sz w:val="18"/>
              </w:rPr>
              <w:t>PK</w:t>
            </w:r>
          </w:p>
        </w:tc>
        <w:tc>
          <w:tcPr>
            <w:tcW w:w="2075" w:type="dxa"/>
          </w:tcPr>
          <w:p w14:paraId="51B0FBBE">
            <w:r>
              <w:rPr>
                <w:sz w:val="18"/>
              </w:rPr>
              <w:t>UUID</w:t>
            </w:r>
          </w:p>
        </w:tc>
      </w:tr>
      <w:tr w14:paraId="27A2C278">
        <w:tblPrEx>
          <w:tblCellMar>
            <w:top w:w="0" w:type="dxa"/>
            <w:left w:w="108" w:type="dxa"/>
            <w:bottom w:w="0" w:type="dxa"/>
            <w:right w:w="108" w:type="dxa"/>
          </w:tblCellMar>
        </w:tblPrEx>
        <w:trPr>
          <w:jc w:val="center"/>
        </w:trPr>
        <w:tc>
          <w:tcPr>
            <w:tcW w:w="2075" w:type="dxa"/>
          </w:tcPr>
          <w:p w14:paraId="7AD239B6">
            <w:r>
              <w:rPr>
                <w:sz w:val="18"/>
              </w:rPr>
              <w:t>name</w:t>
            </w:r>
          </w:p>
        </w:tc>
        <w:tc>
          <w:tcPr>
            <w:tcW w:w="2075" w:type="dxa"/>
          </w:tcPr>
          <w:p w14:paraId="6D2E6383">
            <w:r>
              <w:rPr>
                <w:sz w:val="18"/>
              </w:rPr>
              <w:t>VARCHAR(100)</w:t>
            </w:r>
          </w:p>
        </w:tc>
        <w:tc>
          <w:tcPr>
            <w:tcW w:w="2075" w:type="dxa"/>
          </w:tcPr>
          <w:p w14:paraId="5044647A">
            <w:r>
              <w:rPr>
                <w:sz w:val="18"/>
              </w:rPr>
              <w:t>NN</w:t>
            </w:r>
          </w:p>
        </w:tc>
        <w:tc>
          <w:tcPr>
            <w:tcW w:w="2075" w:type="dxa"/>
          </w:tcPr>
          <w:p w14:paraId="41BDE6DE">
            <w:r>
              <w:rPr>
                <w:sz w:val="18"/>
              </w:rPr>
              <w:t>项目名称</w:t>
            </w:r>
          </w:p>
        </w:tc>
      </w:tr>
      <w:tr w14:paraId="6F2E0631">
        <w:tblPrEx>
          <w:tblCellMar>
            <w:top w:w="0" w:type="dxa"/>
            <w:left w:w="108" w:type="dxa"/>
            <w:bottom w:w="0" w:type="dxa"/>
            <w:right w:w="108" w:type="dxa"/>
          </w:tblCellMar>
        </w:tblPrEx>
        <w:trPr>
          <w:jc w:val="center"/>
        </w:trPr>
        <w:tc>
          <w:tcPr>
            <w:tcW w:w="2075" w:type="dxa"/>
          </w:tcPr>
          <w:p w14:paraId="7E6209D1">
            <w:r>
              <w:rPr>
                <w:sz w:val="18"/>
              </w:rPr>
              <w:t>description</w:t>
            </w:r>
          </w:p>
        </w:tc>
        <w:tc>
          <w:tcPr>
            <w:tcW w:w="2075" w:type="dxa"/>
          </w:tcPr>
          <w:p w14:paraId="22512425">
            <w:r>
              <w:rPr>
                <w:sz w:val="18"/>
              </w:rPr>
              <w:t>TEXT</w:t>
            </w:r>
          </w:p>
        </w:tc>
        <w:tc>
          <w:tcPr>
            <w:tcW w:w="2075" w:type="dxa"/>
          </w:tcPr>
          <w:p w14:paraId="05F31CFE"/>
        </w:tc>
        <w:tc>
          <w:tcPr>
            <w:tcW w:w="2075" w:type="dxa"/>
          </w:tcPr>
          <w:p w14:paraId="46391631">
            <w:r>
              <w:rPr>
                <w:sz w:val="18"/>
              </w:rPr>
              <w:t>项目描述</w:t>
            </w:r>
          </w:p>
        </w:tc>
      </w:tr>
      <w:tr w14:paraId="5D93F13C">
        <w:tblPrEx>
          <w:tblCellMar>
            <w:top w:w="0" w:type="dxa"/>
            <w:left w:w="108" w:type="dxa"/>
            <w:bottom w:w="0" w:type="dxa"/>
            <w:right w:w="108" w:type="dxa"/>
          </w:tblCellMar>
        </w:tblPrEx>
        <w:trPr>
          <w:jc w:val="center"/>
        </w:trPr>
        <w:tc>
          <w:tcPr>
            <w:tcW w:w="2075" w:type="dxa"/>
          </w:tcPr>
          <w:p w14:paraId="50257376">
            <w:r>
              <w:rPr>
                <w:sz w:val="18"/>
              </w:rPr>
              <w:t>start_date</w:t>
            </w:r>
          </w:p>
        </w:tc>
        <w:tc>
          <w:tcPr>
            <w:tcW w:w="2075" w:type="dxa"/>
          </w:tcPr>
          <w:p w14:paraId="09F4D1EB">
            <w:r>
              <w:rPr>
                <w:sz w:val="18"/>
              </w:rPr>
              <w:t>DATE</w:t>
            </w:r>
          </w:p>
        </w:tc>
        <w:tc>
          <w:tcPr>
            <w:tcW w:w="2075" w:type="dxa"/>
          </w:tcPr>
          <w:p w14:paraId="431ABE58"/>
        </w:tc>
        <w:tc>
          <w:tcPr>
            <w:tcW w:w="2075" w:type="dxa"/>
          </w:tcPr>
          <w:p w14:paraId="05E7DDF1">
            <w:r>
              <w:rPr>
                <w:sz w:val="18"/>
              </w:rPr>
              <w:t>开始日期</w:t>
            </w:r>
          </w:p>
        </w:tc>
      </w:tr>
      <w:tr w14:paraId="43A725CE">
        <w:tblPrEx>
          <w:tblCellMar>
            <w:top w:w="0" w:type="dxa"/>
            <w:left w:w="108" w:type="dxa"/>
            <w:bottom w:w="0" w:type="dxa"/>
            <w:right w:w="108" w:type="dxa"/>
          </w:tblCellMar>
        </w:tblPrEx>
        <w:trPr>
          <w:jc w:val="center"/>
        </w:trPr>
        <w:tc>
          <w:tcPr>
            <w:tcW w:w="2075" w:type="dxa"/>
          </w:tcPr>
          <w:p w14:paraId="3A7000F6">
            <w:r>
              <w:rPr>
                <w:sz w:val="18"/>
              </w:rPr>
              <w:t>end_date</w:t>
            </w:r>
          </w:p>
        </w:tc>
        <w:tc>
          <w:tcPr>
            <w:tcW w:w="2075" w:type="dxa"/>
          </w:tcPr>
          <w:p w14:paraId="34DE4C23">
            <w:r>
              <w:rPr>
                <w:sz w:val="18"/>
              </w:rPr>
              <w:t>DATE</w:t>
            </w:r>
          </w:p>
        </w:tc>
        <w:tc>
          <w:tcPr>
            <w:tcW w:w="2075" w:type="dxa"/>
          </w:tcPr>
          <w:p w14:paraId="2DB51B61"/>
        </w:tc>
        <w:tc>
          <w:tcPr>
            <w:tcW w:w="2075" w:type="dxa"/>
          </w:tcPr>
          <w:p w14:paraId="1E07252C">
            <w:r>
              <w:rPr>
                <w:sz w:val="18"/>
              </w:rPr>
              <w:t>结束日期</w:t>
            </w:r>
          </w:p>
        </w:tc>
      </w:tr>
      <w:tr w14:paraId="07CE78C4">
        <w:tblPrEx>
          <w:tblCellMar>
            <w:top w:w="0" w:type="dxa"/>
            <w:left w:w="108" w:type="dxa"/>
            <w:bottom w:w="0" w:type="dxa"/>
            <w:right w:w="108" w:type="dxa"/>
          </w:tblCellMar>
        </w:tblPrEx>
        <w:trPr>
          <w:jc w:val="center"/>
        </w:trPr>
        <w:tc>
          <w:tcPr>
            <w:tcW w:w="2075" w:type="dxa"/>
          </w:tcPr>
          <w:p w14:paraId="359D7BF2">
            <w:r>
              <w:rPr>
                <w:sz w:val="18"/>
              </w:rPr>
              <w:t>visibility</w:t>
            </w:r>
          </w:p>
        </w:tc>
        <w:tc>
          <w:tcPr>
            <w:tcW w:w="2075" w:type="dxa"/>
          </w:tcPr>
          <w:p w14:paraId="10FB3871">
            <w:r>
              <w:rPr>
                <w:sz w:val="18"/>
              </w:rPr>
              <w:t>ENUM</w:t>
            </w:r>
          </w:p>
        </w:tc>
        <w:tc>
          <w:tcPr>
            <w:tcW w:w="2075" w:type="dxa"/>
          </w:tcPr>
          <w:p w14:paraId="33B28518">
            <w:r>
              <w:rPr>
                <w:sz w:val="18"/>
              </w:rPr>
              <w:t>默认 private</w:t>
            </w:r>
          </w:p>
        </w:tc>
        <w:tc>
          <w:tcPr>
            <w:tcW w:w="2075" w:type="dxa"/>
          </w:tcPr>
          <w:p w14:paraId="7310482E">
            <w:r>
              <w:rPr>
                <w:sz w:val="18"/>
              </w:rPr>
              <w:t>public / private</w:t>
            </w:r>
          </w:p>
        </w:tc>
      </w:tr>
      <w:tr w14:paraId="0FF8131B">
        <w:tblPrEx>
          <w:tblCellMar>
            <w:top w:w="0" w:type="dxa"/>
            <w:left w:w="108" w:type="dxa"/>
            <w:bottom w:w="0" w:type="dxa"/>
            <w:right w:w="108" w:type="dxa"/>
          </w:tblCellMar>
        </w:tblPrEx>
        <w:trPr>
          <w:jc w:val="center"/>
        </w:trPr>
        <w:tc>
          <w:tcPr>
            <w:tcW w:w="2075" w:type="dxa"/>
          </w:tcPr>
          <w:p w14:paraId="273FC82A">
            <w:r>
              <w:rPr>
                <w:sz w:val="18"/>
              </w:rPr>
              <w:t>status</w:t>
            </w:r>
          </w:p>
        </w:tc>
        <w:tc>
          <w:tcPr>
            <w:tcW w:w="2075" w:type="dxa"/>
          </w:tcPr>
          <w:p w14:paraId="16567442">
            <w:r>
              <w:rPr>
                <w:sz w:val="18"/>
              </w:rPr>
              <w:t>ENUM</w:t>
            </w:r>
          </w:p>
        </w:tc>
        <w:tc>
          <w:tcPr>
            <w:tcW w:w="2075" w:type="dxa"/>
          </w:tcPr>
          <w:p w14:paraId="616E1C43">
            <w:r>
              <w:rPr>
                <w:sz w:val="18"/>
              </w:rPr>
              <w:t>默认 planning</w:t>
            </w:r>
          </w:p>
        </w:tc>
        <w:tc>
          <w:tcPr>
            <w:tcW w:w="2075" w:type="dxa"/>
          </w:tcPr>
          <w:p w14:paraId="620101D8">
            <w:r>
              <w:rPr>
                <w:sz w:val="18"/>
              </w:rPr>
              <w:t>planning / active / completed / archived</w:t>
            </w:r>
          </w:p>
        </w:tc>
      </w:tr>
      <w:tr w14:paraId="0292A4C6">
        <w:tblPrEx>
          <w:tblCellMar>
            <w:top w:w="0" w:type="dxa"/>
            <w:left w:w="108" w:type="dxa"/>
            <w:bottom w:w="0" w:type="dxa"/>
            <w:right w:w="108" w:type="dxa"/>
          </w:tblCellMar>
        </w:tblPrEx>
        <w:trPr>
          <w:jc w:val="center"/>
        </w:trPr>
        <w:tc>
          <w:tcPr>
            <w:tcW w:w="2075" w:type="dxa"/>
          </w:tcPr>
          <w:p w14:paraId="2546EC00">
            <w:r>
              <w:rPr>
                <w:sz w:val="18"/>
              </w:rPr>
              <w:t>owner_id</w:t>
            </w:r>
          </w:p>
        </w:tc>
        <w:tc>
          <w:tcPr>
            <w:tcW w:w="2075" w:type="dxa"/>
          </w:tcPr>
          <w:p w14:paraId="6DBE35B7">
            <w:r>
              <w:rPr>
                <w:sz w:val="18"/>
              </w:rPr>
              <w:t>CHAR(36)</w:t>
            </w:r>
          </w:p>
        </w:tc>
        <w:tc>
          <w:tcPr>
            <w:tcW w:w="2075" w:type="dxa"/>
          </w:tcPr>
          <w:p w14:paraId="7DEE9D9F">
            <w:r>
              <w:rPr>
                <w:sz w:val="18"/>
              </w:rPr>
              <w:t>FK→accounts_user, NN</w:t>
            </w:r>
          </w:p>
        </w:tc>
        <w:tc>
          <w:tcPr>
            <w:tcW w:w="2075" w:type="dxa"/>
          </w:tcPr>
          <w:p w14:paraId="5A9C028E">
            <w:r>
              <w:rPr>
                <w:sz w:val="18"/>
              </w:rPr>
              <w:t>项目负责人</w:t>
            </w:r>
          </w:p>
        </w:tc>
      </w:tr>
      <w:tr w14:paraId="28E2F87A">
        <w:tblPrEx>
          <w:tblCellMar>
            <w:top w:w="0" w:type="dxa"/>
            <w:left w:w="108" w:type="dxa"/>
            <w:bottom w:w="0" w:type="dxa"/>
            <w:right w:w="108" w:type="dxa"/>
          </w:tblCellMar>
        </w:tblPrEx>
        <w:trPr>
          <w:jc w:val="center"/>
        </w:trPr>
        <w:tc>
          <w:tcPr>
            <w:tcW w:w="2075" w:type="dxa"/>
          </w:tcPr>
          <w:p w14:paraId="6BACBD31">
            <w:r>
              <w:rPr>
                <w:sz w:val="18"/>
              </w:rPr>
              <w:t>template_id</w:t>
            </w:r>
          </w:p>
        </w:tc>
        <w:tc>
          <w:tcPr>
            <w:tcW w:w="2075" w:type="dxa"/>
          </w:tcPr>
          <w:p w14:paraId="73D7ECC1">
            <w:r>
              <w:rPr>
                <w:sz w:val="18"/>
              </w:rPr>
              <w:t>CHAR(36)</w:t>
            </w:r>
          </w:p>
        </w:tc>
        <w:tc>
          <w:tcPr>
            <w:tcW w:w="2075" w:type="dxa"/>
          </w:tcPr>
          <w:p w14:paraId="358E8363">
            <w:r>
              <w:rPr>
                <w:sz w:val="18"/>
              </w:rPr>
              <w:t>FK→projecttemplate</w:t>
            </w:r>
          </w:p>
        </w:tc>
        <w:tc>
          <w:tcPr>
            <w:tcW w:w="2075" w:type="dxa"/>
          </w:tcPr>
          <w:p w14:paraId="224A7349">
            <w:r>
              <w:rPr>
                <w:sz w:val="18"/>
              </w:rPr>
              <w:t>来源模板</w:t>
            </w:r>
          </w:p>
        </w:tc>
      </w:tr>
      <w:tr w14:paraId="711BE51A">
        <w:tblPrEx>
          <w:tblCellMar>
            <w:top w:w="0" w:type="dxa"/>
            <w:left w:w="108" w:type="dxa"/>
            <w:bottom w:w="0" w:type="dxa"/>
            <w:right w:w="108" w:type="dxa"/>
          </w:tblCellMar>
        </w:tblPrEx>
        <w:trPr>
          <w:jc w:val="center"/>
        </w:trPr>
        <w:tc>
          <w:tcPr>
            <w:tcW w:w="2075" w:type="dxa"/>
          </w:tcPr>
          <w:p w14:paraId="4534B0B5">
            <w:r>
              <w:rPr>
                <w:sz w:val="18"/>
              </w:rPr>
              <w:t>created_at</w:t>
            </w:r>
          </w:p>
        </w:tc>
        <w:tc>
          <w:tcPr>
            <w:tcW w:w="2075" w:type="dxa"/>
          </w:tcPr>
          <w:p w14:paraId="66527774">
            <w:r>
              <w:rPr>
                <w:sz w:val="18"/>
              </w:rPr>
              <w:t>DATETIME</w:t>
            </w:r>
          </w:p>
        </w:tc>
        <w:tc>
          <w:tcPr>
            <w:tcW w:w="2075" w:type="dxa"/>
          </w:tcPr>
          <w:p w14:paraId="1A1ABA3F"/>
        </w:tc>
        <w:tc>
          <w:tcPr>
            <w:tcW w:w="2075" w:type="dxa"/>
          </w:tcPr>
          <w:p w14:paraId="75E36B0E">
            <w:r>
              <w:rPr>
                <w:sz w:val="18"/>
              </w:rPr>
              <w:t>创建时间</w:t>
            </w:r>
          </w:p>
        </w:tc>
      </w:tr>
      <w:tr w14:paraId="628CAF81">
        <w:tblPrEx>
          <w:tblCellMar>
            <w:top w:w="0" w:type="dxa"/>
            <w:left w:w="108" w:type="dxa"/>
            <w:bottom w:w="0" w:type="dxa"/>
            <w:right w:w="108" w:type="dxa"/>
          </w:tblCellMar>
        </w:tblPrEx>
        <w:trPr>
          <w:jc w:val="center"/>
        </w:trPr>
        <w:tc>
          <w:tcPr>
            <w:tcW w:w="2075" w:type="dxa"/>
          </w:tcPr>
          <w:p w14:paraId="65A44D5A">
            <w:r>
              <w:rPr>
                <w:sz w:val="18"/>
              </w:rPr>
              <w:t>updated_at</w:t>
            </w:r>
          </w:p>
        </w:tc>
        <w:tc>
          <w:tcPr>
            <w:tcW w:w="2075" w:type="dxa"/>
          </w:tcPr>
          <w:p w14:paraId="7CDB0444">
            <w:r>
              <w:rPr>
                <w:sz w:val="18"/>
              </w:rPr>
              <w:t>DATETIME</w:t>
            </w:r>
          </w:p>
        </w:tc>
        <w:tc>
          <w:tcPr>
            <w:tcW w:w="2075" w:type="dxa"/>
          </w:tcPr>
          <w:p w14:paraId="6D6EDF99"/>
        </w:tc>
        <w:tc>
          <w:tcPr>
            <w:tcW w:w="2075" w:type="dxa"/>
          </w:tcPr>
          <w:p w14:paraId="58806BC3">
            <w:r>
              <w:rPr>
                <w:sz w:val="18"/>
              </w:rPr>
              <w:t>更新时间</w:t>
            </w:r>
          </w:p>
        </w:tc>
      </w:tr>
    </w:tbl>
    <w:p w14:paraId="7339ECF2"/>
    <w:p w14:paraId="457BB3F2">
      <w:r>
        <w:t>索引：</w:t>
      </w:r>
      <w:r>
        <w:rPr>
          <w:rFonts w:ascii="Consolas" w:hAnsi="Consolas"/>
          <w:color w:val="C7254E"/>
          <w:sz w:val="18"/>
        </w:rPr>
        <w:t>idx_project_status</w:t>
      </w:r>
      <w:r>
        <w:t xml:space="preserve">, </w:t>
      </w:r>
      <w:r>
        <w:rPr>
          <w:rFonts w:ascii="Consolas" w:hAnsi="Consolas"/>
          <w:color w:val="C7254E"/>
          <w:sz w:val="18"/>
        </w:rPr>
        <w:t>idx_project_owner</w:t>
      </w:r>
    </w:p>
    <w:p w14:paraId="43738F94">
      <w:pPr>
        <w:pStyle w:val="5"/>
        <w:bidi w:val="0"/>
      </w:pPr>
      <w:r>
        <w:t>projects_projectmember — 项目成员</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1596FCE1">
        <w:tblPrEx>
          <w:tblCellMar>
            <w:top w:w="0" w:type="dxa"/>
            <w:left w:w="108" w:type="dxa"/>
            <w:bottom w:w="0" w:type="dxa"/>
            <w:right w:w="108" w:type="dxa"/>
          </w:tblCellMar>
        </w:tblPrEx>
        <w:trPr>
          <w:jc w:val="center"/>
        </w:trPr>
        <w:tc>
          <w:tcPr>
            <w:tcW w:w="2075" w:type="dxa"/>
          </w:tcPr>
          <w:p w14:paraId="0A04C8E5">
            <w:pPr>
              <w:jc w:val="center"/>
            </w:pPr>
            <w:r>
              <w:rPr>
                <w:b/>
                <w:sz w:val="18"/>
              </w:rPr>
              <w:t>字段</w:t>
            </w:r>
          </w:p>
        </w:tc>
        <w:tc>
          <w:tcPr>
            <w:tcW w:w="2075" w:type="dxa"/>
          </w:tcPr>
          <w:p w14:paraId="6B859FC0">
            <w:pPr>
              <w:jc w:val="center"/>
            </w:pPr>
            <w:r>
              <w:rPr>
                <w:b/>
                <w:sz w:val="18"/>
              </w:rPr>
              <w:t>类型</w:t>
            </w:r>
          </w:p>
        </w:tc>
        <w:tc>
          <w:tcPr>
            <w:tcW w:w="2075" w:type="dxa"/>
          </w:tcPr>
          <w:p w14:paraId="4CF5E6D9">
            <w:pPr>
              <w:jc w:val="center"/>
            </w:pPr>
            <w:r>
              <w:rPr>
                <w:b/>
                <w:sz w:val="18"/>
              </w:rPr>
              <w:t>约束</w:t>
            </w:r>
          </w:p>
        </w:tc>
        <w:tc>
          <w:tcPr>
            <w:tcW w:w="2075" w:type="dxa"/>
          </w:tcPr>
          <w:p w14:paraId="56A94661">
            <w:pPr>
              <w:jc w:val="center"/>
            </w:pPr>
            <w:r>
              <w:rPr>
                <w:b/>
                <w:sz w:val="18"/>
              </w:rPr>
              <w:t>说明</w:t>
            </w:r>
          </w:p>
        </w:tc>
      </w:tr>
      <w:tr w14:paraId="53A346CE">
        <w:tblPrEx>
          <w:tblCellMar>
            <w:top w:w="0" w:type="dxa"/>
            <w:left w:w="108" w:type="dxa"/>
            <w:bottom w:w="0" w:type="dxa"/>
            <w:right w:w="108" w:type="dxa"/>
          </w:tblCellMar>
        </w:tblPrEx>
        <w:trPr>
          <w:jc w:val="center"/>
        </w:trPr>
        <w:tc>
          <w:tcPr>
            <w:tcW w:w="2075" w:type="dxa"/>
          </w:tcPr>
          <w:p w14:paraId="1A592DB3">
            <w:r>
              <w:rPr>
                <w:sz w:val="18"/>
              </w:rPr>
              <w:t>id</w:t>
            </w:r>
          </w:p>
        </w:tc>
        <w:tc>
          <w:tcPr>
            <w:tcW w:w="2075" w:type="dxa"/>
          </w:tcPr>
          <w:p w14:paraId="3701EF20">
            <w:r>
              <w:rPr>
                <w:sz w:val="18"/>
              </w:rPr>
              <w:t>CHAR(36)</w:t>
            </w:r>
          </w:p>
        </w:tc>
        <w:tc>
          <w:tcPr>
            <w:tcW w:w="2075" w:type="dxa"/>
          </w:tcPr>
          <w:p w14:paraId="5EEDC429">
            <w:r>
              <w:rPr>
                <w:sz w:val="18"/>
              </w:rPr>
              <w:t>PK</w:t>
            </w:r>
          </w:p>
        </w:tc>
        <w:tc>
          <w:tcPr>
            <w:tcW w:w="2075" w:type="dxa"/>
          </w:tcPr>
          <w:p w14:paraId="4C0F3F89">
            <w:r>
              <w:rPr>
                <w:sz w:val="18"/>
              </w:rPr>
              <w:t>UUID</w:t>
            </w:r>
          </w:p>
        </w:tc>
      </w:tr>
      <w:tr w14:paraId="50BF0B03">
        <w:tblPrEx>
          <w:tblCellMar>
            <w:top w:w="0" w:type="dxa"/>
            <w:left w:w="108" w:type="dxa"/>
            <w:bottom w:w="0" w:type="dxa"/>
            <w:right w:w="108" w:type="dxa"/>
          </w:tblCellMar>
        </w:tblPrEx>
        <w:trPr>
          <w:jc w:val="center"/>
        </w:trPr>
        <w:tc>
          <w:tcPr>
            <w:tcW w:w="2075" w:type="dxa"/>
          </w:tcPr>
          <w:p w14:paraId="5EF1B339">
            <w:r>
              <w:rPr>
                <w:sz w:val="18"/>
              </w:rPr>
              <w:t>project_id</w:t>
            </w:r>
          </w:p>
        </w:tc>
        <w:tc>
          <w:tcPr>
            <w:tcW w:w="2075" w:type="dxa"/>
          </w:tcPr>
          <w:p w14:paraId="0E14B5A8">
            <w:r>
              <w:rPr>
                <w:sz w:val="18"/>
              </w:rPr>
              <w:t>CHAR(36)</w:t>
            </w:r>
          </w:p>
        </w:tc>
        <w:tc>
          <w:tcPr>
            <w:tcW w:w="2075" w:type="dxa"/>
          </w:tcPr>
          <w:p w14:paraId="3B59E0C3">
            <w:r>
              <w:rPr>
                <w:sz w:val="18"/>
              </w:rPr>
              <w:t>FK→project, NN</w:t>
            </w:r>
          </w:p>
        </w:tc>
        <w:tc>
          <w:tcPr>
            <w:tcW w:w="2075" w:type="dxa"/>
          </w:tcPr>
          <w:p w14:paraId="1AA0A876">
            <w:r>
              <w:rPr>
                <w:sz w:val="18"/>
              </w:rPr>
              <w:t>项目</w:t>
            </w:r>
          </w:p>
        </w:tc>
      </w:tr>
      <w:tr w14:paraId="26BB72AE">
        <w:tblPrEx>
          <w:tblCellMar>
            <w:top w:w="0" w:type="dxa"/>
            <w:left w:w="108" w:type="dxa"/>
            <w:bottom w:w="0" w:type="dxa"/>
            <w:right w:w="108" w:type="dxa"/>
          </w:tblCellMar>
        </w:tblPrEx>
        <w:trPr>
          <w:jc w:val="center"/>
        </w:trPr>
        <w:tc>
          <w:tcPr>
            <w:tcW w:w="2075" w:type="dxa"/>
          </w:tcPr>
          <w:p w14:paraId="2A6DF9B7">
            <w:r>
              <w:rPr>
                <w:sz w:val="18"/>
              </w:rPr>
              <w:t>user_id</w:t>
            </w:r>
          </w:p>
        </w:tc>
        <w:tc>
          <w:tcPr>
            <w:tcW w:w="2075" w:type="dxa"/>
          </w:tcPr>
          <w:p w14:paraId="7E48F6B7">
            <w:r>
              <w:rPr>
                <w:sz w:val="18"/>
              </w:rPr>
              <w:t>CHAR(36)</w:t>
            </w:r>
          </w:p>
        </w:tc>
        <w:tc>
          <w:tcPr>
            <w:tcW w:w="2075" w:type="dxa"/>
          </w:tcPr>
          <w:p w14:paraId="27BA9054">
            <w:r>
              <w:rPr>
                <w:sz w:val="18"/>
              </w:rPr>
              <w:t>FK→user, NN</w:t>
            </w:r>
          </w:p>
        </w:tc>
        <w:tc>
          <w:tcPr>
            <w:tcW w:w="2075" w:type="dxa"/>
          </w:tcPr>
          <w:p w14:paraId="118EEC00">
            <w:r>
              <w:rPr>
                <w:sz w:val="18"/>
              </w:rPr>
              <w:t>用户</w:t>
            </w:r>
          </w:p>
        </w:tc>
      </w:tr>
      <w:tr w14:paraId="19E7D5B1">
        <w:tblPrEx>
          <w:tblCellMar>
            <w:top w:w="0" w:type="dxa"/>
            <w:left w:w="108" w:type="dxa"/>
            <w:bottom w:w="0" w:type="dxa"/>
            <w:right w:w="108" w:type="dxa"/>
          </w:tblCellMar>
        </w:tblPrEx>
        <w:trPr>
          <w:jc w:val="center"/>
        </w:trPr>
        <w:tc>
          <w:tcPr>
            <w:tcW w:w="2075" w:type="dxa"/>
          </w:tcPr>
          <w:p w14:paraId="33E66CF2">
            <w:r>
              <w:rPr>
                <w:sz w:val="18"/>
              </w:rPr>
              <w:t>role</w:t>
            </w:r>
          </w:p>
        </w:tc>
        <w:tc>
          <w:tcPr>
            <w:tcW w:w="2075" w:type="dxa"/>
          </w:tcPr>
          <w:p w14:paraId="7FD161A2">
            <w:r>
              <w:rPr>
                <w:sz w:val="18"/>
              </w:rPr>
              <w:t>ENUM</w:t>
            </w:r>
          </w:p>
        </w:tc>
        <w:tc>
          <w:tcPr>
            <w:tcW w:w="2075" w:type="dxa"/>
          </w:tcPr>
          <w:p w14:paraId="5ECB612A">
            <w:r>
              <w:rPr>
                <w:sz w:val="18"/>
              </w:rPr>
              <w:t>默认 member</w:t>
            </w:r>
          </w:p>
        </w:tc>
        <w:tc>
          <w:tcPr>
            <w:tcW w:w="2075" w:type="dxa"/>
          </w:tcPr>
          <w:p w14:paraId="56A6C109">
            <w:r>
              <w:rPr>
                <w:sz w:val="18"/>
              </w:rPr>
              <w:t>manager / member / viewer</w:t>
            </w:r>
          </w:p>
        </w:tc>
      </w:tr>
      <w:tr w14:paraId="15E6955B">
        <w:tblPrEx>
          <w:tblCellMar>
            <w:top w:w="0" w:type="dxa"/>
            <w:left w:w="108" w:type="dxa"/>
            <w:bottom w:w="0" w:type="dxa"/>
            <w:right w:w="108" w:type="dxa"/>
          </w:tblCellMar>
        </w:tblPrEx>
        <w:trPr>
          <w:jc w:val="center"/>
        </w:trPr>
        <w:tc>
          <w:tcPr>
            <w:tcW w:w="2075" w:type="dxa"/>
          </w:tcPr>
          <w:p w14:paraId="20095D32">
            <w:r>
              <w:rPr>
                <w:sz w:val="18"/>
              </w:rPr>
              <w:t>joined_at</w:t>
            </w:r>
          </w:p>
        </w:tc>
        <w:tc>
          <w:tcPr>
            <w:tcW w:w="2075" w:type="dxa"/>
          </w:tcPr>
          <w:p w14:paraId="1273C0C7">
            <w:r>
              <w:rPr>
                <w:sz w:val="18"/>
              </w:rPr>
              <w:t>DATETIME</w:t>
            </w:r>
          </w:p>
        </w:tc>
        <w:tc>
          <w:tcPr>
            <w:tcW w:w="2075" w:type="dxa"/>
          </w:tcPr>
          <w:p w14:paraId="401D2E31"/>
        </w:tc>
        <w:tc>
          <w:tcPr>
            <w:tcW w:w="2075" w:type="dxa"/>
          </w:tcPr>
          <w:p w14:paraId="14EAE67D">
            <w:r>
              <w:rPr>
                <w:sz w:val="18"/>
              </w:rPr>
              <w:t>加入时间</w:t>
            </w:r>
          </w:p>
        </w:tc>
      </w:tr>
    </w:tbl>
    <w:p w14:paraId="61EEA10E"/>
    <w:p w14:paraId="0E237AEB">
      <w:r>
        <w:t>唯一约束：</w:t>
      </w:r>
      <w:r>
        <w:rPr>
          <w:rFonts w:ascii="Consolas" w:hAnsi="Consolas"/>
          <w:color w:val="C7254E"/>
          <w:sz w:val="18"/>
        </w:rPr>
        <w:t>uk_project_user (project_id, user_id)</w:t>
      </w:r>
    </w:p>
    <w:p w14:paraId="1D7AE560">
      <w:r>
        <w:t>级联删除：删除项目或用户时自动清除成员记录</w:t>
      </w:r>
    </w:p>
    <w:p w14:paraId="3A4FFEFF">
      <w:pPr>
        <w:pStyle w:val="5"/>
        <w:bidi w:val="0"/>
      </w:pPr>
      <w:r>
        <w:t>projects_milestone — 里程碑</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4534D661">
        <w:tblPrEx>
          <w:tblCellMar>
            <w:top w:w="0" w:type="dxa"/>
            <w:left w:w="108" w:type="dxa"/>
            <w:bottom w:w="0" w:type="dxa"/>
            <w:right w:w="108" w:type="dxa"/>
          </w:tblCellMar>
        </w:tblPrEx>
        <w:trPr>
          <w:jc w:val="center"/>
        </w:trPr>
        <w:tc>
          <w:tcPr>
            <w:tcW w:w="2075" w:type="dxa"/>
          </w:tcPr>
          <w:p w14:paraId="05313E06">
            <w:pPr>
              <w:jc w:val="center"/>
            </w:pPr>
            <w:r>
              <w:rPr>
                <w:b/>
                <w:sz w:val="18"/>
              </w:rPr>
              <w:t>字段</w:t>
            </w:r>
          </w:p>
        </w:tc>
        <w:tc>
          <w:tcPr>
            <w:tcW w:w="2075" w:type="dxa"/>
          </w:tcPr>
          <w:p w14:paraId="1A242599">
            <w:pPr>
              <w:jc w:val="center"/>
            </w:pPr>
            <w:r>
              <w:rPr>
                <w:b/>
                <w:sz w:val="18"/>
              </w:rPr>
              <w:t>类型</w:t>
            </w:r>
          </w:p>
        </w:tc>
        <w:tc>
          <w:tcPr>
            <w:tcW w:w="2075" w:type="dxa"/>
          </w:tcPr>
          <w:p w14:paraId="1FFA8FDF">
            <w:pPr>
              <w:jc w:val="center"/>
            </w:pPr>
            <w:r>
              <w:rPr>
                <w:b/>
                <w:sz w:val="18"/>
              </w:rPr>
              <w:t>约束</w:t>
            </w:r>
          </w:p>
        </w:tc>
        <w:tc>
          <w:tcPr>
            <w:tcW w:w="2075" w:type="dxa"/>
          </w:tcPr>
          <w:p w14:paraId="003FFB0E">
            <w:pPr>
              <w:jc w:val="center"/>
            </w:pPr>
            <w:r>
              <w:rPr>
                <w:b/>
                <w:sz w:val="18"/>
              </w:rPr>
              <w:t>说明</w:t>
            </w:r>
          </w:p>
        </w:tc>
      </w:tr>
      <w:tr w14:paraId="0C1971AC">
        <w:tblPrEx>
          <w:tblCellMar>
            <w:top w:w="0" w:type="dxa"/>
            <w:left w:w="108" w:type="dxa"/>
            <w:bottom w:w="0" w:type="dxa"/>
            <w:right w:w="108" w:type="dxa"/>
          </w:tblCellMar>
        </w:tblPrEx>
        <w:trPr>
          <w:jc w:val="center"/>
        </w:trPr>
        <w:tc>
          <w:tcPr>
            <w:tcW w:w="2075" w:type="dxa"/>
          </w:tcPr>
          <w:p w14:paraId="59BC439F">
            <w:r>
              <w:rPr>
                <w:sz w:val="18"/>
              </w:rPr>
              <w:t>id</w:t>
            </w:r>
          </w:p>
        </w:tc>
        <w:tc>
          <w:tcPr>
            <w:tcW w:w="2075" w:type="dxa"/>
          </w:tcPr>
          <w:p w14:paraId="61B2D7AE">
            <w:r>
              <w:rPr>
                <w:sz w:val="18"/>
              </w:rPr>
              <w:t>CHAR(36)</w:t>
            </w:r>
          </w:p>
        </w:tc>
        <w:tc>
          <w:tcPr>
            <w:tcW w:w="2075" w:type="dxa"/>
          </w:tcPr>
          <w:p w14:paraId="683CD6BA">
            <w:r>
              <w:rPr>
                <w:sz w:val="18"/>
              </w:rPr>
              <w:t>PK</w:t>
            </w:r>
          </w:p>
        </w:tc>
        <w:tc>
          <w:tcPr>
            <w:tcW w:w="2075" w:type="dxa"/>
          </w:tcPr>
          <w:p w14:paraId="473001B5">
            <w:r>
              <w:rPr>
                <w:sz w:val="18"/>
              </w:rPr>
              <w:t>UUID</w:t>
            </w:r>
          </w:p>
        </w:tc>
      </w:tr>
      <w:tr w14:paraId="0F554F64">
        <w:tblPrEx>
          <w:tblCellMar>
            <w:top w:w="0" w:type="dxa"/>
            <w:left w:w="108" w:type="dxa"/>
            <w:bottom w:w="0" w:type="dxa"/>
            <w:right w:w="108" w:type="dxa"/>
          </w:tblCellMar>
        </w:tblPrEx>
        <w:trPr>
          <w:jc w:val="center"/>
        </w:trPr>
        <w:tc>
          <w:tcPr>
            <w:tcW w:w="2075" w:type="dxa"/>
          </w:tcPr>
          <w:p w14:paraId="1F682ED0">
            <w:r>
              <w:rPr>
                <w:sz w:val="18"/>
              </w:rPr>
              <w:t>name</w:t>
            </w:r>
          </w:p>
        </w:tc>
        <w:tc>
          <w:tcPr>
            <w:tcW w:w="2075" w:type="dxa"/>
          </w:tcPr>
          <w:p w14:paraId="0A5BB571">
            <w:r>
              <w:rPr>
                <w:sz w:val="18"/>
              </w:rPr>
              <w:t>VARCHAR(100)</w:t>
            </w:r>
          </w:p>
        </w:tc>
        <w:tc>
          <w:tcPr>
            <w:tcW w:w="2075" w:type="dxa"/>
          </w:tcPr>
          <w:p w14:paraId="3B48C3A0">
            <w:r>
              <w:rPr>
                <w:sz w:val="18"/>
              </w:rPr>
              <w:t>NN</w:t>
            </w:r>
          </w:p>
        </w:tc>
        <w:tc>
          <w:tcPr>
            <w:tcW w:w="2075" w:type="dxa"/>
          </w:tcPr>
          <w:p w14:paraId="21F88D04">
            <w:r>
              <w:rPr>
                <w:sz w:val="18"/>
              </w:rPr>
              <w:t>里程碑名称</w:t>
            </w:r>
          </w:p>
        </w:tc>
      </w:tr>
      <w:tr w14:paraId="688CCEBE">
        <w:tblPrEx>
          <w:tblCellMar>
            <w:top w:w="0" w:type="dxa"/>
            <w:left w:w="108" w:type="dxa"/>
            <w:bottom w:w="0" w:type="dxa"/>
            <w:right w:w="108" w:type="dxa"/>
          </w:tblCellMar>
        </w:tblPrEx>
        <w:trPr>
          <w:jc w:val="center"/>
        </w:trPr>
        <w:tc>
          <w:tcPr>
            <w:tcW w:w="2075" w:type="dxa"/>
          </w:tcPr>
          <w:p w14:paraId="779E2AEE">
            <w:r>
              <w:rPr>
                <w:sz w:val="18"/>
              </w:rPr>
              <w:t>description</w:t>
            </w:r>
          </w:p>
        </w:tc>
        <w:tc>
          <w:tcPr>
            <w:tcW w:w="2075" w:type="dxa"/>
          </w:tcPr>
          <w:p w14:paraId="0C38E473">
            <w:r>
              <w:rPr>
                <w:sz w:val="18"/>
              </w:rPr>
              <w:t>TEXT</w:t>
            </w:r>
          </w:p>
        </w:tc>
        <w:tc>
          <w:tcPr>
            <w:tcW w:w="2075" w:type="dxa"/>
          </w:tcPr>
          <w:p w14:paraId="7E652431"/>
        </w:tc>
        <w:tc>
          <w:tcPr>
            <w:tcW w:w="2075" w:type="dxa"/>
          </w:tcPr>
          <w:p w14:paraId="0904694A">
            <w:r>
              <w:rPr>
                <w:sz w:val="18"/>
              </w:rPr>
              <w:t>描述</w:t>
            </w:r>
          </w:p>
        </w:tc>
      </w:tr>
      <w:tr w14:paraId="27707844">
        <w:tblPrEx>
          <w:tblCellMar>
            <w:top w:w="0" w:type="dxa"/>
            <w:left w:w="108" w:type="dxa"/>
            <w:bottom w:w="0" w:type="dxa"/>
            <w:right w:w="108" w:type="dxa"/>
          </w:tblCellMar>
        </w:tblPrEx>
        <w:trPr>
          <w:jc w:val="center"/>
        </w:trPr>
        <w:tc>
          <w:tcPr>
            <w:tcW w:w="2075" w:type="dxa"/>
          </w:tcPr>
          <w:p w14:paraId="167AD861">
            <w:r>
              <w:rPr>
                <w:sz w:val="18"/>
              </w:rPr>
              <w:t>due_date</w:t>
            </w:r>
          </w:p>
        </w:tc>
        <w:tc>
          <w:tcPr>
            <w:tcW w:w="2075" w:type="dxa"/>
          </w:tcPr>
          <w:p w14:paraId="1167D18D">
            <w:r>
              <w:rPr>
                <w:sz w:val="18"/>
              </w:rPr>
              <w:t>DATE</w:t>
            </w:r>
          </w:p>
        </w:tc>
        <w:tc>
          <w:tcPr>
            <w:tcW w:w="2075" w:type="dxa"/>
          </w:tcPr>
          <w:p w14:paraId="38367E07">
            <w:r>
              <w:rPr>
                <w:sz w:val="18"/>
              </w:rPr>
              <w:t>NN</w:t>
            </w:r>
          </w:p>
        </w:tc>
        <w:tc>
          <w:tcPr>
            <w:tcW w:w="2075" w:type="dxa"/>
          </w:tcPr>
          <w:p w14:paraId="5F06EB7F">
            <w:r>
              <w:rPr>
                <w:sz w:val="18"/>
              </w:rPr>
              <w:t>目标日期</w:t>
            </w:r>
          </w:p>
        </w:tc>
      </w:tr>
      <w:tr w14:paraId="27E137A7">
        <w:tblPrEx>
          <w:tblCellMar>
            <w:top w:w="0" w:type="dxa"/>
            <w:left w:w="108" w:type="dxa"/>
            <w:bottom w:w="0" w:type="dxa"/>
            <w:right w:w="108" w:type="dxa"/>
          </w:tblCellMar>
        </w:tblPrEx>
        <w:trPr>
          <w:jc w:val="center"/>
        </w:trPr>
        <w:tc>
          <w:tcPr>
            <w:tcW w:w="2075" w:type="dxa"/>
          </w:tcPr>
          <w:p w14:paraId="2F56AB98">
            <w:r>
              <w:rPr>
                <w:sz w:val="18"/>
              </w:rPr>
              <w:t>status</w:t>
            </w:r>
          </w:p>
        </w:tc>
        <w:tc>
          <w:tcPr>
            <w:tcW w:w="2075" w:type="dxa"/>
          </w:tcPr>
          <w:p w14:paraId="58121652">
            <w:r>
              <w:rPr>
                <w:sz w:val="18"/>
              </w:rPr>
              <w:t>ENUM</w:t>
            </w:r>
          </w:p>
        </w:tc>
        <w:tc>
          <w:tcPr>
            <w:tcW w:w="2075" w:type="dxa"/>
          </w:tcPr>
          <w:p w14:paraId="6DE29D59">
            <w:r>
              <w:rPr>
                <w:sz w:val="18"/>
              </w:rPr>
              <w:t>默认 pending</w:t>
            </w:r>
          </w:p>
        </w:tc>
        <w:tc>
          <w:tcPr>
            <w:tcW w:w="2075" w:type="dxa"/>
          </w:tcPr>
          <w:p w14:paraId="62FED29B">
            <w:r>
              <w:rPr>
                <w:sz w:val="18"/>
              </w:rPr>
              <w:t>pending / completed</w:t>
            </w:r>
          </w:p>
        </w:tc>
      </w:tr>
      <w:tr w14:paraId="250FCCBC">
        <w:tblPrEx>
          <w:tblCellMar>
            <w:top w:w="0" w:type="dxa"/>
            <w:left w:w="108" w:type="dxa"/>
            <w:bottom w:w="0" w:type="dxa"/>
            <w:right w:w="108" w:type="dxa"/>
          </w:tblCellMar>
        </w:tblPrEx>
        <w:trPr>
          <w:jc w:val="center"/>
        </w:trPr>
        <w:tc>
          <w:tcPr>
            <w:tcW w:w="2075" w:type="dxa"/>
          </w:tcPr>
          <w:p w14:paraId="011BE465">
            <w:r>
              <w:rPr>
                <w:sz w:val="18"/>
              </w:rPr>
              <w:t>project_id</w:t>
            </w:r>
          </w:p>
        </w:tc>
        <w:tc>
          <w:tcPr>
            <w:tcW w:w="2075" w:type="dxa"/>
          </w:tcPr>
          <w:p w14:paraId="5C5C3B3F">
            <w:r>
              <w:rPr>
                <w:sz w:val="18"/>
              </w:rPr>
              <w:t>CHAR(36)</w:t>
            </w:r>
          </w:p>
        </w:tc>
        <w:tc>
          <w:tcPr>
            <w:tcW w:w="2075" w:type="dxa"/>
          </w:tcPr>
          <w:p w14:paraId="64D0D926">
            <w:r>
              <w:rPr>
                <w:sz w:val="18"/>
              </w:rPr>
              <w:t>FK→project, NN</w:t>
            </w:r>
          </w:p>
        </w:tc>
        <w:tc>
          <w:tcPr>
            <w:tcW w:w="2075" w:type="dxa"/>
          </w:tcPr>
          <w:p w14:paraId="0E31B1BB">
            <w:r>
              <w:rPr>
                <w:sz w:val="18"/>
              </w:rPr>
              <w:t>所属项目</w:t>
            </w:r>
          </w:p>
        </w:tc>
      </w:tr>
      <w:tr w14:paraId="444B0135">
        <w:tblPrEx>
          <w:tblCellMar>
            <w:top w:w="0" w:type="dxa"/>
            <w:left w:w="108" w:type="dxa"/>
            <w:bottom w:w="0" w:type="dxa"/>
            <w:right w:w="108" w:type="dxa"/>
          </w:tblCellMar>
        </w:tblPrEx>
        <w:trPr>
          <w:jc w:val="center"/>
        </w:trPr>
        <w:tc>
          <w:tcPr>
            <w:tcW w:w="2075" w:type="dxa"/>
          </w:tcPr>
          <w:p w14:paraId="27AE5C49">
            <w:r>
              <w:rPr>
                <w:sz w:val="18"/>
              </w:rPr>
              <w:t>created_at</w:t>
            </w:r>
          </w:p>
        </w:tc>
        <w:tc>
          <w:tcPr>
            <w:tcW w:w="2075" w:type="dxa"/>
          </w:tcPr>
          <w:p w14:paraId="4F5B7794">
            <w:r>
              <w:rPr>
                <w:sz w:val="18"/>
              </w:rPr>
              <w:t>DATETIME</w:t>
            </w:r>
          </w:p>
        </w:tc>
        <w:tc>
          <w:tcPr>
            <w:tcW w:w="2075" w:type="dxa"/>
          </w:tcPr>
          <w:p w14:paraId="1764E859"/>
        </w:tc>
        <w:tc>
          <w:tcPr>
            <w:tcW w:w="2075" w:type="dxa"/>
          </w:tcPr>
          <w:p w14:paraId="5BC56383">
            <w:r>
              <w:rPr>
                <w:sz w:val="18"/>
              </w:rPr>
              <w:t>创建时间</w:t>
            </w:r>
          </w:p>
        </w:tc>
      </w:tr>
    </w:tbl>
    <w:p w14:paraId="1C77BC00"/>
    <w:p w14:paraId="5F79C8CF">
      <w:pPr>
        <w:pStyle w:val="5"/>
        <w:bidi w:val="0"/>
      </w:pPr>
      <w:r>
        <w:t>3.3 冲刺管理 (sprints)</w:t>
      </w:r>
    </w:p>
    <w:p w14:paraId="639915DD">
      <w:pPr>
        <w:pStyle w:val="5"/>
        <w:bidi w:val="0"/>
      </w:pPr>
      <w:r>
        <w:t>sprints_sprint — 冲刺</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089C5D98">
        <w:tblPrEx>
          <w:tblCellMar>
            <w:top w:w="0" w:type="dxa"/>
            <w:left w:w="108" w:type="dxa"/>
            <w:bottom w:w="0" w:type="dxa"/>
            <w:right w:w="108" w:type="dxa"/>
          </w:tblCellMar>
        </w:tblPrEx>
        <w:trPr>
          <w:jc w:val="center"/>
        </w:trPr>
        <w:tc>
          <w:tcPr>
            <w:tcW w:w="2075" w:type="dxa"/>
          </w:tcPr>
          <w:p w14:paraId="2E91D94E">
            <w:pPr>
              <w:jc w:val="center"/>
            </w:pPr>
            <w:r>
              <w:rPr>
                <w:b/>
                <w:sz w:val="18"/>
              </w:rPr>
              <w:t>字段</w:t>
            </w:r>
          </w:p>
        </w:tc>
        <w:tc>
          <w:tcPr>
            <w:tcW w:w="2075" w:type="dxa"/>
          </w:tcPr>
          <w:p w14:paraId="6BAAF4C1">
            <w:pPr>
              <w:jc w:val="center"/>
            </w:pPr>
            <w:r>
              <w:rPr>
                <w:b/>
                <w:sz w:val="18"/>
              </w:rPr>
              <w:t>类型</w:t>
            </w:r>
          </w:p>
        </w:tc>
        <w:tc>
          <w:tcPr>
            <w:tcW w:w="2075" w:type="dxa"/>
          </w:tcPr>
          <w:p w14:paraId="54E7D522">
            <w:pPr>
              <w:jc w:val="center"/>
            </w:pPr>
            <w:r>
              <w:rPr>
                <w:b/>
                <w:sz w:val="18"/>
              </w:rPr>
              <w:t>约束</w:t>
            </w:r>
          </w:p>
        </w:tc>
        <w:tc>
          <w:tcPr>
            <w:tcW w:w="2075" w:type="dxa"/>
          </w:tcPr>
          <w:p w14:paraId="239F64F5">
            <w:pPr>
              <w:jc w:val="center"/>
            </w:pPr>
            <w:r>
              <w:rPr>
                <w:b/>
                <w:sz w:val="18"/>
              </w:rPr>
              <w:t>说明</w:t>
            </w:r>
          </w:p>
        </w:tc>
      </w:tr>
      <w:tr w14:paraId="562A5582">
        <w:tblPrEx>
          <w:tblCellMar>
            <w:top w:w="0" w:type="dxa"/>
            <w:left w:w="108" w:type="dxa"/>
            <w:bottom w:w="0" w:type="dxa"/>
            <w:right w:w="108" w:type="dxa"/>
          </w:tblCellMar>
        </w:tblPrEx>
        <w:trPr>
          <w:jc w:val="center"/>
        </w:trPr>
        <w:tc>
          <w:tcPr>
            <w:tcW w:w="2075" w:type="dxa"/>
          </w:tcPr>
          <w:p w14:paraId="6E72C7EC">
            <w:r>
              <w:rPr>
                <w:sz w:val="18"/>
              </w:rPr>
              <w:t>id</w:t>
            </w:r>
          </w:p>
        </w:tc>
        <w:tc>
          <w:tcPr>
            <w:tcW w:w="2075" w:type="dxa"/>
          </w:tcPr>
          <w:p w14:paraId="634DCF1D">
            <w:r>
              <w:rPr>
                <w:sz w:val="18"/>
              </w:rPr>
              <w:t>CHAR(36)</w:t>
            </w:r>
          </w:p>
        </w:tc>
        <w:tc>
          <w:tcPr>
            <w:tcW w:w="2075" w:type="dxa"/>
          </w:tcPr>
          <w:p w14:paraId="59684BFC">
            <w:r>
              <w:rPr>
                <w:sz w:val="18"/>
              </w:rPr>
              <w:t>PK</w:t>
            </w:r>
          </w:p>
        </w:tc>
        <w:tc>
          <w:tcPr>
            <w:tcW w:w="2075" w:type="dxa"/>
          </w:tcPr>
          <w:p w14:paraId="246C1096">
            <w:r>
              <w:rPr>
                <w:sz w:val="18"/>
              </w:rPr>
              <w:t>UUID</w:t>
            </w:r>
          </w:p>
        </w:tc>
      </w:tr>
      <w:tr w14:paraId="5168245F">
        <w:tblPrEx>
          <w:tblCellMar>
            <w:top w:w="0" w:type="dxa"/>
            <w:left w:w="108" w:type="dxa"/>
            <w:bottom w:w="0" w:type="dxa"/>
            <w:right w:w="108" w:type="dxa"/>
          </w:tblCellMar>
        </w:tblPrEx>
        <w:trPr>
          <w:jc w:val="center"/>
        </w:trPr>
        <w:tc>
          <w:tcPr>
            <w:tcW w:w="2075" w:type="dxa"/>
          </w:tcPr>
          <w:p w14:paraId="39F39D5F">
            <w:r>
              <w:rPr>
                <w:sz w:val="18"/>
              </w:rPr>
              <w:t>name</w:t>
            </w:r>
          </w:p>
        </w:tc>
        <w:tc>
          <w:tcPr>
            <w:tcW w:w="2075" w:type="dxa"/>
          </w:tcPr>
          <w:p w14:paraId="16028BEF">
            <w:r>
              <w:rPr>
                <w:sz w:val="18"/>
              </w:rPr>
              <w:t>VARCHAR(100)</w:t>
            </w:r>
          </w:p>
        </w:tc>
        <w:tc>
          <w:tcPr>
            <w:tcW w:w="2075" w:type="dxa"/>
          </w:tcPr>
          <w:p w14:paraId="5AE4747C">
            <w:r>
              <w:rPr>
                <w:sz w:val="18"/>
              </w:rPr>
              <w:t>NN</w:t>
            </w:r>
          </w:p>
        </w:tc>
        <w:tc>
          <w:tcPr>
            <w:tcW w:w="2075" w:type="dxa"/>
          </w:tcPr>
          <w:p w14:paraId="021C472D">
            <w:r>
              <w:rPr>
                <w:sz w:val="18"/>
              </w:rPr>
              <w:t>冲刺名称</w:t>
            </w:r>
          </w:p>
        </w:tc>
      </w:tr>
      <w:tr w14:paraId="1DD4B915">
        <w:tblPrEx>
          <w:tblCellMar>
            <w:top w:w="0" w:type="dxa"/>
            <w:left w:w="108" w:type="dxa"/>
            <w:bottom w:w="0" w:type="dxa"/>
            <w:right w:w="108" w:type="dxa"/>
          </w:tblCellMar>
        </w:tblPrEx>
        <w:trPr>
          <w:jc w:val="center"/>
        </w:trPr>
        <w:tc>
          <w:tcPr>
            <w:tcW w:w="2075" w:type="dxa"/>
          </w:tcPr>
          <w:p w14:paraId="0934A59D">
            <w:r>
              <w:rPr>
                <w:sz w:val="18"/>
              </w:rPr>
              <w:t>goal</w:t>
            </w:r>
          </w:p>
        </w:tc>
        <w:tc>
          <w:tcPr>
            <w:tcW w:w="2075" w:type="dxa"/>
          </w:tcPr>
          <w:p w14:paraId="59BCF2A6">
            <w:r>
              <w:rPr>
                <w:sz w:val="18"/>
              </w:rPr>
              <w:t>TEXT</w:t>
            </w:r>
          </w:p>
        </w:tc>
        <w:tc>
          <w:tcPr>
            <w:tcW w:w="2075" w:type="dxa"/>
          </w:tcPr>
          <w:p w14:paraId="2F590D8A"/>
        </w:tc>
        <w:tc>
          <w:tcPr>
            <w:tcW w:w="2075" w:type="dxa"/>
          </w:tcPr>
          <w:p w14:paraId="3D0E47D5">
            <w:r>
              <w:rPr>
                <w:sz w:val="18"/>
              </w:rPr>
              <w:t>冲刺目标</w:t>
            </w:r>
          </w:p>
        </w:tc>
      </w:tr>
      <w:tr w14:paraId="1CD4AC29">
        <w:tblPrEx>
          <w:tblCellMar>
            <w:top w:w="0" w:type="dxa"/>
            <w:left w:w="108" w:type="dxa"/>
            <w:bottom w:w="0" w:type="dxa"/>
            <w:right w:w="108" w:type="dxa"/>
          </w:tblCellMar>
        </w:tblPrEx>
        <w:trPr>
          <w:jc w:val="center"/>
        </w:trPr>
        <w:tc>
          <w:tcPr>
            <w:tcW w:w="2075" w:type="dxa"/>
          </w:tcPr>
          <w:p w14:paraId="7DA42BB8">
            <w:r>
              <w:rPr>
                <w:sz w:val="18"/>
              </w:rPr>
              <w:t>start_date</w:t>
            </w:r>
          </w:p>
        </w:tc>
        <w:tc>
          <w:tcPr>
            <w:tcW w:w="2075" w:type="dxa"/>
          </w:tcPr>
          <w:p w14:paraId="1E21086D">
            <w:r>
              <w:rPr>
                <w:sz w:val="18"/>
              </w:rPr>
              <w:t>DATE</w:t>
            </w:r>
          </w:p>
        </w:tc>
        <w:tc>
          <w:tcPr>
            <w:tcW w:w="2075" w:type="dxa"/>
          </w:tcPr>
          <w:p w14:paraId="75FCF7F5">
            <w:r>
              <w:rPr>
                <w:sz w:val="18"/>
              </w:rPr>
              <w:t>NN</w:t>
            </w:r>
          </w:p>
        </w:tc>
        <w:tc>
          <w:tcPr>
            <w:tcW w:w="2075" w:type="dxa"/>
          </w:tcPr>
          <w:p w14:paraId="60DFE28C">
            <w:r>
              <w:rPr>
                <w:sz w:val="18"/>
              </w:rPr>
              <w:t>开始日期</w:t>
            </w:r>
          </w:p>
        </w:tc>
      </w:tr>
      <w:tr w14:paraId="1C32DF79">
        <w:tblPrEx>
          <w:tblCellMar>
            <w:top w:w="0" w:type="dxa"/>
            <w:left w:w="108" w:type="dxa"/>
            <w:bottom w:w="0" w:type="dxa"/>
            <w:right w:w="108" w:type="dxa"/>
          </w:tblCellMar>
        </w:tblPrEx>
        <w:trPr>
          <w:jc w:val="center"/>
        </w:trPr>
        <w:tc>
          <w:tcPr>
            <w:tcW w:w="2075" w:type="dxa"/>
          </w:tcPr>
          <w:p w14:paraId="34F1970D">
            <w:r>
              <w:rPr>
                <w:sz w:val="18"/>
              </w:rPr>
              <w:t>end_date</w:t>
            </w:r>
          </w:p>
        </w:tc>
        <w:tc>
          <w:tcPr>
            <w:tcW w:w="2075" w:type="dxa"/>
          </w:tcPr>
          <w:p w14:paraId="04F73475">
            <w:r>
              <w:rPr>
                <w:sz w:val="18"/>
              </w:rPr>
              <w:t>DATE</w:t>
            </w:r>
          </w:p>
        </w:tc>
        <w:tc>
          <w:tcPr>
            <w:tcW w:w="2075" w:type="dxa"/>
          </w:tcPr>
          <w:p w14:paraId="50B3A027">
            <w:r>
              <w:rPr>
                <w:sz w:val="18"/>
              </w:rPr>
              <w:t>NN</w:t>
            </w:r>
          </w:p>
        </w:tc>
        <w:tc>
          <w:tcPr>
            <w:tcW w:w="2075" w:type="dxa"/>
          </w:tcPr>
          <w:p w14:paraId="1E71DA5C">
            <w:r>
              <w:rPr>
                <w:sz w:val="18"/>
              </w:rPr>
              <w:t>结束日期</w:t>
            </w:r>
          </w:p>
        </w:tc>
      </w:tr>
      <w:tr w14:paraId="30E1B489">
        <w:tblPrEx>
          <w:tblCellMar>
            <w:top w:w="0" w:type="dxa"/>
            <w:left w:w="108" w:type="dxa"/>
            <w:bottom w:w="0" w:type="dxa"/>
            <w:right w:w="108" w:type="dxa"/>
          </w:tblCellMar>
        </w:tblPrEx>
        <w:trPr>
          <w:jc w:val="center"/>
        </w:trPr>
        <w:tc>
          <w:tcPr>
            <w:tcW w:w="2075" w:type="dxa"/>
          </w:tcPr>
          <w:p w14:paraId="4D571F37">
            <w:r>
              <w:rPr>
                <w:sz w:val="18"/>
              </w:rPr>
              <w:t>status</w:t>
            </w:r>
          </w:p>
        </w:tc>
        <w:tc>
          <w:tcPr>
            <w:tcW w:w="2075" w:type="dxa"/>
          </w:tcPr>
          <w:p w14:paraId="7BF2CAB1">
            <w:r>
              <w:rPr>
                <w:sz w:val="18"/>
              </w:rPr>
              <w:t>ENUM</w:t>
            </w:r>
          </w:p>
        </w:tc>
        <w:tc>
          <w:tcPr>
            <w:tcW w:w="2075" w:type="dxa"/>
          </w:tcPr>
          <w:p w14:paraId="3BA6EB6F">
            <w:r>
              <w:rPr>
                <w:sz w:val="18"/>
              </w:rPr>
              <w:t>默认 planning</w:t>
            </w:r>
          </w:p>
        </w:tc>
        <w:tc>
          <w:tcPr>
            <w:tcW w:w="2075" w:type="dxa"/>
          </w:tcPr>
          <w:p w14:paraId="2622DAC8">
            <w:r>
              <w:rPr>
                <w:sz w:val="18"/>
              </w:rPr>
              <w:t>planning / active / completed</w:t>
            </w:r>
          </w:p>
        </w:tc>
      </w:tr>
      <w:tr w14:paraId="17F2A88D">
        <w:tblPrEx>
          <w:tblCellMar>
            <w:top w:w="0" w:type="dxa"/>
            <w:left w:w="108" w:type="dxa"/>
            <w:bottom w:w="0" w:type="dxa"/>
            <w:right w:w="108" w:type="dxa"/>
          </w:tblCellMar>
        </w:tblPrEx>
        <w:trPr>
          <w:jc w:val="center"/>
        </w:trPr>
        <w:tc>
          <w:tcPr>
            <w:tcW w:w="2075" w:type="dxa"/>
          </w:tcPr>
          <w:p w14:paraId="4709DC3B">
            <w:r>
              <w:rPr>
                <w:sz w:val="18"/>
              </w:rPr>
              <w:t>project_id</w:t>
            </w:r>
          </w:p>
        </w:tc>
        <w:tc>
          <w:tcPr>
            <w:tcW w:w="2075" w:type="dxa"/>
          </w:tcPr>
          <w:p w14:paraId="30AF76C7">
            <w:r>
              <w:rPr>
                <w:sz w:val="18"/>
              </w:rPr>
              <w:t>CHAR(36)</w:t>
            </w:r>
          </w:p>
        </w:tc>
        <w:tc>
          <w:tcPr>
            <w:tcW w:w="2075" w:type="dxa"/>
          </w:tcPr>
          <w:p w14:paraId="3456DE60">
            <w:r>
              <w:rPr>
                <w:sz w:val="18"/>
              </w:rPr>
              <w:t>FK→project, NN</w:t>
            </w:r>
          </w:p>
        </w:tc>
        <w:tc>
          <w:tcPr>
            <w:tcW w:w="2075" w:type="dxa"/>
          </w:tcPr>
          <w:p w14:paraId="1CF03BBA">
            <w:r>
              <w:rPr>
                <w:sz w:val="18"/>
              </w:rPr>
              <w:t>所属项目</w:t>
            </w:r>
          </w:p>
        </w:tc>
      </w:tr>
      <w:tr w14:paraId="7F8CB09E">
        <w:tblPrEx>
          <w:tblCellMar>
            <w:top w:w="0" w:type="dxa"/>
            <w:left w:w="108" w:type="dxa"/>
            <w:bottom w:w="0" w:type="dxa"/>
            <w:right w:w="108" w:type="dxa"/>
          </w:tblCellMar>
        </w:tblPrEx>
        <w:trPr>
          <w:jc w:val="center"/>
        </w:trPr>
        <w:tc>
          <w:tcPr>
            <w:tcW w:w="2075" w:type="dxa"/>
          </w:tcPr>
          <w:p w14:paraId="4A8A305B">
            <w:r>
              <w:rPr>
                <w:sz w:val="18"/>
              </w:rPr>
              <w:t>created_at</w:t>
            </w:r>
          </w:p>
        </w:tc>
        <w:tc>
          <w:tcPr>
            <w:tcW w:w="2075" w:type="dxa"/>
          </w:tcPr>
          <w:p w14:paraId="5076EB52">
            <w:r>
              <w:rPr>
                <w:sz w:val="18"/>
              </w:rPr>
              <w:t>DATETIME</w:t>
            </w:r>
          </w:p>
        </w:tc>
        <w:tc>
          <w:tcPr>
            <w:tcW w:w="2075" w:type="dxa"/>
          </w:tcPr>
          <w:p w14:paraId="15C251E7"/>
        </w:tc>
        <w:tc>
          <w:tcPr>
            <w:tcW w:w="2075" w:type="dxa"/>
          </w:tcPr>
          <w:p w14:paraId="429ED1D5">
            <w:r>
              <w:rPr>
                <w:sz w:val="18"/>
              </w:rPr>
              <w:t>创建时间</w:t>
            </w:r>
          </w:p>
        </w:tc>
      </w:tr>
      <w:tr w14:paraId="70B33E37">
        <w:tblPrEx>
          <w:tblCellMar>
            <w:top w:w="0" w:type="dxa"/>
            <w:left w:w="108" w:type="dxa"/>
            <w:bottom w:w="0" w:type="dxa"/>
            <w:right w:w="108" w:type="dxa"/>
          </w:tblCellMar>
        </w:tblPrEx>
        <w:trPr>
          <w:jc w:val="center"/>
        </w:trPr>
        <w:tc>
          <w:tcPr>
            <w:tcW w:w="2075" w:type="dxa"/>
          </w:tcPr>
          <w:p w14:paraId="6E6A31A4">
            <w:r>
              <w:rPr>
                <w:sz w:val="18"/>
              </w:rPr>
              <w:t>updated_at</w:t>
            </w:r>
          </w:p>
        </w:tc>
        <w:tc>
          <w:tcPr>
            <w:tcW w:w="2075" w:type="dxa"/>
          </w:tcPr>
          <w:p w14:paraId="2CFCC9D1">
            <w:r>
              <w:rPr>
                <w:sz w:val="18"/>
              </w:rPr>
              <w:t>DATETIME</w:t>
            </w:r>
          </w:p>
        </w:tc>
        <w:tc>
          <w:tcPr>
            <w:tcW w:w="2075" w:type="dxa"/>
          </w:tcPr>
          <w:p w14:paraId="745B1E53"/>
        </w:tc>
        <w:tc>
          <w:tcPr>
            <w:tcW w:w="2075" w:type="dxa"/>
          </w:tcPr>
          <w:p w14:paraId="1510075F">
            <w:r>
              <w:rPr>
                <w:sz w:val="18"/>
              </w:rPr>
              <w:t>更新时间</w:t>
            </w:r>
          </w:p>
        </w:tc>
      </w:tr>
    </w:tbl>
    <w:p w14:paraId="41F5C5B3"/>
    <w:p w14:paraId="62543374">
      <w:pPr>
        <w:pStyle w:val="5"/>
        <w:bidi w:val="0"/>
      </w:pPr>
      <w:r>
        <w:t>3.4 任务管理 (tasks)</w:t>
      </w:r>
    </w:p>
    <w:p w14:paraId="17BC45BC">
      <w:pPr>
        <w:pStyle w:val="5"/>
        <w:bidi w:val="0"/>
      </w:pPr>
      <w:r>
        <w:t>tasks_task — 任务/工作包</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5F088912">
        <w:tblPrEx>
          <w:tblCellMar>
            <w:top w:w="0" w:type="dxa"/>
            <w:left w:w="108" w:type="dxa"/>
            <w:bottom w:w="0" w:type="dxa"/>
            <w:right w:w="108" w:type="dxa"/>
          </w:tblCellMar>
        </w:tblPrEx>
        <w:trPr>
          <w:jc w:val="center"/>
        </w:trPr>
        <w:tc>
          <w:tcPr>
            <w:tcW w:w="2075" w:type="dxa"/>
          </w:tcPr>
          <w:p w14:paraId="0C0B5D0C">
            <w:pPr>
              <w:jc w:val="center"/>
            </w:pPr>
            <w:r>
              <w:rPr>
                <w:b/>
                <w:sz w:val="18"/>
              </w:rPr>
              <w:t>字段</w:t>
            </w:r>
          </w:p>
        </w:tc>
        <w:tc>
          <w:tcPr>
            <w:tcW w:w="2075" w:type="dxa"/>
          </w:tcPr>
          <w:p w14:paraId="0F08E56E">
            <w:pPr>
              <w:jc w:val="center"/>
            </w:pPr>
            <w:r>
              <w:rPr>
                <w:b/>
                <w:sz w:val="18"/>
              </w:rPr>
              <w:t>类型</w:t>
            </w:r>
          </w:p>
        </w:tc>
        <w:tc>
          <w:tcPr>
            <w:tcW w:w="2075" w:type="dxa"/>
          </w:tcPr>
          <w:p w14:paraId="62E1E024">
            <w:pPr>
              <w:jc w:val="center"/>
            </w:pPr>
            <w:r>
              <w:rPr>
                <w:b/>
                <w:sz w:val="18"/>
              </w:rPr>
              <w:t>约束</w:t>
            </w:r>
          </w:p>
        </w:tc>
        <w:tc>
          <w:tcPr>
            <w:tcW w:w="2075" w:type="dxa"/>
          </w:tcPr>
          <w:p w14:paraId="1F76B0DF">
            <w:pPr>
              <w:jc w:val="center"/>
            </w:pPr>
            <w:r>
              <w:rPr>
                <w:b/>
                <w:sz w:val="18"/>
              </w:rPr>
              <w:t>说明</w:t>
            </w:r>
          </w:p>
        </w:tc>
      </w:tr>
      <w:tr w14:paraId="75A0696E">
        <w:tblPrEx>
          <w:tblCellMar>
            <w:top w:w="0" w:type="dxa"/>
            <w:left w:w="108" w:type="dxa"/>
            <w:bottom w:w="0" w:type="dxa"/>
            <w:right w:w="108" w:type="dxa"/>
          </w:tblCellMar>
        </w:tblPrEx>
        <w:trPr>
          <w:jc w:val="center"/>
        </w:trPr>
        <w:tc>
          <w:tcPr>
            <w:tcW w:w="2075" w:type="dxa"/>
          </w:tcPr>
          <w:p w14:paraId="71D294CB">
            <w:r>
              <w:rPr>
                <w:sz w:val="18"/>
              </w:rPr>
              <w:t>id</w:t>
            </w:r>
          </w:p>
        </w:tc>
        <w:tc>
          <w:tcPr>
            <w:tcW w:w="2075" w:type="dxa"/>
          </w:tcPr>
          <w:p w14:paraId="4AA378BC">
            <w:r>
              <w:rPr>
                <w:sz w:val="18"/>
              </w:rPr>
              <w:t>CHAR(36)</w:t>
            </w:r>
          </w:p>
        </w:tc>
        <w:tc>
          <w:tcPr>
            <w:tcW w:w="2075" w:type="dxa"/>
          </w:tcPr>
          <w:p w14:paraId="0AD5DCAA">
            <w:r>
              <w:rPr>
                <w:sz w:val="18"/>
              </w:rPr>
              <w:t>PK</w:t>
            </w:r>
          </w:p>
        </w:tc>
        <w:tc>
          <w:tcPr>
            <w:tcW w:w="2075" w:type="dxa"/>
          </w:tcPr>
          <w:p w14:paraId="37931C4E">
            <w:r>
              <w:rPr>
                <w:sz w:val="18"/>
              </w:rPr>
              <w:t>UUID</w:t>
            </w:r>
          </w:p>
        </w:tc>
      </w:tr>
      <w:tr w14:paraId="3BCA8163">
        <w:tblPrEx>
          <w:tblCellMar>
            <w:top w:w="0" w:type="dxa"/>
            <w:left w:w="108" w:type="dxa"/>
            <w:bottom w:w="0" w:type="dxa"/>
            <w:right w:w="108" w:type="dxa"/>
          </w:tblCellMar>
        </w:tblPrEx>
        <w:trPr>
          <w:jc w:val="center"/>
        </w:trPr>
        <w:tc>
          <w:tcPr>
            <w:tcW w:w="2075" w:type="dxa"/>
          </w:tcPr>
          <w:p w14:paraId="668FDCCC">
            <w:r>
              <w:rPr>
                <w:sz w:val="18"/>
              </w:rPr>
              <w:t>title</w:t>
            </w:r>
          </w:p>
        </w:tc>
        <w:tc>
          <w:tcPr>
            <w:tcW w:w="2075" w:type="dxa"/>
          </w:tcPr>
          <w:p w14:paraId="59BADB7D">
            <w:r>
              <w:rPr>
                <w:sz w:val="18"/>
              </w:rPr>
              <w:t>VARCHAR(200)</w:t>
            </w:r>
          </w:p>
        </w:tc>
        <w:tc>
          <w:tcPr>
            <w:tcW w:w="2075" w:type="dxa"/>
          </w:tcPr>
          <w:p w14:paraId="34A61E54">
            <w:r>
              <w:rPr>
                <w:sz w:val="18"/>
              </w:rPr>
              <w:t>NN</w:t>
            </w:r>
          </w:p>
        </w:tc>
        <w:tc>
          <w:tcPr>
            <w:tcW w:w="2075" w:type="dxa"/>
          </w:tcPr>
          <w:p w14:paraId="50ADCC37">
            <w:r>
              <w:rPr>
                <w:sz w:val="18"/>
              </w:rPr>
              <w:t>任务标题</w:t>
            </w:r>
          </w:p>
        </w:tc>
      </w:tr>
      <w:tr w14:paraId="6A64F98A">
        <w:tblPrEx>
          <w:tblCellMar>
            <w:top w:w="0" w:type="dxa"/>
            <w:left w:w="108" w:type="dxa"/>
            <w:bottom w:w="0" w:type="dxa"/>
            <w:right w:w="108" w:type="dxa"/>
          </w:tblCellMar>
        </w:tblPrEx>
        <w:trPr>
          <w:jc w:val="center"/>
        </w:trPr>
        <w:tc>
          <w:tcPr>
            <w:tcW w:w="2075" w:type="dxa"/>
          </w:tcPr>
          <w:p w14:paraId="4E07D058">
            <w:r>
              <w:rPr>
                <w:sz w:val="18"/>
              </w:rPr>
              <w:t>description</w:t>
            </w:r>
          </w:p>
        </w:tc>
        <w:tc>
          <w:tcPr>
            <w:tcW w:w="2075" w:type="dxa"/>
          </w:tcPr>
          <w:p w14:paraId="57DCD9A2">
            <w:r>
              <w:rPr>
                <w:sz w:val="18"/>
              </w:rPr>
              <w:t>TEXT</w:t>
            </w:r>
          </w:p>
        </w:tc>
        <w:tc>
          <w:tcPr>
            <w:tcW w:w="2075" w:type="dxa"/>
          </w:tcPr>
          <w:p w14:paraId="48DAF139"/>
        </w:tc>
        <w:tc>
          <w:tcPr>
            <w:tcW w:w="2075" w:type="dxa"/>
          </w:tcPr>
          <w:p w14:paraId="2775A270">
            <w:r>
              <w:rPr>
                <w:sz w:val="18"/>
              </w:rPr>
              <w:t>任务描述</w:t>
            </w:r>
          </w:p>
        </w:tc>
      </w:tr>
      <w:tr w14:paraId="2C7B7510">
        <w:tblPrEx>
          <w:tblCellMar>
            <w:top w:w="0" w:type="dxa"/>
            <w:left w:w="108" w:type="dxa"/>
            <w:bottom w:w="0" w:type="dxa"/>
            <w:right w:w="108" w:type="dxa"/>
          </w:tblCellMar>
        </w:tblPrEx>
        <w:trPr>
          <w:jc w:val="center"/>
        </w:trPr>
        <w:tc>
          <w:tcPr>
            <w:tcW w:w="2075" w:type="dxa"/>
          </w:tcPr>
          <w:p w14:paraId="37F2D75D">
            <w:r>
              <w:rPr>
                <w:sz w:val="18"/>
              </w:rPr>
              <w:t>type</w:t>
            </w:r>
          </w:p>
        </w:tc>
        <w:tc>
          <w:tcPr>
            <w:tcW w:w="2075" w:type="dxa"/>
          </w:tcPr>
          <w:p w14:paraId="3D19AC0E">
            <w:r>
              <w:rPr>
                <w:sz w:val="18"/>
              </w:rPr>
              <w:t>ENUM</w:t>
            </w:r>
          </w:p>
        </w:tc>
        <w:tc>
          <w:tcPr>
            <w:tcW w:w="2075" w:type="dxa"/>
          </w:tcPr>
          <w:p w14:paraId="76C1EE1B">
            <w:r>
              <w:rPr>
                <w:sz w:val="18"/>
              </w:rPr>
              <w:t>默认 task</w:t>
            </w:r>
          </w:p>
        </w:tc>
        <w:tc>
          <w:tcPr>
            <w:tcW w:w="2075" w:type="dxa"/>
          </w:tcPr>
          <w:p w14:paraId="749E3664">
            <w:r>
              <w:rPr>
                <w:sz w:val="18"/>
              </w:rPr>
              <w:t>task / milestone / bug / epic</w:t>
            </w:r>
          </w:p>
        </w:tc>
      </w:tr>
      <w:tr w14:paraId="1390DDBB">
        <w:tblPrEx>
          <w:tblCellMar>
            <w:top w:w="0" w:type="dxa"/>
            <w:left w:w="108" w:type="dxa"/>
            <w:bottom w:w="0" w:type="dxa"/>
            <w:right w:w="108" w:type="dxa"/>
          </w:tblCellMar>
        </w:tblPrEx>
        <w:trPr>
          <w:jc w:val="center"/>
        </w:trPr>
        <w:tc>
          <w:tcPr>
            <w:tcW w:w="2075" w:type="dxa"/>
          </w:tcPr>
          <w:p w14:paraId="3FDB16C4">
            <w:r>
              <w:rPr>
                <w:sz w:val="18"/>
              </w:rPr>
              <w:t>status</w:t>
            </w:r>
          </w:p>
        </w:tc>
        <w:tc>
          <w:tcPr>
            <w:tcW w:w="2075" w:type="dxa"/>
          </w:tcPr>
          <w:p w14:paraId="668B979A">
            <w:r>
              <w:rPr>
                <w:sz w:val="18"/>
              </w:rPr>
              <w:t>ENUM</w:t>
            </w:r>
          </w:p>
        </w:tc>
        <w:tc>
          <w:tcPr>
            <w:tcW w:w="2075" w:type="dxa"/>
          </w:tcPr>
          <w:p w14:paraId="05669C13">
            <w:r>
              <w:rPr>
                <w:sz w:val="18"/>
              </w:rPr>
              <w:t>默认 todo</w:t>
            </w:r>
          </w:p>
        </w:tc>
        <w:tc>
          <w:tcPr>
            <w:tcW w:w="2075" w:type="dxa"/>
          </w:tcPr>
          <w:p w14:paraId="12B52CCA">
            <w:r>
              <w:rPr>
                <w:sz w:val="18"/>
              </w:rPr>
              <w:t>todo / in_progress / review / done / blocked</w:t>
            </w:r>
          </w:p>
        </w:tc>
      </w:tr>
      <w:tr w14:paraId="2C98083C">
        <w:tblPrEx>
          <w:tblCellMar>
            <w:top w:w="0" w:type="dxa"/>
            <w:left w:w="108" w:type="dxa"/>
            <w:bottom w:w="0" w:type="dxa"/>
            <w:right w:w="108" w:type="dxa"/>
          </w:tblCellMar>
        </w:tblPrEx>
        <w:trPr>
          <w:jc w:val="center"/>
        </w:trPr>
        <w:tc>
          <w:tcPr>
            <w:tcW w:w="2075" w:type="dxa"/>
          </w:tcPr>
          <w:p w14:paraId="351F07C5">
            <w:r>
              <w:rPr>
                <w:sz w:val="18"/>
              </w:rPr>
              <w:t>priority</w:t>
            </w:r>
          </w:p>
        </w:tc>
        <w:tc>
          <w:tcPr>
            <w:tcW w:w="2075" w:type="dxa"/>
          </w:tcPr>
          <w:p w14:paraId="5262B7E8">
            <w:r>
              <w:rPr>
                <w:sz w:val="18"/>
              </w:rPr>
              <w:t>ENUM</w:t>
            </w:r>
          </w:p>
        </w:tc>
        <w:tc>
          <w:tcPr>
            <w:tcW w:w="2075" w:type="dxa"/>
          </w:tcPr>
          <w:p w14:paraId="5CB21C90">
            <w:r>
              <w:rPr>
                <w:sz w:val="18"/>
              </w:rPr>
              <w:t>默认 medium</w:t>
            </w:r>
          </w:p>
        </w:tc>
        <w:tc>
          <w:tcPr>
            <w:tcW w:w="2075" w:type="dxa"/>
          </w:tcPr>
          <w:p w14:paraId="6543F324">
            <w:r>
              <w:rPr>
                <w:sz w:val="18"/>
              </w:rPr>
              <w:t>low / medium / high / urgent</w:t>
            </w:r>
          </w:p>
        </w:tc>
      </w:tr>
      <w:tr w14:paraId="00B5150C">
        <w:tblPrEx>
          <w:tblCellMar>
            <w:top w:w="0" w:type="dxa"/>
            <w:left w:w="108" w:type="dxa"/>
            <w:bottom w:w="0" w:type="dxa"/>
            <w:right w:w="108" w:type="dxa"/>
          </w:tblCellMar>
        </w:tblPrEx>
        <w:trPr>
          <w:jc w:val="center"/>
        </w:trPr>
        <w:tc>
          <w:tcPr>
            <w:tcW w:w="2075" w:type="dxa"/>
          </w:tcPr>
          <w:p w14:paraId="640A1E2D">
            <w:r>
              <w:rPr>
                <w:sz w:val="18"/>
              </w:rPr>
              <w:t>start_date</w:t>
            </w:r>
          </w:p>
        </w:tc>
        <w:tc>
          <w:tcPr>
            <w:tcW w:w="2075" w:type="dxa"/>
          </w:tcPr>
          <w:p w14:paraId="6B7326CD">
            <w:r>
              <w:rPr>
                <w:sz w:val="18"/>
              </w:rPr>
              <w:t>DATE</w:t>
            </w:r>
          </w:p>
        </w:tc>
        <w:tc>
          <w:tcPr>
            <w:tcW w:w="2075" w:type="dxa"/>
          </w:tcPr>
          <w:p w14:paraId="553AAE81"/>
        </w:tc>
        <w:tc>
          <w:tcPr>
            <w:tcW w:w="2075" w:type="dxa"/>
          </w:tcPr>
          <w:p w14:paraId="12D1BCE3">
            <w:r>
              <w:rPr>
                <w:sz w:val="18"/>
              </w:rPr>
              <w:t>计划开始日期</w:t>
            </w:r>
          </w:p>
        </w:tc>
      </w:tr>
      <w:tr w14:paraId="38F47C2D">
        <w:tblPrEx>
          <w:tblCellMar>
            <w:top w:w="0" w:type="dxa"/>
            <w:left w:w="108" w:type="dxa"/>
            <w:bottom w:w="0" w:type="dxa"/>
            <w:right w:w="108" w:type="dxa"/>
          </w:tblCellMar>
        </w:tblPrEx>
        <w:trPr>
          <w:jc w:val="center"/>
        </w:trPr>
        <w:tc>
          <w:tcPr>
            <w:tcW w:w="2075" w:type="dxa"/>
          </w:tcPr>
          <w:p w14:paraId="35529AEF">
            <w:r>
              <w:rPr>
                <w:sz w:val="18"/>
              </w:rPr>
              <w:t>due_date</w:t>
            </w:r>
          </w:p>
        </w:tc>
        <w:tc>
          <w:tcPr>
            <w:tcW w:w="2075" w:type="dxa"/>
          </w:tcPr>
          <w:p w14:paraId="0AB5AC9D">
            <w:r>
              <w:rPr>
                <w:sz w:val="18"/>
              </w:rPr>
              <w:t>DATE</w:t>
            </w:r>
          </w:p>
        </w:tc>
        <w:tc>
          <w:tcPr>
            <w:tcW w:w="2075" w:type="dxa"/>
          </w:tcPr>
          <w:p w14:paraId="485C9434"/>
        </w:tc>
        <w:tc>
          <w:tcPr>
            <w:tcW w:w="2075" w:type="dxa"/>
          </w:tcPr>
          <w:p w14:paraId="696FE851">
            <w:r>
              <w:rPr>
                <w:sz w:val="18"/>
              </w:rPr>
              <w:t>截止日期</w:t>
            </w:r>
          </w:p>
        </w:tc>
      </w:tr>
      <w:tr w14:paraId="6F4FE3AC">
        <w:tblPrEx>
          <w:tblCellMar>
            <w:top w:w="0" w:type="dxa"/>
            <w:left w:w="108" w:type="dxa"/>
            <w:bottom w:w="0" w:type="dxa"/>
            <w:right w:w="108" w:type="dxa"/>
          </w:tblCellMar>
        </w:tblPrEx>
        <w:trPr>
          <w:jc w:val="center"/>
        </w:trPr>
        <w:tc>
          <w:tcPr>
            <w:tcW w:w="2075" w:type="dxa"/>
          </w:tcPr>
          <w:p w14:paraId="6BD9184D">
            <w:r>
              <w:rPr>
                <w:sz w:val="18"/>
              </w:rPr>
              <w:t>estimated_hours</w:t>
            </w:r>
          </w:p>
        </w:tc>
        <w:tc>
          <w:tcPr>
            <w:tcW w:w="2075" w:type="dxa"/>
          </w:tcPr>
          <w:p w14:paraId="4F64E787">
            <w:r>
              <w:rPr>
                <w:sz w:val="18"/>
              </w:rPr>
              <w:t>DECIMAL(8,2)</w:t>
            </w:r>
          </w:p>
        </w:tc>
        <w:tc>
          <w:tcPr>
            <w:tcW w:w="2075" w:type="dxa"/>
          </w:tcPr>
          <w:p w14:paraId="0E208527">
            <w:r>
              <w:rPr>
                <w:sz w:val="18"/>
              </w:rPr>
              <w:t>默认 0</w:t>
            </w:r>
          </w:p>
        </w:tc>
        <w:tc>
          <w:tcPr>
            <w:tcW w:w="2075" w:type="dxa"/>
          </w:tcPr>
          <w:p w14:paraId="708751FB">
            <w:r>
              <w:rPr>
                <w:sz w:val="18"/>
              </w:rPr>
              <w:t>预估工时</w:t>
            </w:r>
          </w:p>
        </w:tc>
      </w:tr>
      <w:tr w14:paraId="5F52DDDE">
        <w:tblPrEx>
          <w:tblCellMar>
            <w:top w:w="0" w:type="dxa"/>
            <w:left w:w="108" w:type="dxa"/>
            <w:bottom w:w="0" w:type="dxa"/>
            <w:right w:w="108" w:type="dxa"/>
          </w:tblCellMar>
        </w:tblPrEx>
        <w:trPr>
          <w:jc w:val="center"/>
        </w:trPr>
        <w:tc>
          <w:tcPr>
            <w:tcW w:w="2075" w:type="dxa"/>
          </w:tcPr>
          <w:p w14:paraId="58BAAFD9">
            <w:r>
              <w:rPr>
                <w:sz w:val="18"/>
              </w:rPr>
              <w:t>actual_hours</w:t>
            </w:r>
          </w:p>
        </w:tc>
        <w:tc>
          <w:tcPr>
            <w:tcW w:w="2075" w:type="dxa"/>
          </w:tcPr>
          <w:p w14:paraId="34430874">
            <w:r>
              <w:rPr>
                <w:sz w:val="18"/>
              </w:rPr>
              <w:t>DECIMAL(8,2)</w:t>
            </w:r>
          </w:p>
        </w:tc>
        <w:tc>
          <w:tcPr>
            <w:tcW w:w="2075" w:type="dxa"/>
          </w:tcPr>
          <w:p w14:paraId="064BD59D">
            <w:r>
              <w:rPr>
                <w:sz w:val="18"/>
              </w:rPr>
              <w:t>默认 0</w:t>
            </w:r>
          </w:p>
        </w:tc>
        <w:tc>
          <w:tcPr>
            <w:tcW w:w="2075" w:type="dxa"/>
          </w:tcPr>
          <w:p w14:paraId="40265116">
            <w:r>
              <w:rPr>
                <w:sz w:val="18"/>
              </w:rPr>
              <w:t>实际工时（汇总）</w:t>
            </w:r>
          </w:p>
        </w:tc>
      </w:tr>
      <w:tr w14:paraId="099D3FCA">
        <w:tblPrEx>
          <w:tblCellMar>
            <w:top w:w="0" w:type="dxa"/>
            <w:left w:w="108" w:type="dxa"/>
            <w:bottom w:w="0" w:type="dxa"/>
            <w:right w:w="108" w:type="dxa"/>
          </w:tblCellMar>
        </w:tblPrEx>
        <w:trPr>
          <w:jc w:val="center"/>
        </w:trPr>
        <w:tc>
          <w:tcPr>
            <w:tcW w:w="2075" w:type="dxa"/>
          </w:tcPr>
          <w:p w14:paraId="178E4AAE">
            <w:r>
              <w:rPr>
                <w:sz w:val="18"/>
              </w:rPr>
              <w:t>progress</w:t>
            </w:r>
          </w:p>
        </w:tc>
        <w:tc>
          <w:tcPr>
            <w:tcW w:w="2075" w:type="dxa"/>
          </w:tcPr>
          <w:p w14:paraId="118AC713">
            <w:r>
              <w:rPr>
                <w:sz w:val="18"/>
              </w:rPr>
              <w:t>INT</w:t>
            </w:r>
          </w:p>
        </w:tc>
        <w:tc>
          <w:tcPr>
            <w:tcW w:w="2075" w:type="dxa"/>
          </w:tcPr>
          <w:p w14:paraId="07A7655F">
            <w:r>
              <w:rPr>
                <w:sz w:val="18"/>
              </w:rPr>
              <w:t>默认 0</w:t>
            </w:r>
          </w:p>
        </w:tc>
        <w:tc>
          <w:tcPr>
            <w:tcW w:w="2075" w:type="dxa"/>
          </w:tcPr>
          <w:p w14:paraId="792E1237">
            <w:r>
              <w:rPr>
                <w:sz w:val="18"/>
              </w:rPr>
              <w:t>进度百分比 0-100</w:t>
            </w:r>
          </w:p>
        </w:tc>
      </w:tr>
      <w:tr w14:paraId="5A3D5E7D">
        <w:tblPrEx>
          <w:tblCellMar>
            <w:top w:w="0" w:type="dxa"/>
            <w:left w:w="108" w:type="dxa"/>
            <w:bottom w:w="0" w:type="dxa"/>
            <w:right w:w="108" w:type="dxa"/>
          </w:tblCellMar>
        </w:tblPrEx>
        <w:trPr>
          <w:jc w:val="center"/>
        </w:trPr>
        <w:tc>
          <w:tcPr>
            <w:tcW w:w="2075" w:type="dxa"/>
          </w:tcPr>
          <w:p w14:paraId="006FE24F">
            <w:r>
              <w:rPr>
                <w:sz w:val="18"/>
              </w:rPr>
              <w:t>project_id</w:t>
            </w:r>
          </w:p>
        </w:tc>
        <w:tc>
          <w:tcPr>
            <w:tcW w:w="2075" w:type="dxa"/>
          </w:tcPr>
          <w:p w14:paraId="14E7B8F5">
            <w:r>
              <w:rPr>
                <w:sz w:val="18"/>
              </w:rPr>
              <w:t>CHAR(36)</w:t>
            </w:r>
          </w:p>
        </w:tc>
        <w:tc>
          <w:tcPr>
            <w:tcW w:w="2075" w:type="dxa"/>
          </w:tcPr>
          <w:p w14:paraId="077ECF2C">
            <w:r>
              <w:rPr>
                <w:sz w:val="18"/>
              </w:rPr>
              <w:t>FK→project, NN</w:t>
            </w:r>
          </w:p>
        </w:tc>
        <w:tc>
          <w:tcPr>
            <w:tcW w:w="2075" w:type="dxa"/>
          </w:tcPr>
          <w:p w14:paraId="65D82603">
            <w:r>
              <w:rPr>
                <w:sz w:val="18"/>
              </w:rPr>
              <w:t>所属项目</w:t>
            </w:r>
          </w:p>
        </w:tc>
      </w:tr>
      <w:tr w14:paraId="340F8C19">
        <w:tblPrEx>
          <w:tblCellMar>
            <w:top w:w="0" w:type="dxa"/>
            <w:left w:w="108" w:type="dxa"/>
            <w:bottom w:w="0" w:type="dxa"/>
            <w:right w:w="108" w:type="dxa"/>
          </w:tblCellMar>
        </w:tblPrEx>
        <w:trPr>
          <w:jc w:val="center"/>
        </w:trPr>
        <w:tc>
          <w:tcPr>
            <w:tcW w:w="2075" w:type="dxa"/>
          </w:tcPr>
          <w:p w14:paraId="123E8AEC">
            <w:r>
              <w:rPr>
                <w:sz w:val="18"/>
              </w:rPr>
              <w:t>sprint_id</w:t>
            </w:r>
          </w:p>
        </w:tc>
        <w:tc>
          <w:tcPr>
            <w:tcW w:w="2075" w:type="dxa"/>
          </w:tcPr>
          <w:p w14:paraId="37EB1D65">
            <w:r>
              <w:rPr>
                <w:sz w:val="18"/>
              </w:rPr>
              <w:t>CHAR(36)</w:t>
            </w:r>
          </w:p>
        </w:tc>
        <w:tc>
          <w:tcPr>
            <w:tcW w:w="2075" w:type="dxa"/>
          </w:tcPr>
          <w:p w14:paraId="64DD9F1A">
            <w:r>
              <w:rPr>
                <w:sz w:val="18"/>
              </w:rPr>
              <w:t>FK→sprint</w:t>
            </w:r>
          </w:p>
        </w:tc>
        <w:tc>
          <w:tcPr>
            <w:tcW w:w="2075" w:type="dxa"/>
          </w:tcPr>
          <w:p w14:paraId="696E449C">
            <w:r>
              <w:rPr>
                <w:sz w:val="18"/>
              </w:rPr>
              <w:t>所属冲刺</w:t>
            </w:r>
          </w:p>
        </w:tc>
      </w:tr>
      <w:tr w14:paraId="6B087682">
        <w:tblPrEx>
          <w:tblCellMar>
            <w:top w:w="0" w:type="dxa"/>
            <w:left w:w="108" w:type="dxa"/>
            <w:bottom w:w="0" w:type="dxa"/>
            <w:right w:w="108" w:type="dxa"/>
          </w:tblCellMar>
        </w:tblPrEx>
        <w:trPr>
          <w:jc w:val="center"/>
        </w:trPr>
        <w:tc>
          <w:tcPr>
            <w:tcW w:w="2075" w:type="dxa"/>
          </w:tcPr>
          <w:p w14:paraId="457420F1">
            <w:r>
              <w:rPr>
                <w:sz w:val="18"/>
              </w:rPr>
              <w:t>parent_task_id</w:t>
            </w:r>
          </w:p>
        </w:tc>
        <w:tc>
          <w:tcPr>
            <w:tcW w:w="2075" w:type="dxa"/>
          </w:tcPr>
          <w:p w14:paraId="325DA3D3">
            <w:r>
              <w:rPr>
                <w:sz w:val="18"/>
              </w:rPr>
              <w:t>CHAR(36)</w:t>
            </w:r>
          </w:p>
        </w:tc>
        <w:tc>
          <w:tcPr>
            <w:tcW w:w="2075" w:type="dxa"/>
          </w:tcPr>
          <w:p w14:paraId="3C624381">
            <w:r>
              <w:rPr>
                <w:sz w:val="18"/>
              </w:rPr>
              <w:t>FK→task(自引用)</w:t>
            </w:r>
          </w:p>
        </w:tc>
        <w:tc>
          <w:tcPr>
            <w:tcW w:w="2075" w:type="dxa"/>
          </w:tcPr>
          <w:p w14:paraId="5A4700C6">
            <w:r>
              <w:rPr>
                <w:sz w:val="18"/>
              </w:rPr>
              <w:t>父任务</w:t>
            </w:r>
          </w:p>
        </w:tc>
      </w:tr>
      <w:tr w14:paraId="221AA116">
        <w:tblPrEx>
          <w:tblCellMar>
            <w:top w:w="0" w:type="dxa"/>
            <w:left w:w="108" w:type="dxa"/>
            <w:bottom w:w="0" w:type="dxa"/>
            <w:right w:w="108" w:type="dxa"/>
          </w:tblCellMar>
        </w:tblPrEx>
        <w:trPr>
          <w:jc w:val="center"/>
        </w:trPr>
        <w:tc>
          <w:tcPr>
            <w:tcW w:w="2075" w:type="dxa"/>
          </w:tcPr>
          <w:p w14:paraId="5C1D808F">
            <w:r>
              <w:rPr>
                <w:sz w:val="18"/>
              </w:rPr>
              <w:t>assignee_id</w:t>
            </w:r>
          </w:p>
        </w:tc>
        <w:tc>
          <w:tcPr>
            <w:tcW w:w="2075" w:type="dxa"/>
          </w:tcPr>
          <w:p w14:paraId="489F012A">
            <w:r>
              <w:rPr>
                <w:sz w:val="18"/>
              </w:rPr>
              <w:t>CHAR(36)</w:t>
            </w:r>
          </w:p>
        </w:tc>
        <w:tc>
          <w:tcPr>
            <w:tcW w:w="2075" w:type="dxa"/>
          </w:tcPr>
          <w:p w14:paraId="6D653F45">
            <w:r>
              <w:rPr>
                <w:sz w:val="18"/>
              </w:rPr>
              <w:t>FK→user</w:t>
            </w:r>
          </w:p>
        </w:tc>
        <w:tc>
          <w:tcPr>
            <w:tcW w:w="2075" w:type="dxa"/>
          </w:tcPr>
          <w:p w14:paraId="564A19F4">
            <w:r>
              <w:rPr>
                <w:sz w:val="18"/>
              </w:rPr>
              <w:t>负责人</w:t>
            </w:r>
          </w:p>
        </w:tc>
      </w:tr>
      <w:tr w14:paraId="65DA7FC4">
        <w:tblPrEx>
          <w:tblCellMar>
            <w:top w:w="0" w:type="dxa"/>
            <w:left w:w="108" w:type="dxa"/>
            <w:bottom w:w="0" w:type="dxa"/>
            <w:right w:w="108" w:type="dxa"/>
          </w:tblCellMar>
        </w:tblPrEx>
        <w:trPr>
          <w:jc w:val="center"/>
        </w:trPr>
        <w:tc>
          <w:tcPr>
            <w:tcW w:w="2075" w:type="dxa"/>
          </w:tcPr>
          <w:p w14:paraId="2F00A016">
            <w:r>
              <w:rPr>
                <w:sz w:val="18"/>
              </w:rPr>
              <w:t>reporter_id</w:t>
            </w:r>
          </w:p>
        </w:tc>
        <w:tc>
          <w:tcPr>
            <w:tcW w:w="2075" w:type="dxa"/>
          </w:tcPr>
          <w:p w14:paraId="4F2D5450">
            <w:r>
              <w:rPr>
                <w:sz w:val="18"/>
              </w:rPr>
              <w:t>CHAR(36)</w:t>
            </w:r>
          </w:p>
        </w:tc>
        <w:tc>
          <w:tcPr>
            <w:tcW w:w="2075" w:type="dxa"/>
          </w:tcPr>
          <w:p w14:paraId="63CD330F">
            <w:r>
              <w:rPr>
                <w:sz w:val="18"/>
              </w:rPr>
              <w:t>FK→user, NN</w:t>
            </w:r>
          </w:p>
        </w:tc>
        <w:tc>
          <w:tcPr>
            <w:tcW w:w="2075" w:type="dxa"/>
          </w:tcPr>
          <w:p w14:paraId="41B61AEF">
            <w:r>
              <w:rPr>
                <w:sz w:val="18"/>
              </w:rPr>
              <w:t>创建人</w:t>
            </w:r>
          </w:p>
        </w:tc>
      </w:tr>
      <w:tr w14:paraId="75C3ACC7">
        <w:tblPrEx>
          <w:tblCellMar>
            <w:top w:w="0" w:type="dxa"/>
            <w:left w:w="108" w:type="dxa"/>
            <w:bottom w:w="0" w:type="dxa"/>
            <w:right w:w="108" w:type="dxa"/>
          </w:tblCellMar>
        </w:tblPrEx>
        <w:trPr>
          <w:jc w:val="center"/>
        </w:trPr>
        <w:tc>
          <w:tcPr>
            <w:tcW w:w="2075" w:type="dxa"/>
          </w:tcPr>
          <w:p w14:paraId="4E3D3DBA">
            <w:r>
              <w:rPr>
                <w:sz w:val="18"/>
              </w:rPr>
              <w:t>created_at</w:t>
            </w:r>
          </w:p>
        </w:tc>
        <w:tc>
          <w:tcPr>
            <w:tcW w:w="2075" w:type="dxa"/>
          </w:tcPr>
          <w:p w14:paraId="2D92E1E1">
            <w:r>
              <w:rPr>
                <w:sz w:val="18"/>
              </w:rPr>
              <w:t>DATETIME</w:t>
            </w:r>
          </w:p>
        </w:tc>
        <w:tc>
          <w:tcPr>
            <w:tcW w:w="2075" w:type="dxa"/>
          </w:tcPr>
          <w:p w14:paraId="35D04D0B"/>
        </w:tc>
        <w:tc>
          <w:tcPr>
            <w:tcW w:w="2075" w:type="dxa"/>
          </w:tcPr>
          <w:p w14:paraId="2018A063">
            <w:r>
              <w:rPr>
                <w:sz w:val="18"/>
              </w:rPr>
              <w:t>创建时间</w:t>
            </w:r>
          </w:p>
        </w:tc>
      </w:tr>
      <w:tr w14:paraId="64CCB997">
        <w:tblPrEx>
          <w:tblCellMar>
            <w:top w:w="0" w:type="dxa"/>
            <w:left w:w="108" w:type="dxa"/>
            <w:bottom w:w="0" w:type="dxa"/>
            <w:right w:w="108" w:type="dxa"/>
          </w:tblCellMar>
        </w:tblPrEx>
        <w:trPr>
          <w:jc w:val="center"/>
        </w:trPr>
        <w:tc>
          <w:tcPr>
            <w:tcW w:w="2075" w:type="dxa"/>
          </w:tcPr>
          <w:p w14:paraId="4FBE1711">
            <w:r>
              <w:rPr>
                <w:sz w:val="18"/>
              </w:rPr>
              <w:t>updated_at</w:t>
            </w:r>
          </w:p>
        </w:tc>
        <w:tc>
          <w:tcPr>
            <w:tcW w:w="2075" w:type="dxa"/>
          </w:tcPr>
          <w:p w14:paraId="2B991BF1">
            <w:r>
              <w:rPr>
                <w:sz w:val="18"/>
              </w:rPr>
              <w:t>DATETIME</w:t>
            </w:r>
          </w:p>
        </w:tc>
        <w:tc>
          <w:tcPr>
            <w:tcW w:w="2075" w:type="dxa"/>
          </w:tcPr>
          <w:p w14:paraId="31AF03A0"/>
        </w:tc>
        <w:tc>
          <w:tcPr>
            <w:tcW w:w="2075" w:type="dxa"/>
          </w:tcPr>
          <w:p w14:paraId="2F2E0877">
            <w:r>
              <w:rPr>
                <w:sz w:val="18"/>
              </w:rPr>
              <w:t>更新时间</w:t>
            </w:r>
          </w:p>
        </w:tc>
      </w:tr>
    </w:tbl>
    <w:p w14:paraId="64453DD8"/>
    <w:p w14:paraId="3ABC1877">
      <w:r>
        <w:t>索引：project_id, sprint_id, assignee_id, status, priority, parent_task_id</w:t>
      </w:r>
    </w:p>
    <w:p w14:paraId="042F962B">
      <w:pPr>
        <w:pStyle w:val="5"/>
        <w:bidi w:val="0"/>
      </w:pPr>
      <w:r>
        <w:t>tasks_taskdependency — 任务依赖</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5DF1E475">
        <w:tblPrEx>
          <w:tblCellMar>
            <w:top w:w="0" w:type="dxa"/>
            <w:left w:w="108" w:type="dxa"/>
            <w:bottom w:w="0" w:type="dxa"/>
            <w:right w:w="108" w:type="dxa"/>
          </w:tblCellMar>
        </w:tblPrEx>
        <w:trPr>
          <w:jc w:val="center"/>
        </w:trPr>
        <w:tc>
          <w:tcPr>
            <w:tcW w:w="2075" w:type="dxa"/>
          </w:tcPr>
          <w:p w14:paraId="0BCA460F">
            <w:pPr>
              <w:jc w:val="center"/>
            </w:pPr>
            <w:r>
              <w:rPr>
                <w:b/>
                <w:sz w:val="18"/>
              </w:rPr>
              <w:t>字段</w:t>
            </w:r>
          </w:p>
        </w:tc>
        <w:tc>
          <w:tcPr>
            <w:tcW w:w="2075" w:type="dxa"/>
          </w:tcPr>
          <w:p w14:paraId="10AF6745">
            <w:pPr>
              <w:jc w:val="center"/>
            </w:pPr>
            <w:r>
              <w:rPr>
                <w:b/>
                <w:sz w:val="18"/>
              </w:rPr>
              <w:t>类型</w:t>
            </w:r>
          </w:p>
        </w:tc>
        <w:tc>
          <w:tcPr>
            <w:tcW w:w="2075" w:type="dxa"/>
          </w:tcPr>
          <w:p w14:paraId="0BDBA021">
            <w:pPr>
              <w:jc w:val="center"/>
            </w:pPr>
            <w:r>
              <w:rPr>
                <w:b/>
                <w:sz w:val="18"/>
              </w:rPr>
              <w:t>约束</w:t>
            </w:r>
          </w:p>
        </w:tc>
        <w:tc>
          <w:tcPr>
            <w:tcW w:w="2075" w:type="dxa"/>
          </w:tcPr>
          <w:p w14:paraId="581AEA86">
            <w:pPr>
              <w:jc w:val="center"/>
            </w:pPr>
            <w:r>
              <w:rPr>
                <w:b/>
                <w:sz w:val="18"/>
              </w:rPr>
              <w:t>说明</w:t>
            </w:r>
          </w:p>
        </w:tc>
      </w:tr>
      <w:tr w14:paraId="2E65813B">
        <w:tblPrEx>
          <w:tblCellMar>
            <w:top w:w="0" w:type="dxa"/>
            <w:left w:w="108" w:type="dxa"/>
            <w:bottom w:w="0" w:type="dxa"/>
            <w:right w:w="108" w:type="dxa"/>
          </w:tblCellMar>
        </w:tblPrEx>
        <w:trPr>
          <w:jc w:val="center"/>
        </w:trPr>
        <w:tc>
          <w:tcPr>
            <w:tcW w:w="2075" w:type="dxa"/>
          </w:tcPr>
          <w:p w14:paraId="2B759937">
            <w:r>
              <w:rPr>
                <w:sz w:val="18"/>
              </w:rPr>
              <w:t>id</w:t>
            </w:r>
          </w:p>
        </w:tc>
        <w:tc>
          <w:tcPr>
            <w:tcW w:w="2075" w:type="dxa"/>
          </w:tcPr>
          <w:p w14:paraId="49442022">
            <w:r>
              <w:rPr>
                <w:sz w:val="18"/>
              </w:rPr>
              <w:t>CHAR(36)</w:t>
            </w:r>
          </w:p>
        </w:tc>
        <w:tc>
          <w:tcPr>
            <w:tcW w:w="2075" w:type="dxa"/>
          </w:tcPr>
          <w:p w14:paraId="7BB9FE71">
            <w:r>
              <w:rPr>
                <w:sz w:val="18"/>
              </w:rPr>
              <w:t>PK</w:t>
            </w:r>
          </w:p>
        </w:tc>
        <w:tc>
          <w:tcPr>
            <w:tcW w:w="2075" w:type="dxa"/>
          </w:tcPr>
          <w:p w14:paraId="6B3D0D7E">
            <w:r>
              <w:rPr>
                <w:sz w:val="18"/>
              </w:rPr>
              <w:t>UUID</w:t>
            </w:r>
          </w:p>
        </w:tc>
      </w:tr>
      <w:tr w14:paraId="54171F5E">
        <w:tblPrEx>
          <w:tblCellMar>
            <w:top w:w="0" w:type="dxa"/>
            <w:left w:w="108" w:type="dxa"/>
            <w:bottom w:w="0" w:type="dxa"/>
            <w:right w:w="108" w:type="dxa"/>
          </w:tblCellMar>
        </w:tblPrEx>
        <w:trPr>
          <w:jc w:val="center"/>
        </w:trPr>
        <w:tc>
          <w:tcPr>
            <w:tcW w:w="2075" w:type="dxa"/>
          </w:tcPr>
          <w:p w14:paraId="07B3AEDE">
            <w:r>
              <w:rPr>
                <w:sz w:val="18"/>
              </w:rPr>
              <w:t>predecessor_id</w:t>
            </w:r>
          </w:p>
        </w:tc>
        <w:tc>
          <w:tcPr>
            <w:tcW w:w="2075" w:type="dxa"/>
          </w:tcPr>
          <w:p w14:paraId="3E2E3DAB">
            <w:r>
              <w:rPr>
                <w:sz w:val="18"/>
              </w:rPr>
              <w:t>CHAR(36)</w:t>
            </w:r>
          </w:p>
        </w:tc>
        <w:tc>
          <w:tcPr>
            <w:tcW w:w="2075" w:type="dxa"/>
          </w:tcPr>
          <w:p w14:paraId="5EC7C813">
            <w:r>
              <w:rPr>
                <w:sz w:val="18"/>
              </w:rPr>
              <w:t>FK→task, NN</w:t>
            </w:r>
          </w:p>
        </w:tc>
        <w:tc>
          <w:tcPr>
            <w:tcW w:w="2075" w:type="dxa"/>
          </w:tcPr>
          <w:p w14:paraId="5B2996B6">
            <w:r>
              <w:rPr>
                <w:sz w:val="18"/>
              </w:rPr>
              <w:t>前驱任务</w:t>
            </w:r>
          </w:p>
        </w:tc>
      </w:tr>
      <w:tr w14:paraId="122B7952">
        <w:tblPrEx>
          <w:tblCellMar>
            <w:top w:w="0" w:type="dxa"/>
            <w:left w:w="108" w:type="dxa"/>
            <w:bottom w:w="0" w:type="dxa"/>
            <w:right w:w="108" w:type="dxa"/>
          </w:tblCellMar>
        </w:tblPrEx>
        <w:trPr>
          <w:jc w:val="center"/>
        </w:trPr>
        <w:tc>
          <w:tcPr>
            <w:tcW w:w="2075" w:type="dxa"/>
          </w:tcPr>
          <w:p w14:paraId="3C5FCE30">
            <w:r>
              <w:rPr>
                <w:sz w:val="18"/>
              </w:rPr>
              <w:t>successor_id</w:t>
            </w:r>
          </w:p>
        </w:tc>
        <w:tc>
          <w:tcPr>
            <w:tcW w:w="2075" w:type="dxa"/>
          </w:tcPr>
          <w:p w14:paraId="5E076E54">
            <w:r>
              <w:rPr>
                <w:sz w:val="18"/>
              </w:rPr>
              <w:t>CHAR(36)</w:t>
            </w:r>
          </w:p>
        </w:tc>
        <w:tc>
          <w:tcPr>
            <w:tcW w:w="2075" w:type="dxa"/>
          </w:tcPr>
          <w:p w14:paraId="662F5BD9">
            <w:r>
              <w:rPr>
                <w:sz w:val="18"/>
              </w:rPr>
              <w:t>FK→task, NN</w:t>
            </w:r>
          </w:p>
        </w:tc>
        <w:tc>
          <w:tcPr>
            <w:tcW w:w="2075" w:type="dxa"/>
          </w:tcPr>
          <w:p w14:paraId="550E0B30">
            <w:r>
              <w:rPr>
                <w:sz w:val="18"/>
              </w:rPr>
              <w:t>后继任务</w:t>
            </w:r>
          </w:p>
        </w:tc>
      </w:tr>
      <w:tr w14:paraId="0D5BE051">
        <w:tblPrEx>
          <w:tblCellMar>
            <w:top w:w="0" w:type="dxa"/>
            <w:left w:w="108" w:type="dxa"/>
            <w:bottom w:w="0" w:type="dxa"/>
            <w:right w:w="108" w:type="dxa"/>
          </w:tblCellMar>
        </w:tblPrEx>
        <w:trPr>
          <w:jc w:val="center"/>
        </w:trPr>
        <w:tc>
          <w:tcPr>
            <w:tcW w:w="2075" w:type="dxa"/>
          </w:tcPr>
          <w:p w14:paraId="4350FD5A">
            <w:r>
              <w:rPr>
                <w:sz w:val="18"/>
              </w:rPr>
              <w:t>relation_type</w:t>
            </w:r>
          </w:p>
        </w:tc>
        <w:tc>
          <w:tcPr>
            <w:tcW w:w="2075" w:type="dxa"/>
          </w:tcPr>
          <w:p w14:paraId="6BB85BF9">
            <w:r>
              <w:rPr>
                <w:sz w:val="18"/>
              </w:rPr>
              <w:t>ENUM</w:t>
            </w:r>
          </w:p>
        </w:tc>
        <w:tc>
          <w:tcPr>
            <w:tcW w:w="2075" w:type="dxa"/>
          </w:tcPr>
          <w:p w14:paraId="61B3F899">
            <w:r>
              <w:rPr>
                <w:sz w:val="18"/>
              </w:rPr>
              <w:t>默认 precedes</w:t>
            </w:r>
          </w:p>
        </w:tc>
        <w:tc>
          <w:tcPr>
            <w:tcW w:w="2075" w:type="dxa"/>
          </w:tcPr>
          <w:p w14:paraId="52C604B8">
            <w:r>
              <w:rPr>
                <w:sz w:val="18"/>
              </w:rPr>
              <w:t>blocks / precedes / relates_to</w:t>
            </w:r>
          </w:p>
        </w:tc>
      </w:tr>
      <w:tr w14:paraId="0339FCD7">
        <w:tblPrEx>
          <w:tblCellMar>
            <w:top w:w="0" w:type="dxa"/>
            <w:left w:w="108" w:type="dxa"/>
            <w:bottom w:w="0" w:type="dxa"/>
            <w:right w:w="108" w:type="dxa"/>
          </w:tblCellMar>
        </w:tblPrEx>
        <w:trPr>
          <w:jc w:val="center"/>
        </w:trPr>
        <w:tc>
          <w:tcPr>
            <w:tcW w:w="2075" w:type="dxa"/>
          </w:tcPr>
          <w:p w14:paraId="752FEE29">
            <w:r>
              <w:rPr>
                <w:sz w:val="18"/>
              </w:rPr>
              <w:t>created_at</w:t>
            </w:r>
          </w:p>
        </w:tc>
        <w:tc>
          <w:tcPr>
            <w:tcW w:w="2075" w:type="dxa"/>
          </w:tcPr>
          <w:p w14:paraId="5AD2BD74">
            <w:r>
              <w:rPr>
                <w:sz w:val="18"/>
              </w:rPr>
              <w:t>DATETIME</w:t>
            </w:r>
          </w:p>
        </w:tc>
        <w:tc>
          <w:tcPr>
            <w:tcW w:w="2075" w:type="dxa"/>
          </w:tcPr>
          <w:p w14:paraId="3542AC23"/>
        </w:tc>
        <w:tc>
          <w:tcPr>
            <w:tcW w:w="2075" w:type="dxa"/>
          </w:tcPr>
          <w:p w14:paraId="0BD49198">
            <w:r>
              <w:rPr>
                <w:sz w:val="18"/>
              </w:rPr>
              <w:t>创建时间</w:t>
            </w:r>
          </w:p>
        </w:tc>
      </w:tr>
    </w:tbl>
    <w:p w14:paraId="41E236C0"/>
    <w:p w14:paraId="71EC7B2A">
      <w:r>
        <w:t>唯一约束：</w:t>
      </w:r>
      <w:r>
        <w:rPr>
          <w:rFonts w:ascii="Consolas" w:hAnsi="Consolas"/>
          <w:color w:val="C7254E"/>
          <w:sz w:val="18"/>
        </w:rPr>
        <w:t>uk_dependency (predecessor_id, successor_id)</w:t>
      </w:r>
    </w:p>
    <w:p w14:paraId="7B5185BB">
      <w:pPr>
        <w:pStyle w:val="5"/>
        <w:bidi w:val="0"/>
      </w:pPr>
      <w:r>
        <w:t>3.5 看板管理 (kanban)</w:t>
      </w:r>
    </w:p>
    <w:p w14:paraId="0817FDD2">
      <w:pPr>
        <w:pStyle w:val="5"/>
        <w:bidi w:val="0"/>
      </w:pPr>
      <w:r>
        <w:t>kanban_kanbanboard — 看板</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78B7BE6D">
        <w:tblPrEx>
          <w:tblCellMar>
            <w:top w:w="0" w:type="dxa"/>
            <w:left w:w="108" w:type="dxa"/>
            <w:bottom w:w="0" w:type="dxa"/>
            <w:right w:w="108" w:type="dxa"/>
          </w:tblCellMar>
        </w:tblPrEx>
        <w:trPr>
          <w:jc w:val="center"/>
        </w:trPr>
        <w:tc>
          <w:tcPr>
            <w:tcW w:w="2075" w:type="dxa"/>
          </w:tcPr>
          <w:p w14:paraId="094A6C5C">
            <w:pPr>
              <w:jc w:val="center"/>
            </w:pPr>
            <w:r>
              <w:rPr>
                <w:b/>
                <w:sz w:val="18"/>
              </w:rPr>
              <w:t>字段</w:t>
            </w:r>
          </w:p>
        </w:tc>
        <w:tc>
          <w:tcPr>
            <w:tcW w:w="2075" w:type="dxa"/>
          </w:tcPr>
          <w:p w14:paraId="6E3D3B65">
            <w:pPr>
              <w:jc w:val="center"/>
            </w:pPr>
            <w:r>
              <w:rPr>
                <w:b/>
                <w:sz w:val="18"/>
              </w:rPr>
              <w:t>类型</w:t>
            </w:r>
          </w:p>
        </w:tc>
        <w:tc>
          <w:tcPr>
            <w:tcW w:w="2075" w:type="dxa"/>
          </w:tcPr>
          <w:p w14:paraId="65A9105D">
            <w:pPr>
              <w:jc w:val="center"/>
            </w:pPr>
            <w:r>
              <w:rPr>
                <w:b/>
                <w:sz w:val="18"/>
              </w:rPr>
              <w:t>约束</w:t>
            </w:r>
          </w:p>
        </w:tc>
        <w:tc>
          <w:tcPr>
            <w:tcW w:w="2075" w:type="dxa"/>
          </w:tcPr>
          <w:p w14:paraId="09D070CC">
            <w:pPr>
              <w:jc w:val="center"/>
            </w:pPr>
            <w:r>
              <w:rPr>
                <w:b/>
                <w:sz w:val="18"/>
              </w:rPr>
              <w:t>说明</w:t>
            </w:r>
          </w:p>
        </w:tc>
      </w:tr>
      <w:tr w14:paraId="2A706E5C">
        <w:tblPrEx>
          <w:tblCellMar>
            <w:top w:w="0" w:type="dxa"/>
            <w:left w:w="108" w:type="dxa"/>
            <w:bottom w:w="0" w:type="dxa"/>
            <w:right w:w="108" w:type="dxa"/>
          </w:tblCellMar>
        </w:tblPrEx>
        <w:trPr>
          <w:jc w:val="center"/>
        </w:trPr>
        <w:tc>
          <w:tcPr>
            <w:tcW w:w="2075" w:type="dxa"/>
          </w:tcPr>
          <w:p w14:paraId="1E62E6B6">
            <w:r>
              <w:rPr>
                <w:sz w:val="18"/>
              </w:rPr>
              <w:t>id</w:t>
            </w:r>
          </w:p>
        </w:tc>
        <w:tc>
          <w:tcPr>
            <w:tcW w:w="2075" w:type="dxa"/>
          </w:tcPr>
          <w:p w14:paraId="60ED2DC7">
            <w:r>
              <w:rPr>
                <w:sz w:val="18"/>
              </w:rPr>
              <w:t>CHAR(36)</w:t>
            </w:r>
          </w:p>
        </w:tc>
        <w:tc>
          <w:tcPr>
            <w:tcW w:w="2075" w:type="dxa"/>
          </w:tcPr>
          <w:p w14:paraId="6E28E4BC">
            <w:r>
              <w:rPr>
                <w:sz w:val="18"/>
              </w:rPr>
              <w:t>PK</w:t>
            </w:r>
          </w:p>
        </w:tc>
        <w:tc>
          <w:tcPr>
            <w:tcW w:w="2075" w:type="dxa"/>
          </w:tcPr>
          <w:p w14:paraId="64A6CBC9">
            <w:r>
              <w:rPr>
                <w:sz w:val="18"/>
              </w:rPr>
              <w:t>UUID</w:t>
            </w:r>
          </w:p>
        </w:tc>
      </w:tr>
      <w:tr w14:paraId="6FBDF2AC">
        <w:tblPrEx>
          <w:tblCellMar>
            <w:top w:w="0" w:type="dxa"/>
            <w:left w:w="108" w:type="dxa"/>
            <w:bottom w:w="0" w:type="dxa"/>
            <w:right w:w="108" w:type="dxa"/>
          </w:tblCellMar>
        </w:tblPrEx>
        <w:trPr>
          <w:jc w:val="center"/>
        </w:trPr>
        <w:tc>
          <w:tcPr>
            <w:tcW w:w="2075" w:type="dxa"/>
          </w:tcPr>
          <w:p w14:paraId="6DC9F426">
            <w:r>
              <w:rPr>
                <w:sz w:val="18"/>
              </w:rPr>
              <w:t>name</w:t>
            </w:r>
          </w:p>
        </w:tc>
        <w:tc>
          <w:tcPr>
            <w:tcW w:w="2075" w:type="dxa"/>
          </w:tcPr>
          <w:p w14:paraId="3A9ECEF2">
            <w:r>
              <w:rPr>
                <w:sz w:val="18"/>
              </w:rPr>
              <w:t>VARCHAR(100)</w:t>
            </w:r>
          </w:p>
        </w:tc>
        <w:tc>
          <w:tcPr>
            <w:tcW w:w="2075" w:type="dxa"/>
          </w:tcPr>
          <w:p w14:paraId="27FF7350">
            <w:r>
              <w:rPr>
                <w:sz w:val="18"/>
              </w:rPr>
              <w:t>NN</w:t>
            </w:r>
          </w:p>
        </w:tc>
        <w:tc>
          <w:tcPr>
            <w:tcW w:w="2075" w:type="dxa"/>
          </w:tcPr>
          <w:p w14:paraId="2637A9FC">
            <w:r>
              <w:rPr>
                <w:sz w:val="18"/>
              </w:rPr>
              <w:t>看板名称</w:t>
            </w:r>
          </w:p>
        </w:tc>
      </w:tr>
      <w:tr w14:paraId="5B547231">
        <w:tblPrEx>
          <w:tblCellMar>
            <w:top w:w="0" w:type="dxa"/>
            <w:left w:w="108" w:type="dxa"/>
            <w:bottom w:w="0" w:type="dxa"/>
            <w:right w:w="108" w:type="dxa"/>
          </w:tblCellMar>
        </w:tblPrEx>
        <w:trPr>
          <w:jc w:val="center"/>
        </w:trPr>
        <w:tc>
          <w:tcPr>
            <w:tcW w:w="2075" w:type="dxa"/>
          </w:tcPr>
          <w:p w14:paraId="31AE3A6B">
            <w:r>
              <w:rPr>
                <w:sz w:val="18"/>
              </w:rPr>
              <w:t>type</w:t>
            </w:r>
          </w:p>
        </w:tc>
        <w:tc>
          <w:tcPr>
            <w:tcW w:w="2075" w:type="dxa"/>
          </w:tcPr>
          <w:p w14:paraId="770B1408">
            <w:r>
              <w:rPr>
                <w:sz w:val="18"/>
              </w:rPr>
              <w:t>ENUM</w:t>
            </w:r>
          </w:p>
        </w:tc>
        <w:tc>
          <w:tcPr>
            <w:tcW w:w="2075" w:type="dxa"/>
          </w:tcPr>
          <w:p w14:paraId="20FEF2E9">
            <w:r>
              <w:rPr>
                <w:sz w:val="18"/>
              </w:rPr>
              <w:t>默认 team</w:t>
            </w:r>
          </w:p>
        </w:tc>
        <w:tc>
          <w:tcPr>
            <w:tcW w:w="2075" w:type="dxa"/>
          </w:tcPr>
          <w:p w14:paraId="6F45B2A5">
            <w:r>
              <w:rPr>
                <w:sz w:val="18"/>
              </w:rPr>
              <w:t>team / version / sub_project</w:t>
            </w:r>
          </w:p>
        </w:tc>
      </w:tr>
      <w:tr w14:paraId="57816D21">
        <w:tblPrEx>
          <w:tblCellMar>
            <w:top w:w="0" w:type="dxa"/>
            <w:left w:w="108" w:type="dxa"/>
            <w:bottom w:w="0" w:type="dxa"/>
            <w:right w:w="108" w:type="dxa"/>
          </w:tblCellMar>
        </w:tblPrEx>
        <w:trPr>
          <w:jc w:val="center"/>
        </w:trPr>
        <w:tc>
          <w:tcPr>
            <w:tcW w:w="2075" w:type="dxa"/>
          </w:tcPr>
          <w:p w14:paraId="75382B26">
            <w:r>
              <w:rPr>
                <w:sz w:val="18"/>
              </w:rPr>
              <w:t>project_id</w:t>
            </w:r>
          </w:p>
        </w:tc>
        <w:tc>
          <w:tcPr>
            <w:tcW w:w="2075" w:type="dxa"/>
          </w:tcPr>
          <w:p w14:paraId="30D7E9BF">
            <w:r>
              <w:rPr>
                <w:sz w:val="18"/>
              </w:rPr>
              <w:t>CHAR(36)</w:t>
            </w:r>
          </w:p>
        </w:tc>
        <w:tc>
          <w:tcPr>
            <w:tcW w:w="2075" w:type="dxa"/>
          </w:tcPr>
          <w:p w14:paraId="61810C9A">
            <w:r>
              <w:rPr>
                <w:sz w:val="18"/>
              </w:rPr>
              <w:t>FK→project, NN</w:t>
            </w:r>
          </w:p>
        </w:tc>
        <w:tc>
          <w:tcPr>
            <w:tcW w:w="2075" w:type="dxa"/>
          </w:tcPr>
          <w:p w14:paraId="3BEE0C6A">
            <w:r>
              <w:rPr>
                <w:sz w:val="18"/>
              </w:rPr>
              <w:t>所属项目</w:t>
            </w:r>
          </w:p>
        </w:tc>
      </w:tr>
      <w:tr w14:paraId="2DC01E3E">
        <w:tblPrEx>
          <w:tblCellMar>
            <w:top w:w="0" w:type="dxa"/>
            <w:left w:w="108" w:type="dxa"/>
            <w:bottom w:w="0" w:type="dxa"/>
            <w:right w:w="108" w:type="dxa"/>
          </w:tblCellMar>
        </w:tblPrEx>
        <w:trPr>
          <w:jc w:val="center"/>
        </w:trPr>
        <w:tc>
          <w:tcPr>
            <w:tcW w:w="2075" w:type="dxa"/>
          </w:tcPr>
          <w:p w14:paraId="46C7EC94">
            <w:r>
              <w:rPr>
                <w:sz w:val="18"/>
              </w:rPr>
              <w:t>created_at</w:t>
            </w:r>
          </w:p>
        </w:tc>
        <w:tc>
          <w:tcPr>
            <w:tcW w:w="2075" w:type="dxa"/>
          </w:tcPr>
          <w:p w14:paraId="4CBE7495">
            <w:r>
              <w:rPr>
                <w:sz w:val="18"/>
              </w:rPr>
              <w:t>DATETIME</w:t>
            </w:r>
          </w:p>
        </w:tc>
        <w:tc>
          <w:tcPr>
            <w:tcW w:w="2075" w:type="dxa"/>
          </w:tcPr>
          <w:p w14:paraId="5FB18DB9"/>
        </w:tc>
        <w:tc>
          <w:tcPr>
            <w:tcW w:w="2075" w:type="dxa"/>
          </w:tcPr>
          <w:p w14:paraId="5F9C32A5">
            <w:r>
              <w:rPr>
                <w:sz w:val="18"/>
              </w:rPr>
              <w:t>创建时间</w:t>
            </w:r>
          </w:p>
        </w:tc>
      </w:tr>
    </w:tbl>
    <w:p w14:paraId="32E7581E"/>
    <w:p w14:paraId="290993C2">
      <w:pPr>
        <w:pStyle w:val="5"/>
        <w:bidi w:val="0"/>
      </w:pPr>
      <w:r>
        <w:t>kanban_kanbancolumn — 看板列</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3F1275FC">
        <w:tblPrEx>
          <w:tblCellMar>
            <w:top w:w="0" w:type="dxa"/>
            <w:left w:w="108" w:type="dxa"/>
            <w:bottom w:w="0" w:type="dxa"/>
            <w:right w:w="108" w:type="dxa"/>
          </w:tblCellMar>
        </w:tblPrEx>
        <w:trPr>
          <w:jc w:val="center"/>
        </w:trPr>
        <w:tc>
          <w:tcPr>
            <w:tcW w:w="2075" w:type="dxa"/>
          </w:tcPr>
          <w:p w14:paraId="2B226F27">
            <w:pPr>
              <w:jc w:val="center"/>
            </w:pPr>
            <w:r>
              <w:rPr>
                <w:b/>
                <w:sz w:val="18"/>
              </w:rPr>
              <w:t>字段</w:t>
            </w:r>
          </w:p>
        </w:tc>
        <w:tc>
          <w:tcPr>
            <w:tcW w:w="2075" w:type="dxa"/>
          </w:tcPr>
          <w:p w14:paraId="4CCBC51E">
            <w:pPr>
              <w:jc w:val="center"/>
            </w:pPr>
            <w:r>
              <w:rPr>
                <w:b/>
                <w:sz w:val="18"/>
              </w:rPr>
              <w:t>类型</w:t>
            </w:r>
          </w:p>
        </w:tc>
        <w:tc>
          <w:tcPr>
            <w:tcW w:w="2075" w:type="dxa"/>
          </w:tcPr>
          <w:p w14:paraId="7B077FC4">
            <w:pPr>
              <w:jc w:val="center"/>
            </w:pPr>
            <w:r>
              <w:rPr>
                <w:b/>
                <w:sz w:val="18"/>
              </w:rPr>
              <w:t>约束</w:t>
            </w:r>
          </w:p>
        </w:tc>
        <w:tc>
          <w:tcPr>
            <w:tcW w:w="2075" w:type="dxa"/>
          </w:tcPr>
          <w:p w14:paraId="054C6A84">
            <w:pPr>
              <w:jc w:val="center"/>
            </w:pPr>
            <w:r>
              <w:rPr>
                <w:b/>
                <w:sz w:val="18"/>
              </w:rPr>
              <w:t>说明</w:t>
            </w:r>
          </w:p>
        </w:tc>
      </w:tr>
      <w:tr w14:paraId="7EC321DF">
        <w:tblPrEx>
          <w:tblCellMar>
            <w:top w:w="0" w:type="dxa"/>
            <w:left w:w="108" w:type="dxa"/>
            <w:bottom w:w="0" w:type="dxa"/>
            <w:right w:w="108" w:type="dxa"/>
          </w:tblCellMar>
        </w:tblPrEx>
        <w:trPr>
          <w:jc w:val="center"/>
        </w:trPr>
        <w:tc>
          <w:tcPr>
            <w:tcW w:w="2075" w:type="dxa"/>
          </w:tcPr>
          <w:p w14:paraId="54108DC3">
            <w:r>
              <w:rPr>
                <w:sz w:val="18"/>
              </w:rPr>
              <w:t>id</w:t>
            </w:r>
          </w:p>
        </w:tc>
        <w:tc>
          <w:tcPr>
            <w:tcW w:w="2075" w:type="dxa"/>
          </w:tcPr>
          <w:p w14:paraId="41CFBC29">
            <w:r>
              <w:rPr>
                <w:sz w:val="18"/>
              </w:rPr>
              <w:t>CHAR(36)</w:t>
            </w:r>
          </w:p>
        </w:tc>
        <w:tc>
          <w:tcPr>
            <w:tcW w:w="2075" w:type="dxa"/>
          </w:tcPr>
          <w:p w14:paraId="2D98483D">
            <w:r>
              <w:rPr>
                <w:sz w:val="18"/>
              </w:rPr>
              <w:t>PK</w:t>
            </w:r>
          </w:p>
        </w:tc>
        <w:tc>
          <w:tcPr>
            <w:tcW w:w="2075" w:type="dxa"/>
          </w:tcPr>
          <w:p w14:paraId="7B913904">
            <w:r>
              <w:rPr>
                <w:sz w:val="18"/>
              </w:rPr>
              <w:t>UUID</w:t>
            </w:r>
          </w:p>
        </w:tc>
      </w:tr>
      <w:tr w14:paraId="7643F89C">
        <w:tblPrEx>
          <w:tblCellMar>
            <w:top w:w="0" w:type="dxa"/>
            <w:left w:w="108" w:type="dxa"/>
            <w:bottom w:w="0" w:type="dxa"/>
            <w:right w:w="108" w:type="dxa"/>
          </w:tblCellMar>
        </w:tblPrEx>
        <w:trPr>
          <w:jc w:val="center"/>
        </w:trPr>
        <w:tc>
          <w:tcPr>
            <w:tcW w:w="2075" w:type="dxa"/>
          </w:tcPr>
          <w:p w14:paraId="0EF3408B">
            <w:r>
              <w:rPr>
                <w:sz w:val="18"/>
              </w:rPr>
              <w:t>name</w:t>
            </w:r>
          </w:p>
        </w:tc>
        <w:tc>
          <w:tcPr>
            <w:tcW w:w="2075" w:type="dxa"/>
          </w:tcPr>
          <w:p w14:paraId="5A642D93">
            <w:r>
              <w:rPr>
                <w:sz w:val="18"/>
              </w:rPr>
              <w:t>VARCHAR(50)</w:t>
            </w:r>
          </w:p>
        </w:tc>
        <w:tc>
          <w:tcPr>
            <w:tcW w:w="2075" w:type="dxa"/>
          </w:tcPr>
          <w:p w14:paraId="5D3A9A7A">
            <w:r>
              <w:rPr>
                <w:sz w:val="18"/>
              </w:rPr>
              <w:t>NN</w:t>
            </w:r>
          </w:p>
        </w:tc>
        <w:tc>
          <w:tcPr>
            <w:tcW w:w="2075" w:type="dxa"/>
          </w:tcPr>
          <w:p w14:paraId="5058E0BB">
            <w:r>
              <w:rPr>
                <w:sz w:val="18"/>
              </w:rPr>
              <w:t>列名</w:t>
            </w:r>
          </w:p>
        </w:tc>
      </w:tr>
      <w:tr w14:paraId="321F1963">
        <w:tblPrEx>
          <w:tblCellMar>
            <w:top w:w="0" w:type="dxa"/>
            <w:left w:w="108" w:type="dxa"/>
            <w:bottom w:w="0" w:type="dxa"/>
            <w:right w:w="108" w:type="dxa"/>
          </w:tblCellMar>
        </w:tblPrEx>
        <w:trPr>
          <w:jc w:val="center"/>
        </w:trPr>
        <w:tc>
          <w:tcPr>
            <w:tcW w:w="2075" w:type="dxa"/>
          </w:tcPr>
          <w:p w14:paraId="6F000263">
            <w:r>
              <w:rPr>
                <w:sz w:val="18"/>
              </w:rPr>
              <w:t>order</w:t>
            </w:r>
          </w:p>
        </w:tc>
        <w:tc>
          <w:tcPr>
            <w:tcW w:w="2075" w:type="dxa"/>
          </w:tcPr>
          <w:p w14:paraId="01257BA0">
            <w:r>
              <w:rPr>
                <w:sz w:val="18"/>
              </w:rPr>
              <w:t>INT</w:t>
            </w:r>
          </w:p>
        </w:tc>
        <w:tc>
          <w:tcPr>
            <w:tcW w:w="2075" w:type="dxa"/>
          </w:tcPr>
          <w:p w14:paraId="5BA37170">
            <w:r>
              <w:rPr>
                <w:sz w:val="18"/>
              </w:rPr>
              <w:t>默认 0</w:t>
            </w:r>
          </w:p>
        </w:tc>
        <w:tc>
          <w:tcPr>
            <w:tcW w:w="2075" w:type="dxa"/>
          </w:tcPr>
          <w:p w14:paraId="323115C8">
            <w:r>
              <w:rPr>
                <w:sz w:val="18"/>
              </w:rPr>
              <w:t>排序序号</w:t>
            </w:r>
          </w:p>
        </w:tc>
      </w:tr>
      <w:tr w14:paraId="1F749197">
        <w:tblPrEx>
          <w:tblCellMar>
            <w:top w:w="0" w:type="dxa"/>
            <w:left w:w="108" w:type="dxa"/>
            <w:bottom w:w="0" w:type="dxa"/>
            <w:right w:w="108" w:type="dxa"/>
          </w:tblCellMar>
        </w:tblPrEx>
        <w:trPr>
          <w:jc w:val="center"/>
        </w:trPr>
        <w:tc>
          <w:tcPr>
            <w:tcW w:w="2075" w:type="dxa"/>
          </w:tcPr>
          <w:p w14:paraId="685B092C">
            <w:r>
              <w:rPr>
                <w:sz w:val="18"/>
              </w:rPr>
              <w:t>wip_limit</w:t>
            </w:r>
          </w:p>
        </w:tc>
        <w:tc>
          <w:tcPr>
            <w:tcW w:w="2075" w:type="dxa"/>
          </w:tcPr>
          <w:p w14:paraId="2ABB4710">
            <w:r>
              <w:rPr>
                <w:sz w:val="18"/>
              </w:rPr>
              <w:t>INT</w:t>
            </w:r>
          </w:p>
        </w:tc>
        <w:tc>
          <w:tcPr>
            <w:tcW w:w="2075" w:type="dxa"/>
          </w:tcPr>
          <w:p w14:paraId="6D7117BC">
            <w:r>
              <w:rPr>
                <w:sz w:val="18"/>
              </w:rPr>
              <w:t>默认 0</w:t>
            </w:r>
          </w:p>
        </w:tc>
        <w:tc>
          <w:tcPr>
            <w:tcW w:w="2075" w:type="dxa"/>
          </w:tcPr>
          <w:p w14:paraId="77DD3540">
            <w:r>
              <w:rPr>
                <w:sz w:val="18"/>
              </w:rPr>
              <w:t>在制品限制（0=无限制）</w:t>
            </w:r>
          </w:p>
        </w:tc>
      </w:tr>
      <w:tr w14:paraId="6ADA2923">
        <w:tblPrEx>
          <w:tblCellMar>
            <w:top w:w="0" w:type="dxa"/>
            <w:left w:w="108" w:type="dxa"/>
            <w:bottom w:w="0" w:type="dxa"/>
            <w:right w:w="108" w:type="dxa"/>
          </w:tblCellMar>
        </w:tblPrEx>
        <w:trPr>
          <w:jc w:val="center"/>
        </w:trPr>
        <w:tc>
          <w:tcPr>
            <w:tcW w:w="2075" w:type="dxa"/>
          </w:tcPr>
          <w:p w14:paraId="60E2A79A">
            <w:r>
              <w:rPr>
                <w:sz w:val="18"/>
              </w:rPr>
              <w:t>board_id</w:t>
            </w:r>
          </w:p>
        </w:tc>
        <w:tc>
          <w:tcPr>
            <w:tcW w:w="2075" w:type="dxa"/>
          </w:tcPr>
          <w:p w14:paraId="314598BE">
            <w:r>
              <w:rPr>
                <w:sz w:val="18"/>
              </w:rPr>
              <w:t>CHAR(36)</w:t>
            </w:r>
          </w:p>
        </w:tc>
        <w:tc>
          <w:tcPr>
            <w:tcW w:w="2075" w:type="dxa"/>
          </w:tcPr>
          <w:p w14:paraId="67EC9AED">
            <w:r>
              <w:rPr>
                <w:sz w:val="18"/>
              </w:rPr>
              <w:t>FK→board, NN</w:t>
            </w:r>
          </w:p>
        </w:tc>
        <w:tc>
          <w:tcPr>
            <w:tcW w:w="2075" w:type="dxa"/>
          </w:tcPr>
          <w:p w14:paraId="0D7399EF">
            <w:r>
              <w:rPr>
                <w:sz w:val="18"/>
              </w:rPr>
              <w:t>所属看板</w:t>
            </w:r>
          </w:p>
        </w:tc>
      </w:tr>
      <w:tr w14:paraId="3B9B4CD9">
        <w:tblPrEx>
          <w:tblCellMar>
            <w:top w:w="0" w:type="dxa"/>
            <w:left w:w="108" w:type="dxa"/>
            <w:bottom w:w="0" w:type="dxa"/>
            <w:right w:w="108" w:type="dxa"/>
          </w:tblCellMar>
        </w:tblPrEx>
        <w:trPr>
          <w:jc w:val="center"/>
        </w:trPr>
        <w:tc>
          <w:tcPr>
            <w:tcW w:w="2075" w:type="dxa"/>
          </w:tcPr>
          <w:p w14:paraId="5E7F7D09">
            <w:r>
              <w:rPr>
                <w:sz w:val="18"/>
              </w:rPr>
              <w:t>created_at</w:t>
            </w:r>
          </w:p>
        </w:tc>
        <w:tc>
          <w:tcPr>
            <w:tcW w:w="2075" w:type="dxa"/>
          </w:tcPr>
          <w:p w14:paraId="63275A46">
            <w:r>
              <w:rPr>
                <w:sz w:val="18"/>
              </w:rPr>
              <w:t>DATETIME</w:t>
            </w:r>
          </w:p>
        </w:tc>
        <w:tc>
          <w:tcPr>
            <w:tcW w:w="2075" w:type="dxa"/>
          </w:tcPr>
          <w:p w14:paraId="7C24C56C"/>
        </w:tc>
        <w:tc>
          <w:tcPr>
            <w:tcW w:w="2075" w:type="dxa"/>
          </w:tcPr>
          <w:p w14:paraId="7987FD7B">
            <w:r>
              <w:rPr>
                <w:sz w:val="18"/>
              </w:rPr>
              <w:t>创建时间</w:t>
            </w:r>
          </w:p>
        </w:tc>
      </w:tr>
    </w:tbl>
    <w:p w14:paraId="230B7BCA"/>
    <w:p w14:paraId="664941F1">
      <w:pPr>
        <w:pStyle w:val="5"/>
        <w:bidi w:val="0"/>
      </w:pPr>
      <w:r>
        <w:t>kanban_taskcolumn — 任务-看板列关联</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61F6E9DD">
        <w:tblPrEx>
          <w:tblCellMar>
            <w:top w:w="0" w:type="dxa"/>
            <w:left w:w="108" w:type="dxa"/>
            <w:bottom w:w="0" w:type="dxa"/>
            <w:right w:w="108" w:type="dxa"/>
          </w:tblCellMar>
        </w:tblPrEx>
        <w:trPr>
          <w:jc w:val="center"/>
        </w:trPr>
        <w:tc>
          <w:tcPr>
            <w:tcW w:w="2075" w:type="dxa"/>
          </w:tcPr>
          <w:p w14:paraId="136C7178">
            <w:pPr>
              <w:jc w:val="center"/>
            </w:pPr>
            <w:r>
              <w:rPr>
                <w:b/>
                <w:sz w:val="18"/>
              </w:rPr>
              <w:t>字段</w:t>
            </w:r>
          </w:p>
        </w:tc>
        <w:tc>
          <w:tcPr>
            <w:tcW w:w="2075" w:type="dxa"/>
          </w:tcPr>
          <w:p w14:paraId="0D0E7301">
            <w:pPr>
              <w:jc w:val="center"/>
            </w:pPr>
            <w:r>
              <w:rPr>
                <w:b/>
                <w:sz w:val="18"/>
              </w:rPr>
              <w:t>类型</w:t>
            </w:r>
          </w:p>
        </w:tc>
        <w:tc>
          <w:tcPr>
            <w:tcW w:w="2075" w:type="dxa"/>
          </w:tcPr>
          <w:p w14:paraId="6D6E816A">
            <w:pPr>
              <w:jc w:val="center"/>
            </w:pPr>
            <w:r>
              <w:rPr>
                <w:b/>
                <w:sz w:val="18"/>
              </w:rPr>
              <w:t>约束</w:t>
            </w:r>
          </w:p>
        </w:tc>
        <w:tc>
          <w:tcPr>
            <w:tcW w:w="2075" w:type="dxa"/>
          </w:tcPr>
          <w:p w14:paraId="30325535">
            <w:pPr>
              <w:jc w:val="center"/>
            </w:pPr>
            <w:r>
              <w:rPr>
                <w:b/>
                <w:sz w:val="18"/>
              </w:rPr>
              <w:t>说明</w:t>
            </w:r>
          </w:p>
        </w:tc>
      </w:tr>
      <w:tr w14:paraId="4703BADC">
        <w:tblPrEx>
          <w:tblCellMar>
            <w:top w:w="0" w:type="dxa"/>
            <w:left w:w="108" w:type="dxa"/>
            <w:bottom w:w="0" w:type="dxa"/>
            <w:right w:w="108" w:type="dxa"/>
          </w:tblCellMar>
        </w:tblPrEx>
        <w:trPr>
          <w:jc w:val="center"/>
        </w:trPr>
        <w:tc>
          <w:tcPr>
            <w:tcW w:w="2075" w:type="dxa"/>
          </w:tcPr>
          <w:p w14:paraId="77020E67">
            <w:r>
              <w:rPr>
                <w:sz w:val="18"/>
              </w:rPr>
              <w:t>id</w:t>
            </w:r>
          </w:p>
        </w:tc>
        <w:tc>
          <w:tcPr>
            <w:tcW w:w="2075" w:type="dxa"/>
          </w:tcPr>
          <w:p w14:paraId="7903F75E">
            <w:r>
              <w:rPr>
                <w:sz w:val="18"/>
              </w:rPr>
              <w:t>CHAR(36)</w:t>
            </w:r>
          </w:p>
        </w:tc>
        <w:tc>
          <w:tcPr>
            <w:tcW w:w="2075" w:type="dxa"/>
          </w:tcPr>
          <w:p w14:paraId="66A3A354">
            <w:r>
              <w:rPr>
                <w:sz w:val="18"/>
              </w:rPr>
              <w:t>PK</w:t>
            </w:r>
          </w:p>
        </w:tc>
        <w:tc>
          <w:tcPr>
            <w:tcW w:w="2075" w:type="dxa"/>
          </w:tcPr>
          <w:p w14:paraId="0F34EF98">
            <w:r>
              <w:rPr>
                <w:sz w:val="18"/>
              </w:rPr>
              <w:t>UUID</w:t>
            </w:r>
          </w:p>
        </w:tc>
      </w:tr>
      <w:tr w14:paraId="71E4DEE6">
        <w:tblPrEx>
          <w:tblCellMar>
            <w:top w:w="0" w:type="dxa"/>
            <w:left w:w="108" w:type="dxa"/>
            <w:bottom w:w="0" w:type="dxa"/>
            <w:right w:w="108" w:type="dxa"/>
          </w:tblCellMar>
        </w:tblPrEx>
        <w:trPr>
          <w:jc w:val="center"/>
        </w:trPr>
        <w:tc>
          <w:tcPr>
            <w:tcW w:w="2075" w:type="dxa"/>
          </w:tcPr>
          <w:p w14:paraId="5D38400B">
            <w:r>
              <w:rPr>
                <w:sz w:val="18"/>
              </w:rPr>
              <w:t>task_id</w:t>
            </w:r>
          </w:p>
        </w:tc>
        <w:tc>
          <w:tcPr>
            <w:tcW w:w="2075" w:type="dxa"/>
          </w:tcPr>
          <w:p w14:paraId="3338866A">
            <w:r>
              <w:rPr>
                <w:sz w:val="18"/>
              </w:rPr>
              <w:t>CHAR(36)</w:t>
            </w:r>
          </w:p>
        </w:tc>
        <w:tc>
          <w:tcPr>
            <w:tcW w:w="2075" w:type="dxa"/>
          </w:tcPr>
          <w:p w14:paraId="540C7237">
            <w:r>
              <w:rPr>
                <w:sz w:val="18"/>
              </w:rPr>
              <w:t>FK→task, NN</w:t>
            </w:r>
          </w:p>
        </w:tc>
        <w:tc>
          <w:tcPr>
            <w:tcW w:w="2075" w:type="dxa"/>
          </w:tcPr>
          <w:p w14:paraId="489A7506">
            <w:r>
              <w:rPr>
                <w:sz w:val="18"/>
              </w:rPr>
              <w:t>任务</w:t>
            </w:r>
          </w:p>
        </w:tc>
      </w:tr>
      <w:tr w14:paraId="7CAB8B76">
        <w:tblPrEx>
          <w:tblCellMar>
            <w:top w:w="0" w:type="dxa"/>
            <w:left w:w="108" w:type="dxa"/>
            <w:bottom w:w="0" w:type="dxa"/>
            <w:right w:w="108" w:type="dxa"/>
          </w:tblCellMar>
        </w:tblPrEx>
        <w:trPr>
          <w:jc w:val="center"/>
        </w:trPr>
        <w:tc>
          <w:tcPr>
            <w:tcW w:w="2075" w:type="dxa"/>
          </w:tcPr>
          <w:p w14:paraId="0CF8E34A">
            <w:r>
              <w:rPr>
                <w:sz w:val="18"/>
              </w:rPr>
              <w:t>column_id</w:t>
            </w:r>
          </w:p>
        </w:tc>
        <w:tc>
          <w:tcPr>
            <w:tcW w:w="2075" w:type="dxa"/>
          </w:tcPr>
          <w:p w14:paraId="4235DBB8">
            <w:r>
              <w:rPr>
                <w:sz w:val="18"/>
              </w:rPr>
              <w:t>CHAR(36)</w:t>
            </w:r>
          </w:p>
        </w:tc>
        <w:tc>
          <w:tcPr>
            <w:tcW w:w="2075" w:type="dxa"/>
          </w:tcPr>
          <w:p w14:paraId="402E576E">
            <w:r>
              <w:rPr>
                <w:sz w:val="18"/>
              </w:rPr>
              <w:t>FK→column, NN</w:t>
            </w:r>
          </w:p>
        </w:tc>
        <w:tc>
          <w:tcPr>
            <w:tcW w:w="2075" w:type="dxa"/>
          </w:tcPr>
          <w:p w14:paraId="23FFC0E2">
            <w:r>
              <w:rPr>
                <w:sz w:val="18"/>
              </w:rPr>
              <w:t>所在列</w:t>
            </w:r>
          </w:p>
        </w:tc>
      </w:tr>
      <w:tr w14:paraId="22306306">
        <w:tblPrEx>
          <w:tblCellMar>
            <w:top w:w="0" w:type="dxa"/>
            <w:left w:w="108" w:type="dxa"/>
            <w:bottom w:w="0" w:type="dxa"/>
            <w:right w:w="108" w:type="dxa"/>
          </w:tblCellMar>
        </w:tblPrEx>
        <w:trPr>
          <w:jc w:val="center"/>
        </w:trPr>
        <w:tc>
          <w:tcPr>
            <w:tcW w:w="2075" w:type="dxa"/>
          </w:tcPr>
          <w:p w14:paraId="25ABDB0F">
            <w:r>
              <w:rPr>
                <w:sz w:val="18"/>
              </w:rPr>
              <w:t>order</w:t>
            </w:r>
          </w:p>
        </w:tc>
        <w:tc>
          <w:tcPr>
            <w:tcW w:w="2075" w:type="dxa"/>
          </w:tcPr>
          <w:p w14:paraId="2D1BC372">
            <w:r>
              <w:rPr>
                <w:sz w:val="18"/>
              </w:rPr>
              <w:t>INT</w:t>
            </w:r>
          </w:p>
        </w:tc>
        <w:tc>
          <w:tcPr>
            <w:tcW w:w="2075" w:type="dxa"/>
          </w:tcPr>
          <w:p w14:paraId="67372E96">
            <w:r>
              <w:rPr>
                <w:sz w:val="18"/>
              </w:rPr>
              <w:t>默认 0</w:t>
            </w:r>
          </w:p>
        </w:tc>
        <w:tc>
          <w:tcPr>
            <w:tcW w:w="2075" w:type="dxa"/>
          </w:tcPr>
          <w:p w14:paraId="1E803A52">
            <w:r>
              <w:rPr>
                <w:sz w:val="18"/>
              </w:rPr>
              <w:t>列内排序</w:t>
            </w:r>
          </w:p>
        </w:tc>
      </w:tr>
      <w:tr w14:paraId="07C3BE84">
        <w:tblPrEx>
          <w:tblCellMar>
            <w:top w:w="0" w:type="dxa"/>
            <w:left w:w="108" w:type="dxa"/>
            <w:bottom w:w="0" w:type="dxa"/>
            <w:right w:w="108" w:type="dxa"/>
          </w:tblCellMar>
        </w:tblPrEx>
        <w:trPr>
          <w:jc w:val="center"/>
        </w:trPr>
        <w:tc>
          <w:tcPr>
            <w:tcW w:w="2075" w:type="dxa"/>
          </w:tcPr>
          <w:p w14:paraId="7A10A87F">
            <w:r>
              <w:rPr>
                <w:sz w:val="18"/>
              </w:rPr>
              <w:t>moved_at</w:t>
            </w:r>
          </w:p>
        </w:tc>
        <w:tc>
          <w:tcPr>
            <w:tcW w:w="2075" w:type="dxa"/>
          </w:tcPr>
          <w:p w14:paraId="58C3CC68">
            <w:r>
              <w:rPr>
                <w:sz w:val="18"/>
              </w:rPr>
              <w:t>DATETIME</w:t>
            </w:r>
          </w:p>
        </w:tc>
        <w:tc>
          <w:tcPr>
            <w:tcW w:w="2075" w:type="dxa"/>
          </w:tcPr>
          <w:p w14:paraId="26AED01D"/>
        </w:tc>
        <w:tc>
          <w:tcPr>
            <w:tcW w:w="2075" w:type="dxa"/>
          </w:tcPr>
          <w:p w14:paraId="4E53F352">
            <w:r>
              <w:rPr>
                <w:sz w:val="18"/>
              </w:rPr>
              <w:t>移入时间</w:t>
            </w:r>
          </w:p>
        </w:tc>
      </w:tr>
    </w:tbl>
    <w:p w14:paraId="5E9192E3"/>
    <w:p w14:paraId="513C9570">
      <w:r>
        <w:t>唯一约束：</w:t>
      </w:r>
      <w:r>
        <w:rPr>
          <w:rFonts w:ascii="Consolas" w:hAnsi="Consolas"/>
          <w:color w:val="C7254E"/>
          <w:sz w:val="18"/>
        </w:rPr>
        <w:t>uk_task_column (task_id, column_id)</w:t>
      </w:r>
    </w:p>
    <w:p w14:paraId="0674E059">
      <w:pPr>
        <w:pStyle w:val="5"/>
        <w:bidi w:val="0"/>
      </w:pPr>
      <w:r>
        <w:t>3.6 工时与成本 (worklogs)</w:t>
      </w:r>
    </w:p>
    <w:p w14:paraId="7426CF80">
      <w:pPr>
        <w:pStyle w:val="5"/>
        <w:bidi w:val="0"/>
      </w:pPr>
      <w:r>
        <w:t>worklogs_worklog — 工时记录</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43AF08D9">
        <w:tblPrEx>
          <w:tblCellMar>
            <w:top w:w="0" w:type="dxa"/>
            <w:left w:w="108" w:type="dxa"/>
            <w:bottom w:w="0" w:type="dxa"/>
            <w:right w:w="108" w:type="dxa"/>
          </w:tblCellMar>
        </w:tblPrEx>
        <w:trPr>
          <w:jc w:val="center"/>
        </w:trPr>
        <w:tc>
          <w:tcPr>
            <w:tcW w:w="2075" w:type="dxa"/>
          </w:tcPr>
          <w:p w14:paraId="70902166">
            <w:pPr>
              <w:jc w:val="center"/>
            </w:pPr>
            <w:r>
              <w:rPr>
                <w:b/>
                <w:sz w:val="18"/>
              </w:rPr>
              <w:t>字段</w:t>
            </w:r>
          </w:p>
        </w:tc>
        <w:tc>
          <w:tcPr>
            <w:tcW w:w="2075" w:type="dxa"/>
          </w:tcPr>
          <w:p w14:paraId="5C1CEC69">
            <w:pPr>
              <w:jc w:val="center"/>
            </w:pPr>
            <w:r>
              <w:rPr>
                <w:b/>
                <w:sz w:val="18"/>
              </w:rPr>
              <w:t>类型</w:t>
            </w:r>
          </w:p>
        </w:tc>
        <w:tc>
          <w:tcPr>
            <w:tcW w:w="2075" w:type="dxa"/>
          </w:tcPr>
          <w:p w14:paraId="6DC6C2A8">
            <w:pPr>
              <w:jc w:val="center"/>
            </w:pPr>
            <w:r>
              <w:rPr>
                <w:b/>
                <w:sz w:val="18"/>
              </w:rPr>
              <w:t>约束</w:t>
            </w:r>
          </w:p>
        </w:tc>
        <w:tc>
          <w:tcPr>
            <w:tcW w:w="2075" w:type="dxa"/>
          </w:tcPr>
          <w:p w14:paraId="127487FF">
            <w:pPr>
              <w:jc w:val="center"/>
            </w:pPr>
            <w:r>
              <w:rPr>
                <w:b/>
                <w:sz w:val="18"/>
              </w:rPr>
              <w:t>说明</w:t>
            </w:r>
          </w:p>
        </w:tc>
      </w:tr>
      <w:tr w14:paraId="6190F201">
        <w:tblPrEx>
          <w:tblCellMar>
            <w:top w:w="0" w:type="dxa"/>
            <w:left w:w="108" w:type="dxa"/>
            <w:bottom w:w="0" w:type="dxa"/>
            <w:right w:w="108" w:type="dxa"/>
          </w:tblCellMar>
        </w:tblPrEx>
        <w:trPr>
          <w:jc w:val="center"/>
        </w:trPr>
        <w:tc>
          <w:tcPr>
            <w:tcW w:w="2075" w:type="dxa"/>
          </w:tcPr>
          <w:p w14:paraId="79075D1A">
            <w:r>
              <w:rPr>
                <w:sz w:val="18"/>
              </w:rPr>
              <w:t>id</w:t>
            </w:r>
          </w:p>
        </w:tc>
        <w:tc>
          <w:tcPr>
            <w:tcW w:w="2075" w:type="dxa"/>
          </w:tcPr>
          <w:p w14:paraId="0DF1ED02">
            <w:r>
              <w:rPr>
                <w:sz w:val="18"/>
              </w:rPr>
              <w:t>CHAR(36)</w:t>
            </w:r>
          </w:p>
        </w:tc>
        <w:tc>
          <w:tcPr>
            <w:tcW w:w="2075" w:type="dxa"/>
          </w:tcPr>
          <w:p w14:paraId="6EDBB0C5">
            <w:r>
              <w:rPr>
                <w:sz w:val="18"/>
              </w:rPr>
              <w:t>PK</w:t>
            </w:r>
          </w:p>
        </w:tc>
        <w:tc>
          <w:tcPr>
            <w:tcW w:w="2075" w:type="dxa"/>
          </w:tcPr>
          <w:p w14:paraId="36348729">
            <w:r>
              <w:rPr>
                <w:sz w:val="18"/>
              </w:rPr>
              <w:t>UUID</w:t>
            </w:r>
          </w:p>
        </w:tc>
      </w:tr>
      <w:tr w14:paraId="27C69328">
        <w:tblPrEx>
          <w:tblCellMar>
            <w:top w:w="0" w:type="dxa"/>
            <w:left w:w="108" w:type="dxa"/>
            <w:bottom w:w="0" w:type="dxa"/>
            <w:right w:w="108" w:type="dxa"/>
          </w:tblCellMar>
        </w:tblPrEx>
        <w:trPr>
          <w:jc w:val="center"/>
        </w:trPr>
        <w:tc>
          <w:tcPr>
            <w:tcW w:w="2075" w:type="dxa"/>
          </w:tcPr>
          <w:p w14:paraId="1A476217">
            <w:r>
              <w:rPr>
                <w:sz w:val="18"/>
              </w:rPr>
              <w:t>task_id</w:t>
            </w:r>
          </w:p>
        </w:tc>
        <w:tc>
          <w:tcPr>
            <w:tcW w:w="2075" w:type="dxa"/>
          </w:tcPr>
          <w:p w14:paraId="3B692FD7">
            <w:r>
              <w:rPr>
                <w:sz w:val="18"/>
              </w:rPr>
              <w:t>CHAR(36)</w:t>
            </w:r>
          </w:p>
        </w:tc>
        <w:tc>
          <w:tcPr>
            <w:tcW w:w="2075" w:type="dxa"/>
          </w:tcPr>
          <w:p w14:paraId="7EDBF6CB">
            <w:r>
              <w:rPr>
                <w:sz w:val="18"/>
              </w:rPr>
              <w:t>FK→task, NN</w:t>
            </w:r>
          </w:p>
        </w:tc>
        <w:tc>
          <w:tcPr>
            <w:tcW w:w="2075" w:type="dxa"/>
          </w:tcPr>
          <w:p w14:paraId="360A7F7D">
            <w:r>
              <w:rPr>
                <w:sz w:val="18"/>
              </w:rPr>
              <w:t>关联任务</w:t>
            </w:r>
          </w:p>
        </w:tc>
      </w:tr>
      <w:tr w14:paraId="62D95948">
        <w:tblPrEx>
          <w:tblCellMar>
            <w:top w:w="0" w:type="dxa"/>
            <w:left w:w="108" w:type="dxa"/>
            <w:bottom w:w="0" w:type="dxa"/>
            <w:right w:w="108" w:type="dxa"/>
          </w:tblCellMar>
        </w:tblPrEx>
        <w:trPr>
          <w:jc w:val="center"/>
        </w:trPr>
        <w:tc>
          <w:tcPr>
            <w:tcW w:w="2075" w:type="dxa"/>
          </w:tcPr>
          <w:p w14:paraId="26DC1712">
            <w:r>
              <w:rPr>
                <w:sz w:val="18"/>
              </w:rPr>
              <w:t>user_id</w:t>
            </w:r>
          </w:p>
        </w:tc>
        <w:tc>
          <w:tcPr>
            <w:tcW w:w="2075" w:type="dxa"/>
          </w:tcPr>
          <w:p w14:paraId="6EF2AD03">
            <w:r>
              <w:rPr>
                <w:sz w:val="18"/>
              </w:rPr>
              <w:t>CHAR(36)</w:t>
            </w:r>
          </w:p>
        </w:tc>
        <w:tc>
          <w:tcPr>
            <w:tcW w:w="2075" w:type="dxa"/>
          </w:tcPr>
          <w:p w14:paraId="5411FB29">
            <w:r>
              <w:rPr>
                <w:sz w:val="18"/>
              </w:rPr>
              <w:t>FK→user, NN</w:t>
            </w:r>
          </w:p>
        </w:tc>
        <w:tc>
          <w:tcPr>
            <w:tcW w:w="2075" w:type="dxa"/>
          </w:tcPr>
          <w:p w14:paraId="30B2C3DD">
            <w:r>
              <w:rPr>
                <w:sz w:val="18"/>
              </w:rPr>
              <w:t>记录人</w:t>
            </w:r>
          </w:p>
        </w:tc>
      </w:tr>
      <w:tr w14:paraId="301934F5">
        <w:tblPrEx>
          <w:tblCellMar>
            <w:top w:w="0" w:type="dxa"/>
            <w:left w:w="108" w:type="dxa"/>
            <w:bottom w:w="0" w:type="dxa"/>
            <w:right w:w="108" w:type="dxa"/>
          </w:tblCellMar>
        </w:tblPrEx>
        <w:trPr>
          <w:jc w:val="center"/>
        </w:trPr>
        <w:tc>
          <w:tcPr>
            <w:tcW w:w="2075" w:type="dxa"/>
          </w:tcPr>
          <w:p w14:paraId="699AC6BA">
            <w:r>
              <w:rPr>
                <w:sz w:val="18"/>
              </w:rPr>
              <w:t>hours</w:t>
            </w:r>
          </w:p>
        </w:tc>
        <w:tc>
          <w:tcPr>
            <w:tcW w:w="2075" w:type="dxa"/>
          </w:tcPr>
          <w:p w14:paraId="53CCE947">
            <w:r>
              <w:rPr>
                <w:sz w:val="18"/>
              </w:rPr>
              <w:t>DECIMAL(6,2)</w:t>
            </w:r>
          </w:p>
        </w:tc>
        <w:tc>
          <w:tcPr>
            <w:tcW w:w="2075" w:type="dxa"/>
          </w:tcPr>
          <w:p w14:paraId="78BCAEFA">
            <w:r>
              <w:rPr>
                <w:sz w:val="18"/>
              </w:rPr>
              <w:t>NN</w:t>
            </w:r>
          </w:p>
        </w:tc>
        <w:tc>
          <w:tcPr>
            <w:tcW w:w="2075" w:type="dxa"/>
          </w:tcPr>
          <w:p w14:paraId="3B102FFB">
            <w:r>
              <w:rPr>
                <w:sz w:val="18"/>
              </w:rPr>
              <w:t>工时（小时）</w:t>
            </w:r>
          </w:p>
        </w:tc>
      </w:tr>
      <w:tr w14:paraId="40EC0986">
        <w:tblPrEx>
          <w:tblCellMar>
            <w:top w:w="0" w:type="dxa"/>
            <w:left w:w="108" w:type="dxa"/>
            <w:bottom w:w="0" w:type="dxa"/>
            <w:right w:w="108" w:type="dxa"/>
          </w:tblCellMar>
        </w:tblPrEx>
        <w:trPr>
          <w:jc w:val="center"/>
        </w:trPr>
        <w:tc>
          <w:tcPr>
            <w:tcW w:w="2075" w:type="dxa"/>
          </w:tcPr>
          <w:p w14:paraId="1C9C8D46">
            <w:r>
              <w:rPr>
                <w:sz w:val="18"/>
              </w:rPr>
              <w:t>date</w:t>
            </w:r>
          </w:p>
        </w:tc>
        <w:tc>
          <w:tcPr>
            <w:tcW w:w="2075" w:type="dxa"/>
          </w:tcPr>
          <w:p w14:paraId="40FACC6A">
            <w:r>
              <w:rPr>
                <w:sz w:val="18"/>
              </w:rPr>
              <w:t>DATE</w:t>
            </w:r>
          </w:p>
        </w:tc>
        <w:tc>
          <w:tcPr>
            <w:tcW w:w="2075" w:type="dxa"/>
          </w:tcPr>
          <w:p w14:paraId="2BE5E2D2">
            <w:r>
              <w:rPr>
                <w:sz w:val="18"/>
              </w:rPr>
              <w:t>NN</w:t>
            </w:r>
          </w:p>
        </w:tc>
        <w:tc>
          <w:tcPr>
            <w:tcW w:w="2075" w:type="dxa"/>
          </w:tcPr>
          <w:p w14:paraId="71C99085">
            <w:r>
              <w:rPr>
                <w:sz w:val="18"/>
              </w:rPr>
              <w:t>工作日期</w:t>
            </w:r>
          </w:p>
        </w:tc>
      </w:tr>
      <w:tr w14:paraId="45EF0687">
        <w:tblPrEx>
          <w:tblCellMar>
            <w:top w:w="0" w:type="dxa"/>
            <w:left w:w="108" w:type="dxa"/>
            <w:bottom w:w="0" w:type="dxa"/>
            <w:right w:w="108" w:type="dxa"/>
          </w:tblCellMar>
        </w:tblPrEx>
        <w:trPr>
          <w:jc w:val="center"/>
        </w:trPr>
        <w:tc>
          <w:tcPr>
            <w:tcW w:w="2075" w:type="dxa"/>
          </w:tcPr>
          <w:p w14:paraId="0F8EBF51">
            <w:r>
              <w:rPr>
                <w:sz w:val="18"/>
              </w:rPr>
              <w:t>description</w:t>
            </w:r>
          </w:p>
        </w:tc>
        <w:tc>
          <w:tcPr>
            <w:tcW w:w="2075" w:type="dxa"/>
          </w:tcPr>
          <w:p w14:paraId="31094193">
            <w:r>
              <w:rPr>
                <w:sz w:val="18"/>
              </w:rPr>
              <w:t>TEXT</w:t>
            </w:r>
          </w:p>
        </w:tc>
        <w:tc>
          <w:tcPr>
            <w:tcW w:w="2075" w:type="dxa"/>
          </w:tcPr>
          <w:p w14:paraId="735D27B6"/>
        </w:tc>
        <w:tc>
          <w:tcPr>
            <w:tcW w:w="2075" w:type="dxa"/>
          </w:tcPr>
          <w:p w14:paraId="7E98E93A">
            <w:r>
              <w:rPr>
                <w:sz w:val="18"/>
              </w:rPr>
              <w:t>工作内容说明</w:t>
            </w:r>
          </w:p>
        </w:tc>
      </w:tr>
      <w:tr w14:paraId="69B0F7BB">
        <w:tblPrEx>
          <w:tblCellMar>
            <w:top w:w="0" w:type="dxa"/>
            <w:left w:w="108" w:type="dxa"/>
            <w:bottom w:w="0" w:type="dxa"/>
            <w:right w:w="108" w:type="dxa"/>
          </w:tblCellMar>
        </w:tblPrEx>
        <w:trPr>
          <w:jc w:val="center"/>
        </w:trPr>
        <w:tc>
          <w:tcPr>
            <w:tcW w:w="2075" w:type="dxa"/>
          </w:tcPr>
          <w:p w14:paraId="256EC487">
            <w:r>
              <w:rPr>
                <w:sz w:val="18"/>
              </w:rPr>
              <w:t>created_at</w:t>
            </w:r>
          </w:p>
        </w:tc>
        <w:tc>
          <w:tcPr>
            <w:tcW w:w="2075" w:type="dxa"/>
          </w:tcPr>
          <w:p w14:paraId="0E0880F3">
            <w:r>
              <w:rPr>
                <w:sz w:val="18"/>
              </w:rPr>
              <w:t>DATETIME</w:t>
            </w:r>
          </w:p>
        </w:tc>
        <w:tc>
          <w:tcPr>
            <w:tcW w:w="2075" w:type="dxa"/>
          </w:tcPr>
          <w:p w14:paraId="5EFB363D"/>
        </w:tc>
        <w:tc>
          <w:tcPr>
            <w:tcW w:w="2075" w:type="dxa"/>
          </w:tcPr>
          <w:p w14:paraId="5AFECB34">
            <w:r>
              <w:rPr>
                <w:sz w:val="18"/>
              </w:rPr>
              <w:t>创建时间</w:t>
            </w:r>
          </w:p>
        </w:tc>
      </w:tr>
      <w:tr w14:paraId="70C2CBB7">
        <w:tblPrEx>
          <w:tblCellMar>
            <w:top w:w="0" w:type="dxa"/>
            <w:left w:w="108" w:type="dxa"/>
            <w:bottom w:w="0" w:type="dxa"/>
            <w:right w:w="108" w:type="dxa"/>
          </w:tblCellMar>
        </w:tblPrEx>
        <w:trPr>
          <w:jc w:val="center"/>
        </w:trPr>
        <w:tc>
          <w:tcPr>
            <w:tcW w:w="2075" w:type="dxa"/>
          </w:tcPr>
          <w:p w14:paraId="15C6CFC6">
            <w:r>
              <w:rPr>
                <w:sz w:val="18"/>
              </w:rPr>
              <w:t>updated_at</w:t>
            </w:r>
          </w:p>
        </w:tc>
        <w:tc>
          <w:tcPr>
            <w:tcW w:w="2075" w:type="dxa"/>
          </w:tcPr>
          <w:p w14:paraId="5006BDDD">
            <w:r>
              <w:rPr>
                <w:sz w:val="18"/>
              </w:rPr>
              <w:t>DATETIME</w:t>
            </w:r>
          </w:p>
        </w:tc>
        <w:tc>
          <w:tcPr>
            <w:tcW w:w="2075" w:type="dxa"/>
          </w:tcPr>
          <w:p w14:paraId="337B1ABA"/>
        </w:tc>
        <w:tc>
          <w:tcPr>
            <w:tcW w:w="2075" w:type="dxa"/>
          </w:tcPr>
          <w:p w14:paraId="7C54D267">
            <w:r>
              <w:rPr>
                <w:sz w:val="18"/>
              </w:rPr>
              <w:t>更新时间</w:t>
            </w:r>
          </w:p>
        </w:tc>
      </w:tr>
    </w:tbl>
    <w:p w14:paraId="3B07C171"/>
    <w:p w14:paraId="28051D00">
      <w:r>
        <w:t>索引：</w:t>
      </w:r>
      <w:r>
        <w:rPr>
          <w:rFonts w:ascii="Consolas" w:hAnsi="Consolas"/>
          <w:color w:val="C7254E"/>
          <w:sz w:val="18"/>
        </w:rPr>
        <w:t>idx_worklog_task</w:t>
      </w:r>
      <w:r>
        <w:t xml:space="preserve">, </w:t>
      </w:r>
      <w:r>
        <w:rPr>
          <w:rFonts w:ascii="Consolas" w:hAnsi="Consolas"/>
          <w:color w:val="C7254E"/>
          <w:sz w:val="18"/>
        </w:rPr>
        <w:t>idx_worklog_user</w:t>
      </w:r>
      <w:r>
        <w:t xml:space="preserve">, </w:t>
      </w:r>
      <w:r>
        <w:rPr>
          <w:rFonts w:ascii="Consolas" w:hAnsi="Consolas"/>
          <w:color w:val="C7254E"/>
          <w:sz w:val="18"/>
        </w:rPr>
        <w:t>idx_worklog_date</w:t>
      </w:r>
    </w:p>
    <w:p w14:paraId="11E4B91A">
      <w:pPr>
        <w:pStyle w:val="5"/>
        <w:bidi w:val="0"/>
      </w:pPr>
      <w:r>
        <w:t>worklogs_hourlyrate — 工时费率</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0768AC95">
        <w:tblPrEx>
          <w:tblCellMar>
            <w:top w:w="0" w:type="dxa"/>
            <w:left w:w="108" w:type="dxa"/>
            <w:bottom w:w="0" w:type="dxa"/>
            <w:right w:w="108" w:type="dxa"/>
          </w:tblCellMar>
        </w:tblPrEx>
        <w:trPr>
          <w:jc w:val="center"/>
        </w:trPr>
        <w:tc>
          <w:tcPr>
            <w:tcW w:w="2075" w:type="dxa"/>
          </w:tcPr>
          <w:p w14:paraId="02A5E497">
            <w:pPr>
              <w:jc w:val="center"/>
            </w:pPr>
            <w:r>
              <w:rPr>
                <w:b/>
                <w:sz w:val="18"/>
              </w:rPr>
              <w:t>字段</w:t>
            </w:r>
          </w:p>
        </w:tc>
        <w:tc>
          <w:tcPr>
            <w:tcW w:w="2075" w:type="dxa"/>
          </w:tcPr>
          <w:p w14:paraId="51D012AF">
            <w:pPr>
              <w:jc w:val="center"/>
            </w:pPr>
            <w:r>
              <w:rPr>
                <w:b/>
                <w:sz w:val="18"/>
              </w:rPr>
              <w:t>类型</w:t>
            </w:r>
          </w:p>
        </w:tc>
        <w:tc>
          <w:tcPr>
            <w:tcW w:w="2075" w:type="dxa"/>
          </w:tcPr>
          <w:p w14:paraId="71EEC997">
            <w:pPr>
              <w:jc w:val="center"/>
            </w:pPr>
            <w:r>
              <w:rPr>
                <w:b/>
                <w:sz w:val="18"/>
              </w:rPr>
              <w:t>约束</w:t>
            </w:r>
          </w:p>
        </w:tc>
        <w:tc>
          <w:tcPr>
            <w:tcW w:w="2075" w:type="dxa"/>
          </w:tcPr>
          <w:p w14:paraId="52084D98">
            <w:pPr>
              <w:jc w:val="center"/>
            </w:pPr>
            <w:r>
              <w:rPr>
                <w:b/>
                <w:sz w:val="18"/>
              </w:rPr>
              <w:t>说明</w:t>
            </w:r>
          </w:p>
        </w:tc>
      </w:tr>
      <w:tr w14:paraId="5BDDD136">
        <w:tblPrEx>
          <w:tblCellMar>
            <w:top w:w="0" w:type="dxa"/>
            <w:left w:w="108" w:type="dxa"/>
            <w:bottom w:w="0" w:type="dxa"/>
            <w:right w:w="108" w:type="dxa"/>
          </w:tblCellMar>
        </w:tblPrEx>
        <w:trPr>
          <w:jc w:val="center"/>
        </w:trPr>
        <w:tc>
          <w:tcPr>
            <w:tcW w:w="2075" w:type="dxa"/>
          </w:tcPr>
          <w:p w14:paraId="75841454">
            <w:r>
              <w:rPr>
                <w:sz w:val="18"/>
              </w:rPr>
              <w:t>id</w:t>
            </w:r>
          </w:p>
        </w:tc>
        <w:tc>
          <w:tcPr>
            <w:tcW w:w="2075" w:type="dxa"/>
          </w:tcPr>
          <w:p w14:paraId="469171D6">
            <w:r>
              <w:rPr>
                <w:sz w:val="18"/>
              </w:rPr>
              <w:t>CHAR(36)</w:t>
            </w:r>
          </w:p>
        </w:tc>
        <w:tc>
          <w:tcPr>
            <w:tcW w:w="2075" w:type="dxa"/>
          </w:tcPr>
          <w:p w14:paraId="29F2D77A">
            <w:r>
              <w:rPr>
                <w:sz w:val="18"/>
              </w:rPr>
              <w:t>PK</w:t>
            </w:r>
          </w:p>
        </w:tc>
        <w:tc>
          <w:tcPr>
            <w:tcW w:w="2075" w:type="dxa"/>
          </w:tcPr>
          <w:p w14:paraId="7B831008">
            <w:r>
              <w:rPr>
                <w:sz w:val="18"/>
              </w:rPr>
              <w:t>UUID</w:t>
            </w:r>
          </w:p>
        </w:tc>
      </w:tr>
      <w:tr w14:paraId="115C7B81">
        <w:tblPrEx>
          <w:tblCellMar>
            <w:top w:w="0" w:type="dxa"/>
            <w:left w:w="108" w:type="dxa"/>
            <w:bottom w:w="0" w:type="dxa"/>
            <w:right w:w="108" w:type="dxa"/>
          </w:tblCellMar>
        </w:tblPrEx>
        <w:trPr>
          <w:jc w:val="center"/>
        </w:trPr>
        <w:tc>
          <w:tcPr>
            <w:tcW w:w="2075" w:type="dxa"/>
          </w:tcPr>
          <w:p w14:paraId="4F49D045">
            <w:r>
              <w:rPr>
                <w:sz w:val="18"/>
              </w:rPr>
              <w:t>user_id</w:t>
            </w:r>
          </w:p>
        </w:tc>
        <w:tc>
          <w:tcPr>
            <w:tcW w:w="2075" w:type="dxa"/>
          </w:tcPr>
          <w:p w14:paraId="61B3D279">
            <w:r>
              <w:rPr>
                <w:sz w:val="18"/>
              </w:rPr>
              <w:t>CHAR(36)</w:t>
            </w:r>
          </w:p>
        </w:tc>
        <w:tc>
          <w:tcPr>
            <w:tcW w:w="2075" w:type="dxa"/>
          </w:tcPr>
          <w:p w14:paraId="2891FE30">
            <w:r>
              <w:rPr>
                <w:sz w:val="18"/>
              </w:rPr>
              <w:t>FK→user, NN</w:t>
            </w:r>
          </w:p>
        </w:tc>
        <w:tc>
          <w:tcPr>
            <w:tcW w:w="2075" w:type="dxa"/>
          </w:tcPr>
          <w:p w14:paraId="05A4D638">
            <w:r>
              <w:rPr>
                <w:sz w:val="18"/>
              </w:rPr>
              <w:t>用户</w:t>
            </w:r>
          </w:p>
        </w:tc>
      </w:tr>
      <w:tr w14:paraId="70D5DA28">
        <w:tblPrEx>
          <w:tblCellMar>
            <w:top w:w="0" w:type="dxa"/>
            <w:left w:w="108" w:type="dxa"/>
            <w:bottom w:w="0" w:type="dxa"/>
            <w:right w:w="108" w:type="dxa"/>
          </w:tblCellMar>
        </w:tblPrEx>
        <w:trPr>
          <w:jc w:val="center"/>
        </w:trPr>
        <w:tc>
          <w:tcPr>
            <w:tcW w:w="2075" w:type="dxa"/>
          </w:tcPr>
          <w:p w14:paraId="1298362C">
            <w:r>
              <w:rPr>
                <w:sz w:val="18"/>
              </w:rPr>
              <w:t>project_id</w:t>
            </w:r>
          </w:p>
        </w:tc>
        <w:tc>
          <w:tcPr>
            <w:tcW w:w="2075" w:type="dxa"/>
          </w:tcPr>
          <w:p w14:paraId="21214BF6">
            <w:r>
              <w:rPr>
                <w:sz w:val="18"/>
              </w:rPr>
              <w:t>CHAR(36)</w:t>
            </w:r>
          </w:p>
        </w:tc>
        <w:tc>
          <w:tcPr>
            <w:tcW w:w="2075" w:type="dxa"/>
          </w:tcPr>
          <w:p w14:paraId="649DB8BF">
            <w:r>
              <w:rPr>
                <w:sz w:val="18"/>
              </w:rPr>
              <w:t>FK→project, NN</w:t>
            </w:r>
          </w:p>
        </w:tc>
        <w:tc>
          <w:tcPr>
            <w:tcW w:w="2075" w:type="dxa"/>
          </w:tcPr>
          <w:p w14:paraId="1E9377E2">
            <w:r>
              <w:rPr>
                <w:sz w:val="18"/>
              </w:rPr>
              <w:t>项目</w:t>
            </w:r>
          </w:p>
        </w:tc>
      </w:tr>
      <w:tr w14:paraId="215FED16">
        <w:tblPrEx>
          <w:tblCellMar>
            <w:top w:w="0" w:type="dxa"/>
            <w:left w:w="108" w:type="dxa"/>
            <w:bottom w:w="0" w:type="dxa"/>
            <w:right w:w="108" w:type="dxa"/>
          </w:tblCellMar>
        </w:tblPrEx>
        <w:trPr>
          <w:jc w:val="center"/>
        </w:trPr>
        <w:tc>
          <w:tcPr>
            <w:tcW w:w="2075" w:type="dxa"/>
          </w:tcPr>
          <w:p w14:paraId="2B603CDC">
            <w:r>
              <w:rPr>
                <w:sz w:val="18"/>
              </w:rPr>
              <w:t>rate</w:t>
            </w:r>
          </w:p>
        </w:tc>
        <w:tc>
          <w:tcPr>
            <w:tcW w:w="2075" w:type="dxa"/>
          </w:tcPr>
          <w:p w14:paraId="54766818">
            <w:r>
              <w:rPr>
                <w:sz w:val="18"/>
              </w:rPr>
              <w:t>DECIMAL(10,2)</w:t>
            </w:r>
          </w:p>
        </w:tc>
        <w:tc>
          <w:tcPr>
            <w:tcW w:w="2075" w:type="dxa"/>
          </w:tcPr>
          <w:p w14:paraId="1AEC3E38">
            <w:r>
              <w:rPr>
                <w:sz w:val="18"/>
              </w:rPr>
              <w:t>NN</w:t>
            </w:r>
          </w:p>
        </w:tc>
        <w:tc>
          <w:tcPr>
            <w:tcW w:w="2075" w:type="dxa"/>
          </w:tcPr>
          <w:p w14:paraId="0D16FC11">
            <w:r>
              <w:rPr>
                <w:sz w:val="18"/>
              </w:rPr>
              <w:t>每小时费率</w:t>
            </w:r>
          </w:p>
        </w:tc>
      </w:tr>
      <w:tr w14:paraId="507C69D0">
        <w:tblPrEx>
          <w:tblCellMar>
            <w:top w:w="0" w:type="dxa"/>
            <w:left w:w="108" w:type="dxa"/>
            <w:bottom w:w="0" w:type="dxa"/>
            <w:right w:w="108" w:type="dxa"/>
          </w:tblCellMar>
        </w:tblPrEx>
        <w:trPr>
          <w:jc w:val="center"/>
        </w:trPr>
        <w:tc>
          <w:tcPr>
            <w:tcW w:w="2075" w:type="dxa"/>
          </w:tcPr>
          <w:p w14:paraId="5FF7A611">
            <w:r>
              <w:rPr>
                <w:sz w:val="18"/>
              </w:rPr>
              <w:t>effective_from</w:t>
            </w:r>
          </w:p>
        </w:tc>
        <w:tc>
          <w:tcPr>
            <w:tcW w:w="2075" w:type="dxa"/>
          </w:tcPr>
          <w:p w14:paraId="678E1EED">
            <w:r>
              <w:rPr>
                <w:sz w:val="18"/>
              </w:rPr>
              <w:t>DATE</w:t>
            </w:r>
          </w:p>
        </w:tc>
        <w:tc>
          <w:tcPr>
            <w:tcW w:w="2075" w:type="dxa"/>
          </w:tcPr>
          <w:p w14:paraId="7A875F2E">
            <w:r>
              <w:rPr>
                <w:sz w:val="18"/>
              </w:rPr>
              <w:t>NN</w:t>
            </w:r>
          </w:p>
        </w:tc>
        <w:tc>
          <w:tcPr>
            <w:tcW w:w="2075" w:type="dxa"/>
          </w:tcPr>
          <w:p w14:paraId="2C2C9C8F">
            <w:r>
              <w:rPr>
                <w:sz w:val="18"/>
              </w:rPr>
              <w:t>生效日期</w:t>
            </w:r>
          </w:p>
        </w:tc>
      </w:tr>
      <w:tr w14:paraId="292C3A3A">
        <w:tblPrEx>
          <w:tblCellMar>
            <w:top w:w="0" w:type="dxa"/>
            <w:left w:w="108" w:type="dxa"/>
            <w:bottom w:w="0" w:type="dxa"/>
            <w:right w:w="108" w:type="dxa"/>
          </w:tblCellMar>
        </w:tblPrEx>
        <w:trPr>
          <w:jc w:val="center"/>
        </w:trPr>
        <w:tc>
          <w:tcPr>
            <w:tcW w:w="2075" w:type="dxa"/>
          </w:tcPr>
          <w:p w14:paraId="61D38BDA">
            <w:r>
              <w:rPr>
                <w:sz w:val="18"/>
              </w:rPr>
              <w:t>created_at</w:t>
            </w:r>
          </w:p>
        </w:tc>
        <w:tc>
          <w:tcPr>
            <w:tcW w:w="2075" w:type="dxa"/>
          </w:tcPr>
          <w:p w14:paraId="6C66A0E3">
            <w:r>
              <w:rPr>
                <w:sz w:val="18"/>
              </w:rPr>
              <w:t>DATETIME</w:t>
            </w:r>
          </w:p>
        </w:tc>
        <w:tc>
          <w:tcPr>
            <w:tcW w:w="2075" w:type="dxa"/>
          </w:tcPr>
          <w:p w14:paraId="43E1C25E"/>
        </w:tc>
        <w:tc>
          <w:tcPr>
            <w:tcW w:w="2075" w:type="dxa"/>
          </w:tcPr>
          <w:p w14:paraId="644297F3">
            <w:r>
              <w:rPr>
                <w:sz w:val="18"/>
              </w:rPr>
              <w:t>创建时间</w:t>
            </w:r>
          </w:p>
        </w:tc>
      </w:tr>
    </w:tbl>
    <w:p w14:paraId="7B84F562"/>
    <w:p w14:paraId="115CF8D4">
      <w:r>
        <w:t>唯一约束：</w:t>
      </w:r>
      <w:r>
        <w:rPr>
          <w:rFonts w:ascii="Consolas" w:hAnsi="Consolas"/>
          <w:color w:val="C7254E"/>
          <w:sz w:val="18"/>
        </w:rPr>
        <w:t>uk_user_project_rate (user_id, project_id, effective_from)</w:t>
      </w:r>
    </w:p>
    <w:p w14:paraId="3922BEEB">
      <w:pPr>
        <w:pStyle w:val="5"/>
        <w:bidi w:val="0"/>
      </w:pPr>
      <w:r>
        <w:t>3.7 协作与评论 (tasks)</w:t>
      </w:r>
    </w:p>
    <w:p w14:paraId="7B6BA3CD">
      <w:pPr>
        <w:pStyle w:val="5"/>
        <w:bidi w:val="0"/>
      </w:pPr>
      <w:r>
        <w:t>tasks_comment — 评论</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4394D5AB">
        <w:tblPrEx>
          <w:tblCellMar>
            <w:top w:w="0" w:type="dxa"/>
            <w:left w:w="108" w:type="dxa"/>
            <w:bottom w:w="0" w:type="dxa"/>
            <w:right w:w="108" w:type="dxa"/>
          </w:tblCellMar>
        </w:tblPrEx>
        <w:trPr>
          <w:jc w:val="center"/>
        </w:trPr>
        <w:tc>
          <w:tcPr>
            <w:tcW w:w="2075" w:type="dxa"/>
          </w:tcPr>
          <w:p w14:paraId="2522AC00">
            <w:pPr>
              <w:jc w:val="center"/>
            </w:pPr>
            <w:r>
              <w:rPr>
                <w:b/>
                <w:sz w:val="18"/>
              </w:rPr>
              <w:t>字段</w:t>
            </w:r>
          </w:p>
        </w:tc>
        <w:tc>
          <w:tcPr>
            <w:tcW w:w="2075" w:type="dxa"/>
          </w:tcPr>
          <w:p w14:paraId="25657813">
            <w:pPr>
              <w:jc w:val="center"/>
            </w:pPr>
            <w:r>
              <w:rPr>
                <w:b/>
                <w:sz w:val="18"/>
              </w:rPr>
              <w:t>类型</w:t>
            </w:r>
          </w:p>
        </w:tc>
        <w:tc>
          <w:tcPr>
            <w:tcW w:w="2075" w:type="dxa"/>
          </w:tcPr>
          <w:p w14:paraId="75F8E6EB">
            <w:pPr>
              <w:jc w:val="center"/>
            </w:pPr>
            <w:r>
              <w:rPr>
                <w:b/>
                <w:sz w:val="18"/>
              </w:rPr>
              <w:t>约束</w:t>
            </w:r>
          </w:p>
        </w:tc>
        <w:tc>
          <w:tcPr>
            <w:tcW w:w="2075" w:type="dxa"/>
          </w:tcPr>
          <w:p w14:paraId="1F4F0703">
            <w:pPr>
              <w:jc w:val="center"/>
            </w:pPr>
            <w:r>
              <w:rPr>
                <w:b/>
                <w:sz w:val="18"/>
              </w:rPr>
              <w:t>说明</w:t>
            </w:r>
          </w:p>
        </w:tc>
      </w:tr>
      <w:tr w14:paraId="29AAF11A">
        <w:tblPrEx>
          <w:tblCellMar>
            <w:top w:w="0" w:type="dxa"/>
            <w:left w:w="108" w:type="dxa"/>
            <w:bottom w:w="0" w:type="dxa"/>
            <w:right w:w="108" w:type="dxa"/>
          </w:tblCellMar>
        </w:tblPrEx>
        <w:trPr>
          <w:jc w:val="center"/>
        </w:trPr>
        <w:tc>
          <w:tcPr>
            <w:tcW w:w="2075" w:type="dxa"/>
          </w:tcPr>
          <w:p w14:paraId="532DDB1D">
            <w:r>
              <w:rPr>
                <w:sz w:val="18"/>
              </w:rPr>
              <w:t>id</w:t>
            </w:r>
          </w:p>
        </w:tc>
        <w:tc>
          <w:tcPr>
            <w:tcW w:w="2075" w:type="dxa"/>
          </w:tcPr>
          <w:p w14:paraId="1ECC0B7D">
            <w:r>
              <w:rPr>
                <w:sz w:val="18"/>
              </w:rPr>
              <w:t>CHAR(36)</w:t>
            </w:r>
          </w:p>
        </w:tc>
        <w:tc>
          <w:tcPr>
            <w:tcW w:w="2075" w:type="dxa"/>
          </w:tcPr>
          <w:p w14:paraId="2BE057B5">
            <w:r>
              <w:rPr>
                <w:sz w:val="18"/>
              </w:rPr>
              <w:t>PK</w:t>
            </w:r>
          </w:p>
        </w:tc>
        <w:tc>
          <w:tcPr>
            <w:tcW w:w="2075" w:type="dxa"/>
          </w:tcPr>
          <w:p w14:paraId="1013BEF8">
            <w:r>
              <w:rPr>
                <w:sz w:val="18"/>
              </w:rPr>
              <w:t>UUID</w:t>
            </w:r>
          </w:p>
        </w:tc>
      </w:tr>
      <w:tr w14:paraId="159C39E6">
        <w:tblPrEx>
          <w:tblCellMar>
            <w:top w:w="0" w:type="dxa"/>
            <w:left w:w="108" w:type="dxa"/>
            <w:bottom w:w="0" w:type="dxa"/>
            <w:right w:w="108" w:type="dxa"/>
          </w:tblCellMar>
        </w:tblPrEx>
        <w:trPr>
          <w:jc w:val="center"/>
        </w:trPr>
        <w:tc>
          <w:tcPr>
            <w:tcW w:w="2075" w:type="dxa"/>
          </w:tcPr>
          <w:p w14:paraId="7191AA80">
            <w:r>
              <w:rPr>
                <w:sz w:val="18"/>
              </w:rPr>
              <w:t>content</w:t>
            </w:r>
          </w:p>
        </w:tc>
        <w:tc>
          <w:tcPr>
            <w:tcW w:w="2075" w:type="dxa"/>
          </w:tcPr>
          <w:p w14:paraId="3EDA27BF">
            <w:r>
              <w:rPr>
                <w:sz w:val="18"/>
              </w:rPr>
              <w:t>TEXT</w:t>
            </w:r>
          </w:p>
        </w:tc>
        <w:tc>
          <w:tcPr>
            <w:tcW w:w="2075" w:type="dxa"/>
          </w:tcPr>
          <w:p w14:paraId="15F0A99B">
            <w:r>
              <w:rPr>
                <w:sz w:val="18"/>
              </w:rPr>
              <w:t>NN</w:t>
            </w:r>
          </w:p>
        </w:tc>
        <w:tc>
          <w:tcPr>
            <w:tcW w:w="2075" w:type="dxa"/>
          </w:tcPr>
          <w:p w14:paraId="69A5680A">
            <w:r>
              <w:rPr>
                <w:sz w:val="18"/>
              </w:rPr>
              <w:t>评论内容</w:t>
            </w:r>
          </w:p>
        </w:tc>
      </w:tr>
      <w:tr w14:paraId="0B716E3C">
        <w:tblPrEx>
          <w:tblCellMar>
            <w:top w:w="0" w:type="dxa"/>
            <w:left w:w="108" w:type="dxa"/>
            <w:bottom w:w="0" w:type="dxa"/>
            <w:right w:w="108" w:type="dxa"/>
          </w:tblCellMar>
        </w:tblPrEx>
        <w:trPr>
          <w:jc w:val="center"/>
        </w:trPr>
        <w:tc>
          <w:tcPr>
            <w:tcW w:w="2075" w:type="dxa"/>
          </w:tcPr>
          <w:p w14:paraId="7CC5AFF3">
            <w:r>
              <w:rPr>
                <w:sz w:val="18"/>
              </w:rPr>
              <w:t>author_id</w:t>
            </w:r>
          </w:p>
        </w:tc>
        <w:tc>
          <w:tcPr>
            <w:tcW w:w="2075" w:type="dxa"/>
          </w:tcPr>
          <w:p w14:paraId="58C032B6">
            <w:r>
              <w:rPr>
                <w:sz w:val="18"/>
              </w:rPr>
              <w:t>CHAR(36)</w:t>
            </w:r>
          </w:p>
        </w:tc>
        <w:tc>
          <w:tcPr>
            <w:tcW w:w="2075" w:type="dxa"/>
          </w:tcPr>
          <w:p w14:paraId="7F179153">
            <w:r>
              <w:rPr>
                <w:sz w:val="18"/>
              </w:rPr>
              <w:t>FK→user, NN</w:t>
            </w:r>
          </w:p>
        </w:tc>
        <w:tc>
          <w:tcPr>
            <w:tcW w:w="2075" w:type="dxa"/>
          </w:tcPr>
          <w:p w14:paraId="46C53ADF">
            <w:r>
              <w:rPr>
                <w:sz w:val="18"/>
              </w:rPr>
              <w:t>评论人</w:t>
            </w:r>
          </w:p>
        </w:tc>
      </w:tr>
      <w:tr w14:paraId="36296C8B">
        <w:tblPrEx>
          <w:tblCellMar>
            <w:top w:w="0" w:type="dxa"/>
            <w:left w:w="108" w:type="dxa"/>
            <w:bottom w:w="0" w:type="dxa"/>
            <w:right w:w="108" w:type="dxa"/>
          </w:tblCellMar>
        </w:tblPrEx>
        <w:trPr>
          <w:jc w:val="center"/>
        </w:trPr>
        <w:tc>
          <w:tcPr>
            <w:tcW w:w="2075" w:type="dxa"/>
          </w:tcPr>
          <w:p w14:paraId="4DB80EFC">
            <w:r>
              <w:rPr>
                <w:sz w:val="18"/>
              </w:rPr>
              <w:t>task_id</w:t>
            </w:r>
          </w:p>
        </w:tc>
        <w:tc>
          <w:tcPr>
            <w:tcW w:w="2075" w:type="dxa"/>
          </w:tcPr>
          <w:p w14:paraId="170B0962">
            <w:r>
              <w:rPr>
                <w:sz w:val="18"/>
              </w:rPr>
              <w:t>CHAR(36)</w:t>
            </w:r>
          </w:p>
        </w:tc>
        <w:tc>
          <w:tcPr>
            <w:tcW w:w="2075" w:type="dxa"/>
          </w:tcPr>
          <w:p w14:paraId="43910144">
            <w:r>
              <w:rPr>
                <w:sz w:val="18"/>
              </w:rPr>
              <w:t>FK→task</w:t>
            </w:r>
          </w:p>
        </w:tc>
        <w:tc>
          <w:tcPr>
            <w:tcW w:w="2075" w:type="dxa"/>
          </w:tcPr>
          <w:p w14:paraId="0950A05A">
            <w:r>
              <w:rPr>
                <w:sz w:val="18"/>
              </w:rPr>
              <w:t>关联任务(可空)</w:t>
            </w:r>
          </w:p>
        </w:tc>
      </w:tr>
      <w:tr w14:paraId="1135ADB2">
        <w:tblPrEx>
          <w:tblCellMar>
            <w:top w:w="0" w:type="dxa"/>
            <w:left w:w="108" w:type="dxa"/>
            <w:bottom w:w="0" w:type="dxa"/>
            <w:right w:w="108" w:type="dxa"/>
          </w:tblCellMar>
        </w:tblPrEx>
        <w:trPr>
          <w:jc w:val="center"/>
        </w:trPr>
        <w:tc>
          <w:tcPr>
            <w:tcW w:w="2075" w:type="dxa"/>
          </w:tcPr>
          <w:p w14:paraId="370A01EB">
            <w:r>
              <w:rPr>
                <w:sz w:val="18"/>
              </w:rPr>
              <w:t>project_id</w:t>
            </w:r>
          </w:p>
        </w:tc>
        <w:tc>
          <w:tcPr>
            <w:tcW w:w="2075" w:type="dxa"/>
          </w:tcPr>
          <w:p w14:paraId="2C6E2917">
            <w:r>
              <w:rPr>
                <w:sz w:val="18"/>
              </w:rPr>
              <w:t>CHAR(36)</w:t>
            </w:r>
          </w:p>
        </w:tc>
        <w:tc>
          <w:tcPr>
            <w:tcW w:w="2075" w:type="dxa"/>
          </w:tcPr>
          <w:p w14:paraId="0931ACB0">
            <w:r>
              <w:rPr>
                <w:sz w:val="18"/>
              </w:rPr>
              <w:t>FK→project</w:t>
            </w:r>
          </w:p>
        </w:tc>
        <w:tc>
          <w:tcPr>
            <w:tcW w:w="2075" w:type="dxa"/>
          </w:tcPr>
          <w:p w14:paraId="4DCB9993">
            <w:r>
              <w:rPr>
                <w:sz w:val="18"/>
              </w:rPr>
              <w:t>关联项目(可空)</w:t>
            </w:r>
          </w:p>
        </w:tc>
      </w:tr>
      <w:tr w14:paraId="4E7AF5C8">
        <w:tblPrEx>
          <w:tblCellMar>
            <w:top w:w="0" w:type="dxa"/>
            <w:left w:w="108" w:type="dxa"/>
            <w:bottom w:w="0" w:type="dxa"/>
            <w:right w:w="108" w:type="dxa"/>
          </w:tblCellMar>
        </w:tblPrEx>
        <w:trPr>
          <w:jc w:val="center"/>
        </w:trPr>
        <w:tc>
          <w:tcPr>
            <w:tcW w:w="2075" w:type="dxa"/>
          </w:tcPr>
          <w:p w14:paraId="6AAF74FC">
            <w:r>
              <w:rPr>
                <w:sz w:val="18"/>
              </w:rPr>
              <w:t>parent_comment_id</w:t>
            </w:r>
          </w:p>
        </w:tc>
        <w:tc>
          <w:tcPr>
            <w:tcW w:w="2075" w:type="dxa"/>
          </w:tcPr>
          <w:p w14:paraId="772BCE1E">
            <w:r>
              <w:rPr>
                <w:sz w:val="18"/>
              </w:rPr>
              <w:t>CHAR(36)</w:t>
            </w:r>
          </w:p>
        </w:tc>
        <w:tc>
          <w:tcPr>
            <w:tcW w:w="2075" w:type="dxa"/>
          </w:tcPr>
          <w:p w14:paraId="3BAA2D05">
            <w:r>
              <w:rPr>
                <w:sz w:val="18"/>
              </w:rPr>
              <w:t>FK→comment(自引用)</w:t>
            </w:r>
          </w:p>
        </w:tc>
        <w:tc>
          <w:tcPr>
            <w:tcW w:w="2075" w:type="dxa"/>
          </w:tcPr>
          <w:p w14:paraId="10A739E6">
            <w:r>
              <w:rPr>
                <w:sz w:val="18"/>
              </w:rPr>
              <w:t>父评论(回复)</w:t>
            </w:r>
          </w:p>
        </w:tc>
      </w:tr>
      <w:tr w14:paraId="4B60DF28">
        <w:tblPrEx>
          <w:tblCellMar>
            <w:top w:w="0" w:type="dxa"/>
            <w:left w:w="108" w:type="dxa"/>
            <w:bottom w:w="0" w:type="dxa"/>
            <w:right w:w="108" w:type="dxa"/>
          </w:tblCellMar>
        </w:tblPrEx>
        <w:trPr>
          <w:jc w:val="center"/>
        </w:trPr>
        <w:tc>
          <w:tcPr>
            <w:tcW w:w="2075" w:type="dxa"/>
          </w:tcPr>
          <w:p w14:paraId="0B00018D">
            <w:r>
              <w:rPr>
                <w:sz w:val="18"/>
              </w:rPr>
              <w:t>created_at</w:t>
            </w:r>
          </w:p>
        </w:tc>
        <w:tc>
          <w:tcPr>
            <w:tcW w:w="2075" w:type="dxa"/>
          </w:tcPr>
          <w:p w14:paraId="6A5CAE2B">
            <w:r>
              <w:rPr>
                <w:sz w:val="18"/>
              </w:rPr>
              <w:t>DATETIME</w:t>
            </w:r>
          </w:p>
        </w:tc>
        <w:tc>
          <w:tcPr>
            <w:tcW w:w="2075" w:type="dxa"/>
          </w:tcPr>
          <w:p w14:paraId="07F05ADD"/>
        </w:tc>
        <w:tc>
          <w:tcPr>
            <w:tcW w:w="2075" w:type="dxa"/>
          </w:tcPr>
          <w:p w14:paraId="03D7E521">
            <w:r>
              <w:rPr>
                <w:sz w:val="18"/>
              </w:rPr>
              <w:t>创建时间</w:t>
            </w:r>
          </w:p>
        </w:tc>
      </w:tr>
      <w:tr w14:paraId="2A031C92">
        <w:tblPrEx>
          <w:tblCellMar>
            <w:top w:w="0" w:type="dxa"/>
            <w:left w:w="108" w:type="dxa"/>
            <w:bottom w:w="0" w:type="dxa"/>
            <w:right w:w="108" w:type="dxa"/>
          </w:tblCellMar>
        </w:tblPrEx>
        <w:trPr>
          <w:jc w:val="center"/>
        </w:trPr>
        <w:tc>
          <w:tcPr>
            <w:tcW w:w="2075" w:type="dxa"/>
          </w:tcPr>
          <w:p w14:paraId="3E779BFB">
            <w:r>
              <w:rPr>
                <w:sz w:val="18"/>
              </w:rPr>
              <w:t>updated_at</w:t>
            </w:r>
          </w:p>
        </w:tc>
        <w:tc>
          <w:tcPr>
            <w:tcW w:w="2075" w:type="dxa"/>
          </w:tcPr>
          <w:p w14:paraId="1D066558">
            <w:r>
              <w:rPr>
                <w:sz w:val="18"/>
              </w:rPr>
              <w:t>DATETIME</w:t>
            </w:r>
          </w:p>
        </w:tc>
        <w:tc>
          <w:tcPr>
            <w:tcW w:w="2075" w:type="dxa"/>
          </w:tcPr>
          <w:p w14:paraId="551CFA2E"/>
        </w:tc>
        <w:tc>
          <w:tcPr>
            <w:tcW w:w="2075" w:type="dxa"/>
          </w:tcPr>
          <w:p w14:paraId="7D1BDD96">
            <w:r>
              <w:rPr>
                <w:sz w:val="18"/>
              </w:rPr>
              <w:t>编辑时间</w:t>
            </w:r>
          </w:p>
        </w:tc>
      </w:tr>
    </w:tbl>
    <w:p w14:paraId="5453C03F"/>
    <w:p w14:paraId="68B6E0C9">
      <w:r>
        <w:t>约束：task_id 与 project_id 至少一个非空</w:t>
      </w:r>
    </w:p>
    <w:p w14:paraId="49BDFA77">
      <w:pPr>
        <w:pStyle w:val="5"/>
        <w:bidi w:val="0"/>
      </w:pPr>
      <w:r>
        <w:t>tasks_mention — @提及</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44280528">
        <w:tblPrEx>
          <w:tblCellMar>
            <w:top w:w="0" w:type="dxa"/>
            <w:left w:w="108" w:type="dxa"/>
            <w:bottom w:w="0" w:type="dxa"/>
            <w:right w:w="108" w:type="dxa"/>
          </w:tblCellMar>
        </w:tblPrEx>
        <w:trPr>
          <w:jc w:val="center"/>
        </w:trPr>
        <w:tc>
          <w:tcPr>
            <w:tcW w:w="2075" w:type="dxa"/>
          </w:tcPr>
          <w:p w14:paraId="7A915E4C">
            <w:pPr>
              <w:jc w:val="center"/>
            </w:pPr>
            <w:r>
              <w:rPr>
                <w:b/>
                <w:sz w:val="18"/>
              </w:rPr>
              <w:t>字段</w:t>
            </w:r>
          </w:p>
        </w:tc>
        <w:tc>
          <w:tcPr>
            <w:tcW w:w="2075" w:type="dxa"/>
          </w:tcPr>
          <w:p w14:paraId="66DA9495">
            <w:pPr>
              <w:jc w:val="center"/>
            </w:pPr>
            <w:r>
              <w:rPr>
                <w:b/>
                <w:sz w:val="18"/>
              </w:rPr>
              <w:t>类型</w:t>
            </w:r>
          </w:p>
        </w:tc>
        <w:tc>
          <w:tcPr>
            <w:tcW w:w="2075" w:type="dxa"/>
          </w:tcPr>
          <w:p w14:paraId="24DFCFF4">
            <w:pPr>
              <w:jc w:val="center"/>
            </w:pPr>
            <w:r>
              <w:rPr>
                <w:b/>
                <w:sz w:val="18"/>
              </w:rPr>
              <w:t>约束</w:t>
            </w:r>
          </w:p>
        </w:tc>
        <w:tc>
          <w:tcPr>
            <w:tcW w:w="2075" w:type="dxa"/>
          </w:tcPr>
          <w:p w14:paraId="2202A051">
            <w:pPr>
              <w:jc w:val="center"/>
            </w:pPr>
            <w:r>
              <w:rPr>
                <w:b/>
                <w:sz w:val="18"/>
              </w:rPr>
              <w:t>说明</w:t>
            </w:r>
          </w:p>
        </w:tc>
      </w:tr>
      <w:tr w14:paraId="2BA9216E">
        <w:tblPrEx>
          <w:tblCellMar>
            <w:top w:w="0" w:type="dxa"/>
            <w:left w:w="108" w:type="dxa"/>
            <w:bottom w:w="0" w:type="dxa"/>
            <w:right w:w="108" w:type="dxa"/>
          </w:tblCellMar>
        </w:tblPrEx>
        <w:trPr>
          <w:jc w:val="center"/>
        </w:trPr>
        <w:tc>
          <w:tcPr>
            <w:tcW w:w="2075" w:type="dxa"/>
          </w:tcPr>
          <w:p w14:paraId="4B938E5A">
            <w:r>
              <w:rPr>
                <w:sz w:val="18"/>
              </w:rPr>
              <w:t>id</w:t>
            </w:r>
          </w:p>
        </w:tc>
        <w:tc>
          <w:tcPr>
            <w:tcW w:w="2075" w:type="dxa"/>
          </w:tcPr>
          <w:p w14:paraId="534A75FD">
            <w:r>
              <w:rPr>
                <w:sz w:val="18"/>
              </w:rPr>
              <w:t>CHAR(36)</w:t>
            </w:r>
          </w:p>
        </w:tc>
        <w:tc>
          <w:tcPr>
            <w:tcW w:w="2075" w:type="dxa"/>
          </w:tcPr>
          <w:p w14:paraId="6F1E9904">
            <w:r>
              <w:rPr>
                <w:sz w:val="18"/>
              </w:rPr>
              <w:t>PK</w:t>
            </w:r>
          </w:p>
        </w:tc>
        <w:tc>
          <w:tcPr>
            <w:tcW w:w="2075" w:type="dxa"/>
          </w:tcPr>
          <w:p w14:paraId="61852510">
            <w:r>
              <w:rPr>
                <w:sz w:val="18"/>
              </w:rPr>
              <w:t>UUID</w:t>
            </w:r>
          </w:p>
        </w:tc>
      </w:tr>
      <w:tr w14:paraId="6CE66670">
        <w:tblPrEx>
          <w:tblCellMar>
            <w:top w:w="0" w:type="dxa"/>
            <w:left w:w="108" w:type="dxa"/>
            <w:bottom w:w="0" w:type="dxa"/>
            <w:right w:w="108" w:type="dxa"/>
          </w:tblCellMar>
        </w:tblPrEx>
        <w:trPr>
          <w:jc w:val="center"/>
        </w:trPr>
        <w:tc>
          <w:tcPr>
            <w:tcW w:w="2075" w:type="dxa"/>
          </w:tcPr>
          <w:p w14:paraId="581DB001">
            <w:r>
              <w:rPr>
                <w:sz w:val="18"/>
              </w:rPr>
              <w:t>comment_id</w:t>
            </w:r>
          </w:p>
        </w:tc>
        <w:tc>
          <w:tcPr>
            <w:tcW w:w="2075" w:type="dxa"/>
          </w:tcPr>
          <w:p w14:paraId="7C23F2F3">
            <w:r>
              <w:rPr>
                <w:sz w:val="18"/>
              </w:rPr>
              <w:t>CHAR(36)</w:t>
            </w:r>
          </w:p>
        </w:tc>
        <w:tc>
          <w:tcPr>
            <w:tcW w:w="2075" w:type="dxa"/>
          </w:tcPr>
          <w:p w14:paraId="49FAF785">
            <w:r>
              <w:rPr>
                <w:sz w:val="18"/>
              </w:rPr>
              <w:t>FK→comment, NN</w:t>
            </w:r>
          </w:p>
        </w:tc>
        <w:tc>
          <w:tcPr>
            <w:tcW w:w="2075" w:type="dxa"/>
          </w:tcPr>
          <w:p w14:paraId="68F5A2D4">
            <w:r>
              <w:rPr>
                <w:sz w:val="18"/>
              </w:rPr>
              <w:t>所属评论</w:t>
            </w:r>
          </w:p>
        </w:tc>
      </w:tr>
      <w:tr w14:paraId="6F7BEC90">
        <w:tblPrEx>
          <w:tblCellMar>
            <w:top w:w="0" w:type="dxa"/>
            <w:left w:w="108" w:type="dxa"/>
            <w:bottom w:w="0" w:type="dxa"/>
            <w:right w:w="108" w:type="dxa"/>
          </w:tblCellMar>
        </w:tblPrEx>
        <w:trPr>
          <w:jc w:val="center"/>
        </w:trPr>
        <w:tc>
          <w:tcPr>
            <w:tcW w:w="2075" w:type="dxa"/>
          </w:tcPr>
          <w:p w14:paraId="52E96C59">
            <w:r>
              <w:rPr>
                <w:sz w:val="18"/>
              </w:rPr>
              <w:t>mentioned_user_id</w:t>
            </w:r>
          </w:p>
        </w:tc>
        <w:tc>
          <w:tcPr>
            <w:tcW w:w="2075" w:type="dxa"/>
          </w:tcPr>
          <w:p w14:paraId="51381F10">
            <w:r>
              <w:rPr>
                <w:sz w:val="18"/>
              </w:rPr>
              <w:t>CHAR(36)</w:t>
            </w:r>
          </w:p>
        </w:tc>
        <w:tc>
          <w:tcPr>
            <w:tcW w:w="2075" w:type="dxa"/>
          </w:tcPr>
          <w:p w14:paraId="76D1877F">
            <w:r>
              <w:rPr>
                <w:sz w:val="18"/>
              </w:rPr>
              <w:t>FK→user, NN</w:t>
            </w:r>
          </w:p>
        </w:tc>
        <w:tc>
          <w:tcPr>
            <w:tcW w:w="2075" w:type="dxa"/>
          </w:tcPr>
          <w:p w14:paraId="0023E891">
            <w:r>
              <w:rPr>
                <w:sz w:val="18"/>
              </w:rPr>
              <w:t>被提及用户</w:t>
            </w:r>
          </w:p>
        </w:tc>
      </w:tr>
      <w:tr w14:paraId="2E9C9F9E">
        <w:tblPrEx>
          <w:tblCellMar>
            <w:top w:w="0" w:type="dxa"/>
            <w:left w:w="108" w:type="dxa"/>
            <w:bottom w:w="0" w:type="dxa"/>
            <w:right w:w="108" w:type="dxa"/>
          </w:tblCellMar>
        </w:tblPrEx>
        <w:trPr>
          <w:jc w:val="center"/>
        </w:trPr>
        <w:tc>
          <w:tcPr>
            <w:tcW w:w="2075" w:type="dxa"/>
          </w:tcPr>
          <w:p w14:paraId="323FC10B">
            <w:r>
              <w:rPr>
                <w:sz w:val="18"/>
              </w:rPr>
              <w:t>is_read</w:t>
            </w:r>
          </w:p>
        </w:tc>
        <w:tc>
          <w:tcPr>
            <w:tcW w:w="2075" w:type="dxa"/>
          </w:tcPr>
          <w:p w14:paraId="39BAEAFC">
            <w:r>
              <w:rPr>
                <w:sz w:val="18"/>
              </w:rPr>
              <w:t>TINYINT(1)</w:t>
            </w:r>
          </w:p>
        </w:tc>
        <w:tc>
          <w:tcPr>
            <w:tcW w:w="2075" w:type="dxa"/>
          </w:tcPr>
          <w:p w14:paraId="30473A3E">
            <w:r>
              <w:rPr>
                <w:sz w:val="18"/>
              </w:rPr>
              <w:t>默认 0</w:t>
            </w:r>
          </w:p>
        </w:tc>
        <w:tc>
          <w:tcPr>
            <w:tcW w:w="2075" w:type="dxa"/>
          </w:tcPr>
          <w:p w14:paraId="1A632DAE">
            <w:r>
              <w:rPr>
                <w:sz w:val="18"/>
              </w:rPr>
              <w:t>已读状态</w:t>
            </w:r>
          </w:p>
        </w:tc>
      </w:tr>
      <w:tr w14:paraId="270C2C41">
        <w:tblPrEx>
          <w:tblCellMar>
            <w:top w:w="0" w:type="dxa"/>
            <w:left w:w="108" w:type="dxa"/>
            <w:bottom w:w="0" w:type="dxa"/>
            <w:right w:w="108" w:type="dxa"/>
          </w:tblCellMar>
        </w:tblPrEx>
        <w:trPr>
          <w:jc w:val="center"/>
        </w:trPr>
        <w:tc>
          <w:tcPr>
            <w:tcW w:w="2075" w:type="dxa"/>
          </w:tcPr>
          <w:p w14:paraId="3C62E6B2">
            <w:r>
              <w:rPr>
                <w:sz w:val="18"/>
              </w:rPr>
              <w:t>created_at</w:t>
            </w:r>
          </w:p>
        </w:tc>
        <w:tc>
          <w:tcPr>
            <w:tcW w:w="2075" w:type="dxa"/>
          </w:tcPr>
          <w:p w14:paraId="26B5482C">
            <w:r>
              <w:rPr>
                <w:sz w:val="18"/>
              </w:rPr>
              <w:t>DATETIME</w:t>
            </w:r>
          </w:p>
        </w:tc>
        <w:tc>
          <w:tcPr>
            <w:tcW w:w="2075" w:type="dxa"/>
          </w:tcPr>
          <w:p w14:paraId="6DF2D852"/>
        </w:tc>
        <w:tc>
          <w:tcPr>
            <w:tcW w:w="2075" w:type="dxa"/>
          </w:tcPr>
          <w:p w14:paraId="5F9F9AA1">
            <w:r>
              <w:rPr>
                <w:sz w:val="18"/>
              </w:rPr>
              <w:t>创建时间</w:t>
            </w:r>
          </w:p>
        </w:tc>
      </w:tr>
    </w:tbl>
    <w:p w14:paraId="7481F1C6"/>
    <w:p w14:paraId="3169225C">
      <w:pPr>
        <w:pStyle w:val="5"/>
        <w:bidi w:val="0"/>
      </w:pPr>
      <w:r>
        <w:t>3.8 通知系统 (notifications)</w:t>
      </w:r>
    </w:p>
    <w:p w14:paraId="7A678313">
      <w:pPr>
        <w:pStyle w:val="5"/>
        <w:bidi w:val="0"/>
      </w:pPr>
      <w:r>
        <w:t>notifications_notification — 通知</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74181BC4">
        <w:tblPrEx>
          <w:tblCellMar>
            <w:top w:w="0" w:type="dxa"/>
            <w:left w:w="108" w:type="dxa"/>
            <w:bottom w:w="0" w:type="dxa"/>
            <w:right w:w="108" w:type="dxa"/>
          </w:tblCellMar>
        </w:tblPrEx>
        <w:trPr>
          <w:jc w:val="center"/>
        </w:trPr>
        <w:tc>
          <w:tcPr>
            <w:tcW w:w="2075" w:type="dxa"/>
          </w:tcPr>
          <w:p w14:paraId="6E833781">
            <w:pPr>
              <w:jc w:val="center"/>
            </w:pPr>
            <w:r>
              <w:rPr>
                <w:b/>
                <w:sz w:val="18"/>
              </w:rPr>
              <w:t>字段</w:t>
            </w:r>
          </w:p>
        </w:tc>
        <w:tc>
          <w:tcPr>
            <w:tcW w:w="2075" w:type="dxa"/>
          </w:tcPr>
          <w:p w14:paraId="761AC3E0">
            <w:pPr>
              <w:jc w:val="center"/>
            </w:pPr>
            <w:r>
              <w:rPr>
                <w:b/>
                <w:sz w:val="18"/>
              </w:rPr>
              <w:t>类型</w:t>
            </w:r>
          </w:p>
        </w:tc>
        <w:tc>
          <w:tcPr>
            <w:tcW w:w="2075" w:type="dxa"/>
          </w:tcPr>
          <w:p w14:paraId="620AA99B">
            <w:pPr>
              <w:jc w:val="center"/>
            </w:pPr>
            <w:r>
              <w:rPr>
                <w:b/>
                <w:sz w:val="18"/>
              </w:rPr>
              <w:t>约束</w:t>
            </w:r>
          </w:p>
        </w:tc>
        <w:tc>
          <w:tcPr>
            <w:tcW w:w="2075" w:type="dxa"/>
          </w:tcPr>
          <w:p w14:paraId="203BD8C9">
            <w:pPr>
              <w:jc w:val="center"/>
            </w:pPr>
            <w:r>
              <w:rPr>
                <w:b/>
                <w:sz w:val="18"/>
              </w:rPr>
              <w:t>说明</w:t>
            </w:r>
          </w:p>
        </w:tc>
      </w:tr>
      <w:tr w14:paraId="0F10850D">
        <w:tblPrEx>
          <w:tblCellMar>
            <w:top w:w="0" w:type="dxa"/>
            <w:left w:w="108" w:type="dxa"/>
            <w:bottom w:w="0" w:type="dxa"/>
            <w:right w:w="108" w:type="dxa"/>
          </w:tblCellMar>
        </w:tblPrEx>
        <w:trPr>
          <w:jc w:val="center"/>
        </w:trPr>
        <w:tc>
          <w:tcPr>
            <w:tcW w:w="2075" w:type="dxa"/>
          </w:tcPr>
          <w:p w14:paraId="5CA7F7CD">
            <w:r>
              <w:rPr>
                <w:sz w:val="18"/>
              </w:rPr>
              <w:t>id</w:t>
            </w:r>
          </w:p>
        </w:tc>
        <w:tc>
          <w:tcPr>
            <w:tcW w:w="2075" w:type="dxa"/>
          </w:tcPr>
          <w:p w14:paraId="4412FCE7">
            <w:r>
              <w:rPr>
                <w:sz w:val="18"/>
              </w:rPr>
              <w:t>CHAR(36)</w:t>
            </w:r>
          </w:p>
        </w:tc>
        <w:tc>
          <w:tcPr>
            <w:tcW w:w="2075" w:type="dxa"/>
          </w:tcPr>
          <w:p w14:paraId="53D1D18B">
            <w:r>
              <w:rPr>
                <w:sz w:val="18"/>
              </w:rPr>
              <w:t>PK</w:t>
            </w:r>
          </w:p>
        </w:tc>
        <w:tc>
          <w:tcPr>
            <w:tcW w:w="2075" w:type="dxa"/>
          </w:tcPr>
          <w:p w14:paraId="390B2723">
            <w:r>
              <w:rPr>
                <w:sz w:val="18"/>
              </w:rPr>
              <w:t>UUID</w:t>
            </w:r>
          </w:p>
        </w:tc>
      </w:tr>
      <w:tr w14:paraId="5AECE1FA">
        <w:tblPrEx>
          <w:tblCellMar>
            <w:top w:w="0" w:type="dxa"/>
            <w:left w:w="108" w:type="dxa"/>
            <w:bottom w:w="0" w:type="dxa"/>
            <w:right w:w="108" w:type="dxa"/>
          </w:tblCellMar>
        </w:tblPrEx>
        <w:trPr>
          <w:jc w:val="center"/>
        </w:trPr>
        <w:tc>
          <w:tcPr>
            <w:tcW w:w="2075" w:type="dxa"/>
          </w:tcPr>
          <w:p w14:paraId="6507889E">
            <w:r>
              <w:rPr>
                <w:sz w:val="18"/>
              </w:rPr>
              <w:t>user_id</w:t>
            </w:r>
          </w:p>
        </w:tc>
        <w:tc>
          <w:tcPr>
            <w:tcW w:w="2075" w:type="dxa"/>
          </w:tcPr>
          <w:p w14:paraId="46BC7AAF">
            <w:r>
              <w:rPr>
                <w:sz w:val="18"/>
              </w:rPr>
              <w:t>CHAR(36)</w:t>
            </w:r>
          </w:p>
        </w:tc>
        <w:tc>
          <w:tcPr>
            <w:tcW w:w="2075" w:type="dxa"/>
          </w:tcPr>
          <w:p w14:paraId="070621F0">
            <w:r>
              <w:rPr>
                <w:sz w:val="18"/>
              </w:rPr>
              <w:t>FK→user, NN</w:t>
            </w:r>
          </w:p>
        </w:tc>
        <w:tc>
          <w:tcPr>
            <w:tcW w:w="2075" w:type="dxa"/>
          </w:tcPr>
          <w:p w14:paraId="3A3F2E86">
            <w:r>
              <w:rPr>
                <w:sz w:val="18"/>
              </w:rPr>
              <w:t>接收人</w:t>
            </w:r>
          </w:p>
        </w:tc>
      </w:tr>
      <w:tr w14:paraId="55F7BD5A">
        <w:tblPrEx>
          <w:tblCellMar>
            <w:top w:w="0" w:type="dxa"/>
            <w:left w:w="108" w:type="dxa"/>
            <w:bottom w:w="0" w:type="dxa"/>
            <w:right w:w="108" w:type="dxa"/>
          </w:tblCellMar>
        </w:tblPrEx>
        <w:trPr>
          <w:jc w:val="center"/>
        </w:trPr>
        <w:tc>
          <w:tcPr>
            <w:tcW w:w="2075" w:type="dxa"/>
          </w:tcPr>
          <w:p w14:paraId="709CEDAB">
            <w:r>
              <w:rPr>
                <w:sz w:val="18"/>
              </w:rPr>
              <w:t>type</w:t>
            </w:r>
          </w:p>
        </w:tc>
        <w:tc>
          <w:tcPr>
            <w:tcW w:w="2075" w:type="dxa"/>
          </w:tcPr>
          <w:p w14:paraId="7DF540E5">
            <w:r>
              <w:rPr>
                <w:sz w:val="18"/>
              </w:rPr>
              <w:t>ENUM</w:t>
            </w:r>
          </w:p>
        </w:tc>
        <w:tc>
          <w:tcPr>
            <w:tcW w:w="2075" w:type="dxa"/>
          </w:tcPr>
          <w:p w14:paraId="3EABF445">
            <w:r>
              <w:rPr>
                <w:sz w:val="18"/>
              </w:rPr>
              <w:t>NN</w:t>
            </w:r>
          </w:p>
        </w:tc>
        <w:tc>
          <w:tcPr>
            <w:tcW w:w="2075" w:type="dxa"/>
          </w:tcPr>
          <w:p w14:paraId="46AF3CD9">
            <w:r>
              <w:rPr>
                <w:sz w:val="18"/>
              </w:rPr>
              <w:t>task_assigned / status_change / comment / deadline / mention / project_invite / sprint_start / sprint_end</w:t>
            </w:r>
          </w:p>
        </w:tc>
      </w:tr>
      <w:tr w14:paraId="3C7F53AF">
        <w:tblPrEx>
          <w:tblCellMar>
            <w:top w:w="0" w:type="dxa"/>
            <w:left w:w="108" w:type="dxa"/>
            <w:bottom w:w="0" w:type="dxa"/>
            <w:right w:w="108" w:type="dxa"/>
          </w:tblCellMar>
        </w:tblPrEx>
        <w:trPr>
          <w:jc w:val="center"/>
        </w:trPr>
        <w:tc>
          <w:tcPr>
            <w:tcW w:w="2075" w:type="dxa"/>
          </w:tcPr>
          <w:p w14:paraId="3EC185B0">
            <w:r>
              <w:rPr>
                <w:sz w:val="18"/>
              </w:rPr>
              <w:t>title</w:t>
            </w:r>
          </w:p>
        </w:tc>
        <w:tc>
          <w:tcPr>
            <w:tcW w:w="2075" w:type="dxa"/>
          </w:tcPr>
          <w:p w14:paraId="3B9ED8D8">
            <w:r>
              <w:rPr>
                <w:sz w:val="18"/>
              </w:rPr>
              <w:t>VARCHAR(200)</w:t>
            </w:r>
          </w:p>
        </w:tc>
        <w:tc>
          <w:tcPr>
            <w:tcW w:w="2075" w:type="dxa"/>
          </w:tcPr>
          <w:p w14:paraId="5A332111">
            <w:r>
              <w:rPr>
                <w:sz w:val="18"/>
              </w:rPr>
              <w:t>NN</w:t>
            </w:r>
          </w:p>
        </w:tc>
        <w:tc>
          <w:tcPr>
            <w:tcW w:w="2075" w:type="dxa"/>
          </w:tcPr>
          <w:p w14:paraId="1DC2A17E">
            <w:r>
              <w:rPr>
                <w:sz w:val="18"/>
              </w:rPr>
              <w:t>通知标题</w:t>
            </w:r>
          </w:p>
        </w:tc>
      </w:tr>
      <w:tr w14:paraId="0C855B32">
        <w:tblPrEx>
          <w:tblCellMar>
            <w:top w:w="0" w:type="dxa"/>
            <w:left w:w="108" w:type="dxa"/>
            <w:bottom w:w="0" w:type="dxa"/>
            <w:right w:w="108" w:type="dxa"/>
          </w:tblCellMar>
        </w:tblPrEx>
        <w:trPr>
          <w:jc w:val="center"/>
        </w:trPr>
        <w:tc>
          <w:tcPr>
            <w:tcW w:w="2075" w:type="dxa"/>
          </w:tcPr>
          <w:p w14:paraId="59B79463">
            <w:r>
              <w:rPr>
                <w:sz w:val="18"/>
              </w:rPr>
              <w:t>content</w:t>
            </w:r>
          </w:p>
        </w:tc>
        <w:tc>
          <w:tcPr>
            <w:tcW w:w="2075" w:type="dxa"/>
          </w:tcPr>
          <w:p w14:paraId="631829D0">
            <w:r>
              <w:rPr>
                <w:sz w:val="18"/>
              </w:rPr>
              <w:t>TEXT</w:t>
            </w:r>
          </w:p>
        </w:tc>
        <w:tc>
          <w:tcPr>
            <w:tcW w:w="2075" w:type="dxa"/>
          </w:tcPr>
          <w:p w14:paraId="5766575F"/>
        </w:tc>
        <w:tc>
          <w:tcPr>
            <w:tcW w:w="2075" w:type="dxa"/>
          </w:tcPr>
          <w:p w14:paraId="0F9DAB00">
            <w:r>
              <w:rPr>
                <w:sz w:val="18"/>
              </w:rPr>
              <w:t>通知内容</w:t>
            </w:r>
          </w:p>
        </w:tc>
      </w:tr>
      <w:tr w14:paraId="3E857FA9">
        <w:tblPrEx>
          <w:tblCellMar>
            <w:top w:w="0" w:type="dxa"/>
            <w:left w:w="108" w:type="dxa"/>
            <w:bottom w:w="0" w:type="dxa"/>
            <w:right w:w="108" w:type="dxa"/>
          </w:tblCellMar>
        </w:tblPrEx>
        <w:trPr>
          <w:jc w:val="center"/>
        </w:trPr>
        <w:tc>
          <w:tcPr>
            <w:tcW w:w="2075" w:type="dxa"/>
          </w:tcPr>
          <w:p w14:paraId="3D3A2FCD">
            <w:r>
              <w:rPr>
                <w:sz w:val="18"/>
              </w:rPr>
              <w:t>is_read</w:t>
            </w:r>
          </w:p>
        </w:tc>
        <w:tc>
          <w:tcPr>
            <w:tcW w:w="2075" w:type="dxa"/>
          </w:tcPr>
          <w:p w14:paraId="39041F84">
            <w:r>
              <w:rPr>
                <w:sz w:val="18"/>
              </w:rPr>
              <w:t>TINYINT(1)</w:t>
            </w:r>
          </w:p>
        </w:tc>
        <w:tc>
          <w:tcPr>
            <w:tcW w:w="2075" w:type="dxa"/>
          </w:tcPr>
          <w:p w14:paraId="374DCCFC">
            <w:r>
              <w:rPr>
                <w:sz w:val="18"/>
              </w:rPr>
              <w:t>默认 0</w:t>
            </w:r>
          </w:p>
        </w:tc>
        <w:tc>
          <w:tcPr>
            <w:tcW w:w="2075" w:type="dxa"/>
          </w:tcPr>
          <w:p w14:paraId="3587C2C8">
            <w:r>
              <w:rPr>
                <w:sz w:val="18"/>
              </w:rPr>
              <w:t>已读状态</w:t>
            </w:r>
          </w:p>
        </w:tc>
      </w:tr>
      <w:tr w14:paraId="6E4146A9">
        <w:tblPrEx>
          <w:tblCellMar>
            <w:top w:w="0" w:type="dxa"/>
            <w:left w:w="108" w:type="dxa"/>
            <w:bottom w:w="0" w:type="dxa"/>
            <w:right w:w="108" w:type="dxa"/>
          </w:tblCellMar>
        </w:tblPrEx>
        <w:trPr>
          <w:jc w:val="center"/>
        </w:trPr>
        <w:tc>
          <w:tcPr>
            <w:tcW w:w="2075" w:type="dxa"/>
          </w:tcPr>
          <w:p w14:paraId="6D132460">
            <w:r>
              <w:rPr>
                <w:sz w:val="18"/>
              </w:rPr>
              <w:t>related_type</w:t>
            </w:r>
          </w:p>
        </w:tc>
        <w:tc>
          <w:tcPr>
            <w:tcW w:w="2075" w:type="dxa"/>
          </w:tcPr>
          <w:p w14:paraId="1EEF7371">
            <w:r>
              <w:rPr>
                <w:sz w:val="18"/>
              </w:rPr>
              <w:t>VARCHAR(50)</w:t>
            </w:r>
          </w:p>
        </w:tc>
        <w:tc>
          <w:tcPr>
            <w:tcW w:w="2075" w:type="dxa"/>
          </w:tcPr>
          <w:p w14:paraId="1E167B7A"/>
        </w:tc>
        <w:tc>
          <w:tcPr>
            <w:tcW w:w="2075" w:type="dxa"/>
          </w:tcPr>
          <w:p w14:paraId="5D267135">
            <w:r>
              <w:rPr>
                <w:sz w:val="18"/>
              </w:rPr>
              <w:t>关联实体类型</w:t>
            </w:r>
          </w:p>
        </w:tc>
      </w:tr>
      <w:tr w14:paraId="15067229">
        <w:tblPrEx>
          <w:tblCellMar>
            <w:top w:w="0" w:type="dxa"/>
            <w:left w:w="108" w:type="dxa"/>
            <w:bottom w:w="0" w:type="dxa"/>
            <w:right w:w="108" w:type="dxa"/>
          </w:tblCellMar>
        </w:tblPrEx>
        <w:trPr>
          <w:jc w:val="center"/>
        </w:trPr>
        <w:tc>
          <w:tcPr>
            <w:tcW w:w="2075" w:type="dxa"/>
          </w:tcPr>
          <w:p w14:paraId="70270EEE">
            <w:r>
              <w:rPr>
                <w:sz w:val="18"/>
              </w:rPr>
              <w:t>related_id</w:t>
            </w:r>
          </w:p>
        </w:tc>
        <w:tc>
          <w:tcPr>
            <w:tcW w:w="2075" w:type="dxa"/>
          </w:tcPr>
          <w:p w14:paraId="44BCC9A9">
            <w:r>
              <w:rPr>
                <w:sz w:val="18"/>
              </w:rPr>
              <w:t>CHAR(36)</w:t>
            </w:r>
          </w:p>
        </w:tc>
        <w:tc>
          <w:tcPr>
            <w:tcW w:w="2075" w:type="dxa"/>
          </w:tcPr>
          <w:p w14:paraId="5CD305F5"/>
        </w:tc>
        <w:tc>
          <w:tcPr>
            <w:tcW w:w="2075" w:type="dxa"/>
          </w:tcPr>
          <w:p w14:paraId="547A7E06">
            <w:r>
              <w:rPr>
                <w:sz w:val="18"/>
              </w:rPr>
              <w:t>关联实体 ID</w:t>
            </w:r>
          </w:p>
        </w:tc>
      </w:tr>
      <w:tr w14:paraId="3265000E">
        <w:tblPrEx>
          <w:tblCellMar>
            <w:top w:w="0" w:type="dxa"/>
            <w:left w:w="108" w:type="dxa"/>
            <w:bottom w:w="0" w:type="dxa"/>
            <w:right w:w="108" w:type="dxa"/>
          </w:tblCellMar>
        </w:tblPrEx>
        <w:trPr>
          <w:jc w:val="center"/>
        </w:trPr>
        <w:tc>
          <w:tcPr>
            <w:tcW w:w="2075" w:type="dxa"/>
          </w:tcPr>
          <w:p w14:paraId="0ED4487E">
            <w:r>
              <w:rPr>
                <w:sz w:val="18"/>
              </w:rPr>
              <w:t>created_at</w:t>
            </w:r>
          </w:p>
        </w:tc>
        <w:tc>
          <w:tcPr>
            <w:tcW w:w="2075" w:type="dxa"/>
          </w:tcPr>
          <w:p w14:paraId="2190129A">
            <w:r>
              <w:rPr>
                <w:sz w:val="18"/>
              </w:rPr>
              <w:t>DATETIME</w:t>
            </w:r>
          </w:p>
        </w:tc>
        <w:tc>
          <w:tcPr>
            <w:tcW w:w="2075" w:type="dxa"/>
          </w:tcPr>
          <w:p w14:paraId="7B84B7F7"/>
        </w:tc>
        <w:tc>
          <w:tcPr>
            <w:tcW w:w="2075" w:type="dxa"/>
          </w:tcPr>
          <w:p w14:paraId="2BF8E42A">
            <w:r>
              <w:rPr>
                <w:sz w:val="18"/>
              </w:rPr>
              <w:t>通知时间</w:t>
            </w:r>
          </w:p>
        </w:tc>
      </w:tr>
    </w:tbl>
    <w:p w14:paraId="4185BBD3"/>
    <w:p w14:paraId="0DD2589D">
      <w:r>
        <w:t>索引：</w:t>
      </w:r>
      <w:r>
        <w:rPr>
          <w:rFonts w:ascii="Consolas" w:hAnsi="Consolas"/>
          <w:color w:val="C7254E"/>
          <w:sz w:val="18"/>
        </w:rPr>
        <w:t>idx_notif_user (user_id, is_read)</w:t>
      </w:r>
      <w:r>
        <w:t xml:space="preserve">, </w:t>
      </w:r>
      <w:r>
        <w:rPr>
          <w:rFonts w:ascii="Consolas" w:hAnsi="Consolas"/>
          <w:color w:val="C7254E"/>
          <w:sz w:val="18"/>
        </w:rPr>
        <w:t>idx_notif_created (created_at)</w:t>
      </w:r>
    </w:p>
    <w:p w14:paraId="3409D233">
      <w:pPr>
        <w:pStyle w:val="5"/>
        <w:bidi w:val="0"/>
      </w:pPr>
      <w:r>
        <w:t>3.9 文件管理 (files)</w:t>
      </w:r>
    </w:p>
    <w:p w14:paraId="22D4335B">
      <w:pPr>
        <w:pStyle w:val="5"/>
        <w:bidi w:val="0"/>
      </w:pPr>
      <w:r>
        <w:t>files_attachment — 附件</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06C455DE">
        <w:tblPrEx>
          <w:tblCellMar>
            <w:top w:w="0" w:type="dxa"/>
            <w:left w:w="108" w:type="dxa"/>
            <w:bottom w:w="0" w:type="dxa"/>
            <w:right w:w="108" w:type="dxa"/>
          </w:tblCellMar>
        </w:tblPrEx>
        <w:trPr>
          <w:jc w:val="center"/>
        </w:trPr>
        <w:tc>
          <w:tcPr>
            <w:tcW w:w="2075" w:type="dxa"/>
          </w:tcPr>
          <w:p w14:paraId="4580F348">
            <w:pPr>
              <w:jc w:val="center"/>
            </w:pPr>
            <w:r>
              <w:rPr>
                <w:b/>
                <w:sz w:val="18"/>
              </w:rPr>
              <w:t>字段</w:t>
            </w:r>
          </w:p>
        </w:tc>
        <w:tc>
          <w:tcPr>
            <w:tcW w:w="2075" w:type="dxa"/>
          </w:tcPr>
          <w:p w14:paraId="57D4FBCE">
            <w:pPr>
              <w:jc w:val="center"/>
            </w:pPr>
            <w:r>
              <w:rPr>
                <w:b/>
                <w:sz w:val="18"/>
              </w:rPr>
              <w:t>类型</w:t>
            </w:r>
          </w:p>
        </w:tc>
        <w:tc>
          <w:tcPr>
            <w:tcW w:w="2075" w:type="dxa"/>
          </w:tcPr>
          <w:p w14:paraId="7EF1B782">
            <w:pPr>
              <w:jc w:val="center"/>
            </w:pPr>
            <w:r>
              <w:rPr>
                <w:b/>
                <w:sz w:val="18"/>
              </w:rPr>
              <w:t>约束</w:t>
            </w:r>
          </w:p>
        </w:tc>
        <w:tc>
          <w:tcPr>
            <w:tcW w:w="2075" w:type="dxa"/>
          </w:tcPr>
          <w:p w14:paraId="0F889D43">
            <w:pPr>
              <w:jc w:val="center"/>
            </w:pPr>
            <w:r>
              <w:rPr>
                <w:b/>
                <w:sz w:val="18"/>
              </w:rPr>
              <w:t>说明</w:t>
            </w:r>
          </w:p>
        </w:tc>
      </w:tr>
      <w:tr w14:paraId="0593A6DF">
        <w:tblPrEx>
          <w:tblCellMar>
            <w:top w:w="0" w:type="dxa"/>
            <w:left w:w="108" w:type="dxa"/>
            <w:bottom w:w="0" w:type="dxa"/>
            <w:right w:w="108" w:type="dxa"/>
          </w:tblCellMar>
        </w:tblPrEx>
        <w:trPr>
          <w:jc w:val="center"/>
        </w:trPr>
        <w:tc>
          <w:tcPr>
            <w:tcW w:w="2075" w:type="dxa"/>
          </w:tcPr>
          <w:p w14:paraId="5B1B1DF3">
            <w:r>
              <w:rPr>
                <w:sz w:val="18"/>
              </w:rPr>
              <w:t>id</w:t>
            </w:r>
          </w:p>
        </w:tc>
        <w:tc>
          <w:tcPr>
            <w:tcW w:w="2075" w:type="dxa"/>
          </w:tcPr>
          <w:p w14:paraId="4B0E0D22">
            <w:r>
              <w:rPr>
                <w:sz w:val="18"/>
              </w:rPr>
              <w:t>CHAR(36)</w:t>
            </w:r>
          </w:p>
        </w:tc>
        <w:tc>
          <w:tcPr>
            <w:tcW w:w="2075" w:type="dxa"/>
          </w:tcPr>
          <w:p w14:paraId="499AD32B">
            <w:r>
              <w:rPr>
                <w:sz w:val="18"/>
              </w:rPr>
              <w:t>PK</w:t>
            </w:r>
          </w:p>
        </w:tc>
        <w:tc>
          <w:tcPr>
            <w:tcW w:w="2075" w:type="dxa"/>
          </w:tcPr>
          <w:p w14:paraId="4BD5F2B6">
            <w:r>
              <w:rPr>
                <w:sz w:val="18"/>
              </w:rPr>
              <w:t>UUID</w:t>
            </w:r>
          </w:p>
        </w:tc>
      </w:tr>
      <w:tr w14:paraId="0FDED681">
        <w:tblPrEx>
          <w:tblCellMar>
            <w:top w:w="0" w:type="dxa"/>
            <w:left w:w="108" w:type="dxa"/>
            <w:bottom w:w="0" w:type="dxa"/>
            <w:right w:w="108" w:type="dxa"/>
          </w:tblCellMar>
        </w:tblPrEx>
        <w:trPr>
          <w:jc w:val="center"/>
        </w:trPr>
        <w:tc>
          <w:tcPr>
            <w:tcW w:w="2075" w:type="dxa"/>
          </w:tcPr>
          <w:p w14:paraId="7989074B">
            <w:r>
              <w:rPr>
                <w:sz w:val="18"/>
              </w:rPr>
              <w:t>filename</w:t>
            </w:r>
          </w:p>
        </w:tc>
        <w:tc>
          <w:tcPr>
            <w:tcW w:w="2075" w:type="dxa"/>
          </w:tcPr>
          <w:p w14:paraId="33F298B9">
            <w:r>
              <w:rPr>
                <w:sz w:val="18"/>
              </w:rPr>
              <w:t>VARCHAR(255)</w:t>
            </w:r>
          </w:p>
        </w:tc>
        <w:tc>
          <w:tcPr>
            <w:tcW w:w="2075" w:type="dxa"/>
          </w:tcPr>
          <w:p w14:paraId="1DA876E2">
            <w:r>
              <w:rPr>
                <w:sz w:val="18"/>
              </w:rPr>
              <w:t>NN</w:t>
            </w:r>
          </w:p>
        </w:tc>
        <w:tc>
          <w:tcPr>
            <w:tcW w:w="2075" w:type="dxa"/>
          </w:tcPr>
          <w:p w14:paraId="43677935">
            <w:r>
              <w:rPr>
                <w:sz w:val="18"/>
              </w:rPr>
              <w:t>原始文件名</w:t>
            </w:r>
          </w:p>
        </w:tc>
      </w:tr>
      <w:tr w14:paraId="00B997CA">
        <w:tblPrEx>
          <w:tblCellMar>
            <w:top w:w="0" w:type="dxa"/>
            <w:left w:w="108" w:type="dxa"/>
            <w:bottom w:w="0" w:type="dxa"/>
            <w:right w:w="108" w:type="dxa"/>
          </w:tblCellMar>
        </w:tblPrEx>
        <w:trPr>
          <w:jc w:val="center"/>
        </w:trPr>
        <w:tc>
          <w:tcPr>
            <w:tcW w:w="2075" w:type="dxa"/>
          </w:tcPr>
          <w:p w14:paraId="7C568D1B">
            <w:r>
              <w:rPr>
                <w:sz w:val="18"/>
              </w:rPr>
              <w:t>file_path</w:t>
            </w:r>
          </w:p>
        </w:tc>
        <w:tc>
          <w:tcPr>
            <w:tcW w:w="2075" w:type="dxa"/>
          </w:tcPr>
          <w:p w14:paraId="6CBE22F0">
            <w:r>
              <w:rPr>
                <w:sz w:val="18"/>
              </w:rPr>
              <w:t>VARCHAR(500)</w:t>
            </w:r>
          </w:p>
        </w:tc>
        <w:tc>
          <w:tcPr>
            <w:tcW w:w="2075" w:type="dxa"/>
          </w:tcPr>
          <w:p w14:paraId="420B4E16">
            <w:r>
              <w:rPr>
                <w:sz w:val="18"/>
              </w:rPr>
              <w:t>NN</w:t>
            </w:r>
          </w:p>
        </w:tc>
        <w:tc>
          <w:tcPr>
            <w:tcW w:w="2075" w:type="dxa"/>
          </w:tcPr>
          <w:p w14:paraId="64871682">
            <w:r>
              <w:rPr>
                <w:sz w:val="18"/>
              </w:rPr>
              <w:t>存储路径</w:t>
            </w:r>
          </w:p>
        </w:tc>
      </w:tr>
      <w:tr w14:paraId="3D339EBA">
        <w:tblPrEx>
          <w:tblCellMar>
            <w:top w:w="0" w:type="dxa"/>
            <w:left w:w="108" w:type="dxa"/>
            <w:bottom w:w="0" w:type="dxa"/>
            <w:right w:w="108" w:type="dxa"/>
          </w:tblCellMar>
        </w:tblPrEx>
        <w:trPr>
          <w:jc w:val="center"/>
        </w:trPr>
        <w:tc>
          <w:tcPr>
            <w:tcW w:w="2075" w:type="dxa"/>
          </w:tcPr>
          <w:p w14:paraId="4DF83F1E">
            <w:r>
              <w:rPr>
                <w:sz w:val="18"/>
              </w:rPr>
              <w:t>file_size</w:t>
            </w:r>
          </w:p>
        </w:tc>
        <w:tc>
          <w:tcPr>
            <w:tcW w:w="2075" w:type="dxa"/>
          </w:tcPr>
          <w:p w14:paraId="6A63EED1">
            <w:r>
              <w:rPr>
                <w:sz w:val="18"/>
              </w:rPr>
              <w:t>BIGINT</w:t>
            </w:r>
          </w:p>
        </w:tc>
        <w:tc>
          <w:tcPr>
            <w:tcW w:w="2075" w:type="dxa"/>
          </w:tcPr>
          <w:p w14:paraId="32375B75">
            <w:r>
              <w:rPr>
                <w:sz w:val="18"/>
              </w:rPr>
              <w:t>默认 0</w:t>
            </w:r>
          </w:p>
        </w:tc>
        <w:tc>
          <w:tcPr>
            <w:tcW w:w="2075" w:type="dxa"/>
          </w:tcPr>
          <w:p w14:paraId="79778A0B">
            <w:r>
              <w:rPr>
                <w:sz w:val="18"/>
              </w:rPr>
              <w:t>文件大小(字节)</w:t>
            </w:r>
          </w:p>
        </w:tc>
      </w:tr>
      <w:tr w14:paraId="615C1973">
        <w:tblPrEx>
          <w:tblCellMar>
            <w:top w:w="0" w:type="dxa"/>
            <w:left w:w="108" w:type="dxa"/>
            <w:bottom w:w="0" w:type="dxa"/>
            <w:right w:w="108" w:type="dxa"/>
          </w:tblCellMar>
        </w:tblPrEx>
        <w:trPr>
          <w:jc w:val="center"/>
        </w:trPr>
        <w:tc>
          <w:tcPr>
            <w:tcW w:w="2075" w:type="dxa"/>
          </w:tcPr>
          <w:p w14:paraId="71A32909">
            <w:r>
              <w:rPr>
                <w:sz w:val="18"/>
              </w:rPr>
              <w:t>mime_type</w:t>
            </w:r>
          </w:p>
        </w:tc>
        <w:tc>
          <w:tcPr>
            <w:tcW w:w="2075" w:type="dxa"/>
          </w:tcPr>
          <w:p w14:paraId="068D5868">
            <w:r>
              <w:rPr>
                <w:sz w:val="18"/>
              </w:rPr>
              <w:t>VARCHAR(100)</w:t>
            </w:r>
          </w:p>
        </w:tc>
        <w:tc>
          <w:tcPr>
            <w:tcW w:w="2075" w:type="dxa"/>
          </w:tcPr>
          <w:p w14:paraId="6396E4C5"/>
        </w:tc>
        <w:tc>
          <w:tcPr>
            <w:tcW w:w="2075" w:type="dxa"/>
          </w:tcPr>
          <w:p w14:paraId="5C582677">
            <w:r>
              <w:rPr>
                <w:sz w:val="18"/>
              </w:rPr>
              <w:t>MIME 类型</w:t>
            </w:r>
          </w:p>
        </w:tc>
      </w:tr>
      <w:tr w14:paraId="121D479E">
        <w:tblPrEx>
          <w:tblCellMar>
            <w:top w:w="0" w:type="dxa"/>
            <w:left w:w="108" w:type="dxa"/>
            <w:bottom w:w="0" w:type="dxa"/>
            <w:right w:w="108" w:type="dxa"/>
          </w:tblCellMar>
        </w:tblPrEx>
        <w:trPr>
          <w:jc w:val="center"/>
        </w:trPr>
        <w:tc>
          <w:tcPr>
            <w:tcW w:w="2075" w:type="dxa"/>
          </w:tcPr>
          <w:p w14:paraId="5AE7F080">
            <w:r>
              <w:rPr>
                <w:sz w:val="18"/>
              </w:rPr>
              <w:t>task_id</w:t>
            </w:r>
          </w:p>
        </w:tc>
        <w:tc>
          <w:tcPr>
            <w:tcW w:w="2075" w:type="dxa"/>
          </w:tcPr>
          <w:p w14:paraId="6529DE4B">
            <w:r>
              <w:rPr>
                <w:sz w:val="18"/>
              </w:rPr>
              <w:t>CHAR(36)</w:t>
            </w:r>
          </w:p>
        </w:tc>
        <w:tc>
          <w:tcPr>
            <w:tcW w:w="2075" w:type="dxa"/>
          </w:tcPr>
          <w:p w14:paraId="51D2ED66">
            <w:r>
              <w:rPr>
                <w:sz w:val="18"/>
              </w:rPr>
              <w:t>FK→task</w:t>
            </w:r>
          </w:p>
        </w:tc>
        <w:tc>
          <w:tcPr>
            <w:tcW w:w="2075" w:type="dxa"/>
          </w:tcPr>
          <w:p w14:paraId="31DABC89">
            <w:r>
              <w:rPr>
                <w:sz w:val="18"/>
              </w:rPr>
              <w:t>关联任务</w:t>
            </w:r>
          </w:p>
        </w:tc>
      </w:tr>
      <w:tr w14:paraId="284FA4F0">
        <w:tblPrEx>
          <w:tblCellMar>
            <w:top w:w="0" w:type="dxa"/>
            <w:left w:w="108" w:type="dxa"/>
            <w:bottom w:w="0" w:type="dxa"/>
            <w:right w:w="108" w:type="dxa"/>
          </w:tblCellMar>
        </w:tblPrEx>
        <w:trPr>
          <w:jc w:val="center"/>
        </w:trPr>
        <w:tc>
          <w:tcPr>
            <w:tcW w:w="2075" w:type="dxa"/>
          </w:tcPr>
          <w:p w14:paraId="06C4FFF8">
            <w:r>
              <w:rPr>
                <w:sz w:val="18"/>
              </w:rPr>
              <w:t>project_id</w:t>
            </w:r>
          </w:p>
        </w:tc>
        <w:tc>
          <w:tcPr>
            <w:tcW w:w="2075" w:type="dxa"/>
          </w:tcPr>
          <w:p w14:paraId="58B1F140">
            <w:r>
              <w:rPr>
                <w:sz w:val="18"/>
              </w:rPr>
              <w:t>CHAR(36)</w:t>
            </w:r>
          </w:p>
        </w:tc>
        <w:tc>
          <w:tcPr>
            <w:tcW w:w="2075" w:type="dxa"/>
          </w:tcPr>
          <w:p w14:paraId="44E01B7B">
            <w:r>
              <w:rPr>
                <w:sz w:val="18"/>
              </w:rPr>
              <w:t>FK→project</w:t>
            </w:r>
          </w:p>
        </w:tc>
        <w:tc>
          <w:tcPr>
            <w:tcW w:w="2075" w:type="dxa"/>
          </w:tcPr>
          <w:p w14:paraId="640CB527">
            <w:r>
              <w:rPr>
                <w:sz w:val="18"/>
              </w:rPr>
              <w:t>关联项目</w:t>
            </w:r>
          </w:p>
        </w:tc>
      </w:tr>
      <w:tr w14:paraId="44D3570A">
        <w:tblPrEx>
          <w:tblCellMar>
            <w:top w:w="0" w:type="dxa"/>
            <w:left w:w="108" w:type="dxa"/>
            <w:bottom w:w="0" w:type="dxa"/>
            <w:right w:w="108" w:type="dxa"/>
          </w:tblCellMar>
        </w:tblPrEx>
        <w:trPr>
          <w:jc w:val="center"/>
        </w:trPr>
        <w:tc>
          <w:tcPr>
            <w:tcW w:w="2075" w:type="dxa"/>
          </w:tcPr>
          <w:p w14:paraId="1C77BB52">
            <w:r>
              <w:rPr>
                <w:sz w:val="18"/>
              </w:rPr>
              <w:t>uploader_id</w:t>
            </w:r>
          </w:p>
        </w:tc>
        <w:tc>
          <w:tcPr>
            <w:tcW w:w="2075" w:type="dxa"/>
          </w:tcPr>
          <w:p w14:paraId="2CB1573F">
            <w:r>
              <w:rPr>
                <w:sz w:val="18"/>
              </w:rPr>
              <w:t>CHAR(36)</w:t>
            </w:r>
          </w:p>
        </w:tc>
        <w:tc>
          <w:tcPr>
            <w:tcW w:w="2075" w:type="dxa"/>
          </w:tcPr>
          <w:p w14:paraId="0C595607">
            <w:r>
              <w:rPr>
                <w:sz w:val="18"/>
              </w:rPr>
              <w:t>FK→user, NN</w:t>
            </w:r>
          </w:p>
        </w:tc>
        <w:tc>
          <w:tcPr>
            <w:tcW w:w="2075" w:type="dxa"/>
          </w:tcPr>
          <w:p w14:paraId="505AB646">
            <w:r>
              <w:rPr>
                <w:sz w:val="18"/>
              </w:rPr>
              <w:t>上传人</w:t>
            </w:r>
          </w:p>
        </w:tc>
      </w:tr>
      <w:tr w14:paraId="3AFEF76C">
        <w:tblPrEx>
          <w:tblCellMar>
            <w:top w:w="0" w:type="dxa"/>
            <w:left w:w="108" w:type="dxa"/>
            <w:bottom w:w="0" w:type="dxa"/>
            <w:right w:w="108" w:type="dxa"/>
          </w:tblCellMar>
        </w:tblPrEx>
        <w:trPr>
          <w:jc w:val="center"/>
        </w:trPr>
        <w:tc>
          <w:tcPr>
            <w:tcW w:w="2075" w:type="dxa"/>
          </w:tcPr>
          <w:p w14:paraId="6FBBF9BE">
            <w:r>
              <w:rPr>
                <w:sz w:val="18"/>
              </w:rPr>
              <w:t>uploaded_at</w:t>
            </w:r>
          </w:p>
        </w:tc>
        <w:tc>
          <w:tcPr>
            <w:tcW w:w="2075" w:type="dxa"/>
          </w:tcPr>
          <w:p w14:paraId="724420B2">
            <w:r>
              <w:rPr>
                <w:sz w:val="18"/>
              </w:rPr>
              <w:t>DATETIME</w:t>
            </w:r>
          </w:p>
        </w:tc>
        <w:tc>
          <w:tcPr>
            <w:tcW w:w="2075" w:type="dxa"/>
          </w:tcPr>
          <w:p w14:paraId="55E672A3"/>
        </w:tc>
        <w:tc>
          <w:tcPr>
            <w:tcW w:w="2075" w:type="dxa"/>
          </w:tcPr>
          <w:p w14:paraId="5773D396">
            <w:r>
              <w:rPr>
                <w:sz w:val="18"/>
              </w:rPr>
              <w:t>上传时间</w:t>
            </w:r>
          </w:p>
        </w:tc>
      </w:tr>
    </w:tbl>
    <w:p w14:paraId="611413E1"/>
    <w:p w14:paraId="6CEF83F8">
      <w:pPr>
        <w:pStyle w:val="5"/>
        <w:bidi w:val="0"/>
      </w:pPr>
      <w:r>
        <w:t>3.10 审计日志 (core)</w:t>
      </w:r>
    </w:p>
    <w:p w14:paraId="251DD4D0">
      <w:pPr>
        <w:pStyle w:val="5"/>
        <w:bidi w:val="0"/>
      </w:pPr>
      <w:r>
        <w:t>core_activitylog — 变更日志</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72DA62FB">
        <w:tblPrEx>
          <w:tblCellMar>
            <w:top w:w="0" w:type="dxa"/>
            <w:left w:w="108" w:type="dxa"/>
            <w:bottom w:w="0" w:type="dxa"/>
            <w:right w:w="108" w:type="dxa"/>
          </w:tblCellMar>
        </w:tblPrEx>
        <w:trPr>
          <w:jc w:val="center"/>
        </w:trPr>
        <w:tc>
          <w:tcPr>
            <w:tcW w:w="2075" w:type="dxa"/>
          </w:tcPr>
          <w:p w14:paraId="6737B17D">
            <w:pPr>
              <w:jc w:val="center"/>
            </w:pPr>
            <w:r>
              <w:rPr>
                <w:b/>
                <w:sz w:val="18"/>
              </w:rPr>
              <w:t>字段</w:t>
            </w:r>
          </w:p>
        </w:tc>
        <w:tc>
          <w:tcPr>
            <w:tcW w:w="2075" w:type="dxa"/>
          </w:tcPr>
          <w:p w14:paraId="6B1D7344">
            <w:pPr>
              <w:jc w:val="center"/>
            </w:pPr>
            <w:r>
              <w:rPr>
                <w:b/>
                <w:sz w:val="18"/>
              </w:rPr>
              <w:t>类型</w:t>
            </w:r>
          </w:p>
        </w:tc>
        <w:tc>
          <w:tcPr>
            <w:tcW w:w="2075" w:type="dxa"/>
          </w:tcPr>
          <w:p w14:paraId="755BD76A">
            <w:pPr>
              <w:jc w:val="center"/>
            </w:pPr>
            <w:r>
              <w:rPr>
                <w:b/>
                <w:sz w:val="18"/>
              </w:rPr>
              <w:t>约束</w:t>
            </w:r>
          </w:p>
        </w:tc>
        <w:tc>
          <w:tcPr>
            <w:tcW w:w="2075" w:type="dxa"/>
          </w:tcPr>
          <w:p w14:paraId="6932BE33">
            <w:pPr>
              <w:jc w:val="center"/>
            </w:pPr>
            <w:r>
              <w:rPr>
                <w:b/>
                <w:sz w:val="18"/>
              </w:rPr>
              <w:t>说明</w:t>
            </w:r>
          </w:p>
        </w:tc>
      </w:tr>
      <w:tr w14:paraId="69CF9A2D">
        <w:tblPrEx>
          <w:tblCellMar>
            <w:top w:w="0" w:type="dxa"/>
            <w:left w:w="108" w:type="dxa"/>
            <w:bottom w:w="0" w:type="dxa"/>
            <w:right w:w="108" w:type="dxa"/>
          </w:tblCellMar>
        </w:tblPrEx>
        <w:trPr>
          <w:jc w:val="center"/>
        </w:trPr>
        <w:tc>
          <w:tcPr>
            <w:tcW w:w="2075" w:type="dxa"/>
          </w:tcPr>
          <w:p w14:paraId="731FF329">
            <w:r>
              <w:rPr>
                <w:sz w:val="18"/>
              </w:rPr>
              <w:t>id</w:t>
            </w:r>
          </w:p>
        </w:tc>
        <w:tc>
          <w:tcPr>
            <w:tcW w:w="2075" w:type="dxa"/>
          </w:tcPr>
          <w:p w14:paraId="4712260C">
            <w:r>
              <w:rPr>
                <w:sz w:val="18"/>
              </w:rPr>
              <w:t>CHAR(36)</w:t>
            </w:r>
          </w:p>
        </w:tc>
        <w:tc>
          <w:tcPr>
            <w:tcW w:w="2075" w:type="dxa"/>
          </w:tcPr>
          <w:p w14:paraId="03DC4BAC">
            <w:r>
              <w:rPr>
                <w:sz w:val="18"/>
              </w:rPr>
              <w:t>PK</w:t>
            </w:r>
          </w:p>
        </w:tc>
        <w:tc>
          <w:tcPr>
            <w:tcW w:w="2075" w:type="dxa"/>
          </w:tcPr>
          <w:p w14:paraId="74FCE861">
            <w:r>
              <w:rPr>
                <w:sz w:val="18"/>
              </w:rPr>
              <w:t>UUID</w:t>
            </w:r>
          </w:p>
        </w:tc>
      </w:tr>
      <w:tr w14:paraId="2074B6B3">
        <w:tblPrEx>
          <w:tblCellMar>
            <w:top w:w="0" w:type="dxa"/>
            <w:left w:w="108" w:type="dxa"/>
            <w:bottom w:w="0" w:type="dxa"/>
            <w:right w:w="108" w:type="dxa"/>
          </w:tblCellMar>
        </w:tblPrEx>
        <w:trPr>
          <w:jc w:val="center"/>
        </w:trPr>
        <w:tc>
          <w:tcPr>
            <w:tcW w:w="2075" w:type="dxa"/>
          </w:tcPr>
          <w:p w14:paraId="24BF9D2A">
            <w:r>
              <w:rPr>
                <w:sz w:val="18"/>
              </w:rPr>
              <w:t>entity_type</w:t>
            </w:r>
          </w:p>
        </w:tc>
        <w:tc>
          <w:tcPr>
            <w:tcW w:w="2075" w:type="dxa"/>
          </w:tcPr>
          <w:p w14:paraId="60C7CBD9">
            <w:r>
              <w:rPr>
                <w:sz w:val="18"/>
              </w:rPr>
              <w:t>VARCHAR(50)</w:t>
            </w:r>
          </w:p>
        </w:tc>
        <w:tc>
          <w:tcPr>
            <w:tcW w:w="2075" w:type="dxa"/>
          </w:tcPr>
          <w:p w14:paraId="014818D6">
            <w:r>
              <w:rPr>
                <w:sz w:val="18"/>
              </w:rPr>
              <w:t>NN</w:t>
            </w:r>
          </w:p>
        </w:tc>
        <w:tc>
          <w:tcPr>
            <w:tcW w:w="2075" w:type="dxa"/>
          </w:tcPr>
          <w:p w14:paraId="41871D3F">
            <w:r>
              <w:rPr>
                <w:sz w:val="18"/>
              </w:rPr>
              <w:t>实体类型（Task / Project / Sprint ...）</w:t>
            </w:r>
          </w:p>
        </w:tc>
      </w:tr>
      <w:tr w14:paraId="7D894E22">
        <w:tblPrEx>
          <w:tblCellMar>
            <w:top w:w="0" w:type="dxa"/>
            <w:left w:w="108" w:type="dxa"/>
            <w:bottom w:w="0" w:type="dxa"/>
            <w:right w:w="108" w:type="dxa"/>
          </w:tblCellMar>
        </w:tblPrEx>
        <w:trPr>
          <w:jc w:val="center"/>
        </w:trPr>
        <w:tc>
          <w:tcPr>
            <w:tcW w:w="2075" w:type="dxa"/>
          </w:tcPr>
          <w:p w14:paraId="025753F2">
            <w:r>
              <w:rPr>
                <w:sz w:val="18"/>
              </w:rPr>
              <w:t>entity_id</w:t>
            </w:r>
          </w:p>
        </w:tc>
        <w:tc>
          <w:tcPr>
            <w:tcW w:w="2075" w:type="dxa"/>
          </w:tcPr>
          <w:p w14:paraId="1D1D4CEF">
            <w:r>
              <w:rPr>
                <w:sz w:val="18"/>
              </w:rPr>
              <w:t>CHAR(36)</w:t>
            </w:r>
          </w:p>
        </w:tc>
        <w:tc>
          <w:tcPr>
            <w:tcW w:w="2075" w:type="dxa"/>
          </w:tcPr>
          <w:p w14:paraId="7DE548FA">
            <w:r>
              <w:rPr>
                <w:sz w:val="18"/>
              </w:rPr>
              <w:t>NN</w:t>
            </w:r>
          </w:p>
        </w:tc>
        <w:tc>
          <w:tcPr>
            <w:tcW w:w="2075" w:type="dxa"/>
          </w:tcPr>
          <w:p w14:paraId="591D4D59">
            <w:r>
              <w:rPr>
                <w:sz w:val="18"/>
              </w:rPr>
              <w:t>实体 ID</w:t>
            </w:r>
          </w:p>
        </w:tc>
      </w:tr>
      <w:tr w14:paraId="7F6DB965">
        <w:tblPrEx>
          <w:tblCellMar>
            <w:top w:w="0" w:type="dxa"/>
            <w:left w:w="108" w:type="dxa"/>
            <w:bottom w:w="0" w:type="dxa"/>
            <w:right w:w="108" w:type="dxa"/>
          </w:tblCellMar>
        </w:tblPrEx>
        <w:trPr>
          <w:jc w:val="center"/>
        </w:trPr>
        <w:tc>
          <w:tcPr>
            <w:tcW w:w="2075" w:type="dxa"/>
          </w:tcPr>
          <w:p w14:paraId="35749506">
            <w:r>
              <w:rPr>
                <w:sz w:val="18"/>
              </w:rPr>
              <w:t>field_name</w:t>
            </w:r>
          </w:p>
        </w:tc>
        <w:tc>
          <w:tcPr>
            <w:tcW w:w="2075" w:type="dxa"/>
          </w:tcPr>
          <w:p w14:paraId="2217B917">
            <w:r>
              <w:rPr>
                <w:sz w:val="18"/>
              </w:rPr>
              <w:t>VARCHAR(50)</w:t>
            </w:r>
          </w:p>
        </w:tc>
        <w:tc>
          <w:tcPr>
            <w:tcW w:w="2075" w:type="dxa"/>
          </w:tcPr>
          <w:p w14:paraId="511B7854">
            <w:r>
              <w:rPr>
                <w:sz w:val="18"/>
              </w:rPr>
              <w:t>NN</w:t>
            </w:r>
          </w:p>
        </w:tc>
        <w:tc>
          <w:tcPr>
            <w:tcW w:w="2075" w:type="dxa"/>
          </w:tcPr>
          <w:p w14:paraId="38B56CCD">
            <w:r>
              <w:rPr>
                <w:sz w:val="18"/>
              </w:rPr>
              <w:t>变更字段名</w:t>
            </w:r>
          </w:p>
        </w:tc>
      </w:tr>
      <w:tr w14:paraId="2D794141">
        <w:tblPrEx>
          <w:tblCellMar>
            <w:top w:w="0" w:type="dxa"/>
            <w:left w:w="108" w:type="dxa"/>
            <w:bottom w:w="0" w:type="dxa"/>
            <w:right w:w="108" w:type="dxa"/>
          </w:tblCellMar>
        </w:tblPrEx>
        <w:trPr>
          <w:jc w:val="center"/>
        </w:trPr>
        <w:tc>
          <w:tcPr>
            <w:tcW w:w="2075" w:type="dxa"/>
          </w:tcPr>
          <w:p w14:paraId="7B88DE01">
            <w:r>
              <w:rPr>
                <w:sz w:val="18"/>
              </w:rPr>
              <w:t>old_value</w:t>
            </w:r>
          </w:p>
        </w:tc>
        <w:tc>
          <w:tcPr>
            <w:tcW w:w="2075" w:type="dxa"/>
          </w:tcPr>
          <w:p w14:paraId="27D12322">
            <w:r>
              <w:rPr>
                <w:sz w:val="18"/>
              </w:rPr>
              <w:t>TEXT</w:t>
            </w:r>
          </w:p>
        </w:tc>
        <w:tc>
          <w:tcPr>
            <w:tcW w:w="2075" w:type="dxa"/>
          </w:tcPr>
          <w:p w14:paraId="1C71D0D4"/>
        </w:tc>
        <w:tc>
          <w:tcPr>
            <w:tcW w:w="2075" w:type="dxa"/>
          </w:tcPr>
          <w:p w14:paraId="223E92FB">
            <w:r>
              <w:rPr>
                <w:sz w:val="18"/>
              </w:rPr>
              <w:t>旧值</w:t>
            </w:r>
          </w:p>
        </w:tc>
      </w:tr>
      <w:tr w14:paraId="0EA615A7">
        <w:tblPrEx>
          <w:tblCellMar>
            <w:top w:w="0" w:type="dxa"/>
            <w:left w:w="108" w:type="dxa"/>
            <w:bottom w:w="0" w:type="dxa"/>
            <w:right w:w="108" w:type="dxa"/>
          </w:tblCellMar>
        </w:tblPrEx>
        <w:trPr>
          <w:jc w:val="center"/>
        </w:trPr>
        <w:tc>
          <w:tcPr>
            <w:tcW w:w="2075" w:type="dxa"/>
          </w:tcPr>
          <w:p w14:paraId="6E9EF0C7">
            <w:r>
              <w:rPr>
                <w:sz w:val="18"/>
              </w:rPr>
              <w:t>new_value</w:t>
            </w:r>
          </w:p>
        </w:tc>
        <w:tc>
          <w:tcPr>
            <w:tcW w:w="2075" w:type="dxa"/>
          </w:tcPr>
          <w:p w14:paraId="2E383F57">
            <w:r>
              <w:rPr>
                <w:sz w:val="18"/>
              </w:rPr>
              <w:t>TEXT</w:t>
            </w:r>
          </w:p>
        </w:tc>
        <w:tc>
          <w:tcPr>
            <w:tcW w:w="2075" w:type="dxa"/>
          </w:tcPr>
          <w:p w14:paraId="22E0004A"/>
        </w:tc>
        <w:tc>
          <w:tcPr>
            <w:tcW w:w="2075" w:type="dxa"/>
          </w:tcPr>
          <w:p w14:paraId="299ADD32">
            <w:r>
              <w:rPr>
                <w:sz w:val="18"/>
              </w:rPr>
              <w:t>新值</w:t>
            </w:r>
          </w:p>
        </w:tc>
      </w:tr>
      <w:tr w14:paraId="39524448">
        <w:tblPrEx>
          <w:tblCellMar>
            <w:top w:w="0" w:type="dxa"/>
            <w:left w:w="108" w:type="dxa"/>
            <w:bottom w:w="0" w:type="dxa"/>
            <w:right w:w="108" w:type="dxa"/>
          </w:tblCellMar>
        </w:tblPrEx>
        <w:trPr>
          <w:jc w:val="center"/>
        </w:trPr>
        <w:tc>
          <w:tcPr>
            <w:tcW w:w="2075" w:type="dxa"/>
          </w:tcPr>
          <w:p w14:paraId="704D1FE7">
            <w:r>
              <w:rPr>
                <w:sz w:val="18"/>
              </w:rPr>
              <w:t>changed_by</w:t>
            </w:r>
          </w:p>
        </w:tc>
        <w:tc>
          <w:tcPr>
            <w:tcW w:w="2075" w:type="dxa"/>
          </w:tcPr>
          <w:p w14:paraId="318B4C17">
            <w:r>
              <w:rPr>
                <w:sz w:val="18"/>
              </w:rPr>
              <w:t>CHAR(36)</w:t>
            </w:r>
          </w:p>
        </w:tc>
        <w:tc>
          <w:tcPr>
            <w:tcW w:w="2075" w:type="dxa"/>
          </w:tcPr>
          <w:p w14:paraId="1DFAA65F">
            <w:r>
              <w:rPr>
                <w:sz w:val="18"/>
              </w:rPr>
              <w:t>FK→user, NN</w:t>
            </w:r>
          </w:p>
        </w:tc>
        <w:tc>
          <w:tcPr>
            <w:tcW w:w="2075" w:type="dxa"/>
          </w:tcPr>
          <w:p w14:paraId="4A736A51">
            <w:r>
              <w:rPr>
                <w:sz w:val="18"/>
              </w:rPr>
              <w:t>变更人</w:t>
            </w:r>
          </w:p>
        </w:tc>
      </w:tr>
      <w:tr w14:paraId="074E3E27">
        <w:tblPrEx>
          <w:tblCellMar>
            <w:top w:w="0" w:type="dxa"/>
            <w:left w:w="108" w:type="dxa"/>
            <w:bottom w:w="0" w:type="dxa"/>
            <w:right w:w="108" w:type="dxa"/>
          </w:tblCellMar>
        </w:tblPrEx>
        <w:trPr>
          <w:jc w:val="center"/>
        </w:trPr>
        <w:tc>
          <w:tcPr>
            <w:tcW w:w="2075" w:type="dxa"/>
          </w:tcPr>
          <w:p w14:paraId="16912CC6">
            <w:r>
              <w:rPr>
                <w:sz w:val="18"/>
              </w:rPr>
              <w:t>changed_at</w:t>
            </w:r>
          </w:p>
        </w:tc>
        <w:tc>
          <w:tcPr>
            <w:tcW w:w="2075" w:type="dxa"/>
          </w:tcPr>
          <w:p w14:paraId="5AE19DB1">
            <w:r>
              <w:rPr>
                <w:sz w:val="18"/>
              </w:rPr>
              <w:t>DATETIME</w:t>
            </w:r>
          </w:p>
        </w:tc>
        <w:tc>
          <w:tcPr>
            <w:tcW w:w="2075" w:type="dxa"/>
          </w:tcPr>
          <w:p w14:paraId="05A39E57"/>
        </w:tc>
        <w:tc>
          <w:tcPr>
            <w:tcW w:w="2075" w:type="dxa"/>
          </w:tcPr>
          <w:p w14:paraId="7D5302F0">
            <w:r>
              <w:rPr>
                <w:sz w:val="18"/>
              </w:rPr>
              <w:t>变更时间</w:t>
            </w:r>
          </w:p>
        </w:tc>
      </w:tr>
    </w:tbl>
    <w:p w14:paraId="08178ADF"/>
    <w:p w14:paraId="2030D150">
      <w:r>
        <w:t>索引：</w:t>
      </w:r>
      <w:r>
        <w:rPr>
          <w:rFonts w:ascii="Consolas" w:hAnsi="Consolas"/>
          <w:color w:val="C7254E"/>
          <w:sz w:val="18"/>
        </w:rPr>
        <w:t>idx_activity_entity (entity_type, entity_id)</w:t>
      </w:r>
      <w:r>
        <w:t xml:space="preserve">, </w:t>
      </w:r>
      <w:r>
        <w:rPr>
          <w:rFonts w:ascii="Consolas" w:hAnsi="Consolas"/>
          <w:color w:val="C7254E"/>
          <w:sz w:val="18"/>
        </w:rPr>
        <w:t>idx_activity_changed_at</w:t>
      </w:r>
      <w:r>
        <w:t xml:space="preserve">, </w:t>
      </w:r>
      <w:r>
        <w:rPr>
          <w:rFonts w:ascii="Consolas" w:hAnsi="Consolas"/>
          <w:color w:val="C7254E"/>
          <w:sz w:val="18"/>
        </w:rPr>
        <w:t>idx_activity_changed_by</w:t>
      </w:r>
    </w:p>
    <w:p w14:paraId="3A550BC5">
      <w:pPr>
        <w:pStyle w:val="5"/>
        <w:bidi w:val="0"/>
      </w:pPr>
      <w:r>
        <w:t>3.11 仪表盘 (dashboards)</w:t>
      </w:r>
    </w:p>
    <w:p w14:paraId="485AE613">
      <w:pPr>
        <w:pStyle w:val="5"/>
        <w:bidi w:val="0"/>
      </w:pPr>
      <w:r>
        <w:t>dashboards_dashboard — 自定义仪表盘</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6040ACE4">
        <w:tblPrEx>
          <w:tblCellMar>
            <w:top w:w="0" w:type="dxa"/>
            <w:left w:w="108" w:type="dxa"/>
            <w:bottom w:w="0" w:type="dxa"/>
            <w:right w:w="108" w:type="dxa"/>
          </w:tblCellMar>
        </w:tblPrEx>
        <w:trPr>
          <w:jc w:val="center"/>
        </w:trPr>
        <w:tc>
          <w:tcPr>
            <w:tcW w:w="2075" w:type="dxa"/>
          </w:tcPr>
          <w:p w14:paraId="52AD5ADE">
            <w:pPr>
              <w:jc w:val="center"/>
            </w:pPr>
            <w:r>
              <w:rPr>
                <w:b/>
                <w:sz w:val="18"/>
              </w:rPr>
              <w:t>字段</w:t>
            </w:r>
          </w:p>
        </w:tc>
        <w:tc>
          <w:tcPr>
            <w:tcW w:w="2075" w:type="dxa"/>
          </w:tcPr>
          <w:p w14:paraId="2E0A0297">
            <w:pPr>
              <w:jc w:val="center"/>
            </w:pPr>
            <w:r>
              <w:rPr>
                <w:b/>
                <w:sz w:val="18"/>
              </w:rPr>
              <w:t>类型</w:t>
            </w:r>
          </w:p>
        </w:tc>
        <w:tc>
          <w:tcPr>
            <w:tcW w:w="2075" w:type="dxa"/>
          </w:tcPr>
          <w:p w14:paraId="3FEEE127">
            <w:pPr>
              <w:jc w:val="center"/>
            </w:pPr>
            <w:r>
              <w:rPr>
                <w:b/>
                <w:sz w:val="18"/>
              </w:rPr>
              <w:t>约束</w:t>
            </w:r>
          </w:p>
        </w:tc>
        <w:tc>
          <w:tcPr>
            <w:tcW w:w="2075" w:type="dxa"/>
          </w:tcPr>
          <w:p w14:paraId="27580DFA">
            <w:pPr>
              <w:jc w:val="center"/>
            </w:pPr>
            <w:r>
              <w:rPr>
                <w:b/>
                <w:sz w:val="18"/>
              </w:rPr>
              <w:t>说明</w:t>
            </w:r>
          </w:p>
        </w:tc>
      </w:tr>
      <w:tr w14:paraId="549566EF">
        <w:tblPrEx>
          <w:tblCellMar>
            <w:top w:w="0" w:type="dxa"/>
            <w:left w:w="108" w:type="dxa"/>
            <w:bottom w:w="0" w:type="dxa"/>
            <w:right w:w="108" w:type="dxa"/>
          </w:tblCellMar>
        </w:tblPrEx>
        <w:trPr>
          <w:jc w:val="center"/>
        </w:trPr>
        <w:tc>
          <w:tcPr>
            <w:tcW w:w="2075" w:type="dxa"/>
          </w:tcPr>
          <w:p w14:paraId="2F18591E">
            <w:r>
              <w:rPr>
                <w:sz w:val="18"/>
              </w:rPr>
              <w:t>id</w:t>
            </w:r>
          </w:p>
        </w:tc>
        <w:tc>
          <w:tcPr>
            <w:tcW w:w="2075" w:type="dxa"/>
          </w:tcPr>
          <w:p w14:paraId="3BACF808">
            <w:r>
              <w:rPr>
                <w:sz w:val="18"/>
              </w:rPr>
              <w:t>CHAR(36)</w:t>
            </w:r>
          </w:p>
        </w:tc>
        <w:tc>
          <w:tcPr>
            <w:tcW w:w="2075" w:type="dxa"/>
          </w:tcPr>
          <w:p w14:paraId="252DD397">
            <w:r>
              <w:rPr>
                <w:sz w:val="18"/>
              </w:rPr>
              <w:t>PK</w:t>
            </w:r>
          </w:p>
        </w:tc>
        <w:tc>
          <w:tcPr>
            <w:tcW w:w="2075" w:type="dxa"/>
          </w:tcPr>
          <w:p w14:paraId="5F7C61CE">
            <w:r>
              <w:rPr>
                <w:sz w:val="18"/>
              </w:rPr>
              <w:t>UUID</w:t>
            </w:r>
          </w:p>
        </w:tc>
      </w:tr>
      <w:tr w14:paraId="2B15034D">
        <w:tblPrEx>
          <w:tblCellMar>
            <w:top w:w="0" w:type="dxa"/>
            <w:left w:w="108" w:type="dxa"/>
            <w:bottom w:w="0" w:type="dxa"/>
            <w:right w:w="108" w:type="dxa"/>
          </w:tblCellMar>
        </w:tblPrEx>
        <w:trPr>
          <w:jc w:val="center"/>
        </w:trPr>
        <w:tc>
          <w:tcPr>
            <w:tcW w:w="2075" w:type="dxa"/>
          </w:tcPr>
          <w:p w14:paraId="3E9ED257">
            <w:r>
              <w:rPr>
                <w:sz w:val="18"/>
              </w:rPr>
              <w:t>name</w:t>
            </w:r>
          </w:p>
        </w:tc>
        <w:tc>
          <w:tcPr>
            <w:tcW w:w="2075" w:type="dxa"/>
          </w:tcPr>
          <w:p w14:paraId="04D27303">
            <w:r>
              <w:rPr>
                <w:sz w:val="18"/>
              </w:rPr>
              <w:t>VARCHAR(100)</w:t>
            </w:r>
          </w:p>
        </w:tc>
        <w:tc>
          <w:tcPr>
            <w:tcW w:w="2075" w:type="dxa"/>
          </w:tcPr>
          <w:p w14:paraId="403A25FD">
            <w:r>
              <w:rPr>
                <w:sz w:val="18"/>
              </w:rPr>
              <w:t>NN</w:t>
            </w:r>
          </w:p>
        </w:tc>
        <w:tc>
          <w:tcPr>
            <w:tcW w:w="2075" w:type="dxa"/>
          </w:tcPr>
          <w:p w14:paraId="5226995C">
            <w:r>
              <w:rPr>
                <w:sz w:val="18"/>
              </w:rPr>
              <w:t>仪表盘名称</w:t>
            </w:r>
          </w:p>
        </w:tc>
      </w:tr>
      <w:tr w14:paraId="42ADCD17">
        <w:tblPrEx>
          <w:tblCellMar>
            <w:top w:w="0" w:type="dxa"/>
            <w:left w:w="108" w:type="dxa"/>
            <w:bottom w:w="0" w:type="dxa"/>
            <w:right w:w="108" w:type="dxa"/>
          </w:tblCellMar>
        </w:tblPrEx>
        <w:trPr>
          <w:jc w:val="center"/>
        </w:trPr>
        <w:tc>
          <w:tcPr>
            <w:tcW w:w="2075" w:type="dxa"/>
          </w:tcPr>
          <w:p w14:paraId="4AA95319">
            <w:r>
              <w:rPr>
                <w:sz w:val="18"/>
              </w:rPr>
              <w:t>config</w:t>
            </w:r>
          </w:p>
        </w:tc>
        <w:tc>
          <w:tcPr>
            <w:tcW w:w="2075" w:type="dxa"/>
          </w:tcPr>
          <w:p w14:paraId="538C9EFB">
            <w:r>
              <w:rPr>
                <w:sz w:val="18"/>
              </w:rPr>
              <w:t>JSON</w:t>
            </w:r>
          </w:p>
        </w:tc>
        <w:tc>
          <w:tcPr>
            <w:tcW w:w="2075" w:type="dxa"/>
          </w:tcPr>
          <w:p w14:paraId="7B1F897D">
            <w:r>
              <w:rPr>
                <w:sz w:val="18"/>
              </w:rPr>
              <w:t>NN</w:t>
            </w:r>
          </w:p>
        </w:tc>
        <w:tc>
          <w:tcPr>
            <w:tcW w:w="2075" w:type="dxa"/>
          </w:tcPr>
          <w:p w14:paraId="2891566F">
            <w:r>
              <w:rPr>
                <w:sz w:val="18"/>
              </w:rPr>
              <w:t>布局与小组件配置</w:t>
            </w:r>
          </w:p>
        </w:tc>
      </w:tr>
      <w:tr w14:paraId="5ADEABFA">
        <w:tblPrEx>
          <w:tblCellMar>
            <w:top w:w="0" w:type="dxa"/>
            <w:left w:w="108" w:type="dxa"/>
            <w:bottom w:w="0" w:type="dxa"/>
            <w:right w:w="108" w:type="dxa"/>
          </w:tblCellMar>
        </w:tblPrEx>
        <w:trPr>
          <w:jc w:val="center"/>
        </w:trPr>
        <w:tc>
          <w:tcPr>
            <w:tcW w:w="2075" w:type="dxa"/>
          </w:tcPr>
          <w:p w14:paraId="00DE5DAB">
            <w:r>
              <w:rPr>
                <w:sz w:val="18"/>
              </w:rPr>
              <w:t>user_id</w:t>
            </w:r>
          </w:p>
        </w:tc>
        <w:tc>
          <w:tcPr>
            <w:tcW w:w="2075" w:type="dxa"/>
          </w:tcPr>
          <w:p w14:paraId="73FC1A8F">
            <w:r>
              <w:rPr>
                <w:sz w:val="18"/>
              </w:rPr>
              <w:t>CHAR(36)</w:t>
            </w:r>
          </w:p>
        </w:tc>
        <w:tc>
          <w:tcPr>
            <w:tcW w:w="2075" w:type="dxa"/>
          </w:tcPr>
          <w:p w14:paraId="61CB9D0D">
            <w:r>
              <w:rPr>
                <w:sz w:val="18"/>
              </w:rPr>
              <w:t>FK→user, NN</w:t>
            </w:r>
          </w:p>
        </w:tc>
        <w:tc>
          <w:tcPr>
            <w:tcW w:w="2075" w:type="dxa"/>
          </w:tcPr>
          <w:p w14:paraId="53B633B1">
            <w:r>
              <w:rPr>
                <w:sz w:val="18"/>
              </w:rPr>
              <w:t>所属用户</w:t>
            </w:r>
          </w:p>
        </w:tc>
      </w:tr>
      <w:tr w14:paraId="3FBCFD80">
        <w:tblPrEx>
          <w:tblCellMar>
            <w:top w:w="0" w:type="dxa"/>
            <w:left w:w="108" w:type="dxa"/>
            <w:bottom w:w="0" w:type="dxa"/>
            <w:right w:w="108" w:type="dxa"/>
          </w:tblCellMar>
        </w:tblPrEx>
        <w:trPr>
          <w:jc w:val="center"/>
        </w:trPr>
        <w:tc>
          <w:tcPr>
            <w:tcW w:w="2075" w:type="dxa"/>
          </w:tcPr>
          <w:p w14:paraId="14F85D4C">
            <w:r>
              <w:rPr>
                <w:sz w:val="18"/>
              </w:rPr>
              <w:t>is_default</w:t>
            </w:r>
          </w:p>
        </w:tc>
        <w:tc>
          <w:tcPr>
            <w:tcW w:w="2075" w:type="dxa"/>
          </w:tcPr>
          <w:p w14:paraId="74A350FD">
            <w:r>
              <w:rPr>
                <w:sz w:val="18"/>
              </w:rPr>
              <w:t>TINYINT(1)</w:t>
            </w:r>
          </w:p>
        </w:tc>
        <w:tc>
          <w:tcPr>
            <w:tcW w:w="2075" w:type="dxa"/>
          </w:tcPr>
          <w:p w14:paraId="65D4A1EE">
            <w:r>
              <w:rPr>
                <w:sz w:val="18"/>
              </w:rPr>
              <w:t>默认 0</w:t>
            </w:r>
          </w:p>
        </w:tc>
        <w:tc>
          <w:tcPr>
            <w:tcW w:w="2075" w:type="dxa"/>
          </w:tcPr>
          <w:p w14:paraId="790AC800">
            <w:r>
              <w:rPr>
                <w:sz w:val="18"/>
              </w:rPr>
              <w:t>是否默认</w:t>
            </w:r>
          </w:p>
        </w:tc>
      </w:tr>
      <w:tr w14:paraId="568416A2">
        <w:tblPrEx>
          <w:tblCellMar>
            <w:top w:w="0" w:type="dxa"/>
            <w:left w:w="108" w:type="dxa"/>
            <w:bottom w:w="0" w:type="dxa"/>
            <w:right w:w="108" w:type="dxa"/>
          </w:tblCellMar>
        </w:tblPrEx>
        <w:trPr>
          <w:jc w:val="center"/>
        </w:trPr>
        <w:tc>
          <w:tcPr>
            <w:tcW w:w="2075" w:type="dxa"/>
          </w:tcPr>
          <w:p w14:paraId="153A6E0A">
            <w:r>
              <w:rPr>
                <w:sz w:val="18"/>
              </w:rPr>
              <w:t>created_at</w:t>
            </w:r>
          </w:p>
        </w:tc>
        <w:tc>
          <w:tcPr>
            <w:tcW w:w="2075" w:type="dxa"/>
          </w:tcPr>
          <w:p w14:paraId="2298B17B">
            <w:r>
              <w:rPr>
                <w:sz w:val="18"/>
              </w:rPr>
              <w:t>DATETIME</w:t>
            </w:r>
          </w:p>
        </w:tc>
        <w:tc>
          <w:tcPr>
            <w:tcW w:w="2075" w:type="dxa"/>
          </w:tcPr>
          <w:p w14:paraId="6510A5A4"/>
        </w:tc>
        <w:tc>
          <w:tcPr>
            <w:tcW w:w="2075" w:type="dxa"/>
          </w:tcPr>
          <w:p w14:paraId="60B7666F">
            <w:r>
              <w:rPr>
                <w:sz w:val="18"/>
              </w:rPr>
              <w:t>创建时间</w:t>
            </w:r>
          </w:p>
        </w:tc>
      </w:tr>
      <w:tr w14:paraId="37080C81">
        <w:tblPrEx>
          <w:tblCellMar>
            <w:top w:w="0" w:type="dxa"/>
            <w:left w:w="108" w:type="dxa"/>
            <w:bottom w:w="0" w:type="dxa"/>
            <w:right w:w="108" w:type="dxa"/>
          </w:tblCellMar>
        </w:tblPrEx>
        <w:trPr>
          <w:jc w:val="center"/>
        </w:trPr>
        <w:tc>
          <w:tcPr>
            <w:tcW w:w="2075" w:type="dxa"/>
          </w:tcPr>
          <w:p w14:paraId="4C0ADC7F">
            <w:r>
              <w:rPr>
                <w:sz w:val="18"/>
              </w:rPr>
              <w:t>updated_at</w:t>
            </w:r>
          </w:p>
        </w:tc>
        <w:tc>
          <w:tcPr>
            <w:tcW w:w="2075" w:type="dxa"/>
          </w:tcPr>
          <w:p w14:paraId="6BF91E52">
            <w:r>
              <w:rPr>
                <w:sz w:val="18"/>
              </w:rPr>
              <w:t>DATETIME</w:t>
            </w:r>
          </w:p>
        </w:tc>
        <w:tc>
          <w:tcPr>
            <w:tcW w:w="2075" w:type="dxa"/>
          </w:tcPr>
          <w:p w14:paraId="08F7F951"/>
        </w:tc>
        <w:tc>
          <w:tcPr>
            <w:tcW w:w="2075" w:type="dxa"/>
          </w:tcPr>
          <w:p w14:paraId="241B93EA">
            <w:r>
              <w:rPr>
                <w:sz w:val="18"/>
              </w:rPr>
              <w:t>更新时间</w:t>
            </w:r>
          </w:p>
        </w:tc>
      </w:tr>
    </w:tbl>
    <w:p w14:paraId="71BE527C"/>
    <w:p w14:paraId="7AB6E518">
      <w:pPr>
        <w:pStyle w:val="5"/>
        <w:bidi w:val="0"/>
      </w:pPr>
      <w:r>
        <w:t>3.12 报表 (reports)</w:t>
      </w:r>
    </w:p>
    <w:p w14:paraId="67843032">
      <w:pPr>
        <w:pStyle w:val="5"/>
        <w:bidi w:val="0"/>
      </w:pPr>
      <w:r>
        <w:t>reports_report — 报表</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2C61A965">
        <w:tblPrEx>
          <w:tblCellMar>
            <w:top w:w="0" w:type="dxa"/>
            <w:left w:w="108" w:type="dxa"/>
            <w:bottom w:w="0" w:type="dxa"/>
            <w:right w:w="108" w:type="dxa"/>
          </w:tblCellMar>
        </w:tblPrEx>
        <w:trPr>
          <w:jc w:val="center"/>
        </w:trPr>
        <w:tc>
          <w:tcPr>
            <w:tcW w:w="2075" w:type="dxa"/>
          </w:tcPr>
          <w:p w14:paraId="0B1BD4BC">
            <w:pPr>
              <w:jc w:val="center"/>
            </w:pPr>
            <w:r>
              <w:rPr>
                <w:b/>
                <w:sz w:val="18"/>
              </w:rPr>
              <w:t>字段</w:t>
            </w:r>
          </w:p>
        </w:tc>
        <w:tc>
          <w:tcPr>
            <w:tcW w:w="2075" w:type="dxa"/>
          </w:tcPr>
          <w:p w14:paraId="4A2782A8">
            <w:pPr>
              <w:jc w:val="center"/>
            </w:pPr>
            <w:r>
              <w:rPr>
                <w:b/>
                <w:sz w:val="18"/>
              </w:rPr>
              <w:t>类型</w:t>
            </w:r>
          </w:p>
        </w:tc>
        <w:tc>
          <w:tcPr>
            <w:tcW w:w="2075" w:type="dxa"/>
          </w:tcPr>
          <w:p w14:paraId="1324DD92">
            <w:pPr>
              <w:jc w:val="center"/>
            </w:pPr>
            <w:r>
              <w:rPr>
                <w:b/>
                <w:sz w:val="18"/>
              </w:rPr>
              <w:t>约束</w:t>
            </w:r>
          </w:p>
        </w:tc>
        <w:tc>
          <w:tcPr>
            <w:tcW w:w="2075" w:type="dxa"/>
          </w:tcPr>
          <w:p w14:paraId="26A88D52">
            <w:pPr>
              <w:jc w:val="center"/>
            </w:pPr>
            <w:r>
              <w:rPr>
                <w:b/>
                <w:sz w:val="18"/>
              </w:rPr>
              <w:t>说明</w:t>
            </w:r>
          </w:p>
        </w:tc>
      </w:tr>
      <w:tr w14:paraId="5E95A31E">
        <w:tblPrEx>
          <w:tblCellMar>
            <w:top w:w="0" w:type="dxa"/>
            <w:left w:w="108" w:type="dxa"/>
            <w:bottom w:w="0" w:type="dxa"/>
            <w:right w:w="108" w:type="dxa"/>
          </w:tblCellMar>
        </w:tblPrEx>
        <w:trPr>
          <w:jc w:val="center"/>
        </w:trPr>
        <w:tc>
          <w:tcPr>
            <w:tcW w:w="2075" w:type="dxa"/>
          </w:tcPr>
          <w:p w14:paraId="1226F61E">
            <w:r>
              <w:rPr>
                <w:sz w:val="18"/>
              </w:rPr>
              <w:t>id</w:t>
            </w:r>
          </w:p>
        </w:tc>
        <w:tc>
          <w:tcPr>
            <w:tcW w:w="2075" w:type="dxa"/>
          </w:tcPr>
          <w:p w14:paraId="1CF25FD8">
            <w:r>
              <w:rPr>
                <w:sz w:val="18"/>
              </w:rPr>
              <w:t>CHAR(36)</w:t>
            </w:r>
          </w:p>
        </w:tc>
        <w:tc>
          <w:tcPr>
            <w:tcW w:w="2075" w:type="dxa"/>
          </w:tcPr>
          <w:p w14:paraId="02C0B2ED">
            <w:r>
              <w:rPr>
                <w:sz w:val="18"/>
              </w:rPr>
              <w:t>PK</w:t>
            </w:r>
          </w:p>
        </w:tc>
        <w:tc>
          <w:tcPr>
            <w:tcW w:w="2075" w:type="dxa"/>
          </w:tcPr>
          <w:p w14:paraId="78832E36">
            <w:r>
              <w:rPr>
                <w:sz w:val="18"/>
              </w:rPr>
              <w:t>UUID</w:t>
            </w:r>
          </w:p>
        </w:tc>
      </w:tr>
      <w:tr w14:paraId="2F7F2CAA">
        <w:tblPrEx>
          <w:tblCellMar>
            <w:top w:w="0" w:type="dxa"/>
            <w:left w:w="108" w:type="dxa"/>
            <w:bottom w:w="0" w:type="dxa"/>
            <w:right w:w="108" w:type="dxa"/>
          </w:tblCellMar>
        </w:tblPrEx>
        <w:trPr>
          <w:jc w:val="center"/>
        </w:trPr>
        <w:tc>
          <w:tcPr>
            <w:tcW w:w="2075" w:type="dxa"/>
          </w:tcPr>
          <w:p w14:paraId="21A0265D">
            <w:r>
              <w:rPr>
                <w:sz w:val="18"/>
              </w:rPr>
              <w:t>name</w:t>
            </w:r>
          </w:p>
        </w:tc>
        <w:tc>
          <w:tcPr>
            <w:tcW w:w="2075" w:type="dxa"/>
          </w:tcPr>
          <w:p w14:paraId="2CC963E4">
            <w:r>
              <w:rPr>
                <w:sz w:val="18"/>
              </w:rPr>
              <w:t>VARCHAR(100)</w:t>
            </w:r>
          </w:p>
        </w:tc>
        <w:tc>
          <w:tcPr>
            <w:tcW w:w="2075" w:type="dxa"/>
          </w:tcPr>
          <w:p w14:paraId="4238A245">
            <w:r>
              <w:rPr>
                <w:sz w:val="18"/>
              </w:rPr>
              <w:t>NN</w:t>
            </w:r>
          </w:p>
        </w:tc>
        <w:tc>
          <w:tcPr>
            <w:tcW w:w="2075" w:type="dxa"/>
          </w:tcPr>
          <w:p w14:paraId="4C5B710A">
            <w:r>
              <w:rPr>
                <w:sz w:val="18"/>
              </w:rPr>
              <w:t>报表名称</w:t>
            </w:r>
          </w:p>
        </w:tc>
      </w:tr>
      <w:tr w14:paraId="5453FE33">
        <w:tblPrEx>
          <w:tblCellMar>
            <w:top w:w="0" w:type="dxa"/>
            <w:left w:w="108" w:type="dxa"/>
            <w:bottom w:w="0" w:type="dxa"/>
            <w:right w:w="108" w:type="dxa"/>
          </w:tblCellMar>
        </w:tblPrEx>
        <w:trPr>
          <w:jc w:val="center"/>
        </w:trPr>
        <w:tc>
          <w:tcPr>
            <w:tcW w:w="2075" w:type="dxa"/>
          </w:tcPr>
          <w:p w14:paraId="038A541A">
            <w:r>
              <w:rPr>
                <w:sz w:val="18"/>
              </w:rPr>
              <w:t>type</w:t>
            </w:r>
          </w:p>
        </w:tc>
        <w:tc>
          <w:tcPr>
            <w:tcW w:w="2075" w:type="dxa"/>
          </w:tcPr>
          <w:p w14:paraId="56E78A7F">
            <w:r>
              <w:rPr>
                <w:sz w:val="18"/>
              </w:rPr>
              <w:t>ENUM</w:t>
            </w:r>
          </w:p>
        </w:tc>
        <w:tc>
          <w:tcPr>
            <w:tcW w:w="2075" w:type="dxa"/>
          </w:tcPr>
          <w:p w14:paraId="53E73385">
            <w:r>
              <w:rPr>
                <w:sz w:val="18"/>
              </w:rPr>
              <w:t>NN</w:t>
            </w:r>
          </w:p>
        </w:tc>
        <w:tc>
          <w:tcPr>
            <w:tcW w:w="2075" w:type="dxa"/>
          </w:tcPr>
          <w:p w14:paraId="2DCE880B">
            <w:r>
              <w:rPr>
                <w:sz w:val="18"/>
              </w:rPr>
              <w:t>task_list / worklog_summary / gantt / progress / burndown</w:t>
            </w:r>
          </w:p>
        </w:tc>
      </w:tr>
      <w:tr w14:paraId="211FFA68">
        <w:tblPrEx>
          <w:tblCellMar>
            <w:top w:w="0" w:type="dxa"/>
            <w:left w:w="108" w:type="dxa"/>
            <w:bottom w:w="0" w:type="dxa"/>
            <w:right w:w="108" w:type="dxa"/>
          </w:tblCellMar>
        </w:tblPrEx>
        <w:trPr>
          <w:jc w:val="center"/>
        </w:trPr>
        <w:tc>
          <w:tcPr>
            <w:tcW w:w="2075" w:type="dxa"/>
          </w:tcPr>
          <w:p w14:paraId="2C6F0A99">
            <w:r>
              <w:rPr>
                <w:sz w:val="18"/>
              </w:rPr>
              <w:t>project_id</w:t>
            </w:r>
          </w:p>
        </w:tc>
        <w:tc>
          <w:tcPr>
            <w:tcW w:w="2075" w:type="dxa"/>
          </w:tcPr>
          <w:p w14:paraId="5AA6A927">
            <w:r>
              <w:rPr>
                <w:sz w:val="18"/>
              </w:rPr>
              <w:t>CHAR(36)</w:t>
            </w:r>
          </w:p>
        </w:tc>
        <w:tc>
          <w:tcPr>
            <w:tcW w:w="2075" w:type="dxa"/>
          </w:tcPr>
          <w:p w14:paraId="374E5770">
            <w:r>
              <w:rPr>
                <w:sz w:val="18"/>
              </w:rPr>
              <w:t>FK→project, NN</w:t>
            </w:r>
          </w:p>
        </w:tc>
        <w:tc>
          <w:tcPr>
            <w:tcW w:w="2075" w:type="dxa"/>
          </w:tcPr>
          <w:p w14:paraId="7FB69918">
            <w:r>
              <w:rPr>
                <w:sz w:val="18"/>
              </w:rPr>
              <w:t>所属项目</w:t>
            </w:r>
          </w:p>
        </w:tc>
      </w:tr>
      <w:tr w14:paraId="51A0682E">
        <w:tblPrEx>
          <w:tblCellMar>
            <w:top w:w="0" w:type="dxa"/>
            <w:left w:w="108" w:type="dxa"/>
            <w:bottom w:w="0" w:type="dxa"/>
            <w:right w:w="108" w:type="dxa"/>
          </w:tblCellMar>
        </w:tblPrEx>
        <w:trPr>
          <w:jc w:val="center"/>
        </w:trPr>
        <w:tc>
          <w:tcPr>
            <w:tcW w:w="2075" w:type="dxa"/>
          </w:tcPr>
          <w:p w14:paraId="57F6A861">
            <w:r>
              <w:rPr>
                <w:sz w:val="18"/>
              </w:rPr>
              <w:t>generated_by</w:t>
            </w:r>
          </w:p>
        </w:tc>
        <w:tc>
          <w:tcPr>
            <w:tcW w:w="2075" w:type="dxa"/>
          </w:tcPr>
          <w:p w14:paraId="0B1CD4D0">
            <w:r>
              <w:rPr>
                <w:sz w:val="18"/>
              </w:rPr>
              <w:t>CHAR(36)</w:t>
            </w:r>
          </w:p>
        </w:tc>
        <w:tc>
          <w:tcPr>
            <w:tcW w:w="2075" w:type="dxa"/>
          </w:tcPr>
          <w:p w14:paraId="6DD3503E">
            <w:r>
              <w:rPr>
                <w:sz w:val="18"/>
              </w:rPr>
              <w:t>FK→user, NN</w:t>
            </w:r>
          </w:p>
        </w:tc>
        <w:tc>
          <w:tcPr>
            <w:tcW w:w="2075" w:type="dxa"/>
          </w:tcPr>
          <w:p w14:paraId="577BFEA7">
            <w:r>
              <w:rPr>
                <w:sz w:val="18"/>
              </w:rPr>
              <w:t>生成人</w:t>
            </w:r>
          </w:p>
        </w:tc>
      </w:tr>
      <w:tr w14:paraId="5956D358">
        <w:tblPrEx>
          <w:tblCellMar>
            <w:top w:w="0" w:type="dxa"/>
            <w:left w:w="108" w:type="dxa"/>
            <w:bottom w:w="0" w:type="dxa"/>
            <w:right w:w="108" w:type="dxa"/>
          </w:tblCellMar>
        </w:tblPrEx>
        <w:trPr>
          <w:jc w:val="center"/>
        </w:trPr>
        <w:tc>
          <w:tcPr>
            <w:tcW w:w="2075" w:type="dxa"/>
          </w:tcPr>
          <w:p w14:paraId="533E5F9B">
            <w:r>
              <w:rPr>
                <w:sz w:val="18"/>
              </w:rPr>
              <w:t>parameters</w:t>
            </w:r>
          </w:p>
        </w:tc>
        <w:tc>
          <w:tcPr>
            <w:tcW w:w="2075" w:type="dxa"/>
          </w:tcPr>
          <w:p w14:paraId="1B9DABCE">
            <w:r>
              <w:rPr>
                <w:sz w:val="18"/>
              </w:rPr>
              <w:t>JSON</w:t>
            </w:r>
          </w:p>
        </w:tc>
        <w:tc>
          <w:tcPr>
            <w:tcW w:w="2075" w:type="dxa"/>
          </w:tcPr>
          <w:p w14:paraId="01DF6DD1"/>
        </w:tc>
        <w:tc>
          <w:tcPr>
            <w:tcW w:w="2075" w:type="dxa"/>
          </w:tcPr>
          <w:p w14:paraId="0F14CF1D">
            <w:r>
              <w:rPr>
                <w:sz w:val="18"/>
              </w:rPr>
              <w:t>生成参数</w:t>
            </w:r>
          </w:p>
        </w:tc>
      </w:tr>
      <w:tr w14:paraId="2905D3D3">
        <w:tblPrEx>
          <w:tblCellMar>
            <w:top w:w="0" w:type="dxa"/>
            <w:left w:w="108" w:type="dxa"/>
            <w:bottom w:w="0" w:type="dxa"/>
            <w:right w:w="108" w:type="dxa"/>
          </w:tblCellMar>
        </w:tblPrEx>
        <w:trPr>
          <w:jc w:val="center"/>
        </w:trPr>
        <w:tc>
          <w:tcPr>
            <w:tcW w:w="2075" w:type="dxa"/>
          </w:tcPr>
          <w:p w14:paraId="2F096DFE">
            <w:r>
              <w:rPr>
                <w:sz w:val="18"/>
              </w:rPr>
              <w:t>file_path</w:t>
            </w:r>
          </w:p>
        </w:tc>
        <w:tc>
          <w:tcPr>
            <w:tcW w:w="2075" w:type="dxa"/>
          </w:tcPr>
          <w:p w14:paraId="46F807CC">
            <w:r>
              <w:rPr>
                <w:sz w:val="18"/>
              </w:rPr>
              <w:t>VARCHAR(500)</w:t>
            </w:r>
          </w:p>
        </w:tc>
        <w:tc>
          <w:tcPr>
            <w:tcW w:w="2075" w:type="dxa"/>
          </w:tcPr>
          <w:p w14:paraId="3CB04673"/>
        </w:tc>
        <w:tc>
          <w:tcPr>
            <w:tcW w:w="2075" w:type="dxa"/>
          </w:tcPr>
          <w:p w14:paraId="08CCEF01">
            <w:r>
              <w:rPr>
                <w:sz w:val="18"/>
              </w:rPr>
              <w:t>导出文件路径</w:t>
            </w:r>
          </w:p>
        </w:tc>
      </w:tr>
      <w:tr w14:paraId="07C8C41D">
        <w:tblPrEx>
          <w:tblCellMar>
            <w:top w:w="0" w:type="dxa"/>
            <w:left w:w="108" w:type="dxa"/>
            <w:bottom w:w="0" w:type="dxa"/>
            <w:right w:w="108" w:type="dxa"/>
          </w:tblCellMar>
        </w:tblPrEx>
        <w:trPr>
          <w:jc w:val="center"/>
        </w:trPr>
        <w:tc>
          <w:tcPr>
            <w:tcW w:w="2075" w:type="dxa"/>
          </w:tcPr>
          <w:p w14:paraId="76A154C1">
            <w:r>
              <w:rPr>
                <w:sz w:val="18"/>
              </w:rPr>
              <w:t>created_at</w:t>
            </w:r>
          </w:p>
        </w:tc>
        <w:tc>
          <w:tcPr>
            <w:tcW w:w="2075" w:type="dxa"/>
          </w:tcPr>
          <w:p w14:paraId="1C08BE32">
            <w:r>
              <w:rPr>
                <w:sz w:val="18"/>
              </w:rPr>
              <w:t>DATETIME</w:t>
            </w:r>
          </w:p>
        </w:tc>
        <w:tc>
          <w:tcPr>
            <w:tcW w:w="2075" w:type="dxa"/>
          </w:tcPr>
          <w:p w14:paraId="2472490E"/>
        </w:tc>
        <w:tc>
          <w:tcPr>
            <w:tcW w:w="2075" w:type="dxa"/>
          </w:tcPr>
          <w:p w14:paraId="7E7F66FF">
            <w:r>
              <w:rPr>
                <w:sz w:val="18"/>
              </w:rPr>
              <w:t>生成时间</w:t>
            </w:r>
          </w:p>
        </w:tc>
      </w:tr>
    </w:tbl>
    <w:p w14:paraId="57A269D2">
      <w:pPr>
        <w:pStyle w:val="5"/>
        <w:bidi w:val="0"/>
      </w:pPr>
      <w:r>
        <w:rPr>
          <w:rFonts w:hint="eastAsia"/>
          <w:lang w:eastAsia="zh-CN"/>
        </w:rPr>
        <w:t>（</w:t>
      </w:r>
      <w:r>
        <w:rPr>
          <w:rFonts w:hint="eastAsia"/>
          <w:lang w:val="en-US" w:eastAsia="zh-CN"/>
        </w:rPr>
        <w:t>4</w:t>
      </w:r>
      <w:r>
        <w:rPr>
          <w:rFonts w:hint="eastAsia"/>
          <w:lang w:eastAsia="zh-CN"/>
        </w:rPr>
        <w:t>）</w:t>
      </w:r>
      <w:r>
        <w:t>表汇总</w:t>
      </w:r>
    </w:p>
    <w:tbl>
      <w:tblPr>
        <w:tblStyle w:val="35"/>
        <w:tblW w:w="0" w:type="auto"/>
        <w:jc w:val="center"/>
        <w:tblLayout w:type="autofit"/>
        <w:tblCellMar>
          <w:top w:w="0" w:type="dxa"/>
          <w:left w:w="108" w:type="dxa"/>
          <w:bottom w:w="0" w:type="dxa"/>
          <w:right w:w="108" w:type="dxa"/>
        </w:tblCellMar>
      </w:tblPr>
      <w:tblGrid>
        <w:gridCol w:w="1508"/>
        <w:gridCol w:w="1613"/>
        <w:gridCol w:w="2361"/>
        <w:gridCol w:w="1505"/>
        <w:gridCol w:w="1529"/>
      </w:tblGrid>
      <w:tr w14:paraId="3BDD3E03">
        <w:tblPrEx>
          <w:tblCellMar>
            <w:top w:w="0" w:type="dxa"/>
            <w:left w:w="108" w:type="dxa"/>
            <w:bottom w:w="0" w:type="dxa"/>
            <w:right w:w="108" w:type="dxa"/>
          </w:tblCellMar>
        </w:tblPrEx>
        <w:trPr>
          <w:jc w:val="center"/>
        </w:trPr>
        <w:tc>
          <w:tcPr>
            <w:tcW w:w="1660" w:type="dxa"/>
          </w:tcPr>
          <w:p w14:paraId="560A43D7">
            <w:pPr>
              <w:jc w:val="center"/>
            </w:pPr>
            <w:r>
              <w:rPr>
                <w:b/>
                <w:sz w:val="18"/>
              </w:rPr>
              <w:t>序号</w:t>
            </w:r>
          </w:p>
        </w:tc>
        <w:tc>
          <w:tcPr>
            <w:tcW w:w="1660" w:type="dxa"/>
          </w:tcPr>
          <w:p w14:paraId="53694E54">
            <w:pPr>
              <w:jc w:val="center"/>
            </w:pPr>
            <w:r>
              <w:rPr>
                <w:b/>
                <w:sz w:val="18"/>
              </w:rPr>
              <w:t>模块</w:t>
            </w:r>
          </w:p>
        </w:tc>
        <w:tc>
          <w:tcPr>
            <w:tcW w:w="1660" w:type="dxa"/>
          </w:tcPr>
          <w:p w14:paraId="7A1E5749">
            <w:pPr>
              <w:jc w:val="center"/>
            </w:pPr>
            <w:r>
              <w:rPr>
                <w:b/>
                <w:sz w:val="18"/>
              </w:rPr>
              <w:t>表名</w:t>
            </w:r>
          </w:p>
        </w:tc>
        <w:tc>
          <w:tcPr>
            <w:tcW w:w="1660" w:type="dxa"/>
          </w:tcPr>
          <w:p w14:paraId="5CC1EA2B">
            <w:pPr>
              <w:jc w:val="center"/>
            </w:pPr>
            <w:r>
              <w:rPr>
                <w:b/>
                <w:sz w:val="18"/>
              </w:rPr>
              <w:t>说明</w:t>
            </w:r>
          </w:p>
        </w:tc>
        <w:tc>
          <w:tcPr>
            <w:tcW w:w="1660" w:type="dxa"/>
          </w:tcPr>
          <w:p w14:paraId="029B8AE1">
            <w:pPr>
              <w:jc w:val="center"/>
            </w:pPr>
            <w:r>
              <w:rPr>
                <w:b/>
                <w:sz w:val="18"/>
              </w:rPr>
              <w:t>关联数</w:t>
            </w:r>
          </w:p>
        </w:tc>
      </w:tr>
      <w:tr w14:paraId="261F2B65">
        <w:tblPrEx>
          <w:tblCellMar>
            <w:top w:w="0" w:type="dxa"/>
            <w:left w:w="108" w:type="dxa"/>
            <w:bottom w:w="0" w:type="dxa"/>
            <w:right w:w="108" w:type="dxa"/>
          </w:tblCellMar>
        </w:tblPrEx>
        <w:trPr>
          <w:jc w:val="center"/>
        </w:trPr>
        <w:tc>
          <w:tcPr>
            <w:tcW w:w="1660" w:type="dxa"/>
          </w:tcPr>
          <w:p w14:paraId="427283A5">
            <w:r>
              <w:rPr>
                <w:sz w:val="18"/>
              </w:rPr>
              <w:t>1</w:t>
            </w:r>
          </w:p>
        </w:tc>
        <w:tc>
          <w:tcPr>
            <w:tcW w:w="1660" w:type="dxa"/>
          </w:tcPr>
          <w:p w14:paraId="74F62CF8">
            <w:r>
              <w:rPr>
                <w:sz w:val="18"/>
              </w:rPr>
              <w:t>accounts</w:t>
            </w:r>
          </w:p>
        </w:tc>
        <w:tc>
          <w:tcPr>
            <w:tcW w:w="1660" w:type="dxa"/>
          </w:tcPr>
          <w:p w14:paraId="529C40AC">
            <w:r>
              <w:rPr>
                <w:sz w:val="18"/>
              </w:rPr>
              <w:t>accounts_role</w:t>
            </w:r>
          </w:p>
        </w:tc>
        <w:tc>
          <w:tcPr>
            <w:tcW w:w="1660" w:type="dxa"/>
          </w:tcPr>
          <w:p w14:paraId="6D05954E">
            <w:r>
              <w:rPr>
                <w:sz w:val="18"/>
              </w:rPr>
              <w:t>角色</w:t>
            </w:r>
          </w:p>
        </w:tc>
        <w:tc>
          <w:tcPr>
            <w:tcW w:w="1660" w:type="dxa"/>
          </w:tcPr>
          <w:p w14:paraId="4637BF8D">
            <w:r>
              <w:rPr>
                <w:sz w:val="18"/>
              </w:rPr>
              <w:t>0</w:t>
            </w:r>
          </w:p>
        </w:tc>
      </w:tr>
      <w:tr w14:paraId="7A947D34">
        <w:tblPrEx>
          <w:tblCellMar>
            <w:top w:w="0" w:type="dxa"/>
            <w:left w:w="108" w:type="dxa"/>
            <w:bottom w:w="0" w:type="dxa"/>
            <w:right w:w="108" w:type="dxa"/>
          </w:tblCellMar>
        </w:tblPrEx>
        <w:trPr>
          <w:jc w:val="center"/>
        </w:trPr>
        <w:tc>
          <w:tcPr>
            <w:tcW w:w="1660" w:type="dxa"/>
          </w:tcPr>
          <w:p w14:paraId="16BB2ABE">
            <w:r>
              <w:rPr>
                <w:sz w:val="18"/>
              </w:rPr>
              <w:t>2</w:t>
            </w:r>
          </w:p>
        </w:tc>
        <w:tc>
          <w:tcPr>
            <w:tcW w:w="1660" w:type="dxa"/>
          </w:tcPr>
          <w:p w14:paraId="475D7FC6">
            <w:r>
              <w:rPr>
                <w:sz w:val="18"/>
              </w:rPr>
              <w:t>accounts</w:t>
            </w:r>
          </w:p>
        </w:tc>
        <w:tc>
          <w:tcPr>
            <w:tcW w:w="1660" w:type="dxa"/>
          </w:tcPr>
          <w:p w14:paraId="6A1A8AC8">
            <w:r>
              <w:rPr>
                <w:sz w:val="18"/>
              </w:rPr>
              <w:t>accounts_user</w:t>
            </w:r>
          </w:p>
        </w:tc>
        <w:tc>
          <w:tcPr>
            <w:tcW w:w="1660" w:type="dxa"/>
          </w:tcPr>
          <w:p w14:paraId="436950B3">
            <w:r>
              <w:rPr>
                <w:sz w:val="18"/>
              </w:rPr>
              <w:t>用户</w:t>
            </w:r>
          </w:p>
        </w:tc>
        <w:tc>
          <w:tcPr>
            <w:tcW w:w="1660" w:type="dxa"/>
          </w:tcPr>
          <w:p w14:paraId="087C138E">
            <w:r>
              <w:rPr>
                <w:sz w:val="18"/>
              </w:rPr>
              <w:t>1 FK</w:t>
            </w:r>
          </w:p>
        </w:tc>
      </w:tr>
      <w:tr w14:paraId="6DD3C20F">
        <w:tblPrEx>
          <w:tblCellMar>
            <w:top w:w="0" w:type="dxa"/>
            <w:left w:w="108" w:type="dxa"/>
            <w:bottom w:w="0" w:type="dxa"/>
            <w:right w:w="108" w:type="dxa"/>
          </w:tblCellMar>
        </w:tblPrEx>
        <w:trPr>
          <w:jc w:val="center"/>
        </w:trPr>
        <w:tc>
          <w:tcPr>
            <w:tcW w:w="1660" w:type="dxa"/>
          </w:tcPr>
          <w:p w14:paraId="376634E9">
            <w:r>
              <w:rPr>
                <w:sz w:val="18"/>
              </w:rPr>
              <w:t>3</w:t>
            </w:r>
          </w:p>
        </w:tc>
        <w:tc>
          <w:tcPr>
            <w:tcW w:w="1660" w:type="dxa"/>
          </w:tcPr>
          <w:p w14:paraId="57B65BED">
            <w:r>
              <w:rPr>
                <w:sz w:val="18"/>
              </w:rPr>
              <w:t>projects</w:t>
            </w:r>
          </w:p>
        </w:tc>
        <w:tc>
          <w:tcPr>
            <w:tcW w:w="1660" w:type="dxa"/>
          </w:tcPr>
          <w:p w14:paraId="1C7C2392">
            <w:r>
              <w:rPr>
                <w:sz w:val="18"/>
              </w:rPr>
              <w:t>projects_projecttemplate</w:t>
            </w:r>
          </w:p>
        </w:tc>
        <w:tc>
          <w:tcPr>
            <w:tcW w:w="1660" w:type="dxa"/>
          </w:tcPr>
          <w:p w14:paraId="5753E159">
            <w:r>
              <w:rPr>
                <w:sz w:val="18"/>
              </w:rPr>
              <w:t>项目模板</w:t>
            </w:r>
          </w:p>
        </w:tc>
        <w:tc>
          <w:tcPr>
            <w:tcW w:w="1660" w:type="dxa"/>
          </w:tcPr>
          <w:p w14:paraId="71B79C93">
            <w:r>
              <w:rPr>
                <w:sz w:val="18"/>
              </w:rPr>
              <w:t>1 FK</w:t>
            </w:r>
          </w:p>
        </w:tc>
      </w:tr>
      <w:tr w14:paraId="1726DD48">
        <w:tblPrEx>
          <w:tblCellMar>
            <w:top w:w="0" w:type="dxa"/>
            <w:left w:w="108" w:type="dxa"/>
            <w:bottom w:w="0" w:type="dxa"/>
            <w:right w:w="108" w:type="dxa"/>
          </w:tblCellMar>
        </w:tblPrEx>
        <w:trPr>
          <w:jc w:val="center"/>
        </w:trPr>
        <w:tc>
          <w:tcPr>
            <w:tcW w:w="1660" w:type="dxa"/>
          </w:tcPr>
          <w:p w14:paraId="53D37AE9">
            <w:r>
              <w:rPr>
                <w:sz w:val="18"/>
              </w:rPr>
              <w:t>4</w:t>
            </w:r>
          </w:p>
        </w:tc>
        <w:tc>
          <w:tcPr>
            <w:tcW w:w="1660" w:type="dxa"/>
          </w:tcPr>
          <w:p w14:paraId="7283B7DA">
            <w:r>
              <w:rPr>
                <w:sz w:val="18"/>
              </w:rPr>
              <w:t>projects</w:t>
            </w:r>
          </w:p>
        </w:tc>
        <w:tc>
          <w:tcPr>
            <w:tcW w:w="1660" w:type="dxa"/>
          </w:tcPr>
          <w:p w14:paraId="2CA88090">
            <w:r>
              <w:rPr>
                <w:sz w:val="18"/>
              </w:rPr>
              <w:t>projects_project</w:t>
            </w:r>
          </w:p>
        </w:tc>
        <w:tc>
          <w:tcPr>
            <w:tcW w:w="1660" w:type="dxa"/>
          </w:tcPr>
          <w:p w14:paraId="2750B679">
            <w:r>
              <w:rPr>
                <w:sz w:val="18"/>
              </w:rPr>
              <w:t>项目</w:t>
            </w:r>
          </w:p>
        </w:tc>
        <w:tc>
          <w:tcPr>
            <w:tcW w:w="1660" w:type="dxa"/>
          </w:tcPr>
          <w:p w14:paraId="770C321E">
            <w:r>
              <w:rPr>
                <w:sz w:val="18"/>
              </w:rPr>
              <w:t>2 FK</w:t>
            </w:r>
          </w:p>
        </w:tc>
      </w:tr>
      <w:tr w14:paraId="6EC7CA91">
        <w:tblPrEx>
          <w:tblCellMar>
            <w:top w:w="0" w:type="dxa"/>
            <w:left w:w="108" w:type="dxa"/>
            <w:bottom w:w="0" w:type="dxa"/>
            <w:right w:w="108" w:type="dxa"/>
          </w:tblCellMar>
        </w:tblPrEx>
        <w:trPr>
          <w:jc w:val="center"/>
        </w:trPr>
        <w:tc>
          <w:tcPr>
            <w:tcW w:w="1660" w:type="dxa"/>
          </w:tcPr>
          <w:p w14:paraId="27CE84E7">
            <w:r>
              <w:rPr>
                <w:sz w:val="18"/>
              </w:rPr>
              <w:t>5</w:t>
            </w:r>
          </w:p>
        </w:tc>
        <w:tc>
          <w:tcPr>
            <w:tcW w:w="1660" w:type="dxa"/>
          </w:tcPr>
          <w:p w14:paraId="56C49AFC">
            <w:r>
              <w:rPr>
                <w:sz w:val="18"/>
              </w:rPr>
              <w:t>projects</w:t>
            </w:r>
          </w:p>
        </w:tc>
        <w:tc>
          <w:tcPr>
            <w:tcW w:w="1660" w:type="dxa"/>
          </w:tcPr>
          <w:p w14:paraId="76C9E33E">
            <w:r>
              <w:rPr>
                <w:sz w:val="18"/>
              </w:rPr>
              <w:t>projects_projectmember</w:t>
            </w:r>
          </w:p>
        </w:tc>
        <w:tc>
          <w:tcPr>
            <w:tcW w:w="1660" w:type="dxa"/>
          </w:tcPr>
          <w:p w14:paraId="58F96700">
            <w:r>
              <w:rPr>
                <w:sz w:val="18"/>
              </w:rPr>
              <w:t>项目成员</w:t>
            </w:r>
          </w:p>
        </w:tc>
        <w:tc>
          <w:tcPr>
            <w:tcW w:w="1660" w:type="dxa"/>
          </w:tcPr>
          <w:p w14:paraId="467CD857">
            <w:r>
              <w:rPr>
                <w:sz w:val="18"/>
              </w:rPr>
              <w:t>2 FK</w:t>
            </w:r>
          </w:p>
        </w:tc>
      </w:tr>
      <w:tr w14:paraId="0270AF64">
        <w:tblPrEx>
          <w:tblCellMar>
            <w:top w:w="0" w:type="dxa"/>
            <w:left w:w="108" w:type="dxa"/>
            <w:bottom w:w="0" w:type="dxa"/>
            <w:right w:w="108" w:type="dxa"/>
          </w:tblCellMar>
        </w:tblPrEx>
        <w:trPr>
          <w:jc w:val="center"/>
        </w:trPr>
        <w:tc>
          <w:tcPr>
            <w:tcW w:w="1660" w:type="dxa"/>
          </w:tcPr>
          <w:p w14:paraId="7BD6F113">
            <w:r>
              <w:rPr>
                <w:sz w:val="18"/>
              </w:rPr>
              <w:t>6</w:t>
            </w:r>
          </w:p>
        </w:tc>
        <w:tc>
          <w:tcPr>
            <w:tcW w:w="1660" w:type="dxa"/>
          </w:tcPr>
          <w:p w14:paraId="506FB0D6">
            <w:r>
              <w:rPr>
                <w:sz w:val="18"/>
              </w:rPr>
              <w:t>projects</w:t>
            </w:r>
          </w:p>
        </w:tc>
        <w:tc>
          <w:tcPr>
            <w:tcW w:w="1660" w:type="dxa"/>
          </w:tcPr>
          <w:p w14:paraId="71A0641C">
            <w:r>
              <w:rPr>
                <w:sz w:val="18"/>
              </w:rPr>
              <w:t>projects_milestone</w:t>
            </w:r>
          </w:p>
        </w:tc>
        <w:tc>
          <w:tcPr>
            <w:tcW w:w="1660" w:type="dxa"/>
          </w:tcPr>
          <w:p w14:paraId="31B7BED5">
            <w:r>
              <w:rPr>
                <w:sz w:val="18"/>
              </w:rPr>
              <w:t>里程碑</w:t>
            </w:r>
          </w:p>
        </w:tc>
        <w:tc>
          <w:tcPr>
            <w:tcW w:w="1660" w:type="dxa"/>
          </w:tcPr>
          <w:p w14:paraId="0E9BEA61">
            <w:r>
              <w:rPr>
                <w:sz w:val="18"/>
              </w:rPr>
              <w:t>1 FK</w:t>
            </w:r>
          </w:p>
        </w:tc>
      </w:tr>
      <w:tr w14:paraId="489E631D">
        <w:tblPrEx>
          <w:tblCellMar>
            <w:top w:w="0" w:type="dxa"/>
            <w:left w:w="108" w:type="dxa"/>
            <w:bottom w:w="0" w:type="dxa"/>
            <w:right w:w="108" w:type="dxa"/>
          </w:tblCellMar>
        </w:tblPrEx>
        <w:trPr>
          <w:jc w:val="center"/>
        </w:trPr>
        <w:tc>
          <w:tcPr>
            <w:tcW w:w="1660" w:type="dxa"/>
          </w:tcPr>
          <w:p w14:paraId="19D51EF2">
            <w:r>
              <w:rPr>
                <w:sz w:val="18"/>
              </w:rPr>
              <w:t>7</w:t>
            </w:r>
          </w:p>
        </w:tc>
        <w:tc>
          <w:tcPr>
            <w:tcW w:w="1660" w:type="dxa"/>
          </w:tcPr>
          <w:p w14:paraId="3C0485F2">
            <w:r>
              <w:rPr>
                <w:sz w:val="18"/>
              </w:rPr>
              <w:t>sprints</w:t>
            </w:r>
          </w:p>
        </w:tc>
        <w:tc>
          <w:tcPr>
            <w:tcW w:w="1660" w:type="dxa"/>
          </w:tcPr>
          <w:p w14:paraId="4FDAA6AB">
            <w:r>
              <w:rPr>
                <w:sz w:val="18"/>
              </w:rPr>
              <w:t>sprints_sprint</w:t>
            </w:r>
          </w:p>
        </w:tc>
        <w:tc>
          <w:tcPr>
            <w:tcW w:w="1660" w:type="dxa"/>
          </w:tcPr>
          <w:p w14:paraId="2CBF158B">
            <w:r>
              <w:rPr>
                <w:sz w:val="18"/>
              </w:rPr>
              <w:t>冲刺</w:t>
            </w:r>
          </w:p>
        </w:tc>
        <w:tc>
          <w:tcPr>
            <w:tcW w:w="1660" w:type="dxa"/>
          </w:tcPr>
          <w:p w14:paraId="72B1E0A7">
            <w:r>
              <w:rPr>
                <w:sz w:val="18"/>
              </w:rPr>
              <w:t>1 FK</w:t>
            </w:r>
          </w:p>
        </w:tc>
      </w:tr>
      <w:tr w14:paraId="16646461">
        <w:tblPrEx>
          <w:tblCellMar>
            <w:top w:w="0" w:type="dxa"/>
            <w:left w:w="108" w:type="dxa"/>
            <w:bottom w:w="0" w:type="dxa"/>
            <w:right w:w="108" w:type="dxa"/>
          </w:tblCellMar>
        </w:tblPrEx>
        <w:trPr>
          <w:jc w:val="center"/>
        </w:trPr>
        <w:tc>
          <w:tcPr>
            <w:tcW w:w="1660" w:type="dxa"/>
          </w:tcPr>
          <w:p w14:paraId="2801CF85">
            <w:r>
              <w:rPr>
                <w:sz w:val="18"/>
              </w:rPr>
              <w:t>8</w:t>
            </w:r>
          </w:p>
        </w:tc>
        <w:tc>
          <w:tcPr>
            <w:tcW w:w="1660" w:type="dxa"/>
          </w:tcPr>
          <w:p w14:paraId="0DBD8465">
            <w:r>
              <w:rPr>
                <w:sz w:val="18"/>
              </w:rPr>
              <w:t>tasks</w:t>
            </w:r>
          </w:p>
        </w:tc>
        <w:tc>
          <w:tcPr>
            <w:tcW w:w="1660" w:type="dxa"/>
          </w:tcPr>
          <w:p w14:paraId="597227D5">
            <w:r>
              <w:rPr>
                <w:sz w:val="18"/>
              </w:rPr>
              <w:t>tasks_task</w:t>
            </w:r>
          </w:p>
        </w:tc>
        <w:tc>
          <w:tcPr>
            <w:tcW w:w="1660" w:type="dxa"/>
          </w:tcPr>
          <w:p w14:paraId="48DBFE5A">
            <w:r>
              <w:rPr>
                <w:sz w:val="18"/>
              </w:rPr>
              <w:t>任务</w:t>
            </w:r>
          </w:p>
        </w:tc>
        <w:tc>
          <w:tcPr>
            <w:tcW w:w="1660" w:type="dxa"/>
          </w:tcPr>
          <w:p w14:paraId="4D79D765">
            <w:r>
              <w:rPr>
                <w:sz w:val="18"/>
              </w:rPr>
              <w:t>6 FK</w:t>
            </w:r>
          </w:p>
        </w:tc>
      </w:tr>
      <w:tr w14:paraId="413AFA42">
        <w:tblPrEx>
          <w:tblCellMar>
            <w:top w:w="0" w:type="dxa"/>
            <w:left w:w="108" w:type="dxa"/>
            <w:bottom w:w="0" w:type="dxa"/>
            <w:right w:w="108" w:type="dxa"/>
          </w:tblCellMar>
        </w:tblPrEx>
        <w:trPr>
          <w:jc w:val="center"/>
        </w:trPr>
        <w:tc>
          <w:tcPr>
            <w:tcW w:w="1660" w:type="dxa"/>
          </w:tcPr>
          <w:p w14:paraId="31F98D79">
            <w:r>
              <w:rPr>
                <w:sz w:val="18"/>
              </w:rPr>
              <w:t>9</w:t>
            </w:r>
          </w:p>
        </w:tc>
        <w:tc>
          <w:tcPr>
            <w:tcW w:w="1660" w:type="dxa"/>
          </w:tcPr>
          <w:p w14:paraId="682BEBCB">
            <w:r>
              <w:rPr>
                <w:sz w:val="18"/>
              </w:rPr>
              <w:t>tasks</w:t>
            </w:r>
          </w:p>
        </w:tc>
        <w:tc>
          <w:tcPr>
            <w:tcW w:w="1660" w:type="dxa"/>
          </w:tcPr>
          <w:p w14:paraId="4FB108F1">
            <w:r>
              <w:rPr>
                <w:sz w:val="18"/>
              </w:rPr>
              <w:t>tasks_taskdependency</w:t>
            </w:r>
          </w:p>
        </w:tc>
        <w:tc>
          <w:tcPr>
            <w:tcW w:w="1660" w:type="dxa"/>
          </w:tcPr>
          <w:p w14:paraId="32C2E781">
            <w:r>
              <w:rPr>
                <w:sz w:val="18"/>
              </w:rPr>
              <w:t>任务依赖</w:t>
            </w:r>
          </w:p>
        </w:tc>
        <w:tc>
          <w:tcPr>
            <w:tcW w:w="1660" w:type="dxa"/>
          </w:tcPr>
          <w:p w14:paraId="267EA768">
            <w:r>
              <w:rPr>
                <w:sz w:val="18"/>
              </w:rPr>
              <w:t>2 FK</w:t>
            </w:r>
          </w:p>
        </w:tc>
      </w:tr>
      <w:tr w14:paraId="397B37D5">
        <w:tblPrEx>
          <w:tblCellMar>
            <w:top w:w="0" w:type="dxa"/>
            <w:left w:w="108" w:type="dxa"/>
            <w:bottom w:w="0" w:type="dxa"/>
            <w:right w:w="108" w:type="dxa"/>
          </w:tblCellMar>
        </w:tblPrEx>
        <w:trPr>
          <w:jc w:val="center"/>
        </w:trPr>
        <w:tc>
          <w:tcPr>
            <w:tcW w:w="1660" w:type="dxa"/>
          </w:tcPr>
          <w:p w14:paraId="01CC4DB5">
            <w:r>
              <w:rPr>
                <w:sz w:val="18"/>
              </w:rPr>
              <w:t>10</w:t>
            </w:r>
          </w:p>
        </w:tc>
        <w:tc>
          <w:tcPr>
            <w:tcW w:w="1660" w:type="dxa"/>
          </w:tcPr>
          <w:p w14:paraId="18430D13">
            <w:r>
              <w:rPr>
                <w:sz w:val="18"/>
              </w:rPr>
              <w:t>tasks</w:t>
            </w:r>
          </w:p>
        </w:tc>
        <w:tc>
          <w:tcPr>
            <w:tcW w:w="1660" w:type="dxa"/>
          </w:tcPr>
          <w:p w14:paraId="77937B8C">
            <w:r>
              <w:rPr>
                <w:sz w:val="18"/>
              </w:rPr>
              <w:t>tasks_comment</w:t>
            </w:r>
          </w:p>
        </w:tc>
        <w:tc>
          <w:tcPr>
            <w:tcW w:w="1660" w:type="dxa"/>
          </w:tcPr>
          <w:p w14:paraId="5F657DD6">
            <w:r>
              <w:rPr>
                <w:sz w:val="18"/>
              </w:rPr>
              <w:t>评论</w:t>
            </w:r>
          </w:p>
        </w:tc>
        <w:tc>
          <w:tcPr>
            <w:tcW w:w="1660" w:type="dxa"/>
          </w:tcPr>
          <w:p w14:paraId="21FD2770">
            <w:r>
              <w:rPr>
                <w:sz w:val="18"/>
              </w:rPr>
              <w:t>4 FK</w:t>
            </w:r>
          </w:p>
        </w:tc>
      </w:tr>
      <w:tr w14:paraId="4CA90CCA">
        <w:tblPrEx>
          <w:tblCellMar>
            <w:top w:w="0" w:type="dxa"/>
            <w:left w:w="108" w:type="dxa"/>
            <w:bottom w:w="0" w:type="dxa"/>
            <w:right w:w="108" w:type="dxa"/>
          </w:tblCellMar>
        </w:tblPrEx>
        <w:trPr>
          <w:jc w:val="center"/>
        </w:trPr>
        <w:tc>
          <w:tcPr>
            <w:tcW w:w="1660" w:type="dxa"/>
          </w:tcPr>
          <w:p w14:paraId="3FEA8AAB">
            <w:r>
              <w:rPr>
                <w:sz w:val="18"/>
              </w:rPr>
              <w:t>11</w:t>
            </w:r>
          </w:p>
        </w:tc>
        <w:tc>
          <w:tcPr>
            <w:tcW w:w="1660" w:type="dxa"/>
          </w:tcPr>
          <w:p w14:paraId="24F5F33C">
            <w:r>
              <w:rPr>
                <w:sz w:val="18"/>
              </w:rPr>
              <w:t>tasks</w:t>
            </w:r>
          </w:p>
        </w:tc>
        <w:tc>
          <w:tcPr>
            <w:tcW w:w="1660" w:type="dxa"/>
          </w:tcPr>
          <w:p w14:paraId="081E2C2B">
            <w:r>
              <w:rPr>
                <w:sz w:val="18"/>
              </w:rPr>
              <w:t>tasks_mention</w:t>
            </w:r>
          </w:p>
        </w:tc>
        <w:tc>
          <w:tcPr>
            <w:tcW w:w="1660" w:type="dxa"/>
          </w:tcPr>
          <w:p w14:paraId="3552180B">
            <w:r>
              <w:rPr>
                <w:sz w:val="18"/>
              </w:rPr>
              <w:t>@提及</w:t>
            </w:r>
          </w:p>
        </w:tc>
        <w:tc>
          <w:tcPr>
            <w:tcW w:w="1660" w:type="dxa"/>
          </w:tcPr>
          <w:p w14:paraId="3806FA08">
            <w:r>
              <w:rPr>
                <w:sz w:val="18"/>
              </w:rPr>
              <w:t>2 FK</w:t>
            </w:r>
          </w:p>
        </w:tc>
      </w:tr>
      <w:tr w14:paraId="1EF93EC1">
        <w:tblPrEx>
          <w:tblCellMar>
            <w:top w:w="0" w:type="dxa"/>
            <w:left w:w="108" w:type="dxa"/>
            <w:bottom w:w="0" w:type="dxa"/>
            <w:right w:w="108" w:type="dxa"/>
          </w:tblCellMar>
        </w:tblPrEx>
        <w:trPr>
          <w:jc w:val="center"/>
        </w:trPr>
        <w:tc>
          <w:tcPr>
            <w:tcW w:w="1660" w:type="dxa"/>
          </w:tcPr>
          <w:p w14:paraId="30ABE56D">
            <w:r>
              <w:rPr>
                <w:sz w:val="18"/>
              </w:rPr>
              <w:t>12</w:t>
            </w:r>
          </w:p>
        </w:tc>
        <w:tc>
          <w:tcPr>
            <w:tcW w:w="1660" w:type="dxa"/>
          </w:tcPr>
          <w:p w14:paraId="09A64D93">
            <w:r>
              <w:rPr>
                <w:sz w:val="18"/>
              </w:rPr>
              <w:t>kanban</w:t>
            </w:r>
          </w:p>
        </w:tc>
        <w:tc>
          <w:tcPr>
            <w:tcW w:w="1660" w:type="dxa"/>
          </w:tcPr>
          <w:p w14:paraId="13999F18">
            <w:r>
              <w:rPr>
                <w:sz w:val="18"/>
              </w:rPr>
              <w:t>kanban_kanbanboard</w:t>
            </w:r>
          </w:p>
        </w:tc>
        <w:tc>
          <w:tcPr>
            <w:tcW w:w="1660" w:type="dxa"/>
          </w:tcPr>
          <w:p w14:paraId="6922AD89">
            <w:r>
              <w:rPr>
                <w:sz w:val="18"/>
              </w:rPr>
              <w:t>看板</w:t>
            </w:r>
          </w:p>
        </w:tc>
        <w:tc>
          <w:tcPr>
            <w:tcW w:w="1660" w:type="dxa"/>
          </w:tcPr>
          <w:p w14:paraId="6D16D170">
            <w:r>
              <w:rPr>
                <w:sz w:val="18"/>
              </w:rPr>
              <w:t>1 FK</w:t>
            </w:r>
          </w:p>
        </w:tc>
      </w:tr>
      <w:tr w14:paraId="1FEF3404">
        <w:tblPrEx>
          <w:tblCellMar>
            <w:top w:w="0" w:type="dxa"/>
            <w:left w:w="108" w:type="dxa"/>
            <w:bottom w:w="0" w:type="dxa"/>
            <w:right w:w="108" w:type="dxa"/>
          </w:tblCellMar>
        </w:tblPrEx>
        <w:trPr>
          <w:jc w:val="center"/>
        </w:trPr>
        <w:tc>
          <w:tcPr>
            <w:tcW w:w="1660" w:type="dxa"/>
          </w:tcPr>
          <w:p w14:paraId="53045AC2">
            <w:r>
              <w:rPr>
                <w:sz w:val="18"/>
              </w:rPr>
              <w:t>13</w:t>
            </w:r>
          </w:p>
        </w:tc>
        <w:tc>
          <w:tcPr>
            <w:tcW w:w="1660" w:type="dxa"/>
          </w:tcPr>
          <w:p w14:paraId="2D8606CC">
            <w:r>
              <w:rPr>
                <w:sz w:val="18"/>
              </w:rPr>
              <w:t>kanban</w:t>
            </w:r>
          </w:p>
        </w:tc>
        <w:tc>
          <w:tcPr>
            <w:tcW w:w="1660" w:type="dxa"/>
          </w:tcPr>
          <w:p w14:paraId="37619F0F">
            <w:r>
              <w:rPr>
                <w:sz w:val="18"/>
              </w:rPr>
              <w:t>kanban_kanbancolumn</w:t>
            </w:r>
          </w:p>
        </w:tc>
        <w:tc>
          <w:tcPr>
            <w:tcW w:w="1660" w:type="dxa"/>
          </w:tcPr>
          <w:p w14:paraId="7AED6796">
            <w:r>
              <w:rPr>
                <w:sz w:val="18"/>
              </w:rPr>
              <w:t>看板列</w:t>
            </w:r>
          </w:p>
        </w:tc>
        <w:tc>
          <w:tcPr>
            <w:tcW w:w="1660" w:type="dxa"/>
          </w:tcPr>
          <w:p w14:paraId="2D0824C7">
            <w:r>
              <w:rPr>
                <w:sz w:val="18"/>
              </w:rPr>
              <w:t>1 FK</w:t>
            </w:r>
          </w:p>
        </w:tc>
      </w:tr>
      <w:tr w14:paraId="41FDF705">
        <w:tblPrEx>
          <w:tblCellMar>
            <w:top w:w="0" w:type="dxa"/>
            <w:left w:w="108" w:type="dxa"/>
            <w:bottom w:w="0" w:type="dxa"/>
            <w:right w:w="108" w:type="dxa"/>
          </w:tblCellMar>
        </w:tblPrEx>
        <w:trPr>
          <w:jc w:val="center"/>
        </w:trPr>
        <w:tc>
          <w:tcPr>
            <w:tcW w:w="1660" w:type="dxa"/>
          </w:tcPr>
          <w:p w14:paraId="3FAEA5FC">
            <w:r>
              <w:rPr>
                <w:sz w:val="18"/>
              </w:rPr>
              <w:t>14</w:t>
            </w:r>
          </w:p>
        </w:tc>
        <w:tc>
          <w:tcPr>
            <w:tcW w:w="1660" w:type="dxa"/>
          </w:tcPr>
          <w:p w14:paraId="7FF69B81">
            <w:r>
              <w:rPr>
                <w:sz w:val="18"/>
              </w:rPr>
              <w:t>kanban</w:t>
            </w:r>
          </w:p>
        </w:tc>
        <w:tc>
          <w:tcPr>
            <w:tcW w:w="1660" w:type="dxa"/>
          </w:tcPr>
          <w:p w14:paraId="3D3C577D">
            <w:r>
              <w:rPr>
                <w:sz w:val="18"/>
              </w:rPr>
              <w:t>kanban_taskcolumn</w:t>
            </w:r>
          </w:p>
        </w:tc>
        <w:tc>
          <w:tcPr>
            <w:tcW w:w="1660" w:type="dxa"/>
          </w:tcPr>
          <w:p w14:paraId="6BC07CDA">
            <w:r>
              <w:rPr>
                <w:sz w:val="18"/>
              </w:rPr>
              <w:t>任务-列关联</w:t>
            </w:r>
          </w:p>
        </w:tc>
        <w:tc>
          <w:tcPr>
            <w:tcW w:w="1660" w:type="dxa"/>
          </w:tcPr>
          <w:p w14:paraId="7B72B228">
            <w:r>
              <w:rPr>
                <w:sz w:val="18"/>
              </w:rPr>
              <w:t>2 FK</w:t>
            </w:r>
          </w:p>
        </w:tc>
      </w:tr>
      <w:tr w14:paraId="53BF83FA">
        <w:tblPrEx>
          <w:tblCellMar>
            <w:top w:w="0" w:type="dxa"/>
            <w:left w:w="108" w:type="dxa"/>
            <w:bottom w:w="0" w:type="dxa"/>
            <w:right w:w="108" w:type="dxa"/>
          </w:tblCellMar>
        </w:tblPrEx>
        <w:trPr>
          <w:jc w:val="center"/>
        </w:trPr>
        <w:tc>
          <w:tcPr>
            <w:tcW w:w="1660" w:type="dxa"/>
          </w:tcPr>
          <w:p w14:paraId="776D6934">
            <w:r>
              <w:rPr>
                <w:sz w:val="18"/>
              </w:rPr>
              <w:t>15</w:t>
            </w:r>
          </w:p>
        </w:tc>
        <w:tc>
          <w:tcPr>
            <w:tcW w:w="1660" w:type="dxa"/>
          </w:tcPr>
          <w:p w14:paraId="0E9D4F41">
            <w:r>
              <w:rPr>
                <w:sz w:val="18"/>
              </w:rPr>
              <w:t>worklogs</w:t>
            </w:r>
          </w:p>
        </w:tc>
        <w:tc>
          <w:tcPr>
            <w:tcW w:w="1660" w:type="dxa"/>
          </w:tcPr>
          <w:p w14:paraId="2361425A">
            <w:r>
              <w:rPr>
                <w:sz w:val="18"/>
              </w:rPr>
              <w:t>worklogs_worklog</w:t>
            </w:r>
          </w:p>
        </w:tc>
        <w:tc>
          <w:tcPr>
            <w:tcW w:w="1660" w:type="dxa"/>
          </w:tcPr>
          <w:p w14:paraId="1F39675F">
            <w:r>
              <w:rPr>
                <w:sz w:val="18"/>
              </w:rPr>
              <w:t>工时记录</w:t>
            </w:r>
          </w:p>
        </w:tc>
        <w:tc>
          <w:tcPr>
            <w:tcW w:w="1660" w:type="dxa"/>
          </w:tcPr>
          <w:p w14:paraId="4CC54431">
            <w:r>
              <w:rPr>
                <w:sz w:val="18"/>
              </w:rPr>
              <w:t>2 FK</w:t>
            </w:r>
          </w:p>
        </w:tc>
      </w:tr>
      <w:tr w14:paraId="6DE81321">
        <w:tblPrEx>
          <w:tblCellMar>
            <w:top w:w="0" w:type="dxa"/>
            <w:left w:w="108" w:type="dxa"/>
            <w:bottom w:w="0" w:type="dxa"/>
            <w:right w:w="108" w:type="dxa"/>
          </w:tblCellMar>
        </w:tblPrEx>
        <w:trPr>
          <w:jc w:val="center"/>
        </w:trPr>
        <w:tc>
          <w:tcPr>
            <w:tcW w:w="1660" w:type="dxa"/>
          </w:tcPr>
          <w:p w14:paraId="3929693E">
            <w:r>
              <w:rPr>
                <w:sz w:val="18"/>
              </w:rPr>
              <w:t>16</w:t>
            </w:r>
          </w:p>
        </w:tc>
        <w:tc>
          <w:tcPr>
            <w:tcW w:w="1660" w:type="dxa"/>
          </w:tcPr>
          <w:p w14:paraId="7AAD32F8">
            <w:r>
              <w:rPr>
                <w:sz w:val="18"/>
              </w:rPr>
              <w:t>worklogs</w:t>
            </w:r>
          </w:p>
        </w:tc>
        <w:tc>
          <w:tcPr>
            <w:tcW w:w="1660" w:type="dxa"/>
          </w:tcPr>
          <w:p w14:paraId="164F6BDD">
            <w:r>
              <w:rPr>
                <w:sz w:val="18"/>
              </w:rPr>
              <w:t>worklogs_hourlyrate</w:t>
            </w:r>
          </w:p>
        </w:tc>
        <w:tc>
          <w:tcPr>
            <w:tcW w:w="1660" w:type="dxa"/>
          </w:tcPr>
          <w:p w14:paraId="43FEF15F">
            <w:r>
              <w:rPr>
                <w:sz w:val="18"/>
              </w:rPr>
              <w:t>工时费率</w:t>
            </w:r>
          </w:p>
        </w:tc>
        <w:tc>
          <w:tcPr>
            <w:tcW w:w="1660" w:type="dxa"/>
          </w:tcPr>
          <w:p w14:paraId="37EFFAB9">
            <w:r>
              <w:rPr>
                <w:sz w:val="18"/>
              </w:rPr>
              <w:t>2 FK</w:t>
            </w:r>
          </w:p>
        </w:tc>
      </w:tr>
      <w:tr w14:paraId="57F25FA1">
        <w:tblPrEx>
          <w:tblCellMar>
            <w:top w:w="0" w:type="dxa"/>
            <w:left w:w="108" w:type="dxa"/>
            <w:bottom w:w="0" w:type="dxa"/>
            <w:right w:w="108" w:type="dxa"/>
          </w:tblCellMar>
        </w:tblPrEx>
        <w:trPr>
          <w:jc w:val="center"/>
        </w:trPr>
        <w:tc>
          <w:tcPr>
            <w:tcW w:w="1660" w:type="dxa"/>
          </w:tcPr>
          <w:p w14:paraId="32107DFC">
            <w:r>
              <w:rPr>
                <w:sz w:val="18"/>
              </w:rPr>
              <w:t>17</w:t>
            </w:r>
          </w:p>
        </w:tc>
        <w:tc>
          <w:tcPr>
            <w:tcW w:w="1660" w:type="dxa"/>
          </w:tcPr>
          <w:p w14:paraId="6DA6F71A">
            <w:r>
              <w:rPr>
                <w:sz w:val="18"/>
              </w:rPr>
              <w:t>notifications</w:t>
            </w:r>
          </w:p>
        </w:tc>
        <w:tc>
          <w:tcPr>
            <w:tcW w:w="1660" w:type="dxa"/>
          </w:tcPr>
          <w:p w14:paraId="06B5873F">
            <w:r>
              <w:rPr>
                <w:sz w:val="18"/>
              </w:rPr>
              <w:t>notifications_notification</w:t>
            </w:r>
          </w:p>
        </w:tc>
        <w:tc>
          <w:tcPr>
            <w:tcW w:w="1660" w:type="dxa"/>
          </w:tcPr>
          <w:p w14:paraId="7186C8C9">
            <w:r>
              <w:rPr>
                <w:sz w:val="18"/>
              </w:rPr>
              <w:t>通知</w:t>
            </w:r>
          </w:p>
        </w:tc>
        <w:tc>
          <w:tcPr>
            <w:tcW w:w="1660" w:type="dxa"/>
          </w:tcPr>
          <w:p w14:paraId="51233DA0">
            <w:r>
              <w:rPr>
                <w:sz w:val="18"/>
              </w:rPr>
              <w:t>1 FK</w:t>
            </w:r>
          </w:p>
        </w:tc>
      </w:tr>
      <w:tr w14:paraId="74AA25D5">
        <w:tblPrEx>
          <w:tblCellMar>
            <w:top w:w="0" w:type="dxa"/>
            <w:left w:w="108" w:type="dxa"/>
            <w:bottom w:w="0" w:type="dxa"/>
            <w:right w:w="108" w:type="dxa"/>
          </w:tblCellMar>
        </w:tblPrEx>
        <w:trPr>
          <w:jc w:val="center"/>
        </w:trPr>
        <w:tc>
          <w:tcPr>
            <w:tcW w:w="1660" w:type="dxa"/>
          </w:tcPr>
          <w:p w14:paraId="43AA3A74">
            <w:r>
              <w:rPr>
                <w:sz w:val="18"/>
              </w:rPr>
              <w:t>18</w:t>
            </w:r>
          </w:p>
        </w:tc>
        <w:tc>
          <w:tcPr>
            <w:tcW w:w="1660" w:type="dxa"/>
          </w:tcPr>
          <w:p w14:paraId="2E417619">
            <w:r>
              <w:rPr>
                <w:sz w:val="18"/>
              </w:rPr>
              <w:t>files</w:t>
            </w:r>
          </w:p>
        </w:tc>
        <w:tc>
          <w:tcPr>
            <w:tcW w:w="1660" w:type="dxa"/>
          </w:tcPr>
          <w:p w14:paraId="4075F249">
            <w:r>
              <w:rPr>
                <w:sz w:val="18"/>
              </w:rPr>
              <w:t>files_attachment</w:t>
            </w:r>
          </w:p>
        </w:tc>
        <w:tc>
          <w:tcPr>
            <w:tcW w:w="1660" w:type="dxa"/>
          </w:tcPr>
          <w:p w14:paraId="461E8888">
            <w:r>
              <w:rPr>
                <w:sz w:val="18"/>
              </w:rPr>
              <w:t>附件</w:t>
            </w:r>
          </w:p>
        </w:tc>
        <w:tc>
          <w:tcPr>
            <w:tcW w:w="1660" w:type="dxa"/>
          </w:tcPr>
          <w:p w14:paraId="79E75DA6">
            <w:r>
              <w:rPr>
                <w:sz w:val="18"/>
              </w:rPr>
              <w:t>3 FK</w:t>
            </w:r>
          </w:p>
        </w:tc>
      </w:tr>
      <w:tr w14:paraId="0749ED2C">
        <w:tblPrEx>
          <w:tblCellMar>
            <w:top w:w="0" w:type="dxa"/>
            <w:left w:w="108" w:type="dxa"/>
            <w:bottom w:w="0" w:type="dxa"/>
            <w:right w:w="108" w:type="dxa"/>
          </w:tblCellMar>
        </w:tblPrEx>
        <w:trPr>
          <w:jc w:val="center"/>
        </w:trPr>
        <w:tc>
          <w:tcPr>
            <w:tcW w:w="1660" w:type="dxa"/>
          </w:tcPr>
          <w:p w14:paraId="3CA65BE6">
            <w:r>
              <w:rPr>
                <w:sz w:val="18"/>
              </w:rPr>
              <w:t>19</w:t>
            </w:r>
          </w:p>
        </w:tc>
        <w:tc>
          <w:tcPr>
            <w:tcW w:w="1660" w:type="dxa"/>
          </w:tcPr>
          <w:p w14:paraId="77302E78">
            <w:r>
              <w:rPr>
                <w:sz w:val="18"/>
              </w:rPr>
              <w:t>core</w:t>
            </w:r>
          </w:p>
        </w:tc>
        <w:tc>
          <w:tcPr>
            <w:tcW w:w="1660" w:type="dxa"/>
          </w:tcPr>
          <w:p w14:paraId="4C5ECB1F">
            <w:r>
              <w:rPr>
                <w:sz w:val="18"/>
              </w:rPr>
              <w:t>core_activitylog</w:t>
            </w:r>
          </w:p>
        </w:tc>
        <w:tc>
          <w:tcPr>
            <w:tcW w:w="1660" w:type="dxa"/>
          </w:tcPr>
          <w:p w14:paraId="175CE2F1">
            <w:r>
              <w:rPr>
                <w:sz w:val="18"/>
              </w:rPr>
              <w:t>变更日志</w:t>
            </w:r>
          </w:p>
        </w:tc>
        <w:tc>
          <w:tcPr>
            <w:tcW w:w="1660" w:type="dxa"/>
          </w:tcPr>
          <w:p w14:paraId="172EC645">
            <w:r>
              <w:rPr>
                <w:sz w:val="18"/>
              </w:rPr>
              <w:t>1 FK</w:t>
            </w:r>
          </w:p>
        </w:tc>
      </w:tr>
      <w:tr w14:paraId="2AD6C468">
        <w:tblPrEx>
          <w:tblCellMar>
            <w:top w:w="0" w:type="dxa"/>
            <w:left w:w="108" w:type="dxa"/>
            <w:bottom w:w="0" w:type="dxa"/>
            <w:right w:w="108" w:type="dxa"/>
          </w:tblCellMar>
        </w:tblPrEx>
        <w:trPr>
          <w:jc w:val="center"/>
        </w:trPr>
        <w:tc>
          <w:tcPr>
            <w:tcW w:w="1660" w:type="dxa"/>
          </w:tcPr>
          <w:p w14:paraId="637F8B7D">
            <w:r>
              <w:rPr>
                <w:sz w:val="18"/>
              </w:rPr>
              <w:t>20</w:t>
            </w:r>
          </w:p>
        </w:tc>
        <w:tc>
          <w:tcPr>
            <w:tcW w:w="1660" w:type="dxa"/>
          </w:tcPr>
          <w:p w14:paraId="32EA99BE">
            <w:r>
              <w:rPr>
                <w:sz w:val="18"/>
              </w:rPr>
              <w:t>dashboards</w:t>
            </w:r>
          </w:p>
        </w:tc>
        <w:tc>
          <w:tcPr>
            <w:tcW w:w="1660" w:type="dxa"/>
          </w:tcPr>
          <w:p w14:paraId="4FD3746E">
            <w:r>
              <w:rPr>
                <w:sz w:val="18"/>
              </w:rPr>
              <w:t>dashboards_dashboard</w:t>
            </w:r>
          </w:p>
        </w:tc>
        <w:tc>
          <w:tcPr>
            <w:tcW w:w="1660" w:type="dxa"/>
          </w:tcPr>
          <w:p w14:paraId="28932D39">
            <w:r>
              <w:rPr>
                <w:sz w:val="18"/>
              </w:rPr>
              <w:t>仪表盘</w:t>
            </w:r>
          </w:p>
        </w:tc>
        <w:tc>
          <w:tcPr>
            <w:tcW w:w="1660" w:type="dxa"/>
          </w:tcPr>
          <w:p w14:paraId="676D676D">
            <w:r>
              <w:rPr>
                <w:sz w:val="18"/>
              </w:rPr>
              <w:t>1 FK</w:t>
            </w:r>
          </w:p>
        </w:tc>
      </w:tr>
      <w:tr w14:paraId="44211510">
        <w:tblPrEx>
          <w:tblCellMar>
            <w:top w:w="0" w:type="dxa"/>
            <w:left w:w="108" w:type="dxa"/>
            <w:bottom w:w="0" w:type="dxa"/>
            <w:right w:w="108" w:type="dxa"/>
          </w:tblCellMar>
        </w:tblPrEx>
        <w:trPr>
          <w:jc w:val="center"/>
        </w:trPr>
        <w:tc>
          <w:tcPr>
            <w:tcW w:w="1660" w:type="dxa"/>
          </w:tcPr>
          <w:p w14:paraId="46678AD1">
            <w:r>
              <w:rPr>
                <w:sz w:val="18"/>
              </w:rPr>
              <w:t>21</w:t>
            </w:r>
          </w:p>
        </w:tc>
        <w:tc>
          <w:tcPr>
            <w:tcW w:w="1660" w:type="dxa"/>
          </w:tcPr>
          <w:p w14:paraId="5C7ECF84">
            <w:r>
              <w:rPr>
                <w:sz w:val="18"/>
              </w:rPr>
              <w:t>reports</w:t>
            </w:r>
          </w:p>
        </w:tc>
        <w:tc>
          <w:tcPr>
            <w:tcW w:w="1660" w:type="dxa"/>
          </w:tcPr>
          <w:p w14:paraId="1A16A28F">
            <w:r>
              <w:rPr>
                <w:sz w:val="18"/>
              </w:rPr>
              <w:t>reports_report</w:t>
            </w:r>
          </w:p>
        </w:tc>
        <w:tc>
          <w:tcPr>
            <w:tcW w:w="1660" w:type="dxa"/>
          </w:tcPr>
          <w:p w14:paraId="6441E6F4">
            <w:r>
              <w:rPr>
                <w:sz w:val="18"/>
              </w:rPr>
              <w:t>报表</w:t>
            </w:r>
          </w:p>
        </w:tc>
        <w:tc>
          <w:tcPr>
            <w:tcW w:w="1660" w:type="dxa"/>
          </w:tcPr>
          <w:p w14:paraId="2FBAD6AD">
            <w:r>
              <w:rPr>
                <w:sz w:val="18"/>
              </w:rPr>
              <w:t>2 FK</w:t>
            </w:r>
          </w:p>
        </w:tc>
      </w:tr>
      <w:tr w14:paraId="34C2837B">
        <w:tblPrEx>
          <w:tblCellMar>
            <w:top w:w="0" w:type="dxa"/>
            <w:left w:w="108" w:type="dxa"/>
            <w:bottom w:w="0" w:type="dxa"/>
            <w:right w:w="108" w:type="dxa"/>
          </w:tblCellMar>
        </w:tblPrEx>
        <w:trPr>
          <w:jc w:val="center"/>
        </w:trPr>
        <w:tc>
          <w:tcPr>
            <w:tcW w:w="1660" w:type="dxa"/>
          </w:tcPr>
          <w:p w14:paraId="76021C7C">
            <w:r>
              <w:rPr>
                <w:sz w:val="18"/>
              </w:rPr>
              <w:t>**合计**</w:t>
            </w:r>
          </w:p>
        </w:tc>
        <w:tc>
          <w:tcPr>
            <w:tcW w:w="1660" w:type="dxa"/>
          </w:tcPr>
          <w:p w14:paraId="6CB91F46"/>
        </w:tc>
        <w:tc>
          <w:tcPr>
            <w:tcW w:w="1660" w:type="dxa"/>
          </w:tcPr>
          <w:p w14:paraId="6E804DCA">
            <w:r>
              <w:rPr>
                <w:sz w:val="18"/>
              </w:rPr>
              <w:t>**21 张表**</w:t>
            </w:r>
          </w:p>
        </w:tc>
        <w:tc>
          <w:tcPr>
            <w:tcW w:w="1660" w:type="dxa"/>
          </w:tcPr>
          <w:p w14:paraId="62080C8A"/>
        </w:tc>
        <w:tc>
          <w:tcPr>
            <w:tcW w:w="1660" w:type="dxa"/>
          </w:tcPr>
          <w:p w14:paraId="110095E6">
            <w:r>
              <w:rPr>
                <w:sz w:val="18"/>
              </w:rPr>
              <w:t>**36 个外键**</w:t>
            </w:r>
          </w:p>
        </w:tc>
      </w:tr>
    </w:tbl>
    <w:p w14:paraId="4395A3C0"/>
    <w:p w14:paraId="21C89889">
      <w:pPr>
        <w:pStyle w:val="5"/>
        <w:bidi w:val="0"/>
      </w:pPr>
      <w:r>
        <w:rPr>
          <w:rFonts w:hint="eastAsia"/>
          <w:lang w:eastAsia="zh-CN"/>
        </w:rPr>
        <w:t>（</w:t>
      </w:r>
      <w:r>
        <w:rPr>
          <w:rFonts w:hint="eastAsia"/>
          <w:lang w:val="en-US" w:eastAsia="zh-CN"/>
        </w:rPr>
        <w:t>5</w:t>
      </w:r>
      <w:r>
        <w:rPr>
          <w:rFonts w:hint="eastAsia"/>
          <w:lang w:eastAsia="zh-CN"/>
        </w:rPr>
        <w:t>）</w:t>
      </w:r>
      <w:r>
        <w:t>关键索引设计</w:t>
      </w:r>
    </w:p>
    <w:tbl>
      <w:tblPr>
        <w:tblStyle w:val="35"/>
        <w:tblW w:w="0" w:type="auto"/>
        <w:jc w:val="center"/>
        <w:tblLayout w:type="autofit"/>
        <w:tblCellMar>
          <w:top w:w="0" w:type="dxa"/>
          <w:left w:w="108" w:type="dxa"/>
          <w:bottom w:w="0" w:type="dxa"/>
          <w:right w:w="108" w:type="dxa"/>
        </w:tblCellMar>
      </w:tblPr>
      <w:tblGrid>
        <w:gridCol w:w="2342"/>
        <w:gridCol w:w="2233"/>
        <w:gridCol w:w="2007"/>
        <w:gridCol w:w="1934"/>
      </w:tblGrid>
      <w:tr w14:paraId="1CEAE826">
        <w:tblPrEx>
          <w:tblCellMar>
            <w:top w:w="0" w:type="dxa"/>
            <w:left w:w="108" w:type="dxa"/>
            <w:bottom w:w="0" w:type="dxa"/>
            <w:right w:w="108" w:type="dxa"/>
          </w:tblCellMar>
        </w:tblPrEx>
        <w:trPr>
          <w:jc w:val="center"/>
        </w:trPr>
        <w:tc>
          <w:tcPr>
            <w:tcW w:w="2075" w:type="dxa"/>
          </w:tcPr>
          <w:p w14:paraId="28750367">
            <w:pPr>
              <w:jc w:val="center"/>
            </w:pPr>
            <w:r>
              <w:rPr>
                <w:b/>
                <w:sz w:val="18"/>
              </w:rPr>
              <w:t>表</w:t>
            </w:r>
          </w:p>
        </w:tc>
        <w:tc>
          <w:tcPr>
            <w:tcW w:w="2075" w:type="dxa"/>
          </w:tcPr>
          <w:p w14:paraId="7628AE55">
            <w:pPr>
              <w:jc w:val="center"/>
            </w:pPr>
            <w:r>
              <w:rPr>
                <w:b/>
                <w:sz w:val="18"/>
              </w:rPr>
              <w:t>索引名</w:t>
            </w:r>
          </w:p>
        </w:tc>
        <w:tc>
          <w:tcPr>
            <w:tcW w:w="2075" w:type="dxa"/>
          </w:tcPr>
          <w:p w14:paraId="3C1EE4A1">
            <w:pPr>
              <w:jc w:val="center"/>
            </w:pPr>
            <w:r>
              <w:rPr>
                <w:b/>
                <w:sz w:val="18"/>
              </w:rPr>
              <w:t>字段</w:t>
            </w:r>
          </w:p>
        </w:tc>
        <w:tc>
          <w:tcPr>
            <w:tcW w:w="2075" w:type="dxa"/>
          </w:tcPr>
          <w:p w14:paraId="63E1EE84">
            <w:pPr>
              <w:jc w:val="center"/>
            </w:pPr>
            <w:r>
              <w:rPr>
                <w:b/>
                <w:sz w:val="18"/>
              </w:rPr>
              <w:t>用途</w:t>
            </w:r>
          </w:p>
        </w:tc>
      </w:tr>
      <w:tr w14:paraId="63D7C419">
        <w:tblPrEx>
          <w:tblCellMar>
            <w:top w:w="0" w:type="dxa"/>
            <w:left w:w="108" w:type="dxa"/>
            <w:bottom w:w="0" w:type="dxa"/>
            <w:right w:w="108" w:type="dxa"/>
          </w:tblCellMar>
        </w:tblPrEx>
        <w:trPr>
          <w:jc w:val="center"/>
        </w:trPr>
        <w:tc>
          <w:tcPr>
            <w:tcW w:w="2075" w:type="dxa"/>
          </w:tcPr>
          <w:p w14:paraId="7A9F6172">
            <w:r>
              <w:rPr>
                <w:sz w:val="18"/>
              </w:rPr>
              <w:t>accounts_user</w:t>
            </w:r>
          </w:p>
        </w:tc>
        <w:tc>
          <w:tcPr>
            <w:tcW w:w="2075" w:type="dxa"/>
          </w:tcPr>
          <w:p w14:paraId="7E6F3014">
            <w:r>
              <w:rPr>
                <w:sz w:val="18"/>
              </w:rPr>
              <w:t>idx_user_email</w:t>
            </w:r>
          </w:p>
        </w:tc>
        <w:tc>
          <w:tcPr>
            <w:tcW w:w="2075" w:type="dxa"/>
          </w:tcPr>
          <w:p w14:paraId="308BB2E3">
            <w:r>
              <w:rPr>
                <w:sz w:val="18"/>
              </w:rPr>
              <w:t>email</w:t>
            </w:r>
          </w:p>
        </w:tc>
        <w:tc>
          <w:tcPr>
            <w:tcW w:w="2075" w:type="dxa"/>
          </w:tcPr>
          <w:p w14:paraId="0578D8FF">
            <w:r>
              <w:rPr>
                <w:sz w:val="18"/>
              </w:rPr>
              <w:t>登录查询</w:t>
            </w:r>
          </w:p>
        </w:tc>
      </w:tr>
      <w:tr w14:paraId="55A5DC35">
        <w:tblPrEx>
          <w:tblCellMar>
            <w:top w:w="0" w:type="dxa"/>
            <w:left w:w="108" w:type="dxa"/>
            <w:bottom w:w="0" w:type="dxa"/>
            <w:right w:w="108" w:type="dxa"/>
          </w:tblCellMar>
        </w:tblPrEx>
        <w:trPr>
          <w:jc w:val="center"/>
        </w:trPr>
        <w:tc>
          <w:tcPr>
            <w:tcW w:w="2075" w:type="dxa"/>
          </w:tcPr>
          <w:p w14:paraId="4423C7CC">
            <w:r>
              <w:rPr>
                <w:sz w:val="18"/>
              </w:rPr>
              <w:t>tasks_task</w:t>
            </w:r>
          </w:p>
        </w:tc>
        <w:tc>
          <w:tcPr>
            <w:tcW w:w="2075" w:type="dxa"/>
          </w:tcPr>
          <w:p w14:paraId="7AC0B2A5">
            <w:r>
              <w:rPr>
                <w:sz w:val="18"/>
              </w:rPr>
              <w:t>idx_task_project</w:t>
            </w:r>
          </w:p>
        </w:tc>
        <w:tc>
          <w:tcPr>
            <w:tcW w:w="2075" w:type="dxa"/>
          </w:tcPr>
          <w:p w14:paraId="2416779E">
            <w:r>
              <w:rPr>
                <w:sz w:val="18"/>
              </w:rPr>
              <w:t>project_id</w:t>
            </w:r>
          </w:p>
        </w:tc>
        <w:tc>
          <w:tcPr>
            <w:tcW w:w="2075" w:type="dxa"/>
          </w:tcPr>
          <w:p w14:paraId="389E33C8">
            <w:r>
              <w:rPr>
                <w:sz w:val="18"/>
              </w:rPr>
              <w:t>按项目筛选任务</w:t>
            </w:r>
          </w:p>
        </w:tc>
      </w:tr>
      <w:tr w14:paraId="6139C579">
        <w:tblPrEx>
          <w:tblCellMar>
            <w:top w:w="0" w:type="dxa"/>
            <w:left w:w="108" w:type="dxa"/>
            <w:bottom w:w="0" w:type="dxa"/>
            <w:right w:w="108" w:type="dxa"/>
          </w:tblCellMar>
        </w:tblPrEx>
        <w:trPr>
          <w:jc w:val="center"/>
        </w:trPr>
        <w:tc>
          <w:tcPr>
            <w:tcW w:w="2075" w:type="dxa"/>
          </w:tcPr>
          <w:p w14:paraId="16D101FC">
            <w:r>
              <w:rPr>
                <w:sz w:val="18"/>
              </w:rPr>
              <w:t>tasks_task</w:t>
            </w:r>
          </w:p>
        </w:tc>
        <w:tc>
          <w:tcPr>
            <w:tcW w:w="2075" w:type="dxa"/>
          </w:tcPr>
          <w:p w14:paraId="69BFF8BB">
            <w:r>
              <w:rPr>
                <w:sz w:val="18"/>
              </w:rPr>
              <w:t>idx_task_assignee</w:t>
            </w:r>
          </w:p>
        </w:tc>
        <w:tc>
          <w:tcPr>
            <w:tcW w:w="2075" w:type="dxa"/>
          </w:tcPr>
          <w:p w14:paraId="5F820C1B">
            <w:r>
              <w:rPr>
                <w:sz w:val="18"/>
              </w:rPr>
              <w:t>assignee_id</w:t>
            </w:r>
          </w:p>
        </w:tc>
        <w:tc>
          <w:tcPr>
            <w:tcW w:w="2075" w:type="dxa"/>
          </w:tcPr>
          <w:p w14:paraId="14E8280D">
            <w:r>
              <w:rPr>
                <w:sz w:val="18"/>
              </w:rPr>
              <w:t>我的任务查询</w:t>
            </w:r>
          </w:p>
        </w:tc>
      </w:tr>
      <w:tr w14:paraId="6729293D">
        <w:tblPrEx>
          <w:tblCellMar>
            <w:top w:w="0" w:type="dxa"/>
            <w:left w:w="108" w:type="dxa"/>
            <w:bottom w:w="0" w:type="dxa"/>
            <w:right w:w="108" w:type="dxa"/>
          </w:tblCellMar>
        </w:tblPrEx>
        <w:trPr>
          <w:jc w:val="center"/>
        </w:trPr>
        <w:tc>
          <w:tcPr>
            <w:tcW w:w="2075" w:type="dxa"/>
          </w:tcPr>
          <w:p w14:paraId="458CEF3A">
            <w:r>
              <w:rPr>
                <w:sz w:val="18"/>
              </w:rPr>
              <w:t>tasks_task</w:t>
            </w:r>
          </w:p>
        </w:tc>
        <w:tc>
          <w:tcPr>
            <w:tcW w:w="2075" w:type="dxa"/>
          </w:tcPr>
          <w:p w14:paraId="5B94C3A9">
            <w:r>
              <w:rPr>
                <w:sz w:val="18"/>
              </w:rPr>
              <w:t>idx_task_status</w:t>
            </w:r>
          </w:p>
        </w:tc>
        <w:tc>
          <w:tcPr>
            <w:tcW w:w="2075" w:type="dxa"/>
          </w:tcPr>
          <w:p w14:paraId="518A647C">
            <w:r>
              <w:rPr>
                <w:sz w:val="18"/>
              </w:rPr>
              <w:t>status</w:t>
            </w:r>
          </w:p>
        </w:tc>
        <w:tc>
          <w:tcPr>
            <w:tcW w:w="2075" w:type="dxa"/>
          </w:tcPr>
          <w:p w14:paraId="651D3FE3">
            <w:r>
              <w:rPr>
                <w:sz w:val="18"/>
              </w:rPr>
              <w:t>看板按状态筛选</w:t>
            </w:r>
          </w:p>
        </w:tc>
      </w:tr>
      <w:tr w14:paraId="401A3194">
        <w:tblPrEx>
          <w:tblCellMar>
            <w:top w:w="0" w:type="dxa"/>
            <w:left w:w="108" w:type="dxa"/>
            <w:bottom w:w="0" w:type="dxa"/>
            <w:right w:w="108" w:type="dxa"/>
          </w:tblCellMar>
        </w:tblPrEx>
        <w:trPr>
          <w:jc w:val="center"/>
        </w:trPr>
        <w:tc>
          <w:tcPr>
            <w:tcW w:w="2075" w:type="dxa"/>
          </w:tcPr>
          <w:p w14:paraId="562BD3DC">
            <w:r>
              <w:rPr>
                <w:sz w:val="18"/>
              </w:rPr>
              <w:t>tasks_task</w:t>
            </w:r>
          </w:p>
        </w:tc>
        <w:tc>
          <w:tcPr>
            <w:tcW w:w="2075" w:type="dxa"/>
          </w:tcPr>
          <w:p w14:paraId="28641046">
            <w:r>
              <w:rPr>
                <w:sz w:val="18"/>
              </w:rPr>
              <w:t>idx_task_sprint</w:t>
            </w:r>
          </w:p>
        </w:tc>
        <w:tc>
          <w:tcPr>
            <w:tcW w:w="2075" w:type="dxa"/>
          </w:tcPr>
          <w:p w14:paraId="3512C696">
            <w:r>
              <w:rPr>
                <w:sz w:val="18"/>
              </w:rPr>
              <w:t>sprint_id</w:t>
            </w:r>
          </w:p>
        </w:tc>
        <w:tc>
          <w:tcPr>
            <w:tcW w:w="2075" w:type="dxa"/>
          </w:tcPr>
          <w:p w14:paraId="56F3823D">
            <w:r>
              <w:rPr>
                <w:sz w:val="18"/>
              </w:rPr>
              <w:t>冲刺任务列表</w:t>
            </w:r>
          </w:p>
        </w:tc>
      </w:tr>
      <w:tr w14:paraId="0CA6908F">
        <w:tblPrEx>
          <w:tblCellMar>
            <w:top w:w="0" w:type="dxa"/>
            <w:left w:w="108" w:type="dxa"/>
            <w:bottom w:w="0" w:type="dxa"/>
            <w:right w:w="108" w:type="dxa"/>
          </w:tblCellMar>
        </w:tblPrEx>
        <w:trPr>
          <w:jc w:val="center"/>
        </w:trPr>
        <w:tc>
          <w:tcPr>
            <w:tcW w:w="2075" w:type="dxa"/>
          </w:tcPr>
          <w:p w14:paraId="65755A1B">
            <w:r>
              <w:rPr>
                <w:sz w:val="18"/>
              </w:rPr>
              <w:t>worklogs_worklog</w:t>
            </w:r>
          </w:p>
        </w:tc>
        <w:tc>
          <w:tcPr>
            <w:tcW w:w="2075" w:type="dxa"/>
          </w:tcPr>
          <w:p w14:paraId="4C49EC11">
            <w:r>
              <w:rPr>
                <w:sz w:val="18"/>
              </w:rPr>
              <w:t>idx_worklog_task</w:t>
            </w:r>
          </w:p>
        </w:tc>
        <w:tc>
          <w:tcPr>
            <w:tcW w:w="2075" w:type="dxa"/>
          </w:tcPr>
          <w:p w14:paraId="547BD80F">
            <w:r>
              <w:rPr>
                <w:sz w:val="18"/>
              </w:rPr>
              <w:t>task_id</w:t>
            </w:r>
          </w:p>
        </w:tc>
        <w:tc>
          <w:tcPr>
            <w:tcW w:w="2075" w:type="dxa"/>
          </w:tcPr>
          <w:p w14:paraId="1EE97342">
            <w:r>
              <w:rPr>
                <w:sz w:val="18"/>
              </w:rPr>
              <w:t>任务工时统计</w:t>
            </w:r>
          </w:p>
        </w:tc>
      </w:tr>
      <w:tr w14:paraId="69B6E451">
        <w:tblPrEx>
          <w:tblCellMar>
            <w:top w:w="0" w:type="dxa"/>
            <w:left w:w="108" w:type="dxa"/>
            <w:bottom w:w="0" w:type="dxa"/>
            <w:right w:w="108" w:type="dxa"/>
          </w:tblCellMar>
        </w:tblPrEx>
        <w:trPr>
          <w:jc w:val="center"/>
        </w:trPr>
        <w:tc>
          <w:tcPr>
            <w:tcW w:w="2075" w:type="dxa"/>
          </w:tcPr>
          <w:p w14:paraId="63483C74">
            <w:r>
              <w:rPr>
                <w:sz w:val="18"/>
              </w:rPr>
              <w:t>worklogs_worklog</w:t>
            </w:r>
          </w:p>
        </w:tc>
        <w:tc>
          <w:tcPr>
            <w:tcW w:w="2075" w:type="dxa"/>
          </w:tcPr>
          <w:p w14:paraId="2636B6DB">
            <w:r>
              <w:rPr>
                <w:sz w:val="18"/>
              </w:rPr>
              <w:t>idx_worklog_date</w:t>
            </w:r>
          </w:p>
        </w:tc>
        <w:tc>
          <w:tcPr>
            <w:tcW w:w="2075" w:type="dxa"/>
          </w:tcPr>
          <w:p w14:paraId="670B0819">
            <w:r>
              <w:rPr>
                <w:sz w:val="18"/>
              </w:rPr>
              <w:t>date</w:t>
            </w:r>
          </w:p>
        </w:tc>
        <w:tc>
          <w:tcPr>
            <w:tcW w:w="2075" w:type="dxa"/>
          </w:tcPr>
          <w:p w14:paraId="26920D76">
            <w:r>
              <w:rPr>
                <w:sz w:val="18"/>
              </w:rPr>
              <w:t>周报/月报统计</w:t>
            </w:r>
          </w:p>
        </w:tc>
      </w:tr>
      <w:tr w14:paraId="4141241C">
        <w:tblPrEx>
          <w:tblCellMar>
            <w:top w:w="0" w:type="dxa"/>
            <w:left w:w="108" w:type="dxa"/>
            <w:bottom w:w="0" w:type="dxa"/>
            <w:right w:w="108" w:type="dxa"/>
          </w:tblCellMar>
        </w:tblPrEx>
        <w:trPr>
          <w:jc w:val="center"/>
        </w:trPr>
        <w:tc>
          <w:tcPr>
            <w:tcW w:w="2075" w:type="dxa"/>
          </w:tcPr>
          <w:p w14:paraId="4DB6DD9B">
            <w:r>
              <w:rPr>
                <w:sz w:val="18"/>
              </w:rPr>
              <w:t>notifications_notification</w:t>
            </w:r>
          </w:p>
        </w:tc>
        <w:tc>
          <w:tcPr>
            <w:tcW w:w="2075" w:type="dxa"/>
          </w:tcPr>
          <w:p w14:paraId="30544F14">
            <w:r>
              <w:rPr>
                <w:sz w:val="18"/>
              </w:rPr>
              <w:t>idx_notif_user</w:t>
            </w:r>
          </w:p>
        </w:tc>
        <w:tc>
          <w:tcPr>
            <w:tcW w:w="2075" w:type="dxa"/>
          </w:tcPr>
          <w:p w14:paraId="414CFDF7">
            <w:r>
              <w:rPr>
                <w:sz w:val="18"/>
              </w:rPr>
              <w:t>(user_id, is_read)</w:t>
            </w:r>
          </w:p>
        </w:tc>
        <w:tc>
          <w:tcPr>
            <w:tcW w:w="2075" w:type="dxa"/>
          </w:tcPr>
          <w:p w14:paraId="787658EB">
            <w:r>
              <w:rPr>
                <w:sz w:val="18"/>
              </w:rPr>
              <w:t>未读通知查询</w:t>
            </w:r>
          </w:p>
        </w:tc>
      </w:tr>
      <w:tr w14:paraId="73D1AC87">
        <w:tblPrEx>
          <w:tblCellMar>
            <w:top w:w="0" w:type="dxa"/>
            <w:left w:w="108" w:type="dxa"/>
            <w:bottom w:w="0" w:type="dxa"/>
            <w:right w:w="108" w:type="dxa"/>
          </w:tblCellMar>
        </w:tblPrEx>
        <w:trPr>
          <w:jc w:val="center"/>
        </w:trPr>
        <w:tc>
          <w:tcPr>
            <w:tcW w:w="2075" w:type="dxa"/>
          </w:tcPr>
          <w:p w14:paraId="562B6BCB">
            <w:r>
              <w:rPr>
                <w:sz w:val="18"/>
              </w:rPr>
              <w:t>core_activitylog</w:t>
            </w:r>
          </w:p>
        </w:tc>
        <w:tc>
          <w:tcPr>
            <w:tcW w:w="2075" w:type="dxa"/>
          </w:tcPr>
          <w:p w14:paraId="31924548">
            <w:r>
              <w:rPr>
                <w:sz w:val="18"/>
              </w:rPr>
              <w:t>idx_activity_entity</w:t>
            </w:r>
          </w:p>
        </w:tc>
        <w:tc>
          <w:tcPr>
            <w:tcW w:w="2075" w:type="dxa"/>
          </w:tcPr>
          <w:p w14:paraId="4D99F7C5">
            <w:r>
              <w:rPr>
                <w:sz w:val="18"/>
              </w:rPr>
              <w:t>(entity_type, entity_id)</w:t>
            </w:r>
          </w:p>
        </w:tc>
        <w:tc>
          <w:tcPr>
            <w:tcW w:w="2075" w:type="dxa"/>
          </w:tcPr>
          <w:p w14:paraId="28338E86">
            <w:r>
              <w:rPr>
                <w:sz w:val="18"/>
              </w:rPr>
              <w:t>实体变更日志</w:t>
            </w:r>
          </w:p>
        </w:tc>
      </w:tr>
      <w:tr w14:paraId="786118BD">
        <w:tblPrEx>
          <w:tblCellMar>
            <w:top w:w="0" w:type="dxa"/>
            <w:left w:w="108" w:type="dxa"/>
            <w:bottom w:w="0" w:type="dxa"/>
            <w:right w:w="108" w:type="dxa"/>
          </w:tblCellMar>
        </w:tblPrEx>
        <w:trPr>
          <w:jc w:val="center"/>
        </w:trPr>
        <w:tc>
          <w:tcPr>
            <w:tcW w:w="2075" w:type="dxa"/>
          </w:tcPr>
          <w:p w14:paraId="0FDC72BF">
            <w:r>
              <w:rPr>
                <w:sz w:val="18"/>
              </w:rPr>
              <w:t>core_activitylog</w:t>
            </w:r>
          </w:p>
        </w:tc>
        <w:tc>
          <w:tcPr>
            <w:tcW w:w="2075" w:type="dxa"/>
          </w:tcPr>
          <w:p w14:paraId="49560C13">
            <w:r>
              <w:rPr>
                <w:sz w:val="18"/>
              </w:rPr>
              <w:t>idx_activity_changed_at</w:t>
            </w:r>
          </w:p>
        </w:tc>
        <w:tc>
          <w:tcPr>
            <w:tcW w:w="2075" w:type="dxa"/>
          </w:tcPr>
          <w:p w14:paraId="5841B6B8">
            <w:r>
              <w:rPr>
                <w:sz w:val="18"/>
              </w:rPr>
              <w:t>changed_at</w:t>
            </w:r>
          </w:p>
        </w:tc>
        <w:tc>
          <w:tcPr>
            <w:tcW w:w="2075" w:type="dxa"/>
          </w:tcPr>
          <w:p w14:paraId="77ED640E">
            <w:r>
              <w:rPr>
                <w:sz w:val="18"/>
              </w:rPr>
              <w:t>时间线查询</w:t>
            </w:r>
          </w:p>
        </w:tc>
      </w:tr>
    </w:tbl>
    <w:p w14:paraId="597CD7F0"/>
    <w:p w14:paraId="6F84FC26">
      <w:pPr>
        <w:pStyle w:val="5"/>
        <w:bidi w:val="0"/>
      </w:pPr>
      <w:r>
        <w:rPr>
          <w:rFonts w:hint="eastAsia"/>
          <w:lang w:eastAsia="zh-CN"/>
        </w:rPr>
        <w:t>（</w:t>
      </w:r>
      <w:r>
        <w:rPr>
          <w:rFonts w:hint="eastAsia"/>
          <w:lang w:val="en-US" w:eastAsia="zh-CN"/>
        </w:rPr>
        <w:t>6</w:t>
      </w:r>
      <w:r>
        <w:rPr>
          <w:rFonts w:hint="eastAsia"/>
          <w:lang w:eastAsia="zh-CN"/>
        </w:rPr>
        <w:t>）</w:t>
      </w:r>
      <w:r>
        <w:t>状态流转规则</w:t>
      </w:r>
    </w:p>
    <w:p w14:paraId="308CF0CE">
      <w:pPr>
        <w:pStyle w:val="5"/>
        <w:bidi w:val="0"/>
      </w:pPr>
      <w:r>
        <w:t>6.1 任务状态流转</w:t>
      </w:r>
    </w:p>
    <w:p w14:paraId="1B286A29">
      <w:pPr>
        <w:spacing w:before="0" w:after="0" w:line="260" w:lineRule="exact"/>
        <w:rPr>
          <w:sz w:val="32"/>
          <w:szCs w:val="36"/>
        </w:rPr>
      </w:pPr>
      <w:r>
        <w:rPr>
          <w:rFonts w:ascii="Consolas" w:hAnsi="Consolas" w:eastAsia="Consolas"/>
          <w:color w:val="2D2D2D"/>
          <w:sz w:val="21"/>
          <w:szCs w:val="36"/>
        </w:rPr>
        <w:t>todo ──→ in_progress ──→ review ──→ done</w:t>
      </w:r>
    </w:p>
    <w:p w14:paraId="74E968C3">
      <w:pPr>
        <w:spacing w:before="0" w:after="0" w:line="260" w:lineRule="exact"/>
        <w:rPr>
          <w:sz w:val="32"/>
          <w:szCs w:val="36"/>
        </w:rPr>
      </w:pPr>
      <w:r>
        <w:rPr>
          <w:rFonts w:ascii="Consolas" w:hAnsi="Consolas" w:eastAsia="Consolas"/>
          <w:color w:val="2D2D2D"/>
          <w:sz w:val="21"/>
          <w:szCs w:val="36"/>
        </w:rPr>
        <w:t xml:space="preserve">  │                         │</w:t>
      </w:r>
    </w:p>
    <w:p w14:paraId="5402C29D">
      <w:pPr>
        <w:spacing w:before="0" w:after="0" w:line="260" w:lineRule="exact"/>
        <w:rPr>
          <w:sz w:val="32"/>
          <w:szCs w:val="36"/>
        </w:rPr>
      </w:pPr>
      <w:r>
        <w:rPr>
          <w:rFonts w:ascii="Consolas" w:hAnsi="Consolas" w:eastAsia="Consolas"/>
          <w:color w:val="2D2D2D"/>
          <w:sz w:val="21"/>
          <w:szCs w:val="36"/>
        </w:rPr>
        <w:t xml:space="preserve">  └──────── blocked ←───────┘</w:t>
      </w:r>
    </w:p>
    <w:p w14:paraId="200AEFB9"/>
    <w:p w14:paraId="24F6DC2D">
      <w:pPr>
        <w:pStyle w:val="16"/>
      </w:pPr>
      <w:r>
        <w:t>todo → in_progress：开始处理</w:t>
      </w:r>
    </w:p>
    <w:p w14:paraId="345E1781">
      <w:pPr>
        <w:pStyle w:val="16"/>
      </w:pPr>
      <w:r>
        <w:t>in_progress → review：提交审核</w:t>
      </w:r>
    </w:p>
    <w:p w14:paraId="04D03FAC">
      <w:pPr>
        <w:pStyle w:val="16"/>
      </w:pPr>
      <w:r>
        <w:t>review → done：审核通过</w:t>
      </w:r>
    </w:p>
    <w:p w14:paraId="2724FF8D">
      <w:pPr>
        <w:pStyle w:val="16"/>
      </w:pPr>
      <w:r>
        <w:t>review → in_progress：退回修改</w:t>
      </w:r>
    </w:p>
    <w:p w14:paraId="738414B0">
      <w:pPr>
        <w:pStyle w:val="16"/>
      </w:pPr>
      <w:r>
        <w:t>in_progress/todo → blocked：标记阻塞</w:t>
      </w:r>
    </w:p>
    <w:p w14:paraId="40FB2499">
      <w:pPr>
        <w:pStyle w:val="16"/>
      </w:pPr>
      <w:r>
        <w:t>blocked → todo/in_progress：解除阻塞</w:t>
      </w:r>
    </w:p>
    <w:p w14:paraId="5569138B">
      <w:pPr>
        <w:pStyle w:val="5"/>
        <w:bidi w:val="0"/>
      </w:pPr>
      <w:r>
        <w:t>6.2 项目状态流转</w:t>
      </w:r>
    </w:p>
    <w:p w14:paraId="483A9F00">
      <w:pPr>
        <w:spacing w:before="0" w:after="0" w:line="260" w:lineRule="exact"/>
        <w:rPr>
          <w:sz w:val="32"/>
          <w:szCs w:val="36"/>
        </w:rPr>
      </w:pPr>
      <w:r>
        <w:rPr>
          <w:rFonts w:ascii="Consolas" w:hAnsi="Consolas" w:eastAsia="Consolas"/>
          <w:color w:val="2D2D2D"/>
          <w:sz w:val="21"/>
          <w:szCs w:val="36"/>
        </w:rPr>
        <w:t>planning → active → completed → archived</w:t>
      </w:r>
    </w:p>
    <w:p w14:paraId="4C4F2AE4"/>
    <w:p w14:paraId="4C9361AB">
      <w:pPr>
        <w:pStyle w:val="5"/>
        <w:bidi w:val="0"/>
      </w:pPr>
      <w:r>
        <w:t>6.3 冲刺状态流转</w:t>
      </w:r>
    </w:p>
    <w:p w14:paraId="0575521F">
      <w:pPr>
        <w:spacing w:before="0" w:after="0" w:line="260" w:lineRule="exact"/>
      </w:pPr>
      <w:r>
        <w:rPr>
          <w:rFonts w:ascii="Consolas" w:hAnsi="Consolas" w:eastAsia="Consolas"/>
          <w:color w:val="2D2D2D"/>
          <w:sz w:val="15"/>
        </w:rPr>
        <w:t>planning → active → completed</w:t>
      </w:r>
    </w:p>
    <w:p w14:paraId="59788049"/>
    <w:p w14:paraId="7DBFBAF2">
      <w:pPr>
        <w:pStyle w:val="5"/>
        <w:bidi w:val="0"/>
      </w:pPr>
      <w:r>
        <w:rPr>
          <w:rFonts w:hint="eastAsia"/>
          <w:lang w:eastAsia="zh-CN"/>
        </w:rPr>
        <w:t>（</w:t>
      </w:r>
      <w:r>
        <w:rPr>
          <w:rFonts w:hint="eastAsia"/>
          <w:lang w:val="en-US" w:eastAsia="zh-CN"/>
        </w:rPr>
        <w:t>7</w:t>
      </w:r>
      <w:r>
        <w:rPr>
          <w:rFonts w:hint="eastAsia"/>
          <w:lang w:eastAsia="zh-CN"/>
        </w:rPr>
        <w:t>）</w:t>
      </w:r>
      <w:r>
        <w:t>数据安全性</w:t>
      </w:r>
    </w:p>
    <w:tbl>
      <w:tblPr>
        <w:tblStyle w:val="35"/>
        <w:tblW w:w="0" w:type="auto"/>
        <w:jc w:val="center"/>
        <w:tblLayout w:type="autofit"/>
        <w:tblCellMar>
          <w:top w:w="0" w:type="dxa"/>
          <w:left w:w="108" w:type="dxa"/>
          <w:bottom w:w="0" w:type="dxa"/>
          <w:right w:w="108" w:type="dxa"/>
        </w:tblCellMar>
      </w:tblPr>
      <w:tblGrid>
        <w:gridCol w:w="4150"/>
        <w:gridCol w:w="4150"/>
      </w:tblGrid>
      <w:tr w14:paraId="40A3C75A">
        <w:tblPrEx>
          <w:tblCellMar>
            <w:top w:w="0" w:type="dxa"/>
            <w:left w:w="108" w:type="dxa"/>
            <w:bottom w:w="0" w:type="dxa"/>
            <w:right w:w="108" w:type="dxa"/>
          </w:tblCellMar>
        </w:tblPrEx>
        <w:trPr>
          <w:jc w:val="center"/>
        </w:trPr>
        <w:tc>
          <w:tcPr>
            <w:tcW w:w="4150" w:type="dxa"/>
          </w:tcPr>
          <w:p w14:paraId="11FB91AA">
            <w:pPr>
              <w:jc w:val="center"/>
            </w:pPr>
            <w:r>
              <w:rPr>
                <w:b/>
                <w:sz w:val="18"/>
              </w:rPr>
              <w:t>层级</w:t>
            </w:r>
          </w:p>
        </w:tc>
        <w:tc>
          <w:tcPr>
            <w:tcW w:w="4150" w:type="dxa"/>
          </w:tcPr>
          <w:p w14:paraId="48B6FC61">
            <w:pPr>
              <w:jc w:val="center"/>
            </w:pPr>
            <w:r>
              <w:rPr>
                <w:b/>
                <w:sz w:val="18"/>
              </w:rPr>
              <w:t>措施</w:t>
            </w:r>
          </w:p>
        </w:tc>
      </w:tr>
      <w:tr w14:paraId="2F5C336B">
        <w:tblPrEx>
          <w:tblCellMar>
            <w:top w:w="0" w:type="dxa"/>
            <w:left w:w="108" w:type="dxa"/>
            <w:bottom w:w="0" w:type="dxa"/>
            <w:right w:w="108" w:type="dxa"/>
          </w:tblCellMar>
        </w:tblPrEx>
        <w:trPr>
          <w:jc w:val="center"/>
        </w:trPr>
        <w:tc>
          <w:tcPr>
            <w:tcW w:w="4150" w:type="dxa"/>
          </w:tcPr>
          <w:p w14:paraId="717C6B5B">
            <w:r>
              <w:rPr>
                <w:sz w:val="18"/>
              </w:rPr>
              <w:t>存储层</w:t>
            </w:r>
          </w:p>
        </w:tc>
        <w:tc>
          <w:tcPr>
            <w:tcW w:w="4150" w:type="dxa"/>
          </w:tcPr>
          <w:p w14:paraId="4F6EB0AC">
            <w:r>
              <w:rPr>
                <w:sz w:val="18"/>
              </w:rPr>
              <w:t>InnoDB 支持行级锁 + 事务 + 外键约束确保引用完整性</w:t>
            </w:r>
          </w:p>
        </w:tc>
      </w:tr>
      <w:tr w14:paraId="1DDB318F">
        <w:tblPrEx>
          <w:tblCellMar>
            <w:top w:w="0" w:type="dxa"/>
            <w:left w:w="108" w:type="dxa"/>
            <w:bottom w:w="0" w:type="dxa"/>
            <w:right w:w="108" w:type="dxa"/>
          </w:tblCellMar>
        </w:tblPrEx>
        <w:trPr>
          <w:jc w:val="center"/>
        </w:trPr>
        <w:tc>
          <w:tcPr>
            <w:tcW w:w="4150" w:type="dxa"/>
          </w:tcPr>
          <w:p w14:paraId="17C3B7C0">
            <w:r>
              <w:rPr>
                <w:sz w:val="18"/>
              </w:rPr>
              <w:t>传输层</w:t>
            </w:r>
          </w:p>
        </w:tc>
        <w:tc>
          <w:tcPr>
            <w:tcW w:w="4150" w:type="dxa"/>
          </w:tcPr>
          <w:p w14:paraId="6F02C0B1">
            <w:r>
              <w:rPr>
                <w:sz w:val="18"/>
              </w:rPr>
              <w:t>HTTPS + JWT 认证</w:t>
            </w:r>
          </w:p>
        </w:tc>
      </w:tr>
      <w:tr w14:paraId="53290138">
        <w:tblPrEx>
          <w:tblCellMar>
            <w:top w:w="0" w:type="dxa"/>
            <w:left w:w="108" w:type="dxa"/>
            <w:bottom w:w="0" w:type="dxa"/>
            <w:right w:w="108" w:type="dxa"/>
          </w:tblCellMar>
        </w:tblPrEx>
        <w:trPr>
          <w:jc w:val="center"/>
        </w:trPr>
        <w:tc>
          <w:tcPr>
            <w:tcW w:w="4150" w:type="dxa"/>
          </w:tcPr>
          <w:p w14:paraId="41A76B7A">
            <w:r>
              <w:rPr>
                <w:sz w:val="18"/>
              </w:rPr>
              <w:t>应用层</w:t>
            </w:r>
          </w:p>
        </w:tc>
        <w:tc>
          <w:tcPr>
            <w:tcW w:w="4150" w:type="dxa"/>
          </w:tcPr>
          <w:p w14:paraId="3110FD32">
            <w:r>
              <w:rPr>
                <w:sz w:val="18"/>
              </w:rPr>
              <w:t>密码 PBKDF2 哈希存储；所有查询按 project_id 隔离</w:t>
            </w:r>
          </w:p>
        </w:tc>
      </w:tr>
      <w:tr w14:paraId="0289B435">
        <w:tblPrEx>
          <w:tblCellMar>
            <w:top w:w="0" w:type="dxa"/>
            <w:left w:w="108" w:type="dxa"/>
            <w:bottom w:w="0" w:type="dxa"/>
            <w:right w:w="108" w:type="dxa"/>
          </w:tblCellMar>
        </w:tblPrEx>
        <w:trPr>
          <w:jc w:val="center"/>
        </w:trPr>
        <w:tc>
          <w:tcPr>
            <w:tcW w:w="4150" w:type="dxa"/>
          </w:tcPr>
          <w:p w14:paraId="04CC37C8">
            <w:r>
              <w:rPr>
                <w:sz w:val="18"/>
              </w:rPr>
              <w:t>备份</w:t>
            </w:r>
          </w:p>
        </w:tc>
        <w:tc>
          <w:tcPr>
            <w:tcW w:w="4150" w:type="dxa"/>
          </w:tcPr>
          <w:p w14:paraId="7F12A22F">
            <w:r>
              <w:rPr>
                <w:sz w:val="18"/>
              </w:rPr>
              <w:t>MySQL 定时备份 + binlog 增量恢复</w:t>
            </w:r>
          </w:p>
        </w:tc>
      </w:tr>
      <w:tr w14:paraId="55C8772B">
        <w:tblPrEx>
          <w:tblCellMar>
            <w:top w:w="0" w:type="dxa"/>
            <w:left w:w="108" w:type="dxa"/>
            <w:bottom w:w="0" w:type="dxa"/>
            <w:right w:w="108" w:type="dxa"/>
          </w:tblCellMar>
        </w:tblPrEx>
        <w:trPr>
          <w:jc w:val="center"/>
        </w:trPr>
        <w:tc>
          <w:tcPr>
            <w:tcW w:w="4150" w:type="dxa"/>
          </w:tcPr>
          <w:p w14:paraId="4004B9ED">
            <w:r>
              <w:rPr>
                <w:sz w:val="18"/>
              </w:rPr>
              <w:t>审计</w:t>
            </w:r>
          </w:p>
        </w:tc>
        <w:tc>
          <w:tcPr>
            <w:tcW w:w="4150" w:type="dxa"/>
          </w:tcPr>
          <w:p w14:paraId="342F71C4">
            <w:r>
              <w:rPr>
                <w:sz w:val="18"/>
              </w:rPr>
              <w:t>core_activitylog 记录所有关键字段变更</w:t>
            </w:r>
          </w:p>
        </w:tc>
      </w:tr>
      <w:tr w14:paraId="70399D4C">
        <w:tblPrEx>
          <w:tblCellMar>
            <w:top w:w="0" w:type="dxa"/>
            <w:left w:w="108" w:type="dxa"/>
            <w:bottom w:w="0" w:type="dxa"/>
            <w:right w:w="108" w:type="dxa"/>
          </w:tblCellMar>
        </w:tblPrEx>
        <w:trPr>
          <w:jc w:val="center"/>
        </w:trPr>
        <w:tc>
          <w:tcPr>
            <w:tcW w:w="4150" w:type="dxa"/>
          </w:tcPr>
          <w:p w14:paraId="10D0A410">
            <w:r>
              <w:rPr>
                <w:sz w:val="18"/>
              </w:rPr>
              <w:t>文件</w:t>
            </w:r>
          </w:p>
        </w:tc>
        <w:tc>
          <w:tcPr>
            <w:tcW w:w="4150" w:type="dxa"/>
          </w:tcPr>
          <w:p w14:paraId="769597F4">
            <w:r>
              <w:rPr>
                <w:sz w:val="18"/>
              </w:rPr>
              <w:t>上传白名单校验 MIME + 大小限制</w:t>
            </w:r>
          </w:p>
        </w:tc>
      </w:tr>
    </w:tbl>
    <w:p w14:paraId="0B559EED"/>
    <w:p w14:paraId="1962DEB5">
      <w:pPr>
        <w:pStyle w:val="5"/>
        <w:bidi w:val="0"/>
      </w:pPr>
      <w:r>
        <w:rPr>
          <w:rFonts w:hint="eastAsia"/>
          <w:lang w:eastAsia="zh-CN"/>
        </w:rPr>
        <w:t>（</w:t>
      </w:r>
      <w:r>
        <w:rPr>
          <w:rFonts w:hint="eastAsia"/>
          <w:lang w:val="en-US" w:eastAsia="zh-CN"/>
        </w:rPr>
        <w:t>8</w:t>
      </w:r>
      <w:r>
        <w:rPr>
          <w:rFonts w:hint="eastAsia"/>
          <w:lang w:eastAsia="zh-CN"/>
        </w:rPr>
        <w:t>）</w:t>
      </w:r>
      <w:r>
        <w:t>预估数据量</w:t>
      </w:r>
    </w:p>
    <w:p w14:paraId="2FB201BF">
      <w:r>
        <w:t>以课程项目规模（20 人团队使用）预估：</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1CA9CC4A">
        <w:tblPrEx>
          <w:tblCellMar>
            <w:top w:w="0" w:type="dxa"/>
            <w:left w:w="108" w:type="dxa"/>
            <w:bottom w:w="0" w:type="dxa"/>
            <w:right w:w="108" w:type="dxa"/>
          </w:tblCellMar>
        </w:tblPrEx>
        <w:trPr>
          <w:jc w:val="center"/>
        </w:trPr>
        <w:tc>
          <w:tcPr>
            <w:tcW w:w="2767" w:type="dxa"/>
          </w:tcPr>
          <w:p w14:paraId="4BB5C3F8">
            <w:pPr>
              <w:jc w:val="center"/>
            </w:pPr>
            <w:r>
              <w:rPr>
                <w:b/>
                <w:sz w:val="18"/>
              </w:rPr>
              <w:t>表</w:t>
            </w:r>
          </w:p>
        </w:tc>
        <w:tc>
          <w:tcPr>
            <w:tcW w:w="2767" w:type="dxa"/>
          </w:tcPr>
          <w:p w14:paraId="3E986825">
            <w:pPr>
              <w:jc w:val="center"/>
            </w:pPr>
            <w:r>
              <w:rPr>
                <w:b/>
                <w:sz w:val="18"/>
              </w:rPr>
              <w:t>预估行数</w:t>
            </w:r>
          </w:p>
        </w:tc>
        <w:tc>
          <w:tcPr>
            <w:tcW w:w="2767" w:type="dxa"/>
          </w:tcPr>
          <w:p w14:paraId="7150EA6F">
            <w:pPr>
              <w:jc w:val="center"/>
            </w:pPr>
            <w:r>
              <w:rPr>
                <w:b/>
                <w:sz w:val="18"/>
              </w:rPr>
              <w:t>说明</w:t>
            </w:r>
          </w:p>
        </w:tc>
      </w:tr>
      <w:tr w14:paraId="63F469AB">
        <w:tblPrEx>
          <w:tblCellMar>
            <w:top w:w="0" w:type="dxa"/>
            <w:left w:w="108" w:type="dxa"/>
            <w:bottom w:w="0" w:type="dxa"/>
            <w:right w:w="108" w:type="dxa"/>
          </w:tblCellMar>
        </w:tblPrEx>
        <w:trPr>
          <w:jc w:val="center"/>
        </w:trPr>
        <w:tc>
          <w:tcPr>
            <w:tcW w:w="2767" w:type="dxa"/>
          </w:tcPr>
          <w:p w14:paraId="048E314B">
            <w:r>
              <w:rPr>
                <w:sz w:val="18"/>
              </w:rPr>
              <w:t>accounts_user</w:t>
            </w:r>
          </w:p>
        </w:tc>
        <w:tc>
          <w:tcPr>
            <w:tcW w:w="2767" w:type="dxa"/>
          </w:tcPr>
          <w:p w14:paraId="3EBCF991">
            <w:r>
              <w:rPr>
                <w:sz w:val="18"/>
              </w:rPr>
              <w:t>~50</w:t>
            </w:r>
          </w:p>
        </w:tc>
        <w:tc>
          <w:tcPr>
            <w:tcW w:w="2767" w:type="dxa"/>
          </w:tcPr>
          <w:p w14:paraId="745AF54B">
            <w:r>
              <w:rPr>
                <w:sz w:val="18"/>
              </w:rPr>
              <w:t>团队+测试账号</w:t>
            </w:r>
          </w:p>
        </w:tc>
      </w:tr>
      <w:tr w14:paraId="0E5C041A">
        <w:tblPrEx>
          <w:tblCellMar>
            <w:top w:w="0" w:type="dxa"/>
            <w:left w:w="108" w:type="dxa"/>
            <w:bottom w:w="0" w:type="dxa"/>
            <w:right w:w="108" w:type="dxa"/>
          </w:tblCellMar>
        </w:tblPrEx>
        <w:trPr>
          <w:jc w:val="center"/>
        </w:trPr>
        <w:tc>
          <w:tcPr>
            <w:tcW w:w="2767" w:type="dxa"/>
          </w:tcPr>
          <w:p w14:paraId="1CF6B106">
            <w:r>
              <w:rPr>
                <w:sz w:val="18"/>
              </w:rPr>
              <w:t>projects_project</w:t>
            </w:r>
          </w:p>
        </w:tc>
        <w:tc>
          <w:tcPr>
            <w:tcW w:w="2767" w:type="dxa"/>
          </w:tcPr>
          <w:p w14:paraId="0710766A">
            <w:r>
              <w:rPr>
                <w:sz w:val="18"/>
              </w:rPr>
              <w:t>~10</w:t>
            </w:r>
          </w:p>
        </w:tc>
        <w:tc>
          <w:tcPr>
            <w:tcW w:w="2767" w:type="dxa"/>
          </w:tcPr>
          <w:p w14:paraId="300DCDD6">
            <w:r>
              <w:rPr>
                <w:sz w:val="18"/>
              </w:rPr>
              <w:t>并行项目</w:t>
            </w:r>
          </w:p>
        </w:tc>
      </w:tr>
      <w:tr w14:paraId="77A34EBC">
        <w:tblPrEx>
          <w:tblCellMar>
            <w:top w:w="0" w:type="dxa"/>
            <w:left w:w="108" w:type="dxa"/>
            <w:bottom w:w="0" w:type="dxa"/>
            <w:right w:w="108" w:type="dxa"/>
          </w:tblCellMar>
        </w:tblPrEx>
        <w:trPr>
          <w:jc w:val="center"/>
        </w:trPr>
        <w:tc>
          <w:tcPr>
            <w:tcW w:w="2767" w:type="dxa"/>
          </w:tcPr>
          <w:p w14:paraId="5A63F6CD">
            <w:r>
              <w:rPr>
                <w:sz w:val="18"/>
              </w:rPr>
              <w:t>tasks_task</w:t>
            </w:r>
          </w:p>
        </w:tc>
        <w:tc>
          <w:tcPr>
            <w:tcW w:w="2767" w:type="dxa"/>
          </w:tcPr>
          <w:p w14:paraId="4D1E6851">
            <w:r>
              <w:rPr>
                <w:sz w:val="18"/>
              </w:rPr>
              <w:t>~500</w:t>
            </w:r>
          </w:p>
        </w:tc>
        <w:tc>
          <w:tcPr>
            <w:tcW w:w="2767" w:type="dxa"/>
          </w:tcPr>
          <w:p w14:paraId="16D67669">
            <w:r>
              <w:rPr>
                <w:sz w:val="18"/>
              </w:rPr>
              <w:t>每项目约 50 任务</w:t>
            </w:r>
          </w:p>
        </w:tc>
      </w:tr>
      <w:tr w14:paraId="5B8F965F">
        <w:tblPrEx>
          <w:tblCellMar>
            <w:top w:w="0" w:type="dxa"/>
            <w:left w:w="108" w:type="dxa"/>
            <w:bottom w:w="0" w:type="dxa"/>
            <w:right w:w="108" w:type="dxa"/>
          </w:tblCellMar>
        </w:tblPrEx>
        <w:trPr>
          <w:jc w:val="center"/>
        </w:trPr>
        <w:tc>
          <w:tcPr>
            <w:tcW w:w="2767" w:type="dxa"/>
          </w:tcPr>
          <w:p w14:paraId="0D0A2306">
            <w:r>
              <w:rPr>
                <w:sz w:val="18"/>
              </w:rPr>
              <w:t>worklogs_worklog</w:t>
            </w:r>
          </w:p>
        </w:tc>
        <w:tc>
          <w:tcPr>
            <w:tcW w:w="2767" w:type="dxa"/>
          </w:tcPr>
          <w:p w14:paraId="1DA5C48D">
            <w:r>
              <w:rPr>
                <w:sz w:val="18"/>
              </w:rPr>
              <w:t>~2000</w:t>
            </w:r>
          </w:p>
        </w:tc>
        <w:tc>
          <w:tcPr>
            <w:tcW w:w="2767" w:type="dxa"/>
          </w:tcPr>
          <w:p w14:paraId="157D744E">
            <w:r>
              <w:rPr>
                <w:sz w:val="18"/>
              </w:rPr>
              <w:t>每任务 4 条记录</w:t>
            </w:r>
          </w:p>
        </w:tc>
      </w:tr>
      <w:tr w14:paraId="6C1D4F62">
        <w:tblPrEx>
          <w:tblCellMar>
            <w:top w:w="0" w:type="dxa"/>
            <w:left w:w="108" w:type="dxa"/>
            <w:bottom w:w="0" w:type="dxa"/>
            <w:right w:w="108" w:type="dxa"/>
          </w:tblCellMar>
        </w:tblPrEx>
        <w:trPr>
          <w:jc w:val="center"/>
        </w:trPr>
        <w:tc>
          <w:tcPr>
            <w:tcW w:w="2767" w:type="dxa"/>
          </w:tcPr>
          <w:p w14:paraId="0E4ACC48">
            <w:r>
              <w:rPr>
                <w:sz w:val="18"/>
              </w:rPr>
              <w:t>notifications_notification</w:t>
            </w:r>
          </w:p>
        </w:tc>
        <w:tc>
          <w:tcPr>
            <w:tcW w:w="2767" w:type="dxa"/>
          </w:tcPr>
          <w:p w14:paraId="6AACEBD4">
            <w:r>
              <w:rPr>
                <w:sz w:val="18"/>
              </w:rPr>
              <w:t>~5000</w:t>
            </w:r>
          </w:p>
        </w:tc>
        <w:tc>
          <w:tcPr>
            <w:tcW w:w="2767" w:type="dxa"/>
          </w:tcPr>
          <w:p w14:paraId="03536A84">
            <w:r>
              <w:rPr>
                <w:sz w:val="18"/>
              </w:rPr>
              <w:t>随使用累积</w:t>
            </w:r>
          </w:p>
        </w:tc>
      </w:tr>
      <w:tr w14:paraId="1044D118">
        <w:tblPrEx>
          <w:tblCellMar>
            <w:top w:w="0" w:type="dxa"/>
            <w:left w:w="108" w:type="dxa"/>
            <w:bottom w:w="0" w:type="dxa"/>
            <w:right w:w="108" w:type="dxa"/>
          </w:tblCellMar>
        </w:tblPrEx>
        <w:trPr>
          <w:jc w:val="center"/>
        </w:trPr>
        <w:tc>
          <w:tcPr>
            <w:tcW w:w="2767" w:type="dxa"/>
          </w:tcPr>
          <w:p w14:paraId="33F61ED4">
            <w:r>
              <w:rPr>
                <w:sz w:val="18"/>
              </w:rPr>
              <w:t>core_activitylog</w:t>
            </w:r>
          </w:p>
        </w:tc>
        <w:tc>
          <w:tcPr>
            <w:tcW w:w="2767" w:type="dxa"/>
          </w:tcPr>
          <w:p w14:paraId="1E8B51B0">
            <w:r>
              <w:rPr>
                <w:sz w:val="18"/>
              </w:rPr>
              <w:t>~10000</w:t>
            </w:r>
          </w:p>
        </w:tc>
        <w:tc>
          <w:tcPr>
            <w:tcW w:w="2767" w:type="dxa"/>
          </w:tcPr>
          <w:p w14:paraId="6847D970">
            <w:r>
              <w:rPr>
                <w:sz w:val="18"/>
              </w:rPr>
              <w:t>高频写入表</w:t>
            </w:r>
          </w:p>
        </w:tc>
      </w:tr>
    </w:tbl>
    <w:p w14:paraId="3A04D324"/>
    <w:p w14:paraId="0BF771DC">
      <w:r>
        <w:t>总量预估 &lt;10 万行，单表最高约 1 万行，属于轻量级 OLTP 场景，MySQL 在无索引优化情况下也可轻松应对。</w:t>
      </w:r>
    </w:p>
    <w:p w14:paraId="1DB22BFA">
      <w:r>
        <w:br w:type="page"/>
      </w:r>
    </w:p>
    <w:p w14:paraId="5DEE89E0">
      <w:pPr>
        <w:pStyle w:val="4"/>
        <w:bidi w:val="0"/>
      </w:pPr>
      <w:bookmarkStart w:id="15" w:name="_Toc26778"/>
      <w:bookmarkStart w:id="16" w:name="_Toc3675"/>
      <w:r>
        <w:rPr>
          <w:rFonts w:hint="eastAsia"/>
          <w:lang w:val="en-US" w:eastAsia="zh-CN"/>
        </w:rPr>
        <w:t>3.</w:t>
      </w:r>
      <w:r>
        <w:t>前端UI设计</w:t>
      </w:r>
      <w:bookmarkEnd w:id="15"/>
      <w:bookmarkEnd w:id="16"/>
    </w:p>
    <w:p w14:paraId="56EE886E">
      <w:pPr>
        <w:pStyle w:val="5"/>
        <w:bidi w:val="0"/>
      </w:pPr>
      <w:r>
        <w:rPr>
          <w:rFonts w:hint="eastAsia"/>
          <w:lang w:eastAsia="zh-CN"/>
        </w:rPr>
        <w:t>（</w:t>
      </w:r>
      <w:r>
        <w:rPr>
          <w:rFonts w:hint="eastAsia"/>
          <w:lang w:val="en-US" w:eastAsia="zh-CN"/>
        </w:rPr>
        <w:t>1</w:t>
      </w:r>
      <w:r>
        <w:rPr>
          <w:rFonts w:hint="eastAsia"/>
          <w:lang w:eastAsia="zh-CN"/>
        </w:rPr>
        <w:t>）</w:t>
      </w:r>
      <w:r>
        <w:t>设计概述</w:t>
      </w:r>
    </w:p>
    <w:tbl>
      <w:tblPr>
        <w:tblStyle w:val="35"/>
        <w:tblW w:w="0" w:type="auto"/>
        <w:jc w:val="center"/>
        <w:tblLayout w:type="autofit"/>
        <w:tblCellMar>
          <w:top w:w="0" w:type="dxa"/>
          <w:left w:w="108" w:type="dxa"/>
          <w:bottom w:w="0" w:type="dxa"/>
          <w:right w:w="108" w:type="dxa"/>
        </w:tblCellMar>
      </w:tblPr>
      <w:tblGrid>
        <w:gridCol w:w="4150"/>
        <w:gridCol w:w="4150"/>
      </w:tblGrid>
      <w:tr w14:paraId="749F7483">
        <w:tblPrEx>
          <w:tblCellMar>
            <w:top w:w="0" w:type="dxa"/>
            <w:left w:w="108" w:type="dxa"/>
            <w:bottom w:w="0" w:type="dxa"/>
            <w:right w:w="108" w:type="dxa"/>
          </w:tblCellMar>
        </w:tblPrEx>
        <w:trPr>
          <w:jc w:val="center"/>
        </w:trPr>
        <w:tc>
          <w:tcPr>
            <w:tcW w:w="4150" w:type="dxa"/>
          </w:tcPr>
          <w:p w14:paraId="22532988">
            <w:pPr>
              <w:jc w:val="center"/>
            </w:pPr>
            <w:r>
              <w:rPr>
                <w:b/>
                <w:sz w:val="18"/>
              </w:rPr>
              <w:t>项目</w:t>
            </w:r>
          </w:p>
        </w:tc>
        <w:tc>
          <w:tcPr>
            <w:tcW w:w="4150" w:type="dxa"/>
          </w:tcPr>
          <w:p w14:paraId="2EE90B4E">
            <w:pPr>
              <w:jc w:val="center"/>
            </w:pPr>
            <w:r>
              <w:rPr>
                <w:b/>
                <w:sz w:val="18"/>
              </w:rPr>
              <w:t>说明</w:t>
            </w:r>
          </w:p>
        </w:tc>
      </w:tr>
      <w:tr w14:paraId="3A5FAAF0">
        <w:tblPrEx>
          <w:tblCellMar>
            <w:top w:w="0" w:type="dxa"/>
            <w:left w:w="108" w:type="dxa"/>
            <w:bottom w:w="0" w:type="dxa"/>
            <w:right w:w="108" w:type="dxa"/>
          </w:tblCellMar>
        </w:tblPrEx>
        <w:trPr>
          <w:jc w:val="center"/>
        </w:trPr>
        <w:tc>
          <w:tcPr>
            <w:tcW w:w="4150" w:type="dxa"/>
          </w:tcPr>
          <w:p w14:paraId="0AF4169B">
            <w:r>
              <w:rPr>
                <w:sz w:val="18"/>
              </w:rPr>
              <w:t>前端框架</w:t>
            </w:r>
          </w:p>
        </w:tc>
        <w:tc>
          <w:tcPr>
            <w:tcW w:w="4150" w:type="dxa"/>
          </w:tcPr>
          <w:p w14:paraId="765438DB">
            <w:r>
              <w:rPr>
                <w:sz w:val="18"/>
              </w:rPr>
              <w:t>Vue 3 (Composition API)</w:t>
            </w:r>
          </w:p>
        </w:tc>
      </w:tr>
      <w:tr w14:paraId="3865273A">
        <w:tblPrEx>
          <w:tblCellMar>
            <w:top w:w="0" w:type="dxa"/>
            <w:left w:w="108" w:type="dxa"/>
            <w:bottom w:w="0" w:type="dxa"/>
            <w:right w:w="108" w:type="dxa"/>
          </w:tblCellMar>
        </w:tblPrEx>
        <w:trPr>
          <w:jc w:val="center"/>
        </w:trPr>
        <w:tc>
          <w:tcPr>
            <w:tcW w:w="4150" w:type="dxa"/>
          </w:tcPr>
          <w:p w14:paraId="64C89024">
            <w:r>
              <w:rPr>
                <w:sz w:val="18"/>
              </w:rPr>
              <w:t>UI 组件库</w:t>
            </w:r>
          </w:p>
        </w:tc>
        <w:tc>
          <w:tcPr>
            <w:tcW w:w="4150" w:type="dxa"/>
          </w:tcPr>
          <w:p w14:paraId="521E5678">
            <w:r>
              <w:rPr>
                <w:sz w:val="18"/>
              </w:rPr>
              <w:t>Element Plus</w:t>
            </w:r>
          </w:p>
        </w:tc>
      </w:tr>
      <w:tr w14:paraId="3FCAA55E">
        <w:tblPrEx>
          <w:tblCellMar>
            <w:top w:w="0" w:type="dxa"/>
            <w:left w:w="108" w:type="dxa"/>
            <w:bottom w:w="0" w:type="dxa"/>
            <w:right w:w="108" w:type="dxa"/>
          </w:tblCellMar>
        </w:tblPrEx>
        <w:trPr>
          <w:jc w:val="center"/>
        </w:trPr>
        <w:tc>
          <w:tcPr>
            <w:tcW w:w="4150" w:type="dxa"/>
          </w:tcPr>
          <w:p w14:paraId="59090F08">
            <w:r>
              <w:rPr>
                <w:sz w:val="18"/>
              </w:rPr>
              <w:t>图标库</w:t>
            </w:r>
          </w:p>
        </w:tc>
        <w:tc>
          <w:tcPr>
            <w:tcW w:w="4150" w:type="dxa"/>
          </w:tcPr>
          <w:p w14:paraId="2C5FF102">
            <w:r>
              <w:rPr>
                <w:sz w:val="18"/>
              </w:rPr>
              <w:t>Element Plus Icons</w:t>
            </w:r>
          </w:p>
        </w:tc>
      </w:tr>
      <w:tr w14:paraId="19132FC8">
        <w:tblPrEx>
          <w:tblCellMar>
            <w:top w:w="0" w:type="dxa"/>
            <w:left w:w="108" w:type="dxa"/>
            <w:bottom w:w="0" w:type="dxa"/>
            <w:right w:w="108" w:type="dxa"/>
          </w:tblCellMar>
        </w:tblPrEx>
        <w:trPr>
          <w:jc w:val="center"/>
        </w:trPr>
        <w:tc>
          <w:tcPr>
            <w:tcW w:w="4150" w:type="dxa"/>
          </w:tcPr>
          <w:p w14:paraId="520A820A">
            <w:r>
              <w:rPr>
                <w:sz w:val="18"/>
              </w:rPr>
              <w:t>图表库</w:t>
            </w:r>
          </w:p>
        </w:tc>
        <w:tc>
          <w:tcPr>
            <w:tcW w:w="4150" w:type="dxa"/>
          </w:tcPr>
          <w:p w14:paraId="43406454">
            <w:r>
              <w:rPr>
                <w:sz w:val="18"/>
              </w:rPr>
              <w:t>ECharts 5</w:t>
            </w:r>
          </w:p>
        </w:tc>
      </w:tr>
      <w:tr w14:paraId="29A12904">
        <w:tblPrEx>
          <w:tblCellMar>
            <w:top w:w="0" w:type="dxa"/>
            <w:left w:w="108" w:type="dxa"/>
            <w:bottom w:w="0" w:type="dxa"/>
            <w:right w:w="108" w:type="dxa"/>
          </w:tblCellMar>
        </w:tblPrEx>
        <w:trPr>
          <w:jc w:val="center"/>
        </w:trPr>
        <w:tc>
          <w:tcPr>
            <w:tcW w:w="4150" w:type="dxa"/>
          </w:tcPr>
          <w:p w14:paraId="5F87384A">
            <w:r>
              <w:rPr>
                <w:sz w:val="18"/>
              </w:rPr>
              <w:t>样式方案</w:t>
            </w:r>
          </w:p>
        </w:tc>
        <w:tc>
          <w:tcPr>
            <w:tcW w:w="4150" w:type="dxa"/>
          </w:tcPr>
          <w:p w14:paraId="6148E993">
            <w:r>
              <w:rPr>
                <w:sz w:val="18"/>
              </w:rPr>
              <w:t>SCSS + Element Plus CSS Variables</w:t>
            </w:r>
          </w:p>
        </w:tc>
      </w:tr>
      <w:tr w14:paraId="3EE72E58">
        <w:tblPrEx>
          <w:tblCellMar>
            <w:top w:w="0" w:type="dxa"/>
            <w:left w:w="108" w:type="dxa"/>
            <w:bottom w:w="0" w:type="dxa"/>
            <w:right w:w="108" w:type="dxa"/>
          </w:tblCellMar>
        </w:tblPrEx>
        <w:trPr>
          <w:jc w:val="center"/>
        </w:trPr>
        <w:tc>
          <w:tcPr>
            <w:tcW w:w="4150" w:type="dxa"/>
          </w:tcPr>
          <w:p w14:paraId="44D0A605">
            <w:r>
              <w:rPr>
                <w:sz w:val="18"/>
              </w:rPr>
              <w:t>路由</w:t>
            </w:r>
          </w:p>
        </w:tc>
        <w:tc>
          <w:tcPr>
            <w:tcW w:w="4150" w:type="dxa"/>
          </w:tcPr>
          <w:p w14:paraId="5B4693EC">
            <w:r>
              <w:rPr>
                <w:sz w:val="18"/>
              </w:rPr>
              <w:t>Vue Router 4</w:t>
            </w:r>
          </w:p>
        </w:tc>
      </w:tr>
      <w:tr w14:paraId="79994E59">
        <w:tblPrEx>
          <w:tblCellMar>
            <w:top w:w="0" w:type="dxa"/>
            <w:left w:w="108" w:type="dxa"/>
            <w:bottom w:w="0" w:type="dxa"/>
            <w:right w:w="108" w:type="dxa"/>
          </w:tblCellMar>
        </w:tblPrEx>
        <w:trPr>
          <w:jc w:val="center"/>
        </w:trPr>
        <w:tc>
          <w:tcPr>
            <w:tcW w:w="4150" w:type="dxa"/>
          </w:tcPr>
          <w:p w14:paraId="6E41ED8D">
            <w:r>
              <w:rPr>
                <w:sz w:val="18"/>
              </w:rPr>
              <w:t>状态管理</w:t>
            </w:r>
          </w:p>
        </w:tc>
        <w:tc>
          <w:tcPr>
            <w:tcW w:w="4150" w:type="dxa"/>
          </w:tcPr>
          <w:p w14:paraId="1128EA1B">
            <w:r>
              <w:rPr>
                <w:sz w:val="18"/>
              </w:rPr>
              <w:t>Pinia</w:t>
            </w:r>
          </w:p>
        </w:tc>
      </w:tr>
    </w:tbl>
    <w:p w14:paraId="49199F3A"/>
    <w:p w14:paraId="3A769BBA">
      <w:pPr>
        <w:pStyle w:val="5"/>
        <w:bidi w:val="0"/>
      </w:pPr>
      <w:r>
        <w:rPr>
          <w:rFonts w:hint="eastAsia"/>
          <w:lang w:eastAsia="zh-CN"/>
        </w:rPr>
        <w:t>（</w:t>
      </w:r>
      <w:r>
        <w:rPr>
          <w:rFonts w:hint="eastAsia"/>
          <w:lang w:val="en-US" w:eastAsia="zh-CN"/>
        </w:rPr>
        <w:t>2</w:t>
      </w:r>
      <w:r>
        <w:rPr>
          <w:rFonts w:hint="eastAsia"/>
          <w:lang w:eastAsia="zh-CN"/>
        </w:rPr>
        <w:t>）</w:t>
      </w:r>
      <w:r>
        <w:t>设计系统</w:t>
      </w:r>
    </w:p>
    <w:p w14:paraId="17DCB6D8">
      <w:pPr>
        <w:pStyle w:val="5"/>
        <w:bidi w:val="0"/>
      </w:pPr>
      <w:r>
        <w:t>2.1 色彩方案</w:t>
      </w:r>
    </w:p>
    <w:p w14:paraId="6D7DE71B">
      <w:pPr>
        <w:spacing w:before="0" w:after="0" w:line="260" w:lineRule="exact"/>
        <w:rPr>
          <w:sz w:val="32"/>
          <w:szCs w:val="36"/>
        </w:rPr>
      </w:pPr>
      <w:r>
        <w:rPr>
          <w:rFonts w:ascii="Consolas" w:hAnsi="Consolas" w:eastAsia="Consolas"/>
          <w:color w:val="2D2D2D"/>
          <w:sz w:val="21"/>
          <w:szCs w:val="36"/>
        </w:rPr>
        <w:t>// 主色 - 科技蓝</w:t>
      </w:r>
    </w:p>
    <w:p w14:paraId="0F02E2C9">
      <w:pPr>
        <w:spacing w:before="0" w:after="0" w:line="260" w:lineRule="exact"/>
        <w:rPr>
          <w:sz w:val="32"/>
          <w:szCs w:val="36"/>
        </w:rPr>
      </w:pPr>
      <w:r>
        <w:rPr>
          <w:rFonts w:ascii="Consolas" w:hAnsi="Consolas" w:eastAsia="Consolas"/>
          <w:color w:val="2D2D2D"/>
          <w:sz w:val="21"/>
          <w:szCs w:val="36"/>
        </w:rPr>
        <w:t>$primary:       #409EFF;</w:t>
      </w:r>
    </w:p>
    <w:p w14:paraId="3524C9E4">
      <w:pPr>
        <w:spacing w:before="0" w:after="0" w:line="260" w:lineRule="exact"/>
        <w:rPr>
          <w:sz w:val="32"/>
          <w:szCs w:val="36"/>
        </w:rPr>
      </w:pPr>
      <w:r>
        <w:rPr>
          <w:rFonts w:ascii="Consolas" w:hAnsi="Consolas" w:eastAsia="Consolas"/>
          <w:color w:val="2D2D2D"/>
          <w:sz w:val="21"/>
          <w:szCs w:val="36"/>
        </w:rPr>
        <w:t>$primary-light: #66B1FF;</w:t>
      </w:r>
    </w:p>
    <w:p w14:paraId="07B5CBE0">
      <w:pPr>
        <w:spacing w:before="0" w:after="0" w:line="260" w:lineRule="exact"/>
        <w:rPr>
          <w:sz w:val="32"/>
          <w:szCs w:val="36"/>
        </w:rPr>
      </w:pPr>
      <w:r>
        <w:rPr>
          <w:rFonts w:ascii="Consolas" w:hAnsi="Consolas" w:eastAsia="Consolas"/>
          <w:color w:val="2D2D2D"/>
          <w:sz w:val="21"/>
          <w:szCs w:val="36"/>
        </w:rPr>
        <w:t>$primary-dark:  #3A8EE6;</w:t>
      </w:r>
    </w:p>
    <w:p w14:paraId="224E1E9A">
      <w:pPr>
        <w:spacing w:before="0" w:after="0" w:line="260" w:lineRule="exact"/>
        <w:rPr>
          <w:sz w:val="32"/>
          <w:szCs w:val="36"/>
        </w:rPr>
      </w:pPr>
      <w:r>
        <w:rPr>
          <w:rFonts w:ascii="Consolas" w:hAnsi="Consolas" w:eastAsia="Consolas"/>
          <w:color w:val="2D2D2D"/>
          <w:sz w:val="21"/>
          <w:szCs w:val="36"/>
        </w:rPr>
        <w:t xml:space="preserve"> </w:t>
      </w:r>
    </w:p>
    <w:p w14:paraId="681DBEE3">
      <w:pPr>
        <w:spacing w:before="0" w:after="0" w:line="260" w:lineRule="exact"/>
        <w:rPr>
          <w:sz w:val="32"/>
          <w:szCs w:val="36"/>
        </w:rPr>
      </w:pPr>
      <w:r>
        <w:rPr>
          <w:rFonts w:ascii="Consolas" w:hAnsi="Consolas" w:eastAsia="Consolas"/>
          <w:color w:val="2D2D2D"/>
          <w:sz w:val="21"/>
          <w:szCs w:val="36"/>
        </w:rPr>
        <w:t>// 功能色</w:t>
      </w:r>
    </w:p>
    <w:p w14:paraId="698B4CDB">
      <w:pPr>
        <w:spacing w:before="0" w:after="0" w:line="260" w:lineRule="exact"/>
        <w:rPr>
          <w:sz w:val="32"/>
          <w:szCs w:val="36"/>
        </w:rPr>
      </w:pPr>
      <w:r>
        <w:rPr>
          <w:rFonts w:ascii="Consolas" w:hAnsi="Consolas" w:eastAsia="Consolas"/>
          <w:color w:val="2D2D2D"/>
          <w:sz w:val="21"/>
          <w:szCs w:val="36"/>
        </w:rPr>
        <w:t>$success: #67C23A;   // 完成/通过</w:t>
      </w:r>
    </w:p>
    <w:p w14:paraId="6FB5020A">
      <w:pPr>
        <w:spacing w:before="0" w:after="0" w:line="260" w:lineRule="exact"/>
        <w:rPr>
          <w:sz w:val="32"/>
          <w:szCs w:val="36"/>
        </w:rPr>
      </w:pPr>
      <w:r>
        <w:rPr>
          <w:rFonts w:ascii="Consolas" w:hAnsi="Consolas" w:eastAsia="Consolas"/>
          <w:color w:val="2D2D2D"/>
          <w:sz w:val="21"/>
          <w:szCs w:val="36"/>
        </w:rPr>
        <w:t>$warning: #E6A23C;   // 警告/延期</w:t>
      </w:r>
    </w:p>
    <w:p w14:paraId="474C0650">
      <w:pPr>
        <w:spacing w:before="0" w:after="0" w:line="260" w:lineRule="exact"/>
        <w:rPr>
          <w:sz w:val="32"/>
          <w:szCs w:val="36"/>
        </w:rPr>
      </w:pPr>
      <w:r>
        <w:rPr>
          <w:rFonts w:ascii="Consolas" w:hAnsi="Consolas" w:eastAsia="Consolas"/>
          <w:color w:val="2D2D2D"/>
          <w:sz w:val="21"/>
          <w:szCs w:val="36"/>
        </w:rPr>
        <w:t>$danger:  #F56C6C;   // 错误/阻塞/删除</w:t>
      </w:r>
    </w:p>
    <w:p w14:paraId="3CC583AA">
      <w:pPr>
        <w:spacing w:before="0" w:after="0" w:line="260" w:lineRule="exact"/>
        <w:rPr>
          <w:sz w:val="32"/>
          <w:szCs w:val="36"/>
        </w:rPr>
      </w:pPr>
      <w:r>
        <w:rPr>
          <w:rFonts w:ascii="Consolas" w:hAnsi="Consolas" w:eastAsia="Consolas"/>
          <w:color w:val="2D2D2D"/>
          <w:sz w:val="21"/>
          <w:szCs w:val="36"/>
        </w:rPr>
        <w:t>$info:    #909399;    // 信息/中性</w:t>
      </w:r>
    </w:p>
    <w:p w14:paraId="3D629F1F">
      <w:pPr>
        <w:spacing w:before="0" w:after="0" w:line="260" w:lineRule="exact"/>
        <w:rPr>
          <w:sz w:val="32"/>
          <w:szCs w:val="36"/>
        </w:rPr>
      </w:pPr>
      <w:r>
        <w:rPr>
          <w:rFonts w:ascii="Consolas" w:hAnsi="Consolas" w:eastAsia="Consolas"/>
          <w:color w:val="2D2D2D"/>
          <w:sz w:val="21"/>
          <w:szCs w:val="36"/>
        </w:rPr>
        <w:t xml:space="preserve"> </w:t>
      </w:r>
    </w:p>
    <w:p w14:paraId="3B684643">
      <w:pPr>
        <w:spacing w:before="0" w:after="0" w:line="260" w:lineRule="exact"/>
        <w:rPr>
          <w:sz w:val="32"/>
          <w:szCs w:val="36"/>
        </w:rPr>
      </w:pPr>
      <w:r>
        <w:rPr>
          <w:rFonts w:ascii="Consolas" w:hAnsi="Consolas" w:eastAsia="Consolas"/>
          <w:color w:val="2D2D2D"/>
          <w:sz w:val="21"/>
          <w:szCs w:val="36"/>
        </w:rPr>
        <w:t>// 中性色</w:t>
      </w:r>
    </w:p>
    <w:p w14:paraId="0C13F8D1">
      <w:pPr>
        <w:spacing w:before="0" w:after="0" w:line="260" w:lineRule="exact"/>
        <w:rPr>
          <w:sz w:val="32"/>
          <w:szCs w:val="36"/>
        </w:rPr>
      </w:pPr>
      <w:r>
        <w:rPr>
          <w:rFonts w:ascii="Consolas" w:hAnsi="Consolas" w:eastAsia="Consolas"/>
          <w:color w:val="2D2D2D"/>
          <w:sz w:val="21"/>
          <w:szCs w:val="36"/>
        </w:rPr>
        <w:t>$bg-page:     #F2F3F5;  // 页面背景</w:t>
      </w:r>
    </w:p>
    <w:p w14:paraId="59712442">
      <w:pPr>
        <w:spacing w:before="0" w:after="0" w:line="260" w:lineRule="exact"/>
        <w:rPr>
          <w:sz w:val="32"/>
          <w:szCs w:val="36"/>
        </w:rPr>
      </w:pPr>
      <w:r>
        <w:rPr>
          <w:rFonts w:ascii="Consolas" w:hAnsi="Consolas" w:eastAsia="Consolas"/>
          <w:color w:val="2D2D2D"/>
          <w:sz w:val="21"/>
          <w:szCs w:val="36"/>
        </w:rPr>
        <w:t>$bg-card:     #FFFFFF;  // 卡片背景</w:t>
      </w:r>
    </w:p>
    <w:p w14:paraId="35E5ECCB">
      <w:pPr>
        <w:spacing w:before="0" w:after="0" w:line="260" w:lineRule="exact"/>
        <w:rPr>
          <w:sz w:val="32"/>
          <w:szCs w:val="36"/>
        </w:rPr>
      </w:pPr>
      <w:r>
        <w:rPr>
          <w:rFonts w:ascii="Consolas" w:hAnsi="Consolas" w:eastAsia="Consolas"/>
          <w:color w:val="2D2D2D"/>
          <w:sz w:val="21"/>
          <w:szCs w:val="36"/>
        </w:rPr>
        <w:t>$border:      #DCDFE6;  // 边框</w:t>
      </w:r>
    </w:p>
    <w:p w14:paraId="3188E5E0">
      <w:pPr>
        <w:spacing w:before="0" w:after="0" w:line="260" w:lineRule="exact"/>
        <w:rPr>
          <w:sz w:val="32"/>
          <w:szCs w:val="36"/>
        </w:rPr>
      </w:pPr>
      <w:r>
        <w:rPr>
          <w:rFonts w:ascii="Consolas" w:hAnsi="Consolas" w:eastAsia="Consolas"/>
          <w:color w:val="2D2D2D"/>
          <w:sz w:val="21"/>
          <w:szCs w:val="36"/>
        </w:rPr>
        <w:t>$text-primary:   #303133;</w:t>
      </w:r>
    </w:p>
    <w:p w14:paraId="75FDFB16">
      <w:pPr>
        <w:spacing w:before="0" w:after="0" w:line="260" w:lineRule="exact"/>
        <w:rPr>
          <w:sz w:val="32"/>
          <w:szCs w:val="36"/>
        </w:rPr>
      </w:pPr>
      <w:r>
        <w:rPr>
          <w:rFonts w:ascii="Consolas" w:hAnsi="Consolas" w:eastAsia="Consolas"/>
          <w:color w:val="2D2D2D"/>
          <w:sz w:val="21"/>
          <w:szCs w:val="36"/>
        </w:rPr>
        <w:t>$text-regular:   #606266;</w:t>
      </w:r>
    </w:p>
    <w:p w14:paraId="41150C4C">
      <w:pPr>
        <w:spacing w:before="0" w:after="0" w:line="260" w:lineRule="exact"/>
        <w:rPr>
          <w:sz w:val="32"/>
          <w:szCs w:val="36"/>
        </w:rPr>
      </w:pPr>
      <w:r>
        <w:rPr>
          <w:rFonts w:ascii="Consolas" w:hAnsi="Consolas" w:eastAsia="Consolas"/>
          <w:color w:val="2D2D2D"/>
          <w:sz w:val="21"/>
          <w:szCs w:val="36"/>
        </w:rPr>
        <w:t>$text-secondary: #909399;</w:t>
      </w:r>
    </w:p>
    <w:p w14:paraId="2C9EC858">
      <w:pPr>
        <w:spacing w:before="0" w:after="0" w:line="260" w:lineRule="exact"/>
        <w:rPr>
          <w:sz w:val="32"/>
          <w:szCs w:val="36"/>
        </w:rPr>
      </w:pPr>
      <w:r>
        <w:rPr>
          <w:rFonts w:ascii="Consolas" w:hAnsi="Consolas" w:eastAsia="Consolas"/>
          <w:color w:val="2D2D2D"/>
          <w:sz w:val="21"/>
          <w:szCs w:val="36"/>
        </w:rPr>
        <w:t xml:space="preserve"> </w:t>
      </w:r>
    </w:p>
    <w:p w14:paraId="279E84FF">
      <w:pPr>
        <w:spacing w:before="0" w:after="0" w:line="260" w:lineRule="exact"/>
        <w:rPr>
          <w:sz w:val="32"/>
          <w:szCs w:val="36"/>
        </w:rPr>
      </w:pPr>
      <w:r>
        <w:rPr>
          <w:rFonts w:ascii="Consolas" w:hAnsi="Consolas" w:eastAsia="Consolas"/>
          <w:color w:val="2D2D2D"/>
          <w:sz w:val="21"/>
          <w:szCs w:val="36"/>
        </w:rPr>
        <w:t>// 任务状态色</w:t>
      </w:r>
    </w:p>
    <w:p w14:paraId="4086BE84">
      <w:pPr>
        <w:spacing w:before="0" w:after="0" w:line="260" w:lineRule="exact"/>
        <w:rPr>
          <w:sz w:val="32"/>
          <w:szCs w:val="36"/>
        </w:rPr>
      </w:pPr>
      <w:r>
        <w:rPr>
          <w:rFonts w:ascii="Consolas" w:hAnsi="Consolas" w:eastAsia="Consolas"/>
          <w:color w:val="2D2D2D"/>
          <w:sz w:val="21"/>
          <w:szCs w:val="36"/>
        </w:rPr>
        <w:t>$status-todo:       #909399;  // 待办 - 灰色</w:t>
      </w:r>
    </w:p>
    <w:p w14:paraId="23ED9D00">
      <w:pPr>
        <w:spacing w:before="0" w:after="0" w:line="260" w:lineRule="exact"/>
        <w:rPr>
          <w:sz w:val="32"/>
          <w:szCs w:val="36"/>
        </w:rPr>
      </w:pPr>
      <w:r>
        <w:rPr>
          <w:rFonts w:ascii="Consolas" w:hAnsi="Consolas" w:eastAsia="Consolas"/>
          <w:color w:val="2D2D2D"/>
          <w:sz w:val="21"/>
          <w:szCs w:val="36"/>
        </w:rPr>
        <w:t>$status-in-progress: #409EFF; // 进行中 - 蓝色</w:t>
      </w:r>
    </w:p>
    <w:p w14:paraId="479B099E">
      <w:pPr>
        <w:spacing w:before="0" w:after="0" w:line="260" w:lineRule="exact"/>
        <w:rPr>
          <w:sz w:val="32"/>
          <w:szCs w:val="36"/>
        </w:rPr>
      </w:pPr>
      <w:r>
        <w:rPr>
          <w:rFonts w:ascii="Consolas" w:hAnsi="Consolas" w:eastAsia="Consolas"/>
          <w:color w:val="2D2D2D"/>
          <w:sz w:val="21"/>
          <w:szCs w:val="36"/>
        </w:rPr>
        <w:t>$status-review:     #E6A23C;  // 审核中 - 橙色</w:t>
      </w:r>
    </w:p>
    <w:p w14:paraId="77BD7786">
      <w:pPr>
        <w:spacing w:before="0" w:after="0" w:line="260" w:lineRule="exact"/>
        <w:rPr>
          <w:sz w:val="32"/>
          <w:szCs w:val="36"/>
        </w:rPr>
      </w:pPr>
      <w:r>
        <w:rPr>
          <w:rFonts w:ascii="Consolas" w:hAnsi="Consolas" w:eastAsia="Consolas"/>
          <w:color w:val="2D2D2D"/>
          <w:sz w:val="21"/>
          <w:szCs w:val="36"/>
        </w:rPr>
        <w:t>$status-done:       #67C23A;  // 已完成 - 绿色</w:t>
      </w:r>
    </w:p>
    <w:p w14:paraId="116F4E36">
      <w:pPr>
        <w:spacing w:before="0" w:after="0" w:line="260" w:lineRule="exact"/>
        <w:rPr>
          <w:sz w:val="32"/>
          <w:szCs w:val="36"/>
        </w:rPr>
      </w:pPr>
      <w:r>
        <w:rPr>
          <w:rFonts w:ascii="Consolas" w:hAnsi="Consolas" w:eastAsia="Consolas"/>
          <w:color w:val="2D2D2D"/>
          <w:sz w:val="21"/>
          <w:szCs w:val="36"/>
        </w:rPr>
        <w:t>$status-blocked:    #F56C6C;  // 阻塞 - 红色</w:t>
      </w:r>
    </w:p>
    <w:p w14:paraId="5F6179AA">
      <w:pPr>
        <w:spacing w:before="0" w:after="0" w:line="260" w:lineRule="exact"/>
        <w:rPr>
          <w:sz w:val="32"/>
          <w:szCs w:val="36"/>
        </w:rPr>
      </w:pPr>
      <w:r>
        <w:rPr>
          <w:rFonts w:ascii="Consolas" w:hAnsi="Consolas" w:eastAsia="Consolas"/>
          <w:color w:val="2D2D2D"/>
          <w:sz w:val="21"/>
          <w:szCs w:val="36"/>
        </w:rPr>
        <w:t xml:space="preserve"> </w:t>
      </w:r>
    </w:p>
    <w:p w14:paraId="2B7351FD">
      <w:pPr>
        <w:spacing w:before="0" w:after="0" w:line="260" w:lineRule="exact"/>
        <w:rPr>
          <w:sz w:val="32"/>
          <w:szCs w:val="36"/>
        </w:rPr>
      </w:pPr>
      <w:r>
        <w:rPr>
          <w:rFonts w:ascii="Consolas" w:hAnsi="Consolas" w:eastAsia="Consolas"/>
          <w:color w:val="2D2D2D"/>
          <w:sz w:val="21"/>
          <w:szCs w:val="36"/>
        </w:rPr>
        <w:t>// 优先级色</w:t>
      </w:r>
    </w:p>
    <w:p w14:paraId="7CAD7615">
      <w:pPr>
        <w:spacing w:before="0" w:after="0" w:line="260" w:lineRule="exact"/>
        <w:rPr>
          <w:sz w:val="32"/>
          <w:szCs w:val="36"/>
        </w:rPr>
      </w:pPr>
      <w:r>
        <w:rPr>
          <w:rFonts w:ascii="Consolas" w:hAnsi="Consolas" w:eastAsia="Consolas"/>
          <w:color w:val="2D2D2D"/>
          <w:sz w:val="21"/>
          <w:szCs w:val="36"/>
        </w:rPr>
        <w:t>$priority-low:    #909399;</w:t>
      </w:r>
    </w:p>
    <w:p w14:paraId="3CCAC2A6">
      <w:pPr>
        <w:spacing w:before="0" w:after="0" w:line="260" w:lineRule="exact"/>
        <w:rPr>
          <w:sz w:val="32"/>
          <w:szCs w:val="36"/>
        </w:rPr>
      </w:pPr>
      <w:r>
        <w:rPr>
          <w:rFonts w:ascii="Consolas" w:hAnsi="Consolas" w:eastAsia="Consolas"/>
          <w:color w:val="2D2D2D"/>
          <w:sz w:val="21"/>
          <w:szCs w:val="36"/>
        </w:rPr>
        <w:t>$priority-medium: #409EFF;</w:t>
      </w:r>
    </w:p>
    <w:p w14:paraId="7718FD03">
      <w:pPr>
        <w:spacing w:before="0" w:after="0" w:line="260" w:lineRule="exact"/>
        <w:rPr>
          <w:sz w:val="32"/>
          <w:szCs w:val="36"/>
        </w:rPr>
      </w:pPr>
      <w:r>
        <w:rPr>
          <w:rFonts w:ascii="Consolas" w:hAnsi="Consolas" w:eastAsia="Consolas"/>
          <w:color w:val="2D2D2D"/>
          <w:sz w:val="21"/>
          <w:szCs w:val="36"/>
        </w:rPr>
        <w:t>$priority-high:   #E6A23C;</w:t>
      </w:r>
    </w:p>
    <w:p w14:paraId="4DA518D1">
      <w:pPr>
        <w:spacing w:before="0" w:after="0" w:line="260" w:lineRule="exact"/>
        <w:rPr>
          <w:sz w:val="32"/>
          <w:szCs w:val="36"/>
        </w:rPr>
      </w:pPr>
      <w:r>
        <w:rPr>
          <w:rFonts w:ascii="Consolas" w:hAnsi="Consolas" w:eastAsia="Consolas"/>
          <w:color w:val="2D2D2D"/>
          <w:sz w:val="21"/>
          <w:szCs w:val="36"/>
        </w:rPr>
        <w:t>$priority-urgent: #F56C6C;</w:t>
      </w:r>
    </w:p>
    <w:p w14:paraId="39D8D8D2"/>
    <w:p w14:paraId="20604C9B">
      <w:pPr>
        <w:pStyle w:val="5"/>
        <w:bidi w:val="0"/>
      </w:pPr>
      <w:r>
        <w:t>2.2 间距与圆角</w:t>
      </w:r>
    </w:p>
    <w:p w14:paraId="5ECBDD94">
      <w:pPr>
        <w:spacing w:before="0" w:after="0" w:line="260" w:lineRule="exact"/>
        <w:rPr>
          <w:sz w:val="32"/>
          <w:szCs w:val="36"/>
        </w:rPr>
      </w:pPr>
      <w:r>
        <w:rPr>
          <w:rFonts w:ascii="Consolas" w:hAnsi="Consolas" w:eastAsia="Consolas"/>
          <w:color w:val="2D2D2D"/>
          <w:sz w:val="21"/>
          <w:szCs w:val="36"/>
        </w:rPr>
        <w:t>$spacing-xs: 4px;</w:t>
      </w:r>
    </w:p>
    <w:p w14:paraId="487ECAC7">
      <w:pPr>
        <w:spacing w:before="0" w:after="0" w:line="260" w:lineRule="exact"/>
        <w:rPr>
          <w:sz w:val="32"/>
          <w:szCs w:val="36"/>
        </w:rPr>
      </w:pPr>
      <w:r>
        <w:rPr>
          <w:rFonts w:ascii="Consolas" w:hAnsi="Consolas" w:eastAsia="Consolas"/>
          <w:color w:val="2D2D2D"/>
          <w:sz w:val="21"/>
          <w:szCs w:val="36"/>
        </w:rPr>
        <w:t>$spacing-sm: 8px;</w:t>
      </w:r>
    </w:p>
    <w:p w14:paraId="05A506A2">
      <w:pPr>
        <w:spacing w:before="0" w:after="0" w:line="260" w:lineRule="exact"/>
        <w:rPr>
          <w:sz w:val="32"/>
          <w:szCs w:val="36"/>
        </w:rPr>
      </w:pPr>
      <w:r>
        <w:rPr>
          <w:rFonts w:ascii="Consolas" w:hAnsi="Consolas" w:eastAsia="Consolas"/>
          <w:color w:val="2D2D2D"/>
          <w:sz w:val="21"/>
          <w:szCs w:val="36"/>
        </w:rPr>
        <w:t>$spacing-md: 16px;</w:t>
      </w:r>
    </w:p>
    <w:p w14:paraId="0B3EC564">
      <w:pPr>
        <w:spacing w:before="0" w:after="0" w:line="260" w:lineRule="exact"/>
        <w:rPr>
          <w:sz w:val="32"/>
          <w:szCs w:val="36"/>
        </w:rPr>
      </w:pPr>
      <w:r>
        <w:rPr>
          <w:rFonts w:ascii="Consolas" w:hAnsi="Consolas" w:eastAsia="Consolas"/>
          <w:color w:val="2D2D2D"/>
          <w:sz w:val="21"/>
          <w:szCs w:val="36"/>
        </w:rPr>
        <w:t>$spacing-lg: 24px;</w:t>
      </w:r>
    </w:p>
    <w:p w14:paraId="617E262D">
      <w:pPr>
        <w:spacing w:before="0" w:after="0" w:line="260" w:lineRule="exact"/>
        <w:rPr>
          <w:sz w:val="32"/>
          <w:szCs w:val="36"/>
        </w:rPr>
      </w:pPr>
      <w:r>
        <w:rPr>
          <w:rFonts w:ascii="Consolas" w:hAnsi="Consolas" w:eastAsia="Consolas"/>
          <w:color w:val="2D2D2D"/>
          <w:sz w:val="21"/>
          <w:szCs w:val="36"/>
        </w:rPr>
        <w:t>$spacing-xl: 32px;</w:t>
      </w:r>
    </w:p>
    <w:p w14:paraId="05023FC7">
      <w:pPr>
        <w:spacing w:before="0" w:after="0" w:line="260" w:lineRule="exact"/>
        <w:rPr>
          <w:sz w:val="32"/>
          <w:szCs w:val="36"/>
        </w:rPr>
      </w:pPr>
      <w:r>
        <w:rPr>
          <w:rFonts w:ascii="Consolas" w:hAnsi="Consolas" w:eastAsia="Consolas"/>
          <w:color w:val="2D2D2D"/>
          <w:sz w:val="21"/>
          <w:szCs w:val="36"/>
        </w:rPr>
        <w:t xml:space="preserve"> </w:t>
      </w:r>
    </w:p>
    <w:p w14:paraId="10F62463">
      <w:pPr>
        <w:spacing w:before="0" w:after="0" w:line="260" w:lineRule="exact"/>
        <w:rPr>
          <w:sz w:val="32"/>
          <w:szCs w:val="36"/>
        </w:rPr>
      </w:pPr>
      <w:r>
        <w:rPr>
          <w:rFonts w:ascii="Consolas" w:hAnsi="Consolas" w:eastAsia="Consolas"/>
          <w:color w:val="2D2D2D"/>
          <w:sz w:val="21"/>
          <w:szCs w:val="36"/>
        </w:rPr>
        <w:t>$radius-sm: 4px;</w:t>
      </w:r>
    </w:p>
    <w:p w14:paraId="628B8A79">
      <w:pPr>
        <w:spacing w:before="0" w:after="0" w:line="260" w:lineRule="exact"/>
        <w:rPr>
          <w:sz w:val="32"/>
          <w:szCs w:val="36"/>
        </w:rPr>
      </w:pPr>
      <w:r>
        <w:rPr>
          <w:rFonts w:ascii="Consolas" w:hAnsi="Consolas" w:eastAsia="Consolas"/>
          <w:color w:val="2D2D2D"/>
          <w:sz w:val="21"/>
          <w:szCs w:val="36"/>
        </w:rPr>
        <w:t>$radius-md: 8px;</w:t>
      </w:r>
    </w:p>
    <w:p w14:paraId="10AC3EE5">
      <w:pPr>
        <w:spacing w:before="0" w:after="0" w:line="260" w:lineRule="exact"/>
        <w:rPr>
          <w:sz w:val="32"/>
          <w:szCs w:val="36"/>
        </w:rPr>
      </w:pPr>
      <w:r>
        <w:rPr>
          <w:rFonts w:ascii="Consolas" w:hAnsi="Consolas" w:eastAsia="Consolas"/>
          <w:color w:val="2D2D2D"/>
          <w:sz w:val="21"/>
          <w:szCs w:val="36"/>
        </w:rPr>
        <w:t>$radius-lg: 12px;</w:t>
      </w:r>
    </w:p>
    <w:p w14:paraId="4B7C329F"/>
    <w:p w14:paraId="286B8473">
      <w:pPr>
        <w:pStyle w:val="5"/>
        <w:bidi w:val="0"/>
      </w:pPr>
      <w:r>
        <w:t>2.3 字号层级</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161CB662">
        <w:tblPrEx>
          <w:tblCellMar>
            <w:top w:w="0" w:type="dxa"/>
            <w:left w:w="108" w:type="dxa"/>
            <w:bottom w:w="0" w:type="dxa"/>
            <w:right w:w="108" w:type="dxa"/>
          </w:tblCellMar>
        </w:tblPrEx>
        <w:trPr>
          <w:jc w:val="center"/>
        </w:trPr>
        <w:tc>
          <w:tcPr>
            <w:tcW w:w="2767" w:type="dxa"/>
          </w:tcPr>
          <w:p w14:paraId="69D205BA">
            <w:pPr>
              <w:jc w:val="center"/>
            </w:pPr>
            <w:r>
              <w:rPr>
                <w:b/>
                <w:sz w:val="18"/>
              </w:rPr>
              <w:t>层级</w:t>
            </w:r>
          </w:p>
        </w:tc>
        <w:tc>
          <w:tcPr>
            <w:tcW w:w="2767" w:type="dxa"/>
          </w:tcPr>
          <w:p w14:paraId="1C8CD51A">
            <w:pPr>
              <w:jc w:val="center"/>
            </w:pPr>
            <w:r>
              <w:rPr>
                <w:b/>
                <w:sz w:val="18"/>
              </w:rPr>
              <w:t>大小</w:t>
            </w:r>
          </w:p>
        </w:tc>
        <w:tc>
          <w:tcPr>
            <w:tcW w:w="2767" w:type="dxa"/>
          </w:tcPr>
          <w:p w14:paraId="3195700D">
            <w:pPr>
              <w:jc w:val="center"/>
            </w:pPr>
            <w:r>
              <w:rPr>
                <w:b/>
                <w:sz w:val="18"/>
              </w:rPr>
              <w:t>用途</w:t>
            </w:r>
          </w:p>
        </w:tc>
      </w:tr>
      <w:tr w14:paraId="0CF70A85">
        <w:tblPrEx>
          <w:tblCellMar>
            <w:top w:w="0" w:type="dxa"/>
            <w:left w:w="108" w:type="dxa"/>
            <w:bottom w:w="0" w:type="dxa"/>
            <w:right w:w="108" w:type="dxa"/>
          </w:tblCellMar>
        </w:tblPrEx>
        <w:trPr>
          <w:jc w:val="center"/>
        </w:trPr>
        <w:tc>
          <w:tcPr>
            <w:tcW w:w="2767" w:type="dxa"/>
          </w:tcPr>
          <w:p w14:paraId="4D7E7386">
            <w:r>
              <w:rPr>
                <w:sz w:val="18"/>
              </w:rPr>
              <w:t>H1</w:t>
            </w:r>
          </w:p>
        </w:tc>
        <w:tc>
          <w:tcPr>
            <w:tcW w:w="2767" w:type="dxa"/>
          </w:tcPr>
          <w:p w14:paraId="5273A162">
            <w:r>
              <w:rPr>
                <w:sz w:val="18"/>
              </w:rPr>
              <w:t>24px</w:t>
            </w:r>
          </w:p>
        </w:tc>
        <w:tc>
          <w:tcPr>
            <w:tcW w:w="2767" w:type="dxa"/>
          </w:tcPr>
          <w:p w14:paraId="24BA9CC5">
            <w:r>
              <w:rPr>
                <w:sz w:val="18"/>
              </w:rPr>
              <w:t>页面标题</w:t>
            </w:r>
          </w:p>
        </w:tc>
      </w:tr>
      <w:tr w14:paraId="3C7E363F">
        <w:tblPrEx>
          <w:tblCellMar>
            <w:top w:w="0" w:type="dxa"/>
            <w:left w:w="108" w:type="dxa"/>
            <w:bottom w:w="0" w:type="dxa"/>
            <w:right w:w="108" w:type="dxa"/>
          </w:tblCellMar>
        </w:tblPrEx>
        <w:trPr>
          <w:jc w:val="center"/>
        </w:trPr>
        <w:tc>
          <w:tcPr>
            <w:tcW w:w="2767" w:type="dxa"/>
          </w:tcPr>
          <w:p w14:paraId="1AB53B37">
            <w:r>
              <w:rPr>
                <w:sz w:val="18"/>
              </w:rPr>
              <w:t>H2</w:t>
            </w:r>
          </w:p>
        </w:tc>
        <w:tc>
          <w:tcPr>
            <w:tcW w:w="2767" w:type="dxa"/>
          </w:tcPr>
          <w:p w14:paraId="750729DB">
            <w:r>
              <w:rPr>
                <w:sz w:val="18"/>
              </w:rPr>
              <w:t>20px</w:t>
            </w:r>
          </w:p>
        </w:tc>
        <w:tc>
          <w:tcPr>
            <w:tcW w:w="2767" w:type="dxa"/>
          </w:tcPr>
          <w:p w14:paraId="7A18BF3C">
            <w:r>
              <w:rPr>
                <w:sz w:val="18"/>
              </w:rPr>
              <w:t>区块标题</w:t>
            </w:r>
          </w:p>
        </w:tc>
      </w:tr>
      <w:tr w14:paraId="26F10358">
        <w:tblPrEx>
          <w:tblCellMar>
            <w:top w:w="0" w:type="dxa"/>
            <w:left w:w="108" w:type="dxa"/>
            <w:bottom w:w="0" w:type="dxa"/>
            <w:right w:w="108" w:type="dxa"/>
          </w:tblCellMar>
        </w:tblPrEx>
        <w:trPr>
          <w:jc w:val="center"/>
        </w:trPr>
        <w:tc>
          <w:tcPr>
            <w:tcW w:w="2767" w:type="dxa"/>
          </w:tcPr>
          <w:p w14:paraId="5F2C9FF7">
            <w:r>
              <w:rPr>
                <w:sz w:val="18"/>
              </w:rPr>
              <w:t>H3</w:t>
            </w:r>
          </w:p>
        </w:tc>
        <w:tc>
          <w:tcPr>
            <w:tcW w:w="2767" w:type="dxa"/>
          </w:tcPr>
          <w:p w14:paraId="500A5330">
            <w:r>
              <w:rPr>
                <w:sz w:val="18"/>
              </w:rPr>
              <w:t>16px</w:t>
            </w:r>
          </w:p>
        </w:tc>
        <w:tc>
          <w:tcPr>
            <w:tcW w:w="2767" w:type="dxa"/>
          </w:tcPr>
          <w:p w14:paraId="38987192">
            <w:r>
              <w:rPr>
                <w:sz w:val="18"/>
              </w:rPr>
              <w:t>卡片标题</w:t>
            </w:r>
          </w:p>
        </w:tc>
      </w:tr>
      <w:tr w14:paraId="4B936ACE">
        <w:tblPrEx>
          <w:tblCellMar>
            <w:top w:w="0" w:type="dxa"/>
            <w:left w:w="108" w:type="dxa"/>
            <w:bottom w:w="0" w:type="dxa"/>
            <w:right w:w="108" w:type="dxa"/>
          </w:tblCellMar>
        </w:tblPrEx>
        <w:trPr>
          <w:jc w:val="center"/>
        </w:trPr>
        <w:tc>
          <w:tcPr>
            <w:tcW w:w="2767" w:type="dxa"/>
          </w:tcPr>
          <w:p w14:paraId="4F8AF5FB">
            <w:r>
              <w:rPr>
                <w:sz w:val="18"/>
              </w:rPr>
              <w:t>Body</w:t>
            </w:r>
          </w:p>
        </w:tc>
        <w:tc>
          <w:tcPr>
            <w:tcW w:w="2767" w:type="dxa"/>
          </w:tcPr>
          <w:p w14:paraId="659CEE17">
            <w:r>
              <w:rPr>
                <w:sz w:val="18"/>
              </w:rPr>
              <w:t>14px</w:t>
            </w:r>
          </w:p>
        </w:tc>
        <w:tc>
          <w:tcPr>
            <w:tcW w:w="2767" w:type="dxa"/>
          </w:tcPr>
          <w:p w14:paraId="532FA574">
            <w:r>
              <w:rPr>
                <w:sz w:val="18"/>
              </w:rPr>
              <w:t>正文</w:t>
            </w:r>
          </w:p>
        </w:tc>
      </w:tr>
      <w:tr w14:paraId="4BADB268">
        <w:tblPrEx>
          <w:tblCellMar>
            <w:top w:w="0" w:type="dxa"/>
            <w:left w:w="108" w:type="dxa"/>
            <w:bottom w:w="0" w:type="dxa"/>
            <w:right w:w="108" w:type="dxa"/>
          </w:tblCellMar>
        </w:tblPrEx>
        <w:trPr>
          <w:jc w:val="center"/>
        </w:trPr>
        <w:tc>
          <w:tcPr>
            <w:tcW w:w="2767" w:type="dxa"/>
          </w:tcPr>
          <w:p w14:paraId="6A01096E">
            <w:r>
              <w:rPr>
                <w:sz w:val="18"/>
              </w:rPr>
              <w:t>Caption</w:t>
            </w:r>
          </w:p>
        </w:tc>
        <w:tc>
          <w:tcPr>
            <w:tcW w:w="2767" w:type="dxa"/>
          </w:tcPr>
          <w:p w14:paraId="73909E9E">
            <w:r>
              <w:rPr>
                <w:sz w:val="18"/>
              </w:rPr>
              <w:t>12px</w:t>
            </w:r>
          </w:p>
        </w:tc>
        <w:tc>
          <w:tcPr>
            <w:tcW w:w="2767" w:type="dxa"/>
          </w:tcPr>
          <w:p w14:paraId="1CEA8892">
            <w:r>
              <w:rPr>
                <w:sz w:val="18"/>
              </w:rPr>
              <w:t>辅助文字、时间戳</w:t>
            </w:r>
          </w:p>
        </w:tc>
      </w:tr>
    </w:tbl>
    <w:p w14:paraId="00EE1794"/>
    <w:p w14:paraId="614C46ED">
      <w:pPr>
        <w:pStyle w:val="5"/>
        <w:bidi w:val="0"/>
      </w:pPr>
      <w:r>
        <w:rPr>
          <w:rFonts w:hint="eastAsia"/>
          <w:lang w:eastAsia="zh-CN"/>
        </w:rPr>
        <w:t>（</w:t>
      </w:r>
      <w:r>
        <w:rPr>
          <w:rFonts w:hint="eastAsia"/>
          <w:lang w:val="en-US" w:eastAsia="zh-CN"/>
        </w:rPr>
        <w:t>3</w:t>
      </w:r>
      <w:r>
        <w:rPr>
          <w:rFonts w:hint="eastAsia"/>
          <w:lang w:eastAsia="zh-CN"/>
        </w:rPr>
        <w:t>）</w:t>
      </w:r>
      <w:r>
        <w:t>页面导航结构</w:t>
      </w:r>
    </w:p>
    <w:p w14:paraId="709ACF0C">
      <w:pPr>
        <w:spacing w:before="0" w:after="0" w:line="260" w:lineRule="exact"/>
        <w:rPr>
          <w:sz w:val="32"/>
          <w:szCs w:val="36"/>
        </w:rPr>
      </w:pPr>
      <w:r>
        <w:rPr>
          <w:rFonts w:ascii="Consolas" w:hAnsi="Consolas" w:eastAsia="Consolas"/>
          <w:color w:val="2D2D2D"/>
          <w:sz w:val="21"/>
          <w:szCs w:val="36"/>
        </w:rPr>
        <w:t>graph TB</w:t>
      </w:r>
    </w:p>
    <w:p w14:paraId="0A76F7E9">
      <w:pPr>
        <w:spacing w:before="0" w:after="0" w:line="260" w:lineRule="exact"/>
        <w:rPr>
          <w:sz w:val="32"/>
          <w:szCs w:val="36"/>
        </w:rPr>
      </w:pPr>
      <w:r>
        <w:rPr>
          <w:rFonts w:ascii="Consolas" w:hAnsi="Consolas" w:eastAsia="Consolas"/>
          <w:color w:val="2D2D2D"/>
          <w:sz w:val="21"/>
          <w:szCs w:val="36"/>
        </w:rPr>
        <w:t xml:space="preserve">    Login[登录页 /login]</w:t>
      </w:r>
    </w:p>
    <w:p w14:paraId="08FC5EF8">
      <w:pPr>
        <w:spacing w:before="0" w:after="0" w:line="260" w:lineRule="exact"/>
        <w:rPr>
          <w:sz w:val="32"/>
          <w:szCs w:val="36"/>
        </w:rPr>
      </w:pPr>
      <w:r>
        <w:rPr>
          <w:rFonts w:ascii="Consolas" w:hAnsi="Consolas" w:eastAsia="Consolas"/>
          <w:color w:val="2D2D2D"/>
          <w:sz w:val="21"/>
          <w:szCs w:val="36"/>
        </w:rPr>
        <w:t xml:space="preserve">    Dashboard[仪表盘 /dashboard]</w:t>
      </w:r>
    </w:p>
    <w:p w14:paraId="16204FB6">
      <w:pPr>
        <w:spacing w:before="0" w:after="0" w:line="260" w:lineRule="exact"/>
        <w:rPr>
          <w:sz w:val="32"/>
          <w:szCs w:val="36"/>
        </w:rPr>
      </w:pPr>
      <w:r>
        <w:rPr>
          <w:rFonts w:ascii="Consolas" w:hAnsi="Consolas" w:eastAsia="Consolas"/>
          <w:color w:val="2D2D2D"/>
          <w:sz w:val="21"/>
          <w:szCs w:val="36"/>
        </w:rPr>
        <w:t xml:space="preserve">    ProjectList[项目列表 /projects]</w:t>
      </w:r>
    </w:p>
    <w:p w14:paraId="1D79DF07">
      <w:pPr>
        <w:spacing w:before="0" w:after="0" w:line="260" w:lineRule="exact"/>
        <w:rPr>
          <w:sz w:val="32"/>
          <w:szCs w:val="36"/>
        </w:rPr>
      </w:pPr>
      <w:r>
        <w:rPr>
          <w:rFonts w:ascii="Consolas" w:hAnsi="Consolas" w:eastAsia="Consolas"/>
          <w:color w:val="2D2D2D"/>
          <w:sz w:val="21"/>
          <w:szCs w:val="36"/>
        </w:rPr>
        <w:t xml:space="preserve">    ProjectDetail[项目详情 /projects/:id]</w:t>
      </w:r>
    </w:p>
    <w:p w14:paraId="2CD57B04">
      <w:pPr>
        <w:spacing w:before="0" w:after="0" w:line="260" w:lineRule="exact"/>
        <w:rPr>
          <w:sz w:val="32"/>
          <w:szCs w:val="36"/>
        </w:rPr>
      </w:pPr>
      <w:r>
        <w:rPr>
          <w:rFonts w:ascii="Consolas" w:hAnsi="Consolas" w:eastAsia="Consolas"/>
          <w:color w:val="2D2D2D"/>
          <w:sz w:val="21"/>
          <w:szCs w:val="36"/>
        </w:rPr>
        <w:t xml:space="preserve">    TaskBoard[任务看板 /projects/:id/board]</w:t>
      </w:r>
    </w:p>
    <w:p w14:paraId="6F35B639">
      <w:pPr>
        <w:spacing w:before="0" w:after="0" w:line="260" w:lineRule="exact"/>
        <w:rPr>
          <w:sz w:val="32"/>
          <w:szCs w:val="36"/>
        </w:rPr>
      </w:pPr>
      <w:r>
        <w:rPr>
          <w:rFonts w:ascii="Consolas" w:hAnsi="Consolas" w:eastAsia="Consolas"/>
          <w:color w:val="2D2D2D"/>
          <w:sz w:val="21"/>
          <w:szCs w:val="36"/>
        </w:rPr>
        <w:t xml:space="preserve">    TaskList[任务列表 /projects/:id/tasks]</w:t>
      </w:r>
    </w:p>
    <w:p w14:paraId="17CDEB7B">
      <w:pPr>
        <w:spacing w:before="0" w:after="0" w:line="260" w:lineRule="exact"/>
        <w:rPr>
          <w:sz w:val="32"/>
          <w:szCs w:val="36"/>
        </w:rPr>
      </w:pPr>
      <w:r>
        <w:rPr>
          <w:rFonts w:ascii="Consolas" w:hAnsi="Consolas" w:eastAsia="Consolas"/>
          <w:color w:val="2D2D2D"/>
          <w:sz w:val="21"/>
          <w:szCs w:val="36"/>
        </w:rPr>
        <w:t xml:space="preserve">    Gantt[甘特图 /projects/:id/gantt]</w:t>
      </w:r>
    </w:p>
    <w:p w14:paraId="51A74E6C">
      <w:pPr>
        <w:spacing w:before="0" w:after="0" w:line="260" w:lineRule="exact"/>
        <w:rPr>
          <w:sz w:val="32"/>
          <w:szCs w:val="36"/>
        </w:rPr>
      </w:pPr>
      <w:r>
        <w:rPr>
          <w:rFonts w:ascii="Consolas" w:hAnsi="Consolas" w:eastAsia="Consolas"/>
          <w:color w:val="2D2D2D"/>
          <w:sz w:val="21"/>
          <w:szCs w:val="36"/>
        </w:rPr>
        <w:t xml:space="preserve">    Sprints[冲刺管理 /projects/:id/sprints]</w:t>
      </w:r>
    </w:p>
    <w:p w14:paraId="06CEE33C">
      <w:pPr>
        <w:spacing w:before="0" w:after="0" w:line="260" w:lineRule="exact"/>
        <w:rPr>
          <w:sz w:val="32"/>
          <w:szCs w:val="36"/>
        </w:rPr>
      </w:pPr>
      <w:r>
        <w:rPr>
          <w:rFonts w:ascii="Consolas" w:hAnsi="Consolas" w:eastAsia="Consolas"/>
          <w:color w:val="2D2D2D"/>
          <w:sz w:val="21"/>
          <w:szCs w:val="36"/>
        </w:rPr>
        <w:t xml:space="preserve">    Reports[报表 /projects/:id/reports]</w:t>
      </w:r>
    </w:p>
    <w:p w14:paraId="2290C537">
      <w:pPr>
        <w:spacing w:before="0" w:after="0" w:line="260" w:lineRule="exact"/>
        <w:rPr>
          <w:sz w:val="32"/>
          <w:szCs w:val="36"/>
        </w:rPr>
      </w:pPr>
      <w:r>
        <w:rPr>
          <w:rFonts w:ascii="Consolas" w:hAnsi="Consolas" w:eastAsia="Consolas"/>
          <w:color w:val="2D2D2D"/>
          <w:sz w:val="21"/>
          <w:szCs w:val="36"/>
        </w:rPr>
        <w:t xml:space="preserve">    Settings[系统设置 /settings]</w:t>
      </w:r>
    </w:p>
    <w:p w14:paraId="2A408934">
      <w:pPr>
        <w:spacing w:before="0" w:after="0" w:line="260" w:lineRule="exact"/>
        <w:rPr>
          <w:sz w:val="32"/>
          <w:szCs w:val="36"/>
        </w:rPr>
      </w:pPr>
      <w:r>
        <w:rPr>
          <w:rFonts w:ascii="Consolas" w:hAnsi="Consolas" w:eastAsia="Consolas"/>
          <w:color w:val="2D2D2D"/>
          <w:sz w:val="21"/>
          <w:szCs w:val="36"/>
        </w:rPr>
        <w:t xml:space="preserve"> </w:t>
      </w:r>
    </w:p>
    <w:p w14:paraId="25F9D376">
      <w:pPr>
        <w:spacing w:before="0" w:after="0" w:line="260" w:lineRule="exact"/>
        <w:rPr>
          <w:sz w:val="32"/>
          <w:szCs w:val="36"/>
        </w:rPr>
      </w:pPr>
      <w:r>
        <w:rPr>
          <w:rFonts w:ascii="Consolas" w:hAnsi="Consolas" w:eastAsia="Consolas"/>
          <w:color w:val="2D2D2D"/>
          <w:sz w:val="21"/>
          <w:szCs w:val="36"/>
        </w:rPr>
        <w:t xml:space="preserve">    Login --&gt; Dashboard</w:t>
      </w:r>
    </w:p>
    <w:p w14:paraId="174C824F">
      <w:pPr>
        <w:spacing w:before="0" w:after="0" w:line="260" w:lineRule="exact"/>
        <w:rPr>
          <w:sz w:val="32"/>
          <w:szCs w:val="36"/>
        </w:rPr>
      </w:pPr>
      <w:r>
        <w:rPr>
          <w:rFonts w:ascii="Consolas" w:hAnsi="Consolas" w:eastAsia="Consolas"/>
          <w:color w:val="2D2D2D"/>
          <w:sz w:val="21"/>
          <w:szCs w:val="36"/>
        </w:rPr>
        <w:t xml:space="preserve">    Dashboard --&gt; ProjectList</w:t>
      </w:r>
    </w:p>
    <w:p w14:paraId="297B95C9">
      <w:pPr>
        <w:spacing w:before="0" w:after="0" w:line="260" w:lineRule="exact"/>
        <w:rPr>
          <w:sz w:val="32"/>
          <w:szCs w:val="36"/>
        </w:rPr>
      </w:pPr>
      <w:r>
        <w:rPr>
          <w:rFonts w:ascii="Consolas" w:hAnsi="Consolas" w:eastAsia="Consolas"/>
          <w:color w:val="2D2D2D"/>
          <w:sz w:val="21"/>
          <w:szCs w:val="36"/>
        </w:rPr>
        <w:t xml:space="preserve">    Dashboard --&gt; ProjectDetail</w:t>
      </w:r>
    </w:p>
    <w:p w14:paraId="711A88A7">
      <w:pPr>
        <w:spacing w:before="0" w:after="0" w:line="260" w:lineRule="exact"/>
        <w:rPr>
          <w:sz w:val="32"/>
          <w:szCs w:val="36"/>
        </w:rPr>
      </w:pPr>
      <w:r>
        <w:rPr>
          <w:rFonts w:ascii="Consolas" w:hAnsi="Consolas" w:eastAsia="Consolas"/>
          <w:color w:val="2D2D2D"/>
          <w:sz w:val="21"/>
          <w:szCs w:val="36"/>
        </w:rPr>
        <w:t xml:space="preserve">    ProjectList --&gt; ProjectDetail</w:t>
      </w:r>
    </w:p>
    <w:p w14:paraId="799E1838">
      <w:pPr>
        <w:spacing w:before="0" w:after="0" w:line="260" w:lineRule="exact"/>
        <w:rPr>
          <w:sz w:val="32"/>
          <w:szCs w:val="36"/>
        </w:rPr>
      </w:pPr>
      <w:r>
        <w:rPr>
          <w:rFonts w:ascii="Consolas" w:hAnsi="Consolas" w:eastAsia="Consolas"/>
          <w:color w:val="2D2D2D"/>
          <w:sz w:val="21"/>
          <w:szCs w:val="36"/>
        </w:rPr>
        <w:t xml:space="preserve">    ProjectDetail --&gt; TaskBoard</w:t>
      </w:r>
    </w:p>
    <w:p w14:paraId="3088AA4E">
      <w:pPr>
        <w:spacing w:before="0" w:after="0" w:line="260" w:lineRule="exact"/>
        <w:rPr>
          <w:sz w:val="32"/>
          <w:szCs w:val="36"/>
        </w:rPr>
      </w:pPr>
      <w:r>
        <w:rPr>
          <w:rFonts w:ascii="Consolas" w:hAnsi="Consolas" w:eastAsia="Consolas"/>
          <w:color w:val="2D2D2D"/>
          <w:sz w:val="21"/>
          <w:szCs w:val="36"/>
        </w:rPr>
        <w:t xml:space="preserve">    ProjectDetail --&gt; TaskList</w:t>
      </w:r>
    </w:p>
    <w:p w14:paraId="566469FB">
      <w:pPr>
        <w:spacing w:before="0" w:after="0" w:line="260" w:lineRule="exact"/>
        <w:rPr>
          <w:sz w:val="32"/>
          <w:szCs w:val="36"/>
        </w:rPr>
      </w:pPr>
      <w:r>
        <w:rPr>
          <w:rFonts w:ascii="Consolas" w:hAnsi="Consolas" w:eastAsia="Consolas"/>
          <w:color w:val="2D2D2D"/>
          <w:sz w:val="21"/>
          <w:szCs w:val="36"/>
        </w:rPr>
        <w:t xml:space="preserve">    ProjectDetail --&gt; Gantt</w:t>
      </w:r>
    </w:p>
    <w:p w14:paraId="1C35588A">
      <w:pPr>
        <w:spacing w:before="0" w:after="0" w:line="260" w:lineRule="exact"/>
        <w:rPr>
          <w:sz w:val="32"/>
          <w:szCs w:val="36"/>
        </w:rPr>
      </w:pPr>
      <w:r>
        <w:rPr>
          <w:rFonts w:ascii="Consolas" w:hAnsi="Consolas" w:eastAsia="Consolas"/>
          <w:color w:val="2D2D2D"/>
          <w:sz w:val="21"/>
          <w:szCs w:val="36"/>
        </w:rPr>
        <w:t xml:space="preserve">    ProjectDetail --&gt; Sprints</w:t>
      </w:r>
    </w:p>
    <w:p w14:paraId="46091EE7">
      <w:pPr>
        <w:spacing w:before="0" w:after="0" w:line="260" w:lineRule="exact"/>
        <w:rPr>
          <w:sz w:val="32"/>
          <w:szCs w:val="36"/>
        </w:rPr>
      </w:pPr>
      <w:r>
        <w:rPr>
          <w:rFonts w:ascii="Consolas" w:hAnsi="Consolas" w:eastAsia="Consolas"/>
          <w:color w:val="2D2D2D"/>
          <w:sz w:val="21"/>
          <w:szCs w:val="36"/>
        </w:rPr>
        <w:t xml:space="preserve">    ProjectDetail --&gt; Reports</w:t>
      </w:r>
    </w:p>
    <w:p w14:paraId="635C81F3">
      <w:pPr>
        <w:spacing w:before="0" w:after="0" w:line="260" w:lineRule="exact"/>
        <w:rPr>
          <w:sz w:val="32"/>
          <w:szCs w:val="36"/>
        </w:rPr>
      </w:pPr>
      <w:r>
        <w:rPr>
          <w:rFonts w:ascii="Consolas" w:hAnsi="Consolas" w:eastAsia="Consolas"/>
          <w:color w:val="2D2D2D"/>
          <w:sz w:val="21"/>
          <w:szCs w:val="36"/>
        </w:rPr>
        <w:t xml:space="preserve">    Dashboard --&gt; Settings</w:t>
      </w:r>
    </w:p>
    <w:p w14:paraId="0DAD31F7"/>
    <w:p w14:paraId="13EB4D0F">
      <w:pPr>
        <w:pStyle w:val="5"/>
        <w:bidi w:val="0"/>
      </w:pPr>
      <w:r>
        <w:t>路由与权限矩阵</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203D3F08">
        <w:tblPrEx>
          <w:tblCellMar>
            <w:top w:w="0" w:type="dxa"/>
            <w:left w:w="108" w:type="dxa"/>
            <w:bottom w:w="0" w:type="dxa"/>
            <w:right w:w="108" w:type="dxa"/>
          </w:tblCellMar>
        </w:tblPrEx>
        <w:trPr>
          <w:jc w:val="center"/>
        </w:trPr>
        <w:tc>
          <w:tcPr>
            <w:tcW w:w="2767" w:type="dxa"/>
          </w:tcPr>
          <w:p w14:paraId="746104E9">
            <w:pPr>
              <w:jc w:val="center"/>
            </w:pPr>
            <w:r>
              <w:rPr>
                <w:b/>
                <w:sz w:val="18"/>
              </w:rPr>
              <w:t>路由</w:t>
            </w:r>
          </w:p>
        </w:tc>
        <w:tc>
          <w:tcPr>
            <w:tcW w:w="2767" w:type="dxa"/>
          </w:tcPr>
          <w:p w14:paraId="2D951B98">
            <w:pPr>
              <w:jc w:val="center"/>
            </w:pPr>
            <w:r>
              <w:rPr>
                <w:b/>
                <w:sz w:val="18"/>
              </w:rPr>
              <w:t>页面</w:t>
            </w:r>
          </w:p>
        </w:tc>
        <w:tc>
          <w:tcPr>
            <w:tcW w:w="2767" w:type="dxa"/>
          </w:tcPr>
          <w:p w14:paraId="3F316807">
            <w:pPr>
              <w:jc w:val="center"/>
            </w:pPr>
            <w:r>
              <w:rPr>
                <w:b/>
                <w:sz w:val="18"/>
              </w:rPr>
              <w:t>访问角色</w:t>
            </w:r>
          </w:p>
        </w:tc>
      </w:tr>
      <w:tr w14:paraId="3574E22E">
        <w:tblPrEx>
          <w:tblCellMar>
            <w:top w:w="0" w:type="dxa"/>
            <w:left w:w="108" w:type="dxa"/>
            <w:bottom w:w="0" w:type="dxa"/>
            <w:right w:w="108" w:type="dxa"/>
          </w:tblCellMar>
        </w:tblPrEx>
        <w:trPr>
          <w:jc w:val="center"/>
        </w:trPr>
        <w:tc>
          <w:tcPr>
            <w:tcW w:w="2767" w:type="dxa"/>
          </w:tcPr>
          <w:p w14:paraId="0C2EE46F">
            <w:r>
              <w:rPr>
                <w:sz w:val="18"/>
              </w:rPr>
              <w:t>`/login`</w:t>
            </w:r>
          </w:p>
        </w:tc>
        <w:tc>
          <w:tcPr>
            <w:tcW w:w="2767" w:type="dxa"/>
          </w:tcPr>
          <w:p w14:paraId="7171C843">
            <w:r>
              <w:rPr>
                <w:sz w:val="18"/>
              </w:rPr>
              <w:t>登录页</w:t>
            </w:r>
          </w:p>
        </w:tc>
        <w:tc>
          <w:tcPr>
            <w:tcW w:w="2767" w:type="dxa"/>
          </w:tcPr>
          <w:p w14:paraId="6F61CDFF">
            <w:r>
              <w:rPr>
                <w:sz w:val="18"/>
              </w:rPr>
              <w:t>未登录用户</w:t>
            </w:r>
          </w:p>
        </w:tc>
      </w:tr>
      <w:tr w14:paraId="29D633C9">
        <w:tblPrEx>
          <w:tblCellMar>
            <w:top w:w="0" w:type="dxa"/>
            <w:left w:w="108" w:type="dxa"/>
            <w:bottom w:w="0" w:type="dxa"/>
            <w:right w:w="108" w:type="dxa"/>
          </w:tblCellMar>
        </w:tblPrEx>
        <w:trPr>
          <w:jc w:val="center"/>
        </w:trPr>
        <w:tc>
          <w:tcPr>
            <w:tcW w:w="2767" w:type="dxa"/>
          </w:tcPr>
          <w:p w14:paraId="6F09D9BB">
            <w:r>
              <w:rPr>
                <w:sz w:val="18"/>
              </w:rPr>
              <w:t>`/dashboard`</w:t>
            </w:r>
          </w:p>
        </w:tc>
        <w:tc>
          <w:tcPr>
            <w:tcW w:w="2767" w:type="dxa"/>
          </w:tcPr>
          <w:p w14:paraId="770035B1">
            <w:r>
              <w:rPr>
                <w:sz w:val="18"/>
              </w:rPr>
              <w:t>个人仪表盘</w:t>
            </w:r>
          </w:p>
        </w:tc>
        <w:tc>
          <w:tcPr>
            <w:tcW w:w="2767" w:type="dxa"/>
          </w:tcPr>
          <w:p w14:paraId="44EDA52E">
            <w:r>
              <w:rPr>
                <w:sz w:val="18"/>
              </w:rPr>
              <w:t>所有用户</w:t>
            </w:r>
          </w:p>
        </w:tc>
      </w:tr>
      <w:tr w14:paraId="5902572C">
        <w:tblPrEx>
          <w:tblCellMar>
            <w:top w:w="0" w:type="dxa"/>
            <w:left w:w="108" w:type="dxa"/>
            <w:bottom w:w="0" w:type="dxa"/>
            <w:right w:w="108" w:type="dxa"/>
          </w:tblCellMar>
        </w:tblPrEx>
        <w:trPr>
          <w:jc w:val="center"/>
        </w:trPr>
        <w:tc>
          <w:tcPr>
            <w:tcW w:w="2767" w:type="dxa"/>
          </w:tcPr>
          <w:p w14:paraId="7BF2409F">
            <w:r>
              <w:rPr>
                <w:sz w:val="18"/>
              </w:rPr>
              <w:t>`/projects`</w:t>
            </w:r>
          </w:p>
        </w:tc>
        <w:tc>
          <w:tcPr>
            <w:tcW w:w="2767" w:type="dxa"/>
          </w:tcPr>
          <w:p w14:paraId="5C06FA8C">
            <w:r>
              <w:rPr>
                <w:sz w:val="18"/>
              </w:rPr>
              <w:t>项目列表</w:t>
            </w:r>
          </w:p>
        </w:tc>
        <w:tc>
          <w:tcPr>
            <w:tcW w:w="2767" w:type="dxa"/>
          </w:tcPr>
          <w:p w14:paraId="27C0949B">
            <w:r>
              <w:rPr>
                <w:sz w:val="18"/>
              </w:rPr>
              <w:t>所有用户</w:t>
            </w:r>
          </w:p>
        </w:tc>
      </w:tr>
      <w:tr w14:paraId="0E725CA0">
        <w:tblPrEx>
          <w:tblCellMar>
            <w:top w:w="0" w:type="dxa"/>
            <w:left w:w="108" w:type="dxa"/>
            <w:bottom w:w="0" w:type="dxa"/>
            <w:right w:w="108" w:type="dxa"/>
          </w:tblCellMar>
        </w:tblPrEx>
        <w:trPr>
          <w:jc w:val="center"/>
        </w:trPr>
        <w:tc>
          <w:tcPr>
            <w:tcW w:w="2767" w:type="dxa"/>
          </w:tcPr>
          <w:p w14:paraId="4785E2A2">
            <w:r>
              <w:rPr>
                <w:sz w:val="18"/>
              </w:rPr>
              <w:t>`/projects/:id`</w:t>
            </w:r>
          </w:p>
        </w:tc>
        <w:tc>
          <w:tcPr>
            <w:tcW w:w="2767" w:type="dxa"/>
          </w:tcPr>
          <w:p w14:paraId="15E9BDB8">
            <w:r>
              <w:rPr>
                <w:sz w:val="18"/>
              </w:rPr>
              <w:t>项目概览</w:t>
            </w:r>
          </w:p>
        </w:tc>
        <w:tc>
          <w:tcPr>
            <w:tcW w:w="2767" w:type="dxa"/>
          </w:tcPr>
          <w:p w14:paraId="601E3DF7">
            <w:r>
              <w:rPr>
                <w:sz w:val="18"/>
              </w:rPr>
              <w:t>项目成员</w:t>
            </w:r>
          </w:p>
        </w:tc>
      </w:tr>
      <w:tr w14:paraId="024F7E4B">
        <w:tblPrEx>
          <w:tblCellMar>
            <w:top w:w="0" w:type="dxa"/>
            <w:left w:w="108" w:type="dxa"/>
            <w:bottom w:w="0" w:type="dxa"/>
            <w:right w:w="108" w:type="dxa"/>
          </w:tblCellMar>
        </w:tblPrEx>
        <w:trPr>
          <w:jc w:val="center"/>
        </w:trPr>
        <w:tc>
          <w:tcPr>
            <w:tcW w:w="2767" w:type="dxa"/>
          </w:tcPr>
          <w:p w14:paraId="6C800C55">
            <w:r>
              <w:rPr>
                <w:sz w:val="18"/>
              </w:rPr>
              <w:t>`/projects/:id/tasks`</w:t>
            </w:r>
          </w:p>
        </w:tc>
        <w:tc>
          <w:tcPr>
            <w:tcW w:w="2767" w:type="dxa"/>
          </w:tcPr>
          <w:p w14:paraId="55930605">
            <w:r>
              <w:rPr>
                <w:sz w:val="18"/>
              </w:rPr>
              <w:t>任务列表</w:t>
            </w:r>
          </w:p>
        </w:tc>
        <w:tc>
          <w:tcPr>
            <w:tcW w:w="2767" w:type="dxa"/>
          </w:tcPr>
          <w:p w14:paraId="5B8DE94C">
            <w:r>
              <w:rPr>
                <w:sz w:val="18"/>
              </w:rPr>
              <w:t>项目成员</w:t>
            </w:r>
          </w:p>
        </w:tc>
      </w:tr>
      <w:tr w14:paraId="73290BB7">
        <w:tblPrEx>
          <w:tblCellMar>
            <w:top w:w="0" w:type="dxa"/>
            <w:left w:w="108" w:type="dxa"/>
            <w:bottom w:w="0" w:type="dxa"/>
            <w:right w:w="108" w:type="dxa"/>
          </w:tblCellMar>
        </w:tblPrEx>
        <w:trPr>
          <w:jc w:val="center"/>
        </w:trPr>
        <w:tc>
          <w:tcPr>
            <w:tcW w:w="2767" w:type="dxa"/>
          </w:tcPr>
          <w:p w14:paraId="779C1DBC">
            <w:r>
              <w:rPr>
                <w:sz w:val="18"/>
              </w:rPr>
              <w:t>`/projects/:id/board`</w:t>
            </w:r>
          </w:p>
        </w:tc>
        <w:tc>
          <w:tcPr>
            <w:tcW w:w="2767" w:type="dxa"/>
          </w:tcPr>
          <w:p w14:paraId="3B97C438">
            <w:r>
              <w:rPr>
                <w:sz w:val="18"/>
              </w:rPr>
              <w:t>任务看板</w:t>
            </w:r>
          </w:p>
        </w:tc>
        <w:tc>
          <w:tcPr>
            <w:tcW w:w="2767" w:type="dxa"/>
          </w:tcPr>
          <w:p w14:paraId="387E6DA2">
            <w:r>
              <w:rPr>
                <w:sz w:val="18"/>
              </w:rPr>
              <w:t>项目成员</w:t>
            </w:r>
          </w:p>
        </w:tc>
      </w:tr>
      <w:tr w14:paraId="58F761ED">
        <w:tblPrEx>
          <w:tblCellMar>
            <w:top w:w="0" w:type="dxa"/>
            <w:left w:w="108" w:type="dxa"/>
            <w:bottom w:w="0" w:type="dxa"/>
            <w:right w:w="108" w:type="dxa"/>
          </w:tblCellMar>
        </w:tblPrEx>
        <w:trPr>
          <w:jc w:val="center"/>
        </w:trPr>
        <w:tc>
          <w:tcPr>
            <w:tcW w:w="2767" w:type="dxa"/>
          </w:tcPr>
          <w:p w14:paraId="281CC721">
            <w:r>
              <w:rPr>
                <w:sz w:val="18"/>
              </w:rPr>
              <w:t>`/projects/:id/gantt`</w:t>
            </w:r>
          </w:p>
        </w:tc>
        <w:tc>
          <w:tcPr>
            <w:tcW w:w="2767" w:type="dxa"/>
          </w:tcPr>
          <w:p w14:paraId="539B278F">
            <w:r>
              <w:rPr>
                <w:sz w:val="18"/>
              </w:rPr>
              <w:t>甘特图</w:t>
            </w:r>
          </w:p>
        </w:tc>
        <w:tc>
          <w:tcPr>
            <w:tcW w:w="2767" w:type="dxa"/>
          </w:tcPr>
          <w:p w14:paraId="25EA4AFE">
            <w:r>
              <w:rPr>
                <w:sz w:val="18"/>
              </w:rPr>
              <w:t>项目成员</w:t>
            </w:r>
          </w:p>
        </w:tc>
      </w:tr>
      <w:tr w14:paraId="002F5812">
        <w:tblPrEx>
          <w:tblCellMar>
            <w:top w:w="0" w:type="dxa"/>
            <w:left w:w="108" w:type="dxa"/>
            <w:bottom w:w="0" w:type="dxa"/>
            <w:right w:w="108" w:type="dxa"/>
          </w:tblCellMar>
        </w:tblPrEx>
        <w:trPr>
          <w:jc w:val="center"/>
        </w:trPr>
        <w:tc>
          <w:tcPr>
            <w:tcW w:w="2767" w:type="dxa"/>
          </w:tcPr>
          <w:p w14:paraId="77D5B085">
            <w:r>
              <w:rPr>
                <w:sz w:val="18"/>
              </w:rPr>
              <w:t>`/projects/:id/sprints`</w:t>
            </w:r>
          </w:p>
        </w:tc>
        <w:tc>
          <w:tcPr>
            <w:tcW w:w="2767" w:type="dxa"/>
          </w:tcPr>
          <w:p w14:paraId="5B7E03ED">
            <w:r>
              <w:rPr>
                <w:sz w:val="18"/>
              </w:rPr>
              <w:t>冲刺管理</w:t>
            </w:r>
          </w:p>
        </w:tc>
        <w:tc>
          <w:tcPr>
            <w:tcW w:w="2767" w:type="dxa"/>
          </w:tcPr>
          <w:p w14:paraId="62388432">
            <w:r>
              <w:rPr>
                <w:sz w:val="18"/>
              </w:rPr>
              <w:t>manager</w:t>
            </w:r>
          </w:p>
        </w:tc>
      </w:tr>
      <w:tr w14:paraId="09BCC19A">
        <w:tblPrEx>
          <w:tblCellMar>
            <w:top w:w="0" w:type="dxa"/>
            <w:left w:w="108" w:type="dxa"/>
            <w:bottom w:w="0" w:type="dxa"/>
            <w:right w:w="108" w:type="dxa"/>
          </w:tblCellMar>
        </w:tblPrEx>
        <w:trPr>
          <w:jc w:val="center"/>
        </w:trPr>
        <w:tc>
          <w:tcPr>
            <w:tcW w:w="2767" w:type="dxa"/>
          </w:tcPr>
          <w:p w14:paraId="6D1965CD">
            <w:r>
              <w:rPr>
                <w:sz w:val="18"/>
              </w:rPr>
              <w:t>`/projects/:id/reports`</w:t>
            </w:r>
          </w:p>
        </w:tc>
        <w:tc>
          <w:tcPr>
            <w:tcW w:w="2767" w:type="dxa"/>
          </w:tcPr>
          <w:p w14:paraId="3C42CE30">
            <w:r>
              <w:rPr>
                <w:sz w:val="18"/>
              </w:rPr>
              <w:t>报表</w:t>
            </w:r>
          </w:p>
        </w:tc>
        <w:tc>
          <w:tcPr>
            <w:tcW w:w="2767" w:type="dxa"/>
          </w:tcPr>
          <w:p w14:paraId="67B2AE2A">
            <w:r>
              <w:rPr>
                <w:sz w:val="18"/>
              </w:rPr>
              <w:t>manager</w:t>
            </w:r>
          </w:p>
        </w:tc>
      </w:tr>
      <w:tr w14:paraId="04466232">
        <w:tblPrEx>
          <w:tblCellMar>
            <w:top w:w="0" w:type="dxa"/>
            <w:left w:w="108" w:type="dxa"/>
            <w:bottom w:w="0" w:type="dxa"/>
            <w:right w:w="108" w:type="dxa"/>
          </w:tblCellMar>
        </w:tblPrEx>
        <w:trPr>
          <w:jc w:val="center"/>
        </w:trPr>
        <w:tc>
          <w:tcPr>
            <w:tcW w:w="2767" w:type="dxa"/>
          </w:tcPr>
          <w:p w14:paraId="4D4020F8">
            <w:r>
              <w:rPr>
                <w:sz w:val="18"/>
              </w:rPr>
              <w:t>`/settings`</w:t>
            </w:r>
          </w:p>
        </w:tc>
        <w:tc>
          <w:tcPr>
            <w:tcW w:w="2767" w:type="dxa"/>
          </w:tcPr>
          <w:p w14:paraId="16E4824A">
            <w:r>
              <w:rPr>
                <w:sz w:val="18"/>
              </w:rPr>
              <w:t>系统设置</w:t>
            </w:r>
          </w:p>
        </w:tc>
        <w:tc>
          <w:tcPr>
            <w:tcW w:w="2767" w:type="dxa"/>
          </w:tcPr>
          <w:p w14:paraId="616B437F">
            <w:r>
              <w:rPr>
                <w:sz w:val="18"/>
              </w:rPr>
              <w:t>admin</w:t>
            </w:r>
          </w:p>
        </w:tc>
      </w:tr>
    </w:tbl>
    <w:p w14:paraId="6F45F108">
      <w:pPr>
        <w:pStyle w:val="5"/>
        <w:bidi w:val="0"/>
      </w:pPr>
      <w:r>
        <w:rPr>
          <w:rFonts w:hint="eastAsia"/>
          <w:lang w:eastAsia="zh-CN"/>
        </w:rPr>
        <w:t>（</w:t>
      </w:r>
      <w:r>
        <w:rPr>
          <w:rFonts w:hint="eastAsia"/>
          <w:lang w:val="en-US" w:eastAsia="zh-CN"/>
        </w:rPr>
        <w:t>4</w:t>
      </w:r>
      <w:r>
        <w:rPr>
          <w:rFonts w:hint="eastAsia"/>
          <w:lang w:eastAsia="zh-CN"/>
        </w:rPr>
        <w:t>）</w:t>
      </w:r>
      <w:r>
        <w:t>页面设计</w:t>
      </w:r>
    </w:p>
    <w:p w14:paraId="7B2ED846">
      <w:pPr>
        <w:pStyle w:val="5"/>
        <w:bidi w:val="0"/>
      </w:pPr>
      <w:r>
        <w:t>4.1 登录页 `/login`</w:t>
      </w:r>
    </w:p>
    <w:p w14:paraId="4786BC54">
      <w:pPr>
        <w:spacing w:before="0" w:after="0" w:line="260" w:lineRule="exact"/>
      </w:pPr>
      <w:r>
        <w:rPr>
          <w:rFonts w:ascii="Consolas" w:hAnsi="Consolas" w:eastAsia="Consolas"/>
          <w:color w:val="2D2D2D"/>
          <w:sz w:val="15"/>
        </w:rPr>
        <w:t>┌─────────────────────────────────────────┐</w:t>
      </w:r>
    </w:p>
    <w:p w14:paraId="41341D2B">
      <w:pPr>
        <w:spacing w:before="0" w:after="0" w:line="260" w:lineRule="exact"/>
      </w:pPr>
      <w:r>
        <w:rPr>
          <w:rFonts w:ascii="Consolas" w:hAnsi="Consolas" w:eastAsia="Consolas"/>
          <w:color w:val="2D2D2D"/>
          <w:sz w:val="15"/>
        </w:rPr>
        <w:t>│                                         │</w:t>
      </w:r>
    </w:p>
    <w:p w14:paraId="165D3604">
      <w:pPr>
        <w:spacing w:before="0" w:after="0" w:line="260" w:lineRule="exact"/>
      </w:pPr>
      <w:r>
        <w:rPr>
          <w:rFonts w:ascii="Consolas" w:hAnsi="Consolas" w:eastAsia="Consolas"/>
          <w:color w:val="2D2D2D"/>
          <w:sz w:val="15"/>
        </w:rPr>
        <w:t>│         [ 软件项目管理平台 Logo ]        │</w:t>
      </w:r>
    </w:p>
    <w:p w14:paraId="33D16A1F">
      <w:pPr>
        <w:spacing w:before="0" w:after="0" w:line="260" w:lineRule="exact"/>
      </w:pPr>
      <w:r>
        <w:rPr>
          <w:rFonts w:ascii="Consolas" w:hAnsi="Consolas" w:eastAsia="Consolas"/>
          <w:color w:val="2D2D2D"/>
          <w:sz w:val="15"/>
        </w:rPr>
        <w:t>│                                         │</w:t>
      </w:r>
    </w:p>
    <w:p w14:paraId="466277F7">
      <w:pPr>
        <w:spacing w:before="0" w:after="0" w:line="260" w:lineRule="exact"/>
      </w:pPr>
      <w:r>
        <w:rPr>
          <w:rFonts w:ascii="Consolas" w:hAnsi="Consolas" w:eastAsia="Consolas"/>
          <w:color w:val="2D2D2D"/>
          <w:sz w:val="15"/>
        </w:rPr>
        <w:t>│   ┌───────────────────────────────┐     │</w:t>
      </w:r>
    </w:p>
    <w:p w14:paraId="1AEA069F">
      <w:pPr>
        <w:spacing w:before="0" w:after="0" w:line="260" w:lineRule="exact"/>
      </w:pPr>
      <w:r>
        <w:rPr>
          <w:rFonts w:ascii="Consolas" w:hAnsi="Consolas" w:eastAsia="Consolas"/>
          <w:color w:val="2D2D2D"/>
          <w:sz w:val="15"/>
        </w:rPr>
        <w:t>│   │  用户名  [________________]   │     │</w:t>
      </w:r>
    </w:p>
    <w:p w14:paraId="43AB7E52">
      <w:pPr>
        <w:spacing w:before="0" w:after="0" w:line="260" w:lineRule="exact"/>
      </w:pPr>
      <w:r>
        <w:rPr>
          <w:rFonts w:ascii="Consolas" w:hAnsi="Consolas" w:eastAsia="Consolas"/>
          <w:color w:val="2D2D2D"/>
          <w:sz w:val="15"/>
        </w:rPr>
        <w:t>│   │  密码    [________________]   │     │</w:t>
      </w:r>
    </w:p>
    <w:p w14:paraId="723E881B">
      <w:pPr>
        <w:spacing w:before="0" w:after="0" w:line="260" w:lineRule="exact"/>
      </w:pPr>
      <w:r>
        <w:rPr>
          <w:rFonts w:ascii="Consolas" w:hAnsi="Consolas" w:eastAsia="Consolas"/>
          <w:color w:val="2D2D2D"/>
          <w:sz w:val="15"/>
        </w:rPr>
        <w:t>│   │  □ 记住我                     │     │</w:t>
      </w:r>
    </w:p>
    <w:p w14:paraId="7AB1C81E">
      <w:pPr>
        <w:spacing w:before="0" w:after="0" w:line="260" w:lineRule="exact"/>
      </w:pPr>
      <w:r>
        <w:rPr>
          <w:rFonts w:ascii="Consolas" w:hAnsi="Consolas" w:eastAsia="Consolas"/>
          <w:color w:val="2D2D2D"/>
          <w:sz w:val="15"/>
        </w:rPr>
        <w:t>│   │  [        登 录        ]      │     │</w:t>
      </w:r>
    </w:p>
    <w:p w14:paraId="25BC8DF7">
      <w:pPr>
        <w:spacing w:before="0" w:after="0" w:line="260" w:lineRule="exact"/>
      </w:pPr>
      <w:r>
        <w:rPr>
          <w:rFonts w:ascii="Consolas" w:hAnsi="Consolas" w:eastAsia="Consolas"/>
          <w:color w:val="2D2D2D"/>
          <w:sz w:val="15"/>
        </w:rPr>
        <w:t>│   │  没有账号？立即注册           │     │</w:t>
      </w:r>
    </w:p>
    <w:p w14:paraId="7E72A72C">
      <w:pPr>
        <w:spacing w:before="0" w:after="0" w:line="260" w:lineRule="exact"/>
      </w:pPr>
      <w:r>
        <w:rPr>
          <w:rFonts w:ascii="Consolas" w:hAnsi="Consolas" w:eastAsia="Consolas"/>
          <w:color w:val="2D2D2D"/>
          <w:sz w:val="15"/>
        </w:rPr>
        <w:t>│   └───────────────────────────────┘     │</w:t>
      </w:r>
    </w:p>
    <w:p w14:paraId="5BC833DE">
      <w:pPr>
        <w:spacing w:before="0" w:after="0" w:line="260" w:lineRule="exact"/>
      </w:pPr>
      <w:r>
        <w:rPr>
          <w:rFonts w:ascii="Consolas" w:hAnsi="Consolas" w:eastAsia="Consolas"/>
          <w:color w:val="2D2D2D"/>
          <w:sz w:val="15"/>
        </w:rPr>
        <w:t>│                                         │</w:t>
      </w:r>
    </w:p>
    <w:p w14:paraId="430D8B14">
      <w:pPr>
        <w:spacing w:before="0" w:after="0" w:line="260" w:lineRule="exact"/>
      </w:pPr>
      <w:r>
        <w:rPr>
          <w:rFonts w:ascii="Consolas" w:hAnsi="Consolas" w:eastAsia="Consolas"/>
          <w:color w:val="2D2D2D"/>
          <w:sz w:val="15"/>
        </w:rPr>
        <w:t>└─────────────────────────────────────────┘</w:t>
      </w:r>
    </w:p>
    <w:p w14:paraId="7B79A071"/>
    <w:p w14:paraId="26F8B227">
      <w:pPr>
        <w:pStyle w:val="16"/>
      </w:pPr>
      <w:r>
        <w:t>中置卡片布局，全屏居中</w:t>
      </w:r>
    </w:p>
    <w:p w14:paraId="05C51245">
      <w:pPr>
        <w:pStyle w:val="16"/>
      </w:pPr>
      <w:r>
        <w:t>表单校验：用户名/密码非空</w:t>
      </w:r>
    </w:p>
    <w:p w14:paraId="3CEDC757">
      <w:pPr>
        <w:pStyle w:val="16"/>
      </w:pPr>
      <w:r>
        <w:t>登录失败顶部红色提示</w:t>
      </w:r>
    </w:p>
    <w:p w14:paraId="340D08D0">
      <w:pPr>
        <w:pStyle w:val="16"/>
      </w:pPr>
      <w:r>
        <w:t xml:space="preserve">登录成功跳转 </w:t>
      </w:r>
      <w:r>
        <w:rPr>
          <w:rFonts w:ascii="Consolas" w:hAnsi="Consolas"/>
          <w:color w:val="C7254E"/>
          <w:sz w:val="18"/>
        </w:rPr>
        <w:t>/dashboard</w:t>
      </w:r>
    </w:p>
    <w:p w14:paraId="49C0D36B">
      <w:pPr>
        <w:pStyle w:val="5"/>
        <w:bidi w:val="0"/>
      </w:pPr>
      <w:r>
        <w:t>4.2 整体布局框架（登录后所有页面）</w:t>
      </w:r>
    </w:p>
    <w:p w14:paraId="4E413164">
      <w:pPr>
        <w:spacing w:before="0" w:after="0" w:line="260" w:lineRule="exact"/>
      </w:pPr>
      <w:r>
        <w:rPr>
          <w:rFonts w:ascii="Consolas" w:hAnsi="Consolas" w:eastAsia="Consolas"/>
          <w:color w:val="2D2D2D"/>
          <w:sz w:val="15"/>
        </w:rPr>
        <w:t>┌──────┬──────────────────────────────────┐</w:t>
      </w:r>
    </w:p>
    <w:p w14:paraId="3D5BBB9C">
      <w:pPr>
        <w:spacing w:before="0" w:after="0" w:line="260" w:lineRule="exact"/>
      </w:pPr>
      <w:r>
        <w:rPr>
          <w:rFonts w:ascii="Consolas" w:hAnsi="Consolas" w:eastAsia="Consolas"/>
          <w:color w:val="2D2D2D"/>
          <w:sz w:val="15"/>
        </w:rPr>
        <w:t>│      │  Navbar: Logo | 通知图标(红点) |  │</w:t>
      </w:r>
    </w:p>
    <w:p w14:paraId="630B2197">
      <w:pPr>
        <w:spacing w:before="0" w:after="0" w:line="260" w:lineRule="exact"/>
      </w:pPr>
      <w:r>
        <w:rPr>
          <w:rFonts w:ascii="Consolas" w:hAnsi="Consolas" w:eastAsia="Consolas"/>
          <w:color w:val="2D2D2D"/>
          <w:sz w:val="15"/>
        </w:rPr>
        <w:t>│      │  用户头像+下拉菜单               │</w:t>
      </w:r>
    </w:p>
    <w:p w14:paraId="01038F80">
      <w:pPr>
        <w:spacing w:before="0" w:after="0" w:line="260" w:lineRule="exact"/>
      </w:pPr>
      <w:r>
        <w:rPr>
          <w:rFonts w:ascii="Consolas" w:hAnsi="Consolas" w:eastAsia="Consolas"/>
          <w:color w:val="2D2D2D"/>
          <w:sz w:val="15"/>
        </w:rPr>
        <w:t>│ Side ├──────────────────────────────────┤</w:t>
      </w:r>
    </w:p>
    <w:p w14:paraId="13E9125B">
      <w:pPr>
        <w:spacing w:before="0" w:after="0" w:line="260" w:lineRule="exact"/>
      </w:pPr>
      <w:r>
        <w:rPr>
          <w:rFonts w:ascii="Consolas" w:hAnsi="Consolas" w:eastAsia="Consolas"/>
          <w:color w:val="2D2D2D"/>
          <w:sz w:val="15"/>
        </w:rPr>
        <w:t>│ bar  │                                  │</w:t>
      </w:r>
    </w:p>
    <w:p w14:paraId="52B7FA35">
      <w:pPr>
        <w:spacing w:before="0" w:after="0" w:line="260" w:lineRule="exact"/>
      </w:pPr>
      <w:r>
        <w:rPr>
          <w:rFonts w:ascii="Consolas" w:hAnsi="Consolas" w:eastAsia="Consolas"/>
          <w:color w:val="2D2D2D"/>
          <w:sz w:val="15"/>
        </w:rPr>
        <w:t>│      │                                  │</w:t>
      </w:r>
    </w:p>
    <w:p w14:paraId="341D4FE1">
      <w:pPr>
        <w:spacing w:before="0" w:after="0" w:line="260" w:lineRule="exact"/>
      </w:pPr>
      <w:r>
        <w:rPr>
          <w:rFonts w:ascii="Consolas" w:hAnsi="Consolas" w:eastAsia="Consolas"/>
          <w:color w:val="2D2D2D"/>
          <w:sz w:val="15"/>
        </w:rPr>
        <w:t>│ ──   │        &lt;router-view /&gt;           │</w:t>
      </w:r>
    </w:p>
    <w:p w14:paraId="028442A3">
      <w:pPr>
        <w:spacing w:before="0" w:after="0" w:line="260" w:lineRule="exact"/>
      </w:pPr>
      <w:r>
        <w:rPr>
          <w:rFonts w:ascii="Consolas" w:hAnsi="Consolas" w:eastAsia="Consolas"/>
          <w:color w:val="2D2D2D"/>
          <w:sz w:val="15"/>
        </w:rPr>
        <w:t>│ 仪表  │        页面内容区                │</w:t>
      </w:r>
    </w:p>
    <w:p w14:paraId="39B973CD">
      <w:pPr>
        <w:spacing w:before="0" w:after="0" w:line="260" w:lineRule="exact"/>
      </w:pPr>
      <w:r>
        <w:rPr>
          <w:rFonts w:ascii="Consolas" w:hAnsi="Consolas" w:eastAsia="Consolas"/>
          <w:color w:val="2D2D2D"/>
          <w:sz w:val="15"/>
        </w:rPr>
        <w:t>│ 盘   │                                  │</w:t>
      </w:r>
    </w:p>
    <w:p w14:paraId="12FFFF11">
      <w:pPr>
        <w:spacing w:before="0" w:after="0" w:line="260" w:lineRule="exact"/>
      </w:pPr>
      <w:r>
        <w:rPr>
          <w:rFonts w:ascii="Consolas" w:hAnsi="Consolas" w:eastAsia="Consolas"/>
          <w:color w:val="2D2D2D"/>
          <w:sz w:val="15"/>
        </w:rPr>
        <w:t>│ 项目  │                                  │</w:t>
      </w:r>
    </w:p>
    <w:p w14:paraId="52B08637">
      <w:pPr>
        <w:spacing w:before="0" w:after="0" w:line="260" w:lineRule="exact"/>
      </w:pPr>
      <w:r>
        <w:rPr>
          <w:rFonts w:ascii="Consolas" w:hAnsi="Consolas" w:eastAsia="Consolas"/>
          <w:color w:val="2D2D2D"/>
          <w:sz w:val="15"/>
        </w:rPr>
        <w:t>│ 设置  │                                  │</w:t>
      </w:r>
    </w:p>
    <w:p w14:paraId="081E63CD">
      <w:pPr>
        <w:spacing w:before="0" w:after="0" w:line="260" w:lineRule="exact"/>
      </w:pPr>
      <w:r>
        <w:rPr>
          <w:rFonts w:ascii="Consolas" w:hAnsi="Consolas" w:eastAsia="Consolas"/>
          <w:color w:val="2D2D2D"/>
          <w:sz w:val="15"/>
        </w:rPr>
        <w:t>│      │                                  │</w:t>
      </w:r>
    </w:p>
    <w:p w14:paraId="24C0CA03">
      <w:pPr>
        <w:spacing w:before="0" w:after="0" w:line="260" w:lineRule="exact"/>
      </w:pPr>
      <w:r>
        <w:rPr>
          <w:rFonts w:ascii="Consolas" w:hAnsi="Consolas" w:eastAsia="Consolas"/>
          <w:color w:val="2D2D2D"/>
          <w:sz w:val="15"/>
        </w:rPr>
        <w:t>└──────┴──────────────────────────────────┘</w:t>
      </w:r>
    </w:p>
    <w:p w14:paraId="6A8D6665"/>
    <w:p w14:paraId="56FA9482">
      <w:pPr>
        <w:pStyle w:val="16"/>
      </w:pPr>
      <w:r>
        <w:t>侧边栏宽度 220px，可折叠至 64px</w:t>
      </w:r>
    </w:p>
    <w:p w14:paraId="61D8D417">
      <w:pPr>
        <w:pStyle w:val="16"/>
      </w:pPr>
      <w:r>
        <w:t>侧边栏菜单项：仪表盘、项目列表、系统设置</w:t>
      </w:r>
    </w:p>
    <w:p w14:paraId="010F361F">
      <w:pPr>
        <w:pStyle w:val="16"/>
      </w:pPr>
      <w:r>
        <w:t>进入项目后，侧边栏切换为项目子导航：概览、任务、看板、甘特图、冲刺、报表</w:t>
      </w:r>
    </w:p>
    <w:p w14:paraId="0D5CB675">
      <w:pPr>
        <w:pStyle w:val="16"/>
      </w:pPr>
      <w:r>
        <w:t>顶栏 56px，包含面包屑、通知铃铛（未读红点徽标）、用户下拉菜单</w:t>
      </w:r>
    </w:p>
    <w:p w14:paraId="33BF9799">
      <w:pPr>
        <w:pStyle w:val="5"/>
        <w:bidi w:val="0"/>
      </w:pPr>
      <w:r>
        <w:t>4.3 仪表盘 `/dashboard`</w:t>
      </w:r>
    </w:p>
    <w:p w14:paraId="232E0420">
      <w:pPr>
        <w:spacing w:before="0" w:after="0" w:line="260" w:lineRule="exact"/>
      </w:pPr>
      <w:r>
        <w:rPr>
          <w:rFonts w:ascii="Consolas" w:hAnsi="Consolas" w:eastAsia="Consolas"/>
          <w:color w:val="2D2D2D"/>
          <w:sz w:val="15"/>
        </w:rPr>
        <w:t>┌──────────────────────────────────────────┐</w:t>
      </w:r>
    </w:p>
    <w:p w14:paraId="07EC6F8D">
      <w:pPr>
        <w:spacing w:before="0" w:after="0" w:line="260" w:lineRule="exact"/>
      </w:pPr>
      <w:r>
        <w:rPr>
          <w:rFonts w:ascii="Consolas" w:hAnsi="Consolas" w:eastAsia="Consolas"/>
          <w:color w:val="2D2D2D"/>
          <w:sz w:val="15"/>
        </w:rPr>
        <w:t>│  👋 你好，张三                            │</w:t>
      </w:r>
    </w:p>
    <w:p w14:paraId="12D25608">
      <w:pPr>
        <w:spacing w:before="0" w:after="0" w:line="260" w:lineRule="exact"/>
      </w:pPr>
      <w:r>
        <w:rPr>
          <w:rFonts w:ascii="Consolas" w:hAnsi="Consolas" w:eastAsia="Consolas"/>
          <w:color w:val="2D2D2D"/>
          <w:sz w:val="15"/>
        </w:rPr>
        <w:t>│                                          │</w:t>
      </w:r>
    </w:p>
    <w:p w14:paraId="1DDB3567">
      <w:pPr>
        <w:spacing w:before="0" w:after="0" w:line="260" w:lineRule="exact"/>
      </w:pPr>
      <w:r>
        <w:rPr>
          <w:rFonts w:ascii="Consolas" w:hAnsi="Consolas" w:eastAsia="Consolas"/>
          <w:color w:val="2D2D2D"/>
          <w:sz w:val="15"/>
        </w:rPr>
        <w:t>│  ┌──────┐ ┌──────┐ ┌──────┐ ┌──────┐   │</w:t>
      </w:r>
    </w:p>
    <w:p w14:paraId="7DAECCE8">
      <w:pPr>
        <w:spacing w:before="0" w:after="0" w:line="260" w:lineRule="exact"/>
      </w:pPr>
      <w:r>
        <w:rPr>
          <w:rFonts w:ascii="Consolas" w:hAnsi="Consolas" w:eastAsia="Consolas"/>
          <w:color w:val="2D2D2D"/>
          <w:sz w:val="15"/>
        </w:rPr>
        <w:t>│  │ 2    │ │ 12   │ │ 3    │ │ 85%  │   │</w:t>
      </w:r>
    </w:p>
    <w:p w14:paraId="6B645F38">
      <w:pPr>
        <w:spacing w:before="0" w:after="0" w:line="260" w:lineRule="exact"/>
      </w:pPr>
      <w:r>
        <w:rPr>
          <w:rFonts w:ascii="Consolas" w:hAnsi="Consolas" w:eastAsia="Consolas"/>
          <w:color w:val="2D2D2D"/>
          <w:sz w:val="15"/>
        </w:rPr>
        <w:t>│  │ 项目  │ │ 任务  │ │ 冲刺  │ │完成率│   │</w:t>
      </w:r>
    </w:p>
    <w:p w14:paraId="3D8EA168">
      <w:pPr>
        <w:spacing w:before="0" w:after="0" w:line="260" w:lineRule="exact"/>
      </w:pPr>
      <w:r>
        <w:rPr>
          <w:rFonts w:ascii="Consolas" w:hAnsi="Consolas" w:eastAsia="Consolas"/>
          <w:color w:val="2D2D2D"/>
          <w:sz w:val="15"/>
        </w:rPr>
        <w:t>│  └──────┘ └──────┘ └──────┘ └──────┘   │</w:t>
      </w:r>
    </w:p>
    <w:p w14:paraId="01B4B97C">
      <w:pPr>
        <w:spacing w:before="0" w:after="0" w:line="260" w:lineRule="exact"/>
      </w:pPr>
      <w:r>
        <w:rPr>
          <w:rFonts w:ascii="Consolas" w:hAnsi="Consolas" w:eastAsia="Consolas"/>
          <w:color w:val="2D2D2D"/>
          <w:sz w:val="15"/>
        </w:rPr>
        <w:t>│                                          │</w:t>
      </w:r>
    </w:p>
    <w:p w14:paraId="69309DB0">
      <w:pPr>
        <w:spacing w:before="0" w:after="0" w:line="260" w:lineRule="exact"/>
      </w:pPr>
      <w:r>
        <w:rPr>
          <w:rFonts w:ascii="Consolas" w:hAnsi="Consolas" w:eastAsia="Consolas"/>
          <w:color w:val="2D2D2D"/>
          <w:sz w:val="15"/>
        </w:rPr>
        <w:t>│  ┌─ 我的任务 ─────────────────────────┐  │</w:t>
      </w:r>
    </w:p>
    <w:p w14:paraId="0C2773BF">
      <w:pPr>
        <w:spacing w:before="0" w:after="0" w:line="260" w:lineRule="exact"/>
      </w:pPr>
      <w:r>
        <w:rPr>
          <w:rFonts w:ascii="Consolas" w:hAnsi="Consolas" w:eastAsia="Consolas"/>
          <w:color w:val="2D2D2D"/>
          <w:sz w:val="15"/>
        </w:rPr>
        <w:t>│  │  ☐ 设计ER图         🔴高 05/07    │  │</w:t>
      </w:r>
    </w:p>
    <w:p w14:paraId="5755E5C1">
      <w:pPr>
        <w:spacing w:before="0" w:after="0" w:line="260" w:lineRule="exact"/>
      </w:pPr>
      <w:r>
        <w:rPr>
          <w:rFonts w:ascii="Consolas" w:hAnsi="Consolas" w:eastAsia="Consolas"/>
          <w:color w:val="2D2D2D"/>
          <w:sz w:val="15"/>
        </w:rPr>
        <w:t>│  │  ☐ 编写API文档      🟡中 05/10    │  │</w:t>
      </w:r>
    </w:p>
    <w:p w14:paraId="05ABBA88">
      <w:pPr>
        <w:spacing w:before="0" w:after="0" w:line="260" w:lineRule="exact"/>
      </w:pPr>
      <w:r>
        <w:rPr>
          <w:rFonts w:ascii="Consolas" w:hAnsi="Consolas" w:eastAsia="Consolas"/>
          <w:color w:val="2D2D2D"/>
          <w:sz w:val="15"/>
        </w:rPr>
        <w:t>│  │  ☐ 代码审查         🔵低 05/12    │  │</w:t>
      </w:r>
    </w:p>
    <w:p w14:paraId="1C186FF3">
      <w:pPr>
        <w:spacing w:before="0" w:after="0" w:line="260" w:lineRule="exact"/>
      </w:pPr>
      <w:r>
        <w:rPr>
          <w:rFonts w:ascii="Consolas" w:hAnsi="Consolas" w:eastAsia="Consolas"/>
          <w:color w:val="2D2D2D"/>
          <w:sz w:val="15"/>
        </w:rPr>
        <w:t>│  └────────────────────────────────────┘  │</w:t>
      </w:r>
    </w:p>
    <w:p w14:paraId="1D76D62A">
      <w:pPr>
        <w:spacing w:before="0" w:after="0" w:line="260" w:lineRule="exact"/>
      </w:pPr>
      <w:r>
        <w:rPr>
          <w:rFonts w:ascii="Consolas" w:hAnsi="Consolas" w:eastAsia="Consolas"/>
          <w:color w:val="2D2D2D"/>
          <w:sz w:val="15"/>
        </w:rPr>
        <w:t>│                                          │</w:t>
      </w:r>
    </w:p>
    <w:p w14:paraId="3E89764D">
      <w:pPr>
        <w:spacing w:before="0" w:after="0" w:line="260" w:lineRule="exact"/>
      </w:pPr>
      <w:r>
        <w:rPr>
          <w:rFonts w:ascii="Consolas" w:hAnsi="Consolas" w:eastAsia="Consolas"/>
          <w:color w:val="2D2D2D"/>
          <w:sz w:val="15"/>
        </w:rPr>
        <w:t>│  ┌─ 最近项目 ─────────────────────────┐  │</w:t>
      </w:r>
    </w:p>
    <w:p w14:paraId="67CBB4F7">
      <w:pPr>
        <w:spacing w:before="0" w:after="0" w:line="260" w:lineRule="exact"/>
      </w:pPr>
      <w:r>
        <w:rPr>
          <w:rFonts w:ascii="Consolas" w:hAnsi="Consolas" w:eastAsia="Consolas"/>
          <w:color w:val="2D2D2D"/>
          <w:sz w:val="15"/>
        </w:rPr>
        <w:t>│  │  📁 课程设计项目   进度 65% ████   │  │</w:t>
      </w:r>
    </w:p>
    <w:p w14:paraId="17E5DAB6">
      <w:pPr>
        <w:spacing w:before="0" w:after="0" w:line="260" w:lineRule="exact"/>
      </w:pPr>
      <w:r>
        <w:rPr>
          <w:rFonts w:ascii="Consolas" w:hAnsi="Consolas" w:eastAsia="Consolas"/>
          <w:color w:val="2D2D2D"/>
          <w:sz w:val="15"/>
        </w:rPr>
        <w:t>│  │  📁 个人博客       进度 30% ██     │  │</w:t>
      </w:r>
    </w:p>
    <w:p w14:paraId="0B3D7BFB">
      <w:pPr>
        <w:spacing w:before="0" w:after="0" w:line="260" w:lineRule="exact"/>
      </w:pPr>
      <w:r>
        <w:rPr>
          <w:rFonts w:ascii="Consolas" w:hAnsi="Consolas" w:eastAsia="Consolas"/>
          <w:color w:val="2D2D2D"/>
          <w:sz w:val="15"/>
        </w:rPr>
        <w:t>│  └────────────────────────────────────┘  │</w:t>
      </w:r>
    </w:p>
    <w:p w14:paraId="0CD5B3D2">
      <w:pPr>
        <w:spacing w:before="0" w:after="0" w:line="260" w:lineRule="exact"/>
      </w:pPr>
      <w:r>
        <w:rPr>
          <w:rFonts w:ascii="Consolas" w:hAnsi="Consolas" w:eastAsia="Consolas"/>
          <w:color w:val="2D2D2D"/>
          <w:sz w:val="15"/>
        </w:rPr>
        <w:t>│                                          │</w:t>
      </w:r>
    </w:p>
    <w:p w14:paraId="60AE20B6">
      <w:pPr>
        <w:spacing w:before="0" w:after="0" w:line="260" w:lineRule="exact"/>
      </w:pPr>
      <w:r>
        <w:rPr>
          <w:rFonts w:ascii="Consolas" w:hAnsi="Consolas" w:eastAsia="Consolas"/>
          <w:color w:val="2D2D2D"/>
          <w:sz w:val="15"/>
        </w:rPr>
        <w:t>│  ┌─ 最近活动 ─────────────────────────┐  │</w:t>
      </w:r>
    </w:p>
    <w:p w14:paraId="72F5DBA0">
      <w:pPr>
        <w:spacing w:before="0" w:after="0" w:line="260" w:lineRule="exact"/>
      </w:pPr>
      <w:r>
        <w:rPr>
          <w:rFonts w:ascii="Consolas" w:hAnsi="Consolas" w:eastAsia="Consolas"/>
          <w:color w:val="2D2D2D"/>
          <w:sz w:val="15"/>
        </w:rPr>
        <w:t>│  │  张三 将任务设为已完成    2分钟前   │  │</w:t>
      </w:r>
    </w:p>
    <w:p w14:paraId="1BD96125">
      <w:pPr>
        <w:spacing w:before="0" w:after="0" w:line="260" w:lineRule="exact"/>
      </w:pPr>
      <w:r>
        <w:rPr>
          <w:rFonts w:ascii="Consolas" w:hAnsi="Consolas" w:eastAsia="Consolas"/>
          <w:color w:val="2D2D2D"/>
          <w:sz w:val="15"/>
        </w:rPr>
        <w:t>│  │  李四 创建了新任务       1小时前    │  │</w:t>
      </w:r>
    </w:p>
    <w:p w14:paraId="15CE3840">
      <w:pPr>
        <w:spacing w:before="0" w:after="0" w:line="260" w:lineRule="exact"/>
      </w:pPr>
      <w:r>
        <w:rPr>
          <w:rFonts w:ascii="Consolas" w:hAnsi="Consolas" w:eastAsia="Consolas"/>
          <w:color w:val="2D2D2D"/>
          <w:sz w:val="15"/>
        </w:rPr>
        <w:t>│  └────────────────────────────────────┘  │</w:t>
      </w:r>
    </w:p>
    <w:p w14:paraId="117CD496">
      <w:pPr>
        <w:spacing w:before="0" w:after="0" w:line="260" w:lineRule="exact"/>
      </w:pPr>
      <w:r>
        <w:rPr>
          <w:rFonts w:ascii="Consolas" w:hAnsi="Consolas" w:eastAsia="Consolas"/>
          <w:color w:val="2D2D2D"/>
          <w:sz w:val="15"/>
        </w:rPr>
        <w:t>└──────────────────────────────────────────┘</w:t>
      </w:r>
    </w:p>
    <w:p w14:paraId="2B11B514"/>
    <w:p w14:paraId="7F85763F">
      <w:r>
        <w:rPr>
          <w:b/>
        </w:rPr>
        <w:t>交互行为：</w:t>
      </w:r>
    </w:p>
    <w:p w14:paraId="10B87E4E">
      <w:pPr>
        <w:pStyle w:val="16"/>
      </w:pPr>
      <w:r>
        <w:t>统计卡片数字动画入场</w:t>
      </w:r>
    </w:p>
    <w:p w14:paraId="200CFC6F">
      <w:pPr>
        <w:pStyle w:val="16"/>
      </w:pPr>
      <w:r>
        <w:t>"我的任务"行点击可勾选完成（乐观更新）</w:t>
      </w:r>
    </w:p>
    <w:p w14:paraId="706C79D5">
      <w:pPr>
        <w:pStyle w:val="16"/>
      </w:pPr>
      <w:r>
        <w:t>"最近项目"卡片点击跳转项目详情</w:t>
      </w:r>
    </w:p>
    <w:p w14:paraId="73C70176">
      <w:pPr>
        <w:pStyle w:val="16"/>
      </w:pPr>
      <w:r>
        <w:t>活动流自动更新时间戳为相对时间</w:t>
      </w:r>
    </w:p>
    <w:p w14:paraId="366C0B25">
      <w:pPr>
        <w:pStyle w:val="5"/>
        <w:bidi w:val="0"/>
      </w:pPr>
      <w:r>
        <w:t>4.4 项目列表 `/projects`</w:t>
      </w:r>
    </w:p>
    <w:p w14:paraId="273658C9">
      <w:pPr>
        <w:spacing w:before="0" w:after="0" w:line="260" w:lineRule="exact"/>
      </w:pPr>
      <w:r>
        <w:rPr>
          <w:rFonts w:ascii="Consolas" w:hAnsi="Consolas" w:eastAsia="Consolas"/>
          <w:color w:val="2D2D2D"/>
          <w:sz w:val="15"/>
        </w:rPr>
        <w:t>┌──────────────────────────────────────────┐</w:t>
      </w:r>
    </w:p>
    <w:p w14:paraId="7C45174D">
      <w:pPr>
        <w:spacing w:before="0" w:after="0" w:line="260" w:lineRule="exact"/>
      </w:pPr>
      <w:r>
        <w:rPr>
          <w:rFonts w:ascii="Consolas" w:hAnsi="Consolas" w:eastAsia="Consolas"/>
          <w:color w:val="2D2D2D"/>
          <w:sz w:val="15"/>
        </w:rPr>
        <w:t>│  项目列表              [+ 创建项目]      │</w:t>
      </w:r>
    </w:p>
    <w:p w14:paraId="4DCCFA2A">
      <w:pPr>
        <w:spacing w:before="0" w:after="0" w:line="260" w:lineRule="exact"/>
      </w:pPr>
      <w:r>
        <w:rPr>
          <w:rFonts w:ascii="Consolas" w:hAnsi="Consolas" w:eastAsia="Consolas"/>
          <w:color w:val="2D2D2D"/>
          <w:sz w:val="15"/>
        </w:rPr>
        <w:t>│  ┌──────────────────────────────────────┐│</w:t>
      </w:r>
    </w:p>
    <w:p w14:paraId="1757FC8B">
      <w:pPr>
        <w:spacing w:before="0" w:after="0" w:line="260" w:lineRule="exact"/>
      </w:pPr>
      <w:r>
        <w:rPr>
          <w:rFonts w:ascii="Consolas" w:hAnsi="Consolas" w:eastAsia="Consolas"/>
          <w:color w:val="2D2D2D"/>
          <w:sz w:val="15"/>
        </w:rPr>
        <w:t>│  │ 🔍 搜索  [筛选: 全部▼] [排序: 最新▼]││</w:t>
      </w:r>
    </w:p>
    <w:p w14:paraId="7828758C">
      <w:pPr>
        <w:spacing w:before="0" w:after="0" w:line="260" w:lineRule="exact"/>
      </w:pPr>
      <w:r>
        <w:rPr>
          <w:rFonts w:ascii="Consolas" w:hAnsi="Consolas" w:eastAsia="Consolas"/>
          <w:color w:val="2D2D2D"/>
          <w:sz w:val="15"/>
        </w:rPr>
        <w:t>│  └──────────────────────────────────────┘│</w:t>
      </w:r>
    </w:p>
    <w:p w14:paraId="34A81669">
      <w:pPr>
        <w:spacing w:before="0" w:after="0" w:line="260" w:lineRule="exact"/>
      </w:pPr>
      <w:r>
        <w:rPr>
          <w:rFonts w:ascii="Consolas" w:hAnsi="Consolas" w:eastAsia="Consolas"/>
          <w:color w:val="2D2D2D"/>
          <w:sz w:val="15"/>
        </w:rPr>
        <w:t>│                                          │</w:t>
      </w:r>
    </w:p>
    <w:p w14:paraId="04FC4240">
      <w:pPr>
        <w:spacing w:before="0" w:after="0" w:line="260" w:lineRule="exact"/>
      </w:pPr>
      <w:r>
        <w:rPr>
          <w:rFonts w:ascii="Consolas" w:hAnsi="Consolas" w:eastAsia="Consolas"/>
          <w:color w:val="2D2D2D"/>
          <w:sz w:val="15"/>
        </w:rPr>
        <w:t>│  ┌──────────┐ ┌──────────┐ ┌──────────┐ │</w:t>
      </w:r>
    </w:p>
    <w:p w14:paraId="5A743501">
      <w:pPr>
        <w:spacing w:before="0" w:after="0" w:line="260" w:lineRule="exact"/>
      </w:pPr>
      <w:r>
        <w:rPr>
          <w:rFonts w:ascii="Consolas" w:hAnsi="Consolas" w:eastAsia="Consolas"/>
          <w:color w:val="2D2D2D"/>
          <w:sz w:val="15"/>
        </w:rPr>
        <w:t>│  │📁 项目A  │ │📁 项目B  │ │📁 项目C  │ │</w:t>
      </w:r>
    </w:p>
    <w:p w14:paraId="78438363">
      <w:pPr>
        <w:spacing w:before="0" w:after="0" w:line="260" w:lineRule="exact"/>
      </w:pPr>
      <w:r>
        <w:rPr>
          <w:rFonts w:ascii="Consolas" w:hAnsi="Consolas" w:eastAsia="Consolas"/>
          <w:color w:val="2D2D2D"/>
          <w:sz w:val="15"/>
        </w:rPr>
        <w:t>│  │ 进行中   │ │ 规划中   │ │ 已完成   │ │</w:t>
      </w:r>
    </w:p>
    <w:p w14:paraId="71F595B9">
      <w:pPr>
        <w:spacing w:before="0" w:after="0" w:line="260" w:lineRule="exact"/>
      </w:pPr>
      <w:r>
        <w:rPr>
          <w:rFonts w:ascii="Consolas" w:hAnsi="Consolas" w:eastAsia="Consolas"/>
          <w:color w:val="2D2D2D"/>
          <w:sz w:val="15"/>
        </w:rPr>
        <w:t>│  │ 成员:8   │ │ 成员:5   │ │ 成员:6   │ │</w:t>
      </w:r>
    </w:p>
    <w:p w14:paraId="2C3F7A58">
      <w:pPr>
        <w:spacing w:before="0" w:after="0" w:line="260" w:lineRule="exact"/>
      </w:pPr>
      <w:r>
        <w:rPr>
          <w:rFonts w:ascii="Consolas" w:hAnsi="Consolas" w:eastAsia="Consolas"/>
          <w:color w:val="2D2D2D"/>
          <w:sz w:val="15"/>
        </w:rPr>
        <w:t>│  │ 进度 65% │ │ 进度 20% │ │ 进度100% │ │</w:t>
      </w:r>
    </w:p>
    <w:p w14:paraId="466F05CF">
      <w:pPr>
        <w:spacing w:before="0" w:after="0" w:line="260" w:lineRule="exact"/>
      </w:pPr>
      <w:r>
        <w:rPr>
          <w:rFonts w:ascii="Consolas" w:hAnsi="Consolas" w:eastAsia="Consolas"/>
          <w:color w:val="2D2D2D"/>
          <w:sz w:val="15"/>
        </w:rPr>
        <w:t>│  │████  ██  │ │███       │ │████████  │ │</w:t>
      </w:r>
    </w:p>
    <w:p w14:paraId="1A3046AE">
      <w:pPr>
        <w:spacing w:before="0" w:after="0" w:line="260" w:lineRule="exact"/>
      </w:pPr>
      <w:r>
        <w:rPr>
          <w:rFonts w:ascii="Consolas" w:hAnsi="Consolas" w:eastAsia="Consolas"/>
          <w:color w:val="2D2D2D"/>
          <w:sz w:val="15"/>
        </w:rPr>
        <w:t>│  │[进入项目]│ │[进入项目]│ │[进入项目]│ │</w:t>
      </w:r>
    </w:p>
    <w:p w14:paraId="6A685A26">
      <w:pPr>
        <w:spacing w:before="0" w:after="0" w:line="260" w:lineRule="exact"/>
      </w:pPr>
      <w:r>
        <w:rPr>
          <w:rFonts w:ascii="Consolas" w:hAnsi="Consolas" w:eastAsia="Consolas"/>
          <w:color w:val="2D2D2D"/>
          <w:sz w:val="15"/>
        </w:rPr>
        <w:t>│  └──────────┘ └──────────┘ └──────────┘ │</w:t>
      </w:r>
    </w:p>
    <w:p w14:paraId="5D024A1A">
      <w:pPr>
        <w:spacing w:before="0" w:after="0" w:line="260" w:lineRule="exact"/>
      </w:pPr>
      <w:r>
        <w:rPr>
          <w:rFonts w:ascii="Consolas" w:hAnsi="Consolas" w:eastAsia="Consolas"/>
          <w:color w:val="2D2D2D"/>
          <w:sz w:val="15"/>
        </w:rPr>
        <w:t>└──────────────────────────────────────────┘</w:t>
      </w:r>
    </w:p>
    <w:p w14:paraId="44618012"/>
    <w:p w14:paraId="1528DA86">
      <w:r>
        <w:rPr>
          <w:b/>
        </w:rPr>
        <w:t>交互行为：</w:t>
      </w:r>
    </w:p>
    <w:p w14:paraId="54A38C99">
      <w:pPr>
        <w:pStyle w:val="16"/>
      </w:pPr>
      <w:r>
        <w:t>搜索框支持项目名称模糊搜索</w:t>
      </w:r>
    </w:p>
    <w:p w14:paraId="7A02D1E2">
      <w:pPr>
        <w:pStyle w:val="16"/>
      </w:pPr>
      <w:r>
        <w:t>状态筛选：全部 / 规划 / 进行中 / 已完成 / 归档</w:t>
      </w:r>
    </w:p>
    <w:p w14:paraId="03D34639">
      <w:pPr>
        <w:pStyle w:val="16"/>
      </w:pPr>
      <w:r>
        <w:t>卡片网格布局，hover 时上浮阴影</w:t>
      </w:r>
    </w:p>
    <w:p w14:paraId="38AB5A0D">
      <w:pPr>
        <w:pStyle w:val="16"/>
      </w:pPr>
      <w:r>
        <w:t>点击"创建项目"弹出对话框（Element Plus Dialog）</w:t>
      </w:r>
    </w:p>
    <w:p w14:paraId="12644114">
      <w:pPr>
        <w:pStyle w:val="16"/>
      </w:pPr>
      <w:r>
        <w:t>项目卡片：进度条颜色根据进度变化（&lt;30% 红，30-80% 蓝，&gt;80% 绿）</w:t>
      </w:r>
    </w:p>
    <w:p w14:paraId="2925867A">
      <w:pPr>
        <w:pStyle w:val="5"/>
        <w:bidi w:val="0"/>
      </w:pPr>
      <w:r>
        <w:t>4.5 项目详情 `/projects/:id`</w:t>
      </w:r>
    </w:p>
    <w:p w14:paraId="2BA9CC4B">
      <w:pPr>
        <w:spacing w:before="0" w:after="0" w:line="260" w:lineRule="exact"/>
      </w:pPr>
      <w:r>
        <w:rPr>
          <w:rFonts w:ascii="Consolas" w:hAnsi="Consolas" w:eastAsia="Consolas"/>
          <w:color w:val="2D2D2D"/>
          <w:sz w:val="15"/>
        </w:rPr>
        <w:t>┌──────────────────────────────────────────┐</w:t>
      </w:r>
    </w:p>
    <w:p w14:paraId="0F369EAD">
      <w:pPr>
        <w:spacing w:before="0" w:after="0" w:line="260" w:lineRule="exact"/>
      </w:pPr>
      <w:r>
        <w:rPr>
          <w:rFonts w:ascii="Consolas" w:hAnsi="Consolas" w:eastAsia="Consolas"/>
          <w:color w:val="2D2D2D"/>
          <w:sz w:val="15"/>
        </w:rPr>
        <w:t>│  ← 返回   课程设计项目  [编辑] [⚙设置]   │</w:t>
      </w:r>
    </w:p>
    <w:p w14:paraId="7C9ECEFF">
      <w:pPr>
        <w:spacing w:before="0" w:after="0" w:line="260" w:lineRule="exact"/>
      </w:pPr>
      <w:r>
        <w:rPr>
          <w:rFonts w:ascii="Consolas" w:hAnsi="Consolas" w:eastAsia="Consolas"/>
          <w:color w:val="2D2D2D"/>
          <w:sz w:val="15"/>
        </w:rPr>
        <w:t>│  ┌─ 概览 ──────────────────────────────┐ │</w:t>
      </w:r>
    </w:p>
    <w:p w14:paraId="4682B400">
      <w:pPr>
        <w:spacing w:before="0" w:after="0" w:line="260" w:lineRule="exact"/>
      </w:pPr>
      <w:r>
        <w:rPr>
          <w:rFonts w:ascii="Consolas" w:hAnsi="Consolas" w:eastAsia="Consolas"/>
          <w:color w:val="2D2D2D"/>
          <w:sz w:val="15"/>
        </w:rPr>
        <w:t>│  │ 进度 65%  ████████░░░░  开始 03/01  │ │</w:t>
      </w:r>
    </w:p>
    <w:p w14:paraId="4FD60048">
      <w:pPr>
        <w:spacing w:before="0" w:after="0" w:line="260" w:lineRule="exact"/>
      </w:pPr>
      <w:r>
        <w:rPr>
          <w:rFonts w:ascii="Consolas" w:hAnsi="Consolas" w:eastAsia="Consolas"/>
          <w:color w:val="2D2D2D"/>
          <w:sz w:val="15"/>
        </w:rPr>
        <w:t>│  │ 任务 12/18  里程碑 3/5  结束 06/30  │ │</w:t>
      </w:r>
    </w:p>
    <w:p w14:paraId="26933180">
      <w:pPr>
        <w:spacing w:before="0" w:after="0" w:line="260" w:lineRule="exact"/>
      </w:pPr>
      <w:r>
        <w:rPr>
          <w:rFonts w:ascii="Consolas" w:hAnsi="Consolas" w:eastAsia="Consolas"/>
          <w:color w:val="2D2D2D"/>
          <w:sz w:val="15"/>
        </w:rPr>
        <w:t>│  └─────────────────────────────────────┘ │</w:t>
      </w:r>
    </w:p>
    <w:p w14:paraId="63877848">
      <w:pPr>
        <w:spacing w:before="0" w:after="0" w:line="260" w:lineRule="exact"/>
      </w:pPr>
      <w:r>
        <w:rPr>
          <w:rFonts w:ascii="Consolas" w:hAnsi="Consolas" w:eastAsia="Consolas"/>
          <w:color w:val="2D2D2D"/>
          <w:sz w:val="15"/>
        </w:rPr>
        <w:t>│                                          │</w:t>
      </w:r>
    </w:p>
    <w:p w14:paraId="74C863CB">
      <w:pPr>
        <w:spacing w:before="0" w:after="0" w:line="260" w:lineRule="exact"/>
      </w:pPr>
      <w:r>
        <w:rPr>
          <w:rFonts w:ascii="Consolas" w:hAnsi="Consolas" w:eastAsia="Consolas"/>
          <w:color w:val="2D2D2D"/>
          <w:sz w:val="15"/>
        </w:rPr>
        <w:t>│  ┌─ 成员 ────┐ ┌─ 里程碑 ─────────────┐ │</w:t>
      </w:r>
    </w:p>
    <w:p w14:paraId="7BDBC1B3">
      <w:pPr>
        <w:spacing w:before="0" w:after="0" w:line="260" w:lineRule="exact"/>
      </w:pPr>
      <w:r>
        <w:rPr>
          <w:rFonts w:ascii="Consolas" w:hAnsi="Consolas" w:eastAsia="Consolas"/>
          <w:color w:val="2D2D2D"/>
          <w:sz w:val="15"/>
        </w:rPr>
        <w:t>│  │ 👤 张三   │ │ ✅ 需求评审  05/15  │ │</w:t>
      </w:r>
    </w:p>
    <w:p w14:paraId="7AB5B4E0">
      <w:pPr>
        <w:spacing w:before="0" w:after="0" w:line="260" w:lineRule="exact"/>
      </w:pPr>
      <w:r>
        <w:rPr>
          <w:rFonts w:ascii="Consolas" w:hAnsi="Consolas" w:eastAsia="Consolas"/>
          <w:color w:val="2D2D2D"/>
          <w:sz w:val="15"/>
        </w:rPr>
        <w:t>│  │ 👤 李四   │ │ ⬜ 原型交付  05/30  │ │</w:t>
      </w:r>
    </w:p>
    <w:p w14:paraId="6E09E48B">
      <w:pPr>
        <w:spacing w:before="0" w:after="0" w:line="260" w:lineRule="exact"/>
      </w:pPr>
      <w:r>
        <w:rPr>
          <w:rFonts w:ascii="Consolas" w:hAnsi="Consolas" w:eastAsia="Consolas"/>
          <w:color w:val="2D2D2D"/>
          <w:sz w:val="15"/>
        </w:rPr>
        <w:t>│  │ 👤 王五   │ │ ⬜ 测试完成  06/15  │ │</w:t>
      </w:r>
    </w:p>
    <w:p w14:paraId="503CBA97">
      <w:pPr>
        <w:spacing w:before="0" w:after="0" w:line="260" w:lineRule="exact"/>
      </w:pPr>
      <w:r>
        <w:rPr>
          <w:rFonts w:ascii="Consolas" w:hAnsi="Consolas" w:eastAsia="Consolas"/>
          <w:color w:val="2D2D2D"/>
          <w:sz w:val="15"/>
        </w:rPr>
        <w:t>│  │ [+邀请]   │ │ [+添加]            │ │</w:t>
      </w:r>
    </w:p>
    <w:p w14:paraId="4DB5E7DE">
      <w:pPr>
        <w:spacing w:before="0" w:after="0" w:line="260" w:lineRule="exact"/>
      </w:pPr>
      <w:r>
        <w:rPr>
          <w:rFonts w:ascii="Consolas" w:hAnsi="Consolas" w:eastAsia="Consolas"/>
          <w:color w:val="2D2D2D"/>
          <w:sz w:val="15"/>
        </w:rPr>
        <w:t>│  └───────────┘ └─────────────────────┘ │</w:t>
      </w:r>
    </w:p>
    <w:p w14:paraId="1516732D">
      <w:pPr>
        <w:spacing w:before="0" w:after="0" w:line="260" w:lineRule="exact"/>
      </w:pPr>
      <w:r>
        <w:rPr>
          <w:rFonts w:ascii="Consolas" w:hAnsi="Consolas" w:eastAsia="Consolas"/>
          <w:color w:val="2D2D2D"/>
          <w:sz w:val="15"/>
        </w:rPr>
        <w:t>│                                          │</w:t>
      </w:r>
    </w:p>
    <w:p w14:paraId="2546A0E1">
      <w:pPr>
        <w:spacing w:before="0" w:after="0" w:line="260" w:lineRule="exact"/>
      </w:pPr>
      <w:r>
        <w:rPr>
          <w:rFonts w:ascii="Consolas" w:hAnsi="Consolas" w:eastAsia="Consolas"/>
          <w:color w:val="2D2D2D"/>
          <w:sz w:val="15"/>
        </w:rPr>
        <w:t>│  ┌─ 最近活动 ─────────────────────────┐ │</w:t>
      </w:r>
    </w:p>
    <w:p w14:paraId="6BB14345">
      <w:pPr>
        <w:spacing w:before="0" w:after="0" w:line="260" w:lineRule="exact"/>
      </w:pPr>
      <w:r>
        <w:rPr>
          <w:rFonts w:ascii="Consolas" w:hAnsi="Consolas" w:eastAsia="Consolas"/>
          <w:color w:val="2D2D2D"/>
          <w:sz w:val="15"/>
        </w:rPr>
        <w:t>│  │  张三 完成任务"设计ER图"   10分钟前  │ │</w:t>
      </w:r>
    </w:p>
    <w:p w14:paraId="0C17F6B6">
      <w:pPr>
        <w:spacing w:before="0" w:after="0" w:line="260" w:lineRule="exact"/>
      </w:pPr>
      <w:r>
        <w:rPr>
          <w:rFonts w:ascii="Consolas" w:hAnsi="Consolas" w:eastAsia="Consolas"/>
          <w:color w:val="2D2D2D"/>
          <w:sz w:val="15"/>
        </w:rPr>
        <w:t>│  │  李四 创建任务"API开发"    1小时前   │ │</w:t>
      </w:r>
    </w:p>
    <w:p w14:paraId="71DF8E52">
      <w:pPr>
        <w:spacing w:before="0" w:after="0" w:line="260" w:lineRule="exact"/>
      </w:pPr>
      <w:r>
        <w:rPr>
          <w:rFonts w:ascii="Consolas" w:hAnsi="Consolas" w:eastAsia="Consolas"/>
          <w:color w:val="2D2D2D"/>
          <w:sz w:val="15"/>
        </w:rPr>
        <w:t>│  └─────────────────────────────────────┘ │</w:t>
      </w:r>
    </w:p>
    <w:p w14:paraId="0E102728">
      <w:pPr>
        <w:spacing w:before="0" w:after="0" w:line="260" w:lineRule="exact"/>
      </w:pPr>
      <w:r>
        <w:rPr>
          <w:rFonts w:ascii="Consolas" w:hAnsi="Consolas" w:eastAsia="Consolas"/>
          <w:color w:val="2D2D2D"/>
          <w:sz w:val="15"/>
        </w:rPr>
        <w:t>└──────────────────────────────────────────┘</w:t>
      </w:r>
    </w:p>
    <w:p w14:paraId="47A210AC"/>
    <w:p w14:paraId="6D184F5F">
      <w:r>
        <w:rPr>
          <w:b/>
        </w:rPr>
        <w:t>交互行为：</w:t>
      </w:r>
    </w:p>
    <w:p w14:paraId="63E79F5B">
      <w:pPr>
        <w:pStyle w:val="16"/>
      </w:pPr>
      <w:r>
        <w:t>顶部导航 Tab：概览 | 任务 | 看板 | 甘特图 | 冲刺 | 报表</w:t>
      </w:r>
    </w:p>
    <w:p w14:paraId="57EE947D">
      <w:pPr>
        <w:pStyle w:val="16"/>
      </w:pPr>
      <w:r>
        <w:t>进度环形图（ECharts）</w:t>
      </w:r>
    </w:p>
    <w:p w14:paraId="095043AD">
      <w:pPr>
        <w:pStyle w:val="16"/>
      </w:pPr>
      <w:r>
        <w:t>成员头像组，hover 显示详情，点击"邀请"弹成员选择器</w:t>
      </w:r>
    </w:p>
    <w:p w14:paraId="7BFE31AA">
      <w:pPr>
        <w:pStyle w:val="16"/>
      </w:pPr>
      <w:r>
        <w:t>里程碑列表，点击切换完成状态</w:t>
      </w:r>
    </w:p>
    <w:p w14:paraId="57E199B8">
      <w:pPr>
        <w:pStyle w:val="5"/>
        <w:bidi w:val="0"/>
      </w:pPr>
      <w:r>
        <w:t>4.6 任务看板 `/projects/:id/board`</w:t>
      </w:r>
    </w:p>
    <w:p w14:paraId="0D1BAF0C">
      <w:pPr>
        <w:spacing w:before="0" w:after="0" w:line="260" w:lineRule="exact"/>
      </w:pPr>
      <w:r>
        <w:rPr>
          <w:rFonts w:ascii="Consolas" w:hAnsi="Consolas" w:eastAsia="Consolas"/>
          <w:color w:val="2D2D2D"/>
          <w:sz w:val="15"/>
        </w:rPr>
        <w:t>┌──────────────────────────────────────────┐</w:t>
      </w:r>
    </w:p>
    <w:p w14:paraId="23F37102">
      <w:pPr>
        <w:spacing w:before="0" w:after="0" w:line="260" w:lineRule="exact"/>
      </w:pPr>
      <w:r>
        <w:rPr>
          <w:rFonts w:ascii="Consolas" w:hAnsi="Consolas" w:eastAsia="Consolas"/>
          <w:color w:val="2D2D2D"/>
          <w:sz w:val="15"/>
        </w:rPr>
        <w:t>│  看板  [团队看板▼]  [+列]  [+任务]      │</w:t>
      </w:r>
    </w:p>
    <w:p w14:paraId="4EC535B4">
      <w:pPr>
        <w:spacing w:before="0" w:after="0" w:line="260" w:lineRule="exact"/>
      </w:pPr>
      <w:r>
        <w:rPr>
          <w:rFonts w:ascii="Consolas" w:hAnsi="Consolas" w:eastAsia="Consolas"/>
          <w:color w:val="2D2D2D"/>
          <w:sz w:val="15"/>
        </w:rPr>
        <w:t>│                                          │</w:t>
      </w:r>
    </w:p>
    <w:p w14:paraId="05A346EE">
      <w:pPr>
        <w:spacing w:before="0" w:after="0" w:line="260" w:lineRule="exact"/>
      </w:pPr>
      <w:r>
        <w:rPr>
          <w:rFonts w:ascii="Consolas" w:hAnsi="Consolas" w:eastAsia="Consolas"/>
          <w:color w:val="2D2D2D"/>
          <w:sz w:val="15"/>
        </w:rPr>
        <w:t>│  ┌────────┐ ┌────────┐ ┌──────┐ ┌────┐ │</w:t>
      </w:r>
    </w:p>
    <w:p w14:paraId="2D8E2777">
      <w:pPr>
        <w:spacing w:before="0" w:after="0" w:line="260" w:lineRule="exact"/>
      </w:pPr>
      <w:r>
        <w:rPr>
          <w:rFonts w:ascii="Consolas" w:hAnsi="Consolas" w:eastAsia="Consolas"/>
          <w:color w:val="2D2D2D"/>
          <w:sz w:val="15"/>
        </w:rPr>
        <w:t>│  │📋待办  │ │🚀进行中│ │👀审核│ │✅完成│</w:t>
      </w:r>
    </w:p>
    <w:p w14:paraId="53E2ACE1">
      <w:pPr>
        <w:spacing w:before="0" w:after="0" w:line="260" w:lineRule="exact"/>
      </w:pPr>
      <w:r>
        <w:rPr>
          <w:rFonts w:ascii="Consolas" w:hAnsi="Consolas" w:eastAsia="Consolas"/>
          <w:color w:val="2D2D2D"/>
          <w:sz w:val="15"/>
        </w:rPr>
        <w:t>│  │  3     │ │   5    │ │  2   │ │  8  │ │</w:t>
      </w:r>
    </w:p>
    <w:p w14:paraId="2A7FE9EB">
      <w:pPr>
        <w:spacing w:before="0" w:after="0" w:line="260" w:lineRule="exact"/>
      </w:pPr>
      <w:r>
        <w:rPr>
          <w:rFonts w:ascii="Consolas" w:hAnsi="Consolas" w:eastAsia="Consolas"/>
          <w:color w:val="2D2D2D"/>
          <w:sz w:val="15"/>
        </w:rPr>
        <w:t>│  │────────│ │────────│ │──────│ │─────│ │</w:t>
      </w:r>
    </w:p>
    <w:p w14:paraId="56CC33EE">
      <w:pPr>
        <w:spacing w:before="0" w:after="0" w:line="260" w:lineRule="exact"/>
      </w:pPr>
      <w:r>
        <w:rPr>
          <w:rFonts w:ascii="Consolas" w:hAnsi="Consolas" w:eastAsia="Consolas"/>
          <w:color w:val="2D2D2D"/>
          <w:sz w:val="15"/>
        </w:rPr>
        <w:t>│  │┌──────┐│ │┌──────┐│ │┌────┐│ │┌───┐│ │</w:t>
      </w:r>
    </w:p>
    <w:p w14:paraId="6C82A2A1">
      <w:pPr>
        <w:spacing w:before="0" w:after="0" w:line="260" w:lineRule="exact"/>
      </w:pPr>
      <w:r>
        <w:rPr>
          <w:rFonts w:ascii="Consolas" w:hAnsi="Consolas" w:eastAsia="Consolas"/>
          <w:color w:val="2D2D2D"/>
          <w:sz w:val="15"/>
        </w:rPr>
        <w:t>│  ││任务A ││ ││任务C ││ ││任务││ ││   ││ │</w:t>
      </w:r>
    </w:p>
    <w:p w14:paraId="6EF4D3B7">
      <w:pPr>
        <w:spacing w:before="0" w:after="0" w:line="260" w:lineRule="exact"/>
      </w:pPr>
      <w:r>
        <w:rPr>
          <w:rFonts w:ascii="Consolas" w:hAnsi="Consolas" w:eastAsia="Consolas"/>
          <w:color w:val="2D2D2D"/>
          <w:sz w:val="15"/>
        </w:rPr>
        <w:t>│  ││🔴高  ││ ││🔵中  ││ ││E   ││ ││   ││ │</w:t>
      </w:r>
    </w:p>
    <w:p w14:paraId="505D75E1">
      <w:pPr>
        <w:spacing w:before="0" w:after="0" w:line="260" w:lineRule="exact"/>
      </w:pPr>
      <w:r>
        <w:rPr>
          <w:rFonts w:ascii="Consolas" w:hAnsi="Consolas" w:eastAsia="Consolas"/>
          <w:color w:val="2D2D2D"/>
          <w:sz w:val="15"/>
        </w:rPr>
        <w:t>│  ││👤张三││ ││👤李四││ ││    ││ ││   ││ │</w:t>
      </w:r>
    </w:p>
    <w:p w14:paraId="7C648469">
      <w:pPr>
        <w:spacing w:before="0" w:after="0" w:line="260" w:lineRule="exact"/>
      </w:pPr>
      <w:r>
        <w:rPr>
          <w:rFonts w:ascii="Consolas" w:hAnsi="Consolas" w:eastAsia="Consolas"/>
          <w:color w:val="2D2D2D"/>
          <w:sz w:val="15"/>
        </w:rPr>
        <w:t>│  ││05/07 ││ ││05/10 ││ ││    ││ ││   ││ │</w:t>
      </w:r>
    </w:p>
    <w:p w14:paraId="4E6023CC">
      <w:pPr>
        <w:spacing w:before="0" w:after="0" w:line="260" w:lineRule="exact"/>
      </w:pPr>
      <w:r>
        <w:rPr>
          <w:rFonts w:ascii="Consolas" w:hAnsi="Consolas" w:eastAsia="Consolas"/>
          <w:color w:val="2D2D2D"/>
          <w:sz w:val="15"/>
        </w:rPr>
        <w:t>│  │└──────┘│ │└──────┘│ │└────┘│ │└───┘│ │</w:t>
      </w:r>
    </w:p>
    <w:p w14:paraId="5BC4801F">
      <w:pPr>
        <w:spacing w:before="0" w:after="0" w:line="260" w:lineRule="exact"/>
      </w:pPr>
      <w:r>
        <w:rPr>
          <w:rFonts w:ascii="Consolas" w:hAnsi="Consolas" w:eastAsia="Consolas"/>
          <w:color w:val="2D2D2D"/>
          <w:sz w:val="15"/>
        </w:rPr>
        <w:t>│  │┌──────┐│ │┌──────┐│ │┌────┐│ │     │ │</w:t>
      </w:r>
    </w:p>
    <w:p w14:paraId="17E5C485">
      <w:pPr>
        <w:spacing w:before="0" w:after="0" w:line="260" w:lineRule="exact"/>
      </w:pPr>
      <w:r>
        <w:rPr>
          <w:rFonts w:ascii="Consolas" w:hAnsi="Consolas" w:eastAsia="Consolas"/>
          <w:color w:val="2D2D2D"/>
          <w:sz w:val="15"/>
        </w:rPr>
        <w:t>│  ││任务B ││ ││任务D ││ ││任务││ │     │ │</w:t>
      </w:r>
    </w:p>
    <w:p w14:paraId="08E3FE24">
      <w:pPr>
        <w:spacing w:before="0" w:after="0" w:line="260" w:lineRule="exact"/>
      </w:pPr>
      <w:r>
        <w:rPr>
          <w:rFonts w:ascii="Consolas" w:hAnsi="Consolas" w:eastAsia="Consolas"/>
          <w:color w:val="2D2D2D"/>
          <w:sz w:val="15"/>
        </w:rPr>
        <w:t>│  │└──────┘│ │└──────┘│ ││F   ││ │     │ │</w:t>
      </w:r>
    </w:p>
    <w:p w14:paraId="7402AC06">
      <w:pPr>
        <w:spacing w:before="0" w:after="0" w:line="260" w:lineRule="exact"/>
      </w:pPr>
      <w:r>
        <w:rPr>
          <w:rFonts w:ascii="Consolas" w:hAnsi="Consolas" w:eastAsia="Consolas"/>
          <w:color w:val="2D2D2D"/>
          <w:sz w:val="15"/>
        </w:rPr>
        <w:t>│  │        │ │        │ │└────┘│ │     │ │</w:t>
      </w:r>
    </w:p>
    <w:p w14:paraId="2E3B72D3">
      <w:pPr>
        <w:spacing w:before="0" w:after="0" w:line="260" w:lineRule="exact"/>
      </w:pPr>
      <w:r>
        <w:rPr>
          <w:rFonts w:ascii="Consolas" w:hAnsi="Consolas" w:eastAsia="Consolas"/>
          <w:color w:val="2D2D2D"/>
          <w:sz w:val="15"/>
        </w:rPr>
        <w:t>│  └────────┘ └────────┘ └──────┘ └─────┘ │</w:t>
      </w:r>
    </w:p>
    <w:p w14:paraId="69AA62BB">
      <w:pPr>
        <w:spacing w:before="0" w:after="0" w:line="260" w:lineRule="exact"/>
      </w:pPr>
      <w:r>
        <w:rPr>
          <w:rFonts w:ascii="Consolas" w:hAnsi="Consolas" w:eastAsia="Consolas"/>
          <w:color w:val="2D2D2D"/>
          <w:sz w:val="15"/>
        </w:rPr>
        <w:t>└──────────────────────────────────────────┘</w:t>
      </w:r>
    </w:p>
    <w:p w14:paraId="1BA7B0C8"/>
    <w:p w14:paraId="658B59C4">
      <w:r>
        <w:rPr>
          <w:b/>
        </w:rPr>
        <w:t>交互行为：</w:t>
      </w:r>
    </w:p>
    <w:p w14:paraId="4A0F5B14">
      <w:pPr>
        <w:pStyle w:val="16"/>
      </w:pPr>
      <w:r>
        <w:t>列标题显示任务计数，超过 WIP 限制变红</w:t>
      </w:r>
    </w:p>
    <w:p w14:paraId="39FFDB8C">
      <w:pPr>
        <w:pStyle w:val="16"/>
      </w:pPr>
      <w:r>
        <w:t>任务卡片可拖拽到其他列（使用 vuedraggable 或 HTML5 Drag API）</w:t>
      </w:r>
    </w:p>
    <w:p w14:paraId="44E2B387">
      <w:pPr>
        <w:pStyle w:val="16"/>
      </w:pPr>
      <w:r>
        <w:t>拖拽时原列和目标列高亮</w:t>
      </w:r>
    </w:p>
    <w:p w14:paraId="70D369B1">
      <w:pPr>
        <w:pStyle w:val="16"/>
      </w:pPr>
      <w:r>
        <w:t>点击卡片弹出任务详情抽屉（右侧滑入）</w:t>
      </w:r>
    </w:p>
    <w:p w14:paraId="4F1BDF70">
      <w:pPr>
        <w:pStyle w:val="16"/>
      </w:pPr>
      <w:r>
        <w:t>点击"+"在列底部快速创建任务</w:t>
      </w:r>
    </w:p>
    <w:p w14:paraId="3C50EEDA">
      <w:pPr>
        <w:pStyle w:val="16"/>
      </w:pPr>
      <w:r>
        <w:t>卡片显示：标题、优先级色标、负责人头像、截止日期</w:t>
      </w:r>
    </w:p>
    <w:p w14:paraId="6C591862">
      <w:pPr>
        <w:pStyle w:val="5"/>
        <w:bidi w:val="0"/>
      </w:pPr>
      <w:r>
        <w:t>4.7 任务列表 `/projects/:id/tasks`</w:t>
      </w:r>
    </w:p>
    <w:p w14:paraId="24303664">
      <w:pPr>
        <w:spacing w:before="0" w:after="0" w:line="260" w:lineRule="exact"/>
      </w:pPr>
      <w:r>
        <w:rPr>
          <w:rFonts w:ascii="Consolas" w:hAnsi="Consolas" w:eastAsia="Consolas"/>
          <w:color w:val="2D2D2D"/>
          <w:sz w:val="15"/>
        </w:rPr>
        <w:t>┌──────────────────────────────────────────┐</w:t>
      </w:r>
    </w:p>
    <w:p w14:paraId="124BE4BE">
      <w:pPr>
        <w:spacing w:before="0" w:after="0" w:line="260" w:lineRule="exact"/>
      </w:pPr>
      <w:r>
        <w:rPr>
          <w:rFonts w:ascii="Consolas" w:hAnsi="Consolas" w:eastAsia="Consolas"/>
          <w:color w:val="2D2D2D"/>
          <w:sz w:val="15"/>
        </w:rPr>
        <w:t>│  任务列表  [+新任务]  [筛选▼] [排序▼]    │</w:t>
      </w:r>
    </w:p>
    <w:p w14:paraId="0228AB7B">
      <w:pPr>
        <w:spacing w:before="0" w:after="0" w:line="260" w:lineRule="exact"/>
      </w:pPr>
      <w:r>
        <w:rPr>
          <w:rFonts w:ascii="Consolas" w:hAnsi="Consolas" w:eastAsia="Consolas"/>
          <w:color w:val="2D2D2D"/>
          <w:sz w:val="15"/>
        </w:rPr>
        <w:t>│  ┌──────────────────────────────────────┐│</w:t>
      </w:r>
    </w:p>
    <w:p w14:paraId="239BF506">
      <w:pPr>
        <w:spacing w:before="0" w:after="0" w:line="260" w:lineRule="exact"/>
      </w:pPr>
      <w:r>
        <w:rPr>
          <w:rFonts w:ascii="Consolas" w:hAnsi="Consolas" w:eastAsia="Consolas"/>
          <w:color w:val="2D2D2D"/>
          <w:sz w:val="15"/>
        </w:rPr>
        <w:t>│  │☐ 任务名        优先级 负责人 截止  状态││</w:t>
      </w:r>
    </w:p>
    <w:p w14:paraId="7A4EDDDA">
      <w:pPr>
        <w:spacing w:before="0" w:after="0" w:line="260" w:lineRule="exact"/>
      </w:pPr>
      <w:r>
        <w:rPr>
          <w:rFonts w:ascii="Consolas" w:hAnsi="Consolas" w:eastAsia="Consolas"/>
          <w:color w:val="2D2D2D"/>
          <w:sz w:val="15"/>
        </w:rPr>
        <w:t>│  │──────────────────────────────────────││</w:t>
      </w:r>
    </w:p>
    <w:p w14:paraId="47E49514">
      <w:pPr>
        <w:spacing w:before="0" w:after="0" w:line="260" w:lineRule="exact"/>
      </w:pPr>
      <w:r>
        <w:rPr>
          <w:rFonts w:ascii="Consolas" w:hAnsi="Consolas" w:eastAsia="Consolas"/>
          <w:color w:val="2D2D2D"/>
          <w:sz w:val="15"/>
        </w:rPr>
        <w:t>│  │☐ 设计ER图      🔴高   张三  05/07 进行││</w:t>
      </w:r>
    </w:p>
    <w:p w14:paraId="0C5A90ED">
      <w:pPr>
        <w:spacing w:before="0" w:after="0" w:line="260" w:lineRule="exact"/>
      </w:pPr>
      <w:r>
        <w:rPr>
          <w:rFonts w:ascii="Consolas" w:hAnsi="Consolas" w:eastAsia="Consolas"/>
          <w:color w:val="2D2D2D"/>
          <w:sz w:val="15"/>
        </w:rPr>
        <w:t>│  │☐ 编写API文档    🟡中   李四  05/10 待办││</w:t>
      </w:r>
    </w:p>
    <w:p w14:paraId="1BA2FF80">
      <w:pPr>
        <w:spacing w:before="0" w:after="0" w:line="260" w:lineRule="exact"/>
      </w:pPr>
      <w:r>
        <w:rPr>
          <w:rFonts w:ascii="Consolas" w:hAnsi="Consolas" w:eastAsia="Consolas"/>
          <w:color w:val="2D2D2D"/>
          <w:sz w:val="15"/>
        </w:rPr>
        <w:t>│  │☐ 代码审查       🔵低   王五  05/12 待办││</w:t>
      </w:r>
    </w:p>
    <w:p w14:paraId="5850D771">
      <w:pPr>
        <w:spacing w:before="0" w:after="0" w:line="260" w:lineRule="exact"/>
      </w:pPr>
      <w:r>
        <w:rPr>
          <w:rFonts w:ascii="Consolas" w:hAnsi="Consolas" w:eastAsia="Consolas"/>
          <w:color w:val="2D2D2D"/>
          <w:sz w:val="15"/>
        </w:rPr>
        <w:t>│  │☐ 部署测试       🔴高   张三  05/15 阻塞││</w:t>
      </w:r>
    </w:p>
    <w:p w14:paraId="51A11AAF">
      <w:pPr>
        <w:spacing w:before="0" w:after="0" w:line="260" w:lineRule="exact"/>
      </w:pPr>
      <w:r>
        <w:rPr>
          <w:rFonts w:ascii="Consolas" w:hAnsi="Consolas" w:eastAsia="Consolas"/>
          <w:color w:val="2D2D2D"/>
          <w:sz w:val="15"/>
        </w:rPr>
        <w:t>│  └──────────────────────────────────────┘│</w:t>
      </w:r>
    </w:p>
    <w:p w14:paraId="57BDEAC2">
      <w:pPr>
        <w:spacing w:before="0" w:after="0" w:line="260" w:lineRule="exact"/>
      </w:pPr>
      <w:r>
        <w:rPr>
          <w:rFonts w:ascii="Consolas" w:hAnsi="Consolas" w:eastAsia="Consolas"/>
          <w:color w:val="2D2D2D"/>
          <w:sz w:val="15"/>
        </w:rPr>
        <w:t>└──────────────────────────────────────────┘</w:t>
      </w:r>
    </w:p>
    <w:p w14:paraId="25D51F39"/>
    <w:p w14:paraId="097D6188">
      <w:r>
        <w:rPr>
          <w:b/>
        </w:rPr>
        <w:t>交互行为：</w:t>
      </w:r>
    </w:p>
    <w:p w14:paraId="6130B1BF">
      <w:pPr>
        <w:pStyle w:val="16"/>
      </w:pPr>
      <w:r>
        <w:t>表格行点击展开任务详情（内嵌展开行或侧边抽屉）</w:t>
      </w:r>
    </w:p>
    <w:p w14:paraId="3C8AED12">
      <w:pPr>
        <w:pStyle w:val="16"/>
      </w:pPr>
      <w:r>
        <w:t>复选框勾选完成任务（仅当状态为 review 时可勾选）</w:t>
      </w:r>
    </w:p>
    <w:p w14:paraId="39EAEEDE">
      <w:pPr>
        <w:pStyle w:val="16"/>
      </w:pPr>
      <w:r>
        <w:t>列标题点击排序</w:t>
      </w:r>
    </w:p>
    <w:p w14:paraId="15B7A904">
      <w:pPr>
        <w:pStyle w:val="16"/>
      </w:pPr>
      <w:r>
        <w:t>筛选器：状态、优先级、负责人多选</w:t>
      </w:r>
    </w:p>
    <w:p w14:paraId="32C2BBE2">
      <w:pPr>
        <w:pStyle w:val="16"/>
      </w:pPr>
      <w:r>
        <w:t>行 hover 显示快速操作按钮（编辑/删除）</w:t>
      </w:r>
    </w:p>
    <w:p w14:paraId="5ADB4494">
      <w:pPr>
        <w:pStyle w:val="5"/>
        <w:bidi w:val="0"/>
      </w:pPr>
      <w:r>
        <w:t>4.8 甘特图 `/projects/:id/gantt`</w:t>
      </w:r>
    </w:p>
    <w:p w14:paraId="7598112A">
      <w:pPr>
        <w:spacing w:before="0" w:after="0" w:line="260" w:lineRule="exact"/>
      </w:pPr>
      <w:r>
        <w:rPr>
          <w:rFonts w:ascii="Consolas" w:hAnsi="Consolas" w:eastAsia="Consolas"/>
          <w:color w:val="2D2D2D"/>
          <w:sz w:val="15"/>
        </w:rPr>
        <w:t>┌──────────────────────────────────────────┐</w:t>
      </w:r>
    </w:p>
    <w:p w14:paraId="1D43D00A">
      <w:pPr>
        <w:spacing w:before="0" w:after="0" w:line="260" w:lineRule="exact"/>
      </w:pPr>
      <w:r>
        <w:rPr>
          <w:rFonts w:ascii="Consolas" w:hAnsi="Consolas" w:eastAsia="Consolas"/>
          <w:color w:val="2D2D2D"/>
          <w:sz w:val="15"/>
        </w:rPr>
        <w:t>│  甘特图  [&lt; 2026年5月 &gt;] [今天] [缩放]   │</w:t>
      </w:r>
    </w:p>
    <w:p w14:paraId="3B135366">
      <w:pPr>
        <w:spacing w:before="0" w:after="0" w:line="260" w:lineRule="exact"/>
      </w:pPr>
      <w:r>
        <w:rPr>
          <w:rFonts w:ascii="Consolas" w:hAnsi="Consolas" w:eastAsia="Consolas"/>
          <w:color w:val="2D2D2D"/>
          <w:sz w:val="15"/>
        </w:rPr>
        <w:t>│                                          │</w:t>
      </w:r>
    </w:p>
    <w:p w14:paraId="6F830FB1">
      <w:pPr>
        <w:spacing w:before="0" w:after="0" w:line="260" w:lineRule="exact"/>
      </w:pPr>
      <w:r>
        <w:rPr>
          <w:rFonts w:ascii="Consolas" w:hAnsi="Consolas" w:eastAsia="Consolas"/>
          <w:color w:val="2D2D2D"/>
          <w:sz w:val="15"/>
        </w:rPr>
        <w:t>│  任务名       │ 5/01 │ 5/07 │ 5/14 │...  │</w:t>
      </w:r>
    </w:p>
    <w:p w14:paraId="5ADE744C">
      <w:pPr>
        <w:spacing w:before="0" w:after="0" w:line="260" w:lineRule="exact"/>
      </w:pPr>
      <w:r>
        <w:rPr>
          <w:rFonts w:ascii="Consolas" w:hAnsi="Consolas" w:eastAsia="Consolas"/>
          <w:color w:val="2D2D2D"/>
          <w:sz w:val="15"/>
        </w:rPr>
        <w:t>│  ──────────── │──────│──────│──────│     │</w:t>
      </w:r>
    </w:p>
    <w:p w14:paraId="46458692">
      <w:pPr>
        <w:spacing w:before="0" w:after="0" w:line="260" w:lineRule="exact"/>
      </w:pPr>
      <w:r>
        <w:rPr>
          <w:rFonts w:ascii="Consolas" w:hAnsi="Consolas" w:eastAsia="Consolas"/>
          <w:color w:val="2D2D2D"/>
          <w:sz w:val="15"/>
        </w:rPr>
        <w:t>│  设计ER图     │██████│      │      │     │</w:t>
      </w:r>
    </w:p>
    <w:p w14:paraId="1245AC02">
      <w:pPr>
        <w:spacing w:before="0" w:after="0" w:line="260" w:lineRule="exact"/>
      </w:pPr>
      <w:r>
        <w:rPr>
          <w:rFonts w:ascii="Consolas" w:hAnsi="Consolas" w:eastAsia="Consolas"/>
          <w:color w:val="2D2D2D"/>
          <w:sz w:val="15"/>
        </w:rPr>
        <w:t>│  编写API      │  ████████│      │     │</w:t>
      </w:r>
    </w:p>
    <w:p w14:paraId="3D66B6B0">
      <w:pPr>
        <w:spacing w:before="0" w:after="0" w:line="260" w:lineRule="exact"/>
      </w:pPr>
      <w:r>
        <w:rPr>
          <w:rFonts w:ascii="Consolas" w:hAnsi="Consolas" w:eastAsia="Consolas"/>
          <w:color w:val="2D2D2D"/>
          <w:sz w:val="15"/>
        </w:rPr>
        <w:t>│  代码审查     │      │████  │      │     │</w:t>
      </w:r>
    </w:p>
    <w:p w14:paraId="581AB13D">
      <w:pPr>
        <w:spacing w:before="0" w:after="0" w:line="260" w:lineRule="exact"/>
      </w:pPr>
      <w:r>
        <w:rPr>
          <w:rFonts w:ascii="Consolas" w:hAnsi="Consolas" w:eastAsia="Consolas"/>
          <w:color w:val="2D2D2D"/>
          <w:sz w:val="15"/>
        </w:rPr>
        <w:t>│  部署测试     │      │  ████████  │     │</w:t>
      </w:r>
    </w:p>
    <w:p w14:paraId="6C1A622B">
      <w:pPr>
        <w:spacing w:before="0" w:after="0" w:line="260" w:lineRule="exact"/>
      </w:pPr>
      <w:r>
        <w:rPr>
          <w:rFonts w:ascii="Consolas" w:hAnsi="Consolas" w:eastAsia="Consolas"/>
          <w:color w:val="2D2D2D"/>
          <w:sz w:val="15"/>
        </w:rPr>
        <w:t>│  ◆ 需求评审   │◆     │      │      │     │</w:t>
      </w:r>
    </w:p>
    <w:p w14:paraId="7C31B0D9">
      <w:pPr>
        <w:spacing w:before="0" w:after="0" w:line="260" w:lineRule="exact"/>
      </w:pPr>
      <w:r>
        <w:rPr>
          <w:rFonts w:ascii="Consolas" w:hAnsi="Consolas" w:eastAsia="Consolas"/>
          <w:color w:val="2D2D2D"/>
          <w:sz w:val="15"/>
        </w:rPr>
        <w:t>│  ◆ 测试完成   │      │      │  ◆   │     │</w:t>
      </w:r>
    </w:p>
    <w:p w14:paraId="0194A141">
      <w:pPr>
        <w:spacing w:before="0" w:after="0" w:line="260" w:lineRule="exact"/>
      </w:pPr>
      <w:r>
        <w:rPr>
          <w:rFonts w:ascii="Consolas" w:hAnsi="Consolas" w:eastAsia="Consolas"/>
          <w:color w:val="2D2D2D"/>
          <w:sz w:val="15"/>
        </w:rPr>
        <w:t>│                                          │</w:t>
      </w:r>
    </w:p>
    <w:p w14:paraId="764334F4">
      <w:pPr>
        <w:spacing w:before="0" w:after="0" w:line="260" w:lineRule="exact"/>
      </w:pPr>
      <w:r>
        <w:rPr>
          <w:rFonts w:ascii="Consolas" w:hAnsi="Consolas" w:eastAsia="Consolas"/>
          <w:color w:val="2D2D2D"/>
          <w:sz w:val="15"/>
        </w:rPr>
        <w:t>│  ██ 任务  ◆ 里程碑  ─→ 依赖连线          │</w:t>
      </w:r>
    </w:p>
    <w:p w14:paraId="57CB754E">
      <w:pPr>
        <w:spacing w:before="0" w:after="0" w:line="260" w:lineRule="exact"/>
      </w:pPr>
      <w:r>
        <w:rPr>
          <w:rFonts w:ascii="Consolas" w:hAnsi="Consolas" w:eastAsia="Consolas"/>
          <w:color w:val="2D2D2D"/>
          <w:sz w:val="15"/>
        </w:rPr>
        <w:t>└──────────────────────────────────────────┘</w:t>
      </w:r>
    </w:p>
    <w:p w14:paraId="271E85C9"/>
    <w:p w14:paraId="1BA4FEC8">
      <w:r>
        <w:rPr>
          <w:b/>
        </w:rPr>
        <w:t>交互行为：</w:t>
      </w:r>
    </w:p>
    <w:p w14:paraId="5773AE37">
      <w:pPr>
        <w:pStyle w:val="16"/>
      </w:pPr>
      <w:r>
        <w:t>时间轴支持缩放（天/周/月视图）</w:t>
      </w:r>
    </w:p>
    <w:p w14:paraId="434BFDCA">
      <w:pPr>
        <w:pStyle w:val="16"/>
      </w:pPr>
      <w:r>
        <w:t>任务条可拖拽调整起止日期</w:t>
      </w:r>
    </w:p>
    <w:p w14:paraId="10E09549">
      <w:pPr>
        <w:pStyle w:val="16"/>
      </w:pPr>
      <w:r>
        <w:t>里程碑显示为菱形标记</w:t>
      </w:r>
    </w:p>
    <w:p w14:paraId="74DE4700">
      <w:pPr>
        <w:pStyle w:val="16"/>
      </w:pPr>
      <w:r>
        <w:t>依赖关系显示为连线箭头</w:t>
      </w:r>
    </w:p>
    <w:p w14:paraId="3B244A5C">
      <w:pPr>
        <w:pStyle w:val="16"/>
      </w:pPr>
      <w:r>
        <w:t>hover 任务条显示详情浮窗</w:t>
      </w:r>
    </w:p>
    <w:p w14:paraId="257A1069">
      <w:pPr>
        <w:pStyle w:val="16"/>
      </w:pPr>
      <w:r>
        <w:t>"今天"按钮一键定位到今天</w:t>
      </w:r>
    </w:p>
    <w:p w14:paraId="57856916">
      <w:pPr>
        <w:pStyle w:val="5"/>
        <w:bidi w:val="0"/>
      </w:pPr>
      <w:r>
        <w:t>4.9 冲刺管理 `/projects/:id/sprints`</w:t>
      </w:r>
    </w:p>
    <w:p w14:paraId="4FF1BA2D">
      <w:pPr>
        <w:spacing w:before="0" w:after="0" w:line="260" w:lineRule="exact"/>
      </w:pPr>
      <w:r>
        <w:rPr>
          <w:rFonts w:ascii="Consolas" w:hAnsi="Consolas" w:eastAsia="Consolas"/>
          <w:color w:val="2D2D2D"/>
          <w:sz w:val="15"/>
        </w:rPr>
        <w:t>┌──────────────────────────────────────────┐</w:t>
      </w:r>
    </w:p>
    <w:p w14:paraId="4B578917">
      <w:pPr>
        <w:spacing w:before="0" w:after="0" w:line="260" w:lineRule="exact"/>
      </w:pPr>
      <w:r>
        <w:rPr>
          <w:rFonts w:ascii="Consolas" w:hAnsi="Consolas" w:eastAsia="Consolas"/>
          <w:color w:val="2D2D2D"/>
          <w:sz w:val="15"/>
        </w:rPr>
        <w:t>│  冲刺管理  [+新建冲刺]                    │</w:t>
      </w:r>
    </w:p>
    <w:p w14:paraId="34FAB8F1">
      <w:pPr>
        <w:spacing w:before="0" w:after="0" w:line="260" w:lineRule="exact"/>
      </w:pPr>
      <w:r>
        <w:rPr>
          <w:rFonts w:ascii="Consolas" w:hAnsi="Consolas" w:eastAsia="Consolas"/>
          <w:color w:val="2D2D2D"/>
          <w:sz w:val="15"/>
        </w:rPr>
        <w:t>│                                          │</w:t>
      </w:r>
    </w:p>
    <w:p w14:paraId="7528B740">
      <w:pPr>
        <w:spacing w:before="0" w:after="0" w:line="260" w:lineRule="exact"/>
      </w:pPr>
      <w:r>
        <w:rPr>
          <w:rFonts w:ascii="Consolas" w:hAnsi="Consolas" w:eastAsia="Consolas"/>
          <w:color w:val="2D2D2D"/>
          <w:sz w:val="15"/>
        </w:rPr>
        <w:t>│  ┌─ Sprint 1 (进行中) ─────────────────┐ │</w:t>
      </w:r>
    </w:p>
    <w:p w14:paraId="3B45FBC4">
      <w:pPr>
        <w:spacing w:before="0" w:after="0" w:line="260" w:lineRule="exact"/>
      </w:pPr>
      <w:r>
        <w:rPr>
          <w:rFonts w:ascii="Consolas" w:hAnsi="Consolas" w:eastAsia="Consolas"/>
          <w:color w:val="2D2D2D"/>
          <w:sz w:val="15"/>
        </w:rPr>
        <w:t>│  │ 05/01 - 05/14  目标: 完成认证模块   │ │</w:t>
      </w:r>
    </w:p>
    <w:p w14:paraId="747BA1EE">
      <w:pPr>
        <w:spacing w:before="0" w:after="0" w:line="260" w:lineRule="exact"/>
      </w:pPr>
      <w:r>
        <w:rPr>
          <w:rFonts w:ascii="Consolas" w:hAnsi="Consolas" w:eastAsia="Consolas"/>
          <w:color w:val="2D2D2D"/>
          <w:sz w:val="15"/>
        </w:rPr>
        <w:t>│  │ 进度 60% ████████░░░░░░            │ │</w:t>
      </w:r>
    </w:p>
    <w:p w14:paraId="2725BBC0">
      <w:pPr>
        <w:spacing w:before="0" w:after="0" w:line="260" w:lineRule="exact"/>
      </w:pPr>
      <w:r>
        <w:rPr>
          <w:rFonts w:ascii="Consolas" w:hAnsi="Consolas" w:eastAsia="Consolas"/>
          <w:color w:val="2D2D2D"/>
          <w:sz w:val="15"/>
        </w:rPr>
        <w:t>│  │ ┌────┐ ┌────┐ ┌────┐              │ │</w:t>
      </w:r>
    </w:p>
    <w:p w14:paraId="7F02DB0E">
      <w:pPr>
        <w:spacing w:before="0" w:after="0" w:line="260" w:lineRule="exact"/>
      </w:pPr>
      <w:r>
        <w:rPr>
          <w:rFonts w:ascii="Consolas" w:hAnsi="Consolas" w:eastAsia="Consolas"/>
          <w:color w:val="2D2D2D"/>
          <w:sz w:val="15"/>
        </w:rPr>
        <w:t>│  │ │任务│ │任务│ │任务│              │ │</w:t>
      </w:r>
    </w:p>
    <w:p w14:paraId="629D7F21">
      <w:pPr>
        <w:spacing w:before="0" w:after="0" w:line="260" w:lineRule="exact"/>
      </w:pPr>
      <w:r>
        <w:rPr>
          <w:rFonts w:ascii="Consolas" w:hAnsi="Consolas" w:eastAsia="Consolas"/>
          <w:color w:val="2D2D2D"/>
          <w:sz w:val="15"/>
        </w:rPr>
        <w:t>│  │ └────┘ └────┘ └────┘              │ │</w:t>
      </w:r>
    </w:p>
    <w:p w14:paraId="160D5D70">
      <w:pPr>
        <w:spacing w:before="0" w:after="0" w:line="260" w:lineRule="exact"/>
      </w:pPr>
      <w:r>
        <w:rPr>
          <w:rFonts w:ascii="Consolas" w:hAnsi="Consolas" w:eastAsia="Consolas"/>
          <w:color w:val="2D2D2D"/>
          <w:sz w:val="15"/>
        </w:rPr>
        <w:t>│  │ [查看燃尽图] [+添加任务]           │ │</w:t>
      </w:r>
    </w:p>
    <w:p w14:paraId="33BBF415">
      <w:pPr>
        <w:spacing w:before="0" w:after="0" w:line="260" w:lineRule="exact"/>
      </w:pPr>
      <w:r>
        <w:rPr>
          <w:rFonts w:ascii="Consolas" w:hAnsi="Consolas" w:eastAsia="Consolas"/>
          <w:color w:val="2D2D2D"/>
          <w:sz w:val="15"/>
        </w:rPr>
        <w:t>│  └────────────────────────────────────┘ │</w:t>
      </w:r>
    </w:p>
    <w:p w14:paraId="77D1B7DE">
      <w:pPr>
        <w:spacing w:before="0" w:after="0" w:line="260" w:lineRule="exact"/>
      </w:pPr>
      <w:r>
        <w:rPr>
          <w:rFonts w:ascii="Consolas" w:hAnsi="Consolas" w:eastAsia="Consolas"/>
          <w:color w:val="2D2D2D"/>
          <w:sz w:val="15"/>
        </w:rPr>
        <w:t>│                                          │</w:t>
      </w:r>
    </w:p>
    <w:p w14:paraId="2618E520">
      <w:pPr>
        <w:spacing w:before="0" w:after="0" w:line="260" w:lineRule="exact"/>
      </w:pPr>
      <w:r>
        <w:rPr>
          <w:rFonts w:ascii="Consolas" w:hAnsi="Consolas" w:eastAsia="Consolas"/>
          <w:color w:val="2D2D2D"/>
          <w:sz w:val="15"/>
        </w:rPr>
        <w:t>│  ┌─ Sprint 2 (规划中) ─────────────────┐ │</w:t>
      </w:r>
    </w:p>
    <w:p w14:paraId="0E7E79AD">
      <w:pPr>
        <w:spacing w:before="0" w:after="0" w:line="260" w:lineRule="exact"/>
      </w:pPr>
      <w:r>
        <w:rPr>
          <w:rFonts w:ascii="Consolas" w:hAnsi="Consolas" w:eastAsia="Consolas"/>
          <w:color w:val="2D2D2D"/>
          <w:sz w:val="15"/>
        </w:rPr>
        <w:t>│  │ 05/15 - 05/28  目标: 完成核心功能   │ │</w:t>
      </w:r>
    </w:p>
    <w:p w14:paraId="7CF5C7AD">
      <w:pPr>
        <w:spacing w:before="0" w:after="0" w:line="260" w:lineRule="exact"/>
      </w:pPr>
      <w:r>
        <w:rPr>
          <w:rFonts w:ascii="Consolas" w:hAnsi="Consolas" w:eastAsia="Consolas"/>
          <w:color w:val="2D2D2D"/>
          <w:sz w:val="15"/>
        </w:rPr>
        <w:t>│  │ [启动冲刺]                          │ │</w:t>
      </w:r>
    </w:p>
    <w:p w14:paraId="4360BBDC">
      <w:pPr>
        <w:spacing w:before="0" w:after="0" w:line="260" w:lineRule="exact"/>
      </w:pPr>
      <w:r>
        <w:rPr>
          <w:rFonts w:ascii="Consolas" w:hAnsi="Consolas" w:eastAsia="Consolas"/>
          <w:color w:val="2D2D2D"/>
          <w:sz w:val="15"/>
        </w:rPr>
        <w:t>│  └────────────────────────────────────┘ │</w:t>
      </w:r>
    </w:p>
    <w:p w14:paraId="5011D060">
      <w:pPr>
        <w:spacing w:before="0" w:after="0" w:line="260" w:lineRule="exact"/>
      </w:pPr>
      <w:r>
        <w:rPr>
          <w:rFonts w:ascii="Consolas" w:hAnsi="Consolas" w:eastAsia="Consolas"/>
          <w:color w:val="2D2D2D"/>
          <w:sz w:val="15"/>
        </w:rPr>
        <w:t>└──────────────────────────────────────────┘</w:t>
      </w:r>
    </w:p>
    <w:p w14:paraId="7BCCBF23"/>
    <w:p w14:paraId="5B1F459E">
      <w:r>
        <w:rPr>
          <w:b/>
        </w:rPr>
        <w:t>交互行为：</w:t>
      </w:r>
    </w:p>
    <w:p w14:paraId="5BDD70FE">
      <w:pPr>
        <w:pStyle w:val="16"/>
      </w:pPr>
      <w:r>
        <w:t>进行中的冲刺高亮显示</w:t>
      </w:r>
    </w:p>
    <w:p w14:paraId="49AED921">
      <w:pPr>
        <w:pStyle w:val="16"/>
      </w:pPr>
      <w:r>
        <w:t>"查看燃尽图"展开 ECharts 折线图（理想线 vs 实际线）</w:t>
      </w:r>
    </w:p>
    <w:p w14:paraId="5B44CB5A">
      <w:pPr>
        <w:pStyle w:val="16"/>
      </w:pPr>
      <w:r>
        <w:t>"启动冲刺"按钮仅在当前无活跃冲刺时可用</w:t>
      </w:r>
    </w:p>
    <w:p w14:paraId="22E7F1E1">
      <w:pPr>
        <w:pStyle w:val="16"/>
      </w:pPr>
      <w:r>
        <w:t>完成任务时燃尽图实时更新</w:t>
      </w:r>
    </w:p>
    <w:p w14:paraId="754CF068">
      <w:pPr>
        <w:pStyle w:val="5"/>
        <w:bidi w:val="0"/>
      </w:pPr>
      <w:r>
        <w:t>4.10 报表 `/projects/:id/reports`</w:t>
      </w:r>
    </w:p>
    <w:p w14:paraId="6CECB5E7">
      <w:pPr>
        <w:spacing w:before="0" w:after="0" w:line="260" w:lineRule="exact"/>
      </w:pPr>
      <w:r>
        <w:rPr>
          <w:rFonts w:ascii="Consolas" w:hAnsi="Consolas" w:eastAsia="Consolas"/>
          <w:color w:val="2D2D2D"/>
          <w:sz w:val="15"/>
        </w:rPr>
        <w:t>┌──────────────────────────────────────────┐</w:t>
      </w:r>
    </w:p>
    <w:p w14:paraId="7D1696C7">
      <w:pPr>
        <w:spacing w:before="0" w:after="0" w:line="260" w:lineRule="exact"/>
      </w:pPr>
      <w:r>
        <w:rPr>
          <w:rFonts w:ascii="Consolas" w:hAnsi="Consolas" w:eastAsia="Consolas"/>
          <w:color w:val="2D2D2D"/>
          <w:sz w:val="15"/>
        </w:rPr>
        <w:t>│  报表                                    │</w:t>
      </w:r>
    </w:p>
    <w:p w14:paraId="60933682">
      <w:pPr>
        <w:spacing w:before="0" w:after="0" w:line="260" w:lineRule="exact"/>
      </w:pPr>
      <w:r>
        <w:rPr>
          <w:rFonts w:ascii="Consolas" w:hAnsi="Consolas" w:eastAsia="Consolas"/>
          <w:color w:val="2D2D2D"/>
          <w:sz w:val="15"/>
        </w:rPr>
        <w:t>│  ┌─ 生成报表 ──────────────────────────┐ │</w:t>
      </w:r>
    </w:p>
    <w:p w14:paraId="7ABDDA77">
      <w:pPr>
        <w:spacing w:before="0" w:after="0" w:line="260" w:lineRule="exact"/>
      </w:pPr>
      <w:r>
        <w:rPr>
          <w:rFonts w:ascii="Consolas" w:hAnsi="Consolas" w:eastAsia="Consolas"/>
          <w:color w:val="2D2D2D"/>
          <w:sz w:val="15"/>
        </w:rPr>
        <w:t>│  │ 类型: [任务列表▼]                   │ │</w:t>
      </w:r>
    </w:p>
    <w:p w14:paraId="0CD2B72C">
      <w:pPr>
        <w:spacing w:before="0" w:after="0" w:line="260" w:lineRule="exact"/>
      </w:pPr>
      <w:r>
        <w:rPr>
          <w:rFonts w:ascii="Consolas" w:hAnsi="Consolas" w:eastAsia="Consolas"/>
          <w:color w:val="2D2D2D"/>
          <w:sz w:val="15"/>
        </w:rPr>
        <w:t>│  │ 时间: [05/01] - [05/31]             │ │</w:t>
      </w:r>
    </w:p>
    <w:p w14:paraId="70687254">
      <w:pPr>
        <w:spacing w:before="0" w:after="0" w:line="260" w:lineRule="exact"/>
      </w:pPr>
      <w:r>
        <w:rPr>
          <w:rFonts w:ascii="Consolas" w:hAnsi="Consolas" w:eastAsia="Consolas"/>
          <w:color w:val="2D2D2D"/>
          <w:sz w:val="15"/>
        </w:rPr>
        <w:t>│  │ 格式: [PDF▼] [Excel] [CSV]          │ │</w:t>
      </w:r>
    </w:p>
    <w:p w14:paraId="111457F3">
      <w:pPr>
        <w:spacing w:before="0" w:after="0" w:line="260" w:lineRule="exact"/>
      </w:pPr>
      <w:r>
        <w:rPr>
          <w:rFonts w:ascii="Consolas" w:hAnsi="Consolas" w:eastAsia="Consolas"/>
          <w:color w:val="2D2D2D"/>
          <w:sz w:val="15"/>
        </w:rPr>
        <w:t>│  │ [          生成报表          ]       │ │</w:t>
      </w:r>
    </w:p>
    <w:p w14:paraId="2EE63BEC">
      <w:pPr>
        <w:spacing w:before="0" w:after="0" w:line="260" w:lineRule="exact"/>
      </w:pPr>
      <w:r>
        <w:rPr>
          <w:rFonts w:ascii="Consolas" w:hAnsi="Consolas" w:eastAsia="Consolas"/>
          <w:color w:val="2D2D2D"/>
          <w:sz w:val="15"/>
        </w:rPr>
        <w:t>│  └─────────────────────────────────────┘ │</w:t>
      </w:r>
    </w:p>
    <w:p w14:paraId="22966974">
      <w:pPr>
        <w:spacing w:before="0" w:after="0" w:line="260" w:lineRule="exact"/>
      </w:pPr>
      <w:r>
        <w:rPr>
          <w:rFonts w:ascii="Consolas" w:hAnsi="Consolas" w:eastAsia="Consolas"/>
          <w:color w:val="2D2D2D"/>
          <w:sz w:val="15"/>
        </w:rPr>
        <w:t>│                                          │</w:t>
      </w:r>
    </w:p>
    <w:p w14:paraId="52D9336D">
      <w:pPr>
        <w:spacing w:before="0" w:after="0" w:line="260" w:lineRule="exact"/>
      </w:pPr>
      <w:r>
        <w:rPr>
          <w:rFonts w:ascii="Consolas" w:hAnsi="Consolas" w:eastAsia="Consolas"/>
          <w:color w:val="2D2D2D"/>
          <w:sz w:val="15"/>
        </w:rPr>
        <w:t>│  ┌─ 报表历史 ──────────────────────────┐ │</w:t>
      </w:r>
    </w:p>
    <w:p w14:paraId="5CAF873E">
      <w:pPr>
        <w:spacing w:before="0" w:after="0" w:line="260" w:lineRule="exact"/>
      </w:pPr>
      <w:r>
        <w:rPr>
          <w:rFonts w:ascii="Consolas" w:hAnsi="Consolas" w:eastAsia="Consolas"/>
          <w:color w:val="2D2D2D"/>
          <w:sz w:val="15"/>
        </w:rPr>
        <w:t>│  │ Sprint1进度报告  PDF  05/07  [下载] │ │</w:t>
      </w:r>
    </w:p>
    <w:p w14:paraId="073E93F1">
      <w:pPr>
        <w:spacing w:before="0" w:after="0" w:line="260" w:lineRule="exact"/>
      </w:pPr>
      <w:r>
        <w:rPr>
          <w:rFonts w:ascii="Consolas" w:hAnsi="Consolas" w:eastAsia="Consolas"/>
          <w:color w:val="2D2D2D"/>
          <w:sz w:val="15"/>
        </w:rPr>
        <w:t>│  │ 工时统计表       Excel 05/01 [下载] │ │</w:t>
      </w:r>
    </w:p>
    <w:p w14:paraId="3AD2BC34">
      <w:pPr>
        <w:spacing w:before="0" w:after="0" w:line="260" w:lineRule="exact"/>
      </w:pPr>
      <w:r>
        <w:rPr>
          <w:rFonts w:ascii="Consolas" w:hAnsi="Consolas" w:eastAsia="Consolas"/>
          <w:color w:val="2D2D2D"/>
          <w:sz w:val="15"/>
        </w:rPr>
        <w:t>│  └─────────────────────────────────────┘ │</w:t>
      </w:r>
    </w:p>
    <w:p w14:paraId="7D1FBE7A">
      <w:pPr>
        <w:spacing w:before="0" w:after="0" w:line="260" w:lineRule="exact"/>
      </w:pPr>
      <w:r>
        <w:rPr>
          <w:rFonts w:ascii="Consolas" w:hAnsi="Consolas" w:eastAsia="Consolas"/>
          <w:color w:val="2D2D2D"/>
          <w:sz w:val="15"/>
        </w:rPr>
        <w:t>└──────────────────────────────────────────┘</w:t>
      </w:r>
    </w:p>
    <w:p w14:paraId="4CD79704"/>
    <w:p w14:paraId="4649FD74">
      <w:pPr>
        <w:pStyle w:val="5"/>
        <w:bidi w:val="0"/>
      </w:pPr>
      <w:r>
        <w:t>4.11 系统设置 `/settings`</w:t>
      </w:r>
    </w:p>
    <w:p w14:paraId="482794D3">
      <w:pPr>
        <w:spacing w:before="0" w:after="0" w:line="260" w:lineRule="exact"/>
      </w:pPr>
      <w:r>
        <w:rPr>
          <w:rFonts w:ascii="Consolas" w:hAnsi="Consolas" w:eastAsia="Consolas"/>
          <w:color w:val="2D2D2D"/>
          <w:sz w:val="15"/>
        </w:rPr>
        <w:t>┌──────────────────────────────────────────┐</w:t>
      </w:r>
    </w:p>
    <w:p w14:paraId="66EF6C2B">
      <w:pPr>
        <w:spacing w:before="0" w:after="0" w:line="260" w:lineRule="exact"/>
      </w:pPr>
      <w:r>
        <w:rPr>
          <w:rFonts w:ascii="Consolas" w:hAnsi="Consolas" w:eastAsia="Consolas"/>
          <w:color w:val="2D2D2D"/>
          <w:sz w:val="15"/>
        </w:rPr>
        <w:t>│  系统设置                                │</w:t>
      </w:r>
    </w:p>
    <w:p w14:paraId="6955827D">
      <w:pPr>
        <w:spacing w:before="0" w:after="0" w:line="260" w:lineRule="exact"/>
      </w:pPr>
      <w:r>
        <w:rPr>
          <w:rFonts w:ascii="Consolas" w:hAnsi="Consolas" w:eastAsia="Consolas"/>
          <w:color w:val="2D2D2D"/>
          <w:sz w:val="15"/>
        </w:rPr>
        <w:t>│  ┌─ 个人资料 ─┐ ┌─ 安全设置 ───────────┐ │</w:t>
      </w:r>
    </w:p>
    <w:p w14:paraId="3F4F9EEB">
      <w:pPr>
        <w:spacing w:before="0" w:after="0" w:line="260" w:lineRule="exact"/>
      </w:pPr>
      <w:r>
        <w:rPr>
          <w:rFonts w:ascii="Consolas" w:hAnsi="Consolas" w:eastAsia="Consolas"/>
          <w:color w:val="2D2D2D"/>
          <w:sz w:val="15"/>
        </w:rPr>
        <w:t>│  │ 用户名:     │ │ 修改密码            │ │</w:t>
      </w:r>
    </w:p>
    <w:p w14:paraId="2E25D474">
      <w:pPr>
        <w:spacing w:before="0" w:after="0" w:line="260" w:lineRule="exact"/>
      </w:pPr>
      <w:r>
        <w:rPr>
          <w:rFonts w:ascii="Consolas" w:hAnsi="Consolas" w:eastAsia="Consolas"/>
          <w:color w:val="2D2D2D"/>
          <w:sz w:val="15"/>
        </w:rPr>
        <w:t>│  │ 邮箱:       │ │ 双因素认证 [开/关]  │ │</w:t>
      </w:r>
    </w:p>
    <w:p w14:paraId="4FF6ABD9">
      <w:pPr>
        <w:spacing w:before="0" w:after="0" w:line="260" w:lineRule="exact"/>
      </w:pPr>
      <w:r>
        <w:rPr>
          <w:rFonts w:ascii="Consolas" w:hAnsi="Consolas" w:eastAsia="Consolas"/>
          <w:color w:val="2D2D2D"/>
          <w:sz w:val="15"/>
        </w:rPr>
        <w:t>│  │ 手机号:     │ └─────────────────────┘ │</w:t>
      </w:r>
    </w:p>
    <w:p w14:paraId="110CF959">
      <w:pPr>
        <w:spacing w:before="0" w:after="0" w:line="260" w:lineRule="exact"/>
      </w:pPr>
      <w:r>
        <w:rPr>
          <w:rFonts w:ascii="Consolas" w:hAnsi="Consolas" w:eastAsia="Consolas"/>
          <w:color w:val="2D2D2D"/>
          <w:sz w:val="15"/>
        </w:rPr>
        <w:t>│  └─────────────┘                         │</w:t>
      </w:r>
    </w:p>
    <w:p w14:paraId="5FAD2DD8">
      <w:pPr>
        <w:spacing w:before="0" w:after="0" w:line="260" w:lineRule="exact"/>
      </w:pPr>
      <w:r>
        <w:rPr>
          <w:rFonts w:ascii="Consolas" w:hAnsi="Consolas" w:eastAsia="Consolas"/>
          <w:color w:val="2D2D2D"/>
          <w:sz w:val="15"/>
        </w:rPr>
        <w:t>│  ┌─ 通知偏好 ──────────────────────────┐ │</w:t>
      </w:r>
    </w:p>
    <w:p w14:paraId="2AFEF60B">
      <w:pPr>
        <w:spacing w:before="0" w:after="0" w:line="260" w:lineRule="exact"/>
      </w:pPr>
      <w:r>
        <w:rPr>
          <w:rFonts w:ascii="Consolas" w:hAnsi="Consolas" w:eastAsia="Consolas"/>
          <w:color w:val="2D2D2D"/>
          <w:sz w:val="15"/>
        </w:rPr>
        <w:t>│  │ ☑ 任务分配通知                      │ │</w:t>
      </w:r>
    </w:p>
    <w:p w14:paraId="46EF8F9C">
      <w:pPr>
        <w:spacing w:before="0" w:after="0" w:line="260" w:lineRule="exact"/>
      </w:pPr>
      <w:r>
        <w:rPr>
          <w:rFonts w:ascii="Consolas" w:hAnsi="Consolas" w:eastAsia="Consolas"/>
          <w:color w:val="2D2D2D"/>
          <w:sz w:val="15"/>
        </w:rPr>
        <w:t>│  │ ☑ 状态变更通知                      │ │</w:t>
      </w:r>
    </w:p>
    <w:p w14:paraId="7727DBF7">
      <w:pPr>
        <w:spacing w:before="0" w:after="0" w:line="260" w:lineRule="exact"/>
      </w:pPr>
      <w:r>
        <w:rPr>
          <w:rFonts w:ascii="Consolas" w:hAnsi="Consolas" w:eastAsia="Consolas"/>
          <w:color w:val="2D2D2D"/>
          <w:sz w:val="15"/>
        </w:rPr>
        <w:t>│  │ ☑ 评论@提及通知                     │ │</w:t>
      </w:r>
    </w:p>
    <w:p w14:paraId="2FF3C17C">
      <w:pPr>
        <w:spacing w:before="0" w:after="0" w:line="260" w:lineRule="exact"/>
      </w:pPr>
      <w:r>
        <w:rPr>
          <w:rFonts w:ascii="Consolas" w:hAnsi="Consolas" w:eastAsia="Consolas"/>
          <w:color w:val="2D2D2D"/>
          <w:sz w:val="15"/>
        </w:rPr>
        <w:t>│  │ ☐ 邮件通知                          │ │</w:t>
      </w:r>
    </w:p>
    <w:p w14:paraId="405A1768">
      <w:pPr>
        <w:spacing w:before="0" w:after="0" w:line="260" w:lineRule="exact"/>
      </w:pPr>
      <w:r>
        <w:rPr>
          <w:rFonts w:ascii="Consolas" w:hAnsi="Consolas" w:eastAsia="Consolas"/>
          <w:color w:val="2D2D2D"/>
          <w:sz w:val="15"/>
        </w:rPr>
        <w:t>│  └─────────────────────────────────────┘ │</w:t>
      </w:r>
    </w:p>
    <w:p w14:paraId="1CD6A2AF">
      <w:pPr>
        <w:spacing w:before="0" w:after="0" w:line="260" w:lineRule="exact"/>
      </w:pPr>
      <w:r>
        <w:rPr>
          <w:rFonts w:ascii="Consolas" w:hAnsi="Consolas" w:eastAsia="Consolas"/>
          <w:color w:val="2D2D2D"/>
          <w:sz w:val="15"/>
        </w:rPr>
        <w:t>│  ┌─ 主题设置 ──────────────────────────┐ │</w:t>
      </w:r>
    </w:p>
    <w:p w14:paraId="4EFB740B">
      <w:pPr>
        <w:spacing w:before="0" w:after="0" w:line="260" w:lineRule="exact"/>
      </w:pPr>
      <w:r>
        <w:rPr>
          <w:rFonts w:ascii="Consolas" w:hAnsi="Consolas" w:eastAsia="Consolas"/>
          <w:color w:val="2D2D2D"/>
          <w:sz w:val="15"/>
        </w:rPr>
        <w:t>│  │ 语言: [简体中文▼]                   │ │</w:t>
      </w:r>
    </w:p>
    <w:p w14:paraId="69954260">
      <w:pPr>
        <w:spacing w:before="0" w:after="0" w:line="260" w:lineRule="exact"/>
      </w:pPr>
      <w:r>
        <w:rPr>
          <w:rFonts w:ascii="Consolas" w:hAnsi="Consolas" w:eastAsia="Consolas"/>
          <w:color w:val="2D2D2D"/>
          <w:sz w:val="15"/>
        </w:rPr>
        <w:t>│  │ 主题: ● 浅色  ○ 深色               │ │</w:t>
      </w:r>
    </w:p>
    <w:p w14:paraId="3B9DCD7A">
      <w:pPr>
        <w:spacing w:before="0" w:after="0" w:line="260" w:lineRule="exact"/>
      </w:pPr>
      <w:r>
        <w:rPr>
          <w:rFonts w:ascii="Consolas" w:hAnsi="Consolas" w:eastAsia="Consolas"/>
          <w:color w:val="2D2D2D"/>
          <w:sz w:val="15"/>
        </w:rPr>
        <w:t>│  └─────────────────────────────────────┘ │</w:t>
      </w:r>
    </w:p>
    <w:p w14:paraId="01036025">
      <w:pPr>
        <w:spacing w:before="0" w:after="0" w:line="260" w:lineRule="exact"/>
      </w:pPr>
      <w:r>
        <w:rPr>
          <w:rFonts w:ascii="Consolas" w:hAnsi="Consolas" w:eastAsia="Consolas"/>
          <w:color w:val="2D2D2D"/>
          <w:sz w:val="15"/>
        </w:rPr>
        <w:t>└──────────────────────────────────────────┘</w:t>
      </w:r>
    </w:p>
    <w:p w14:paraId="391E7C59"/>
    <w:p w14:paraId="31FA803D">
      <w:pPr>
        <w:pStyle w:val="5"/>
        <w:bidi w:val="0"/>
      </w:pPr>
      <w:r>
        <w:rPr>
          <w:rFonts w:hint="eastAsia"/>
          <w:lang w:eastAsia="zh-CN"/>
        </w:rPr>
        <w:t>（</w:t>
      </w:r>
      <w:r>
        <w:rPr>
          <w:rFonts w:hint="eastAsia"/>
          <w:lang w:val="en-US" w:eastAsia="zh-CN"/>
        </w:rPr>
        <w:t>5</w:t>
      </w:r>
      <w:r>
        <w:rPr>
          <w:rFonts w:hint="eastAsia"/>
          <w:lang w:eastAsia="zh-CN"/>
        </w:rPr>
        <w:t>）</w:t>
      </w:r>
      <w:r>
        <w:t>公共组件清单</w:t>
      </w:r>
    </w:p>
    <w:tbl>
      <w:tblPr>
        <w:tblStyle w:val="35"/>
        <w:tblW w:w="0" w:type="auto"/>
        <w:jc w:val="center"/>
        <w:tblLayout w:type="autofit"/>
        <w:tblCellMar>
          <w:top w:w="0" w:type="dxa"/>
          <w:left w:w="108" w:type="dxa"/>
          <w:bottom w:w="0" w:type="dxa"/>
          <w:right w:w="108" w:type="dxa"/>
        </w:tblCellMar>
      </w:tblPr>
      <w:tblGrid>
        <w:gridCol w:w="1835"/>
        <w:gridCol w:w="4039"/>
        <w:gridCol w:w="1141"/>
        <w:gridCol w:w="1501"/>
      </w:tblGrid>
      <w:tr w14:paraId="5B7DA15B">
        <w:tblPrEx>
          <w:tblCellMar>
            <w:top w:w="0" w:type="dxa"/>
            <w:left w:w="108" w:type="dxa"/>
            <w:bottom w:w="0" w:type="dxa"/>
            <w:right w:w="108" w:type="dxa"/>
          </w:tblCellMar>
        </w:tblPrEx>
        <w:trPr>
          <w:jc w:val="center"/>
        </w:trPr>
        <w:tc>
          <w:tcPr>
            <w:tcW w:w="2075" w:type="dxa"/>
          </w:tcPr>
          <w:p w14:paraId="67B8B747">
            <w:pPr>
              <w:jc w:val="center"/>
            </w:pPr>
            <w:r>
              <w:rPr>
                <w:b/>
                <w:sz w:val="18"/>
              </w:rPr>
              <w:t>组件名</w:t>
            </w:r>
          </w:p>
        </w:tc>
        <w:tc>
          <w:tcPr>
            <w:tcW w:w="2075" w:type="dxa"/>
          </w:tcPr>
          <w:p w14:paraId="74A77C77">
            <w:pPr>
              <w:jc w:val="center"/>
            </w:pPr>
            <w:r>
              <w:rPr>
                <w:b/>
                <w:sz w:val="18"/>
              </w:rPr>
              <w:t>路径</w:t>
            </w:r>
          </w:p>
        </w:tc>
        <w:tc>
          <w:tcPr>
            <w:tcW w:w="2075" w:type="dxa"/>
          </w:tcPr>
          <w:p w14:paraId="30C32F7C">
            <w:pPr>
              <w:jc w:val="center"/>
            </w:pPr>
            <w:r>
              <w:rPr>
                <w:b/>
                <w:sz w:val="18"/>
              </w:rPr>
              <w:t>说明</w:t>
            </w:r>
          </w:p>
        </w:tc>
        <w:tc>
          <w:tcPr>
            <w:tcW w:w="2075" w:type="dxa"/>
          </w:tcPr>
          <w:p w14:paraId="7ADEFF66">
            <w:pPr>
              <w:jc w:val="center"/>
            </w:pPr>
            <w:r>
              <w:rPr>
                <w:b/>
                <w:sz w:val="18"/>
              </w:rPr>
              <w:t>复用页面</w:t>
            </w:r>
          </w:p>
        </w:tc>
      </w:tr>
      <w:tr w14:paraId="4BABB5AE">
        <w:tblPrEx>
          <w:tblCellMar>
            <w:top w:w="0" w:type="dxa"/>
            <w:left w:w="108" w:type="dxa"/>
            <w:bottom w:w="0" w:type="dxa"/>
            <w:right w:w="108" w:type="dxa"/>
          </w:tblCellMar>
        </w:tblPrEx>
        <w:trPr>
          <w:jc w:val="center"/>
        </w:trPr>
        <w:tc>
          <w:tcPr>
            <w:tcW w:w="2075" w:type="dxa"/>
          </w:tcPr>
          <w:p w14:paraId="4D8E71D3">
            <w:r>
              <w:rPr>
                <w:sz w:val="18"/>
              </w:rPr>
              <w:t>`AppLayout`</w:t>
            </w:r>
          </w:p>
        </w:tc>
        <w:tc>
          <w:tcPr>
            <w:tcW w:w="2075" w:type="dxa"/>
          </w:tcPr>
          <w:p w14:paraId="1A60F1A8">
            <w:r>
              <w:rPr>
                <w:sz w:val="18"/>
              </w:rPr>
              <w:t>`components/layout/AppLayout.vue`</w:t>
            </w:r>
          </w:p>
        </w:tc>
        <w:tc>
          <w:tcPr>
            <w:tcW w:w="2075" w:type="dxa"/>
          </w:tcPr>
          <w:p w14:paraId="3CFC5836">
            <w:r>
              <w:rPr>
                <w:sz w:val="18"/>
              </w:rPr>
              <w:t>整体布局（侧边栏+顶栏+内容）</w:t>
            </w:r>
          </w:p>
        </w:tc>
        <w:tc>
          <w:tcPr>
            <w:tcW w:w="2075" w:type="dxa"/>
          </w:tcPr>
          <w:p w14:paraId="5AB31FF8">
            <w:r>
              <w:rPr>
                <w:sz w:val="18"/>
              </w:rPr>
              <w:t>所有登录后页面</w:t>
            </w:r>
          </w:p>
        </w:tc>
      </w:tr>
      <w:tr w14:paraId="10577118">
        <w:tblPrEx>
          <w:tblCellMar>
            <w:top w:w="0" w:type="dxa"/>
            <w:left w:w="108" w:type="dxa"/>
            <w:bottom w:w="0" w:type="dxa"/>
            <w:right w:w="108" w:type="dxa"/>
          </w:tblCellMar>
        </w:tblPrEx>
        <w:trPr>
          <w:jc w:val="center"/>
        </w:trPr>
        <w:tc>
          <w:tcPr>
            <w:tcW w:w="2075" w:type="dxa"/>
          </w:tcPr>
          <w:p w14:paraId="4250938F">
            <w:r>
              <w:rPr>
                <w:sz w:val="18"/>
              </w:rPr>
              <w:t>`Navbar`</w:t>
            </w:r>
          </w:p>
        </w:tc>
        <w:tc>
          <w:tcPr>
            <w:tcW w:w="2075" w:type="dxa"/>
          </w:tcPr>
          <w:p w14:paraId="6B0EF2C6">
            <w:r>
              <w:rPr>
                <w:sz w:val="18"/>
              </w:rPr>
              <w:t>`components/layout/Navbar.vue`</w:t>
            </w:r>
          </w:p>
        </w:tc>
        <w:tc>
          <w:tcPr>
            <w:tcW w:w="2075" w:type="dxa"/>
          </w:tcPr>
          <w:p w14:paraId="34757455">
            <w:r>
              <w:rPr>
                <w:sz w:val="18"/>
              </w:rPr>
              <w:t>顶栏（面包屑+通知+用户菜单）</w:t>
            </w:r>
          </w:p>
        </w:tc>
        <w:tc>
          <w:tcPr>
            <w:tcW w:w="2075" w:type="dxa"/>
          </w:tcPr>
          <w:p w14:paraId="60D5BC6B">
            <w:r>
              <w:rPr>
                <w:sz w:val="18"/>
              </w:rPr>
              <w:t>AppLayout 内</w:t>
            </w:r>
          </w:p>
        </w:tc>
      </w:tr>
      <w:tr w14:paraId="519945AF">
        <w:tblPrEx>
          <w:tblCellMar>
            <w:top w:w="0" w:type="dxa"/>
            <w:left w:w="108" w:type="dxa"/>
            <w:bottom w:w="0" w:type="dxa"/>
            <w:right w:w="108" w:type="dxa"/>
          </w:tblCellMar>
        </w:tblPrEx>
        <w:trPr>
          <w:jc w:val="center"/>
        </w:trPr>
        <w:tc>
          <w:tcPr>
            <w:tcW w:w="2075" w:type="dxa"/>
          </w:tcPr>
          <w:p w14:paraId="414DD6CB">
            <w:r>
              <w:rPr>
                <w:sz w:val="18"/>
              </w:rPr>
              <w:t>`Sidebar`</w:t>
            </w:r>
          </w:p>
        </w:tc>
        <w:tc>
          <w:tcPr>
            <w:tcW w:w="2075" w:type="dxa"/>
          </w:tcPr>
          <w:p w14:paraId="6DE6D10B">
            <w:r>
              <w:rPr>
                <w:sz w:val="18"/>
              </w:rPr>
              <w:t>`components/layout/Sidebar.vue`</w:t>
            </w:r>
          </w:p>
        </w:tc>
        <w:tc>
          <w:tcPr>
            <w:tcW w:w="2075" w:type="dxa"/>
          </w:tcPr>
          <w:p w14:paraId="709B8569">
            <w:r>
              <w:rPr>
                <w:sz w:val="18"/>
              </w:rPr>
              <w:t>侧边栏导航</w:t>
            </w:r>
          </w:p>
        </w:tc>
        <w:tc>
          <w:tcPr>
            <w:tcW w:w="2075" w:type="dxa"/>
          </w:tcPr>
          <w:p w14:paraId="54259D09">
            <w:r>
              <w:rPr>
                <w:sz w:val="18"/>
              </w:rPr>
              <w:t>AppLayout 内</w:t>
            </w:r>
          </w:p>
        </w:tc>
      </w:tr>
      <w:tr w14:paraId="78AD8676">
        <w:tblPrEx>
          <w:tblCellMar>
            <w:top w:w="0" w:type="dxa"/>
            <w:left w:w="108" w:type="dxa"/>
            <w:bottom w:w="0" w:type="dxa"/>
            <w:right w:w="108" w:type="dxa"/>
          </w:tblCellMar>
        </w:tblPrEx>
        <w:trPr>
          <w:jc w:val="center"/>
        </w:trPr>
        <w:tc>
          <w:tcPr>
            <w:tcW w:w="2075" w:type="dxa"/>
          </w:tcPr>
          <w:p w14:paraId="1BB14CAF">
            <w:r>
              <w:rPr>
                <w:sz w:val="18"/>
              </w:rPr>
              <w:t>`TaskCard`</w:t>
            </w:r>
          </w:p>
        </w:tc>
        <w:tc>
          <w:tcPr>
            <w:tcW w:w="2075" w:type="dxa"/>
          </w:tcPr>
          <w:p w14:paraId="4D8F6E4D">
            <w:r>
              <w:rPr>
                <w:sz w:val="18"/>
              </w:rPr>
              <w:t>`components/common/TaskCard.vue`</w:t>
            </w:r>
          </w:p>
        </w:tc>
        <w:tc>
          <w:tcPr>
            <w:tcW w:w="2075" w:type="dxa"/>
          </w:tcPr>
          <w:p w14:paraId="24F8D202">
            <w:r>
              <w:rPr>
                <w:sz w:val="18"/>
              </w:rPr>
              <w:t>看板任务卡片（可拖拽）</w:t>
            </w:r>
          </w:p>
        </w:tc>
        <w:tc>
          <w:tcPr>
            <w:tcW w:w="2075" w:type="dxa"/>
          </w:tcPr>
          <w:p w14:paraId="130A0649">
            <w:r>
              <w:rPr>
                <w:sz w:val="18"/>
              </w:rPr>
              <w:t>看板</w:t>
            </w:r>
          </w:p>
        </w:tc>
      </w:tr>
      <w:tr w14:paraId="5BE55384">
        <w:tblPrEx>
          <w:tblCellMar>
            <w:top w:w="0" w:type="dxa"/>
            <w:left w:w="108" w:type="dxa"/>
            <w:bottom w:w="0" w:type="dxa"/>
            <w:right w:w="108" w:type="dxa"/>
          </w:tblCellMar>
        </w:tblPrEx>
        <w:trPr>
          <w:jc w:val="center"/>
        </w:trPr>
        <w:tc>
          <w:tcPr>
            <w:tcW w:w="2075" w:type="dxa"/>
          </w:tcPr>
          <w:p w14:paraId="6A228008">
            <w:r>
              <w:rPr>
                <w:sz w:val="18"/>
              </w:rPr>
              <w:t>`TaskDialog`</w:t>
            </w:r>
          </w:p>
        </w:tc>
        <w:tc>
          <w:tcPr>
            <w:tcW w:w="2075" w:type="dxa"/>
          </w:tcPr>
          <w:p w14:paraId="77133206">
            <w:r>
              <w:rPr>
                <w:sz w:val="18"/>
              </w:rPr>
              <w:t>`components/common/TaskDialog.vue`</w:t>
            </w:r>
          </w:p>
        </w:tc>
        <w:tc>
          <w:tcPr>
            <w:tcW w:w="2075" w:type="dxa"/>
          </w:tcPr>
          <w:p w14:paraId="1D534E84">
            <w:r>
              <w:rPr>
                <w:sz w:val="18"/>
              </w:rPr>
              <w:t>任务创建/编辑弹窗</w:t>
            </w:r>
          </w:p>
        </w:tc>
        <w:tc>
          <w:tcPr>
            <w:tcW w:w="2075" w:type="dxa"/>
          </w:tcPr>
          <w:p w14:paraId="69433D65">
            <w:r>
              <w:rPr>
                <w:sz w:val="18"/>
              </w:rPr>
              <w:t>任务列表、看板、仪表盘</w:t>
            </w:r>
          </w:p>
        </w:tc>
      </w:tr>
      <w:tr w14:paraId="7E91E3DB">
        <w:tblPrEx>
          <w:tblCellMar>
            <w:top w:w="0" w:type="dxa"/>
            <w:left w:w="108" w:type="dxa"/>
            <w:bottom w:w="0" w:type="dxa"/>
            <w:right w:w="108" w:type="dxa"/>
          </w:tblCellMar>
        </w:tblPrEx>
        <w:trPr>
          <w:jc w:val="center"/>
        </w:trPr>
        <w:tc>
          <w:tcPr>
            <w:tcW w:w="2075" w:type="dxa"/>
          </w:tcPr>
          <w:p w14:paraId="3B46AD93">
            <w:r>
              <w:rPr>
                <w:sz w:val="18"/>
              </w:rPr>
              <w:t>`TaskDrawer`</w:t>
            </w:r>
          </w:p>
        </w:tc>
        <w:tc>
          <w:tcPr>
            <w:tcW w:w="2075" w:type="dxa"/>
          </w:tcPr>
          <w:p w14:paraId="62640A6A">
            <w:r>
              <w:rPr>
                <w:sz w:val="18"/>
              </w:rPr>
              <w:t>`components/common/TaskDrawer.vue`</w:t>
            </w:r>
          </w:p>
        </w:tc>
        <w:tc>
          <w:tcPr>
            <w:tcW w:w="2075" w:type="dxa"/>
          </w:tcPr>
          <w:p w14:paraId="6E7A70B7">
            <w:r>
              <w:rPr>
                <w:sz w:val="18"/>
              </w:rPr>
              <w:t>任务详情侧滑抽屉</w:t>
            </w:r>
          </w:p>
        </w:tc>
        <w:tc>
          <w:tcPr>
            <w:tcW w:w="2075" w:type="dxa"/>
          </w:tcPr>
          <w:p w14:paraId="174BDFC4">
            <w:r>
              <w:rPr>
                <w:sz w:val="18"/>
              </w:rPr>
              <w:t>看板、任务列表</w:t>
            </w:r>
          </w:p>
        </w:tc>
      </w:tr>
      <w:tr w14:paraId="2671AD08">
        <w:tblPrEx>
          <w:tblCellMar>
            <w:top w:w="0" w:type="dxa"/>
            <w:left w:w="108" w:type="dxa"/>
            <w:bottom w:w="0" w:type="dxa"/>
            <w:right w:w="108" w:type="dxa"/>
          </w:tblCellMar>
        </w:tblPrEx>
        <w:trPr>
          <w:jc w:val="center"/>
        </w:trPr>
        <w:tc>
          <w:tcPr>
            <w:tcW w:w="2075" w:type="dxa"/>
          </w:tcPr>
          <w:p w14:paraId="780DEEDD">
            <w:r>
              <w:rPr>
                <w:sz w:val="18"/>
              </w:rPr>
              <w:t>`ProjectCard`</w:t>
            </w:r>
          </w:p>
        </w:tc>
        <w:tc>
          <w:tcPr>
            <w:tcW w:w="2075" w:type="dxa"/>
          </w:tcPr>
          <w:p w14:paraId="69EA49F9">
            <w:r>
              <w:rPr>
                <w:sz w:val="18"/>
              </w:rPr>
              <w:t>`components/common/ProjectCard.vue`</w:t>
            </w:r>
          </w:p>
        </w:tc>
        <w:tc>
          <w:tcPr>
            <w:tcW w:w="2075" w:type="dxa"/>
          </w:tcPr>
          <w:p w14:paraId="67256E5A">
            <w:r>
              <w:rPr>
                <w:sz w:val="18"/>
              </w:rPr>
              <w:t>项目卡片</w:t>
            </w:r>
          </w:p>
        </w:tc>
        <w:tc>
          <w:tcPr>
            <w:tcW w:w="2075" w:type="dxa"/>
          </w:tcPr>
          <w:p w14:paraId="39C65A61">
            <w:r>
              <w:rPr>
                <w:sz w:val="18"/>
              </w:rPr>
              <w:t>项目列表、仪表盘</w:t>
            </w:r>
          </w:p>
        </w:tc>
      </w:tr>
      <w:tr w14:paraId="01E4F614">
        <w:tblPrEx>
          <w:tblCellMar>
            <w:top w:w="0" w:type="dxa"/>
            <w:left w:w="108" w:type="dxa"/>
            <w:bottom w:w="0" w:type="dxa"/>
            <w:right w:w="108" w:type="dxa"/>
          </w:tblCellMar>
        </w:tblPrEx>
        <w:trPr>
          <w:jc w:val="center"/>
        </w:trPr>
        <w:tc>
          <w:tcPr>
            <w:tcW w:w="2075" w:type="dxa"/>
          </w:tcPr>
          <w:p w14:paraId="5601F2F3">
            <w:r>
              <w:rPr>
                <w:sz w:val="18"/>
              </w:rPr>
              <w:t>`UserSelector`</w:t>
            </w:r>
          </w:p>
        </w:tc>
        <w:tc>
          <w:tcPr>
            <w:tcW w:w="2075" w:type="dxa"/>
          </w:tcPr>
          <w:p w14:paraId="0FB75CED">
            <w:r>
              <w:rPr>
                <w:sz w:val="18"/>
              </w:rPr>
              <w:t>`components/common/UserSelector.vue`</w:t>
            </w:r>
          </w:p>
        </w:tc>
        <w:tc>
          <w:tcPr>
            <w:tcW w:w="2075" w:type="dxa"/>
          </w:tcPr>
          <w:p w14:paraId="5BD0C0F3">
            <w:r>
              <w:rPr>
                <w:sz w:val="18"/>
              </w:rPr>
              <w:t>用户选择器（搜索+多选）</w:t>
            </w:r>
          </w:p>
        </w:tc>
        <w:tc>
          <w:tcPr>
            <w:tcW w:w="2075" w:type="dxa"/>
          </w:tcPr>
          <w:p w14:paraId="01FD14FD">
            <w:r>
              <w:rPr>
                <w:sz w:val="18"/>
              </w:rPr>
              <w:t>任务分配、成员邀请</w:t>
            </w:r>
          </w:p>
        </w:tc>
      </w:tr>
      <w:tr w14:paraId="470C7C18">
        <w:tblPrEx>
          <w:tblCellMar>
            <w:top w:w="0" w:type="dxa"/>
            <w:left w:w="108" w:type="dxa"/>
            <w:bottom w:w="0" w:type="dxa"/>
            <w:right w:w="108" w:type="dxa"/>
          </w:tblCellMar>
        </w:tblPrEx>
        <w:trPr>
          <w:jc w:val="center"/>
        </w:trPr>
        <w:tc>
          <w:tcPr>
            <w:tcW w:w="2075" w:type="dxa"/>
          </w:tcPr>
          <w:p w14:paraId="7593684C">
            <w:r>
              <w:rPr>
                <w:sz w:val="18"/>
              </w:rPr>
              <w:t>`StatusTag`</w:t>
            </w:r>
          </w:p>
        </w:tc>
        <w:tc>
          <w:tcPr>
            <w:tcW w:w="2075" w:type="dxa"/>
          </w:tcPr>
          <w:p w14:paraId="055A4D88">
            <w:r>
              <w:rPr>
                <w:sz w:val="18"/>
              </w:rPr>
              <w:t>`components/common/StatusTag.vue`</w:t>
            </w:r>
          </w:p>
        </w:tc>
        <w:tc>
          <w:tcPr>
            <w:tcW w:w="2075" w:type="dxa"/>
          </w:tcPr>
          <w:p w14:paraId="5188104D">
            <w:r>
              <w:rPr>
                <w:sz w:val="18"/>
              </w:rPr>
              <w:t>状态标签（颜色映射）</w:t>
            </w:r>
          </w:p>
        </w:tc>
        <w:tc>
          <w:tcPr>
            <w:tcW w:w="2075" w:type="dxa"/>
          </w:tcPr>
          <w:p w14:paraId="0DB99CCD">
            <w:r>
              <w:rPr>
                <w:sz w:val="18"/>
              </w:rPr>
              <w:t>多处</w:t>
            </w:r>
          </w:p>
        </w:tc>
      </w:tr>
      <w:tr w14:paraId="144C1D91">
        <w:tblPrEx>
          <w:tblCellMar>
            <w:top w:w="0" w:type="dxa"/>
            <w:left w:w="108" w:type="dxa"/>
            <w:bottom w:w="0" w:type="dxa"/>
            <w:right w:w="108" w:type="dxa"/>
          </w:tblCellMar>
        </w:tblPrEx>
        <w:trPr>
          <w:jc w:val="center"/>
        </w:trPr>
        <w:tc>
          <w:tcPr>
            <w:tcW w:w="2075" w:type="dxa"/>
          </w:tcPr>
          <w:p w14:paraId="6D13D790">
            <w:r>
              <w:rPr>
                <w:sz w:val="18"/>
              </w:rPr>
              <w:t>`PriorityTag`</w:t>
            </w:r>
          </w:p>
        </w:tc>
        <w:tc>
          <w:tcPr>
            <w:tcW w:w="2075" w:type="dxa"/>
          </w:tcPr>
          <w:p w14:paraId="130AAF35">
            <w:r>
              <w:rPr>
                <w:sz w:val="18"/>
              </w:rPr>
              <w:t>`components/common/PriorityTag.vue`</w:t>
            </w:r>
          </w:p>
        </w:tc>
        <w:tc>
          <w:tcPr>
            <w:tcW w:w="2075" w:type="dxa"/>
          </w:tcPr>
          <w:p w14:paraId="6D038FAC">
            <w:r>
              <w:rPr>
                <w:sz w:val="18"/>
              </w:rPr>
              <w:t>优先级标签</w:t>
            </w:r>
          </w:p>
        </w:tc>
        <w:tc>
          <w:tcPr>
            <w:tcW w:w="2075" w:type="dxa"/>
          </w:tcPr>
          <w:p w14:paraId="7F9D7A00">
            <w:r>
              <w:rPr>
                <w:sz w:val="18"/>
              </w:rPr>
              <w:t>多处</w:t>
            </w:r>
          </w:p>
        </w:tc>
      </w:tr>
      <w:tr w14:paraId="27A57D06">
        <w:tblPrEx>
          <w:tblCellMar>
            <w:top w:w="0" w:type="dxa"/>
            <w:left w:w="108" w:type="dxa"/>
            <w:bottom w:w="0" w:type="dxa"/>
            <w:right w:w="108" w:type="dxa"/>
          </w:tblCellMar>
        </w:tblPrEx>
        <w:trPr>
          <w:jc w:val="center"/>
        </w:trPr>
        <w:tc>
          <w:tcPr>
            <w:tcW w:w="2075" w:type="dxa"/>
          </w:tcPr>
          <w:p w14:paraId="317B1BEF">
            <w:r>
              <w:rPr>
                <w:sz w:val="18"/>
              </w:rPr>
              <w:t>`NotificationBell`</w:t>
            </w:r>
          </w:p>
        </w:tc>
        <w:tc>
          <w:tcPr>
            <w:tcW w:w="2075" w:type="dxa"/>
          </w:tcPr>
          <w:p w14:paraId="596C3920">
            <w:r>
              <w:rPr>
                <w:sz w:val="18"/>
              </w:rPr>
              <w:t>`components/common/NotificationBell.vue`</w:t>
            </w:r>
          </w:p>
        </w:tc>
        <w:tc>
          <w:tcPr>
            <w:tcW w:w="2075" w:type="dxa"/>
          </w:tcPr>
          <w:p w14:paraId="5116E6FC">
            <w:r>
              <w:rPr>
                <w:sz w:val="18"/>
              </w:rPr>
              <w:t>通知铃铛（未读计数）</w:t>
            </w:r>
          </w:p>
        </w:tc>
        <w:tc>
          <w:tcPr>
            <w:tcW w:w="2075" w:type="dxa"/>
          </w:tcPr>
          <w:p w14:paraId="733725C7">
            <w:r>
              <w:rPr>
                <w:sz w:val="18"/>
              </w:rPr>
              <w:t>Navbar 内</w:t>
            </w:r>
          </w:p>
        </w:tc>
      </w:tr>
      <w:tr w14:paraId="4D086B31">
        <w:tblPrEx>
          <w:tblCellMar>
            <w:top w:w="0" w:type="dxa"/>
            <w:left w:w="108" w:type="dxa"/>
            <w:bottom w:w="0" w:type="dxa"/>
            <w:right w:w="108" w:type="dxa"/>
          </w:tblCellMar>
        </w:tblPrEx>
        <w:trPr>
          <w:jc w:val="center"/>
        </w:trPr>
        <w:tc>
          <w:tcPr>
            <w:tcW w:w="2075" w:type="dxa"/>
          </w:tcPr>
          <w:p w14:paraId="46C0CB05">
            <w:r>
              <w:rPr>
                <w:sz w:val="18"/>
              </w:rPr>
              <w:t>`ActivityTimeline`</w:t>
            </w:r>
          </w:p>
        </w:tc>
        <w:tc>
          <w:tcPr>
            <w:tcW w:w="2075" w:type="dxa"/>
          </w:tcPr>
          <w:p w14:paraId="118E27F5">
            <w:r>
              <w:rPr>
                <w:sz w:val="18"/>
              </w:rPr>
              <w:t>`components/common/ActivityTimeline.vue`</w:t>
            </w:r>
          </w:p>
        </w:tc>
        <w:tc>
          <w:tcPr>
            <w:tcW w:w="2075" w:type="dxa"/>
          </w:tcPr>
          <w:p w14:paraId="355511EF">
            <w:r>
              <w:rPr>
                <w:sz w:val="18"/>
              </w:rPr>
              <w:t>活动时间线</w:t>
            </w:r>
          </w:p>
        </w:tc>
        <w:tc>
          <w:tcPr>
            <w:tcW w:w="2075" w:type="dxa"/>
          </w:tcPr>
          <w:p w14:paraId="5BF49890">
            <w:r>
              <w:rPr>
                <w:sz w:val="18"/>
              </w:rPr>
              <w:t>仪表盘、项目详情</w:t>
            </w:r>
          </w:p>
        </w:tc>
      </w:tr>
      <w:tr w14:paraId="7892A7A9">
        <w:tblPrEx>
          <w:tblCellMar>
            <w:top w:w="0" w:type="dxa"/>
            <w:left w:w="108" w:type="dxa"/>
            <w:bottom w:w="0" w:type="dxa"/>
            <w:right w:w="108" w:type="dxa"/>
          </w:tblCellMar>
        </w:tblPrEx>
        <w:trPr>
          <w:jc w:val="center"/>
        </w:trPr>
        <w:tc>
          <w:tcPr>
            <w:tcW w:w="2075" w:type="dxa"/>
          </w:tcPr>
          <w:p w14:paraId="7F1A7B17">
            <w:r>
              <w:rPr>
                <w:sz w:val="18"/>
              </w:rPr>
              <w:t>`FileUploader`</w:t>
            </w:r>
          </w:p>
        </w:tc>
        <w:tc>
          <w:tcPr>
            <w:tcW w:w="2075" w:type="dxa"/>
          </w:tcPr>
          <w:p w14:paraId="086D0914">
            <w:r>
              <w:rPr>
                <w:sz w:val="18"/>
              </w:rPr>
              <w:t>`components/common/FileUploader.vue`</w:t>
            </w:r>
          </w:p>
        </w:tc>
        <w:tc>
          <w:tcPr>
            <w:tcW w:w="2075" w:type="dxa"/>
          </w:tcPr>
          <w:p w14:paraId="174BD398">
            <w:r>
              <w:rPr>
                <w:sz w:val="18"/>
              </w:rPr>
              <w:t>文件上传组件</w:t>
            </w:r>
          </w:p>
        </w:tc>
        <w:tc>
          <w:tcPr>
            <w:tcW w:w="2075" w:type="dxa"/>
          </w:tcPr>
          <w:p w14:paraId="15BED375">
            <w:r>
              <w:rPr>
                <w:sz w:val="18"/>
              </w:rPr>
              <w:t>任务详情</w:t>
            </w:r>
          </w:p>
        </w:tc>
      </w:tr>
      <w:tr w14:paraId="6207B705">
        <w:tblPrEx>
          <w:tblCellMar>
            <w:top w:w="0" w:type="dxa"/>
            <w:left w:w="108" w:type="dxa"/>
            <w:bottom w:w="0" w:type="dxa"/>
            <w:right w:w="108" w:type="dxa"/>
          </w:tblCellMar>
        </w:tblPrEx>
        <w:trPr>
          <w:jc w:val="center"/>
        </w:trPr>
        <w:tc>
          <w:tcPr>
            <w:tcW w:w="2075" w:type="dxa"/>
          </w:tcPr>
          <w:p w14:paraId="10AA388C">
            <w:r>
              <w:rPr>
                <w:sz w:val="18"/>
              </w:rPr>
              <w:t>`CommentList`</w:t>
            </w:r>
          </w:p>
        </w:tc>
        <w:tc>
          <w:tcPr>
            <w:tcW w:w="2075" w:type="dxa"/>
          </w:tcPr>
          <w:p w14:paraId="44D791D5">
            <w:r>
              <w:rPr>
                <w:sz w:val="18"/>
              </w:rPr>
              <w:t>`components/common/CommentList.vue`</w:t>
            </w:r>
          </w:p>
        </w:tc>
        <w:tc>
          <w:tcPr>
            <w:tcW w:w="2075" w:type="dxa"/>
          </w:tcPr>
          <w:p w14:paraId="79377F5E">
            <w:r>
              <w:rPr>
                <w:sz w:val="18"/>
              </w:rPr>
              <w:t>评论列表（含@提及）</w:t>
            </w:r>
          </w:p>
        </w:tc>
        <w:tc>
          <w:tcPr>
            <w:tcW w:w="2075" w:type="dxa"/>
          </w:tcPr>
          <w:p w14:paraId="0561F324">
            <w:r>
              <w:rPr>
                <w:sz w:val="18"/>
              </w:rPr>
              <w:t>任务详情</w:t>
            </w:r>
          </w:p>
        </w:tc>
      </w:tr>
    </w:tbl>
    <w:p w14:paraId="0F74A408"/>
    <w:p w14:paraId="3798AABB">
      <w:pPr>
        <w:pStyle w:val="5"/>
        <w:bidi w:val="0"/>
      </w:pPr>
      <w:r>
        <w:rPr>
          <w:rFonts w:hint="eastAsia"/>
          <w:lang w:eastAsia="zh-CN"/>
        </w:rPr>
        <w:t>（</w:t>
      </w:r>
      <w:r>
        <w:rPr>
          <w:rFonts w:hint="eastAsia"/>
          <w:lang w:val="en-US" w:eastAsia="zh-CN"/>
        </w:rPr>
        <w:t>6</w:t>
      </w:r>
      <w:r>
        <w:rPr>
          <w:rFonts w:hint="eastAsia"/>
          <w:lang w:eastAsia="zh-CN"/>
        </w:rPr>
        <w:t>）</w:t>
      </w:r>
      <w:r>
        <w:t>Pinia Store 设计</w:t>
      </w:r>
    </w:p>
    <w:tbl>
      <w:tblPr>
        <w:tblStyle w:val="35"/>
        <w:tblW w:w="0" w:type="auto"/>
        <w:jc w:val="center"/>
        <w:tblLayout w:type="autofit"/>
        <w:tblCellMar>
          <w:top w:w="0" w:type="dxa"/>
          <w:left w:w="108" w:type="dxa"/>
          <w:bottom w:w="0" w:type="dxa"/>
          <w:right w:w="108" w:type="dxa"/>
        </w:tblCellMar>
      </w:tblPr>
      <w:tblGrid>
        <w:gridCol w:w="2091"/>
        <w:gridCol w:w="2075"/>
        <w:gridCol w:w="2075"/>
        <w:gridCol w:w="2075"/>
      </w:tblGrid>
      <w:tr w14:paraId="0376CFD3">
        <w:tblPrEx>
          <w:tblCellMar>
            <w:top w:w="0" w:type="dxa"/>
            <w:left w:w="108" w:type="dxa"/>
            <w:bottom w:w="0" w:type="dxa"/>
            <w:right w:w="108" w:type="dxa"/>
          </w:tblCellMar>
        </w:tblPrEx>
        <w:trPr>
          <w:jc w:val="center"/>
        </w:trPr>
        <w:tc>
          <w:tcPr>
            <w:tcW w:w="2075" w:type="dxa"/>
          </w:tcPr>
          <w:p w14:paraId="1EFF1D26">
            <w:pPr>
              <w:jc w:val="center"/>
            </w:pPr>
            <w:r>
              <w:rPr>
                <w:b/>
                <w:sz w:val="18"/>
              </w:rPr>
              <w:t>Store</w:t>
            </w:r>
          </w:p>
        </w:tc>
        <w:tc>
          <w:tcPr>
            <w:tcW w:w="2075" w:type="dxa"/>
          </w:tcPr>
          <w:p w14:paraId="3D45D7F1">
            <w:pPr>
              <w:jc w:val="center"/>
            </w:pPr>
            <w:r>
              <w:rPr>
                <w:b/>
                <w:sz w:val="18"/>
              </w:rPr>
              <w:t>文件</w:t>
            </w:r>
          </w:p>
        </w:tc>
        <w:tc>
          <w:tcPr>
            <w:tcW w:w="2075" w:type="dxa"/>
          </w:tcPr>
          <w:p w14:paraId="4CEFFC90">
            <w:pPr>
              <w:jc w:val="center"/>
            </w:pPr>
            <w:r>
              <w:rPr>
                <w:b/>
                <w:sz w:val="18"/>
              </w:rPr>
              <w:t>核心 State</w:t>
            </w:r>
          </w:p>
        </w:tc>
        <w:tc>
          <w:tcPr>
            <w:tcW w:w="2075" w:type="dxa"/>
          </w:tcPr>
          <w:p w14:paraId="2F706C46">
            <w:pPr>
              <w:jc w:val="center"/>
            </w:pPr>
            <w:r>
              <w:rPr>
                <w:b/>
                <w:sz w:val="18"/>
              </w:rPr>
              <w:t>说明</w:t>
            </w:r>
          </w:p>
        </w:tc>
      </w:tr>
      <w:tr w14:paraId="3021306C">
        <w:tblPrEx>
          <w:tblCellMar>
            <w:top w:w="0" w:type="dxa"/>
            <w:left w:w="108" w:type="dxa"/>
            <w:bottom w:w="0" w:type="dxa"/>
            <w:right w:w="108" w:type="dxa"/>
          </w:tblCellMar>
        </w:tblPrEx>
        <w:trPr>
          <w:jc w:val="center"/>
        </w:trPr>
        <w:tc>
          <w:tcPr>
            <w:tcW w:w="2075" w:type="dxa"/>
          </w:tcPr>
          <w:p w14:paraId="7C3BEE08">
            <w:r>
              <w:rPr>
                <w:sz w:val="18"/>
              </w:rPr>
              <w:t>`useAuthStore`</w:t>
            </w:r>
          </w:p>
        </w:tc>
        <w:tc>
          <w:tcPr>
            <w:tcW w:w="2075" w:type="dxa"/>
          </w:tcPr>
          <w:p w14:paraId="2A8C935B">
            <w:r>
              <w:rPr>
                <w:sz w:val="18"/>
              </w:rPr>
              <w:t>`stores/auth.js`</w:t>
            </w:r>
          </w:p>
        </w:tc>
        <w:tc>
          <w:tcPr>
            <w:tcW w:w="2075" w:type="dxa"/>
          </w:tcPr>
          <w:p w14:paraId="4029873A">
            <w:r>
              <w:rPr>
                <w:sz w:val="18"/>
              </w:rPr>
              <w:t>user, token, isLoggedIn</w:t>
            </w:r>
          </w:p>
        </w:tc>
        <w:tc>
          <w:tcPr>
            <w:tcW w:w="2075" w:type="dxa"/>
          </w:tcPr>
          <w:p w14:paraId="1EE0EA7B">
            <w:r>
              <w:rPr>
                <w:sz w:val="18"/>
              </w:rPr>
              <w:t>用户认证状态</w:t>
            </w:r>
          </w:p>
        </w:tc>
      </w:tr>
      <w:tr w14:paraId="4F980EFB">
        <w:tblPrEx>
          <w:tblCellMar>
            <w:top w:w="0" w:type="dxa"/>
            <w:left w:w="108" w:type="dxa"/>
            <w:bottom w:w="0" w:type="dxa"/>
            <w:right w:w="108" w:type="dxa"/>
          </w:tblCellMar>
        </w:tblPrEx>
        <w:trPr>
          <w:jc w:val="center"/>
        </w:trPr>
        <w:tc>
          <w:tcPr>
            <w:tcW w:w="2075" w:type="dxa"/>
          </w:tcPr>
          <w:p w14:paraId="19454836">
            <w:r>
              <w:rPr>
                <w:sz w:val="18"/>
              </w:rPr>
              <w:t>`useProjectStore`</w:t>
            </w:r>
          </w:p>
        </w:tc>
        <w:tc>
          <w:tcPr>
            <w:tcW w:w="2075" w:type="dxa"/>
          </w:tcPr>
          <w:p w14:paraId="19C29B33">
            <w:r>
              <w:rPr>
                <w:sz w:val="18"/>
              </w:rPr>
              <w:t>`stores/project.js`</w:t>
            </w:r>
          </w:p>
        </w:tc>
        <w:tc>
          <w:tcPr>
            <w:tcW w:w="2075" w:type="dxa"/>
          </w:tcPr>
          <w:p w14:paraId="4E5ADDCC">
            <w:r>
              <w:rPr>
                <w:sz w:val="18"/>
              </w:rPr>
              <w:t>projects, currentProject</w:t>
            </w:r>
          </w:p>
        </w:tc>
        <w:tc>
          <w:tcPr>
            <w:tcW w:w="2075" w:type="dxa"/>
          </w:tcPr>
          <w:p w14:paraId="5FC2DD30">
            <w:r>
              <w:rPr>
                <w:sz w:val="18"/>
              </w:rPr>
              <w:t>项目数据</w:t>
            </w:r>
          </w:p>
        </w:tc>
      </w:tr>
      <w:tr w14:paraId="00A48F4D">
        <w:tblPrEx>
          <w:tblCellMar>
            <w:top w:w="0" w:type="dxa"/>
            <w:left w:w="108" w:type="dxa"/>
            <w:bottom w:w="0" w:type="dxa"/>
            <w:right w:w="108" w:type="dxa"/>
          </w:tblCellMar>
        </w:tblPrEx>
        <w:trPr>
          <w:jc w:val="center"/>
        </w:trPr>
        <w:tc>
          <w:tcPr>
            <w:tcW w:w="2075" w:type="dxa"/>
          </w:tcPr>
          <w:p w14:paraId="08391732">
            <w:r>
              <w:rPr>
                <w:sz w:val="18"/>
              </w:rPr>
              <w:t>`useTaskStore`</w:t>
            </w:r>
          </w:p>
        </w:tc>
        <w:tc>
          <w:tcPr>
            <w:tcW w:w="2075" w:type="dxa"/>
          </w:tcPr>
          <w:p w14:paraId="31705F0B">
            <w:r>
              <w:rPr>
                <w:sz w:val="18"/>
              </w:rPr>
              <w:t>`stores/task.js`</w:t>
            </w:r>
          </w:p>
        </w:tc>
        <w:tc>
          <w:tcPr>
            <w:tcW w:w="2075" w:type="dxa"/>
          </w:tcPr>
          <w:p w14:paraId="33452219">
            <w:r>
              <w:rPr>
                <w:sz w:val="18"/>
              </w:rPr>
              <w:t>tasks, currentTask, filters</w:t>
            </w:r>
          </w:p>
        </w:tc>
        <w:tc>
          <w:tcPr>
            <w:tcW w:w="2075" w:type="dxa"/>
          </w:tcPr>
          <w:p w14:paraId="2D2C04C7">
            <w:r>
              <w:rPr>
                <w:sz w:val="18"/>
              </w:rPr>
              <w:t>任务数据</w:t>
            </w:r>
          </w:p>
        </w:tc>
      </w:tr>
      <w:tr w14:paraId="0291078D">
        <w:tblPrEx>
          <w:tblCellMar>
            <w:top w:w="0" w:type="dxa"/>
            <w:left w:w="108" w:type="dxa"/>
            <w:bottom w:w="0" w:type="dxa"/>
            <w:right w:w="108" w:type="dxa"/>
          </w:tblCellMar>
        </w:tblPrEx>
        <w:trPr>
          <w:jc w:val="center"/>
        </w:trPr>
        <w:tc>
          <w:tcPr>
            <w:tcW w:w="2075" w:type="dxa"/>
          </w:tcPr>
          <w:p w14:paraId="7957CFE8">
            <w:r>
              <w:rPr>
                <w:sz w:val="18"/>
              </w:rPr>
              <w:t>`useBoardStore`</w:t>
            </w:r>
          </w:p>
        </w:tc>
        <w:tc>
          <w:tcPr>
            <w:tcW w:w="2075" w:type="dxa"/>
          </w:tcPr>
          <w:p w14:paraId="7B36E8E0">
            <w:r>
              <w:rPr>
                <w:sz w:val="18"/>
              </w:rPr>
              <w:t>`stores/board.js`</w:t>
            </w:r>
          </w:p>
        </w:tc>
        <w:tc>
          <w:tcPr>
            <w:tcW w:w="2075" w:type="dxa"/>
          </w:tcPr>
          <w:p w14:paraId="472672F6">
            <w:r>
              <w:rPr>
                <w:sz w:val="18"/>
              </w:rPr>
              <w:t>boards, columns, taskCards</w:t>
            </w:r>
          </w:p>
        </w:tc>
        <w:tc>
          <w:tcPr>
            <w:tcW w:w="2075" w:type="dxa"/>
          </w:tcPr>
          <w:p w14:paraId="0DA45BCE">
            <w:r>
              <w:rPr>
                <w:sz w:val="18"/>
              </w:rPr>
              <w:t>看板数据</w:t>
            </w:r>
          </w:p>
        </w:tc>
      </w:tr>
      <w:tr w14:paraId="721FB5C8">
        <w:tblPrEx>
          <w:tblCellMar>
            <w:top w:w="0" w:type="dxa"/>
            <w:left w:w="108" w:type="dxa"/>
            <w:bottom w:w="0" w:type="dxa"/>
            <w:right w:w="108" w:type="dxa"/>
          </w:tblCellMar>
        </w:tblPrEx>
        <w:trPr>
          <w:jc w:val="center"/>
        </w:trPr>
        <w:tc>
          <w:tcPr>
            <w:tcW w:w="2075" w:type="dxa"/>
          </w:tcPr>
          <w:p w14:paraId="4352472C">
            <w:r>
              <w:rPr>
                <w:sz w:val="18"/>
              </w:rPr>
              <w:t>`useSprintStore`</w:t>
            </w:r>
          </w:p>
        </w:tc>
        <w:tc>
          <w:tcPr>
            <w:tcW w:w="2075" w:type="dxa"/>
          </w:tcPr>
          <w:p w14:paraId="10AC5C50">
            <w:r>
              <w:rPr>
                <w:sz w:val="18"/>
              </w:rPr>
              <w:t>`stores/sprint.js`</w:t>
            </w:r>
          </w:p>
        </w:tc>
        <w:tc>
          <w:tcPr>
            <w:tcW w:w="2075" w:type="dxa"/>
          </w:tcPr>
          <w:p w14:paraId="5734FE96">
            <w:r>
              <w:rPr>
                <w:sz w:val="18"/>
              </w:rPr>
              <w:t>sprints, burndownData</w:t>
            </w:r>
          </w:p>
        </w:tc>
        <w:tc>
          <w:tcPr>
            <w:tcW w:w="2075" w:type="dxa"/>
          </w:tcPr>
          <w:p w14:paraId="2573C8D3">
            <w:r>
              <w:rPr>
                <w:sz w:val="18"/>
              </w:rPr>
              <w:t>冲刺数据</w:t>
            </w:r>
          </w:p>
        </w:tc>
      </w:tr>
      <w:tr w14:paraId="04C0FEA1">
        <w:tblPrEx>
          <w:tblCellMar>
            <w:top w:w="0" w:type="dxa"/>
            <w:left w:w="108" w:type="dxa"/>
            <w:bottom w:w="0" w:type="dxa"/>
            <w:right w:w="108" w:type="dxa"/>
          </w:tblCellMar>
        </w:tblPrEx>
        <w:trPr>
          <w:jc w:val="center"/>
        </w:trPr>
        <w:tc>
          <w:tcPr>
            <w:tcW w:w="2075" w:type="dxa"/>
          </w:tcPr>
          <w:p w14:paraId="79BAE304">
            <w:r>
              <w:rPr>
                <w:sz w:val="18"/>
              </w:rPr>
              <w:t>`useNotificationStore`</w:t>
            </w:r>
          </w:p>
        </w:tc>
        <w:tc>
          <w:tcPr>
            <w:tcW w:w="2075" w:type="dxa"/>
          </w:tcPr>
          <w:p w14:paraId="1F6AEC9A">
            <w:r>
              <w:rPr>
                <w:sz w:val="18"/>
              </w:rPr>
              <w:t>`stores/notification.js`</w:t>
            </w:r>
          </w:p>
        </w:tc>
        <w:tc>
          <w:tcPr>
            <w:tcW w:w="2075" w:type="dxa"/>
          </w:tcPr>
          <w:p w14:paraId="191E97C2">
            <w:r>
              <w:rPr>
                <w:sz w:val="18"/>
              </w:rPr>
              <w:t>notifications, unreadCount</w:t>
            </w:r>
          </w:p>
        </w:tc>
        <w:tc>
          <w:tcPr>
            <w:tcW w:w="2075" w:type="dxa"/>
          </w:tcPr>
          <w:p w14:paraId="42982025">
            <w:r>
              <w:rPr>
                <w:sz w:val="18"/>
              </w:rPr>
              <w:t>通知状态</w:t>
            </w:r>
          </w:p>
        </w:tc>
      </w:tr>
      <w:tr w14:paraId="09DD8773">
        <w:tblPrEx>
          <w:tblCellMar>
            <w:top w:w="0" w:type="dxa"/>
            <w:left w:w="108" w:type="dxa"/>
            <w:bottom w:w="0" w:type="dxa"/>
            <w:right w:w="108" w:type="dxa"/>
          </w:tblCellMar>
        </w:tblPrEx>
        <w:trPr>
          <w:jc w:val="center"/>
        </w:trPr>
        <w:tc>
          <w:tcPr>
            <w:tcW w:w="2075" w:type="dxa"/>
          </w:tcPr>
          <w:p w14:paraId="0C6B4536">
            <w:r>
              <w:rPr>
                <w:sz w:val="18"/>
              </w:rPr>
              <w:t>`useAppStore`</w:t>
            </w:r>
          </w:p>
        </w:tc>
        <w:tc>
          <w:tcPr>
            <w:tcW w:w="2075" w:type="dxa"/>
          </w:tcPr>
          <w:p w14:paraId="3DE57E77">
            <w:r>
              <w:rPr>
                <w:sz w:val="18"/>
              </w:rPr>
              <w:t>`stores/app.js`</w:t>
            </w:r>
          </w:p>
        </w:tc>
        <w:tc>
          <w:tcPr>
            <w:tcW w:w="2075" w:type="dxa"/>
          </w:tcPr>
          <w:p w14:paraId="013ACB32">
            <w:r>
              <w:rPr>
                <w:sz w:val="18"/>
              </w:rPr>
              <w:t>sidebarCollapsed, theme, locale</w:t>
            </w:r>
          </w:p>
        </w:tc>
        <w:tc>
          <w:tcPr>
            <w:tcW w:w="2075" w:type="dxa"/>
          </w:tcPr>
          <w:p w14:paraId="249D8F64">
            <w:r>
              <w:rPr>
                <w:sz w:val="18"/>
              </w:rPr>
              <w:t>全局 UI 状态</w:t>
            </w:r>
          </w:p>
        </w:tc>
      </w:tr>
    </w:tbl>
    <w:p w14:paraId="372B48E3"/>
    <w:p w14:paraId="0FA192A7">
      <w:pPr>
        <w:pStyle w:val="5"/>
        <w:bidi w:val="0"/>
      </w:pPr>
      <w:r>
        <w:rPr>
          <w:rFonts w:hint="eastAsia"/>
          <w:lang w:eastAsia="zh-CN"/>
        </w:rPr>
        <w:t>（</w:t>
      </w:r>
      <w:r>
        <w:rPr>
          <w:rFonts w:hint="eastAsia"/>
          <w:lang w:val="en-US" w:eastAsia="zh-CN"/>
        </w:rPr>
        <w:t>7</w:t>
      </w:r>
      <w:r>
        <w:rPr>
          <w:rFonts w:hint="eastAsia"/>
          <w:lang w:eastAsia="zh-CN"/>
        </w:rPr>
        <w:t>）</w:t>
      </w:r>
      <w:r>
        <w:t>响应式适配</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3EF3D12D">
        <w:tblPrEx>
          <w:tblCellMar>
            <w:top w:w="0" w:type="dxa"/>
            <w:left w:w="108" w:type="dxa"/>
            <w:bottom w:w="0" w:type="dxa"/>
            <w:right w:w="108" w:type="dxa"/>
          </w:tblCellMar>
        </w:tblPrEx>
        <w:trPr>
          <w:jc w:val="center"/>
        </w:trPr>
        <w:tc>
          <w:tcPr>
            <w:tcW w:w="2767" w:type="dxa"/>
          </w:tcPr>
          <w:p w14:paraId="78B12F9B">
            <w:pPr>
              <w:jc w:val="center"/>
            </w:pPr>
            <w:r>
              <w:rPr>
                <w:b/>
                <w:sz w:val="18"/>
              </w:rPr>
              <w:t>断点</w:t>
            </w:r>
          </w:p>
        </w:tc>
        <w:tc>
          <w:tcPr>
            <w:tcW w:w="2767" w:type="dxa"/>
          </w:tcPr>
          <w:p w14:paraId="1F9A73A7">
            <w:pPr>
              <w:jc w:val="center"/>
            </w:pPr>
            <w:r>
              <w:rPr>
                <w:b/>
                <w:sz w:val="18"/>
              </w:rPr>
              <w:t>宽度</w:t>
            </w:r>
          </w:p>
        </w:tc>
        <w:tc>
          <w:tcPr>
            <w:tcW w:w="2767" w:type="dxa"/>
          </w:tcPr>
          <w:p w14:paraId="306ADB24">
            <w:pPr>
              <w:jc w:val="center"/>
            </w:pPr>
            <w:r>
              <w:rPr>
                <w:b/>
                <w:sz w:val="18"/>
              </w:rPr>
              <w:t>布局调整</w:t>
            </w:r>
          </w:p>
        </w:tc>
      </w:tr>
      <w:tr w14:paraId="780FB955">
        <w:tblPrEx>
          <w:tblCellMar>
            <w:top w:w="0" w:type="dxa"/>
            <w:left w:w="108" w:type="dxa"/>
            <w:bottom w:w="0" w:type="dxa"/>
            <w:right w:w="108" w:type="dxa"/>
          </w:tblCellMar>
        </w:tblPrEx>
        <w:trPr>
          <w:jc w:val="center"/>
        </w:trPr>
        <w:tc>
          <w:tcPr>
            <w:tcW w:w="2767" w:type="dxa"/>
          </w:tcPr>
          <w:p w14:paraId="73EEB6DB">
            <w:r>
              <w:rPr>
                <w:sz w:val="18"/>
              </w:rPr>
              <w:t>Desktop</w:t>
            </w:r>
          </w:p>
        </w:tc>
        <w:tc>
          <w:tcPr>
            <w:tcW w:w="2767" w:type="dxa"/>
          </w:tcPr>
          <w:p w14:paraId="7F3503FB">
            <w:r>
              <w:rPr>
                <w:sz w:val="18"/>
              </w:rPr>
              <w:t>≥1200px</w:t>
            </w:r>
          </w:p>
        </w:tc>
        <w:tc>
          <w:tcPr>
            <w:tcW w:w="2767" w:type="dxa"/>
          </w:tcPr>
          <w:p w14:paraId="329264B5">
            <w:r>
              <w:rPr>
                <w:sz w:val="18"/>
              </w:rPr>
              <w:t>侧边栏展开 220px，卡片 3-4 列</w:t>
            </w:r>
          </w:p>
        </w:tc>
      </w:tr>
      <w:tr w14:paraId="3E9A2728">
        <w:tblPrEx>
          <w:tblCellMar>
            <w:top w:w="0" w:type="dxa"/>
            <w:left w:w="108" w:type="dxa"/>
            <w:bottom w:w="0" w:type="dxa"/>
            <w:right w:w="108" w:type="dxa"/>
          </w:tblCellMar>
        </w:tblPrEx>
        <w:trPr>
          <w:jc w:val="center"/>
        </w:trPr>
        <w:tc>
          <w:tcPr>
            <w:tcW w:w="2767" w:type="dxa"/>
          </w:tcPr>
          <w:p w14:paraId="4147760A">
            <w:r>
              <w:rPr>
                <w:sz w:val="18"/>
              </w:rPr>
              <w:t>Tablet</w:t>
            </w:r>
          </w:p>
        </w:tc>
        <w:tc>
          <w:tcPr>
            <w:tcW w:w="2767" w:type="dxa"/>
          </w:tcPr>
          <w:p w14:paraId="046DBE89">
            <w:r>
              <w:rPr>
                <w:sz w:val="18"/>
              </w:rPr>
              <w:t>768px-1199px</w:t>
            </w:r>
          </w:p>
        </w:tc>
        <w:tc>
          <w:tcPr>
            <w:tcW w:w="2767" w:type="dxa"/>
          </w:tcPr>
          <w:p w14:paraId="487C6504">
            <w:r>
              <w:rPr>
                <w:sz w:val="18"/>
              </w:rPr>
              <w:t>侧边栏折叠 64px，卡片 2 列</w:t>
            </w:r>
          </w:p>
        </w:tc>
      </w:tr>
      <w:tr w14:paraId="0343E28D">
        <w:tblPrEx>
          <w:tblCellMar>
            <w:top w:w="0" w:type="dxa"/>
            <w:left w:w="108" w:type="dxa"/>
            <w:bottom w:w="0" w:type="dxa"/>
            <w:right w:w="108" w:type="dxa"/>
          </w:tblCellMar>
        </w:tblPrEx>
        <w:trPr>
          <w:jc w:val="center"/>
        </w:trPr>
        <w:tc>
          <w:tcPr>
            <w:tcW w:w="2767" w:type="dxa"/>
          </w:tcPr>
          <w:p w14:paraId="5DC83748">
            <w:r>
              <w:rPr>
                <w:sz w:val="18"/>
              </w:rPr>
              <w:t>Mobile</w:t>
            </w:r>
          </w:p>
        </w:tc>
        <w:tc>
          <w:tcPr>
            <w:tcW w:w="2767" w:type="dxa"/>
          </w:tcPr>
          <w:p w14:paraId="46635212">
            <w:r>
              <w:rPr>
                <w:sz w:val="18"/>
              </w:rPr>
              <w:t>&lt;768px</w:t>
            </w:r>
          </w:p>
        </w:tc>
        <w:tc>
          <w:tcPr>
            <w:tcW w:w="2767" w:type="dxa"/>
          </w:tcPr>
          <w:p w14:paraId="1C603D71">
            <w:r>
              <w:rPr>
                <w:sz w:val="18"/>
              </w:rPr>
              <w:t>侧边栏隐藏，底部 Tab 导航</w:t>
            </w:r>
          </w:p>
        </w:tc>
      </w:tr>
    </w:tbl>
    <w:p w14:paraId="7EA59683"/>
    <w:p w14:paraId="7DECCA1C">
      <w:pPr>
        <w:pStyle w:val="5"/>
        <w:bidi w:val="0"/>
      </w:pPr>
      <w:r>
        <w:rPr>
          <w:rFonts w:hint="eastAsia"/>
          <w:lang w:eastAsia="zh-CN"/>
        </w:rPr>
        <w:t>（</w:t>
      </w:r>
      <w:r>
        <w:rPr>
          <w:rFonts w:hint="eastAsia"/>
          <w:lang w:val="en-US" w:eastAsia="zh-CN"/>
        </w:rPr>
        <w:t>8</w:t>
      </w:r>
      <w:r>
        <w:rPr>
          <w:rFonts w:hint="eastAsia"/>
          <w:lang w:eastAsia="zh-CN"/>
        </w:rPr>
        <w:t>）</w:t>
      </w:r>
      <w:r>
        <w:t>交互反馈规范</w:t>
      </w:r>
    </w:p>
    <w:tbl>
      <w:tblPr>
        <w:tblStyle w:val="35"/>
        <w:tblW w:w="0" w:type="auto"/>
        <w:jc w:val="center"/>
        <w:tblLayout w:type="autofit"/>
        <w:tblCellMar>
          <w:top w:w="0" w:type="dxa"/>
          <w:left w:w="108" w:type="dxa"/>
          <w:bottom w:w="0" w:type="dxa"/>
          <w:right w:w="108" w:type="dxa"/>
        </w:tblCellMar>
      </w:tblPr>
      <w:tblGrid>
        <w:gridCol w:w="4150"/>
        <w:gridCol w:w="4150"/>
      </w:tblGrid>
      <w:tr w14:paraId="2E169D2C">
        <w:tblPrEx>
          <w:tblCellMar>
            <w:top w:w="0" w:type="dxa"/>
            <w:left w:w="108" w:type="dxa"/>
            <w:bottom w:w="0" w:type="dxa"/>
            <w:right w:w="108" w:type="dxa"/>
          </w:tblCellMar>
        </w:tblPrEx>
        <w:trPr>
          <w:jc w:val="center"/>
        </w:trPr>
        <w:tc>
          <w:tcPr>
            <w:tcW w:w="4150" w:type="dxa"/>
          </w:tcPr>
          <w:p w14:paraId="6AB230A5">
            <w:pPr>
              <w:jc w:val="center"/>
            </w:pPr>
            <w:r>
              <w:rPr>
                <w:b/>
                <w:sz w:val="18"/>
              </w:rPr>
              <w:t>场景</w:t>
            </w:r>
          </w:p>
        </w:tc>
        <w:tc>
          <w:tcPr>
            <w:tcW w:w="4150" w:type="dxa"/>
          </w:tcPr>
          <w:p w14:paraId="699D547E">
            <w:pPr>
              <w:jc w:val="center"/>
            </w:pPr>
            <w:r>
              <w:rPr>
                <w:b/>
                <w:sz w:val="18"/>
              </w:rPr>
              <w:t>反馈方式</w:t>
            </w:r>
          </w:p>
        </w:tc>
      </w:tr>
      <w:tr w14:paraId="6259F8D7">
        <w:tblPrEx>
          <w:tblCellMar>
            <w:top w:w="0" w:type="dxa"/>
            <w:left w:w="108" w:type="dxa"/>
            <w:bottom w:w="0" w:type="dxa"/>
            <w:right w:w="108" w:type="dxa"/>
          </w:tblCellMar>
        </w:tblPrEx>
        <w:trPr>
          <w:jc w:val="center"/>
        </w:trPr>
        <w:tc>
          <w:tcPr>
            <w:tcW w:w="4150" w:type="dxa"/>
          </w:tcPr>
          <w:p w14:paraId="7C4F862C">
            <w:r>
              <w:rPr>
                <w:sz w:val="18"/>
              </w:rPr>
              <w:t>数据加载中</w:t>
            </w:r>
          </w:p>
        </w:tc>
        <w:tc>
          <w:tcPr>
            <w:tcW w:w="4150" w:type="dxa"/>
          </w:tcPr>
          <w:p w14:paraId="54AB3C4A">
            <w:r>
              <w:rPr>
                <w:sz w:val="18"/>
              </w:rPr>
              <w:t>Element Plus Skeleton / v-loading 指令</w:t>
            </w:r>
          </w:p>
        </w:tc>
      </w:tr>
      <w:tr w14:paraId="2407017B">
        <w:tblPrEx>
          <w:tblCellMar>
            <w:top w:w="0" w:type="dxa"/>
            <w:left w:w="108" w:type="dxa"/>
            <w:bottom w:w="0" w:type="dxa"/>
            <w:right w:w="108" w:type="dxa"/>
          </w:tblCellMar>
        </w:tblPrEx>
        <w:trPr>
          <w:jc w:val="center"/>
        </w:trPr>
        <w:tc>
          <w:tcPr>
            <w:tcW w:w="4150" w:type="dxa"/>
          </w:tcPr>
          <w:p w14:paraId="6DD6784F">
            <w:r>
              <w:rPr>
                <w:sz w:val="18"/>
              </w:rPr>
              <w:t>操作成功</w:t>
            </w:r>
          </w:p>
        </w:tc>
        <w:tc>
          <w:tcPr>
            <w:tcW w:w="4150" w:type="dxa"/>
          </w:tcPr>
          <w:p w14:paraId="5E885386">
            <w:r>
              <w:rPr>
                <w:sz w:val="18"/>
              </w:rPr>
              <w:t>`ElMessage.success()` 顶部绿色提示</w:t>
            </w:r>
          </w:p>
        </w:tc>
      </w:tr>
      <w:tr w14:paraId="35B8BECF">
        <w:tblPrEx>
          <w:tblCellMar>
            <w:top w:w="0" w:type="dxa"/>
            <w:left w:w="108" w:type="dxa"/>
            <w:bottom w:w="0" w:type="dxa"/>
            <w:right w:w="108" w:type="dxa"/>
          </w:tblCellMar>
        </w:tblPrEx>
        <w:trPr>
          <w:jc w:val="center"/>
        </w:trPr>
        <w:tc>
          <w:tcPr>
            <w:tcW w:w="4150" w:type="dxa"/>
          </w:tcPr>
          <w:p w14:paraId="3040E4E5">
            <w:r>
              <w:rPr>
                <w:sz w:val="18"/>
              </w:rPr>
              <w:t>操作失败</w:t>
            </w:r>
          </w:p>
        </w:tc>
        <w:tc>
          <w:tcPr>
            <w:tcW w:w="4150" w:type="dxa"/>
          </w:tcPr>
          <w:p w14:paraId="4F0B895B">
            <w:r>
              <w:rPr>
                <w:sz w:val="18"/>
              </w:rPr>
              <w:t>`ElMessage.error()` 顶部红色提示</w:t>
            </w:r>
          </w:p>
        </w:tc>
      </w:tr>
      <w:tr w14:paraId="1CF1C5C8">
        <w:tblPrEx>
          <w:tblCellMar>
            <w:top w:w="0" w:type="dxa"/>
            <w:left w:w="108" w:type="dxa"/>
            <w:bottom w:w="0" w:type="dxa"/>
            <w:right w:w="108" w:type="dxa"/>
          </w:tblCellMar>
        </w:tblPrEx>
        <w:trPr>
          <w:jc w:val="center"/>
        </w:trPr>
        <w:tc>
          <w:tcPr>
            <w:tcW w:w="4150" w:type="dxa"/>
          </w:tcPr>
          <w:p w14:paraId="2B5EB512">
            <w:r>
              <w:rPr>
                <w:sz w:val="18"/>
              </w:rPr>
              <w:t>危险操作</w:t>
            </w:r>
          </w:p>
        </w:tc>
        <w:tc>
          <w:tcPr>
            <w:tcW w:w="4150" w:type="dxa"/>
          </w:tcPr>
          <w:p w14:paraId="42A84C53">
            <w:r>
              <w:rPr>
                <w:sz w:val="18"/>
              </w:rPr>
              <w:t>`ElMessageBox.confirm()` 确认对话框</w:t>
            </w:r>
          </w:p>
        </w:tc>
      </w:tr>
      <w:tr w14:paraId="52E89B48">
        <w:tblPrEx>
          <w:tblCellMar>
            <w:top w:w="0" w:type="dxa"/>
            <w:left w:w="108" w:type="dxa"/>
            <w:bottom w:w="0" w:type="dxa"/>
            <w:right w:w="108" w:type="dxa"/>
          </w:tblCellMar>
        </w:tblPrEx>
        <w:trPr>
          <w:jc w:val="center"/>
        </w:trPr>
        <w:tc>
          <w:tcPr>
            <w:tcW w:w="4150" w:type="dxa"/>
          </w:tcPr>
          <w:p w14:paraId="12502C2F">
            <w:r>
              <w:rPr>
                <w:sz w:val="18"/>
              </w:rPr>
              <w:t>表单校验</w:t>
            </w:r>
          </w:p>
        </w:tc>
        <w:tc>
          <w:tcPr>
            <w:tcW w:w="4150" w:type="dxa"/>
          </w:tcPr>
          <w:p w14:paraId="1EC7C5D0">
            <w:r>
              <w:rPr>
                <w:sz w:val="18"/>
              </w:rPr>
              <w:t>Element Plus Form 行内红色提示</w:t>
            </w:r>
          </w:p>
        </w:tc>
      </w:tr>
      <w:tr w14:paraId="7635B7A5">
        <w:tblPrEx>
          <w:tblCellMar>
            <w:top w:w="0" w:type="dxa"/>
            <w:left w:w="108" w:type="dxa"/>
            <w:bottom w:w="0" w:type="dxa"/>
            <w:right w:w="108" w:type="dxa"/>
          </w:tblCellMar>
        </w:tblPrEx>
        <w:trPr>
          <w:jc w:val="center"/>
        </w:trPr>
        <w:tc>
          <w:tcPr>
            <w:tcW w:w="4150" w:type="dxa"/>
          </w:tcPr>
          <w:p w14:paraId="77CE25CD">
            <w:r>
              <w:rPr>
                <w:sz w:val="18"/>
              </w:rPr>
              <w:t>空数据</w:t>
            </w:r>
          </w:p>
        </w:tc>
        <w:tc>
          <w:tcPr>
            <w:tcW w:w="4150" w:type="dxa"/>
          </w:tcPr>
          <w:p w14:paraId="3CDFB156">
            <w:r>
              <w:rPr>
                <w:sz w:val="18"/>
              </w:rPr>
              <w:t>`ElEmpty` 组件 + 引导文案</w:t>
            </w:r>
          </w:p>
        </w:tc>
      </w:tr>
      <w:tr w14:paraId="745698CF">
        <w:tblPrEx>
          <w:tblCellMar>
            <w:top w:w="0" w:type="dxa"/>
            <w:left w:w="108" w:type="dxa"/>
            <w:bottom w:w="0" w:type="dxa"/>
            <w:right w:w="108" w:type="dxa"/>
          </w:tblCellMar>
        </w:tblPrEx>
        <w:trPr>
          <w:jc w:val="center"/>
        </w:trPr>
        <w:tc>
          <w:tcPr>
            <w:tcW w:w="4150" w:type="dxa"/>
          </w:tcPr>
          <w:p w14:paraId="564B6811">
            <w:r>
              <w:rPr>
                <w:sz w:val="18"/>
              </w:rPr>
              <w:t>网络错误</w:t>
            </w:r>
          </w:p>
        </w:tc>
        <w:tc>
          <w:tcPr>
            <w:tcW w:w="4150" w:type="dxa"/>
          </w:tcPr>
          <w:p w14:paraId="0C9109E4">
            <w:r>
              <w:rPr>
                <w:sz w:val="18"/>
              </w:rPr>
              <w:t>全局 Axios 拦截器统一 `ElMessage.error('网络异常，请稍后重试')`</w:t>
            </w:r>
          </w:p>
        </w:tc>
      </w:tr>
    </w:tbl>
    <w:p w14:paraId="6C19C5D3"/>
    <w:p w14:paraId="7CB218D7">
      <w:pPr>
        <w:pStyle w:val="5"/>
        <w:bidi w:val="0"/>
      </w:pPr>
      <w:r>
        <w:rPr>
          <w:rFonts w:hint="eastAsia"/>
          <w:lang w:eastAsia="zh-CN"/>
        </w:rPr>
        <w:t>（</w:t>
      </w:r>
      <w:r>
        <w:rPr>
          <w:rFonts w:hint="eastAsia"/>
          <w:lang w:val="en-US" w:eastAsia="zh-CN"/>
        </w:rPr>
        <w:t>9</w:t>
      </w:r>
      <w:r>
        <w:rPr>
          <w:rFonts w:hint="eastAsia"/>
          <w:lang w:eastAsia="zh-CN"/>
        </w:rPr>
        <w:t>）</w:t>
      </w:r>
      <w:r>
        <w:t>页面文件映射</w:t>
      </w:r>
    </w:p>
    <w:p w14:paraId="1DB5B2ED">
      <w:pPr>
        <w:spacing w:before="0" w:after="0" w:line="260" w:lineRule="exact"/>
      </w:pPr>
      <w:r>
        <w:rPr>
          <w:rFonts w:ascii="Consolas" w:hAnsi="Consolas" w:eastAsia="Consolas"/>
          <w:color w:val="2D2D2D"/>
          <w:sz w:val="15"/>
        </w:rPr>
        <w:t>frontend/src/pages/</w:t>
      </w:r>
    </w:p>
    <w:p w14:paraId="0172AE6C">
      <w:pPr>
        <w:spacing w:before="0" w:after="0" w:line="260" w:lineRule="exact"/>
      </w:pPr>
      <w:r>
        <w:rPr>
          <w:rFonts w:ascii="Consolas" w:hAnsi="Consolas" w:eastAsia="Consolas"/>
          <w:color w:val="2D2D2D"/>
          <w:sz w:val="15"/>
        </w:rPr>
        <w:t>├── dashboard/Index.vue          # 仪表盘</w:t>
      </w:r>
    </w:p>
    <w:p w14:paraId="1DB17BF9">
      <w:pPr>
        <w:spacing w:before="0" w:after="0" w:line="260" w:lineRule="exact"/>
      </w:pPr>
      <w:r>
        <w:rPr>
          <w:rFonts w:ascii="Consolas" w:hAnsi="Consolas" w:eastAsia="Consolas"/>
          <w:color w:val="2D2D2D"/>
          <w:sz w:val="15"/>
        </w:rPr>
        <w:t>├── project/List.vue              # 项目列表</w:t>
      </w:r>
    </w:p>
    <w:p w14:paraId="09A9D3D2">
      <w:pPr>
        <w:spacing w:before="0" w:after="0" w:line="260" w:lineRule="exact"/>
      </w:pPr>
      <w:r>
        <w:rPr>
          <w:rFonts w:ascii="Consolas" w:hAnsi="Consolas" w:eastAsia="Consolas"/>
          <w:color w:val="2D2D2D"/>
          <w:sz w:val="15"/>
        </w:rPr>
        <w:t>├── project/Detail.vue            # 项目详情（含概览Tab）</w:t>
      </w:r>
    </w:p>
    <w:p w14:paraId="432A1EA6">
      <w:pPr>
        <w:spacing w:before="0" w:after="0" w:line="260" w:lineRule="exact"/>
      </w:pPr>
      <w:r>
        <w:rPr>
          <w:rFonts w:ascii="Consolas" w:hAnsi="Consolas" w:eastAsia="Consolas"/>
          <w:color w:val="2D2D2D"/>
          <w:sz w:val="15"/>
        </w:rPr>
        <w:t>├── task/Board.vue                # 任务看板</w:t>
      </w:r>
    </w:p>
    <w:p w14:paraId="62D5CCE6">
      <w:pPr>
        <w:spacing w:before="0" w:after="0" w:line="260" w:lineRule="exact"/>
      </w:pPr>
      <w:r>
        <w:rPr>
          <w:rFonts w:ascii="Consolas" w:hAnsi="Consolas" w:eastAsia="Consolas"/>
          <w:color w:val="2D2D2D"/>
          <w:sz w:val="15"/>
        </w:rPr>
        <w:t>├── task/List.vue                 # 任务列表</w:t>
      </w:r>
    </w:p>
    <w:p w14:paraId="64363C62">
      <w:pPr>
        <w:spacing w:before="0" w:after="0" w:line="260" w:lineRule="exact"/>
      </w:pPr>
      <w:r>
        <w:rPr>
          <w:rFonts w:ascii="Consolas" w:hAnsi="Consolas" w:eastAsia="Consolas"/>
          <w:color w:val="2D2D2D"/>
          <w:sz w:val="15"/>
        </w:rPr>
        <w:t>├── gantt/Index.vue               # 甘特图</w:t>
      </w:r>
    </w:p>
    <w:p w14:paraId="43424188">
      <w:pPr>
        <w:spacing w:before="0" w:after="0" w:line="260" w:lineRule="exact"/>
      </w:pPr>
      <w:r>
        <w:rPr>
          <w:rFonts w:ascii="Consolas" w:hAnsi="Consolas" w:eastAsia="Consolas"/>
          <w:color w:val="2D2D2D"/>
          <w:sz w:val="15"/>
        </w:rPr>
        <w:t>├── sprint/Index.vue              # 冲刺管理</w:t>
      </w:r>
    </w:p>
    <w:p w14:paraId="5B912B2E">
      <w:pPr>
        <w:spacing w:before="0" w:after="0" w:line="260" w:lineRule="exact"/>
      </w:pPr>
      <w:r>
        <w:rPr>
          <w:rFonts w:ascii="Consolas" w:hAnsi="Consolas" w:eastAsia="Consolas"/>
          <w:color w:val="2D2D2D"/>
          <w:sz w:val="15"/>
        </w:rPr>
        <w:t>├── report/Index.vue              # 报表</w:t>
      </w:r>
    </w:p>
    <w:p w14:paraId="24A1A0AE">
      <w:pPr>
        <w:spacing w:before="0" w:after="0" w:line="260" w:lineRule="exact"/>
      </w:pPr>
      <w:r>
        <w:rPr>
          <w:rFonts w:ascii="Consolas" w:hAnsi="Consolas" w:eastAsia="Consolas"/>
          <w:color w:val="2D2D2D"/>
          <w:sz w:val="15"/>
        </w:rPr>
        <w:t>├── settings/Index.vue            # 系统设置</w:t>
      </w:r>
    </w:p>
    <w:p w14:paraId="6172BF8A">
      <w:pPr>
        <w:spacing w:before="0" w:after="0" w:line="260" w:lineRule="exact"/>
      </w:pPr>
      <w:r>
        <w:rPr>
          <w:rFonts w:ascii="Consolas" w:hAnsi="Consolas" w:eastAsia="Consolas"/>
          <w:color w:val="2D2D2D"/>
          <w:sz w:val="15"/>
        </w:rPr>
        <w:t>└── settings/Login.vue            # 登录页</w:t>
      </w:r>
    </w:p>
    <w:p w14:paraId="371D4180"/>
    <w:p w14:paraId="340E1509">
      <w:r>
        <w:br w:type="page"/>
      </w:r>
    </w:p>
    <w:p w14:paraId="0FDB13BA">
      <w:pPr>
        <w:pStyle w:val="4"/>
        <w:bidi w:val="0"/>
      </w:pPr>
      <w:bookmarkStart w:id="17" w:name="_Toc14746"/>
      <w:bookmarkStart w:id="18" w:name="_Toc32527"/>
      <w:r>
        <w:rPr>
          <w:rFonts w:hint="eastAsia"/>
          <w:lang w:val="en-US" w:eastAsia="zh-CN"/>
        </w:rPr>
        <w:t>4.</w:t>
      </w:r>
      <w:r>
        <w:t>后端API接口文档</w:t>
      </w:r>
      <w:bookmarkEnd w:id="17"/>
      <w:bookmarkEnd w:id="18"/>
    </w:p>
    <w:p w14:paraId="670A1FA4">
      <w:pPr>
        <w:pStyle w:val="5"/>
        <w:bidi w:val="0"/>
      </w:pPr>
      <w:r>
        <w:t>后端 RESTful API 接口文档</w:t>
      </w:r>
    </w:p>
    <w:p w14:paraId="06FD9B01">
      <w:r>
        <w:t xml:space="preserve">&gt; OpenAPI 3.0 规范 | 前后端分离 | Base URL: </w:t>
      </w:r>
      <w:r>
        <w:rPr>
          <w:rFonts w:ascii="Consolas" w:hAnsi="Consolas"/>
          <w:color w:val="C7254E"/>
          <w:sz w:val="18"/>
        </w:rPr>
        <w:t>/api</w:t>
      </w:r>
    </w:p>
    <w:p w14:paraId="64DAA948">
      <w:pPr>
        <w:pStyle w:val="5"/>
        <w:bidi w:val="0"/>
      </w:pPr>
      <w:r>
        <w:rPr>
          <w:rFonts w:hint="eastAsia"/>
          <w:lang w:eastAsia="zh-CN"/>
        </w:rPr>
        <w:t>（</w:t>
      </w:r>
      <w:r>
        <w:rPr>
          <w:rFonts w:hint="eastAsia"/>
          <w:lang w:val="en-US" w:eastAsia="zh-CN"/>
        </w:rPr>
        <w:t>1</w:t>
      </w:r>
      <w:r>
        <w:rPr>
          <w:rFonts w:hint="eastAsia"/>
          <w:lang w:eastAsia="zh-CN"/>
        </w:rPr>
        <w:t>）</w:t>
      </w:r>
      <w:r>
        <w:t>文档约定</w:t>
      </w:r>
    </w:p>
    <w:tbl>
      <w:tblPr>
        <w:tblStyle w:val="35"/>
        <w:tblW w:w="0" w:type="auto"/>
        <w:jc w:val="center"/>
        <w:tblLayout w:type="autofit"/>
        <w:tblCellMar>
          <w:top w:w="0" w:type="dxa"/>
          <w:left w:w="108" w:type="dxa"/>
          <w:bottom w:w="0" w:type="dxa"/>
          <w:right w:w="108" w:type="dxa"/>
        </w:tblCellMar>
      </w:tblPr>
      <w:tblGrid>
        <w:gridCol w:w="4150"/>
        <w:gridCol w:w="4150"/>
      </w:tblGrid>
      <w:tr w14:paraId="18D56705">
        <w:tblPrEx>
          <w:tblCellMar>
            <w:top w:w="0" w:type="dxa"/>
            <w:left w:w="108" w:type="dxa"/>
            <w:bottom w:w="0" w:type="dxa"/>
            <w:right w:w="108" w:type="dxa"/>
          </w:tblCellMar>
        </w:tblPrEx>
        <w:trPr>
          <w:jc w:val="center"/>
        </w:trPr>
        <w:tc>
          <w:tcPr>
            <w:tcW w:w="4150" w:type="dxa"/>
          </w:tcPr>
          <w:p w14:paraId="08307D0D">
            <w:pPr>
              <w:jc w:val="center"/>
            </w:pPr>
            <w:r>
              <w:rPr>
                <w:b/>
                <w:sz w:val="18"/>
              </w:rPr>
              <w:t>项目</w:t>
            </w:r>
          </w:p>
        </w:tc>
        <w:tc>
          <w:tcPr>
            <w:tcW w:w="4150" w:type="dxa"/>
          </w:tcPr>
          <w:p w14:paraId="1510947A">
            <w:pPr>
              <w:jc w:val="center"/>
            </w:pPr>
            <w:r>
              <w:rPr>
                <w:b/>
                <w:sz w:val="18"/>
              </w:rPr>
              <w:t>约定</w:t>
            </w:r>
          </w:p>
        </w:tc>
      </w:tr>
      <w:tr w14:paraId="67A1FDEC">
        <w:tblPrEx>
          <w:tblCellMar>
            <w:top w:w="0" w:type="dxa"/>
            <w:left w:w="108" w:type="dxa"/>
            <w:bottom w:w="0" w:type="dxa"/>
            <w:right w:w="108" w:type="dxa"/>
          </w:tblCellMar>
        </w:tblPrEx>
        <w:trPr>
          <w:jc w:val="center"/>
        </w:trPr>
        <w:tc>
          <w:tcPr>
            <w:tcW w:w="4150" w:type="dxa"/>
          </w:tcPr>
          <w:p w14:paraId="7EA908B4">
            <w:r>
              <w:rPr>
                <w:sz w:val="18"/>
              </w:rPr>
              <w:t>协议</w:t>
            </w:r>
          </w:p>
        </w:tc>
        <w:tc>
          <w:tcPr>
            <w:tcW w:w="4150" w:type="dxa"/>
          </w:tcPr>
          <w:p w14:paraId="3F3A9419">
            <w:r>
              <w:rPr>
                <w:sz w:val="18"/>
              </w:rPr>
              <w:t>HTTPS（生产）/ HTTP（开发）</w:t>
            </w:r>
          </w:p>
        </w:tc>
      </w:tr>
      <w:tr w14:paraId="3628E63F">
        <w:tblPrEx>
          <w:tblCellMar>
            <w:top w:w="0" w:type="dxa"/>
            <w:left w:w="108" w:type="dxa"/>
            <w:bottom w:w="0" w:type="dxa"/>
            <w:right w:w="108" w:type="dxa"/>
          </w:tblCellMar>
        </w:tblPrEx>
        <w:trPr>
          <w:jc w:val="center"/>
        </w:trPr>
        <w:tc>
          <w:tcPr>
            <w:tcW w:w="4150" w:type="dxa"/>
          </w:tcPr>
          <w:p w14:paraId="1F8D3A88">
            <w:r>
              <w:rPr>
                <w:sz w:val="18"/>
              </w:rPr>
              <w:t>Base URL</w:t>
            </w:r>
          </w:p>
        </w:tc>
        <w:tc>
          <w:tcPr>
            <w:tcW w:w="4150" w:type="dxa"/>
          </w:tcPr>
          <w:p w14:paraId="158FA74C">
            <w:r>
              <w:rPr>
                <w:sz w:val="18"/>
              </w:rPr>
              <w:t>`http://127.0.0.1:8000/api`</w:t>
            </w:r>
          </w:p>
        </w:tc>
      </w:tr>
      <w:tr w14:paraId="7F9CCFC0">
        <w:tblPrEx>
          <w:tblCellMar>
            <w:top w:w="0" w:type="dxa"/>
            <w:left w:w="108" w:type="dxa"/>
            <w:bottom w:w="0" w:type="dxa"/>
            <w:right w:w="108" w:type="dxa"/>
          </w:tblCellMar>
        </w:tblPrEx>
        <w:trPr>
          <w:jc w:val="center"/>
        </w:trPr>
        <w:tc>
          <w:tcPr>
            <w:tcW w:w="4150" w:type="dxa"/>
          </w:tcPr>
          <w:p w14:paraId="037A08F1">
            <w:r>
              <w:rPr>
                <w:sz w:val="18"/>
              </w:rPr>
              <w:t>认证方式</w:t>
            </w:r>
          </w:p>
        </w:tc>
        <w:tc>
          <w:tcPr>
            <w:tcW w:w="4150" w:type="dxa"/>
          </w:tcPr>
          <w:p w14:paraId="1C124994">
            <w:r>
              <w:rPr>
                <w:sz w:val="18"/>
              </w:rPr>
              <w:t>Bearer JWT（Header: `Authorization: Bearer &lt;access_token&gt;`）</w:t>
            </w:r>
          </w:p>
        </w:tc>
      </w:tr>
      <w:tr w14:paraId="6A9812F5">
        <w:tblPrEx>
          <w:tblCellMar>
            <w:top w:w="0" w:type="dxa"/>
            <w:left w:w="108" w:type="dxa"/>
            <w:bottom w:w="0" w:type="dxa"/>
            <w:right w:w="108" w:type="dxa"/>
          </w:tblCellMar>
        </w:tblPrEx>
        <w:trPr>
          <w:jc w:val="center"/>
        </w:trPr>
        <w:tc>
          <w:tcPr>
            <w:tcW w:w="4150" w:type="dxa"/>
          </w:tcPr>
          <w:p w14:paraId="5A67C73F">
            <w:r>
              <w:rPr>
                <w:sz w:val="18"/>
              </w:rPr>
              <w:t>内容类型</w:t>
            </w:r>
          </w:p>
        </w:tc>
        <w:tc>
          <w:tcPr>
            <w:tcW w:w="4150" w:type="dxa"/>
          </w:tcPr>
          <w:p w14:paraId="574B5576">
            <w:r>
              <w:rPr>
                <w:sz w:val="18"/>
              </w:rPr>
              <w:t>`application/json`（普通请求）、`multipart/form-data`（文件上传）</w:t>
            </w:r>
          </w:p>
        </w:tc>
      </w:tr>
      <w:tr w14:paraId="21DD4FC7">
        <w:tblPrEx>
          <w:tblCellMar>
            <w:top w:w="0" w:type="dxa"/>
            <w:left w:w="108" w:type="dxa"/>
            <w:bottom w:w="0" w:type="dxa"/>
            <w:right w:w="108" w:type="dxa"/>
          </w:tblCellMar>
        </w:tblPrEx>
        <w:trPr>
          <w:jc w:val="center"/>
        </w:trPr>
        <w:tc>
          <w:tcPr>
            <w:tcW w:w="4150" w:type="dxa"/>
          </w:tcPr>
          <w:p w14:paraId="62D4EF8A">
            <w:r>
              <w:rPr>
                <w:sz w:val="18"/>
              </w:rPr>
              <w:t>响应格式</w:t>
            </w:r>
          </w:p>
        </w:tc>
        <w:tc>
          <w:tcPr>
            <w:tcW w:w="4150" w:type="dxa"/>
          </w:tcPr>
          <w:p w14:paraId="4C6DBA85">
            <w:r>
              <w:rPr>
                <w:sz w:val="18"/>
              </w:rPr>
              <w:t>`{ "code": 200, "data": {...}, "message": "ok" }`</w:t>
            </w:r>
          </w:p>
        </w:tc>
      </w:tr>
      <w:tr w14:paraId="5D48EA97">
        <w:tblPrEx>
          <w:tblCellMar>
            <w:top w:w="0" w:type="dxa"/>
            <w:left w:w="108" w:type="dxa"/>
            <w:bottom w:w="0" w:type="dxa"/>
            <w:right w:w="108" w:type="dxa"/>
          </w:tblCellMar>
        </w:tblPrEx>
        <w:trPr>
          <w:jc w:val="center"/>
        </w:trPr>
        <w:tc>
          <w:tcPr>
            <w:tcW w:w="4150" w:type="dxa"/>
          </w:tcPr>
          <w:p w14:paraId="652A6AFB">
            <w:r>
              <w:rPr>
                <w:sz w:val="18"/>
              </w:rPr>
              <w:t>分页参数</w:t>
            </w:r>
          </w:p>
        </w:tc>
        <w:tc>
          <w:tcPr>
            <w:tcW w:w="4150" w:type="dxa"/>
          </w:tcPr>
          <w:p w14:paraId="79221717">
            <w:r>
              <w:rPr>
                <w:sz w:val="18"/>
              </w:rPr>
              <w:t>`?page=1&amp;page_size=20`</w:t>
            </w:r>
          </w:p>
        </w:tc>
      </w:tr>
      <w:tr w14:paraId="6BEC444C">
        <w:tblPrEx>
          <w:tblCellMar>
            <w:top w:w="0" w:type="dxa"/>
            <w:left w:w="108" w:type="dxa"/>
            <w:bottom w:w="0" w:type="dxa"/>
            <w:right w:w="108" w:type="dxa"/>
          </w:tblCellMar>
        </w:tblPrEx>
        <w:trPr>
          <w:jc w:val="center"/>
        </w:trPr>
        <w:tc>
          <w:tcPr>
            <w:tcW w:w="4150" w:type="dxa"/>
          </w:tcPr>
          <w:p w14:paraId="77430044">
            <w:r>
              <w:rPr>
                <w:sz w:val="18"/>
              </w:rPr>
              <w:t>错误码</w:t>
            </w:r>
          </w:p>
        </w:tc>
        <w:tc>
          <w:tcPr>
            <w:tcW w:w="4150" w:type="dxa"/>
          </w:tcPr>
          <w:p w14:paraId="47172043">
            <w:r>
              <w:rPr>
                <w:sz w:val="18"/>
              </w:rPr>
              <w:t>400 参数错误、401 未认证、403 无权限、404 不存在、500 服务器错误</w:t>
            </w:r>
          </w:p>
        </w:tc>
      </w:tr>
    </w:tbl>
    <w:p w14:paraId="1D8CA046"/>
    <w:p w14:paraId="3434E4C1">
      <w:pPr>
        <w:pStyle w:val="5"/>
        <w:bidi w:val="0"/>
      </w:pPr>
      <w:r>
        <w:rPr>
          <w:rFonts w:hint="eastAsia"/>
          <w:lang w:eastAsia="zh-CN"/>
        </w:rPr>
        <w:t>（</w:t>
      </w:r>
      <w:r>
        <w:rPr>
          <w:rFonts w:hint="eastAsia"/>
          <w:lang w:val="en-US" w:eastAsia="zh-CN"/>
        </w:rPr>
        <w:t>2</w:t>
      </w:r>
      <w:r>
        <w:rPr>
          <w:rFonts w:hint="eastAsia"/>
          <w:lang w:eastAsia="zh-CN"/>
        </w:rPr>
        <w:t>）</w:t>
      </w:r>
      <w:r>
        <w:t>OpenAPI 3.0 规范（YAML）</w:t>
      </w:r>
    </w:p>
    <w:p w14:paraId="171EF665">
      <w:pPr>
        <w:spacing w:before="0" w:after="0" w:line="260" w:lineRule="exact"/>
        <w:rPr>
          <w:sz w:val="32"/>
          <w:szCs w:val="36"/>
        </w:rPr>
      </w:pPr>
      <w:r>
        <w:rPr>
          <w:rFonts w:ascii="Consolas" w:hAnsi="Consolas" w:eastAsia="Consolas"/>
          <w:color w:val="2D2D2D"/>
          <w:sz w:val="21"/>
          <w:szCs w:val="36"/>
        </w:rPr>
        <w:t>openapi: "3.0.3"</w:t>
      </w:r>
    </w:p>
    <w:p w14:paraId="01B1CB81">
      <w:pPr>
        <w:spacing w:before="0" w:after="0" w:line="260" w:lineRule="exact"/>
        <w:rPr>
          <w:sz w:val="32"/>
          <w:szCs w:val="36"/>
        </w:rPr>
      </w:pPr>
      <w:r>
        <w:rPr>
          <w:rFonts w:ascii="Consolas" w:hAnsi="Consolas" w:eastAsia="Consolas"/>
          <w:color w:val="2D2D2D"/>
          <w:sz w:val="21"/>
          <w:szCs w:val="36"/>
        </w:rPr>
        <w:t>info:</w:t>
      </w:r>
    </w:p>
    <w:p w14:paraId="4CB65747">
      <w:pPr>
        <w:spacing w:before="0" w:after="0" w:line="260" w:lineRule="exact"/>
        <w:rPr>
          <w:sz w:val="32"/>
          <w:szCs w:val="36"/>
        </w:rPr>
      </w:pPr>
      <w:r>
        <w:rPr>
          <w:rFonts w:ascii="Consolas" w:hAnsi="Consolas" w:eastAsia="Consolas"/>
          <w:color w:val="2D2D2D"/>
          <w:sz w:val="21"/>
          <w:szCs w:val="36"/>
        </w:rPr>
        <w:t xml:space="preserve">  title: 软件项目管理平台 API</w:t>
      </w:r>
    </w:p>
    <w:p w14:paraId="13D4C665">
      <w:pPr>
        <w:spacing w:before="0" w:after="0" w:line="260" w:lineRule="exact"/>
        <w:rPr>
          <w:sz w:val="32"/>
          <w:szCs w:val="36"/>
        </w:rPr>
      </w:pPr>
      <w:r>
        <w:rPr>
          <w:rFonts w:ascii="Consolas" w:hAnsi="Consolas" w:eastAsia="Consolas"/>
          <w:color w:val="2D2D2D"/>
          <w:sz w:val="21"/>
          <w:szCs w:val="36"/>
        </w:rPr>
        <w:t xml:space="preserve">  description: |</w:t>
      </w:r>
    </w:p>
    <w:p w14:paraId="41181DF6">
      <w:pPr>
        <w:spacing w:before="0" w:after="0" w:line="260" w:lineRule="exact"/>
        <w:rPr>
          <w:sz w:val="32"/>
          <w:szCs w:val="36"/>
        </w:rPr>
      </w:pPr>
      <w:r>
        <w:rPr>
          <w:rFonts w:ascii="Consolas" w:hAnsi="Consolas" w:eastAsia="Consolas"/>
          <w:color w:val="2D2D2D"/>
          <w:sz w:val="21"/>
          <w:szCs w:val="36"/>
        </w:rPr>
        <w:t xml:space="preserve">    基于 Django REST Framework 的 RESTful API，支持多项目管理、任务跟踪、</w:t>
      </w:r>
    </w:p>
    <w:p w14:paraId="3E7E87B1">
      <w:pPr>
        <w:spacing w:before="0" w:after="0" w:line="260" w:lineRule="exact"/>
        <w:rPr>
          <w:sz w:val="32"/>
          <w:szCs w:val="36"/>
        </w:rPr>
      </w:pPr>
      <w:r>
        <w:rPr>
          <w:rFonts w:ascii="Consolas" w:hAnsi="Consolas" w:eastAsia="Consolas"/>
          <w:color w:val="2D2D2D"/>
          <w:sz w:val="21"/>
          <w:szCs w:val="36"/>
        </w:rPr>
        <w:t xml:space="preserve">    甘特图、敏捷看板、冲刺管理、工时记录、通知、报表等功能。</w:t>
      </w:r>
    </w:p>
    <w:p w14:paraId="4BADA9E0">
      <w:pPr>
        <w:spacing w:before="0" w:after="0" w:line="260" w:lineRule="exact"/>
        <w:rPr>
          <w:sz w:val="32"/>
          <w:szCs w:val="36"/>
        </w:rPr>
      </w:pPr>
      <w:r>
        <w:rPr>
          <w:rFonts w:ascii="Consolas" w:hAnsi="Consolas" w:eastAsia="Consolas"/>
          <w:color w:val="2D2D2D"/>
          <w:sz w:val="21"/>
          <w:szCs w:val="36"/>
        </w:rPr>
        <w:t xml:space="preserve">  version: "1.0.0"</w:t>
      </w:r>
    </w:p>
    <w:p w14:paraId="3AD51F07">
      <w:pPr>
        <w:spacing w:before="0" w:after="0" w:line="260" w:lineRule="exact"/>
        <w:rPr>
          <w:sz w:val="32"/>
          <w:szCs w:val="36"/>
        </w:rPr>
      </w:pPr>
      <w:r>
        <w:rPr>
          <w:rFonts w:ascii="Consolas" w:hAnsi="Consolas" w:eastAsia="Consolas"/>
          <w:color w:val="2D2D2D"/>
          <w:sz w:val="21"/>
          <w:szCs w:val="36"/>
        </w:rPr>
        <w:t xml:space="preserve">  contact:</w:t>
      </w:r>
    </w:p>
    <w:p w14:paraId="37AC0439">
      <w:pPr>
        <w:spacing w:before="0" w:after="0" w:line="260" w:lineRule="exact"/>
        <w:rPr>
          <w:sz w:val="32"/>
          <w:szCs w:val="36"/>
        </w:rPr>
      </w:pPr>
      <w:r>
        <w:rPr>
          <w:rFonts w:ascii="Consolas" w:hAnsi="Consolas" w:eastAsia="Consolas"/>
          <w:color w:val="2D2D2D"/>
          <w:sz w:val="21"/>
          <w:szCs w:val="36"/>
        </w:rPr>
        <w:t xml:space="preserve">    name: NoStockHub 团队</w:t>
      </w:r>
    </w:p>
    <w:p w14:paraId="03146C06">
      <w:pPr>
        <w:spacing w:before="0" w:after="0" w:line="260" w:lineRule="exact"/>
        <w:rPr>
          <w:sz w:val="32"/>
          <w:szCs w:val="36"/>
        </w:rPr>
      </w:pPr>
      <w:r>
        <w:rPr>
          <w:rFonts w:ascii="Consolas" w:hAnsi="Consolas" w:eastAsia="Consolas"/>
          <w:color w:val="2D2D2D"/>
          <w:sz w:val="21"/>
          <w:szCs w:val="36"/>
        </w:rPr>
        <w:t xml:space="preserve"> </w:t>
      </w:r>
    </w:p>
    <w:p w14:paraId="7538A9FB">
      <w:pPr>
        <w:spacing w:before="0" w:after="0" w:line="260" w:lineRule="exact"/>
        <w:rPr>
          <w:sz w:val="32"/>
          <w:szCs w:val="36"/>
        </w:rPr>
      </w:pPr>
      <w:r>
        <w:rPr>
          <w:rFonts w:ascii="Consolas" w:hAnsi="Consolas" w:eastAsia="Consolas"/>
          <w:color w:val="2D2D2D"/>
          <w:sz w:val="21"/>
          <w:szCs w:val="36"/>
        </w:rPr>
        <w:t>servers:</w:t>
      </w:r>
    </w:p>
    <w:p w14:paraId="1D532CC9">
      <w:pPr>
        <w:spacing w:before="0" w:after="0" w:line="260" w:lineRule="exact"/>
        <w:rPr>
          <w:sz w:val="32"/>
          <w:szCs w:val="36"/>
        </w:rPr>
      </w:pPr>
      <w:r>
        <w:rPr>
          <w:rFonts w:ascii="Consolas" w:hAnsi="Consolas" w:eastAsia="Consolas"/>
          <w:color w:val="2D2D2D"/>
          <w:sz w:val="21"/>
          <w:szCs w:val="36"/>
        </w:rPr>
        <w:t xml:space="preserve">  - url: http://127.0.0.1:8000/api</w:t>
      </w:r>
    </w:p>
    <w:p w14:paraId="62CBED0B">
      <w:pPr>
        <w:spacing w:before="0" w:after="0" w:line="260" w:lineRule="exact"/>
        <w:rPr>
          <w:sz w:val="32"/>
          <w:szCs w:val="36"/>
        </w:rPr>
      </w:pPr>
      <w:r>
        <w:rPr>
          <w:rFonts w:ascii="Consolas" w:hAnsi="Consolas" w:eastAsia="Consolas"/>
          <w:color w:val="2D2D2D"/>
          <w:sz w:val="21"/>
          <w:szCs w:val="36"/>
        </w:rPr>
        <w:t xml:space="preserve">    description: 本地开发环境</w:t>
      </w:r>
    </w:p>
    <w:p w14:paraId="33F5B06E">
      <w:pPr>
        <w:spacing w:before="0" w:after="0" w:line="260" w:lineRule="exact"/>
        <w:rPr>
          <w:sz w:val="32"/>
          <w:szCs w:val="36"/>
        </w:rPr>
      </w:pPr>
      <w:r>
        <w:rPr>
          <w:rFonts w:ascii="Consolas" w:hAnsi="Consolas" w:eastAsia="Consolas"/>
          <w:color w:val="2D2D2D"/>
          <w:sz w:val="21"/>
          <w:szCs w:val="36"/>
        </w:rPr>
        <w:t xml:space="preserve">  - url: https://example.com/api</w:t>
      </w:r>
    </w:p>
    <w:p w14:paraId="52035803">
      <w:pPr>
        <w:spacing w:before="0" w:after="0" w:line="260" w:lineRule="exact"/>
        <w:rPr>
          <w:sz w:val="32"/>
          <w:szCs w:val="36"/>
        </w:rPr>
      </w:pPr>
      <w:r>
        <w:rPr>
          <w:rFonts w:ascii="Consolas" w:hAnsi="Consolas" w:eastAsia="Consolas"/>
          <w:color w:val="2D2D2D"/>
          <w:sz w:val="21"/>
          <w:szCs w:val="36"/>
        </w:rPr>
        <w:t xml:space="preserve">    description: 生产环境</w:t>
      </w:r>
    </w:p>
    <w:p w14:paraId="1E1B07A9">
      <w:pPr>
        <w:spacing w:before="0" w:after="0" w:line="260" w:lineRule="exact"/>
        <w:rPr>
          <w:sz w:val="32"/>
          <w:szCs w:val="36"/>
        </w:rPr>
      </w:pPr>
      <w:r>
        <w:rPr>
          <w:rFonts w:ascii="Consolas" w:hAnsi="Consolas" w:eastAsia="Consolas"/>
          <w:color w:val="2D2D2D"/>
          <w:sz w:val="21"/>
          <w:szCs w:val="36"/>
        </w:rPr>
        <w:t xml:space="preserve"> </w:t>
      </w:r>
    </w:p>
    <w:p w14:paraId="7549056C">
      <w:pPr>
        <w:spacing w:before="0" w:after="0" w:line="260" w:lineRule="exact"/>
        <w:rPr>
          <w:sz w:val="32"/>
          <w:szCs w:val="36"/>
        </w:rPr>
      </w:pPr>
      <w:r>
        <w:rPr>
          <w:rFonts w:ascii="Consolas" w:hAnsi="Consolas" w:eastAsia="Consolas"/>
          <w:color w:val="2D2D2D"/>
          <w:sz w:val="21"/>
          <w:szCs w:val="36"/>
        </w:rPr>
        <w:t># ===================================================</w:t>
      </w:r>
    </w:p>
    <w:p w14:paraId="31F1DE59">
      <w:pPr>
        <w:spacing w:before="0" w:after="0" w:line="260" w:lineRule="exact"/>
        <w:rPr>
          <w:sz w:val="32"/>
          <w:szCs w:val="36"/>
        </w:rPr>
      </w:pPr>
      <w:r>
        <w:rPr>
          <w:rFonts w:ascii="Consolas" w:hAnsi="Consolas" w:eastAsia="Consolas"/>
          <w:color w:val="2D2D2D"/>
          <w:sz w:val="21"/>
          <w:szCs w:val="36"/>
        </w:rPr>
        <w:t># 安全定义</w:t>
      </w:r>
    </w:p>
    <w:p w14:paraId="7127B85B">
      <w:pPr>
        <w:spacing w:before="0" w:after="0" w:line="260" w:lineRule="exact"/>
        <w:rPr>
          <w:sz w:val="32"/>
          <w:szCs w:val="36"/>
        </w:rPr>
      </w:pPr>
      <w:r>
        <w:rPr>
          <w:rFonts w:ascii="Consolas" w:hAnsi="Consolas" w:eastAsia="Consolas"/>
          <w:color w:val="2D2D2D"/>
          <w:sz w:val="21"/>
          <w:szCs w:val="36"/>
        </w:rPr>
        <w:t># ===================================================</w:t>
      </w:r>
    </w:p>
    <w:p w14:paraId="12F8317D">
      <w:pPr>
        <w:spacing w:before="0" w:after="0" w:line="260" w:lineRule="exact"/>
        <w:rPr>
          <w:sz w:val="32"/>
          <w:szCs w:val="36"/>
        </w:rPr>
      </w:pPr>
      <w:r>
        <w:rPr>
          <w:rFonts w:ascii="Consolas" w:hAnsi="Consolas" w:eastAsia="Consolas"/>
          <w:color w:val="2D2D2D"/>
          <w:sz w:val="21"/>
          <w:szCs w:val="36"/>
        </w:rPr>
        <w:t>security:</w:t>
      </w:r>
    </w:p>
    <w:p w14:paraId="523A6B86">
      <w:pPr>
        <w:spacing w:before="0" w:after="0" w:line="260" w:lineRule="exact"/>
        <w:rPr>
          <w:sz w:val="32"/>
          <w:szCs w:val="36"/>
        </w:rPr>
      </w:pPr>
      <w:r>
        <w:rPr>
          <w:rFonts w:ascii="Consolas" w:hAnsi="Consolas" w:eastAsia="Consolas"/>
          <w:color w:val="2D2D2D"/>
          <w:sz w:val="21"/>
          <w:szCs w:val="36"/>
        </w:rPr>
        <w:t xml:space="preserve">  - BearerAuth: []</w:t>
      </w:r>
    </w:p>
    <w:p w14:paraId="0E7A7956">
      <w:pPr>
        <w:spacing w:before="0" w:after="0" w:line="260" w:lineRule="exact"/>
        <w:rPr>
          <w:sz w:val="32"/>
          <w:szCs w:val="36"/>
        </w:rPr>
      </w:pPr>
      <w:r>
        <w:rPr>
          <w:rFonts w:ascii="Consolas" w:hAnsi="Consolas" w:eastAsia="Consolas"/>
          <w:color w:val="2D2D2D"/>
          <w:sz w:val="21"/>
          <w:szCs w:val="36"/>
        </w:rPr>
        <w:t xml:space="preserve"> </w:t>
      </w:r>
    </w:p>
    <w:p w14:paraId="550EE47B">
      <w:pPr>
        <w:spacing w:before="0" w:after="0" w:line="260" w:lineRule="exact"/>
        <w:rPr>
          <w:sz w:val="32"/>
          <w:szCs w:val="36"/>
        </w:rPr>
      </w:pPr>
      <w:r>
        <w:rPr>
          <w:rFonts w:ascii="Consolas" w:hAnsi="Consolas" w:eastAsia="Consolas"/>
          <w:color w:val="2D2D2D"/>
          <w:sz w:val="21"/>
          <w:szCs w:val="36"/>
        </w:rPr>
        <w:t>components:</w:t>
      </w:r>
    </w:p>
    <w:p w14:paraId="19FDD6D2">
      <w:pPr>
        <w:spacing w:before="0" w:after="0" w:line="260" w:lineRule="exact"/>
        <w:rPr>
          <w:sz w:val="32"/>
          <w:szCs w:val="36"/>
        </w:rPr>
      </w:pPr>
      <w:r>
        <w:rPr>
          <w:rFonts w:ascii="Consolas" w:hAnsi="Consolas" w:eastAsia="Consolas"/>
          <w:color w:val="2D2D2D"/>
          <w:sz w:val="21"/>
          <w:szCs w:val="36"/>
        </w:rPr>
        <w:t xml:space="preserve">  securitySchemes:</w:t>
      </w:r>
    </w:p>
    <w:p w14:paraId="35D4DB03">
      <w:pPr>
        <w:spacing w:before="0" w:after="0" w:line="260" w:lineRule="exact"/>
        <w:rPr>
          <w:sz w:val="32"/>
          <w:szCs w:val="36"/>
        </w:rPr>
      </w:pPr>
      <w:r>
        <w:rPr>
          <w:rFonts w:ascii="Consolas" w:hAnsi="Consolas" w:eastAsia="Consolas"/>
          <w:color w:val="2D2D2D"/>
          <w:sz w:val="21"/>
          <w:szCs w:val="36"/>
        </w:rPr>
        <w:t xml:space="preserve">    BearerAuth:</w:t>
      </w:r>
    </w:p>
    <w:p w14:paraId="46A3B6D6">
      <w:pPr>
        <w:spacing w:before="0" w:after="0" w:line="260" w:lineRule="exact"/>
        <w:rPr>
          <w:sz w:val="32"/>
          <w:szCs w:val="36"/>
        </w:rPr>
      </w:pPr>
      <w:r>
        <w:rPr>
          <w:rFonts w:ascii="Consolas" w:hAnsi="Consolas" w:eastAsia="Consolas"/>
          <w:color w:val="2D2D2D"/>
          <w:sz w:val="21"/>
          <w:szCs w:val="36"/>
        </w:rPr>
        <w:t xml:space="preserve">      type: http</w:t>
      </w:r>
    </w:p>
    <w:p w14:paraId="057BC02F">
      <w:pPr>
        <w:spacing w:before="0" w:after="0" w:line="260" w:lineRule="exact"/>
        <w:rPr>
          <w:sz w:val="32"/>
          <w:szCs w:val="36"/>
        </w:rPr>
      </w:pPr>
      <w:r>
        <w:rPr>
          <w:rFonts w:ascii="Consolas" w:hAnsi="Consolas" w:eastAsia="Consolas"/>
          <w:color w:val="2D2D2D"/>
          <w:sz w:val="21"/>
          <w:szCs w:val="36"/>
        </w:rPr>
        <w:t xml:space="preserve">      scheme: bearer</w:t>
      </w:r>
    </w:p>
    <w:p w14:paraId="00A8205C">
      <w:pPr>
        <w:spacing w:before="0" w:after="0" w:line="260" w:lineRule="exact"/>
        <w:rPr>
          <w:sz w:val="32"/>
          <w:szCs w:val="36"/>
        </w:rPr>
      </w:pPr>
      <w:r>
        <w:rPr>
          <w:rFonts w:ascii="Consolas" w:hAnsi="Consolas" w:eastAsia="Consolas"/>
          <w:color w:val="2D2D2D"/>
          <w:sz w:val="21"/>
          <w:szCs w:val="36"/>
        </w:rPr>
        <w:t xml:space="preserve">      bearerFormat: JWT</w:t>
      </w:r>
    </w:p>
    <w:p w14:paraId="04BF26B0">
      <w:pPr>
        <w:spacing w:before="0" w:after="0" w:line="260" w:lineRule="exact"/>
        <w:rPr>
          <w:sz w:val="32"/>
          <w:szCs w:val="36"/>
        </w:rPr>
      </w:pPr>
      <w:r>
        <w:rPr>
          <w:rFonts w:ascii="Consolas" w:hAnsi="Consolas" w:eastAsia="Consolas"/>
          <w:color w:val="2D2D2D"/>
          <w:sz w:val="21"/>
          <w:szCs w:val="36"/>
        </w:rPr>
        <w:t xml:space="preserve">      description: |</w:t>
      </w:r>
    </w:p>
    <w:p w14:paraId="54AEB3B7">
      <w:pPr>
        <w:spacing w:before="0" w:after="0" w:line="260" w:lineRule="exact"/>
        <w:rPr>
          <w:sz w:val="32"/>
          <w:szCs w:val="36"/>
        </w:rPr>
      </w:pPr>
      <w:r>
        <w:rPr>
          <w:rFonts w:ascii="Consolas" w:hAnsi="Consolas" w:eastAsia="Consolas"/>
          <w:color w:val="2D2D2D"/>
          <w:sz w:val="21"/>
          <w:szCs w:val="36"/>
        </w:rPr>
        <w:t xml:space="preserve">        使用 JWT 双令牌机制:</w:t>
      </w:r>
    </w:p>
    <w:p w14:paraId="49AE70D9">
      <w:pPr>
        <w:spacing w:before="0" w:after="0" w:line="260" w:lineRule="exact"/>
        <w:rPr>
          <w:sz w:val="32"/>
          <w:szCs w:val="36"/>
        </w:rPr>
      </w:pPr>
      <w:r>
        <w:rPr>
          <w:rFonts w:ascii="Consolas" w:hAnsi="Consolas" w:eastAsia="Consolas"/>
          <w:color w:val="2D2D2D"/>
          <w:sz w:val="21"/>
          <w:szCs w:val="36"/>
        </w:rPr>
        <w:t xml:space="preserve">        - Access Token 有效期 30 分钟</w:t>
      </w:r>
    </w:p>
    <w:p w14:paraId="6BBE2B90">
      <w:pPr>
        <w:spacing w:before="0" w:after="0" w:line="260" w:lineRule="exact"/>
        <w:rPr>
          <w:sz w:val="32"/>
          <w:szCs w:val="36"/>
        </w:rPr>
      </w:pPr>
      <w:r>
        <w:rPr>
          <w:rFonts w:ascii="Consolas" w:hAnsi="Consolas" w:eastAsia="Consolas"/>
          <w:color w:val="2D2D2D"/>
          <w:sz w:val="21"/>
          <w:szCs w:val="36"/>
        </w:rPr>
        <w:t xml:space="preserve">        - Refresh Token 有效期 7 天</w:t>
      </w:r>
    </w:p>
    <w:p w14:paraId="31ED1C45">
      <w:pPr>
        <w:spacing w:before="0" w:after="0" w:line="260" w:lineRule="exact"/>
        <w:rPr>
          <w:sz w:val="32"/>
          <w:szCs w:val="36"/>
        </w:rPr>
      </w:pPr>
      <w:r>
        <w:rPr>
          <w:rFonts w:ascii="Consolas" w:hAnsi="Consolas" w:eastAsia="Consolas"/>
          <w:color w:val="2D2D2D"/>
          <w:sz w:val="21"/>
          <w:szCs w:val="36"/>
        </w:rPr>
        <w:t xml:space="preserve">        - 过期后通过 /api/auth/token/refresh/ 刷新</w:t>
      </w:r>
    </w:p>
    <w:p w14:paraId="2832238A">
      <w:pPr>
        <w:spacing w:before="0" w:after="0" w:line="260" w:lineRule="exact"/>
        <w:rPr>
          <w:sz w:val="32"/>
          <w:szCs w:val="36"/>
        </w:rPr>
      </w:pPr>
      <w:r>
        <w:rPr>
          <w:rFonts w:ascii="Consolas" w:hAnsi="Consolas" w:eastAsia="Consolas"/>
          <w:color w:val="2D2D2D"/>
          <w:sz w:val="21"/>
          <w:szCs w:val="36"/>
        </w:rPr>
        <w:t xml:space="preserve"> </w:t>
      </w:r>
    </w:p>
    <w:p w14:paraId="207C33A1">
      <w:pPr>
        <w:spacing w:before="0" w:after="0" w:line="260" w:lineRule="exact"/>
        <w:rPr>
          <w:sz w:val="32"/>
          <w:szCs w:val="36"/>
        </w:rPr>
      </w:pPr>
      <w:r>
        <w:rPr>
          <w:rFonts w:ascii="Consolas" w:hAnsi="Consolas" w:eastAsia="Consolas"/>
          <w:color w:val="2D2D2D"/>
          <w:sz w:val="21"/>
          <w:szCs w:val="36"/>
        </w:rPr>
        <w:t xml:space="preserve">  # ----- 通用响应 -----</w:t>
      </w:r>
    </w:p>
    <w:p w14:paraId="6221DDA3">
      <w:pPr>
        <w:spacing w:before="0" w:after="0" w:line="260" w:lineRule="exact"/>
        <w:rPr>
          <w:sz w:val="32"/>
          <w:szCs w:val="36"/>
        </w:rPr>
      </w:pPr>
      <w:r>
        <w:rPr>
          <w:rFonts w:ascii="Consolas" w:hAnsi="Consolas" w:eastAsia="Consolas"/>
          <w:color w:val="2D2D2D"/>
          <w:sz w:val="21"/>
          <w:szCs w:val="36"/>
        </w:rPr>
        <w:t xml:space="preserve">  responses:</w:t>
      </w:r>
    </w:p>
    <w:p w14:paraId="077BC91F">
      <w:pPr>
        <w:spacing w:before="0" w:after="0" w:line="260" w:lineRule="exact"/>
        <w:rPr>
          <w:sz w:val="32"/>
          <w:szCs w:val="36"/>
        </w:rPr>
      </w:pPr>
      <w:r>
        <w:rPr>
          <w:rFonts w:ascii="Consolas" w:hAnsi="Consolas" w:eastAsia="Consolas"/>
          <w:color w:val="2D2D2D"/>
          <w:sz w:val="21"/>
          <w:szCs w:val="36"/>
        </w:rPr>
        <w:t xml:space="preserve">    400_BadRequest:</w:t>
      </w:r>
    </w:p>
    <w:p w14:paraId="0DBF7B75">
      <w:pPr>
        <w:spacing w:before="0" w:after="0" w:line="260" w:lineRule="exact"/>
        <w:rPr>
          <w:sz w:val="32"/>
          <w:szCs w:val="36"/>
        </w:rPr>
      </w:pPr>
      <w:r>
        <w:rPr>
          <w:rFonts w:ascii="Consolas" w:hAnsi="Consolas" w:eastAsia="Consolas"/>
          <w:color w:val="2D2D2D"/>
          <w:sz w:val="21"/>
          <w:szCs w:val="36"/>
        </w:rPr>
        <w:t xml:space="preserve">      description: 请求参数校验失败</w:t>
      </w:r>
    </w:p>
    <w:p w14:paraId="39E63898">
      <w:pPr>
        <w:spacing w:before="0" w:after="0" w:line="260" w:lineRule="exact"/>
        <w:rPr>
          <w:sz w:val="32"/>
          <w:szCs w:val="36"/>
        </w:rPr>
      </w:pPr>
      <w:r>
        <w:rPr>
          <w:rFonts w:ascii="Consolas" w:hAnsi="Consolas" w:eastAsia="Consolas"/>
          <w:color w:val="2D2D2D"/>
          <w:sz w:val="21"/>
          <w:szCs w:val="36"/>
        </w:rPr>
        <w:t xml:space="preserve">      content:</w:t>
      </w:r>
    </w:p>
    <w:p w14:paraId="6C63EFAA">
      <w:pPr>
        <w:spacing w:before="0" w:after="0" w:line="260" w:lineRule="exact"/>
        <w:rPr>
          <w:sz w:val="32"/>
          <w:szCs w:val="36"/>
        </w:rPr>
      </w:pPr>
      <w:r>
        <w:rPr>
          <w:rFonts w:ascii="Consolas" w:hAnsi="Consolas" w:eastAsia="Consolas"/>
          <w:color w:val="2D2D2D"/>
          <w:sz w:val="21"/>
          <w:szCs w:val="36"/>
        </w:rPr>
        <w:t xml:space="preserve">        application/json:</w:t>
      </w:r>
    </w:p>
    <w:p w14:paraId="7815C57C">
      <w:pPr>
        <w:spacing w:before="0" w:after="0" w:line="260" w:lineRule="exact"/>
        <w:rPr>
          <w:sz w:val="32"/>
          <w:szCs w:val="36"/>
        </w:rPr>
      </w:pPr>
      <w:r>
        <w:rPr>
          <w:rFonts w:ascii="Consolas" w:hAnsi="Consolas" w:eastAsia="Consolas"/>
          <w:color w:val="2D2D2D"/>
          <w:sz w:val="21"/>
          <w:szCs w:val="36"/>
        </w:rPr>
        <w:t xml:space="preserve">          schema:</w:t>
      </w:r>
    </w:p>
    <w:p w14:paraId="2C997BF6">
      <w:pPr>
        <w:spacing w:before="0" w:after="0" w:line="260" w:lineRule="exact"/>
        <w:rPr>
          <w:sz w:val="32"/>
          <w:szCs w:val="36"/>
        </w:rPr>
      </w:pPr>
      <w:r>
        <w:rPr>
          <w:rFonts w:ascii="Consolas" w:hAnsi="Consolas" w:eastAsia="Consolas"/>
          <w:color w:val="2D2D2D"/>
          <w:sz w:val="21"/>
          <w:szCs w:val="36"/>
        </w:rPr>
        <w:t xml:space="preserve">            $ref: '#/components/schemas/ErrorResponse'</w:t>
      </w:r>
    </w:p>
    <w:p w14:paraId="578E00CC">
      <w:pPr>
        <w:spacing w:before="0" w:after="0" w:line="260" w:lineRule="exact"/>
        <w:rPr>
          <w:sz w:val="32"/>
          <w:szCs w:val="36"/>
        </w:rPr>
      </w:pPr>
      <w:r>
        <w:rPr>
          <w:rFonts w:ascii="Consolas" w:hAnsi="Consolas" w:eastAsia="Consolas"/>
          <w:color w:val="2D2D2D"/>
          <w:sz w:val="21"/>
          <w:szCs w:val="36"/>
        </w:rPr>
        <w:t xml:space="preserve">          example:</w:t>
      </w:r>
    </w:p>
    <w:p w14:paraId="12D72DBC">
      <w:pPr>
        <w:spacing w:before="0" w:after="0" w:line="260" w:lineRule="exact"/>
        <w:rPr>
          <w:sz w:val="32"/>
          <w:szCs w:val="36"/>
        </w:rPr>
      </w:pPr>
      <w:r>
        <w:rPr>
          <w:rFonts w:ascii="Consolas" w:hAnsi="Consolas" w:eastAsia="Consolas"/>
          <w:color w:val="2D2D2D"/>
          <w:sz w:val="21"/>
          <w:szCs w:val="36"/>
        </w:rPr>
        <w:t xml:space="preserve">            code: 400</w:t>
      </w:r>
    </w:p>
    <w:p w14:paraId="075523ED">
      <w:pPr>
        <w:spacing w:before="0" w:after="0" w:line="260" w:lineRule="exact"/>
        <w:rPr>
          <w:sz w:val="32"/>
          <w:szCs w:val="36"/>
        </w:rPr>
      </w:pPr>
      <w:r>
        <w:rPr>
          <w:rFonts w:ascii="Consolas" w:hAnsi="Consolas" w:eastAsia="Consolas"/>
          <w:color w:val="2D2D2D"/>
          <w:sz w:val="21"/>
          <w:szCs w:val="36"/>
        </w:rPr>
        <w:t xml:space="preserve">            message: "请求参数错误"</w:t>
      </w:r>
    </w:p>
    <w:p w14:paraId="75733E8E">
      <w:pPr>
        <w:spacing w:before="0" w:after="0" w:line="260" w:lineRule="exact"/>
        <w:rPr>
          <w:sz w:val="32"/>
          <w:szCs w:val="36"/>
        </w:rPr>
      </w:pPr>
      <w:r>
        <w:rPr>
          <w:rFonts w:ascii="Consolas" w:hAnsi="Consolas" w:eastAsia="Consolas"/>
          <w:color w:val="2D2D2D"/>
          <w:sz w:val="21"/>
          <w:szCs w:val="36"/>
        </w:rPr>
        <w:t xml:space="preserve">            data: { "name": ["项目名称不能为空"] }</w:t>
      </w:r>
    </w:p>
    <w:p w14:paraId="387F138F">
      <w:pPr>
        <w:spacing w:before="0" w:after="0" w:line="260" w:lineRule="exact"/>
        <w:rPr>
          <w:sz w:val="32"/>
          <w:szCs w:val="36"/>
        </w:rPr>
      </w:pPr>
      <w:r>
        <w:rPr>
          <w:rFonts w:ascii="Consolas" w:hAnsi="Consolas" w:eastAsia="Consolas"/>
          <w:color w:val="2D2D2D"/>
          <w:sz w:val="21"/>
          <w:szCs w:val="36"/>
        </w:rPr>
        <w:t xml:space="preserve">    401_Unauthorized:</w:t>
      </w:r>
    </w:p>
    <w:p w14:paraId="749F49B3">
      <w:pPr>
        <w:spacing w:before="0" w:after="0" w:line="260" w:lineRule="exact"/>
        <w:rPr>
          <w:sz w:val="32"/>
          <w:szCs w:val="36"/>
        </w:rPr>
      </w:pPr>
      <w:r>
        <w:rPr>
          <w:rFonts w:ascii="Consolas" w:hAnsi="Consolas" w:eastAsia="Consolas"/>
          <w:color w:val="2D2D2D"/>
          <w:sz w:val="21"/>
          <w:szCs w:val="36"/>
        </w:rPr>
        <w:t xml:space="preserve">      description: 未认证或 Token 过期</w:t>
      </w:r>
    </w:p>
    <w:p w14:paraId="0AF7640C">
      <w:pPr>
        <w:spacing w:before="0" w:after="0" w:line="260" w:lineRule="exact"/>
        <w:rPr>
          <w:sz w:val="32"/>
          <w:szCs w:val="36"/>
        </w:rPr>
      </w:pPr>
      <w:r>
        <w:rPr>
          <w:rFonts w:ascii="Consolas" w:hAnsi="Consolas" w:eastAsia="Consolas"/>
          <w:color w:val="2D2D2D"/>
          <w:sz w:val="21"/>
          <w:szCs w:val="36"/>
        </w:rPr>
        <w:t xml:space="preserve">      content:</w:t>
      </w:r>
    </w:p>
    <w:p w14:paraId="2A52EE71">
      <w:pPr>
        <w:spacing w:before="0" w:after="0" w:line="260" w:lineRule="exact"/>
        <w:rPr>
          <w:sz w:val="32"/>
          <w:szCs w:val="36"/>
        </w:rPr>
      </w:pPr>
      <w:r>
        <w:rPr>
          <w:rFonts w:ascii="Consolas" w:hAnsi="Consolas" w:eastAsia="Consolas"/>
          <w:color w:val="2D2D2D"/>
          <w:sz w:val="21"/>
          <w:szCs w:val="36"/>
        </w:rPr>
        <w:t xml:space="preserve">        application/json:</w:t>
      </w:r>
    </w:p>
    <w:p w14:paraId="5226919B">
      <w:pPr>
        <w:spacing w:before="0" w:after="0" w:line="260" w:lineRule="exact"/>
        <w:rPr>
          <w:sz w:val="32"/>
          <w:szCs w:val="36"/>
        </w:rPr>
      </w:pPr>
      <w:r>
        <w:rPr>
          <w:rFonts w:ascii="Consolas" w:hAnsi="Consolas" w:eastAsia="Consolas"/>
          <w:color w:val="2D2D2D"/>
          <w:sz w:val="21"/>
          <w:szCs w:val="36"/>
        </w:rPr>
        <w:t xml:space="preserve">          schema:</w:t>
      </w:r>
    </w:p>
    <w:p w14:paraId="0FF614DE">
      <w:pPr>
        <w:spacing w:before="0" w:after="0" w:line="260" w:lineRule="exact"/>
        <w:rPr>
          <w:sz w:val="32"/>
          <w:szCs w:val="36"/>
        </w:rPr>
      </w:pPr>
      <w:r>
        <w:rPr>
          <w:rFonts w:ascii="Consolas" w:hAnsi="Consolas" w:eastAsia="Consolas"/>
          <w:color w:val="2D2D2D"/>
          <w:sz w:val="21"/>
          <w:szCs w:val="36"/>
        </w:rPr>
        <w:t xml:space="preserve">            $ref: '#/components/schemas/ErrorResponse'</w:t>
      </w:r>
    </w:p>
    <w:p w14:paraId="33CAC2C8">
      <w:pPr>
        <w:spacing w:before="0" w:after="0" w:line="260" w:lineRule="exact"/>
        <w:rPr>
          <w:sz w:val="32"/>
          <w:szCs w:val="36"/>
        </w:rPr>
      </w:pPr>
      <w:r>
        <w:rPr>
          <w:rFonts w:ascii="Consolas" w:hAnsi="Consolas" w:eastAsia="Consolas"/>
          <w:color w:val="2D2D2D"/>
          <w:sz w:val="21"/>
          <w:szCs w:val="36"/>
        </w:rPr>
        <w:t xml:space="preserve">          example:</w:t>
      </w:r>
    </w:p>
    <w:p w14:paraId="2228E242">
      <w:pPr>
        <w:spacing w:before="0" w:after="0" w:line="260" w:lineRule="exact"/>
        <w:rPr>
          <w:sz w:val="32"/>
          <w:szCs w:val="36"/>
        </w:rPr>
      </w:pPr>
      <w:r>
        <w:rPr>
          <w:rFonts w:ascii="Consolas" w:hAnsi="Consolas" w:eastAsia="Consolas"/>
          <w:color w:val="2D2D2D"/>
          <w:sz w:val="21"/>
          <w:szCs w:val="36"/>
        </w:rPr>
        <w:t xml:space="preserve">            code: 401</w:t>
      </w:r>
    </w:p>
    <w:p w14:paraId="725054FC">
      <w:pPr>
        <w:spacing w:before="0" w:after="0" w:line="260" w:lineRule="exact"/>
        <w:rPr>
          <w:sz w:val="32"/>
          <w:szCs w:val="36"/>
        </w:rPr>
      </w:pPr>
      <w:r>
        <w:rPr>
          <w:rFonts w:ascii="Consolas" w:hAnsi="Consolas" w:eastAsia="Consolas"/>
          <w:color w:val="2D2D2D"/>
          <w:sz w:val="21"/>
          <w:szCs w:val="36"/>
        </w:rPr>
        <w:t xml:space="preserve">            message: "认证信息无效或已过期"</w:t>
      </w:r>
    </w:p>
    <w:p w14:paraId="54351DBB">
      <w:pPr>
        <w:spacing w:before="0" w:after="0" w:line="260" w:lineRule="exact"/>
        <w:rPr>
          <w:sz w:val="32"/>
          <w:szCs w:val="36"/>
        </w:rPr>
      </w:pPr>
      <w:r>
        <w:rPr>
          <w:rFonts w:ascii="Consolas" w:hAnsi="Consolas" w:eastAsia="Consolas"/>
          <w:color w:val="2D2D2D"/>
          <w:sz w:val="21"/>
          <w:szCs w:val="36"/>
        </w:rPr>
        <w:t xml:space="preserve">    403_Forbidden:</w:t>
      </w:r>
    </w:p>
    <w:p w14:paraId="2A7AA73A">
      <w:pPr>
        <w:spacing w:before="0" w:after="0" w:line="260" w:lineRule="exact"/>
        <w:rPr>
          <w:sz w:val="32"/>
          <w:szCs w:val="36"/>
        </w:rPr>
      </w:pPr>
      <w:r>
        <w:rPr>
          <w:rFonts w:ascii="Consolas" w:hAnsi="Consolas" w:eastAsia="Consolas"/>
          <w:color w:val="2D2D2D"/>
          <w:sz w:val="21"/>
          <w:szCs w:val="36"/>
        </w:rPr>
        <w:t xml:space="preserve">      description: 无操作权限</w:t>
      </w:r>
    </w:p>
    <w:p w14:paraId="53ECB730">
      <w:pPr>
        <w:spacing w:before="0" w:after="0" w:line="260" w:lineRule="exact"/>
        <w:rPr>
          <w:sz w:val="32"/>
          <w:szCs w:val="36"/>
        </w:rPr>
      </w:pPr>
      <w:r>
        <w:rPr>
          <w:rFonts w:ascii="Consolas" w:hAnsi="Consolas" w:eastAsia="Consolas"/>
          <w:color w:val="2D2D2D"/>
          <w:sz w:val="21"/>
          <w:szCs w:val="36"/>
        </w:rPr>
        <w:t xml:space="preserve">      content:</w:t>
      </w:r>
    </w:p>
    <w:p w14:paraId="7536DAA4">
      <w:pPr>
        <w:spacing w:before="0" w:after="0" w:line="260" w:lineRule="exact"/>
        <w:rPr>
          <w:sz w:val="32"/>
          <w:szCs w:val="36"/>
        </w:rPr>
      </w:pPr>
      <w:r>
        <w:rPr>
          <w:rFonts w:ascii="Consolas" w:hAnsi="Consolas" w:eastAsia="Consolas"/>
          <w:color w:val="2D2D2D"/>
          <w:sz w:val="21"/>
          <w:szCs w:val="36"/>
        </w:rPr>
        <w:t xml:space="preserve">        application/json:</w:t>
      </w:r>
    </w:p>
    <w:p w14:paraId="2EE9A624">
      <w:pPr>
        <w:spacing w:before="0" w:after="0" w:line="260" w:lineRule="exact"/>
        <w:rPr>
          <w:sz w:val="32"/>
          <w:szCs w:val="36"/>
        </w:rPr>
      </w:pPr>
      <w:r>
        <w:rPr>
          <w:rFonts w:ascii="Consolas" w:hAnsi="Consolas" w:eastAsia="Consolas"/>
          <w:color w:val="2D2D2D"/>
          <w:sz w:val="21"/>
          <w:szCs w:val="36"/>
        </w:rPr>
        <w:t xml:space="preserve">          schema:</w:t>
      </w:r>
    </w:p>
    <w:p w14:paraId="4C763C31">
      <w:pPr>
        <w:spacing w:before="0" w:after="0" w:line="260" w:lineRule="exact"/>
        <w:rPr>
          <w:sz w:val="32"/>
          <w:szCs w:val="36"/>
        </w:rPr>
      </w:pPr>
      <w:r>
        <w:rPr>
          <w:rFonts w:ascii="Consolas" w:hAnsi="Consolas" w:eastAsia="Consolas"/>
          <w:color w:val="2D2D2D"/>
          <w:sz w:val="21"/>
          <w:szCs w:val="36"/>
        </w:rPr>
        <w:t xml:space="preserve">            $ref: '#/components/schemas/ErrorResponse'</w:t>
      </w:r>
    </w:p>
    <w:p w14:paraId="00A8FCD8">
      <w:pPr>
        <w:spacing w:before="0" w:after="0" w:line="260" w:lineRule="exact"/>
        <w:rPr>
          <w:sz w:val="32"/>
          <w:szCs w:val="36"/>
        </w:rPr>
      </w:pPr>
      <w:r>
        <w:rPr>
          <w:rFonts w:ascii="Consolas" w:hAnsi="Consolas" w:eastAsia="Consolas"/>
          <w:color w:val="2D2D2D"/>
          <w:sz w:val="21"/>
          <w:szCs w:val="36"/>
        </w:rPr>
        <w:t xml:space="preserve">          example:</w:t>
      </w:r>
    </w:p>
    <w:p w14:paraId="6C73B8ED">
      <w:pPr>
        <w:spacing w:before="0" w:after="0" w:line="260" w:lineRule="exact"/>
        <w:rPr>
          <w:sz w:val="32"/>
          <w:szCs w:val="36"/>
        </w:rPr>
      </w:pPr>
      <w:r>
        <w:rPr>
          <w:rFonts w:ascii="Consolas" w:hAnsi="Consolas" w:eastAsia="Consolas"/>
          <w:color w:val="2D2D2D"/>
          <w:sz w:val="21"/>
          <w:szCs w:val="36"/>
        </w:rPr>
        <w:t xml:space="preserve">            code: 403</w:t>
      </w:r>
    </w:p>
    <w:p w14:paraId="2F9542D6">
      <w:pPr>
        <w:spacing w:before="0" w:after="0" w:line="260" w:lineRule="exact"/>
        <w:rPr>
          <w:sz w:val="32"/>
          <w:szCs w:val="36"/>
        </w:rPr>
      </w:pPr>
      <w:r>
        <w:rPr>
          <w:rFonts w:ascii="Consolas" w:hAnsi="Consolas" w:eastAsia="Consolas"/>
          <w:color w:val="2D2D2D"/>
          <w:sz w:val="21"/>
          <w:szCs w:val="36"/>
        </w:rPr>
        <w:t xml:space="preserve">            message: "您没有权限执行此操作"</w:t>
      </w:r>
    </w:p>
    <w:p w14:paraId="2DC02745">
      <w:pPr>
        <w:spacing w:before="0" w:after="0" w:line="260" w:lineRule="exact"/>
        <w:rPr>
          <w:sz w:val="32"/>
          <w:szCs w:val="36"/>
        </w:rPr>
      </w:pPr>
      <w:r>
        <w:rPr>
          <w:rFonts w:ascii="Consolas" w:hAnsi="Consolas" w:eastAsia="Consolas"/>
          <w:color w:val="2D2D2D"/>
          <w:sz w:val="21"/>
          <w:szCs w:val="36"/>
        </w:rPr>
        <w:t xml:space="preserve">    404_NotFound:</w:t>
      </w:r>
    </w:p>
    <w:p w14:paraId="7905C47F">
      <w:pPr>
        <w:spacing w:before="0" w:after="0" w:line="260" w:lineRule="exact"/>
        <w:rPr>
          <w:sz w:val="32"/>
          <w:szCs w:val="36"/>
        </w:rPr>
      </w:pPr>
      <w:r>
        <w:rPr>
          <w:rFonts w:ascii="Consolas" w:hAnsi="Consolas" w:eastAsia="Consolas"/>
          <w:color w:val="2D2D2D"/>
          <w:sz w:val="21"/>
          <w:szCs w:val="36"/>
        </w:rPr>
        <w:t xml:space="preserve">      description: 资源不存在</w:t>
      </w:r>
    </w:p>
    <w:p w14:paraId="1AC845B9">
      <w:pPr>
        <w:spacing w:before="0" w:after="0" w:line="260" w:lineRule="exact"/>
        <w:rPr>
          <w:sz w:val="32"/>
          <w:szCs w:val="36"/>
        </w:rPr>
      </w:pPr>
      <w:r>
        <w:rPr>
          <w:rFonts w:ascii="Consolas" w:hAnsi="Consolas" w:eastAsia="Consolas"/>
          <w:color w:val="2D2D2D"/>
          <w:sz w:val="21"/>
          <w:szCs w:val="36"/>
        </w:rPr>
        <w:t xml:space="preserve">      content:</w:t>
      </w:r>
    </w:p>
    <w:p w14:paraId="7DEB4A0D">
      <w:pPr>
        <w:spacing w:before="0" w:after="0" w:line="260" w:lineRule="exact"/>
        <w:rPr>
          <w:sz w:val="32"/>
          <w:szCs w:val="36"/>
        </w:rPr>
      </w:pPr>
      <w:r>
        <w:rPr>
          <w:rFonts w:ascii="Consolas" w:hAnsi="Consolas" w:eastAsia="Consolas"/>
          <w:color w:val="2D2D2D"/>
          <w:sz w:val="21"/>
          <w:szCs w:val="36"/>
        </w:rPr>
        <w:t xml:space="preserve">        application/json:</w:t>
      </w:r>
    </w:p>
    <w:p w14:paraId="76705579">
      <w:pPr>
        <w:spacing w:before="0" w:after="0" w:line="260" w:lineRule="exact"/>
        <w:rPr>
          <w:sz w:val="32"/>
          <w:szCs w:val="36"/>
        </w:rPr>
      </w:pPr>
      <w:r>
        <w:rPr>
          <w:rFonts w:ascii="Consolas" w:hAnsi="Consolas" w:eastAsia="Consolas"/>
          <w:color w:val="2D2D2D"/>
          <w:sz w:val="21"/>
          <w:szCs w:val="36"/>
        </w:rPr>
        <w:t xml:space="preserve">          schema:</w:t>
      </w:r>
    </w:p>
    <w:p w14:paraId="7725CD1F">
      <w:pPr>
        <w:spacing w:before="0" w:after="0" w:line="260" w:lineRule="exact"/>
        <w:rPr>
          <w:sz w:val="32"/>
          <w:szCs w:val="36"/>
        </w:rPr>
      </w:pPr>
      <w:r>
        <w:rPr>
          <w:rFonts w:ascii="Consolas" w:hAnsi="Consolas" w:eastAsia="Consolas"/>
          <w:color w:val="2D2D2D"/>
          <w:sz w:val="21"/>
          <w:szCs w:val="36"/>
        </w:rPr>
        <w:t xml:space="preserve">            $ref: '#/components/schemas/ErrorResponse'</w:t>
      </w:r>
    </w:p>
    <w:p w14:paraId="6482913C">
      <w:pPr>
        <w:spacing w:before="0" w:after="0" w:line="260" w:lineRule="exact"/>
        <w:rPr>
          <w:sz w:val="32"/>
          <w:szCs w:val="36"/>
        </w:rPr>
      </w:pPr>
      <w:r>
        <w:rPr>
          <w:rFonts w:ascii="Consolas" w:hAnsi="Consolas" w:eastAsia="Consolas"/>
          <w:color w:val="2D2D2D"/>
          <w:sz w:val="21"/>
          <w:szCs w:val="36"/>
        </w:rPr>
        <w:t xml:space="preserve">          example:</w:t>
      </w:r>
    </w:p>
    <w:p w14:paraId="78901341">
      <w:pPr>
        <w:spacing w:before="0" w:after="0" w:line="260" w:lineRule="exact"/>
        <w:rPr>
          <w:sz w:val="32"/>
          <w:szCs w:val="36"/>
        </w:rPr>
      </w:pPr>
      <w:r>
        <w:rPr>
          <w:rFonts w:ascii="Consolas" w:hAnsi="Consolas" w:eastAsia="Consolas"/>
          <w:color w:val="2D2D2D"/>
          <w:sz w:val="21"/>
          <w:szCs w:val="36"/>
        </w:rPr>
        <w:t xml:space="preserve">            code: 404</w:t>
      </w:r>
    </w:p>
    <w:p w14:paraId="7C6B94FF">
      <w:pPr>
        <w:spacing w:before="0" w:after="0" w:line="260" w:lineRule="exact"/>
        <w:rPr>
          <w:sz w:val="32"/>
          <w:szCs w:val="36"/>
        </w:rPr>
      </w:pPr>
      <w:r>
        <w:rPr>
          <w:rFonts w:ascii="Consolas" w:hAnsi="Consolas" w:eastAsia="Consolas"/>
          <w:color w:val="2D2D2D"/>
          <w:sz w:val="21"/>
          <w:szCs w:val="36"/>
        </w:rPr>
        <w:t xml:space="preserve">            message: "未找到请求的资源"</w:t>
      </w:r>
    </w:p>
    <w:p w14:paraId="11361C0B">
      <w:pPr>
        <w:spacing w:before="0" w:after="0" w:line="260" w:lineRule="exact"/>
        <w:rPr>
          <w:sz w:val="32"/>
          <w:szCs w:val="36"/>
        </w:rPr>
      </w:pPr>
      <w:r>
        <w:rPr>
          <w:rFonts w:ascii="Consolas" w:hAnsi="Consolas" w:eastAsia="Consolas"/>
          <w:color w:val="2D2D2D"/>
          <w:sz w:val="21"/>
          <w:szCs w:val="36"/>
        </w:rPr>
        <w:t xml:space="preserve"> </w:t>
      </w:r>
    </w:p>
    <w:p w14:paraId="3716B576">
      <w:pPr>
        <w:spacing w:before="0" w:after="0" w:line="260" w:lineRule="exact"/>
        <w:rPr>
          <w:sz w:val="32"/>
          <w:szCs w:val="36"/>
        </w:rPr>
      </w:pPr>
      <w:r>
        <w:rPr>
          <w:rFonts w:ascii="Consolas" w:hAnsi="Consolas" w:eastAsia="Consolas"/>
          <w:color w:val="2D2D2D"/>
          <w:sz w:val="21"/>
          <w:szCs w:val="36"/>
        </w:rPr>
        <w:t xml:space="preserve">  # ----- 通用 Schema -----</w:t>
      </w:r>
    </w:p>
    <w:p w14:paraId="1A25F748">
      <w:pPr>
        <w:spacing w:before="0" w:after="0" w:line="260" w:lineRule="exact"/>
        <w:rPr>
          <w:sz w:val="32"/>
          <w:szCs w:val="36"/>
        </w:rPr>
      </w:pPr>
      <w:r>
        <w:rPr>
          <w:rFonts w:ascii="Consolas" w:hAnsi="Consolas" w:eastAsia="Consolas"/>
          <w:color w:val="2D2D2D"/>
          <w:sz w:val="21"/>
          <w:szCs w:val="36"/>
        </w:rPr>
        <w:t xml:space="preserve">  schemas:</w:t>
      </w:r>
    </w:p>
    <w:p w14:paraId="38F4C8D2">
      <w:pPr>
        <w:spacing w:before="0" w:after="0" w:line="260" w:lineRule="exact"/>
        <w:rPr>
          <w:sz w:val="32"/>
          <w:szCs w:val="36"/>
        </w:rPr>
      </w:pPr>
      <w:r>
        <w:rPr>
          <w:rFonts w:ascii="Consolas" w:hAnsi="Consolas" w:eastAsia="Consolas"/>
          <w:color w:val="2D2D2D"/>
          <w:sz w:val="21"/>
          <w:szCs w:val="36"/>
        </w:rPr>
        <w:t xml:space="preserve">    # 通用响应包装</w:t>
      </w:r>
    </w:p>
    <w:p w14:paraId="41F80B61">
      <w:pPr>
        <w:spacing w:before="0" w:after="0" w:line="260" w:lineRule="exact"/>
        <w:rPr>
          <w:sz w:val="32"/>
          <w:szCs w:val="36"/>
        </w:rPr>
      </w:pPr>
      <w:r>
        <w:rPr>
          <w:rFonts w:ascii="Consolas" w:hAnsi="Consolas" w:eastAsia="Consolas"/>
          <w:color w:val="2D2D2D"/>
          <w:sz w:val="21"/>
          <w:szCs w:val="36"/>
        </w:rPr>
        <w:t xml:space="preserve">    SuccessResponse:</w:t>
      </w:r>
    </w:p>
    <w:p w14:paraId="18859288">
      <w:pPr>
        <w:spacing w:before="0" w:after="0" w:line="260" w:lineRule="exact"/>
        <w:rPr>
          <w:sz w:val="32"/>
          <w:szCs w:val="36"/>
        </w:rPr>
      </w:pPr>
      <w:r>
        <w:rPr>
          <w:rFonts w:ascii="Consolas" w:hAnsi="Consolas" w:eastAsia="Consolas"/>
          <w:color w:val="2D2D2D"/>
          <w:sz w:val="21"/>
          <w:szCs w:val="36"/>
        </w:rPr>
        <w:t xml:space="preserve">      type: object</w:t>
      </w:r>
    </w:p>
    <w:p w14:paraId="22D2C463">
      <w:pPr>
        <w:spacing w:before="0" w:after="0" w:line="260" w:lineRule="exact"/>
        <w:rPr>
          <w:sz w:val="32"/>
          <w:szCs w:val="36"/>
        </w:rPr>
      </w:pPr>
      <w:r>
        <w:rPr>
          <w:rFonts w:ascii="Consolas" w:hAnsi="Consolas" w:eastAsia="Consolas"/>
          <w:color w:val="2D2D2D"/>
          <w:sz w:val="21"/>
          <w:szCs w:val="36"/>
        </w:rPr>
        <w:t xml:space="preserve">      properties:</w:t>
      </w:r>
    </w:p>
    <w:p w14:paraId="4059679E">
      <w:pPr>
        <w:spacing w:before="0" w:after="0" w:line="260" w:lineRule="exact"/>
        <w:rPr>
          <w:sz w:val="32"/>
          <w:szCs w:val="36"/>
        </w:rPr>
      </w:pPr>
      <w:r>
        <w:rPr>
          <w:rFonts w:ascii="Consolas" w:hAnsi="Consolas" w:eastAsia="Consolas"/>
          <w:color w:val="2D2D2D"/>
          <w:sz w:val="21"/>
          <w:szCs w:val="36"/>
        </w:rPr>
        <w:t xml:space="preserve">        code:</w:t>
      </w:r>
    </w:p>
    <w:p w14:paraId="7B0E4C9C">
      <w:pPr>
        <w:spacing w:before="0" w:after="0" w:line="260" w:lineRule="exact"/>
        <w:rPr>
          <w:sz w:val="32"/>
          <w:szCs w:val="36"/>
        </w:rPr>
      </w:pPr>
      <w:r>
        <w:rPr>
          <w:rFonts w:ascii="Consolas" w:hAnsi="Consolas" w:eastAsia="Consolas"/>
          <w:color w:val="2D2D2D"/>
          <w:sz w:val="21"/>
          <w:szCs w:val="36"/>
        </w:rPr>
        <w:t xml:space="preserve">          type: integer</w:t>
      </w:r>
    </w:p>
    <w:p w14:paraId="5E2817F9">
      <w:pPr>
        <w:spacing w:before="0" w:after="0" w:line="260" w:lineRule="exact"/>
        <w:rPr>
          <w:sz w:val="32"/>
          <w:szCs w:val="36"/>
        </w:rPr>
      </w:pPr>
      <w:r>
        <w:rPr>
          <w:rFonts w:ascii="Consolas" w:hAnsi="Consolas" w:eastAsia="Consolas"/>
          <w:color w:val="2D2D2D"/>
          <w:sz w:val="21"/>
          <w:szCs w:val="36"/>
        </w:rPr>
        <w:t xml:space="preserve">          example: 200</w:t>
      </w:r>
    </w:p>
    <w:p w14:paraId="18446956">
      <w:pPr>
        <w:spacing w:before="0" w:after="0" w:line="260" w:lineRule="exact"/>
        <w:rPr>
          <w:sz w:val="32"/>
          <w:szCs w:val="36"/>
        </w:rPr>
      </w:pPr>
      <w:r>
        <w:rPr>
          <w:rFonts w:ascii="Consolas" w:hAnsi="Consolas" w:eastAsia="Consolas"/>
          <w:color w:val="2D2D2D"/>
          <w:sz w:val="21"/>
          <w:szCs w:val="36"/>
        </w:rPr>
        <w:t xml:space="preserve">        message:</w:t>
      </w:r>
    </w:p>
    <w:p w14:paraId="2BDF7485">
      <w:pPr>
        <w:spacing w:before="0" w:after="0" w:line="260" w:lineRule="exact"/>
        <w:rPr>
          <w:sz w:val="32"/>
          <w:szCs w:val="36"/>
        </w:rPr>
      </w:pPr>
      <w:r>
        <w:rPr>
          <w:rFonts w:ascii="Consolas" w:hAnsi="Consolas" w:eastAsia="Consolas"/>
          <w:color w:val="2D2D2D"/>
          <w:sz w:val="21"/>
          <w:szCs w:val="36"/>
        </w:rPr>
        <w:t xml:space="preserve">          type: string</w:t>
      </w:r>
    </w:p>
    <w:p w14:paraId="1F97C006">
      <w:pPr>
        <w:spacing w:before="0" w:after="0" w:line="260" w:lineRule="exact"/>
        <w:rPr>
          <w:sz w:val="32"/>
          <w:szCs w:val="36"/>
        </w:rPr>
      </w:pPr>
      <w:r>
        <w:rPr>
          <w:rFonts w:ascii="Consolas" w:hAnsi="Consolas" w:eastAsia="Consolas"/>
          <w:color w:val="2D2D2D"/>
          <w:sz w:val="21"/>
          <w:szCs w:val="36"/>
        </w:rPr>
        <w:t xml:space="preserve">          example: "ok"</w:t>
      </w:r>
    </w:p>
    <w:p w14:paraId="1A5E627F">
      <w:pPr>
        <w:spacing w:before="0" w:after="0" w:line="260" w:lineRule="exact"/>
        <w:rPr>
          <w:sz w:val="32"/>
          <w:szCs w:val="36"/>
        </w:rPr>
      </w:pPr>
      <w:r>
        <w:rPr>
          <w:rFonts w:ascii="Consolas" w:hAnsi="Consolas" w:eastAsia="Consolas"/>
          <w:color w:val="2D2D2D"/>
          <w:sz w:val="21"/>
          <w:szCs w:val="36"/>
        </w:rPr>
        <w:t xml:space="preserve">        data:</w:t>
      </w:r>
    </w:p>
    <w:p w14:paraId="4162B0F9">
      <w:pPr>
        <w:spacing w:before="0" w:after="0" w:line="260" w:lineRule="exact"/>
        <w:rPr>
          <w:sz w:val="32"/>
          <w:szCs w:val="36"/>
        </w:rPr>
      </w:pPr>
      <w:r>
        <w:rPr>
          <w:rFonts w:ascii="Consolas" w:hAnsi="Consolas" w:eastAsia="Consolas"/>
          <w:color w:val="2D2D2D"/>
          <w:sz w:val="21"/>
          <w:szCs w:val="36"/>
        </w:rPr>
        <w:t xml:space="preserve">          type: object</w:t>
      </w:r>
    </w:p>
    <w:p w14:paraId="3E2F221E">
      <w:pPr>
        <w:spacing w:before="0" w:after="0" w:line="260" w:lineRule="exact"/>
        <w:rPr>
          <w:sz w:val="32"/>
          <w:szCs w:val="36"/>
        </w:rPr>
      </w:pPr>
      <w:r>
        <w:rPr>
          <w:rFonts w:ascii="Consolas" w:hAnsi="Consolas" w:eastAsia="Consolas"/>
          <w:color w:val="2D2D2D"/>
          <w:sz w:val="21"/>
          <w:szCs w:val="36"/>
        </w:rPr>
        <w:t xml:space="preserve">    ErrorResponse:</w:t>
      </w:r>
    </w:p>
    <w:p w14:paraId="573AD52E">
      <w:pPr>
        <w:spacing w:before="0" w:after="0" w:line="260" w:lineRule="exact"/>
        <w:rPr>
          <w:sz w:val="32"/>
          <w:szCs w:val="36"/>
        </w:rPr>
      </w:pPr>
      <w:r>
        <w:rPr>
          <w:rFonts w:ascii="Consolas" w:hAnsi="Consolas" w:eastAsia="Consolas"/>
          <w:color w:val="2D2D2D"/>
          <w:sz w:val="21"/>
          <w:szCs w:val="36"/>
        </w:rPr>
        <w:t xml:space="preserve">      type: object</w:t>
      </w:r>
    </w:p>
    <w:p w14:paraId="2BA3E8D3">
      <w:pPr>
        <w:spacing w:before="0" w:after="0" w:line="260" w:lineRule="exact"/>
        <w:rPr>
          <w:sz w:val="32"/>
          <w:szCs w:val="36"/>
        </w:rPr>
      </w:pPr>
      <w:r>
        <w:rPr>
          <w:rFonts w:ascii="Consolas" w:hAnsi="Consolas" w:eastAsia="Consolas"/>
          <w:color w:val="2D2D2D"/>
          <w:sz w:val="21"/>
          <w:szCs w:val="36"/>
        </w:rPr>
        <w:t xml:space="preserve">      properties:</w:t>
      </w:r>
    </w:p>
    <w:p w14:paraId="5E7281D8">
      <w:pPr>
        <w:spacing w:before="0" w:after="0" w:line="260" w:lineRule="exact"/>
        <w:rPr>
          <w:sz w:val="32"/>
          <w:szCs w:val="36"/>
        </w:rPr>
      </w:pPr>
      <w:r>
        <w:rPr>
          <w:rFonts w:ascii="Consolas" w:hAnsi="Consolas" w:eastAsia="Consolas"/>
          <w:color w:val="2D2D2D"/>
          <w:sz w:val="21"/>
          <w:szCs w:val="36"/>
        </w:rPr>
        <w:t xml:space="preserve">        code:</w:t>
      </w:r>
    </w:p>
    <w:p w14:paraId="23463932">
      <w:pPr>
        <w:spacing w:before="0" w:after="0" w:line="260" w:lineRule="exact"/>
        <w:rPr>
          <w:sz w:val="32"/>
          <w:szCs w:val="36"/>
        </w:rPr>
      </w:pPr>
      <w:r>
        <w:rPr>
          <w:rFonts w:ascii="Consolas" w:hAnsi="Consolas" w:eastAsia="Consolas"/>
          <w:color w:val="2D2D2D"/>
          <w:sz w:val="21"/>
          <w:szCs w:val="36"/>
        </w:rPr>
        <w:t xml:space="preserve">          type: integer</w:t>
      </w:r>
    </w:p>
    <w:p w14:paraId="1032ECD4">
      <w:pPr>
        <w:spacing w:before="0" w:after="0" w:line="260" w:lineRule="exact"/>
        <w:rPr>
          <w:sz w:val="32"/>
          <w:szCs w:val="36"/>
        </w:rPr>
      </w:pPr>
      <w:r>
        <w:rPr>
          <w:rFonts w:ascii="Consolas" w:hAnsi="Consolas" w:eastAsia="Consolas"/>
          <w:color w:val="2D2D2D"/>
          <w:sz w:val="21"/>
          <w:szCs w:val="36"/>
        </w:rPr>
        <w:t xml:space="preserve">        message:</w:t>
      </w:r>
    </w:p>
    <w:p w14:paraId="10D4A820">
      <w:pPr>
        <w:spacing w:before="0" w:after="0" w:line="260" w:lineRule="exact"/>
        <w:rPr>
          <w:sz w:val="32"/>
          <w:szCs w:val="36"/>
        </w:rPr>
      </w:pPr>
      <w:r>
        <w:rPr>
          <w:rFonts w:ascii="Consolas" w:hAnsi="Consolas" w:eastAsia="Consolas"/>
          <w:color w:val="2D2D2D"/>
          <w:sz w:val="21"/>
          <w:szCs w:val="36"/>
        </w:rPr>
        <w:t xml:space="preserve">          type: string</w:t>
      </w:r>
    </w:p>
    <w:p w14:paraId="2B9CAA1D">
      <w:pPr>
        <w:spacing w:before="0" w:after="0" w:line="260" w:lineRule="exact"/>
        <w:rPr>
          <w:sz w:val="32"/>
          <w:szCs w:val="36"/>
        </w:rPr>
      </w:pPr>
      <w:r>
        <w:rPr>
          <w:rFonts w:ascii="Consolas" w:hAnsi="Consolas" w:eastAsia="Consolas"/>
          <w:color w:val="2D2D2D"/>
          <w:sz w:val="21"/>
          <w:szCs w:val="36"/>
        </w:rPr>
        <w:t xml:space="preserve">        data:</w:t>
      </w:r>
    </w:p>
    <w:p w14:paraId="187023DF">
      <w:pPr>
        <w:spacing w:before="0" w:after="0" w:line="260" w:lineRule="exact"/>
        <w:rPr>
          <w:sz w:val="32"/>
          <w:szCs w:val="36"/>
        </w:rPr>
      </w:pPr>
      <w:r>
        <w:rPr>
          <w:rFonts w:ascii="Consolas" w:hAnsi="Consolas" w:eastAsia="Consolas"/>
          <w:color w:val="2D2D2D"/>
          <w:sz w:val="21"/>
          <w:szCs w:val="36"/>
        </w:rPr>
        <w:t xml:space="preserve">          type: object</w:t>
      </w:r>
    </w:p>
    <w:p w14:paraId="721933AD">
      <w:pPr>
        <w:spacing w:before="0" w:after="0" w:line="260" w:lineRule="exact"/>
        <w:rPr>
          <w:sz w:val="32"/>
          <w:szCs w:val="36"/>
        </w:rPr>
      </w:pPr>
      <w:r>
        <w:rPr>
          <w:rFonts w:ascii="Consolas" w:hAnsi="Consolas" w:eastAsia="Consolas"/>
          <w:color w:val="2D2D2D"/>
          <w:sz w:val="21"/>
          <w:szCs w:val="36"/>
        </w:rPr>
        <w:t xml:space="preserve">          nullable: true</w:t>
      </w:r>
    </w:p>
    <w:p w14:paraId="0F02B0DB">
      <w:pPr>
        <w:spacing w:before="0" w:after="0" w:line="260" w:lineRule="exact"/>
        <w:rPr>
          <w:sz w:val="32"/>
          <w:szCs w:val="36"/>
        </w:rPr>
      </w:pPr>
      <w:r>
        <w:rPr>
          <w:rFonts w:ascii="Consolas" w:hAnsi="Consolas" w:eastAsia="Consolas"/>
          <w:color w:val="2D2D2D"/>
          <w:sz w:val="21"/>
          <w:szCs w:val="36"/>
        </w:rPr>
        <w:t xml:space="preserve">    PaginatedResponse:</w:t>
      </w:r>
    </w:p>
    <w:p w14:paraId="3D573D8E">
      <w:pPr>
        <w:spacing w:before="0" w:after="0" w:line="260" w:lineRule="exact"/>
        <w:rPr>
          <w:sz w:val="32"/>
          <w:szCs w:val="36"/>
        </w:rPr>
      </w:pPr>
      <w:r>
        <w:rPr>
          <w:rFonts w:ascii="Consolas" w:hAnsi="Consolas" w:eastAsia="Consolas"/>
          <w:color w:val="2D2D2D"/>
          <w:sz w:val="21"/>
          <w:szCs w:val="36"/>
        </w:rPr>
        <w:t xml:space="preserve">      type: object</w:t>
      </w:r>
    </w:p>
    <w:p w14:paraId="53ED03F6">
      <w:pPr>
        <w:spacing w:before="0" w:after="0" w:line="260" w:lineRule="exact"/>
        <w:rPr>
          <w:sz w:val="32"/>
          <w:szCs w:val="36"/>
        </w:rPr>
      </w:pPr>
      <w:r>
        <w:rPr>
          <w:rFonts w:ascii="Consolas" w:hAnsi="Consolas" w:eastAsia="Consolas"/>
          <w:color w:val="2D2D2D"/>
          <w:sz w:val="21"/>
          <w:szCs w:val="36"/>
        </w:rPr>
        <w:t xml:space="preserve">      properties:</w:t>
      </w:r>
    </w:p>
    <w:p w14:paraId="7CAF4F65">
      <w:pPr>
        <w:spacing w:before="0" w:after="0" w:line="260" w:lineRule="exact"/>
        <w:rPr>
          <w:sz w:val="32"/>
          <w:szCs w:val="36"/>
        </w:rPr>
      </w:pPr>
      <w:r>
        <w:rPr>
          <w:rFonts w:ascii="Consolas" w:hAnsi="Consolas" w:eastAsia="Consolas"/>
          <w:color w:val="2D2D2D"/>
          <w:sz w:val="21"/>
          <w:szCs w:val="36"/>
        </w:rPr>
        <w:t xml:space="preserve">        code:</w:t>
      </w:r>
    </w:p>
    <w:p w14:paraId="08486D5A">
      <w:pPr>
        <w:spacing w:before="0" w:after="0" w:line="260" w:lineRule="exact"/>
        <w:rPr>
          <w:sz w:val="32"/>
          <w:szCs w:val="36"/>
        </w:rPr>
      </w:pPr>
      <w:r>
        <w:rPr>
          <w:rFonts w:ascii="Consolas" w:hAnsi="Consolas" w:eastAsia="Consolas"/>
          <w:color w:val="2D2D2D"/>
          <w:sz w:val="21"/>
          <w:szCs w:val="36"/>
        </w:rPr>
        <w:t xml:space="preserve">          type: integer</w:t>
      </w:r>
    </w:p>
    <w:p w14:paraId="658E9954">
      <w:pPr>
        <w:spacing w:before="0" w:after="0" w:line="260" w:lineRule="exact"/>
        <w:rPr>
          <w:sz w:val="32"/>
          <w:szCs w:val="36"/>
        </w:rPr>
      </w:pPr>
      <w:r>
        <w:rPr>
          <w:rFonts w:ascii="Consolas" w:hAnsi="Consolas" w:eastAsia="Consolas"/>
          <w:color w:val="2D2D2D"/>
          <w:sz w:val="21"/>
          <w:szCs w:val="36"/>
        </w:rPr>
        <w:t xml:space="preserve">          example: 200</w:t>
      </w:r>
    </w:p>
    <w:p w14:paraId="6C6040A3">
      <w:pPr>
        <w:spacing w:before="0" w:after="0" w:line="260" w:lineRule="exact"/>
        <w:rPr>
          <w:sz w:val="32"/>
          <w:szCs w:val="36"/>
        </w:rPr>
      </w:pPr>
      <w:r>
        <w:rPr>
          <w:rFonts w:ascii="Consolas" w:hAnsi="Consolas" w:eastAsia="Consolas"/>
          <w:color w:val="2D2D2D"/>
          <w:sz w:val="21"/>
          <w:szCs w:val="36"/>
        </w:rPr>
        <w:t xml:space="preserve">        message:</w:t>
      </w:r>
    </w:p>
    <w:p w14:paraId="1755BFBE">
      <w:pPr>
        <w:spacing w:before="0" w:after="0" w:line="260" w:lineRule="exact"/>
        <w:rPr>
          <w:sz w:val="32"/>
          <w:szCs w:val="36"/>
        </w:rPr>
      </w:pPr>
      <w:r>
        <w:rPr>
          <w:rFonts w:ascii="Consolas" w:hAnsi="Consolas" w:eastAsia="Consolas"/>
          <w:color w:val="2D2D2D"/>
          <w:sz w:val="21"/>
          <w:szCs w:val="36"/>
        </w:rPr>
        <w:t xml:space="preserve">          type: string</w:t>
      </w:r>
    </w:p>
    <w:p w14:paraId="02A9AB52">
      <w:pPr>
        <w:spacing w:before="0" w:after="0" w:line="260" w:lineRule="exact"/>
        <w:rPr>
          <w:sz w:val="32"/>
          <w:szCs w:val="36"/>
        </w:rPr>
      </w:pPr>
      <w:r>
        <w:rPr>
          <w:rFonts w:ascii="Consolas" w:hAnsi="Consolas" w:eastAsia="Consolas"/>
          <w:color w:val="2D2D2D"/>
          <w:sz w:val="21"/>
          <w:szCs w:val="36"/>
        </w:rPr>
        <w:t xml:space="preserve">          example: "ok"</w:t>
      </w:r>
    </w:p>
    <w:p w14:paraId="06326EB4">
      <w:pPr>
        <w:spacing w:before="0" w:after="0" w:line="260" w:lineRule="exact"/>
        <w:rPr>
          <w:sz w:val="32"/>
          <w:szCs w:val="36"/>
        </w:rPr>
      </w:pPr>
      <w:r>
        <w:rPr>
          <w:rFonts w:ascii="Consolas" w:hAnsi="Consolas" w:eastAsia="Consolas"/>
          <w:color w:val="2D2D2D"/>
          <w:sz w:val="21"/>
          <w:szCs w:val="36"/>
        </w:rPr>
        <w:t xml:space="preserve">        data:</w:t>
      </w:r>
    </w:p>
    <w:p w14:paraId="5E4AB610">
      <w:pPr>
        <w:spacing w:before="0" w:after="0" w:line="260" w:lineRule="exact"/>
        <w:rPr>
          <w:sz w:val="32"/>
          <w:szCs w:val="36"/>
        </w:rPr>
      </w:pPr>
      <w:r>
        <w:rPr>
          <w:rFonts w:ascii="Consolas" w:hAnsi="Consolas" w:eastAsia="Consolas"/>
          <w:color w:val="2D2D2D"/>
          <w:sz w:val="21"/>
          <w:szCs w:val="36"/>
        </w:rPr>
        <w:t xml:space="preserve">          type: object</w:t>
      </w:r>
    </w:p>
    <w:p w14:paraId="51A8AB5D">
      <w:pPr>
        <w:spacing w:before="0" w:after="0" w:line="260" w:lineRule="exact"/>
        <w:rPr>
          <w:sz w:val="32"/>
          <w:szCs w:val="36"/>
        </w:rPr>
      </w:pPr>
      <w:r>
        <w:rPr>
          <w:rFonts w:ascii="Consolas" w:hAnsi="Consolas" w:eastAsia="Consolas"/>
          <w:color w:val="2D2D2D"/>
          <w:sz w:val="21"/>
          <w:szCs w:val="36"/>
        </w:rPr>
        <w:t xml:space="preserve">          properties:</w:t>
      </w:r>
    </w:p>
    <w:p w14:paraId="230D3794">
      <w:pPr>
        <w:spacing w:before="0" w:after="0" w:line="260" w:lineRule="exact"/>
        <w:rPr>
          <w:sz w:val="32"/>
          <w:szCs w:val="36"/>
        </w:rPr>
      </w:pPr>
      <w:r>
        <w:rPr>
          <w:rFonts w:ascii="Consolas" w:hAnsi="Consolas" w:eastAsia="Consolas"/>
          <w:color w:val="2D2D2D"/>
          <w:sz w:val="21"/>
          <w:szCs w:val="36"/>
        </w:rPr>
        <w:t xml:space="preserve">            count:</w:t>
      </w:r>
    </w:p>
    <w:p w14:paraId="7AB859DC">
      <w:pPr>
        <w:spacing w:before="0" w:after="0" w:line="260" w:lineRule="exact"/>
        <w:rPr>
          <w:sz w:val="32"/>
          <w:szCs w:val="36"/>
        </w:rPr>
      </w:pPr>
      <w:r>
        <w:rPr>
          <w:rFonts w:ascii="Consolas" w:hAnsi="Consolas" w:eastAsia="Consolas"/>
          <w:color w:val="2D2D2D"/>
          <w:sz w:val="21"/>
          <w:szCs w:val="36"/>
        </w:rPr>
        <w:t xml:space="preserve">              type: integer</w:t>
      </w:r>
    </w:p>
    <w:p w14:paraId="5A1AA0C9">
      <w:pPr>
        <w:spacing w:before="0" w:after="0" w:line="260" w:lineRule="exact"/>
        <w:rPr>
          <w:sz w:val="32"/>
          <w:szCs w:val="36"/>
        </w:rPr>
      </w:pPr>
      <w:r>
        <w:rPr>
          <w:rFonts w:ascii="Consolas" w:hAnsi="Consolas" w:eastAsia="Consolas"/>
          <w:color w:val="2D2D2D"/>
          <w:sz w:val="21"/>
          <w:szCs w:val="36"/>
        </w:rPr>
        <w:t xml:space="preserve">              description: 总记录数</w:t>
      </w:r>
    </w:p>
    <w:p w14:paraId="739B13D7">
      <w:pPr>
        <w:spacing w:before="0" w:after="0" w:line="260" w:lineRule="exact"/>
        <w:rPr>
          <w:sz w:val="32"/>
          <w:szCs w:val="36"/>
        </w:rPr>
      </w:pPr>
      <w:r>
        <w:rPr>
          <w:rFonts w:ascii="Consolas" w:hAnsi="Consolas" w:eastAsia="Consolas"/>
          <w:color w:val="2D2D2D"/>
          <w:sz w:val="21"/>
          <w:szCs w:val="36"/>
        </w:rPr>
        <w:t xml:space="preserve">            next:</w:t>
      </w:r>
    </w:p>
    <w:p w14:paraId="5296B956">
      <w:pPr>
        <w:spacing w:before="0" w:after="0" w:line="260" w:lineRule="exact"/>
        <w:rPr>
          <w:sz w:val="32"/>
          <w:szCs w:val="36"/>
        </w:rPr>
      </w:pPr>
      <w:r>
        <w:rPr>
          <w:rFonts w:ascii="Consolas" w:hAnsi="Consolas" w:eastAsia="Consolas"/>
          <w:color w:val="2D2D2D"/>
          <w:sz w:val="21"/>
          <w:szCs w:val="36"/>
        </w:rPr>
        <w:t xml:space="preserve">              type: string</w:t>
      </w:r>
    </w:p>
    <w:p w14:paraId="0E6E1A07">
      <w:pPr>
        <w:spacing w:before="0" w:after="0" w:line="260" w:lineRule="exact"/>
        <w:rPr>
          <w:sz w:val="32"/>
          <w:szCs w:val="36"/>
        </w:rPr>
      </w:pPr>
      <w:r>
        <w:rPr>
          <w:rFonts w:ascii="Consolas" w:hAnsi="Consolas" w:eastAsia="Consolas"/>
          <w:color w:val="2D2D2D"/>
          <w:sz w:val="21"/>
          <w:szCs w:val="36"/>
        </w:rPr>
        <w:t xml:space="preserve">              nullable: true</w:t>
      </w:r>
    </w:p>
    <w:p w14:paraId="398DC6E5">
      <w:pPr>
        <w:spacing w:before="0" w:after="0" w:line="260" w:lineRule="exact"/>
        <w:rPr>
          <w:sz w:val="32"/>
          <w:szCs w:val="36"/>
        </w:rPr>
      </w:pPr>
      <w:r>
        <w:rPr>
          <w:rFonts w:ascii="Consolas" w:hAnsi="Consolas" w:eastAsia="Consolas"/>
          <w:color w:val="2D2D2D"/>
          <w:sz w:val="21"/>
          <w:szCs w:val="36"/>
        </w:rPr>
        <w:t xml:space="preserve">              description: 下一页 URL</w:t>
      </w:r>
    </w:p>
    <w:p w14:paraId="4CEA72C9">
      <w:pPr>
        <w:spacing w:before="0" w:after="0" w:line="260" w:lineRule="exact"/>
        <w:rPr>
          <w:sz w:val="32"/>
          <w:szCs w:val="36"/>
        </w:rPr>
      </w:pPr>
      <w:r>
        <w:rPr>
          <w:rFonts w:ascii="Consolas" w:hAnsi="Consolas" w:eastAsia="Consolas"/>
          <w:color w:val="2D2D2D"/>
          <w:sz w:val="21"/>
          <w:szCs w:val="36"/>
        </w:rPr>
        <w:t xml:space="preserve">            previous:</w:t>
      </w:r>
    </w:p>
    <w:p w14:paraId="6956E03D">
      <w:pPr>
        <w:spacing w:before="0" w:after="0" w:line="260" w:lineRule="exact"/>
        <w:rPr>
          <w:sz w:val="32"/>
          <w:szCs w:val="36"/>
        </w:rPr>
      </w:pPr>
      <w:r>
        <w:rPr>
          <w:rFonts w:ascii="Consolas" w:hAnsi="Consolas" w:eastAsia="Consolas"/>
          <w:color w:val="2D2D2D"/>
          <w:sz w:val="21"/>
          <w:szCs w:val="36"/>
        </w:rPr>
        <w:t xml:space="preserve">              type: string</w:t>
      </w:r>
    </w:p>
    <w:p w14:paraId="07C295C5">
      <w:pPr>
        <w:spacing w:before="0" w:after="0" w:line="260" w:lineRule="exact"/>
        <w:rPr>
          <w:sz w:val="32"/>
          <w:szCs w:val="36"/>
        </w:rPr>
      </w:pPr>
      <w:r>
        <w:rPr>
          <w:rFonts w:ascii="Consolas" w:hAnsi="Consolas" w:eastAsia="Consolas"/>
          <w:color w:val="2D2D2D"/>
          <w:sz w:val="21"/>
          <w:szCs w:val="36"/>
        </w:rPr>
        <w:t xml:space="preserve">              nullable: true</w:t>
      </w:r>
    </w:p>
    <w:p w14:paraId="57269FDD">
      <w:pPr>
        <w:spacing w:before="0" w:after="0" w:line="260" w:lineRule="exact"/>
        <w:rPr>
          <w:sz w:val="32"/>
          <w:szCs w:val="36"/>
        </w:rPr>
      </w:pPr>
      <w:r>
        <w:rPr>
          <w:rFonts w:ascii="Consolas" w:hAnsi="Consolas" w:eastAsia="Consolas"/>
          <w:color w:val="2D2D2D"/>
          <w:sz w:val="21"/>
          <w:szCs w:val="36"/>
        </w:rPr>
        <w:t xml:space="preserve">              description: 上一页 URL</w:t>
      </w:r>
    </w:p>
    <w:p w14:paraId="530C9850">
      <w:pPr>
        <w:spacing w:before="0" w:after="0" w:line="260" w:lineRule="exact"/>
        <w:rPr>
          <w:sz w:val="32"/>
          <w:szCs w:val="36"/>
        </w:rPr>
      </w:pPr>
      <w:r>
        <w:rPr>
          <w:rFonts w:ascii="Consolas" w:hAnsi="Consolas" w:eastAsia="Consolas"/>
          <w:color w:val="2D2D2D"/>
          <w:sz w:val="21"/>
          <w:szCs w:val="36"/>
        </w:rPr>
        <w:t xml:space="preserve">            results:</w:t>
      </w:r>
    </w:p>
    <w:p w14:paraId="45829B2E">
      <w:pPr>
        <w:spacing w:before="0" w:after="0" w:line="260" w:lineRule="exact"/>
        <w:rPr>
          <w:sz w:val="32"/>
          <w:szCs w:val="36"/>
        </w:rPr>
      </w:pPr>
      <w:r>
        <w:rPr>
          <w:rFonts w:ascii="Consolas" w:hAnsi="Consolas" w:eastAsia="Consolas"/>
          <w:color w:val="2D2D2D"/>
          <w:sz w:val="21"/>
          <w:szCs w:val="36"/>
        </w:rPr>
        <w:t xml:space="preserve">              type: array</w:t>
      </w:r>
    </w:p>
    <w:p w14:paraId="2BF4F324">
      <w:pPr>
        <w:spacing w:before="0" w:after="0" w:line="260" w:lineRule="exact"/>
        <w:rPr>
          <w:sz w:val="32"/>
          <w:szCs w:val="36"/>
        </w:rPr>
      </w:pPr>
      <w:r>
        <w:rPr>
          <w:rFonts w:ascii="Consolas" w:hAnsi="Consolas" w:eastAsia="Consolas"/>
          <w:color w:val="2D2D2D"/>
          <w:sz w:val="21"/>
          <w:szCs w:val="36"/>
        </w:rPr>
        <w:t xml:space="preserve">              items: {}</w:t>
      </w:r>
    </w:p>
    <w:p w14:paraId="051DF3B5">
      <w:pPr>
        <w:spacing w:before="0" w:after="0" w:line="260" w:lineRule="exact"/>
        <w:rPr>
          <w:sz w:val="32"/>
          <w:szCs w:val="36"/>
        </w:rPr>
      </w:pPr>
      <w:r>
        <w:rPr>
          <w:rFonts w:ascii="Consolas" w:hAnsi="Consolas" w:eastAsia="Consolas"/>
          <w:color w:val="2D2D2D"/>
          <w:sz w:val="21"/>
          <w:szCs w:val="36"/>
        </w:rPr>
        <w:t xml:space="preserve"> </w:t>
      </w:r>
    </w:p>
    <w:p w14:paraId="4EF9CFFE">
      <w:pPr>
        <w:spacing w:before="0" w:after="0" w:line="260" w:lineRule="exact"/>
        <w:rPr>
          <w:sz w:val="32"/>
          <w:szCs w:val="36"/>
        </w:rPr>
      </w:pPr>
      <w:r>
        <w:rPr>
          <w:rFonts w:ascii="Consolas" w:hAnsi="Consolas" w:eastAsia="Consolas"/>
          <w:color w:val="2D2D2D"/>
          <w:sz w:val="21"/>
          <w:szCs w:val="36"/>
        </w:rPr>
        <w:t xml:space="preserve">    # ----- 认证模块 -----</w:t>
      </w:r>
    </w:p>
    <w:p w14:paraId="64F962AD">
      <w:pPr>
        <w:spacing w:before="0" w:after="0" w:line="260" w:lineRule="exact"/>
        <w:rPr>
          <w:sz w:val="32"/>
          <w:szCs w:val="36"/>
        </w:rPr>
      </w:pPr>
      <w:r>
        <w:rPr>
          <w:rFonts w:ascii="Consolas" w:hAnsi="Consolas" w:eastAsia="Consolas"/>
          <w:color w:val="2D2D2D"/>
          <w:sz w:val="21"/>
          <w:szCs w:val="36"/>
        </w:rPr>
        <w:t xml:space="preserve">    LoginRequest:</w:t>
      </w:r>
    </w:p>
    <w:p w14:paraId="31D7DB51">
      <w:pPr>
        <w:spacing w:before="0" w:after="0" w:line="260" w:lineRule="exact"/>
        <w:rPr>
          <w:sz w:val="32"/>
          <w:szCs w:val="36"/>
        </w:rPr>
      </w:pPr>
      <w:r>
        <w:rPr>
          <w:rFonts w:ascii="Consolas" w:hAnsi="Consolas" w:eastAsia="Consolas"/>
          <w:color w:val="2D2D2D"/>
          <w:sz w:val="21"/>
          <w:szCs w:val="36"/>
        </w:rPr>
        <w:t xml:space="preserve">      type: object</w:t>
      </w:r>
    </w:p>
    <w:p w14:paraId="09892D40">
      <w:pPr>
        <w:spacing w:before="0" w:after="0" w:line="260" w:lineRule="exact"/>
        <w:rPr>
          <w:sz w:val="32"/>
          <w:szCs w:val="36"/>
        </w:rPr>
      </w:pPr>
      <w:r>
        <w:rPr>
          <w:rFonts w:ascii="Consolas" w:hAnsi="Consolas" w:eastAsia="Consolas"/>
          <w:color w:val="2D2D2D"/>
          <w:sz w:val="21"/>
          <w:szCs w:val="36"/>
        </w:rPr>
        <w:t xml:space="preserve">      required: [username, password]</w:t>
      </w:r>
    </w:p>
    <w:p w14:paraId="0EC63C92">
      <w:pPr>
        <w:spacing w:before="0" w:after="0" w:line="260" w:lineRule="exact"/>
        <w:rPr>
          <w:sz w:val="32"/>
          <w:szCs w:val="36"/>
        </w:rPr>
      </w:pPr>
      <w:r>
        <w:rPr>
          <w:rFonts w:ascii="Consolas" w:hAnsi="Consolas" w:eastAsia="Consolas"/>
          <w:color w:val="2D2D2D"/>
          <w:sz w:val="21"/>
          <w:szCs w:val="36"/>
        </w:rPr>
        <w:t xml:space="preserve">      properties:</w:t>
      </w:r>
    </w:p>
    <w:p w14:paraId="3E65D4DB">
      <w:pPr>
        <w:spacing w:before="0" w:after="0" w:line="260" w:lineRule="exact"/>
        <w:rPr>
          <w:sz w:val="32"/>
          <w:szCs w:val="36"/>
        </w:rPr>
      </w:pPr>
      <w:r>
        <w:rPr>
          <w:rFonts w:ascii="Consolas" w:hAnsi="Consolas" w:eastAsia="Consolas"/>
          <w:color w:val="2D2D2D"/>
          <w:sz w:val="21"/>
          <w:szCs w:val="36"/>
        </w:rPr>
        <w:t xml:space="preserve">        username:</w:t>
      </w:r>
    </w:p>
    <w:p w14:paraId="0914ACB2">
      <w:pPr>
        <w:spacing w:before="0" w:after="0" w:line="260" w:lineRule="exact"/>
        <w:rPr>
          <w:sz w:val="32"/>
          <w:szCs w:val="36"/>
        </w:rPr>
      </w:pPr>
      <w:r>
        <w:rPr>
          <w:rFonts w:ascii="Consolas" w:hAnsi="Consolas" w:eastAsia="Consolas"/>
          <w:color w:val="2D2D2D"/>
          <w:sz w:val="21"/>
          <w:szCs w:val="36"/>
        </w:rPr>
        <w:t xml:space="preserve">          type: string</w:t>
      </w:r>
    </w:p>
    <w:p w14:paraId="725436F8">
      <w:pPr>
        <w:spacing w:before="0" w:after="0" w:line="260" w:lineRule="exact"/>
        <w:rPr>
          <w:sz w:val="32"/>
          <w:szCs w:val="36"/>
        </w:rPr>
      </w:pPr>
      <w:r>
        <w:rPr>
          <w:rFonts w:ascii="Consolas" w:hAnsi="Consolas" w:eastAsia="Consolas"/>
          <w:color w:val="2D2D2D"/>
          <w:sz w:val="21"/>
          <w:szCs w:val="36"/>
        </w:rPr>
        <w:t xml:space="preserve">          minLength: 1</w:t>
      </w:r>
    </w:p>
    <w:p w14:paraId="3F9D87FE">
      <w:pPr>
        <w:spacing w:before="0" w:after="0" w:line="260" w:lineRule="exact"/>
        <w:rPr>
          <w:sz w:val="32"/>
          <w:szCs w:val="36"/>
        </w:rPr>
      </w:pPr>
      <w:r>
        <w:rPr>
          <w:rFonts w:ascii="Consolas" w:hAnsi="Consolas" w:eastAsia="Consolas"/>
          <w:color w:val="2D2D2D"/>
          <w:sz w:val="21"/>
          <w:szCs w:val="36"/>
        </w:rPr>
        <w:t xml:space="preserve">          example: "zhangsan"</w:t>
      </w:r>
    </w:p>
    <w:p w14:paraId="49934898">
      <w:pPr>
        <w:spacing w:before="0" w:after="0" w:line="260" w:lineRule="exact"/>
        <w:rPr>
          <w:sz w:val="32"/>
          <w:szCs w:val="36"/>
        </w:rPr>
      </w:pPr>
      <w:r>
        <w:rPr>
          <w:rFonts w:ascii="Consolas" w:hAnsi="Consolas" w:eastAsia="Consolas"/>
          <w:color w:val="2D2D2D"/>
          <w:sz w:val="21"/>
          <w:szCs w:val="36"/>
        </w:rPr>
        <w:t xml:space="preserve">        password:</w:t>
      </w:r>
    </w:p>
    <w:p w14:paraId="526C21CB">
      <w:pPr>
        <w:spacing w:before="0" w:after="0" w:line="260" w:lineRule="exact"/>
        <w:rPr>
          <w:sz w:val="32"/>
          <w:szCs w:val="36"/>
        </w:rPr>
      </w:pPr>
      <w:r>
        <w:rPr>
          <w:rFonts w:ascii="Consolas" w:hAnsi="Consolas" w:eastAsia="Consolas"/>
          <w:color w:val="2D2D2D"/>
          <w:sz w:val="21"/>
          <w:szCs w:val="36"/>
        </w:rPr>
        <w:t xml:space="preserve">          type: string</w:t>
      </w:r>
    </w:p>
    <w:p w14:paraId="5AE42691">
      <w:pPr>
        <w:spacing w:before="0" w:after="0" w:line="260" w:lineRule="exact"/>
        <w:rPr>
          <w:sz w:val="32"/>
          <w:szCs w:val="36"/>
        </w:rPr>
      </w:pPr>
      <w:r>
        <w:rPr>
          <w:rFonts w:ascii="Consolas" w:hAnsi="Consolas" w:eastAsia="Consolas"/>
          <w:color w:val="2D2D2D"/>
          <w:sz w:val="21"/>
          <w:szCs w:val="36"/>
        </w:rPr>
        <w:t xml:space="preserve">          minLength: 6</w:t>
      </w:r>
    </w:p>
    <w:p w14:paraId="6C809F93">
      <w:pPr>
        <w:spacing w:before="0" w:after="0" w:line="260" w:lineRule="exact"/>
        <w:rPr>
          <w:sz w:val="32"/>
          <w:szCs w:val="36"/>
        </w:rPr>
      </w:pPr>
      <w:r>
        <w:rPr>
          <w:rFonts w:ascii="Consolas" w:hAnsi="Consolas" w:eastAsia="Consolas"/>
          <w:color w:val="2D2D2D"/>
          <w:sz w:val="21"/>
          <w:szCs w:val="36"/>
        </w:rPr>
        <w:t xml:space="preserve">          format: password</w:t>
      </w:r>
    </w:p>
    <w:p w14:paraId="2019B483">
      <w:pPr>
        <w:spacing w:before="0" w:after="0" w:line="260" w:lineRule="exact"/>
        <w:rPr>
          <w:sz w:val="32"/>
          <w:szCs w:val="36"/>
        </w:rPr>
      </w:pPr>
      <w:r>
        <w:rPr>
          <w:rFonts w:ascii="Consolas" w:hAnsi="Consolas" w:eastAsia="Consolas"/>
          <w:color w:val="2D2D2D"/>
          <w:sz w:val="21"/>
          <w:szCs w:val="36"/>
        </w:rPr>
        <w:t xml:space="preserve">          example: "Abc@123456"</w:t>
      </w:r>
    </w:p>
    <w:p w14:paraId="288F36D6">
      <w:pPr>
        <w:spacing w:before="0" w:after="0" w:line="260" w:lineRule="exact"/>
        <w:rPr>
          <w:sz w:val="32"/>
          <w:szCs w:val="36"/>
        </w:rPr>
      </w:pPr>
      <w:r>
        <w:rPr>
          <w:rFonts w:ascii="Consolas" w:hAnsi="Consolas" w:eastAsia="Consolas"/>
          <w:color w:val="2D2D2D"/>
          <w:sz w:val="21"/>
          <w:szCs w:val="36"/>
        </w:rPr>
        <w:t xml:space="preserve">    LoginResponse:</w:t>
      </w:r>
    </w:p>
    <w:p w14:paraId="6BBC3617">
      <w:pPr>
        <w:spacing w:before="0" w:after="0" w:line="260" w:lineRule="exact"/>
        <w:rPr>
          <w:sz w:val="32"/>
          <w:szCs w:val="36"/>
        </w:rPr>
      </w:pPr>
      <w:r>
        <w:rPr>
          <w:rFonts w:ascii="Consolas" w:hAnsi="Consolas" w:eastAsia="Consolas"/>
          <w:color w:val="2D2D2D"/>
          <w:sz w:val="21"/>
          <w:szCs w:val="36"/>
        </w:rPr>
        <w:t xml:space="preserve">      type: object</w:t>
      </w:r>
    </w:p>
    <w:p w14:paraId="1A7DA369">
      <w:pPr>
        <w:spacing w:before="0" w:after="0" w:line="260" w:lineRule="exact"/>
        <w:rPr>
          <w:sz w:val="32"/>
          <w:szCs w:val="36"/>
        </w:rPr>
      </w:pPr>
      <w:r>
        <w:rPr>
          <w:rFonts w:ascii="Consolas" w:hAnsi="Consolas" w:eastAsia="Consolas"/>
          <w:color w:val="2D2D2D"/>
          <w:sz w:val="21"/>
          <w:szCs w:val="36"/>
        </w:rPr>
        <w:t xml:space="preserve">      properties:</w:t>
      </w:r>
    </w:p>
    <w:p w14:paraId="7F195F73">
      <w:pPr>
        <w:spacing w:before="0" w:after="0" w:line="260" w:lineRule="exact"/>
        <w:rPr>
          <w:sz w:val="32"/>
          <w:szCs w:val="36"/>
        </w:rPr>
      </w:pPr>
      <w:r>
        <w:rPr>
          <w:rFonts w:ascii="Consolas" w:hAnsi="Consolas" w:eastAsia="Consolas"/>
          <w:color w:val="2D2D2D"/>
          <w:sz w:val="21"/>
          <w:szCs w:val="36"/>
        </w:rPr>
        <w:t xml:space="preserve">        access:</w:t>
      </w:r>
    </w:p>
    <w:p w14:paraId="3555D617">
      <w:pPr>
        <w:spacing w:before="0" w:after="0" w:line="260" w:lineRule="exact"/>
        <w:rPr>
          <w:sz w:val="32"/>
          <w:szCs w:val="36"/>
        </w:rPr>
      </w:pPr>
      <w:r>
        <w:rPr>
          <w:rFonts w:ascii="Consolas" w:hAnsi="Consolas" w:eastAsia="Consolas"/>
          <w:color w:val="2D2D2D"/>
          <w:sz w:val="21"/>
          <w:szCs w:val="36"/>
        </w:rPr>
        <w:t xml:space="preserve">          type: string</w:t>
      </w:r>
    </w:p>
    <w:p w14:paraId="13A29A60">
      <w:pPr>
        <w:spacing w:before="0" w:after="0" w:line="260" w:lineRule="exact"/>
        <w:rPr>
          <w:sz w:val="32"/>
          <w:szCs w:val="36"/>
        </w:rPr>
      </w:pPr>
      <w:r>
        <w:rPr>
          <w:rFonts w:ascii="Consolas" w:hAnsi="Consolas" w:eastAsia="Consolas"/>
          <w:color w:val="2D2D2D"/>
          <w:sz w:val="21"/>
          <w:szCs w:val="36"/>
        </w:rPr>
        <w:t xml:space="preserve">          description: Access Token</w:t>
      </w:r>
    </w:p>
    <w:p w14:paraId="6E4FAD2A">
      <w:pPr>
        <w:spacing w:before="0" w:after="0" w:line="260" w:lineRule="exact"/>
        <w:rPr>
          <w:sz w:val="32"/>
          <w:szCs w:val="36"/>
        </w:rPr>
      </w:pPr>
      <w:r>
        <w:rPr>
          <w:rFonts w:ascii="Consolas" w:hAnsi="Consolas" w:eastAsia="Consolas"/>
          <w:color w:val="2D2D2D"/>
          <w:sz w:val="21"/>
          <w:szCs w:val="36"/>
        </w:rPr>
        <w:t xml:space="preserve">        refresh:</w:t>
      </w:r>
    </w:p>
    <w:p w14:paraId="066BF501">
      <w:pPr>
        <w:spacing w:before="0" w:after="0" w:line="260" w:lineRule="exact"/>
        <w:rPr>
          <w:sz w:val="32"/>
          <w:szCs w:val="36"/>
        </w:rPr>
      </w:pPr>
      <w:r>
        <w:rPr>
          <w:rFonts w:ascii="Consolas" w:hAnsi="Consolas" w:eastAsia="Consolas"/>
          <w:color w:val="2D2D2D"/>
          <w:sz w:val="21"/>
          <w:szCs w:val="36"/>
        </w:rPr>
        <w:t xml:space="preserve">          type: string</w:t>
      </w:r>
    </w:p>
    <w:p w14:paraId="58C67C06">
      <w:pPr>
        <w:spacing w:before="0" w:after="0" w:line="260" w:lineRule="exact"/>
        <w:rPr>
          <w:sz w:val="32"/>
          <w:szCs w:val="36"/>
        </w:rPr>
      </w:pPr>
      <w:r>
        <w:rPr>
          <w:rFonts w:ascii="Consolas" w:hAnsi="Consolas" w:eastAsia="Consolas"/>
          <w:color w:val="2D2D2D"/>
          <w:sz w:val="21"/>
          <w:szCs w:val="36"/>
        </w:rPr>
        <w:t xml:space="preserve">          description: Refresh Token</w:t>
      </w:r>
    </w:p>
    <w:p w14:paraId="4659D01E">
      <w:pPr>
        <w:spacing w:before="0" w:after="0" w:line="260" w:lineRule="exact"/>
        <w:rPr>
          <w:sz w:val="32"/>
          <w:szCs w:val="36"/>
        </w:rPr>
      </w:pPr>
      <w:r>
        <w:rPr>
          <w:rFonts w:ascii="Consolas" w:hAnsi="Consolas" w:eastAsia="Consolas"/>
          <w:color w:val="2D2D2D"/>
          <w:sz w:val="21"/>
          <w:szCs w:val="36"/>
        </w:rPr>
        <w:t xml:space="preserve">        user:</w:t>
      </w:r>
    </w:p>
    <w:p w14:paraId="056CB763">
      <w:pPr>
        <w:spacing w:before="0" w:after="0" w:line="260" w:lineRule="exact"/>
        <w:rPr>
          <w:sz w:val="32"/>
          <w:szCs w:val="36"/>
        </w:rPr>
      </w:pPr>
      <w:r>
        <w:rPr>
          <w:rFonts w:ascii="Consolas" w:hAnsi="Consolas" w:eastAsia="Consolas"/>
          <w:color w:val="2D2D2D"/>
          <w:sz w:val="21"/>
          <w:szCs w:val="36"/>
        </w:rPr>
        <w:t xml:space="preserve">          $ref: '#/components/schemas/User'</w:t>
      </w:r>
    </w:p>
    <w:p w14:paraId="3A2434C9">
      <w:pPr>
        <w:spacing w:before="0" w:after="0" w:line="260" w:lineRule="exact"/>
        <w:rPr>
          <w:sz w:val="32"/>
          <w:szCs w:val="36"/>
        </w:rPr>
      </w:pPr>
      <w:r>
        <w:rPr>
          <w:rFonts w:ascii="Consolas" w:hAnsi="Consolas" w:eastAsia="Consolas"/>
          <w:color w:val="2D2D2D"/>
          <w:sz w:val="21"/>
          <w:szCs w:val="36"/>
        </w:rPr>
        <w:t xml:space="preserve"> </w:t>
      </w:r>
    </w:p>
    <w:p w14:paraId="1A79BF39">
      <w:pPr>
        <w:spacing w:before="0" w:after="0" w:line="260" w:lineRule="exact"/>
        <w:rPr>
          <w:sz w:val="32"/>
          <w:szCs w:val="36"/>
        </w:rPr>
      </w:pPr>
      <w:r>
        <w:rPr>
          <w:rFonts w:ascii="Consolas" w:hAnsi="Consolas" w:eastAsia="Consolas"/>
          <w:color w:val="2D2D2D"/>
          <w:sz w:val="21"/>
          <w:szCs w:val="36"/>
        </w:rPr>
        <w:t xml:space="preserve">    RegisterRequest:</w:t>
      </w:r>
    </w:p>
    <w:p w14:paraId="702F6FB2">
      <w:pPr>
        <w:spacing w:before="0" w:after="0" w:line="260" w:lineRule="exact"/>
        <w:rPr>
          <w:sz w:val="32"/>
          <w:szCs w:val="36"/>
        </w:rPr>
      </w:pPr>
      <w:r>
        <w:rPr>
          <w:rFonts w:ascii="Consolas" w:hAnsi="Consolas" w:eastAsia="Consolas"/>
          <w:color w:val="2D2D2D"/>
          <w:sz w:val="21"/>
          <w:szCs w:val="36"/>
        </w:rPr>
        <w:t xml:space="preserve">      type: object</w:t>
      </w:r>
    </w:p>
    <w:p w14:paraId="21563FBB">
      <w:pPr>
        <w:spacing w:before="0" w:after="0" w:line="260" w:lineRule="exact"/>
        <w:rPr>
          <w:sz w:val="32"/>
          <w:szCs w:val="36"/>
        </w:rPr>
      </w:pPr>
      <w:r>
        <w:rPr>
          <w:rFonts w:ascii="Consolas" w:hAnsi="Consolas" w:eastAsia="Consolas"/>
          <w:color w:val="2D2D2D"/>
          <w:sz w:val="21"/>
          <w:szCs w:val="36"/>
        </w:rPr>
        <w:t xml:space="preserve">      required: [username, email, password]</w:t>
      </w:r>
    </w:p>
    <w:p w14:paraId="0579B859">
      <w:pPr>
        <w:spacing w:before="0" w:after="0" w:line="260" w:lineRule="exact"/>
        <w:rPr>
          <w:sz w:val="32"/>
          <w:szCs w:val="36"/>
        </w:rPr>
      </w:pPr>
      <w:r>
        <w:rPr>
          <w:rFonts w:ascii="Consolas" w:hAnsi="Consolas" w:eastAsia="Consolas"/>
          <w:color w:val="2D2D2D"/>
          <w:sz w:val="21"/>
          <w:szCs w:val="36"/>
        </w:rPr>
        <w:t xml:space="preserve">      properties:</w:t>
      </w:r>
    </w:p>
    <w:p w14:paraId="1F485C28">
      <w:pPr>
        <w:spacing w:before="0" w:after="0" w:line="260" w:lineRule="exact"/>
        <w:rPr>
          <w:sz w:val="32"/>
          <w:szCs w:val="36"/>
        </w:rPr>
      </w:pPr>
      <w:r>
        <w:rPr>
          <w:rFonts w:ascii="Consolas" w:hAnsi="Consolas" w:eastAsia="Consolas"/>
          <w:color w:val="2D2D2D"/>
          <w:sz w:val="21"/>
          <w:szCs w:val="36"/>
        </w:rPr>
        <w:t xml:space="preserve">        username:</w:t>
      </w:r>
    </w:p>
    <w:p w14:paraId="2A41AE1F">
      <w:pPr>
        <w:spacing w:before="0" w:after="0" w:line="260" w:lineRule="exact"/>
        <w:rPr>
          <w:sz w:val="32"/>
          <w:szCs w:val="36"/>
        </w:rPr>
      </w:pPr>
      <w:r>
        <w:rPr>
          <w:rFonts w:ascii="Consolas" w:hAnsi="Consolas" w:eastAsia="Consolas"/>
          <w:color w:val="2D2D2D"/>
          <w:sz w:val="21"/>
          <w:szCs w:val="36"/>
        </w:rPr>
        <w:t xml:space="preserve">          type: string</w:t>
      </w:r>
    </w:p>
    <w:p w14:paraId="3824FC31">
      <w:pPr>
        <w:spacing w:before="0" w:after="0" w:line="260" w:lineRule="exact"/>
        <w:rPr>
          <w:sz w:val="32"/>
          <w:szCs w:val="36"/>
        </w:rPr>
      </w:pPr>
      <w:r>
        <w:rPr>
          <w:rFonts w:ascii="Consolas" w:hAnsi="Consolas" w:eastAsia="Consolas"/>
          <w:color w:val="2D2D2D"/>
          <w:sz w:val="21"/>
          <w:szCs w:val="36"/>
        </w:rPr>
        <w:t xml:space="preserve">          minLength: 3</w:t>
      </w:r>
    </w:p>
    <w:p w14:paraId="484E4BD5">
      <w:pPr>
        <w:spacing w:before="0" w:after="0" w:line="260" w:lineRule="exact"/>
        <w:rPr>
          <w:sz w:val="32"/>
          <w:szCs w:val="36"/>
        </w:rPr>
      </w:pPr>
      <w:r>
        <w:rPr>
          <w:rFonts w:ascii="Consolas" w:hAnsi="Consolas" w:eastAsia="Consolas"/>
          <w:color w:val="2D2D2D"/>
          <w:sz w:val="21"/>
          <w:szCs w:val="36"/>
        </w:rPr>
        <w:t xml:space="preserve">          maxLength: 50</w:t>
      </w:r>
    </w:p>
    <w:p w14:paraId="2B86494E">
      <w:pPr>
        <w:spacing w:before="0" w:after="0" w:line="260" w:lineRule="exact"/>
        <w:rPr>
          <w:sz w:val="32"/>
          <w:szCs w:val="36"/>
        </w:rPr>
      </w:pPr>
      <w:r>
        <w:rPr>
          <w:rFonts w:ascii="Consolas" w:hAnsi="Consolas" w:eastAsia="Consolas"/>
          <w:color w:val="2D2D2D"/>
          <w:sz w:val="21"/>
          <w:szCs w:val="36"/>
        </w:rPr>
        <w:t xml:space="preserve">          example: "zhangsan"</w:t>
      </w:r>
    </w:p>
    <w:p w14:paraId="60F56B62">
      <w:pPr>
        <w:spacing w:before="0" w:after="0" w:line="260" w:lineRule="exact"/>
        <w:rPr>
          <w:sz w:val="32"/>
          <w:szCs w:val="36"/>
        </w:rPr>
      </w:pPr>
      <w:r>
        <w:rPr>
          <w:rFonts w:ascii="Consolas" w:hAnsi="Consolas" w:eastAsia="Consolas"/>
          <w:color w:val="2D2D2D"/>
          <w:sz w:val="21"/>
          <w:szCs w:val="36"/>
        </w:rPr>
        <w:t xml:space="preserve">        email:</w:t>
      </w:r>
    </w:p>
    <w:p w14:paraId="4FBC1AAD">
      <w:pPr>
        <w:spacing w:before="0" w:after="0" w:line="260" w:lineRule="exact"/>
        <w:rPr>
          <w:sz w:val="32"/>
          <w:szCs w:val="36"/>
        </w:rPr>
      </w:pPr>
      <w:r>
        <w:rPr>
          <w:rFonts w:ascii="Consolas" w:hAnsi="Consolas" w:eastAsia="Consolas"/>
          <w:color w:val="2D2D2D"/>
          <w:sz w:val="21"/>
          <w:szCs w:val="36"/>
        </w:rPr>
        <w:t xml:space="preserve">          type: string</w:t>
      </w:r>
    </w:p>
    <w:p w14:paraId="5902C2B0">
      <w:pPr>
        <w:spacing w:before="0" w:after="0" w:line="260" w:lineRule="exact"/>
        <w:rPr>
          <w:sz w:val="32"/>
          <w:szCs w:val="36"/>
        </w:rPr>
      </w:pPr>
      <w:r>
        <w:rPr>
          <w:rFonts w:ascii="Consolas" w:hAnsi="Consolas" w:eastAsia="Consolas"/>
          <w:color w:val="2D2D2D"/>
          <w:sz w:val="21"/>
          <w:szCs w:val="36"/>
        </w:rPr>
        <w:t xml:space="preserve">          format: email</w:t>
      </w:r>
    </w:p>
    <w:p w14:paraId="43D69B47">
      <w:pPr>
        <w:spacing w:before="0" w:after="0" w:line="260" w:lineRule="exact"/>
        <w:rPr>
          <w:sz w:val="32"/>
          <w:szCs w:val="36"/>
        </w:rPr>
      </w:pPr>
      <w:r>
        <w:rPr>
          <w:rFonts w:ascii="Consolas" w:hAnsi="Consolas" w:eastAsia="Consolas"/>
          <w:color w:val="2D2D2D"/>
          <w:sz w:val="21"/>
          <w:szCs w:val="36"/>
        </w:rPr>
        <w:t xml:space="preserve">          maxLength: 100</w:t>
      </w:r>
    </w:p>
    <w:p w14:paraId="5F960BA7">
      <w:pPr>
        <w:spacing w:before="0" w:after="0" w:line="260" w:lineRule="exact"/>
        <w:rPr>
          <w:sz w:val="32"/>
          <w:szCs w:val="36"/>
        </w:rPr>
      </w:pPr>
      <w:r>
        <w:rPr>
          <w:rFonts w:ascii="Consolas" w:hAnsi="Consolas" w:eastAsia="Consolas"/>
          <w:color w:val="2D2D2D"/>
          <w:sz w:val="21"/>
          <w:szCs w:val="36"/>
        </w:rPr>
        <w:t xml:space="preserve">          example: "zhangsan@example.com"</w:t>
      </w:r>
    </w:p>
    <w:p w14:paraId="6055659F">
      <w:pPr>
        <w:spacing w:before="0" w:after="0" w:line="260" w:lineRule="exact"/>
        <w:rPr>
          <w:sz w:val="32"/>
          <w:szCs w:val="36"/>
        </w:rPr>
      </w:pPr>
      <w:r>
        <w:rPr>
          <w:rFonts w:ascii="Consolas" w:hAnsi="Consolas" w:eastAsia="Consolas"/>
          <w:color w:val="2D2D2D"/>
          <w:sz w:val="21"/>
          <w:szCs w:val="36"/>
        </w:rPr>
        <w:t xml:space="preserve">        password:</w:t>
      </w:r>
    </w:p>
    <w:p w14:paraId="5282DD7A">
      <w:pPr>
        <w:spacing w:before="0" w:after="0" w:line="260" w:lineRule="exact"/>
        <w:rPr>
          <w:sz w:val="32"/>
          <w:szCs w:val="36"/>
        </w:rPr>
      </w:pPr>
      <w:r>
        <w:rPr>
          <w:rFonts w:ascii="Consolas" w:hAnsi="Consolas" w:eastAsia="Consolas"/>
          <w:color w:val="2D2D2D"/>
          <w:sz w:val="21"/>
          <w:szCs w:val="36"/>
        </w:rPr>
        <w:t xml:space="preserve">          type: string</w:t>
      </w:r>
    </w:p>
    <w:p w14:paraId="637463F0">
      <w:pPr>
        <w:spacing w:before="0" w:after="0" w:line="260" w:lineRule="exact"/>
        <w:rPr>
          <w:sz w:val="32"/>
          <w:szCs w:val="36"/>
        </w:rPr>
      </w:pPr>
      <w:r>
        <w:rPr>
          <w:rFonts w:ascii="Consolas" w:hAnsi="Consolas" w:eastAsia="Consolas"/>
          <w:color w:val="2D2D2D"/>
          <w:sz w:val="21"/>
          <w:szCs w:val="36"/>
        </w:rPr>
        <w:t xml:space="preserve">          minLength: 6</w:t>
      </w:r>
    </w:p>
    <w:p w14:paraId="6184F43C">
      <w:pPr>
        <w:spacing w:before="0" w:after="0" w:line="260" w:lineRule="exact"/>
        <w:rPr>
          <w:sz w:val="32"/>
          <w:szCs w:val="36"/>
        </w:rPr>
      </w:pPr>
      <w:r>
        <w:rPr>
          <w:rFonts w:ascii="Consolas" w:hAnsi="Consolas" w:eastAsia="Consolas"/>
          <w:color w:val="2D2D2D"/>
          <w:sz w:val="21"/>
          <w:szCs w:val="36"/>
        </w:rPr>
        <w:t xml:space="preserve">          maxLength: 128</w:t>
      </w:r>
    </w:p>
    <w:p w14:paraId="31EAA316">
      <w:pPr>
        <w:spacing w:before="0" w:after="0" w:line="260" w:lineRule="exact"/>
        <w:rPr>
          <w:sz w:val="32"/>
          <w:szCs w:val="36"/>
        </w:rPr>
      </w:pPr>
      <w:r>
        <w:rPr>
          <w:rFonts w:ascii="Consolas" w:hAnsi="Consolas" w:eastAsia="Consolas"/>
          <w:color w:val="2D2D2D"/>
          <w:sz w:val="21"/>
          <w:szCs w:val="36"/>
        </w:rPr>
        <w:t xml:space="preserve">          format: password</w:t>
      </w:r>
    </w:p>
    <w:p w14:paraId="478C4662">
      <w:pPr>
        <w:spacing w:before="0" w:after="0" w:line="260" w:lineRule="exact"/>
        <w:rPr>
          <w:sz w:val="32"/>
          <w:szCs w:val="36"/>
        </w:rPr>
      </w:pPr>
      <w:r>
        <w:rPr>
          <w:rFonts w:ascii="Consolas" w:hAnsi="Consolas" w:eastAsia="Consolas"/>
          <w:color w:val="2D2D2D"/>
          <w:sz w:val="21"/>
          <w:szCs w:val="36"/>
        </w:rPr>
        <w:t xml:space="preserve">          example: "Abc@123456"</w:t>
      </w:r>
    </w:p>
    <w:p w14:paraId="12358D88">
      <w:pPr>
        <w:spacing w:before="0" w:after="0" w:line="260" w:lineRule="exact"/>
        <w:rPr>
          <w:sz w:val="32"/>
          <w:szCs w:val="36"/>
        </w:rPr>
      </w:pPr>
      <w:r>
        <w:rPr>
          <w:rFonts w:ascii="Consolas" w:hAnsi="Consolas" w:eastAsia="Consolas"/>
          <w:color w:val="2D2D2D"/>
          <w:sz w:val="21"/>
          <w:szCs w:val="36"/>
        </w:rPr>
        <w:t xml:space="preserve">        phone:</w:t>
      </w:r>
    </w:p>
    <w:p w14:paraId="49CE2A43">
      <w:pPr>
        <w:spacing w:before="0" w:after="0" w:line="260" w:lineRule="exact"/>
        <w:rPr>
          <w:sz w:val="32"/>
          <w:szCs w:val="36"/>
        </w:rPr>
      </w:pPr>
      <w:r>
        <w:rPr>
          <w:rFonts w:ascii="Consolas" w:hAnsi="Consolas" w:eastAsia="Consolas"/>
          <w:color w:val="2D2D2D"/>
          <w:sz w:val="21"/>
          <w:szCs w:val="36"/>
        </w:rPr>
        <w:t xml:space="preserve">          type: string</w:t>
      </w:r>
    </w:p>
    <w:p w14:paraId="2F35B01A">
      <w:pPr>
        <w:spacing w:before="0" w:after="0" w:line="260" w:lineRule="exact"/>
        <w:rPr>
          <w:sz w:val="32"/>
          <w:szCs w:val="36"/>
        </w:rPr>
      </w:pPr>
      <w:r>
        <w:rPr>
          <w:rFonts w:ascii="Consolas" w:hAnsi="Consolas" w:eastAsia="Consolas"/>
          <w:color w:val="2D2D2D"/>
          <w:sz w:val="21"/>
          <w:szCs w:val="36"/>
        </w:rPr>
        <w:t xml:space="preserve">          maxLength: 20</w:t>
      </w:r>
    </w:p>
    <w:p w14:paraId="131B31EC">
      <w:pPr>
        <w:spacing w:before="0" w:after="0" w:line="260" w:lineRule="exact"/>
        <w:rPr>
          <w:sz w:val="32"/>
          <w:szCs w:val="36"/>
        </w:rPr>
      </w:pPr>
      <w:r>
        <w:rPr>
          <w:rFonts w:ascii="Consolas" w:hAnsi="Consolas" w:eastAsia="Consolas"/>
          <w:color w:val="2D2D2D"/>
          <w:sz w:val="21"/>
          <w:szCs w:val="36"/>
        </w:rPr>
        <w:t xml:space="preserve">          example: "13800138000"</w:t>
      </w:r>
    </w:p>
    <w:p w14:paraId="0F166748">
      <w:pPr>
        <w:spacing w:before="0" w:after="0" w:line="260" w:lineRule="exact"/>
        <w:rPr>
          <w:sz w:val="32"/>
          <w:szCs w:val="36"/>
        </w:rPr>
      </w:pPr>
      <w:r>
        <w:rPr>
          <w:rFonts w:ascii="Consolas" w:hAnsi="Consolas" w:eastAsia="Consolas"/>
          <w:color w:val="2D2D2D"/>
          <w:sz w:val="21"/>
          <w:szCs w:val="36"/>
        </w:rPr>
        <w:t xml:space="preserve"> </w:t>
      </w:r>
    </w:p>
    <w:p w14:paraId="7145DA89">
      <w:pPr>
        <w:spacing w:before="0" w:after="0" w:line="260" w:lineRule="exact"/>
        <w:rPr>
          <w:sz w:val="32"/>
          <w:szCs w:val="36"/>
        </w:rPr>
      </w:pPr>
      <w:r>
        <w:rPr>
          <w:rFonts w:ascii="Consolas" w:hAnsi="Consolas" w:eastAsia="Consolas"/>
          <w:color w:val="2D2D2D"/>
          <w:sz w:val="21"/>
          <w:szCs w:val="36"/>
        </w:rPr>
        <w:t xml:space="preserve">    TokenRefreshRequest:</w:t>
      </w:r>
    </w:p>
    <w:p w14:paraId="1F64F820">
      <w:pPr>
        <w:spacing w:before="0" w:after="0" w:line="260" w:lineRule="exact"/>
        <w:rPr>
          <w:sz w:val="32"/>
          <w:szCs w:val="36"/>
        </w:rPr>
      </w:pPr>
      <w:r>
        <w:rPr>
          <w:rFonts w:ascii="Consolas" w:hAnsi="Consolas" w:eastAsia="Consolas"/>
          <w:color w:val="2D2D2D"/>
          <w:sz w:val="21"/>
          <w:szCs w:val="36"/>
        </w:rPr>
        <w:t xml:space="preserve">      type: object</w:t>
      </w:r>
    </w:p>
    <w:p w14:paraId="068BEE13">
      <w:pPr>
        <w:spacing w:before="0" w:after="0" w:line="260" w:lineRule="exact"/>
        <w:rPr>
          <w:sz w:val="32"/>
          <w:szCs w:val="36"/>
        </w:rPr>
      </w:pPr>
      <w:r>
        <w:rPr>
          <w:rFonts w:ascii="Consolas" w:hAnsi="Consolas" w:eastAsia="Consolas"/>
          <w:color w:val="2D2D2D"/>
          <w:sz w:val="21"/>
          <w:szCs w:val="36"/>
        </w:rPr>
        <w:t xml:space="preserve">      required: [refresh]</w:t>
      </w:r>
    </w:p>
    <w:p w14:paraId="5B63AD03">
      <w:pPr>
        <w:spacing w:before="0" w:after="0" w:line="260" w:lineRule="exact"/>
        <w:rPr>
          <w:sz w:val="32"/>
          <w:szCs w:val="36"/>
        </w:rPr>
      </w:pPr>
      <w:r>
        <w:rPr>
          <w:rFonts w:ascii="Consolas" w:hAnsi="Consolas" w:eastAsia="Consolas"/>
          <w:color w:val="2D2D2D"/>
          <w:sz w:val="21"/>
          <w:szCs w:val="36"/>
        </w:rPr>
        <w:t xml:space="preserve">      properties:</w:t>
      </w:r>
    </w:p>
    <w:p w14:paraId="6A360234">
      <w:pPr>
        <w:spacing w:before="0" w:after="0" w:line="260" w:lineRule="exact"/>
        <w:rPr>
          <w:sz w:val="32"/>
          <w:szCs w:val="36"/>
        </w:rPr>
      </w:pPr>
      <w:r>
        <w:rPr>
          <w:rFonts w:ascii="Consolas" w:hAnsi="Consolas" w:eastAsia="Consolas"/>
          <w:color w:val="2D2D2D"/>
          <w:sz w:val="21"/>
          <w:szCs w:val="36"/>
        </w:rPr>
        <w:t xml:space="preserve">        refresh:</w:t>
      </w:r>
    </w:p>
    <w:p w14:paraId="640A956F">
      <w:pPr>
        <w:spacing w:before="0" w:after="0" w:line="260" w:lineRule="exact"/>
        <w:rPr>
          <w:sz w:val="32"/>
          <w:szCs w:val="36"/>
        </w:rPr>
      </w:pPr>
      <w:r>
        <w:rPr>
          <w:rFonts w:ascii="Consolas" w:hAnsi="Consolas" w:eastAsia="Consolas"/>
          <w:color w:val="2D2D2D"/>
          <w:sz w:val="21"/>
          <w:szCs w:val="36"/>
        </w:rPr>
        <w:t xml:space="preserve">          type: string</w:t>
      </w:r>
    </w:p>
    <w:p w14:paraId="30728C50">
      <w:pPr>
        <w:spacing w:before="0" w:after="0" w:line="260" w:lineRule="exact"/>
        <w:rPr>
          <w:sz w:val="32"/>
          <w:szCs w:val="36"/>
        </w:rPr>
      </w:pPr>
      <w:r>
        <w:rPr>
          <w:rFonts w:ascii="Consolas" w:hAnsi="Consolas" w:eastAsia="Consolas"/>
          <w:color w:val="2D2D2D"/>
          <w:sz w:val="21"/>
          <w:szCs w:val="36"/>
        </w:rPr>
        <w:t xml:space="preserve">          description: Refresh Token</w:t>
      </w:r>
    </w:p>
    <w:p w14:paraId="7A52BC5C">
      <w:pPr>
        <w:spacing w:before="0" w:after="0" w:line="260" w:lineRule="exact"/>
        <w:rPr>
          <w:sz w:val="32"/>
          <w:szCs w:val="36"/>
        </w:rPr>
      </w:pPr>
      <w:r>
        <w:rPr>
          <w:rFonts w:ascii="Consolas" w:hAnsi="Consolas" w:eastAsia="Consolas"/>
          <w:color w:val="2D2D2D"/>
          <w:sz w:val="21"/>
          <w:szCs w:val="36"/>
        </w:rPr>
        <w:t xml:space="preserve"> </w:t>
      </w:r>
    </w:p>
    <w:p w14:paraId="4B2B0F60">
      <w:pPr>
        <w:spacing w:before="0" w:after="0" w:line="260" w:lineRule="exact"/>
        <w:rPr>
          <w:sz w:val="32"/>
          <w:szCs w:val="36"/>
        </w:rPr>
      </w:pPr>
      <w:r>
        <w:rPr>
          <w:rFonts w:ascii="Consolas" w:hAnsi="Consolas" w:eastAsia="Consolas"/>
          <w:color w:val="2D2D2D"/>
          <w:sz w:val="21"/>
          <w:szCs w:val="36"/>
        </w:rPr>
        <w:t xml:space="preserve">    TokenRefreshResponse:</w:t>
      </w:r>
    </w:p>
    <w:p w14:paraId="3CFCB54C">
      <w:pPr>
        <w:spacing w:before="0" w:after="0" w:line="260" w:lineRule="exact"/>
        <w:rPr>
          <w:sz w:val="32"/>
          <w:szCs w:val="36"/>
        </w:rPr>
      </w:pPr>
      <w:r>
        <w:rPr>
          <w:rFonts w:ascii="Consolas" w:hAnsi="Consolas" w:eastAsia="Consolas"/>
          <w:color w:val="2D2D2D"/>
          <w:sz w:val="21"/>
          <w:szCs w:val="36"/>
        </w:rPr>
        <w:t xml:space="preserve">      type: object</w:t>
      </w:r>
    </w:p>
    <w:p w14:paraId="4281B817">
      <w:pPr>
        <w:spacing w:before="0" w:after="0" w:line="260" w:lineRule="exact"/>
        <w:rPr>
          <w:sz w:val="32"/>
          <w:szCs w:val="36"/>
        </w:rPr>
      </w:pPr>
      <w:r>
        <w:rPr>
          <w:rFonts w:ascii="Consolas" w:hAnsi="Consolas" w:eastAsia="Consolas"/>
          <w:color w:val="2D2D2D"/>
          <w:sz w:val="21"/>
          <w:szCs w:val="36"/>
        </w:rPr>
        <w:t xml:space="preserve">      properties:</w:t>
      </w:r>
    </w:p>
    <w:p w14:paraId="681C6D8D">
      <w:pPr>
        <w:spacing w:before="0" w:after="0" w:line="260" w:lineRule="exact"/>
        <w:rPr>
          <w:sz w:val="32"/>
          <w:szCs w:val="36"/>
        </w:rPr>
      </w:pPr>
      <w:r>
        <w:rPr>
          <w:rFonts w:ascii="Consolas" w:hAnsi="Consolas" w:eastAsia="Consolas"/>
          <w:color w:val="2D2D2D"/>
          <w:sz w:val="21"/>
          <w:szCs w:val="36"/>
        </w:rPr>
        <w:t xml:space="preserve">        access:</w:t>
      </w:r>
    </w:p>
    <w:p w14:paraId="51E8DC75">
      <w:pPr>
        <w:spacing w:before="0" w:after="0" w:line="260" w:lineRule="exact"/>
        <w:rPr>
          <w:sz w:val="32"/>
          <w:szCs w:val="36"/>
        </w:rPr>
      </w:pPr>
      <w:r>
        <w:rPr>
          <w:rFonts w:ascii="Consolas" w:hAnsi="Consolas" w:eastAsia="Consolas"/>
          <w:color w:val="2D2D2D"/>
          <w:sz w:val="21"/>
          <w:szCs w:val="36"/>
        </w:rPr>
        <w:t xml:space="preserve">          type: string</w:t>
      </w:r>
    </w:p>
    <w:p w14:paraId="089B4B62">
      <w:pPr>
        <w:spacing w:before="0" w:after="0" w:line="260" w:lineRule="exact"/>
        <w:rPr>
          <w:sz w:val="32"/>
          <w:szCs w:val="36"/>
        </w:rPr>
      </w:pPr>
      <w:r>
        <w:rPr>
          <w:rFonts w:ascii="Consolas" w:hAnsi="Consolas" w:eastAsia="Consolas"/>
          <w:color w:val="2D2D2D"/>
          <w:sz w:val="21"/>
          <w:szCs w:val="36"/>
        </w:rPr>
        <w:t xml:space="preserve">        refresh:</w:t>
      </w:r>
    </w:p>
    <w:p w14:paraId="201D26E5">
      <w:pPr>
        <w:spacing w:before="0" w:after="0" w:line="260" w:lineRule="exact"/>
        <w:rPr>
          <w:sz w:val="32"/>
          <w:szCs w:val="36"/>
        </w:rPr>
      </w:pPr>
      <w:r>
        <w:rPr>
          <w:rFonts w:ascii="Consolas" w:hAnsi="Consolas" w:eastAsia="Consolas"/>
          <w:color w:val="2D2D2D"/>
          <w:sz w:val="21"/>
          <w:szCs w:val="36"/>
        </w:rPr>
        <w:t xml:space="preserve">          type: string</w:t>
      </w:r>
    </w:p>
    <w:p w14:paraId="5A57623F">
      <w:pPr>
        <w:spacing w:before="0" w:after="0" w:line="260" w:lineRule="exact"/>
        <w:rPr>
          <w:sz w:val="32"/>
          <w:szCs w:val="36"/>
        </w:rPr>
      </w:pPr>
      <w:r>
        <w:rPr>
          <w:rFonts w:ascii="Consolas" w:hAnsi="Consolas" w:eastAsia="Consolas"/>
          <w:color w:val="2D2D2D"/>
          <w:sz w:val="21"/>
          <w:szCs w:val="36"/>
        </w:rPr>
        <w:t xml:space="preserve"> </w:t>
      </w:r>
    </w:p>
    <w:p w14:paraId="677C1441">
      <w:pPr>
        <w:spacing w:before="0" w:after="0" w:line="260" w:lineRule="exact"/>
        <w:rPr>
          <w:sz w:val="32"/>
          <w:szCs w:val="36"/>
        </w:rPr>
      </w:pPr>
      <w:r>
        <w:rPr>
          <w:rFonts w:ascii="Consolas" w:hAnsi="Consolas" w:eastAsia="Consolas"/>
          <w:color w:val="2D2D2D"/>
          <w:sz w:val="21"/>
          <w:szCs w:val="36"/>
        </w:rPr>
        <w:t xml:space="preserve">    # ----- 用户 -----</w:t>
      </w:r>
    </w:p>
    <w:p w14:paraId="16786AF3">
      <w:pPr>
        <w:spacing w:before="0" w:after="0" w:line="260" w:lineRule="exact"/>
        <w:rPr>
          <w:sz w:val="32"/>
          <w:szCs w:val="36"/>
        </w:rPr>
      </w:pPr>
      <w:r>
        <w:rPr>
          <w:rFonts w:ascii="Consolas" w:hAnsi="Consolas" w:eastAsia="Consolas"/>
          <w:color w:val="2D2D2D"/>
          <w:sz w:val="21"/>
          <w:szCs w:val="36"/>
        </w:rPr>
        <w:t xml:space="preserve">    User:</w:t>
      </w:r>
    </w:p>
    <w:p w14:paraId="368BAB14">
      <w:pPr>
        <w:spacing w:before="0" w:after="0" w:line="260" w:lineRule="exact"/>
        <w:rPr>
          <w:sz w:val="32"/>
          <w:szCs w:val="36"/>
        </w:rPr>
      </w:pPr>
      <w:r>
        <w:rPr>
          <w:rFonts w:ascii="Consolas" w:hAnsi="Consolas" w:eastAsia="Consolas"/>
          <w:color w:val="2D2D2D"/>
          <w:sz w:val="21"/>
          <w:szCs w:val="36"/>
        </w:rPr>
        <w:t xml:space="preserve">      type: object</w:t>
      </w:r>
    </w:p>
    <w:p w14:paraId="0AF1E29E">
      <w:pPr>
        <w:spacing w:before="0" w:after="0" w:line="260" w:lineRule="exact"/>
        <w:rPr>
          <w:sz w:val="32"/>
          <w:szCs w:val="36"/>
        </w:rPr>
      </w:pPr>
      <w:r>
        <w:rPr>
          <w:rFonts w:ascii="Consolas" w:hAnsi="Consolas" w:eastAsia="Consolas"/>
          <w:color w:val="2D2D2D"/>
          <w:sz w:val="21"/>
          <w:szCs w:val="36"/>
        </w:rPr>
        <w:t xml:space="preserve">      properties:</w:t>
      </w:r>
    </w:p>
    <w:p w14:paraId="3B53ACE1">
      <w:pPr>
        <w:spacing w:before="0" w:after="0" w:line="260" w:lineRule="exact"/>
        <w:rPr>
          <w:sz w:val="32"/>
          <w:szCs w:val="36"/>
        </w:rPr>
      </w:pPr>
      <w:r>
        <w:rPr>
          <w:rFonts w:ascii="Consolas" w:hAnsi="Consolas" w:eastAsia="Consolas"/>
          <w:color w:val="2D2D2D"/>
          <w:sz w:val="21"/>
          <w:szCs w:val="36"/>
        </w:rPr>
        <w:t xml:space="preserve">        id:</w:t>
      </w:r>
    </w:p>
    <w:p w14:paraId="27765583">
      <w:pPr>
        <w:spacing w:before="0" w:after="0" w:line="260" w:lineRule="exact"/>
        <w:rPr>
          <w:sz w:val="32"/>
          <w:szCs w:val="36"/>
        </w:rPr>
      </w:pPr>
      <w:r>
        <w:rPr>
          <w:rFonts w:ascii="Consolas" w:hAnsi="Consolas" w:eastAsia="Consolas"/>
          <w:color w:val="2D2D2D"/>
          <w:sz w:val="21"/>
          <w:szCs w:val="36"/>
        </w:rPr>
        <w:t xml:space="preserve">          type: string</w:t>
      </w:r>
    </w:p>
    <w:p w14:paraId="1B646A80">
      <w:pPr>
        <w:spacing w:before="0" w:after="0" w:line="260" w:lineRule="exact"/>
        <w:rPr>
          <w:sz w:val="32"/>
          <w:szCs w:val="36"/>
        </w:rPr>
      </w:pPr>
      <w:r>
        <w:rPr>
          <w:rFonts w:ascii="Consolas" w:hAnsi="Consolas" w:eastAsia="Consolas"/>
          <w:color w:val="2D2D2D"/>
          <w:sz w:val="21"/>
          <w:szCs w:val="36"/>
        </w:rPr>
        <w:t xml:space="preserve">          format: uuid</w:t>
      </w:r>
    </w:p>
    <w:p w14:paraId="00C0B499">
      <w:pPr>
        <w:spacing w:before="0" w:after="0" w:line="260" w:lineRule="exact"/>
        <w:rPr>
          <w:sz w:val="32"/>
          <w:szCs w:val="36"/>
        </w:rPr>
      </w:pPr>
      <w:r>
        <w:rPr>
          <w:rFonts w:ascii="Consolas" w:hAnsi="Consolas" w:eastAsia="Consolas"/>
          <w:color w:val="2D2D2D"/>
          <w:sz w:val="21"/>
          <w:szCs w:val="36"/>
        </w:rPr>
        <w:t xml:space="preserve">          example: "550e8400-e29b-41d4-a716-446655440000"</w:t>
      </w:r>
    </w:p>
    <w:p w14:paraId="1FB1FBA2">
      <w:pPr>
        <w:spacing w:before="0" w:after="0" w:line="260" w:lineRule="exact"/>
        <w:rPr>
          <w:sz w:val="32"/>
          <w:szCs w:val="36"/>
        </w:rPr>
      </w:pPr>
      <w:r>
        <w:rPr>
          <w:rFonts w:ascii="Consolas" w:hAnsi="Consolas" w:eastAsia="Consolas"/>
          <w:color w:val="2D2D2D"/>
          <w:sz w:val="21"/>
          <w:szCs w:val="36"/>
        </w:rPr>
        <w:t xml:space="preserve">        username:</w:t>
      </w:r>
    </w:p>
    <w:p w14:paraId="6058FFC9">
      <w:pPr>
        <w:spacing w:before="0" w:after="0" w:line="260" w:lineRule="exact"/>
        <w:rPr>
          <w:sz w:val="32"/>
          <w:szCs w:val="36"/>
        </w:rPr>
      </w:pPr>
      <w:r>
        <w:rPr>
          <w:rFonts w:ascii="Consolas" w:hAnsi="Consolas" w:eastAsia="Consolas"/>
          <w:color w:val="2D2D2D"/>
          <w:sz w:val="21"/>
          <w:szCs w:val="36"/>
        </w:rPr>
        <w:t xml:space="preserve">          type: string</w:t>
      </w:r>
    </w:p>
    <w:p w14:paraId="19701E4C">
      <w:pPr>
        <w:spacing w:before="0" w:after="0" w:line="260" w:lineRule="exact"/>
        <w:rPr>
          <w:sz w:val="32"/>
          <w:szCs w:val="36"/>
        </w:rPr>
      </w:pPr>
      <w:r>
        <w:rPr>
          <w:rFonts w:ascii="Consolas" w:hAnsi="Consolas" w:eastAsia="Consolas"/>
          <w:color w:val="2D2D2D"/>
          <w:sz w:val="21"/>
          <w:szCs w:val="36"/>
        </w:rPr>
        <w:t xml:space="preserve">          example: "zhangsan"</w:t>
      </w:r>
    </w:p>
    <w:p w14:paraId="291BB8C6">
      <w:pPr>
        <w:spacing w:before="0" w:after="0" w:line="260" w:lineRule="exact"/>
        <w:rPr>
          <w:sz w:val="32"/>
          <w:szCs w:val="36"/>
        </w:rPr>
      </w:pPr>
      <w:r>
        <w:rPr>
          <w:rFonts w:ascii="Consolas" w:hAnsi="Consolas" w:eastAsia="Consolas"/>
          <w:color w:val="2D2D2D"/>
          <w:sz w:val="21"/>
          <w:szCs w:val="36"/>
        </w:rPr>
        <w:t xml:space="preserve">        email:</w:t>
      </w:r>
    </w:p>
    <w:p w14:paraId="2F1D0666">
      <w:pPr>
        <w:spacing w:before="0" w:after="0" w:line="260" w:lineRule="exact"/>
        <w:rPr>
          <w:sz w:val="32"/>
          <w:szCs w:val="36"/>
        </w:rPr>
      </w:pPr>
      <w:r>
        <w:rPr>
          <w:rFonts w:ascii="Consolas" w:hAnsi="Consolas" w:eastAsia="Consolas"/>
          <w:color w:val="2D2D2D"/>
          <w:sz w:val="21"/>
          <w:szCs w:val="36"/>
        </w:rPr>
        <w:t xml:space="preserve">          type: string</w:t>
      </w:r>
    </w:p>
    <w:p w14:paraId="52F424C1">
      <w:pPr>
        <w:spacing w:before="0" w:after="0" w:line="260" w:lineRule="exact"/>
        <w:rPr>
          <w:sz w:val="32"/>
          <w:szCs w:val="36"/>
        </w:rPr>
      </w:pPr>
      <w:r>
        <w:rPr>
          <w:rFonts w:ascii="Consolas" w:hAnsi="Consolas" w:eastAsia="Consolas"/>
          <w:color w:val="2D2D2D"/>
          <w:sz w:val="21"/>
          <w:szCs w:val="36"/>
        </w:rPr>
        <w:t xml:space="preserve">          format: email</w:t>
      </w:r>
    </w:p>
    <w:p w14:paraId="052097A5">
      <w:pPr>
        <w:spacing w:before="0" w:after="0" w:line="260" w:lineRule="exact"/>
        <w:rPr>
          <w:sz w:val="32"/>
          <w:szCs w:val="36"/>
        </w:rPr>
      </w:pPr>
      <w:r>
        <w:rPr>
          <w:rFonts w:ascii="Consolas" w:hAnsi="Consolas" w:eastAsia="Consolas"/>
          <w:color w:val="2D2D2D"/>
          <w:sz w:val="21"/>
          <w:szCs w:val="36"/>
        </w:rPr>
        <w:t xml:space="preserve">          example: "zhangsan@example.com"</w:t>
      </w:r>
    </w:p>
    <w:p w14:paraId="6AB3EE73">
      <w:pPr>
        <w:spacing w:before="0" w:after="0" w:line="260" w:lineRule="exact"/>
        <w:rPr>
          <w:sz w:val="32"/>
          <w:szCs w:val="36"/>
        </w:rPr>
      </w:pPr>
      <w:r>
        <w:rPr>
          <w:rFonts w:ascii="Consolas" w:hAnsi="Consolas" w:eastAsia="Consolas"/>
          <w:color w:val="2D2D2D"/>
          <w:sz w:val="21"/>
          <w:szCs w:val="36"/>
        </w:rPr>
        <w:t xml:space="preserve">        phone:</w:t>
      </w:r>
    </w:p>
    <w:p w14:paraId="53F2EC13">
      <w:pPr>
        <w:spacing w:before="0" w:after="0" w:line="260" w:lineRule="exact"/>
        <w:rPr>
          <w:sz w:val="32"/>
          <w:szCs w:val="36"/>
        </w:rPr>
      </w:pPr>
      <w:r>
        <w:rPr>
          <w:rFonts w:ascii="Consolas" w:hAnsi="Consolas" w:eastAsia="Consolas"/>
          <w:color w:val="2D2D2D"/>
          <w:sz w:val="21"/>
          <w:szCs w:val="36"/>
        </w:rPr>
        <w:t xml:space="preserve">          type: string</w:t>
      </w:r>
    </w:p>
    <w:p w14:paraId="633E54B5">
      <w:pPr>
        <w:spacing w:before="0" w:after="0" w:line="260" w:lineRule="exact"/>
        <w:rPr>
          <w:sz w:val="32"/>
          <w:szCs w:val="36"/>
        </w:rPr>
      </w:pPr>
      <w:r>
        <w:rPr>
          <w:rFonts w:ascii="Consolas" w:hAnsi="Consolas" w:eastAsia="Consolas"/>
          <w:color w:val="2D2D2D"/>
          <w:sz w:val="21"/>
          <w:szCs w:val="36"/>
        </w:rPr>
        <w:t xml:space="preserve">          example: "13800138000"</w:t>
      </w:r>
    </w:p>
    <w:p w14:paraId="7DECFE32">
      <w:pPr>
        <w:spacing w:before="0" w:after="0" w:line="260" w:lineRule="exact"/>
        <w:rPr>
          <w:sz w:val="32"/>
          <w:szCs w:val="36"/>
        </w:rPr>
      </w:pPr>
      <w:r>
        <w:rPr>
          <w:rFonts w:ascii="Consolas" w:hAnsi="Consolas" w:eastAsia="Consolas"/>
          <w:color w:val="2D2D2D"/>
          <w:sz w:val="21"/>
          <w:szCs w:val="36"/>
        </w:rPr>
        <w:t xml:space="preserve">        avatar:</w:t>
      </w:r>
    </w:p>
    <w:p w14:paraId="1673647A">
      <w:pPr>
        <w:spacing w:before="0" w:after="0" w:line="260" w:lineRule="exact"/>
        <w:rPr>
          <w:sz w:val="32"/>
          <w:szCs w:val="36"/>
        </w:rPr>
      </w:pPr>
      <w:r>
        <w:rPr>
          <w:rFonts w:ascii="Consolas" w:hAnsi="Consolas" w:eastAsia="Consolas"/>
          <w:color w:val="2D2D2D"/>
          <w:sz w:val="21"/>
          <w:szCs w:val="36"/>
        </w:rPr>
        <w:t xml:space="preserve">          type: string</w:t>
      </w:r>
    </w:p>
    <w:p w14:paraId="13F71F50">
      <w:pPr>
        <w:spacing w:before="0" w:after="0" w:line="260" w:lineRule="exact"/>
        <w:rPr>
          <w:sz w:val="32"/>
          <w:szCs w:val="36"/>
        </w:rPr>
      </w:pPr>
      <w:r>
        <w:rPr>
          <w:rFonts w:ascii="Consolas" w:hAnsi="Consolas" w:eastAsia="Consolas"/>
          <w:color w:val="2D2D2D"/>
          <w:sz w:val="21"/>
          <w:szCs w:val="36"/>
        </w:rPr>
        <w:t xml:space="preserve">          format: uri</w:t>
      </w:r>
    </w:p>
    <w:p w14:paraId="24165DE0">
      <w:pPr>
        <w:spacing w:before="0" w:after="0" w:line="260" w:lineRule="exact"/>
        <w:rPr>
          <w:sz w:val="32"/>
          <w:szCs w:val="36"/>
        </w:rPr>
      </w:pPr>
      <w:r>
        <w:rPr>
          <w:rFonts w:ascii="Consolas" w:hAnsi="Consolas" w:eastAsia="Consolas"/>
          <w:color w:val="2D2D2D"/>
          <w:sz w:val="21"/>
          <w:szCs w:val="36"/>
        </w:rPr>
        <w:t xml:space="preserve">          nullable: true</w:t>
      </w:r>
    </w:p>
    <w:p w14:paraId="6AB342A5">
      <w:pPr>
        <w:spacing w:before="0" w:after="0" w:line="260" w:lineRule="exact"/>
        <w:rPr>
          <w:sz w:val="32"/>
          <w:szCs w:val="36"/>
        </w:rPr>
      </w:pPr>
      <w:r>
        <w:rPr>
          <w:rFonts w:ascii="Consolas" w:hAnsi="Consolas" w:eastAsia="Consolas"/>
          <w:color w:val="2D2D2D"/>
          <w:sz w:val="21"/>
          <w:szCs w:val="36"/>
        </w:rPr>
        <w:t xml:space="preserve">          example: "/media/avatars/default.png"</w:t>
      </w:r>
    </w:p>
    <w:p w14:paraId="546E9C46">
      <w:pPr>
        <w:spacing w:before="0" w:after="0" w:line="260" w:lineRule="exact"/>
        <w:rPr>
          <w:sz w:val="32"/>
          <w:szCs w:val="36"/>
        </w:rPr>
      </w:pPr>
      <w:r>
        <w:rPr>
          <w:rFonts w:ascii="Consolas" w:hAnsi="Consolas" w:eastAsia="Consolas"/>
          <w:color w:val="2D2D2D"/>
          <w:sz w:val="21"/>
          <w:szCs w:val="36"/>
        </w:rPr>
        <w:t xml:space="preserve">        role:</w:t>
      </w:r>
    </w:p>
    <w:p w14:paraId="2EA3A236">
      <w:pPr>
        <w:spacing w:before="0" w:after="0" w:line="260" w:lineRule="exact"/>
        <w:rPr>
          <w:sz w:val="32"/>
          <w:szCs w:val="36"/>
        </w:rPr>
      </w:pPr>
      <w:r>
        <w:rPr>
          <w:rFonts w:ascii="Consolas" w:hAnsi="Consolas" w:eastAsia="Consolas"/>
          <w:color w:val="2D2D2D"/>
          <w:sz w:val="21"/>
          <w:szCs w:val="36"/>
        </w:rPr>
        <w:t xml:space="preserve">          type: string</w:t>
      </w:r>
    </w:p>
    <w:p w14:paraId="66A30E2C">
      <w:pPr>
        <w:spacing w:before="0" w:after="0" w:line="260" w:lineRule="exact"/>
        <w:rPr>
          <w:sz w:val="32"/>
          <w:szCs w:val="36"/>
        </w:rPr>
      </w:pPr>
      <w:r>
        <w:rPr>
          <w:rFonts w:ascii="Consolas" w:hAnsi="Consolas" w:eastAsia="Consolas"/>
          <w:color w:val="2D2D2D"/>
          <w:sz w:val="21"/>
          <w:szCs w:val="36"/>
        </w:rPr>
        <w:t xml:space="preserve">          enum: [admin, manager, member]</w:t>
      </w:r>
    </w:p>
    <w:p w14:paraId="24166121">
      <w:pPr>
        <w:spacing w:before="0" w:after="0" w:line="260" w:lineRule="exact"/>
        <w:rPr>
          <w:sz w:val="32"/>
          <w:szCs w:val="36"/>
        </w:rPr>
      </w:pPr>
      <w:r>
        <w:rPr>
          <w:rFonts w:ascii="Consolas" w:hAnsi="Consolas" w:eastAsia="Consolas"/>
          <w:color w:val="2D2D2D"/>
          <w:sz w:val="21"/>
          <w:szCs w:val="36"/>
        </w:rPr>
        <w:t xml:space="preserve">          example: "member"</w:t>
      </w:r>
    </w:p>
    <w:p w14:paraId="4BB6C6AE">
      <w:pPr>
        <w:spacing w:before="0" w:after="0" w:line="260" w:lineRule="exact"/>
        <w:rPr>
          <w:sz w:val="32"/>
          <w:szCs w:val="36"/>
        </w:rPr>
      </w:pPr>
      <w:r>
        <w:rPr>
          <w:rFonts w:ascii="Consolas" w:hAnsi="Consolas" w:eastAsia="Consolas"/>
          <w:color w:val="2D2D2D"/>
          <w:sz w:val="21"/>
          <w:szCs w:val="36"/>
        </w:rPr>
        <w:t xml:space="preserve">        is_active:</w:t>
      </w:r>
    </w:p>
    <w:p w14:paraId="4853B036">
      <w:pPr>
        <w:spacing w:before="0" w:after="0" w:line="260" w:lineRule="exact"/>
        <w:rPr>
          <w:sz w:val="32"/>
          <w:szCs w:val="36"/>
        </w:rPr>
      </w:pPr>
      <w:r>
        <w:rPr>
          <w:rFonts w:ascii="Consolas" w:hAnsi="Consolas" w:eastAsia="Consolas"/>
          <w:color w:val="2D2D2D"/>
          <w:sz w:val="21"/>
          <w:szCs w:val="36"/>
        </w:rPr>
        <w:t xml:space="preserve">          type: boolean</w:t>
      </w:r>
    </w:p>
    <w:p w14:paraId="07F49B23">
      <w:pPr>
        <w:spacing w:before="0" w:after="0" w:line="260" w:lineRule="exact"/>
        <w:rPr>
          <w:sz w:val="32"/>
          <w:szCs w:val="36"/>
        </w:rPr>
      </w:pPr>
      <w:r>
        <w:rPr>
          <w:rFonts w:ascii="Consolas" w:hAnsi="Consolas" w:eastAsia="Consolas"/>
          <w:color w:val="2D2D2D"/>
          <w:sz w:val="21"/>
          <w:szCs w:val="36"/>
        </w:rPr>
        <w:t xml:space="preserve">          example: true</w:t>
      </w:r>
    </w:p>
    <w:p w14:paraId="2CF31C68">
      <w:pPr>
        <w:spacing w:before="0" w:after="0" w:line="260" w:lineRule="exact"/>
        <w:rPr>
          <w:sz w:val="32"/>
          <w:szCs w:val="36"/>
        </w:rPr>
      </w:pPr>
      <w:r>
        <w:rPr>
          <w:rFonts w:ascii="Consolas" w:hAnsi="Consolas" w:eastAsia="Consolas"/>
          <w:color w:val="2D2D2D"/>
          <w:sz w:val="21"/>
          <w:szCs w:val="36"/>
        </w:rPr>
        <w:t xml:space="preserve">        created_at:</w:t>
      </w:r>
    </w:p>
    <w:p w14:paraId="0B76C12F">
      <w:pPr>
        <w:spacing w:before="0" w:after="0" w:line="260" w:lineRule="exact"/>
        <w:rPr>
          <w:sz w:val="32"/>
          <w:szCs w:val="36"/>
        </w:rPr>
      </w:pPr>
      <w:r>
        <w:rPr>
          <w:rFonts w:ascii="Consolas" w:hAnsi="Consolas" w:eastAsia="Consolas"/>
          <w:color w:val="2D2D2D"/>
          <w:sz w:val="21"/>
          <w:szCs w:val="36"/>
        </w:rPr>
        <w:t xml:space="preserve">          type: string</w:t>
      </w:r>
    </w:p>
    <w:p w14:paraId="6E425793">
      <w:pPr>
        <w:spacing w:before="0" w:after="0" w:line="260" w:lineRule="exact"/>
        <w:rPr>
          <w:sz w:val="32"/>
          <w:szCs w:val="36"/>
        </w:rPr>
      </w:pPr>
      <w:r>
        <w:rPr>
          <w:rFonts w:ascii="Consolas" w:hAnsi="Consolas" w:eastAsia="Consolas"/>
          <w:color w:val="2D2D2D"/>
          <w:sz w:val="21"/>
          <w:szCs w:val="36"/>
        </w:rPr>
        <w:t xml:space="preserve">          format: date-time</w:t>
      </w:r>
    </w:p>
    <w:p w14:paraId="42BA70F3">
      <w:pPr>
        <w:spacing w:before="0" w:after="0" w:line="260" w:lineRule="exact"/>
        <w:rPr>
          <w:sz w:val="32"/>
          <w:szCs w:val="36"/>
        </w:rPr>
      </w:pPr>
      <w:r>
        <w:rPr>
          <w:rFonts w:ascii="Consolas" w:hAnsi="Consolas" w:eastAsia="Consolas"/>
          <w:color w:val="2D2D2D"/>
          <w:sz w:val="21"/>
          <w:szCs w:val="36"/>
        </w:rPr>
        <w:t xml:space="preserve"> </w:t>
      </w:r>
    </w:p>
    <w:p w14:paraId="03A93EBD">
      <w:pPr>
        <w:spacing w:before="0" w:after="0" w:line="260" w:lineRule="exact"/>
        <w:rPr>
          <w:sz w:val="32"/>
          <w:szCs w:val="36"/>
        </w:rPr>
      </w:pPr>
      <w:r>
        <w:rPr>
          <w:rFonts w:ascii="Consolas" w:hAnsi="Consolas" w:eastAsia="Consolas"/>
          <w:color w:val="2D2D2D"/>
          <w:sz w:val="21"/>
          <w:szCs w:val="36"/>
        </w:rPr>
        <w:t xml:space="preserve">    UserProfileUpdate:</w:t>
      </w:r>
    </w:p>
    <w:p w14:paraId="15A39186">
      <w:pPr>
        <w:spacing w:before="0" w:after="0" w:line="260" w:lineRule="exact"/>
        <w:rPr>
          <w:sz w:val="32"/>
          <w:szCs w:val="36"/>
        </w:rPr>
      </w:pPr>
      <w:r>
        <w:rPr>
          <w:rFonts w:ascii="Consolas" w:hAnsi="Consolas" w:eastAsia="Consolas"/>
          <w:color w:val="2D2D2D"/>
          <w:sz w:val="21"/>
          <w:szCs w:val="36"/>
        </w:rPr>
        <w:t xml:space="preserve">      type: object</w:t>
      </w:r>
    </w:p>
    <w:p w14:paraId="520E0309">
      <w:pPr>
        <w:spacing w:before="0" w:after="0" w:line="260" w:lineRule="exact"/>
        <w:rPr>
          <w:sz w:val="32"/>
          <w:szCs w:val="36"/>
        </w:rPr>
      </w:pPr>
      <w:r>
        <w:rPr>
          <w:rFonts w:ascii="Consolas" w:hAnsi="Consolas" w:eastAsia="Consolas"/>
          <w:color w:val="2D2D2D"/>
          <w:sz w:val="21"/>
          <w:szCs w:val="36"/>
        </w:rPr>
        <w:t xml:space="preserve">      properties:</w:t>
      </w:r>
    </w:p>
    <w:p w14:paraId="3B3EFEF7">
      <w:pPr>
        <w:spacing w:before="0" w:after="0" w:line="260" w:lineRule="exact"/>
        <w:rPr>
          <w:sz w:val="32"/>
          <w:szCs w:val="36"/>
        </w:rPr>
      </w:pPr>
      <w:r>
        <w:rPr>
          <w:rFonts w:ascii="Consolas" w:hAnsi="Consolas" w:eastAsia="Consolas"/>
          <w:color w:val="2D2D2D"/>
          <w:sz w:val="21"/>
          <w:szCs w:val="36"/>
        </w:rPr>
        <w:t xml:space="preserve">        phone:</w:t>
      </w:r>
    </w:p>
    <w:p w14:paraId="34755275">
      <w:pPr>
        <w:spacing w:before="0" w:after="0" w:line="260" w:lineRule="exact"/>
        <w:rPr>
          <w:sz w:val="32"/>
          <w:szCs w:val="36"/>
        </w:rPr>
      </w:pPr>
      <w:r>
        <w:rPr>
          <w:rFonts w:ascii="Consolas" w:hAnsi="Consolas" w:eastAsia="Consolas"/>
          <w:color w:val="2D2D2D"/>
          <w:sz w:val="21"/>
          <w:szCs w:val="36"/>
        </w:rPr>
        <w:t xml:space="preserve">          type: string</w:t>
      </w:r>
    </w:p>
    <w:p w14:paraId="05FDDFBB">
      <w:pPr>
        <w:spacing w:before="0" w:after="0" w:line="260" w:lineRule="exact"/>
        <w:rPr>
          <w:sz w:val="32"/>
          <w:szCs w:val="36"/>
        </w:rPr>
      </w:pPr>
      <w:r>
        <w:rPr>
          <w:rFonts w:ascii="Consolas" w:hAnsi="Consolas" w:eastAsia="Consolas"/>
          <w:color w:val="2D2D2D"/>
          <w:sz w:val="21"/>
          <w:szCs w:val="36"/>
        </w:rPr>
        <w:t xml:space="preserve">        avatar:</w:t>
      </w:r>
    </w:p>
    <w:p w14:paraId="7E6F96A7">
      <w:pPr>
        <w:spacing w:before="0" w:after="0" w:line="260" w:lineRule="exact"/>
        <w:rPr>
          <w:sz w:val="32"/>
          <w:szCs w:val="36"/>
        </w:rPr>
      </w:pPr>
      <w:r>
        <w:rPr>
          <w:rFonts w:ascii="Consolas" w:hAnsi="Consolas" w:eastAsia="Consolas"/>
          <w:color w:val="2D2D2D"/>
          <w:sz w:val="21"/>
          <w:szCs w:val="36"/>
        </w:rPr>
        <w:t xml:space="preserve">          type: string</w:t>
      </w:r>
    </w:p>
    <w:p w14:paraId="25FE6C2F">
      <w:pPr>
        <w:spacing w:before="0" w:after="0" w:line="260" w:lineRule="exact"/>
        <w:rPr>
          <w:sz w:val="32"/>
          <w:szCs w:val="36"/>
        </w:rPr>
      </w:pPr>
      <w:r>
        <w:rPr>
          <w:rFonts w:ascii="Consolas" w:hAnsi="Consolas" w:eastAsia="Consolas"/>
          <w:color w:val="2D2D2D"/>
          <w:sz w:val="21"/>
          <w:szCs w:val="36"/>
        </w:rPr>
        <w:t xml:space="preserve">          format: binary</w:t>
      </w:r>
    </w:p>
    <w:p w14:paraId="5E63E82A">
      <w:pPr>
        <w:spacing w:before="0" w:after="0" w:line="260" w:lineRule="exact"/>
        <w:rPr>
          <w:sz w:val="32"/>
          <w:szCs w:val="36"/>
        </w:rPr>
      </w:pPr>
      <w:r>
        <w:rPr>
          <w:rFonts w:ascii="Consolas" w:hAnsi="Consolas" w:eastAsia="Consolas"/>
          <w:color w:val="2D2D2D"/>
          <w:sz w:val="21"/>
          <w:szCs w:val="36"/>
        </w:rPr>
        <w:t xml:space="preserve">          description: 头像文件（multipart）</w:t>
      </w:r>
    </w:p>
    <w:p w14:paraId="1D5805FE">
      <w:pPr>
        <w:spacing w:before="0" w:after="0" w:line="260" w:lineRule="exact"/>
        <w:rPr>
          <w:sz w:val="32"/>
          <w:szCs w:val="36"/>
        </w:rPr>
      </w:pPr>
      <w:r>
        <w:rPr>
          <w:rFonts w:ascii="Consolas" w:hAnsi="Consolas" w:eastAsia="Consolas"/>
          <w:color w:val="2D2D2D"/>
          <w:sz w:val="21"/>
          <w:szCs w:val="36"/>
        </w:rPr>
        <w:t xml:space="preserve"> </w:t>
      </w:r>
    </w:p>
    <w:p w14:paraId="45040E7B">
      <w:pPr>
        <w:spacing w:before="0" w:after="0" w:line="260" w:lineRule="exact"/>
        <w:rPr>
          <w:sz w:val="32"/>
          <w:szCs w:val="36"/>
        </w:rPr>
      </w:pPr>
      <w:r>
        <w:rPr>
          <w:rFonts w:ascii="Consolas" w:hAnsi="Consolas" w:eastAsia="Consolas"/>
          <w:color w:val="2D2D2D"/>
          <w:sz w:val="21"/>
          <w:szCs w:val="36"/>
        </w:rPr>
        <w:t xml:space="preserve">    # ----- 项目 -----</w:t>
      </w:r>
    </w:p>
    <w:p w14:paraId="42D47920">
      <w:pPr>
        <w:spacing w:before="0" w:after="0" w:line="260" w:lineRule="exact"/>
        <w:rPr>
          <w:sz w:val="32"/>
          <w:szCs w:val="36"/>
        </w:rPr>
      </w:pPr>
      <w:r>
        <w:rPr>
          <w:rFonts w:ascii="Consolas" w:hAnsi="Consolas" w:eastAsia="Consolas"/>
          <w:color w:val="2D2D2D"/>
          <w:sz w:val="21"/>
          <w:szCs w:val="36"/>
        </w:rPr>
        <w:t xml:space="preserve">    Project:</w:t>
      </w:r>
    </w:p>
    <w:p w14:paraId="6AC71C36">
      <w:pPr>
        <w:spacing w:before="0" w:after="0" w:line="260" w:lineRule="exact"/>
        <w:rPr>
          <w:sz w:val="32"/>
          <w:szCs w:val="36"/>
        </w:rPr>
      </w:pPr>
      <w:r>
        <w:rPr>
          <w:rFonts w:ascii="Consolas" w:hAnsi="Consolas" w:eastAsia="Consolas"/>
          <w:color w:val="2D2D2D"/>
          <w:sz w:val="21"/>
          <w:szCs w:val="36"/>
        </w:rPr>
        <w:t xml:space="preserve">      type: object</w:t>
      </w:r>
    </w:p>
    <w:p w14:paraId="35881101">
      <w:pPr>
        <w:spacing w:before="0" w:after="0" w:line="260" w:lineRule="exact"/>
        <w:rPr>
          <w:sz w:val="32"/>
          <w:szCs w:val="36"/>
        </w:rPr>
      </w:pPr>
      <w:r>
        <w:rPr>
          <w:rFonts w:ascii="Consolas" w:hAnsi="Consolas" w:eastAsia="Consolas"/>
          <w:color w:val="2D2D2D"/>
          <w:sz w:val="21"/>
          <w:szCs w:val="36"/>
        </w:rPr>
        <w:t xml:space="preserve">      properties:</w:t>
      </w:r>
    </w:p>
    <w:p w14:paraId="3FDA9993">
      <w:pPr>
        <w:spacing w:before="0" w:after="0" w:line="260" w:lineRule="exact"/>
        <w:rPr>
          <w:sz w:val="32"/>
          <w:szCs w:val="36"/>
        </w:rPr>
      </w:pPr>
      <w:r>
        <w:rPr>
          <w:rFonts w:ascii="Consolas" w:hAnsi="Consolas" w:eastAsia="Consolas"/>
          <w:color w:val="2D2D2D"/>
          <w:sz w:val="21"/>
          <w:szCs w:val="36"/>
        </w:rPr>
        <w:t xml:space="preserve">        id:</w:t>
      </w:r>
    </w:p>
    <w:p w14:paraId="3624E96A">
      <w:pPr>
        <w:spacing w:before="0" w:after="0" w:line="260" w:lineRule="exact"/>
        <w:rPr>
          <w:sz w:val="32"/>
          <w:szCs w:val="36"/>
        </w:rPr>
      </w:pPr>
      <w:r>
        <w:rPr>
          <w:rFonts w:ascii="Consolas" w:hAnsi="Consolas" w:eastAsia="Consolas"/>
          <w:color w:val="2D2D2D"/>
          <w:sz w:val="21"/>
          <w:szCs w:val="36"/>
        </w:rPr>
        <w:t xml:space="preserve">          type: string</w:t>
      </w:r>
    </w:p>
    <w:p w14:paraId="2AF60235">
      <w:pPr>
        <w:spacing w:before="0" w:after="0" w:line="260" w:lineRule="exact"/>
        <w:rPr>
          <w:sz w:val="32"/>
          <w:szCs w:val="36"/>
        </w:rPr>
      </w:pPr>
      <w:r>
        <w:rPr>
          <w:rFonts w:ascii="Consolas" w:hAnsi="Consolas" w:eastAsia="Consolas"/>
          <w:color w:val="2D2D2D"/>
          <w:sz w:val="21"/>
          <w:szCs w:val="36"/>
        </w:rPr>
        <w:t xml:space="preserve">          format: uuid</w:t>
      </w:r>
    </w:p>
    <w:p w14:paraId="1096C125">
      <w:pPr>
        <w:spacing w:before="0" w:after="0" w:line="260" w:lineRule="exact"/>
        <w:rPr>
          <w:sz w:val="32"/>
          <w:szCs w:val="36"/>
        </w:rPr>
      </w:pPr>
      <w:r>
        <w:rPr>
          <w:rFonts w:ascii="Consolas" w:hAnsi="Consolas" w:eastAsia="Consolas"/>
          <w:color w:val="2D2D2D"/>
          <w:sz w:val="21"/>
          <w:szCs w:val="36"/>
        </w:rPr>
        <w:t xml:space="preserve">        name:</w:t>
      </w:r>
    </w:p>
    <w:p w14:paraId="0728F344">
      <w:pPr>
        <w:spacing w:before="0" w:after="0" w:line="260" w:lineRule="exact"/>
        <w:rPr>
          <w:sz w:val="32"/>
          <w:szCs w:val="36"/>
        </w:rPr>
      </w:pPr>
      <w:r>
        <w:rPr>
          <w:rFonts w:ascii="Consolas" w:hAnsi="Consolas" w:eastAsia="Consolas"/>
          <w:color w:val="2D2D2D"/>
          <w:sz w:val="21"/>
          <w:szCs w:val="36"/>
        </w:rPr>
        <w:t xml:space="preserve">          type: string</w:t>
      </w:r>
    </w:p>
    <w:p w14:paraId="2AD993A8">
      <w:pPr>
        <w:spacing w:before="0" w:after="0" w:line="260" w:lineRule="exact"/>
        <w:rPr>
          <w:sz w:val="32"/>
          <w:szCs w:val="36"/>
        </w:rPr>
      </w:pPr>
      <w:r>
        <w:rPr>
          <w:rFonts w:ascii="Consolas" w:hAnsi="Consolas" w:eastAsia="Consolas"/>
          <w:color w:val="2D2D2D"/>
          <w:sz w:val="21"/>
          <w:szCs w:val="36"/>
        </w:rPr>
        <w:t xml:space="preserve">          maxLength: 100</w:t>
      </w:r>
    </w:p>
    <w:p w14:paraId="2F29DA36">
      <w:pPr>
        <w:spacing w:before="0" w:after="0" w:line="260" w:lineRule="exact"/>
        <w:rPr>
          <w:sz w:val="32"/>
          <w:szCs w:val="36"/>
        </w:rPr>
      </w:pPr>
      <w:r>
        <w:rPr>
          <w:rFonts w:ascii="Consolas" w:hAnsi="Consolas" w:eastAsia="Consolas"/>
          <w:color w:val="2D2D2D"/>
          <w:sz w:val="21"/>
          <w:szCs w:val="36"/>
        </w:rPr>
        <w:t xml:space="preserve">          example: "课程设计项目"</w:t>
      </w:r>
    </w:p>
    <w:p w14:paraId="186F050F">
      <w:pPr>
        <w:spacing w:before="0" w:after="0" w:line="260" w:lineRule="exact"/>
        <w:rPr>
          <w:sz w:val="32"/>
          <w:szCs w:val="36"/>
        </w:rPr>
      </w:pPr>
      <w:r>
        <w:rPr>
          <w:rFonts w:ascii="Consolas" w:hAnsi="Consolas" w:eastAsia="Consolas"/>
          <w:color w:val="2D2D2D"/>
          <w:sz w:val="21"/>
          <w:szCs w:val="36"/>
        </w:rPr>
        <w:t xml:space="preserve">        description:</w:t>
      </w:r>
    </w:p>
    <w:p w14:paraId="77CD538E">
      <w:pPr>
        <w:spacing w:before="0" w:after="0" w:line="260" w:lineRule="exact"/>
        <w:rPr>
          <w:sz w:val="32"/>
          <w:szCs w:val="36"/>
        </w:rPr>
      </w:pPr>
      <w:r>
        <w:rPr>
          <w:rFonts w:ascii="Consolas" w:hAnsi="Consolas" w:eastAsia="Consolas"/>
          <w:color w:val="2D2D2D"/>
          <w:sz w:val="21"/>
          <w:szCs w:val="36"/>
        </w:rPr>
        <w:t xml:space="preserve">          type: string</w:t>
      </w:r>
    </w:p>
    <w:p w14:paraId="1FDF0877">
      <w:pPr>
        <w:spacing w:before="0" w:after="0" w:line="260" w:lineRule="exact"/>
        <w:rPr>
          <w:sz w:val="32"/>
          <w:szCs w:val="36"/>
        </w:rPr>
      </w:pPr>
      <w:r>
        <w:rPr>
          <w:rFonts w:ascii="Consolas" w:hAnsi="Consolas" w:eastAsia="Consolas"/>
          <w:color w:val="2D2D2D"/>
          <w:sz w:val="21"/>
          <w:szCs w:val="36"/>
        </w:rPr>
        <w:t xml:space="preserve">          nullable: true</w:t>
      </w:r>
    </w:p>
    <w:p w14:paraId="7C3DEE1A">
      <w:pPr>
        <w:spacing w:before="0" w:after="0" w:line="260" w:lineRule="exact"/>
        <w:rPr>
          <w:sz w:val="32"/>
          <w:szCs w:val="36"/>
        </w:rPr>
      </w:pPr>
      <w:r>
        <w:rPr>
          <w:rFonts w:ascii="Consolas" w:hAnsi="Consolas" w:eastAsia="Consolas"/>
          <w:color w:val="2D2D2D"/>
          <w:sz w:val="21"/>
          <w:szCs w:val="36"/>
        </w:rPr>
        <w:t xml:space="preserve">          example: "软件工程课程设计 - 项目管理平台"</w:t>
      </w:r>
    </w:p>
    <w:p w14:paraId="6BCB874D">
      <w:pPr>
        <w:spacing w:before="0" w:after="0" w:line="260" w:lineRule="exact"/>
        <w:rPr>
          <w:sz w:val="32"/>
          <w:szCs w:val="36"/>
        </w:rPr>
      </w:pPr>
      <w:r>
        <w:rPr>
          <w:rFonts w:ascii="Consolas" w:hAnsi="Consolas" w:eastAsia="Consolas"/>
          <w:color w:val="2D2D2D"/>
          <w:sz w:val="21"/>
          <w:szCs w:val="36"/>
        </w:rPr>
        <w:t xml:space="preserve">        start_date:</w:t>
      </w:r>
    </w:p>
    <w:p w14:paraId="747E42DF">
      <w:pPr>
        <w:spacing w:before="0" w:after="0" w:line="260" w:lineRule="exact"/>
        <w:rPr>
          <w:sz w:val="32"/>
          <w:szCs w:val="36"/>
        </w:rPr>
      </w:pPr>
      <w:r>
        <w:rPr>
          <w:rFonts w:ascii="Consolas" w:hAnsi="Consolas" w:eastAsia="Consolas"/>
          <w:color w:val="2D2D2D"/>
          <w:sz w:val="21"/>
          <w:szCs w:val="36"/>
        </w:rPr>
        <w:t xml:space="preserve">          type: string</w:t>
      </w:r>
    </w:p>
    <w:p w14:paraId="72678FC0">
      <w:pPr>
        <w:spacing w:before="0" w:after="0" w:line="260" w:lineRule="exact"/>
        <w:rPr>
          <w:sz w:val="32"/>
          <w:szCs w:val="36"/>
        </w:rPr>
      </w:pPr>
      <w:r>
        <w:rPr>
          <w:rFonts w:ascii="Consolas" w:hAnsi="Consolas" w:eastAsia="Consolas"/>
          <w:color w:val="2D2D2D"/>
          <w:sz w:val="21"/>
          <w:szCs w:val="36"/>
        </w:rPr>
        <w:t xml:space="preserve">          format: date</w:t>
      </w:r>
    </w:p>
    <w:p w14:paraId="6EC04720">
      <w:pPr>
        <w:spacing w:before="0" w:after="0" w:line="260" w:lineRule="exact"/>
        <w:rPr>
          <w:sz w:val="32"/>
          <w:szCs w:val="36"/>
        </w:rPr>
      </w:pPr>
      <w:r>
        <w:rPr>
          <w:rFonts w:ascii="Consolas" w:hAnsi="Consolas" w:eastAsia="Consolas"/>
          <w:color w:val="2D2D2D"/>
          <w:sz w:val="21"/>
          <w:szCs w:val="36"/>
        </w:rPr>
        <w:t xml:space="preserve">          example: "2026-03-01"</w:t>
      </w:r>
    </w:p>
    <w:p w14:paraId="445F5AC6">
      <w:pPr>
        <w:spacing w:before="0" w:after="0" w:line="260" w:lineRule="exact"/>
        <w:rPr>
          <w:sz w:val="32"/>
          <w:szCs w:val="36"/>
        </w:rPr>
      </w:pPr>
      <w:r>
        <w:rPr>
          <w:rFonts w:ascii="Consolas" w:hAnsi="Consolas" w:eastAsia="Consolas"/>
          <w:color w:val="2D2D2D"/>
          <w:sz w:val="21"/>
          <w:szCs w:val="36"/>
        </w:rPr>
        <w:t xml:space="preserve">        end_date:</w:t>
      </w:r>
    </w:p>
    <w:p w14:paraId="29714B1C">
      <w:pPr>
        <w:spacing w:before="0" w:after="0" w:line="260" w:lineRule="exact"/>
        <w:rPr>
          <w:sz w:val="32"/>
          <w:szCs w:val="36"/>
        </w:rPr>
      </w:pPr>
      <w:r>
        <w:rPr>
          <w:rFonts w:ascii="Consolas" w:hAnsi="Consolas" w:eastAsia="Consolas"/>
          <w:color w:val="2D2D2D"/>
          <w:sz w:val="21"/>
          <w:szCs w:val="36"/>
        </w:rPr>
        <w:t xml:space="preserve">          type: string</w:t>
      </w:r>
    </w:p>
    <w:p w14:paraId="509428D3">
      <w:pPr>
        <w:spacing w:before="0" w:after="0" w:line="260" w:lineRule="exact"/>
        <w:rPr>
          <w:sz w:val="32"/>
          <w:szCs w:val="36"/>
        </w:rPr>
      </w:pPr>
      <w:r>
        <w:rPr>
          <w:rFonts w:ascii="Consolas" w:hAnsi="Consolas" w:eastAsia="Consolas"/>
          <w:color w:val="2D2D2D"/>
          <w:sz w:val="21"/>
          <w:szCs w:val="36"/>
        </w:rPr>
        <w:t xml:space="preserve">          format: date</w:t>
      </w:r>
    </w:p>
    <w:p w14:paraId="14B2BAB3">
      <w:pPr>
        <w:spacing w:before="0" w:after="0" w:line="260" w:lineRule="exact"/>
        <w:rPr>
          <w:sz w:val="32"/>
          <w:szCs w:val="36"/>
        </w:rPr>
      </w:pPr>
      <w:r>
        <w:rPr>
          <w:rFonts w:ascii="Consolas" w:hAnsi="Consolas" w:eastAsia="Consolas"/>
          <w:color w:val="2D2D2D"/>
          <w:sz w:val="21"/>
          <w:szCs w:val="36"/>
        </w:rPr>
        <w:t xml:space="preserve">          example: "2026-06-30"</w:t>
      </w:r>
    </w:p>
    <w:p w14:paraId="0D79D850">
      <w:pPr>
        <w:spacing w:before="0" w:after="0" w:line="260" w:lineRule="exact"/>
        <w:rPr>
          <w:sz w:val="32"/>
          <w:szCs w:val="36"/>
        </w:rPr>
      </w:pPr>
      <w:r>
        <w:rPr>
          <w:rFonts w:ascii="Consolas" w:hAnsi="Consolas" w:eastAsia="Consolas"/>
          <w:color w:val="2D2D2D"/>
          <w:sz w:val="21"/>
          <w:szCs w:val="36"/>
        </w:rPr>
        <w:t xml:space="preserve">        visibility:</w:t>
      </w:r>
    </w:p>
    <w:p w14:paraId="347B496B">
      <w:pPr>
        <w:spacing w:before="0" w:after="0" w:line="260" w:lineRule="exact"/>
        <w:rPr>
          <w:sz w:val="32"/>
          <w:szCs w:val="36"/>
        </w:rPr>
      </w:pPr>
      <w:r>
        <w:rPr>
          <w:rFonts w:ascii="Consolas" w:hAnsi="Consolas" w:eastAsia="Consolas"/>
          <w:color w:val="2D2D2D"/>
          <w:sz w:val="21"/>
          <w:szCs w:val="36"/>
        </w:rPr>
        <w:t xml:space="preserve">          type: string</w:t>
      </w:r>
    </w:p>
    <w:p w14:paraId="395D4133">
      <w:pPr>
        <w:spacing w:before="0" w:after="0" w:line="260" w:lineRule="exact"/>
        <w:rPr>
          <w:sz w:val="32"/>
          <w:szCs w:val="36"/>
        </w:rPr>
      </w:pPr>
      <w:r>
        <w:rPr>
          <w:rFonts w:ascii="Consolas" w:hAnsi="Consolas" w:eastAsia="Consolas"/>
          <w:color w:val="2D2D2D"/>
          <w:sz w:val="21"/>
          <w:szCs w:val="36"/>
        </w:rPr>
        <w:t xml:space="preserve">          enum: [public, private]</w:t>
      </w:r>
    </w:p>
    <w:p w14:paraId="4DEE017B">
      <w:pPr>
        <w:spacing w:before="0" w:after="0" w:line="260" w:lineRule="exact"/>
        <w:rPr>
          <w:sz w:val="32"/>
          <w:szCs w:val="36"/>
        </w:rPr>
      </w:pPr>
      <w:r>
        <w:rPr>
          <w:rFonts w:ascii="Consolas" w:hAnsi="Consolas" w:eastAsia="Consolas"/>
          <w:color w:val="2D2D2D"/>
          <w:sz w:val="21"/>
          <w:szCs w:val="36"/>
        </w:rPr>
        <w:t xml:space="preserve">          example: "private"</w:t>
      </w:r>
    </w:p>
    <w:p w14:paraId="2801491E">
      <w:pPr>
        <w:spacing w:before="0" w:after="0" w:line="260" w:lineRule="exact"/>
        <w:rPr>
          <w:sz w:val="32"/>
          <w:szCs w:val="36"/>
        </w:rPr>
      </w:pPr>
      <w:r>
        <w:rPr>
          <w:rFonts w:ascii="Consolas" w:hAnsi="Consolas" w:eastAsia="Consolas"/>
          <w:color w:val="2D2D2D"/>
          <w:sz w:val="21"/>
          <w:szCs w:val="36"/>
        </w:rPr>
        <w:t xml:space="preserve">        status:</w:t>
      </w:r>
    </w:p>
    <w:p w14:paraId="72979F94">
      <w:pPr>
        <w:spacing w:before="0" w:after="0" w:line="260" w:lineRule="exact"/>
        <w:rPr>
          <w:sz w:val="32"/>
          <w:szCs w:val="36"/>
        </w:rPr>
      </w:pPr>
      <w:r>
        <w:rPr>
          <w:rFonts w:ascii="Consolas" w:hAnsi="Consolas" w:eastAsia="Consolas"/>
          <w:color w:val="2D2D2D"/>
          <w:sz w:val="21"/>
          <w:szCs w:val="36"/>
        </w:rPr>
        <w:t xml:space="preserve">          type: string</w:t>
      </w:r>
    </w:p>
    <w:p w14:paraId="3740CBB1">
      <w:pPr>
        <w:spacing w:before="0" w:after="0" w:line="260" w:lineRule="exact"/>
        <w:rPr>
          <w:sz w:val="32"/>
          <w:szCs w:val="36"/>
        </w:rPr>
      </w:pPr>
      <w:r>
        <w:rPr>
          <w:rFonts w:ascii="Consolas" w:hAnsi="Consolas" w:eastAsia="Consolas"/>
          <w:color w:val="2D2D2D"/>
          <w:sz w:val="21"/>
          <w:szCs w:val="36"/>
        </w:rPr>
        <w:t xml:space="preserve">          enum: [planning, active, completed, archived]</w:t>
      </w:r>
    </w:p>
    <w:p w14:paraId="4EA8B8BD">
      <w:pPr>
        <w:spacing w:before="0" w:after="0" w:line="260" w:lineRule="exact"/>
        <w:rPr>
          <w:sz w:val="32"/>
          <w:szCs w:val="36"/>
        </w:rPr>
      </w:pPr>
      <w:r>
        <w:rPr>
          <w:rFonts w:ascii="Consolas" w:hAnsi="Consolas" w:eastAsia="Consolas"/>
          <w:color w:val="2D2D2D"/>
          <w:sz w:val="21"/>
          <w:szCs w:val="36"/>
        </w:rPr>
        <w:t xml:space="preserve">          example: "active"</w:t>
      </w:r>
    </w:p>
    <w:p w14:paraId="5BB1B44D">
      <w:pPr>
        <w:spacing w:before="0" w:after="0" w:line="260" w:lineRule="exact"/>
        <w:rPr>
          <w:sz w:val="32"/>
          <w:szCs w:val="36"/>
        </w:rPr>
      </w:pPr>
      <w:r>
        <w:rPr>
          <w:rFonts w:ascii="Consolas" w:hAnsi="Consolas" w:eastAsia="Consolas"/>
          <w:color w:val="2D2D2D"/>
          <w:sz w:val="21"/>
          <w:szCs w:val="36"/>
        </w:rPr>
        <w:t xml:space="preserve">        owner:</w:t>
      </w:r>
    </w:p>
    <w:p w14:paraId="47F44AC8">
      <w:pPr>
        <w:spacing w:before="0" w:after="0" w:line="260" w:lineRule="exact"/>
        <w:rPr>
          <w:sz w:val="32"/>
          <w:szCs w:val="36"/>
        </w:rPr>
      </w:pPr>
      <w:r>
        <w:rPr>
          <w:rFonts w:ascii="Consolas" w:hAnsi="Consolas" w:eastAsia="Consolas"/>
          <w:color w:val="2D2D2D"/>
          <w:sz w:val="21"/>
          <w:szCs w:val="36"/>
        </w:rPr>
        <w:t xml:space="preserve">          $ref: '#/components/schemas/User'</w:t>
      </w:r>
    </w:p>
    <w:p w14:paraId="7AA190E7">
      <w:pPr>
        <w:spacing w:before="0" w:after="0" w:line="260" w:lineRule="exact"/>
        <w:rPr>
          <w:sz w:val="32"/>
          <w:szCs w:val="36"/>
        </w:rPr>
      </w:pPr>
      <w:r>
        <w:rPr>
          <w:rFonts w:ascii="Consolas" w:hAnsi="Consolas" w:eastAsia="Consolas"/>
          <w:color w:val="2D2D2D"/>
          <w:sz w:val="21"/>
          <w:szCs w:val="36"/>
        </w:rPr>
        <w:t xml:space="preserve">        member_count:</w:t>
      </w:r>
    </w:p>
    <w:p w14:paraId="68BE3F61">
      <w:pPr>
        <w:spacing w:before="0" w:after="0" w:line="260" w:lineRule="exact"/>
        <w:rPr>
          <w:sz w:val="32"/>
          <w:szCs w:val="36"/>
        </w:rPr>
      </w:pPr>
      <w:r>
        <w:rPr>
          <w:rFonts w:ascii="Consolas" w:hAnsi="Consolas" w:eastAsia="Consolas"/>
          <w:color w:val="2D2D2D"/>
          <w:sz w:val="21"/>
          <w:szCs w:val="36"/>
        </w:rPr>
        <w:t xml:space="preserve">          type: integer</w:t>
      </w:r>
    </w:p>
    <w:p w14:paraId="72174C2F">
      <w:pPr>
        <w:spacing w:before="0" w:after="0" w:line="260" w:lineRule="exact"/>
        <w:rPr>
          <w:sz w:val="32"/>
          <w:szCs w:val="36"/>
        </w:rPr>
      </w:pPr>
      <w:r>
        <w:rPr>
          <w:rFonts w:ascii="Consolas" w:hAnsi="Consolas" w:eastAsia="Consolas"/>
          <w:color w:val="2D2D2D"/>
          <w:sz w:val="21"/>
          <w:szCs w:val="36"/>
        </w:rPr>
        <w:t xml:space="preserve">          example: 8</w:t>
      </w:r>
    </w:p>
    <w:p w14:paraId="2543A28E">
      <w:pPr>
        <w:spacing w:before="0" w:after="0" w:line="260" w:lineRule="exact"/>
        <w:rPr>
          <w:sz w:val="32"/>
          <w:szCs w:val="36"/>
        </w:rPr>
      </w:pPr>
      <w:r>
        <w:rPr>
          <w:rFonts w:ascii="Consolas" w:hAnsi="Consolas" w:eastAsia="Consolas"/>
          <w:color w:val="2D2D2D"/>
          <w:sz w:val="21"/>
          <w:szCs w:val="36"/>
        </w:rPr>
        <w:t xml:space="preserve">        task_count:</w:t>
      </w:r>
    </w:p>
    <w:p w14:paraId="2F6B7E2E">
      <w:pPr>
        <w:spacing w:before="0" w:after="0" w:line="260" w:lineRule="exact"/>
        <w:rPr>
          <w:sz w:val="32"/>
          <w:szCs w:val="36"/>
        </w:rPr>
      </w:pPr>
      <w:r>
        <w:rPr>
          <w:rFonts w:ascii="Consolas" w:hAnsi="Consolas" w:eastAsia="Consolas"/>
          <w:color w:val="2D2D2D"/>
          <w:sz w:val="21"/>
          <w:szCs w:val="36"/>
        </w:rPr>
        <w:t xml:space="preserve">          type: integer</w:t>
      </w:r>
    </w:p>
    <w:p w14:paraId="5AD79CB6">
      <w:pPr>
        <w:spacing w:before="0" w:after="0" w:line="260" w:lineRule="exact"/>
        <w:rPr>
          <w:sz w:val="32"/>
          <w:szCs w:val="36"/>
        </w:rPr>
      </w:pPr>
      <w:r>
        <w:rPr>
          <w:rFonts w:ascii="Consolas" w:hAnsi="Consolas" w:eastAsia="Consolas"/>
          <w:color w:val="2D2D2D"/>
          <w:sz w:val="21"/>
          <w:szCs w:val="36"/>
        </w:rPr>
        <w:t xml:space="preserve">          example: 45</w:t>
      </w:r>
    </w:p>
    <w:p w14:paraId="08613B5D">
      <w:pPr>
        <w:spacing w:before="0" w:after="0" w:line="260" w:lineRule="exact"/>
        <w:rPr>
          <w:sz w:val="32"/>
          <w:szCs w:val="36"/>
        </w:rPr>
      </w:pPr>
      <w:r>
        <w:rPr>
          <w:rFonts w:ascii="Consolas" w:hAnsi="Consolas" w:eastAsia="Consolas"/>
          <w:color w:val="2D2D2D"/>
          <w:sz w:val="21"/>
          <w:szCs w:val="36"/>
        </w:rPr>
        <w:t xml:space="preserve">        progress:</w:t>
      </w:r>
    </w:p>
    <w:p w14:paraId="70381886">
      <w:pPr>
        <w:spacing w:before="0" w:after="0" w:line="260" w:lineRule="exact"/>
        <w:rPr>
          <w:sz w:val="32"/>
          <w:szCs w:val="36"/>
        </w:rPr>
      </w:pPr>
      <w:r>
        <w:rPr>
          <w:rFonts w:ascii="Consolas" w:hAnsi="Consolas" w:eastAsia="Consolas"/>
          <w:color w:val="2D2D2D"/>
          <w:sz w:val="21"/>
          <w:szCs w:val="36"/>
        </w:rPr>
        <w:t xml:space="preserve">          type: integer</w:t>
      </w:r>
    </w:p>
    <w:p w14:paraId="73F3EA73">
      <w:pPr>
        <w:spacing w:before="0" w:after="0" w:line="260" w:lineRule="exact"/>
        <w:rPr>
          <w:sz w:val="32"/>
          <w:szCs w:val="36"/>
        </w:rPr>
      </w:pPr>
      <w:r>
        <w:rPr>
          <w:rFonts w:ascii="Consolas" w:hAnsi="Consolas" w:eastAsia="Consolas"/>
          <w:color w:val="2D2D2D"/>
          <w:sz w:val="21"/>
          <w:szCs w:val="36"/>
        </w:rPr>
        <w:t xml:space="preserve">          minimum: 0</w:t>
      </w:r>
    </w:p>
    <w:p w14:paraId="3D91DB3C">
      <w:pPr>
        <w:spacing w:before="0" w:after="0" w:line="260" w:lineRule="exact"/>
        <w:rPr>
          <w:sz w:val="32"/>
          <w:szCs w:val="36"/>
        </w:rPr>
      </w:pPr>
      <w:r>
        <w:rPr>
          <w:rFonts w:ascii="Consolas" w:hAnsi="Consolas" w:eastAsia="Consolas"/>
          <w:color w:val="2D2D2D"/>
          <w:sz w:val="21"/>
          <w:szCs w:val="36"/>
        </w:rPr>
        <w:t xml:space="preserve">          maximum: 100</w:t>
      </w:r>
    </w:p>
    <w:p w14:paraId="00C5F5BD">
      <w:pPr>
        <w:spacing w:before="0" w:after="0" w:line="260" w:lineRule="exact"/>
        <w:rPr>
          <w:sz w:val="32"/>
          <w:szCs w:val="36"/>
        </w:rPr>
      </w:pPr>
      <w:r>
        <w:rPr>
          <w:rFonts w:ascii="Consolas" w:hAnsi="Consolas" w:eastAsia="Consolas"/>
          <w:color w:val="2D2D2D"/>
          <w:sz w:val="21"/>
          <w:szCs w:val="36"/>
        </w:rPr>
        <w:t xml:space="preserve">          description: 项目整体进度百分比</w:t>
      </w:r>
    </w:p>
    <w:p w14:paraId="5C6F68E0">
      <w:pPr>
        <w:spacing w:before="0" w:after="0" w:line="260" w:lineRule="exact"/>
        <w:rPr>
          <w:sz w:val="32"/>
          <w:szCs w:val="36"/>
        </w:rPr>
      </w:pPr>
      <w:r>
        <w:rPr>
          <w:rFonts w:ascii="Consolas" w:hAnsi="Consolas" w:eastAsia="Consolas"/>
          <w:color w:val="2D2D2D"/>
          <w:sz w:val="21"/>
          <w:szCs w:val="36"/>
        </w:rPr>
        <w:t xml:space="preserve">          example: 65</w:t>
      </w:r>
    </w:p>
    <w:p w14:paraId="684CC9A6">
      <w:pPr>
        <w:spacing w:before="0" w:after="0" w:line="260" w:lineRule="exact"/>
        <w:rPr>
          <w:sz w:val="32"/>
          <w:szCs w:val="36"/>
        </w:rPr>
      </w:pPr>
      <w:r>
        <w:rPr>
          <w:rFonts w:ascii="Consolas" w:hAnsi="Consolas" w:eastAsia="Consolas"/>
          <w:color w:val="2D2D2D"/>
          <w:sz w:val="21"/>
          <w:szCs w:val="36"/>
        </w:rPr>
        <w:t xml:space="preserve">        created_at:</w:t>
      </w:r>
    </w:p>
    <w:p w14:paraId="174B4EF6">
      <w:pPr>
        <w:spacing w:before="0" w:after="0" w:line="260" w:lineRule="exact"/>
        <w:rPr>
          <w:sz w:val="32"/>
          <w:szCs w:val="36"/>
        </w:rPr>
      </w:pPr>
      <w:r>
        <w:rPr>
          <w:rFonts w:ascii="Consolas" w:hAnsi="Consolas" w:eastAsia="Consolas"/>
          <w:color w:val="2D2D2D"/>
          <w:sz w:val="21"/>
          <w:szCs w:val="36"/>
        </w:rPr>
        <w:t xml:space="preserve">          type: string</w:t>
      </w:r>
    </w:p>
    <w:p w14:paraId="751CC23A">
      <w:pPr>
        <w:spacing w:before="0" w:after="0" w:line="260" w:lineRule="exact"/>
        <w:rPr>
          <w:sz w:val="32"/>
          <w:szCs w:val="36"/>
        </w:rPr>
      </w:pPr>
      <w:r>
        <w:rPr>
          <w:rFonts w:ascii="Consolas" w:hAnsi="Consolas" w:eastAsia="Consolas"/>
          <w:color w:val="2D2D2D"/>
          <w:sz w:val="21"/>
          <w:szCs w:val="36"/>
        </w:rPr>
        <w:t xml:space="preserve">          format: date-time</w:t>
      </w:r>
    </w:p>
    <w:p w14:paraId="2BCC764B">
      <w:pPr>
        <w:spacing w:before="0" w:after="0" w:line="260" w:lineRule="exact"/>
        <w:rPr>
          <w:sz w:val="32"/>
          <w:szCs w:val="36"/>
        </w:rPr>
      </w:pPr>
      <w:r>
        <w:rPr>
          <w:rFonts w:ascii="Consolas" w:hAnsi="Consolas" w:eastAsia="Consolas"/>
          <w:color w:val="2D2D2D"/>
          <w:sz w:val="21"/>
          <w:szCs w:val="36"/>
        </w:rPr>
        <w:t xml:space="preserve">        updated_at:</w:t>
      </w:r>
    </w:p>
    <w:p w14:paraId="00C7E99C">
      <w:pPr>
        <w:spacing w:before="0" w:after="0" w:line="260" w:lineRule="exact"/>
        <w:rPr>
          <w:sz w:val="32"/>
          <w:szCs w:val="36"/>
        </w:rPr>
      </w:pPr>
      <w:r>
        <w:rPr>
          <w:rFonts w:ascii="Consolas" w:hAnsi="Consolas" w:eastAsia="Consolas"/>
          <w:color w:val="2D2D2D"/>
          <w:sz w:val="21"/>
          <w:szCs w:val="36"/>
        </w:rPr>
        <w:t xml:space="preserve">          type: string</w:t>
      </w:r>
    </w:p>
    <w:p w14:paraId="14AE085B">
      <w:pPr>
        <w:spacing w:before="0" w:after="0" w:line="260" w:lineRule="exact"/>
        <w:rPr>
          <w:sz w:val="32"/>
          <w:szCs w:val="36"/>
        </w:rPr>
      </w:pPr>
      <w:r>
        <w:rPr>
          <w:rFonts w:ascii="Consolas" w:hAnsi="Consolas" w:eastAsia="Consolas"/>
          <w:color w:val="2D2D2D"/>
          <w:sz w:val="21"/>
          <w:szCs w:val="36"/>
        </w:rPr>
        <w:t xml:space="preserve">          format: date-time</w:t>
      </w:r>
    </w:p>
    <w:p w14:paraId="2E499685">
      <w:pPr>
        <w:spacing w:before="0" w:after="0" w:line="260" w:lineRule="exact"/>
        <w:rPr>
          <w:sz w:val="32"/>
          <w:szCs w:val="36"/>
        </w:rPr>
      </w:pPr>
      <w:r>
        <w:rPr>
          <w:rFonts w:ascii="Consolas" w:hAnsi="Consolas" w:eastAsia="Consolas"/>
          <w:color w:val="2D2D2D"/>
          <w:sz w:val="21"/>
          <w:szCs w:val="36"/>
        </w:rPr>
        <w:t xml:space="preserve"> </w:t>
      </w:r>
    </w:p>
    <w:p w14:paraId="1C389AF6">
      <w:pPr>
        <w:spacing w:before="0" w:after="0" w:line="260" w:lineRule="exact"/>
        <w:rPr>
          <w:sz w:val="32"/>
          <w:szCs w:val="36"/>
        </w:rPr>
      </w:pPr>
      <w:r>
        <w:rPr>
          <w:rFonts w:ascii="Consolas" w:hAnsi="Consolas" w:eastAsia="Consolas"/>
          <w:color w:val="2D2D2D"/>
          <w:sz w:val="21"/>
          <w:szCs w:val="36"/>
        </w:rPr>
        <w:t xml:space="preserve">    ProjectCreate:</w:t>
      </w:r>
    </w:p>
    <w:p w14:paraId="65F662DD">
      <w:pPr>
        <w:spacing w:before="0" w:after="0" w:line="260" w:lineRule="exact"/>
        <w:rPr>
          <w:sz w:val="32"/>
          <w:szCs w:val="36"/>
        </w:rPr>
      </w:pPr>
      <w:r>
        <w:rPr>
          <w:rFonts w:ascii="Consolas" w:hAnsi="Consolas" w:eastAsia="Consolas"/>
          <w:color w:val="2D2D2D"/>
          <w:sz w:val="21"/>
          <w:szCs w:val="36"/>
        </w:rPr>
        <w:t xml:space="preserve">      type: object</w:t>
      </w:r>
    </w:p>
    <w:p w14:paraId="702921B0">
      <w:pPr>
        <w:spacing w:before="0" w:after="0" w:line="260" w:lineRule="exact"/>
        <w:rPr>
          <w:sz w:val="32"/>
          <w:szCs w:val="36"/>
        </w:rPr>
      </w:pPr>
      <w:r>
        <w:rPr>
          <w:rFonts w:ascii="Consolas" w:hAnsi="Consolas" w:eastAsia="Consolas"/>
          <w:color w:val="2D2D2D"/>
          <w:sz w:val="21"/>
          <w:szCs w:val="36"/>
        </w:rPr>
        <w:t xml:space="preserve">      required: [name]</w:t>
      </w:r>
    </w:p>
    <w:p w14:paraId="698E08B4">
      <w:pPr>
        <w:spacing w:before="0" w:after="0" w:line="260" w:lineRule="exact"/>
        <w:rPr>
          <w:sz w:val="32"/>
          <w:szCs w:val="36"/>
        </w:rPr>
      </w:pPr>
      <w:r>
        <w:rPr>
          <w:rFonts w:ascii="Consolas" w:hAnsi="Consolas" w:eastAsia="Consolas"/>
          <w:color w:val="2D2D2D"/>
          <w:sz w:val="21"/>
          <w:szCs w:val="36"/>
        </w:rPr>
        <w:t xml:space="preserve">      properties:</w:t>
      </w:r>
    </w:p>
    <w:p w14:paraId="1EA8319C">
      <w:pPr>
        <w:spacing w:before="0" w:after="0" w:line="260" w:lineRule="exact"/>
        <w:rPr>
          <w:sz w:val="32"/>
          <w:szCs w:val="36"/>
        </w:rPr>
      </w:pPr>
      <w:r>
        <w:rPr>
          <w:rFonts w:ascii="Consolas" w:hAnsi="Consolas" w:eastAsia="Consolas"/>
          <w:color w:val="2D2D2D"/>
          <w:sz w:val="21"/>
          <w:szCs w:val="36"/>
        </w:rPr>
        <w:t xml:space="preserve">        name:</w:t>
      </w:r>
    </w:p>
    <w:p w14:paraId="4487CD6F">
      <w:pPr>
        <w:spacing w:before="0" w:after="0" w:line="260" w:lineRule="exact"/>
        <w:rPr>
          <w:sz w:val="32"/>
          <w:szCs w:val="36"/>
        </w:rPr>
      </w:pPr>
      <w:r>
        <w:rPr>
          <w:rFonts w:ascii="Consolas" w:hAnsi="Consolas" w:eastAsia="Consolas"/>
          <w:color w:val="2D2D2D"/>
          <w:sz w:val="21"/>
          <w:szCs w:val="36"/>
        </w:rPr>
        <w:t xml:space="preserve">          type: string</w:t>
      </w:r>
    </w:p>
    <w:p w14:paraId="5A3BEB7D">
      <w:pPr>
        <w:spacing w:before="0" w:after="0" w:line="260" w:lineRule="exact"/>
        <w:rPr>
          <w:sz w:val="32"/>
          <w:szCs w:val="36"/>
        </w:rPr>
      </w:pPr>
      <w:r>
        <w:rPr>
          <w:rFonts w:ascii="Consolas" w:hAnsi="Consolas" w:eastAsia="Consolas"/>
          <w:color w:val="2D2D2D"/>
          <w:sz w:val="21"/>
          <w:szCs w:val="36"/>
        </w:rPr>
        <w:t xml:space="preserve">          maxLength: 100</w:t>
      </w:r>
    </w:p>
    <w:p w14:paraId="60015058">
      <w:pPr>
        <w:spacing w:before="0" w:after="0" w:line="260" w:lineRule="exact"/>
        <w:rPr>
          <w:sz w:val="32"/>
          <w:szCs w:val="36"/>
        </w:rPr>
      </w:pPr>
      <w:r>
        <w:rPr>
          <w:rFonts w:ascii="Consolas" w:hAnsi="Consolas" w:eastAsia="Consolas"/>
          <w:color w:val="2D2D2D"/>
          <w:sz w:val="21"/>
          <w:szCs w:val="36"/>
        </w:rPr>
        <w:t xml:space="preserve">          example: "新项目"</w:t>
      </w:r>
    </w:p>
    <w:p w14:paraId="486A8034">
      <w:pPr>
        <w:spacing w:before="0" w:after="0" w:line="260" w:lineRule="exact"/>
        <w:rPr>
          <w:sz w:val="32"/>
          <w:szCs w:val="36"/>
        </w:rPr>
      </w:pPr>
      <w:r>
        <w:rPr>
          <w:rFonts w:ascii="Consolas" w:hAnsi="Consolas" w:eastAsia="Consolas"/>
          <w:color w:val="2D2D2D"/>
          <w:sz w:val="21"/>
          <w:szCs w:val="36"/>
        </w:rPr>
        <w:t xml:space="preserve">        description:</w:t>
      </w:r>
    </w:p>
    <w:p w14:paraId="23964D53">
      <w:pPr>
        <w:spacing w:before="0" w:after="0" w:line="260" w:lineRule="exact"/>
        <w:rPr>
          <w:sz w:val="32"/>
          <w:szCs w:val="36"/>
        </w:rPr>
      </w:pPr>
      <w:r>
        <w:rPr>
          <w:rFonts w:ascii="Consolas" w:hAnsi="Consolas" w:eastAsia="Consolas"/>
          <w:color w:val="2D2D2D"/>
          <w:sz w:val="21"/>
          <w:szCs w:val="36"/>
        </w:rPr>
        <w:t xml:space="preserve">          type: string</w:t>
      </w:r>
    </w:p>
    <w:p w14:paraId="6419BB87">
      <w:pPr>
        <w:spacing w:before="0" w:after="0" w:line="260" w:lineRule="exact"/>
        <w:rPr>
          <w:sz w:val="32"/>
          <w:szCs w:val="36"/>
        </w:rPr>
      </w:pPr>
      <w:r>
        <w:rPr>
          <w:rFonts w:ascii="Consolas" w:hAnsi="Consolas" w:eastAsia="Consolas"/>
          <w:color w:val="2D2D2D"/>
          <w:sz w:val="21"/>
          <w:szCs w:val="36"/>
        </w:rPr>
        <w:t xml:space="preserve">        start_date:</w:t>
      </w:r>
    </w:p>
    <w:p w14:paraId="6DB2EF99">
      <w:pPr>
        <w:spacing w:before="0" w:after="0" w:line="260" w:lineRule="exact"/>
        <w:rPr>
          <w:sz w:val="32"/>
          <w:szCs w:val="36"/>
        </w:rPr>
      </w:pPr>
      <w:r>
        <w:rPr>
          <w:rFonts w:ascii="Consolas" w:hAnsi="Consolas" w:eastAsia="Consolas"/>
          <w:color w:val="2D2D2D"/>
          <w:sz w:val="21"/>
          <w:szCs w:val="36"/>
        </w:rPr>
        <w:t xml:space="preserve">          type: string</w:t>
      </w:r>
    </w:p>
    <w:p w14:paraId="4B7C1A5D">
      <w:pPr>
        <w:spacing w:before="0" w:after="0" w:line="260" w:lineRule="exact"/>
        <w:rPr>
          <w:sz w:val="32"/>
          <w:szCs w:val="36"/>
        </w:rPr>
      </w:pPr>
      <w:r>
        <w:rPr>
          <w:rFonts w:ascii="Consolas" w:hAnsi="Consolas" w:eastAsia="Consolas"/>
          <w:color w:val="2D2D2D"/>
          <w:sz w:val="21"/>
          <w:szCs w:val="36"/>
        </w:rPr>
        <w:t xml:space="preserve">          format: date</w:t>
      </w:r>
    </w:p>
    <w:p w14:paraId="6BD06CD3">
      <w:pPr>
        <w:spacing w:before="0" w:after="0" w:line="260" w:lineRule="exact"/>
        <w:rPr>
          <w:sz w:val="32"/>
          <w:szCs w:val="36"/>
        </w:rPr>
      </w:pPr>
      <w:r>
        <w:rPr>
          <w:rFonts w:ascii="Consolas" w:hAnsi="Consolas" w:eastAsia="Consolas"/>
          <w:color w:val="2D2D2D"/>
          <w:sz w:val="21"/>
          <w:szCs w:val="36"/>
        </w:rPr>
        <w:t xml:space="preserve">          example: "2026-05-01"</w:t>
      </w:r>
    </w:p>
    <w:p w14:paraId="1E5E97FA">
      <w:pPr>
        <w:spacing w:before="0" w:after="0" w:line="260" w:lineRule="exact"/>
        <w:rPr>
          <w:sz w:val="32"/>
          <w:szCs w:val="36"/>
        </w:rPr>
      </w:pPr>
      <w:r>
        <w:rPr>
          <w:rFonts w:ascii="Consolas" w:hAnsi="Consolas" w:eastAsia="Consolas"/>
          <w:color w:val="2D2D2D"/>
          <w:sz w:val="21"/>
          <w:szCs w:val="36"/>
        </w:rPr>
        <w:t xml:space="preserve">        end_date:</w:t>
      </w:r>
    </w:p>
    <w:p w14:paraId="483967C1">
      <w:pPr>
        <w:spacing w:before="0" w:after="0" w:line="260" w:lineRule="exact"/>
        <w:rPr>
          <w:sz w:val="32"/>
          <w:szCs w:val="36"/>
        </w:rPr>
      </w:pPr>
      <w:r>
        <w:rPr>
          <w:rFonts w:ascii="Consolas" w:hAnsi="Consolas" w:eastAsia="Consolas"/>
          <w:color w:val="2D2D2D"/>
          <w:sz w:val="21"/>
          <w:szCs w:val="36"/>
        </w:rPr>
        <w:t xml:space="preserve">          type: string</w:t>
      </w:r>
    </w:p>
    <w:p w14:paraId="4CCD5D62">
      <w:pPr>
        <w:spacing w:before="0" w:after="0" w:line="260" w:lineRule="exact"/>
        <w:rPr>
          <w:sz w:val="32"/>
          <w:szCs w:val="36"/>
        </w:rPr>
      </w:pPr>
      <w:r>
        <w:rPr>
          <w:rFonts w:ascii="Consolas" w:hAnsi="Consolas" w:eastAsia="Consolas"/>
          <w:color w:val="2D2D2D"/>
          <w:sz w:val="21"/>
          <w:szCs w:val="36"/>
        </w:rPr>
        <w:t xml:space="preserve">          format: date</w:t>
      </w:r>
    </w:p>
    <w:p w14:paraId="13CE9401">
      <w:pPr>
        <w:spacing w:before="0" w:after="0" w:line="260" w:lineRule="exact"/>
        <w:rPr>
          <w:sz w:val="32"/>
          <w:szCs w:val="36"/>
        </w:rPr>
      </w:pPr>
      <w:r>
        <w:rPr>
          <w:rFonts w:ascii="Consolas" w:hAnsi="Consolas" w:eastAsia="Consolas"/>
          <w:color w:val="2D2D2D"/>
          <w:sz w:val="21"/>
          <w:szCs w:val="36"/>
        </w:rPr>
        <w:t xml:space="preserve">          example: "2026-08-01"</w:t>
      </w:r>
    </w:p>
    <w:p w14:paraId="2E180DA3">
      <w:pPr>
        <w:spacing w:before="0" w:after="0" w:line="260" w:lineRule="exact"/>
        <w:rPr>
          <w:sz w:val="32"/>
          <w:szCs w:val="36"/>
        </w:rPr>
      </w:pPr>
      <w:r>
        <w:rPr>
          <w:rFonts w:ascii="Consolas" w:hAnsi="Consolas" w:eastAsia="Consolas"/>
          <w:color w:val="2D2D2D"/>
          <w:sz w:val="21"/>
          <w:szCs w:val="36"/>
        </w:rPr>
        <w:t xml:space="preserve">        visibility:</w:t>
      </w:r>
    </w:p>
    <w:p w14:paraId="3D3ABE6A">
      <w:pPr>
        <w:spacing w:before="0" w:after="0" w:line="260" w:lineRule="exact"/>
        <w:rPr>
          <w:sz w:val="32"/>
          <w:szCs w:val="36"/>
        </w:rPr>
      </w:pPr>
      <w:r>
        <w:rPr>
          <w:rFonts w:ascii="Consolas" w:hAnsi="Consolas" w:eastAsia="Consolas"/>
          <w:color w:val="2D2D2D"/>
          <w:sz w:val="21"/>
          <w:szCs w:val="36"/>
        </w:rPr>
        <w:t xml:space="preserve">          type: string</w:t>
      </w:r>
    </w:p>
    <w:p w14:paraId="645B60C0">
      <w:pPr>
        <w:spacing w:before="0" w:after="0" w:line="260" w:lineRule="exact"/>
        <w:rPr>
          <w:sz w:val="32"/>
          <w:szCs w:val="36"/>
        </w:rPr>
      </w:pPr>
      <w:r>
        <w:rPr>
          <w:rFonts w:ascii="Consolas" w:hAnsi="Consolas" w:eastAsia="Consolas"/>
          <w:color w:val="2D2D2D"/>
          <w:sz w:val="21"/>
          <w:szCs w:val="36"/>
        </w:rPr>
        <w:t xml:space="preserve">          enum: [public, private]</w:t>
      </w:r>
    </w:p>
    <w:p w14:paraId="38947DEF">
      <w:pPr>
        <w:spacing w:before="0" w:after="0" w:line="260" w:lineRule="exact"/>
        <w:rPr>
          <w:sz w:val="32"/>
          <w:szCs w:val="36"/>
        </w:rPr>
      </w:pPr>
      <w:r>
        <w:rPr>
          <w:rFonts w:ascii="Consolas" w:hAnsi="Consolas" w:eastAsia="Consolas"/>
          <w:color w:val="2D2D2D"/>
          <w:sz w:val="21"/>
          <w:szCs w:val="36"/>
        </w:rPr>
        <w:t xml:space="preserve">          default: "private"</w:t>
      </w:r>
    </w:p>
    <w:p w14:paraId="3314A865">
      <w:pPr>
        <w:spacing w:before="0" w:after="0" w:line="260" w:lineRule="exact"/>
        <w:rPr>
          <w:sz w:val="32"/>
          <w:szCs w:val="36"/>
        </w:rPr>
      </w:pPr>
      <w:r>
        <w:rPr>
          <w:rFonts w:ascii="Consolas" w:hAnsi="Consolas" w:eastAsia="Consolas"/>
          <w:color w:val="2D2D2D"/>
          <w:sz w:val="21"/>
          <w:szCs w:val="36"/>
        </w:rPr>
        <w:t xml:space="preserve">        template_id:</w:t>
      </w:r>
    </w:p>
    <w:p w14:paraId="7C69287C">
      <w:pPr>
        <w:spacing w:before="0" w:after="0" w:line="260" w:lineRule="exact"/>
        <w:rPr>
          <w:sz w:val="32"/>
          <w:szCs w:val="36"/>
        </w:rPr>
      </w:pPr>
      <w:r>
        <w:rPr>
          <w:rFonts w:ascii="Consolas" w:hAnsi="Consolas" w:eastAsia="Consolas"/>
          <w:color w:val="2D2D2D"/>
          <w:sz w:val="21"/>
          <w:szCs w:val="36"/>
        </w:rPr>
        <w:t xml:space="preserve">          type: string</w:t>
      </w:r>
    </w:p>
    <w:p w14:paraId="434A965B">
      <w:pPr>
        <w:spacing w:before="0" w:after="0" w:line="260" w:lineRule="exact"/>
        <w:rPr>
          <w:sz w:val="32"/>
          <w:szCs w:val="36"/>
        </w:rPr>
      </w:pPr>
      <w:r>
        <w:rPr>
          <w:rFonts w:ascii="Consolas" w:hAnsi="Consolas" w:eastAsia="Consolas"/>
          <w:color w:val="2D2D2D"/>
          <w:sz w:val="21"/>
          <w:szCs w:val="36"/>
        </w:rPr>
        <w:t xml:space="preserve">          format: uuid</w:t>
      </w:r>
    </w:p>
    <w:p w14:paraId="5A90510D">
      <w:pPr>
        <w:spacing w:before="0" w:after="0" w:line="260" w:lineRule="exact"/>
        <w:rPr>
          <w:sz w:val="32"/>
          <w:szCs w:val="36"/>
        </w:rPr>
      </w:pPr>
      <w:r>
        <w:rPr>
          <w:rFonts w:ascii="Consolas" w:hAnsi="Consolas" w:eastAsia="Consolas"/>
          <w:color w:val="2D2D2D"/>
          <w:sz w:val="21"/>
          <w:szCs w:val="36"/>
        </w:rPr>
        <w:t xml:space="preserve">          description: 项目模板 ID（可选，从模板创建）</w:t>
      </w:r>
    </w:p>
    <w:p w14:paraId="6DD25409">
      <w:pPr>
        <w:spacing w:before="0" w:after="0" w:line="260" w:lineRule="exact"/>
        <w:rPr>
          <w:sz w:val="32"/>
          <w:szCs w:val="36"/>
        </w:rPr>
      </w:pPr>
      <w:r>
        <w:rPr>
          <w:rFonts w:ascii="Consolas" w:hAnsi="Consolas" w:eastAsia="Consolas"/>
          <w:color w:val="2D2D2D"/>
          <w:sz w:val="21"/>
          <w:szCs w:val="36"/>
        </w:rPr>
        <w:t xml:space="preserve"> </w:t>
      </w:r>
    </w:p>
    <w:p w14:paraId="53EB4BB1">
      <w:pPr>
        <w:spacing w:before="0" w:after="0" w:line="260" w:lineRule="exact"/>
        <w:rPr>
          <w:sz w:val="32"/>
          <w:szCs w:val="36"/>
        </w:rPr>
      </w:pPr>
      <w:r>
        <w:rPr>
          <w:rFonts w:ascii="Consolas" w:hAnsi="Consolas" w:eastAsia="Consolas"/>
          <w:color w:val="2D2D2D"/>
          <w:sz w:val="21"/>
          <w:szCs w:val="36"/>
        </w:rPr>
        <w:t xml:space="preserve">    ProjectUpdate:</w:t>
      </w:r>
    </w:p>
    <w:p w14:paraId="5ED251D3">
      <w:pPr>
        <w:spacing w:before="0" w:after="0" w:line="260" w:lineRule="exact"/>
        <w:rPr>
          <w:sz w:val="32"/>
          <w:szCs w:val="36"/>
        </w:rPr>
      </w:pPr>
      <w:r>
        <w:rPr>
          <w:rFonts w:ascii="Consolas" w:hAnsi="Consolas" w:eastAsia="Consolas"/>
          <w:color w:val="2D2D2D"/>
          <w:sz w:val="21"/>
          <w:szCs w:val="36"/>
        </w:rPr>
        <w:t xml:space="preserve">      type: object</w:t>
      </w:r>
    </w:p>
    <w:p w14:paraId="6DBBAC2F">
      <w:pPr>
        <w:spacing w:before="0" w:after="0" w:line="260" w:lineRule="exact"/>
        <w:rPr>
          <w:sz w:val="32"/>
          <w:szCs w:val="36"/>
        </w:rPr>
      </w:pPr>
      <w:r>
        <w:rPr>
          <w:rFonts w:ascii="Consolas" w:hAnsi="Consolas" w:eastAsia="Consolas"/>
          <w:color w:val="2D2D2D"/>
          <w:sz w:val="21"/>
          <w:szCs w:val="36"/>
        </w:rPr>
        <w:t xml:space="preserve">      properties:</w:t>
      </w:r>
    </w:p>
    <w:p w14:paraId="301DACD4">
      <w:pPr>
        <w:spacing w:before="0" w:after="0" w:line="260" w:lineRule="exact"/>
        <w:rPr>
          <w:sz w:val="32"/>
          <w:szCs w:val="36"/>
        </w:rPr>
      </w:pPr>
      <w:r>
        <w:rPr>
          <w:rFonts w:ascii="Consolas" w:hAnsi="Consolas" w:eastAsia="Consolas"/>
          <w:color w:val="2D2D2D"/>
          <w:sz w:val="21"/>
          <w:szCs w:val="36"/>
        </w:rPr>
        <w:t xml:space="preserve">        name:</w:t>
      </w:r>
    </w:p>
    <w:p w14:paraId="73AE1162">
      <w:pPr>
        <w:spacing w:before="0" w:after="0" w:line="260" w:lineRule="exact"/>
        <w:rPr>
          <w:sz w:val="32"/>
          <w:szCs w:val="36"/>
        </w:rPr>
      </w:pPr>
      <w:r>
        <w:rPr>
          <w:rFonts w:ascii="Consolas" w:hAnsi="Consolas" w:eastAsia="Consolas"/>
          <w:color w:val="2D2D2D"/>
          <w:sz w:val="21"/>
          <w:szCs w:val="36"/>
        </w:rPr>
        <w:t xml:space="preserve">          type: string</w:t>
      </w:r>
    </w:p>
    <w:p w14:paraId="7F9B1D0D">
      <w:pPr>
        <w:spacing w:before="0" w:after="0" w:line="260" w:lineRule="exact"/>
        <w:rPr>
          <w:sz w:val="32"/>
          <w:szCs w:val="36"/>
        </w:rPr>
      </w:pPr>
      <w:r>
        <w:rPr>
          <w:rFonts w:ascii="Consolas" w:hAnsi="Consolas" w:eastAsia="Consolas"/>
          <w:color w:val="2D2D2D"/>
          <w:sz w:val="21"/>
          <w:szCs w:val="36"/>
        </w:rPr>
        <w:t xml:space="preserve">          maxLength: 100</w:t>
      </w:r>
    </w:p>
    <w:p w14:paraId="59A1D738">
      <w:pPr>
        <w:spacing w:before="0" w:after="0" w:line="260" w:lineRule="exact"/>
        <w:rPr>
          <w:sz w:val="32"/>
          <w:szCs w:val="36"/>
        </w:rPr>
      </w:pPr>
      <w:r>
        <w:rPr>
          <w:rFonts w:ascii="Consolas" w:hAnsi="Consolas" w:eastAsia="Consolas"/>
          <w:color w:val="2D2D2D"/>
          <w:sz w:val="21"/>
          <w:szCs w:val="36"/>
        </w:rPr>
        <w:t xml:space="preserve">        description:</w:t>
      </w:r>
    </w:p>
    <w:p w14:paraId="30F6F92F">
      <w:pPr>
        <w:spacing w:before="0" w:after="0" w:line="260" w:lineRule="exact"/>
        <w:rPr>
          <w:sz w:val="32"/>
          <w:szCs w:val="36"/>
        </w:rPr>
      </w:pPr>
      <w:r>
        <w:rPr>
          <w:rFonts w:ascii="Consolas" w:hAnsi="Consolas" w:eastAsia="Consolas"/>
          <w:color w:val="2D2D2D"/>
          <w:sz w:val="21"/>
          <w:szCs w:val="36"/>
        </w:rPr>
        <w:t xml:space="preserve">          type: string</w:t>
      </w:r>
    </w:p>
    <w:p w14:paraId="3C5E332F">
      <w:pPr>
        <w:spacing w:before="0" w:after="0" w:line="260" w:lineRule="exact"/>
        <w:rPr>
          <w:sz w:val="32"/>
          <w:szCs w:val="36"/>
        </w:rPr>
      </w:pPr>
      <w:r>
        <w:rPr>
          <w:rFonts w:ascii="Consolas" w:hAnsi="Consolas" w:eastAsia="Consolas"/>
          <w:color w:val="2D2D2D"/>
          <w:sz w:val="21"/>
          <w:szCs w:val="36"/>
        </w:rPr>
        <w:t xml:space="preserve">        start_date:</w:t>
      </w:r>
    </w:p>
    <w:p w14:paraId="07D5AD2E">
      <w:pPr>
        <w:spacing w:before="0" w:after="0" w:line="260" w:lineRule="exact"/>
        <w:rPr>
          <w:sz w:val="32"/>
          <w:szCs w:val="36"/>
        </w:rPr>
      </w:pPr>
      <w:r>
        <w:rPr>
          <w:rFonts w:ascii="Consolas" w:hAnsi="Consolas" w:eastAsia="Consolas"/>
          <w:color w:val="2D2D2D"/>
          <w:sz w:val="21"/>
          <w:szCs w:val="36"/>
        </w:rPr>
        <w:t xml:space="preserve">          type: string</w:t>
      </w:r>
    </w:p>
    <w:p w14:paraId="6C17CA28">
      <w:pPr>
        <w:spacing w:before="0" w:after="0" w:line="260" w:lineRule="exact"/>
        <w:rPr>
          <w:sz w:val="32"/>
          <w:szCs w:val="36"/>
        </w:rPr>
      </w:pPr>
      <w:r>
        <w:rPr>
          <w:rFonts w:ascii="Consolas" w:hAnsi="Consolas" w:eastAsia="Consolas"/>
          <w:color w:val="2D2D2D"/>
          <w:sz w:val="21"/>
          <w:szCs w:val="36"/>
        </w:rPr>
        <w:t xml:space="preserve">          format: date</w:t>
      </w:r>
    </w:p>
    <w:p w14:paraId="77D637F6">
      <w:pPr>
        <w:spacing w:before="0" w:after="0" w:line="260" w:lineRule="exact"/>
        <w:rPr>
          <w:sz w:val="32"/>
          <w:szCs w:val="36"/>
        </w:rPr>
      </w:pPr>
      <w:r>
        <w:rPr>
          <w:rFonts w:ascii="Consolas" w:hAnsi="Consolas" w:eastAsia="Consolas"/>
          <w:color w:val="2D2D2D"/>
          <w:sz w:val="21"/>
          <w:szCs w:val="36"/>
        </w:rPr>
        <w:t xml:space="preserve">        end_date:</w:t>
      </w:r>
    </w:p>
    <w:p w14:paraId="090D9E26">
      <w:pPr>
        <w:spacing w:before="0" w:after="0" w:line="260" w:lineRule="exact"/>
        <w:rPr>
          <w:sz w:val="32"/>
          <w:szCs w:val="36"/>
        </w:rPr>
      </w:pPr>
      <w:r>
        <w:rPr>
          <w:rFonts w:ascii="Consolas" w:hAnsi="Consolas" w:eastAsia="Consolas"/>
          <w:color w:val="2D2D2D"/>
          <w:sz w:val="21"/>
          <w:szCs w:val="36"/>
        </w:rPr>
        <w:t xml:space="preserve">          type: string</w:t>
      </w:r>
    </w:p>
    <w:p w14:paraId="71B737D8">
      <w:pPr>
        <w:spacing w:before="0" w:after="0" w:line="260" w:lineRule="exact"/>
        <w:rPr>
          <w:sz w:val="32"/>
          <w:szCs w:val="36"/>
        </w:rPr>
      </w:pPr>
      <w:r>
        <w:rPr>
          <w:rFonts w:ascii="Consolas" w:hAnsi="Consolas" w:eastAsia="Consolas"/>
          <w:color w:val="2D2D2D"/>
          <w:sz w:val="21"/>
          <w:szCs w:val="36"/>
        </w:rPr>
        <w:t xml:space="preserve">          format: date</w:t>
      </w:r>
    </w:p>
    <w:p w14:paraId="5B34F282">
      <w:pPr>
        <w:spacing w:before="0" w:after="0" w:line="260" w:lineRule="exact"/>
        <w:rPr>
          <w:sz w:val="32"/>
          <w:szCs w:val="36"/>
        </w:rPr>
      </w:pPr>
      <w:r>
        <w:rPr>
          <w:rFonts w:ascii="Consolas" w:hAnsi="Consolas" w:eastAsia="Consolas"/>
          <w:color w:val="2D2D2D"/>
          <w:sz w:val="21"/>
          <w:szCs w:val="36"/>
        </w:rPr>
        <w:t xml:space="preserve">        visibility:</w:t>
      </w:r>
    </w:p>
    <w:p w14:paraId="7E8DA9AF">
      <w:pPr>
        <w:spacing w:before="0" w:after="0" w:line="260" w:lineRule="exact"/>
        <w:rPr>
          <w:sz w:val="32"/>
          <w:szCs w:val="36"/>
        </w:rPr>
      </w:pPr>
      <w:r>
        <w:rPr>
          <w:rFonts w:ascii="Consolas" w:hAnsi="Consolas" w:eastAsia="Consolas"/>
          <w:color w:val="2D2D2D"/>
          <w:sz w:val="21"/>
          <w:szCs w:val="36"/>
        </w:rPr>
        <w:t xml:space="preserve">          type: string</w:t>
      </w:r>
    </w:p>
    <w:p w14:paraId="12F8A04F">
      <w:pPr>
        <w:spacing w:before="0" w:after="0" w:line="260" w:lineRule="exact"/>
        <w:rPr>
          <w:sz w:val="32"/>
          <w:szCs w:val="36"/>
        </w:rPr>
      </w:pPr>
      <w:r>
        <w:rPr>
          <w:rFonts w:ascii="Consolas" w:hAnsi="Consolas" w:eastAsia="Consolas"/>
          <w:color w:val="2D2D2D"/>
          <w:sz w:val="21"/>
          <w:szCs w:val="36"/>
        </w:rPr>
        <w:t xml:space="preserve">          enum: [public, private]</w:t>
      </w:r>
    </w:p>
    <w:p w14:paraId="5FDC4714">
      <w:pPr>
        <w:spacing w:before="0" w:after="0" w:line="260" w:lineRule="exact"/>
        <w:rPr>
          <w:sz w:val="32"/>
          <w:szCs w:val="36"/>
        </w:rPr>
      </w:pPr>
      <w:r>
        <w:rPr>
          <w:rFonts w:ascii="Consolas" w:hAnsi="Consolas" w:eastAsia="Consolas"/>
          <w:color w:val="2D2D2D"/>
          <w:sz w:val="21"/>
          <w:szCs w:val="36"/>
        </w:rPr>
        <w:t xml:space="preserve">        status:</w:t>
      </w:r>
    </w:p>
    <w:p w14:paraId="770F3B3D">
      <w:pPr>
        <w:spacing w:before="0" w:after="0" w:line="260" w:lineRule="exact"/>
        <w:rPr>
          <w:sz w:val="32"/>
          <w:szCs w:val="36"/>
        </w:rPr>
      </w:pPr>
      <w:r>
        <w:rPr>
          <w:rFonts w:ascii="Consolas" w:hAnsi="Consolas" w:eastAsia="Consolas"/>
          <w:color w:val="2D2D2D"/>
          <w:sz w:val="21"/>
          <w:szCs w:val="36"/>
        </w:rPr>
        <w:t xml:space="preserve">          type: string</w:t>
      </w:r>
    </w:p>
    <w:p w14:paraId="302BCD6A">
      <w:pPr>
        <w:spacing w:before="0" w:after="0" w:line="260" w:lineRule="exact"/>
        <w:rPr>
          <w:sz w:val="32"/>
          <w:szCs w:val="36"/>
        </w:rPr>
      </w:pPr>
      <w:r>
        <w:rPr>
          <w:rFonts w:ascii="Consolas" w:hAnsi="Consolas" w:eastAsia="Consolas"/>
          <w:color w:val="2D2D2D"/>
          <w:sz w:val="21"/>
          <w:szCs w:val="36"/>
        </w:rPr>
        <w:t xml:space="preserve">          enum: [planning, active, completed, archived]</w:t>
      </w:r>
    </w:p>
    <w:p w14:paraId="14E2DCBA">
      <w:pPr>
        <w:spacing w:before="0" w:after="0" w:line="260" w:lineRule="exact"/>
        <w:rPr>
          <w:sz w:val="32"/>
          <w:szCs w:val="36"/>
        </w:rPr>
      </w:pPr>
      <w:r>
        <w:rPr>
          <w:rFonts w:ascii="Consolas" w:hAnsi="Consolas" w:eastAsia="Consolas"/>
          <w:color w:val="2D2D2D"/>
          <w:sz w:val="21"/>
          <w:szCs w:val="36"/>
        </w:rPr>
        <w:t xml:space="preserve"> </w:t>
      </w:r>
    </w:p>
    <w:p w14:paraId="1937353F">
      <w:pPr>
        <w:spacing w:before="0" w:after="0" w:line="260" w:lineRule="exact"/>
        <w:rPr>
          <w:sz w:val="32"/>
          <w:szCs w:val="36"/>
        </w:rPr>
      </w:pPr>
      <w:r>
        <w:rPr>
          <w:rFonts w:ascii="Consolas" w:hAnsi="Consolas" w:eastAsia="Consolas"/>
          <w:color w:val="2D2D2D"/>
          <w:sz w:val="21"/>
          <w:szCs w:val="36"/>
        </w:rPr>
        <w:t xml:space="preserve">    # ----- 项目成员 -----</w:t>
      </w:r>
    </w:p>
    <w:p w14:paraId="2AAA8222">
      <w:pPr>
        <w:spacing w:before="0" w:after="0" w:line="260" w:lineRule="exact"/>
        <w:rPr>
          <w:sz w:val="32"/>
          <w:szCs w:val="36"/>
        </w:rPr>
      </w:pPr>
      <w:r>
        <w:rPr>
          <w:rFonts w:ascii="Consolas" w:hAnsi="Consolas" w:eastAsia="Consolas"/>
          <w:color w:val="2D2D2D"/>
          <w:sz w:val="21"/>
          <w:szCs w:val="36"/>
        </w:rPr>
        <w:t xml:space="preserve">    ProjectMember:</w:t>
      </w:r>
    </w:p>
    <w:p w14:paraId="736C9F67">
      <w:pPr>
        <w:spacing w:before="0" w:after="0" w:line="260" w:lineRule="exact"/>
        <w:rPr>
          <w:sz w:val="32"/>
          <w:szCs w:val="36"/>
        </w:rPr>
      </w:pPr>
      <w:r>
        <w:rPr>
          <w:rFonts w:ascii="Consolas" w:hAnsi="Consolas" w:eastAsia="Consolas"/>
          <w:color w:val="2D2D2D"/>
          <w:sz w:val="21"/>
          <w:szCs w:val="36"/>
        </w:rPr>
        <w:t xml:space="preserve">      type: object</w:t>
      </w:r>
    </w:p>
    <w:p w14:paraId="7B10E2AD">
      <w:pPr>
        <w:spacing w:before="0" w:after="0" w:line="260" w:lineRule="exact"/>
        <w:rPr>
          <w:sz w:val="32"/>
          <w:szCs w:val="36"/>
        </w:rPr>
      </w:pPr>
      <w:r>
        <w:rPr>
          <w:rFonts w:ascii="Consolas" w:hAnsi="Consolas" w:eastAsia="Consolas"/>
          <w:color w:val="2D2D2D"/>
          <w:sz w:val="21"/>
          <w:szCs w:val="36"/>
        </w:rPr>
        <w:t xml:space="preserve">      properties:</w:t>
      </w:r>
    </w:p>
    <w:p w14:paraId="23C03B64">
      <w:pPr>
        <w:spacing w:before="0" w:after="0" w:line="260" w:lineRule="exact"/>
        <w:rPr>
          <w:sz w:val="32"/>
          <w:szCs w:val="36"/>
        </w:rPr>
      </w:pPr>
      <w:r>
        <w:rPr>
          <w:rFonts w:ascii="Consolas" w:hAnsi="Consolas" w:eastAsia="Consolas"/>
          <w:color w:val="2D2D2D"/>
          <w:sz w:val="21"/>
          <w:szCs w:val="36"/>
        </w:rPr>
        <w:t xml:space="preserve">        id:</w:t>
      </w:r>
    </w:p>
    <w:p w14:paraId="308FBDA9">
      <w:pPr>
        <w:spacing w:before="0" w:after="0" w:line="260" w:lineRule="exact"/>
        <w:rPr>
          <w:sz w:val="32"/>
          <w:szCs w:val="36"/>
        </w:rPr>
      </w:pPr>
      <w:r>
        <w:rPr>
          <w:rFonts w:ascii="Consolas" w:hAnsi="Consolas" w:eastAsia="Consolas"/>
          <w:color w:val="2D2D2D"/>
          <w:sz w:val="21"/>
          <w:szCs w:val="36"/>
        </w:rPr>
        <w:t xml:space="preserve">          type: string</w:t>
      </w:r>
    </w:p>
    <w:p w14:paraId="4555AB04">
      <w:pPr>
        <w:spacing w:before="0" w:after="0" w:line="260" w:lineRule="exact"/>
        <w:rPr>
          <w:sz w:val="32"/>
          <w:szCs w:val="36"/>
        </w:rPr>
      </w:pPr>
      <w:r>
        <w:rPr>
          <w:rFonts w:ascii="Consolas" w:hAnsi="Consolas" w:eastAsia="Consolas"/>
          <w:color w:val="2D2D2D"/>
          <w:sz w:val="21"/>
          <w:szCs w:val="36"/>
        </w:rPr>
        <w:t xml:space="preserve">          format: uuid</w:t>
      </w:r>
    </w:p>
    <w:p w14:paraId="319C05CB">
      <w:pPr>
        <w:spacing w:before="0" w:after="0" w:line="260" w:lineRule="exact"/>
        <w:rPr>
          <w:sz w:val="32"/>
          <w:szCs w:val="36"/>
        </w:rPr>
      </w:pPr>
      <w:r>
        <w:rPr>
          <w:rFonts w:ascii="Consolas" w:hAnsi="Consolas" w:eastAsia="Consolas"/>
          <w:color w:val="2D2D2D"/>
          <w:sz w:val="21"/>
          <w:szCs w:val="36"/>
        </w:rPr>
        <w:t xml:space="preserve">        user:</w:t>
      </w:r>
    </w:p>
    <w:p w14:paraId="539FCED8">
      <w:pPr>
        <w:spacing w:before="0" w:after="0" w:line="260" w:lineRule="exact"/>
        <w:rPr>
          <w:sz w:val="32"/>
          <w:szCs w:val="36"/>
        </w:rPr>
      </w:pPr>
      <w:r>
        <w:rPr>
          <w:rFonts w:ascii="Consolas" w:hAnsi="Consolas" w:eastAsia="Consolas"/>
          <w:color w:val="2D2D2D"/>
          <w:sz w:val="21"/>
          <w:szCs w:val="36"/>
        </w:rPr>
        <w:t xml:space="preserve">          $ref: '#/components/schemas/User'</w:t>
      </w:r>
    </w:p>
    <w:p w14:paraId="55A0EDA1">
      <w:pPr>
        <w:spacing w:before="0" w:after="0" w:line="260" w:lineRule="exact"/>
        <w:rPr>
          <w:sz w:val="32"/>
          <w:szCs w:val="36"/>
        </w:rPr>
      </w:pPr>
      <w:r>
        <w:rPr>
          <w:rFonts w:ascii="Consolas" w:hAnsi="Consolas" w:eastAsia="Consolas"/>
          <w:color w:val="2D2D2D"/>
          <w:sz w:val="21"/>
          <w:szCs w:val="36"/>
        </w:rPr>
        <w:t xml:space="preserve">        role:</w:t>
      </w:r>
    </w:p>
    <w:p w14:paraId="2C7306B8">
      <w:pPr>
        <w:spacing w:before="0" w:after="0" w:line="260" w:lineRule="exact"/>
        <w:rPr>
          <w:sz w:val="32"/>
          <w:szCs w:val="36"/>
        </w:rPr>
      </w:pPr>
      <w:r>
        <w:rPr>
          <w:rFonts w:ascii="Consolas" w:hAnsi="Consolas" w:eastAsia="Consolas"/>
          <w:color w:val="2D2D2D"/>
          <w:sz w:val="21"/>
          <w:szCs w:val="36"/>
        </w:rPr>
        <w:t xml:space="preserve">          type: string</w:t>
      </w:r>
    </w:p>
    <w:p w14:paraId="2613ED6C">
      <w:pPr>
        <w:spacing w:before="0" w:after="0" w:line="260" w:lineRule="exact"/>
        <w:rPr>
          <w:sz w:val="32"/>
          <w:szCs w:val="36"/>
        </w:rPr>
      </w:pPr>
      <w:r>
        <w:rPr>
          <w:rFonts w:ascii="Consolas" w:hAnsi="Consolas" w:eastAsia="Consolas"/>
          <w:color w:val="2D2D2D"/>
          <w:sz w:val="21"/>
          <w:szCs w:val="36"/>
        </w:rPr>
        <w:t xml:space="preserve">          enum: [manager, member, viewer]</w:t>
      </w:r>
    </w:p>
    <w:p w14:paraId="4B228998">
      <w:pPr>
        <w:spacing w:before="0" w:after="0" w:line="260" w:lineRule="exact"/>
        <w:rPr>
          <w:sz w:val="32"/>
          <w:szCs w:val="36"/>
        </w:rPr>
      </w:pPr>
      <w:r>
        <w:rPr>
          <w:rFonts w:ascii="Consolas" w:hAnsi="Consolas" w:eastAsia="Consolas"/>
          <w:color w:val="2D2D2D"/>
          <w:sz w:val="21"/>
          <w:szCs w:val="36"/>
        </w:rPr>
        <w:t xml:space="preserve">          example: "member"</w:t>
      </w:r>
    </w:p>
    <w:p w14:paraId="4091EE50">
      <w:pPr>
        <w:spacing w:before="0" w:after="0" w:line="260" w:lineRule="exact"/>
        <w:rPr>
          <w:sz w:val="32"/>
          <w:szCs w:val="36"/>
        </w:rPr>
      </w:pPr>
      <w:r>
        <w:rPr>
          <w:rFonts w:ascii="Consolas" w:hAnsi="Consolas" w:eastAsia="Consolas"/>
          <w:color w:val="2D2D2D"/>
          <w:sz w:val="21"/>
          <w:szCs w:val="36"/>
        </w:rPr>
        <w:t xml:space="preserve">        joined_at:</w:t>
      </w:r>
    </w:p>
    <w:p w14:paraId="072764AB">
      <w:pPr>
        <w:spacing w:before="0" w:after="0" w:line="260" w:lineRule="exact"/>
        <w:rPr>
          <w:sz w:val="32"/>
          <w:szCs w:val="36"/>
        </w:rPr>
      </w:pPr>
      <w:r>
        <w:rPr>
          <w:rFonts w:ascii="Consolas" w:hAnsi="Consolas" w:eastAsia="Consolas"/>
          <w:color w:val="2D2D2D"/>
          <w:sz w:val="21"/>
          <w:szCs w:val="36"/>
        </w:rPr>
        <w:t xml:space="preserve">          type: string</w:t>
      </w:r>
    </w:p>
    <w:p w14:paraId="58E63860">
      <w:pPr>
        <w:spacing w:before="0" w:after="0" w:line="260" w:lineRule="exact"/>
        <w:rPr>
          <w:sz w:val="32"/>
          <w:szCs w:val="36"/>
        </w:rPr>
      </w:pPr>
      <w:r>
        <w:rPr>
          <w:rFonts w:ascii="Consolas" w:hAnsi="Consolas" w:eastAsia="Consolas"/>
          <w:color w:val="2D2D2D"/>
          <w:sz w:val="21"/>
          <w:szCs w:val="36"/>
        </w:rPr>
        <w:t xml:space="preserve">          format: date-time</w:t>
      </w:r>
    </w:p>
    <w:p w14:paraId="5F5334F7">
      <w:pPr>
        <w:spacing w:before="0" w:after="0" w:line="260" w:lineRule="exact"/>
        <w:rPr>
          <w:sz w:val="32"/>
          <w:szCs w:val="36"/>
        </w:rPr>
      </w:pPr>
      <w:r>
        <w:rPr>
          <w:rFonts w:ascii="Consolas" w:hAnsi="Consolas" w:eastAsia="Consolas"/>
          <w:color w:val="2D2D2D"/>
          <w:sz w:val="21"/>
          <w:szCs w:val="36"/>
        </w:rPr>
        <w:t xml:space="preserve"> </w:t>
      </w:r>
    </w:p>
    <w:p w14:paraId="4C93B00B">
      <w:pPr>
        <w:spacing w:before="0" w:after="0" w:line="260" w:lineRule="exact"/>
        <w:rPr>
          <w:sz w:val="32"/>
          <w:szCs w:val="36"/>
        </w:rPr>
      </w:pPr>
      <w:r>
        <w:rPr>
          <w:rFonts w:ascii="Consolas" w:hAnsi="Consolas" w:eastAsia="Consolas"/>
          <w:color w:val="2D2D2D"/>
          <w:sz w:val="21"/>
          <w:szCs w:val="36"/>
        </w:rPr>
        <w:t xml:space="preserve">    MemberAdd:</w:t>
      </w:r>
    </w:p>
    <w:p w14:paraId="39BEFA46">
      <w:pPr>
        <w:spacing w:before="0" w:after="0" w:line="260" w:lineRule="exact"/>
        <w:rPr>
          <w:sz w:val="32"/>
          <w:szCs w:val="36"/>
        </w:rPr>
      </w:pPr>
      <w:r>
        <w:rPr>
          <w:rFonts w:ascii="Consolas" w:hAnsi="Consolas" w:eastAsia="Consolas"/>
          <w:color w:val="2D2D2D"/>
          <w:sz w:val="21"/>
          <w:szCs w:val="36"/>
        </w:rPr>
        <w:t xml:space="preserve">      type: object</w:t>
      </w:r>
    </w:p>
    <w:p w14:paraId="6EFCEC6E">
      <w:pPr>
        <w:spacing w:before="0" w:after="0" w:line="260" w:lineRule="exact"/>
        <w:rPr>
          <w:sz w:val="32"/>
          <w:szCs w:val="36"/>
        </w:rPr>
      </w:pPr>
      <w:r>
        <w:rPr>
          <w:rFonts w:ascii="Consolas" w:hAnsi="Consolas" w:eastAsia="Consolas"/>
          <w:color w:val="2D2D2D"/>
          <w:sz w:val="21"/>
          <w:szCs w:val="36"/>
        </w:rPr>
        <w:t xml:space="preserve">      required: [user_id]</w:t>
      </w:r>
    </w:p>
    <w:p w14:paraId="37920582">
      <w:pPr>
        <w:spacing w:before="0" w:after="0" w:line="260" w:lineRule="exact"/>
        <w:rPr>
          <w:sz w:val="32"/>
          <w:szCs w:val="36"/>
        </w:rPr>
      </w:pPr>
      <w:r>
        <w:rPr>
          <w:rFonts w:ascii="Consolas" w:hAnsi="Consolas" w:eastAsia="Consolas"/>
          <w:color w:val="2D2D2D"/>
          <w:sz w:val="21"/>
          <w:szCs w:val="36"/>
        </w:rPr>
        <w:t xml:space="preserve">      properties:</w:t>
      </w:r>
    </w:p>
    <w:p w14:paraId="52BB8672">
      <w:pPr>
        <w:spacing w:before="0" w:after="0" w:line="260" w:lineRule="exact"/>
        <w:rPr>
          <w:sz w:val="32"/>
          <w:szCs w:val="36"/>
        </w:rPr>
      </w:pPr>
      <w:r>
        <w:rPr>
          <w:rFonts w:ascii="Consolas" w:hAnsi="Consolas" w:eastAsia="Consolas"/>
          <w:color w:val="2D2D2D"/>
          <w:sz w:val="21"/>
          <w:szCs w:val="36"/>
        </w:rPr>
        <w:t xml:space="preserve">        user_id:</w:t>
      </w:r>
    </w:p>
    <w:p w14:paraId="6E034666">
      <w:pPr>
        <w:spacing w:before="0" w:after="0" w:line="260" w:lineRule="exact"/>
        <w:rPr>
          <w:sz w:val="32"/>
          <w:szCs w:val="36"/>
        </w:rPr>
      </w:pPr>
      <w:r>
        <w:rPr>
          <w:rFonts w:ascii="Consolas" w:hAnsi="Consolas" w:eastAsia="Consolas"/>
          <w:color w:val="2D2D2D"/>
          <w:sz w:val="21"/>
          <w:szCs w:val="36"/>
        </w:rPr>
        <w:t xml:space="preserve">          type: string</w:t>
      </w:r>
    </w:p>
    <w:p w14:paraId="6075EE63">
      <w:pPr>
        <w:spacing w:before="0" w:after="0" w:line="260" w:lineRule="exact"/>
        <w:rPr>
          <w:sz w:val="32"/>
          <w:szCs w:val="36"/>
        </w:rPr>
      </w:pPr>
      <w:r>
        <w:rPr>
          <w:rFonts w:ascii="Consolas" w:hAnsi="Consolas" w:eastAsia="Consolas"/>
          <w:color w:val="2D2D2D"/>
          <w:sz w:val="21"/>
          <w:szCs w:val="36"/>
        </w:rPr>
        <w:t xml:space="preserve">          format: uuid</w:t>
      </w:r>
    </w:p>
    <w:p w14:paraId="3CEFF864">
      <w:pPr>
        <w:spacing w:before="0" w:after="0" w:line="260" w:lineRule="exact"/>
        <w:rPr>
          <w:sz w:val="32"/>
          <w:szCs w:val="36"/>
        </w:rPr>
      </w:pPr>
      <w:r>
        <w:rPr>
          <w:rFonts w:ascii="Consolas" w:hAnsi="Consolas" w:eastAsia="Consolas"/>
          <w:color w:val="2D2D2D"/>
          <w:sz w:val="21"/>
          <w:szCs w:val="36"/>
        </w:rPr>
        <w:t xml:space="preserve">        role:</w:t>
      </w:r>
    </w:p>
    <w:p w14:paraId="312FDB2C">
      <w:pPr>
        <w:spacing w:before="0" w:after="0" w:line="260" w:lineRule="exact"/>
        <w:rPr>
          <w:sz w:val="32"/>
          <w:szCs w:val="36"/>
        </w:rPr>
      </w:pPr>
      <w:r>
        <w:rPr>
          <w:rFonts w:ascii="Consolas" w:hAnsi="Consolas" w:eastAsia="Consolas"/>
          <w:color w:val="2D2D2D"/>
          <w:sz w:val="21"/>
          <w:szCs w:val="36"/>
        </w:rPr>
        <w:t xml:space="preserve">          type: string</w:t>
      </w:r>
    </w:p>
    <w:p w14:paraId="6D8A4C88">
      <w:pPr>
        <w:spacing w:before="0" w:after="0" w:line="260" w:lineRule="exact"/>
        <w:rPr>
          <w:sz w:val="32"/>
          <w:szCs w:val="36"/>
        </w:rPr>
      </w:pPr>
      <w:r>
        <w:rPr>
          <w:rFonts w:ascii="Consolas" w:hAnsi="Consolas" w:eastAsia="Consolas"/>
          <w:color w:val="2D2D2D"/>
          <w:sz w:val="21"/>
          <w:szCs w:val="36"/>
        </w:rPr>
        <w:t xml:space="preserve">          enum: [manager, member, viewer]</w:t>
      </w:r>
    </w:p>
    <w:p w14:paraId="1835ACBB">
      <w:pPr>
        <w:spacing w:before="0" w:after="0" w:line="260" w:lineRule="exact"/>
        <w:rPr>
          <w:sz w:val="32"/>
          <w:szCs w:val="36"/>
        </w:rPr>
      </w:pPr>
      <w:r>
        <w:rPr>
          <w:rFonts w:ascii="Consolas" w:hAnsi="Consolas" w:eastAsia="Consolas"/>
          <w:color w:val="2D2D2D"/>
          <w:sz w:val="21"/>
          <w:szCs w:val="36"/>
        </w:rPr>
        <w:t xml:space="preserve">          default: "member"</w:t>
      </w:r>
    </w:p>
    <w:p w14:paraId="12E12C3F">
      <w:pPr>
        <w:spacing w:before="0" w:after="0" w:line="260" w:lineRule="exact"/>
        <w:rPr>
          <w:sz w:val="32"/>
          <w:szCs w:val="36"/>
        </w:rPr>
      </w:pPr>
      <w:r>
        <w:rPr>
          <w:rFonts w:ascii="Consolas" w:hAnsi="Consolas" w:eastAsia="Consolas"/>
          <w:color w:val="2D2D2D"/>
          <w:sz w:val="21"/>
          <w:szCs w:val="36"/>
        </w:rPr>
        <w:t xml:space="preserve"> </w:t>
      </w:r>
    </w:p>
    <w:p w14:paraId="0832594D">
      <w:pPr>
        <w:spacing w:before="0" w:after="0" w:line="260" w:lineRule="exact"/>
        <w:rPr>
          <w:sz w:val="32"/>
          <w:szCs w:val="36"/>
        </w:rPr>
      </w:pPr>
      <w:r>
        <w:rPr>
          <w:rFonts w:ascii="Consolas" w:hAnsi="Consolas" w:eastAsia="Consolas"/>
          <w:color w:val="2D2D2D"/>
          <w:sz w:val="21"/>
          <w:szCs w:val="36"/>
        </w:rPr>
        <w:t xml:space="preserve">    # ----- 项目模板 -----</w:t>
      </w:r>
    </w:p>
    <w:p w14:paraId="54B6901D">
      <w:pPr>
        <w:spacing w:before="0" w:after="0" w:line="260" w:lineRule="exact"/>
        <w:rPr>
          <w:sz w:val="32"/>
          <w:szCs w:val="36"/>
        </w:rPr>
      </w:pPr>
      <w:r>
        <w:rPr>
          <w:rFonts w:ascii="Consolas" w:hAnsi="Consolas" w:eastAsia="Consolas"/>
          <w:color w:val="2D2D2D"/>
          <w:sz w:val="21"/>
          <w:szCs w:val="36"/>
        </w:rPr>
        <w:t xml:space="preserve">    ProjectTemplate:</w:t>
      </w:r>
    </w:p>
    <w:p w14:paraId="2B946882">
      <w:pPr>
        <w:spacing w:before="0" w:after="0" w:line="260" w:lineRule="exact"/>
        <w:rPr>
          <w:sz w:val="32"/>
          <w:szCs w:val="36"/>
        </w:rPr>
      </w:pPr>
      <w:r>
        <w:rPr>
          <w:rFonts w:ascii="Consolas" w:hAnsi="Consolas" w:eastAsia="Consolas"/>
          <w:color w:val="2D2D2D"/>
          <w:sz w:val="21"/>
          <w:szCs w:val="36"/>
        </w:rPr>
        <w:t xml:space="preserve">      type: object</w:t>
      </w:r>
    </w:p>
    <w:p w14:paraId="67E59B45">
      <w:pPr>
        <w:spacing w:before="0" w:after="0" w:line="260" w:lineRule="exact"/>
        <w:rPr>
          <w:sz w:val="32"/>
          <w:szCs w:val="36"/>
        </w:rPr>
      </w:pPr>
      <w:r>
        <w:rPr>
          <w:rFonts w:ascii="Consolas" w:hAnsi="Consolas" w:eastAsia="Consolas"/>
          <w:color w:val="2D2D2D"/>
          <w:sz w:val="21"/>
          <w:szCs w:val="36"/>
        </w:rPr>
        <w:t xml:space="preserve">      properties:</w:t>
      </w:r>
    </w:p>
    <w:p w14:paraId="77294B30">
      <w:pPr>
        <w:spacing w:before="0" w:after="0" w:line="260" w:lineRule="exact"/>
        <w:rPr>
          <w:sz w:val="32"/>
          <w:szCs w:val="36"/>
        </w:rPr>
      </w:pPr>
      <w:r>
        <w:rPr>
          <w:rFonts w:ascii="Consolas" w:hAnsi="Consolas" w:eastAsia="Consolas"/>
          <w:color w:val="2D2D2D"/>
          <w:sz w:val="21"/>
          <w:szCs w:val="36"/>
        </w:rPr>
        <w:t xml:space="preserve">        id:</w:t>
      </w:r>
    </w:p>
    <w:p w14:paraId="31861DE2">
      <w:pPr>
        <w:spacing w:before="0" w:after="0" w:line="260" w:lineRule="exact"/>
        <w:rPr>
          <w:sz w:val="32"/>
          <w:szCs w:val="36"/>
        </w:rPr>
      </w:pPr>
      <w:r>
        <w:rPr>
          <w:rFonts w:ascii="Consolas" w:hAnsi="Consolas" w:eastAsia="Consolas"/>
          <w:color w:val="2D2D2D"/>
          <w:sz w:val="21"/>
          <w:szCs w:val="36"/>
        </w:rPr>
        <w:t xml:space="preserve">          type: string</w:t>
      </w:r>
    </w:p>
    <w:p w14:paraId="6A590D06">
      <w:pPr>
        <w:spacing w:before="0" w:after="0" w:line="260" w:lineRule="exact"/>
        <w:rPr>
          <w:sz w:val="32"/>
          <w:szCs w:val="36"/>
        </w:rPr>
      </w:pPr>
      <w:r>
        <w:rPr>
          <w:rFonts w:ascii="Consolas" w:hAnsi="Consolas" w:eastAsia="Consolas"/>
          <w:color w:val="2D2D2D"/>
          <w:sz w:val="21"/>
          <w:szCs w:val="36"/>
        </w:rPr>
        <w:t xml:space="preserve">          format: uuid</w:t>
      </w:r>
    </w:p>
    <w:p w14:paraId="34ABFB5C">
      <w:pPr>
        <w:spacing w:before="0" w:after="0" w:line="260" w:lineRule="exact"/>
        <w:rPr>
          <w:sz w:val="32"/>
          <w:szCs w:val="36"/>
        </w:rPr>
      </w:pPr>
      <w:r>
        <w:rPr>
          <w:rFonts w:ascii="Consolas" w:hAnsi="Consolas" w:eastAsia="Consolas"/>
          <w:color w:val="2D2D2D"/>
          <w:sz w:val="21"/>
          <w:szCs w:val="36"/>
        </w:rPr>
        <w:t xml:space="preserve">        name:</w:t>
      </w:r>
    </w:p>
    <w:p w14:paraId="47116F89">
      <w:pPr>
        <w:spacing w:before="0" w:after="0" w:line="260" w:lineRule="exact"/>
        <w:rPr>
          <w:sz w:val="32"/>
          <w:szCs w:val="36"/>
        </w:rPr>
      </w:pPr>
      <w:r>
        <w:rPr>
          <w:rFonts w:ascii="Consolas" w:hAnsi="Consolas" w:eastAsia="Consolas"/>
          <w:color w:val="2D2D2D"/>
          <w:sz w:val="21"/>
          <w:szCs w:val="36"/>
        </w:rPr>
        <w:t xml:space="preserve">          type: string</w:t>
      </w:r>
    </w:p>
    <w:p w14:paraId="5269624C">
      <w:pPr>
        <w:spacing w:before="0" w:after="0" w:line="260" w:lineRule="exact"/>
        <w:rPr>
          <w:sz w:val="32"/>
          <w:szCs w:val="36"/>
        </w:rPr>
      </w:pPr>
      <w:r>
        <w:rPr>
          <w:rFonts w:ascii="Consolas" w:hAnsi="Consolas" w:eastAsia="Consolas"/>
          <w:color w:val="2D2D2D"/>
          <w:sz w:val="21"/>
          <w:szCs w:val="36"/>
        </w:rPr>
        <w:t xml:space="preserve">          example: "敏捷开发模板"</w:t>
      </w:r>
    </w:p>
    <w:p w14:paraId="13B6996B">
      <w:pPr>
        <w:spacing w:before="0" w:after="0" w:line="260" w:lineRule="exact"/>
        <w:rPr>
          <w:sz w:val="32"/>
          <w:szCs w:val="36"/>
        </w:rPr>
      </w:pPr>
      <w:r>
        <w:rPr>
          <w:rFonts w:ascii="Consolas" w:hAnsi="Consolas" w:eastAsia="Consolas"/>
          <w:color w:val="2D2D2D"/>
          <w:sz w:val="21"/>
          <w:szCs w:val="36"/>
        </w:rPr>
        <w:t xml:space="preserve">        description:</w:t>
      </w:r>
    </w:p>
    <w:p w14:paraId="2C51F82D">
      <w:pPr>
        <w:spacing w:before="0" w:after="0" w:line="260" w:lineRule="exact"/>
        <w:rPr>
          <w:sz w:val="32"/>
          <w:szCs w:val="36"/>
        </w:rPr>
      </w:pPr>
      <w:r>
        <w:rPr>
          <w:rFonts w:ascii="Consolas" w:hAnsi="Consolas" w:eastAsia="Consolas"/>
          <w:color w:val="2D2D2D"/>
          <w:sz w:val="21"/>
          <w:szCs w:val="36"/>
        </w:rPr>
        <w:t xml:space="preserve">          type: string</w:t>
      </w:r>
    </w:p>
    <w:p w14:paraId="1A333BE7">
      <w:pPr>
        <w:spacing w:before="0" w:after="0" w:line="260" w:lineRule="exact"/>
        <w:rPr>
          <w:sz w:val="32"/>
          <w:szCs w:val="36"/>
        </w:rPr>
      </w:pPr>
      <w:r>
        <w:rPr>
          <w:rFonts w:ascii="Consolas" w:hAnsi="Consolas" w:eastAsia="Consolas"/>
          <w:color w:val="2D2D2D"/>
          <w:sz w:val="21"/>
          <w:szCs w:val="36"/>
        </w:rPr>
        <w:t xml:space="preserve">          example: "包含默认冲刺、看板列和任务类型的模板"</w:t>
      </w:r>
    </w:p>
    <w:p w14:paraId="0E3F6551">
      <w:pPr>
        <w:spacing w:before="0" w:after="0" w:line="260" w:lineRule="exact"/>
        <w:rPr>
          <w:sz w:val="32"/>
          <w:szCs w:val="36"/>
        </w:rPr>
      </w:pPr>
      <w:r>
        <w:rPr>
          <w:rFonts w:ascii="Consolas" w:hAnsi="Consolas" w:eastAsia="Consolas"/>
          <w:color w:val="2D2D2D"/>
          <w:sz w:val="21"/>
          <w:szCs w:val="36"/>
        </w:rPr>
        <w:t xml:space="preserve">        config:</w:t>
      </w:r>
    </w:p>
    <w:p w14:paraId="5BF2DADB">
      <w:pPr>
        <w:spacing w:before="0" w:after="0" w:line="260" w:lineRule="exact"/>
        <w:rPr>
          <w:sz w:val="32"/>
          <w:szCs w:val="36"/>
        </w:rPr>
      </w:pPr>
      <w:r>
        <w:rPr>
          <w:rFonts w:ascii="Consolas" w:hAnsi="Consolas" w:eastAsia="Consolas"/>
          <w:color w:val="2D2D2D"/>
          <w:sz w:val="21"/>
          <w:szCs w:val="36"/>
        </w:rPr>
        <w:t xml:space="preserve">          type: object</w:t>
      </w:r>
    </w:p>
    <w:p w14:paraId="50F579B8">
      <w:pPr>
        <w:spacing w:before="0" w:after="0" w:line="260" w:lineRule="exact"/>
        <w:rPr>
          <w:sz w:val="32"/>
          <w:szCs w:val="36"/>
        </w:rPr>
      </w:pPr>
      <w:r>
        <w:rPr>
          <w:rFonts w:ascii="Consolas" w:hAnsi="Consolas" w:eastAsia="Consolas"/>
          <w:color w:val="2D2D2D"/>
          <w:sz w:val="21"/>
          <w:szCs w:val="36"/>
        </w:rPr>
        <w:t xml:space="preserve">          description: 模板配置 JSON</w:t>
      </w:r>
    </w:p>
    <w:p w14:paraId="5F043156">
      <w:pPr>
        <w:spacing w:before="0" w:after="0" w:line="260" w:lineRule="exact"/>
        <w:rPr>
          <w:sz w:val="32"/>
          <w:szCs w:val="36"/>
        </w:rPr>
      </w:pPr>
      <w:r>
        <w:rPr>
          <w:rFonts w:ascii="Consolas" w:hAnsi="Consolas" w:eastAsia="Consolas"/>
          <w:color w:val="2D2D2D"/>
          <w:sz w:val="21"/>
          <w:szCs w:val="36"/>
        </w:rPr>
        <w:t xml:space="preserve">        created_by:</w:t>
      </w:r>
    </w:p>
    <w:p w14:paraId="6B80C122">
      <w:pPr>
        <w:spacing w:before="0" w:after="0" w:line="260" w:lineRule="exact"/>
        <w:rPr>
          <w:sz w:val="32"/>
          <w:szCs w:val="36"/>
        </w:rPr>
      </w:pPr>
      <w:r>
        <w:rPr>
          <w:rFonts w:ascii="Consolas" w:hAnsi="Consolas" w:eastAsia="Consolas"/>
          <w:color w:val="2D2D2D"/>
          <w:sz w:val="21"/>
          <w:szCs w:val="36"/>
        </w:rPr>
        <w:t xml:space="preserve">          $ref: '#/components/schemas/User'</w:t>
      </w:r>
    </w:p>
    <w:p w14:paraId="13E634A8">
      <w:pPr>
        <w:spacing w:before="0" w:after="0" w:line="260" w:lineRule="exact"/>
        <w:rPr>
          <w:sz w:val="32"/>
          <w:szCs w:val="36"/>
        </w:rPr>
      </w:pPr>
      <w:r>
        <w:rPr>
          <w:rFonts w:ascii="Consolas" w:hAnsi="Consolas" w:eastAsia="Consolas"/>
          <w:color w:val="2D2D2D"/>
          <w:sz w:val="21"/>
          <w:szCs w:val="36"/>
        </w:rPr>
        <w:t xml:space="preserve"> </w:t>
      </w:r>
    </w:p>
    <w:p w14:paraId="248A2C90">
      <w:pPr>
        <w:spacing w:before="0" w:after="0" w:line="260" w:lineRule="exact"/>
        <w:rPr>
          <w:sz w:val="32"/>
          <w:szCs w:val="36"/>
        </w:rPr>
      </w:pPr>
      <w:r>
        <w:rPr>
          <w:rFonts w:ascii="Consolas" w:hAnsi="Consolas" w:eastAsia="Consolas"/>
          <w:color w:val="2D2D2D"/>
          <w:sz w:val="21"/>
          <w:szCs w:val="36"/>
        </w:rPr>
        <w:t xml:space="preserve">    # ----- 里程碑 -----</w:t>
      </w:r>
    </w:p>
    <w:p w14:paraId="2CF997E3">
      <w:pPr>
        <w:spacing w:before="0" w:after="0" w:line="260" w:lineRule="exact"/>
        <w:rPr>
          <w:sz w:val="32"/>
          <w:szCs w:val="36"/>
        </w:rPr>
      </w:pPr>
      <w:r>
        <w:rPr>
          <w:rFonts w:ascii="Consolas" w:hAnsi="Consolas" w:eastAsia="Consolas"/>
          <w:color w:val="2D2D2D"/>
          <w:sz w:val="21"/>
          <w:szCs w:val="36"/>
        </w:rPr>
        <w:t xml:space="preserve">    Milestone:</w:t>
      </w:r>
    </w:p>
    <w:p w14:paraId="05C41FA3">
      <w:pPr>
        <w:spacing w:before="0" w:after="0" w:line="260" w:lineRule="exact"/>
        <w:rPr>
          <w:sz w:val="32"/>
          <w:szCs w:val="36"/>
        </w:rPr>
      </w:pPr>
      <w:r>
        <w:rPr>
          <w:rFonts w:ascii="Consolas" w:hAnsi="Consolas" w:eastAsia="Consolas"/>
          <w:color w:val="2D2D2D"/>
          <w:sz w:val="21"/>
          <w:szCs w:val="36"/>
        </w:rPr>
        <w:t xml:space="preserve">      type: object</w:t>
      </w:r>
    </w:p>
    <w:p w14:paraId="0FAB82F1">
      <w:pPr>
        <w:spacing w:before="0" w:after="0" w:line="260" w:lineRule="exact"/>
        <w:rPr>
          <w:sz w:val="32"/>
          <w:szCs w:val="36"/>
        </w:rPr>
      </w:pPr>
      <w:r>
        <w:rPr>
          <w:rFonts w:ascii="Consolas" w:hAnsi="Consolas" w:eastAsia="Consolas"/>
          <w:color w:val="2D2D2D"/>
          <w:sz w:val="21"/>
          <w:szCs w:val="36"/>
        </w:rPr>
        <w:t xml:space="preserve">      properties:</w:t>
      </w:r>
    </w:p>
    <w:p w14:paraId="5A801348">
      <w:pPr>
        <w:spacing w:before="0" w:after="0" w:line="260" w:lineRule="exact"/>
        <w:rPr>
          <w:sz w:val="32"/>
          <w:szCs w:val="36"/>
        </w:rPr>
      </w:pPr>
      <w:r>
        <w:rPr>
          <w:rFonts w:ascii="Consolas" w:hAnsi="Consolas" w:eastAsia="Consolas"/>
          <w:color w:val="2D2D2D"/>
          <w:sz w:val="21"/>
          <w:szCs w:val="36"/>
        </w:rPr>
        <w:t xml:space="preserve">        id:</w:t>
      </w:r>
    </w:p>
    <w:p w14:paraId="76516C1A">
      <w:pPr>
        <w:spacing w:before="0" w:after="0" w:line="260" w:lineRule="exact"/>
        <w:rPr>
          <w:sz w:val="32"/>
          <w:szCs w:val="36"/>
        </w:rPr>
      </w:pPr>
      <w:r>
        <w:rPr>
          <w:rFonts w:ascii="Consolas" w:hAnsi="Consolas" w:eastAsia="Consolas"/>
          <w:color w:val="2D2D2D"/>
          <w:sz w:val="21"/>
          <w:szCs w:val="36"/>
        </w:rPr>
        <w:t xml:space="preserve">          type: string</w:t>
      </w:r>
    </w:p>
    <w:p w14:paraId="10A43DE9">
      <w:pPr>
        <w:spacing w:before="0" w:after="0" w:line="260" w:lineRule="exact"/>
        <w:rPr>
          <w:sz w:val="32"/>
          <w:szCs w:val="36"/>
        </w:rPr>
      </w:pPr>
      <w:r>
        <w:rPr>
          <w:rFonts w:ascii="Consolas" w:hAnsi="Consolas" w:eastAsia="Consolas"/>
          <w:color w:val="2D2D2D"/>
          <w:sz w:val="21"/>
          <w:szCs w:val="36"/>
        </w:rPr>
        <w:t xml:space="preserve">          format: uuid</w:t>
      </w:r>
    </w:p>
    <w:p w14:paraId="141C92AC">
      <w:pPr>
        <w:spacing w:before="0" w:after="0" w:line="260" w:lineRule="exact"/>
        <w:rPr>
          <w:sz w:val="32"/>
          <w:szCs w:val="36"/>
        </w:rPr>
      </w:pPr>
      <w:r>
        <w:rPr>
          <w:rFonts w:ascii="Consolas" w:hAnsi="Consolas" w:eastAsia="Consolas"/>
          <w:color w:val="2D2D2D"/>
          <w:sz w:val="21"/>
          <w:szCs w:val="36"/>
        </w:rPr>
        <w:t xml:space="preserve">        name:</w:t>
      </w:r>
    </w:p>
    <w:p w14:paraId="08504B19">
      <w:pPr>
        <w:spacing w:before="0" w:after="0" w:line="260" w:lineRule="exact"/>
        <w:rPr>
          <w:sz w:val="32"/>
          <w:szCs w:val="36"/>
        </w:rPr>
      </w:pPr>
      <w:r>
        <w:rPr>
          <w:rFonts w:ascii="Consolas" w:hAnsi="Consolas" w:eastAsia="Consolas"/>
          <w:color w:val="2D2D2D"/>
          <w:sz w:val="21"/>
          <w:szCs w:val="36"/>
        </w:rPr>
        <w:t xml:space="preserve">          type: string</w:t>
      </w:r>
    </w:p>
    <w:p w14:paraId="337B285F">
      <w:pPr>
        <w:spacing w:before="0" w:after="0" w:line="260" w:lineRule="exact"/>
        <w:rPr>
          <w:sz w:val="32"/>
          <w:szCs w:val="36"/>
        </w:rPr>
      </w:pPr>
      <w:r>
        <w:rPr>
          <w:rFonts w:ascii="Consolas" w:hAnsi="Consolas" w:eastAsia="Consolas"/>
          <w:color w:val="2D2D2D"/>
          <w:sz w:val="21"/>
          <w:szCs w:val="36"/>
        </w:rPr>
        <w:t xml:space="preserve">          maxLength: 100</w:t>
      </w:r>
    </w:p>
    <w:p w14:paraId="7DF6E7BE">
      <w:pPr>
        <w:spacing w:before="0" w:after="0" w:line="260" w:lineRule="exact"/>
        <w:rPr>
          <w:sz w:val="32"/>
          <w:szCs w:val="36"/>
        </w:rPr>
      </w:pPr>
      <w:r>
        <w:rPr>
          <w:rFonts w:ascii="Consolas" w:hAnsi="Consolas" w:eastAsia="Consolas"/>
          <w:color w:val="2D2D2D"/>
          <w:sz w:val="21"/>
          <w:szCs w:val="36"/>
        </w:rPr>
        <w:t xml:space="preserve">          example: "需求评审完成"</w:t>
      </w:r>
    </w:p>
    <w:p w14:paraId="3114625E">
      <w:pPr>
        <w:spacing w:before="0" w:after="0" w:line="260" w:lineRule="exact"/>
        <w:rPr>
          <w:sz w:val="32"/>
          <w:szCs w:val="36"/>
        </w:rPr>
      </w:pPr>
      <w:r>
        <w:rPr>
          <w:rFonts w:ascii="Consolas" w:hAnsi="Consolas" w:eastAsia="Consolas"/>
          <w:color w:val="2D2D2D"/>
          <w:sz w:val="21"/>
          <w:szCs w:val="36"/>
        </w:rPr>
        <w:t xml:space="preserve">        description:</w:t>
      </w:r>
    </w:p>
    <w:p w14:paraId="781DC667">
      <w:pPr>
        <w:spacing w:before="0" w:after="0" w:line="260" w:lineRule="exact"/>
        <w:rPr>
          <w:sz w:val="32"/>
          <w:szCs w:val="36"/>
        </w:rPr>
      </w:pPr>
      <w:r>
        <w:rPr>
          <w:rFonts w:ascii="Consolas" w:hAnsi="Consolas" w:eastAsia="Consolas"/>
          <w:color w:val="2D2D2D"/>
          <w:sz w:val="21"/>
          <w:szCs w:val="36"/>
        </w:rPr>
        <w:t xml:space="preserve">          type: string</w:t>
      </w:r>
    </w:p>
    <w:p w14:paraId="3FB3E923">
      <w:pPr>
        <w:spacing w:before="0" w:after="0" w:line="260" w:lineRule="exact"/>
        <w:rPr>
          <w:sz w:val="32"/>
          <w:szCs w:val="36"/>
        </w:rPr>
      </w:pPr>
      <w:r>
        <w:rPr>
          <w:rFonts w:ascii="Consolas" w:hAnsi="Consolas" w:eastAsia="Consolas"/>
          <w:color w:val="2D2D2D"/>
          <w:sz w:val="21"/>
          <w:szCs w:val="36"/>
        </w:rPr>
        <w:t xml:space="preserve">          nullable: true</w:t>
      </w:r>
    </w:p>
    <w:p w14:paraId="396A8C98">
      <w:pPr>
        <w:spacing w:before="0" w:after="0" w:line="260" w:lineRule="exact"/>
        <w:rPr>
          <w:sz w:val="32"/>
          <w:szCs w:val="36"/>
        </w:rPr>
      </w:pPr>
      <w:r>
        <w:rPr>
          <w:rFonts w:ascii="Consolas" w:hAnsi="Consolas" w:eastAsia="Consolas"/>
          <w:color w:val="2D2D2D"/>
          <w:sz w:val="21"/>
          <w:szCs w:val="36"/>
        </w:rPr>
        <w:t xml:space="preserve">        due_date:</w:t>
      </w:r>
    </w:p>
    <w:p w14:paraId="2BE174F8">
      <w:pPr>
        <w:spacing w:before="0" w:after="0" w:line="260" w:lineRule="exact"/>
        <w:rPr>
          <w:sz w:val="32"/>
          <w:szCs w:val="36"/>
        </w:rPr>
      </w:pPr>
      <w:r>
        <w:rPr>
          <w:rFonts w:ascii="Consolas" w:hAnsi="Consolas" w:eastAsia="Consolas"/>
          <w:color w:val="2D2D2D"/>
          <w:sz w:val="21"/>
          <w:szCs w:val="36"/>
        </w:rPr>
        <w:t xml:space="preserve">          type: string</w:t>
      </w:r>
    </w:p>
    <w:p w14:paraId="19D513F9">
      <w:pPr>
        <w:spacing w:before="0" w:after="0" w:line="260" w:lineRule="exact"/>
        <w:rPr>
          <w:sz w:val="32"/>
          <w:szCs w:val="36"/>
        </w:rPr>
      </w:pPr>
      <w:r>
        <w:rPr>
          <w:rFonts w:ascii="Consolas" w:hAnsi="Consolas" w:eastAsia="Consolas"/>
          <w:color w:val="2D2D2D"/>
          <w:sz w:val="21"/>
          <w:szCs w:val="36"/>
        </w:rPr>
        <w:t xml:space="preserve">          format: date</w:t>
      </w:r>
    </w:p>
    <w:p w14:paraId="7901945D">
      <w:pPr>
        <w:spacing w:before="0" w:after="0" w:line="260" w:lineRule="exact"/>
        <w:rPr>
          <w:sz w:val="32"/>
          <w:szCs w:val="36"/>
        </w:rPr>
      </w:pPr>
      <w:r>
        <w:rPr>
          <w:rFonts w:ascii="Consolas" w:hAnsi="Consolas" w:eastAsia="Consolas"/>
          <w:color w:val="2D2D2D"/>
          <w:sz w:val="21"/>
          <w:szCs w:val="36"/>
        </w:rPr>
        <w:t xml:space="preserve">          example: "2026-05-15"</w:t>
      </w:r>
    </w:p>
    <w:p w14:paraId="1AF308CD">
      <w:pPr>
        <w:spacing w:before="0" w:after="0" w:line="260" w:lineRule="exact"/>
        <w:rPr>
          <w:sz w:val="32"/>
          <w:szCs w:val="36"/>
        </w:rPr>
      </w:pPr>
      <w:r>
        <w:rPr>
          <w:rFonts w:ascii="Consolas" w:hAnsi="Consolas" w:eastAsia="Consolas"/>
          <w:color w:val="2D2D2D"/>
          <w:sz w:val="21"/>
          <w:szCs w:val="36"/>
        </w:rPr>
        <w:t xml:space="preserve">        status:</w:t>
      </w:r>
    </w:p>
    <w:p w14:paraId="56D46E26">
      <w:pPr>
        <w:spacing w:before="0" w:after="0" w:line="260" w:lineRule="exact"/>
        <w:rPr>
          <w:sz w:val="32"/>
          <w:szCs w:val="36"/>
        </w:rPr>
      </w:pPr>
      <w:r>
        <w:rPr>
          <w:rFonts w:ascii="Consolas" w:hAnsi="Consolas" w:eastAsia="Consolas"/>
          <w:color w:val="2D2D2D"/>
          <w:sz w:val="21"/>
          <w:szCs w:val="36"/>
        </w:rPr>
        <w:t xml:space="preserve">          type: string</w:t>
      </w:r>
    </w:p>
    <w:p w14:paraId="7DFA0D12">
      <w:pPr>
        <w:spacing w:before="0" w:after="0" w:line="260" w:lineRule="exact"/>
        <w:rPr>
          <w:sz w:val="32"/>
          <w:szCs w:val="36"/>
        </w:rPr>
      </w:pPr>
      <w:r>
        <w:rPr>
          <w:rFonts w:ascii="Consolas" w:hAnsi="Consolas" w:eastAsia="Consolas"/>
          <w:color w:val="2D2D2D"/>
          <w:sz w:val="21"/>
          <w:szCs w:val="36"/>
        </w:rPr>
        <w:t xml:space="preserve">          enum: [pending, completed]</w:t>
      </w:r>
    </w:p>
    <w:p w14:paraId="00F6F873">
      <w:pPr>
        <w:spacing w:before="0" w:after="0" w:line="260" w:lineRule="exact"/>
        <w:rPr>
          <w:sz w:val="32"/>
          <w:szCs w:val="36"/>
        </w:rPr>
      </w:pPr>
      <w:r>
        <w:rPr>
          <w:rFonts w:ascii="Consolas" w:hAnsi="Consolas" w:eastAsia="Consolas"/>
          <w:color w:val="2D2D2D"/>
          <w:sz w:val="21"/>
          <w:szCs w:val="36"/>
        </w:rPr>
        <w:t xml:space="preserve">          example: "pending"</w:t>
      </w:r>
    </w:p>
    <w:p w14:paraId="0B455973">
      <w:pPr>
        <w:spacing w:before="0" w:after="0" w:line="260" w:lineRule="exact"/>
        <w:rPr>
          <w:sz w:val="32"/>
          <w:szCs w:val="36"/>
        </w:rPr>
      </w:pPr>
      <w:r>
        <w:rPr>
          <w:rFonts w:ascii="Consolas" w:hAnsi="Consolas" w:eastAsia="Consolas"/>
          <w:color w:val="2D2D2D"/>
          <w:sz w:val="21"/>
          <w:szCs w:val="36"/>
        </w:rPr>
        <w:t xml:space="preserve">        project_id:</w:t>
      </w:r>
    </w:p>
    <w:p w14:paraId="1EB74DA8">
      <w:pPr>
        <w:spacing w:before="0" w:after="0" w:line="260" w:lineRule="exact"/>
        <w:rPr>
          <w:sz w:val="32"/>
          <w:szCs w:val="36"/>
        </w:rPr>
      </w:pPr>
      <w:r>
        <w:rPr>
          <w:rFonts w:ascii="Consolas" w:hAnsi="Consolas" w:eastAsia="Consolas"/>
          <w:color w:val="2D2D2D"/>
          <w:sz w:val="21"/>
          <w:szCs w:val="36"/>
        </w:rPr>
        <w:t xml:space="preserve">          type: string</w:t>
      </w:r>
    </w:p>
    <w:p w14:paraId="3406DC8E">
      <w:pPr>
        <w:spacing w:before="0" w:after="0" w:line="260" w:lineRule="exact"/>
        <w:rPr>
          <w:sz w:val="32"/>
          <w:szCs w:val="36"/>
        </w:rPr>
      </w:pPr>
      <w:r>
        <w:rPr>
          <w:rFonts w:ascii="Consolas" w:hAnsi="Consolas" w:eastAsia="Consolas"/>
          <w:color w:val="2D2D2D"/>
          <w:sz w:val="21"/>
          <w:szCs w:val="36"/>
        </w:rPr>
        <w:t xml:space="preserve">          format: uuid</w:t>
      </w:r>
    </w:p>
    <w:p w14:paraId="362FE7F0">
      <w:pPr>
        <w:spacing w:before="0" w:after="0" w:line="260" w:lineRule="exact"/>
        <w:rPr>
          <w:sz w:val="32"/>
          <w:szCs w:val="36"/>
        </w:rPr>
      </w:pPr>
      <w:r>
        <w:rPr>
          <w:rFonts w:ascii="Consolas" w:hAnsi="Consolas" w:eastAsia="Consolas"/>
          <w:color w:val="2D2D2D"/>
          <w:sz w:val="21"/>
          <w:szCs w:val="36"/>
        </w:rPr>
        <w:t xml:space="preserve"> </w:t>
      </w:r>
    </w:p>
    <w:p w14:paraId="4E99C4FD">
      <w:pPr>
        <w:spacing w:before="0" w:after="0" w:line="260" w:lineRule="exact"/>
        <w:rPr>
          <w:sz w:val="32"/>
          <w:szCs w:val="36"/>
        </w:rPr>
      </w:pPr>
      <w:r>
        <w:rPr>
          <w:rFonts w:ascii="Consolas" w:hAnsi="Consolas" w:eastAsia="Consolas"/>
          <w:color w:val="2D2D2D"/>
          <w:sz w:val="21"/>
          <w:szCs w:val="36"/>
        </w:rPr>
        <w:t xml:space="preserve">    MilestoneCreate:</w:t>
      </w:r>
    </w:p>
    <w:p w14:paraId="0D249006">
      <w:pPr>
        <w:spacing w:before="0" w:after="0" w:line="260" w:lineRule="exact"/>
        <w:rPr>
          <w:sz w:val="32"/>
          <w:szCs w:val="36"/>
        </w:rPr>
      </w:pPr>
      <w:r>
        <w:rPr>
          <w:rFonts w:ascii="Consolas" w:hAnsi="Consolas" w:eastAsia="Consolas"/>
          <w:color w:val="2D2D2D"/>
          <w:sz w:val="21"/>
          <w:szCs w:val="36"/>
        </w:rPr>
        <w:t xml:space="preserve">      type: object</w:t>
      </w:r>
    </w:p>
    <w:p w14:paraId="1F9CD1DD">
      <w:pPr>
        <w:spacing w:before="0" w:after="0" w:line="260" w:lineRule="exact"/>
        <w:rPr>
          <w:sz w:val="32"/>
          <w:szCs w:val="36"/>
        </w:rPr>
      </w:pPr>
      <w:r>
        <w:rPr>
          <w:rFonts w:ascii="Consolas" w:hAnsi="Consolas" w:eastAsia="Consolas"/>
          <w:color w:val="2D2D2D"/>
          <w:sz w:val="21"/>
          <w:szCs w:val="36"/>
        </w:rPr>
        <w:t xml:space="preserve">      required: [name, due_date, project_id]</w:t>
      </w:r>
    </w:p>
    <w:p w14:paraId="73D0304E">
      <w:pPr>
        <w:spacing w:before="0" w:after="0" w:line="260" w:lineRule="exact"/>
        <w:rPr>
          <w:sz w:val="32"/>
          <w:szCs w:val="36"/>
        </w:rPr>
      </w:pPr>
      <w:r>
        <w:rPr>
          <w:rFonts w:ascii="Consolas" w:hAnsi="Consolas" w:eastAsia="Consolas"/>
          <w:color w:val="2D2D2D"/>
          <w:sz w:val="21"/>
          <w:szCs w:val="36"/>
        </w:rPr>
        <w:t xml:space="preserve">      properties:</w:t>
      </w:r>
    </w:p>
    <w:p w14:paraId="77F2B13A">
      <w:pPr>
        <w:spacing w:before="0" w:after="0" w:line="260" w:lineRule="exact"/>
        <w:rPr>
          <w:sz w:val="32"/>
          <w:szCs w:val="36"/>
        </w:rPr>
      </w:pPr>
      <w:r>
        <w:rPr>
          <w:rFonts w:ascii="Consolas" w:hAnsi="Consolas" w:eastAsia="Consolas"/>
          <w:color w:val="2D2D2D"/>
          <w:sz w:val="21"/>
          <w:szCs w:val="36"/>
        </w:rPr>
        <w:t xml:space="preserve">        name:</w:t>
      </w:r>
    </w:p>
    <w:p w14:paraId="1C775425">
      <w:pPr>
        <w:spacing w:before="0" w:after="0" w:line="260" w:lineRule="exact"/>
        <w:rPr>
          <w:sz w:val="32"/>
          <w:szCs w:val="36"/>
        </w:rPr>
      </w:pPr>
      <w:r>
        <w:rPr>
          <w:rFonts w:ascii="Consolas" w:hAnsi="Consolas" w:eastAsia="Consolas"/>
          <w:color w:val="2D2D2D"/>
          <w:sz w:val="21"/>
          <w:szCs w:val="36"/>
        </w:rPr>
        <w:t xml:space="preserve">          type: string</w:t>
      </w:r>
    </w:p>
    <w:p w14:paraId="0D966B83">
      <w:pPr>
        <w:spacing w:before="0" w:after="0" w:line="260" w:lineRule="exact"/>
        <w:rPr>
          <w:sz w:val="32"/>
          <w:szCs w:val="36"/>
        </w:rPr>
      </w:pPr>
      <w:r>
        <w:rPr>
          <w:rFonts w:ascii="Consolas" w:hAnsi="Consolas" w:eastAsia="Consolas"/>
          <w:color w:val="2D2D2D"/>
          <w:sz w:val="21"/>
          <w:szCs w:val="36"/>
        </w:rPr>
        <w:t xml:space="preserve">          maxLength: 100</w:t>
      </w:r>
    </w:p>
    <w:p w14:paraId="5AD4067C">
      <w:pPr>
        <w:spacing w:before="0" w:after="0" w:line="260" w:lineRule="exact"/>
        <w:rPr>
          <w:sz w:val="32"/>
          <w:szCs w:val="36"/>
        </w:rPr>
      </w:pPr>
      <w:r>
        <w:rPr>
          <w:rFonts w:ascii="Consolas" w:hAnsi="Consolas" w:eastAsia="Consolas"/>
          <w:color w:val="2D2D2D"/>
          <w:sz w:val="21"/>
          <w:szCs w:val="36"/>
        </w:rPr>
        <w:t xml:space="preserve">        description:</w:t>
      </w:r>
    </w:p>
    <w:p w14:paraId="6B300D1E">
      <w:pPr>
        <w:spacing w:before="0" w:after="0" w:line="260" w:lineRule="exact"/>
        <w:rPr>
          <w:sz w:val="32"/>
          <w:szCs w:val="36"/>
        </w:rPr>
      </w:pPr>
      <w:r>
        <w:rPr>
          <w:rFonts w:ascii="Consolas" w:hAnsi="Consolas" w:eastAsia="Consolas"/>
          <w:color w:val="2D2D2D"/>
          <w:sz w:val="21"/>
          <w:szCs w:val="36"/>
        </w:rPr>
        <w:t xml:space="preserve">          type: string</w:t>
      </w:r>
    </w:p>
    <w:p w14:paraId="3535DC8D">
      <w:pPr>
        <w:spacing w:before="0" w:after="0" w:line="260" w:lineRule="exact"/>
        <w:rPr>
          <w:sz w:val="32"/>
          <w:szCs w:val="36"/>
        </w:rPr>
      </w:pPr>
      <w:r>
        <w:rPr>
          <w:rFonts w:ascii="Consolas" w:hAnsi="Consolas" w:eastAsia="Consolas"/>
          <w:color w:val="2D2D2D"/>
          <w:sz w:val="21"/>
          <w:szCs w:val="36"/>
        </w:rPr>
        <w:t xml:space="preserve">        due_date:</w:t>
      </w:r>
    </w:p>
    <w:p w14:paraId="41FF9486">
      <w:pPr>
        <w:spacing w:before="0" w:after="0" w:line="260" w:lineRule="exact"/>
        <w:rPr>
          <w:sz w:val="32"/>
          <w:szCs w:val="36"/>
        </w:rPr>
      </w:pPr>
      <w:r>
        <w:rPr>
          <w:rFonts w:ascii="Consolas" w:hAnsi="Consolas" w:eastAsia="Consolas"/>
          <w:color w:val="2D2D2D"/>
          <w:sz w:val="21"/>
          <w:szCs w:val="36"/>
        </w:rPr>
        <w:t xml:space="preserve">          type: string</w:t>
      </w:r>
    </w:p>
    <w:p w14:paraId="36755EF3">
      <w:pPr>
        <w:spacing w:before="0" w:after="0" w:line="260" w:lineRule="exact"/>
        <w:rPr>
          <w:sz w:val="32"/>
          <w:szCs w:val="36"/>
        </w:rPr>
      </w:pPr>
      <w:r>
        <w:rPr>
          <w:rFonts w:ascii="Consolas" w:hAnsi="Consolas" w:eastAsia="Consolas"/>
          <w:color w:val="2D2D2D"/>
          <w:sz w:val="21"/>
          <w:szCs w:val="36"/>
        </w:rPr>
        <w:t xml:space="preserve">          format: date</w:t>
      </w:r>
    </w:p>
    <w:p w14:paraId="1B4910F1">
      <w:pPr>
        <w:spacing w:before="0" w:after="0" w:line="260" w:lineRule="exact"/>
        <w:rPr>
          <w:sz w:val="32"/>
          <w:szCs w:val="36"/>
        </w:rPr>
      </w:pPr>
      <w:r>
        <w:rPr>
          <w:rFonts w:ascii="Consolas" w:hAnsi="Consolas" w:eastAsia="Consolas"/>
          <w:color w:val="2D2D2D"/>
          <w:sz w:val="21"/>
          <w:szCs w:val="36"/>
        </w:rPr>
        <w:t xml:space="preserve">        project_id:</w:t>
      </w:r>
    </w:p>
    <w:p w14:paraId="1474BA51">
      <w:pPr>
        <w:spacing w:before="0" w:after="0" w:line="260" w:lineRule="exact"/>
        <w:rPr>
          <w:sz w:val="32"/>
          <w:szCs w:val="36"/>
        </w:rPr>
      </w:pPr>
      <w:r>
        <w:rPr>
          <w:rFonts w:ascii="Consolas" w:hAnsi="Consolas" w:eastAsia="Consolas"/>
          <w:color w:val="2D2D2D"/>
          <w:sz w:val="21"/>
          <w:szCs w:val="36"/>
        </w:rPr>
        <w:t xml:space="preserve">          type: string</w:t>
      </w:r>
    </w:p>
    <w:p w14:paraId="31E0976A">
      <w:pPr>
        <w:spacing w:before="0" w:after="0" w:line="260" w:lineRule="exact"/>
        <w:rPr>
          <w:sz w:val="32"/>
          <w:szCs w:val="36"/>
        </w:rPr>
      </w:pPr>
      <w:r>
        <w:rPr>
          <w:rFonts w:ascii="Consolas" w:hAnsi="Consolas" w:eastAsia="Consolas"/>
          <w:color w:val="2D2D2D"/>
          <w:sz w:val="21"/>
          <w:szCs w:val="36"/>
        </w:rPr>
        <w:t xml:space="preserve">          format: uuid</w:t>
      </w:r>
    </w:p>
    <w:p w14:paraId="1EBBB64B">
      <w:pPr>
        <w:spacing w:before="0" w:after="0" w:line="260" w:lineRule="exact"/>
        <w:rPr>
          <w:sz w:val="32"/>
          <w:szCs w:val="36"/>
        </w:rPr>
      </w:pPr>
      <w:r>
        <w:rPr>
          <w:rFonts w:ascii="Consolas" w:hAnsi="Consolas" w:eastAsia="Consolas"/>
          <w:color w:val="2D2D2D"/>
          <w:sz w:val="21"/>
          <w:szCs w:val="36"/>
        </w:rPr>
        <w:t xml:space="preserve"> </w:t>
      </w:r>
    </w:p>
    <w:p w14:paraId="790D3017">
      <w:pPr>
        <w:spacing w:before="0" w:after="0" w:line="260" w:lineRule="exact"/>
        <w:rPr>
          <w:sz w:val="32"/>
          <w:szCs w:val="36"/>
        </w:rPr>
      </w:pPr>
      <w:r>
        <w:rPr>
          <w:rFonts w:ascii="Consolas" w:hAnsi="Consolas" w:eastAsia="Consolas"/>
          <w:color w:val="2D2D2D"/>
          <w:sz w:val="21"/>
          <w:szCs w:val="36"/>
        </w:rPr>
        <w:t xml:space="preserve">    # ----- 任务 -----</w:t>
      </w:r>
    </w:p>
    <w:p w14:paraId="4D0744BD">
      <w:pPr>
        <w:spacing w:before="0" w:after="0" w:line="260" w:lineRule="exact"/>
        <w:rPr>
          <w:sz w:val="32"/>
          <w:szCs w:val="36"/>
        </w:rPr>
      </w:pPr>
      <w:r>
        <w:rPr>
          <w:rFonts w:ascii="Consolas" w:hAnsi="Consolas" w:eastAsia="Consolas"/>
          <w:color w:val="2D2D2D"/>
          <w:sz w:val="21"/>
          <w:szCs w:val="36"/>
        </w:rPr>
        <w:t xml:space="preserve">    Task:</w:t>
      </w:r>
    </w:p>
    <w:p w14:paraId="4DB48D6B">
      <w:pPr>
        <w:spacing w:before="0" w:after="0" w:line="260" w:lineRule="exact"/>
        <w:rPr>
          <w:sz w:val="32"/>
          <w:szCs w:val="36"/>
        </w:rPr>
      </w:pPr>
      <w:r>
        <w:rPr>
          <w:rFonts w:ascii="Consolas" w:hAnsi="Consolas" w:eastAsia="Consolas"/>
          <w:color w:val="2D2D2D"/>
          <w:sz w:val="21"/>
          <w:szCs w:val="36"/>
        </w:rPr>
        <w:t xml:space="preserve">      type: object</w:t>
      </w:r>
    </w:p>
    <w:p w14:paraId="12AD1C0B">
      <w:pPr>
        <w:spacing w:before="0" w:after="0" w:line="260" w:lineRule="exact"/>
        <w:rPr>
          <w:sz w:val="32"/>
          <w:szCs w:val="36"/>
        </w:rPr>
      </w:pPr>
      <w:r>
        <w:rPr>
          <w:rFonts w:ascii="Consolas" w:hAnsi="Consolas" w:eastAsia="Consolas"/>
          <w:color w:val="2D2D2D"/>
          <w:sz w:val="21"/>
          <w:szCs w:val="36"/>
        </w:rPr>
        <w:t xml:space="preserve">      properties:</w:t>
      </w:r>
    </w:p>
    <w:p w14:paraId="58AA674F">
      <w:pPr>
        <w:spacing w:before="0" w:after="0" w:line="260" w:lineRule="exact"/>
        <w:rPr>
          <w:sz w:val="32"/>
          <w:szCs w:val="36"/>
        </w:rPr>
      </w:pPr>
      <w:r>
        <w:rPr>
          <w:rFonts w:ascii="Consolas" w:hAnsi="Consolas" w:eastAsia="Consolas"/>
          <w:color w:val="2D2D2D"/>
          <w:sz w:val="21"/>
          <w:szCs w:val="36"/>
        </w:rPr>
        <w:t xml:space="preserve">        id:</w:t>
      </w:r>
    </w:p>
    <w:p w14:paraId="08EBCCA2">
      <w:pPr>
        <w:spacing w:before="0" w:after="0" w:line="260" w:lineRule="exact"/>
        <w:rPr>
          <w:sz w:val="32"/>
          <w:szCs w:val="36"/>
        </w:rPr>
      </w:pPr>
      <w:r>
        <w:rPr>
          <w:rFonts w:ascii="Consolas" w:hAnsi="Consolas" w:eastAsia="Consolas"/>
          <w:color w:val="2D2D2D"/>
          <w:sz w:val="21"/>
          <w:szCs w:val="36"/>
        </w:rPr>
        <w:t xml:space="preserve">          type: string</w:t>
      </w:r>
    </w:p>
    <w:p w14:paraId="3FC5325C">
      <w:pPr>
        <w:spacing w:before="0" w:after="0" w:line="260" w:lineRule="exact"/>
        <w:rPr>
          <w:sz w:val="32"/>
          <w:szCs w:val="36"/>
        </w:rPr>
      </w:pPr>
      <w:r>
        <w:rPr>
          <w:rFonts w:ascii="Consolas" w:hAnsi="Consolas" w:eastAsia="Consolas"/>
          <w:color w:val="2D2D2D"/>
          <w:sz w:val="21"/>
          <w:szCs w:val="36"/>
        </w:rPr>
        <w:t xml:space="preserve">          format: uuid</w:t>
      </w:r>
    </w:p>
    <w:p w14:paraId="7B9DD201">
      <w:pPr>
        <w:spacing w:before="0" w:after="0" w:line="260" w:lineRule="exact"/>
        <w:rPr>
          <w:sz w:val="32"/>
          <w:szCs w:val="36"/>
        </w:rPr>
      </w:pPr>
      <w:r>
        <w:rPr>
          <w:rFonts w:ascii="Consolas" w:hAnsi="Consolas" w:eastAsia="Consolas"/>
          <w:color w:val="2D2D2D"/>
          <w:sz w:val="21"/>
          <w:szCs w:val="36"/>
        </w:rPr>
        <w:t xml:space="preserve">        title:</w:t>
      </w:r>
    </w:p>
    <w:p w14:paraId="16B77618">
      <w:pPr>
        <w:spacing w:before="0" w:after="0" w:line="260" w:lineRule="exact"/>
        <w:rPr>
          <w:sz w:val="32"/>
          <w:szCs w:val="36"/>
        </w:rPr>
      </w:pPr>
      <w:r>
        <w:rPr>
          <w:rFonts w:ascii="Consolas" w:hAnsi="Consolas" w:eastAsia="Consolas"/>
          <w:color w:val="2D2D2D"/>
          <w:sz w:val="21"/>
          <w:szCs w:val="36"/>
        </w:rPr>
        <w:t xml:space="preserve">          type: string</w:t>
      </w:r>
    </w:p>
    <w:p w14:paraId="0AD56416">
      <w:pPr>
        <w:spacing w:before="0" w:after="0" w:line="260" w:lineRule="exact"/>
        <w:rPr>
          <w:sz w:val="32"/>
          <w:szCs w:val="36"/>
        </w:rPr>
      </w:pPr>
      <w:r>
        <w:rPr>
          <w:rFonts w:ascii="Consolas" w:hAnsi="Consolas" w:eastAsia="Consolas"/>
          <w:color w:val="2D2D2D"/>
          <w:sz w:val="21"/>
          <w:szCs w:val="36"/>
        </w:rPr>
        <w:t xml:space="preserve">          maxLength: 200</w:t>
      </w:r>
    </w:p>
    <w:p w14:paraId="6FC95A7C">
      <w:pPr>
        <w:spacing w:before="0" w:after="0" w:line="260" w:lineRule="exact"/>
        <w:rPr>
          <w:sz w:val="32"/>
          <w:szCs w:val="36"/>
        </w:rPr>
      </w:pPr>
      <w:r>
        <w:rPr>
          <w:rFonts w:ascii="Consolas" w:hAnsi="Consolas" w:eastAsia="Consolas"/>
          <w:color w:val="2D2D2D"/>
          <w:sz w:val="21"/>
          <w:szCs w:val="36"/>
        </w:rPr>
        <w:t xml:space="preserve">          example: "设计数据库 ER 图"</w:t>
      </w:r>
    </w:p>
    <w:p w14:paraId="173365B7">
      <w:pPr>
        <w:spacing w:before="0" w:after="0" w:line="260" w:lineRule="exact"/>
        <w:rPr>
          <w:sz w:val="32"/>
          <w:szCs w:val="36"/>
        </w:rPr>
      </w:pPr>
      <w:r>
        <w:rPr>
          <w:rFonts w:ascii="Consolas" w:hAnsi="Consolas" w:eastAsia="Consolas"/>
          <w:color w:val="2D2D2D"/>
          <w:sz w:val="21"/>
          <w:szCs w:val="36"/>
        </w:rPr>
        <w:t xml:space="preserve">        description:</w:t>
      </w:r>
    </w:p>
    <w:p w14:paraId="7595C278">
      <w:pPr>
        <w:spacing w:before="0" w:after="0" w:line="260" w:lineRule="exact"/>
        <w:rPr>
          <w:sz w:val="32"/>
          <w:szCs w:val="36"/>
        </w:rPr>
      </w:pPr>
      <w:r>
        <w:rPr>
          <w:rFonts w:ascii="Consolas" w:hAnsi="Consolas" w:eastAsia="Consolas"/>
          <w:color w:val="2D2D2D"/>
          <w:sz w:val="21"/>
          <w:szCs w:val="36"/>
        </w:rPr>
        <w:t xml:space="preserve">          type: string</w:t>
      </w:r>
    </w:p>
    <w:p w14:paraId="5FACE446">
      <w:pPr>
        <w:spacing w:before="0" w:after="0" w:line="260" w:lineRule="exact"/>
        <w:rPr>
          <w:sz w:val="32"/>
          <w:szCs w:val="36"/>
        </w:rPr>
      </w:pPr>
      <w:r>
        <w:rPr>
          <w:rFonts w:ascii="Consolas" w:hAnsi="Consolas" w:eastAsia="Consolas"/>
          <w:color w:val="2D2D2D"/>
          <w:sz w:val="21"/>
          <w:szCs w:val="36"/>
        </w:rPr>
        <w:t xml:space="preserve">          nullable: true</w:t>
      </w:r>
    </w:p>
    <w:p w14:paraId="44AC7428">
      <w:pPr>
        <w:spacing w:before="0" w:after="0" w:line="260" w:lineRule="exact"/>
        <w:rPr>
          <w:sz w:val="32"/>
          <w:szCs w:val="36"/>
        </w:rPr>
      </w:pPr>
      <w:r>
        <w:rPr>
          <w:rFonts w:ascii="Consolas" w:hAnsi="Consolas" w:eastAsia="Consolas"/>
          <w:color w:val="2D2D2D"/>
          <w:sz w:val="21"/>
          <w:szCs w:val="36"/>
        </w:rPr>
        <w:t xml:space="preserve">          example: "根据需求文档完成 MySQL 数据库 ER 图设计"</w:t>
      </w:r>
    </w:p>
    <w:p w14:paraId="1F20FDF5">
      <w:pPr>
        <w:spacing w:before="0" w:after="0" w:line="260" w:lineRule="exact"/>
        <w:rPr>
          <w:sz w:val="32"/>
          <w:szCs w:val="36"/>
        </w:rPr>
      </w:pPr>
      <w:r>
        <w:rPr>
          <w:rFonts w:ascii="Consolas" w:hAnsi="Consolas" w:eastAsia="Consolas"/>
          <w:color w:val="2D2D2D"/>
          <w:sz w:val="21"/>
          <w:szCs w:val="36"/>
        </w:rPr>
        <w:t xml:space="preserve">        type:</w:t>
      </w:r>
    </w:p>
    <w:p w14:paraId="78EE331B">
      <w:pPr>
        <w:spacing w:before="0" w:after="0" w:line="260" w:lineRule="exact"/>
        <w:rPr>
          <w:sz w:val="32"/>
          <w:szCs w:val="36"/>
        </w:rPr>
      </w:pPr>
      <w:r>
        <w:rPr>
          <w:rFonts w:ascii="Consolas" w:hAnsi="Consolas" w:eastAsia="Consolas"/>
          <w:color w:val="2D2D2D"/>
          <w:sz w:val="21"/>
          <w:szCs w:val="36"/>
        </w:rPr>
        <w:t xml:space="preserve">          type: string</w:t>
      </w:r>
    </w:p>
    <w:p w14:paraId="6431A1B7">
      <w:pPr>
        <w:spacing w:before="0" w:after="0" w:line="260" w:lineRule="exact"/>
        <w:rPr>
          <w:sz w:val="32"/>
          <w:szCs w:val="36"/>
        </w:rPr>
      </w:pPr>
      <w:r>
        <w:rPr>
          <w:rFonts w:ascii="Consolas" w:hAnsi="Consolas" w:eastAsia="Consolas"/>
          <w:color w:val="2D2D2D"/>
          <w:sz w:val="21"/>
          <w:szCs w:val="36"/>
        </w:rPr>
        <w:t xml:space="preserve">          enum: [task, milestone, bug, epic]</w:t>
      </w:r>
    </w:p>
    <w:p w14:paraId="3F8E9159">
      <w:pPr>
        <w:spacing w:before="0" w:after="0" w:line="260" w:lineRule="exact"/>
        <w:rPr>
          <w:sz w:val="32"/>
          <w:szCs w:val="36"/>
        </w:rPr>
      </w:pPr>
      <w:r>
        <w:rPr>
          <w:rFonts w:ascii="Consolas" w:hAnsi="Consolas" w:eastAsia="Consolas"/>
          <w:color w:val="2D2D2D"/>
          <w:sz w:val="21"/>
          <w:szCs w:val="36"/>
        </w:rPr>
        <w:t xml:space="preserve">          example: "task"</w:t>
      </w:r>
    </w:p>
    <w:p w14:paraId="6AB529E8">
      <w:pPr>
        <w:spacing w:before="0" w:after="0" w:line="260" w:lineRule="exact"/>
        <w:rPr>
          <w:sz w:val="32"/>
          <w:szCs w:val="36"/>
        </w:rPr>
      </w:pPr>
      <w:r>
        <w:rPr>
          <w:rFonts w:ascii="Consolas" w:hAnsi="Consolas" w:eastAsia="Consolas"/>
          <w:color w:val="2D2D2D"/>
          <w:sz w:val="21"/>
          <w:szCs w:val="36"/>
        </w:rPr>
        <w:t xml:space="preserve">        status:</w:t>
      </w:r>
    </w:p>
    <w:p w14:paraId="33FCA85E">
      <w:pPr>
        <w:spacing w:before="0" w:after="0" w:line="260" w:lineRule="exact"/>
        <w:rPr>
          <w:sz w:val="32"/>
          <w:szCs w:val="36"/>
        </w:rPr>
      </w:pPr>
      <w:r>
        <w:rPr>
          <w:rFonts w:ascii="Consolas" w:hAnsi="Consolas" w:eastAsia="Consolas"/>
          <w:color w:val="2D2D2D"/>
          <w:sz w:val="21"/>
          <w:szCs w:val="36"/>
        </w:rPr>
        <w:t xml:space="preserve">          type: string</w:t>
      </w:r>
    </w:p>
    <w:p w14:paraId="2C5DC16A">
      <w:pPr>
        <w:spacing w:before="0" w:after="0" w:line="260" w:lineRule="exact"/>
        <w:rPr>
          <w:sz w:val="32"/>
          <w:szCs w:val="36"/>
        </w:rPr>
      </w:pPr>
      <w:r>
        <w:rPr>
          <w:rFonts w:ascii="Consolas" w:hAnsi="Consolas" w:eastAsia="Consolas"/>
          <w:color w:val="2D2D2D"/>
          <w:sz w:val="21"/>
          <w:szCs w:val="36"/>
        </w:rPr>
        <w:t xml:space="preserve">          enum: [todo, in_progress, review, done, blocked]</w:t>
      </w:r>
    </w:p>
    <w:p w14:paraId="6F42751B">
      <w:pPr>
        <w:spacing w:before="0" w:after="0" w:line="260" w:lineRule="exact"/>
        <w:rPr>
          <w:sz w:val="32"/>
          <w:szCs w:val="36"/>
        </w:rPr>
      </w:pPr>
      <w:r>
        <w:rPr>
          <w:rFonts w:ascii="Consolas" w:hAnsi="Consolas" w:eastAsia="Consolas"/>
          <w:color w:val="2D2D2D"/>
          <w:sz w:val="21"/>
          <w:szCs w:val="36"/>
        </w:rPr>
        <w:t xml:space="preserve">          example: "in_progress"</w:t>
      </w:r>
    </w:p>
    <w:p w14:paraId="7B21154B">
      <w:pPr>
        <w:spacing w:before="0" w:after="0" w:line="260" w:lineRule="exact"/>
        <w:rPr>
          <w:sz w:val="32"/>
          <w:szCs w:val="36"/>
        </w:rPr>
      </w:pPr>
      <w:r>
        <w:rPr>
          <w:rFonts w:ascii="Consolas" w:hAnsi="Consolas" w:eastAsia="Consolas"/>
          <w:color w:val="2D2D2D"/>
          <w:sz w:val="21"/>
          <w:szCs w:val="36"/>
        </w:rPr>
        <w:t xml:space="preserve">        priority:</w:t>
      </w:r>
    </w:p>
    <w:p w14:paraId="0197CDD1">
      <w:pPr>
        <w:spacing w:before="0" w:after="0" w:line="260" w:lineRule="exact"/>
        <w:rPr>
          <w:sz w:val="32"/>
          <w:szCs w:val="36"/>
        </w:rPr>
      </w:pPr>
      <w:r>
        <w:rPr>
          <w:rFonts w:ascii="Consolas" w:hAnsi="Consolas" w:eastAsia="Consolas"/>
          <w:color w:val="2D2D2D"/>
          <w:sz w:val="21"/>
          <w:szCs w:val="36"/>
        </w:rPr>
        <w:t xml:space="preserve">          type: string</w:t>
      </w:r>
    </w:p>
    <w:p w14:paraId="30186508">
      <w:pPr>
        <w:spacing w:before="0" w:after="0" w:line="260" w:lineRule="exact"/>
        <w:rPr>
          <w:sz w:val="32"/>
          <w:szCs w:val="36"/>
        </w:rPr>
      </w:pPr>
      <w:r>
        <w:rPr>
          <w:rFonts w:ascii="Consolas" w:hAnsi="Consolas" w:eastAsia="Consolas"/>
          <w:color w:val="2D2D2D"/>
          <w:sz w:val="21"/>
          <w:szCs w:val="36"/>
        </w:rPr>
        <w:t xml:space="preserve">          enum: [low, medium, high, urgent]</w:t>
      </w:r>
    </w:p>
    <w:p w14:paraId="2D90A000">
      <w:pPr>
        <w:spacing w:before="0" w:after="0" w:line="260" w:lineRule="exact"/>
        <w:rPr>
          <w:sz w:val="32"/>
          <w:szCs w:val="36"/>
        </w:rPr>
      </w:pPr>
      <w:r>
        <w:rPr>
          <w:rFonts w:ascii="Consolas" w:hAnsi="Consolas" w:eastAsia="Consolas"/>
          <w:color w:val="2D2D2D"/>
          <w:sz w:val="21"/>
          <w:szCs w:val="36"/>
        </w:rPr>
        <w:t xml:space="preserve">          example: "high"</w:t>
      </w:r>
    </w:p>
    <w:p w14:paraId="2ADE6FAA">
      <w:pPr>
        <w:spacing w:before="0" w:after="0" w:line="260" w:lineRule="exact"/>
        <w:rPr>
          <w:sz w:val="32"/>
          <w:szCs w:val="36"/>
        </w:rPr>
      </w:pPr>
      <w:r>
        <w:rPr>
          <w:rFonts w:ascii="Consolas" w:hAnsi="Consolas" w:eastAsia="Consolas"/>
          <w:color w:val="2D2D2D"/>
          <w:sz w:val="21"/>
          <w:szCs w:val="36"/>
        </w:rPr>
        <w:t xml:space="preserve">        start_date:</w:t>
      </w:r>
    </w:p>
    <w:p w14:paraId="1A225DB6">
      <w:pPr>
        <w:spacing w:before="0" w:after="0" w:line="260" w:lineRule="exact"/>
        <w:rPr>
          <w:sz w:val="32"/>
          <w:szCs w:val="36"/>
        </w:rPr>
      </w:pPr>
      <w:r>
        <w:rPr>
          <w:rFonts w:ascii="Consolas" w:hAnsi="Consolas" w:eastAsia="Consolas"/>
          <w:color w:val="2D2D2D"/>
          <w:sz w:val="21"/>
          <w:szCs w:val="36"/>
        </w:rPr>
        <w:t xml:space="preserve">          type: string</w:t>
      </w:r>
    </w:p>
    <w:p w14:paraId="2C56591F">
      <w:pPr>
        <w:spacing w:before="0" w:after="0" w:line="260" w:lineRule="exact"/>
        <w:rPr>
          <w:sz w:val="32"/>
          <w:szCs w:val="36"/>
        </w:rPr>
      </w:pPr>
      <w:r>
        <w:rPr>
          <w:rFonts w:ascii="Consolas" w:hAnsi="Consolas" w:eastAsia="Consolas"/>
          <w:color w:val="2D2D2D"/>
          <w:sz w:val="21"/>
          <w:szCs w:val="36"/>
        </w:rPr>
        <w:t xml:space="preserve">          format: date</w:t>
      </w:r>
    </w:p>
    <w:p w14:paraId="2C45908A">
      <w:pPr>
        <w:spacing w:before="0" w:after="0" w:line="260" w:lineRule="exact"/>
        <w:rPr>
          <w:sz w:val="32"/>
          <w:szCs w:val="36"/>
        </w:rPr>
      </w:pPr>
      <w:r>
        <w:rPr>
          <w:rFonts w:ascii="Consolas" w:hAnsi="Consolas" w:eastAsia="Consolas"/>
          <w:color w:val="2D2D2D"/>
          <w:sz w:val="21"/>
          <w:szCs w:val="36"/>
        </w:rPr>
        <w:t xml:space="preserve">          example: "2026-05-01"</w:t>
      </w:r>
    </w:p>
    <w:p w14:paraId="7172EA57">
      <w:pPr>
        <w:spacing w:before="0" w:after="0" w:line="260" w:lineRule="exact"/>
        <w:rPr>
          <w:sz w:val="32"/>
          <w:szCs w:val="36"/>
        </w:rPr>
      </w:pPr>
      <w:r>
        <w:rPr>
          <w:rFonts w:ascii="Consolas" w:hAnsi="Consolas" w:eastAsia="Consolas"/>
          <w:color w:val="2D2D2D"/>
          <w:sz w:val="21"/>
          <w:szCs w:val="36"/>
        </w:rPr>
        <w:t xml:space="preserve">        due_date:</w:t>
      </w:r>
    </w:p>
    <w:p w14:paraId="54E3E530">
      <w:pPr>
        <w:spacing w:before="0" w:after="0" w:line="260" w:lineRule="exact"/>
        <w:rPr>
          <w:sz w:val="32"/>
          <w:szCs w:val="36"/>
        </w:rPr>
      </w:pPr>
      <w:r>
        <w:rPr>
          <w:rFonts w:ascii="Consolas" w:hAnsi="Consolas" w:eastAsia="Consolas"/>
          <w:color w:val="2D2D2D"/>
          <w:sz w:val="21"/>
          <w:szCs w:val="36"/>
        </w:rPr>
        <w:t xml:space="preserve">          type: string</w:t>
      </w:r>
    </w:p>
    <w:p w14:paraId="18B9C8C6">
      <w:pPr>
        <w:spacing w:before="0" w:after="0" w:line="260" w:lineRule="exact"/>
        <w:rPr>
          <w:sz w:val="32"/>
          <w:szCs w:val="36"/>
        </w:rPr>
      </w:pPr>
      <w:r>
        <w:rPr>
          <w:rFonts w:ascii="Consolas" w:hAnsi="Consolas" w:eastAsia="Consolas"/>
          <w:color w:val="2D2D2D"/>
          <w:sz w:val="21"/>
          <w:szCs w:val="36"/>
        </w:rPr>
        <w:t xml:space="preserve">          format: date</w:t>
      </w:r>
    </w:p>
    <w:p w14:paraId="5D16A9F0">
      <w:pPr>
        <w:spacing w:before="0" w:after="0" w:line="260" w:lineRule="exact"/>
        <w:rPr>
          <w:sz w:val="32"/>
          <w:szCs w:val="36"/>
        </w:rPr>
      </w:pPr>
      <w:r>
        <w:rPr>
          <w:rFonts w:ascii="Consolas" w:hAnsi="Consolas" w:eastAsia="Consolas"/>
          <w:color w:val="2D2D2D"/>
          <w:sz w:val="21"/>
          <w:szCs w:val="36"/>
        </w:rPr>
        <w:t xml:space="preserve">          example: "2026-05-07"</w:t>
      </w:r>
    </w:p>
    <w:p w14:paraId="18E10820">
      <w:pPr>
        <w:spacing w:before="0" w:after="0" w:line="260" w:lineRule="exact"/>
        <w:rPr>
          <w:sz w:val="32"/>
          <w:szCs w:val="36"/>
        </w:rPr>
      </w:pPr>
      <w:r>
        <w:rPr>
          <w:rFonts w:ascii="Consolas" w:hAnsi="Consolas" w:eastAsia="Consolas"/>
          <w:color w:val="2D2D2D"/>
          <w:sz w:val="21"/>
          <w:szCs w:val="36"/>
        </w:rPr>
        <w:t xml:space="preserve">        estimated_hours:</w:t>
      </w:r>
    </w:p>
    <w:p w14:paraId="286C96EA">
      <w:pPr>
        <w:spacing w:before="0" w:after="0" w:line="260" w:lineRule="exact"/>
        <w:rPr>
          <w:sz w:val="32"/>
          <w:szCs w:val="36"/>
        </w:rPr>
      </w:pPr>
      <w:r>
        <w:rPr>
          <w:rFonts w:ascii="Consolas" w:hAnsi="Consolas" w:eastAsia="Consolas"/>
          <w:color w:val="2D2D2D"/>
          <w:sz w:val="21"/>
          <w:szCs w:val="36"/>
        </w:rPr>
        <w:t xml:space="preserve">          type: number</w:t>
      </w:r>
    </w:p>
    <w:p w14:paraId="719CAAAA">
      <w:pPr>
        <w:spacing w:before="0" w:after="0" w:line="260" w:lineRule="exact"/>
        <w:rPr>
          <w:sz w:val="32"/>
          <w:szCs w:val="36"/>
        </w:rPr>
      </w:pPr>
      <w:r>
        <w:rPr>
          <w:rFonts w:ascii="Consolas" w:hAnsi="Consolas" w:eastAsia="Consolas"/>
          <w:color w:val="2D2D2D"/>
          <w:sz w:val="21"/>
          <w:szCs w:val="36"/>
        </w:rPr>
        <w:t xml:space="preserve">          format: decimal</w:t>
      </w:r>
    </w:p>
    <w:p w14:paraId="079752C2">
      <w:pPr>
        <w:spacing w:before="0" w:after="0" w:line="260" w:lineRule="exact"/>
        <w:rPr>
          <w:sz w:val="32"/>
          <w:szCs w:val="36"/>
        </w:rPr>
      </w:pPr>
      <w:r>
        <w:rPr>
          <w:rFonts w:ascii="Consolas" w:hAnsi="Consolas" w:eastAsia="Consolas"/>
          <w:color w:val="2D2D2D"/>
          <w:sz w:val="21"/>
          <w:szCs w:val="36"/>
        </w:rPr>
        <w:t xml:space="preserve">          example: 8.0</w:t>
      </w:r>
    </w:p>
    <w:p w14:paraId="09AEAFB6">
      <w:pPr>
        <w:spacing w:before="0" w:after="0" w:line="260" w:lineRule="exact"/>
        <w:rPr>
          <w:sz w:val="32"/>
          <w:szCs w:val="36"/>
        </w:rPr>
      </w:pPr>
      <w:r>
        <w:rPr>
          <w:rFonts w:ascii="Consolas" w:hAnsi="Consolas" w:eastAsia="Consolas"/>
          <w:color w:val="2D2D2D"/>
          <w:sz w:val="21"/>
          <w:szCs w:val="36"/>
        </w:rPr>
        <w:t xml:space="preserve">        actual_hours:</w:t>
      </w:r>
    </w:p>
    <w:p w14:paraId="40D8FC8A">
      <w:pPr>
        <w:spacing w:before="0" w:after="0" w:line="260" w:lineRule="exact"/>
        <w:rPr>
          <w:sz w:val="32"/>
          <w:szCs w:val="36"/>
        </w:rPr>
      </w:pPr>
      <w:r>
        <w:rPr>
          <w:rFonts w:ascii="Consolas" w:hAnsi="Consolas" w:eastAsia="Consolas"/>
          <w:color w:val="2D2D2D"/>
          <w:sz w:val="21"/>
          <w:szCs w:val="36"/>
        </w:rPr>
        <w:t xml:space="preserve">          type: number</w:t>
      </w:r>
    </w:p>
    <w:p w14:paraId="6E7DB9DC">
      <w:pPr>
        <w:spacing w:before="0" w:after="0" w:line="260" w:lineRule="exact"/>
        <w:rPr>
          <w:sz w:val="32"/>
          <w:szCs w:val="36"/>
        </w:rPr>
      </w:pPr>
      <w:r>
        <w:rPr>
          <w:rFonts w:ascii="Consolas" w:hAnsi="Consolas" w:eastAsia="Consolas"/>
          <w:color w:val="2D2D2D"/>
          <w:sz w:val="21"/>
          <w:szCs w:val="36"/>
        </w:rPr>
        <w:t xml:space="preserve">          format: decimal</w:t>
      </w:r>
    </w:p>
    <w:p w14:paraId="3EADF681">
      <w:pPr>
        <w:spacing w:before="0" w:after="0" w:line="260" w:lineRule="exact"/>
        <w:rPr>
          <w:sz w:val="32"/>
          <w:szCs w:val="36"/>
        </w:rPr>
      </w:pPr>
      <w:r>
        <w:rPr>
          <w:rFonts w:ascii="Consolas" w:hAnsi="Consolas" w:eastAsia="Consolas"/>
          <w:color w:val="2D2D2D"/>
          <w:sz w:val="21"/>
          <w:szCs w:val="36"/>
        </w:rPr>
        <w:t xml:space="preserve">          example: 6.5</w:t>
      </w:r>
    </w:p>
    <w:p w14:paraId="2202F4CB">
      <w:pPr>
        <w:spacing w:before="0" w:after="0" w:line="260" w:lineRule="exact"/>
        <w:rPr>
          <w:sz w:val="32"/>
          <w:szCs w:val="36"/>
        </w:rPr>
      </w:pPr>
      <w:r>
        <w:rPr>
          <w:rFonts w:ascii="Consolas" w:hAnsi="Consolas" w:eastAsia="Consolas"/>
          <w:color w:val="2D2D2D"/>
          <w:sz w:val="21"/>
          <w:szCs w:val="36"/>
        </w:rPr>
        <w:t xml:space="preserve">        progress:</w:t>
      </w:r>
    </w:p>
    <w:p w14:paraId="498A14D4">
      <w:pPr>
        <w:spacing w:before="0" w:after="0" w:line="260" w:lineRule="exact"/>
        <w:rPr>
          <w:sz w:val="32"/>
          <w:szCs w:val="36"/>
        </w:rPr>
      </w:pPr>
      <w:r>
        <w:rPr>
          <w:rFonts w:ascii="Consolas" w:hAnsi="Consolas" w:eastAsia="Consolas"/>
          <w:color w:val="2D2D2D"/>
          <w:sz w:val="21"/>
          <w:szCs w:val="36"/>
        </w:rPr>
        <w:t xml:space="preserve">          type: integer</w:t>
      </w:r>
    </w:p>
    <w:p w14:paraId="102FE9E1">
      <w:pPr>
        <w:spacing w:before="0" w:after="0" w:line="260" w:lineRule="exact"/>
        <w:rPr>
          <w:sz w:val="32"/>
          <w:szCs w:val="36"/>
        </w:rPr>
      </w:pPr>
      <w:r>
        <w:rPr>
          <w:rFonts w:ascii="Consolas" w:hAnsi="Consolas" w:eastAsia="Consolas"/>
          <w:color w:val="2D2D2D"/>
          <w:sz w:val="21"/>
          <w:szCs w:val="36"/>
        </w:rPr>
        <w:t xml:space="preserve">          minimum: 0</w:t>
      </w:r>
    </w:p>
    <w:p w14:paraId="4CB74BD2">
      <w:pPr>
        <w:spacing w:before="0" w:after="0" w:line="260" w:lineRule="exact"/>
        <w:rPr>
          <w:sz w:val="32"/>
          <w:szCs w:val="36"/>
        </w:rPr>
      </w:pPr>
      <w:r>
        <w:rPr>
          <w:rFonts w:ascii="Consolas" w:hAnsi="Consolas" w:eastAsia="Consolas"/>
          <w:color w:val="2D2D2D"/>
          <w:sz w:val="21"/>
          <w:szCs w:val="36"/>
        </w:rPr>
        <w:t xml:space="preserve">          maximum: 100</w:t>
      </w:r>
    </w:p>
    <w:p w14:paraId="57AB3D3A">
      <w:pPr>
        <w:spacing w:before="0" w:after="0" w:line="260" w:lineRule="exact"/>
        <w:rPr>
          <w:sz w:val="32"/>
          <w:szCs w:val="36"/>
        </w:rPr>
      </w:pPr>
      <w:r>
        <w:rPr>
          <w:rFonts w:ascii="Consolas" w:hAnsi="Consolas" w:eastAsia="Consolas"/>
          <w:color w:val="2D2D2D"/>
          <w:sz w:val="21"/>
          <w:szCs w:val="36"/>
        </w:rPr>
        <w:t xml:space="preserve">          example: 80</w:t>
      </w:r>
    </w:p>
    <w:p w14:paraId="0F80C017">
      <w:pPr>
        <w:spacing w:before="0" w:after="0" w:line="260" w:lineRule="exact"/>
        <w:rPr>
          <w:sz w:val="32"/>
          <w:szCs w:val="36"/>
        </w:rPr>
      </w:pPr>
      <w:r>
        <w:rPr>
          <w:rFonts w:ascii="Consolas" w:hAnsi="Consolas" w:eastAsia="Consolas"/>
          <w:color w:val="2D2D2D"/>
          <w:sz w:val="21"/>
          <w:szCs w:val="36"/>
        </w:rPr>
        <w:t xml:space="preserve">        project_id:</w:t>
      </w:r>
    </w:p>
    <w:p w14:paraId="4875ADD6">
      <w:pPr>
        <w:spacing w:before="0" w:after="0" w:line="260" w:lineRule="exact"/>
        <w:rPr>
          <w:sz w:val="32"/>
          <w:szCs w:val="36"/>
        </w:rPr>
      </w:pPr>
      <w:r>
        <w:rPr>
          <w:rFonts w:ascii="Consolas" w:hAnsi="Consolas" w:eastAsia="Consolas"/>
          <w:color w:val="2D2D2D"/>
          <w:sz w:val="21"/>
          <w:szCs w:val="36"/>
        </w:rPr>
        <w:t xml:space="preserve">          type: string</w:t>
      </w:r>
    </w:p>
    <w:p w14:paraId="2B96081D">
      <w:pPr>
        <w:spacing w:before="0" w:after="0" w:line="260" w:lineRule="exact"/>
        <w:rPr>
          <w:sz w:val="32"/>
          <w:szCs w:val="36"/>
        </w:rPr>
      </w:pPr>
      <w:r>
        <w:rPr>
          <w:rFonts w:ascii="Consolas" w:hAnsi="Consolas" w:eastAsia="Consolas"/>
          <w:color w:val="2D2D2D"/>
          <w:sz w:val="21"/>
          <w:szCs w:val="36"/>
        </w:rPr>
        <w:t xml:space="preserve">          format: uuid</w:t>
      </w:r>
    </w:p>
    <w:p w14:paraId="51F0897A">
      <w:pPr>
        <w:spacing w:before="0" w:after="0" w:line="260" w:lineRule="exact"/>
        <w:rPr>
          <w:sz w:val="32"/>
          <w:szCs w:val="36"/>
        </w:rPr>
      </w:pPr>
      <w:r>
        <w:rPr>
          <w:rFonts w:ascii="Consolas" w:hAnsi="Consolas" w:eastAsia="Consolas"/>
          <w:color w:val="2D2D2D"/>
          <w:sz w:val="21"/>
          <w:szCs w:val="36"/>
        </w:rPr>
        <w:t xml:space="preserve">        sprint_id:</w:t>
      </w:r>
    </w:p>
    <w:p w14:paraId="1639023E">
      <w:pPr>
        <w:spacing w:before="0" w:after="0" w:line="260" w:lineRule="exact"/>
        <w:rPr>
          <w:sz w:val="32"/>
          <w:szCs w:val="36"/>
        </w:rPr>
      </w:pPr>
      <w:r>
        <w:rPr>
          <w:rFonts w:ascii="Consolas" w:hAnsi="Consolas" w:eastAsia="Consolas"/>
          <w:color w:val="2D2D2D"/>
          <w:sz w:val="21"/>
          <w:szCs w:val="36"/>
        </w:rPr>
        <w:t xml:space="preserve">          type: string</w:t>
      </w:r>
    </w:p>
    <w:p w14:paraId="34FA3790">
      <w:pPr>
        <w:spacing w:before="0" w:after="0" w:line="260" w:lineRule="exact"/>
        <w:rPr>
          <w:sz w:val="32"/>
          <w:szCs w:val="36"/>
        </w:rPr>
      </w:pPr>
      <w:r>
        <w:rPr>
          <w:rFonts w:ascii="Consolas" w:hAnsi="Consolas" w:eastAsia="Consolas"/>
          <w:color w:val="2D2D2D"/>
          <w:sz w:val="21"/>
          <w:szCs w:val="36"/>
        </w:rPr>
        <w:t xml:space="preserve">          format: uuid</w:t>
      </w:r>
    </w:p>
    <w:p w14:paraId="3EC15B9B">
      <w:pPr>
        <w:spacing w:before="0" w:after="0" w:line="260" w:lineRule="exact"/>
        <w:rPr>
          <w:sz w:val="32"/>
          <w:szCs w:val="36"/>
        </w:rPr>
      </w:pPr>
      <w:r>
        <w:rPr>
          <w:rFonts w:ascii="Consolas" w:hAnsi="Consolas" w:eastAsia="Consolas"/>
          <w:color w:val="2D2D2D"/>
          <w:sz w:val="21"/>
          <w:szCs w:val="36"/>
        </w:rPr>
        <w:t xml:space="preserve">          nullable: true</w:t>
      </w:r>
    </w:p>
    <w:p w14:paraId="11998212">
      <w:pPr>
        <w:spacing w:before="0" w:after="0" w:line="260" w:lineRule="exact"/>
        <w:rPr>
          <w:sz w:val="32"/>
          <w:szCs w:val="36"/>
        </w:rPr>
      </w:pPr>
      <w:r>
        <w:rPr>
          <w:rFonts w:ascii="Consolas" w:hAnsi="Consolas" w:eastAsia="Consolas"/>
          <w:color w:val="2D2D2D"/>
          <w:sz w:val="21"/>
          <w:szCs w:val="36"/>
        </w:rPr>
        <w:t xml:space="preserve">        parent_task_id:</w:t>
      </w:r>
    </w:p>
    <w:p w14:paraId="19977600">
      <w:pPr>
        <w:spacing w:before="0" w:after="0" w:line="260" w:lineRule="exact"/>
        <w:rPr>
          <w:sz w:val="32"/>
          <w:szCs w:val="36"/>
        </w:rPr>
      </w:pPr>
      <w:r>
        <w:rPr>
          <w:rFonts w:ascii="Consolas" w:hAnsi="Consolas" w:eastAsia="Consolas"/>
          <w:color w:val="2D2D2D"/>
          <w:sz w:val="21"/>
          <w:szCs w:val="36"/>
        </w:rPr>
        <w:t xml:space="preserve">          type: string</w:t>
      </w:r>
    </w:p>
    <w:p w14:paraId="2D3AADFC">
      <w:pPr>
        <w:spacing w:before="0" w:after="0" w:line="260" w:lineRule="exact"/>
        <w:rPr>
          <w:sz w:val="32"/>
          <w:szCs w:val="36"/>
        </w:rPr>
      </w:pPr>
      <w:r>
        <w:rPr>
          <w:rFonts w:ascii="Consolas" w:hAnsi="Consolas" w:eastAsia="Consolas"/>
          <w:color w:val="2D2D2D"/>
          <w:sz w:val="21"/>
          <w:szCs w:val="36"/>
        </w:rPr>
        <w:t xml:space="preserve">          format: uuid</w:t>
      </w:r>
    </w:p>
    <w:p w14:paraId="3E528805">
      <w:pPr>
        <w:spacing w:before="0" w:after="0" w:line="260" w:lineRule="exact"/>
        <w:rPr>
          <w:sz w:val="32"/>
          <w:szCs w:val="36"/>
        </w:rPr>
      </w:pPr>
      <w:r>
        <w:rPr>
          <w:rFonts w:ascii="Consolas" w:hAnsi="Consolas" w:eastAsia="Consolas"/>
          <w:color w:val="2D2D2D"/>
          <w:sz w:val="21"/>
          <w:szCs w:val="36"/>
        </w:rPr>
        <w:t xml:space="preserve">          nullable: true</w:t>
      </w:r>
    </w:p>
    <w:p w14:paraId="7F238AB9">
      <w:pPr>
        <w:spacing w:before="0" w:after="0" w:line="260" w:lineRule="exact"/>
        <w:rPr>
          <w:sz w:val="32"/>
          <w:szCs w:val="36"/>
        </w:rPr>
      </w:pPr>
      <w:r>
        <w:rPr>
          <w:rFonts w:ascii="Consolas" w:hAnsi="Consolas" w:eastAsia="Consolas"/>
          <w:color w:val="2D2D2D"/>
          <w:sz w:val="21"/>
          <w:szCs w:val="36"/>
        </w:rPr>
        <w:t xml:space="preserve">        assignee:</w:t>
      </w:r>
    </w:p>
    <w:p w14:paraId="167367DA">
      <w:pPr>
        <w:spacing w:before="0" w:after="0" w:line="260" w:lineRule="exact"/>
        <w:rPr>
          <w:sz w:val="32"/>
          <w:szCs w:val="36"/>
        </w:rPr>
      </w:pPr>
      <w:r>
        <w:rPr>
          <w:rFonts w:ascii="Consolas" w:hAnsi="Consolas" w:eastAsia="Consolas"/>
          <w:color w:val="2D2D2D"/>
          <w:sz w:val="21"/>
          <w:szCs w:val="36"/>
        </w:rPr>
        <w:t xml:space="preserve">          $ref: '#/components/schemas/User'</w:t>
      </w:r>
    </w:p>
    <w:p w14:paraId="2D173736">
      <w:pPr>
        <w:spacing w:before="0" w:after="0" w:line="260" w:lineRule="exact"/>
        <w:rPr>
          <w:sz w:val="32"/>
          <w:szCs w:val="36"/>
        </w:rPr>
      </w:pPr>
      <w:r>
        <w:rPr>
          <w:rFonts w:ascii="Consolas" w:hAnsi="Consolas" w:eastAsia="Consolas"/>
          <w:color w:val="2D2D2D"/>
          <w:sz w:val="21"/>
          <w:szCs w:val="36"/>
        </w:rPr>
        <w:t xml:space="preserve">        reporter:</w:t>
      </w:r>
    </w:p>
    <w:p w14:paraId="05A1C990">
      <w:pPr>
        <w:spacing w:before="0" w:after="0" w:line="260" w:lineRule="exact"/>
        <w:rPr>
          <w:sz w:val="32"/>
          <w:szCs w:val="36"/>
        </w:rPr>
      </w:pPr>
      <w:r>
        <w:rPr>
          <w:rFonts w:ascii="Consolas" w:hAnsi="Consolas" w:eastAsia="Consolas"/>
          <w:color w:val="2D2D2D"/>
          <w:sz w:val="21"/>
          <w:szCs w:val="36"/>
        </w:rPr>
        <w:t xml:space="preserve">          $ref: '#/components/schemas/User'</w:t>
      </w:r>
    </w:p>
    <w:p w14:paraId="0C1B2DF3">
      <w:pPr>
        <w:spacing w:before="0" w:after="0" w:line="260" w:lineRule="exact"/>
        <w:rPr>
          <w:sz w:val="32"/>
          <w:szCs w:val="36"/>
        </w:rPr>
      </w:pPr>
      <w:r>
        <w:rPr>
          <w:rFonts w:ascii="Consolas" w:hAnsi="Consolas" w:eastAsia="Consolas"/>
          <w:color w:val="2D2D2D"/>
          <w:sz w:val="21"/>
          <w:szCs w:val="36"/>
        </w:rPr>
        <w:t xml:space="preserve">        subtasks:</w:t>
      </w:r>
    </w:p>
    <w:p w14:paraId="6E0C5D2E">
      <w:pPr>
        <w:spacing w:before="0" w:after="0" w:line="260" w:lineRule="exact"/>
        <w:rPr>
          <w:sz w:val="32"/>
          <w:szCs w:val="36"/>
        </w:rPr>
      </w:pPr>
      <w:r>
        <w:rPr>
          <w:rFonts w:ascii="Consolas" w:hAnsi="Consolas" w:eastAsia="Consolas"/>
          <w:color w:val="2D2D2D"/>
          <w:sz w:val="21"/>
          <w:szCs w:val="36"/>
        </w:rPr>
        <w:t xml:space="preserve">          type: array</w:t>
      </w:r>
    </w:p>
    <w:p w14:paraId="5DBCC6D4">
      <w:pPr>
        <w:spacing w:before="0" w:after="0" w:line="260" w:lineRule="exact"/>
        <w:rPr>
          <w:sz w:val="32"/>
          <w:szCs w:val="36"/>
        </w:rPr>
      </w:pPr>
      <w:r>
        <w:rPr>
          <w:rFonts w:ascii="Consolas" w:hAnsi="Consolas" w:eastAsia="Consolas"/>
          <w:color w:val="2D2D2D"/>
          <w:sz w:val="21"/>
          <w:szCs w:val="36"/>
        </w:rPr>
        <w:t xml:space="preserve">          items:</w:t>
      </w:r>
    </w:p>
    <w:p w14:paraId="33C16235">
      <w:pPr>
        <w:spacing w:before="0" w:after="0" w:line="260" w:lineRule="exact"/>
        <w:rPr>
          <w:sz w:val="32"/>
          <w:szCs w:val="36"/>
        </w:rPr>
      </w:pPr>
      <w:r>
        <w:rPr>
          <w:rFonts w:ascii="Consolas" w:hAnsi="Consolas" w:eastAsia="Consolas"/>
          <w:color w:val="2D2D2D"/>
          <w:sz w:val="21"/>
          <w:szCs w:val="36"/>
        </w:rPr>
        <w:t xml:space="preserve">            $ref: '#/components/schemas/Task'</w:t>
      </w:r>
    </w:p>
    <w:p w14:paraId="5CFEA805">
      <w:pPr>
        <w:spacing w:before="0" w:after="0" w:line="260" w:lineRule="exact"/>
        <w:rPr>
          <w:sz w:val="32"/>
          <w:szCs w:val="36"/>
        </w:rPr>
      </w:pPr>
      <w:r>
        <w:rPr>
          <w:rFonts w:ascii="Consolas" w:hAnsi="Consolas" w:eastAsia="Consolas"/>
          <w:color w:val="2D2D2D"/>
          <w:sz w:val="21"/>
          <w:szCs w:val="36"/>
        </w:rPr>
        <w:t xml:space="preserve">          description: 子任务列表</w:t>
      </w:r>
    </w:p>
    <w:p w14:paraId="0FFBBF35">
      <w:pPr>
        <w:spacing w:before="0" w:after="0" w:line="260" w:lineRule="exact"/>
        <w:rPr>
          <w:sz w:val="32"/>
          <w:szCs w:val="36"/>
        </w:rPr>
      </w:pPr>
      <w:r>
        <w:rPr>
          <w:rFonts w:ascii="Consolas" w:hAnsi="Consolas" w:eastAsia="Consolas"/>
          <w:color w:val="2D2D2D"/>
          <w:sz w:val="21"/>
          <w:szCs w:val="36"/>
        </w:rPr>
        <w:t xml:space="preserve">        dependencies:</w:t>
      </w:r>
    </w:p>
    <w:p w14:paraId="3B41285B">
      <w:pPr>
        <w:spacing w:before="0" w:after="0" w:line="260" w:lineRule="exact"/>
        <w:rPr>
          <w:sz w:val="32"/>
          <w:szCs w:val="36"/>
        </w:rPr>
      </w:pPr>
      <w:r>
        <w:rPr>
          <w:rFonts w:ascii="Consolas" w:hAnsi="Consolas" w:eastAsia="Consolas"/>
          <w:color w:val="2D2D2D"/>
          <w:sz w:val="21"/>
          <w:szCs w:val="36"/>
        </w:rPr>
        <w:t xml:space="preserve">          type: array</w:t>
      </w:r>
    </w:p>
    <w:p w14:paraId="64CA45FA">
      <w:pPr>
        <w:spacing w:before="0" w:after="0" w:line="260" w:lineRule="exact"/>
        <w:rPr>
          <w:sz w:val="32"/>
          <w:szCs w:val="36"/>
        </w:rPr>
      </w:pPr>
      <w:r>
        <w:rPr>
          <w:rFonts w:ascii="Consolas" w:hAnsi="Consolas" w:eastAsia="Consolas"/>
          <w:color w:val="2D2D2D"/>
          <w:sz w:val="21"/>
          <w:szCs w:val="36"/>
        </w:rPr>
        <w:t xml:space="preserve">          items:</w:t>
      </w:r>
    </w:p>
    <w:p w14:paraId="38D563E5">
      <w:pPr>
        <w:spacing w:before="0" w:after="0" w:line="260" w:lineRule="exact"/>
        <w:rPr>
          <w:sz w:val="32"/>
          <w:szCs w:val="36"/>
        </w:rPr>
      </w:pPr>
      <w:r>
        <w:rPr>
          <w:rFonts w:ascii="Consolas" w:hAnsi="Consolas" w:eastAsia="Consolas"/>
          <w:color w:val="2D2D2D"/>
          <w:sz w:val="21"/>
          <w:szCs w:val="36"/>
        </w:rPr>
        <w:t xml:space="preserve">            $ref: '#/components/schemas/TaskDependency'</w:t>
      </w:r>
    </w:p>
    <w:p w14:paraId="151EA075">
      <w:pPr>
        <w:spacing w:before="0" w:after="0" w:line="260" w:lineRule="exact"/>
        <w:rPr>
          <w:sz w:val="32"/>
          <w:szCs w:val="36"/>
        </w:rPr>
      </w:pPr>
      <w:r>
        <w:rPr>
          <w:rFonts w:ascii="Consolas" w:hAnsi="Consolas" w:eastAsia="Consolas"/>
          <w:color w:val="2D2D2D"/>
          <w:sz w:val="21"/>
          <w:szCs w:val="36"/>
        </w:rPr>
        <w:t xml:space="preserve">          description: 任务依赖列表</w:t>
      </w:r>
    </w:p>
    <w:p w14:paraId="12011E88">
      <w:pPr>
        <w:spacing w:before="0" w:after="0" w:line="260" w:lineRule="exact"/>
        <w:rPr>
          <w:sz w:val="32"/>
          <w:szCs w:val="36"/>
        </w:rPr>
      </w:pPr>
      <w:r>
        <w:rPr>
          <w:rFonts w:ascii="Consolas" w:hAnsi="Consolas" w:eastAsia="Consolas"/>
          <w:color w:val="2D2D2D"/>
          <w:sz w:val="21"/>
          <w:szCs w:val="36"/>
        </w:rPr>
        <w:t xml:space="preserve">        created_at:</w:t>
      </w:r>
    </w:p>
    <w:p w14:paraId="6C41FAFD">
      <w:pPr>
        <w:spacing w:before="0" w:after="0" w:line="260" w:lineRule="exact"/>
        <w:rPr>
          <w:sz w:val="32"/>
          <w:szCs w:val="36"/>
        </w:rPr>
      </w:pPr>
      <w:r>
        <w:rPr>
          <w:rFonts w:ascii="Consolas" w:hAnsi="Consolas" w:eastAsia="Consolas"/>
          <w:color w:val="2D2D2D"/>
          <w:sz w:val="21"/>
          <w:szCs w:val="36"/>
        </w:rPr>
        <w:t xml:space="preserve">          type: string</w:t>
      </w:r>
    </w:p>
    <w:p w14:paraId="4F867AE5">
      <w:pPr>
        <w:spacing w:before="0" w:after="0" w:line="260" w:lineRule="exact"/>
        <w:rPr>
          <w:sz w:val="32"/>
          <w:szCs w:val="36"/>
        </w:rPr>
      </w:pPr>
      <w:r>
        <w:rPr>
          <w:rFonts w:ascii="Consolas" w:hAnsi="Consolas" w:eastAsia="Consolas"/>
          <w:color w:val="2D2D2D"/>
          <w:sz w:val="21"/>
          <w:szCs w:val="36"/>
        </w:rPr>
        <w:t xml:space="preserve">          format: date-time</w:t>
      </w:r>
    </w:p>
    <w:p w14:paraId="04D54910">
      <w:pPr>
        <w:spacing w:before="0" w:after="0" w:line="260" w:lineRule="exact"/>
        <w:rPr>
          <w:sz w:val="32"/>
          <w:szCs w:val="36"/>
        </w:rPr>
      </w:pPr>
      <w:r>
        <w:rPr>
          <w:rFonts w:ascii="Consolas" w:hAnsi="Consolas" w:eastAsia="Consolas"/>
          <w:color w:val="2D2D2D"/>
          <w:sz w:val="21"/>
          <w:szCs w:val="36"/>
        </w:rPr>
        <w:t xml:space="preserve">        updated_at:</w:t>
      </w:r>
    </w:p>
    <w:p w14:paraId="4CA1D9C2">
      <w:pPr>
        <w:spacing w:before="0" w:after="0" w:line="260" w:lineRule="exact"/>
        <w:rPr>
          <w:sz w:val="32"/>
          <w:szCs w:val="36"/>
        </w:rPr>
      </w:pPr>
      <w:r>
        <w:rPr>
          <w:rFonts w:ascii="Consolas" w:hAnsi="Consolas" w:eastAsia="Consolas"/>
          <w:color w:val="2D2D2D"/>
          <w:sz w:val="21"/>
          <w:szCs w:val="36"/>
        </w:rPr>
        <w:t xml:space="preserve">          type: string</w:t>
      </w:r>
    </w:p>
    <w:p w14:paraId="29577AEA">
      <w:pPr>
        <w:spacing w:before="0" w:after="0" w:line="260" w:lineRule="exact"/>
        <w:rPr>
          <w:sz w:val="32"/>
          <w:szCs w:val="36"/>
        </w:rPr>
      </w:pPr>
      <w:r>
        <w:rPr>
          <w:rFonts w:ascii="Consolas" w:hAnsi="Consolas" w:eastAsia="Consolas"/>
          <w:color w:val="2D2D2D"/>
          <w:sz w:val="21"/>
          <w:szCs w:val="36"/>
        </w:rPr>
        <w:t xml:space="preserve">          format: date-time</w:t>
      </w:r>
    </w:p>
    <w:p w14:paraId="695DCBF2">
      <w:pPr>
        <w:spacing w:before="0" w:after="0" w:line="260" w:lineRule="exact"/>
        <w:rPr>
          <w:sz w:val="32"/>
          <w:szCs w:val="36"/>
        </w:rPr>
      </w:pPr>
      <w:r>
        <w:rPr>
          <w:rFonts w:ascii="Consolas" w:hAnsi="Consolas" w:eastAsia="Consolas"/>
          <w:color w:val="2D2D2D"/>
          <w:sz w:val="21"/>
          <w:szCs w:val="36"/>
        </w:rPr>
        <w:t xml:space="preserve"> </w:t>
      </w:r>
    </w:p>
    <w:p w14:paraId="6B369BD9">
      <w:pPr>
        <w:spacing w:before="0" w:after="0" w:line="260" w:lineRule="exact"/>
        <w:rPr>
          <w:sz w:val="32"/>
          <w:szCs w:val="36"/>
        </w:rPr>
      </w:pPr>
      <w:r>
        <w:rPr>
          <w:rFonts w:ascii="Consolas" w:hAnsi="Consolas" w:eastAsia="Consolas"/>
          <w:color w:val="2D2D2D"/>
          <w:sz w:val="21"/>
          <w:szCs w:val="36"/>
        </w:rPr>
        <w:t xml:space="preserve">    TaskCreate:</w:t>
      </w:r>
    </w:p>
    <w:p w14:paraId="6D575E63">
      <w:pPr>
        <w:spacing w:before="0" w:after="0" w:line="260" w:lineRule="exact"/>
        <w:rPr>
          <w:sz w:val="32"/>
          <w:szCs w:val="36"/>
        </w:rPr>
      </w:pPr>
      <w:r>
        <w:rPr>
          <w:rFonts w:ascii="Consolas" w:hAnsi="Consolas" w:eastAsia="Consolas"/>
          <w:color w:val="2D2D2D"/>
          <w:sz w:val="21"/>
          <w:szCs w:val="36"/>
        </w:rPr>
        <w:t xml:space="preserve">      type: object</w:t>
      </w:r>
    </w:p>
    <w:p w14:paraId="188D5ABE">
      <w:pPr>
        <w:spacing w:before="0" w:after="0" w:line="260" w:lineRule="exact"/>
        <w:rPr>
          <w:sz w:val="32"/>
          <w:szCs w:val="36"/>
        </w:rPr>
      </w:pPr>
      <w:r>
        <w:rPr>
          <w:rFonts w:ascii="Consolas" w:hAnsi="Consolas" w:eastAsia="Consolas"/>
          <w:color w:val="2D2D2D"/>
          <w:sz w:val="21"/>
          <w:szCs w:val="36"/>
        </w:rPr>
        <w:t xml:space="preserve">      required: [title, project_id]</w:t>
      </w:r>
    </w:p>
    <w:p w14:paraId="07E9DB54">
      <w:pPr>
        <w:spacing w:before="0" w:after="0" w:line="260" w:lineRule="exact"/>
        <w:rPr>
          <w:sz w:val="32"/>
          <w:szCs w:val="36"/>
        </w:rPr>
      </w:pPr>
      <w:r>
        <w:rPr>
          <w:rFonts w:ascii="Consolas" w:hAnsi="Consolas" w:eastAsia="Consolas"/>
          <w:color w:val="2D2D2D"/>
          <w:sz w:val="21"/>
          <w:szCs w:val="36"/>
        </w:rPr>
        <w:t xml:space="preserve">      properties:</w:t>
      </w:r>
    </w:p>
    <w:p w14:paraId="30345EB2">
      <w:pPr>
        <w:spacing w:before="0" w:after="0" w:line="260" w:lineRule="exact"/>
        <w:rPr>
          <w:sz w:val="32"/>
          <w:szCs w:val="36"/>
        </w:rPr>
      </w:pPr>
      <w:r>
        <w:rPr>
          <w:rFonts w:ascii="Consolas" w:hAnsi="Consolas" w:eastAsia="Consolas"/>
          <w:color w:val="2D2D2D"/>
          <w:sz w:val="21"/>
          <w:szCs w:val="36"/>
        </w:rPr>
        <w:t xml:space="preserve">        title:</w:t>
      </w:r>
    </w:p>
    <w:p w14:paraId="66E64851">
      <w:pPr>
        <w:spacing w:before="0" w:after="0" w:line="260" w:lineRule="exact"/>
        <w:rPr>
          <w:sz w:val="32"/>
          <w:szCs w:val="36"/>
        </w:rPr>
      </w:pPr>
      <w:r>
        <w:rPr>
          <w:rFonts w:ascii="Consolas" w:hAnsi="Consolas" w:eastAsia="Consolas"/>
          <w:color w:val="2D2D2D"/>
          <w:sz w:val="21"/>
          <w:szCs w:val="36"/>
        </w:rPr>
        <w:t xml:space="preserve">          type: string</w:t>
      </w:r>
    </w:p>
    <w:p w14:paraId="03912EED">
      <w:pPr>
        <w:spacing w:before="0" w:after="0" w:line="260" w:lineRule="exact"/>
        <w:rPr>
          <w:sz w:val="32"/>
          <w:szCs w:val="36"/>
        </w:rPr>
      </w:pPr>
      <w:r>
        <w:rPr>
          <w:rFonts w:ascii="Consolas" w:hAnsi="Consolas" w:eastAsia="Consolas"/>
          <w:color w:val="2D2D2D"/>
          <w:sz w:val="21"/>
          <w:szCs w:val="36"/>
        </w:rPr>
        <w:t xml:space="preserve">          maxLength: 200</w:t>
      </w:r>
    </w:p>
    <w:p w14:paraId="188B1B16">
      <w:pPr>
        <w:spacing w:before="0" w:after="0" w:line="260" w:lineRule="exact"/>
        <w:rPr>
          <w:sz w:val="32"/>
          <w:szCs w:val="36"/>
        </w:rPr>
      </w:pPr>
      <w:r>
        <w:rPr>
          <w:rFonts w:ascii="Consolas" w:hAnsi="Consolas" w:eastAsia="Consolas"/>
          <w:color w:val="2D2D2D"/>
          <w:sz w:val="21"/>
          <w:szCs w:val="36"/>
        </w:rPr>
        <w:t xml:space="preserve">        description:</w:t>
      </w:r>
    </w:p>
    <w:p w14:paraId="5449D4E1">
      <w:pPr>
        <w:spacing w:before="0" w:after="0" w:line="260" w:lineRule="exact"/>
        <w:rPr>
          <w:sz w:val="32"/>
          <w:szCs w:val="36"/>
        </w:rPr>
      </w:pPr>
      <w:r>
        <w:rPr>
          <w:rFonts w:ascii="Consolas" w:hAnsi="Consolas" w:eastAsia="Consolas"/>
          <w:color w:val="2D2D2D"/>
          <w:sz w:val="21"/>
          <w:szCs w:val="36"/>
        </w:rPr>
        <w:t xml:space="preserve">          type: string</w:t>
      </w:r>
    </w:p>
    <w:p w14:paraId="727EB257">
      <w:pPr>
        <w:spacing w:before="0" w:after="0" w:line="260" w:lineRule="exact"/>
        <w:rPr>
          <w:sz w:val="32"/>
          <w:szCs w:val="36"/>
        </w:rPr>
      </w:pPr>
      <w:r>
        <w:rPr>
          <w:rFonts w:ascii="Consolas" w:hAnsi="Consolas" w:eastAsia="Consolas"/>
          <w:color w:val="2D2D2D"/>
          <w:sz w:val="21"/>
          <w:szCs w:val="36"/>
        </w:rPr>
        <w:t xml:space="preserve">        type:</w:t>
      </w:r>
    </w:p>
    <w:p w14:paraId="3C309335">
      <w:pPr>
        <w:spacing w:before="0" w:after="0" w:line="260" w:lineRule="exact"/>
        <w:rPr>
          <w:sz w:val="32"/>
          <w:szCs w:val="36"/>
        </w:rPr>
      </w:pPr>
      <w:r>
        <w:rPr>
          <w:rFonts w:ascii="Consolas" w:hAnsi="Consolas" w:eastAsia="Consolas"/>
          <w:color w:val="2D2D2D"/>
          <w:sz w:val="21"/>
          <w:szCs w:val="36"/>
        </w:rPr>
        <w:t xml:space="preserve">          type: string</w:t>
      </w:r>
    </w:p>
    <w:p w14:paraId="77992BC6">
      <w:pPr>
        <w:spacing w:before="0" w:after="0" w:line="260" w:lineRule="exact"/>
        <w:rPr>
          <w:sz w:val="32"/>
          <w:szCs w:val="36"/>
        </w:rPr>
      </w:pPr>
      <w:r>
        <w:rPr>
          <w:rFonts w:ascii="Consolas" w:hAnsi="Consolas" w:eastAsia="Consolas"/>
          <w:color w:val="2D2D2D"/>
          <w:sz w:val="21"/>
          <w:szCs w:val="36"/>
        </w:rPr>
        <w:t xml:space="preserve">          enum: [task, milestone, bug, epic]</w:t>
      </w:r>
    </w:p>
    <w:p w14:paraId="7A1F63FE">
      <w:pPr>
        <w:spacing w:before="0" w:after="0" w:line="260" w:lineRule="exact"/>
        <w:rPr>
          <w:sz w:val="32"/>
          <w:szCs w:val="36"/>
        </w:rPr>
      </w:pPr>
      <w:r>
        <w:rPr>
          <w:rFonts w:ascii="Consolas" w:hAnsi="Consolas" w:eastAsia="Consolas"/>
          <w:color w:val="2D2D2D"/>
          <w:sz w:val="21"/>
          <w:szCs w:val="36"/>
        </w:rPr>
        <w:t xml:space="preserve">          default: "task"</w:t>
      </w:r>
    </w:p>
    <w:p w14:paraId="7325A196">
      <w:pPr>
        <w:spacing w:before="0" w:after="0" w:line="260" w:lineRule="exact"/>
        <w:rPr>
          <w:sz w:val="32"/>
          <w:szCs w:val="36"/>
        </w:rPr>
      </w:pPr>
      <w:r>
        <w:rPr>
          <w:rFonts w:ascii="Consolas" w:hAnsi="Consolas" w:eastAsia="Consolas"/>
          <w:color w:val="2D2D2D"/>
          <w:sz w:val="21"/>
          <w:szCs w:val="36"/>
        </w:rPr>
        <w:t xml:space="preserve">        priority:</w:t>
      </w:r>
    </w:p>
    <w:p w14:paraId="3AD06ABA">
      <w:pPr>
        <w:spacing w:before="0" w:after="0" w:line="260" w:lineRule="exact"/>
        <w:rPr>
          <w:sz w:val="32"/>
          <w:szCs w:val="36"/>
        </w:rPr>
      </w:pPr>
      <w:r>
        <w:rPr>
          <w:rFonts w:ascii="Consolas" w:hAnsi="Consolas" w:eastAsia="Consolas"/>
          <w:color w:val="2D2D2D"/>
          <w:sz w:val="21"/>
          <w:szCs w:val="36"/>
        </w:rPr>
        <w:t xml:space="preserve">          type: string</w:t>
      </w:r>
    </w:p>
    <w:p w14:paraId="188E9870">
      <w:pPr>
        <w:spacing w:before="0" w:after="0" w:line="260" w:lineRule="exact"/>
        <w:rPr>
          <w:sz w:val="32"/>
          <w:szCs w:val="36"/>
        </w:rPr>
      </w:pPr>
      <w:r>
        <w:rPr>
          <w:rFonts w:ascii="Consolas" w:hAnsi="Consolas" w:eastAsia="Consolas"/>
          <w:color w:val="2D2D2D"/>
          <w:sz w:val="21"/>
          <w:szCs w:val="36"/>
        </w:rPr>
        <w:t xml:space="preserve">          enum: [low, medium, high, urgent]</w:t>
      </w:r>
    </w:p>
    <w:p w14:paraId="0FDC06E8">
      <w:pPr>
        <w:spacing w:before="0" w:after="0" w:line="260" w:lineRule="exact"/>
        <w:rPr>
          <w:sz w:val="32"/>
          <w:szCs w:val="36"/>
        </w:rPr>
      </w:pPr>
      <w:r>
        <w:rPr>
          <w:rFonts w:ascii="Consolas" w:hAnsi="Consolas" w:eastAsia="Consolas"/>
          <w:color w:val="2D2D2D"/>
          <w:sz w:val="21"/>
          <w:szCs w:val="36"/>
        </w:rPr>
        <w:t xml:space="preserve">          default: "medium"</w:t>
      </w:r>
    </w:p>
    <w:p w14:paraId="21DD903C">
      <w:pPr>
        <w:spacing w:before="0" w:after="0" w:line="260" w:lineRule="exact"/>
        <w:rPr>
          <w:sz w:val="32"/>
          <w:szCs w:val="36"/>
        </w:rPr>
      </w:pPr>
      <w:r>
        <w:rPr>
          <w:rFonts w:ascii="Consolas" w:hAnsi="Consolas" w:eastAsia="Consolas"/>
          <w:color w:val="2D2D2D"/>
          <w:sz w:val="21"/>
          <w:szCs w:val="36"/>
        </w:rPr>
        <w:t xml:space="preserve">        start_date:</w:t>
      </w:r>
    </w:p>
    <w:p w14:paraId="61E5536D">
      <w:pPr>
        <w:spacing w:before="0" w:after="0" w:line="260" w:lineRule="exact"/>
        <w:rPr>
          <w:sz w:val="32"/>
          <w:szCs w:val="36"/>
        </w:rPr>
      </w:pPr>
      <w:r>
        <w:rPr>
          <w:rFonts w:ascii="Consolas" w:hAnsi="Consolas" w:eastAsia="Consolas"/>
          <w:color w:val="2D2D2D"/>
          <w:sz w:val="21"/>
          <w:szCs w:val="36"/>
        </w:rPr>
        <w:t xml:space="preserve">          type: string</w:t>
      </w:r>
    </w:p>
    <w:p w14:paraId="7239BDD2">
      <w:pPr>
        <w:spacing w:before="0" w:after="0" w:line="260" w:lineRule="exact"/>
        <w:rPr>
          <w:sz w:val="32"/>
          <w:szCs w:val="36"/>
        </w:rPr>
      </w:pPr>
      <w:r>
        <w:rPr>
          <w:rFonts w:ascii="Consolas" w:hAnsi="Consolas" w:eastAsia="Consolas"/>
          <w:color w:val="2D2D2D"/>
          <w:sz w:val="21"/>
          <w:szCs w:val="36"/>
        </w:rPr>
        <w:t xml:space="preserve">          format: date</w:t>
      </w:r>
    </w:p>
    <w:p w14:paraId="6C7D7FFB">
      <w:pPr>
        <w:spacing w:before="0" w:after="0" w:line="260" w:lineRule="exact"/>
        <w:rPr>
          <w:sz w:val="32"/>
          <w:szCs w:val="36"/>
        </w:rPr>
      </w:pPr>
      <w:r>
        <w:rPr>
          <w:rFonts w:ascii="Consolas" w:hAnsi="Consolas" w:eastAsia="Consolas"/>
          <w:color w:val="2D2D2D"/>
          <w:sz w:val="21"/>
          <w:szCs w:val="36"/>
        </w:rPr>
        <w:t xml:space="preserve">        due_date:</w:t>
      </w:r>
    </w:p>
    <w:p w14:paraId="79D23262">
      <w:pPr>
        <w:spacing w:before="0" w:after="0" w:line="260" w:lineRule="exact"/>
        <w:rPr>
          <w:sz w:val="32"/>
          <w:szCs w:val="36"/>
        </w:rPr>
      </w:pPr>
      <w:r>
        <w:rPr>
          <w:rFonts w:ascii="Consolas" w:hAnsi="Consolas" w:eastAsia="Consolas"/>
          <w:color w:val="2D2D2D"/>
          <w:sz w:val="21"/>
          <w:szCs w:val="36"/>
        </w:rPr>
        <w:t xml:space="preserve">          type: string</w:t>
      </w:r>
    </w:p>
    <w:p w14:paraId="779730BB">
      <w:pPr>
        <w:spacing w:before="0" w:after="0" w:line="260" w:lineRule="exact"/>
        <w:rPr>
          <w:sz w:val="32"/>
          <w:szCs w:val="36"/>
        </w:rPr>
      </w:pPr>
      <w:r>
        <w:rPr>
          <w:rFonts w:ascii="Consolas" w:hAnsi="Consolas" w:eastAsia="Consolas"/>
          <w:color w:val="2D2D2D"/>
          <w:sz w:val="21"/>
          <w:szCs w:val="36"/>
        </w:rPr>
        <w:t xml:space="preserve">          format: date</w:t>
      </w:r>
    </w:p>
    <w:p w14:paraId="6BD12772">
      <w:pPr>
        <w:spacing w:before="0" w:after="0" w:line="260" w:lineRule="exact"/>
        <w:rPr>
          <w:sz w:val="32"/>
          <w:szCs w:val="36"/>
        </w:rPr>
      </w:pPr>
      <w:r>
        <w:rPr>
          <w:rFonts w:ascii="Consolas" w:hAnsi="Consolas" w:eastAsia="Consolas"/>
          <w:color w:val="2D2D2D"/>
          <w:sz w:val="21"/>
          <w:szCs w:val="36"/>
        </w:rPr>
        <w:t xml:space="preserve">        estimated_hours:</w:t>
      </w:r>
    </w:p>
    <w:p w14:paraId="178047A3">
      <w:pPr>
        <w:spacing w:before="0" w:after="0" w:line="260" w:lineRule="exact"/>
        <w:rPr>
          <w:sz w:val="32"/>
          <w:szCs w:val="36"/>
        </w:rPr>
      </w:pPr>
      <w:r>
        <w:rPr>
          <w:rFonts w:ascii="Consolas" w:hAnsi="Consolas" w:eastAsia="Consolas"/>
          <w:color w:val="2D2D2D"/>
          <w:sz w:val="21"/>
          <w:szCs w:val="36"/>
        </w:rPr>
        <w:t xml:space="preserve">          type: number</w:t>
      </w:r>
    </w:p>
    <w:p w14:paraId="36FBB48B">
      <w:pPr>
        <w:spacing w:before="0" w:after="0" w:line="260" w:lineRule="exact"/>
        <w:rPr>
          <w:sz w:val="32"/>
          <w:szCs w:val="36"/>
        </w:rPr>
      </w:pPr>
      <w:r>
        <w:rPr>
          <w:rFonts w:ascii="Consolas" w:hAnsi="Consolas" w:eastAsia="Consolas"/>
          <w:color w:val="2D2D2D"/>
          <w:sz w:val="21"/>
          <w:szCs w:val="36"/>
        </w:rPr>
        <w:t xml:space="preserve">          format: decimal</w:t>
      </w:r>
    </w:p>
    <w:p w14:paraId="1C854EA8">
      <w:pPr>
        <w:spacing w:before="0" w:after="0" w:line="260" w:lineRule="exact"/>
        <w:rPr>
          <w:sz w:val="32"/>
          <w:szCs w:val="36"/>
        </w:rPr>
      </w:pPr>
      <w:r>
        <w:rPr>
          <w:rFonts w:ascii="Consolas" w:hAnsi="Consolas" w:eastAsia="Consolas"/>
          <w:color w:val="2D2D2D"/>
          <w:sz w:val="21"/>
          <w:szCs w:val="36"/>
        </w:rPr>
        <w:t xml:space="preserve">          example: 8.0</w:t>
      </w:r>
    </w:p>
    <w:p w14:paraId="18A5E355">
      <w:pPr>
        <w:spacing w:before="0" w:after="0" w:line="260" w:lineRule="exact"/>
        <w:rPr>
          <w:sz w:val="32"/>
          <w:szCs w:val="36"/>
        </w:rPr>
      </w:pPr>
      <w:r>
        <w:rPr>
          <w:rFonts w:ascii="Consolas" w:hAnsi="Consolas" w:eastAsia="Consolas"/>
          <w:color w:val="2D2D2D"/>
          <w:sz w:val="21"/>
          <w:szCs w:val="36"/>
        </w:rPr>
        <w:t xml:space="preserve">        project_id:</w:t>
      </w:r>
    </w:p>
    <w:p w14:paraId="0AAE2BA0">
      <w:pPr>
        <w:spacing w:before="0" w:after="0" w:line="260" w:lineRule="exact"/>
        <w:rPr>
          <w:sz w:val="32"/>
          <w:szCs w:val="36"/>
        </w:rPr>
      </w:pPr>
      <w:r>
        <w:rPr>
          <w:rFonts w:ascii="Consolas" w:hAnsi="Consolas" w:eastAsia="Consolas"/>
          <w:color w:val="2D2D2D"/>
          <w:sz w:val="21"/>
          <w:szCs w:val="36"/>
        </w:rPr>
        <w:t xml:space="preserve">          type: string</w:t>
      </w:r>
    </w:p>
    <w:p w14:paraId="30A35B69">
      <w:pPr>
        <w:spacing w:before="0" w:after="0" w:line="260" w:lineRule="exact"/>
        <w:rPr>
          <w:sz w:val="32"/>
          <w:szCs w:val="36"/>
        </w:rPr>
      </w:pPr>
      <w:r>
        <w:rPr>
          <w:rFonts w:ascii="Consolas" w:hAnsi="Consolas" w:eastAsia="Consolas"/>
          <w:color w:val="2D2D2D"/>
          <w:sz w:val="21"/>
          <w:szCs w:val="36"/>
        </w:rPr>
        <w:t xml:space="preserve">          format: uuid</w:t>
      </w:r>
    </w:p>
    <w:p w14:paraId="7AB09048">
      <w:pPr>
        <w:spacing w:before="0" w:after="0" w:line="260" w:lineRule="exact"/>
        <w:rPr>
          <w:sz w:val="32"/>
          <w:szCs w:val="36"/>
        </w:rPr>
      </w:pPr>
      <w:r>
        <w:rPr>
          <w:rFonts w:ascii="Consolas" w:hAnsi="Consolas" w:eastAsia="Consolas"/>
          <w:color w:val="2D2D2D"/>
          <w:sz w:val="21"/>
          <w:szCs w:val="36"/>
        </w:rPr>
        <w:t xml:space="preserve">        sprint_id:</w:t>
      </w:r>
    </w:p>
    <w:p w14:paraId="6374E8FF">
      <w:pPr>
        <w:spacing w:before="0" w:after="0" w:line="260" w:lineRule="exact"/>
        <w:rPr>
          <w:sz w:val="32"/>
          <w:szCs w:val="36"/>
        </w:rPr>
      </w:pPr>
      <w:r>
        <w:rPr>
          <w:rFonts w:ascii="Consolas" w:hAnsi="Consolas" w:eastAsia="Consolas"/>
          <w:color w:val="2D2D2D"/>
          <w:sz w:val="21"/>
          <w:szCs w:val="36"/>
        </w:rPr>
        <w:t xml:space="preserve">          type: string</w:t>
      </w:r>
    </w:p>
    <w:p w14:paraId="36336C13">
      <w:pPr>
        <w:spacing w:before="0" w:after="0" w:line="260" w:lineRule="exact"/>
        <w:rPr>
          <w:sz w:val="32"/>
          <w:szCs w:val="36"/>
        </w:rPr>
      </w:pPr>
      <w:r>
        <w:rPr>
          <w:rFonts w:ascii="Consolas" w:hAnsi="Consolas" w:eastAsia="Consolas"/>
          <w:color w:val="2D2D2D"/>
          <w:sz w:val="21"/>
          <w:szCs w:val="36"/>
        </w:rPr>
        <w:t xml:space="preserve">          format: uuid</w:t>
      </w:r>
    </w:p>
    <w:p w14:paraId="5F32E764">
      <w:pPr>
        <w:spacing w:before="0" w:after="0" w:line="260" w:lineRule="exact"/>
        <w:rPr>
          <w:sz w:val="32"/>
          <w:szCs w:val="36"/>
        </w:rPr>
      </w:pPr>
      <w:r>
        <w:rPr>
          <w:rFonts w:ascii="Consolas" w:hAnsi="Consolas" w:eastAsia="Consolas"/>
          <w:color w:val="2D2D2D"/>
          <w:sz w:val="21"/>
          <w:szCs w:val="36"/>
        </w:rPr>
        <w:t xml:space="preserve">        parent_task_id:</w:t>
      </w:r>
    </w:p>
    <w:p w14:paraId="5F0E8F67">
      <w:pPr>
        <w:spacing w:before="0" w:after="0" w:line="260" w:lineRule="exact"/>
        <w:rPr>
          <w:sz w:val="32"/>
          <w:szCs w:val="36"/>
        </w:rPr>
      </w:pPr>
      <w:r>
        <w:rPr>
          <w:rFonts w:ascii="Consolas" w:hAnsi="Consolas" w:eastAsia="Consolas"/>
          <w:color w:val="2D2D2D"/>
          <w:sz w:val="21"/>
          <w:szCs w:val="36"/>
        </w:rPr>
        <w:t xml:space="preserve">          type: string</w:t>
      </w:r>
    </w:p>
    <w:p w14:paraId="2C8F65E9">
      <w:pPr>
        <w:spacing w:before="0" w:after="0" w:line="260" w:lineRule="exact"/>
        <w:rPr>
          <w:sz w:val="32"/>
          <w:szCs w:val="36"/>
        </w:rPr>
      </w:pPr>
      <w:r>
        <w:rPr>
          <w:rFonts w:ascii="Consolas" w:hAnsi="Consolas" w:eastAsia="Consolas"/>
          <w:color w:val="2D2D2D"/>
          <w:sz w:val="21"/>
          <w:szCs w:val="36"/>
        </w:rPr>
        <w:t xml:space="preserve">          format: uuid</w:t>
      </w:r>
    </w:p>
    <w:p w14:paraId="29618A8B">
      <w:pPr>
        <w:spacing w:before="0" w:after="0" w:line="260" w:lineRule="exact"/>
        <w:rPr>
          <w:sz w:val="32"/>
          <w:szCs w:val="36"/>
        </w:rPr>
      </w:pPr>
      <w:r>
        <w:rPr>
          <w:rFonts w:ascii="Consolas" w:hAnsi="Consolas" w:eastAsia="Consolas"/>
          <w:color w:val="2D2D2D"/>
          <w:sz w:val="21"/>
          <w:szCs w:val="36"/>
        </w:rPr>
        <w:t xml:space="preserve">        assignee_id:</w:t>
      </w:r>
    </w:p>
    <w:p w14:paraId="76DD9B58">
      <w:pPr>
        <w:spacing w:before="0" w:after="0" w:line="260" w:lineRule="exact"/>
        <w:rPr>
          <w:sz w:val="32"/>
          <w:szCs w:val="36"/>
        </w:rPr>
      </w:pPr>
      <w:r>
        <w:rPr>
          <w:rFonts w:ascii="Consolas" w:hAnsi="Consolas" w:eastAsia="Consolas"/>
          <w:color w:val="2D2D2D"/>
          <w:sz w:val="21"/>
          <w:szCs w:val="36"/>
        </w:rPr>
        <w:t xml:space="preserve">          type: string</w:t>
      </w:r>
    </w:p>
    <w:p w14:paraId="188C2C00">
      <w:pPr>
        <w:spacing w:before="0" w:after="0" w:line="260" w:lineRule="exact"/>
        <w:rPr>
          <w:sz w:val="32"/>
          <w:szCs w:val="36"/>
        </w:rPr>
      </w:pPr>
      <w:r>
        <w:rPr>
          <w:rFonts w:ascii="Consolas" w:hAnsi="Consolas" w:eastAsia="Consolas"/>
          <w:color w:val="2D2D2D"/>
          <w:sz w:val="21"/>
          <w:szCs w:val="36"/>
        </w:rPr>
        <w:t xml:space="preserve">          format: uuid</w:t>
      </w:r>
    </w:p>
    <w:p w14:paraId="2E02302B">
      <w:pPr>
        <w:spacing w:before="0" w:after="0" w:line="260" w:lineRule="exact"/>
        <w:rPr>
          <w:sz w:val="32"/>
          <w:szCs w:val="36"/>
        </w:rPr>
      </w:pPr>
      <w:r>
        <w:rPr>
          <w:rFonts w:ascii="Consolas" w:hAnsi="Consolas" w:eastAsia="Consolas"/>
          <w:color w:val="2D2D2D"/>
          <w:sz w:val="21"/>
          <w:szCs w:val="36"/>
        </w:rPr>
        <w:t xml:space="preserve">          description: 负责人用户 ID</w:t>
      </w:r>
    </w:p>
    <w:p w14:paraId="03BA3AC3">
      <w:pPr>
        <w:spacing w:before="0" w:after="0" w:line="260" w:lineRule="exact"/>
        <w:rPr>
          <w:sz w:val="32"/>
          <w:szCs w:val="36"/>
        </w:rPr>
      </w:pPr>
      <w:r>
        <w:rPr>
          <w:rFonts w:ascii="Consolas" w:hAnsi="Consolas" w:eastAsia="Consolas"/>
          <w:color w:val="2D2D2D"/>
          <w:sz w:val="21"/>
          <w:szCs w:val="36"/>
        </w:rPr>
        <w:t xml:space="preserve"> </w:t>
      </w:r>
    </w:p>
    <w:p w14:paraId="37C7AD6B">
      <w:pPr>
        <w:spacing w:before="0" w:after="0" w:line="260" w:lineRule="exact"/>
        <w:rPr>
          <w:sz w:val="32"/>
          <w:szCs w:val="36"/>
        </w:rPr>
      </w:pPr>
      <w:r>
        <w:rPr>
          <w:rFonts w:ascii="Consolas" w:hAnsi="Consolas" w:eastAsia="Consolas"/>
          <w:color w:val="2D2D2D"/>
          <w:sz w:val="21"/>
          <w:szCs w:val="36"/>
        </w:rPr>
        <w:t xml:space="preserve">    TaskUpdate:</w:t>
      </w:r>
    </w:p>
    <w:p w14:paraId="61FC1849">
      <w:pPr>
        <w:spacing w:before="0" w:after="0" w:line="260" w:lineRule="exact"/>
        <w:rPr>
          <w:sz w:val="32"/>
          <w:szCs w:val="36"/>
        </w:rPr>
      </w:pPr>
      <w:r>
        <w:rPr>
          <w:rFonts w:ascii="Consolas" w:hAnsi="Consolas" w:eastAsia="Consolas"/>
          <w:color w:val="2D2D2D"/>
          <w:sz w:val="21"/>
          <w:szCs w:val="36"/>
        </w:rPr>
        <w:t xml:space="preserve">      type: object</w:t>
      </w:r>
    </w:p>
    <w:p w14:paraId="230BE32C">
      <w:pPr>
        <w:spacing w:before="0" w:after="0" w:line="260" w:lineRule="exact"/>
        <w:rPr>
          <w:sz w:val="32"/>
          <w:szCs w:val="36"/>
        </w:rPr>
      </w:pPr>
      <w:r>
        <w:rPr>
          <w:rFonts w:ascii="Consolas" w:hAnsi="Consolas" w:eastAsia="Consolas"/>
          <w:color w:val="2D2D2D"/>
          <w:sz w:val="21"/>
          <w:szCs w:val="36"/>
        </w:rPr>
        <w:t xml:space="preserve">      properties:</w:t>
      </w:r>
    </w:p>
    <w:p w14:paraId="63882CE1">
      <w:pPr>
        <w:spacing w:before="0" w:after="0" w:line="260" w:lineRule="exact"/>
        <w:rPr>
          <w:sz w:val="32"/>
          <w:szCs w:val="36"/>
        </w:rPr>
      </w:pPr>
      <w:r>
        <w:rPr>
          <w:rFonts w:ascii="Consolas" w:hAnsi="Consolas" w:eastAsia="Consolas"/>
          <w:color w:val="2D2D2D"/>
          <w:sz w:val="21"/>
          <w:szCs w:val="36"/>
        </w:rPr>
        <w:t xml:space="preserve">        title:</w:t>
      </w:r>
    </w:p>
    <w:p w14:paraId="638C0D6F">
      <w:pPr>
        <w:spacing w:before="0" w:after="0" w:line="260" w:lineRule="exact"/>
        <w:rPr>
          <w:sz w:val="32"/>
          <w:szCs w:val="36"/>
        </w:rPr>
      </w:pPr>
      <w:r>
        <w:rPr>
          <w:rFonts w:ascii="Consolas" w:hAnsi="Consolas" w:eastAsia="Consolas"/>
          <w:color w:val="2D2D2D"/>
          <w:sz w:val="21"/>
          <w:szCs w:val="36"/>
        </w:rPr>
        <w:t xml:space="preserve">          type: string</w:t>
      </w:r>
    </w:p>
    <w:p w14:paraId="4285F3E2">
      <w:pPr>
        <w:spacing w:before="0" w:after="0" w:line="260" w:lineRule="exact"/>
        <w:rPr>
          <w:sz w:val="32"/>
          <w:szCs w:val="36"/>
        </w:rPr>
      </w:pPr>
      <w:r>
        <w:rPr>
          <w:rFonts w:ascii="Consolas" w:hAnsi="Consolas" w:eastAsia="Consolas"/>
          <w:color w:val="2D2D2D"/>
          <w:sz w:val="21"/>
          <w:szCs w:val="36"/>
        </w:rPr>
        <w:t xml:space="preserve">          maxLength: 200</w:t>
      </w:r>
    </w:p>
    <w:p w14:paraId="379ADCBA">
      <w:pPr>
        <w:spacing w:before="0" w:after="0" w:line="260" w:lineRule="exact"/>
        <w:rPr>
          <w:sz w:val="32"/>
          <w:szCs w:val="36"/>
        </w:rPr>
      </w:pPr>
      <w:r>
        <w:rPr>
          <w:rFonts w:ascii="Consolas" w:hAnsi="Consolas" w:eastAsia="Consolas"/>
          <w:color w:val="2D2D2D"/>
          <w:sz w:val="21"/>
          <w:szCs w:val="36"/>
        </w:rPr>
        <w:t xml:space="preserve">        description:</w:t>
      </w:r>
    </w:p>
    <w:p w14:paraId="2B45E572">
      <w:pPr>
        <w:spacing w:before="0" w:after="0" w:line="260" w:lineRule="exact"/>
        <w:rPr>
          <w:sz w:val="32"/>
          <w:szCs w:val="36"/>
        </w:rPr>
      </w:pPr>
      <w:r>
        <w:rPr>
          <w:rFonts w:ascii="Consolas" w:hAnsi="Consolas" w:eastAsia="Consolas"/>
          <w:color w:val="2D2D2D"/>
          <w:sz w:val="21"/>
          <w:szCs w:val="36"/>
        </w:rPr>
        <w:t xml:space="preserve">          type: string</w:t>
      </w:r>
    </w:p>
    <w:p w14:paraId="3500CCC4">
      <w:pPr>
        <w:spacing w:before="0" w:after="0" w:line="260" w:lineRule="exact"/>
        <w:rPr>
          <w:sz w:val="32"/>
          <w:szCs w:val="36"/>
        </w:rPr>
      </w:pPr>
      <w:r>
        <w:rPr>
          <w:rFonts w:ascii="Consolas" w:hAnsi="Consolas" w:eastAsia="Consolas"/>
          <w:color w:val="2D2D2D"/>
          <w:sz w:val="21"/>
          <w:szCs w:val="36"/>
        </w:rPr>
        <w:t xml:space="preserve">        type:</w:t>
      </w:r>
    </w:p>
    <w:p w14:paraId="71F01804">
      <w:pPr>
        <w:spacing w:before="0" w:after="0" w:line="260" w:lineRule="exact"/>
        <w:rPr>
          <w:sz w:val="32"/>
          <w:szCs w:val="36"/>
        </w:rPr>
      </w:pPr>
      <w:r>
        <w:rPr>
          <w:rFonts w:ascii="Consolas" w:hAnsi="Consolas" w:eastAsia="Consolas"/>
          <w:color w:val="2D2D2D"/>
          <w:sz w:val="21"/>
          <w:szCs w:val="36"/>
        </w:rPr>
        <w:t xml:space="preserve">          type: string</w:t>
      </w:r>
    </w:p>
    <w:p w14:paraId="7689E98D">
      <w:pPr>
        <w:spacing w:before="0" w:after="0" w:line="260" w:lineRule="exact"/>
        <w:rPr>
          <w:sz w:val="32"/>
          <w:szCs w:val="36"/>
        </w:rPr>
      </w:pPr>
      <w:r>
        <w:rPr>
          <w:rFonts w:ascii="Consolas" w:hAnsi="Consolas" w:eastAsia="Consolas"/>
          <w:color w:val="2D2D2D"/>
          <w:sz w:val="21"/>
          <w:szCs w:val="36"/>
        </w:rPr>
        <w:t xml:space="preserve">          enum: [task, milestone, bug, epic]</w:t>
      </w:r>
    </w:p>
    <w:p w14:paraId="73795AA5">
      <w:pPr>
        <w:spacing w:before="0" w:after="0" w:line="260" w:lineRule="exact"/>
        <w:rPr>
          <w:sz w:val="32"/>
          <w:szCs w:val="36"/>
        </w:rPr>
      </w:pPr>
      <w:r>
        <w:rPr>
          <w:rFonts w:ascii="Consolas" w:hAnsi="Consolas" w:eastAsia="Consolas"/>
          <w:color w:val="2D2D2D"/>
          <w:sz w:val="21"/>
          <w:szCs w:val="36"/>
        </w:rPr>
        <w:t xml:space="preserve">        priority:</w:t>
      </w:r>
    </w:p>
    <w:p w14:paraId="537A45A9">
      <w:pPr>
        <w:spacing w:before="0" w:after="0" w:line="260" w:lineRule="exact"/>
        <w:rPr>
          <w:sz w:val="32"/>
          <w:szCs w:val="36"/>
        </w:rPr>
      </w:pPr>
      <w:r>
        <w:rPr>
          <w:rFonts w:ascii="Consolas" w:hAnsi="Consolas" w:eastAsia="Consolas"/>
          <w:color w:val="2D2D2D"/>
          <w:sz w:val="21"/>
          <w:szCs w:val="36"/>
        </w:rPr>
        <w:t xml:space="preserve">          type: string</w:t>
      </w:r>
    </w:p>
    <w:p w14:paraId="44FCDA83">
      <w:pPr>
        <w:spacing w:before="0" w:after="0" w:line="260" w:lineRule="exact"/>
        <w:rPr>
          <w:sz w:val="32"/>
          <w:szCs w:val="36"/>
        </w:rPr>
      </w:pPr>
      <w:r>
        <w:rPr>
          <w:rFonts w:ascii="Consolas" w:hAnsi="Consolas" w:eastAsia="Consolas"/>
          <w:color w:val="2D2D2D"/>
          <w:sz w:val="21"/>
          <w:szCs w:val="36"/>
        </w:rPr>
        <w:t xml:space="preserve">          enum: [low, medium, high, urgent]</w:t>
      </w:r>
    </w:p>
    <w:p w14:paraId="1A4E1686">
      <w:pPr>
        <w:spacing w:before="0" w:after="0" w:line="260" w:lineRule="exact"/>
        <w:rPr>
          <w:sz w:val="32"/>
          <w:szCs w:val="36"/>
        </w:rPr>
      </w:pPr>
      <w:r>
        <w:rPr>
          <w:rFonts w:ascii="Consolas" w:hAnsi="Consolas" w:eastAsia="Consolas"/>
          <w:color w:val="2D2D2D"/>
          <w:sz w:val="21"/>
          <w:szCs w:val="36"/>
        </w:rPr>
        <w:t xml:space="preserve">        start_date:</w:t>
      </w:r>
    </w:p>
    <w:p w14:paraId="791A60E2">
      <w:pPr>
        <w:spacing w:before="0" w:after="0" w:line="260" w:lineRule="exact"/>
        <w:rPr>
          <w:sz w:val="32"/>
          <w:szCs w:val="36"/>
        </w:rPr>
      </w:pPr>
      <w:r>
        <w:rPr>
          <w:rFonts w:ascii="Consolas" w:hAnsi="Consolas" w:eastAsia="Consolas"/>
          <w:color w:val="2D2D2D"/>
          <w:sz w:val="21"/>
          <w:szCs w:val="36"/>
        </w:rPr>
        <w:t xml:space="preserve">          type: string</w:t>
      </w:r>
    </w:p>
    <w:p w14:paraId="47CE3DBC">
      <w:pPr>
        <w:spacing w:before="0" w:after="0" w:line="260" w:lineRule="exact"/>
        <w:rPr>
          <w:sz w:val="32"/>
          <w:szCs w:val="36"/>
        </w:rPr>
      </w:pPr>
      <w:r>
        <w:rPr>
          <w:rFonts w:ascii="Consolas" w:hAnsi="Consolas" w:eastAsia="Consolas"/>
          <w:color w:val="2D2D2D"/>
          <w:sz w:val="21"/>
          <w:szCs w:val="36"/>
        </w:rPr>
        <w:t xml:space="preserve">          format: date</w:t>
      </w:r>
    </w:p>
    <w:p w14:paraId="36147751">
      <w:pPr>
        <w:spacing w:before="0" w:after="0" w:line="260" w:lineRule="exact"/>
        <w:rPr>
          <w:sz w:val="32"/>
          <w:szCs w:val="36"/>
        </w:rPr>
      </w:pPr>
      <w:r>
        <w:rPr>
          <w:rFonts w:ascii="Consolas" w:hAnsi="Consolas" w:eastAsia="Consolas"/>
          <w:color w:val="2D2D2D"/>
          <w:sz w:val="21"/>
          <w:szCs w:val="36"/>
        </w:rPr>
        <w:t xml:space="preserve">        due_date:</w:t>
      </w:r>
    </w:p>
    <w:p w14:paraId="17A89FB4">
      <w:pPr>
        <w:spacing w:before="0" w:after="0" w:line="260" w:lineRule="exact"/>
        <w:rPr>
          <w:sz w:val="32"/>
          <w:szCs w:val="36"/>
        </w:rPr>
      </w:pPr>
      <w:r>
        <w:rPr>
          <w:rFonts w:ascii="Consolas" w:hAnsi="Consolas" w:eastAsia="Consolas"/>
          <w:color w:val="2D2D2D"/>
          <w:sz w:val="21"/>
          <w:szCs w:val="36"/>
        </w:rPr>
        <w:t xml:space="preserve">          type: string</w:t>
      </w:r>
    </w:p>
    <w:p w14:paraId="1B761658">
      <w:pPr>
        <w:spacing w:before="0" w:after="0" w:line="260" w:lineRule="exact"/>
        <w:rPr>
          <w:sz w:val="32"/>
          <w:szCs w:val="36"/>
        </w:rPr>
      </w:pPr>
      <w:r>
        <w:rPr>
          <w:rFonts w:ascii="Consolas" w:hAnsi="Consolas" w:eastAsia="Consolas"/>
          <w:color w:val="2D2D2D"/>
          <w:sz w:val="21"/>
          <w:szCs w:val="36"/>
        </w:rPr>
        <w:t xml:space="preserve">          format: date</w:t>
      </w:r>
    </w:p>
    <w:p w14:paraId="1F1D18FD">
      <w:pPr>
        <w:spacing w:before="0" w:after="0" w:line="260" w:lineRule="exact"/>
        <w:rPr>
          <w:sz w:val="32"/>
          <w:szCs w:val="36"/>
        </w:rPr>
      </w:pPr>
      <w:r>
        <w:rPr>
          <w:rFonts w:ascii="Consolas" w:hAnsi="Consolas" w:eastAsia="Consolas"/>
          <w:color w:val="2D2D2D"/>
          <w:sz w:val="21"/>
          <w:szCs w:val="36"/>
        </w:rPr>
        <w:t xml:space="preserve">        estimated_hours:</w:t>
      </w:r>
    </w:p>
    <w:p w14:paraId="60A48F39">
      <w:pPr>
        <w:spacing w:before="0" w:after="0" w:line="260" w:lineRule="exact"/>
        <w:rPr>
          <w:sz w:val="32"/>
          <w:szCs w:val="36"/>
        </w:rPr>
      </w:pPr>
      <w:r>
        <w:rPr>
          <w:rFonts w:ascii="Consolas" w:hAnsi="Consolas" w:eastAsia="Consolas"/>
          <w:color w:val="2D2D2D"/>
          <w:sz w:val="21"/>
          <w:szCs w:val="36"/>
        </w:rPr>
        <w:t xml:space="preserve">          type: number</w:t>
      </w:r>
    </w:p>
    <w:p w14:paraId="632235E4">
      <w:pPr>
        <w:spacing w:before="0" w:after="0" w:line="260" w:lineRule="exact"/>
        <w:rPr>
          <w:sz w:val="32"/>
          <w:szCs w:val="36"/>
        </w:rPr>
      </w:pPr>
      <w:r>
        <w:rPr>
          <w:rFonts w:ascii="Consolas" w:hAnsi="Consolas" w:eastAsia="Consolas"/>
          <w:color w:val="2D2D2D"/>
          <w:sz w:val="21"/>
          <w:szCs w:val="36"/>
        </w:rPr>
        <w:t xml:space="preserve">        sprint_id:</w:t>
      </w:r>
    </w:p>
    <w:p w14:paraId="717A8230">
      <w:pPr>
        <w:spacing w:before="0" w:after="0" w:line="260" w:lineRule="exact"/>
        <w:rPr>
          <w:sz w:val="32"/>
          <w:szCs w:val="36"/>
        </w:rPr>
      </w:pPr>
      <w:r>
        <w:rPr>
          <w:rFonts w:ascii="Consolas" w:hAnsi="Consolas" w:eastAsia="Consolas"/>
          <w:color w:val="2D2D2D"/>
          <w:sz w:val="21"/>
          <w:szCs w:val="36"/>
        </w:rPr>
        <w:t xml:space="preserve">          type: string</w:t>
      </w:r>
    </w:p>
    <w:p w14:paraId="1085A31D">
      <w:pPr>
        <w:spacing w:before="0" w:after="0" w:line="260" w:lineRule="exact"/>
        <w:rPr>
          <w:sz w:val="32"/>
          <w:szCs w:val="36"/>
        </w:rPr>
      </w:pPr>
      <w:r>
        <w:rPr>
          <w:rFonts w:ascii="Consolas" w:hAnsi="Consolas" w:eastAsia="Consolas"/>
          <w:color w:val="2D2D2D"/>
          <w:sz w:val="21"/>
          <w:szCs w:val="36"/>
        </w:rPr>
        <w:t xml:space="preserve">          format: uuid</w:t>
      </w:r>
    </w:p>
    <w:p w14:paraId="134F6317">
      <w:pPr>
        <w:spacing w:before="0" w:after="0" w:line="260" w:lineRule="exact"/>
        <w:rPr>
          <w:sz w:val="32"/>
          <w:szCs w:val="36"/>
        </w:rPr>
      </w:pPr>
      <w:r>
        <w:rPr>
          <w:rFonts w:ascii="Consolas" w:hAnsi="Consolas" w:eastAsia="Consolas"/>
          <w:color w:val="2D2D2D"/>
          <w:sz w:val="21"/>
          <w:szCs w:val="36"/>
        </w:rPr>
        <w:t xml:space="preserve">        parent_task_id:</w:t>
      </w:r>
    </w:p>
    <w:p w14:paraId="2486D558">
      <w:pPr>
        <w:spacing w:before="0" w:after="0" w:line="260" w:lineRule="exact"/>
        <w:rPr>
          <w:sz w:val="32"/>
          <w:szCs w:val="36"/>
        </w:rPr>
      </w:pPr>
      <w:r>
        <w:rPr>
          <w:rFonts w:ascii="Consolas" w:hAnsi="Consolas" w:eastAsia="Consolas"/>
          <w:color w:val="2D2D2D"/>
          <w:sz w:val="21"/>
          <w:szCs w:val="36"/>
        </w:rPr>
        <w:t xml:space="preserve">          type: string</w:t>
      </w:r>
    </w:p>
    <w:p w14:paraId="7CB6A651">
      <w:pPr>
        <w:spacing w:before="0" w:after="0" w:line="260" w:lineRule="exact"/>
        <w:rPr>
          <w:sz w:val="32"/>
          <w:szCs w:val="36"/>
        </w:rPr>
      </w:pPr>
      <w:r>
        <w:rPr>
          <w:rFonts w:ascii="Consolas" w:hAnsi="Consolas" w:eastAsia="Consolas"/>
          <w:color w:val="2D2D2D"/>
          <w:sz w:val="21"/>
          <w:szCs w:val="36"/>
        </w:rPr>
        <w:t xml:space="preserve">          format: uuid</w:t>
      </w:r>
    </w:p>
    <w:p w14:paraId="0210D6FF">
      <w:pPr>
        <w:spacing w:before="0" w:after="0" w:line="260" w:lineRule="exact"/>
        <w:rPr>
          <w:sz w:val="32"/>
          <w:szCs w:val="36"/>
        </w:rPr>
      </w:pPr>
      <w:r>
        <w:rPr>
          <w:rFonts w:ascii="Consolas" w:hAnsi="Consolas" w:eastAsia="Consolas"/>
          <w:color w:val="2D2D2D"/>
          <w:sz w:val="21"/>
          <w:szCs w:val="36"/>
        </w:rPr>
        <w:t xml:space="preserve">        assignee_id:</w:t>
      </w:r>
    </w:p>
    <w:p w14:paraId="035959E0">
      <w:pPr>
        <w:spacing w:before="0" w:after="0" w:line="260" w:lineRule="exact"/>
        <w:rPr>
          <w:sz w:val="32"/>
          <w:szCs w:val="36"/>
        </w:rPr>
      </w:pPr>
      <w:r>
        <w:rPr>
          <w:rFonts w:ascii="Consolas" w:hAnsi="Consolas" w:eastAsia="Consolas"/>
          <w:color w:val="2D2D2D"/>
          <w:sz w:val="21"/>
          <w:szCs w:val="36"/>
        </w:rPr>
        <w:t xml:space="preserve">          type: string</w:t>
      </w:r>
    </w:p>
    <w:p w14:paraId="447C5F23">
      <w:pPr>
        <w:spacing w:before="0" w:after="0" w:line="260" w:lineRule="exact"/>
        <w:rPr>
          <w:sz w:val="32"/>
          <w:szCs w:val="36"/>
        </w:rPr>
      </w:pPr>
      <w:r>
        <w:rPr>
          <w:rFonts w:ascii="Consolas" w:hAnsi="Consolas" w:eastAsia="Consolas"/>
          <w:color w:val="2D2D2D"/>
          <w:sz w:val="21"/>
          <w:szCs w:val="36"/>
        </w:rPr>
        <w:t xml:space="preserve">          format: uuid</w:t>
      </w:r>
    </w:p>
    <w:p w14:paraId="742D30E1">
      <w:pPr>
        <w:spacing w:before="0" w:after="0" w:line="260" w:lineRule="exact"/>
        <w:rPr>
          <w:sz w:val="32"/>
          <w:szCs w:val="36"/>
        </w:rPr>
      </w:pPr>
      <w:r>
        <w:rPr>
          <w:rFonts w:ascii="Consolas" w:hAnsi="Consolas" w:eastAsia="Consolas"/>
          <w:color w:val="2D2D2D"/>
          <w:sz w:val="21"/>
          <w:szCs w:val="36"/>
        </w:rPr>
        <w:t xml:space="preserve"> </w:t>
      </w:r>
    </w:p>
    <w:p w14:paraId="43B2F1AC">
      <w:pPr>
        <w:spacing w:before="0" w:after="0" w:line="260" w:lineRule="exact"/>
        <w:rPr>
          <w:sz w:val="32"/>
          <w:szCs w:val="36"/>
        </w:rPr>
      </w:pPr>
      <w:r>
        <w:rPr>
          <w:rFonts w:ascii="Consolas" w:hAnsi="Consolas" w:eastAsia="Consolas"/>
          <w:color w:val="2D2D2D"/>
          <w:sz w:val="21"/>
          <w:szCs w:val="36"/>
        </w:rPr>
        <w:t xml:space="preserve">    TaskStatusUpdate:</w:t>
      </w:r>
    </w:p>
    <w:p w14:paraId="111156AB">
      <w:pPr>
        <w:spacing w:before="0" w:after="0" w:line="260" w:lineRule="exact"/>
        <w:rPr>
          <w:sz w:val="32"/>
          <w:szCs w:val="36"/>
        </w:rPr>
      </w:pPr>
      <w:r>
        <w:rPr>
          <w:rFonts w:ascii="Consolas" w:hAnsi="Consolas" w:eastAsia="Consolas"/>
          <w:color w:val="2D2D2D"/>
          <w:sz w:val="21"/>
          <w:szCs w:val="36"/>
        </w:rPr>
        <w:t xml:space="preserve">      type: object</w:t>
      </w:r>
    </w:p>
    <w:p w14:paraId="740D7A00">
      <w:pPr>
        <w:spacing w:before="0" w:after="0" w:line="260" w:lineRule="exact"/>
        <w:rPr>
          <w:sz w:val="32"/>
          <w:szCs w:val="36"/>
        </w:rPr>
      </w:pPr>
      <w:r>
        <w:rPr>
          <w:rFonts w:ascii="Consolas" w:hAnsi="Consolas" w:eastAsia="Consolas"/>
          <w:color w:val="2D2D2D"/>
          <w:sz w:val="21"/>
          <w:szCs w:val="36"/>
        </w:rPr>
        <w:t xml:space="preserve">      required: [status]</w:t>
      </w:r>
    </w:p>
    <w:p w14:paraId="1FCB2C0A">
      <w:pPr>
        <w:spacing w:before="0" w:after="0" w:line="260" w:lineRule="exact"/>
        <w:rPr>
          <w:sz w:val="32"/>
          <w:szCs w:val="36"/>
        </w:rPr>
      </w:pPr>
      <w:r>
        <w:rPr>
          <w:rFonts w:ascii="Consolas" w:hAnsi="Consolas" w:eastAsia="Consolas"/>
          <w:color w:val="2D2D2D"/>
          <w:sz w:val="21"/>
          <w:szCs w:val="36"/>
        </w:rPr>
        <w:t xml:space="preserve">      properties:</w:t>
      </w:r>
    </w:p>
    <w:p w14:paraId="08CBAD3C">
      <w:pPr>
        <w:spacing w:before="0" w:after="0" w:line="260" w:lineRule="exact"/>
        <w:rPr>
          <w:sz w:val="32"/>
          <w:szCs w:val="36"/>
        </w:rPr>
      </w:pPr>
      <w:r>
        <w:rPr>
          <w:rFonts w:ascii="Consolas" w:hAnsi="Consolas" w:eastAsia="Consolas"/>
          <w:color w:val="2D2D2D"/>
          <w:sz w:val="21"/>
          <w:szCs w:val="36"/>
        </w:rPr>
        <w:t xml:space="preserve">        status:</w:t>
      </w:r>
    </w:p>
    <w:p w14:paraId="5BC43CCA">
      <w:pPr>
        <w:spacing w:before="0" w:after="0" w:line="260" w:lineRule="exact"/>
        <w:rPr>
          <w:sz w:val="32"/>
          <w:szCs w:val="36"/>
        </w:rPr>
      </w:pPr>
      <w:r>
        <w:rPr>
          <w:rFonts w:ascii="Consolas" w:hAnsi="Consolas" w:eastAsia="Consolas"/>
          <w:color w:val="2D2D2D"/>
          <w:sz w:val="21"/>
          <w:szCs w:val="36"/>
        </w:rPr>
        <w:t xml:space="preserve">          type: string</w:t>
      </w:r>
    </w:p>
    <w:p w14:paraId="4447D7A2">
      <w:pPr>
        <w:spacing w:before="0" w:after="0" w:line="260" w:lineRule="exact"/>
        <w:rPr>
          <w:sz w:val="32"/>
          <w:szCs w:val="36"/>
        </w:rPr>
      </w:pPr>
      <w:r>
        <w:rPr>
          <w:rFonts w:ascii="Consolas" w:hAnsi="Consolas" w:eastAsia="Consolas"/>
          <w:color w:val="2D2D2D"/>
          <w:sz w:val="21"/>
          <w:szCs w:val="36"/>
        </w:rPr>
        <w:t xml:space="preserve">          enum: [todo, in_progress, review, done, blocked]</w:t>
      </w:r>
    </w:p>
    <w:p w14:paraId="4146095A">
      <w:pPr>
        <w:spacing w:before="0" w:after="0" w:line="260" w:lineRule="exact"/>
        <w:rPr>
          <w:sz w:val="32"/>
          <w:szCs w:val="36"/>
        </w:rPr>
      </w:pPr>
      <w:r>
        <w:rPr>
          <w:rFonts w:ascii="Consolas" w:hAnsi="Consolas" w:eastAsia="Consolas"/>
          <w:color w:val="2D2D2D"/>
          <w:sz w:val="21"/>
          <w:szCs w:val="36"/>
        </w:rPr>
        <w:t xml:space="preserve">          example: "review"</w:t>
      </w:r>
    </w:p>
    <w:p w14:paraId="088ABD99">
      <w:pPr>
        <w:spacing w:before="0" w:after="0" w:line="260" w:lineRule="exact"/>
        <w:rPr>
          <w:sz w:val="32"/>
          <w:szCs w:val="36"/>
        </w:rPr>
      </w:pPr>
      <w:r>
        <w:rPr>
          <w:rFonts w:ascii="Consolas" w:hAnsi="Consolas" w:eastAsia="Consolas"/>
          <w:color w:val="2D2D2D"/>
          <w:sz w:val="21"/>
          <w:szCs w:val="36"/>
        </w:rPr>
        <w:t xml:space="preserve"> </w:t>
      </w:r>
    </w:p>
    <w:p w14:paraId="1B84671C">
      <w:pPr>
        <w:spacing w:before="0" w:after="0" w:line="260" w:lineRule="exact"/>
        <w:rPr>
          <w:sz w:val="32"/>
          <w:szCs w:val="36"/>
        </w:rPr>
      </w:pPr>
      <w:r>
        <w:rPr>
          <w:rFonts w:ascii="Consolas" w:hAnsi="Consolas" w:eastAsia="Consolas"/>
          <w:color w:val="2D2D2D"/>
          <w:sz w:val="21"/>
          <w:szCs w:val="36"/>
        </w:rPr>
        <w:t xml:space="preserve">    # ----- 任务依赖 -----</w:t>
      </w:r>
    </w:p>
    <w:p w14:paraId="0A1D894C">
      <w:pPr>
        <w:spacing w:before="0" w:after="0" w:line="260" w:lineRule="exact"/>
        <w:rPr>
          <w:sz w:val="32"/>
          <w:szCs w:val="36"/>
        </w:rPr>
      </w:pPr>
      <w:r>
        <w:rPr>
          <w:rFonts w:ascii="Consolas" w:hAnsi="Consolas" w:eastAsia="Consolas"/>
          <w:color w:val="2D2D2D"/>
          <w:sz w:val="21"/>
          <w:szCs w:val="36"/>
        </w:rPr>
        <w:t xml:space="preserve">    TaskDependency:</w:t>
      </w:r>
    </w:p>
    <w:p w14:paraId="0225B25F">
      <w:pPr>
        <w:spacing w:before="0" w:after="0" w:line="260" w:lineRule="exact"/>
        <w:rPr>
          <w:sz w:val="32"/>
          <w:szCs w:val="36"/>
        </w:rPr>
      </w:pPr>
      <w:r>
        <w:rPr>
          <w:rFonts w:ascii="Consolas" w:hAnsi="Consolas" w:eastAsia="Consolas"/>
          <w:color w:val="2D2D2D"/>
          <w:sz w:val="21"/>
          <w:szCs w:val="36"/>
        </w:rPr>
        <w:t xml:space="preserve">      type: object</w:t>
      </w:r>
    </w:p>
    <w:p w14:paraId="109DDBB6">
      <w:pPr>
        <w:spacing w:before="0" w:after="0" w:line="260" w:lineRule="exact"/>
        <w:rPr>
          <w:sz w:val="32"/>
          <w:szCs w:val="36"/>
        </w:rPr>
      </w:pPr>
      <w:r>
        <w:rPr>
          <w:rFonts w:ascii="Consolas" w:hAnsi="Consolas" w:eastAsia="Consolas"/>
          <w:color w:val="2D2D2D"/>
          <w:sz w:val="21"/>
          <w:szCs w:val="36"/>
        </w:rPr>
        <w:t xml:space="preserve">      properties:</w:t>
      </w:r>
    </w:p>
    <w:p w14:paraId="067F62EF">
      <w:pPr>
        <w:spacing w:before="0" w:after="0" w:line="260" w:lineRule="exact"/>
        <w:rPr>
          <w:sz w:val="32"/>
          <w:szCs w:val="36"/>
        </w:rPr>
      </w:pPr>
      <w:r>
        <w:rPr>
          <w:rFonts w:ascii="Consolas" w:hAnsi="Consolas" w:eastAsia="Consolas"/>
          <w:color w:val="2D2D2D"/>
          <w:sz w:val="21"/>
          <w:szCs w:val="36"/>
        </w:rPr>
        <w:t xml:space="preserve">        id:</w:t>
      </w:r>
    </w:p>
    <w:p w14:paraId="6E3D7B8D">
      <w:pPr>
        <w:spacing w:before="0" w:after="0" w:line="260" w:lineRule="exact"/>
        <w:rPr>
          <w:sz w:val="32"/>
          <w:szCs w:val="36"/>
        </w:rPr>
      </w:pPr>
      <w:r>
        <w:rPr>
          <w:rFonts w:ascii="Consolas" w:hAnsi="Consolas" w:eastAsia="Consolas"/>
          <w:color w:val="2D2D2D"/>
          <w:sz w:val="21"/>
          <w:szCs w:val="36"/>
        </w:rPr>
        <w:t xml:space="preserve">          type: string</w:t>
      </w:r>
    </w:p>
    <w:p w14:paraId="20EA8E0F">
      <w:pPr>
        <w:spacing w:before="0" w:after="0" w:line="260" w:lineRule="exact"/>
        <w:rPr>
          <w:sz w:val="32"/>
          <w:szCs w:val="36"/>
        </w:rPr>
      </w:pPr>
      <w:r>
        <w:rPr>
          <w:rFonts w:ascii="Consolas" w:hAnsi="Consolas" w:eastAsia="Consolas"/>
          <w:color w:val="2D2D2D"/>
          <w:sz w:val="21"/>
          <w:szCs w:val="36"/>
        </w:rPr>
        <w:t xml:space="preserve">          format: uuid</w:t>
      </w:r>
    </w:p>
    <w:p w14:paraId="69922976">
      <w:pPr>
        <w:spacing w:before="0" w:after="0" w:line="260" w:lineRule="exact"/>
        <w:rPr>
          <w:sz w:val="32"/>
          <w:szCs w:val="36"/>
        </w:rPr>
      </w:pPr>
      <w:r>
        <w:rPr>
          <w:rFonts w:ascii="Consolas" w:hAnsi="Consolas" w:eastAsia="Consolas"/>
          <w:color w:val="2D2D2D"/>
          <w:sz w:val="21"/>
          <w:szCs w:val="36"/>
        </w:rPr>
        <w:t xml:space="preserve">        predecessor:</w:t>
      </w:r>
    </w:p>
    <w:p w14:paraId="6FA88354">
      <w:pPr>
        <w:spacing w:before="0" w:after="0" w:line="260" w:lineRule="exact"/>
        <w:rPr>
          <w:sz w:val="32"/>
          <w:szCs w:val="36"/>
        </w:rPr>
      </w:pPr>
      <w:r>
        <w:rPr>
          <w:rFonts w:ascii="Consolas" w:hAnsi="Consolas" w:eastAsia="Consolas"/>
          <w:color w:val="2D2D2D"/>
          <w:sz w:val="21"/>
          <w:szCs w:val="36"/>
        </w:rPr>
        <w:t xml:space="preserve">          type: object</w:t>
      </w:r>
    </w:p>
    <w:p w14:paraId="7924D363">
      <w:pPr>
        <w:spacing w:before="0" w:after="0" w:line="260" w:lineRule="exact"/>
        <w:rPr>
          <w:sz w:val="32"/>
          <w:szCs w:val="36"/>
        </w:rPr>
      </w:pPr>
      <w:r>
        <w:rPr>
          <w:rFonts w:ascii="Consolas" w:hAnsi="Consolas" w:eastAsia="Consolas"/>
          <w:color w:val="2D2D2D"/>
          <w:sz w:val="21"/>
          <w:szCs w:val="36"/>
        </w:rPr>
        <w:t xml:space="preserve">          properties:</w:t>
      </w:r>
    </w:p>
    <w:p w14:paraId="22BE286B">
      <w:pPr>
        <w:spacing w:before="0" w:after="0" w:line="260" w:lineRule="exact"/>
        <w:rPr>
          <w:sz w:val="32"/>
          <w:szCs w:val="36"/>
        </w:rPr>
      </w:pPr>
      <w:r>
        <w:rPr>
          <w:rFonts w:ascii="Consolas" w:hAnsi="Consolas" w:eastAsia="Consolas"/>
          <w:color w:val="2D2D2D"/>
          <w:sz w:val="21"/>
          <w:szCs w:val="36"/>
        </w:rPr>
        <w:t xml:space="preserve">            id:</w:t>
      </w:r>
    </w:p>
    <w:p w14:paraId="1E83DB58">
      <w:pPr>
        <w:spacing w:before="0" w:after="0" w:line="260" w:lineRule="exact"/>
        <w:rPr>
          <w:sz w:val="32"/>
          <w:szCs w:val="36"/>
        </w:rPr>
      </w:pPr>
      <w:r>
        <w:rPr>
          <w:rFonts w:ascii="Consolas" w:hAnsi="Consolas" w:eastAsia="Consolas"/>
          <w:color w:val="2D2D2D"/>
          <w:sz w:val="21"/>
          <w:szCs w:val="36"/>
        </w:rPr>
        <w:t xml:space="preserve">              type: string</w:t>
      </w:r>
    </w:p>
    <w:p w14:paraId="2193CF4E">
      <w:pPr>
        <w:spacing w:before="0" w:after="0" w:line="260" w:lineRule="exact"/>
        <w:rPr>
          <w:sz w:val="32"/>
          <w:szCs w:val="36"/>
        </w:rPr>
      </w:pPr>
      <w:r>
        <w:rPr>
          <w:rFonts w:ascii="Consolas" w:hAnsi="Consolas" w:eastAsia="Consolas"/>
          <w:color w:val="2D2D2D"/>
          <w:sz w:val="21"/>
          <w:szCs w:val="36"/>
        </w:rPr>
        <w:t xml:space="preserve">              format: uuid</w:t>
      </w:r>
    </w:p>
    <w:p w14:paraId="2D3CB4C5">
      <w:pPr>
        <w:spacing w:before="0" w:after="0" w:line="260" w:lineRule="exact"/>
        <w:rPr>
          <w:sz w:val="32"/>
          <w:szCs w:val="36"/>
        </w:rPr>
      </w:pPr>
      <w:r>
        <w:rPr>
          <w:rFonts w:ascii="Consolas" w:hAnsi="Consolas" w:eastAsia="Consolas"/>
          <w:color w:val="2D2D2D"/>
          <w:sz w:val="21"/>
          <w:szCs w:val="36"/>
        </w:rPr>
        <w:t xml:space="preserve">            title:</w:t>
      </w:r>
    </w:p>
    <w:p w14:paraId="2DB0A5EE">
      <w:pPr>
        <w:spacing w:before="0" w:after="0" w:line="260" w:lineRule="exact"/>
        <w:rPr>
          <w:sz w:val="32"/>
          <w:szCs w:val="36"/>
        </w:rPr>
      </w:pPr>
      <w:r>
        <w:rPr>
          <w:rFonts w:ascii="Consolas" w:hAnsi="Consolas" w:eastAsia="Consolas"/>
          <w:color w:val="2D2D2D"/>
          <w:sz w:val="21"/>
          <w:szCs w:val="36"/>
        </w:rPr>
        <w:t xml:space="preserve">              type: string</w:t>
      </w:r>
    </w:p>
    <w:p w14:paraId="241DDEC1">
      <w:pPr>
        <w:spacing w:before="0" w:after="0" w:line="260" w:lineRule="exact"/>
        <w:rPr>
          <w:sz w:val="32"/>
          <w:szCs w:val="36"/>
        </w:rPr>
      </w:pPr>
      <w:r>
        <w:rPr>
          <w:rFonts w:ascii="Consolas" w:hAnsi="Consolas" w:eastAsia="Consolas"/>
          <w:color w:val="2D2D2D"/>
          <w:sz w:val="21"/>
          <w:szCs w:val="36"/>
        </w:rPr>
        <w:t xml:space="preserve">            status:</w:t>
      </w:r>
    </w:p>
    <w:p w14:paraId="4E443C9A">
      <w:pPr>
        <w:spacing w:before="0" w:after="0" w:line="260" w:lineRule="exact"/>
        <w:rPr>
          <w:sz w:val="32"/>
          <w:szCs w:val="36"/>
        </w:rPr>
      </w:pPr>
      <w:r>
        <w:rPr>
          <w:rFonts w:ascii="Consolas" w:hAnsi="Consolas" w:eastAsia="Consolas"/>
          <w:color w:val="2D2D2D"/>
          <w:sz w:val="21"/>
          <w:szCs w:val="36"/>
        </w:rPr>
        <w:t xml:space="preserve">              type: string</w:t>
      </w:r>
    </w:p>
    <w:p w14:paraId="7CDB029B">
      <w:pPr>
        <w:spacing w:before="0" w:after="0" w:line="260" w:lineRule="exact"/>
        <w:rPr>
          <w:sz w:val="32"/>
          <w:szCs w:val="36"/>
        </w:rPr>
      </w:pPr>
      <w:r>
        <w:rPr>
          <w:rFonts w:ascii="Consolas" w:hAnsi="Consolas" w:eastAsia="Consolas"/>
          <w:color w:val="2D2D2D"/>
          <w:sz w:val="21"/>
          <w:szCs w:val="36"/>
        </w:rPr>
        <w:t xml:space="preserve">        successor:</w:t>
      </w:r>
    </w:p>
    <w:p w14:paraId="6328A2DA">
      <w:pPr>
        <w:spacing w:before="0" w:after="0" w:line="260" w:lineRule="exact"/>
        <w:rPr>
          <w:sz w:val="32"/>
          <w:szCs w:val="36"/>
        </w:rPr>
      </w:pPr>
      <w:r>
        <w:rPr>
          <w:rFonts w:ascii="Consolas" w:hAnsi="Consolas" w:eastAsia="Consolas"/>
          <w:color w:val="2D2D2D"/>
          <w:sz w:val="21"/>
          <w:szCs w:val="36"/>
        </w:rPr>
        <w:t xml:space="preserve">          type: object</w:t>
      </w:r>
    </w:p>
    <w:p w14:paraId="6BA24CD2">
      <w:pPr>
        <w:spacing w:before="0" w:after="0" w:line="260" w:lineRule="exact"/>
        <w:rPr>
          <w:sz w:val="32"/>
          <w:szCs w:val="36"/>
        </w:rPr>
      </w:pPr>
      <w:r>
        <w:rPr>
          <w:rFonts w:ascii="Consolas" w:hAnsi="Consolas" w:eastAsia="Consolas"/>
          <w:color w:val="2D2D2D"/>
          <w:sz w:val="21"/>
          <w:szCs w:val="36"/>
        </w:rPr>
        <w:t xml:space="preserve">          properties:</w:t>
      </w:r>
    </w:p>
    <w:p w14:paraId="7A817487">
      <w:pPr>
        <w:spacing w:before="0" w:after="0" w:line="260" w:lineRule="exact"/>
        <w:rPr>
          <w:sz w:val="32"/>
          <w:szCs w:val="36"/>
        </w:rPr>
      </w:pPr>
      <w:r>
        <w:rPr>
          <w:rFonts w:ascii="Consolas" w:hAnsi="Consolas" w:eastAsia="Consolas"/>
          <w:color w:val="2D2D2D"/>
          <w:sz w:val="21"/>
          <w:szCs w:val="36"/>
        </w:rPr>
        <w:t xml:space="preserve">            id:</w:t>
      </w:r>
    </w:p>
    <w:p w14:paraId="438A4F05">
      <w:pPr>
        <w:spacing w:before="0" w:after="0" w:line="260" w:lineRule="exact"/>
        <w:rPr>
          <w:sz w:val="32"/>
          <w:szCs w:val="36"/>
        </w:rPr>
      </w:pPr>
      <w:r>
        <w:rPr>
          <w:rFonts w:ascii="Consolas" w:hAnsi="Consolas" w:eastAsia="Consolas"/>
          <w:color w:val="2D2D2D"/>
          <w:sz w:val="21"/>
          <w:szCs w:val="36"/>
        </w:rPr>
        <w:t xml:space="preserve">              type: string</w:t>
      </w:r>
    </w:p>
    <w:p w14:paraId="4C42BC6D">
      <w:pPr>
        <w:spacing w:before="0" w:after="0" w:line="260" w:lineRule="exact"/>
        <w:rPr>
          <w:sz w:val="32"/>
          <w:szCs w:val="36"/>
        </w:rPr>
      </w:pPr>
      <w:r>
        <w:rPr>
          <w:rFonts w:ascii="Consolas" w:hAnsi="Consolas" w:eastAsia="Consolas"/>
          <w:color w:val="2D2D2D"/>
          <w:sz w:val="21"/>
          <w:szCs w:val="36"/>
        </w:rPr>
        <w:t xml:space="preserve">              format: uuid</w:t>
      </w:r>
    </w:p>
    <w:p w14:paraId="7EAD4FDF">
      <w:pPr>
        <w:spacing w:before="0" w:after="0" w:line="260" w:lineRule="exact"/>
        <w:rPr>
          <w:sz w:val="32"/>
          <w:szCs w:val="36"/>
        </w:rPr>
      </w:pPr>
      <w:r>
        <w:rPr>
          <w:rFonts w:ascii="Consolas" w:hAnsi="Consolas" w:eastAsia="Consolas"/>
          <w:color w:val="2D2D2D"/>
          <w:sz w:val="21"/>
          <w:szCs w:val="36"/>
        </w:rPr>
        <w:t xml:space="preserve">            title:</w:t>
      </w:r>
    </w:p>
    <w:p w14:paraId="52A883C3">
      <w:pPr>
        <w:spacing w:before="0" w:after="0" w:line="260" w:lineRule="exact"/>
        <w:rPr>
          <w:sz w:val="32"/>
          <w:szCs w:val="36"/>
        </w:rPr>
      </w:pPr>
      <w:r>
        <w:rPr>
          <w:rFonts w:ascii="Consolas" w:hAnsi="Consolas" w:eastAsia="Consolas"/>
          <w:color w:val="2D2D2D"/>
          <w:sz w:val="21"/>
          <w:szCs w:val="36"/>
        </w:rPr>
        <w:t xml:space="preserve">              type: string</w:t>
      </w:r>
    </w:p>
    <w:p w14:paraId="759D172B">
      <w:pPr>
        <w:spacing w:before="0" w:after="0" w:line="260" w:lineRule="exact"/>
        <w:rPr>
          <w:sz w:val="32"/>
          <w:szCs w:val="36"/>
        </w:rPr>
      </w:pPr>
      <w:r>
        <w:rPr>
          <w:rFonts w:ascii="Consolas" w:hAnsi="Consolas" w:eastAsia="Consolas"/>
          <w:color w:val="2D2D2D"/>
          <w:sz w:val="21"/>
          <w:szCs w:val="36"/>
        </w:rPr>
        <w:t xml:space="preserve">            status:</w:t>
      </w:r>
    </w:p>
    <w:p w14:paraId="41352118">
      <w:pPr>
        <w:spacing w:before="0" w:after="0" w:line="260" w:lineRule="exact"/>
        <w:rPr>
          <w:sz w:val="32"/>
          <w:szCs w:val="36"/>
        </w:rPr>
      </w:pPr>
      <w:r>
        <w:rPr>
          <w:rFonts w:ascii="Consolas" w:hAnsi="Consolas" w:eastAsia="Consolas"/>
          <w:color w:val="2D2D2D"/>
          <w:sz w:val="21"/>
          <w:szCs w:val="36"/>
        </w:rPr>
        <w:t xml:space="preserve">              type: string</w:t>
      </w:r>
    </w:p>
    <w:p w14:paraId="7EB6A0CB">
      <w:pPr>
        <w:spacing w:before="0" w:after="0" w:line="260" w:lineRule="exact"/>
        <w:rPr>
          <w:sz w:val="32"/>
          <w:szCs w:val="36"/>
        </w:rPr>
      </w:pPr>
      <w:r>
        <w:rPr>
          <w:rFonts w:ascii="Consolas" w:hAnsi="Consolas" w:eastAsia="Consolas"/>
          <w:color w:val="2D2D2D"/>
          <w:sz w:val="21"/>
          <w:szCs w:val="36"/>
        </w:rPr>
        <w:t xml:space="preserve">        relation_type:</w:t>
      </w:r>
    </w:p>
    <w:p w14:paraId="10FD3252">
      <w:pPr>
        <w:spacing w:before="0" w:after="0" w:line="260" w:lineRule="exact"/>
        <w:rPr>
          <w:sz w:val="32"/>
          <w:szCs w:val="36"/>
        </w:rPr>
      </w:pPr>
      <w:r>
        <w:rPr>
          <w:rFonts w:ascii="Consolas" w:hAnsi="Consolas" w:eastAsia="Consolas"/>
          <w:color w:val="2D2D2D"/>
          <w:sz w:val="21"/>
          <w:szCs w:val="36"/>
        </w:rPr>
        <w:t xml:space="preserve">          type: string</w:t>
      </w:r>
    </w:p>
    <w:p w14:paraId="712862C9">
      <w:pPr>
        <w:spacing w:before="0" w:after="0" w:line="260" w:lineRule="exact"/>
        <w:rPr>
          <w:sz w:val="32"/>
          <w:szCs w:val="36"/>
        </w:rPr>
      </w:pPr>
      <w:r>
        <w:rPr>
          <w:rFonts w:ascii="Consolas" w:hAnsi="Consolas" w:eastAsia="Consolas"/>
          <w:color w:val="2D2D2D"/>
          <w:sz w:val="21"/>
          <w:szCs w:val="36"/>
        </w:rPr>
        <w:t xml:space="preserve">          enum: [blocks, precedes, relates_to]</w:t>
      </w:r>
    </w:p>
    <w:p w14:paraId="4719D803">
      <w:pPr>
        <w:spacing w:before="0" w:after="0" w:line="260" w:lineRule="exact"/>
        <w:rPr>
          <w:sz w:val="32"/>
          <w:szCs w:val="36"/>
        </w:rPr>
      </w:pPr>
      <w:r>
        <w:rPr>
          <w:rFonts w:ascii="Consolas" w:hAnsi="Consolas" w:eastAsia="Consolas"/>
          <w:color w:val="2D2D2D"/>
          <w:sz w:val="21"/>
          <w:szCs w:val="36"/>
        </w:rPr>
        <w:t xml:space="preserve">          example: "precedes"</w:t>
      </w:r>
    </w:p>
    <w:p w14:paraId="736D126A">
      <w:pPr>
        <w:spacing w:before="0" w:after="0" w:line="260" w:lineRule="exact"/>
        <w:rPr>
          <w:sz w:val="32"/>
          <w:szCs w:val="36"/>
        </w:rPr>
      </w:pPr>
      <w:r>
        <w:rPr>
          <w:rFonts w:ascii="Consolas" w:hAnsi="Consolas" w:eastAsia="Consolas"/>
          <w:color w:val="2D2D2D"/>
          <w:sz w:val="21"/>
          <w:szCs w:val="36"/>
        </w:rPr>
        <w:t xml:space="preserve">        created_at:</w:t>
      </w:r>
    </w:p>
    <w:p w14:paraId="0D7EA5A0">
      <w:pPr>
        <w:spacing w:before="0" w:after="0" w:line="260" w:lineRule="exact"/>
        <w:rPr>
          <w:sz w:val="32"/>
          <w:szCs w:val="36"/>
        </w:rPr>
      </w:pPr>
      <w:r>
        <w:rPr>
          <w:rFonts w:ascii="Consolas" w:hAnsi="Consolas" w:eastAsia="Consolas"/>
          <w:color w:val="2D2D2D"/>
          <w:sz w:val="21"/>
          <w:szCs w:val="36"/>
        </w:rPr>
        <w:t xml:space="preserve">          type: string</w:t>
      </w:r>
    </w:p>
    <w:p w14:paraId="12B0FC96">
      <w:pPr>
        <w:spacing w:before="0" w:after="0" w:line="260" w:lineRule="exact"/>
        <w:rPr>
          <w:sz w:val="32"/>
          <w:szCs w:val="36"/>
        </w:rPr>
      </w:pPr>
      <w:r>
        <w:rPr>
          <w:rFonts w:ascii="Consolas" w:hAnsi="Consolas" w:eastAsia="Consolas"/>
          <w:color w:val="2D2D2D"/>
          <w:sz w:val="21"/>
          <w:szCs w:val="36"/>
        </w:rPr>
        <w:t xml:space="preserve">          format: date-time</w:t>
      </w:r>
    </w:p>
    <w:p w14:paraId="243F6E23">
      <w:pPr>
        <w:spacing w:before="0" w:after="0" w:line="260" w:lineRule="exact"/>
        <w:rPr>
          <w:sz w:val="32"/>
          <w:szCs w:val="36"/>
        </w:rPr>
      </w:pPr>
      <w:r>
        <w:rPr>
          <w:rFonts w:ascii="Consolas" w:hAnsi="Consolas" w:eastAsia="Consolas"/>
          <w:color w:val="2D2D2D"/>
          <w:sz w:val="21"/>
          <w:szCs w:val="36"/>
        </w:rPr>
        <w:t xml:space="preserve"> </w:t>
      </w:r>
    </w:p>
    <w:p w14:paraId="01BBF025">
      <w:pPr>
        <w:spacing w:before="0" w:after="0" w:line="260" w:lineRule="exact"/>
        <w:rPr>
          <w:sz w:val="32"/>
          <w:szCs w:val="36"/>
        </w:rPr>
      </w:pPr>
      <w:r>
        <w:rPr>
          <w:rFonts w:ascii="Consolas" w:hAnsi="Consolas" w:eastAsia="Consolas"/>
          <w:color w:val="2D2D2D"/>
          <w:sz w:val="21"/>
          <w:szCs w:val="36"/>
        </w:rPr>
        <w:t xml:space="preserve">    TaskDependencyCreate:</w:t>
      </w:r>
    </w:p>
    <w:p w14:paraId="0C22B700">
      <w:pPr>
        <w:spacing w:before="0" w:after="0" w:line="260" w:lineRule="exact"/>
        <w:rPr>
          <w:sz w:val="32"/>
          <w:szCs w:val="36"/>
        </w:rPr>
      </w:pPr>
      <w:r>
        <w:rPr>
          <w:rFonts w:ascii="Consolas" w:hAnsi="Consolas" w:eastAsia="Consolas"/>
          <w:color w:val="2D2D2D"/>
          <w:sz w:val="21"/>
          <w:szCs w:val="36"/>
        </w:rPr>
        <w:t xml:space="preserve">      type: object</w:t>
      </w:r>
    </w:p>
    <w:p w14:paraId="3FD34281">
      <w:pPr>
        <w:spacing w:before="0" w:after="0" w:line="260" w:lineRule="exact"/>
        <w:rPr>
          <w:sz w:val="32"/>
          <w:szCs w:val="36"/>
        </w:rPr>
      </w:pPr>
      <w:r>
        <w:rPr>
          <w:rFonts w:ascii="Consolas" w:hAnsi="Consolas" w:eastAsia="Consolas"/>
          <w:color w:val="2D2D2D"/>
          <w:sz w:val="21"/>
          <w:szCs w:val="36"/>
        </w:rPr>
        <w:t xml:space="preserve">      required: [successor_id]</w:t>
      </w:r>
    </w:p>
    <w:p w14:paraId="22FC8C3B">
      <w:pPr>
        <w:spacing w:before="0" w:after="0" w:line="260" w:lineRule="exact"/>
        <w:rPr>
          <w:sz w:val="32"/>
          <w:szCs w:val="36"/>
        </w:rPr>
      </w:pPr>
      <w:r>
        <w:rPr>
          <w:rFonts w:ascii="Consolas" w:hAnsi="Consolas" w:eastAsia="Consolas"/>
          <w:color w:val="2D2D2D"/>
          <w:sz w:val="21"/>
          <w:szCs w:val="36"/>
        </w:rPr>
        <w:t xml:space="preserve">      properties:</w:t>
      </w:r>
    </w:p>
    <w:p w14:paraId="08D2EA2D">
      <w:pPr>
        <w:spacing w:before="0" w:after="0" w:line="260" w:lineRule="exact"/>
        <w:rPr>
          <w:sz w:val="32"/>
          <w:szCs w:val="36"/>
        </w:rPr>
      </w:pPr>
      <w:r>
        <w:rPr>
          <w:rFonts w:ascii="Consolas" w:hAnsi="Consolas" w:eastAsia="Consolas"/>
          <w:color w:val="2D2D2D"/>
          <w:sz w:val="21"/>
          <w:szCs w:val="36"/>
        </w:rPr>
        <w:t xml:space="preserve">        successor_id:</w:t>
      </w:r>
    </w:p>
    <w:p w14:paraId="05610A3A">
      <w:pPr>
        <w:spacing w:before="0" w:after="0" w:line="260" w:lineRule="exact"/>
        <w:rPr>
          <w:sz w:val="32"/>
          <w:szCs w:val="36"/>
        </w:rPr>
      </w:pPr>
      <w:r>
        <w:rPr>
          <w:rFonts w:ascii="Consolas" w:hAnsi="Consolas" w:eastAsia="Consolas"/>
          <w:color w:val="2D2D2D"/>
          <w:sz w:val="21"/>
          <w:szCs w:val="36"/>
        </w:rPr>
        <w:t xml:space="preserve">          type: string</w:t>
      </w:r>
    </w:p>
    <w:p w14:paraId="67356272">
      <w:pPr>
        <w:spacing w:before="0" w:after="0" w:line="260" w:lineRule="exact"/>
        <w:rPr>
          <w:sz w:val="32"/>
          <w:szCs w:val="36"/>
        </w:rPr>
      </w:pPr>
      <w:r>
        <w:rPr>
          <w:rFonts w:ascii="Consolas" w:hAnsi="Consolas" w:eastAsia="Consolas"/>
          <w:color w:val="2D2D2D"/>
          <w:sz w:val="21"/>
          <w:szCs w:val="36"/>
        </w:rPr>
        <w:t xml:space="preserve">          format: uuid</w:t>
      </w:r>
    </w:p>
    <w:p w14:paraId="5C8DDBAF">
      <w:pPr>
        <w:spacing w:before="0" w:after="0" w:line="260" w:lineRule="exact"/>
        <w:rPr>
          <w:sz w:val="32"/>
          <w:szCs w:val="36"/>
        </w:rPr>
      </w:pPr>
      <w:r>
        <w:rPr>
          <w:rFonts w:ascii="Consolas" w:hAnsi="Consolas" w:eastAsia="Consolas"/>
          <w:color w:val="2D2D2D"/>
          <w:sz w:val="21"/>
          <w:szCs w:val="36"/>
        </w:rPr>
        <w:t xml:space="preserve">          description: 后继任务 ID</w:t>
      </w:r>
    </w:p>
    <w:p w14:paraId="028BF62D">
      <w:pPr>
        <w:spacing w:before="0" w:after="0" w:line="260" w:lineRule="exact"/>
        <w:rPr>
          <w:sz w:val="32"/>
          <w:szCs w:val="36"/>
        </w:rPr>
      </w:pPr>
      <w:r>
        <w:rPr>
          <w:rFonts w:ascii="Consolas" w:hAnsi="Consolas" w:eastAsia="Consolas"/>
          <w:color w:val="2D2D2D"/>
          <w:sz w:val="21"/>
          <w:szCs w:val="36"/>
        </w:rPr>
        <w:t xml:space="preserve">        relation_type:</w:t>
      </w:r>
    </w:p>
    <w:p w14:paraId="2F6796D0">
      <w:pPr>
        <w:spacing w:before="0" w:after="0" w:line="260" w:lineRule="exact"/>
        <w:rPr>
          <w:sz w:val="32"/>
          <w:szCs w:val="36"/>
        </w:rPr>
      </w:pPr>
      <w:r>
        <w:rPr>
          <w:rFonts w:ascii="Consolas" w:hAnsi="Consolas" w:eastAsia="Consolas"/>
          <w:color w:val="2D2D2D"/>
          <w:sz w:val="21"/>
          <w:szCs w:val="36"/>
        </w:rPr>
        <w:t xml:space="preserve">          type: string</w:t>
      </w:r>
    </w:p>
    <w:p w14:paraId="52228EEE">
      <w:pPr>
        <w:spacing w:before="0" w:after="0" w:line="260" w:lineRule="exact"/>
        <w:rPr>
          <w:sz w:val="32"/>
          <w:szCs w:val="36"/>
        </w:rPr>
      </w:pPr>
      <w:r>
        <w:rPr>
          <w:rFonts w:ascii="Consolas" w:hAnsi="Consolas" w:eastAsia="Consolas"/>
          <w:color w:val="2D2D2D"/>
          <w:sz w:val="21"/>
          <w:szCs w:val="36"/>
        </w:rPr>
        <w:t xml:space="preserve">          enum: [blocks, precedes, relates_to]</w:t>
      </w:r>
    </w:p>
    <w:p w14:paraId="33C03925">
      <w:pPr>
        <w:spacing w:before="0" w:after="0" w:line="260" w:lineRule="exact"/>
        <w:rPr>
          <w:sz w:val="32"/>
          <w:szCs w:val="36"/>
        </w:rPr>
      </w:pPr>
      <w:r>
        <w:rPr>
          <w:rFonts w:ascii="Consolas" w:hAnsi="Consolas" w:eastAsia="Consolas"/>
          <w:color w:val="2D2D2D"/>
          <w:sz w:val="21"/>
          <w:szCs w:val="36"/>
        </w:rPr>
        <w:t xml:space="preserve">          default: "precedes"</w:t>
      </w:r>
    </w:p>
    <w:p w14:paraId="1AE284EE">
      <w:pPr>
        <w:spacing w:before="0" w:after="0" w:line="260" w:lineRule="exact"/>
        <w:rPr>
          <w:sz w:val="32"/>
          <w:szCs w:val="36"/>
        </w:rPr>
      </w:pPr>
      <w:r>
        <w:rPr>
          <w:rFonts w:ascii="Consolas" w:hAnsi="Consolas" w:eastAsia="Consolas"/>
          <w:color w:val="2D2D2D"/>
          <w:sz w:val="21"/>
          <w:szCs w:val="36"/>
        </w:rPr>
        <w:t xml:space="preserve"> </w:t>
      </w:r>
    </w:p>
    <w:p w14:paraId="6A686638">
      <w:pPr>
        <w:spacing w:before="0" w:after="0" w:line="260" w:lineRule="exact"/>
        <w:rPr>
          <w:sz w:val="32"/>
          <w:szCs w:val="36"/>
        </w:rPr>
      </w:pPr>
      <w:r>
        <w:rPr>
          <w:rFonts w:ascii="Consolas" w:hAnsi="Consolas" w:eastAsia="Consolas"/>
          <w:color w:val="2D2D2D"/>
          <w:sz w:val="21"/>
          <w:szCs w:val="36"/>
        </w:rPr>
        <w:t xml:space="preserve">    # ----- 看板 -----</w:t>
      </w:r>
    </w:p>
    <w:p w14:paraId="0AA1C995">
      <w:pPr>
        <w:spacing w:before="0" w:after="0" w:line="260" w:lineRule="exact"/>
        <w:rPr>
          <w:sz w:val="32"/>
          <w:szCs w:val="36"/>
        </w:rPr>
      </w:pPr>
      <w:r>
        <w:rPr>
          <w:rFonts w:ascii="Consolas" w:hAnsi="Consolas" w:eastAsia="Consolas"/>
          <w:color w:val="2D2D2D"/>
          <w:sz w:val="21"/>
          <w:szCs w:val="36"/>
        </w:rPr>
        <w:t xml:space="preserve">    KanbanBoard:</w:t>
      </w:r>
    </w:p>
    <w:p w14:paraId="2655279E">
      <w:pPr>
        <w:spacing w:before="0" w:after="0" w:line="260" w:lineRule="exact"/>
        <w:rPr>
          <w:sz w:val="32"/>
          <w:szCs w:val="36"/>
        </w:rPr>
      </w:pPr>
      <w:r>
        <w:rPr>
          <w:rFonts w:ascii="Consolas" w:hAnsi="Consolas" w:eastAsia="Consolas"/>
          <w:color w:val="2D2D2D"/>
          <w:sz w:val="21"/>
          <w:szCs w:val="36"/>
        </w:rPr>
        <w:t xml:space="preserve">      type: object</w:t>
      </w:r>
    </w:p>
    <w:p w14:paraId="281788F0">
      <w:pPr>
        <w:spacing w:before="0" w:after="0" w:line="260" w:lineRule="exact"/>
        <w:rPr>
          <w:sz w:val="32"/>
          <w:szCs w:val="36"/>
        </w:rPr>
      </w:pPr>
      <w:r>
        <w:rPr>
          <w:rFonts w:ascii="Consolas" w:hAnsi="Consolas" w:eastAsia="Consolas"/>
          <w:color w:val="2D2D2D"/>
          <w:sz w:val="21"/>
          <w:szCs w:val="36"/>
        </w:rPr>
        <w:t xml:space="preserve">      properties:</w:t>
      </w:r>
    </w:p>
    <w:p w14:paraId="404F0F9B">
      <w:pPr>
        <w:spacing w:before="0" w:after="0" w:line="260" w:lineRule="exact"/>
        <w:rPr>
          <w:sz w:val="32"/>
          <w:szCs w:val="36"/>
        </w:rPr>
      </w:pPr>
      <w:r>
        <w:rPr>
          <w:rFonts w:ascii="Consolas" w:hAnsi="Consolas" w:eastAsia="Consolas"/>
          <w:color w:val="2D2D2D"/>
          <w:sz w:val="21"/>
          <w:szCs w:val="36"/>
        </w:rPr>
        <w:t xml:space="preserve">        id:</w:t>
      </w:r>
    </w:p>
    <w:p w14:paraId="693144F4">
      <w:pPr>
        <w:spacing w:before="0" w:after="0" w:line="260" w:lineRule="exact"/>
        <w:rPr>
          <w:sz w:val="32"/>
          <w:szCs w:val="36"/>
        </w:rPr>
      </w:pPr>
      <w:r>
        <w:rPr>
          <w:rFonts w:ascii="Consolas" w:hAnsi="Consolas" w:eastAsia="Consolas"/>
          <w:color w:val="2D2D2D"/>
          <w:sz w:val="21"/>
          <w:szCs w:val="36"/>
        </w:rPr>
        <w:t xml:space="preserve">          type: string</w:t>
      </w:r>
    </w:p>
    <w:p w14:paraId="586BAB47">
      <w:pPr>
        <w:spacing w:before="0" w:after="0" w:line="260" w:lineRule="exact"/>
        <w:rPr>
          <w:sz w:val="32"/>
          <w:szCs w:val="36"/>
        </w:rPr>
      </w:pPr>
      <w:r>
        <w:rPr>
          <w:rFonts w:ascii="Consolas" w:hAnsi="Consolas" w:eastAsia="Consolas"/>
          <w:color w:val="2D2D2D"/>
          <w:sz w:val="21"/>
          <w:szCs w:val="36"/>
        </w:rPr>
        <w:t xml:space="preserve">          format: uuid</w:t>
      </w:r>
    </w:p>
    <w:p w14:paraId="366F5C8C">
      <w:pPr>
        <w:spacing w:before="0" w:after="0" w:line="260" w:lineRule="exact"/>
        <w:rPr>
          <w:sz w:val="32"/>
          <w:szCs w:val="36"/>
        </w:rPr>
      </w:pPr>
      <w:r>
        <w:rPr>
          <w:rFonts w:ascii="Consolas" w:hAnsi="Consolas" w:eastAsia="Consolas"/>
          <w:color w:val="2D2D2D"/>
          <w:sz w:val="21"/>
          <w:szCs w:val="36"/>
        </w:rPr>
        <w:t xml:space="preserve">        name:</w:t>
      </w:r>
    </w:p>
    <w:p w14:paraId="7B269866">
      <w:pPr>
        <w:spacing w:before="0" w:after="0" w:line="260" w:lineRule="exact"/>
        <w:rPr>
          <w:sz w:val="32"/>
          <w:szCs w:val="36"/>
        </w:rPr>
      </w:pPr>
      <w:r>
        <w:rPr>
          <w:rFonts w:ascii="Consolas" w:hAnsi="Consolas" w:eastAsia="Consolas"/>
          <w:color w:val="2D2D2D"/>
          <w:sz w:val="21"/>
          <w:szCs w:val="36"/>
        </w:rPr>
        <w:t xml:space="preserve">          type: string</w:t>
      </w:r>
    </w:p>
    <w:p w14:paraId="7ADB7CBA">
      <w:pPr>
        <w:spacing w:before="0" w:after="0" w:line="260" w:lineRule="exact"/>
        <w:rPr>
          <w:sz w:val="32"/>
          <w:szCs w:val="36"/>
        </w:rPr>
      </w:pPr>
      <w:r>
        <w:rPr>
          <w:rFonts w:ascii="Consolas" w:hAnsi="Consolas" w:eastAsia="Consolas"/>
          <w:color w:val="2D2D2D"/>
          <w:sz w:val="21"/>
          <w:szCs w:val="36"/>
        </w:rPr>
        <w:t xml:space="preserve">          maxLength: 100</w:t>
      </w:r>
    </w:p>
    <w:p w14:paraId="11C3B929">
      <w:pPr>
        <w:spacing w:before="0" w:after="0" w:line="260" w:lineRule="exact"/>
        <w:rPr>
          <w:sz w:val="32"/>
          <w:szCs w:val="36"/>
        </w:rPr>
      </w:pPr>
      <w:r>
        <w:rPr>
          <w:rFonts w:ascii="Consolas" w:hAnsi="Consolas" w:eastAsia="Consolas"/>
          <w:color w:val="2D2D2D"/>
          <w:sz w:val="21"/>
          <w:szCs w:val="36"/>
        </w:rPr>
        <w:t xml:space="preserve">          example: "团队看板"</w:t>
      </w:r>
    </w:p>
    <w:p w14:paraId="1EFDDDAD">
      <w:pPr>
        <w:spacing w:before="0" w:after="0" w:line="260" w:lineRule="exact"/>
        <w:rPr>
          <w:sz w:val="32"/>
          <w:szCs w:val="36"/>
        </w:rPr>
      </w:pPr>
      <w:r>
        <w:rPr>
          <w:rFonts w:ascii="Consolas" w:hAnsi="Consolas" w:eastAsia="Consolas"/>
          <w:color w:val="2D2D2D"/>
          <w:sz w:val="21"/>
          <w:szCs w:val="36"/>
        </w:rPr>
        <w:t xml:space="preserve">        type:</w:t>
      </w:r>
    </w:p>
    <w:p w14:paraId="7F987F84">
      <w:pPr>
        <w:spacing w:before="0" w:after="0" w:line="260" w:lineRule="exact"/>
        <w:rPr>
          <w:sz w:val="32"/>
          <w:szCs w:val="36"/>
        </w:rPr>
      </w:pPr>
      <w:r>
        <w:rPr>
          <w:rFonts w:ascii="Consolas" w:hAnsi="Consolas" w:eastAsia="Consolas"/>
          <w:color w:val="2D2D2D"/>
          <w:sz w:val="21"/>
          <w:szCs w:val="36"/>
        </w:rPr>
        <w:t xml:space="preserve">          type: string</w:t>
      </w:r>
    </w:p>
    <w:p w14:paraId="7F02E7A3">
      <w:pPr>
        <w:spacing w:before="0" w:after="0" w:line="260" w:lineRule="exact"/>
        <w:rPr>
          <w:sz w:val="32"/>
          <w:szCs w:val="36"/>
        </w:rPr>
      </w:pPr>
      <w:r>
        <w:rPr>
          <w:rFonts w:ascii="Consolas" w:hAnsi="Consolas" w:eastAsia="Consolas"/>
          <w:color w:val="2D2D2D"/>
          <w:sz w:val="21"/>
          <w:szCs w:val="36"/>
        </w:rPr>
        <w:t xml:space="preserve">          enum: [team, version, sub_project]</w:t>
      </w:r>
    </w:p>
    <w:p w14:paraId="6B6984AF">
      <w:pPr>
        <w:spacing w:before="0" w:after="0" w:line="260" w:lineRule="exact"/>
        <w:rPr>
          <w:sz w:val="32"/>
          <w:szCs w:val="36"/>
        </w:rPr>
      </w:pPr>
      <w:r>
        <w:rPr>
          <w:rFonts w:ascii="Consolas" w:hAnsi="Consolas" w:eastAsia="Consolas"/>
          <w:color w:val="2D2D2D"/>
          <w:sz w:val="21"/>
          <w:szCs w:val="36"/>
        </w:rPr>
        <w:t xml:space="preserve">          example: "team"</w:t>
      </w:r>
    </w:p>
    <w:p w14:paraId="393A31D6">
      <w:pPr>
        <w:spacing w:before="0" w:after="0" w:line="260" w:lineRule="exact"/>
        <w:rPr>
          <w:sz w:val="32"/>
          <w:szCs w:val="36"/>
        </w:rPr>
      </w:pPr>
      <w:r>
        <w:rPr>
          <w:rFonts w:ascii="Consolas" w:hAnsi="Consolas" w:eastAsia="Consolas"/>
          <w:color w:val="2D2D2D"/>
          <w:sz w:val="21"/>
          <w:szCs w:val="36"/>
        </w:rPr>
        <w:t xml:space="preserve">        project_id:</w:t>
      </w:r>
    </w:p>
    <w:p w14:paraId="5FBC243C">
      <w:pPr>
        <w:spacing w:before="0" w:after="0" w:line="260" w:lineRule="exact"/>
        <w:rPr>
          <w:sz w:val="32"/>
          <w:szCs w:val="36"/>
        </w:rPr>
      </w:pPr>
      <w:r>
        <w:rPr>
          <w:rFonts w:ascii="Consolas" w:hAnsi="Consolas" w:eastAsia="Consolas"/>
          <w:color w:val="2D2D2D"/>
          <w:sz w:val="21"/>
          <w:szCs w:val="36"/>
        </w:rPr>
        <w:t xml:space="preserve">          type: string</w:t>
      </w:r>
    </w:p>
    <w:p w14:paraId="6CA832C0">
      <w:pPr>
        <w:spacing w:before="0" w:after="0" w:line="260" w:lineRule="exact"/>
        <w:rPr>
          <w:sz w:val="32"/>
          <w:szCs w:val="36"/>
        </w:rPr>
      </w:pPr>
      <w:r>
        <w:rPr>
          <w:rFonts w:ascii="Consolas" w:hAnsi="Consolas" w:eastAsia="Consolas"/>
          <w:color w:val="2D2D2D"/>
          <w:sz w:val="21"/>
          <w:szCs w:val="36"/>
        </w:rPr>
        <w:t xml:space="preserve">          format: uuid</w:t>
      </w:r>
    </w:p>
    <w:p w14:paraId="3123E2EF">
      <w:pPr>
        <w:spacing w:before="0" w:after="0" w:line="260" w:lineRule="exact"/>
        <w:rPr>
          <w:sz w:val="32"/>
          <w:szCs w:val="36"/>
        </w:rPr>
      </w:pPr>
      <w:r>
        <w:rPr>
          <w:rFonts w:ascii="Consolas" w:hAnsi="Consolas" w:eastAsia="Consolas"/>
          <w:color w:val="2D2D2D"/>
          <w:sz w:val="21"/>
          <w:szCs w:val="36"/>
        </w:rPr>
        <w:t xml:space="preserve">        columns:</w:t>
      </w:r>
    </w:p>
    <w:p w14:paraId="1EC7DB94">
      <w:pPr>
        <w:spacing w:before="0" w:after="0" w:line="260" w:lineRule="exact"/>
        <w:rPr>
          <w:sz w:val="32"/>
          <w:szCs w:val="36"/>
        </w:rPr>
      </w:pPr>
      <w:r>
        <w:rPr>
          <w:rFonts w:ascii="Consolas" w:hAnsi="Consolas" w:eastAsia="Consolas"/>
          <w:color w:val="2D2D2D"/>
          <w:sz w:val="21"/>
          <w:szCs w:val="36"/>
        </w:rPr>
        <w:t xml:space="preserve">          type: array</w:t>
      </w:r>
    </w:p>
    <w:p w14:paraId="08F865F9">
      <w:pPr>
        <w:spacing w:before="0" w:after="0" w:line="260" w:lineRule="exact"/>
        <w:rPr>
          <w:sz w:val="32"/>
          <w:szCs w:val="36"/>
        </w:rPr>
      </w:pPr>
      <w:r>
        <w:rPr>
          <w:rFonts w:ascii="Consolas" w:hAnsi="Consolas" w:eastAsia="Consolas"/>
          <w:color w:val="2D2D2D"/>
          <w:sz w:val="21"/>
          <w:szCs w:val="36"/>
        </w:rPr>
        <w:t xml:space="preserve">          items:</w:t>
      </w:r>
    </w:p>
    <w:p w14:paraId="41FD0A6A">
      <w:pPr>
        <w:spacing w:before="0" w:after="0" w:line="260" w:lineRule="exact"/>
        <w:rPr>
          <w:sz w:val="32"/>
          <w:szCs w:val="36"/>
        </w:rPr>
      </w:pPr>
      <w:r>
        <w:rPr>
          <w:rFonts w:ascii="Consolas" w:hAnsi="Consolas" w:eastAsia="Consolas"/>
          <w:color w:val="2D2D2D"/>
          <w:sz w:val="21"/>
          <w:szCs w:val="36"/>
        </w:rPr>
        <w:t xml:space="preserve">            $ref: '#/components/schemas/KanbanColumn'</w:t>
      </w:r>
    </w:p>
    <w:p w14:paraId="7A5EA8BB">
      <w:pPr>
        <w:spacing w:before="0" w:after="0" w:line="260" w:lineRule="exact"/>
        <w:rPr>
          <w:sz w:val="32"/>
          <w:szCs w:val="36"/>
        </w:rPr>
      </w:pPr>
      <w:r>
        <w:rPr>
          <w:rFonts w:ascii="Consolas" w:hAnsi="Consolas" w:eastAsia="Consolas"/>
          <w:color w:val="2D2D2D"/>
          <w:sz w:val="21"/>
          <w:szCs w:val="36"/>
        </w:rPr>
        <w:t xml:space="preserve">        created_at:</w:t>
      </w:r>
    </w:p>
    <w:p w14:paraId="2758D50E">
      <w:pPr>
        <w:spacing w:before="0" w:after="0" w:line="260" w:lineRule="exact"/>
        <w:rPr>
          <w:sz w:val="32"/>
          <w:szCs w:val="36"/>
        </w:rPr>
      </w:pPr>
      <w:r>
        <w:rPr>
          <w:rFonts w:ascii="Consolas" w:hAnsi="Consolas" w:eastAsia="Consolas"/>
          <w:color w:val="2D2D2D"/>
          <w:sz w:val="21"/>
          <w:szCs w:val="36"/>
        </w:rPr>
        <w:t xml:space="preserve">          type: string</w:t>
      </w:r>
    </w:p>
    <w:p w14:paraId="17FCD6B1">
      <w:pPr>
        <w:spacing w:before="0" w:after="0" w:line="260" w:lineRule="exact"/>
        <w:rPr>
          <w:sz w:val="32"/>
          <w:szCs w:val="36"/>
        </w:rPr>
      </w:pPr>
      <w:r>
        <w:rPr>
          <w:rFonts w:ascii="Consolas" w:hAnsi="Consolas" w:eastAsia="Consolas"/>
          <w:color w:val="2D2D2D"/>
          <w:sz w:val="21"/>
          <w:szCs w:val="36"/>
        </w:rPr>
        <w:t xml:space="preserve">          format: date-time</w:t>
      </w:r>
    </w:p>
    <w:p w14:paraId="338EA3EE">
      <w:pPr>
        <w:spacing w:before="0" w:after="0" w:line="260" w:lineRule="exact"/>
        <w:rPr>
          <w:sz w:val="32"/>
          <w:szCs w:val="36"/>
        </w:rPr>
      </w:pPr>
      <w:r>
        <w:rPr>
          <w:rFonts w:ascii="Consolas" w:hAnsi="Consolas" w:eastAsia="Consolas"/>
          <w:color w:val="2D2D2D"/>
          <w:sz w:val="21"/>
          <w:szCs w:val="36"/>
        </w:rPr>
        <w:t xml:space="preserve"> </w:t>
      </w:r>
    </w:p>
    <w:p w14:paraId="09D94927">
      <w:pPr>
        <w:spacing w:before="0" w:after="0" w:line="260" w:lineRule="exact"/>
        <w:rPr>
          <w:sz w:val="32"/>
          <w:szCs w:val="36"/>
        </w:rPr>
      </w:pPr>
      <w:r>
        <w:rPr>
          <w:rFonts w:ascii="Consolas" w:hAnsi="Consolas" w:eastAsia="Consolas"/>
          <w:color w:val="2D2D2D"/>
          <w:sz w:val="21"/>
          <w:szCs w:val="36"/>
        </w:rPr>
        <w:t xml:space="preserve">    KanbanBoardCreate:</w:t>
      </w:r>
    </w:p>
    <w:p w14:paraId="1C8AAA6F">
      <w:pPr>
        <w:spacing w:before="0" w:after="0" w:line="260" w:lineRule="exact"/>
        <w:rPr>
          <w:sz w:val="32"/>
          <w:szCs w:val="36"/>
        </w:rPr>
      </w:pPr>
      <w:r>
        <w:rPr>
          <w:rFonts w:ascii="Consolas" w:hAnsi="Consolas" w:eastAsia="Consolas"/>
          <w:color w:val="2D2D2D"/>
          <w:sz w:val="21"/>
          <w:szCs w:val="36"/>
        </w:rPr>
        <w:t xml:space="preserve">      type: object</w:t>
      </w:r>
    </w:p>
    <w:p w14:paraId="23A5FC1D">
      <w:pPr>
        <w:spacing w:before="0" w:after="0" w:line="260" w:lineRule="exact"/>
        <w:rPr>
          <w:sz w:val="32"/>
          <w:szCs w:val="36"/>
        </w:rPr>
      </w:pPr>
      <w:r>
        <w:rPr>
          <w:rFonts w:ascii="Consolas" w:hAnsi="Consolas" w:eastAsia="Consolas"/>
          <w:color w:val="2D2D2D"/>
          <w:sz w:val="21"/>
          <w:szCs w:val="36"/>
        </w:rPr>
        <w:t xml:space="preserve">      required: [name, project_id]</w:t>
      </w:r>
    </w:p>
    <w:p w14:paraId="201C5CEC">
      <w:pPr>
        <w:spacing w:before="0" w:after="0" w:line="260" w:lineRule="exact"/>
        <w:rPr>
          <w:sz w:val="32"/>
          <w:szCs w:val="36"/>
        </w:rPr>
      </w:pPr>
      <w:r>
        <w:rPr>
          <w:rFonts w:ascii="Consolas" w:hAnsi="Consolas" w:eastAsia="Consolas"/>
          <w:color w:val="2D2D2D"/>
          <w:sz w:val="21"/>
          <w:szCs w:val="36"/>
        </w:rPr>
        <w:t xml:space="preserve">      properties:</w:t>
      </w:r>
    </w:p>
    <w:p w14:paraId="30BE2874">
      <w:pPr>
        <w:spacing w:before="0" w:after="0" w:line="260" w:lineRule="exact"/>
        <w:rPr>
          <w:sz w:val="32"/>
          <w:szCs w:val="36"/>
        </w:rPr>
      </w:pPr>
      <w:r>
        <w:rPr>
          <w:rFonts w:ascii="Consolas" w:hAnsi="Consolas" w:eastAsia="Consolas"/>
          <w:color w:val="2D2D2D"/>
          <w:sz w:val="21"/>
          <w:szCs w:val="36"/>
        </w:rPr>
        <w:t xml:space="preserve">        name:</w:t>
      </w:r>
    </w:p>
    <w:p w14:paraId="47A45982">
      <w:pPr>
        <w:spacing w:before="0" w:after="0" w:line="260" w:lineRule="exact"/>
        <w:rPr>
          <w:sz w:val="32"/>
          <w:szCs w:val="36"/>
        </w:rPr>
      </w:pPr>
      <w:r>
        <w:rPr>
          <w:rFonts w:ascii="Consolas" w:hAnsi="Consolas" w:eastAsia="Consolas"/>
          <w:color w:val="2D2D2D"/>
          <w:sz w:val="21"/>
          <w:szCs w:val="36"/>
        </w:rPr>
        <w:t xml:space="preserve">          type: string</w:t>
      </w:r>
    </w:p>
    <w:p w14:paraId="119C5423">
      <w:pPr>
        <w:spacing w:before="0" w:after="0" w:line="260" w:lineRule="exact"/>
        <w:rPr>
          <w:sz w:val="32"/>
          <w:szCs w:val="36"/>
        </w:rPr>
      </w:pPr>
      <w:r>
        <w:rPr>
          <w:rFonts w:ascii="Consolas" w:hAnsi="Consolas" w:eastAsia="Consolas"/>
          <w:color w:val="2D2D2D"/>
          <w:sz w:val="21"/>
          <w:szCs w:val="36"/>
        </w:rPr>
        <w:t xml:space="preserve">          maxLength: 100</w:t>
      </w:r>
    </w:p>
    <w:p w14:paraId="2B07F9BB">
      <w:pPr>
        <w:spacing w:before="0" w:after="0" w:line="260" w:lineRule="exact"/>
        <w:rPr>
          <w:sz w:val="32"/>
          <w:szCs w:val="36"/>
        </w:rPr>
      </w:pPr>
      <w:r>
        <w:rPr>
          <w:rFonts w:ascii="Consolas" w:hAnsi="Consolas" w:eastAsia="Consolas"/>
          <w:color w:val="2D2D2D"/>
          <w:sz w:val="21"/>
          <w:szCs w:val="36"/>
        </w:rPr>
        <w:t xml:space="preserve">        type:</w:t>
      </w:r>
    </w:p>
    <w:p w14:paraId="7F0ED833">
      <w:pPr>
        <w:spacing w:before="0" w:after="0" w:line="260" w:lineRule="exact"/>
        <w:rPr>
          <w:sz w:val="32"/>
          <w:szCs w:val="36"/>
        </w:rPr>
      </w:pPr>
      <w:r>
        <w:rPr>
          <w:rFonts w:ascii="Consolas" w:hAnsi="Consolas" w:eastAsia="Consolas"/>
          <w:color w:val="2D2D2D"/>
          <w:sz w:val="21"/>
          <w:szCs w:val="36"/>
        </w:rPr>
        <w:t xml:space="preserve">          type: string</w:t>
      </w:r>
    </w:p>
    <w:p w14:paraId="1A2123E4">
      <w:pPr>
        <w:spacing w:before="0" w:after="0" w:line="260" w:lineRule="exact"/>
        <w:rPr>
          <w:sz w:val="32"/>
          <w:szCs w:val="36"/>
        </w:rPr>
      </w:pPr>
      <w:r>
        <w:rPr>
          <w:rFonts w:ascii="Consolas" w:hAnsi="Consolas" w:eastAsia="Consolas"/>
          <w:color w:val="2D2D2D"/>
          <w:sz w:val="21"/>
          <w:szCs w:val="36"/>
        </w:rPr>
        <w:t xml:space="preserve">          enum: [team, version, sub_project]</w:t>
      </w:r>
    </w:p>
    <w:p w14:paraId="0C5F22B9">
      <w:pPr>
        <w:spacing w:before="0" w:after="0" w:line="260" w:lineRule="exact"/>
        <w:rPr>
          <w:sz w:val="32"/>
          <w:szCs w:val="36"/>
        </w:rPr>
      </w:pPr>
      <w:r>
        <w:rPr>
          <w:rFonts w:ascii="Consolas" w:hAnsi="Consolas" w:eastAsia="Consolas"/>
          <w:color w:val="2D2D2D"/>
          <w:sz w:val="21"/>
          <w:szCs w:val="36"/>
        </w:rPr>
        <w:t xml:space="preserve">          default: "team"</w:t>
      </w:r>
    </w:p>
    <w:p w14:paraId="6DAD374D">
      <w:pPr>
        <w:spacing w:before="0" w:after="0" w:line="260" w:lineRule="exact"/>
        <w:rPr>
          <w:sz w:val="32"/>
          <w:szCs w:val="36"/>
        </w:rPr>
      </w:pPr>
      <w:r>
        <w:rPr>
          <w:rFonts w:ascii="Consolas" w:hAnsi="Consolas" w:eastAsia="Consolas"/>
          <w:color w:val="2D2D2D"/>
          <w:sz w:val="21"/>
          <w:szCs w:val="36"/>
        </w:rPr>
        <w:t xml:space="preserve">        project_id:</w:t>
      </w:r>
    </w:p>
    <w:p w14:paraId="59FF1F9C">
      <w:pPr>
        <w:spacing w:before="0" w:after="0" w:line="260" w:lineRule="exact"/>
        <w:rPr>
          <w:sz w:val="32"/>
          <w:szCs w:val="36"/>
        </w:rPr>
      </w:pPr>
      <w:r>
        <w:rPr>
          <w:rFonts w:ascii="Consolas" w:hAnsi="Consolas" w:eastAsia="Consolas"/>
          <w:color w:val="2D2D2D"/>
          <w:sz w:val="21"/>
          <w:szCs w:val="36"/>
        </w:rPr>
        <w:t xml:space="preserve">          type: string</w:t>
      </w:r>
    </w:p>
    <w:p w14:paraId="63F8201D">
      <w:pPr>
        <w:spacing w:before="0" w:after="0" w:line="260" w:lineRule="exact"/>
        <w:rPr>
          <w:sz w:val="32"/>
          <w:szCs w:val="36"/>
        </w:rPr>
      </w:pPr>
      <w:r>
        <w:rPr>
          <w:rFonts w:ascii="Consolas" w:hAnsi="Consolas" w:eastAsia="Consolas"/>
          <w:color w:val="2D2D2D"/>
          <w:sz w:val="21"/>
          <w:szCs w:val="36"/>
        </w:rPr>
        <w:t xml:space="preserve">          format: uuid</w:t>
      </w:r>
    </w:p>
    <w:p w14:paraId="21FFF0E5">
      <w:pPr>
        <w:spacing w:before="0" w:after="0" w:line="260" w:lineRule="exact"/>
        <w:rPr>
          <w:sz w:val="32"/>
          <w:szCs w:val="36"/>
        </w:rPr>
      </w:pPr>
      <w:r>
        <w:rPr>
          <w:rFonts w:ascii="Consolas" w:hAnsi="Consolas" w:eastAsia="Consolas"/>
          <w:color w:val="2D2D2D"/>
          <w:sz w:val="21"/>
          <w:szCs w:val="36"/>
        </w:rPr>
        <w:t xml:space="preserve"> </w:t>
      </w:r>
    </w:p>
    <w:p w14:paraId="434A662B">
      <w:pPr>
        <w:spacing w:before="0" w:after="0" w:line="260" w:lineRule="exact"/>
        <w:rPr>
          <w:sz w:val="32"/>
          <w:szCs w:val="36"/>
        </w:rPr>
      </w:pPr>
      <w:r>
        <w:rPr>
          <w:rFonts w:ascii="Consolas" w:hAnsi="Consolas" w:eastAsia="Consolas"/>
          <w:color w:val="2D2D2D"/>
          <w:sz w:val="21"/>
          <w:szCs w:val="36"/>
        </w:rPr>
        <w:t xml:space="preserve">    KanbanColumn:</w:t>
      </w:r>
    </w:p>
    <w:p w14:paraId="585B5ACE">
      <w:pPr>
        <w:spacing w:before="0" w:after="0" w:line="260" w:lineRule="exact"/>
        <w:rPr>
          <w:sz w:val="32"/>
          <w:szCs w:val="36"/>
        </w:rPr>
      </w:pPr>
      <w:r>
        <w:rPr>
          <w:rFonts w:ascii="Consolas" w:hAnsi="Consolas" w:eastAsia="Consolas"/>
          <w:color w:val="2D2D2D"/>
          <w:sz w:val="21"/>
          <w:szCs w:val="36"/>
        </w:rPr>
        <w:t xml:space="preserve">      type: object</w:t>
      </w:r>
    </w:p>
    <w:p w14:paraId="7DEB9F0E">
      <w:pPr>
        <w:spacing w:before="0" w:after="0" w:line="260" w:lineRule="exact"/>
        <w:rPr>
          <w:sz w:val="32"/>
          <w:szCs w:val="36"/>
        </w:rPr>
      </w:pPr>
      <w:r>
        <w:rPr>
          <w:rFonts w:ascii="Consolas" w:hAnsi="Consolas" w:eastAsia="Consolas"/>
          <w:color w:val="2D2D2D"/>
          <w:sz w:val="21"/>
          <w:szCs w:val="36"/>
        </w:rPr>
        <w:t xml:space="preserve">      properties:</w:t>
      </w:r>
    </w:p>
    <w:p w14:paraId="6C354254">
      <w:pPr>
        <w:spacing w:before="0" w:after="0" w:line="260" w:lineRule="exact"/>
        <w:rPr>
          <w:sz w:val="32"/>
          <w:szCs w:val="36"/>
        </w:rPr>
      </w:pPr>
      <w:r>
        <w:rPr>
          <w:rFonts w:ascii="Consolas" w:hAnsi="Consolas" w:eastAsia="Consolas"/>
          <w:color w:val="2D2D2D"/>
          <w:sz w:val="21"/>
          <w:szCs w:val="36"/>
        </w:rPr>
        <w:t xml:space="preserve">        id:</w:t>
      </w:r>
    </w:p>
    <w:p w14:paraId="375F2C66">
      <w:pPr>
        <w:spacing w:before="0" w:after="0" w:line="260" w:lineRule="exact"/>
        <w:rPr>
          <w:sz w:val="32"/>
          <w:szCs w:val="36"/>
        </w:rPr>
      </w:pPr>
      <w:r>
        <w:rPr>
          <w:rFonts w:ascii="Consolas" w:hAnsi="Consolas" w:eastAsia="Consolas"/>
          <w:color w:val="2D2D2D"/>
          <w:sz w:val="21"/>
          <w:szCs w:val="36"/>
        </w:rPr>
        <w:t xml:space="preserve">          type: string</w:t>
      </w:r>
    </w:p>
    <w:p w14:paraId="57D3C019">
      <w:pPr>
        <w:spacing w:before="0" w:after="0" w:line="260" w:lineRule="exact"/>
        <w:rPr>
          <w:sz w:val="32"/>
          <w:szCs w:val="36"/>
        </w:rPr>
      </w:pPr>
      <w:r>
        <w:rPr>
          <w:rFonts w:ascii="Consolas" w:hAnsi="Consolas" w:eastAsia="Consolas"/>
          <w:color w:val="2D2D2D"/>
          <w:sz w:val="21"/>
          <w:szCs w:val="36"/>
        </w:rPr>
        <w:t xml:space="preserve">          format: uuid</w:t>
      </w:r>
    </w:p>
    <w:p w14:paraId="5DC670EF">
      <w:pPr>
        <w:spacing w:before="0" w:after="0" w:line="260" w:lineRule="exact"/>
        <w:rPr>
          <w:sz w:val="32"/>
          <w:szCs w:val="36"/>
        </w:rPr>
      </w:pPr>
      <w:r>
        <w:rPr>
          <w:rFonts w:ascii="Consolas" w:hAnsi="Consolas" w:eastAsia="Consolas"/>
          <w:color w:val="2D2D2D"/>
          <w:sz w:val="21"/>
          <w:szCs w:val="36"/>
        </w:rPr>
        <w:t xml:space="preserve">        name:</w:t>
      </w:r>
    </w:p>
    <w:p w14:paraId="3BC42E65">
      <w:pPr>
        <w:spacing w:before="0" w:after="0" w:line="260" w:lineRule="exact"/>
        <w:rPr>
          <w:sz w:val="32"/>
          <w:szCs w:val="36"/>
        </w:rPr>
      </w:pPr>
      <w:r>
        <w:rPr>
          <w:rFonts w:ascii="Consolas" w:hAnsi="Consolas" w:eastAsia="Consolas"/>
          <w:color w:val="2D2D2D"/>
          <w:sz w:val="21"/>
          <w:szCs w:val="36"/>
        </w:rPr>
        <w:t xml:space="preserve">          type: string</w:t>
      </w:r>
    </w:p>
    <w:p w14:paraId="0E7586A3">
      <w:pPr>
        <w:spacing w:before="0" w:after="0" w:line="260" w:lineRule="exact"/>
        <w:rPr>
          <w:sz w:val="32"/>
          <w:szCs w:val="36"/>
        </w:rPr>
      </w:pPr>
      <w:r>
        <w:rPr>
          <w:rFonts w:ascii="Consolas" w:hAnsi="Consolas" w:eastAsia="Consolas"/>
          <w:color w:val="2D2D2D"/>
          <w:sz w:val="21"/>
          <w:szCs w:val="36"/>
        </w:rPr>
        <w:t xml:space="preserve">          maxLength: 50</w:t>
      </w:r>
    </w:p>
    <w:p w14:paraId="0B8F9249">
      <w:pPr>
        <w:spacing w:before="0" w:after="0" w:line="260" w:lineRule="exact"/>
        <w:rPr>
          <w:sz w:val="32"/>
          <w:szCs w:val="36"/>
        </w:rPr>
      </w:pPr>
      <w:r>
        <w:rPr>
          <w:rFonts w:ascii="Consolas" w:hAnsi="Consolas" w:eastAsia="Consolas"/>
          <w:color w:val="2D2D2D"/>
          <w:sz w:val="21"/>
          <w:szCs w:val="36"/>
        </w:rPr>
        <w:t xml:space="preserve">          example: "进行中"</w:t>
      </w:r>
    </w:p>
    <w:p w14:paraId="1B613A8C">
      <w:pPr>
        <w:spacing w:before="0" w:after="0" w:line="260" w:lineRule="exact"/>
        <w:rPr>
          <w:sz w:val="32"/>
          <w:szCs w:val="36"/>
        </w:rPr>
      </w:pPr>
      <w:r>
        <w:rPr>
          <w:rFonts w:ascii="Consolas" w:hAnsi="Consolas" w:eastAsia="Consolas"/>
          <w:color w:val="2D2D2D"/>
          <w:sz w:val="21"/>
          <w:szCs w:val="36"/>
        </w:rPr>
        <w:t xml:space="preserve">        order:</w:t>
      </w:r>
    </w:p>
    <w:p w14:paraId="42193D9F">
      <w:pPr>
        <w:spacing w:before="0" w:after="0" w:line="260" w:lineRule="exact"/>
        <w:rPr>
          <w:sz w:val="32"/>
          <w:szCs w:val="36"/>
        </w:rPr>
      </w:pPr>
      <w:r>
        <w:rPr>
          <w:rFonts w:ascii="Consolas" w:hAnsi="Consolas" w:eastAsia="Consolas"/>
          <w:color w:val="2D2D2D"/>
          <w:sz w:val="21"/>
          <w:szCs w:val="36"/>
        </w:rPr>
        <w:t xml:space="preserve">          type: integer</w:t>
      </w:r>
    </w:p>
    <w:p w14:paraId="52000E6E">
      <w:pPr>
        <w:spacing w:before="0" w:after="0" w:line="260" w:lineRule="exact"/>
        <w:rPr>
          <w:sz w:val="32"/>
          <w:szCs w:val="36"/>
        </w:rPr>
      </w:pPr>
      <w:r>
        <w:rPr>
          <w:rFonts w:ascii="Consolas" w:hAnsi="Consolas" w:eastAsia="Consolas"/>
          <w:color w:val="2D2D2D"/>
          <w:sz w:val="21"/>
          <w:szCs w:val="36"/>
        </w:rPr>
        <w:t xml:space="preserve">          example: 1</w:t>
      </w:r>
    </w:p>
    <w:p w14:paraId="3FDCDA46">
      <w:pPr>
        <w:spacing w:before="0" w:after="0" w:line="260" w:lineRule="exact"/>
        <w:rPr>
          <w:sz w:val="32"/>
          <w:szCs w:val="36"/>
        </w:rPr>
      </w:pPr>
      <w:r>
        <w:rPr>
          <w:rFonts w:ascii="Consolas" w:hAnsi="Consolas" w:eastAsia="Consolas"/>
          <w:color w:val="2D2D2D"/>
          <w:sz w:val="21"/>
          <w:szCs w:val="36"/>
        </w:rPr>
        <w:t xml:space="preserve">        wip_limit:</w:t>
      </w:r>
    </w:p>
    <w:p w14:paraId="41BA7D57">
      <w:pPr>
        <w:spacing w:before="0" w:after="0" w:line="260" w:lineRule="exact"/>
        <w:rPr>
          <w:sz w:val="32"/>
          <w:szCs w:val="36"/>
        </w:rPr>
      </w:pPr>
      <w:r>
        <w:rPr>
          <w:rFonts w:ascii="Consolas" w:hAnsi="Consolas" w:eastAsia="Consolas"/>
          <w:color w:val="2D2D2D"/>
          <w:sz w:val="21"/>
          <w:szCs w:val="36"/>
        </w:rPr>
        <w:t xml:space="preserve">          type: integer</w:t>
      </w:r>
    </w:p>
    <w:p w14:paraId="23C3FB6C">
      <w:pPr>
        <w:spacing w:before="0" w:after="0" w:line="260" w:lineRule="exact"/>
        <w:rPr>
          <w:sz w:val="32"/>
          <w:szCs w:val="36"/>
        </w:rPr>
      </w:pPr>
      <w:r>
        <w:rPr>
          <w:rFonts w:ascii="Consolas" w:hAnsi="Consolas" w:eastAsia="Consolas"/>
          <w:color w:val="2D2D2D"/>
          <w:sz w:val="21"/>
          <w:szCs w:val="36"/>
        </w:rPr>
        <w:t xml:space="preserve">          example: 5</w:t>
      </w:r>
    </w:p>
    <w:p w14:paraId="4081BCAE">
      <w:pPr>
        <w:spacing w:before="0" w:after="0" w:line="260" w:lineRule="exact"/>
        <w:rPr>
          <w:sz w:val="32"/>
          <w:szCs w:val="36"/>
        </w:rPr>
      </w:pPr>
      <w:r>
        <w:rPr>
          <w:rFonts w:ascii="Consolas" w:hAnsi="Consolas" w:eastAsia="Consolas"/>
          <w:color w:val="2D2D2D"/>
          <w:sz w:val="21"/>
          <w:szCs w:val="36"/>
        </w:rPr>
        <w:t xml:space="preserve">          description: 在制品限制，0 表示无限制</w:t>
      </w:r>
    </w:p>
    <w:p w14:paraId="370D6B12">
      <w:pPr>
        <w:spacing w:before="0" w:after="0" w:line="260" w:lineRule="exact"/>
        <w:rPr>
          <w:sz w:val="32"/>
          <w:szCs w:val="36"/>
        </w:rPr>
      </w:pPr>
      <w:r>
        <w:rPr>
          <w:rFonts w:ascii="Consolas" w:hAnsi="Consolas" w:eastAsia="Consolas"/>
          <w:color w:val="2D2D2D"/>
          <w:sz w:val="21"/>
          <w:szCs w:val="36"/>
        </w:rPr>
        <w:t xml:space="preserve">        board_id:</w:t>
      </w:r>
    </w:p>
    <w:p w14:paraId="702EDBDB">
      <w:pPr>
        <w:spacing w:before="0" w:after="0" w:line="260" w:lineRule="exact"/>
        <w:rPr>
          <w:sz w:val="32"/>
          <w:szCs w:val="36"/>
        </w:rPr>
      </w:pPr>
      <w:r>
        <w:rPr>
          <w:rFonts w:ascii="Consolas" w:hAnsi="Consolas" w:eastAsia="Consolas"/>
          <w:color w:val="2D2D2D"/>
          <w:sz w:val="21"/>
          <w:szCs w:val="36"/>
        </w:rPr>
        <w:t xml:space="preserve">          type: string</w:t>
      </w:r>
    </w:p>
    <w:p w14:paraId="72A41B6C">
      <w:pPr>
        <w:spacing w:before="0" w:after="0" w:line="260" w:lineRule="exact"/>
        <w:rPr>
          <w:sz w:val="32"/>
          <w:szCs w:val="36"/>
        </w:rPr>
      </w:pPr>
      <w:r>
        <w:rPr>
          <w:rFonts w:ascii="Consolas" w:hAnsi="Consolas" w:eastAsia="Consolas"/>
          <w:color w:val="2D2D2D"/>
          <w:sz w:val="21"/>
          <w:szCs w:val="36"/>
        </w:rPr>
        <w:t xml:space="preserve">          format: uuid</w:t>
      </w:r>
    </w:p>
    <w:p w14:paraId="4989D6CA">
      <w:pPr>
        <w:spacing w:before="0" w:after="0" w:line="260" w:lineRule="exact"/>
        <w:rPr>
          <w:sz w:val="32"/>
          <w:szCs w:val="36"/>
        </w:rPr>
      </w:pPr>
      <w:r>
        <w:rPr>
          <w:rFonts w:ascii="Consolas" w:hAnsi="Consolas" w:eastAsia="Consolas"/>
          <w:color w:val="2D2D2D"/>
          <w:sz w:val="21"/>
          <w:szCs w:val="36"/>
        </w:rPr>
        <w:t xml:space="preserve">        tasks:</w:t>
      </w:r>
    </w:p>
    <w:p w14:paraId="7CC47BB7">
      <w:pPr>
        <w:spacing w:before="0" w:after="0" w:line="260" w:lineRule="exact"/>
        <w:rPr>
          <w:sz w:val="32"/>
          <w:szCs w:val="36"/>
        </w:rPr>
      </w:pPr>
      <w:r>
        <w:rPr>
          <w:rFonts w:ascii="Consolas" w:hAnsi="Consolas" w:eastAsia="Consolas"/>
          <w:color w:val="2D2D2D"/>
          <w:sz w:val="21"/>
          <w:szCs w:val="36"/>
        </w:rPr>
        <w:t xml:space="preserve">          type: array</w:t>
      </w:r>
    </w:p>
    <w:p w14:paraId="279F5160">
      <w:pPr>
        <w:spacing w:before="0" w:after="0" w:line="260" w:lineRule="exact"/>
        <w:rPr>
          <w:sz w:val="32"/>
          <w:szCs w:val="36"/>
        </w:rPr>
      </w:pPr>
      <w:r>
        <w:rPr>
          <w:rFonts w:ascii="Consolas" w:hAnsi="Consolas" w:eastAsia="Consolas"/>
          <w:color w:val="2D2D2D"/>
          <w:sz w:val="21"/>
          <w:szCs w:val="36"/>
        </w:rPr>
        <w:t xml:space="preserve">          items:</w:t>
      </w:r>
    </w:p>
    <w:p w14:paraId="2045958A">
      <w:pPr>
        <w:spacing w:before="0" w:after="0" w:line="260" w:lineRule="exact"/>
        <w:rPr>
          <w:sz w:val="32"/>
          <w:szCs w:val="36"/>
        </w:rPr>
      </w:pPr>
      <w:r>
        <w:rPr>
          <w:rFonts w:ascii="Consolas" w:hAnsi="Consolas" w:eastAsia="Consolas"/>
          <w:color w:val="2D2D2D"/>
          <w:sz w:val="21"/>
          <w:szCs w:val="36"/>
        </w:rPr>
        <w:t xml:space="preserve">            $ref: '#/components/schemas/Task'</w:t>
      </w:r>
    </w:p>
    <w:p w14:paraId="0850CD82">
      <w:pPr>
        <w:spacing w:before="0" w:after="0" w:line="260" w:lineRule="exact"/>
        <w:rPr>
          <w:sz w:val="32"/>
          <w:szCs w:val="36"/>
        </w:rPr>
      </w:pPr>
      <w:r>
        <w:rPr>
          <w:rFonts w:ascii="Consolas" w:hAnsi="Consolas" w:eastAsia="Consolas"/>
          <w:color w:val="2D2D2D"/>
          <w:sz w:val="21"/>
          <w:szCs w:val="36"/>
        </w:rPr>
        <w:t xml:space="preserve">          description: 该列中的任务列表</w:t>
      </w:r>
    </w:p>
    <w:p w14:paraId="75FDC251">
      <w:pPr>
        <w:spacing w:before="0" w:after="0" w:line="260" w:lineRule="exact"/>
        <w:rPr>
          <w:sz w:val="32"/>
          <w:szCs w:val="36"/>
        </w:rPr>
      </w:pPr>
      <w:r>
        <w:rPr>
          <w:rFonts w:ascii="Consolas" w:hAnsi="Consolas" w:eastAsia="Consolas"/>
          <w:color w:val="2D2D2D"/>
          <w:sz w:val="21"/>
          <w:szCs w:val="36"/>
        </w:rPr>
        <w:t xml:space="preserve"> </w:t>
      </w:r>
    </w:p>
    <w:p w14:paraId="5F9DB999">
      <w:pPr>
        <w:spacing w:before="0" w:after="0" w:line="260" w:lineRule="exact"/>
        <w:rPr>
          <w:sz w:val="32"/>
          <w:szCs w:val="36"/>
        </w:rPr>
      </w:pPr>
      <w:r>
        <w:rPr>
          <w:rFonts w:ascii="Consolas" w:hAnsi="Consolas" w:eastAsia="Consolas"/>
          <w:color w:val="2D2D2D"/>
          <w:sz w:val="21"/>
          <w:szCs w:val="36"/>
        </w:rPr>
        <w:t xml:space="preserve">    KanbanColumnCreate:</w:t>
      </w:r>
    </w:p>
    <w:p w14:paraId="231F60BB">
      <w:pPr>
        <w:spacing w:before="0" w:after="0" w:line="260" w:lineRule="exact"/>
        <w:rPr>
          <w:sz w:val="32"/>
          <w:szCs w:val="36"/>
        </w:rPr>
      </w:pPr>
      <w:r>
        <w:rPr>
          <w:rFonts w:ascii="Consolas" w:hAnsi="Consolas" w:eastAsia="Consolas"/>
          <w:color w:val="2D2D2D"/>
          <w:sz w:val="21"/>
          <w:szCs w:val="36"/>
        </w:rPr>
        <w:t xml:space="preserve">      type: object</w:t>
      </w:r>
    </w:p>
    <w:p w14:paraId="1F4F1676">
      <w:pPr>
        <w:spacing w:before="0" w:after="0" w:line="260" w:lineRule="exact"/>
        <w:rPr>
          <w:sz w:val="32"/>
          <w:szCs w:val="36"/>
        </w:rPr>
      </w:pPr>
      <w:r>
        <w:rPr>
          <w:rFonts w:ascii="Consolas" w:hAnsi="Consolas" w:eastAsia="Consolas"/>
          <w:color w:val="2D2D2D"/>
          <w:sz w:val="21"/>
          <w:szCs w:val="36"/>
        </w:rPr>
        <w:t xml:space="preserve">      required: [name]</w:t>
      </w:r>
    </w:p>
    <w:p w14:paraId="2A68B094">
      <w:pPr>
        <w:spacing w:before="0" w:after="0" w:line="260" w:lineRule="exact"/>
        <w:rPr>
          <w:sz w:val="32"/>
          <w:szCs w:val="36"/>
        </w:rPr>
      </w:pPr>
      <w:r>
        <w:rPr>
          <w:rFonts w:ascii="Consolas" w:hAnsi="Consolas" w:eastAsia="Consolas"/>
          <w:color w:val="2D2D2D"/>
          <w:sz w:val="21"/>
          <w:szCs w:val="36"/>
        </w:rPr>
        <w:t xml:space="preserve">      properties:</w:t>
      </w:r>
    </w:p>
    <w:p w14:paraId="510E66CA">
      <w:pPr>
        <w:spacing w:before="0" w:after="0" w:line="260" w:lineRule="exact"/>
        <w:rPr>
          <w:sz w:val="32"/>
          <w:szCs w:val="36"/>
        </w:rPr>
      </w:pPr>
      <w:r>
        <w:rPr>
          <w:rFonts w:ascii="Consolas" w:hAnsi="Consolas" w:eastAsia="Consolas"/>
          <w:color w:val="2D2D2D"/>
          <w:sz w:val="21"/>
          <w:szCs w:val="36"/>
        </w:rPr>
        <w:t xml:space="preserve">        name:</w:t>
      </w:r>
    </w:p>
    <w:p w14:paraId="5770F6EF">
      <w:pPr>
        <w:spacing w:before="0" w:after="0" w:line="260" w:lineRule="exact"/>
        <w:rPr>
          <w:sz w:val="32"/>
          <w:szCs w:val="36"/>
        </w:rPr>
      </w:pPr>
      <w:r>
        <w:rPr>
          <w:rFonts w:ascii="Consolas" w:hAnsi="Consolas" w:eastAsia="Consolas"/>
          <w:color w:val="2D2D2D"/>
          <w:sz w:val="21"/>
          <w:szCs w:val="36"/>
        </w:rPr>
        <w:t xml:space="preserve">          type: string</w:t>
      </w:r>
    </w:p>
    <w:p w14:paraId="6DC56755">
      <w:pPr>
        <w:spacing w:before="0" w:after="0" w:line="260" w:lineRule="exact"/>
        <w:rPr>
          <w:sz w:val="32"/>
          <w:szCs w:val="36"/>
        </w:rPr>
      </w:pPr>
      <w:r>
        <w:rPr>
          <w:rFonts w:ascii="Consolas" w:hAnsi="Consolas" w:eastAsia="Consolas"/>
          <w:color w:val="2D2D2D"/>
          <w:sz w:val="21"/>
          <w:szCs w:val="36"/>
        </w:rPr>
        <w:t xml:space="preserve">          maxLength: 50</w:t>
      </w:r>
    </w:p>
    <w:p w14:paraId="7E25E18E">
      <w:pPr>
        <w:spacing w:before="0" w:after="0" w:line="260" w:lineRule="exact"/>
        <w:rPr>
          <w:sz w:val="32"/>
          <w:szCs w:val="36"/>
        </w:rPr>
      </w:pPr>
      <w:r>
        <w:rPr>
          <w:rFonts w:ascii="Consolas" w:hAnsi="Consolas" w:eastAsia="Consolas"/>
          <w:color w:val="2D2D2D"/>
          <w:sz w:val="21"/>
          <w:szCs w:val="36"/>
        </w:rPr>
        <w:t xml:space="preserve">        order:</w:t>
      </w:r>
    </w:p>
    <w:p w14:paraId="2AC02642">
      <w:pPr>
        <w:spacing w:before="0" w:after="0" w:line="260" w:lineRule="exact"/>
        <w:rPr>
          <w:sz w:val="32"/>
          <w:szCs w:val="36"/>
        </w:rPr>
      </w:pPr>
      <w:r>
        <w:rPr>
          <w:rFonts w:ascii="Consolas" w:hAnsi="Consolas" w:eastAsia="Consolas"/>
          <w:color w:val="2D2D2D"/>
          <w:sz w:val="21"/>
          <w:szCs w:val="36"/>
        </w:rPr>
        <w:t xml:space="preserve">          type: integer</w:t>
      </w:r>
    </w:p>
    <w:p w14:paraId="5BF40A58">
      <w:pPr>
        <w:spacing w:before="0" w:after="0" w:line="260" w:lineRule="exact"/>
        <w:rPr>
          <w:sz w:val="32"/>
          <w:szCs w:val="36"/>
        </w:rPr>
      </w:pPr>
      <w:r>
        <w:rPr>
          <w:rFonts w:ascii="Consolas" w:hAnsi="Consolas" w:eastAsia="Consolas"/>
          <w:color w:val="2D2D2D"/>
          <w:sz w:val="21"/>
          <w:szCs w:val="36"/>
        </w:rPr>
        <w:t xml:space="preserve">        wip_limit:</w:t>
      </w:r>
    </w:p>
    <w:p w14:paraId="1B855E57">
      <w:pPr>
        <w:spacing w:before="0" w:after="0" w:line="260" w:lineRule="exact"/>
        <w:rPr>
          <w:sz w:val="32"/>
          <w:szCs w:val="36"/>
        </w:rPr>
      </w:pPr>
      <w:r>
        <w:rPr>
          <w:rFonts w:ascii="Consolas" w:hAnsi="Consolas" w:eastAsia="Consolas"/>
          <w:color w:val="2D2D2D"/>
          <w:sz w:val="21"/>
          <w:szCs w:val="36"/>
        </w:rPr>
        <w:t xml:space="preserve">          type: integer</w:t>
      </w:r>
    </w:p>
    <w:p w14:paraId="1C2CF689">
      <w:pPr>
        <w:spacing w:before="0" w:after="0" w:line="260" w:lineRule="exact"/>
        <w:rPr>
          <w:sz w:val="32"/>
          <w:szCs w:val="36"/>
        </w:rPr>
      </w:pPr>
      <w:r>
        <w:rPr>
          <w:rFonts w:ascii="Consolas" w:hAnsi="Consolas" w:eastAsia="Consolas"/>
          <w:color w:val="2D2D2D"/>
          <w:sz w:val="21"/>
          <w:szCs w:val="36"/>
        </w:rPr>
        <w:t xml:space="preserve">          default: 0</w:t>
      </w:r>
    </w:p>
    <w:p w14:paraId="436AC76F">
      <w:pPr>
        <w:spacing w:before="0" w:after="0" w:line="260" w:lineRule="exact"/>
        <w:rPr>
          <w:sz w:val="32"/>
          <w:szCs w:val="36"/>
        </w:rPr>
      </w:pPr>
      <w:r>
        <w:rPr>
          <w:rFonts w:ascii="Consolas" w:hAnsi="Consolas" w:eastAsia="Consolas"/>
          <w:color w:val="2D2D2D"/>
          <w:sz w:val="21"/>
          <w:szCs w:val="36"/>
        </w:rPr>
        <w:t xml:space="preserve">        board_id:</w:t>
      </w:r>
    </w:p>
    <w:p w14:paraId="39F290F5">
      <w:pPr>
        <w:spacing w:before="0" w:after="0" w:line="260" w:lineRule="exact"/>
        <w:rPr>
          <w:sz w:val="32"/>
          <w:szCs w:val="36"/>
        </w:rPr>
      </w:pPr>
      <w:r>
        <w:rPr>
          <w:rFonts w:ascii="Consolas" w:hAnsi="Consolas" w:eastAsia="Consolas"/>
          <w:color w:val="2D2D2D"/>
          <w:sz w:val="21"/>
          <w:szCs w:val="36"/>
        </w:rPr>
        <w:t xml:space="preserve">          type: string</w:t>
      </w:r>
    </w:p>
    <w:p w14:paraId="682209A9">
      <w:pPr>
        <w:spacing w:before="0" w:after="0" w:line="260" w:lineRule="exact"/>
        <w:rPr>
          <w:sz w:val="32"/>
          <w:szCs w:val="36"/>
        </w:rPr>
      </w:pPr>
      <w:r>
        <w:rPr>
          <w:rFonts w:ascii="Consolas" w:hAnsi="Consolas" w:eastAsia="Consolas"/>
          <w:color w:val="2D2D2D"/>
          <w:sz w:val="21"/>
          <w:szCs w:val="36"/>
        </w:rPr>
        <w:t xml:space="preserve">          format: uuid</w:t>
      </w:r>
    </w:p>
    <w:p w14:paraId="7FEEBA05">
      <w:pPr>
        <w:spacing w:before="0" w:after="0" w:line="260" w:lineRule="exact"/>
        <w:rPr>
          <w:sz w:val="32"/>
          <w:szCs w:val="36"/>
        </w:rPr>
      </w:pPr>
      <w:r>
        <w:rPr>
          <w:rFonts w:ascii="Consolas" w:hAnsi="Consolas" w:eastAsia="Consolas"/>
          <w:color w:val="2D2D2D"/>
          <w:sz w:val="21"/>
          <w:szCs w:val="36"/>
        </w:rPr>
        <w:t xml:space="preserve"> </w:t>
      </w:r>
    </w:p>
    <w:p w14:paraId="3A8A73EE">
      <w:pPr>
        <w:spacing w:before="0" w:after="0" w:line="260" w:lineRule="exact"/>
        <w:rPr>
          <w:sz w:val="32"/>
          <w:szCs w:val="36"/>
        </w:rPr>
      </w:pPr>
      <w:r>
        <w:rPr>
          <w:rFonts w:ascii="Consolas" w:hAnsi="Consolas" w:eastAsia="Consolas"/>
          <w:color w:val="2D2D2D"/>
          <w:sz w:val="21"/>
          <w:szCs w:val="36"/>
        </w:rPr>
        <w:t xml:space="preserve">    KanbanTaskMove:</w:t>
      </w:r>
    </w:p>
    <w:p w14:paraId="2A3A3948">
      <w:pPr>
        <w:spacing w:before="0" w:after="0" w:line="260" w:lineRule="exact"/>
        <w:rPr>
          <w:sz w:val="32"/>
          <w:szCs w:val="36"/>
        </w:rPr>
      </w:pPr>
      <w:r>
        <w:rPr>
          <w:rFonts w:ascii="Consolas" w:hAnsi="Consolas" w:eastAsia="Consolas"/>
          <w:color w:val="2D2D2D"/>
          <w:sz w:val="21"/>
          <w:szCs w:val="36"/>
        </w:rPr>
        <w:t xml:space="preserve">      type: object</w:t>
      </w:r>
    </w:p>
    <w:p w14:paraId="4DC31B68">
      <w:pPr>
        <w:spacing w:before="0" w:after="0" w:line="260" w:lineRule="exact"/>
        <w:rPr>
          <w:sz w:val="32"/>
          <w:szCs w:val="36"/>
        </w:rPr>
      </w:pPr>
      <w:r>
        <w:rPr>
          <w:rFonts w:ascii="Consolas" w:hAnsi="Consolas" w:eastAsia="Consolas"/>
          <w:color w:val="2D2D2D"/>
          <w:sz w:val="21"/>
          <w:szCs w:val="36"/>
        </w:rPr>
        <w:t xml:space="preserve">      required: [task_id, target_column_id]</w:t>
      </w:r>
    </w:p>
    <w:p w14:paraId="3D82B236">
      <w:pPr>
        <w:spacing w:before="0" w:after="0" w:line="260" w:lineRule="exact"/>
        <w:rPr>
          <w:sz w:val="32"/>
          <w:szCs w:val="36"/>
        </w:rPr>
      </w:pPr>
      <w:r>
        <w:rPr>
          <w:rFonts w:ascii="Consolas" w:hAnsi="Consolas" w:eastAsia="Consolas"/>
          <w:color w:val="2D2D2D"/>
          <w:sz w:val="21"/>
          <w:szCs w:val="36"/>
        </w:rPr>
        <w:t xml:space="preserve">      properties:</w:t>
      </w:r>
    </w:p>
    <w:p w14:paraId="3F97ADAA">
      <w:pPr>
        <w:spacing w:before="0" w:after="0" w:line="260" w:lineRule="exact"/>
        <w:rPr>
          <w:sz w:val="32"/>
          <w:szCs w:val="36"/>
        </w:rPr>
      </w:pPr>
      <w:r>
        <w:rPr>
          <w:rFonts w:ascii="Consolas" w:hAnsi="Consolas" w:eastAsia="Consolas"/>
          <w:color w:val="2D2D2D"/>
          <w:sz w:val="21"/>
          <w:szCs w:val="36"/>
        </w:rPr>
        <w:t xml:space="preserve">        task_id:</w:t>
      </w:r>
    </w:p>
    <w:p w14:paraId="71DFFEE4">
      <w:pPr>
        <w:spacing w:before="0" w:after="0" w:line="260" w:lineRule="exact"/>
        <w:rPr>
          <w:sz w:val="32"/>
          <w:szCs w:val="36"/>
        </w:rPr>
      </w:pPr>
      <w:r>
        <w:rPr>
          <w:rFonts w:ascii="Consolas" w:hAnsi="Consolas" w:eastAsia="Consolas"/>
          <w:color w:val="2D2D2D"/>
          <w:sz w:val="21"/>
          <w:szCs w:val="36"/>
        </w:rPr>
        <w:t xml:space="preserve">          type: string</w:t>
      </w:r>
    </w:p>
    <w:p w14:paraId="35929094">
      <w:pPr>
        <w:spacing w:before="0" w:after="0" w:line="260" w:lineRule="exact"/>
        <w:rPr>
          <w:sz w:val="32"/>
          <w:szCs w:val="36"/>
        </w:rPr>
      </w:pPr>
      <w:r>
        <w:rPr>
          <w:rFonts w:ascii="Consolas" w:hAnsi="Consolas" w:eastAsia="Consolas"/>
          <w:color w:val="2D2D2D"/>
          <w:sz w:val="21"/>
          <w:szCs w:val="36"/>
        </w:rPr>
        <w:t xml:space="preserve">          format: uuid</w:t>
      </w:r>
    </w:p>
    <w:p w14:paraId="455F37D9">
      <w:pPr>
        <w:spacing w:before="0" w:after="0" w:line="260" w:lineRule="exact"/>
        <w:rPr>
          <w:sz w:val="32"/>
          <w:szCs w:val="36"/>
        </w:rPr>
      </w:pPr>
      <w:r>
        <w:rPr>
          <w:rFonts w:ascii="Consolas" w:hAnsi="Consolas" w:eastAsia="Consolas"/>
          <w:color w:val="2D2D2D"/>
          <w:sz w:val="21"/>
          <w:szCs w:val="36"/>
        </w:rPr>
        <w:t xml:space="preserve">        target_column_id:</w:t>
      </w:r>
    </w:p>
    <w:p w14:paraId="1343BFF3">
      <w:pPr>
        <w:spacing w:before="0" w:after="0" w:line="260" w:lineRule="exact"/>
        <w:rPr>
          <w:sz w:val="32"/>
          <w:szCs w:val="36"/>
        </w:rPr>
      </w:pPr>
      <w:r>
        <w:rPr>
          <w:rFonts w:ascii="Consolas" w:hAnsi="Consolas" w:eastAsia="Consolas"/>
          <w:color w:val="2D2D2D"/>
          <w:sz w:val="21"/>
          <w:szCs w:val="36"/>
        </w:rPr>
        <w:t xml:space="preserve">          type: string</w:t>
      </w:r>
    </w:p>
    <w:p w14:paraId="25BE30B9">
      <w:pPr>
        <w:spacing w:before="0" w:after="0" w:line="260" w:lineRule="exact"/>
        <w:rPr>
          <w:sz w:val="32"/>
          <w:szCs w:val="36"/>
        </w:rPr>
      </w:pPr>
      <w:r>
        <w:rPr>
          <w:rFonts w:ascii="Consolas" w:hAnsi="Consolas" w:eastAsia="Consolas"/>
          <w:color w:val="2D2D2D"/>
          <w:sz w:val="21"/>
          <w:szCs w:val="36"/>
        </w:rPr>
        <w:t xml:space="preserve">          format: uuid</w:t>
      </w:r>
    </w:p>
    <w:p w14:paraId="56E904C5">
      <w:pPr>
        <w:spacing w:before="0" w:after="0" w:line="260" w:lineRule="exact"/>
        <w:rPr>
          <w:sz w:val="32"/>
          <w:szCs w:val="36"/>
        </w:rPr>
      </w:pPr>
      <w:r>
        <w:rPr>
          <w:rFonts w:ascii="Consolas" w:hAnsi="Consolas" w:eastAsia="Consolas"/>
          <w:color w:val="2D2D2D"/>
          <w:sz w:val="21"/>
          <w:szCs w:val="36"/>
        </w:rPr>
        <w:t xml:space="preserve">        order:</w:t>
      </w:r>
    </w:p>
    <w:p w14:paraId="40EE3463">
      <w:pPr>
        <w:spacing w:before="0" w:after="0" w:line="260" w:lineRule="exact"/>
        <w:rPr>
          <w:sz w:val="32"/>
          <w:szCs w:val="36"/>
        </w:rPr>
      </w:pPr>
      <w:r>
        <w:rPr>
          <w:rFonts w:ascii="Consolas" w:hAnsi="Consolas" w:eastAsia="Consolas"/>
          <w:color w:val="2D2D2D"/>
          <w:sz w:val="21"/>
          <w:szCs w:val="36"/>
        </w:rPr>
        <w:t xml:space="preserve">          type: integer</w:t>
      </w:r>
    </w:p>
    <w:p w14:paraId="217C726E">
      <w:pPr>
        <w:spacing w:before="0" w:after="0" w:line="260" w:lineRule="exact"/>
        <w:rPr>
          <w:sz w:val="32"/>
          <w:szCs w:val="36"/>
        </w:rPr>
      </w:pPr>
      <w:r>
        <w:rPr>
          <w:rFonts w:ascii="Consolas" w:hAnsi="Consolas" w:eastAsia="Consolas"/>
          <w:color w:val="2D2D2D"/>
          <w:sz w:val="21"/>
          <w:szCs w:val="36"/>
        </w:rPr>
        <w:t xml:space="preserve">          description: 目标列中的位置序号</w:t>
      </w:r>
    </w:p>
    <w:p w14:paraId="5B4EBB29">
      <w:pPr>
        <w:spacing w:before="0" w:after="0" w:line="260" w:lineRule="exact"/>
        <w:rPr>
          <w:sz w:val="32"/>
          <w:szCs w:val="36"/>
        </w:rPr>
      </w:pPr>
      <w:r>
        <w:rPr>
          <w:rFonts w:ascii="Consolas" w:hAnsi="Consolas" w:eastAsia="Consolas"/>
          <w:color w:val="2D2D2D"/>
          <w:sz w:val="21"/>
          <w:szCs w:val="36"/>
        </w:rPr>
        <w:t xml:space="preserve"> </w:t>
      </w:r>
    </w:p>
    <w:p w14:paraId="0C4CDFE0">
      <w:pPr>
        <w:spacing w:before="0" w:after="0" w:line="260" w:lineRule="exact"/>
        <w:rPr>
          <w:sz w:val="32"/>
          <w:szCs w:val="36"/>
        </w:rPr>
      </w:pPr>
      <w:r>
        <w:rPr>
          <w:rFonts w:ascii="Consolas" w:hAnsi="Consolas" w:eastAsia="Consolas"/>
          <w:color w:val="2D2D2D"/>
          <w:sz w:val="21"/>
          <w:szCs w:val="36"/>
        </w:rPr>
        <w:t xml:space="preserve">    # ----- 冲刺 -----</w:t>
      </w:r>
    </w:p>
    <w:p w14:paraId="729B0A58">
      <w:pPr>
        <w:spacing w:before="0" w:after="0" w:line="260" w:lineRule="exact"/>
        <w:rPr>
          <w:sz w:val="32"/>
          <w:szCs w:val="36"/>
        </w:rPr>
      </w:pPr>
      <w:r>
        <w:rPr>
          <w:rFonts w:ascii="Consolas" w:hAnsi="Consolas" w:eastAsia="Consolas"/>
          <w:color w:val="2D2D2D"/>
          <w:sz w:val="21"/>
          <w:szCs w:val="36"/>
        </w:rPr>
        <w:t xml:space="preserve">    Sprint:</w:t>
      </w:r>
    </w:p>
    <w:p w14:paraId="3FA35F39">
      <w:pPr>
        <w:spacing w:before="0" w:after="0" w:line="260" w:lineRule="exact"/>
        <w:rPr>
          <w:sz w:val="32"/>
          <w:szCs w:val="36"/>
        </w:rPr>
      </w:pPr>
      <w:r>
        <w:rPr>
          <w:rFonts w:ascii="Consolas" w:hAnsi="Consolas" w:eastAsia="Consolas"/>
          <w:color w:val="2D2D2D"/>
          <w:sz w:val="21"/>
          <w:szCs w:val="36"/>
        </w:rPr>
        <w:t xml:space="preserve">      type: object</w:t>
      </w:r>
    </w:p>
    <w:p w14:paraId="37D57A5F">
      <w:pPr>
        <w:spacing w:before="0" w:after="0" w:line="260" w:lineRule="exact"/>
        <w:rPr>
          <w:sz w:val="32"/>
          <w:szCs w:val="36"/>
        </w:rPr>
      </w:pPr>
      <w:r>
        <w:rPr>
          <w:rFonts w:ascii="Consolas" w:hAnsi="Consolas" w:eastAsia="Consolas"/>
          <w:color w:val="2D2D2D"/>
          <w:sz w:val="21"/>
          <w:szCs w:val="36"/>
        </w:rPr>
        <w:t xml:space="preserve">      properties:</w:t>
      </w:r>
    </w:p>
    <w:p w14:paraId="74A4B699">
      <w:pPr>
        <w:spacing w:before="0" w:after="0" w:line="260" w:lineRule="exact"/>
        <w:rPr>
          <w:sz w:val="32"/>
          <w:szCs w:val="36"/>
        </w:rPr>
      </w:pPr>
      <w:r>
        <w:rPr>
          <w:rFonts w:ascii="Consolas" w:hAnsi="Consolas" w:eastAsia="Consolas"/>
          <w:color w:val="2D2D2D"/>
          <w:sz w:val="21"/>
          <w:szCs w:val="36"/>
        </w:rPr>
        <w:t xml:space="preserve">        id:</w:t>
      </w:r>
    </w:p>
    <w:p w14:paraId="30E0019F">
      <w:pPr>
        <w:spacing w:before="0" w:after="0" w:line="260" w:lineRule="exact"/>
        <w:rPr>
          <w:sz w:val="32"/>
          <w:szCs w:val="36"/>
        </w:rPr>
      </w:pPr>
      <w:r>
        <w:rPr>
          <w:rFonts w:ascii="Consolas" w:hAnsi="Consolas" w:eastAsia="Consolas"/>
          <w:color w:val="2D2D2D"/>
          <w:sz w:val="21"/>
          <w:szCs w:val="36"/>
        </w:rPr>
        <w:t xml:space="preserve">          type: string</w:t>
      </w:r>
    </w:p>
    <w:p w14:paraId="67C777D6">
      <w:pPr>
        <w:spacing w:before="0" w:after="0" w:line="260" w:lineRule="exact"/>
        <w:rPr>
          <w:sz w:val="32"/>
          <w:szCs w:val="36"/>
        </w:rPr>
      </w:pPr>
      <w:r>
        <w:rPr>
          <w:rFonts w:ascii="Consolas" w:hAnsi="Consolas" w:eastAsia="Consolas"/>
          <w:color w:val="2D2D2D"/>
          <w:sz w:val="21"/>
          <w:szCs w:val="36"/>
        </w:rPr>
        <w:t xml:space="preserve">          format: uuid</w:t>
      </w:r>
    </w:p>
    <w:p w14:paraId="65836B64">
      <w:pPr>
        <w:spacing w:before="0" w:after="0" w:line="260" w:lineRule="exact"/>
        <w:rPr>
          <w:sz w:val="32"/>
          <w:szCs w:val="36"/>
        </w:rPr>
      </w:pPr>
      <w:r>
        <w:rPr>
          <w:rFonts w:ascii="Consolas" w:hAnsi="Consolas" w:eastAsia="Consolas"/>
          <w:color w:val="2D2D2D"/>
          <w:sz w:val="21"/>
          <w:szCs w:val="36"/>
        </w:rPr>
        <w:t xml:space="preserve">        name:</w:t>
      </w:r>
    </w:p>
    <w:p w14:paraId="318E2867">
      <w:pPr>
        <w:spacing w:before="0" w:after="0" w:line="260" w:lineRule="exact"/>
        <w:rPr>
          <w:sz w:val="32"/>
          <w:szCs w:val="36"/>
        </w:rPr>
      </w:pPr>
      <w:r>
        <w:rPr>
          <w:rFonts w:ascii="Consolas" w:hAnsi="Consolas" w:eastAsia="Consolas"/>
          <w:color w:val="2D2D2D"/>
          <w:sz w:val="21"/>
          <w:szCs w:val="36"/>
        </w:rPr>
        <w:t xml:space="preserve">          type: string</w:t>
      </w:r>
    </w:p>
    <w:p w14:paraId="3AFCCE4D">
      <w:pPr>
        <w:spacing w:before="0" w:after="0" w:line="260" w:lineRule="exact"/>
        <w:rPr>
          <w:sz w:val="32"/>
          <w:szCs w:val="36"/>
        </w:rPr>
      </w:pPr>
      <w:r>
        <w:rPr>
          <w:rFonts w:ascii="Consolas" w:hAnsi="Consolas" w:eastAsia="Consolas"/>
          <w:color w:val="2D2D2D"/>
          <w:sz w:val="21"/>
          <w:szCs w:val="36"/>
        </w:rPr>
        <w:t xml:space="preserve">          maxLength: 100</w:t>
      </w:r>
    </w:p>
    <w:p w14:paraId="60CED39A">
      <w:pPr>
        <w:spacing w:before="0" w:after="0" w:line="260" w:lineRule="exact"/>
        <w:rPr>
          <w:sz w:val="32"/>
          <w:szCs w:val="36"/>
        </w:rPr>
      </w:pPr>
      <w:r>
        <w:rPr>
          <w:rFonts w:ascii="Consolas" w:hAnsi="Consolas" w:eastAsia="Consolas"/>
          <w:color w:val="2D2D2D"/>
          <w:sz w:val="21"/>
          <w:szCs w:val="36"/>
        </w:rPr>
        <w:t xml:space="preserve">          example: "Sprint 1"</w:t>
      </w:r>
    </w:p>
    <w:p w14:paraId="2A501C33">
      <w:pPr>
        <w:spacing w:before="0" w:after="0" w:line="260" w:lineRule="exact"/>
        <w:rPr>
          <w:sz w:val="32"/>
          <w:szCs w:val="36"/>
        </w:rPr>
      </w:pPr>
      <w:r>
        <w:rPr>
          <w:rFonts w:ascii="Consolas" w:hAnsi="Consolas" w:eastAsia="Consolas"/>
          <w:color w:val="2D2D2D"/>
          <w:sz w:val="21"/>
          <w:szCs w:val="36"/>
        </w:rPr>
        <w:t xml:space="preserve">        goal:</w:t>
      </w:r>
    </w:p>
    <w:p w14:paraId="4FB1C984">
      <w:pPr>
        <w:spacing w:before="0" w:after="0" w:line="260" w:lineRule="exact"/>
        <w:rPr>
          <w:sz w:val="32"/>
          <w:szCs w:val="36"/>
        </w:rPr>
      </w:pPr>
      <w:r>
        <w:rPr>
          <w:rFonts w:ascii="Consolas" w:hAnsi="Consolas" w:eastAsia="Consolas"/>
          <w:color w:val="2D2D2D"/>
          <w:sz w:val="21"/>
          <w:szCs w:val="36"/>
        </w:rPr>
        <w:t xml:space="preserve">          type: string</w:t>
      </w:r>
    </w:p>
    <w:p w14:paraId="63B4BC96">
      <w:pPr>
        <w:spacing w:before="0" w:after="0" w:line="260" w:lineRule="exact"/>
        <w:rPr>
          <w:sz w:val="32"/>
          <w:szCs w:val="36"/>
        </w:rPr>
      </w:pPr>
      <w:r>
        <w:rPr>
          <w:rFonts w:ascii="Consolas" w:hAnsi="Consolas" w:eastAsia="Consolas"/>
          <w:color w:val="2D2D2D"/>
          <w:sz w:val="21"/>
          <w:szCs w:val="36"/>
        </w:rPr>
        <w:t xml:space="preserve">          nullable: true</w:t>
      </w:r>
    </w:p>
    <w:p w14:paraId="0B1C56CF">
      <w:pPr>
        <w:spacing w:before="0" w:after="0" w:line="260" w:lineRule="exact"/>
        <w:rPr>
          <w:sz w:val="32"/>
          <w:szCs w:val="36"/>
        </w:rPr>
      </w:pPr>
      <w:r>
        <w:rPr>
          <w:rFonts w:ascii="Consolas" w:hAnsi="Consolas" w:eastAsia="Consolas"/>
          <w:color w:val="2D2D2D"/>
          <w:sz w:val="21"/>
          <w:szCs w:val="36"/>
        </w:rPr>
        <w:t xml:space="preserve">          example: "完成用户认证模块"</w:t>
      </w:r>
    </w:p>
    <w:p w14:paraId="43F59C0E">
      <w:pPr>
        <w:spacing w:before="0" w:after="0" w:line="260" w:lineRule="exact"/>
        <w:rPr>
          <w:sz w:val="32"/>
          <w:szCs w:val="36"/>
        </w:rPr>
      </w:pPr>
      <w:r>
        <w:rPr>
          <w:rFonts w:ascii="Consolas" w:hAnsi="Consolas" w:eastAsia="Consolas"/>
          <w:color w:val="2D2D2D"/>
          <w:sz w:val="21"/>
          <w:szCs w:val="36"/>
        </w:rPr>
        <w:t xml:space="preserve">        start_date:</w:t>
      </w:r>
    </w:p>
    <w:p w14:paraId="5A62A852">
      <w:pPr>
        <w:spacing w:before="0" w:after="0" w:line="260" w:lineRule="exact"/>
        <w:rPr>
          <w:sz w:val="32"/>
          <w:szCs w:val="36"/>
        </w:rPr>
      </w:pPr>
      <w:r>
        <w:rPr>
          <w:rFonts w:ascii="Consolas" w:hAnsi="Consolas" w:eastAsia="Consolas"/>
          <w:color w:val="2D2D2D"/>
          <w:sz w:val="21"/>
          <w:szCs w:val="36"/>
        </w:rPr>
        <w:t xml:space="preserve">          type: string</w:t>
      </w:r>
    </w:p>
    <w:p w14:paraId="2DCBCD8E">
      <w:pPr>
        <w:spacing w:before="0" w:after="0" w:line="260" w:lineRule="exact"/>
        <w:rPr>
          <w:sz w:val="32"/>
          <w:szCs w:val="36"/>
        </w:rPr>
      </w:pPr>
      <w:r>
        <w:rPr>
          <w:rFonts w:ascii="Consolas" w:hAnsi="Consolas" w:eastAsia="Consolas"/>
          <w:color w:val="2D2D2D"/>
          <w:sz w:val="21"/>
          <w:szCs w:val="36"/>
        </w:rPr>
        <w:t xml:space="preserve">          format: date</w:t>
      </w:r>
    </w:p>
    <w:p w14:paraId="38A485BE">
      <w:pPr>
        <w:spacing w:before="0" w:after="0" w:line="260" w:lineRule="exact"/>
        <w:rPr>
          <w:sz w:val="32"/>
          <w:szCs w:val="36"/>
        </w:rPr>
      </w:pPr>
      <w:r>
        <w:rPr>
          <w:rFonts w:ascii="Consolas" w:hAnsi="Consolas" w:eastAsia="Consolas"/>
          <w:color w:val="2D2D2D"/>
          <w:sz w:val="21"/>
          <w:szCs w:val="36"/>
        </w:rPr>
        <w:t xml:space="preserve">          example: "2026-05-01"</w:t>
      </w:r>
    </w:p>
    <w:p w14:paraId="1011C841">
      <w:pPr>
        <w:spacing w:before="0" w:after="0" w:line="260" w:lineRule="exact"/>
        <w:rPr>
          <w:sz w:val="32"/>
          <w:szCs w:val="36"/>
        </w:rPr>
      </w:pPr>
      <w:r>
        <w:rPr>
          <w:rFonts w:ascii="Consolas" w:hAnsi="Consolas" w:eastAsia="Consolas"/>
          <w:color w:val="2D2D2D"/>
          <w:sz w:val="21"/>
          <w:szCs w:val="36"/>
        </w:rPr>
        <w:t xml:space="preserve">        end_date:</w:t>
      </w:r>
    </w:p>
    <w:p w14:paraId="6732F868">
      <w:pPr>
        <w:spacing w:before="0" w:after="0" w:line="260" w:lineRule="exact"/>
        <w:rPr>
          <w:sz w:val="32"/>
          <w:szCs w:val="36"/>
        </w:rPr>
      </w:pPr>
      <w:r>
        <w:rPr>
          <w:rFonts w:ascii="Consolas" w:hAnsi="Consolas" w:eastAsia="Consolas"/>
          <w:color w:val="2D2D2D"/>
          <w:sz w:val="21"/>
          <w:szCs w:val="36"/>
        </w:rPr>
        <w:t xml:space="preserve">          type: string</w:t>
      </w:r>
    </w:p>
    <w:p w14:paraId="2C21DA2D">
      <w:pPr>
        <w:spacing w:before="0" w:after="0" w:line="260" w:lineRule="exact"/>
        <w:rPr>
          <w:sz w:val="32"/>
          <w:szCs w:val="36"/>
        </w:rPr>
      </w:pPr>
      <w:r>
        <w:rPr>
          <w:rFonts w:ascii="Consolas" w:hAnsi="Consolas" w:eastAsia="Consolas"/>
          <w:color w:val="2D2D2D"/>
          <w:sz w:val="21"/>
          <w:szCs w:val="36"/>
        </w:rPr>
        <w:t xml:space="preserve">          format: date</w:t>
      </w:r>
    </w:p>
    <w:p w14:paraId="5D4A3EAF">
      <w:pPr>
        <w:spacing w:before="0" w:after="0" w:line="260" w:lineRule="exact"/>
        <w:rPr>
          <w:sz w:val="32"/>
          <w:szCs w:val="36"/>
        </w:rPr>
      </w:pPr>
      <w:r>
        <w:rPr>
          <w:rFonts w:ascii="Consolas" w:hAnsi="Consolas" w:eastAsia="Consolas"/>
          <w:color w:val="2D2D2D"/>
          <w:sz w:val="21"/>
          <w:szCs w:val="36"/>
        </w:rPr>
        <w:t xml:space="preserve">          example: "2026-05-14"</w:t>
      </w:r>
    </w:p>
    <w:p w14:paraId="723816EB">
      <w:pPr>
        <w:spacing w:before="0" w:after="0" w:line="260" w:lineRule="exact"/>
        <w:rPr>
          <w:sz w:val="32"/>
          <w:szCs w:val="36"/>
        </w:rPr>
      </w:pPr>
      <w:r>
        <w:rPr>
          <w:rFonts w:ascii="Consolas" w:hAnsi="Consolas" w:eastAsia="Consolas"/>
          <w:color w:val="2D2D2D"/>
          <w:sz w:val="21"/>
          <w:szCs w:val="36"/>
        </w:rPr>
        <w:t xml:space="preserve">        status:</w:t>
      </w:r>
    </w:p>
    <w:p w14:paraId="13A5F850">
      <w:pPr>
        <w:spacing w:before="0" w:after="0" w:line="260" w:lineRule="exact"/>
        <w:rPr>
          <w:sz w:val="32"/>
          <w:szCs w:val="36"/>
        </w:rPr>
      </w:pPr>
      <w:r>
        <w:rPr>
          <w:rFonts w:ascii="Consolas" w:hAnsi="Consolas" w:eastAsia="Consolas"/>
          <w:color w:val="2D2D2D"/>
          <w:sz w:val="21"/>
          <w:szCs w:val="36"/>
        </w:rPr>
        <w:t xml:space="preserve">          type: string</w:t>
      </w:r>
    </w:p>
    <w:p w14:paraId="797F0DEE">
      <w:pPr>
        <w:spacing w:before="0" w:after="0" w:line="260" w:lineRule="exact"/>
        <w:rPr>
          <w:sz w:val="32"/>
          <w:szCs w:val="36"/>
        </w:rPr>
      </w:pPr>
      <w:r>
        <w:rPr>
          <w:rFonts w:ascii="Consolas" w:hAnsi="Consolas" w:eastAsia="Consolas"/>
          <w:color w:val="2D2D2D"/>
          <w:sz w:val="21"/>
          <w:szCs w:val="36"/>
        </w:rPr>
        <w:t xml:space="preserve">          enum: [planning, active, completed]</w:t>
      </w:r>
    </w:p>
    <w:p w14:paraId="57395604">
      <w:pPr>
        <w:spacing w:before="0" w:after="0" w:line="260" w:lineRule="exact"/>
        <w:rPr>
          <w:sz w:val="32"/>
          <w:szCs w:val="36"/>
        </w:rPr>
      </w:pPr>
      <w:r>
        <w:rPr>
          <w:rFonts w:ascii="Consolas" w:hAnsi="Consolas" w:eastAsia="Consolas"/>
          <w:color w:val="2D2D2D"/>
          <w:sz w:val="21"/>
          <w:szCs w:val="36"/>
        </w:rPr>
        <w:t xml:space="preserve">          example: "active"</w:t>
      </w:r>
    </w:p>
    <w:p w14:paraId="586B31AF">
      <w:pPr>
        <w:spacing w:before="0" w:after="0" w:line="260" w:lineRule="exact"/>
        <w:rPr>
          <w:sz w:val="32"/>
          <w:szCs w:val="36"/>
        </w:rPr>
      </w:pPr>
      <w:r>
        <w:rPr>
          <w:rFonts w:ascii="Consolas" w:hAnsi="Consolas" w:eastAsia="Consolas"/>
          <w:color w:val="2D2D2D"/>
          <w:sz w:val="21"/>
          <w:szCs w:val="36"/>
        </w:rPr>
        <w:t xml:space="preserve">        project_id:</w:t>
      </w:r>
    </w:p>
    <w:p w14:paraId="3FA25ACA">
      <w:pPr>
        <w:spacing w:before="0" w:after="0" w:line="260" w:lineRule="exact"/>
        <w:rPr>
          <w:sz w:val="32"/>
          <w:szCs w:val="36"/>
        </w:rPr>
      </w:pPr>
      <w:r>
        <w:rPr>
          <w:rFonts w:ascii="Consolas" w:hAnsi="Consolas" w:eastAsia="Consolas"/>
          <w:color w:val="2D2D2D"/>
          <w:sz w:val="21"/>
          <w:szCs w:val="36"/>
        </w:rPr>
        <w:t xml:space="preserve">          type: string</w:t>
      </w:r>
    </w:p>
    <w:p w14:paraId="554FEF71">
      <w:pPr>
        <w:spacing w:before="0" w:after="0" w:line="260" w:lineRule="exact"/>
        <w:rPr>
          <w:sz w:val="32"/>
          <w:szCs w:val="36"/>
        </w:rPr>
      </w:pPr>
      <w:r>
        <w:rPr>
          <w:rFonts w:ascii="Consolas" w:hAnsi="Consolas" w:eastAsia="Consolas"/>
          <w:color w:val="2D2D2D"/>
          <w:sz w:val="21"/>
          <w:szCs w:val="36"/>
        </w:rPr>
        <w:t xml:space="preserve">          format: uuid</w:t>
      </w:r>
    </w:p>
    <w:p w14:paraId="13CAEC7E">
      <w:pPr>
        <w:spacing w:before="0" w:after="0" w:line="260" w:lineRule="exact"/>
        <w:rPr>
          <w:sz w:val="32"/>
          <w:szCs w:val="36"/>
        </w:rPr>
      </w:pPr>
      <w:r>
        <w:rPr>
          <w:rFonts w:ascii="Consolas" w:hAnsi="Consolas" w:eastAsia="Consolas"/>
          <w:color w:val="2D2D2D"/>
          <w:sz w:val="21"/>
          <w:szCs w:val="36"/>
        </w:rPr>
        <w:t xml:space="preserve">        tasks:</w:t>
      </w:r>
    </w:p>
    <w:p w14:paraId="6A2EBFFD">
      <w:pPr>
        <w:spacing w:before="0" w:after="0" w:line="260" w:lineRule="exact"/>
        <w:rPr>
          <w:sz w:val="32"/>
          <w:szCs w:val="36"/>
        </w:rPr>
      </w:pPr>
      <w:r>
        <w:rPr>
          <w:rFonts w:ascii="Consolas" w:hAnsi="Consolas" w:eastAsia="Consolas"/>
          <w:color w:val="2D2D2D"/>
          <w:sz w:val="21"/>
          <w:szCs w:val="36"/>
        </w:rPr>
        <w:t xml:space="preserve">          type: array</w:t>
      </w:r>
    </w:p>
    <w:p w14:paraId="024D662B">
      <w:pPr>
        <w:spacing w:before="0" w:after="0" w:line="260" w:lineRule="exact"/>
        <w:rPr>
          <w:sz w:val="32"/>
          <w:szCs w:val="36"/>
        </w:rPr>
      </w:pPr>
      <w:r>
        <w:rPr>
          <w:rFonts w:ascii="Consolas" w:hAnsi="Consolas" w:eastAsia="Consolas"/>
          <w:color w:val="2D2D2D"/>
          <w:sz w:val="21"/>
          <w:szCs w:val="36"/>
        </w:rPr>
        <w:t xml:space="preserve">          items:</w:t>
      </w:r>
    </w:p>
    <w:p w14:paraId="4A8C01CF">
      <w:pPr>
        <w:spacing w:before="0" w:after="0" w:line="260" w:lineRule="exact"/>
        <w:rPr>
          <w:sz w:val="32"/>
          <w:szCs w:val="36"/>
        </w:rPr>
      </w:pPr>
      <w:r>
        <w:rPr>
          <w:rFonts w:ascii="Consolas" w:hAnsi="Consolas" w:eastAsia="Consolas"/>
          <w:color w:val="2D2D2D"/>
          <w:sz w:val="21"/>
          <w:szCs w:val="36"/>
        </w:rPr>
        <w:t xml:space="preserve">            $ref: '#/components/schemas/Task'</w:t>
      </w:r>
    </w:p>
    <w:p w14:paraId="4956AE67">
      <w:pPr>
        <w:spacing w:before="0" w:after="0" w:line="260" w:lineRule="exact"/>
        <w:rPr>
          <w:sz w:val="32"/>
          <w:szCs w:val="36"/>
        </w:rPr>
      </w:pPr>
      <w:r>
        <w:rPr>
          <w:rFonts w:ascii="Consolas" w:hAnsi="Consolas" w:eastAsia="Consolas"/>
          <w:color w:val="2D2D2D"/>
          <w:sz w:val="21"/>
          <w:szCs w:val="36"/>
        </w:rPr>
        <w:t xml:space="preserve">        total_estimated:</w:t>
      </w:r>
    </w:p>
    <w:p w14:paraId="205FC453">
      <w:pPr>
        <w:spacing w:before="0" w:after="0" w:line="260" w:lineRule="exact"/>
        <w:rPr>
          <w:sz w:val="32"/>
          <w:szCs w:val="36"/>
        </w:rPr>
      </w:pPr>
      <w:r>
        <w:rPr>
          <w:rFonts w:ascii="Consolas" w:hAnsi="Consolas" w:eastAsia="Consolas"/>
          <w:color w:val="2D2D2D"/>
          <w:sz w:val="21"/>
          <w:szCs w:val="36"/>
        </w:rPr>
        <w:t xml:space="preserve">          type: number</w:t>
      </w:r>
    </w:p>
    <w:p w14:paraId="5E5EAAA5">
      <w:pPr>
        <w:spacing w:before="0" w:after="0" w:line="260" w:lineRule="exact"/>
        <w:rPr>
          <w:sz w:val="32"/>
          <w:szCs w:val="36"/>
        </w:rPr>
      </w:pPr>
      <w:r>
        <w:rPr>
          <w:rFonts w:ascii="Consolas" w:hAnsi="Consolas" w:eastAsia="Consolas"/>
          <w:color w:val="2D2D2D"/>
          <w:sz w:val="21"/>
          <w:szCs w:val="36"/>
        </w:rPr>
        <w:t xml:space="preserve">          description: 总预估工时</w:t>
      </w:r>
    </w:p>
    <w:p w14:paraId="3EEA8993">
      <w:pPr>
        <w:spacing w:before="0" w:after="0" w:line="260" w:lineRule="exact"/>
        <w:rPr>
          <w:sz w:val="32"/>
          <w:szCs w:val="36"/>
        </w:rPr>
      </w:pPr>
      <w:r>
        <w:rPr>
          <w:rFonts w:ascii="Consolas" w:hAnsi="Consolas" w:eastAsia="Consolas"/>
          <w:color w:val="2D2D2D"/>
          <w:sz w:val="21"/>
          <w:szCs w:val="36"/>
        </w:rPr>
        <w:t xml:space="preserve">        total_actual:</w:t>
      </w:r>
    </w:p>
    <w:p w14:paraId="32308505">
      <w:pPr>
        <w:spacing w:before="0" w:after="0" w:line="260" w:lineRule="exact"/>
        <w:rPr>
          <w:sz w:val="32"/>
          <w:szCs w:val="36"/>
        </w:rPr>
      </w:pPr>
      <w:r>
        <w:rPr>
          <w:rFonts w:ascii="Consolas" w:hAnsi="Consolas" w:eastAsia="Consolas"/>
          <w:color w:val="2D2D2D"/>
          <w:sz w:val="21"/>
          <w:szCs w:val="36"/>
        </w:rPr>
        <w:t xml:space="preserve">          type: number</w:t>
      </w:r>
    </w:p>
    <w:p w14:paraId="454AE688">
      <w:pPr>
        <w:spacing w:before="0" w:after="0" w:line="260" w:lineRule="exact"/>
        <w:rPr>
          <w:sz w:val="32"/>
          <w:szCs w:val="36"/>
        </w:rPr>
      </w:pPr>
      <w:r>
        <w:rPr>
          <w:rFonts w:ascii="Consolas" w:hAnsi="Consolas" w:eastAsia="Consolas"/>
          <w:color w:val="2D2D2D"/>
          <w:sz w:val="21"/>
          <w:szCs w:val="36"/>
        </w:rPr>
        <w:t xml:space="preserve">          description: 总实际工时</w:t>
      </w:r>
    </w:p>
    <w:p w14:paraId="674CE84B">
      <w:pPr>
        <w:spacing w:before="0" w:after="0" w:line="260" w:lineRule="exact"/>
        <w:rPr>
          <w:sz w:val="32"/>
          <w:szCs w:val="36"/>
        </w:rPr>
      </w:pPr>
      <w:r>
        <w:rPr>
          <w:rFonts w:ascii="Consolas" w:hAnsi="Consolas" w:eastAsia="Consolas"/>
          <w:color w:val="2D2D2D"/>
          <w:sz w:val="21"/>
          <w:szCs w:val="36"/>
        </w:rPr>
        <w:t xml:space="preserve">        progress:</w:t>
      </w:r>
    </w:p>
    <w:p w14:paraId="1B53C7C9">
      <w:pPr>
        <w:spacing w:before="0" w:after="0" w:line="260" w:lineRule="exact"/>
        <w:rPr>
          <w:sz w:val="32"/>
          <w:szCs w:val="36"/>
        </w:rPr>
      </w:pPr>
      <w:r>
        <w:rPr>
          <w:rFonts w:ascii="Consolas" w:hAnsi="Consolas" w:eastAsia="Consolas"/>
          <w:color w:val="2D2D2D"/>
          <w:sz w:val="21"/>
          <w:szCs w:val="36"/>
        </w:rPr>
        <w:t xml:space="preserve">          type: integer</w:t>
      </w:r>
    </w:p>
    <w:p w14:paraId="3A6491F5">
      <w:pPr>
        <w:spacing w:before="0" w:after="0" w:line="260" w:lineRule="exact"/>
        <w:rPr>
          <w:sz w:val="32"/>
          <w:szCs w:val="36"/>
        </w:rPr>
      </w:pPr>
      <w:r>
        <w:rPr>
          <w:rFonts w:ascii="Consolas" w:hAnsi="Consolas" w:eastAsia="Consolas"/>
          <w:color w:val="2D2D2D"/>
          <w:sz w:val="21"/>
          <w:szCs w:val="36"/>
        </w:rPr>
        <w:t xml:space="preserve">          example: 60</w:t>
      </w:r>
    </w:p>
    <w:p w14:paraId="24657F04">
      <w:pPr>
        <w:spacing w:before="0" w:after="0" w:line="260" w:lineRule="exact"/>
        <w:rPr>
          <w:sz w:val="32"/>
          <w:szCs w:val="36"/>
        </w:rPr>
      </w:pPr>
      <w:r>
        <w:rPr>
          <w:rFonts w:ascii="Consolas" w:hAnsi="Consolas" w:eastAsia="Consolas"/>
          <w:color w:val="2D2D2D"/>
          <w:sz w:val="21"/>
          <w:szCs w:val="36"/>
        </w:rPr>
        <w:t xml:space="preserve">        created_at:</w:t>
      </w:r>
    </w:p>
    <w:p w14:paraId="779D5973">
      <w:pPr>
        <w:spacing w:before="0" w:after="0" w:line="260" w:lineRule="exact"/>
        <w:rPr>
          <w:sz w:val="32"/>
          <w:szCs w:val="36"/>
        </w:rPr>
      </w:pPr>
      <w:r>
        <w:rPr>
          <w:rFonts w:ascii="Consolas" w:hAnsi="Consolas" w:eastAsia="Consolas"/>
          <w:color w:val="2D2D2D"/>
          <w:sz w:val="21"/>
          <w:szCs w:val="36"/>
        </w:rPr>
        <w:t xml:space="preserve">          type: string</w:t>
      </w:r>
    </w:p>
    <w:p w14:paraId="54F7ED12">
      <w:pPr>
        <w:spacing w:before="0" w:after="0" w:line="260" w:lineRule="exact"/>
        <w:rPr>
          <w:sz w:val="32"/>
          <w:szCs w:val="36"/>
        </w:rPr>
      </w:pPr>
      <w:r>
        <w:rPr>
          <w:rFonts w:ascii="Consolas" w:hAnsi="Consolas" w:eastAsia="Consolas"/>
          <w:color w:val="2D2D2D"/>
          <w:sz w:val="21"/>
          <w:szCs w:val="36"/>
        </w:rPr>
        <w:t xml:space="preserve">          format: date-time</w:t>
      </w:r>
    </w:p>
    <w:p w14:paraId="53F170D8">
      <w:pPr>
        <w:spacing w:before="0" w:after="0" w:line="260" w:lineRule="exact"/>
        <w:rPr>
          <w:sz w:val="32"/>
          <w:szCs w:val="36"/>
        </w:rPr>
      </w:pPr>
      <w:r>
        <w:rPr>
          <w:rFonts w:ascii="Consolas" w:hAnsi="Consolas" w:eastAsia="Consolas"/>
          <w:color w:val="2D2D2D"/>
          <w:sz w:val="21"/>
          <w:szCs w:val="36"/>
        </w:rPr>
        <w:t xml:space="preserve"> </w:t>
      </w:r>
    </w:p>
    <w:p w14:paraId="087AF502">
      <w:pPr>
        <w:spacing w:before="0" w:after="0" w:line="260" w:lineRule="exact"/>
        <w:rPr>
          <w:sz w:val="32"/>
          <w:szCs w:val="36"/>
        </w:rPr>
      </w:pPr>
      <w:r>
        <w:rPr>
          <w:rFonts w:ascii="Consolas" w:hAnsi="Consolas" w:eastAsia="Consolas"/>
          <w:color w:val="2D2D2D"/>
          <w:sz w:val="21"/>
          <w:szCs w:val="36"/>
        </w:rPr>
        <w:t xml:space="preserve">    SprintCreate:</w:t>
      </w:r>
    </w:p>
    <w:p w14:paraId="575EEA54">
      <w:pPr>
        <w:spacing w:before="0" w:after="0" w:line="260" w:lineRule="exact"/>
        <w:rPr>
          <w:sz w:val="32"/>
          <w:szCs w:val="36"/>
        </w:rPr>
      </w:pPr>
      <w:r>
        <w:rPr>
          <w:rFonts w:ascii="Consolas" w:hAnsi="Consolas" w:eastAsia="Consolas"/>
          <w:color w:val="2D2D2D"/>
          <w:sz w:val="21"/>
          <w:szCs w:val="36"/>
        </w:rPr>
        <w:t xml:space="preserve">      type: object</w:t>
      </w:r>
    </w:p>
    <w:p w14:paraId="6A2F80CA">
      <w:pPr>
        <w:spacing w:before="0" w:after="0" w:line="260" w:lineRule="exact"/>
        <w:rPr>
          <w:sz w:val="32"/>
          <w:szCs w:val="36"/>
        </w:rPr>
      </w:pPr>
      <w:r>
        <w:rPr>
          <w:rFonts w:ascii="Consolas" w:hAnsi="Consolas" w:eastAsia="Consolas"/>
          <w:color w:val="2D2D2D"/>
          <w:sz w:val="21"/>
          <w:szCs w:val="36"/>
        </w:rPr>
        <w:t xml:space="preserve">      required: [name, start_date, end_date, project_id]</w:t>
      </w:r>
    </w:p>
    <w:p w14:paraId="5E2D945F">
      <w:pPr>
        <w:spacing w:before="0" w:after="0" w:line="260" w:lineRule="exact"/>
        <w:rPr>
          <w:sz w:val="32"/>
          <w:szCs w:val="36"/>
        </w:rPr>
      </w:pPr>
      <w:r>
        <w:rPr>
          <w:rFonts w:ascii="Consolas" w:hAnsi="Consolas" w:eastAsia="Consolas"/>
          <w:color w:val="2D2D2D"/>
          <w:sz w:val="21"/>
          <w:szCs w:val="36"/>
        </w:rPr>
        <w:t xml:space="preserve">      properties:</w:t>
      </w:r>
    </w:p>
    <w:p w14:paraId="40637D79">
      <w:pPr>
        <w:spacing w:before="0" w:after="0" w:line="260" w:lineRule="exact"/>
        <w:rPr>
          <w:sz w:val="32"/>
          <w:szCs w:val="36"/>
        </w:rPr>
      </w:pPr>
      <w:r>
        <w:rPr>
          <w:rFonts w:ascii="Consolas" w:hAnsi="Consolas" w:eastAsia="Consolas"/>
          <w:color w:val="2D2D2D"/>
          <w:sz w:val="21"/>
          <w:szCs w:val="36"/>
        </w:rPr>
        <w:t xml:space="preserve">        name:</w:t>
      </w:r>
    </w:p>
    <w:p w14:paraId="50871F22">
      <w:pPr>
        <w:spacing w:before="0" w:after="0" w:line="260" w:lineRule="exact"/>
        <w:rPr>
          <w:sz w:val="32"/>
          <w:szCs w:val="36"/>
        </w:rPr>
      </w:pPr>
      <w:r>
        <w:rPr>
          <w:rFonts w:ascii="Consolas" w:hAnsi="Consolas" w:eastAsia="Consolas"/>
          <w:color w:val="2D2D2D"/>
          <w:sz w:val="21"/>
          <w:szCs w:val="36"/>
        </w:rPr>
        <w:t xml:space="preserve">          type: string</w:t>
      </w:r>
    </w:p>
    <w:p w14:paraId="6C8711B6">
      <w:pPr>
        <w:spacing w:before="0" w:after="0" w:line="260" w:lineRule="exact"/>
        <w:rPr>
          <w:sz w:val="32"/>
          <w:szCs w:val="36"/>
        </w:rPr>
      </w:pPr>
      <w:r>
        <w:rPr>
          <w:rFonts w:ascii="Consolas" w:hAnsi="Consolas" w:eastAsia="Consolas"/>
          <w:color w:val="2D2D2D"/>
          <w:sz w:val="21"/>
          <w:szCs w:val="36"/>
        </w:rPr>
        <w:t xml:space="preserve">          maxLength: 100</w:t>
      </w:r>
    </w:p>
    <w:p w14:paraId="29047EDB">
      <w:pPr>
        <w:spacing w:before="0" w:after="0" w:line="260" w:lineRule="exact"/>
        <w:rPr>
          <w:sz w:val="32"/>
          <w:szCs w:val="36"/>
        </w:rPr>
      </w:pPr>
      <w:r>
        <w:rPr>
          <w:rFonts w:ascii="Consolas" w:hAnsi="Consolas" w:eastAsia="Consolas"/>
          <w:color w:val="2D2D2D"/>
          <w:sz w:val="21"/>
          <w:szCs w:val="36"/>
        </w:rPr>
        <w:t xml:space="preserve">        goal:</w:t>
      </w:r>
    </w:p>
    <w:p w14:paraId="6092B92D">
      <w:pPr>
        <w:spacing w:before="0" w:after="0" w:line="260" w:lineRule="exact"/>
        <w:rPr>
          <w:sz w:val="32"/>
          <w:szCs w:val="36"/>
        </w:rPr>
      </w:pPr>
      <w:r>
        <w:rPr>
          <w:rFonts w:ascii="Consolas" w:hAnsi="Consolas" w:eastAsia="Consolas"/>
          <w:color w:val="2D2D2D"/>
          <w:sz w:val="21"/>
          <w:szCs w:val="36"/>
        </w:rPr>
        <w:t xml:space="preserve">          type: string</w:t>
      </w:r>
    </w:p>
    <w:p w14:paraId="0EAB39C5">
      <w:pPr>
        <w:spacing w:before="0" w:after="0" w:line="260" w:lineRule="exact"/>
        <w:rPr>
          <w:sz w:val="32"/>
          <w:szCs w:val="36"/>
        </w:rPr>
      </w:pPr>
      <w:r>
        <w:rPr>
          <w:rFonts w:ascii="Consolas" w:hAnsi="Consolas" w:eastAsia="Consolas"/>
          <w:color w:val="2D2D2D"/>
          <w:sz w:val="21"/>
          <w:szCs w:val="36"/>
        </w:rPr>
        <w:t xml:space="preserve">        start_date:</w:t>
      </w:r>
    </w:p>
    <w:p w14:paraId="7760CEB0">
      <w:pPr>
        <w:spacing w:before="0" w:after="0" w:line="260" w:lineRule="exact"/>
        <w:rPr>
          <w:sz w:val="32"/>
          <w:szCs w:val="36"/>
        </w:rPr>
      </w:pPr>
      <w:r>
        <w:rPr>
          <w:rFonts w:ascii="Consolas" w:hAnsi="Consolas" w:eastAsia="Consolas"/>
          <w:color w:val="2D2D2D"/>
          <w:sz w:val="21"/>
          <w:szCs w:val="36"/>
        </w:rPr>
        <w:t xml:space="preserve">          type: string</w:t>
      </w:r>
    </w:p>
    <w:p w14:paraId="5781A042">
      <w:pPr>
        <w:spacing w:before="0" w:after="0" w:line="260" w:lineRule="exact"/>
        <w:rPr>
          <w:sz w:val="32"/>
          <w:szCs w:val="36"/>
        </w:rPr>
      </w:pPr>
      <w:r>
        <w:rPr>
          <w:rFonts w:ascii="Consolas" w:hAnsi="Consolas" w:eastAsia="Consolas"/>
          <w:color w:val="2D2D2D"/>
          <w:sz w:val="21"/>
          <w:szCs w:val="36"/>
        </w:rPr>
        <w:t xml:space="preserve">          format: date</w:t>
      </w:r>
    </w:p>
    <w:p w14:paraId="58B24EBC">
      <w:pPr>
        <w:spacing w:before="0" w:after="0" w:line="260" w:lineRule="exact"/>
        <w:rPr>
          <w:sz w:val="32"/>
          <w:szCs w:val="36"/>
        </w:rPr>
      </w:pPr>
      <w:r>
        <w:rPr>
          <w:rFonts w:ascii="Consolas" w:hAnsi="Consolas" w:eastAsia="Consolas"/>
          <w:color w:val="2D2D2D"/>
          <w:sz w:val="21"/>
          <w:szCs w:val="36"/>
        </w:rPr>
        <w:t xml:space="preserve">        end_date:</w:t>
      </w:r>
    </w:p>
    <w:p w14:paraId="609DF435">
      <w:pPr>
        <w:spacing w:before="0" w:after="0" w:line="260" w:lineRule="exact"/>
        <w:rPr>
          <w:sz w:val="32"/>
          <w:szCs w:val="36"/>
        </w:rPr>
      </w:pPr>
      <w:r>
        <w:rPr>
          <w:rFonts w:ascii="Consolas" w:hAnsi="Consolas" w:eastAsia="Consolas"/>
          <w:color w:val="2D2D2D"/>
          <w:sz w:val="21"/>
          <w:szCs w:val="36"/>
        </w:rPr>
        <w:t xml:space="preserve">          type: string</w:t>
      </w:r>
    </w:p>
    <w:p w14:paraId="38BBF076">
      <w:pPr>
        <w:spacing w:before="0" w:after="0" w:line="260" w:lineRule="exact"/>
        <w:rPr>
          <w:sz w:val="32"/>
          <w:szCs w:val="36"/>
        </w:rPr>
      </w:pPr>
      <w:r>
        <w:rPr>
          <w:rFonts w:ascii="Consolas" w:hAnsi="Consolas" w:eastAsia="Consolas"/>
          <w:color w:val="2D2D2D"/>
          <w:sz w:val="21"/>
          <w:szCs w:val="36"/>
        </w:rPr>
        <w:t xml:space="preserve">          format: date</w:t>
      </w:r>
    </w:p>
    <w:p w14:paraId="367DF43F">
      <w:pPr>
        <w:spacing w:before="0" w:after="0" w:line="260" w:lineRule="exact"/>
        <w:rPr>
          <w:sz w:val="32"/>
          <w:szCs w:val="36"/>
        </w:rPr>
      </w:pPr>
      <w:r>
        <w:rPr>
          <w:rFonts w:ascii="Consolas" w:hAnsi="Consolas" w:eastAsia="Consolas"/>
          <w:color w:val="2D2D2D"/>
          <w:sz w:val="21"/>
          <w:szCs w:val="36"/>
        </w:rPr>
        <w:t xml:space="preserve">        project_id:</w:t>
      </w:r>
    </w:p>
    <w:p w14:paraId="26235ACF">
      <w:pPr>
        <w:spacing w:before="0" w:after="0" w:line="260" w:lineRule="exact"/>
        <w:rPr>
          <w:sz w:val="32"/>
          <w:szCs w:val="36"/>
        </w:rPr>
      </w:pPr>
      <w:r>
        <w:rPr>
          <w:rFonts w:ascii="Consolas" w:hAnsi="Consolas" w:eastAsia="Consolas"/>
          <w:color w:val="2D2D2D"/>
          <w:sz w:val="21"/>
          <w:szCs w:val="36"/>
        </w:rPr>
        <w:t xml:space="preserve">          type: string</w:t>
      </w:r>
    </w:p>
    <w:p w14:paraId="6E879745">
      <w:pPr>
        <w:spacing w:before="0" w:after="0" w:line="260" w:lineRule="exact"/>
        <w:rPr>
          <w:sz w:val="32"/>
          <w:szCs w:val="36"/>
        </w:rPr>
      </w:pPr>
      <w:r>
        <w:rPr>
          <w:rFonts w:ascii="Consolas" w:hAnsi="Consolas" w:eastAsia="Consolas"/>
          <w:color w:val="2D2D2D"/>
          <w:sz w:val="21"/>
          <w:szCs w:val="36"/>
        </w:rPr>
        <w:t xml:space="preserve">          format: uuid</w:t>
      </w:r>
    </w:p>
    <w:p w14:paraId="78B17A41">
      <w:pPr>
        <w:spacing w:before="0" w:after="0" w:line="260" w:lineRule="exact"/>
        <w:rPr>
          <w:sz w:val="32"/>
          <w:szCs w:val="36"/>
        </w:rPr>
      </w:pPr>
      <w:r>
        <w:rPr>
          <w:rFonts w:ascii="Consolas" w:hAnsi="Consolas" w:eastAsia="Consolas"/>
          <w:color w:val="2D2D2D"/>
          <w:sz w:val="21"/>
          <w:szCs w:val="36"/>
        </w:rPr>
        <w:t xml:space="preserve"> </w:t>
      </w:r>
    </w:p>
    <w:p w14:paraId="1A61CD87">
      <w:pPr>
        <w:spacing w:before="0" w:after="0" w:line="260" w:lineRule="exact"/>
        <w:rPr>
          <w:sz w:val="32"/>
          <w:szCs w:val="36"/>
        </w:rPr>
      </w:pPr>
      <w:r>
        <w:rPr>
          <w:rFonts w:ascii="Consolas" w:hAnsi="Consolas" w:eastAsia="Consolas"/>
          <w:color w:val="2D2D2D"/>
          <w:sz w:val="21"/>
          <w:szCs w:val="36"/>
        </w:rPr>
        <w:t xml:space="preserve">    SprintUpdate:</w:t>
      </w:r>
    </w:p>
    <w:p w14:paraId="44C4010D">
      <w:pPr>
        <w:spacing w:before="0" w:after="0" w:line="260" w:lineRule="exact"/>
        <w:rPr>
          <w:sz w:val="32"/>
          <w:szCs w:val="36"/>
        </w:rPr>
      </w:pPr>
      <w:r>
        <w:rPr>
          <w:rFonts w:ascii="Consolas" w:hAnsi="Consolas" w:eastAsia="Consolas"/>
          <w:color w:val="2D2D2D"/>
          <w:sz w:val="21"/>
          <w:szCs w:val="36"/>
        </w:rPr>
        <w:t xml:space="preserve">      type: object</w:t>
      </w:r>
    </w:p>
    <w:p w14:paraId="1EEF5409">
      <w:pPr>
        <w:spacing w:before="0" w:after="0" w:line="260" w:lineRule="exact"/>
        <w:rPr>
          <w:sz w:val="32"/>
          <w:szCs w:val="36"/>
        </w:rPr>
      </w:pPr>
      <w:r>
        <w:rPr>
          <w:rFonts w:ascii="Consolas" w:hAnsi="Consolas" w:eastAsia="Consolas"/>
          <w:color w:val="2D2D2D"/>
          <w:sz w:val="21"/>
          <w:szCs w:val="36"/>
        </w:rPr>
        <w:t xml:space="preserve">      properties:</w:t>
      </w:r>
    </w:p>
    <w:p w14:paraId="01078646">
      <w:pPr>
        <w:spacing w:before="0" w:after="0" w:line="260" w:lineRule="exact"/>
        <w:rPr>
          <w:sz w:val="32"/>
          <w:szCs w:val="36"/>
        </w:rPr>
      </w:pPr>
      <w:r>
        <w:rPr>
          <w:rFonts w:ascii="Consolas" w:hAnsi="Consolas" w:eastAsia="Consolas"/>
          <w:color w:val="2D2D2D"/>
          <w:sz w:val="21"/>
          <w:szCs w:val="36"/>
        </w:rPr>
        <w:t xml:space="preserve">        name:</w:t>
      </w:r>
    </w:p>
    <w:p w14:paraId="01C64C64">
      <w:pPr>
        <w:spacing w:before="0" w:after="0" w:line="260" w:lineRule="exact"/>
        <w:rPr>
          <w:sz w:val="32"/>
          <w:szCs w:val="36"/>
        </w:rPr>
      </w:pPr>
      <w:r>
        <w:rPr>
          <w:rFonts w:ascii="Consolas" w:hAnsi="Consolas" w:eastAsia="Consolas"/>
          <w:color w:val="2D2D2D"/>
          <w:sz w:val="21"/>
          <w:szCs w:val="36"/>
        </w:rPr>
        <w:t xml:space="preserve">          type: string</w:t>
      </w:r>
    </w:p>
    <w:p w14:paraId="65FB40EE">
      <w:pPr>
        <w:spacing w:before="0" w:after="0" w:line="260" w:lineRule="exact"/>
        <w:rPr>
          <w:sz w:val="32"/>
          <w:szCs w:val="36"/>
        </w:rPr>
      </w:pPr>
      <w:r>
        <w:rPr>
          <w:rFonts w:ascii="Consolas" w:hAnsi="Consolas" w:eastAsia="Consolas"/>
          <w:color w:val="2D2D2D"/>
          <w:sz w:val="21"/>
          <w:szCs w:val="36"/>
        </w:rPr>
        <w:t xml:space="preserve">        goal:</w:t>
      </w:r>
    </w:p>
    <w:p w14:paraId="3972B223">
      <w:pPr>
        <w:spacing w:before="0" w:after="0" w:line="260" w:lineRule="exact"/>
        <w:rPr>
          <w:sz w:val="32"/>
          <w:szCs w:val="36"/>
        </w:rPr>
      </w:pPr>
      <w:r>
        <w:rPr>
          <w:rFonts w:ascii="Consolas" w:hAnsi="Consolas" w:eastAsia="Consolas"/>
          <w:color w:val="2D2D2D"/>
          <w:sz w:val="21"/>
          <w:szCs w:val="36"/>
        </w:rPr>
        <w:t xml:space="preserve">          type: string</w:t>
      </w:r>
    </w:p>
    <w:p w14:paraId="114079E8">
      <w:pPr>
        <w:spacing w:before="0" w:after="0" w:line="260" w:lineRule="exact"/>
        <w:rPr>
          <w:sz w:val="32"/>
          <w:szCs w:val="36"/>
        </w:rPr>
      </w:pPr>
      <w:r>
        <w:rPr>
          <w:rFonts w:ascii="Consolas" w:hAnsi="Consolas" w:eastAsia="Consolas"/>
          <w:color w:val="2D2D2D"/>
          <w:sz w:val="21"/>
          <w:szCs w:val="36"/>
        </w:rPr>
        <w:t xml:space="preserve">        start_date:</w:t>
      </w:r>
    </w:p>
    <w:p w14:paraId="7E527915">
      <w:pPr>
        <w:spacing w:before="0" w:after="0" w:line="260" w:lineRule="exact"/>
        <w:rPr>
          <w:sz w:val="32"/>
          <w:szCs w:val="36"/>
        </w:rPr>
      </w:pPr>
      <w:r>
        <w:rPr>
          <w:rFonts w:ascii="Consolas" w:hAnsi="Consolas" w:eastAsia="Consolas"/>
          <w:color w:val="2D2D2D"/>
          <w:sz w:val="21"/>
          <w:szCs w:val="36"/>
        </w:rPr>
        <w:t xml:space="preserve">          type: string</w:t>
      </w:r>
    </w:p>
    <w:p w14:paraId="4471024E">
      <w:pPr>
        <w:spacing w:before="0" w:after="0" w:line="260" w:lineRule="exact"/>
        <w:rPr>
          <w:sz w:val="32"/>
          <w:szCs w:val="36"/>
        </w:rPr>
      </w:pPr>
      <w:r>
        <w:rPr>
          <w:rFonts w:ascii="Consolas" w:hAnsi="Consolas" w:eastAsia="Consolas"/>
          <w:color w:val="2D2D2D"/>
          <w:sz w:val="21"/>
          <w:szCs w:val="36"/>
        </w:rPr>
        <w:t xml:space="preserve">          format: date</w:t>
      </w:r>
    </w:p>
    <w:p w14:paraId="6A620B59">
      <w:pPr>
        <w:spacing w:before="0" w:after="0" w:line="260" w:lineRule="exact"/>
        <w:rPr>
          <w:sz w:val="32"/>
          <w:szCs w:val="36"/>
        </w:rPr>
      </w:pPr>
      <w:r>
        <w:rPr>
          <w:rFonts w:ascii="Consolas" w:hAnsi="Consolas" w:eastAsia="Consolas"/>
          <w:color w:val="2D2D2D"/>
          <w:sz w:val="21"/>
          <w:szCs w:val="36"/>
        </w:rPr>
        <w:t xml:space="preserve">        end_date:</w:t>
      </w:r>
    </w:p>
    <w:p w14:paraId="2367097E">
      <w:pPr>
        <w:spacing w:before="0" w:after="0" w:line="260" w:lineRule="exact"/>
        <w:rPr>
          <w:sz w:val="32"/>
          <w:szCs w:val="36"/>
        </w:rPr>
      </w:pPr>
      <w:r>
        <w:rPr>
          <w:rFonts w:ascii="Consolas" w:hAnsi="Consolas" w:eastAsia="Consolas"/>
          <w:color w:val="2D2D2D"/>
          <w:sz w:val="21"/>
          <w:szCs w:val="36"/>
        </w:rPr>
        <w:t xml:space="preserve">          type: string</w:t>
      </w:r>
    </w:p>
    <w:p w14:paraId="2230C55E">
      <w:pPr>
        <w:spacing w:before="0" w:after="0" w:line="260" w:lineRule="exact"/>
        <w:rPr>
          <w:sz w:val="32"/>
          <w:szCs w:val="36"/>
        </w:rPr>
      </w:pPr>
      <w:r>
        <w:rPr>
          <w:rFonts w:ascii="Consolas" w:hAnsi="Consolas" w:eastAsia="Consolas"/>
          <w:color w:val="2D2D2D"/>
          <w:sz w:val="21"/>
          <w:szCs w:val="36"/>
        </w:rPr>
        <w:t xml:space="preserve">          format: date</w:t>
      </w:r>
    </w:p>
    <w:p w14:paraId="1F187E5C">
      <w:pPr>
        <w:spacing w:before="0" w:after="0" w:line="260" w:lineRule="exact"/>
        <w:rPr>
          <w:sz w:val="32"/>
          <w:szCs w:val="36"/>
        </w:rPr>
      </w:pPr>
      <w:r>
        <w:rPr>
          <w:rFonts w:ascii="Consolas" w:hAnsi="Consolas" w:eastAsia="Consolas"/>
          <w:color w:val="2D2D2D"/>
          <w:sz w:val="21"/>
          <w:szCs w:val="36"/>
        </w:rPr>
        <w:t xml:space="preserve"> </w:t>
      </w:r>
    </w:p>
    <w:p w14:paraId="060B8187">
      <w:pPr>
        <w:spacing w:before="0" w:after="0" w:line="260" w:lineRule="exact"/>
        <w:rPr>
          <w:sz w:val="32"/>
          <w:szCs w:val="36"/>
        </w:rPr>
      </w:pPr>
      <w:r>
        <w:rPr>
          <w:rFonts w:ascii="Consolas" w:hAnsi="Consolas" w:eastAsia="Consolas"/>
          <w:color w:val="2D2D2D"/>
          <w:sz w:val="21"/>
          <w:szCs w:val="36"/>
        </w:rPr>
        <w:t xml:space="preserve">    SprintTaskManage:</w:t>
      </w:r>
    </w:p>
    <w:p w14:paraId="7FD696B3">
      <w:pPr>
        <w:spacing w:before="0" w:after="0" w:line="260" w:lineRule="exact"/>
        <w:rPr>
          <w:sz w:val="32"/>
          <w:szCs w:val="36"/>
        </w:rPr>
      </w:pPr>
      <w:r>
        <w:rPr>
          <w:rFonts w:ascii="Consolas" w:hAnsi="Consolas" w:eastAsia="Consolas"/>
          <w:color w:val="2D2D2D"/>
          <w:sz w:val="21"/>
          <w:szCs w:val="36"/>
        </w:rPr>
        <w:t xml:space="preserve">      type: object</w:t>
      </w:r>
    </w:p>
    <w:p w14:paraId="07CAB178">
      <w:pPr>
        <w:spacing w:before="0" w:after="0" w:line="260" w:lineRule="exact"/>
        <w:rPr>
          <w:sz w:val="32"/>
          <w:szCs w:val="36"/>
        </w:rPr>
      </w:pPr>
      <w:r>
        <w:rPr>
          <w:rFonts w:ascii="Consolas" w:hAnsi="Consolas" w:eastAsia="Consolas"/>
          <w:color w:val="2D2D2D"/>
          <w:sz w:val="21"/>
          <w:szCs w:val="36"/>
        </w:rPr>
        <w:t xml:space="preserve">      required: [task_id]</w:t>
      </w:r>
    </w:p>
    <w:p w14:paraId="21A0184A">
      <w:pPr>
        <w:spacing w:before="0" w:after="0" w:line="260" w:lineRule="exact"/>
        <w:rPr>
          <w:sz w:val="32"/>
          <w:szCs w:val="36"/>
        </w:rPr>
      </w:pPr>
      <w:r>
        <w:rPr>
          <w:rFonts w:ascii="Consolas" w:hAnsi="Consolas" w:eastAsia="Consolas"/>
          <w:color w:val="2D2D2D"/>
          <w:sz w:val="21"/>
          <w:szCs w:val="36"/>
        </w:rPr>
        <w:t xml:space="preserve">      properties:</w:t>
      </w:r>
    </w:p>
    <w:p w14:paraId="6679E9C8">
      <w:pPr>
        <w:spacing w:before="0" w:after="0" w:line="260" w:lineRule="exact"/>
        <w:rPr>
          <w:sz w:val="32"/>
          <w:szCs w:val="36"/>
        </w:rPr>
      </w:pPr>
      <w:r>
        <w:rPr>
          <w:rFonts w:ascii="Consolas" w:hAnsi="Consolas" w:eastAsia="Consolas"/>
          <w:color w:val="2D2D2D"/>
          <w:sz w:val="21"/>
          <w:szCs w:val="36"/>
        </w:rPr>
        <w:t xml:space="preserve">        task_id:</w:t>
      </w:r>
    </w:p>
    <w:p w14:paraId="70651CDF">
      <w:pPr>
        <w:spacing w:before="0" w:after="0" w:line="260" w:lineRule="exact"/>
        <w:rPr>
          <w:sz w:val="32"/>
          <w:szCs w:val="36"/>
        </w:rPr>
      </w:pPr>
      <w:r>
        <w:rPr>
          <w:rFonts w:ascii="Consolas" w:hAnsi="Consolas" w:eastAsia="Consolas"/>
          <w:color w:val="2D2D2D"/>
          <w:sz w:val="21"/>
          <w:szCs w:val="36"/>
        </w:rPr>
        <w:t xml:space="preserve">          type: string</w:t>
      </w:r>
    </w:p>
    <w:p w14:paraId="1E8E1E4A">
      <w:pPr>
        <w:spacing w:before="0" w:after="0" w:line="260" w:lineRule="exact"/>
        <w:rPr>
          <w:sz w:val="32"/>
          <w:szCs w:val="36"/>
        </w:rPr>
      </w:pPr>
      <w:r>
        <w:rPr>
          <w:rFonts w:ascii="Consolas" w:hAnsi="Consolas" w:eastAsia="Consolas"/>
          <w:color w:val="2D2D2D"/>
          <w:sz w:val="21"/>
          <w:szCs w:val="36"/>
        </w:rPr>
        <w:t xml:space="preserve">          format: uuid</w:t>
      </w:r>
    </w:p>
    <w:p w14:paraId="6E95B4BC">
      <w:pPr>
        <w:spacing w:before="0" w:after="0" w:line="260" w:lineRule="exact"/>
        <w:rPr>
          <w:sz w:val="32"/>
          <w:szCs w:val="36"/>
        </w:rPr>
      </w:pPr>
      <w:r>
        <w:rPr>
          <w:rFonts w:ascii="Consolas" w:hAnsi="Consolas" w:eastAsia="Consolas"/>
          <w:color w:val="2D2D2D"/>
          <w:sz w:val="21"/>
          <w:szCs w:val="36"/>
        </w:rPr>
        <w:t xml:space="preserve"> </w:t>
      </w:r>
    </w:p>
    <w:p w14:paraId="4B7E61BC">
      <w:pPr>
        <w:spacing w:before="0" w:after="0" w:line="260" w:lineRule="exact"/>
        <w:rPr>
          <w:sz w:val="32"/>
          <w:szCs w:val="36"/>
        </w:rPr>
      </w:pPr>
      <w:r>
        <w:rPr>
          <w:rFonts w:ascii="Consolas" w:hAnsi="Consolas" w:eastAsia="Consolas"/>
          <w:color w:val="2D2D2D"/>
          <w:sz w:val="21"/>
          <w:szCs w:val="36"/>
        </w:rPr>
        <w:t xml:space="preserve">    BurndownData:</w:t>
      </w:r>
    </w:p>
    <w:p w14:paraId="0CF43A5C">
      <w:pPr>
        <w:spacing w:before="0" w:after="0" w:line="260" w:lineRule="exact"/>
        <w:rPr>
          <w:sz w:val="32"/>
          <w:szCs w:val="36"/>
        </w:rPr>
      </w:pPr>
      <w:r>
        <w:rPr>
          <w:rFonts w:ascii="Consolas" w:hAnsi="Consolas" w:eastAsia="Consolas"/>
          <w:color w:val="2D2D2D"/>
          <w:sz w:val="21"/>
          <w:szCs w:val="36"/>
        </w:rPr>
        <w:t xml:space="preserve">      type: object</w:t>
      </w:r>
    </w:p>
    <w:p w14:paraId="7F4A06D2">
      <w:pPr>
        <w:spacing w:before="0" w:after="0" w:line="260" w:lineRule="exact"/>
        <w:rPr>
          <w:sz w:val="32"/>
          <w:szCs w:val="36"/>
        </w:rPr>
      </w:pPr>
      <w:r>
        <w:rPr>
          <w:rFonts w:ascii="Consolas" w:hAnsi="Consolas" w:eastAsia="Consolas"/>
          <w:color w:val="2D2D2D"/>
          <w:sz w:val="21"/>
          <w:szCs w:val="36"/>
        </w:rPr>
        <w:t xml:space="preserve">      properties:</w:t>
      </w:r>
    </w:p>
    <w:p w14:paraId="5BA2F3AF">
      <w:pPr>
        <w:spacing w:before="0" w:after="0" w:line="260" w:lineRule="exact"/>
        <w:rPr>
          <w:sz w:val="32"/>
          <w:szCs w:val="36"/>
        </w:rPr>
      </w:pPr>
      <w:r>
        <w:rPr>
          <w:rFonts w:ascii="Consolas" w:hAnsi="Consolas" w:eastAsia="Consolas"/>
          <w:color w:val="2D2D2D"/>
          <w:sz w:val="21"/>
          <w:szCs w:val="36"/>
        </w:rPr>
        <w:t xml:space="preserve">        sprint:</w:t>
      </w:r>
    </w:p>
    <w:p w14:paraId="580F2552">
      <w:pPr>
        <w:spacing w:before="0" w:after="0" w:line="260" w:lineRule="exact"/>
        <w:rPr>
          <w:sz w:val="32"/>
          <w:szCs w:val="36"/>
        </w:rPr>
      </w:pPr>
      <w:r>
        <w:rPr>
          <w:rFonts w:ascii="Consolas" w:hAnsi="Consolas" w:eastAsia="Consolas"/>
          <w:color w:val="2D2D2D"/>
          <w:sz w:val="21"/>
          <w:szCs w:val="36"/>
        </w:rPr>
        <w:t xml:space="preserve">          $ref: '#/components/schemas/Sprint'</w:t>
      </w:r>
    </w:p>
    <w:p w14:paraId="720D59F3">
      <w:pPr>
        <w:spacing w:before="0" w:after="0" w:line="260" w:lineRule="exact"/>
        <w:rPr>
          <w:sz w:val="32"/>
          <w:szCs w:val="36"/>
        </w:rPr>
      </w:pPr>
      <w:r>
        <w:rPr>
          <w:rFonts w:ascii="Consolas" w:hAnsi="Consolas" w:eastAsia="Consolas"/>
          <w:color w:val="2D2D2D"/>
          <w:sz w:val="21"/>
          <w:szCs w:val="36"/>
        </w:rPr>
        <w:t xml:space="preserve">        ideal_line:</w:t>
      </w:r>
    </w:p>
    <w:p w14:paraId="339C7F07">
      <w:pPr>
        <w:spacing w:before="0" w:after="0" w:line="260" w:lineRule="exact"/>
        <w:rPr>
          <w:sz w:val="32"/>
          <w:szCs w:val="36"/>
        </w:rPr>
      </w:pPr>
      <w:r>
        <w:rPr>
          <w:rFonts w:ascii="Consolas" w:hAnsi="Consolas" w:eastAsia="Consolas"/>
          <w:color w:val="2D2D2D"/>
          <w:sz w:val="21"/>
          <w:szCs w:val="36"/>
        </w:rPr>
        <w:t xml:space="preserve">          type: array</w:t>
      </w:r>
    </w:p>
    <w:p w14:paraId="5A883762">
      <w:pPr>
        <w:spacing w:before="0" w:after="0" w:line="260" w:lineRule="exact"/>
        <w:rPr>
          <w:sz w:val="32"/>
          <w:szCs w:val="36"/>
        </w:rPr>
      </w:pPr>
      <w:r>
        <w:rPr>
          <w:rFonts w:ascii="Consolas" w:hAnsi="Consolas" w:eastAsia="Consolas"/>
          <w:color w:val="2D2D2D"/>
          <w:sz w:val="21"/>
          <w:szCs w:val="36"/>
        </w:rPr>
        <w:t xml:space="preserve">          items:</w:t>
      </w:r>
    </w:p>
    <w:p w14:paraId="7A78B6D4">
      <w:pPr>
        <w:spacing w:before="0" w:after="0" w:line="260" w:lineRule="exact"/>
        <w:rPr>
          <w:sz w:val="32"/>
          <w:szCs w:val="36"/>
        </w:rPr>
      </w:pPr>
      <w:r>
        <w:rPr>
          <w:rFonts w:ascii="Consolas" w:hAnsi="Consolas" w:eastAsia="Consolas"/>
          <w:color w:val="2D2D2D"/>
          <w:sz w:val="21"/>
          <w:szCs w:val="36"/>
        </w:rPr>
        <w:t xml:space="preserve">            type: object</w:t>
      </w:r>
    </w:p>
    <w:p w14:paraId="203A3C74">
      <w:pPr>
        <w:spacing w:before="0" w:after="0" w:line="260" w:lineRule="exact"/>
        <w:rPr>
          <w:sz w:val="32"/>
          <w:szCs w:val="36"/>
        </w:rPr>
      </w:pPr>
      <w:r>
        <w:rPr>
          <w:rFonts w:ascii="Consolas" w:hAnsi="Consolas" w:eastAsia="Consolas"/>
          <w:color w:val="2D2D2D"/>
          <w:sz w:val="21"/>
          <w:szCs w:val="36"/>
        </w:rPr>
        <w:t xml:space="preserve">            properties:</w:t>
      </w:r>
    </w:p>
    <w:p w14:paraId="070F5A76">
      <w:pPr>
        <w:spacing w:before="0" w:after="0" w:line="260" w:lineRule="exact"/>
        <w:rPr>
          <w:sz w:val="32"/>
          <w:szCs w:val="36"/>
        </w:rPr>
      </w:pPr>
      <w:r>
        <w:rPr>
          <w:rFonts w:ascii="Consolas" w:hAnsi="Consolas" w:eastAsia="Consolas"/>
          <w:color w:val="2D2D2D"/>
          <w:sz w:val="21"/>
          <w:szCs w:val="36"/>
        </w:rPr>
        <w:t xml:space="preserve">              date: { type: string, format: date }</w:t>
      </w:r>
    </w:p>
    <w:p w14:paraId="6D93F044">
      <w:pPr>
        <w:spacing w:before="0" w:after="0" w:line="260" w:lineRule="exact"/>
        <w:rPr>
          <w:sz w:val="32"/>
          <w:szCs w:val="36"/>
        </w:rPr>
      </w:pPr>
      <w:r>
        <w:rPr>
          <w:rFonts w:ascii="Consolas" w:hAnsi="Consolas" w:eastAsia="Consolas"/>
          <w:color w:val="2D2D2D"/>
          <w:sz w:val="21"/>
          <w:szCs w:val="36"/>
        </w:rPr>
        <w:t xml:space="preserve">              remaining: { type: number }</w:t>
      </w:r>
    </w:p>
    <w:p w14:paraId="572F9BAD">
      <w:pPr>
        <w:spacing w:before="0" w:after="0" w:line="260" w:lineRule="exact"/>
        <w:rPr>
          <w:sz w:val="32"/>
          <w:szCs w:val="36"/>
        </w:rPr>
      </w:pPr>
      <w:r>
        <w:rPr>
          <w:rFonts w:ascii="Consolas" w:hAnsi="Consolas" w:eastAsia="Consolas"/>
          <w:color w:val="2D2D2D"/>
          <w:sz w:val="21"/>
          <w:szCs w:val="36"/>
        </w:rPr>
        <w:t xml:space="preserve">        actual_line:</w:t>
      </w:r>
    </w:p>
    <w:p w14:paraId="21600FA6">
      <w:pPr>
        <w:spacing w:before="0" w:after="0" w:line="260" w:lineRule="exact"/>
        <w:rPr>
          <w:sz w:val="32"/>
          <w:szCs w:val="36"/>
        </w:rPr>
      </w:pPr>
      <w:r>
        <w:rPr>
          <w:rFonts w:ascii="Consolas" w:hAnsi="Consolas" w:eastAsia="Consolas"/>
          <w:color w:val="2D2D2D"/>
          <w:sz w:val="21"/>
          <w:szCs w:val="36"/>
        </w:rPr>
        <w:t xml:space="preserve">          type: array</w:t>
      </w:r>
    </w:p>
    <w:p w14:paraId="68D51D02">
      <w:pPr>
        <w:spacing w:before="0" w:after="0" w:line="260" w:lineRule="exact"/>
        <w:rPr>
          <w:sz w:val="32"/>
          <w:szCs w:val="36"/>
        </w:rPr>
      </w:pPr>
      <w:r>
        <w:rPr>
          <w:rFonts w:ascii="Consolas" w:hAnsi="Consolas" w:eastAsia="Consolas"/>
          <w:color w:val="2D2D2D"/>
          <w:sz w:val="21"/>
          <w:szCs w:val="36"/>
        </w:rPr>
        <w:t xml:space="preserve">          items:</w:t>
      </w:r>
    </w:p>
    <w:p w14:paraId="5B720115">
      <w:pPr>
        <w:spacing w:before="0" w:after="0" w:line="260" w:lineRule="exact"/>
        <w:rPr>
          <w:sz w:val="32"/>
          <w:szCs w:val="36"/>
        </w:rPr>
      </w:pPr>
      <w:r>
        <w:rPr>
          <w:rFonts w:ascii="Consolas" w:hAnsi="Consolas" w:eastAsia="Consolas"/>
          <w:color w:val="2D2D2D"/>
          <w:sz w:val="21"/>
          <w:szCs w:val="36"/>
        </w:rPr>
        <w:t xml:space="preserve">            type: object</w:t>
      </w:r>
    </w:p>
    <w:p w14:paraId="2245183E">
      <w:pPr>
        <w:spacing w:before="0" w:after="0" w:line="260" w:lineRule="exact"/>
        <w:rPr>
          <w:sz w:val="32"/>
          <w:szCs w:val="36"/>
        </w:rPr>
      </w:pPr>
      <w:r>
        <w:rPr>
          <w:rFonts w:ascii="Consolas" w:hAnsi="Consolas" w:eastAsia="Consolas"/>
          <w:color w:val="2D2D2D"/>
          <w:sz w:val="21"/>
          <w:szCs w:val="36"/>
        </w:rPr>
        <w:t xml:space="preserve">            properties:</w:t>
      </w:r>
    </w:p>
    <w:p w14:paraId="12380C0D">
      <w:pPr>
        <w:spacing w:before="0" w:after="0" w:line="260" w:lineRule="exact"/>
        <w:rPr>
          <w:sz w:val="32"/>
          <w:szCs w:val="36"/>
        </w:rPr>
      </w:pPr>
      <w:r>
        <w:rPr>
          <w:rFonts w:ascii="Consolas" w:hAnsi="Consolas" w:eastAsia="Consolas"/>
          <w:color w:val="2D2D2D"/>
          <w:sz w:val="21"/>
          <w:szCs w:val="36"/>
        </w:rPr>
        <w:t xml:space="preserve">              date: { type: string, format: date }</w:t>
      </w:r>
    </w:p>
    <w:p w14:paraId="0ECD8E95">
      <w:pPr>
        <w:spacing w:before="0" w:after="0" w:line="260" w:lineRule="exact"/>
        <w:rPr>
          <w:sz w:val="32"/>
          <w:szCs w:val="36"/>
        </w:rPr>
      </w:pPr>
      <w:r>
        <w:rPr>
          <w:rFonts w:ascii="Consolas" w:hAnsi="Consolas" w:eastAsia="Consolas"/>
          <w:color w:val="2D2D2D"/>
          <w:sz w:val="21"/>
          <w:szCs w:val="36"/>
        </w:rPr>
        <w:t xml:space="preserve">              remaining: { type: number }</w:t>
      </w:r>
    </w:p>
    <w:p w14:paraId="0C2E4210">
      <w:pPr>
        <w:spacing w:before="0" w:after="0" w:line="260" w:lineRule="exact"/>
        <w:rPr>
          <w:sz w:val="32"/>
          <w:szCs w:val="36"/>
        </w:rPr>
      </w:pPr>
      <w:r>
        <w:rPr>
          <w:rFonts w:ascii="Consolas" w:hAnsi="Consolas" w:eastAsia="Consolas"/>
          <w:color w:val="2D2D2D"/>
          <w:sz w:val="21"/>
          <w:szCs w:val="36"/>
        </w:rPr>
        <w:t xml:space="preserve"> </w:t>
      </w:r>
    </w:p>
    <w:p w14:paraId="78A913DA">
      <w:pPr>
        <w:spacing w:before="0" w:after="0" w:line="260" w:lineRule="exact"/>
        <w:rPr>
          <w:sz w:val="32"/>
          <w:szCs w:val="36"/>
        </w:rPr>
      </w:pPr>
      <w:r>
        <w:rPr>
          <w:rFonts w:ascii="Consolas" w:hAnsi="Consolas" w:eastAsia="Consolas"/>
          <w:color w:val="2D2D2D"/>
          <w:sz w:val="21"/>
          <w:szCs w:val="36"/>
        </w:rPr>
        <w:t xml:space="preserve">    # ----- 工时 -----</w:t>
      </w:r>
    </w:p>
    <w:p w14:paraId="182EE164">
      <w:pPr>
        <w:spacing w:before="0" w:after="0" w:line="260" w:lineRule="exact"/>
        <w:rPr>
          <w:sz w:val="32"/>
          <w:szCs w:val="36"/>
        </w:rPr>
      </w:pPr>
      <w:r>
        <w:rPr>
          <w:rFonts w:ascii="Consolas" w:hAnsi="Consolas" w:eastAsia="Consolas"/>
          <w:color w:val="2D2D2D"/>
          <w:sz w:val="21"/>
          <w:szCs w:val="36"/>
        </w:rPr>
        <w:t xml:space="preserve">    WorkLog:</w:t>
      </w:r>
    </w:p>
    <w:p w14:paraId="7DE890D1">
      <w:pPr>
        <w:spacing w:before="0" w:after="0" w:line="260" w:lineRule="exact"/>
        <w:rPr>
          <w:sz w:val="32"/>
          <w:szCs w:val="36"/>
        </w:rPr>
      </w:pPr>
      <w:r>
        <w:rPr>
          <w:rFonts w:ascii="Consolas" w:hAnsi="Consolas" w:eastAsia="Consolas"/>
          <w:color w:val="2D2D2D"/>
          <w:sz w:val="21"/>
          <w:szCs w:val="36"/>
        </w:rPr>
        <w:t xml:space="preserve">      type: object</w:t>
      </w:r>
    </w:p>
    <w:p w14:paraId="19AEAD24">
      <w:pPr>
        <w:spacing w:before="0" w:after="0" w:line="260" w:lineRule="exact"/>
        <w:rPr>
          <w:sz w:val="32"/>
          <w:szCs w:val="36"/>
        </w:rPr>
      </w:pPr>
      <w:r>
        <w:rPr>
          <w:rFonts w:ascii="Consolas" w:hAnsi="Consolas" w:eastAsia="Consolas"/>
          <w:color w:val="2D2D2D"/>
          <w:sz w:val="21"/>
          <w:szCs w:val="36"/>
        </w:rPr>
        <w:t xml:space="preserve">      properties:</w:t>
      </w:r>
    </w:p>
    <w:p w14:paraId="1D44F607">
      <w:pPr>
        <w:spacing w:before="0" w:after="0" w:line="260" w:lineRule="exact"/>
        <w:rPr>
          <w:sz w:val="32"/>
          <w:szCs w:val="36"/>
        </w:rPr>
      </w:pPr>
      <w:r>
        <w:rPr>
          <w:rFonts w:ascii="Consolas" w:hAnsi="Consolas" w:eastAsia="Consolas"/>
          <w:color w:val="2D2D2D"/>
          <w:sz w:val="21"/>
          <w:szCs w:val="36"/>
        </w:rPr>
        <w:t xml:space="preserve">        id:</w:t>
      </w:r>
    </w:p>
    <w:p w14:paraId="21053444">
      <w:pPr>
        <w:spacing w:before="0" w:after="0" w:line="260" w:lineRule="exact"/>
        <w:rPr>
          <w:sz w:val="32"/>
          <w:szCs w:val="36"/>
        </w:rPr>
      </w:pPr>
      <w:r>
        <w:rPr>
          <w:rFonts w:ascii="Consolas" w:hAnsi="Consolas" w:eastAsia="Consolas"/>
          <w:color w:val="2D2D2D"/>
          <w:sz w:val="21"/>
          <w:szCs w:val="36"/>
        </w:rPr>
        <w:t xml:space="preserve">          type: string</w:t>
      </w:r>
    </w:p>
    <w:p w14:paraId="13DD6952">
      <w:pPr>
        <w:spacing w:before="0" w:after="0" w:line="260" w:lineRule="exact"/>
        <w:rPr>
          <w:sz w:val="32"/>
          <w:szCs w:val="36"/>
        </w:rPr>
      </w:pPr>
      <w:r>
        <w:rPr>
          <w:rFonts w:ascii="Consolas" w:hAnsi="Consolas" w:eastAsia="Consolas"/>
          <w:color w:val="2D2D2D"/>
          <w:sz w:val="21"/>
          <w:szCs w:val="36"/>
        </w:rPr>
        <w:t xml:space="preserve">          format: uuid</w:t>
      </w:r>
    </w:p>
    <w:p w14:paraId="09D79D1F">
      <w:pPr>
        <w:spacing w:before="0" w:after="0" w:line="260" w:lineRule="exact"/>
        <w:rPr>
          <w:sz w:val="32"/>
          <w:szCs w:val="36"/>
        </w:rPr>
      </w:pPr>
      <w:r>
        <w:rPr>
          <w:rFonts w:ascii="Consolas" w:hAnsi="Consolas" w:eastAsia="Consolas"/>
          <w:color w:val="2D2D2D"/>
          <w:sz w:val="21"/>
          <w:szCs w:val="36"/>
        </w:rPr>
        <w:t xml:space="preserve">        task_id:</w:t>
      </w:r>
    </w:p>
    <w:p w14:paraId="45DE0CC7">
      <w:pPr>
        <w:spacing w:before="0" w:after="0" w:line="260" w:lineRule="exact"/>
        <w:rPr>
          <w:sz w:val="32"/>
          <w:szCs w:val="36"/>
        </w:rPr>
      </w:pPr>
      <w:r>
        <w:rPr>
          <w:rFonts w:ascii="Consolas" w:hAnsi="Consolas" w:eastAsia="Consolas"/>
          <w:color w:val="2D2D2D"/>
          <w:sz w:val="21"/>
          <w:szCs w:val="36"/>
        </w:rPr>
        <w:t xml:space="preserve">          type: string</w:t>
      </w:r>
    </w:p>
    <w:p w14:paraId="668B6B9D">
      <w:pPr>
        <w:spacing w:before="0" w:after="0" w:line="260" w:lineRule="exact"/>
        <w:rPr>
          <w:sz w:val="32"/>
          <w:szCs w:val="36"/>
        </w:rPr>
      </w:pPr>
      <w:r>
        <w:rPr>
          <w:rFonts w:ascii="Consolas" w:hAnsi="Consolas" w:eastAsia="Consolas"/>
          <w:color w:val="2D2D2D"/>
          <w:sz w:val="21"/>
          <w:szCs w:val="36"/>
        </w:rPr>
        <w:t xml:space="preserve">          format: uuid</w:t>
      </w:r>
    </w:p>
    <w:p w14:paraId="23028C79">
      <w:pPr>
        <w:spacing w:before="0" w:after="0" w:line="260" w:lineRule="exact"/>
        <w:rPr>
          <w:sz w:val="32"/>
          <w:szCs w:val="36"/>
        </w:rPr>
      </w:pPr>
      <w:r>
        <w:rPr>
          <w:rFonts w:ascii="Consolas" w:hAnsi="Consolas" w:eastAsia="Consolas"/>
          <w:color w:val="2D2D2D"/>
          <w:sz w:val="21"/>
          <w:szCs w:val="36"/>
        </w:rPr>
        <w:t xml:space="preserve">        task_title:</w:t>
      </w:r>
    </w:p>
    <w:p w14:paraId="1F7FDB3E">
      <w:pPr>
        <w:spacing w:before="0" w:after="0" w:line="260" w:lineRule="exact"/>
        <w:rPr>
          <w:sz w:val="32"/>
          <w:szCs w:val="36"/>
        </w:rPr>
      </w:pPr>
      <w:r>
        <w:rPr>
          <w:rFonts w:ascii="Consolas" w:hAnsi="Consolas" w:eastAsia="Consolas"/>
          <w:color w:val="2D2D2D"/>
          <w:sz w:val="21"/>
          <w:szCs w:val="36"/>
        </w:rPr>
        <w:t xml:space="preserve">          type: string</w:t>
      </w:r>
    </w:p>
    <w:p w14:paraId="4ECEF11C">
      <w:pPr>
        <w:spacing w:before="0" w:after="0" w:line="260" w:lineRule="exact"/>
        <w:rPr>
          <w:sz w:val="32"/>
          <w:szCs w:val="36"/>
        </w:rPr>
      </w:pPr>
      <w:r>
        <w:rPr>
          <w:rFonts w:ascii="Consolas" w:hAnsi="Consolas" w:eastAsia="Consolas"/>
          <w:color w:val="2D2D2D"/>
          <w:sz w:val="21"/>
          <w:szCs w:val="36"/>
        </w:rPr>
        <w:t xml:space="preserve">        user:</w:t>
      </w:r>
    </w:p>
    <w:p w14:paraId="2888C909">
      <w:pPr>
        <w:spacing w:before="0" w:after="0" w:line="260" w:lineRule="exact"/>
        <w:rPr>
          <w:sz w:val="32"/>
          <w:szCs w:val="36"/>
        </w:rPr>
      </w:pPr>
      <w:r>
        <w:rPr>
          <w:rFonts w:ascii="Consolas" w:hAnsi="Consolas" w:eastAsia="Consolas"/>
          <w:color w:val="2D2D2D"/>
          <w:sz w:val="21"/>
          <w:szCs w:val="36"/>
        </w:rPr>
        <w:t xml:space="preserve">          $ref: '#/components/schemas/User'</w:t>
      </w:r>
    </w:p>
    <w:p w14:paraId="332AE2D3">
      <w:pPr>
        <w:spacing w:before="0" w:after="0" w:line="260" w:lineRule="exact"/>
        <w:rPr>
          <w:sz w:val="32"/>
          <w:szCs w:val="36"/>
        </w:rPr>
      </w:pPr>
      <w:r>
        <w:rPr>
          <w:rFonts w:ascii="Consolas" w:hAnsi="Consolas" w:eastAsia="Consolas"/>
          <w:color w:val="2D2D2D"/>
          <w:sz w:val="21"/>
          <w:szCs w:val="36"/>
        </w:rPr>
        <w:t xml:space="preserve">        hours:</w:t>
      </w:r>
    </w:p>
    <w:p w14:paraId="347C1BE5">
      <w:pPr>
        <w:spacing w:before="0" w:after="0" w:line="260" w:lineRule="exact"/>
        <w:rPr>
          <w:sz w:val="32"/>
          <w:szCs w:val="36"/>
        </w:rPr>
      </w:pPr>
      <w:r>
        <w:rPr>
          <w:rFonts w:ascii="Consolas" w:hAnsi="Consolas" w:eastAsia="Consolas"/>
          <w:color w:val="2D2D2D"/>
          <w:sz w:val="21"/>
          <w:szCs w:val="36"/>
        </w:rPr>
        <w:t xml:space="preserve">          type: number</w:t>
      </w:r>
    </w:p>
    <w:p w14:paraId="46E27AE8">
      <w:pPr>
        <w:spacing w:before="0" w:after="0" w:line="260" w:lineRule="exact"/>
        <w:rPr>
          <w:sz w:val="32"/>
          <w:szCs w:val="36"/>
        </w:rPr>
      </w:pPr>
      <w:r>
        <w:rPr>
          <w:rFonts w:ascii="Consolas" w:hAnsi="Consolas" w:eastAsia="Consolas"/>
          <w:color w:val="2D2D2D"/>
          <w:sz w:val="21"/>
          <w:szCs w:val="36"/>
        </w:rPr>
        <w:t xml:space="preserve">          format: decimal</w:t>
      </w:r>
    </w:p>
    <w:p w14:paraId="389CDDC0">
      <w:pPr>
        <w:spacing w:before="0" w:after="0" w:line="260" w:lineRule="exact"/>
        <w:rPr>
          <w:sz w:val="32"/>
          <w:szCs w:val="36"/>
        </w:rPr>
      </w:pPr>
      <w:r>
        <w:rPr>
          <w:rFonts w:ascii="Consolas" w:hAnsi="Consolas" w:eastAsia="Consolas"/>
          <w:color w:val="2D2D2D"/>
          <w:sz w:val="21"/>
          <w:szCs w:val="36"/>
        </w:rPr>
        <w:t xml:space="preserve">          example: 4.5</w:t>
      </w:r>
    </w:p>
    <w:p w14:paraId="6F7C6938">
      <w:pPr>
        <w:spacing w:before="0" w:after="0" w:line="260" w:lineRule="exact"/>
        <w:rPr>
          <w:sz w:val="32"/>
          <w:szCs w:val="36"/>
        </w:rPr>
      </w:pPr>
      <w:r>
        <w:rPr>
          <w:rFonts w:ascii="Consolas" w:hAnsi="Consolas" w:eastAsia="Consolas"/>
          <w:color w:val="2D2D2D"/>
          <w:sz w:val="21"/>
          <w:szCs w:val="36"/>
        </w:rPr>
        <w:t xml:space="preserve">        date:</w:t>
      </w:r>
    </w:p>
    <w:p w14:paraId="01259A8B">
      <w:pPr>
        <w:spacing w:before="0" w:after="0" w:line="260" w:lineRule="exact"/>
        <w:rPr>
          <w:sz w:val="32"/>
          <w:szCs w:val="36"/>
        </w:rPr>
      </w:pPr>
      <w:r>
        <w:rPr>
          <w:rFonts w:ascii="Consolas" w:hAnsi="Consolas" w:eastAsia="Consolas"/>
          <w:color w:val="2D2D2D"/>
          <w:sz w:val="21"/>
          <w:szCs w:val="36"/>
        </w:rPr>
        <w:t xml:space="preserve">          type: string</w:t>
      </w:r>
    </w:p>
    <w:p w14:paraId="7DD416DF">
      <w:pPr>
        <w:spacing w:before="0" w:after="0" w:line="260" w:lineRule="exact"/>
        <w:rPr>
          <w:sz w:val="32"/>
          <w:szCs w:val="36"/>
        </w:rPr>
      </w:pPr>
      <w:r>
        <w:rPr>
          <w:rFonts w:ascii="Consolas" w:hAnsi="Consolas" w:eastAsia="Consolas"/>
          <w:color w:val="2D2D2D"/>
          <w:sz w:val="21"/>
          <w:szCs w:val="36"/>
        </w:rPr>
        <w:t xml:space="preserve">          format: date</w:t>
      </w:r>
    </w:p>
    <w:p w14:paraId="4125739B">
      <w:pPr>
        <w:spacing w:before="0" w:after="0" w:line="260" w:lineRule="exact"/>
        <w:rPr>
          <w:sz w:val="32"/>
          <w:szCs w:val="36"/>
        </w:rPr>
      </w:pPr>
      <w:r>
        <w:rPr>
          <w:rFonts w:ascii="Consolas" w:hAnsi="Consolas" w:eastAsia="Consolas"/>
          <w:color w:val="2D2D2D"/>
          <w:sz w:val="21"/>
          <w:szCs w:val="36"/>
        </w:rPr>
        <w:t xml:space="preserve">          example: "2026-05-06"</w:t>
      </w:r>
    </w:p>
    <w:p w14:paraId="252A4CBC">
      <w:pPr>
        <w:spacing w:before="0" w:after="0" w:line="260" w:lineRule="exact"/>
        <w:rPr>
          <w:sz w:val="32"/>
          <w:szCs w:val="36"/>
        </w:rPr>
      </w:pPr>
      <w:r>
        <w:rPr>
          <w:rFonts w:ascii="Consolas" w:hAnsi="Consolas" w:eastAsia="Consolas"/>
          <w:color w:val="2D2D2D"/>
          <w:sz w:val="21"/>
          <w:szCs w:val="36"/>
        </w:rPr>
        <w:t xml:space="preserve">        description:</w:t>
      </w:r>
    </w:p>
    <w:p w14:paraId="5767CFBC">
      <w:pPr>
        <w:spacing w:before="0" w:after="0" w:line="260" w:lineRule="exact"/>
        <w:rPr>
          <w:sz w:val="32"/>
          <w:szCs w:val="36"/>
        </w:rPr>
      </w:pPr>
      <w:r>
        <w:rPr>
          <w:rFonts w:ascii="Consolas" w:hAnsi="Consolas" w:eastAsia="Consolas"/>
          <w:color w:val="2D2D2D"/>
          <w:sz w:val="21"/>
          <w:szCs w:val="36"/>
        </w:rPr>
        <w:t xml:space="preserve">          type: string</w:t>
      </w:r>
    </w:p>
    <w:p w14:paraId="146EA6B8">
      <w:pPr>
        <w:spacing w:before="0" w:after="0" w:line="260" w:lineRule="exact"/>
        <w:rPr>
          <w:sz w:val="32"/>
          <w:szCs w:val="36"/>
        </w:rPr>
      </w:pPr>
      <w:r>
        <w:rPr>
          <w:rFonts w:ascii="Consolas" w:hAnsi="Consolas" w:eastAsia="Consolas"/>
          <w:color w:val="2D2D2D"/>
          <w:sz w:val="21"/>
          <w:szCs w:val="36"/>
        </w:rPr>
        <w:t xml:space="preserve">          nullable: true</w:t>
      </w:r>
    </w:p>
    <w:p w14:paraId="77B9B6A0">
      <w:pPr>
        <w:spacing w:before="0" w:after="0" w:line="260" w:lineRule="exact"/>
        <w:rPr>
          <w:sz w:val="32"/>
          <w:szCs w:val="36"/>
        </w:rPr>
      </w:pPr>
      <w:r>
        <w:rPr>
          <w:rFonts w:ascii="Consolas" w:hAnsi="Consolas" w:eastAsia="Consolas"/>
          <w:color w:val="2D2D2D"/>
          <w:sz w:val="21"/>
          <w:szCs w:val="36"/>
        </w:rPr>
        <w:t xml:space="preserve">          example: "完成 ER 图设计并评审"</w:t>
      </w:r>
    </w:p>
    <w:p w14:paraId="0AA26CEB">
      <w:pPr>
        <w:spacing w:before="0" w:after="0" w:line="260" w:lineRule="exact"/>
        <w:rPr>
          <w:sz w:val="32"/>
          <w:szCs w:val="36"/>
        </w:rPr>
      </w:pPr>
      <w:r>
        <w:rPr>
          <w:rFonts w:ascii="Consolas" w:hAnsi="Consolas" w:eastAsia="Consolas"/>
          <w:color w:val="2D2D2D"/>
          <w:sz w:val="21"/>
          <w:szCs w:val="36"/>
        </w:rPr>
        <w:t xml:space="preserve">        created_at:</w:t>
      </w:r>
    </w:p>
    <w:p w14:paraId="7918C9AE">
      <w:pPr>
        <w:spacing w:before="0" w:after="0" w:line="260" w:lineRule="exact"/>
        <w:rPr>
          <w:sz w:val="32"/>
          <w:szCs w:val="36"/>
        </w:rPr>
      </w:pPr>
      <w:r>
        <w:rPr>
          <w:rFonts w:ascii="Consolas" w:hAnsi="Consolas" w:eastAsia="Consolas"/>
          <w:color w:val="2D2D2D"/>
          <w:sz w:val="21"/>
          <w:szCs w:val="36"/>
        </w:rPr>
        <w:t xml:space="preserve">          type: string</w:t>
      </w:r>
    </w:p>
    <w:p w14:paraId="1D930622">
      <w:pPr>
        <w:spacing w:before="0" w:after="0" w:line="260" w:lineRule="exact"/>
        <w:rPr>
          <w:sz w:val="32"/>
          <w:szCs w:val="36"/>
        </w:rPr>
      </w:pPr>
      <w:r>
        <w:rPr>
          <w:rFonts w:ascii="Consolas" w:hAnsi="Consolas" w:eastAsia="Consolas"/>
          <w:color w:val="2D2D2D"/>
          <w:sz w:val="21"/>
          <w:szCs w:val="36"/>
        </w:rPr>
        <w:t xml:space="preserve">          format: date-time</w:t>
      </w:r>
    </w:p>
    <w:p w14:paraId="737BDCD6">
      <w:pPr>
        <w:spacing w:before="0" w:after="0" w:line="260" w:lineRule="exact"/>
        <w:rPr>
          <w:sz w:val="32"/>
          <w:szCs w:val="36"/>
        </w:rPr>
      </w:pPr>
      <w:r>
        <w:rPr>
          <w:rFonts w:ascii="Consolas" w:hAnsi="Consolas" w:eastAsia="Consolas"/>
          <w:color w:val="2D2D2D"/>
          <w:sz w:val="21"/>
          <w:szCs w:val="36"/>
        </w:rPr>
        <w:t xml:space="preserve"> </w:t>
      </w:r>
    </w:p>
    <w:p w14:paraId="54C3AB3B">
      <w:pPr>
        <w:spacing w:before="0" w:after="0" w:line="260" w:lineRule="exact"/>
        <w:rPr>
          <w:sz w:val="32"/>
          <w:szCs w:val="36"/>
        </w:rPr>
      </w:pPr>
      <w:r>
        <w:rPr>
          <w:rFonts w:ascii="Consolas" w:hAnsi="Consolas" w:eastAsia="Consolas"/>
          <w:color w:val="2D2D2D"/>
          <w:sz w:val="21"/>
          <w:szCs w:val="36"/>
        </w:rPr>
        <w:t xml:space="preserve">    WorkLogCreate:</w:t>
      </w:r>
    </w:p>
    <w:p w14:paraId="35D3907D">
      <w:pPr>
        <w:spacing w:before="0" w:after="0" w:line="260" w:lineRule="exact"/>
        <w:rPr>
          <w:sz w:val="32"/>
          <w:szCs w:val="36"/>
        </w:rPr>
      </w:pPr>
      <w:r>
        <w:rPr>
          <w:rFonts w:ascii="Consolas" w:hAnsi="Consolas" w:eastAsia="Consolas"/>
          <w:color w:val="2D2D2D"/>
          <w:sz w:val="21"/>
          <w:szCs w:val="36"/>
        </w:rPr>
        <w:t xml:space="preserve">      type: object</w:t>
      </w:r>
    </w:p>
    <w:p w14:paraId="30BBD5C0">
      <w:pPr>
        <w:spacing w:before="0" w:after="0" w:line="260" w:lineRule="exact"/>
        <w:rPr>
          <w:sz w:val="32"/>
          <w:szCs w:val="36"/>
        </w:rPr>
      </w:pPr>
      <w:r>
        <w:rPr>
          <w:rFonts w:ascii="Consolas" w:hAnsi="Consolas" w:eastAsia="Consolas"/>
          <w:color w:val="2D2D2D"/>
          <w:sz w:val="21"/>
          <w:szCs w:val="36"/>
        </w:rPr>
        <w:t xml:space="preserve">      required: [task_id, hours, date]</w:t>
      </w:r>
    </w:p>
    <w:p w14:paraId="5DCCB71C">
      <w:pPr>
        <w:spacing w:before="0" w:after="0" w:line="260" w:lineRule="exact"/>
        <w:rPr>
          <w:sz w:val="32"/>
          <w:szCs w:val="36"/>
        </w:rPr>
      </w:pPr>
      <w:r>
        <w:rPr>
          <w:rFonts w:ascii="Consolas" w:hAnsi="Consolas" w:eastAsia="Consolas"/>
          <w:color w:val="2D2D2D"/>
          <w:sz w:val="21"/>
          <w:szCs w:val="36"/>
        </w:rPr>
        <w:t xml:space="preserve">      properties:</w:t>
      </w:r>
    </w:p>
    <w:p w14:paraId="782D4A1B">
      <w:pPr>
        <w:spacing w:before="0" w:after="0" w:line="260" w:lineRule="exact"/>
        <w:rPr>
          <w:sz w:val="32"/>
          <w:szCs w:val="36"/>
        </w:rPr>
      </w:pPr>
      <w:r>
        <w:rPr>
          <w:rFonts w:ascii="Consolas" w:hAnsi="Consolas" w:eastAsia="Consolas"/>
          <w:color w:val="2D2D2D"/>
          <w:sz w:val="21"/>
          <w:szCs w:val="36"/>
        </w:rPr>
        <w:t xml:space="preserve">        task_id:</w:t>
      </w:r>
    </w:p>
    <w:p w14:paraId="3BF45EE9">
      <w:pPr>
        <w:spacing w:before="0" w:after="0" w:line="260" w:lineRule="exact"/>
        <w:rPr>
          <w:sz w:val="32"/>
          <w:szCs w:val="36"/>
        </w:rPr>
      </w:pPr>
      <w:r>
        <w:rPr>
          <w:rFonts w:ascii="Consolas" w:hAnsi="Consolas" w:eastAsia="Consolas"/>
          <w:color w:val="2D2D2D"/>
          <w:sz w:val="21"/>
          <w:szCs w:val="36"/>
        </w:rPr>
        <w:t xml:space="preserve">          type: string</w:t>
      </w:r>
    </w:p>
    <w:p w14:paraId="423E4402">
      <w:pPr>
        <w:spacing w:before="0" w:after="0" w:line="260" w:lineRule="exact"/>
        <w:rPr>
          <w:sz w:val="32"/>
          <w:szCs w:val="36"/>
        </w:rPr>
      </w:pPr>
      <w:r>
        <w:rPr>
          <w:rFonts w:ascii="Consolas" w:hAnsi="Consolas" w:eastAsia="Consolas"/>
          <w:color w:val="2D2D2D"/>
          <w:sz w:val="21"/>
          <w:szCs w:val="36"/>
        </w:rPr>
        <w:t xml:space="preserve">          format: uuid</w:t>
      </w:r>
    </w:p>
    <w:p w14:paraId="122E14B6">
      <w:pPr>
        <w:spacing w:before="0" w:after="0" w:line="260" w:lineRule="exact"/>
        <w:rPr>
          <w:sz w:val="32"/>
          <w:szCs w:val="36"/>
        </w:rPr>
      </w:pPr>
      <w:r>
        <w:rPr>
          <w:rFonts w:ascii="Consolas" w:hAnsi="Consolas" w:eastAsia="Consolas"/>
          <w:color w:val="2D2D2D"/>
          <w:sz w:val="21"/>
          <w:szCs w:val="36"/>
        </w:rPr>
        <w:t xml:space="preserve">        hours:</w:t>
      </w:r>
    </w:p>
    <w:p w14:paraId="2C9608F6">
      <w:pPr>
        <w:spacing w:before="0" w:after="0" w:line="260" w:lineRule="exact"/>
        <w:rPr>
          <w:sz w:val="32"/>
          <w:szCs w:val="36"/>
        </w:rPr>
      </w:pPr>
      <w:r>
        <w:rPr>
          <w:rFonts w:ascii="Consolas" w:hAnsi="Consolas" w:eastAsia="Consolas"/>
          <w:color w:val="2D2D2D"/>
          <w:sz w:val="21"/>
          <w:szCs w:val="36"/>
        </w:rPr>
        <w:t xml:space="preserve">          type: number</w:t>
      </w:r>
    </w:p>
    <w:p w14:paraId="73230755">
      <w:pPr>
        <w:spacing w:before="0" w:after="0" w:line="260" w:lineRule="exact"/>
        <w:rPr>
          <w:sz w:val="32"/>
          <w:szCs w:val="36"/>
        </w:rPr>
      </w:pPr>
      <w:r>
        <w:rPr>
          <w:rFonts w:ascii="Consolas" w:hAnsi="Consolas" w:eastAsia="Consolas"/>
          <w:color w:val="2D2D2D"/>
          <w:sz w:val="21"/>
          <w:szCs w:val="36"/>
        </w:rPr>
        <w:t xml:space="preserve">          format: decimal</w:t>
      </w:r>
    </w:p>
    <w:p w14:paraId="336C9364">
      <w:pPr>
        <w:spacing w:before="0" w:after="0" w:line="260" w:lineRule="exact"/>
        <w:rPr>
          <w:sz w:val="32"/>
          <w:szCs w:val="36"/>
        </w:rPr>
      </w:pPr>
      <w:r>
        <w:rPr>
          <w:rFonts w:ascii="Consolas" w:hAnsi="Consolas" w:eastAsia="Consolas"/>
          <w:color w:val="2D2D2D"/>
          <w:sz w:val="21"/>
          <w:szCs w:val="36"/>
        </w:rPr>
        <w:t xml:space="preserve">          minimum: 0.25</w:t>
      </w:r>
    </w:p>
    <w:p w14:paraId="152BF8FE">
      <w:pPr>
        <w:spacing w:before="0" w:after="0" w:line="260" w:lineRule="exact"/>
        <w:rPr>
          <w:sz w:val="32"/>
          <w:szCs w:val="36"/>
        </w:rPr>
      </w:pPr>
      <w:r>
        <w:rPr>
          <w:rFonts w:ascii="Consolas" w:hAnsi="Consolas" w:eastAsia="Consolas"/>
          <w:color w:val="2D2D2D"/>
          <w:sz w:val="21"/>
          <w:szCs w:val="36"/>
        </w:rPr>
        <w:t xml:space="preserve">          maximum: 24</w:t>
      </w:r>
    </w:p>
    <w:p w14:paraId="50C2E26F">
      <w:pPr>
        <w:spacing w:before="0" w:after="0" w:line="260" w:lineRule="exact"/>
        <w:rPr>
          <w:sz w:val="32"/>
          <w:szCs w:val="36"/>
        </w:rPr>
      </w:pPr>
      <w:r>
        <w:rPr>
          <w:rFonts w:ascii="Consolas" w:hAnsi="Consolas" w:eastAsia="Consolas"/>
          <w:color w:val="2D2D2D"/>
          <w:sz w:val="21"/>
          <w:szCs w:val="36"/>
        </w:rPr>
        <w:t xml:space="preserve">          example: 4.5</w:t>
      </w:r>
    </w:p>
    <w:p w14:paraId="09092C27">
      <w:pPr>
        <w:spacing w:before="0" w:after="0" w:line="260" w:lineRule="exact"/>
        <w:rPr>
          <w:sz w:val="32"/>
          <w:szCs w:val="36"/>
        </w:rPr>
      </w:pPr>
      <w:r>
        <w:rPr>
          <w:rFonts w:ascii="Consolas" w:hAnsi="Consolas" w:eastAsia="Consolas"/>
          <w:color w:val="2D2D2D"/>
          <w:sz w:val="21"/>
          <w:szCs w:val="36"/>
        </w:rPr>
        <w:t xml:space="preserve">        date:</w:t>
      </w:r>
    </w:p>
    <w:p w14:paraId="3CF2A2B1">
      <w:pPr>
        <w:spacing w:before="0" w:after="0" w:line="260" w:lineRule="exact"/>
        <w:rPr>
          <w:sz w:val="32"/>
          <w:szCs w:val="36"/>
        </w:rPr>
      </w:pPr>
      <w:r>
        <w:rPr>
          <w:rFonts w:ascii="Consolas" w:hAnsi="Consolas" w:eastAsia="Consolas"/>
          <w:color w:val="2D2D2D"/>
          <w:sz w:val="21"/>
          <w:szCs w:val="36"/>
        </w:rPr>
        <w:t xml:space="preserve">          type: string</w:t>
      </w:r>
    </w:p>
    <w:p w14:paraId="300E5C44">
      <w:pPr>
        <w:spacing w:before="0" w:after="0" w:line="260" w:lineRule="exact"/>
        <w:rPr>
          <w:sz w:val="32"/>
          <w:szCs w:val="36"/>
        </w:rPr>
      </w:pPr>
      <w:r>
        <w:rPr>
          <w:rFonts w:ascii="Consolas" w:hAnsi="Consolas" w:eastAsia="Consolas"/>
          <w:color w:val="2D2D2D"/>
          <w:sz w:val="21"/>
          <w:szCs w:val="36"/>
        </w:rPr>
        <w:t xml:space="preserve">          format: date</w:t>
      </w:r>
    </w:p>
    <w:p w14:paraId="64048A7E">
      <w:pPr>
        <w:spacing w:before="0" w:after="0" w:line="260" w:lineRule="exact"/>
        <w:rPr>
          <w:sz w:val="32"/>
          <w:szCs w:val="36"/>
        </w:rPr>
      </w:pPr>
      <w:r>
        <w:rPr>
          <w:rFonts w:ascii="Consolas" w:hAnsi="Consolas" w:eastAsia="Consolas"/>
          <w:color w:val="2D2D2D"/>
          <w:sz w:val="21"/>
          <w:szCs w:val="36"/>
        </w:rPr>
        <w:t xml:space="preserve">        description:</w:t>
      </w:r>
    </w:p>
    <w:p w14:paraId="18CEF810">
      <w:pPr>
        <w:spacing w:before="0" w:after="0" w:line="260" w:lineRule="exact"/>
        <w:rPr>
          <w:sz w:val="32"/>
          <w:szCs w:val="36"/>
        </w:rPr>
      </w:pPr>
      <w:r>
        <w:rPr>
          <w:rFonts w:ascii="Consolas" w:hAnsi="Consolas" w:eastAsia="Consolas"/>
          <w:color w:val="2D2D2D"/>
          <w:sz w:val="21"/>
          <w:szCs w:val="36"/>
        </w:rPr>
        <w:t xml:space="preserve">          type: string</w:t>
      </w:r>
    </w:p>
    <w:p w14:paraId="66810A62">
      <w:pPr>
        <w:spacing w:before="0" w:after="0" w:line="260" w:lineRule="exact"/>
        <w:rPr>
          <w:sz w:val="32"/>
          <w:szCs w:val="36"/>
        </w:rPr>
      </w:pPr>
      <w:r>
        <w:rPr>
          <w:rFonts w:ascii="Consolas" w:hAnsi="Consolas" w:eastAsia="Consolas"/>
          <w:color w:val="2D2D2D"/>
          <w:sz w:val="21"/>
          <w:szCs w:val="36"/>
        </w:rPr>
        <w:t xml:space="preserve"> </w:t>
      </w:r>
    </w:p>
    <w:p w14:paraId="233BBB09">
      <w:pPr>
        <w:spacing w:before="0" w:after="0" w:line="260" w:lineRule="exact"/>
        <w:rPr>
          <w:sz w:val="32"/>
          <w:szCs w:val="36"/>
        </w:rPr>
      </w:pPr>
      <w:r>
        <w:rPr>
          <w:rFonts w:ascii="Consolas" w:hAnsi="Consolas" w:eastAsia="Consolas"/>
          <w:color w:val="2D2D2D"/>
          <w:sz w:val="21"/>
          <w:szCs w:val="36"/>
        </w:rPr>
        <w:t xml:space="preserve">    WorkLogUpdate:</w:t>
      </w:r>
    </w:p>
    <w:p w14:paraId="575A4E98">
      <w:pPr>
        <w:spacing w:before="0" w:after="0" w:line="260" w:lineRule="exact"/>
        <w:rPr>
          <w:sz w:val="32"/>
          <w:szCs w:val="36"/>
        </w:rPr>
      </w:pPr>
      <w:r>
        <w:rPr>
          <w:rFonts w:ascii="Consolas" w:hAnsi="Consolas" w:eastAsia="Consolas"/>
          <w:color w:val="2D2D2D"/>
          <w:sz w:val="21"/>
          <w:szCs w:val="36"/>
        </w:rPr>
        <w:t xml:space="preserve">      type: object</w:t>
      </w:r>
    </w:p>
    <w:p w14:paraId="673CDF82">
      <w:pPr>
        <w:spacing w:before="0" w:after="0" w:line="260" w:lineRule="exact"/>
        <w:rPr>
          <w:sz w:val="32"/>
          <w:szCs w:val="36"/>
        </w:rPr>
      </w:pPr>
      <w:r>
        <w:rPr>
          <w:rFonts w:ascii="Consolas" w:hAnsi="Consolas" w:eastAsia="Consolas"/>
          <w:color w:val="2D2D2D"/>
          <w:sz w:val="21"/>
          <w:szCs w:val="36"/>
        </w:rPr>
        <w:t xml:space="preserve">      properties:</w:t>
      </w:r>
    </w:p>
    <w:p w14:paraId="7295C7F9">
      <w:pPr>
        <w:spacing w:before="0" w:after="0" w:line="260" w:lineRule="exact"/>
        <w:rPr>
          <w:sz w:val="32"/>
          <w:szCs w:val="36"/>
        </w:rPr>
      </w:pPr>
      <w:r>
        <w:rPr>
          <w:rFonts w:ascii="Consolas" w:hAnsi="Consolas" w:eastAsia="Consolas"/>
          <w:color w:val="2D2D2D"/>
          <w:sz w:val="21"/>
          <w:szCs w:val="36"/>
        </w:rPr>
        <w:t xml:space="preserve">        hours:</w:t>
      </w:r>
    </w:p>
    <w:p w14:paraId="57138E75">
      <w:pPr>
        <w:spacing w:before="0" w:after="0" w:line="260" w:lineRule="exact"/>
        <w:rPr>
          <w:sz w:val="32"/>
          <w:szCs w:val="36"/>
        </w:rPr>
      </w:pPr>
      <w:r>
        <w:rPr>
          <w:rFonts w:ascii="Consolas" w:hAnsi="Consolas" w:eastAsia="Consolas"/>
          <w:color w:val="2D2D2D"/>
          <w:sz w:val="21"/>
          <w:szCs w:val="36"/>
        </w:rPr>
        <w:t xml:space="preserve">          type: number</w:t>
      </w:r>
    </w:p>
    <w:p w14:paraId="61F8362E">
      <w:pPr>
        <w:spacing w:before="0" w:after="0" w:line="260" w:lineRule="exact"/>
        <w:rPr>
          <w:sz w:val="32"/>
          <w:szCs w:val="36"/>
        </w:rPr>
      </w:pPr>
      <w:r>
        <w:rPr>
          <w:rFonts w:ascii="Consolas" w:hAnsi="Consolas" w:eastAsia="Consolas"/>
          <w:color w:val="2D2D2D"/>
          <w:sz w:val="21"/>
          <w:szCs w:val="36"/>
        </w:rPr>
        <w:t xml:space="preserve">        date:</w:t>
      </w:r>
    </w:p>
    <w:p w14:paraId="07BE620C">
      <w:pPr>
        <w:spacing w:before="0" w:after="0" w:line="260" w:lineRule="exact"/>
        <w:rPr>
          <w:sz w:val="32"/>
          <w:szCs w:val="36"/>
        </w:rPr>
      </w:pPr>
      <w:r>
        <w:rPr>
          <w:rFonts w:ascii="Consolas" w:hAnsi="Consolas" w:eastAsia="Consolas"/>
          <w:color w:val="2D2D2D"/>
          <w:sz w:val="21"/>
          <w:szCs w:val="36"/>
        </w:rPr>
        <w:t xml:space="preserve">          type: string</w:t>
      </w:r>
    </w:p>
    <w:p w14:paraId="3D8AD03D">
      <w:pPr>
        <w:spacing w:before="0" w:after="0" w:line="260" w:lineRule="exact"/>
        <w:rPr>
          <w:sz w:val="32"/>
          <w:szCs w:val="36"/>
        </w:rPr>
      </w:pPr>
      <w:r>
        <w:rPr>
          <w:rFonts w:ascii="Consolas" w:hAnsi="Consolas" w:eastAsia="Consolas"/>
          <w:color w:val="2D2D2D"/>
          <w:sz w:val="21"/>
          <w:szCs w:val="36"/>
        </w:rPr>
        <w:t xml:space="preserve">          format: date</w:t>
      </w:r>
    </w:p>
    <w:p w14:paraId="06C0D415">
      <w:pPr>
        <w:spacing w:before="0" w:after="0" w:line="260" w:lineRule="exact"/>
        <w:rPr>
          <w:sz w:val="32"/>
          <w:szCs w:val="36"/>
        </w:rPr>
      </w:pPr>
      <w:r>
        <w:rPr>
          <w:rFonts w:ascii="Consolas" w:hAnsi="Consolas" w:eastAsia="Consolas"/>
          <w:color w:val="2D2D2D"/>
          <w:sz w:val="21"/>
          <w:szCs w:val="36"/>
        </w:rPr>
        <w:t xml:space="preserve">        description:</w:t>
      </w:r>
    </w:p>
    <w:p w14:paraId="2EDBF05E">
      <w:pPr>
        <w:spacing w:before="0" w:after="0" w:line="260" w:lineRule="exact"/>
        <w:rPr>
          <w:sz w:val="32"/>
          <w:szCs w:val="36"/>
        </w:rPr>
      </w:pPr>
      <w:r>
        <w:rPr>
          <w:rFonts w:ascii="Consolas" w:hAnsi="Consolas" w:eastAsia="Consolas"/>
          <w:color w:val="2D2D2D"/>
          <w:sz w:val="21"/>
          <w:szCs w:val="36"/>
        </w:rPr>
        <w:t xml:space="preserve">          type: string</w:t>
      </w:r>
    </w:p>
    <w:p w14:paraId="3B3E3CA0">
      <w:pPr>
        <w:spacing w:before="0" w:after="0" w:line="260" w:lineRule="exact"/>
        <w:rPr>
          <w:sz w:val="32"/>
          <w:szCs w:val="36"/>
        </w:rPr>
      </w:pPr>
      <w:r>
        <w:rPr>
          <w:rFonts w:ascii="Consolas" w:hAnsi="Consolas" w:eastAsia="Consolas"/>
          <w:color w:val="2D2D2D"/>
          <w:sz w:val="21"/>
          <w:szCs w:val="36"/>
        </w:rPr>
        <w:t xml:space="preserve"> </w:t>
      </w:r>
    </w:p>
    <w:p w14:paraId="28BB6D62">
      <w:pPr>
        <w:spacing w:before="0" w:after="0" w:line="260" w:lineRule="exact"/>
        <w:rPr>
          <w:sz w:val="32"/>
          <w:szCs w:val="36"/>
        </w:rPr>
      </w:pPr>
      <w:r>
        <w:rPr>
          <w:rFonts w:ascii="Consolas" w:hAnsi="Consolas" w:eastAsia="Consolas"/>
          <w:color w:val="2D2D2D"/>
          <w:sz w:val="21"/>
          <w:szCs w:val="36"/>
        </w:rPr>
        <w:t xml:space="preserve">    WorkLogSummary:</w:t>
      </w:r>
    </w:p>
    <w:p w14:paraId="049A39F6">
      <w:pPr>
        <w:spacing w:before="0" w:after="0" w:line="260" w:lineRule="exact"/>
        <w:rPr>
          <w:sz w:val="32"/>
          <w:szCs w:val="36"/>
        </w:rPr>
      </w:pPr>
      <w:r>
        <w:rPr>
          <w:rFonts w:ascii="Consolas" w:hAnsi="Consolas" w:eastAsia="Consolas"/>
          <w:color w:val="2D2D2D"/>
          <w:sz w:val="21"/>
          <w:szCs w:val="36"/>
        </w:rPr>
        <w:t xml:space="preserve">      type: object</w:t>
      </w:r>
    </w:p>
    <w:p w14:paraId="6571B6E9">
      <w:pPr>
        <w:spacing w:before="0" w:after="0" w:line="260" w:lineRule="exact"/>
        <w:rPr>
          <w:sz w:val="32"/>
          <w:szCs w:val="36"/>
        </w:rPr>
      </w:pPr>
      <w:r>
        <w:rPr>
          <w:rFonts w:ascii="Consolas" w:hAnsi="Consolas" w:eastAsia="Consolas"/>
          <w:color w:val="2D2D2D"/>
          <w:sz w:val="21"/>
          <w:szCs w:val="36"/>
        </w:rPr>
        <w:t xml:space="preserve">      properties:</w:t>
      </w:r>
    </w:p>
    <w:p w14:paraId="285077F8">
      <w:pPr>
        <w:spacing w:before="0" w:after="0" w:line="260" w:lineRule="exact"/>
        <w:rPr>
          <w:sz w:val="32"/>
          <w:szCs w:val="36"/>
        </w:rPr>
      </w:pPr>
      <w:r>
        <w:rPr>
          <w:rFonts w:ascii="Consolas" w:hAnsi="Consolas" w:eastAsia="Consolas"/>
          <w:color w:val="2D2D2D"/>
          <w:sz w:val="21"/>
          <w:szCs w:val="36"/>
        </w:rPr>
        <w:t xml:space="preserve">        total_hours:</w:t>
      </w:r>
    </w:p>
    <w:p w14:paraId="7831E4B9">
      <w:pPr>
        <w:spacing w:before="0" w:after="0" w:line="260" w:lineRule="exact"/>
        <w:rPr>
          <w:sz w:val="32"/>
          <w:szCs w:val="36"/>
        </w:rPr>
      </w:pPr>
      <w:r>
        <w:rPr>
          <w:rFonts w:ascii="Consolas" w:hAnsi="Consolas" w:eastAsia="Consolas"/>
          <w:color w:val="2D2D2D"/>
          <w:sz w:val="21"/>
          <w:szCs w:val="36"/>
        </w:rPr>
        <w:t xml:space="preserve">          type: number</w:t>
      </w:r>
    </w:p>
    <w:p w14:paraId="2F022BB1">
      <w:pPr>
        <w:spacing w:before="0" w:after="0" w:line="260" w:lineRule="exact"/>
        <w:rPr>
          <w:sz w:val="32"/>
          <w:szCs w:val="36"/>
        </w:rPr>
      </w:pPr>
      <w:r>
        <w:rPr>
          <w:rFonts w:ascii="Consolas" w:hAnsi="Consolas" w:eastAsia="Consolas"/>
          <w:color w:val="2D2D2D"/>
          <w:sz w:val="21"/>
          <w:szCs w:val="36"/>
        </w:rPr>
        <w:t xml:space="preserve">          example: 160.5</w:t>
      </w:r>
    </w:p>
    <w:p w14:paraId="670DD3F6">
      <w:pPr>
        <w:spacing w:before="0" w:after="0" w:line="260" w:lineRule="exact"/>
        <w:rPr>
          <w:sz w:val="32"/>
          <w:szCs w:val="36"/>
        </w:rPr>
      </w:pPr>
      <w:r>
        <w:rPr>
          <w:rFonts w:ascii="Consolas" w:hAnsi="Consolas" w:eastAsia="Consolas"/>
          <w:color w:val="2D2D2D"/>
          <w:sz w:val="21"/>
          <w:szCs w:val="36"/>
        </w:rPr>
        <w:t xml:space="preserve">        by_user:</w:t>
      </w:r>
    </w:p>
    <w:p w14:paraId="7BD01AFE">
      <w:pPr>
        <w:spacing w:before="0" w:after="0" w:line="260" w:lineRule="exact"/>
        <w:rPr>
          <w:sz w:val="32"/>
          <w:szCs w:val="36"/>
        </w:rPr>
      </w:pPr>
      <w:r>
        <w:rPr>
          <w:rFonts w:ascii="Consolas" w:hAnsi="Consolas" w:eastAsia="Consolas"/>
          <w:color w:val="2D2D2D"/>
          <w:sz w:val="21"/>
          <w:szCs w:val="36"/>
        </w:rPr>
        <w:t xml:space="preserve">          type: array</w:t>
      </w:r>
    </w:p>
    <w:p w14:paraId="660140F1">
      <w:pPr>
        <w:spacing w:before="0" w:after="0" w:line="260" w:lineRule="exact"/>
        <w:rPr>
          <w:sz w:val="32"/>
          <w:szCs w:val="36"/>
        </w:rPr>
      </w:pPr>
      <w:r>
        <w:rPr>
          <w:rFonts w:ascii="Consolas" w:hAnsi="Consolas" w:eastAsia="Consolas"/>
          <w:color w:val="2D2D2D"/>
          <w:sz w:val="21"/>
          <w:szCs w:val="36"/>
        </w:rPr>
        <w:t xml:space="preserve">          items:</w:t>
      </w:r>
    </w:p>
    <w:p w14:paraId="540B5B89">
      <w:pPr>
        <w:spacing w:before="0" w:after="0" w:line="260" w:lineRule="exact"/>
        <w:rPr>
          <w:sz w:val="32"/>
          <w:szCs w:val="36"/>
        </w:rPr>
      </w:pPr>
      <w:r>
        <w:rPr>
          <w:rFonts w:ascii="Consolas" w:hAnsi="Consolas" w:eastAsia="Consolas"/>
          <w:color w:val="2D2D2D"/>
          <w:sz w:val="21"/>
          <w:szCs w:val="36"/>
        </w:rPr>
        <w:t xml:space="preserve">            type: object</w:t>
      </w:r>
    </w:p>
    <w:p w14:paraId="4C47F2E5">
      <w:pPr>
        <w:spacing w:before="0" w:after="0" w:line="260" w:lineRule="exact"/>
        <w:rPr>
          <w:sz w:val="32"/>
          <w:szCs w:val="36"/>
        </w:rPr>
      </w:pPr>
      <w:r>
        <w:rPr>
          <w:rFonts w:ascii="Consolas" w:hAnsi="Consolas" w:eastAsia="Consolas"/>
          <w:color w:val="2D2D2D"/>
          <w:sz w:val="21"/>
          <w:szCs w:val="36"/>
        </w:rPr>
        <w:t xml:space="preserve">            properties:</w:t>
      </w:r>
    </w:p>
    <w:p w14:paraId="1CC5B599">
      <w:pPr>
        <w:spacing w:before="0" w:after="0" w:line="260" w:lineRule="exact"/>
        <w:rPr>
          <w:sz w:val="32"/>
          <w:szCs w:val="36"/>
        </w:rPr>
      </w:pPr>
      <w:r>
        <w:rPr>
          <w:rFonts w:ascii="Consolas" w:hAnsi="Consolas" w:eastAsia="Consolas"/>
          <w:color w:val="2D2D2D"/>
          <w:sz w:val="21"/>
          <w:szCs w:val="36"/>
        </w:rPr>
        <w:t xml:space="preserve">              user_id: { type: string, format: uuid }</w:t>
      </w:r>
    </w:p>
    <w:p w14:paraId="5F8C9EEA">
      <w:pPr>
        <w:spacing w:before="0" w:after="0" w:line="260" w:lineRule="exact"/>
        <w:rPr>
          <w:sz w:val="32"/>
          <w:szCs w:val="36"/>
        </w:rPr>
      </w:pPr>
      <w:r>
        <w:rPr>
          <w:rFonts w:ascii="Consolas" w:hAnsi="Consolas" w:eastAsia="Consolas"/>
          <w:color w:val="2D2D2D"/>
          <w:sz w:val="21"/>
          <w:szCs w:val="36"/>
        </w:rPr>
        <w:t xml:space="preserve">              username: { type: string }</w:t>
      </w:r>
    </w:p>
    <w:p w14:paraId="212CD56A">
      <w:pPr>
        <w:spacing w:before="0" w:after="0" w:line="260" w:lineRule="exact"/>
        <w:rPr>
          <w:sz w:val="32"/>
          <w:szCs w:val="36"/>
        </w:rPr>
      </w:pPr>
      <w:r>
        <w:rPr>
          <w:rFonts w:ascii="Consolas" w:hAnsi="Consolas" w:eastAsia="Consolas"/>
          <w:color w:val="2D2D2D"/>
          <w:sz w:val="21"/>
          <w:szCs w:val="36"/>
        </w:rPr>
        <w:t xml:space="preserve">              hours: { type: number }</w:t>
      </w:r>
    </w:p>
    <w:p w14:paraId="2038252A">
      <w:pPr>
        <w:spacing w:before="0" w:after="0" w:line="260" w:lineRule="exact"/>
        <w:rPr>
          <w:sz w:val="32"/>
          <w:szCs w:val="36"/>
        </w:rPr>
      </w:pPr>
      <w:r>
        <w:rPr>
          <w:rFonts w:ascii="Consolas" w:hAnsi="Consolas" w:eastAsia="Consolas"/>
          <w:color w:val="2D2D2D"/>
          <w:sz w:val="21"/>
          <w:szCs w:val="36"/>
        </w:rPr>
        <w:t xml:space="preserve">        by_date:</w:t>
      </w:r>
    </w:p>
    <w:p w14:paraId="13B92055">
      <w:pPr>
        <w:spacing w:before="0" w:after="0" w:line="260" w:lineRule="exact"/>
        <w:rPr>
          <w:sz w:val="32"/>
          <w:szCs w:val="36"/>
        </w:rPr>
      </w:pPr>
      <w:r>
        <w:rPr>
          <w:rFonts w:ascii="Consolas" w:hAnsi="Consolas" w:eastAsia="Consolas"/>
          <w:color w:val="2D2D2D"/>
          <w:sz w:val="21"/>
          <w:szCs w:val="36"/>
        </w:rPr>
        <w:t xml:space="preserve">          type: array</w:t>
      </w:r>
    </w:p>
    <w:p w14:paraId="1EB883FE">
      <w:pPr>
        <w:spacing w:before="0" w:after="0" w:line="260" w:lineRule="exact"/>
        <w:rPr>
          <w:sz w:val="32"/>
          <w:szCs w:val="36"/>
        </w:rPr>
      </w:pPr>
      <w:r>
        <w:rPr>
          <w:rFonts w:ascii="Consolas" w:hAnsi="Consolas" w:eastAsia="Consolas"/>
          <w:color w:val="2D2D2D"/>
          <w:sz w:val="21"/>
          <w:szCs w:val="36"/>
        </w:rPr>
        <w:t xml:space="preserve">          items:</w:t>
      </w:r>
    </w:p>
    <w:p w14:paraId="543C27F6">
      <w:pPr>
        <w:spacing w:before="0" w:after="0" w:line="260" w:lineRule="exact"/>
        <w:rPr>
          <w:sz w:val="32"/>
          <w:szCs w:val="36"/>
        </w:rPr>
      </w:pPr>
      <w:r>
        <w:rPr>
          <w:rFonts w:ascii="Consolas" w:hAnsi="Consolas" w:eastAsia="Consolas"/>
          <w:color w:val="2D2D2D"/>
          <w:sz w:val="21"/>
          <w:szCs w:val="36"/>
        </w:rPr>
        <w:t xml:space="preserve">            type: object</w:t>
      </w:r>
    </w:p>
    <w:p w14:paraId="2295C73F">
      <w:pPr>
        <w:spacing w:before="0" w:after="0" w:line="260" w:lineRule="exact"/>
        <w:rPr>
          <w:sz w:val="32"/>
          <w:szCs w:val="36"/>
        </w:rPr>
      </w:pPr>
      <w:r>
        <w:rPr>
          <w:rFonts w:ascii="Consolas" w:hAnsi="Consolas" w:eastAsia="Consolas"/>
          <w:color w:val="2D2D2D"/>
          <w:sz w:val="21"/>
          <w:szCs w:val="36"/>
        </w:rPr>
        <w:t xml:space="preserve">            properties:</w:t>
      </w:r>
    </w:p>
    <w:p w14:paraId="7FEE68BA">
      <w:pPr>
        <w:spacing w:before="0" w:after="0" w:line="260" w:lineRule="exact"/>
        <w:rPr>
          <w:sz w:val="32"/>
          <w:szCs w:val="36"/>
        </w:rPr>
      </w:pPr>
      <w:r>
        <w:rPr>
          <w:rFonts w:ascii="Consolas" w:hAnsi="Consolas" w:eastAsia="Consolas"/>
          <w:color w:val="2D2D2D"/>
          <w:sz w:val="21"/>
          <w:szCs w:val="36"/>
        </w:rPr>
        <w:t xml:space="preserve">              date: { type: string, format: date }</w:t>
      </w:r>
    </w:p>
    <w:p w14:paraId="7117899B">
      <w:pPr>
        <w:spacing w:before="0" w:after="0" w:line="260" w:lineRule="exact"/>
        <w:rPr>
          <w:sz w:val="32"/>
          <w:szCs w:val="36"/>
        </w:rPr>
      </w:pPr>
      <w:r>
        <w:rPr>
          <w:rFonts w:ascii="Consolas" w:hAnsi="Consolas" w:eastAsia="Consolas"/>
          <w:color w:val="2D2D2D"/>
          <w:sz w:val="21"/>
          <w:szCs w:val="36"/>
        </w:rPr>
        <w:t xml:space="preserve">              hours: { type: number }</w:t>
      </w:r>
    </w:p>
    <w:p w14:paraId="01052648">
      <w:pPr>
        <w:spacing w:before="0" w:after="0" w:line="260" w:lineRule="exact"/>
        <w:rPr>
          <w:sz w:val="32"/>
          <w:szCs w:val="36"/>
        </w:rPr>
      </w:pPr>
      <w:r>
        <w:rPr>
          <w:rFonts w:ascii="Consolas" w:hAnsi="Consolas" w:eastAsia="Consolas"/>
          <w:color w:val="2D2D2D"/>
          <w:sz w:val="21"/>
          <w:szCs w:val="36"/>
        </w:rPr>
        <w:t xml:space="preserve"> </w:t>
      </w:r>
    </w:p>
    <w:p w14:paraId="54DD2ECD">
      <w:pPr>
        <w:spacing w:before="0" w:after="0" w:line="260" w:lineRule="exact"/>
        <w:rPr>
          <w:sz w:val="32"/>
          <w:szCs w:val="36"/>
        </w:rPr>
      </w:pPr>
      <w:r>
        <w:rPr>
          <w:rFonts w:ascii="Consolas" w:hAnsi="Consolas" w:eastAsia="Consolas"/>
          <w:color w:val="2D2D2D"/>
          <w:sz w:val="21"/>
          <w:szCs w:val="36"/>
        </w:rPr>
        <w:t xml:space="preserve">    # ----- 评论 -----</w:t>
      </w:r>
    </w:p>
    <w:p w14:paraId="624EA902">
      <w:pPr>
        <w:spacing w:before="0" w:after="0" w:line="260" w:lineRule="exact"/>
        <w:rPr>
          <w:sz w:val="32"/>
          <w:szCs w:val="36"/>
        </w:rPr>
      </w:pPr>
      <w:r>
        <w:rPr>
          <w:rFonts w:ascii="Consolas" w:hAnsi="Consolas" w:eastAsia="Consolas"/>
          <w:color w:val="2D2D2D"/>
          <w:sz w:val="21"/>
          <w:szCs w:val="36"/>
        </w:rPr>
        <w:t xml:space="preserve">    Comment:</w:t>
      </w:r>
    </w:p>
    <w:p w14:paraId="138AEA36">
      <w:pPr>
        <w:spacing w:before="0" w:after="0" w:line="260" w:lineRule="exact"/>
        <w:rPr>
          <w:sz w:val="32"/>
          <w:szCs w:val="36"/>
        </w:rPr>
      </w:pPr>
      <w:r>
        <w:rPr>
          <w:rFonts w:ascii="Consolas" w:hAnsi="Consolas" w:eastAsia="Consolas"/>
          <w:color w:val="2D2D2D"/>
          <w:sz w:val="21"/>
          <w:szCs w:val="36"/>
        </w:rPr>
        <w:t xml:space="preserve">      type: object</w:t>
      </w:r>
    </w:p>
    <w:p w14:paraId="719DF636">
      <w:pPr>
        <w:spacing w:before="0" w:after="0" w:line="260" w:lineRule="exact"/>
        <w:rPr>
          <w:sz w:val="32"/>
          <w:szCs w:val="36"/>
        </w:rPr>
      </w:pPr>
      <w:r>
        <w:rPr>
          <w:rFonts w:ascii="Consolas" w:hAnsi="Consolas" w:eastAsia="Consolas"/>
          <w:color w:val="2D2D2D"/>
          <w:sz w:val="21"/>
          <w:szCs w:val="36"/>
        </w:rPr>
        <w:t xml:space="preserve">      properties:</w:t>
      </w:r>
    </w:p>
    <w:p w14:paraId="7F52B588">
      <w:pPr>
        <w:spacing w:before="0" w:after="0" w:line="260" w:lineRule="exact"/>
        <w:rPr>
          <w:sz w:val="32"/>
          <w:szCs w:val="36"/>
        </w:rPr>
      </w:pPr>
      <w:r>
        <w:rPr>
          <w:rFonts w:ascii="Consolas" w:hAnsi="Consolas" w:eastAsia="Consolas"/>
          <w:color w:val="2D2D2D"/>
          <w:sz w:val="21"/>
          <w:szCs w:val="36"/>
        </w:rPr>
        <w:t xml:space="preserve">        id:</w:t>
      </w:r>
    </w:p>
    <w:p w14:paraId="5E280096">
      <w:pPr>
        <w:spacing w:before="0" w:after="0" w:line="260" w:lineRule="exact"/>
        <w:rPr>
          <w:sz w:val="32"/>
          <w:szCs w:val="36"/>
        </w:rPr>
      </w:pPr>
      <w:r>
        <w:rPr>
          <w:rFonts w:ascii="Consolas" w:hAnsi="Consolas" w:eastAsia="Consolas"/>
          <w:color w:val="2D2D2D"/>
          <w:sz w:val="21"/>
          <w:szCs w:val="36"/>
        </w:rPr>
        <w:t xml:space="preserve">          type: string</w:t>
      </w:r>
    </w:p>
    <w:p w14:paraId="2EB983F9">
      <w:pPr>
        <w:spacing w:before="0" w:after="0" w:line="260" w:lineRule="exact"/>
        <w:rPr>
          <w:sz w:val="32"/>
          <w:szCs w:val="36"/>
        </w:rPr>
      </w:pPr>
      <w:r>
        <w:rPr>
          <w:rFonts w:ascii="Consolas" w:hAnsi="Consolas" w:eastAsia="Consolas"/>
          <w:color w:val="2D2D2D"/>
          <w:sz w:val="21"/>
          <w:szCs w:val="36"/>
        </w:rPr>
        <w:t xml:space="preserve">          format: uuid</w:t>
      </w:r>
    </w:p>
    <w:p w14:paraId="627FFD0E">
      <w:pPr>
        <w:spacing w:before="0" w:after="0" w:line="260" w:lineRule="exact"/>
        <w:rPr>
          <w:sz w:val="32"/>
          <w:szCs w:val="36"/>
        </w:rPr>
      </w:pPr>
      <w:r>
        <w:rPr>
          <w:rFonts w:ascii="Consolas" w:hAnsi="Consolas" w:eastAsia="Consolas"/>
          <w:color w:val="2D2D2D"/>
          <w:sz w:val="21"/>
          <w:szCs w:val="36"/>
        </w:rPr>
        <w:t xml:space="preserve">        content:</w:t>
      </w:r>
    </w:p>
    <w:p w14:paraId="5F6F4752">
      <w:pPr>
        <w:spacing w:before="0" w:after="0" w:line="260" w:lineRule="exact"/>
        <w:rPr>
          <w:sz w:val="32"/>
          <w:szCs w:val="36"/>
        </w:rPr>
      </w:pPr>
      <w:r>
        <w:rPr>
          <w:rFonts w:ascii="Consolas" w:hAnsi="Consolas" w:eastAsia="Consolas"/>
          <w:color w:val="2D2D2D"/>
          <w:sz w:val="21"/>
          <w:szCs w:val="36"/>
        </w:rPr>
        <w:t xml:space="preserve">          type: string</w:t>
      </w:r>
    </w:p>
    <w:p w14:paraId="79BB0401">
      <w:pPr>
        <w:spacing w:before="0" w:after="0" w:line="260" w:lineRule="exact"/>
        <w:rPr>
          <w:sz w:val="32"/>
          <w:szCs w:val="36"/>
        </w:rPr>
      </w:pPr>
      <w:r>
        <w:rPr>
          <w:rFonts w:ascii="Consolas" w:hAnsi="Consolas" w:eastAsia="Consolas"/>
          <w:color w:val="2D2D2D"/>
          <w:sz w:val="21"/>
          <w:szCs w:val="36"/>
        </w:rPr>
        <w:t xml:space="preserve">          example: "ER 图需要补充索引设计"</w:t>
      </w:r>
    </w:p>
    <w:p w14:paraId="61D0BABC">
      <w:pPr>
        <w:spacing w:before="0" w:after="0" w:line="260" w:lineRule="exact"/>
        <w:rPr>
          <w:sz w:val="32"/>
          <w:szCs w:val="36"/>
        </w:rPr>
      </w:pPr>
      <w:r>
        <w:rPr>
          <w:rFonts w:ascii="Consolas" w:hAnsi="Consolas" w:eastAsia="Consolas"/>
          <w:color w:val="2D2D2D"/>
          <w:sz w:val="21"/>
          <w:szCs w:val="36"/>
        </w:rPr>
        <w:t xml:space="preserve">        author:</w:t>
      </w:r>
    </w:p>
    <w:p w14:paraId="160EF4CC">
      <w:pPr>
        <w:spacing w:before="0" w:after="0" w:line="260" w:lineRule="exact"/>
        <w:rPr>
          <w:sz w:val="32"/>
          <w:szCs w:val="36"/>
        </w:rPr>
      </w:pPr>
      <w:r>
        <w:rPr>
          <w:rFonts w:ascii="Consolas" w:hAnsi="Consolas" w:eastAsia="Consolas"/>
          <w:color w:val="2D2D2D"/>
          <w:sz w:val="21"/>
          <w:szCs w:val="36"/>
        </w:rPr>
        <w:t xml:space="preserve">          $ref: '#/components/schemas/User'</w:t>
      </w:r>
    </w:p>
    <w:p w14:paraId="4585E420">
      <w:pPr>
        <w:spacing w:before="0" w:after="0" w:line="260" w:lineRule="exact"/>
        <w:rPr>
          <w:sz w:val="32"/>
          <w:szCs w:val="36"/>
        </w:rPr>
      </w:pPr>
      <w:r>
        <w:rPr>
          <w:rFonts w:ascii="Consolas" w:hAnsi="Consolas" w:eastAsia="Consolas"/>
          <w:color w:val="2D2D2D"/>
          <w:sz w:val="21"/>
          <w:szCs w:val="36"/>
        </w:rPr>
        <w:t xml:space="preserve">        task_id:</w:t>
      </w:r>
    </w:p>
    <w:p w14:paraId="19ED7CE0">
      <w:pPr>
        <w:spacing w:before="0" w:after="0" w:line="260" w:lineRule="exact"/>
        <w:rPr>
          <w:sz w:val="32"/>
          <w:szCs w:val="36"/>
        </w:rPr>
      </w:pPr>
      <w:r>
        <w:rPr>
          <w:rFonts w:ascii="Consolas" w:hAnsi="Consolas" w:eastAsia="Consolas"/>
          <w:color w:val="2D2D2D"/>
          <w:sz w:val="21"/>
          <w:szCs w:val="36"/>
        </w:rPr>
        <w:t xml:space="preserve">          type: string</w:t>
      </w:r>
    </w:p>
    <w:p w14:paraId="110EADDE">
      <w:pPr>
        <w:spacing w:before="0" w:after="0" w:line="260" w:lineRule="exact"/>
        <w:rPr>
          <w:sz w:val="32"/>
          <w:szCs w:val="36"/>
        </w:rPr>
      </w:pPr>
      <w:r>
        <w:rPr>
          <w:rFonts w:ascii="Consolas" w:hAnsi="Consolas" w:eastAsia="Consolas"/>
          <w:color w:val="2D2D2D"/>
          <w:sz w:val="21"/>
          <w:szCs w:val="36"/>
        </w:rPr>
        <w:t xml:space="preserve">          format: uuid</w:t>
      </w:r>
    </w:p>
    <w:p w14:paraId="09597E82">
      <w:pPr>
        <w:spacing w:before="0" w:after="0" w:line="260" w:lineRule="exact"/>
        <w:rPr>
          <w:sz w:val="32"/>
          <w:szCs w:val="36"/>
        </w:rPr>
      </w:pPr>
      <w:r>
        <w:rPr>
          <w:rFonts w:ascii="Consolas" w:hAnsi="Consolas" w:eastAsia="Consolas"/>
          <w:color w:val="2D2D2D"/>
          <w:sz w:val="21"/>
          <w:szCs w:val="36"/>
        </w:rPr>
        <w:t xml:space="preserve">          nullable: true</w:t>
      </w:r>
    </w:p>
    <w:p w14:paraId="04FF9064">
      <w:pPr>
        <w:spacing w:before="0" w:after="0" w:line="260" w:lineRule="exact"/>
        <w:rPr>
          <w:sz w:val="32"/>
          <w:szCs w:val="36"/>
        </w:rPr>
      </w:pPr>
      <w:r>
        <w:rPr>
          <w:rFonts w:ascii="Consolas" w:hAnsi="Consolas" w:eastAsia="Consolas"/>
          <w:color w:val="2D2D2D"/>
          <w:sz w:val="21"/>
          <w:szCs w:val="36"/>
        </w:rPr>
        <w:t xml:space="preserve">        project_id:</w:t>
      </w:r>
    </w:p>
    <w:p w14:paraId="2D1568C9">
      <w:pPr>
        <w:spacing w:before="0" w:after="0" w:line="260" w:lineRule="exact"/>
        <w:rPr>
          <w:sz w:val="32"/>
          <w:szCs w:val="36"/>
        </w:rPr>
      </w:pPr>
      <w:r>
        <w:rPr>
          <w:rFonts w:ascii="Consolas" w:hAnsi="Consolas" w:eastAsia="Consolas"/>
          <w:color w:val="2D2D2D"/>
          <w:sz w:val="21"/>
          <w:szCs w:val="36"/>
        </w:rPr>
        <w:t xml:space="preserve">          type: string</w:t>
      </w:r>
    </w:p>
    <w:p w14:paraId="7E392607">
      <w:pPr>
        <w:spacing w:before="0" w:after="0" w:line="260" w:lineRule="exact"/>
        <w:rPr>
          <w:sz w:val="32"/>
          <w:szCs w:val="36"/>
        </w:rPr>
      </w:pPr>
      <w:r>
        <w:rPr>
          <w:rFonts w:ascii="Consolas" w:hAnsi="Consolas" w:eastAsia="Consolas"/>
          <w:color w:val="2D2D2D"/>
          <w:sz w:val="21"/>
          <w:szCs w:val="36"/>
        </w:rPr>
        <w:t xml:space="preserve">          format: uuid</w:t>
      </w:r>
    </w:p>
    <w:p w14:paraId="4D4A6430">
      <w:pPr>
        <w:spacing w:before="0" w:after="0" w:line="260" w:lineRule="exact"/>
        <w:rPr>
          <w:sz w:val="32"/>
          <w:szCs w:val="36"/>
        </w:rPr>
      </w:pPr>
      <w:r>
        <w:rPr>
          <w:rFonts w:ascii="Consolas" w:hAnsi="Consolas" w:eastAsia="Consolas"/>
          <w:color w:val="2D2D2D"/>
          <w:sz w:val="21"/>
          <w:szCs w:val="36"/>
        </w:rPr>
        <w:t xml:space="preserve">          nullable: true</w:t>
      </w:r>
    </w:p>
    <w:p w14:paraId="534402D9">
      <w:pPr>
        <w:spacing w:before="0" w:after="0" w:line="260" w:lineRule="exact"/>
        <w:rPr>
          <w:sz w:val="32"/>
          <w:szCs w:val="36"/>
        </w:rPr>
      </w:pPr>
      <w:r>
        <w:rPr>
          <w:rFonts w:ascii="Consolas" w:hAnsi="Consolas" w:eastAsia="Consolas"/>
          <w:color w:val="2D2D2D"/>
          <w:sz w:val="21"/>
          <w:szCs w:val="36"/>
        </w:rPr>
        <w:t xml:space="preserve">        parent_comment_id:</w:t>
      </w:r>
    </w:p>
    <w:p w14:paraId="04829280">
      <w:pPr>
        <w:spacing w:before="0" w:after="0" w:line="260" w:lineRule="exact"/>
        <w:rPr>
          <w:sz w:val="32"/>
          <w:szCs w:val="36"/>
        </w:rPr>
      </w:pPr>
      <w:r>
        <w:rPr>
          <w:rFonts w:ascii="Consolas" w:hAnsi="Consolas" w:eastAsia="Consolas"/>
          <w:color w:val="2D2D2D"/>
          <w:sz w:val="21"/>
          <w:szCs w:val="36"/>
        </w:rPr>
        <w:t xml:space="preserve">          type: string</w:t>
      </w:r>
    </w:p>
    <w:p w14:paraId="3713EE2A">
      <w:pPr>
        <w:spacing w:before="0" w:after="0" w:line="260" w:lineRule="exact"/>
        <w:rPr>
          <w:sz w:val="32"/>
          <w:szCs w:val="36"/>
        </w:rPr>
      </w:pPr>
      <w:r>
        <w:rPr>
          <w:rFonts w:ascii="Consolas" w:hAnsi="Consolas" w:eastAsia="Consolas"/>
          <w:color w:val="2D2D2D"/>
          <w:sz w:val="21"/>
          <w:szCs w:val="36"/>
        </w:rPr>
        <w:t xml:space="preserve">          format: uuid</w:t>
      </w:r>
    </w:p>
    <w:p w14:paraId="153082A4">
      <w:pPr>
        <w:spacing w:before="0" w:after="0" w:line="260" w:lineRule="exact"/>
        <w:rPr>
          <w:sz w:val="32"/>
          <w:szCs w:val="36"/>
        </w:rPr>
      </w:pPr>
      <w:r>
        <w:rPr>
          <w:rFonts w:ascii="Consolas" w:hAnsi="Consolas" w:eastAsia="Consolas"/>
          <w:color w:val="2D2D2D"/>
          <w:sz w:val="21"/>
          <w:szCs w:val="36"/>
        </w:rPr>
        <w:t xml:space="preserve">          nullable: true</w:t>
      </w:r>
    </w:p>
    <w:p w14:paraId="32383AD3">
      <w:pPr>
        <w:spacing w:before="0" w:after="0" w:line="260" w:lineRule="exact"/>
        <w:rPr>
          <w:sz w:val="32"/>
          <w:szCs w:val="36"/>
        </w:rPr>
      </w:pPr>
      <w:r>
        <w:rPr>
          <w:rFonts w:ascii="Consolas" w:hAnsi="Consolas" w:eastAsia="Consolas"/>
          <w:color w:val="2D2D2D"/>
          <w:sz w:val="21"/>
          <w:szCs w:val="36"/>
        </w:rPr>
        <w:t xml:space="preserve">          description: 父评论 ID（回复时使用）</w:t>
      </w:r>
    </w:p>
    <w:p w14:paraId="26DCE683">
      <w:pPr>
        <w:spacing w:before="0" w:after="0" w:line="260" w:lineRule="exact"/>
        <w:rPr>
          <w:sz w:val="32"/>
          <w:szCs w:val="36"/>
        </w:rPr>
      </w:pPr>
      <w:r>
        <w:rPr>
          <w:rFonts w:ascii="Consolas" w:hAnsi="Consolas" w:eastAsia="Consolas"/>
          <w:color w:val="2D2D2D"/>
          <w:sz w:val="21"/>
          <w:szCs w:val="36"/>
        </w:rPr>
        <w:t xml:space="preserve">        replies:</w:t>
      </w:r>
    </w:p>
    <w:p w14:paraId="4FAD059B">
      <w:pPr>
        <w:spacing w:before="0" w:after="0" w:line="260" w:lineRule="exact"/>
        <w:rPr>
          <w:sz w:val="32"/>
          <w:szCs w:val="36"/>
        </w:rPr>
      </w:pPr>
      <w:r>
        <w:rPr>
          <w:rFonts w:ascii="Consolas" w:hAnsi="Consolas" w:eastAsia="Consolas"/>
          <w:color w:val="2D2D2D"/>
          <w:sz w:val="21"/>
          <w:szCs w:val="36"/>
        </w:rPr>
        <w:t xml:space="preserve">          type: array</w:t>
      </w:r>
    </w:p>
    <w:p w14:paraId="089E89EF">
      <w:pPr>
        <w:spacing w:before="0" w:after="0" w:line="260" w:lineRule="exact"/>
        <w:rPr>
          <w:sz w:val="32"/>
          <w:szCs w:val="36"/>
        </w:rPr>
      </w:pPr>
      <w:r>
        <w:rPr>
          <w:rFonts w:ascii="Consolas" w:hAnsi="Consolas" w:eastAsia="Consolas"/>
          <w:color w:val="2D2D2D"/>
          <w:sz w:val="21"/>
          <w:szCs w:val="36"/>
        </w:rPr>
        <w:t xml:space="preserve">          items:</w:t>
      </w:r>
    </w:p>
    <w:p w14:paraId="2BA308BD">
      <w:pPr>
        <w:spacing w:before="0" w:after="0" w:line="260" w:lineRule="exact"/>
        <w:rPr>
          <w:sz w:val="32"/>
          <w:szCs w:val="36"/>
        </w:rPr>
      </w:pPr>
      <w:r>
        <w:rPr>
          <w:rFonts w:ascii="Consolas" w:hAnsi="Consolas" w:eastAsia="Consolas"/>
          <w:color w:val="2D2D2D"/>
          <w:sz w:val="21"/>
          <w:szCs w:val="36"/>
        </w:rPr>
        <w:t xml:space="preserve">            $ref: '#/components/schemas/Comment'</w:t>
      </w:r>
    </w:p>
    <w:p w14:paraId="392A6405">
      <w:pPr>
        <w:spacing w:before="0" w:after="0" w:line="260" w:lineRule="exact"/>
        <w:rPr>
          <w:sz w:val="32"/>
          <w:szCs w:val="36"/>
        </w:rPr>
      </w:pPr>
      <w:r>
        <w:rPr>
          <w:rFonts w:ascii="Consolas" w:hAnsi="Consolas" w:eastAsia="Consolas"/>
          <w:color w:val="2D2D2D"/>
          <w:sz w:val="21"/>
          <w:szCs w:val="36"/>
        </w:rPr>
        <w:t xml:space="preserve">        created_at:</w:t>
      </w:r>
    </w:p>
    <w:p w14:paraId="3217A314">
      <w:pPr>
        <w:spacing w:before="0" w:after="0" w:line="260" w:lineRule="exact"/>
        <w:rPr>
          <w:sz w:val="32"/>
          <w:szCs w:val="36"/>
        </w:rPr>
      </w:pPr>
      <w:r>
        <w:rPr>
          <w:rFonts w:ascii="Consolas" w:hAnsi="Consolas" w:eastAsia="Consolas"/>
          <w:color w:val="2D2D2D"/>
          <w:sz w:val="21"/>
          <w:szCs w:val="36"/>
        </w:rPr>
        <w:t xml:space="preserve">          type: string</w:t>
      </w:r>
    </w:p>
    <w:p w14:paraId="14DE5C39">
      <w:pPr>
        <w:spacing w:before="0" w:after="0" w:line="260" w:lineRule="exact"/>
        <w:rPr>
          <w:sz w:val="32"/>
          <w:szCs w:val="36"/>
        </w:rPr>
      </w:pPr>
      <w:r>
        <w:rPr>
          <w:rFonts w:ascii="Consolas" w:hAnsi="Consolas" w:eastAsia="Consolas"/>
          <w:color w:val="2D2D2D"/>
          <w:sz w:val="21"/>
          <w:szCs w:val="36"/>
        </w:rPr>
        <w:t xml:space="preserve">          format: date-time</w:t>
      </w:r>
    </w:p>
    <w:p w14:paraId="48F63BBD">
      <w:pPr>
        <w:spacing w:before="0" w:after="0" w:line="260" w:lineRule="exact"/>
        <w:rPr>
          <w:sz w:val="32"/>
          <w:szCs w:val="36"/>
        </w:rPr>
      </w:pPr>
      <w:r>
        <w:rPr>
          <w:rFonts w:ascii="Consolas" w:hAnsi="Consolas" w:eastAsia="Consolas"/>
          <w:color w:val="2D2D2D"/>
          <w:sz w:val="21"/>
          <w:szCs w:val="36"/>
        </w:rPr>
        <w:t xml:space="preserve">        updated_at:</w:t>
      </w:r>
    </w:p>
    <w:p w14:paraId="201A147B">
      <w:pPr>
        <w:spacing w:before="0" w:after="0" w:line="260" w:lineRule="exact"/>
        <w:rPr>
          <w:sz w:val="32"/>
          <w:szCs w:val="36"/>
        </w:rPr>
      </w:pPr>
      <w:r>
        <w:rPr>
          <w:rFonts w:ascii="Consolas" w:hAnsi="Consolas" w:eastAsia="Consolas"/>
          <w:color w:val="2D2D2D"/>
          <w:sz w:val="21"/>
          <w:szCs w:val="36"/>
        </w:rPr>
        <w:t xml:space="preserve">          type: string</w:t>
      </w:r>
    </w:p>
    <w:p w14:paraId="1F17F5B9">
      <w:pPr>
        <w:spacing w:before="0" w:after="0" w:line="260" w:lineRule="exact"/>
        <w:rPr>
          <w:sz w:val="32"/>
          <w:szCs w:val="36"/>
        </w:rPr>
      </w:pPr>
      <w:r>
        <w:rPr>
          <w:rFonts w:ascii="Consolas" w:hAnsi="Consolas" w:eastAsia="Consolas"/>
          <w:color w:val="2D2D2D"/>
          <w:sz w:val="21"/>
          <w:szCs w:val="36"/>
        </w:rPr>
        <w:t xml:space="preserve">          format: date-time</w:t>
      </w:r>
    </w:p>
    <w:p w14:paraId="7DF16B78">
      <w:pPr>
        <w:spacing w:before="0" w:after="0" w:line="260" w:lineRule="exact"/>
        <w:rPr>
          <w:sz w:val="32"/>
          <w:szCs w:val="36"/>
        </w:rPr>
      </w:pPr>
      <w:r>
        <w:rPr>
          <w:rFonts w:ascii="Consolas" w:hAnsi="Consolas" w:eastAsia="Consolas"/>
          <w:color w:val="2D2D2D"/>
          <w:sz w:val="21"/>
          <w:szCs w:val="36"/>
        </w:rPr>
        <w:t xml:space="preserve"> </w:t>
      </w:r>
    </w:p>
    <w:p w14:paraId="124E3F90">
      <w:pPr>
        <w:spacing w:before="0" w:after="0" w:line="260" w:lineRule="exact"/>
        <w:rPr>
          <w:sz w:val="32"/>
          <w:szCs w:val="36"/>
        </w:rPr>
      </w:pPr>
      <w:r>
        <w:rPr>
          <w:rFonts w:ascii="Consolas" w:hAnsi="Consolas" w:eastAsia="Consolas"/>
          <w:color w:val="2D2D2D"/>
          <w:sz w:val="21"/>
          <w:szCs w:val="36"/>
        </w:rPr>
        <w:t xml:space="preserve">    CommentCreate:</w:t>
      </w:r>
    </w:p>
    <w:p w14:paraId="56135037">
      <w:pPr>
        <w:spacing w:before="0" w:after="0" w:line="260" w:lineRule="exact"/>
        <w:rPr>
          <w:sz w:val="32"/>
          <w:szCs w:val="36"/>
        </w:rPr>
      </w:pPr>
      <w:r>
        <w:rPr>
          <w:rFonts w:ascii="Consolas" w:hAnsi="Consolas" w:eastAsia="Consolas"/>
          <w:color w:val="2D2D2D"/>
          <w:sz w:val="21"/>
          <w:szCs w:val="36"/>
        </w:rPr>
        <w:t xml:space="preserve">      type: object</w:t>
      </w:r>
    </w:p>
    <w:p w14:paraId="2C189285">
      <w:pPr>
        <w:spacing w:before="0" w:after="0" w:line="260" w:lineRule="exact"/>
        <w:rPr>
          <w:sz w:val="32"/>
          <w:szCs w:val="36"/>
        </w:rPr>
      </w:pPr>
      <w:r>
        <w:rPr>
          <w:rFonts w:ascii="Consolas" w:hAnsi="Consolas" w:eastAsia="Consolas"/>
          <w:color w:val="2D2D2D"/>
          <w:sz w:val="21"/>
          <w:szCs w:val="36"/>
        </w:rPr>
        <w:t xml:space="preserve">      required: [content]</w:t>
      </w:r>
    </w:p>
    <w:p w14:paraId="3112A0D3">
      <w:pPr>
        <w:spacing w:before="0" w:after="0" w:line="260" w:lineRule="exact"/>
        <w:rPr>
          <w:sz w:val="32"/>
          <w:szCs w:val="36"/>
        </w:rPr>
      </w:pPr>
      <w:r>
        <w:rPr>
          <w:rFonts w:ascii="Consolas" w:hAnsi="Consolas" w:eastAsia="Consolas"/>
          <w:color w:val="2D2D2D"/>
          <w:sz w:val="21"/>
          <w:szCs w:val="36"/>
        </w:rPr>
        <w:t xml:space="preserve">      properties:</w:t>
      </w:r>
    </w:p>
    <w:p w14:paraId="2FAEE701">
      <w:pPr>
        <w:spacing w:before="0" w:after="0" w:line="260" w:lineRule="exact"/>
        <w:rPr>
          <w:sz w:val="32"/>
          <w:szCs w:val="36"/>
        </w:rPr>
      </w:pPr>
      <w:r>
        <w:rPr>
          <w:rFonts w:ascii="Consolas" w:hAnsi="Consolas" w:eastAsia="Consolas"/>
          <w:color w:val="2D2D2D"/>
          <w:sz w:val="21"/>
          <w:szCs w:val="36"/>
        </w:rPr>
        <w:t xml:space="preserve">        content:</w:t>
      </w:r>
    </w:p>
    <w:p w14:paraId="249734A0">
      <w:pPr>
        <w:spacing w:before="0" w:after="0" w:line="260" w:lineRule="exact"/>
        <w:rPr>
          <w:sz w:val="32"/>
          <w:szCs w:val="36"/>
        </w:rPr>
      </w:pPr>
      <w:r>
        <w:rPr>
          <w:rFonts w:ascii="Consolas" w:hAnsi="Consolas" w:eastAsia="Consolas"/>
          <w:color w:val="2D2D2D"/>
          <w:sz w:val="21"/>
          <w:szCs w:val="36"/>
        </w:rPr>
        <w:t xml:space="preserve">          type: string</w:t>
      </w:r>
    </w:p>
    <w:p w14:paraId="5EA9AED4">
      <w:pPr>
        <w:spacing w:before="0" w:after="0" w:line="260" w:lineRule="exact"/>
        <w:rPr>
          <w:sz w:val="32"/>
          <w:szCs w:val="36"/>
        </w:rPr>
      </w:pPr>
      <w:r>
        <w:rPr>
          <w:rFonts w:ascii="Consolas" w:hAnsi="Consolas" w:eastAsia="Consolas"/>
          <w:color w:val="2D2D2D"/>
          <w:sz w:val="21"/>
          <w:szCs w:val="36"/>
        </w:rPr>
        <w:t xml:space="preserve">        parent_comment_id:</w:t>
      </w:r>
    </w:p>
    <w:p w14:paraId="608721D8">
      <w:pPr>
        <w:spacing w:before="0" w:after="0" w:line="260" w:lineRule="exact"/>
        <w:rPr>
          <w:sz w:val="32"/>
          <w:szCs w:val="36"/>
        </w:rPr>
      </w:pPr>
      <w:r>
        <w:rPr>
          <w:rFonts w:ascii="Consolas" w:hAnsi="Consolas" w:eastAsia="Consolas"/>
          <w:color w:val="2D2D2D"/>
          <w:sz w:val="21"/>
          <w:szCs w:val="36"/>
        </w:rPr>
        <w:t xml:space="preserve">          type: string</w:t>
      </w:r>
    </w:p>
    <w:p w14:paraId="0F9E3099">
      <w:pPr>
        <w:spacing w:before="0" w:after="0" w:line="260" w:lineRule="exact"/>
        <w:rPr>
          <w:sz w:val="32"/>
          <w:szCs w:val="36"/>
        </w:rPr>
      </w:pPr>
      <w:r>
        <w:rPr>
          <w:rFonts w:ascii="Consolas" w:hAnsi="Consolas" w:eastAsia="Consolas"/>
          <w:color w:val="2D2D2D"/>
          <w:sz w:val="21"/>
          <w:szCs w:val="36"/>
        </w:rPr>
        <w:t xml:space="preserve">          format: uuid</w:t>
      </w:r>
    </w:p>
    <w:p w14:paraId="01DAD2A1">
      <w:pPr>
        <w:spacing w:before="0" w:after="0" w:line="260" w:lineRule="exact"/>
        <w:rPr>
          <w:sz w:val="32"/>
          <w:szCs w:val="36"/>
        </w:rPr>
      </w:pPr>
      <w:r>
        <w:rPr>
          <w:rFonts w:ascii="Consolas" w:hAnsi="Consolas" w:eastAsia="Consolas"/>
          <w:color w:val="2D2D2D"/>
          <w:sz w:val="21"/>
          <w:szCs w:val="36"/>
        </w:rPr>
        <w:t xml:space="preserve">          description: 回复某条评论时传入</w:t>
      </w:r>
    </w:p>
    <w:p w14:paraId="05F6E41E">
      <w:pPr>
        <w:spacing w:before="0" w:after="0" w:line="260" w:lineRule="exact"/>
        <w:rPr>
          <w:sz w:val="32"/>
          <w:szCs w:val="36"/>
        </w:rPr>
      </w:pPr>
      <w:r>
        <w:rPr>
          <w:rFonts w:ascii="Consolas" w:hAnsi="Consolas" w:eastAsia="Consolas"/>
          <w:color w:val="2D2D2D"/>
          <w:sz w:val="21"/>
          <w:szCs w:val="36"/>
        </w:rPr>
        <w:t xml:space="preserve"> </w:t>
      </w:r>
    </w:p>
    <w:p w14:paraId="674F2596">
      <w:pPr>
        <w:spacing w:before="0" w:after="0" w:line="260" w:lineRule="exact"/>
        <w:rPr>
          <w:sz w:val="32"/>
          <w:szCs w:val="36"/>
        </w:rPr>
      </w:pPr>
      <w:r>
        <w:rPr>
          <w:rFonts w:ascii="Consolas" w:hAnsi="Consolas" w:eastAsia="Consolas"/>
          <w:color w:val="2D2D2D"/>
          <w:sz w:val="21"/>
          <w:szCs w:val="36"/>
        </w:rPr>
        <w:t xml:space="preserve">    # ----- 通知 -----</w:t>
      </w:r>
    </w:p>
    <w:p w14:paraId="05266062">
      <w:pPr>
        <w:spacing w:before="0" w:after="0" w:line="260" w:lineRule="exact"/>
        <w:rPr>
          <w:sz w:val="32"/>
          <w:szCs w:val="36"/>
        </w:rPr>
      </w:pPr>
      <w:r>
        <w:rPr>
          <w:rFonts w:ascii="Consolas" w:hAnsi="Consolas" w:eastAsia="Consolas"/>
          <w:color w:val="2D2D2D"/>
          <w:sz w:val="21"/>
          <w:szCs w:val="36"/>
        </w:rPr>
        <w:t xml:space="preserve">    Notification:</w:t>
      </w:r>
    </w:p>
    <w:p w14:paraId="34D3EDDE">
      <w:pPr>
        <w:spacing w:before="0" w:after="0" w:line="260" w:lineRule="exact"/>
        <w:rPr>
          <w:sz w:val="32"/>
          <w:szCs w:val="36"/>
        </w:rPr>
      </w:pPr>
      <w:r>
        <w:rPr>
          <w:rFonts w:ascii="Consolas" w:hAnsi="Consolas" w:eastAsia="Consolas"/>
          <w:color w:val="2D2D2D"/>
          <w:sz w:val="21"/>
          <w:szCs w:val="36"/>
        </w:rPr>
        <w:t xml:space="preserve">      type: object</w:t>
      </w:r>
    </w:p>
    <w:p w14:paraId="2EAA8E77">
      <w:pPr>
        <w:spacing w:before="0" w:after="0" w:line="260" w:lineRule="exact"/>
        <w:rPr>
          <w:sz w:val="32"/>
          <w:szCs w:val="36"/>
        </w:rPr>
      </w:pPr>
      <w:r>
        <w:rPr>
          <w:rFonts w:ascii="Consolas" w:hAnsi="Consolas" w:eastAsia="Consolas"/>
          <w:color w:val="2D2D2D"/>
          <w:sz w:val="21"/>
          <w:szCs w:val="36"/>
        </w:rPr>
        <w:t xml:space="preserve">      properties:</w:t>
      </w:r>
    </w:p>
    <w:p w14:paraId="7747B9BA">
      <w:pPr>
        <w:spacing w:before="0" w:after="0" w:line="260" w:lineRule="exact"/>
        <w:rPr>
          <w:sz w:val="32"/>
          <w:szCs w:val="36"/>
        </w:rPr>
      </w:pPr>
      <w:r>
        <w:rPr>
          <w:rFonts w:ascii="Consolas" w:hAnsi="Consolas" w:eastAsia="Consolas"/>
          <w:color w:val="2D2D2D"/>
          <w:sz w:val="21"/>
          <w:szCs w:val="36"/>
        </w:rPr>
        <w:t xml:space="preserve">        id:</w:t>
      </w:r>
    </w:p>
    <w:p w14:paraId="61A8B8B5">
      <w:pPr>
        <w:spacing w:before="0" w:after="0" w:line="260" w:lineRule="exact"/>
        <w:rPr>
          <w:sz w:val="32"/>
          <w:szCs w:val="36"/>
        </w:rPr>
      </w:pPr>
      <w:r>
        <w:rPr>
          <w:rFonts w:ascii="Consolas" w:hAnsi="Consolas" w:eastAsia="Consolas"/>
          <w:color w:val="2D2D2D"/>
          <w:sz w:val="21"/>
          <w:szCs w:val="36"/>
        </w:rPr>
        <w:t xml:space="preserve">          type: string</w:t>
      </w:r>
    </w:p>
    <w:p w14:paraId="6076397E">
      <w:pPr>
        <w:spacing w:before="0" w:after="0" w:line="260" w:lineRule="exact"/>
        <w:rPr>
          <w:sz w:val="32"/>
          <w:szCs w:val="36"/>
        </w:rPr>
      </w:pPr>
      <w:r>
        <w:rPr>
          <w:rFonts w:ascii="Consolas" w:hAnsi="Consolas" w:eastAsia="Consolas"/>
          <w:color w:val="2D2D2D"/>
          <w:sz w:val="21"/>
          <w:szCs w:val="36"/>
        </w:rPr>
        <w:t xml:space="preserve">          format: uuid</w:t>
      </w:r>
    </w:p>
    <w:p w14:paraId="2E201D83">
      <w:pPr>
        <w:spacing w:before="0" w:after="0" w:line="260" w:lineRule="exact"/>
        <w:rPr>
          <w:sz w:val="32"/>
          <w:szCs w:val="36"/>
        </w:rPr>
      </w:pPr>
      <w:r>
        <w:rPr>
          <w:rFonts w:ascii="Consolas" w:hAnsi="Consolas" w:eastAsia="Consolas"/>
          <w:color w:val="2D2D2D"/>
          <w:sz w:val="21"/>
          <w:szCs w:val="36"/>
        </w:rPr>
        <w:t xml:space="preserve">        type:</w:t>
      </w:r>
    </w:p>
    <w:p w14:paraId="4347F290">
      <w:pPr>
        <w:spacing w:before="0" w:after="0" w:line="260" w:lineRule="exact"/>
        <w:rPr>
          <w:sz w:val="32"/>
          <w:szCs w:val="36"/>
        </w:rPr>
      </w:pPr>
      <w:r>
        <w:rPr>
          <w:rFonts w:ascii="Consolas" w:hAnsi="Consolas" w:eastAsia="Consolas"/>
          <w:color w:val="2D2D2D"/>
          <w:sz w:val="21"/>
          <w:szCs w:val="36"/>
        </w:rPr>
        <w:t xml:space="preserve">          type: string</w:t>
      </w:r>
    </w:p>
    <w:p w14:paraId="0A0063B3">
      <w:pPr>
        <w:spacing w:before="0" w:after="0" w:line="260" w:lineRule="exact"/>
        <w:rPr>
          <w:sz w:val="32"/>
          <w:szCs w:val="36"/>
        </w:rPr>
      </w:pPr>
      <w:r>
        <w:rPr>
          <w:rFonts w:ascii="Consolas" w:hAnsi="Consolas" w:eastAsia="Consolas"/>
          <w:color w:val="2D2D2D"/>
          <w:sz w:val="21"/>
          <w:szCs w:val="36"/>
        </w:rPr>
        <w:t xml:space="preserve">          enum:</w:t>
      </w:r>
    </w:p>
    <w:p w14:paraId="0C542389">
      <w:pPr>
        <w:spacing w:before="0" w:after="0" w:line="260" w:lineRule="exact"/>
        <w:rPr>
          <w:sz w:val="32"/>
          <w:szCs w:val="36"/>
        </w:rPr>
      </w:pPr>
      <w:r>
        <w:rPr>
          <w:rFonts w:ascii="Consolas" w:hAnsi="Consolas" w:eastAsia="Consolas"/>
          <w:color w:val="2D2D2D"/>
          <w:sz w:val="21"/>
          <w:szCs w:val="36"/>
        </w:rPr>
        <w:t xml:space="preserve">            - task_assigned</w:t>
      </w:r>
    </w:p>
    <w:p w14:paraId="2A544683">
      <w:pPr>
        <w:spacing w:before="0" w:after="0" w:line="260" w:lineRule="exact"/>
        <w:rPr>
          <w:sz w:val="32"/>
          <w:szCs w:val="36"/>
        </w:rPr>
      </w:pPr>
      <w:r>
        <w:rPr>
          <w:rFonts w:ascii="Consolas" w:hAnsi="Consolas" w:eastAsia="Consolas"/>
          <w:color w:val="2D2D2D"/>
          <w:sz w:val="21"/>
          <w:szCs w:val="36"/>
        </w:rPr>
        <w:t xml:space="preserve">            - status_change</w:t>
      </w:r>
    </w:p>
    <w:p w14:paraId="710AEEBF">
      <w:pPr>
        <w:spacing w:before="0" w:after="0" w:line="260" w:lineRule="exact"/>
        <w:rPr>
          <w:sz w:val="32"/>
          <w:szCs w:val="36"/>
        </w:rPr>
      </w:pPr>
      <w:r>
        <w:rPr>
          <w:rFonts w:ascii="Consolas" w:hAnsi="Consolas" w:eastAsia="Consolas"/>
          <w:color w:val="2D2D2D"/>
          <w:sz w:val="21"/>
          <w:szCs w:val="36"/>
        </w:rPr>
        <w:t xml:space="preserve">            - comment</w:t>
      </w:r>
    </w:p>
    <w:p w14:paraId="0434D45A">
      <w:pPr>
        <w:spacing w:before="0" w:after="0" w:line="260" w:lineRule="exact"/>
        <w:rPr>
          <w:sz w:val="32"/>
          <w:szCs w:val="36"/>
        </w:rPr>
      </w:pPr>
      <w:r>
        <w:rPr>
          <w:rFonts w:ascii="Consolas" w:hAnsi="Consolas" w:eastAsia="Consolas"/>
          <w:color w:val="2D2D2D"/>
          <w:sz w:val="21"/>
          <w:szCs w:val="36"/>
        </w:rPr>
        <w:t xml:space="preserve">            - deadline</w:t>
      </w:r>
    </w:p>
    <w:p w14:paraId="2D6F1F03">
      <w:pPr>
        <w:spacing w:before="0" w:after="0" w:line="260" w:lineRule="exact"/>
        <w:rPr>
          <w:sz w:val="32"/>
          <w:szCs w:val="36"/>
        </w:rPr>
      </w:pPr>
      <w:r>
        <w:rPr>
          <w:rFonts w:ascii="Consolas" w:hAnsi="Consolas" w:eastAsia="Consolas"/>
          <w:color w:val="2D2D2D"/>
          <w:sz w:val="21"/>
          <w:szCs w:val="36"/>
        </w:rPr>
        <w:t xml:space="preserve">            - mention</w:t>
      </w:r>
    </w:p>
    <w:p w14:paraId="12F8AEE6">
      <w:pPr>
        <w:spacing w:before="0" w:after="0" w:line="260" w:lineRule="exact"/>
        <w:rPr>
          <w:sz w:val="32"/>
          <w:szCs w:val="36"/>
        </w:rPr>
      </w:pPr>
      <w:r>
        <w:rPr>
          <w:rFonts w:ascii="Consolas" w:hAnsi="Consolas" w:eastAsia="Consolas"/>
          <w:color w:val="2D2D2D"/>
          <w:sz w:val="21"/>
          <w:szCs w:val="36"/>
        </w:rPr>
        <w:t xml:space="preserve">            - project_invite</w:t>
      </w:r>
    </w:p>
    <w:p w14:paraId="3BD8CB83">
      <w:pPr>
        <w:spacing w:before="0" w:after="0" w:line="260" w:lineRule="exact"/>
        <w:rPr>
          <w:sz w:val="32"/>
          <w:szCs w:val="36"/>
        </w:rPr>
      </w:pPr>
      <w:r>
        <w:rPr>
          <w:rFonts w:ascii="Consolas" w:hAnsi="Consolas" w:eastAsia="Consolas"/>
          <w:color w:val="2D2D2D"/>
          <w:sz w:val="21"/>
          <w:szCs w:val="36"/>
        </w:rPr>
        <w:t xml:space="preserve">            - sprint_start</w:t>
      </w:r>
    </w:p>
    <w:p w14:paraId="1E5C6E41">
      <w:pPr>
        <w:spacing w:before="0" w:after="0" w:line="260" w:lineRule="exact"/>
        <w:rPr>
          <w:sz w:val="32"/>
          <w:szCs w:val="36"/>
        </w:rPr>
      </w:pPr>
      <w:r>
        <w:rPr>
          <w:rFonts w:ascii="Consolas" w:hAnsi="Consolas" w:eastAsia="Consolas"/>
          <w:color w:val="2D2D2D"/>
          <w:sz w:val="21"/>
          <w:szCs w:val="36"/>
        </w:rPr>
        <w:t xml:space="preserve">            - sprint_end</w:t>
      </w:r>
    </w:p>
    <w:p w14:paraId="29CD6642">
      <w:pPr>
        <w:spacing w:before="0" w:after="0" w:line="260" w:lineRule="exact"/>
        <w:rPr>
          <w:sz w:val="32"/>
          <w:szCs w:val="36"/>
        </w:rPr>
      </w:pPr>
      <w:r>
        <w:rPr>
          <w:rFonts w:ascii="Consolas" w:hAnsi="Consolas" w:eastAsia="Consolas"/>
          <w:color w:val="2D2D2D"/>
          <w:sz w:val="21"/>
          <w:szCs w:val="36"/>
        </w:rPr>
        <w:t xml:space="preserve">          example: "task_assigned"</w:t>
      </w:r>
    </w:p>
    <w:p w14:paraId="7107B63A">
      <w:pPr>
        <w:spacing w:before="0" w:after="0" w:line="260" w:lineRule="exact"/>
        <w:rPr>
          <w:sz w:val="32"/>
          <w:szCs w:val="36"/>
        </w:rPr>
      </w:pPr>
      <w:r>
        <w:rPr>
          <w:rFonts w:ascii="Consolas" w:hAnsi="Consolas" w:eastAsia="Consolas"/>
          <w:color w:val="2D2D2D"/>
          <w:sz w:val="21"/>
          <w:szCs w:val="36"/>
        </w:rPr>
        <w:t xml:space="preserve">        title:</w:t>
      </w:r>
    </w:p>
    <w:p w14:paraId="36434245">
      <w:pPr>
        <w:spacing w:before="0" w:after="0" w:line="260" w:lineRule="exact"/>
        <w:rPr>
          <w:sz w:val="32"/>
          <w:szCs w:val="36"/>
        </w:rPr>
      </w:pPr>
      <w:r>
        <w:rPr>
          <w:rFonts w:ascii="Consolas" w:hAnsi="Consolas" w:eastAsia="Consolas"/>
          <w:color w:val="2D2D2D"/>
          <w:sz w:val="21"/>
          <w:szCs w:val="36"/>
        </w:rPr>
        <w:t xml:space="preserve">          type: string</w:t>
      </w:r>
    </w:p>
    <w:p w14:paraId="13A532C8">
      <w:pPr>
        <w:spacing w:before="0" w:after="0" w:line="260" w:lineRule="exact"/>
        <w:rPr>
          <w:sz w:val="32"/>
          <w:szCs w:val="36"/>
        </w:rPr>
      </w:pPr>
      <w:r>
        <w:rPr>
          <w:rFonts w:ascii="Consolas" w:hAnsi="Consolas" w:eastAsia="Consolas"/>
          <w:color w:val="2D2D2D"/>
          <w:sz w:val="21"/>
          <w:szCs w:val="36"/>
        </w:rPr>
        <w:t xml:space="preserve">          example: "新任务分配"</w:t>
      </w:r>
    </w:p>
    <w:p w14:paraId="5410B624">
      <w:pPr>
        <w:spacing w:before="0" w:after="0" w:line="260" w:lineRule="exact"/>
        <w:rPr>
          <w:sz w:val="32"/>
          <w:szCs w:val="36"/>
        </w:rPr>
      </w:pPr>
      <w:r>
        <w:rPr>
          <w:rFonts w:ascii="Consolas" w:hAnsi="Consolas" w:eastAsia="Consolas"/>
          <w:color w:val="2D2D2D"/>
          <w:sz w:val="21"/>
          <w:szCs w:val="36"/>
        </w:rPr>
        <w:t xml:space="preserve">        content:</w:t>
      </w:r>
    </w:p>
    <w:p w14:paraId="6C7186CF">
      <w:pPr>
        <w:spacing w:before="0" w:after="0" w:line="260" w:lineRule="exact"/>
        <w:rPr>
          <w:sz w:val="32"/>
          <w:szCs w:val="36"/>
        </w:rPr>
      </w:pPr>
      <w:r>
        <w:rPr>
          <w:rFonts w:ascii="Consolas" w:hAnsi="Consolas" w:eastAsia="Consolas"/>
          <w:color w:val="2D2D2D"/>
          <w:sz w:val="21"/>
          <w:szCs w:val="36"/>
        </w:rPr>
        <w:t xml:space="preserve">          type: string</w:t>
      </w:r>
    </w:p>
    <w:p w14:paraId="5777577A">
      <w:pPr>
        <w:spacing w:before="0" w:after="0" w:line="260" w:lineRule="exact"/>
        <w:rPr>
          <w:sz w:val="32"/>
          <w:szCs w:val="36"/>
        </w:rPr>
      </w:pPr>
      <w:r>
        <w:rPr>
          <w:rFonts w:ascii="Consolas" w:hAnsi="Consolas" w:eastAsia="Consolas"/>
          <w:color w:val="2D2D2D"/>
          <w:sz w:val="21"/>
          <w:szCs w:val="36"/>
        </w:rPr>
        <w:t xml:space="preserve">          example: "张三 将任务「设计数据库 ER 图」分配给了您"</w:t>
      </w:r>
    </w:p>
    <w:p w14:paraId="28F0610F">
      <w:pPr>
        <w:spacing w:before="0" w:after="0" w:line="260" w:lineRule="exact"/>
        <w:rPr>
          <w:sz w:val="32"/>
          <w:szCs w:val="36"/>
        </w:rPr>
      </w:pPr>
      <w:r>
        <w:rPr>
          <w:rFonts w:ascii="Consolas" w:hAnsi="Consolas" w:eastAsia="Consolas"/>
          <w:color w:val="2D2D2D"/>
          <w:sz w:val="21"/>
          <w:szCs w:val="36"/>
        </w:rPr>
        <w:t xml:space="preserve">        is_read:</w:t>
      </w:r>
    </w:p>
    <w:p w14:paraId="6CF6995C">
      <w:pPr>
        <w:spacing w:before="0" w:after="0" w:line="260" w:lineRule="exact"/>
        <w:rPr>
          <w:sz w:val="32"/>
          <w:szCs w:val="36"/>
        </w:rPr>
      </w:pPr>
      <w:r>
        <w:rPr>
          <w:rFonts w:ascii="Consolas" w:hAnsi="Consolas" w:eastAsia="Consolas"/>
          <w:color w:val="2D2D2D"/>
          <w:sz w:val="21"/>
          <w:szCs w:val="36"/>
        </w:rPr>
        <w:t xml:space="preserve">          type: boolean</w:t>
      </w:r>
    </w:p>
    <w:p w14:paraId="128D0837">
      <w:pPr>
        <w:spacing w:before="0" w:after="0" w:line="260" w:lineRule="exact"/>
        <w:rPr>
          <w:sz w:val="32"/>
          <w:szCs w:val="36"/>
        </w:rPr>
      </w:pPr>
      <w:r>
        <w:rPr>
          <w:rFonts w:ascii="Consolas" w:hAnsi="Consolas" w:eastAsia="Consolas"/>
          <w:color w:val="2D2D2D"/>
          <w:sz w:val="21"/>
          <w:szCs w:val="36"/>
        </w:rPr>
        <w:t xml:space="preserve">          example: false</w:t>
      </w:r>
    </w:p>
    <w:p w14:paraId="1CC3EE6C">
      <w:pPr>
        <w:spacing w:before="0" w:after="0" w:line="260" w:lineRule="exact"/>
        <w:rPr>
          <w:sz w:val="32"/>
          <w:szCs w:val="36"/>
        </w:rPr>
      </w:pPr>
      <w:r>
        <w:rPr>
          <w:rFonts w:ascii="Consolas" w:hAnsi="Consolas" w:eastAsia="Consolas"/>
          <w:color w:val="2D2D2D"/>
          <w:sz w:val="21"/>
          <w:szCs w:val="36"/>
        </w:rPr>
        <w:t xml:space="preserve">        related_type:</w:t>
      </w:r>
    </w:p>
    <w:p w14:paraId="5CD66CFD">
      <w:pPr>
        <w:spacing w:before="0" w:after="0" w:line="260" w:lineRule="exact"/>
        <w:rPr>
          <w:sz w:val="32"/>
          <w:szCs w:val="36"/>
        </w:rPr>
      </w:pPr>
      <w:r>
        <w:rPr>
          <w:rFonts w:ascii="Consolas" w:hAnsi="Consolas" w:eastAsia="Consolas"/>
          <w:color w:val="2D2D2D"/>
          <w:sz w:val="21"/>
          <w:szCs w:val="36"/>
        </w:rPr>
        <w:t xml:space="preserve">          type: string</w:t>
      </w:r>
    </w:p>
    <w:p w14:paraId="1439590E">
      <w:pPr>
        <w:spacing w:before="0" w:after="0" w:line="260" w:lineRule="exact"/>
        <w:rPr>
          <w:sz w:val="32"/>
          <w:szCs w:val="36"/>
        </w:rPr>
      </w:pPr>
      <w:r>
        <w:rPr>
          <w:rFonts w:ascii="Consolas" w:hAnsi="Consolas" w:eastAsia="Consolas"/>
          <w:color w:val="2D2D2D"/>
          <w:sz w:val="21"/>
          <w:szCs w:val="36"/>
        </w:rPr>
        <w:t xml:space="preserve">          example: "Task"</w:t>
      </w:r>
    </w:p>
    <w:p w14:paraId="1E8AFBA2">
      <w:pPr>
        <w:spacing w:before="0" w:after="0" w:line="260" w:lineRule="exact"/>
        <w:rPr>
          <w:sz w:val="32"/>
          <w:szCs w:val="36"/>
        </w:rPr>
      </w:pPr>
      <w:r>
        <w:rPr>
          <w:rFonts w:ascii="Consolas" w:hAnsi="Consolas" w:eastAsia="Consolas"/>
          <w:color w:val="2D2D2D"/>
          <w:sz w:val="21"/>
          <w:szCs w:val="36"/>
        </w:rPr>
        <w:t xml:space="preserve">        related_id:</w:t>
      </w:r>
    </w:p>
    <w:p w14:paraId="56F69E68">
      <w:pPr>
        <w:spacing w:before="0" w:after="0" w:line="260" w:lineRule="exact"/>
        <w:rPr>
          <w:sz w:val="32"/>
          <w:szCs w:val="36"/>
        </w:rPr>
      </w:pPr>
      <w:r>
        <w:rPr>
          <w:rFonts w:ascii="Consolas" w:hAnsi="Consolas" w:eastAsia="Consolas"/>
          <w:color w:val="2D2D2D"/>
          <w:sz w:val="21"/>
          <w:szCs w:val="36"/>
        </w:rPr>
        <w:t xml:space="preserve">          type: string</w:t>
      </w:r>
    </w:p>
    <w:p w14:paraId="4EF64E36">
      <w:pPr>
        <w:spacing w:before="0" w:after="0" w:line="260" w:lineRule="exact"/>
        <w:rPr>
          <w:sz w:val="32"/>
          <w:szCs w:val="36"/>
        </w:rPr>
      </w:pPr>
      <w:r>
        <w:rPr>
          <w:rFonts w:ascii="Consolas" w:hAnsi="Consolas" w:eastAsia="Consolas"/>
          <w:color w:val="2D2D2D"/>
          <w:sz w:val="21"/>
          <w:szCs w:val="36"/>
        </w:rPr>
        <w:t xml:space="preserve">          format: uuid</w:t>
      </w:r>
    </w:p>
    <w:p w14:paraId="5D1A6B21">
      <w:pPr>
        <w:spacing w:before="0" w:after="0" w:line="260" w:lineRule="exact"/>
        <w:rPr>
          <w:sz w:val="32"/>
          <w:szCs w:val="36"/>
        </w:rPr>
      </w:pPr>
      <w:r>
        <w:rPr>
          <w:rFonts w:ascii="Consolas" w:hAnsi="Consolas" w:eastAsia="Consolas"/>
          <w:color w:val="2D2D2D"/>
          <w:sz w:val="21"/>
          <w:szCs w:val="36"/>
        </w:rPr>
        <w:t xml:space="preserve">        created_at:</w:t>
      </w:r>
    </w:p>
    <w:p w14:paraId="016DEE30">
      <w:pPr>
        <w:spacing w:before="0" w:after="0" w:line="260" w:lineRule="exact"/>
        <w:rPr>
          <w:sz w:val="32"/>
          <w:szCs w:val="36"/>
        </w:rPr>
      </w:pPr>
      <w:r>
        <w:rPr>
          <w:rFonts w:ascii="Consolas" w:hAnsi="Consolas" w:eastAsia="Consolas"/>
          <w:color w:val="2D2D2D"/>
          <w:sz w:val="21"/>
          <w:szCs w:val="36"/>
        </w:rPr>
        <w:t xml:space="preserve">          type: string</w:t>
      </w:r>
    </w:p>
    <w:p w14:paraId="09E76938">
      <w:pPr>
        <w:spacing w:before="0" w:after="0" w:line="260" w:lineRule="exact"/>
        <w:rPr>
          <w:sz w:val="32"/>
          <w:szCs w:val="36"/>
        </w:rPr>
      </w:pPr>
      <w:r>
        <w:rPr>
          <w:rFonts w:ascii="Consolas" w:hAnsi="Consolas" w:eastAsia="Consolas"/>
          <w:color w:val="2D2D2D"/>
          <w:sz w:val="21"/>
          <w:szCs w:val="36"/>
        </w:rPr>
        <w:t xml:space="preserve">          format: date-time</w:t>
      </w:r>
    </w:p>
    <w:p w14:paraId="2EF4A79D">
      <w:pPr>
        <w:spacing w:before="0" w:after="0" w:line="260" w:lineRule="exact"/>
        <w:rPr>
          <w:sz w:val="32"/>
          <w:szCs w:val="36"/>
        </w:rPr>
      </w:pPr>
      <w:r>
        <w:rPr>
          <w:rFonts w:ascii="Consolas" w:hAnsi="Consolas" w:eastAsia="Consolas"/>
          <w:color w:val="2D2D2D"/>
          <w:sz w:val="21"/>
          <w:szCs w:val="36"/>
        </w:rPr>
        <w:t xml:space="preserve"> </w:t>
      </w:r>
    </w:p>
    <w:p w14:paraId="37AEC7DE">
      <w:pPr>
        <w:spacing w:before="0" w:after="0" w:line="260" w:lineRule="exact"/>
        <w:rPr>
          <w:sz w:val="32"/>
          <w:szCs w:val="36"/>
        </w:rPr>
      </w:pPr>
      <w:r>
        <w:rPr>
          <w:rFonts w:ascii="Consolas" w:hAnsi="Consolas" w:eastAsia="Consolas"/>
          <w:color w:val="2D2D2D"/>
          <w:sz w:val="21"/>
          <w:szCs w:val="36"/>
        </w:rPr>
        <w:t xml:space="preserve">    # ----- 附件 -----</w:t>
      </w:r>
    </w:p>
    <w:p w14:paraId="126DECA9">
      <w:pPr>
        <w:spacing w:before="0" w:after="0" w:line="260" w:lineRule="exact"/>
        <w:rPr>
          <w:sz w:val="32"/>
          <w:szCs w:val="36"/>
        </w:rPr>
      </w:pPr>
      <w:r>
        <w:rPr>
          <w:rFonts w:ascii="Consolas" w:hAnsi="Consolas" w:eastAsia="Consolas"/>
          <w:color w:val="2D2D2D"/>
          <w:sz w:val="21"/>
          <w:szCs w:val="36"/>
        </w:rPr>
        <w:t xml:space="preserve">    Attachment:</w:t>
      </w:r>
    </w:p>
    <w:p w14:paraId="75C78F1E">
      <w:pPr>
        <w:spacing w:before="0" w:after="0" w:line="260" w:lineRule="exact"/>
        <w:rPr>
          <w:sz w:val="32"/>
          <w:szCs w:val="36"/>
        </w:rPr>
      </w:pPr>
      <w:r>
        <w:rPr>
          <w:rFonts w:ascii="Consolas" w:hAnsi="Consolas" w:eastAsia="Consolas"/>
          <w:color w:val="2D2D2D"/>
          <w:sz w:val="21"/>
          <w:szCs w:val="36"/>
        </w:rPr>
        <w:t xml:space="preserve">      type: object</w:t>
      </w:r>
    </w:p>
    <w:p w14:paraId="6D2A1024">
      <w:pPr>
        <w:spacing w:before="0" w:after="0" w:line="260" w:lineRule="exact"/>
        <w:rPr>
          <w:sz w:val="32"/>
          <w:szCs w:val="36"/>
        </w:rPr>
      </w:pPr>
      <w:r>
        <w:rPr>
          <w:rFonts w:ascii="Consolas" w:hAnsi="Consolas" w:eastAsia="Consolas"/>
          <w:color w:val="2D2D2D"/>
          <w:sz w:val="21"/>
          <w:szCs w:val="36"/>
        </w:rPr>
        <w:t xml:space="preserve">      properties:</w:t>
      </w:r>
    </w:p>
    <w:p w14:paraId="3041A98D">
      <w:pPr>
        <w:spacing w:before="0" w:after="0" w:line="260" w:lineRule="exact"/>
        <w:rPr>
          <w:sz w:val="32"/>
          <w:szCs w:val="36"/>
        </w:rPr>
      </w:pPr>
      <w:r>
        <w:rPr>
          <w:rFonts w:ascii="Consolas" w:hAnsi="Consolas" w:eastAsia="Consolas"/>
          <w:color w:val="2D2D2D"/>
          <w:sz w:val="21"/>
          <w:szCs w:val="36"/>
        </w:rPr>
        <w:t xml:space="preserve">        id:</w:t>
      </w:r>
    </w:p>
    <w:p w14:paraId="0B3BBF80">
      <w:pPr>
        <w:spacing w:before="0" w:after="0" w:line="260" w:lineRule="exact"/>
        <w:rPr>
          <w:sz w:val="32"/>
          <w:szCs w:val="36"/>
        </w:rPr>
      </w:pPr>
      <w:r>
        <w:rPr>
          <w:rFonts w:ascii="Consolas" w:hAnsi="Consolas" w:eastAsia="Consolas"/>
          <w:color w:val="2D2D2D"/>
          <w:sz w:val="21"/>
          <w:szCs w:val="36"/>
        </w:rPr>
        <w:t xml:space="preserve">          type: string</w:t>
      </w:r>
    </w:p>
    <w:p w14:paraId="07D38854">
      <w:pPr>
        <w:spacing w:before="0" w:after="0" w:line="260" w:lineRule="exact"/>
        <w:rPr>
          <w:sz w:val="32"/>
          <w:szCs w:val="36"/>
        </w:rPr>
      </w:pPr>
      <w:r>
        <w:rPr>
          <w:rFonts w:ascii="Consolas" w:hAnsi="Consolas" w:eastAsia="Consolas"/>
          <w:color w:val="2D2D2D"/>
          <w:sz w:val="21"/>
          <w:szCs w:val="36"/>
        </w:rPr>
        <w:t xml:space="preserve">          format: uuid</w:t>
      </w:r>
    </w:p>
    <w:p w14:paraId="2433430D">
      <w:pPr>
        <w:spacing w:before="0" w:after="0" w:line="260" w:lineRule="exact"/>
        <w:rPr>
          <w:sz w:val="32"/>
          <w:szCs w:val="36"/>
        </w:rPr>
      </w:pPr>
      <w:r>
        <w:rPr>
          <w:rFonts w:ascii="Consolas" w:hAnsi="Consolas" w:eastAsia="Consolas"/>
          <w:color w:val="2D2D2D"/>
          <w:sz w:val="21"/>
          <w:szCs w:val="36"/>
        </w:rPr>
        <w:t xml:space="preserve">        filename:</w:t>
      </w:r>
    </w:p>
    <w:p w14:paraId="38C2467F">
      <w:pPr>
        <w:spacing w:before="0" w:after="0" w:line="260" w:lineRule="exact"/>
        <w:rPr>
          <w:sz w:val="32"/>
          <w:szCs w:val="36"/>
        </w:rPr>
      </w:pPr>
      <w:r>
        <w:rPr>
          <w:rFonts w:ascii="Consolas" w:hAnsi="Consolas" w:eastAsia="Consolas"/>
          <w:color w:val="2D2D2D"/>
          <w:sz w:val="21"/>
          <w:szCs w:val="36"/>
        </w:rPr>
        <w:t xml:space="preserve">          type: string</w:t>
      </w:r>
    </w:p>
    <w:p w14:paraId="3C19FFD0">
      <w:pPr>
        <w:spacing w:before="0" w:after="0" w:line="260" w:lineRule="exact"/>
        <w:rPr>
          <w:sz w:val="32"/>
          <w:szCs w:val="36"/>
        </w:rPr>
      </w:pPr>
      <w:r>
        <w:rPr>
          <w:rFonts w:ascii="Consolas" w:hAnsi="Consolas" w:eastAsia="Consolas"/>
          <w:color w:val="2D2D2D"/>
          <w:sz w:val="21"/>
          <w:szCs w:val="36"/>
        </w:rPr>
        <w:t xml:space="preserve">          example: "er-diagram-v2.png"</w:t>
      </w:r>
    </w:p>
    <w:p w14:paraId="707FBF7F">
      <w:pPr>
        <w:spacing w:before="0" w:after="0" w:line="260" w:lineRule="exact"/>
        <w:rPr>
          <w:sz w:val="32"/>
          <w:szCs w:val="36"/>
        </w:rPr>
      </w:pPr>
      <w:r>
        <w:rPr>
          <w:rFonts w:ascii="Consolas" w:hAnsi="Consolas" w:eastAsia="Consolas"/>
          <w:color w:val="2D2D2D"/>
          <w:sz w:val="21"/>
          <w:szCs w:val="36"/>
        </w:rPr>
        <w:t xml:space="preserve">        file_path:</w:t>
      </w:r>
    </w:p>
    <w:p w14:paraId="417F3226">
      <w:pPr>
        <w:spacing w:before="0" w:after="0" w:line="260" w:lineRule="exact"/>
        <w:rPr>
          <w:sz w:val="32"/>
          <w:szCs w:val="36"/>
        </w:rPr>
      </w:pPr>
      <w:r>
        <w:rPr>
          <w:rFonts w:ascii="Consolas" w:hAnsi="Consolas" w:eastAsia="Consolas"/>
          <w:color w:val="2D2D2D"/>
          <w:sz w:val="21"/>
          <w:szCs w:val="36"/>
        </w:rPr>
        <w:t xml:space="preserve">          type: string</w:t>
      </w:r>
    </w:p>
    <w:p w14:paraId="5F4515E1">
      <w:pPr>
        <w:spacing w:before="0" w:after="0" w:line="260" w:lineRule="exact"/>
        <w:rPr>
          <w:sz w:val="32"/>
          <w:szCs w:val="36"/>
        </w:rPr>
      </w:pPr>
      <w:r>
        <w:rPr>
          <w:rFonts w:ascii="Consolas" w:hAnsi="Consolas" w:eastAsia="Consolas"/>
          <w:color w:val="2D2D2D"/>
          <w:sz w:val="21"/>
          <w:szCs w:val="36"/>
        </w:rPr>
        <w:t xml:space="preserve">          example: "/media/attachments/2026/05/er-diagram-v2.png"</w:t>
      </w:r>
    </w:p>
    <w:p w14:paraId="6AA94C88">
      <w:pPr>
        <w:spacing w:before="0" w:after="0" w:line="260" w:lineRule="exact"/>
        <w:rPr>
          <w:sz w:val="32"/>
          <w:szCs w:val="36"/>
        </w:rPr>
      </w:pPr>
      <w:r>
        <w:rPr>
          <w:rFonts w:ascii="Consolas" w:hAnsi="Consolas" w:eastAsia="Consolas"/>
          <w:color w:val="2D2D2D"/>
          <w:sz w:val="21"/>
          <w:szCs w:val="36"/>
        </w:rPr>
        <w:t xml:space="preserve">        file_size:</w:t>
      </w:r>
    </w:p>
    <w:p w14:paraId="2692287D">
      <w:pPr>
        <w:spacing w:before="0" w:after="0" w:line="260" w:lineRule="exact"/>
        <w:rPr>
          <w:sz w:val="32"/>
          <w:szCs w:val="36"/>
        </w:rPr>
      </w:pPr>
      <w:r>
        <w:rPr>
          <w:rFonts w:ascii="Consolas" w:hAnsi="Consolas" w:eastAsia="Consolas"/>
          <w:color w:val="2D2D2D"/>
          <w:sz w:val="21"/>
          <w:szCs w:val="36"/>
        </w:rPr>
        <w:t xml:space="preserve">          type: integer</w:t>
      </w:r>
    </w:p>
    <w:p w14:paraId="3CC50A6A">
      <w:pPr>
        <w:spacing w:before="0" w:after="0" w:line="260" w:lineRule="exact"/>
        <w:rPr>
          <w:sz w:val="32"/>
          <w:szCs w:val="36"/>
        </w:rPr>
      </w:pPr>
      <w:r>
        <w:rPr>
          <w:rFonts w:ascii="Consolas" w:hAnsi="Consolas" w:eastAsia="Consolas"/>
          <w:color w:val="2D2D2D"/>
          <w:sz w:val="21"/>
          <w:szCs w:val="36"/>
        </w:rPr>
        <w:t xml:space="preserve">          example: 245760</w:t>
      </w:r>
    </w:p>
    <w:p w14:paraId="113A0482">
      <w:pPr>
        <w:spacing w:before="0" w:after="0" w:line="260" w:lineRule="exact"/>
        <w:rPr>
          <w:sz w:val="32"/>
          <w:szCs w:val="36"/>
        </w:rPr>
      </w:pPr>
      <w:r>
        <w:rPr>
          <w:rFonts w:ascii="Consolas" w:hAnsi="Consolas" w:eastAsia="Consolas"/>
          <w:color w:val="2D2D2D"/>
          <w:sz w:val="21"/>
          <w:szCs w:val="36"/>
        </w:rPr>
        <w:t xml:space="preserve">        mime_type:</w:t>
      </w:r>
    </w:p>
    <w:p w14:paraId="3063A345">
      <w:pPr>
        <w:spacing w:before="0" w:after="0" w:line="260" w:lineRule="exact"/>
        <w:rPr>
          <w:sz w:val="32"/>
          <w:szCs w:val="36"/>
        </w:rPr>
      </w:pPr>
      <w:r>
        <w:rPr>
          <w:rFonts w:ascii="Consolas" w:hAnsi="Consolas" w:eastAsia="Consolas"/>
          <w:color w:val="2D2D2D"/>
          <w:sz w:val="21"/>
          <w:szCs w:val="36"/>
        </w:rPr>
        <w:t xml:space="preserve">          type: string</w:t>
      </w:r>
    </w:p>
    <w:p w14:paraId="4F242055">
      <w:pPr>
        <w:spacing w:before="0" w:after="0" w:line="260" w:lineRule="exact"/>
        <w:rPr>
          <w:sz w:val="32"/>
          <w:szCs w:val="36"/>
        </w:rPr>
      </w:pPr>
      <w:r>
        <w:rPr>
          <w:rFonts w:ascii="Consolas" w:hAnsi="Consolas" w:eastAsia="Consolas"/>
          <w:color w:val="2D2D2D"/>
          <w:sz w:val="21"/>
          <w:szCs w:val="36"/>
        </w:rPr>
        <w:t xml:space="preserve">          example: "image/png"</w:t>
      </w:r>
    </w:p>
    <w:p w14:paraId="5DACC467">
      <w:pPr>
        <w:spacing w:before="0" w:after="0" w:line="260" w:lineRule="exact"/>
        <w:rPr>
          <w:sz w:val="32"/>
          <w:szCs w:val="36"/>
        </w:rPr>
      </w:pPr>
      <w:r>
        <w:rPr>
          <w:rFonts w:ascii="Consolas" w:hAnsi="Consolas" w:eastAsia="Consolas"/>
          <w:color w:val="2D2D2D"/>
          <w:sz w:val="21"/>
          <w:szCs w:val="36"/>
        </w:rPr>
        <w:t xml:space="preserve">        task_id:</w:t>
      </w:r>
    </w:p>
    <w:p w14:paraId="7487465A">
      <w:pPr>
        <w:spacing w:before="0" w:after="0" w:line="260" w:lineRule="exact"/>
        <w:rPr>
          <w:sz w:val="32"/>
          <w:szCs w:val="36"/>
        </w:rPr>
      </w:pPr>
      <w:r>
        <w:rPr>
          <w:rFonts w:ascii="Consolas" w:hAnsi="Consolas" w:eastAsia="Consolas"/>
          <w:color w:val="2D2D2D"/>
          <w:sz w:val="21"/>
          <w:szCs w:val="36"/>
        </w:rPr>
        <w:t xml:space="preserve">          type: string</w:t>
      </w:r>
    </w:p>
    <w:p w14:paraId="0F2D86A8">
      <w:pPr>
        <w:spacing w:before="0" w:after="0" w:line="260" w:lineRule="exact"/>
        <w:rPr>
          <w:sz w:val="32"/>
          <w:szCs w:val="36"/>
        </w:rPr>
      </w:pPr>
      <w:r>
        <w:rPr>
          <w:rFonts w:ascii="Consolas" w:hAnsi="Consolas" w:eastAsia="Consolas"/>
          <w:color w:val="2D2D2D"/>
          <w:sz w:val="21"/>
          <w:szCs w:val="36"/>
        </w:rPr>
        <w:t xml:space="preserve">          format: uuid</w:t>
      </w:r>
    </w:p>
    <w:p w14:paraId="2CFC7091">
      <w:pPr>
        <w:spacing w:before="0" w:after="0" w:line="260" w:lineRule="exact"/>
        <w:rPr>
          <w:sz w:val="32"/>
          <w:szCs w:val="36"/>
        </w:rPr>
      </w:pPr>
      <w:r>
        <w:rPr>
          <w:rFonts w:ascii="Consolas" w:hAnsi="Consolas" w:eastAsia="Consolas"/>
          <w:color w:val="2D2D2D"/>
          <w:sz w:val="21"/>
          <w:szCs w:val="36"/>
        </w:rPr>
        <w:t xml:space="preserve">          nullable: true</w:t>
      </w:r>
    </w:p>
    <w:p w14:paraId="70FCB650">
      <w:pPr>
        <w:spacing w:before="0" w:after="0" w:line="260" w:lineRule="exact"/>
        <w:rPr>
          <w:sz w:val="32"/>
          <w:szCs w:val="36"/>
        </w:rPr>
      </w:pPr>
      <w:r>
        <w:rPr>
          <w:rFonts w:ascii="Consolas" w:hAnsi="Consolas" w:eastAsia="Consolas"/>
          <w:color w:val="2D2D2D"/>
          <w:sz w:val="21"/>
          <w:szCs w:val="36"/>
        </w:rPr>
        <w:t xml:space="preserve">        project_id:</w:t>
      </w:r>
    </w:p>
    <w:p w14:paraId="2AC5F930">
      <w:pPr>
        <w:spacing w:before="0" w:after="0" w:line="260" w:lineRule="exact"/>
        <w:rPr>
          <w:sz w:val="32"/>
          <w:szCs w:val="36"/>
        </w:rPr>
      </w:pPr>
      <w:r>
        <w:rPr>
          <w:rFonts w:ascii="Consolas" w:hAnsi="Consolas" w:eastAsia="Consolas"/>
          <w:color w:val="2D2D2D"/>
          <w:sz w:val="21"/>
          <w:szCs w:val="36"/>
        </w:rPr>
        <w:t xml:space="preserve">          type: string</w:t>
      </w:r>
    </w:p>
    <w:p w14:paraId="14FFDF2B">
      <w:pPr>
        <w:spacing w:before="0" w:after="0" w:line="260" w:lineRule="exact"/>
        <w:rPr>
          <w:sz w:val="32"/>
          <w:szCs w:val="36"/>
        </w:rPr>
      </w:pPr>
      <w:r>
        <w:rPr>
          <w:rFonts w:ascii="Consolas" w:hAnsi="Consolas" w:eastAsia="Consolas"/>
          <w:color w:val="2D2D2D"/>
          <w:sz w:val="21"/>
          <w:szCs w:val="36"/>
        </w:rPr>
        <w:t xml:space="preserve">          format: uuid</w:t>
      </w:r>
    </w:p>
    <w:p w14:paraId="1EDBEC33">
      <w:pPr>
        <w:spacing w:before="0" w:after="0" w:line="260" w:lineRule="exact"/>
        <w:rPr>
          <w:sz w:val="32"/>
          <w:szCs w:val="36"/>
        </w:rPr>
      </w:pPr>
      <w:r>
        <w:rPr>
          <w:rFonts w:ascii="Consolas" w:hAnsi="Consolas" w:eastAsia="Consolas"/>
          <w:color w:val="2D2D2D"/>
          <w:sz w:val="21"/>
          <w:szCs w:val="36"/>
        </w:rPr>
        <w:t xml:space="preserve">          nullable: true</w:t>
      </w:r>
    </w:p>
    <w:p w14:paraId="42588A76">
      <w:pPr>
        <w:spacing w:before="0" w:after="0" w:line="260" w:lineRule="exact"/>
        <w:rPr>
          <w:sz w:val="32"/>
          <w:szCs w:val="36"/>
        </w:rPr>
      </w:pPr>
      <w:r>
        <w:rPr>
          <w:rFonts w:ascii="Consolas" w:hAnsi="Consolas" w:eastAsia="Consolas"/>
          <w:color w:val="2D2D2D"/>
          <w:sz w:val="21"/>
          <w:szCs w:val="36"/>
        </w:rPr>
        <w:t xml:space="preserve">        uploader:</w:t>
      </w:r>
    </w:p>
    <w:p w14:paraId="01A6A481">
      <w:pPr>
        <w:spacing w:before="0" w:after="0" w:line="260" w:lineRule="exact"/>
        <w:rPr>
          <w:sz w:val="32"/>
          <w:szCs w:val="36"/>
        </w:rPr>
      </w:pPr>
      <w:r>
        <w:rPr>
          <w:rFonts w:ascii="Consolas" w:hAnsi="Consolas" w:eastAsia="Consolas"/>
          <w:color w:val="2D2D2D"/>
          <w:sz w:val="21"/>
          <w:szCs w:val="36"/>
        </w:rPr>
        <w:t xml:space="preserve">          $ref: '#/components/schemas/User'</w:t>
      </w:r>
    </w:p>
    <w:p w14:paraId="2A4F679E">
      <w:pPr>
        <w:spacing w:before="0" w:after="0" w:line="260" w:lineRule="exact"/>
        <w:rPr>
          <w:sz w:val="32"/>
          <w:szCs w:val="36"/>
        </w:rPr>
      </w:pPr>
      <w:r>
        <w:rPr>
          <w:rFonts w:ascii="Consolas" w:hAnsi="Consolas" w:eastAsia="Consolas"/>
          <w:color w:val="2D2D2D"/>
          <w:sz w:val="21"/>
          <w:szCs w:val="36"/>
        </w:rPr>
        <w:t xml:space="preserve">        uploaded_at:</w:t>
      </w:r>
    </w:p>
    <w:p w14:paraId="3CB3C40B">
      <w:pPr>
        <w:spacing w:before="0" w:after="0" w:line="260" w:lineRule="exact"/>
        <w:rPr>
          <w:sz w:val="32"/>
          <w:szCs w:val="36"/>
        </w:rPr>
      </w:pPr>
      <w:r>
        <w:rPr>
          <w:rFonts w:ascii="Consolas" w:hAnsi="Consolas" w:eastAsia="Consolas"/>
          <w:color w:val="2D2D2D"/>
          <w:sz w:val="21"/>
          <w:szCs w:val="36"/>
        </w:rPr>
        <w:t xml:space="preserve">          type: string</w:t>
      </w:r>
    </w:p>
    <w:p w14:paraId="30D90B77">
      <w:pPr>
        <w:spacing w:before="0" w:after="0" w:line="260" w:lineRule="exact"/>
        <w:rPr>
          <w:sz w:val="32"/>
          <w:szCs w:val="36"/>
        </w:rPr>
      </w:pPr>
      <w:r>
        <w:rPr>
          <w:rFonts w:ascii="Consolas" w:hAnsi="Consolas" w:eastAsia="Consolas"/>
          <w:color w:val="2D2D2D"/>
          <w:sz w:val="21"/>
          <w:szCs w:val="36"/>
        </w:rPr>
        <w:t xml:space="preserve">          format: date-time</w:t>
      </w:r>
    </w:p>
    <w:p w14:paraId="5F08E3AE">
      <w:pPr>
        <w:spacing w:before="0" w:after="0" w:line="260" w:lineRule="exact"/>
        <w:rPr>
          <w:sz w:val="32"/>
          <w:szCs w:val="36"/>
        </w:rPr>
      </w:pPr>
      <w:r>
        <w:rPr>
          <w:rFonts w:ascii="Consolas" w:hAnsi="Consolas" w:eastAsia="Consolas"/>
          <w:color w:val="2D2D2D"/>
          <w:sz w:val="21"/>
          <w:szCs w:val="36"/>
        </w:rPr>
        <w:t xml:space="preserve"> </w:t>
      </w:r>
    </w:p>
    <w:p w14:paraId="6970F771">
      <w:pPr>
        <w:spacing w:before="0" w:after="0" w:line="260" w:lineRule="exact"/>
        <w:rPr>
          <w:sz w:val="32"/>
          <w:szCs w:val="36"/>
        </w:rPr>
      </w:pPr>
      <w:r>
        <w:rPr>
          <w:rFonts w:ascii="Consolas" w:hAnsi="Consolas" w:eastAsia="Consolas"/>
          <w:color w:val="2D2D2D"/>
          <w:sz w:val="21"/>
          <w:szCs w:val="36"/>
        </w:rPr>
        <w:t xml:space="preserve">    # ----- 报表 -----</w:t>
      </w:r>
    </w:p>
    <w:p w14:paraId="541F06A3">
      <w:pPr>
        <w:spacing w:before="0" w:after="0" w:line="260" w:lineRule="exact"/>
        <w:rPr>
          <w:sz w:val="32"/>
          <w:szCs w:val="36"/>
        </w:rPr>
      </w:pPr>
      <w:r>
        <w:rPr>
          <w:rFonts w:ascii="Consolas" w:hAnsi="Consolas" w:eastAsia="Consolas"/>
          <w:color w:val="2D2D2D"/>
          <w:sz w:val="21"/>
          <w:szCs w:val="36"/>
        </w:rPr>
        <w:t xml:space="preserve">    Report:</w:t>
      </w:r>
    </w:p>
    <w:p w14:paraId="60908712">
      <w:pPr>
        <w:spacing w:before="0" w:after="0" w:line="260" w:lineRule="exact"/>
        <w:rPr>
          <w:sz w:val="32"/>
          <w:szCs w:val="36"/>
        </w:rPr>
      </w:pPr>
      <w:r>
        <w:rPr>
          <w:rFonts w:ascii="Consolas" w:hAnsi="Consolas" w:eastAsia="Consolas"/>
          <w:color w:val="2D2D2D"/>
          <w:sz w:val="21"/>
          <w:szCs w:val="36"/>
        </w:rPr>
        <w:t xml:space="preserve">      type: object</w:t>
      </w:r>
    </w:p>
    <w:p w14:paraId="56B15B54">
      <w:pPr>
        <w:spacing w:before="0" w:after="0" w:line="260" w:lineRule="exact"/>
        <w:rPr>
          <w:sz w:val="32"/>
          <w:szCs w:val="36"/>
        </w:rPr>
      </w:pPr>
      <w:r>
        <w:rPr>
          <w:rFonts w:ascii="Consolas" w:hAnsi="Consolas" w:eastAsia="Consolas"/>
          <w:color w:val="2D2D2D"/>
          <w:sz w:val="21"/>
          <w:szCs w:val="36"/>
        </w:rPr>
        <w:t xml:space="preserve">      properties:</w:t>
      </w:r>
    </w:p>
    <w:p w14:paraId="6305E0E6">
      <w:pPr>
        <w:spacing w:before="0" w:after="0" w:line="260" w:lineRule="exact"/>
        <w:rPr>
          <w:sz w:val="32"/>
          <w:szCs w:val="36"/>
        </w:rPr>
      </w:pPr>
      <w:r>
        <w:rPr>
          <w:rFonts w:ascii="Consolas" w:hAnsi="Consolas" w:eastAsia="Consolas"/>
          <w:color w:val="2D2D2D"/>
          <w:sz w:val="21"/>
          <w:szCs w:val="36"/>
        </w:rPr>
        <w:t xml:space="preserve">        id:</w:t>
      </w:r>
    </w:p>
    <w:p w14:paraId="09B60C22">
      <w:pPr>
        <w:spacing w:before="0" w:after="0" w:line="260" w:lineRule="exact"/>
        <w:rPr>
          <w:sz w:val="32"/>
          <w:szCs w:val="36"/>
        </w:rPr>
      </w:pPr>
      <w:r>
        <w:rPr>
          <w:rFonts w:ascii="Consolas" w:hAnsi="Consolas" w:eastAsia="Consolas"/>
          <w:color w:val="2D2D2D"/>
          <w:sz w:val="21"/>
          <w:szCs w:val="36"/>
        </w:rPr>
        <w:t xml:space="preserve">          type: string</w:t>
      </w:r>
    </w:p>
    <w:p w14:paraId="79F2BE3F">
      <w:pPr>
        <w:spacing w:before="0" w:after="0" w:line="260" w:lineRule="exact"/>
        <w:rPr>
          <w:sz w:val="32"/>
          <w:szCs w:val="36"/>
        </w:rPr>
      </w:pPr>
      <w:r>
        <w:rPr>
          <w:rFonts w:ascii="Consolas" w:hAnsi="Consolas" w:eastAsia="Consolas"/>
          <w:color w:val="2D2D2D"/>
          <w:sz w:val="21"/>
          <w:szCs w:val="36"/>
        </w:rPr>
        <w:t xml:space="preserve">          format: uuid</w:t>
      </w:r>
    </w:p>
    <w:p w14:paraId="6343A6C7">
      <w:pPr>
        <w:spacing w:before="0" w:after="0" w:line="260" w:lineRule="exact"/>
        <w:rPr>
          <w:sz w:val="32"/>
          <w:szCs w:val="36"/>
        </w:rPr>
      </w:pPr>
      <w:r>
        <w:rPr>
          <w:rFonts w:ascii="Consolas" w:hAnsi="Consolas" w:eastAsia="Consolas"/>
          <w:color w:val="2D2D2D"/>
          <w:sz w:val="21"/>
          <w:szCs w:val="36"/>
        </w:rPr>
        <w:t xml:space="preserve">        name:</w:t>
      </w:r>
    </w:p>
    <w:p w14:paraId="2B662738">
      <w:pPr>
        <w:spacing w:before="0" w:after="0" w:line="260" w:lineRule="exact"/>
        <w:rPr>
          <w:sz w:val="32"/>
          <w:szCs w:val="36"/>
        </w:rPr>
      </w:pPr>
      <w:r>
        <w:rPr>
          <w:rFonts w:ascii="Consolas" w:hAnsi="Consolas" w:eastAsia="Consolas"/>
          <w:color w:val="2D2D2D"/>
          <w:sz w:val="21"/>
          <w:szCs w:val="36"/>
        </w:rPr>
        <w:t xml:space="preserve">          type: string</w:t>
      </w:r>
    </w:p>
    <w:p w14:paraId="5B5A8E8F">
      <w:pPr>
        <w:spacing w:before="0" w:after="0" w:line="260" w:lineRule="exact"/>
        <w:rPr>
          <w:sz w:val="32"/>
          <w:szCs w:val="36"/>
        </w:rPr>
      </w:pPr>
      <w:r>
        <w:rPr>
          <w:rFonts w:ascii="Consolas" w:hAnsi="Consolas" w:eastAsia="Consolas"/>
          <w:color w:val="2D2D2D"/>
          <w:sz w:val="21"/>
          <w:szCs w:val="36"/>
        </w:rPr>
        <w:t xml:space="preserve">          example: "Sprint 1 进度报告"</w:t>
      </w:r>
    </w:p>
    <w:p w14:paraId="2893F1A7">
      <w:pPr>
        <w:spacing w:before="0" w:after="0" w:line="260" w:lineRule="exact"/>
        <w:rPr>
          <w:sz w:val="32"/>
          <w:szCs w:val="36"/>
        </w:rPr>
      </w:pPr>
      <w:r>
        <w:rPr>
          <w:rFonts w:ascii="Consolas" w:hAnsi="Consolas" w:eastAsia="Consolas"/>
          <w:color w:val="2D2D2D"/>
          <w:sz w:val="21"/>
          <w:szCs w:val="36"/>
        </w:rPr>
        <w:t xml:space="preserve">        type:</w:t>
      </w:r>
    </w:p>
    <w:p w14:paraId="72812E29">
      <w:pPr>
        <w:spacing w:before="0" w:after="0" w:line="260" w:lineRule="exact"/>
        <w:rPr>
          <w:sz w:val="32"/>
          <w:szCs w:val="36"/>
        </w:rPr>
      </w:pPr>
      <w:r>
        <w:rPr>
          <w:rFonts w:ascii="Consolas" w:hAnsi="Consolas" w:eastAsia="Consolas"/>
          <w:color w:val="2D2D2D"/>
          <w:sz w:val="21"/>
          <w:szCs w:val="36"/>
        </w:rPr>
        <w:t xml:space="preserve">          type: string</w:t>
      </w:r>
    </w:p>
    <w:p w14:paraId="4AE59C17">
      <w:pPr>
        <w:spacing w:before="0" w:after="0" w:line="260" w:lineRule="exact"/>
        <w:rPr>
          <w:sz w:val="32"/>
          <w:szCs w:val="36"/>
        </w:rPr>
      </w:pPr>
      <w:r>
        <w:rPr>
          <w:rFonts w:ascii="Consolas" w:hAnsi="Consolas" w:eastAsia="Consolas"/>
          <w:color w:val="2D2D2D"/>
          <w:sz w:val="21"/>
          <w:szCs w:val="36"/>
        </w:rPr>
        <w:t xml:space="preserve">          enum: [task_list, worklog_summary, gantt, progress, burndown]</w:t>
      </w:r>
    </w:p>
    <w:p w14:paraId="2E2CC474">
      <w:pPr>
        <w:spacing w:before="0" w:after="0" w:line="260" w:lineRule="exact"/>
        <w:rPr>
          <w:sz w:val="32"/>
          <w:szCs w:val="36"/>
        </w:rPr>
      </w:pPr>
      <w:r>
        <w:rPr>
          <w:rFonts w:ascii="Consolas" w:hAnsi="Consolas" w:eastAsia="Consolas"/>
          <w:color w:val="2D2D2D"/>
          <w:sz w:val="21"/>
          <w:szCs w:val="36"/>
        </w:rPr>
        <w:t xml:space="preserve">          example: "progress"</w:t>
      </w:r>
    </w:p>
    <w:p w14:paraId="29EEDC8F">
      <w:pPr>
        <w:spacing w:before="0" w:after="0" w:line="260" w:lineRule="exact"/>
        <w:rPr>
          <w:sz w:val="32"/>
          <w:szCs w:val="36"/>
        </w:rPr>
      </w:pPr>
      <w:r>
        <w:rPr>
          <w:rFonts w:ascii="Consolas" w:hAnsi="Consolas" w:eastAsia="Consolas"/>
          <w:color w:val="2D2D2D"/>
          <w:sz w:val="21"/>
          <w:szCs w:val="36"/>
        </w:rPr>
        <w:t xml:space="preserve">        project_id:</w:t>
      </w:r>
    </w:p>
    <w:p w14:paraId="0E3726A4">
      <w:pPr>
        <w:spacing w:before="0" w:after="0" w:line="260" w:lineRule="exact"/>
        <w:rPr>
          <w:sz w:val="32"/>
          <w:szCs w:val="36"/>
        </w:rPr>
      </w:pPr>
      <w:r>
        <w:rPr>
          <w:rFonts w:ascii="Consolas" w:hAnsi="Consolas" w:eastAsia="Consolas"/>
          <w:color w:val="2D2D2D"/>
          <w:sz w:val="21"/>
          <w:szCs w:val="36"/>
        </w:rPr>
        <w:t xml:space="preserve">          type: string</w:t>
      </w:r>
    </w:p>
    <w:p w14:paraId="675C899E">
      <w:pPr>
        <w:spacing w:before="0" w:after="0" w:line="260" w:lineRule="exact"/>
        <w:rPr>
          <w:sz w:val="32"/>
          <w:szCs w:val="36"/>
        </w:rPr>
      </w:pPr>
      <w:r>
        <w:rPr>
          <w:rFonts w:ascii="Consolas" w:hAnsi="Consolas" w:eastAsia="Consolas"/>
          <w:color w:val="2D2D2D"/>
          <w:sz w:val="21"/>
          <w:szCs w:val="36"/>
        </w:rPr>
        <w:t xml:space="preserve">          format: uuid</w:t>
      </w:r>
    </w:p>
    <w:p w14:paraId="34B1B95C">
      <w:pPr>
        <w:spacing w:before="0" w:after="0" w:line="260" w:lineRule="exact"/>
        <w:rPr>
          <w:sz w:val="32"/>
          <w:szCs w:val="36"/>
        </w:rPr>
      </w:pPr>
      <w:r>
        <w:rPr>
          <w:rFonts w:ascii="Consolas" w:hAnsi="Consolas" w:eastAsia="Consolas"/>
          <w:color w:val="2D2D2D"/>
          <w:sz w:val="21"/>
          <w:szCs w:val="36"/>
        </w:rPr>
        <w:t xml:space="preserve">        generated_by:</w:t>
      </w:r>
    </w:p>
    <w:p w14:paraId="2D373069">
      <w:pPr>
        <w:spacing w:before="0" w:after="0" w:line="260" w:lineRule="exact"/>
        <w:rPr>
          <w:sz w:val="32"/>
          <w:szCs w:val="36"/>
        </w:rPr>
      </w:pPr>
      <w:r>
        <w:rPr>
          <w:rFonts w:ascii="Consolas" w:hAnsi="Consolas" w:eastAsia="Consolas"/>
          <w:color w:val="2D2D2D"/>
          <w:sz w:val="21"/>
          <w:szCs w:val="36"/>
        </w:rPr>
        <w:t xml:space="preserve">          $ref: '#/components/schemas/User'</w:t>
      </w:r>
    </w:p>
    <w:p w14:paraId="1C6A4A3A">
      <w:pPr>
        <w:spacing w:before="0" w:after="0" w:line="260" w:lineRule="exact"/>
        <w:rPr>
          <w:sz w:val="32"/>
          <w:szCs w:val="36"/>
        </w:rPr>
      </w:pPr>
      <w:r>
        <w:rPr>
          <w:rFonts w:ascii="Consolas" w:hAnsi="Consolas" w:eastAsia="Consolas"/>
          <w:color w:val="2D2D2D"/>
          <w:sz w:val="21"/>
          <w:szCs w:val="36"/>
        </w:rPr>
        <w:t xml:space="preserve">        parameters:</w:t>
      </w:r>
    </w:p>
    <w:p w14:paraId="175B415B">
      <w:pPr>
        <w:spacing w:before="0" w:after="0" w:line="260" w:lineRule="exact"/>
        <w:rPr>
          <w:sz w:val="32"/>
          <w:szCs w:val="36"/>
        </w:rPr>
      </w:pPr>
      <w:r>
        <w:rPr>
          <w:rFonts w:ascii="Consolas" w:hAnsi="Consolas" w:eastAsia="Consolas"/>
          <w:color w:val="2D2D2D"/>
          <w:sz w:val="21"/>
          <w:szCs w:val="36"/>
        </w:rPr>
        <w:t xml:space="preserve">          type: object</w:t>
      </w:r>
    </w:p>
    <w:p w14:paraId="5222FD6B">
      <w:pPr>
        <w:spacing w:before="0" w:after="0" w:line="260" w:lineRule="exact"/>
        <w:rPr>
          <w:sz w:val="32"/>
          <w:szCs w:val="36"/>
        </w:rPr>
      </w:pPr>
      <w:r>
        <w:rPr>
          <w:rFonts w:ascii="Consolas" w:hAnsi="Consolas" w:eastAsia="Consolas"/>
          <w:color w:val="2D2D2D"/>
          <w:sz w:val="21"/>
          <w:szCs w:val="36"/>
        </w:rPr>
        <w:t xml:space="preserve">          description: 生成参数 JSON（时间范围、筛选条件等）</w:t>
      </w:r>
    </w:p>
    <w:p w14:paraId="1AB15D20">
      <w:pPr>
        <w:spacing w:before="0" w:after="0" w:line="260" w:lineRule="exact"/>
        <w:rPr>
          <w:sz w:val="32"/>
          <w:szCs w:val="36"/>
        </w:rPr>
      </w:pPr>
      <w:r>
        <w:rPr>
          <w:rFonts w:ascii="Consolas" w:hAnsi="Consolas" w:eastAsia="Consolas"/>
          <w:color w:val="2D2D2D"/>
          <w:sz w:val="21"/>
          <w:szCs w:val="36"/>
        </w:rPr>
        <w:t xml:space="preserve">        file_path:</w:t>
      </w:r>
    </w:p>
    <w:p w14:paraId="3665137F">
      <w:pPr>
        <w:spacing w:before="0" w:after="0" w:line="260" w:lineRule="exact"/>
        <w:rPr>
          <w:sz w:val="32"/>
          <w:szCs w:val="36"/>
        </w:rPr>
      </w:pPr>
      <w:r>
        <w:rPr>
          <w:rFonts w:ascii="Consolas" w:hAnsi="Consolas" w:eastAsia="Consolas"/>
          <w:color w:val="2D2D2D"/>
          <w:sz w:val="21"/>
          <w:szCs w:val="36"/>
        </w:rPr>
        <w:t xml:space="preserve">          type: string</w:t>
      </w:r>
    </w:p>
    <w:p w14:paraId="1153CAB9">
      <w:pPr>
        <w:spacing w:before="0" w:after="0" w:line="260" w:lineRule="exact"/>
        <w:rPr>
          <w:sz w:val="32"/>
          <w:szCs w:val="36"/>
        </w:rPr>
      </w:pPr>
      <w:r>
        <w:rPr>
          <w:rFonts w:ascii="Consolas" w:hAnsi="Consolas" w:eastAsia="Consolas"/>
          <w:color w:val="2D2D2D"/>
          <w:sz w:val="21"/>
          <w:szCs w:val="36"/>
        </w:rPr>
        <w:t xml:space="preserve">          nullable: true</w:t>
      </w:r>
    </w:p>
    <w:p w14:paraId="2BD3E1E2">
      <w:pPr>
        <w:spacing w:before="0" w:after="0" w:line="260" w:lineRule="exact"/>
        <w:rPr>
          <w:sz w:val="32"/>
          <w:szCs w:val="36"/>
        </w:rPr>
      </w:pPr>
      <w:r>
        <w:rPr>
          <w:rFonts w:ascii="Consolas" w:hAnsi="Consolas" w:eastAsia="Consolas"/>
          <w:color w:val="2D2D2D"/>
          <w:sz w:val="21"/>
          <w:szCs w:val="36"/>
        </w:rPr>
        <w:t xml:space="preserve">          description: 导出文件下载路径</w:t>
      </w:r>
    </w:p>
    <w:p w14:paraId="3BA10309">
      <w:pPr>
        <w:spacing w:before="0" w:after="0" w:line="260" w:lineRule="exact"/>
        <w:rPr>
          <w:sz w:val="32"/>
          <w:szCs w:val="36"/>
        </w:rPr>
      </w:pPr>
      <w:r>
        <w:rPr>
          <w:rFonts w:ascii="Consolas" w:hAnsi="Consolas" w:eastAsia="Consolas"/>
          <w:color w:val="2D2D2D"/>
          <w:sz w:val="21"/>
          <w:szCs w:val="36"/>
        </w:rPr>
        <w:t xml:space="preserve">        created_at:</w:t>
      </w:r>
    </w:p>
    <w:p w14:paraId="48159C8A">
      <w:pPr>
        <w:spacing w:before="0" w:after="0" w:line="260" w:lineRule="exact"/>
        <w:rPr>
          <w:sz w:val="32"/>
          <w:szCs w:val="36"/>
        </w:rPr>
      </w:pPr>
      <w:r>
        <w:rPr>
          <w:rFonts w:ascii="Consolas" w:hAnsi="Consolas" w:eastAsia="Consolas"/>
          <w:color w:val="2D2D2D"/>
          <w:sz w:val="21"/>
          <w:szCs w:val="36"/>
        </w:rPr>
        <w:t xml:space="preserve">          type: string</w:t>
      </w:r>
    </w:p>
    <w:p w14:paraId="347494A5">
      <w:pPr>
        <w:spacing w:before="0" w:after="0" w:line="260" w:lineRule="exact"/>
        <w:rPr>
          <w:sz w:val="32"/>
          <w:szCs w:val="36"/>
        </w:rPr>
      </w:pPr>
      <w:r>
        <w:rPr>
          <w:rFonts w:ascii="Consolas" w:hAnsi="Consolas" w:eastAsia="Consolas"/>
          <w:color w:val="2D2D2D"/>
          <w:sz w:val="21"/>
          <w:szCs w:val="36"/>
        </w:rPr>
        <w:t xml:space="preserve">          format: date-time</w:t>
      </w:r>
    </w:p>
    <w:p w14:paraId="6BB84F2B">
      <w:pPr>
        <w:spacing w:before="0" w:after="0" w:line="260" w:lineRule="exact"/>
        <w:rPr>
          <w:sz w:val="32"/>
          <w:szCs w:val="36"/>
        </w:rPr>
      </w:pPr>
      <w:r>
        <w:rPr>
          <w:rFonts w:ascii="Consolas" w:hAnsi="Consolas" w:eastAsia="Consolas"/>
          <w:color w:val="2D2D2D"/>
          <w:sz w:val="21"/>
          <w:szCs w:val="36"/>
        </w:rPr>
        <w:t xml:space="preserve"> </w:t>
      </w:r>
    </w:p>
    <w:p w14:paraId="3BDADD8A">
      <w:pPr>
        <w:spacing w:before="0" w:after="0" w:line="260" w:lineRule="exact"/>
        <w:rPr>
          <w:sz w:val="32"/>
          <w:szCs w:val="36"/>
        </w:rPr>
      </w:pPr>
      <w:r>
        <w:rPr>
          <w:rFonts w:ascii="Consolas" w:hAnsi="Consolas" w:eastAsia="Consolas"/>
          <w:color w:val="2D2D2D"/>
          <w:sz w:val="21"/>
          <w:szCs w:val="36"/>
        </w:rPr>
        <w:t xml:space="preserve">    ReportGenerate:</w:t>
      </w:r>
    </w:p>
    <w:p w14:paraId="5C91EB1F">
      <w:pPr>
        <w:spacing w:before="0" w:after="0" w:line="260" w:lineRule="exact"/>
        <w:rPr>
          <w:sz w:val="32"/>
          <w:szCs w:val="36"/>
        </w:rPr>
      </w:pPr>
      <w:r>
        <w:rPr>
          <w:rFonts w:ascii="Consolas" w:hAnsi="Consolas" w:eastAsia="Consolas"/>
          <w:color w:val="2D2D2D"/>
          <w:sz w:val="21"/>
          <w:szCs w:val="36"/>
        </w:rPr>
        <w:t xml:space="preserve">      type: object</w:t>
      </w:r>
    </w:p>
    <w:p w14:paraId="4D39E45F">
      <w:pPr>
        <w:spacing w:before="0" w:after="0" w:line="260" w:lineRule="exact"/>
        <w:rPr>
          <w:sz w:val="32"/>
          <w:szCs w:val="36"/>
        </w:rPr>
      </w:pPr>
      <w:r>
        <w:rPr>
          <w:rFonts w:ascii="Consolas" w:hAnsi="Consolas" w:eastAsia="Consolas"/>
          <w:color w:val="2D2D2D"/>
          <w:sz w:val="21"/>
          <w:szCs w:val="36"/>
        </w:rPr>
        <w:t xml:space="preserve">      required: [type, project_id]</w:t>
      </w:r>
    </w:p>
    <w:p w14:paraId="74F11CE0">
      <w:pPr>
        <w:spacing w:before="0" w:after="0" w:line="260" w:lineRule="exact"/>
        <w:rPr>
          <w:sz w:val="32"/>
          <w:szCs w:val="36"/>
        </w:rPr>
      </w:pPr>
      <w:r>
        <w:rPr>
          <w:rFonts w:ascii="Consolas" w:hAnsi="Consolas" w:eastAsia="Consolas"/>
          <w:color w:val="2D2D2D"/>
          <w:sz w:val="21"/>
          <w:szCs w:val="36"/>
        </w:rPr>
        <w:t xml:space="preserve">      properties:</w:t>
      </w:r>
    </w:p>
    <w:p w14:paraId="4FE6B5AB">
      <w:pPr>
        <w:spacing w:before="0" w:after="0" w:line="260" w:lineRule="exact"/>
        <w:rPr>
          <w:sz w:val="32"/>
          <w:szCs w:val="36"/>
        </w:rPr>
      </w:pPr>
      <w:r>
        <w:rPr>
          <w:rFonts w:ascii="Consolas" w:hAnsi="Consolas" w:eastAsia="Consolas"/>
          <w:color w:val="2D2D2D"/>
          <w:sz w:val="21"/>
          <w:szCs w:val="36"/>
        </w:rPr>
        <w:t xml:space="preserve">        name:</w:t>
      </w:r>
    </w:p>
    <w:p w14:paraId="500D22E6">
      <w:pPr>
        <w:spacing w:before="0" w:after="0" w:line="260" w:lineRule="exact"/>
        <w:rPr>
          <w:sz w:val="32"/>
          <w:szCs w:val="36"/>
        </w:rPr>
      </w:pPr>
      <w:r>
        <w:rPr>
          <w:rFonts w:ascii="Consolas" w:hAnsi="Consolas" w:eastAsia="Consolas"/>
          <w:color w:val="2D2D2D"/>
          <w:sz w:val="21"/>
          <w:szCs w:val="36"/>
        </w:rPr>
        <w:t xml:space="preserve">          type: string</w:t>
      </w:r>
    </w:p>
    <w:p w14:paraId="32323A78">
      <w:pPr>
        <w:spacing w:before="0" w:after="0" w:line="260" w:lineRule="exact"/>
        <w:rPr>
          <w:sz w:val="32"/>
          <w:szCs w:val="36"/>
        </w:rPr>
      </w:pPr>
      <w:r>
        <w:rPr>
          <w:rFonts w:ascii="Consolas" w:hAnsi="Consolas" w:eastAsia="Consolas"/>
          <w:color w:val="2D2D2D"/>
          <w:sz w:val="21"/>
          <w:szCs w:val="36"/>
        </w:rPr>
        <w:t xml:space="preserve">        type:</w:t>
      </w:r>
    </w:p>
    <w:p w14:paraId="637843D5">
      <w:pPr>
        <w:spacing w:before="0" w:after="0" w:line="260" w:lineRule="exact"/>
        <w:rPr>
          <w:sz w:val="32"/>
          <w:szCs w:val="36"/>
        </w:rPr>
      </w:pPr>
      <w:r>
        <w:rPr>
          <w:rFonts w:ascii="Consolas" w:hAnsi="Consolas" w:eastAsia="Consolas"/>
          <w:color w:val="2D2D2D"/>
          <w:sz w:val="21"/>
          <w:szCs w:val="36"/>
        </w:rPr>
        <w:t xml:space="preserve">          type: string</w:t>
      </w:r>
    </w:p>
    <w:p w14:paraId="180A4A96">
      <w:pPr>
        <w:spacing w:before="0" w:after="0" w:line="260" w:lineRule="exact"/>
        <w:rPr>
          <w:sz w:val="32"/>
          <w:szCs w:val="36"/>
        </w:rPr>
      </w:pPr>
      <w:r>
        <w:rPr>
          <w:rFonts w:ascii="Consolas" w:hAnsi="Consolas" w:eastAsia="Consolas"/>
          <w:color w:val="2D2D2D"/>
          <w:sz w:val="21"/>
          <w:szCs w:val="36"/>
        </w:rPr>
        <w:t xml:space="preserve">          enum: [task_list, worklog_summary, gantt, progress, burndown]</w:t>
      </w:r>
    </w:p>
    <w:p w14:paraId="52B97695">
      <w:pPr>
        <w:spacing w:before="0" w:after="0" w:line="260" w:lineRule="exact"/>
        <w:rPr>
          <w:sz w:val="32"/>
          <w:szCs w:val="36"/>
        </w:rPr>
      </w:pPr>
      <w:r>
        <w:rPr>
          <w:rFonts w:ascii="Consolas" w:hAnsi="Consolas" w:eastAsia="Consolas"/>
          <w:color w:val="2D2D2D"/>
          <w:sz w:val="21"/>
          <w:szCs w:val="36"/>
        </w:rPr>
        <w:t xml:space="preserve">        project_id:</w:t>
      </w:r>
    </w:p>
    <w:p w14:paraId="0BFBDD7F">
      <w:pPr>
        <w:spacing w:before="0" w:after="0" w:line="260" w:lineRule="exact"/>
        <w:rPr>
          <w:sz w:val="32"/>
          <w:szCs w:val="36"/>
        </w:rPr>
      </w:pPr>
      <w:r>
        <w:rPr>
          <w:rFonts w:ascii="Consolas" w:hAnsi="Consolas" w:eastAsia="Consolas"/>
          <w:color w:val="2D2D2D"/>
          <w:sz w:val="21"/>
          <w:szCs w:val="36"/>
        </w:rPr>
        <w:t xml:space="preserve">          type: string</w:t>
      </w:r>
    </w:p>
    <w:p w14:paraId="618B1A65">
      <w:pPr>
        <w:spacing w:before="0" w:after="0" w:line="260" w:lineRule="exact"/>
        <w:rPr>
          <w:sz w:val="32"/>
          <w:szCs w:val="36"/>
        </w:rPr>
      </w:pPr>
      <w:r>
        <w:rPr>
          <w:rFonts w:ascii="Consolas" w:hAnsi="Consolas" w:eastAsia="Consolas"/>
          <w:color w:val="2D2D2D"/>
          <w:sz w:val="21"/>
          <w:szCs w:val="36"/>
        </w:rPr>
        <w:t xml:space="preserve">          format: uuid</w:t>
      </w:r>
    </w:p>
    <w:p w14:paraId="66895460">
      <w:pPr>
        <w:spacing w:before="0" w:after="0" w:line="260" w:lineRule="exact"/>
        <w:rPr>
          <w:sz w:val="32"/>
          <w:szCs w:val="36"/>
        </w:rPr>
      </w:pPr>
      <w:r>
        <w:rPr>
          <w:rFonts w:ascii="Consolas" w:hAnsi="Consolas" w:eastAsia="Consolas"/>
          <w:color w:val="2D2D2D"/>
          <w:sz w:val="21"/>
          <w:szCs w:val="36"/>
        </w:rPr>
        <w:t xml:space="preserve">        parameters:</w:t>
      </w:r>
    </w:p>
    <w:p w14:paraId="2F9CE0E9">
      <w:pPr>
        <w:spacing w:before="0" w:after="0" w:line="260" w:lineRule="exact"/>
        <w:rPr>
          <w:sz w:val="32"/>
          <w:szCs w:val="36"/>
        </w:rPr>
      </w:pPr>
      <w:r>
        <w:rPr>
          <w:rFonts w:ascii="Consolas" w:hAnsi="Consolas" w:eastAsia="Consolas"/>
          <w:color w:val="2D2D2D"/>
          <w:sz w:val="21"/>
          <w:szCs w:val="36"/>
        </w:rPr>
        <w:t xml:space="preserve">          type: object</w:t>
      </w:r>
    </w:p>
    <w:p w14:paraId="09A983E3">
      <w:pPr>
        <w:spacing w:before="0" w:after="0" w:line="260" w:lineRule="exact"/>
        <w:rPr>
          <w:sz w:val="32"/>
          <w:szCs w:val="36"/>
        </w:rPr>
      </w:pPr>
      <w:r>
        <w:rPr>
          <w:rFonts w:ascii="Consolas" w:hAnsi="Consolas" w:eastAsia="Consolas"/>
          <w:color w:val="2D2D2D"/>
          <w:sz w:val="21"/>
          <w:szCs w:val="36"/>
        </w:rPr>
        <w:t xml:space="preserve">          properties:</w:t>
      </w:r>
    </w:p>
    <w:p w14:paraId="53B5DB60">
      <w:pPr>
        <w:spacing w:before="0" w:after="0" w:line="260" w:lineRule="exact"/>
        <w:rPr>
          <w:sz w:val="32"/>
          <w:szCs w:val="36"/>
        </w:rPr>
      </w:pPr>
      <w:r>
        <w:rPr>
          <w:rFonts w:ascii="Consolas" w:hAnsi="Consolas" w:eastAsia="Consolas"/>
          <w:color w:val="2D2D2D"/>
          <w:sz w:val="21"/>
          <w:szCs w:val="36"/>
        </w:rPr>
        <w:t xml:space="preserve">            start_date: { type: string, format: date }</w:t>
      </w:r>
    </w:p>
    <w:p w14:paraId="679D83DF">
      <w:pPr>
        <w:spacing w:before="0" w:after="0" w:line="260" w:lineRule="exact"/>
        <w:rPr>
          <w:sz w:val="32"/>
          <w:szCs w:val="36"/>
        </w:rPr>
      </w:pPr>
      <w:r>
        <w:rPr>
          <w:rFonts w:ascii="Consolas" w:hAnsi="Consolas" w:eastAsia="Consolas"/>
          <w:color w:val="2D2D2D"/>
          <w:sz w:val="21"/>
          <w:szCs w:val="36"/>
        </w:rPr>
        <w:t xml:space="preserve">            end_date: { type: string, format: date }</w:t>
      </w:r>
    </w:p>
    <w:p w14:paraId="2D50E45C">
      <w:pPr>
        <w:spacing w:before="0" w:after="0" w:line="260" w:lineRule="exact"/>
        <w:rPr>
          <w:sz w:val="32"/>
          <w:szCs w:val="36"/>
        </w:rPr>
      </w:pPr>
      <w:r>
        <w:rPr>
          <w:rFonts w:ascii="Consolas" w:hAnsi="Consolas" w:eastAsia="Consolas"/>
          <w:color w:val="2D2D2D"/>
          <w:sz w:val="21"/>
          <w:szCs w:val="36"/>
        </w:rPr>
        <w:t xml:space="preserve">            sprint_id: { type: string, format: uuid }</w:t>
      </w:r>
    </w:p>
    <w:p w14:paraId="2C8940E7">
      <w:pPr>
        <w:spacing w:before="0" w:after="0" w:line="260" w:lineRule="exact"/>
        <w:rPr>
          <w:sz w:val="32"/>
          <w:szCs w:val="36"/>
        </w:rPr>
      </w:pPr>
      <w:r>
        <w:rPr>
          <w:rFonts w:ascii="Consolas" w:hAnsi="Consolas" w:eastAsia="Consolas"/>
          <w:color w:val="2D2D2D"/>
          <w:sz w:val="21"/>
          <w:szCs w:val="36"/>
        </w:rPr>
        <w:t xml:space="preserve">            format: { type: string, enum: [pdf, excel, csv], default: "pdf" }</w:t>
      </w:r>
    </w:p>
    <w:p w14:paraId="37DD3DAD">
      <w:pPr>
        <w:spacing w:before="0" w:after="0" w:line="260" w:lineRule="exact"/>
        <w:rPr>
          <w:sz w:val="32"/>
          <w:szCs w:val="36"/>
        </w:rPr>
      </w:pPr>
      <w:r>
        <w:rPr>
          <w:rFonts w:ascii="Consolas" w:hAnsi="Consolas" w:eastAsia="Consolas"/>
          <w:color w:val="2D2D2D"/>
          <w:sz w:val="21"/>
          <w:szCs w:val="36"/>
        </w:rPr>
        <w:t xml:space="preserve"> </w:t>
      </w:r>
    </w:p>
    <w:p w14:paraId="38FA0047">
      <w:pPr>
        <w:spacing w:before="0" w:after="0" w:line="260" w:lineRule="exact"/>
        <w:rPr>
          <w:sz w:val="32"/>
          <w:szCs w:val="36"/>
        </w:rPr>
      </w:pPr>
      <w:r>
        <w:rPr>
          <w:rFonts w:ascii="Consolas" w:hAnsi="Consolas" w:eastAsia="Consolas"/>
          <w:color w:val="2D2D2D"/>
          <w:sz w:val="21"/>
          <w:szCs w:val="36"/>
        </w:rPr>
        <w:t xml:space="preserve">    # ----- 甘特图 -----</w:t>
      </w:r>
    </w:p>
    <w:p w14:paraId="1726B4E6">
      <w:pPr>
        <w:spacing w:before="0" w:after="0" w:line="260" w:lineRule="exact"/>
        <w:rPr>
          <w:sz w:val="32"/>
          <w:szCs w:val="36"/>
        </w:rPr>
      </w:pPr>
      <w:r>
        <w:rPr>
          <w:rFonts w:ascii="Consolas" w:hAnsi="Consolas" w:eastAsia="Consolas"/>
          <w:color w:val="2D2D2D"/>
          <w:sz w:val="21"/>
          <w:szCs w:val="36"/>
        </w:rPr>
        <w:t xml:space="preserve">    GanttData:</w:t>
      </w:r>
    </w:p>
    <w:p w14:paraId="7ED67519">
      <w:pPr>
        <w:spacing w:before="0" w:after="0" w:line="260" w:lineRule="exact"/>
        <w:rPr>
          <w:sz w:val="32"/>
          <w:szCs w:val="36"/>
        </w:rPr>
      </w:pPr>
      <w:r>
        <w:rPr>
          <w:rFonts w:ascii="Consolas" w:hAnsi="Consolas" w:eastAsia="Consolas"/>
          <w:color w:val="2D2D2D"/>
          <w:sz w:val="21"/>
          <w:szCs w:val="36"/>
        </w:rPr>
        <w:t xml:space="preserve">      type: object</w:t>
      </w:r>
    </w:p>
    <w:p w14:paraId="4B2C8A03">
      <w:pPr>
        <w:spacing w:before="0" w:after="0" w:line="260" w:lineRule="exact"/>
        <w:rPr>
          <w:sz w:val="32"/>
          <w:szCs w:val="36"/>
        </w:rPr>
      </w:pPr>
      <w:r>
        <w:rPr>
          <w:rFonts w:ascii="Consolas" w:hAnsi="Consolas" w:eastAsia="Consolas"/>
          <w:color w:val="2D2D2D"/>
          <w:sz w:val="21"/>
          <w:szCs w:val="36"/>
        </w:rPr>
        <w:t xml:space="preserve">      properties:</w:t>
      </w:r>
    </w:p>
    <w:p w14:paraId="12F23A68">
      <w:pPr>
        <w:spacing w:before="0" w:after="0" w:line="260" w:lineRule="exact"/>
        <w:rPr>
          <w:sz w:val="32"/>
          <w:szCs w:val="36"/>
        </w:rPr>
      </w:pPr>
      <w:r>
        <w:rPr>
          <w:rFonts w:ascii="Consolas" w:hAnsi="Consolas" w:eastAsia="Consolas"/>
          <w:color w:val="2D2D2D"/>
          <w:sz w:val="21"/>
          <w:szCs w:val="36"/>
        </w:rPr>
        <w:t xml:space="preserve">        tasks:</w:t>
      </w:r>
    </w:p>
    <w:p w14:paraId="0FFB10A7">
      <w:pPr>
        <w:spacing w:before="0" w:after="0" w:line="260" w:lineRule="exact"/>
        <w:rPr>
          <w:sz w:val="32"/>
          <w:szCs w:val="36"/>
        </w:rPr>
      </w:pPr>
      <w:r>
        <w:rPr>
          <w:rFonts w:ascii="Consolas" w:hAnsi="Consolas" w:eastAsia="Consolas"/>
          <w:color w:val="2D2D2D"/>
          <w:sz w:val="21"/>
          <w:szCs w:val="36"/>
        </w:rPr>
        <w:t xml:space="preserve">          type: array</w:t>
      </w:r>
    </w:p>
    <w:p w14:paraId="43478D35">
      <w:pPr>
        <w:spacing w:before="0" w:after="0" w:line="260" w:lineRule="exact"/>
        <w:rPr>
          <w:sz w:val="32"/>
          <w:szCs w:val="36"/>
        </w:rPr>
      </w:pPr>
      <w:r>
        <w:rPr>
          <w:rFonts w:ascii="Consolas" w:hAnsi="Consolas" w:eastAsia="Consolas"/>
          <w:color w:val="2D2D2D"/>
          <w:sz w:val="21"/>
          <w:szCs w:val="36"/>
        </w:rPr>
        <w:t xml:space="preserve">          items:</w:t>
      </w:r>
    </w:p>
    <w:p w14:paraId="068F845C">
      <w:pPr>
        <w:spacing w:before="0" w:after="0" w:line="260" w:lineRule="exact"/>
        <w:rPr>
          <w:sz w:val="32"/>
          <w:szCs w:val="36"/>
        </w:rPr>
      </w:pPr>
      <w:r>
        <w:rPr>
          <w:rFonts w:ascii="Consolas" w:hAnsi="Consolas" w:eastAsia="Consolas"/>
          <w:color w:val="2D2D2D"/>
          <w:sz w:val="21"/>
          <w:szCs w:val="36"/>
        </w:rPr>
        <w:t xml:space="preserve">            type: object</w:t>
      </w:r>
    </w:p>
    <w:p w14:paraId="664E36DD">
      <w:pPr>
        <w:spacing w:before="0" w:after="0" w:line="260" w:lineRule="exact"/>
        <w:rPr>
          <w:sz w:val="32"/>
          <w:szCs w:val="36"/>
        </w:rPr>
      </w:pPr>
      <w:r>
        <w:rPr>
          <w:rFonts w:ascii="Consolas" w:hAnsi="Consolas" w:eastAsia="Consolas"/>
          <w:color w:val="2D2D2D"/>
          <w:sz w:val="21"/>
          <w:szCs w:val="36"/>
        </w:rPr>
        <w:t xml:space="preserve">            properties:</w:t>
      </w:r>
    </w:p>
    <w:p w14:paraId="480546D0">
      <w:pPr>
        <w:spacing w:before="0" w:after="0" w:line="260" w:lineRule="exact"/>
        <w:rPr>
          <w:sz w:val="32"/>
          <w:szCs w:val="36"/>
        </w:rPr>
      </w:pPr>
      <w:r>
        <w:rPr>
          <w:rFonts w:ascii="Consolas" w:hAnsi="Consolas" w:eastAsia="Consolas"/>
          <w:color w:val="2D2D2D"/>
          <w:sz w:val="21"/>
          <w:szCs w:val="36"/>
        </w:rPr>
        <w:t xml:space="preserve">              id: { type: string, format: uuid }</w:t>
      </w:r>
    </w:p>
    <w:p w14:paraId="4939D6F8">
      <w:pPr>
        <w:spacing w:before="0" w:after="0" w:line="260" w:lineRule="exact"/>
        <w:rPr>
          <w:sz w:val="32"/>
          <w:szCs w:val="36"/>
        </w:rPr>
      </w:pPr>
      <w:r>
        <w:rPr>
          <w:rFonts w:ascii="Consolas" w:hAnsi="Consolas" w:eastAsia="Consolas"/>
          <w:color w:val="2D2D2D"/>
          <w:sz w:val="21"/>
          <w:szCs w:val="36"/>
        </w:rPr>
        <w:t xml:space="preserve">              title: { type: string }</w:t>
      </w:r>
    </w:p>
    <w:p w14:paraId="7E816037">
      <w:pPr>
        <w:spacing w:before="0" w:after="0" w:line="260" w:lineRule="exact"/>
        <w:rPr>
          <w:sz w:val="32"/>
          <w:szCs w:val="36"/>
        </w:rPr>
      </w:pPr>
      <w:r>
        <w:rPr>
          <w:rFonts w:ascii="Consolas" w:hAnsi="Consolas" w:eastAsia="Consolas"/>
          <w:color w:val="2D2D2D"/>
          <w:sz w:val="21"/>
          <w:szCs w:val="36"/>
        </w:rPr>
        <w:t xml:space="preserve">              start_date: { type: string, format: date }</w:t>
      </w:r>
    </w:p>
    <w:p w14:paraId="183D75B3">
      <w:pPr>
        <w:spacing w:before="0" w:after="0" w:line="260" w:lineRule="exact"/>
        <w:rPr>
          <w:sz w:val="32"/>
          <w:szCs w:val="36"/>
        </w:rPr>
      </w:pPr>
      <w:r>
        <w:rPr>
          <w:rFonts w:ascii="Consolas" w:hAnsi="Consolas" w:eastAsia="Consolas"/>
          <w:color w:val="2D2D2D"/>
          <w:sz w:val="21"/>
          <w:szCs w:val="36"/>
        </w:rPr>
        <w:t xml:space="preserve">              due_date: { type: string, format: date }</w:t>
      </w:r>
    </w:p>
    <w:p w14:paraId="65EC9E17">
      <w:pPr>
        <w:spacing w:before="0" w:after="0" w:line="260" w:lineRule="exact"/>
        <w:rPr>
          <w:sz w:val="32"/>
          <w:szCs w:val="36"/>
        </w:rPr>
      </w:pPr>
      <w:r>
        <w:rPr>
          <w:rFonts w:ascii="Consolas" w:hAnsi="Consolas" w:eastAsia="Consolas"/>
          <w:color w:val="2D2D2D"/>
          <w:sz w:val="21"/>
          <w:szCs w:val="36"/>
        </w:rPr>
        <w:t xml:space="preserve">              progress: { type: integer }</w:t>
      </w:r>
    </w:p>
    <w:p w14:paraId="5A1B9442">
      <w:pPr>
        <w:spacing w:before="0" w:after="0" w:line="260" w:lineRule="exact"/>
        <w:rPr>
          <w:sz w:val="32"/>
          <w:szCs w:val="36"/>
        </w:rPr>
      </w:pPr>
      <w:r>
        <w:rPr>
          <w:rFonts w:ascii="Consolas" w:hAnsi="Consolas" w:eastAsia="Consolas"/>
          <w:color w:val="2D2D2D"/>
          <w:sz w:val="21"/>
          <w:szCs w:val="36"/>
        </w:rPr>
        <w:t xml:space="preserve">              assignee: { type: string }</w:t>
      </w:r>
    </w:p>
    <w:p w14:paraId="0D06E5BE">
      <w:pPr>
        <w:spacing w:before="0" w:after="0" w:line="260" w:lineRule="exact"/>
        <w:rPr>
          <w:sz w:val="32"/>
          <w:szCs w:val="36"/>
        </w:rPr>
      </w:pPr>
      <w:r>
        <w:rPr>
          <w:rFonts w:ascii="Consolas" w:hAnsi="Consolas" w:eastAsia="Consolas"/>
          <w:color w:val="2D2D2D"/>
          <w:sz w:val="21"/>
          <w:szCs w:val="36"/>
        </w:rPr>
        <w:t xml:space="preserve">              dependencies:</w:t>
      </w:r>
    </w:p>
    <w:p w14:paraId="056F0AD4">
      <w:pPr>
        <w:spacing w:before="0" w:after="0" w:line="260" w:lineRule="exact"/>
        <w:rPr>
          <w:sz w:val="32"/>
          <w:szCs w:val="36"/>
        </w:rPr>
      </w:pPr>
      <w:r>
        <w:rPr>
          <w:rFonts w:ascii="Consolas" w:hAnsi="Consolas" w:eastAsia="Consolas"/>
          <w:color w:val="2D2D2D"/>
          <w:sz w:val="21"/>
          <w:szCs w:val="36"/>
        </w:rPr>
        <w:t xml:space="preserve">                type: array</w:t>
      </w:r>
    </w:p>
    <w:p w14:paraId="597F2936">
      <w:pPr>
        <w:spacing w:before="0" w:after="0" w:line="260" w:lineRule="exact"/>
        <w:rPr>
          <w:sz w:val="32"/>
          <w:szCs w:val="36"/>
        </w:rPr>
      </w:pPr>
      <w:r>
        <w:rPr>
          <w:rFonts w:ascii="Consolas" w:hAnsi="Consolas" w:eastAsia="Consolas"/>
          <w:color w:val="2D2D2D"/>
          <w:sz w:val="21"/>
          <w:szCs w:val="36"/>
        </w:rPr>
        <w:t xml:space="preserve">                items:</w:t>
      </w:r>
    </w:p>
    <w:p w14:paraId="467C949A">
      <w:pPr>
        <w:spacing w:before="0" w:after="0" w:line="260" w:lineRule="exact"/>
        <w:rPr>
          <w:sz w:val="32"/>
          <w:szCs w:val="36"/>
        </w:rPr>
      </w:pPr>
      <w:r>
        <w:rPr>
          <w:rFonts w:ascii="Consolas" w:hAnsi="Consolas" w:eastAsia="Consolas"/>
          <w:color w:val="2D2D2D"/>
          <w:sz w:val="21"/>
          <w:szCs w:val="36"/>
        </w:rPr>
        <w:t xml:space="preserve">                  type: object</w:t>
      </w:r>
    </w:p>
    <w:p w14:paraId="037E1161">
      <w:pPr>
        <w:spacing w:before="0" w:after="0" w:line="260" w:lineRule="exact"/>
        <w:rPr>
          <w:sz w:val="32"/>
          <w:szCs w:val="36"/>
        </w:rPr>
      </w:pPr>
      <w:r>
        <w:rPr>
          <w:rFonts w:ascii="Consolas" w:hAnsi="Consolas" w:eastAsia="Consolas"/>
          <w:color w:val="2D2D2D"/>
          <w:sz w:val="21"/>
          <w:szCs w:val="36"/>
        </w:rPr>
        <w:t xml:space="preserve">                  properties:</w:t>
      </w:r>
    </w:p>
    <w:p w14:paraId="78FA6611">
      <w:pPr>
        <w:spacing w:before="0" w:after="0" w:line="260" w:lineRule="exact"/>
        <w:rPr>
          <w:sz w:val="32"/>
          <w:szCs w:val="36"/>
        </w:rPr>
      </w:pPr>
      <w:r>
        <w:rPr>
          <w:rFonts w:ascii="Consolas" w:hAnsi="Consolas" w:eastAsia="Consolas"/>
          <w:color w:val="2D2D2D"/>
          <w:sz w:val="21"/>
          <w:szCs w:val="36"/>
        </w:rPr>
        <w:t xml:space="preserve">                    predecessor_id: { type: string, format: uuid }</w:t>
      </w:r>
    </w:p>
    <w:p w14:paraId="42B4A955">
      <w:pPr>
        <w:spacing w:before="0" w:after="0" w:line="260" w:lineRule="exact"/>
        <w:rPr>
          <w:sz w:val="32"/>
          <w:szCs w:val="36"/>
        </w:rPr>
      </w:pPr>
      <w:r>
        <w:rPr>
          <w:rFonts w:ascii="Consolas" w:hAnsi="Consolas" w:eastAsia="Consolas"/>
          <w:color w:val="2D2D2D"/>
          <w:sz w:val="21"/>
          <w:szCs w:val="36"/>
        </w:rPr>
        <w:t xml:space="preserve">                    type: { type: string }</w:t>
      </w:r>
    </w:p>
    <w:p w14:paraId="7A5D4FC6">
      <w:pPr>
        <w:spacing w:before="0" w:after="0" w:line="260" w:lineRule="exact"/>
        <w:rPr>
          <w:sz w:val="32"/>
          <w:szCs w:val="36"/>
        </w:rPr>
      </w:pPr>
      <w:r>
        <w:rPr>
          <w:rFonts w:ascii="Consolas" w:hAnsi="Consolas" w:eastAsia="Consolas"/>
          <w:color w:val="2D2D2D"/>
          <w:sz w:val="21"/>
          <w:szCs w:val="36"/>
        </w:rPr>
        <w:t xml:space="preserve">        milestones:</w:t>
      </w:r>
    </w:p>
    <w:p w14:paraId="528683B3">
      <w:pPr>
        <w:spacing w:before="0" w:after="0" w:line="260" w:lineRule="exact"/>
        <w:rPr>
          <w:sz w:val="32"/>
          <w:szCs w:val="36"/>
        </w:rPr>
      </w:pPr>
      <w:r>
        <w:rPr>
          <w:rFonts w:ascii="Consolas" w:hAnsi="Consolas" w:eastAsia="Consolas"/>
          <w:color w:val="2D2D2D"/>
          <w:sz w:val="21"/>
          <w:szCs w:val="36"/>
        </w:rPr>
        <w:t xml:space="preserve">          type: array</w:t>
      </w:r>
    </w:p>
    <w:p w14:paraId="451E28BB">
      <w:pPr>
        <w:spacing w:before="0" w:after="0" w:line="260" w:lineRule="exact"/>
        <w:rPr>
          <w:sz w:val="32"/>
          <w:szCs w:val="36"/>
        </w:rPr>
      </w:pPr>
      <w:r>
        <w:rPr>
          <w:rFonts w:ascii="Consolas" w:hAnsi="Consolas" w:eastAsia="Consolas"/>
          <w:color w:val="2D2D2D"/>
          <w:sz w:val="21"/>
          <w:szCs w:val="36"/>
        </w:rPr>
        <w:t xml:space="preserve">          items:</w:t>
      </w:r>
    </w:p>
    <w:p w14:paraId="1ED6089A">
      <w:pPr>
        <w:spacing w:before="0" w:after="0" w:line="260" w:lineRule="exact"/>
        <w:rPr>
          <w:sz w:val="32"/>
          <w:szCs w:val="36"/>
        </w:rPr>
      </w:pPr>
      <w:r>
        <w:rPr>
          <w:rFonts w:ascii="Consolas" w:hAnsi="Consolas" w:eastAsia="Consolas"/>
          <w:color w:val="2D2D2D"/>
          <w:sz w:val="21"/>
          <w:szCs w:val="36"/>
        </w:rPr>
        <w:t xml:space="preserve">            $ref: '#/components/schemas/Milestone'</w:t>
      </w:r>
    </w:p>
    <w:p w14:paraId="31886330">
      <w:pPr>
        <w:spacing w:before="0" w:after="0" w:line="260" w:lineRule="exact"/>
        <w:rPr>
          <w:sz w:val="32"/>
          <w:szCs w:val="36"/>
        </w:rPr>
      </w:pPr>
      <w:r>
        <w:rPr>
          <w:rFonts w:ascii="Consolas" w:hAnsi="Consolas" w:eastAsia="Consolas"/>
          <w:color w:val="2D2D2D"/>
          <w:sz w:val="21"/>
          <w:szCs w:val="36"/>
        </w:rPr>
        <w:t xml:space="preserve"> </w:t>
      </w:r>
    </w:p>
    <w:p w14:paraId="379A59FD">
      <w:pPr>
        <w:spacing w:before="0" w:after="0" w:line="260" w:lineRule="exact"/>
        <w:rPr>
          <w:sz w:val="32"/>
          <w:szCs w:val="36"/>
        </w:rPr>
      </w:pPr>
      <w:r>
        <w:rPr>
          <w:rFonts w:ascii="Consolas" w:hAnsi="Consolas" w:eastAsia="Consolas"/>
          <w:color w:val="2D2D2D"/>
          <w:sz w:val="21"/>
          <w:szCs w:val="36"/>
        </w:rPr>
        <w:t xml:space="preserve">    # ----- 仪表盘 -----</w:t>
      </w:r>
    </w:p>
    <w:p w14:paraId="2FA926FB">
      <w:pPr>
        <w:spacing w:before="0" w:after="0" w:line="260" w:lineRule="exact"/>
        <w:rPr>
          <w:sz w:val="32"/>
          <w:szCs w:val="36"/>
        </w:rPr>
      </w:pPr>
      <w:r>
        <w:rPr>
          <w:rFonts w:ascii="Consolas" w:hAnsi="Consolas" w:eastAsia="Consolas"/>
          <w:color w:val="2D2D2D"/>
          <w:sz w:val="21"/>
          <w:szCs w:val="36"/>
        </w:rPr>
        <w:t xml:space="preserve">    Dashboard:</w:t>
      </w:r>
    </w:p>
    <w:p w14:paraId="25CF0284">
      <w:pPr>
        <w:spacing w:before="0" w:after="0" w:line="260" w:lineRule="exact"/>
        <w:rPr>
          <w:sz w:val="32"/>
          <w:szCs w:val="36"/>
        </w:rPr>
      </w:pPr>
      <w:r>
        <w:rPr>
          <w:rFonts w:ascii="Consolas" w:hAnsi="Consolas" w:eastAsia="Consolas"/>
          <w:color w:val="2D2D2D"/>
          <w:sz w:val="21"/>
          <w:szCs w:val="36"/>
        </w:rPr>
        <w:t xml:space="preserve">      type: object</w:t>
      </w:r>
    </w:p>
    <w:p w14:paraId="7015E884">
      <w:pPr>
        <w:spacing w:before="0" w:after="0" w:line="260" w:lineRule="exact"/>
        <w:rPr>
          <w:sz w:val="32"/>
          <w:szCs w:val="36"/>
        </w:rPr>
      </w:pPr>
      <w:r>
        <w:rPr>
          <w:rFonts w:ascii="Consolas" w:hAnsi="Consolas" w:eastAsia="Consolas"/>
          <w:color w:val="2D2D2D"/>
          <w:sz w:val="21"/>
          <w:szCs w:val="36"/>
        </w:rPr>
        <w:t xml:space="preserve">      properties:</w:t>
      </w:r>
    </w:p>
    <w:p w14:paraId="4714D135">
      <w:pPr>
        <w:spacing w:before="0" w:after="0" w:line="260" w:lineRule="exact"/>
        <w:rPr>
          <w:sz w:val="32"/>
          <w:szCs w:val="36"/>
        </w:rPr>
      </w:pPr>
      <w:r>
        <w:rPr>
          <w:rFonts w:ascii="Consolas" w:hAnsi="Consolas" w:eastAsia="Consolas"/>
          <w:color w:val="2D2D2D"/>
          <w:sz w:val="21"/>
          <w:szCs w:val="36"/>
        </w:rPr>
        <w:t xml:space="preserve">        id:</w:t>
      </w:r>
    </w:p>
    <w:p w14:paraId="1722FF4A">
      <w:pPr>
        <w:spacing w:before="0" w:after="0" w:line="260" w:lineRule="exact"/>
        <w:rPr>
          <w:sz w:val="32"/>
          <w:szCs w:val="36"/>
        </w:rPr>
      </w:pPr>
      <w:r>
        <w:rPr>
          <w:rFonts w:ascii="Consolas" w:hAnsi="Consolas" w:eastAsia="Consolas"/>
          <w:color w:val="2D2D2D"/>
          <w:sz w:val="21"/>
          <w:szCs w:val="36"/>
        </w:rPr>
        <w:t xml:space="preserve">          type: string</w:t>
      </w:r>
    </w:p>
    <w:p w14:paraId="2C5F87CA">
      <w:pPr>
        <w:spacing w:before="0" w:after="0" w:line="260" w:lineRule="exact"/>
        <w:rPr>
          <w:sz w:val="32"/>
          <w:szCs w:val="36"/>
        </w:rPr>
      </w:pPr>
      <w:r>
        <w:rPr>
          <w:rFonts w:ascii="Consolas" w:hAnsi="Consolas" w:eastAsia="Consolas"/>
          <w:color w:val="2D2D2D"/>
          <w:sz w:val="21"/>
          <w:szCs w:val="36"/>
        </w:rPr>
        <w:t xml:space="preserve">          format: uuid</w:t>
      </w:r>
    </w:p>
    <w:p w14:paraId="5F97E2E2">
      <w:pPr>
        <w:spacing w:before="0" w:after="0" w:line="260" w:lineRule="exact"/>
        <w:rPr>
          <w:sz w:val="32"/>
          <w:szCs w:val="36"/>
        </w:rPr>
      </w:pPr>
      <w:r>
        <w:rPr>
          <w:rFonts w:ascii="Consolas" w:hAnsi="Consolas" w:eastAsia="Consolas"/>
          <w:color w:val="2D2D2D"/>
          <w:sz w:val="21"/>
          <w:szCs w:val="36"/>
        </w:rPr>
        <w:t xml:space="preserve">        name:</w:t>
      </w:r>
    </w:p>
    <w:p w14:paraId="0A863DF5">
      <w:pPr>
        <w:spacing w:before="0" w:after="0" w:line="260" w:lineRule="exact"/>
        <w:rPr>
          <w:sz w:val="32"/>
          <w:szCs w:val="36"/>
        </w:rPr>
      </w:pPr>
      <w:r>
        <w:rPr>
          <w:rFonts w:ascii="Consolas" w:hAnsi="Consolas" w:eastAsia="Consolas"/>
          <w:color w:val="2D2D2D"/>
          <w:sz w:val="21"/>
          <w:szCs w:val="36"/>
        </w:rPr>
        <w:t xml:space="preserve">          type: string</w:t>
      </w:r>
    </w:p>
    <w:p w14:paraId="39DB14B6">
      <w:pPr>
        <w:spacing w:before="0" w:after="0" w:line="260" w:lineRule="exact"/>
        <w:rPr>
          <w:sz w:val="32"/>
          <w:szCs w:val="36"/>
        </w:rPr>
      </w:pPr>
      <w:r>
        <w:rPr>
          <w:rFonts w:ascii="Consolas" w:hAnsi="Consolas" w:eastAsia="Consolas"/>
          <w:color w:val="2D2D2D"/>
          <w:sz w:val="21"/>
          <w:szCs w:val="36"/>
        </w:rPr>
        <w:t xml:space="preserve">          example: "我的工作台"</w:t>
      </w:r>
    </w:p>
    <w:p w14:paraId="22F1C27E">
      <w:pPr>
        <w:spacing w:before="0" w:after="0" w:line="260" w:lineRule="exact"/>
        <w:rPr>
          <w:sz w:val="32"/>
          <w:szCs w:val="36"/>
        </w:rPr>
      </w:pPr>
      <w:r>
        <w:rPr>
          <w:rFonts w:ascii="Consolas" w:hAnsi="Consolas" w:eastAsia="Consolas"/>
          <w:color w:val="2D2D2D"/>
          <w:sz w:val="21"/>
          <w:szCs w:val="36"/>
        </w:rPr>
        <w:t xml:space="preserve">        config:</w:t>
      </w:r>
    </w:p>
    <w:p w14:paraId="675DA7F0">
      <w:pPr>
        <w:spacing w:before="0" w:after="0" w:line="260" w:lineRule="exact"/>
        <w:rPr>
          <w:sz w:val="32"/>
          <w:szCs w:val="36"/>
        </w:rPr>
      </w:pPr>
      <w:r>
        <w:rPr>
          <w:rFonts w:ascii="Consolas" w:hAnsi="Consolas" w:eastAsia="Consolas"/>
          <w:color w:val="2D2D2D"/>
          <w:sz w:val="21"/>
          <w:szCs w:val="36"/>
        </w:rPr>
        <w:t xml:space="preserve">          type: object</w:t>
      </w:r>
    </w:p>
    <w:p w14:paraId="459B604C">
      <w:pPr>
        <w:spacing w:before="0" w:after="0" w:line="260" w:lineRule="exact"/>
        <w:rPr>
          <w:sz w:val="32"/>
          <w:szCs w:val="36"/>
        </w:rPr>
      </w:pPr>
      <w:r>
        <w:rPr>
          <w:rFonts w:ascii="Consolas" w:hAnsi="Consolas" w:eastAsia="Consolas"/>
          <w:color w:val="2D2D2D"/>
          <w:sz w:val="21"/>
          <w:szCs w:val="36"/>
        </w:rPr>
        <w:t xml:space="preserve">          description: 布局与小组件配置</w:t>
      </w:r>
    </w:p>
    <w:p w14:paraId="7C9124D7">
      <w:pPr>
        <w:spacing w:before="0" w:after="0" w:line="260" w:lineRule="exact"/>
        <w:rPr>
          <w:sz w:val="32"/>
          <w:szCs w:val="36"/>
        </w:rPr>
      </w:pPr>
      <w:r>
        <w:rPr>
          <w:rFonts w:ascii="Consolas" w:hAnsi="Consolas" w:eastAsia="Consolas"/>
          <w:color w:val="2D2D2D"/>
          <w:sz w:val="21"/>
          <w:szCs w:val="36"/>
        </w:rPr>
        <w:t xml:space="preserve">        user_id:</w:t>
      </w:r>
    </w:p>
    <w:p w14:paraId="20614853">
      <w:pPr>
        <w:spacing w:before="0" w:after="0" w:line="260" w:lineRule="exact"/>
        <w:rPr>
          <w:sz w:val="32"/>
          <w:szCs w:val="36"/>
        </w:rPr>
      </w:pPr>
      <w:r>
        <w:rPr>
          <w:rFonts w:ascii="Consolas" w:hAnsi="Consolas" w:eastAsia="Consolas"/>
          <w:color w:val="2D2D2D"/>
          <w:sz w:val="21"/>
          <w:szCs w:val="36"/>
        </w:rPr>
        <w:t xml:space="preserve">          type: string</w:t>
      </w:r>
    </w:p>
    <w:p w14:paraId="34A164E1">
      <w:pPr>
        <w:spacing w:before="0" w:after="0" w:line="260" w:lineRule="exact"/>
        <w:rPr>
          <w:sz w:val="32"/>
          <w:szCs w:val="36"/>
        </w:rPr>
      </w:pPr>
      <w:r>
        <w:rPr>
          <w:rFonts w:ascii="Consolas" w:hAnsi="Consolas" w:eastAsia="Consolas"/>
          <w:color w:val="2D2D2D"/>
          <w:sz w:val="21"/>
          <w:szCs w:val="36"/>
        </w:rPr>
        <w:t xml:space="preserve">          format: uuid</w:t>
      </w:r>
    </w:p>
    <w:p w14:paraId="717113A5">
      <w:pPr>
        <w:spacing w:before="0" w:after="0" w:line="260" w:lineRule="exact"/>
        <w:rPr>
          <w:sz w:val="32"/>
          <w:szCs w:val="36"/>
        </w:rPr>
      </w:pPr>
      <w:r>
        <w:rPr>
          <w:rFonts w:ascii="Consolas" w:hAnsi="Consolas" w:eastAsia="Consolas"/>
          <w:color w:val="2D2D2D"/>
          <w:sz w:val="21"/>
          <w:szCs w:val="36"/>
        </w:rPr>
        <w:t xml:space="preserve">        is_default:</w:t>
      </w:r>
    </w:p>
    <w:p w14:paraId="31ED1E4E">
      <w:pPr>
        <w:spacing w:before="0" w:after="0" w:line="260" w:lineRule="exact"/>
        <w:rPr>
          <w:sz w:val="32"/>
          <w:szCs w:val="36"/>
        </w:rPr>
      </w:pPr>
      <w:r>
        <w:rPr>
          <w:rFonts w:ascii="Consolas" w:hAnsi="Consolas" w:eastAsia="Consolas"/>
          <w:color w:val="2D2D2D"/>
          <w:sz w:val="21"/>
          <w:szCs w:val="36"/>
        </w:rPr>
        <w:t xml:space="preserve">          type: boolean</w:t>
      </w:r>
    </w:p>
    <w:p w14:paraId="63E94960">
      <w:pPr>
        <w:spacing w:before="0" w:after="0" w:line="260" w:lineRule="exact"/>
        <w:rPr>
          <w:sz w:val="32"/>
          <w:szCs w:val="36"/>
        </w:rPr>
      </w:pPr>
      <w:r>
        <w:rPr>
          <w:rFonts w:ascii="Consolas" w:hAnsi="Consolas" w:eastAsia="Consolas"/>
          <w:color w:val="2D2D2D"/>
          <w:sz w:val="21"/>
          <w:szCs w:val="36"/>
        </w:rPr>
        <w:t xml:space="preserve">        created_at:</w:t>
      </w:r>
    </w:p>
    <w:p w14:paraId="1E738F11">
      <w:pPr>
        <w:spacing w:before="0" w:after="0" w:line="260" w:lineRule="exact"/>
        <w:rPr>
          <w:sz w:val="32"/>
          <w:szCs w:val="36"/>
        </w:rPr>
      </w:pPr>
      <w:r>
        <w:rPr>
          <w:rFonts w:ascii="Consolas" w:hAnsi="Consolas" w:eastAsia="Consolas"/>
          <w:color w:val="2D2D2D"/>
          <w:sz w:val="21"/>
          <w:szCs w:val="36"/>
        </w:rPr>
        <w:t xml:space="preserve">          type: string</w:t>
      </w:r>
    </w:p>
    <w:p w14:paraId="7EBB249C">
      <w:pPr>
        <w:spacing w:before="0" w:after="0" w:line="260" w:lineRule="exact"/>
        <w:rPr>
          <w:sz w:val="32"/>
          <w:szCs w:val="36"/>
        </w:rPr>
      </w:pPr>
      <w:r>
        <w:rPr>
          <w:rFonts w:ascii="Consolas" w:hAnsi="Consolas" w:eastAsia="Consolas"/>
          <w:color w:val="2D2D2D"/>
          <w:sz w:val="21"/>
          <w:szCs w:val="36"/>
        </w:rPr>
        <w:t xml:space="preserve">          format: date-time</w:t>
      </w:r>
    </w:p>
    <w:p w14:paraId="694CC15F">
      <w:pPr>
        <w:spacing w:before="0" w:after="0" w:line="260" w:lineRule="exact"/>
        <w:rPr>
          <w:sz w:val="32"/>
          <w:szCs w:val="36"/>
        </w:rPr>
      </w:pPr>
      <w:r>
        <w:rPr>
          <w:rFonts w:ascii="Consolas" w:hAnsi="Consolas" w:eastAsia="Consolas"/>
          <w:color w:val="2D2D2D"/>
          <w:sz w:val="21"/>
          <w:szCs w:val="36"/>
        </w:rPr>
        <w:t xml:space="preserve"> </w:t>
      </w:r>
    </w:p>
    <w:p w14:paraId="08F83160">
      <w:pPr>
        <w:spacing w:before="0" w:after="0" w:line="260" w:lineRule="exact"/>
        <w:rPr>
          <w:sz w:val="32"/>
          <w:szCs w:val="36"/>
        </w:rPr>
      </w:pPr>
      <w:r>
        <w:rPr>
          <w:rFonts w:ascii="Consolas" w:hAnsi="Consolas" w:eastAsia="Consolas"/>
          <w:color w:val="2D2D2D"/>
          <w:sz w:val="21"/>
          <w:szCs w:val="36"/>
        </w:rPr>
        <w:t xml:space="preserve">    # ----- 活动日志 -----</w:t>
      </w:r>
    </w:p>
    <w:p w14:paraId="385FF171">
      <w:pPr>
        <w:spacing w:before="0" w:after="0" w:line="260" w:lineRule="exact"/>
        <w:rPr>
          <w:sz w:val="32"/>
          <w:szCs w:val="36"/>
        </w:rPr>
      </w:pPr>
      <w:r>
        <w:rPr>
          <w:rFonts w:ascii="Consolas" w:hAnsi="Consolas" w:eastAsia="Consolas"/>
          <w:color w:val="2D2D2D"/>
          <w:sz w:val="21"/>
          <w:szCs w:val="36"/>
        </w:rPr>
        <w:t xml:space="preserve">    ActivityLog:</w:t>
      </w:r>
    </w:p>
    <w:p w14:paraId="2F690B7B">
      <w:pPr>
        <w:spacing w:before="0" w:after="0" w:line="260" w:lineRule="exact"/>
        <w:rPr>
          <w:sz w:val="32"/>
          <w:szCs w:val="36"/>
        </w:rPr>
      </w:pPr>
      <w:r>
        <w:rPr>
          <w:rFonts w:ascii="Consolas" w:hAnsi="Consolas" w:eastAsia="Consolas"/>
          <w:color w:val="2D2D2D"/>
          <w:sz w:val="21"/>
          <w:szCs w:val="36"/>
        </w:rPr>
        <w:t xml:space="preserve">      type: object</w:t>
      </w:r>
    </w:p>
    <w:p w14:paraId="28A41E19">
      <w:pPr>
        <w:spacing w:before="0" w:after="0" w:line="260" w:lineRule="exact"/>
        <w:rPr>
          <w:sz w:val="32"/>
          <w:szCs w:val="36"/>
        </w:rPr>
      </w:pPr>
      <w:r>
        <w:rPr>
          <w:rFonts w:ascii="Consolas" w:hAnsi="Consolas" w:eastAsia="Consolas"/>
          <w:color w:val="2D2D2D"/>
          <w:sz w:val="21"/>
          <w:szCs w:val="36"/>
        </w:rPr>
        <w:t xml:space="preserve">      properties:</w:t>
      </w:r>
    </w:p>
    <w:p w14:paraId="72207530">
      <w:pPr>
        <w:spacing w:before="0" w:after="0" w:line="260" w:lineRule="exact"/>
        <w:rPr>
          <w:sz w:val="32"/>
          <w:szCs w:val="36"/>
        </w:rPr>
      </w:pPr>
      <w:r>
        <w:rPr>
          <w:rFonts w:ascii="Consolas" w:hAnsi="Consolas" w:eastAsia="Consolas"/>
          <w:color w:val="2D2D2D"/>
          <w:sz w:val="21"/>
          <w:szCs w:val="36"/>
        </w:rPr>
        <w:t xml:space="preserve">        id:</w:t>
      </w:r>
    </w:p>
    <w:p w14:paraId="364C93C4">
      <w:pPr>
        <w:spacing w:before="0" w:after="0" w:line="260" w:lineRule="exact"/>
        <w:rPr>
          <w:sz w:val="32"/>
          <w:szCs w:val="36"/>
        </w:rPr>
      </w:pPr>
      <w:r>
        <w:rPr>
          <w:rFonts w:ascii="Consolas" w:hAnsi="Consolas" w:eastAsia="Consolas"/>
          <w:color w:val="2D2D2D"/>
          <w:sz w:val="21"/>
          <w:szCs w:val="36"/>
        </w:rPr>
        <w:t xml:space="preserve">          type: string</w:t>
      </w:r>
    </w:p>
    <w:p w14:paraId="00CAE4C5">
      <w:pPr>
        <w:spacing w:before="0" w:after="0" w:line="260" w:lineRule="exact"/>
        <w:rPr>
          <w:sz w:val="32"/>
          <w:szCs w:val="36"/>
        </w:rPr>
      </w:pPr>
      <w:r>
        <w:rPr>
          <w:rFonts w:ascii="Consolas" w:hAnsi="Consolas" w:eastAsia="Consolas"/>
          <w:color w:val="2D2D2D"/>
          <w:sz w:val="21"/>
          <w:szCs w:val="36"/>
        </w:rPr>
        <w:t xml:space="preserve">          format: uuid</w:t>
      </w:r>
    </w:p>
    <w:p w14:paraId="552B38D9">
      <w:pPr>
        <w:spacing w:before="0" w:after="0" w:line="260" w:lineRule="exact"/>
        <w:rPr>
          <w:sz w:val="32"/>
          <w:szCs w:val="36"/>
        </w:rPr>
      </w:pPr>
      <w:r>
        <w:rPr>
          <w:rFonts w:ascii="Consolas" w:hAnsi="Consolas" w:eastAsia="Consolas"/>
          <w:color w:val="2D2D2D"/>
          <w:sz w:val="21"/>
          <w:szCs w:val="36"/>
        </w:rPr>
        <w:t xml:space="preserve">        entity_type:</w:t>
      </w:r>
    </w:p>
    <w:p w14:paraId="02AF961C">
      <w:pPr>
        <w:spacing w:before="0" w:after="0" w:line="260" w:lineRule="exact"/>
        <w:rPr>
          <w:sz w:val="32"/>
          <w:szCs w:val="36"/>
        </w:rPr>
      </w:pPr>
      <w:r>
        <w:rPr>
          <w:rFonts w:ascii="Consolas" w:hAnsi="Consolas" w:eastAsia="Consolas"/>
          <w:color w:val="2D2D2D"/>
          <w:sz w:val="21"/>
          <w:szCs w:val="36"/>
        </w:rPr>
        <w:t xml:space="preserve">          type: string</w:t>
      </w:r>
    </w:p>
    <w:p w14:paraId="624129A9">
      <w:pPr>
        <w:spacing w:before="0" w:after="0" w:line="260" w:lineRule="exact"/>
        <w:rPr>
          <w:sz w:val="32"/>
          <w:szCs w:val="36"/>
        </w:rPr>
      </w:pPr>
      <w:r>
        <w:rPr>
          <w:rFonts w:ascii="Consolas" w:hAnsi="Consolas" w:eastAsia="Consolas"/>
          <w:color w:val="2D2D2D"/>
          <w:sz w:val="21"/>
          <w:szCs w:val="36"/>
        </w:rPr>
        <w:t xml:space="preserve">          example: "Task"</w:t>
      </w:r>
    </w:p>
    <w:p w14:paraId="32C2FE9F">
      <w:pPr>
        <w:spacing w:before="0" w:after="0" w:line="260" w:lineRule="exact"/>
        <w:rPr>
          <w:sz w:val="32"/>
          <w:szCs w:val="36"/>
        </w:rPr>
      </w:pPr>
      <w:r>
        <w:rPr>
          <w:rFonts w:ascii="Consolas" w:hAnsi="Consolas" w:eastAsia="Consolas"/>
          <w:color w:val="2D2D2D"/>
          <w:sz w:val="21"/>
          <w:szCs w:val="36"/>
        </w:rPr>
        <w:t xml:space="preserve">        entity_id:</w:t>
      </w:r>
    </w:p>
    <w:p w14:paraId="0258B33C">
      <w:pPr>
        <w:spacing w:before="0" w:after="0" w:line="260" w:lineRule="exact"/>
        <w:rPr>
          <w:sz w:val="32"/>
          <w:szCs w:val="36"/>
        </w:rPr>
      </w:pPr>
      <w:r>
        <w:rPr>
          <w:rFonts w:ascii="Consolas" w:hAnsi="Consolas" w:eastAsia="Consolas"/>
          <w:color w:val="2D2D2D"/>
          <w:sz w:val="21"/>
          <w:szCs w:val="36"/>
        </w:rPr>
        <w:t xml:space="preserve">          type: string</w:t>
      </w:r>
    </w:p>
    <w:p w14:paraId="71E757CA">
      <w:pPr>
        <w:spacing w:before="0" w:after="0" w:line="260" w:lineRule="exact"/>
        <w:rPr>
          <w:sz w:val="32"/>
          <w:szCs w:val="36"/>
        </w:rPr>
      </w:pPr>
      <w:r>
        <w:rPr>
          <w:rFonts w:ascii="Consolas" w:hAnsi="Consolas" w:eastAsia="Consolas"/>
          <w:color w:val="2D2D2D"/>
          <w:sz w:val="21"/>
          <w:szCs w:val="36"/>
        </w:rPr>
        <w:t xml:space="preserve">          format: uuid</w:t>
      </w:r>
    </w:p>
    <w:p w14:paraId="0E4DA4B3">
      <w:pPr>
        <w:spacing w:before="0" w:after="0" w:line="260" w:lineRule="exact"/>
        <w:rPr>
          <w:sz w:val="32"/>
          <w:szCs w:val="36"/>
        </w:rPr>
      </w:pPr>
      <w:r>
        <w:rPr>
          <w:rFonts w:ascii="Consolas" w:hAnsi="Consolas" w:eastAsia="Consolas"/>
          <w:color w:val="2D2D2D"/>
          <w:sz w:val="21"/>
          <w:szCs w:val="36"/>
        </w:rPr>
        <w:t xml:space="preserve">        field_name:</w:t>
      </w:r>
    </w:p>
    <w:p w14:paraId="253B5783">
      <w:pPr>
        <w:spacing w:before="0" w:after="0" w:line="260" w:lineRule="exact"/>
        <w:rPr>
          <w:sz w:val="32"/>
          <w:szCs w:val="36"/>
        </w:rPr>
      </w:pPr>
      <w:r>
        <w:rPr>
          <w:rFonts w:ascii="Consolas" w:hAnsi="Consolas" w:eastAsia="Consolas"/>
          <w:color w:val="2D2D2D"/>
          <w:sz w:val="21"/>
          <w:szCs w:val="36"/>
        </w:rPr>
        <w:t xml:space="preserve">          type: string</w:t>
      </w:r>
    </w:p>
    <w:p w14:paraId="54D3873C">
      <w:pPr>
        <w:spacing w:before="0" w:after="0" w:line="260" w:lineRule="exact"/>
        <w:rPr>
          <w:sz w:val="32"/>
          <w:szCs w:val="36"/>
        </w:rPr>
      </w:pPr>
      <w:r>
        <w:rPr>
          <w:rFonts w:ascii="Consolas" w:hAnsi="Consolas" w:eastAsia="Consolas"/>
          <w:color w:val="2D2D2D"/>
          <w:sz w:val="21"/>
          <w:szCs w:val="36"/>
        </w:rPr>
        <w:t xml:space="preserve">          example: "status"</w:t>
      </w:r>
    </w:p>
    <w:p w14:paraId="5C184210">
      <w:pPr>
        <w:spacing w:before="0" w:after="0" w:line="260" w:lineRule="exact"/>
        <w:rPr>
          <w:sz w:val="32"/>
          <w:szCs w:val="36"/>
        </w:rPr>
      </w:pPr>
      <w:r>
        <w:rPr>
          <w:rFonts w:ascii="Consolas" w:hAnsi="Consolas" w:eastAsia="Consolas"/>
          <w:color w:val="2D2D2D"/>
          <w:sz w:val="21"/>
          <w:szCs w:val="36"/>
        </w:rPr>
        <w:t xml:space="preserve">        old_value:</w:t>
      </w:r>
    </w:p>
    <w:p w14:paraId="39CB83FE">
      <w:pPr>
        <w:spacing w:before="0" w:after="0" w:line="260" w:lineRule="exact"/>
        <w:rPr>
          <w:sz w:val="32"/>
          <w:szCs w:val="36"/>
        </w:rPr>
      </w:pPr>
      <w:r>
        <w:rPr>
          <w:rFonts w:ascii="Consolas" w:hAnsi="Consolas" w:eastAsia="Consolas"/>
          <w:color w:val="2D2D2D"/>
          <w:sz w:val="21"/>
          <w:szCs w:val="36"/>
        </w:rPr>
        <w:t xml:space="preserve">          type: string</w:t>
      </w:r>
    </w:p>
    <w:p w14:paraId="2217C729">
      <w:pPr>
        <w:spacing w:before="0" w:after="0" w:line="260" w:lineRule="exact"/>
        <w:rPr>
          <w:sz w:val="32"/>
          <w:szCs w:val="36"/>
        </w:rPr>
      </w:pPr>
      <w:r>
        <w:rPr>
          <w:rFonts w:ascii="Consolas" w:hAnsi="Consolas" w:eastAsia="Consolas"/>
          <w:color w:val="2D2D2D"/>
          <w:sz w:val="21"/>
          <w:szCs w:val="36"/>
        </w:rPr>
        <w:t xml:space="preserve">          nullable: true</w:t>
      </w:r>
    </w:p>
    <w:p w14:paraId="5CFF4FD4">
      <w:pPr>
        <w:spacing w:before="0" w:after="0" w:line="260" w:lineRule="exact"/>
        <w:rPr>
          <w:sz w:val="32"/>
          <w:szCs w:val="36"/>
        </w:rPr>
      </w:pPr>
      <w:r>
        <w:rPr>
          <w:rFonts w:ascii="Consolas" w:hAnsi="Consolas" w:eastAsia="Consolas"/>
          <w:color w:val="2D2D2D"/>
          <w:sz w:val="21"/>
          <w:szCs w:val="36"/>
        </w:rPr>
        <w:t xml:space="preserve">          example: "todo"</w:t>
      </w:r>
    </w:p>
    <w:p w14:paraId="467EFD82">
      <w:pPr>
        <w:spacing w:before="0" w:after="0" w:line="260" w:lineRule="exact"/>
        <w:rPr>
          <w:sz w:val="32"/>
          <w:szCs w:val="36"/>
        </w:rPr>
      </w:pPr>
      <w:r>
        <w:rPr>
          <w:rFonts w:ascii="Consolas" w:hAnsi="Consolas" w:eastAsia="Consolas"/>
          <w:color w:val="2D2D2D"/>
          <w:sz w:val="21"/>
          <w:szCs w:val="36"/>
        </w:rPr>
        <w:t xml:space="preserve">        new_value:</w:t>
      </w:r>
    </w:p>
    <w:p w14:paraId="65A20BB5">
      <w:pPr>
        <w:spacing w:before="0" w:after="0" w:line="260" w:lineRule="exact"/>
        <w:rPr>
          <w:sz w:val="32"/>
          <w:szCs w:val="36"/>
        </w:rPr>
      </w:pPr>
      <w:r>
        <w:rPr>
          <w:rFonts w:ascii="Consolas" w:hAnsi="Consolas" w:eastAsia="Consolas"/>
          <w:color w:val="2D2D2D"/>
          <w:sz w:val="21"/>
          <w:szCs w:val="36"/>
        </w:rPr>
        <w:t xml:space="preserve">          type: string</w:t>
      </w:r>
    </w:p>
    <w:p w14:paraId="4E51899C">
      <w:pPr>
        <w:spacing w:before="0" w:after="0" w:line="260" w:lineRule="exact"/>
        <w:rPr>
          <w:sz w:val="32"/>
          <w:szCs w:val="36"/>
        </w:rPr>
      </w:pPr>
      <w:r>
        <w:rPr>
          <w:rFonts w:ascii="Consolas" w:hAnsi="Consolas" w:eastAsia="Consolas"/>
          <w:color w:val="2D2D2D"/>
          <w:sz w:val="21"/>
          <w:szCs w:val="36"/>
        </w:rPr>
        <w:t xml:space="preserve">          nullable: true</w:t>
      </w:r>
    </w:p>
    <w:p w14:paraId="71BF8C24">
      <w:pPr>
        <w:spacing w:before="0" w:after="0" w:line="260" w:lineRule="exact"/>
        <w:rPr>
          <w:sz w:val="32"/>
          <w:szCs w:val="36"/>
        </w:rPr>
      </w:pPr>
      <w:r>
        <w:rPr>
          <w:rFonts w:ascii="Consolas" w:hAnsi="Consolas" w:eastAsia="Consolas"/>
          <w:color w:val="2D2D2D"/>
          <w:sz w:val="21"/>
          <w:szCs w:val="36"/>
        </w:rPr>
        <w:t xml:space="preserve">          example: "in_progress"</w:t>
      </w:r>
    </w:p>
    <w:p w14:paraId="7FF3FF25">
      <w:pPr>
        <w:spacing w:before="0" w:after="0" w:line="260" w:lineRule="exact"/>
        <w:rPr>
          <w:sz w:val="32"/>
          <w:szCs w:val="36"/>
        </w:rPr>
      </w:pPr>
      <w:r>
        <w:rPr>
          <w:rFonts w:ascii="Consolas" w:hAnsi="Consolas" w:eastAsia="Consolas"/>
          <w:color w:val="2D2D2D"/>
          <w:sz w:val="21"/>
          <w:szCs w:val="36"/>
        </w:rPr>
        <w:t xml:space="preserve">        changed_by:</w:t>
      </w:r>
    </w:p>
    <w:p w14:paraId="28494367">
      <w:pPr>
        <w:spacing w:before="0" w:after="0" w:line="260" w:lineRule="exact"/>
        <w:rPr>
          <w:sz w:val="32"/>
          <w:szCs w:val="36"/>
        </w:rPr>
      </w:pPr>
      <w:r>
        <w:rPr>
          <w:rFonts w:ascii="Consolas" w:hAnsi="Consolas" w:eastAsia="Consolas"/>
          <w:color w:val="2D2D2D"/>
          <w:sz w:val="21"/>
          <w:szCs w:val="36"/>
        </w:rPr>
        <w:t xml:space="preserve">          $ref: '#/components/schemas/User'</w:t>
      </w:r>
    </w:p>
    <w:p w14:paraId="5C56B5C2">
      <w:pPr>
        <w:spacing w:before="0" w:after="0" w:line="260" w:lineRule="exact"/>
        <w:rPr>
          <w:sz w:val="32"/>
          <w:szCs w:val="36"/>
        </w:rPr>
      </w:pPr>
      <w:r>
        <w:rPr>
          <w:rFonts w:ascii="Consolas" w:hAnsi="Consolas" w:eastAsia="Consolas"/>
          <w:color w:val="2D2D2D"/>
          <w:sz w:val="21"/>
          <w:szCs w:val="36"/>
        </w:rPr>
        <w:t xml:space="preserve">        changed_at:</w:t>
      </w:r>
    </w:p>
    <w:p w14:paraId="297FBC22">
      <w:pPr>
        <w:spacing w:before="0" w:after="0" w:line="260" w:lineRule="exact"/>
        <w:rPr>
          <w:sz w:val="32"/>
          <w:szCs w:val="36"/>
        </w:rPr>
      </w:pPr>
      <w:r>
        <w:rPr>
          <w:rFonts w:ascii="Consolas" w:hAnsi="Consolas" w:eastAsia="Consolas"/>
          <w:color w:val="2D2D2D"/>
          <w:sz w:val="21"/>
          <w:szCs w:val="36"/>
        </w:rPr>
        <w:t xml:space="preserve">          type: string</w:t>
      </w:r>
    </w:p>
    <w:p w14:paraId="281940C2">
      <w:pPr>
        <w:spacing w:before="0" w:after="0" w:line="260" w:lineRule="exact"/>
        <w:rPr>
          <w:sz w:val="32"/>
          <w:szCs w:val="36"/>
        </w:rPr>
      </w:pPr>
      <w:r>
        <w:rPr>
          <w:rFonts w:ascii="Consolas" w:hAnsi="Consolas" w:eastAsia="Consolas"/>
          <w:color w:val="2D2D2D"/>
          <w:sz w:val="21"/>
          <w:szCs w:val="36"/>
        </w:rPr>
        <w:t xml:space="preserve">          format: date-time</w:t>
      </w:r>
    </w:p>
    <w:p w14:paraId="40DC3607">
      <w:pPr>
        <w:spacing w:before="0" w:after="0" w:line="260" w:lineRule="exact"/>
        <w:rPr>
          <w:sz w:val="32"/>
          <w:szCs w:val="36"/>
        </w:rPr>
      </w:pPr>
      <w:r>
        <w:rPr>
          <w:rFonts w:ascii="Consolas" w:hAnsi="Consolas" w:eastAsia="Consolas"/>
          <w:color w:val="2D2D2D"/>
          <w:sz w:val="21"/>
          <w:szCs w:val="36"/>
        </w:rPr>
        <w:t xml:space="preserve"> </w:t>
      </w:r>
    </w:p>
    <w:p w14:paraId="28776469">
      <w:pPr>
        <w:spacing w:before="0" w:after="0" w:line="260" w:lineRule="exact"/>
        <w:rPr>
          <w:sz w:val="32"/>
          <w:szCs w:val="36"/>
        </w:rPr>
      </w:pPr>
      <w:r>
        <w:rPr>
          <w:rFonts w:ascii="Consolas" w:hAnsi="Consolas" w:eastAsia="Consolas"/>
          <w:color w:val="2D2D2D"/>
          <w:sz w:val="21"/>
          <w:szCs w:val="36"/>
        </w:rPr>
        <w:t xml:space="preserve">  # ----- 请求参数 -----</w:t>
      </w:r>
    </w:p>
    <w:p w14:paraId="18987881">
      <w:pPr>
        <w:spacing w:before="0" w:after="0" w:line="260" w:lineRule="exact"/>
        <w:rPr>
          <w:sz w:val="32"/>
          <w:szCs w:val="36"/>
        </w:rPr>
      </w:pPr>
      <w:r>
        <w:rPr>
          <w:rFonts w:ascii="Consolas" w:hAnsi="Consolas" w:eastAsia="Consolas"/>
          <w:color w:val="2D2D2D"/>
          <w:sz w:val="21"/>
          <w:szCs w:val="36"/>
        </w:rPr>
        <w:t xml:space="preserve">  parameters:</w:t>
      </w:r>
    </w:p>
    <w:p w14:paraId="6B35E12E">
      <w:pPr>
        <w:spacing w:before="0" w:after="0" w:line="260" w:lineRule="exact"/>
        <w:rPr>
          <w:sz w:val="32"/>
          <w:szCs w:val="36"/>
        </w:rPr>
      </w:pPr>
      <w:r>
        <w:rPr>
          <w:rFonts w:ascii="Consolas" w:hAnsi="Consolas" w:eastAsia="Consolas"/>
          <w:color w:val="2D2D2D"/>
          <w:sz w:val="21"/>
          <w:szCs w:val="36"/>
        </w:rPr>
        <w:t xml:space="preserve">    ProjectID:</w:t>
      </w:r>
    </w:p>
    <w:p w14:paraId="3ACE0975">
      <w:pPr>
        <w:spacing w:before="0" w:after="0" w:line="260" w:lineRule="exact"/>
        <w:rPr>
          <w:sz w:val="32"/>
          <w:szCs w:val="36"/>
        </w:rPr>
      </w:pPr>
      <w:r>
        <w:rPr>
          <w:rFonts w:ascii="Consolas" w:hAnsi="Consolas" w:eastAsia="Consolas"/>
          <w:color w:val="2D2D2D"/>
          <w:sz w:val="21"/>
          <w:szCs w:val="36"/>
        </w:rPr>
        <w:t xml:space="preserve">      name: project_id</w:t>
      </w:r>
    </w:p>
    <w:p w14:paraId="29810034">
      <w:pPr>
        <w:spacing w:before="0" w:after="0" w:line="260" w:lineRule="exact"/>
        <w:rPr>
          <w:sz w:val="32"/>
          <w:szCs w:val="36"/>
        </w:rPr>
      </w:pPr>
      <w:r>
        <w:rPr>
          <w:rFonts w:ascii="Consolas" w:hAnsi="Consolas" w:eastAsia="Consolas"/>
          <w:color w:val="2D2D2D"/>
          <w:sz w:val="21"/>
          <w:szCs w:val="36"/>
        </w:rPr>
        <w:t xml:space="preserve">      in: query</w:t>
      </w:r>
    </w:p>
    <w:p w14:paraId="4AE0691B">
      <w:pPr>
        <w:spacing w:before="0" w:after="0" w:line="260" w:lineRule="exact"/>
        <w:rPr>
          <w:sz w:val="32"/>
          <w:szCs w:val="36"/>
        </w:rPr>
      </w:pPr>
      <w:r>
        <w:rPr>
          <w:rFonts w:ascii="Consolas" w:hAnsi="Consolas" w:eastAsia="Consolas"/>
          <w:color w:val="2D2D2D"/>
          <w:sz w:val="21"/>
          <w:szCs w:val="36"/>
        </w:rPr>
        <w:t xml:space="preserve">      schema:</w:t>
      </w:r>
    </w:p>
    <w:p w14:paraId="6FDD511D">
      <w:pPr>
        <w:spacing w:before="0" w:after="0" w:line="260" w:lineRule="exact"/>
        <w:rPr>
          <w:sz w:val="32"/>
          <w:szCs w:val="36"/>
        </w:rPr>
      </w:pPr>
      <w:r>
        <w:rPr>
          <w:rFonts w:ascii="Consolas" w:hAnsi="Consolas" w:eastAsia="Consolas"/>
          <w:color w:val="2D2D2D"/>
          <w:sz w:val="21"/>
          <w:szCs w:val="36"/>
        </w:rPr>
        <w:t xml:space="preserve">        type: string</w:t>
      </w:r>
    </w:p>
    <w:p w14:paraId="664D2657">
      <w:pPr>
        <w:spacing w:before="0" w:after="0" w:line="260" w:lineRule="exact"/>
        <w:rPr>
          <w:sz w:val="32"/>
          <w:szCs w:val="36"/>
        </w:rPr>
      </w:pPr>
      <w:r>
        <w:rPr>
          <w:rFonts w:ascii="Consolas" w:hAnsi="Consolas" w:eastAsia="Consolas"/>
          <w:color w:val="2D2D2D"/>
          <w:sz w:val="21"/>
          <w:szCs w:val="36"/>
        </w:rPr>
        <w:t xml:space="preserve">        format: uuid</w:t>
      </w:r>
    </w:p>
    <w:p w14:paraId="37D8C4AC">
      <w:pPr>
        <w:spacing w:before="0" w:after="0" w:line="260" w:lineRule="exact"/>
        <w:rPr>
          <w:sz w:val="32"/>
          <w:szCs w:val="36"/>
        </w:rPr>
      </w:pPr>
      <w:r>
        <w:rPr>
          <w:rFonts w:ascii="Consolas" w:hAnsi="Consolas" w:eastAsia="Consolas"/>
          <w:color w:val="2D2D2D"/>
          <w:sz w:val="21"/>
          <w:szCs w:val="36"/>
        </w:rPr>
        <w:t xml:space="preserve">      description: 按项目 ID 筛选</w:t>
      </w:r>
    </w:p>
    <w:p w14:paraId="5D373215">
      <w:pPr>
        <w:spacing w:before="0" w:after="0" w:line="260" w:lineRule="exact"/>
        <w:rPr>
          <w:sz w:val="32"/>
          <w:szCs w:val="36"/>
        </w:rPr>
      </w:pPr>
      <w:r>
        <w:rPr>
          <w:rFonts w:ascii="Consolas" w:hAnsi="Consolas" w:eastAsia="Consolas"/>
          <w:color w:val="2D2D2D"/>
          <w:sz w:val="21"/>
          <w:szCs w:val="36"/>
        </w:rPr>
        <w:t xml:space="preserve">    Status:</w:t>
      </w:r>
    </w:p>
    <w:p w14:paraId="7289E1A5">
      <w:pPr>
        <w:spacing w:before="0" w:after="0" w:line="260" w:lineRule="exact"/>
        <w:rPr>
          <w:sz w:val="32"/>
          <w:szCs w:val="36"/>
        </w:rPr>
      </w:pPr>
      <w:r>
        <w:rPr>
          <w:rFonts w:ascii="Consolas" w:hAnsi="Consolas" w:eastAsia="Consolas"/>
          <w:color w:val="2D2D2D"/>
          <w:sz w:val="21"/>
          <w:szCs w:val="36"/>
        </w:rPr>
        <w:t xml:space="preserve">      name: status</w:t>
      </w:r>
    </w:p>
    <w:p w14:paraId="0FEC8502">
      <w:pPr>
        <w:spacing w:before="0" w:after="0" w:line="260" w:lineRule="exact"/>
        <w:rPr>
          <w:sz w:val="32"/>
          <w:szCs w:val="36"/>
        </w:rPr>
      </w:pPr>
      <w:r>
        <w:rPr>
          <w:rFonts w:ascii="Consolas" w:hAnsi="Consolas" w:eastAsia="Consolas"/>
          <w:color w:val="2D2D2D"/>
          <w:sz w:val="21"/>
          <w:szCs w:val="36"/>
        </w:rPr>
        <w:t xml:space="preserve">      in: query</w:t>
      </w:r>
    </w:p>
    <w:p w14:paraId="542FF770">
      <w:pPr>
        <w:spacing w:before="0" w:after="0" w:line="260" w:lineRule="exact"/>
        <w:rPr>
          <w:sz w:val="32"/>
          <w:szCs w:val="36"/>
        </w:rPr>
      </w:pPr>
      <w:r>
        <w:rPr>
          <w:rFonts w:ascii="Consolas" w:hAnsi="Consolas" w:eastAsia="Consolas"/>
          <w:color w:val="2D2D2D"/>
          <w:sz w:val="21"/>
          <w:szCs w:val="36"/>
        </w:rPr>
        <w:t xml:space="preserve">      schema:</w:t>
      </w:r>
    </w:p>
    <w:p w14:paraId="622CFA77">
      <w:pPr>
        <w:spacing w:before="0" w:after="0" w:line="260" w:lineRule="exact"/>
        <w:rPr>
          <w:sz w:val="32"/>
          <w:szCs w:val="36"/>
        </w:rPr>
      </w:pPr>
      <w:r>
        <w:rPr>
          <w:rFonts w:ascii="Consolas" w:hAnsi="Consolas" w:eastAsia="Consolas"/>
          <w:color w:val="2D2D2D"/>
          <w:sz w:val="21"/>
          <w:szCs w:val="36"/>
        </w:rPr>
        <w:t xml:space="preserve">        type: string</w:t>
      </w:r>
    </w:p>
    <w:p w14:paraId="1D9CB8B4">
      <w:pPr>
        <w:spacing w:before="0" w:after="0" w:line="260" w:lineRule="exact"/>
        <w:rPr>
          <w:sz w:val="32"/>
          <w:szCs w:val="36"/>
        </w:rPr>
      </w:pPr>
      <w:r>
        <w:rPr>
          <w:rFonts w:ascii="Consolas" w:hAnsi="Consolas" w:eastAsia="Consolas"/>
          <w:color w:val="2D2D2D"/>
          <w:sz w:val="21"/>
          <w:szCs w:val="36"/>
        </w:rPr>
        <w:t xml:space="preserve">      description: 按状态筛选</w:t>
      </w:r>
    </w:p>
    <w:p w14:paraId="12A6620B">
      <w:pPr>
        <w:spacing w:before="0" w:after="0" w:line="260" w:lineRule="exact"/>
        <w:rPr>
          <w:sz w:val="32"/>
          <w:szCs w:val="36"/>
        </w:rPr>
      </w:pPr>
      <w:r>
        <w:rPr>
          <w:rFonts w:ascii="Consolas" w:hAnsi="Consolas" w:eastAsia="Consolas"/>
          <w:color w:val="2D2D2D"/>
          <w:sz w:val="21"/>
          <w:szCs w:val="36"/>
        </w:rPr>
        <w:t xml:space="preserve">    AssigneeID:</w:t>
      </w:r>
    </w:p>
    <w:p w14:paraId="20F8982F">
      <w:pPr>
        <w:spacing w:before="0" w:after="0" w:line="260" w:lineRule="exact"/>
        <w:rPr>
          <w:sz w:val="32"/>
          <w:szCs w:val="36"/>
        </w:rPr>
      </w:pPr>
      <w:r>
        <w:rPr>
          <w:rFonts w:ascii="Consolas" w:hAnsi="Consolas" w:eastAsia="Consolas"/>
          <w:color w:val="2D2D2D"/>
          <w:sz w:val="21"/>
          <w:szCs w:val="36"/>
        </w:rPr>
        <w:t xml:space="preserve">      name: assignee_id</w:t>
      </w:r>
    </w:p>
    <w:p w14:paraId="44943AB7">
      <w:pPr>
        <w:spacing w:before="0" w:after="0" w:line="260" w:lineRule="exact"/>
        <w:rPr>
          <w:sz w:val="32"/>
          <w:szCs w:val="36"/>
        </w:rPr>
      </w:pPr>
      <w:r>
        <w:rPr>
          <w:rFonts w:ascii="Consolas" w:hAnsi="Consolas" w:eastAsia="Consolas"/>
          <w:color w:val="2D2D2D"/>
          <w:sz w:val="21"/>
          <w:szCs w:val="36"/>
        </w:rPr>
        <w:t xml:space="preserve">      in: query</w:t>
      </w:r>
    </w:p>
    <w:p w14:paraId="4FD20D79">
      <w:pPr>
        <w:spacing w:before="0" w:after="0" w:line="260" w:lineRule="exact"/>
        <w:rPr>
          <w:sz w:val="32"/>
          <w:szCs w:val="36"/>
        </w:rPr>
      </w:pPr>
      <w:r>
        <w:rPr>
          <w:rFonts w:ascii="Consolas" w:hAnsi="Consolas" w:eastAsia="Consolas"/>
          <w:color w:val="2D2D2D"/>
          <w:sz w:val="21"/>
          <w:szCs w:val="36"/>
        </w:rPr>
        <w:t xml:space="preserve">      schema:</w:t>
      </w:r>
    </w:p>
    <w:p w14:paraId="45279051">
      <w:pPr>
        <w:spacing w:before="0" w:after="0" w:line="260" w:lineRule="exact"/>
        <w:rPr>
          <w:sz w:val="32"/>
          <w:szCs w:val="36"/>
        </w:rPr>
      </w:pPr>
      <w:r>
        <w:rPr>
          <w:rFonts w:ascii="Consolas" w:hAnsi="Consolas" w:eastAsia="Consolas"/>
          <w:color w:val="2D2D2D"/>
          <w:sz w:val="21"/>
          <w:szCs w:val="36"/>
        </w:rPr>
        <w:t xml:space="preserve">        type: string</w:t>
      </w:r>
    </w:p>
    <w:p w14:paraId="367F9BBD">
      <w:pPr>
        <w:spacing w:before="0" w:after="0" w:line="260" w:lineRule="exact"/>
        <w:rPr>
          <w:sz w:val="32"/>
          <w:szCs w:val="36"/>
        </w:rPr>
      </w:pPr>
      <w:r>
        <w:rPr>
          <w:rFonts w:ascii="Consolas" w:hAnsi="Consolas" w:eastAsia="Consolas"/>
          <w:color w:val="2D2D2D"/>
          <w:sz w:val="21"/>
          <w:szCs w:val="36"/>
        </w:rPr>
        <w:t xml:space="preserve">        format: uuid</w:t>
      </w:r>
    </w:p>
    <w:p w14:paraId="70FC3023">
      <w:pPr>
        <w:spacing w:before="0" w:after="0" w:line="260" w:lineRule="exact"/>
        <w:rPr>
          <w:sz w:val="32"/>
          <w:szCs w:val="36"/>
        </w:rPr>
      </w:pPr>
      <w:r>
        <w:rPr>
          <w:rFonts w:ascii="Consolas" w:hAnsi="Consolas" w:eastAsia="Consolas"/>
          <w:color w:val="2D2D2D"/>
          <w:sz w:val="21"/>
          <w:szCs w:val="36"/>
        </w:rPr>
        <w:t xml:space="preserve">      description: 按负责人 ID 筛选</w:t>
      </w:r>
    </w:p>
    <w:p w14:paraId="624B4734">
      <w:pPr>
        <w:spacing w:before="0" w:after="0" w:line="260" w:lineRule="exact"/>
        <w:rPr>
          <w:sz w:val="32"/>
          <w:szCs w:val="36"/>
        </w:rPr>
      </w:pPr>
      <w:r>
        <w:rPr>
          <w:rFonts w:ascii="Consolas" w:hAnsi="Consolas" w:eastAsia="Consolas"/>
          <w:color w:val="2D2D2D"/>
          <w:sz w:val="21"/>
          <w:szCs w:val="36"/>
        </w:rPr>
        <w:t xml:space="preserve">    SprintID:</w:t>
      </w:r>
    </w:p>
    <w:p w14:paraId="7C86BB05">
      <w:pPr>
        <w:spacing w:before="0" w:after="0" w:line="260" w:lineRule="exact"/>
        <w:rPr>
          <w:sz w:val="32"/>
          <w:szCs w:val="36"/>
        </w:rPr>
      </w:pPr>
      <w:r>
        <w:rPr>
          <w:rFonts w:ascii="Consolas" w:hAnsi="Consolas" w:eastAsia="Consolas"/>
          <w:color w:val="2D2D2D"/>
          <w:sz w:val="21"/>
          <w:szCs w:val="36"/>
        </w:rPr>
        <w:t xml:space="preserve">      name: sprint_id</w:t>
      </w:r>
    </w:p>
    <w:p w14:paraId="3D65976F">
      <w:pPr>
        <w:spacing w:before="0" w:after="0" w:line="260" w:lineRule="exact"/>
        <w:rPr>
          <w:sz w:val="32"/>
          <w:szCs w:val="36"/>
        </w:rPr>
      </w:pPr>
      <w:r>
        <w:rPr>
          <w:rFonts w:ascii="Consolas" w:hAnsi="Consolas" w:eastAsia="Consolas"/>
          <w:color w:val="2D2D2D"/>
          <w:sz w:val="21"/>
          <w:szCs w:val="36"/>
        </w:rPr>
        <w:t xml:space="preserve">      in: query</w:t>
      </w:r>
    </w:p>
    <w:p w14:paraId="6A4C8B83">
      <w:pPr>
        <w:spacing w:before="0" w:after="0" w:line="260" w:lineRule="exact"/>
        <w:rPr>
          <w:sz w:val="32"/>
          <w:szCs w:val="36"/>
        </w:rPr>
      </w:pPr>
      <w:r>
        <w:rPr>
          <w:rFonts w:ascii="Consolas" w:hAnsi="Consolas" w:eastAsia="Consolas"/>
          <w:color w:val="2D2D2D"/>
          <w:sz w:val="21"/>
          <w:szCs w:val="36"/>
        </w:rPr>
        <w:t xml:space="preserve">      schema:</w:t>
      </w:r>
    </w:p>
    <w:p w14:paraId="3622D8D2">
      <w:pPr>
        <w:spacing w:before="0" w:after="0" w:line="260" w:lineRule="exact"/>
        <w:rPr>
          <w:sz w:val="32"/>
          <w:szCs w:val="36"/>
        </w:rPr>
      </w:pPr>
      <w:r>
        <w:rPr>
          <w:rFonts w:ascii="Consolas" w:hAnsi="Consolas" w:eastAsia="Consolas"/>
          <w:color w:val="2D2D2D"/>
          <w:sz w:val="21"/>
          <w:szCs w:val="36"/>
        </w:rPr>
        <w:t xml:space="preserve">        type: string</w:t>
      </w:r>
    </w:p>
    <w:p w14:paraId="5C9A5BDA">
      <w:pPr>
        <w:spacing w:before="0" w:after="0" w:line="260" w:lineRule="exact"/>
        <w:rPr>
          <w:sz w:val="32"/>
          <w:szCs w:val="36"/>
        </w:rPr>
      </w:pPr>
      <w:r>
        <w:rPr>
          <w:rFonts w:ascii="Consolas" w:hAnsi="Consolas" w:eastAsia="Consolas"/>
          <w:color w:val="2D2D2D"/>
          <w:sz w:val="21"/>
          <w:szCs w:val="36"/>
        </w:rPr>
        <w:t xml:space="preserve">        format: uuid</w:t>
      </w:r>
    </w:p>
    <w:p w14:paraId="3F62AB01">
      <w:pPr>
        <w:spacing w:before="0" w:after="0" w:line="260" w:lineRule="exact"/>
        <w:rPr>
          <w:sz w:val="32"/>
          <w:szCs w:val="36"/>
        </w:rPr>
      </w:pPr>
      <w:r>
        <w:rPr>
          <w:rFonts w:ascii="Consolas" w:hAnsi="Consolas" w:eastAsia="Consolas"/>
          <w:color w:val="2D2D2D"/>
          <w:sz w:val="21"/>
          <w:szCs w:val="36"/>
        </w:rPr>
        <w:t xml:space="preserve">      description: 按冲刺 ID 筛选</w:t>
      </w:r>
    </w:p>
    <w:p w14:paraId="1EB62A93">
      <w:pPr>
        <w:spacing w:before="0" w:after="0" w:line="260" w:lineRule="exact"/>
        <w:rPr>
          <w:sz w:val="32"/>
          <w:szCs w:val="36"/>
        </w:rPr>
      </w:pPr>
      <w:r>
        <w:rPr>
          <w:rFonts w:ascii="Consolas" w:hAnsi="Consolas" w:eastAsia="Consolas"/>
          <w:color w:val="2D2D2D"/>
          <w:sz w:val="21"/>
          <w:szCs w:val="36"/>
        </w:rPr>
        <w:t xml:space="preserve">    Priority:</w:t>
      </w:r>
    </w:p>
    <w:p w14:paraId="5DD65F8B">
      <w:pPr>
        <w:spacing w:before="0" w:after="0" w:line="260" w:lineRule="exact"/>
        <w:rPr>
          <w:sz w:val="32"/>
          <w:szCs w:val="36"/>
        </w:rPr>
      </w:pPr>
      <w:r>
        <w:rPr>
          <w:rFonts w:ascii="Consolas" w:hAnsi="Consolas" w:eastAsia="Consolas"/>
          <w:color w:val="2D2D2D"/>
          <w:sz w:val="21"/>
          <w:szCs w:val="36"/>
        </w:rPr>
        <w:t xml:space="preserve">      name: priority</w:t>
      </w:r>
    </w:p>
    <w:p w14:paraId="274505B7">
      <w:pPr>
        <w:spacing w:before="0" w:after="0" w:line="260" w:lineRule="exact"/>
        <w:rPr>
          <w:sz w:val="32"/>
          <w:szCs w:val="36"/>
        </w:rPr>
      </w:pPr>
      <w:r>
        <w:rPr>
          <w:rFonts w:ascii="Consolas" w:hAnsi="Consolas" w:eastAsia="Consolas"/>
          <w:color w:val="2D2D2D"/>
          <w:sz w:val="21"/>
          <w:szCs w:val="36"/>
        </w:rPr>
        <w:t xml:space="preserve">      in: query</w:t>
      </w:r>
    </w:p>
    <w:p w14:paraId="55921AD4">
      <w:pPr>
        <w:spacing w:before="0" w:after="0" w:line="260" w:lineRule="exact"/>
        <w:rPr>
          <w:sz w:val="32"/>
          <w:szCs w:val="36"/>
        </w:rPr>
      </w:pPr>
      <w:r>
        <w:rPr>
          <w:rFonts w:ascii="Consolas" w:hAnsi="Consolas" w:eastAsia="Consolas"/>
          <w:color w:val="2D2D2D"/>
          <w:sz w:val="21"/>
          <w:szCs w:val="36"/>
        </w:rPr>
        <w:t xml:space="preserve">      schema:</w:t>
      </w:r>
    </w:p>
    <w:p w14:paraId="2B1BEBC7">
      <w:pPr>
        <w:spacing w:before="0" w:after="0" w:line="260" w:lineRule="exact"/>
        <w:rPr>
          <w:sz w:val="32"/>
          <w:szCs w:val="36"/>
        </w:rPr>
      </w:pPr>
      <w:r>
        <w:rPr>
          <w:rFonts w:ascii="Consolas" w:hAnsi="Consolas" w:eastAsia="Consolas"/>
          <w:color w:val="2D2D2D"/>
          <w:sz w:val="21"/>
          <w:szCs w:val="36"/>
        </w:rPr>
        <w:t xml:space="preserve">        type: string</w:t>
      </w:r>
    </w:p>
    <w:p w14:paraId="26C94B76">
      <w:pPr>
        <w:spacing w:before="0" w:after="0" w:line="260" w:lineRule="exact"/>
        <w:rPr>
          <w:sz w:val="32"/>
          <w:szCs w:val="36"/>
        </w:rPr>
      </w:pPr>
      <w:r>
        <w:rPr>
          <w:rFonts w:ascii="Consolas" w:hAnsi="Consolas" w:eastAsia="Consolas"/>
          <w:color w:val="2D2D2D"/>
          <w:sz w:val="21"/>
          <w:szCs w:val="36"/>
        </w:rPr>
        <w:t xml:space="preserve">        enum: [low, medium, high, urgent]</w:t>
      </w:r>
    </w:p>
    <w:p w14:paraId="4A59F51B">
      <w:pPr>
        <w:spacing w:before="0" w:after="0" w:line="260" w:lineRule="exact"/>
        <w:rPr>
          <w:sz w:val="32"/>
          <w:szCs w:val="36"/>
        </w:rPr>
      </w:pPr>
      <w:r>
        <w:rPr>
          <w:rFonts w:ascii="Consolas" w:hAnsi="Consolas" w:eastAsia="Consolas"/>
          <w:color w:val="2D2D2D"/>
          <w:sz w:val="21"/>
          <w:szCs w:val="36"/>
        </w:rPr>
        <w:t xml:space="preserve">    Search:</w:t>
      </w:r>
    </w:p>
    <w:p w14:paraId="284DF106">
      <w:pPr>
        <w:spacing w:before="0" w:after="0" w:line="260" w:lineRule="exact"/>
        <w:rPr>
          <w:sz w:val="32"/>
          <w:szCs w:val="36"/>
        </w:rPr>
      </w:pPr>
      <w:r>
        <w:rPr>
          <w:rFonts w:ascii="Consolas" w:hAnsi="Consolas" w:eastAsia="Consolas"/>
          <w:color w:val="2D2D2D"/>
          <w:sz w:val="21"/>
          <w:szCs w:val="36"/>
        </w:rPr>
        <w:t xml:space="preserve">      name: search</w:t>
      </w:r>
    </w:p>
    <w:p w14:paraId="4A1A6222">
      <w:pPr>
        <w:spacing w:before="0" w:after="0" w:line="260" w:lineRule="exact"/>
        <w:rPr>
          <w:sz w:val="32"/>
          <w:szCs w:val="36"/>
        </w:rPr>
      </w:pPr>
      <w:r>
        <w:rPr>
          <w:rFonts w:ascii="Consolas" w:hAnsi="Consolas" w:eastAsia="Consolas"/>
          <w:color w:val="2D2D2D"/>
          <w:sz w:val="21"/>
          <w:szCs w:val="36"/>
        </w:rPr>
        <w:t xml:space="preserve">      in: query</w:t>
      </w:r>
    </w:p>
    <w:p w14:paraId="56A7E7CA">
      <w:pPr>
        <w:spacing w:before="0" w:after="0" w:line="260" w:lineRule="exact"/>
        <w:rPr>
          <w:sz w:val="32"/>
          <w:szCs w:val="36"/>
        </w:rPr>
      </w:pPr>
      <w:r>
        <w:rPr>
          <w:rFonts w:ascii="Consolas" w:hAnsi="Consolas" w:eastAsia="Consolas"/>
          <w:color w:val="2D2D2D"/>
          <w:sz w:val="21"/>
          <w:szCs w:val="36"/>
        </w:rPr>
        <w:t xml:space="preserve">      schema:</w:t>
      </w:r>
    </w:p>
    <w:p w14:paraId="790BEE80">
      <w:pPr>
        <w:spacing w:before="0" w:after="0" w:line="260" w:lineRule="exact"/>
        <w:rPr>
          <w:sz w:val="32"/>
          <w:szCs w:val="36"/>
        </w:rPr>
      </w:pPr>
      <w:r>
        <w:rPr>
          <w:rFonts w:ascii="Consolas" w:hAnsi="Consolas" w:eastAsia="Consolas"/>
          <w:color w:val="2D2D2D"/>
          <w:sz w:val="21"/>
          <w:szCs w:val="36"/>
        </w:rPr>
        <w:t xml:space="preserve">        type: string</w:t>
      </w:r>
    </w:p>
    <w:p w14:paraId="186B1B7C">
      <w:pPr>
        <w:spacing w:before="0" w:after="0" w:line="260" w:lineRule="exact"/>
        <w:rPr>
          <w:sz w:val="32"/>
          <w:szCs w:val="36"/>
        </w:rPr>
      </w:pPr>
      <w:r>
        <w:rPr>
          <w:rFonts w:ascii="Consolas" w:hAnsi="Consolas" w:eastAsia="Consolas"/>
          <w:color w:val="2D2D2D"/>
          <w:sz w:val="21"/>
          <w:szCs w:val="36"/>
        </w:rPr>
        <w:t xml:space="preserve">      description: 关键词搜索（标题、描述）</w:t>
      </w:r>
    </w:p>
    <w:p w14:paraId="0103CB42">
      <w:pPr>
        <w:spacing w:before="0" w:after="0" w:line="260" w:lineRule="exact"/>
        <w:rPr>
          <w:sz w:val="32"/>
          <w:szCs w:val="36"/>
        </w:rPr>
      </w:pPr>
      <w:r>
        <w:rPr>
          <w:rFonts w:ascii="Consolas" w:hAnsi="Consolas" w:eastAsia="Consolas"/>
          <w:color w:val="2D2D2D"/>
          <w:sz w:val="21"/>
          <w:szCs w:val="36"/>
        </w:rPr>
        <w:t xml:space="preserve">    Ordering:</w:t>
      </w:r>
    </w:p>
    <w:p w14:paraId="4F40D3C5">
      <w:pPr>
        <w:spacing w:before="0" w:after="0" w:line="260" w:lineRule="exact"/>
        <w:rPr>
          <w:sz w:val="32"/>
          <w:szCs w:val="36"/>
        </w:rPr>
      </w:pPr>
      <w:r>
        <w:rPr>
          <w:rFonts w:ascii="Consolas" w:hAnsi="Consolas" w:eastAsia="Consolas"/>
          <w:color w:val="2D2D2D"/>
          <w:sz w:val="21"/>
          <w:szCs w:val="36"/>
        </w:rPr>
        <w:t xml:space="preserve">      name: ordering</w:t>
      </w:r>
    </w:p>
    <w:p w14:paraId="35E252B7">
      <w:pPr>
        <w:spacing w:before="0" w:after="0" w:line="260" w:lineRule="exact"/>
        <w:rPr>
          <w:sz w:val="32"/>
          <w:szCs w:val="36"/>
        </w:rPr>
      </w:pPr>
      <w:r>
        <w:rPr>
          <w:rFonts w:ascii="Consolas" w:hAnsi="Consolas" w:eastAsia="Consolas"/>
          <w:color w:val="2D2D2D"/>
          <w:sz w:val="21"/>
          <w:szCs w:val="36"/>
        </w:rPr>
        <w:t xml:space="preserve">      in: query</w:t>
      </w:r>
    </w:p>
    <w:p w14:paraId="2146EA60">
      <w:pPr>
        <w:spacing w:before="0" w:after="0" w:line="260" w:lineRule="exact"/>
        <w:rPr>
          <w:sz w:val="32"/>
          <w:szCs w:val="36"/>
        </w:rPr>
      </w:pPr>
      <w:r>
        <w:rPr>
          <w:rFonts w:ascii="Consolas" w:hAnsi="Consolas" w:eastAsia="Consolas"/>
          <w:color w:val="2D2D2D"/>
          <w:sz w:val="21"/>
          <w:szCs w:val="36"/>
        </w:rPr>
        <w:t xml:space="preserve">      schema:</w:t>
      </w:r>
    </w:p>
    <w:p w14:paraId="40F5778F">
      <w:pPr>
        <w:spacing w:before="0" w:after="0" w:line="260" w:lineRule="exact"/>
        <w:rPr>
          <w:sz w:val="32"/>
          <w:szCs w:val="36"/>
        </w:rPr>
      </w:pPr>
      <w:r>
        <w:rPr>
          <w:rFonts w:ascii="Consolas" w:hAnsi="Consolas" w:eastAsia="Consolas"/>
          <w:color w:val="2D2D2D"/>
          <w:sz w:val="21"/>
          <w:szCs w:val="36"/>
        </w:rPr>
        <w:t xml:space="preserve">        type: string</w:t>
      </w:r>
    </w:p>
    <w:p w14:paraId="378556B1">
      <w:pPr>
        <w:spacing w:before="0" w:after="0" w:line="260" w:lineRule="exact"/>
        <w:rPr>
          <w:sz w:val="32"/>
          <w:szCs w:val="36"/>
        </w:rPr>
      </w:pPr>
      <w:r>
        <w:rPr>
          <w:rFonts w:ascii="Consolas" w:hAnsi="Consolas" w:eastAsia="Consolas"/>
          <w:color w:val="2D2D2D"/>
          <w:sz w:val="21"/>
          <w:szCs w:val="36"/>
        </w:rPr>
        <w:t xml:space="preserve">      description: "排序字段，前缀 - 表示降序。例: -created_at, due_date"</w:t>
      </w:r>
    </w:p>
    <w:p w14:paraId="535B1AB4">
      <w:pPr>
        <w:spacing w:before="0" w:after="0" w:line="260" w:lineRule="exact"/>
        <w:rPr>
          <w:sz w:val="32"/>
          <w:szCs w:val="36"/>
        </w:rPr>
      </w:pPr>
      <w:r>
        <w:rPr>
          <w:rFonts w:ascii="Consolas" w:hAnsi="Consolas" w:eastAsia="Consolas"/>
          <w:color w:val="2D2D2D"/>
          <w:sz w:val="21"/>
          <w:szCs w:val="36"/>
        </w:rPr>
        <w:t xml:space="preserve">    Page:</w:t>
      </w:r>
    </w:p>
    <w:p w14:paraId="29E0F5D4">
      <w:pPr>
        <w:spacing w:before="0" w:after="0" w:line="260" w:lineRule="exact"/>
        <w:rPr>
          <w:sz w:val="32"/>
          <w:szCs w:val="36"/>
        </w:rPr>
      </w:pPr>
      <w:r>
        <w:rPr>
          <w:rFonts w:ascii="Consolas" w:hAnsi="Consolas" w:eastAsia="Consolas"/>
          <w:color w:val="2D2D2D"/>
          <w:sz w:val="21"/>
          <w:szCs w:val="36"/>
        </w:rPr>
        <w:t xml:space="preserve">      name: page</w:t>
      </w:r>
    </w:p>
    <w:p w14:paraId="0E381ECF">
      <w:pPr>
        <w:spacing w:before="0" w:after="0" w:line="260" w:lineRule="exact"/>
        <w:rPr>
          <w:sz w:val="32"/>
          <w:szCs w:val="36"/>
        </w:rPr>
      </w:pPr>
      <w:r>
        <w:rPr>
          <w:rFonts w:ascii="Consolas" w:hAnsi="Consolas" w:eastAsia="Consolas"/>
          <w:color w:val="2D2D2D"/>
          <w:sz w:val="21"/>
          <w:szCs w:val="36"/>
        </w:rPr>
        <w:t xml:space="preserve">      in: query</w:t>
      </w:r>
    </w:p>
    <w:p w14:paraId="05ACB86F">
      <w:pPr>
        <w:spacing w:before="0" w:after="0" w:line="260" w:lineRule="exact"/>
        <w:rPr>
          <w:sz w:val="32"/>
          <w:szCs w:val="36"/>
        </w:rPr>
      </w:pPr>
      <w:r>
        <w:rPr>
          <w:rFonts w:ascii="Consolas" w:hAnsi="Consolas" w:eastAsia="Consolas"/>
          <w:color w:val="2D2D2D"/>
          <w:sz w:val="21"/>
          <w:szCs w:val="36"/>
        </w:rPr>
        <w:t xml:space="preserve">      schema:</w:t>
      </w:r>
    </w:p>
    <w:p w14:paraId="51091ECC">
      <w:pPr>
        <w:spacing w:before="0" w:after="0" w:line="260" w:lineRule="exact"/>
        <w:rPr>
          <w:sz w:val="32"/>
          <w:szCs w:val="36"/>
        </w:rPr>
      </w:pPr>
      <w:r>
        <w:rPr>
          <w:rFonts w:ascii="Consolas" w:hAnsi="Consolas" w:eastAsia="Consolas"/>
          <w:color w:val="2D2D2D"/>
          <w:sz w:val="21"/>
          <w:szCs w:val="36"/>
        </w:rPr>
        <w:t xml:space="preserve">        type: integer</w:t>
      </w:r>
    </w:p>
    <w:p w14:paraId="447F0426">
      <w:pPr>
        <w:spacing w:before="0" w:after="0" w:line="260" w:lineRule="exact"/>
        <w:rPr>
          <w:sz w:val="32"/>
          <w:szCs w:val="36"/>
        </w:rPr>
      </w:pPr>
      <w:r>
        <w:rPr>
          <w:rFonts w:ascii="Consolas" w:hAnsi="Consolas" w:eastAsia="Consolas"/>
          <w:color w:val="2D2D2D"/>
          <w:sz w:val="21"/>
          <w:szCs w:val="36"/>
        </w:rPr>
        <w:t xml:space="preserve">        default: 1</w:t>
      </w:r>
    </w:p>
    <w:p w14:paraId="4597E6C3">
      <w:pPr>
        <w:spacing w:before="0" w:after="0" w:line="260" w:lineRule="exact"/>
        <w:rPr>
          <w:sz w:val="32"/>
          <w:szCs w:val="36"/>
        </w:rPr>
      </w:pPr>
      <w:r>
        <w:rPr>
          <w:rFonts w:ascii="Consolas" w:hAnsi="Consolas" w:eastAsia="Consolas"/>
          <w:color w:val="2D2D2D"/>
          <w:sz w:val="21"/>
          <w:szCs w:val="36"/>
        </w:rPr>
        <w:t xml:space="preserve">    PageSize:</w:t>
      </w:r>
    </w:p>
    <w:p w14:paraId="56D916B9">
      <w:pPr>
        <w:spacing w:before="0" w:after="0" w:line="260" w:lineRule="exact"/>
        <w:rPr>
          <w:sz w:val="32"/>
          <w:szCs w:val="36"/>
        </w:rPr>
      </w:pPr>
      <w:r>
        <w:rPr>
          <w:rFonts w:ascii="Consolas" w:hAnsi="Consolas" w:eastAsia="Consolas"/>
          <w:color w:val="2D2D2D"/>
          <w:sz w:val="21"/>
          <w:szCs w:val="36"/>
        </w:rPr>
        <w:t xml:space="preserve">      name: page_size</w:t>
      </w:r>
    </w:p>
    <w:p w14:paraId="21164BDF">
      <w:pPr>
        <w:spacing w:before="0" w:after="0" w:line="260" w:lineRule="exact"/>
        <w:rPr>
          <w:sz w:val="32"/>
          <w:szCs w:val="36"/>
        </w:rPr>
      </w:pPr>
      <w:r>
        <w:rPr>
          <w:rFonts w:ascii="Consolas" w:hAnsi="Consolas" w:eastAsia="Consolas"/>
          <w:color w:val="2D2D2D"/>
          <w:sz w:val="21"/>
          <w:szCs w:val="36"/>
        </w:rPr>
        <w:t xml:space="preserve">      in: query</w:t>
      </w:r>
    </w:p>
    <w:p w14:paraId="2A721277">
      <w:pPr>
        <w:spacing w:before="0" w:after="0" w:line="260" w:lineRule="exact"/>
        <w:rPr>
          <w:sz w:val="32"/>
          <w:szCs w:val="36"/>
        </w:rPr>
      </w:pPr>
      <w:r>
        <w:rPr>
          <w:rFonts w:ascii="Consolas" w:hAnsi="Consolas" w:eastAsia="Consolas"/>
          <w:color w:val="2D2D2D"/>
          <w:sz w:val="21"/>
          <w:szCs w:val="36"/>
        </w:rPr>
        <w:t xml:space="preserve">      schema:</w:t>
      </w:r>
    </w:p>
    <w:p w14:paraId="2CC87E61">
      <w:pPr>
        <w:spacing w:before="0" w:after="0" w:line="260" w:lineRule="exact"/>
        <w:rPr>
          <w:sz w:val="32"/>
          <w:szCs w:val="36"/>
        </w:rPr>
      </w:pPr>
      <w:r>
        <w:rPr>
          <w:rFonts w:ascii="Consolas" w:hAnsi="Consolas" w:eastAsia="Consolas"/>
          <w:color w:val="2D2D2D"/>
          <w:sz w:val="21"/>
          <w:szCs w:val="36"/>
        </w:rPr>
        <w:t xml:space="preserve">        type: integer</w:t>
      </w:r>
    </w:p>
    <w:p w14:paraId="7A65179C">
      <w:pPr>
        <w:spacing w:before="0" w:after="0" w:line="260" w:lineRule="exact"/>
        <w:rPr>
          <w:sz w:val="32"/>
          <w:szCs w:val="36"/>
        </w:rPr>
      </w:pPr>
      <w:r>
        <w:rPr>
          <w:rFonts w:ascii="Consolas" w:hAnsi="Consolas" w:eastAsia="Consolas"/>
          <w:color w:val="2D2D2D"/>
          <w:sz w:val="21"/>
          <w:szCs w:val="36"/>
        </w:rPr>
        <w:t xml:space="preserve">        default: 20</w:t>
      </w:r>
    </w:p>
    <w:p w14:paraId="515E2750">
      <w:pPr>
        <w:spacing w:before="0" w:after="0" w:line="260" w:lineRule="exact"/>
        <w:rPr>
          <w:sz w:val="32"/>
          <w:szCs w:val="36"/>
        </w:rPr>
      </w:pPr>
      <w:r>
        <w:rPr>
          <w:rFonts w:ascii="Consolas" w:hAnsi="Consolas" w:eastAsia="Consolas"/>
          <w:color w:val="2D2D2D"/>
          <w:sz w:val="21"/>
          <w:szCs w:val="36"/>
        </w:rPr>
        <w:t xml:space="preserve">        maximum: 100</w:t>
      </w:r>
    </w:p>
    <w:p w14:paraId="7F2274FF">
      <w:pPr>
        <w:spacing w:before="0" w:after="0" w:line="260" w:lineRule="exact"/>
        <w:rPr>
          <w:sz w:val="32"/>
          <w:szCs w:val="36"/>
        </w:rPr>
      </w:pPr>
      <w:r>
        <w:rPr>
          <w:rFonts w:ascii="Consolas" w:hAnsi="Consolas" w:eastAsia="Consolas"/>
          <w:color w:val="2D2D2D"/>
          <w:sz w:val="21"/>
          <w:szCs w:val="36"/>
        </w:rPr>
        <w:t xml:space="preserve"> </w:t>
      </w:r>
    </w:p>
    <w:p w14:paraId="61027085">
      <w:pPr>
        <w:spacing w:before="0" w:after="0" w:line="260" w:lineRule="exact"/>
        <w:rPr>
          <w:sz w:val="32"/>
          <w:szCs w:val="36"/>
        </w:rPr>
      </w:pPr>
      <w:r>
        <w:rPr>
          <w:rFonts w:ascii="Consolas" w:hAnsi="Consolas" w:eastAsia="Consolas"/>
          <w:color w:val="2D2D2D"/>
          <w:sz w:val="21"/>
          <w:szCs w:val="36"/>
        </w:rPr>
        <w:t># ===================================================</w:t>
      </w:r>
    </w:p>
    <w:p w14:paraId="0D4F9D71">
      <w:pPr>
        <w:spacing w:before="0" w:after="0" w:line="260" w:lineRule="exact"/>
        <w:rPr>
          <w:sz w:val="32"/>
          <w:szCs w:val="36"/>
        </w:rPr>
      </w:pPr>
      <w:r>
        <w:rPr>
          <w:rFonts w:ascii="Consolas" w:hAnsi="Consolas" w:eastAsia="Consolas"/>
          <w:color w:val="2D2D2D"/>
          <w:sz w:val="21"/>
          <w:szCs w:val="36"/>
        </w:rPr>
        <w:t># API 路径定义</w:t>
      </w:r>
    </w:p>
    <w:p w14:paraId="2FB9C1A1">
      <w:pPr>
        <w:spacing w:before="0" w:after="0" w:line="260" w:lineRule="exact"/>
        <w:rPr>
          <w:sz w:val="32"/>
          <w:szCs w:val="36"/>
        </w:rPr>
      </w:pPr>
      <w:r>
        <w:rPr>
          <w:rFonts w:ascii="Consolas" w:hAnsi="Consolas" w:eastAsia="Consolas"/>
          <w:color w:val="2D2D2D"/>
          <w:sz w:val="21"/>
          <w:szCs w:val="36"/>
        </w:rPr>
        <w:t># ===================================================</w:t>
      </w:r>
    </w:p>
    <w:p w14:paraId="60AF5C31">
      <w:pPr>
        <w:spacing w:before="0" w:after="0" w:line="260" w:lineRule="exact"/>
        <w:rPr>
          <w:sz w:val="32"/>
          <w:szCs w:val="36"/>
        </w:rPr>
      </w:pPr>
      <w:r>
        <w:rPr>
          <w:rFonts w:ascii="Consolas" w:hAnsi="Consolas" w:eastAsia="Consolas"/>
          <w:color w:val="2D2D2D"/>
          <w:sz w:val="21"/>
          <w:szCs w:val="36"/>
        </w:rPr>
        <w:t>paths:</w:t>
      </w:r>
    </w:p>
    <w:p w14:paraId="16B342D7">
      <w:pPr>
        <w:spacing w:before="0" w:after="0" w:line="260" w:lineRule="exact"/>
        <w:rPr>
          <w:sz w:val="32"/>
          <w:szCs w:val="36"/>
        </w:rPr>
      </w:pPr>
      <w:r>
        <w:rPr>
          <w:rFonts w:ascii="Consolas" w:hAnsi="Consolas" w:eastAsia="Consolas"/>
          <w:color w:val="2D2D2D"/>
          <w:sz w:val="21"/>
          <w:szCs w:val="36"/>
        </w:rPr>
        <w:t xml:space="preserve"> </w:t>
      </w:r>
    </w:p>
    <w:p w14:paraId="3379CAA6">
      <w:pPr>
        <w:spacing w:before="0" w:after="0" w:line="260" w:lineRule="exact"/>
        <w:rPr>
          <w:sz w:val="32"/>
          <w:szCs w:val="36"/>
        </w:rPr>
      </w:pPr>
      <w:r>
        <w:rPr>
          <w:rFonts w:ascii="Consolas" w:hAnsi="Consolas" w:eastAsia="Consolas"/>
          <w:color w:val="2D2D2D"/>
          <w:sz w:val="21"/>
          <w:szCs w:val="36"/>
        </w:rPr>
        <w:t xml:space="preserve">  # ========== 1. 认证模块 /api/auth ==========</w:t>
      </w:r>
    </w:p>
    <w:p w14:paraId="681B9F45">
      <w:pPr>
        <w:spacing w:before="0" w:after="0" w:line="260" w:lineRule="exact"/>
        <w:rPr>
          <w:sz w:val="32"/>
          <w:szCs w:val="36"/>
        </w:rPr>
      </w:pPr>
      <w:r>
        <w:rPr>
          <w:rFonts w:ascii="Consolas" w:hAnsi="Consolas" w:eastAsia="Consolas"/>
          <w:color w:val="2D2D2D"/>
          <w:sz w:val="21"/>
          <w:szCs w:val="36"/>
        </w:rPr>
        <w:t xml:space="preserve">  /auth/login/:</w:t>
      </w:r>
    </w:p>
    <w:p w14:paraId="2724027D">
      <w:pPr>
        <w:spacing w:before="0" w:after="0" w:line="260" w:lineRule="exact"/>
        <w:rPr>
          <w:sz w:val="32"/>
          <w:szCs w:val="36"/>
        </w:rPr>
      </w:pPr>
      <w:r>
        <w:rPr>
          <w:rFonts w:ascii="Consolas" w:hAnsi="Consolas" w:eastAsia="Consolas"/>
          <w:color w:val="2D2D2D"/>
          <w:sz w:val="21"/>
          <w:szCs w:val="36"/>
        </w:rPr>
        <w:t xml:space="preserve">    post:</w:t>
      </w:r>
    </w:p>
    <w:p w14:paraId="239DAB9E">
      <w:pPr>
        <w:spacing w:before="0" w:after="0" w:line="260" w:lineRule="exact"/>
        <w:rPr>
          <w:sz w:val="32"/>
          <w:szCs w:val="36"/>
        </w:rPr>
      </w:pPr>
      <w:r>
        <w:rPr>
          <w:rFonts w:ascii="Consolas" w:hAnsi="Consolas" w:eastAsia="Consolas"/>
          <w:color w:val="2D2D2D"/>
          <w:sz w:val="21"/>
          <w:szCs w:val="36"/>
        </w:rPr>
        <w:t xml:space="preserve">      tags: [1-认证 Auth]</w:t>
      </w:r>
    </w:p>
    <w:p w14:paraId="36CB3516">
      <w:pPr>
        <w:spacing w:before="0" w:after="0" w:line="260" w:lineRule="exact"/>
        <w:rPr>
          <w:sz w:val="32"/>
          <w:szCs w:val="36"/>
        </w:rPr>
      </w:pPr>
      <w:r>
        <w:rPr>
          <w:rFonts w:ascii="Consolas" w:hAnsi="Consolas" w:eastAsia="Consolas"/>
          <w:color w:val="2D2D2D"/>
          <w:sz w:val="21"/>
          <w:szCs w:val="36"/>
        </w:rPr>
        <w:t xml:space="preserve">      summary: 用户登录</w:t>
      </w:r>
    </w:p>
    <w:p w14:paraId="044CA95C">
      <w:pPr>
        <w:spacing w:before="0" w:after="0" w:line="260" w:lineRule="exact"/>
        <w:rPr>
          <w:sz w:val="32"/>
          <w:szCs w:val="36"/>
        </w:rPr>
      </w:pPr>
      <w:r>
        <w:rPr>
          <w:rFonts w:ascii="Consolas" w:hAnsi="Consolas" w:eastAsia="Consolas"/>
          <w:color w:val="2D2D2D"/>
          <w:sz w:val="21"/>
          <w:szCs w:val="36"/>
        </w:rPr>
        <w:t xml:space="preserve">      description: 使用用户名和密码登录，返回 JWT 双令牌</w:t>
      </w:r>
    </w:p>
    <w:p w14:paraId="0BCBFAED">
      <w:pPr>
        <w:spacing w:before="0" w:after="0" w:line="260" w:lineRule="exact"/>
        <w:rPr>
          <w:sz w:val="32"/>
          <w:szCs w:val="36"/>
        </w:rPr>
      </w:pPr>
      <w:r>
        <w:rPr>
          <w:rFonts w:ascii="Consolas" w:hAnsi="Consolas" w:eastAsia="Consolas"/>
          <w:color w:val="2D2D2D"/>
          <w:sz w:val="21"/>
          <w:szCs w:val="36"/>
        </w:rPr>
        <w:t xml:space="preserve">      security: []</w:t>
      </w:r>
    </w:p>
    <w:p w14:paraId="7DA5142A">
      <w:pPr>
        <w:spacing w:before="0" w:after="0" w:line="260" w:lineRule="exact"/>
        <w:rPr>
          <w:sz w:val="32"/>
          <w:szCs w:val="36"/>
        </w:rPr>
      </w:pPr>
      <w:r>
        <w:rPr>
          <w:rFonts w:ascii="Consolas" w:hAnsi="Consolas" w:eastAsia="Consolas"/>
          <w:color w:val="2D2D2D"/>
          <w:sz w:val="21"/>
          <w:szCs w:val="36"/>
        </w:rPr>
        <w:t xml:space="preserve">      requestBody:</w:t>
      </w:r>
    </w:p>
    <w:p w14:paraId="1C755D61">
      <w:pPr>
        <w:spacing w:before="0" w:after="0" w:line="260" w:lineRule="exact"/>
        <w:rPr>
          <w:sz w:val="32"/>
          <w:szCs w:val="36"/>
        </w:rPr>
      </w:pPr>
      <w:r>
        <w:rPr>
          <w:rFonts w:ascii="Consolas" w:hAnsi="Consolas" w:eastAsia="Consolas"/>
          <w:color w:val="2D2D2D"/>
          <w:sz w:val="21"/>
          <w:szCs w:val="36"/>
        </w:rPr>
        <w:t xml:space="preserve">        required: true</w:t>
      </w:r>
    </w:p>
    <w:p w14:paraId="3F5DD06D">
      <w:pPr>
        <w:spacing w:before="0" w:after="0" w:line="260" w:lineRule="exact"/>
        <w:rPr>
          <w:sz w:val="32"/>
          <w:szCs w:val="36"/>
        </w:rPr>
      </w:pPr>
      <w:r>
        <w:rPr>
          <w:rFonts w:ascii="Consolas" w:hAnsi="Consolas" w:eastAsia="Consolas"/>
          <w:color w:val="2D2D2D"/>
          <w:sz w:val="21"/>
          <w:szCs w:val="36"/>
        </w:rPr>
        <w:t xml:space="preserve">        content:</w:t>
      </w:r>
    </w:p>
    <w:p w14:paraId="4D183C82">
      <w:pPr>
        <w:spacing w:before="0" w:after="0" w:line="260" w:lineRule="exact"/>
        <w:rPr>
          <w:sz w:val="32"/>
          <w:szCs w:val="36"/>
        </w:rPr>
      </w:pPr>
      <w:r>
        <w:rPr>
          <w:rFonts w:ascii="Consolas" w:hAnsi="Consolas" w:eastAsia="Consolas"/>
          <w:color w:val="2D2D2D"/>
          <w:sz w:val="21"/>
          <w:szCs w:val="36"/>
        </w:rPr>
        <w:t xml:space="preserve">          application/json:</w:t>
      </w:r>
    </w:p>
    <w:p w14:paraId="1A7ADBF0">
      <w:pPr>
        <w:spacing w:before="0" w:after="0" w:line="260" w:lineRule="exact"/>
        <w:rPr>
          <w:sz w:val="32"/>
          <w:szCs w:val="36"/>
        </w:rPr>
      </w:pPr>
      <w:r>
        <w:rPr>
          <w:rFonts w:ascii="Consolas" w:hAnsi="Consolas" w:eastAsia="Consolas"/>
          <w:color w:val="2D2D2D"/>
          <w:sz w:val="21"/>
          <w:szCs w:val="36"/>
        </w:rPr>
        <w:t xml:space="preserve">            schema:</w:t>
      </w:r>
    </w:p>
    <w:p w14:paraId="6BAEE9C5">
      <w:pPr>
        <w:spacing w:before="0" w:after="0" w:line="260" w:lineRule="exact"/>
        <w:rPr>
          <w:sz w:val="32"/>
          <w:szCs w:val="36"/>
        </w:rPr>
      </w:pPr>
      <w:r>
        <w:rPr>
          <w:rFonts w:ascii="Consolas" w:hAnsi="Consolas" w:eastAsia="Consolas"/>
          <w:color w:val="2D2D2D"/>
          <w:sz w:val="21"/>
          <w:szCs w:val="36"/>
        </w:rPr>
        <w:t xml:space="preserve">              $ref: '#/components/schemas/LoginRequest'</w:t>
      </w:r>
    </w:p>
    <w:p w14:paraId="6D13C3B4">
      <w:pPr>
        <w:spacing w:before="0" w:after="0" w:line="260" w:lineRule="exact"/>
        <w:rPr>
          <w:sz w:val="32"/>
          <w:szCs w:val="36"/>
        </w:rPr>
      </w:pPr>
      <w:r>
        <w:rPr>
          <w:rFonts w:ascii="Consolas" w:hAnsi="Consolas" w:eastAsia="Consolas"/>
          <w:color w:val="2D2D2D"/>
          <w:sz w:val="21"/>
          <w:szCs w:val="36"/>
        </w:rPr>
        <w:t xml:space="preserve">      responses:</w:t>
      </w:r>
    </w:p>
    <w:p w14:paraId="0B45ACC3">
      <w:pPr>
        <w:spacing w:before="0" w:after="0" w:line="260" w:lineRule="exact"/>
        <w:rPr>
          <w:sz w:val="32"/>
          <w:szCs w:val="36"/>
        </w:rPr>
      </w:pPr>
      <w:r>
        <w:rPr>
          <w:rFonts w:ascii="Consolas" w:hAnsi="Consolas" w:eastAsia="Consolas"/>
          <w:color w:val="2D2D2D"/>
          <w:sz w:val="21"/>
          <w:szCs w:val="36"/>
        </w:rPr>
        <w:t xml:space="preserve">        '200':</w:t>
      </w:r>
    </w:p>
    <w:p w14:paraId="5EFFD3F4">
      <w:pPr>
        <w:spacing w:before="0" w:after="0" w:line="260" w:lineRule="exact"/>
        <w:rPr>
          <w:sz w:val="32"/>
          <w:szCs w:val="36"/>
        </w:rPr>
      </w:pPr>
      <w:r>
        <w:rPr>
          <w:rFonts w:ascii="Consolas" w:hAnsi="Consolas" w:eastAsia="Consolas"/>
          <w:color w:val="2D2D2D"/>
          <w:sz w:val="21"/>
          <w:szCs w:val="36"/>
        </w:rPr>
        <w:t xml:space="preserve">          description: 登录成功</w:t>
      </w:r>
    </w:p>
    <w:p w14:paraId="27BE0629">
      <w:pPr>
        <w:spacing w:before="0" w:after="0" w:line="260" w:lineRule="exact"/>
        <w:rPr>
          <w:sz w:val="32"/>
          <w:szCs w:val="36"/>
        </w:rPr>
      </w:pPr>
      <w:r>
        <w:rPr>
          <w:rFonts w:ascii="Consolas" w:hAnsi="Consolas" w:eastAsia="Consolas"/>
          <w:color w:val="2D2D2D"/>
          <w:sz w:val="21"/>
          <w:szCs w:val="36"/>
        </w:rPr>
        <w:t xml:space="preserve">          content:</w:t>
      </w:r>
    </w:p>
    <w:p w14:paraId="40A06305">
      <w:pPr>
        <w:spacing w:before="0" w:after="0" w:line="260" w:lineRule="exact"/>
        <w:rPr>
          <w:sz w:val="32"/>
          <w:szCs w:val="36"/>
        </w:rPr>
      </w:pPr>
      <w:r>
        <w:rPr>
          <w:rFonts w:ascii="Consolas" w:hAnsi="Consolas" w:eastAsia="Consolas"/>
          <w:color w:val="2D2D2D"/>
          <w:sz w:val="21"/>
          <w:szCs w:val="36"/>
        </w:rPr>
        <w:t xml:space="preserve">            application/json:</w:t>
      </w:r>
    </w:p>
    <w:p w14:paraId="42958EFD">
      <w:pPr>
        <w:spacing w:before="0" w:after="0" w:line="260" w:lineRule="exact"/>
        <w:rPr>
          <w:sz w:val="32"/>
          <w:szCs w:val="36"/>
        </w:rPr>
      </w:pPr>
      <w:r>
        <w:rPr>
          <w:rFonts w:ascii="Consolas" w:hAnsi="Consolas" w:eastAsia="Consolas"/>
          <w:color w:val="2D2D2D"/>
          <w:sz w:val="21"/>
          <w:szCs w:val="36"/>
        </w:rPr>
        <w:t xml:space="preserve">              schema:</w:t>
      </w:r>
    </w:p>
    <w:p w14:paraId="2AE20584">
      <w:pPr>
        <w:spacing w:before="0" w:after="0" w:line="260" w:lineRule="exact"/>
        <w:rPr>
          <w:sz w:val="32"/>
          <w:szCs w:val="36"/>
        </w:rPr>
      </w:pPr>
      <w:r>
        <w:rPr>
          <w:rFonts w:ascii="Consolas" w:hAnsi="Consolas" w:eastAsia="Consolas"/>
          <w:color w:val="2D2D2D"/>
          <w:sz w:val="21"/>
          <w:szCs w:val="36"/>
        </w:rPr>
        <w:t xml:space="preserve">                allOf:</w:t>
      </w:r>
    </w:p>
    <w:p w14:paraId="72CDB029">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38881D63">
      <w:pPr>
        <w:spacing w:before="0" w:after="0" w:line="260" w:lineRule="exact"/>
        <w:rPr>
          <w:sz w:val="32"/>
          <w:szCs w:val="36"/>
        </w:rPr>
      </w:pPr>
      <w:r>
        <w:rPr>
          <w:rFonts w:ascii="Consolas" w:hAnsi="Consolas" w:eastAsia="Consolas"/>
          <w:color w:val="2D2D2D"/>
          <w:sz w:val="21"/>
          <w:szCs w:val="36"/>
        </w:rPr>
        <w:t xml:space="preserve">                  - type: object</w:t>
      </w:r>
    </w:p>
    <w:p w14:paraId="69FCF6F5">
      <w:pPr>
        <w:spacing w:before="0" w:after="0" w:line="260" w:lineRule="exact"/>
        <w:rPr>
          <w:sz w:val="32"/>
          <w:szCs w:val="36"/>
        </w:rPr>
      </w:pPr>
      <w:r>
        <w:rPr>
          <w:rFonts w:ascii="Consolas" w:hAnsi="Consolas" w:eastAsia="Consolas"/>
          <w:color w:val="2D2D2D"/>
          <w:sz w:val="21"/>
          <w:szCs w:val="36"/>
        </w:rPr>
        <w:t xml:space="preserve">                    properties:</w:t>
      </w:r>
    </w:p>
    <w:p w14:paraId="68B8008C">
      <w:pPr>
        <w:spacing w:before="0" w:after="0" w:line="260" w:lineRule="exact"/>
        <w:rPr>
          <w:sz w:val="32"/>
          <w:szCs w:val="36"/>
        </w:rPr>
      </w:pPr>
      <w:r>
        <w:rPr>
          <w:rFonts w:ascii="Consolas" w:hAnsi="Consolas" w:eastAsia="Consolas"/>
          <w:color w:val="2D2D2D"/>
          <w:sz w:val="21"/>
          <w:szCs w:val="36"/>
        </w:rPr>
        <w:t xml:space="preserve">                      data:</w:t>
      </w:r>
    </w:p>
    <w:p w14:paraId="338E003A">
      <w:pPr>
        <w:spacing w:before="0" w:after="0" w:line="260" w:lineRule="exact"/>
        <w:rPr>
          <w:sz w:val="32"/>
          <w:szCs w:val="36"/>
        </w:rPr>
      </w:pPr>
      <w:r>
        <w:rPr>
          <w:rFonts w:ascii="Consolas" w:hAnsi="Consolas" w:eastAsia="Consolas"/>
          <w:color w:val="2D2D2D"/>
          <w:sz w:val="21"/>
          <w:szCs w:val="36"/>
        </w:rPr>
        <w:t xml:space="preserve">                        $ref: '#/components/schemas/LoginResponse'</w:t>
      </w:r>
    </w:p>
    <w:p w14:paraId="317FA15A">
      <w:pPr>
        <w:spacing w:before="0" w:after="0" w:line="260" w:lineRule="exact"/>
        <w:rPr>
          <w:sz w:val="32"/>
          <w:szCs w:val="36"/>
        </w:rPr>
      </w:pPr>
      <w:r>
        <w:rPr>
          <w:rFonts w:ascii="Consolas" w:hAnsi="Consolas" w:eastAsia="Consolas"/>
          <w:color w:val="2D2D2D"/>
          <w:sz w:val="21"/>
          <w:szCs w:val="36"/>
        </w:rPr>
        <w:t xml:space="preserve">        '400': { $ref: '#/components/responses/400_BadRequest' }</w:t>
      </w:r>
    </w:p>
    <w:p w14:paraId="65D0EAAF">
      <w:pPr>
        <w:spacing w:before="0" w:after="0" w:line="260" w:lineRule="exact"/>
        <w:rPr>
          <w:sz w:val="32"/>
          <w:szCs w:val="36"/>
        </w:rPr>
      </w:pPr>
      <w:r>
        <w:rPr>
          <w:rFonts w:ascii="Consolas" w:hAnsi="Consolas" w:eastAsia="Consolas"/>
          <w:color w:val="2D2D2D"/>
          <w:sz w:val="21"/>
          <w:szCs w:val="36"/>
        </w:rPr>
        <w:t xml:space="preserve"> </w:t>
      </w:r>
    </w:p>
    <w:p w14:paraId="2D71BCE0">
      <w:pPr>
        <w:spacing w:before="0" w:after="0" w:line="260" w:lineRule="exact"/>
        <w:rPr>
          <w:sz w:val="32"/>
          <w:szCs w:val="36"/>
        </w:rPr>
      </w:pPr>
      <w:r>
        <w:rPr>
          <w:rFonts w:ascii="Consolas" w:hAnsi="Consolas" w:eastAsia="Consolas"/>
          <w:color w:val="2D2D2D"/>
          <w:sz w:val="21"/>
          <w:szCs w:val="36"/>
        </w:rPr>
        <w:t xml:space="preserve">  /auth/register/:</w:t>
      </w:r>
    </w:p>
    <w:p w14:paraId="3B82C74C">
      <w:pPr>
        <w:spacing w:before="0" w:after="0" w:line="260" w:lineRule="exact"/>
        <w:rPr>
          <w:sz w:val="32"/>
          <w:szCs w:val="36"/>
        </w:rPr>
      </w:pPr>
      <w:r>
        <w:rPr>
          <w:rFonts w:ascii="Consolas" w:hAnsi="Consolas" w:eastAsia="Consolas"/>
          <w:color w:val="2D2D2D"/>
          <w:sz w:val="21"/>
          <w:szCs w:val="36"/>
        </w:rPr>
        <w:t xml:space="preserve">    post:</w:t>
      </w:r>
    </w:p>
    <w:p w14:paraId="26982AE7">
      <w:pPr>
        <w:spacing w:before="0" w:after="0" w:line="260" w:lineRule="exact"/>
        <w:rPr>
          <w:sz w:val="32"/>
          <w:szCs w:val="36"/>
        </w:rPr>
      </w:pPr>
      <w:r>
        <w:rPr>
          <w:rFonts w:ascii="Consolas" w:hAnsi="Consolas" w:eastAsia="Consolas"/>
          <w:color w:val="2D2D2D"/>
          <w:sz w:val="21"/>
          <w:szCs w:val="36"/>
        </w:rPr>
        <w:t xml:space="preserve">      tags: [1-认证 Auth]</w:t>
      </w:r>
    </w:p>
    <w:p w14:paraId="2791B4A8">
      <w:pPr>
        <w:spacing w:before="0" w:after="0" w:line="260" w:lineRule="exact"/>
        <w:rPr>
          <w:sz w:val="32"/>
          <w:szCs w:val="36"/>
        </w:rPr>
      </w:pPr>
      <w:r>
        <w:rPr>
          <w:rFonts w:ascii="Consolas" w:hAnsi="Consolas" w:eastAsia="Consolas"/>
          <w:color w:val="2D2D2D"/>
          <w:sz w:val="21"/>
          <w:szCs w:val="36"/>
        </w:rPr>
        <w:t xml:space="preserve">      summary: 用户注册</w:t>
      </w:r>
    </w:p>
    <w:p w14:paraId="19FB1344">
      <w:pPr>
        <w:spacing w:before="0" w:after="0" w:line="260" w:lineRule="exact"/>
        <w:rPr>
          <w:sz w:val="32"/>
          <w:szCs w:val="36"/>
        </w:rPr>
      </w:pPr>
      <w:r>
        <w:rPr>
          <w:rFonts w:ascii="Consolas" w:hAnsi="Consolas" w:eastAsia="Consolas"/>
          <w:color w:val="2D2D2D"/>
          <w:sz w:val="21"/>
          <w:szCs w:val="36"/>
        </w:rPr>
        <w:t xml:space="preserve">      security: []</w:t>
      </w:r>
    </w:p>
    <w:p w14:paraId="461A7480">
      <w:pPr>
        <w:spacing w:before="0" w:after="0" w:line="260" w:lineRule="exact"/>
        <w:rPr>
          <w:sz w:val="32"/>
          <w:szCs w:val="36"/>
        </w:rPr>
      </w:pPr>
      <w:r>
        <w:rPr>
          <w:rFonts w:ascii="Consolas" w:hAnsi="Consolas" w:eastAsia="Consolas"/>
          <w:color w:val="2D2D2D"/>
          <w:sz w:val="21"/>
          <w:szCs w:val="36"/>
        </w:rPr>
        <w:t xml:space="preserve">      requestBody:</w:t>
      </w:r>
    </w:p>
    <w:p w14:paraId="723B156E">
      <w:pPr>
        <w:spacing w:before="0" w:after="0" w:line="260" w:lineRule="exact"/>
        <w:rPr>
          <w:sz w:val="32"/>
          <w:szCs w:val="36"/>
        </w:rPr>
      </w:pPr>
      <w:r>
        <w:rPr>
          <w:rFonts w:ascii="Consolas" w:hAnsi="Consolas" w:eastAsia="Consolas"/>
          <w:color w:val="2D2D2D"/>
          <w:sz w:val="21"/>
          <w:szCs w:val="36"/>
        </w:rPr>
        <w:t xml:space="preserve">        required: true</w:t>
      </w:r>
    </w:p>
    <w:p w14:paraId="7C66C28C">
      <w:pPr>
        <w:spacing w:before="0" w:after="0" w:line="260" w:lineRule="exact"/>
        <w:rPr>
          <w:sz w:val="32"/>
          <w:szCs w:val="36"/>
        </w:rPr>
      </w:pPr>
      <w:r>
        <w:rPr>
          <w:rFonts w:ascii="Consolas" w:hAnsi="Consolas" w:eastAsia="Consolas"/>
          <w:color w:val="2D2D2D"/>
          <w:sz w:val="21"/>
          <w:szCs w:val="36"/>
        </w:rPr>
        <w:t xml:space="preserve">        content:</w:t>
      </w:r>
    </w:p>
    <w:p w14:paraId="39014136">
      <w:pPr>
        <w:spacing w:before="0" w:after="0" w:line="260" w:lineRule="exact"/>
        <w:rPr>
          <w:sz w:val="32"/>
          <w:szCs w:val="36"/>
        </w:rPr>
      </w:pPr>
      <w:r>
        <w:rPr>
          <w:rFonts w:ascii="Consolas" w:hAnsi="Consolas" w:eastAsia="Consolas"/>
          <w:color w:val="2D2D2D"/>
          <w:sz w:val="21"/>
          <w:szCs w:val="36"/>
        </w:rPr>
        <w:t xml:space="preserve">          application/json:</w:t>
      </w:r>
    </w:p>
    <w:p w14:paraId="13E62F64">
      <w:pPr>
        <w:spacing w:before="0" w:after="0" w:line="260" w:lineRule="exact"/>
        <w:rPr>
          <w:sz w:val="32"/>
          <w:szCs w:val="36"/>
        </w:rPr>
      </w:pPr>
      <w:r>
        <w:rPr>
          <w:rFonts w:ascii="Consolas" w:hAnsi="Consolas" w:eastAsia="Consolas"/>
          <w:color w:val="2D2D2D"/>
          <w:sz w:val="21"/>
          <w:szCs w:val="36"/>
        </w:rPr>
        <w:t xml:space="preserve">            schema:</w:t>
      </w:r>
    </w:p>
    <w:p w14:paraId="726D6E20">
      <w:pPr>
        <w:spacing w:before="0" w:after="0" w:line="260" w:lineRule="exact"/>
        <w:rPr>
          <w:sz w:val="32"/>
          <w:szCs w:val="36"/>
        </w:rPr>
      </w:pPr>
      <w:r>
        <w:rPr>
          <w:rFonts w:ascii="Consolas" w:hAnsi="Consolas" w:eastAsia="Consolas"/>
          <w:color w:val="2D2D2D"/>
          <w:sz w:val="21"/>
          <w:szCs w:val="36"/>
        </w:rPr>
        <w:t xml:space="preserve">              $ref: '#/components/schemas/RegisterRequest'</w:t>
      </w:r>
    </w:p>
    <w:p w14:paraId="1F7B58DE">
      <w:pPr>
        <w:spacing w:before="0" w:after="0" w:line="260" w:lineRule="exact"/>
        <w:rPr>
          <w:sz w:val="32"/>
          <w:szCs w:val="36"/>
        </w:rPr>
      </w:pPr>
      <w:r>
        <w:rPr>
          <w:rFonts w:ascii="Consolas" w:hAnsi="Consolas" w:eastAsia="Consolas"/>
          <w:color w:val="2D2D2D"/>
          <w:sz w:val="21"/>
          <w:szCs w:val="36"/>
        </w:rPr>
        <w:t xml:space="preserve">      responses:</w:t>
      </w:r>
    </w:p>
    <w:p w14:paraId="09B8BB3B">
      <w:pPr>
        <w:spacing w:before="0" w:after="0" w:line="260" w:lineRule="exact"/>
        <w:rPr>
          <w:sz w:val="32"/>
          <w:szCs w:val="36"/>
        </w:rPr>
      </w:pPr>
      <w:r>
        <w:rPr>
          <w:rFonts w:ascii="Consolas" w:hAnsi="Consolas" w:eastAsia="Consolas"/>
          <w:color w:val="2D2D2D"/>
          <w:sz w:val="21"/>
          <w:szCs w:val="36"/>
        </w:rPr>
        <w:t xml:space="preserve">        '201':</w:t>
      </w:r>
    </w:p>
    <w:p w14:paraId="758D7AB3">
      <w:pPr>
        <w:spacing w:before="0" w:after="0" w:line="260" w:lineRule="exact"/>
        <w:rPr>
          <w:sz w:val="32"/>
          <w:szCs w:val="36"/>
        </w:rPr>
      </w:pPr>
      <w:r>
        <w:rPr>
          <w:rFonts w:ascii="Consolas" w:hAnsi="Consolas" w:eastAsia="Consolas"/>
          <w:color w:val="2D2D2D"/>
          <w:sz w:val="21"/>
          <w:szCs w:val="36"/>
        </w:rPr>
        <w:t xml:space="preserve">          description: 注册成功</w:t>
      </w:r>
    </w:p>
    <w:p w14:paraId="648D44B8">
      <w:pPr>
        <w:spacing w:before="0" w:after="0" w:line="260" w:lineRule="exact"/>
        <w:rPr>
          <w:sz w:val="32"/>
          <w:szCs w:val="36"/>
        </w:rPr>
      </w:pPr>
      <w:r>
        <w:rPr>
          <w:rFonts w:ascii="Consolas" w:hAnsi="Consolas" w:eastAsia="Consolas"/>
          <w:color w:val="2D2D2D"/>
          <w:sz w:val="21"/>
          <w:szCs w:val="36"/>
        </w:rPr>
        <w:t xml:space="preserve">          content:</w:t>
      </w:r>
    </w:p>
    <w:p w14:paraId="4DB87842">
      <w:pPr>
        <w:spacing w:before="0" w:after="0" w:line="260" w:lineRule="exact"/>
        <w:rPr>
          <w:sz w:val="32"/>
          <w:szCs w:val="36"/>
        </w:rPr>
      </w:pPr>
      <w:r>
        <w:rPr>
          <w:rFonts w:ascii="Consolas" w:hAnsi="Consolas" w:eastAsia="Consolas"/>
          <w:color w:val="2D2D2D"/>
          <w:sz w:val="21"/>
          <w:szCs w:val="36"/>
        </w:rPr>
        <w:t xml:space="preserve">            application/json:</w:t>
      </w:r>
    </w:p>
    <w:p w14:paraId="099B5C30">
      <w:pPr>
        <w:spacing w:before="0" w:after="0" w:line="260" w:lineRule="exact"/>
        <w:rPr>
          <w:sz w:val="32"/>
          <w:szCs w:val="36"/>
        </w:rPr>
      </w:pPr>
      <w:r>
        <w:rPr>
          <w:rFonts w:ascii="Consolas" w:hAnsi="Consolas" w:eastAsia="Consolas"/>
          <w:color w:val="2D2D2D"/>
          <w:sz w:val="21"/>
          <w:szCs w:val="36"/>
        </w:rPr>
        <w:t xml:space="preserve">              schema:</w:t>
      </w:r>
    </w:p>
    <w:p w14:paraId="0C47C1EC">
      <w:pPr>
        <w:spacing w:before="0" w:after="0" w:line="260" w:lineRule="exact"/>
        <w:rPr>
          <w:sz w:val="32"/>
          <w:szCs w:val="36"/>
        </w:rPr>
      </w:pPr>
      <w:r>
        <w:rPr>
          <w:rFonts w:ascii="Consolas" w:hAnsi="Consolas" w:eastAsia="Consolas"/>
          <w:color w:val="2D2D2D"/>
          <w:sz w:val="21"/>
          <w:szCs w:val="36"/>
        </w:rPr>
        <w:t xml:space="preserve">                allOf:</w:t>
      </w:r>
    </w:p>
    <w:p w14:paraId="598304D2">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4B0C6B8D">
      <w:pPr>
        <w:spacing w:before="0" w:after="0" w:line="260" w:lineRule="exact"/>
        <w:rPr>
          <w:sz w:val="32"/>
          <w:szCs w:val="36"/>
        </w:rPr>
      </w:pPr>
      <w:r>
        <w:rPr>
          <w:rFonts w:ascii="Consolas" w:hAnsi="Consolas" w:eastAsia="Consolas"/>
          <w:color w:val="2D2D2D"/>
          <w:sz w:val="21"/>
          <w:szCs w:val="36"/>
        </w:rPr>
        <w:t xml:space="preserve">                  - type: object</w:t>
      </w:r>
    </w:p>
    <w:p w14:paraId="6C6C49A4">
      <w:pPr>
        <w:spacing w:before="0" w:after="0" w:line="260" w:lineRule="exact"/>
        <w:rPr>
          <w:sz w:val="32"/>
          <w:szCs w:val="36"/>
        </w:rPr>
      </w:pPr>
      <w:r>
        <w:rPr>
          <w:rFonts w:ascii="Consolas" w:hAnsi="Consolas" w:eastAsia="Consolas"/>
          <w:color w:val="2D2D2D"/>
          <w:sz w:val="21"/>
          <w:szCs w:val="36"/>
        </w:rPr>
        <w:t xml:space="preserve">                    properties:</w:t>
      </w:r>
    </w:p>
    <w:p w14:paraId="1B107537">
      <w:pPr>
        <w:spacing w:before="0" w:after="0" w:line="260" w:lineRule="exact"/>
        <w:rPr>
          <w:sz w:val="32"/>
          <w:szCs w:val="36"/>
        </w:rPr>
      </w:pPr>
      <w:r>
        <w:rPr>
          <w:rFonts w:ascii="Consolas" w:hAnsi="Consolas" w:eastAsia="Consolas"/>
          <w:color w:val="2D2D2D"/>
          <w:sz w:val="21"/>
          <w:szCs w:val="36"/>
        </w:rPr>
        <w:t xml:space="preserve">                      data:</w:t>
      </w:r>
    </w:p>
    <w:p w14:paraId="72B9FE53">
      <w:pPr>
        <w:spacing w:before="0" w:after="0" w:line="260" w:lineRule="exact"/>
        <w:rPr>
          <w:sz w:val="32"/>
          <w:szCs w:val="36"/>
        </w:rPr>
      </w:pPr>
      <w:r>
        <w:rPr>
          <w:rFonts w:ascii="Consolas" w:hAnsi="Consolas" w:eastAsia="Consolas"/>
          <w:color w:val="2D2D2D"/>
          <w:sz w:val="21"/>
          <w:szCs w:val="36"/>
        </w:rPr>
        <w:t xml:space="preserve">                        $ref: '#/components/schemas/LoginResponse'</w:t>
      </w:r>
    </w:p>
    <w:p w14:paraId="42CEA7BF">
      <w:pPr>
        <w:spacing w:before="0" w:after="0" w:line="260" w:lineRule="exact"/>
        <w:rPr>
          <w:sz w:val="32"/>
          <w:szCs w:val="36"/>
        </w:rPr>
      </w:pPr>
      <w:r>
        <w:rPr>
          <w:rFonts w:ascii="Consolas" w:hAnsi="Consolas" w:eastAsia="Consolas"/>
          <w:color w:val="2D2D2D"/>
          <w:sz w:val="21"/>
          <w:szCs w:val="36"/>
        </w:rPr>
        <w:t xml:space="preserve">        '400': { $ref: '#/components/responses/400_BadRequest' }</w:t>
      </w:r>
    </w:p>
    <w:p w14:paraId="1C61362E">
      <w:pPr>
        <w:spacing w:before="0" w:after="0" w:line="260" w:lineRule="exact"/>
        <w:rPr>
          <w:sz w:val="32"/>
          <w:szCs w:val="36"/>
        </w:rPr>
      </w:pPr>
      <w:r>
        <w:rPr>
          <w:rFonts w:ascii="Consolas" w:hAnsi="Consolas" w:eastAsia="Consolas"/>
          <w:color w:val="2D2D2D"/>
          <w:sz w:val="21"/>
          <w:szCs w:val="36"/>
        </w:rPr>
        <w:t xml:space="preserve"> </w:t>
      </w:r>
    </w:p>
    <w:p w14:paraId="06896F99">
      <w:pPr>
        <w:spacing w:before="0" w:after="0" w:line="260" w:lineRule="exact"/>
        <w:rPr>
          <w:sz w:val="32"/>
          <w:szCs w:val="36"/>
        </w:rPr>
      </w:pPr>
      <w:r>
        <w:rPr>
          <w:rFonts w:ascii="Consolas" w:hAnsi="Consolas" w:eastAsia="Consolas"/>
          <w:color w:val="2D2D2D"/>
          <w:sz w:val="21"/>
          <w:szCs w:val="36"/>
        </w:rPr>
        <w:t xml:space="preserve">  /auth/token/refresh/:</w:t>
      </w:r>
    </w:p>
    <w:p w14:paraId="765148CE">
      <w:pPr>
        <w:spacing w:before="0" w:after="0" w:line="260" w:lineRule="exact"/>
        <w:rPr>
          <w:sz w:val="32"/>
          <w:szCs w:val="36"/>
        </w:rPr>
      </w:pPr>
      <w:r>
        <w:rPr>
          <w:rFonts w:ascii="Consolas" w:hAnsi="Consolas" w:eastAsia="Consolas"/>
          <w:color w:val="2D2D2D"/>
          <w:sz w:val="21"/>
          <w:szCs w:val="36"/>
        </w:rPr>
        <w:t xml:space="preserve">    post:</w:t>
      </w:r>
    </w:p>
    <w:p w14:paraId="3F1DEABE">
      <w:pPr>
        <w:spacing w:before="0" w:after="0" w:line="260" w:lineRule="exact"/>
        <w:rPr>
          <w:sz w:val="32"/>
          <w:szCs w:val="36"/>
        </w:rPr>
      </w:pPr>
      <w:r>
        <w:rPr>
          <w:rFonts w:ascii="Consolas" w:hAnsi="Consolas" w:eastAsia="Consolas"/>
          <w:color w:val="2D2D2D"/>
          <w:sz w:val="21"/>
          <w:szCs w:val="36"/>
        </w:rPr>
        <w:t xml:space="preserve">      tags: [1-认证 Auth]</w:t>
      </w:r>
    </w:p>
    <w:p w14:paraId="653241E3">
      <w:pPr>
        <w:spacing w:before="0" w:after="0" w:line="260" w:lineRule="exact"/>
        <w:rPr>
          <w:sz w:val="32"/>
          <w:szCs w:val="36"/>
        </w:rPr>
      </w:pPr>
      <w:r>
        <w:rPr>
          <w:rFonts w:ascii="Consolas" w:hAnsi="Consolas" w:eastAsia="Consolas"/>
          <w:color w:val="2D2D2D"/>
          <w:sz w:val="21"/>
          <w:szCs w:val="36"/>
        </w:rPr>
        <w:t xml:space="preserve">      summary: 刷新 Access Token</w:t>
      </w:r>
    </w:p>
    <w:p w14:paraId="786B824E">
      <w:pPr>
        <w:spacing w:before="0" w:after="0" w:line="260" w:lineRule="exact"/>
        <w:rPr>
          <w:sz w:val="32"/>
          <w:szCs w:val="36"/>
        </w:rPr>
      </w:pPr>
      <w:r>
        <w:rPr>
          <w:rFonts w:ascii="Consolas" w:hAnsi="Consolas" w:eastAsia="Consolas"/>
          <w:color w:val="2D2D2D"/>
          <w:sz w:val="21"/>
          <w:szCs w:val="36"/>
        </w:rPr>
        <w:t xml:space="preserve">      security: []</w:t>
      </w:r>
    </w:p>
    <w:p w14:paraId="3B203B32">
      <w:pPr>
        <w:spacing w:before="0" w:after="0" w:line="260" w:lineRule="exact"/>
        <w:rPr>
          <w:sz w:val="32"/>
          <w:szCs w:val="36"/>
        </w:rPr>
      </w:pPr>
      <w:r>
        <w:rPr>
          <w:rFonts w:ascii="Consolas" w:hAnsi="Consolas" w:eastAsia="Consolas"/>
          <w:color w:val="2D2D2D"/>
          <w:sz w:val="21"/>
          <w:szCs w:val="36"/>
        </w:rPr>
        <w:t xml:space="preserve">      requestBody:</w:t>
      </w:r>
    </w:p>
    <w:p w14:paraId="481DFA08">
      <w:pPr>
        <w:spacing w:before="0" w:after="0" w:line="260" w:lineRule="exact"/>
        <w:rPr>
          <w:sz w:val="32"/>
          <w:szCs w:val="36"/>
        </w:rPr>
      </w:pPr>
      <w:r>
        <w:rPr>
          <w:rFonts w:ascii="Consolas" w:hAnsi="Consolas" w:eastAsia="Consolas"/>
          <w:color w:val="2D2D2D"/>
          <w:sz w:val="21"/>
          <w:szCs w:val="36"/>
        </w:rPr>
        <w:t xml:space="preserve">        required: true</w:t>
      </w:r>
    </w:p>
    <w:p w14:paraId="7713A1B7">
      <w:pPr>
        <w:spacing w:before="0" w:after="0" w:line="260" w:lineRule="exact"/>
        <w:rPr>
          <w:sz w:val="32"/>
          <w:szCs w:val="36"/>
        </w:rPr>
      </w:pPr>
      <w:r>
        <w:rPr>
          <w:rFonts w:ascii="Consolas" w:hAnsi="Consolas" w:eastAsia="Consolas"/>
          <w:color w:val="2D2D2D"/>
          <w:sz w:val="21"/>
          <w:szCs w:val="36"/>
        </w:rPr>
        <w:t xml:space="preserve">        content:</w:t>
      </w:r>
    </w:p>
    <w:p w14:paraId="2D415DF8">
      <w:pPr>
        <w:spacing w:before="0" w:after="0" w:line="260" w:lineRule="exact"/>
        <w:rPr>
          <w:sz w:val="32"/>
          <w:szCs w:val="36"/>
        </w:rPr>
      </w:pPr>
      <w:r>
        <w:rPr>
          <w:rFonts w:ascii="Consolas" w:hAnsi="Consolas" w:eastAsia="Consolas"/>
          <w:color w:val="2D2D2D"/>
          <w:sz w:val="21"/>
          <w:szCs w:val="36"/>
        </w:rPr>
        <w:t xml:space="preserve">          application/json:</w:t>
      </w:r>
    </w:p>
    <w:p w14:paraId="1214B166">
      <w:pPr>
        <w:spacing w:before="0" w:after="0" w:line="260" w:lineRule="exact"/>
        <w:rPr>
          <w:sz w:val="32"/>
          <w:szCs w:val="36"/>
        </w:rPr>
      </w:pPr>
      <w:r>
        <w:rPr>
          <w:rFonts w:ascii="Consolas" w:hAnsi="Consolas" w:eastAsia="Consolas"/>
          <w:color w:val="2D2D2D"/>
          <w:sz w:val="21"/>
          <w:szCs w:val="36"/>
        </w:rPr>
        <w:t xml:space="preserve">            schema:</w:t>
      </w:r>
    </w:p>
    <w:p w14:paraId="396C7A26">
      <w:pPr>
        <w:spacing w:before="0" w:after="0" w:line="260" w:lineRule="exact"/>
        <w:rPr>
          <w:sz w:val="32"/>
          <w:szCs w:val="36"/>
        </w:rPr>
      </w:pPr>
      <w:r>
        <w:rPr>
          <w:rFonts w:ascii="Consolas" w:hAnsi="Consolas" w:eastAsia="Consolas"/>
          <w:color w:val="2D2D2D"/>
          <w:sz w:val="21"/>
          <w:szCs w:val="36"/>
        </w:rPr>
        <w:t xml:space="preserve">              $ref: '#/components/schemas/TokenRefreshRequest'</w:t>
      </w:r>
    </w:p>
    <w:p w14:paraId="14696AC7">
      <w:pPr>
        <w:spacing w:before="0" w:after="0" w:line="260" w:lineRule="exact"/>
        <w:rPr>
          <w:sz w:val="32"/>
          <w:szCs w:val="36"/>
        </w:rPr>
      </w:pPr>
      <w:r>
        <w:rPr>
          <w:rFonts w:ascii="Consolas" w:hAnsi="Consolas" w:eastAsia="Consolas"/>
          <w:color w:val="2D2D2D"/>
          <w:sz w:val="21"/>
          <w:szCs w:val="36"/>
        </w:rPr>
        <w:t xml:space="preserve">      responses:</w:t>
      </w:r>
    </w:p>
    <w:p w14:paraId="1E1C885E">
      <w:pPr>
        <w:spacing w:before="0" w:after="0" w:line="260" w:lineRule="exact"/>
        <w:rPr>
          <w:sz w:val="32"/>
          <w:szCs w:val="36"/>
        </w:rPr>
      </w:pPr>
      <w:r>
        <w:rPr>
          <w:rFonts w:ascii="Consolas" w:hAnsi="Consolas" w:eastAsia="Consolas"/>
          <w:color w:val="2D2D2D"/>
          <w:sz w:val="21"/>
          <w:szCs w:val="36"/>
        </w:rPr>
        <w:t xml:space="preserve">        '200':</w:t>
      </w:r>
    </w:p>
    <w:p w14:paraId="1AF13306">
      <w:pPr>
        <w:spacing w:before="0" w:after="0" w:line="260" w:lineRule="exact"/>
        <w:rPr>
          <w:sz w:val="32"/>
          <w:szCs w:val="36"/>
        </w:rPr>
      </w:pPr>
      <w:r>
        <w:rPr>
          <w:rFonts w:ascii="Consolas" w:hAnsi="Consolas" w:eastAsia="Consolas"/>
          <w:color w:val="2D2D2D"/>
          <w:sz w:val="21"/>
          <w:szCs w:val="36"/>
        </w:rPr>
        <w:t xml:space="preserve">          description: 刷新成功</w:t>
      </w:r>
    </w:p>
    <w:p w14:paraId="2B0B0EA7">
      <w:pPr>
        <w:spacing w:before="0" w:after="0" w:line="260" w:lineRule="exact"/>
        <w:rPr>
          <w:sz w:val="32"/>
          <w:szCs w:val="36"/>
        </w:rPr>
      </w:pPr>
      <w:r>
        <w:rPr>
          <w:rFonts w:ascii="Consolas" w:hAnsi="Consolas" w:eastAsia="Consolas"/>
          <w:color w:val="2D2D2D"/>
          <w:sz w:val="21"/>
          <w:szCs w:val="36"/>
        </w:rPr>
        <w:t xml:space="preserve">          content:</w:t>
      </w:r>
    </w:p>
    <w:p w14:paraId="7DA788CB">
      <w:pPr>
        <w:spacing w:before="0" w:after="0" w:line="260" w:lineRule="exact"/>
        <w:rPr>
          <w:sz w:val="32"/>
          <w:szCs w:val="36"/>
        </w:rPr>
      </w:pPr>
      <w:r>
        <w:rPr>
          <w:rFonts w:ascii="Consolas" w:hAnsi="Consolas" w:eastAsia="Consolas"/>
          <w:color w:val="2D2D2D"/>
          <w:sz w:val="21"/>
          <w:szCs w:val="36"/>
        </w:rPr>
        <w:t xml:space="preserve">            application/json:</w:t>
      </w:r>
    </w:p>
    <w:p w14:paraId="17C5D885">
      <w:pPr>
        <w:spacing w:before="0" w:after="0" w:line="260" w:lineRule="exact"/>
        <w:rPr>
          <w:sz w:val="32"/>
          <w:szCs w:val="36"/>
        </w:rPr>
      </w:pPr>
      <w:r>
        <w:rPr>
          <w:rFonts w:ascii="Consolas" w:hAnsi="Consolas" w:eastAsia="Consolas"/>
          <w:color w:val="2D2D2D"/>
          <w:sz w:val="21"/>
          <w:szCs w:val="36"/>
        </w:rPr>
        <w:t xml:space="preserve">              schema:</w:t>
      </w:r>
    </w:p>
    <w:p w14:paraId="14EF0361">
      <w:pPr>
        <w:spacing w:before="0" w:after="0" w:line="260" w:lineRule="exact"/>
        <w:rPr>
          <w:sz w:val="32"/>
          <w:szCs w:val="36"/>
        </w:rPr>
      </w:pPr>
      <w:r>
        <w:rPr>
          <w:rFonts w:ascii="Consolas" w:hAnsi="Consolas" w:eastAsia="Consolas"/>
          <w:color w:val="2D2D2D"/>
          <w:sz w:val="21"/>
          <w:szCs w:val="36"/>
        </w:rPr>
        <w:t xml:space="preserve">                allOf:</w:t>
      </w:r>
    </w:p>
    <w:p w14:paraId="62DF7D09">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676DDE56">
      <w:pPr>
        <w:spacing w:before="0" w:after="0" w:line="260" w:lineRule="exact"/>
        <w:rPr>
          <w:sz w:val="32"/>
          <w:szCs w:val="36"/>
        </w:rPr>
      </w:pPr>
      <w:r>
        <w:rPr>
          <w:rFonts w:ascii="Consolas" w:hAnsi="Consolas" w:eastAsia="Consolas"/>
          <w:color w:val="2D2D2D"/>
          <w:sz w:val="21"/>
          <w:szCs w:val="36"/>
        </w:rPr>
        <w:t xml:space="preserve">                  - type: object</w:t>
      </w:r>
    </w:p>
    <w:p w14:paraId="106B79DD">
      <w:pPr>
        <w:spacing w:before="0" w:after="0" w:line="260" w:lineRule="exact"/>
        <w:rPr>
          <w:sz w:val="32"/>
          <w:szCs w:val="36"/>
        </w:rPr>
      </w:pPr>
      <w:r>
        <w:rPr>
          <w:rFonts w:ascii="Consolas" w:hAnsi="Consolas" w:eastAsia="Consolas"/>
          <w:color w:val="2D2D2D"/>
          <w:sz w:val="21"/>
          <w:szCs w:val="36"/>
        </w:rPr>
        <w:t xml:space="preserve">                    properties:</w:t>
      </w:r>
    </w:p>
    <w:p w14:paraId="3A4D4BC5">
      <w:pPr>
        <w:spacing w:before="0" w:after="0" w:line="260" w:lineRule="exact"/>
        <w:rPr>
          <w:sz w:val="32"/>
          <w:szCs w:val="36"/>
        </w:rPr>
      </w:pPr>
      <w:r>
        <w:rPr>
          <w:rFonts w:ascii="Consolas" w:hAnsi="Consolas" w:eastAsia="Consolas"/>
          <w:color w:val="2D2D2D"/>
          <w:sz w:val="21"/>
          <w:szCs w:val="36"/>
        </w:rPr>
        <w:t xml:space="preserve">                      data:</w:t>
      </w:r>
    </w:p>
    <w:p w14:paraId="15EBD6B3">
      <w:pPr>
        <w:spacing w:before="0" w:after="0" w:line="260" w:lineRule="exact"/>
        <w:rPr>
          <w:sz w:val="32"/>
          <w:szCs w:val="36"/>
        </w:rPr>
      </w:pPr>
      <w:r>
        <w:rPr>
          <w:rFonts w:ascii="Consolas" w:hAnsi="Consolas" w:eastAsia="Consolas"/>
          <w:color w:val="2D2D2D"/>
          <w:sz w:val="21"/>
          <w:szCs w:val="36"/>
        </w:rPr>
        <w:t xml:space="preserve">                        $ref: '#/components/schemas/TokenRefreshResponse'</w:t>
      </w:r>
    </w:p>
    <w:p w14:paraId="23E8CFA0">
      <w:pPr>
        <w:spacing w:before="0" w:after="0" w:line="260" w:lineRule="exact"/>
        <w:rPr>
          <w:sz w:val="32"/>
          <w:szCs w:val="36"/>
        </w:rPr>
      </w:pPr>
      <w:r>
        <w:rPr>
          <w:rFonts w:ascii="Consolas" w:hAnsi="Consolas" w:eastAsia="Consolas"/>
          <w:color w:val="2D2D2D"/>
          <w:sz w:val="21"/>
          <w:szCs w:val="36"/>
        </w:rPr>
        <w:t xml:space="preserve"> </w:t>
      </w:r>
    </w:p>
    <w:p w14:paraId="184AB88C">
      <w:pPr>
        <w:spacing w:before="0" w:after="0" w:line="260" w:lineRule="exact"/>
        <w:rPr>
          <w:sz w:val="32"/>
          <w:szCs w:val="36"/>
        </w:rPr>
      </w:pPr>
      <w:r>
        <w:rPr>
          <w:rFonts w:ascii="Consolas" w:hAnsi="Consolas" w:eastAsia="Consolas"/>
          <w:color w:val="2D2D2D"/>
          <w:sz w:val="21"/>
          <w:szCs w:val="36"/>
        </w:rPr>
        <w:t xml:space="preserve">  /auth/profile/:</w:t>
      </w:r>
    </w:p>
    <w:p w14:paraId="1C748310">
      <w:pPr>
        <w:spacing w:before="0" w:after="0" w:line="260" w:lineRule="exact"/>
        <w:rPr>
          <w:sz w:val="32"/>
          <w:szCs w:val="36"/>
        </w:rPr>
      </w:pPr>
      <w:r>
        <w:rPr>
          <w:rFonts w:ascii="Consolas" w:hAnsi="Consolas" w:eastAsia="Consolas"/>
          <w:color w:val="2D2D2D"/>
          <w:sz w:val="21"/>
          <w:szCs w:val="36"/>
        </w:rPr>
        <w:t xml:space="preserve">    get:</w:t>
      </w:r>
    </w:p>
    <w:p w14:paraId="75BA9110">
      <w:pPr>
        <w:spacing w:before="0" w:after="0" w:line="260" w:lineRule="exact"/>
        <w:rPr>
          <w:sz w:val="32"/>
          <w:szCs w:val="36"/>
        </w:rPr>
      </w:pPr>
      <w:r>
        <w:rPr>
          <w:rFonts w:ascii="Consolas" w:hAnsi="Consolas" w:eastAsia="Consolas"/>
          <w:color w:val="2D2D2D"/>
          <w:sz w:val="21"/>
          <w:szCs w:val="36"/>
        </w:rPr>
        <w:t xml:space="preserve">      tags: [1-认证 Auth]</w:t>
      </w:r>
    </w:p>
    <w:p w14:paraId="285BED0A">
      <w:pPr>
        <w:spacing w:before="0" w:after="0" w:line="260" w:lineRule="exact"/>
        <w:rPr>
          <w:sz w:val="32"/>
          <w:szCs w:val="36"/>
        </w:rPr>
      </w:pPr>
      <w:r>
        <w:rPr>
          <w:rFonts w:ascii="Consolas" w:hAnsi="Consolas" w:eastAsia="Consolas"/>
          <w:color w:val="2D2D2D"/>
          <w:sz w:val="21"/>
          <w:szCs w:val="36"/>
        </w:rPr>
        <w:t xml:space="preserve">      summary: 获取当前用户信息</w:t>
      </w:r>
    </w:p>
    <w:p w14:paraId="57513B05">
      <w:pPr>
        <w:spacing w:before="0" w:after="0" w:line="260" w:lineRule="exact"/>
        <w:rPr>
          <w:sz w:val="32"/>
          <w:szCs w:val="36"/>
        </w:rPr>
      </w:pPr>
      <w:r>
        <w:rPr>
          <w:rFonts w:ascii="Consolas" w:hAnsi="Consolas" w:eastAsia="Consolas"/>
          <w:color w:val="2D2D2D"/>
          <w:sz w:val="21"/>
          <w:szCs w:val="36"/>
        </w:rPr>
        <w:t xml:space="preserve">      responses:</w:t>
      </w:r>
    </w:p>
    <w:p w14:paraId="2F14ED03">
      <w:pPr>
        <w:spacing w:before="0" w:after="0" w:line="260" w:lineRule="exact"/>
        <w:rPr>
          <w:sz w:val="32"/>
          <w:szCs w:val="36"/>
        </w:rPr>
      </w:pPr>
      <w:r>
        <w:rPr>
          <w:rFonts w:ascii="Consolas" w:hAnsi="Consolas" w:eastAsia="Consolas"/>
          <w:color w:val="2D2D2D"/>
          <w:sz w:val="21"/>
          <w:szCs w:val="36"/>
        </w:rPr>
        <w:t xml:space="preserve">        '200':</w:t>
      </w:r>
    </w:p>
    <w:p w14:paraId="3EA9C1A4">
      <w:pPr>
        <w:spacing w:before="0" w:after="0" w:line="260" w:lineRule="exact"/>
        <w:rPr>
          <w:sz w:val="32"/>
          <w:szCs w:val="36"/>
        </w:rPr>
      </w:pPr>
      <w:r>
        <w:rPr>
          <w:rFonts w:ascii="Consolas" w:hAnsi="Consolas" w:eastAsia="Consolas"/>
          <w:color w:val="2D2D2D"/>
          <w:sz w:val="21"/>
          <w:szCs w:val="36"/>
        </w:rPr>
        <w:t xml:space="preserve">          description: 成功</w:t>
      </w:r>
    </w:p>
    <w:p w14:paraId="1449514E">
      <w:pPr>
        <w:spacing w:before="0" w:after="0" w:line="260" w:lineRule="exact"/>
        <w:rPr>
          <w:sz w:val="32"/>
          <w:szCs w:val="36"/>
        </w:rPr>
      </w:pPr>
      <w:r>
        <w:rPr>
          <w:rFonts w:ascii="Consolas" w:hAnsi="Consolas" w:eastAsia="Consolas"/>
          <w:color w:val="2D2D2D"/>
          <w:sz w:val="21"/>
          <w:szCs w:val="36"/>
        </w:rPr>
        <w:t xml:space="preserve">          content:</w:t>
      </w:r>
    </w:p>
    <w:p w14:paraId="125CCCBF">
      <w:pPr>
        <w:spacing w:before="0" w:after="0" w:line="260" w:lineRule="exact"/>
        <w:rPr>
          <w:sz w:val="32"/>
          <w:szCs w:val="36"/>
        </w:rPr>
      </w:pPr>
      <w:r>
        <w:rPr>
          <w:rFonts w:ascii="Consolas" w:hAnsi="Consolas" w:eastAsia="Consolas"/>
          <w:color w:val="2D2D2D"/>
          <w:sz w:val="21"/>
          <w:szCs w:val="36"/>
        </w:rPr>
        <w:t xml:space="preserve">            application/json:</w:t>
      </w:r>
    </w:p>
    <w:p w14:paraId="693FA078">
      <w:pPr>
        <w:spacing w:before="0" w:after="0" w:line="260" w:lineRule="exact"/>
        <w:rPr>
          <w:sz w:val="32"/>
          <w:szCs w:val="36"/>
        </w:rPr>
      </w:pPr>
      <w:r>
        <w:rPr>
          <w:rFonts w:ascii="Consolas" w:hAnsi="Consolas" w:eastAsia="Consolas"/>
          <w:color w:val="2D2D2D"/>
          <w:sz w:val="21"/>
          <w:szCs w:val="36"/>
        </w:rPr>
        <w:t xml:space="preserve">              schema:</w:t>
      </w:r>
    </w:p>
    <w:p w14:paraId="0C467195">
      <w:pPr>
        <w:spacing w:before="0" w:after="0" w:line="260" w:lineRule="exact"/>
        <w:rPr>
          <w:sz w:val="32"/>
          <w:szCs w:val="36"/>
        </w:rPr>
      </w:pPr>
      <w:r>
        <w:rPr>
          <w:rFonts w:ascii="Consolas" w:hAnsi="Consolas" w:eastAsia="Consolas"/>
          <w:color w:val="2D2D2D"/>
          <w:sz w:val="21"/>
          <w:szCs w:val="36"/>
        </w:rPr>
        <w:t xml:space="preserve">                allOf:</w:t>
      </w:r>
    </w:p>
    <w:p w14:paraId="682EF481">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3BDF4206">
      <w:pPr>
        <w:spacing w:before="0" w:after="0" w:line="260" w:lineRule="exact"/>
        <w:rPr>
          <w:sz w:val="32"/>
          <w:szCs w:val="36"/>
        </w:rPr>
      </w:pPr>
      <w:r>
        <w:rPr>
          <w:rFonts w:ascii="Consolas" w:hAnsi="Consolas" w:eastAsia="Consolas"/>
          <w:color w:val="2D2D2D"/>
          <w:sz w:val="21"/>
          <w:szCs w:val="36"/>
        </w:rPr>
        <w:t xml:space="preserve">                  - type: object</w:t>
      </w:r>
    </w:p>
    <w:p w14:paraId="410C0D42">
      <w:pPr>
        <w:spacing w:before="0" w:after="0" w:line="260" w:lineRule="exact"/>
        <w:rPr>
          <w:sz w:val="32"/>
          <w:szCs w:val="36"/>
        </w:rPr>
      </w:pPr>
      <w:r>
        <w:rPr>
          <w:rFonts w:ascii="Consolas" w:hAnsi="Consolas" w:eastAsia="Consolas"/>
          <w:color w:val="2D2D2D"/>
          <w:sz w:val="21"/>
          <w:szCs w:val="36"/>
        </w:rPr>
        <w:t xml:space="preserve">                    properties:</w:t>
      </w:r>
    </w:p>
    <w:p w14:paraId="727C1E1F">
      <w:pPr>
        <w:spacing w:before="0" w:after="0" w:line="260" w:lineRule="exact"/>
        <w:rPr>
          <w:sz w:val="32"/>
          <w:szCs w:val="36"/>
        </w:rPr>
      </w:pPr>
      <w:r>
        <w:rPr>
          <w:rFonts w:ascii="Consolas" w:hAnsi="Consolas" w:eastAsia="Consolas"/>
          <w:color w:val="2D2D2D"/>
          <w:sz w:val="21"/>
          <w:szCs w:val="36"/>
        </w:rPr>
        <w:t xml:space="preserve">                      data:</w:t>
      </w:r>
    </w:p>
    <w:p w14:paraId="6D924EC6">
      <w:pPr>
        <w:spacing w:before="0" w:after="0" w:line="260" w:lineRule="exact"/>
        <w:rPr>
          <w:sz w:val="32"/>
          <w:szCs w:val="36"/>
        </w:rPr>
      </w:pPr>
      <w:r>
        <w:rPr>
          <w:rFonts w:ascii="Consolas" w:hAnsi="Consolas" w:eastAsia="Consolas"/>
          <w:color w:val="2D2D2D"/>
          <w:sz w:val="21"/>
          <w:szCs w:val="36"/>
        </w:rPr>
        <w:t xml:space="preserve">                        $ref: '#/components/schemas/User'</w:t>
      </w:r>
    </w:p>
    <w:p w14:paraId="4694B70B">
      <w:pPr>
        <w:spacing w:before="0" w:after="0" w:line="260" w:lineRule="exact"/>
        <w:rPr>
          <w:sz w:val="32"/>
          <w:szCs w:val="36"/>
        </w:rPr>
      </w:pPr>
      <w:r>
        <w:rPr>
          <w:rFonts w:ascii="Consolas" w:hAnsi="Consolas" w:eastAsia="Consolas"/>
          <w:color w:val="2D2D2D"/>
          <w:sz w:val="21"/>
          <w:szCs w:val="36"/>
        </w:rPr>
        <w:t xml:space="preserve">    put:</w:t>
      </w:r>
    </w:p>
    <w:p w14:paraId="304EF7BF">
      <w:pPr>
        <w:spacing w:before="0" w:after="0" w:line="260" w:lineRule="exact"/>
        <w:rPr>
          <w:sz w:val="32"/>
          <w:szCs w:val="36"/>
        </w:rPr>
      </w:pPr>
      <w:r>
        <w:rPr>
          <w:rFonts w:ascii="Consolas" w:hAnsi="Consolas" w:eastAsia="Consolas"/>
          <w:color w:val="2D2D2D"/>
          <w:sz w:val="21"/>
          <w:szCs w:val="36"/>
        </w:rPr>
        <w:t xml:space="preserve">      tags: [1-认证 Auth]</w:t>
      </w:r>
    </w:p>
    <w:p w14:paraId="3CCE6939">
      <w:pPr>
        <w:spacing w:before="0" w:after="0" w:line="260" w:lineRule="exact"/>
        <w:rPr>
          <w:sz w:val="32"/>
          <w:szCs w:val="36"/>
        </w:rPr>
      </w:pPr>
      <w:r>
        <w:rPr>
          <w:rFonts w:ascii="Consolas" w:hAnsi="Consolas" w:eastAsia="Consolas"/>
          <w:color w:val="2D2D2D"/>
          <w:sz w:val="21"/>
          <w:szCs w:val="36"/>
        </w:rPr>
        <w:t xml:space="preserve">      summary: 更新个人信息</w:t>
      </w:r>
    </w:p>
    <w:p w14:paraId="3C52A461">
      <w:pPr>
        <w:spacing w:before="0" w:after="0" w:line="260" w:lineRule="exact"/>
        <w:rPr>
          <w:sz w:val="32"/>
          <w:szCs w:val="36"/>
        </w:rPr>
      </w:pPr>
      <w:r>
        <w:rPr>
          <w:rFonts w:ascii="Consolas" w:hAnsi="Consolas" w:eastAsia="Consolas"/>
          <w:color w:val="2D2D2D"/>
          <w:sz w:val="21"/>
          <w:szCs w:val="36"/>
        </w:rPr>
        <w:t xml:space="preserve">      requestBody:</w:t>
      </w:r>
    </w:p>
    <w:p w14:paraId="3C2962CD">
      <w:pPr>
        <w:spacing w:before="0" w:after="0" w:line="260" w:lineRule="exact"/>
        <w:rPr>
          <w:sz w:val="32"/>
          <w:szCs w:val="36"/>
        </w:rPr>
      </w:pPr>
      <w:r>
        <w:rPr>
          <w:rFonts w:ascii="Consolas" w:hAnsi="Consolas" w:eastAsia="Consolas"/>
          <w:color w:val="2D2D2D"/>
          <w:sz w:val="21"/>
          <w:szCs w:val="36"/>
        </w:rPr>
        <w:t xml:space="preserve">        content:</w:t>
      </w:r>
    </w:p>
    <w:p w14:paraId="4B4153EE">
      <w:pPr>
        <w:spacing w:before="0" w:after="0" w:line="260" w:lineRule="exact"/>
        <w:rPr>
          <w:sz w:val="32"/>
          <w:szCs w:val="36"/>
        </w:rPr>
      </w:pPr>
      <w:r>
        <w:rPr>
          <w:rFonts w:ascii="Consolas" w:hAnsi="Consolas" w:eastAsia="Consolas"/>
          <w:color w:val="2D2D2D"/>
          <w:sz w:val="21"/>
          <w:szCs w:val="36"/>
        </w:rPr>
        <w:t xml:space="preserve">          application/json:</w:t>
      </w:r>
    </w:p>
    <w:p w14:paraId="4F6CC6A0">
      <w:pPr>
        <w:spacing w:before="0" w:after="0" w:line="260" w:lineRule="exact"/>
        <w:rPr>
          <w:sz w:val="32"/>
          <w:szCs w:val="36"/>
        </w:rPr>
      </w:pPr>
      <w:r>
        <w:rPr>
          <w:rFonts w:ascii="Consolas" w:hAnsi="Consolas" w:eastAsia="Consolas"/>
          <w:color w:val="2D2D2D"/>
          <w:sz w:val="21"/>
          <w:szCs w:val="36"/>
        </w:rPr>
        <w:t xml:space="preserve">            schema:</w:t>
      </w:r>
    </w:p>
    <w:p w14:paraId="1EA31198">
      <w:pPr>
        <w:spacing w:before="0" w:after="0" w:line="260" w:lineRule="exact"/>
        <w:rPr>
          <w:sz w:val="32"/>
          <w:szCs w:val="36"/>
        </w:rPr>
      </w:pPr>
      <w:r>
        <w:rPr>
          <w:rFonts w:ascii="Consolas" w:hAnsi="Consolas" w:eastAsia="Consolas"/>
          <w:color w:val="2D2D2D"/>
          <w:sz w:val="21"/>
          <w:szCs w:val="36"/>
        </w:rPr>
        <w:t xml:space="preserve">              $ref: '#/components/schemas/UserProfileUpdate'</w:t>
      </w:r>
    </w:p>
    <w:p w14:paraId="2F3EFE9F">
      <w:pPr>
        <w:spacing w:before="0" w:after="0" w:line="260" w:lineRule="exact"/>
        <w:rPr>
          <w:sz w:val="32"/>
          <w:szCs w:val="36"/>
        </w:rPr>
      </w:pPr>
      <w:r>
        <w:rPr>
          <w:rFonts w:ascii="Consolas" w:hAnsi="Consolas" w:eastAsia="Consolas"/>
          <w:color w:val="2D2D2D"/>
          <w:sz w:val="21"/>
          <w:szCs w:val="36"/>
        </w:rPr>
        <w:t xml:space="preserve">      responses:</w:t>
      </w:r>
    </w:p>
    <w:p w14:paraId="02A1FAB7">
      <w:pPr>
        <w:spacing w:before="0" w:after="0" w:line="260" w:lineRule="exact"/>
        <w:rPr>
          <w:sz w:val="32"/>
          <w:szCs w:val="36"/>
        </w:rPr>
      </w:pPr>
      <w:r>
        <w:rPr>
          <w:rFonts w:ascii="Consolas" w:hAnsi="Consolas" w:eastAsia="Consolas"/>
          <w:color w:val="2D2D2D"/>
          <w:sz w:val="21"/>
          <w:szCs w:val="36"/>
        </w:rPr>
        <w:t xml:space="preserve">        '200':</w:t>
      </w:r>
    </w:p>
    <w:p w14:paraId="48B1D8F8">
      <w:pPr>
        <w:spacing w:before="0" w:after="0" w:line="260" w:lineRule="exact"/>
        <w:rPr>
          <w:sz w:val="32"/>
          <w:szCs w:val="36"/>
        </w:rPr>
      </w:pPr>
      <w:r>
        <w:rPr>
          <w:rFonts w:ascii="Consolas" w:hAnsi="Consolas" w:eastAsia="Consolas"/>
          <w:color w:val="2D2D2D"/>
          <w:sz w:val="21"/>
          <w:szCs w:val="36"/>
        </w:rPr>
        <w:t xml:space="preserve">          description: 更新成功</w:t>
      </w:r>
    </w:p>
    <w:p w14:paraId="3351DA5B">
      <w:pPr>
        <w:spacing w:before="0" w:after="0" w:line="260" w:lineRule="exact"/>
        <w:rPr>
          <w:sz w:val="32"/>
          <w:szCs w:val="36"/>
        </w:rPr>
      </w:pPr>
      <w:r>
        <w:rPr>
          <w:rFonts w:ascii="Consolas" w:hAnsi="Consolas" w:eastAsia="Consolas"/>
          <w:color w:val="2D2D2D"/>
          <w:sz w:val="21"/>
          <w:szCs w:val="36"/>
        </w:rPr>
        <w:t xml:space="preserve">          content:</w:t>
      </w:r>
    </w:p>
    <w:p w14:paraId="3260FAD2">
      <w:pPr>
        <w:spacing w:before="0" w:after="0" w:line="260" w:lineRule="exact"/>
        <w:rPr>
          <w:sz w:val="32"/>
          <w:szCs w:val="36"/>
        </w:rPr>
      </w:pPr>
      <w:r>
        <w:rPr>
          <w:rFonts w:ascii="Consolas" w:hAnsi="Consolas" w:eastAsia="Consolas"/>
          <w:color w:val="2D2D2D"/>
          <w:sz w:val="21"/>
          <w:szCs w:val="36"/>
        </w:rPr>
        <w:t xml:space="preserve">            application/json:</w:t>
      </w:r>
    </w:p>
    <w:p w14:paraId="2A8C0CE4">
      <w:pPr>
        <w:spacing w:before="0" w:after="0" w:line="260" w:lineRule="exact"/>
        <w:rPr>
          <w:sz w:val="32"/>
          <w:szCs w:val="36"/>
        </w:rPr>
      </w:pPr>
      <w:r>
        <w:rPr>
          <w:rFonts w:ascii="Consolas" w:hAnsi="Consolas" w:eastAsia="Consolas"/>
          <w:color w:val="2D2D2D"/>
          <w:sz w:val="21"/>
          <w:szCs w:val="36"/>
        </w:rPr>
        <w:t xml:space="preserve">              schema:</w:t>
      </w:r>
    </w:p>
    <w:p w14:paraId="321C4923">
      <w:pPr>
        <w:spacing w:before="0" w:after="0" w:line="260" w:lineRule="exact"/>
        <w:rPr>
          <w:sz w:val="32"/>
          <w:szCs w:val="36"/>
        </w:rPr>
      </w:pPr>
      <w:r>
        <w:rPr>
          <w:rFonts w:ascii="Consolas" w:hAnsi="Consolas" w:eastAsia="Consolas"/>
          <w:color w:val="2D2D2D"/>
          <w:sz w:val="21"/>
          <w:szCs w:val="36"/>
        </w:rPr>
        <w:t xml:space="preserve">                allOf:</w:t>
      </w:r>
    </w:p>
    <w:p w14:paraId="290B278F">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31783B6A">
      <w:pPr>
        <w:spacing w:before="0" w:after="0" w:line="260" w:lineRule="exact"/>
        <w:rPr>
          <w:sz w:val="32"/>
          <w:szCs w:val="36"/>
        </w:rPr>
      </w:pPr>
      <w:r>
        <w:rPr>
          <w:rFonts w:ascii="Consolas" w:hAnsi="Consolas" w:eastAsia="Consolas"/>
          <w:color w:val="2D2D2D"/>
          <w:sz w:val="21"/>
          <w:szCs w:val="36"/>
        </w:rPr>
        <w:t xml:space="preserve">                  - type: object</w:t>
      </w:r>
    </w:p>
    <w:p w14:paraId="54988D26">
      <w:pPr>
        <w:spacing w:before="0" w:after="0" w:line="260" w:lineRule="exact"/>
        <w:rPr>
          <w:sz w:val="32"/>
          <w:szCs w:val="36"/>
        </w:rPr>
      </w:pPr>
      <w:r>
        <w:rPr>
          <w:rFonts w:ascii="Consolas" w:hAnsi="Consolas" w:eastAsia="Consolas"/>
          <w:color w:val="2D2D2D"/>
          <w:sz w:val="21"/>
          <w:szCs w:val="36"/>
        </w:rPr>
        <w:t xml:space="preserve">                    properties:</w:t>
      </w:r>
    </w:p>
    <w:p w14:paraId="67D49DB8">
      <w:pPr>
        <w:spacing w:before="0" w:after="0" w:line="260" w:lineRule="exact"/>
        <w:rPr>
          <w:sz w:val="32"/>
          <w:szCs w:val="36"/>
        </w:rPr>
      </w:pPr>
      <w:r>
        <w:rPr>
          <w:rFonts w:ascii="Consolas" w:hAnsi="Consolas" w:eastAsia="Consolas"/>
          <w:color w:val="2D2D2D"/>
          <w:sz w:val="21"/>
          <w:szCs w:val="36"/>
        </w:rPr>
        <w:t xml:space="preserve">                      data:</w:t>
      </w:r>
    </w:p>
    <w:p w14:paraId="66D9ABAF">
      <w:pPr>
        <w:spacing w:before="0" w:after="0" w:line="260" w:lineRule="exact"/>
        <w:rPr>
          <w:sz w:val="32"/>
          <w:szCs w:val="36"/>
        </w:rPr>
      </w:pPr>
      <w:r>
        <w:rPr>
          <w:rFonts w:ascii="Consolas" w:hAnsi="Consolas" w:eastAsia="Consolas"/>
          <w:color w:val="2D2D2D"/>
          <w:sz w:val="21"/>
          <w:szCs w:val="36"/>
        </w:rPr>
        <w:t xml:space="preserve">                        $ref: '#/components/schemas/User'</w:t>
      </w:r>
    </w:p>
    <w:p w14:paraId="7F621FB6">
      <w:pPr>
        <w:spacing w:before="0" w:after="0" w:line="260" w:lineRule="exact"/>
        <w:rPr>
          <w:sz w:val="32"/>
          <w:szCs w:val="36"/>
        </w:rPr>
      </w:pPr>
      <w:r>
        <w:rPr>
          <w:rFonts w:ascii="Consolas" w:hAnsi="Consolas" w:eastAsia="Consolas"/>
          <w:color w:val="2D2D2D"/>
          <w:sz w:val="21"/>
          <w:szCs w:val="36"/>
        </w:rPr>
        <w:t xml:space="preserve"> </w:t>
      </w:r>
    </w:p>
    <w:p w14:paraId="06A010A8">
      <w:pPr>
        <w:spacing w:before="0" w:after="0" w:line="260" w:lineRule="exact"/>
        <w:rPr>
          <w:sz w:val="32"/>
          <w:szCs w:val="36"/>
        </w:rPr>
      </w:pPr>
      <w:r>
        <w:rPr>
          <w:rFonts w:ascii="Consolas" w:hAnsi="Consolas" w:eastAsia="Consolas"/>
          <w:color w:val="2D2D2D"/>
          <w:sz w:val="21"/>
          <w:szCs w:val="36"/>
        </w:rPr>
        <w:t xml:space="preserve">  /auth/change-password/:</w:t>
      </w:r>
    </w:p>
    <w:p w14:paraId="3972DEFD">
      <w:pPr>
        <w:spacing w:before="0" w:after="0" w:line="260" w:lineRule="exact"/>
        <w:rPr>
          <w:sz w:val="32"/>
          <w:szCs w:val="36"/>
        </w:rPr>
      </w:pPr>
      <w:r>
        <w:rPr>
          <w:rFonts w:ascii="Consolas" w:hAnsi="Consolas" w:eastAsia="Consolas"/>
          <w:color w:val="2D2D2D"/>
          <w:sz w:val="21"/>
          <w:szCs w:val="36"/>
        </w:rPr>
        <w:t xml:space="preserve">    post:</w:t>
      </w:r>
    </w:p>
    <w:p w14:paraId="4FE1F7CD">
      <w:pPr>
        <w:spacing w:before="0" w:after="0" w:line="260" w:lineRule="exact"/>
        <w:rPr>
          <w:sz w:val="32"/>
          <w:szCs w:val="36"/>
        </w:rPr>
      </w:pPr>
      <w:r>
        <w:rPr>
          <w:rFonts w:ascii="Consolas" w:hAnsi="Consolas" w:eastAsia="Consolas"/>
          <w:color w:val="2D2D2D"/>
          <w:sz w:val="21"/>
          <w:szCs w:val="36"/>
        </w:rPr>
        <w:t xml:space="preserve">      tags: [1-认证 Auth]</w:t>
      </w:r>
    </w:p>
    <w:p w14:paraId="54898D45">
      <w:pPr>
        <w:spacing w:before="0" w:after="0" w:line="260" w:lineRule="exact"/>
        <w:rPr>
          <w:sz w:val="32"/>
          <w:szCs w:val="36"/>
        </w:rPr>
      </w:pPr>
      <w:r>
        <w:rPr>
          <w:rFonts w:ascii="Consolas" w:hAnsi="Consolas" w:eastAsia="Consolas"/>
          <w:color w:val="2D2D2D"/>
          <w:sz w:val="21"/>
          <w:szCs w:val="36"/>
        </w:rPr>
        <w:t xml:space="preserve">      summary: 修改密码</w:t>
      </w:r>
    </w:p>
    <w:p w14:paraId="2C57A335">
      <w:pPr>
        <w:spacing w:before="0" w:after="0" w:line="260" w:lineRule="exact"/>
        <w:rPr>
          <w:sz w:val="32"/>
          <w:szCs w:val="36"/>
        </w:rPr>
      </w:pPr>
      <w:r>
        <w:rPr>
          <w:rFonts w:ascii="Consolas" w:hAnsi="Consolas" w:eastAsia="Consolas"/>
          <w:color w:val="2D2D2D"/>
          <w:sz w:val="21"/>
          <w:szCs w:val="36"/>
        </w:rPr>
        <w:t xml:space="preserve">      requestBody:</w:t>
      </w:r>
    </w:p>
    <w:p w14:paraId="64047973">
      <w:pPr>
        <w:spacing w:before="0" w:after="0" w:line="260" w:lineRule="exact"/>
        <w:rPr>
          <w:sz w:val="32"/>
          <w:szCs w:val="36"/>
        </w:rPr>
      </w:pPr>
      <w:r>
        <w:rPr>
          <w:rFonts w:ascii="Consolas" w:hAnsi="Consolas" w:eastAsia="Consolas"/>
          <w:color w:val="2D2D2D"/>
          <w:sz w:val="21"/>
          <w:szCs w:val="36"/>
        </w:rPr>
        <w:t xml:space="preserve">        required: true</w:t>
      </w:r>
    </w:p>
    <w:p w14:paraId="076EFD29">
      <w:pPr>
        <w:spacing w:before="0" w:after="0" w:line="260" w:lineRule="exact"/>
        <w:rPr>
          <w:sz w:val="32"/>
          <w:szCs w:val="36"/>
        </w:rPr>
      </w:pPr>
      <w:r>
        <w:rPr>
          <w:rFonts w:ascii="Consolas" w:hAnsi="Consolas" w:eastAsia="Consolas"/>
          <w:color w:val="2D2D2D"/>
          <w:sz w:val="21"/>
          <w:szCs w:val="36"/>
        </w:rPr>
        <w:t xml:space="preserve">        content:</w:t>
      </w:r>
    </w:p>
    <w:p w14:paraId="72824CF5">
      <w:pPr>
        <w:spacing w:before="0" w:after="0" w:line="260" w:lineRule="exact"/>
        <w:rPr>
          <w:sz w:val="32"/>
          <w:szCs w:val="36"/>
        </w:rPr>
      </w:pPr>
      <w:r>
        <w:rPr>
          <w:rFonts w:ascii="Consolas" w:hAnsi="Consolas" w:eastAsia="Consolas"/>
          <w:color w:val="2D2D2D"/>
          <w:sz w:val="21"/>
          <w:szCs w:val="36"/>
        </w:rPr>
        <w:t xml:space="preserve">          application/json:</w:t>
      </w:r>
    </w:p>
    <w:p w14:paraId="11F3CA88">
      <w:pPr>
        <w:spacing w:before="0" w:after="0" w:line="260" w:lineRule="exact"/>
        <w:rPr>
          <w:sz w:val="32"/>
          <w:szCs w:val="36"/>
        </w:rPr>
      </w:pPr>
      <w:r>
        <w:rPr>
          <w:rFonts w:ascii="Consolas" w:hAnsi="Consolas" w:eastAsia="Consolas"/>
          <w:color w:val="2D2D2D"/>
          <w:sz w:val="21"/>
          <w:szCs w:val="36"/>
        </w:rPr>
        <w:t xml:space="preserve">            schema:</w:t>
      </w:r>
    </w:p>
    <w:p w14:paraId="40D89DB1">
      <w:pPr>
        <w:spacing w:before="0" w:after="0" w:line="260" w:lineRule="exact"/>
        <w:rPr>
          <w:sz w:val="32"/>
          <w:szCs w:val="36"/>
        </w:rPr>
      </w:pPr>
      <w:r>
        <w:rPr>
          <w:rFonts w:ascii="Consolas" w:hAnsi="Consolas" w:eastAsia="Consolas"/>
          <w:color w:val="2D2D2D"/>
          <w:sz w:val="21"/>
          <w:szCs w:val="36"/>
        </w:rPr>
        <w:t xml:space="preserve">              type: object</w:t>
      </w:r>
    </w:p>
    <w:p w14:paraId="45E778F2">
      <w:pPr>
        <w:spacing w:before="0" w:after="0" w:line="260" w:lineRule="exact"/>
        <w:rPr>
          <w:sz w:val="32"/>
          <w:szCs w:val="36"/>
        </w:rPr>
      </w:pPr>
      <w:r>
        <w:rPr>
          <w:rFonts w:ascii="Consolas" w:hAnsi="Consolas" w:eastAsia="Consolas"/>
          <w:color w:val="2D2D2D"/>
          <w:sz w:val="21"/>
          <w:szCs w:val="36"/>
        </w:rPr>
        <w:t xml:space="preserve">              required: [old_password, new_password]</w:t>
      </w:r>
    </w:p>
    <w:p w14:paraId="48A35F4A">
      <w:pPr>
        <w:spacing w:before="0" w:after="0" w:line="260" w:lineRule="exact"/>
        <w:rPr>
          <w:sz w:val="32"/>
          <w:szCs w:val="36"/>
        </w:rPr>
      </w:pPr>
      <w:r>
        <w:rPr>
          <w:rFonts w:ascii="Consolas" w:hAnsi="Consolas" w:eastAsia="Consolas"/>
          <w:color w:val="2D2D2D"/>
          <w:sz w:val="21"/>
          <w:szCs w:val="36"/>
        </w:rPr>
        <w:t xml:space="preserve">              properties:</w:t>
      </w:r>
    </w:p>
    <w:p w14:paraId="3E892D3C">
      <w:pPr>
        <w:spacing w:before="0" w:after="0" w:line="260" w:lineRule="exact"/>
        <w:rPr>
          <w:sz w:val="32"/>
          <w:szCs w:val="36"/>
        </w:rPr>
      </w:pPr>
      <w:r>
        <w:rPr>
          <w:rFonts w:ascii="Consolas" w:hAnsi="Consolas" w:eastAsia="Consolas"/>
          <w:color w:val="2D2D2D"/>
          <w:sz w:val="21"/>
          <w:szCs w:val="36"/>
        </w:rPr>
        <w:t xml:space="preserve">                old_password:</w:t>
      </w:r>
    </w:p>
    <w:p w14:paraId="17147100">
      <w:pPr>
        <w:spacing w:before="0" w:after="0" w:line="260" w:lineRule="exact"/>
        <w:rPr>
          <w:sz w:val="32"/>
          <w:szCs w:val="36"/>
        </w:rPr>
      </w:pPr>
      <w:r>
        <w:rPr>
          <w:rFonts w:ascii="Consolas" w:hAnsi="Consolas" w:eastAsia="Consolas"/>
          <w:color w:val="2D2D2D"/>
          <w:sz w:val="21"/>
          <w:szCs w:val="36"/>
        </w:rPr>
        <w:t xml:space="preserve">                  type: string</w:t>
      </w:r>
    </w:p>
    <w:p w14:paraId="16EBA471">
      <w:pPr>
        <w:spacing w:before="0" w:after="0" w:line="260" w:lineRule="exact"/>
        <w:rPr>
          <w:sz w:val="32"/>
          <w:szCs w:val="36"/>
        </w:rPr>
      </w:pPr>
      <w:r>
        <w:rPr>
          <w:rFonts w:ascii="Consolas" w:hAnsi="Consolas" w:eastAsia="Consolas"/>
          <w:color w:val="2D2D2D"/>
          <w:sz w:val="21"/>
          <w:szCs w:val="36"/>
        </w:rPr>
        <w:t xml:space="preserve">                  format: password</w:t>
      </w:r>
    </w:p>
    <w:p w14:paraId="70D79DD7">
      <w:pPr>
        <w:spacing w:before="0" w:after="0" w:line="260" w:lineRule="exact"/>
        <w:rPr>
          <w:sz w:val="32"/>
          <w:szCs w:val="36"/>
        </w:rPr>
      </w:pPr>
      <w:r>
        <w:rPr>
          <w:rFonts w:ascii="Consolas" w:hAnsi="Consolas" w:eastAsia="Consolas"/>
          <w:color w:val="2D2D2D"/>
          <w:sz w:val="21"/>
          <w:szCs w:val="36"/>
        </w:rPr>
        <w:t xml:space="preserve">                new_password:</w:t>
      </w:r>
    </w:p>
    <w:p w14:paraId="0D97D8E1">
      <w:pPr>
        <w:spacing w:before="0" w:after="0" w:line="260" w:lineRule="exact"/>
        <w:rPr>
          <w:sz w:val="32"/>
          <w:szCs w:val="36"/>
        </w:rPr>
      </w:pPr>
      <w:r>
        <w:rPr>
          <w:rFonts w:ascii="Consolas" w:hAnsi="Consolas" w:eastAsia="Consolas"/>
          <w:color w:val="2D2D2D"/>
          <w:sz w:val="21"/>
          <w:szCs w:val="36"/>
        </w:rPr>
        <w:t xml:space="preserve">                  type: string</w:t>
      </w:r>
    </w:p>
    <w:p w14:paraId="13948161">
      <w:pPr>
        <w:spacing w:before="0" w:after="0" w:line="260" w:lineRule="exact"/>
        <w:rPr>
          <w:sz w:val="32"/>
          <w:szCs w:val="36"/>
        </w:rPr>
      </w:pPr>
      <w:r>
        <w:rPr>
          <w:rFonts w:ascii="Consolas" w:hAnsi="Consolas" w:eastAsia="Consolas"/>
          <w:color w:val="2D2D2D"/>
          <w:sz w:val="21"/>
          <w:szCs w:val="36"/>
        </w:rPr>
        <w:t xml:space="preserve">                  format: password</w:t>
      </w:r>
    </w:p>
    <w:p w14:paraId="45BCBB62">
      <w:pPr>
        <w:spacing w:before="0" w:after="0" w:line="260" w:lineRule="exact"/>
        <w:rPr>
          <w:sz w:val="32"/>
          <w:szCs w:val="36"/>
        </w:rPr>
      </w:pPr>
      <w:r>
        <w:rPr>
          <w:rFonts w:ascii="Consolas" w:hAnsi="Consolas" w:eastAsia="Consolas"/>
          <w:color w:val="2D2D2D"/>
          <w:sz w:val="21"/>
          <w:szCs w:val="36"/>
        </w:rPr>
        <w:t xml:space="preserve">                  minLength: 6</w:t>
      </w:r>
    </w:p>
    <w:p w14:paraId="0758A680">
      <w:pPr>
        <w:spacing w:before="0" w:after="0" w:line="260" w:lineRule="exact"/>
        <w:rPr>
          <w:sz w:val="32"/>
          <w:szCs w:val="36"/>
        </w:rPr>
      </w:pPr>
      <w:r>
        <w:rPr>
          <w:rFonts w:ascii="Consolas" w:hAnsi="Consolas" w:eastAsia="Consolas"/>
          <w:color w:val="2D2D2D"/>
          <w:sz w:val="21"/>
          <w:szCs w:val="36"/>
        </w:rPr>
        <w:t xml:space="preserve">      responses:</w:t>
      </w:r>
    </w:p>
    <w:p w14:paraId="2EE3717E">
      <w:pPr>
        <w:spacing w:before="0" w:after="0" w:line="260" w:lineRule="exact"/>
        <w:rPr>
          <w:sz w:val="32"/>
          <w:szCs w:val="36"/>
        </w:rPr>
      </w:pPr>
      <w:r>
        <w:rPr>
          <w:rFonts w:ascii="Consolas" w:hAnsi="Consolas" w:eastAsia="Consolas"/>
          <w:color w:val="2D2D2D"/>
          <w:sz w:val="21"/>
          <w:szCs w:val="36"/>
        </w:rPr>
        <w:t xml:space="preserve">        '200':</w:t>
      </w:r>
    </w:p>
    <w:p w14:paraId="27D3363B">
      <w:pPr>
        <w:spacing w:before="0" w:after="0" w:line="260" w:lineRule="exact"/>
        <w:rPr>
          <w:sz w:val="32"/>
          <w:szCs w:val="36"/>
        </w:rPr>
      </w:pPr>
      <w:r>
        <w:rPr>
          <w:rFonts w:ascii="Consolas" w:hAnsi="Consolas" w:eastAsia="Consolas"/>
          <w:color w:val="2D2D2D"/>
          <w:sz w:val="21"/>
          <w:szCs w:val="36"/>
        </w:rPr>
        <w:t xml:space="preserve">          description: 密码修改成功</w:t>
      </w:r>
    </w:p>
    <w:p w14:paraId="60CCC009">
      <w:pPr>
        <w:spacing w:before="0" w:after="0" w:line="260" w:lineRule="exact"/>
        <w:rPr>
          <w:sz w:val="32"/>
          <w:szCs w:val="36"/>
        </w:rPr>
      </w:pPr>
      <w:r>
        <w:rPr>
          <w:rFonts w:ascii="Consolas" w:hAnsi="Consolas" w:eastAsia="Consolas"/>
          <w:color w:val="2D2D2D"/>
          <w:sz w:val="21"/>
          <w:szCs w:val="36"/>
        </w:rPr>
        <w:t xml:space="preserve"> </w:t>
      </w:r>
    </w:p>
    <w:p w14:paraId="69AD250E">
      <w:pPr>
        <w:spacing w:before="0" w:after="0" w:line="260" w:lineRule="exact"/>
        <w:rPr>
          <w:sz w:val="32"/>
          <w:szCs w:val="36"/>
        </w:rPr>
      </w:pPr>
      <w:r>
        <w:rPr>
          <w:rFonts w:ascii="Consolas" w:hAnsi="Consolas" w:eastAsia="Consolas"/>
          <w:color w:val="2D2D2D"/>
          <w:sz w:val="21"/>
          <w:szCs w:val="36"/>
        </w:rPr>
        <w:t xml:space="preserve">  # ========== 2. 项目模块 /api/projects ==========</w:t>
      </w:r>
    </w:p>
    <w:p w14:paraId="096867CB">
      <w:pPr>
        <w:spacing w:before="0" w:after="0" w:line="260" w:lineRule="exact"/>
        <w:rPr>
          <w:sz w:val="32"/>
          <w:szCs w:val="36"/>
        </w:rPr>
      </w:pPr>
      <w:r>
        <w:rPr>
          <w:rFonts w:ascii="Consolas" w:hAnsi="Consolas" w:eastAsia="Consolas"/>
          <w:color w:val="2D2D2D"/>
          <w:sz w:val="21"/>
          <w:szCs w:val="36"/>
        </w:rPr>
        <w:t xml:space="preserve">  /projects/:</w:t>
      </w:r>
    </w:p>
    <w:p w14:paraId="02EDE02F">
      <w:pPr>
        <w:spacing w:before="0" w:after="0" w:line="260" w:lineRule="exact"/>
        <w:rPr>
          <w:sz w:val="32"/>
          <w:szCs w:val="36"/>
        </w:rPr>
      </w:pPr>
      <w:r>
        <w:rPr>
          <w:rFonts w:ascii="Consolas" w:hAnsi="Consolas" w:eastAsia="Consolas"/>
          <w:color w:val="2D2D2D"/>
          <w:sz w:val="21"/>
          <w:szCs w:val="36"/>
        </w:rPr>
        <w:t xml:space="preserve">    get:</w:t>
      </w:r>
    </w:p>
    <w:p w14:paraId="4F5684F1">
      <w:pPr>
        <w:spacing w:before="0" w:after="0" w:line="260" w:lineRule="exact"/>
        <w:rPr>
          <w:sz w:val="32"/>
          <w:szCs w:val="36"/>
        </w:rPr>
      </w:pPr>
      <w:r>
        <w:rPr>
          <w:rFonts w:ascii="Consolas" w:hAnsi="Consolas" w:eastAsia="Consolas"/>
          <w:color w:val="2D2D2D"/>
          <w:sz w:val="21"/>
          <w:szCs w:val="36"/>
        </w:rPr>
        <w:t xml:space="preserve">      tags: [2-项目 Projects]</w:t>
      </w:r>
    </w:p>
    <w:p w14:paraId="3485EEDF">
      <w:pPr>
        <w:spacing w:before="0" w:after="0" w:line="260" w:lineRule="exact"/>
        <w:rPr>
          <w:sz w:val="32"/>
          <w:szCs w:val="36"/>
        </w:rPr>
      </w:pPr>
      <w:r>
        <w:rPr>
          <w:rFonts w:ascii="Consolas" w:hAnsi="Consolas" w:eastAsia="Consolas"/>
          <w:color w:val="2D2D2D"/>
          <w:sz w:val="21"/>
          <w:szCs w:val="36"/>
        </w:rPr>
        <w:t xml:space="preserve">      summary: 获取项目列表</w:t>
      </w:r>
    </w:p>
    <w:p w14:paraId="13E810A7">
      <w:pPr>
        <w:spacing w:before="0" w:after="0" w:line="260" w:lineRule="exact"/>
        <w:rPr>
          <w:sz w:val="32"/>
          <w:szCs w:val="36"/>
        </w:rPr>
      </w:pPr>
      <w:r>
        <w:rPr>
          <w:rFonts w:ascii="Consolas" w:hAnsi="Consolas" w:eastAsia="Consolas"/>
          <w:color w:val="2D2D2D"/>
          <w:sz w:val="21"/>
          <w:szCs w:val="36"/>
        </w:rPr>
        <w:t xml:space="preserve">      description: 返回当前用户参与的所有项目，支持筛选与分页</w:t>
      </w:r>
    </w:p>
    <w:p w14:paraId="526CF485">
      <w:pPr>
        <w:spacing w:before="0" w:after="0" w:line="260" w:lineRule="exact"/>
        <w:rPr>
          <w:sz w:val="32"/>
          <w:szCs w:val="36"/>
        </w:rPr>
      </w:pPr>
      <w:r>
        <w:rPr>
          <w:rFonts w:ascii="Consolas" w:hAnsi="Consolas" w:eastAsia="Consolas"/>
          <w:color w:val="2D2D2D"/>
          <w:sz w:val="21"/>
          <w:szCs w:val="36"/>
        </w:rPr>
        <w:t xml:space="preserve">      parameters:</w:t>
      </w:r>
    </w:p>
    <w:p w14:paraId="2CEF869B">
      <w:pPr>
        <w:spacing w:before="0" w:after="0" w:line="260" w:lineRule="exact"/>
        <w:rPr>
          <w:sz w:val="32"/>
          <w:szCs w:val="36"/>
        </w:rPr>
      </w:pPr>
      <w:r>
        <w:rPr>
          <w:rFonts w:ascii="Consolas" w:hAnsi="Consolas" w:eastAsia="Consolas"/>
          <w:color w:val="2D2D2D"/>
          <w:sz w:val="21"/>
          <w:szCs w:val="36"/>
        </w:rPr>
        <w:t xml:space="preserve">        - $ref: '#/components/parameters/Status'</w:t>
      </w:r>
    </w:p>
    <w:p w14:paraId="7B683EB1">
      <w:pPr>
        <w:spacing w:before="0" w:after="0" w:line="260" w:lineRule="exact"/>
        <w:rPr>
          <w:sz w:val="32"/>
          <w:szCs w:val="36"/>
        </w:rPr>
      </w:pPr>
      <w:r>
        <w:rPr>
          <w:rFonts w:ascii="Consolas" w:hAnsi="Consolas" w:eastAsia="Consolas"/>
          <w:color w:val="2D2D2D"/>
          <w:sz w:val="21"/>
          <w:szCs w:val="36"/>
        </w:rPr>
        <w:t xml:space="preserve">        - $ref: '#/components/parameters/Search'</w:t>
      </w:r>
    </w:p>
    <w:p w14:paraId="64981B47">
      <w:pPr>
        <w:spacing w:before="0" w:after="0" w:line="260" w:lineRule="exact"/>
        <w:rPr>
          <w:sz w:val="32"/>
          <w:szCs w:val="36"/>
        </w:rPr>
      </w:pPr>
      <w:r>
        <w:rPr>
          <w:rFonts w:ascii="Consolas" w:hAnsi="Consolas" w:eastAsia="Consolas"/>
          <w:color w:val="2D2D2D"/>
          <w:sz w:val="21"/>
          <w:szCs w:val="36"/>
        </w:rPr>
        <w:t xml:space="preserve">        - $ref: '#/components/parameters/Ordering'</w:t>
      </w:r>
    </w:p>
    <w:p w14:paraId="20B090A7">
      <w:pPr>
        <w:spacing w:before="0" w:after="0" w:line="260" w:lineRule="exact"/>
        <w:rPr>
          <w:sz w:val="32"/>
          <w:szCs w:val="36"/>
        </w:rPr>
      </w:pPr>
      <w:r>
        <w:rPr>
          <w:rFonts w:ascii="Consolas" w:hAnsi="Consolas" w:eastAsia="Consolas"/>
          <w:color w:val="2D2D2D"/>
          <w:sz w:val="21"/>
          <w:szCs w:val="36"/>
        </w:rPr>
        <w:t xml:space="preserve">        - $ref: '#/components/parameters/Page'</w:t>
      </w:r>
    </w:p>
    <w:p w14:paraId="7D389C62">
      <w:pPr>
        <w:spacing w:before="0" w:after="0" w:line="260" w:lineRule="exact"/>
        <w:rPr>
          <w:sz w:val="32"/>
          <w:szCs w:val="36"/>
        </w:rPr>
      </w:pPr>
      <w:r>
        <w:rPr>
          <w:rFonts w:ascii="Consolas" w:hAnsi="Consolas" w:eastAsia="Consolas"/>
          <w:color w:val="2D2D2D"/>
          <w:sz w:val="21"/>
          <w:szCs w:val="36"/>
        </w:rPr>
        <w:t xml:space="preserve">        - $ref: '#/components/parameters/PageSize'</w:t>
      </w:r>
    </w:p>
    <w:p w14:paraId="276E327F">
      <w:pPr>
        <w:spacing w:before="0" w:after="0" w:line="260" w:lineRule="exact"/>
        <w:rPr>
          <w:sz w:val="32"/>
          <w:szCs w:val="36"/>
        </w:rPr>
      </w:pPr>
      <w:r>
        <w:rPr>
          <w:rFonts w:ascii="Consolas" w:hAnsi="Consolas" w:eastAsia="Consolas"/>
          <w:color w:val="2D2D2D"/>
          <w:sz w:val="21"/>
          <w:szCs w:val="36"/>
        </w:rPr>
        <w:t xml:space="preserve">      responses:</w:t>
      </w:r>
    </w:p>
    <w:p w14:paraId="05F284AE">
      <w:pPr>
        <w:spacing w:before="0" w:after="0" w:line="260" w:lineRule="exact"/>
        <w:rPr>
          <w:sz w:val="32"/>
          <w:szCs w:val="36"/>
        </w:rPr>
      </w:pPr>
      <w:r>
        <w:rPr>
          <w:rFonts w:ascii="Consolas" w:hAnsi="Consolas" w:eastAsia="Consolas"/>
          <w:color w:val="2D2D2D"/>
          <w:sz w:val="21"/>
          <w:szCs w:val="36"/>
        </w:rPr>
        <w:t xml:space="preserve">        '200':</w:t>
      </w:r>
    </w:p>
    <w:p w14:paraId="26B61F50">
      <w:pPr>
        <w:spacing w:before="0" w:after="0" w:line="260" w:lineRule="exact"/>
        <w:rPr>
          <w:sz w:val="32"/>
          <w:szCs w:val="36"/>
        </w:rPr>
      </w:pPr>
      <w:r>
        <w:rPr>
          <w:rFonts w:ascii="Consolas" w:hAnsi="Consolas" w:eastAsia="Consolas"/>
          <w:color w:val="2D2D2D"/>
          <w:sz w:val="21"/>
          <w:szCs w:val="36"/>
        </w:rPr>
        <w:t xml:space="preserve">          description: 成功</w:t>
      </w:r>
    </w:p>
    <w:p w14:paraId="6C88F552">
      <w:pPr>
        <w:spacing w:before="0" w:after="0" w:line="260" w:lineRule="exact"/>
        <w:rPr>
          <w:sz w:val="32"/>
          <w:szCs w:val="36"/>
        </w:rPr>
      </w:pPr>
      <w:r>
        <w:rPr>
          <w:rFonts w:ascii="Consolas" w:hAnsi="Consolas" w:eastAsia="Consolas"/>
          <w:color w:val="2D2D2D"/>
          <w:sz w:val="21"/>
          <w:szCs w:val="36"/>
        </w:rPr>
        <w:t xml:space="preserve">          content:</w:t>
      </w:r>
    </w:p>
    <w:p w14:paraId="0195403D">
      <w:pPr>
        <w:spacing w:before="0" w:after="0" w:line="260" w:lineRule="exact"/>
        <w:rPr>
          <w:sz w:val="32"/>
          <w:szCs w:val="36"/>
        </w:rPr>
      </w:pPr>
      <w:r>
        <w:rPr>
          <w:rFonts w:ascii="Consolas" w:hAnsi="Consolas" w:eastAsia="Consolas"/>
          <w:color w:val="2D2D2D"/>
          <w:sz w:val="21"/>
          <w:szCs w:val="36"/>
        </w:rPr>
        <w:t xml:space="preserve">            application/json:</w:t>
      </w:r>
    </w:p>
    <w:p w14:paraId="26785713">
      <w:pPr>
        <w:spacing w:before="0" w:after="0" w:line="260" w:lineRule="exact"/>
        <w:rPr>
          <w:sz w:val="32"/>
          <w:szCs w:val="36"/>
        </w:rPr>
      </w:pPr>
      <w:r>
        <w:rPr>
          <w:rFonts w:ascii="Consolas" w:hAnsi="Consolas" w:eastAsia="Consolas"/>
          <w:color w:val="2D2D2D"/>
          <w:sz w:val="21"/>
          <w:szCs w:val="36"/>
        </w:rPr>
        <w:t xml:space="preserve">              schema:</w:t>
      </w:r>
    </w:p>
    <w:p w14:paraId="7F07EB5C">
      <w:pPr>
        <w:spacing w:before="0" w:after="0" w:line="260" w:lineRule="exact"/>
        <w:rPr>
          <w:sz w:val="32"/>
          <w:szCs w:val="36"/>
        </w:rPr>
      </w:pPr>
      <w:r>
        <w:rPr>
          <w:rFonts w:ascii="Consolas" w:hAnsi="Consolas" w:eastAsia="Consolas"/>
          <w:color w:val="2D2D2D"/>
          <w:sz w:val="21"/>
          <w:szCs w:val="36"/>
        </w:rPr>
        <w:t xml:space="preserve">                allOf:</w:t>
      </w:r>
    </w:p>
    <w:p w14:paraId="4F253189">
      <w:pPr>
        <w:spacing w:before="0" w:after="0" w:line="260" w:lineRule="exact"/>
        <w:rPr>
          <w:sz w:val="32"/>
          <w:szCs w:val="36"/>
        </w:rPr>
      </w:pPr>
      <w:r>
        <w:rPr>
          <w:rFonts w:ascii="Consolas" w:hAnsi="Consolas" w:eastAsia="Consolas"/>
          <w:color w:val="2D2D2D"/>
          <w:sz w:val="21"/>
          <w:szCs w:val="36"/>
        </w:rPr>
        <w:t xml:space="preserve">                  - $ref: '#/components/schemas/PaginatedResponse'</w:t>
      </w:r>
    </w:p>
    <w:p w14:paraId="4C5ED073">
      <w:pPr>
        <w:spacing w:before="0" w:after="0" w:line="260" w:lineRule="exact"/>
        <w:rPr>
          <w:sz w:val="32"/>
          <w:szCs w:val="36"/>
        </w:rPr>
      </w:pPr>
      <w:r>
        <w:rPr>
          <w:rFonts w:ascii="Consolas" w:hAnsi="Consolas" w:eastAsia="Consolas"/>
          <w:color w:val="2D2D2D"/>
          <w:sz w:val="21"/>
          <w:szCs w:val="36"/>
        </w:rPr>
        <w:t xml:space="preserve">                  - type: object</w:t>
      </w:r>
    </w:p>
    <w:p w14:paraId="349FC2CD">
      <w:pPr>
        <w:spacing w:before="0" w:after="0" w:line="260" w:lineRule="exact"/>
        <w:rPr>
          <w:sz w:val="32"/>
          <w:szCs w:val="36"/>
        </w:rPr>
      </w:pPr>
      <w:r>
        <w:rPr>
          <w:rFonts w:ascii="Consolas" w:hAnsi="Consolas" w:eastAsia="Consolas"/>
          <w:color w:val="2D2D2D"/>
          <w:sz w:val="21"/>
          <w:szCs w:val="36"/>
        </w:rPr>
        <w:t xml:space="preserve">                    properties:</w:t>
      </w:r>
    </w:p>
    <w:p w14:paraId="51308E0A">
      <w:pPr>
        <w:spacing w:before="0" w:after="0" w:line="260" w:lineRule="exact"/>
        <w:rPr>
          <w:sz w:val="32"/>
          <w:szCs w:val="36"/>
        </w:rPr>
      </w:pPr>
      <w:r>
        <w:rPr>
          <w:rFonts w:ascii="Consolas" w:hAnsi="Consolas" w:eastAsia="Consolas"/>
          <w:color w:val="2D2D2D"/>
          <w:sz w:val="21"/>
          <w:szCs w:val="36"/>
        </w:rPr>
        <w:t xml:space="preserve">                      data:</w:t>
      </w:r>
    </w:p>
    <w:p w14:paraId="38BB4FB7">
      <w:pPr>
        <w:spacing w:before="0" w:after="0" w:line="260" w:lineRule="exact"/>
        <w:rPr>
          <w:sz w:val="32"/>
          <w:szCs w:val="36"/>
        </w:rPr>
      </w:pPr>
      <w:r>
        <w:rPr>
          <w:rFonts w:ascii="Consolas" w:hAnsi="Consolas" w:eastAsia="Consolas"/>
          <w:color w:val="2D2D2D"/>
          <w:sz w:val="21"/>
          <w:szCs w:val="36"/>
        </w:rPr>
        <w:t xml:space="preserve">                        type: object</w:t>
      </w:r>
    </w:p>
    <w:p w14:paraId="6EF10854">
      <w:pPr>
        <w:spacing w:before="0" w:after="0" w:line="260" w:lineRule="exact"/>
        <w:rPr>
          <w:sz w:val="32"/>
          <w:szCs w:val="36"/>
        </w:rPr>
      </w:pPr>
      <w:r>
        <w:rPr>
          <w:rFonts w:ascii="Consolas" w:hAnsi="Consolas" w:eastAsia="Consolas"/>
          <w:color w:val="2D2D2D"/>
          <w:sz w:val="21"/>
          <w:szCs w:val="36"/>
        </w:rPr>
        <w:t xml:space="preserve">                        properties:</w:t>
      </w:r>
    </w:p>
    <w:p w14:paraId="6D8E2B9A">
      <w:pPr>
        <w:spacing w:before="0" w:after="0" w:line="260" w:lineRule="exact"/>
        <w:rPr>
          <w:sz w:val="32"/>
          <w:szCs w:val="36"/>
        </w:rPr>
      </w:pPr>
      <w:r>
        <w:rPr>
          <w:rFonts w:ascii="Consolas" w:hAnsi="Consolas" w:eastAsia="Consolas"/>
          <w:color w:val="2D2D2D"/>
          <w:sz w:val="21"/>
          <w:szCs w:val="36"/>
        </w:rPr>
        <w:t xml:space="preserve">                          results:</w:t>
      </w:r>
    </w:p>
    <w:p w14:paraId="14FDEC00">
      <w:pPr>
        <w:spacing w:before="0" w:after="0" w:line="260" w:lineRule="exact"/>
        <w:rPr>
          <w:sz w:val="32"/>
          <w:szCs w:val="36"/>
        </w:rPr>
      </w:pPr>
      <w:r>
        <w:rPr>
          <w:rFonts w:ascii="Consolas" w:hAnsi="Consolas" w:eastAsia="Consolas"/>
          <w:color w:val="2D2D2D"/>
          <w:sz w:val="21"/>
          <w:szCs w:val="36"/>
        </w:rPr>
        <w:t xml:space="preserve">                            type: array</w:t>
      </w:r>
    </w:p>
    <w:p w14:paraId="6A5FAF08">
      <w:pPr>
        <w:spacing w:before="0" w:after="0" w:line="260" w:lineRule="exact"/>
        <w:rPr>
          <w:sz w:val="32"/>
          <w:szCs w:val="36"/>
        </w:rPr>
      </w:pPr>
      <w:r>
        <w:rPr>
          <w:rFonts w:ascii="Consolas" w:hAnsi="Consolas" w:eastAsia="Consolas"/>
          <w:color w:val="2D2D2D"/>
          <w:sz w:val="21"/>
          <w:szCs w:val="36"/>
        </w:rPr>
        <w:t xml:space="preserve">                            items:</w:t>
      </w:r>
    </w:p>
    <w:p w14:paraId="4FD57F5E">
      <w:pPr>
        <w:spacing w:before="0" w:after="0" w:line="260" w:lineRule="exact"/>
        <w:rPr>
          <w:sz w:val="32"/>
          <w:szCs w:val="36"/>
        </w:rPr>
      </w:pPr>
      <w:r>
        <w:rPr>
          <w:rFonts w:ascii="Consolas" w:hAnsi="Consolas" w:eastAsia="Consolas"/>
          <w:color w:val="2D2D2D"/>
          <w:sz w:val="21"/>
          <w:szCs w:val="36"/>
        </w:rPr>
        <w:t xml:space="preserve">                              $ref: '#/components/schemas/Project'</w:t>
      </w:r>
    </w:p>
    <w:p w14:paraId="2C49C24C">
      <w:pPr>
        <w:spacing w:before="0" w:after="0" w:line="260" w:lineRule="exact"/>
        <w:rPr>
          <w:sz w:val="32"/>
          <w:szCs w:val="36"/>
        </w:rPr>
      </w:pPr>
      <w:r>
        <w:rPr>
          <w:rFonts w:ascii="Consolas" w:hAnsi="Consolas" w:eastAsia="Consolas"/>
          <w:color w:val="2D2D2D"/>
          <w:sz w:val="21"/>
          <w:szCs w:val="36"/>
        </w:rPr>
        <w:t xml:space="preserve">    post:</w:t>
      </w:r>
    </w:p>
    <w:p w14:paraId="6283FC59">
      <w:pPr>
        <w:spacing w:before="0" w:after="0" w:line="260" w:lineRule="exact"/>
        <w:rPr>
          <w:sz w:val="32"/>
          <w:szCs w:val="36"/>
        </w:rPr>
      </w:pPr>
      <w:r>
        <w:rPr>
          <w:rFonts w:ascii="Consolas" w:hAnsi="Consolas" w:eastAsia="Consolas"/>
          <w:color w:val="2D2D2D"/>
          <w:sz w:val="21"/>
          <w:szCs w:val="36"/>
        </w:rPr>
        <w:t xml:space="preserve">      tags: [2-项目 Projects]</w:t>
      </w:r>
    </w:p>
    <w:p w14:paraId="653BD3D5">
      <w:pPr>
        <w:spacing w:before="0" w:after="0" w:line="260" w:lineRule="exact"/>
        <w:rPr>
          <w:sz w:val="32"/>
          <w:szCs w:val="36"/>
        </w:rPr>
      </w:pPr>
      <w:r>
        <w:rPr>
          <w:rFonts w:ascii="Consolas" w:hAnsi="Consolas" w:eastAsia="Consolas"/>
          <w:color w:val="2D2D2D"/>
          <w:sz w:val="21"/>
          <w:szCs w:val="36"/>
        </w:rPr>
        <w:t xml:space="preserve">      summary: 创建项目</w:t>
      </w:r>
    </w:p>
    <w:p w14:paraId="48B5718A">
      <w:pPr>
        <w:spacing w:before="0" w:after="0" w:line="260" w:lineRule="exact"/>
        <w:rPr>
          <w:sz w:val="32"/>
          <w:szCs w:val="36"/>
        </w:rPr>
      </w:pPr>
      <w:r>
        <w:rPr>
          <w:rFonts w:ascii="Consolas" w:hAnsi="Consolas" w:eastAsia="Consolas"/>
          <w:color w:val="2D2D2D"/>
          <w:sz w:val="21"/>
          <w:szCs w:val="36"/>
        </w:rPr>
        <w:t xml:space="preserve">      requestBody:</w:t>
      </w:r>
    </w:p>
    <w:p w14:paraId="56BF62DB">
      <w:pPr>
        <w:spacing w:before="0" w:after="0" w:line="260" w:lineRule="exact"/>
        <w:rPr>
          <w:sz w:val="32"/>
          <w:szCs w:val="36"/>
        </w:rPr>
      </w:pPr>
      <w:r>
        <w:rPr>
          <w:rFonts w:ascii="Consolas" w:hAnsi="Consolas" w:eastAsia="Consolas"/>
          <w:color w:val="2D2D2D"/>
          <w:sz w:val="21"/>
          <w:szCs w:val="36"/>
        </w:rPr>
        <w:t xml:space="preserve">        required: true</w:t>
      </w:r>
    </w:p>
    <w:p w14:paraId="417D7F76">
      <w:pPr>
        <w:spacing w:before="0" w:after="0" w:line="260" w:lineRule="exact"/>
        <w:rPr>
          <w:sz w:val="32"/>
          <w:szCs w:val="36"/>
        </w:rPr>
      </w:pPr>
      <w:r>
        <w:rPr>
          <w:rFonts w:ascii="Consolas" w:hAnsi="Consolas" w:eastAsia="Consolas"/>
          <w:color w:val="2D2D2D"/>
          <w:sz w:val="21"/>
          <w:szCs w:val="36"/>
        </w:rPr>
        <w:t xml:space="preserve">        content:</w:t>
      </w:r>
    </w:p>
    <w:p w14:paraId="3B42C0E4">
      <w:pPr>
        <w:spacing w:before="0" w:after="0" w:line="260" w:lineRule="exact"/>
        <w:rPr>
          <w:sz w:val="32"/>
          <w:szCs w:val="36"/>
        </w:rPr>
      </w:pPr>
      <w:r>
        <w:rPr>
          <w:rFonts w:ascii="Consolas" w:hAnsi="Consolas" w:eastAsia="Consolas"/>
          <w:color w:val="2D2D2D"/>
          <w:sz w:val="21"/>
          <w:szCs w:val="36"/>
        </w:rPr>
        <w:t xml:space="preserve">          application/json:</w:t>
      </w:r>
    </w:p>
    <w:p w14:paraId="13314263">
      <w:pPr>
        <w:spacing w:before="0" w:after="0" w:line="260" w:lineRule="exact"/>
        <w:rPr>
          <w:sz w:val="32"/>
          <w:szCs w:val="36"/>
        </w:rPr>
      </w:pPr>
      <w:r>
        <w:rPr>
          <w:rFonts w:ascii="Consolas" w:hAnsi="Consolas" w:eastAsia="Consolas"/>
          <w:color w:val="2D2D2D"/>
          <w:sz w:val="21"/>
          <w:szCs w:val="36"/>
        </w:rPr>
        <w:t xml:space="preserve">            schema:</w:t>
      </w:r>
    </w:p>
    <w:p w14:paraId="77336922">
      <w:pPr>
        <w:spacing w:before="0" w:after="0" w:line="260" w:lineRule="exact"/>
        <w:rPr>
          <w:sz w:val="32"/>
          <w:szCs w:val="36"/>
        </w:rPr>
      </w:pPr>
      <w:r>
        <w:rPr>
          <w:rFonts w:ascii="Consolas" w:hAnsi="Consolas" w:eastAsia="Consolas"/>
          <w:color w:val="2D2D2D"/>
          <w:sz w:val="21"/>
          <w:szCs w:val="36"/>
        </w:rPr>
        <w:t xml:space="preserve">              $ref: '#/components/schemas/ProjectCreate'</w:t>
      </w:r>
    </w:p>
    <w:p w14:paraId="29284D7C">
      <w:pPr>
        <w:spacing w:before="0" w:after="0" w:line="260" w:lineRule="exact"/>
        <w:rPr>
          <w:sz w:val="32"/>
          <w:szCs w:val="36"/>
        </w:rPr>
      </w:pPr>
      <w:r>
        <w:rPr>
          <w:rFonts w:ascii="Consolas" w:hAnsi="Consolas" w:eastAsia="Consolas"/>
          <w:color w:val="2D2D2D"/>
          <w:sz w:val="21"/>
          <w:szCs w:val="36"/>
        </w:rPr>
        <w:t xml:space="preserve">      responses:</w:t>
      </w:r>
    </w:p>
    <w:p w14:paraId="4FD7F3CE">
      <w:pPr>
        <w:spacing w:before="0" w:after="0" w:line="260" w:lineRule="exact"/>
        <w:rPr>
          <w:sz w:val="32"/>
          <w:szCs w:val="36"/>
        </w:rPr>
      </w:pPr>
      <w:r>
        <w:rPr>
          <w:rFonts w:ascii="Consolas" w:hAnsi="Consolas" w:eastAsia="Consolas"/>
          <w:color w:val="2D2D2D"/>
          <w:sz w:val="21"/>
          <w:szCs w:val="36"/>
        </w:rPr>
        <w:t xml:space="preserve">        '201':</w:t>
      </w:r>
    </w:p>
    <w:p w14:paraId="6305FF16">
      <w:pPr>
        <w:spacing w:before="0" w:after="0" w:line="260" w:lineRule="exact"/>
        <w:rPr>
          <w:sz w:val="32"/>
          <w:szCs w:val="36"/>
        </w:rPr>
      </w:pPr>
      <w:r>
        <w:rPr>
          <w:rFonts w:ascii="Consolas" w:hAnsi="Consolas" w:eastAsia="Consolas"/>
          <w:color w:val="2D2D2D"/>
          <w:sz w:val="21"/>
          <w:szCs w:val="36"/>
        </w:rPr>
        <w:t xml:space="preserve">          description: 创建成功</w:t>
      </w:r>
    </w:p>
    <w:p w14:paraId="24E03802">
      <w:pPr>
        <w:spacing w:before="0" w:after="0" w:line="260" w:lineRule="exact"/>
        <w:rPr>
          <w:sz w:val="32"/>
          <w:szCs w:val="36"/>
        </w:rPr>
      </w:pPr>
      <w:r>
        <w:rPr>
          <w:rFonts w:ascii="Consolas" w:hAnsi="Consolas" w:eastAsia="Consolas"/>
          <w:color w:val="2D2D2D"/>
          <w:sz w:val="21"/>
          <w:szCs w:val="36"/>
        </w:rPr>
        <w:t xml:space="preserve">          content:</w:t>
      </w:r>
    </w:p>
    <w:p w14:paraId="784AC984">
      <w:pPr>
        <w:spacing w:before="0" w:after="0" w:line="260" w:lineRule="exact"/>
        <w:rPr>
          <w:sz w:val="32"/>
          <w:szCs w:val="36"/>
        </w:rPr>
      </w:pPr>
      <w:r>
        <w:rPr>
          <w:rFonts w:ascii="Consolas" w:hAnsi="Consolas" w:eastAsia="Consolas"/>
          <w:color w:val="2D2D2D"/>
          <w:sz w:val="21"/>
          <w:szCs w:val="36"/>
        </w:rPr>
        <w:t xml:space="preserve">            application/json:</w:t>
      </w:r>
    </w:p>
    <w:p w14:paraId="0465CF82">
      <w:pPr>
        <w:spacing w:before="0" w:after="0" w:line="260" w:lineRule="exact"/>
        <w:rPr>
          <w:sz w:val="32"/>
          <w:szCs w:val="36"/>
        </w:rPr>
      </w:pPr>
      <w:r>
        <w:rPr>
          <w:rFonts w:ascii="Consolas" w:hAnsi="Consolas" w:eastAsia="Consolas"/>
          <w:color w:val="2D2D2D"/>
          <w:sz w:val="21"/>
          <w:szCs w:val="36"/>
        </w:rPr>
        <w:t xml:space="preserve">              schema:</w:t>
      </w:r>
    </w:p>
    <w:p w14:paraId="4E12E008">
      <w:pPr>
        <w:spacing w:before="0" w:after="0" w:line="260" w:lineRule="exact"/>
        <w:rPr>
          <w:sz w:val="32"/>
          <w:szCs w:val="36"/>
        </w:rPr>
      </w:pPr>
      <w:r>
        <w:rPr>
          <w:rFonts w:ascii="Consolas" w:hAnsi="Consolas" w:eastAsia="Consolas"/>
          <w:color w:val="2D2D2D"/>
          <w:sz w:val="21"/>
          <w:szCs w:val="36"/>
        </w:rPr>
        <w:t xml:space="preserve">                allOf:</w:t>
      </w:r>
    </w:p>
    <w:p w14:paraId="53B95C42">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4B2A714E">
      <w:pPr>
        <w:spacing w:before="0" w:after="0" w:line="260" w:lineRule="exact"/>
        <w:rPr>
          <w:sz w:val="32"/>
          <w:szCs w:val="36"/>
        </w:rPr>
      </w:pPr>
      <w:r>
        <w:rPr>
          <w:rFonts w:ascii="Consolas" w:hAnsi="Consolas" w:eastAsia="Consolas"/>
          <w:color w:val="2D2D2D"/>
          <w:sz w:val="21"/>
          <w:szCs w:val="36"/>
        </w:rPr>
        <w:t xml:space="preserve">                  - type: object</w:t>
      </w:r>
    </w:p>
    <w:p w14:paraId="01867EF9">
      <w:pPr>
        <w:spacing w:before="0" w:after="0" w:line="260" w:lineRule="exact"/>
        <w:rPr>
          <w:sz w:val="32"/>
          <w:szCs w:val="36"/>
        </w:rPr>
      </w:pPr>
      <w:r>
        <w:rPr>
          <w:rFonts w:ascii="Consolas" w:hAnsi="Consolas" w:eastAsia="Consolas"/>
          <w:color w:val="2D2D2D"/>
          <w:sz w:val="21"/>
          <w:szCs w:val="36"/>
        </w:rPr>
        <w:t xml:space="preserve">                    properties:</w:t>
      </w:r>
    </w:p>
    <w:p w14:paraId="2A7627C2">
      <w:pPr>
        <w:spacing w:before="0" w:after="0" w:line="260" w:lineRule="exact"/>
        <w:rPr>
          <w:sz w:val="32"/>
          <w:szCs w:val="36"/>
        </w:rPr>
      </w:pPr>
      <w:r>
        <w:rPr>
          <w:rFonts w:ascii="Consolas" w:hAnsi="Consolas" w:eastAsia="Consolas"/>
          <w:color w:val="2D2D2D"/>
          <w:sz w:val="21"/>
          <w:szCs w:val="36"/>
        </w:rPr>
        <w:t xml:space="preserve">                      data:</w:t>
      </w:r>
    </w:p>
    <w:p w14:paraId="77F02BD3">
      <w:pPr>
        <w:spacing w:before="0" w:after="0" w:line="260" w:lineRule="exact"/>
        <w:rPr>
          <w:sz w:val="32"/>
          <w:szCs w:val="36"/>
        </w:rPr>
      </w:pPr>
      <w:r>
        <w:rPr>
          <w:rFonts w:ascii="Consolas" w:hAnsi="Consolas" w:eastAsia="Consolas"/>
          <w:color w:val="2D2D2D"/>
          <w:sz w:val="21"/>
          <w:szCs w:val="36"/>
        </w:rPr>
        <w:t xml:space="preserve">                        $ref: '#/components/schemas/Project'</w:t>
      </w:r>
    </w:p>
    <w:p w14:paraId="2F96FC2F">
      <w:pPr>
        <w:spacing w:before="0" w:after="0" w:line="260" w:lineRule="exact"/>
        <w:rPr>
          <w:sz w:val="32"/>
          <w:szCs w:val="36"/>
        </w:rPr>
      </w:pPr>
      <w:r>
        <w:rPr>
          <w:rFonts w:ascii="Consolas" w:hAnsi="Consolas" w:eastAsia="Consolas"/>
          <w:color w:val="2D2D2D"/>
          <w:sz w:val="21"/>
          <w:szCs w:val="36"/>
        </w:rPr>
        <w:t xml:space="preserve">        '400': { $ref: '#/components/responses/400_BadRequest' }</w:t>
      </w:r>
    </w:p>
    <w:p w14:paraId="7689AB2B">
      <w:pPr>
        <w:spacing w:before="0" w:after="0" w:line="260" w:lineRule="exact"/>
        <w:rPr>
          <w:sz w:val="32"/>
          <w:szCs w:val="36"/>
        </w:rPr>
      </w:pPr>
      <w:r>
        <w:rPr>
          <w:rFonts w:ascii="Consolas" w:hAnsi="Consolas" w:eastAsia="Consolas"/>
          <w:color w:val="2D2D2D"/>
          <w:sz w:val="21"/>
          <w:szCs w:val="36"/>
        </w:rPr>
        <w:t xml:space="preserve"> </w:t>
      </w:r>
    </w:p>
    <w:p w14:paraId="34C71963">
      <w:pPr>
        <w:spacing w:before="0" w:after="0" w:line="260" w:lineRule="exact"/>
        <w:rPr>
          <w:sz w:val="32"/>
          <w:szCs w:val="36"/>
        </w:rPr>
      </w:pPr>
      <w:r>
        <w:rPr>
          <w:rFonts w:ascii="Consolas" w:hAnsi="Consolas" w:eastAsia="Consolas"/>
          <w:color w:val="2D2D2D"/>
          <w:sz w:val="21"/>
          <w:szCs w:val="36"/>
        </w:rPr>
        <w:t xml:space="preserve">  /projects/{id}/:</w:t>
      </w:r>
    </w:p>
    <w:p w14:paraId="158C453C">
      <w:pPr>
        <w:spacing w:before="0" w:after="0" w:line="260" w:lineRule="exact"/>
        <w:rPr>
          <w:sz w:val="32"/>
          <w:szCs w:val="36"/>
        </w:rPr>
      </w:pPr>
      <w:r>
        <w:rPr>
          <w:rFonts w:ascii="Consolas" w:hAnsi="Consolas" w:eastAsia="Consolas"/>
          <w:color w:val="2D2D2D"/>
          <w:sz w:val="21"/>
          <w:szCs w:val="36"/>
        </w:rPr>
        <w:t xml:space="preserve">    get:</w:t>
      </w:r>
    </w:p>
    <w:p w14:paraId="49B5849F">
      <w:pPr>
        <w:spacing w:before="0" w:after="0" w:line="260" w:lineRule="exact"/>
        <w:rPr>
          <w:sz w:val="32"/>
          <w:szCs w:val="36"/>
        </w:rPr>
      </w:pPr>
      <w:r>
        <w:rPr>
          <w:rFonts w:ascii="Consolas" w:hAnsi="Consolas" w:eastAsia="Consolas"/>
          <w:color w:val="2D2D2D"/>
          <w:sz w:val="21"/>
          <w:szCs w:val="36"/>
        </w:rPr>
        <w:t xml:space="preserve">      tags: [2-项目 Projects]</w:t>
      </w:r>
    </w:p>
    <w:p w14:paraId="4CFCC0C2">
      <w:pPr>
        <w:spacing w:before="0" w:after="0" w:line="260" w:lineRule="exact"/>
        <w:rPr>
          <w:sz w:val="32"/>
          <w:szCs w:val="36"/>
        </w:rPr>
      </w:pPr>
      <w:r>
        <w:rPr>
          <w:rFonts w:ascii="Consolas" w:hAnsi="Consolas" w:eastAsia="Consolas"/>
          <w:color w:val="2D2D2D"/>
          <w:sz w:val="21"/>
          <w:szCs w:val="36"/>
        </w:rPr>
        <w:t xml:space="preserve">      summary: 获取项目详情</w:t>
      </w:r>
    </w:p>
    <w:p w14:paraId="3FCDB93E">
      <w:pPr>
        <w:spacing w:before="0" w:after="0" w:line="260" w:lineRule="exact"/>
        <w:rPr>
          <w:sz w:val="32"/>
          <w:szCs w:val="36"/>
        </w:rPr>
      </w:pPr>
      <w:r>
        <w:rPr>
          <w:rFonts w:ascii="Consolas" w:hAnsi="Consolas" w:eastAsia="Consolas"/>
          <w:color w:val="2D2D2D"/>
          <w:sz w:val="21"/>
          <w:szCs w:val="36"/>
        </w:rPr>
        <w:t xml:space="preserve">      parameters:</w:t>
      </w:r>
    </w:p>
    <w:p w14:paraId="7BB3664E">
      <w:pPr>
        <w:spacing w:before="0" w:after="0" w:line="260" w:lineRule="exact"/>
        <w:rPr>
          <w:sz w:val="32"/>
          <w:szCs w:val="36"/>
        </w:rPr>
      </w:pPr>
      <w:r>
        <w:rPr>
          <w:rFonts w:ascii="Consolas" w:hAnsi="Consolas" w:eastAsia="Consolas"/>
          <w:color w:val="2D2D2D"/>
          <w:sz w:val="21"/>
          <w:szCs w:val="36"/>
        </w:rPr>
        <w:t xml:space="preserve">        - name: id</w:t>
      </w:r>
    </w:p>
    <w:p w14:paraId="368E86CF">
      <w:pPr>
        <w:spacing w:before="0" w:after="0" w:line="260" w:lineRule="exact"/>
        <w:rPr>
          <w:sz w:val="32"/>
          <w:szCs w:val="36"/>
        </w:rPr>
      </w:pPr>
      <w:r>
        <w:rPr>
          <w:rFonts w:ascii="Consolas" w:hAnsi="Consolas" w:eastAsia="Consolas"/>
          <w:color w:val="2D2D2D"/>
          <w:sz w:val="21"/>
          <w:szCs w:val="36"/>
        </w:rPr>
        <w:t xml:space="preserve">          in: path</w:t>
      </w:r>
    </w:p>
    <w:p w14:paraId="02A3B703">
      <w:pPr>
        <w:spacing w:before="0" w:after="0" w:line="260" w:lineRule="exact"/>
        <w:rPr>
          <w:sz w:val="32"/>
          <w:szCs w:val="36"/>
        </w:rPr>
      </w:pPr>
      <w:r>
        <w:rPr>
          <w:rFonts w:ascii="Consolas" w:hAnsi="Consolas" w:eastAsia="Consolas"/>
          <w:color w:val="2D2D2D"/>
          <w:sz w:val="21"/>
          <w:szCs w:val="36"/>
        </w:rPr>
        <w:t xml:space="preserve">          required: true</w:t>
      </w:r>
    </w:p>
    <w:p w14:paraId="170C6EA8">
      <w:pPr>
        <w:spacing w:before="0" w:after="0" w:line="260" w:lineRule="exact"/>
        <w:rPr>
          <w:sz w:val="32"/>
          <w:szCs w:val="36"/>
        </w:rPr>
      </w:pPr>
      <w:r>
        <w:rPr>
          <w:rFonts w:ascii="Consolas" w:hAnsi="Consolas" w:eastAsia="Consolas"/>
          <w:color w:val="2D2D2D"/>
          <w:sz w:val="21"/>
          <w:szCs w:val="36"/>
        </w:rPr>
        <w:t xml:space="preserve">          schema:</w:t>
      </w:r>
    </w:p>
    <w:p w14:paraId="2018E3C5">
      <w:pPr>
        <w:spacing w:before="0" w:after="0" w:line="260" w:lineRule="exact"/>
        <w:rPr>
          <w:sz w:val="32"/>
          <w:szCs w:val="36"/>
        </w:rPr>
      </w:pPr>
      <w:r>
        <w:rPr>
          <w:rFonts w:ascii="Consolas" w:hAnsi="Consolas" w:eastAsia="Consolas"/>
          <w:color w:val="2D2D2D"/>
          <w:sz w:val="21"/>
          <w:szCs w:val="36"/>
        </w:rPr>
        <w:t xml:space="preserve">            type: string</w:t>
      </w:r>
    </w:p>
    <w:p w14:paraId="608E4C6E">
      <w:pPr>
        <w:spacing w:before="0" w:after="0" w:line="260" w:lineRule="exact"/>
        <w:rPr>
          <w:sz w:val="32"/>
          <w:szCs w:val="36"/>
        </w:rPr>
      </w:pPr>
      <w:r>
        <w:rPr>
          <w:rFonts w:ascii="Consolas" w:hAnsi="Consolas" w:eastAsia="Consolas"/>
          <w:color w:val="2D2D2D"/>
          <w:sz w:val="21"/>
          <w:szCs w:val="36"/>
        </w:rPr>
        <w:t xml:space="preserve">            format: uuid</w:t>
      </w:r>
    </w:p>
    <w:p w14:paraId="02B0E0CD">
      <w:pPr>
        <w:spacing w:before="0" w:after="0" w:line="260" w:lineRule="exact"/>
        <w:rPr>
          <w:sz w:val="32"/>
          <w:szCs w:val="36"/>
        </w:rPr>
      </w:pPr>
      <w:r>
        <w:rPr>
          <w:rFonts w:ascii="Consolas" w:hAnsi="Consolas" w:eastAsia="Consolas"/>
          <w:color w:val="2D2D2D"/>
          <w:sz w:val="21"/>
          <w:szCs w:val="36"/>
        </w:rPr>
        <w:t xml:space="preserve">      responses:</w:t>
      </w:r>
    </w:p>
    <w:p w14:paraId="6C74E239">
      <w:pPr>
        <w:spacing w:before="0" w:after="0" w:line="260" w:lineRule="exact"/>
        <w:rPr>
          <w:sz w:val="32"/>
          <w:szCs w:val="36"/>
        </w:rPr>
      </w:pPr>
      <w:r>
        <w:rPr>
          <w:rFonts w:ascii="Consolas" w:hAnsi="Consolas" w:eastAsia="Consolas"/>
          <w:color w:val="2D2D2D"/>
          <w:sz w:val="21"/>
          <w:szCs w:val="36"/>
        </w:rPr>
        <w:t xml:space="preserve">        '200':</w:t>
      </w:r>
    </w:p>
    <w:p w14:paraId="444F67AE">
      <w:pPr>
        <w:spacing w:before="0" w:after="0" w:line="260" w:lineRule="exact"/>
        <w:rPr>
          <w:sz w:val="32"/>
          <w:szCs w:val="36"/>
        </w:rPr>
      </w:pPr>
      <w:r>
        <w:rPr>
          <w:rFonts w:ascii="Consolas" w:hAnsi="Consolas" w:eastAsia="Consolas"/>
          <w:color w:val="2D2D2D"/>
          <w:sz w:val="21"/>
          <w:szCs w:val="36"/>
        </w:rPr>
        <w:t xml:space="preserve">          description: 成功</w:t>
      </w:r>
    </w:p>
    <w:p w14:paraId="7E0B2B67">
      <w:pPr>
        <w:spacing w:before="0" w:after="0" w:line="260" w:lineRule="exact"/>
        <w:rPr>
          <w:sz w:val="32"/>
          <w:szCs w:val="36"/>
        </w:rPr>
      </w:pPr>
      <w:r>
        <w:rPr>
          <w:rFonts w:ascii="Consolas" w:hAnsi="Consolas" w:eastAsia="Consolas"/>
          <w:color w:val="2D2D2D"/>
          <w:sz w:val="21"/>
          <w:szCs w:val="36"/>
        </w:rPr>
        <w:t xml:space="preserve">          content:</w:t>
      </w:r>
    </w:p>
    <w:p w14:paraId="18F183B0">
      <w:pPr>
        <w:spacing w:before="0" w:after="0" w:line="260" w:lineRule="exact"/>
        <w:rPr>
          <w:sz w:val="32"/>
          <w:szCs w:val="36"/>
        </w:rPr>
      </w:pPr>
      <w:r>
        <w:rPr>
          <w:rFonts w:ascii="Consolas" w:hAnsi="Consolas" w:eastAsia="Consolas"/>
          <w:color w:val="2D2D2D"/>
          <w:sz w:val="21"/>
          <w:szCs w:val="36"/>
        </w:rPr>
        <w:t xml:space="preserve">            application/json:</w:t>
      </w:r>
    </w:p>
    <w:p w14:paraId="37E63311">
      <w:pPr>
        <w:spacing w:before="0" w:after="0" w:line="260" w:lineRule="exact"/>
        <w:rPr>
          <w:sz w:val="32"/>
          <w:szCs w:val="36"/>
        </w:rPr>
      </w:pPr>
      <w:r>
        <w:rPr>
          <w:rFonts w:ascii="Consolas" w:hAnsi="Consolas" w:eastAsia="Consolas"/>
          <w:color w:val="2D2D2D"/>
          <w:sz w:val="21"/>
          <w:szCs w:val="36"/>
        </w:rPr>
        <w:t xml:space="preserve">              schema:</w:t>
      </w:r>
    </w:p>
    <w:p w14:paraId="3A28453F">
      <w:pPr>
        <w:spacing w:before="0" w:after="0" w:line="260" w:lineRule="exact"/>
        <w:rPr>
          <w:sz w:val="32"/>
          <w:szCs w:val="36"/>
        </w:rPr>
      </w:pPr>
      <w:r>
        <w:rPr>
          <w:rFonts w:ascii="Consolas" w:hAnsi="Consolas" w:eastAsia="Consolas"/>
          <w:color w:val="2D2D2D"/>
          <w:sz w:val="21"/>
          <w:szCs w:val="36"/>
        </w:rPr>
        <w:t xml:space="preserve">                allOf:</w:t>
      </w:r>
    </w:p>
    <w:p w14:paraId="1B2CFA09">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058F5DC2">
      <w:pPr>
        <w:spacing w:before="0" w:after="0" w:line="260" w:lineRule="exact"/>
        <w:rPr>
          <w:sz w:val="32"/>
          <w:szCs w:val="36"/>
        </w:rPr>
      </w:pPr>
      <w:r>
        <w:rPr>
          <w:rFonts w:ascii="Consolas" w:hAnsi="Consolas" w:eastAsia="Consolas"/>
          <w:color w:val="2D2D2D"/>
          <w:sz w:val="21"/>
          <w:szCs w:val="36"/>
        </w:rPr>
        <w:t xml:space="preserve">                  - type: object</w:t>
      </w:r>
    </w:p>
    <w:p w14:paraId="4A251305">
      <w:pPr>
        <w:spacing w:before="0" w:after="0" w:line="260" w:lineRule="exact"/>
        <w:rPr>
          <w:sz w:val="32"/>
          <w:szCs w:val="36"/>
        </w:rPr>
      </w:pPr>
      <w:r>
        <w:rPr>
          <w:rFonts w:ascii="Consolas" w:hAnsi="Consolas" w:eastAsia="Consolas"/>
          <w:color w:val="2D2D2D"/>
          <w:sz w:val="21"/>
          <w:szCs w:val="36"/>
        </w:rPr>
        <w:t xml:space="preserve">                    properties:</w:t>
      </w:r>
    </w:p>
    <w:p w14:paraId="577B0BFE">
      <w:pPr>
        <w:spacing w:before="0" w:after="0" w:line="260" w:lineRule="exact"/>
        <w:rPr>
          <w:sz w:val="32"/>
          <w:szCs w:val="36"/>
        </w:rPr>
      </w:pPr>
      <w:r>
        <w:rPr>
          <w:rFonts w:ascii="Consolas" w:hAnsi="Consolas" w:eastAsia="Consolas"/>
          <w:color w:val="2D2D2D"/>
          <w:sz w:val="21"/>
          <w:szCs w:val="36"/>
        </w:rPr>
        <w:t xml:space="preserve">                      data:</w:t>
      </w:r>
    </w:p>
    <w:p w14:paraId="61C35DA8">
      <w:pPr>
        <w:spacing w:before="0" w:after="0" w:line="260" w:lineRule="exact"/>
        <w:rPr>
          <w:sz w:val="32"/>
          <w:szCs w:val="36"/>
        </w:rPr>
      </w:pPr>
      <w:r>
        <w:rPr>
          <w:rFonts w:ascii="Consolas" w:hAnsi="Consolas" w:eastAsia="Consolas"/>
          <w:color w:val="2D2D2D"/>
          <w:sz w:val="21"/>
          <w:szCs w:val="36"/>
        </w:rPr>
        <w:t xml:space="preserve">                        $ref: '#/components/schemas/Project'</w:t>
      </w:r>
    </w:p>
    <w:p w14:paraId="7BC13502">
      <w:pPr>
        <w:spacing w:before="0" w:after="0" w:line="260" w:lineRule="exact"/>
        <w:rPr>
          <w:sz w:val="32"/>
          <w:szCs w:val="36"/>
        </w:rPr>
      </w:pPr>
      <w:r>
        <w:rPr>
          <w:rFonts w:ascii="Consolas" w:hAnsi="Consolas" w:eastAsia="Consolas"/>
          <w:color w:val="2D2D2D"/>
          <w:sz w:val="21"/>
          <w:szCs w:val="36"/>
        </w:rPr>
        <w:t xml:space="preserve">        '404': { $ref: '#/components/responses/404_NotFound' }</w:t>
      </w:r>
    </w:p>
    <w:p w14:paraId="6AFCB969">
      <w:pPr>
        <w:spacing w:before="0" w:after="0" w:line="260" w:lineRule="exact"/>
        <w:rPr>
          <w:sz w:val="32"/>
          <w:szCs w:val="36"/>
        </w:rPr>
      </w:pPr>
      <w:r>
        <w:rPr>
          <w:rFonts w:ascii="Consolas" w:hAnsi="Consolas" w:eastAsia="Consolas"/>
          <w:color w:val="2D2D2D"/>
          <w:sz w:val="21"/>
          <w:szCs w:val="36"/>
        </w:rPr>
        <w:t xml:space="preserve">    put:</w:t>
      </w:r>
    </w:p>
    <w:p w14:paraId="17645F76">
      <w:pPr>
        <w:spacing w:before="0" w:after="0" w:line="260" w:lineRule="exact"/>
        <w:rPr>
          <w:sz w:val="32"/>
          <w:szCs w:val="36"/>
        </w:rPr>
      </w:pPr>
      <w:r>
        <w:rPr>
          <w:rFonts w:ascii="Consolas" w:hAnsi="Consolas" w:eastAsia="Consolas"/>
          <w:color w:val="2D2D2D"/>
          <w:sz w:val="21"/>
          <w:szCs w:val="36"/>
        </w:rPr>
        <w:t xml:space="preserve">      tags: [2-项目 Projects]</w:t>
      </w:r>
    </w:p>
    <w:p w14:paraId="66A2DEEE">
      <w:pPr>
        <w:spacing w:before="0" w:after="0" w:line="260" w:lineRule="exact"/>
        <w:rPr>
          <w:sz w:val="32"/>
          <w:szCs w:val="36"/>
        </w:rPr>
      </w:pPr>
      <w:r>
        <w:rPr>
          <w:rFonts w:ascii="Consolas" w:hAnsi="Consolas" w:eastAsia="Consolas"/>
          <w:color w:val="2D2D2D"/>
          <w:sz w:val="21"/>
          <w:szCs w:val="36"/>
        </w:rPr>
        <w:t xml:space="preserve">      summary: 更新项目信息</w:t>
      </w:r>
    </w:p>
    <w:p w14:paraId="7DAC1AFA">
      <w:pPr>
        <w:spacing w:before="0" w:after="0" w:line="260" w:lineRule="exact"/>
        <w:rPr>
          <w:sz w:val="32"/>
          <w:szCs w:val="36"/>
        </w:rPr>
      </w:pPr>
      <w:r>
        <w:rPr>
          <w:rFonts w:ascii="Consolas" w:hAnsi="Consolas" w:eastAsia="Consolas"/>
          <w:color w:val="2D2D2D"/>
          <w:sz w:val="21"/>
          <w:szCs w:val="36"/>
        </w:rPr>
        <w:t xml:space="preserve">      parameters:</w:t>
      </w:r>
    </w:p>
    <w:p w14:paraId="7ADDE6BC">
      <w:pPr>
        <w:spacing w:before="0" w:after="0" w:line="260" w:lineRule="exact"/>
        <w:rPr>
          <w:sz w:val="32"/>
          <w:szCs w:val="36"/>
        </w:rPr>
      </w:pPr>
      <w:r>
        <w:rPr>
          <w:rFonts w:ascii="Consolas" w:hAnsi="Consolas" w:eastAsia="Consolas"/>
          <w:color w:val="2D2D2D"/>
          <w:sz w:val="21"/>
          <w:szCs w:val="36"/>
        </w:rPr>
        <w:t xml:space="preserve">        - name: id</w:t>
      </w:r>
    </w:p>
    <w:p w14:paraId="3BBEC3C8">
      <w:pPr>
        <w:spacing w:before="0" w:after="0" w:line="260" w:lineRule="exact"/>
        <w:rPr>
          <w:sz w:val="32"/>
          <w:szCs w:val="36"/>
        </w:rPr>
      </w:pPr>
      <w:r>
        <w:rPr>
          <w:rFonts w:ascii="Consolas" w:hAnsi="Consolas" w:eastAsia="Consolas"/>
          <w:color w:val="2D2D2D"/>
          <w:sz w:val="21"/>
          <w:szCs w:val="36"/>
        </w:rPr>
        <w:t xml:space="preserve">          in: path</w:t>
      </w:r>
    </w:p>
    <w:p w14:paraId="1B44F717">
      <w:pPr>
        <w:spacing w:before="0" w:after="0" w:line="260" w:lineRule="exact"/>
        <w:rPr>
          <w:sz w:val="32"/>
          <w:szCs w:val="36"/>
        </w:rPr>
      </w:pPr>
      <w:r>
        <w:rPr>
          <w:rFonts w:ascii="Consolas" w:hAnsi="Consolas" w:eastAsia="Consolas"/>
          <w:color w:val="2D2D2D"/>
          <w:sz w:val="21"/>
          <w:szCs w:val="36"/>
        </w:rPr>
        <w:t xml:space="preserve">          required: true</w:t>
      </w:r>
    </w:p>
    <w:p w14:paraId="73A989A7">
      <w:pPr>
        <w:spacing w:before="0" w:after="0" w:line="260" w:lineRule="exact"/>
        <w:rPr>
          <w:sz w:val="32"/>
          <w:szCs w:val="36"/>
        </w:rPr>
      </w:pPr>
      <w:r>
        <w:rPr>
          <w:rFonts w:ascii="Consolas" w:hAnsi="Consolas" w:eastAsia="Consolas"/>
          <w:color w:val="2D2D2D"/>
          <w:sz w:val="21"/>
          <w:szCs w:val="36"/>
        </w:rPr>
        <w:t xml:space="preserve">          schema:</w:t>
      </w:r>
    </w:p>
    <w:p w14:paraId="1290C9F4">
      <w:pPr>
        <w:spacing w:before="0" w:after="0" w:line="260" w:lineRule="exact"/>
        <w:rPr>
          <w:sz w:val="32"/>
          <w:szCs w:val="36"/>
        </w:rPr>
      </w:pPr>
      <w:r>
        <w:rPr>
          <w:rFonts w:ascii="Consolas" w:hAnsi="Consolas" w:eastAsia="Consolas"/>
          <w:color w:val="2D2D2D"/>
          <w:sz w:val="21"/>
          <w:szCs w:val="36"/>
        </w:rPr>
        <w:t xml:space="preserve">            type: string</w:t>
      </w:r>
    </w:p>
    <w:p w14:paraId="26C195B3">
      <w:pPr>
        <w:spacing w:before="0" w:after="0" w:line="260" w:lineRule="exact"/>
        <w:rPr>
          <w:sz w:val="32"/>
          <w:szCs w:val="36"/>
        </w:rPr>
      </w:pPr>
      <w:r>
        <w:rPr>
          <w:rFonts w:ascii="Consolas" w:hAnsi="Consolas" w:eastAsia="Consolas"/>
          <w:color w:val="2D2D2D"/>
          <w:sz w:val="21"/>
          <w:szCs w:val="36"/>
        </w:rPr>
        <w:t xml:space="preserve">            format: uuid</w:t>
      </w:r>
    </w:p>
    <w:p w14:paraId="04AD11A6">
      <w:pPr>
        <w:spacing w:before="0" w:after="0" w:line="260" w:lineRule="exact"/>
        <w:rPr>
          <w:sz w:val="32"/>
          <w:szCs w:val="36"/>
        </w:rPr>
      </w:pPr>
      <w:r>
        <w:rPr>
          <w:rFonts w:ascii="Consolas" w:hAnsi="Consolas" w:eastAsia="Consolas"/>
          <w:color w:val="2D2D2D"/>
          <w:sz w:val="21"/>
          <w:szCs w:val="36"/>
        </w:rPr>
        <w:t xml:space="preserve">      requestBody:</w:t>
      </w:r>
    </w:p>
    <w:p w14:paraId="30027605">
      <w:pPr>
        <w:spacing w:before="0" w:after="0" w:line="260" w:lineRule="exact"/>
        <w:rPr>
          <w:sz w:val="32"/>
          <w:szCs w:val="36"/>
        </w:rPr>
      </w:pPr>
      <w:r>
        <w:rPr>
          <w:rFonts w:ascii="Consolas" w:hAnsi="Consolas" w:eastAsia="Consolas"/>
          <w:color w:val="2D2D2D"/>
          <w:sz w:val="21"/>
          <w:szCs w:val="36"/>
        </w:rPr>
        <w:t xml:space="preserve">        required: true</w:t>
      </w:r>
    </w:p>
    <w:p w14:paraId="0F86867C">
      <w:pPr>
        <w:spacing w:before="0" w:after="0" w:line="260" w:lineRule="exact"/>
        <w:rPr>
          <w:sz w:val="32"/>
          <w:szCs w:val="36"/>
        </w:rPr>
      </w:pPr>
      <w:r>
        <w:rPr>
          <w:rFonts w:ascii="Consolas" w:hAnsi="Consolas" w:eastAsia="Consolas"/>
          <w:color w:val="2D2D2D"/>
          <w:sz w:val="21"/>
          <w:szCs w:val="36"/>
        </w:rPr>
        <w:t xml:space="preserve">        content:</w:t>
      </w:r>
    </w:p>
    <w:p w14:paraId="5D856A58">
      <w:pPr>
        <w:spacing w:before="0" w:after="0" w:line="260" w:lineRule="exact"/>
        <w:rPr>
          <w:sz w:val="32"/>
          <w:szCs w:val="36"/>
        </w:rPr>
      </w:pPr>
      <w:r>
        <w:rPr>
          <w:rFonts w:ascii="Consolas" w:hAnsi="Consolas" w:eastAsia="Consolas"/>
          <w:color w:val="2D2D2D"/>
          <w:sz w:val="21"/>
          <w:szCs w:val="36"/>
        </w:rPr>
        <w:t xml:space="preserve">          application/json:</w:t>
      </w:r>
    </w:p>
    <w:p w14:paraId="2FAC62C4">
      <w:pPr>
        <w:spacing w:before="0" w:after="0" w:line="260" w:lineRule="exact"/>
        <w:rPr>
          <w:sz w:val="32"/>
          <w:szCs w:val="36"/>
        </w:rPr>
      </w:pPr>
      <w:r>
        <w:rPr>
          <w:rFonts w:ascii="Consolas" w:hAnsi="Consolas" w:eastAsia="Consolas"/>
          <w:color w:val="2D2D2D"/>
          <w:sz w:val="21"/>
          <w:szCs w:val="36"/>
        </w:rPr>
        <w:t xml:space="preserve">            schema:</w:t>
      </w:r>
    </w:p>
    <w:p w14:paraId="30268FBC">
      <w:pPr>
        <w:spacing w:before="0" w:after="0" w:line="260" w:lineRule="exact"/>
        <w:rPr>
          <w:sz w:val="32"/>
          <w:szCs w:val="36"/>
        </w:rPr>
      </w:pPr>
      <w:r>
        <w:rPr>
          <w:rFonts w:ascii="Consolas" w:hAnsi="Consolas" w:eastAsia="Consolas"/>
          <w:color w:val="2D2D2D"/>
          <w:sz w:val="21"/>
          <w:szCs w:val="36"/>
        </w:rPr>
        <w:t xml:space="preserve">              $ref: '#/components/schemas/ProjectUpdate'</w:t>
      </w:r>
    </w:p>
    <w:p w14:paraId="355B39BE">
      <w:pPr>
        <w:spacing w:before="0" w:after="0" w:line="260" w:lineRule="exact"/>
        <w:rPr>
          <w:sz w:val="32"/>
          <w:szCs w:val="36"/>
        </w:rPr>
      </w:pPr>
      <w:r>
        <w:rPr>
          <w:rFonts w:ascii="Consolas" w:hAnsi="Consolas" w:eastAsia="Consolas"/>
          <w:color w:val="2D2D2D"/>
          <w:sz w:val="21"/>
          <w:szCs w:val="36"/>
        </w:rPr>
        <w:t xml:space="preserve">      responses:</w:t>
      </w:r>
    </w:p>
    <w:p w14:paraId="3B94B4A8">
      <w:pPr>
        <w:spacing w:before="0" w:after="0" w:line="260" w:lineRule="exact"/>
        <w:rPr>
          <w:sz w:val="32"/>
          <w:szCs w:val="36"/>
        </w:rPr>
      </w:pPr>
      <w:r>
        <w:rPr>
          <w:rFonts w:ascii="Consolas" w:hAnsi="Consolas" w:eastAsia="Consolas"/>
          <w:color w:val="2D2D2D"/>
          <w:sz w:val="21"/>
          <w:szCs w:val="36"/>
        </w:rPr>
        <w:t xml:space="preserve">        '200':</w:t>
      </w:r>
    </w:p>
    <w:p w14:paraId="0F24E218">
      <w:pPr>
        <w:spacing w:before="0" w:after="0" w:line="260" w:lineRule="exact"/>
        <w:rPr>
          <w:sz w:val="32"/>
          <w:szCs w:val="36"/>
        </w:rPr>
      </w:pPr>
      <w:r>
        <w:rPr>
          <w:rFonts w:ascii="Consolas" w:hAnsi="Consolas" w:eastAsia="Consolas"/>
          <w:color w:val="2D2D2D"/>
          <w:sz w:val="21"/>
          <w:szCs w:val="36"/>
        </w:rPr>
        <w:t xml:space="preserve">          description: 更新成功</w:t>
      </w:r>
    </w:p>
    <w:p w14:paraId="5EC2BF90">
      <w:pPr>
        <w:spacing w:before="0" w:after="0" w:line="260" w:lineRule="exact"/>
        <w:rPr>
          <w:sz w:val="32"/>
          <w:szCs w:val="36"/>
        </w:rPr>
      </w:pPr>
      <w:r>
        <w:rPr>
          <w:rFonts w:ascii="Consolas" w:hAnsi="Consolas" w:eastAsia="Consolas"/>
          <w:color w:val="2D2D2D"/>
          <w:sz w:val="21"/>
          <w:szCs w:val="36"/>
        </w:rPr>
        <w:t xml:space="preserve">          content:</w:t>
      </w:r>
    </w:p>
    <w:p w14:paraId="7259D053">
      <w:pPr>
        <w:spacing w:before="0" w:after="0" w:line="260" w:lineRule="exact"/>
        <w:rPr>
          <w:sz w:val="32"/>
          <w:szCs w:val="36"/>
        </w:rPr>
      </w:pPr>
      <w:r>
        <w:rPr>
          <w:rFonts w:ascii="Consolas" w:hAnsi="Consolas" w:eastAsia="Consolas"/>
          <w:color w:val="2D2D2D"/>
          <w:sz w:val="21"/>
          <w:szCs w:val="36"/>
        </w:rPr>
        <w:t xml:space="preserve">            application/json:</w:t>
      </w:r>
    </w:p>
    <w:p w14:paraId="3BE95E15">
      <w:pPr>
        <w:spacing w:before="0" w:after="0" w:line="260" w:lineRule="exact"/>
        <w:rPr>
          <w:sz w:val="32"/>
          <w:szCs w:val="36"/>
        </w:rPr>
      </w:pPr>
      <w:r>
        <w:rPr>
          <w:rFonts w:ascii="Consolas" w:hAnsi="Consolas" w:eastAsia="Consolas"/>
          <w:color w:val="2D2D2D"/>
          <w:sz w:val="21"/>
          <w:szCs w:val="36"/>
        </w:rPr>
        <w:t xml:space="preserve">              schema:</w:t>
      </w:r>
    </w:p>
    <w:p w14:paraId="1ECCE47E">
      <w:pPr>
        <w:spacing w:before="0" w:after="0" w:line="260" w:lineRule="exact"/>
        <w:rPr>
          <w:sz w:val="32"/>
          <w:szCs w:val="36"/>
        </w:rPr>
      </w:pPr>
      <w:r>
        <w:rPr>
          <w:rFonts w:ascii="Consolas" w:hAnsi="Consolas" w:eastAsia="Consolas"/>
          <w:color w:val="2D2D2D"/>
          <w:sz w:val="21"/>
          <w:szCs w:val="36"/>
        </w:rPr>
        <w:t xml:space="preserve">                allOf:</w:t>
      </w:r>
    </w:p>
    <w:p w14:paraId="0CDD6BB5">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3D18B8CE">
      <w:pPr>
        <w:spacing w:before="0" w:after="0" w:line="260" w:lineRule="exact"/>
        <w:rPr>
          <w:sz w:val="32"/>
          <w:szCs w:val="36"/>
        </w:rPr>
      </w:pPr>
      <w:r>
        <w:rPr>
          <w:rFonts w:ascii="Consolas" w:hAnsi="Consolas" w:eastAsia="Consolas"/>
          <w:color w:val="2D2D2D"/>
          <w:sz w:val="21"/>
          <w:szCs w:val="36"/>
        </w:rPr>
        <w:t xml:space="preserve">                  - type: object</w:t>
      </w:r>
    </w:p>
    <w:p w14:paraId="462692BB">
      <w:pPr>
        <w:spacing w:before="0" w:after="0" w:line="260" w:lineRule="exact"/>
        <w:rPr>
          <w:sz w:val="32"/>
          <w:szCs w:val="36"/>
        </w:rPr>
      </w:pPr>
      <w:r>
        <w:rPr>
          <w:rFonts w:ascii="Consolas" w:hAnsi="Consolas" w:eastAsia="Consolas"/>
          <w:color w:val="2D2D2D"/>
          <w:sz w:val="21"/>
          <w:szCs w:val="36"/>
        </w:rPr>
        <w:t xml:space="preserve">                    properties:</w:t>
      </w:r>
    </w:p>
    <w:p w14:paraId="7D1054C1">
      <w:pPr>
        <w:spacing w:before="0" w:after="0" w:line="260" w:lineRule="exact"/>
        <w:rPr>
          <w:sz w:val="32"/>
          <w:szCs w:val="36"/>
        </w:rPr>
      </w:pPr>
      <w:r>
        <w:rPr>
          <w:rFonts w:ascii="Consolas" w:hAnsi="Consolas" w:eastAsia="Consolas"/>
          <w:color w:val="2D2D2D"/>
          <w:sz w:val="21"/>
          <w:szCs w:val="36"/>
        </w:rPr>
        <w:t xml:space="preserve">                      data:</w:t>
      </w:r>
    </w:p>
    <w:p w14:paraId="553B291D">
      <w:pPr>
        <w:spacing w:before="0" w:after="0" w:line="260" w:lineRule="exact"/>
        <w:rPr>
          <w:sz w:val="32"/>
          <w:szCs w:val="36"/>
        </w:rPr>
      </w:pPr>
      <w:r>
        <w:rPr>
          <w:rFonts w:ascii="Consolas" w:hAnsi="Consolas" w:eastAsia="Consolas"/>
          <w:color w:val="2D2D2D"/>
          <w:sz w:val="21"/>
          <w:szCs w:val="36"/>
        </w:rPr>
        <w:t xml:space="preserve">                        $ref: '#/components/schemas/Project'</w:t>
      </w:r>
    </w:p>
    <w:p w14:paraId="24277A86">
      <w:pPr>
        <w:spacing w:before="0" w:after="0" w:line="260" w:lineRule="exact"/>
        <w:rPr>
          <w:sz w:val="32"/>
          <w:szCs w:val="36"/>
        </w:rPr>
      </w:pPr>
      <w:r>
        <w:rPr>
          <w:rFonts w:ascii="Consolas" w:hAnsi="Consolas" w:eastAsia="Consolas"/>
          <w:color w:val="2D2D2D"/>
          <w:sz w:val="21"/>
          <w:szCs w:val="36"/>
        </w:rPr>
        <w:t xml:space="preserve">    delete:</w:t>
      </w:r>
    </w:p>
    <w:p w14:paraId="369D796A">
      <w:pPr>
        <w:spacing w:before="0" w:after="0" w:line="260" w:lineRule="exact"/>
        <w:rPr>
          <w:sz w:val="32"/>
          <w:szCs w:val="36"/>
        </w:rPr>
      </w:pPr>
      <w:r>
        <w:rPr>
          <w:rFonts w:ascii="Consolas" w:hAnsi="Consolas" w:eastAsia="Consolas"/>
          <w:color w:val="2D2D2D"/>
          <w:sz w:val="21"/>
          <w:szCs w:val="36"/>
        </w:rPr>
        <w:t xml:space="preserve">      tags: [2-项目 Projects]</w:t>
      </w:r>
    </w:p>
    <w:p w14:paraId="1040DD08">
      <w:pPr>
        <w:spacing w:before="0" w:after="0" w:line="260" w:lineRule="exact"/>
        <w:rPr>
          <w:sz w:val="32"/>
          <w:szCs w:val="36"/>
        </w:rPr>
      </w:pPr>
      <w:r>
        <w:rPr>
          <w:rFonts w:ascii="Consolas" w:hAnsi="Consolas" w:eastAsia="Consolas"/>
          <w:color w:val="2D2D2D"/>
          <w:sz w:val="21"/>
          <w:szCs w:val="36"/>
        </w:rPr>
        <w:t xml:space="preserve">      summary: 删除项目</w:t>
      </w:r>
    </w:p>
    <w:p w14:paraId="2FCE860B">
      <w:pPr>
        <w:spacing w:before="0" w:after="0" w:line="260" w:lineRule="exact"/>
        <w:rPr>
          <w:sz w:val="32"/>
          <w:szCs w:val="36"/>
        </w:rPr>
      </w:pPr>
      <w:r>
        <w:rPr>
          <w:rFonts w:ascii="Consolas" w:hAnsi="Consolas" w:eastAsia="Consolas"/>
          <w:color w:val="2D2D2D"/>
          <w:sz w:val="21"/>
          <w:szCs w:val="36"/>
        </w:rPr>
        <w:t xml:space="preserve">      description: 仅项目负责人可删除</w:t>
      </w:r>
    </w:p>
    <w:p w14:paraId="582E219A">
      <w:pPr>
        <w:spacing w:before="0" w:after="0" w:line="260" w:lineRule="exact"/>
        <w:rPr>
          <w:sz w:val="32"/>
          <w:szCs w:val="36"/>
        </w:rPr>
      </w:pPr>
      <w:r>
        <w:rPr>
          <w:rFonts w:ascii="Consolas" w:hAnsi="Consolas" w:eastAsia="Consolas"/>
          <w:color w:val="2D2D2D"/>
          <w:sz w:val="21"/>
          <w:szCs w:val="36"/>
        </w:rPr>
        <w:t xml:space="preserve">      parameters:</w:t>
      </w:r>
    </w:p>
    <w:p w14:paraId="16797575">
      <w:pPr>
        <w:spacing w:before="0" w:after="0" w:line="260" w:lineRule="exact"/>
        <w:rPr>
          <w:sz w:val="32"/>
          <w:szCs w:val="36"/>
        </w:rPr>
      </w:pPr>
      <w:r>
        <w:rPr>
          <w:rFonts w:ascii="Consolas" w:hAnsi="Consolas" w:eastAsia="Consolas"/>
          <w:color w:val="2D2D2D"/>
          <w:sz w:val="21"/>
          <w:szCs w:val="36"/>
        </w:rPr>
        <w:t xml:space="preserve">        - name: id</w:t>
      </w:r>
    </w:p>
    <w:p w14:paraId="775F561A">
      <w:pPr>
        <w:spacing w:before="0" w:after="0" w:line="260" w:lineRule="exact"/>
        <w:rPr>
          <w:sz w:val="32"/>
          <w:szCs w:val="36"/>
        </w:rPr>
      </w:pPr>
      <w:r>
        <w:rPr>
          <w:rFonts w:ascii="Consolas" w:hAnsi="Consolas" w:eastAsia="Consolas"/>
          <w:color w:val="2D2D2D"/>
          <w:sz w:val="21"/>
          <w:szCs w:val="36"/>
        </w:rPr>
        <w:t xml:space="preserve">          in: path</w:t>
      </w:r>
    </w:p>
    <w:p w14:paraId="777C04E6">
      <w:pPr>
        <w:spacing w:before="0" w:after="0" w:line="260" w:lineRule="exact"/>
        <w:rPr>
          <w:sz w:val="32"/>
          <w:szCs w:val="36"/>
        </w:rPr>
      </w:pPr>
      <w:r>
        <w:rPr>
          <w:rFonts w:ascii="Consolas" w:hAnsi="Consolas" w:eastAsia="Consolas"/>
          <w:color w:val="2D2D2D"/>
          <w:sz w:val="21"/>
          <w:szCs w:val="36"/>
        </w:rPr>
        <w:t xml:space="preserve">          required: true</w:t>
      </w:r>
    </w:p>
    <w:p w14:paraId="669B62C0">
      <w:pPr>
        <w:spacing w:before="0" w:after="0" w:line="260" w:lineRule="exact"/>
        <w:rPr>
          <w:sz w:val="32"/>
          <w:szCs w:val="36"/>
        </w:rPr>
      </w:pPr>
      <w:r>
        <w:rPr>
          <w:rFonts w:ascii="Consolas" w:hAnsi="Consolas" w:eastAsia="Consolas"/>
          <w:color w:val="2D2D2D"/>
          <w:sz w:val="21"/>
          <w:szCs w:val="36"/>
        </w:rPr>
        <w:t xml:space="preserve">          schema:</w:t>
      </w:r>
    </w:p>
    <w:p w14:paraId="4C69C9A3">
      <w:pPr>
        <w:spacing w:before="0" w:after="0" w:line="260" w:lineRule="exact"/>
        <w:rPr>
          <w:sz w:val="32"/>
          <w:szCs w:val="36"/>
        </w:rPr>
      </w:pPr>
      <w:r>
        <w:rPr>
          <w:rFonts w:ascii="Consolas" w:hAnsi="Consolas" w:eastAsia="Consolas"/>
          <w:color w:val="2D2D2D"/>
          <w:sz w:val="21"/>
          <w:szCs w:val="36"/>
        </w:rPr>
        <w:t xml:space="preserve">            type: string</w:t>
      </w:r>
    </w:p>
    <w:p w14:paraId="1580E301">
      <w:pPr>
        <w:spacing w:before="0" w:after="0" w:line="260" w:lineRule="exact"/>
        <w:rPr>
          <w:sz w:val="32"/>
          <w:szCs w:val="36"/>
        </w:rPr>
      </w:pPr>
      <w:r>
        <w:rPr>
          <w:rFonts w:ascii="Consolas" w:hAnsi="Consolas" w:eastAsia="Consolas"/>
          <w:color w:val="2D2D2D"/>
          <w:sz w:val="21"/>
          <w:szCs w:val="36"/>
        </w:rPr>
        <w:t xml:space="preserve">            format: uuid</w:t>
      </w:r>
    </w:p>
    <w:p w14:paraId="2D0E6093">
      <w:pPr>
        <w:spacing w:before="0" w:after="0" w:line="260" w:lineRule="exact"/>
        <w:rPr>
          <w:sz w:val="32"/>
          <w:szCs w:val="36"/>
        </w:rPr>
      </w:pPr>
      <w:r>
        <w:rPr>
          <w:rFonts w:ascii="Consolas" w:hAnsi="Consolas" w:eastAsia="Consolas"/>
          <w:color w:val="2D2D2D"/>
          <w:sz w:val="21"/>
          <w:szCs w:val="36"/>
        </w:rPr>
        <w:t xml:space="preserve">      responses:</w:t>
      </w:r>
    </w:p>
    <w:p w14:paraId="3D1FD912">
      <w:pPr>
        <w:spacing w:before="0" w:after="0" w:line="260" w:lineRule="exact"/>
        <w:rPr>
          <w:sz w:val="32"/>
          <w:szCs w:val="36"/>
        </w:rPr>
      </w:pPr>
      <w:r>
        <w:rPr>
          <w:rFonts w:ascii="Consolas" w:hAnsi="Consolas" w:eastAsia="Consolas"/>
          <w:color w:val="2D2D2D"/>
          <w:sz w:val="21"/>
          <w:szCs w:val="36"/>
        </w:rPr>
        <w:t xml:space="preserve">        '200':</w:t>
      </w:r>
    </w:p>
    <w:p w14:paraId="3DF4052D">
      <w:pPr>
        <w:spacing w:before="0" w:after="0" w:line="260" w:lineRule="exact"/>
        <w:rPr>
          <w:sz w:val="32"/>
          <w:szCs w:val="36"/>
        </w:rPr>
      </w:pPr>
      <w:r>
        <w:rPr>
          <w:rFonts w:ascii="Consolas" w:hAnsi="Consolas" w:eastAsia="Consolas"/>
          <w:color w:val="2D2D2D"/>
          <w:sz w:val="21"/>
          <w:szCs w:val="36"/>
        </w:rPr>
        <w:t xml:space="preserve">          description: 删除成功</w:t>
      </w:r>
    </w:p>
    <w:p w14:paraId="66A6E830">
      <w:pPr>
        <w:spacing w:before="0" w:after="0" w:line="260" w:lineRule="exact"/>
        <w:rPr>
          <w:sz w:val="32"/>
          <w:szCs w:val="36"/>
        </w:rPr>
      </w:pPr>
      <w:r>
        <w:rPr>
          <w:rFonts w:ascii="Consolas" w:hAnsi="Consolas" w:eastAsia="Consolas"/>
          <w:color w:val="2D2D2D"/>
          <w:sz w:val="21"/>
          <w:szCs w:val="36"/>
        </w:rPr>
        <w:t xml:space="preserve">        '403': { $ref: '#/components/responses/403_Forbidden' }</w:t>
      </w:r>
    </w:p>
    <w:p w14:paraId="4A82E501">
      <w:pPr>
        <w:spacing w:before="0" w:after="0" w:line="260" w:lineRule="exact"/>
        <w:rPr>
          <w:sz w:val="32"/>
          <w:szCs w:val="36"/>
        </w:rPr>
      </w:pPr>
      <w:r>
        <w:rPr>
          <w:rFonts w:ascii="Consolas" w:hAnsi="Consolas" w:eastAsia="Consolas"/>
          <w:color w:val="2D2D2D"/>
          <w:sz w:val="21"/>
          <w:szCs w:val="36"/>
        </w:rPr>
        <w:t xml:space="preserve"> </w:t>
      </w:r>
    </w:p>
    <w:p w14:paraId="21FFE2E9">
      <w:pPr>
        <w:spacing w:before="0" w:after="0" w:line="260" w:lineRule="exact"/>
        <w:rPr>
          <w:sz w:val="32"/>
          <w:szCs w:val="36"/>
        </w:rPr>
      </w:pPr>
      <w:r>
        <w:rPr>
          <w:rFonts w:ascii="Consolas" w:hAnsi="Consolas" w:eastAsia="Consolas"/>
          <w:color w:val="2D2D2D"/>
          <w:sz w:val="21"/>
          <w:szCs w:val="36"/>
        </w:rPr>
        <w:t xml:space="preserve">  /projects/{id}/members/:</w:t>
      </w:r>
    </w:p>
    <w:p w14:paraId="6F37379B">
      <w:pPr>
        <w:spacing w:before="0" w:after="0" w:line="260" w:lineRule="exact"/>
        <w:rPr>
          <w:sz w:val="32"/>
          <w:szCs w:val="36"/>
        </w:rPr>
      </w:pPr>
      <w:r>
        <w:rPr>
          <w:rFonts w:ascii="Consolas" w:hAnsi="Consolas" w:eastAsia="Consolas"/>
          <w:color w:val="2D2D2D"/>
          <w:sz w:val="21"/>
          <w:szCs w:val="36"/>
        </w:rPr>
        <w:t xml:space="preserve">    get:</w:t>
      </w:r>
    </w:p>
    <w:p w14:paraId="53F31BA3">
      <w:pPr>
        <w:spacing w:before="0" w:after="0" w:line="260" w:lineRule="exact"/>
        <w:rPr>
          <w:sz w:val="32"/>
          <w:szCs w:val="36"/>
        </w:rPr>
      </w:pPr>
      <w:r>
        <w:rPr>
          <w:rFonts w:ascii="Consolas" w:hAnsi="Consolas" w:eastAsia="Consolas"/>
          <w:color w:val="2D2D2D"/>
          <w:sz w:val="21"/>
          <w:szCs w:val="36"/>
        </w:rPr>
        <w:t xml:space="preserve">      tags: [2-项目 Projects]</w:t>
      </w:r>
    </w:p>
    <w:p w14:paraId="2BEE8A09">
      <w:pPr>
        <w:spacing w:before="0" w:after="0" w:line="260" w:lineRule="exact"/>
        <w:rPr>
          <w:sz w:val="32"/>
          <w:szCs w:val="36"/>
        </w:rPr>
      </w:pPr>
      <w:r>
        <w:rPr>
          <w:rFonts w:ascii="Consolas" w:hAnsi="Consolas" w:eastAsia="Consolas"/>
          <w:color w:val="2D2D2D"/>
          <w:sz w:val="21"/>
          <w:szCs w:val="36"/>
        </w:rPr>
        <w:t xml:space="preserve">      summary: 获取项目成员列表</w:t>
      </w:r>
    </w:p>
    <w:p w14:paraId="2D4BA4AB">
      <w:pPr>
        <w:spacing w:before="0" w:after="0" w:line="260" w:lineRule="exact"/>
        <w:rPr>
          <w:sz w:val="32"/>
          <w:szCs w:val="36"/>
        </w:rPr>
      </w:pPr>
      <w:r>
        <w:rPr>
          <w:rFonts w:ascii="Consolas" w:hAnsi="Consolas" w:eastAsia="Consolas"/>
          <w:color w:val="2D2D2D"/>
          <w:sz w:val="21"/>
          <w:szCs w:val="36"/>
        </w:rPr>
        <w:t xml:space="preserve">      parameters:</w:t>
      </w:r>
    </w:p>
    <w:p w14:paraId="6AF095A6">
      <w:pPr>
        <w:spacing w:before="0" w:after="0" w:line="260" w:lineRule="exact"/>
        <w:rPr>
          <w:sz w:val="32"/>
          <w:szCs w:val="36"/>
        </w:rPr>
      </w:pPr>
      <w:r>
        <w:rPr>
          <w:rFonts w:ascii="Consolas" w:hAnsi="Consolas" w:eastAsia="Consolas"/>
          <w:color w:val="2D2D2D"/>
          <w:sz w:val="21"/>
          <w:szCs w:val="36"/>
        </w:rPr>
        <w:t xml:space="preserve">        - name: id</w:t>
      </w:r>
    </w:p>
    <w:p w14:paraId="26C82585">
      <w:pPr>
        <w:spacing w:before="0" w:after="0" w:line="260" w:lineRule="exact"/>
        <w:rPr>
          <w:sz w:val="32"/>
          <w:szCs w:val="36"/>
        </w:rPr>
      </w:pPr>
      <w:r>
        <w:rPr>
          <w:rFonts w:ascii="Consolas" w:hAnsi="Consolas" w:eastAsia="Consolas"/>
          <w:color w:val="2D2D2D"/>
          <w:sz w:val="21"/>
          <w:szCs w:val="36"/>
        </w:rPr>
        <w:t xml:space="preserve">          in: path</w:t>
      </w:r>
    </w:p>
    <w:p w14:paraId="18E4AAC2">
      <w:pPr>
        <w:spacing w:before="0" w:after="0" w:line="260" w:lineRule="exact"/>
        <w:rPr>
          <w:sz w:val="32"/>
          <w:szCs w:val="36"/>
        </w:rPr>
      </w:pPr>
      <w:r>
        <w:rPr>
          <w:rFonts w:ascii="Consolas" w:hAnsi="Consolas" w:eastAsia="Consolas"/>
          <w:color w:val="2D2D2D"/>
          <w:sz w:val="21"/>
          <w:szCs w:val="36"/>
        </w:rPr>
        <w:t xml:space="preserve">          required: true</w:t>
      </w:r>
    </w:p>
    <w:p w14:paraId="70D00DDE">
      <w:pPr>
        <w:spacing w:before="0" w:after="0" w:line="260" w:lineRule="exact"/>
        <w:rPr>
          <w:sz w:val="32"/>
          <w:szCs w:val="36"/>
        </w:rPr>
      </w:pPr>
      <w:r>
        <w:rPr>
          <w:rFonts w:ascii="Consolas" w:hAnsi="Consolas" w:eastAsia="Consolas"/>
          <w:color w:val="2D2D2D"/>
          <w:sz w:val="21"/>
          <w:szCs w:val="36"/>
        </w:rPr>
        <w:t xml:space="preserve">          schema:</w:t>
      </w:r>
    </w:p>
    <w:p w14:paraId="2072E1DF">
      <w:pPr>
        <w:spacing w:before="0" w:after="0" w:line="260" w:lineRule="exact"/>
        <w:rPr>
          <w:sz w:val="32"/>
          <w:szCs w:val="36"/>
        </w:rPr>
      </w:pPr>
      <w:r>
        <w:rPr>
          <w:rFonts w:ascii="Consolas" w:hAnsi="Consolas" w:eastAsia="Consolas"/>
          <w:color w:val="2D2D2D"/>
          <w:sz w:val="21"/>
          <w:szCs w:val="36"/>
        </w:rPr>
        <w:t xml:space="preserve">            type: string</w:t>
      </w:r>
    </w:p>
    <w:p w14:paraId="12561317">
      <w:pPr>
        <w:spacing w:before="0" w:after="0" w:line="260" w:lineRule="exact"/>
        <w:rPr>
          <w:sz w:val="32"/>
          <w:szCs w:val="36"/>
        </w:rPr>
      </w:pPr>
      <w:r>
        <w:rPr>
          <w:rFonts w:ascii="Consolas" w:hAnsi="Consolas" w:eastAsia="Consolas"/>
          <w:color w:val="2D2D2D"/>
          <w:sz w:val="21"/>
          <w:szCs w:val="36"/>
        </w:rPr>
        <w:t xml:space="preserve">            format: uuid</w:t>
      </w:r>
    </w:p>
    <w:p w14:paraId="481A18C0">
      <w:pPr>
        <w:spacing w:before="0" w:after="0" w:line="260" w:lineRule="exact"/>
        <w:rPr>
          <w:sz w:val="32"/>
          <w:szCs w:val="36"/>
        </w:rPr>
      </w:pPr>
      <w:r>
        <w:rPr>
          <w:rFonts w:ascii="Consolas" w:hAnsi="Consolas" w:eastAsia="Consolas"/>
          <w:color w:val="2D2D2D"/>
          <w:sz w:val="21"/>
          <w:szCs w:val="36"/>
        </w:rPr>
        <w:t xml:space="preserve">      responses:</w:t>
      </w:r>
    </w:p>
    <w:p w14:paraId="60F02536">
      <w:pPr>
        <w:spacing w:before="0" w:after="0" w:line="260" w:lineRule="exact"/>
        <w:rPr>
          <w:sz w:val="32"/>
          <w:szCs w:val="36"/>
        </w:rPr>
      </w:pPr>
      <w:r>
        <w:rPr>
          <w:rFonts w:ascii="Consolas" w:hAnsi="Consolas" w:eastAsia="Consolas"/>
          <w:color w:val="2D2D2D"/>
          <w:sz w:val="21"/>
          <w:szCs w:val="36"/>
        </w:rPr>
        <w:t xml:space="preserve">        '200':</w:t>
      </w:r>
    </w:p>
    <w:p w14:paraId="445FAFF6">
      <w:pPr>
        <w:spacing w:before="0" w:after="0" w:line="260" w:lineRule="exact"/>
        <w:rPr>
          <w:sz w:val="32"/>
          <w:szCs w:val="36"/>
        </w:rPr>
      </w:pPr>
      <w:r>
        <w:rPr>
          <w:rFonts w:ascii="Consolas" w:hAnsi="Consolas" w:eastAsia="Consolas"/>
          <w:color w:val="2D2D2D"/>
          <w:sz w:val="21"/>
          <w:szCs w:val="36"/>
        </w:rPr>
        <w:t xml:space="preserve">          description: 成功</w:t>
      </w:r>
    </w:p>
    <w:p w14:paraId="4284282B">
      <w:pPr>
        <w:spacing w:before="0" w:after="0" w:line="260" w:lineRule="exact"/>
        <w:rPr>
          <w:sz w:val="32"/>
          <w:szCs w:val="36"/>
        </w:rPr>
      </w:pPr>
      <w:r>
        <w:rPr>
          <w:rFonts w:ascii="Consolas" w:hAnsi="Consolas" w:eastAsia="Consolas"/>
          <w:color w:val="2D2D2D"/>
          <w:sz w:val="21"/>
          <w:szCs w:val="36"/>
        </w:rPr>
        <w:t xml:space="preserve">          content:</w:t>
      </w:r>
    </w:p>
    <w:p w14:paraId="0E795861">
      <w:pPr>
        <w:spacing w:before="0" w:after="0" w:line="260" w:lineRule="exact"/>
        <w:rPr>
          <w:sz w:val="32"/>
          <w:szCs w:val="36"/>
        </w:rPr>
      </w:pPr>
      <w:r>
        <w:rPr>
          <w:rFonts w:ascii="Consolas" w:hAnsi="Consolas" w:eastAsia="Consolas"/>
          <w:color w:val="2D2D2D"/>
          <w:sz w:val="21"/>
          <w:szCs w:val="36"/>
        </w:rPr>
        <w:t xml:space="preserve">            application/json:</w:t>
      </w:r>
    </w:p>
    <w:p w14:paraId="1083AE33">
      <w:pPr>
        <w:spacing w:before="0" w:after="0" w:line="260" w:lineRule="exact"/>
        <w:rPr>
          <w:sz w:val="32"/>
          <w:szCs w:val="36"/>
        </w:rPr>
      </w:pPr>
      <w:r>
        <w:rPr>
          <w:rFonts w:ascii="Consolas" w:hAnsi="Consolas" w:eastAsia="Consolas"/>
          <w:color w:val="2D2D2D"/>
          <w:sz w:val="21"/>
          <w:szCs w:val="36"/>
        </w:rPr>
        <w:t xml:space="preserve">              schema:</w:t>
      </w:r>
    </w:p>
    <w:p w14:paraId="639C3699">
      <w:pPr>
        <w:spacing w:before="0" w:after="0" w:line="260" w:lineRule="exact"/>
        <w:rPr>
          <w:sz w:val="32"/>
          <w:szCs w:val="36"/>
        </w:rPr>
      </w:pPr>
      <w:r>
        <w:rPr>
          <w:rFonts w:ascii="Consolas" w:hAnsi="Consolas" w:eastAsia="Consolas"/>
          <w:color w:val="2D2D2D"/>
          <w:sz w:val="21"/>
          <w:szCs w:val="36"/>
        </w:rPr>
        <w:t xml:space="preserve">                allOf:</w:t>
      </w:r>
    </w:p>
    <w:p w14:paraId="79640B33">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7326E92A">
      <w:pPr>
        <w:spacing w:before="0" w:after="0" w:line="260" w:lineRule="exact"/>
        <w:rPr>
          <w:sz w:val="32"/>
          <w:szCs w:val="36"/>
        </w:rPr>
      </w:pPr>
      <w:r>
        <w:rPr>
          <w:rFonts w:ascii="Consolas" w:hAnsi="Consolas" w:eastAsia="Consolas"/>
          <w:color w:val="2D2D2D"/>
          <w:sz w:val="21"/>
          <w:szCs w:val="36"/>
        </w:rPr>
        <w:t xml:space="preserve">                  - type: object</w:t>
      </w:r>
    </w:p>
    <w:p w14:paraId="22D07D56">
      <w:pPr>
        <w:spacing w:before="0" w:after="0" w:line="260" w:lineRule="exact"/>
        <w:rPr>
          <w:sz w:val="32"/>
          <w:szCs w:val="36"/>
        </w:rPr>
      </w:pPr>
      <w:r>
        <w:rPr>
          <w:rFonts w:ascii="Consolas" w:hAnsi="Consolas" w:eastAsia="Consolas"/>
          <w:color w:val="2D2D2D"/>
          <w:sz w:val="21"/>
          <w:szCs w:val="36"/>
        </w:rPr>
        <w:t xml:space="preserve">                    properties:</w:t>
      </w:r>
    </w:p>
    <w:p w14:paraId="6AA855B2">
      <w:pPr>
        <w:spacing w:before="0" w:after="0" w:line="260" w:lineRule="exact"/>
        <w:rPr>
          <w:sz w:val="32"/>
          <w:szCs w:val="36"/>
        </w:rPr>
      </w:pPr>
      <w:r>
        <w:rPr>
          <w:rFonts w:ascii="Consolas" w:hAnsi="Consolas" w:eastAsia="Consolas"/>
          <w:color w:val="2D2D2D"/>
          <w:sz w:val="21"/>
          <w:szCs w:val="36"/>
        </w:rPr>
        <w:t xml:space="preserve">                      data:</w:t>
      </w:r>
    </w:p>
    <w:p w14:paraId="28476C59">
      <w:pPr>
        <w:spacing w:before="0" w:after="0" w:line="260" w:lineRule="exact"/>
        <w:rPr>
          <w:sz w:val="32"/>
          <w:szCs w:val="36"/>
        </w:rPr>
      </w:pPr>
      <w:r>
        <w:rPr>
          <w:rFonts w:ascii="Consolas" w:hAnsi="Consolas" w:eastAsia="Consolas"/>
          <w:color w:val="2D2D2D"/>
          <w:sz w:val="21"/>
          <w:szCs w:val="36"/>
        </w:rPr>
        <w:t xml:space="preserve">                        type: array</w:t>
      </w:r>
    </w:p>
    <w:p w14:paraId="0EE48887">
      <w:pPr>
        <w:spacing w:before="0" w:after="0" w:line="260" w:lineRule="exact"/>
        <w:rPr>
          <w:sz w:val="32"/>
          <w:szCs w:val="36"/>
        </w:rPr>
      </w:pPr>
      <w:r>
        <w:rPr>
          <w:rFonts w:ascii="Consolas" w:hAnsi="Consolas" w:eastAsia="Consolas"/>
          <w:color w:val="2D2D2D"/>
          <w:sz w:val="21"/>
          <w:szCs w:val="36"/>
        </w:rPr>
        <w:t xml:space="preserve">                        items:</w:t>
      </w:r>
    </w:p>
    <w:p w14:paraId="16A74B78">
      <w:pPr>
        <w:spacing w:before="0" w:after="0" w:line="260" w:lineRule="exact"/>
        <w:rPr>
          <w:sz w:val="32"/>
          <w:szCs w:val="36"/>
        </w:rPr>
      </w:pPr>
      <w:r>
        <w:rPr>
          <w:rFonts w:ascii="Consolas" w:hAnsi="Consolas" w:eastAsia="Consolas"/>
          <w:color w:val="2D2D2D"/>
          <w:sz w:val="21"/>
          <w:szCs w:val="36"/>
        </w:rPr>
        <w:t xml:space="preserve">                          $ref: '#/components/schemas/ProjectMember'</w:t>
      </w:r>
    </w:p>
    <w:p w14:paraId="68F9C8E7">
      <w:pPr>
        <w:spacing w:before="0" w:after="0" w:line="260" w:lineRule="exact"/>
        <w:rPr>
          <w:sz w:val="32"/>
          <w:szCs w:val="36"/>
        </w:rPr>
      </w:pPr>
      <w:r>
        <w:rPr>
          <w:rFonts w:ascii="Consolas" w:hAnsi="Consolas" w:eastAsia="Consolas"/>
          <w:color w:val="2D2D2D"/>
          <w:sz w:val="21"/>
          <w:szCs w:val="36"/>
        </w:rPr>
        <w:t xml:space="preserve">    post:</w:t>
      </w:r>
    </w:p>
    <w:p w14:paraId="6BE53434">
      <w:pPr>
        <w:spacing w:before="0" w:after="0" w:line="260" w:lineRule="exact"/>
        <w:rPr>
          <w:sz w:val="32"/>
          <w:szCs w:val="36"/>
        </w:rPr>
      </w:pPr>
      <w:r>
        <w:rPr>
          <w:rFonts w:ascii="Consolas" w:hAnsi="Consolas" w:eastAsia="Consolas"/>
          <w:color w:val="2D2D2D"/>
          <w:sz w:val="21"/>
          <w:szCs w:val="36"/>
        </w:rPr>
        <w:t xml:space="preserve">      tags: [2-项目 Projects]</w:t>
      </w:r>
    </w:p>
    <w:p w14:paraId="420C6672">
      <w:pPr>
        <w:spacing w:before="0" w:after="0" w:line="260" w:lineRule="exact"/>
        <w:rPr>
          <w:sz w:val="32"/>
          <w:szCs w:val="36"/>
        </w:rPr>
      </w:pPr>
      <w:r>
        <w:rPr>
          <w:rFonts w:ascii="Consolas" w:hAnsi="Consolas" w:eastAsia="Consolas"/>
          <w:color w:val="2D2D2D"/>
          <w:sz w:val="21"/>
          <w:szCs w:val="36"/>
        </w:rPr>
        <w:t xml:space="preserve">      summary: 添加项目成员</w:t>
      </w:r>
    </w:p>
    <w:p w14:paraId="1C9BAA6F">
      <w:pPr>
        <w:spacing w:before="0" w:after="0" w:line="260" w:lineRule="exact"/>
        <w:rPr>
          <w:sz w:val="32"/>
          <w:szCs w:val="36"/>
        </w:rPr>
      </w:pPr>
      <w:r>
        <w:rPr>
          <w:rFonts w:ascii="Consolas" w:hAnsi="Consolas" w:eastAsia="Consolas"/>
          <w:color w:val="2D2D2D"/>
          <w:sz w:val="21"/>
          <w:szCs w:val="36"/>
        </w:rPr>
        <w:t xml:space="preserve">      parameters:</w:t>
      </w:r>
    </w:p>
    <w:p w14:paraId="55DFF1A1">
      <w:pPr>
        <w:spacing w:before="0" w:after="0" w:line="260" w:lineRule="exact"/>
        <w:rPr>
          <w:sz w:val="32"/>
          <w:szCs w:val="36"/>
        </w:rPr>
      </w:pPr>
      <w:r>
        <w:rPr>
          <w:rFonts w:ascii="Consolas" w:hAnsi="Consolas" w:eastAsia="Consolas"/>
          <w:color w:val="2D2D2D"/>
          <w:sz w:val="21"/>
          <w:szCs w:val="36"/>
        </w:rPr>
        <w:t xml:space="preserve">        - name: id</w:t>
      </w:r>
    </w:p>
    <w:p w14:paraId="5F17EFF3">
      <w:pPr>
        <w:spacing w:before="0" w:after="0" w:line="260" w:lineRule="exact"/>
        <w:rPr>
          <w:sz w:val="32"/>
          <w:szCs w:val="36"/>
        </w:rPr>
      </w:pPr>
      <w:r>
        <w:rPr>
          <w:rFonts w:ascii="Consolas" w:hAnsi="Consolas" w:eastAsia="Consolas"/>
          <w:color w:val="2D2D2D"/>
          <w:sz w:val="21"/>
          <w:szCs w:val="36"/>
        </w:rPr>
        <w:t xml:space="preserve">          in: path</w:t>
      </w:r>
    </w:p>
    <w:p w14:paraId="66695AAB">
      <w:pPr>
        <w:spacing w:before="0" w:after="0" w:line="260" w:lineRule="exact"/>
        <w:rPr>
          <w:sz w:val="32"/>
          <w:szCs w:val="36"/>
        </w:rPr>
      </w:pPr>
      <w:r>
        <w:rPr>
          <w:rFonts w:ascii="Consolas" w:hAnsi="Consolas" w:eastAsia="Consolas"/>
          <w:color w:val="2D2D2D"/>
          <w:sz w:val="21"/>
          <w:szCs w:val="36"/>
        </w:rPr>
        <w:t xml:space="preserve">          required: true</w:t>
      </w:r>
    </w:p>
    <w:p w14:paraId="1AEB96FA">
      <w:pPr>
        <w:spacing w:before="0" w:after="0" w:line="260" w:lineRule="exact"/>
        <w:rPr>
          <w:sz w:val="32"/>
          <w:szCs w:val="36"/>
        </w:rPr>
      </w:pPr>
      <w:r>
        <w:rPr>
          <w:rFonts w:ascii="Consolas" w:hAnsi="Consolas" w:eastAsia="Consolas"/>
          <w:color w:val="2D2D2D"/>
          <w:sz w:val="21"/>
          <w:szCs w:val="36"/>
        </w:rPr>
        <w:t xml:space="preserve">          schema:</w:t>
      </w:r>
    </w:p>
    <w:p w14:paraId="389D69A4">
      <w:pPr>
        <w:spacing w:before="0" w:after="0" w:line="260" w:lineRule="exact"/>
        <w:rPr>
          <w:sz w:val="32"/>
          <w:szCs w:val="36"/>
        </w:rPr>
      </w:pPr>
      <w:r>
        <w:rPr>
          <w:rFonts w:ascii="Consolas" w:hAnsi="Consolas" w:eastAsia="Consolas"/>
          <w:color w:val="2D2D2D"/>
          <w:sz w:val="21"/>
          <w:szCs w:val="36"/>
        </w:rPr>
        <w:t xml:space="preserve">            type: string</w:t>
      </w:r>
    </w:p>
    <w:p w14:paraId="616355F8">
      <w:pPr>
        <w:spacing w:before="0" w:after="0" w:line="260" w:lineRule="exact"/>
        <w:rPr>
          <w:sz w:val="32"/>
          <w:szCs w:val="36"/>
        </w:rPr>
      </w:pPr>
      <w:r>
        <w:rPr>
          <w:rFonts w:ascii="Consolas" w:hAnsi="Consolas" w:eastAsia="Consolas"/>
          <w:color w:val="2D2D2D"/>
          <w:sz w:val="21"/>
          <w:szCs w:val="36"/>
        </w:rPr>
        <w:t xml:space="preserve">            format: uuid</w:t>
      </w:r>
    </w:p>
    <w:p w14:paraId="27E34C86">
      <w:pPr>
        <w:spacing w:before="0" w:after="0" w:line="260" w:lineRule="exact"/>
        <w:rPr>
          <w:sz w:val="32"/>
          <w:szCs w:val="36"/>
        </w:rPr>
      </w:pPr>
      <w:r>
        <w:rPr>
          <w:rFonts w:ascii="Consolas" w:hAnsi="Consolas" w:eastAsia="Consolas"/>
          <w:color w:val="2D2D2D"/>
          <w:sz w:val="21"/>
          <w:szCs w:val="36"/>
        </w:rPr>
        <w:t xml:space="preserve">      requestBody:</w:t>
      </w:r>
    </w:p>
    <w:p w14:paraId="217F76EF">
      <w:pPr>
        <w:spacing w:before="0" w:after="0" w:line="260" w:lineRule="exact"/>
        <w:rPr>
          <w:sz w:val="32"/>
          <w:szCs w:val="36"/>
        </w:rPr>
      </w:pPr>
      <w:r>
        <w:rPr>
          <w:rFonts w:ascii="Consolas" w:hAnsi="Consolas" w:eastAsia="Consolas"/>
          <w:color w:val="2D2D2D"/>
          <w:sz w:val="21"/>
          <w:szCs w:val="36"/>
        </w:rPr>
        <w:t xml:space="preserve">        required: true</w:t>
      </w:r>
    </w:p>
    <w:p w14:paraId="2C746FCC">
      <w:pPr>
        <w:spacing w:before="0" w:after="0" w:line="260" w:lineRule="exact"/>
        <w:rPr>
          <w:sz w:val="32"/>
          <w:szCs w:val="36"/>
        </w:rPr>
      </w:pPr>
      <w:r>
        <w:rPr>
          <w:rFonts w:ascii="Consolas" w:hAnsi="Consolas" w:eastAsia="Consolas"/>
          <w:color w:val="2D2D2D"/>
          <w:sz w:val="21"/>
          <w:szCs w:val="36"/>
        </w:rPr>
        <w:t xml:space="preserve">        content:</w:t>
      </w:r>
    </w:p>
    <w:p w14:paraId="7D6E3DE4">
      <w:pPr>
        <w:spacing w:before="0" w:after="0" w:line="260" w:lineRule="exact"/>
        <w:rPr>
          <w:sz w:val="32"/>
          <w:szCs w:val="36"/>
        </w:rPr>
      </w:pPr>
      <w:r>
        <w:rPr>
          <w:rFonts w:ascii="Consolas" w:hAnsi="Consolas" w:eastAsia="Consolas"/>
          <w:color w:val="2D2D2D"/>
          <w:sz w:val="21"/>
          <w:szCs w:val="36"/>
        </w:rPr>
        <w:t xml:space="preserve">          application/json:</w:t>
      </w:r>
    </w:p>
    <w:p w14:paraId="0018DA44">
      <w:pPr>
        <w:spacing w:before="0" w:after="0" w:line="260" w:lineRule="exact"/>
        <w:rPr>
          <w:sz w:val="32"/>
          <w:szCs w:val="36"/>
        </w:rPr>
      </w:pPr>
      <w:r>
        <w:rPr>
          <w:rFonts w:ascii="Consolas" w:hAnsi="Consolas" w:eastAsia="Consolas"/>
          <w:color w:val="2D2D2D"/>
          <w:sz w:val="21"/>
          <w:szCs w:val="36"/>
        </w:rPr>
        <w:t xml:space="preserve">            schema:</w:t>
      </w:r>
    </w:p>
    <w:p w14:paraId="508C1104">
      <w:pPr>
        <w:spacing w:before="0" w:after="0" w:line="260" w:lineRule="exact"/>
        <w:rPr>
          <w:sz w:val="32"/>
          <w:szCs w:val="36"/>
        </w:rPr>
      </w:pPr>
      <w:r>
        <w:rPr>
          <w:rFonts w:ascii="Consolas" w:hAnsi="Consolas" w:eastAsia="Consolas"/>
          <w:color w:val="2D2D2D"/>
          <w:sz w:val="21"/>
          <w:szCs w:val="36"/>
        </w:rPr>
        <w:t xml:space="preserve">              $ref: '#/components/schemas/MemberAdd'</w:t>
      </w:r>
    </w:p>
    <w:p w14:paraId="5881AA70">
      <w:pPr>
        <w:spacing w:before="0" w:after="0" w:line="260" w:lineRule="exact"/>
        <w:rPr>
          <w:sz w:val="32"/>
          <w:szCs w:val="36"/>
        </w:rPr>
      </w:pPr>
      <w:r>
        <w:rPr>
          <w:rFonts w:ascii="Consolas" w:hAnsi="Consolas" w:eastAsia="Consolas"/>
          <w:color w:val="2D2D2D"/>
          <w:sz w:val="21"/>
          <w:szCs w:val="36"/>
        </w:rPr>
        <w:t xml:space="preserve">      responses:</w:t>
      </w:r>
    </w:p>
    <w:p w14:paraId="7F1C4951">
      <w:pPr>
        <w:spacing w:before="0" w:after="0" w:line="260" w:lineRule="exact"/>
        <w:rPr>
          <w:sz w:val="32"/>
          <w:szCs w:val="36"/>
        </w:rPr>
      </w:pPr>
      <w:r>
        <w:rPr>
          <w:rFonts w:ascii="Consolas" w:hAnsi="Consolas" w:eastAsia="Consolas"/>
          <w:color w:val="2D2D2D"/>
          <w:sz w:val="21"/>
          <w:szCs w:val="36"/>
        </w:rPr>
        <w:t xml:space="preserve">        '201':</w:t>
      </w:r>
    </w:p>
    <w:p w14:paraId="78678E1A">
      <w:pPr>
        <w:spacing w:before="0" w:after="0" w:line="260" w:lineRule="exact"/>
        <w:rPr>
          <w:sz w:val="32"/>
          <w:szCs w:val="36"/>
        </w:rPr>
      </w:pPr>
      <w:r>
        <w:rPr>
          <w:rFonts w:ascii="Consolas" w:hAnsi="Consolas" w:eastAsia="Consolas"/>
          <w:color w:val="2D2D2D"/>
          <w:sz w:val="21"/>
          <w:szCs w:val="36"/>
        </w:rPr>
        <w:t xml:space="preserve">          description: 添加成功</w:t>
      </w:r>
    </w:p>
    <w:p w14:paraId="7BB2248C">
      <w:pPr>
        <w:spacing w:before="0" w:after="0" w:line="260" w:lineRule="exact"/>
        <w:rPr>
          <w:sz w:val="32"/>
          <w:szCs w:val="36"/>
        </w:rPr>
      </w:pPr>
      <w:r>
        <w:rPr>
          <w:rFonts w:ascii="Consolas" w:hAnsi="Consolas" w:eastAsia="Consolas"/>
          <w:color w:val="2D2D2D"/>
          <w:sz w:val="21"/>
          <w:szCs w:val="36"/>
        </w:rPr>
        <w:t xml:space="preserve"> </w:t>
      </w:r>
    </w:p>
    <w:p w14:paraId="62B67D19">
      <w:pPr>
        <w:spacing w:before="0" w:after="0" w:line="260" w:lineRule="exact"/>
        <w:rPr>
          <w:sz w:val="32"/>
          <w:szCs w:val="36"/>
        </w:rPr>
      </w:pPr>
      <w:r>
        <w:rPr>
          <w:rFonts w:ascii="Consolas" w:hAnsi="Consolas" w:eastAsia="Consolas"/>
          <w:color w:val="2D2D2D"/>
          <w:sz w:val="21"/>
          <w:szCs w:val="36"/>
        </w:rPr>
        <w:t xml:space="preserve">  /projects/{id}/members/{member_id}/:</w:t>
      </w:r>
    </w:p>
    <w:p w14:paraId="72B64215">
      <w:pPr>
        <w:spacing w:before="0" w:after="0" w:line="260" w:lineRule="exact"/>
        <w:rPr>
          <w:sz w:val="32"/>
          <w:szCs w:val="36"/>
        </w:rPr>
      </w:pPr>
      <w:r>
        <w:rPr>
          <w:rFonts w:ascii="Consolas" w:hAnsi="Consolas" w:eastAsia="Consolas"/>
          <w:color w:val="2D2D2D"/>
          <w:sz w:val="21"/>
          <w:szCs w:val="36"/>
        </w:rPr>
        <w:t xml:space="preserve">    put:</w:t>
      </w:r>
    </w:p>
    <w:p w14:paraId="3277CDF8">
      <w:pPr>
        <w:spacing w:before="0" w:after="0" w:line="260" w:lineRule="exact"/>
        <w:rPr>
          <w:sz w:val="32"/>
          <w:szCs w:val="36"/>
        </w:rPr>
      </w:pPr>
      <w:r>
        <w:rPr>
          <w:rFonts w:ascii="Consolas" w:hAnsi="Consolas" w:eastAsia="Consolas"/>
          <w:color w:val="2D2D2D"/>
          <w:sz w:val="21"/>
          <w:szCs w:val="36"/>
        </w:rPr>
        <w:t xml:space="preserve">      tags: [2-项目 Projects]</w:t>
      </w:r>
    </w:p>
    <w:p w14:paraId="17FF5627">
      <w:pPr>
        <w:spacing w:before="0" w:after="0" w:line="260" w:lineRule="exact"/>
        <w:rPr>
          <w:sz w:val="32"/>
          <w:szCs w:val="36"/>
        </w:rPr>
      </w:pPr>
      <w:r>
        <w:rPr>
          <w:rFonts w:ascii="Consolas" w:hAnsi="Consolas" w:eastAsia="Consolas"/>
          <w:color w:val="2D2D2D"/>
          <w:sz w:val="21"/>
          <w:szCs w:val="36"/>
        </w:rPr>
        <w:t xml:space="preserve">      summary: 更新成员角色</w:t>
      </w:r>
    </w:p>
    <w:p w14:paraId="64BC8908">
      <w:pPr>
        <w:spacing w:before="0" w:after="0" w:line="260" w:lineRule="exact"/>
        <w:rPr>
          <w:sz w:val="32"/>
          <w:szCs w:val="36"/>
        </w:rPr>
      </w:pPr>
      <w:r>
        <w:rPr>
          <w:rFonts w:ascii="Consolas" w:hAnsi="Consolas" w:eastAsia="Consolas"/>
          <w:color w:val="2D2D2D"/>
          <w:sz w:val="21"/>
          <w:szCs w:val="36"/>
        </w:rPr>
        <w:t xml:space="preserve">      parameters:</w:t>
      </w:r>
    </w:p>
    <w:p w14:paraId="535F776D">
      <w:pPr>
        <w:spacing w:before="0" w:after="0" w:line="260" w:lineRule="exact"/>
        <w:rPr>
          <w:sz w:val="32"/>
          <w:szCs w:val="36"/>
        </w:rPr>
      </w:pPr>
      <w:r>
        <w:rPr>
          <w:rFonts w:ascii="Consolas" w:hAnsi="Consolas" w:eastAsia="Consolas"/>
          <w:color w:val="2D2D2D"/>
          <w:sz w:val="21"/>
          <w:szCs w:val="36"/>
        </w:rPr>
        <w:t xml:space="preserve">        - name: id</w:t>
      </w:r>
    </w:p>
    <w:p w14:paraId="1CAB428B">
      <w:pPr>
        <w:spacing w:before="0" w:after="0" w:line="260" w:lineRule="exact"/>
        <w:rPr>
          <w:sz w:val="32"/>
          <w:szCs w:val="36"/>
        </w:rPr>
      </w:pPr>
      <w:r>
        <w:rPr>
          <w:rFonts w:ascii="Consolas" w:hAnsi="Consolas" w:eastAsia="Consolas"/>
          <w:color w:val="2D2D2D"/>
          <w:sz w:val="21"/>
          <w:szCs w:val="36"/>
        </w:rPr>
        <w:t xml:space="preserve">          in: path</w:t>
      </w:r>
    </w:p>
    <w:p w14:paraId="41C64883">
      <w:pPr>
        <w:spacing w:before="0" w:after="0" w:line="260" w:lineRule="exact"/>
        <w:rPr>
          <w:sz w:val="32"/>
          <w:szCs w:val="36"/>
        </w:rPr>
      </w:pPr>
      <w:r>
        <w:rPr>
          <w:rFonts w:ascii="Consolas" w:hAnsi="Consolas" w:eastAsia="Consolas"/>
          <w:color w:val="2D2D2D"/>
          <w:sz w:val="21"/>
          <w:szCs w:val="36"/>
        </w:rPr>
        <w:t xml:space="preserve">          required: true</w:t>
      </w:r>
    </w:p>
    <w:p w14:paraId="109794C1">
      <w:pPr>
        <w:spacing w:before="0" w:after="0" w:line="260" w:lineRule="exact"/>
        <w:rPr>
          <w:sz w:val="32"/>
          <w:szCs w:val="36"/>
        </w:rPr>
      </w:pPr>
      <w:r>
        <w:rPr>
          <w:rFonts w:ascii="Consolas" w:hAnsi="Consolas" w:eastAsia="Consolas"/>
          <w:color w:val="2D2D2D"/>
          <w:sz w:val="21"/>
          <w:szCs w:val="36"/>
        </w:rPr>
        <w:t xml:space="preserve">          schema: { type: string, format: uuid }</w:t>
      </w:r>
    </w:p>
    <w:p w14:paraId="627339C2">
      <w:pPr>
        <w:spacing w:before="0" w:after="0" w:line="260" w:lineRule="exact"/>
        <w:rPr>
          <w:sz w:val="32"/>
          <w:szCs w:val="36"/>
        </w:rPr>
      </w:pPr>
      <w:r>
        <w:rPr>
          <w:rFonts w:ascii="Consolas" w:hAnsi="Consolas" w:eastAsia="Consolas"/>
          <w:color w:val="2D2D2D"/>
          <w:sz w:val="21"/>
          <w:szCs w:val="36"/>
        </w:rPr>
        <w:t xml:space="preserve">        - name: member_id</w:t>
      </w:r>
    </w:p>
    <w:p w14:paraId="504FEE49">
      <w:pPr>
        <w:spacing w:before="0" w:after="0" w:line="260" w:lineRule="exact"/>
        <w:rPr>
          <w:sz w:val="32"/>
          <w:szCs w:val="36"/>
        </w:rPr>
      </w:pPr>
      <w:r>
        <w:rPr>
          <w:rFonts w:ascii="Consolas" w:hAnsi="Consolas" w:eastAsia="Consolas"/>
          <w:color w:val="2D2D2D"/>
          <w:sz w:val="21"/>
          <w:szCs w:val="36"/>
        </w:rPr>
        <w:t xml:space="preserve">          in: path</w:t>
      </w:r>
    </w:p>
    <w:p w14:paraId="0373653D">
      <w:pPr>
        <w:spacing w:before="0" w:after="0" w:line="260" w:lineRule="exact"/>
        <w:rPr>
          <w:sz w:val="32"/>
          <w:szCs w:val="36"/>
        </w:rPr>
      </w:pPr>
      <w:r>
        <w:rPr>
          <w:rFonts w:ascii="Consolas" w:hAnsi="Consolas" w:eastAsia="Consolas"/>
          <w:color w:val="2D2D2D"/>
          <w:sz w:val="21"/>
          <w:szCs w:val="36"/>
        </w:rPr>
        <w:t xml:space="preserve">          required: true</w:t>
      </w:r>
    </w:p>
    <w:p w14:paraId="2C64A566">
      <w:pPr>
        <w:spacing w:before="0" w:after="0" w:line="260" w:lineRule="exact"/>
        <w:rPr>
          <w:sz w:val="32"/>
          <w:szCs w:val="36"/>
        </w:rPr>
      </w:pPr>
      <w:r>
        <w:rPr>
          <w:rFonts w:ascii="Consolas" w:hAnsi="Consolas" w:eastAsia="Consolas"/>
          <w:color w:val="2D2D2D"/>
          <w:sz w:val="21"/>
          <w:szCs w:val="36"/>
        </w:rPr>
        <w:t xml:space="preserve">          schema: { type: string, format: uuid }</w:t>
      </w:r>
    </w:p>
    <w:p w14:paraId="77EED5EF">
      <w:pPr>
        <w:spacing w:before="0" w:after="0" w:line="260" w:lineRule="exact"/>
        <w:rPr>
          <w:sz w:val="32"/>
          <w:szCs w:val="36"/>
        </w:rPr>
      </w:pPr>
      <w:r>
        <w:rPr>
          <w:rFonts w:ascii="Consolas" w:hAnsi="Consolas" w:eastAsia="Consolas"/>
          <w:color w:val="2D2D2D"/>
          <w:sz w:val="21"/>
          <w:szCs w:val="36"/>
        </w:rPr>
        <w:t xml:space="preserve">      requestBody:</w:t>
      </w:r>
    </w:p>
    <w:p w14:paraId="44DA745F">
      <w:pPr>
        <w:spacing w:before="0" w:after="0" w:line="260" w:lineRule="exact"/>
        <w:rPr>
          <w:sz w:val="32"/>
          <w:szCs w:val="36"/>
        </w:rPr>
      </w:pPr>
      <w:r>
        <w:rPr>
          <w:rFonts w:ascii="Consolas" w:hAnsi="Consolas" w:eastAsia="Consolas"/>
          <w:color w:val="2D2D2D"/>
          <w:sz w:val="21"/>
          <w:szCs w:val="36"/>
        </w:rPr>
        <w:t xml:space="preserve">        content:</w:t>
      </w:r>
    </w:p>
    <w:p w14:paraId="5D492111">
      <w:pPr>
        <w:spacing w:before="0" w:after="0" w:line="260" w:lineRule="exact"/>
        <w:rPr>
          <w:sz w:val="32"/>
          <w:szCs w:val="36"/>
        </w:rPr>
      </w:pPr>
      <w:r>
        <w:rPr>
          <w:rFonts w:ascii="Consolas" w:hAnsi="Consolas" w:eastAsia="Consolas"/>
          <w:color w:val="2D2D2D"/>
          <w:sz w:val="21"/>
          <w:szCs w:val="36"/>
        </w:rPr>
        <w:t xml:space="preserve">          application/json:</w:t>
      </w:r>
    </w:p>
    <w:p w14:paraId="7E680CAD">
      <w:pPr>
        <w:spacing w:before="0" w:after="0" w:line="260" w:lineRule="exact"/>
        <w:rPr>
          <w:sz w:val="32"/>
          <w:szCs w:val="36"/>
        </w:rPr>
      </w:pPr>
      <w:r>
        <w:rPr>
          <w:rFonts w:ascii="Consolas" w:hAnsi="Consolas" w:eastAsia="Consolas"/>
          <w:color w:val="2D2D2D"/>
          <w:sz w:val="21"/>
          <w:szCs w:val="36"/>
        </w:rPr>
        <w:t xml:space="preserve">            schema:</w:t>
      </w:r>
    </w:p>
    <w:p w14:paraId="0D53501D">
      <w:pPr>
        <w:spacing w:before="0" w:after="0" w:line="260" w:lineRule="exact"/>
        <w:rPr>
          <w:sz w:val="32"/>
          <w:szCs w:val="36"/>
        </w:rPr>
      </w:pPr>
      <w:r>
        <w:rPr>
          <w:rFonts w:ascii="Consolas" w:hAnsi="Consolas" w:eastAsia="Consolas"/>
          <w:color w:val="2D2D2D"/>
          <w:sz w:val="21"/>
          <w:szCs w:val="36"/>
        </w:rPr>
        <w:t xml:space="preserve">              type: object</w:t>
      </w:r>
    </w:p>
    <w:p w14:paraId="38B84042">
      <w:pPr>
        <w:spacing w:before="0" w:after="0" w:line="260" w:lineRule="exact"/>
        <w:rPr>
          <w:sz w:val="32"/>
          <w:szCs w:val="36"/>
        </w:rPr>
      </w:pPr>
      <w:r>
        <w:rPr>
          <w:rFonts w:ascii="Consolas" w:hAnsi="Consolas" w:eastAsia="Consolas"/>
          <w:color w:val="2D2D2D"/>
          <w:sz w:val="21"/>
          <w:szCs w:val="36"/>
        </w:rPr>
        <w:t xml:space="preserve">              properties:</w:t>
      </w:r>
    </w:p>
    <w:p w14:paraId="36B2E2DB">
      <w:pPr>
        <w:spacing w:before="0" w:after="0" w:line="260" w:lineRule="exact"/>
        <w:rPr>
          <w:sz w:val="32"/>
          <w:szCs w:val="36"/>
        </w:rPr>
      </w:pPr>
      <w:r>
        <w:rPr>
          <w:rFonts w:ascii="Consolas" w:hAnsi="Consolas" w:eastAsia="Consolas"/>
          <w:color w:val="2D2D2D"/>
          <w:sz w:val="21"/>
          <w:szCs w:val="36"/>
        </w:rPr>
        <w:t xml:space="preserve">                role:</w:t>
      </w:r>
    </w:p>
    <w:p w14:paraId="3D218A9F">
      <w:pPr>
        <w:spacing w:before="0" w:after="0" w:line="260" w:lineRule="exact"/>
        <w:rPr>
          <w:sz w:val="32"/>
          <w:szCs w:val="36"/>
        </w:rPr>
      </w:pPr>
      <w:r>
        <w:rPr>
          <w:rFonts w:ascii="Consolas" w:hAnsi="Consolas" w:eastAsia="Consolas"/>
          <w:color w:val="2D2D2D"/>
          <w:sz w:val="21"/>
          <w:szCs w:val="36"/>
        </w:rPr>
        <w:t xml:space="preserve">                  type: string</w:t>
      </w:r>
    </w:p>
    <w:p w14:paraId="25AFF705">
      <w:pPr>
        <w:spacing w:before="0" w:after="0" w:line="260" w:lineRule="exact"/>
        <w:rPr>
          <w:sz w:val="32"/>
          <w:szCs w:val="36"/>
        </w:rPr>
      </w:pPr>
      <w:r>
        <w:rPr>
          <w:rFonts w:ascii="Consolas" w:hAnsi="Consolas" w:eastAsia="Consolas"/>
          <w:color w:val="2D2D2D"/>
          <w:sz w:val="21"/>
          <w:szCs w:val="36"/>
        </w:rPr>
        <w:t xml:space="preserve">                  enum: [manager, member, viewer]</w:t>
      </w:r>
    </w:p>
    <w:p w14:paraId="244494CA">
      <w:pPr>
        <w:spacing w:before="0" w:after="0" w:line="260" w:lineRule="exact"/>
        <w:rPr>
          <w:sz w:val="32"/>
          <w:szCs w:val="36"/>
        </w:rPr>
      </w:pPr>
      <w:r>
        <w:rPr>
          <w:rFonts w:ascii="Consolas" w:hAnsi="Consolas" w:eastAsia="Consolas"/>
          <w:color w:val="2D2D2D"/>
          <w:sz w:val="21"/>
          <w:szCs w:val="36"/>
        </w:rPr>
        <w:t xml:space="preserve">      responses:</w:t>
      </w:r>
    </w:p>
    <w:p w14:paraId="24067BE5">
      <w:pPr>
        <w:spacing w:before="0" w:after="0" w:line="260" w:lineRule="exact"/>
        <w:rPr>
          <w:sz w:val="32"/>
          <w:szCs w:val="36"/>
        </w:rPr>
      </w:pPr>
      <w:r>
        <w:rPr>
          <w:rFonts w:ascii="Consolas" w:hAnsi="Consolas" w:eastAsia="Consolas"/>
          <w:color w:val="2D2D2D"/>
          <w:sz w:val="21"/>
          <w:szCs w:val="36"/>
        </w:rPr>
        <w:t xml:space="preserve">        '200':</w:t>
      </w:r>
    </w:p>
    <w:p w14:paraId="5498E637">
      <w:pPr>
        <w:spacing w:before="0" w:after="0" w:line="260" w:lineRule="exact"/>
        <w:rPr>
          <w:sz w:val="32"/>
          <w:szCs w:val="36"/>
        </w:rPr>
      </w:pPr>
      <w:r>
        <w:rPr>
          <w:rFonts w:ascii="Consolas" w:hAnsi="Consolas" w:eastAsia="Consolas"/>
          <w:color w:val="2D2D2D"/>
          <w:sz w:val="21"/>
          <w:szCs w:val="36"/>
        </w:rPr>
        <w:t xml:space="preserve">          description: 更新成功</w:t>
      </w:r>
    </w:p>
    <w:p w14:paraId="3EE1E489">
      <w:pPr>
        <w:spacing w:before="0" w:after="0" w:line="260" w:lineRule="exact"/>
        <w:rPr>
          <w:sz w:val="32"/>
          <w:szCs w:val="36"/>
        </w:rPr>
      </w:pPr>
      <w:r>
        <w:rPr>
          <w:rFonts w:ascii="Consolas" w:hAnsi="Consolas" w:eastAsia="Consolas"/>
          <w:color w:val="2D2D2D"/>
          <w:sz w:val="21"/>
          <w:szCs w:val="36"/>
        </w:rPr>
        <w:t xml:space="preserve">    delete:</w:t>
      </w:r>
    </w:p>
    <w:p w14:paraId="53D261A0">
      <w:pPr>
        <w:spacing w:before="0" w:after="0" w:line="260" w:lineRule="exact"/>
        <w:rPr>
          <w:sz w:val="32"/>
          <w:szCs w:val="36"/>
        </w:rPr>
      </w:pPr>
      <w:r>
        <w:rPr>
          <w:rFonts w:ascii="Consolas" w:hAnsi="Consolas" w:eastAsia="Consolas"/>
          <w:color w:val="2D2D2D"/>
          <w:sz w:val="21"/>
          <w:szCs w:val="36"/>
        </w:rPr>
        <w:t xml:space="preserve">      tags: [2-项目 Projects]</w:t>
      </w:r>
    </w:p>
    <w:p w14:paraId="74AF72EE">
      <w:pPr>
        <w:spacing w:before="0" w:after="0" w:line="260" w:lineRule="exact"/>
        <w:rPr>
          <w:sz w:val="32"/>
          <w:szCs w:val="36"/>
        </w:rPr>
      </w:pPr>
      <w:r>
        <w:rPr>
          <w:rFonts w:ascii="Consolas" w:hAnsi="Consolas" w:eastAsia="Consolas"/>
          <w:color w:val="2D2D2D"/>
          <w:sz w:val="21"/>
          <w:szCs w:val="36"/>
        </w:rPr>
        <w:t xml:space="preserve">      summary: 移除项目成员</w:t>
      </w:r>
    </w:p>
    <w:p w14:paraId="33630F62">
      <w:pPr>
        <w:spacing w:before="0" w:after="0" w:line="260" w:lineRule="exact"/>
        <w:rPr>
          <w:sz w:val="32"/>
          <w:szCs w:val="36"/>
        </w:rPr>
      </w:pPr>
      <w:r>
        <w:rPr>
          <w:rFonts w:ascii="Consolas" w:hAnsi="Consolas" w:eastAsia="Consolas"/>
          <w:color w:val="2D2D2D"/>
          <w:sz w:val="21"/>
          <w:szCs w:val="36"/>
        </w:rPr>
        <w:t xml:space="preserve">      parameters:</w:t>
      </w:r>
    </w:p>
    <w:p w14:paraId="53741388">
      <w:pPr>
        <w:spacing w:before="0" w:after="0" w:line="260" w:lineRule="exact"/>
        <w:rPr>
          <w:sz w:val="32"/>
          <w:szCs w:val="36"/>
        </w:rPr>
      </w:pPr>
      <w:r>
        <w:rPr>
          <w:rFonts w:ascii="Consolas" w:hAnsi="Consolas" w:eastAsia="Consolas"/>
          <w:color w:val="2D2D2D"/>
          <w:sz w:val="21"/>
          <w:szCs w:val="36"/>
        </w:rPr>
        <w:t xml:space="preserve">        - name: id</w:t>
      </w:r>
    </w:p>
    <w:p w14:paraId="2854E227">
      <w:pPr>
        <w:spacing w:before="0" w:after="0" w:line="260" w:lineRule="exact"/>
        <w:rPr>
          <w:sz w:val="32"/>
          <w:szCs w:val="36"/>
        </w:rPr>
      </w:pPr>
      <w:r>
        <w:rPr>
          <w:rFonts w:ascii="Consolas" w:hAnsi="Consolas" w:eastAsia="Consolas"/>
          <w:color w:val="2D2D2D"/>
          <w:sz w:val="21"/>
          <w:szCs w:val="36"/>
        </w:rPr>
        <w:t xml:space="preserve">          in: path</w:t>
      </w:r>
    </w:p>
    <w:p w14:paraId="4A7A8669">
      <w:pPr>
        <w:spacing w:before="0" w:after="0" w:line="260" w:lineRule="exact"/>
        <w:rPr>
          <w:sz w:val="32"/>
          <w:szCs w:val="36"/>
        </w:rPr>
      </w:pPr>
      <w:r>
        <w:rPr>
          <w:rFonts w:ascii="Consolas" w:hAnsi="Consolas" w:eastAsia="Consolas"/>
          <w:color w:val="2D2D2D"/>
          <w:sz w:val="21"/>
          <w:szCs w:val="36"/>
        </w:rPr>
        <w:t xml:space="preserve">          required: true</w:t>
      </w:r>
    </w:p>
    <w:p w14:paraId="1753E1D4">
      <w:pPr>
        <w:spacing w:before="0" w:after="0" w:line="260" w:lineRule="exact"/>
        <w:rPr>
          <w:sz w:val="32"/>
          <w:szCs w:val="36"/>
        </w:rPr>
      </w:pPr>
      <w:r>
        <w:rPr>
          <w:rFonts w:ascii="Consolas" w:hAnsi="Consolas" w:eastAsia="Consolas"/>
          <w:color w:val="2D2D2D"/>
          <w:sz w:val="21"/>
          <w:szCs w:val="36"/>
        </w:rPr>
        <w:t xml:space="preserve">          schema: { type: string, format: uuid }</w:t>
      </w:r>
    </w:p>
    <w:p w14:paraId="320F8414">
      <w:pPr>
        <w:spacing w:before="0" w:after="0" w:line="260" w:lineRule="exact"/>
        <w:rPr>
          <w:sz w:val="32"/>
          <w:szCs w:val="36"/>
        </w:rPr>
      </w:pPr>
      <w:r>
        <w:rPr>
          <w:rFonts w:ascii="Consolas" w:hAnsi="Consolas" w:eastAsia="Consolas"/>
          <w:color w:val="2D2D2D"/>
          <w:sz w:val="21"/>
          <w:szCs w:val="36"/>
        </w:rPr>
        <w:t xml:space="preserve">        - name: member_id</w:t>
      </w:r>
    </w:p>
    <w:p w14:paraId="44EF00A3">
      <w:pPr>
        <w:spacing w:before="0" w:after="0" w:line="260" w:lineRule="exact"/>
        <w:rPr>
          <w:sz w:val="32"/>
          <w:szCs w:val="36"/>
        </w:rPr>
      </w:pPr>
      <w:r>
        <w:rPr>
          <w:rFonts w:ascii="Consolas" w:hAnsi="Consolas" w:eastAsia="Consolas"/>
          <w:color w:val="2D2D2D"/>
          <w:sz w:val="21"/>
          <w:szCs w:val="36"/>
        </w:rPr>
        <w:t xml:space="preserve">          in: path</w:t>
      </w:r>
    </w:p>
    <w:p w14:paraId="4627C7D5">
      <w:pPr>
        <w:spacing w:before="0" w:after="0" w:line="260" w:lineRule="exact"/>
        <w:rPr>
          <w:sz w:val="32"/>
          <w:szCs w:val="36"/>
        </w:rPr>
      </w:pPr>
      <w:r>
        <w:rPr>
          <w:rFonts w:ascii="Consolas" w:hAnsi="Consolas" w:eastAsia="Consolas"/>
          <w:color w:val="2D2D2D"/>
          <w:sz w:val="21"/>
          <w:szCs w:val="36"/>
        </w:rPr>
        <w:t xml:space="preserve">          required: true</w:t>
      </w:r>
    </w:p>
    <w:p w14:paraId="667B9EC9">
      <w:pPr>
        <w:spacing w:before="0" w:after="0" w:line="260" w:lineRule="exact"/>
        <w:rPr>
          <w:sz w:val="32"/>
          <w:szCs w:val="36"/>
        </w:rPr>
      </w:pPr>
      <w:r>
        <w:rPr>
          <w:rFonts w:ascii="Consolas" w:hAnsi="Consolas" w:eastAsia="Consolas"/>
          <w:color w:val="2D2D2D"/>
          <w:sz w:val="21"/>
          <w:szCs w:val="36"/>
        </w:rPr>
        <w:t xml:space="preserve">          schema: { type: string, format: uuid }</w:t>
      </w:r>
    </w:p>
    <w:p w14:paraId="7F06A03E">
      <w:pPr>
        <w:spacing w:before="0" w:after="0" w:line="260" w:lineRule="exact"/>
        <w:rPr>
          <w:sz w:val="32"/>
          <w:szCs w:val="36"/>
        </w:rPr>
      </w:pPr>
      <w:r>
        <w:rPr>
          <w:rFonts w:ascii="Consolas" w:hAnsi="Consolas" w:eastAsia="Consolas"/>
          <w:color w:val="2D2D2D"/>
          <w:sz w:val="21"/>
          <w:szCs w:val="36"/>
        </w:rPr>
        <w:t xml:space="preserve">      responses:</w:t>
      </w:r>
    </w:p>
    <w:p w14:paraId="7EBE0BDA">
      <w:pPr>
        <w:spacing w:before="0" w:after="0" w:line="260" w:lineRule="exact"/>
        <w:rPr>
          <w:sz w:val="32"/>
          <w:szCs w:val="36"/>
        </w:rPr>
      </w:pPr>
      <w:r>
        <w:rPr>
          <w:rFonts w:ascii="Consolas" w:hAnsi="Consolas" w:eastAsia="Consolas"/>
          <w:color w:val="2D2D2D"/>
          <w:sz w:val="21"/>
          <w:szCs w:val="36"/>
        </w:rPr>
        <w:t xml:space="preserve">        '200':</w:t>
      </w:r>
    </w:p>
    <w:p w14:paraId="2047C71D">
      <w:pPr>
        <w:spacing w:before="0" w:after="0" w:line="260" w:lineRule="exact"/>
        <w:rPr>
          <w:sz w:val="32"/>
          <w:szCs w:val="36"/>
        </w:rPr>
      </w:pPr>
      <w:r>
        <w:rPr>
          <w:rFonts w:ascii="Consolas" w:hAnsi="Consolas" w:eastAsia="Consolas"/>
          <w:color w:val="2D2D2D"/>
          <w:sz w:val="21"/>
          <w:szCs w:val="36"/>
        </w:rPr>
        <w:t xml:space="preserve">          description: 移除成功</w:t>
      </w:r>
    </w:p>
    <w:p w14:paraId="45698C36">
      <w:pPr>
        <w:spacing w:before="0" w:after="0" w:line="260" w:lineRule="exact"/>
        <w:rPr>
          <w:sz w:val="32"/>
          <w:szCs w:val="36"/>
        </w:rPr>
      </w:pPr>
      <w:r>
        <w:rPr>
          <w:rFonts w:ascii="Consolas" w:hAnsi="Consolas" w:eastAsia="Consolas"/>
          <w:color w:val="2D2D2D"/>
          <w:sz w:val="21"/>
          <w:szCs w:val="36"/>
        </w:rPr>
        <w:t xml:space="preserve"> </w:t>
      </w:r>
    </w:p>
    <w:p w14:paraId="2179EB13">
      <w:pPr>
        <w:spacing w:before="0" w:after="0" w:line="260" w:lineRule="exact"/>
        <w:rPr>
          <w:sz w:val="32"/>
          <w:szCs w:val="36"/>
        </w:rPr>
      </w:pPr>
      <w:r>
        <w:rPr>
          <w:rFonts w:ascii="Consolas" w:hAnsi="Consolas" w:eastAsia="Consolas"/>
          <w:color w:val="2D2D2D"/>
          <w:sz w:val="21"/>
          <w:szCs w:val="36"/>
        </w:rPr>
        <w:t xml:space="preserve">  /projects/{id}/milestones/:</w:t>
      </w:r>
    </w:p>
    <w:p w14:paraId="4E4F3AEC">
      <w:pPr>
        <w:spacing w:before="0" w:after="0" w:line="260" w:lineRule="exact"/>
        <w:rPr>
          <w:sz w:val="32"/>
          <w:szCs w:val="36"/>
        </w:rPr>
      </w:pPr>
      <w:r>
        <w:rPr>
          <w:rFonts w:ascii="Consolas" w:hAnsi="Consolas" w:eastAsia="Consolas"/>
          <w:color w:val="2D2D2D"/>
          <w:sz w:val="21"/>
          <w:szCs w:val="36"/>
        </w:rPr>
        <w:t xml:space="preserve">    get:</w:t>
      </w:r>
    </w:p>
    <w:p w14:paraId="122419B8">
      <w:pPr>
        <w:spacing w:before="0" w:after="0" w:line="260" w:lineRule="exact"/>
        <w:rPr>
          <w:sz w:val="32"/>
          <w:szCs w:val="36"/>
        </w:rPr>
      </w:pPr>
      <w:r>
        <w:rPr>
          <w:rFonts w:ascii="Consolas" w:hAnsi="Consolas" w:eastAsia="Consolas"/>
          <w:color w:val="2D2D2D"/>
          <w:sz w:val="21"/>
          <w:szCs w:val="36"/>
        </w:rPr>
        <w:t xml:space="preserve">      tags: [2-项目 Projects]</w:t>
      </w:r>
    </w:p>
    <w:p w14:paraId="0CD030D6">
      <w:pPr>
        <w:spacing w:before="0" w:after="0" w:line="260" w:lineRule="exact"/>
        <w:rPr>
          <w:sz w:val="32"/>
          <w:szCs w:val="36"/>
        </w:rPr>
      </w:pPr>
      <w:r>
        <w:rPr>
          <w:rFonts w:ascii="Consolas" w:hAnsi="Consolas" w:eastAsia="Consolas"/>
          <w:color w:val="2D2D2D"/>
          <w:sz w:val="21"/>
          <w:szCs w:val="36"/>
        </w:rPr>
        <w:t xml:space="preserve">      summary: 获取项目里程碑列表</w:t>
      </w:r>
    </w:p>
    <w:p w14:paraId="0FA56D72">
      <w:pPr>
        <w:spacing w:before="0" w:after="0" w:line="260" w:lineRule="exact"/>
        <w:rPr>
          <w:sz w:val="32"/>
          <w:szCs w:val="36"/>
        </w:rPr>
      </w:pPr>
      <w:r>
        <w:rPr>
          <w:rFonts w:ascii="Consolas" w:hAnsi="Consolas" w:eastAsia="Consolas"/>
          <w:color w:val="2D2D2D"/>
          <w:sz w:val="21"/>
          <w:szCs w:val="36"/>
        </w:rPr>
        <w:t xml:space="preserve">      parameters:</w:t>
      </w:r>
    </w:p>
    <w:p w14:paraId="3CFB92F0">
      <w:pPr>
        <w:spacing w:before="0" w:after="0" w:line="260" w:lineRule="exact"/>
        <w:rPr>
          <w:sz w:val="32"/>
          <w:szCs w:val="36"/>
        </w:rPr>
      </w:pPr>
      <w:r>
        <w:rPr>
          <w:rFonts w:ascii="Consolas" w:hAnsi="Consolas" w:eastAsia="Consolas"/>
          <w:color w:val="2D2D2D"/>
          <w:sz w:val="21"/>
          <w:szCs w:val="36"/>
        </w:rPr>
        <w:t xml:space="preserve">        - name: id</w:t>
      </w:r>
    </w:p>
    <w:p w14:paraId="3138B8E9">
      <w:pPr>
        <w:spacing w:before="0" w:after="0" w:line="260" w:lineRule="exact"/>
        <w:rPr>
          <w:sz w:val="32"/>
          <w:szCs w:val="36"/>
        </w:rPr>
      </w:pPr>
      <w:r>
        <w:rPr>
          <w:rFonts w:ascii="Consolas" w:hAnsi="Consolas" w:eastAsia="Consolas"/>
          <w:color w:val="2D2D2D"/>
          <w:sz w:val="21"/>
          <w:szCs w:val="36"/>
        </w:rPr>
        <w:t xml:space="preserve">          in: path</w:t>
      </w:r>
    </w:p>
    <w:p w14:paraId="281E2B42">
      <w:pPr>
        <w:spacing w:before="0" w:after="0" w:line="260" w:lineRule="exact"/>
        <w:rPr>
          <w:sz w:val="32"/>
          <w:szCs w:val="36"/>
        </w:rPr>
      </w:pPr>
      <w:r>
        <w:rPr>
          <w:rFonts w:ascii="Consolas" w:hAnsi="Consolas" w:eastAsia="Consolas"/>
          <w:color w:val="2D2D2D"/>
          <w:sz w:val="21"/>
          <w:szCs w:val="36"/>
        </w:rPr>
        <w:t xml:space="preserve">          required: true</w:t>
      </w:r>
    </w:p>
    <w:p w14:paraId="0685843B">
      <w:pPr>
        <w:spacing w:before="0" w:after="0" w:line="260" w:lineRule="exact"/>
        <w:rPr>
          <w:sz w:val="32"/>
          <w:szCs w:val="36"/>
        </w:rPr>
      </w:pPr>
      <w:r>
        <w:rPr>
          <w:rFonts w:ascii="Consolas" w:hAnsi="Consolas" w:eastAsia="Consolas"/>
          <w:color w:val="2D2D2D"/>
          <w:sz w:val="21"/>
          <w:szCs w:val="36"/>
        </w:rPr>
        <w:t xml:space="preserve">          schema: { type: string, format: uuid }</w:t>
      </w:r>
    </w:p>
    <w:p w14:paraId="2A437EA0">
      <w:pPr>
        <w:spacing w:before="0" w:after="0" w:line="260" w:lineRule="exact"/>
        <w:rPr>
          <w:sz w:val="32"/>
          <w:szCs w:val="36"/>
        </w:rPr>
      </w:pPr>
      <w:r>
        <w:rPr>
          <w:rFonts w:ascii="Consolas" w:hAnsi="Consolas" w:eastAsia="Consolas"/>
          <w:color w:val="2D2D2D"/>
          <w:sz w:val="21"/>
          <w:szCs w:val="36"/>
        </w:rPr>
        <w:t xml:space="preserve">      responses:</w:t>
      </w:r>
    </w:p>
    <w:p w14:paraId="5B745D85">
      <w:pPr>
        <w:spacing w:before="0" w:after="0" w:line="260" w:lineRule="exact"/>
        <w:rPr>
          <w:sz w:val="32"/>
          <w:szCs w:val="36"/>
        </w:rPr>
      </w:pPr>
      <w:r>
        <w:rPr>
          <w:rFonts w:ascii="Consolas" w:hAnsi="Consolas" w:eastAsia="Consolas"/>
          <w:color w:val="2D2D2D"/>
          <w:sz w:val="21"/>
          <w:szCs w:val="36"/>
        </w:rPr>
        <w:t xml:space="preserve">        '200':</w:t>
      </w:r>
    </w:p>
    <w:p w14:paraId="0A56DCE8">
      <w:pPr>
        <w:spacing w:before="0" w:after="0" w:line="260" w:lineRule="exact"/>
        <w:rPr>
          <w:sz w:val="32"/>
          <w:szCs w:val="36"/>
        </w:rPr>
      </w:pPr>
      <w:r>
        <w:rPr>
          <w:rFonts w:ascii="Consolas" w:hAnsi="Consolas" w:eastAsia="Consolas"/>
          <w:color w:val="2D2D2D"/>
          <w:sz w:val="21"/>
          <w:szCs w:val="36"/>
        </w:rPr>
        <w:t xml:space="preserve">          description: 成功</w:t>
      </w:r>
    </w:p>
    <w:p w14:paraId="036AC940">
      <w:pPr>
        <w:spacing w:before="0" w:after="0" w:line="260" w:lineRule="exact"/>
        <w:rPr>
          <w:sz w:val="32"/>
          <w:szCs w:val="36"/>
        </w:rPr>
      </w:pPr>
      <w:r>
        <w:rPr>
          <w:rFonts w:ascii="Consolas" w:hAnsi="Consolas" w:eastAsia="Consolas"/>
          <w:color w:val="2D2D2D"/>
          <w:sz w:val="21"/>
          <w:szCs w:val="36"/>
        </w:rPr>
        <w:t xml:space="preserve">          content:</w:t>
      </w:r>
    </w:p>
    <w:p w14:paraId="59F0198C">
      <w:pPr>
        <w:spacing w:before="0" w:after="0" w:line="260" w:lineRule="exact"/>
        <w:rPr>
          <w:sz w:val="32"/>
          <w:szCs w:val="36"/>
        </w:rPr>
      </w:pPr>
      <w:r>
        <w:rPr>
          <w:rFonts w:ascii="Consolas" w:hAnsi="Consolas" w:eastAsia="Consolas"/>
          <w:color w:val="2D2D2D"/>
          <w:sz w:val="21"/>
          <w:szCs w:val="36"/>
        </w:rPr>
        <w:t xml:space="preserve">            application/json:</w:t>
      </w:r>
    </w:p>
    <w:p w14:paraId="5ADB4AF6">
      <w:pPr>
        <w:spacing w:before="0" w:after="0" w:line="260" w:lineRule="exact"/>
        <w:rPr>
          <w:sz w:val="32"/>
          <w:szCs w:val="36"/>
        </w:rPr>
      </w:pPr>
      <w:r>
        <w:rPr>
          <w:rFonts w:ascii="Consolas" w:hAnsi="Consolas" w:eastAsia="Consolas"/>
          <w:color w:val="2D2D2D"/>
          <w:sz w:val="21"/>
          <w:szCs w:val="36"/>
        </w:rPr>
        <w:t xml:space="preserve">              schema:</w:t>
      </w:r>
    </w:p>
    <w:p w14:paraId="1736E33D">
      <w:pPr>
        <w:spacing w:before="0" w:after="0" w:line="260" w:lineRule="exact"/>
        <w:rPr>
          <w:sz w:val="32"/>
          <w:szCs w:val="36"/>
        </w:rPr>
      </w:pPr>
      <w:r>
        <w:rPr>
          <w:rFonts w:ascii="Consolas" w:hAnsi="Consolas" w:eastAsia="Consolas"/>
          <w:color w:val="2D2D2D"/>
          <w:sz w:val="21"/>
          <w:szCs w:val="36"/>
        </w:rPr>
        <w:t xml:space="preserve">                allOf:</w:t>
      </w:r>
    </w:p>
    <w:p w14:paraId="7643EF83">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02964953">
      <w:pPr>
        <w:spacing w:before="0" w:after="0" w:line="260" w:lineRule="exact"/>
        <w:rPr>
          <w:sz w:val="32"/>
          <w:szCs w:val="36"/>
        </w:rPr>
      </w:pPr>
      <w:r>
        <w:rPr>
          <w:rFonts w:ascii="Consolas" w:hAnsi="Consolas" w:eastAsia="Consolas"/>
          <w:color w:val="2D2D2D"/>
          <w:sz w:val="21"/>
          <w:szCs w:val="36"/>
        </w:rPr>
        <w:t xml:space="preserve">                  - type: object</w:t>
      </w:r>
    </w:p>
    <w:p w14:paraId="6E0E7939">
      <w:pPr>
        <w:spacing w:before="0" w:after="0" w:line="260" w:lineRule="exact"/>
        <w:rPr>
          <w:sz w:val="32"/>
          <w:szCs w:val="36"/>
        </w:rPr>
      </w:pPr>
      <w:r>
        <w:rPr>
          <w:rFonts w:ascii="Consolas" w:hAnsi="Consolas" w:eastAsia="Consolas"/>
          <w:color w:val="2D2D2D"/>
          <w:sz w:val="21"/>
          <w:szCs w:val="36"/>
        </w:rPr>
        <w:t xml:space="preserve">                    properties:</w:t>
      </w:r>
    </w:p>
    <w:p w14:paraId="2CF1D12E">
      <w:pPr>
        <w:spacing w:before="0" w:after="0" w:line="260" w:lineRule="exact"/>
        <w:rPr>
          <w:sz w:val="32"/>
          <w:szCs w:val="36"/>
        </w:rPr>
      </w:pPr>
      <w:r>
        <w:rPr>
          <w:rFonts w:ascii="Consolas" w:hAnsi="Consolas" w:eastAsia="Consolas"/>
          <w:color w:val="2D2D2D"/>
          <w:sz w:val="21"/>
          <w:szCs w:val="36"/>
        </w:rPr>
        <w:t xml:space="preserve">                      data:</w:t>
      </w:r>
    </w:p>
    <w:p w14:paraId="5B6C520C">
      <w:pPr>
        <w:spacing w:before="0" w:after="0" w:line="260" w:lineRule="exact"/>
        <w:rPr>
          <w:sz w:val="32"/>
          <w:szCs w:val="36"/>
        </w:rPr>
      </w:pPr>
      <w:r>
        <w:rPr>
          <w:rFonts w:ascii="Consolas" w:hAnsi="Consolas" w:eastAsia="Consolas"/>
          <w:color w:val="2D2D2D"/>
          <w:sz w:val="21"/>
          <w:szCs w:val="36"/>
        </w:rPr>
        <w:t xml:space="preserve">                        type: array</w:t>
      </w:r>
    </w:p>
    <w:p w14:paraId="380F3F15">
      <w:pPr>
        <w:spacing w:before="0" w:after="0" w:line="260" w:lineRule="exact"/>
        <w:rPr>
          <w:sz w:val="32"/>
          <w:szCs w:val="36"/>
        </w:rPr>
      </w:pPr>
      <w:r>
        <w:rPr>
          <w:rFonts w:ascii="Consolas" w:hAnsi="Consolas" w:eastAsia="Consolas"/>
          <w:color w:val="2D2D2D"/>
          <w:sz w:val="21"/>
          <w:szCs w:val="36"/>
        </w:rPr>
        <w:t xml:space="preserve">                        items:</w:t>
      </w:r>
    </w:p>
    <w:p w14:paraId="6A19BDBF">
      <w:pPr>
        <w:spacing w:before="0" w:after="0" w:line="260" w:lineRule="exact"/>
        <w:rPr>
          <w:sz w:val="32"/>
          <w:szCs w:val="36"/>
        </w:rPr>
      </w:pPr>
      <w:r>
        <w:rPr>
          <w:rFonts w:ascii="Consolas" w:hAnsi="Consolas" w:eastAsia="Consolas"/>
          <w:color w:val="2D2D2D"/>
          <w:sz w:val="21"/>
          <w:szCs w:val="36"/>
        </w:rPr>
        <w:t xml:space="preserve">                          $ref: '#/components/schemas/Milestone'</w:t>
      </w:r>
    </w:p>
    <w:p w14:paraId="213F9C5B">
      <w:pPr>
        <w:spacing w:before="0" w:after="0" w:line="260" w:lineRule="exact"/>
        <w:rPr>
          <w:sz w:val="32"/>
          <w:szCs w:val="36"/>
        </w:rPr>
      </w:pPr>
      <w:r>
        <w:rPr>
          <w:rFonts w:ascii="Consolas" w:hAnsi="Consolas" w:eastAsia="Consolas"/>
          <w:color w:val="2D2D2D"/>
          <w:sz w:val="21"/>
          <w:szCs w:val="36"/>
        </w:rPr>
        <w:t xml:space="preserve">    post:</w:t>
      </w:r>
    </w:p>
    <w:p w14:paraId="76995CE9">
      <w:pPr>
        <w:spacing w:before="0" w:after="0" w:line="260" w:lineRule="exact"/>
        <w:rPr>
          <w:sz w:val="32"/>
          <w:szCs w:val="36"/>
        </w:rPr>
      </w:pPr>
      <w:r>
        <w:rPr>
          <w:rFonts w:ascii="Consolas" w:hAnsi="Consolas" w:eastAsia="Consolas"/>
          <w:color w:val="2D2D2D"/>
          <w:sz w:val="21"/>
          <w:szCs w:val="36"/>
        </w:rPr>
        <w:t xml:space="preserve">      tags: [2-项目 Projects]</w:t>
      </w:r>
    </w:p>
    <w:p w14:paraId="7CA8A731">
      <w:pPr>
        <w:spacing w:before="0" w:after="0" w:line="260" w:lineRule="exact"/>
        <w:rPr>
          <w:sz w:val="32"/>
          <w:szCs w:val="36"/>
        </w:rPr>
      </w:pPr>
      <w:r>
        <w:rPr>
          <w:rFonts w:ascii="Consolas" w:hAnsi="Consolas" w:eastAsia="Consolas"/>
          <w:color w:val="2D2D2D"/>
          <w:sz w:val="21"/>
          <w:szCs w:val="36"/>
        </w:rPr>
        <w:t xml:space="preserve">      summary: 创建里程碑</w:t>
      </w:r>
    </w:p>
    <w:p w14:paraId="29376BEC">
      <w:pPr>
        <w:spacing w:before="0" w:after="0" w:line="260" w:lineRule="exact"/>
        <w:rPr>
          <w:sz w:val="32"/>
          <w:szCs w:val="36"/>
        </w:rPr>
      </w:pPr>
      <w:r>
        <w:rPr>
          <w:rFonts w:ascii="Consolas" w:hAnsi="Consolas" w:eastAsia="Consolas"/>
          <w:color w:val="2D2D2D"/>
          <w:sz w:val="21"/>
          <w:szCs w:val="36"/>
        </w:rPr>
        <w:t xml:space="preserve">      parameters:</w:t>
      </w:r>
    </w:p>
    <w:p w14:paraId="53BA8831">
      <w:pPr>
        <w:spacing w:before="0" w:after="0" w:line="260" w:lineRule="exact"/>
        <w:rPr>
          <w:sz w:val="32"/>
          <w:szCs w:val="36"/>
        </w:rPr>
      </w:pPr>
      <w:r>
        <w:rPr>
          <w:rFonts w:ascii="Consolas" w:hAnsi="Consolas" w:eastAsia="Consolas"/>
          <w:color w:val="2D2D2D"/>
          <w:sz w:val="21"/>
          <w:szCs w:val="36"/>
        </w:rPr>
        <w:t xml:space="preserve">        - name: id</w:t>
      </w:r>
    </w:p>
    <w:p w14:paraId="78775F16">
      <w:pPr>
        <w:spacing w:before="0" w:after="0" w:line="260" w:lineRule="exact"/>
        <w:rPr>
          <w:sz w:val="32"/>
          <w:szCs w:val="36"/>
        </w:rPr>
      </w:pPr>
      <w:r>
        <w:rPr>
          <w:rFonts w:ascii="Consolas" w:hAnsi="Consolas" w:eastAsia="Consolas"/>
          <w:color w:val="2D2D2D"/>
          <w:sz w:val="21"/>
          <w:szCs w:val="36"/>
        </w:rPr>
        <w:t xml:space="preserve">          in: path</w:t>
      </w:r>
    </w:p>
    <w:p w14:paraId="7877F639">
      <w:pPr>
        <w:spacing w:before="0" w:after="0" w:line="260" w:lineRule="exact"/>
        <w:rPr>
          <w:sz w:val="32"/>
          <w:szCs w:val="36"/>
        </w:rPr>
      </w:pPr>
      <w:r>
        <w:rPr>
          <w:rFonts w:ascii="Consolas" w:hAnsi="Consolas" w:eastAsia="Consolas"/>
          <w:color w:val="2D2D2D"/>
          <w:sz w:val="21"/>
          <w:szCs w:val="36"/>
        </w:rPr>
        <w:t xml:space="preserve">          required: true</w:t>
      </w:r>
    </w:p>
    <w:p w14:paraId="7E35C5C3">
      <w:pPr>
        <w:spacing w:before="0" w:after="0" w:line="260" w:lineRule="exact"/>
        <w:rPr>
          <w:sz w:val="32"/>
          <w:szCs w:val="36"/>
        </w:rPr>
      </w:pPr>
      <w:r>
        <w:rPr>
          <w:rFonts w:ascii="Consolas" w:hAnsi="Consolas" w:eastAsia="Consolas"/>
          <w:color w:val="2D2D2D"/>
          <w:sz w:val="21"/>
          <w:szCs w:val="36"/>
        </w:rPr>
        <w:t xml:space="preserve">          schema: { type: string, format: uuid }</w:t>
      </w:r>
    </w:p>
    <w:p w14:paraId="27FAA3FC">
      <w:pPr>
        <w:spacing w:before="0" w:after="0" w:line="260" w:lineRule="exact"/>
        <w:rPr>
          <w:sz w:val="32"/>
          <w:szCs w:val="36"/>
        </w:rPr>
      </w:pPr>
      <w:r>
        <w:rPr>
          <w:rFonts w:ascii="Consolas" w:hAnsi="Consolas" w:eastAsia="Consolas"/>
          <w:color w:val="2D2D2D"/>
          <w:sz w:val="21"/>
          <w:szCs w:val="36"/>
        </w:rPr>
        <w:t xml:space="preserve">      requestBody:</w:t>
      </w:r>
    </w:p>
    <w:p w14:paraId="17BA368B">
      <w:pPr>
        <w:spacing w:before="0" w:after="0" w:line="260" w:lineRule="exact"/>
        <w:rPr>
          <w:sz w:val="32"/>
          <w:szCs w:val="36"/>
        </w:rPr>
      </w:pPr>
      <w:r>
        <w:rPr>
          <w:rFonts w:ascii="Consolas" w:hAnsi="Consolas" w:eastAsia="Consolas"/>
          <w:color w:val="2D2D2D"/>
          <w:sz w:val="21"/>
          <w:szCs w:val="36"/>
        </w:rPr>
        <w:t xml:space="preserve">        required: true</w:t>
      </w:r>
    </w:p>
    <w:p w14:paraId="3DE79852">
      <w:pPr>
        <w:spacing w:before="0" w:after="0" w:line="260" w:lineRule="exact"/>
        <w:rPr>
          <w:sz w:val="32"/>
          <w:szCs w:val="36"/>
        </w:rPr>
      </w:pPr>
      <w:r>
        <w:rPr>
          <w:rFonts w:ascii="Consolas" w:hAnsi="Consolas" w:eastAsia="Consolas"/>
          <w:color w:val="2D2D2D"/>
          <w:sz w:val="21"/>
          <w:szCs w:val="36"/>
        </w:rPr>
        <w:t xml:space="preserve">        content:</w:t>
      </w:r>
    </w:p>
    <w:p w14:paraId="3B432B46">
      <w:pPr>
        <w:spacing w:before="0" w:after="0" w:line="260" w:lineRule="exact"/>
        <w:rPr>
          <w:sz w:val="32"/>
          <w:szCs w:val="36"/>
        </w:rPr>
      </w:pPr>
      <w:r>
        <w:rPr>
          <w:rFonts w:ascii="Consolas" w:hAnsi="Consolas" w:eastAsia="Consolas"/>
          <w:color w:val="2D2D2D"/>
          <w:sz w:val="21"/>
          <w:szCs w:val="36"/>
        </w:rPr>
        <w:t xml:space="preserve">          application/json:</w:t>
      </w:r>
    </w:p>
    <w:p w14:paraId="7E479BDD">
      <w:pPr>
        <w:spacing w:before="0" w:after="0" w:line="260" w:lineRule="exact"/>
        <w:rPr>
          <w:sz w:val="32"/>
          <w:szCs w:val="36"/>
        </w:rPr>
      </w:pPr>
      <w:r>
        <w:rPr>
          <w:rFonts w:ascii="Consolas" w:hAnsi="Consolas" w:eastAsia="Consolas"/>
          <w:color w:val="2D2D2D"/>
          <w:sz w:val="21"/>
          <w:szCs w:val="36"/>
        </w:rPr>
        <w:t xml:space="preserve">            schema:</w:t>
      </w:r>
    </w:p>
    <w:p w14:paraId="53E92023">
      <w:pPr>
        <w:spacing w:before="0" w:after="0" w:line="260" w:lineRule="exact"/>
        <w:rPr>
          <w:sz w:val="32"/>
          <w:szCs w:val="36"/>
        </w:rPr>
      </w:pPr>
      <w:r>
        <w:rPr>
          <w:rFonts w:ascii="Consolas" w:hAnsi="Consolas" w:eastAsia="Consolas"/>
          <w:color w:val="2D2D2D"/>
          <w:sz w:val="21"/>
          <w:szCs w:val="36"/>
        </w:rPr>
        <w:t xml:space="preserve">              $ref: '#/components/schemas/MilestoneCreate'</w:t>
      </w:r>
    </w:p>
    <w:p w14:paraId="2F95A72A">
      <w:pPr>
        <w:spacing w:before="0" w:after="0" w:line="260" w:lineRule="exact"/>
        <w:rPr>
          <w:sz w:val="32"/>
          <w:szCs w:val="36"/>
        </w:rPr>
      </w:pPr>
      <w:r>
        <w:rPr>
          <w:rFonts w:ascii="Consolas" w:hAnsi="Consolas" w:eastAsia="Consolas"/>
          <w:color w:val="2D2D2D"/>
          <w:sz w:val="21"/>
          <w:szCs w:val="36"/>
        </w:rPr>
        <w:t xml:space="preserve">      responses:</w:t>
      </w:r>
    </w:p>
    <w:p w14:paraId="3A3B06B3">
      <w:pPr>
        <w:spacing w:before="0" w:after="0" w:line="260" w:lineRule="exact"/>
        <w:rPr>
          <w:sz w:val="32"/>
          <w:szCs w:val="36"/>
        </w:rPr>
      </w:pPr>
      <w:r>
        <w:rPr>
          <w:rFonts w:ascii="Consolas" w:hAnsi="Consolas" w:eastAsia="Consolas"/>
          <w:color w:val="2D2D2D"/>
          <w:sz w:val="21"/>
          <w:szCs w:val="36"/>
        </w:rPr>
        <w:t xml:space="preserve">        '201':</w:t>
      </w:r>
    </w:p>
    <w:p w14:paraId="0C6B000D">
      <w:pPr>
        <w:spacing w:before="0" w:after="0" w:line="260" w:lineRule="exact"/>
        <w:rPr>
          <w:sz w:val="32"/>
          <w:szCs w:val="36"/>
        </w:rPr>
      </w:pPr>
      <w:r>
        <w:rPr>
          <w:rFonts w:ascii="Consolas" w:hAnsi="Consolas" w:eastAsia="Consolas"/>
          <w:color w:val="2D2D2D"/>
          <w:sz w:val="21"/>
          <w:szCs w:val="36"/>
        </w:rPr>
        <w:t xml:space="preserve">          description: 创建成功</w:t>
      </w:r>
    </w:p>
    <w:p w14:paraId="4B2B91D4">
      <w:pPr>
        <w:spacing w:before="0" w:after="0" w:line="260" w:lineRule="exact"/>
        <w:rPr>
          <w:sz w:val="32"/>
          <w:szCs w:val="36"/>
        </w:rPr>
      </w:pPr>
      <w:r>
        <w:rPr>
          <w:rFonts w:ascii="Consolas" w:hAnsi="Consolas" w:eastAsia="Consolas"/>
          <w:color w:val="2D2D2D"/>
          <w:sz w:val="21"/>
          <w:szCs w:val="36"/>
        </w:rPr>
        <w:t xml:space="preserve"> </w:t>
      </w:r>
    </w:p>
    <w:p w14:paraId="5B887137">
      <w:pPr>
        <w:spacing w:before="0" w:after="0" w:line="260" w:lineRule="exact"/>
        <w:rPr>
          <w:sz w:val="32"/>
          <w:szCs w:val="36"/>
        </w:rPr>
      </w:pPr>
      <w:r>
        <w:rPr>
          <w:rFonts w:ascii="Consolas" w:hAnsi="Consolas" w:eastAsia="Consolas"/>
          <w:color w:val="2D2D2D"/>
          <w:sz w:val="21"/>
          <w:szCs w:val="36"/>
        </w:rPr>
        <w:t xml:space="preserve">  /projects/{id}/milestones/{milestone_id}/:</w:t>
      </w:r>
    </w:p>
    <w:p w14:paraId="57F6D516">
      <w:pPr>
        <w:spacing w:before="0" w:after="0" w:line="260" w:lineRule="exact"/>
        <w:rPr>
          <w:sz w:val="32"/>
          <w:szCs w:val="36"/>
        </w:rPr>
      </w:pPr>
      <w:r>
        <w:rPr>
          <w:rFonts w:ascii="Consolas" w:hAnsi="Consolas" w:eastAsia="Consolas"/>
          <w:color w:val="2D2D2D"/>
          <w:sz w:val="21"/>
          <w:szCs w:val="36"/>
        </w:rPr>
        <w:t xml:space="preserve">    put:</w:t>
      </w:r>
    </w:p>
    <w:p w14:paraId="2BD46B9F">
      <w:pPr>
        <w:spacing w:before="0" w:after="0" w:line="260" w:lineRule="exact"/>
        <w:rPr>
          <w:sz w:val="32"/>
          <w:szCs w:val="36"/>
        </w:rPr>
      </w:pPr>
      <w:r>
        <w:rPr>
          <w:rFonts w:ascii="Consolas" w:hAnsi="Consolas" w:eastAsia="Consolas"/>
          <w:color w:val="2D2D2D"/>
          <w:sz w:val="21"/>
          <w:szCs w:val="36"/>
        </w:rPr>
        <w:t xml:space="preserve">      tags: [2-项目 Projects]</w:t>
      </w:r>
    </w:p>
    <w:p w14:paraId="094FD218">
      <w:pPr>
        <w:spacing w:before="0" w:after="0" w:line="260" w:lineRule="exact"/>
        <w:rPr>
          <w:sz w:val="32"/>
          <w:szCs w:val="36"/>
        </w:rPr>
      </w:pPr>
      <w:r>
        <w:rPr>
          <w:rFonts w:ascii="Consolas" w:hAnsi="Consolas" w:eastAsia="Consolas"/>
          <w:color w:val="2D2D2D"/>
          <w:sz w:val="21"/>
          <w:szCs w:val="36"/>
        </w:rPr>
        <w:t xml:space="preserve">      summary: 更新里程碑</w:t>
      </w:r>
    </w:p>
    <w:p w14:paraId="456025E6">
      <w:pPr>
        <w:spacing w:before="0" w:after="0" w:line="260" w:lineRule="exact"/>
        <w:rPr>
          <w:sz w:val="32"/>
          <w:szCs w:val="36"/>
        </w:rPr>
      </w:pPr>
      <w:r>
        <w:rPr>
          <w:rFonts w:ascii="Consolas" w:hAnsi="Consolas" w:eastAsia="Consolas"/>
          <w:color w:val="2D2D2D"/>
          <w:sz w:val="21"/>
          <w:szCs w:val="36"/>
        </w:rPr>
        <w:t xml:space="preserve">      parameters:</w:t>
      </w:r>
    </w:p>
    <w:p w14:paraId="1BF5C89D">
      <w:pPr>
        <w:spacing w:before="0" w:after="0" w:line="260" w:lineRule="exact"/>
        <w:rPr>
          <w:sz w:val="32"/>
          <w:szCs w:val="36"/>
        </w:rPr>
      </w:pPr>
      <w:r>
        <w:rPr>
          <w:rFonts w:ascii="Consolas" w:hAnsi="Consolas" w:eastAsia="Consolas"/>
          <w:color w:val="2D2D2D"/>
          <w:sz w:val="21"/>
          <w:szCs w:val="36"/>
        </w:rPr>
        <w:t xml:space="preserve">        - name: id</w:t>
      </w:r>
    </w:p>
    <w:p w14:paraId="776EA193">
      <w:pPr>
        <w:spacing w:before="0" w:after="0" w:line="260" w:lineRule="exact"/>
        <w:rPr>
          <w:sz w:val="32"/>
          <w:szCs w:val="36"/>
        </w:rPr>
      </w:pPr>
      <w:r>
        <w:rPr>
          <w:rFonts w:ascii="Consolas" w:hAnsi="Consolas" w:eastAsia="Consolas"/>
          <w:color w:val="2D2D2D"/>
          <w:sz w:val="21"/>
          <w:szCs w:val="36"/>
        </w:rPr>
        <w:t xml:space="preserve">          in: path</w:t>
      </w:r>
    </w:p>
    <w:p w14:paraId="45F0FA44">
      <w:pPr>
        <w:spacing w:before="0" w:after="0" w:line="260" w:lineRule="exact"/>
        <w:rPr>
          <w:sz w:val="32"/>
          <w:szCs w:val="36"/>
        </w:rPr>
      </w:pPr>
      <w:r>
        <w:rPr>
          <w:rFonts w:ascii="Consolas" w:hAnsi="Consolas" w:eastAsia="Consolas"/>
          <w:color w:val="2D2D2D"/>
          <w:sz w:val="21"/>
          <w:szCs w:val="36"/>
        </w:rPr>
        <w:t xml:space="preserve">          required: true</w:t>
      </w:r>
    </w:p>
    <w:p w14:paraId="2E543DB7">
      <w:pPr>
        <w:spacing w:before="0" w:after="0" w:line="260" w:lineRule="exact"/>
        <w:rPr>
          <w:sz w:val="32"/>
          <w:szCs w:val="36"/>
        </w:rPr>
      </w:pPr>
      <w:r>
        <w:rPr>
          <w:rFonts w:ascii="Consolas" w:hAnsi="Consolas" w:eastAsia="Consolas"/>
          <w:color w:val="2D2D2D"/>
          <w:sz w:val="21"/>
          <w:szCs w:val="36"/>
        </w:rPr>
        <w:t xml:space="preserve">          schema: { type: string, format: uuid }</w:t>
      </w:r>
    </w:p>
    <w:p w14:paraId="47A29167">
      <w:pPr>
        <w:spacing w:before="0" w:after="0" w:line="260" w:lineRule="exact"/>
        <w:rPr>
          <w:sz w:val="32"/>
          <w:szCs w:val="36"/>
        </w:rPr>
      </w:pPr>
      <w:r>
        <w:rPr>
          <w:rFonts w:ascii="Consolas" w:hAnsi="Consolas" w:eastAsia="Consolas"/>
          <w:color w:val="2D2D2D"/>
          <w:sz w:val="21"/>
          <w:szCs w:val="36"/>
        </w:rPr>
        <w:t xml:space="preserve">        - name: milestone_id</w:t>
      </w:r>
    </w:p>
    <w:p w14:paraId="2E472980">
      <w:pPr>
        <w:spacing w:before="0" w:after="0" w:line="260" w:lineRule="exact"/>
        <w:rPr>
          <w:sz w:val="32"/>
          <w:szCs w:val="36"/>
        </w:rPr>
      </w:pPr>
      <w:r>
        <w:rPr>
          <w:rFonts w:ascii="Consolas" w:hAnsi="Consolas" w:eastAsia="Consolas"/>
          <w:color w:val="2D2D2D"/>
          <w:sz w:val="21"/>
          <w:szCs w:val="36"/>
        </w:rPr>
        <w:t xml:space="preserve">          in: path</w:t>
      </w:r>
    </w:p>
    <w:p w14:paraId="1D9567B6">
      <w:pPr>
        <w:spacing w:before="0" w:after="0" w:line="260" w:lineRule="exact"/>
        <w:rPr>
          <w:sz w:val="32"/>
          <w:szCs w:val="36"/>
        </w:rPr>
      </w:pPr>
      <w:r>
        <w:rPr>
          <w:rFonts w:ascii="Consolas" w:hAnsi="Consolas" w:eastAsia="Consolas"/>
          <w:color w:val="2D2D2D"/>
          <w:sz w:val="21"/>
          <w:szCs w:val="36"/>
        </w:rPr>
        <w:t xml:space="preserve">          required: true</w:t>
      </w:r>
    </w:p>
    <w:p w14:paraId="47B3FCD7">
      <w:pPr>
        <w:spacing w:before="0" w:after="0" w:line="260" w:lineRule="exact"/>
        <w:rPr>
          <w:sz w:val="32"/>
          <w:szCs w:val="36"/>
        </w:rPr>
      </w:pPr>
      <w:r>
        <w:rPr>
          <w:rFonts w:ascii="Consolas" w:hAnsi="Consolas" w:eastAsia="Consolas"/>
          <w:color w:val="2D2D2D"/>
          <w:sz w:val="21"/>
          <w:szCs w:val="36"/>
        </w:rPr>
        <w:t xml:space="preserve">          schema: { type: string, format: uuid }</w:t>
      </w:r>
    </w:p>
    <w:p w14:paraId="1E291A5B">
      <w:pPr>
        <w:spacing w:before="0" w:after="0" w:line="260" w:lineRule="exact"/>
        <w:rPr>
          <w:sz w:val="32"/>
          <w:szCs w:val="36"/>
        </w:rPr>
      </w:pPr>
      <w:r>
        <w:rPr>
          <w:rFonts w:ascii="Consolas" w:hAnsi="Consolas" w:eastAsia="Consolas"/>
          <w:color w:val="2D2D2D"/>
          <w:sz w:val="21"/>
          <w:szCs w:val="36"/>
        </w:rPr>
        <w:t xml:space="preserve">      responses:</w:t>
      </w:r>
    </w:p>
    <w:p w14:paraId="69DDA339">
      <w:pPr>
        <w:spacing w:before="0" w:after="0" w:line="260" w:lineRule="exact"/>
        <w:rPr>
          <w:sz w:val="32"/>
          <w:szCs w:val="36"/>
        </w:rPr>
      </w:pPr>
      <w:r>
        <w:rPr>
          <w:rFonts w:ascii="Consolas" w:hAnsi="Consolas" w:eastAsia="Consolas"/>
          <w:color w:val="2D2D2D"/>
          <w:sz w:val="21"/>
          <w:szCs w:val="36"/>
        </w:rPr>
        <w:t xml:space="preserve">        '200':</w:t>
      </w:r>
    </w:p>
    <w:p w14:paraId="71631A82">
      <w:pPr>
        <w:spacing w:before="0" w:after="0" w:line="260" w:lineRule="exact"/>
        <w:rPr>
          <w:sz w:val="32"/>
          <w:szCs w:val="36"/>
        </w:rPr>
      </w:pPr>
      <w:r>
        <w:rPr>
          <w:rFonts w:ascii="Consolas" w:hAnsi="Consolas" w:eastAsia="Consolas"/>
          <w:color w:val="2D2D2D"/>
          <w:sz w:val="21"/>
          <w:szCs w:val="36"/>
        </w:rPr>
        <w:t xml:space="preserve">          description: 更新成功</w:t>
      </w:r>
    </w:p>
    <w:p w14:paraId="1B40E58F">
      <w:pPr>
        <w:spacing w:before="0" w:after="0" w:line="260" w:lineRule="exact"/>
        <w:rPr>
          <w:sz w:val="32"/>
          <w:szCs w:val="36"/>
        </w:rPr>
      </w:pPr>
      <w:r>
        <w:rPr>
          <w:rFonts w:ascii="Consolas" w:hAnsi="Consolas" w:eastAsia="Consolas"/>
          <w:color w:val="2D2D2D"/>
          <w:sz w:val="21"/>
          <w:szCs w:val="36"/>
        </w:rPr>
        <w:t xml:space="preserve">    delete:</w:t>
      </w:r>
    </w:p>
    <w:p w14:paraId="324BCB67">
      <w:pPr>
        <w:spacing w:before="0" w:after="0" w:line="260" w:lineRule="exact"/>
        <w:rPr>
          <w:sz w:val="32"/>
          <w:szCs w:val="36"/>
        </w:rPr>
      </w:pPr>
      <w:r>
        <w:rPr>
          <w:rFonts w:ascii="Consolas" w:hAnsi="Consolas" w:eastAsia="Consolas"/>
          <w:color w:val="2D2D2D"/>
          <w:sz w:val="21"/>
          <w:szCs w:val="36"/>
        </w:rPr>
        <w:t xml:space="preserve">      tags: [2-项目 Projects]</w:t>
      </w:r>
    </w:p>
    <w:p w14:paraId="07891D04">
      <w:pPr>
        <w:spacing w:before="0" w:after="0" w:line="260" w:lineRule="exact"/>
        <w:rPr>
          <w:sz w:val="32"/>
          <w:szCs w:val="36"/>
        </w:rPr>
      </w:pPr>
      <w:r>
        <w:rPr>
          <w:rFonts w:ascii="Consolas" w:hAnsi="Consolas" w:eastAsia="Consolas"/>
          <w:color w:val="2D2D2D"/>
          <w:sz w:val="21"/>
          <w:szCs w:val="36"/>
        </w:rPr>
        <w:t xml:space="preserve">      summary: 删除里程碑</w:t>
      </w:r>
    </w:p>
    <w:p w14:paraId="1CB90449">
      <w:pPr>
        <w:spacing w:before="0" w:after="0" w:line="260" w:lineRule="exact"/>
        <w:rPr>
          <w:sz w:val="32"/>
          <w:szCs w:val="36"/>
        </w:rPr>
      </w:pPr>
      <w:r>
        <w:rPr>
          <w:rFonts w:ascii="Consolas" w:hAnsi="Consolas" w:eastAsia="Consolas"/>
          <w:color w:val="2D2D2D"/>
          <w:sz w:val="21"/>
          <w:szCs w:val="36"/>
        </w:rPr>
        <w:t xml:space="preserve">      parameters:</w:t>
      </w:r>
    </w:p>
    <w:p w14:paraId="32CDFD38">
      <w:pPr>
        <w:spacing w:before="0" w:after="0" w:line="260" w:lineRule="exact"/>
        <w:rPr>
          <w:sz w:val="32"/>
          <w:szCs w:val="36"/>
        </w:rPr>
      </w:pPr>
      <w:r>
        <w:rPr>
          <w:rFonts w:ascii="Consolas" w:hAnsi="Consolas" w:eastAsia="Consolas"/>
          <w:color w:val="2D2D2D"/>
          <w:sz w:val="21"/>
          <w:szCs w:val="36"/>
        </w:rPr>
        <w:t xml:space="preserve">        - name: id</w:t>
      </w:r>
    </w:p>
    <w:p w14:paraId="048193D5">
      <w:pPr>
        <w:spacing w:before="0" w:after="0" w:line="260" w:lineRule="exact"/>
        <w:rPr>
          <w:sz w:val="32"/>
          <w:szCs w:val="36"/>
        </w:rPr>
      </w:pPr>
      <w:r>
        <w:rPr>
          <w:rFonts w:ascii="Consolas" w:hAnsi="Consolas" w:eastAsia="Consolas"/>
          <w:color w:val="2D2D2D"/>
          <w:sz w:val="21"/>
          <w:szCs w:val="36"/>
        </w:rPr>
        <w:t xml:space="preserve">          in: path</w:t>
      </w:r>
    </w:p>
    <w:p w14:paraId="0F21C09A">
      <w:pPr>
        <w:spacing w:before="0" w:after="0" w:line="260" w:lineRule="exact"/>
        <w:rPr>
          <w:sz w:val="32"/>
          <w:szCs w:val="36"/>
        </w:rPr>
      </w:pPr>
      <w:r>
        <w:rPr>
          <w:rFonts w:ascii="Consolas" w:hAnsi="Consolas" w:eastAsia="Consolas"/>
          <w:color w:val="2D2D2D"/>
          <w:sz w:val="21"/>
          <w:szCs w:val="36"/>
        </w:rPr>
        <w:t xml:space="preserve">          required: true</w:t>
      </w:r>
    </w:p>
    <w:p w14:paraId="1DC51099">
      <w:pPr>
        <w:spacing w:before="0" w:after="0" w:line="260" w:lineRule="exact"/>
        <w:rPr>
          <w:sz w:val="32"/>
          <w:szCs w:val="36"/>
        </w:rPr>
      </w:pPr>
      <w:r>
        <w:rPr>
          <w:rFonts w:ascii="Consolas" w:hAnsi="Consolas" w:eastAsia="Consolas"/>
          <w:color w:val="2D2D2D"/>
          <w:sz w:val="21"/>
          <w:szCs w:val="36"/>
        </w:rPr>
        <w:t xml:space="preserve">          schema: { type: string, format: uuid }</w:t>
      </w:r>
    </w:p>
    <w:p w14:paraId="08A96FD1">
      <w:pPr>
        <w:spacing w:before="0" w:after="0" w:line="260" w:lineRule="exact"/>
        <w:rPr>
          <w:sz w:val="32"/>
          <w:szCs w:val="36"/>
        </w:rPr>
      </w:pPr>
      <w:r>
        <w:rPr>
          <w:rFonts w:ascii="Consolas" w:hAnsi="Consolas" w:eastAsia="Consolas"/>
          <w:color w:val="2D2D2D"/>
          <w:sz w:val="21"/>
          <w:szCs w:val="36"/>
        </w:rPr>
        <w:t xml:space="preserve">        - name: milestone_id</w:t>
      </w:r>
    </w:p>
    <w:p w14:paraId="635A2846">
      <w:pPr>
        <w:spacing w:before="0" w:after="0" w:line="260" w:lineRule="exact"/>
        <w:rPr>
          <w:sz w:val="32"/>
          <w:szCs w:val="36"/>
        </w:rPr>
      </w:pPr>
      <w:r>
        <w:rPr>
          <w:rFonts w:ascii="Consolas" w:hAnsi="Consolas" w:eastAsia="Consolas"/>
          <w:color w:val="2D2D2D"/>
          <w:sz w:val="21"/>
          <w:szCs w:val="36"/>
        </w:rPr>
        <w:t xml:space="preserve">          in: path</w:t>
      </w:r>
    </w:p>
    <w:p w14:paraId="2D348C27">
      <w:pPr>
        <w:spacing w:before="0" w:after="0" w:line="260" w:lineRule="exact"/>
        <w:rPr>
          <w:sz w:val="32"/>
          <w:szCs w:val="36"/>
        </w:rPr>
      </w:pPr>
      <w:r>
        <w:rPr>
          <w:rFonts w:ascii="Consolas" w:hAnsi="Consolas" w:eastAsia="Consolas"/>
          <w:color w:val="2D2D2D"/>
          <w:sz w:val="21"/>
          <w:szCs w:val="36"/>
        </w:rPr>
        <w:t xml:space="preserve">          required: true</w:t>
      </w:r>
    </w:p>
    <w:p w14:paraId="2B7E5D30">
      <w:pPr>
        <w:spacing w:before="0" w:after="0" w:line="260" w:lineRule="exact"/>
        <w:rPr>
          <w:sz w:val="32"/>
          <w:szCs w:val="36"/>
        </w:rPr>
      </w:pPr>
      <w:r>
        <w:rPr>
          <w:rFonts w:ascii="Consolas" w:hAnsi="Consolas" w:eastAsia="Consolas"/>
          <w:color w:val="2D2D2D"/>
          <w:sz w:val="21"/>
          <w:szCs w:val="36"/>
        </w:rPr>
        <w:t xml:space="preserve">          schema: { type: string, format: uuid }</w:t>
      </w:r>
    </w:p>
    <w:p w14:paraId="06F649D4">
      <w:pPr>
        <w:spacing w:before="0" w:after="0" w:line="260" w:lineRule="exact"/>
        <w:rPr>
          <w:sz w:val="32"/>
          <w:szCs w:val="36"/>
        </w:rPr>
      </w:pPr>
      <w:r>
        <w:rPr>
          <w:rFonts w:ascii="Consolas" w:hAnsi="Consolas" w:eastAsia="Consolas"/>
          <w:color w:val="2D2D2D"/>
          <w:sz w:val="21"/>
          <w:szCs w:val="36"/>
        </w:rPr>
        <w:t xml:space="preserve">      responses:</w:t>
      </w:r>
    </w:p>
    <w:p w14:paraId="06898F7F">
      <w:pPr>
        <w:spacing w:before="0" w:after="0" w:line="260" w:lineRule="exact"/>
        <w:rPr>
          <w:sz w:val="32"/>
          <w:szCs w:val="36"/>
        </w:rPr>
      </w:pPr>
      <w:r>
        <w:rPr>
          <w:rFonts w:ascii="Consolas" w:hAnsi="Consolas" w:eastAsia="Consolas"/>
          <w:color w:val="2D2D2D"/>
          <w:sz w:val="21"/>
          <w:szCs w:val="36"/>
        </w:rPr>
        <w:t xml:space="preserve">        '200':</w:t>
      </w:r>
    </w:p>
    <w:p w14:paraId="3B466A5E">
      <w:pPr>
        <w:spacing w:before="0" w:after="0" w:line="260" w:lineRule="exact"/>
        <w:rPr>
          <w:sz w:val="32"/>
          <w:szCs w:val="36"/>
        </w:rPr>
      </w:pPr>
      <w:r>
        <w:rPr>
          <w:rFonts w:ascii="Consolas" w:hAnsi="Consolas" w:eastAsia="Consolas"/>
          <w:color w:val="2D2D2D"/>
          <w:sz w:val="21"/>
          <w:szCs w:val="36"/>
        </w:rPr>
        <w:t xml:space="preserve">          description: 删除成功</w:t>
      </w:r>
    </w:p>
    <w:p w14:paraId="1CAAA40E">
      <w:pPr>
        <w:spacing w:before="0" w:after="0" w:line="260" w:lineRule="exact"/>
        <w:rPr>
          <w:sz w:val="32"/>
          <w:szCs w:val="36"/>
        </w:rPr>
      </w:pPr>
      <w:r>
        <w:rPr>
          <w:rFonts w:ascii="Consolas" w:hAnsi="Consolas" w:eastAsia="Consolas"/>
          <w:color w:val="2D2D2D"/>
          <w:sz w:val="21"/>
          <w:szCs w:val="36"/>
        </w:rPr>
        <w:t xml:space="preserve"> </w:t>
      </w:r>
    </w:p>
    <w:p w14:paraId="114A13B4">
      <w:pPr>
        <w:spacing w:before="0" w:after="0" w:line="260" w:lineRule="exact"/>
        <w:rPr>
          <w:sz w:val="32"/>
          <w:szCs w:val="36"/>
        </w:rPr>
      </w:pPr>
      <w:r>
        <w:rPr>
          <w:rFonts w:ascii="Consolas" w:hAnsi="Consolas" w:eastAsia="Consolas"/>
          <w:color w:val="2D2D2D"/>
          <w:sz w:val="21"/>
          <w:szCs w:val="36"/>
        </w:rPr>
        <w:t xml:space="preserve">  /projects/{id}/gantt/:</w:t>
      </w:r>
    </w:p>
    <w:p w14:paraId="3AAD3298">
      <w:pPr>
        <w:spacing w:before="0" w:after="0" w:line="260" w:lineRule="exact"/>
        <w:rPr>
          <w:sz w:val="32"/>
          <w:szCs w:val="36"/>
        </w:rPr>
      </w:pPr>
      <w:r>
        <w:rPr>
          <w:rFonts w:ascii="Consolas" w:hAnsi="Consolas" w:eastAsia="Consolas"/>
          <w:color w:val="2D2D2D"/>
          <w:sz w:val="21"/>
          <w:szCs w:val="36"/>
        </w:rPr>
        <w:t xml:space="preserve">    get:</w:t>
      </w:r>
    </w:p>
    <w:p w14:paraId="5DC47424">
      <w:pPr>
        <w:spacing w:before="0" w:after="0" w:line="260" w:lineRule="exact"/>
        <w:rPr>
          <w:sz w:val="32"/>
          <w:szCs w:val="36"/>
        </w:rPr>
      </w:pPr>
      <w:r>
        <w:rPr>
          <w:rFonts w:ascii="Consolas" w:hAnsi="Consolas" w:eastAsia="Consolas"/>
          <w:color w:val="2D2D2D"/>
          <w:sz w:val="21"/>
          <w:szCs w:val="36"/>
        </w:rPr>
        <w:t xml:space="preserve">      tags: [2-项目 Projects]</w:t>
      </w:r>
    </w:p>
    <w:p w14:paraId="31108E46">
      <w:pPr>
        <w:spacing w:before="0" w:after="0" w:line="260" w:lineRule="exact"/>
        <w:rPr>
          <w:sz w:val="32"/>
          <w:szCs w:val="36"/>
        </w:rPr>
      </w:pPr>
      <w:r>
        <w:rPr>
          <w:rFonts w:ascii="Consolas" w:hAnsi="Consolas" w:eastAsia="Consolas"/>
          <w:color w:val="2D2D2D"/>
          <w:sz w:val="21"/>
          <w:szCs w:val="36"/>
        </w:rPr>
        <w:t xml:space="preserve">      summary: 获取甘特图数据</w:t>
      </w:r>
    </w:p>
    <w:p w14:paraId="109E5ADE">
      <w:pPr>
        <w:spacing w:before="0" w:after="0" w:line="260" w:lineRule="exact"/>
        <w:rPr>
          <w:sz w:val="32"/>
          <w:szCs w:val="36"/>
        </w:rPr>
      </w:pPr>
      <w:r>
        <w:rPr>
          <w:rFonts w:ascii="Consolas" w:hAnsi="Consolas" w:eastAsia="Consolas"/>
          <w:color w:val="2D2D2D"/>
          <w:sz w:val="21"/>
          <w:szCs w:val="36"/>
        </w:rPr>
        <w:t xml:space="preserve">      description: 返回项目所有任务的时间线、依赖关系和里程碑</w:t>
      </w:r>
    </w:p>
    <w:p w14:paraId="13E0A8FE">
      <w:pPr>
        <w:spacing w:before="0" w:after="0" w:line="260" w:lineRule="exact"/>
        <w:rPr>
          <w:sz w:val="32"/>
          <w:szCs w:val="36"/>
        </w:rPr>
      </w:pPr>
      <w:r>
        <w:rPr>
          <w:rFonts w:ascii="Consolas" w:hAnsi="Consolas" w:eastAsia="Consolas"/>
          <w:color w:val="2D2D2D"/>
          <w:sz w:val="21"/>
          <w:szCs w:val="36"/>
        </w:rPr>
        <w:t xml:space="preserve">      parameters:</w:t>
      </w:r>
    </w:p>
    <w:p w14:paraId="62A8C019">
      <w:pPr>
        <w:spacing w:before="0" w:after="0" w:line="260" w:lineRule="exact"/>
        <w:rPr>
          <w:sz w:val="32"/>
          <w:szCs w:val="36"/>
        </w:rPr>
      </w:pPr>
      <w:r>
        <w:rPr>
          <w:rFonts w:ascii="Consolas" w:hAnsi="Consolas" w:eastAsia="Consolas"/>
          <w:color w:val="2D2D2D"/>
          <w:sz w:val="21"/>
          <w:szCs w:val="36"/>
        </w:rPr>
        <w:t xml:space="preserve">        - name: id</w:t>
      </w:r>
    </w:p>
    <w:p w14:paraId="1B672E56">
      <w:pPr>
        <w:spacing w:before="0" w:after="0" w:line="260" w:lineRule="exact"/>
        <w:rPr>
          <w:sz w:val="32"/>
          <w:szCs w:val="36"/>
        </w:rPr>
      </w:pPr>
      <w:r>
        <w:rPr>
          <w:rFonts w:ascii="Consolas" w:hAnsi="Consolas" w:eastAsia="Consolas"/>
          <w:color w:val="2D2D2D"/>
          <w:sz w:val="21"/>
          <w:szCs w:val="36"/>
        </w:rPr>
        <w:t xml:space="preserve">          in: path</w:t>
      </w:r>
    </w:p>
    <w:p w14:paraId="3639A680">
      <w:pPr>
        <w:spacing w:before="0" w:after="0" w:line="260" w:lineRule="exact"/>
        <w:rPr>
          <w:sz w:val="32"/>
          <w:szCs w:val="36"/>
        </w:rPr>
      </w:pPr>
      <w:r>
        <w:rPr>
          <w:rFonts w:ascii="Consolas" w:hAnsi="Consolas" w:eastAsia="Consolas"/>
          <w:color w:val="2D2D2D"/>
          <w:sz w:val="21"/>
          <w:szCs w:val="36"/>
        </w:rPr>
        <w:t xml:space="preserve">          required: true</w:t>
      </w:r>
    </w:p>
    <w:p w14:paraId="18317884">
      <w:pPr>
        <w:spacing w:before="0" w:after="0" w:line="260" w:lineRule="exact"/>
        <w:rPr>
          <w:sz w:val="32"/>
          <w:szCs w:val="36"/>
        </w:rPr>
      </w:pPr>
      <w:r>
        <w:rPr>
          <w:rFonts w:ascii="Consolas" w:hAnsi="Consolas" w:eastAsia="Consolas"/>
          <w:color w:val="2D2D2D"/>
          <w:sz w:val="21"/>
          <w:szCs w:val="36"/>
        </w:rPr>
        <w:t xml:space="preserve">          schema: { type: string, format: uuid }</w:t>
      </w:r>
    </w:p>
    <w:p w14:paraId="5013B38A">
      <w:pPr>
        <w:spacing w:before="0" w:after="0" w:line="260" w:lineRule="exact"/>
        <w:rPr>
          <w:sz w:val="32"/>
          <w:szCs w:val="36"/>
        </w:rPr>
      </w:pPr>
      <w:r>
        <w:rPr>
          <w:rFonts w:ascii="Consolas" w:hAnsi="Consolas" w:eastAsia="Consolas"/>
          <w:color w:val="2D2D2D"/>
          <w:sz w:val="21"/>
          <w:szCs w:val="36"/>
        </w:rPr>
        <w:t xml:space="preserve">      responses:</w:t>
      </w:r>
    </w:p>
    <w:p w14:paraId="0E7AE064">
      <w:pPr>
        <w:spacing w:before="0" w:after="0" w:line="260" w:lineRule="exact"/>
        <w:rPr>
          <w:sz w:val="32"/>
          <w:szCs w:val="36"/>
        </w:rPr>
      </w:pPr>
      <w:r>
        <w:rPr>
          <w:rFonts w:ascii="Consolas" w:hAnsi="Consolas" w:eastAsia="Consolas"/>
          <w:color w:val="2D2D2D"/>
          <w:sz w:val="21"/>
          <w:szCs w:val="36"/>
        </w:rPr>
        <w:t xml:space="preserve">        '200':</w:t>
      </w:r>
    </w:p>
    <w:p w14:paraId="46FD20F7">
      <w:pPr>
        <w:spacing w:before="0" w:after="0" w:line="260" w:lineRule="exact"/>
        <w:rPr>
          <w:sz w:val="32"/>
          <w:szCs w:val="36"/>
        </w:rPr>
      </w:pPr>
      <w:r>
        <w:rPr>
          <w:rFonts w:ascii="Consolas" w:hAnsi="Consolas" w:eastAsia="Consolas"/>
          <w:color w:val="2D2D2D"/>
          <w:sz w:val="21"/>
          <w:szCs w:val="36"/>
        </w:rPr>
        <w:t xml:space="preserve">          description: 成功</w:t>
      </w:r>
    </w:p>
    <w:p w14:paraId="000258C5">
      <w:pPr>
        <w:spacing w:before="0" w:after="0" w:line="260" w:lineRule="exact"/>
        <w:rPr>
          <w:sz w:val="32"/>
          <w:szCs w:val="36"/>
        </w:rPr>
      </w:pPr>
      <w:r>
        <w:rPr>
          <w:rFonts w:ascii="Consolas" w:hAnsi="Consolas" w:eastAsia="Consolas"/>
          <w:color w:val="2D2D2D"/>
          <w:sz w:val="21"/>
          <w:szCs w:val="36"/>
        </w:rPr>
        <w:t xml:space="preserve">          content:</w:t>
      </w:r>
    </w:p>
    <w:p w14:paraId="0C8D8B40">
      <w:pPr>
        <w:spacing w:before="0" w:after="0" w:line="260" w:lineRule="exact"/>
        <w:rPr>
          <w:sz w:val="32"/>
          <w:szCs w:val="36"/>
        </w:rPr>
      </w:pPr>
      <w:r>
        <w:rPr>
          <w:rFonts w:ascii="Consolas" w:hAnsi="Consolas" w:eastAsia="Consolas"/>
          <w:color w:val="2D2D2D"/>
          <w:sz w:val="21"/>
          <w:szCs w:val="36"/>
        </w:rPr>
        <w:t xml:space="preserve">            application/json:</w:t>
      </w:r>
    </w:p>
    <w:p w14:paraId="6C006DB8">
      <w:pPr>
        <w:spacing w:before="0" w:after="0" w:line="260" w:lineRule="exact"/>
        <w:rPr>
          <w:sz w:val="32"/>
          <w:szCs w:val="36"/>
        </w:rPr>
      </w:pPr>
      <w:r>
        <w:rPr>
          <w:rFonts w:ascii="Consolas" w:hAnsi="Consolas" w:eastAsia="Consolas"/>
          <w:color w:val="2D2D2D"/>
          <w:sz w:val="21"/>
          <w:szCs w:val="36"/>
        </w:rPr>
        <w:t xml:space="preserve">              schema:</w:t>
      </w:r>
    </w:p>
    <w:p w14:paraId="12C89573">
      <w:pPr>
        <w:spacing w:before="0" w:after="0" w:line="260" w:lineRule="exact"/>
        <w:rPr>
          <w:sz w:val="32"/>
          <w:szCs w:val="36"/>
        </w:rPr>
      </w:pPr>
      <w:r>
        <w:rPr>
          <w:rFonts w:ascii="Consolas" w:hAnsi="Consolas" w:eastAsia="Consolas"/>
          <w:color w:val="2D2D2D"/>
          <w:sz w:val="21"/>
          <w:szCs w:val="36"/>
        </w:rPr>
        <w:t xml:space="preserve">                allOf:</w:t>
      </w:r>
    </w:p>
    <w:p w14:paraId="088D455A">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5850E514">
      <w:pPr>
        <w:spacing w:before="0" w:after="0" w:line="260" w:lineRule="exact"/>
        <w:rPr>
          <w:sz w:val="32"/>
          <w:szCs w:val="36"/>
        </w:rPr>
      </w:pPr>
      <w:r>
        <w:rPr>
          <w:rFonts w:ascii="Consolas" w:hAnsi="Consolas" w:eastAsia="Consolas"/>
          <w:color w:val="2D2D2D"/>
          <w:sz w:val="21"/>
          <w:szCs w:val="36"/>
        </w:rPr>
        <w:t xml:space="preserve">                  - type: object</w:t>
      </w:r>
    </w:p>
    <w:p w14:paraId="7172030E">
      <w:pPr>
        <w:spacing w:before="0" w:after="0" w:line="260" w:lineRule="exact"/>
        <w:rPr>
          <w:sz w:val="32"/>
          <w:szCs w:val="36"/>
        </w:rPr>
      </w:pPr>
      <w:r>
        <w:rPr>
          <w:rFonts w:ascii="Consolas" w:hAnsi="Consolas" w:eastAsia="Consolas"/>
          <w:color w:val="2D2D2D"/>
          <w:sz w:val="21"/>
          <w:szCs w:val="36"/>
        </w:rPr>
        <w:t xml:space="preserve">                    properties:</w:t>
      </w:r>
    </w:p>
    <w:p w14:paraId="64ACD541">
      <w:pPr>
        <w:spacing w:before="0" w:after="0" w:line="260" w:lineRule="exact"/>
        <w:rPr>
          <w:sz w:val="32"/>
          <w:szCs w:val="36"/>
        </w:rPr>
      </w:pPr>
      <w:r>
        <w:rPr>
          <w:rFonts w:ascii="Consolas" w:hAnsi="Consolas" w:eastAsia="Consolas"/>
          <w:color w:val="2D2D2D"/>
          <w:sz w:val="21"/>
          <w:szCs w:val="36"/>
        </w:rPr>
        <w:t xml:space="preserve">                      data:</w:t>
      </w:r>
    </w:p>
    <w:p w14:paraId="5A0474A6">
      <w:pPr>
        <w:spacing w:before="0" w:after="0" w:line="260" w:lineRule="exact"/>
        <w:rPr>
          <w:sz w:val="32"/>
          <w:szCs w:val="36"/>
        </w:rPr>
      </w:pPr>
      <w:r>
        <w:rPr>
          <w:rFonts w:ascii="Consolas" w:hAnsi="Consolas" w:eastAsia="Consolas"/>
          <w:color w:val="2D2D2D"/>
          <w:sz w:val="21"/>
          <w:szCs w:val="36"/>
        </w:rPr>
        <w:t xml:space="preserve">                        $ref: '#/components/schemas/GanttData'</w:t>
      </w:r>
    </w:p>
    <w:p w14:paraId="26915192">
      <w:pPr>
        <w:spacing w:before="0" w:after="0" w:line="260" w:lineRule="exact"/>
        <w:rPr>
          <w:sz w:val="32"/>
          <w:szCs w:val="36"/>
        </w:rPr>
      </w:pPr>
      <w:r>
        <w:rPr>
          <w:rFonts w:ascii="Consolas" w:hAnsi="Consolas" w:eastAsia="Consolas"/>
          <w:color w:val="2D2D2D"/>
          <w:sz w:val="21"/>
          <w:szCs w:val="36"/>
        </w:rPr>
        <w:t xml:space="preserve"> </w:t>
      </w:r>
    </w:p>
    <w:p w14:paraId="42C9E5A6">
      <w:pPr>
        <w:spacing w:before="0" w:after="0" w:line="260" w:lineRule="exact"/>
        <w:rPr>
          <w:sz w:val="32"/>
          <w:szCs w:val="36"/>
        </w:rPr>
      </w:pPr>
      <w:r>
        <w:rPr>
          <w:rFonts w:ascii="Consolas" w:hAnsi="Consolas" w:eastAsia="Consolas"/>
          <w:color w:val="2D2D2D"/>
          <w:sz w:val="21"/>
          <w:szCs w:val="36"/>
        </w:rPr>
        <w:t xml:space="preserve">  /projects/{id}/activity/:</w:t>
      </w:r>
    </w:p>
    <w:p w14:paraId="42330CD1">
      <w:pPr>
        <w:spacing w:before="0" w:after="0" w:line="260" w:lineRule="exact"/>
        <w:rPr>
          <w:sz w:val="32"/>
          <w:szCs w:val="36"/>
        </w:rPr>
      </w:pPr>
      <w:r>
        <w:rPr>
          <w:rFonts w:ascii="Consolas" w:hAnsi="Consolas" w:eastAsia="Consolas"/>
          <w:color w:val="2D2D2D"/>
          <w:sz w:val="21"/>
          <w:szCs w:val="36"/>
        </w:rPr>
        <w:t xml:space="preserve">    get:</w:t>
      </w:r>
    </w:p>
    <w:p w14:paraId="4FF349F3">
      <w:pPr>
        <w:spacing w:before="0" w:after="0" w:line="260" w:lineRule="exact"/>
        <w:rPr>
          <w:sz w:val="32"/>
          <w:szCs w:val="36"/>
        </w:rPr>
      </w:pPr>
      <w:r>
        <w:rPr>
          <w:rFonts w:ascii="Consolas" w:hAnsi="Consolas" w:eastAsia="Consolas"/>
          <w:color w:val="2D2D2D"/>
          <w:sz w:val="21"/>
          <w:szCs w:val="36"/>
        </w:rPr>
        <w:t xml:space="preserve">      tags: [2-项目 Projects]</w:t>
      </w:r>
    </w:p>
    <w:p w14:paraId="4812C40A">
      <w:pPr>
        <w:spacing w:before="0" w:after="0" w:line="260" w:lineRule="exact"/>
        <w:rPr>
          <w:sz w:val="32"/>
          <w:szCs w:val="36"/>
        </w:rPr>
      </w:pPr>
      <w:r>
        <w:rPr>
          <w:rFonts w:ascii="Consolas" w:hAnsi="Consolas" w:eastAsia="Consolas"/>
          <w:color w:val="2D2D2D"/>
          <w:sz w:val="21"/>
          <w:szCs w:val="36"/>
        </w:rPr>
        <w:t xml:space="preserve">      summary: 获取项目活动日志</w:t>
      </w:r>
    </w:p>
    <w:p w14:paraId="01F6C71C">
      <w:pPr>
        <w:spacing w:before="0" w:after="0" w:line="260" w:lineRule="exact"/>
        <w:rPr>
          <w:sz w:val="32"/>
          <w:szCs w:val="36"/>
        </w:rPr>
      </w:pPr>
      <w:r>
        <w:rPr>
          <w:rFonts w:ascii="Consolas" w:hAnsi="Consolas" w:eastAsia="Consolas"/>
          <w:color w:val="2D2D2D"/>
          <w:sz w:val="21"/>
          <w:szCs w:val="36"/>
        </w:rPr>
        <w:t xml:space="preserve">      description: 返回项目的变更记录时间线</w:t>
      </w:r>
    </w:p>
    <w:p w14:paraId="3A705083">
      <w:pPr>
        <w:spacing w:before="0" w:after="0" w:line="260" w:lineRule="exact"/>
        <w:rPr>
          <w:sz w:val="32"/>
          <w:szCs w:val="36"/>
        </w:rPr>
      </w:pPr>
      <w:r>
        <w:rPr>
          <w:rFonts w:ascii="Consolas" w:hAnsi="Consolas" w:eastAsia="Consolas"/>
          <w:color w:val="2D2D2D"/>
          <w:sz w:val="21"/>
          <w:szCs w:val="36"/>
        </w:rPr>
        <w:t xml:space="preserve">      parameters:</w:t>
      </w:r>
    </w:p>
    <w:p w14:paraId="4494A657">
      <w:pPr>
        <w:spacing w:before="0" w:after="0" w:line="260" w:lineRule="exact"/>
        <w:rPr>
          <w:sz w:val="32"/>
          <w:szCs w:val="36"/>
        </w:rPr>
      </w:pPr>
      <w:r>
        <w:rPr>
          <w:rFonts w:ascii="Consolas" w:hAnsi="Consolas" w:eastAsia="Consolas"/>
          <w:color w:val="2D2D2D"/>
          <w:sz w:val="21"/>
          <w:szCs w:val="36"/>
        </w:rPr>
        <w:t xml:space="preserve">        - name: id</w:t>
      </w:r>
    </w:p>
    <w:p w14:paraId="4FA36C5E">
      <w:pPr>
        <w:spacing w:before="0" w:after="0" w:line="260" w:lineRule="exact"/>
        <w:rPr>
          <w:sz w:val="32"/>
          <w:szCs w:val="36"/>
        </w:rPr>
      </w:pPr>
      <w:r>
        <w:rPr>
          <w:rFonts w:ascii="Consolas" w:hAnsi="Consolas" w:eastAsia="Consolas"/>
          <w:color w:val="2D2D2D"/>
          <w:sz w:val="21"/>
          <w:szCs w:val="36"/>
        </w:rPr>
        <w:t xml:space="preserve">          in: path</w:t>
      </w:r>
    </w:p>
    <w:p w14:paraId="77273E79">
      <w:pPr>
        <w:spacing w:before="0" w:after="0" w:line="260" w:lineRule="exact"/>
        <w:rPr>
          <w:sz w:val="32"/>
          <w:szCs w:val="36"/>
        </w:rPr>
      </w:pPr>
      <w:r>
        <w:rPr>
          <w:rFonts w:ascii="Consolas" w:hAnsi="Consolas" w:eastAsia="Consolas"/>
          <w:color w:val="2D2D2D"/>
          <w:sz w:val="21"/>
          <w:szCs w:val="36"/>
        </w:rPr>
        <w:t xml:space="preserve">          required: true</w:t>
      </w:r>
    </w:p>
    <w:p w14:paraId="24E505B8">
      <w:pPr>
        <w:spacing w:before="0" w:after="0" w:line="260" w:lineRule="exact"/>
        <w:rPr>
          <w:sz w:val="32"/>
          <w:szCs w:val="36"/>
        </w:rPr>
      </w:pPr>
      <w:r>
        <w:rPr>
          <w:rFonts w:ascii="Consolas" w:hAnsi="Consolas" w:eastAsia="Consolas"/>
          <w:color w:val="2D2D2D"/>
          <w:sz w:val="21"/>
          <w:szCs w:val="36"/>
        </w:rPr>
        <w:t xml:space="preserve">          schema: { type: string, format: uuid }</w:t>
      </w:r>
    </w:p>
    <w:p w14:paraId="211B7D63">
      <w:pPr>
        <w:spacing w:before="0" w:after="0" w:line="260" w:lineRule="exact"/>
        <w:rPr>
          <w:sz w:val="32"/>
          <w:szCs w:val="36"/>
        </w:rPr>
      </w:pPr>
      <w:r>
        <w:rPr>
          <w:rFonts w:ascii="Consolas" w:hAnsi="Consolas" w:eastAsia="Consolas"/>
          <w:color w:val="2D2D2D"/>
          <w:sz w:val="21"/>
          <w:szCs w:val="36"/>
        </w:rPr>
        <w:t xml:space="preserve">        - $ref: '#/components/parameters/Page'</w:t>
      </w:r>
    </w:p>
    <w:p w14:paraId="66F3D842">
      <w:pPr>
        <w:spacing w:before="0" w:after="0" w:line="260" w:lineRule="exact"/>
        <w:rPr>
          <w:sz w:val="32"/>
          <w:szCs w:val="36"/>
        </w:rPr>
      </w:pPr>
      <w:r>
        <w:rPr>
          <w:rFonts w:ascii="Consolas" w:hAnsi="Consolas" w:eastAsia="Consolas"/>
          <w:color w:val="2D2D2D"/>
          <w:sz w:val="21"/>
          <w:szCs w:val="36"/>
        </w:rPr>
        <w:t xml:space="preserve">        - $ref: '#/components/parameters/PageSize'</w:t>
      </w:r>
    </w:p>
    <w:p w14:paraId="40AAA32F">
      <w:pPr>
        <w:spacing w:before="0" w:after="0" w:line="260" w:lineRule="exact"/>
        <w:rPr>
          <w:sz w:val="32"/>
          <w:szCs w:val="36"/>
        </w:rPr>
      </w:pPr>
      <w:r>
        <w:rPr>
          <w:rFonts w:ascii="Consolas" w:hAnsi="Consolas" w:eastAsia="Consolas"/>
          <w:color w:val="2D2D2D"/>
          <w:sz w:val="21"/>
          <w:szCs w:val="36"/>
        </w:rPr>
        <w:t xml:space="preserve">      responses:</w:t>
      </w:r>
    </w:p>
    <w:p w14:paraId="418359B1">
      <w:pPr>
        <w:spacing w:before="0" w:after="0" w:line="260" w:lineRule="exact"/>
        <w:rPr>
          <w:sz w:val="32"/>
          <w:szCs w:val="36"/>
        </w:rPr>
      </w:pPr>
      <w:r>
        <w:rPr>
          <w:rFonts w:ascii="Consolas" w:hAnsi="Consolas" w:eastAsia="Consolas"/>
          <w:color w:val="2D2D2D"/>
          <w:sz w:val="21"/>
          <w:szCs w:val="36"/>
        </w:rPr>
        <w:t xml:space="preserve">        '200':</w:t>
      </w:r>
    </w:p>
    <w:p w14:paraId="08DAA749">
      <w:pPr>
        <w:spacing w:before="0" w:after="0" w:line="260" w:lineRule="exact"/>
        <w:rPr>
          <w:sz w:val="32"/>
          <w:szCs w:val="36"/>
        </w:rPr>
      </w:pPr>
      <w:r>
        <w:rPr>
          <w:rFonts w:ascii="Consolas" w:hAnsi="Consolas" w:eastAsia="Consolas"/>
          <w:color w:val="2D2D2D"/>
          <w:sz w:val="21"/>
          <w:szCs w:val="36"/>
        </w:rPr>
        <w:t xml:space="preserve">          description: 成功</w:t>
      </w:r>
    </w:p>
    <w:p w14:paraId="42966F71">
      <w:pPr>
        <w:spacing w:before="0" w:after="0" w:line="260" w:lineRule="exact"/>
        <w:rPr>
          <w:sz w:val="32"/>
          <w:szCs w:val="36"/>
        </w:rPr>
      </w:pPr>
      <w:r>
        <w:rPr>
          <w:rFonts w:ascii="Consolas" w:hAnsi="Consolas" w:eastAsia="Consolas"/>
          <w:color w:val="2D2D2D"/>
          <w:sz w:val="21"/>
          <w:szCs w:val="36"/>
        </w:rPr>
        <w:t xml:space="preserve">          content:</w:t>
      </w:r>
    </w:p>
    <w:p w14:paraId="2E308021">
      <w:pPr>
        <w:spacing w:before="0" w:after="0" w:line="260" w:lineRule="exact"/>
        <w:rPr>
          <w:sz w:val="32"/>
          <w:szCs w:val="36"/>
        </w:rPr>
      </w:pPr>
      <w:r>
        <w:rPr>
          <w:rFonts w:ascii="Consolas" w:hAnsi="Consolas" w:eastAsia="Consolas"/>
          <w:color w:val="2D2D2D"/>
          <w:sz w:val="21"/>
          <w:szCs w:val="36"/>
        </w:rPr>
        <w:t xml:space="preserve">            application/json:</w:t>
      </w:r>
    </w:p>
    <w:p w14:paraId="2F791F16">
      <w:pPr>
        <w:spacing w:before="0" w:after="0" w:line="260" w:lineRule="exact"/>
        <w:rPr>
          <w:sz w:val="32"/>
          <w:szCs w:val="36"/>
        </w:rPr>
      </w:pPr>
      <w:r>
        <w:rPr>
          <w:rFonts w:ascii="Consolas" w:hAnsi="Consolas" w:eastAsia="Consolas"/>
          <w:color w:val="2D2D2D"/>
          <w:sz w:val="21"/>
          <w:szCs w:val="36"/>
        </w:rPr>
        <w:t xml:space="preserve">              schema:</w:t>
      </w:r>
    </w:p>
    <w:p w14:paraId="1E776247">
      <w:pPr>
        <w:spacing w:before="0" w:after="0" w:line="260" w:lineRule="exact"/>
        <w:rPr>
          <w:sz w:val="32"/>
          <w:szCs w:val="36"/>
        </w:rPr>
      </w:pPr>
      <w:r>
        <w:rPr>
          <w:rFonts w:ascii="Consolas" w:hAnsi="Consolas" w:eastAsia="Consolas"/>
          <w:color w:val="2D2D2D"/>
          <w:sz w:val="21"/>
          <w:szCs w:val="36"/>
        </w:rPr>
        <w:t xml:space="preserve">                allOf:</w:t>
      </w:r>
    </w:p>
    <w:p w14:paraId="429AAC30">
      <w:pPr>
        <w:spacing w:before="0" w:after="0" w:line="260" w:lineRule="exact"/>
        <w:rPr>
          <w:sz w:val="32"/>
          <w:szCs w:val="36"/>
        </w:rPr>
      </w:pPr>
      <w:r>
        <w:rPr>
          <w:rFonts w:ascii="Consolas" w:hAnsi="Consolas" w:eastAsia="Consolas"/>
          <w:color w:val="2D2D2D"/>
          <w:sz w:val="21"/>
          <w:szCs w:val="36"/>
        </w:rPr>
        <w:t xml:space="preserve">                  - $ref: '#/components/schemas/PaginatedResponse'</w:t>
      </w:r>
    </w:p>
    <w:p w14:paraId="5E53AD1E">
      <w:pPr>
        <w:spacing w:before="0" w:after="0" w:line="260" w:lineRule="exact"/>
        <w:rPr>
          <w:sz w:val="32"/>
          <w:szCs w:val="36"/>
        </w:rPr>
      </w:pPr>
      <w:r>
        <w:rPr>
          <w:rFonts w:ascii="Consolas" w:hAnsi="Consolas" w:eastAsia="Consolas"/>
          <w:color w:val="2D2D2D"/>
          <w:sz w:val="21"/>
          <w:szCs w:val="36"/>
        </w:rPr>
        <w:t xml:space="preserve">                  - type: object</w:t>
      </w:r>
    </w:p>
    <w:p w14:paraId="5855B49F">
      <w:pPr>
        <w:spacing w:before="0" w:after="0" w:line="260" w:lineRule="exact"/>
        <w:rPr>
          <w:sz w:val="32"/>
          <w:szCs w:val="36"/>
        </w:rPr>
      </w:pPr>
      <w:r>
        <w:rPr>
          <w:rFonts w:ascii="Consolas" w:hAnsi="Consolas" w:eastAsia="Consolas"/>
          <w:color w:val="2D2D2D"/>
          <w:sz w:val="21"/>
          <w:szCs w:val="36"/>
        </w:rPr>
        <w:t xml:space="preserve">                    properties:</w:t>
      </w:r>
    </w:p>
    <w:p w14:paraId="5B44A369">
      <w:pPr>
        <w:spacing w:before="0" w:after="0" w:line="260" w:lineRule="exact"/>
        <w:rPr>
          <w:sz w:val="32"/>
          <w:szCs w:val="36"/>
        </w:rPr>
      </w:pPr>
      <w:r>
        <w:rPr>
          <w:rFonts w:ascii="Consolas" w:hAnsi="Consolas" w:eastAsia="Consolas"/>
          <w:color w:val="2D2D2D"/>
          <w:sz w:val="21"/>
          <w:szCs w:val="36"/>
        </w:rPr>
        <w:t xml:space="preserve">                      data:</w:t>
      </w:r>
    </w:p>
    <w:p w14:paraId="1097E713">
      <w:pPr>
        <w:spacing w:before="0" w:after="0" w:line="260" w:lineRule="exact"/>
        <w:rPr>
          <w:sz w:val="32"/>
          <w:szCs w:val="36"/>
        </w:rPr>
      </w:pPr>
      <w:r>
        <w:rPr>
          <w:rFonts w:ascii="Consolas" w:hAnsi="Consolas" w:eastAsia="Consolas"/>
          <w:color w:val="2D2D2D"/>
          <w:sz w:val="21"/>
          <w:szCs w:val="36"/>
        </w:rPr>
        <w:t xml:space="preserve">                        type: object</w:t>
      </w:r>
    </w:p>
    <w:p w14:paraId="6B64B339">
      <w:pPr>
        <w:spacing w:before="0" w:after="0" w:line="260" w:lineRule="exact"/>
        <w:rPr>
          <w:sz w:val="32"/>
          <w:szCs w:val="36"/>
        </w:rPr>
      </w:pPr>
      <w:r>
        <w:rPr>
          <w:rFonts w:ascii="Consolas" w:hAnsi="Consolas" w:eastAsia="Consolas"/>
          <w:color w:val="2D2D2D"/>
          <w:sz w:val="21"/>
          <w:szCs w:val="36"/>
        </w:rPr>
        <w:t xml:space="preserve">                        properties:</w:t>
      </w:r>
    </w:p>
    <w:p w14:paraId="049C1AFD">
      <w:pPr>
        <w:spacing w:before="0" w:after="0" w:line="260" w:lineRule="exact"/>
        <w:rPr>
          <w:sz w:val="32"/>
          <w:szCs w:val="36"/>
        </w:rPr>
      </w:pPr>
      <w:r>
        <w:rPr>
          <w:rFonts w:ascii="Consolas" w:hAnsi="Consolas" w:eastAsia="Consolas"/>
          <w:color w:val="2D2D2D"/>
          <w:sz w:val="21"/>
          <w:szCs w:val="36"/>
        </w:rPr>
        <w:t xml:space="preserve">                          results:</w:t>
      </w:r>
    </w:p>
    <w:p w14:paraId="14A352BA">
      <w:pPr>
        <w:spacing w:before="0" w:after="0" w:line="260" w:lineRule="exact"/>
        <w:rPr>
          <w:sz w:val="32"/>
          <w:szCs w:val="36"/>
        </w:rPr>
      </w:pPr>
      <w:r>
        <w:rPr>
          <w:rFonts w:ascii="Consolas" w:hAnsi="Consolas" w:eastAsia="Consolas"/>
          <w:color w:val="2D2D2D"/>
          <w:sz w:val="21"/>
          <w:szCs w:val="36"/>
        </w:rPr>
        <w:t xml:space="preserve">                            type: array</w:t>
      </w:r>
    </w:p>
    <w:p w14:paraId="08551067">
      <w:pPr>
        <w:spacing w:before="0" w:after="0" w:line="260" w:lineRule="exact"/>
        <w:rPr>
          <w:sz w:val="32"/>
          <w:szCs w:val="36"/>
        </w:rPr>
      </w:pPr>
      <w:r>
        <w:rPr>
          <w:rFonts w:ascii="Consolas" w:hAnsi="Consolas" w:eastAsia="Consolas"/>
          <w:color w:val="2D2D2D"/>
          <w:sz w:val="21"/>
          <w:szCs w:val="36"/>
        </w:rPr>
        <w:t xml:space="preserve">                            items:</w:t>
      </w:r>
    </w:p>
    <w:p w14:paraId="773B3E05">
      <w:pPr>
        <w:spacing w:before="0" w:after="0" w:line="260" w:lineRule="exact"/>
        <w:rPr>
          <w:sz w:val="32"/>
          <w:szCs w:val="36"/>
        </w:rPr>
      </w:pPr>
      <w:r>
        <w:rPr>
          <w:rFonts w:ascii="Consolas" w:hAnsi="Consolas" w:eastAsia="Consolas"/>
          <w:color w:val="2D2D2D"/>
          <w:sz w:val="21"/>
          <w:szCs w:val="36"/>
        </w:rPr>
        <w:t xml:space="preserve">                              $ref: '#/components/schemas/ActivityLog'</w:t>
      </w:r>
    </w:p>
    <w:p w14:paraId="2D181111">
      <w:pPr>
        <w:spacing w:before="0" w:after="0" w:line="260" w:lineRule="exact"/>
        <w:rPr>
          <w:sz w:val="32"/>
          <w:szCs w:val="36"/>
        </w:rPr>
      </w:pPr>
      <w:r>
        <w:rPr>
          <w:rFonts w:ascii="Consolas" w:hAnsi="Consolas" w:eastAsia="Consolas"/>
          <w:color w:val="2D2D2D"/>
          <w:sz w:val="21"/>
          <w:szCs w:val="36"/>
        </w:rPr>
        <w:t xml:space="preserve"> </w:t>
      </w:r>
    </w:p>
    <w:p w14:paraId="53252FC8">
      <w:pPr>
        <w:spacing w:before="0" w:after="0" w:line="260" w:lineRule="exact"/>
        <w:rPr>
          <w:sz w:val="32"/>
          <w:szCs w:val="36"/>
        </w:rPr>
      </w:pPr>
      <w:r>
        <w:rPr>
          <w:rFonts w:ascii="Consolas" w:hAnsi="Consolas" w:eastAsia="Consolas"/>
          <w:color w:val="2D2D2D"/>
          <w:sz w:val="21"/>
          <w:szCs w:val="36"/>
        </w:rPr>
        <w:t xml:space="preserve">  # ----- 项目模板 -----</w:t>
      </w:r>
    </w:p>
    <w:p w14:paraId="3E461C31">
      <w:pPr>
        <w:spacing w:before="0" w:after="0" w:line="260" w:lineRule="exact"/>
        <w:rPr>
          <w:sz w:val="32"/>
          <w:szCs w:val="36"/>
        </w:rPr>
      </w:pPr>
      <w:r>
        <w:rPr>
          <w:rFonts w:ascii="Consolas" w:hAnsi="Consolas" w:eastAsia="Consolas"/>
          <w:color w:val="2D2D2D"/>
          <w:sz w:val="21"/>
          <w:szCs w:val="36"/>
        </w:rPr>
        <w:t xml:space="preserve">  /projects/templates/:</w:t>
      </w:r>
    </w:p>
    <w:p w14:paraId="0A6C43C4">
      <w:pPr>
        <w:spacing w:before="0" w:after="0" w:line="260" w:lineRule="exact"/>
        <w:rPr>
          <w:sz w:val="32"/>
          <w:szCs w:val="36"/>
        </w:rPr>
      </w:pPr>
      <w:r>
        <w:rPr>
          <w:rFonts w:ascii="Consolas" w:hAnsi="Consolas" w:eastAsia="Consolas"/>
          <w:color w:val="2D2D2D"/>
          <w:sz w:val="21"/>
          <w:szCs w:val="36"/>
        </w:rPr>
        <w:t xml:space="preserve">    get:</w:t>
      </w:r>
    </w:p>
    <w:p w14:paraId="393A2C48">
      <w:pPr>
        <w:spacing w:before="0" w:after="0" w:line="260" w:lineRule="exact"/>
        <w:rPr>
          <w:sz w:val="32"/>
          <w:szCs w:val="36"/>
        </w:rPr>
      </w:pPr>
      <w:r>
        <w:rPr>
          <w:rFonts w:ascii="Consolas" w:hAnsi="Consolas" w:eastAsia="Consolas"/>
          <w:color w:val="2D2D2D"/>
          <w:sz w:val="21"/>
          <w:szCs w:val="36"/>
        </w:rPr>
        <w:t xml:space="preserve">      tags: [2-项目 Projects]</w:t>
      </w:r>
    </w:p>
    <w:p w14:paraId="667627B5">
      <w:pPr>
        <w:spacing w:before="0" w:after="0" w:line="260" w:lineRule="exact"/>
        <w:rPr>
          <w:sz w:val="32"/>
          <w:szCs w:val="36"/>
        </w:rPr>
      </w:pPr>
      <w:r>
        <w:rPr>
          <w:rFonts w:ascii="Consolas" w:hAnsi="Consolas" w:eastAsia="Consolas"/>
          <w:color w:val="2D2D2D"/>
          <w:sz w:val="21"/>
          <w:szCs w:val="36"/>
        </w:rPr>
        <w:t xml:space="preserve">      summary: 获取项目模板列表</w:t>
      </w:r>
    </w:p>
    <w:p w14:paraId="38599AFE">
      <w:pPr>
        <w:spacing w:before="0" w:after="0" w:line="260" w:lineRule="exact"/>
        <w:rPr>
          <w:sz w:val="32"/>
          <w:szCs w:val="36"/>
        </w:rPr>
      </w:pPr>
      <w:r>
        <w:rPr>
          <w:rFonts w:ascii="Consolas" w:hAnsi="Consolas" w:eastAsia="Consolas"/>
          <w:color w:val="2D2D2D"/>
          <w:sz w:val="21"/>
          <w:szCs w:val="36"/>
        </w:rPr>
        <w:t xml:space="preserve">      responses:</w:t>
      </w:r>
    </w:p>
    <w:p w14:paraId="24054387">
      <w:pPr>
        <w:spacing w:before="0" w:after="0" w:line="260" w:lineRule="exact"/>
        <w:rPr>
          <w:sz w:val="32"/>
          <w:szCs w:val="36"/>
        </w:rPr>
      </w:pPr>
      <w:r>
        <w:rPr>
          <w:rFonts w:ascii="Consolas" w:hAnsi="Consolas" w:eastAsia="Consolas"/>
          <w:color w:val="2D2D2D"/>
          <w:sz w:val="21"/>
          <w:szCs w:val="36"/>
        </w:rPr>
        <w:t xml:space="preserve">        '200':</w:t>
      </w:r>
    </w:p>
    <w:p w14:paraId="12A0C360">
      <w:pPr>
        <w:spacing w:before="0" w:after="0" w:line="260" w:lineRule="exact"/>
        <w:rPr>
          <w:sz w:val="32"/>
          <w:szCs w:val="36"/>
        </w:rPr>
      </w:pPr>
      <w:r>
        <w:rPr>
          <w:rFonts w:ascii="Consolas" w:hAnsi="Consolas" w:eastAsia="Consolas"/>
          <w:color w:val="2D2D2D"/>
          <w:sz w:val="21"/>
          <w:szCs w:val="36"/>
        </w:rPr>
        <w:t xml:space="preserve">          description: 成功</w:t>
      </w:r>
    </w:p>
    <w:p w14:paraId="4626E446">
      <w:pPr>
        <w:spacing w:before="0" w:after="0" w:line="260" w:lineRule="exact"/>
        <w:rPr>
          <w:sz w:val="32"/>
          <w:szCs w:val="36"/>
        </w:rPr>
      </w:pPr>
      <w:r>
        <w:rPr>
          <w:rFonts w:ascii="Consolas" w:hAnsi="Consolas" w:eastAsia="Consolas"/>
          <w:color w:val="2D2D2D"/>
          <w:sz w:val="21"/>
          <w:szCs w:val="36"/>
        </w:rPr>
        <w:t xml:space="preserve">          content:</w:t>
      </w:r>
    </w:p>
    <w:p w14:paraId="65501E1F">
      <w:pPr>
        <w:spacing w:before="0" w:after="0" w:line="260" w:lineRule="exact"/>
        <w:rPr>
          <w:sz w:val="32"/>
          <w:szCs w:val="36"/>
        </w:rPr>
      </w:pPr>
      <w:r>
        <w:rPr>
          <w:rFonts w:ascii="Consolas" w:hAnsi="Consolas" w:eastAsia="Consolas"/>
          <w:color w:val="2D2D2D"/>
          <w:sz w:val="21"/>
          <w:szCs w:val="36"/>
        </w:rPr>
        <w:t xml:space="preserve">            application/json:</w:t>
      </w:r>
    </w:p>
    <w:p w14:paraId="583C5923">
      <w:pPr>
        <w:spacing w:before="0" w:after="0" w:line="260" w:lineRule="exact"/>
        <w:rPr>
          <w:sz w:val="32"/>
          <w:szCs w:val="36"/>
        </w:rPr>
      </w:pPr>
      <w:r>
        <w:rPr>
          <w:rFonts w:ascii="Consolas" w:hAnsi="Consolas" w:eastAsia="Consolas"/>
          <w:color w:val="2D2D2D"/>
          <w:sz w:val="21"/>
          <w:szCs w:val="36"/>
        </w:rPr>
        <w:t xml:space="preserve">              schema:</w:t>
      </w:r>
    </w:p>
    <w:p w14:paraId="2B934E75">
      <w:pPr>
        <w:spacing w:before="0" w:after="0" w:line="260" w:lineRule="exact"/>
        <w:rPr>
          <w:sz w:val="32"/>
          <w:szCs w:val="36"/>
        </w:rPr>
      </w:pPr>
      <w:r>
        <w:rPr>
          <w:rFonts w:ascii="Consolas" w:hAnsi="Consolas" w:eastAsia="Consolas"/>
          <w:color w:val="2D2D2D"/>
          <w:sz w:val="21"/>
          <w:szCs w:val="36"/>
        </w:rPr>
        <w:t xml:space="preserve">                allOf:</w:t>
      </w:r>
    </w:p>
    <w:p w14:paraId="7F3CDB87">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44FAE5A8">
      <w:pPr>
        <w:spacing w:before="0" w:after="0" w:line="260" w:lineRule="exact"/>
        <w:rPr>
          <w:sz w:val="32"/>
          <w:szCs w:val="36"/>
        </w:rPr>
      </w:pPr>
      <w:r>
        <w:rPr>
          <w:rFonts w:ascii="Consolas" w:hAnsi="Consolas" w:eastAsia="Consolas"/>
          <w:color w:val="2D2D2D"/>
          <w:sz w:val="21"/>
          <w:szCs w:val="36"/>
        </w:rPr>
        <w:t xml:space="preserve">                  - type: object</w:t>
      </w:r>
    </w:p>
    <w:p w14:paraId="39431800">
      <w:pPr>
        <w:spacing w:before="0" w:after="0" w:line="260" w:lineRule="exact"/>
        <w:rPr>
          <w:sz w:val="32"/>
          <w:szCs w:val="36"/>
        </w:rPr>
      </w:pPr>
      <w:r>
        <w:rPr>
          <w:rFonts w:ascii="Consolas" w:hAnsi="Consolas" w:eastAsia="Consolas"/>
          <w:color w:val="2D2D2D"/>
          <w:sz w:val="21"/>
          <w:szCs w:val="36"/>
        </w:rPr>
        <w:t xml:space="preserve">                    properties:</w:t>
      </w:r>
    </w:p>
    <w:p w14:paraId="4AE93F54">
      <w:pPr>
        <w:spacing w:before="0" w:after="0" w:line="260" w:lineRule="exact"/>
        <w:rPr>
          <w:sz w:val="32"/>
          <w:szCs w:val="36"/>
        </w:rPr>
      </w:pPr>
      <w:r>
        <w:rPr>
          <w:rFonts w:ascii="Consolas" w:hAnsi="Consolas" w:eastAsia="Consolas"/>
          <w:color w:val="2D2D2D"/>
          <w:sz w:val="21"/>
          <w:szCs w:val="36"/>
        </w:rPr>
        <w:t xml:space="preserve">                      data:</w:t>
      </w:r>
    </w:p>
    <w:p w14:paraId="1865B9A6">
      <w:pPr>
        <w:spacing w:before="0" w:after="0" w:line="260" w:lineRule="exact"/>
        <w:rPr>
          <w:sz w:val="32"/>
          <w:szCs w:val="36"/>
        </w:rPr>
      </w:pPr>
      <w:r>
        <w:rPr>
          <w:rFonts w:ascii="Consolas" w:hAnsi="Consolas" w:eastAsia="Consolas"/>
          <w:color w:val="2D2D2D"/>
          <w:sz w:val="21"/>
          <w:szCs w:val="36"/>
        </w:rPr>
        <w:t xml:space="preserve">                        type: array</w:t>
      </w:r>
    </w:p>
    <w:p w14:paraId="59FC4CFF">
      <w:pPr>
        <w:spacing w:before="0" w:after="0" w:line="260" w:lineRule="exact"/>
        <w:rPr>
          <w:sz w:val="32"/>
          <w:szCs w:val="36"/>
        </w:rPr>
      </w:pPr>
      <w:r>
        <w:rPr>
          <w:rFonts w:ascii="Consolas" w:hAnsi="Consolas" w:eastAsia="Consolas"/>
          <w:color w:val="2D2D2D"/>
          <w:sz w:val="21"/>
          <w:szCs w:val="36"/>
        </w:rPr>
        <w:t xml:space="preserve">                        items:</w:t>
      </w:r>
    </w:p>
    <w:p w14:paraId="227DC3C8">
      <w:pPr>
        <w:spacing w:before="0" w:after="0" w:line="260" w:lineRule="exact"/>
        <w:rPr>
          <w:sz w:val="32"/>
          <w:szCs w:val="36"/>
        </w:rPr>
      </w:pPr>
      <w:r>
        <w:rPr>
          <w:rFonts w:ascii="Consolas" w:hAnsi="Consolas" w:eastAsia="Consolas"/>
          <w:color w:val="2D2D2D"/>
          <w:sz w:val="21"/>
          <w:szCs w:val="36"/>
        </w:rPr>
        <w:t xml:space="preserve">                          $ref: '#/components/schemas/ProjectTemplate'</w:t>
      </w:r>
    </w:p>
    <w:p w14:paraId="1ACE76DC">
      <w:pPr>
        <w:spacing w:before="0" w:after="0" w:line="260" w:lineRule="exact"/>
        <w:rPr>
          <w:sz w:val="32"/>
          <w:szCs w:val="36"/>
        </w:rPr>
      </w:pPr>
      <w:r>
        <w:rPr>
          <w:rFonts w:ascii="Consolas" w:hAnsi="Consolas" w:eastAsia="Consolas"/>
          <w:color w:val="2D2D2D"/>
          <w:sz w:val="21"/>
          <w:szCs w:val="36"/>
        </w:rPr>
        <w:t xml:space="preserve">    post:</w:t>
      </w:r>
    </w:p>
    <w:p w14:paraId="595AF885">
      <w:pPr>
        <w:spacing w:before="0" w:after="0" w:line="260" w:lineRule="exact"/>
        <w:rPr>
          <w:sz w:val="32"/>
          <w:szCs w:val="36"/>
        </w:rPr>
      </w:pPr>
      <w:r>
        <w:rPr>
          <w:rFonts w:ascii="Consolas" w:hAnsi="Consolas" w:eastAsia="Consolas"/>
          <w:color w:val="2D2D2D"/>
          <w:sz w:val="21"/>
          <w:szCs w:val="36"/>
        </w:rPr>
        <w:t xml:space="preserve">      tags: [2-项目 Projects]</w:t>
      </w:r>
    </w:p>
    <w:p w14:paraId="12E98C36">
      <w:pPr>
        <w:spacing w:before="0" w:after="0" w:line="260" w:lineRule="exact"/>
        <w:rPr>
          <w:sz w:val="32"/>
          <w:szCs w:val="36"/>
        </w:rPr>
      </w:pPr>
      <w:r>
        <w:rPr>
          <w:rFonts w:ascii="Consolas" w:hAnsi="Consolas" w:eastAsia="Consolas"/>
          <w:color w:val="2D2D2D"/>
          <w:sz w:val="21"/>
          <w:szCs w:val="36"/>
        </w:rPr>
        <w:t xml:space="preserve">      summary: 创建项目模板</w:t>
      </w:r>
    </w:p>
    <w:p w14:paraId="06EB849E">
      <w:pPr>
        <w:spacing w:before="0" w:after="0" w:line="260" w:lineRule="exact"/>
        <w:rPr>
          <w:sz w:val="32"/>
          <w:szCs w:val="36"/>
        </w:rPr>
      </w:pPr>
      <w:r>
        <w:rPr>
          <w:rFonts w:ascii="Consolas" w:hAnsi="Consolas" w:eastAsia="Consolas"/>
          <w:color w:val="2D2D2D"/>
          <w:sz w:val="21"/>
          <w:szCs w:val="36"/>
        </w:rPr>
        <w:t xml:space="preserve">      requestBody:</w:t>
      </w:r>
    </w:p>
    <w:p w14:paraId="13DAF291">
      <w:pPr>
        <w:spacing w:before="0" w:after="0" w:line="260" w:lineRule="exact"/>
        <w:rPr>
          <w:sz w:val="32"/>
          <w:szCs w:val="36"/>
        </w:rPr>
      </w:pPr>
      <w:r>
        <w:rPr>
          <w:rFonts w:ascii="Consolas" w:hAnsi="Consolas" w:eastAsia="Consolas"/>
          <w:color w:val="2D2D2D"/>
          <w:sz w:val="21"/>
          <w:szCs w:val="36"/>
        </w:rPr>
        <w:t xml:space="preserve">        required: true</w:t>
      </w:r>
    </w:p>
    <w:p w14:paraId="5181E893">
      <w:pPr>
        <w:spacing w:before="0" w:after="0" w:line="260" w:lineRule="exact"/>
        <w:rPr>
          <w:sz w:val="32"/>
          <w:szCs w:val="36"/>
        </w:rPr>
      </w:pPr>
      <w:r>
        <w:rPr>
          <w:rFonts w:ascii="Consolas" w:hAnsi="Consolas" w:eastAsia="Consolas"/>
          <w:color w:val="2D2D2D"/>
          <w:sz w:val="21"/>
          <w:szCs w:val="36"/>
        </w:rPr>
        <w:t xml:space="preserve">        content:</w:t>
      </w:r>
    </w:p>
    <w:p w14:paraId="120BA457">
      <w:pPr>
        <w:spacing w:before="0" w:after="0" w:line="260" w:lineRule="exact"/>
        <w:rPr>
          <w:sz w:val="32"/>
          <w:szCs w:val="36"/>
        </w:rPr>
      </w:pPr>
      <w:r>
        <w:rPr>
          <w:rFonts w:ascii="Consolas" w:hAnsi="Consolas" w:eastAsia="Consolas"/>
          <w:color w:val="2D2D2D"/>
          <w:sz w:val="21"/>
          <w:szCs w:val="36"/>
        </w:rPr>
        <w:t xml:space="preserve">          application/json:</w:t>
      </w:r>
    </w:p>
    <w:p w14:paraId="02E73689">
      <w:pPr>
        <w:spacing w:before="0" w:after="0" w:line="260" w:lineRule="exact"/>
        <w:rPr>
          <w:sz w:val="32"/>
          <w:szCs w:val="36"/>
        </w:rPr>
      </w:pPr>
      <w:r>
        <w:rPr>
          <w:rFonts w:ascii="Consolas" w:hAnsi="Consolas" w:eastAsia="Consolas"/>
          <w:color w:val="2D2D2D"/>
          <w:sz w:val="21"/>
          <w:szCs w:val="36"/>
        </w:rPr>
        <w:t xml:space="preserve">            schema:</w:t>
      </w:r>
    </w:p>
    <w:p w14:paraId="2CB1435E">
      <w:pPr>
        <w:spacing w:before="0" w:after="0" w:line="260" w:lineRule="exact"/>
        <w:rPr>
          <w:sz w:val="32"/>
          <w:szCs w:val="36"/>
        </w:rPr>
      </w:pPr>
      <w:r>
        <w:rPr>
          <w:rFonts w:ascii="Consolas" w:hAnsi="Consolas" w:eastAsia="Consolas"/>
          <w:color w:val="2D2D2D"/>
          <w:sz w:val="21"/>
          <w:szCs w:val="36"/>
        </w:rPr>
        <w:t xml:space="preserve">              type: object</w:t>
      </w:r>
    </w:p>
    <w:p w14:paraId="06AEA5DF">
      <w:pPr>
        <w:spacing w:before="0" w:after="0" w:line="260" w:lineRule="exact"/>
        <w:rPr>
          <w:sz w:val="32"/>
          <w:szCs w:val="36"/>
        </w:rPr>
      </w:pPr>
      <w:r>
        <w:rPr>
          <w:rFonts w:ascii="Consolas" w:hAnsi="Consolas" w:eastAsia="Consolas"/>
          <w:color w:val="2D2D2D"/>
          <w:sz w:val="21"/>
          <w:szCs w:val="36"/>
        </w:rPr>
        <w:t xml:space="preserve">              required: [name, config]</w:t>
      </w:r>
    </w:p>
    <w:p w14:paraId="0022B87A">
      <w:pPr>
        <w:spacing w:before="0" w:after="0" w:line="260" w:lineRule="exact"/>
        <w:rPr>
          <w:sz w:val="32"/>
          <w:szCs w:val="36"/>
        </w:rPr>
      </w:pPr>
      <w:r>
        <w:rPr>
          <w:rFonts w:ascii="Consolas" w:hAnsi="Consolas" w:eastAsia="Consolas"/>
          <w:color w:val="2D2D2D"/>
          <w:sz w:val="21"/>
          <w:szCs w:val="36"/>
        </w:rPr>
        <w:t xml:space="preserve">              properties:</w:t>
      </w:r>
    </w:p>
    <w:p w14:paraId="7433D937">
      <w:pPr>
        <w:spacing w:before="0" w:after="0" w:line="260" w:lineRule="exact"/>
        <w:rPr>
          <w:sz w:val="32"/>
          <w:szCs w:val="36"/>
        </w:rPr>
      </w:pPr>
      <w:r>
        <w:rPr>
          <w:rFonts w:ascii="Consolas" w:hAnsi="Consolas" w:eastAsia="Consolas"/>
          <w:color w:val="2D2D2D"/>
          <w:sz w:val="21"/>
          <w:szCs w:val="36"/>
        </w:rPr>
        <w:t xml:space="preserve">                name: { type: string }</w:t>
      </w:r>
    </w:p>
    <w:p w14:paraId="6A0125C6">
      <w:pPr>
        <w:spacing w:before="0" w:after="0" w:line="260" w:lineRule="exact"/>
        <w:rPr>
          <w:sz w:val="32"/>
          <w:szCs w:val="36"/>
        </w:rPr>
      </w:pPr>
      <w:r>
        <w:rPr>
          <w:rFonts w:ascii="Consolas" w:hAnsi="Consolas" w:eastAsia="Consolas"/>
          <w:color w:val="2D2D2D"/>
          <w:sz w:val="21"/>
          <w:szCs w:val="36"/>
        </w:rPr>
        <w:t xml:space="preserve">                description: { type: string }</w:t>
      </w:r>
    </w:p>
    <w:p w14:paraId="2D84332B">
      <w:pPr>
        <w:spacing w:before="0" w:after="0" w:line="260" w:lineRule="exact"/>
        <w:rPr>
          <w:sz w:val="32"/>
          <w:szCs w:val="36"/>
        </w:rPr>
      </w:pPr>
      <w:r>
        <w:rPr>
          <w:rFonts w:ascii="Consolas" w:hAnsi="Consolas" w:eastAsia="Consolas"/>
          <w:color w:val="2D2D2D"/>
          <w:sz w:val="21"/>
          <w:szCs w:val="36"/>
        </w:rPr>
        <w:t xml:space="preserve">                config: { type: object }</w:t>
      </w:r>
    </w:p>
    <w:p w14:paraId="6535B77C">
      <w:pPr>
        <w:spacing w:before="0" w:after="0" w:line="260" w:lineRule="exact"/>
        <w:rPr>
          <w:sz w:val="32"/>
          <w:szCs w:val="36"/>
        </w:rPr>
      </w:pPr>
      <w:r>
        <w:rPr>
          <w:rFonts w:ascii="Consolas" w:hAnsi="Consolas" w:eastAsia="Consolas"/>
          <w:color w:val="2D2D2D"/>
          <w:sz w:val="21"/>
          <w:szCs w:val="36"/>
        </w:rPr>
        <w:t xml:space="preserve">      responses:</w:t>
      </w:r>
    </w:p>
    <w:p w14:paraId="07D7BF2A">
      <w:pPr>
        <w:spacing w:before="0" w:after="0" w:line="260" w:lineRule="exact"/>
        <w:rPr>
          <w:sz w:val="32"/>
          <w:szCs w:val="36"/>
        </w:rPr>
      </w:pPr>
      <w:r>
        <w:rPr>
          <w:rFonts w:ascii="Consolas" w:hAnsi="Consolas" w:eastAsia="Consolas"/>
          <w:color w:val="2D2D2D"/>
          <w:sz w:val="21"/>
          <w:szCs w:val="36"/>
        </w:rPr>
        <w:t xml:space="preserve">        '201':</w:t>
      </w:r>
    </w:p>
    <w:p w14:paraId="7E399D93">
      <w:pPr>
        <w:spacing w:before="0" w:after="0" w:line="260" w:lineRule="exact"/>
        <w:rPr>
          <w:sz w:val="32"/>
          <w:szCs w:val="36"/>
        </w:rPr>
      </w:pPr>
      <w:r>
        <w:rPr>
          <w:rFonts w:ascii="Consolas" w:hAnsi="Consolas" w:eastAsia="Consolas"/>
          <w:color w:val="2D2D2D"/>
          <w:sz w:val="21"/>
          <w:szCs w:val="36"/>
        </w:rPr>
        <w:t xml:space="preserve">          description: 创建成功</w:t>
      </w:r>
    </w:p>
    <w:p w14:paraId="3AB7EFF5">
      <w:pPr>
        <w:spacing w:before="0" w:after="0" w:line="260" w:lineRule="exact"/>
        <w:rPr>
          <w:sz w:val="32"/>
          <w:szCs w:val="36"/>
        </w:rPr>
      </w:pPr>
      <w:r>
        <w:rPr>
          <w:rFonts w:ascii="Consolas" w:hAnsi="Consolas" w:eastAsia="Consolas"/>
          <w:color w:val="2D2D2D"/>
          <w:sz w:val="21"/>
          <w:szCs w:val="36"/>
        </w:rPr>
        <w:t xml:space="preserve"> </w:t>
      </w:r>
    </w:p>
    <w:p w14:paraId="31EBF27C">
      <w:pPr>
        <w:spacing w:before="0" w:after="0" w:line="260" w:lineRule="exact"/>
        <w:rPr>
          <w:sz w:val="32"/>
          <w:szCs w:val="36"/>
        </w:rPr>
      </w:pPr>
      <w:r>
        <w:rPr>
          <w:rFonts w:ascii="Consolas" w:hAnsi="Consolas" w:eastAsia="Consolas"/>
          <w:color w:val="2D2D2D"/>
          <w:sz w:val="21"/>
          <w:szCs w:val="36"/>
        </w:rPr>
        <w:t xml:space="preserve">  # ========== 3. 任务模块 /api/tasks ==========</w:t>
      </w:r>
    </w:p>
    <w:p w14:paraId="7BF16147">
      <w:pPr>
        <w:spacing w:before="0" w:after="0" w:line="260" w:lineRule="exact"/>
        <w:rPr>
          <w:sz w:val="32"/>
          <w:szCs w:val="36"/>
        </w:rPr>
      </w:pPr>
      <w:r>
        <w:rPr>
          <w:rFonts w:ascii="Consolas" w:hAnsi="Consolas" w:eastAsia="Consolas"/>
          <w:color w:val="2D2D2D"/>
          <w:sz w:val="21"/>
          <w:szCs w:val="36"/>
        </w:rPr>
        <w:t xml:space="preserve">  /tasks/:</w:t>
      </w:r>
    </w:p>
    <w:p w14:paraId="600201BF">
      <w:pPr>
        <w:spacing w:before="0" w:after="0" w:line="260" w:lineRule="exact"/>
        <w:rPr>
          <w:sz w:val="32"/>
          <w:szCs w:val="36"/>
        </w:rPr>
      </w:pPr>
      <w:r>
        <w:rPr>
          <w:rFonts w:ascii="Consolas" w:hAnsi="Consolas" w:eastAsia="Consolas"/>
          <w:color w:val="2D2D2D"/>
          <w:sz w:val="21"/>
          <w:szCs w:val="36"/>
        </w:rPr>
        <w:t xml:space="preserve">    get:</w:t>
      </w:r>
    </w:p>
    <w:p w14:paraId="755ACCB6">
      <w:pPr>
        <w:spacing w:before="0" w:after="0" w:line="260" w:lineRule="exact"/>
        <w:rPr>
          <w:sz w:val="32"/>
          <w:szCs w:val="36"/>
        </w:rPr>
      </w:pPr>
      <w:r>
        <w:rPr>
          <w:rFonts w:ascii="Consolas" w:hAnsi="Consolas" w:eastAsia="Consolas"/>
          <w:color w:val="2D2D2D"/>
          <w:sz w:val="21"/>
          <w:szCs w:val="36"/>
        </w:rPr>
        <w:t xml:space="preserve">      tags: [3-任务 Tasks]</w:t>
      </w:r>
    </w:p>
    <w:p w14:paraId="6FB9DA30">
      <w:pPr>
        <w:spacing w:before="0" w:after="0" w:line="260" w:lineRule="exact"/>
        <w:rPr>
          <w:sz w:val="32"/>
          <w:szCs w:val="36"/>
        </w:rPr>
      </w:pPr>
      <w:r>
        <w:rPr>
          <w:rFonts w:ascii="Consolas" w:hAnsi="Consolas" w:eastAsia="Consolas"/>
          <w:color w:val="2D2D2D"/>
          <w:sz w:val="21"/>
          <w:szCs w:val="36"/>
        </w:rPr>
        <w:t xml:space="preserve">      summary: 获取任务列表</w:t>
      </w:r>
    </w:p>
    <w:p w14:paraId="2E58A976">
      <w:pPr>
        <w:spacing w:before="0" w:after="0" w:line="260" w:lineRule="exact"/>
        <w:rPr>
          <w:sz w:val="32"/>
          <w:szCs w:val="36"/>
        </w:rPr>
      </w:pPr>
      <w:r>
        <w:rPr>
          <w:rFonts w:ascii="Consolas" w:hAnsi="Consolas" w:eastAsia="Consolas"/>
          <w:color w:val="2D2D2D"/>
          <w:sz w:val="21"/>
          <w:szCs w:val="36"/>
        </w:rPr>
        <w:t xml:space="preserve">      description: 支持多维度筛选，默认分页返回</w:t>
      </w:r>
    </w:p>
    <w:p w14:paraId="2E1DFAE1">
      <w:pPr>
        <w:spacing w:before="0" w:after="0" w:line="260" w:lineRule="exact"/>
        <w:rPr>
          <w:sz w:val="32"/>
          <w:szCs w:val="36"/>
        </w:rPr>
      </w:pPr>
      <w:r>
        <w:rPr>
          <w:rFonts w:ascii="Consolas" w:hAnsi="Consolas" w:eastAsia="Consolas"/>
          <w:color w:val="2D2D2D"/>
          <w:sz w:val="21"/>
          <w:szCs w:val="36"/>
        </w:rPr>
        <w:t xml:space="preserve">      parameters:</w:t>
      </w:r>
    </w:p>
    <w:p w14:paraId="682BD03A">
      <w:pPr>
        <w:spacing w:before="0" w:after="0" w:line="260" w:lineRule="exact"/>
        <w:rPr>
          <w:sz w:val="32"/>
          <w:szCs w:val="36"/>
        </w:rPr>
      </w:pPr>
      <w:r>
        <w:rPr>
          <w:rFonts w:ascii="Consolas" w:hAnsi="Consolas" w:eastAsia="Consolas"/>
          <w:color w:val="2D2D2D"/>
          <w:sz w:val="21"/>
          <w:szCs w:val="36"/>
        </w:rPr>
        <w:t xml:space="preserve">        - $ref: '#/components/parameters/ProjectID'</w:t>
      </w:r>
    </w:p>
    <w:p w14:paraId="25662CC1">
      <w:pPr>
        <w:spacing w:before="0" w:after="0" w:line="260" w:lineRule="exact"/>
        <w:rPr>
          <w:sz w:val="32"/>
          <w:szCs w:val="36"/>
        </w:rPr>
      </w:pPr>
      <w:r>
        <w:rPr>
          <w:rFonts w:ascii="Consolas" w:hAnsi="Consolas" w:eastAsia="Consolas"/>
          <w:color w:val="2D2D2D"/>
          <w:sz w:val="21"/>
          <w:szCs w:val="36"/>
        </w:rPr>
        <w:t xml:space="preserve">        - $ref: '#/components/parameters/Status'</w:t>
      </w:r>
    </w:p>
    <w:p w14:paraId="3C4637E8">
      <w:pPr>
        <w:spacing w:before="0" w:after="0" w:line="260" w:lineRule="exact"/>
        <w:rPr>
          <w:sz w:val="32"/>
          <w:szCs w:val="36"/>
        </w:rPr>
      </w:pPr>
      <w:r>
        <w:rPr>
          <w:rFonts w:ascii="Consolas" w:hAnsi="Consolas" w:eastAsia="Consolas"/>
          <w:color w:val="2D2D2D"/>
          <w:sz w:val="21"/>
          <w:szCs w:val="36"/>
        </w:rPr>
        <w:t xml:space="preserve">        - $ref: '#/components/parameters/Priority'</w:t>
      </w:r>
    </w:p>
    <w:p w14:paraId="5F465A88">
      <w:pPr>
        <w:spacing w:before="0" w:after="0" w:line="260" w:lineRule="exact"/>
        <w:rPr>
          <w:sz w:val="32"/>
          <w:szCs w:val="36"/>
        </w:rPr>
      </w:pPr>
      <w:r>
        <w:rPr>
          <w:rFonts w:ascii="Consolas" w:hAnsi="Consolas" w:eastAsia="Consolas"/>
          <w:color w:val="2D2D2D"/>
          <w:sz w:val="21"/>
          <w:szCs w:val="36"/>
        </w:rPr>
        <w:t xml:space="preserve">        - $ref: '#/components/parameters/AssigneeID'</w:t>
      </w:r>
    </w:p>
    <w:p w14:paraId="0ADCC5B8">
      <w:pPr>
        <w:spacing w:before="0" w:after="0" w:line="260" w:lineRule="exact"/>
        <w:rPr>
          <w:sz w:val="32"/>
          <w:szCs w:val="36"/>
        </w:rPr>
      </w:pPr>
      <w:r>
        <w:rPr>
          <w:rFonts w:ascii="Consolas" w:hAnsi="Consolas" w:eastAsia="Consolas"/>
          <w:color w:val="2D2D2D"/>
          <w:sz w:val="21"/>
          <w:szCs w:val="36"/>
        </w:rPr>
        <w:t xml:space="preserve">        - $ref: '#/components/parameters/SprintID'</w:t>
      </w:r>
    </w:p>
    <w:p w14:paraId="6C4168CF">
      <w:pPr>
        <w:spacing w:before="0" w:after="0" w:line="260" w:lineRule="exact"/>
        <w:rPr>
          <w:sz w:val="32"/>
          <w:szCs w:val="36"/>
        </w:rPr>
      </w:pPr>
      <w:r>
        <w:rPr>
          <w:rFonts w:ascii="Consolas" w:hAnsi="Consolas" w:eastAsia="Consolas"/>
          <w:color w:val="2D2D2D"/>
          <w:sz w:val="21"/>
          <w:szCs w:val="36"/>
        </w:rPr>
        <w:t xml:space="preserve">        - $ref: '#/components/parameters/Search'</w:t>
      </w:r>
    </w:p>
    <w:p w14:paraId="0C04173E">
      <w:pPr>
        <w:spacing w:before="0" w:after="0" w:line="260" w:lineRule="exact"/>
        <w:rPr>
          <w:sz w:val="32"/>
          <w:szCs w:val="36"/>
        </w:rPr>
      </w:pPr>
      <w:r>
        <w:rPr>
          <w:rFonts w:ascii="Consolas" w:hAnsi="Consolas" w:eastAsia="Consolas"/>
          <w:color w:val="2D2D2D"/>
          <w:sz w:val="21"/>
          <w:szCs w:val="36"/>
        </w:rPr>
        <w:t xml:space="preserve">        - $ref: '#/components/parameters/Ordering'</w:t>
      </w:r>
    </w:p>
    <w:p w14:paraId="7AD4E5E1">
      <w:pPr>
        <w:spacing w:before="0" w:after="0" w:line="260" w:lineRule="exact"/>
        <w:rPr>
          <w:sz w:val="32"/>
          <w:szCs w:val="36"/>
        </w:rPr>
      </w:pPr>
      <w:r>
        <w:rPr>
          <w:rFonts w:ascii="Consolas" w:hAnsi="Consolas" w:eastAsia="Consolas"/>
          <w:color w:val="2D2D2D"/>
          <w:sz w:val="21"/>
          <w:szCs w:val="36"/>
        </w:rPr>
        <w:t xml:space="preserve">        - $ref: '#/components/parameters/Page'</w:t>
      </w:r>
    </w:p>
    <w:p w14:paraId="1755A907">
      <w:pPr>
        <w:spacing w:before="0" w:after="0" w:line="260" w:lineRule="exact"/>
        <w:rPr>
          <w:sz w:val="32"/>
          <w:szCs w:val="36"/>
        </w:rPr>
      </w:pPr>
      <w:r>
        <w:rPr>
          <w:rFonts w:ascii="Consolas" w:hAnsi="Consolas" w:eastAsia="Consolas"/>
          <w:color w:val="2D2D2D"/>
          <w:sz w:val="21"/>
          <w:szCs w:val="36"/>
        </w:rPr>
        <w:t xml:space="preserve">        - $ref: '#/components/parameters/PageSize'</w:t>
      </w:r>
    </w:p>
    <w:p w14:paraId="7069214C">
      <w:pPr>
        <w:spacing w:before="0" w:after="0" w:line="260" w:lineRule="exact"/>
        <w:rPr>
          <w:sz w:val="32"/>
          <w:szCs w:val="36"/>
        </w:rPr>
      </w:pPr>
      <w:r>
        <w:rPr>
          <w:rFonts w:ascii="Consolas" w:hAnsi="Consolas" w:eastAsia="Consolas"/>
          <w:color w:val="2D2D2D"/>
          <w:sz w:val="21"/>
          <w:szCs w:val="36"/>
        </w:rPr>
        <w:t xml:space="preserve">      responses:</w:t>
      </w:r>
    </w:p>
    <w:p w14:paraId="6D74F1DC">
      <w:pPr>
        <w:spacing w:before="0" w:after="0" w:line="260" w:lineRule="exact"/>
        <w:rPr>
          <w:sz w:val="32"/>
          <w:szCs w:val="36"/>
        </w:rPr>
      </w:pPr>
      <w:r>
        <w:rPr>
          <w:rFonts w:ascii="Consolas" w:hAnsi="Consolas" w:eastAsia="Consolas"/>
          <w:color w:val="2D2D2D"/>
          <w:sz w:val="21"/>
          <w:szCs w:val="36"/>
        </w:rPr>
        <w:t xml:space="preserve">        '200':</w:t>
      </w:r>
    </w:p>
    <w:p w14:paraId="36381E7E">
      <w:pPr>
        <w:spacing w:before="0" w:after="0" w:line="260" w:lineRule="exact"/>
        <w:rPr>
          <w:sz w:val="32"/>
          <w:szCs w:val="36"/>
        </w:rPr>
      </w:pPr>
      <w:r>
        <w:rPr>
          <w:rFonts w:ascii="Consolas" w:hAnsi="Consolas" w:eastAsia="Consolas"/>
          <w:color w:val="2D2D2D"/>
          <w:sz w:val="21"/>
          <w:szCs w:val="36"/>
        </w:rPr>
        <w:t xml:space="preserve">          description: 成功</w:t>
      </w:r>
    </w:p>
    <w:p w14:paraId="7C594A0B">
      <w:pPr>
        <w:spacing w:before="0" w:after="0" w:line="260" w:lineRule="exact"/>
        <w:rPr>
          <w:sz w:val="32"/>
          <w:szCs w:val="36"/>
        </w:rPr>
      </w:pPr>
      <w:r>
        <w:rPr>
          <w:rFonts w:ascii="Consolas" w:hAnsi="Consolas" w:eastAsia="Consolas"/>
          <w:color w:val="2D2D2D"/>
          <w:sz w:val="21"/>
          <w:szCs w:val="36"/>
        </w:rPr>
        <w:t xml:space="preserve">          content:</w:t>
      </w:r>
    </w:p>
    <w:p w14:paraId="2D86FCFA">
      <w:pPr>
        <w:spacing w:before="0" w:after="0" w:line="260" w:lineRule="exact"/>
        <w:rPr>
          <w:sz w:val="32"/>
          <w:szCs w:val="36"/>
        </w:rPr>
      </w:pPr>
      <w:r>
        <w:rPr>
          <w:rFonts w:ascii="Consolas" w:hAnsi="Consolas" w:eastAsia="Consolas"/>
          <w:color w:val="2D2D2D"/>
          <w:sz w:val="21"/>
          <w:szCs w:val="36"/>
        </w:rPr>
        <w:t xml:space="preserve">            application/json:</w:t>
      </w:r>
    </w:p>
    <w:p w14:paraId="7AF3E18C">
      <w:pPr>
        <w:spacing w:before="0" w:after="0" w:line="260" w:lineRule="exact"/>
        <w:rPr>
          <w:sz w:val="32"/>
          <w:szCs w:val="36"/>
        </w:rPr>
      </w:pPr>
      <w:r>
        <w:rPr>
          <w:rFonts w:ascii="Consolas" w:hAnsi="Consolas" w:eastAsia="Consolas"/>
          <w:color w:val="2D2D2D"/>
          <w:sz w:val="21"/>
          <w:szCs w:val="36"/>
        </w:rPr>
        <w:t xml:space="preserve">              schema:</w:t>
      </w:r>
    </w:p>
    <w:p w14:paraId="318284BE">
      <w:pPr>
        <w:spacing w:before="0" w:after="0" w:line="260" w:lineRule="exact"/>
        <w:rPr>
          <w:sz w:val="32"/>
          <w:szCs w:val="36"/>
        </w:rPr>
      </w:pPr>
      <w:r>
        <w:rPr>
          <w:rFonts w:ascii="Consolas" w:hAnsi="Consolas" w:eastAsia="Consolas"/>
          <w:color w:val="2D2D2D"/>
          <w:sz w:val="21"/>
          <w:szCs w:val="36"/>
        </w:rPr>
        <w:t xml:space="preserve">                allOf:</w:t>
      </w:r>
    </w:p>
    <w:p w14:paraId="3CB9DCD4">
      <w:pPr>
        <w:spacing w:before="0" w:after="0" w:line="260" w:lineRule="exact"/>
        <w:rPr>
          <w:sz w:val="32"/>
          <w:szCs w:val="36"/>
        </w:rPr>
      </w:pPr>
      <w:r>
        <w:rPr>
          <w:rFonts w:ascii="Consolas" w:hAnsi="Consolas" w:eastAsia="Consolas"/>
          <w:color w:val="2D2D2D"/>
          <w:sz w:val="21"/>
          <w:szCs w:val="36"/>
        </w:rPr>
        <w:t xml:space="preserve">                  - $ref: '#/components/schemas/PaginatedResponse'</w:t>
      </w:r>
    </w:p>
    <w:p w14:paraId="0E4EA564">
      <w:pPr>
        <w:spacing w:before="0" w:after="0" w:line="260" w:lineRule="exact"/>
        <w:rPr>
          <w:sz w:val="32"/>
          <w:szCs w:val="36"/>
        </w:rPr>
      </w:pPr>
      <w:r>
        <w:rPr>
          <w:rFonts w:ascii="Consolas" w:hAnsi="Consolas" w:eastAsia="Consolas"/>
          <w:color w:val="2D2D2D"/>
          <w:sz w:val="21"/>
          <w:szCs w:val="36"/>
        </w:rPr>
        <w:t xml:space="preserve">                  - type: object</w:t>
      </w:r>
    </w:p>
    <w:p w14:paraId="748FDA99">
      <w:pPr>
        <w:spacing w:before="0" w:after="0" w:line="260" w:lineRule="exact"/>
        <w:rPr>
          <w:sz w:val="32"/>
          <w:szCs w:val="36"/>
        </w:rPr>
      </w:pPr>
      <w:r>
        <w:rPr>
          <w:rFonts w:ascii="Consolas" w:hAnsi="Consolas" w:eastAsia="Consolas"/>
          <w:color w:val="2D2D2D"/>
          <w:sz w:val="21"/>
          <w:szCs w:val="36"/>
        </w:rPr>
        <w:t xml:space="preserve">                    properties:</w:t>
      </w:r>
    </w:p>
    <w:p w14:paraId="79FF31BD">
      <w:pPr>
        <w:spacing w:before="0" w:after="0" w:line="260" w:lineRule="exact"/>
        <w:rPr>
          <w:sz w:val="32"/>
          <w:szCs w:val="36"/>
        </w:rPr>
      </w:pPr>
      <w:r>
        <w:rPr>
          <w:rFonts w:ascii="Consolas" w:hAnsi="Consolas" w:eastAsia="Consolas"/>
          <w:color w:val="2D2D2D"/>
          <w:sz w:val="21"/>
          <w:szCs w:val="36"/>
        </w:rPr>
        <w:t xml:space="preserve">                      data:</w:t>
      </w:r>
    </w:p>
    <w:p w14:paraId="1F439635">
      <w:pPr>
        <w:spacing w:before="0" w:after="0" w:line="260" w:lineRule="exact"/>
        <w:rPr>
          <w:sz w:val="32"/>
          <w:szCs w:val="36"/>
        </w:rPr>
      </w:pPr>
      <w:r>
        <w:rPr>
          <w:rFonts w:ascii="Consolas" w:hAnsi="Consolas" w:eastAsia="Consolas"/>
          <w:color w:val="2D2D2D"/>
          <w:sz w:val="21"/>
          <w:szCs w:val="36"/>
        </w:rPr>
        <w:t xml:space="preserve">                        type: object</w:t>
      </w:r>
    </w:p>
    <w:p w14:paraId="09A7670F">
      <w:pPr>
        <w:spacing w:before="0" w:after="0" w:line="260" w:lineRule="exact"/>
        <w:rPr>
          <w:sz w:val="32"/>
          <w:szCs w:val="36"/>
        </w:rPr>
      </w:pPr>
      <w:r>
        <w:rPr>
          <w:rFonts w:ascii="Consolas" w:hAnsi="Consolas" w:eastAsia="Consolas"/>
          <w:color w:val="2D2D2D"/>
          <w:sz w:val="21"/>
          <w:szCs w:val="36"/>
        </w:rPr>
        <w:t xml:space="preserve">                        properties:</w:t>
      </w:r>
    </w:p>
    <w:p w14:paraId="7687382B">
      <w:pPr>
        <w:spacing w:before="0" w:after="0" w:line="260" w:lineRule="exact"/>
        <w:rPr>
          <w:sz w:val="32"/>
          <w:szCs w:val="36"/>
        </w:rPr>
      </w:pPr>
      <w:r>
        <w:rPr>
          <w:rFonts w:ascii="Consolas" w:hAnsi="Consolas" w:eastAsia="Consolas"/>
          <w:color w:val="2D2D2D"/>
          <w:sz w:val="21"/>
          <w:szCs w:val="36"/>
        </w:rPr>
        <w:t xml:space="preserve">                          results:</w:t>
      </w:r>
    </w:p>
    <w:p w14:paraId="7222FCE6">
      <w:pPr>
        <w:spacing w:before="0" w:after="0" w:line="260" w:lineRule="exact"/>
        <w:rPr>
          <w:sz w:val="32"/>
          <w:szCs w:val="36"/>
        </w:rPr>
      </w:pPr>
      <w:r>
        <w:rPr>
          <w:rFonts w:ascii="Consolas" w:hAnsi="Consolas" w:eastAsia="Consolas"/>
          <w:color w:val="2D2D2D"/>
          <w:sz w:val="21"/>
          <w:szCs w:val="36"/>
        </w:rPr>
        <w:t xml:space="preserve">                            type: array</w:t>
      </w:r>
    </w:p>
    <w:p w14:paraId="70F41BD3">
      <w:pPr>
        <w:spacing w:before="0" w:after="0" w:line="260" w:lineRule="exact"/>
        <w:rPr>
          <w:sz w:val="32"/>
          <w:szCs w:val="36"/>
        </w:rPr>
      </w:pPr>
      <w:r>
        <w:rPr>
          <w:rFonts w:ascii="Consolas" w:hAnsi="Consolas" w:eastAsia="Consolas"/>
          <w:color w:val="2D2D2D"/>
          <w:sz w:val="21"/>
          <w:szCs w:val="36"/>
        </w:rPr>
        <w:t xml:space="preserve">                            items:</w:t>
      </w:r>
    </w:p>
    <w:p w14:paraId="729D1D17">
      <w:pPr>
        <w:spacing w:before="0" w:after="0" w:line="260" w:lineRule="exact"/>
        <w:rPr>
          <w:sz w:val="32"/>
          <w:szCs w:val="36"/>
        </w:rPr>
      </w:pPr>
      <w:r>
        <w:rPr>
          <w:rFonts w:ascii="Consolas" w:hAnsi="Consolas" w:eastAsia="Consolas"/>
          <w:color w:val="2D2D2D"/>
          <w:sz w:val="21"/>
          <w:szCs w:val="36"/>
        </w:rPr>
        <w:t xml:space="preserve">                              $ref: '#/components/schemas/Task'</w:t>
      </w:r>
    </w:p>
    <w:p w14:paraId="5DA79422">
      <w:pPr>
        <w:spacing w:before="0" w:after="0" w:line="260" w:lineRule="exact"/>
        <w:rPr>
          <w:sz w:val="32"/>
          <w:szCs w:val="36"/>
        </w:rPr>
      </w:pPr>
      <w:r>
        <w:rPr>
          <w:rFonts w:ascii="Consolas" w:hAnsi="Consolas" w:eastAsia="Consolas"/>
          <w:color w:val="2D2D2D"/>
          <w:sz w:val="21"/>
          <w:szCs w:val="36"/>
        </w:rPr>
        <w:t xml:space="preserve">    post:</w:t>
      </w:r>
    </w:p>
    <w:p w14:paraId="575D2CFD">
      <w:pPr>
        <w:spacing w:before="0" w:after="0" w:line="260" w:lineRule="exact"/>
        <w:rPr>
          <w:sz w:val="32"/>
          <w:szCs w:val="36"/>
        </w:rPr>
      </w:pPr>
      <w:r>
        <w:rPr>
          <w:rFonts w:ascii="Consolas" w:hAnsi="Consolas" w:eastAsia="Consolas"/>
          <w:color w:val="2D2D2D"/>
          <w:sz w:val="21"/>
          <w:szCs w:val="36"/>
        </w:rPr>
        <w:t xml:space="preserve">      tags: [3-任务 Tasks]</w:t>
      </w:r>
    </w:p>
    <w:p w14:paraId="5419727D">
      <w:pPr>
        <w:spacing w:before="0" w:after="0" w:line="260" w:lineRule="exact"/>
        <w:rPr>
          <w:sz w:val="32"/>
          <w:szCs w:val="36"/>
        </w:rPr>
      </w:pPr>
      <w:r>
        <w:rPr>
          <w:rFonts w:ascii="Consolas" w:hAnsi="Consolas" w:eastAsia="Consolas"/>
          <w:color w:val="2D2D2D"/>
          <w:sz w:val="21"/>
          <w:szCs w:val="36"/>
        </w:rPr>
        <w:t xml:space="preserve">      summary: 创建任务</w:t>
      </w:r>
    </w:p>
    <w:p w14:paraId="01DEB65D">
      <w:pPr>
        <w:spacing w:before="0" w:after="0" w:line="260" w:lineRule="exact"/>
        <w:rPr>
          <w:sz w:val="32"/>
          <w:szCs w:val="36"/>
        </w:rPr>
      </w:pPr>
      <w:r>
        <w:rPr>
          <w:rFonts w:ascii="Consolas" w:hAnsi="Consolas" w:eastAsia="Consolas"/>
          <w:color w:val="2D2D2D"/>
          <w:sz w:val="21"/>
          <w:szCs w:val="36"/>
        </w:rPr>
        <w:t xml:space="preserve">      requestBody:</w:t>
      </w:r>
    </w:p>
    <w:p w14:paraId="6130E550">
      <w:pPr>
        <w:spacing w:before="0" w:after="0" w:line="260" w:lineRule="exact"/>
        <w:rPr>
          <w:sz w:val="32"/>
          <w:szCs w:val="36"/>
        </w:rPr>
      </w:pPr>
      <w:r>
        <w:rPr>
          <w:rFonts w:ascii="Consolas" w:hAnsi="Consolas" w:eastAsia="Consolas"/>
          <w:color w:val="2D2D2D"/>
          <w:sz w:val="21"/>
          <w:szCs w:val="36"/>
        </w:rPr>
        <w:t xml:space="preserve">        required: true</w:t>
      </w:r>
    </w:p>
    <w:p w14:paraId="62A90ED3">
      <w:pPr>
        <w:spacing w:before="0" w:after="0" w:line="260" w:lineRule="exact"/>
        <w:rPr>
          <w:sz w:val="32"/>
          <w:szCs w:val="36"/>
        </w:rPr>
      </w:pPr>
      <w:r>
        <w:rPr>
          <w:rFonts w:ascii="Consolas" w:hAnsi="Consolas" w:eastAsia="Consolas"/>
          <w:color w:val="2D2D2D"/>
          <w:sz w:val="21"/>
          <w:szCs w:val="36"/>
        </w:rPr>
        <w:t xml:space="preserve">        content:</w:t>
      </w:r>
    </w:p>
    <w:p w14:paraId="1C623AB4">
      <w:pPr>
        <w:spacing w:before="0" w:after="0" w:line="260" w:lineRule="exact"/>
        <w:rPr>
          <w:sz w:val="32"/>
          <w:szCs w:val="36"/>
        </w:rPr>
      </w:pPr>
      <w:r>
        <w:rPr>
          <w:rFonts w:ascii="Consolas" w:hAnsi="Consolas" w:eastAsia="Consolas"/>
          <w:color w:val="2D2D2D"/>
          <w:sz w:val="21"/>
          <w:szCs w:val="36"/>
        </w:rPr>
        <w:t xml:space="preserve">          application/json:</w:t>
      </w:r>
    </w:p>
    <w:p w14:paraId="78FD3D67">
      <w:pPr>
        <w:spacing w:before="0" w:after="0" w:line="260" w:lineRule="exact"/>
        <w:rPr>
          <w:sz w:val="32"/>
          <w:szCs w:val="36"/>
        </w:rPr>
      </w:pPr>
      <w:r>
        <w:rPr>
          <w:rFonts w:ascii="Consolas" w:hAnsi="Consolas" w:eastAsia="Consolas"/>
          <w:color w:val="2D2D2D"/>
          <w:sz w:val="21"/>
          <w:szCs w:val="36"/>
        </w:rPr>
        <w:t xml:space="preserve">            schema:</w:t>
      </w:r>
    </w:p>
    <w:p w14:paraId="5B2F52DE">
      <w:pPr>
        <w:spacing w:before="0" w:after="0" w:line="260" w:lineRule="exact"/>
        <w:rPr>
          <w:sz w:val="32"/>
          <w:szCs w:val="36"/>
        </w:rPr>
      </w:pPr>
      <w:r>
        <w:rPr>
          <w:rFonts w:ascii="Consolas" w:hAnsi="Consolas" w:eastAsia="Consolas"/>
          <w:color w:val="2D2D2D"/>
          <w:sz w:val="21"/>
          <w:szCs w:val="36"/>
        </w:rPr>
        <w:t xml:space="preserve">              $ref: '#/components/schemas/TaskCreate'</w:t>
      </w:r>
    </w:p>
    <w:p w14:paraId="671A6669">
      <w:pPr>
        <w:spacing w:before="0" w:after="0" w:line="260" w:lineRule="exact"/>
        <w:rPr>
          <w:sz w:val="32"/>
          <w:szCs w:val="36"/>
        </w:rPr>
      </w:pPr>
      <w:r>
        <w:rPr>
          <w:rFonts w:ascii="Consolas" w:hAnsi="Consolas" w:eastAsia="Consolas"/>
          <w:color w:val="2D2D2D"/>
          <w:sz w:val="21"/>
          <w:szCs w:val="36"/>
        </w:rPr>
        <w:t xml:space="preserve">      responses:</w:t>
      </w:r>
    </w:p>
    <w:p w14:paraId="64F51418">
      <w:pPr>
        <w:spacing w:before="0" w:after="0" w:line="260" w:lineRule="exact"/>
        <w:rPr>
          <w:sz w:val="32"/>
          <w:szCs w:val="36"/>
        </w:rPr>
      </w:pPr>
      <w:r>
        <w:rPr>
          <w:rFonts w:ascii="Consolas" w:hAnsi="Consolas" w:eastAsia="Consolas"/>
          <w:color w:val="2D2D2D"/>
          <w:sz w:val="21"/>
          <w:szCs w:val="36"/>
        </w:rPr>
        <w:t xml:space="preserve">        '201':</w:t>
      </w:r>
    </w:p>
    <w:p w14:paraId="530AC19F">
      <w:pPr>
        <w:spacing w:before="0" w:after="0" w:line="260" w:lineRule="exact"/>
        <w:rPr>
          <w:sz w:val="32"/>
          <w:szCs w:val="36"/>
        </w:rPr>
      </w:pPr>
      <w:r>
        <w:rPr>
          <w:rFonts w:ascii="Consolas" w:hAnsi="Consolas" w:eastAsia="Consolas"/>
          <w:color w:val="2D2D2D"/>
          <w:sz w:val="21"/>
          <w:szCs w:val="36"/>
        </w:rPr>
        <w:t xml:space="preserve">          description: 创建成功</w:t>
      </w:r>
    </w:p>
    <w:p w14:paraId="3CDF479B">
      <w:pPr>
        <w:spacing w:before="0" w:after="0" w:line="260" w:lineRule="exact"/>
        <w:rPr>
          <w:sz w:val="32"/>
          <w:szCs w:val="36"/>
        </w:rPr>
      </w:pPr>
      <w:r>
        <w:rPr>
          <w:rFonts w:ascii="Consolas" w:hAnsi="Consolas" w:eastAsia="Consolas"/>
          <w:color w:val="2D2D2D"/>
          <w:sz w:val="21"/>
          <w:szCs w:val="36"/>
        </w:rPr>
        <w:t xml:space="preserve">          content:</w:t>
      </w:r>
    </w:p>
    <w:p w14:paraId="50F48B35">
      <w:pPr>
        <w:spacing w:before="0" w:after="0" w:line="260" w:lineRule="exact"/>
        <w:rPr>
          <w:sz w:val="32"/>
          <w:szCs w:val="36"/>
        </w:rPr>
      </w:pPr>
      <w:r>
        <w:rPr>
          <w:rFonts w:ascii="Consolas" w:hAnsi="Consolas" w:eastAsia="Consolas"/>
          <w:color w:val="2D2D2D"/>
          <w:sz w:val="21"/>
          <w:szCs w:val="36"/>
        </w:rPr>
        <w:t xml:space="preserve">            application/json:</w:t>
      </w:r>
    </w:p>
    <w:p w14:paraId="6D049770">
      <w:pPr>
        <w:spacing w:before="0" w:after="0" w:line="260" w:lineRule="exact"/>
        <w:rPr>
          <w:sz w:val="32"/>
          <w:szCs w:val="36"/>
        </w:rPr>
      </w:pPr>
      <w:r>
        <w:rPr>
          <w:rFonts w:ascii="Consolas" w:hAnsi="Consolas" w:eastAsia="Consolas"/>
          <w:color w:val="2D2D2D"/>
          <w:sz w:val="21"/>
          <w:szCs w:val="36"/>
        </w:rPr>
        <w:t xml:space="preserve">              schema:</w:t>
      </w:r>
    </w:p>
    <w:p w14:paraId="480A2D43">
      <w:pPr>
        <w:spacing w:before="0" w:after="0" w:line="260" w:lineRule="exact"/>
        <w:rPr>
          <w:sz w:val="32"/>
          <w:szCs w:val="36"/>
        </w:rPr>
      </w:pPr>
      <w:r>
        <w:rPr>
          <w:rFonts w:ascii="Consolas" w:hAnsi="Consolas" w:eastAsia="Consolas"/>
          <w:color w:val="2D2D2D"/>
          <w:sz w:val="21"/>
          <w:szCs w:val="36"/>
        </w:rPr>
        <w:t xml:space="preserve">                allOf:</w:t>
      </w:r>
    </w:p>
    <w:p w14:paraId="1C9F1D6C">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492E10A8">
      <w:pPr>
        <w:spacing w:before="0" w:after="0" w:line="260" w:lineRule="exact"/>
        <w:rPr>
          <w:sz w:val="32"/>
          <w:szCs w:val="36"/>
        </w:rPr>
      </w:pPr>
      <w:r>
        <w:rPr>
          <w:rFonts w:ascii="Consolas" w:hAnsi="Consolas" w:eastAsia="Consolas"/>
          <w:color w:val="2D2D2D"/>
          <w:sz w:val="21"/>
          <w:szCs w:val="36"/>
        </w:rPr>
        <w:t xml:space="preserve">                  - type: object</w:t>
      </w:r>
    </w:p>
    <w:p w14:paraId="42914066">
      <w:pPr>
        <w:spacing w:before="0" w:after="0" w:line="260" w:lineRule="exact"/>
        <w:rPr>
          <w:sz w:val="32"/>
          <w:szCs w:val="36"/>
        </w:rPr>
      </w:pPr>
      <w:r>
        <w:rPr>
          <w:rFonts w:ascii="Consolas" w:hAnsi="Consolas" w:eastAsia="Consolas"/>
          <w:color w:val="2D2D2D"/>
          <w:sz w:val="21"/>
          <w:szCs w:val="36"/>
        </w:rPr>
        <w:t xml:space="preserve">                    properties:</w:t>
      </w:r>
    </w:p>
    <w:p w14:paraId="1D4DF441">
      <w:pPr>
        <w:spacing w:before="0" w:after="0" w:line="260" w:lineRule="exact"/>
        <w:rPr>
          <w:sz w:val="32"/>
          <w:szCs w:val="36"/>
        </w:rPr>
      </w:pPr>
      <w:r>
        <w:rPr>
          <w:rFonts w:ascii="Consolas" w:hAnsi="Consolas" w:eastAsia="Consolas"/>
          <w:color w:val="2D2D2D"/>
          <w:sz w:val="21"/>
          <w:szCs w:val="36"/>
        </w:rPr>
        <w:t xml:space="preserve">                      data:</w:t>
      </w:r>
    </w:p>
    <w:p w14:paraId="4A1BB001">
      <w:pPr>
        <w:spacing w:before="0" w:after="0" w:line="260" w:lineRule="exact"/>
        <w:rPr>
          <w:sz w:val="32"/>
          <w:szCs w:val="36"/>
        </w:rPr>
      </w:pPr>
      <w:r>
        <w:rPr>
          <w:rFonts w:ascii="Consolas" w:hAnsi="Consolas" w:eastAsia="Consolas"/>
          <w:color w:val="2D2D2D"/>
          <w:sz w:val="21"/>
          <w:szCs w:val="36"/>
        </w:rPr>
        <w:t xml:space="preserve">                        $ref: '#/components/schemas/Task'</w:t>
      </w:r>
    </w:p>
    <w:p w14:paraId="0EE64A6E">
      <w:pPr>
        <w:spacing w:before="0" w:after="0" w:line="260" w:lineRule="exact"/>
        <w:rPr>
          <w:sz w:val="32"/>
          <w:szCs w:val="36"/>
        </w:rPr>
      </w:pPr>
      <w:r>
        <w:rPr>
          <w:rFonts w:ascii="Consolas" w:hAnsi="Consolas" w:eastAsia="Consolas"/>
          <w:color w:val="2D2D2D"/>
          <w:sz w:val="21"/>
          <w:szCs w:val="36"/>
        </w:rPr>
        <w:t xml:space="preserve"> </w:t>
      </w:r>
    </w:p>
    <w:p w14:paraId="06A6E214">
      <w:pPr>
        <w:spacing w:before="0" w:after="0" w:line="260" w:lineRule="exact"/>
        <w:rPr>
          <w:sz w:val="32"/>
          <w:szCs w:val="36"/>
        </w:rPr>
      </w:pPr>
      <w:r>
        <w:rPr>
          <w:rFonts w:ascii="Consolas" w:hAnsi="Consolas" w:eastAsia="Consolas"/>
          <w:color w:val="2D2D2D"/>
          <w:sz w:val="21"/>
          <w:szCs w:val="36"/>
        </w:rPr>
        <w:t xml:space="preserve">  /tasks/{id}/:</w:t>
      </w:r>
    </w:p>
    <w:p w14:paraId="2CA16A05">
      <w:pPr>
        <w:spacing w:before="0" w:after="0" w:line="260" w:lineRule="exact"/>
        <w:rPr>
          <w:sz w:val="32"/>
          <w:szCs w:val="36"/>
        </w:rPr>
      </w:pPr>
      <w:r>
        <w:rPr>
          <w:rFonts w:ascii="Consolas" w:hAnsi="Consolas" w:eastAsia="Consolas"/>
          <w:color w:val="2D2D2D"/>
          <w:sz w:val="21"/>
          <w:szCs w:val="36"/>
        </w:rPr>
        <w:t xml:space="preserve">    get:</w:t>
      </w:r>
    </w:p>
    <w:p w14:paraId="5A91CB4E">
      <w:pPr>
        <w:spacing w:before="0" w:after="0" w:line="260" w:lineRule="exact"/>
        <w:rPr>
          <w:sz w:val="32"/>
          <w:szCs w:val="36"/>
        </w:rPr>
      </w:pPr>
      <w:r>
        <w:rPr>
          <w:rFonts w:ascii="Consolas" w:hAnsi="Consolas" w:eastAsia="Consolas"/>
          <w:color w:val="2D2D2D"/>
          <w:sz w:val="21"/>
          <w:szCs w:val="36"/>
        </w:rPr>
        <w:t xml:space="preserve">      tags: [3-任务 Tasks]</w:t>
      </w:r>
    </w:p>
    <w:p w14:paraId="2535DF76">
      <w:pPr>
        <w:spacing w:before="0" w:after="0" w:line="260" w:lineRule="exact"/>
        <w:rPr>
          <w:sz w:val="32"/>
          <w:szCs w:val="36"/>
        </w:rPr>
      </w:pPr>
      <w:r>
        <w:rPr>
          <w:rFonts w:ascii="Consolas" w:hAnsi="Consolas" w:eastAsia="Consolas"/>
          <w:color w:val="2D2D2D"/>
          <w:sz w:val="21"/>
          <w:szCs w:val="36"/>
        </w:rPr>
        <w:t xml:space="preserve">      summary: 获取任务详情</w:t>
      </w:r>
    </w:p>
    <w:p w14:paraId="6F31A744">
      <w:pPr>
        <w:spacing w:before="0" w:after="0" w:line="260" w:lineRule="exact"/>
        <w:rPr>
          <w:sz w:val="32"/>
          <w:szCs w:val="36"/>
        </w:rPr>
      </w:pPr>
      <w:r>
        <w:rPr>
          <w:rFonts w:ascii="Consolas" w:hAnsi="Consolas" w:eastAsia="Consolas"/>
          <w:color w:val="2D2D2D"/>
          <w:sz w:val="21"/>
          <w:szCs w:val="36"/>
        </w:rPr>
        <w:t xml:space="preserve">      description: 包含子任务、依赖关系和评论</w:t>
      </w:r>
    </w:p>
    <w:p w14:paraId="576C2547">
      <w:pPr>
        <w:spacing w:before="0" w:after="0" w:line="260" w:lineRule="exact"/>
        <w:rPr>
          <w:sz w:val="32"/>
          <w:szCs w:val="36"/>
        </w:rPr>
      </w:pPr>
      <w:r>
        <w:rPr>
          <w:rFonts w:ascii="Consolas" w:hAnsi="Consolas" w:eastAsia="Consolas"/>
          <w:color w:val="2D2D2D"/>
          <w:sz w:val="21"/>
          <w:szCs w:val="36"/>
        </w:rPr>
        <w:t xml:space="preserve">      parameters:</w:t>
      </w:r>
    </w:p>
    <w:p w14:paraId="113B9454">
      <w:pPr>
        <w:spacing w:before="0" w:after="0" w:line="260" w:lineRule="exact"/>
        <w:rPr>
          <w:sz w:val="32"/>
          <w:szCs w:val="36"/>
        </w:rPr>
      </w:pPr>
      <w:r>
        <w:rPr>
          <w:rFonts w:ascii="Consolas" w:hAnsi="Consolas" w:eastAsia="Consolas"/>
          <w:color w:val="2D2D2D"/>
          <w:sz w:val="21"/>
          <w:szCs w:val="36"/>
        </w:rPr>
        <w:t xml:space="preserve">        - name: id</w:t>
      </w:r>
    </w:p>
    <w:p w14:paraId="37C33954">
      <w:pPr>
        <w:spacing w:before="0" w:after="0" w:line="260" w:lineRule="exact"/>
        <w:rPr>
          <w:sz w:val="32"/>
          <w:szCs w:val="36"/>
        </w:rPr>
      </w:pPr>
      <w:r>
        <w:rPr>
          <w:rFonts w:ascii="Consolas" w:hAnsi="Consolas" w:eastAsia="Consolas"/>
          <w:color w:val="2D2D2D"/>
          <w:sz w:val="21"/>
          <w:szCs w:val="36"/>
        </w:rPr>
        <w:t xml:space="preserve">          in: path</w:t>
      </w:r>
    </w:p>
    <w:p w14:paraId="1A2D6BAC">
      <w:pPr>
        <w:spacing w:before="0" w:after="0" w:line="260" w:lineRule="exact"/>
        <w:rPr>
          <w:sz w:val="32"/>
          <w:szCs w:val="36"/>
        </w:rPr>
      </w:pPr>
      <w:r>
        <w:rPr>
          <w:rFonts w:ascii="Consolas" w:hAnsi="Consolas" w:eastAsia="Consolas"/>
          <w:color w:val="2D2D2D"/>
          <w:sz w:val="21"/>
          <w:szCs w:val="36"/>
        </w:rPr>
        <w:t xml:space="preserve">          required: true</w:t>
      </w:r>
    </w:p>
    <w:p w14:paraId="1E96BC49">
      <w:pPr>
        <w:spacing w:before="0" w:after="0" w:line="260" w:lineRule="exact"/>
        <w:rPr>
          <w:sz w:val="32"/>
          <w:szCs w:val="36"/>
        </w:rPr>
      </w:pPr>
      <w:r>
        <w:rPr>
          <w:rFonts w:ascii="Consolas" w:hAnsi="Consolas" w:eastAsia="Consolas"/>
          <w:color w:val="2D2D2D"/>
          <w:sz w:val="21"/>
          <w:szCs w:val="36"/>
        </w:rPr>
        <w:t xml:space="preserve">          schema: { type: string, format: uuid }</w:t>
      </w:r>
    </w:p>
    <w:p w14:paraId="4BE17F23">
      <w:pPr>
        <w:spacing w:before="0" w:after="0" w:line="260" w:lineRule="exact"/>
        <w:rPr>
          <w:sz w:val="32"/>
          <w:szCs w:val="36"/>
        </w:rPr>
      </w:pPr>
      <w:r>
        <w:rPr>
          <w:rFonts w:ascii="Consolas" w:hAnsi="Consolas" w:eastAsia="Consolas"/>
          <w:color w:val="2D2D2D"/>
          <w:sz w:val="21"/>
          <w:szCs w:val="36"/>
        </w:rPr>
        <w:t xml:space="preserve">      responses:</w:t>
      </w:r>
    </w:p>
    <w:p w14:paraId="7D5BA7B6">
      <w:pPr>
        <w:spacing w:before="0" w:after="0" w:line="260" w:lineRule="exact"/>
        <w:rPr>
          <w:sz w:val="32"/>
          <w:szCs w:val="36"/>
        </w:rPr>
      </w:pPr>
      <w:r>
        <w:rPr>
          <w:rFonts w:ascii="Consolas" w:hAnsi="Consolas" w:eastAsia="Consolas"/>
          <w:color w:val="2D2D2D"/>
          <w:sz w:val="21"/>
          <w:szCs w:val="36"/>
        </w:rPr>
        <w:t xml:space="preserve">        '200':</w:t>
      </w:r>
    </w:p>
    <w:p w14:paraId="15E7C538">
      <w:pPr>
        <w:spacing w:before="0" w:after="0" w:line="260" w:lineRule="exact"/>
        <w:rPr>
          <w:sz w:val="32"/>
          <w:szCs w:val="36"/>
        </w:rPr>
      </w:pPr>
      <w:r>
        <w:rPr>
          <w:rFonts w:ascii="Consolas" w:hAnsi="Consolas" w:eastAsia="Consolas"/>
          <w:color w:val="2D2D2D"/>
          <w:sz w:val="21"/>
          <w:szCs w:val="36"/>
        </w:rPr>
        <w:t xml:space="preserve">          description: 成功</w:t>
      </w:r>
    </w:p>
    <w:p w14:paraId="310EEB3F">
      <w:pPr>
        <w:spacing w:before="0" w:after="0" w:line="260" w:lineRule="exact"/>
        <w:rPr>
          <w:sz w:val="32"/>
          <w:szCs w:val="36"/>
        </w:rPr>
      </w:pPr>
      <w:r>
        <w:rPr>
          <w:rFonts w:ascii="Consolas" w:hAnsi="Consolas" w:eastAsia="Consolas"/>
          <w:color w:val="2D2D2D"/>
          <w:sz w:val="21"/>
          <w:szCs w:val="36"/>
        </w:rPr>
        <w:t xml:space="preserve">          content:</w:t>
      </w:r>
    </w:p>
    <w:p w14:paraId="1A4E1A32">
      <w:pPr>
        <w:spacing w:before="0" w:after="0" w:line="260" w:lineRule="exact"/>
        <w:rPr>
          <w:sz w:val="32"/>
          <w:szCs w:val="36"/>
        </w:rPr>
      </w:pPr>
      <w:r>
        <w:rPr>
          <w:rFonts w:ascii="Consolas" w:hAnsi="Consolas" w:eastAsia="Consolas"/>
          <w:color w:val="2D2D2D"/>
          <w:sz w:val="21"/>
          <w:szCs w:val="36"/>
        </w:rPr>
        <w:t xml:space="preserve">            application/json:</w:t>
      </w:r>
    </w:p>
    <w:p w14:paraId="6D57DACD">
      <w:pPr>
        <w:spacing w:before="0" w:after="0" w:line="260" w:lineRule="exact"/>
        <w:rPr>
          <w:sz w:val="32"/>
          <w:szCs w:val="36"/>
        </w:rPr>
      </w:pPr>
      <w:r>
        <w:rPr>
          <w:rFonts w:ascii="Consolas" w:hAnsi="Consolas" w:eastAsia="Consolas"/>
          <w:color w:val="2D2D2D"/>
          <w:sz w:val="21"/>
          <w:szCs w:val="36"/>
        </w:rPr>
        <w:t xml:space="preserve">              schema:</w:t>
      </w:r>
    </w:p>
    <w:p w14:paraId="0F963644">
      <w:pPr>
        <w:spacing w:before="0" w:after="0" w:line="260" w:lineRule="exact"/>
        <w:rPr>
          <w:sz w:val="32"/>
          <w:szCs w:val="36"/>
        </w:rPr>
      </w:pPr>
      <w:r>
        <w:rPr>
          <w:rFonts w:ascii="Consolas" w:hAnsi="Consolas" w:eastAsia="Consolas"/>
          <w:color w:val="2D2D2D"/>
          <w:sz w:val="21"/>
          <w:szCs w:val="36"/>
        </w:rPr>
        <w:t xml:space="preserve">                allOf:</w:t>
      </w:r>
    </w:p>
    <w:p w14:paraId="1D2377B7">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1A62511B">
      <w:pPr>
        <w:spacing w:before="0" w:after="0" w:line="260" w:lineRule="exact"/>
        <w:rPr>
          <w:sz w:val="32"/>
          <w:szCs w:val="36"/>
        </w:rPr>
      </w:pPr>
      <w:r>
        <w:rPr>
          <w:rFonts w:ascii="Consolas" w:hAnsi="Consolas" w:eastAsia="Consolas"/>
          <w:color w:val="2D2D2D"/>
          <w:sz w:val="21"/>
          <w:szCs w:val="36"/>
        </w:rPr>
        <w:t xml:space="preserve">                  - type: object</w:t>
      </w:r>
    </w:p>
    <w:p w14:paraId="4322C8BA">
      <w:pPr>
        <w:spacing w:before="0" w:after="0" w:line="260" w:lineRule="exact"/>
        <w:rPr>
          <w:sz w:val="32"/>
          <w:szCs w:val="36"/>
        </w:rPr>
      </w:pPr>
      <w:r>
        <w:rPr>
          <w:rFonts w:ascii="Consolas" w:hAnsi="Consolas" w:eastAsia="Consolas"/>
          <w:color w:val="2D2D2D"/>
          <w:sz w:val="21"/>
          <w:szCs w:val="36"/>
        </w:rPr>
        <w:t xml:space="preserve">                    properties:</w:t>
      </w:r>
    </w:p>
    <w:p w14:paraId="19B83D60">
      <w:pPr>
        <w:spacing w:before="0" w:after="0" w:line="260" w:lineRule="exact"/>
        <w:rPr>
          <w:sz w:val="32"/>
          <w:szCs w:val="36"/>
        </w:rPr>
      </w:pPr>
      <w:r>
        <w:rPr>
          <w:rFonts w:ascii="Consolas" w:hAnsi="Consolas" w:eastAsia="Consolas"/>
          <w:color w:val="2D2D2D"/>
          <w:sz w:val="21"/>
          <w:szCs w:val="36"/>
        </w:rPr>
        <w:t xml:space="preserve">                      data:</w:t>
      </w:r>
    </w:p>
    <w:p w14:paraId="2051E0E5">
      <w:pPr>
        <w:spacing w:before="0" w:after="0" w:line="260" w:lineRule="exact"/>
        <w:rPr>
          <w:sz w:val="32"/>
          <w:szCs w:val="36"/>
        </w:rPr>
      </w:pPr>
      <w:r>
        <w:rPr>
          <w:rFonts w:ascii="Consolas" w:hAnsi="Consolas" w:eastAsia="Consolas"/>
          <w:color w:val="2D2D2D"/>
          <w:sz w:val="21"/>
          <w:szCs w:val="36"/>
        </w:rPr>
        <w:t xml:space="preserve">                        $ref: '#/components/schemas/Task'</w:t>
      </w:r>
    </w:p>
    <w:p w14:paraId="52842E9C">
      <w:pPr>
        <w:spacing w:before="0" w:after="0" w:line="260" w:lineRule="exact"/>
        <w:rPr>
          <w:sz w:val="32"/>
          <w:szCs w:val="36"/>
        </w:rPr>
      </w:pPr>
      <w:r>
        <w:rPr>
          <w:rFonts w:ascii="Consolas" w:hAnsi="Consolas" w:eastAsia="Consolas"/>
          <w:color w:val="2D2D2D"/>
          <w:sz w:val="21"/>
          <w:szCs w:val="36"/>
        </w:rPr>
        <w:t xml:space="preserve">    put:</w:t>
      </w:r>
    </w:p>
    <w:p w14:paraId="7FFD2554">
      <w:pPr>
        <w:spacing w:before="0" w:after="0" w:line="260" w:lineRule="exact"/>
        <w:rPr>
          <w:sz w:val="32"/>
          <w:szCs w:val="36"/>
        </w:rPr>
      </w:pPr>
      <w:r>
        <w:rPr>
          <w:rFonts w:ascii="Consolas" w:hAnsi="Consolas" w:eastAsia="Consolas"/>
          <w:color w:val="2D2D2D"/>
          <w:sz w:val="21"/>
          <w:szCs w:val="36"/>
        </w:rPr>
        <w:t xml:space="preserve">      tags: [3-任务 Tasks]</w:t>
      </w:r>
    </w:p>
    <w:p w14:paraId="70D819CC">
      <w:pPr>
        <w:spacing w:before="0" w:after="0" w:line="260" w:lineRule="exact"/>
        <w:rPr>
          <w:sz w:val="32"/>
          <w:szCs w:val="36"/>
        </w:rPr>
      </w:pPr>
      <w:r>
        <w:rPr>
          <w:rFonts w:ascii="Consolas" w:hAnsi="Consolas" w:eastAsia="Consolas"/>
          <w:color w:val="2D2D2D"/>
          <w:sz w:val="21"/>
          <w:szCs w:val="36"/>
        </w:rPr>
        <w:t xml:space="preserve">      summary: 更新任务信息</w:t>
      </w:r>
    </w:p>
    <w:p w14:paraId="54DB043F">
      <w:pPr>
        <w:spacing w:before="0" w:after="0" w:line="260" w:lineRule="exact"/>
        <w:rPr>
          <w:sz w:val="32"/>
          <w:szCs w:val="36"/>
        </w:rPr>
      </w:pPr>
      <w:r>
        <w:rPr>
          <w:rFonts w:ascii="Consolas" w:hAnsi="Consolas" w:eastAsia="Consolas"/>
          <w:color w:val="2D2D2D"/>
          <w:sz w:val="21"/>
          <w:szCs w:val="36"/>
        </w:rPr>
        <w:t xml:space="preserve">      parameters:</w:t>
      </w:r>
    </w:p>
    <w:p w14:paraId="225C1448">
      <w:pPr>
        <w:spacing w:before="0" w:after="0" w:line="260" w:lineRule="exact"/>
        <w:rPr>
          <w:sz w:val="32"/>
          <w:szCs w:val="36"/>
        </w:rPr>
      </w:pPr>
      <w:r>
        <w:rPr>
          <w:rFonts w:ascii="Consolas" w:hAnsi="Consolas" w:eastAsia="Consolas"/>
          <w:color w:val="2D2D2D"/>
          <w:sz w:val="21"/>
          <w:szCs w:val="36"/>
        </w:rPr>
        <w:t xml:space="preserve">        - name: id</w:t>
      </w:r>
    </w:p>
    <w:p w14:paraId="29607F6D">
      <w:pPr>
        <w:spacing w:before="0" w:after="0" w:line="260" w:lineRule="exact"/>
        <w:rPr>
          <w:sz w:val="32"/>
          <w:szCs w:val="36"/>
        </w:rPr>
      </w:pPr>
      <w:r>
        <w:rPr>
          <w:rFonts w:ascii="Consolas" w:hAnsi="Consolas" w:eastAsia="Consolas"/>
          <w:color w:val="2D2D2D"/>
          <w:sz w:val="21"/>
          <w:szCs w:val="36"/>
        </w:rPr>
        <w:t xml:space="preserve">          in: path</w:t>
      </w:r>
    </w:p>
    <w:p w14:paraId="5D77BDC0">
      <w:pPr>
        <w:spacing w:before="0" w:after="0" w:line="260" w:lineRule="exact"/>
        <w:rPr>
          <w:sz w:val="32"/>
          <w:szCs w:val="36"/>
        </w:rPr>
      </w:pPr>
      <w:r>
        <w:rPr>
          <w:rFonts w:ascii="Consolas" w:hAnsi="Consolas" w:eastAsia="Consolas"/>
          <w:color w:val="2D2D2D"/>
          <w:sz w:val="21"/>
          <w:szCs w:val="36"/>
        </w:rPr>
        <w:t xml:space="preserve">          required: true</w:t>
      </w:r>
    </w:p>
    <w:p w14:paraId="48F61554">
      <w:pPr>
        <w:spacing w:before="0" w:after="0" w:line="260" w:lineRule="exact"/>
        <w:rPr>
          <w:sz w:val="32"/>
          <w:szCs w:val="36"/>
        </w:rPr>
      </w:pPr>
      <w:r>
        <w:rPr>
          <w:rFonts w:ascii="Consolas" w:hAnsi="Consolas" w:eastAsia="Consolas"/>
          <w:color w:val="2D2D2D"/>
          <w:sz w:val="21"/>
          <w:szCs w:val="36"/>
        </w:rPr>
        <w:t xml:space="preserve">          schema: { type: string, format: uuid }</w:t>
      </w:r>
    </w:p>
    <w:p w14:paraId="36D67301">
      <w:pPr>
        <w:spacing w:before="0" w:after="0" w:line="260" w:lineRule="exact"/>
        <w:rPr>
          <w:sz w:val="32"/>
          <w:szCs w:val="36"/>
        </w:rPr>
      </w:pPr>
      <w:r>
        <w:rPr>
          <w:rFonts w:ascii="Consolas" w:hAnsi="Consolas" w:eastAsia="Consolas"/>
          <w:color w:val="2D2D2D"/>
          <w:sz w:val="21"/>
          <w:szCs w:val="36"/>
        </w:rPr>
        <w:t xml:space="preserve">      requestBody:</w:t>
      </w:r>
    </w:p>
    <w:p w14:paraId="73B36D66">
      <w:pPr>
        <w:spacing w:before="0" w:after="0" w:line="260" w:lineRule="exact"/>
        <w:rPr>
          <w:sz w:val="32"/>
          <w:szCs w:val="36"/>
        </w:rPr>
      </w:pPr>
      <w:r>
        <w:rPr>
          <w:rFonts w:ascii="Consolas" w:hAnsi="Consolas" w:eastAsia="Consolas"/>
          <w:color w:val="2D2D2D"/>
          <w:sz w:val="21"/>
          <w:szCs w:val="36"/>
        </w:rPr>
        <w:t xml:space="preserve">        required: true</w:t>
      </w:r>
    </w:p>
    <w:p w14:paraId="2FD2B9DC">
      <w:pPr>
        <w:spacing w:before="0" w:after="0" w:line="260" w:lineRule="exact"/>
        <w:rPr>
          <w:sz w:val="32"/>
          <w:szCs w:val="36"/>
        </w:rPr>
      </w:pPr>
      <w:r>
        <w:rPr>
          <w:rFonts w:ascii="Consolas" w:hAnsi="Consolas" w:eastAsia="Consolas"/>
          <w:color w:val="2D2D2D"/>
          <w:sz w:val="21"/>
          <w:szCs w:val="36"/>
        </w:rPr>
        <w:t xml:space="preserve">        content:</w:t>
      </w:r>
    </w:p>
    <w:p w14:paraId="43F096FF">
      <w:pPr>
        <w:spacing w:before="0" w:after="0" w:line="260" w:lineRule="exact"/>
        <w:rPr>
          <w:sz w:val="32"/>
          <w:szCs w:val="36"/>
        </w:rPr>
      </w:pPr>
      <w:r>
        <w:rPr>
          <w:rFonts w:ascii="Consolas" w:hAnsi="Consolas" w:eastAsia="Consolas"/>
          <w:color w:val="2D2D2D"/>
          <w:sz w:val="21"/>
          <w:szCs w:val="36"/>
        </w:rPr>
        <w:t xml:space="preserve">          application/json:</w:t>
      </w:r>
    </w:p>
    <w:p w14:paraId="6EF99775">
      <w:pPr>
        <w:spacing w:before="0" w:after="0" w:line="260" w:lineRule="exact"/>
        <w:rPr>
          <w:sz w:val="32"/>
          <w:szCs w:val="36"/>
        </w:rPr>
      </w:pPr>
      <w:r>
        <w:rPr>
          <w:rFonts w:ascii="Consolas" w:hAnsi="Consolas" w:eastAsia="Consolas"/>
          <w:color w:val="2D2D2D"/>
          <w:sz w:val="21"/>
          <w:szCs w:val="36"/>
        </w:rPr>
        <w:t xml:space="preserve">            schema:</w:t>
      </w:r>
    </w:p>
    <w:p w14:paraId="01634A95">
      <w:pPr>
        <w:spacing w:before="0" w:after="0" w:line="260" w:lineRule="exact"/>
        <w:rPr>
          <w:sz w:val="32"/>
          <w:szCs w:val="36"/>
        </w:rPr>
      </w:pPr>
      <w:r>
        <w:rPr>
          <w:rFonts w:ascii="Consolas" w:hAnsi="Consolas" w:eastAsia="Consolas"/>
          <w:color w:val="2D2D2D"/>
          <w:sz w:val="21"/>
          <w:szCs w:val="36"/>
        </w:rPr>
        <w:t xml:space="preserve">              $ref: '#/components/schemas/TaskUpdate'</w:t>
      </w:r>
    </w:p>
    <w:p w14:paraId="7363EC87">
      <w:pPr>
        <w:spacing w:before="0" w:after="0" w:line="260" w:lineRule="exact"/>
        <w:rPr>
          <w:sz w:val="32"/>
          <w:szCs w:val="36"/>
        </w:rPr>
      </w:pPr>
      <w:r>
        <w:rPr>
          <w:rFonts w:ascii="Consolas" w:hAnsi="Consolas" w:eastAsia="Consolas"/>
          <w:color w:val="2D2D2D"/>
          <w:sz w:val="21"/>
          <w:szCs w:val="36"/>
        </w:rPr>
        <w:t xml:space="preserve">      responses:</w:t>
      </w:r>
    </w:p>
    <w:p w14:paraId="4EE3E7A4">
      <w:pPr>
        <w:spacing w:before="0" w:after="0" w:line="260" w:lineRule="exact"/>
        <w:rPr>
          <w:sz w:val="32"/>
          <w:szCs w:val="36"/>
        </w:rPr>
      </w:pPr>
      <w:r>
        <w:rPr>
          <w:rFonts w:ascii="Consolas" w:hAnsi="Consolas" w:eastAsia="Consolas"/>
          <w:color w:val="2D2D2D"/>
          <w:sz w:val="21"/>
          <w:szCs w:val="36"/>
        </w:rPr>
        <w:t xml:space="preserve">        '200':</w:t>
      </w:r>
    </w:p>
    <w:p w14:paraId="2F40FB28">
      <w:pPr>
        <w:spacing w:before="0" w:after="0" w:line="260" w:lineRule="exact"/>
        <w:rPr>
          <w:sz w:val="32"/>
          <w:szCs w:val="36"/>
        </w:rPr>
      </w:pPr>
      <w:r>
        <w:rPr>
          <w:rFonts w:ascii="Consolas" w:hAnsi="Consolas" w:eastAsia="Consolas"/>
          <w:color w:val="2D2D2D"/>
          <w:sz w:val="21"/>
          <w:szCs w:val="36"/>
        </w:rPr>
        <w:t xml:space="preserve">          description: 更新成功</w:t>
      </w:r>
    </w:p>
    <w:p w14:paraId="441A8F37">
      <w:pPr>
        <w:spacing w:before="0" w:after="0" w:line="260" w:lineRule="exact"/>
        <w:rPr>
          <w:sz w:val="32"/>
          <w:szCs w:val="36"/>
        </w:rPr>
      </w:pPr>
      <w:r>
        <w:rPr>
          <w:rFonts w:ascii="Consolas" w:hAnsi="Consolas" w:eastAsia="Consolas"/>
          <w:color w:val="2D2D2D"/>
          <w:sz w:val="21"/>
          <w:szCs w:val="36"/>
        </w:rPr>
        <w:t xml:space="preserve">    delete:</w:t>
      </w:r>
    </w:p>
    <w:p w14:paraId="02C3ECEA">
      <w:pPr>
        <w:spacing w:before="0" w:after="0" w:line="260" w:lineRule="exact"/>
        <w:rPr>
          <w:sz w:val="32"/>
          <w:szCs w:val="36"/>
        </w:rPr>
      </w:pPr>
      <w:r>
        <w:rPr>
          <w:rFonts w:ascii="Consolas" w:hAnsi="Consolas" w:eastAsia="Consolas"/>
          <w:color w:val="2D2D2D"/>
          <w:sz w:val="21"/>
          <w:szCs w:val="36"/>
        </w:rPr>
        <w:t xml:space="preserve">      tags: [3-任务 Tasks]</w:t>
      </w:r>
    </w:p>
    <w:p w14:paraId="62A7C60B">
      <w:pPr>
        <w:spacing w:before="0" w:after="0" w:line="260" w:lineRule="exact"/>
        <w:rPr>
          <w:sz w:val="32"/>
          <w:szCs w:val="36"/>
        </w:rPr>
      </w:pPr>
      <w:r>
        <w:rPr>
          <w:rFonts w:ascii="Consolas" w:hAnsi="Consolas" w:eastAsia="Consolas"/>
          <w:color w:val="2D2D2D"/>
          <w:sz w:val="21"/>
          <w:szCs w:val="36"/>
        </w:rPr>
        <w:t xml:space="preserve">      summary: 删除任务</w:t>
      </w:r>
    </w:p>
    <w:p w14:paraId="6EDD5B46">
      <w:pPr>
        <w:spacing w:before="0" w:after="0" w:line="260" w:lineRule="exact"/>
        <w:rPr>
          <w:sz w:val="32"/>
          <w:szCs w:val="36"/>
        </w:rPr>
      </w:pPr>
      <w:r>
        <w:rPr>
          <w:rFonts w:ascii="Consolas" w:hAnsi="Consolas" w:eastAsia="Consolas"/>
          <w:color w:val="2D2D2D"/>
          <w:sz w:val="21"/>
          <w:szCs w:val="36"/>
        </w:rPr>
        <w:t xml:space="preserve">      parameters:</w:t>
      </w:r>
    </w:p>
    <w:p w14:paraId="7361072E">
      <w:pPr>
        <w:spacing w:before="0" w:after="0" w:line="260" w:lineRule="exact"/>
        <w:rPr>
          <w:sz w:val="32"/>
          <w:szCs w:val="36"/>
        </w:rPr>
      </w:pPr>
      <w:r>
        <w:rPr>
          <w:rFonts w:ascii="Consolas" w:hAnsi="Consolas" w:eastAsia="Consolas"/>
          <w:color w:val="2D2D2D"/>
          <w:sz w:val="21"/>
          <w:szCs w:val="36"/>
        </w:rPr>
        <w:t xml:space="preserve">        - name: id</w:t>
      </w:r>
    </w:p>
    <w:p w14:paraId="196C2F5F">
      <w:pPr>
        <w:spacing w:before="0" w:after="0" w:line="260" w:lineRule="exact"/>
        <w:rPr>
          <w:sz w:val="32"/>
          <w:szCs w:val="36"/>
        </w:rPr>
      </w:pPr>
      <w:r>
        <w:rPr>
          <w:rFonts w:ascii="Consolas" w:hAnsi="Consolas" w:eastAsia="Consolas"/>
          <w:color w:val="2D2D2D"/>
          <w:sz w:val="21"/>
          <w:szCs w:val="36"/>
        </w:rPr>
        <w:t xml:space="preserve">          in: path</w:t>
      </w:r>
    </w:p>
    <w:p w14:paraId="433AA451">
      <w:pPr>
        <w:spacing w:before="0" w:after="0" w:line="260" w:lineRule="exact"/>
        <w:rPr>
          <w:sz w:val="32"/>
          <w:szCs w:val="36"/>
        </w:rPr>
      </w:pPr>
      <w:r>
        <w:rPr>
          <w:rFonts w:ascii="Consolas" w:hAnsi="Consolas" w:eastAsia="Consolas"/>
          <w:color w:val="2D2D2D"/>
          <w:sz w:val="21"/>
          <w:szCs w:val="36"/>
        </w:rPr>
        <w:t xml:space="preserve">          required: true</w:t>
      </w:r>
    </w:p>
    <w:p w14:paraId="4D22AC87">
      <w:pPr>
        <w:spacing w:before="0" w:after="0" w:line="260" w:lineRule="exact"/>
        <w:rPr>
          <w:sz w:val="32"/>
          <w:szCs w:val="36"/>
        </w:rPr>
      </w:pPr>
      <w:r>
        <w:rPr>
          <w:rFonts w:ascii="Consolas" w:hAnsi="Consolas" w:eastAsia="Consolas"/>
          <w:color w:val="2D2D2D"/>
          <w:sz w:val="21"/>
          <w:szCs w:val="36"/>
        </w:rPr>
        <w:t xml:space="preserve">          schema: { type: string, format: uuid }</w:t>
      </w:r>
    </w:p>
    <w:p w14:paraId="6E2BF9EE">
      <w:pPr>
        <w:spacing w:before="0" w:after="0" w:line="260" w:lineRule="exact"/>
        <w:rPr>
          <w:sz w:val="32"/>
          <w:szCs w:val="36"/>
        </w:rPr>
      </w:pPr>
      <w:r>
        <w:rPr>
          <w:rFonts w:ascii="Consolas" w:hAnsi="Consolas" w:eastAsia="Consolas"/>
          <w:color w:val="2D2D2D"/>
          <w:sz w:val="21"/>
          <w:szCs w:val="36"/>
        </w:rPr>
        <w:t xml:space="preserve">      responses:</w:t>
      </w:r>
    </w:p>
    <w:p w14:paraId="2E3616C1">
      <w:pPr>
        <w:spacing w:before="0" w:after="0" w:line="260" w:lineRule="exact"/>
        <w:rPr>
          <w:sz w:val="32"/>
          <w:szCs w:val="36"/>
        </w:rPr>
      </w:pPr>
      <w:r>
        <w:rPr>
          <w:rFonts w:ascii="Consolas" w:hAnsi="Consolas" w:eastAsia="Consolas"/>
          <w:color w:val="2D2D2D"/>
          <w:sz w:val="21"/>
          <w:szCs w:val="36"/>
        </w:rPr>
        <w:t xml:space="preserve">        '200':</w:t>
      </w:r>
    </w:p>
    <w:p w14:paraId="0EF0E873">
      <w:pPr>
        <w:spacing w:before="0" w:after="0" w:line="260" w:lineRule="exact"/>
        <w:rPr>
          <w:sz w:val="32"/>
          <w:szCs w:val="36"/>
        </w:rPr>
      </w:pPr>
      <w:r>
        <w:rPr>
          <w:rFonts w:ascii="Consolas" w:hAnsi="Consolas" w:eastAsia="Consolas"/>
          <w:color w:val="2D2D2D"/>
          <w:sz w:val="21"/>
          <w:szCs w:val="36"/>
        </w:rPr>
        <w:t xml:space="preserve">          description: 删除成功</w:t>
      </w:r>
    </w:p>
    <w:p w14:paraId="6D1C96DA">
      <w:pPr>
        <w:spacing w:before="0" w:after="0" w:line="260" w:lineRule="exact"/>
        <w:rPr>
          <w:sz w:val="32"/>
          <w:szCs w:val="36"/>
        </w:rPr>
      </w:pPr>
      <w:r>
        <w:rPr>
          <w:rFonts w:ascii="Consolas" w:hAnsi="Consolas" w:eastAsia="Consolas"/>
          <w:color w:val="2D2D2D"/>
          <w:sz w:val="21"/>
          <w:szCs w:val="36"/>
        </w:rPr>
        <w:t xml:space="preserve"> </w:t>
      </w:r>
    </w:p>
    <w:p w14:paraId="44B9B912">
      <w:pPr>
        <w:spacing w:before="0" w:after="0" w:line="260" w:lineRule="exact"/>
        <w:rPr>
          <w:sz w:val="32"/>
          <w:szCs w:val="36"/>
        </w:rPr>
      </w:pPr>
      <w:r>
        <w:rPr>
          <w:rFonts w:ascii="Consolas" w:hAnsi="Consolas" w:eastAsia="Consolas"/>
          <w:color w:val="2D2D2D"/>
          <w:sz w:val="21"/>
          <w:szCs w:val="36"/>
        </w:rPr>
        <w:t xml:space="preserve">  /tasks/{id}/status/:</w:t>
      </w:r>
    </w:p>
    <w:p w14:paraId="55CD9F3F">
      <w:pPr>
        <w:spacing w:before="0" w:after="0" w:line="260" w:lineRule="exact"/>
        <w:rPr>
          <w:sz w:val="32"/>
          <w:szCs w:val="36"/>
        </w:rPr>
      </w:pPr>
      <w:r>
        <w:rPr>
          <w:rFonts w:ascii="Consolas" w:hAnsi="Consolas" w:eastAsia="Consolas"/>
          <w:color w:val="2D2D2D"/>
          <w:sz w:val="21"/>
          <w:szCs w:val="36"/>
        </w:rPr>
        <w:t xml:space="preserve">    patch:</w:t>
      </w:r>
    </w:p>
    <w:p w14:paraId="3E1A53E1">
      <w:pPr>
        <w:spacing w:before="0" w:after="0" w:line="260" w:lineRule="exact"/>
        <w:rPr>
          <w:sz w:val="32"/>
          <w:szCs w:val="36"/>
        </w:rPr>
      </w:pPr>
      <w:r>
        <w:rPr>
          <w:rFonts w:ascii="Consolas" w:hAnsi="Consolas" w:eastAsia="Consolas"/>
          <w:color w:val="2D2D2D"/>
          <w:sz w:val="21"/>
          <w:szCs w:val="36"/>
        </w:rPr>
        <w:t xml:space="preserve">      tags: [3-任务 Tasks]</w:t>
      </w:r>
    </w:p>
    <w:p w14:paraId="65BD17A9">
      <w:pPr>
        <w:spacing w:before="0" w:after="0" w:line="260" w:lineRule="exact"/>
        <w:rPr>
          <w:sz w:val="32"/>
          <w:szCs w:val="36"/>
        </w:rPr>
      </w:pPr>
      <w:r>
        <w:rPr>
          <w:rFonts w:ascii="Consolas" w:hAnsi="Consolas" w:eastAsia="Consolas"/>
          <w:color w:val="2D2D2D"/>
          <w:sz w:val="21"/>
          <w:szCs w:val="36"/>
        </w:rPr>
        <w:t xml:space="preserve">      summary: 更新任务状态</w:t>
      </w:r>
    </w:p>
    <w:p w14:paraId="26B84160">
      <w:pPr>
        <w:spacing w:before="0" w:after="0" w:line="260" w:lineRule="exact"/>
        <w:rPr>
          <w:sz w:val="32"/>
          <w:szCs w:val="36"/>
        </w:rPr>
      </w:pPr>
      <w:r>
        <w:rPr>
          <w:rFonts w:ascii="Consolas" w:hAnsi="Consolas" w:eastAsia="Consolas"/>
          <w:color w:val="2D2D2D"/>
          <w:sz w:val="21"/>
          <w:szCs w:val="36"/>
        </w:rPr>
        <w:t xml:space="preserve">      description: 看板拖拽时的状态变更接口，自动记录变更日志并发送通知</w:t>
      </w:r>
    </w:p>
    <w:p w14:paraId="265FE195">
      <w:pPr>
        <w:spacing w:before="0" w:after="0" w:line="260" w:lineRule="exact"/>
        <w:rPr>
          <w:sz w:val="32"/>
          <w:szCs w:val="36"/>
        </w:rPr>
      </w:pPr>
      <w:r>
        <w:rPr>
          <w:rFonts w:ascii="Consolas" w:hAnsi="Consolas" w:eastAsia="Consolas"/>
          <w:color w:val="2D2D2D"/>
          <w:sz w:val="21"/>
          <w:szCs w:val="36"/>
        </w:rPr>
        <w:t xml:space="preserve">      parameters:</w:t>
      </w:r>
    </w:p>
    <w:p w14:paraId="4887C87C">
      <w:pPr>
        <w:spacing w:before="0" w:after="0" w:line="260" w:lineRule="exact"/>
        <w:rPr>
          <w:sz w:val="32"/>
          <w:szCs w:val="36"/>
        </w:rPr>
      </w:pPr>
      <w:r>
        <w:rPr>
          <w:rFonts w:ascii="Consolas" w:hAnsi="Consolas" w:eastAsia="Consolas"/>
          <w:color w:val="2D2D2D"/>
          <w:sz w:val="21"/>
          <w:szCs w:val="36"/>
        </w:rPr>
        <w:t xml:space="preserve">        - name: id</w:t>
      </w:r>
    </w:p>
    <w:p w14:paraId="3452F55D">
      <w:pPr>
        <w:spacing w:before="0" w:after="0" w:line="260" w:lineRule="exact"/>
        <w:rPr>
          <w:sz w:val="32"/>
          <w:szCs w:val="36"/>
        </w:rPr>
      </w:pPr>
      <w:r>
        <w:rPr>
          <w:rFonts w:ascii="Consolas" w:hAnsi="Consolas" w:eastAsia="Consolas"/>
          <w:color w:val="2D2D2D"/>
          <w:sz w:val="21"/>
          <w:szCs w:val="36"/>
        </w:rPr>
        <w:t xml:space="preserve">          in: path</w:t>
      </w:r>
    </w:p>
    <w:p w14:paraId="01BBD592">
      <w:pPr>
        <w:spacing w:before="0" w:after="0" w:line="260" w:lineRule="exact"/>
        <w:rPr>
          <w:sz w:val="32"/>
          <w:szCs w:val="36"/>
        </w:rPr>
      </w:pPr>
      <w:r>
        <w:rPr>
          <w:rFonts w:ascii="Consolas" w:hAnsi="Consolas" w:eastAsia="Consolas"/>
          <w:color w:val="2D2D2D"/>
          <w:sz w:val="21"/>
          <w:szCs w:val="36"/>
        </w:rPr>
        <w:t xml:space="preserve">          required: true</w:t>
      </w:r>
    </w:p>
    <w:p w14:paraId="4E087D3E">
      <w:pPr>
        <w:spacing w:before="0" w:after="0" w:line="260" w:lineRule="exact"/>
        <w:rPr>
          <w:sz w:val="32"/>
          <w:szCs w:val="36"/>
        </w:rPr>
      </w:pPr>
      <w:r>
        <w:rPr>
          <w:rFonts w:ascii="Consolas" w:hAnsi="Consolas" w:eastAsia="Consolas"/>
          <w:color w:val="2D2D2D"/>
          <w:sz w:val="21"/>
          <w:szCs w:val="36"/>
        </w:rPr>
        <w:t xml:space="preserve">          schema: { type: string, format: uuid }</w:t>
      </w:r>
    </w:p>
    <w:p w14:paraId="6C5F9177">
      <w:pPr>
        <w:spacing w:before="0" w:after="0" w:line="260" w:lineRule="exact"/>
        <w:rPr>
          <w:sz w:val="32"/>
          <w:szCs w:val="36"/>
        </w:rPr>
      </w:pPr>
      <w:r>
        <w:rPr>
          <w:rFonts w:ascii="Consolas" w:hAnsi="Consolas" w:eastAsia="Consolas"/>
          <w:color w:val="2D2D2D"/>
          <w:sz w:val="21"/>
          <w:szCs w:val="36"/>
        </w:rPr>
        <w:t xml:space="preserve">      requestBody:</w:t>
      </w:r>
    </w:p>
    <w:p w14:paraId="4179CDCB">
      <w:pPr>
        <w:spacing w:before="0" w:after="0" w:line="260" w:lineRule="exact"/>
        <w:rPr>
          <w:sz w:val="32"/>
          <w:szCs w:val="36"/>
        </w:rPr>
      </w:pPr>
      <w:r>
        <w:rPr>
          <w:rFonts w:ascii="Consolas" w:hAnsi="Consolas" w:eastAsia="Consolas"/>
          <w:color w:val="2D2D2D"/>
          <w:sz w:val="21"/>
          <w:szCs w:val="36"/>
        </w:rPr>
        <w:t xml:space="preserve">        required: true</w:t>
      </w:r>
    </w:p>
    <w:p w14:paraId="1E602A8E">
      <w:pPr>
        <w:spacing w:before="0" w:after="0" w:line="260" w:lineRule="exact"/>
        <w:rPr>
          <w:sz w:val="32"/>
          <w:szCs w:val="36"/>
        </w:rPr>
      </w:pPr>
      <w:r>
        <w:rPr>
          <w:rFonts w:ascii="Consolas" w:hAnsi="Consolas" w:eastAsia="Consolas"/>
          <w:color w:val="2D2D2D"/>
          <w:sz w:val="21"/>
          <w:szCs w:val="36"/>
        </w:rPr>
        <w:t xml:space="preserve">        content:</w:t>
      </w:r>
    </w:p>
    <w:p w14:paraId="2A2E9BB3">
      <w:pPr>
        <w:spacing w:before="0" w:after="0" w:line="260" w:lineRule="exact"/>
        <w:rPr>
          <w:sz w:val="32"/>
          <w:szCs w:val="36"/>
        </w:rPr>
      </w:pPr>
      <w:r>
        <w:rPr>
          <w:rFonts w:ascii="Consolas" w:hAnsi="Consolas" w:eastAsia="Consolas"/>
          <w:color w:val="2D2D2D"/>
          <w:sz w:val="21"/>
          <w:szCs w:val="36"/>
        </w:rPr>
        <w:t xml:space="preserve">          application/json:</w:t>
      </w:r>
    </w:p>
    <w:p w14:paraId="3706D11A">
      <w:pPr>
        <w:spacing w:before="0" w:after="0" w:line="260" w:lineRule="exact"/>
        <w:rPr>
          <w:sz w:val="32"/>
          <w:szCs w:val="36"/>
        </w:rPr>
      </w:pPr>
      <w:r>
        <w:rPr>
          <w:rFonts w:ascii="Consolas" w:hAnsi="Consolas" w:eastAsia="Consolas"/>
          <w:color w:val="2D2D2D"/>
          <w:sz w:val="21"/>
          <w:szCs w:val="36"/>
        </w:rPr>
        <w:t xml:space="preserve">            schema:</w:t>
      </w:r>
    </w:p>
    <w:p w14:paraId="678173A1">
      <w:pPr>
        <w:spacing w:before="0" w:after="0" w:line="260" w:lineRule="exact"/>
        <w:rPr>
          <w:sz w:val="32"/>
          <w:szCs w:val="36"/>
        </w:rPr>
      </w:pPr>
      <w:r>
        <w:rPr>
          <w:rFonts w:ascii="Consolas" w:hAnsi="Consolas" w:eastAsia="Consolas"/>
          <w:color w:val="2D2D2D"/>
          <w:sz w:val="21"/>
          <w:szCs w:val="36"/>
        </w:rPr>
        <w:t xml:space="preserve">              $ref: '#/components/schemas/TaskStatusUpdate'</w:t>
      </w:r>
    </w:p>
    <w:p w14:paraId="1704599E">
      <w:pPr>
        <w:spacing w:before="0" w:after="0" w:line="260" w:lineRule="exact"/>
        <w:rPr>
          <w:sz w:val="32"/>
          <w:szCs w:val="36"/>
        </w:rPr>
      </w:pPr>
      <w:r>
        <w:rPr>
          <w:rFonts w:ascii="Consolas" w:hAnsi="Consolas" w:eastAsia="Consolas"/>
          <w:color w:val="2D2D2D"/>
          <w:sz w:val="21"/>
          <w:szCs w:val="36"/>
        </w:rPr>
        <w:t xml:space="preserve">      responses:</w:t>
      </w:r>
    </w:p>
    <w:p w14:paraId="5C58168D">
      <w:pPr>
        <w:spacing w:before="0" w:after="0" w:line="260" w:lineRule="exact"/>
        <w:rPr>
          <w:sz w:val="32"/>
          <w:szCs w:val="36"/>
        </w:rPr>
      </w:pPr>
      <w:r>
        <w:rPr>
          <w:rFonts w:ascii="Consolas" w:hAnsi="Consolas" w:eastAsia="Consolas"/>
          <w:color w:val="2D2D2D"/>
          <w:sz w:val="21"/>
          <w:szCs w:val="36"/>
        </w:rPr>
        <w:t xml:space="preserve">        '200':</w:t>
      </w:r>
    </w:p>
    <w:p w14:paraId="2ED1900B">
      <w:pPr>
        <w:spacing w:before="0" w:after="0" w:line="260" w:lineRule="exact"/>
        <w:rPr>
          <w:sz w:val="32"/>
          <w:szCs w:val="36"/>
        </w:rPr>
      </w:pPr>
      <w:r>
        <w:rPr>
          <w:rFonts w:ascii="Consolas" w:hAnsi="Consolas" w:eastAsia="Consolas"/>
          <w:color w:val="2D2D2D"/>
          <w:sz w:val="21"/>
          <w:szCs w:val="36"/>
        </w:rPr>
        <w:t xml:space="preserve">          description: 状态更新成功</w:t>
      </w:r>
    </w:p>
    <w:p w14:paraId="5A969905">
      <w:pPr>
        <w:spacing w:before="0" w:after="0" w:line="260" w:lineRule="exact"/>
        <w:rPr>
          <w:sz w:val="32"/>
          <w:szCs w:val="36"/>
        </w:rPr>
      </w:pPr>
      <w:r>
        <w:rPr>
          <w:rFonts w:ascii="Consolas" w:hAnsi="Consolas" w:eastAsia="Consolas"/>
          <w:color w:val="2D2D2D"/>
          <w:sz w:val="21"/>
          <w:szCs w:val="36"/>
        </w:rPr>
        <w:t xml:space="preserve"> </w:t>
      </w:r>
    </w:p>
    <w:p w14:paraId="64D6A38E">
      <w:pPr>
        <w:spacing w:before="0" w:after="0" w:line="260" w:lineRule="exact"/>
        <w:rPr>
          <w:sz w:val="32"/>
          <w:szCs w:val="36"/>
        </w:rPr>
      </w:pPr>
      <w:r>
        <w:rPr>
          <w:rFonts w:ascii="Consolas" w:hAnsi="Consolas" w:eastAsia="Consolas"/>
          <w:color w:val="2D2D2D"/>
          <w:sz w:val="21"/>
          <w:szCs w:val="36"/>
        </w:rPr>
        <w:t xml:space="preserve">  /tasks/{id}/dependencies/:</w:t>
      </w:r>
    </w:p>
    <w:p w14:paraId="4D465118">
      <w:pPr>
        <w:spacing w:before="0" w:after="0" w:line="260" w:lineRule="exact"/>
        <w:rPr>
          <w:sz w:val="32"/>
          <w:szCs w:val="36"/>
        </w:rPr>
      </w:pPr>
      <w:r>
        <w:rPr>
          <w:rFonts w:ascii="Consolas" w:hAnsi="Consolas" w:eastAsia="Consolas"/>
          <w:color w:val="2D2D2D"/>
          <w:sz w:val="21"/>
          <w:szCs w:val="36"/>
        </w:rPr>
        <w:t xml:space="preserve">    get:</w:t>
      </w:r>
    </w:p>
    <w:p w14:paraId="3C0237E4">
      <w:pPr>
        <w:spacing w:before="0" w:after="0" w:line="260" w:lineRule="exact"/>
        <w:rPr>
          <w:sz w:val="32"/>
          <w:szCs w:val="36"/>
        </w:rPr>
      </w:pPr>
      <w:r>
        <w:rPr>
          <w:rFonts w:ascii="Consolas" w:hAnsi="Consolas" w:eastAsia="Consolas"/>
          <w:color w:val="2D2D2D"/>
          <w:sz w:val="21"/>
          <w:szCs w:val="36"/>
        </w:rPr>
        <w:t xml:space="preserve">      tags: [3-任务 Tasks]</w:t>
      </w:r>
    </w:p>
    <w:p w14:paraId="5C544186">
      <w:pPr>
        <w:spacing w:before="0" w:after="0" w:line="260" w:lineRule="exact"/>
        <w:rPr>
          <w:sz w:val="32"/>
          <w:szCs w:val="36"/>
        </w:rPr>
      </w:pPr>
      <w:r>
        <w:rPr>
          <w:rFonts w:ascii="Consolas" w:hAnsi="Consolas" w:eastAsia="Consolas"/>
          <w:color w:val="2D2D2D"/>
          <w:sz w:val="21"/>
          <w:szCs w:val="36"/>
        </w:rPr>
        <w:t xml:space="preserve">      summary: 获取任务依赖列表</w:t>
      </w:r>
    </w:p>
    <w:p w14:paraId="2674A917">
      <w:pPr>
        <w:spacing w:before="0" w:after="0" w:line="260" w:lineRule="exact"/>
        <w:rPr>
          <w:sz w:val="32"/>
          <w:szCs w:val="36"/>
        </w:rPr>
      </w:pPr>
      <w:r>
        <w:rPr>
          <w:rFonts w:ascii="Consolas" w:hAnsi="Consolas" w:eastAsia="Consolas"/>
          <w:color w:val="2D2D2D"/>
          <w:sz w:val="21"/>
          <w:szCs w:val="36"/>
        </w:rPr>
        <w:t xml:space="preserve">      parameters:</w:t>
      </w:r>
    </w:p>
    <w:p w14:paraId="2F87AFB3">
      <w:pPr>
        <w:spacing w:before="0" w:after="0" w:line="260" w:lineRule="exact"/>
        <w:rPr>
          <w:sz w:val="32"/>
          <w:szCs w:val="36"/>
        </w:rPr>
      </w:pPr>
      <w:r>
        <w:rPr>
          <w:rFonts w:ascii="Consolas" w:hAnsi="Consolas" w:eastAsia="Consolas"/>
          <w:color w:val="2D2D2D"/>
          <w:sz w:val="21"/>
          <w:szCs w:val="36"/>
        </w:rPr>
        <w:t xml:space="preserve">        - name: id</w:t>
      </w:r>
    </w:p>
    <w:p w14:paraId="0F2C9E99">
      <w:pPr>
        <w:spacing w:before="0" w:after="0" w:line="260" w:lineRule="exact"/>
        <w:rPr>
          <w:sz w:val="32"/>
          <w:szCs w:val="36"/>
        </w:rPr>
      </w:pPr>
      <w:r>
        <w:rPr>
          <w:rFonts w:ascii="Consolas" w:hAnsi="Consolas" w:eastAsia="Consolas"/>
          <w:color w:val="2D2D2D"/>
          <w:sz w:val="21"/>
          <w:szCs w:val="36"/>
        </w:rPr>
        <w:t xml:space="preserve">          in: path</w:t>
      </w:r>
    </w:p>
    <w:p w14:paraId="5E53BF4D">
      <w:pPr>
        <w:spacing w:before="0" w:after="0" w:line="260" w:lineRule="exact"/>
        <w:rPr>
          <w:sz w:val="32"/>
          <w:szCs w:val="36"/>
        </w:rPr>
      </w:pPr>
      <w:r>
        <w:rPr>
          <w:rFonts w:ascii="Consolas" w:hAnsi="Consolas" w:eastAsia="Consolas"/>
          <w:color w:val="2D2D2D"/>
          <w:sz w:val="21"/>
          <w:szCs w:val="36"/>
        </w:rPr>
        <w:t xml:space="preserve">          required: true</w:t>
      </w:r>
    </w:p>
    <w:p w14:paraId="6892E36F">
      <w:pPr>
        <w:spacing w:before="0" w:after="0" w:line="260" w:lineRule="exact"/>
        <w:rPr>
          <w:sz w:val="32"/>
          <w:szCs w:val="36"/>
        </w:rPr>
      </w:pPr>
      <w:r>
        <w:rPr>
          <w:rFonts w:ascii="Consolas" w:hAnsi="Consolas" w:eastAsia="Consolas"/>
          <w:color w:val="2D2D2D"/>
          <w:sz w:val="21"/>
          <w:szCs w:val="36"/>
        </w:rPr>
        <w:t xml:space="preserve">          schema: { type: string, format: uuid }</w:t>
      </w:r>
    </w:p>
    <w:p w14:paraId="69EE332F">
      <w:pPr>
        <w:spacing w:before="0" w:after="0" w:line="260" w:lineRule="exact"/>
        <w:rPr>
          <w:sz w:val="32"/>
          <w:szCs w:val="36"/>
        </w:rPr>
      </w:pPr>
      <w:r>
        <w:rPr>
          <w:rFonts w:ascii="Consolas" w:hAnsi="Consolas" w:eastAsia="Consolas"/>
          <w:color w:val="2D2D2D"/>
          <w:sz w:val="21"/>
          <w:szCs w:val="36"/>
        </w:rPr>
        <w:t xml:space="preserve">      responses:</w:t>
      </w:r>
    </w:p>
    <w:p w14:paraId="31A738D3">
      <w:pPr>
        <w:spacing w:before="0" w:after="0" w:line="260" w:lineRule="exact"/>
        <w:rPr>
          <w:sz w:val="32"/>
          <w:szCs w:val="36"/>
        </w:rPr>
      </w:pPr>
      <w:r>
        <w:rPr>
          <w:rFonts w:ascii="Consolas" w:hAnsi="Consolas" w:eastAsia="Consolas"/>
          <w:color w:val="2D2D2D"/>
          <w:sz w:val="21"/>
          <w:szCs w:val="36"/>
        </w:rPr>
        <w:t xml:space="preserve">        '200':</w:t>
      </w:r>
    </w:p>
    <w:p w14:paraId="20774EC5">
      <w:pPr>
        <w:spacing w:before="0" w:after="0" w:line="260" w:lineRule="exact"/>
        <w:rPr>
          <w:sz w:val="32"/>
          <w:szCs w:val="36"/>
        </w:rPr>
      </w:pPr>
      <w:r>
        <w:rPr>
          <w:rFonts w:ascii="Consolas" w:hAnsi="Consolas" w:eastAsia="Consolas"/>
          <w:color w:val="2D2D2D"/>
          <w:sz w:val="21"/>
          <w:szCs w:val="36"/>
        </w:rPr>
        <w:t xml:space="preserve">          description: 成功</w:t>
      </w:r>
    </w:p>
    <w:p w14:paraId="39E3B75E">
      <w:pPr>
        <w:spacing w:before="0" w:after="0" w:line="260" w:lineRule="exact"/>
        <w:rPr>
          <w:sz w:val="32"/>
          <w:szCs w:val="36"/>
        </w:rPr>
      </w:pPr>
      <w:r>
        <w:rPr>
          <w:rFonts w:ascii="Consolas" w:hAnsi="Consolas" w:eastAsia="Consolas"/>
          <w:color w:val="2D2D2D"/>
          <w:sz w:val="21"/>
          <w:szCs w:val="36"/>
        </w:rPr>
        <w:t xml:space="preserve">          content:</w:t>
      </w:r>
    </w:p>
    <w:p w14:paraId="2E9B3EC2">
      <w:pPr>
        <w:spacing w:before="0" w:after="0" w:line="260" w:lineRule="exact"/>
        <w:rPr>
          <w:sz w:val="32"/>
          <w:szCs w:val="36"/>
        </w:rPr>
      </w:pPr>
      <w:r>
        <w:rPr>
          <w:rFonts w:ascii="Consolas" w:hAnsi="Consolas" w:eastAsia="Consolas"/>
          <w:color w:val="2D2D2D"/>
          <w:sz w:val="21"/>
          <w:szCs w:val="36"/>
        </w:rPr>
        <w:t xml:space="preserve">            application/json:</w:t>
      </w:r>
    </w:p>
    <w:p w14:paraId="73121341">
      <w:pPr>
        <w:spacing w:before="0" w:after="0" w:line="260" w:lineRule="exact"/>
        <w:rPr>
          <w:sz w:val="32"/>
          <w:szCs w:val="36"/>
        </w:rPr>
      </w:pPr>
      <w:r>
        <w:rPr>
          <w:rFonts w:ascii="Consolas" w:hAnsi="Consolas" w:eastAsia="Consolas"/>
          <w:color w:val="2D2D2D"/>
          <w:sz w:val="21"/>
          <w:szCs w:val="36"/>
        </w:rPr>
        <w:t xml:space="preserve">              schema:</w:t>
      </w:r>
    </w:p>
    <w:p w14:paraId="5123EB07">
      <w:pPr>
        <w:spacing w:before="0" w:after="0" w:line="260" w:lineRule="exact"/>
        <w:rPr>
          <w:sz w:val="32"/>
          <w:szCs w:val="36"/>
        </w:rPr>
      </w:pPr>
      <w:r>
        <w:rPr>
          <w:rFonts w:ascii="Consolas" w:hAnsi="Consolas" w:eastAsia="Consolas"/>
          <w:color w:val="2D2D2D"/>
          <w:sz w:val="21"/>
          <w:szCs w:val="36"/>
        </w:rPr>
        <w:t xml:space="preserve">                allOf:</w:t>
      </w:r>
    </w:p>
    <w:p w14:paraId="554AC2B5">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339FC3B7">
      <w:pPr>
        <w:spacing w:before="0" w:after="0" w:line="260" w:lineRule="exact"/>
        <w:rPr>
          <w:sz w:val="32"/>
          <w:szCs w:val="36"/>
        </w:rPr>
      </w:pPr>
      <w:r>
        <w:rPr>
          <w:rFonts w:ascii="Consolas" w:hAnsi="Consolas" w:eastAsia="Consolas"/>
          <w:color w:val="2D2D2D"/>
          <w:sz w:val="21"/>
          <w:szCs w:val="36"/>
        </w:rPr>
        <w:t xml:space="preserve">                  - type: object</w:t>
      </w:r>
    </w:p>
    <w:p w14:paraId="18E7A678">
      <w:pPr>
        <w:spacing w:before="0" w:after="0" w:line="260" w:lineRule="exact"/>
        <w:rPr>
          <w:sz w:val="32"/>
          <w:szCs w:val="36"/>
        </w:rPr>
      </w:pPr>
      <w:r>
        <w:rPr>
          <w:rFonts w:ascii="Consolas" w:hAnsi="Consolas" w:eastAsia="Consolas"/>
          <w:color w:val="2D2D2D"/>
          <w:sz w:val="21"/>
          <w:szCs w:val="36"/>
        </w:rPr>
        <w:t xml:space="preserve">                    properties:</w:t>
      </w:r>
    </w:p>
    <w:p w14:paraId="1CD76FEC">
      <w:pPr>
        <w:spacing w:before="0" w:after="0" w:line="260" w:lineRule="exact"/>
        <w:rPr>
          <w:sz w:val="32"/>
          <w:szCs w:val="36"/>
        </w:rPr>
      </w:pPr>
      <w:r>
        <w:rPr>
          <w:rFonts w:ascii="Consolas" w:hAnsi="Consolas" w:eastAsia="Consolas"/>
          <w:color w:val="2D2D2D"/>
          <w:sz w:val="21"/>
          <w:szCs w:val="36"/>
        </w:rPr>
        <w:t xml:space="preserve">                      data:</w:t>
      </w:r>
    </w:p>
    <w:p w14:paraId="3C254776">
      <w:pPr>
        <w:spacing w:before="0" w:after="0" w:line="260" w:lineRule="exact"/>
        <w:rPr>
          <w:sz w:val="32"/>
          <w:szCs w:val="36"/>
        </w:rPr>
      </w:pPr>
      <w:r>
        <w:rPr>
          <w:rFonts w:ascii="Consolas" w:hAnsi="Consolas" w:eastAsia="Consolas"/>
          <w:color w:val="2D2D2D"/>
          <w:sz w:val="21"/>
          <w:szCs w:val="36"/>
        </w:rPr>
        <w:t xml:space="preserve">                        type: array</w:t>
      </w:r>
    </w:p>
    <w:p w14:paraId="357C6907">
      <w:pPr>
        <w:spacing w:before="0" w:after="0" w:line="260" w:lineRule="exact"/>
        <w:rPr>
          <w:sz w:val="32"/>
          <w:szCs w:val="36"/>
        </w:rPr>
      </w:pPr>
      <w:r>
        <w:rPr>
          <w:rFonts w:ascii="Consolas" w:hAnsi="Consolas" w:eastAsia="Consolas"/>
          <w:color w:val="2D2D2D"/>
          <w:sz w:val="21"/>
          <w:szCs w:val="36"/>
        </w:rPr>
        <w:t xml:space="preserve">                        items:</w:t>
      </w:r>
    </w:p>
    <w:p w14:paraId="751EC256">
      <w:pPr>
        <w:spacing w:before="0" w:after="0" w:line="260" w:lineRule="exact"/>
        <w:rPr>
          <w:sz w:val="32"/>
          <w:szCs w:val="36"/>
        </w:rPr>
      </w:pPr>
      <w:r>
        <w:rPr>
          <w:rFonts w:ascii="Consolas" w:hAnsi="Consolas" w:eastAsia="Consolas"/>
          <w:color w:val="2D2D2D"/>
          <w:sz w:val="21"/>
          <w:szCs w:val="36"/>
        </w:rPr>
        <w:t xml:space="preserve">                          $ref: '#/components/schemas/TaskDependency'</w:t>
      </w:r>
    </w:p>
    <w:p w14:paraId="7B1B9569">
      <w:pPr>
        <w:spacing w:before="0" w:after="0" w:line="260" w:lineRule="exact"/>
        <w:rPr>
          <w:sz w:val="32"/>
          <w:szCs w:val="36"/>
        </w:rPr>
      </w:pPr>
      <w:r>
        <w:rPr>
          <w:rFonts w:ascii="Consolas" w:hAnsi="Consolas" w:eastAsia="Consolas"/>
          <w:color w:val="2D2D2D"/>
          <w:sz w:val="21"/>
          <w:szCs w:val="36"/>
        </w:rPr>
        <w:t xml:space="preserve">    post:</w:t>
      </w:r>
    </w:p>
    <w:p w14:paraId="30D913BA">
      <w:pPr>
        <w:spacing w:before="0" w:after="0" w:line="260" w:lineRule="exact"/>
        <w:rPr>
          <w:sz w:val="32"/>
          <w:szCs w:val="36"/>
        </w:rPr>
      </w:pPr>
      <w:r>
        <w:rPr>
          <w:rFonts w:ascii="Consolas" w:hAnsi="Consolas" w:eastAsia="Consolas"/>
          <w:color w:val="2D2D2D"/>
          <w:sz w:val="21"/>
          <w:szCs w:val="36"/>
        </w:rPr>
        <w:t xml:space="preserve">      tags: [3-任务 Tasks]</w:t>
      </w:r>
    </w:p>
    <w:p w14:paraId="400A26C2">
      <w:pPr>
        <w:spacing w:before="0" w:after="0" w:line="260" w:lineRule="exact"/>
        <w:rPr>
          <w:sz w:val="32"/>
          <w:szCs w:val="36"/>
        </w:rPr>
      </w:pPr>
      <w:r>
        <w:rPr>
          <w:rFonts w:ascii="Consolas" w:hAnsi="Consolas" w:eastAsia="Consolas"/>
          <w:color w:val="2D2D2D"/>
          <w:sz w:val="21"/>
          <w:szCs w:val="36"/>
        </w:rPr>
        <w:t xml:space="preserve">      summary: 添加任务依赖</w:t>
      </w:r>
    </w:p>
    <w:p w14:paraId="79B31A73">
      <w:pPr>
        <w:spacing w:before="0" w:after="0" w:line="260" w:lineRule="exact"/>
        <w:rPr>
          <w:sz w:val="32"/>
          <w:szCs w:val="36"/>
        </w:rPr>
      </w:pPr>
      <w:r>
        <w:rPr>
          <w:rFonts w:ascii="Consolas" w:hAnsi="Consolas" w:eastAsia="Consolas"/>
          <w:color w:val="2D2D2D"/>
          <w:sz w:val="21"/>
          <w:szCs w:val="36"/>
        </w:rPr>
        <w:t xml:space="preserve">      description: 为当前任务（作为前驱）添加后继依赖</w:t>
      </w:r>
    </w:p>
    <w:p w14:paraId="12053CDC">
      <w:pPr>
        <w:spacing w:before="0" w:after="0" w:line="260" w:lineRule="exact"/>
        <w:rPr>
          <w:sz w:val="32"/>
          <w:szCs w:val="36"/>
        </w:rPr>
      </w:pPr>
      <w:r>
        <w:rPr>
          <w:rFonts w:ascii="Consolas" w:hAnsi="Consolas" w:eastAsia="Consolas"/>
          <w:color w:val="2D2D2D"/>
          <w:sz w:val="21"/>
          <w:szCs w:val="36"/>
        </w:rPr>
        <w:t xml:space="preserve">      parameters:</w:t>
      </w:r>
    </w:p>
    <w:p w14:paraId="41944BDD">
      <w:pPr>
        <w:spacing w:before="0" w:after="0" w:line="260" w:lineRule="exact"/>
        <w:rPr>
          <w:sz w:val="32"/>
          <w:szCs w:val="36"/>
        </w:rPr>
      </w:pPr>
      <w:r>
        <w:rPr>
          <w:rFonts w:ascii="Consolas" w:hAnsi="Consolas" w:eastAsia="Consolas"/>
          <w:color w:val="2D2D2D"/>
          <w:sz w:val="21"/>
          <w:szCs w:val="36"/>
        </w:rPr>
        <w:t xml:space="preserve">        - name: id</w:t>
      </w:r>
    </w:p>
    <w:p w14:paraId="25C77354">
      <w:pPr>
        <w:spacing w:before="0" w:after="0" w:line="260" w:lineRule="exact"/>
        <w:rPr>
          <w:sz w:val="32"/>
          <w:szCs w:val="36"/>
        </w:rPr>
      </w:pPr>
      <w:r>
        <w:rPr>
          <w:rFonts w:ascii="Consolas" w:hAnsi="Consolas" w:eastAsia="Consolas"/>
          <w:color w:val="2D2D2D"/>
          <w:sz w:val="21"/>
          <w:szCs w:val="36"/>
        </w:rPr>
        <w:t xml:space="preserve">          in: path</w:t>
      </w:r>
    </w:p>
    <w:p w14:paraId="021010A6">
      <w:pPr>
        <w:spacing w:before="0" w:after="0" w:line="260" w:lineRule="exact"/>
        <w:rPr>
          <w:sz w:val="32"/>
          <w:szCs w:val="36"/>
        </w:rPr>
      </w:pPr>
      <w:r>
        <w:rPr>
          <w:rFonts w:ascii="Consolas" w:hAnsi="Consolas" w:eastAsia="Consolas"/>
          <w:color w:val="2D2D2D"/>
          <w:sz w:val="21"/>
          <w:szCs w:val="36"/>
        </w:rPr>
        <w:t xml:space="preserve">          required: true</w:t>
      </w:r>
    </w:p>
    <w:p w14:paraId="6D57A5FD">
      <w:pPr>
        <w:spacing w:before="0" w:after="0" w:line="260" w:lineRule="exact"/>
        <w:rPr>
          <w:sz w:val="32"/>
          <w:szCs w:val="36"/>
        </w:rPr>
      </w:pPr>
      <w:r>
        <w:rPr>
          <w:rFonts w:ascii="Consolas" w:hAnsi="Consolas" w:eastAsia="Consolas"/>
          <w:color w:val="2D2D2D"/>
          <w:sz w:val="21"/>
          <w:szCs w:val="36"/>
        </w:rPr>
        <w:t xml:space="preserve">          schema: { type: string, format: uuid }</w:t>
      </w:r>
    </w:p>
    <w:p w14:paraId="7A805B6E">
      <w:pPr>
        <w:spacing w:before="0" w:after="0" w:line="260" w:lineRule="exact"/>
        <w:rPr>
          <w:sz w:val="32"/>
          <w:szCs w:val="36"/>
        </w:rPr>
      </w:pPr>
      <w:r>
        <w:rPr>
          <w:rFonts w:ascii="Consolas" w:hAnsi="Consolas" w:eastAsia="Consolas"/>
          <w:color w:val="2D2D2D"/>
          <w:sz w:val="21"/>
          <w:szCs w:val="36"/>
        </w:rPr>
        <w:t xml:space="preserve">      requestBody:</w:t>
      </w:r>
    </w:p>
    <w:p w14:paraId="63A58A14">
      <w:pPr>
        <w:spacing w:before="0" w:after="0" w:line="260" w:lineRule="exact"/>
        <w:rPr>
          <w:sz w:val="32"/>
          <w:szCs w:val="36"/>
        </w:rPr>
      </w:pPr>
      <w:r>
        <w:rPr>
          <w:rFonts w:ascii="Consolas" w:hAnsi="Consolas" w:eastAsia="Consolas"/>
          <w:color w:val="2D2D2D"/>
          <w:sz w:val="21"/>
          <w:szCs w:val="36"/>
        </w:rPr>
        <w:t xml:space="preserve">        required: true</w:t>
      </w:r>
    </w:p>
    <w:p w14:paraId="70EA8D94">
      <w:pPr>
        <w:spacing w:before="0" w:after="0" w:line="260" w:lineRule="exact"/>
        <w:rPr>
          <w:sz w:val="32"/>
          <w:szCs w:val="36"/>
        </w:rPr>
      </w:pPr>
      <w:r>
        <w:rPr>
          <w:rFonts w:ascii="Consolas" w:hAnsi="Consolas" w:eastAsia="Consolas"/>
          <w:color w:val="2D2D2D"/>
          <w:sz w:val="21"/>
          <w:szCs w:val="36"/>
        </w:rPr>
        <w:t xml:space="preserve">        content:</w:t>
      </w:r>
    </w:p>
    <w:p w14:paraId="7ACDF633">
      <w:pPr>
        <w:spacing w:before="0" w:after="0" w:line="260" w:lineRule="exact"/>
        <w:rPr>
          <w:sz w:val="32"/>
          <w:szCs w:val="36"/>
        </w:rPr>
      </w:pPr>
      <w:r>
        <w:rPr>
          <w:rFonts w:ascii="Consolas" w:hAnsi="Consolas" w:eastAsia="Consolas"/>
          <w:color w:val="2D2D2D"/>
          <w:sz w:val="21"/>
          <w:szCs w:val="36"/>
        </w:rPr>
        <w:t xml:space="preserve">          application/json:</w:t>
      </w:r>
    </w:p>
    <w:p w14:paraId="5A07A6F7">
      <w:pPr>
        <w:spacing w:before="0" w:after="0" w:line="260" w:lineRule="exact"/>
        <w:rPr>
          <w:sz w:val="32"/>
          <w:szCs w:val="36"/>
        </w:rPr>
      </w:pPr>
      <w:r>
        <w:rPr>
          <w:rFonts w:ascii="Consolas" w:hAnsi="Consolas" w:eastAsia="Consolas"/>
          <w:color w:val="2D2D2D"/>
          <w:sz w:val="21"/>
          <w:szCs w:val="36"/>
        </w:rPr>
        <w:t xml:space="preserve">            schema:</w:t>
      </w:r>
    </w:p>
    <w:p w14:paraId="2385BF4D">
      <w:pPr>
        <w:spacing w:before="0" w:after="0" w:line="260" w:lineRule="exact"/>
        <w:rPr>
          <w:sz w:val="32"/>
          <w:szCs w:val="36"/>
        </w:rPr>
      </w:pPr>
      <w:r>
        <w:rPr>
          <w:rFonts w:ascii="Consolas" w:hAnsi="Consolas" w:eastAsia="Consolas"/>
          <w:color w:val="2D2D2D"/>
          <w:sz w:val="21"/>
          <w:szCs w:val="36"/>
        </w:rPr>
        <w:t xml:space="preserve">              $ref: '#/components/schemas/TaskDependencyCreate'</w:t>
      </w:r>
    </w:p>
    <w:p w14:paraId="7E7EDCC0">
      <w:pPr>
        <w:spacing w:before="0" w:after="0" w:line="260" w:lineRule="exact"/>
        <w:rPr>
          <w:sz w:val="32"/>
          <w:szCs w:val="36"/>
        </w:rPr>
      </w:pPr>
      <w:r>
        <w:rPr>
          <w:rFonts w:ascii="Consolas" w:hAnsi="Consolas" w:eastAsia="Consolas"/>
          <w:color w:val="2D2D2D"/>
          <w:sz w:val="21"/>
          <w:szCs w:val="36"/>
        </w:rPr>
        <w:t xml:space="preserve">      responses:</w:t>
      </w:r>
    </w:p>
    <w:p w14:paraId="4562FC5E">
      <w:pPr>
        <w:spacing w:before="0" w:after="0" w:line="260" w:lineRule="exact"/>
        <w:rPr>
          <w:sz w:val="32"/>
          <w:szCs w:val="36"/>
        </w:rPr>
      </w:pPr>
      <w:r>
        <w:rPr>
          <w:rFonts w:ascii="Consolas" w:hAnsi="Consolas" w:eastAsia="Consolas"/>
          <w:color w:val="2D2D2D"/>
          <w:sz w:val="21"/>
          <w:szCs w:val="36"/>
        </w:rPr>
        <w:t xml:space="preserve">        '201':</w:t>
      </w:r>
    </w:p>
    <w:p w14:paraId="5EA4B5BF">
      <w:pPr>
        <w:spacing w:before="0" w:after="0" w:line="260" w:lineRule="exact"/>
        <w:rPr>
          <w:sz w:val="32"/>
          <w:szCs w:val="36"/>
        </w:rPr>
      </w:pPr>
      <w:r>
        <w:rPr>
          <w:rFonts w:ascii="Consolas" w:hAnsi="Consolas" w:eastAsia="Consolas"/>
          <w:color w:val="2D2D2D"/>
          <w:sz w:val="21"/>
          <w:szCs w:val="36"/>
        </w:rPr>
        <w:t xml:space="preserve">          description: 添加成功</w:t>
      </w:r>
    </w:p>
    <w:p w14:paraId="04A7820E">
      <w:pPr>
        <w:spacing w:before="0" w:after="0" w:line="260" w:lineRule="exact"/>
        <w:rPr>
          <w:sz w:val="32"/>
          <w:szCs w:val="36"/>
        </w:rPr>
      </w:pPr>
      <w:r>
        <w:rPr>
          <w:rFonts w:ascii="Consolas" w:hAnsi="Consolas" w:eastAsia="Consolas"/>
          <w:color w:val="2D2D2D"/>
          <w:sz w:val="21"/>
          <w:szCs w:val="36"/>
        </w:rPr>
        <w:t xml:space="preserve"> </w:t>
      </w:r>
    </w:p>
    <w:p w14:paraId="1EAFEB7A">
      <w:pPr>
        <w:spacing w:before="0" w:after="0" w:line="260" w:lineRule="exact"/>
        <w:rPr>
          <w:sz w:val="32"/>
          <w:szCs w:val="36"/>
        </w:rPr>
      </w:pPr>
      <w:r>
        <w:rPr>
          <w:rFonts w:ascii="Consolas" w:hAnsi="Consolas" w:eastAsia="Consolas"/>
          <w:color w:val="2D2D2D"/>
          <w:sz w:val="21"/>
          <w:szCs w:val="36"/>
        </w:rPr>
        <w:t xml:space="preserve">  /tasks/{id}/dependencies/{dep_id}/:</w:t>
      </w:r>
    </w:p>
    <w:p w14:paraId="0C270722">
      <w:pPr>
        <w:spacing w:before="0" w:after="0" w:line="260" w:lineRule="exact"/>
        <w:rPr>
          <w:sz w:val="32"/>
          <w:szCs w:val="36"/>
        </w:rPr>
      </w:pPr>
      <w:r>
        <w:rPr>
          <w:rFonts w:ascii="Consolas" w:hAnsi="Consolas" w:eastAsia="Consolas"/>
          <w:color w:val="2D2D2D"/>
          <w:sz w:val="21"/>
          <w:szCs w:val="36"/>
        </w:rPr>
        <w:t xml:space="preserve">    delete:</w:t>
      </w:r>
    </w:p>
    <w:p w14:paraId="701991E8">
      <w:pPr>
        <w:spacing w:before="0" w:after="0" w:line="260" w:lineRule="exact"/>
        <w:rPr>
          <w:sz w:val="32"/>
          <w:szCs w:val="36"/>
        </w:rPr>
      </w:pPr>
      <w:r>
        <w:rPr>
          <w:rFonts w:ascii="Consolas" w:hAnsi="Consolas" w:eastAsia="Consolas"/>
          <w:color w:val="2D2D2D"/>
          <w:sz w:val="21"/>
          <w:szCs w:val="36"/>
        </w:rPr>
        <w:t xml:space="preserve">      tags: [3-任务 Tasks]</w:t>
      </w:r>
    </w:p>
    <w:p w14:paraId="788218E9">
      <w:pPr>
        <w:spacing w:before="0" w:after="0" w:line="260" w:lineRule="exact"/>
        <w:rPr>
          <w:sz w:val="32"/>
          <w:szCs w:val="36"/>
        </w:rPr>
      </w:pPr>
      <w:r>
        <w:rPr>
          <w:rFonts w:ascii="Consolas" w:hAnsi="Consolas" w:eastAsia="Consolas"/>
          <w:color w:val="2D2D2D"/>
          <w:sz w:val="21"/>
          <w:szCs w:val="36"/>
        </w:rPr>
        <w:t xml:space="preserve">      summary: 移除任务依赖</w:t>
      </w:r>
    </w:p>
    <w:p w14:paraId="41A061D1">
      <w:pPr>
        <w:spacing w:before="0" w:after="0" w:line="260" w:lineRule="exact"/>
        <w:rPr>
          <w:sz w:val="32"/>
          <w:szCs w:val="36"/>
        </w:rPr>
      </w:pPr>
      <w:r>
        <w:rPr>
          <w:rFonts w:ascii="Consolas" w:hAnsi="Consolas" w:eastAsia="Consolas"/>
          <w:color w:val="2D2D2D"/>
          <w:sz w:val="21"/>
          <w:szCs w:val="36"/>
        </w:rPr>
        <w:t xml:space="preserve">      parameters:</w:t>
      </w:r>
    </w:p>
    <w:p w14:paraId="7561A683">
      <w:pPr>
        <w:spacing w:before="0" w:after="0" w:line="260" w:lineRule="exact"/>
        <w:rPr>
          <w:sz w:val="32"/>
          <w:szCs w:val="36"/>
        </w:rPr>
      </w:pPr>
      <w:r>
        <w:rPr>
          <w:rFonts w:ascii="Consolas" w:hAnsi="Consolas" w:eastAsia="Consolas"/>
          <w:color w:val="2D2D2D"/>
          <w:sz w:val="21"/>
          <w:szCs w:val="36"/>
        </w:rPr>
        <w:t xml:space="preserve">        - name: id</w:t>
      </w:r>
    </w:p>
    <w:p w14:paraId="27156DCA">
      <w:pPr>
        <w:spacing w:before="0" w:after="0" w:line="260" w:lineRule="exact"/>
        <w:rPr>
          <w:sz w:val="32"/>
          <w:szCs w:val="36"/>
        </w:rPr>
      </w:pPr>
      <w:r>
        <w:rPr>
          <w:rFonts w:ascii="Consolas" w:hAnsi="Consolas" w:eastAsia="Consolas"/>
          <w:color w:val="2D2D2D"/>
          <w:sz w:val="21"/>
          <w:szCs w:val="36"/>
        </w:rPr>
        <w:t xml:space="preserve">          in: path</w:t>
      </w:r>
    </w:p>
    <w:p w14:paraId="6D4C79A8">
      <w:pPr>
        <w:spacing w:before="0" w:after="0" w:line="260" w:lineRule="exact"/>
        <w:rPr>
          <w:sz w:val="32"/>
          <w:szCs w:val="36"/>
        </w:rPr>
      </w:pPr>
      <w:r>
        <w:rPr>
          <w:rFonts w:ascii="Consolas" w:hAnsi="Consolas" w:eastAsia="Consolas"/>
          <w:color w:val="2D2D2D"/>
          <w:sz w:val="21"/>
          <w:szCs w:val="36"/>
        </w:rPr>
        <w:t xml:space="preserve">          required: true</w:t>
      </w:r>
    </w:p>
    <w:p w14:paraId="67E159A1">
      <w:pPr>
        <w:spacing w:before="0" w:after="0" w:line="260" w:lineRule="exact"/>
        <w:rPr>
          <w:sz w:val="32"/>
          <w:szCs w:val="36"/>
        </w:rPr>
      </w:pPr>
      <w:r>
        <w:rPr>
          <w:rFonts w:ascii="Consolas" w:hAnsi="Consolas" w:eastAsia="Consolas"/>
          <w:color w:val="2D2D2D"/>
          <w:sz w:val="21"/>
          <w:szCs w:val="36"/>
        </w:rPr>
        <w:t xml:space="preserve">          schema: { type: string, format: uuid }</w:t>
      </w:r>
    </w:p>
    <w:p w14:paraId="636E7DC7">
      <w:pPr>
        <w:spacing w:before="0" w:after="0" w:line="260" w:lineRule="exact"/>
        <w:rPr>
          <w:sz w:val="32"/>
          <w:szCs w:val="36"/>
        </w:rPr>
      </w:pPr>
      <w:r>
        <w:rPr>
          <w:rFonts w:ascii="Consolas" w:hAnsi="Consolas" w:eastAsia="Consolas"/>
          <w:color w:val="2D2D2D"/>
          <w:sz w:val="21"/>
          <w:szCs w:val="36"/>
        </w:rPr>
        <w:t xml:space="preserve">        - name: dep_id</w:t>
      </w:r>
    </w:p>
    <w:p w14:paraId="672C05CA">
      <w:pPr>
        <w:spacing w:before="0" w:after="0" w:line="260" w:lineRule="exact"/>
        <w:rPr>
          <w:sz w:val="32"/>
          <w:szCs w:val="36"/>
        </w:rPr>
      </w:pPr>
      <w:r>
        <w:rPr>
          <w:rFonts w:ascii="Consolas" w:hAnsi="Consolas" w:eastAsia="Consolas"/>
          <w:color w:val="2D2D2D"/>
          <w:sz w:val="21"/>
          <w:szCs w:val="36"/>
        </w:rPr>
        <w:t xml:space="preserve">          in: path</w:t>
      </w:r>
    </w:p>
    <w:p w14:paraId="1DD64B3A">
      <w:pPr>
        <w:spacing w:before="0" w:after="0" w:line="260" w:lineRule="exact"/>
        <w:rPr>
          <w:sz w:val="32"/>
          <w:szCs w:val="36"/>
        </w:rPr>
      </w:pPr>
      <w:r>
        <w:rPr>
          <w:rFonts w:ascii="Consolas" w:hAnsi="Consolas" w:eastAsia="Consolas"/>
          <w:color w:val="2D2D2D"/>
          <w:sz w:val="21"/>
          <w:szCs w:val="36"/>
        </w:rPr>
        <w:t xml:space="preserve">          required: true</w:t>
      </w:r>
    </w:p>
    <w:p w14:paraId="2FD77ABE">
      <w:pPr>
        <w:spacing w:before="0" w:after="0" w:line="260" w:lineRule="exact"/>
        <w:rPr>
          <w:sz w:val="32"/>
          <w:szCs w:val="36"/>
        </w:rPr>
      </w:pPr>
      <w:r>
        <w:rPr>
          <w:rFonts w:ascii="Consolas" w:hAnsi="Consolas" w:eastAsia="Consolas"/>
          <w:color w:val="2D2D2D"/>
          <w:sz w:val="21"/>
          <w:szCs w:val="36"/>
        </w:rPr>
        <w:t xml:space="preserve">          schema: { type: string, format: uuid }</w:t>
      </w:r>
    </w:p>
    <w:p w14:paraId="6DF27532">
      <w:pPr>
        <w:spacing w:before="0" w:after="0" w:line="260" w:lineRule="exact"/>
        <w:rPr>
          <w:sz w:val="32"/>
          <w:szCs w:val="36"/>
        </w:rPr>
      </w:pPr>
      <w:r>
        <w:rPr>
          <w:rFonts w:ascii="Consolas" w:hAnsi="Consolas" w:eastAsia="Consolas"/>
          <w:color w:val="2D2D2D"/>
          <w:sz w:val="21"/>
          <w:szCs w:val="36"/>
        </w:rPr>
        <w:t xml:space="preserve">      responses:</w:t>
      </w:r>
    </w:p>
    <w:p w14:paraId="73CE2E7E">
      <w:pPr>
        <w:spacing w:before="0" w:after="0" w:line="260" w:lineRule="exact"/>
        <w:rPr>
          <w:sz w:val="32"/>
          <w:szCs w:val="36"/>
        </w:rPr>
      </w:pPr>
      <w:r>
        <w:rPr>
          <w:rFonts w:ascii="Consolas" w:hAnsi="Consolas" w:eastAsia="Consolas"/>
          <w:color w:val="2D2D2D"/>
          <w:sz w:val="21"/>
          <w:szCs w:val="36"/>
        </w:rPr>
        <w:t xml:space="preserve">        '200':</w:t>
      </w:r>
    </w:p>
    <w:p w14:paraId="2CBB4B58">
      <w:pPr>
        <w:spacing w:before="0" w:after="0" w:line="260" w:lineRule="exact"/>
        <w:rPr>
          <w:sz w:val="32"/>
          <w:szCs w:val="36"/>
        </w:rPr>
      </w:pPr>
      <w:r>
        <w:rPr>
          <w:rFonts w:ascii="Consolas" w:hAnsi="Consolas" w:eastAsia="Consolas"/>
          <w:color w:val="2D2D2D"/>
          <w:sz w:val="21"/>
          <w:szCs w:val="36"/>
        </w:rPr>
        <w:t xml:space="preserve">          description: 移除成功</w:t>
      </w:r>
    </w:p>
    <w:p w14:paraId="60737750">
      <w:pPr>
        <w:spacing w:before="0" w:after="0" w:line="260" w:lineRule="exact"/>
        <w:rPr>
          <w:sz w:val="32"/>
          <w:szCs w:val="36"/>
        </w:rPr>
      </w:pPr>
      <w:r>
        <w:rPr>
          <w:rFonts w:ascii="Consolas" w:hAnsi="Consolas" w:eastAsia="Consolas"/>
          <w:color w:val="2D2D2D"/>
          <w:sz w:val="21"/>
          <w:szCs w:val="36"/>
        </w:rPr>
        <w:t xml:space="preserve"> </w:t>
      </w:r>
    </w:p>
    <w:p w14:paraId="10FDFD0F">
      <w:pPr>
        <w:spacing w:before="0" w:after="0" w:line="260" w:lineRule="exact"/>
        <w:rPr>
          <w:sz w:val="32"/>
          <w:szCs w:val="36"/>
        </w:rPr>
      </w:pPr>
      <w:r>
        <w:rPr>
          <w:rFonts w:ascii="Consolas" w:hAnsi="Consolas" w:eastAsia="Consolas"/>
          <w:color w:val="2D2D2D"/>
          <w:sz w:val="21"/>
          <w:szCs w:val="36"/>
        </w:rPr>
        <w:t xml:space="preserve">  /tasks/{id}/comments/:</w:t>
      </w:r>
    </w:p>
    <w:p w14:paraId="343962CD">
      <w:pPr>
        <w:spacing w:before="0" w:after="0" w:line="260" w:lineRule="exact"/>
        <w:rPr>
          <w:sz w:val="32"/>
          <w:szCs w:val="36"/>
        </w:rPr>
      </w:pPr>
      <w:r>
        <w:rPr>
          <w:rFonts w:ascii="Consolas" w:hAnsi="Consolas" w:eastAsia="Consolas"/>
          <w:color w:val="2D2D2D"/>
          <w:sz w:val="21"/>
          <w:szCs w:val="36"/>
        </w:rPr>
        <w:t xml:space="preserve">    get:</w:t>
      </w:r>
    </w:p>
    <w:p w14:paraId="5E78C943">
      <w:pPr>
        <w:spacing w:before="0" w:after="0" w:line="260" w:lineRule="exact"/>
        <w:rPr>
          <w:sz w:val="32"/>
          <w:szCs w:val="36"/>
        </w:rPr>
      </w:pPr>
      <w:r>
        <w:rPr>
          <w:rFonts w:ascii="Consolas" w:hAnsi="Consolas" w:eastAsia="Consolas"/>
          <w:color w:val="2D2D2D"/>
          <w:sz w:val="21"/>
          <w:szCs w:val="36"/>
        </w:rPr>
        <w:t xml:space="preserve">      tags: [3-任务 Tasks]</w:t>
      </w:r>
    </w:p>
    <w:p w14:paraId="2E76D941">
      <w:pPr>
        <w:spacing w:before="0" w:after="0" w:line="260" w:lineRule="exact"/>
        <w:rPr>
          <w:sz w:val="32"/>
          <w:szCs w:val="36"/>
        </w:rPr>
      </w:pPr>
      <w:r>
        <w:rPr>
          <w:rFonts w:ascii="Consolas" w:hAnsi="Consolas" w:eastAsia="Consolas"/>
          <w:color w:val="2D2D2D"/>
          <w:sz w:val="21"/>
          <w:szCs w:val="36"/>
        </w:rPr>
        <w:t xml:space="preserve">      summary: 获取任务评论列表</w:t>
      </w:r>
    </w:p>
    <w:p w14:paraId="1C32E909">
      <w:pPr>
        <w:spacing w:before="0" w:after="0" w:line="260" w:lineRule="exact"/>
        <w:rPr>
          <w:sz w:val="32"/>
          <w:szCs w:val="36"/>
        </w:rPr>
      </w:pPr>
      <w:r>
        <w:rPr>
          <w:rFonts w:ascii="Consolas" w:hAnsi="Consolas" w:eastAsia="Consolas"/>
          <w:color w:val="2D2D2D"/>
          <w:sz w:val="21"/>
          <w:szCs w:val="36"/>
        </w:rPr>
        <w:t xml:space="preserve">      parameters:</w:t>
      </w:r>
    </w:p>
    <w:p w14:paraId="23363E93">
      <w:pPr>
        <w:spacing w:before="0" w:after="0" w:line="260" w:lineRule="exact"/>
        <w:rPr>
          <w:sz w:val="32"/>
          <w:szCs w:val="36"/>
        </w:rPr>
      </w:pPr>
      <w:r>
        <w:rPr>
          <w:rFonts w:ascii="Consolas" w:hAnsi="Consolas" w:eastAsia="Consolas"/>
          <w:color w:val="2D2D2D"/>
          <w:sz w:val="21"/>
          <w:szCs w:val="36"/>
        </w:rPr>
        <w:t xml:space="preserve">        - name: id</w:t>
      </w:r>
    </w:p>
    <w:p w14:paraId="0A9AC87C">
      <w:pPr>
        <w:spacing w:before="0" w:after="0" w:line="260" w:lineRule="exact"/>
        <w:rPr>
          <w:sz w:val="32"/>
          <w:szCs w:val="36"/>
        </w:rPr>
      </w:pPr>
      <w:r>
        <w:rPr>
          <w:rFonts w:ascii="Consolas" w:hAnsi="Consolas" w:eastAsia="Consolas"/>
          <w:color w:val="2D2D2D"/>
          <w:sz w:val="21"/>
          <w:szCs w:val="36"/>
        </w:rPr>
        <w:t xml:space="preserve">          in: path</w:t>
      </w:r>
    </w:p>
    <w:p w14:paraId="7F91CF43">
      <w:pPr>
        <w:spacing w:before="0" w:after="0" w:line="260" w:lineRule="exact"/>
        <w:rPr>
          <w:sz w:val="32"/>
          <w:szCs w:val="36"/>
        </w:rPr>
      </w:pPr>
      <w:r>
        <w:rPr>
          <w:rFonts w:ascii="Consolas" w:hAnsi="Consolas" w:eastAsia="Consolas"/>
          <w:color w:val="2D2D2D"/>
          <w:sz w:val="21"/>
          <w:szCs w:val="36"/>
        </w:rPr>
        <w:t xml:space="preserve">          required: true</w:t>
      </w:r>
    </w:p>
    <w:p w14:paraId="24B3E08B">
      <w:pPr>
        <w:spacing w:before="0" w:after="0" w:line="260" w:lineRule="exact"/>
        <w:rPr>
          <w:sz w:val="32"/>
          <w:szCs w:val="36"/>
        </w:rPr>
      </w:pPr>
      <w:r>
        <w:rPr>
          <w:rFonts w:ascii="Consolas" w:hAnsi="Consolas" w:eastAsia="Consolas"/>
          <w:color w:val="2D2D2D"/>
          <w:sz w:val="21"/>
          <w:szCs w:val="36"/>
        </w:rPr>
        <w:t xml:space="preserve">          schema: { type: string, format: uuid }</w:t>
      </w:r>
    </w:p>
    <w:p w14:paraId="6918F5F4">
      <w:pPr>
        <w:spacing w:before="0" w:after="0" w:line="260" w:lineRule="exact"/>
        <w:rPr>
          <w:sz w:val="32"/>
          <w:szCs w:val="36"/>
        </w:rPr>
      </w:pPr>
      <w:r>
        <w:rPr>
          <w:rFonts w:ascii="Consolas" w:hAnsi="Consolas" w:eastAsia="Consolas"/>
          <w:color w:val="2D2D2D"/>
          <w:sz w:val="21"/>
          <w:szCs w:val="36"/>
        </w:rPr>
        <w:t xml:space="preserve">        - $ref: '#/components/parameters/Page'</w:t>
      </w:r>
    </w:p>
    <w:p w14:paraId="41C566F4">
      <w:pPr>
        <w:spacing w:before="0" w:after="0" w:line="260" w:lineRule="exact"/>
        <w:rPr>
          <w:sz w:val="32"/>
          <w:szCs w:val="36"/>
        </w:rPr>
      </w:pPr>
      <w:r>
        <w:rPr>
          <w:rFonts w:ascii="Consolas" w:hAnsi="Consolas" w:eastAsia="Consolas"/>
          <w:color w:val="2D2D2D"/>
          <w:sz w:val="21"/>
          <w:szCs w:val="36"/>
        </w:rPr>
        <w:t xml:space="preserve">      responses:</w:t>
      </w:r>
    </w:p>
    <w:p w14:paraId="16B0CCBF">
      <w:pPr>
        <w:spacing w:before="0" w:after="0" w:line="260" w:lineRule="exact"/>
        <w:rPr>
          <w:sz w:val="32"/>
          <w:szCs w:val="36"/>
        </w:rPr>
      </w:pPr>
      <w:r>
        <w:rPr>
          <w:rFonts w:ascii="Consolas" w:hAnsi="Consolas" w:eastAsia="Consolas"/>
          <w:color w:val="2D2D2D"/>
          <w:sz w:val="21"/>
          <w:szCs w:val="36"/>
        </w:rPr>
        <w:t xml:space="preserve">        '200':</w:t>
      </w:r>
    </w:p>
    <w:p w14:paraId="649B70FE">
      <w:pPr>
        <w:spacing w:before="0" w:after="0" w:line="260" w:lineRule="exact"/>
        <w:rPr>
          <w:sz w:val="32"/>
          <w:szCs w:val="36"/>
        </w:rPr>
      </w:pPr>
      <w:r>
        <w:rPr>
          <w:rFonts w:ascii="Consolas" w:hAnsi="Consolas" w:eastAsia="Consolas"/>
          <w:color w:val="2D2D2D"/>
          <w:sz w:val="21"/>
          <w:szCs w:val="36"/>
        </w:rPr>
        <w:t xml:space="preserve">          description: 成功</w:t>
      </w:r>
    </w:p>
    <w:p w14:paraId="5F5A1211">
      <w:pPr>
        <w:spacing w:before="0" w:after="0" w:line="260" w:lineRule="exact"/>
        <w:rPr>
          <w:sz w:val="32"/>
          <w:szCs w:val="36"/>
        </w:rPr>
      </w:pPr>
      <w:r>
        <w:rPr>
          <w:rFonts w:ascii="Consolas" w:hAnsi="Consolas" w:eastAsia="Consolas"/>
          <w:color w:val="2D2D2D"/>
          <w:sz w:val="21"/>
          <w:szCs w:val="36"/>
        </w:rPr>
        <w:t xml:space="preserve">          content:</w:t>
      </w:r>
    </w:p>
    <w:p w14:paraId="04C9B914">
      <w:pPr>
        <w:spacing w:before="0" w:after="0" w:line="260" w:lineRule="exact"/>
        <w:rPr>
          <w:sz w:val="32"/>
          <w:szCs w:val="36"/>
        </w:rPr>
      </w:pPr>
      <w:r>
        <w:rPr>
          <w:rFonts w:ascii="Consolas" w:hAnsi="Consolas" w:eastAsia="Consolas"/>
          <w:color w:val="2D2D2D"/>
          <w:sz w:val="21"/>
          <w:szCs w:val="36"/>
        </w:rPr>
        <w:t xml:space="preserve">            application/json:</w:t>
      </w:r>
    </w:p>
    <w:p w14:paraId="4D750589">
      <w:pPr>
        <w:spacing w:before="0" w:after="0" w:line="260" w:lineRule="exact"/>
        <w:rPr>
          <w:sz w:val="32"/>
          <w:szCs w:val="36"/>
        </w:rPr>
      </w:pPr>
      <w:r>
        <w:rPr>
          <w:rFonts w:ascii="Consolas" w:hAnsi="Consolas" w:eastAsia="Consolas"/>
          <w:color w:val="2D2D2D"/>
          <w:sz w:val="21"/>
          <w:szCs w:val="36"/>
        </w:rPr>
        <w:t xml:space="preserve">              schema:</w:t>
      </w:r>
    </w:p>
    <w:p w14:paraId="000C0CB7">
      <w:pPr>
        <w:spacing w:before="0" w:after="0" w:line="260" w:lineRule="exact"/>
        <w:rPr>
          <w:sz w:val="32"/>
          <w:szCs w:val="36"/>
        </w:rPr>
      </w:pPr>
      <w:r>
        <w:rPr>
          <w:rFonts w:ascii="Consolas" w:hAnsi="Consolas" w:eastAsia="Consolas"/>
          <w:color w:val="2D2D2D"/>
          <w:sz w:val="21"/>
          <w:szCs w:val="36"/>
        </w:rPr>
        <w:t xml:space="preserve">                allOf:</w:t>
      </w:r>
    </w:p>
    <w:p w14:paraId="28B9C9A0">
      <w:pPr>
        <w:spacing w:before="0" w:after="0" w:line="260" w:lineRule="exact"/>
        <w:rPr>
          <w:sz w:val="32"/>
          <w:szCs w:val="36"/>
        </w:rPr>
      </w:pPr>
      <w:r>
        <w:rPr>
          <w:rFonts w:ascii="Consolas" w:hAnsi="Consolas" w:eastAsia="Consolas"/>
          <w:color w:val="2D2D2D"/>
          <w:sz w:val="21"/>
          <w:szCs w:val="36"/>
        </w:rPr>
        <w:t xml:space="preserve">                  - $ref: '#/components/schemas/PaginatedResponse'</w:t>
      </w:r>
    </w:p>
    <w:p w14:paraId="1E95589E">
      <w:pPr>
        <w:spacing w:before="0" w:after="0" w:line="260" w:lineRule="exact"/>
        <w:rPr>
          <w:sz w:val="32"/>
          <w:szCs w:val="36"/>
        </w:rPr>
      </w:pPr>
      <w:r>
        <w:rPr>
          <w:rFonts w:ascii="Consolas" w:hAnsi="Consolas" w:eastAsia="Consolas"/>
          <w:color w:val="2D2D2D"/>
          <w:sz w:val="21"/>
          <w:szCs w:val="36"/>
        </w:rPr>
        <w:t xml:space="preserve">                  - type: object</w:t>
      </w:r>
    </w:p>
    <w:p w14:paraId="2FD96134">
      <w:pPr>
        <w:spacing w:before="0" w:after="0" w:line="260" w:lineRule="exact"/>
        <w:rPr>
          <w:sz w:val="32"/>
          <w:szCs w:val="36"/>
        </w:rPr>
      </w:pPr>
      <w:r>
        <w:rPr>
          <w:rFonts w:ascii="Consolas" w:hAnsi="Consolas" w:eastAsia="Consolas"/>
          <w:color w:val="2D2D2D"/>
          <w:sz w:val="21"/>
          <w:szCs w:val="36"/>
        </w:rPr>
        <w:t xml:space="preserve">                    properties:</w:t>
      </w:r>
    </w:p>
    <w:p w14:paraId="3A93ABDD">
      <w:pPr>
        <w:spacing w:before="0" w:after="0" w:line="260" w:lineRule="exact"/>
        <w:rPr>
          <w:sz w:val="32"/>
          <w:szCs w:val="36"/>
        </w:rPr>
      </w:pPr>
      <w:r>
        <w:rPr>
          <w:rFonts w:ascii="Consolas" w:hAnsi="Consolas" w:eastAsia="Consolas"/>
          <w:color w:val="2D2D2D"/>
          <w:sz w:val="21"/>
          <w:szCs w:val="36"/>
        </w:rPr>
        <w:t xml:space="preserve">                      data:</w:t>
      </w:r>
    </w:p>
    <w:p w14:paraId="2BE1E19A">
      <w:pPr>
        <w:spacing w:before="0" w:after="0" w:line="260" w:lineRule="exact"/>
        <w:rPr>
          <w:sz w:val="32"/>
          <w:szCs w:val="36"/>
        </w:rPr>
      </w:pPr>
      <w:r>
        <w:rPr>
          <w:rFonts w:ascii="Consolas" w:hAnsi="Consolas" w:eastAsia="Consolas"/>
          <w:color w:val="2D2D2D"/>
          <w:sz w:val="21"/>
          <w:szCs w:val="36"/>
        </w:rPr>
        <w:t xml:space="preserve">                        type: object</w:t>
      </w:r>
    </w:p>
    <w:p w14:paraId="25D4B8C9">
      <w:pPr>
        <w:spacing w:before="0" w:after="0" w:line="260" w:lineRule="exact"/>
        <w:rPr>
          <w:sz w:val="32"/>
          <w:szCs w:val="36"/>
        </w:rPr>
      </w:pPr>
      <w:r>
        <w:rPr>
          <w:rFonts w:ascii="Consolas" w:hAnsi="Consolas" w:eastAsia="Consolas"/>
          <w:color w:val="2D2D2D"/>
          <w:sz w:val="21"/>
          <w:szCs w:val="36"/>
        </w:rPr>
        <w:t xml:space="preserve">                        properties:</w:t>
      </w:r>
    </w:p>
    <w:p w14:paraId="73B00EF1">
      <w:pPr>
        <w:spacing w:before="0" w:after="0" w:line="260" w:lineRule="exact"/>
        <w:rPr>
          <w:sz w:val="32"/>
          <w:szCs w:val="36"/>
        </w:rPr>
      </w:pPr>
      <w:r>
        <w:rPr>
          <w:rFonts w:ascii="Consolas" w:hAnsi="Consolas" w:eastAsia="Consolas"/>
          <w:color w:val="2D2D2D"/>
          <w:sz w:val="21"/>
          <w:szCs w:val="36"/>
        </w:rPr>
        <w:t xml:space="preserve">                          results:</w:t>
      </w:r>
    </w:p>
    <w:p w14:paraId="4AB8A9D1">
      <w:pPr>
        <w:spacing w:before="0" w:after="0" w:line="260" w:lineRule="exact"/>
        <w:rPr>
          <w:sz w:val="32"/>
          <w:szCs w:val="36"/>
        </w:rPr>
      </w:pPr>
      <w:r>
        <w:rPr>
          <w:rFonts w:ascii="Consolas" w:hAnsi="Consolas" w:eastAsia="Consolas"/>
          <w:color w:val="2D2D2D"/>
          <w:sz w:val="21"/>
          <w:szCs w:val="36"/>
        </w:rPr>
        <w:t xml:space="preserve">                            type: array</w:t>
      </w:r>
    </w:p>
    <w:p w14:paraId="1D744A3E">
      <w:pPr>
        <w:spacing w:before="0" w:after="0" w:line="260" w:lineRule="exact"/>
        <w:rPr>
          <w:sz w:val="32"/>
          <w:szCs w:val="36"/>
        </w:rPr>
      </w:pPr>
      <w:r>
        <w:rPr>
          <w:rFonts w:ascii="Consolas" w:hAnsi="Consolas" w:eastAsia="Consolas"/>
          <w:color w:val="2D2D2D"/>
          <w:sz w:val="21"/>
          <w:szCs w:val="36"/>
        </w:rPr>
        <w:t xml:space="preserve">                            items:</w:t>
      </w:r>
    </w:p>
    <w:p w14:paraId="075F7435">
      <w:pPr>
        <w:spacing w:before="0" w:after="0" w:line="260" w:lineRule="exact"/>
        <w:rPr>
          <w:sz w:val="32"/>
          <w:szCs w:val="36"/>
        </w:rPr>
      </w:pPr>
      <w:r>
        <w:rPr>
          <w:rFonts w:ascii="Consolas" w:hAnsi="Consolas" w:eastAsia="Consolas"/>
          <w:color w:val="2D2D2D"/>
          <w:sz w:val="21"/>
          <w:szCs w:val="36"/>
        </w:rPr>
        <w:t xml:space="preserve">                              $ref: '#/components/schemas/Comment'</w:t>
      </w:r>
    </w:p>
    <w:p w14:paraId="1017D8AD">
      <w:pPr>
        <w:spacing w:before="0" w:after="0" w:line="260" w:lineRule="exact"/>
        <w:rPr>
          <w:sz w:val="32"/>
          <w:szCs w:val="36"/>
        </w:rPr>
      </w:pPr>
      <w:r>
        <w:rPr>
          <w:rFonts w:ascii="Consolas" w:hAnsi="Consolas" w:eastAsia="Consolas"/>
          <w:color w:val="2D2D2D"/>
          <w:sz w:val="21"/>
          <w:szCs w:val="36"/>
        </w:rPr>
        <w:t xml:space="preserve">    post:</w:t>
      </w:r>
    </w:p>
    <w:p w14:paraId="6C7A2578">
      <w:pPr>
        <w:spacing w:before="0" w:after="0" w:line="260" w:lineRule="exact"/>
        <w:rPr>
          <w:sz w:val="32"/>
          <w:szCs w:val="36"/>
        </w:rPr>
      </w:pPr>
      <w:r>
        <w:rPr>
          <w:rFonts w:ascii="Consolas" w:hAnsi="Consolas" w:eastAsia="Consolas"/>
          <w:color w:val="2D2D2D"/>
          <w:sz w:val="21"/>
          <w:szCs w:val="36"/>
        </w:rPr>
        <w:t xml:space="preserve">      tags: [3-任务 Tasks]</w:t>
      </w:r>
    </w:p>
    <w:p w14:paraId="642747D1">
      <w:pPr>
        <w:spacing w:before="0" w:after="0" w:line="260" w:lineRule="exact"/>
        <w:rPr>
          <w:sz w:val="32"/>
          <w:szCs w:val="36"/>
        </w:rPr>
      </w:pPr>
      <w:r>
        <w:rPr>
          <w:rFonts w:ascii="Consolas" w:hAnsi="Consolas" w:eastAsia="Consolas"/>
          <w:color w:val="2D2D2D"/>
          <w:sz w:val="21"/>
          <w:szCs w:val="36"/>
        </w:rPr>
        <w:t xml:space="preserve">      summary: 添加评论</w:t>
      </w:r>
    </w:p>
    <w:p w14:paraId="2F086166">
      <w:pPr>
        <w:spacing w:before="0" w:after="0" w:line="260" w:lineRule="exact"/>
        <w:rPr>
          <w:sz w:val="32"/>
          <w:szCs w:val="36"/>
        </w:rPr>
      </w:pPr>
      <w:r>
        <w:rPr>
          <w:rFonts w:ascii="Consolas" w:hAnsi="Consolas" w:eastAsia="Consolas"/>
          <w:color w:val="2D2D2D"/>
          <w:sz w:val="21"/>
          <w:szCs w:val="36"/>
        </w:rPr>
        <w:t xml:space="preserve">      description: 支持 @提及用户（在 content 中使用 @username 语法）</w:t>
      </w:r>
    </w:p>
    <w:p w14:paraId="7EAB2F62">
      <w:pPr>
        <w:spacing w:before="0" w:after="0" w:line="260" w:lineRule="exact"/>
        <w:rPr>
          <w:sz w:val="32"/>
          <w:szCs w:val="36"/>
        </w:rPr>
      </w:pPr>
      <w:r>
        <w:rPr>
          <w:rFonts w:ascii="Consolas" w:hAnsi="Consolas" w:eastAsia="Consolas"/>
          <w:color w:val="2D2D2D"/>
          <w:sz w:val="21"/>
          <w:szCs w:val="36"/>
        </w:rPr>
        <w:t xml:space="preserve">      parameters:</w:t>
      </w:r>
    </w:p>
    <w:p w14:paraId="4BB46DC0">
      <w:pPr>
        <w:spacing w:before="0" w:after="0" w:line="260" w:lineRule="exact"/>
        <w:rPr>
          <w:sz w:val="32"/>
          <w:szCs w:val="36"/>
        </w:rPr>
      </w:pPr>
      <w:r>
        <w:rPr>
          <w:rFonts w:ascii="Consolas" w:hAnsi="Consolas" w:eastAsia="Consolas"/>
          <w:color w:val="2D2D2D"/>
          <w:sz w:val="21"/>
          <w:szCs w:val="36"/>
        </w:rPr>
        <w:t xml:space="preserve">        - name: id</w:t>
      </w:r>
    </w:p>
    <w:p w14:paraId="1E22AB90">
      <w:pPr>
        <w:spacing w:before="0" w:after="0" w:line="260" w:lineRule="exact"/>
        <w:rPr>
          <w:sz w:val="32"/>
          <w:szCs w:val="36"/>
        </w:rPr>
      </w:pPr>
      <w:r>
        <w:rPr>
          <w:rFonts w:ascii="Consolas" w:hAnsi="Consolas" w:eastAsia="Consolas"/>
          <w:color w:val="2D2D2D"/>
          <w:sz w:val="21"/>
          <w:szCs w:val="36"/>
        </w:rPr>
        <w:t xml:space="preserve">          in: path</w:t>
      </w:r>
    </w:p>
    <w:p w14:paraId="697325F1">
      <w:pPr>
        <w:spacing w:before="0" w:after="0" w:line="260" w:lineRule="exact"/>
        <w:rPr>
          <w:sz w:val="32"/>
          <w:szCs w:val="36"/>
        </w:rPr>
      </w:pPr>
      <w:r>
        <w:rPr>
          <w:rFonts w:ascii="Consolas" w:hAnsi="Consolas" w:eastAsia="Consolas"/>
          <w:color w:val="2D2D2D"/>
          <w:sz w:val="21"/>
          <w:szCs w:val="36"/>
        </w:rPr>
        <w:t xml:space="preserve">          required: true</w:t>
      </w:r>
    </w:p>
    <w:p w14:paraId="7BA2975C">
      <w:pPr>
        <w:spacing w:before="0" w:after="0" w:line="260" w:lineRule="exact"/>
        <w:rPr>
          <w:sz w:val="32"/>
          <w:szCs w:val="36"/>
        </w:rPr>
      </w:pPr>
      <w:r>
        <w:rPr>
          <w:rFonts w:ascii="Consolas" w:hAnsi="Consolas" w:eastAsia="Consolas"/>
          <w:color w:val="2D2D2D"/>
          <w:sz w:val="21"/>
          <w:szCs w:val="36"/>
        </w:rPr>
        <w:t xml:space="preserve">          schema: { type: string, format: uuid }</w:t>
      </w:r>
    </w:p>
    <w:p w14:paraId="28F3E158">
      <w:pPr>
        <w:spacing w:before="0" w:after="0" w:line="260" w:lineRule="exact"/>
        <w:rPr>
          <w:sz w:val="32"/>
          <w:szCs w:val="36"/>
        </w:rPr>
      </w:pPr>
      <w:r>
        <w:rPr>
          <w:rFonts w:ascii="Consolas" w:hAnsi="Consolas" w:eastAsia="Consolas"/>
          <w:color w:val="2D2D2D"/>
          <w:sz w:val="21"/>
          <w:szCs w:val="36"/>
        </w:rPr>
        <w:t xml:space="preserve">      requestBody:</w:t>
      </w:r>
    </w:p>
    <w:p w14:paraId="1629C41E">
      <w:pPr>
        <w:spacing w:before="0" w:after="0" w:line="260" w:lineRule="exact"/>
        <w:rPr>
          <w:sz w:val="32"/>
          <w:szCs w:val="36"/>
        </w:rPr>
      </w:pPr>
      <w:r>
        <w:rPr>
          <w:rFonts w:ascii="Consolas" w:hAnsi="Consolas" w:eastAsia="Consolas"/>
          <w:color w:val="2D2D2D"/>
          <w:sz w:val="21"/>
          <w:szCs w:val="36"/>
        </w:rPr>
        <w:t xml:space="preserve">        required: true</w:t>
      </w:r>
    </w:p>
    <w:p w14:paraId="3319387B">
      <w:pPr>
        <w:spacing w:before="0" w:after="0" w:line="260" w:lineRule="exact"/>
        <w:rPr>
          <w:sz w:val="32"/>
          <w:szCs w:val="36"/>
        </w:rPr>
      </w:pPr>
      <w:r>
        <w:rPr>
          <w:rFonts w:ascii="Consolas" w:hAnsi="Consolas" w:eastAsia="Consolas"/>
          <w:color w:val="2D2D2D"/>
          <w:sz w:val="21"/>
          <w:szCs w:val="36"/>
        </w:rPr>
        <w:t xml:space="preserve">        content:</w:t>
      </w:r>
    </w:p>
    <w:p w14:paraId="6DEFB71F">
      <w:pPr>
        <w:spacing w:before="0" w:after="0" w:line="260" w:lineRule="exact"/>
        <w:rPr>
          <w:sz w:val="32"/>
          <w:szCs w:val="36"/>
        </w:rPr>
      </w:pPr>
      <w:r>
        <w:rPr>
          <w:rFonts w:ascii="Consolas" w:hAnsi="Consolas" w:eastAsia="Consolas"/>
          <w:color w:val="2D2D2D"/>
          <w:sz w:val="21"/>
          <w:szCs w:val="36"/>
        </w:rPr>
        <w:t xml:space="preserve">          application/json:</w:t>
      </w:r>
    </w:p>
    <w:p w14:paraId="22DC59B7">
      <w:pPr>
        <w:spacing w:before="0" w:after="0" w:line="260" w:lineRule="exact"/>
        <w:rPr>
          <w:sz w:val="32"/>
          <w:szCs w:val="36"/>
        </w:rPr>
      </w:pPr>
      <w:r>
        <w:rPr>
          <w:rFonts w:ascii="Consolas" w:hAnsi="Consolas" w:eastAsia="Consolas"/>
          <w:color w:val="2D2D2D"/>
          <w:sz w:val="21"/>
          <w:szCs w:val="36"/>
        </w:rPr>
        <w:t xml:space="preserve">            schema:</w:t>
      </w:r>
    </w:p>
    <w:p w14:paraId="6B212C08">
      <w:pPr>
        <w:spacing w:before="0" w:after="0" w:line="260" w:lineRule="exact"/>
        <w:rPr>
          <w:sz w:val="32"/>
          <w:szCs w:val="36"/>
        </w:rPr>
      </w:pPr>
      <w:r>
        <w:rPr>
          <w:rFonts w:ascii="Consolas" w:hAnsi="Consolas" w:eastAsia="Consolas"/>
          <w:color w:val="2D2D2D"/>
          <w:sz w:val="21"/>
          <w:szCs w:val="36"/>
        </w:rPr>
        <w:t xml:space="preserve">              $ref: '#/components/schemas/CommentCreate'</w:t>
      </w:r>
    </w:p>
    <w:p w14:paraId="5D02AE50">
      <w:pPr>
        <w:spacing w:before="0" w:after="0" w:line="260" w:lineRule="exact"/>
        <w:rPr>
          <w:sz w:val="32"/>
          <w:szCs w:val="36"/>
        </w:rPr>
      </w:pPr>
      <w:r>
        <w:rPr>
          <w:rFonts w:ascii="Consolas" w:hAnsi="Consolas" w:eastAsia="Consolas"/>
          <w:color w:val="2D2D2D"/>
          <w:sz w:val="21"/>
          <w:szCs w:val="36"/>
        </w:rPr>
        <w:t xml:space="preserve">      responses:</w:t>
      </w:r>
    </w:p>
    <w:p w14:paraId="07542373">
      <w:pPr>
        <w:spacing w:before="0" w:after="0" w:line="260" w:lineRule="exact"/>
        <w:rPr>
          <w:sz w:val="32"/>
          <w:szCs w:val="36"/>
        </w:rPr>
      </w:pPr>
      <w:r>
        <w:rPr>
          <w:rFonts w:ascii="Consolas" w:hAnsi="Consolas" w:eastAsia="Consolas"/>
          <w:color w:val="2D2D2D"/>
          <w:sz w:val="21"/>
          <w:szCs w:val="36"/>
        </w:rPr>
        <w:t xml:space="preserve">        '201':</w:t>
      </w:r>
    </w:p>
    <w:p w14:paraId="602F22B9">
      <w:pPr>
        <w:spacing w:before="0" w:after="0" w:line="260" w:lineRule="exact"/>
        <w:rPr>
          <w:sz w:val="32"/>
          <w:szCs w:val="36"/>
        </w:rPr>
      </w:pPr>
      <w:r>
        <w:rPr>
          <w:rFonts w:ascii="Consolas" w:hAnsi="Consolas" w:eastAsia="Consolas"/>
          <w:color w:val="2D2D2D"/>
          <w:sz w:val="21"/>
          <w:szCs w:val="36"/>
        </w:rPr>
        <w:t xml:space="preserve">          description: 添加成功</w:t>
      </w:r>
    </w:p>
    <w:p w14:paraId="3FE8C110">
      <w:pPr>
        <w:spacing w:before="0" w:after="0" w:line="260" w:lineRule="exact"/>
        <w:rPr>
          <w:sz w:val="32"/>
          <w:szCs w:val="36"/>
        </w:rPr>
      </w:pPr>
      <w:r>
        <w:rPr>
          <w:rFonts w:ascii="Consolas" w:hAnsi="Consolas" w:eastAsia="Consolas"/>
          <w:color w:val="2D2D2D"/>
          <w:sz w:val="21"/>
          <w:szCs w:val="36"/>
        </w:rPr>
        <w:t xml:space="preserve"> </w:t>
      </w:r>
    </w:p>
    <w:p w14:paraId="75A72BCA">
      <w:pPr>
        <w:spacing w:before="0" w:after="0" w:line="260" w:lineRule="exact"/>
        <w:rPr>
          <w:sz w:val="32"/>
          <w:szCs w:val="36"/>
        </w:rPr>
      </w:pPr>
      <w:r>
        <w:rPr>
          <w:rFonts w:ascii="Consolas" w:hAnsi="Consolas" w:eastAsia="Consolas"/>
          <w:color w:val="2D2D2D"/>
          <w:sz w:val="21"/>
          <w:szCs w:val="36"/>
        </w:rPr>
        <w:t xml:space="preserve">  /tasks/{id}/attachments/:</w:t>
      </w:r>
    </w:p>
    <w:p w14:paraId="797591C2">
      <w:pPr>
        <w:spacing w:before="0" w:after="0" w:line="260" w:lineRule="exact"/>
        <w:rPr>
          <w:sz w:val="32"/>
          <w:szCs w:val="36"/>
        </w:rPr>
      </w:pPr>
      <w:r>
        <w:rPr>
          <w:rFonts w:ascii="Consolas" w:hAnsi="Consolas" w:eastAsia="Consolas"/>
          <w:color w:val="2D2D2D"/>
          <w:sz w:val="21"/>
          <w:szCs w:val="36"/>
        </w:rPr>
        <w:t xml:space="preserve">    get:</w:t>
      </w:r>
    </w:p>
    <w:p w14:paraId="6B69B5B2">
      <w:pPr>
        <w:spacing w:before="0" w:after="0" w:line="260" w:lineRule="exact"/>
        <w:rPr>
          <w:sz w:val="32"/>
          <w:szCs w:val="36"/>
        </w:rPr>
      </w:pPr>
      <w:r>
        <w:rPr>
          <w:rFonts w:ascii="Consolas" w:hAnsi="Consolas" w:eastAsia="Consolas"/>
          <w:color w:val="2D2D2D"/>
          <w:sz w:val="21"/>
          <w:szCs w:val="36"/>
        </w:rPr>
        <w:t xml:space="preserve">      tags: [3-任务 Tasks]</w:t>
      </w:r>
    </w:p>
    <w:p w14:paraId="25C17069">
      <w:pPr>
        <w:spacing w:before="0" w:after="0" w:line="260" w:lineRule="exact"/>
        <w:rPr>
          <w:sz w:val="32"/>
          <w:szCs w:val="36"/>
        </w:rPr>
      </w:pPr>
      <w:r>
        <w:rPr>
          <w:rFonts w:ascii="Consolas" w:hAnsi="Consolas" w:eastAsia="Consolas"/>
          <w:color w:val="2D2D2D"/>
          <w:sz w:val="21"/>
          <w:szCs w:val="36"/>
        </w:rPr>
        <w:t xml:space="preserve">      summary: 获取任务附件列表</w:t>
      </w:r>
    </w:p>
    <w:p w14:paraId="5993496D">
      <w:pPr>
        <w:spacing w:before="0" w:after="0" w:line="260" w:lineRule="exact"/>
        <w:rPr>
          <w:sz w:val="32"/>
          <w:szCs w:val="36"/>
        </w:rPr>
      </w:pPr>
      <w:r>
        <w:rPr>
          <w:rFonts w:ascii="Consolas" w:hAnsi="Consolas" w:eastAsia="Consolas"/>
          <w:color w:val="2D2D2D"/>
          <w:sz w:val="21"/>
          <w:szCs w:val="36"/>
        </w:rPr>
        <w:t xml:space="preserve">      parameters:</w:t>
      </w:r>
    </w:p>
    <w:p w14:paraId="2623087A">
      <w:pPr>
        <w:spacing w:before="0" w:after="0" w:line="260" w:lineRule="exact"/>
        <w:rPr>
          <w:sz w:val="32"/>
          <w:szCs w:val="36"/>
        </w:rPr>
      </w:pPr>
      <w:r>
        <w:rPr>
          <w:rFonts w:ascii="Consolas" w:hAnsi="Consolas" w:eastAsia="Consolas"/>
          <w:color w:val="2D2D2D"/>
          <w:sz w:val="21"/>
          <w:szCs w:val="36"/>
        </w:rPr>
        <w:t xml:space="preserve">        - name: id</w:t>
      </w:r>
    </w:p>
    <w:p w14:paraId="6F3D59D9">
      <w:pPr>
        <w:spacing w:before="0" w:after="0" w:line="260" w:lineRule="exact"/>
        <w:rPr>
          <w:sz w:val="32"/>
          <w:szCs w:val="36"/>
        </w:rPr>
      </w:pPr>
      <w:r>
        <w:rPr>
          <w:rFonts w:ascii="Consolas" w:hAnsi="Consolas" w:eastAsia="Consolas"/>
          <w:color w:val="2D2D2D"/>
          <w:sz w:val="21"/>
          <w:szCs w:val="36"/>
        </w:rPr>
        <w:t xml:space="preserve">          in: path</w:t>
      </w:r>
    </w:p>
    <w:p w14:paraId="3BA29A2A">
      <w:pPr>
        <w:spacing w:before="0" w:after="0" w:line="260" w:lineRule="exact"/>
        <w:rPr>
          <w:sz w:val="32"/>
          <w:szCs w:val="36"/>
        </w:rPr>
      </w:pPr>
      <w:r>
        <w:rPr>
          <w:rFonts w:ascii="Consolas" w:hAnsi="Consolas" w:eastAsia="Consolas"/>
          <w:color w:val="2D2D2D"/>
          <w:sz w:val="21"/>
          <w:szCs w:val="36"/>
        </w:rPr>
        <w:t xml:space="preserve">          required: true</w:t>
      </w:r>
    </w:p>
    <w:p w14:paraId="31B95D00">
      <w:pPr>
        <w:spacing w:before="0" w:after="0" w:line="260" w:lineRule="exact"/>
        <w:rPr>
          <w:sz w:val="32"/>
          <w:szCs w:val="36"/>
        </w:rPr>
      </w:pPr>
      <w:r>
        <w:rPr>
          <w:rFonts w:ascii="Consolas" w:hAnsi="Consolas" w:eastAsia="Consolas"/>
          <w:color w:val="2D2D2D"/>
          <w:sz w:val="21"/>
          <w:szCs w:val="36"/>
        </w:rPr>
        <w:t xml:space="preserve">          schema: { type: string, format: uuid }</w:t>
      </w:r>
    </w:p>
    <w:p w14:paraId="50D43EE5">
      <w:pPr>
        <w:spacing w:before="0" w:after="0" w:line="260" w:lineRule="exact"/>
        <w:rPr>
          <w:sz w:val="32"/>
          <w:szCs w:val="36"/>
        </w:rPr>
      </w:pPr>
      <w:r>
        <w:rPr>
          <w:rFonts w:ascii="Consolas" w:hAnsi="Consolas" w:eastAsia="Consolas"/>
          <w:color w:val="2D2D2D"/>
          <w:sz w:val="21"/>
          <w:szCs w:val="36"/>
        </w:rPr>
        <w:t xml:space="preserve">      responses:</w:t>
      </w:r>
    </w:p>
    <w:p w14:paraId="1CA57874">
      <w:pPr>
        <w:spacing w:before="0" w:after="0" w:line="260" w:lineRule="exact"/>
        <w:rPr>
          <w:sz w:val="32"/>
          <w:szCs w:val="36"/>
        </w:rPr>
      </w:pPr>
      <w:r>
        <w:rPr>
          <w:rFonts w:ascii="Consolas" w:hAnsi="Consolas" w:eastAsia="Consolas"/>
          <w:color w:val="2D2D2D"/>
          <w:sz w:val="21"/>
          <w:szCs w:val="36"/>
        </w:rPr>
        <w:t xml:space="preserve">        '200':</w:t>
      </w:r>
    </w:p>
    <w:p w14:paraId="64BD39C1">
      <w:pPr>
        <w:spacing w:before="0" w:after="0" w:line="260" w:lineRule="exact"/>
        <w:rPr>
          <w:sz w:val="32"/>
          <w:szCs w:val="36"/>
        </w:rPr>
      </w:pPr>
      <w:r>
        <w:rPr>
          <w:rFonts w:ascii="Consolas" w:hAnsi="Consolas" w:eastAsia="Consolas"/>
          <w:color w:val="2D2D2D"/>
          <w:sz w:val="21"/>
          <w:szCs w:val="36"/>
        </w:rPr>
        <w:t xml:space="preserve">          description: 成功</w:t>
      </w:r>
    </w:p>
    <w:p w14:paraId="39A0B879">
      <w:pPr>
        <w:spacing w:before="0" w:after="0" w:line="260" w:lineRule="exact"/>
        <w:rPr>
          <w:sz w:val="32"/>
          <w:szCs w:val="36"/>
        </w:rPr>
      </w:pPr>
      <w:r>
        <w:rPr>
          <w:rFonts w:ascii="Consolas" w:hAnsi="Consolas" w:eastAsia="Consolas"/>
          <w:color w:val="2D2D2D"/>
          <w:sz w:val="21"/>
          <w:szCs w:val="36"/>
        </w:rPr>
        <w:t xml:space="preserve">          content:</w:t>
      </w:r>
    </w:p>
    <w:p w14:paraId="225A0D3F">
      <w:pPr>
        <w:spacing w:before="0" w:after="0" w:line="260" w:lineRule="exact"/>
        <w:rPr>
          <w:sz w:val="32"/>
          <w:szCs w:val="36"/>
        </w:rPr>
      </w:pPr>
      <w:r>
        <w:rPr>
          <w:rFonts w:ascii="Consolas" w:hAnsi="Consolas" w:eastAsia="Consolas"/>
          <w:color w:val="2D2D2D"/>
          <w:sz w:val="21"/>
          <w:szCs w:val="36"/>
        </w:rPr>
        <w:t xml:space="preserve">            application/json:</w:t>
      </w:r>
    </w:p>
    <w:p w14:paraId="31B4C621">
      <w:pPr>
        <w:spacing w:before="0" w:after="0" w:line="260" w:lineRule="exact"/>
        <w:rPr>
          <w:sz w:val="32"/>
          <w:szCs w:val="36"/>
        </w:rPr>
      </w:pPr>
      <w:r>
        <w:rPr>
          <w:rFonts w:ascii="Consolas" w:hAnsi="Consolas" w:eastAsia="Consolas"/>
          <w:color w:val="2D2D2D"/>
          <w:sz w:val="21"/>
          <w:szCs w:val="36"/>
        </w:rPr>
        <w:t xml:space="preserve">              schema:</w:t>
      </w:r>
    </w:p>
    <w:p w14:paraId="5A66BC6A">
      <w:pPr>
        <w:spacing w:before="0" w:after="0" w:line="260" w:lineRule="exact"/>
        <w:rPr>
          <w:sz w:val="32"/>
          <w:szCs w:val="36"/>
        </w:rPr>
      </w:pPr>
      <w:r>
        <w:rPr>
          <w:rFonts w:ascii="Consolas" w:hAnsi="Consolas" w:eastAsia="Consolas"/>
          <w:color w:val="2D2D2D"/>
          <w:sz w:val="21"/>
          <w:szCs w:val="36"/>
        </w:rPr>
        <w:t xml:space="preserve">                allOf:</w:t>
      </w:r>
    </w:p>
    <w:p w14:paraId="6E37FB81">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64E6B6B7">
      <w:pPr>
        <w:spacing w:before="0" w:after="0" w:line="260" w:lineRule="exact"/>
        <w:rPr>
          <w:sz w:val="32"/>
          <w:szCs w:val="36"/>
        </w:rPr>
      </w:pPr>
      <w:r>
        <w:rPr>
          <w:rFonts w:ascii="Consolas" w:hAnsi="Consolas" w:eastAsia="Consolas"/>
          <w:color w:val="2D2D2D"/>
          <w:sz w:val="21"/>
          <w:szCs w:val="36"/>
        </w:rPr>
        <w:t xml:space="preserve">                  - type: object</w:t>
      </w:r>
    </w:p>
    <w:p w14:paraId="191CDFDC">
      <w:pPr>
        <w:spacing w:before="0" w:after="0" w:line="260" w:lineRule="exact"/>
        <w:rPr>
          <w:sz w:val="32"/>
          <w:szCs w:val="36"/>
        </w:rPr>
      </w:pPr>
      <w:r>
        <w:rPr>
          <w:rFonts w:ascii="Consolas" w:hAnsi="Consolas" w:eastAsia="Consolas"/>
          <w:color w:val="2D2D2D"/>
          <w:sz w:val="21"/>
          <w:szCs w:val="36"/>
        </w:rPr>
        <w:t xml:space="preserve">                    properties:</w:t>
      </w:r>
    </w:p>
    <w:p w14:paraId="6D40C2C7">
      <w:pPr>
        <w:spacing w:before="0" w:after="0" w:line="260" w:lineRule="exact"/>
        <w:rPr>
          <w:sz w:val="32"/>
          <w:szCs w:val="36"/>
        </w:rPr>
      </w:pPr>
      <w:r>
        <w:rPr>
          <w:rFonts w:ascii="Consolas" w:hAnsi="Consolas" w:eastAsia="Consolas"/>
          <w:color w:val="2D2D2D"/>
          <w:sz w:val="21"/>
          <w:szCs w:val="36"/>
        </w:rPr>
        <w:t xml:space="preserve">                      data:</w:t>
      </w:r>
    </w:p>
    <w:p w14:paraId="47361623">
      <w:pPr>
        <w:spacing w:before="0" w:after="0" w:line="260" w:lineRule="exact"/>
        <w:rPr>
          <w:sz w:val="32"/>
          <w:szCs w:val="36"/>
        </w:rPr>
      </w:pPr>
      <w:r>
        <w:rPr>
          <w:rFonts w:ascii="Consolas" w:hAnsi="Consolas" w:eastAsia="Consolas"/>
          <w:color w:val="2D2D2D"/>
          <w:sz w:val="21"/>
          <w:szCs w:val="36"/>
        </w:rPr>
        <w:t xml:space="preserve">                        type: array</w:t>
      </w:r>
    </w:p>
    <w:p w14:paraId="302898D2">
      <w:pPr>
        <w:spacing w:before="0" w:after="0" w:line="260" w:lineRule="exact"/>
        <w:rPr>
          <w:sz w:val="32"/>
          <w:szCs w:val="36"/>
        </w:rPr>
      </w:pPr>
      <w:r>
        <w:rPr>
          <w:rFonts w:ascii="Consolas" w:hAnsi="Consolas" w:eastAsia="Consolas"/>
          <w:color w:val="2D2D2D"/>
          <w:sz w:val="21"/>
          <w:szCs w:val="36"/>
        </w:rPr>
        <w:t xml:space="preserve">                        items:</w:t>
      </w:r>
    </w:p>
    <w:p w14:paraId="14B7220C">
      <w:pPr>
        <w:spacing w:before="0" w:after="0" w:line="260" w:lineRule="exact"/>
        <w:rPr>
          <w:sz w:val="32"/>
          <w:szCs w:val="36"/>
        </w:rPr>
      </w:pPr>
      <w:r>
        <w:rPr>
          <w:rFonts w:ascii="Consolas" w:hAnsi="Consolas" w:eastAsia="Consolas"/>
          <w:color w:val="2D2D2D"/>
          <w:sz w:val="21"/>
          <w:szCs w:val="36"/>
        </w:rPr>
        <w:t xml:space="preserve">                          $ref: '#/components/schemas/Attachment'</w:t>
      </w:r>
    </w:p>
    <w:p w14:paraId="3B29C128">
      <w:pPr>
        <w:spacing w:before="0" w:after="0" w:line="260" w:lineRule="exact"/>
        <w:rPr>
          <w:sz w:val="32"/>
          <w:szCs w:val="36"/>
        </w:rPr>
      </w:pPr>
      <w:r>
        <w:rPr>
          <w:rFonts w:ascii="Consolas" w:hAnsi="Consolas" w:eastAsia="Consolas"/>
          <w:color w:val="2D2D2D"/>
          <w:sz w:val="21"/>
          <w:szCs w:val="36"/>
        </w:rPr>
        <w:t xml:space="preserve">    post:</w:t>
      </w:r>
    </w:p>
    <w:p w14:paraId="3A3B06F4">
      <w:pPr>
        <w:spacing w:before="0" w:after="0" w:line="260" w:lineRule="exact"/>
        <w:rPr>
          <w:sz w:val="32"/>
          <w:szCs w:val="36"/>
        </w:rPr>
      </w:pPr>
      <w:r>
        <w:rPr>
          <w:rFonts w:ascii="Consolas" w:hAnsi="Consolas" w:eastAsia="Consolas"/>
          <w:color w:val="2D2D2D"/>
          <w:sz w:val="21"/>
          <w:szCs w:val="36"/>
        </w:rPr>
        <w:t xml:space="preserve">      tags: [3-任务 Tasks]</w:t>
      </w:r>
    </w:p>
    <w:p w14:paraId="36710A7D">
      <w:pPr>
        <w:spacing w:before="0" w:after="0" w:line="260" w:lineRule="exact"/>
        <w:rPr>
          <w:sz w:val="32"/>
          <w:szCs w:val="36"/>
        </w:rPr>
      </w:pPr>
      <w:r>
        <w:rPr>
          <w:rFonts w:ascii="Consolas" w:hAnsi="Consolas" w:eastAsia="Consolas"/>
          <w:color w:val="2D2D2D"/>
          <w:sz w:val="21"/>
          <w:szCs w:val="36"/>
        </w:rPr>
        <w:t xml:space="preserve">      summary: 上传任务附件</w:t>
      </w:r>
    </w:p>
    <w:p w14:paraId="7D13A1C4">
      <w:pPr>
        <w:spacing w:before="0" w:after="0" w:line="260" w:lineRule="exact"/>
        <w:rPr>
          <w:sz w:val="32"/>
          <w:szCs w:val="36"/>
        </w:rPr>
      </w:pPr>
      <w:r>
        <w:rPr>
          <w:rFonts w:ascii="Consolas" w:hAnsi="Consolas" w:eastAsia="Consolas"/>
          <w:color w:val="2D2D2D"/>
          <w:sz w:val="21"/>
          <w:szCs w:val="36"/>
        </w:rPr>
        <w:t xml:space="preserve">      parameters:</w:t>
      </w:r>
    </w:p>
    <w:p w14:paraId="1FA3C2DF">
      <w:pPr>
        <w:spacing w:before="0" w:after="0" w:line="260" w:lineRule="exact"/>
        <w:rPr>
          <w:sz w:val="32"/>
          <w:szCs w:val="36"/>
        </w:rPr>
      </w:pPr>
      <w:r>
        <w:rPr>
          <w:rFonts w:ascii="Consolas" w:hAnsi="Consolas" w:eastAsia="Consolas"/>
          <w:color w:val="2D2D2D"/>
          <w:sz w:val="21"/>
          <w:szCs w:val="36"/>
        </w:rPr>
        <w:t xml:space="preserve">        - name: id</w:t>
      </w:r>
    </w:p>
    <w:p w14:paraId="66430205">
      <w:pPr>
        <w:spacing w:before="0" w:after="0" w:line="260" w:lineRule="exact"/>
        <w:rPr>
          <w:sz w:val="32"/>
          <w:szCs w:val="36"/>
        </w:rPr>
      </w:pPr>
      <w:r>
        <w:rPr>
          <w:rFonts w:ascii="Consolas" w:hAnsi="Consolas" w:eastAsia="Consolas"/>
          <w:color w:val="2D2D2D"/>
          <w:sz w:val="21"/>
          <w:szCs w:val="36"/>
        </w:rPr>
        <w:t xml:space="preserve">          in: path</w:t>
      </w:r>
    </w:p>
    <w:p w14:paraId="3A06BC7C">
      <w:pPr>
        <w:spacing w:before="0" w:after="0" w:line="260" w:lineRule="exact"/>
        <w:rPr>
          <w:sz w:val="32"/>
          <w:szCs w:val="36"/>
        </w:rPr>
      </w:pPr>
      <w:r>
        <w:rPr>
          <w:rFonts w:ascii="Consolas" w:hAnsi="Consolas" w:eastAsia="Consolas"/>
          <w:color w:val="2D2D2D"/>
          <w:sz w:val="21"/>
          <w:szCs w:val="36"/>
        </w:rPr>
        <w:t xml:space="preserve">          required: true</w:t>
      </w:r>
    </w:p>
    <w:p w14:paraId="122051D1">
      <w:pPr>
        <w:spacing w:before="0" w:after="0" w:line="260" w:lineRule="exact"/>
        <w:rPr>
          <w:sz w:val="32"/>
          <w:szCs w:val="36"/>
        </w:rPr>
      </w:pPr>
      <w:r>
        <w:rPr>
          <w:rFonts w:ascii="Consolas" w:hAnsi="Consolas" w:eastAsia="Consolas"/>
          <w:color w:val="2D2D2D"/>
          <w:sz w:val="21"/>
          <w:szCs w:val="36"/>
        </w:rPr>
        <w:t xml:space="preserve">          schema: { type: string, format: uuid }</w:t>
      </w:r>
    </w:p>
    <w:p w14:paraId="1B0B6425">
      <w:pPr>
        <w:spacing w:before="0" w:after="0" w:line="260" w:lineRule="exact"/>
        <w:rPr>
          <w:sz w:val="32"/>
          <w:szCs w:val="36"/>
        </w:rPr>
      </w:pPr>
      <w:r>
        <w:rPr>
          <w:rFonts w:ascii="Consolas" w:hAnsi="Consolas" w:eastAsia="Consolas"/>
          <w:color w:val="2D2D2D"/>
          <w:sz w:val="21"/>
          <w:szCs w:val="36"/>
        </w:rPr>
        <w:t xml:space="preserve">      requestBody:</w:t>
      </w:r>
    </w:p>
    <w:p w14:paraId="60711236">
      <w:pPr>
        <w:spacing w:before="0" w:after="0" w:line="260" w:lineRule="exact"/>
        <w:rPr>
          <w:sz w:val="32"/>
          <w:szCs w:val="36"/>
        </w:rPr>
      </w:pPr>
      <w:r>
        <w:rPr>
          <w:rFonts w:ascii="Consolas" w:hAnsi="Consolas" w:eastAsia="Consolas"/>
          <w:color w:val="2D2D2D"/>
          <w:sz w:val="21"/>
          <w:szCs w:val="36"/>
        </w:rPr>
        <w:t xml:space="preserve">        required: true</w:t>
      </w:r>
    </w:p>
    <w:p w14:paraId="5AD35148">
      <w:pPr>
        <w:spacing w:before="0" w:after="0" w:line="260" w:lineRule="exact"/>
        <w:rPr>
          <w:sz w:val="32"/>
          <w:szCs w:val="36"/>
        </w:rPr>
      </w:pPr>
      <w:r>
        <w:rPr>
          <w:rFonts w:ascii="Consolas" w:hAnsi="Consolas" w:eastAsia="Consolas"/>
          <w:color w:val="2D2D2D"/>
          <w:sz w:val="21"/>
          <w:szCs w:val="36"/>
        </w:rPr>
        <w:t xml:space="preserve">        content:</w:t>
      </w:r>
    </w:p>
    <w:p w14:paraId="0F200207">
      <w:pPr>
        <w:spacing w:before="0" w:after="0" w:line="260" w:lineRule="exact"/>
        <w:rPr>
          <w:sz w:val="32"/>
          <w:szCs w:val="36"/>
        </w:rPr>
      </w:pPr>
      <w:r>
        <w:rPr>
          <w:rFonts w:ascii="Consolas" w:hAnsi="Consolas" w:eastAsia="Consolas"/>
          <w:color w:val="2D2D2D"/>
          <w:sz w:val="21"/>
          <w:szCs w:val="36"/>
        </w:rPr>
        <w:t xml:space="preserve">          multipart/form-data:</w:t>
      </w:r>
    </w:p>
    <w:p w14:paraId="7DB428F7">
      <w:pPr>
        <w:spacing w:before="0" w:after="0" w:line="260" w:lineRule="exact"/>
        <w:rPr>
          <w:sz w:val="32"/>
          <w:szCs w:val="36"/>
        </w:rPr>
      </w:pPr>
      <w:r>
        <w:rPr>
          <w:rFonts w:ascii="Consolas" w:hAnsi="Consolas" w:eastAsia="Consolas"/>
          <w:color w:val="2D2D2D"/>
          <w:sz w:val="21"/>
          <w:szCs w:val="36"/>
        </w:rPr>
        <w:t xml:space="preserve">            schema:</w:t>
      </w:r>
    </w:p>
    <w:p w14:paraId="3A716E59">
      <w:pPr>
        <w:spacing w:before="0" w:after="0" w:line="260" w:lineRule="exact"/>
        <w:rPr>
          <w:sz w:val="32"/>
          <w:szCs w:val="36"/>
        </w:rPr>
      </w:pPr>
      <w:r>
        <w:rPr>
          <w:rFonts w:ascii="Consolas" w:hAnsi="Consolas" w:eastAsia="Consolas"/>
          <w:color w:val="2D2D2D"/>
          <w:sz w:val="21"/>
          <w:szCs w:val="36"/>
        </w:rPr>
        <w:t xml:space="preserve">              type: object</w:t>
      </w:r>
    </w:p>
    <w:p w14:paraId="18DE1A6C">
      <w:pPr>
        <w:spacing w:before="0" w:after="0" w:line="260" w:lineRule="exact"/>
        <w:rPr>
          <w:sz w:val="32"/>
          <w:szCs w:val="36"/>
        </w:rPr>
      </w:pPr>
      <w:r>
        <w:rPr>
          <w:rFonts w:ascii="Consolas" w:hAnsi="Consolas" w:eastAsia="Consolas"/>
          <w:color w:val="2D2D2D"/>
          <w:sz w:val="21"/>
          <w:szCs w:val="36"/>
        </w:rPr>
        <w:t xml:space="preserve">              required: [file]</w:t>
      </w:r>
    </w:p>
    <w:p w14:paraId="613CA769">
      <w:pPr>
        <w:spacing w:before="0" w:after="0" w:line="260" w:lineRule="exact"/>
        <w:rPr>
          <w:sz w:val="32"/>
          <w:szCs w:val="36"/>
        </w:rPr>
      </w:pPr>
      <w:r>
        <w:rPr>
          <w:rFonts w:ascii="Consolas" w:hAnsi="Consolas" w:eastAsia="Consolas"/>
          <w:color w:val="2D2D2D"/>
          <w:sz w:val="21"/>
          <w:szCs w:val="36"/>
        </w:rPr>
        <w:t xml:space="preserve">              properties:</w:t>
      </w:r>
    </w:p>
    <w:p w14:paraId="11EE0D8A">
      <w:pPr>
        <w:spacing w:before="0" w:after="0" w:line="260" w:lineRule="exact"/>
        <w:rPr>
          <w:sz w:val="32"/>
          <w:szCs w:val="36"/>
        </w:rPr>
      </w:pPr>
      <w:r>
        <w:rPr>
          <w:rFonts w:ascii="Consolas" w:hAnsi="Consolas" w:eastAsia="Consolas"/>
          <w:color w:val="2D2D2D"/>
          <w:sz w:val="21"/>
          <w:szCs w:val="36"/>
        </w:rPr>
        <w:t xml:space="preserve">                file:</w:t>
      </w:r>
    </w:p>
    <w:p w14:paraId="6280F625">
      <w:pPr>
        <w:spacing w:before="0" w:after="0" w:line="260" w:lineRule="exact"/>
        <w:rPr>
          <w:sz w:val="32"/>
          <w:szCs w:val="36"/>
        </w:rPr>
      </w:pPr>
      <w:r>
        <w:rPr>
          <w:rFonts w:ascii="Consolas" w:hAnsi="Consolas" w:eastAsia="Consolas"/>
          <w:color w:val="2D2D2D"/>
          <w:sz w:val="21"/>
          <w:szCs w:val="36"/>
        </w:rPr>
        <w:t xml:space="preserve">                  type: string</w:t>
      </w:r>
    </w:p>
    <w:p w14:paraId="0574823E">
      <w:pPr>
        <w:spacing w:before="0" w:after="0" w:line="260" w:lineRule="exact"/>
        <w:rPr>
          <w:sz w:val="32"/>
          <w:szCs w:val="36"/>
        </w:rPr>
      </w:pPr>
      <w:r>
        <w:rPr>
          <w:rFonts w:ascii="Consolas" w:hAnsi="Consolas" w:eastAsia="Consolas"/>
          <w:color w:val="2D2D2D"/>
          <w:sz w:val="21"/>
          <w:szCs w:val="36"/>
        </w:rPr>
        <w:t xml:space="preserve">                  format: binary</w:t>
      </w:r>
    </w:p>
    <w:p w14:paraId="2DF96CB0">
      <w:pPr>
        <w:spacing w:before="0" w:after="0" w:line="260" w:lineRule="exact"/>
        <w:rPr>
          <w:sz w:val="32"/>
          <w:szCs w:val="36"/>
        </w:rPr>
      </w:pPr>
      <w:r>
        <w:rPr>
          <w:rFonts w:ascii="Consolas" w:hAnsi="Consolas" w:eastAsia="Consolas"/>
          <w:color w:val="2D2D2D"/>
          <w:sz w:val="21"/>
          <w:szCs w:val="36"/>
        </w:rPr>
        <w:t xml:space="preserve">                  description: "文件, 最大 50MB"</w:t>
      </w:r>
    </w:p>
    <w:p w14:paraId="30C427DD">
      <w:pPr>
        <w:spacing w:before="0" w:after="0" w:line="260" w:lineRule="exact"/>
        <w:rPr>
          <w:sz w:val="32"/>
          <w:szCs w:val="36"/>
        </w:rPr>
      </w:pPr>
      <w:r>
        <w:rPr>
          <w:rFonts w:ascii="Consolas" w:hAnsi="Consolas" w:eastAsia="Consolas"/>
          <w:color w:val="2D2D2D"/>
          <w:sz w:val="21"/>
          <w:szCs w:val="36"/>
        </w:rPr>
        <w:t xml:space="preserve">      responses:</w:t>
      </w:r>
    </w:p>
    <w:p w14:paraId="08527B24">
      <w:pPr>
        <w:spacing w:before="0" w:after="0" w:line="260" w:lineRule="exact"/>
        <w:rPr>
          <w:sz w:val="32"/>
          <w:szCs w:val="36"/>
        </w:rPr>
      </w:pPr>
      <w:r>
        <w:rPr>
          <w:rFonts w:ascii="Consolas" w:hAnsi="Consolas" w:eastAsia="Consolas"/>
          <w:color w:val="2D2D2D"/>
          <w:sz w:val="21"/>
          <w:szCs w:val="36"/>
        </w:rPr>
        <w:t xml:space="preserve">        '201':</w:t>
      </w:r>
    </w:p>
    <w:p w14:paraId="383302F9">
      <w:pPr>
        <w:spacing w:before="0" w:after="0" w:line="260" w:lineRule="exact"/>
        <w:rPr>
          <w:sz w:val="32"/>
          <w:szCs w:val="36"/>
        </w:rPr>
      </w:pPr>
      <w:r>
        <w:rPr>
          <w:rFonts w:ascii="Consolas" w:hAnsi="Consolas" w:eastAsia="Consolas"/>
          <w:color w:val="2D2D2D"/>
          <w:sz w:val="21"/>
          <w:szCs w:val="36"/>
        </w:rPr>
        <w:t xml:space="preserve">          description: 上传成功</w:t>
      </w:r>
    </w:p>
    <w:p w14:paraId="2E5AAEF3">
      <w:pPr>
        <w:spacing w:before="0" w:after="0" w:line="260" w:lineRule="exact"/>
        <w:rPr>
          <w:sz w:val="32"/>
          <w:szCs w:val="36"/>
        </w:rPr>
      </w:pPr>
      <w:r>
        <w:rPr>
          <w:rFonts w:ascii="Consolas" w:hAnsi="Consolas" w:eastAsia="Consolas"/>
          <w:color w:val="2D2D2D"/>
          <w:sz w:val="21"/>
          <w:szCs w:val="36"/>
        </w:rPr>
        <w:t xml:space="preserve"> </w:t>
      </w:r>
    </w:p>
    <w:p w14:paraId="4A7B1B45">
      <w:pPr>
        <w:spacing w:before="0" w:after="0" w:line="260" w:lineRule="exact"/>
        <w:rPr>
          <w:sz w:val="32"/>
          <w:szCs w:val="36"/>
        </w:rPr>
      </w:pPr>
      <w:r>
        <w:rPr>
          <w:rFonts w:ascii="Consolas" w:hAnsi="Consolas" w:eastAsia="Consolas"/>
          <w:color w:val="2D2D2D"/>
          <w:sz w:val="21"/>
          <w:szCs w:val="36"/>
        </w:rPr>
        <w:t xml:space="preserve">  /tasks/{id}/worklogs/:</w:t>
      </w:r>
    </w:p>
    <w:p w14:paraId="387E111B">
      <w:pPr>
        <w:spacing w:before="0" w:after="0" w:line="260" w:lineRule="exact"/>
        <w:rPr>
          <w:sz w:val="32"/>
          <w:szCs w:val="36"/>
        </w:rPr>
      </w:pPr>
      <w:r>
        <w:rPr>
          <w:rFonts w:ascii="Consolas" w:hAnsi="Consolas" w:eastAsia="Consolas"/>
          <w:color w:val="2D2D2D"/>
          <w:sz w:val="21"/>
          <w:szCs w:val="36"/>
        </w:rPr>
        <w:t xml:space="preserve">    get:</w:t>
      </w:r>
    </w:p>
    <w:p w14:paraId="34E2816C">
      <w:pPr>
        <w:spacing w:before="0" w:after="0" w:line="260" w:lineRule="exact"/>
        <w:rPr>
          <w:sz w:val="32"/>
          <w:szCs w:val="36"/>
        </w:rPr>
      </w:pPr>
      <w:r>
        <w:rPr>
          <w:rFonts w:ascii="Consolas" w:hAnsi="Consolas" w:eastAsia="Consolas"/>
          <w:color w:val="2D2D2D"/>
          <w:sz w:val="21"/>
          <w:szCs w:val="36"/>
        </w:rPr>
        <w:t xml:space="preserve">      tags: [3-任务 Tasks]</w:t>
      </w:r>
    </w:p>
    <w:p w14:paraId="61A76BF5">
      <w:pPr>
        <w:spacing w:before="0" w:after="0" w:line="260" w:lineRule="exact"/>
        <w:rPr>
          <w:sz w:val="32"/>
          <w:szCs w:val="36"/>
        </w:rPr>
      </w:pPr>
      <w:r>
        <w:rPr>
          <w:rFonts w:ascii="Consolas" w:hAnsi="Consolas" w:eastAsia="Consolas"/>
          <w:color w:val="2D2D2D"/>
          <w:sz w:val="21"/>
          <w:szCs w:val="36"/>
        </w:rPr>
        <w:t xml:space="preserve">      summary: 获取任务工时记录</w:t>
      </w:r>
    </w:p>
    <w:p w14:paraId="36D7A443">
      <w:pPr>
        <w:spacing w:before="0" w:after="0" w:line="260" w:lineRule="exact"/>
        <w:rPr>
          <w:sz w:val="32"/>
          <w:szCs w:val="36"/>
        </w:rPr>
      </w:pPr>
      <w:r>
        <w:rPr>
          <w:rFonts w:ascii="Consolas" w:hAnsi="Consolas" w:eastAsia="Consolas"/>
          <w:color w:val="2D2D2D"/>
          <w:sz w:val="21"/>
          <w:szCs w:val="36"/>
        </w:rPr>
        <w:t xml:space="preserve">      parameters:</w:t>
      </w:r>
    </w:p>
    <w:p w14:paraId="7CDA76BA">
      <w:pPr>
        <w:spacing w:before="0" w:after="0" w:line="260" w:lineRule="exact"/>
        <w:rPr>
          <w:sz w:val="32"/>
          <w:szCs w:val="36"/>
        </w:rPr>
      </w:pPr>
      <w:r>
        <w:rPr>
          <w:rFonts w:ascii="Consolas" w:hAnsi="Consolas" w:eastAsia="Consolas"/>
          <w:color w:val="2D2D2D"/>
          <w:sz w:val="21"/>
          <w:szCs w:val="36"/>
        </w:rPr>
        <w:t xml:space="preserve">        - name: id</w:t>
      </w:r>
    </w:p>
    <w:p w14:paraId="18D282C8">
      <w:pPr>
        <w:spacing w:before="0" w:after="0" w:line="260" w:lineRule="exact"/>
        <w:rPr>
          <w:sz w:val="32"/>
          <w:szCs w:val="36"/>
        </w:rPr>
      </w:pPr>
      <w:r>
        <w:rPr>
          <w:rFonts w:ascii="Consolas" w:hAnsi="Consolas" w:eastAsia="Consolas"/>
          <w:color w:val="2D2D2D"/>
          <w:sz w:val="21"/>
          <w:szCs w:val="36"/>
        </w:rPr>
        <w:t xml:space="preserve">          in: path</w:t>
      </w:r>
    </w:p>
    <w:p w14:paraId="6D391CAA">
      <w:pPr>
        <w:spacing w:before="0" w:after="0" w:line="260" w:lineRule="exact"/>
        <w:rPr>
          <w:sz w:val="32"/>
          <w:szCs w:val="36"/>
        </w:rPr>
      </w:pPr>
      <w:r>
        <w:rPr>
          <w:rFonts w:ascii="Consolas" w:hAnsi="Consolas" w:eastAsia="Consolas"/>
          <w:color w:val="2D2D2D"/>
          <w:sz w:val="21"/>
          <w:szCs w:val="36"/>
        </w:rPr>
        <w:t xml:space="preserve">          required: true</w:t>
      </w:r>
    </w:p>
    <w:p w14:paraId="29252489">
      <w:pPr>
        <w:spacing w:before="0" w:after="0" w:line="260" w:lineRule="exact"/>
        <w:rPr>
          <w:sz w:val="32"/>
          <w:szCs w:val="36"/>
        </w:rPr>
      </w:pPr>
      <w:r>
        <w:rPr>
          <w:rFonts w:ascii="Consolas" w:hAnsi="Consolas" w:eastAsia="Consolas"/>
          <w:color w:val="2D2D2D"/>
          <w:sz w:val="21"/>
          <w:szCs w:val="36"/>
        </w:rPr>
        <w:t xml:space="preserve">          schema: { type: string, format: uuid }</w:t>
      </w:r>
    </w:p>
    <w:p w14:paraId="02CBAF60">
      <w:pPr>
        <w:spacing w:before="0" w:after="0" w:line="260" w:lineRule="exact"/>
        <w:rPr>
          <w:sz w:val="32"/>
          <w:szCs w:val="36"/>
        </w:rPr>
      </w:pPr>
      <w:r>
        <w:rPr>
          <w:rFonts w:ascii="Consolas" w:hAnsi="Consolas" w:eastAsia="Consolas"/>
          <w:color w:val="2D2D2D"/>
          <w:sz w:val="21"/>
          <w:szCs w:val="36"/>
        </w:rPr>
        <w:t xml:space="preserve">      responses:</w:t>
      </w:r>
    </w:p>
    <w:p w14:paraId="0F0ECCDD">
      <w:pPr>
        <w:spacing w:before="0" w:after="0" w:line="260" w:lineRule="exact"/>
        <w:rPr>
          <w:sz w:val="32"/>
          <w:szCs w:val="36"/>
        </w:rPr>
      </w:pPr>
      <w:r>
        <w:rPr>
          <w:rFonts w:ascii="Consolas" w:hAnsi="Consolas" w:eastAsia="Consolas"/>
          <w:color w:val="2D2D2D"/>
          <w:sz w:val="21"/>
          <w:szCs w:val="36"/>
        </w:rPr>
        <w:t xml:space="preserve">        '200':</w:t>
      </w:r>
    </w:p>
    <w:p w14:paraId="3A31C7BC">
      <w:pPr>
        <w:spacing w:before="0" w:after="0" w:line="260" w:lineRule="exact"/>
        <w:rPr>
          <w:sz w:val="32"/>
          <w:szCs w:val="36"/>
        </w:rPr>
      </w:pPr>
      <w:r>
        <w:rPr>
          <w:rFonts w:ascii="Consolas" w:hAnsi="Consolas" w:eastAsia="Consolas"/>
          <w:color w:val="2D2D2D"/>
          <w:sz w:val="21"/>
          <w:szCs w:val="36"/>
        </w:rPr>
        <w:t xml:space="preserve">          description: 成功</w:t>
      </w:r>
    </w:p>
    <w:p w14:paraId="7EC40F4E">
      <w:pPr>
        <w:spacing w:before="0" w:after="0" w:line="260" w:lineRule="exact"/>
        <w:rPr>
          <w:sz w:val="32"/>
          <w:szCs w:val="36"/>
        </w:rPr>
      </w:pPr>
      <w:r>
        <w:rPr>
          <w:rFonts w:ascii="Consolas" w:hAnsi="Consolas" w:eastAsia="Consolas"/>
          <w:color w:val="2D2D2D"/>
          <w:sz w:val="21"/>
          <w:szCs w:val="36"/>
        </w:rPr>
        <w:t xml:space="preserve">          content:</w:t>
      </w:r>
    </w:p>
    <w:p w14:paraId="4C499DB1">
      <w:pPr>
        <w:spacing w:before="0" w:after="0" w:line="260" w:lineRule="exact"/>
        <w:rPr>
          <w:sz w:val="32"/>
          <w:szCs w:val="36"/>
        </w:rPr>
      </w:pPr>
      <w:r>
        <w:rPr>
          <w:rFonts w:ascii="Consolas" w:hAnsi="Consolas" w:eastAsia="Consolas"/>
          <w:color w:val="2D2D2D"/>
          <w:sz w:val="21"/>
          <w:szCs w:val="36"/>
        </w:rPr>
        <w:t xml:space="preserve">            application/json:</w:t>
      </w:r>
    </w:p>
    <w:p w14:paraId="67FC864C">
      <w:pPr>
        <w:spacing w:before="0" w:after="0" w:line="260" w:lineRule="exact"/>
        <w:rPr>
          <w:sz w:val="32"/>
          <w:szCs w:val="36"/>
        </w:rPr>
      </w:pPr>
      <w:r>
        <w:rPr>
          <w:rFonts w:ascii="Consolas" w:hAnsi="Consolas" w:eastAsia="Consolas"/>
          <w:color w:val="2D2D2D"/>
          <w:sz w:val="21"/>
          <w:szCs w:val="36"/>
        </w:rPr>
        <w:t xml:space="preserve">              schema:</w:t>
      </w:r>
    </w:p>
    <w:p w14:paraId="6727AAD8">
      <w:pPr>
        <w:spacing w:before="0" w:after="0" w:line="260" w:lineRule="exact"/>
        <w:rPr>
          <w:sz w:val="32"/>
          <w:szCs w:val="36"/>
        </w:rPr>
      </w:pPr>
      <w:r>
        <w:rPr>
          <w:rFonts w:ascii="Consolas" w:hAnsi="Consolas" w:eastAsia="Consolas"/>
          <w:color w:val="2D2D2D"/>
          <w:sz w:val="21"/>
          <w:szCs w:val="36"/>
        </w:rPr>
        <w:t xml:space="preserve">                allOf:</w:t>
      </w:r>
    </w:p>
    <w:p w14:paraId="495D364C">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117BA57F">
      <w:pPr>
        <w:spacing w:before="0" w:after="0" w:line="260" w:lineRule="exact"/>
        <w:rPr>
          <w:sz w:val="32"/>
          <w:szCs w:val="36"/>
        </w:rPr>
      </w:pPr>
      <w:r>
        <w:rPr>
          <w:rFonts w:ascii="Consolas" w:hAnsi="Consolas" w:eastAsia="Consolas"/>
          <w:color w:val="2D2D2D"/>
          <w:sz w:val="21"/>
          <w:szCs w:val="36"/>
        </w:rPr>
        <w:t xml:space="preserve">                  - type: object</w:t>
      </w:r>
    </w:p>
    <w:p w14:paraId="2A89C265">
      <w:pPr>
        <w:spacing w:before="0" w:after="0" w:line="260" w:lineRule="exact"/>
        <w:rPr>
          <w:sz w:val="32"/>
          <w:szCs w:val="36"/>
        </w:rPr>
      </w:pPr>
      <w:r>
        <w:rPr>
          <w:rFonts w:ascii="Consolas" w:hAnsi="Consolas" w:eastAsia="Consolas"/>
          <w:color w:val="2D2D2D"/>
          <w:sz w:val="21"/>
          <w:szCs w:val="36"/>
        </w:rPr>
        <w:t xml:space="preserve">                    properties:</w:t>
      </w:r>
    </w:p>
    <w:p w14:paraId="75AB1C26">
      <w:pPr>
        <w:spacing w:before="0" w:after="0" w:line="260" w:lineRule="exact"/>
        <w:rPr>
          <w:sz w:val="32"/>
          <w:szCs w:val="36"/>
        </w:rPr>
      </w:pPr>
      <w:r>
        <w:rPr>
          <w:rFonts w:ascii="Consolas" w:hAnsi="Consolas" w:eastAsia="Consolas"/>
          <w:color w:val="2D2D2D"/>
          <w:sz w:val="21"/>
          <w:szCs w:val="36"/>
        </w:rPr>
        <w:t xml:space="preserve">                      data:</w:t>
      </w:r>
    </w:p>
    <w:p w14:paraId="480C18EE">
      <w:pPr>
        <w:spacing w:before="0" w:after="0" w:line="260" w:lineRule="exact"/>
        <w:rPr>
          <w:sz w:val="32"/>
          <w:szCs w:val="36"/>
        </w:rPr>
      </w:pPr>
      <w:r>
        <w:rPr>
          <w:rFonts w:ascii="Consolas" w:hAnsi="Consolas" w:eastAsia="Consolas"/>
          <w:color w:val="2D2D2D"/>
          <w:sz w:val="21"/>
          <w:szCs w:val="36"/>
        </w:rPr>
        <w:t xml:space="preserve">                        type: array</w:t>
      </w:r>
    </w:p>
    <w:p w14:paraId="1AD5BA5F">
      <w:pPr>
        <w:spacing w:before="0" w:after="0" w:line="260" w:lineRule="exact"/>
        <w:rPr>
          <w:sz w:val="32"/>
          <w:szCs w:val="36"/>
        </w:rPr>
      </w:pPr>
      <w:r>
        <w:rPr>
          <w:rFonts w:ascii="Consolas" w:hAnsi="Consolas" w:eastAsia="Consolas"/>
          <w:color w:val="2D2D2D"/>
          <w:sz w:val="21"/>
          <w:szCs w:val="36"/>
        </w:rPr>
        <w:t xml:space="preserve">                        items:</w:t>
      </w:r>
    </w:p>
    <w:p w14:paraId="1FB43DA1">
      <w:pPr>
        <w:spacing w:before="0" w:after="0" w:line="260" w:lineRule="exact"/>
        <w:rPr>
          <w:sz w:val="32"/>
          <w:szCs w:val="36"/>
        </w:rPr>
      </w:pPr>
      <w:r>
        <w:rPr>
          <w:rFonts w:ascii="Consolas" w:hAnsi="Consolas" w:eastAsia="Consolas"/>
          <w:color w:val="2D2D2D"/>
          <w:sz w:val="21"/>
          <w:szCs w:val="36"/>
        </w:rPr>
        <w:t xml:space="preserve">                          $ref: '#/components/schemas/WorkLog'</w:t>
      </w:r>
    </w:p>
    <w:p w14:paraId="13312CF7">
      <w:pPr>
        <w:spacing w:before="0" w:after="0" w:line="260" w:lineRule="exact"/>
        <w:rPr>
          <w:sz w:val="32"/>
          <w:szCs w:val="36"/>
        </w:rPr>
      </w:pPr>
      <w:r>
        <w:rPr>
          <w:rFonts w:ascii="Consolas" w:hAnsi="Consolas" w:eastAsia="Consolas"/>
          <w:color w:val="2D2D2D"/>
          <w:sz w:val="21"/>
          <w:szCs w:val="36"/>
        </w:rPr>
        <w:t xml:space="preserve"> </w:t>
      </w:r>
    </w:p>
    <w:p w14:paraId="67E2DAD2">
      <w:pPr>
        <w:spacing w:before="0" w:after="0" w:line="260" w:lineRule="exact"/>
        <w:rPr>
          <w:sz w:val="32"/>
          <w:szCs w:val="36"/>
        </w:rPr>
      </w:pPr>
      <w:r>
        <w:rPr>
          <w:rFonts w:ascii="Consolas" w:hAnsi="Consolas" w:eastAsia="Consolas"/>
          <w:color w:val="2D2D2D"/>
          <w:sz w:val="21"/>
          <w:szCs w:val="36"/>
        </w:rPr>
        <w:t xml:space="preserve">  # ========== 4. 看板模块 /api/boards ==========</w:t>
      </w:r>
    </w:p>
    <w:p w14:paraId="5E94F481">
      <w:pPr>
        <w:spacing w:before="0" w:after="0" w:line="260" w:lineRule="exact"/>
        <w:rPr>
          <w:sz w:val="32"/>
          <w:szCs w:val="36"/>
        </w:rPr>
      </w:pPr>
      <w:r>
        <w:rPr>
          <w:rFonts w:ascii="Consolas" w:hAnsi="Consolas" w:eastAsia="Consolas"/>
          <w:color w:val="2D2D2D"/>
          <w:sz w:val="21"/>
          <w:szCs w:val="36"/>
        </w:rPr>
        <w:t xml:space="preserve">  /boards/:</w:t>
      </w:r>
    </w:p>
    <w:p w14:paraId="3570CFCD">
      <w:pPr>
        <w:spacing w:before="0" w:after="0" w:line="260" w:lineRule="exact"/>
        <w:rPr>
          <w:sz w:val="32"/>
          <w:szCs w:val="36"/>
        </w:rPr>
      </w:pPr>
      <w:r>
        <w:rPr>
          <w:rFonts w:ascii="Consolas" w:hAnsi="Consolas" w:eastAsia="Consolas"/>
          <w:color w:val="2D2D2D"/>
          <w:sz w:val="21"/>
          <w:szCs w:val="36"/>
        </w:rPr>
        <w:t xml:space="preserve">    get:</w:t>
      </w:r>
    </w:p>
    <w:p w14:paraId="3F141234">
      <w:pPr>
        <w:spacing w:before="0" w:after="0" w:line="260" w:lineRule="exact"/>
        <w:rPr>
          <w:sz w:val="32"/>
          <w:szCs w:val="36"/>
        </w:rPr>
      </w:pPr>
      <w:r>
        <w:rPr>
          <w:rFonts w:ascii="Consolas" w:hAnsi="Consolas" w:eastAsia="Consolas"/>
          <w:color w:val="2D2D2D"/>
          <w:sz w:val="21"/>
          <w:szCs w:val="36"/>
        </w:rPr>
        <w:t xml:space="preserve">      tags: [4-看板 Kanban]</w:t>
      </w:r>
    </w:p>
    <w:p w14:paraId="6D6F8246">
      <w:pPr>
        <w:spacing w:before="0" w:after="0" w:line="260" w:lineRule="exact"/>
        <w:rPr>
          <w:sz w:val="32"/>
          <w:szCs w:val="36"/>
        </w:rPr>
      </w:pPr>
      <w:r>
        <w:rPr>
          <w:rFonts w:ascii="Consolas" w:hAnsi="Consolas" w:eastAsia="Consolas"/>
          <w:color w:val="2D2D2D"/>
          <w:sz w:val="21"/>
          <w:szCs w:val="36"/>
        </w:rPr>
        <w:t xml:space="preserve">      summary: 获取看板列表</w:t>
      </w:r>
    </w:p>
    <w:p w14:paraId="417DF668">
      <w:pPr>
        <w:spacing w:before="0" w:after="0" w:line="260" w:lineRule="exact"/>
        <w:rPr>
          <w:sz w:val="32"/>
          <w:szCs w:val="36"/>
        </w:rPr>
      </w:pPr>
      <w:r>
        <w:rPr>
          <w:rFonts w:ascii="Consolas" w:hAnsi="Consolas" w:eastAsia="Consolas"/>
          <w:color w:val="2D2D2D"/>
          <w:sz w:val="21"/>
          <w:szCs w:val="36"/>
        </w:rPr>
        <w:t xml:space="preserve">      parameters:</w:t>
      </w:r>
    </w:p>
    <w:p w14:paraId="21B73A7B">
      <w:pPr>
        <w:spacing w:before="0" w:after="0" w:line="260" w:lineRule="exact"/>
        <w:rPr>
          <w:sz w:val="32"/>
          <w:szCs w:val="36"/>
        </w:rPr>
      </w:pPr>
      <w:r>
        <w:rPr>
          <w:rFonts w:ascii="Consolas" w:hAnsi="Consolas" w:eastAsia="Consolas"/>
          <w:color w:val="2D2D2D"/>
          <w:sz w:val="21"/>
          <w:szCs w:val="36"/>
        </w:rPr>
        <w:t xml:space="preserve">        - $ref: '#/components/parameters/ProjectID'</w:t>
      </w:r>
    </w:p>
    <w:p w14:paraId="60BCF1E7">
      <w:pPr>
        <w:spacing w:before="0" w:after="0" w:line="260" w:lineRule="exact"/>
        <w:rPr>
          <w:sz w:val="32"/>
          <w:szCs w:val="36"/>
        </w:rPr>
      </w:pPr>
      <w:r>
        <w:rPr>
          <w:rFonts w:ascii="Consolas" w:hAnsi="Consolas" w:eastAsia="Consolas"/>
          <w:color w:val="2D2D2D"/>
          <w:sz w:val="21"/>
          <w:szCs w:val="36"/>
        </w:rPr>
        <w:t xml:space="preserve">      responses:</w:t>
      </w:r>
    </w:p>
    <w:p w14:paraId="19334002">
      <w:pPr>
        <w:spacing w:before="0" w:after="0" w:line="260" w:lineRule="exact"/>
        <w:rPr>
          <w:sz w:val="32"/>
          <w:szCs w:val="36"/>
        </w:rPr>
      </w:pPr>
      <w:r>
        <w:rPr>
          <w:rFonts w:ascii="Consolas" w:hAnsi="Consolas" w:eastAsia="Consolas"/>
          <w:color w:val="2D2D2D"/>
          <w:sz w:val="21"/>
          <w:szCs w:val="36"/>
        </w:rPr>
        <w:t xml:space="preserve">        '200':</w:t>
      </w:r>
    </w:p>
    <w:p w14:paraId="0DDE9359">
      <w:pPr>
        <w:spacing w:before="0" w:after="0" w:line="260" w:lineRule="exact"/>
        <w:rPr>
          <w:sz w:val="32"/>
          <w:szCs w:val="36"/>
        </w:rPr>
      </w:pPr>
      <w:r>
        <w:rPr>
          <w:rFonts w:ascii="Consolas" w:hAnsi="Consolas" w:eastAsia="Consolas"/>
          <w:color w:val="2D2D2D"/>
          <w:sz w:val="21"/>
          <w:szCs w:val="36"/>
        </w:rPr>
        <w:t xml:space="preserve">          description: 成功</w:t>
      </w:r>
    </w:p>
    <w:p w14:paraId="5703DC61">
      <w:pPr>
        <w:spacing w:before="0" w:after="0" w:line="260" w:lineRule="exact"/>
        <w:rPr>
          <w:sz w:val="32"/>
          <w:szCs w:val="36"/>
        </w:rPr>
      </w:pPr>
      <w:r>
        <w:rPr>
          <w:rFonts w:ascii="Consolas" w:hAnsi="Consolas" w:eastAsia="Consolas"/>
          <w:color w:val="2D2D2D"/>
          <w:sz w:val="21"/>
          <w:szCs w:val="36"/>
        </w:rPr>
        <w:t xml:space="preserve">          content:</w:t>
      </w:r>
    </w:p>
    <w:p w14:paraId="7966BFA2">
      <w:pPr>
        <w:spacing w:before="0" w:after="0" w:line="260" w:lineRule="exact"/>
        <w:rPr>
          <w:sz w:val="32"/>
          <w:szCs w:val="36"/>
        </w:rPr>
      </w:pPr>
      <w:r>
        <w:rPr>
          <w:rFonts w:ascii="Consolas" w:hAnsi="Consolas" w:eastAsia="Consolas"/>
          <w:color w:val="2D2D2D"/>
          <w:sz w:val="21"/>
          <w:szCs w:val="36"/>
        </w:rPr>
        <w:t xml:space="preserve">            application/json:</w:t>
      </w:r>
    </w:p>
    <w:p w14:paraId="580F058D">
      <w:pPr>
        <w:spacing w:before="0" w:after="0" w:line="260" w:lineRule="exact"/>
        <w:rPr>
          <w:sz w:val="32"/>
          <w:szCs w:val="36"/>
        </w:rPr>
      </w:pPr>
      <w:r>
        <w:rPr>
          <w:rFonts w:ascii="Consolas" w:hAnsi="Consolas" w:eastAsia="Consolas"/>
          <w:color w:val="2D2D2D"/>
          <w:sz w:val="21"/>
          <w:szCs w:val="36"/>
        </w:rPr>
        <w:t xml:space="preserve">              schema:</w:t>
      </w:r>
    </w:p>
    <w:p w14:paraId="31243899">
      <w:pPr>
        <w:spacing w:before="0" w:after="0" w:line="260" w:lineRule="exact"/>
        <w:rPr>
          <w:sz w:val="32"/>
          <w:szCs w:val="36"/>
        </w:rPr>
      </w:pPr>
      <w:r>
        <w:rPr>
          <w:rFonts w:ascii="Consolas" w:hAnsi="Consolas" w:eastAsia="Consolas"/>
          <w:color w:val="2D2D2D"/>
          <w:sz w:val="21"/>
          <w:szCs w:val="36"/>
        </w:rPr>
        <w:t xml:space="preserve">                allOf:</w:t>
      </w:r>
    </w:p>
    <w:p w14:paraId="71759FDA">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3F6FFCA6">
      <w:pPr>
        <w:spacing w:before="0" w:after="0" w:line="260" w:lineRule="exact"/>
        <w:rPr>
          <w:sz w:val="32"/>
          <w:szCs w:val="36"/>
        </w:rPr>
      </w:pPr>
      <w:r>
        <w:rPr>
          <w:rFonts w:ascii="Consolas" w:hAnsi="Consolas" w:eastAsia="Consolas"/>
          <w:color w:val="2D2D2D"/>
          <w:sz w:val="21"/>
          <w:szCs w:val="36"/>
        </w:rPr>
        <w:t xml:space="preserve">                  - type: object</w:t>
      </w:r>
    </w:p>
    <w:p w14:paraId="61EEA475">
      <w:pPr>
        <w:spacing w:before="0" w:after="0" w:line="260" w:lineRule="exact"/>
        <w:rPr>
          <w:sz w:val="32"/>
          <w:szCs w:val="36"/>
        </w:rPr>
      </w:pPr>
      <w:r>
        <w:rPr>
          <w:rFonts w:ascii="Consolas" w:hAnsi="Consolas" w:eastAsia="Consolas"/>
          <w:color w:val="2D2D2D"/>
          <w:sz w:val="21"/>
          <w:szCs w:val="36"/>
        </w:rPr>
        <w:t xml:space="preserve">                    properties:</w:t>
      </w:r>
    </w:p>
    <w:p w14:paraId="5037B445">
      <w:pPr>
        <w:spacing w:before="0" w:after="0" w:line="260" w:lineRule="exact"/>
        <w:rPr>
          <w:sz w:val="32"/>
          <w:szCs w:val="36"/>
        </w:rPr>
      </w:pPr>
      <w:r>
        <w:rPr>
          <w:rFonts w:ascii="Consolas" w:hAnsi="Consolas" w:eastAsia="Consolas"/>
          <w:color w:val="2D2D2D"/>
          <w:sz w:val="21"/>
          <w:szCs w:val="36"/>
        </w:rPr>
        <w:t xml:space="preserve">                      data:</w:t>
      </w:r>
    </w:p>
    <w:p w14:paraId="58747278">
      <w:pPr>
        <w:spacing w:before="0" w:after="0" w:line="260" w:lineRule="exact"/>
        <w:rPr>
          <w:sz w:val="32"/>
          <w:szCs w:val="36"/>
        </w:rPr>
      </w:pPr>
      <w:r>
        <w:rPr>
          <w:rFonts w:ascii="Consolas" w:hAnsi="Consolas" w:eastAsia="Consolas"/>
          <w:color w:val="2D2D2D"/>
          <w:sz w:val="21"/>
          <w:szCs w:val="36"/>
        </w:rPr>
        <w:t xml:space="preserve">                        type: array</w:t>
      </w:r>
    </w:p>
    <w:p w14:paraId="0DDBE83A">
      <w:pPr>
        <w:spacing w:before="0" w:after="0" w:line="260" w:lineRule="exact"/>
        <w:rPr>
          <w:sz w:val="32"/>
          <w:szCs w:val="36"/>
        </w:rPr>
      </w:pPr>
      <w:r>
        <w:rPr>
          <w:rFonts w:ascii="Consolas" w:hAnsi="Consolas" w:eastAsia="Consolas"/>
          <w:color w:val="2D2D2D"/>
          <w:sz w:val="21"/>
          <w:szCs w:val="36"/>
        </w:rPr>
        <w:t xml:space="preserve">                        items:</w:t>
      </w:r>
    </w:p>
    <w:p w14:paraId="6120B80A">
      <w:pPr>
        <w:spacing w:before="0" w:after="0" w:line="260" w:lineRule="exact"/>
        <w:rPr>
          <w:sz w:val="32"/>
          <w:szCs w:val="36"/>
        </w:rPr>
      </w:pPr>
      <w:r>
        <w:rPr>
          <w:rFonts w:ascii="Consolas" w:hAnsi="Consolas" w:eastAsia="Consolas"/>
          <w:color w:val="2D2D2D"/>
          <w:sz w:val="21"/>
          <w:szCs w:val="36"/>
        </w:rPr>
        <w:t xml:space="preserve">                          $ref: '#/components/schemas/KanbanBoard'</w:t>
      </w:r>
    </w:p>
    <w:p w14:paraId="5AFFA6DF">
      <w:pPr>
        <w:spacing w:before="0" w:after="0" w:line="260" w:lineRule="exact"/>
        <w:rPr>
          <w:sz w:val="32"/>
          <w:szCs w:val="36"/>
        </w:rPr>
      </w:pPr>
      <w:r>
        <w:rPr>
          <w:rFonts w:ascii="Consolas" w:hAnsi="Consolas" w:eastAsia="Consolas"/>
          <w:color w:val="2D2D2D"/>
          <w:sz w:val="21"/>
          <w:szCs w:val="36"/>
        </w:rPr>
        <w:t xml:space="preserve">    post:</w:t>
      </w:r>
    </w:p>
    <w:p w14:paraId="7AA95188">
      <w:pPr>
        <w:spacing w:before="0" w:after="0" w:line="260" w:lineRule="exact"/>
        <w:rPr>
          <w:sz w:val="32"/>
          <w:szCs w:val="36"/>
        </w:rPr>
      </w:pPr>
      <w:r>
        <w:rPr>
          <w:rFonts w:ascii="Consolas" w:hAnsi="Consolas" w:eastAsia="Consolas"/>
          <w:color w:val="2D2D2D"/>
          <w:sz w:val="21"/>
          <w:szCs w:val="36"/>
        </w:rPr>
        <w:t xml:space="preserve">      tags: [4-看板 Kanban]</w:t>
      </w:r>
    </w:p>
    <w:p w14:paraId="7AA62235">
      <w:pPr>
        <w:spacing w:before="0" w:after="0" w:line="260" w:lineRule="exact"/>
        <w:rPr>
          <w:sz w:val="32"/>
          <w:szCs w:val="36"/>
        </w:rPr>
      </w:pPr>
      <w:r>
        <w:rPr>
          <w:rFonts w:ascii="Consolas" w:hAnsi="Consolas" w:eastAsia="Consolas"/>
          <w:color w:val="2D2D2D"/>
          <w:sz w:val="21"/>
          <w:szCs w:val="36"/>
        </w:rPr>
        <w:t xml:space="preserve">      summary: 创建看板</w:t>
      </w:r>
    </w:p>
    <w:p w14:paraId="58EBB1CB">
      <w:pPr>
        <w:spacing w:before="0" w:after="0" w:line="260" w:lineRule="exact"/>
        <w:rPr>
          <w:sz w:val="32"/>
          <w:szCs w:val="36"/>
        </w:rPr>
      </w:pPr>
      <w:r>
        <w:rPr>
          <w:rFonts w:ascii="Consolas" w:hAnsi="Consolas" w:eastAsia="Consolas"/>
          <w:color w:val="2D2D2D"/>
          <w:sz w:val="21"/>
          <w:szCs w:val="36"/>
        </w:rPr>
        <w:t xml:space="preserve">      requestBody:</w:t>
      </w:r>
    </w:p>
    <w:p w14:paraId="00933483">
      <w:pPr>
        <w:spacing w:before="0" w:after="0" w:line="260" w:lineRule="exact"/>
        <w:rPr>
          <w:sz w:val="32"/>
          <w:szCs w:val="36"/>
        </w:rPr>
      </w:pPr>
      <w:r>
        <w:rPr>
          <w:rFonts w:ascii="Consolas" w:hAnsi="Consolas" w:eastAsia="Consolas"/>
          <w:color w:val="2D2D2D"/>
          <w:sz w:val="21"/>
          <w:szCs w:val="36"/>
        </w:rPr>
        <w:t xml:space="preserve">        required: true</w:t>
      </w:r>
    </w:p>
    <w:p w14:paraId="4703B7F2">
      <w:pPr>
        <w:spacing w:before="0" w:after="0" w:line="260" w:lineRule="exact"/>
        <w:rPr>
          <w:sz w:val="32"/>
          <w:szCs w:val="36"/>
        </w:rPr>
      </w:pPr>
      <w:r>
        <w:rPr>
          <w:rFonts w:ascii="Consolas" w:hAnsi="Consolas" w:eastAsia="Consolas"/>
          <w:color w:val="2D2D2D"/>
          <w:sz w:val="21"/>
          <w:szCs w:val="36"/>
        </w:rPr>
        <w:t xml:space="preserve">        content:</w:t>
      </w:r>
    </w:p>
    <w:p w14:paraId="44A3C7FE">
      <w:pPr>
        <w:spacing w:before="0" w:after="0" w:line="260" w:lineRule="exact"/>
        <w:rPr>
          <w:sz w:val="32"/>
          <w:szCs w:val="36"/>
        </w:rPr>
      </w:pPr>
      <w:r>
        <w:rPr>
          <w:rFonts w:ascii="Consolas" w:hAnsi="Consolas" w:eastAsia="Consolas"/>
          <w:color w:val="2D2D2D"/>
          <w:sz w:val="21"/>
          <w:szCs w:val="36"/>
        </w:rPr>
        <w:t xml:space="preserve">          application/json:</w:t>
      </w:r>
    </w:p>
    <w:p w14:paraId="43C5C6C7">
      <w:pPr>
        <w:spacing w:before="0" w:after="0" w:line="260" w:lineRule="exact"/>
        <w:rPr>
          <w:sz w:val="32"/>
          <w:szCs w:val="36"/>
        </w:rPr>
      </w:pPr>
      <w:r>
        <w:rPr>
          <w:rFonts w:ascii="Consolas" w:hAnsi="Consolas" w:eastAsia="Consolas"/>
          <w:color w:val="2D2D2D"/>
          <w:sz w:val="21"/>
          <w:szCs w:val="36"/>
        </w:rPr>
        <w:t xml:space="preserve">            schema:</w:t>
      </w:r>
    </w:p>
    <w:p w14:paraId="072BC16B">
      <w:pPr>
        <w:spacing w:before="0" w:after="0" w:line="260" w:lineRule="exact"/>
        <w:rPr>
          <w:sz w:val="32"/>
          <w:szCs w:val="36"/>
        </w:rPr>
      </w:pPr>
      <w:r>
        <w:rPr>
          <w:rFonts w:ascii="Consolas" w:hAnsi="Consolas" w:eastAsia="Consolas"/>
          <w:color w:val="2D2D2D"/>
          <w:sz w:val="21"/>
          <w:szCs w:val="36"/>
        </w:rPr>
        <w:t xml:space="preserve">              $ref: '#/components/schemas/KanbanBoardCreate'</w:t>
      </w:r>
    </w:p>
    <w:p w14:paraId="72551404">
      <w:pPr>
        <w:spacing w:before="0" w:after="0" w:line="260" w:lineRule="exact"/>
        <w:rPr>
          <w:sz w:val="32"/>
          <w:szCs w:val="36"/>
        </w:rPr>
      </w:pPr>
      <w:r>
        <w:rPr>
          <w:rFonts w:ascii="Consolas" w:hAnsi="Consolas" w:eastAsia="Consolas"/>
          <w:color w:val="2D2D2D"/>
          <w:sz w:val="21"/>
          <w:szCs w:val="36"/>
        </w:rPr>
        <w:t xml:space="preserve">      responses:</w:t>
      </w:r>
    </w:p>
    <w:p w14:paraId="0220339A">
      <w:pPr>
        <w:spacing w:before="0" w:after="0" w:line="260" w:lineRule="exact"/>
        <w:rPr>
          <w:sz w:val="32"/>
          <w:szCs w:val="36"/>
        </w:rPr>
      </w:pPr>
      <w:r>
        <w:rPr>
          <w:rFonts w:ascii="Consolas" w:hAnsi="Consolas" w:eastAsia="Consolas"/>
          <w:color w:val="2D2D2D"/>
          <w:sz w:val="21"/>
          <w:szCs w:val="36"/>
        </w:rPr>
        <w:t xml:space="preserve">        '201':</w:t>
      </w:r>
    </w:p>
    <w:p w14:paraId="6D3014D6">
      <w:pPr>
        <w:spacing w:before="0" w:after="0" w:line="260" w:lineRule="exact"/>
        <w:rPr>
          <w:sz w:val="32"/>
          <w:szCs w:val="36"/>
        </w:rPr>
      </w:pPr>
      <w:r>
        <w:rPr>
          <w:rFonts w:ascii="Consolas" w:hAnsi="Consolas" w:eastAsia="Consolas"/>
          <w:color w:val="2D2D2D"/>
          <w:sz w:val="21"/>
          <w:szCs w:val="36"/>
        </w:rPr>
        <w:t xml:space="preserve">          description: 创建成功</w:t>
      </w:r>
    </w:p>
    <w:p w14:paraId="01803825">
      <w:pPr>
        <w:spacing w:before="0" w:after="0" w:line="260" w:lineRule="exact"/>
        <w:rPr>
          <w:sz w:val="32"/>
          <w:szCs w:val="36"/>
        </w:rPr>
      </w:pPr>
      <w:r>
        <w:rPr>
          <w:rFonts w:ascii="Consolas" w:hAnsi="Consolas" w:eastAsia="Consolas"/>
          <w:color w:val="2D2D2D"/>
          <w:sz w:val="21"/>
          <w:szCs w:val="36"/>
        </w:rPr>
        <w:t xml:space="preserve"> </w:t>
      </w:r>
    </w:p>
    <w:p w14:paraId="402FD85A">
      <w:pPr>
        <w:spacing w:before="0" w:after="0" w:line="260" w:lineRule="exact"/>
        <w:rPr>
          <w:sz w:val="32"/>
          <w:szCs w:val="36"/>
        </w:rPr>
      </w:pPr>
      <w:r>
        <w:rPr>
          <w:rFonts w:ascii="Consolas" w:hAnsi="Consolas" w:eastAsia="Consolas"/>
          <w:color w:val="2D2D2D"/>
          <w:sz w:val="21"/>
          <w:szCs w:val="36"/>
        </w:rPr>
        <w:t xml:space="preserve">  /boards/{id}/:</w:t>
      </w:r>
    </w:p>
    <w:p w14:paraId="04D3DECE">
      <w:pPr>
        <w:spacing w:before="0" w:after="0" w:line="260" w:lineRule="exact"/>
        <w:rPr>
          <w:sz w:val="32"/>
          <w:szCs w:val="36"/>
        </w:rPr>
      </w:pPr>
      <w:r>
        <w:rPr>
          <w:rFonts w:ascii="Consolas" w:hAnsi="Consolas" w:eastAsia="Consolas"/>
          <w:color w:val="2D2D2D"/>
          <w:sz w:val="21"/>
          <w:szCs w:val="36"/>
        </w:rPr>
        <w:t xml:space="preserve">    get:</w:t>
      </w:r>
    </w:p>
    <w:p w14:paraId="6DC8E25B">
      <w:pPr>
        <w:spacing w:before="0" w:after="0" w:line="260" w:lineRule="exact"/>
        <w:rPr>
          <w:sz w:val="32"/>
          <w:szCs w:val="36"/>
        </w:rPr>
      </w:pPr>
      <w:r>
        <w:rPr>
          <w:rFonts w:ascii="Consolas" w:hAnsi="Consolas" w:eastAsia="Consolas"/>
          <w:color w:val="2D2D2D"/>
          <w:sz w:val="21"/>
          <w:szCs w:val="36"/>
        </w:rPr>
        <w:t xml:space="preserve">      tags: [4-看板 Kanban]</w:t>
      </w:r>
    </w:p>
    <w:p w14:paraId="561D8BA0">
      <w:pPr>
        <w:spacing w:before="0" w:after="0" w:line="260" w:lineRule="exact"/>
        <w:rPr>
          <w:sz w:val="32"/>
          <w:szCs w:val="36"/>
        </w:rPr>
      </w:pPr>
      <w:r>
        <w:rPr>
          <w:rFonts w:ascii="Consolas" w:hAnsi="Consolas" w:eastAsia="Consolas"/>
          <w:color w:val="2D2D2D"/>
          <w:sz w:val="21"/>
          <w:szCs w:val="36"/>
        </w:rPr>
        <w:t xml:space="preserve">      summary: 获取看板详情（含所有列及列内任务）</w:t>
      </w:r>
    </w:p>
    <w:p w14:paraId="0084426A">
      <w:pPr>
        <w:spacing w:before="0" w:after="0" w:line="260" w:lineRule="exact"/>
        <w:rPr>
          <w:sz w:val="32"/>
          <w:szCs w:val="36"/>
        </w:rPr>
      </w:pPr>
      <w:r>
        <w:rPr>
          <w:rFonts w:ascii="Consolas" w:hAnsi="Consolas" w:eastAsia="Consolas"/>
          <w:color w:val="2D2D2D"/>
          <w:sz w:val="21"/>
          <w:szCs w:val="36"/>
        </w:rPr>
        <w:t xml:space="preserve">      parameters:</w:t>
      </w:r>
    </w:p>
    <w:p w14:paraId="23A61516">
      <w:pPr>
        <w:spacing w:before="0" w:after="0" w:line="260" w:lineRule="exact"/>
        <w:rPr>
          <w:sz w:val="32"/>
          <w:szCs w:val="36"/>
        </w:rPr>
      </w:pPr>
      <w:r>
        <w:rPr>
          <w:rFonts w:ascii="Consolas" w:hAnsi="Consolas" w:eastAsia="Consolas"/>
          <w:color w:val="2D2D2D"/>
          <w:sz w:val="21"/>
          <w:szCs w:val="36"/>
        </w:rPr>
        <w:t xml:space="preserve">        - name: id</w:t>
      </w:r>
    </w:p>
    <w:p w14:paraId="76414D69">
      <w:pPr>
        <w:spacing w:before="0" w:after="0" w:line="260" w:lineRule="exact"/>
        <w:rPr>
          <w:sz w:val="32"/>
          <w:szCs w:val="36"/>
        </w:rPr>
      </w:pPr>
      <w:r>
        <w:rPr>
          <w:rFonts w:ascii="Consolas" w:hAnsi="Consolas" w:eastAsia="Consolas"/>
          <w:color w:val="2D2D2D"/>
          <w:sz w:val="21"/>
          <w:szCs w:val="36"/>
        </w:rPr>
        <w:t xml:space="preserve">          in: path</w:t>
      </w:r>
    </w:p>
    <w:p w14:paraId="7541551F">
      <w:pPr>
        <w:spacing w:before="0" w:after="0" w:line="260" w:lineRule="exact"/>
        <w:rPr>
          <w:sz w:val="32"/>
          <w:szCs w:val="36"/>
        </w:rPr>
      </w:pPr>
      <w:r>
        <w:rPr>
          <w:rFonts w:ascii="Consolas" w:hAnsi="Consolas" w:eastAsia="Consolas"/>
          <w:color w:val="2D2D2D"/>
          <w:sz w:val="21"/>
          <w:szCs w:val="36"/>
        </w:rPr>
        <w:t xml:space="preserve">          required: true</w:t>
      </w:r>
    </w:p>
    <w:p w14:paraId="2A3EA071">
      <w:pPr>
        <w:spacing w:before="0" w:after="0" w:line="260" w:lineRule="exact"/>
        <w:rPr>
          <w:sz w:val="32"/>
          <w:szCs w:val="36"/>
        </w:rPr>
      </w:pPr>
      <w:r>
        <w:rPr>
          <w:rFonts w:ascii="Consolas" w:hAnsi="Consolas" w:eastAsia="Consolas"/>
          <w:color w:val="2D2D2D"/>
          <w:sz w:val="21"/>
          <w:szCs w:val="36"/>
        </w:rPr>
        <w:t xml:space="preserve">          schema: { type: string, format: uuid }</w:t>
      </w:r>
    </w:p>
    <w:p w14:paraId="05023821">
      <w:pPr>
        <w:spacing w:before="0" w:after="0" w:line="260" w:lineRule="exact"/>
        <w:rPr>
          <w:sz w:val="32"/>
          <w:szCs w:val="36"/>
        </w:rPr>
      </w:pPr>
      <w:r>
        <w:rPr>
          <w:rFonts w:ascii="Consolas" w:hAnsi="Consolas" w:eastAsia="Consolas"/>
          <w:color w:val="2D2D2D"/>
          <w:sz w:val="21"/>
          <w:szCs w:val="36"/>
        </w:rPr>
        <w:t xml:space="preserve">      responses:</w:t>
      </w:r>
    </w:p>
    <w:p w14:paraId="1D73C8FC">
      <w:pPr>
        <w:spacing w:before="0" w:after="0" w:line="260" w:lineRule="exact"/>
        <w:rPr>
          <w:sz w:val="32"/>
          <w:szCs w:val="36"/>
        </w:rPr>
      </w:pPr>
      <w:r>
        <w:rPr>
          <w:rFonts w:ascii="Consolas" w:hAnsi="Consolas" w:eastAsia="Consolas"/>
          <w:color w:val="2D2D2D"/>
          <w:sz w:val="21"/>
          <w:szCs w:val="36"/>
        </w:rPr>
        <w:t xml:space="preserve">        '200':</w:t>
      </w:r>
    </w:p>
    <w:p w14:paraId="1C8CEDAA">
      <w:pPr>
        <w:spacing w:before="0" w:after="0" w:line="260" w:lineRule="exact"/>
        <w:rPr>
          <w:sz w:val="32"/>
          <w:szCs w:val="36"/>
        </w:rPr>
      </w:pPr>
      <w:r>
        <w:rPr>
          <w:rFonts w:ascii="Consolas" w:hAnsi="Consolas" w:eastAsia="Consolas"/>
          <w:color w:val="2D2D2D"/>
          <w:sz w:val="21"/>
          <w:szCs w:val="36"/>
        </w:rPr>
        <w:t xml:space="preserve">          description: 成功</w:t>
      </w:r>
    </w:p>
    <w:p w14:paraId="4602160E">
      <w:pPr>
        <w:spacing w:before="0" w:after="0" w:line="260" w:lineRule="exact"/>
        <w:rPr>
          <w:sz w:val="32"/>
          <w:szCs w:val="36"/>
        </w:rPr>
      </w:pPr>
      <w:r>
        <w:rPr>
          <w:rFonts w:ascii="Consolas" w:hAnsi="Consolas" w:eastAsia="Consolas"/>
          <w:color w:val="2D2D2D"/>
          <w:sz w:val="21"/>
          <w:szCs w:val="36"/>
        </w:rPr>
        <w:t xml:space="preserve">          content:</w:t>
      </w:r>
    </w:p>
    <w:p w14:paraId="27AB1FCB">
      <w:pPr>
        <w:spacing w:before="0" w:after="0" w:line="260" w:lineRule="exact"/>
        <w:rPr>
          <w:sz w:val="32"/>
          <w:szCs w:val="36"/>
        </w:rPr>
      </w:pPr>
      <w:r>
        <w:rPr>
          <w:rFonts w:ascii="Consolas" w:hAnsi="Consolas" w:eastAsia="Consolas"/>
          <w:color w:val="2D2D2D"/>
          <w:sz w:val="21"/>
          <w:szCs w:val="36"/>
        </w:rPr>
        <w:t xml:space="preserve">            application/json:</w:t>
      </w:r>
    </w:p>
    <w:p w14:paraId="37E8F55B">
      <w:pPr>
        <w:spacing w:before="0" w:after="0" w:line="260" w:lineRule="exact"/>
        <w:rPr>
          <w:sz w:val="32"/>
          <w:szCs w:val="36"/>
        </w:rPr>
      </w:pPr>
      <w:r>
        <w:rPr>
          <w:rFonts w:ascii="Consolas" w:hAnsi="Consolas" w:eastAsia="Consolas"/>
          <w:color w:val="2D2D2D"/>
          <w:sz w:val="21"/>
          <w:szCs w:val="36"/>
        </w:rPr>
        <w:t xml:space="preserve">              schema:</w:t>
      </w:r>
    </w:p>
    <w:p w14:paraId="71234ED8">
      <w:pPr>
        <w:spacing w:before="0" w:after="0" w:line="260" w:lineRule="exact"/>
        <w:rPr>
          <w:sz w:val="32"/>
          <w:szCs w:val="36"/>
        </w:rPr>
      </w:pPr>
      <w:r>
        <w:rPr>
          <w:rFonts w:ascii="Consolas" w:hAnsi="Consolas" w:eastAsia="Consolas"/>
          <w:color w:val="2D2D2D"/>
          <w:sz w:val="21"/>
          <w:szCs w:val="36"/>
        </w:rPr>
        <w:t xml:space="preserve">                allOf:</w:t>
      </w:r>
    </w:p>
    <w:p w14:paraId="20634BAE">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5D084CED">
      <w:pPr>
        <w:spacing w:before="0" w:after="0" w:line="260" w:lineRule="exact"/>
        <w:rPr>
          <w:sz w:val="32"/>
          <w:szCs w:val="36"/>
        </w:rPr>
      </w:pPr>
      <w:r>
        <w:rPr>
          <w:rFonts w:ascii="Consolas" w:hAnsi="Consolas" w:eastAsia="Consolas"/>
          <w:color w:val="2D2D2D"/>
          <w:sz w:val="21"/>
          <w:szCs w:val="36"/>
        </w:rPr>
        <w:t xml:space="preserve">                  - type: object</w:t>
      </w:r>
    </w:p>
    <w:p w14:paraId="2A71265A">
      <w:pPr>
        <w:spacing w:before="0" w:after="0" w:line="260" w:lineRule="exact"/>
        <w:rPr>
          <w:sz w:val="32"/>
          <w:szCs w:val="36"/>
        </w:rPr>
      </w:pPr>
      <w:r>
        <w:rPr>
          <w:rFonts w:ascii="Consolas" w:hAnsi="Consolas" w:eastAsia="Consolas"/>
          <w:color w:val="2D2D2D"/>
          <w:sz w:val="21"/>
          <w:szCs w:val="36"/>
        </w:rPr>
        <w:t xml:space="preserve">                    properties:</w:t>
      </w:r>
    </w:p>
    <w:p w14:paraId="2AA8E80A">
      <w:pPr>
        <w:spacing w:before="0" w:after="0" w:line="260" w:lineRule="exact"/>
        <w:rPr>
          <w:sz w:val="32"/>
          <w:szCs w:val="36"/>
        </w:rPr>
      </w:pPr>
      <w:r>
        <w:rPr>
          <w:rFonts w:ascii="Consolas" w:hAnsi="Consolas" w:eastAsia="Consolas"/>
          <w:color w:val="2D2D2D"/>
          <w:sz w:val="21"/>
          <w:szCs w:val="36"/>
        </w:rPr>
        <w:t xml:space="preserve">                      data:</w:t>
      </w:r>
    </w:p>
    <w:p w14:paraId="069964C1">
      <w:pPr>
        <w:spacing w:before="0" w:after="0" w:line="260" w:lineRule="exact"/>
        <w:rPr>
          <w:sz w:val="32"/>
          <w:szCs w:val="36"/>
        </w:rPr>
      </w:pPr>
      <w:r>
        <w:rPr>
          <w:rFonts w:ascii="Consolas" w:hAnsi="Consolas" w:eastAsia="Consolas"/>
          <w:color w:val="2D2D2D"/>
          <w:sz w:val="21"/>
          <w:szCs w:val="36"/>
        </w:rPr>
        <w:t xml:space="preserve">                        $ref: '#/components/schemas/KanbanBoard'</w:t>
      </w:r>
    </w:p>
    <w:p w14:paraId="668D1A42">
      <w:pPr>
        <w:spacing w:before="0" w:after="0" w:line="260" w:lineRule="exact"/>
        <w:rPr>
          <w:sz w:val="32"/>
          <w:szCs w:val="36"/>
        </w:rPr>
      </w:pPr>
      <w:r>
        <w:rPr>
          <w:rFonts w:ascii="Consolas" w:hAnsi="Consolas" w:eastAsia="Consolas"/>
          <w:color w:val="2D2D2D"/>
          <w:sz w:val="21"/>
          <w:szCs w:val="36"/>
        </w:rPr>
        <w:t xml:space="preserve">    delete:</w:t>
      </w:r>
    </w:p>
    <w:p w14:paraId="109F27B5">
      <w:pPr>
        <w:spacing w:before="0" w:after="0" w:line="260" w:lineRule="exact"/>
        <w:rPr>
          <w:sz w:val="32"/>
          <w:szCs w:val="36"/>
        </w:rPr>
      </w:pPr>
      <w:r>
        <w:rPr>
          <w:rFonts w:ascii="Consolas" w:hAnsi="Consolas" w:eastAsia="Consolas"/>
          <w:color w:val="2D2D2D"/>
          <w:sz w:val="21"/>
          <w:szCs w:val="36"/>
        </w:rPr>
        <w:t xml:space="preserve">      tags: [4-看板 Kanban]</w:t>
      </w:r>
    </w:p>
    <w:p w14:paraId="2E365F95">
      <w:pPr>
        <w:spacing w:before="0" w:after="0" w:line="260" w:lineRule="exact"/>
        <w:rPr>
          <w:sz w:val="32"/>
          <w:szCs w:val="36"/>
        </w:rPr>
      </w:pPr>
      <w:r>
        <w:rPr>
          <w:rFonts w:ascii="Consolas" w:hAnsi="Consolas" w:eastAsia="Consolas"/>
          <w:color w:val="2D2D2D"/>
          <w:sz w:val="21"/>
          <w:szCs w:val="36"/>
        </w:rPr>
        <w:t xml:space="preserve">      summary: 删除看板</w:t>
      </w:r>
    </w:p>
    <w:p w14:paraId="322C8149">
      <w:pPr>
        <w:spacing w:before="0" w:after="0" w:line="260" w:lineRule="exact"/>
        <w:rPr>
          <w:sz w:val="32"/>
          <w:szCs w:val="36"/>
        </w:rPr>
      </w:pPr>
      <w:r>
        <w:rPr>
          <w:rFonts w:ascii="Consolas" w:hAnsi="Consolas" w:eastAsia="Consolas"/>
          <w:color w:val="2D2D2D"/>
          <w:sz w:val="21"/>
          <w:szCs w:val="36"/>
        </w:rPr>
        <w:t xml:space="preserve">      parameters:</w:t>
      </w:r>
    </w:p>
    <w:p w14:paraId="05948E25">
      <w:pPr>
        <w:spacing w:before="0" w:after="0" w:line="260" w:lineRule="exact"/>
        <w:rPr>
          <w:sz w:val="32"/>
          <w:szCs w:val="36"/>
        </w:rPr>
      </w:pPr>
      <w:r>
        <w:rPr>
          <w:rFonts w:ascii="Consolas" w:hAnsi="Consolas" w:eastAsia="Consolas"/>
          <w:color w:val="2D2D2D"/>
          <w:sz w:val="21"/>
          <w:szCs w:val="36"/>
        </w:rPr>
        <w:t xml:space="preserve">        - name: id</w:t>
      </w:r>
    </w:p>
    <w:p w14:paraId="48F98798">
      <w:pPr>
        <w:spacing w:before="0" w:after="0" w:line="260" w:lineRule="exact"/>
        <w:rPr>
          <w:sz w:val="32"/>
          <w:szCs w:val="36"/>
        </w:rPr>
      </w:pPr>
      <w:r>
        <w:rPr>
          <w:rFonts w:ascii="Consolas" w:hAnsi="Consolas" w:eastAsia="Consolas"/>
          <w:color w:val="2D2D2D"/>
          <w:sz w:val="21"/>
          <w:szCs w:val="36"/>
        </w:rPr>
        <w:t xml:space="preserve">          in: path</w:t>
      </w:r>
    </w:p>
    <w:p w14:paraId="34972321">
      <w:pPr>
        <w:spacing w:before="0" w:after="0" w:line="260" w:lineRule="exact"/>
        <w:rPr>
          <w:sz w:val="32"/>
          <w:szCs w:val="36"/>
        </w:rPr>
      </w:pPr>
      <w:r>
        <w:rPr>
          <w:rFonts w:ascii="Consolas" w:hAnsi="Consolas" w:eastAsia="Consolas"/>
          <w:color w:val="2D2D2D"/>
          <w:sz w:val="21"/>
          <w:szCs w:val="36"/>
        </w:rPr>
        <w:t xml:space="preserve">          required: true</w:t>
      </w:r>
    </w:p>
    <w:p w14:paraId="12799782">
      <w:pPr>
        <w:spacing w:before="0" w:after="0" w:line="260" w:lineRule="exact"/>
        <w:rPr>
          <w:sz w:val="32"/>
          <w:szCs w:val="36"/>
        </w:rPr>
      </w:pPr>
      <w:r>
        <w:rPr>
          <w:rFonts w:ascii="Consolas" w:hAnsi="Consolas" w:eastAsia="Consolas"/>
          <w:color w:val="2D2D2D"/>
          <w:sz w:val="21"/>
          <w:szCs w:val="36"/>
        </w:rPr>
        <w:t xml:space="preserve">          schema: { type: string, format: uuid }</w:t>
      </w:r>
    </w:p>
    <w:p w14:paraId="06C55706">
      <w:pPr>
        <w:spacing w:before="0" w:after="0" w:line="260" w:lineRule="exact"/>
        <w:rPr>
          <w:sz w:val="32"/>
          <w:szCs w:val="36"/>
        </w:rPr>
      </w:pPr>
      <w:r>
        <w:rPr>
          <w:rFonts w:ascii="Consolas" w:hAnsi="Consolas" w:eastAsia="Consolas"/>
          <w:color w:val="2D2D2D"/>
          <w:sz w:val="21"/>
          <w:szCs w:val="36"/>
        </w:rPr>
        <w:t xml:space="preserve">      responses:</w:t>
      </w:r>
    </w:p>
    <w:p w14:paraId="0FCDFFFF">
      <w:pPr>
        <w:spacing w:before="0" w:after="0" w:line="260" w:lineRule="exact"/>
        <w:rPr>
          <w:sz w:val="32"/>
          <w:szCs w:val="36"/>
        </w:rPr>
      </w:pPr>
      <w:r>
        <w:rPr>
          <w:rFonts w:ascii="Consolas" w:hAnsi="Consolas" w:eastAsia="Consolas"/>
          <w:color w:val="2D2D2D"/>
          <w:sz w:val="21"/>
          <w:szCs w:val="36"/>
        </w:rPr>
        <w:t xml:space="preserve">        '200':</w:t>
      </w:r>
    </w:p>
    <w:p w14:paraId="486E6766">
      <w:pPr>
        <w:spacing w:before="0" w:after="0" w:line="260" w:lineRule="exact"/>
        <w:rPr>
          <w:sz w:val="32"/>
          <w:szCs w:val="36"/>
        </w:rPr>
      </w:pPr>
      <w:r>
        <w:rPr>
          <w:rFonts w:ascii="Consolas" w:hAnsi="Consolas" w:eastAsia="Consolas"/>
          <w:color w:val="2D2D2D"/>
          <w:sz w:val="21"/>
          <w:szCs w:val="36"/>
        </w:rPr>
        <w:t xml:space="preserve">          description: 删除成功</w:t>
      </w:r>
    </w:p>
    <w:p w14:paraId="4DB79F92">
      <w:pPr>
        <w:spacing w:before="0" w:after="0" w:line="260" w:lineRule="exact"/>
        <w:rPr>
          <w:sz w:val="32"/>
          <w:szCs w:val="36"/>
        </w:rPr>
      </w:pPr>
      <w:r>
        <w:rPr>
          <w:rFonts w:ascii="Consolas" w:hAnsi="Consolas" w:eastAsia="Consolas"/>
          <w:color w:val="2D2D2D"/>
          <w:sz w:val="21"/>
          <w:szCs w:val="36"/>
        </w:rPr>
        <w:t xml:space="preserve"> </w:t>
      </w:r>
    </w:p>
    <w:p w14:paraId="081B2DAC">
      <w:pPr>
        <w:spacing w:before="0" w:after="0" w:line="260" w:lineRule="exact"/>
        <w:rPr>
          <w:sz w:val="32"/>
          <w:szCs w:val="36"/>
        </w:rPr>
      </w:pPr>
      <w:r>
        <w:rPr>
          <w:rFonts w:ascii="Consolas" w:hAnsi="Consolas" w:eastAsia="Consolas"/>
          <w:color w:val="2D2D2D"/>
          <w:sz w:val="21"/>
          <w:szCs w:val="36"/>
        </w:rPr>
        <w:t xml:space="preserve">  /boards/{id}/columns/:</w:t>
      </w:r>
    </w:p>
    <w:p w14:paraId="6EFF813E">
      <w:pPr>
        <w:spacing w:before="0" w:after="0" w:line="260" w:lineRule="exact"/>
        <w:rPr>
          <w:sz w:val="32"/>
          <w:szCs w:val="36"/>
        </w:rPr>
      </w:pPr>
      <w:r>
        <w:rPr>
          <w:rFonts w:ascii="Consolas" w:hAnsi="Consolas" w:eastAsia="Consolas"/>
          <w:color w:val="2D2D2D"/>
          <w:sz w:val="21"/>
          <w:szCs w:val="36"/>
        </w:rPr>
        <w:t xml:space="preserve">    get:</w:t>
      </w:r>
    </w:p>
    <w:p w14:paraId="3A10B25B">
      <w:pPr>
        <w:spacing w:before="0" w:after="0" w:line="260" w:lineRule="exact"/>
        <w:rPr>
          <w:sz w:val="32"/>
          <w:szCs w:val="36"/>
        </w:rPr>
      </w:pPr>
      <w:r>
        <w:rPr>
          <w:rFonts w:ascii="Consolas" w:hAnsi="Consolas" w:eastAsia="Consolas"/>
          <w:color w:val="2D2D2D"/>
          <w:sz w:val="21"/>
          <w:szCs w:val="36"/>
        </w:rPr>
        <w:t xml:space="preserve">      tags: [4-看板 Kanban]</w:t>
      </w:r>
    </w:p>
    <w:p w14:paraId="50FFABC3">
      <w:pPr>
        <w:spacing w:before="0" w:after="0" w:line="260" w:lineRule="exact"/>
        <w:rPr>
          <w:sz w:val="32"/>
          <w:szCs w:val="36"/>
        </w:rPr>
      </w:pPr>
      <w:r>
        <w:rPr>
          <w:rFonts w:ascii="Consolas" w:hAnsi="Consolas" w:eastAsia="Consolas"/>
          <w:color w:val="2D2D2D"/>
          <w:sz w:val="21"/>
          <w:szCs w:val="36"/>
        </w:rPr>
        <w:t xml:space="preserve">      summary: 获取看板的所有列</w:t>
      </w:r>
    </w:p>
    <w:p w14:paraId="364E96D7">
      <w:pPr>
        <w:spacing w:before="0" w:after="0" w:line="260" w:lineRule="exact"/>
        <w:rPr>
          <w:sz w:val="32"/>
          <w:szCs w:val="36"/>
        </w:rPr>
      </w:pPr>
      <w:r>
        <w:rPr>
          <w:rFonts w:ascii="Consolas" w:hAnsi="Consolas" w:eastAsia="Consolas"/>
          <w:color w:val="2D2D2D"/>
          <w:sz w:val="21"/>
          <w:szCs w:val="36"/>
        </w:rPr>
        <w:t xml:space="preserve">      parameters:</w:t>
      </w:r>
    </w:p>
    <w:p w14:paraId="3945110D">
      <w:pPr>
        <w:spacing w:before="0" w:after="0" w:line="260" w:lineRule="exact"/>
        <w:rPr>
          <w:sz w:val="32"/>
          <w:szCs w:val="36"/>
        </w:rPr>
      </w:pPr>
      <w:r>
        <w:rPr>
          <w:rFonts w:ascii="Consolas" w:hAnsi="Consolas" w:eastAsia="Consolas"/>
          <w:color w:val="2D2D2D"/>
          <w:sz w:val="21"/>
          <w:szCs w:val="36"/>
        </w:rPr>
        <w:t xml:space="preserve">        - name: id</w:t>
      </w:r>
    </w:p>
    <w:p w14:paraId="0999E893">
      <w:pPr>
        <w:spacing w:before="0" w:after="0" w:line="260" w:lineRule="exact"/>
        <w:rPr>
          <w:sz w:val="32"/>
          <w:szCs w:val="36"/>
        </w:rPr>
      </w:pPr>
      <w:r>
        <w:rPr>
          <w:rFonts w:ascii="Consolas" w:hAnsi="Consolas" w:eastAsia="Consolas"/>
          <w:color w:val="2D2D2D"/>
          <w:sz w:val="21"/>
          <w:szCs w:val="36"/>
        </w:rPr>
        <w:t xml:space="preserve">          in: path</w:t>
      </w:r>
    </w:p>
    <w:p w14:paraId="19CEFF6B">
      <w:pPr>
        <w:spacing w:before="0" w:after="0" w:line="260" w:lineRule="exact"/>
        <w:rPr>
          <w:sz w:val="32"/>
          <w:szCs w:val="36"/>
        </w:rPr>
      </w:pPr>
      <w:r>
        <w:rPr>
          <w:rFonts w:ascii="Consolas" w:hAnsi="Consolas" w:eastAsia="Consolas"/>
          <w:color w:val="2D2D2D"/>
          <w:sz w:val="21"/>
          <w:szCs w:val="36"/>
        </w:rPr>
        <w:t xml:space="preserve">          required: true</w:t>
      </w:r>
    </w:p>
    <w:p w14:paraId="154B71D2">
      <w:pPr>
        <w:spacing w:before="0" w:after="0" w:line="260" w:lineRule="exact"/>
        <w:rPr>
          <w:sz w:val="32"/>
          <w:szCs w:val="36"/>
        </w:rPr>
      </w:pPr>
      <w:r>
        <w:rPr>
          <w:rFonts w:ascii="Consolas" w:hAnsi="Consolas" w:eastAsia="Consolas"/>
          <w:color w:val="2D2D2D"/>
          <w:sz w:val="21"/>
          <w:szCs w:val="36"/>
        </w:rPr>
        <w:t xml:space="preserve">          schema: { type: string, format: uuid }</w:t>
      </w:r>
    </w:p>
    <w:p w14:paraId="4F67F709">
      <w:pPr>
        <w:spacing w:before="0" w:after="0" w:line="260" w:lineRule="exact"/>
        <w:rPr>
          <w:sz w:val="32"/>
          <w:szCs w:val="36"/>
        </w:rPr>
      </w:pPr>
      <w:r>
        <w:rPr>
          <w:rFonts w:ascii="Consolas" w:hAnsi="Consolas" w:eastAsia="Consolas"/>
          <w:color w:val="2D2D2D"/>
          <w:sz w:val="21"/>
          <w:szCs w:val="36"/>
        </w:rPr>
        <w:t xml:space="preserve">      responses:</w:t>
      </w:r>
    </w:p>
    <w:p w14:paraId="57955A73">
      <w:pPr>
        <w:spacing w:before="0" w:after="0" w:line="260" w:lineRule="exact"/>
        <w:rPr>
          <w:sz w:val="32"/>
          <w:szCs w:val="36"/>
        </w:rPr>
      </w:pPr>
      <w:r>
        <w:rPr>
          <w:rFonts w:ascii="Consolas" w:hAnsi="Consolas" w:eastAsia="Consolas"/>
          <w:color w:val="2D2D2D"/>
          <w:sz w:val="21"/>
          <w:szCs w:val="36"/>
        </w:rPr>
        <w:t xml:space="preserve">        '200':</w:t>
      </w:r>
    </w:p>
    <w:p w14:paraId="67E7DE7F">
      <w:pPr>
        <w:spacing w:before="0" w:after="0" w:line="260" w:lineRule="exact"/>
        <w:rPr>
          <w:sz w:val="32"/>
          <w:szCs w:val="36"/>
        </w:rPr>
      </w:pPr>
      <w:r>
        <w:rPr>
          <w:rFonts w:ascii="Consolas" w:hAnsi="Consolas" w:eastAsia="Consolas"/>
          <w:color w:val="2D2D2D"/>
          <w:sz w:val="21"/>
          <w:szCs w:val="36"/>
        </w:rPr>
        <w:t xml:space="preserve">          description: 成功</w:t>
      </w:r>
    </w:p>
    <w:p w14:paraId="4CFD2CBD">
      <w:pPr>
        <w:spacing w:before="0" w:after="0" w:line="260" w:lineRule="exact"/>
        <w:rPr>
          <w:sz w:val="32"/>
          <w:szCs w:val="36"/>
        </w:rPr>
      </w:pPr>
      <w:r>
        <w:rPr>
          <w:rFonts w:ascii="Consolas" w:hAnsi="Consolas" w:eastAsia="Consolas"/>
          <w:color w:val="2D2D2D"/>
          <w:sz w:val="21"/>
          <w:szCs w:val="36"/>
        </w:rPr>
        <w:t xml:space="preserve">          content:</w:t>
      </w:r>
    </w:p>
    <w:p w14:paraId="352421F2">
      <w:pPr>
        <w:spacing w:before="0" w:after="0" w:line="260" w:lineRule="exact"/>
        <w:rPr>
          <w:sz w:val="32"/>
          <w:szCs w:val="36"/>
        </w:rPr>
      </w:pPr>
      <w:r>
        <w:rPr>
          <w:rFonts w:ascii="Consolas" w:hAnsi="Consolas" w:eastAsia="Consolas"/>
          <w:color w:val="2D2D2D"/>
          <w:sz w:val="21"/>
          <w:szCs w:val="36"/>
        </w:rPr>
        <w:t xml:space="preserve">            application/json:</w:t>
      </w:r>
    </w:p>
    <w:p w14:paraId="20E36CC6">
      <w:pPr>
        <w:spacing w:before="0" w:after="0" w:line="260" w:lineRule="exact"/>
        <w:rPr>
          <w:sz w:val="32"/>
          <w:szCs w:val="36"/>
        </w:rPr>
      </w:pPr>
      <w:r>
        <w:rPr>
          <w:rFonts w:ascii="Consolas" w:hAnsi="Consolas" w:eastAsia="Consolas"/>
          <w:color w:val="2D2D2D"/>
          <w:sz w:val="21"/>
          <w:szCs w:val="36"/>
        </w:rPr>
        <w:t xml:space="preserve">              schema:</w:t>
      </w:r>
    </w:p>
    <w:p w14:paraId="119580EF">
      <w:pPr>
        <w:spacing w:before="0" w:after="0" w:line="260" w:lineRule="exact"/>
        <w:rPr>
          <w:sz w:val="32"/>
          <w:szCs w:val="36"/>
        </w:rPr>
      </w:pPr>
      <w:r>
        <w:rPr>
          <w:rFonts w:ascii="Consolas" w:hAnsi="Consolas" w:eastAsia="Consolas"/>
          <w:color w:val="2D2D2D"/>
          <w:sz w:val="21"/>
          <w:szCs w:val="36"/>
        </w:rPr>
        <w:t xml:space="preserve">                allOf:</w:t>
      </w:r>
    </w:p>
    <w:p w14:paraId="6290319F">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6EAC5E65">
      <w:pPr>
        <w:spacing w:before="0" w:after="0" w:line="260" w:lineRule="exact"/>
        <w:rPr>
          <w:sz w:val="32"/>
          <w:szCs w:val="36"/>
        </w:rPr>
      </w:pPr>
      <w:r>
        <w:rPr>
          <w:rFonts w:ascii="Consolas" w:hAnsi="Consolas" w:eastAsia="Consolas"/>
          <w:color w:val="2D2D2D"/>
          <w:sz w:val="21"/>
          <w:szCs w:val="36"/>
        </w:rPr>
        <w:t xml:space="preserve">                  - type: object</w:t>
      </w:r>
    </w:p>
    <w:p w14:paraId="545739FF">
      <w:pPr>
        <w:spacing w:before="0" w:after="0" w:line="260" w:lineRule="exact"/>
        <w:rPr>
          <w:sz w:val="32"/>
          <w:szCs w:val="36"/>
        </w:rPr>
      </w:pPr>
      <w:r>
        <w:rPr>
          <w:rFonts w:ascii="Consolas" w:hAnsi="Consolas" w:eastAsia="Consolas"/>
          <w:color w:val="2D2D2D"/>
          <w:sz w:val="21"/>
          <w:szCs w:val="36"/>
        </w:rPr>
        <w:t xml:space="preserve">                    properties:</w:t>
      </w:r>
    </w:p>
    <w:p w14:paraId="4AB3484E">
      <w:pPr>
        <w:spacing w:before="0" w:after="0" w:line="260" w:lineRule="exact"/>
        <w:rPr>
          <w:sz w:val="32"/>
          <w:szCs w:val="36"/>
        </w:rPr>
      </w:pPr>
      <w:r>
        <w:rPr>
          <w:rFonts w:ascii="Consolas" w:hAnsi="Consolas" w:eastAsia="Consolas"/>
          <w:color w:val="2D2D2D"/>
          <w:sz w:val="21"/>
          <w:szCs w:val="36"/>
        </w:rPr>
        <w:t xml:space="preserve">                      data:</w:t>
      </w:r>
    </w:p>
    <w:p w14:paraId="35F50DE1">
      <w:pPr>
        <w:spacing w:before="0" w:after="0" w:line="260" w:lineRule="exact"/>
        <w:rPr>
          <w:sz w:val="32"/>
          <w:szCs w:val="36"/>
        </w:rPr>
      </w:pPr>
      <w:r>
        <w:rPr>
          <w:rFonts w:ascii="Consolas" w:hAnsi="Consolas" w:eastAsia="Consolas"/>
          <w:color w:val="2D2D2D"/>
          <w:sz w:val="21"/>
          <w:szCs w:val="36"/>
        </w:rPr>
        <w:t xml:space="preserve">                        type: array</w:t>
      </w:r>
    </w:p>
    <w:p w14:paraId="0352F792">
      <w:pPr>
        <w:spacing w:before="0" w:after="0" w:line="260" w:lineRule="exact"/>
        <w:rPr>
          <w:sz w:val="32"/>
          <w:szCs w:val="36"/>
        </w:rPr>
      </w:pPr>
      <w:r>
        <w:rPr>
          <w:rFonts w:ascii="Consolas" w:hAnsi="Consolas" w:eastAsia="Consolas"/>
          <w:color w:val="2D2D2D"/>
          <w:sz w:val="21"/>
          <w:szCs w:val="36"/>
        </w:rPr>
        <w:t xml:space="preserve">                        items:</w:t>
      </w:r>
    </w:p>
    <w:p w14:paraId="05B5A2EB">
      <w:pPr>
        <w:spacing w:before="0" w:after="0" w:line="260" w:lineRule="exact"/>
        <w:rPr>
          <w:sz w:val="32"/>
          <w:szCs w:val="36"/>
        </w:rPr>
      </w:pPr>
      <w:r>
        <w:rPr>
          <w:rFonts w:ascii="Consolas" w:hAnsi="Consolas" w:eastAsia="Consolas"/>
          <w:color w:val="2D2D2D"/>
          <w:sz w:val="21"/>
          <w:szCs w:val="36"/>
        </w:rPr>
        <w:t xml:space="preserve">                          $ref: '#/components/schemas/KanbanColumn'</w:t>
      </w:r>
    </w:p>
    <w:p w14:paraId="6148DF45">
      <w:pPr>
        <w:spacing w:before="0" w:after="0" w:line="260" w:lineRule="exact"/>
        <w:rPr>
          <w:sz w:val="32"/>
          <w:szCs w:val="36"/>
        </w:rPr>
      </w:pPr>
      <w:r>
        <w:rPr>
          <w:rFonts w:ascii="Consolas" w:hAnsi="Consolas" w:eastAsia="Consolas"/>
          <w:color w:val="2D2D2D"/>
          <w:sz w:val="21"/>
          <w:szCs w:val="36"/>
        </w:rPr>
        <w:t xml:space="preserve">    post:</w:t>
      </w:r>
    </w:p>
    <w:p w14:paraId="31542238">
      <w:pPr>
        <w:spacing w:before="0" w:after="0" w:line="260" w:lineRule="exact"/>
        <w:rPr>
          <w:sz w:val="32"/>
          <w:szCs w:val="36"/>
        </w:rPr>
      </w:pPr>
      <w:r>
        <w:rPr>
          <w:rFonts w:ascii="Consolas" w:hAnsi="Consolas" w:eastAsia="Consolas"/>
          <w:color w:val="2D2D2D"/>
          <w:sz w:val="21"/>
          <w:szCs w:val="36"/>
        </w:rPr>
        <w:t xml:space="preserve">      tags: [4-看板 Kanban]</w:t>
      </w:r>
    </w:p>
    <w:p w14:paraId="6531F00F">
      <w:pPr>
        <w:spacing w:before="0" w:after="0" w:line="260" w:lineRule="exact"/>
        <w:rPr>
          <w:sz w:val="32"/>
          <w:szCs w:val="36"/>
        </w:rPr>
      </w:pPr>
      <w:r>
        <w:rPr>
          <w:rFonts w:ascii="Consolas" w:hAnsi="Consolas" w:eastAsia="Consolas"/>
          <w:color w:val="2D2D2D"/>
          <w:sz w:val="21"/>
          <w:szCs w:val="36"/>
        </w:rPr>
        <w:t xml:space="preserve">      summary: 添加看板列</w:t>
      </w:r>
    </w:p>
    <w:p w14:paraId="2058FB56">
      <w:pPr>
        <w:spacing w:before="0" w:after="0" w:line="260" w:lineRule="exact"/>
        <w:rPr>
          <w:sz w:val="32"/>
          <w:szCs w:val="36"/>
        </w:rPr>
      </w:pPr>
      <w:r>
        <w:rPr>
          <w:rFonts w:ascii="Consolas" w:hAnsi="Consolas" w:eastAsia="Consolas"/>
          <w:color w:val="2D2D2D"/>
          <w:sz w:val="21"/>
          <w:szCs w:val="36"/>
        </w:rPr>
        <w:t xml:space="preserve">      parameters:</w:t>
      </w:r>
    </w:p>
    <w:p w14:paraId="3E89E483">
      <w:pPr>
        <w:spacing w:before="0" w:after="0" w:line="260" w:lineRule="exact"/>
        <w:rPr>
          <w:sz w:val="32"/>
          <w:szCs w:val="36"/>
        </w:rPr>
      </w:pPr>
      <w:r>
        <w:rPr>
          <w:rFonts w:ascii="Consolas" w:hAnsi="Consolas" w:eastAsia="Consolas"/>
          <w:color w:val="2D2D2D"/>
          <w:sz w:val="21"/>
          <w:szCs w:val="36"/>
        </w:rPr>
        <w:t xml:space="preserve">        - name: id</w:t>
      </w:r>
    </w:p>
    <w:p w14:paraId="5F706384">
      <w:pPr>
        <w:spacing w:before="0" w:after="0" w:line="260" w:lineRule="exact"/>
        <w:rPr>
          <w:sz w:val="32"/>
          <w:szCs w:val="36"/>
        </w:rPr>
      </w:pPr>
      <w:r>
        <w:rPr>
          <w:rFonts w:ascii="Consolas" w:hAnsi="Consolas" w:eastAsia="Consolas"/>
          <w:color w:val="2D2D2D"/>
          <w:sz w:val="21"/>
          <w:szCs w:val="36"/>
        </w:rPr>
        <w:t xml:space="preserve">          in: path</w:t>
      </w:r>
    </w:p>
    <w:p w14:paraId="7F007D5D">
      <w:pPr>
        <w:spacing w:before="0" w:after="0" w:line="260" w:lineRule="exact"/>
        <w:rPr>
          <w:sz w:val="32"/>
          <w:szCs w:val="36"/>
        </w:rPr>
      </w:pPr>
      <w:r>
        <w:rPr>
          <w:rFonts w:ascii="Consolas" w:hAnsi="Consolas" w:eastAsia="Consolas"/>
          <w:color w:val="2D2D2D"/>
          <w:sz w:val="21"/>
          <w:szCs w:val="36"/>
        </w:rPr>
        <w:t xml:space="preserve">          required: true</w:t>
      </w:r>
    </w:p>
    <w:p w14:paraId="0452A98F">
      <w:pPr>
        <w:spacing w:before="0" w:after="0" w:line="260" w:lineRule="exact"/>
        <w:rPr>
          <w:sz w:val="32"/>
          <w:szCs w:val="36"/>
        </w:rPr>
      </w:pPr>
      <w:r>
        <w:rPr>
          <w:rFonts w:ascii="Consolas" w:hAnsi="Consolas" w:eastAsia="Consolas"/>
          <w:color w:val="2D2D2D"/>
          <w:sz w:val="21"/>
          <w:szCs w:val="36"/>
        </w:rPr>
        <w:t xml:space="preserve">          schema: { type: string, format: uuid }</w:t>
      </w:r>
    </w:p>
    <w:p w14:paraId="104861E9">
      <w:pPr>
        <w:spacing w:before="0" w:after="0" w:line="260" w:lineRule="exact"/>
        <w:rPr>
          <w:sz w:val="32"/>
          <w:szCs w:val="36"/>
        </w:rPr>
      </w:pPr>
      <w:r>
        <w:rPr>
          <w:rFonts w:ascii="Consolas" w:hAnsi="Consolas" w:eastAsia="Consolas"/>
          <w:color w:val="2D2D2D"/>
          <w:sz w:val="21"/>
          <w:szCs w:val="36"/>
        </w:rPr>
        <w:t xml:space="preserve">      requestBody:</w:t>
      </w:r>
    </w:p>
    <w:p w14:paraId="46D696C2">
      <w:pPr>
        <w:spacing w:before="0" w:after="0" w:line="260" w:lineRule="exact"/>
        <w:rPr>
          <w:sz w:val="32"/>
          <w:szCs w:val="36"/>
        </w:rPr>
      </w:pPr>
      <w:r>
        <w:rPr>
          <w:rFonts w:ascii="Consolas" w:hAnsi="Consolas" w:eastAsia="Consolas"/>
          <w:color w:val="2D2D2D"/>
          <w:sz w:val="21"/>
          <w:szCs w:val="36"/>
        </w:rPr>
        <w:t xml:space="preserve">        required: true</w:t>
      </w:r>
    </w:p>
    <w:p w14:paraId="26482A31">
      <w:pPr>
        <w:spacing w:before="0" w:after="0" w:line="260" w:lineRule="exact"/>
        <w:rPr>
          <w:sz w:val="32"/>
          <w:szCs w:val="36"/>
        </w:rPr>
      </w:pPr>
      <w:r>
        <w:rPr>
          <w:rFonts w:ascii="Consolas" w:hAnsi="Consolas" w:eastAsia="Consolas"/>
          <w:color w:val="2D2D2D"/>
          <w:sz w:val="21"/>
          <w:szCs w:val="36"/>
        </w:rPr>
        <w:t xml:space="preserve">        content:</w:t>
      </w:r>
    </w:p>
    <w:p w14:paraId="72B6207C">
      <w:pPr>
        <w:spacing w:before="0" w:after="0" w:line="260" w:lineRule="exact"/>
        <w:rPr>
          <w:sz w:val="32"/>
          <w:szCs w:val="36"/>
        </w:rPr>
      </w:pPr>
      <w:r>
        <w:rPr>
          <w:rFonts w:ascii="Consolas" w:hAnsi="Consolas" w:eastAsia="Consolas"/>
          <w:color w:val="2D2D2D"/>
          <w:sz w:val="21"/>
          <w:szCs w:val="36"/>
        </w:rPr>
        <w:t xml:space="preserve">          application/json:</w:t>
      </w:r>
    </w:p>
    <w:p w14:paraId="4508DB78">
      <w:pPr>
        <w:spacing w:before="0" w:after="0" w:line="260" w:lineRule="exact"/>
        <w:rPr>
          <w:sz w:val="32"/>
          <w:szCs w:val="36"/>
        </w:rPr>
      </w:pPr>
      <w:r>
        <w:rPr>
          <w:rFonts w:ascii="Consolas" w:hAnsi="Consolas" w:eastAsia="Consolas"/>
          <w:color w:val="2D2D2D"/>
          <w:sz w:val="21"/>
          <w:szCs w:val="36"/>
        </w:rPr>
        <w:t xml:space="preserve">            schema:</w:t>
      </w:r>
    </w:p>
    <w:p w14:paraId="5BCDC695">
      <w:pPr>
        <w:spacing w:before="0" w:after="0" w:line="260" w:lineRule="exact"/>
        <w:rPr>
          <w:sz w:val="32"/>
          <w:szCs w:val="36"/>
        </w:rPr>
      </w:pPr>
      <w:r>
        <w:rPr>
          <w:rFonts w:ascii="Consolas" w:hAnsi="Consolas" w:eastAsia="Consolas"/>
          <w:color w:val="2D2D2D"/>
          <w:sz w:val="21"/>
          <w:szCs w:val="36"/>
        </w:rPr>
        <w:t xml:space="preserve">              $ref: '#/components/schemas/KanbanColumnCreate'</w:t>
      </w:r>
    </w:p>
    <w:p w14:paraId="02991446">
      <w:pPr>
        <w:spacing w:before="0" w:after="0" w:line="260" w:lineRule="exact"/>
        <w:rPr>
          <w:sz w:val="32"/>
          <w:szCs w:val="36"/>
        </w:rPr>
      </w:pPr>
      <w:r>
        <w:rPr>
          <w:rFonts w:ascii="Consolas" w:hAnsi="Consolas" w:eastAsia="Consolas"/>
          <w:color w:val="2D2D2D"/>
          <w:sz w:val="21"/>
          <w:szCs w:val="36"/>
        </w:rPr>
        <w:t xml:space="preserve">      responses:</w:t>
      </w:r>
    </w:p>
    <w:p w14:paraId="70DB1EDD">
      <w:pPr>
        <w:spacing w:before="0" w:after="0" w:line="260" w:lineRule="exact"/>
        <w:rPr>
          <w:sz w:val="32"/>
          <w:szCs w:val="36"/>
        </w:rPr>
      </w:pPr>
      <w:r>
        <w:rPr>
          <w:rFonts w:ascii="Consolas" w:hAnsi="Consolas" w:eastAsia="Consolas"/>
          <w:color w:val="2D2D2D"/>
          <w:sz w:val="21"/>
          <w:szCs w:val="36"/>
        </w:rPr>
        <w:t xml:space="preserve">        '201':</w:t>
      </w:r>
    </w:p>
    <w:p w14:paraId="41A9EAD8">
      <w:pPr>
        <w:spacing w:before="0" w:after="0" w:line="260" w:lineRule="exact"/>
        <w:rPr>
          <w:sz w:val="32"/>
          <w:szCs w:val="36"/>
        </w:rPr>
      </w:pPr>
      <w:r>
        <w:rPr>
          <w:rFonts w:ascii="Consolas" w:hAnsi="Consolas" w:eastAsia="Consolas"/>
          <w:color w:val="2D2D2D"/>
          <w:sz w:val="21"/>
          <w:szCs w:val="36"/>
        </w:rPr>
        <w:t xml:space="preserve">          description: 添加成功</w:t>
      </w:r>
    </w:p>
    <w:p w14:paraId="5E38FD31">
      <w:pPr>
        <w:spacing w:before="0" w:after="0" w:line="260" w:lineRule="exact"/>
        <w:rPr>
          <w:sz w:val="32"/>
          <w:szCs w:val="36"/>
        </w:rPr>
      </w:pPr>
      <w:r>
        <w:rPr>
          <w:rFonts w:ascii="Consolas" w:hAnsi="Consolas" w:eastAsia="Consolas"/>
          <w:color w:val="2D2D2D"/>
          <w:sz w:val="21"/>
          <w:szCs w:val="36"/>
        </w:rPr>
        <w:t xml:space="preserve"> </w:t>
      </w:r>
    </w:p>
    <w:p w14:paraId="0FEE75B5">
      <w:pPr>
        <w:spacing w:before="0" w:after="0" w:line="260" w:lineRule="exact"/>
        <w:rPr>
          <w:sz w:val="32"/>
          <w:szCs w:val="36"/>
        </w:rPr>
      </w:pPr>
      <w:r>
        <w:rPr>
          <w:rFonts w:ascii="Consolas" w:hAnsi="Consolas" w:eastAsia="Consolas"/>
          <w:color w:val="2D2D2D"/>
          <w:sz w:val="21"/>
          <w:szCs w:val="36"/>
        </w:rPr>
        <w:t xml:space="preserve">  /boards/{id}/columns/{column_id}/:</w:t>
      </w:r>
    </w:p>
    <w:p w14:paraId="6761D37B">
      <w:pPr>
        <w:spacing w:before="0" w:after="0" w:line="260" w:lineRule="exact"/>
        <w:rPr>
          <w:sz w:val="32"/>
          <w:szCs w:val="36"/>
        </w:rPr>
      </w:pPr>
      <w:r>
        <w:rPr>
          <w:rFonts w:ascii="Consolas" w:hAnsi="Consolas" w:eastAsia="Consolas"/>
          <w:color w:val="2D2D2D"/>
          <w:sz w:val="21"/>
          <w:szCs w:val="36"/>
        </w:rPr>
        <w:t xml:space="preserve">    put:</w:t>
      </w:r>
    </w:p>
    <w:p w14:paraId="0ABE69C6">
      <w:pPr>
        <w:spacing w:before="0" w:after="0" w:line="260" w:lineRule="exact"/>
        <w:rPr>
          <w:sz w:val="32"/>
          <w:szCs w:val="36"/>
        </w:rPr>
      </w:pPr>
      <w:r>
        <w:rPr>
          <w:rFonts w:ascii="Consolas" w:hAnsi="Consolas" w:eastAsia="Consolas"/>
          <w:color w:val="2D2D2D"/>
          <w:sz w:val="21"/>
          <w:szCs w:val="36"/>
        </w:rPr>
        <w:t xml:space="preserve">      tags: [4-看板 Kanban]</w:t>
      </w:r>
    </w:p>
    <w:p w14:paraId="377285E1">
      <w:pPr>
        <w:spacing w:before="0" w:after="0" w:line="260" w:lineRule="exact"/>
        <w:rPr>
          <w:sz w:val="32"/>
          <w:szCs w:val="36"/>
        </w:rPr>
      </w:pPr>
      <w:r>
        <w:rPr>
          <w:rFonts w:ascii="Consolas" w:hAnsi="Consolas" w:eastAsia="Consolas"/>
          <w:color w:val="2D2D2D"/>
          <w:sz w:val="21"/>
          <w:szCs w:val="36"/>
        </w:rPr>
        <w:t xml:space="preserve">      summary: 更新看板列</w:t>
      </w:r>
    </w:p>
    <w:p w14:paraId="5BCEF1EE">
      <w:pPr>
        <w:spacing w:before="0" w:after="0" w:line="260" w:lineRule="exact"/>
        <w:rPr>
          <w:sz w:val="32"/>
          <w:szCs w:val="36"/>
        </w:rPr>
      </w:pPr>
      <w:r>
        <w:rPr>
          <w:rFonts w:ascii="Consolas" w:hAnsi="Consolas" w:eastAsia="Consolas"/>
          <w:color w:val="2D2D2D"/>
          <w:sz w:val="21"/>
          <w:szCs w:val="36"/>
        </w:rPr>
        <w:t xml:space="preserve">      parameters:</w:t>
      </w:r>
    </w:p>
    <w:p w14:paraId="3FF7E5A7">
      <w:pPr>
        <w:spacing w:before="0" w:after="0" w:line="260" w:lineRule="exact"/>
        <w:rPr>
          <w:sz w:val="32"/>
          <w:szCs w:val="36"/>
        </w:rPr>
      </w:pPr>
      <w:r>
        <w:rPr>
          <w:rFonts w:ascii="Consolas" w:hAnsi="Consolas" w:eastAsia="Consolas"/>
          <w:color w:val="2D2D2D"/>
          <w:sz w:val="21"/>
          <w:szCs w:val="36"/>
        </w:rPr>
        <w:t xml:space="preserve">        - name: id</w:t>
      </w:r>
    </w:p>
    <w:p w14:paraId="038BEE79">
      <w:pPr>
        <w:spacing w:before="0" w:after="0" w:line="260" w:lineRule="exact"/>
        <w:rPr>
          <w:sz w:val="32"/>
          <w:szCs w:val="36"/>
        </w:rPr>
      </w:pPr>
      <w:r>
        <w:rPr>
          <w:rFonts w:ascii="Consolas" w:hAnsi="Consolas" w:eastAsia="Consolas"/>
          <w:color w:val="2D2D2D"/>
          <w:sz w:val="21"/>
          <w:szCs w:val="36"/>
        </w:rPr>
        <w:t xml:space="preserve">          in: path</w:t>
      </w:r>
    </w:p>
    <w:p w14:paraId="267D000A">
      <w:pPr>
        <w:spacing w:before="0" w:after="0" w:line="260" w:lineRule="exact"/>
        <w:rPr>
          <w:sz w:val="32"/>
          <w:szCs w:val="36"/>
        </w:rPr>
      </w:pPr>
      <w:r>
        <w:rPr>
          <w:rFonts w:ascii="Consolas" w:hAnsi="Consolas" w:eastAsia="Consolas"/>
          <w:color w:val="2D2D2D"/>
          <w:sz w:val="21"/>
          <w:szCs w:val="36"/>
        </w:rPr>
        <w:t xml:space="preserve">          required: true</w:t>
      </w:r>
    </w:p>
    <w:p w14:paraId="1FA454C7">
      <w:pPr>
        <w:spacing w:before="0" w:after="0" w:line="260" w:lineRule="exact"/>
        <w:rPr>
          <w:sz w:val="32"/>
          <w:szCs w:val="36"/>
        </w:rPr>
      </w:pPr>
      <w:r>
        <w:rPr>
          <w:rFonts w:ascii="Consolas" w:hAnsi="Consolas" w:eastAsia="Consolas"/>
          <w:color w:val="2D2D2D"/>
          <w:sz w:val="21"/>
          <w:szCs w:val="36"/>
        </w:rPr>
        <w:t xml:space="preserve">          schema: { type: string, format: uuid }</w:t>
      </w:r>
    </w:p>
    <w:p w14:paraId="0DB5A355">
      <w:pPr>
        <w:spacing w:before="0" w:after="0" w:line="260" w:lineRule="exact"/>
        <w:rPr>
          <w:sz w:val="32"/>
          <w:szCs w:val="36"/>
        </w:rPr>
      </w:pPr>
      <w:r>
        <w:rPr>
          <w:rFonts w:ascii="Consolas" w:hAnsi="Consolas" w:eastAsia="Consolas"/>
          <w:color w:val="2D2D2D"/>
          <w:sz w:val="21"/>
          <w:szCs w:val="36"/>
        </w:rPr>
        <w:t xml:space="preserve">        - name: column_id</w:t>
      </w:r>
    </w:p>
    <w:p w14:paraId="0735AED1">
      <w:pPr>
        <w:spacing w:before="0" w:after="0" w:line="260" w:lineRule="exact"/>
        <w:rPr>
          <w:sz w:val="32"/>
          <w:szCs w:val="36"/>
        </w:rPr>
      </w:pPr>
      <w:r>
        <w:rPr>
          <w:rFonts w:ascii="Consolas" w:hAnsi="Consolas" w:eastAsia="Consolas"/>
          <w:color w:val="2D2D2D"/>
          <w:sz w:val="21"/>
          <w:szCs w:val="36"/>
        </w:rPr>
        <w:t xml:space="preserve">          in: path</w:t>
      </w:r>
    </w:p>
    <w:p w14:paraId="4A779302">
      <w:pPr>
        <w:spacing w:before="0" w:after="0" w:line="260" w:lineRule="exact"/>
        <w:rPr>
          <w:sz w:val="32"/>
          <w:szCs w:val="36"/>
        </w:rPr>
      </w:pPr>
      <w:r>
        <w:rPr>
          <w:rFonts w:ascii="Consolas" w:hAnsi="Consolas" w:eastAsia="Consolas"/>
          <w:color w:val="2D2D2D"/>
          <w:sz w:val="21"/>
          <w:szCs w:val="36"/>
        </w:rPr>
        <w:t xml:space="preserve">          required: true</w:t>
      </w:r>
    </w:p>
    <w:p w14:paraId="71E70A6E">
      <w:pPr>
        <w:spacing w:before="0" w:after="0" w:line="260" w:lineRule="exact"/>
        <w:rPr>
          <w:sz w:val="32"/>
          <w:szCs w:val="36"/>
        </w:rPr>
      </w:pPr>
      <w:r>
        <w:rPr>
          <w:rFonts w:ascii="Consolas" w:hAnsi="Consolas" w:eastAsia="Consolas"/>
          <w:color w:val="2D2D2D"/>
          <w:sz w:val="21"/>
          <w:szCs w:val="36"/>
        </w:rPr>
        <w:t xml:space="preserve">          schema: { type: string, format: uuid }</w:t>
      </w:r>
    </w:p>
    <w:p w14:paraId="2B4F0DFA">
      <w:pPr>
        <w:spacing w:before="0" w:after="0" w:line="260" w:lineRule="exact"/>
        <w:rPr>
          <w:sz w:val="32"/>
          <w:szCs w:val="36"/>
        </w:rPr>
      </w:pPr>
      <w:r>
        <w:rPr>
          <w:rFonts w:ascii="Consolas" w:hAnsi="Consolas" w:eastAsia="Consolas"/>
          <w:color w:val="2D2D2D"/>
          <w:sz w:val="21"/>
          <w:szCs w:val="36"/>
        </w:rPr>
        <w:t xml:space="preserve">      requestBody:</w:t>
      </w:r>
    </w:p>
    <w:p w14:paraId="792CF98A">
      <w:pPr>
        <w:spacing w:before="0" w:after="0" w:line="260" w:lineRule="exact"/>
        <w:rPr>
          <w:sz w:val="32"/>
          <w:szCs w:val="36"/>
        </w:rPr>
      </w:pPr>
      <w:r>
        <w:rPr>
          <w:rFonts w:ascii="Consolas" w:hAnsi="Consolas" w:eastAsia="Consolas"/>
          <w:color w:val="2D2D2D"/>
          <w:sz w:val="21"/>
          <w:szCs w:val="36"/>
        </w:rPr>
        <w:t xml:space="preserve">        content:</w:t>
      </w:r>
    </w:p>
    <w:p w14:paraId="423D8E96">
      <w:pPr>
        <w:spacing w:before="0" w:after="0" w:line="260" w:lineRule="exact"/>
        <w:rPr>
          <w:sz w:val="32"/>
          <w:szCs w:val="36"/>
        </w:rPr>
      </w:pPr>
      <w:r>
        <w:rPr>
          <w:rFonts w:ascii="Consolas" w:hAnsi="Consolas" w:eastAsia="Consolas"/>
          <w:color w:val="2D2D2D"/>
          <w:sz w:val="21"/>
          <w:szCs w:val="36"/>
        </w:rPr>
        <w:t xml:space="preserve">          application/json:</w:t>
      </w:r>
    </w:p>
    <w:p w14:paraId="78704AC9">
      <w:pPr>
        <w:spacing w:before="0" w:after="0" w:line="260" w:lineRule="exact"/>
        <w:rPr>
          <w:sz w:val="32"/>
          <w:szCs w:val="36"/>
        </w:rPr>
      </w:pPr>
      <w:r>
        <w:rPr>
          <w:rFonts w:ascii="Consolas" w:hAnsi="Consolas" w:eastAsia="Consolas"/>
          <w:color w:val="2D2D2D"/>
          <w:sz w:val="21"/>
          <w:szCs w:val="36"/>
        </w:rPr>
        <w:t xml:space="preserve">            schema:</w:t>
      </w:r>
    </w:p>
    <w:p w14:paraId="15D4C1E2">
      <w:pPr>
        <w:spacing w:before="0" w:after="0" w:line="260" w:lineRule="exact"/>
        <w:rPr>
          <w:sz w:val="32"/>
          <w:szCs w:val="36"/>
        </w:rPr>
      </w:pPr>
      <w:r>
        <w:rPr>
          <w:rFonts w:ascii="Consolas" w:hAnsi="Consolas" w:eastAsia="Consolas"/>
          <w:color w:val="2D2D2D"/>
          <w:sz w:val="21"/>
          <w:szCs w:val="36"/>
        </w:rPr>
        <w:t xml:space="preserve">              type: object</w:t>
      </w:r>
    </w:p>
    <w:p w14:paraId="1087F1DA">
      <w:pPr>
        <w:spacing w:before="0" w:after="0" w:line="260" w:lineRule="exact"/>
        <w:rPr>
          <w:sz w:val="32"/>
          <w:szCs w:val="36"/>
        </w:rPr>
      </w:pPr>
      <w:r>
        <w:rPr>
          <w:rFonts w:ascii="Consolas" w:hAnsi="Consolas" w:eastAsia="Consolas"/>
          <w:color w:val="2D2D2D"/>
          <w:sz w:val="21"/>
          <w:szCs w:val="36"/>
        </w:rPr>
        <w:t xml:space="preserve">              properties:</w:t>
      </w:r>
    </w:p>
    <w:p w14:paraId="404B98E0">
      <w:pPr>
        <w:spacing w:before="0" w:after="0" w:line="260" w:lineRule="exact"/>
        <w:rPr>
          <w:sz w:val="32"/>
          <w:szCs w:val="36"/>
        </w:rPr>
      </w:pPr>
      <w:r>
        <w:rPr>
          <w:rFonts w:ascii="Consolas" w:hAnsi="Consolas" w:eastAsia="Consolas"/>
          <w:color w:val="2D2D2D"/>
          <w:sz w:val="21"/>
          <w:szCs w:val="36"/>
        </w:rPr>
        <w:t xml:space="preserve">                name: { type: string }</w:t>
      </w:r>
    </w:p>
    <w:p w14:paraId="24983C7C">
      <w:pPr>
        <w:spacing w:before="0" w:after="0" w:line="260" w:lineRule="exact"/>
        <w:rPr>
          <w:sz w:val="32"/>
          <w:szCs w:val="36"/>
        </w:rPr>
      </w:pPr>
      <w:r>
        <w:rPr>
          <w:rFonts w:ascii="Consolas" w:hAnsi="Consolas" w:eastAsia="Consolas"/>
          <w:color w:val="2D2D2D"/>
          <w:sz w:val="21"/>
          <w:szCs w:val="36"/>
        </w:rPr>
        <w:t xml:space="preserve">                wip_limit: { type: integer }</w:t>
      </w:r>
    </w:p>
    <w:p w14:paraId="3C9F4FD6">
      <w:pPr>
        <w:spacing w:before="0" w:after="0" w:line="260" w:lineRule="exact"/>
        <w:rPr>
          <w:sz w:val="32"/>
          <w:szCs w:val="36"/>
        </w:rPr>
      </w:pPr>
      <w:r>
        <w:rPr>
          <w:rFonts w:ascii="Consolas" w:hAnsi="Consolas" w:eastAsia="Consolas"/>
          <w:color w:val="2D2D2D"/>
          <w:sz w:val="21"/>
          <w:szCs w:val="36"/>
        </w:rPr>
        <w:t xml:space="preserve">      responses:</w:t>
      </w:r>
    </w:p>
    <w:p w14:paraId="2AF099E1">
      <w:pPr>
        <w:spacing w:before="0" w:after="0" w:line="260" w:lineRule="exact"/>
        <w:rPr>
          <w:sz w:val="32"/>
          <w:szCs w:val="36"/>
        </w:rPr>
      </w:pPr>
      <w:r>
        <w:rPr>
          <w:rFonts w:ascii="Consolas" w:hAnsi="Consolas" w:eastAsia="Consolas"/>
          <w:color w:val="2D2D2D"/>
          <w:sz w:val="21"/>
          <w:szCs w:val="36"/>
        </w:rPr>
        <w:t xml:space="preserve">        '200':</w:t>
      </w:r>
    </w:p>
    <w:p w14:paraId="42CA5C5F">
      <w:pPr>
        <w:spacing w:before="0" w:after="0" w:line="260" w:lineRule="exact"/>
        <w:rPr>
          <w:sz w:val="32"/>
          <w:szCs w:val="36"/>
        </w:rPr>
      </w:pPr>
      <w:r>
        <w:rPr>
          <w:rFonts w:ascii="Consolas" w:hAnsi="Consolas" w:eastAsia="Consolas"/>
          <w:color w:val="2D2D2D"/>
          <w:sz w:val="21"/>
          <w:szCs w:val="36"/>
        </w:rPr>
        <w:t xml:space="preserve">          description: 更新成功</w:t>
      </w:r>
    </w:p>
    <w:p w14:paraId="408C8F02">
      <w:pPr>
        <w:spacing w:before="0" w:after="0" w:line="260" w:lineRule="exact"/>
        <w:rPr>
          <w:sz w:val="32"/>
          <w:szCs w:val="36"/>
        </w:rPr>
      </w:pPr>
      <w:r>
        <w:rPr>
          <w:rFonts w:ascii="Consolas" w:hAnsi="Consolas" w:eastAsia="Consolas"/>
          <w:color w:val="2D2D2D"/>
          <w:sz w:val="21"/>
          <w:szCs w:val="36"/>
        </w:rPr>
        <w:t xml:space="preserve">    delete:</w:t>
      </w:r>
    </w:p>
    <w:p w14:paraId="122E9ED7">
      <w:pPr>
        <w:spacing w:before="0" w:after="0" w:line="260" w:lineRule="exact"/>
        <w:rPr>
          <w:sz w:val="32"/>
          <w:szCs w:val="36"/>
        </w:rPr>
      </w:pPr>
      <w:r>
        <w:rPr>
          <w:rFonts w:ascii="Consolas" w:hAnsi="Consolas" w:eastAsia="Consolas"/>
          <w:color w:val="2D2D2D"/>
          <w:sz w:val="21"/>
          <w:szCs w:val="36"/>
        </w:rPr>
        <w:t xml:space="preserve">      tags: [4-看板 Kanban]</w:t>
      </w:r>
    </w:p>
    <w:p w14:paraId="68E1F766">
      <w:pPr>
        <w:spacing w:before="0" w:after="0" w:line="260" w:lineRule="exact"/>
        <w:rPr>
          <w:sz w:val="32"/>
          <w:szCs w:val="36"/>
        </w:rPr>
      </w:pPr>
      <w:r>
        <w:rPr>
          <w:rFonts w:ascii="Consolas" w:hAnsi="Consolas" w:eastAsia="Consolas"/>
          <w:color w:val="2D2D2D"/>
          <w:sz w:val="21"/>
          <w:szCs w:val="36"/>
        </w:rPr>
        <w:t xml:space="preserve">      summary: 删除看板列</w:t>
      </w:r>
    </w:p>
    <w:p w14:paraId="493773DF">
      <w:pPr>
        <w:spacing w:before="0" w:after="0" w:line="260" w:lineRule="exact"/>
        <w:rPr>
          <w:sz w:val="32"/>
          <w:szCs w:val="36"/>
        </w:rPr>
      </w:pPr>
      <w:r>
        <w:rPr>
          <w:rFonts w:ascii="Consolas" w:hAnsi="Consolas" w:eastAsia="Consolas"/>
          <w:color w:val="2D2D2D"/>
          <w:sz w:val="21"/>
          <w:szCs w:val="36"/>
        </w:rPr>
        <w:t xml:space="preserve">      parameters:</w:t>
      </w:r>
    </w:p>
    <w:p w14:paraId="2A45AB69">
      <w:pPr>
        <w:spacing w:before="0" w:after="0" w:line="260" w:lineRule="exact"/>
        <w:rPr>
          <w:sz w:val="32"/>
          <w:szCs w:val="36"/>
        </w:rPr>
      </w:pPr>
      <w:r>
        <w:rPr>
          <w:rFonts w:ascii="Consolas" w:hAnsi="Consolas" w:eastAsia="Consolas"/>
          <w:color w:val="2D2D2D"/>
          <w:sz w:val="21"/>
          <w:szCs w:val="36"/>
        </w:rPr>
        <w:t xml:space="preserve">        - name: id</w:t>
      </w:r>
    </w:p>
    <w:p w14:paraId="509BCE66">
      <w:pPr>
        <w:spacing w:before="0" w:after="0" w:line="260" w:lineRule="exact"/>
        <w:rPr>
          <w:sz w:val="32"/>
          <w:szCs w:val="36"/>
        </w:rPr>
      </w:pPr>
      <w:r>
        <w:rPr>
          <w:rFonts w:ascii="Consolas" w:hAnsi="Consolas" w:eastAsia="Consolas"/>
          <w:color w:val="2D2D2D"/>
          <w:sz w:val="21"/>
          <w:szCs w:val="36"/>
        </w:rPr>
        <w:t xml:space="preserve">          in: path</w:t>
      </w:r>
    </w:p>
    <w:p w14:paraId="38959268">
      <w:pPr>
        <w:spacing w:before="0" w:after="0" w:line="260" w:lineRule="exact"/>
        <w:rPr>
          <w:sz w:val="32"/>
          <w:szCs w:val="36"/>
        </w:rPr>
      </w:pPr>
      <w:r>
        <w:rPr>
          <w:rFonts w:ascii="Consolas" w:hAnsi="Consolas" w:eastAsia="Consolas"/>
          <w:color w:val="2D2D2D"/>
          <w:sz w:val="21"/>
          <w:szCs w:val="36"/>
        </w:rPr>
        <w:t xml:space="preserve">          required: true</w:t>
      </w:r>
    </w:p>
    <w:p w14:paraId="727D72C9">
      <w:pPr>
        <w:spacing w:before="0" w:after="0" w:line="260" w:lineRule="exact"/>
        <w:rPr>
          <w:sz w:val="32"/>
          <w:szCs w:val="36"/>
        </w:rPr>
      </w:pPr>
      <w:r>
        <w:rPr>
          <w:rFonts w:ascii="Consolas" w:hAnsi="Consolas" w:eastAsia="Consolas"/>
          <w:color w:val="2D2D2D"/>
          <w:sz w:val="21"/>
          <w:szCs w:val="36"/>
        </w:rPr>
        <w:t xml:space="preserve">          schema: { type: string, format: uuid }</w:t>
      </w:r>
    </w:p>
    <w:p w14:paraId="0E8AC7B9">
      <w:pPr>
        <w:spacing w:before="0" w:after="0" w:line="260" w:lineRule="exact"/>
        <w:rPr>
          <w:sz w:val="32"/>
          <w:szCs w:val="36"/>
        </w:rPr>
      </w:pPr>
      <w:r>
        <w:rPr>
          <w:rFonts w:ascii="Consolas" w:hAnsi="Consolas" w:eastAsia="Consolas"/>
          <w:color w:val="2D2D2D"/>
          <w:sz w:val="21"/>
          <w:szCs w:val="36"/>
        </w:rPr>
        <w:t xml:space="preserve">        - name: column_id</w:t>
      </w:r>
    </w:p>
    <w:p w14:paraId="3FCBC0B5">
      <w:pPr>
        <w:spacing w:before="0" w:after="0" w:line="260" w:lineRule="exact"/>
        <w:rPr>
          <w:sz w:val="32"/>
          <w:szCs w:val="36"/>
        </w:rPr>
      </w:pPr>
      <w:r>
        <w:rPr>
          <w:rFonts w:ascii="Consolas" w:hAnsi="Consolas" w:eastAsia="Consolas"/>
          <w:color w:val="2D2D2D"/>
          <w:sz w:val="21"/>
          <w:szCs w:val="36"/>
        </w:rPr>
        <w:t xml:space="preserve">          in: path</w:t>
      </w:r>
    </w:p>
    <w:p w14:paraId="4C43333B">
      <w:pPr>
        <w:spacing w:before="0" w:after="0" w:line="260" w:lineRule="exact"/>
        <w:rPr>
          <w:sz w:val="32"/>
          <w:szCs w:val="36"/>
        </w:rPr>
      </w:pPr>
      <w:r>
        <w:rPr>
          <w:rFonts w:ascii="Consolas" w:hAnsi="Consolas" w:eastAsia="Consolas"/>
          <w:color w:val="2D2D2D"/>
          <w:sz w:val="21"/>
          <w:szCs w:val="36"/>
        </w:rPr>
        <w:t xml:space="preserve">          required: true</w:t>
      </w:r>
    </w:p>
    <w:p w14:paraId="09BAB063">
      <w:pPr>
        <w:spacing w:before="0" w:after="0" w:line="260" w:lineRule="exact"/>
        <w:rPr>
          <w:sz w:val="32"/>
          <w:szCs w:val="36"/>
        </w:rPr>
      </w:pPr>
      <w:r>
        <w:rPr>
          <w:rFonts w:ascii="Consolas" w:hAnsi="Consolas" w:eastAsia="Consolas"/>
          <w:color w:val="2D2D2D"/>
          <w:sz w:val="21"/>
          <w:szCs w:val="36"/>
        </w:rPr>
        <w:t xml:space="preserve">          schema: { type: string, format: uuid }</w:t>
      </w:r>
    </w:p>
    <w:p w14:paraId="308674B5">
      <w:pPr>
        <w:spacing w:before="0" w:after="0" w:line="260" w:lineRule="exact"/>
        <w:rPr>
          <w:sz w:val="32"/>
          <w:szCs w:val="36"/>
        </w:rPr>
      </w:pPr>
      <w:r>
        <w:rPr>
          <w:rFonts w:ascii="Consolas" w:hAnsi="Consolas" w:eastAsia="Consolas"/>
          <w:color w:val="2D2D2D"/>
          <w:sz w:val="21"/>
          <w:szCs w:val="36"/>
        </w:rPr>
        <w:t xml:space="preserve">      responses:</w:t>
      </w:r>
    </w:p>
    <w:p w14:paraId="44DAF8A7">
      <w:pPr>
        <w:spacing w:before="0" w:after="0" w:line="260" w:lineRule="exact"/>
        <w:rPr>
          <w:sz w:val="32"/>
          <w:szCs w:val="36"/>
        </w:rPr>
      </w:pPr>
      <w:r>
        <w:rPr>
          <w:rFonts w:ascii="Consolas" w:hAnsi="Consolas" w:eastAsia="Consolas"/>
          <w:color w:val="2D2D2D"/>
          <w:sz w:val="21"/>
          <w:szCs w:val="36"/>
        </w:rPr>
        <w:t xml:space="preserve">        '200':</w:t>
      </w:r>
    </w:p>
    <w:p w14:paraId="2E62B896">
      <w:pPr>
        <w:spacing w:before="0" w:after="0" w:line="260" w:lineRule="exact"/>
        <w:rPr>
          <w:sz w:val="32"/>
          <w:szCs w:val="36"/>
        </w:rPr>
      </w:pPr>
      <w:r>
        <w:rPr>
          <w:rFonts w:ascii="Consolas" w:hAnsi="Consolas" w:eastAsia="Consolas"/>
          <w:color w:val="2D2D2D"/>
          <w:sz w:val="21"/>
          <w:szCs w:val="36"/>
        </w:rPr>
        <w:t xml:space="preserve">          description: 删除成功</w:t>
      </w:r>
    </w:p>
    <w:p w14:paraId="144FB556">
      <w:pPr>
        <w:spacing w:before="0" w:after="0" w:line="260" w:lineRule="exact"/>
        <w:rPr>
          <w:sz w:val="32"/>
          <w:szCs w:val="36"/>
        </w:rPr>
      </w:pPr>
      <w:r>
        <w:rPr>
          <w:rFonts w:ascii="Consolas" w:hAnsi="Consolas" w:eastAsia="Consolas"/>
          <w:color w:val="2D2D2D"/>
          <w:sz w:val="21"/>
          <w:szCs w:val="36"/>
        </w:rPr>
        <w:t xml:space="preserve"> </w:t>
      </w:r>
    </w:p>
    <w:p w14:paraId="60D04199">
      <w:pPr>
        <w:spacing w:before="0" w:after="0" w:line="260" w:lineRule="exact"/>
        <w:rPr>
          <w:sz w:val="32"/>
          <w:szCs w:val="36"/>
        </w:rPr>
      </w:pPr>
      <w:r>
        <w:rPr>
          <w:rFonts w:ascii="Consolas" w:hAnsi="Consolas" w:eastAsia="Consolas"/>
          <w:color w:val="2D2D2D"/>
          <w:sz w:val="21"/>
          <w:szCs w:val="36"/>
        </w:rPr>
        <w:t xml:space="preserve">  /boards/{id}/move-task/:</w:t>
      </w:r>
    </w:p>
    <w:p w14:paraId="44EB1A36">
      <w:pPr>
        <w:spacing w:before="0" w:after="0" w:line="260" w:lineRule="exact"/>
        <w:rPr>
          <w:sz w:val="32"/>
          <w:szCs w:val="36"/>
        </w:rPr>
      </w:pPr>
      <w:r>
        <w:rPr>
          <w:rFonts w:ascii="Consolas" w:hAnsi="Consolas" w:eastAsia="Consolas"/>
          <w:color w:val="2D2D2D"/>
          <w:sz w:val="21"/>
          <w:szCs w:val="36"/>
        </w:rPr>
        <w:t xml:space="preserve">    post:</w:t>
      </w:r>
    </w:p>
    <w:p w14:paraId="2627EE8D">
      <w:pPr>
        <w:spacing w:before="0" w:after="0" w:line="260" w:lineRule="exact"/>
        <w:rPr>
          <w:sz w:val="32"/>
          <w:szCs w:val="36"/>
        </w:rPr>
      </w:pPr>
      <w:r>
        <w:rPr>
          <w:rFonts w:ascii="Consolas" w:hAnsi="Consolas" w:eastAsia="Consolas"/>
          <w:color w:val="2D2D2D"/>
          <w:sz w:val="21"/>
          <w:szCs w:val="36"/>
        </w:rPr>
        <w:t xml:space="preserve">      tags: [4-看板 Kanban]</w:t>
      </w:r>
    </w:p>
    <w:p w14:paraId="3AA5CABA">
      <w:pPr>
        <w:spacing w:before="0" w:after="0" w:line="260" w:lineRule="exact"/>
        <w:rPr>
          <w:sz w:val="32"/>
          <w:szCs w:val="36"/>
        </w:rPr>
      </w:pPr>
      <w:r>
        <w:rPr>
          <w:rFonts w:ascii="Consolas" w:hAnsi="Consolas" w:eastAsia="Consolas"/>
          <w:color w:val="2D2D2D"/>
          <w:sz w:val="21"/>
          <w:szCs w:val="36"/>
        </w:rPr>
        <w:t xml:space="preserve">      summary: 移动任务到指定列</w:t>
      </w:r>
    </w:p>
    <w:p w14:paraId="29F80641">
      <w:pPr>
        <w:spacing w:before="0" w:after="0" w:line="260" w:lineRule="exact"/>
        <w:rPr>
          <w:sz w:val="32"/>
          <w:szCs w:val="36"/>
        </w:rPr>
      </w:pPr>
      <w:r>
        <w:rPr>
          <w:rFonts w:ascii="Consolas" w:hAnsi="Consolas" w:eastAsia="Consolas"/>
          <w:color w:val="2D2D2D"/>
          <w:sz w:val="21"/>
          <w:szCs w:val="36"/>
        </w:rPr>
        <w:t xml:space="preserve">      description: 看板拖拽核心接口，移动任务并自动更新任务状态</w:t>
      </w:r>
    </w:p>
    <w:p w14:paraId="0782825D">
      <w:pPr>
        <w:spacing w:before="0" w:after="0" w:line="260" w:lineRule="exact"/>
        <w:rPr>
          <w:sz w:val="32"/>
          <w:szCs w:val="36"/>
        </w:rPr>
      </w:pPr>
      <w:r>
        <w:rPr>
          <w:rFonts w:ascii="Consolas" w:hAnsi="Consolas" w:eastAsia="Consolas"/>
          <w:color w:val="2D2D2D"/>
          <w:sz w:val="21"/>
          <w:szCs w:val="36"/>
        </w:rPr>
        <w:t xml:space="preserve">      parameters:</w:t>
      </w:r>
    </w:p>
    <w:p w14:paraId="45D5055D">
      <w:pPr>
        <w:spacing w:before="0" w:after="0" w:line="260" w:lineRule="exact"/>
        <w:rPr>
          <w:sz w:val="32"/>
          <w:szCs w:val="36"/>
        </w:rPr>
      </w:pPr>
      <w:r>
        <w:rPr>
          <w:rFonts w:ascii="Consolas" w:hAnsi="Consolas" w:eastAsia="Consolas"/>
          <w:color w:val="2D2D2D"/>
          <w:sz w:val="21"/>
          <w:szCs w:val="36"/>
        </w:rPr>
        <w:t xml:space="preserve">        - name: id</w:t>
      </w:r>
    </w:p>
    <w:p w14:paraId="6F0FB369">
      <w:pPr>
        <w:spacing w:before="0" w:after="0" w:line="260" w:lineRule="exact"/>
        <w:rPr>
          <w:sz w:val="32"/>
          <w:szCs w:val="36"/>
        </w:rPr>
      </w:pPr>
      <w:r>
        <w:rPr>
          <w:rFonts w:ascii="Consolas" w:hAnsi="Consolas" w:eastAsia="Consolas"/>
          <w:color w:val="2D2D2D"/>
          <w:sz w:val="21"/>
          <w:szCs w:val="36"/>
        </w:rPr>
        <w:t xml:space="preserve">          in: path</w:t>
      </w:r>
    </w:p>
    <w:p w14:paraId="50D2EFE9">
      <w:pPr>
        <w:spacing w:before="0" w:after="0" w:line="260" w:lineRule="exact"/>
        <w:rPr>
          <w:sz w:val="32"/>
          <w:szCs w:val="36"/>
        </w:rPr>
      </w:pPr>
      <w:r>
        <w:rPr>
          <w:rFonts w:ascii="Consolas" w:hAnsi="Consolas" w:eastAsia="Consolas"/>
          <w:color w:val="2D2D2D"/>
          <w:sz w:val="21"/>
          <w:szCs w:val="36"/>
        </w:rPr>
        <w:t xml:space="preserve">          required: true</w:t>
      </w:r>
    </w:p>
    <w:p w14:paraId="189A387C">
      <w:pPr>
        <w:spacing w:before="0" w:after="0" w:line="260" w:lineRule="exact"/>
        <w:rPr>
          <w:sz w:val="32"/>
          <w:szCs w:val="36"/>
        </w:rPr>
      </w:pPr>
      <w:r>
        <w:rPr>
          <w:rFonts w:ascii="Consolas" w:hAnsi="Consolas" w:eastAsia="Consolas"/>
          <w:color w:val="2D2D2D"/>
          <w:sz w:val="21"/>
          <w:szCs w:val="36"/>
        </w:rPr>
        <w:t xml:space="preserve">          schema: { type: string, format: uuid }</w:t>
      </w:r>
    </w:p>
    <w:p w14:paraId="23893DC2">
      <w:pPr>
        <w:spacing w:before="0" w:after="0" w:line="260" w:lineRule="exact"/>
        <w:rPr>
          <w:sz w:val="32"/>
          <w:szCs w:val="36"/>
        </w:rPr>
      </w:pPr>
      <w:r>
        <w:rPr>
          <w:rFonts w:ascii="Consolas" w:hAnsi="Consolas" w:eastAsia="Consolas"/>
          <w:color w:val="2D2D2D"/>
          <w:sz w:val="21"/>
          <w:szCs w:val="36"/>
        </w:rPr>
        <w:t xml:space="preserve">      requestBody:</w:t>
      </w:r>
    </w:p>
    <w:p w14:paraId="427CBDAB">
      <w:pPr>
        <w:spacing w:before="0" w:after="0" w:line="260" w:lineRule="exact"/>
        <w:rPr>
          <w:sz w:val="32"/>
          <w:szCs w:val="36"/>
        </w:rPr>
      </w:pPr>
      <w:r>
        <w:rPr>
          <w:rFonts w:ascii="Consolas" w:hAnsi="Consolas" w:eastAsia="Consolas"/>
          <w:color w:val="2D2D2D"/>
          <w:sz w:val="21"/>
          <w:szCs w:val="36"/>
        </w:rPr>
        <w:t xml:space="preserve">        required: true</w:t>
      </w:r>
    </w:p>
    <w:p w14:paraId="48A5934D">
      <w:pPr>
        <w:spacing w:before="0" w:after="0" w:line="260" w:lineRule="exact"/>
        <w:rPr>
          <w:sz w:val="32"/>
          <w:szCs w:val="36"/>
        </w:rPr>
      </w:pPr>
      <w:r>
        <w:rPr>
          <w:rFonts w:ascii="Consolas" w:hAnsi="Consolas" w:eastAsia="Consolas"/>
          <w:color w:val="2D2D2D"/>
          <w:sz w:val="21"/>
          <w:szCs w:val="36"/>
        </w:rPr>
        <w:t xml:space="preserve">        content:</w:t>
      </w:r>
    </w:p>
    <w:p w14:paraId="16D0F215">
      <w:pPr>
        <w:spacing w:before="0" w:after="0" w:line="260" w:lineRule="exact"/>
        <w:rPr>
          <w:sz w:val="32"/>
          <w:szCs w:val="36"/>
        </w:rPr>
      </w:pPr>
      <w:r>
        <w:rPr>
          <w:rFonts w:ascii="Consolas" w:hAnsi="Consolas" w:eastAsia="Consolas"/>
          <w:color w:val="2D2D2D"/>
          <w:sz w:val="21"/>
          <w:szCs w:val="36"/>
        </w:rPr>
        <w:t xml:space="preserve">          application/json:</w:t>
      </w:r>
    </w:p>
    <w:p w14:paraId="6FF1CCC4">
      <w:pPr>
        <w:spacing w:before="0" w:after="0" w:line="260" w:lineRule="exact"/>
        <w:rPr>
          <w:sz w:val="32"/>
          <w:szCs w:val="36"/>
        </w:rPr>
      </w:pPr>
      <w:r>
        <w:rPr>
          <w:rFonts w:ascii="Consolas" w:hAnsi="Consolas" w:eastAsia="Consolas"/>
          <w:color w:val="2D2D2D"/>
          <w:sz w:val="21"/>
          <w:szCs w:val="36"/>
        </w:rPr>
        <w:t xml:space="preserve">            schema:</w:t>
      </w:r>
    </w:p>
    <w:p w14:paraId="5B490A33">
      <w:pPr>
        <w:spacing w:before="0" w:after="0" w:line="260" w:lineRule="exact"/>
        <w:rPr>
          <w:sz w:val="32"/>
          <w:szCs w:val="36"/>
        </w:rPr>
      </w:pPr>
      <w:r>
        <w:rPr>
          <w:rFonts w:ascii="Consolas" w:hAnsi="Consolas" w:eastAsia="Consolas"/>
          <w:color w:val="2D2D2D"/>
          <w:sz w:val="21"/>
          <w:szCs w:val="36"/>
        </w:rPr>
        <w:t xml:space="preserve">              $ref: '#/components/schemas/KanbanTaskMove'</w:t>
      </w:r>
    </w:p>
    <w:p w14:paraId="0F787D0F">
      <w:pPr>
        <w:spacing w:before="0" w:after="0" w:line="260" w:lineRule="exact"/>
        <w:rPr>
          <w:sz w:val="32"/>
          <w:szCs w:val="36"/>
        </w:rPr>
      </w:pPr>
      <w:r>
        <w:rPr>
          <w:rFonts w:ascii="Consolas" w:hAnsi="Consolas" w:eastAsia="Consolas"/>
          <w:color w:val="2D2D2D"/>
          <w:sz w:val="21"/>
          <w:szCs w:val="36"/>
        </w:rPr>
        <w:t xml:space="preserve">      responses:</w:t>
      </w:r>
    </w:p>
    <w:p w14:paraId="18F1B530">
      <w:pPr>
        <w:spacing w:before="0" w:after="0" w:line="260" w:lineRule="exact"/>
        <w:rPr>
          <w:sz w:val="32"/>
          <w:szCs w:val="36"/>
        </w:rPr>
      </w:pPr>
      <w:r>
        <w:rPr>
          <w:rFonts w:ascii="Consolas" w:hAnsi="Consolas" w:eastAsia="Consolas"/>
          <w:color w:val="2D2D2D"/>
          <w:sz w:val="21"/>
          <w:szCs w:val="36"/>
        </w:rPr>
        <w:t xml:space="preserve">        '200':</w:t>
      </w:r>
    </w:p>
    <w:p w14:paraId="6770BBDA">
      <w:pPr>
        <w:spacing w:before="0" w:after="0" w:line="260" w:lineRule="exact"/>
        <w:rPr>
          <w:sz w:val="32"/>
          <w:szCs w:val="36"/>
        </w:rPr>
      </w:pPr>
      <w:r>
        <w:rPr>
          <w:rFonts w:ascii="Consolas" w:hAnsi="Consolas" w:eastAsia="Consolas"/>
          <w:color w:val="2D2D2D"/>
          <w:sz w:val="21"/>
          <w:szCs w:val="36"/>
        </w:rPr>
        <w:t xml:space="preserve">          description: 移动成功</w:t>
      </w:r>
    </w:p>
    <w:p w14:paraId="53130D28">
      <w:pPr>
        <w:spacing w:before="0" w:after="0" w:line="260" w:lineRule="exact"/>
        <w:rPr>
          <w:sz w:val="32"/>
          <w:szCs w:val="36"/>
        </w:rPr>
      </w:pPr>
      <w:r>
        <w:rPr>
          <w:rFonts w:ascii="Consolas" w:hAnsi="Consolas" w:eastAsia="Consolas"/>
          <w:color w:val="2D2D2D"/>
          <w:sz w:val="21"/>
          <w:szCs w:val="36"/>
        </w:rPr>
        <w:t xml:space="preserve"> </w:t>
      </w:r>
    </w:p>
    <w:p w14:paraId="153ECB85">
      <w:pPr>
        <w:spacing w:before="0" w:after="0" w:line="260" w:lineRule="exact"/>
        <w:rPr>
          <w:sz w:val="32"/>
          <w:szCs w:val="36"/>
        </w:rPr>
      </w:pPr>
      <w:r>
        <w:rPr>
          <w:rFonts w:ascii="Consolas" w:hAnsi="Consolas" w:eastAsia="Consolas"/>
          <w:color w:val="2D2D2D"/>
          <w:sz w:val="21"/>
          <w:szCs w:val="36"/>
        </w:rPr>
        <w:t xml:space="preserve">  # ========== 5. 冲刺模块 /api/sprints ==========</w:t>
      </w:r>
    </w:p>
    <w:p w14:paraId="248ED8CD">
      <w:pPr>
        <w:spacing w:before="0" w:after="0" w:line="260" w:lineRule="exact"/>
        <w:rPr>
          <w:sz w:val="32"/>
          <w:szCs w:val="36"/>
        </w:rPr>
      </w:pPr>
      <w:r>
        <w:rPr>
          <w:rFonts w:ascii="Consolas" w:hAnsi="Consolas" w:eastAsia="Consolas"/>
          <w:color w:val="2D2D2D"/>
          <w:sz w:val="21"/>
          <w:szCs w:val="36"/>
        </w:rPr>
        <w:t xml:space="preserve">  /sprints/:</w:t>
      </w:r>
    </w:p>
    <w:p w14:paraId="50C47814">
      <w:pPr>
        <w:spacing w:before="0" w:after="0" w:line="260" w:lineRule="exact"/>
        <w:rPr>
          <w:sz w:val="32"/>
          <w:szCs w:val="36"/>
        </w:rPr>
      </w:pPr>
      <w:r>
        <w:rPr>
          <w:rFonts w:ascii="Consolas" w:hAnsi="Consolas" w:eastAsia="Consolas"/>
          <w:color w:val="2D2D2D"/>
          <w:sz w:val="21"/>
          <w:szCs w:val="36"/>
        </w:rPr>
        <w:t xml:space="preserve">    get:</w:t>
      </w:r>
    </w:p>
    <w:p w14:paraId="6A685091">
      <w:pPr>
        <w:spacing w:before="0" w:after="0" w:line="260" w:lineRule="exact"/>
        <w:rPr>
          <w:sz w:val="32"/>
          <w:szCs w:val="36"/>
        </w:rPr>
      </w:pPr>
      <w:r>
        <w:rPr>
          <w:rFonts w:ascii="Consolas" w:hAnsi="Consolas" w:eastAsia="Consolas"/>
          <w:color w:val="2D2D2D"/>
          <w:sz w:val="21"/>
          <w:szCs w:val="36"/>
        </w:rPr>
        <w:t xml:space="preserve">      tags: [5-冲刺 Sprints]</w:t>
      </w:r>
    </w:p>
    <w:p w14:paraId="2EFE0EDB">
      <w:pPr>
        <w:spacing w:before="0" w:after="0" w:line="260" w:lineRule="exact"/>
        <w:rPr>
          <w:sz w:val="32"/>
          <w:szCs w:val="36"/>
        </w:rPr>
      </w:pPr>
      <w:r>
        <w:rPr>
          <w:rFonts w:ascii="Consolas" w:hAnsi="Consolas" w:eastAsia="Consolas"/>
          <w:color w:val="2D2D2D"/>
          <w:sz w:val="21"/>
          <w:szCs w:val="36"/>
        </w:rPr>
        <w:t xml:space="preserve">      summary: 获取冲刺列表</w:t>
      </w:r>
    </w:p>
    <w:p w14:paraId="25961D8E">
      <w:pPr>
        <w:spacing w:before="0" w:after="0" w:line="260" w:lineRule="exact"/>
        <w:rPr>
          <w:sz w:val="32"/>
          <w:szCs w:val="36"/>
        </w:rPr>
      </w:pPr>
      <w:r>
        <w:rPr>
          <w:rFonts w:ascii="Consolas" w:hAnsi="Consolas" w:eastAsia="Consolas"/>
          <w:color w:val="2D2D2D"/>
          <w:sz w:val="21"/>
          <w:szCs w:val="36"/>
        </w:rPr>
        <w:t xml:space="preserve">      parameters:</w:t>
      </w:r>
    </w:p>
    <w:p w14:paraId="6E16E9D1">
      <w:pPr>
        <w:spacing w:before="0" w:after="0" w:line="260" w:lineRule="exact"/>
        <w:rPr>
          <w:sz w:val="32"/>
          <w:szCs w:val="36"/>
        </w:rPr>
      </w:pPr>
      <w:r>
        <w:rPr>
          <w:rFonts w:ascii="Consolas" w:hAnsi="Consolas" w:eastAsia="Consolas"/>
          <w:color w:val="2D2D2D"/>
          <w:sz w:val="21"/>
          <w:szCs w:val="36"/>
        </w:rPr>
        <w:t xml:space="preserve">        - $ref: '#/components/parameters/ProjectID'</w:t>
      </w:r>
    </w:p>
    <w:p w14:paraId="0DE4254C">
      <w:pPr>
        <w:spacing w:before="0" w:after="0" w:line="260" w:lineRule="exact"/>
        <w:rPr>
          <w:sz w:val="32"/>
          <w:szCs w:val="36"/>
        </w:rPr>
      </w:pPr>
      <w:r>
        <w:rPr>
          <w:rFonts w:ascii="Consolas" w:hAnsi="Consolas" w:eastAsia="Consolas"/>
          <w:color w:val="2D2D2D"/>
          <w:sz w:val="21"/>
          <w:szCs w:val="36"/>
        </w:rPr>
        <w:t xml:space="preserve">        - $ref: '#/components/parameters/Status'</w:t>
      </w:r>
    </w:p>
    <w:p w14:paraId="52E85949">
      <w:pPr>
        <w:spacing w:before="0" w:after="0" w:line="260" w:lineRule="exact"/>
        <w:rPr>
          <w:sz w:val="32"/>
          <w:szCs w:val="36"/>
        </w:rPr>
      </w:pPr>
      <w:r>
        <w:rPr>
          <w:rFonts w:ascii="Consolas" w:hAnsi="Consolas" w:eastAsia="Consolas"/>
          <w:color w:val="2D2D2D"/>
          <w:sz w:val="21"/>
          <w:szCs w:val="36"/>
        </w:rPr>
        <w:t xml:space="preserve">      responses:</w:t>
      </w:r>
    </w:p>
    <w:p w14:paraId="5FC2A53A">
      <w:pPr>
        <w:spacing w:before="0" w:after="0" w:line="260" w:lineRule="exact"/>
        <w:rPr>
          <w:sz w:val="32"/>
          <w:szCs w:val="36"/>
        </w:rPr>
      </w:pPr>
      <w:r>
        <w:rPr>
          <w:rFonts w:ascii="Consolas" w:hAnsi="Consolas" w:eastAsia="Consolas"/>
          <w:color w:val="2D2D2D"/>
          <w:sz w:val="21"/>
          <w:szCs w:val="36"/>
        </w:rPr>
        <w:t xml:space="preserve">        '200':</w:t>
      </w:r>
    </w:p>
    <w:p w14:paraId="3EDDF179">
      <w:pPr>
        <w:spacing w:before="0" w:after="0" w:line="260" w:lineRule="exact"/>
        <w:rPr>
          <w:sz w:val="32"/>
          <w:szCs w:val="36"/>
        </w:rPr>
      </w:pPr>
      <w:r>
        <w:rPr>
          <w:rFonts w:ascii="Consolas" w:hAnsi="Consolas" w:eastAsia="Consolas"/>
          <w:color w:val="2D2D2D"/>
          <w:sz w:val="21"/>
          <w:szCs w:val="36"/>
        </w:rPr>
        <w:t xml:space="preserve">          description: 成功</w:t>
      </w:r>
    </w:p>
    <w:p w14:paraId="11F4C44B">
      <w:pPr>
        <w:spacing w:before="0" w:after="0" w:line="260" w:lineRule="exact"/>
        <w:rPr>
          <w:sz w:val="32"/>
          <w:szCs w:val="36"/>
        </w:rPr>
      </w:pPr>
      <w:r>
        <w:rPr>
          <w:rFonts w:ascii="Consolas" w:hAnsi="Consolas" w:eastAsia="Consolas"/>
          <w:color w:val="2D2D2D"/>
          <w:sz w:val="21"/>
          <w:szCs w:val="36"/>
        </w:rPr>
        <w:t xml:space="preserve">          content:</w:t>
      </w:r>
    </w:p>
    <w:p w14:paraId="3D38B974">
      <w:pPr>
        <w:spacing w:before="0" w:after="0" w:line="260" w:lineRule="exact"/>
        <w:rPr>
          <w:sz w:val="32"/>
          <w:szCs w:val="36"/>
        </w:rPr>
      </w:pPr>
      <w:r>
        <w:rPr>
          <w:rFonts w:ascii="Consolas" w:hAnsi="Consolas" w:eastAsia="Consolas"/>
          <w:color w:val="2D2D2D"/>
          <w:sz w:val="21"/>
          <w:szCs w:val="36"/>
        </w:rPr>
        <w:t xml:space="preserve">            application/json:</w:t>
      </w:r>
    </w:p>
    <w:p w14:paraId="35747FF4">
      <w:pPr>
        <w:spacing w:before="0" w:after="0" w:line="260" w:lineRule="exact"/>
        <w:rPr>
          <w:sz w:val="32"/>
          <w:szCs w:val="36"/>
        </w:rPr>
      </w:pPr>
      <w:r>
        <w:rPr>
          <w:rFonts w:ascii="Consolas" w:hAnsi="Consolas" w:eastAsia="Consolas"/>
          <w:color w:val="2D2D2D"/>
          <w:sz w:val="21"/>
          <w:szCs w:val="36"/>
        </w:rPr>
        <w:t xml:space="preserve">              schema:</w:t>
      </w:r>
    </w:p>
    <w:p w14:paraId="1362F3F7">
      <w:pPr>
        <w:spacing w:before="0" w:after="0" w:line="260" w:lineRule="exact"/>
        <w:rPr>
          <w:sz w:val="32"/>
          <w:szCs w:val="36"/>
        </w:rPr>
      </w:pPr>
      <w:r>
        <w:rPr>
          <w:rFonts w:ascii="Consolas" w:hAnsi="Consolas" w:eastAsia="Consolas"/>
          <w:color w:val="2D2D2D"/>
          <w:sz w:val="21"/>
          <w:szCs w:val="36"/>
        </w:rPr>
        <w:t xml:space="preserve">                allOf:</w:t>
      </w:r>
    </w:p>
    <w:p w14:paraId="7800CA54">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7048C73A">
      <w:pPr>
        <w:spacing w:before="0" w:after="0" w:line="260" w:lineRule="exact"/>
        <w:rPr>
          <w:sz w:val="32"/>
          <w:szCs w:val="36"/>
        </w:rPr>
      </w:pPr>
      <w:r>
        <w:rPr>
          <w:rFonts w:ascii="Consolas" w:hAnsi="Consolas" w:eastAsia="Consolas"/>
          <w:color w:val="2D2D2D"/>
          <w:sz w:val="21"/>
          <w:szCs w:val="36"/>
        </w:rPr>
        <w:t xml:space="preserve">                  - type: object</w:t>
      </w:r>
    </w:p>
    <w:p w14:paraId="022C62FB">
      <w:pPr>
        <w:spacing w:before="0" w:after="0" w:line="260" w:lineRule="exact"/>
        <w:rPr>
          <w:sz w:val="32"/>
          <w:szCs w:val="36"/>
        </w:rPr>
      </w:pPr>
      <w:r>
        <w:rPr>
          <w:rFonts w:ascii="Consolas" w:hAnsi="Consolas" w:eastAsia="Consolas"/>
          <w:color w:val="2D2D2D"/>
          <w:sz w:val="21"/>
          <w:szCs w:val="36"/>
        </w:rPr>
        <w:t xml:space="preserve">                    properties:</w:t>
      </w:r>
    </w:p>
    <w:p w14:paraId="03448CEB">
      <w:pPr>
        <w:spacing w:before="0" w:after="0" w:line="260" w:lineRule="exact"/>
        <w:rPr>
          <w:sz w:val="32"/>
          <w:szCs w:val="36"/>
        </w:rPr>
      </w:pPr>
      <w:r>
        <w:rPr>
          <w:rFonts w:ascii="Consolas" w:hAnsi="Consolas" w:eastAsia="Consolas"/>
          <w:color w:val="2D2D2D"/>
          <w:sz w:val="21"/>
          <w:szCs w:val="36"/>
        </w:rPr>
        <w:t xml:space="preserve">                      data:</w:t>
      </w:r>
    </w:p>
    <w:p w14:paraId="1D38B8FA">
      <w:pPr>
        <w:spacing w:before="0" w:after="0" w:line="260" w:lineRule="exact"/>
        <w:rPr>
          <w:sz w:val="32"/>
          <w:szCs w:val="36"/>
        </w:rPr>
      </w:pPr>
      <w:r>
        <w:rPr>
          <w:rFonts w:ascii="Consolas" w:hAnsi="Consolas" w:eastAsia="Consolas"/>
          <w:color w:val="2D2D2D"/>
          <w:sz w:val="21"/>
          <w:szCs w:val="36"/>
        </w:rPr>
        <w:t xml:space="preserve">                        type: array</w:t>
      </w:r>
    </w:p>
    <w:p w14:paraId="4516C86B">
      <w:pPr>
        <w:spacing w:before="0" w:after="0" w:line="260" w:lineRule="exact"/>
        <w:rPr>
          <w:sz w:val="32"/>
          <w:szCs w:val="36"/>
        </w:rPr>
      </w:pPr>
      <w:r>
        <w:rPr>
          <w:rFonts w:ascii="Consolas" w:hAnsi="Consolas" w:eastAsia="Consolas"/>
          <w:color w:val="2D2D2D"/>
          <w:sz w:val="21"/>
          <w:szCs w:val="36"/>
        </w:rPr>
        <w:t xml:space="preserve">                        items:</w:t>
      </w:r>
    </w:p>
    <w:p w14:paraId="759181F1">
      <w:pPr>
        <w:spacing w:before="0" w:after="0" w:line="260" w:lineRule="exact"/>
        <w:rPr>
          <w:sz w:val="32"/>
          <w:szCs w:val="36"/>
        </w:rPr>
      </w:pPr>
      <w:r>
        <w:rPr>
          <w:rFonts w:ascii="Consolas" w:hAnsi="Consolas" w:eastAsia="Consolas"/>
          <w:color w:val="2D2D2D"/>
          <w:sz w:val="21"/>
          <w:szCs w:val="36"/>
        </w:rPr>
        <w:t xml:space="preserve">                          $ref: '#/components/schemas/Sprint'</w:t>
      </w:r>
    </w:p>
    <w:p w14:paraId="0BFA349D">
      <w:pPr>
        <w:spacing w:before="0" w:after="0" w:line="260" w:lineRule="exact"/>
        <w:rPr>
          <w:sz w:val="32"/>
          <w:szCs w:val="36"/>
        </w:rPr>
      </w:pPr>
      <w:r>
        <w:rPr>
          <w:rFonts w:ascii="Consolas" w:hAnsi="Consolas" w:eastAsia="Consolas"/>
          <w:color w:val="2D2D2D"/>
          <w:sz w:val="21"/>
          <w:szCs w:val="36"/>
        </w:rPr>
        <w:t xml:space="preserve">    post:</w:t>
      </w:r>
    </w:p>
    <w:p w14:paraId="78A69A58">
      <w:pPr>
        <w:spacing w:before="0" w:after="0" w:line="260" w:lineRule="exact"/>
        <w:rPr>
          <w:sz w:val="32"/>
          <w:szCs w:val="36"/>
        </w:rPr>
      </w:pPr>
      <w:r>
        <w:rPr>
          <w:rFonts w:ascii="Consolas" w:hAnsi="Consolas" w:eastAsia="Consolas"/>
          <w:color w:val="2D2D2D"/>
          <w:sz w:val="21"/>
          <w:szCs w:val="36"/>
        </w:rPr>
        <w:t xml:space="preserve">      tags: [5-冲刺 Sprints]</w:t>
      </w:r>
    </w:p>
    <w:p w14:paraId="02A8B609">
      <w:pPr>
        <w:spacing w:before="0" w:after="0" w:line="260" w:lineRule="exact"/>
        <w:rPr>
          <w:sz w:val="32"/>
          <w:szCs w:val="36"/>
        </w:rPr>
      </w:pPr>
      <w:r>
        <w:rPr>
          <w:rFonts w:ascii="Consolas" w:hAnsi="Consolas" w:eastAsia="Consolas"/>
          <w:color w:val="2D2D2D"/>
          <w:sz w:val="21"/>
          <w:szCs w:val="36"/>
        </w:rPr>
        <w:t xml:space="preserve">      summary: 创建冲刺</w:t>
      </w:r>
    </w:p>
    <w:p w14:paraId="60E60375">
      <w:pPr>
        <w:spacing w:before="0" w:after="0" w:line="260" w:lineRule="exact"/>
        <w:rPr>
          <w:sz w:val="32"/>
          <w:szCs w:val="36"/>
        </w:rPr>
      </w:pPr>
      <w:r>
        <w:rPr>
          <w:rFonts w:ascii="Consolas" w:hAnsi="Consolas" w:eastAsia="Consolas"/>
          <w:color w:val="2D2D2D"/>
          <w:sz w:val="21"/>
          <w:szCs w:val="36"/>
        </w:rPr>
        <w:t xml:space="preserve">      requestBody:</w:t>
      </w:r>
    </w:p>
    <w:p w14:paraId="27A70841">
      <w:pPr>
        <w:spacing w:before="0" w:after="0" w:line="260" w:lineRule="exact"/>
        <w:rPr>
          <w:sz w:val="32"/>
          <w:szCs w:val="36"/>
        </w:rPr>
      </w:pPr>
      <w:r>
        <w:rPr>
          <w:rFonts w:ascii="Consolas" w:hAnsi="Consolas" w:eastAsia="Consolas"/>
          <w:color w:val="2D2D2D"/>
          <w:sz w:val="21"/>
          <w:szCs w:val="36"/>
        </w:rPr>
        <w:t xml:space="preserve">        required: true</w:t>
      </w:r>
    </w:p>
    <w:p w14:paraId="34D6106C">
      <w:pPr>
        <w:spacing w:before="0" w:after="0" w:line="260" w:lineRule="exact"/>
        <w:rPr>
          <w:sz w:val="32"/>
          <w:szCs w:val="36"/>
        </w:rPr>
      </w:pPr>
      <w:r>
        <w:rPr>
          <w:rFonts w:ascii="Consolas" w:hAnsi="Consolas" w:eastAsia="Consolas"/>
          <w:color w:val="2D2D2D"/>
          <w:sz w:val="21"/>
          <w:szCs w:val="36"/>
        </w:rPr>
        <w:t xml:space="preserve">        content:</w:t>
      </w:r>
    </w:p>
    <w:p w14:paraId="7B57AB2B">
      <w:pPr>
        <w:spacing w:before="0" w:after="0" w:line="260" w:lineRule="exact"/>
        <w:rPr>
          <w:sz w:val="32"/>
          <w:szCs w:val="36"/>
        </w:rPr>
      </w:pPr>
      <w:r>
        <w:rPr>
          <w:rFonts w:ascii="Consolas" w:hAnsi="Consolas" w:eastAsia="Consolas"/>
          <w:color w:val="2D2D2D"/>
          <w:sz w:val="21"/>
          <w:szCs w:val="36"/>
        </w:rPr>
        <w:t xml:space="preserve">          application/json:</w:t>
      </w:r>
    </w:p>
    <w:p w14:paraId="1EB5EA32">
      <w:pPr>
        <w:spacing w:before="0" w:after="0" w:line="260" w:lineRule="exact"/>
        <w:rPr>
          <w:sz w:val="32"/>
          <w:szCs w:val="36"/>
        </w:rPr>
      </w:pPr>
      <w:r>
        <w:rPr>
          <w:rFonts w:ascii="Consolas" w:hAnsi="Consolas" w:eastAsia="Consolas"/>
          <w:color w:val="2D2D2D"/>
          <w:sz w:val="21"/>
          <w:szCs w:val="36"/>
        </w:rPr>
        <w:t xml:space="preserve">            schema:</w:t>
      </w:r>
    </w:p>
    <w:p w14:paraId="738EF207">
      <w:pPr>
        <w:spacing w:before="0" w:after="0" w:line="260" w:lineRule="exact"/>
        <w:rPr>
          <w:sz w:val="32"/>
          <w:szCs w:val="36"/>
        </w:rPr>
      </w:pPr>
      <w:r>
        <w:rPr>
          <w:rFonts w:ascii="Consolas" w:hAnsi="Consolas" w:eastAsia="Consolas"/>
          <w:color w:val="2D2D2D"/>
          <w:sz w:val="21"/>
          <w:szCs w:val="36"/>
        </w:rPr>
        <w:t xml:space="preserve">              $ref: '#/components/schemas/SprintCreate'</w:t>
      </w:r>
    </w:p>
    <w:p w14:paraId="174DA63C">
      <w:pPr>
        <w:spacing w:before="0" w:after="0" w:line="260" w:lineRule="exact"/>
        <w:rPr>
          <w:sz w:val="32"/>
          <w:szCs w:val="36"/>
        </w:rPr>
      </w:pPr>
      <w:r>
        <w:rPr>
          <w:rFonts w:ascii="Consolas" w:hAnsi="Consolas" w:eastAsia="Consolas"/>
          <w:color w:val="2D2D2D"/>
          <w:sz w:val="21"/>
          <w:szCs w:val="36"/>
        </w:rPr>
        <w:t xml:space="preserve">      responses:</w:t>
      </w:r>
    </w:p>
    <w:p w14:paraId="54A9E01C">
      <w:pPr>
        <w:spacing w:before="0" w:after="0" w:line="260" w:lineRule="exact"/>
        <w:rPr>
          <w:sz w:val="32"/>
          <w:szCs w:val="36"/>
        </w:rPr>
      </w:pPr>
      <w:r>
        <w:rPr>
          <w:rFonts w:ascii="Consolas" w:hAnsi="Consolas" w:eastAsia="Consolas"/>
          <w:color w:val="2D2D2D"/>
          <w:sz w:val="21"/>
          <w:szCs w:val="36"/>
        </w:rPr>
        <w:t xml:space="preserve">        '201':</w:t>
      </w:r>
    </w:p>
    <w:p w14:paraId="78CCA392">
      <w:pPr>
        <w:spacing w:before="0" w:after="0" w:line="260" w:lineRule="exact"/>
        <w:rPr>
          <w:sz w:val="32"/>
          <w:szCs w:val="36"/>
        </w:rPr>
      </w:pPr>
      <w:r>
        <w:rPr>
          <w:rFonts w:ascii="Consolas" w:hAnsi="Consolas" w:eastAsia="Consolas"/>
          <w:color w:val="2D2D2D"/>
          <w:sz w:val="21"/>
          <w:szCs w:val="36"/>
        </w:rPr>
        <w:t xml:space="preserve">          description: 创建成功</w:t>
      </w:r>
    </w:p>
    <w:p w14:paraId="6F8B099B">
      <w:pPr>
        <w:spacing w:before="0" w:after="0" w:line="260" w:lineRule="exact"/>
        <w:rPr>
          <w:sz w:val="32"/>
          <w:szCs w:val="36"/>
        </w:rPr>
      </w:pPr>
      <w:r>
        <w:rPr>
          <w:rFonts w:ascii="Consolas" w:hAnsi="Consolas" w:eastAsia="Consolas"/>
          <w:color w:val="2D2D2D"/>
          <w:sz w:val="21"/>
          <w:szCs w:val="36"/>
        </w:rPr>
        <w:t xml:space="preserve"> </w:t>
      </w:r>
    </w:p>
    <w:p w14:paraId="66913FC6">
      <w:pPr>
        <w:spacing w:before="0" w:after="0" w:line="260" w:lineRule="exact"/>
        <w:rPr>
          <w:sz w:val="32"/>
          <w:szCs w:val="36"/>
        </w:rPr>
      </w:pPr>
      <w:r>
        <w:rPr>
          <w:rFonts w:ascii="Consolas" w:hAnsi="Consolas" w:eastAsia="Consolas"/>
          <w:color w:val="2D2D2D"/>
          <w:sz w:val="21"/>
          <w:szCs w:val="36"/>
        </w:rPr>
        <w:t xml:space="preserve">  /sprints/{id}/:</w:t>
      </w:r>
    </w:p>
    <w:p w14:paraId="4E2AD8CB">
      <w:pPr>
        <w:spacing w:before="0" w:after="0" w:line="260" w:lineRule="exact"/>
        <w:rPr>
          <w:sz w:val="32"/>
          <w:szCs w:val="36"/>
        </w:rPr>
      </w:pPr>
      <w:r>
        <w:rPr>
          <w:rFonts w:ascii="Consolas" w:hAnsi="Consolas" w:eastAsia="Consolas"/>
          <w:color w:val="2D2D2D"/>
          <w:sz w:val="21"/>
          <w:szCs w:val="36"/>
        </w:rPr>
        <w:t xml:space="preserve">    get:</w:t>
      </w:r>
    </w:p>
    <w:p w14:paraId="3FCFB717">
      <w:pPr>
        <w:spacing w:before="0" w:after="0" w:line="260" w:lineRule="exact"/>
        <w:rPr>
          <w:sz w:val="32"/>
          <w:szCs w:val="36"/>
        </w:rPr>
      </w:pPr>
      <w:r>
        <w:rPr>
          <w:rFonts w:ascii="Consolas" w:hAnsi="Consolas" w:eastAsia="Consolas"/>
          <w:color w:val="2D2D2D"/>
          <w:sz w:val="21"/>
          <w:szCs w:val="36"/>
        </w:rPr>
        <w:t xml:space="preserve">      tags: [5-冲刺 Sprints]</w:t>
      </w:r>
    </w:p>
    <w:p w14:paraId="6BF70714">
      <w:pPr>
        <w:spacing w:before="0" w:after="0" w:line="260" w:lineRule="exact"/>
        <w:rPr>
          <w:sz w:val="32"/>
          <w:szCs w:val="36"/>
        </w:rPr>
      </w:pPr>
      <w:r>
        <w:rPr>
          <w:rFonts w:ascii="Consolas" w:hAnsi="Consolas" w:eastAsia="Consolas"/>
          <w:color w:val="2D2D2D"/>
          <w:sz w:val="21"/>
          <w:szCs w:val="36"/>
        </w:rPr>
        <w:t xml:space="preserve">      summary: 获取冲刺详情（含任务列表）</w:t>
      </w:r>
    </w:p>
    <w:p w14:paraId="2D163C95">
      <w:pPr>
        <w:spacing w:before="0" w:after="0" w:line="260" w:lineRule="exact"/>
        <w:rPr>
          <w:sz w:val="32"/>
          <w:szCs w:val="36"/>
        </w:rPr>
      </w:pPr>
      <w:r>
        <w:rPr>
          <w:rFonts w:ascii="Consolas" w:hAnsi="Consolas" w:eastAsia="Consolas"/>
          <w:color w:val="2D2D2D"/>
          <w:sz w:val="21"/>
          <w:szCs w:val="36"/>
        </w:rPr>
        <w:t xml:space="preserve">      parameters:</w:t>
      </w:r>
    </w:p>
    <w:p w14:paraId="3B970F18">
      <w:pPr>
        <w:spacing w:before="0" w:after="0" w:line="260" w:lineRule="exact"/>
        <w:rPr>
          <w:sz w:val="32"/>
          <w:szCs w:val="36"/>
        </w:rPr>
      </w:pPr>
      <w:r>
        <w:rPr>
          <w:rFonts w:ascii="Consolas" w:hAnsi="Consolas" w:eastAsia="Consolas"/>
          <w:color w:val="2D2D2D"/>
          <w:sz w:val="21"/>
          <w:szCs w:val="36"/>
        </w:rPr>
        <w:t xml:space="preserve">        - name: id</w:t>
      </w:r>
    </w:p>
    <w:p w14:paraId="2CAA8BDD">
      <w:pPr>
        <w:spacing w:before="0" w:after="0" w:line="260" w:lineRule="exact"/>
        <w:rPr>
          <w:sz w:val="32"/>
          <w:szCs w:val="36"/>
        </w:rPr>
      </w:pPr>
      <w:r>
        <w:rPr>
          <w:rFonts w:ascii="Consolas" w:hAnsi="Consolas" w:eastAsia="Consolas"/>
          <w:color w:val="2D2D2D"/>
          <w:sz w:val="21"/>
          <w:szCs w:val="36"/>
        </w:rPr>
        <w:t xml:space="preserve">          in: path</w:t>
      </w:r>
    </w:p>
    <w:p w14:paraId="3AF8E571">
      <w:pPr>
        <w:spacing w:before="0" w:after="0" w:line="260" w:lineRule="exact"/>
        <w:rPr>
          <w:sz w:val="32"/>
          <w:szCs w:val="36"/>
        </w:rPr>
      </w:pPr>
      <w:r>
        <w:rPr>
          <w:rFonts w:ascii="Consolas" w:hAnsi="Consolas" w:eastAsia="Consolas"/>
          <w:color w:val="2D2D2D"/>
          <w:sz w:val="21"/>
          <w:szCs w:val="36"/>
        </w:rPr>
        <w:t xml:space="preserve">          required: true</w:t>
      </w:r>
    </w:p>
    <w:p w14:paraId="03F1F306">
      <w:pPr>
        <w:spacing w:before="0" w:after="0" w:line="260" w:lineRule="exact"/>
        <w:rPr>
          <w:sz w:val="32"/>
          <w:szCs w:val="36"/>
        </w:rPr>
      </w:pPr>
      <w:r>
        <w:rPr>
          <w:rFonts w:ascii="Consolas" w:hAnsi="Consolas" w:eastAsia="Consolas"/>
          <w:color w:val="2D2D2D"/>
          <w:sz w:val="21"/>
          <w:szCs w:val="36"/>
        </w:rPr>
        <w:t xml:space="preserve">          schema: { type: string, format: uuid }</w:t>
      </w:r>
    </w:p>
    <w:p w14:paraId="4BD52AFE">
      <w:pPr>
        <w:spacing w:before="0" w:after="0" w:line="260" w:lineRule="exact"/>
        <w:rPr>
          <w:sz w:val="32"/>
          <w:szCs w:val="36"/>
        </w:rPr>
      </w:pPr>
      <w:r>
        <w:rPr>
          <w:rFonts w:ascii="Consolas" w:hAnsi="Consolas" w:eastAsia="Consolas"/>
          <w:color w:val="2D2D2D"/>
          <w:sz w:val="21"/>
          <w:szCs w:val="36"/>
        </w:rPr>
        <w:t xml:space="preserve">      responses:</w:t>
      </w:r>
    </w:p>
    <w:p w14:paraId="523EF8E3">
      <w:pPr>
        <w:spacing w:before="0" w:after="0" w:line="260" w:lineRule="exact"/>
        <w:rPr>
          <w:sz w:val="32"/>
          <w:szCs w:val="36"/>
        </w:rPr>
      </w:pPr>
      <w:r>
        <w:rPr>
          <w:rFonts w:ascii="Consolas" w:hAnsi="Consolas" w:eastAsia="Consolas"/>
          <w:color w:val="2D2D2D"/>
          <w:sz w:val="21"/>
          <w:szCs w:val="36"/>
        </w:rPr>
        <w:t xml:space="preserve">        '200':</w:t>
      </w:r>
    </w:p>
    <w:p w14:paraId="40DC6B29">
      <w:pPr>
        <w:spacing w:before="0" w:after="0" w:line="260" w:lineRule="exact"/>
        <w:rPr>
          <w:sz w:val="32"/>
          <w:szCs w:val="36"/>
        </w:rPr>
      </w:pPr>
      <w:r>
        <w:rPr>
          <w:rFonts w:ascii="Consolas" w:hAnsi="Consolas" w:eastAsia="Consolas"/>
          <w:color w:val="2D2D2D"/>
          <w:sz w:val="21"/>
          <w:szCs w:val="36"/>
        </w:rPr>
        <w:t xml:space="preserve">          description: 成功</w:t>
      </w:r>
    </w:p>
    <w:p w14:paraId="3AC669F4">
      <w:pPr>
        <w:spacing w:before="0" w:after="0" w:line="260" w:lineRule="exact"/>
        <w:rPr>
          <w:sz w:val="32"/>
          <w:szCs w:val="36"/>
        </w:rPr>
      </w:pPr>
      <w:r>
        <w:rPr>
          <w:rFonts w:ascii="Consolas" w:hAnsi="Consolas" w:eastAsia="Consolas"/>
          <w:color w:val="2D2D2D"/>
          <w:sz w:val="21"/>
          <w:szCs w:val="36"/>
        </w:rPr>
        <w:t xml:space="preserve">          content:</w:t>
      </w:r>
    </w:p>
    <w:p w14:paraId="2D0F584A">
      <w:pPr>
        <w:spacing w:before="0" w:after="0" w:line="260" w:lineRule="exact"/>
        <w:rPr>
          <w:sz w:val="32"/>
          <w:szCs w:val="36"/>
        </w:rPr>
      </w:pPr>
      <w:r>
        <w:rPr>
          <w:rFonts w:ascii="Consolas" w:hAnsi="Consolas" w:eastAsia="Consolas"/>
          <w:color w:val="2D2D2D"/>
          <w:sz w:val="21"/>
          <w:szCs w:val="36"/>
        </w:rPr>
        <w:t xml:space="preserve">            application/json:</w:t>
      </w:r>
    </w:p>
    <w:p w14:paraId="3AEE6592">
      <w:pPr>
        <w:spacing w:before="0" w:after="0" w:line="260" w:lineRule="exact"/>
        <w:rPr>
          <w:sz w:val="32"/>
          <w:szCs w:val="36"/>
        </w:rPr>
      </w:pPr>
      <w:r>
        <w:rPr>
          <w:rFonts w:ascii="Consolas" w:hAnsi="Consolas" w:eastAsia="Consolas"/>
          <w:color w:val="2D2D2D"/>
          <w:sz w:val="21"/>
          <w:szCs w:val="36"/>
        </w:rPr>
        <w:t xml:space="preserve">              schema:</w:t>
      </w:r>
    </w:p>
    <w:p w14:paraId="3600B2F2">
      <w:pPr>
        <w:spacing w:before="0" w:after="0" w:line="260" w:lineRule="exact"/>
        <w:rPr>
          <w:sz w:val="32"/>
          <w:szCs w:val="36"/>
        </w:rPr>
      </w:pPr>
      <w:r>
        <w:rPr>
          <w:rFonts w:ascii="Consolas" w:hAnsi="Consolas" w:eastAsia="Consolas"/>
          <w:color w:val="2D2D2D"/>
          <w:sz w:val="21"/>
          <w:szCs w:val="36"/>
        </w:rPr>
        <w:t xml:space="preserve">                allOf:</w:t>
      </w:r>
    </w:p>
    <w:p w14:paraId="3D516EC1">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498288B5">
      <w:pPr>
        <w:spacing w:before="0" w:after="0" w:line="260" w:lineRule="exact"/>
        <w:rPr>
          <w:sz w:val="32"/>
          <w:szCs w:val="36"/>
        </w:rPr>
      </w:pPr>
      <w:r>
        <w:rPr>
          <w:rFonts w:ascii="Consolas" w:hAnsi="Consolas" w:eastAsia="Consolas"/>
          <w:color w:val="2D2D2D"/>
          <w:sz w:val="21"/>
          <w:szCs w:val="36"/>
        </w:rPr>
        <w:t xml:space="preserve">                  - type: object</w:t>
      </w:r>
    </w:p>
    <w:p w14:paraId="6B18ADD2">
      <w:pPr>
        <w:spacing w:before="0" w:after="0" w:line="260" w:lineRule="exact"/>
        <w:rPr>
          <w:sz w:val="32"/>
          <w:szCs w:val="36"/>
        </w:rPr>
      </w:pPr>
      <w:r>
        <w:rPr>
          <w:rFonts w:ascii="Consolas" w:hAnsi="Consolas" w:eastAsia="Consolas"/>
          <w:color w:val="2D2D2D"/>
          <w:sz w:val="21"/>
          <w:szCs w:val="36"/>
        </w:rPr>
        <w:t xml:space="preserve">                    properties:</w:t>
      </w:r>
    </w:p>
    <w:p w14:paraId="473037B3">
      <w:pPr>
        <w:spacing w:before="0" w:after="0" w:line="260" w:lineRule="exact"/>
        <w:rPr>
          <w:sz w:val="32"/>
          <w:szCs w:val="36"/>
        </w:rPr>
      </w:pPr>
      <w:r>
        <w:rPr>
          <w:rFonts w:ascii="Consolas" w:hAnsi="Consolas" w:eastAsia="Consolas"/>
          <w:color w:val="2D2D2D"/>
          <w:sz w:val="21"/>
          <w:szCs w:val="36"/>
        </w:rPr>
        <w:t xml:space="preserve">                      data:</w:t>
      </w:r>
    </w:p>
    <w:p w14:paraId="4869A1CD">
      <w:pPr>
        <w:spacing w:before="0" w:after="0" w:line="260" w:lineRule="exact"/>
        <w:rPr>
          <w:sz w:val="32"/>
          <w:szCs w:val="36"/>
        </w:rPr>
      </w:pPr>
      <w:r>
        <w:rPr>
          <w:rFonts w:ascii="Consolas" w:hAnsi="Consolas" w:eastAsia="Consolas"/>
          <w:color w:val="2D2D2D"/>
          <w:sz w:val="21"/>
          <w:szCs w:val="36"/>
        </w:rPr>
        <w:t xml:space="preserve">                        $ref: '#/components/schemas/Sprint'</w:t>
      </w:r>
    </w:p>
    <w:p w14:paraId="70166746">
      <w:pPr>
        <w:spacing w:before="0" w:after="0" w:line="260" w:lineRule="exact"/>
        <w:rPr>
          <w:sz w:val="32"/>
          <w:szCs w:val="36"/>
        </w:rPr>
      </w:pPr>
      <w:r>
        <w:rPr>
          <w:rFonts w:ascii="Consolas" w:hAnsi="Consolas" w:eastAsia="Consolas"/>
          <w:color w:val="2D2D2D"/>
          <w:sz w:val="21"/>
          <w:szCs w:val="36"/>
        </w:rPr>
        <w:t xml:space="preserve">    put:</w:t>
      </w:r>
    </w:p>
    <w:p w14:paraId="7937BD69">
      <w:pPr>
        <w:spacing w:before="0" w:after="0" w:line="260" w:lineRule="exact"/>
        <w:rPr>
          <w:sz w:val="32"/>
          <w:szCs w:val="36"/>
        </w:rPr>
      </w:pPr>
      <w:r>
        <w:rPr>
          <w:rFonts w:ascii="Consolas" w:hAnsi="Consolas" w:eastAsia="Consolas"/>
          <w:color w:val="2D2D2D"/>
          <w:sz w:val="21"/>
          <w:szCs w:val="36"/>
        </w:rPr>
        <w:t xml:space="preserve">      tags: [5-冲刺 Sprints]</w:t>
      </w:r>
    </w:p>
    <w:p w14:paraId="033D6A26">
      <w:pPr>
        <w:spacing w:before="0" w:after="0" w:line="260" w:lineRule="exact"/>
        <w:rPr>
          <w:sz w:val="32"/>
          <w:szCs w:val="36"/>
        </w:rPr>
      </w:pPr>
      <w:r>
        <w:rPr>
          <w:rFonts w:ascii="Consolas" w:hAnsi="Consolas" w:eastAsia="Consolas"/>
          <w:color w:val="2D2D2D"/>
          <w:sz w:val="21"/>
          <w:szCs w:val="36"/>
        </w:rPr>
        <w:t xml:space="preserve">      summary: 更新冲刺信息</w:t>
      </w:r>
    </w:p>
    <w:p w14:paraId="5CDC5428">
      <w:pPr>
        <w:spacing w:before="0" w:after="0" w:line="260" w:lineRule="exact"/>
        <w:rPr>
          <w:sz w:val="32"/>
          <w:szCs w:val="36"/>
        </w:rPr>
      </w:pPr>
      <w:r>
        <w:rPr>
          <w:rFonts w:ascii="Consolas" w:hAnsi="Consolas" w:eastAsia="Consolas"/>
          <w:color w:val="2D2D2D"/>
          <w:sz w:val="21"/>
          <w:szCs w:val="36"/>
        </w:rPr>
        <w:t xml:space="preserve">      parameters:</w:t>
      </w:r>
    </w:p>
    <w:p w14:paraId="51DB65E0">
      <w:pPr>
        <w:spacing w:before="0" w:after="0" w:line="260" w:lineRule="exact"/>
        <w:rPr>
          <w:sz w:val="32"/>
          <w:szCs w:val="36"/>
        </w:rPr>
      </w:pPr>
      <w:r>
        <w:rPr>
          <w:rFonts w:ascii="Consolas" w:hAnsi="Consolas" w:eastAsia="Consolas"/>
          <w:color w:val="2D2D2D"/>
          <w:sz w:val="21"/>
          <w:szCs w:val="36"/>
        </w:rPr>
        <w:t xml:space="preserve">        - name: id</w:t>
      </w:r>
    </w:p>
    <w:p w14:paraId="4508323B">
      <w:pPr>
        <w:spacing w:before="0" w:after="0" w:line="260" w:lineRule="exact"/>
        <w:rPr>
          <w:sz w:val="32"/>
          <w:szCs w:val="36"/>
        </w:rPr>
      </w:pPr>
      <w:r>
        <w:rPr>
          <w:rFonts w:ascii="Consolas" w:hAnsi="Consolas" w:eastAsia="Consolas"/>
          <w:color w:val="2D2D2D"/>
          <w:sz w:val="21"/>
          <w:szCs w:val="36"/>
        </w:rPr>
        <w:t xml:space="preserve">          in: path</w:t>
      </w:r>
    </w:p>
    <w:p w14:paraId="2B54D835">
      <w:pPr>
        <w:spacing w:before="0" w:after="0" w:line="260" w:lineRule="exact"/>
        <w:rPr>
          <w:sz w:val="32"/>
          <w:szCs w:val="36"/>
        </w:rPr>
      </w:pPr>
      <w:r>
        <w:rPr>
          <w:rFonts w:ascii="Consolas" w:hAnsi="Consolas" w:eastAsia="Consolas"/>
          <w:color w:val="2D2D2D"/>
          <w:sz w:val="21"/>
          <w:szCs w:val="36"/>
        </w:rPr>
        <w:t xml:space="preserve">          required: true</w:t>
      </w:r>
    </w:p>
    <w:p w14:paraId="2A4051A6">
      <w:pPr>
        <w:spacing w:before="0" w:after="0" w:line="260" w:lineRule="exact"/>
        <w:rPr>
          <w:sz w:val="32"/>
          <w:szCs w:val="36"/>
        </w:rPr>
      </w:pPr>
      <w:r>
        <w:rPr>
          <w:rFonts w:ascii="Consolas" w:hAnsi="Consolas" w:eastAsia="Consolas"/>
          <w:color w:val="2D2D2D"/>
          <w:sz w:val="21"/>
          <w:szCs w:val="36"/>
        </w:rPr>
        <w:t xml:space="preserve">          schema: { type: string, format: uuid }</w:t>
      </w:r>
    </w:p>
    <w:p w14:paraId="640D0EB2">
      <w:pPr>
        <w:spacing w:before="0" w:after="0" w:line="260" w:lineRule="exact"/>
        <w:rPr>
          <w:sz w:val="32"/>
          <w:szCs w:val="36"/>
        </w:rPr>
      </w:pPr>
      <w:r>
        <w:rPr>
          <w:rFonts w:ascii="Consolas" w:hAnsi="Consolas" w:eastAsia="Consolas"/>
          <w:color w:val="2D2D2D"/>
          <w:sz w:val="21"/>
          <w:szCs w:val="36"/>
        </w:rPr>
        <w:t xml:space="preserve">      requestBody:</w:t>
      </w:r>
    </w:p>
    <w:p w14:paraId="7B4A498D">
      <w:pPr>
        <w:spacing w:before="0" w:after="0" w:line="260" w:lineRule="exact"/>
        <w:rPr>
          <w:sz w:val="32"/>
          <w:szCs w:val="36"/>
        </w:rPr>
      </w:pPr>
      <w:r>
        <w:rPr>
          <w:rFonts w:ascii="Consolas" w:hAnsi="Consolas" w:eastAsia="Consolas"/>
          <w:color w:val="2D2D2D"/>
          <w:sz w:val="21"/>
          <w:szCs w:val="36"/>
        </w:rPr>
        <w:t xml:space="preserve">        content:</w:t>
      </w:r>
    </w:p>
    <w:p w14:paraId="2508A8AC">
      <w:pPr>
        <w:spacing w:before="0" w:after="0" w:line="260" w:lineRule="exact"/>
        <w:rPr>
          <w:sz w:val="32"/>
          <w:szCs w:val="36"/>
        </w:rPr>
      </w:pPr>
      <w:r>
        <w:rPr>
          <w:rFonts w:ascii="Consolas" w:hAnsi="Consolas" w:eastAsia="Consolas"/>
          <w:color w:val="2D2D2D"/>
          <w:sz w:val="21"/>
          <w:szCs w:val="36"/>
        </w:rPr>
        <w:t xml:space="preserve">          application/json:</w:t>
      </w:r>
    </w:p>
    <w:p w14:paraId="23B8E114">
      <w:pPr>
        <w:spacing w:before="0" w:after="0" w:line="260" w:lineRule="exact"/>
        <w:rPr>
          <w:sz w:val="32"/>
          <w:szCs w:val="36"/>
        </w:rPr>
      </w:pPr>
      <w:r>
        <w:rPr>
          <w:rFonts w:ascii="Consolas" w:hAnsi="Consolas" w:eastAsia="Consolas"/>
          <w:color w:val="2D2D2D"/>
          <w:sz w:val="21"/>
          <w:szCs w:val="36"/>
        </w:rPr>
        <w:t xml:space="preserve">            schema:</w:t>
      </w:r>
    </w:p>
    <w:p w14:paraId="3BA9DB4D">
      <w:pPr>
        <w:spacing w:before="0" w:after="0" w:line="260" w:lineRule="exact"/>
        <w:rPr>
          <w:sz w:val="32"/>
          <w:szCs w:val="36"/>
        </w:rPr>
      </w:pPr>
      <w:r>
        <w:rPr>
          <w:rFonts w:ascii="Consolas" w:hAnsi="Consolas" w:eastAsia="Consolas"/>
          <w:color w:val="2D2D2D"/>
          <w:sz w:val="21"/>
          <w:szCs w:val="36"/>
        </w:rPr>
        <w:t xml:space="preserve">              $ref: '#/components/schemas/SprintUpdate'</w:t>
      </w:r>
    </w:p>
    <w:p w14:paraId="5BFB7626">
      <w:pPr>
        <w:spacing w:before="0" w:after="0" w:line="260" w:lineRule="exact"/>
        <w:rPr>
          <w:sz w:val="32"/>
          <w:szCs w:val="36"/>
        </w:rPr>
      </w:pPr>
      <w:r>
        <w:rPr>
          <w:rFonts w:ascii="Consolas" w:hAnsi="Consolas" w:eastAsia="Consolas"/>
          <w:color w:val="2D2D2D"/>
          <w:sz w:val="21"/>
          <w:szCs w:val="36"/>
        </w:rPr>
        <w:t xml:space="preserve">      responses:</w:t>
      </w:r>
    </w:p>
    <w:p w14:paraId="6904E1EA">
      <w:pPr>
        <w:spacing w:before="0" w:after="0" w:line="260" w:lineRule="exact"/>
        <w:rPr>
          <w:sz w:val="32"/>
          <w:szCs w:val="36"/>
        </w:rPr>
      </w:pPr>
      <w:r>
        <w:rPr>
          <w:rFonts w:ascii="Consolas" w:hAnsi="Consolas" w:eastAsia="Consolas"/>
          <w:color w:val="2D2D2D"/>
          <w:sz w:val="21"/>
          <w:szCs w:val="36"/>
        </w:rPr>
        <w:t xml:space="preserve">        '200':</w:t>
      </w:r>
    </w:p>
    <w:p w14:paraId="45B33266">
      <w:pPr>
        <w:spacing w:before="0" w:after="0" w:line="260" w:lineRule="exact"/>
        <w:rPr>
          <w:sz w:val="32"/>
          <w:szCs w:val="36"/>
        </w:rPr>
      </w:pPr>
      <w:r>
        <w:rPr>
          <w:rFonts w:ascii="Consolas" w:hAnsi="Consolas" w:eastAsia="Consolas"/>
          <w:color w:val="2D2D2D"/>
          <w:sz w:val="21"/>
          <w:szCs w:val="36"/>
        </w:rPr>
        <w:t xml:space="preserve">          description: 更新成功</w:t>
      </w:r>
    </w:p>
    <w:p w14:paraId="3FB8EFC5">
      <w:pPr>
        <w:spacing w:before="0" w:after="0" w:line="260" w:lineRule="exact"/>
        <w:rPr>
          <w:sz w:val="32"/>
          <w:szCs w:val="36"/>
        </w:rPr>
      </w:pPr>
      <w:r>
        <w:rPr>
          <w:rFonts w:ascii="Consolas" w:hAnsi="Consolas" w:eastAsia="Consolas"/>
          <w:color w:val="2D2D2D"/>
          <w:sz w:val="21"/>
          <w:szCs w:val="36"/>
        </w:rPr>
        <w:t xml:space="preserve">    delete:</w:t>
      </w:r>
    </w:p>
    <w:p w14:paraId="66C5B2A0">
      <w:pPr>
        <w:spacing w:before="0" w:after="0" w:line="260" w:lineRule="exact"/>
        <w:rPr>
          <w:sz w:val="32"/>
          <w:szCs w:val="36"/>
        </w:rPr>
      </w:pPr>
      <w:r>
        <w:rPr>
          <w:rFonts w:ascii="Consolas" w:hAnsi="Consolas" w:eastAsia="Consolas"/>
          <w:color w:val="2D2D2D"/>
          <w:sz w:val="21"/>
          <w:szCs w:val="36"/>
        </w:rPr>
        <w:t xml:space="preserve">      tags: [5-冲刺 Sprints]</w:t>
      </w:r>
    </w:p>
    <w:p w14:paraId="0EC2AE0F">
      <w:pPr>
        <w:spacing w:before="0" w:after="0" w:line="260" w:lineRule="exact"/>
        <w:rPr>
          <w:sz w:val="32"/>
          <w:szCs w:val="36"/>
        </w:rPr>
      </w:pPr>
      <w:r>
        <w:rPr>
          <w:rFonts w:ascii="Consolas" w:hAnsi="Consolas" w:eastAsia="Consolas"/>
          <w:color w:val="2D2D2D"/>
          <w:sz w:val="21"/>
          <w:szCs w:val="36"/>
        </w:rPr>
        <w:t xml:space="preserve">      summary: 删除冲刺</w:t>
      </w:r>
    </w:p>
    <w:p w14:paraId="6D83D34B">
      <w:pPr>
        <w:spacing w:before="0" w:after="0" w:line="260" w:lineRule="exact"/>
        <w:rPr>
          <w:sz w:val="32"/>
          <w:szCs w:val="36"/>
        </w:rPr>
      </w:pPr>
      <w:r>
        <w:rPr>
          <w:rFonts w:ascii="Consolas" w:hAnsi="Consolas" w:eastAsia="Consolas"/>
          <w:color w:val="2D2D2D"/>
          <w:sz w:val="21"/>
          <w:szCs w:val="36"/>
        </w:rPr>
        <w:t xml:space="preserve">      parameters:</w:t>
      </w:r>
    </w:p>
    <w:p w14:paraId="7AD85792">
      <w:pPr>
        <w:spacing w:before="0" w:after="0" w:line="260" w:lineRule="exact"/>
        <w:rPr>
          <w:sz w:val="32"/>
          <w:szCs w:val="36"/>
        </w:rPr>
      </w:pPr>
      <w:r>
        <w:rPr>
          <w:rFonts w:ascii="Consolas" w:hAnsi="Consolas" w:eastAsia="Consolas"/>
          <w:color w:val="2D2D2D"/>
          <w:sz w:val="21"/>
          <w:szCs w:val="36"/>
        </w:rPr>
        <w:t xml:space="preserve">        - name: id</w:t>
      </w:r>
    </w:p>
    <w:p w14:paraId="11F8D709">
      <w:pPr>
        <w:spacing w:before="0" w:after="0" w:line="260" w:lineRule="exact"/>
        <w:rPr>
          <w:sz w:val="32"/>
          <w:szCs w:val="36"/>
        </w:rPr>
      </w:pPr>
      <w:r>
        <w:rPr>
          <w:rFonts w:ascii="Consolas" w:hAnsi="Consolas" w:eastAsia="Consolas"/>
          <w:color w:val="2D2D2D"/>
          <w:sz w:val="21"/>
          <w:szCs w:val="36"/>
        </w:rPr>
        <w:t xml:space="preserve">          in: path</w:t>
      </w:r>
    </w:p>
    <w:p w14:paraId="5FE8E1E6">
      <w:pPr>
        <w:spacing w:before="0" w:after="0" w:line="260" w:lineRule="exact"/>
        <w:rPr>
          <w:sz w:val="32"/>
          <w:szCs w:val="36"/>
        </w:rPr>
      </w:pPr>
      <w:r>
        <w:rPr>
          <w:rFonts w:ascii="Consolas" w:hAnsi="Consolas" w:eastAsia="Consolas"/>
          <w:color w:val="2D2D2D"/>
          <w:sz w:val="21"/>
          <w:szCs w:val="36"/>
        </w:rPr>
        <w:t xml:space="preserve">          required: true</w:t>
      </w:r>
    </w:p>
    <w:p w14:paraId="6BFCD621">
      <w:pPr>
        <w:spacing w:before="0" w:after="0" w:line="260" w:lineRule="exact"/>
        <w:rPr>
          <w:sz w:val="32"/>
          <w:szCs w:val="36"/>
        </w:rPr>
      </w:pPr>
      <w:r>
        <w:rPr>
          <w:rFonts w:ascii="Consolas" w:hAnsi="Consolas" w:eastAsia="Consolas"/>
          <w:color w:val="2D2D2D"/>
          <w:sz w:val="21"/>
          <w:szCs w:val="36"/>
        </w:rPr>
        <w:t xml:space="preserve">          schema: { type: string, format: uuid }</w:t>
      </w:r>
    </w:p>
    <w:p w14:paraId="256CF78C">
      <w:pPr>
        <w:spacing w:before="0" w:after="0" w:line="260" w:lineRule="exact"/>
        <w:rPr>
          <w:sz w:val="32"/>
          <w:szCs w:val="36"/>
        </w:rPr>
      </w:pPr>
      <w:r>
        <w:rPr>
          <w:rFonts w:ascii="Consolas" w:hAnsi="Consolas" w:eastAsia="Consolas"/>
          <w:color w:val="2D2D2D"/>
          <w:sz w:val="21"/>
          <w:szCs w:val="36"/>
        </w:rPr>
        <w:t xml:space="preserve">      responses:</w:t>
      </w:r>
    </w:p>
    <w:p w14:paraId="67F4A578">
      <w:pPr>
        <w:spacing w:before="0" w:after="0" w:line="260" w:lineRule="exact"/>
        <w:rPr>
          <w:sz w:val="32"/>
          <w:szCs w:val="36"/>
        </w:rPr>
      </w:pPr>
      <w:r>
        <w:rPr>
          <w:rFonts w:ascii="Consolas" w:hAnsi="Consolas" w:eastAsia="Consolas"/>
          <w:color w:val="2D2D2D"/>
          <w:sz w:val="21"/>
          <w:szCs w:val="36"/>
        </w:rPr>
        <w:t xml:space="preserve">        '200':</w:t>
      </w:r>
    </w:p>
    <w:p w14:paraId="1CB3726D">
      <w:pPr>
        <w:spacing w:before="0" w:after="0" w:line="260" w:lineRule="exact"/>
        <w:rPr>
          <w:sz w:val="32"/>
          <w:szCs w:val="36"/>
        </w:rPr>
      </w:pPr>
      <w:r>
        <w:rPr>
          <w:rFonts w:ascii="Consolas" w:hAnsi="Consolas" w:eastAsia="Consolas"/>
          <w:color w:val="2D2D2D"/>
          <w:sz w:val="21"/>
          <w:szCs w:val="36"/>
        </w:rPr>
        <w:t xml:space="preserve">          description: 删除成功</w:t>
      </w:r>
    </w:p>
    <w:p w14:paraId="6F798E33">
      <w:pPr>
        <w:spacing w:before="0" w:after="0" w:line="260" w:lineRule="exact"/>
        <w:rPr>
          <w:sz w:val="32"/>
          <w:szCs w:val="36"/>
        </w:rPr>
      </w:pPr>
      <w:r>
        <w:rPr>
          <w:rFonts w:ascii="Consolas" w:hAnsi="Consolas" w:eastAsia="Consolas"/>
          <w:color w:val="2D2D2D"/>
          <w:sz w:val="21"/>
          <w:szCs w:val="36"/>
        </w:rPr>
        <w:t xml:space="preserve"> </w:t>
      </w:r>
    </w:p>
    <w:p w14:paraId="02556F16">
      <w:pPr>
        <w:spacing w:before="0" w:after="0" w:line="260" w:lineRule="exact"/>
        <w:rPr>
          <w:sz w:val="32"/>
          <w:szCs w:val="36"/>
        </w:rPr>
      </w:pPr>
      <w:r>
        <w:rPr>
          <w:rFonts w:ascii="Consolas" w:hAnsi="Consolas" w:eastAsia="Consolas"/>
          <w:color w:val="2D2D2D"/>
          <w:sz w:val="21"/>
          <w:szCs w:val="36"/>
        </w:rPr>
        <w:t xml:space="preserve">  /sprints/{id}/start/:</w:t>
      </w:r>
    </w:p>
    <w:p w14:paraId="558A16EE">
      <w:pPr>
        <w:spacing w:before="0" w:after="0" w:line="260" w:lineRule="exact"/>
        <w:rPr>
          <w:sz w:val="32"/>
          <w:szCs w:val="36"/>
        </w:rPr>
      </w:pPr>
      <w:r>
        <w:rPr>
          <w:rFonts w:ascii="Consolas" w:hAnsi="Consolas" w:eastAsia="Consolas"/>
          <w:color w:val="2D2D2D"/>
          <w:sz w:val="21"/>
          <w:szCs w:val="36"/>
        </w:rPr>
        <w:t xml:space="preserve">    post:</w:t>
      </w:r>
    </w:p>
    <w:p w14:paraId="13FDCCC0">
      <w:pPr>
        <w:spacing w:before="0" w:after="0" w:line="260" w:lineRule="exact"/>
        <w:rPr>
          <w:sz w:val="32"/>
          <w:szCs w:val="36"/>
        </w:rPr>
      </w:pPr>
      <w:r>
        <w:rPr>
          <w:rFonts w:ascii="Consolas" w:hAnsi="Consolas" w:eastAsia="Consolas"/>
          <w:color w:val="2D2D2D"/>
          <w:sz w:val="21"/>
          <w:szCs w:val="36"/>
        </w:rPr>
        <w:t xml:space="preserve">      tags: [5-冲刺 Sprints]</w:t>
      </w:r>
    </w:p>
    <w:p w14:paraId="6F7B9580">
      <w:pPr>
        <w:spacing w:before="0" w:after="0" w:line="260" w:lineRule="exact"/>
        <w:rPr>
          <w:sz w:val="32"/>
          <w:szCs w:val="36"/>
        </w:rPr>
      </w:pPr>
      <w:r>
        <w:rPr>
          <w:rFonts w:ascii="Consolas" w:hAnsi="Consolas" w:eastAsia="Consolas"/>
          <w:color w:val="2D2D2D"/>
          <w:sz w:val="21"/>
          <w:szCs w:val="36"/>
        </w:rPr>
        <w:t xml:space="preserve">      summary: 启动冲刺</w:t>
      </w:r>
    </w:p>
    <w:p w14:paraId="6E84FFBE">
      <w:pPr>
        <w:spacing w:before="0" w:after="0" w:line="260" w:lineRule="exact"/>
        <w:rPr>
          <w:sz w:val="32"/>
          <w:szCs w:val="36"/>
        </w:rPr>
      </w:pPr>
      <w:r>
        <w:rPr>
          <w:rFonts w:ascii="Consolas" w:hAnsi="Consolas" w:eastAsia="Consolas"/>
          <w:color w:val="2D2D2D"/>
          <w:sz w:val="21"/>
          <w:szCs w:val="36"/>
        </w:rPr>
        <w:t xml:space="preserve">      parameters:</w:t>
      </w:r>
    </w:p>
    <w:p w14:paraId="3F600873">
      <w:pPr>
        <w:spacing w:before="0" w:after="0" w:line="260" w:lineRule="exact"/>
        <w:rPr>
          <w:sz w:val="32"/>
          <w:szCs w:val="36"/>
        </w:rPr>
      </w:pPr>
      <w:r>
        <w:rPr>
          <w:rFonts w:ascii="Consolas" w:hAnsi="Consolas" w:eastAsia="Consolas"/>
          <w:color w:val="2D2D2D"/>
          <w:sz w:val="21"/>
          <w:szCs w:val="36"/>
        </w:rPr>
        <w:t xml:space="preserve">        - name: id</w:t>
      </w:r>
    </w:p>
    <w:p w14:paraId="13CB0D19">
      <w:pPr>
        <w:spacing w:before="0" w:after="0" w:line="260" w:lineRule="exact"/>
        <w:rPr>
          <w:sz w:val="32"/>
          <w:szCs w:val="36"/>
        </w:rPr>
      </w:pPr>
      <w:r>
        <w:rPr>
          <w:rFonts w:ascii="Consolas" w:hAnsi="Consolas" w:eastAsia="Consolas"/>
          <w:color w:val="2D2D2D"/>
          <w:sz w:val="21"/>
          <w:szCs w:val="36"/>
        </w:rPr>
        <w:t xml:space="preserve">          in: path</w:t>
      </w:r>
    </w:p>
    <w:p w14:paraId="324CE1FC">
      <w:pPr>
        <w:spacing w:before="0" w:after="0" w:line="260" w:lineRule="exact"/>
        <w:rPr>
          <w:sz w:val="32"/>
          <w:szCs w:val="36"/>
        </w:rPr>
      </w:pPr>
      <w:r>
        <w:rPr>
          <w:rFonts w:ascii="Consolas" w:hAnsi="Consolas" w:eastAsia="Consolas"/>
          <w:color w:val="2D2D2D"/>
          <w:sz w:val="21"/>
          <w:szCs w:val="36"/>
        </w:rPr>
        <w:t xml:space="preserve">          required: true</w:t>
      </w:r>
    </w:p>
    <w:p w14:paraId="2AD926F2">
      <w:pPr>
        <w:spacing w:before="0" w:after="0" w:line="260" w:lineRule="exact"/>
        <w:rPr>
          <w:sz w:val="32"/>
          <w:szCs w:val="36"/>
        </w:rPr>
      </w:pPr>
      <w:r>
        <w:rPr>
          <w:rFonts w:ascii="Consolas" w:hAnsi="Consolas" w:eastAsia="Consolas"/>
          <w:color w:val="2D2D2D"/>
          <w:sz w:val="21"/>
          <w:szCs w:val="36"/>
        </w:rPr>
        <w:t xml:space="preserve">          schema: { type: string, format: uuid }</w:t>
      </w:r>
    </w:p>
    <w:p w14:paraId="47E9C9FD">
      <w:pPr>
        <w:spacing w:before="0" w:after="0" w:line="260" w:lineRule="exact"/>
        <w:rPr>
          <w:sz w:val="32"/>
          <w:szCs w:val="36"/>
        </w:rPr>
      </w:pPr>
      <w:r>
        <w:rPr>
          <w:rFonts w:ascii="Consolas" w:hAnsi="Consolas" w:eastAsia="Consolas"/>
          <w:color w:val="2D2D2D"/>
          <w:sz w:val="21"/>
          <w:szCs w:val="36"/>
        </w:rPr>
        <w:t xml:space="preserve">      responses:</w:t>
      </w:r>
    </w:p>
    <w:p w14:paraId="74BE1EED">
      <w:pPr>
        <w:spacing w:before="0" w:after="0" w:line="260" w:lineRule="exact"/>
        <w:rPr>
          <w:sz w:val="32"/>
          <w:szCs w:val="36"/>
        </w:rPr>
      </w:pPr>
      <w:r>
        <w:rPr>
          <w:rFonts w:ascii="Consolas" w:hAnsi="Consolas" w:eastAsia="Consolas"/>
          <w:color w:val="2D2D2D"/>
          <w:sz w:val="21"/>
          <w:szCs w:val="36"/>
        </w:rPr>
        <w:t xml:space="preserve">        '200':</w:t>
      </w:r>
    </w:p>
    <w:p w14:paraId="4F31E57A">
      <w:pPr>
        <w:spacing w:before="0" w:after="0" w:line="260" w:lineRule="exact"/>
        <w:rPr>
          <w:sz w:val="32"/>
          <w:szCs w:val="36"/>
        </w:rPr>
      </w:pPr>
      <w:r>
        <w:rPr>
          <w:rFonts w:ascii="Consolas" w:hAnsi="Consolas" w:eastAsia="Consolas"/>
          <w:color w:val="2D2D2D"/>
          <w:sz w:val="21"/>
          <w:szCs w:val="36"/>
        </w:rPr>
        <w:t xml:space="preserve">          description: 启动成功（status → active）</w:t>
      </w:r>
    </w:p>
    <w:p w14:paraId="3143782C">
      <w:pPr>
        <w:spacing w:before="0" w:after="0" w:line="260" w:lineRule="exact"/>
        <w:rPr>
          <w:sz w:val="32"/>
          <w:szCs w:val="36"/>
        </w:rPr>
      </w:pPr>
      <w:r>
        <w:rPr>
          <w:rFonts w:ascii="Consolas" w:hAnsi="Consolas" w:eastAsia="Consolas"/>
          <w:color w:val="2D2D2D"/>
          <w:sz w:val="21"/>
          <w:szCs w:val="36"/>
        </w:rPr>
        <w:t xml:space="preserve"> </w:t>
      </w:r>
    </w:p>
    <w:p w14:paraId="306420BF">
      <w:pPr>
        <w:spacing w:before="0" w:after="0" w:line="260" w:lineRule="exact"/>
        <w:rPr>
          <w:sz w:val="32"/>
          <w:szCs w:val="36"/>
        </w:rPr>
      </w:pPr>
      <w:r>
        <w:rPr>
          <w:rFonts w:ascii="Consolas" w:hAnsi="Consolas" w:eastAsia="Consolas"/>
          <w:color w:val="2D2D2D"/>
          <w:sz w:val="21"/>
          <w:szCs w:val="36"/>
        </w:rPr>
        <w:t xml:space="preserve">  /sprints/{id}/complete/:</w:t>
      </w:r>
    </w:p>
    <w:p w14:paraId="2E257FC7">
      <w:pPr>
        <w:spacing w:before="0" w:after="0" w:line="260" w:lineRule="exact"/>
        <w:rPr>
          <w:sz w:val="32"/>
          <w:szCs w:val="36"/>
        </w:rPr>
      </w:pPr>
      <w:r>
        <w:rPr>
          <w:rFonts w:ascii="Consolas" w:hAnsi="Consolas" w:eastAsia="Consolas"/>
          <w:color w:val="2D2D2D"/>
          <w:sz w:val="21"/>
          <w:szCs w:val="36"/>
        </w:rPr>
        <w:t xml:space="preserve">    post:</w:t>
      </w:r>
    </w:p>
    <w:p w14:paraId="0172F442">
      <w:pPr>
        <w:spacing w:before="0" w:after="0" w:line="260" w:lineRule="exact"/>
        <w:rPr>
          <w:sz w:val="32"/>
          <w:szCs w:val="36"/>
        </w:rPr>
      </w:pPr>
      <w:r>
        <w:rPr>
          <w:rFonts w:ascii="Consolas" w:hAnsi="Consolas" w:eastAsia="Consolas"/>
          <w:color w:val="2D2D2D"/>
          <w:sz w:val="21"/>
          <w:szCs w:val="36"/>
        </w:rPr>
        <w:t xml:space="preserve">      tags: [5-冲刺 Sprints]</w:t>
      </w:r>
    </w:p>
    <w:p w14:paraId="41EA452E">
      <w:pPr>
        <w:spacing w:before="0" w:after="0" w:line="260" w:lineRule="exact"/>
        <w:rPr>
          <w:sz w:val="32"/>
          <w:szCs w:val="36"/>
        </w:rPr>
      </w:pPr>
      <w:r>
        <w:rPr>
          <w:rFonts w:ascii="Consolas" w:hAnsi="Consolas" w:eastAsia="Consolas"/>
          <w:color w:val="2D2D2D"/>
          <w:sz w:val="21"/>
          <w:szCs w:val="36"/>
        </w:rPr>
        <w:t xml:space="preserve">      summary: 完成冲刺</w:t>
      </w:r>
    </w:p>
    <w:p w14:paraId="7E903FA2">
      <w:pPr>
        <w:spacing w:before="0" w:after="0" w:line="260" w:lineRule="exact"/>
        <w:rPr>
          <w:sz w:val="32"/>
          <w:szCs w:val="36"/>
        </w:rPr>
      </w:pPr>
      <w:r>
        <w:rPr>
          <w:rFonts w:ascii="Consolas" w:hAnsi="Consolas" w:eastAsia="Consolas"/>
          <w:color w:val="2D2D2D"/>
          <w:sz w:val="21"/>
          <w:szCs w:val="36"/>
        </w:rPr>
        <w:t xml:space="preserve">      description: 将未完成任务移回 Backlog，归档冲刺</w:t>
      </w:r>
    </w:p>
    <w:p w14:paraId="1736325B">
      <w:pPr>
        <w:spacing w:before="0" w:after="0" w:line="260" w:lineRule="exact"/>
        <w:rPr>
          <w:sz w:val="32"/>
          <w:szCs w:val="36"/>
        </w:rPr>
      </w:pPr>
      <w:r>
        <w:rPr>
          <w:rFonts w:ascii="Consolas" w:hAnsi="Consolas" w:eastAsia="Consolas"/>
          <w:color w:val="2D2D2D"/>
          <w:sz w:val="21"/>
          <w:szCs w:val="36"/>
        </w:rPr>
        <w:t xml:space="preserve">      parameters:</w:t>
      </w:r>
    </w:p>
    <w:p w14:paraId="340710CC">
      <w:pPr>
        <w:spacing w:before="0" w:after="0" w:line="260" w:lineRule="exact"/>
        <w:rPr>
          <w:sz w:val="32"/>
          <w:szCs w:val="36"/>
        </w:rPr>
      </w:pPr>
      <w:r>
        <w:rPr>
          <w:rFonts w:ascii="Consolas" w:hAnsi="Consolas" w:eastAsia="Consolas"/>
          <w:color w:val="2D2D2D"/>
          <w:sz w:val="21"/>
          <w:szCs w:val="36"/>
        </w:rPr>
        <w:t xml:space="preserve">        - name: id</w:t>
      </w:r>
    </w:p>
    <w:p w14:paraId="17C8CD69">
      <w:pPr>
        <w:spacing w:before="0" w:after="0" w:line="260" w:lineRule="exact"/>
        <w:rPr>
          <w:sz w:val="32"/>
          <w:szCs w:val="36"/>
        </w:rPr>
      </w:pPr>
      <w:r>
        <w:rPr>
          <w:rFonts w:ascii="Consolas" w:hAnsi="Consolas" w:eastAsia="Consolas"/>
          <w:color w:val="2D2D2D"/>
          <w:sz w:val="21"/>
          <w:szCs w:val="36"/>
        </w:rPr>
        <w:t xml:space="preserve">          in: path</w:t>
      </w:r>
    </w:p>
    <w:p w14:paraId="7813CFCC">
      <w:pPr>
        <w:spacing w:before="0" w:after="0" w:line="260" w:lineRule="exact"/>
        <w:rPr>
          <w:sz w:val="32"/>
          <w:szCs w:val="36"/>
        </w:rPr>
      </w:pPr>
      <w:r>
        <w:rPr>
          <w:rFonts w:ascii="Consolas" w:hAnsi="Consolas" w:eastAsia="Consolas"/>
          <w:color w:val="2D2D2D"/>
          <w:sz w:val="21"/>
          <w:szCs w:val="36"/>
        </w:rPr>
        <w:t xml:space="preserve">          required: true</w:t>
      </w:r>
    </w:p>
    <w:p w14:paraId="1BD2104B">
      <w:pPr>
        <w:spacing w:before="0" w:after="0" w:line="260" w:lineRule="exact"/>
        <w:rPr>
          <w:sz w:val="32"/>
          <w:szCs w:val="36"/>
        </w:rPr>
      </w:pPr>
      <w:r>
        <w:rPr>
          <w:rFonts w:ascii="Consolas" w:hAnsi="Consolas" w:eastAsia="Consolas"/>
          <w:color w:val="2D2D2D"/>
          <w:sz w:val="21"/>
          <w:szCs w:val="36"/>
        </w:rPr>
        <w:t xml:space="preserve">          schema: { type: string, format: uuid }</w:t>
      </w:r>
    </w:p>
    <w:p w14:paraId="29449C35">
      <w:pPr>
        <w:spacing w:before="0" w:after="0" w:line="260" w:lineRule="exact"/>
        <w:rPr>
          <w:sz w:val="32"/>
          <w:szCs w:val="36"/>
        </w:rPr>
      </w:pPr>
      <w:r>
        <w:rPr>
          <w:rFonts w:ascii="Consolas" w:hAnsi="Consolas" w:eastAsia="Consolas"/>
          <w:color w:val="2D2D2D"/>
          <w:sz w:val="21"/>
          <w:szCs w:val="36"/>
        </w:rPr>
        <w:t xml:space="preserve">      responses:</w:t>
      </w:r>
    </w:p>
    <w:p w14:paraId="2F5F8011">
      <w:pPr>
        <w:spacing w:before="0" w:after="0" w:line="260" w:lineRule="exact"/>
        <w:rPr>
          <w:sz w:val="32"/>
          <w:szCs w:val="36"/>
        </w:rPr>
      </w:pPr>
      <w:r>
        <w:rPr>
          <w:rFonts w:ascii="Consolas" w:hAnsi="Consolas" w:eastAsia="Consolas"/>
          <w:color w:val="2D2D2D"/>
          <w:sz w:val="21"/>
          <w:szCs w:val="36"/>
        </w:rPr>
        <w:t xml:space="preserve">        '200':</w:t>
      </w:r>
    </w:p>
    <w:p w14:paraId="070708A7">
      <w:pPr>
        <w:spacing w:before="0" w:after="0" w:line="260" w:lineRule="exact"/>
        <w:rPr>
          <w:sz w:val="32"/>
          <w:szCs w:val="36"/>
        </w:rPr>
      </w:pPr>
      <w:r>
        <w:rPr>
          <w:rFonts w:ascii="Consolas" w:hAnsi="Consolas" w:eastAsia="Consolas"/>
          <w:color w:val="2D2D2D"/>
          <w:sz w:val="21"/>
          <w:szCs w:val="36"/>
        </w:rPr>
        <w:t xml:space="preserve">          description: 完成成功（status → completed）</w:t>
      </w:r>
    </w:p>
    <w:p w14:paraId="7E2B834B">
      <w:pPr>
        <w:spacing w:before="0" w:after="0" w:line="260" w:lineRule="exact"/>
        <w:rPr>
          <w:sz w:val="32"/>
          <w:szCs w:val="36"/>
        </w:rPr>
      </w:pPr>
      <w:r>
        <w:rPr>
          <w:rFonts w:ascii="Consolas" w:hAnsi="Consolas" w:eastAsia="Consolas"/>
          <w:color w:val="2D2D2D"/>
          <w:sz w:val="21"/>
          <w:szCs w:val="36"/>
        </w:rPr>
        <w:t xml:space="preserve"> </w:t>
      </w:r>
    </w:p>
    <w:p w14:paraId="281B4377">
      <w:pPr>
        <w:spacing w:before="0" w:after="0" w:line="260" w:lineRule="exact"/>
        <w:rPr>
          <w:sz w:val="32"/>
          <w:szCs w:val="36"/>
        </w:rPr>
      </w:pPr>
      <w:r>
        <w:rPr>
          <w:rFonts w:ascii="Consolas" w:hAnsi="Consolas" w:eastAsia="Consolas"/>
          <w:color w:val="2D2D2D"/>
          <w:sz w:val="21"/>
          <w:szCs w:val="36"/>
        </w:rPr>
        <w:t xml:space="preserve">  /sprints/{id}/tasks/:</w:t>
      </w:r>
    </w:p>
    <w:p w14:paraId="4ABDDDF6">
      <w:pPr>
        <w:spacing w:before="0" w:after="0" w:line="260" w:lineRule="exact"/>
        <w:rPr>
          <w:sz w:val="32"/>
          <w:szCs w:val="36"/>
        </w:rPr>
      </w:pPr>
      <w:r>
        <w:rPr>
          <w:rFonts w:ascii="Consolas" w:hAnsi="Consolas" w:eastAsia="Consolas"/>
          <w:color w:val="2D2D2D"/>
          <w:sz w:val="21"/>
          <w:szCs w:val="36"/>
        </w:rPr>
        <w:t xml:space="preserve">    post:</w:t>
      </w:r>
    </w:p>
    <w:p w14:paraId="2547ACA3">
      <w:pPr>
        <w:spacing w:before="0" w:after="0" w:line="260" w:lineRule="exact"/>
        <w:rPr>
          <w:sz w:val="32"/>
          <w:szCs w:val="36"/>
        </w:rPr>
      </w:pPr>
      <w:r>
        <w:rPr>
          <w:rFonts w:ascii="Consolas" w:hAnsi="Consolas" w:eastAsia="Consolas"/>
          <w:color w:val="2D2D2D"/>
          <w:sz w:val="21"/>
          <w:szCs w:val="36"/>
        </w:rPr>
        <w:t xml:space="preserve">      tags: [5-冲刺 Sprints]</w:t>
      </w:r>
    </w:p>
    <w:p w14:paraId="120D4B0E">
      <w:pPr>
        <w:spacing w:before="0" w:after="0" w:line="260" w:lineRule="exact"/>
        <w:rPr>
          <w:sz w:val="32"/>
          <w:szCs w:val="36"/>
        </w:rPr>
      </w:pPr>
      <w:r>
        <w:rPr>
          <w:rFonts w:ascii="Consolas" w:hAnsi="Consolas" w:eastAsia="Consolas"/>
          <w:color w:val="2D2D2D"/>
          <w:sz w:val="21"/>
          <w:szCs w:val="36"/>
        </w:rPr>
        <w:t xml:space="preserve">      summary: 向冲刺添加任务</w:t>
      </w:r>
    </w:p>
    <w:p w14:paraId="10D4C61F">
      <w:pPr>
        <w:spacing w:before="0" w:after="0" w:line="260" w:lineRule="exact"/>
        <w:rPr>
          <w:sz w:val="32"/>
          <w:szCs w:val="36"/>
        </w:rPr>
      </w:pPr>
      <w:r>
        <w:rPr>
          <w:rFonts w:ascii="Consolas" w:hAnsi="Consolas" w:eastAsia="Consolas"/>
          <w:color w:val="2D2D2D"/>
          <w:sz w:val="21"/>
          <w:szCs w:val="36"/>
        </w:rPr>
        <w:t xml:space="preserve">      parameters:</w:t>
      </w:r>
    </w:p>
    <w:p w14:paraId="143EC9CF">
      <w:pPr>
        <w:spacing w:before="0" w:after="0" w:line="260" w:lineRule="exact"/>
        <w:rPr>
          <w:sz w:val="32"/>
          <w:szCs w:val="36"/>
        </w:rPr>
      </w:pPr>
      <w:r>
        <w:rPr>
          <w:rFonts w:ascii="Consolas" w:hAnsi="Consolas" w:eastAsia="Consolas"/>
          <w:color w:val="2D2D2D"/>
          <w:sz w:val="21"/>
          <w:szCs w:val="36"/>
        </w:rPr>
        <w:t xml:space="preserve">        - name: id</w:t>
      </w:r>
    </w:p>
    <w:p w14:paraId="24755F5B">
      <w:pPr>
        <w:spacing w:before="0" w:after="0" w:line="260" w:lineRule="exact"/>
        <w:rPr>
          <w:sz w:val="32"/>
          <w:szCs w:val="36"/>
        </w:rPr>
      </w:pPr>
      <w:r>
        <w:rPr>
          <w:rFonts w:ascii="Consolas" w:hAnsi="Consolas" w:eastAsia="Consolas"/>
          <w:color w:val="2D2D2D"/>
          <w:sz w:val="21"/>
          <w:szCs w:val="36"/>
        </w:rPr>
        <w:t xml:space="preserve">          in: path</w:t>
      </w:r>
    </w:p>
    <w:p w14:paraId="73AA3E40">
      <w:pPr>
        <w:spacing w:before="0" w:after="0" w:line="260" w:lineRule="exact"/>
        <w:rPr>
          <w:sz w:val="32"/>
          <w:szCs w:val="36"/>
        </w:rPr>
      </w:pPr>
      <w:r>
        <w:rPr>
          <w:rFonts w:ascii="Consolas" w:hAnsi="Consolas" w:eastAsia="Consolas"/>
          <w:color w:val="2D2D2D"/>
          <w:sz w:val="21"/>
          <w:szCs w:val="36"/>
        </w:rPr>
        <w:t xml:space="preserve">          required: true</w:t>
      </w:r>
    </w:p>
    <w:p w14:paraId="5E79E3AC">
      <w:pPr>
        <w:spacing w:before="0" w:after="0" w:line="260" w:lineRule="exact"/>
        <w:rPr>
          <w:sz w:val="32"/>
          <w:szCs w:val="36"/>
        </w:rPr>
      </w:pPr>
      <w:r>
        <w:rPr>
          <w:rFonts w:ascii="Consolas" w:hAnsi="Consolas" w:eastAsia="Consolas"/>
          <w:color w:val="2D2D2D"/>
          <w:sz w:val="21"/>
          <w:szCs w:val="36"/>
        </w:rPr>
        <w:t xml:space="preserve">          schema: { type: string, format: uuid }</w:t>
      </w:r>
    </w:p>
    <w:p w14:paraId="1B39D7A1">
      <w:pPr>
        <w:spacing w:before="0" w:after="0" w:line="260" w:lineRule="exact"/>
        <w:rPr>
          <w:sz w:val="32"/>
          <w:szCs w:val="36"/>
        </w:rPr>
      </w:pPr>
      <w:r>
        <w:rPr>
          <w:rFonts w:ascii="Consolas" w:hAnsi="Consolas" w:eastAsia="Consolas"/>
          <w:color w:val="2D2D2D"/>
          <w:sz w:val="21"/>
          <w:szCs w:val="36"/>
        </w:rPr>
        <w:t xml:space="preserve">      requestBody:</w:t>
      </w:r>
    </w:p>
    <w:p w14:paraId="3F49F79B">
      <w:pPr>
        <w:spacing w:before="0" w:after="0" w:line="260" w:lineRule="exact"/>
        <w:rPr>
          <w:sz w:val="32"/>
          <w:szCs w:val="36"/>
        </w:rPr>
      </w:pPr>
      <w:r>
        <w:rPr>
          <w:rFonts w:ascii="Consolas" w:hAnsi="Consolas" w:eastAsia="Consolas"/>
          <w:color w:val="2D2D2D"/>
          <w:sz w:val="21"/>
          <w:szCs w:val="36"/>
        </w:rPr>
        <w:t xml:space="preserve">        required: true</w:t>
      </w:r>
    </w:p>
    <w:p w14:paraId="6AC70E24">
      <w:pPr>
        <w:spacing w:before="0" w:after="0" w:line="260" w:lineRule="exact"/>
        <w:rPr>
          <w:sz w:val="32"/>
          <w:szCs w:val="36"/>
        </w:rPr>
      </w:pPr>
      <w:r>
        <w:rPr>
          <w:rFonts w:ascii="Consolas" w:hAnsi="Consolas" w:eastAsia="Consolas"/>
          <w:color w:val="2D2D2D"/>
          <w:sz w:val="21"/>
          <w:szCs w:val="36"/>
        </w:rPr>
        <w:t xml:space="preserve">        content:</w:t>
      </w:r>
    </w:p>
    <w:p w14:paraId="40752AD2">
      <w:pPr>
        <w:spacing w:before="0" w:after="0" w:line="260" w:lineRule="exact"/>
        <w:rPr>
          <w:sz w:val="32"/>
          <w:szCs w:val="36"/>
        </w:rPr>
      </w:pPr>
      <w:r>
        <w:rPr>
          <w:rFonts w:ascii="Consolas" w:hAnsi="Consolas" w:eastAsia="Consolas"/>
          <w:color w:val="2D2D2D"/>
          <w:sz w:val="21"/>
          <w:szCs w:val="36"/>
        </w:rPr>
        <w:t xml:space="preserve">          application/json:</w:t>
      </w:r>
    </w:p>
    <w:p w14:paraId="682E3069">
      <w:pPr>
        <w:spacing w:before="0" w:after="0" w:line="260" w:lineRule="exact"/>
        <w:rPr>
          <w:sz w:val="32"/>
          <w:szCs w:val="36"/>
        </w:rPr>
      </w:pPr>
      <w:r>
        <w:rPr>
          <w:rFonts w:ascii="Consolas" w:hAnsi="Consolas" w:eastAsia="Consolas"/>
          <w:color w:val="2D2D2D"/>
          <w:sz w:val="21"/>
          <w:szCs w:val="36"/>
        </w:rPr>
        <w:t xml:space="preserve">            schema:</w:t>
      </w:r>
    </w:p>
    <w:p w14:paraId="018A046B">
      <w:pPr>
        <w:spacing w:before="0" w:after="0" w:line="260" w:lineRule="exact"/>
        <w:rPr>
          <w:sz w:val="32"/>
          <w:szCs w:val="36"/>
        </w:rPr>
      </w:pPr>
      <w:r>
        <w:rPr>
          <w:rFonts w:ascii="Consolas" w:hAnsi="Consolas" w:eastAsia="Consolas"/>
          <w:color w:val="2D2D2D"/>
          <w:sz w:val="21"/>
          <w:szCs w:val="36"/>
        </w:rPr>
        <w:t xml:space="preserve">              $ref: '#/components/schemas/SprintTaskManage'</w:t>
      </w:r>
    </w:p>
    <w:p w14:paraId="778F5255">
      <w:pPr>
        <w:spacing w:before="0" w:after="0" w:line="260" w:lineRule="exact"/>
        <w:rPr>
          <w:sz w:val="32"/>
          <w:szCs w:val="36"/>
        </w:rPr>
      </w:pPr>
      <w:r>
        <w:rPr>
          <w:rFonts w:ascii="Consolas" w:hAnsi="Consolas" w:eastAsia="Consolas"/>
          <w:color w:val="2D2D2D"/>
          <w:sz w:val="21"/>
          <w:szCs w:val="36"/>
        </w:rPr>
        <w:t xml:space="preserve">      responses:</w:t>
      </w:r>
    </w:p>
    <w:p w14:paraId="10BDBC44">
      <w:pPr>
        <w:spacing w:before="0" w:after="0" w:line="260" w:lineRule="exact"/>
        <w:rPr>
          <w:sz w:val="32"/>
          <w:szCs w:val="36"/>
        </w:rPr>
      </w:pPr>
      <w:r>
        <w:rPr>
          <w:rFonts w:ascii="Consolas" w:hAnsi="Consolas" w:eastAsia="Consolas"/>
          <w:color w:val="2D2D2D"/>
          <w:sz w:val="21"/>
          <w:szCs w:val="36"/>
        </w:rPr>
        <w:t xml:space="preserve">        '200':</w:t>
      </w:r>
    </w:p>
    <w:p w14:paraId="760882F0">
      <w:pPr>
        <w:spacing w:before="0" w:after="0" w:line="260" w:lineRule="exact"/>
        <w:rPr>
          <w:sz w:val="32"/>
          <w:szCs w:val="36"/>
        </w:rPr>
      </w:pPr>
      <w:r>
        <w:rPr>
          <w:rFonts w:ascii="Consolas" w:hAnsi="Consolas" w:eastAsia="Consolas"/>
          <w:color w:val="2D2D2D"/>
          <w:sz w:val="21"/>
          <w:szCs w:val="36"/>
        </w:rPr>
        <w:t xml:space="preserve">          description: 添加成功</w:t>
      </w:r>
    </w:p>
    <w:p w14:paraId="1068F87B">
      <w:pPr>
        <w:spacing w:before="0" w:after="0" w:line="260" w:lineRule="exact"/>
        <w:rPr>
          <w:sz w:val="32"/>
          <w:szCs w:val="36"/>
        </w:rPr>
      </w:pPr>
      <w:r>
        <w:rPr>
          <w:rFonts w:ascii="Consolas" w:hAnsi="Consolas" w:eastAsia="Consolas"/>
          <w:color w:val="2D2D2D"/>
          <w:sz w:val="21"/>
          <w:szCs w:val="36"/>
        </w:rPr>
        <w:t xml:space="preserve"> </w:t>
      </w:r>
    </w:p>
    <w:p w14:paraId="7EA0D441">
      <w:pPr>
        <w:spacing w:before="0" w:after="0" w:line="260" w:lineRule="exact"/>
        <w:rPr>
          <w:sz w:val="32"/>
          <w:szCs w:val="36"/>
        </w:rPr>
      </w:pPr>
      <w:r>
        <w:rPr>
          <w:rFonts w:ascii="Consolas" w:hAnsi="Consolas" w:eastAsia="Consolas"/>
          <w:color w:val="2D2D2D"/>
          <w:sz w:val="21"/>
          <w:szCs w:val="36"/>
        </w:rPr>
        <w:t xml:space="preserve">  /sprints/{id}/tasks/{task_id}/:</w:t>
      </w:r>
    </w:p>
    <w:p w14:paraId="2904EDEB">
      <w:pPr>
        <w:spacing w:before="0" w:after="0" w:line="260" w:lineRule="exact"/>
        <w:rPr>
          <w:sz w:val="32"/>
          <w:szCs w:val="36"/>
        </w:rPr>
      </w:pPr>
      <w:r>
        <w:rPr>
          <w:rFonts w:ascii="Consolas" w:hAnsi="Consolas" w:eastAsia="Consolas"/>
          <w:color w:val="2D2D2D"/>
          <w:sz w:val="21"/>
          <w:szCs w:val="36"/>
        </w:rPr>
        <w:t xml:space="preserve">    delete:</w:t>
      </w:r>
    </w:p>
    <w:p w14:paraId="5EA245FD">
      <w:pPr>
        <w:spacing w:before="0" w:after="0" w:line="260" w:lineRule="exact"/>
        <w:rPr>
          <w:sz w:val="32"/>
          <w:szCs w:val="36"/>
        </w:rPr>
      </w:pPr>
      <w:r>
        <w:rPr>
          <w:rFonts w:ascii="Consolas" w:hAnsi="Consolas" w:eastAsia="Consolas"/>
          <w:color w:val="2D2D2D"/>
          <w:sz w:val="21"/>
          <w:szCs w:val="36"/>
        </w:rPr>
        <w:t xml:space="preserve">      tags: [5-冲刺 Sprints]</w:t>
      </w:r>
    </w:p>
    <w:p w14:paraId="2398ECA9">
      <w:pPr>
        <w:spacing w:before="0" w:after="0" w:line="260" w:lineRule="exact"/>
        <w:rPr>
          <w:sz w:val="32"/>
          <w:szCs w:val="36"/>
        </w:rPr>
      </w:pPr>
      <w:r>
        <w:rPr>
          <w:rFonts w:ascii="Consolas" w:hAnsi="Consolas" w:eastAsia="Consolas"/>
          <w:color w:val="2D2D2D"/>
          <w:sz w:val="21"/>
          <w:szCs w:val="36"/>
        </w:rPr>
        <w:t xml:space="preserve">      summary: 从冲刺移除任务</w:t>
      </w:r>
    </w:p>
    <w:p w14:paraId="70DC6B57">
      <w:pPr>
        <w:spacing w:before="0" w:after="0" w:line="260" w:lineRule="exact"/>
        <w:rPr>
          <w:sz w:val="32"/>
          <w:szCs w:val="36"/>
        </w:rPr>
      </w:pPr>
      <w:r>
        <w:rPr>
          <w:rFonts w:ascii="Consolas" w:hAnsi="Consolas" w:eastAsia="Consolas"/>
          <w:color w:val="2D2D2D"/>
          <w:sz w:val="21"/>
          <w:szCs w:val="36"/>
        </w:rPr>
        <w:t xml:space="preserve">      parameters:</w:t>
      </w:r>
    </w:p>
    <w:p w14:paraId="4CB5F47B">
      <w:pPr>
        <w:spacing w:before="0" w:after="0" w:line="260" w:lineRule="exact"/>
        <w:rPr>
          <w:sz w:val="32"/>
          <w:szCs w:val="36"/>
        </w:rPr>
      </w:pPr>
      <w:r>
        <w:rPr>
          <w:rFonts w:ascii="Consolas" w:hAnsi="Consolas" w:eastAsia="Consolas"/>
          <w:color w:val="2D2D2D"/>
          <w:sz w:val="21"/>
          <w:szCs w:val="36"/>
        </w:rPr>
        <w:t xml:space="preserve">        - name: id</w:t>
      </w:r>
    </w:p>
    <w:p w14:paraId="35C83CE3">
      <w:pPr>
        <w:spacing w:before="0" w:after="0" w:line="260" w:lineRule="exact"/>
        <w:rPr>
          <w:sz w:val="32"/>
          <w:szCs w:val="36"/>
        </w:rPr>
      </w:pPr>
      <w:r>
        <w:rPr>
          <w:rFonts w:ascii="Consolas" w:hAnsi="Consolas" w:eastAsia="Consolas"/>
          <w:color w:val="2D2D2D"/>
          <w:sz w:val="21"/>
          <w:szCs w:val="36"/>
        </w:rPr>
        <w:t xml:space="preserve">          in: path</w:t>
      </w:r>
    </w:p>
    <w:p w14:paraId="005D785F">
      <w:pPr>
        <w:spacing w:before="0" w:after="0" w:line="260" w:lineRule="exact"/>
        <w:rPr>
          <w:sz w:val="32"/>
          <w:szCs w:val="36"/>
        </w:rPr>
      </w:pPr>
      <w:r>
        <w:rPr>
          <w:rFonts w:ascii="Consolas" w:hAnsi="Consolas" w:eastAsia="Consolas"/>
          <w:color w:val="2D2D2D"/>
          <w:sz w:val="21"/>
          <w:szCs w:val="36"/>
        </w:rPr>
        <w:t xml:space="preserve">          required: true</w:t>
      </w:r>
    </w:p>
    <w:p w14:paraId="36AA0DD2">
      <w:pPr>
        <w:spacing w:before="0" w:after="0" w:line="260" w:lineRule="exact"/>
        <w:rPr>
          <w:sz w:val="32"/>
          <w:szCs w:val="36"/>
        </w:rPr>
      </w:pPr>
      <w:r>
        <w:rPr>
          <w:rFonts w:ascii="Consolas" w:hAnsi="Consolas" w:eastAsia="Consolas"/>
          <w:color w:val="2D2D2D"/>
          <w:sz w:val="21"/>
          <w:szCs w:val="36"/>
        </w:rPr>
        <w:t xml:space="preserve">          schema: { type: string, format: uuid }</w:t>
      </w:r>
    </w:p>
    <w:p w14:paraId="2808D298">
      <w:pPr>
        <w:spacing w:before="0" w:after="0" w:line="260" w:lineRule="exact"/>
        <w:rPr>
          <w:sz w:val="32"/>
          <w:szCs w:val="36"/>
        </w:rPr>
      </w:pPr>
      <w:r>
        <w:rPr>
          <w:rFonts w:ascii="Consolas" w:hAnsi="Consolas" w:eastAsia="Consolas"/>
          <w:color w:val="2D2D2D"/>
          <w:sz w:val="21"/>
          <w:szCs w:val="36"/>
        </w:rPr>
        <w:t xml:space="preserve">        - name: task_id</w:t>
      </w:r>
    </w:p>
    <w:p w14:paraId="7186D4E5">
      <w:pPr>
        <w:spacing w:before="0" w:after="0" w:line="260" w:lineRule="exact"/>
        <w:rPr>
          <w:sz w:val="32"/>
          <w:szCs w:val="36"/>
        </w:rPr>
      </w:pPr>
      <w:r>
        <w:rPr>
          <w:rFonts w:ascii="Consolas" w:hAnsi="Consolas" w:eastAsia="Consolas"/>
          <w:color w:val="2D2D2D"/>
          <w:sz w:val="21"/>
          <w:szCs w:val="36"/>
        </w:rPr>
        <w:t xml:space="preserve">          in: path</w:t>
      </w:r>
    </w:p>
    <w:p w14:paraId="78404ED5">
      <w:pPr>
        <w:spacing w:before="0" w:after="0" w:line="260" w:lineRule="exact"/>
        <w:rPr>
          <w:sz w:val="32"/>
          <w:szCs w:val="36"/>
        </w:rPr>
      </w:pPr>
      <w:r>
        <w:rPr>
          <w:rFonts w:ascii="Consolas" w:hAnsi="Consolas" w:eastAsia="Consolas"/>
          <w:color w:val="2D2D2D"/>
          <w:sz w:val="21"/>
          <w:szCs w:val="36"/>
        </w:rPr>
        <w:t xml:space="preserve">          required: true</w:t>
      </w:r>
    </w:p>
    <w:p w14:paraId="20AE1980">
      <w:pPr>
        <w:spacing w:before="0" w:after="0" w:line="260" w:lineRule="exact"/>
        <w:rPr>
          <w:sz w:val="32"/>
          <w:szCs w:val="36"/>
        </w:rPr>
      </w:pPr>
      <w:r>
        <w:rPr>
          <w:rFonts w:ascii="Consolas" w:hAnsi="Consolas" w:eastAsia="Consolas"/>
          <w:color w:val="2D2D2D"/>
          <w:sz w:val="21"/>
          <w:szCs w:val="36"/>
        </w:rPr>
        <w:t xml:space="preserve">          schema: { type: string, format: uuid }</w:t>
      </w:r>
    </w:p>
    <w:p w14:paraId="5BAA0386">
      <w:pPr>
        <w:spacing w:before="0" w:after="0" w:line="260" w:lineRule="exact"/>
        <w:rPr>
          <w:sz w:val="32"/>
          <w:szCs w:val="36"/>
        </w:rPr>
      </w:pPr>
      <w:r>
        <w:rPr>
          <w:rFonts w:ascii="Consolas" w:hAnsi="Consolas" w:eastAsia="Consolas"/>
          <w:color w:val="2D2D2D"/>
          <w:sz w:val="21"/>
          <w:szCs w:val="36"/>
        </w:rPr>
        <w:t xml:space="preserve">      responses:</w:t>
      </w:r>
    </w:p>
    <w:p w14:paraId="14158A44">
      <w:pPr>
        <w:spacing w:before="0" w:after="0" w:line="260" w:lineRule="exact"/>
        <w:rPr>
          <w:sz w:val="32"/>
          <w:szCs w:val="36"/>
        </w:rPr>
      </w:pPr>
      <w:r>
        <w:rPr>
          <w:rFonts w:ascii="Consolas" w:hAnsi="Consolas" w:eastAsia="Consolas"/>
          <w:color w:val="2D2D2D"/>
          <w:sz w:val="21"/>
          <w:szCs w:val="36"/>
        </w:rPr>
        <w:t xml:space="preserve">        '200':</w:t>
      </w:r>
    </w:p>
    <w:p w14:paraId="3897D988">
      <w:pPr>
        <w:spacing w:before="0" w:after="0" w:line="260" w:lineRule="exact"/>
        <w:rPr>
          <w:sz w:val="32"/>
          <w:szCs w:val="36"/>
        </w:rPr>
      </w:pPr>
      <w:r>
        <w:rPr>
          <w:rFonts w:ascii="Consolas" w:hAnsi="Consolas" w:eastAsia="Consolas"/>
          <w:color w:val="2D2D2D"/>
          <w:sz w:val="21"/>
          <w:szCs w:val="36"/>
        </w:rPr>
        <w:t xml:space="preserve">          description: 移除成功</w:t>
      </w:r>
    </w:p>
    <w:p w14:paraId="378D8879">
      <w:pPr>
        <w:spacing w:before="0" w:after="0" w:line="260" w:lineRule="exact"/>
        <w:rPr>
          <w:sz w:val="32"/>
          <w:szCs w:val="36"/>
        </w:rPr>
      </w:pPr>
      <w:r>
        <w:rPr>
          <w:rFonts w:ascii="Consolas" w:hAnsi="Consolas" w:eastAsia="Consolas"/>
          <w:color w:val="2D2D2D"/>
          <w:sz w:val="21"/>
          <w:szCs w:val="36"/>
        </w:rPr>
        <w:t xml:space="preserve"> </w:t>
      </w:r>
    </w:p>
    <w:p w14:paraId="722B2C2B">
      <w:pPr>
        <w:spacing w:before="0" w:after="0" w:line="260" w:lineRule="exact"/>
        <w:rPr>
          <w:sz w:val="32"/>
          <w:szCs w:val="36"/>
        </w:rPr>
      </w:pPr>
      <w:r>
        <w:rPr>
          <w:rFonts w:ascii="Consolas" w:hAnsi="Consolas" w:eastAsia="Consolas"/>
          <w:color w:val="2D2D2D"/>
          <w:sz w:val="21"/>
          <w:szCs w:val="36"/>
        </w:rPr>
        <w:t xml:space="preserve">  /sprints/{id}/burndown/:</w:t>
      </w:r>
    </w:p>
    <w:p w14:paraId="39A4ACCE">
      <w:pPr>
        <w:spacing w:before="0" w:after="0" w:line="260" w:lineRule="exact"/>
        <w:rPr>
          <w:sz w:val="32"/>
          <w:szCs w:val="36"/>
        </w:rPr>
      </w:pPr>
      <w:r>
        <w:rPr>
          <w:rFonts w:ascii="Consolas" w:hAnsi="Consolas" w:eastAsia="Consolas"/>
          <w:color w:val="2D2D2D"/>
          <w:sz w:val="21"/>
          <w:szCs w:val="36"/>
        </w:rPr>
        <w:t xml:space="preserve">    get:</w:t>
      </w:r>
    </w:p>
    <w:p w14:paraId="2E34A549">
      <w:pPr>
        <w:spacing w:before="0" w:after="0" w:line="260" w:lineRule="exact"/>
        <w:rPr>
          <w:sz w:val="32"/>
          <w:szCs w:val="36"/>
        </w:rPr>
      </w:pPr>
      <w:r>
        <w:rPr>
          <w:rFonts w:ascii="Consolas" w:hAnsi="Consolas" w:eastAsia="Consolas"/>
          <w:color w:val="2D2D2D"/>
          <w:sz w:val="21"/>
          <w:szCs w:val="36"/>
        </w:rPr>
        <w:t xml:space="preserve">      tags: [5-冲刺 Sprints]</w:t>
      </w:r>
    </w:p>
    <w:p w14:paraId="79D167E4">
      <w:pPr>
        <w:spacing w:before="0" w:after="0" w:line="260" w:lineRule="exact"/>
        <w:rPr>
          <w:sz w:val="32"/>
          <w:szCs w:val="36"/>
        </w:rPr>
      </w:pPr>
      <w:r>
        <w:rPr>
          <w:rFonts w:ascii="Consolas" w:hAnsi="Consolas" w:eastAsia="Consolas"/>
          <w:color w:val="2D2D2D"/>
          <w:sz w:val="21"/>
          <w:szCs w:val="36"/>
        </w:rPr>
        <w:t xml:space="preserve">      summary: 获取燃尽图数据</w:t>
      </w:r>
    </w:p>
    <w:p w14:paraId="4227C50D">
      <w:pPr>
        <w:spacing w:before="0" w:after="0" w:line="260" w:lineRule="exact"/>
        <w:rPr>
          <w:sz w:val="32"/>
          <w:szCs w:val="36"/>
        </w:rPr>
      </w:pPr>
      <w:r>
        <w:rPr>
          <w:rFonts w:ascii="Consolas" w:hAnsi="Consolas" w:eastAsia="Consolas"/>
          <w:color w:val="2D2D2D"/>
          <w:sz w:val="21"/>
          <w:szCs w:val="36"/>
        </w:rPr>
        <w:t xml:space="preserve">      parameters:</w:t>
      </w:r>
    </w:p>
    <w:p w14:paraId="0DBAA6E6">
      <w:pPr>
        <w:spacing w:before="0" w:after="0" w:line="260" w:lineRule="exact"/>
        <w:rPr>
          <w:sz w:val="32"/>
          <w:szCs w:val="36"/>
        </w:rPr>
      </w:pPr>
      <w:r>
        <w:rPr>
          <w:rFonts w:ascii="Consolas" w:hAnsi="Consolas" w:eastAsia="Consolas"/>
          <w:color w:val="2D2D2D"/>
          <w:sz w:val="21"/>
          <w:szCs w:val="36"/>
        </w:rPr>
        <w:t xml:space="preserve">        - name: id</w:t>
      </w:r>
    </w:p>
    <w:p w14:paraId="596DF589">
      <w:pPr>
        <w:spacing w:before="0" w:after="0" w:line="260" w:lineRule="exact"/>
        <w:rPr>
          <w:sz w:val="32"/>
          <w:szCs w:val="36"/>
        </w:rPr>
      </w:pPr>
      <w:r>
        <w:rPr>
          <w:rFonts w:ascii="Consolas" w:hAnsi="Consolas" w:eastAsia="Consolas"/>
          <w:color w:val="2D2D2D"/>
          <w:sz w:val="21"/>
          <w:szCs w:val="36"/>
        </w:rPr>
        <w:t xml:space="preserve">          in: path</w:t>
      </w:r>
    </w:p>
    <w:p w14:paraId="4A83C6FA">
      <w:pPr>
        <w:spacing w:before="0" w:after="0" w:line="260" w:lineRule="exact"/>
        <w:rPr>
          <w:sz w:val="32"/>
          <w:szCs w:val="36"/>
        </w:rPr>
      </w:pPr>
      <w:r>
        <w:rPr>
          <w:rFonts w:ascii="Consolas" w:hAnsi="Consolas" w:eastAsia="Consolas"/>
          <w:color w:val="2D2D2D"/>
          <w:sz w:val="21"/>
          <w:szCs w:val="36"/>
        </w:rPr>
        <w:t xml:space="preserve">          required: true</w:t>
      </w:r>
    </w:p>
    <w:p w14:paraId="74A006C4">
      <w:pPr>
        <w:spacing w:before="0" w:after="0" w:line="260" w:lineRule="exact"/>
        <w:rPr>
          <w:sz w:val="32"/>
          <w:szCs w:val="36"/>
        </w:rPr>
      </w:pPr>
      <w:r>
        <w:rPr>
          <w:rFonts w:ascii="Consolas" w:hAnsi="Consolas" w:eastAsia="Consolas"/>
          <w:color w:val="2D2D2D"/>
          <w:sz w:val="21"/>
          <w:szCs w:val="36"/>
        </w:rPr>
        <w:t xml:space="preserve">          schema: { type: string, format: uuid }</w:t>
      </w:r>
    </w:p>
    <w:p w14:paraId="37E39648">
      <w:pPr>
        <w:spacing w:before="0" w:after="0" w:line="260" w:lineRule="exact"/>
        <w:rPr>
          <w:sz w:val="32"/>
          <w:szCs w:val="36"/>
        </w:rPr>
      </w:pPr>
      <w:r>
        <w:rPr>
          <w:rFonts w:ascii="Consolas" w:hAnsi="Consolas" w:eastAsia="Consolas"/>
          <w:color w:val="2D2D2D"/>
          <w:sz w:val="21"/>
          <w:szCs w:val="36"/>
        </w:rPr>
        <w:t xml:space="preserve">      responses:</w:t>
      </w:r>
    </w:p>
    <w:p w14:paraId="1BEE4660">
      <w:pPr>
        <w:spacing w:before="0" w:after="0" w:line="260" w:lineRule="exact"/>
        <w:rPr>
          <w:sz w:val="32"/>
          <w:szCs w:val="36"/>
        </w:rPr>
      </w:pPr>
      <w:r>
        <w:rPr>
          <w:rFonts w:ascii="Consolas" w:hAnsi="Consolas" w:eastAsia="Consolas"/>
          <w:color w:val="2D2D2D"/>
          <w:sz w:val="21"/>
          <w:szCs w:val="36"/>
        </w:rPr>
        <w:t xml:space="preserve">        '200':</w:t>
      </w:r>
    </w:p>
    <w:p w14:paraId="1E378C4F">
      <w:pPr>
        <w:spacing w:before="0" w:after="0" w:line="260" w:lineRule="exact"/>
        <w:rPr>
          <w:sz w:val="32"/>
          <w:szCs w:val="36"/>
        </w:rPr>
      </w:pPr>
      <w:r>
        <w:rPr>
          <w:rFonts w:ascii="Consolas" w:hAnsi="Consolas" w:eastAsia="Consolas"/>
          <w:color w:val="2D2D2D"/>
          <w:sz w:val="21"/>
          <w:szCs w:val="36"/>
        </w:rPr>
        <w:t xml:space="preserve">          description: 成功</w:t>
      </w:r>
    </w:p>
    <w:p w14:paraId="253FA799">
      <w:pPr>
        <w:spacing w:before="0" w:after="0" w:line="260" w:lineRule="exact"/>
        <w:rPr>
          <w:sz w:val="32"/>
          <w:szCs w:val="36"/>
        </w:rPr>
      </w:pPr>
      <w:r>
        <w:rPr>
          <w:rFonts w:ascii="Consolas" w:hAnsi="Consolas" w:eastAsia="Consolas"/>
          <w:color w:val="2D2D2D"/>
          <w:sz w:val="21"/>
          <w:szCs w:val="36"/>
        </w:rPr>
        <w:t xml:space="preserve">          content:</w:t>
      </w:r>
    </w:p>
    <w:p w14:paraId="13F8D474">
      <w:pPr>
        <w:spacing w:before="0" w:after="0" w:line="260" w:lineRule="exact"/>
        <w:rPr>
          <w:sz w:val="32"/>
          <w:szCs w:val="36"/>
        </w:rPr>
      </w:pPr>
      <w:r>
        <w:rPr>
          <w:rFonts w:ascii="Consolas" w:hAnsi="Consolas" w:eastAsia="Consolas"/>
          <w:color w:val="2D2D2D"/>
          <w:sz w:val="21"/>
          <w:szCs w:val="36"/>
        </w:rPr>
        <w:t xml:space="preserve">            application/json:</w:t>
      </w:r>
    </w:p>
    <w:p w14:paraId="0A7DC23D">
      <w:pPr>
        <w:spacing w:before="0" w:after="0" w:line="260" w:lineRule="exact"/>
        <w:rPr>
          <w:sz w:val="32"/>
          <w:szCs w:val="36"/>
        </w:rPr>
      </w:pPr>
      <w:r>
        <w:rPr>
          <w:rFonts w:ascii="Consolas" w:hAnsi="Consolas" w:eastAsia="Consolas"/>
          <w:color w:val="2D2D2D"/>
          <w:sz w:val="21"/>
          <w:szCs w:val="36"/>
        </w:rPr>
        <w:t xml:space="preserve">              schema:</w:t>
      </w:r>
    </w:p>
    <w:p w14:paraId="677B6DF3">
      <w:pPr>
        <w:spacing w:before="0" w:after="0" w:line="260" w:lineRule="exact"/>
        <w:rPr>
          <w:sz w:val="32"/>
          <w:szCs w:val="36"/>
        </w:rPr>
      </w:pPr>
      <w:r>
        <w:rPr>
          <w:rFonts w:ascii="Consolas" w:hAnsi="Consolas" w:eastAsia="Consolas"/>
          <w:color w:val="2D2D2D"/>
          <w:sz w:val="21"/>
          <w:szCs w:val="36"/>
        </w:rPr>
        <w:t xml:space="preserve">                allOf:</w:t>
      </w:r>
    </w:p>
    <w:p w14:paraId="5341A766">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11F51DDA">
      <w:pPr>
        <w:spacing w:before="0" w:after="0" w:line="260" w:lineRule="exact"/>
        <w:rPr>
          <w:sz w:val="32"/>
          <w:szCs w:val="36"/>
        </w:rPr>
      </w:pPr>
      <w:r>
        <w:rPr>
          <w:rFonts w:ascii="Consolas" w:hAnsi="Consolas" w:eastAsia="Consolas"/>
          <w:color w:val="2D2D2D"/>
          <w:sz w:val="21"/>
          <w:szCs w:val="36"/>
        </w:rPr>
        <w:t xml:space="preserve">                  - type: object</w:t>
      </w:r>
    </w:p>
    <w:p w14:paraId="0CA18155">
      <w:pPr>
        <w:spacing w:before="0" w:after="0" w:line="260" w:lineRule="exact"/>
        <w:rPr>
          <w:sz w:val="32"/>
          <w:szCs w:val="36"/>
        </w:rPr>
      </w:pPr>
      <w:r>
        <w:rPr>
          <w:rFonts w:ascii="Consolas" w:hAnsi="Consolas" w:eastAsia="Consolas"/>
          <w:color w:val="2D2D2D"/>
          <w:sz w:val="21"/>
          <w:szCs w:val="36"/>
        </w:rPr>
        <w:t xml:space="preserve">                    properties:</w:t>
      </w:r>
    </w:p>
    <w:p w14:paraId="122C176D">
      <w:pPr>
        <w:spacing w:before="0" w:after="0" w:line="260" w:lineRule="exact"/>
        <w:rPr>
          <w:sz w:val="32"/>
          <w:szCs w:val="36"/>
        </w:rPr>
      </w:pPr>
      <w:r>
        <w:rPr>
          <w:rFonts w:ascii="Consolas" w:hAnsi="Consolas" w:eastAsia="Consolas"/>
          <w:color w:val="2D2D2D"/>
          <w:sz w:val="21"/>
          <w:szCs w:val="36"/>
        </w:rPr>
        <w:t xml:space="preserve">                      data:</w:t>
      </w:r>
    </w:p>
    <w:p w14:paraId="270B9820">
      <w:pPr>
        <w:spacing w:before="0" w:after="0" w:line="260" w:lineRule="exact"/>
        <w:rPr>
          <w:sz w:val="32"/>
          <w:szCs w:val="36"/>
        </w:rPr>
      </w:pPr>
      <w:r>
        <w:rPr>
          <w:rFonts w:ascii="Consolas" w:hAnsi="Consolas" w:eastAsia="Consolas"/>
          <w:color w:val="2D2D2D"/>
          <w:sz w:val="21"/>
          <w:szCs w:val="36"/>
        </w:rPr>
        <w:t xml:space="preserve">                        $ref: '#/components/schemas/BurndownData'</w:t>
      </w:r>
    </w:p>
    <w:p w14:paraId="0E90E89C">
      <w:pPr>
        <w:spacing w:before="0" w:after="0" w:line="260" w:lineRule="exact"/>
        <w:rPr>
          <w:sz w:val="32"/>
          <w:szCs w:val="36"/>
        </w:rPr>
      </w:pPr>
      <w:r>
        <w:rPr>
          <w:rFonts w:ascii="Consolas" w:hAnsi="Consolas" w:eastAsia="Consolas"/>
          <w:color w:val="2D2D2D"/>
          <w:sz w:val="21"/>
          <w:szCs w:val="36"/>
        </w:rPr>
        <w:t xml:space="preserve"> </w:t>
      </w:r>
    </w:p>
    <w:p w14:paraId="31818D04">
      <w:pPr>
        <w:spacing w:before="0" w:after="0" w:line="260" w:lineRule="exact"/>
        <w:rPr>
          <w:sz w:val="32"/>
          <w:szCs w:val="36"/>
        </w:rPr>
      </w:pPr>
      <w:r>
        <w:rPr>
          <w:rFonts w:ascii="Consolas" w:hAnsi="Consolas" w:eastAsia="Consolas"/>
          <w:color w:val="2D2D2D"/>
          <w:sz w:val="21"/>
          <w:szCs w:val="36"/>
        </w:rPr>
        <w:t xml:space="preserve">  # ========== 6. 工时模块 /api/worklogs ==========</w:t>
      </w:r>
    </w:p>
    <w:p w14:paraId="44238E5C">
      <w:pPr>
        <w:spacing w:before="0" w:after="0" w:line="260" w:lineRule="exact"/>
        <w:rPr>
          <w:sz w:val="32"/>
          <w:szCs w:val="36"/>
        </w:rPr>
      </w:pPr>
      <w:r>
        <w:rPr>
          <w:rFonts w:ascii="Consolas" w:hAnsi="Consolas" w:eastAsia="Consolas"/>
          <w:color w:val="2D2D2D"/>
          <w:sz w:val="21"/>
          <w:szCs w:val="36"/>
        </w:rPr>
        <w:t xml:space="preserve">  /worklogs/:</w:t>
      </w:r>
    </w:p>
    <w:p w14:paraId="5D7B6FE4">
      <w:pPr>
        <w:spacing w:before="0" w:after="0" w:line="260" w:lineRule="exact"/>
        <w:rPr>
          <w:sz w:val="32"/>
          <w:szCs w:val="36"/>
        </w:rPr>
      </w:pPr>
      <w:r>
        <w:rPr>
          <w:rFonts w:ascii="Consolas" w:hAnsi="Consolas" w:eastAsia="Consolas"/>
          <w:color w:val="2D2D2D"/>
          <w:sz w:val="21"/>
          <w:szCs w:val="36"/>
        </w:rPr>
        <w:t xml:space="preserve">    get:</w:t>
      </w:r>
    </w:p>
    <w:p w14:paraId="5930D264">
      <w:pPr>
        <w:spacing w:before="0" w:after="0" w:line="260" w:lineRule="exact"/>
        <w:rPr>
          <w:sz w:val="32"/>
          <w:szCs w:val="36"/>
        </w:rPr>
      </w:pPr>
      <w:r>
        <w:rPr>
          <w:rFonts w:ascii="Consolas" w:hAnsi="Consolas" w:eastAsia="Consolas"/>
          <w:color w:val="2D2D2D"/>
          <w:sz w:val="21"/>
          <w:szCs w:val="36"/>
        </w:rPr>
        <w:t xml:space="preserve">      tags: [6-工时 WorkLogs]</w:t>
      </w:r>
    </w:p>
    <w:p w14:paraId="6961942C">
      <w:pPr>
        <w:spacing w:before="0" w:after="0" w:line="260" w:lineRule="exact"/>
        <w:rPr>
          <w:sz w:val="32"/>
          <w:szCs w:val="36"/>
        </w:rPr>
      </w:pPr>
      <w:r>
        <w:rPr>
          <w:rFonts w:ascii="Consolas" w:hAnsi="Consolas" w:eastAsia="Consolas"/>
          <w:color w:val="2D2D2D"/>
          <w:sz w:val="21"/>
          <w:szCs w:val="36"/>
        </w:rPr>
        <w:t xml:space="preserve">      summary: 获取工时记录列表</w:t>
      </w:r>
    </w:p>
    <w:p w14:paraId="7F04DB83">
      <w:pPr>
        <w:spacing w:before="0" w:after="0" w:line="260" w:lineRule="exact"/>
        <w:rPr>
          <w:sz w:val="32"/>
          <w:szCs w:val="36"/>
        </w:rPr>
      </w:pPr>
      <w:r>
        <w:rPr>
          <w:rFonts w:ascii="Consolas" w:hAnsi="Consolas" w:eastAsia="Consolas"/>
          <w:color w:val="2D2D2D"/>
          <w:sz w:val="21"/>
          <w:szCs w:val="36"/>
        </w:rPr>
        <w:t xml:space="preserve">      parameters:</w:t>
      </w:r>
    </w:p>
    <w:p w14:paraId="72255A47">
      <w:pPr>
        <w:spacing w:before="0" w:after="0" w:line="260" w:lineRule="exact"/>
        <w:rPr>
          <w:sz w:val="32"/>
          <w:szCs w:val="36"/>
        </w:rPr>
      </w:pPr>
      <w:r>
        <w:rPr>
          <w:rFonts w:ascii="Consolas" w:hAnsi="Consolas" w:eastAsia="Consolas"/>
          <w:color w:val="2D2D2D"/>
          <w:sz w:val="21"/>
          <w:szCs w:val="36"/>
        </w:rPr>
        <w:t xml:space="preserve">        - $ref: '#/components/parameters/ProjectID'</w:t>
      </w:r>
    </w:p>
    <w:p w14:paraId="20F37FFF">
      <w:pPr>
        <w:spacing w:before="0" w:after="0" w:line="260" w:lineRule="exact"/>
        <w:rPr>
          <w:sz w:val="32"/>
          <w:szCs w:val="36"/>
        </w:rPr>
      </w:pPr>
      <w:r>
        <w:rPr>
          <w:rFonts w:ascii="Consolas" w:hAnsi="Consolas" w:eastAsia="Consolas"/>
          <w:color w:val="2D2D2D"/>
          <w:sz w:val="21"/>
          <w:szCs w:val="36"/>
        </w:rPr>
        <w:t xml:space="preserve">        - name: task_id</w:t>
      </w:r>
    </w:p>
    <w:p w14:paraId="6718D9CB">
      <w:pPr>
        <w:spacing w:before="0" w:after="0" w:line="260" w:lineRule="exact"/>
        <w:rPr>
          <w:sz w:val="32"/>
          <w:szCs w:val="36"/>
        </w:rPr>
      </w:pPr>
      <w:r>
        <w:rPr>
          <w:rFonts w:ascii="Consolas" w:hAnsi="Consolas" w:eastAsia="Consolas"/>
          <w:color w:val="2D2D2D"/>
          <w:sz w:val="21"/>
          <w:szCs w:val="36"/>
        </w:rPr>
        <w:t xml:space="preserve">          in: query</w:t>
      </w:r>
    </w:p>
    <w:p w14:paraId="4B4F655E">
      <w:pPr>
        <w:spacing w:before="0" w:after="0" w:line="260" w:lineRule="exact"/>
        <w:rPr>
          <w:sz w:val="32"/>
          <w:szCs w:val="36"/>
        </w:rPr>
      </w:pPr>
      <w:r>
        <w:rPr>
          <w:rFonts w:ascii="Consolas" w:hAnsi="Consolas" w:eastAsia="Consolas"/>
          <w:color w:val="2D2D2D"/>
          <w:sz w:val="21"/>
          <w:szCs w:val="36"/>
        </w:rPr>
        <w:t xml:space="preserve">          schema: { type: string, format: uuid }</w:t>
      </w:r>
    </w:p>
    <w:p w14:paraId="76ACCE3A">
      <w:pPr>
        <w:spacing w:before="0" w:after="0" w:line="260" w:lineRule="exact"/>
        <w:rPr>
          <w:sz w:val="32"/>
          <w:szCs w:val="36"/>
        </w:rPr>
      </w:pPr>
      <w:r>
        <w:rPr>
          <w:rFonts w:ascii="Consolas" w:hAnsi="Consolas" w:eastAsia="Consolas"/>
          <w:color w:val="2D2D2D"/>
          <w:sz w:val="21"/>
          <w:szCs w:val="36"/>
        </w:rPr>
        <w:t xml:space="preserve">        - name: user_id</w:t>
      </w:r>
    </w:p>
    <w:p w14:paraId="02817EE2">
      <w:pPr>
        <w:spacing w:before="0" w:after="0" w:line="260" w:lineRule="exact"/>
        <w:rPr>
          <w:sz w:val="32"/>
          <w:szCs w:val="36"/>
        </w:rPr>
      </w:pPr>
      <w:r>
        <w:rPr>
          <w:rFonts w:ascii="Consolas" w:hAnsi="Consolas" w:eastAsia="Consolas"/>
          <w:color w:val="2D2D2D"/>
          <w:sz w:val="21"/>
          <w:szCs w:val="36"/>
        </w:rPr>
        <w:t xml:space="preserve">          in: query</w:t>
      </w:r>
    </w:p>
    <w:p w14:paraId="4B2E3498">
      <w:pPr>
        <w:spacing w:before="0" w:after="0" w:line="260" w:lineRule="exact"/>
        <w:rPr>
          <w:sz w:val="32"/>
          <w:szCs w:val="36"/>
        </w:rPr>
      </w:pPr>
      <w:r>
        <w:rPr>
          <w:rFonts w:ascii="Consolas" w:hAnsi="Consolas" w:eastAsia="Consolas"/>
          <w:color w:val="2D2D2D"/>
          <w:sz w:val="21"/>
          <w:szCs w:val="36"/>
        </w:rPr>
        <w:t xml:space="preserve">          schema: { type: string, format: uuid }</w:t>
      </w:r>
    </w:p>
    <w:p w14:paraId="743336A3">
      <w:pPr>
        <w:spacing w:before="0" w:after="0" w:line="260" w:lineRule="exact"/>
        <w:rPr>
          <w:sz w:val="32"/>
          <w:szCs w:val="36"/>
        </w:rPr>
      </w:pPr>
      <w:r>
        <w:rPr>
          <w:rFonts w:ascii="Consolas" w:hAnsi="Consolas" w:eastAsia="Consolas"/>
          <w:color w:val="2D2D2D"/>
          <w:sz w:val="21"/>
          <w:szCs w:val="36"/>
        </w:rPr>
        <w:t xml:space="preserve">        - name: start_date</w:t>
      </w:r>
    </w:p>
    <w:p w14:paraId="494AB2D4">
      <w:pPr>
        <w:spacing w:before="0" w:after="0" w:line="260" w:lineRule="exact"/>
        <w:rPr>
          <w:sz w:val="32"/>
          <w:szCs w:val="36"/>
        </w:rPr>
      </w:pPr>
      <w:r>
        <w:rPr>
          <w:rFonts w:ascii="Consolas" w:hAnsi="Consolas" w:eastAsia="Consolas"/>
          <w:color w:val="2D2D2D"/>
          <w:sz w:val="21"/>
          <w:szCs w:val="36"/>
        </w:rPr>
        <w:t xml:space="preserve">          in: query</w:t>
      </w:r>
    </w:p>
    <w:p w14:paraId="44B6F3E3">
      <w:pPr>
        <w:spacing w:before="0" w:after="0" w:line="260" w:lineRule="exact"/>
        <w:rPr>
          <w:sz w:val="32"/>
          <w:szCs w:val="36"/>
        </w:rPr>
      </w:pPr>
      <w:r>
        <w:rPr>
          <w:rFonts w:ascii="Consolas" w:hAnsi="Consolas" w:eastAsia="Consolas"/>
          <w:color w:val="2D2D2D"/>
          <w:sz w:val="21"/>
          <w:szCs w:val="36"/>
        </w:rPr>
        <w:t xml:space="preserve">          schema: { type: string, format: date }</w:t>
      </w:r>
    </w:p>
    <w:p w14:paraId="229018C9">
      <w:pPr>
        <w:spacing w:before="0" w:after="0" w:line="260" w:lineRule="exact"/>
        <w:rPr>
          <w:sz w:val="32"/>
          <w:szCs w:val="36"/>
        </w:rPr>
      </w:pPr>
      <w:r>
        <w:rPr>
          <w:rFonts w:ascii="Consolas" w:hAnsi="Consolas" w:eastAsia="Consolas"/>
          <w:color w:val="2D2D2D"/>
          <w:sz w:val="21"/>
          <w:szCs w:val="36"/>
        </w:rPr>
        <w:t xml:space="preserve">        - name: end_date</w:t>
      </w:r>
    </w:p>
    <w:p w14:paraId="01EB9E10">
      <w:pPr>
        <w:spacing w:before="0" w:after="0" w:line="260" w:lineRule="exact"/>
        <w:rPr>
          <w:sz w:val="32"/>
          <w:szCs w:val="36"/>
        </w:rPr>
      </w:pPr>
      <w:r>
        <w:rPr>
          <w:rFonts w:ascii="Consolas" w:hAnsi="Consolas" w:eastAsia="Consolas"/>
          <w:color w:val="2D2D2D"/>
          <w:sz w:val="21"/>
          <w:szCs w:val="36"/>
        </w:rPr>
        <w:t xml:space="preserve">          in: query</w:t>
      </w:r>
    </w:p>
    <w:p w14:paraId="1617148C">
      <w:pPr>
        <w:spacing w:before="0" w:after="0" w:line="260" w:lineRule="exact"/>
        <w:rPr>
          <w:sz w:val="32"/>
          <w:szCs w:val="36"/>
        </w:rPr>
      </w:pPr>
      <w:r>
        <w:rPr>
          <w:rFonts w:ascii="Consolas" w:hAnsi="Consolas" w:eastAsia="Consolas"/>
          <w:color w:val="2D2D2D"/>
          <w:sz w:val="21"/>
          <w:szCs w:val="36"/>
        </w:rPr>
        <w:t xml:space="preserve">          schema: { type: string, format: date }</w:t>
      </w:r>
    </w:p>
    <w:p w14:paraId="01235F47">
      <w:pPr>
        <w:spacing w:before="0" w:after="0" w:line="260" w:lineRule="exact"/>
        <w:rPr>
          <w:sz w:val="32"/>
          <w:szCs w:val="36"/>
        </w:rPr>
      </w:pPr>
      <w:r>
        <w:rPr>
          <w:rFonts w:ascii="Consolas" w:hAnsi="Consolas" w:eastAsia="Consolas"/>
          <w:color w:val="2D2D2D"/>
          <w:sz w:val="21"/>
          <w:szCs w:val="36"/>
        </w:rPr>
        <w:t xml:space="preserve">        - $ref: '#/components/parameters/Page'</w:t>
      </w:r>
    </w:p>
    <w:p w14:paraId="1EE9A7A4">
      <w:pPr>
        <w:spacing w:before="0" w:after="0" w:line="260" w:lineRule="exact"/>
        <w:rPr>
          <w:sz w:val="32"/>
          <w:szCs w:val="36"/>
        </w:rPr>
      </w:pPr>
      <w:r>
        <w:rPr>
          <w:rFonts w:ascii="Consolas" w:hAnsi="Consolas" w:eastAsia="Consolas"/>
          <w:color w:val="2D2D2D"/>
          <w:sz w:val="21"/>
          <w:szCs w:val="36"/>
        </w:rPr>
        <w:t xml:space="preserve">      responses:</w:t>
      </w:r>
    </w:p>
    <w:p w14:paraId="39A3CFDA">
      <w:pPr>
        <w:spacing w:before="0" w:after="0" w:line="260" w:lineRule="exact"/>
        <w:rPr>
          <w:sz w:val="32"/>
          <w:szCs w:val="36"/>
        </w:rPr>
      </w:pPr>
      <w:r>
        <w:rPr>
          <w:rFonts w:ascii="Consolas" w:hAnsi="Consolas" w:eastAsia="Consolas"/>
          <w:color w:val="2D2D2D"/>
          <w:sz w:val="21"/>
          <w:szCs w:val="36"/>
        </w:rPr>
        <w:t xml:space="preserve">        '200':</w:t>
      </w:r>
    </w:p>
    <w:p w14:paraId="0F7D9B8C">
      <w:pPr>
        <w:spacing w:before="0" w:after="0" w:line="260" w:lineRule="exact"/>
        <w:rPr>
          <w:sz w:val="32"/>
          <w:szCs w:val="36"/>
        </w:rPr>
      </w:pPr>
      <w:r>
        <w:rPr>
          <w:rFonts w:ascii="Consolas" w:hAnsi="Consolas" w:eastAsia="Consolas"/>
          <w:color w:val="2D2D2D"/>
          <w:sz w:val="21"/>
          <w:szCs w:val="36"/>
        </w:rPr>
        <w:t xml:space="preserve">          description: 成功</w:t>
      </w:r>
    </w:p>
    <w:p w14:paraId="7F439E2B">
      <w:pPr>
        <w:spacing w:before="0" w:after="0" w:line="260" w:lineRule="exact"/>
        <w:rPr>
          <w:sz w:val="32"/>
          <w:szCs w:val="36"/>
        </w:rPr>
      </w:pPr>
      <w:r>
        <w:rPr>
          <w:rFonts w:ascii="Consolas" w:hAnsi="Consolas" w:eastAsia="Consolas"/>
          <w:color w:val="2D2D2D"/>
          <w:sz w:val="21"/>
          <w:szCs w:val="36"/>
        </w:rPr>
        <w:t xml:space="preserve">          content:</w:t>
      </w:r>
    </w:p>
    <w:p w14:paraId="635C6045">
      <w:pPr>
        <w:spacing w:before="0" w:after="0" w:line="260" w:lineRule="exact"/>
        <w:rPr>
          <w:sz w:val="32"/>
          <w:szCs w:val="36"/>
        </w:rPr>
      </w:pPr>
      <w:r>
        <w:rPr>
          <w:rFonts w:ascii="Consolas" w:hAnsi="Consolas" w:eastAsia="Consolas"/>
          <w:color w:val="2D2D2D"/>
          <w:sz w:val="21"/>
          <w:szCs w:val="36"/>
        </w:rPr>
        <w:t xml:space="preserve">            application/json:</w:t>
      </w:r>
    </w:p>
    <w:p w14:paraId="22899EBF">
      <w:pPr>
        <w:spacing w:before="0" w:after="0" w:line="260" w:lineRule="exact"/>
        <w:rPr>
          <w:sz w:val="32"/>
          <w:szCs w:val="36"/>
        </w:rPr>
      </w:pPr>
      <w:r>
        <w:rPr>
          <w:rFonts w:ascii="Consolas" w:hAnsi="Consolas" w:eastAsia="Consolas"/>
          <w:color w:val="2D2D2D"/>
          <w:sz w:val="21"/>
          <w:szCs w:val="36"/>
        </w:rPr>
        <w:t xml:space="preserve">              schema:</w:t>
      </w:r>
    </w:p>
    <w:p w14:paraId="41B1E670">
      <w:pPr>
        <w:spacing w:before="0" w:after="0" w:line="260" w:lineRule="exact"/>
        <w:rPr>
          <w:sz w:val="32"/>
          <w:szCs w:val="36"/>
        </w:rPr>
      </w:pPr>
      <w:r>
        <w:rPr>
          <w:rFonts w:ascii="Consolas" w:hAnsi="Consolas" w:eastAsia="Consolas"/>
          <w:color w:val="2D2D2D"/>
          <w:sz w:val="21"/>
          <w:szCs w:val="36"/>
        </w:rPr>
        <w:t xml:space="preserve">                allOf:</w:t>
      </w:r>
    </w:p>
    <w:p w14:paraId="4EFA0516">
      <w:pPr>
        <w:spacing w:before="0" w:after="0" w:line="260" w:lineRule="exact"/>
        <w:rPr>
          <w:sz w:val="32"/>
          <w:szCs w:val="36"/>
        </w:rPr>
      </w:pPr>
      <w:r>
        <w:rPr>
          <w:rFonts w:ascii="Consolas" w:hAnsi="Consolas" w:eastAsia="Consolas"/>
          <w:color w:val="2D2D2D"/>
          <w:sz w:val="21"/>
          <w:szCs w:val="36"/>
        </w:rPr>
        <w:t xml:space="preserve">                  - $ref: '#/components/schemas/PaginatedResponse'</w:t>
      </w:r>
    </w:p>
    <w:p w14:paraId="355C5D7F">
      <w:pPr>
        <w:spacing w:before="0" w:after="0" w:line="260" w:lineRule="exact"/>
        <w:rPr>
          <w:sz w:val="32"/>
          <w:szCs w:val="36"/>
        </w:rPr>
      </w:pPr>
      <w:r>
        <w:rPr>
          <w:rFonts w:ascii="Consolas" w:hAnsi="Consolas" w:eastAsia="Consolas"/>
          <w:color w:val="2D2D2D"/>
          <w:sz w:val="21"/>
          <w:szCs w:val="36"/>
        </w:rPr>
        <w:t xml:space="preserve">                  - type: object</w:t>
      </w:r>
    </w:p>
    <w:p w14:paraId="35229258">
      <w:pPr>
        <w:spacing w:before="0" w:after="0" w:line="260" w:lineRule="exact"/>
        <w:rPr>
          <w:sz w:val="32"/>
          <w:szCs w:val="36"/>
        </w:rPr>
      </w:pPr>
      <w:r>
        <w:rPr>
          <w:rFonts w:ascii="Consolas" w:hAnsi="Consolas" w:eastAsia="Consolas"/>
          <w:color w:val="2D2D2D"/>
          <w:sz w:val="21"/>
          <w:szCs w:val="36"/>
        </w:rPr>
        <w:t xml:space="preserve">                    properties:</w:t>
      </w:r>
    </w:p>
    <w:p w14:paraId="66113CB4">
      <w:pPr>
        <w:spacing w:before="0" w:after="0" w:line="260" w:lineRule="exact"/>
        <w:rPr>
          <w:sz w:val="32"/>
          <w:szCs w:val="36"/>
        </w:rPr>
      </w:pPr>
      <w:r>
        <w:rPr>
          <w:rFonts w:ascii="Consolas" w:hAnsi="Consolas" w:eastAsia="Consolas"/>
          <w:color w:val="2D2D2D"/>
          <w:sz w:val="21"/>
          <w:szCs w:val="36"/>
        </w:rPr>
        <w:t xml:space="preserve">                      data:</w:t>
      </w:r>
    </w:p>
    <w:p w14:paraId="603959D0">
      <w:pPr>
        <w:spacing w:before="0" w:after="0" w:line="260" w:lineRule="exact"/>
        <w:rPr>
          <w:sz w:val="32"/>
          <w:szCs w:val="36"/>
        </w:rPr>
      </w:pPr>
      <w:r>
        <w:rPr>
          <w:rFonts w:ascii="Consolas" w:hAnsi="Consolas" w:eastAsia="Consolas"/>
          <w:color w:val="2D2D2D"/>
          <w:sz w:val="21"/>
          <w:szCs w:val="36"/>
        </w:rPr>
        <w:t xml:space="preserve">                        type: object</w:t>
      </w:r>
    </w:p>
    <w:p w14:paraId="5A6CB791">
      <w:pPr>
        <w:spacing w:before="0" w:after="0" w:line="260" w:lineRule="exact"/>
        <w:rPr>
          <w:sz w:val="32"/>
          <w:szCs w:val="36"/>
        </w:rPr>
      </w:pPr>
      <w:r>
        <w:rPr>
          <w:rFonts w:ascii="Consolas" w:hAnsi="Consolas" w:eastAsia="Consolas"/>
          <w:color w:val="2D2D2D"/>
          <w:sz w:val="21"/>
          <w:szCs w:val="36"/>
        </w:rPr>
        <w:t xml:space="preserve">                        properties:</w:t>
      </w:r>
    </w:p>
    <w:p w14:paraId="6B7639CB">
      <w:pPr>
        <w:spacing w:before="0" w:after="0" w:line="260" w:lineRule="exact"/>
        <w:rPr>
          <w:sz w:val="32"/>
          <w:szCs w:val="36"/>
        </w:rPr>
      </w:pPr>
      <w:r>
        <w:rPr>
          <w:rFonts w:ascii="Consolas" w:hAnsi="Consolas" w:eastAsia="Consolas"/>
          <w:color w:val="2D2D2D"/>
          <w:sz w:val="21"/>
          <w:szCs w:val="36"/>
        </w:rPr>
        <w:t xml:space="preserve">                          results:</w:t>
      </w:r>
    </w:p>
    <w:p w14:paraId="1B5583FA">
      <w:pPr>
        <w:spacing w:before="0" w:after="0" w:line="260" w:lineRule="exact"/>
        <w:rPr>
          <w:sz w:val="32"/>
          <w:szCs w:val="36"/>
        </w:rPr>
      </w:pPr>
      <w:r>
        <w:rPr>
          <w:rFonts w:ascii="Consolas" w:hAnsi="Consolas" w:eastAsia="Consolas"/>
          <w:color w:val="2D2D2D"/>
          <w:sz w:val="21"/>
          <w:szCs w:val="36"/>
        </w:rPr>
        <w:t xml:space="preserve">                            type: array</w:t>
      </w:r>
    </w:p>
    <w:p w14:paraId="309F38ED">
      <w:pPr>
        <w:spacing w:before="0" w:after="0" w:line="260" w:lineRule="exact"/>
        <w:rPr>
          <w:sz w:val="32"/>
          <w:szCs w:val="36"/>
        </w:rPr>
      </w:pPr>
      <w:r>
        <w:rPr>
          <w:rFonts w:ascii="Consolas" w:hAnsi="Consolas" w:eastAsia="Consolas"/>
          <w:color w:val="2D2D2D"/>
          <w:sz w:val="21"/>
          <w:szCs w:val="36"/>
        </w:rPr>
        <w:t xml:space="preserve">                            items:</w:t>
      </w:r>
    </w:p>
    <w:p w14:paraId="4335924B">
      <w:pPr>
        <w:spacing w:before="0" w:after="0" w:line="260" w:lineRule="exact"/>
        <w:rPr>
          <w:sz w:val="32"/>
          <w:szCs w:val="36"/>
        </w:rPr>
      </w:pPr>
      <w:r>
        <w:rPr>
          <w:rFonts w:ascii="Consolas" w:hAnsi="Consolas" w:eastAsia="Consolas"/>
          <w:color w:val="2D2D2D"/>
          <w:sz w:val="21"/>
          <w:szCs w:val="36"/>
        </w:rPr>
        <w:t xml:space="preserve">                              $ref: '#/components/schemas/WorkLog'</w:t>
      </w:r>
    </w:p>
    <w:p w14:paraId="3572DEA0">
      <w:pPr>
        <w:spacing w:before="0" w:after="0" w:line="260" w:lineRule="exact"/>
        <w:rPr>
          <w:sz w:val="32"/>
          <w:szCs w:val="36"/>
        </w:rPr>
      </w:pPr>
      <w:r>
        <w:rPr>
          <w:rFonts w:ascii="Consolas" w:hAnsi="Consolas" w:eastAsia="Consolas"/>
          <w:color w:val="2D2D2D"/>
          <w:sz w:val="21"/>
          <w:szCs w:val="36"/>
        </w:rPr>
        <w:t xml:space="preserve">    post:</w:t>
      </w:r>
    </w:p>
    <w:p w14:paraId="352F2126">
      <w:pPr>
        <w:spacing w:before="0" w:after="0" w:line="260" w:lineRule="exact"/>
        <w:rPr>
          <w:sz w:val="32"/>
          <w:szCs w:val="36"/>
        </w:rPr>
      </w:pPr>
      <w:r>
        <w:rPr>
          <w:rFonts w:ascii="Consolas" w:hAnsi="Consolas" w:eastAsia="Consolas"/>
          <w:color w:val="2D2D2D"/>
          <w:sz w:val="21"/>
          <w:szCs w:val="36"/>
        </w:rPr>
        <w:t xml:space="preserve">      tags: [6-工时 WorkLogs]</w:t>
      </w:r>
    </w:p>
    <w:p w14:paraId="40C813AA">
      <w:pPr>
        <w:spacing w:before="0" w:after="0" w:line="260" w:lineRule="exact"/>
        <w:rPr>
          <w:sz w:val="32"/>
          <w:szCs w:val="36"/>
        </w:rPr>
      </w:pPr>
      <w:r>
        <w:rPr>
          <w:rFonts w:ascii="Consolas" w:hAnsi="Consolas" w:eastAsia="Consolas"/>
          <w:color w:val="2D2D2D"/>
          <w:sz w:val="21"/>
          <w:szCs w:val="36"/>
        </w:rPr>
        <w:t xml:space="preserve">      summary: 记录工时</w:t>
      </w:r>
    </w:p>
    <w:p w14:paraId="14A9A475">
      <w:pPr>
        <w:spacing w:before="0" w:after="0" w:line="260" w:lineRule="exact"/>
        <w:rPr>
          <w:sz w:val="32"/>
          <w:szCs w:val="36"/>
        </w:rPr>
      </w:pPr>
      <w:r>
        <w:rPr>
          <w:rFonts w:ascii="Consolas" w:hAnsi="Consolas" w:eastAsia="Consolas"/>
          <w:color w:val="2D2D2D"/>
          <w:sz w:val="21"/>
          <w:szCs w:val="36"/>
        </w:rPr>
        <w:t xml:space="preserve">      requestBody:</w:t>
      </w:r>
    </w:p>
    <w:p w14:paraId="388EFB19">
      <w:pPr>
        <w:spacing w:before="0" w:after="0" w:line="260" w:lineRule="exact"/>
        <w:rPr>
          <w:sz w:val="32"/>
          <w:szCs w:val="36"/>
        </w:rPr>
      </w:pPr>
      <w:r>
        <w:rPr>
          <w:rFonts w:ascii="Consolas" w:hAnsi="Consolas" w:eastAsia="Consolas"/>
          <w:color w:val="2D2D2D"/>
          <w:sz w:val="21"/>
          <w:szCs w:val="36"/>
        </w:rPr>
        <w:t xml:space="preserve">        required: true</w:t>
      </w:r>
    </w:p>
    <w:p w14:paraId="12D12399">
      <w:pPr>
        <w:spacing w:before="0" w:after="0" w:line="260" w:lineRule="exact"/>
        <w:rPr>
          <w:sz w:val="32"/>
          <w:szCs w:val="36"/>
        </w:rPr>
      </w:pPr>
      <w:r>
        <w:rPr>
          <w:rFonts w:ascii="Consolas" w:hAnsi="Consolas" w:eastAsia="Consolas"/>
          <w:color w:val="2D2D2D"/>
          <w:sz w:val="21"/>
          <w:szCs w:val="36"/>
        </w:rPr>
        <w:t xml:space="preserve">        content:</w:t>
      </w:r>
    </w:p>
    <w:p w14:paraId="12A968E5">
      <w:pPr>
        <w:spacing w:before="0" w:after="0" w:line="260" w:lineRule="exact"/>
        <w:rPr>
          <w:sz w:val="32"/>
          <w:szCs w:val="36"/>
        </w:rPr>
      </w:pPr>
      <w:r>
        <w:rPr>
          <w:rFonts w:ascii="Consolas" w:hAnsi="Consolas" w:eastAsia="Consolas"/>
          <w:color w:val="2D2D2D"/>
          <w:sz w:val="21"/>
          <w:szCs w:val="36"/>
        </w:rPr>
        <w:t xml:space="preserve">          application/json:</w:t>
      </w:r>
    </w:p>
    <w:p w14:paraId="2AD9885B">
      <w:pPr>
        <w:spacing w:before="0" w:after="0" w:line="260" w:lineRule="exact"/>
        <w:rPr>
          <w:sz w:val="32"/>
          <w:szCs w:val="36"/>
        </w:rPr>
      </w:pPr>
      <w:r>
        <w:rPr>
          <w:rFonts w:ascii="Consolas" w:hAnsi="Consolas" w:eastAsia="Consolas"/>
          <w:color w:val="2D2D2D"/>
          <w:sz w:val="21"/>
          <w:szCs w:val="36"/>
        </w:rPr>
        <w:t xml:space="preserve">            schema:</w:t>
      </w:r>
    </w:p>
    <w:p w14:paraId="05D09D0C">
      <w:pPr>
        <w:spacing w:before="0" w:after="0" w:line="260" w:lineRule="exact"/>
        <w:rPr>
          <w:sz w:val="32"/>
          <w:szCs w:val="36"/>
        </w:rPr>
      </w:pPr>
      <w:r>
        <w:rPr>
          <w:rFonts w:ascii="Consolas" w:hAnsi="Consolas" w:eastAsia="Consolas"/>
          <w:color w:val="2D2D2D"/>
          <w:sz w:val="21"/>
          <w:szCs w:val="36"/>
        </w:rPr>
        <w:t xml:space="preserve">              $ref: '#/components/schemas/WorkLogCreate'</w:t>
      </w:r>
    </w:p>
    <w:p w14:paraId="5CDBAE6E">
      <w:pPr>
        <w:spacing w:before="0" w:after="0" w:line="260" w:lineRule="exact"/>
        <w:rPr>
          <w:sz w:val="32"/>
          <w:szCs w:val="36"/>
        </w:rPr>
      </w:pPr>
      <w:r>
        <w:rPr>
          <w:rFonts w:ascii="Consolas" w:hAnsi="Consolas" w:eastAsia="Consolas"/>
          <w:color w:val="2D2D2D"/>
          <w:sz w:val="21"/>
          <w:szCs w:val="36"/>
        </w:rPr>
        <w:t xml:space="preserve">      responses:</w:t>
      </w:r>
    </w:p>
    <w:p w14:paraId="7F90B726">
      <w:pPr>
        <w:spacing w:before="0" w:after="0" w:line="260" w:lineRule="exact"/>
        <w:rPr>
          <w:sz w:val="32"/>
          <w:szCs w:val="36"/>
        </w:rPr>
      </w:pPr>
      <w:r>
        <w:rPr>
          <w:rFonts w:ascii="Consolas" w:hAnsi="Consolas" w:eastAsia="Consolas"/>
          <w:color w:val="2D2D2D"/>
          <w:sz w:val="21"/>
          <w:szCs w:val="36"/>
        </w:rPr>
        <w:t xml:space="preserve">        '201':</w:t>
      </w:r>
    </w:p>
    <w:p w14:paraId="0224093D">
      <w:pPr>
        <w:spacing w:before="0" w:after="0" w:line="260" w:lineRule="exact"/>
        <w:rPr>
          <w:sz w:val="32"/>
          <w:szCs w:val="36"/>
        </w:rPr>
      </w:pPr>
      <w:r>
        <w:rPr>
          <w:rFonts w:ascii="Consolas" w:hAnsi="Consolas" w:eastAsia="Consolas"/>
          <w:color w:val="2D2D2D"/>
          <w:sz w:val="21"/>
          <w:szCs w:val="36"/>
        </w:rPr>
        <w:t xml:space="preserve">          description: 记录成功</w:t>
      </w:r>
    </w:p>
    <w:p w14:paraId="059D4AFF">
      <w:pPr>
        <w:spacing w:before="0" w:after="0" w:line="260" w:lineRule="exact"/>
        <w:rPr>
          <w:sz w:val="32"/>
          <w:szCs w:val="36"/>
        </w:rPr>
      </w:pPr>
      <w:r>
        <w:rPr>
          <w:rFonts w:ascii="Consolas" w:hAnsi="Consolas" w:eastAsia="Consolas"/>
          <w:color w:val="2D2D2D"/>
          <w:sz w:val="21"/>
          <w:szCs w:val="36"/>
        </w:rPr>
        <w:t xml:space="preserve"> </w:t>
      </w:r>
    </w:p>
    <w:p w14:paraId="5C51722C">
      <w:pPr>
        <w:spacing w:before="0" w:after="0" w:line="260" w:lineRule="exact"/>
        <w:rPr>
          <w:sz w:val="32"/>
          <w:szCs w:val="36"/>
        </w:rPr>
      </w:pPr>
      <w:r>
        <w:rPr>
          <w:rFonts w:ascii="Consolas" w:hAnsi="Consolas" w:eastAsia="Consolas"/>
          <w:color w:val="2D2D2D"/>
          <w:sz w:val="21"/>
          <w:szCs w:val="36"/>
        </w:rPr>
        <w:t xml:space="preserve">  /worklogs/{id}/:</w:t>
      </w:r>
    </w:p>
    <w:p w14:paraId="15C8ED55">
      <w:pPr>
        <w:spacing w:before="0" w:after="0" w:line="260" w:lineRule="exact"/>
        <w:rPr>
          <w:sz w:val="32"/>
          <w:szCs w:val="36"/>
        </w:rPr>
      </w:pPr>
      <w:r>
        <w:rPr>
          <w:rFonts w:ascii="Consolas" w:hAnsi="Consolas" w:eastAsia="Consolas"/>
          <w:color w:val="2D2D2D"/>
          <w:sz w:val="21"/>
          <w:szCs w:val="36"/>
        </w:rPr>
        <w:t xml:space="preserve">    put:</w:t>
      </w:r>
    </w:p>
    <w:p w14:paraId="6F021B20">
      <w:pPr>
        <w:spacing w:before="0" w:after="0" w:line="260" w:lineRule="exact"/>
        <w:rPr>
          <w:sz w:val="32"/>
          <w:szCs w:val="36"/>
        </w:rPr>
      </w:pPr>
      <w:r>
        <w:rPr>
          <w:rFonts w:ascii="Consolas" w:hAnsi="Consolas" w:eastAsia="Consolas"/>
          <w:color w:val="2D2D2D"/>
          <w:sz w:val="21"/>
          <w:szCs w:val="36"/>
        </w:rPr>
        <w:t xml:space="preserve">      tags: [6-工时 WorkLogs]</w:t>
      </w:r>
    </w:p>
    <w:p w14:paraId="2CFF1AF5">
      <w:pPr>
        <w:spacing w:before="0" w:after="0" w:line="260" w:lineRule="exact"/>
        <w:rPr>
          <w:sz w:val="32"/>
          <w:szCs w:val="36"/>
        </w:rPr>
      </w:pPr>
      <w:r>
        <w:rPr>
          <w:rFonts w:ascii="Consolas" w:hAnsi="Consolas" w:eastAsia="Consolas"/>
          <w:color w:val="2D2D2D"/>
          <w:sz w:val="21"/>
          <w:szCs w:val="36"/>
        </w:rPr>
        <w:t xml:space="preserve">      summary: 修改工时记录</w:t>
      </w:r>
    </w:p>
    <w:p w14:paraId="7A8A3960">
      <w:pPr>
        <w:spacing w:before="0" w:after="0" w:line="260" w:lineRule="exact"/>
        <w:rPr>
          <w:sz w:val="32"/>
          <w:szCs w:val="36"/>
        </w:rPr>
      </w:pPr>
      <w:r>
        <w:rPr>
          <w:rFonts w:ascii="Consolas" w:hAnsi="Consolas" w:eastAsia="Consolas"/>
          <w:color w:val="2D2D2D"/>
          <w:sz w:val="21"/>
          <w:szCs w:val="36"/>
        </w:rPr>
        <w:t xml:space="preserve">      parameters:</w:t>
      </w:r>
    </w:p>
    <w:p w14:paraId="6F3F03A7">
      <w:pPr>
        <w:spacing w:before="0" w:after="0" w:line="260" w:lineRule="exact"/>
        <w:rPr>
          <w:sz w:val="32"/>
          <w:szCs w:val="36"/>
        </w:rPr>
      </w:pPr>
      <w:r>
        <w:rPr>
          <w:rFonts w:ascii="Consolas" w:hAnsi="Consolas" w:eastAsia="Consolas"/>
          <w:color w:val="2D2D2D"/>
          <w:sz w:val="21"/>
          <w:szCs w:val="36"/>
        </w:rPr>
        <w:t xml:space="preserve">        - name: id</w:t>
      </w:r>
    </w:p>
    <w:p w14:paraId="519221AA">
      <w:pPr>
        <w:spacing w:before="0" w:after="0" w:line="260" w:lineRule="exact"/>
        <w:rPr>
          <w:sz w:val="32"/>
          <w:szCs w:val="36"/>
        </w:rPr>
      </w:pPr>
      <w:r>
        <w:rPr>
          <w:rFonts w:ascii="Consolas" w:hAnsi="Consolas" w:eastAsia="Consolas"/>
          <w:color w:val="2D2D2D"/>
          <w:sz w:val="21"/>
          <w:szCs w:val="36"/>
        </w:rPr>
        <w:t xml:space="preserve">          in: path</w:t>
      </w:r>
    </w:p>
    <w:p w14:paraId="07655F63">
      <w:pPr>
        <w:spacing w:before="0" w:after="0" w:line="260" w:lineRule="exact"/>
        <w:rPr>
          <w:sz w:val="32"/>
          <w:szCs w:val="36"/>
        </w:rPr>
      </w:pPr>
      <w:r>
        <w:rPr>
          <w:rFonts w:ascii="Consolas" w:hAnsi="Consolas" w:eastAsia="Consolas"/>
          <w:color w:val="2D2D2D"/>
          <w:sz w:val="21"/>
          <w:szCs w:val="36"/>
        </w:rPr>
        <w:t xml:space="preserve">          required: true</w:t>
      </w:r>
    </w:p>
    <w:p w14:paraId="5AA86EAA">
      <w:pPr>
        <w:spacing w:before="0" w:after="0" w:line="260" w:lineRule="exact"/>
        <w:rPr>
          <w:sz w:val="32"/>
          <w:szCs w:val="36"/>
        </w:rPr>
      </w:pPr>
      <w:r>
        <w:rPr>
          <w:rFonts w:ascii="Consolas" w:hAnsi="Consolas" w:eastAsia="Consolas"/>
          <w:color w:val="2D2D2D"/>
          <w:sz w:val="21"/>
          <w:szCs w:val="36"/>
        </w:rPr>
        <w:t xml:space="preserve">          schema: { type: string, format: uuid }</w:t>
      </w:r>
    </w:p>
    <w:p w14:paraId="0DBEA49E">
      <w:pPr>
        <w:spacing w:before="0" w:after="0" w:line="260" w:lineRule="exact"/>
        <w:rPr>
          <w:sz w:val="32"/>
          <w:szCs w:val="36"/>
        </w:rPr>
      </w:pPr>
      <w:r>
        <w:rPr>
          <w:rFonts w:ascii="Consolas" w:hAnsi="Consolas" w:eastAsia="Consolas"/>
          <w:color w:val="2D2D2D"/>
          <w:sz w:val="21"/>
          <w:szCs w:val="36"/>
        </w:rPr>
        <w:t xml:space="preserve">      requestBody:</w:t>
      </w:r>
    </w:p>
    <w:p w14:paraId="547F3E0B">
      <w:pPr>
        <w:spacing w:before="0" w:after="0" w:line="260" w:lineRule="exact"/>
        <w:rPr>
          <w:sz w:val="32"/>
          <w:szCs w:val="36"/>
        </w:rPr>
      </w:pPr>
      <w:r>
        <w:rPr>
          <w:rFonts w:ascii="Consolas" w:hAnsi="Consolas" w:eastAsia="Consolas"/>
          <w:color w:val="2D2D2D"/>
          <w:sz w:val="21"/>
          <w:szCs w:val="36"/>
        </w:rPr>
        <w:t xml:space="preserve">        content:</w:t>
      </w:r>
    </w:p>
    <w:p w14:paraId="4BBB4ECE">
      <w:pPr>
        <w:spacing w:before="0" w:after="0" w:line="260" w:lineRule="exact"/>
        <w:rPr>
          <w:sz w:val="32"/>
          <w:szCs w:val="36"/>
        </w:rPr>
      </w:pPr>
      <w:r>
        <w:rPr>
          <w:rFonts w:ascii="Consolas" w:hAnsi="Consolas" w:eastAsia="Consolas"/>
          <w:color w:val="2D2D2D"/>
          <w:sz w:val="21"/>
          <w:szCs w:val="36"/>
        </w:rPr>
        <w:t xml:space="preserve">          application/json:</w:t>
      </w:r>
    </w:p>
    <w:p w14:paraId="1E9A7112">
      <w:pPr>
        <w:spacing w:before="0" w:after="0" w:line="260" w:lineRule="exact"/>
        <w:rPr>
          <w:sz w:val="32"/>
          <w:szCs w:val="36"/>
        </w:rPr>
      </w:pPr>
      <w:r>
        <w:rPr>
          <w:rFonts w:ascii="Consolas" w:hAnsi="Consolas" w:eastAsia="Consolas"/>
          <w:color w:val="2D2D2D"/>
          <w:sz w:val="21"/>
          <w:szCs w:val="36"/>
        </w:rPr>
        <w:t xml:space="preserve">            schema:</w:t>
      </w:r>
    </w:p>
    <w:p w14:paraId="57E0635F">
      <w:pPr>
        <w:spacing w:before="0" w:after="0" w:line="260" w:lineRule="exact"/>
        <w:rPr>
          <w:sz w:val="32"/>
          <w:szCs w:val="36"/>
        </w:rPr>
      </w:pPr>
      <w:r>
        <w:rPr>
          <w:rFonts w:ascii="Consolas" w:hAnsi="Consolas" w:eastAsia="Consolas"/>
          <w:color w:val="2D2D2D"/>
          <w:sz w:val="21"/>
          <w:szCs w:val="36"/>
        </w:rPr>
        <w:t xml:space="preserve">              $ref: '#/components/schemas/WorkLogUpdate'</w:t>
      </w:r>
    </w:p>
    <w:p w14:paraId="5B2973CF">
      <w:pPr>
        <w:spacing w:before="0" w:after="0" w:line="260" w:lineRule="exact"/>
        <w:rPr>
          <w:sz w:val="32"/>
          <w:szCs w:val="36"/>
        </w:rPr>
      </w:pPr>
      <w:r>
        <w:rPr>
          <w:rFonts w:ascii="Consolas" w:hAnsi="Consolas" w:eastAsia="Consolas"/>
          <w:color w:val="2D2D2D"/>
          <w:sz w:val="21"/>
          <w:szCs w:val="36"/>
        </w:rPr>
        <w:t xml:space="preserve">      responses:</w:t>
      </w:r>
    </w:p>
    <w:p w14:paraId="0289E3FF">
      <w:pPr>
        <w:spacing w:before="0" w:after="0" w:line="260" w:lineRule="exact"/>
        <w:rPr>
          <w:sz w:val="32"/>
          <w:szCs w:val="36"/>
        </w:rPr>
      </w:pPr>
      <w:r>
        <w:rPr>
          <w:rFonts w:ascii="Consolas" w:hAnsi="Consolas" w:eastAsia="Consolas"/>
          <w:color w:val="2D2D2D"/>
          <w:sz w:val="21"/>
          <w:szCs w:val="36"/>
        </w:rPr>
        <w:t xml:space="preserve">        '200':</w:t>
      </w:r>
    </w:p>
    <w:p w14:paraId="53383563">
      <w:pPr>
        <w:spacing w:before="0" w:after="0" w:line="260" w:lineRule="exact"/>
        <w:rPr>
          <w:sz w:val="32"/>
          <w:szCs w:val="36"/>
        </w:rPr>
      </w:pPr>
      <w:r>
        <w:rPr>
          <w:rFonts w:ascii="Consolas" w:hAnsi="Consolas" w:eastAsia="Consolas"/>
          <w:color w:val="2D2D2D"/>
          <w:sz w:val="21"/>
          <w:szCs w:val="36"/>
        </w:rPr>
        <w:t xml:space="preserve">          description: 修改成功</w:t>
      </w:r>
    </w:p>
    <w:p w14:paraId="0070A831">
      <w:pPr>
        <w:spacing w:before="0" w:after="0" w:line="260" w:lineRule="exact"/>
        <w:rPr>
          <w:sz w:val="32"/>
          <w:szCs w:val="36"/>
        </w:rPr>
      </w:pPr>
      <w:r>
        <w:rPr>
          <w:rFonts w:ascii="Consolas" w:hAnsi="Consolas" w:eastAsia="Consolas"/>
          <w:color w:val="2D2D2D"/>
          <w:sz w:val="21"/>
          <w:szCs w:val="36"/>
        </w:rPr>
        <w:t xml:space="preserve">    delete:</w:t>
      </w:r>
    </w:p>
    <w:p w14:paraId="7BE04E64">
      <w:pPr>
        <w:spacing w:before="0" w:after="0" w:line="260" w:lineRule="exact"/>
        <w:rPr>
          <w:sz w:val="32"/>
          <w:szCs w:val="36"/>
        </w:rPr>
      </w:pPr>
      <w:r>
        <w:rPr>
          <w:rFonts w:ascii="Consolas" w:hAnsi="Consolas" w:eastAsia="Consolas"/>
          <w:color w:val="2D2D2D"/>
          <w:sz w:val="21"/>
          <w:szCs w:val="36"/>
        </w:rPr>
        <w:t xml:space="preserve">      tags: [6-工时 WorkLogs]</w:t>
      </w:r>
    </w:p>
    <w:p w14:paraId="49D55566">
      <w:pPr>
        <w:spacing w:before="0" w:after="0" w:line="260" w:lineRule="exact"/>
        <w:rPr>
          <w:sz w:val="32"/>
          <w:szCs w:val="36"/>
        </w:rPr>
      </w:pPr>
      <w:r>
        <w:rPr>
          <w:rFonts w:ascii="Consolas" w:hAnsi="Consolas" w:eastAsia="Consolas"/>
          <w:color w:val="2D2D2D"/>
          <w:sz w:val="21"/>
          <w:szCs w:val="36"/>
        </w:rPr>
        <w:t xml:space="preserve">      summary: 删除工时记录</w:t>
      </w:r>
    </w:p>
    <w:p w14:paraId="5F2CF975">
      <w:pPr>
        <w:spacing w:before="0" w:after="0" w:line="260" w:lineRule="exact"/>
        <w:rPr>
          <w:sz w:val="32"/>
          <w:szCs w:val="36"/>
        </w:rPr>
      </w:pPr>
      <w:r>
        <w:rPr>
          <w:rFonts w:ascii="Consolas" w:hAnsi="Consolas" w:eastAsia="Consolas"/>
          <w:color w:val="2D2D2D"/>
          <w:sz w:val="21"/>
          <w:szCs w:val="36"/>
        </w:rPr>
        <w:t xml:space="preserve">      parameters:</w:t>
      </w:r>
    </w:p>
    <w:p w14:paraId="4B1BF7FD">
      <w:pPr>
        <w:spacing w:before="0" w:after="0" w:line="260" w:lineRule="exact"/>
        <w:rPr>
          <w:sz w:val="32"/>
          <w:szCs w:val="36"/>
        </w:rPr>
      </w:pPr>
      <w:r>
        <w:rPr>
          <w:rFonts w:ascii="Consolas" w:hAnsi="Consolas" w:eastAsia="Consolas"/>
          <w:color w:val="2D2D2D"/>
          <w:sz w:val="21"/>
          <w:szCs w:val="36"/>
        </w:rPr>
        <w:t xml:space="preserve">        - name: id</w:t>
      </w:r>
    </w:p>
    <w:p w14:paraId="3D04E01F">
      <w:pPr>
        <w:spacing w:before="0" w:after="0" w:line="260" w:lineRule="exact"/>
        <w:rPr>
          <w:sz w:val="32"/>
          <w:szCs w:val="36"/>
        </w:rPr>
      </w:pPr>
      <w:r>
        <w:rPr>
          <w:rFonts w:ascii="Consolas" w:hAnsi="Consolas" w:eastAsia="Consolas"/>
          <w:color w:val="2D2D2D"/>
          <w:sz w:val="21"/>
          <w:szCs w:val="36"/>
        </w:rPr>
        <w:t xml:space="preserve">          in: path</w:t>
      </w:r>
    </w:p>
    <w:p w14:paraId="20CE2209">
      <w:pPr>
        <w:spacing w:before="0" w:after="0" w:line="260" w:lineRule="exact"/>
        <w:rPr>
          <w:sz w:val="32"/>
          <w:szCs w:val="36"/>
        </w:rPr>
      </w:pPr>
      <w:r>
        <w:rPr>
          <w:rFonts w:ascii="Consolas" w:hAnsi="Consolas" w:eastAsia="Consolas"/>
          <w:color w:val="2D2D2D"/>
          <w:sz w:val="21"/>
          <w:szCs w:val="36"/>
        </w:rPr>
        <w:t xml:space="preserve">          required: true</w:t>
      </w:r>
    </w:p>
    <w:p w14:paraId="1C1224B9">
      <w:pPr>
        <w:spacing w:before="0" w:after="0" w:line="260" w:lineRule="exact"/>
        <w:rPr>
          <w:sz w:val="32"/>
          <w:szCs w:val="36"/>
        </w:rPr>
      </w:pPr>
      <w:r>
        <w:rPr>
          <w:rFonts w:ascii="Consolas" w:hAnsi="Consolas" w:eastAsia="Consolas"/>
          <w:color w:val="2D2D2D"/>
          <w:sz w:val="21"/>
          <w:szCs w:val="36"/>
        </w:rPr>
        <w:t xml:space="preserve">          schema: { type: string, format: uuid }</w:t>
      </w:r>
    </w:p>
    <w:p w14:paraId="62D9DDF5">
      <w:pPr>
        <w:spacing w:before="0" w:after="0" w:line="260" w:lineRule="exact"/>
        <w:rPr>
          <w:sz w:val="32"/>
          <w:szCs w:val="36"/>
        </w:rPr>
      </w:pPr>
      <w:r>
        <w:rPr>
          <w:rFonts w:ascii="Consolas" w:hAnsi="Consolas" w:eastAsia="Consolas"/>
          <w:color w:val="2D2D2D"/>
          <w:sz w:val="21"/>
          <w:szCs w:val="36"/>
        </w:rPr>
        <w:t xml:space="preserve">      responses:</w:t>
      </w:r>
    </w:p>
    <w:p w14:paraId="4026B240">
      <w:pPr>
        <w:spacing w:before="0" w:after="0" w:line="260" w:lineRule="exact"/>
        <w:rPr>
          <w:sz w:val="32"/>
          <w:szCs w:val="36"/>
        </w:rPr>
      </w:pPr>
      <w:r>
        <w:rPr>
          <w:rFonts w:ascii="Consolas" w:hAnsi="Consolas" w:eastAsia="Consolas"/>
          <w:color w:val="2D2D2D"/>
          <w:sz w:val="21"/>
          <w:szCs w:val="36"/>
        </w:rPr>
        <w:t xml:space="preserve">        '200':</w:t>
      </w:r>
    </w:p>
    <w:p w14:paraId="492C34BB">
      <w:pPr>
        <w:spacing w:before="0" w:after="0" w:line="260" w:lineRule="exact"/>
        <w:rPr>
          <w:sz w:val="32"/>
          <w:szCs w:val="36"/>
        </w:rPr>
      </w:pPr>
      <w:r>
        <w:rPr>
          <w:rFonts w:ascii="Consolas" w:hAnsi="Consolas" w:eastAsia="Consolas"/>
          <w:color w:val="2D2D2D"/>
          <w:sz w:val="21"/>
          <w:szCs w:val="36"/>
        </w:rPr>
        <w:t xml:space="preserve">          description: 删除成功</w:t>
      </w:r>
    </w:p>
    <w:p w14:paraId="1C8D4FB7">
      <w:pPr>
        <w:spacing w:before="0" w:after="0" w:line="260" w:lineRule="exact"/>
        <w:rPr>
          <w:sz w:val="32"/>
          <w:szCs w:val="36"/>
        </w:rPr>
      </w:pPr>
      <w:r>
        <w:rPr>
          <w:rFonts w:ascii="Consolas" w:hAnsi="Consolas" w:eastAsia="Consolas"/>
          <w:color w:val="2D2D2D"/>
          <w:sz w:val="21"/>
          <w:szCs w:val="36"/>
        </w:rPr>
        <w:t xml:space="preserve"> </w:t>
      </w:r>
    </w:p>
    <w:p w14:paraId="39965D6E">
      <w:pPr>
        <w:spacing w:before="0" w:after="0" w:line="260" w:lineRule="exact"/>
        <w:rPr>
          <w:sz w:val="32"/>
          <w:szCs w:val="36"/>
        </w:rPr>
      </w:pPr>
      <w:r>
        <w:rPr>
          <w:rFonts w:ascii="Consolas" w:hAnsi="Consolas" w:eastAsia="Consolas"/>
          <w:color w:val="2D2D2D"/>
          <w:sz w:val="21"/>
          <w:szCs w:val="36"/>
        </w:rPr>
        <w:t xml:space="preserve">  /worklogs/summary/:</w:t>
      </w:r>
    </w:p>
    <w:p w14:paraId="0F13E22D">
      <w:pPr>
        <w:spacing w:before="0" w:after="0" w:line="260" w:lineRule="exact"/>
        <w:rPr>
          <w:sz w:val="32"/>
          <w:szCs w:val="36"/>
        </w:rPr>
      </w:pPr>
      <w:r>
        <w:rPr>
          <w:rFonts w:ascii="Consolas" w:hAnsi="Consolas" w:eastAsia="Consolas"/>
          <w:color w:val="2D2D2D"/>
          <w:sz w:val="21"/>
          <w:szCs w:val="36"/>
        </w:rPr>
        <w:t xml:space="preserve">    get:</w:t>
      </w:r>
    </w:p>
    <w:p w14:paraId="02930758">
      <w:pPr>
        <w:spacing w:before="0" w:after="0" w:line="260" w:lineRule="exact"/>
        <w:rPr>
          <w:sz w:val="32"/>
          <w:szCs w:val="36"/>
        </w:rPr>
      </w:pPr>
      <w:r>
        <w:rPr>
          <w:rFonts w:ascii="Consolas" w:hAnsi="Consolas" w:eastAsia="Consolas"/>
          <w:color w:val="2D2D2D"/>
          <w:sz w:val="21"/>
          <w:szCs w:val="36"/>
        </w:rPr>
        <w:t xml:space="preserve">      tags: [6-工时 WorkLogs]</w:t>
      </w:r>
    </w:p>
    <w:p w14:paraId="6EBCB285">
      <w:pPr>
        <w:spacing w:before="0" w:after="0" w:line="260" w:lineRule="exact"/>
        <w:rPr>
          <w:sz w:val="32"/>
          <w:szCs w:val="36"/>
        </w:rPr>
      </w:pPr>
      <w:r>
        <w:rPr>
          <w:rFonts w:ascii="Consolas" w:hAnsi="Consolas" w:eastAsia="Consolas"/>
          <w:color w:val="2D2D2D"/>
          <w:sz w:val="21"/>
          <w:szCs w:val="36"/>
        </w:rPr>
        <w:t xml:space="preserve">      summary: 获取工时汇总统计</w:t>
      </w:r>
    </w:p>
    <w:p w14:paraId="11CB333E">
      <w:pPr>
        <w:spacing w:before="0" w:after="0" w:line="260" w:lineRule="exact"/>
        <w:rPr>
          <w:sz w:val="32"/>
          <w:szCs w:val="36"/>
        </w:rPr>
      </w:pPr>
      <w:r>
        <w:rPr>
          <w:rFonts w:ascii="Consolas" w:hAnsi="Consolas" w:eastAsia="Consolas"/>
          <w:color w:val="2D2D2D"/>
          <w:sz w:val="21"/>
          <w:szCs w:val="36"/>
        </w:rPr>
        <w:t xml:space="preserve">      description: 按项目/用户/日期范围汇总工时</w:t>
      </w:r>
    </w:p>
    <w:p w14:paraId="1021F292">
      <w:pPr>
        <w:spacing w:before="0" w:after="0" w:line="260" w:lineRule="exact"/>
        <w:rPr>
          <w:sz w:val="32"/>
          <w:szCs w:val="36"/>
        </w:rPr>
      </w:pPr>
      <w:r>
        <w:rPr>
          <w:rFonts w:ascii="Consolas" w:hAnsi="Consolas" w:eastAsia="Consolas"/>
          <w:color w:val="2D2D2D"/>
          <w:sz w:val="21"/>
          <w:szCs w:val="36"/>
        </w:rPr>
        <w:t xml:space="preserve">      parameters:</w:t>
      </w:r>
    </w:p>
    <w:p w14:paraId="2E99DF1D">
      <w:pPr>
        <w:spacing w:before="0" w:after="0" w:line="260" w:lineRule="exact"/>
        <w:rPr>
          <w:sz w:val="32"/>
          <w:szCs w:val="36"/>
        </w:rPr>
      </w:pPr>
      <w:r>
        <w:rPr>
          <w:rFonts w:ascii="Consolas" w:hAnsi="Consolas" w:eastAsia="Consolas"/>
          <w:color w:val="2D2D2D"/>
          <w:sz w:val="21"/>
          <w:szCs w:val="36"/>
        </w:rPr>
        <w:t xml:space="preserve">        - name: project_id</w:t>
      </w:r>
    </w:p>
    <w:p w14:paraId="6E61884A">
      <w:pPr>
        <w:spacing w:before="0" w:after="0" w:line="260" w:lineRule="exact"/>
        <w:rPr>
          <w:sz w:val="32"/>
          <w:szCs w:val="36"/>
        </w:rPr>
      </w:pPr>
      <w:r>
        <w:rPr>
          <w:rFonts w:ascii="Consolas" w:hAnsi="Consolas" w:eastAsia="Consolas"/>
          <w:color w:val="2D2D2D"/>
          <w:sz w:val="21"/>
          <w:szCs w:val="36"/>
        </w:rPr>
        <w:t xml:space="preserve">          in: query</w:t>
      </w:r>
    </w:p>
    <w:p w14:paraId="7D7DBE1E">
      <w:pPr>
        <w:spacing w:before="0" w:after="0" w:line="260" w:lineRule="exact"/>
        <w:rPr>
          <w:sz w:val="32"/>
          <w:szCs w:val="36"/>
        </w:rPr>
      </w:pPr>
      <w:r>
        <w:rPr>
          <w:rFonts w:ascii="Consolas" w:hAnsi="Consolas" w:eastAsia="Consolas"/>
          <w:color w:val="2D2D2D"/>
          <w:sz w:val="21"/>
          <w:szCs w:val="36"/>
        </w:rPr>
        <w:t xml:space="preserve">          required: true</w:t>
      </w:r>
    </w:p>
    <w:p w14:paraId="6620D68F">
      <w:pPr>
        <w:spacing w:before="0" w:after="0" w:line="260" w:lineRule="exact"/>
        <w:rPr>
          <w:sz w:val="32"/>
          <w:szCs w:val="36"/>
        </w:rPr>
      </w:pPr>
      <w:r>
        <w:rPr>
          <w:rFonts w:ascii="Consolas" w:hAnsi="Consolas" w:eastAsia="Consolas"/>
          <w:color w:val="2D2D2D"/>
          <w:sz w:val="21"/>
          <w:szCs w:val="36"/>
        </w:rPr>
        <w:t xml:space="preserve">          schema: { type: string, format: uuid }</w:t>
      </w:r>
    </w:p>
    <w:p w14:paraId="59E41B1A">
      <w:pPr>
        <w:spacing w:before="0" w:after="0" w:line="260" w:lineRule="exact"/>
        <w:rPr>
          <w:sz w:val="32"/>
          <w:szCs w:val="36"/>
        </w:rPr>
      </w:pPr>
      <w:r>
        <w:rPr>
          <w:rFonts w:ascii="Consolas" w:hAnsi="Consolas" w:eastAsia="Consolas"/>
          <w:color w:val="2D2D2D"/>
          <w:sz w:val="21"/>
          <w:szCs w:val="36"/>
        </w:rPr>
        <w:t xml:space="preserve">        - name: start_date</w:t>
      </w:r>
    </w:p>
    <w:p w14:paraId="6589E58E">
      <w:pPr>
        <w:spacing w:before="0" w:after="0" w:line="260" w:lineRule="exact"/>
        <w:rPr>
          <w:sz w:val="32"/>
          <w:szCs w:val="36"/>
        </w:rPr>
      </w:pPr>
      <w:r>
        <w:rPr>
          <w:rFonts w:ascii="Consolas" w:hAnsi="Consolas" w:eastAsia="Consolas"/>
          <w:color w:val="2D2D2D"/>
          <w:sz w:val="21"/>
          <w:szCs w:val="36"/>
        </w:rPr>
        <w:t xml:space="preserve">          in: query</w:t>
      </w:r>
    </w:p>
    <w:p w14:paraId="530EFDAA">
      <w:pPr>
        <w:spacing w:before="0" w:after="0" w:line="260" w:lineRule="exact"/>
        <w:rPr>
          <w:sz w:val="32"/>
          <w:szCs w:val="36"/>
        </w:rPr>
      </w:pPr>
      <w:r>
        <w:rPr>
          <w:rFonts w:ascii="Consolas" w:hAnsi="Consolas" w:eastAsia="Consolas"/>
          <w:color w:val="2D2D2D"/>
          <w:sz w:val="21"/>
          <w:szCs w:val="36"/>
        </w:rPr>
        <w:t xml:space="preserve">          schema: { type: string, format: date }</w:t>
      </w:r>
    </w:p>
    <w:p w14:paraId="205E22AF">
      <w:pPr>
        <w:spacing w:before="0" w:after="0" w:line="260" w:lineRule="exact"/>
        <w:rPr>
          <w:sz w:val="32"/>
          <w:szCs w:val="36"/>
        </w:rPr>
      </w:pPr>
      <w:r>
        <w:rPr>
          <w:rFonts w:ascii="Consolas" w:hAnsi="Consolas" w:eastAsia="Consolas"/>
          <w:color w:val="2D2D2D"/>
          <w:sz w:val="21"/>
          <w:szCs w:val="36"/>
        </w:rPr>
        <w:t xml:space="preserve">        - name: end_date</w:t>
      </w:r>
    </w:p>
    <w:p w14:paraId="14B28DDF">
      <w:pPr>
        <w:spacing w:before="0" w:after="0" w:line="260" w:lineRule="exact"/>
        <w:rPr>
          <w:sz w:val="32"/>
          <w:szCs w:val="36"/>
        </w:rPr>
      </w:pPr>
      <w:r>
        <w:rPr>
          <w:rFonts w:ascii="Consolas" w:hAnsi="Consolas" w:eastAsia="Consolas"/>
          <w:color w:val="2D2D2D"/>
          <w:sz w:val="21"/>
          <w:szCs w:val="36"/>
        </w:rPr>
        <w:t xml:space="preserve">          in: query</w:t>
      </w:r>
    </w:p>
    <w:p w14:paraId="570B5AF6">
      <w:pPr>
        <w:spacing w:before="0" w:after="0" w:line="260" w:lineRule="exact"/>
        <w:rPr>
          <w:sz w:val="32"/>
          <w:szCs w:val="36"/>
        </w:rPr>
      </w:pPr>
      <w:r>
        <w:rPr>
          <w:rFonts w:ascii="Consolas" w:hAnsi="Consolas" w:eastAsia="Consolas"/>
          <w:color w:val="2D2D2D"/>
          <w:sz w:val="21"/>
          <w:szCs w:val="36"/>
        </w:rPr>
        <w:t xml:space="preserve">          schema: { type: string, format: date }</w:t>
      </w:r>
    </w:p>
    <w:p w14:paraId="44B9F1C2">
      <w:pPr>
        <w:spacing w:before="0" w:after="0" w:line="260" w:lineRule="exact"/>
        <w:rPr>
          <w:sz w:val="32"/>
          <w:szCs w:val="36"/>
        </w:rPr>
      </w:pPr>
      <w:r>
        <w:rPr>
          <w:rFonts w:ascii="Consolas" w:hAnsi="Consolas" w:eastAsia="Consolas"/>
          <w:color w:val="2D2D2D"/>
          <w:sz w:val="21"/>
          <w:szCs w:val="36"/>
        </w:rPr>
        <w:t xml:space="preserve">        - name: user_id</w:t>
      </w:r>
    </w:p>
    <w:p w14:paraId="5262D320">
      <w:pPr>
        <w:spacing w:before="0" w:after="0" w:line="260" w:lineRule="exact"/>
        <w:rPr>
          <w:sz w:val="32"/>
          <w:szCs w:val="36"/>
        </w:rPr>
      </w:pPr>
      <w:r>
        <w:rPr>
          <w:rFonts w:ascii="Consolas" w:hAnsi="Consolas" w:eastAsia="Consolas"/>
          <w:color w:val="2D2D2D"/>
          <w:sz w:val="21"/>
          <w:szCs w:val="36"/>
        </w:rPr>
        <w:t xml:space="preserve">          in: query</w:t>
      </w:r>
    </w:p>
    <w:p w14:paraId="199CC276">
      <w:pPr>
        <w:spacing w:before="0" w:after="0" w:line="260" w:lineRule="exact"/>
        <w:rPr>
          <w:sz w:val="32"/>
          <w:szCs w:val="36"/>
        </w:rPr>
      </w:pPr>
      <w:r>
        <w:rPr>
          <w:rFonts w:ascii="Consolas" w:hAnsi="Consolas" w:eastAsia="Consolas"/>
          <w:color w:val="2D2D2D"/>
          <w:sz w:val="21"/>
          <w:szCs w:val="36"/>
        </w:rPr>
        <w:t xml:space="preserve">          schema: { type: string, format: uuid }</w:t>
      </w:r>
    </w:p>
    <w:p w14:paraId="1A578B0E">
      <w:pPr>
        <w:spacing w:before="0" w:after="0" w:line="260" w:lineRule="exact"/>
        <w:rPr>
          <w:sz w:val="32"/>
          <w:szCs w:val="36"/>
        </w:rPr>
      </w:pPr>
      <w:r>
        <w:rPr>
          <w:rFonts w:ascii="Consolas" w:hAnsi="Consolas" w:eastAsia="Consolas"/>
          <w:color w:val="2D2D2D"/>
          <w:sz w:val="21"/>
          <w:szCs w:val="36"/>
        </w:rPr>
        <w:t xml:space="preserve">      responses:</w:t>
      </w:r>
    </w:p>
    <w:p w14:paraId="29428A9F">
      <w:pPr>
        <w:spacing w:before="0" w:after="0" w:line="260" w:lineRule="exact"/>
        <w:rPr>
          <w:sz w:val="32"/>
          <w:szCs w:val="36"/>
        </w:rPr>
      </w:pPr>
      <w:r>
        <w:rPr>
          <w:rFonts w:ascii="Consolas" w:hAnsi="Consolas" w:eastAsia="Consolas"/>
          <w:color w:val="2D2D2D"/>
          <w:sz w:val="21"/>
          <w:szCs w:val="36"/>
        </w:rPr>
        <w:t xml:space="preserve">        '200':</w:t>
      </w:r>
    </w:p>
    <w:p w14:paraId="6842A42E">
      <w:pPr>
        <w:spacing w:before="0" w:after="0" w:line="260" w:lineRule="exact"/>
        <w:rPr>
          <w:sz w:val="32"/>
          <w:szCs w:val="36"/>
        </w:rPr>
      </w:pPr>
      <w:r>
        <w:rPr>
          <w:rFonts w:ascii="Consolas" w:hAnsi="Consolas" w:eastAsia="Consolas"/>
          <w:color w:val="2D2D2D"/>
          <w:sz w:val="21"/>
          <w:szCs w:val="36"/>
        </w:rPr>
        <w:t xml:space="preserve">          description: 成功</w:t>
      </w:r>
    </w:p>
    <w:p w14:paraId="7B3C500A">
      <w:pPr>
        <w:spacing w:before="0" w:after="0" w:line="260" w:lineRule="exact"/>
        <w:rPr>
          <w:sz w:val="32"/>
          <w:szCs w:val="36"/>
        </w:rPr>
      </w:pPr>
      <w:r>
        <w:rPr>
          <w:rFonts w:ascii="Consolas" w:hAnsi="Consolas" w:eastAsia="Consolas"/>
          <w:color w:val="2D2D2D"/>
          <w:sz w:val="21"/>
          <w:szCs w:val="36"/>
        </w:rPr>
        <w:t xml:space="preserve">          content:</w:t>
      </w:r>
    </w:p>
    <w:p w14:paraId="0788D231">
      <w:pPr>
        <w:spacing w:before="0" w:after="0" w:line="260" w:lineRule="exact"/>
        <w:rPr>
          <w:sz w:val="32"/>
          <w:szCs w:val="36"/>
        </w:rPr>
      </w:pPr>
      <w:r>
        <w:rPr>
          <w:rFonts w:ascii="Consolas" w:hAnsi="Consolas" w:eastAsia="Consolas"/>
          <w:color w:val="2D2D2D"/>
          <w:sz w:val="21"/>
          <w:szCs w:val="36"/>
        </w:rPr>
        <w:t xml:space="preserve">            application/json:</w:t>
      </w:r>
    </w:p>
    <w:p w14:paraId="3FA7629A">
      <w:pPr>
        <w:spacing w:before="0" w:after="0" w:line="260" w:lineRule="exact"/>
        <w:rPr>
          <w:sz w:val="32"/>
          <w:szCs w:val="36"/>
        </w:rPr>
      </w:pPr>
      <w:r>
        <w:rPr>
          <w:rFonts w:ascii="Consolas" w:hAnsi="Consolas" w:eastAsia="Consolas"/>
          <w:color w:val="2D2D2D"/>
          <w:sz w:val="21"/>
          <w:szCs w:val="36"/>
        </w:rPr>
        <w:t xml:space="preserve">              schema:</w:t>
      </w:r>
    </w:p>
    <w:p w14:paraId="4792400C">
      <w:pPr>
        <w:spacing w:before="0" w:after="0" w:line="260" w:lineRule="exact"/>
        <w:rPr>
          <w:sz w:val="32"/>
          <w:szCs w:val="36"/>
        </w:rPr>
      </w:pPr>
      <w:r>
        <w:rPr>
          <w:rFonts w:ascii="Consolas" w:hAnsi="Consolas" w:eastAsia="Consolas"/>
          <w:color w:val="2D2D2D"/>
          <w:sz w:val="21"/>
          <w:szCs w:val="36"/>
        </w:rPr>
        <w:t xml:space="preserve">                allOf:</w:t>
      </w:r>
    </w:p>
    <w:p w14:paraId="3141046C">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20F37AA8">
      <w:pPr>
        <w:spacing w:before="0" w:after="0" w:line="260" w:lineRule="exact"/>
        <w:rPr>
          <w:sz w:val="32"/>
          <w:szCs w:val="36"/>
        </w:rPr>
      </w:pPr>
      <w:r>
        <w:rPr>
          <w:rFonts w:ascii="Consolas" w:hAnsi="Consolas" w:eastAsia="Consolas"/>
          <w:color w:val="2D2D2D"/>
          <w:sz w:val="21"/>
          <w:szCs w:val="36"/>
        </w:rPr>
        <w:t xml:space="preserve">                  - type: object</w:t>
      </w:r>
    </w:p>
    <w:p w14:paraId="394D0E56">
      <w:pPr>
        <w:spacing w:before="0" w:after="0" w:line="260" w:lineRule="exact"/>
        <w:rPr>
          <w:sz w:val="32"/>
          <w:szCs w:val="36"/>
        </w:rPr>
      </w:pPr>
      <w:r>
        <w:rPr>
          <w:rFonts w:ascii="Consolas" w:hAnsi="Consolas" w:eastAsia="Consolas"/>
          <w:color w:val="2D2D2D"/>
          <w:sz w:val="21"/>
          <w:szCs w:val="36"/>
        </w:rPr>
        <w:t xml:space="preserve">                    properties:</w:t>
      </w:r>
    </w:p>
    <w:p w14:paraId="02105DA6">
      <w:pPr>
        <w:spacing w:before="0" w:after="0" w:line="260" w:lineRule="exact"/>
        <w:rPr>
          <w:sz w:val="32"/>
          <w:szCs w:val="36"/>
        </w:rPr>
      </w:pPr>
      <w:r>
        <w:rPr>
          <w:rFonts w:ascii="Consolas" w:hAnsi="Consolas" w:eastAsia="Consolas"/>
          <w:color w:val="2D2D2D"/>
          <w:sz w:val="21"/>
          <w:szCs w:val="36"/>
        </w:rPr>
        <w:t xml:space="preserve">                      data:</w:t>
      </w:r>
    </w:p>
    <w:p w14:paraId="659479FB">
      <w:pPr>
        <w:spacing w:before="0" w:after="0" w:line="260" w:lineRule="exact"/>
        <w:rPr>
          <w:sz w:val="32"/>
          <w:szCs w:val="36"/>
        </w:rPr>
      </w:pPr>
      <w:r>
        <w:rPr>
          <w:rFonts w:ascii="Consolas" w:hAnsi="Consolas" w:eastAsia="Consolas"/>
          <w:color w:val="2D2D2D"/>
          <w:sz w:val="21"/>
          <w:szCs w:val="36"/>
        </w:rPr>
        <w:t xml:space="preserve">                        $ref: '#/components/schemas/WorkLogSummary'</w:t>
      </w:r>
    </w:p>
    <w:p w14:paraId="11D92F3C">
      <w:pPr>
        <w:spacing w:before="0" w:after="0" w:line="260" w:lineRule="exact"/>
        <w:rPr>
          <w:sz w:val="32"/>
          <w:szCs w:val="36"/>
        </w:rPr>
      </w:pPr>
      <w:r>
        <w:rPr>
          <w:rFonts w:ascii="Consolas" w:hAnsi="Consolas" w:eastAsia="Consolas"/>
          <w:color w:val="2D2D2D"/>
          <w:sz w:val="21"/>
          <w:szCs w:val="36"/>
        </w:rPr>
        <w:t xml:space="preserve"> </w:t>
      </w:r>
    </w:p>
    <w:p w14:paraId="6227D4AD">
      <w:pPr>
        <w:spacing w:before="0" w:after="0" w:line="260" w:lineRule="exact"/>
        <w:rPr>
          <w:sz w:val="32"/>
          <w:szCs w:val="36"/>
        </w:rPr>
      </w:pPr>
      <w:r>
        <w:rPr>
          <w:rFonts w:ascii="Consolas" w:hAnsi="Consolas" w:eastAsia="Consolas"/>
          <w:color w:val="2D2D2D"/>
          <w:sz w:val="21"/>
          <w:szCs w:val="36"/>
        </w:rPr>
        <w:t xml:space="preserve">  # ========== 7. 通知模块 /api/notifications ==========</w:t>
      </w:r>
    </w:p>
    <w:p w14:paraId="12BE4E00">
      <w:pPr>
        <w:spacing w:before="0" w:after="0" w:line="260" w:lineRule="exact"/>
        <w:rPr>
          <w:sz w:val="32"/>
          <w:szCs w:val="36"/>
        </w:rPr>
      </w:pPr>
      <w:r>
        <w:rPr>
          <w:rFonts w:ascii="Consolas" w:hAnsi="Consolas" w:eastAsia="Consolas"/>
          <w:color w:val="2D2D2D"/>
          <w:sz w:val="21"/>
          <w:szCs w:val="36"/>
        </w:rPr>
        <w:t xml:space="preserve">  /notifications/:</w:t>
      </w:r>
    </w:p>
    <w:p w14:paraId="6E504EFB">
      <w:pPr>
        <w:spacing w:before="0" w:after="0" w:line="260" w:lineRule="exact"/>
        <w:rPr>
          <w:sz w:val="32"/>
          <w:szCs w:val="36"/>
        </w:rPr>
      </w:pPr>
      <w:r>
        <w:rPr>
          <w:rFonts w:ascii="Consolas" w:hAnsi="Consolas" w:eastAsia="Consolas"/>
          <w:color w:val="2D2D2D"/>
          <w:sz w:val="21"/>
          <w:szCs w:val="36"/>
        </w:rPr>
        <w:t xml:space="preserve">    get:</w:t>
      </w:r>
    </w:p>
    <w:p w14:paraId="0B07D12A">
      <w:pPr>
        <w:spacing w:before="0" w:after="0" w:line="260" w:lineRule="exact"/>
        <w:rPr>
          <w:sz w:val="32"/>
          <w:szCs w:val="36"/>
        </w:rPr>
      </w:pPr>
      <w:r>
        <w:rPr>
          <w:rFonts w:ascii="Consolas" w:hAnsi="Consolas" w:eastAsia="Consolas"/>
          <w:color w:val="2D2D2D"/>
          <w:sz w:val="21"/>
          <w:szCs w:val="36"/>
        </w:rPr>
        <w:t xml:space="preserve">      tags: [7-通知 Notifications]</w:t>
      </w:r>
    </w:p>
    <w:p w14:paraId="16924862">
      <w:pPr>
        <w:spacing w:before="0" w:after="0" w:line="260" w:lineRule="exact"/>
        <w:rPr>
          <w:sz w:val="32"/>
          <w:szCs w:val="36"/>
        </w:rPr>
      </w:pPr>
      <w:r>
        <w:rPr>
          <w:rFonts w:ascii="Consolas" w:hAnsi="Consolas" w:eastAsia="Consolas"/>
          <w:color w:val="2D2D2D"/>
          <w:sz w:val="21"/>
          <w:szCs w:val="36"/>
        </w:rPr>
        <w:t xml:space="preserve">      summary: 获取通知列表</w:t>
      </w:r>
    </w:p>
    <w:p w14:paraId="4DC01B09">
      <w:pPr>
        <w:spacing w:before="0" w:after="0" w:line="260" w:lineRule="exact"/>
        <w:rPr>
          <w:sz w:val="32"/>
          <w:szCs w:val="36"/>
        </w:rPr>
      </w:pPr>
      <w:r>
        <w:rPr>
          <w:rFonts w:ascii="Consolas" w:hAnsi="Consolas" w:eastAsia="Consolas"/>
          <w:color w:val="2D2D2D"/>
          <w:sz w:val="21"/>
          <w:szCs w:val="36"/>
        </w:rPr>
        <w:t xml:space="preserve">      parameters:</w:t>
      </w:r>
    </w:p>
    <w:p w14:paraId="71D12278">
      <w:pPr>
        <w:spacing w:before="0" w:after="0" w:line="260" w:lineRule="exact"/>
        <w:rPr>
          <w:sz w:val="32"/>
          <w:szCs w:val="36"/>
        </w:rPr>
      </w:pPr>
      <w:r>
        <w:rPr>
          <w:rFonts w:ascii="Consolas" w:hAnsi="Consolas" w:eastAsia="Consolas"/>
          <w:color w:val="2D2D2D"/>
          <w:sz w:val="21"/>
          <w:szCs w:val="36"/>
        </w:rPr>
        <w:t xml:space="preserve">        - name: is_read</w:t>
      </w:r>
    </w:p>
    <w:p w14:paraId="07A3EBFF">
      <w:pPr>
        <w:spacing w:before="0" w:after="0" w:line="260" w:lineRule="exact"/>
        <w:rPr>
          <w:sz w:val="32"/>
          <w:szCs w:val="36"/>
        </w:rPr>
      </w:pPr>
      <w:r>
        <w:rPr>
          <w:rFonts w:ascii="Consolas" w:hAnsi="Consolas" w:eastAsia="Consolas"/>
          <w:color w:val="2D2D2D"/>
          <w:sz w:val="21"/>
          <w:szCs w:val="36"/>
        </w:rPr>
        <w:t xml:space="preserve">          in: query</w:t>
      </w:r>
    </w:p>
    <w:p w14:paraId="698A7905">
      <w:pPr>
        <w:spacing w:before="0" w:after="0" w:line="260" w:lineRule="exact"/>
        <w:rPr>
          <w:sz w:val="32"/>
          <w:szCs w:val="36"/>
        </w:rPr>
      </w:pPr>
      <w:r>
        <w:rPr>
          <w:rFonts w:ascii="Consolas" w:hAnsi="Consolas" w:eastAsia="Consolas"/>
          <w:color w:val="2D2D2D"/>
          <w:sz w:val="21"/>
          <w:szCs w:val="36"/>
        </w:rPr>
        <w:t xml:space="preserve">          schema:</w:t>
      </w:r>
    </w:p>
    <w:p w14:paraId="55617F96">
      <w:pPr>
        <w:spacing w:before="0" w:after="0" w:line="260" w:lineRule="exact"/>
        <w:rPr>
          <w:sz w:val="32"/>
          <w:szCs w:val="36"/>
        </w:rPr>
      </w:pPr>
      <w:r>
        <w:rPr>
          <w:rFonts w:ascii="Consolas" w:hAnsi="Consolas" w:eastAsia="Consolas"/>
          <w:color w:val="2D2D2D"/>
          <w:sz w:val="21"/>
          <w:szCs w:val="36"/>
        </w:rPr>
        <w:t xml:space="preserve">            type: boolean</w:t>
      </w:r>
    </w:p>
    <w:p w14:paraId="58C0584B">
      <w:pPr>
        <w:spacing w:before="0" w:after="0" w:line="260" w:lineRule="exact"/>
        <w:rPr>
          <w:sz w:val="32"/>
          <w:szCs w:val="36"/>
        </w:rPr>
      </w:pPr>
      <w:r>
        <w:rPr>
          <w:rFonts w:ascii="Consolas" w:hAnsi="Consolas" w:eastAsia="Consolas"/>
          <w:color w:val="2D2D2D"/>
          <w:sz w:val="21"/>
          <w:szCs w:val="36"/>
        </w:rPr>
        <w:t xml:space="preserve">          description: "筛选: true=已读, false=未读, 不传=全部"</w:t>
      </w:r>
    </w:p>
    <w:p w14:paraId="7C19ED31">
      <w:pPr>
        <w:spacing w:before="0" w:after="0" w:line="260" w:lineRule="exact"/>
        <w:rPr>
          <w:sz w:val="32"/>
          <w:szCs w:val="36"/>
        </w:rPr>
      </w:pPr>
      <w:r>
        <w:rPr>
          <w:rFonts w:ascii="Consolas" w:hAnsi="Consolas" w:eastAsia="Consolas"/>
          <w:color w:val="2D2D2D"/>
          <w:sz w:val="21"/>
          <w:szCs w:val="36"/>
        </w:rPr>
        <w:t xml:space="preserve">        - $ref: '#/components/parameters/Page'</w:t>
      </w:r>
    </w:p>
    <w:p w14:paraId="284BAF63">
      <w:pPr>
        <w:spacing w:before="0" w:after="0" w:line="260" w:lineRule="exact"/>
        <w:rPr>
          <w:sz w:val="32"/>
          <w:szCs w:val="36"/>
        </w:rPr>
      </w:pPr>
      <w:r>
        <w:rPr>
          <w:rFonts w:ascii="Consolas" w:hAnsi="Consolas" w:eastAsia="Consolas"/>
          <w:color w:val="2D2D2D"/>
          <w:sz w:val="21"/>
          <w:szCs w:val="36"/>
        </w:rPr>
        <w:t xml:space="preserve">      responses:</w:t>
      </w:r>
    </w:p>
    <w:p w14:paraId="20661E8D">
      <w:pPr>
        <w:spacing w:before="0" w:after="0" w:line="260" w:lineRule="exact"/>
        <w:rPr>
          <w:sz w:val="32"/>
          <w:szCs w:val="36"/>
        </w:rPr>
      </w:pPr>
      <w:r>
        <w:rPr>
          <w:rFonts w:ascii="Consolas" w:hAnsi="Consolas" w:eastAsia="Consolas"/>
          <w:color w:val="2D2D2D"/>
          <w:sz w:val="21"/>
          <w:szCs w:val="36"/>
        </w:rPr>
        <w:t xml:space="preserve">        '200':</w:t>
      </w:r>
    </w:p>
    <w:p w14:paraId="49F70867">
      <w:pPr>
        <w:spacing w:before="0" w:after="0" w:line="260" w:lineRule="exact"/>
        <w:rPr>
          <w:sz w:val="32"/>
          <w:szCs w:val="36"/>
        </w:rPr>
      </w:pPr>
      <w:r>
        <w:rPr>
          <w:rFonts w:ascii="Consolas" w:hAnsi="Consolas" w:eastAsia="Consolas"/>
          <w:color w:val="2D2D2D"/>
          <w:sz w:val="21"/>
          <w:szCs w:val="36"/>
        </w:rPr>
        <w:t xml:space="preserve">          description: 成功</w:t>
      </w:r>
    </w:p>
    <w:p w14:paraId="0048F396">
      <w:pPr>
        <w:spacing w:before="0" w:after="0" w:line="260" w:lineRule="exact"/>
        <w:rPr>
          <w:sz w:val="32"/>
          <w:szCs w:val="36"/>
        </w:rPr>
      </w:pPr>
      <w:r>
        <w:rPr>
          <w:rFonts w:ascii="Consolas" w:hAnsi="Consolas" w:eastAsia="Consolas"/>
          <w:color w:val="2D2D2D"/>
          <w:sz w:val="21"/>
          <w:szCs w:val="36"/>
        </w:rPr>
        <w:t xml:space="preserve">          content:</w:t>
      </w:r>
    </w:p>
    <w:p w14:paraId="0FFD78F0">
      <w:pPr>
        <w:spacing w:before="0" w:after="0" w:line="260" w:lineRule="exact"/>
        <w:rPr>
          <w:sz w:val="32"/>
          <w:szCs w:val="36"/>
        </w:rPr>
      </w:pPr>
      <w:r>
        <w:rPr>
          <w:rFonts w:ascii="Consolas" w:hAnsi="Consolas" w:eastAsia="Consolas"/>
          <w:color w:val="2D2D2D"/>
          <w:sz w:val="21"/>
          <w:szCs w:val="36"/>
        </w:rPr>
        <w:t xml:space="preserve">            application/json:</w:t>
      </w:r>
    </w:p>
    <w:p w14:paraId="7CADAE01">
      <w:pPr>
        <w:spacing w:before="0" w:after="0" w:line="260" w:lineRule="exact"/>
        <w:rPr>
          <w:sz w:val="32"/>
          <w:szCs w:val="36"/>
        </w:rPr>
      </w:pPr>
      <w:r>
        <w:rPr>
          <w:rFonts w:ascii="Consolas" w:hAnsi="Consolas" w:eastAsia="Consolas"/>
          <w:color w:val="2D2D2D"/>
          <w:sz w:val="21"/>
          <w:szCs w:val="36"/>
        </w:rPr>
        <w:t xml:space="preserve">              schema:</w:t>
      </w:r>
    </w:p>
    <w:p w14:paraId="23965935">
      <w:pPr>
        <w:spacing w:before="0" w:after="0" w:line="260" w:lineRule="exact"/>
        <w:rPr>
          <w:sz w:val="32"/>
          <w:szCs w:val="36"/>
        </w:rPr>
      </w:pPr>
      <w:r>
        <w:rPr>
          <w:rFonts w:ascii="Consolas" w:hAnsi="Consolas" w:eastAsia="Consolas"/>
          <w:color w:val="2D2D2D"/>
          <w:sz w:val="21"/>
          <w:szCs w:val="36"/>
        </w:rPr>
        <w:t xml:space="preserve">                allOf:</w:t>
      </w:r>
    </w:p>
    <w:p w14:paraId="3FF7E67A">
      <w:pPr>
        <w:spacing w:before="0" w:after="0" w:line="260" w:lineRule="exact"/>
        <w:rPr>
          <w:sz w:val="32"/>
          <w:szCs w:val="36"/>
        </w:rPr>
      </w:pPr>
      <w:r>
        <w:rPr>
          <w:rFonts w:ascii="Consolas" w:hAnsi="Consolas" w:eastAsia="Consolas"/>
          <w:color w:val="2D2D2D"/>
          <w:sz w:val="21"/>
          <w:szCs w:val="36"/>
        </w:rPr>
        <w:t xml:space="preserve">                  - $ref: '#/components/schemas/PaginatedResponse'</w:t>
      </w:r>
    </w:p>
    <w:p w14:paraId="384A9074">
      <w:pPr>
        <w:spacing w:before="0" w:after="0" w:line="260" w:lineRule="exact"/>
        <w:rPr>
          <w:sz w:val="32"/>
          <w:szCs w:val="36"/>
        </w:rPr>
      </w:pPr>
      <w:r>
        <w:rPr>
          <w:rFonts w:ascii="Consolas" w:hAnsi="Consolas" w:eastAsia="Consolas"/>
          <w:color w:val="2D2D2D"/>
          <w:sz w:val="21"/>
          <w:szCs w:val="36"/>
        </w:rPr>
        <w:t xml:space="preserve">                  - type: object</w:t>
      </w:r>
    </w:p>
    <w:p w14:paraId="4AAD8A49">
      <w:pPr>
        <w:spacing w:before="0" w:after="0" w:line="260" w:lineRule="exact"/>
        <w:rPr>
          <w:sz w:val="32"/>
          <w:szCs w:val="36"/>
        </w:rPr>
      </w:pPr>
      <w:r>
        <w:rPr>
          <w:rFonts w:ascii="Consolas" w:hAnsi="Consolas" w:eastAsia="Consolas"/>
          <w:color w:val="2D2D2D"/>
          <w:sz w:val="21"/>
          <w:szCs w:val="36"/>
        </w:rPr>
        <w:t xml:space="preserve">                    properties:</w:t>
      </w:r>
    </w:p>
    <w:p w14:paraId="6A008BD8">
      <w:pPr>
        <w:spacing w:before="0" w:after="0" w:line="260" w:lineRule="exact"/>
        <w:rPr>
          <w:sz w:val="32"/>
          <w:szCs w:val="36"/>
        </w:rPr>
      </w:pPr>
      <w:r>
        <w:rPr>
          <w:rFonts w:ascii="Consolas" w:hAnsi="Consolas" w:eastAsia="Consolas"/>
          <w:color w:val="2D2D2D"/>
          <w:sz w:val="21"/>
          <w:szCs w:val="36"/>
        </w:rPr>
        <w:t xml:space="preserve">                      data:</w:t>
      </w:r>
    </w:p>
    <w:p w14:paraId="6018DB4B">
      <w:pPr>
        <w:spacing w:before="0" w:after="0" w:line="260" w:lineRule="exact"/>
        <w:rPr>
          <w:sz w:val="32"/>
          <w:szCs w:val="36"/>
        </w:rPr>
      </w:pPr>
      <w:r>
        <w:rPr>
          <w:rFonts w:ascii="Consolas" w:hAnsi="Consolas" w:eastAsia="Consolas"/>
          <w:color w:val="2D2D2D"/>
          <w:sz w:val="21"/>
          <w:szCs w:val="36"/>
        </w:rPr>
        <w:t xml:space="preserve">                        type: object</w:t>
      </w:r>
    </w:p>
    <w:p w14:paraId="1A9BEDCF">
      <w:pPr>
        <w:spacing w:before="0" w:after="0" w:line="260" w:lineRule="exact"/>
        <w:rPr>
          <w:sz w:val="32"/>
          <w:szCs w:val="36"/>
        </w:rPr>
      </w:pPr>
      <w:r>
        <w:rPr>
          <w:rFonts w:ascii="Consolas" w:hAnsi="Consolas" w:eastAsia="Consolas"/>
          <w:color w:val="2D2D2D"/>
          <w:sz w:val="21"/>
          <w:szCs w:val="36"/>
        </w:rPr>
        <w:t xml:space="preserve">                        properties:</w:t>
      </w:r>
    </w:p>
    <w:p w14:paraId="432E7762">
      <w:pPr>
        <w:spacing w:before="0" w:after="0" w:line="260" w:lineRule="exact"/>
        <w:rPr>
          <w:sz w:val="32"/>
          <w:szCs w:val="36"/>
        </w:rPr>
      </w:pPr>
      <w:r>
        <w:rPr>
          <w:rFonts w:ascii="Consolas" w:hAnsi="Consolas" w:eastAsia="Consolas"/>
          <w:color w:val="2D2D2D"/>
          <w:sz w:val="21"/>
          <w:szCs w:val="36"/>
        </w:rPr>
        <w:t xml:space="preserve">                          results:</w:t>
      </w:r>
    </w:p>
    <w:p w14:paraId="3F4F5E7A">
      <w:pPr>
        <w:spacing w:before="0" w:after="0" w:line="260" w:lineRule="exact"/>
        <w:rPr>
          <w:sz w:val="32"/>
          <w:szCs w:val="36"/>
        </w:rPr>
      </w:pPr>
      <w:r>
        <w:rPr>
          <w:rFonts w:ascii="Consolas" w:hAnsi="Consolas" w:eastAsia="Consolas"/>
          <w:color w:val="2D2D2D"/>
          <w:sz w:val="21"/>
          <w:szCs w:val="36"/>
        </w:rPr>
        <w:t xml:space="preserve">                            type: array</w:t>
      </w:r>
    </w:p>
    <w:p w14:paraId="6DEC43F2">
      <w:pPr>
        <w:spacing w:before="0" w:after="0" w:line="260" w:lineRule="exact"/>
        <w:rPr>
          <w:sz w:val="32"/>
          <w:szCs w:val="36"/>
        </w:rPr>
      </w:pPr>
      <w:r>
        <w:rPr>
          <w:rFonts w:ascii="Consolas" w:hAnsi="Consolas" w:eastAsia="Consolas"/>
          <w:color w:val="2D2D2D"/>
          <w:sz w:val="21"/>
          <w:szCs w:val="36"/>
        </w:rPr>
        <w:t xml:space="preserve">                            items:</w:t>
      </w:r>
    </w:p>
    <w:p w14:paraId="1365D369">
      <w:pPr>
        <w:spacing w:before="0" w:after="0" w:line="260" w:lineRule="exact"/>
        <w:rPr>
          <w:sz w:val="32"/>
          <w:szCs w:val="36"/>
        </w:rPr>
      </w:pPr>
      <w:r>
        <w:rPr>
          <w:rFonts w:ascii="Consolas" w:hAnsi="Consolas" w:eastAsia="Consolas"/>
          <w:color w:val="2D2D2D"/>
          <w:sz w:val="21"/>
          <w:szCs w:val="36"/>
        </w:rPr>
        <w:t xml:space="preserve">                              $ref: '#/components/schemas/Notification'</w:t>
      </w:r>
    </w:p>
    <w:p w14:paraId="51386FE2">
      <w:pPr>
        <w:spacing w:before="0" w:after="0" w:line="260" w:lineRule="exact"/>
        <w:rPr>
          <w:sz w:val="32"/>
          <w:szCs w:val="36"/>
        </w:rPr>
      </w:pPr>
      <w:r>
        <w:rPr>
          <w:rFonts w:ascii="Consolas" w:hAnsi="Consolas" w:eastAsia="Consolas"/>
          <w:color w:val="2D2D2D"/>
          <w:sz w:val="21"/>
          <w:szCs w:val="36"/>
        </w:rPr>
        <w:t xml:space="preserve">                          unread_count:</w:t>
      </w:r>
    </w:p>
    <w:p w14:paraId="627376CA">
      <w:pPr>
        <w:spacing w:before="0" w:after="0" w:line="260" w:lineRule="exact"/>
        <w:rPr>
          <w:sz w:val="32"/>
          <w:szCs w:val="36"/>
        </w:rPr>
      </w:pPr>
      <w:r>
        <w:rPr>
          <w:rFonts w:ascii="Consolas" w:hAnsi="Consolas" w:eastAsia="Consolas"/>
          <w:color w:val="2D2D2D"/>
          <w:sz w:val="21"/>
          <w:szCs w:val="36"/>
        </w:rPr>
        <w:t xml:space="preserve">                            type: integer</w:t>
      </w:r>
    </w:p>
    <w:p w14:paraId="129EBCC8">
      <w:pPr>
        <w:spacing w:before="0" w:after="0" w:line="260" w:lineRule="exact"/>
        <w:rPr>
          <w:sz w:val="32"/>
          <w:szCs w:val="36"/>
        </w:rPr>
      </w:pPr>
      <w:r>
        <w:rPr>
          <w:rFonts w:ascii="Consolas" w:hAnsi="Consolas" w:eastAsia="Consolas"/>
          <w:color w:val="2D2D2D"/>
          <w:sz w:val="21"/>
          <w:szCs w:val="36"/>
        </w:rPr>
        <w:t xml:space="preserve">                            description: 未读通知总数</w:t>
      </w:r>
    </w:p>
    <w:p w14:paraId="4A122E06">
      <w:pPr>
        <w:spacing w:before="0" w:after="0" w:line="260" w:lineRule="exact"/>
        <w:rPr>
          <w:sz w:val="32"/>
          <w:szCs w:val="36"/>
        </w:rPr>
      </w:pPr>
      <w:r>
        <w:rPr>
          <w:rFonts w:ascii="Consolas" w:hAnsi="Consolas" w:eastAsia="Consolas"/>
          <w:color w:val="2D2D2D"/>
          <w:sz w:val="21"/>
          <w:szCs w:val="36"/>
        </w:rPr>
        <w:t xml:space="preserve"> </w:t>
      </w:r>
    </w:p>
    <w:p w14:paraId="7FF1E4D8">
      <w:pPr>
        <w:spacing w:before="0" w:after="0" w:line="260" w:lineRule="exact"/>
        <w:rPr>
          <w:sz w:val="32"/>
          <w:szCs w:val="36"/>
        </w:rPr>
      </w:pPr>
      <w:r>
        <w:rPr>
          <w:rFonts w:ascii="Consolas" w:hAnsi="Consolas" w:eastAsia="Consolas"/>
          <w:color w:val="2D2D2D"/>
          <w:sz w:val="21"/>
          <w:szCs w:val="36"/>
        </w:rPr>
        <w:t xml:space="preserve">  /notifications/{id}/read/:</w:t>
      </w:r>
    </w:p>
    <w:p w14:paraId="7A6E6A00">
      <w:pPr>
        <w:spacing w:before="0" w:after="0" w:line="260" w:lineRule="exact"/>
        <w:rPr>
          <w:sz w:val="32"/>
          <w:szCs w:val="36"/>
        </w:rPr>
      </w:pPr>
      <w:r>
        <w:rPr>
          <w:rFonts w:ascii="Consolas" w:hAnsi="Consolas" w:eastAsia="Consolas"/>
          <w:color w:val="2D2D2D"/>
          <w:sz w:val="21"/>
          <w:szCs w:val="36"/>
        </w:rPr>
        <w:t xml:space="preserve">    post:</w:t>
      </w:r>
    </w:p>
    <w:p w14:paraId="53D03227">
      <w:pPr>
        <w:spacing w:before="0" w:after="0" w:line="260" w:lineRule="exact"/>
        <w:rPr>
          <w:sz w:val="32"/>
          <w:szCs w:val="36"/>
        </w:rPr>
      </w:pPr>
      <w:r>
        <w:rPr>
          <w:rFonts w:ascii="Consolas" w:hAnsi="Consolas" w:eastAsia="Consolas"/>
          <w:color w:val="2D2D2D"/>
          <w:sz w:val="21"/>
          <w:szCs w:val="36"/>
        </w:rPr>
        <w:t xml:space="preserve">      tags: [7-通知 Notifications]</w:t>
      </w:r>
    </w:p>
    <w:p w14:paraId="2791A5FA">
      <w:pPr>
        <w:spacing w:before="0" w:after="0" w:line="260" w:lineRule="exact"/>
        <w:rPr>
          <w:sz w:val="32"/>
          <w:szCs w:val="36"/>
        </w:rPr>
      </w:pPr>
      <w:r>
        <w:rPr>
          <w:rFonts w:ascii="Consolas" w:hAnsi="Consolas" w:eastAsia="Consolas"/>
          <w:color w:val="2D2D2D"/>
          <w:sz w:val="21"/>
          <w:szCs w:val="36"/>
        </w:rPr>
        <w:t xml:space="preserve">      summary: 标记单条通知已读</w:t>
      </w:r>
    </w:p>
    <w:p w14:paraId="5E29DA80">
      <w:pPr>
        <w:spacing w:before="0" w:after="0" w:line="260" w:lineRule="exact"/>
        <w:rPr>
          <w:sz w:val="32"/>
          <w:szCs w:val="36"/>
        </w:rPr>
      </w:pPr>
      <w:r>
        <w:rPr>
          <w:rFonts w:ascii="Consolas" w:hAnsi="Consolas" w:eastAsia="Consolas"/>
          <w:color w:val="2D2D2D"/>
          <w:sz w:val="21"/>
          <w:szCs w:val="36"/>
        </w:rPr>
        <w:t xml:space="preserve">      parameters:</w:t>
      </w:r>
    </w:p>
    <w:p w14:paraId="06DF2311">
      <w:pPr>
        <w:spacing w:before="0" w:after="0" w:line="260" w:lineRule="exact"/>
        <w:rPr>
          <w:sz w:val="32"/>
          <w:szCs w:val="36"/>
        </w:rPr>
      </w:pPr>
      <w:r>
        <w:rPr>
          <w:rFonts w:ascii="Consolas" w:hAnsi="Consolas" w:eastAsia="Consolas"/>
          <w:color w:val="2D2D2D"/>
          <w:sz w:val="21"/>
          <w:szCs w:val="36"/>
        </w:rPr>
        <w:t xml:space="preserve">        - name: id</w:t>
      </w:r>
    </w:p>
    <w:p w14:paraId="2602F5A3">
      <w:pPr>
        <w:spacing w:before="0" w:after="0" w:line="260" w:lineRule="exact"/>
        <w:rPr>
          <w:sz w:val="32"/>
          <w:szCs w:val="36"/>
        </w:rPr>
      </w:pPr>
      <w:r>
        <w:rPr>
          <w:rFonts w:ascii="Consolas" w:hAnsi="Consolas" w:eastAsia="Consolas"/>
          <w:color w:val="2D2D2D"/>
          <w:sz w:val="21"/>
          <w:szCs w:val="36"/>
        </w:rPr>
        <w:t xml:space="preserve">          in: path</w:t>
      </w:r>
    </w:p>
    <w:p w14:paraId="263F3B32">
      <w:pPr>
        <w:spacing w:before="0" w:after="0" w:line="260" w:lineRule="exact"/>
        <w:rPr>
          <w:sz w:val="32"/>
          <w:szCs w:val="36"/>
        </w:rPr>
      </w:pPr>
      <w:r>
        <w:rPr>
          <w:rFonts w:ascii="Consolas" w:hAnsi="Consolas" w:eastAsia="Consolas"/>
          <w:color w:val="2D2D2D"/>
          <w:sz w:val="21"/>
          <w:szCs w:val="36"/>
        </w:rPr>
        <w:t xml:space="preserve">          required: true</w:t>
      </w:r>
    </w:p>
    <w:p w14:paraId="71EBEA44">
      <w:pPr>
        <w:spacing w:before="0" w:after="0" w:line="260" w:lineRule="exact"/>
        <w:rPr>
          <w:sz w:val="32"/>
          <w:szCs w:val="36"/>
        </w:rPr>
      </w:pPr>
      <w:r>
        <w:rPr>
          <w:rFonts w:ascii="Consolas" w:hAnsi="Consolas" w:eastAsia="Consolas"/>
          <w:color w:val="2D2D2D"/>
          <w:sz w:val="21"/>
          <w:szCs w:val="36"/>
        </w:rPr>
        <w:t xml:space="preserve">          schema: { type: string, format: uuid }</w:t>
      </w:r>
    </w:p>
    <w:p w14:paraId="7994C4B9">
      <w:pPr>
        <w:spacing w:before="0" w:after="0" w:line="260" w:lineRule="exact"/>
        <w:rPr>
          <w:sz w:val="32"/>
          <w:szCs w:val="36"/>
        </w:rPr>
      </w:pPr>
      <w:r>
        <w:rPr>
          <w:rFonts w:ascii="Consolas" w:hAnsi="Consolas" w:eastAsia="Consolas"/>
          <w:color w:val="2D2D2D"/>
          <w:sz w:val="21"/>
          <w:szCs w:val="36"/>
        </w:rPr>
        <w:t xml:space="preserve">      responses:</w:t>
      </w:r>
    </w:p>
    <w:p w14:paraId="072523AC">
      <w:pPr>
        <w:spacing w:before="0" w:after="0" w:line="260" w:lineRule="exact"/>
        <w:rPr>
          <w:sz w:val="32"/>
          <w:szCs w:val="36"/>
        </w:rPr>
      </w:pPr>
      <w:r>
        <w:rPr>
          <w:rFonts w:ascii="Consolas" w:hAnsi="Consolas" w:eastAsia="Consolas"/>
          <w:color w:val="2D2D2D"/>
          <w:sz w:val="21"/>
          <w:szCs w:val="36"/>
        </w:rPr>
        <w:t xml:space="preserve">        '200':</w:t>
      </w:r>
    </w:p>
    <w:p w14:paraId="23A31937">
      <w:pPr>
        <w:spacing w:before="0" w:after="0" w:line="260" w:lineRule="exact"/>
        <w:rPr>
          <w:sz w:val="32"/>
          <w:szCs w:val="36"/>
        </w:rPr>
      </w:pPr>
      <w:r>
        <w:rPr>
          <w:rFonts w:ascii="Consolas" w:hAnsi="Consolas" w:eastAsia="Consolas"/>
          <w:color w:val="2D2D2D"/>
          <w:sz w:val="21"/>
          <w:szCs w:val="36"/>
        </w:rPr>
        <w:t xml:space="preserve">          description: 标记成功</w:t>
      </w:r>
    </w:p>
    <w:p w14:paraId="5AA262ED">
      <w:pPr>
        <w:spacing w:before="0" w:after="0" w:line="260" w:lineRule="exact"/>
        <w:rPr>
          <w:sz w:val="32"/>
          <w:szCs w:val="36"/>
        </w:rPr>
      </w:pPr>
      <w:r>
        <w:rPr>
          <w:rFonts w:ascii="Consolas" w:hAnsi="Consolas" w:eastAsia="Consolas"/>
          <w:color w:val="2D2D2D"/>
          <w:sz w:val="21"/>
          <w:szCs w:val="36"/>
        </w:rPr>
        <w:t xml:space="preserve"> </w:t>
      </w:r>
    </w:p>
    <w:p w14:paraId="509ACCDB">
      <w:pPr>
        <w:spacing w:before="0" w:after="0" w:line="260" w:lineRule="exact"/>
        <w:rPr>
          <w:sz w:val="32"/>
          <w:szCs w:val="36"/>
        </w:rPr>
      </w:pPr>
      <w:r>
        <w:rPr>
          <w:rFonts w:ascii="Consolas" w:hAnsi="Consolas" w:eastAsia="Consolas"/>
          <w:color w:val="2D2D2D"/>
          <w:sz w:val="21"/>
          <w:szCs w:val="36"/>
        </w:rPr>
        <w:t xml:space="preserve">  /notifications/read-all/:</w:t>
      </w:r>
    </w:p>
    <w:p w14:paraId="1D8CFE7D">
      <w:pPr>
        <w:spacing w:before="0" w:after="0" w:line="260" w:lineRule="exact"/>
        <w:rPr>
          <w:sz w:val="32"/>
          <w:szCs w:val="36"/>
        </w:rPr>
      </w:pPr>
      <w:r>
        <w:rPr>
          <w:rFonts w:ascii="Consolas" w:hAnsi="Consolas" w:eastAsia="Consolas"/>
          <w:color w:val="2D2D2D"/>
          <w:sz w:val="21"/>
          <w:szCs w:val="36"/>
        </w:rPr>
        <w:t xml:space="preserve">    post:</w:t>
      </w:r>
    </w:p>
    <w:p w14:paraId="2C368742">
      <w:pPr>
        <w:spacing w:before="0" w:after="0" w:line="260" w:lineRule="exact"/>
        <w:rPr>
          <w:sz w:val="32"/>
          <w:szCs w:val="36"/>
        </w:rPr>
      </w:pPr>
      <w:r>
        <w:rPr>
          <w:rFonts w:ascii="Consolas" w:hAnsi="Consolas" w:eastAsia="Consolas"/>
          <w:color w:val="2D2D2D"/>
          <w:sz w:val="21"/>
          <w:szCs w:val="36"/>
        </w:rPr>
        <w:t xml:space="preserve">      tags: [7-通知 Notifications]</w:t>
      </w:r>
    </w:p>
    <w:p w14:paraId="6484E490">
      <w:pPr>
        <w:spacing w:before="0" w:after="0" w:line="260" w:lineRule="exact"/>
        <w:rPr>
          <w:sz w:val="32"/>
          <w:szCs w:val="36"/>
        </w:rPr>
      </w:pPr>
      <w:r>
        <w:rPr>
          <w:rFonts w:ascii="Consolas" w:hAnsi="Consolas" w:eastAsia="Consolas"/>
          <w:color w:val="2D2D2D"/>
          <w:sz w:val="21"/>
          <w:szCs w:val="36"/>
        </w:rPr>
        <w:t xml:space="preserve">      summary: 标记全部通知已读</w:t>
      </w:r>
    </w:p>
    <w:p w14:paraId="185193CE">
      <w:pPr>
        <w:spacing w:before="0" w:after="0" w:line="260" w:lineRule="exact"/>
        <w:rPr>
          <w:sz w:val="32"/>
          <w:szCs w:val="36"/>
        </w:rPr>
      </w:pPr>
      <w:r>
        <w:rPr>
          <w:rFonts w:ascii="Consolas" w:hAnsi="Consolas" w:eastAsia="Consolas"/>
          <w:color w:val="2D2D2D"/>
          <w:sz w:val="21"/>
          <w:szCs w:val="36"/>
        </w:rPr>
        <w:t xml:space="preserve">      responses:</w:t>
      </w:r>
    </w:p>
    <w:p w14:paraId="78E5D143">
      <w:pPr>
        <w:spacing w:before="0" w:after="0" w:line="260" w:lineRule="exact"/>
        <w:rPr>
          <w:sz w:val="32"/>
          <w:szCs w:val="36"/>
        </w:rPr>
      </w:pPr>
      <w:r>
        <w:rPr>
          <w:rFonts w:ascii="Consolas" w:hAnsi="Consolas" w:eastAsia="Consolas"/>
          <w:color w:val="2D2D2D"/>
          <w:sz w:val="21"/>
          <w:szCs w:val="36"/>
        </w:rPr>
        <w:t xml:space="preserve">        '200':</w:t>
      </w:r>
    </w:p>
    <w:p w14:paraId="3E681B47">
      <w:pPr>
        <w:spacing w:before="0" w:after="0" w:line="260" w:lineRule="exact"/>
        <w:rPr>
          <w:sz w:val="32"/>
          <w:szCs w:val="36"/>
        </w:rPr>
      </w:pPr>
      <w:r>
        <w:rPr>
          <w:rFonts w:ascii="Consolas" w:hAnsi="Consolas" w:eastAsia="Consolas"/>
          <w:color w:val="2D2D2D"/>
          <w:sz w:val="21"/>
          <w:szCs w:val="36"/>
        </w:rPr>
        <w:t xml:space="preserve">          description: 全部标记成功</w:t>
      </w:r>
    </w:p>
    <w:p w14:paraId="76E0CC29">
      <w:pPr>
        <w:spacing w:before="0" w:after="0" w:line="260" w:lineRule="exact"/>
        <w:rPr>
          <w:sz w:val="32"/>
          <w:szCs w:val="36"/>
        </w:rPr>
      </w:pPr>
      <w:r>
        <w:rPr>
          <w:rFonts w:ascii="Consolas" w:hAnsi="Consolas" w:eastAsia="Consolas"/>
          <w:color w:val="2D2D2D"/>
          <w:sz w:val="21"/>
          <w:szCs w:val="36"/>
        </w:rPr>
        <w:t xml:space="preserve"> </w:t>
      </w:r>
    </w:p>
    <w:p w14:paraId="1E9D466F">
      <w:pPr>
        <w:spacing w:before="0" w:after="0" w:line="260" w:lineRule="exact"/>
        <w:rPr>
          <w:sz w:val="32"/>
          <w:szCs w:val="36"/>
        </w:rPr>
      </w:pPr>
      <w:r>
        <w:rPr>
          <w:rFonts w:ascii="Consolas" w:hAnsi="Consolas" w:eastAsia="Consolas"/>
          <w:color w:val="2D2D2D"/>
          <w:sz w:val="21"/>
          <w:szCs w:val="36"/>
        </w:rPr>
        <w:t xml:space="preserve">  # ========== 8. 报表模块 /api/reports ==========</w:t>
      </w:r>
    </w:p>
    <w:p w14:paraId="26520027">
      <w:pPr>
        <w:spacing w:before="0" w:after="0" w:line="260" w:lineRule="exact"/>
        <w:rPr>
          <w:sz w:val="32"/>
          <w:szCs w:val="36"/>
        </w:rPr>
      </w:pPr>
      <w:r>
        <w:rPr>
          <w:rFonts w:ascii="Consolas" w:hAnsi="Consolas" w:eastAsia="Consolas"/>
          <w:color w:val="2D2D2D"/>
          <w:sz w:val="21"/>
          <w:szCs w:val="36"/>
        </w:rPr>
        <w:t xml:space="preserve">  /reports/:</w:t>
      </w:r>
    </w:p>
    <w:p w14:paraId="71218687">
      <w:pPr>
        <w:spacing w:before="0" w:after="0" w:line="260" w:lineRule="exact"/>
        <w:rPr>
          <w:sz w:val="32"/>
          <w:szCs w:val="36"/>
        </w:rPr>
      </w:pPr>
      <w:r>
        <w:rPr>
          <w:rFonts w:ascii="Consolas" w:hAnsi="Consolas" w:eastAsia="Consolas"/>
          <w:color w:val="2D2D2D"/>
          <w:sz w:val="21"/>
          <w:szCs w:val="36"/>
        </w:rPr>
        <w:t xml:space="preserve">    get:</w:t>
      </w:r>
    </w:p>
    <w:p w14:paraId="5E33E9E6">
      <w:pPr>
        <w:spacing w:before="0" w:after="0" w:line="260" w:lineRule="exact"/>
        <w:rPr>
          <w:sz w:val="32"/>
          <w:szCs w:val="36"/>
        </w:rPr>
      </w:pPr>
      <w:r>
        <w:rPr>
          <w:rFonts w:ascii="Consolas" w:hAnsi="Consolas" w:eastAsia="Consolas"/>
          <w:color w:val="2D2D2D"/>
          <w:sz w:val="21"/>
          <w:szCs w:val="36"/>
        </w:rPr>
        <w:t xml:space="preserve">      tags: [8-报表 Reports]</w:t>
      </w:r>
    </w:p>
    <w:p w14:paraId="20AC4988">
      <w:pPr>
        <w:spacing w:before="0" w:after="0" w:line="260" w:lineRule="exact"/>
        <w:rPr>
          <w:sz w:val="32"/>
          <w:szCs w:val="36"/>
        </w:rPr>
      </w:pPr>
      <w:r>
        <w:rPr>
          <w:rFonts w:ascii="Consolas" w:hAnsi="Consolas" w:eastAsia="Consolas"/>
          <w:color w:val="2D2D2D"/>
          <w:sz w:val="21"/>
          <w:szCs w:val="36"/>
        </w:rPr>
        <w:t xml:space="preserve">      summary: 获取报表历史</w:t>
      </w:r>
    </w:p>
    <w:p w14:paraId="0948F66E">
      <w:pPr>
        <w:spacing w:before="0" w:after="0" w:line="260" w:lineRule="exact"/>
        <w:rPr>
          <w:sz w:val="32"/>
          <w:szCs w:val="36"/>
        </w:rPr>
      </w:pPr>
      <w:r>
        <w:rPr>
          <w:rFonts w:ascii="Consolas" w:hAnsi="Consolas" w:eastAsia="Consolas"/>
          <w:color w:val="2D2D2D"/>
          <w:sz w:val="21"/>
          <w:szCs w:val="36"/>
        </w:rPr>
        <w:t xml:space="preserve">      parameters:</w:t>
      </w:r>
    </w:p>
    <w:p w14:paraId="5EA4D951">
      <w:pPr>
        <w:spacing w:before="0" w:after="0" w:line="260" w:lineRule="exact"/>
        <w:rPr>
          <w:sz w:val="32"/>
          <w:szCs w:val="36"/>
        </w:rPr>
      </w:pPr>
      <w:r>
        <w:rPr>
          <w:rFonts w:ascii="Consolas" w:hAnsi="Consolas" w:eastAsia="Consolas"/>
          <w:color w:val="2D2D2D"/>
          <w:sz w:val="21"/>
          <w:szCs w:val="36"/>
        </w:rPr>
        <w:t xml:space="preserve">        - $ref: '#/components/parameters/ProjectID'</w:t>
      </w:r>
    </w:p>
    <w:p w14:paraId="0492FA55">
      <w:pPr>
        <w:spacing w:before="0" w:after="0" w:line="260" w:lineRule="exact"/>
        <w:rPr>
          <w:sz w:val="32"/>
          <w:szCs w:val="36"/>
        </w:rPr>
      </w:pPr>
      <w:r>
        <w:rPr>
          <w:rFonts w:ascii="Consolas" w:hAnsi="Consolas" w:eastAsia="Consolas"/>
          <w:color w:val="2D2D2D"/>
          <w:sz w:val="21"/>
          <w:szCs w:val="36"/>
        </w:rPr>
        <w:t xml:space="preserve">        - $ref: '#/components/parameters/Page'</w:t>
      </w:r>
    </w:p>
    <w:p w14:paraId="0DE1E449">
      <w:pPr>
        <w:spacing w:before="0" w:after="0" w:line="260" w:lineRule="exact"/>
        <w:rPr>
          <w:sz w:val="32"/>
          <w:szCs w:val="36"/>
        </w:rPr>
      </w:pPr>
      <w:r>
        <w:rPr>
          <w:rFonts w:ascii="Consolas" w:hAnsi="Consolas" w:eastAsia="Consolas"/>
          <w:color w:val="2D2D2D"/>
          <w:sz w:val="21"/>
          <w:szCs w:val="36"/>
        </w:rPr>
        <w:t xml:space="preserve">      responses:</w:t>
      </w:r>
    </w:p>
    <w:p w14:paraId="7DEF62A9">
      <w:pPr>
        <w:spacing w:before="0" w:after="0" w:line="260" w:lineRule="exact"/>
        <w:rPr>
          <w:sz w:val="32"/>
          <w:szCs w:val="36"/>
        </w:rPr>
      </w:pPr>
      <w:r>
        <w:rPr>
          <w:rFonts w:ascii="Consolas" w:hAnsi="Consolas" w:eastAsia="Consolas"/>
          <w:color w:val="2D2D2D"/>
          <w:sz w:val="21"/>
          <w:szCs w:val="36"/>
        </w:rPr>
        <w:t xml:space="preserve">        '200':</w:t>
      </w:r>
    </w:p>
    <w:p w14:paraId="2F62D574">
      <w:pPr>
        <w:spacing w:before="0" w:after="0" w:line="260" w:lineRule="exact"/>
        <w:rPr>
          <w:sz w:val="32"/>
          <w:szCs w:val="36"/>
        </w:rPr>
      </w:pPr>
      <w:r>
        <w:rPr>
          <w:rFonts w:ascii="Consolas" w:hAnsi="Consolas" w:eastAsia="Consolas"/>
          <w:color w:val="2D2D2D"/>
          <w:sz w:val="21"/>
          <w:szCs w:val="36"/>
        </w:rPr>
        <w:t xml:space="preserve">          description: 成功</w:t>
      </w:r>
    </w:p>
    <w:p w14:paraId="5998BB35">
      <w:pPr>
        <w:spacing w:before="0" w:after="0" w:line="260" w:lineRule="exact"/>
        <w:rPr>
          <w:sz w:val="32"/>
          <w:szCs w:val="36"/>
        </w:rPr>
      </w:pPr>
      <w:r>
        <w:rPr>
          <w:rFonts w:ascii="Consolas" w:hAnsi="Consolas" w:eastAsia="Consolas"/>
          <w:color w:val="2D2D2D"/>
          <w:sz w:val="21"/>
          <w:szCs w:val="36"/>
        </w:rPr>
        <w:t xml:space="preserve">          content:</w:t>
      </w:r>
    </w:p>
    <w:p w14:paraId="0770797E">
      <w:pPr>
        <w:spacing w:before="0" w:after="0" w:line="260" w:lineRule="exact"/>
        <w:rPr>
          <w:sz w:val="32"/>
          <w:szCs w:val="36"/>
        </w:rPr>
      </w:pPr>
      <w:r>
        <w:rPr>
          <w:rFonts w:ascii="Consolas" w:hAnsi="Consolas" w:eastAsia="Consolas"/>
          <w:color w:val="2D2D2D"/>
          <w:sz w:val="21"/>
          <w:szCs w:val="36"/>
        </w:rPr>
        <w:t xml:space="preserve">            application/json:</w:t>
      </w:r>
    </w:p>
    <w:p w14:paraId="61DCBF02">
      <w:pPr>
        <w:spacing w:before="0" w:after="0" w:line="260" w:lineRule="exact"/>
        <w:rPr>
          <w:sz w:val="32"/>
          <w:szCs w:val="36"/>
        </w:rPr>
      </w:pPr>
      <w:r>
        <w:rPr>
          <w:rFonts w:ascii="Consolas" w:hAnsi="Consolas" w:eastAsia="Consolas"/>
          <w:color w:val="2D2D2D"/>
          <w:sz w:val="21"/>
          <w:szCs w:val="36"/>
        </w:rPr>
        <w:t xml:space="preserve">              schema:</w:t>
      </w:r>
    </w:p>
    <w:p w14:paraId="3D28FEA1">
      <w:pPr>
        <w:spacing w:before="0" w:after="0" w:line="260" w:lineRule="exact"/>
        <w:rPr>
          <w:sz w:val="32"/>
          <w:szCs w:val="36"/>
        </w:rPr>
      </w:pPr>
      <w:r>
        <w:rPr>
          <w:rFonts w:ascii="Consolas" w:hAnsi="Consolas" w:eastAsia="Consolas"/>
          <w:color w:val="2D2D2D"/>
          <w:sz w:val="21"/>
          <w:szCs w:val="36"/>
        </w:rPr>
        <w:t xml:space="preserve">                allOf:</w:t>
      </w:r>
    </w:p>
    <w:p w14:paraId="3EEE231D">
      <w:pPr>
        <w:spacing w:before="0" w:after="0" w:line="260" w:lineRule="exact"/>
        <w:rPr>
          <w:sz w:val="32"/>
          <w:szCs w:val="36"/>
        </w:rPr>
      </w:pPr>
      <w:r>
        <w:rPr>
          <w:rFonts w:ascii="Consolas" w:hAnsi="Consolas" w:eastAsia="Consolas"/>
          <w:color w:val="2D2D2D"/>
          <w:sz w:val="21"/>
          <w:szCs w:val="36"/>
        </w:rPr>
        <w:t xml:space="preserve">                  - $ref: '#/components/schemas/PaginatedResponse'</w:t>
      </w:r>
    </w:p>
    <w:p w14:paraId="450E0C7B">
      <w:pPr>
        <w:spacing w:before="0" w:after="0" w:line="260" w:lineRule="exact"/>
        <w:rPr>
          <w:sz w:val="32"/>
          <w:szCs w:val="36"/>
        </w:rPr>
      </w:pPr>
      <w:r>
        <w:rPr>
          <w:rFonts w:ascii="Consolas" w:hAnsi="Consolas" w:eastAsia="Consolas"/>
          <w:color w:val="2D2D2D"/>
          <w:sz w:val="21"/>
          <w:szCs w:val="36"/>
        </w:rPr>
        <w:t xml:space="preserve">                  - type: object</w:t>
      </w:r>
    </w:p>
    <w:p w14:paraId="6F1F2670">
      <w:pPr>
        <w:spacing w:before="0" w:after="0" w:line="260" w:lineRule="exact"/>
        <w:rPr>
          <w:sz w:val="32"/>
          <w:szCs w:val="36"/>
        </w:rPr>
      </w:pPr>
      <w:r>
        <w:rPr>
          <w:rFonts w:ascii="Consolas" w:hAnsi="Consolas" w:eastAsia="Consolas"/>
          <w:color w:val="2D2D2D"/>
          <w:sz w:val="21"/>
          <w:szCs w:val="36"/>
        </w:rPr>
        <w:t xml:space="preserve">                    properties:</w:t>
      </w:r>
    </w:p>
    <w:p w14:paraId="1F3CF2E6">
      <w:pPr>
        <w:spacing w:before="0" w:after="0" w:line="260" w:lineRule="exact"/>
        <w:rPr>
          <w:sz w:val="32"/>
          <w:szCs w:val="36"/>
        </w:rPr>
      </w:pPr>
      <w:r>
        <w:rPr>
          <w:rFonts w:ascii="Consolas" w:hAnsi="Consolas" w:eastAsia="Consolas"/>
          <w:color w:val="2D2D2D"/>
          <w:sz w:val="21"/>
          <w:szCs w:val="36"/>
        </w:rPr>
        <w:t xml:space="preserve">                      data:</w:t>
      </w:r>
    </w:p>
    <w:p w14:paraId="2C2B8BEF">
      <w:pPr>
        <w:spacing w:before="0" w:after="0" w:line="260" w:lineRule="exact"/>
        <w:rPr>
          <w:sz w:val="32"/>
          <w:szCs w:val="36"/>
        </w:rPr>
      </w:pPr>
      <w:r>
        <w:rPr>
          <w:rFonts w:ascii="Consolas" w:hAnsi="Consolas" w:eastAsia="Consolas"/>
          <w:color w:val="2D2D2D"/>
          <w:sz w:val="21"/>
          <w:szCs w:val="36"/>
        </w:rPr>
        <w:t xml:space="preserve">                        type: object</w:t>
      </w:r>
    </w:p>
    <w:p w14:paraId="45D57C94">
      <w:pPr>
        <w:spacing w:before="0" w:after="0" w:line="260" w:lineRule="exact"/>
        <w:rPr>
          <w:sz w:val="32"/>
          <w:szCs w:val="36"/>
        </w:rPr>
      </w:pPr>
      <w:r>
        <w:rPr>
          <w:rFonts w:ascii="Consolas" w:hAnsi="Consolas" w:eastAsia="Consolas"/>
          <w:color w:val="2D2D2D"/>
          <w:sz w:val="21"/>
          <w:szCs w:val="36"/>
        </w:rPr>
        <w:t xml:space="preserve">                        properties:</w:t>
      </w:r>
    </w:p>
    <w:p w14:paraId="67B08275">
      <w:pPr>
        <w:spacing w:before="0" w:after="0" w:line="260" w:lineRule="exact"/>
        <w:rPr>
          <w:sz w:val="32"/>
          <w:szCs w:val="36"/>
        </w:rPr>
      </w:pPr>
      <w:r>
        <w:rPr>
          <w:rFonts w:ascii="Consolas" w:hAnsi="Consolas" w:eastAsia="Consolas"/>
          <w:color w:val="2D2D2D"/>
          <w:sz w:val="21"/>
          <w:szCs w:val="36"/>
        </w:rPr>
        <w:t xml:space="preserve">                          results:</w:t>
      </w:r>
    </w:p>
    <w:p w14:paraId="1419F967">
      <w:pPr>
        <w:spacing w:before="0" w:after="0" w:line="260" w:lineRule="exact"/>
        <w:rPr>
          <w:sz w:val="32"/>
          <w:szCs w:val="36"/>
        </w:rPr>
      </w:pPr>
      <w:r>
        <w:rPr>
          <w:rFonts w:ascii="Consolas" w:hAnsi="Consolas" w:eastAsia="Consolas"/>
          <w:color w:val="2D2D2D"/>
          <w:sz w:val="21"/>
          <w:szCs w:val="36"/>
        </w:rPr>
        <w:t xml:space="preserve">                            type: array</w:t>
      </w:r>
    </w:p>
    <w:p w14:paraId="3CF4D6B1">
      <w:pPr>
        <w:spacing w:before="0" w:after="0" w:line="260" w:lineRule="exact"/>
        <w:rPr>
          <w:sz w:val="32"/>
          <w:szCs w:val="36"/>
        </w:rPr>
      </w:pPr>
      <w:r>
        <w:rPr>
          <w:rFonts w:ascii="Consolas" w:hAnsi="Consolas" w:eastAsia="Consolas"/>
          <w:color w:val="2D2D2D"/>
          <w:sz w:val="21"/>
          <w:szCs w:val="36"/>
        </w:rPr>
        <w:t xml:space="preserve">                            items:</w:t>
      </w:r>
    </w:p>
    <w:p w14:paraId="4A69301F">
      <w:pPr>
        <w:spacing w:before="0" w:after="0" w:line="260" w:lineRule="exact"/>
        <w:rPr>
          <w:sz w:val="32"/>
          <w:szCs w:val="36"/>
        </w:rPr>
      </w:pPr>
      <w:r>
        <w:rPr>
          <w:rFonts w:ascii="Consolas" w:hAnsi="Consolas" w:eastAsia="Consolas"/>
          <w:color w:val="2D2D2D"/>
          <w:sz w:val="21"/>
          <w:szCs w:val="36"/>
        </w:rPr>
        <w:t xml:space="preserve">                              $ref: '#/components/schemas/Report'</w:t>
      </w:r>
    </w:p>
    <w:p w14:paraId="489D437B">
      <w:pPr>
        <w:spacing w:before="0" w:after="0" w:line="260" w:lineRule="exact"/>
        <w:rPr>
          <w:sz w:val="32"/>
          <w:szCs w:val="36"/>
        </w:rPr>
      </w:pPr>
      <w:r>
        <w:rPr>
          <w:rFonts w:ascii="Consolas" w:hAnsi="Consolas" w:eastAsia="Consolas"/>
          <w:color w:val="2D2D2D"/>
          <w:sz w:val="21"/>
          <w:szCs w:val="36"/>
        </w:rPr>
        <w:t xml:space="preserve">    post:</w:t>
      </w:r>
    </w:p>
    <w:p w14:paraId="7CFAB5D0">
      <w:pPr>
        <w:spacing w:before="0" w:after="0" w:line="260" w:lineRule="exact"/>
        <w:rPr>
          <w:sz w:val="32"/>
          <w:szCs w:val="36"/>
        </w:rPr>
      </w:pPr>
      <w:r>
        <w:rPr>
          <w:rFonts w:ascii="Consolas" w:hAnsi="Consolas" w:eastAsia="Consolas"/>
          <w:color w:val="2D2D2D"/>
          <w:sz w:val="21"/>
          <w:szCs w:val="36"/>
        </w:rPr>
        <w:t xml:space="preserve">      tags: [8-报表 Reports]</w:t>
      </w:r>
    </w:p>
    <w:p w14:paraId="1A5729B7">
      <w:pPr>
        <w:spacing w:before="0" w:after="0" w:line="260" w:lineRule="exact"/>
        <w:rPr>
          <w:sz w:val="32"/>
          <w:szCs w:val="36"/>
        </w:rPr>
      </w:pPr>
      <w:r>
        <w:rPr>
          <w:rFonts w:ascii="Consolas" w:hAnsi="Consolas" w:eastAsia="Consolas"/>
          <w:color w:val="2D2D2D"/>
          <w:sz w:val="21"/>
          <w:szCs w:val="36"/>
        </w:rPr>
        <w:t xml:space="preserve">      summary: 生成报表</w:t>
      </w:r>
    </w:p>
    <w:p w14:paraId="7A39F624">
      <w:pPr>
        <w:spacing w:before="0" w:after="0" w:line="260" w:lineRule="exact"/>
        <w:rPr>
          <w:sz w:val="32"/>
          <w:szCs w:val="36"/>
        </w:rPr>
      </w:pPr>
      <w:r>
        <w:rPr>
          <w:rFonts w:ascii="Consolas" w:hAnsi="Consolas" w:eastAsia="Consolas"/>
          <w:color w:val="2D2D2D"/>
          <w:sz w:val="21"/>
          <w:szCs w:val="36"/>
        </w:rPr>
        <w:t xml:space="preserve">      description: 异步任务，返回报表 ID，通过 GET /reports/{id}/ 查询生成状态</w:t>
      </w:r>
    </w:p>
    <w:p w14:paraId="062684C8">
      <w:pPr>
        <w:spacing w:before="0" w:after="0" w:line="260" w:lineRule="exact"/>
        <w:rPr>
          <w:sz w:val="32"/>
          <w:szCs w:val="36"/>
        </w:rPr>
      </w:pPr>
      <w:r>
        <w:rPr>
          <w:rFonts w:ascii="Consolas" w:hAnsi="Consolas" w:eastAsia="Consolas"/>
          <w:color w:val="2D2D2D"/>
          <w:sz w:val="21"/>
          <w:szCs w:val="36"/>
        </w:rPr>
        <w:t xml:space="preserve">      requestBody:</w:t>
      </w:r>
    </w:p>
    <w:p w14:paraId="4A415BD4">
      <w:pPr>
        <w:spacing w:before="0" w:after="0" w:line="260" w:lineRule="exact"/>
        <w:rPr>
          <w:sz w:val="32"/>
          <w:szCs w:val="36"/>
        </w:rPr>
      </w:pPr>
      <w:r>
        <w:rPr>
          <w:rFonts w:ascii="Consolas" w:hAnsi="Consolas" w:eastAsia="Consolas"/>
          <w:color w:val="2D2D2D"/>
          <w:sz w:val="21"/>
          <w:szCs w:val="36"/>
        </w:rPr>
        <w:t xml:space="preserve">        required: true</w:t>
      </w:r>
    </w:p>
    <w:p w14:paraId="297C65AD">
      <w:pPr>
        <w:spacing w:before="0" w:after="0" w:line="260" w:lineRule="exact"/>
        <w:rPr>
          <w:sz w:val="32"/>
          <w:szCs w:val="36"/>
        </w:rPr>
      </w:pPr>
      <w:r>
        <w:rPr>
          <w:rFonts w:ascii="Consolas" w:hAnsi="Consolas" w:eastAsia="Consolas"/>
          <w:color w:val="2D2D2D"/>
          <w:sz w:val="21"/>
          <w:szCs w:val="36"/>
        </w:rPr>
        <w:t xml:space="preserve">        content:</w:t>
      </w:r>
    </w:p>
    <w:p w14:paraId="5BFC65C2">
      <w:pPr>
        <w:spacing w:before="0" w:after="0" w:line="260" w:lineRule="exact"/>
        <w:rPr>
          <w:sz w:val="32"/>
          <w:szCs w:val="36"/>
        </w:rPr>
      </w:pPr>
      <w:r>
        <w:rPr>
          <w:rFonts w:ascii="Consolas" w:hAnsi="Consolas" w:eastAsia="Consolas"/>
          <w:color w:val="2D2D2D"/>
          <w:sz w:val="21"/>
          <w:szCs w:val="36"/>
        </w:rPr>
        <w:t xml:space="preserve">          application/json:</w:t>
      </w:r>
    </w:p>
    <w:p w14:paraId="1088A435">
      <w:pPr>
        <w:spacing w:before="0" w:after="0" w:line="260" w:lineRule="exact"/>
        <w:rPr>
          <w:sz w:val="32"/>
          <w:szCs w:val="36"/>
        </w:rPr>
      </w:pPr>
      <w:r>
        <w:rPr>
          <w:rFonts w:ascii="Consolas" w:hAnsi="Consolas" w:eastAsia="Consolas"/>
          <w:color w:val="2D2D2D"/>
          <w:sz w:val="21"/>
          <w:szCs w:val="36"/>
        </w:rPr>
        <w:t xml:space="preserve">            schema:</w:t>
      </w:r>
    </w:p>
    <w:p w14:paraId="18802C06">
      <w:pPr>
        <w:spacing w:before="0" w:after="0" w:line="260" w:lineRule="exact"/>
        <w:rPr>
          <w:sz w:val="32"/>
          <w:szCs w:val="36"/>
        </w:rPr>
      </w:pPr>
      <w:r>
        <w:rPr>
          <w:rFonts w:ascii="Consolas" w:hAnsi="Consolas" w:eastAsia="Consolas"/>
          <w:color w:val="2D2D2D"/>
          <w:sz w:val="21"/>
          <w:szCs w:val="36"/>
        </w:rPr>
        <w:t xml:space="preserve">              $ref: '#/components/schemas/ReportGenerate'</w:t>
      </w:r>
    </w:p>
    <w:p w14:paraId="62495E44">
      <w:pPr>
        <w:spacing w:before="0" w:after="0" w:line="260" w:lineRule="exact"/>
        <w:rPr>
          <w:sz w:val="32"/>
          <w:szCs w:val="36"/>
        </w:rPr>
      </w:pPr>
      <w:r>
        <w:rPr>
          <w:rFonts w:ascii="Consolas" w:hAnsi="Consolas" w:eastAsia="Consolas"/>
          <w:color w:val="2D2D2D"/>
          <w:sz w:val="21"/>
          <w:szCs w:val="36"/>
        </w:rPr>
        <w:t xml:space="preserve">      responses:</w:t>
      </w:r>
    </w:p>
    <w:p w14:paraId="54990CA2">
      <w:pPr>
        <w:spacing w:before="0" w:after="0" w:line="260" w:lineRule="exact"/>
        <w:rPr>
          <w:sz w:val="32"/>
          <w:szCs w:val="36"/>
        </w:rPr>
      </w:pPr>
      <w:r>
        <w:rPr>
          <w:rFonts w:ascii="Consolas" w:hAnsi="Consolas" w:eastAsia="Consolas"/>
          <w:color w:val="2D2D2D"/>
          <w:sz w:val="21"/>
          <w:szCs w:val="36"/>
        </w:rPr>
        <w:t xml:space="preserve">        '202':</w:t>
      </w:r>
    </w:p>
    <w:p w14:paraId="643DA4BE">
      <w:pPr>
        <w:spacing w:before="0" w:after="0" w:line="260" w:lineRule="exact"/>
        <w:rPr>
          <w:sz w:val="32"/>
          <w:szCs w:val="36"/>
        </w:rPr>
      </w:pPr>
      <w:r>
        <w:rPr>
          <w:rFonts w:ascii="Consolas" w:hAnsi="Consolas" w:eastAsia="Consolas"/>
          <w:color w:val="2D2D2D"/>
          <w:sz w:val="21"/>
          <w:szCs w:val="36"/>
        </w:rPr>
        <w:t xml:space="preserve">          description: 报表生成任务已提交</w:t>
      </w:r>
    </w:p>
    <w:p w14:paraId="3154EA49">
      <w:pPr>
        <w:spacing w:before="0" w:after="0" w:line="260" w:lineRule="exact"/>
        <w:rPr>
          <w:sz w:val="32"/>
          <w:szCs w:val="36"/>
        </w:rPr>
      </w:pPr>
      <w:r>
        <w:rPr>
          <w:rFonts w:ascii="Consolas" w:hAnsi="Consolas" w:eastAsia="Consolas"/>
          <w:color w:val="2D2D2D"/>
          <w:sz w:val="21"/>
          <w:szCs w:val="36"/>
        </w:rPr>
        <w:t xml:space="preserve">          content:</w:t>
      </w:r>
    </w:p>
    <w:p w14:paraId="468FE34F">
      <w:pPr>
        <w:spacing w:before="0" w:after="0" w:line="260" w:lineRule="exact"/>
        <w:rPr>
          <w:sz w:val="32"/>
          <w:szCs w:val="36"/>
        </w:rPr>
      </w:pPr>
      <w:r>
        <w:rPr>
          <w:rFonts w:ascii="Consolas" w:hAnsi="Consolas" w:eastAsia="Consolas"/>
          <w:color w:val="2D2D2D"/>
          <w:sz w:val="21"/>
          <w:szCs w:val="36"/>
        </w:rPr>
        <w:t xml:space="preserve">            application/json:</w:t>
      </w:r>
    </w:p>
    <w:p w14:paraId="135F3C94">
      <w:pPr>
        <w:spacing w:before="0" w:after="0" w:line="260" w:lineRule="exact"/>
        <w:rPr>
          <w:sz w:val="32"/>
          <w:szCs w:val="36"/>
        </w:rPr>
      </w:pPr>
      <w:r>
        <w:rPr>
          <w:rFonts w:ascii="Consolas" w:hAnsi="Consolas" w:eastAsia="Consolas"/>
          <w:color w:val="2D2D2D"/>
          <w:sz w:val="21"/>
          <w:szCs w:val="36"/>
        </w:rPr>
        <w:t xml:space="preserve">              schema:</w:t>
      </w:r>
    </w:p>
    <w:p w14:paraId="636993A7">
      <w:pPr>
        <w:spacing w:before="0" w:after="0" w:line="260" w:lineRule="exact"/>
        <w:rPr>
          <w:sz w:val="32"/>
          <w:szCs w:val="36"/>
        </w:rPr>
      </w:pPr>
      <w:r>
        <w:rPr>
          <w:rFonts w:ascii="Consolas" w:hAnsi="Consolas" w:eastAsia="Consolas"/>
          <w:color w:val="2D2D2D"/>
          <w:sz w:val="21"/>
          <w:szCs w:val="36"/>
        </w:rPr>
        <w:t xml:space="preserve">                allOf:</w:t>
      </w:r>
    </w:p>
    <w:p w14:paraId="508A4900">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425826BA">
      <w:pPr>
        <w:spacing w:before="0" w:after="0" w:line="260" w:lineRule="exact"/>
        <w:rPr>
          <w:sz w:val="32"/>
          <w:szCs w:val="36"/>
        </w:rPr>
      </w:pPr>
      <w:r>
        <w:rPr>
          <w:rFonts w:ascii="Consolas" w:hAnsi="Consolas" w:eastAsia="Consolas"/>
          <w:color w:val="2D2D2D"/>
          <w:sz w:val="21"/>
          <w:szCs w:val="36"/>
        </w:rPr>
        <w:t xml:space="preserve">                  - type: object</w:t>
      </w:r>
    </w:p>
    <w:p w14:paraId="0C0AC3D2">
      <w:pPr>
        <w:spacing w:before="0" w:after="0" w:line="260" w:lineRule="exact"/>
        <w:rPr>
          <w:sz w:val="32"/>
          <w:szCs w:val="36"/>
        </w:rPr>
      </w:pPr>
      <w:r>
        <w:rPr>
          <w:rFonts w:ascii="Consolas" w:hAnsi="Consolas" w:eastAsia="Consolas"/>
          <w:color w:val="2D2D2D"/>
          <w:sz w:val="21"/>
          <w:szCs w:val="36"/>
        </w:rPr>
        <w:t xml:space="preserve">                    properties:</w:t>
      </w:r>
    </w:p>
    <w:p w14:paraId="75EB5BC6">
      <w:pPr>
        <w:spacing w:before="0" w:after="0" w:line="260" w:lineRule="exact"/>
        <w:rPr>
          <w:sz w:val="32"/>
          <w:szCs w:val="36"/>
        </w:rPr>
      </w:pPr>
      <w:r>
        <w:rPr>
          <w:rFonts w:ascii="Consolas" w:hAnsi="Consolas" w:eastAsia="Consolas"/>
          <w:color w:val="2D2D2D"/>
          <w:sz w:val="21"/>
          <w:szCs w:val="36"/>
        </w:rPr>
        <w:t xml:space="preserve">                      data:</w:t>
      </w:r>
    </w:p>
    <w:p w14:paraId="172206E8">
      <w:pPr>
        <w:spacing w:before="0" w:after="0" w:line="260" w:lineRule="exact"/>
        <w:rPr>
          <w:sz w:val="32"/>
          <w:szCs w:val="36"/>
        </w:rPr>
      </w:pPr>
      <w:r>
        <w:rPr>
          <w:rFonts w:ascii="Consolas" w:hAnsi="Consolas" w:eastAsia="Consolas"/>
          <w:color w:val="2D2D2D"/>
          <w:sz w:val="21"/>
          <w:szCs w:val="36"/>
        </w:rPr>
        <w:t xml:space="preserve">                        type: object</w:t>
      </w:r>
    </w:p>
    <w:p w14:paraId="0D301B88">
      <w:pPr>
        <w:spacing w:before="0" w:after="0" w:line="260" w:lineRule="exact"/>
        <w:rPr>
          <w:sz w:val="32"/>
          <w:szCs w:val="36"/>
        </w:rPr>
      </w:pPr>
      <w:r>
        <w:rPr>
          <w:rFonts w:ascii="Consolas" w:hAnsi="Consolas" w:eastAsia="Consolas"/>
          <w:color w:val="2D2D2D"/>
          <w:sz w:val="21"/>
          <w:szCs w:val="36"/>
        </w:rPr>
        <w:t xml:space="preserve">                        properties:</w:t>
      </w:r>
    </w:p>
    <w:p w14:paraId="576968D6">
      <w:pPr>
        <w:spacing w:before="0" w:after="0" w:line="260" w:lineRule="exact"/>
        <w:rPr>
          <w:sz w:val="32"/>
          <w:szCs w:val="36"/>
        </w:rPr>
      </w:pPr>
      <w:r>
        <w:rPr>
          <w:rFonts w:ascii="Consolas" w:hAnsi="Consolas" w:eastAsia="Consolas"/>
          <w:color w:val="2D2D2D"/>
          <w:sz w:val="21"/>
          <w:szCs w:val="36"/>
        </w:rPr>
        <w:t xml:space="preserve">                          report_id:</w:t>
      </w:r>
    </w:p>
    <w:p w14:paraId="657825DE">
      <w:pPr>
        <w:spacing w:before="0" w:after="0" w:line="260" w:lineRule="exact"/>
        <w:rPr>
          <w:sz w:val="32"/>
          <w:szCs w:val="36"/>
        </w:rPr>
      </w:pPr>
      <w:r>
        <w:rPr>
          <w:rFonts w:ascii="Consolas" w:hAnsi="Consolas" w:eastAsia="Consolas"/>
          <w:color w:val="2D2D2D"/>
          <w:sz w:val="21"/>
          <w:szCs w:val="36"/>
        </w:rPr>
        <w:t xml:space="preserve">                            type: string</w:t>
      </w:r>
    </w:p>
    <w:p w14:paraId="40FCF50E">
      <w:pPr>
        <w:spacing w:before="0" w:after="0" w:line="260" w:lineRule="exact"/>
        <w:rPr>
          <w:sz w:val="32"/>
          <w:szCs w:val="36"/>
        </w:rPr>
      </w:pPr>
      <w:r>
        <w:rPr>
          <w:rFonts w:ascii="Consolas" w:hAnsi="Consolas" w:eastAsia="Consolas"/>
          <w:color w:val="2D2D2D"/>
          <w:sz w:val="21"/>
          <w:szCs w:val="36"/>
        </w:rPr>
        <w:t xml:space="preserve">                            format: uuid</w:t>
      </w:r>
    </w:p>
    <w:p w14:paraId="3419DAB2">
      <w:pPr>
        <w:spacing w:before="0" w:after="0" w:line="260" w:lineRule="exact"/>
        <w:rPr>
          <w:sz w:val="32"/>
          <w:szCs w:val="36"/>
        </w:rPr>
      </w:pPr>
      <w:r>
        <w:rPr>
          <w:rFonts w:ascii="Consolas" w:hAnsi="Consolas" w:eastAsia="Consolas"/>
          <w:color w:val="2D2D2D"/>
          <w:sz w:val="21"/>
          <w:szCs w:val="36"/>
        </w:rPr>
        <w:t xml:space="preserve">                            description: 用于轮询生成状态</w:t>
      </w:r>
    </w:p>
    <w:p w14:paraId="1A193A0B">
      <w:pPr>
        <w:spacing w:before="0" w:after="0" w:line="260" w:lineRule="exact"/>
        <w:rPr>
          <w:sz w:val="32"/>
          <w:szCs w:val="36"/>
        </w:rPr>
      </w:pPr>
      <w:r>
        <w:rPr>
          <w:rFonts w:ascii="Consolas" w:hAnsi="Consolas" w:eastAsia="Consolas"/>
          <w:color w:val="2D2D2D"/>
          <w:sz w:val="21"/>
          <w:szCs w:val="36"/>
        </w:rPr>
        <w:t xml:space="preserve"> </w:t>
      </w:r>
    </w:p>
    <w:p w14:paraId="23EDD5A0">
      <w:pPr>
        <w:spacing w:before="0" w:after="0" w:line="260" w:lineRule="exact"/>
        <w:rPr>
          <w:sz w:val="32"/>
          <w:szCs w:val="36"/>
        </w:rPr>
      </w:pPr>
      <w:r>
        <w:rPr>
          <w:rFonts w:ascii="Consolas" w:hAnsi="Consolas" w:eastAsia="Consolas"/>
          <w:color w:val="2D2D2D"/>
          <w:sz w:val="21"/>
          <w:szCs w:val="36"/>
        </w:rPr>
        <w:t xml:space="preserve">  /reports/{id}/:</w:t>
      </w:r>
    </w:p>
    <w:p w14:paraId="5B214267">
      <w:pPr>
        <w:spacing w:before="0" w:after="0" w:line="260" w:lineRule="exact"/>
        <w:rPr>
          <w:sz w:val="32"/>
          <w:szCs w:val="36"/>
        </w:rPr>
      </w:pPr>
      <w:r>
        <w:rPr>
          <w:rFonts w:ascii="Consolas" w:hAnsi="Consolas" w:eastAsia="Consolas"/>
          <w:color w:val="2D2D2D"/>
          <w:sz w:val="21"/>
          <w:szCs w:val="36"/>
        </w:rPr>
        <w:t xml:space="preserve">    get:</w:t>
      </w:r>
    </w:p>
    <w:p w14:paraId="49C7F748">
      <w:pPr>
        <w:spacing w:before="0" w:after="0" w:line="260" w:lineRule="exact"/>
        <w:rPr>
          <w:sz w:val="32"/>
          <w:szCs w:val="36"/>
        </w:rPr>
      </w:pPr>
      <w:r>
        <w:rPr>
          <w:rFonts w:ascii="Consolas" w:hAnsi="Consolas" w:eastAsia="Consolas"/>
          <w:color w:val="2D2D2D"/>
          <w:sz w:val="21"/>
          <w:szCs w:val="36"/>
        </w:rPr>
        <w:t xml:space="preserve">      tags: [8-报表 Reports]</w:t>
      </w:r>
    </w:p>
    <w:p w14:paraId="3D05117E">
      <w:pPr>
        <w:spacing w:before="0" w:after="0" w:line="260" w:lineRule="exact"/>
        <w:rPr>
          <w:sz w:val="32"/>
          <w:szCs w:val="36"/>
        </w:rPr>
      </w:pPr>
      <w:r>
        <w:rPr>
          <w:rFonts w:ascii="Consolas" w:hAnsi="Consolas" w:eastAsia="Consolas"/>
          <w:color w:val="2D2D2D"/>
          <w:sz w:val="21"/>
          <w:szCs w:val="36"/>
        </w:rPr>
        <w:t xml:space="preserve">      summary: 获取报表详情 / 查询生成状态</w:t>
      </w:r>
    </w:p>
    <w:p w14:paraId="67EE6B60">
      <w:pPr>
        <w:spacing w:before="0" w:after="0" w:line="260" w:lineRule="exact"/>
        <w:rPr>
          <w:sz w:val="32"/>
          <w:szCs w:val="36"/>
        </w:rPr>
      </w:pPr>
      <w:r>
        <w:rPr>
          <w:rFonts w:ascii="Consolas" w:hAnsi="Consolas" w:eastAsia="Consolas"/>
          <w:color w:val="2D2D2D"/>
          <w:sz w:val="21"/>
          <w:szCs w:val="36"/>
        </w:rPr>
        <w:t xml:space="preserve">      parameters:</w:t>
      </w:r>
    </w:p>
    <w:p w14:paraId="38A15DA8">
      <w:pPr>
        <w:spacing w:before="0" w:after="0" w:line="260" w:lineRule="exact"/>
        <w:rPr>
          <w:sz w:val="32"/>
          <w:szCs w:val="36"/>
        </w:rPr>
      </w:pPr>
      <w:r>
        <w:rPr>
          <w:rFonts w:ascii="Consolas" w:hAnsi="Consolas" w:eastAsia="Consolas"/>
          <w:color w:val="2D2D2D"/>
          <w:sz w:val="21"/>
          <w:szCs w:val="36"/>
        </w:rPr>
        <w:t xml:space="preserve">        - name: id</w:t>
      </w:r>
    </w:p>
    <w:p w14:paraId="6A01767C">
      <w:pPr>
        <w:spacing w:before="0" w:after="0" w:line="260" w:lineRule="exact"/>
        <w:rPr>
          <w:sz w:val="32"/>
          <w:szCs w:val="36"/>
        </w:rPr>
      </w:pPr>
      <w:r>
        <w:rPr>
          <w:rFonts w:ascii="Consolas" w:hAnsi="Consolas" w:eastAsia="Consolas"/>
          <w:color w:val="2D2D2D"/>
          <w:sz w:val="21"/>
          <w:szCs w:val="36"/>
        </w:rPr>
        <w:t xml:space="preserve">          in: path</w:t>
      </w:r>
    </w:p>
    <w:p w14:paraId="6FBD8AE7">
      <w:pPr>
        <w:spacing w:before="0" w:after="0" w:line="260" w:lineRule="exact"/>
        <w:rPr>
          <w:sz w:val="32"/>
          <w:szCs w:val="36"/>
        </w:rPr>
      </w:pPr>
      <w:r>
        <w:rPr>
          <w:rFonts w:ascii="Consolas" w:hAnsi="Consolas" w:eastAsia="Consolas"/>
          <w:color w:val="2D2D2D"/>
          <w:sz w:val="21"/>
          <w:szCs w:val="36"/>
        </w:rPr>
        <w:t xml:space="preserve">          required: true</w:t>
      </w:r>
    </w:p>
    <w:p w14:paraId="48A095A1">
      <w:pPr>
        <w:spacing w:before="0" w:after="0" w:line="260" w:lineRule="exact"/>
        <w:rPr>
          <w:sz w:val="32"/>
          <w:szCs w:val="36"/>
        </w:rPr>
      </w:pPr>
      <w:r>
        <w:rPr>
          <w:rFonts w:ascii="Consolas" w:hAnsi="Consolas" w:eastAsia="Consolas"/>
          <w:color w:val="2D2D2D"/>
          <w:sz w:val="21"/>
          <w:szCs w:val="36"/>
        </w:rPr>
        <w:t xml:space="preserve">          schema: { type: string, format: uuid }</w:t>
      </w:r>
    </w:p>
    <w:p w14:paraId="7FC50705">
      <w:pPr>
        <w:spacing w:before="0" w:after="0" w:line="260" w:lineRule="exact"/>
        <w:rPr>
          <w:sz w:val="32"/>
          <w:szCs w:val="36"/>
        </w:rPr>
      </w:pPr>
      <w:r>
        <w:rPr>
          <w:rFonts w:ascii="Consolas" w:hAnsi="Consolas" w:eastAsia="Consolas"/>
          <w:color w:val="2D2D2D"/>
          <w:sz w:val="21"/>
          <w:szCs w:val="36"/>
        </w:rPr>
        <w:t xml:space="preserve">      responses:</w:t>
      </w:r>
    </w:p>
    <w:p w14:paraId="112AA030">
      <w:pPr>
        <w:spacing w:before="0" w:after="0" w:line="260" w:lineRule="exact"/>
        <w:rPr>
          <w:sz w:val="32"/>
          <w:szCs w:val="36"/>
        </w:rPr>
      </w:pPr>
      <w:r>
        <w:rPr>
          <w:rFonts w:ascii="Consolas" w:hAnsi="Consolas" w:eastAsia="Consolas"/>
          <w:color w:val="2D2D2D"/>
          <w:sz w:val="21"/>
          <w:szCs w:val="36"/>
        </w:rPr>
        <w:t xml:space="preserve">        '200':</w:t>
      </w:r>
    </w:p>
    <w:p w14:paraId="6503390A">
      <w:pPr>
        <w:spacing w:before="0" w:after="0" w:line="260" w:lineRule="exact"/>
        <w:rPr>
          <w:sz w:val="32"/>
          <w:szCs w:val="36"/>
        </w:rPr>
      </w:pPr>
      <w:r>
        <w:rPr>
          <w:rFonts w:ascii="Consolas" w:hAnsi="Consolas" w:eastAsia="Consolas"/>
          <w:color w:val="2D2D2D"/>
          <w:sz w:val="21"/>
          <w:szCs w:val="36"/>
        </w:rPr>
        <w:t xml:space="preserve">          description: 成功（若已生成则包含下载链接）</w:t>
      </w:r>
    </w:p>
    <w:p w14:paraId="0BBF1895">
      <w:pPr>
        <w:spacing w:before="0" w:after="0" w:line="260" w:lineRule="exact"/>
        <w:rPr>
          <w:sz w:val="32"/>
          <w:szCs w:val="36"/>
        </w:rPr>
      </w:pPr>
      <w:r>
        <w:rPr>
          <w:rFonts w:ascii="Consolas" w:hAnsi="Consolas" w:eastAsia="Consolas"/>
          <w:color w:val="2D2D2D"/>
          <w:sz w:val="21"/>
          <w:szCs w:val="36"/>
        </w:rPr>
        <w:t xml:space="preserve">          content:</w:t>
      </w:r>
    </w:p>
    <w:p w14:paraId="27E46E42">
      <w:pPr>
        <w:spacing w:before="0" w:after="0" w:line="260" w:lineRule="exact"/>
        <w:rPr>
          <w:sz w:val="32"/>
          <w:szCs w:val="36"/>
        </w:rPr>
      </w:pPr>
      <w:r>
        <w:rPr>
          <w:rFonts w:ascii="Consolas" w:hAnsi="Consolas" w:eastAsia="Consolas"/>
          <w:color w:val="2D2D2D"/>
          <w:sz w:val="21"/>
          <w:szCs w:val="36"/>
        </w:rPr>
        <w:t xml:space="preserve">            application/json:</w:t>
      </w:r>
    </w:p>
    <w:p w14:paraId="40B91881">
      <w:pPr>
        <w:spacing w:before="0" w:after="0" w:line="260" w:lineRule="exact"/>
        <w:rPr>
          <w:sz w:val="32"/>
          <w:szCs w:val="36"/>
        </w:rPr>
      </w:pPr>
      <w:r>
        <w:rPr>
          <w:rFonts w:ascii="Consolas" w:hAnsi="Consolas" w:eastAsia="Consolas"/>
          <w:color w:val="2D2D2D"/>
          <w:sz w:val="21"/>
          <w:szCs w:val="36"/>
        </w:rPr>
        <w:t xml:space="preserve">              schema:</w:t>
      </w:r>
    </w:p>
    <w:p w14:paraId="4B0D2047">
      <w:pPr>
        <w:spacing w:before="0" w:after="0" w:line="260" w:lineRule="exact"/>
        <w:rPr>
          <w:sz w:val="32"/>
          <w:szCs w:val="36"/>
        </w:rPr>
      </w:pPr>
      <w:r>
        <w:rPr>
          <w:rFonts w:ascii="Consolas" w:hAnsi="Consolas" w:eastAsia="Consolas"/>
          <w:color w:val="2D2D2D"/>
          <w:sz w:val="21"/>
          <w:szCs w:val="36"/>
        </w:rPr>
        <w:t xml:space="preserve">                allOf:</w:t>
      </w:r>
    </w:p>
    <w:p w14:paraId="05EA98B7">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025C7A16">
      <w:pPr>
        <w:spacing w:before="0" w:after="0" w:line="260" w:lineRule="exact"/>
        <w:rPr>
          <w:sz w:val="32"/>
          <w:szCs w:val="36"/>
        </w:rPr>
      </w:pPr>
      <w:r>
        <w:rPr>
          <w:rFonts w:ascii="Consolas" w:hAnsi="Consolas" w:eastAsia="Consolas"/>
          <w:color w:val="2D2D2D"/>
          <w:sz w:val="21"/>
          <w:szCs w:val="36"/>
        </w:rPr>
        <w:t xml:space="preserve">                  - type: object</w:t>
      </w:r>
    </w:p>
    <w:p w14:paraId="594B5A11">
      <w:pPr>
        <w:spacing w:before="0" w:after="0" w:line="260" w:lineRule="exact"/>
        <w:rPr>
          <w:sz w:val="32"/>
          <w:szCs w:val="36"/>
        </w:rPr>
      </w:pPr>
      <w:r>
        <w:rPr>
          <w:rFonts w:ascii="Consolas" w:hAnsi="Consolas" w:eastAsia="Consolas"/>
          <w:color w:val="2D2D2D"/>
          <w:sz w:val="21"/>
          <w:szCs w:val="36"/>
        </w:rPr>
        <w:t xml:space="preserve">                    properties:</w:t>
      </w:r>
    </w:p>
    <w:p w14:paraId="55B47E76">
      <w:pPr>
        <w:spacing w:before="0" w:after="0" w:line="260" w:lineRule="exact"/>
        <w:rPr>
          <w:sz w:val="32"/>
          <w:szCs w:val="36"/>
        </w:rPr>
      </w:pPr>
      <w:r>
        <w:rPr>
          <w:rFonts w:ascii="Consolas" w:hAnsi="Consolas" w:eastAsia="Consolas"/>
          <w:color w:val="2D2D2D"/>
          <w:sz w:val="21"/>
          <w:szCs w:val="36"/>
        </w:rPr>
        <w:t xml:space="preserve">                      data:</w:t>
      </w:r>
    </w:p>
    <w:p w14:paraId="71DC42B7">
      <w:pPr>
        <w:spacing w:before="0" w:after="0" w:line="260" w:lineRule="exact"/>
        <w:rPr>
          <w:sz w:val="32"/>
          <w:szCs w:val="36"/>
        </w:rPr>
      </w:pPr>
      <w:r>
        <w:rPr>
          <w:rFonts w:ascii="Consolas" w:hAnsi="Consolas" w:eastAsia="Consolas"/>
          <w:color w:val="2D2D2D"/>
          <w:sz w:val="21"/>
          <w:szCs w:val="36"/>
        </w:rPr>
        <w:t xml:space="preserve">                        $ref: '#/components/schemas/Report'</w:t>
      </w:r>
    </w:p>
    <w:p w14:paraId="1932A0B4">
      <w:pPr>
        <w:spacing w:before="0" w:after="0" w:line="260" w:lineRule="exact"/>
        <w:rPr>
          <w:sz w:val="32"/>
          <w:szCs w:val="36"/>
        </w:rPr>
      </w:pPr>
      <w:r>
        <w:rPr>
          <w:rFonts w:ascii="Consolas" w:hAnsi="Consolas" w:eastAsia="Consolas"/>
          <w:color w:val="2D2D2D"/>
          <w:sz w:val="21"/>
          <w:szCs w:val="36"/>
        </w:rPr>
        <w:t xml:space="preserve"> </w:t>
      </w:r>
    </w:p>
    <w:p w14:paraId="74BE05FE">
      <w:pPr>
        <w:spacing w:before="0" w:after="0" w:line="260" w:lineRule="exact"/>
        <w:rPr>
          <w:sz w:val="32"/>
          <w:szCs w:val="36"/>
        </w:rPr>
      </w:pPr>
      <w:r>
        <w:rPr>
          <w:rFonts w:ascii="Consolas" w:hAnsi="Consolas" w:eastAsia="Consolas"/>
          <w:color w:val="2D2D2D"/>
          <w:sz w:val="21"/>
          <w:szCs w:val="36"/>
        </w:rPr>
        <w:t xml:space="preserve">  /reports/{id}/download/:</w:t>
      </w:r>
    </w:p>
    <w:p w14:paraId="441EFE12">
      <w:pPr>
        <w:spacing w:before="0" w:after="0" w:line="260" w:lineRule="exact"/>
        <w:rPr>
          <w:sz w:val="32"/>
          <w:szCs w:val="36"/>
        </w:rPr>
      </w:pPr>
      <w:r>
        <w:rPr>
          <w:rFonts w:ascii="Consolas" w:hAnsi="Consolas" w:eastAsia="Consolas"/>
          <w:color w:val="2D2D2D"/>
          <w:sz w:val="21"/>
          <w:szCs w:val="36"/>
        </w:rPr>
        <w:t xml:space="preserve">    get:</w:t>
      </w:r>
    </w:p>
    <w:p w14:paraId="695213F4">
      <w:pPr>
        <w:spacing w:before="0" w:after="0" w:line="260" w:lineRule="exact"/>
        <w:rPr>
          <w:sz w:val="32"/>
          <w:szCs w:val="36"/>
        </w:rPr>
      </w:pPr>
      <w:r>
        <w:rPr>
          <w:rFonts w:ascii="Consolas" w:hAnsi="Consolas" w:eastAsia="Consolas"/>
          <w:color w:val="2D2D2D"/>
          <w:sz w:val="21"/>
          <w:szCs w:val="36"/>
        </w:rPr>
        <w:t xml:space="preserve">      tags: [8-报表 Reports]</w:t>
      </w:r>
    </w:p>
    <w:p w14:paraId="690874D3">
      <w:pPr>
        <w:spacing w:before="0" w:after="0" w:line="260" w:lineRule="exact"/>
        <w:rPr>
          <w:sz w:val="32"/>
          <w:szCs w:val="36"/>
        </w:rPr>
      </w:pPr>
      <w:r>
        <w:rPr>
          <w:rFonts w:ascii="Consolas" w:hAnsi="Consolas" w:eastAsia="Consolas"/>
          <w:color w:val="2D2D2D"/>
          <w:sz w:val="21"/>
          <w:szCs w:val="36"/>
        </w:rPr>
        <w:t xml:space="preserve">      summary: 下载报表文件</w:t>
      </w:r>
    </w:p>
    <w:p w14:paraId="118DCF47">
      <w:pPr>
        <w:spacing w:before="0" w:after="0" w:line="260" w:lineRule="exact"/>
        <w:rPr>
          <w:sz w:val="32"/>
          <w:szCs w:val="36"/>
        </w:rPr>
      </w:pPr>
      <w:r>
        <w:rPr>
          <w:rFonts w:ascii="Consolas" w:hAnsi="Consolas" w:eastAsia="Consolas"/>
          <w:color w:val="2D2D2D"/>
          <w:sz w:val="21"/>
          <w:szCs w:val="36"/>
        </w:rPr>
        <w:t xml:space="preserve">      parameters:</w:t>
      </w:r>
    </w:p>
    <w:p w14:paraId="38FB419F">
      <w:pPr>
        <w:spacing w:before="0" w:after="0" w:line="260" w:lineRule="exact"/>
        <w:rPr>
          <w:sz w:val="32"/>
          <w:szCs w:val="36"/>
        </w:rPr>
      </w:pPr>
      <w:r>
        <w:rPr>
          <w:rFonts w:ascii="Consolas" w:hAnsi="Consolas" w:eastAsia="Consolas"/>
          <w:color w:val="2D2D2D"/>
          <w:sz w:val="21"/>
          <w:szCs w:val="36"/>
        </w:rPr>
        <w:t xml:space="preserve">        - name: id</w:t>
      </w:r>
    </w:p>
    <w:p w14:paraId="35F02880">
      <w:pPr>
        <w:spacing w:before="0" w:after="0" w:line="260" w:lineRule="exact"/>
        <w:rPr>
          <w:sz w:val="32"/>
          <w:szCs w:val="36"/>
        </w:rPr>
      </w:pPr>
      <w:r>
        <w:rPr>
          <w:rFonts w:ascii="Consolas" w:hAnsi="Consolas" w:eastAsia="Consolas"/>
          <w:color w:val="2D2D2D"/>
          <w:sz w:val="21"/>
          <w:szCs w:val="36"/>
        </w:rPr>
        <w:t xml:space="preserve">          in: path</w:t>
      </w:r>
    </w:p>
    <w:p w14:paraId="594627FA">
      <w:pPr>
        <w:spacing w:before="0" w:after="0" w:line="260" w:lineRule="exact"/>
        <w:rPr>
          <w:sz w:val="32"/>
          <w:szCs w:val="36"/>
        </w:rPr>
      </w:pPr>
      <w:r>
        <w:rPr>
          <w:rFonts w:ascii="Consolas" w:hAnsi="Consolas" w:eastAsia="Consolas"/>
          <w:color w:val="2D2D2D"/>
          <w:sz w:val="21"/>
          <w:szCs w:val="36"/>
        </w:rPr>
        <w:t xml:space="preserve">          required: true</w:t>
      </w:r>
    </w:p>
    <w:p w14:paraId="3ADEA570">
      <w:pPr>
        <w:spacing w:before="0" w:after="0" w:line="260" w:lineRule="exact"/>
        <w:rPr>
          <w:sz w:val="32"/>
          <w:szCs w:val="36"/>
        </w:rPr>
      </w:pPr>
      <w:r>
        <w:rPr>
          <w:rFonts w:ascii="Consolas" w:hAnsi="Consolas" w:eastAsia="Consolas"/>
          <w:color w:val="2D2D2D"/>
          <w:sz w:val="21"/>
          <w:szCs w:val="36"/>
        </w:rPr>
        <w:t xml:space="preserve">          schema: { type: string, format: uuid }</w:t>
      </w:r>
    </w:p>
    <w:p w14:paraId="6623FD4A">
      <w:pPr>
        <w:spacing w:before="0" w:after="0" w:line="260" w:lineRule="exact"/>
        <w:rPr>
          <w:sz w:val="32"/>
          <w:szCs w:val="36"/>
        </w:rPr>
      </w:pPr>
      <w:r>
        <w:rPr>
          <w:rFonts w:ascii="Consolas" w:hAnsi="Consolas" w:eastAsia="Consolas"/>
          <w:color w:val="2D2D2D"/>
          <w:sz w:val="21"/>
          <w:szCs w:val="36"/>
        </w:rPr>
        <w:t xml:space="preserve">      responses:</w:t>
      </w:r>
    </w:p>
    <w:p w14:paraId="4FA28C20">
      <w:pPr>
        <w:spacing w:before="0" w:after="0" w:line="260" w:lineRule="exact"/>
        <w:rPr>
          <w:sz w:val="32"/>
          <w:szCs w:val="36"/>
        </w:rPr>
      </w:pPr>
      <w:r>
        <w:rPr>
          <w:rFonts w:ascii="Consolas" w:hAnsi="Consolas" w:eastAsia="Consolas"/>
          <w:color w:val="2D2D2D"/>
          <w:sz w:val="21"/>
          <w:szCs w:val="36"/>
        </w:rPr>
        <w:t xml:space="preserve">        '200':</w:t>
      </w:r>
    </w:p>
    <w:p w14:paraId="257D4AFD">
      <w:pPr>
        <w:spacing w:before="0" w:after="0" w:line="260" w:lineRule="exact"/>
        <w:rPr>
          <w:sz w:val="32"/>
          <w:szCs w:val="36"/>
        </w:rPr>
      </w:pPr>
      <w:r>
        <w:rPr>
          <w:rFonts w:ascii="Consolas" w:hAnsi="Consolas" w:eastAsia="Consolas"/>
          <w:color w:val="2D2D2D"/>
          <w:sz w:val="21"/>
          <w:szCs w:val="36"/>
        </w:rPr>
        <w:t xml:space="preserve">          description: 文件流</w:t>
      </w:r>
    </w:p>
    <w:p w14:paraId="0FF50F8D">
      <w:pPr>
        <w:spacing w:before="0" w:after="0" w:line="260" w:lineRule="exact"/>
        <w:rPr>
          <w:sz w:val="32"/>
          <w:szCs w:val="36"/>
        </w:rPr>
      </w:pPr>
      <w:r>
        <w:rPr>
          <w:rFonts w:ascii="Consolas" w:hAnsi="Consolas" w:eastAsia="Consolas"/>
          <w:color w:val="2D2D2D"/>
          <w:sz w:val="21"/>
          <w:szCs w:val="36"/>
        </w:rPr>
        <w:t xml:space="preserve">          content:</w:t>
      </w:r>
    </w:p>
    <w:p w14:paraId="14240B03">
      <w:pPr>
        <w:spacing w:before="0" w:after="0" w:line="260" w:lineRule="exact"/>
        <w:rPr>
          <w:sz w:val="32"/>
          <w:szCs w:val="36"/>
        </w:rPr>
      </w:pPr>
      <w:r>
        <w:rPr>
          <w:rFonts w:ascii="Consolas" w:hAnsi="Consolas" w:eastAsia="Consolas"/>
          <w:color w:val="2D2D2D"/>
          <w:sz w:val="21"/>
          <w:szCs w:val="36"/>
        </w:rPr>
        <w:t xml:space="preserve">            application/octet-stream:</w:t>
      </w:r>
    </w:p>
    <w:p w14:paraId="2E9A0FB8">
      <w:pPr>
        <w:spacing w:before="0" w:after="0" w:line="260" w:lineRule="exact"/>
        <w:rPr>
          <w:sz w:val="32"/>
          <w:szCs w:val="36"/>
        </w:rPr>
      </w:pPr>
      <w:r>
        <w:rPr>
          <w:rFonts w:ascii="Consolas" w:hAnsi="Consolas" w:eastAsia="Consolas"/>
          <w:color w:val="2D2D2D"/>
          <w:sz w:val="21"/>
          <w:szCs w:val="36"/>
        </w:rPr>
        <w:t xml:space="preserve">              schema:</w:t>
      </w:r>
    </w:p>
    <w:p w14:paraId="29C8E0E1">
      <w:pPr>
        <w:spacing w:before="0" w:after="0" w:line="260" w:lineRule="exact"/>
        <w:rPr>
          <w:sz w:val="32"/>
          <w:szCs w:val="36"/>
        </w:rPr>
      </w:pPr>
      <w:r>
        <w:rPr>
          <w:rFonts w:ascii="Consolas" w:hAnsi="Consolas" w:eastAsia="Consolas"/>
          <w:color w:val="2D2D2D"/>
          <w:sz w:val="21"/>
          <w:szCs w:val="36"/>
        </w:rPr>
        <w:t xml:space="preserve">                type: string</w:t>
      </w:r>
    </w:p>
    <w:p w14:paraId="1C0A911A">
      <w:pPr>
        <w:spacing w:before="0" w:after="0" w:line="260" w:lineRule="exact"/>
        <w:rPr>
          <w:sz w:val="32"/>
          <w:szCs w:val="36"/>
        </w:rPr>
      </w:pPr>
      <w:r>
        <w:rPr>
          <w:rFonts w:ascii="Consolas" w:hAnsi="Consolas" w:eastAsia="Consolas"/>
          <w:color w:val="2D2D2D"/>
          <w:sz w:val="21"/>
          <w:szCs w:val="36"/>
        </w:rPr>
        <w:t xml:space="preserve">                format: binary</w:t>
      </w:r>
    </w:p>
    <w:p w14:paraId="6D6602EB">
      <w:pPr>
        <w:spacing w:before="0" w:after="0" w:line="260" w:lineRule="exact"/>
        <w:rPr>
          <w:sz w:val="32"/>
          <w:szCs w:val="36"/>
        </w:rPr>
      </w:pPr>
      <w:r>
        <w:rPr>
          <w:rFonts w:ascii="Consolas" w:hAnsi="Consolas" w:eastAsia="Consolas"/>
          <w:color w:val="2D2D2D"/>
          <w:sz w:val="21"/>
          <w:szCs w:val="36"/>
        </w:rPr>
        <w:t xml:space="preserve"> </w:t>
      </w:r>
    </w:p>
    <w:p w14:paraId="170ADCCB">
      <w:pPr>
        <w:spacing w:before="0" w:after="0" w:line="260" w:lineRule="exact"/>
        <w:rPr>
          <w:sz w:val="32"/>
          <w:szCs w:val="36"/>
        </w:rPr>
      </w:pPr>
      <w:r>
        <w:rPr>
          <w:rFonts w:ascii="Consolas" w:hAnsi="Consolas" w:eastAsia="Consolas"/>
          <w:color w:val="2D2D2D"/>
          <w:sz w:val="21"/>
          <w:szCs w:val="36"/>
        </w:rPr>
        <w:t xml:space="preserve">  # ========== 9. 文件模块 /api/files ==========</w:t>
      </w:r>
    </w:p>
    <w:p w14:paraId="0ADF0CE7">
      <w:pPr>
        <w:spacing w:before="0" w:after="0" w:line="260" w:lineRule="exact"/>
        <w:rPr>
          <w:sz w:val="32"/>
          <w:szCs w:val="36"/>
        </w:rPr>
      </w:pPr>
      <w:r>
        <w:rPr>
          <w:rFonts w:ascii="Consolas" w:hAnsi="Consolas" w:eastAsia="Consolas"/>
          <w:color w:val="2D2D2D"/>
          <w:sz w:val="21"/>
          <w:szCs w:val="36"/>
        </w:rPr>
        <w:t xml:space="preserve">  /files/:</w:t>
      </w:r>
    </w:p>
    <w:p w14:paraId="77AD0ED3">
      <w:pPr>
        <w:spacing w:before="0" w:after="0" w:line="260" w:lineRule="exact"/>
        <w:rPr>
          <w:sz w:val="32"/>
          <w:szCs w:val="36"/>
        </w:rPr>
      </w:pPr>
      <w:r>
        <w:rPr>
          <w:rFonts w:ascii="Consolas" w:hAnsi="Consolas" w:eastAsia="Consolas"/>
          <w:color w:val="2D2D2D"/>
          <w:sz w:val="21"/>
          <w:szCs w:val="36"/>
        </w:rPr>
        <w:t xml:space="preserve">    post:</w:t>
      </w:r>
    </w:p>
    <w:p w14:paraId="5CB6BA3A">
      <w:pPr>
        <w:spacing w:before="0" w:after="0" w:line="260" w:lineRule="exact"/>
        <w:rPr>
          <w:sz w:val="32"/>
          <w:szCs w:val="36"/>
        </w:rPr>
      </w:pPr>
      <w:r>
        <w:rPr>
          <w:rFonts w:ascii="Consolas" w:hAnsi="Consolas" w:eastAsia="Consolas"/>
          <w:color w:val="2D2D2D"/>
          <w:sz w:val="21"/>
          <w:szCs w:val="36"/>
        </w:rPr>
        <w:t xml:space="preserve">      tags: [9-文件 Files]</w:t>
      </w:r>
    </w:p>
    <w:p w14:paraId="58DEF4A6">
      <w:pPr>
        <w:spacing w:before="0" w:after="0" w:line="260" w:lineRule="exact"/>
        <w:rPr>
          <w:sz w:val="32"/>
          <w:szCs w:val="36"/>
        </w:rPr>
      </w:pPr>
      <w:r>
        <w:rPr>
          <w:rFonts w:ascii="Consolas" w:hAnsi="Consolas" w:eastAsia="Consolas"/>
          <w:color w:val="2D2D2D"/>
          <w:sz w:val="21"/>
          <w:szCs w:val="36"/>
        </w:rPr>
        <w:t xml:space="preserve">      summary: 上传文件（通用）</w:t>
      </w:r>
    </w:p>
    <w:p w14:paraId="59760E9E">
      <w:pPr>
        <w:spacing w:before="0" w:after="0" w:line="260" w:lineRule="exact"/>
        <w:rPr>
          <w:sz w:val="32"/>
          <w:szCs w:val="36"/>
        </w:rPr>
      </w:pPr>
      <w:r>
        <w:rPr>
          <w:rFonts w:ascii="Consolas" w:hAnsi="Consolas" w:eastAsia="Consolas"/>
          <w:color w:val="2D2D2D"/>
          <w:sz w:val="21"/>
          <w:szCs w:val="36"/>
        </w:rPr>
        <w:t xml:space="preserve">      requestBody:</w:t>
      </w:r>
    </w:p>
    <w:p w14:paraId="6D16EE13">
      <w:pPr>
        <w:spacing w:before="0" w:after="0" w:line="260" w:lineRule="exact"/>
        <w:rPr>
          <w:sz w:val="32"/>
          <w:szCs w:val="36"/>
        </w:rPr>
      </w:pPr>
      <w:r>
        <w:rPr>
          <w:rFonts w:ascii="Consolas" w:hAnsi="Consolas" w:eastAsia="Consolas"/>
          <w:color w:val="2D2D2D"/>
          <w:sz w:val="21"/>
          <w:szCs w:val="36"/>
        </w:rPr>
        <w:t xml:space="preserve">        required: true</w:t>
      </w:r>
    </w:p>
    <w:p w14:paraId="53FFC372">
      <w:pPr>
        <w:spacing w:before="0" w:after="0" w:line="260" w:lineRule="exact"/>
        <w:rPr>
          <w:sz w:val="32"/>
          <w:szCs w:val="36"/>
        </w:rPr>
      </w:pPr>
      <w:r>
        <w:rPr>
          <w:rFonts w:ascii="Consolas" w:hAnsi="Consolas" w:eastAsia="Consolas"/>
          <w:color w:val="2D2D2D"/>
          <w:sz w:val="21"/>
          <w:szCs w:val="36"/>
        </w:rPr>
        <w:t xml:space="preserve">        content:</w:t>
      </w:r>
    </w:p>
    <w:p w14:paraId="48837EAE">
      <w:pPr>
        <w:spacing w:before="0" w:after="0" w:line="260" w:lineRule="exact"/>
        <w:rPr>
          <w:sz w:val="32"/>
          <w:szCs w:val="36"/>
        </w:rPr>
      </w:pPr>
      <w:r>
        <w:rPr>
          <w:rFonts w:ascii="Consolas" w:hAnsi="Consolas" w:eastAsia="Consolas"/>
          <w:color w:val="2D2D2D"/>
          <w:sz w:val="21"/>
          <w:szCs w:val="36"/>
        </w:rPr>
        <w:t xml:space="preserve">          multipart/form-data:</w:t>
      </w:r>
    </w:p>
    <w:p w14:paraId="7C082F36">
      <w:pPr>
        <w:spacing w:before="0" w:after="0" w:line="260" w:lineRule="exact"/>
        <w:rPr>
          <w:sz w:val="32"/>
          <w:szCs w:val="36"/>
        </w:rPr>
      </w:pPr>
      <w:r>
        <w:rPr>
          <w:rFonts w:ascii="Consolas" w:hAnsi="Consolas" w:eastAsia="Consolas"/>
          <w:color w:val="2D2D2D"/>
          <w:sz w:val="21"/>
          <w:szCs w:val="36"/>
        </w:rPr>
        <w:t xml:space="preserve">            schema:</w:t>
      </w:r>
    </w:p>
    <w:p w14:paraId="54135A5B">
      <w:pPr>
        <w:spacing w:before="0" w:after="0" w:line="260" w:lineRule="exact"/>
        <w:rPr>
          <w:sz w:val="32"/>
          <w:szCs w:val="36"/>
        </w:rPr>
      </w:pPr>
      <w:r>
        <w:rPr>
          <w:rFonts w:ascii="Consolas" w:hAnsi="Consolas" w:eastAsia="Consolas"/>
          <w:color w:val="2D2D2D"/>
          <w:sz w:val="21"/>
          <w:szCs w:val="36"/>
        </w:rPr>
        <w:t xml:space="preserve">              type: object</w:t>
      </w:r>
    </w:p>
    <w:p w14:paraId="2190F126">
      <w:pPr>
        <w:spacing w:before="0" w:after="0" w:line="260" w:lineRule="exact"/>
        <w:rPr>
          <w:sz w:val="32"/>
          <w:szCs w:val="36"/>
        </w:rPr>
      </w:pPr>
      <w:r>
        <w:rPr>
          <w:rFonts w:ascii="Consolas" w:hAnsi="Consolas" w:eastAsia="Consolas"/>
          <w:color w:val="2D2D2D"/>
          <w:sz w:val="21"/>
          <w:szCs w:val="36"/>
        </w:rPr>
        <w:t xml:space="preserve">              required: [file]</w:t>
      </w:r>
    </w:p>
    <w:p w14:paraId="7C3EDB51">
      <w:pPr>
        <w:spacing w:before="0" w:after="0" w:line="260" w:lineRule="exact"/>
        <w:rPr>
          <w:sz w:val="32"/>
          <w:szCs w:val="36"/>
        </w:rPr>
      </w:pPr>
      <w:r>
        <w:rPr>
          <w:rFonts w:ascii="Consolas" w:hAnsi="Consolas" w:eastAsia="Consolas"/>
          <w:color w:val="2D2D2D"/>
          <w:sz w:val="21"/>
          <w:szCs w:val="36"/>
        </w:rPr>
        <w:t xml:space="preserve">              properties:</w:t>
      </w:r>
    </w:p>
    <w:p w14:paraId="7C4A6E2D">
      <w:pPr>
        <w:spacing w:before="0" w:after="0" w:line="260" w:lineRule="exact"/>
        <w:rPr>
          <w:sz w:val="32"/>
          <w:szCs w:val="36"/>
        </w:rPr>
      </w:pPr>
      <w:r>
        <w:rPr>
          <w:rFonts w:ascii="Consolas" w:hAnsi="Consolas" w:eastAsia="Consolas"/>
          <w:color w:val="2D2D2D"/>
          <w:sz w:val="21"/>
          <w:szCs w:val="36"/>
        </w:rPr>
        <w:t xml:space="preserve">                file:</w:t>
      </w:r>
    </w:p>
    <w:p w14:paraId="66DD2FB2">
      <w:pPr>
        <w:spacing w:before="0" w:after="0" w:line="260" w:lineRule="exact"/>
        <w:rPr>
          <w:sz w:val="32"/>
          <w:szCs w:val="36"/>
        </w:rPr>
      </w:pPr>
      <w:r>
        <w:rPr>
          <w:rFonts w:ascii="Consolas" w:hAnsi="Consolas" w:eastAsia="Consolas"/>
          <w:color w:val="2D2D2D"/>
          <w:sz w:val="21"/>
          <w:szCs w:val="36"/>
        </w:rPr>
        <w:t xml:space="preserve">                  type: string</w:t>
      </w:r>
    </w:p>
    <w:p w14:paraId="3246B5B5">
      <w:pPr>
        <w:spacing w:before="0" w:after="0" w:line="260" w:lineRule="exact"/>
        <w:rPr>
          <w:sz w:val="32"/>
          <w:szCs w:val="36"/>
        </w:rPr>
      </w:pPr>
      <w:r>
        <w:rPr>
          <w:rFonts w:ascii="Consolas" w:hAnsi="Consolas" w:eastAsia="Consolas"/>
          <w:color w:val="2D2D2D"/>
          <w:sz w:val="21"/>
          <w:szCs w:val="36"/>
        </w:rPr>
        <w:t xml:space="preserve">                  format: binary</w:t>
      </w:r>
    </w:p>
    <w:p w14:paraId="6CD060AD">
      <w:pPr>
        <w:spacing w:before="0" w:after="0" w:line="260" w:lineRule="exact"/>
        <w:rPr>
          <w:sz w:val="32"/>
          <w:szCs w:val="36"/>
        </w:rPr>
      </w:pPr>
      <w:r>
        <w:rPr>
          <w:rFonts w:ascii="Consolas" w:hAnsi="Consolas" w:eastAsia="Consolas"/>
          <w:color w:val="2D2D2D"/>
          <w:sz w:val="21"/>
          <w:szCs w:val="36"/>
        </w:rPr>
        <w:t xml:space="preserve">                task_id:</w:t>
      </w:r>
    </w:p>
    <w:p w14:paraId="319314D8">
      <w:pPr>
        <w:spacing w:before="0" w:after="0" w:line="260" w:lineRule="exact"/>
        <w:rPr>
          <w:sz w:val="32"/>
          <w:szCs w:val="36"/>
        </w:rPr>
      </w:pPr>
      <w:r>
        <w:rPr>
          <w:rFonts w:ascii="Consolas" w:hAnsi="Consolas" w:eastAsia="Consolas"/>
          <w:color w:val="2D2D2D"/>
          <w:sz w:val="21"/>
          <w:szCs w:val="36"/>
        </w:rPr>
        <w:t xml:space="preserve">                  type: string</w:t>
      </w:r>
    </w:p>
    <w:p w14:paraId="3B220FD3">
      <w:pPr>
        <w:spacing w:before="0" w:after="0" w:line="260" w:lineRule="exact"/>
        <w:rPr>
          <w:sz w:val="32"/>
          <w:szCs w:val="36"/>
        </w:rPr>
      </w:pPr>
      <w:r>
        <w:rPr>
          <w:rFonts w:ascii="Consolas" w:hAnsi="Consolas" w:eastAsia="Consolas"/>
          <w:color w:val="2D2D2D"/>
          <w:sz w:val="21"/>
          <w:szCs w:val="36"/>
        </w:rPr>
        <w:t xml:space="preserve">                  format: uuid</w:t>
      </w:r>
    </w:p>
    <w:p w14:paraId="70D963B5">
      <w:pPr>
        <w:spacing w:before="0" w:after="0" w:line="260" w:lineRule="exact"/>
        <w:rPr>
          <w:sz w:val="32"/>
          <w:szCs w:val="36"/>
        </w:rPr>
      </w:pPr>
      <w:r>
        <w:rPr>
          <w:rFonts w:ascii="Consolas" w:hAnsi="Consolas" w:eastAsia="Consolas"/>
          <w:color w:val="2D2D2D"/>
          <w:sz w:val="21"/>
          <w:szCs w:val="36"/>
        </w:rPr>
        <w:t xml:space="preserve">                project_id:</w:t>
      </w:r>
    </w:p>
    <w:p w14:paraId="5F81D093">
      <w:pPr>
        <w:spacing w:before="0" w:after="0" w:line="260" w:lineRule="exact"/>
        <w:rPr>
          <w:sz w:val="32"/>
          <w:szCs w:val="36"/>
        </w:rPr>
      </w:pPr>
      <w:r>
        <w:rPr>
          <w:rFonts w:ascii="Consolas" w:hAnsi="Consolas" w:eastAsia="Consolas"/>
          <w:color w:val="2D2D2D"/>
          <w:sz w:val="21"/>
          <w:szCs w:val="36"/>
        </w:rPr>
        <w:t xml:space="preserve">                  type: string</w:t>
      </w:r>
    </w:p>
    <w:p w14:paraId="114AC54A">
      <w:pPr>
        <w:spacing w:before="0" w:after="0" w:line="260" w:lineRule="exact"/>
        <w:rPr>
          <w:sz w:val="32"/>
          <w:szCs w:val="36"/>
        </w:rPr>
      </w:pPr>
      <w:r>
        <w:rPr>
          <w:rFonts w:ascii="Consolas" w:hAnsi="Consolas" w:eastAsia="Consolas"/>
          <w:color w:val="2D2D2D"/>
          <w:sz w:val="21"/>
          <w:szCs w:val="36"/>
        </w:rPr>
        <w:t xml:space="preserve">                  format: uuid</w:t>
      </w:r>
    </w:p>
    <w:p w14:paraId="3011DFA4">
      <w:pPr>
        <w:spacing w:before="0" w:after="0" w:line="260" w:lineRule="exact"/>
        <w:rPr>
          <w:sz w:val="32"/>
          <w:szCs w:val="36"/>
        </w:rPr>
      </w:pPr>
      <w:r>
        <w:rPr>
          <w:rFonts w:ascii="Consolas" w:hAnsi="Consolas" w:eastAsia="Consolas"/>
          <w:color w:val="2D2D2D"/>
          <w:sz w:val="21"/>
          <w:szCs w:val="36"/>
        </w:rPr>
        <w:t xml:space="preserve">      responses:</w:t>
      </w:r>
    </w:p>
    <w:p w14:paraId="4545442C">
      <w:pPr>
        <w:spacing w:before="0" w:after="0" w:line="260" w:lineRule="exact"/>
        <w:rPr>
          <w:sz w:val="32"/>
          <w:szCs w:val="36"/>
        </w:rPr>
      </w:pPr>
      <w:r>
        <w:rPr>
          <w:rFonts w:ascii="Consolas" w:hAnsi="Consolas" w:eastAsia="Consolas"/>
          <w:color w:val="2D2D2D"/>
          <w:sz w:val="21"/>
          <w:szCs w:val="36"/>
        </w:rPr>
        <w:t xml:space="preserve">        '201':</w:t>
      </w:r>
    </w:p>
    <w:p w14:paraId="34B5D51B">
      <w:pPr>
        <w:spacing w:before="0" w:after="0" w:line="260" w:lineRule="exact"/>
        <w:rPr>
          <w:sz w:val="32"/>
          <w:szCs w:val="36"/>
        </w:rPr>
      </w:pPr>
      <w:r>
        <w:rPr>
          <w:rFonts w:ascii="Consolas" w:hAnsi="Consolas" w:eastAsia="Consolas"/>
          <w:color w:val="2D2D2D"/>
          <w:sz w:val="21"/>
          <w:szCs w:val="36"/>
        </w:rPr>
        <w:t xml:space="preserve">          description: 上传成功</w:t>
      </w:r>
    </w:p>
    <w:p w14:paraId="51741E9E">
      <w:pPr>
        <w:spacing w:before="0" w:after="0" w:line="260" w:lineRule="exact"/>
        <w:rPr>
          <w:sz w:val="32"/>
          <w:szCs w:val="36"/>
        </w:rPr>
      </w:pPr>
      <w:r>
        <w:rPr>
          <w:rFonts w:ascii="Consolas" w:hAnsi="Consolas" w:eastAsia="Consolas"/>
          <w:color w:val="2D2D2D"/>
          <w:sz w:val="21"/>
          <w:szCs w:val="36"/>
        </w:rPr>
        <w:t xml:space="preserve">          content:</w:t>
      </w:r>
    </w:p>
    <w:p w14:paraId="26CF1AF3">
      <w:pPr>
        <w:spacing w:before="0" w:after="0" w:line="260" w:lineRule="exact"/>
        <w:rPr>
          <w:sz w:val="32"/>
          <w:szCs w:val="36"/>
        </w:rPr>
      </w:pPr>
      <w:r>
        <w:rPr>
          <w:rFonts w:ascii="Consolas" w:hAnsi="Consolas" w:eastAsia="Consolas"/>
          <w:color w:val="2D2D2D"/>
          <w:sz w:val="21"/>
          <w:szCs w:val="36"/>
        </w:rPr>
        <w:t xml:space="preserve">            application/json:</w:t>
      </w:r>
    </w:p>
    <w:p w14:paraId="3A6378B6">
      <w:pPr>
        <w:spacing w:before="0" w:after="0" w:line="260" w:lineRule="exact"/>
        <w:rPr>
          <w:sz w:val="32"/>
          <w:szCs w:val="36"/>
        </w:rPr>
      </w:pPr>
      <w:r>
        <w:rPr>
          <w:rFonts w:ascii="Consolas" w:hAnsi="Consolas" w:eastAsia="Consolas"/>
          <w:color w:val="2D2D2D"/>
          <w:sz w:val="21"/>
          <w:szCs w:val="36"/>
        </w:rPr>
        <w:t xml:space="preserve">              schema:</w:t>
      </w:r>
    </w:p>
    <w:p w14:paraId="0F2818CB">
      <w:pPr>
        <w:spacing w:before="0" w:after="0" w:line="260" w:lineRule="exact"/>
        <w:rPr>
          <w:sz w:val="32"/>
          <w:szCs w:val="36"/>
        </w:rPr>
      </w:pPr>
      <w:r>
        <w:rPr>
          <w:rFonts w:ascii="Consolas" w:hAnsi="Consolas" w:eastAsia="Consolas"/>
          <w:color w:val="2D2D2D"/>
          <w:sz w:val="21"/>
          <w:szCs w:val="36"/>
        </w:rPr>
        <w:t xml:space="preserve">                allOf:</w:t>
      </w:r>
    </w:p>
    <w:p w14:paraId="24A0F496">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00B08CEA">
      <w:pPr>
        <w:spacing w:before="0" w:after="0" w:line="260" w:lineRule="exact"/>
        <w:rPr>
          <w:sz w:val="32"/>
          <w:szCs w:val="36"/>
        </w:rPr>
      </w:pPr>
      <w:r>
        <w:rPr>
          <w:rFonts w:ascii="Consolas" w:hAnsi="Consolas" w:eastAsia="Consolas"/>
          <w:color w:val="2D2D2D"/>
          <w:sz w:val="21"/>
          <w:szCs w:val="36"/>
        </w:rPr>
        <w:t xml:space="preserve">                  - type: object</w:t>
      </w:r>
    </w:p>
    <w:p w14:paraId="6ECE43F5">
      <w:pPr>
        <w:spacing w:before="0" w:after="0" w:line="260" w:lineRule="exact"/>
        <w:rPr>
          <w:sz w:val="32"/>
          <w:szCs w:val="36"/>
        </w:rPr>
      </w:pPr>
      <w:r>
        <w:rPr>
          <w:rFonts w:ascii="Consolas" w:hAnsi="Consolas" w:eastAsia="Consolas"/>
          <w:color w:val="2D2D2D"/>
          <w:sz w:val="21"/>
          <w:szCs w:val="36"/>
        </w:rPr>
        <w:t xml:space="preserve">                    properties:</w:t>
      </w:r>
    </w:p>
    <w:p w14:paraId="253918FF">
      <w:pPr>
        <w:spacing w:before="0" w:after="0" w:line="260" w:lineRule="exact"/>
        <w:rPr>
          <w:sz w:val="32"/>
          <w:szCs w:val="36"/>
        </w:rPr>
      </w:pPr>
      <w:r>
        <w:rPr>
          <w:rFonts w:ascii="Consolas" w:hAnsi="Consolas" w:eastAsia="Consolas"/>
          <w:color w:val="2D2D2D"/>
          <w:sz w:val="21"/>
          <w:szCs w:val="36"/>
        </w:rPr>
        <w:t xml:space="preserve">                      data:</w:t>
      </w:r>
    </w:p>
    <w:p w14:paraId="2A367978">
      <w:pPr>
        <w:spacing w:before="0" w:after="0" w:line="260" w:lineRule="exact"/>
        <w:rPr>
          <w:sz w:val="32"/>
          <w:szCs w:val="36"/>
        </w:rPr>
      </w:pPr>
      <w:r>
        <w:rPr>
          <w:rFonts w:ascii="Consolas" w:hAnsi="Consolas" w:eastAsia="Consolas"/>
          <w:color w:val="2D2D2D"/>
          <w:sz w:val="21"/>
          <w:szCs w:val="36"/>
        </w:rPr>
        <w:t xml:space="preserve">                        $ref: '#/components/schemas/Attachment'</w:t>
      </w:r>
    </w:p>
    <w:p w14:paraId="2B8B22C7">
      <w:pPr>
        <w:spacing w:before="0" w:after="0" w:line="260" w:lineRule="exact"/>
        <w:rPr>
          <w:sz w:val="32"/>
          <w:szCs w:val="36"/>
        </w:rPr>
      </w:pPr>
      <w:r>
        <w:rPr>
          <w:rFonts w:ascii="Consolas" w:hAnsi="Consolas" w:eastAsia="Consolas"/>
          <w:color w:val="2D2D2D"/>
          <w:sz w:val="21"/>
          <w:szCs w:val="36"/>
        </w:rPr>
        <w:t xml:space="preserve"> </w:t>
      </w:r>
    </w:p>
    <w:p w14:paraId="6EB1479B">
      <w:pPr>
        <w:spacing w:before="0" w:after="0" w:line="260" w:lineRule="exact"/>
        <w:rPr>
          <w:sz w:val="32"/>
          <w:szCs w:val="36"/>
        </w:rPr>
      </w:pPr>
      <w:r>
        <w:rPr>
          <w:rFonts w:ascii="Consolas" w:hAnsi="Consolas" w:eastAsia="Consolas"/>
          <w:color w:val="2D2D2D"/>
          <w:sz w:val="21"/>
          <w:szCs w:val="36"/>
        </w:rPr>
        <w:t xml:space="preserve">  /files/{id}/:</w:t>
      </w:r>
    </w:p>
    <w:p w14:paraId="2FB69A58">
      <w:pPr>
        <w:spacing w:before="0" w:after="0" w:line="260" w:lineRule="exact"/>
        <w:rPr>
          <w:sz w:val="32"/>
          <w:szCs w:val="36"/>
        </w:rPr>
      </w:pPr>
      <w:r>
        <w:rPr>
          <w:rFonts w:ascii="Consolas" w:hAnsi="Consolas" w:eastAsia="Consolas"/>
          <w:color w:val="2D2D2D"/>
          <w:sz w:val="21"/>
          <w:szCs w:val="36"/>
        </w:rPr>
        <w:t xml:space="preserve">    get:</w:t>
      </w:r>
    </w:p>
    <w:p w14:paraId="01FCCD23">
      <w:pPr>
        <w:spacing w:before="0" w:after="0" w:line="260" w:lineRule="exact"/>
        <w:rPr>
          <w:sz w:val="32"/>
          <w:szCs w:val="36"/>
        </w:rPr>
      </w:pPr>
      <w:r>
        <w:rPr>
          <w:rFonts w:ascii="Consolas" w:hAnsi="Consolas" w:eastAsia="Consolas"/>
          <w:color w:val="2D2D2D"/>
          <w:sz w:val="21"/>
          <w:szCs w:val="36"/>
        </w:rPr>
        <w:t xml:space="preserve">      tags: [9-文件 Files]</w:t>
      </w:r>
    </w:p>
    <w:p w14:paraId="18F28537">
      <w:pPr>
        <w:spacing w:before="0" w:after="0" w:line="260" w:lineRule="exact"/>
        <w:rPr>
          <w:sz w:val="32"/>
          <w:szCs w:val="36"/>
        </w:rPr>
      </w:pPr>
      <w:r>
        <w:rPr>
          <w:rFonts w:ascii="Consolas" w:hAnsi="Consolas" w:eastAsia="Consolas"/>
          <w:color w:val="2D2D2D"/>
          <w:sz w:val="21"/>
          <w:szCs w:val="36"/>
        </w:rPr>
        <w:t xml:space="preserve">      summary: 下载文件</w:t>
      </w:r>
    </w:p>
    <w:p w14:paraId="65AFBE03">
      <w:pPr>
        <w:spacing w:before="0" w:after="0" w:line="260" w:lineRule="exact"/>
        <w:rPr>
          <w:sz w:val="32"/>
          <w:szCs w:val="36"/>
        </w:rPr>
      </w:pPr>
      <w:r>
        <w:rPr>
          <w:rFonts w:ascii="Consolas" w:hAnsi="Consolas" w:eastAsia="Consolas"/>
          <w:color w:val="2D2D2D"/>
          <w:sz w:val="21"/>
          <w:szCs w:val="36"/>
        </w:rPr>
        <w:t xml:space="preserve">      parameters:</w:t>
      </w:r>
    </w:p>
    <w:p w14:paraId="61CFA793">
      <w:pPr>
        <w:spacing w:before="0" w:after="0" w:line="260" w:lineRule="exact"/>
        <w:rPr>
          <w:sz w:val="32"/>
          <w:szCs w:val="36"/>
        </w:rPr>
      </w:pPr>
      <w:r>
        <w:rPr>
          <w:rFonts w:ascii="Consolas" w:hAnsi="Consolas" w:eastAsia="Consolas"/>
          <w:color w:val="2D2D2D"/>
          <w:sz w:val="21"/>
          <w:szCs w:val="36"/>
        </w:rPr>
        <w:t xml:space="preserve">        - name: id</w:t>
      </w:r>
    </w:p>
    <w:p w14:paraId="670C73AE">
      <w:pPr>
        <w:spacing w:before="0" w:after="0" w:line="260" w:lineRule="exact"/>
        <w:rPr>
          <w:sz w:val="32"/>
          <w:szCs w:val="36"/>
        </w:rPr>
      </w:pPr>
      <w:r>
        <w:rPr>
          <w:rFonts w:ascii="Consolas" w:hAnsi="Consolas" w:eastAsia="Consolas"/>
          <w:color w:val="2D2D2D"/>
          <w:sz w:val="21"/>
          <w:szCs w:val="36"/>
        </w:rPr>
        <w:t xml:space="preserve">          in: path</w:t>
      </w:r>
    </w:p>
    <w:p w14:paraId="6694384F">
      <w:pPr>
        <w:spacing w:before="0" w:after="0" w:line="260" w:lineRule="exact"/>
        <w:rPr>
          <w:sz w:val="32"/>
          <w:szCs w:val="36"/>
        </w:rPr>
      </w:pPr>
      <w:r>
        <w:rPr>
          <w:rFonts w:ascii="Consolas" w:hAnsi="Consolas" w:eastAsia="Consolas"/>
          <w:color w:val="2D2D2D"/>
          <w:sz w:val="21"/>
          <w:szCs w:val="36"/>
        </w:rPr>
        <w:t xml:space="preserve">          required: true</w:t>
      </w:r>
    </w:p>
    <w:p w14:paraId="3EF88064">
      <w:pPr>
        <w:spacing w:before="0" w:after="0" w:line="260" w:lineRule="exact"/>
        <w:rPr>
          <w:sz w:val="32"/>
          <w:szCs w:val="36"/>
        </w:rPr>
      </w:pPr>
      <w:r>
        <w:rPr>
          <w:rFonts w:ascii="Consolas" w:hAnsi="Consolas" w:eastAsia="Consolas"/>
          <w:color w:val="2D2D2D"/>
          <w:sz w:val="21"/>
          <w:szCs w:val="36"/>
        </w:rPr>
        <w:t xml:space="preserve">          schema: { type: string, format: uuid }</w:t>
      </w:r>
    </w:p>
    <w:p w14:paraId="66B9AC93">
      <w:pPr>
        <w:spacing w:before="0" w:after="0" w:line="260" w:lineRule="exact"/>
        <w:rPr>
          <w:sz w:val="32"/>
          <w:szCs w:val="36"/>
        </w:rPr>
      </w:pPr>
      <w:r>
        <w:rPr>
          <w:rFonts w:ascii="Consolas" w:hAnsi="Consolas" w:eastAsia="Consolas"/>
          <w:color w:val="2D2D2D"/>
          <w:sz w:val="21"/>
          <w:szCs w:val="36"/>
        </w:rPr>
        <w:t xml:space="preserve">      responses:</w:t>
      </w:r>
    </w:p>
    <w:p w14:paraId="16EA3F3A">
      <w:pPr>
        <w:spacing w:before="0" w:after="0" w:line="260" w:lineRule="exact"/>
        <w:rPr>
          <w:sz w:val="32"/>
          <w:szCs w:val="36"/>
        </w:rPr>
      </w:pPr>
      <w:r>
        <w:rPr>
          <w:rFonts w:ascii="Consolas" w:hAnsi="Consolas" w:eastAsia="Consolas"/>
          <w:color w:val="2D2D2D"/>
          <w:sz w:val="21"/>
          <w:szCs w:val="36"/>
        </w:rPr>
        <w:t xml:space="preserve">        '200':</w:t>
      </w:r>
    </w:p>
    <w:p w14:paraId="60D86229">
      <w:pPr>
        <w:spacing w:before="0" w:after="0" w:line="260" w:lineRule="exact"/>
        <w:rPr>
          <w:sz w:val="32"/>
          <w:szCs w:val="36"/>
        </w:rPr>
      </w:pPr>
      <w:r>
        <w:rPr>
          <w:rFonts w:ascii="Consolas" w:hAnsi="Consolas" w:eastAsia="Consolas"/>
          <w:color w:val="2D2D2D"/>
          <w:sz w:val="21"/>
          <w:szCs w:val="36"/>
        </w:rPr>
        <w:t xml:space="preserve">          description: 文件流</w:t>
      </w:r>
    </w:p>
    <w:p w14:paraId="1EE88F76">
      <w:pPr>
        <w:spacing w:before="0" w:after="0" w:line="260" w:lineRule="exact"/>
        <w:rPr>
          <w:sz w:val="32"/>
          <w:szCs w:val="36"/>
        </w:rPr>
      </w:pPr>
      <w:r>
        <w:rPr>
          <w:rFonts w:ascii="Consolas" w:hAnsi="Consolas" w:eastAsia="Consolas"/>
          <w:color w:val="2D2D2D"/>
          <w:sz w:val="21"/>
          <w:szCs w:val="36"/>
        </w:rPr>
        <w:t xml:space="preserve">          content:</w:t>
      </w:r>
    </w:p>
    <w:p w14:paraId="25AD2D02">
      <w:pPr>
        <w:spacing w:before="0" w:after="0" w:line="260" w:lineRule="exact"/>
        <w:rPr>
          <w:sz w:val="32"/>
          <w:szCs w:val="36"/>
        </w:rPr>
      </w:pPr>
      <w:r>
        <w:rPr>
          <w:rFonts w:ascii="Consolas" w:hAnsi="Consolas" w:eastAsia="Consolas"/>
          <w:color w:val="2D2D2D"/>
          <w:sz w:val="21"/>
          <w:szCs w:val="36"/>
        </w:rPr>
        <w:t xml:space="preserve">            application/octet-stream:</w:t>
      </w:r>
    </w:p>
    <w:p w14:paraId="1EE6DF3B">
      <w:pPr>
        <w:spacing w:before="0" w:after="0" w:line="260" w:lineRule="exact"/>
        <w:rPr>
          <w:sz w:val="32"/>
          <w:szCs w:val="36"/>
        </w:rPr>
      </w:pPr>
      <w:r>
        <w:rPr>
          <w:rFonts w:ascii="Consolas" w:hAnsi="Consolas" w:eastAsia="Consolas"/>
          <w:color w:val="2D2D2D"/>
          <w:sz w:val="21"/>
          <w:szCs w:val="36"/>
        </w:rPr>
        <w:t xml:space="preserve">              schema:</w:t>
      </w:r>
    </w:p>
    <w:p w14:paraId="05E46A57">
      <w:pPr>
        <w:spacing w:before="0" w:after="0" w:line="260" w:lineRule="exact"/>
        <w:rPr>
          <w:sz w:val="32"/>
          <w:szCs w:val="36"/>
        </w:rPr>
      </w:pPr>
      <w:r>
        <w:rPr>
          <w:rFonts w:ascii="Consolas" w:hAnsi="Consolas" w:eastAsia="Consolas"/>
          <w:color w:val="2D2D2D"/>
          <w:sz w:val="21"/>
          <w:szCs w:val="36"/>
        </w:rPr>
        <w:t xml:space="preserve">                type: string</w:t>
      </w:r>
    </w:p>
    <w:p w14:paraId="515D8149">
      <w:pPr>
        <w:spacing w:before="0" w:after="0" w:line="260" w:lineRule="exact"/>
        <w:rPr>
          <w:sz w:val="32"/>
          <w:szCs w:val="36"/>
        </w:rPr>
      </w:pPr>
      <w:r>
        <w:rPr>
          <w:rFonts w:ascii="Consolas" w:hAnsi="Consolas" w:eastAsia="Consolas"/>
          <w:color w:val="2D2D2D"/>
          <w:sz w:val="21"/>
          <w:szCs w:val="36"/>
        </w:rPr>
        <w:t xml:space="preserve">                format: binary</w:t>
      </w:r>
    </w:p>
    <w:p w14:paraId="54CAFA4B">
      <w:pPr>
        <w:spacing w:before="0" w:after="0" w:line="260" w:lineRule="exact"/>
        <w:rPr>
          <w:sz w:val="32"/>
          <w:szCs w:val="36"/>
        </w:rPr>
      </w:pPr>
      <w:r>
        <w:rPr>
          <w:rFonts w:ascii="Consolas" w:hAnsi="Consolas" w:eastAsia="Consolas"/>
          <w:color w:val="2D2D2D"/>
          <w:sz w:val="21"/>
          <w:szCs w:val="36"/>
        </w:rPr>
        <w:t xml:space="preserve">    delete:</w:t>
      </w:r>
    </w:p>
    <w:p w14:paraId="3017A708">
      <w:pPr>
        <w:spacing w:before="0" w:after="0" w:line="260" w:lineRule="exact"/>
        <w:rPr>
          <w:sz w:val="32"/>
          <w:szCs w:val="36"/>
        </w:rPr>
      </w:pPr>
      <w:r>
        <w:rPr>
          <w:rFonts w:ascii="Consolas" w:hAnsi="Consolas" w:eastAsia="Consolas"/>
          <w:color w:val="2D2D2D"/>
          <w:sz w:val="21"/>
          <w:szCs w:val="36"/>
        </w:rPr>
        <w:t xml:space="preserve">      tags: [9-文件 Files]</w:t>
      </w:r>
    </w:p>
    <w:p w14:paraId="2126FAB5">
      <w:pPr>
        <w:spacing w:before="0" w:after="0" w:line="260" w:lineRule="exact"/>
        <w:rPr>
          <w:sz w:val="32"/>
          <w:szCs w:val="36"/>
        </w:rPr>
      </w:pPr>
      <w:r>
        <w:rPr>
          <w:rFonts w:ascii="Consolas" w:hAnsi="Consolas" w:eastAsia="Consolas"/>
          <w:color w:val="2D2D2D"/>
          <w:sz w:val="21"/>
          <w:szCs w:val="36"/>
        </w:rPr>
        <w:t xml:space="preserve">      summary: 删除文件</w:t>
      </w:r>
    </w:p>
    <w:p w14:paraId="5B22B535">
      <w:pPr>
        <w:spacing w:before="0" w:after="0" w:line="260" w:lineRule="exact"/>
        <w:rPr>
          <w:sz w:val="32"/>
          <w:szCs w:val="36"/>
        </w:rPr>
      </w:pPr>
      <w:r>
        <w:rPr>
          <w:rFonts w:ascii="Consolas" w:hAnsi="Consolas" w:eastAsia="Consolas"/>
          <w:color w:val="2D2D2D"/>
          <w:sz w:val="21"/>
          <w:szCs w:val="36"/>
        </w:rPr>
        <w:t xml:space="preserve">      parameters:</w:t>
      </w:r>
    </w:p>
    <w:p w14:paraId="7124806C">
      <w:pPr>
        <w:spacing w:before="0" w:after="0" w:line="260" w:lineRule="exact"/>
        <w:rPr>
          <w:sz w:val="32"/>
          <w:szCs w:val="36"/>
        </w:rPr>
      </w:pPr>
      <w:r>
        <w:rPr>
          <w:rFonts w:ascii="Consolas" w:hAnsi="Consolas" w:eastAsia="Consolas"/>
          <w:color w:val="2D2D2D"/>
          <w:sz w:val="21"/>
          <w:szCs w:val="36"/>
        </w:rPr>
        <w:t xml:space="preserve">        - name: id</w:t>
      </w:r>
    </w:p>
    <w:p w14:paraId="6C5F1A5E">
      <w:pPr>
        <w:spacing w:before="0" w:after="0" w:line="260" w:lineRule="exact"/>
        <w:rPr>
          <w:sz w:val="32"/>
          <w:szCs w:val="36"/>
        </w:rPr>
      </w:pPr>
      <w:r>
        <w:rPr>
          <w:rFonts w:ascii="Consolas" w:hAnsi="Consolas" w:eastAsia="Consolas"/>
          <w:color w:val="2D2D2D"/>
          <w:sz w:val="21"/>
          <w:szCs w:val="36"/>
        </w:rPr>
        <w:t xml:space="preserve">          in: path</w:t>
      </w:r>
    </w:p>
    <w:p w14:paraId="62FD5F02">
      <w:pPr>
        <w:spacing w:before="0" w:after="0" w:line="260" w:lineRule="exact"/>
        <w:rPr>
          <w:sz w:val="32"/>
          <w:szCs w:val="36"/>
        </w:rPr>
      </w:pPr>
      <w:r>
        <w:rPr>
          <w:rFonts w:ascii="Consolas" w:hAnsi="Consolas" w:eastAsia="Consolas"/>
          <w:color w:val="2D2D2D"/>
          <w:sz w:val="21"/>
          <w:szCs w:val="36"/>
        </w:rPr>
        <w:t xml:space="preserve">          required: true</w:t>
      </w:r>
    </w:p>
    <w:p w14:paraId="15F7038F">
      <w:pPr>
        <w:spacing w:before="0" w:after="0" w:line="260" w:lineRule="exact"/>
        <w:rPr>
          <w:sz w:val="32"/>
          <w:szCs w:val="36"/>
        </w:rPr>
      </w:pPr>
      <w:r>
        <w:rPr>
          <w:rFonts w:ascii="Consolas" w:hAnsi="Consolas" w:eastAsia="Consolas"/>
          <w:color w:val="2D2D2D"/>
          <w:sz w:val="21"/>
          <w:szCs w:val="36"/>
        </w:rPr>
        <w:t xml:space="preserve">          schema: { type: string, format: uuid }</w:t>
      </w:r>
    </w:p>
    <w:p w14:paraId="2347EC61">
      <w:pPr>
        <w:spacing w:before="0" w:after="0" w:line="260" w:lineRule="exact"/>
        <w:rPr>
          <w:sz w:val="32"/>
          <w:szCs w:val="36"/>
        </w:rPr>
      </w:pPr>
      <w:r>
        <w:rPr>
          <w:rFonts w:ascii="Consolas" w:hAnsi="Consolas" w:eastAsia="Consolas"/>
          <w:color w:val="2D2D2D"/>
          <w:sz w:val="21"/>
          <w:szCs w:val="36"/>
        </w:rPr>
        <w:t xml:space="preserve">      responses:</w:t>
      </w:r>
    </w:p>
    <w:p w14:paraId="215AF494">
      <w:pPr>
        <w:spacing w:before="0" w:after="0" w:line="260" w:lineRule="exact"/>
        <w:rPr>
          <w:sz w:val="32"/>
          <w:szCs w:val="36"/>
        </w:rPr>
      </w:pPr>
      <w:r>
        <w:rPr>
          <w:rFonts w:ascii="Consolas" w:hAnsi="Consolas" w:eastAsia="Consolas"/>
          <w:color w:val="2D2D2D"/>
          <w:sz w:val="21"/>
          <w:szCs w:val="36"/>
        </w:rPr>
        <w:t xml:space="preserve">        '200':</w:t>
      </w:r>
    </w:p>
    <w:p w14:paraId="0C56FB02">
      <w:pPr>
        <w:spacing w:before="0" w:after="0" w:line="260" w:lineRule="exact"/>
        <w:rPr>
          <w:sz w:val="32"/>
          <w:szCs w:val="36"/>
        </w:rPr>
      </w:pPr>
      <w:r>
        <w:rPr>
          <w:rFonts w:ascii="Consolas" w:hAnsi="Consolas" w:eastAsia="Consolas"/>
          <w:color w:val="2D2D2D"/>
          <w:sz w:val="21"/>
          <w:szCs w:val="36"/>
        </w:rPr>
        <w:t xml:space="preserve">          description: 删除成功</w:t>
      </w:r>
    </w:p>
    <w:p w14:paraId="57F47F54">
      <w:pPr>
        <w:spacing w:before="0" w:after="0" w:line="260" w:lineRule="exact"/>
        <w:rPr>
          <w:sz w:val="32"/>
          <w:szCs w:val="36"/>
        </w:rPr>
      </w:pPr>
      <w:r>
        <w:rPr>
          <w:rFonts w:ascii="Consolas" w:hAnsi="Consolas" w:eastAsia="Consolas"/>
          <w:color w:val="2D2D2D"/>
          <w:sz w:val="21"/>
          <w:szCs w:val="36"/>
        </w:rPr>
        <w:t xml:space="preserve"> </w:t>
      </w:r>
    </w:p>
    <w:p w14:paraId="7BE592C2">
      <w:pPr>
        <w:spacing w:before="0" w:after="0" w:line="260" w:lineRule="exact"/>
        <w:rPr>
          <w:sz w:val="32"/>
          <w:szCs w:val="36"/>
        </w:rPr>
      </w:pPr>
      <w:r>
        <w:rPr>
          <w:rFonts w:ascii="Consolas" w:hAnsi="Consolas" w:eastAsia="Consolas"/>
          <w:color w:val="2D2D2D"/>
          <w:sz w:val="21"/>
          <w:szCs w:val="36"/>
        </w:rPr>
        <w:t xml:space="preserve">  # ========== 10. 仪表盘模块 /api/dashboards ==========</w:t>
      </w:r>
    </w:p>
    <w:p w14:paraId="00CF50DF">
      <w:pPr>
        <w:spacing w:before="0" w:after="0" w:line="260" w:lineRule="exact"/>
        <w:rPr>
          <w:sz w:val="32"/>
          <w:szCs w:val="36"/>
        </w:rPr>
      </w:pPr>
      <w:r>
        <w:rPr>
          <w:rFonts w:ascii="Consolas" w:hAnsi="Consolas" w:eastAsia="Consolas"/>
          <w:color w:val="2D2D2D"/>
          <w:sz w:val="21"/>
          <w:szCs w:val="36"/>
        </w:rPr>
        <w:t xml:space="preserve">  /dashboards/:</w:t>
      </w:r>
    </w:p>
    <w:p w14:paraId="3E5080DF">
      <w:pPr>
        <w:spacing w:before="0" w:after="0" w:line="260" w:lineRule="exact"/>
        <w:rPr>
          <w:sz w:val="32"/>
          <w:szCs w:val="36"/>
        </w:rPr>
      </w:pPr>
      <w:r>
        <w:rPr>
          <w:rFonts w:ascii="Consolas" w:hAnsi="Consolas" w:eastAsia="Consolas"/>
          <w:color w:val="2D2D2D"/>
          <w:sz w:val="21"/>
          <w:szCs w:val="36"/>
        </w:rPr>
        <w:t xml:space="preserve">    get:</w:t>
      </w:r>
    </w:p>
    <w:p w14:paraId="31ACE732">
      <w:pPr>
        <w:spacing w:before="0" w:after="0" w:line="260" w:lineRule="exact"/>
        <w:rPr>
          <w:sz w:val="32"/>
          <w:szCs w:val="36"/>
        </w:rPr>
      </w:pPr>
      <w:r>
        <w:rPr>
          <w:rFonts w:ascii="Consolas" w:hAnsi="Consolas" w:eastAsia="Consolas"/>
          <w:color w:val="2D2D2D"/>
          <w:sz w:val="21"/>
          <w:szCs w:val="36"/>
        </w:rPr>
        <w:t xml:space="preserve">      tags: [10-仪表盘 Dashboard]</w:t>
      </w:r>
    </w:p>
    <w:p w14:paraId="750DA64E">
      <w:pPr>
        <w:spacing w:before="0" w:after="0" w:line="260" w:lineRule="exact"/>
        <w:rPr>
          <w:sz w:val="32"/>
          <w:szCs w:val="36"/>
        </w:rPr>
      </w:pPr>
      <w:r>
        <w:rPr>
          <w:rFonts w:ascii="Consolas" w:hAnsi="Consolas" w:eastAsia="Consolas"/>
          <w:color w:val="2D2D2D"/>
          <w:sz w:val="21"/>
          <w:szCs w:val="36"/>
        </w:rPr>
        <w:t xml:space="preserve">      summary: 获取我的仪表盘列表</w:t>
      </w:r>
    </w:p>
    <w:p w14:paraId="6202825B">
      <w:pPr>
        <w:spacing w:before="0" w:after="0" w:line="260" w:lineRule="exact"/>
        <w:rPr>
          <w:sz w:val="32"/>
          <w:szCs w:val="36"/>
        </w:rPr>
      </w:pPr>
      <w:r>
        <w:rPr>
          <w:rFonts w:ascii="Consolas" w:hAnsi="Consolas" w:eastAsia="Consolas"/>
          <w:color w:val="2D2D2D"/>
          <w:sz w:val="21"/>
          <w:szCs w:val="36"/>
        </w:rPr>
        <w:t xml:space="preserve">      responses:</w:t>
      </w:r>
    </w:p>
    <w:p w14:paraId="0556F4CC">
      <w:pPr>
        <w:spacing w:before="0" w:after="0" w:line="260" w:lineRule="exact"/>
        <w:rPr>
          <w:sz w:val="32"/>
          <w:szCs w:val="36"/>
        </w:rPr>
      </w:pPr>
      <w:r>
        <w:rPr>
          <w:rFonts w:ascii="Consolas" w:hAnsi="Consolas" w:eastAsia="Consolas"/>
          <w:color w:val="2D2D2D"/>
          <w:sz w:val="21"/>
          <w:szCs w:val="36"/>
        </w:rPr>
        <w:t xml:space="preserve">        '200':</w:t>
      </w:r>
    </w:p>
    <w:p w14:paraId="1E90D80C">
      <w:pPr>
        <w:spacing w:before="0" w:after="0" w:line="260" w:lineRule="exact"/>
        <w:rPr>
          <w:sz w:val="32"/>
          <w:szCs w:val="36"/>
        </w:rPr>
      </w:pPr>
      <w:r>
        <w:rPr>
          <w:rFonts w:ascii="Consolas" w:hAnsi="Consolas" w:eastAsia="Consolas"/>
          <w:color w:val="2D2D2D"/>
          <w:sz w:val="21"/>
          <w:szCs w:val="36"/>
        </w:rPr>
        <w:t xml:space="preserve">          description: 成功</w:t>
      </w:r>
    </w:p>
    <w:p w14:paraId="7FBE0C7C">
      <w:pPr>
        <w:spacing w:before="0" w:after="0" w:line="260" w:lineRule="exact"/>
        <w:rPr>
          <w:sz w:val="32"/>
          <w:szCs w:val="36"/>
        </w:rPr>
      </w:pPr>
      <w:r>
        <w:rPr>
          <w:rFonts w:ascii="Consolas" w:hAnsi="Consolas" w:eastAsia="Consolas"/>
          <w:color w:val="2D2D2D"/>
          <w:sz w:val="21"/>
          <w:szCs w:val="36"/>
        </w:rPr>
        <w:t xml:space="preserve">          content:</w:t>
      </w:r>
    </w:p>
    <w:p w14:paraId="5EBB0DC4">
      <w:pPr>
        <w:spacing w:before="0" w:after="0" w:line="260" w:lineRule="exact"/>
        <w:rPr>
          <w:sz w:val="32"/>
          <w:szCs w:val="36"/>
        </w:rPr>
      </w:pPr>
      <w:r>
        <w:rPr>
          <w:rFonts w:ascii="Consolas" w:hAnsi="Consolas" w:eastAsia="Consolas"/>
          <w:color w:val="2D2D2D"/>
          <w:sz w:val="21"/>
          <w:szCs w:val="36"/>
        </w:rPr>
        <w:t xml:space="preserve">            application/json:</w:t>
      </w:r>
    </w:p>
    <w:p w14:paraId="3D80CB2A">
      <w:pPr>
        <w:spacing w:before="0" w:after="0" w:line="260" w:lineRule="exact"/>
        <w:rPr>
          <w:sz w:val="32"/>
          <w:szCs w:val="36"/>
        </w:rPr>
      </w:pPr>
      <w:r>
        <w:rPr>
          <w:rFonts w:ascii="Consolas" w:hAnsi="Consolas" w:eastAsia="Consolas"/>
          <w:color w:val="2D2D2D"/>
          <w:sz w:val="21"/>
          <w:szCs w:val="36"/>
        </w:rPr>
        <w:t xml:space="preserve">              schema:</w:t>
      </w:r>
    </w:p>
    <w:p w14:paraId="66F94F7B">
      <w:pPr>
        <w:spacing w:before="0" w:after="0" w:line="260" w:lineRule="exact"/>
        <w:rPr>
          <w:sz w:val="32"/>
          <w:szCs w:val="36"/>
        </w:rPr>
      </w:pPr>
      <w:r>
        <w:rPr>
          <w:rFonts w:ascii="Consolas" w:hAnsi="Consolas" w:eastAsia="Consolas"/>
          <w:color w:val="2D2D2D"/>
          <w:sz w:val="21"/>
          <w:szCs w:val="36"/>
        </w:rPr>
        <w:t xml:space="preserve">                allOf:</w:t>
      </w:r>
    </w:p>
    <w:p w14:paraId="74B701D4">
      <w:pPr>
        <w:spacing w:before="0" w:after="0" w:line="260" w:lineRule="exact"/>
        <w:rPr>
          <w:sz w:val="32"/>
          <w:szCs w:val="36"/>
        </w:rPr>
      </w:pPr>
      <w:r>
        <w:rPr>
          <w:rFonts w:ascii="Consolas" w:hAnsi="Consolas" w:eastAsia="Consolas"/>
          <w:color w:val="2D2D2D"/>
          <w:sz w:val="21"/>
          <w:szCs w:val="36"/>
        </w:rPr>
        <w:t xml:space="preserve">                  - $ref: '#/components/schemas/SuccessResponse'</w:t>
      </w:r>
    </w:p>
    <w:p w14:paraId="1AE582F8">
      <w:pPr>
        <w:spacing w:before="0" w:after="0" w:line="260" w:lineRule="exact"/>
        <w:rPr>
          <w:sz w:val="32"/>
          <w:szCs w:val="36"/>
        </w:rPr>
      </w:pPr>
      <w:r>
        <w:rPr>
          <w:rFonts w:ascii="Consolas" w:hAnsi="Consolas" w:eastAsia="Consolas"/>
          <w:color w:val="2D2D2D"/>
          <w:sz w:val="21"/>
          <w:szCs w:val="36"/>
        </w:rPr>
        <w:t xml:space="preserve">                  - type: object</w:t>
      </w:r>
    </w:p>
    <w:p w14:paraId="677C9E3D">
      <w:pPr>
        <w:spacing w:before="0" w:after="0" w:line="260" w:lineRule="exact"/>
        <w:rPr>
          <w:sz w:val="32"/>
          <w:szCs w:val="36"/>
        </w:rPr>
      </w:pPr>
      <w:r>
        <w:rPr>
          <w:rFonts w:ascii="Consolas" w:hAnsi="Consolas" w:eastAsia="Consolas"/>
          <w:color w:val="2D2D2D"/>
          <w:sz w:val="21"/>
          <w:szCs w:val="36"/>
        </w:rPr>
        <w:t xml:space="preserve">                    properties:</w:t>
      </w:r>
    </w:p>
    <w:p w14:paraId="06436EAF">
      <w:pPr>
        <w:spacing w:before="0" w:after="0" w:line="260" w:lineRule="exact"/>
        <w:rPr>
          <w:sz w:val="32"/>
          <w:szCs w:val="36"/>
        </w:rPr>
      </w:pPr>
      <w:r>
        <w:rPr>
          <w:rFonts w:ascii="Consolas" w:hAnsi="Consolas" w:eastAsia="Consolas"/>
          <w:color w:val="2D2D2D"/>
          <w:sz w:val="21"/>
          <w:szCs w:val="36"/>
        </w:rPr>
        <w:t xml:space="preserve">                      data:</w:t>
      </w:r>
    </w:p>
    <w:p w14:paraId="351B7765">
      <w:pPr>
        <w:spacing w:before="0" w:after="0" w:line="260" w:lineRule="exact"/>
        <w:rPr>
          <w:sz w:val="32"/>
          <w:szCs w:val="36"/>
        </w:rPr>
      </w:pPr>
      <w:r>
        <w:rPr>
          <w:rFonts w:ascii="Consolas" w:hAnsi="Consolas" w:eastAsia="Consolas"/>
          <w:color w:val="2D2D2D"/>
          <w:sz w:val="21"/>
          <w:szCs w:val="36"/>
        </w:rPr>
        <w:t xml:space="preserve">                        type: array</w:t>
      </w:r>
    </w:p>
    <w:p w14:paraId="62460D3E">
      <w:pPr>
        <w:spacing w:before="0" w:after="0" w:line="260" w:lineRule="exact"/>
        <w:rPr>
          <w:sz w:val="32"/>
          <w:szCs w:val="36"/>
        </w:rPr>
      </w:pPr>
      <w:r>
        <w:rPr>
          <w:rFonts w:ascii="Consolas" w:hAnsi="Consolas" w:eastAsia="Consolas"/>
          <w:color w:val="2D2D2D"/>
          <w:sz w:val="21"/>
          <w:szCs w:val="36"/>
        </w:rPr>
        <w:t xml:space="preserve">                        items:</w:t>
      </w:r>
    </w:p>
    <w:p w14:paraId="12EC1E0D">
      <w:pPr>
        <w:spacing w:before="0" w:after="0" w:line="260" w:lineRule="exact"/>
        <w:rPr>
          <w:sz w:val="32"/>
          <w:szCs w:val="36"/>
        </w:rPr>
      </w:pPr>
      <w:r>
        <w:rPr>
          <w:rFonts w:ascii="Consolas" w:hAnsi="Consolas" w:eastAsia="Consolas"/>
          <w:color w:val="2D2D2D"/>
          <w:sz w:val="21"/>
          <w:szCs w:val="36"/>
        </w:rPr>
        <w:t xml:space="preserve">                          $ref: '#/components/schemas/Dashboard'</w:t>
      </w:r>
    </w:p>
    <w:p w14:paraId="54D4F3D1">
      <w:pPr>
        <w:spacing w:before="0" w:after="0" w:line="260" w:lineRule="exact"/>
        <w:rPr>
          <w:sz w:val="32"/>
          <w:szCs w:val="36"/>
        </w:rPr>
      </w:pPr>
      <w:r>
        <w:rPr>
          <w:rFonts w:ascii="Consolas" w:hAnsi="Consolas" w:eastAsia="Consolas"/>
          <w:color w:val="2D2D2D"/>
          <w:sz w:val="21"/>
          <w:szCs w:val="36"/>
        </w:rPr>
        <w:t xml:space="preserve">    post:</w:t>
      </w:r>
    </w:p>
    <w:p w14:paraId="2BD319B4">
      <w:pPr>
        <w:spacing w:before="0" w:after="0" w:line="260" w:lineRule="exact"/>
        <w:rPr>
          <w:sz w:val="32"/>
          <w:szCs w:val="36"/>
        </w:rPr>
      </w:pPr>
      <w:r>
        <w:rPr>
          <w:rFonts w:ascii="Consolas" w:hAnsi="Consolas" w:eastAsia="Consolas"/>
          <w:color w:val="2D2D2D"/>
          <w:sz w:val="21"/>
          <w:szCs w:val="36"/>
        </w:rPr>
        <w:t xml:space="preserve">      tags: [10-仪表盘 Dashboard]</w:t>
      </w:r>
    </w:p>
    <w:p w14:paraId="05046842">
      <w:pPr>
        <w:spacing w:before="0" w:after="0" w:line="260" w:lineRule="exact"/>
        <w:rPr>
          <w:sz w:val="32"/>
          <w:szCs w:val="36"/>
        </w:rPr>
      </w:pPr>
      <w:r>
        <w:rPr>
          <w:rFonts w:ascii="Consolas" w:hAnsi="Consolas" w:eastAsia="Consolas"/>
          <w:color w:val="2D2D2D"/>
          <w:sz w:val="21"/>
          <w:szCs w:val="36"/>
        </w:rPr>
        <w:t xml:space="preserve">      summary: 创建自定义仪表盘</w:t>
      </w:r>
    </w:p>
    <w:p w14:paraId="00255D04">
      <w:pPr>
        <w:spacing w:before="0" w:after="0" w:line="260" w:lineRule="exact"/>
        <w:rPr>
          <w:sz w:val="32"/>
          <w:szCs w:val="36"/>
        </w:rPr>
      </w:pPr>
      <w:r>
        <w:rPr>
          <w:rFonts w:ascii="Consolas" w:hAnsi="Consolas" w:eastAsia="Consolas"/>
          <w:color w:val="2D2D2D"/>
          <w:sz w:val="21"/>
          <w:szCs w:val="36"/>
        </w:rPr>
        <w:t xml:space="preserve">      requestBody:</w:t>
      </w:r>
    </w:p>
    <w:p w14:paraId="7B229404">
      <w:pPr>
        <w:spacing w:before="0" w:after="0" w:line="260" w:lineRule="exact"/>
        <w:rPr>
          <w:sz w:val="32"/>
          <w:szCs w:val="36"/>
        </w:rPr>
      </w:pPr>
      <w:r>
        <w:rPr>
          <w:rFonts w:ascii="Consolas" w:hAnsi="Consolas" w:eastAsia="Consolas"/>
          <w:color w:val="2D2D2D"/>
          <w:sz w:val="21"/>
          <w:szCs w:val="36"/>
        </w:rPr>
        <w:t xml:space="preserve">        required: true</w:t>
      </w:r>
    </w:p>
    <w:p w14:paraId="31167D5A">
      <w:pPr>
        <w:spacing w:before="0" w:after="0" w:line="260" w:lineRule="exact"/>
        <w:rPr>
          <w:sz w:val="32"/>
          <w:szCs w:val="36"/>
        </w:rPr>
      </w:pPr>
      <w:r>
        <w:rPr>
          <w:rFonts w:ascii="Consolas" w:hAnsi="Consolas" w:eastAsia="Consolas"/>
          <w:color w:val="2D2D2D"/>
          <w:sz w:val="21"/>
          <w:szCs w:val="36"/>
        </w:rPr>
        <w:t xml:space="preserve">        content:</w:t>
      </w:r>
    </w:p>
    <w:p w14:paraId="34FEDA4E">
      <w:pPr>
        <w:spacing w:before="0" w:after="0" w:line="260" w:lineRule="exact"/>
        <w:rPr>
          <w:sz w:val="32"/>
          <w:szCs w:val="36"/>
        </w:rPr>
      </w:pPr>
      <w:r>
        <w:rPr>
          <w:rFonts w:ascii="Consolas" w:hAnsi="Consolas" w:eastAsia="Consolas"/>
          <w:color w:val="2D2D2D"/>
          <w:sz w:val="21"/>
          <w:szCs w:val="36"/>
        </w:rPr>
        <w:t xml:space="preserve">          application/json:</w:t>
      </w:r>
    </w:p>
    <w:p w14:paraId="21EB9E43">
      <w:pPr>
        <w:spacing w:before="0" w:after="0" w:line="260" w:lineRule="exact"/>
        <w:rPr>
          <w:sz w:val="32"/>
          <w:szCs w:val="36"/>
        </w:rPr>
      </w:pPr>
      <w:r>
        <w:rPr>
          <w:rFonts w:ascii="Consolas" w:hAnsi="Consolas" w:eastAsia="Consolas"/>
          <w:color w:val="2D2D2D"/>
          <w:sz w:val="21"/>
          <w:szCs w:val="36"/>
        </w:rPr>
        <w:t xml:space="preserve">            schema:</w:t>
      </w:r>
    </w:p>
    <w:p w14:paraId="69433F16">
      <w:pPr>
        <w:spacing w:before="0" w:after="0" w:line="260" w:lineRule="exact"/>
        <w:rPr>
          <w:sz w:val="32"/>
          <w:szCs w:val="36"/>
        </w:rPr>
      </w:pPr>
      <w:r>
        <w:rPr>
          <w:rFonts w:ascii="Consolas" w:hAnsi="Consolas" w:eastAsia="Consolas"/>
          <w:color w:val="2D2D2D"/>
          <w:sz w:val="21"/>
          <w:szCs w:val="36"/>
        </w:rPr>
        <w:t xml:space="preserve">              type: object</w:t>
      </w:r>
    </w:p>
    <w:p w14:paraId="68822244">
      <w:pPr>
        <w:spacing w:before="0" w:after="0" w:line="260" w:lineRule="exact"/>
        <w:rPr>
          <w:sz w:val="32"/>
          <w:szCs w:val="36"/>
        </w:rPr>
      </w:pPr>
      <w:r>
        <w:rPr>
          <w:rFonts w:ascii="Consolas" w:hAnsi="Consolas" w:eastAsia="Consolas"/>
          <w:color w:val="2D2D2D"/>
          <w:sz w:val="21"/>
          <w:szCs w:val="36"/>
        </w:rPr>
        <w:t xml:space="preserve">              required: [name, config]</w:t>
      </w:r>
    </w:p>
    <w:p w14:paraId="0E2B0F08">
      <w:pPr>
        <w:spacing w:before="0" w:after="0" w:line="260" w:lineRule="exact"/>
        <w:rPr>
          <w:sz w:val="32"/>
          <w:szCs w:val="36"/>
        </w:rPr>
      </w:pPr>
      <w:r>
        <w:rPr>
          <w:rFonts w:ascii="Consolas" w:hAnsi="Consolas" w:eastAsia="Consolas"/>
          <w:color w:val="2D2D2D"/>
          <w:sz w:val="21"/>
          <w:szCs w:val="36"/>
        </w:rPr>
        <w:t xml:space="preserve">              properties:</w:t>
      </w:r>
    </w:p>
    <w:p w14:paraId="7BD85909">
      <w:pPr>
        <w:spacing w:before="0" w:after="0" w:line="260" w:lineRule="exact"/>
        <w:rPr>
          <w:sz w:val="32"/>
          <w:szCs w:val="36"/>
        </w:rPr>
      </w:pPr>
      <w:r>
        <w:rPr>
          <w:rFonts w:ascii="Consolas" w:hAnsi="Consolas" w:eastAsia="Consolas"/>
          <w:color w:val="2D2D2D"/>
          <w:sz w:val="21"/>
          <w:szCs w:val="36"/>
        </w:rPr>
        <w:t xml:space="preserve">                name: { type: string }</w:t>
      </w:r>
    </w:p>
    <w:p w14:paraId="7D33C404">
      <w:pPr>
        <w:spacing w:before="0" w:after="0" w:line="260" w:lineRule="exact"/>
        <w:rPr>
          <w:sz w:val="32"/>
          <w:szCs w:val="36"/>
        </w:rPr>
      </w:pPr>
      <w:r>
        <w:rPr>
          <w:rFonts w:ascii="Consolas" w:hAnsi="Consolas" w:eastAsia="Consolas"/>
          <w:color w:val="2D2D2D"/>
          <w:sz w:val="21"/>
          <w:szCs w:val="36"/>
        </w:rPr>
        <w:t xml:space="preserve">                config: { type: object }</w:t>
      </w:r>
    </w:p>
    <w:p w14:paraId="76C11603">
      <w:pPr>
        <w:spacing w:before="0" w:after="0" w:line="260" w:lineRule="exact"/>
        <w:rPr>
          <w:sz w:val="32"/>
          <w:szCs w:val="36"/>
        </w:rPr>
      </w:pPr>
      <w:r>
        <w:rPr>
          <w:rFonts w:ascii="Consolas" w:hAnsi="Consolas" w:eastAsia="Consolas"/>
          <w:color w:val="2D2D2D"/>
          <w:sz w:val="21"/>
          <w:szCs w:val="36"/>
        </w:rPr>
        <w:t xml:space="preserve">                is_default: { type: boolean, default: false }</w:t>
      </w:r>
    </w:p>
    <w:p w14:paraId="15AF4986">
      <w:pPr>
        <w:spacing w:before="0" w:after="0" w:line="260" w:lineRule="exact"/>
        <w:rPr>
          <w:sz w:val="32"/>
          <w:szCs w:val="36"/>
        </w:rPr>
      </w:pPr>
      <w:r>
        <w:rPr>
          <w:rFonts w:ascii="Consolas" w:hAnsi="Consolas" w:eastAsia="Consolas"/>
          <w:color w:val="2D2D2D"/>
          <w:sz w:val="21"/>
          <w:szCs w:val="36"/>
        </w:rPr>
        <w:t xml:space="preserve">      responses:</w:t>
      </w:r>
    </w:p>
    <w:p w14:paraId="17B3B4B5">
      <w:pPr>
        <w:spacing w:before="0" w:after="0" w:line="260" w:lineRule="exact"/>
        <w:rPr>
          <w:sz w:val="32"/>
          <w:szCs w:val="36"/>
        </w:rPr>
      </w:pPr>
      <w:r>
        <w:rPr>
          <w:rFonts w:ascii="Consolas" w:hAnsi="Consolas" w:eastAsia="Consolas"/>
          <w:color w:val="2D2D2D"/>
          <w:sz w:val="21"/>
          <w:szCs w:val="36"/>
        </w:rPr>
        <w:t xml:space="preserve">        '201':</w:t>
      </w:r>
    </w:p>
    <w:p w14:paraId="5B16BBA5">
      <w:pPr>
        <w:spacing w:before="0" w:after="0" w:line="260" w:lineRule="exact"/>
        <w:rPr>
          <w:sz w:val="32"/>
          <w:szCs w:val="36"/>
        </w:rPr>
      </w:pPr>
      <w:r>
        <w:rPr>
          <w:rFonts w:ascii="Consolas" w:hAnsi="Consolas" w:eastAsia="Consolas"/>
          <w:color w:val="2D2D2D"/>
          <w:sz w:val="21"/>
          <w:szCs w:val="36"/>
        </w:rPr>
        <w:t xml:space="preserve">          description: 创建成功</w:t>
      </w:r>
    </w:p>
    <w:p w14:paraId="65EF0155"/>
    <w:p w14:paraId="6FC950E0">
      <w:pPr>
        <w:pStyle w:val="5"/>
        <w:bidi w:val="0"/>
      </w:pPr>
      <w:r>
        <w:rPr>
          <w:rFonts w:hint="eastAsia"/>
          <w:lang w:eastAsia="zh-CN"/>
        </w:rPr>
        <w:t>（</w:t>
      </w:r>
      <w:r>
        <w:rPr>
          <w:rFonts w:hint="eastAsia"/>
          <w:lang w:val="en-US" w:eastAsia="zh-CN"/>
        </w:rPr>
        <w:t>3</w:t>
      </w:r>
      <w:r>
        <w:rPr>
          <w:rFonts w:hint="eastAsia"/>
          <w:lang w:eastAsia="zh-CN"/>
        </w:rPr>
        <w:t>）</w:t>
      </w:r>
      <w:r>
        <w:t>接口汇总表</w:t>
      </w:r>
    </w:p>
    <w:tbl>
      <w:tblPr>
        <w:tblStyle w:val="35"/>
        <w:tblW w:w="0" w:type="auto"/>
        <w:jc w:val="center"/>
        <w:tblLayout w:type="autofit"/>
        <w:tblCellMar>
          <w:top w:w="0" w:type="dxa"/>
          <w:left w:w="108" w:type="dxa"/>
          <w:bottom w:w="0" w:type="dxa"/>
          <w:right w:w="108" w:type="dxa"/>
        </w:tblCellMar>
      </w:tblPr>
      <w:tblGrid>
        <w:gridCol w:w="1787"/>
        <w:gridCol w:w="1864"/>
        <w:gridCol w:w="3017"/>
        <w:gridCol w:w="1848"/>
      </w:tblGrid>
      <w:tr w14:paraId="23391A39">
        <w:tblPrEx>
          <w:tblCellMar>
            <w:top w:w="0" w:type="dxa"/>
            <w:left w:w="108" w:type="dxa"/>
            <w:bottom w:w="0" w:type="dxa"/>
            <w:right w:w="108" w:type="dxa"/>
          </w:tblCellMar>
        </w:tblPrEx>
        <w:trPr>
          <w:jc w:val="center"/>
        </w:trPr>
        <w:tc>
          <w:tcPr>
            <w:tcW w:w="2075" w:type="dxa"/>
          </w:tcPr>
          <w:p w14:paraId="697F71B3">
            <w:pPr>
              <w:jc w:val="center"/>
            </w:pPr>
            <w:r>
              <w:rPr>
                <w:b/>
                <w:sz w:val="18"/>
              </w:rPr>
              <w:t>模块</w:t>
            </w:r>
          </w:p>
        </w:tc>
        <w:tc>
          <w:tcPr>
            <w:tcW w:w="2075" w:type="dxa"/>
          </w:tcPr>
          <w:p w14:paraId="1362639B">
            <w:pPr>
              <w:jc w:val="center"/>
            </w:pPr>
            <w:r>
              <w:rPr>
                <w:b/>
                <w:sz w:val="18"/>
              </w:rPr>
              <w:t>方法</w:t>
            </w:r>
          </w:p>
        </w:tc>
        <w:tc>
          <w:tcPr>
            <w:tcW w:w="2075" w:type="dxa"/>
          </w:tcPr>
          <w:p w14:paraId="39A2536A">
            <w:pPr>
              <w:jc w:val="center"/>
            </w:pPr>
            <w:r>
              <w:rPr>
                <w:b/>
                <w:sz w:val="18"/>
              </w:rPr>
              <w:t>端点</w:t>
            </w:r>
          </w:p>
        </w:tc>
        <w:tc>
          <w:tcPr>
            <w:tcW w:w="2075" w:type="dxa"/>
          </w:tcPr>
          <w:p w14:paraId="74532A7A">
            <w:pPr>
              <w:jc w:val="center"/>
            </w:pPr>
            <w:r>
              <w:rPr>
                <w:b/>
                <w:sz w:val="18"/>
              </w:rPr>
              <w:t>说明</w:t>
            </w:r>
          </w:p>
        </w:tc>
      </w:tr>
      <w:tr w14:paraId="620207F1">
        <w:tblPrEx>
          <w:tblCellMar>
            <w:top w:w="0" w:type="dxa"/>
            <w:left w:w="108" w:type="dxa"/>
            <w:bottom w:w="0" w:type="dxa"/>
            <w:right w:w="108" w:type="dxa"/>
          </w:tblCellMar>
        </w:tblPrEx>
        <w:trPr>
          <w:jc w:val="center"/>
        </w:trPr>
        <w:tc>
          <w:tcPr>
            <w:tcW w:w="2075" w:type="dxa"/>
          </w:tcPr>
          <w:p w14:paraId="02110289">
            <w:r>
              <w:rPr>
                <w:sz w:val="18"/>
              </w:rPr>
              <w:t>认证</w:t>
            </w:r>
          </w:p>
        </w:tc>
        <w:tc>
          <w:tcPr>
            <w:tcW w:w="2075" w:type="dxa"/>
          </w:tcPr>
          <w:p w14:paraId="4F58399F">
            <w:r>
              <w:rPr>
                <w:sz w:val="18"/>
              </w:rPr>
              <w:t>POST</w:t>
            </w:r>
          </w:p>
        </w:tc>
        <w:tc>
          <w:tcPr>
            <w:tcW w:w="2075" w:type="dxa"/>
          </w:tcPr>
          <w:p w14:paraId="4704B231">
            <w:r>
              <w:rPr>
                <w:sz w:val="18"/>
              </w:rPr>
              <w:t>`/auth/login/`</w:t>
            </w:r>
          </w:p>
        </w:tc>
        <w:tc>
          <w:tcPr>
            <w:tcW w:w="2075" w:type="dxa"/>
          </w:tcPr>
          <w:p w14:paraId="04E71E4E">
            <w:r>
              <w:rPr>
                <w:sz w:val="18"/>
              </w:rPr>
              <w:t>用户登录</w:t>
            </w:r>
          </w:p>
        </w:tc>
      </w:tr>
      <w:tr w14:paraId="318B9FFE">
        <w:tblPrEx>
          <w:tblCellMar>
            <w:top w:w="0" w:type="dxa"/>
            <w:left w:w="108" w:type="dxa"/>
            <w:bottom w:w="0" w:type="dxa"/>
            <w:right w:w="108" w:type="dxa"/>
          </w:tblCellMar>
        </w:tblPrEx>
        <w:trPr>
          <w:jc w:val="center"/>
        </w:trPr>
        <w:tc>
          <w:tcPr>
            <w:tcW w:w="2075" w:type="dxa"/>
          </w:tcPr>
          <w:p w14:paraId="008E38E1">
            <w:r>
              <w:rPr>
                <w:sz w:val="18"/>
              </w:rPr>
              <w:t>认证</w:t>
            </w:r>
          </w:p>
        </w:tc>
        <w:tc>
          <w:tcPr>
            <w:tcW w:w="2075" w:type="dxa"/>
          </w:tcPr>
          <w:p w14:paraId="44CE5143">
            <w:r>
              <w:rPr>
                <w:sz w:val="18"/>
              </w:rPr>
              <w:t>POST</w:t>
            </w:r>
          </w:p>
        </w:tc>
        <w:tc>
          <w:tcPr>
            <w:tcW w:w="2075" w:type="dxa"/>
          </w:tcPr>
          <w:p w14:paraId="631CD7BB">
            <w:r>
              <w:rPr>
                <w:sz w:val="18"/>
              </w:rPr>
              <w:t>`/auth/register/`</w:t>
            </w:r>
          </w:p>
        </w:tc>
        <w:tc>
          <w:tcPr>
            <w:tcW w:w="2075" w:type="dxa"/>
          </w:tcPr>
          <w:p w14:paraId="4CF66F3E">
            <w:r>
              <w:rPr>
                <w:sz w:val="18"/>
              </w:rPr>
              <w:t>用户注册</w:t>
            </w:r>
          </w:p>
        </w:tc>
      </w:tr>
      <w:tr w14:paraId="6051F491">
        <w:tblPrEx>
          <w:tblCellMar>
            <w:top w:w="0" w:type="dxa"/>
            <w:left w:w="108" w:type="dxa"/>
            <w:bottom w:w="0" w:type="dxa"/>
            <w:right w:w="108" w:type="dxa"/>
          </w:tblCellMar>
        </w:tblPrEx>
        <w:trPr>
          <w:jc w:val="center"/>
        </w:trPr>
        <w:tc>
          <w:tcPr>
            <w:tcW w:w="2075" w:type="dxa"/>
          </w:tcPr>
          <w:p w14:paraId="333133AB">
            <w:r>
              <w:rPr>
                <w:sz w:val="18"/>
              </w:rPr>
              <w:t>认证</w:t>
            </w:r>
          </w:p>
        </w:tc>
        <w:tc>
          <w:tcPr>
            <w:tcW w:w="2075" w:type="dxa"/>
          </w:tcPr>
          <w:p w14:paraId="6E6AE6CD">
            <w:r>
              <w:rPr>
                <w:sz w:val="18"/>
              </w:rPr>
              <w:t>POST</w:t>
            </w:r>
          </w:p>
        </w:tc>
        <w:tc>
          <w:tcPr>
            <w:tcW w:w="2075" w:type="dxa"/>
          </w:tcPr>
          <w:p w14:paraId="3F00EBDD">
            <w:r>
              <w:rPr>
                <w:sz w:val="18"/>
              </w:rPr>
              <w:t>`/auth/token/refresh/`</w:t>
            </w:r>
          </w:p>
        </w:tc>
        <w:tc>
          <w:tcPr>
            <w:tcW w:w="2075" w:type="dxa"/>
          </w:tcPr>
          <w:p w14:paraId="6E3279C7">
            <w:r>
              <w:rPr>
                <w:sz w:val="18"/>
              </w:rPr>
              <w:t>刷新 Token</w:t>
            </w:r>
          </w:p>
        </w:tc>
      </w:tr>
      <w:tr w14:paraId="34A6D7AF">
        <w:tblPrEx>
          <w:tblCellMar>
            <w:top w:w="0" w:type="dxa"/>
            <w:left w:w="108" w:type="dxa"/>
            <w:bottom w:w="0" w:type="dxa"/>
            <w:right w:w="108" w:type="dxa"/>
          </w:tblCellMar>
        </w:tblPrEx>
        <w:trPr>
          <w:jc w:val="center"/>
        </w:trPr>
        <w:tc>
          <w:tcPr>
            <w:tcW w:w="2075" w:type="dxa"/>
          </w:tcPr>
          <w:p w14:paraId="2D2410F0">
            <w:r>
              <w:rPr>
                <w:sz w:val="18"/>
              </w:rPr>
              <w:t>认证</w:t>
            </w:r>
          </w:p>
        </w:tc>
        <w:tc>
          <w:tcPr>
            <w:tcW w:w="2075" w:type="dxa"/>
          </w:tcPr>
          <w:p w14:paraId="11BE3489">
            <w:r>
              <w:rPr>
                <w:sz w:val="18"/>
              </w:rPr>
              <w:t>GET</w:t>
            </w:r>
          </w:p>
        </w:tc>
        <w:tc>
          <w:tcPr>
            <w:tcW w:w="2075" w:type="dxa"/>
          </w:tcPr>
          <w:p w14:paraId="4777993E">
            <w:r>
              <w:rPr>
                <w:sz w:val="18"/>
              </w:rPr>
              <w:t>`/auth/profile/`</w:t>
            </w:r>
          </w:p>
        </w:tc>
        <w:tc>
          <w:tcPr>
            <w:tcW w:w="2075" w:type="dxa"/>
          </w:tcPr>
          <w:p w14:paraId="65C8D90C">
            <w:r>
              <w:rPr>
                <w:sz w:val="18"/>
              </w:rPr>
              <w:t>获取个人信息</w:t>
            </w:r>
          </w:p>
        </w:tc>
      </w:tr>
      <w:tr w14:paraId="123FA132">
        <w:tblPrEx>
          <w:tblCellMar>
            <w:top w:w="0" w:type="dxa"/>
            <w:left w:w="108" w:type="dxa"/>
            <w:bottom w:w="0" w:type="dxa"/>
            <w:right w:w="108" w:type="dxa"/>
          </w:tblCellMar>
        </w:tblPrEx>
        <w:trPr>
          <w:jc w:val="center"/>
        </w:trPr>
        <w:tc>
          <w:tcPr>
            <w:tcW w:w="2075" w:type="dxa"/>
          </w:tcPr>
          <w:p w14:paraId="6537A544">
            <w:r>
              <w:rPr>
                <w:sz w:val="18"/>
              </w:rPr>
              <w:t>认证</w:t>
            </w:r>
          </w:p>
        </w:tc>
        <w:tc>
          <w:tcPr>
            <w:tcW w:w="2075" w:type="dxa"/>
          </w:tcPr>
          <w:p w14:paraId="2ED7672B">
            <w:r>
              <w:rPr>
                <w:sz w:val="18"/>
              </w:rPr>
              <w:t>PUT</w:t>
            </w:r>
          </w:p>
        </w:tc>
        <w:tc>
          <w:tcPr>
            <w:tcW w:w="2075" w:type="dxa"/>
          </w:tcPr>
          <w:p w14:paraId="5C7ED78C">
            <w:r>
              <w:rPr>
                <w:sz w:val="18"/>
              </w:rPr>
              <w:t>`/auth/profile/`</w:t>
            </w:r>
          </w:p>
        </w:tc>
        <w:tc>
          <w:tcPr>
            <w:tcW w:w="2075" w:type="dxa"/>
          </w:tcPr>
          <w:p w14:paraId="403AEB87">
            <w:r>
              <w:rPr>
                <w:sz w:val="18"/>
              </w:rPr>
              <w:t>更新个人信息</w:t>
            </w:r>
          </w:p>
        </w:tc>
      </w:tr>
      <w:tr w14:paraId="592FC9BE">
        <w:tblPrEx>
          <w:tblCellMar>
            <w:top w:w="0" w:type="dxa"/>
            <w:left w:w="108" w:type="dxa"/>
            <w:bottom w:w="0" w:type="dxa"/>
            <w:right w:w="108" w:type="dxa"/>
          </w:tblCellMar>
        </w:tblPrEx>
        <w:trPr>
          <w:jc w:val="center"/>
        </w:trPr>
        <w:tc>
          <w:tcPr>
            <w:tcW w:w="2075" w:type="dxa"/>
          </w:tcPr>
          <w:p w14:paraId="761BAB80">
            <w:r>
              <w:rPr>
                <w:sz w:val="18"/>
              </w:rPr>
              <w:t>认证</w:t>
            </w:r>
          </w:p>
        </w:tc>
        <w:tc>
          <w:tcPr>
            <w:tcW w:w="2075" w:type="dxa"/>
          </w:tcPr>
          <w:p w14:paraId="583989F0">
            <w:r>
              <w:rPr>
                <w:sz w:val="18"/>
              </w:rPr>
              <w:t>POST</w:t>
            </w:r>
          </w:p>
        </w:tc>
        <w:tc>
          <w:tcPr>
            <w:tcW w:w="2075" w:type="dxa"/>
          </w:tcPr>
          <w:p w14:paraId="085630DF">
            <w:r>
              <w:rPr>
                <w:sz w:val="18"/>
              </w:rPr>
              <w:t>`/auth/change-password/`</w:t>
            </w:r>
          </w:p>
        </w:tc>
        <w:tc>
          <w:tcPr>
            <w:tcW w:w="2075" w:type="dxa"/>
          </w:tcPr>
          <w:p w14:paraId="51E88B14">
            <w:r>
              <w:rPr>
                <w:sz w:val="18"/>
              </w:rPr>
              <w:t>修改密码</w:t>
            </w:r>
          </w:p>
        </w:tc>
      </w:tr>
      <w:tr w14:paraId="3B8C32C4">
        <w:tblPrEx>
          <w:tblCellMar>
            <w:top w:w="0" w:type="dxa"/>
            <w:left w:w="108" w:type="dxa"/>
            <w:bottom w:w="0" w:type="dxa"/>
            <w:right w:w="108" w:type="dxa"/>
          </w:tblCellMar>
        </w:tblPrEx>
        <w:trPr>
          <w:jc w:val="center"/>
        </w:trPr>
        <w:tc>
          <w:tcPr>
            <w:tcW w:w="2075" w:type="dxa"/>
          </w:tcPr>
          <w:p w14:paraId="3FE1C3FF">
            <w:r>
              <w:rPr>
                <w:sz w:val="18"/>
              </w:rPr>
              <w:t>项目</w:t>
            </w:r>
          </w:p>
        </w:tc>
        <w:tc>
          <w:tcPr>
            <w:tcW w:w="2075" w:type="dxa"/>
          </w:tcPr>
          <w:p w14:paraId="2C43894D">
            <w:r>
              <w:rPr>
                <w:sz w:val="18"/>
              </w:rPr>
              <w:t>GET</w:t>
            </w:r>
          </w:p>
        </w:tc>
        <w:tc>
          <w:tcPr>
            <w:tcW w:w="2075" w:type="dxa"/>
          </w:tcPr>
          <w:p w14:paraId="114DF7AE">
            <w:r>
              <w:rPr>
                <w:sz w:val="18"/>
              </w:rPr>
              <w:t>`/projects/`</w:t>
            </w:r>
          </w:p>
        </w:tc>
        <w:tc>
          <w:tcPr>
            <w:tcW w:w="2075" w:type="dxa"/>
          </w:tcPr>
          <w:p w14:paraId="51A59B73">
            <w:r>
              <w:rPr>
                <w:sz w:val="18"/>
              </w:rPr>
              <w:t>项目列表</w:t>
            </w:r>
          </w:p>
        </w:tc>
      </w:tr>
      <w:tr w14:paraId="719B3B90">
        <w:tblPrEx>
          <w:tblCellMar>
            <w:top w:w="0" w:type="dxa"/>
            <w:left w:w="108" w:type="dxa"/>
            <w:bottom w:w="0" w:type="dxa"/>
            <w:right w:w="108" w:type="dxa"/>
          </w:tblCellMar>
        </w:tblPrEx>
        <w:trPr>
          <w:jc w:val="center"/>
        </w:trPr>
        <w:tc>
          <w:tcPr>
            <w:tcW w:w="2075" w:type="dxa"/>
          </w:tcPr>
          <w:p w14:paraId="333B66FD">
            <w:r>
              <w:rPr>
                <w:sz w:val="18"/>
              </w:rPr>
              <w:t>项目</w:t>
            </w:r>
          </w:p>
        </w:tc>
        <w:tc>
          <w:tcPr>
            <w:tcW w:w="2075" w:type="dxa"/>
          </w:tcPr>
          <w:p w14:paraId="06E52DBB">
            <w:r>
              <w:rPr>
                <w:sz w:val="18"/>
              </w:rPr>
              <w:t>POST</w:t>
            </w:r>
          </w:p>
        </w:tc>
        <w:tc>
          <w:tcPr>
            <w:tcW w:w="2075" w:type="dxa"/>
          </w:tcPr>
          <w:p w14:paraId="2363D3FA">
            <w:r>
              <w:rPr>
                <w:sz w:val="18"/>
              </w:rPr>
              <w:t>`/projects/`</w:t>
            </w:r>
          </w:p>
        </w:tc>
        <w:tc>
          <w:tcPr>
            <w:tcW w:w="2075" w:type="dxa"/>
          </w:tcPr>
          <w:p w14:paraId="02E80124">
            <w:r>
              <w:rPr>
                <w:sz w:val="18"/>
              </w:rPr>
              <w:t>创建项目</w:t>
            </w:r>
          </w:p>
        </w:tc>
      </w:tr>
      <w:tr w14:paraId="6BB8138C">
        <w:tblPrEx>
          <w:tblCellMar>
            <w:top w:w="0" w:type="dxa"/>
            <w:left w:w="108" w:type="dxa"/>
            <w:bottom w:w="0" w:type="dxa"/>
            <w:right w:w="108" w:type="dxa"/>
          </w:tblCellMar>
        </w:tblPrEx>
        <w:trPr>
          <w:jc w:val="center"/>
        </w:trPr>
        <w:tc>
          <w:tcPr>
            <w:tcW w:w="2075" w:type="dxa"/>
          </w:tcPr>
          <w:p w14:paraId="7CAADE00">
            <w:r>
              <w:rPr>
                <w:sz w:val="18"/>
              </w:rPr>
              <w:t>项目</w:t>
            </w:r>
          </w:p>
        </w:tc>
        <w:tc>
          <w:tcPr>
            <w:tcW w:w="2075" w:type="dxa"/>
          </w:tcPr>
          <w:p w14:paraId="21F4A4CE">
            <w:r>
              <w:rPr>
                <w:sz w:val="18"/>
              </w:rPr>
              <w:t>GET</w:t>
            </w:r>
          </w:p>
        </w:tc>
        <w:tc>
          <w:tcPr>
            <w:tcW w:w="2075" w:type="dxa"/>
          </w:tcPr>
          <w:p w14:paraId="41EE518A">
            <w:r>
              <w:rPr>
                <w:sz w:val="18"/>
              </w:rPr>
              <w:t>`/projects/{id}/`</w:t>
            </w:r>
          </w:p>
        </w:tc>
        <w:tc>
          <w:tcPr>
            <w:tcW w:w="2075" w:type="dxa"/>
          </w:tcPr>
          <w:p w14:paraId="54DDE63D">
            <w:r>
              <w:rPr>
                <w:sz w:val="18"/>
              </w:rPr>
              <w:t>项目详情</w:t>
            </w:r>
          </w:p>
        </w:tc>
      </w:tr>
      <w:tr w14:paraId="3A2BB148">
        <w:tblPrEx>
          <w:tblCellMar>
            <w:top w:w="0" w:type="dxa"/>
            <w:left w:w="108" w:type="dxa"/>
            <w:bottom w:w="0" w:type="dxa"/>
            <w:right w:w="108" w:type="dxa"/>
          </w:tblCellMar>
        </w:tblPrEx>
        <w:trPr>
          <w:jc w:val="center"/>
        </w:trPr>
        <w:tc>
          <w:tcPr>
            <w:tcW w:w="2075" w:type="dxa"/>
          </w:tcPr>
          <w:p w14:paraId="3CBE7CBD">
            <w:r>
              <w:rPr>
                <w:sz w:val="18"/>
              </w:rPr>
              <w:t>项目</w:t>
            </w:r>
          </w:p>
        </w:tc>
        <w:tc>
          <w:tcPr>
            <w:tcW w:w="2075" w:type="dxa"/>
          </w:tcPr>
          <w:p w14:paraId="3D1E69C6">
            <w:r>
              <w:rPr>
                <w:sz w:val="18"/>
              </w:rPr>
              <w:t>PUT</w:t>
            </w:r>
          </w:p>
        </w:tc>
        <w:tc>
          <w:tcPr>
            <w:tcW w:w="2075" w:type="dxa"/>
          </w:tcPr>
          <w:p w14:paraId="3E3FD0E4">
            <w:r>
              <w:rPr>
                <w:sz w:val="18"/>
              </w:rPr>
              <w:t>`/projects/{id}/`</w:t>
            </w:r>
          </w:p>
        </w:tc>
        <w:tc>
          <w:tcPr>
            <w:tcW w:w="2075" w:type="dxa"/>
          </w:tcPr>
          <w:p w14:paraId="7F6FF5E7">
            <w:r>
              <w:rPr>
                <w:sz w:val="18"/>
              </w:rPr>
              <w:t>更新项目</w:t>
            </w:r>
          </w:p>
        </w:tc>
      </w:tr>
      <w:tr w14:paraId="600457F4">
        <w:tblPrEx>
          <w:tblCellMar>
            <w:top w:w="0" w:type="dxa"/>
            <w:left w:w="108" w:type="dxa"/>
            <w:bottom w:w="0" w:type="dxa"/>
            <w:right w:w="108" w:type="dxa"/>
          </w:tblCellMar>
        </w:tblPrEx>
        <w:trPr>
          <w:jc w:val="center"/>
        </w:trPr>
        <w:tc>
          <w:tcPr>
            <w:tcW w:w="2075" w:type="dxa"/>
          </w:tcPr>
          <w:p w14:paraId="674AF202">
            <w:r>
              <w:rPr>
                <w:sz w:val="18"/>
              </w:rPr>
              <w:t>项目</w:t>
            </w:r>
          </w:p>
        </w:tc>
        <w:tc>
          <w:tcPr>
            <w:tcW w:w="2075" w:type="dxa"/>
          </w:tcPr>
          <w:p w14:paraId="5D6CEB5F">
            <w:r>
              <w:rPr>
                <w:sz w:val="18"/>
              </w:rPr>
              <w:t>DELETE</w:t>
            </w:r>
          </w:p>
        </w:tc>
        <w:tc>
          <w:tcPr>
            <w:tcW w:w="2075" w:type="dxa"/>
          </w:tcPr>
          <w:p w14:paraId="45AC0E4D">
            <w:r>
              <w:rPr>
                <w:sz w:val="18"/>
              </w:rPr>
              <w:t>`/projects/{id}/`</w:t>
            </w:r>
          </w:p>
        </w:tc>
        <w:tc>
          <w:tcPr>
            <w:tcW w:w="2075" w:type="dxa"/>
          </w:tcPr>
          <w:p w14:paraId="2E37841A">
            <w:r>
              <w:rPr>
                <w:sz w:val="18"/>
              </w:rPr>
              <w:t>删除项目</w:t>
            </w:r>
          </w:p>
        </w:tc>
      </w:tr>
      <w:tr w14:paraId="41067A87">
        <w:tblPrEx>
          <w:tblCellMar>
            <w:top w:w="0" w:type="dxa"/>
            <w:left w:w="108" w:type="dxa"/>
            <w:bottom w:w="0" w:type="dxa"/>
            <w:right w:w="108" w:type="dxa"/>
          </w:tblCellMar>
        </w:tblPrEx>
        <w:trPr>
          <w:jc w:val="center"/>
        </w:trPr>
        <w:tc>
          <w:tcPr>
            <w:tcW w:w="2075" w:type="dxa"/>
          </w:tcPr>
          <w:p w14:paraId="760014A0">
            <w:r>
              <w:rPr>
                <w:sz w:val="18"/>
              </w:rPr>
              <w:t>项目</w:t>
            </w:r>
          </w:p>
        </w:tc>
        <w:tc>
          <w:tcPr>
            <w:tcW w:w="2075" w:type="dxa"/>
          </w:tcPr>
          <w:p w14:paraId="7B11D7DA">
            <w:r>
              <w:rPr>
                <w:sz w:val="18"/>
              </w:rPr>
              <w:t>GET</w:t>
            </w:r>
          </w:p>
        </w:tc>
        <w:tc>
          <w:tcPr>
            <w:tcW w:w="2075" w:type="dxa"/>
          </w:tcPr>
          <w:p w14:paraId="259835FF">
            <w:r>
              <w:rPr>
                <w:sz w:val="18"/>
              </w:rPr>
              <w:t>`/projects/{id}/members/`</w:t>
            </w:r>
          </w:p>
        </w:tc>
        <w:tc>
          <w:tcPr>
            <w:tcW w:w="2075" w:type="dxa"/>
          </w:tcPr>
          <w:p w14:paraId="35177D01">
            <w:r>
              <w:rPr>
                <w:sz w:val="18"/>
              </w:rPr>
              <w:t>成员列表</w:t>
            </w:r>
          </w:p>
        </w:tc>
      </w:tr>
      <w:tr w14:paraId="16AB9AD0">
        <w:tblPrEx>
          <w:tblCellMar>
            <w:top w:w="0" w:type="dxa"/>
            <w:left w:w="108" w:type="dxa"/>
            <w:bottom w:w="0" w:type="dxa"/>
            <w:right w:w="108" w:type="dxa"/>
          </w:tblCellMar>
        </w:tblPrEx>
        <w:trPr>
          <w:jc w:val="center"/>
        </w:trPr>
        <w:tc>
          <w:tcPr>
            <w:tcW w:w="2075" w:type="dxa"/>
          </w:tcPr>
          <w:p w14:paraId="659EA0EB">
            <w:r>
              <w:rPr>
                <w:sz w:val="18"/>
              </w:rPr>
              <w:t>项目</w:t>
            </w:r>
          </w:p>
        </w:tc>
        <w:tc>
          <w:tcPr>
            <w:tcW w:w="2075" w:type="dxa"/>
          </w:tcPr>
          <w:p w14:paraId="16EF7E9F">
            <w:r>
              <w:rPr>
                <w:sz w:val="18"/>
              </w:rPr>
              <w:t>POST</w:t>
            </w:r>
          </w:p>
        </w:tc>
        <w:tc>
          <w:tcPr>
            <w:tcW w:w="2075" w:type="dxa"/>
          </w:tcPr>
          <w:p w14:paraId="305439E3">
            <w:r>
              <w:rPr>
                <w:sz w:val="18"/>
              </w:rPr>
              <w:t>`/projects/{id}/members/`</w:t>
            </w:r>
          </w:p>
        </w:tc>
        <w:tc>
          <w:tcPr>
            <w:tcW w:w="2075" w:type="dxa"/>
          </w:tcPr>
          <w:p w14:paraId="21A3242E">
            <w:r>
              <w:rPr>
                <w:sz w:val="18"/>
              </w:rPr>
              <w:t>添加成员</w:t>
            </w:r>
          </w:p>
        </w:tc>
      </w:tr>
      <w:tr w14:paraId="04A82200">
        <w:tblPrEx>
          <w:tblCellMar>
            <w:top w:w="0" w:type="dxa"/>
            <w:left w:w="108" w:type="dxa"/>
            <w:bottom w:w="0" w:type="dxa"/>
            <w:right w:w="108" w:type="dxa"/>
          </w:tblCellMar>
        </w:tblPrEx>
        <w:trPr>
          <w:jc w:val="center"/>
        </w:trPr>
        <w:tc>
          <w:tcPr>
            <w:tcW w:w="2075" w:type="dxa"/>
          </w:tcPr>
          <w:p w14:paraId="5BA1E6BC">
            <w:r>
              <w:rPr>
                <w:sz w:val="18"/>
              </w:rPr>
              <w:t>项目</w:t>
            </w:r>
          </w:p>
        </w:tc>
        <w:tc>
          <w:tcPr>
            <w:tcW w:w="2075" w:type="dxa"/>
          </w:tcPr>
          <w:p w14:paraId="1701C23E">
            <w:r>
              <w:rPr>
                <w:sz w:val="18"/>
              </w:rPr>
              <w:t>PUT</w:t>
            </w:r>
          </w:p>
        </w:tc>
        <w:tc>
          <w:tcPr>
            <w:tcW w:w="2075" w:type="dxa"/>
          </w:tcPr>
          <w:p w14:paraId="53F5C574">
            <w:r>
              <w:rPr>
                <w:sz w:val="18"/>
              </w:rPr>
              <w:t>`/projects/{id}/members/{mid}/`</w:t>
            </w:r>
          </w:p>
        </w:tc>
        <w:tc>
          <w:tcPr>
            <w:tcW w:w="2075" w:type="dxa"/>
          </w:tcPr>
          <w:p w14:paraId="78C23054">
            <w:r>
              <w:rPr>
                <w:sz w:val="18"/>
              </w:rPr>
              <w:t>更新成员角色</w:t>
            </w:r>
          </w:p>
        </w:tc>
      </w:tr>
      <w:tr w14:paraId="6288144F">
        <w:tblPrEx>
          <w:tblCellMar>
            <w:top w:w="0" w:type="dxa"/>
            <w:left w:w="108" w:type="dxa"/>
            <w:bottom w:w="0" w:type="dxa"/>
            <w:right w:w="108" w:type="dxa"/>
          </w:tblCellMar>
        </w:tblPrEx>
        <w:trPr>
          <w:jc w:val="center"/>
        </w:trPr>
        <w:tc>
          <w:tcPr>
            <w:tcW w:w="2075" w:type="dxa"/>
          </w:tcPr>
          <w:p w14:paraId="31B9F088">
            <w:r>
              <w:rPr>
                <w:sz w:val="18"/>
              </w:rPr>
              <w:t>项目</w:t>
            </w:r>
          </w:p>
        </w:tc>
        <w:tc>
          <w:tcPr>
            <w:tcW w:w="2075" w:type="dxa"/>
          </w:tcPr>
          <w:p w14:paraId="3914E9DF">
            <w:r>
              <w:rPr>
                <w:sz w:val="18"/>
              </w:rPr>
              <w:t>DELETE</w:t>
            </w:r>
          </w:p>
        </w:tc>
        <w:tc>
          <w:tcPr>
            <w:tcW w:w="2075" w:type="dxa"/>
          </w:tcPr>
          <w:p w14:paraId="0FFBDA1B">
            <w:r>
              <w:rPr>
                <w:sz w:val="18"/>
              </w:rPr>
              <w:t>`/projects/{id}/members/{mid}/`</w:t>
            </w:r>
          </w:p>
        </w:tc>
        <w:tc>
          <w:tcPr>
            <w:tcW w:w="2075" w:type="dxa"/>
          </w:tcPr>
          <w:p w14:paraId="758E77B9">
            <w:r>
              <w:rPr>
                <w:sz w:val="18"/>
              </w:rPr>
              <w:t>移除成员</w:t>
            </w:r>
          </w:p>
        </w:tc>
      </w:tr>
      <w:tr w14:paraId="52DD5731">
        <w:tblPrEx>
          <w:tblCellMar>
            <w:top w:w="0" w:type="dxa"/>
            <w:left w:w="108" w:type="dxa"/>
            <w:bottom w:w="0" w:type="dxa"/>
            <w:right w:w="108" w:type="dxa"/>
          </w:tblCellMar>
        </w:tblPrEx>
        <w:trPr>
          <w:jc w:val="center"/>
        </w:trPr>
        <w:tc>
          <w:tcPr>
            <w:tcW w:w="2075" w:type="dxa"/>
          </w:tcPr>
          <w:p w14:paraId="7AE38606">
            <w:r>
              <w:rPr>
                <w:sz w:val="18"/>
              </w:rPr>
              <w:t>项目</w:t>
            </w:r>
          </w:p>
        </w:tc>
        <w:tc>
          <w:tcPr>
            <w:tcW w:w="2075" w:type="dxa"/>
          </w:tcPr>
          <w:p w14:paraId="1E6AF0E1">
            <w:r>
              <w:rPr>
                <w:sz w:val="18"/>
              </w:rPr>
              <w:t>GET</w:t>
            </w:r>
          </w:p>
        </w:tc>
        <w:tc>
          <w:tcPr>
            <w:tcW w:w="2075" w:type="dxa"/>
          </w:tcPr>
          <w:p w14:paraId="678D6A02">
            <w:r>
              <w:rPr>
                <w:sz w:val="18"/>
              </w:rPr>
              <w:t>`/projects/{id}/milestones/`</w:t>
            </w:r>
          </w:p>
        </w:tc>
        <w:tc>
          <w:tcPr>
            <w:tcW w:w="2075" w:type="dxa"/>
          </w:tcPr>
          <w:p w14:paraId="70D4AF69">
            <w:r>
              <w:rPr>
                <w:sz w:val="18"/>
              </w:rPr>
              <w:t>里程碑列表</w:t>
            </w:r>
          </w:p>
        </w:tc>
      </w:tr>
      <w:tr w14:paraId="1AA1E83A">
        <w:tblPrEx>
          <w:tblCellMar>
            <w:top w:w="0" w:type="dxa"/>
            <w:left w:w="108" w:type="dxa"/>
            <w:bottom w:w="0" w:type="dxa"/>
            <w:right w:w="108" w:type="dxa"/>
          </w:tblCellMar>
        </w:tblPrEx>
        <w:trPr>
          <w:jc w:val="center"/>
        </w:trPr>
        <w:tc>
          <w:tcPr>
            <w:tcW w:w="2075" w:type="dxa"/>
          </w:tcPr>
          <w:p w14:paraId="3F545E42">
            <w:r>
              <w:rPr>
                <w:sz w:val="18"/>
              </w:rPr>
              <w:t>项目</w:t>
            </w:r>
          </w:p>
        </w:tc>
        <w:tc>
          <w:tcPr>
            <w:tcW w:w="2075" w:type="dxa"/>
          </w:tcPr>
          <w:p w14:paraId="0FA89411">
            <w:r>
              <w:rPr>
                <w:sz w:val="18"/>
              </w:rPr>
              <w:t>POST</w:t>
            </w:r>
          </w:p>
        </w:tc>
        <w:tc>
          <w:tcPr>
            <w:tcW w:w="2075" w:type="dxa"/>
          </w:tcPr>
          <w:p w14:paraId="6085858B">
            <w:r>
              <w:rPr>
                <w:sz w:val="18"/>
              </w:rPr>
              <w:t>`/projects/{id}/milestones/`</w:t>
            </w:r>
          </w:p>
        </w:tc>
        <w:tc>
          <w:tcPr>
            <w:tcW w:w="2075" w:type="dxa"/>
          </w:tcPr>
          <w:p w14:paraId="470FEEFC">
            <w:r>
              <w:rPr>
                <w:sz w:val="18"/>
              </w:rPr>
              <w:t>创建里程碑</w:t>
            </w:r>
          </w:p>
        </w:tc>
      </w:tr>
      <w:tr w14:paraId="7E2CD922">
        <w:tblPrEx>
          <w:tblCellMar>
            <w:top w:w="0" w:type="dxa"/>
            <w:left w:w="108" w:type="dxa"/>
            <w:bottom w:w="0" w:type="dxa"/>
            <w:right w:w="108" w:type="dxa"/>
          </w:tblCellMar>
        </w:tblPrEx>
        <w:trPr>
          <w:jc w:val="center"/>
        </w:trPr>
        <w:tc>
          <w:tcPr>
            <w:tcW w:w="2075" w:type="dxa"/>
          </w:tcPr>
          <w:p w14:paraId="25332374">
            <w:r>
              <w:rPr>
                <w:sz w:val="18"/>
              </w:rPr>
              <w:t>项目</w:t>
            </w:r>
          </w:p>
        </w:tc>
        <w:tc>
          <w:tcPr>
            <w:tcW w:w="2075" w:type="dxa"/>
          </w:tcPr>
          <w:p w14:paraId="6914D278">
            <w:r>
              <w:rPr>
                <w:sz w:val="18"/>
              </w:rPr>
              <w:t>GET</w:t>
            </w:r>
          </w:p>
        </w:tc>
        <w:tc>
          <w:tcPr>
            <w:tcW w:w="2075" w:type="dxa"/>
          </w:tcPr>
          <w:p w14:paraId="048F189D">
            <w:r>
              <w:rPr>
                <w:sz w:val="18"/>
              </w:rPr>
              <w:t>`/projects/{id}/gantt/`</w:t>
            </w:r>
          </w:p>
        </w:tc>
        <w:tc>
          <w:tcPr>
            <w:tcW w:w="2075" w:type="dxa"/>
          </w:tcPr>
          <w:p w14:paraId="42594A42">
            <w:r>
              <w:rPr>
                <w:sz w:val="18"/>
              </w:rPr>
              <w:t>甘特图数据</w:t>
            </w:r>
          </w:p>
        </w:tc>
      </w:tr>
      <w:tr w14:paraId="6110F96A">
        <w:tblPrEx>
          <w:tblCellMar>
            <w:top w:w="0" w:type="dxa"/>
            <w:left w:w="108" w:type="dxa"/>
            <w:bottom w:w="0" w:type="dxa"/>
            <w:right w:w="108" w:type="dxa"/>
          </w:tblCellMar>
        </w:tblPrEx>
        <w:trPr>
          <w:jc w:val="center"/>
        </w:trPr>
        <w:tc>
          <w:tcPr>
            <w:tcW w:w="2075" w:type="dxa"/>
          </w:tcPr>
          <w:p w14:paraId="7F54D81B">
            <w:r>
              <w:rPr>
                <w:sz w:val="18"/>
              </w:rPr>
              <w:t>项目</w:t>
            </w:r>
          </w:p>
        </w:tc>
        <w:tc>
          <w:tcPr>
            <w:tcW w:w="2075" w:type="dxa"/>
          </w:tcPr>
          <w:p w14:paraId="14854CB1">
            <w:r>
              <w:rPr>
                <w:sz w:val="18"/>
              </w:rPr>
              <w:t>GET</w:t>
            </w:r>
          </w:p>
        </w:tc>
        <w:tc>
          <w:tcPr>
            <w:tcW w:w="2075" w:type="dxa"/>
          </w:tcPr>
          <w:p w14:paraId="2E066C7C">
            <w:r>
              <w:rPr>
                <w:sz w:val="18"/>
              </w:rPr>
              <w:t>`/projects/{id}/activity/`</w:t>
            </w:r>
          </w:p>
        </w:tc>
        <w:tc>
          <w:tcPr>
            <w:tcW w:w="2075" w:type="dxa"/>
          </w:tcPr>
          <w:p w14:paraId="200FC5B0">
            <w:r>
              <w:rPr>
                <w:sz w:val="18"/>
              </w:rPr>
              <w:t>活动日志</w:t>
            </w:r>
          </w:p>
        </w:tc>
      </w:tr>
      <w:tr w14:paraId="2FA27ECD">
        <w:tblPrEx>
          <w:tblCellMar>
            <w:top w:w="0" w:type="dxa"/>
            <w:left w:w="108" w:type="dxa"/>
            <w:bottom w:w="0" w:type="dxa"/>
            <w:right w:w="108" w:type="dxa"/>
          </w:tblCellMar>
        </w:tblPrEx>
        <w:trPr>
          <w:jc w:val="center"/>
        </w:trPr>
        <w:tc>
          <w:tcPr>
            <w:tcW w:w="2075" w:type="dxa"/>
          </w:tcPr>
          <w:p w14:paraId="28290081">
            <w:r>
              <w:rPr>
                <w:sz w:val="18"/>
              </w:rPr>
              <w:t>项目</w:t>
            </w:r>
          </w:p>
        </w:tc>
        <w:tc>
          <w:tcPr>
            <w:tcW w:w="2075" w:type="dxa"/>
          </w:tcPr>
          <w:p w14:paraId="1219C4EF">
            <w:r>
              <w:rPr>
                <w:sz w:val="18"/>
              </w:rPr>
              <w:t>GET</w:t>
            </w:r>
          </w:p>
        </w:tc>
        <w:tc>
          <w:tcPr>
            <w:tcW w:w="2075" w:type="dxa"/>
          </w:tcPr>
          <w:p w14:paraId="115A358C">
            <w:r>
              <w:rPr>
                <w:sz w:val="18"/>
              </w:rPr>
              <w:t>`/projects/templates/`</w:t>
            </w:r>
          </w:p>
        </w:tc>
        <w:tc>
          <w:tcPr>
            <w:tcW w:w="2075" w:type="dxa"/>
          </w:tcPr>
          <w:p w14:paraId="6F51F6AC">
            <w:r>
              <w:rPr>
                <w:sz w:val="18"/>
              </w:rPr>
              <w:t>模板列表</w:t>
            </w:r>
          </w:p>
        </w:tc>
      </w:tr>
      <w:tr w14:paraId="698C308E">
        <w:tblPrEx>
          <w:tblCellMar>
            <w:top w:w="0" w:type="dxa"/>
            <w:left w:w="108" w:type="dxa"/>
            <w:bottom w:w="0" w:type="dxa"/>
            <w:right w:w="108" w:type="dxa"/>
          </w:tblCellMar>
        </w:tblPrEx>
        <w:trPr>
          <w:jc w:val="center"/>
        </w:trPr>
        <w:tc>
          <w:tcPr>
            <w:tcW w:w="2075" w:type="dxa"/>
          </w:tcPr>
          <w:p w14:paraId="3E246034">
            <w:r>
              <w:rPr>
                <w:sz w:val="18"/>
              </w:rPr>
              <w:t>任务</w:t>
            </w:r>
          </w:p>
        </w:tc>
        <w:tc>
          <w:tcPr>
            <w:tcW w:w="2075" w:type="dxa"/>
          </w:tcPr>
          <w:p w14:paraId="27A5EA9F">
            <w:r>
              <w:rPr>
                <w:sz w:val="18"/>
              </w:rPr>
              <w:t>GET</w:t>
            </w:r>
          </w:p>
        </w:tc>
        <w:tc>
          <w:tcPr>
            <w:tcW w:w="2075" w:type="dxa"/>
          </w:tcPr>
          <w:p w14:paraId="40B7B87B">
            <w:r>
              <w:rPr>
                <w:sz w:val="18"/>
              </w:rPr>
              <w:t>`/tasks/`</w:t>
            </w:r>
          </w:p>
        </w:tc>
        <w:tc>
          <w:tcPr>
            <w:tcW w:w="2075" w:type="dxa"/>
          </w:tcPr>
          <w:p w14:paraId="06134AD2">
            <w:r>
              <w:rPr>
                <w:sz w:val="18"/>
              </w:rPr>
              <w:t>任务列表</w:t>
            </w:r>
          </w:p>
        </w:tc>
      </w:tr>
      <w:tr w14:paraId="35A6B218">
        <w:tblPrEx>
          <w:tblCellMar>
            <w:top w:w="0" w:type="dxa"/>
            <w:left w:w="108" w:type="dxa"/>
            <w:bottom w:w="0" w:type="dxa"/>
            <w:right w:w="108" w:type="dxa"/>
          </w:tblCellMar>
        </w:tblPrEx>
        <w:trPr>
          <w:jc w:val="center"/>
        </w:trPr>
        <w:tc>
          <w:tcPr>
            <w:tcW w:w="2075" w:type="dxa"/>
          </w:tcPr>
          <w:p w14:paraId="257BAA97">
            <w:r>
              <w:rPr>
                <w:sz w:val="18"/>
              </w:rPr>
              <w:t>任务</w:t>
            </w:r>
          </w:p>
        </w:tc>
        <w:tc>
          <w:tcPr>
            <w:tcW w:w="2075" w:type="dxa"/>
          </w:tcPr>
          <w:p w14:paraId="3A0C3BC1">
            <w:r>
              <w:rPr>
                <w:sz w:val="18"/>
              </w:rPr>
              <w:t>POST</w:t>
            </w:r>
          </w:p>
        </w:tc>
        <w:tc>
          <w:tcPr>
            <w:tcW w:w="2075" w:type="dxa"/>
          </w:tcPr>
          <w:p w14:paraId="20335BCB">
            <w:r>
              <w:rPr>
                <w:sz w:val="18"/>
              </w:rPr>
              <w:t>`/tasks/`</w:t>
            </w:r>
          </w:p>
        </w:tc>
        <w:tc>
          <w:tcPr>
            <w:tcW w:w="2075" w:type="dxa"/>
          </w:tcPr>
          <w:p w14:paraId="29C135B2">
            <w:r>
              <w:rPr>
                <w:sz w:val="18"/>
              </w:rPr>
              <w:t>创建任务</w:t>
            </w:r>
          </w:p>
        </w:tc>
      </w:tr>
      <w:tr w14:paraId="787C438A">
        <w:tblPrEx>
          <w:tblCellMar>
            <w:top w:w="0" w:type="dxa"/>
            <w:left w:w="108" w:type="dxa"/>
            <w:bottom w:w="0" w:type="dxa"/>
            <w:right w:w="108" w:type="dxa"/>
          </w:tblCellMar>
        </w:tblPrEx>
        <w:trPr>
          <w:jc w:val="center"/>
        </w:trPr>
        <w:tc>
          <w:tcPr>
            <w:tcW w:w="2075" w:type="dxa"/>
          </w:tcPr>
          <w:p w14:paraId="70E3C617">
            <w:r>
              <w:rPr>
                <w:sz w:val="18"/>
              </w:rPr>
              <w:t>任务</w:t>
            </w:r>
          </w:p>
        </w:tc>
        <w:tc>
          <w:tcPr>
            <w:tcW w:w="2075" w:type="dxa"/>
          </w:tcPr>
          <w:p w14:paraId="1D397A97">
            <w:r>
              <w:rPr>
                <w:sz w:val="18"/>
              </w:rPr>
              <w:t>GET</w:t>
            </w:r>
          </w:p>
        </w:tc>
        <w:tc>
          <w:tcPr>
            <w:tcW w:w="2075" w:type="dxa"/>
          </w:tcPr>
          <w:p w14:paraId="043B6DA1">
            <w:r>
              <w:rPr>
                <w:sz w:val="18"/>
              </w:rPr>
              <w:t>`/tasks/{id}/`</w:t>
            </w:r>
          </w:p>
        </w:tc>
        <w:tc>
          <w:tcPr>
            <w:tcW w:w="2075" w:type="dxa"/>
          </w:tcPr>
          <w:p w14:paraId="01E52D39">
            <w:r>
              <w:rPr>
                <w:sz w:val="18"/>
              </w:rPr>
              <w:t>任务详情</w:t>
            </w:r>
          </w:p>
        </w:tc>
      </w:tr>
      <w:tr w14:paraId="17E54621">
        <w:tblPrEx>
          <w:tblCellMar>
            <w:top w:w="0" w:type="dxa"/>
            <w:left w:w="108" w:type="dxa"/>
            <w:bottom w:w="0" w:type="dxa"/>
            <w:right w:w="108" w:type="dxa"/>
          </w:tblCellMar>
        </w:tblPrEx>
        <w:trPr>
          <w:jc w:val="center"/>
        </w:trPr>
        <w:tc>
          <w:tcPr>
            <w:tcW w:w="2075" w:type="dxa"/>
          </w:tcPr>
          <w:p w14:paraId="059D7B8E">
            <w:r>
              <w:rPr>
                <w:sz w:val="18"/>
              </w:rPr>
              <w:t>任务</w:t>
            </w:r>
          </w:p>
        </w:tc>
        <w:tc>
          <w:tcPr>
            <w:tcW w:w="2075" w:type="dxa"/>
          </w:tcPr>
          <w:p w14:paraId="16247639">
            <w:r>
              <w:rPr>
                <w:sz w:val="18"/>
              </w:rPr>
              <w:t>PUT</w:t>
            </w:r>
          </w:p>
        </w:tc>
        <w:tc>
          <w:tcPr>
            <w:tcW w:w="2075" w:type="dxa"/>
          </w:tcPr>
          <w:p w14:paraId="6A1F6298">
            <w:r>
              <w:rPr>
                <w:sz w:val="18"/>
              </w:rPr>
              <w:t>`/tasks/{id}/`</w:t>
            </w:r>
          </w:p>
        </w:tc>
        <w:tc>
          <w:tcPr>
            <w:tcW w:w="2075" w:type="dxa"/>
          </w:tcPr>
          <w:p w14:paraId="6333A78C">
            <w:r>
              <w:rPr>
                <w:sz w:val="18"/>
              </w:rPr>
              <w:t>更新任务</w:t>
            </w:r>
          </w:p>
        </w:tc>
      </w:tr>
      <w:tr w14:paraId="344C5557">
        <w:tblPrEx>
          <w:tblCellMar>
            <w:top w:w="0" w:type="dxa"/>
            <w:left w:w="108" w:type="dxa"/>
            <w:bottom w:w="0" w:type="dxa"/>
            <w:right w:w="108" w:type="dxa"/>
          </w:tblCellMar>
        </w:tblPrEx>
        <w:trPr>
          <w:jc w:val="center"/>
        </w:trPr>
        <w:tc>
          <w:tcPr>
            <w:tcW w:w="2075" w:type="dxa"/>
          </w:tcPr>
          <w:p w14:paraId="559F18C2">
            <w:r>
              <w:rPr>
                <w:sz w:val="18"/>
              </w:rPr>
              <w:t>任务</w:t>
            </w:r>
          </w:p>
        </w:tc>
        <w:tc>
          <w:tcPr>
            <w:tcW w:w="2075" w:type="dxa"/>
          </w:tcPr>
          <w:p w14:paraId="1BDF7FF6">
            <w:r>
              <w:rPr>
                <w:sz w:val="18"/>
              </w:rPr>
              <w:t>DELETE</w:t>
            </w:r>
          </w:p>
        </w:tc>
        <w:tc>
          <w:tcPr>
            <w:tcW w:w="2075" w:type="dxa"/>
          </w:tcPr>
          <w:p w14:paraId="4980A6AB">
            <w:r>
              <w:rPr>
                <w:sz w:val="18"/>
              </w:rPr>
              <w:t>`/tasks/{id}/`</w:t>
            </w:r>
          </w:p>
        </w:tc>
        <w:tc>
          <w:tcPr>
            <w:tcW w:w="2075" w:type="dxa"/>
          </w:tcPr>
          <w:p w14:paraId="2B640F08">
            <w:r>
              <w:rPr>
                <w:sz w:val="18"/>
              </w:rPr>
              <w:t>删除任务</w:t>
            </w:r>
          </w:p>
        </w:tc>
      </w:tr>
      <w:tr w14:paraId="1E2C5A04">
        <w:tblPrEx>
          <w:tblCellMar>
            <w:top w:w="0" w:type="dxa"/>
            <w:left w:w="108" w:type="dxa"/>
            <w:bottom w:w="0" w:type="dxa"/>
            <w:right w:w="108" w:type="dxa"/>
          </w:tblCellMar>
        </w:tblPrEx>
        <w:trPr>
          <w:jc w:val="center"/>
        </w:trPr>
        <w:tc>
          <w:tcPr>
            <w:tcW w:w="2075" w:type="dxa"/>
          </w:tcPr>
          <w:p w14:paraId="759CE189">
            <w:r>
              <w:rPr>
                <w:sz w:val="18"/>
              </w:rPr>
              <w:t>任务</w:t>
            </w:r>
          </w:p>
        </w:tc>
        <w:tc>
          <w:tcPr>
            <w:tcW w:w="2075" w:type="dxa"/>
          </w:tcPr>
          <w:p w14:paraId="399F1DA3">
            <w:r>
              <w:rPr>
                <w:sz w:val="18"/>
              </w:rPr>
              <w:t>PATCH</w:t>
            </w:r>
          </w:p>
        </w:tc>
        <w:tc>
          <w:tcPr>
            <w:tcW w:w="2075" w:type="dxa"/>
          </w:tcPr>
          <w:p w14:paraId="2CD491AC">
            <w:r>
              <w:rPr>
                <w:sz w:val="18"/>
              </w:rPr>
              <w:t>`/tasks/{id}/status/`</w:t>
            </w:r>
          </w:p>
        </w:tc>
        <w:tc>
          <w:tcPr>
            <w:tcW w:w="2075" w:type="dxa"/>
          </w:tcPr>
          <w:p w14:paraId="7F7C9265">
            <w:r>
              <w:rPr>
                <w:sz w:val="18"/>
              </w:rPr>
              <w:t>更新任务状态</w:t>
            </w:r>
          </w:p>
        </w:tc>
      </w:tr>
      <w:tr w14:paraId="1B4B1D1D">
        <w:tblPrEx>
          <w:tblCellMar>
            <w:top w:w="0" w:type="dxa"/>
            <w:left w:w="108" w:type="dxa"/>
            <w:bottom w:w="0" w:type="dxa"/>
            <w:right w:w="108" w:type="dxa"/>
          </w:tblCellMar>
        </w:tblPrEx>
        <w:trPr>
          <w:jc w:val="center"/>
        </w:trPr>
        <w:tc>
          <w:tcPr>
            <w:tcW w:w="2075" w:type="dxa"/>
          </w:tcPr>
          <w:p w14:paraId="2C2D17D8">
            <w:r>
              <w:rPr>
                <w:sz w:val="18"/>
              </w:rPr>
              <w:t>任务</w:t>
            </w:r>
          </w:p>
        </w:tc>
        <w:tc>
          <w:tcPr>
            <w:tcW w:w="2075" w:type="dxa"/>
          </w:tcPr>
          <w:p w14:paraId="35DCA9E0">
            <w:r>
              <w:rPr>
                <w:sz w:val="18"/>
              </w:rPr>
              <w:t>GET</w:t>
            </w:r>
          </w:p>
        </w:tc>
        <w:tc>
          <w:tcPr>
            <w:tcW w:w="2075" w:type="dxa"/>
          </w:tcPr>
          <w:p w14:paraId="67571F7D">
            <w:r>
              <w:rPr>
                <w:sz w:val="18"/>
              </w:rPr>
              <w:t>`/tasks/{id}/dependencies/`</w:t>
            </w:r>
          </w:p>
        </w:tc>
        <w:tc>
          <w:tcPr>
            <w:tcW w:w="2075" w:type="dxa"/>
          </w:tcPr>
          <w:p w14:paraId="4AC7EEAF">
            <w:r>
              <w:rPr>
                <w:sz w:val="18"/>
              </w:rPr>
              <w:t>依赖列表</w:t>
            </w:r>
          </w:p>
        </w:tc>
      </w:tr>
      <w:tr w14:paraId="02D94290">
        <w:tblPrEx>
          <w:tblCellMar>
            <w:top w:w="0" w:type="dxa"/>
            <w:left w:w="108" w:type="dxa"/>
            <w:bottom w:w="0" w:type="dxa"/>
            <w:right w:w="108" w:type="dxa"/>
          </w:tblCellMar>
        </w:tblPrEx>
        <w:trPr>
          <w:jc w:val="center"/>
        </w:trPr>
        <w:tc>
          <w:tcPr>
            <w:tcW w:w="2075" w:type="dxa"/>
          </w:tcPr>
          <w:p w14:paraId="40500A70">
            <w:r>
              <w:rPr>
                <w:sz w:val="18"/>
              </w:rPr>
              <w:t>任务</w:t>
            </w:r>
          </w:p>
        </w:tc>
        <w:tc>
          <w:tcPr>
            <w:tcW w:w="2075" w:type="dxa"/>
          </w:tcPr>
          <w:p w14:paraId="3B71E584">
            <w:r>
              <w:rPr>
                <w:sz w:val="18"/>
              </w:rPr>
              <w:t>POST</w:t>
            </w:r>
          </w:p>
        </w:tc>
        <w:tc>
          <w:tcPr>
            <w:tcW w:w="2075" w:type="dxa"/>
          </w:tcPr>
          <w:p w14:paraId="74F264F6">
            <w:r>
              <w:rPr>
                <w:sz w:val="18"/>
              </w:rPr>
              <w:t>`/tasks/{id}/dependencies/`</w:t>
            </w:r>
          </w:p>
        </w:tc>
        <w:tc>
          <w:tcPr>
            <w:tcW w:w="2075" w:type="dxa"/>
          </w:tcPr>
          <w:p w14:paraId="299263F4">
            <w:r>
              <w:rPr>
                <w:sz w:val="18"/>
              </w:rPr>
              <w:t>添加依赖</w:t>
            </w:r>
          </w:p>
        </w:tc>
      </w:tr>
      <w:tr w14:paraId="08D413C2">
        <w:tblPrEx>
          <w:tblCellMar>
            <w:top w:w="0" w:type="dxa"/>
            <w:left w:w="108" w:type="dxa"/>
            <w:bottom w:w="0" w:type="dxa"/>
            <w:right w:w="108" w:type="dxa"/>
          </w:tblCellMar>
        </w:tblPrEx>
        <w:trPr>
          <w:jc w:val="center"/>
        </w:trPr>
        <w:tc>
          <w:tcPr>
            <w:tcW w:w="2075" w:type="dxa"/>
          </w:tcPr>
          <w:p w14:paraId="0D153DD8">
            <w:r>
              <w:rPr>
                <w:sz w:val="18"/>
              </w:rPr>
              <w:t>任务</w:t>
            </w:r>
          </w:p>
        </w:tc>
        <w:tc>
          <w:tcPr>
            <w:tcW w:w="2075" w:type="dxa"/>
          </w:tcPr>
          <w:p w14:paraId="5EA2DC83">
            <w:r>
              <w:rPr>
                <w:sz w:val="18"/>
              </w:rPr>
              <w:t>DELETE</w:t>
            </w:r>
          </w:p>
        </w:tc>
        <w:tc>
          <w:tcPr>
            <w:tcW w:w="2075" w:type="dxa"/>
          </w:tcPr>
          <w:p w14:paraId="0EDDFFD8">
            <w:r>
              <w:rPr>
                <w:sz w:val="18"/>
              </w:rPr>
              <w:t>`/tasks/{id}/dependencies/{did}/`</w:t>
            </w:r>
          </w:p>
        </w:tc>
        <w:tc>
          <w:tcPr>
            <w:tcW w:w="2075" w:type="dxa"/>
          </w:tcPr>
          <w:p w14:paraId="0532C423">
            <w:r>
              <w:rPr>
                <w:sz w:val="18"/>
              </w:rPr>
              <w:t>移除依赖</w:t>
            </w:r>
          </w:p>
        </w:tc>
      </w:tr>
      <w:tr w14:paraId="5BDD5B46">
        <w:tblPrEx>
          <w:tblCellMar>
            <w:top w:w="0" w:type="dxa"/>
            <w:left w:w="108" w:type="dxa"/>
            <w:bottom w:w="0" w:type="dxa"/>
            <w:right w:w="108" w:type="dxa"/>
          </w:tblCellMar>
        </w:tblPrEx>
        <w:trPr>
          <w:jc w:val="center"/>
        </w:trPr>
        <w:tc>
          <w:tcPr>
            <w:tcW w:w="2075" w:type="dxa"/>
          </w:tcPr>
          <w:p w14:paraId="2C16EB0D">
            <w:r>
              <w:rPr>
                <w:sz w:val="18"/>
              </w:rPr>
              <w:t>任务</w:t>
            </w:r>
          </w:p>
        </w:tc>
        <w:tc>
          <w:tcPr>
            <w:tcW w:w="2075" w:type="dxa"/>
          </w:tcPr>
          <w:p w14:paraId="270731F4">
            <w:r>
              <w:rPr>
                <w:sz w:val="18"/>
              </w:rPr>
              <w:t>GET</w:t>
            </w:r>
          </w:p>
        </w:tc>
        <w:tc>
          <w:tcPr>
            <w:tcW w:w="2075" w:type="dxa"/>
          </w:tcPr>
          <w:p w14:paraId="00940348">
            <w:r>
              <w:rPr>
                <w:sz w:val="18"/>
              </w:rPr>
              <w:t>`/tasks/{id}/comments/`</w:t>
            </w:r>
          </w:p>
        </w:tc>
        <w:tc>
          <w:tcPr>
            <w:tcW w:w="2075" w:type="dxa"/>
          </w:tcPr>
          <w:p w14:paraId="3F68D88F">
            <w:r>
              <w:rPr>
                <w:sz w:val="18"/>
              </w:rPr>
              <w:t>评论列表</w:t>
            </w:r>
          </w:p>
        </w:tc>
      </w:tr>
      <w:tr w14:paraId="4FA12E8D">
        <w:tblPrEx>
          <w:tblCellMar>
            <w:top w:w="0" w:type="dxa"/>
            <w:left w:w="108" w:type="dxa"/>
            <w:bottom w:w="0" w:type="dxa"/>
            <w:right w:w="108" w:type="dxa"/>
          </w:tblCellMar>
        </w:tblPrEx>
        <w:trPr>
          <w:jc w:val="center"/>
        </w:trPr>
        <w:tc>
          <w:tcPr>
            <w:tcW w:w="2075" w:type="dxa"/>
          </w:tcPr>
          <w:p w14:paraId="4E6582D3">
            <w:r>
              <w:rPr>
                <w:sz w:val="18"/>
              </w:rPr>
              <w:t>任务</w:t>
            </w:r>
          </w:p>
        </w:tc>
        <w:tc>
          <w:tcPr>
            <w:tcW w:w="2075" w:type="dxa"/>
          </w:tcPr>
          <w:p w14:paraId="5E81135B">
            <w:r>
              <w:rPr>
                <w:sz w:val="18"/>
              </w:rPr>
              <w:t>POST</w:t>
            </w:r>
          </w:p>
        </w:tc>
        <w:tc>
          <w:tcPr>
            <w:tcW w:w="2075" w:type="dxa"/>
          </w:tcPr>
          <w:p w14:paraId="20C39A18">
            <w:r>
              <w:rPr>
                <w:sz w:val="18"/>
              </w:rPr>
              <w:t>`/tasks/{id}/comments/`</w:t>
            </w:r>
          </w:p>
        </w:tc>
        <w:tc>
          <w:tcPr>
            <w:tcW w:w="2075" w:type="dxa"/>
          </w:tcPr>
          <w:p w14:paraId="796EAC48">
            <w:r>
              <w:rPr>
                <w:sz w:val="18"/>
              </w:rPr>
              <w:t>添加评论</w:t>
            </w:r>
          </w:p>
        </w:tc>
      </w:tr>
      <w:tr w14:paraId="065077C9">
        <w:tblPrEx>
          <w:tblCellMar>
            <w:top w:w="0" w:type="dxa"/>
            <w:left w:w="108" w:type="dxa"/>
            <w:bottom w:w="0" w:type="dxa"/>
            <w:right w:w="108" w:type="dxa"/>
          </w:tblCellMar>
        </w:tblPrEx>
        <w:trPr>
          <w:jc w:val="center"/>
        </w:trPr>
        <w:tc>
          <w:tcPr>
            <w:tcW w:w="2075" w:type="dxa"/>
          </w:tcPr>
          <w:p w14:paraId="32EBE4DB">
            <w:r>
              <w:rPr>
                <w:sz w:val="18"/>
              </w:rPr>
              <w:t>任务</w:t>
            </w:r>
          </w:p>
        </w:tc>
        <w:tc>
          <w:tcPr>
            <w:tcW w:w="2075" w:type="dxa"/>
          </w:tcPr>
          <w:p w14:paraId="57F7C527">
            <w:r>
              <w:rPr>
                <w:sz w:val="18"/>
              </w:rPr>
              <w:t>GET</w:t>
            </w:r>
          </w:p>
        </w:tc>
        <w:tc>
          <w:tcPr>
            <w:tcW w:w="2075" w:type="dxa"/>
          </w:tcPr>
          <w:p w14:paraId="2C4740BC">
            <w:r>
              <w:rPr>
                <w:sz w:val="18"/>
              </w:rPr>
              <w:t>`/tasks/{id}/attachments/`</w:t>
            </w:r>
          </w:p>
        </w:tc>
        <w:tc>
          <w:tcPr>
            <w:tcW w:w="2075" w:type="dxa"/>
          </w:tcPr>
          <w:p w14:paraId="444EBAC0">
            <w:r>
              <w:rPr>
                <w:sz w:val="18"/>
              </w:rPr>
              <w:t>附件列表</w:t>
            </w:r>
          </w:p>
        </w:tc>
      </w:tr>
      <w:tr w14:paraId="2928C540">
        <w:tblPrEx>
          <w:tblCellMar>
            <w:top w:w="0" w:type="dxa"/>
            <w:left w:w="108" w:type="dxa"/>
            <w:bottom w:w="0" w:type="dxa"/>
            <w:right w:w="108" w:type="dxa"/>
          </w:tblCellMar>
        </w:tblPrEx>
        <w:trPr>
          <w:jc w:val="center"/>
        </w:trPr>
        <w:tc>
          <w:tcPr>
            <w:tcW w:w="2075" w:type="dxa"/>
          </w:tcPr>
          <w:p w14:paraId="40F8C8F8">
            <w:r>
              <w:rPr>
                <w:sz w:val="18"/>
              </w:rPr>
              <w:t>任务</w:t>
            </w:r>
          </w:p>
        </w:tc>
        <w:tc>
          <w:tcPr>
            <w:tcW w:w="2075" w:type="dxa"/>
          </w:tcPr>
          <w:p w14:paraId="41CF729D">
            <w:r>
              <w:rPr>
                <w:sz w:val="18"/>
              </w:rPr>
              <w:t>POST</w:t>
            </w:r>
          </w:p>
        </w:tc>
        <w:tc>
          <w:tcPr>
            <w:tcW w:w="2075" w:type="dxa"/>
          </w:tcPr>
          <w:p w14:paraId="2D177D56">
            <w:r>
              <w:rPr>
                <w:sz w:val="18"/>
              </w:rPr>
              <w:t>`/tasks/{id}/attachments/`</w:t>
            </w:r>
          </w:p>
        </w:tc>
        <w:tc>
          <w:tcPr>
            <w:tcW w:w="2075" w:type="dxa"/>
          </w:tcPr>
          <w:p w14:paraId="0E939AC2">
            <w:r>
              <w:rPr>
                <w:sz w:val="18"/>
              </w:rPr>
              <w:t>上传附件</w:t>
            </w:r>
          </w:p>
        </w:tc>
      </w:tr>
      <w:tr w14:paraId="3F9C4E55">
        <w:tblPrEx>
          <w:tblCellMar>
            <w:top w:w="0" w:type="dxa"/>
            <w:left w:w="108" w:type="dxa"/>
            <w:bottom w:w="0" w:type="dxa"/>
            <w:right w:w="108" w:type="dxa"/>
          </w:tblCellMar>
        </w:tblPrEx>
        <w:trPr>
          <w:jc w:val="center"/>
        </w:trPr>
        <w:tc>
          <w:tcPr>
            <w:tcW w:w="2075" w:type="dxa"/>
          </w:tcPr>
          <w:p w14:paraId="16C85C01">
            <w:r>
              <w:rPr>
                <w:sz w:val="18"/>
              </w:rPr>
              <w:t>看板</w:t>
            </w:r>
          </w:p>
        </w:tc>
        <w:tc>
          <w:tcPr>
            <w:tcW w:w="2075" w:type="dxa"/>
          </w:tcPr>
          <w:p w14:paraId="1BFB70FE">
            <w:r>
              <w:rPr>
                <w:sz w:val="18"/>
              </w:rPr>
              <w:t>GET</w:t>
            </w:r>
          </w:p>
        </w:tc>
        <w:tc>
          <w:tcPr>
            <w:tcW w:w="2075" w:type="dxa"/>
          </w:tcPr>
          <w:p w14:paraId="5D5191D4">
            <w:r>
              <w:rPr>
                <w:sz w:val="18"/>
              </w:rPr>
              <w:t>`/boards/`</w:t>
            </w:r>
          </w:p>
        </w:tc>
        <w:tc>
          <w:tcPr>
            <w:tcW w:w="2075" w:type="dxa"/>
          </w:tcPr>
          <w:p w14:paraId="0AD08E6C">
            <w:r>
              <w:rPr>
                <w:sz w:val="18"/>
              </w:rPr>
              <w:t>看板列表</w:t>
            </w:r>
          </w:p>
        </w:tc>
      </w:tr>
      <w:tr w14:paraId="16ED0EDD">
        <w:tblPrEx>
          <w:tblCellMar>
            <w:top w:w="0" w:type="dxa"/>
            <w:left w:w="108" w:type="dxa"/>
            <w:bottom w:w="0" w:type="dxa"/>
            <w:right w:w="108" w:type="dxa"/>
          </w:tblCellMar>
        </w:tblPrEx>
        <w:trPr>
          <w:jc w:val="center"/>
        </w:trPr>
        <w:tc>
          <w:tcPr>
            <w:tcW w:w="2075" w:type="dxa"/>
          </w:tcPr>
          <w:p w14:paraId="10267FBA">
            <w:r>
              <w:rPr>
                <w:sz w:val="18"/>
              </w:rPr>
              <w:t>看板</w:t>
            </w:r>
          </w:p>
        </w:tc>
        <w:tc>
          <w:tcPr>
            <w:tcW w:w="2075" w:type="dxa"/>
          </w:tcPr>
          <w:p w14:paraId="5750B89A">
            <w:r>
              <w:rPr>
                <w:sz w:val="18"/>
              </w:rPr>
              <w:t>POST</w:t>
            </w:r>
          </w:p>
        </w:tc>
        <w:tc>
          <w:tcPr>
            <w:tcW w:w="2075" w:type="dxa"/>
          </w:tcPr>
          <w:p w14:paraId="2E62276A">
            <w:r>
              <w:rPr>
                <w:sz w:val="18"/>
              </w:rPr>
              <w:t>`/boards/`</w:t>
            </w:r>
          </w:p>
        </w:tc>
        <w:tc>
          <w:tcPr>
            <w:tcW w:w="2075" w:type="dxa"/>
          </w:tcPr>
          <w:p w14:paraId="61677989">
            <w:r>
              <w:rPr>
                <w:sz w:val="18"/>
              </w:rPr>
              <w:t>创建看板</w:t>
            </w:r>
          </w:p>
        </w:tc>
      </w:tr>
      <w:tr w14:paraId="522B31D0">
        <w:tblPrEx>
          <w:tblCellMar>
            <w:top w:w="0" w:type="dxa"/>
            <w:left w:w="108" w:type="dxa"/>
            <w:bottom w:w="0" w:type="dxa"/>
            <w:right w:w="108" w:type="dxa"/>
          </w:tblCellMar>
        </w:tblPrEx>
        <w:trPr>
          <w:jc w:val="center"/>
        </w:trPr>
        <w:tc>
          <w:tcPr>
            <w:tcW w:w="2075" w:type="dxa"/>
          </w:tcPr>
          <w:p w14:paraId="7641F216">
            <w:r>
              <w:rPr>
                <w:sz w:val="18"/>
              </w:rPr>
              <w:t>看板</w:t>
            </w:r>
          </w:p>
        </w:tc>
        <w:tc>
          <w:tcPr>
            <w:tcW w:w="2075" w:type="dxa"/>
          </w:tcPr>
          <w:p w14:paraId="74FD8DE2">
            <w:r>
              <w:rPr>
                <w:sz w:val="18"/>
              </w:rPr>
              <w:t>GET</w:t>
            </w:r>
          </w:p>
        </w:tc>
        <w:tc>
          <w:tcPr>
            <w:tcW w:w="2075" w:type="dxa"/>
          </w:tcPr>
          <w:p w14:paraId="6B2E0739">
            <w:r>
              <w:rPr>
                <w:sz w:val="18"/>
              </w:rPr>
              <w:t>`/boards/{id}/`</w:t>
            </w:r>
          </w:p>
        </w:tc>
        <w:tc>
          <w:tcPr>
            <w:tcW w:w="2075" w:type="dxa"/>
          </w:tcPr>
          <w:p w14:paraId="4C446BBB">
            <w:r>
              <w:rPr>
                <w:sz w:val="18"/>
              </w:rPr>
              <w:t>看板详情</w:t>
            </w:r>
          </w:p>
        </w:tc>
      </w:tr>
      <w:tr w14:paraId="4F5E6BEB">
        <w:tblPrEx>
          <w:tblCellMar>
            <w:top w:w="0" w:type="dxa"/>
            <w:left w:w="108" w:type="dxa"/>
            <w:bottom w:w="0" w:type="dxa"/>
            <w:right w:w="108" w:type="dxa"/>
          </w:tblCellMar>
        </w:tblPrEx>
        <w:trPr>
          <w:jc w:val="center"/>
        </w:trPr>
        <w:tc>
          <w:tcPr>
            <w:tcW w:w="2075" w:type="dxa"/>
          </w:tcPr>
          <w:p w14:paraId="41800EC9">
            <w:r>
              <w:rPr>
                <w:sz w:val="18"/>
              </w:rPr>
              <w:t>看板</w:t>
            </w:r>
          </w:p>
        </w:tc>
        <w:tc>
          <w:tcPr>
            <w:tcW w:w="2075" w:type="dxa"/>
          </w:tcPr>
          <w:p w14:paraId="51C27F66">
            <w:r>
              <w:rPr>
                <w:sz w:val="18"/>
              </w:rPr>
              <w:t>DELETE</w:t>
            </w:r>
          </w:p>
        </w:tc>
        <w:tc>
          <w:tcPr>
            <w:tcW w:w="2075" w:type="dxa"/>
          </w:tcPr>
          <w:p w14:paraId="4F910711">
            <w:r>
              <w:rPr>
                <w:sz w:val="18"/>
              </w:rPr>
              <w:t>`/boards/{id}/`</w:t>
            </w:r>
          </w:p>
        </w:tc>
        <w:tc>
          <w:tcPr>
            <w:tcW w:w="2075" w:type="dxa"/>
          </w:tcPr>
          <w:p w14:paraId="1A93C7C1">
            <w:r>
              <w:rPr>
                <w:sz w:val="18"/>
              </w:rPr>
              <w:t>删除看板</w:t>
            </w:r>
          </w:p>
        </w:tc>
      </w:tr>
      <w:tr w14:paraId="69CEFAF4">
        <w:tblPrEx>
          <w:tblCellMar>
            <w:top w:w="0" w:type="dxa"/>
            <w:left w:w="108" w:type="dxa"/>
            <w:bottom w:w="0" w:type="dxa"/>
            <w:right w:w="108" w:type="dxa"/>
          </w:tblCellMar>
        </w:tblPrEx>
        <w:trPr>
          <w:jc w:val="center"/>
        </w:trPr>
        <w:tc>
          <w:tcPr>
            <w:tcW w:w="2075" w:type="dxa"/>
          </w:tcPr>
          <w:p w14:paraId="6A147CCA">
            <w:r>
              <w:rPr>
                <w:sz w:val="18"/>
              </w:rPr>
              <w:t>看板</w:t>
            </w:r>
          </w:p>
        </w:tc>
        <w:tc>
          <w:tcPr>
            <w:tcW w:w="2075" w:type="dxa"/>
          </w:tcPr>
          <w:p w14:paraId="2375D1FE">
            <w:r>
              <w:rPr>
                <w:sz w:val="18"/>
              </w:rPr>
              <w:t>GET</w:t>
            </w:r>
          </w:p>
        </w:tc>
        <w:tc>
          <w:tcPr>
            <w:tcW w:w="2075" w:type="dxa"/>
          </w:tcPr>
          <w:p w14:paraId="28506AD3">
            <w:r>
              <w:rPr>
                <w:sz w:val="18"/>
              </w:rPr>
              <w:t>`/boards/{id}/columns/`</w:t>
            </w:r>
          </w:p>
        </w:tc>
        <w:tc>
          <w:tcPr>
            <w:tcW w:w="2075" w:type="dxa"/>
          </w:tcPr>
          <w:p w14:paraId="79C52462">
            <w:r>
              <w:rPr>
                <w:sz w:val="18"/>
              </w:rPr>
              <w:t>列列表</w:t>
            </w:r>
          </w:p>
        </w:tc>
      </w:tr>
      <w:tr w14:paraId="69A0ACAC">
        <w:tblPrEx>
          <w:tblCellMar>
            <w:top w:w="0" w:type="dxa"/>
            <w:left w:w="108" w:type="dxa"/>
            <w:bottom w:w="0" w:type="dxa"/>
            <w:right w:w="108" w:type="dxa"/>
          </w:tblCellMar>
        </w:tblPrEx>
        <w:trPr>
          <w:jc w:val="center"/>
        </w:trPr>
        <w:tc>
          <w:tcPr>
            <w:tcW w:w="2075" w:type="dxa"/>
          </w:tcPr>
          <w:p w14:paraId="5987D3CC">
            <w:r>
              <w:rPr>
                <w:sz w:val="18"/>
              </w:rPr>
              <w:t>看板</w:t>
            </w:r>
          </w:p>
        </w:tc>
        <w:tc>
          <w:tcPr>
            <w:tcW w:w="2075" w:type="dxa"/>
          </w:tcPr>
          <w:p w14:paraId="6E62C755">
            <w:r>
              <w:rPr>
                <w:sz w:val="18"/>
              </w:rPr>
              <w:t>POST</w:t>
            </w:r>
          </w:p>
        </w:tc>
        <w:tc>
          <w:tcPr>
            <w:tcW w:w="2075" w:type="dxa"/>
          </w:tcPr>
          <w:p w14:paraId="50BF52E7">
            <w:r>
              <w:rPr>
                <w:sz w:val="18"/>
              </w:rPr>
              <w:t>`/boards/{id}/columns/`</w:t>
            </w:r>
          </w:p>
        </w:tc>
        <w:tc>
          <w:tcPr>
            <w:tcW w:w="2075" w:type="dxa"/>
          </w:tcPr>
          <w:p w14:paraId="43A03503">
            <w:r>
              <w:rPr>
                <w:sz w:val="18"/>
              </w:rPr>
              <w:t>添加列</w:t>
            </w:r>
          </w:p>
        </w:tc>
      </w:tr>
      <w:tr w14:paraId="4E11101F">
        <w:tblPrEx>
          <w:tblCellMar>
            <w:top w:w="0" w:type="dxa"/>
            <w:left w:w="108" w:type="dxa"/>
            <w:bottom w:w="0" w:type="dxa"/>
            <w:right w:w="108" w:type="dxa"/>
          </w:tblCellMar>
        </w:tblPrEx>
        <w:trPr>
          <w:jc w:val="center"/>
        </w:trPr>
        <w:tc>
          <w:tcPr>
            <w:tcW w:w="2075" w:type="dxa"/>
          </w:tcPr>
          <w:p w14:paraId="1DCA6553">
            <w:r>
              <w:rPr>
                <w:sz w:val="18"/>
              </w:rPr>
              <w:t>看板</w:t>
            </w:r>
          </w:p>
        </w:tc>
        <w:tc>
          <w:tcPr>
            <w:tcW w:w="2075" w:type="dxa"/>
          </w:tcPr>
          <w:p w14:paraId="1E4889A8">
            <w:r>
              <w:rPr>
                <w:sz w:val="18"/>
              </w:rPr>
              <w:t>PUT</w:t>
            </w:r>
          </w:p>
        </w:tc>
        <w:tc>
          <w:tcPr>
            <w:tcW w:w="2075" w:type="dxa"/>
          </w:tcPr>
          <w:p w14:paraId="2ED9B52F">
            <w:r>
              <w:rPr>
                <w:sz w:val="18"/>
              </w:rPr>
              <w:t>`/boards/{id}/columns/{cid}/`</w:t>
            </w:r>
          </w:p>
        </w:tc>
        <w:tc>
          <w:tcPr>
            <w:tcW w:w="2075" w:type="dxa"/>
          </w:tcPr>
          <w:p w14:paraId="4E26BF15">
            <w:r>
              <w:rPr>
                <w:sz w:val="18"/>
              </w:rPr>
              <w:t>更新列</w:t>
            </w:r>
          </w:p>
        </w:tc>
      </w:tr>
      <w:tr w14:paraId="0C7953A3">
        <w:tblPrEx>
          <w:tblCellMar>
            <w:top w:w="0" w:type="dxa"/>
            <w:left w:w="108" w:type="dxa"/>
            <w:bottom w:w="0" w:type="dxa"/>
            <w:right w:w="108" w:type="dxa"/>
          </w:tblCellMar>
        </w:tblPrEx>
        <w:trPr>
          <w:jc w:val="center"/>
        </w:trPr>
        <w:tc>
          <w:tcPr>
            <w:tcW w:w="2075" w:type="dxa"/>
          </w:tcPr>
          <w:p w14:paraId="2820E79D">
            <w:r>
              <w:rPr>
                <w:sz w:val="18"/>
              </w:rPr>
              <w:t>看板</w:t>
            </w:r>
          </w:p>
        </w:tc>
        <w:tc>
          <w:tcPr>
            <w:tcW w:w="2075" w:type="dxa"/>
          </w:tcPr>
          <w:p w14:paraId="1159695D">
            <w:r>
              <w:rPr>
                <w:sz w:val="18"/>
              </w:rPr>
              <w:t>DELETE</w:t>
            </w:r>
          </w:p>
        </w:tc>
        <w:tc>
          <w:tcPr>
            <w:tcW w:w="2075" w:type="dxa"/>
          </w:tcPr>
          <w:p w14:paraId="44559B50">
            <w:r>
              <w:rPr>
                <w:sz w:val="18"/>
              </w:rPr>
              <w:t>`/boards/{id}/columns/{cid}/`</w:t>
            </w:r>
          </w:p>
        </w:tc>
        <w:tc>
          <w:tcPr>
            <w:tcW w:w="2075" w:type="dxa"/>
          </w:tcPr>
          <w:p w14:paraId="595EF5AC">
            <w:r>
              <w:rPr>
                <w:sz w:val="18"/>
              </w:rPr>
              <w:t>删除列</w:t>
            </w:r>
          </w:p>
        </w:tc>
      </w:tr>
      <w:tr w14:paraId="4BEF6F18">
        <w:tblPrEx>
          <w:tblCellMar>
            <w:top w:w="0" w:type="dxa"/>
            <w:left w:w="108" w:type="dxa"/>
            <w:bottom w:w="0" w:type="dxa"/>
            <w:right w:w="108" w:type="dxa"/>
          </w:tblCellMar>
        </w:tblPrEx>
        <w:trPr>
          <w:jc w:val="center"/>
        </w:trPr>
        <w:tc>
          <w:tcPr>
            <w:tcW w:w="2075" w:type="dxa"/>
          </w:tcPr>
          <w:p w14:paraId="6C00DC32">
            <w:r>
              <w:rPr>
                <w:sz w:val="18"/>
              </w:rPr>
              <w:t>看板</w:t>
            </w:r>
          </w:p>
        </w:tc>
        <w:tc>
          <w:tcPr>
            <w:tcW w:w="2075" w:type="dxa"/>
          </w:tcPr>
          <w:p w14:paraId="3B50EFA5">
            <w:r>
              <w:rPr>
                <w:sz w:val="18"/>
              </w:rPr>
              <w:t>POST</w:t>
            </w:r>
          </w:p>
        </w:tc>
        <w:tc>
          <w:tcPr>
            <w:tcW w:w="2075" w:type="dxa"/>
          </w:tcPr>
          <w:p w14:paraId="78CCCB65">
            <w:r>
              <w:rPr>
                <w:sz w:val="18"/>
              </w:rPr>
              <w:t>`/boards/{id}/move-task/`</w:t>
            </w:r>
          </w:p>
        </w:tc>
        <w:tc>
          <w:tcPr>
            <w:tcW w:w="2075" w:type="dxa"/>
          </w:tcPr>
          <w:p w14:paraId="11433172">
            <w:r>
              <w:rPr>
                <w:sz w:val="18"/>
              </w:rPr>
              <w:t>移动任务</w:t>
            </w:r>
          </w:p>
        </w:tc>
      </w:tr>
      <w:tr w14:paraId="1A64A4F2">
        <w:tblPrEx>
          <w:tblCellMar>
            <w:top w:w="0" w:type="dxa"/>
            <w:left w:w="108" w:type="dxa"/>
            <w:bottom w:w="0" w:type="dxa"/>
            <w:right w:w="108" w:type="dxa"/>
          </w:tblCellMar>
        </w:tblPrEx>
        <w:trPr>
          <w:jc w:val="center"/>
        </w:trPr>
        <w:tc>
          <w:tcPr>
            <w:tcW w:w="2075" w:type="dxa"/>
          </w:tcPr>
          <w:p w14:paraId="5E211CCB">
            <w:r>
              <w:rPr>
                <w:sz w:val="18"/>
              </w:rPr>
              <w:t>冲刺</w:t>
            </w:r>
          </w:p>
        </w:tc>
        <w:tc>
          <w:tcPr>
            <w:tcW w:w="2075" w:type="dxa"/>
          </w:tcPr>
          <w:p w14:paraId="1F4013FB">
            <w:r>
              <w:rPr>
                <w:sz w:val="18"/>
              </w:rPr>
              <w:t>GET</w:t>
            </w:r>
          </w:p>
        </w:tc>
        <w:tc>
          <w:tcPr>
            <w:tcW w:w="2075" w:type="dxa"/>
          </w:tcPr>
          <w:p w14:paraId="40508932">
            <w:r>
              <w:rPr>
                <w:sz w:val="18"/>
              </w:rPr>
              <w:t>`/sprints/`</w:t>
            </w:r>
          </w:p>
        </w:tc>
        <w:tc>
          <w:tcPr>
            <w:tcW w:w="2075" w:type="dxa"/>
          </w:tcPr>
          <w:p w14:paraId="50C18C9B">
            <w:r>
              <w:rPr>
                <w:sz w:val="18"/>
              </w:rPr>
              <w:t>冲刺列表</w:t>
            </w:r>
          </w:p>
        </w:tc>
      </w:tr>
      <w:tr w14:paraId="0F2F75ED">
        <w:tblPrEx>
          <w:tblCellMar>
            <w:top w:w="0" w:type="dxa"/>
            <w:left w:w="108" w:type="dxa"/>
            <w:bottom w:w="0" w:type="dxa"/>
            <w:right w:w="108" w:type="dxa"/>
          </w:tblCellMar>
        </w:tblPrEx>
        <w:trPr>
          <w:jc w:val="center"/>
        </w:trPr>
        <w:tc>
          <w:tcPr>
            <w:tcW w:w="2075" w:type="dxa"/>
          </w:tcPr>
          <w:p w14:paraId="351D6909">
            <w:r>
              <w:rPr>
                <w:sz w:val="18"/>
              </w:rPr>
              <w:t>冲刺</w:t>
            </w:r>
          </w:p>
        </w:tc>
        <w:tc>
          <w:tcPr>
            <w:tcW w:w="2075" w:type="dxa"/>
          </w:tcPr>
          <w:p w14:paraId="1845F940">
            <w:r>
              <w:rPr>
                <w:sz w:val="18"/>
              </w:rPr>
              <w:t>POST</w:t>
            </w:r>
          </w:p>
        </w:tc>
        <w:tc>
          <w:tcPr>
            <w:tcW w:w="2075" w:type="dxa"/>
          </w:tcPr>
          <w:p w14:paraId="2B69A423">
            <w:r>
              <w:rPr>
                <w:sz w:val="18"/>
              </w:rPr>
              <w:t>`/sprints/`</w:t>
            </w:r>
          </w:p>
        </w:tc>
        <w:tc>
          <w:tcPr>
            <w:tcW w:w="2075" w:type="dxa"/>
          </w:tcPr>
          <w:p w14:paraId="69ACAE2A">
            <w:r>
              <w:rPr>
                <w:sz w:val="18"/>
              </w:rPr>
              <w:t>创建冲刺</w:t>
            </w:r>
          </w:p>
        </w:tc>
      </w:tr>
      <w:tr w14:paraId="7169C953">
        <w:tblPrEx>
          <w:tblCellMar>
            <w:top w:w="0" w:type="dxa"/>
            <w:left w:w="108" w:type="dxa"/>
            <w:bottom w:w="0" w:type="dxa"/>
            <w:right w:w="108" w:type="dxa"/>
          </w:tblCellMar>
        </w:tblPrEx>
        <w:trPr>
          <w:jc w:val="center"/>
        </w:trPr>
        <w:tc>
          <w:tcPr>
            <w:tcW w:w="2075" w:type="dxa"/>
          </w:tcPr>
          <w:p w14:paraId="612A5F2D">
            <w:r>
              <w:rPr>
                <w:sz w:val="18"/>
              </w:rPr>
              <w:t>冲刺</w:t>
            </w:r>
          </w:p>
        </w:tc>
        <w:tc>
          <w:tcPr>
            <w:tcW w:w="2075" w:type="dxa"/>
          </w:tcPr>
          <w:p w14:paraId="0609B869">
            <w:r>
              <w:rPr>
                <w:sz w:val="18"/>
              </w:rPr>
              <w:t>GET</w:t>
            </w:r>
          </w:p>
        </w:tc>
        <w:tc>
          <w:tcPr>
            <w:tcW w:w="2075" w:type="dxa"/>
          </w:tcPr>
          <w:p w14:paraId="4D57D34C">
            <w:r>
              <w:rPr>
                <w:sz w:val="18"/>
              </w:rPr>
              <w:t>`/sprints/{id}/`</w:t>
            </w:r>
          </w:p>
        </w:tc>
        <w:tc>
          <w:tcPr>
            <w:tcW w:w="2075" w:type="dxa"/>
          </w:tcPr>
          <w:p w14:paraId="542CDD87">
            <w:r>
              <w:rPr>
                <w:sz w:val="18"/>
              </w:rPr>
              <w:t>冲刺详情</w:t>
            </w:r>
          </w:p>
        </w:tc>
      </w:tr>
      <w:tr w14:paraId="3A4EDBE8">
        <w:tblPrEx>
          <w:tblCellMar>
            <w:top w:w="0" w:type="dxa"/>
            <w:left w:w="108" w:type="dxa"/>
            <w:bottom w:w="0" w:type="dxa"/>
            <w:right w:w="108" w:type="dxa"/>
          </w:tblCellMar>
        </w:tblPrEx>
        <w:trPr>
          <w:jc w:val="center"/>
        </w:trPr>
        <w:tc>
          <w:tcPr>
            <w:tcW w:w="2075" w:type="dxa"/>
          </w:tcPr>
          <w:p w14:paraId="115AE133">
            <w:r>
              <w:rPr>
                <w:sz w:val="18"/>
              </w:rPr>
              <w:t>冲刺</w:t>
            </w:r>
          </w:p>
        </w:tc>
        <w:tc>
          <w:tcPr>
            <w:tcW w:w="2075" w:type="dxa"/>
          </w:tcPr>
          <w:p w14:paraId="58038E95">
            <w:r>
              <w:rPr>
                <w:sz w:val="18"/>
              </w:rPr>
              <w:t>PUT</w:t>
            </w:r>
          </w:p>
        </w:tc>
        <w:tc>
          <w:tcPr>
            <w:tcW w:w="2075" w:type="dxa"/>
          </w:tcPr>
          <w:p w14:paraId="29C2AD6D">
            <w:r>
              <w:rPr>
                <w:sz w:val="18"/>
              </w:rPr>
              <w:t>`/sprints/{id}/`</w:t>
            </w:r>
          </w:p>
        </w:tc>
        <w:tc>
          <w:tcPr>
            <w:tcW w:w="2075" w:type="dxa"/>
          </w:tcPr>
          <w:p w14:paraId="46BED1F0">
            <w:r>
              <w:rPr>
                <w:sz w:val="18"/>
              </w:rPr>
              <w:t>更新冲刺</w:t>
            </w:r>
          </w:p>
        </w:tc>
      </w:tr>
      <w:tr w14:paraId="552C62D8">
        <w:tblPrEx>
          <w:tblCellMar>
            <w:top w:w="0" w:type="dxa"/>
            <w:left w:w="108" w:type="dxa"/>
            <w:bottom w:w="0" w:type="dxa"/>
            <w:right w:w="108" w:type="dxa"/>
          </w:tblCellMar>
        </w:tblPrEx>
        <w:trPr>
          <w:jc w:val="center"/>
        </w:trPr>
        <w:tc>
          <w:tcPr>
            <w:tcW w:w="2075" w:type="dxa"/>
          </w:tcPr>
          <w:p w14:paraId="0B158374">
            <w:r>
              <w:rPr>
                <w:sz w:val="18"/>
              </w:rPr>
              <w:t>冲刺</w:t>
            </w:r>
          </w:p>
        </w:tc>
        <w:tc>
          <w:tcPr>
            <w:tcW w:w="2075" w:type="dxa"/>
          </w:tcPr>
          <w:p w14:paraId="64A6414E">
            <w:r>
              <w:rPr>
                <w:sz w:val="18"/>
              </w:rPr>
              <w:t>DELETE</w:t>
            </w:r>
          </w:p>
        </w:tc>
        <w:tc>
          <w:tcPr>
            <w:tcW w:w="2075" w:type="dxa"/>
          </w:tcPr>
          <w:p w14:paraId="1806A5E7">
            <w:r>
              <w:rPr>
                <w:sz w:val="18"/>
              </w:rPr>
              <w:t>`/sprints/{id}/`</w:t>
            </w:r>
          </w:p>
        </w:tc>
        <w:tc>
          <w:tcPr>
            <w:tcW w:w="2075" w:type="dxa"/>
          </w:tcPr>
          <w:p w14:paraId="706FF072">
            <w:r>
              <w:rPr>
                <w:sz w:val="18"/>
              </w:rPr>
              <w:t>删除冲刺</w:t>
            </w:r>
          </w:p>
        </w:tc>
      </w:tr>
      <w:tr w14:paraId="5345B34F">
        <w:tblPrEx>
          <w:tblCellMar>
            <w:top w:w="0" w:type="dxa"/>
            <w:left w:w="108" w:type="dxa"/>
            <w:bottom w:w="0" w:type="dxa"/>
            <w:right w:w="108" w:type="dxa"/>
          </w:tblCellMar>
        </w:tblPrEx>
        <w:trPr>
          <w:jc w:val="center"/>
        </w:trPr>
        <w:tc>
          <w:tcPr>
            <w:tcW w:w="2075" w:type="dxa"/>
          </w:tcPr>
          <w:p w14:paraId="7EDE3909">
            <w:r>
              <w:rPr>
                <w:sz w:val="18"/>
              </w:rPr>
              <w:t>冲刺</w:t>
            </w:r>
          </w:p>
        </w:tc>
        <w:tc>
          <w:tcPr>
            <w:tcW w:w="2075" w:type="dxa"/>
          </w:tcPr>
          <w:p w14:paraId="3E85BCE9">
            <w:r>
              <w:rPr>
                <w:sz w:val="18"/>
              </w:rPr>
              <w:t>POST</w:t>
            </w:r>
          </w:p>
        </w:tc>
        <w:tc>
          <w:tcPr>
            <w:tcW w:w="2075" w:type="dxa"/>
          </w:tcPr>
          <w:p w14:paraId="682F9CCC">
            <w:r>
              <w:rPr>
                <w:sz w:val="18"/>
              </w:rPr>
              <w:t>`/sprints/{id}/start/`</w:t>
            </w:r>
          </w:p>
        </w:tc>
        <w:tc>
          <w:tcPr>
            <w:tcW w:w="2075" w:type="dxa"/>
          </w:tcPr>
          <w:p w14:paraId="1F975146">
            <w:r>
              <w:rPr>
                <w:sz w:val="18"/>
              </w:rPr>
              <w:t>启动冲刺</w:t>
            </w:r>
          </w:p>
        </w:tc>
      </w:tr>
      <w:tr w14:paraId="434D0F9F">
        <w:tblPrEx>
          <w:tblCellMar>
            <w:top w:w="0" w:type="dxa"/>
            <w:left w:w="108" w:type="dxa"/>
            <w:bottom w:w="0" w:type="dxa"/>
            <w:right w:w="108" w:type="dxa"/>
          </w:tblCellMar>
        </w:tblPrEx>
        <w:trPr>
          <w:jc w:val="center"/>
        </w:trPr>
        <w:tc>
          <w:tcPr>
            <w:tcW w:w="2075" w:type="dxa"/>
          </w:tcPr>
          <w:p w14:paraId="3CFF3106">
            <w:r>
              <w:rPr>
                <w:sz w:val="18"/>
              </w:rPr>
              <w:t>冲刺</w:t>
            </w:r>
          </w:p>
        </w:tc>
        <w:tc>
          <w:tcPr>
            <w:tcW w:w="2075" w:type="dxa"/>
          </w:tcPr>
          <w:p w14:paraId="1B23C6F1">
            <w:r>
              <w:rPr>
                <w:sz w:val="18"/>
              </w:rPr>
              <w:t>POST</w:t>
            </w:r>
          </w:p>
        </w:tc>
        <w:tc>
          <w:tcPr>
            <w:tcW w:w="2075" w:type="dxa"/>
          </w:tcPr>
          <w:p w14:paraId="70F38E9E">
            <w:r>
              <w:rPr>
                <w:sz w:val="18"/>
              </w:rPr>
              <w:t>`/sprints/{id}/complete/`</w:t>
            </w:r>
          </w:p>
        </w:tc>
        <w:tc>
          <w:tcPr>
            <w:tcW w:w="2075" w:type="dxa"/>
          </w:tcPr>
          <w:p w14:paraId="1EA4F82A">
            <w:r>
              <w:rPr>
                <w:sz w:val="18"/>
              </w:rPr>
              <w:t>完成冲刺</w:t>
            </w:r>
          </w:p>
        </w:tc>
      </w:tr>
      <w:tr w14:paraId="5C73AA4D">
        <w:tblPrEx>
          <w:tblCellMar>
            <w:top w:w="0" w:type="dxa"/>
            <w:left w:w="108" w:type="dxa"/>
            <w:bottom w:w="0" w:type="dxa"/>
            <w:right w:w="108" w:type="dxa"/>
          </w:tblCellMar>
        </w:tblPrEx>
        <w:trPr>
          <w:jc w:val="center"/>
        </w:trPr>
        <w:tc>
          <w:tcPr>
            <w:tcW w:w="2075" w:type="dxa"/>
          </w:tcPr>
          <w:p w14:paraId="1E5B54F9">
            <w:r>
              <w:rPr>
                <w:sz w:val="18"/>
              </w:rPr>
              <w:t>冲刺</w:t>
            </w:r>
          </w:p>
        </w:tc>
        <w:tc>
          <w:tcPr>
            <w:tcW w:w="2075" w:type="dxa"/>
          </w:tcPr>
          <w:p w14:paraId="5F04833A">
            <w:r>
              <w:rPr>
                <w:sz w:val="18"/>
              </w:rPr>
              <w:t>POST</w:t>
            </w:r>
          </w:p>
        </w:tc>
        <w:tc>
          <w:tcPr>
            <w:tcW w:w="2075" w:type="dxa"/>
          </w:tcPr>
          <w:p w14:paraId="7A9872D0">
            <w:r>
              <w:rPr>
                <w:sz w:val="18"/>
              </w:rPr>
              <w:t>`/sprints/{id}/tasks/`</w:t>
            </w:r>
          </w:p>
        </w:tc>
        <w:tc>
          <w:tcPr>
            <w:tcW w:w="2075" w:type="dxa"/>
          </w:tcPr>
          <w:p w14:paraId="4702713D">
            <w:r>
              <w:rPr>
                <w:sz w:val="18"/>
              </w:rPr>
              <w:t>添加任务</w:t>
            </w:r>
          </w:p>
        </w:tc>
      </w:tr>
      <w:tr w14:paraId="2C326C85">
        <w:tblPrEx>
          <w:tblCellMar>
            <w:top w:w="0" w:type="dxa"/>
            <w:left w:w="108" w:type="dxa"/>
            <w:bottom w:w="0" w:type="dxa"/>
            <w:right w:w="108" w:type="dxa"/>
          </w:tblCellMar>
        </w:tblPrEx>
        <w:trPr>
          <w:jc w:val="center"/>
        </w:trPr>
        <w:tc>
          <w:tcPr>
            <w:tcW w:w="2075" w:type="dxa"/>
          </w:tcPr>
          <w:p w14:paraId="0E730365">
            <w:r>
              <w:rPr>
                <w:sz w:val="18"/>
              </w:rPr>
              <w:t>冲刺</w:t>
            </w:r>
          </w:p>
        </w:tc>
        <w:tc>
          <w:tcPr>
            <w:tcW w:w="2075" w:type="dxa"/>
          </w:tcPr>
          <w:p w14:paraId="42C184E9">
            <w:r>
              <w:rPr>
                <w:sz w:val="18"/>
              </w:rPr>
              <w:t>DELETE</w:t>
            </w:r>
          </w:p>
        </w:tc>
        <w:tc>
          <w:tcPr>
            <w:tcW w:w="2075" w:type="dxa"/>
          </w:tcPr>
          <w:p w14:paraId="1103F8F7">
            <w:r>
              <w:rPr>
                <w:sz w:val="18"/>
              </w:rPr>
              <w:t>`/sprints/{id}/tasks/{tid}/`</w:t>
            </w:r>
          </w:p>
        </w:tc>
        <w:tc>
          <w:tcPr>
            <w:tcW w:w="2075" w:type="dxa"/>
          </w:tcPr>
          <w:p w14:paraId="56AE749D">
            <w:r>
              <w:rPr>
                <w:sz w:val="18"/>
              </w:rPr>
              <w:t>移除任务</w:t>
            </w:r>
          </w:p>
        </w:tc>
      </w:tr>
      <w:tr w14:paraId="59829C3B">
        <w:tblPrEx>
          <w:tblCellMar>
            <w:top w:w="0" w:type="dxa"/>
            <w:left w:w="108" w:type="dxa"/>
            <w:bottom w:w="0" w:type="dxa"/>
            <w:right w:w="108" w:type="dxa"/>
          </w:tblCellMar>
        </w:tblPrEx>
        <w:trPr>
          <w:jc w:val="center"/>
        </w:trPr>
        <w:tc>
          <w:tcPr>
            <w:tcW w:w="2075" w:type="dxa"/>
          </w:tcPr>
          <w:p w14:paraId="48DCD1D8">
            <w:r>
              <w:rPr>
                <w:sz w:val="18"/>
              </w:rPr>
              <w:t>冲刺</w:t>
            </w:r>
          </w:p>
        </w:tc>
        <w:tc>
          <w:tcPr>
            <w:tcW w:w="2075" w:type="dxa"/>
          </w:tcPr>
          <w:p w14:paraId="24FAE7BC">
            <w:r>
              <w:rPr>
                <w:sz w:val="18"/>
              </w:rPr>
              <w:t>GET</w:t>
            </w:r>
          </w:p>
        </w:tc>
        <w:tc>
          <w:tcPr>
            <w:tcW w:w="2075" w:type="dxa"/>
          </w:tcPr>
          <w:p w14:paraId="032EB8BA">
            <w:r>
              <w:rPr>
                <w:sz w:val="18"/>
              </w:rPr>
              <w:t>`/sprints/{id}/burndown/`</w:t>
            </w:r>
          </w:p>
        </w:tc>
        <w:tc>
          <w:tcPr>
            <w:tcW w:w="2075" w:type="dxa"/>
          </w:tcPr>
          <w:p w14:paraId="64CADCC5">
            <w:r>
              <w:rPr>
                <w:sz w:val="18"/>
              </w:rPr>
              <w:t>燃尽图数据</w:t>
            </w:r>
          </w:p>
        </w:tc>
      </w:tr>
      <w:tr w14:paraId="498AC456">
        <w:tblPrEx>
          <w:tblCellMar>
            <w:top w:w="0" w:type="dxa"/>
            <w:left w:w="108" w:type="dxa"/>
            <w:bottom w:w="0" w:type="dxa"/>
            <w:right w:w="108" w:type="dxa"/>
          </w:tblCellMar>
        </w:tblPrEx>
        <w:trPr>
          <w:jc w:val="center"/>
        </w:trPr>
        <w:tc>
          <w:tcPr>
            <w:tcW w:w="2075" w:type="dxa"/>
          </w:tcPr>
          <w:p w14:paraId="7DC692F5">
            <w:r>
              <w:rPr>
                <w:sz w:val="18"/>
              </w:rPr>
              <w:t>工时</w:t>
            </w:r>
          </w:p>
        </w:tc>
        <w:tc>
          <w:tcPr>
            <w:tcW w:w="2075" w:type="dxa"/>
          </w:tcPr>
          <w:p w14:paraId="3CB6C7C5">
            <w:r>
              <w:rPr>
                <w:sz w:val="18"/>
              </w:rPr>
              <w:t>GET</w:t>
            </w:r>
          </w:p>
        </w:tc>
        <w:tc>
          <w:tcPr>
            <w:tcW w:w="2075" w:type="dxa"/>
          </w:tcPr>
          <w:p w14:paraId="691A68B0">
            <w:r>
              <w:rPr>
                <w:sz w:val="18"/>
              </w:rPr>
              <w:t>`/worklogs/`</w:t>
            </w:r>
          </w:p>
        </w:tc>
        <w:tc>
          <w:tcPr>
            <w:tcW w:w="2075" w:type="dxa"/>
          </w:tcPr>
          <w:p w14:paraId="64804779">
            <w:r>
              <w:rPr>
                <w:sz w:val="18"/>
              </w:rPr>
              <w:t>工时列表</w:t>
            </w:r>
          </w:p>
        </w:tc>
      </w:tr>
      <w:tr w14:paraId="71782481">
        <w:tblPrEx>
          <w:tblCellMar>
            <w:top w:w="0" w:type="dxa"/>
            <w:left w:w="108" w:type="dxa"/>
            <w:bottom w:w="0" w:type="dxa"/>
            <w:right w:w="108" w:type="dxa"/>
          </w:tblCellMar>
        </w:tblPrEx>
        <w:trPr>
          <w:jc w:val="center"/>
        </w:trPr>
        <w:tc>
          <w:tcPr>
            <w:tcW w:w="2075" w:type="dxa"/>
          </w:tcPr>
          <w:p w14:paraId="3D81D271">
            <w:r>
              <w:rPr>
                <w:sz w:val="18"/>
              </w:rPr>
              <w:t>工时</w:t>
            </w:r>
          </w:p>
        </w:tc>
        <w:tc>
          <w:tcPr>
            <w:tcW w:w="2075" w:type="dxa"/>
          </w:tcPr>
          <w:p w14:paraId="00D057B9">
            <w:r>
              <w:rPr>
                <w:sz w:val="18"/>
              </w:rPr>
              <w:t>POST</w:t>
            </w:r>
          </w:p>
        </w:tc>
        <w:tc>
          <w:tcPr>
            <w:tcW w:w="2075" w:type="dxa"/>
          </w:tcPr>
          <w:p w14:paraId="695F4036">
            <w:r>
              <w:rPr>
                <w:sz w:val="18"/>
              </w:rPr>
              <w:t>`/worklogs/`</w:t>
            </w:r>
          </w:p>
        </w:tc>
        <w:tc>
          <w:tcPr>
            <w:tcW w:w="2075" w:type="dxa"/>
          </w:tcPr>
          <w:p w14:paraId="5C566638">
            <w:r>
              <w:rPr>
                <w:sz w:val="18"/>
              </w:rPr>
              <w:t>记录工时</w:t>
            </w:r>
          </w:p>
        </w:tc>
      </w:tr>
      <w:tr w14:paraId="108A119C">
        <w:tblPrEx>
          <w:tblCellMar>
            <w:top w:w="0" w:type="dxa"/>
            <w:left w:w="108" w:type="dxa"/>
            <w:bottom w:w="0" w:type="dxa"/>
            <w:right w:w="108" w:type="dxa"/>
          </w:tblCellMar>
        </w:tblPrEx>
        <w:trPr>
          <w:jc w:val="center"/>
        </w:trPr>
        <w:tc>
          <w:tcPr>
            <w:tcW w:w="2075" w:type="dxa"/>
          </w:tcPr>
          <w:p w14:paraId="5FD452C6">
            <w:r>
              <w:rPr>
                <w:sz w:val="18"/>
              </w:rPr>
              <w:t>工时</w:t>
            </w:r>
          </w:p>
        </w:tc>
        <w:tc>
          <w:tcPr>
            <w:tcW w:w="2075" w:type="dxa"/>
          </w:tcPr>
          <w:p w14:paraId="4F9182DE">
            <w:r>
              <w:rPr>
                <w:sz w:val="18"/>
              </w:rPr>
              <w:t>PUT</w:t>
            </w:r>
          </w:p>
        </w:tc>
        <w:tc>
          <w:tcPr>
            <w:tcW w:w="2075" w:type="dxa"/>
          </w:tcPr>
          <w:p w14:paraId="0311B499">
            <w:r>
              <w:rPr>
                <w:sz w:val="18"/>
              </w:rPr>
              <w:t>`/worklogs/{id}/`</w:t>
            </w:r>
          </w:p>
        </w:tc>
        <w:tc>
          <w:tcPr>
            <w:tcW w:w="2075" w:type="dxa"/>
          </w:tcPr>
          <w:p w14:paraId="5D74C339">
            <w:r>
              <w:rPr>
                <w:sz w:val="18"/>
              </w:rPr>
              <w:t>修改工时</w:t>
            </w:r>
          </w:p>
        </w:tc>
      </w:tr>
      <w:tr w14:paraId="43705DAA">
        <w:tblPrEx>
          <w:tblCellMar>
            <w:top w:w="0" w:type="dxa"/>
            <w:left w:w="108" w:type="dxa"/>
            <w:bottom w:w="0" w:type="dxa"/>
            <w:right w:w="108" w:type="dxa"/>
          </w:tblCellMar>
        </w:tblPrEx>
        <w:trPr>
          <w:jc w:val="center"/>
        </w:trPr>
        <w:tc>
          <w:tcPr>
            <w:tcW w:w="2075" w:type="dxa"/>
          </w:tcPr>
          <w:p w14:paraId="179817F6">
            <w:r>
              <w:rPr>
                <w:sz w:val="18"/>
              </w:rPr>
              <w:t>工时</w:t>
            </w:r>
          </w:p>
        </w:tc>
        <w:tc>
          <w:tcPr>
            <w:tcW w:w="2075" w:type="dxa"/>
          </w:tcPr>
          <w:p w14:paraId="58812520">
            <w:r>
              <w:rPr>
                <w:sz w:val="18"/>
              </w:rPr>
              <w:t>DELETE</w:t>
            </w:r>
          </w:p>
        </w:tc>
        <w:tc>
          <w:tcPr>
            <w:tcW w:w="2075" w:type="dxa"/>
          </w:tcPr>
          <w:p w14:paraId="21A2BB73">
            <w:r>
              <w:rPr>
                <w:sz w:val="18"/>
              </w:rPr>
              <w:t>`/worklogs/{id}/`</w:t>
            </w:r>
          </w:p>
        </w:tc>
        <w:tc>
          <w:tcPr>
            <w:tcW w:w="2075" w:type="dxa"/>
          </w:tcPr>
          <w:p w14:paraId="49032F68">
            <w:r>
              <w:rPr>
                <w:sz w:val="18"/>
              </w:rPr>
              <w:t>删除工时</w:t>
            </w:r>
          </w:p>
        </w:tc>
      </w:tr>
      <w:tr w14:paraId="7394E0BD">
        <w:tblPrEx>
          <w:tblCellMar>
            <w:top w:w="0" w:type="dxa"/>
            <w:left w:w="108" w:type="dxa"/>
            <w:bottom w:w="0" w:type="dxa"/>
            <w:right w:w="108" w:type="dxa"/>
          </w:tblCellMar>
        </w:tblPrEx>
        <w:trPr>
          <w:jc w:val="center"/>
        </w:trPr>
        <w:tc>
          <w:tcPr>
            <w:tcW w:w="2075" w:type="dxa"/>
          </w:tcPr>
          <w:p w14:paraId="017F362F">
            <w:r>
              <w:rPr>
                <w:sz w:val="18"/>
              </w:rPr>
              <w:t>工时</w:t>
            </w:r>
          </w:p>
        </w:tc>
        <w:tc>
          <w:tcPr>
            <w:tcW w:w="2075" w:type="dxa"/>
          </w:tcPr>
          <w:p w14:paraId="4B8F8869">
            <w:r>
              <w:rPr>
                <w:sz w:val="18"/>
              </w:rPr>
              <w:t>GET</w:t>
            </w:r>
          </w:p>
        </w:tc>
        <w:tc>
          <w:tcPr>
            <w:tcW w:w="2075" w:type="dxa"/>
          </w:tcPr>
          <w:p w14:paraId="199FF33B">
            <w:r>
              <w:rPr>
                <w:sz w:val="18"/>
              </w:rPr>
              <w:t>`/worklogs/summary/`</w:t>
            </w:r>
          </w:p>
        </w:tc>
        <w:tc>
          <w:tcPr>
            <w:tcW w:w="2075" w:type="dxa"/>
          </w:tcPr>
          <w:p w14:paraId="746ED973">
            <w:r>
              <w:rPr>
                <w:sz w:val="18"/>
              </w:rPr>
              <w:t>工时汇总</w:t>
            </w:r>
          </w:p>
        </w:tc>
      </w:tr>
      <w:tr w14:paraId="536EBDAE">
        <w:tblPrEx>
          <w:tblCellMar>
            <w:top w:w="0" w:type="dxa"/>
            <w:left w:w="108" w:type="dxa"/>
            <w:bottom w:w="0" w:type="dxa"/>
            <w:right w:w="108" w:type="dxa"/>
          </w:tblCellMar>
        </w:tblPrEx>
        <w:trPr>
          <w:jc w:val="center"/>
        </w:trPr>
        <w:tc>
          <w:tcPr>
            <w:tcW w:w="2075" w:type="dxa"/>
          </w:tcPr>
          <w:p w14:paraId="39893405">
            <w:r>
              <w:rPr>
                <w:sz w:val="18"/>
              </w:rPr>
              <w:t>通知</w:t>
            </w:r>
          </w:p>
        </w:tc>
        <w:tc>
          <w:tcPr>
            <w:tcW w:w="2075" w:type="dxa"/>
          </w:tcPr>
          <w:p w14:paraId="517D8C42">
            <w:r>
              <w:rPr>
                <w:sz w:val="18"/>
              </w:rPr>
              <w:t>GET</w:t>
            </w:r>
          </w:p>
        </w:tc>
        <w:tc>
          <w:tcPr>
            <w:tcW w:w="2075" w:type="dxa"/>
          </w:tcPr>
          <w:p w14:paraId="59E0AE39">
            <w:r>
              <w:rPr>
                <w:sz w:val="18"/>
              </w:rPr>
              <w:t>`/notifications/`</w:t>
            </w:r>
          </w:p>
        </w:tc>
        <w:tc>
          <w:tcPr>
            <w:tcW w:w="2075" w:type="dxa"/>
          </w:tcPr>
          <w:p w14:paraId="1F75BF26">
            <w:r>
              <w:rPr>
                <w:sz w:val="18"/>
              </w:rPr>
              <w:t>通知列表（含未读数）</w:t>
            </w:r>
          </w:p>
        </w:tc>
      </w:tr>
      <w:tr w14:paraId="35250F54">
        <w:tblPrEx>
          <w:tblCellMar>
            <w:top w:w="0" w:type="dxa"/>
            <w:left w:w="108" w:type="dxa"/>
            <w:bottom w:w="0" w:type="dxa"/>
            <w:right w:w="108" w:type="dxa"/>
          </w:tblCellMar>
        </w:tblPrEx>
        <w:trPr>
          <w:jc w:val="center"/>
        </w:trPr>
        <w:tc>
          <w:tcPr>
            <w:tcW w:w="2075" w:type="dxa"/>
          </w:tcPr>
          <w:p w14:paraId="74E84F1C">
            <w:r>
              <w:rPr>
                <w:sz w:val="18"/>
              </w:rPr>
              <w:t>通知</w:t>
            </w:r>
          </w:p>
        </w:tc>
        <w:tc>
          <w:tcPr>
            <w:tcW w:w="2075" w:type="dxa"/>
          </w:tcPr>
          <w:p w14:paraId="75588061">
            <w:r>
              <w:rPr>
                <w:sz w:val="18"/>
              </w:rPr>
              <w:t>POST</w:t>
            </w:r>
          </w:p>
        </w:tc>
        <w:tc>
          <w:tcPr>
            <w:tcW w:w="2075" w:type="dxa"/>
          </w:tcPr>
          <w:p w14:paraId="017F2303">
            <w:r>
              <w:rPr>
                <w:sz w:val="18"/>
              </w:rPr>
              <w:t>`/notifications/{id}/read/`</w:t>
            </w:r>
          </w:p>
        </w:tc>
        <w:tc>
          <w:tcPr>
            <w:tcW w:w="2075" w:type="dxa"/>
          </w:tcPr>
          <w:p w14:paraId="4F7F898F">
            <w:r>
              <w:rPr>
                <w:sz w:val="18"/>
              </w:rPr>
              <w:t>标记已读</w:t>
            </w:r>
          </w:p>
        </w:tc>
      </w:tr>
      <w:tr w14:paraId="1EA100A9">
        <w:tblPrEx>
          <w:tblCellMar>
            <w:top w:w="0" w:type="dxa"/>
            <w:left w:w="108" w:type="dxa"/>
            <w:bottom w:w="0" w:type="dxa"/>
            <w:right w:w="108" w:type="dxa"/>
          </w:tblCellMar>
        </w:tblPrEx>
        <w:trPr>
          <w:jc w:val="center"/>
        </w:trPr>
        <w:tc>
          <w:tcPr>
            <w:tcW w:w="2075" w:type="dxa"/>
          </w:tcPr>
          <w:p w14:paraId="637C01C3">
            <w:r>
              <w:rPr>
                <w:sz w:val="18"/>
              </w:rPr>
              <w:t>通知</w:t>
            </w:r>
          </w:p>
        </w:tc>
        <w:tc>
          <w:tcPr>
            <w:tcW w:w="2075" w:type="dxa"/>
          </w:tcPr>
          <w:p w14:paraId="7183FF3E">
            <w:r>
              <w:rPr>
                <w:sz w:val="18"/>
              </w:rPr>
              <w:t>POST</w:t>
            </w:r>
          </w:p>
        </w:tc>
        <w:tc>
          <w:tcPr>
            <w:tcW w:w="2075" w:type="dxa"/>
          </w:tcPr>
          <w:p w14:paraId="3E660EBC">
            <w:r>
              <w:rPr>
                <w:sz w:val="18"/>
              </w:rPr>
              <w:t>`/notifications/read-all/`</w:t>
            </w:r>
          </w:p>
        </w:tc>
        <w:tc>
          <w:tcPr>
            <w:tcW w:w="2075" w:type="dxa"/>
          </w:tcPr>
          <w:p w14:paraId="3B09DD3A">
            <w:r>
              <w:rPr>
                <w:sz w:val="18"/>
              </w:rPr>
              <w:t>全部已读</w:t>
            </w:r>
          </w:p>
        </w:tc>
      </w:tr>
      <w:tr w14:paraId="1EB969AD">
        <w:tblPrEx>
          <w:tblCellMar>
            <w:top w:w="0" w:type="dxa"/>
            <w:left w:w="108" w:type="dxa"/>
            <w:bottom w:w="0" w:type="dxa"/>
            <w:right w:w="108" w:type="dxa"/>
          </w:tblCellMar>
        </w:tblPrEx>
        <w:trPr>
          <w:jc w:val="center"/>
        </w:trPr>
        <w:tc>
          <w:tcPr>
            <w:tcW w:w="2075" w:type="dxa"/>
          </w:tcPr>
          <w:p w14:paraId="6563C3E9">
            <w:r>
              <w:rPr>
                <w:sz w:val="18"/>
              </w:rPr>
              <w:t>报表</w:t>
            </w:r>
          </w:p>
        </w:tc>
        <w:tc>
          <w:tcPr>
            <w:tcW w:w="2075" w:type="dxa"/>
          </w:tcPr>
          <w:p w14:paraId="118DD02A">
            <w:r>
              <w:rPr>
                <w:sz w:val="18"/>
              </w:rPr>
              <w:t>GET</w:t>
            </w:r>
          </w:p>
        </w:tc>
        <w:tc>
          <w:tcPr>
            <w:tcW w:w="2075" w:type="dxa"/>
          </w:tcPr>
          <w:p w14:paraId="3FFB51E2">
            <w:r>
              <w:rPr>
                <w:sz w:val="18"/>
              </w:rPr>
              <w:t>`/reports/`</w:t>
            </w:r>
          </w:p>
        </w:tc>
        <w:tc>
          <w:tcPr>
            <w:tcW w:w="2075" w:type="dxa"/>
          </w:tcPr>
          <w:p w14:paraId="6E5C72E2">
            <w:r>
              <w:rPr>
                <w:sz w:val="18"/>
              </w:rPr>
              <w:t>报表历史</w:t>
            </w:r>
          </w:p>
        </w:tc>
      </w:tr>
      <w:tr w14:paraId="55B637E9">
        <w:tblPrEx>
          <w:tblCellMar>
            <w:top w:w="0" w:type="dxa"/>
            <w:left w:w="108" w:type="dxa"/>
            <w:bottom w:w="0" w:type="dxa"/>
            <w:right w:w="108" w:type="dxa"/>
          </w:tblCellMar>
        </w:tblPrEx>
        <w:trPr>
          <w:jc w:val="center"/>
        </w:trPr>
        <w:tc>
          <w:tcPr>
            <w:tcW w:w="2075" w:type="dxa"/>
          </w:tcPr>
          <w:p w14:paraId="289B3B96">
            <w:r>
              <w:rPr>
                <w:sz w:val="18"/>
              </w:rPr>
              <w:t>报表</w:t>
            </w:r>
          </w:p>
        </w:tc>
        <w:tc>
          <w:tcPr>
            <w:tcW w:w="2075" w:type="dxa"/>
          </w:tcPr>
          <w:p w14:paraId="73731A0E">
            <w:r>
              <w:rPr>
                <w:sz w:val="18"/>
              </w:rPr>
              <w:t>POST</w:t>
            </w:r>
          </w:p>
        </w:tc>
        <w:tc>
          <w:tcPr>
            <w:tcW w:w="2075" w:type="dxa"/>
          </w:tcPr>
          <w:p w14:paraId="6AEC2234">
            <w:r>
              <w:rPr>
                <w:sz w:val="18"/>
              </w:rPr>
              <w:t>`/reports/`</w:t>
            </w:r>
          </w:p>
        </w:tc>
        <w:tc>
          <w:tcPr>
            <w:tcW w:w="2075" w:type="dxa"/>
          </w:tcPr>
          <w:p w14:paraId="1DDE06B7">
            <w:r>
              <w:rPr>
                <w:sz w:val="18"/>
              </w:rPr>
              <w:t>生成报表（异步）</w:t>
            </w:r>
          </w:p>
        </w:tc>
      </w:tr>
      <w:tr w14:paraId="34ED48CF">
        <w:tblPrEx>
          <w:tblCellMar>
            <w:top w:w="0" w:type="dxa"/>
            <w:left w:w="108" w:type="dxa"/>
            <w:bottom w:w="0" w:type="dxa"/>
            <w:right w:w="108" w:type="dxa"/>
          </w:tblCellMar>
        </w:tblPrEx>
        <w:trPr>
          <w:jc w:val="center"/>
        </w:trPr>
        <w:tc>
          <w:tcPr>
            <w:tcW w:w="2075" w:type="dxa"/>
          </w:tcPr>
          <w:p w14:paraId="1D85E30A">
            <w:r>
              <w:rPr>
                <w:sz w:val="18"/>
              </w:rPr>
              <w:t>报表</w:t>
            </w:r>
          </w:p>
        </w:tc>
        <w:tc>
          <w:tcPr>
            <w:tcW w:w="2075" w:type="dxa"/>
          </w:tcPr>
          <w:p w14:paraId="6BD9941B">
            <w:r>
              <w:rPr>
                <w:sz w:val="18"/>
              </w:rPr>
              <w:t>GET</w:t>
            </w:r>
          </w:p>
        </w:tc>
        <w:tc>
          <w:tcPr>
            <w:tcW w:w="2075" w:type="dxa"/>
          </w:tcPr>
          <w:p w14:paraId="64FD8EAA">
            <w:r>
              <w:rPr>
                <w:sz w:val="18"/>
              </w:rPr>
              <w:t>`/reports/{id}/`</w:t>
            </w:r>
          </w:p>
        </w:tc>
        <w:tc>
          <w:tcPr>
            <w:tcW w:w="2075" w:type="dxa"/>
          </w:tcPr>
          <w:p w14:paraId="0D801346">
            <w:r>
              <w:rPr>
                <w:sz w:val="18"/>
              </w:rPr>
              <w:t>报表状态/详情</w:t>
            </w:r>
          </w:p>
        </w:tc>
      </w:tr>
      <w:tr w14:paraId="0806BCA2">
        <w:tblPrEx>
          <w:tblCellMar>
            <w:top w:w="0" w:type="dxa"/>
            <w:left w:w="108" w:type="dxa"/>
            <w:bottom w:w="0" w:type="dxa"/>
            <w:right w:w="108" w:type="dxa"/>
          </w:tblCellMar>
        </w:tblPrEx>
        <w:trPr>
          <w:jc w:val="center"/>
        </w:trPr>
        <w:tc>
          <w:tcPr>
            <w:tcW w:w="2075" w:type="dxa"/>
          </w:tcPr>
          <w:p w14:paraId="547E8633">
            <w:r>
              <w:rPr>
                <w:sz w:val="18"/>
              </w:rPr>
              <w:t>报表</w:t>
            </w:r>
          </w:p>
        </w:tc>
        <w:tc>
          <w:tcPr>
            <w:tcW w:w="2075" w:type="dxa"/>
          </w:tcPr>
          <w:p w14:paraId="7481023D">
            <w:r>
              <w:rPr>
                <w:sz w:val="18"/>
              </w:rPr>
              <w:t>GET</w:t>
            </w:r>
          </w:p>
        </w:tc>
        <w:tc>
          <w:tcPr>
            <w:tcW w:w="2075" w:type="dxa"/>
          </w:tcPr>
          <w:p w14:paraId="2135ECF2">
            <w:r>
              <w:rPr>
                <w:sz w:val="18"/>
              </w:rPr>
              <w:t>`/reports/{id}/download/`</w:t>
            </w:r>
          </w:p>
        </w:tc>
        <w:tc>
          <w:tcPr>
            <w:tcW w:w="2075" w:type="dxa"/>
          </w:tcPr>
          <w:p w14:paraId="413409AA">
            <w:r>
              <w:rPr>
                <w:sz w:val="18"/>
              </w:rPr>
              <w:t>下载报表</w:t>
            </w:r>
          </w:p>
        </w:tc>
      </w:tr>
      <w:tr w14:paraId="5143467D">
        <w:tblPrEx>
          <w:tblCellMar>
            <w:top w:w="0" w:type="dxa"/>
            <w:left w:w="108" w:type="dxa"/>
            <w:bottom w:w="0" w:type="dxa"/>
            <w:right w:w="108" w:type="dxa"/>
          </w:tblCellMar>
        </w:tblPrEx>
        <w:trPr>
          <w:jc w:val="center"/>
        </w:trPr>
        <w:tc>
          <w:tcPr>
            <w:tcW w:w="2075" w:type="dxa"/>
          </w:tcPr>
          <w:p w14:paraId="2F95AF5E">
            <w:r>
              <w:rPr>
                <w:sz w:val="18"/>
              </w:rPr>
              <w:t>文件</w:t>
            </w:r>
          </w:p>
        </w:tc>
        <w:tc>
          <w:tcPr>
            <w:tcW w:w="2075" w:type="dxa"/>
          </w:tcPr>
          <w:p w14:paraId="7E7DD46D">
            <w:r>
              <w:rPr>
                <w:sz w:val="18"/>
              </w:rPr>
              <w:t>POST</w:t>
            </w:r>
          </w:p>
        </w:tc>
        <w:tc>
          <w:tcPr>
            <w:tcW w:w="2075" w:type="dxa"/>
          </w:tcPr>
          <w:p w14:paraId="4AFBAF80">
            <w:r>
              <w:rPr>
                <w:sz w:val="18"/>
              </w:rPr>
              <w:t>`/files/`</w:t>
            </w:r>
          </w:p>
        </w:tc>
        <w:tc>
          <w:tcPr>
            <w:tcW w:w="2075" w:type="dxa"/>
          </w:tcPr>
          <w:p w14:paraId="01E7168E">
            <w:r>
              <w:rPr>
                <w:sz w:val="18"/>
              </w:rPr>
              <w:t>上传文件</w:t>
            </w:r>
          </w:p>
        </w:tc>
      </w:tr>
      <w:tr w14:paraId="05180265">
        <w:tblPrEx>
          <w:tblCellMar>
            <w:top w:w="0" w:type="dxa"/>
            <w:left w:w="108" w:type="dxa"/>
            <w:bottom w:w="0" w:type="dxa"/>
            <w:right w:w="108" w:type="dxa"/>
          </w:tblCellMar>
        </w:tblPrEx>
        <w:trPr>
          <w:jc w:val="center"/>
        </w:trPr>
        <w:tc>
          <w:tcPr>
            <w:tcW w:w="2075" w:type="dxa"/>
          </w:tcPr>
          <w:p w14:paraId="6C12A9B9">
            <w:r>
              <w:rPr>
                <w:sz w:val="18"/>
              </w:rPr>
              <w:t>文件</w:t>
            </w:r>
          </w:p>
        </w:tc>
        <w:tc>
          <w:tcPr>
            <w:tcW w:w="2075" w:type="dxa"/>
          </w:tcPr>
          <w:p w14:paraId="6FD2F889">
            <w:r>
              <w:rPr>
                <w:sz w:val="18"/>
              </w:rPr>
              <w:t>GET</w:t>
            </w:r>
          </w:p>
        </w:tc>
        <w:tc>
          <w:tcPr>
            <w:tcW w:w="2075" w:type="dxa"/>
          </w:tcPr>
          <w:p w14:paraId="7A385840">
            <w:r>
              <w:rPr>
                <w:sz w:val="18"/>
              </w:rPr>
              <w:t>`/files/{id}/`</w:t>
            </w:r>
          </w:p>
        </w:tc>
        <w:tc>
          <w:tcPr>
            <w:tcW w:w="2075" w:type="dxa"/>
          </w:tcPr>
          <w:p w14:paraId="2AE249A5">
            <w:r>
              <w:rPr>
                <w:sz w:val="18"/>
              </w:rPr>
              <w:t>下载文件</w:t>
            </w:r>
          </w:p>
        </w:tc>
      </w:tr>
      <w:tr w14:paraId="2B1E535F">
        <w:tblPrEx>
          <w:tblCellMar>
            <w:top w:w="0" w:type="dxa"/>
            <w:left w:w="108" w:type="dxa"/>
            <w:bottom w:w="0" w:type="dxa"/>
            <w:right w:w="108" w:type="dxa"/>
          </w:tblCellMar>
        </w:tblPrEx>
        <w:trPr>
          <w:jc w:val="center"/>
        </w:trPr>
        <w:tc>
          <w:tcPr>
            <w:tcW w:w="2075" w:type="dxa"/>
          </w:tcPr>
          <w:p w14:paraId="55A34731">
            <w:r>
              <w:rPr>
                <w:sz w:val="18"/>
              </w:rPr>
              <w:t>文件</w:t>
            </w:r>
          </w:p>
        </w:tc>
        <w:tc>
          <w:tcPr>
            <w:tcW w:w="2075" w:type="dxa"/>
          </w:tcPr>
          <w:p w14:paraId="6CA0B681">
            <w:r>
              <w:rPr>
                <w:sz w:val="18"/>
              </w:rPr>
              <w:t>DELETE</w:t>
            </w:r>
          </w:p>
        </w:tc>
        <w:tc>
          <w:tcPr>
            <w:tcW w:w="2075" w:type="dxa"/>
          </w:tcPr>
          <w:p w14:paraId="0F3A942E">
            <w:r>
              <w:rPr>
                <w:sz w:val="18"/>
              </w:rPr>
              <w:t>`/files/{id}/`</w:t>
            </w:r>
          </w:p>
        </w:tc>
        <w:tc>
          <w:tcPr>
            <w:tcW w:w="2075" w:type="dxa"/>
          </w:tcPr>
          <w:p w14:paraId="6A5E758B">
            <w:r>
              <w:rPr>
                <w:sz w:val="18"/>
              </w:rPr>
              <w:t>删除文件</w:t>
            </w:r>
          </w:p>
        </w:tc>
      </w:tr>
      <w:tr w14:paraId="21D9D297">
        <w:tblPrEx>
          <w:tblCellMar>
            <w:top w:w="0" w:type="dxa"/>
            <w:left w:w="108" w:type="dxa"/>
            <w:bottom w:w="0" w:type="dxa"/>
            <w:right w:w="108" w:type="dxa"/>
          </w:tblCellMar>
        </w:tblPrEx>
        <w:trPr>
          <w:jc w:val="center"/>
        </w:trPr>
        <w:tc>
          <w:tcPr>
            <w:tcW w:w="2075" w:type="dxa"/>
          </w:tcPr>
          <w:p w14:paraId="793F1F5D">
            <w:r>
              <w:rPr>
                <w:sz w:val="18"/>
              </w:rPr>
              <w:t>仪表盘</w:t>
            </w:r>
          </w:p>
        </w:tc>
        <w:tc>
          <w:tcPr>
            <w:tcW w:w="2075" w:type="dxa"/>
          </w:tcPr>
          <w:p w14:paraId="7ADB18E1">
            <w:r>
              <w:rPr>
                <w:sz w:val="18"/>
              </w:rPr>
              <w:t>GET</w:t>
            </w:r>
          </w:p>
        </w:tc>
        <w:tc>
          <w:tcPr>
            <w:tcW w:w="2075" w:type="dxa"/>
          </w:tcPr>
          <w:p w14:paraId="15CF16F9">
            <w:r>
              <w:rPr>
                <w:sz w:val="18"/>
              </w:rPr>
              <w:t>`/dashboards/`</w:t>
            </w:r>
          </w:p>
        </w:tc>
        <w:tc>
          <w:tcPr>
            <w:tcW w:w="2075" w:type="dxa"/>
          </w:tcPr>
          <w:p w14:paraId="3E8C29FD">
            <w:r>
              <w:rPr>
                <w:sz w:val="18"/>
              </w:rPr>
              <w:t>仪表盘列表</w:t>
            </w:r>
          </w:p>
        </w:tc>
      </w:tr>
      <w:tr w14:paraId="565C2CBB">
        <w:tblPrEx>
          <w:tblCellMar>
            <w:top w:w="0" w:type="dxa"/>
            <w:left w:w="108" w:type="dxa"/>
            <w:bottom w:w="0" w:type="dxa"/>
            <w:right w:w="108" w:type="dxa"/>
          </w:tblCellMar>
        </w:tblPrEx>
        <w:trPr>
          <w:jc w:val="center"/>
        </w:trPr>
        <w:tc>
          <w:tcPr>
            <w:tcW w:w="2075" w:type="dxa"/>
          </w:tcPr>
          <w:p w14:paraId="1D774DE1">
            <w:r>
              <w:rPr>
                <w:sz w:val="18"/>
              </w:rPr>
              <w:t>仪表盘</w:t>
            </w:r>
          </w:p>
        </w:tc>
        <w:tc>
          <w:tcPr>
            <w:tcW w:w="2075" w:type="dxa"/>
          </w:tcPr>
          <w:p w14:paraId="6B4AE9D0">
            <w:r>
              <w:rPr>
                <w:sz w:val="18"/>
              </w:rPr>
              <w:t>POST</w:t>
            </w:r>
          </w:p>
        </w:tc>
        <w:tc>
          <w:tcPr>
            <w:tcW w:w="2075" w:type="dxa"/>
          </w:tcPr>
          <w:p w14:paraId="2E225704">
            <w:r>
              <w:rPr>
                <w:sz w:val="18"/>
              </w:rPr>
              <w:t>`/dashboards/`</w:t>
            </w:r>
          </w:p>
        </w:tc>
        <w:tc>
          <w:tcPr>
            <w:tcW w:w="2075" w:type="dxa"/>
          </w:tcPr>
          <w:p w14:paraId="3D283686">
            <w:r>
              <w:rPr>
                <w:sz w:val="18"/>
              </w:rPr>
              <w:t>创建仪表盘</w:t>
            </w:r>
          </w:p>
        </w:tc>
      </w:tr>
    </w:tbl>
    <w:p w14:paraId="33311A9F"/>
    <w:p w14:paraId="2C6FDFFD">
      <w:r>
        <w:rPr>
          <w:b/>
        </w:rPr>
        <w:t>总计：60+ 个 RESTful 接口</w:t>
      </w:r>
      <w:r>
        <w:t>，覆盖 10 个功能模块。</w:t>
      </w:r>
    </w:p>
    <w:p w14:paraId="7D227D8F">
      <w:pPr>
        <w:pStyle w:val="5"/>
        <w:bidi w:val="0"/>
      </w:pPr>
      <w:r>
        <w:rPr>
          <w:rFonts w:hint="eastAsia"/>
          <w:lang w:eastAsia="zh-CN"/>
        </w:rPr>
        <w:t>（</w:t>
      </w:r>
      <w:r>
        <w:rPr>
          <w:rFonts w:hint="eastAsia"/>
          <w:lang w:val="en-US" w:eastAsia="zh-CN"/>
        </w:rPr>
        <w:t>4</w:t>
      </w:r>
      <w:r>
        <w:rPr>
          <w:rFonts w:hint="eastAsia"/>
          <w:lang w:eastAsia="zh-CN"/>
        </w:rPr>
        <w:t>）</w:t>
      </w:r>
      <w:r>
        <w:t>通用查询参数</w:t>
      </w:r>
    </w:p>
    <w:p w14:paraId="22A1B678">
      <w:r>
        <w:t>所有列表类接口（GET）统一支持以下参数：</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40B0D4C0">
        <w:tblPrEx>
          <w:tblCellMar>
            <w:top w:w="0" w:type="dxa"/>
            <w:left w:w="108" w:type="dxa"/>
            <w:bottom w:w="0" w:type="dxa"/>
            <w:right w:w="108" w:type="dxa"/>
          </w:tblCellMar>
        </w:tblPrEx>
        <w:trPr>
          <w:jc w:val="center"/>
        </w:trPr>
        <w:tc>
          <w:tcPr>
            <w:tcW w:w="2075" w:type="dxa"/>
          </w:tcPr>
          <w:p w14:paraId="2667F20A">
            <w:pPr>
              <w:jc w:val="center"/>
            </w:pPr>
            <w:r>
              <w:rPr>
                <w:b/>
                <w:sz w:val="18"/>
              </w:rPr>
              <w:t>参数</w:t>
            </w:r>
          </w:p>
        </w:tc>
        <w:tc>
          <w:tcPr>
            <w:tcW w:w="2075" w:type="dxa"/>
          </w:tcPr>
          <w:p w14:paraId="72D9F8F9">
            <w:pPr>
              <w:jc w:val="center"/>
            </w:pPr>
            <w:r>
              <w:rPr>
                <w:b/>
                <w:sz w:val="18"/>
              </w:rPr>
              <w:t>类型</w:t>
            </w:r>
          </w:p>
        </w:tc>
        <w:tc>
          <w:tcPr>
            <w:tcW w:w="2075" w:type="dxa"/>
          </w:tcPr>
          <w:p w14:paraId="7735235C">
            <w:pPr>
              <w:jc w:val="center"/>
            </w:pPr>
            <w:r>
              <w:rPr>
                <w:b/>
                <w:sz w:val="18"/>
              </w:rPr>
              <w:t>默认值</w:t>
            </w:r>
          </w:p>
        </w:tc>
        <w:tc>
          <w:tcPr>
            <w:tcW w:w="2075" w:type="dxa"/>
          </w:tcPr>
          <w:p w14:paraId="6180CCAC">
            <w:pPr>
              <w:jc w:val="center"/>
            </w:pPr>
            <w:r>
              <w:rPr>
                <w:b/>
                <w:sz w:val="18"/>
              </w:rPr>
              <w:t>说明</w:t>
            </w:r>
          </w:p>
        </w:tc>
      </w:tr>
      <w:tr w14:paraId="1804F05A">
        <w:tblPrEx>
          <w:tblCellMar>
            <w:top w:w="0" w:type="dxa"/>
            <w:left w:w="108" w:type="dxa"/>
            <w:bottom w:w="0" w:type="dxa"/>
            <w:right w:w="108" w:type="dxa"/>
          </w:tblCellMar>
        </w:tblPrEx>
        <w:trPr>
          <w:jc w:val="center"/>
        </w:trPr>
        <w:tc>
          <w:tcPr>
            <w:tcW w:w="2075" w:type="dxa"/>
          </w:tcPr>
          <w:p w14:paraId="04FD72E6">
            <w:r>
              <w:rPr>
                <w:sz w:val="18"/>
              </w:rPr>
              <w:t>`page`</w:t>
            </w:r>
          </w:p>
        </w:tc>
        <w:tc>
          <w:tcPr>
            <w:tcW w:w="2075" w:type="dxa"/>
          </w:tcPr>
          <w:p w14:paraId="03FBE5D3">
            <w:r>
              <w:rPr>
                <w:sz w:val="18"/>
              </w:rPr>
              <w:t>int</w:t>
            </w:r>
          </w:p>
        </w:tc>
        <w:tc>
          <w:tcPr>
            <w:tcW w:w="2075" w:type="dxa"/>
          </w:tcPr>
          <w:p w14:paraId="1E6953DA">
            <w:r>
              <w:rPr>
                <w:sz w:val="18"/>
              </w:rPr>
              <w:t>1</w:t>
            </w:r>
          </w:p>
        </w:tc>
        <w:tc>
          <w:tcPr>
            <w:tcW w:w="2075" w:type="dxa"/>
          </w:tcPr>
          <w:p w14:paraId="2F90DBB3">
            <w:r>
              <w:rPr>
                <w:sz w:val="18"/>
              </w:rPr>
              <w:t>页码</w:t>
            </w:r>
          </w:p>
        </w:tc>
      </w:tr>
      <w:tr w14:paraId="5F998D85">
        <w:tblPrEx>
          <w:tblCellMar>
            <w:top w:w="0" w:type="dxa"/>
            <w:left w:w="108" w:type="dxa"/>
            <w:bottom w:w="0" w:type="dxa"/>
            <w:right w:w="108" w:type="dxa"/>
          </w:tblCellMar>
        </w:tblPrEx>
        <w:trPr>
          <w:jc w:val="center"/>
        </w:trPr>
        <w:tc>
          <w:tcPr>
            <w:tcW w:w="2075" w:type="dxa"/>
          </w:tcPr>
          <w:p w14:paraId="3F59624C">
            <w:r>
              <w:rPr>
                <w:sz w:val="18"/>
              </w:rPr>
              <w:t>`page_size`</w:t>
            </w:r>
          </w:p>
        </w:tc>
        <w:tc>
          <w:tcPr>
            <w:tcW w:w="2075" w:type="dxa"/>
          </w:tcPr>
          <w:p w14:paraId="5E9A53D7">
            <w:r>
              <w:rPr>
                <w:sz w:val="18"/>
              </w:rPr>
              <w:t>int</w:t>
            </w:r>
          </w:p>
        </w:tc>
        <w:tc>
          <w:tcPr>
            <w:tcW w:w="2075" w:type="dxa"/>
          </w:tcPr>
          <w:p w14:paraId="59073A47">
            <w:r>
              <w:rPr>
                <w:sz w:val="18"/>
              </w:rPr>
              <w:t>20</w:t>
            </w:r>
          </w:p>
        </w:tc>
        <w:tc>
          <w:tcPr>
            <w:tcW w:w="2075" w:type="dxa"/>
          </w:tcPr>
          <w:p w14:paraId="7EF2F40E">
            <w:r>
              <w:rPr>
                <w:sz w:val="18"/>
              </w:rPr>
              <w:t>每页条数（最大 100）</w:t>
            </w:r>
          </w:p>
        </w:tc>
      </w:tr>
      <w:tr w14:paraId="5CE2F3D1">
        <w:tblPrEx>
          <w:tblCellMar>
            <w:top w:w="0" w:type="dxa"/>
            <w:left w:w="108" w:type="dxa"/>
            <w:bottom w:w="0" w:type="dxa"/>
            <w:right w:w="108" w:type="dxa"/>
          </w:tblCellMar>
        </w:tblPrEx>
        <w:trPr>
          <w:jc w:val="center"/>
        </w:trPr>
        <w:tc>
          <w:tcPr>
            <w:tcW w:w="2075" w:type="dxa"/>
          </w:tcPr>
          <w:p w14:paraId="31D798F8">
            <w:r>
              <w:rPr>
                <w:sz w:val="18"/>
              </w:rPr>
              <w:t>`ordering`</w:t>
            </w:r>
          </w:p>
        </w:tc>
        <w:tc>
          <w:tcPr>
            <w:tcW w:w="2075" w:type="dxa"/>
          </w:tcPr>
          <w:p w14:paraId="460CD7ED">
            <w:r>
              <w:rPr>
                <w:sz w:val="18"/>
              </w:rPr>
              <w:t>string</w:t>
            </w:r>
          </w:p>
        </w:tc>
        <w:tc>
          <w:tcPr>
            <w:tcW w:w="2075" w:type="dxa"/>
          </w:tcPr>
          <w:p w14:paraId="6F21145A">
            <w:r>
              <w:rPr>
                <w:sz w:val="18"/>
              </w:rPr>
              <w:t>-</w:t>
            </w:r>
          </w:p>
        </w:tc>
        <w:tc>
          <w:tcPr>
            <w:tcW w:w="2075" w:type="dxa"/>
          </w:tcPr>
          <w:p w14:paraId="7CDF5391">
            <w:r>
              <w:rPr>
                <w:sz w:val="18"/>
              </w:rPr>
              <w:t>排序字段，前缀 `-` 表示降序</w:t>
            </w:r>
          </w:p>
        </w:tc>
      </w:tr>
      <w:tr w14:paraId="1580CF24">
        <w:tblPrEx>
          <w:tblCellMar>
            <w:top w:w="0" w:type="dxa"/>
            <w:left w:w="108" w:type="dxa"/>
            <w:bottom w:w="0" w:type="dxa"/>
            <w:right w:w="108" w:type="dxa"/>
          </w:tblCellMar>
        </w:tblPrEx>
        <w:trPr>
          <w:jc w:val="center"/>
        </w:trPr>
        <w:tc>
          <w:tcPr>
            <w:tcW w:w="2075" w:type="dxa"/>
          </w:tcPr>
          <w:p w14:paraId="7101E4A1">
            <w:r>
              <w:rPr>
                <w:sz w:val="18"/>
              </w:rPr>
              <w:t>`search`</w:t>
            </w:r>
          </w:p>
        </w:tc>
        <w:tc>
          <w:tcPr>
            <w:tcW w:w="2075" w:type="dxa"/>
          </w:tcPr>
          <w:p w14:paraId="0AD31906">
            <w:r>
              <w:rPr>
                <w:sz w:val="18"/>
              </w:rPr>
              <w:t>string</w:t>
            </w:r>
          </w:p>
        </w:tc>
        <w:tc>
          <w:tcPr>
            <w:tcW w:w="2075" w:type="dxa"/>
          </w:tcPr>
          <w:p w14:paraId="4B29D6CE">
            <w:r>
              <w:rPr>
                <w:sz w:val="18"/>
              </w:rPr>
              <w:t>-</w:t>
            </w:r>
          </w:p>
        </w:tc>
        <w:tc>
          <w:tcPr>
            <w:tcW w:w="2075" w:type="dxa"/>
          </w:tcPr>
          <w:p w14:paraId="0C6E4878">
            <w:r>
              <w:rPr>
                <w:sz w:val="18"/>
              </w:rPr>
              <w:t>关键词搜索</w:t>
            </w:r>
          </w:p>
        </w:tc>
      </w:tr>
      <w:tr w14:paraId="0867EFD5">
        <w:tblPrEx>
          <w:tblCellMar>
            <w:top w:w="0" w:type="dxa"/>
            <w:left w:w="108" w:type="dxa"/>
            <w:bottom w:w="0" w:type="dxa"/>
            <w:right w:w="108" w:type="dxa"/>
          </w:tblCellMar>
        </w:tblPrEx>
        <w:trPr>
          <w:jc w:val="center"/>
        </w:trPr>
        <w:tc>
          <w:tcPr>
            <w:tcW w:w="2075" w:type="dxa"/>
          </w:tcPr>
          <w:p w14:paraId="32F24A35">
            <w:r>
              <w:rPr>
                <w:sz w:val="18"/>
              </w:rPr>
              <w:t>`project_id`</w:t>
            </w:r>
          </w:p>
        </w:tc>
        <w:tc>
          <w:tcPr>
            <w:tcW w:w="2075" w:type="dxa"/>
          </w:tcPr>
          <w:p w14:paraId="0C42738C">
            <w:r>
              <w:rPr>
                <w:sz w:val="18"/>
              </w:rPr>
              <w:t>uuid</w:t>
            </w:r>
          </w:p>
        </w:tc>
        <w:tc>
          <w:tcPr>
            <w:tcW w:w="2075" w:type="dxa"/>
          </w:tcPr>
          <w:p w14:paraId="0B5601E7">
            <w:r>
              <w:rPr>
                <w:sz w:val="18"/>
              </w:rPr>
              <w:t>-</w:t>
            </w:r>
          </w:p>
        </w:tc>
        <w:tc>
          <w:tcPr>
            <w:tcW w:w="2075" w:type="dxa"/>
          </w:tcPr>
          <w:p w14:paraId="79D29BDD">
            <w:r>
              <w:rPr>
                <w:sz w:val="18"/>
              </w:rPr>
              <w:t>按项目筛选</w:t>
            </w:r>
          </w:p>
        </w:tc>
      </w:tr>
      <w:tr w14:paraId="77EFFAFA">
        <w:tblPrEx>
          <w:tblCellMar>
            <w:top w:w="0" w:type="dxa"/>
            <w:left w:w="108" w:type="dxa"/>
            <w:bottom w:w="0" w:type="dxa"/>
            <w:right w:w="108" w:type="dxa"/>
          </w:tblCellMar>
        </w:tblPrEx>
        <w:trPr>
          <w:jc w:val="center"/>
        </w:trPr>
        <w:tc>
          <w:tcPr>
            <w:tcW w:w="2075" w:type="dxa"/>
          </w:tcPr>
          <w:p w14:paraId="7D3F1C1C">
            <w:r>
              <w:rPr>
                <w:sz w:val="18"/>
              </w:rPr>
              <w:t>`status`</w:t>
            </w:r>
          </w:p>
        </w:tc>
        <w:tc>
          <w:tcPr>
            <w:tcW w:w="2075" w:type="dxa"/>
          </w:tcPr>
          <w:p w14:paraId="5FF94565">
            <w:r>
              <w:rPr>
                <w:sz w:val="18"/>
              </w:rPr>
              <w:t>string</w:t>
            </w:r>
          </w:p>
        </w:tc>
        <w:tc>
          <w:tcPr>
            <w:tcW w:w="2075" w:type="dxa"/>
          </w:tcPr>
          <w:p w14:paraId="2F5ED6D6">
            <w:r>
              <w:rPr>
                <w:sz w:val="18"/>
              </w:rPr>
              <w:t>-</w:t>
            </w:r>
          </w:p>
        </w:tc>
        <w:tc>
          <w:tcPr>
            <w:tcW w:w="2075" w:type="dxa"/>
          </w:tcPr>
          <w:p w14:paraId="65AFCDB6">
            <w:r>
              <w:rPr>
                <w:sz w:val="18"/>
              </w:rPr>
              <w:t>按状态筛选</w:t>
            </w:r>
          </w:p>
        </w:tc>
      </w:tr>
    </w:tbl>
    <w:p w14:paraId="5D5619D4"/>
    <w:p w14:paraId="4C7E64A8">
      <w:pPr>
        <w:pStyle w:val="5"/>
        <w:bidi w:val="0"/>
      </w:pPr>
      <w:r>
        <w:rPr>
          <w:rFonts w:hint="eastAsia"/>
          <w:lang w:eastAsia="zh-CN"/>
        </w:rPr>
        <w:t>（</w:t>
      </w:r>
      <w:r>
        <w:rPr>
          <w:rFonts w:hint="eastAsia"/>
          <w:lang w:val="en-US" w:eastAsia="zh-CN"/>
        </w:rPr>
        <w:t>5</w:t>
      </w:r>
      <w:r>
        <w:rPr>
          <w:rFonts w:hint="eastAsia"/>
          <w:lang w:eastAsia="zh-CN"/>
        </w:rPr>
        <w:t>）</w:t>
      </w:r>
      <w:r>
        <w:t xml:space="preserve"> 错误码规范</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2946D929">
        <w:tblPrEx>
          <w:tblCellMar>
            <w:top w:w="0" w:type="dxa"/>
            <w:left w:w="108" w:type="dxa"/>
            <w:bottom w:w="0" w:type="dxa"/>
            <w:right w:w="108" w:type="dxa"/>
          </w:tblCellMar>
        </w:tblPrEx>
        <w:trPr>
          <w:jc w:val="center"/>
        </w:trPr>
        <w:tc>
          <w:tcPr>
            <w:tcW w:w="2767" w:type="dxa"/>
          </w:tcPr>
          <w:p w14:paraId="6C211ECD">
            <w:pPr>
              <w:jc w:val="center"/>
            </w:pPr>
            <w:r>
              <w:rPr>
                <w:b/>
                <w:sz w:val="18"/>
              </w:rPr>
              <w:t>HTTP 状态码</w:t>
            </w:r>
          </w:p>
        </w:tc>
        <w:tc>
          <w:tcPr>
            <w:tcW w:w="2767" w:type="dxa"/>
          </w:tcPr>
          <w:p w14:paraId="62153643">
            <w:pPr>
              <w:jc w:val="center"/>
            </w:pPr>
            <w:r>
              <w:rPr>
                <w:b/>
                <w:sz w:val="18"/>
              </w:rPr>
              <w:t>code</w:t>
            </w:r>
          </w:p>
        </w:tc>
        <w:tc>
          <w:tcPr>
            <w:tcW w:w="2767" w:type="dxa"/>
          </w:tcPr>
          <w:p w14:paraId="01DB0388">
            <w:pPr>
              <w:jc w:val="center"/>
            </w:pPr>
            <w:r>
              <w:rPr>
                <w:b/>
                <w:sz w:val="18"/>
              </w:rPr>
              <w:t>说明</w:t>
            </w:r>
          </w:p>
        </w:tc>
      </w:tr>
      <w:tr w14:paraId="1CFE322F">
        <w:tblPrEx>
          <w:tblCellMar>
            <w:top w:w="0" w:type="dxa"/>
            <w:left w:w="108" w:type="dxa"/>
            <w:bottom w:w="0" w:type="dxa"/>
            <w:right w:w="108" w:type="dxa"/>
          </w:tblCellMar>
        </w:tblPrEx>
        <w:trPr>
          <w:jc w:val="center"/>
        </w:trPr>
        <w:tc>
          <w:tcPr>
            <w:tcW w:w="2767" w:type="dxa"/>
          </w:tcPr>
          <w:p w14:paraId="1ECD6C5C">
            <w:r>
              <w:rPr>
                <w:sz w:val="18"/>
              </w:rPr>
              <w:t>200</w:t>
            </w:r>
          </w:p>
        </w:tc>
        <w:tc>
          <w:tcPr>
            <w:tcW w:w="2767" w:type="dxa"/>
          </w:tcPr>
          <w:p w14:paraId="2B7C821D">
            <w:r>
              <w:rPr>
                <w:sz w:val="18"/>
              </w:rPr>
              <w:t>200</w:t>
            </w:r>
          </w:p>
        </w:tc>
        <w:tc>
          <w:tcPr>
            <w:tcW w:w="2767" w:type="dxa"/>
          </w:tcPr>
          <w:p w14:paraId="4B4B5BAA">
            <w:r>
              <w:rPr>
                <w:sz w:val="18"/>
              </w:rPr>
              <w:t>请求成功</w:t>
            </w:r>
          </w:p>
        </w:tc>
      </w:tr>
      <w:tr w14:paraId="2915A105">
        <w:tblPrEx>
          <w:tblCellMar>
            <w:top w:w="0" w:type="dxa"/>
            <w:left w:w="108" w:type="dxa"/>
            <w:bottom w:w="0" w:type="dxa"/>
            <w:right w:w="108" w:type="dxa"/>
          </w:tblCellMar>
        </w:tblPrEx>
        <w:trPr>
          <w:jc w:val="center"/>
        </w:trPr>
        <w:tc>
          <w:tcPr>
            <w:tcW w:w="2767" w:type="dxa"/>
          </w:tcPr>
          <w:p w14:paraId="39C84742">
            <w:r>
              <w:rPr>
                <w:sz w:val="18"/>
              </w:rPr>
              <w:t>201</w:t>
            </w:r>
          </w:p>
        </w:tc>
        <w:tc>
          <w:tcPr>
            <w:tcW w:w="2767" w:type="dxa"/>
          </w:tcPr>
          <w:p w14:paraId="568B4A4D">
            <w:r>
              <w:rPr>
                <w:sz w:val="18"/>
              </w:rPr>
              <w:t>201</w:t>
            </w:r>
          </w:p>
        </w:tc>
        <w:tc>
          <w:tcPr>
            <w:tcW w:w="2767" w:type="dxa"/>
          </w:tcPr>
          <w:p w14:paraId="5B645A66">
            <w:r>
              <w:rPr>
                <w:sz w:val="18"/>
              </w:rPr>
              <w:t>创建成功</w:t>
            </w:r>
          </w:p>
        </w:tc>
      </w:tr>
      <w:tr w14:paraId="32F45F3A">
        <w:tblPrEx>
          <w:tblCellMar>
            <w:top w:w="0" w:type="dxa"/>
            <w:left w:w="108" w:type="dxa"/>
            <w:bottom w:w="0" w:type="dxa"/>
            <w:right w:w="108" w:type="dxa"/>
          </w:tblCellMar>
        </w:tblPrEx>
        <w:trPr>
          <w:jc w:val="center"/>
        </w:trPr>
        <w:tc>
          <w:tcPr>
            <w:tcW w:w="2767" w:type="dxa"/>
          </w:tcPr>
          <w:p w14:paraId="3F8FE7B1">
            <w:r>
              <w:rPr>
                <w:sz w:val="18"/>
              </w:rPr>
              <w:t>400</w:t>
            </w:r>
          </w:p>
        </w:tc>
        <w:tc>
          <w:tcPr>
            <w:tcW w:w="2767" w:type="dxa"/>
          </w:tcPr>
          <w:p w14:paraId="04648C43">
            <w:r>
              <w:rPr>
                <w:sz w:val="18"/>
              </w:rPr>
              <w:t>400</w:t>
            </w:r>
          </w:p>
        </w:tc>
        <w:tc>
          <w:tcPr>
            <w:tcW w:w="2767" w:type="dxa"/>
          </w:tcPr>
          <w:p w14:paraId="76656ED9">
            <w:r>
              <w:rPr>
                <w:sz w:val="18"/>
              </w:rPr>
              <w:t>参数校验失败</w:t>
            </w:r>
          </w:p>
        </w:tc>
      </w:tr>
      <w:tr w14:paraId="6B19126C">
        <w:tblPrEx>
          <w:tblCellMar>
            <w:top w:w="0" w:type="dxa"/>
            <w:left w:w="108" w:type="dxa"/>
            <w:bottom w:w="0" w:type="dxa"/>
            <w:right w:w="108" w:type="dxa"/>
          </w:tblCellMar>
        </w:tblPrEx>
        <w:trPr>
          <w:jc w:val="center"/>
        </w:trPr>
        <w:tc>
          <w:tcPr>
            <w:tcW w:w="2767" w:type="dxa"/>
          </w:tcPr>
          <w:p w14:paraId="6858ED2D">
            <w:r>
              <w:rPr>
                <w:sz w:val="18"/>
              </w:rPr>
              <w:t>401</w:t>
            </w:r>
          </w:p>
        </w:tc>
        <w:tc>
          <w:tcPr>
            <w:tcW w:w="2767" w:type="dxa"/>
          </w:tcPr>
          <w:p w14:paraId="1EB5904C">
            <w:r>
              <w:rPr>
                <w:sz w:val="18"/>
              </w:rPr>
              <w:t>401</w:t>
            </w:r>
          </w:p>
        </w:tc>
        <w:tc>
          <w:tcPr>
            <w:tcW w:w="2767" w:type="dxa"/>
          </w:tcPr>
          <w:p w14:paraId="602B624D">
            <w:r>
              <w:rPr>
                <w:sz w:val="18"/>
              </w:rPr>
              <w:t>Token 无效或过期</w:t>
            </w:r>
          </w:p>
        </w:tc>
      </w:tr>
      <w:tr w14:paraId="20E95B23">
        <w:tblPrEx>
          <w:tblCellMar>
            <w:top w:w="0" w:type="dxa"/>
            <w:left w:w="108" w:type="dxa"/>
            <w:bottom w:w="0" w:type="dxa"/>
            <w:right w:w="108" w:type="dxa"/>
          </w:tblCellMar>
        </w:tblPrEx>
        <w:trPr>
          <w:jc w:val="center"/>
        </w:trPr>
        <w:tc>
          <w:tcPr>
            <w:tcW w:w="2767" w:type="dxa"/>
          </w:tcPr>
          <w:p w14:paraId="3014AB09">
            <w:r>
              <w:rPr>
                <w:sz w:val="18"/>
              </w:rPr>
              <w:t>403</w:t>
            </w:r>
          </w:p>
        </w:tc>
        <w:tc>
          <w:tcPr>
            <w:tcW w:w="2767" w:type="dxa"/>
          </w:tcPr>
          <w:p w14:paraId="3D31E9CA">
            <w:r>
              <w:rPr>
                <w:sz w:val="18"/>
              </w:rPr>
              <w:t>403</w:t>
            </w:r>
          </w:p>
        </w:tc>
        <w:tc>
          <w:tcPr>
            <w:tcW w:w="2767" w:type="dxa"/>
          </w:tcPr>
          <w:p w14:paraId="421AE116">
            <w:r>
              <w:rPr>
                <w:sz w:val="18"/>
              </w:rPr>
              <w:t>无操作权限</w:t>
            </w:r>
          </w:p>
        </w:tc>
      </w:tr>
      <w:tr w14:paraId="1367A8FD">
        <w:tblPrEx>
          <w:tblCellMar>
            <w:top w:w="0" w:type="dxa"/>
            <w:left w:w="108" w:type="dxa"/>
            <w:bottom w:w="0" w:type="dxa"/>
            <w:right w:w="108" w:type="dxa"/>
          </w:tblCellMar>
        </w:tblPrEx>
        <w:trPr>
          <w:jc w:val="center"/>
        </w:trPr>
        <w:tc>
          <w:tcPr>
            <w:tcW w:w="2767" w:type="dxa"/>
          </w:tcPr>
          <w:p w14:paraId="073D1A15">
            <w:r>
              <w:rPr>
                <w:sz w:val="18"/>
              </w:rPr>
              <w:t>404</w:t>
            </w:r>
          </w:p>
        </w:tc>
        <w:tc>
          <w:tcPr>
            <w:tcW w:w="2767" w:type="dxa"/>
          </w:tcPr>
          <w:p w14:paraId="5D4A15D0">
            <w:r>
              <w:rPr>
                <w:sz w:val="18"/>
              </w:rPr>
              <w:t>404</w:t>
            </w:r>
          </w:p>
        </w:tc>
        <w:tc>
          <w:tcPr>
            <w:tcW w:w="2767" w:type="dxa"/>
          </w:tcPr>
          <w:p w14:paraId="7EB9AE20">
            <w:r>
              <w:rPr>
                <w:sz w:val="18"/>
              </w:rPr>
              <w:t>资源不存在</w:t>
            </w:r>
          </w:p>
        </w:tc>
      </w:tr>
      <w:tr w14:paraId="153B469F">
        <w:tblPrEx>
          <w:tblCellMar>
            <w:top w:w="0" w:type="dxa"/>
            <w:left w:w="108" w:type="dxa"/>
            <w:bottom w:w="0" w:type="dxa"/>
            <w:right w:w="108" w:type="dxa"/>
          </w:tblCellMar>
        </w:tblPrEx>
        <w:trPr>
          <w:jc w:val="center"/>
        </w:trPr>
        <w:tc>
          <w:tcPr>
            <w:tcW w:w="2767" w:type="dxa"/>
          </w:tcPr>
          <w:p w14:paraId="55348855">
            <w:r>
              <w:rPr>
                <w:sz w:val="18"/>
              </w:rPr>
              <w:t>413</w:t>
            </w:r>
          </w:p>
        </w:tc>
        <w:tc>
          <w:tcPr>
            <w:tcW w:w="2767" w:type="dxa"/>
          </w:tcPr>
          <w:p w14:paraId="1988AF89">
            <w:r>
              <w:rPr>
                <w:sz w:val="18"/>
              </w:rPr>
              <w:t>413</w:t>
            </w:r>
          </w:p>
        </w:tc>
        <w:tc>
          <w:tcPr>
            <w:tcW w:w="2767" w:type="dxa"/>
          </w:tcPr>
          <w:p w14:paraId="261F1A16">
            <w:r>
              <w:rPr>
                <w:sz w:val="18"/>
              </w:rPr>
              <w:t>文件大小超过限制</w:t>
            </w:r>
          </w:p>
        </w:tc>
      </w:tr>
      <w:tr w14:paraId="59F4A26B">
        <w:tblPrEx>
          <w:tblCellMar>
            <w:top w:w="0" w:type="dxa"/>
            <w:left w:w="108" w:type="dxa"/>
            <w:bottom w:w="0" w:type="dxa"/>
            <w:right w:w="108" w:type="dxa"/>
          </w:tblCellMar>
        </w:tblPrEx>
        <w:trPr>
          <w:jc w:val="center"/>
        </w:trPr>
        <w:tc>
          <w:tcPr>
            <w:tcW w:w="2767" w:type="dxa"/>
          </w:tcPr>
          <w:p w14:paraId="522EF20A">
            <w:r>
              <w:rPr>
                <w:sz w:val="18"/>
              </w:rPr>
              <w:t>500</w:t>
            </w:r>
          </w:p>
        </w:tc>
        <w:tc>
          <w:tcPr>
            <w:tcW w:w="2767" w:type="dxa"/>
          </w:tcPr>
          <w:p w14:paraId="40F7BFC3">
            <w:r>
              <w:rPr>
                <w:sz w:val="18"/>
              </w:rPr>
              <w:t>500</w:t>
            </w:r>
          </w:p>
        </w:tc>
        <w:tc>
          <w:tcPr>
            <w:tcW w:w="2767" w:type="dxa"/>
          </w:tcPr>
          <w:p w14:paraId="1B74F068">
            <w:r>
              <w:rPr>
                <w:sz w:val="18"/>
              </w:rPr>
              <w:t>服务器内部错误</w:t>
            </w:r>
          </w:p>
        </w:tc>
      </w:tr>
    </w:tbl>
    <w:p w14:paraId="6C3B4617"/>
    <w:p w14:paraId="4BA4FE1C">
      <w:pPr>
        <w:pStyle w:val="5"/>
        <w:bidi w:val="0"/>
      </w:pPr>
      <w:r>
        <w:rPr>
          <w:rFonts w:hint="eastAsia"/>
          <w:lang w:eastAsia="zh-CN"/>
        </w:rPr>
        <w:t>（</w:t>
      </w:r>
      <w:r>
        <w:rPr>
          <w:rFonts w:hint="eastAsia"/>
          <w:lang w:val="en-US" w:eastAsia="zh-CN"/>
        </w:rPr>
        <w:t>6</w:t>
      </w:r>
      <w:r>
        <w:rPr>
          <w:rFonts w:hint="eastAsia"/>
          <w:lang w:eastAsia="zh-CN"/>
        </w:rPr>
        <w:t>）</w:t>
      </w:r>
      <w:r>
        <w:t>前后端协作约定</w:t>
      </w:r>
    </w:p>
    <w:p w14:paraId="5EE9D76E">
      <w:pPr>
        <w:pStyle w:val="14"/>
        <w:numPr>
          <w:ilvl w:val="0"/>
          <w:numId w:val="0"/>
        </w:numPr>
        <w:tabs>
          <w:tab w:val="clear" w:pos="360"/>
        </w:tabs>
        <w:ind w:left="360" w:leftChars="0" w:hanging="360" w:firstLineChars="0"/>
      </w:pPr>
      <w:r>
        <w:rPr>
          <w:b/>
        </w:rPr>
        <w:t>认证</w:t>
      </w:r>
      <w:r>
        <w:t>：前端存储 Access Token + Refresh Token 到 localStorage，Axios 拦截器自动附带 Bearer Token；Token 过期自动无感刷新</w:t>
      </w:r>
    </w:p>
    <w:p w14:paraId="4279CDA6">
      <w:pPr>
        <w:pStyle w:val="14"/>
        <w:numPr>
          <w:ilvl w:val="0"/>
          <w:numId w:val="0"/>
        </w:numPr>
        <w:tabs>
          <w:tab w:val="clear" w:pos="360"/>
        </w:tabs>
        <w:ind w:left="360" w:leftChars="0" w:hanging="360" w:firstLineChars="0"/>
      </w:pPr>
      <w:r>
        <w:rPr>
          <w:b/>
        </w:rPr>
        <w:t>分页</w:t>
      </w:r>
      <w:r>
        <w:t xml:space="preserve">：统一使用 </w:t>
      </w:r>
      <w:r>
        <w:rPr>
          <w:rFonts w:ascii="Consolas" w:hAnsi="Consolas"/>
          <w:color w:val="C7254E"/>
          <w:sz w:val="18"/>
        </w:rPr>
        <w:t>page</w:t>
      </w:r>
      <w:r>
        <w:t xml:space="preserve"> + </w:t>
      </w:r>
      <w:r>
        <w:rPr>
          <w:rFonts w:ascii="Consolas" w:hAnsi="Consolas"/>
          <w:color w:val="C7254E"/>
          <w:sz w:val="18"/>
        </w:rPr>
        <w:t>page_size</w:t>
      </w:r>
      <w:r>
        <w:t xml:space="preserve"> 参数，响应中 </w:t>
      </w:r>
      <w:r>
        <w:rPr>
          <w:rFonts w:ascii="Consolas" w:hAnsi="Consolas"/>
          <w:color w:val="C7254E"/>
          <w:sz w:val="18"/>
        </w:rPr>
        <w:t>count</w:t>
      </w:r>
      <w:r>
        <w:t xml:space="preserve"> / </w:t>
      </w:r>
      <w:r>
        <w:rPr>
          <w:rFonts w:ascii="Consolas" w:hAnsi="Consolas"/>
          <w:color w:val="C7254E"/>
          <w:sz w:val="18"/>
        </w:rPr>
        <w:t>next</w:t>
      </w:r>
      <w:r>
        <w:t xml:space="preserve"> / </w:t>
      </w:r>
      <w:r>
        <w:rPr>
          <w:rFonts w:ascii="Consolas" w:hAnsi="Consolas"/>
          <w:color w:val="C7254E"/>
          <w:sz w:val="18"/>
        </w:rPr>
        <w:t>previous</w:t>
      </w:r>
      <w:r>
        <w:t xml:space="preserve"> 用于前端分页组件</w:t>
      </w:r>
    </w:p>
    <w:p w14:paraId="53666106">
      <w:pPr>
        <w:pStyle w:val="14"/>
        <w:numPr>
          <w:ilvl w:val="0"/>
          <w:numId w:val="0"/>
        </w:numPr>
        <w:tabs>
          <w:tab w:val="clear" w:pos="360"/>
        </w:tabs>
        <w:ind w:left="360" w:leftChars="0" w:hanging="360" w:firstLineChars="0"/>
      </w:pPr>
      <w:r>
        <w:rPr>
          <w:b/>
        </w:rPr>
        <w:t>文件上传</w:t>
      </w:r>
      <w:r>
        <w:t xml:space="preserve">：使用 </w:t>
      </w:r>
      <w:r>
        <w:rPr>
          <w:rFonts w:ascii="Consolas" w:hAnsi="Consolas"/>
          <w:color w:val="C7254E"/>
          <w:sz w:val="18"/>
        </w:rPr>
        <w:t>multipart/form-data</w:t>
      </w:r>
      <w:r>
        <w:t xml:space="preserve"> 编码，</w:t>
      </w:r>
      <w:r>
        <w:rPr>
          <w:rFonts w:ascii="Consolas" w:hAnsi="Consolas"/>
          <w:color w:val="C7254E"/>
          <w:sz w:val="18"/>
        </w:rPr>
        <w:t>/tasks/{id}/attachments/</w:t>
      </w:r>
      <w:r>
        <w:t xml:space="preserve"> 或 </w:t>
      </w:r>
      <w:r>
        <w:rPr>
          <w:rFonts w:ascii="Consolas" w:hAnsi="Consolas"/>
          <w:color w:val="C7254E"/>
          <w:sz w:val="18"/>
        </w:rPr>
        <w:t>/files/</w:t>
      </w:r>
      <w:r>
        <w:t xml:space="preserve"> 通用上传接口</w:t>
      </w:r>
    </w:p>
    <w:p w14:paraId="58652E85">
      <w:pPr>
        <w:pStyle w:val="14"/>
        <w:numPr>
          <w:ilvl w:val="0"/>
          <w:numId w:val="0"/>
        </w:numPr>
        <w:tabs>
          <w:tab w:val="clear" w:pos="360"/>
        </w:tabs>
        <w:ind w:left="360" w:leftChars="0" w:hanging="360" w:firstLineChars="0"/>
      </w:pPr>
      <w:r>
        <w:rPr>
          <w:b/>
        </w:rPr>
        <w:t>实时通知</w:t>
      </w:r>
      <w:r>
        <w:t xml:space="preserve">：通知模块通过前端轮询 </w:t>
      </w:r>
      <w:r>
        <w:rPr>
          <w:rFonts w:ascii="Consolas" w:hAnsi="Consolas"/>
          <w:color w:val="C7254E"/>
          <w:sz w:val="18"/>
        </w:rPr>
        <w:t>/notifications/?is_read=false</w:t>
      </w:r>
      <w:r>
        <w:t xml:space="preserve"> 实现（后续可升级 WebSocket）</w:t>
      </w:r>
    </w:p>
    <w:p w14:paraId="17E7B261">
      <w:pPr>
        <w:pStyle w:val="14"/>
        <w:numPr>
          <w:ilvl w:val="0"/>
          <w:numId w:val="0"/>
        </w:numPr>
        <w:tabs>
          <w:tab w:val="clear" w:pos="360"/>
        </w:tabs>
        <w:ind w:left="360" w:leftChars="0" w:hanging="360" w:firstLineChars="0"/>
      </w:pPr>
      <w:r>
        <w:rPr>
          <w:b/>
        </w:rPr>
        <w:t>乐观更新</w:t>
      </w:r>
      <w:r>
        <w:t>：看板拖拽等高频操作，前端先更新 UI 状态，再调用 API 确认；若失败则回滚 UI</w:t>
      </w:r>
    </w:p>
    <w:p w14:paraId="1CE2DCE2">
      <w:pPr>
        <w:pStyle w:val="14"/>
        <w:numPr>
          <w:ilvl w:val="0"/>
          <w:numId w:val="0"/>
        </w:numPr>
        <w:tabs>
          <w:tab w:val="clear" w:pos="360"/>
        </w:tabs>
        <w:ind w:left="360" w:leftChars="0" w:hanging="360" w:firstLineChars="0"/>
      </w:pPr>
      <w:r>
        <w:rPr>
          <w:b/>
        </w:rPr>
        <w:t>API 文档</w:t>
      </w:r>
      <w:r>
        <w:t xml:space="preserve">：已集成 </w:t>
      </w:r>
      <w:r>
        <w:rPr>
          <w:rFonts w:ascii="Consolas" w:hAnsi="Consolas"/>
          <w:color w:val="C7254E"/>
          <w:sz w:val="18"/>
        </w:rPr>
        <w:t>drf-spectacular</w:t>
      </w:r>
      <w:r>
        <w:t xml:space="preserve">，开发环境访问 </w:t>
      </w:r>
      <w:r>
        <w:rPr>
          <w:rFonts w:ascii="Consolas" w:hAnsi="Consolas"/>
          <w:color w:val="C7254E"/>
          <w:sz w:val="18"/>
        </w:rPr>
        <w:t>http://127.0.0.1:8000/api/docs/</w:t>
      </w:r>
      <w:r>
        <w:t xml:space="preserve"> 查看 Swagger UI</w:t>
      </w:r>
    </w:p>
    <w:p w14:paraId="7F04D2A1">
      <w:r>
        <w:br w:type="page"/>
      </w:r>
    </w:p>
    <w:p w14:paraId="42ED2628">
      <w:pPr>
        <w:pStyle w:val="3"/>
        <w:bidi w:val="0"/>
        <w:rPr>
          <w:rFonts w:hint="default"/>
          <w:lang w:val="en-US" w:eastAsia="zh-CN"/>
        </w:rPr>
      </w:pPr>
      <w:bookmarkStart w:id="19" w:name="_Toc21586"/>
      <w:bookmarkStart w:id="20" w:name="_Toc6987"/>
      <w:r>
        <w:rPr>
          <w:rFonts w:hint="eastAsia"/>
          <w:lang w:val="en-US" w:eastAsia="zh-CN"/>
        </w:rPr>
        <w:t>四、测试与部署</w:t>
      </w:r>
      <w:bookmarkEnd w:id="19"/>
      <w:bookmarkEnd w:id="20"/>
    </w:p>
    <w:p w14:paraId="36C7A722">
      <w:pPr>
        <w:pStyle w:val="4"/>
        <w:bidi w:val="0"/>
      </w:pPr>
      <w:bookmarkStart w:id="21" w:name="_Toc18052"/>
      <w:bookmarkStart w:id="22" w:name="_Toc5104"/>
      <w:r>
        <w:rPr>
          <w:rFonts w:hint="eastAsia"/>
          <w:lang w:val="en-US" w:eastAsia="zh-CN"/>
        </w:rPr>
        <w:t>1.</w:t>
      </w:r>
      <w:r>
        <w:t xml:space="preserve"> 测试报告</w:t>
      </w:r>
      <w:bookmarkEnd w:id="21"/>
      <w:bookmarkEnd w:id="22"/>
    </w:p>
    <w:p w14:paraId="0E7A3CAB">
      <w:r>
        <w:t xml:space="preserve">测试日期：2026-05-22 </w:t>
      </w:r>
    </w:p>
    <w:p w14:paraId="1509EED0">
      <w:r>
        <w:t xml:space="preserve">环境：Docker Compose (MySQL 8.0 + Django 4.2 + Vue 3) </w:t>
      </w:r>
    </w:p>
    <w:p w14:paraId="03AE8FF2">
      <w:r>
        <w:t>测试人员：</w:t>
      </w:r>
      <w:r>
        <w:rPr>
          <w:rFonts w:hint="eastAsia"/>
          <w:lang w:val="en-US" w:eastAsia="zh-CN"/>
        </w:rPr>
        <w:t xml:space="preserve">赵嘉诚 </w:t>
      </w:r>
      <w:r>
        <w:t>AI 辅助</w:t>
      </w:r>
    </w:p>
    <w:p w14:paraId="4C00B645">
      <w:pPr>
        <w:pStyle w:val="5"/>
        <w:bidi w:val="0"/>
      </w:pPr>
      <w:r>
        <w:t>目录</w:t>
      </w:r>
    </w:p>
    <w:p w14:paraId="7B95AEBA">
      <w:pPr>
        <w:pStyle w:val="14"/>
        <w:numPr>
          <w:ilvl w:val="0"/>
          <w:numId w:val="0"/>
        </w:numPr>
        <w:tabs>
          <w:tab w:val="clear" w:pos="360"/>
        </w:tabs>
        <w:ind w:left="360" w:leftChars="0" w:hanging="360" w:firstLineChars="0"/>
      </w:pPr>
      <w:r>
        <w:t>[测试环境](#1-测试环境)</w:t>
      </w:r>
    </w:p>
    <w:p w14:paraId="35FA9551">
      <w:pPr>
        <w:pStyle w:val="14"/>
        <w:numPr>
          <w:ilvl w:val="0"/>
          <w:numId w:val="0"/>
        </w:numPr>
        <w:tabs>
          <w:tab w:val="clear" w:pos="360"/>
        </w:tabs>
        <w:ind w:left="360" w:leftChars="0" w:hanging="360" w:firstLineChars="0"/>
      </w:pPr>
      <w:r>
        <w:t>[测试方法概述](#2-测试方法概述)</w:t>
      </w:r>
    </w:p>
    <w:p w14:paraId="7F40F860">
      <w:pPr>
        <w:pStyle w:val="14"/>
        <w:numPr>
          <w:ilvl w:val="0"/>
          <w:numId w:val="0"/>
        </w:numPr>
        <w:tabs>
          <w:tab w:val="clear" w:pos="360"/>
        </w:tabs>
        <w:ind w:left="360" w:leftChars="0" w:hanging="360" w:firstLineChars="0"/>
      </w:pPr>
      <w:r>
        <w:t>[单元测试结果](#3-单元测试结果)</w:t>
      </w:r>
    </w:p>
    <w:p w14:paraId="11FD497F">
      <w:pPr>
        <w:pStyle w:val="14"/>
        <w:numPr>
          <w:ilvl w:val="0"/>
          <w:numId w:val="0"/>
        </w:numPr>
        <w:tabs>
          <w:tab w:val="clear" w:pos="360"/>
        </w:tabs>
        <w:ind w:left="360" w:leftChars="0" w:hanging="360" w:firstLineChars="0"/>
      </w:pPr>
      <w:r>
        <w:t>[API 接口测试结果](#4-api-接口测试结果)</w:t>
      </w:r>
    </w:p>
    <w:p w14:paraId="37AC5EC8">
      <w:pPr>
        <w:pStyle w:val="14"/>
        <w:numPr>
          <w:ilvl w:val="0"/>
          <w:numId w:val="0"/>
        </w:numPr>
        <w:tabs>
          <w:tab w:val="clear" w:pos="360"/>
        </w:tabs>
        <w:ind w:left="360" w:leftChars="0" w:hanging="360" w:firstLineChars="0"/>
      </w:pPr>
      <w:r>
        <w:t>[功能测试结果](#5-功能测试结果)</w:t>
      </w:r>
    </w:p>
    <w:p w14:paraId="0D551337">
      <w:pPr>
        <w:pStyle w:val="14"/>
        <w:numPr>
          <w:ilvl w:val="0"/>
          <w:numId w:val="0"/>
        </w:numPr>
        <w:tabs>
          <w:tab w:val="clear" w:pos="360"/>
        </w:tabs>
        <w:ind w:left="360" w:leftChars="0" w:hanging="360" w:firstLineChars="0"/>
      </w:pPr>
      <w:r>
        <w:t>[Bug 定位与分析](#6-bug-定位与分析)</w:t>
      </w:r>
    </w:p>
    <w:p w14:paraId="6FBBE3A9">
      <w:pPr>
        <w:pStyle w:val="14"/>
        <w:numPr>
          <w:ilvl w:val="0"/>
          <w:numId w:val="0"/>
        </w:numPr>
        <w:tabs>
          <w:tab w:val="clear" w:pos="360"/>
        </w:tabs>
        <w:ind w:left="360" w:leftChars="0" w:hanging="360" w:firstLineChars="0"/>
      </w:pPr>
      <w:r>
        <w:t>[测试总结](#7-测试总结)</w:t>
      </w:r>
    </w:p>
    <w:p w14:paraId="179240E6">
      <w:pPr>
        <w:pStyle w:val="5"/>
        <w:bidi w:val="0"/>
      </w:pPr>
      <w:r>
        <w:rPr>
          <w:rFonts w:hint="eastAsia"/>
          <w:lang w:eastAsia="zh-CN"/>
        </w:rPr>
        <w:t>（</w:t>
      </w:r>
      <w:r>
        <w:rPr>
          <w:rFonts w:hint="eastAsia"/>
          <w:lang w:val="en-US" w:eastAsia="zh-CN"/>
        </w:rPr>
        <w:t>1</w:t>
      </w:r>
      <w:r>
        <w:rPr>
          <w:rFonts w:hint="eastAsia"/>
          <w:lang w:eastAsia="zh-CN"/>
        </w:rPr>
        <w:t>）</w:t>
      </w:r>
      <w:r>
        <w:t>测试环境</w:t>
      </w:r>
    </w:p>
    <w:tbl>
      <w:tblPr>
        <w:tblStyle w:val="35"/>
        <w:tblW w:w="0" w:type="auto"/>
        <w:jc w:val="center"/>
        <w:tblLayout w:type="autofit"/>
        <w:tblCellMar>
          <w:top w:w="0" w:type="dxa"/>
          <w:left w:w="108" w:type="dxa"/>
          <w:bottom w:w="0" w:type="dxa"/>
          <w:right w:w="108" w:type="dxa"/>
        </w:tblCellMar>
      </w:tblPr>
      <w:tblGrid>
        <w:gridCol w:w="4150"/>
        <w:gridCol w:w="4150"/>
      </w:tblGrid>
      <w:tr w14:paraId="19702A62">
        <w:tblPrEx>
          <w:tblCellMar>
            <w:top w:w="0" w:type="dxa"/>
            <w:left w:w="108" w:type="dxa"/>
            <w:bottom w:w="0" w:type="dxa"/>
            <w:right w:w="108" w:type="dxa"/>
          </w:tblCellMar>
        </w:tblPrEx>
        <w:trPr>
          <w:jc w:val="center"/>
        </w:trPr>
        <w:tc>
          <w:tcPr>
            <w:tcW w:w="4150" w:type="dxa"/>
          </w:tcPr>
          <w:p w14:paraId="29A5EE98">
            <w:pPr>
              <w:jc w:val="center"/>
            </w:pPr>
            <w:r>
              <w:rPr>
                <w:b/>
                <w:sz w:val="18"/>
              </w:rPr>
              <w:t>项目</w:t>
            </w:r>
          </w:p>
        </w:tc>
        <w:tc>
          <w:tcPr>
            <w:tcW w:w="4150" w:type="dxa"/>
          </w:tcPr>
          <w:p w14:paraId="16BB2B49">
            <w:pPr>
              <w:jc w:val="center"/>
            </w:pPr>
            <w:r>
              <w:rPr>
                <w:b/>
                <w:sz w:val="18"/>
              </w:rPr>
              <w:t>说明</w:t>
            </w:r>
          </w:p>
        </w:tc>
      </w:tr>
      <w:tr w14:paraId="63B8F282">
        <w:tblPrEx>
          <w:tblCellMar>
            <w:top w:w="0" w:type="dxa"/>
            <w:left w:w="108" w:type="dxa"/>
            <w:bottom w:w="0" w:type="dxa"/>
            <w:right w:w="108" w:type="dxa"/>
          </w:tblCellMar>
        </w:tblPrEx>
        <w:trPr>
          <w:jc w:val="center"/>
        </w:trPr>
        <w:tc>
          <w:tcPr>
            <w:tcW w:w="4150" w:type="dxa"/>
          </w:tcPr>
          <w:p w14:paraId="77F6389C">
            <w:r>
              <w:rPr>
                <w:sz w:val="18"/>
              </w:rPr>
              <w:t>后端</w:t>
            </w:r>
          </w:p>
        </w:tc>
        <w:tc>
          <w:tcPr>
            <w:tcW w:w="4150" w:type="dxa"/>
          </w:tcPr>
          <w:p w14:paraId="0359909B">
            <w:r>
              <w:rPr>
                <w:sz w:val="18"/>
              </w:rPr>
              <w:t>Django 4.2.30 + DRF 3.17.1 + Python 3.11.15</w:t>
            </w:r>
          </w:p>
        </w:tc>
      </w:tr>
      <w:tr w14:paraId="04996E3E">
        <w:tblPrEx>
          <w:tblCellMar>
            <w:top w:w="0" w:type="dxa"/>
            <w:left w:w="108" w:type="dxa"/>
            <w:bottom w:w="0" w:type="dxa"/>
            <w:right w:w="108" w:type="dxa"/>
          </w:tblCellMar>
        </w:tblPrEx>
        <w:trPr>
          <w:jc w:val="center"/>
        </w:trPr>
        <w:tc>
          <w:tcPr>
            <w:tcW w:w="4150" w:type="dxa"/>
          </w:tcPr>
          <w:p w14:paraId="3BAFE398">
            <w:r>
              <w:rPr>
                <w:sz w:val="18"/>
              </w:rPr>
              <w:t>数据库</w:t>
            </w:r>
          </w:p>
        </w:tc>
        <w:tc>
          <w:tcPr>
            <w:tcW w:w="4150" w:type="dxa"/>
          </w:tcPr>
          <w:p w14:paraId="6F5E25FE">
            <w:r>
              <w:rPr>
                <w:sz w:val="18"/>
              </w:rPr>
              <w:t>MySQL 8.0 (Docker)</w:t>
            </w:r>
          </w:p>
        </w:tc>
      </w:tr>
      <w:tr w14:paraId="3497774A">
        <w:tblPrEx>
          <w:tblCellMar>
            <w:top w:w="0" w:type="dxa"/>
            <w:left w:w="108" w:type="dxa"/>
            <w:bottom w:w="0" w:type="dxa"/>
            <w:right w:w="108" w:type="dxa"/>
          </w:tblCellMar>
        </w:tblPrEx>
        <w:trPr>
          <w:jc w:val="center"/>
        </w:trPr>
        <w:tc>
          <w:tcPr>
            <w:tcW w:w="4150" w:type="dxa"/>
          </w:tcPr>
          <w:p w14:paraId="0830B6FE">
            <w:r>
              <w:rPr>
                <w:sz w:val="18"/>
              </w:rPr>
              <w:t>前端</w:t>
            </w:r>
          </w:p>
        </w:tc>
        <w:tc>
          <w:tcPr>
            <w:tcW w:w="4150" w:type="dxa"/>
          </w:tcPr>
          <w:p w14:paraId="64CD9C78">
            <w:r>
              <w:rPr>
                <w:sz w:val="18"/>
              </w:rPr>
              <w:t>Vue 3 + Vite (端口 5173)</w:t>
            </w:r>
          </w:p>
        </w:tc>
      </w:tr>
      <w:tr w14:paraId="055CE3F9">
        <w:tblPrEx>
          <w:tblCellMar>
            <w:top w:w="0" w:type="dxa"/>
            <w:left w:w="108" w:type="dxa"/>
            <w:bottom w:w="0" w:type="dxa"/>
            <w:right w:w="108" w:type="dxa"/>
          </w:tblCellMar>
        </w:tblPrEx>
        <w:trPr>
          <w:jc w:val="center"/>
        </w:trPr>
        <w:tc>
          <w:tcPr>
            <w:tcW w:w="4150" w:type="dxa"/>
          </w:tcPr>
          <w:p w14:paraId="3441068F">
            <w:r>
              <w:rPr>
                <w:sz w:val="18"/>
              </w:rPr>
              <w:t>测试框架</w:t>
            </w:r>
          </w:p>
        </w:tc>
        <w:tc>
          <w:tcPr>
            <w:tcW w:w="4150" w:type="dxa"/>
          </w:tcPr>
          <w:p w14:paraId="2AD87322">
            <w:r>
              <w:rPr>
                <w:sz w:val="18"/>
              </w:rPr>
              <w:t>pytest 9.0.3 + pytest-django 4.12.0</w:t>
            </w:r>
          </w:p>
        </w:tc>
      </w:tr>
      <w:tr w14:paraId="0597327A">
        <w:tblPrEx>
          <w:tblCellMar>
            <w:top w:w="0" w:type="dxa"/>
            <w:left w:w="108" w:type="dxa"/>
            <w:bottom w:w="0" w:type="dxa"/>
            <w:right w:w="108" w:type="dxa"/>
          </w:tblCellMar>
        </w:tblPrEx>
        <w:trPr>
          <w:jc w:val="center"/>
        </w:trPr>
        <w:tc>
          <w:tcPr>
            <w:tcW w:w="4150" w:type="dxa"/>
          </w:tcPr>
          <w:p w14:paraId="6353C226">
            <w:r>
              <w:rPr>
                <w:sz w:val="18"/>
              </w:rPr>
              <w:t>容器化</w:t>
            </w:r>
          </w:p>
        </w:tc>
        <w:tc>
          <w:tcPr>
            <w:tcW w:w="4150" w:type="dxa"/>
          </w:tcPr>
          <w:p w14:paraId="509356E7">
            <w:r>
              <w:rPr>
                <w:sz w:val="18"/>
              </w:rPr>
              <w:t>Docker Compose (backend / db / frontend / redis / celery)</w:t>
            </w:r>
          </w:p>
        </w:tc>
      </w:tr>
      <w:tr w14:paraId="46240EF9">
        <w:tblPrEx>
          <w:tblCellMar>
            <w:top w:w="0" w:type="dxa"/>
            <w:left w:w="108" w:type="dxa"/>
            <w:bottom w:w="0" w:type="dxa"/>
            <w:right w:w="108" w:type="dxa"/>
          </w:tblCellMar>
        </w:tblPrEx>
        <w:trPr>
          <w:jc w:val="center"/>
        </w:trPr>
        <w:tc>
          <w:tcPr>
            <w:tcW w:w="4150" w:type="dxa"/>
          </w:tcPr>
          <w:p w14:paraId="7A0851E2">
            <w:r>
              <w:rPr>
                <w:sz w:val="18"/>
              </w:rPr>
              <w:t>测试代码位置</w:t>
            </w:r>
          </w:p>
        </w:tc>
        <w:tc>
          <w:tcPr>
            <w:tcW w:w="4150" w:type="dxa"/>
          </w:tcPr>
          <w:p w14:paraId="0BF68D4F">
            <w:r>
              <w:rPr>
                <w:sz w:val="18"/>
              </w:rPr>
              <w:t>`backend/apps/*/tests/test_*.py`</w:t>
            </w:r>
          </w:p>
        </w:tc>
      </w:tr>
    </w:tbl>
    <w:p w14:paraId="097574B2"/>
    <w:p w14:paraId="6AF54C3B">
      <w:r>
        <w:rPr>
          <w:b/>
        </w:rPr>
        <w:t>运行命令</w:t>
      </w:r>
      <w:r>
        <w:t>:</w:t>
      </w:r>
    </w:p>
    <w:p w14:paraId="4284FA3F">
      <w:pPr>
        <w:spacing w:before="0" w:after="0" w:line="260" w:lineRule="exact"/>
        <w:rPr>
          <w:sz w:val="32"/>
          <w:szCs w:val="36"/>
        </w:rPr>
      </w:pPr>
      <w:r>
        <w:rPr>
          <w:rFonts w:ascii="Consolas" w:hAnsi="Consolas" w:eastAsia="Consolas"/>
          <w:color w:val="2D2D2D"/>
          <w:sz w:val="21"/>
          <w:szCs w:val="36"/>
        </w:rPr>
        <w:t>docker compose exec backend python -m pytest -v</w:t>
      </w:r>
    </w:p>
    <w:p w14:paraId="7C33D468"/>
    <w:p w14:paraId="1E9B328E">
      <w:pPr>
        <w:pStyle w:val="5"/>
        <w:bidi w:val="0"/>
      </w:pPr>
      <w:r>
        <w:rPr>
          <w:rFonts w:hint="eastAsia"/>
          <w:lang w:eastAsia="zh-CN"/>
        </w:rPr>
        <w:t>（</w:t>
      </w:r>
      <w:r>
        <w:rPr>
          <w:rFonts w:hint="eastAsia"/>
          <w:lang w:val="en-US" w:eastAsia="zh-CN"/>
        </w:rPr>
        <w:t>2</w:t>
      </w:r>
      <w:r>
        <w:rPr>
          <w:rFonts w:hint="eastAsia"/>
          <w:lang w:eastAsia="zh-CN"/>
        </w:rPr>
        <w:t>）</w:t>
      </w:r>
      <w:r>
        <w:t>测试方法概述</w:t>
      </w:r>
    </w:p>
    <w:p w14:paraId="7C27F223">
      <w:r>
        <w:t>本次测试采用三层测试策略，从模型到接口到端到端功能全覆盖。</w:t>
      </w:r>
    </w:p>
    <w:p w14:paraId="77AEAA8C">
      <w:pPr>
        <w:pStyle w:val="5"/>
        <w:bidi w:val="0"/>
      </w:pPr>
      <w:r>
        <w:t>2.1 pytest 单元测试</w:t>
      </w:r>
    </w:p>
    <w:p w14:paraId="2A9112E2">
      <w:r>
        <w:rPr>
          <w:b/>
        </w:rPr>
        <w:t>目标</w:t>
      </w:r>
      <w:r>
        <w:t>: 验证 Django Model 字段默认值、约束条件、模型关系以及 ViewSet 权限和筛选逻辑。</w:t>
      </w:r>
    </w:p>
    <w:p w14:paraId="5A0F384F">
      <w:r>
        <w:rPr>
          <w:b/>
        </w:rPr>
        <w:t>测试方法</w:t>
      </w:r>
      <w:r>
        <w:t>:</w:t>
      </w:r>
    </w:p>
    <w:tbl>
      <w:tblPr>
        <w:tblStyle w:val="35"/>
        <w:tblW w:w="0" w:type="auto"/>
        <w:jc w:val="center"/>
        <w:tblLayout w:type="autofit"/>
        <w:tblCellMar>
          <w:top w:w="0" w:type="dxa"/>
          <w:left w:w="108" w:type="dxa"/>
          <w:bottom w:w="0" w:type="dxa"/>
          <w:right w:w="108" w:type="dxa"/>
        </w:tblCellMar>
      </w:tblPr>
      <w:tblGrid>
        <w:gridCol w:w="4150"/>
        <w:gridCol w:w="4150"/>
      </w:tblGrid>
      <w:tr w14:paraId="75E3F0C6">
        <w:tblPrEx>
          <w:tblCellMar>
            <w:top w:w="0" w:type="dxa"/>
            <w:left w:w="108" w:type="dxa"/>
            <w:bottom w:w="0" w:type="dxa"/>
            <w:right w:w="108" w:type="dxa"/>
          </w:tblCellMar>
        </w:tblPrEx>
        <w:trPr>
          <w:jc w:val="center"/>
        </w:trPr>
        <w:tc>
          <w:tcPr>
            <w:tcW w:w="4150" w:type="dxa"/>
          </w:tcPr>
          <w:p w14:paraId="1BE0E6B4">
            <w:pPr>
              <w:jc w:val="center"/>
            </w:pPr>
            <w:r>
              <w:rPr>
                <w:b/>
                <w:sz w:val="18"/>
              </w:rPr>
              <w:t>维度</w:t>
            </w:r>
          </w:p>
        </w:tc>
        <w:tc>
          <w:tcPr>
            <w:tcW w:w="4150" w:type="dxa"/>
          </w:tcPr>
          <w:p w14:paraId="669B498C">
            <w:pPr>
              <w:jc w:val="center"/>
            </w:pPr>
            <w:r>
              <w:rPr>
                <w:b/>
                <w:sz w:val="18"/>
              </w:rPr>
              <w:t>说明</w:t>
            </w:r>
          </w:p>
        </w:tc>
      </w:tr>
      <w:tr w14:paraId="7017BA4B">
        <w:tblPrEx>
          <w:tblCellMar>
            <w:top w:w="0" w:type="dxa"/>
            <w:left w:w="108" w:type="dxa"/>
            <w:bottom w:w="0" w:type="dxa"/>
            <w:right w:w="108" w:type="dxa"/>
          </w:tblCellMar>
        </w:tblPrEx>
        <w:trPr>
          <w:jc w:val="center"/>
        </w:trPr>
        <w:tc>
          <w:tcPr>
            <w:tcW w:w="4150" w:type="dxa"/>
          </w:tcPr>
          <w:p w14:paraId="0D230795">
            <w:r>
              <w:rPr>
                <w:sz w:val="18"/>
              </w:rPr>
              <w:t>测试框架</w:t>
            </w:r>
          </w:p>
        </w:tc>
        <w:tc>
          <w:tcPr>
            <w:tcW w:w="4150" w:type="dxa"/>
          </w:tcPr>
          <w:p w14:paraId="6AC8D662">
            <w:r>
              <w:rPr>
                <w:sz w:val="18"/>
              </w:rPr>
              <w:t>pytest 9.0.3 + pytest-django 4.12.0</w:t>
            </w:r>
          </w:p>
        </w:tc>
      </w:tr>
      <w:tr w14:paraId="13936A8A">
        <w:tblPrEx>
          <w:tblCellMar>
            <w:top w:w="0" w:type="dxa"/>
            <w:left w:w="108" w:type="dxa"/>
            <w:bottom w:w="0" w:type="dxa"/>
            <w:right w:w="108" w:type="dxa"/>
          </w:tblCellMar>
        </w:tblPrEx>
        <w:trPr>
          <w:jc w:val="center"/>
        </w:trPr>
        <w:tc>
          <w:tcPr>
            <w:tcW w:w="4150" w:type="dxa"/>
          </w:tcPr>
          <w:p w14:paraId="0586CA9F">
            <w:r>
              <w:rPr>
                <w:sz w:val="18"/>
              </w:rPr>
              <w:t>数据库</w:t>
            </w:r>
          </w:p>
        </w:tc>
        <w:tc>
          <w:tcPr>
            <w:tcW w:w="4150" w:type="dxa"/>
          </w:tcPr>
          <w:p w14:paraId="1B954525">
            <w:r>
              <w:rPr>
                <w:sz w:val="18"/>
              </w:rPr>
              <w:t>真实 MySQL 8.0 (Docker)，非 SQLite 内存库</w:t>
            </w:r>
          </w:p>
        </w:tc>
      </w:tr>
      <w:tr w14:paraId="69901755">
        <w:tblPrEx>
          <w:tblCellMar>
            <w:top w:w="0" w:type="dxa"/>
            <w:left w:w="108" w:type="dxa"/>
            <w:bottom w:w="0" w:type="dxa"/>
            <w:right w:w="108" w:type="dxa"/>
          </w:tblCellMar>
        </w:tblPrEx>
        <w:trPr>
          <w:jc w:val="center"/>
        </w:trPr>
        <w:tc>
          <w:tcPr>
            <w:tcW w:w="4150" w:type="dxa"/>
          </w:tcPr>
          <w:p w14:paraId="782E7704">
            <w:r>
              <w:rPr>
                <w:sz w:val="18"/>
              </w:rPr>
              <w:t>Fixture</w:t>
            </w:r>
          </w:p>
        </w:tc>
        <w:tc>
          <w:tcPr>
            <w:tcW w:w="4150" w:type="dxa"/>
          </w:tcPr>
          <w:p w14:paraId="44198896">
            <w:r>
              <w:rPr>
                <w:sz w:val="18"/>
              </w:rPr>
              <w:t>`conftest.py` 中定义 `django_user` fixture，通过 `@pytest.fixture` 创建测试用户，各测试函数通过参数注入复用</w:t>
            </w:r>
          </w:p>
        </w:tc>
      </w:tr>
      <w:tr w14:paraId="6E81C456">
        <w:tblPrEx>
          <w:tblCellMar>
            <w:top w:w="0" w:type="dxa"/>
            <w:left w:w="108" w:type="dxa"/>
            <w:bottom w:w="0" w:type="dxa"/>
            <w:right w:w="108" w:type="dxa"/>
          </w:tblCellMar>
        </w:tblPrEx>
        <w:trPr>
          <w:jc w:val="center"/>
        </w:trPr>
        <w:tc>
          <w:tcPr>
            <w:tcW w:w="4150" w:type="dxa"/>
          </w:tcPr>
          <w:p w14:paraId="199E791F">
            <w:r>
              <w:rPr>
                <w:sz w:val="18"/>
              </w:rPr>
              <w:t>模型测试</w:t>
            </w:r>
          </w:p>
        </w:tc>
        <w:tc>
          <w:tcPr>
            <w:tcW w:w="4150" w:type="dxa"/>
          </w:tcPr>
          <w:p w14:paraId="5FC192FF">
            <w:r>
              <w:rPr>
                <w:sz w:val="18"/>
              </w:rPr>
              <w:t>每个 Model 类对应一个 `TestXxxModel` 类，验证字段默认值 (`assert task.status == 'todo'`)、枚举选项 (`choices` 列表)、约束 (`pytest.raises` 捕获唯一约束异常)、关系 (`parent.subtasks.count()`)</w:t>
            </w:r>
          </w:p>
        </w:tc>
      </w:tr>
      <w:tr w14:paraId="681DF011">
        <w:tblPrEx>
          <w:tblCellMar>
            <w:top w:w="0" w:type="dxa"/>
            <w:left w:w="108" w:type="dxa"/>
            <w:bottom w:w="0" w:type="dxa"/>
            <w:right w:w="108" w:type="dxa"/>
          </w:tblCellMar>
        </w:tblPrEx>
        <w:trPr>
          <w:jc w:val="center"/>
        </w:trPr>
        <w:tc>
          <w:tcPr>
            <w:tcW w:w="4150" w:type="dxa"/>
          </w:tcPr>
          <w:p w14:paraId="06A67A3F">
            <w:r>
              <w:rPr>
                <w:sz w:val="18"/>
              </w:rPr>
              <w:t>视图测试</w:t>
            </w:r>
          </w:p>
        </w:tc>
        <w:tc>
          <w:tcPr>
            <w:tcW w:w="4150" w:type="dxa"/>
          </w:tcPr>
          <w:p w14:paraId="29BB8B71">
            <w:r>
              <w:rPr>
                <w:sz w:val="18"/>
              </w:rPr>
              <w:t>使用 DRF 的 `APIRequestFactory` 构造请求，`force_authenticate` 模拟认证用户，直接调用 ViewSet 的 `as_view()` 方法，验证状态码和响应内容</w:t>
            </w:r>
          </w:p>
        </w:tc>
      </w:tr>
      <w:tr w14:paraId="0ECE4B4C">
        <w:tblPrEx>
          <w:tblCellMar>
            <w:top w:w="0" w:type="dxa"/>
            <w:left w:w="108" w:type="dxa"/>
            <w:bottom w:w="0" w:type="dxa"/>
            <w:right w:w="108" w:type="dxa"/>
          </w:tblCellMar>
        </w:tblPrEx>
        <w:trPr>
          <w:jc w:val="center"/>
        </w:trPr>
        <w:tc>
          <w:tcPr>
            <w:tcW w:w="4150" w:type="dxa"/>
          </w:tcPr>
          <w:p w14:paraId="4BEFF60B">
            <w:r>
              <w:rPr>
                <w:sz w:val="18"/>
              </w:rPr>
              <w:t>运行方式</w:t>
            </w:r>
          </w:p>
        </w:tc>
        <w:tc>
          <w:tcPr>
            <w:tcW w:w="4150" w:type="dxa"/>
          </w:tcPr>
          <w:p w14:paraId="79A4C29D">
            <w:r>
              <w:rPr>
                <w:sz w:val="18"/>
              </w:rPr>
              <w:t>`docker compose exec backend python -m pytest -v` 在容器内执行</w:t>
            </w:r>
          </w:p>
        </w:tc>
      </w:tr>
    </w:tbl>
    <w:p w14:paraId="19CE0EB4"/>
    <w:p w14:paraId="0722304B">
      <w:r>
        <w:rPr>
          <w:b/>
        </w:rPr>
        <w:t>测试覆盖模式</w:t>
      </w:r>
      <w:r>
        <w:t xml:space="preserve"> (以 Task 模型为例):</w:t>
      </w:r>
    </w:p>
    <w:p w14:paraId="279AF0B4">
      <w:pPr>
        <w:spacing w:before="0" w:after="0" w:line="260" w:lineRule="exact"/>
        <w:rPr>
          <w:sz w:val="32"/>
          <w:szCs w:val="36"/>
        </w:rPr>
      </w:pPr>
      <w:r>
        <w:rPr>
          <w:rFonts w:ascii="Consolas" w:hAnsi="Consolas" w:eastAsia="Consolas"/>
          <w:color w:val="2D2D2D"/>
          <w:sz w:val="21"/>
          <w:szCs w:val="36"/>
        </w:rPr>
        <w:t>Model 默认值  → 创建实例，assert 各字段默认值</w:t>
      </w:r>
    </w:p>
    <w:p w14:paraId="25365EF3">
      <w:pPr>
        <w:spacing w:before="0" w:after="0" w:line="260" w:lineRule="exact"/>
        <w:rPr>
          <w:sz w:val="32"/>
          <w:szCs w:val="36"/>
        </w:rPr>
      </w:pPr>
      <w:r>
        <w:rPr>
          <w:rFonts w:ascii="Consolas" w:hAnsi="Consolas" w:eastAsia="Consolas"/>
          <w:color w:val="2D2D2D"/>
          <w:sz w:val="21"/>
          <w:szCs w:val="36"/>
        </w:rPr>
        <w:t>Model 枚举    → 检查 STATUS_CHOICES / PRIORITY_CHOICES 列表</w:t>
      </w:r>
    </w:p>
    <w:p w14:paraId="6304C003">
      <w:pPr>
        <w:spacing w:before="0" w:after="0" w:line="260" w:lineRule="exact"/>
        <w:rPr>
          <w:sz w:val="32"/>
          <w:szCs w:val="36"/>
        </w:rPr>
      </w:pPr>
      <w:r>
        <w:rPr>
          <w:rFonts w:ascii="Consolas" w:hAnsi="Consolas" w:eastAsia="Consolas"/>
          <w:color w:val="2D2D2D"/>
          <w:sz w:val="21"/>
          <w:szCs w:val="36"/>
        </w:rPr>
        <w:t>Model 约束    → pytest.raises 验证唯一约束 / 非空约束</w:t>
      </w:r>
    </w:p>
    <w:p w14:paraId="1D8B7577">
      <w:pPr>
        <w:spacing w:before="0" w:after="0" w:line="260" w:lineRule="exact"/>
        <w:rPr>
          <w:sz w:val="32"/>
          <w:szCs w:val="36"/>
        </w:rPr>
      </w:pPr>
      <w:r>
        <w:rPr>
          <w:rFonts w:ascii="Consolas" w:hAnsi="Consolas" w:eastAsia="Consolas"/>
          <w:color w:val="2D2D2D"/>
          <w:sz w:val="21"/>
          <w:szCs w:val="36"/>
        </w:rPr>
        <w:t>Model 关系    → 验证 FK、反向查询 (related_name)</w:t>
      </w:r>
    </w:p>
    <w:p w14:paraId="3489DB2F">
      <w:pPr>
        <w:spacing w:before="0" w:after="0" w:line="260" w:lineRule="exact"/>
        <w:rPr>
          <w:sz w:val="32"/>
          <w:szCs w:val="36"/>
        </w:rPr>
      </w:pPr>
      <w:r>
        <w:rPr>
          <w:rFonts w:ascii="Consolas" w:hAnsi="Consolas" w:eastAsia="Consolas"/>
          <w:color w:val="2D2D2D"/>
          <w:sz w:val="21"/>
          <w:szCs w:val="36"/>
        </w:rPr>
        <w:t>View 权限     → 无认证 → 401; 有认证 → 200</w:t>
      </w:r>
    </w:p>
    <w:p w14:paraId="1B916B2C">
      <w:pPr>
        <w:spacing w:before="0" w:after="0" w:line="260" w:lineRule="exact"/>
        <w:rPr>
          <w:sz w:val="32"/>
          <w:szCs w:val="36"/>
        </w:rPr>
      </w:pPr>
      <w:r>
        <w:rPr>
          <w:rFonts w:ascii="Consolas" w:hAnsi="Consolas" w:eastAsia="Consolas"/>
          <w:color w:val="2D2D2D"/>
          <w:sz w:val="21"/>
          <w:szCs w:val="36"/>
        </w:rPr>
        <w:t>View 筛选     → ?status=done → 仅返回匹配记录</w:t>
      </w:r>
    </w:p>
    <w:p w14:paraId="5CDE6859">
      <w:pPr>
        <w:spacing w:before="0" w:after="0" w:line="260" w:lineRule="exact"/>
        <w:rPr>
          <w:sz w:val="32"/>
          <w:szCs w:val="36"/>
        </w:rPr>
      </w:pPr>
      <w:r>
        <w:rPr>
          <w:rFonts w:ascii="Consolas" w:hAnsi="Consolas" w:eastAsia="Consolas"/>
          <w:color w:val="2D2D2D"/>
          <w:sz w:val="21"/>
          <w:szCs w:val="36"/>
        </w:rPr>
        <w:t>View 业务逻辑 → 创建项目 → 自动成为 manager</w:t>
      </w:r>
    </w:p>
    <w:p w14:paraId="36471FA0"/>
    <w:p w14:paraId="7EAC472D">
      <w:pPr>
        <w:pStyle w:val="5"/>
        <w:bidi w:val="0"/>
      </w:pPr>
      <w:r>
        <w:t>2.2 Postman/Newman API 自动化测试</w:t>
      </w:r>
    </w:p>
    <w:p w14:paraId="70EDB07F">
      <w:r>
        <w:rPr>
          <w:b/>
        </w:rPr>
        <w:t>目标</w:t>
      </w:r>
      <w:r>
        <w:t>: 通过 Postman Collection 对全部 REST API 端点进行链式集成测试，模拟真实客户端请求流程。</w:t>
      </w:r>
    </w:p>
    <w:p w14:paraId="4280FA23">
      <w:r>
        <w:rPr>
          <w:b/>
        </w:rPr>
        <w:t>测试方法</w:t>
      </w:r>
      <w:r>
        <w:t>:</w:t>
      </w:r>
    </w:p>
    <w:tbl>
      <w:tblPr>
        <w:tblStyle w:val="35"/>
        <w:tblW w:w="0" w:type="auto"/>
        <w:jc w:val="center"/>
        <w:tblLayout w:type="autofit"/>
        <w:tblCellMar>
          <w:top w:w="0" w:type="dxa"/>
          <w:left w:w="108" w:type="dxa"/>
          <w:bottom w:w="0" w:type="dxa"/>
          <w:right w:w="108" w:type="dxa"/>
        </w:tblCellMar>
      </w:tblPr>
      <w:tblGrid>
        <w:gridCol w:w="4150"/>
        <w:gridCol w:w="4150"/>
      </w:tblGrid>
      <w:tr w14:paraId="029EF6B1">
        <w:tblPrEx>
          <w:tblCellMar>
            <w:top w:w="0" w:type="dxa"/>
            <w:left w:w="108" w:type="dxa"/>
            <w:bottom w:w="0" w:type="dxa"/>
            <w:right w:w="108" w:type="dxa"/>
          </w:tblCellMar>
        </w:tblPrEx>
        <w:trPr>
          <w:jc w:val="center"/>
        </w:trPr>
        <w:tc>
          <w:tcPr>
            <w:tcW w:w="4150" w:type="dxa"/>
          </w:tcPr>
          <w:p w14:paraId="08D4A987">
            <w:pPr>
              <w:jc w:val="center"/>
            </w:pPr>
            <w:r>
              <w:rPr>
                <w:b/>
                <w:sz w:val="18"/>
              </w:rPr>
              <w:t>维度</w:t>
            </w:r>
          </w:p>
        </w:tc>
        <w:tc>
          <w:tcPr>
            <w:tcW w:w="4150" w:type="dxa"/>
          </w:tcPr>
          <w:p w14:paraId="76FFC788">
            <w:pPr>
              <w:jc w:val="center"/>
            </w:pPr>
            <w:r>
              <w:rPr>
                <w:b/>
                <w:sz w:val="18"/>
              </w:rPr>
              <w:t>说明</w:t>
            </w:r>
          </w:p>
        </w:tc>
      </w:tr>
      <w:tr w14:paraId="250CDFED">
        <w:tblPrEx>
          <w:tblCellMar>
            <w:top w:w="0" w:type="dxa"/>
            <w:left w:w="108" w:type="dxa"/>
            <w:bottom w:w="0" w:type="dxa"/>
            <w:right w:w="108" w:type="dxa"/>
          </w:tblCellMar>
        </w:tblPrEx>
        <w:trPr>
          <w:jc w:val="center"/>
        </w:trPr>
        <w:tc>
          <w:tcPr>
            <w:tcW w:w="4150" w:type="dxa"/>
          </w:tcPr>
          <w:p w14:paraId="30802B2E">
            <w:r>
              <w:rPr>
                <w:sz w:val="18"/>
              </w:rPr>
              <w:t>测试工具</w:t>
            </w:r>
          </w:p>
        </w:tc>
        <w:tc>
          <w:tcPr>
            <w:tcW w:w="4150" w:type="dxa"/>
          </w:tcPr>
          <w:p w14:paraId="7914A0C7">
            <w:r>
              <w:rPr>
                <w:sz w:val="18"/>
              </w:rPr>
              <w:t>Newman CLI (Postman 命令行运行器)，Node.js 24.x</w:t>
            </w:r>
          </w:p>
        </w:tc>
      </w:tr>
      <w:tr w14:paraId="06DF07D2">
        <w:tblPrEx>
          <w:tblCellMar>
            <w:top w:w="0" w:type="dxa"/>
            <w:left w:w="108" w:type="dxa"/>
            <w:bottom w:w="0" w:type="dxa"/>
            <w:right w:w="108" w:type="dxa"/>
          </w:tblCellMar>
        </w:tblPrEx>
        <w:trPr>
          <w:jc w:val="center"/>
        </w:trPr>
        <w:tc>
          <w:tcPr>
            <w:tcW w:w="4150" w:type="dxa"/>
          </w:tcPr>
          <w:p w14:paraId="470EB84D">
            <w:r>
              <w:rPr>
                <w:sz w:val="18"/>
              </w:rPr>
              <w:t>Collection 结构</w:t>
            </w:r>
          </w:p>
        </w:tc>
        <w:tc>
          <w:tcPr>
            <w:tcW w:w="4150" w:type="dxa"/>
          </w:tcPr>
          <w:p w14:paraId="1B406961">
            <w:r>
              <w:rPr>
                <w:sz w:val="18"/>
              </w:rPr>
              <w:t>10 个文件夹，55 个请求，按业务模块分组 (Auth → Projects → Tasks → Kanban → Sprints → Worklogs → Notifications → Reports → Permission → Cleanup)</w:t>
            </w:r>
          </w:p>
        </w:tc>
      </w:tr>
      <w:tr w14:paraId="6685FB8B">
        <w:tblPrEx>
          <w:tblCellMar>
            <w:top w:w="0" w:type="dxa"/>
            <w:left w:w="108" w:type="dxa"/>
            <w:bottom w:w="0" w:type="dxa"/>
            <w:right w:w="108" w:type="dxa"/>
          </w:tblCellMar>
        </w:tblPrEx>
        <w:trPr>
          <w:jc w:val="center"/>
        </w:trPr>
        <w:tc>
          <w:tcPr>
            <w:tcW w:w="4150" w:type="dxa"/>
          </w:tcPr>
          <w:p w14:paraId="66184720">
            <w:r>
              <w:rPr>
                <w:sz w:val="18"/>
              </w:rPr>
              <w:t>变量链式传递</w:t>
            </w:r>
          </w:p>
        </w:tc>
        <w:tc>
          <w:tcPr>
            <w:tcW w:w="4150" w:type="dxa"/>
          </w:tcPr>
          <w:p w14:paraId="0641BB00">
            <w:r>
              <w:rPr>
                <w:sz w:val="18"/>
              </w:rPr>
              <w:t>Login 响应中的 `access_token` → Collection 变量 → 后续所有请求的 Authorization Header; Create Project 响应中的 `id` → `project_id` 变量 → Create Task 请求体中的 `project` 字段; 依次类推 task_id / sprint_id / board_id</w:t>
            </w:r>
          </w:p>
        </w:tc>
      </w:tr>
      <w:tr w14:paraId="48E3EB13">
        <w:tblPrEx>
          <w:tblCellMar>
            <w:top w:w="0" w:type="dxa"/>
            <w:left w:w="108" w:type="dxa"/>
            <w:bottom w:w="0" w:type="dxa"/>
            <w:right w:w="108" w:type="dxa"/>
          </w:tblCellMar>
        </w:tblPrEx>
        <w:trPr>
          <w:jc w:val="center"/>
        </w:trPr>
        <w:tc>
          <w:tcPr>
            <w:tcW w:w="4150" w:type="dxa"/>
          </w:tcPr>
          <w:p w14:paraId="0189257A">
            <w:r>
              <w:rPr>
                <w:sz w:val="18"/>
              </w:rPr>
              <w:t>断言方式</w:t>
            </w:r>
          </w:p>
        </w:tc>
        <w:tc>
          <w:tcPr>
            <w:tcW w:w="4150" w:type="dxa"/>
          </w:tcPr>
          <w:p w14:paraId="7846E128">
            <w:r>
              <w:rPr>
                <w:sz w:val="18"/>
              </w:rPr>
              <w:t>每个请求内嵌 `pm.test()` 脚本，验证 HTTP 状态码 + 响应体结构 (字段类型、必填字段存在性)</w:t>
            </w:r>
          </w:p>
        </w:tc>
      </w:tr>
      <w:tr w14:paraId="14ACD16C">
        <w:tblPrEx>
          <w:tblCellMar>
            <w:top w:w="0" w:type="dxa"/>
            <w:left w:w="108" w:type="dxa"/>
            <w:bottom w:w="0" w:type="dxa"/>
            <w:right w:w="108" w:type="dxa"/>
          </w:tblCellMar>
        </w:tblPrEx>
        <w:trPr>
          <w:jc w:val="center"/>
        </w:trPr>
        <w:tc>
          <w:tcPr>
            <w:tcW w:w="4150" w:type="dxa"/>
          </w:tcPr>
          <w:p w14:paraId="1FDB39FE">
            <w:r>
              <w:rPr>
                <w:sz w:val="18"/>
              </w:rPr>
              <w:t>运行方式</w:t>
            </w:r>
          </w:p>
        </w:tc>
        <w:tc>
          <w:tcPr>
            <w:tcW w:w="4150" w:type="dxa"/>
          </w:tcPr>
          <w:p w14:paraId="6FF882E8">
            <w:r>
              <w:rPr>
                <w:sz w:val="18"/>
              </w:rPr>
              <w:t>`newman run docs/postman_collection.json --delay-request 150` (150ms 延迟避免请求风暴)</w:t>
            </w:r>
          </w:p>
        </w:tc>
      </w:tr>
      <w:tr w14:paraId="6F49A79F">
        <w:tblPrEx>
          <w:tblCellMar>
            <w:top w:w="0" w:type="dxa"/>
            <w:left w:w="108" w:type="dxa"/>
            <w:bottom w:w="0" w:type="dxa"/>
            <w:right w:w="108" w:type="dxa"/>
          </w:tblCellMar>
        </w:tblPrEx>
        <w:trPr>
          <w:jc w:val="center"/>
        </w:trPr>
        <w:tc>
          <w:tcPr>
            <w:tcW w:w="4150" w:type="dxa"/>
          </w:tcPr>
          <w:p w14:paraId="734B045D">
            <w:r>
              <w:rPr>
                <w:sz w:val="18"/>
              </w:rPr>
              <w:t>状态机验证</w:t>
            </w:r>
          </w:p>
        </w:tc>
        <w:tc>
          <w:tcPr>
            <w:tcW w:w="4150" w:type="dxa"/>
          </w:tcPr>
          <w:p w14:paraId="479C54C2">
            <w:r>
              <w:rPr>
                <w:sz w:val="18"/>
              </w:rPr>
              <w:t>先发起合法转换 (todo→in_progress) 断言 200，再发起非法转换 (in_progress→done) 断言 400</w:t>
            </w:r>
          </w:p>
        </w:tc>
      </w:tr>
      <w:tr w14:paraId="4E09F537">
        <w:tblPrEx>
          <w:tblCellMar>
            <w:top w:w="0" w:type="dxa"/>
            <w:left w:w="108" w:type="dxa"/>
            <w:bottom w:w="0" w:type="dxa"/>
            <w:right w:w="108" w:type="dxa"/>
          </w:tblCellMar>
        </w:tblPrEx>
        <w:trPr>
          <w:jc w:val="center"/>
        </w:trPr>
        <w:tc>
          <w:tcPr>
            <w:tcW w:w="4150" w:type="dxa"/>
          </w:tcPr>
          <w:p w14:paraId="018B6CD7">
            <w:r>
              <w:rPr>
                <w:sz w:val="18"/>
              </w:rPr>
              <w:t>权限测试</w:t>
            </w:r>
          </w:p>
        </w:tc>
        <w:tc>
          <w:tcPr>
            <w:tcW w:w="4150" w:type="dxa"/>
          </w:tcPr>
          <w:p w14:paraId="30837F6F">
            <w:r>
              <w:rPr>
                <w:sz w:val="18"/>
              </w:rPr>
              <w:t>独立文件夹，使用 `noauth` / `invalid_token` 覆盖 Authorization 头，断言 401</w:t>
            </w:r>
          </w:p>
        </w:tc>
      </w:tr>
    </w:tbl>
    <w:p w14:paraId="41DDF911"/>
    <w:p w14:paraId="0B6AC3A5">
      <w:r>
        <w:rPr>
          <w:b/>
        </w:rPr>
        <w:t>Collection 变量流转示意</w:t>
      </w:r>
      <w:r>
        <w:t>:</w:t>
      </w:r>
    </w:p>
    <w:p w14:paraId="2CB63609">
      <w:pPr>
        <w:spacing w:before="0" w:after="0" w:line="260" w:lineRule="exact"/>
        <w:rPr>
          <w:sz w:val="32"/>
          <w:szCs w:val="36"/>
        </w:rPr>
      </w:pPr>
      <w:r>
        <w:rPr>
          <w:rFonts w:ascii="Consolas" w:hAnsi="Consolas" w:eastAsia="Consolas"/>
          <w:color w:val="2D2D2D"/>
          <w:sz w:val="21"/>
          <w:szCs w:val="36"/>
        </w:rPr>
        <w:t>Login (POST)         → access_token, refresh_token</w:t>
      </w:r>
    </w:p>
    <w:p w14:paraId="3A5113CC">
      <w:pPr>
        <w:spacing w:before="0" w:after="0" w:line="260" w:lineRule="exact"/>
        <w:rPr>
          <w:sz w:val="32"/>
          <w:szCs w:val="36"/>
        </w:rPr>
      </w:pPr>
      <w:r>
        <w:rPr>
          <w:rFonts w:ascii="Consolas" w:hAnsi="Consolas" w:eastAsia="Consolas"/>
          <w:color w:val="2D2D2D"/>
          <w:sz w:val="21"/>
          <w:szCs w:val="36"/>
        </w:rPr>
        <w:t>Create Project (POST) → project_id</w:t>
      </w:r>
    </w:p>
    <w:p w14:paraId="5C9EDE63">
      <w:pPr>
        <w:spacing w:before="0" w:after="0" w:line="260" w:lineRule="exact"/>
        <w:rPr>
          <w:sz w:val="32"/>
          <w:szCs w:val="36"/>
        </w:rPr>
      </w:pPr>
      <w:r>
        <w:rPr>
          <w:rFonts w:ascii="Consolas" w:hAnsi="Consolas" w:eastAsia="Consolas"/>
          <w:color w:val="2D2D2D"/>
          <w:sz w:val="21"/>
          <w:szCs w:val="36"/>
        </w:rPr>
        <w:t>Create Task 1 (POST)  → task_id</w:t>
      </w:r>
    </w:p>
    <w:p w14:paraId="604F4826">
      <w:pPr>
        <w:spacing w:before="0" w:after="0" w:line="260" w:lineRule="exact"/>
        <w:rPr>
          <w:sz w:val="32"/>
          <w:szCs w:val="36"/>
        </w:rPr>
      </w:pPr>
      <w:r>
        <w:rPr>
          <w:rFonts w:ascii="Consolas" w:hAnsi="Consolas" w:eastAsia="Consolas"/>
          <w:color w:val="2D2D2D"/>
          <w:sz w:val="21"/>
          <w:szCs w:val="36"/>
        </w:rPr>
        <w:t>Create Task 2 (POST)  → task2_id (用于依赖测试)</w:t>
      </w:r>
    </w:p>
    <w:p w14:paraId="6B9C53EA">
      <w:pPr>
        <w:spacing w:before="0" w:after="0" w:line="260" w:lineRule="exact"/>
        <w:rPr>
          <w:sz w:val="32"/>
          <w:szCs w:val="36"/>
        </w:rPr>
      </w:pPr>
      <w:r>
        <w:rPr>
          <w:rFonts w:ascii="Consolas" w:hAnsi="Consolas" w:eastAsia="Consolas"/>
          <w:color w:val="2D2D2D"/>
          <w:sz w:val="21"/>
          <w:szCs w:val="36"/>
        </w:rPr>
        <w:t>Create Board (POST)   → board_id</w:t>
      </w:r>
    </w:p>
    <w:p w14:paraId="27FE426D">
      <w:pPr>
        <w:spacing w:before="0" w:after="0" w:line="260" w:lineRule="exact"/>
        <w:rPr>
          <w:sz w:val="32"/>
          <w:szCs w:val="36"/>
        </w:rPr>
      </w:pPr>
      <w:r>
        <w:rPr>
          <w:rFonts w:ascii="Consolas" w:hAnsi="Consolas" w:eastAsia="Consolas"/>
          <w:color w:val="2D2D2D"/>
          <w:sz w:val="21"/>
          <w:szCs w:val="36"/>
        </w:rPr>
        <w:t>Create Sprint (POST)  → sprint_id</w:t>
      </w:r>
    </w:p>
    <w:p w14:paraId="3B60989A">
      <w:pPr>
        <w:spacing w:before="0" w:after="0" w:line="260" w:lineRule="exact"/>
        <w:rPr>
          <w:sz w:val="32"/>
          <w:szCs w:val="36"/>
        </w:rPr>
      </w:pPr>
      <w:r>
        <w:rPr>
          <w:rFonts w:ascii="Consolas" w:hAnsi="Consolas" w:eastAsia="Consolas"/>
          <w:color w:val="2D2D2D"/>
          <w:sz w:val="21"/>
          <w:szCs w:val="36"/>
        </w:rPr>
        <w:t>Log Work (POST)       → worklog_id</w:t>
      </w:r>
    </w:p>
    <w:p w14:paraId="40B13923">
      <w:pPr>
        <w:spacing w:before="0" w:after="0" w:line="260" w:lineRule="exact"/>
        <w:rPr>
          <w:sz w:val="32"/>
          <w:szCs w:val="36"/>
        </w:rPr>
      </w:pPr>
      <w:r>
        <w:rPr>
          <w:rFonts w:ascii="Consolas" w:hAnsi="Consolas" w:eastAsia="Consolas"/>
          <w:color w:val="2D2D2D"/>
          <w:sz w:val="21"/>
          <w:szCs w:val="36"/>
        </w:rPr>
        <w:t>Generate Report (POST)→ report_id</w:t>
      </w:r>
    </w:p>
    <w:p w14:paraId="3CDD0FB6">
      <w:pPr>
        <w:spacing w:before="0" w:after="0" w:line="260" w:lineRule="exact"/>
        <w:rPr>
          <w:sz w:val="32"/>
          <w:szCs w:val="36"/>
        </w:rPr>
      </w:pPr>
      <w:r>
        <w:rPr>
          <w:rFonts w:ascii="Consolas" w:hAnsi="Consolas" w:eastAsia="Consolas"/>
          <w:color w:val="2D2D2D"/>
          <w:sz w:val="21"/>
          <w:szCs w:val="36"/>
        </w:rPr>
        <w:t>Cleanup (DELETE)      → 删除 project，释放所有级联资源</w:t>
      </w:r>
    </w:p>
    <w:p w14:paraId="75D3735B"/>
    <w:p w14:paraId="4FB2F8F7">
      <w:pPr>
        <w:pStyle w:val="5"/>
        <w:bidi w:val="0"/>
      </w:pPr>
      <w:r>
        <w:t>2.3 curl 手动功能测试</w:t>
      </w:r>
    </w:p>
    <w:p w14:paraId="43E8C297">
      <w:r>
        <w:rPr>
          <w:b/>
        </w:rPr>
        <w:t>目标</w:t>
      </w:r>
      <w:r>
        <w:t>: 对关键业务路径进行端到端手工验证，补充自动化测试无法覆盖的边界场景。</w:t>
      </w:r>
    </w:p>
    <w:p w14:paraId="7074C33A">
      <w:r>
        <w:rPr>
          <w:b/>
        </w:rPr>
        <w:t>测试方法</w:t>
      </w:r>
      <w:r>
        <w:t>:</w:t>
      </w:r>
    </w:p>
    <w:tbl>
      <w:tblPr>
        <w:tblStyle w:val="35"/>
        <w:tblW w:w="0" w:type="auto"/>
        <w:jc w:val="center"/>
        <w:tblLayout w:type="autofit"/>
        <w:tblCellMar>
          <w:top w:w="0" w:type="dxa"/>
          <w:left w:w="108" w:type="dxa"/>
          <w:bottom w:w="0" w:type="dxa"/>
          <w:right w:w="108" w:type="dxa"/>
        </w:tblCellMar>
      </w:tblPr>
      <w:tblGrid>
        <w:gridCol w:w="4150"/>
        <w:gridCol w:w="4150"/>
      </w:tblGrid>
      <w:tr w14:paraId="2A72E8C0">
        <w:tblPrEx>
          <w:tblCellMar>
            <w:top w:w="0" w:type="dxa"/>
            <w:left w:w="108" w:type="dxa"/>
            <w:bottom w:w="0" w:type="dxa"/>
            <w:right w:w="108" w:type="dxa"/>
          </w:tblCellMar>
        </w:tblPrEx>
        <w:trPr>
          <w:jc w:val="center"/>
        </w:trPr>
        <w:tc>
          <w:tcPr>
            <w:tcW w:w="4150" w:type="dxa"/>
          </w:tcPr>
          <w:p w14:paraId="2ED7562A">
            <w:pPr>
              <w:jc w:val="center"/>
            </w:pPr>
            <w:r>
              <w:rPr>
                <w:b/>
                <w:sz w:val="18"/>
              </w:rPr>
              <w:t>维度</w:t>
            </w:r>
          </w:p>
        </w:tc>
        <w:tc>
          <w:tcPr>
            <w:tcW w:w="4150" w:type="dxa"/>
          </w:tcPr>
          <w:p w14:paraId="45A752E2">
            <w:pPr>
              <w:jc w:val="center"/>
            </w:pPr>
            <w:r>
              <w:rPr>
                <w:b/>
                <w:sz w:val="18"/>
              </w:rPr>
              <w:t>说明</w:t>
            </w:r>
          </w:p>
        </w:tc>
      </w:tr>
      <w:tr w14:paraId="2C2A7AA4">
        <w:tblPrEx>
          <w:tblCellMar>
            <w:top w:w="0" w:type="dxa"/>
            <w:left w:w="108" w:type="dxa"/>
            <w:bottom w:w="0" w:type="dxa"/>
            <w:right w:w="108" w:type="dxa"/>
          </w:tblCellMar>
        </w:tblPrEx>
        <w:trPr>
          <w:jc w:val="center"/>
        </w:trPr>
        <w:tc>
          <w:tcPr>
            <w:tcW w:w="4150" w:type="dxa"/>
          </w:tcPr>
          <w:p w14:paraId="447BE9AE">
            <w:r>
              <w:rPr>
                <w:sz w:val="18"/>
              </w:rPr>
              <w:t>认证方式</w:t>
            </w:r>
          </w:p>
        </w:tc>
        <w:tc>
          <w:tcPr>
            <w:tcW w:w="4150" w:type="dxa"/>
          </w:tcPr>
          <w:p w14:paraId="5B30A5EB">
            <w:r>
              <w:rPr>
                <w:sz w:val="18"/>
              </w:rPr>
              <w:t>先调用 `/auth/login/` 获取 JWT token，后续请求通过 `Authorization: Bearer &lt;token&gt;` 传递</w:t>
            </w:r>
          </w:p>
        </w:tc>
      </w:tr>
      <w:tr w14:paraId="6F8B3943">
        <w:tblPrEx>
          <w:tblCellMar>
            <w:top w:w="0" w:type="dxa"/>
            <w:left w:w="108" w:type="dxa"/>
            <w:bottom w:w="0" w:type="dxa"/>
            <w:right w:w="108" w:type="dxa"/>
          </w:tblCellMar>
        </w:tblPrEx>
        <w:trPr>
          <w:jc w:val="center"/>
        </w:trPr>
        <w:tc>
          <w:tcPr>
            <w:tcW w:w="4150" w:type="dxa"/>
          </w:tcPr>
          <w:p w14:paraId="77CDAD2F">
            <w:r>
              <w:rPr>
                <w:sz w:val="18"/>
              </w:rPr>
              <w:t>验证内容</w:t>
            </w:r>
          </w:p>
        </w:tc>
        <w:tc>
          <w:tcPr>
            <w:tcW w:w="4150" w:type="dxa"/>
          </w:tcPr>
          <w:p w14:paraId="5306340D">
            <w:r>
              <w:rPr>
                <w:sz w:val="18"/>
              </w:rPr>
              <w:t>登录/注册流程、项目CRUD、任务状态流转、权限校验 (无Token/无效Token/过期Token)</w:t>
            </w:r>
          </w:p>
        </w:tc>
      </w:tr>
      <w:tr w14:paraId="38973CDA">
        <w:tblPrEx>
          <w:tblCellMar>
            <w:top w:w="0" w:type="dxa"/>
            <w:left w:w="108" w:type="dxa"/>
            <w:bottom w:w="0" w:type="dxa"/>
            <w:right w:w="108" w:type="dxa"/>
          </w:tblCellMar>
        </w:tblPrEx>
        <w:trPr>
          <w:jc w:val="center"/>
        </w:trPr>
        <w:tc>
          <w:tcPr>
            <w:tcW w:w="4150" w:type="dxa"/>
          </w:tcPr>
          <w:p w14:paraId="5EEF95F2">
            <w:r>
              <w:rPr>
                <w:sz w:val="18"/>
              </w:rPr>
              <w:t>异常场景</w:t>
            </w:r>
          </w:p>
        </w:tc>
        <w:tc>
          <w:tcPr>
            <w:tcW w:w="4150" w:type="dxa"/>
          </w:tcPr>
          <w:p w14:paraId="0E8174A4">
            <w:r>
              <w:rPr>
                <w:sz w:val="18"/>
              </w:rPr>
              <w:t>错误密码登录、缺少必填字段、非法状态转换、非成员访问私有项目</w:t>
            </w:r>
          </w:p>
        </w:tc>
      </w:tr>
      <w:tr w14:paraId="398F68B6">
        <w:tblPrEx>
          <w:tblCellMar>
            <w:top w:w="0" w:type="dxa"/>
            <w:left w:w="108" w:type="dxa"/>
            <w:bottom w:w="0" w:type="dxa"/>
            <w:right w:w="108" w:type="dxa"/>
          </w:tblCellMar>
        </w:tblPrEx>
        <w:trPr>
          <w:jc w:val="center"/>
        </w:trPr>
        <w:tc>
          <w:tcPr>
            <w:tcW w:w="4150" w:type="dxa"/>
          </w:tcPr>
          <w:p w14:paraId="31368165">
            <w:r>
              <w:rPr>
                <w:sz w:val="18"/>
              </w:rPr>
              <w:t>工具</w:t>
            </w:r>
          </w:p>
        </w:tc>
        <w:tc>
          <w:tcPr>
            <w:tcW w:w="4150" w:type="dxa"/>
          </w:tcPr>
          <w:p w14:paraId="26EECA06">
            <w:r>
              <w:rPr>
                <w:sz w:val="18"/>
              </w:rPr>
              <w:t>curl + grep/sed 解析 JSON 响应，在 Windows bash 中执行</w:t>
            </w:r>
          </w:p>
        </w:tc>
      </w:tr>
    </w:tbl>
    <w:p w14:paraId="336DB1C5">
      <w:pPr>
        <w:pStyle w:val="5"/>
        <w:bidi w:val="0"/>
      </w:pPr>
      <w:r>
        <w:rPr>
          <w:rFonts w:hint="eastAsia"/>
          <w:lang w:eastAsia="zh-CN"/>
        </w:rPr>
        <w:t>（</w:t>
      </w:r>
      <w:r>
        <w:rPr>
          <w:rFonts w:hint="eastAsia"/>
          <w:lang w:val="en-US" w:eastAsia="zh-CN"/>
        </w:rPr>
        <w:t>3</w:t>
      </w:r>
      <w:r>
        <w:rPr>
          <w:rFonts w:hint="eastAsia"/>
          <w:lang w:eastAsia="zh-CN"/>
        </w:rPr>
        <w:t>）</w:t>
      </w:r>
      <w:r>
        <w:t>单元测试结果</w:t>
      </w:r>
    </w:p>
    <w:p w14:paraId="60B88C09">
      <w:pPr>
        <w:pStyle w:val="5"/>
        <w:bidi w:val="0"/>
      </w:pPr>
      <w:r>
        <w:t>3.1 测试概览</w:t>
      </w:r>
    </w:p>
    <w:p w14:paraId="484BD6A5">
      <w:pPr>
        <w:spacing w:before="0" w:after="0" w:line="260" w:lineRule="exact"/>
        <w:rPr>
          <w:sz w:val="24"/>
          <w:szCs w:val="28"/>
        </w:rPr>
      </w:pPr>
      <w:r>
        <w:rPr>
          <w:rFonts w:ascii="Consolas" w:hAnsi="Consolas" w:eastAsia="Consolas"/>
          <w:color w:val="2D2D2D"/>
          <w:sz w:val="18"/>
          <w:szCs w:val="28"/>
        </w:rPr>
        <w:t>======================= 51 passed, 3 warnings in 17.38s =======================</w:t>
      </w:r>
    </w:p>
    <w:p w14:paraId="42766677"/>
    <w:p w14:paraId="7F9DF393">
      <w:r>
        <w:rPr>
          <w:b/>
        </w:rPr>
        <w:t>51/51 全部通过</w:t>
      </w:r>
      <w:r>
        <w:t>，覆盖 6 个 Django 应用。</w:t>
      </w:r>
    </w:p>
    <w:p w14:paraId="2CD5D0D0">
      <w:pPr>
        <w:pStyle w:val="5"/>
        <w:bidi w:val="0"/>
      </w:pPr>
      <w:r>
        <w:t>3.2 各模块测试明细</w:t>
      </w:r>
    </w:p>
    <w:p w14:paraId="7D091833">
      <w:pPr>
        <w:pStyle w:val="5"/>
        <w:bidi w:val="0"/>
      </w:pPr>
      <w:r>
        <w:t>accounts (8 tests)</w:t>
      </w:r>
    </w:p>
    <w:tbl>
      <w:tblPr>
        <w:tblStyle w:val="35"/>
        <w:tblW w:w="0" w:type="auto"/>
        <w:jc w:val="center"/>
        <w:tblLayout w:type="autofit"/>
        <w:tblCellMar>
          <w:top w:w="0" w:type="dxa"/>
          <w:left w:w="108" w:type="dxa"/>
          <w:bottom w:w="0" w:type="dxa"/>
          <w:right w:w="108" w:type="dxa"/>
        </w:tblCellMar>
      </w:tblPr>
      <w:tblGrid>
        <w:gridCol w:w="4150"/>
        <w:gridCol w:w="4150"/>
      </w:tblGrid>
      <w:tr w14:paraId="5DAD9930">
        <w:tblPrEx>
          <w:tblCellMar>
            <w:top w:w="0" w:type="dxa"/>
            <w:left w:w="108" w:type="dxa"/>
            <w:bottom w:w="0" w:type="dxa"/>
            <w:right w:w="108" w:type="dxa"/>
          </w:tblCellMar>
        </w:tblPrEx>
        <w:trPr>
          <w:jc w:val="center"/>
        </w:trPr>
        <w:tc>
          <w:tcPr>
            <w:tcW w:w="4150" w:type="dxa"/>
          </w:tcPr>
          <w:p w14:paraId="12E18E44">
            <w:pPr>
              <w:jc w:val="center"/>
            </w:pPr>
            <w:r>
              <w:rPr>
                <w:b/>
                <w:sz w:val="18"/>
              </w:rPr>
              <w:t>测试用例</w:t>
            </w:r>
          </w:p>
        </w:tc>
        <w:tc>
          <w:tcPr>
            <w:tcW w:w="4150" w:type="dxa"/>
          </w:tcPr>
          <w:p w14:paraId="3224DA91">
            <w:pPr>
              <w:jc w:val="center"/>
            </w:pPr>
            <w:r>
              <w:rPr>
                <w:b/>
                <w:sz w:val="18"/>
              </w:rPr>
              <w:t>结果</w:t>
            </w:r>
          </w:p>
        </w:tc>
      </w:tr>
      <w:tr w14:paraId="7D60F1BD">
        <w:tblPrEx>
          <w:tblCellMar>
            <w:top w:w="0" w:type="dxa"/>
            <w:left w:w="108" w:type="dxa"/>
            <w:bottom w:w="0" w:type="dxa"/>
            <w:right w:w="108" w:type="dxa"/>
          </w:tblCellMar>
        </w:tblPrEx>
        <w:trPr>
          <w:jc w:val="center"/>
        </w:trPr>
        <w:tc>
          <w:tcPr>
            <w:tcW w:w="4150" w:type="dxa"/>
          </w:tcPr>
          <w:p w14:paraId="3BADC785">
            <w:r>
              <w:rPr>
                <w:sz w:val="18"/>
              </w:rPr>
              <w:t>User: 创建用户自动生成 UUID 主键</w:t>
            </w:r>
          </w:p>
        </w:tc>
        <w:tc>
          <w:tcPr>
            <w:tcW w:w="4150" w:type="dxa"/>
          </w:tcPr>
          <w:p w14:paraId="66B8E9F5">
            <w:r>
              <w:rPr>
                <w:sz w:val="18"/>
              </w:rPr>
              <w:t>✅ PASS</w:t>
            </w:r>
          </w:p>
        </w:tc>
      </w:tr>
      <w:tr w14:paraId="77D24EE8">
        <w:tblPrEx>
          <w:tblCellMar>
            <w:top w:w="0" w:type="dxa"/>
            <w:left w:w="108" w:type="dxa"/>
            <w:bottom w:w="0" w:type="dxa"/>
            <w:right w:w="108" w:type="dxa"/>
          </w:tblCellMar>
        </w:tblPrEx>
        <w:trPr>
          <w:jc w:val="center"/>
        </w:trPr>
        <w:tc>
          <w:tcPr>
            <w:tcW w:w="4150" w:type="dxa"/>
          </w:tcPr>
          <w:p w14:paraId="1BBE2C92">
            <w:r>
              <w:rPr>
                <w:sz w:val="18"/>
              </w:rPr>
              <w:t>User: 新用户默认 role_type 为 member</w:t>
            </w:r>
          </w:p>
        </w:tc>
        <w:tc>
          <w:tcPr>
            <w:tcW w:w="4150" w:type="dxa"/>
          </w:tcPr>
          <w:p w14:paraId="64139E87">
            <w:r>
              <w:rPr>
                <w:sz w:val="18"/>
              </w:rPr>
              <w:t>✅ PASS</w:t>
            </w:r>
          </w:p>
        </w:tc>
      </w:tr>
      <w:tr w14:paraId="72534E6F">
        <w:tblPrEx>
          <w:tblCellMar>
            <w:top w:w="0" w:type="dxa"/>
            <w:left w:w="108" w:type="dxa"/>
            <w:bottom w:w="0" w:type="dxa"/>
            <w:right w:w="108" w:type="dxa"/>
          </w:tblCellMar>
        </w:tblPrEx>
        <w:trPr>
          <w:jc w:val="center"/>
        </w:trPr>
        <w:tc>
          <w:tcPr>
            <w:tcW w:w="4150" w:type="dxa"/>
          </w:tcPr>
          <w:p w14:paraId="1BAEB133">
            <w:r>
              <w:rPr>
                <w:sz w:val="18"/>
              </w:rPr>
              <w:t>User: __str__ 返回 username</w:t>
            </w:r>
          </w:p>
        </w:tc>
        <w:tc>
          <w:tcPr>
            <w:tcW w:w="4150" w:type="dxa"/>
          </w:tcPr>
          <w:p w14:paraId="77E2FAD7">
            <w:r>
              <w:rPr>
                <w:sz w:val="18"/>
              </w:rPr>
              <w:t>✅ PASS</w:t>
            </w:r>
          </w:p>
        </w:tc>
      </w:tr>
      <w:tr w14:paraId="095F2BDA">
        <w:tblPrEx>
          <w:tblCellMar>
            <w:top w:w="0" w:type="dxa"/>
            <w:left w:w="108" w:type="dxa"/>
            <w:bottom w:w="0" w:type="dxa"/>
            <w:right w:w="108" w:type="dxa"/>
          </w:tblCellMar>
        </w:tblPrEx>
        <w:trPr>
          <w:jc w:val="center"/>
        </w:trPr>
        <w:tc>
          <w:tcPr>
            <w:tcW w:w="4150" w:type="dxa"/>
          </w:tcPr>
          <w:p w14:paraId="3BBD6E9F">
            <w:r>
              <w:rPr>
                <w:sz w:val="18"/>
              </w:rPr>
              <w:t>User: email 唯一性约束</w:t>
            </w:r>
          </w:p>
        </w:tc>
        <w:tc>
          <w:tcPr>
            <w:tcW w:w="4150" w:type="dxa"/>
          </w:tcPr>
          <w:p w14:paraId="434CC0E7">
            <w:r>
              <w:rPr>
                <w:sz w:val="18"/>
              </w:rPr>
              <w:t>✅ PASS</w:t>
            </w:r>
          </w:p>
        </w:tc>
      </w:tr>
      <w:tr w14:paraId="51903038">
        <w:tblPrEx>
          <w:tblCellMar>
            <w:top w:w="0" w:type="dxa"/>
            <w:left w:w="108" w:type="dxa"/>
            <w:bottom w:w="0" w:type="dxa"/>
            <w:right w:w="108" w:type="dxa"/>
          </w:tblCellMar>
        </w:tblPrEx>
        <w:trPr>
          <w:jc w:val="center"/>
        </w:trPr>
        <w:tc>
          <w:tcPr>
            <w:tcW w:w="4150" w:type="dxa"/>
          </w:tcPr>
          <w:p w14:paraId="4B07B0D2">
            <w:r>
              <w:rPr>
                <w:sz w:val="18"/>
              </w:rPr>
              <w:t>User: two_factor_enabled 默认关闭</w:t>
            </w:r>
          </w:p>
        </w:tc>
        <w:tc>
          <w:tcPr>
            <w:tcW w:w="4150" w:type="dxa"/>
          </w:tcPr>
          <w:p w14:paraId="49873345">
            <w:r>
              <w:rPr>
                <w:sz w:val="18"/>
              </w:rPr>
              <w:t>✅ PASS</w:t>
            </w:r>
          </w:p>
        </w:tc>
      </w:tr>
      <w:tr w14:paraId="00A3B5D8">
        <w:tblPrEx>
          <w:tblCellMar>
            <w:top w:w="0" w:type="dxa"/>
            <w:left w:w="108" w:type="dxa"/>
            <w:bottom w:w="0" w:type="dxa"/>
            <w:right w:w="108" w:type="dxa"/>
          </w:tblCellMar>
        </w:tblPrEx>
        <w:trPr>
          <w:jc w:val="center"/>
        </w:trPr>
        <w:tc>
          <w:tcPr>
            <w:tcW w:w="4150" w:type="dxa"/>
          </w:tcPr>
          <w:p w14:paraId="25E35F5D">
            <w:r>
              <w:rPr>
                <w:sz w:val="18"/>
              </w:rPr>
              <w:t>User: role_type 合法选项 admin/manager/member</w:t>
            </w:r>
          </w:p>
        </w:tc>
        <w:tc>
          <w:tcPr>
            <w:tcW w:w="4150" w:type="dxa"/>
          </w:tcPr>
          <w:p w14:paraId="0BBFAFAB">
            <w:r>
              <w:rPr>
                <w:sz w:val="18"/>
              </w:rPr>
              <w:t>✅ PASS</w:t>
            </w:r>
          </w:p>
        </w:tc>
      </w:tr>
      <w:tr w14:paraId="7901CD24">
        <w:tblPrEx>
          <w:tblCellMar>
            <w:top w:w="0" w:type="dxa"/>
            <w:left w:w="108" w:type="dxa"/>
            <w:bottom w:w="0" w:type="dxa"/>
            <w:right w:w="108" w:type="dxa"/>
          </w:tblCellMar>
        </w:tblPrEx>
        <w:trPr>
          <w:jc w:val="center"/>
        </w:trPr>
        <w:tc>
          <w:tcPr>
            <w:tcW w:w="4150" w:type="dxa"/>
          </w:tcPr>
          <w:p w14:paraId="15EAC844">
            <w:r>
              <w:rPr>
                <w:sz w:val="18"/>
              </w:rPr>
              <w:t>Role: 创建角色含权限 JSON</w:t>
            </w:r>
          </w:p>
        </w:tc>
        <w:tc>
          <w:tcPr>
            <w:tcW w:w="4150" w:type="dxa"/>
          </w:tcPr>
          <w:p w14:paraId="1D2F47C5">
            <w:r>
              <w:rPr>
                <w:sz w:val="18"/>
              </w:rPr>
              <w:t>✅ PASS</w:t>
            </w:r>
          </w:p>
        </w:tc>
      </w:tr>
      <w:tr w14:paraId="0E3E8CC0">
        <w:tblPrEx>
          <w:tblCellMar>
            <w:top w:w="0" w:type="dxa"/>
            <w:left w:w="108" w:type="dxa"/>
            <w:bottom w:w="0" w:type="dxa"/>
            <w:right w:w="108" w:type="dxa"/>
          </w:tblCellMar>
        </w:tblPrEx>
        <w:trPr>
          <w:jc w:val="center"/>
        </w:trPr>
        <w:tc>
          <w:tcPr>
            <w:tcW w:w="4150" w:type="dxa"/>
          </w:tcPr>
          <w:p w14:paraId="6318EEA7">
            <w:r>
              <w:rPr>
                <w:sz w:val="18"/>
              </w:rPr>
              <w:t>Role: role name 唯一约束</w:t>
            </w:r>
          </w:p>
        </w:tc>
        <w:tc>
          <w:tcPr>
            <w:tcW w:w="4150" w:type="dxa"/>
          </w:tcPr>
          <w:p w14:paraId="14172462">
            <w:r>
              <w:rPr>
                <w:sz w:val="18"/>
              </w:rPr>
              <w:t>✅ PASS</w:t>
            </w:r>
          </w:p>
        </w:tc>
      </w:tr>
    </w:tbl>
    <w:p w14:paraId="5E1E4A40"/>
    <w:p w14:paraId="3020BB2E">
      <w:pPr>
        <w:pStyle w:val="5"/>
        <w:bidi w:val="0"/>
      </w:pPr>
      <w:r>
        <w:t>projects (10 tests)</w:t>
      </w:r>
    </w:p>
    <w:tbl>
      <w:tblPr>
        <w:tblStyle w:val="35"/>
        <w:tblW w:w="0" w:type="auto"/>
        <w:jc w:val="center"/>
        <w:tblLayout w:type="autofit"/>
        <w:tblCellMar>
          <w:top w:w="0" w:type="dxa"/>
          <w:left w:w="108" w:type="dxa"/>
          <w:bottom w:w="0" w:type="dxa"/>
          <w:right w:w="108" w:type="dxa"/>
        </w:tblCellMar>
      </w:tblPr>
      <w:tblGrid>
        <w:gridCol w:w="4150"/>
        <w:gridCol w:w="4150"/>
      </w:tblGrid>
      <w:tr w14:paraId="31157467">
        <w:tblPrEx>
          <w:tblCellMar>
            <w:top w:w="0" w:type="dxa"/>
            <w:left w:w="108" w:type="dxa"/>
            <w:bottom w:w="0" w:type="dxa"/>
            <w:right w:w="108" w:type="dxa"/>
          </w:tblCellMar>
        </w:tblPrEx>
        <w:trPr>
          <w:jc w:val="center"/>
        </w:trPr>
        <w:tc>
          <w:tcPr>
            <w:tcW w:w="4150" w:type="dxa"/>
          </w:tcPr>
          <w:p w14:paraId="3051F41B">
            <w:pPr>
              <w:jc w:val="center"/>
            </w:pPr>
            <w:r>
              <w:rPr>
                <w:b/>
                <w:sz w:val="18"/>
              </w:rPr>
              <w:t>测试用例</w:t>
            </w:r>
          </w:p>
        </w:tc>
        <w:tc>
          <w:tcPr>
            <w:tcW w:w="4150" w:type="dxa"/>
          </w:tcPr>
          <w:p w14:paraId="3AB5ECD7">
            <w:pPr>
              <w:jc w:val="center"/>
            </w:pPr>
            <w:r>
              <w:rPr>
                <w:b/>
                <w:sz w:val="18"/>
              </w:rPr>
              <w:t>结果</w:t>
            </w:r>
          </w:p>
        </w:tc>
      </w:tr>
      <w:tr w14:paraId="715AA35D">
        <w:tblPrEx>
          <w:tblCellMar>
            <w:top w:w="0" w:type="dxa"/>
            <w:left w:w="108" w:type="dxa"/>
            <w:bottom w:w="0" w:type="dxa"/>
            <w:right w:w="108" w:type="dxa"/>
          </w:tblCellMar>
        </w:tblPrEx>
        <w:trPr>
          <w:jc w:val="center"/>
        </w:trPr>
        <w:tc>
          <w:tcPr>
            <w:tcW w:w="4150" w:type="dxa"/>
          </w:tcPr>
          <w:p w14:paraId="03781CB2">
            <w:r>
              <w:rPr>
                <w:sz w:val="18"/>
              </w:rPr>
              <w:t>Project: 创建默认值 status=planning, visibility=private</w:t>
            </w:r>
          </w:p>
        </w:tc>
        <w:tc>
          <w:tcPr>
            <w:tcW w:w="4150" w:type="dxa"/>
          </w:tcPr>
          <w:p w14:paraId="2D149593">
            <w:r>
              <w:rPr>
                <w:sz w:val="18"/>
              </w:rPr>
              <w:t>✅ PASS</w:t>
            </w:r>
          </w:p>
        </w:tc>
      </w:tr>
      <w:tr w14:paraId="257A088A">
        <w:tblPrEx>
          <w:tblCellMar>
            <w:top w:w="0" w:type="dxa"/>
            <w:left w:w="108" w:type="dxa"/>
            <w:bottom w:w="0" w:type="dxa"/>
            <w:right w:w="108" w:type="dxa"/>
          </w:tblCellMar>
        </w:tblPrEx>
        <w:trPr>
          <w:jc w:val="center"/>
        </w:trPr>
        <w:tc>
          <w:tcPr>
            <w:tcW w:w="4150" w:type="dxa"/>
          </w:tcPr>
          <w:p w14:paraId="7FE1109B">
            <w:r>
              <w:rPr>
                <w:sz w:val="18"/>
              </w:rPr>
              <w:t>Project: status 枚举 4 种状态</w:t>
            </w:r>
          </w:p>
        </w:tc>
        <w:tc>
          <w:tcPr>
            <w:tcW w:w="4150" w:type="dxa"/>
          </w:tcPr>
          <w:p w14:paraId="23EF9396">
            <w:r>
              <w:rPr>
                <w:sz w:val="18"/>
              </w:rPr>
              <w:t>✅ PASS</w:t>
            </w:r>
          </w:p>
        </w:tc>
      </w:tr>
      <w:tr w14:paraId="392833AC">
        <w:tblPrEx>
          <w:tblCellMar>
            <w:top w:w="0" w:type="dxa"/>
            <w:left w:w="108" w:type="dxa"/>
            <w:bottom w:w="0" w:type="dxa"/>
            <w:right w:w="108" w:type="dxa"/>
          </w:tblCellMar>
        </w:tblPrEx>
        <w:trPr>
          <w:jc w:val="center"/>
        </w:trPr>
        <w:tc>
          <w:tcPr>
            <w:tcW w:w="4150" w:type="dxa"/>
          </w:tcPr>
          <w:p w14:paraId="0107E5BB">
            <w:r>
              <w:rPr>
                <w:sz w:val="18"/>
              </w:rPr>
              <w:t>Project: visibility 枚举 public/private</w:t>
            </w:r>
          </w:p>
        </w:tc>
        <w:tc>
          <w:tcPr>
            <w:tcW w:w="4150" w:type="dxa"/>
          </w:tcPr>
          <w:p w14:paraId="4E92368F">
            <w:r>
              <w:rPr>
                <w:sz w:val="18"/>
              </w:rPr>
              <w:t>✅ PASS</w:t>
            </w:r>
          </w:p>
        </w:tc>
      </w:tr>
      <w:tr w14:paraId="6C8EFD27">
        <w:tblPrEx>
          <w:tblCellMar>
            <w:top w:w="0" w:type="dxa"/>
            <w:left w:w="108" w:type="dxa"/>
            <w:bottom w:w="0" w:type="dxa"/>
            <w:right w:w="108" w:type="dxa"/>
          </w:tblCellMar>
        </w:tblPrEx>
        <w:trPr>
          <w:jc w:val="center"/>
        </w:trPr>
        <w:tc>
          <w:tcPr>
            <w:tcW w:w="4150" w:type="dxa"/>
          </w:tcPr>
          <w:p w14:paraId="22701476">
            <w:r>
              <w:rPr>
                <w:sz w:val="18"/>
              </w:rPr>
              <w:t>Project: __str__ 返回项目名</w:t>
            </w:r>
          </w:p>
        </w:tc>
        <w:tc>
          <w:tcPr>
            <w:tcW w:w="4150" w:type="dxa"/>
          </w:tcPr>
          <w:p w14:paraId="40A7D7CA">
            <w:r>
              <w:rPr>
                <w:sz w:val="18"/>
              </w:rPr>
              <w:t>✅ PASS</w:t>
            </w:r>
          </w:p>
        </w:tc>
      </w:tr>
      <w:tr w14:paraId="101CDB05">
        <w:tblPrEx>
          <w:tblCellMar>
            <w:top w:w="0" w:type="dxa"/>
            <w:left w:w="108" w:type="dxa"/>
            <w:bottom w:w="0" w:type="dxa"/>
            <w:right w:w="108" w:type="dxa"/>
          </w:tblCellMar>
        </w:tblPrEx>
        <w:trPr>
          <w:jc w:val="center"/>
        </w:trPr>
        <w:tc>
          <w:tcPr>
            <w:tcW w:w="4150" w:type="dxa"/>
          </w:tcPr>
          <w:p w14:paraId="1EDA07D6">
            <w:r>
              <w:rPr>
                <w:sz w:val="18"/>
              </w:rPr>
              <w:t>Project: 默认按 created_at 倒序</w:t>
            </w:r>
          </w:p>
        </w:tc>
        <w:tc>
          <w:tcPr>
            <w:tcW w:w="4150" w:type="dxa"/>
          </w:tcPr>
          <w:p w14:paraId="7C2D4230">
            <w:r>
              <w:rPr>
                <w:sz w:val="18"/>
              </w:rPr>
              <w:t>✅ PASS</w:t>
            </w:r>
          </w:p>
        </w:tc>
      </w:tr>
      <w:tr w14:paraId="63984A97">
        <w:tblPrEx>
          <w:tblCellMar>
            <w:top w:w="0" w:type="dxa"/>
            <w:left w:w="108" w:type="dxa"/>
            <w:bottom w:w="0" w:type="dxa"/>
            <w:right w:w="108" w:type="dxa"/>
          </w:tblCellMar>
        </w:tblPrEx>
        <w:trPr>
          <w:jc w:val="center"/>
        </w:trPr>
        <w:tc>
          <w:tcPr>
            <w:tcW w:w="4150" w:type="dxa"/>
          </w:tcPr>
          <w:p w14:paraId="4168B522">
            <w:r>
              <w:rPr>
                <w:sz w:val="18"/>
              </w:rPr>
              <w:t>ProjectMember: 默认角色为 member</w:t>
            </w:r>
          </w:p>
        </w:tc>
        <w:tc>
          <w:tcPr>
            <w:tcW w:w="4150" w:type="dxa"/>
          </w:tcPr>
          <w:p w14:paraId="21D29B23">
            <w:r>
              <w:rPr>
                <w:sz w:val="18"/>
              </w:rPr>
              <w:t>✅ PASS</w:t>
            </w:r>
          </w:p>
        </w:tc>
      </w:tr>
      <w:tr w14:paraId="038DF4E8">
        <w:tblPrEx>
          <w:tblCellMar>
            <w:top w:w="0" w:type="dxa"/>
            <w:left w:w="108" w:type="dxa"/>
            <w:bottom w:w="0" w:type="dxa"/>
            <w:right w:w="108" w:type="dxa"/>
          </w:tblCellMar>
        </w:tblPrEx>
        <w:trPr>
          <w:jc w:val="center"/>
        </w:trPr>
        <w:tc>
          <w:tcPr>
            <w:tcW w:w="4150" w:type="dxa"/>
          </w:tcPr>
          <w:p w14:paraId="40BBEBE1">
            <w:r>
              <w:rPr>
                <w:sz w:val="18"/>
              </w:rPr>
              <w:t>ProjectMember: 用户+项目唯一约束</w:t>
            </w:r>
          </w:p>
        </w:tc>
        <w:tc>
          <w:tcPr>
            <w:tcW w:w="4150" w:type="dxa"/>
          </w:tcPr>
          <w:p w14:paraId="7CA1CC37">
            <w:r>
              <w:rPr>
                <w:sz w:val="18"/>
              </w:rPr>
              <w:t>✅ PASS</w:t>
            </w:r>
          </w:p>
        </w:tc>
      </w:tr>
      <w:tr w14:paraId="3423012B">
        <w:tblPrEx>
          <w:tblCellMar>
            <w:top w:w="0" w:type="dxa"/>
            <w:left w:w="108" w:type="dxa"/>
            <w:bottom w:w="0" w:type="dxa"/>
            <w:right w:w="108" w:type="dxa"/>
          </w:tblCellMar>
        </w:tblPrEx>
        <w:trPr>
          <w:jc w:val="center"/>
        </w:trPr>
        <w:tc>
          <w:tcPr>
            <w:tcW w:w="4150" w:type="dxa"/>
          </w:tcPr>
          <w:p w14:paraId="2F0FFFBF">
            <w:r>
              <w:rPr>
                <w:sz w:val="18"/>
              </w:rPr>
              <w:t>ProjectMember: 角色枚举 manager/member/viewer</w:t>
            </w:r>
          </w:p>
        </w:tc>
        <w:tc>
          <w:tcPr>
            <w:tcW w:w="4150" w:type="dxa"/>
          </w:tcPr>
          <w:p w14:paraId="4A53BFC7">
            <w:r>
              <w:rPr>
                <w:sz w:val="18"/>
              </w:rPr>
              <w:t>✅ PASS</w:t>
            </w:r>
          </w:p>
        </w:tc>
      </w:tr>
      <w:tr w14:paraId="5B81CB53">
        <w:tblPrEx>
          <w:tblCellMar>
            <w:top w:w="0" w:type="dxa"/>
            <w:left w:w="108" w:type="dxa"/>
            <w:bottom w:w="0" w:type="dxa"/>
            <w:right w:w="108" w:type="dxa"/>
          </w:tblCellMar>
        </w:tblPrEx>
        <w:trPr>
          <w:jc w:val="center"/>
        </w:trPr>
        <w:tc>
          <w:tcPr>
            <w:tcW w:w="4150" w:type="dxa"/>
          </w:tcPr>
          <w:p w14:paraId="0513FF16">
            <w:r>
              <w:rPr>
                <w:sz w:val="18"/>
              </w:rPr>
              <w:t>Milestone: 默认 status=pending</w:t>
            </w:r>
          </w:p>
        </w:tc>
        <w:tc>
          <w:tcPr>
            <w:tcW w:w="4150" w:type="dxa"/>
          </w:tcPr>
          <w:p w14:paraId="23786F21">
            <w:r>
              <w:rPr>
                <w:sz w:val="18"/>
              </w:rPr>
              <w:t>✅ PASS</w:t>
            </w:r>
          </w:p>
        </w:tc>
      </w:tr>
      <w:tr w14:paraId="1B16BA35">
        <w:tblPrEx>
          <w:tblCellMar>
            <w:top w:w="0" w:type="dxa"/>
            <w:left w:w="108" w:type="dxa"/>
            <w:bottom w:w="0" w:type="dxa"/>
            <w:right w:w="108" w:type="dxa"/>
          </w:tblCellMar>
        </w:tblPrEx>
        <w:trPr>
          <w:jc w:val="center"/>
        </w:trPr>
        <w:tc>
          <w:tcPr>
            <w:tcW w:w="4150" w:type="dxa"/>
          </w:tcPr>
          <w:p w14:paraId="0321FD48">
            <w:r>
              <w:rPr>
                <w:sz w:val="18"/>
              </w:rPr>
              <w:t>Milestone: __str__ 返回名称</w:t>
            </w:r>
          </w:p>
        </w:tc>
        <w:tc>
          <w:tcPr>
            <w:tcW w:w="4150" w:type="dxa"/>
          </w:tcPr>
          <w:p w14:paraId="0487843A">
            <w:r>
              <w:rPr>
                <w:sz w:val="18"/>
              </w:rPr>
              <w:t>✅ PASS</w:t>
            </w:r>
          </w:p>
        </w:tc>
      </w:tr>
    </w:tbl>
    <w:p w14:paraId="37339078"/>
    <w:p w14:paraId="0445FB69">
      <w:r>
        <w:rPr>
          <w:b/>
        </w:rPr>
        <w:t>视图测试</w:t>
      </w:r>
      <w:r>
        <w:t>:</w:t>
      </w:r>
    </w:p>
    <w:tbl>
      <w:tblPr>
        <w:tblStyle w:val="35"/>
        <w:tblW w:w="0" w:type="auto"/>
        <w:jc w:val="center"/>
        <w:tblLayout w:type="autofit"/>
        <w:tblCellMar>
          <w:top w:w="0" w:type="dxa"/>
          <w:left w:w="108" w:type="dxa"/>
          <w:bottom w:w="0" w:type="dxa"/>
          <w:right w:w="108" w:type="dxa"/>
        </w:tblCellMar>
      </w:tblPr>
      <w:tblGrid>
        <w:gridCol w:w="4150"/>
        <w:gridCol w:w="4150"/>
      </w:tblGrid>
      <w:tr w14:paraId="717DF8DC">
        <w:tblPrEx>
          <w:tblCellMar>
            <w:top w:w="0" w:type="dxa"/>
            <w:left w:w="108" w:type="dxa"/>
            <w:bottom w:w="0" w:type="dxa"/>
            <w:right w:w="108" w:type="dxa"/>
          </w:tblCellMar>
        </w:tblPrEx>
        <w:trPr>
          <w:jc w:val="center"/>
        </w:trPr>
        <w:tc>
          <w:tcPr>
            <w:tcW w:w="4150" w:type="dxa"/>
          </w:tcPr>
          <w:p w14:paraId="16A15126">
            <w:pPr>
              <w:jc w:val="center"/>
            </w:pPr>
            <w:r>
              <w:rPr>
                <w:b/>
                <w:sz w:val="18"/>
              </w:rPr>
              <w:t>测试用例</w:t>
            </w:r>
          </w:p>
        </w:tc>
        <w:tc>
          <w:tcPr>
            <w:tcW w:w="4150" w:type="dxa"/>
          </w:tcPr>
          <w:p w14:paraId="3C63B415">
            <w:pPr>
              <w:jc w:val="center"/>
            </w:pPr>
            <w:r>
              <w:rPr>
                <w:b/>
                <w:sz w:val="18"/>
              </w:rPr>
              <w:t>结果</w:t>
            </w:r>
          </w:p>
        </w:tc>
      </w:tr>
      <w:tr w14:paraId="57CA8EB2">
        <w:tblPrEx>
          <w:tblCellMar>
            <w:top w:w="0" w:type="dxa"/>
            <w:left w:w="108" w:type="dxa"/>
            <w:bottom w:w="0" w:type="dxa"/>
            <w:right w:w="108" w:type="dxa"/>
          </w:tblCellMar>
        </w:tblPrEx>
        <w:trPr>
          <w:jc w:val="center"/>
        </w:trPr>
        <w:tc>
          <w:tcPr>
            <w:tcW w:w="4150" w:type="dxa"/>
          </w:tcPr>
          <w:p w14:paraId="79058FC9">
            <w:r>
              <w:rPr>
                <w:sz w:val="18"/>
              </w:rPr>
              <w:t>未认证用户访问返回 401</w:t>
            </w:r>
          </w:p>
        </w:tc>
        <w:tc>
          <w:tcPr>
            <w:tcW w:w="4150" w:type="dxa"/>
          </w:tcPr>
          <w:p w14:paraId="0C378F51">
            <w:r>
              <w:rPr>
                <w:sz w:val="18"/>
              </w:rPr>
              <w:t>✅ PASS</w:t>
            </w:r>
          </w:p>
        </w:tc>
      </w:tr>
      <w:tr w14:paraId="17DA6C70">
        <w:tblPrEx>
          <w:tblCellMar>
            <w:top w:w="0" w:type="dxa"/>
            <w:left w:w="108" w:type="dxa"/>
            <w:bottom w:w="0" w:type="dxa"/>
            <w:right w:w="108" w:type="dxa"/>
          </w:tblCellMar>
        </w:tblPrEx>
        <w:trPr>
          <w:jc w:val="center"/>
        </w:trPr>
        <w:tc>
          <w:tcPr>
            <w:tcW w:w="4150" w:type="dxa"/>
          </w:tcPr>
          <w:p w14:paraId="1DCE3D65">
            <w:r>
              <w:rPr>
                <w:sz w:val="18"/>
              </w:rPr>
              <w:t>已认证用户可获取项目列表</w:t>
            </w:r>
          </w:p>
        </w:tc>
        <w:tc>
          <w:tcPr>
            <w:tcW w:w="4150" w:type="dxa"/>
          </w:tcPr>
          <w:p w14:paraId="5425EAB2">
            <w:r>
              <w:rPr>
                <w:sz w:val="18"/>
              </w:rPr>
              <w:t>✅ PASS</w:t>
            </w:r>
          </w:p>
        </w:tc>
      </w:tr>
      <w:tr w14:paraId="7464F9AB">
        <w:tblPrEx>
          <w:tblCellMar>
            <w:top w:w="0" w:type="dxa"/>
            <w:left w:w="108" w:type="dxa"/>
            <w:bottom w:w="0" w:type="dxa"/>
            <w:right w:w="108" w:type="dxa"/>
          </w:tblCellMar>
        </w:tblPrEx>
        <w:trPr>
          <w:jc w:val="center"/>
        </w:trPr>
        <w:tc>
          <w:tcPr>
            <w:tcW w:w="4150" w:type="dxa"/>
          </w:tcPr>
          <w:p w14:paraId="77C7073B">
            <w:r>
              <w:rPr>
                <w:sz w:val="18"/>
              </w:rPr>
              <w:t>owner 可见自己的私有项目</w:t>
            </w:r>
          </w:p>
        </w:tc>
        <w:tc>
          <w:tcPr>
            <w:tcW w:w="4150" w:type="dxa"/>
          </w:tcPr>
          <w:p w14:paraId="68534CD8">
            <w:r>
              <w:rPr>
                <w:sz w:val="18"/>
              </w:rPr>
              <w:t>✅ PASS</w:t>
            </w:r>
          </w:p>
        </w:tc>
      </w:tr>
      <w:tr w14:paraId="793AEBE2">
        <w:tblPrEx>
          <w:tblCellMar>
            <w:top w:w="0" w:type="dxa"/>
            <w:left w:w="108" w:type="dxa"/>
            <w:bottom w:w="0" w:type="dxa"/>
            <w:right w:w="108" w:type="dxa"/>
          </w:tblCellMar>
        </w:tblPrEx>
        <w:trPr>
          <w:jc w:val="center"/>
        </w:trPr>
        <w:tc>
          <w:tcPr>
            <w:tcW w:w="4150" w:type="dxa"/>
          </w:tcPr>
          <w:p w14:paraId="6DA298C0">
            <w:r>
              <w:rPr>
                <w:sz w:val="18"/>
              </w:rPr>
              <w:t>非成员不可见私有项目</w:t>
            </w:r>
          </w:p>
        </w:tc>
        <w:tc>
          <w:tcPr>
            <w:tcW w:w="4150" w:type="dxa"/>
          </w:tcPr>
          <w:p w14:paraId="6BA4E03F">
            <w:r>
              <w:rPr>
                <w:sz w:val="18"/>
              </w:rPr>
              <w:t>✅ PASS</w:t>
            </w:r>
          </w:p>
        </w:tc>
      </w:tr>
      <w:tr w14:paraId="537F9EC6">
        <w:tblPrEx>
          <w:tblCellMar>
            <w:top w:w="0" w:type="dxa"/>
            <w:left w:w="108" w:type="dxa"/>
            <w:bottom w:w="0" w:type="dxa"/>
            <w:right w:w="108" w:type="dxa"/>
          </w:tblCellMar>
        </w:tblPrEx>
        <w:trPr>
          <w:jc w:val="center"/>
        </w:trPr>
        <w:tc>
          <w:tcPr>
            <w:tcW w:w="4150" w:type="dxa"/>
          </w:tcPr>
          <w:p w14:paraId="7A3721C3">
            <w:r>
              <w:rPr>
                <w:sz w:val="18"/>
              </w:rPr>
              <w:t>创建项目者自动成为项目管理者</w:t>
            </w:r>
          </w:p>
        </w:tc>
        <w:tc>
          <w:tcPr>
            <w:tcW w:w="4150" w:type="dxa"/>
          </w:tcPr>
          <w:p w14:paraId="361D9969">
            <w:r>
              <w:rPr>
                <w:sz w:val="18"/>
              </w:rPr>
              <w:t>✅ PASS</w:t>
            </w:r>
          </w:p>
        </w:tc>
      </w:tr>
    </w:tbl>
    <w:p w14:paraId="586087C1"/>
    <w:p w14:paraId="4138EAA7">
      <w:pPr>
        <w:pStyle w:val="5"/>
        <w:bidi w:val="0"/>
      </w:pPr>
      <w:r>
        <w:t>tasks (14 tests)</w:t>
      </w:r>
    </w:p>
    <w:tbl>
      <w:tblPr>
        <w:tblStyle w:val="35"/>
        <w:tblW w:w="0" w:type="auto"/>
        <w:jc w:val="center"/>
        <w:tblLayout w:type="autofit"/>
        <w:tblCellMar>
          <w:top w:w="0" w:type="dxa"/>
          <w:left w:w="108" w:type="dxa"/>
          <w:bottom w:w="0" w:type="dxa"/>
          <w:right w:w="108" w:type="dxa"/>
        </w:tblCellMar>
      </w:tblPr>
      <w:tblGrid>
        <w:gridCol w:w="4150"/>
        <w:gridCol w:w="4150"/>
      </w:tblGrid>
      <w:tr w14:paraId="6B6F894F">
        <w:tblPrEx>
          <w:tblCellMar>
            <w:top w:w="0" w:type="dxa"/>
            <w:left w:w="108" w:type="dxa"/>
            <w:bottom w:w="0" w:type="dxa"/>
            <w:right w:w="108" w:type="dxa"/>
          </w:tblCellMar>
        </w:tblPrEx>
        <w:trPr>
          <w:jc w:val="center"/>
        </w:trPr>
        <w:tc>
          <w:tcPr>
            <w:tcW w:w="4150" w:type="dxa"/>
          </w:tcPr>
          <w:p w14:paraId="1B87BED5">
            <w:pPr>
              <w:jc w:val="center"/>
            </w:pPr>
            <w:r>
              <w:rPr>
                <w:b/>
                <w:sz w:val="18"/>
              </w:rPr>
              <w:t>测试用例</w:t>
            </w:r>
          </w:p>
        </w:tc>
        <w:tc>
          <w:tcPr>
            <w:tcW w:w="4150" w:type="dxa"/>
          </w:tcPr>
          <w:p w14:paraId="3FB51AEF">
            <w:pPr>
              <w:jc w:val="center"/>
            </w:pPr>
            <w:r>
              <w:rPr>
                <w:b/>
                <w:sz w:val="18"/>
              </w:rPr>
              <w:t>结果</w:t>
            </w:r>
          </w:p>
        </w:tc>
      </w:tr>
      <w:tr w14:paraId="13069754">
        <w:tblPrEx>
          <w:tblCellMar>
            <w:top w:w="0" w:type="dxa"/>
            <w:left w:w="108" w:type="dxa"/>
            <w:bottom w:w="0" w:type="dxa"/>
            <w:right w:w="108" w:type="dxa"/>
          </w:tblCellMar>
        </w:tblPrEx>
        <w:trPr>
          <w:jc w:val="center"/>
        </w:trPr>
        <w:tc>
          <w:tcPr>
            <w:tcW w:w="4150" w:type="dxa"/>
          </w:tcPr>
          <w:p w14:paraId="7CC057B6">
            <w:r>
              <w:rPr>
                <w:sz w:val="18"/>
              </w:rPr>
              <w:t>Task: 创建默认值 status=todo, priority=medium, type=task, progress=0</w:t>
            </w:r>
          </w:p>
        </w:tc>
        <w:tc>
          <w:tcPr>
            <w:tcW w:w="4150" w:type="dxa"/>
          </w:tcPr>
          <w:p w14:paraId="6CC0E3F2">
            <w:r>
              <w:rPr>
                <w:sz w:val="18"/>
              </w:rPr>
              <w:t>✅ PASS</w:t>
            </w:r>
          </w:p>
        </w:tc>
      </w:tr>
      <w:tr w14:paraId="2FCEC8DD">
        <w:tblPrEx>
          <w:tblCellMar>
            <w:top w:w="0" w:type="dxa"/>
            <w:left w:w="108" w:type="dxa"/>
            <w:bottom w:w="0" w:type="dxa"/>
            <w:right w:w="108" w:type="dxa"/>
          </w:tblCellMar>
        </w:tblPrEx>
        <w:trPr>
          <w:jc w:val="center"/>
        </w:trPr>
        <w:tc>
          <w:tcPr>
            <w:tcW w:w="4150" w:type="dxa"/>
          </w:tcPr>
          <w:p w14:paraId="2D01E78F">
            <w:r>
              <w:rPr>
                <w:sz w:val="18"/>
              </w:rPr>
              <w:t>Task: status 枚举 5 种状态</w:t>
            </w:r>
          </w:p>
        </w:tc>
        <w:tc>
          <w:tcPr>
            <w:tcW w:w="4150" w:type="dxa"/>
          </w:tcPr>
          <w:p w14:paraId="27C04CCC">
            <w:r>
              <w:rPr>
                <w:sz w:val="18"/>
              </w:rPr>
              <w:t>✅ PASS</w:t>
            </w:r>
          </w:p>
        </w:tc>
      </w:tr>
      <w:tr w14:paraId="7EB50A43">
        <w:tblPrEx>
          <w:tblCellMar>
            <w:top w:w="0" w:type="dxa"/>
            <w:left w:w="108" w:type="dxa"/>
            <w:bottom w:w="0" w:type="dxa"/>
            <w:right w:w="108" w:type="dxa"/>
          </w:tblCellMar>
        </w:tblPrEx>
        <w:trPr>
          <w:jc w:val="center"/>
        </w:trPr>
        <w:tc>
          <w:tcPr>
            <w:tcW w:w="4150" w:type="dxa"/>
          </w:tcPr>
          <w:p w14:paraId="196AEF3D">
            <w:r>
              <w:rPr>
                <w:sz w:val="18"/>
              </w:rPr>
              <w:t>Task: priority 枚举 4 级</w:t>
            </w:r>
          </w:p>
        </w:tc>
        <w:tc>
          <w:tcPr>
            <w:tcW w:w="4150" w:type="dxa"/>
          </w:tcPr>
          <w:p w14:paraId="100F3C60">
            <w:r>
              <w:rPr>
                <w:sz w:val="18"/>
              </w:rPr>
              <w:t>✅ PASS</w:t>
            </w:r>
          </w:p>
        </w:tc>
      </w:tr>
      <w:tr w14:paraId="3CD6DA38">
        <w:tblPrEx>
          <w:tblCellMar>
            <w:top w:w="0" w:type="dxa"/>
            <w:left w:w="108" w:type="dxa"/>
            <w:bottom w:w="0" w:type="dxa"/>
            <w:right w:w="108" w:type="dxa"/>
          </w:tblCellMar>
        </w:tblPrEx>
        <w:trPr>
          <w:jc w:val="center"/>
        </w:trPr>
        <w:tc>
          <w:tcPr>
            <w:tcW w:w="4150" w:type="dxa"/>
          </w:tcPr>
          <w:p w14:paraId="060132C9">
            <w:r>
              <w:rPr>
                <w:sz w:val="18"/>
              </w:rPr>
              <w:t>Task: type 含 epic/bug</w:t>
            </w:r>
          </w:p>
        </w:tc>
        <w:tc>
          <w:tcPr>
            <w:tcW w:w="4150" w:type="dxa"/>
          </w:tcPr>
          <w:p w14:paraId="7D18BA51">
            <w:r>
              <w:rPr>
                <w:sz w:val="18"/>
              </w:rPr>
              <w:t>✅ PASS</w:t>
            </w:r>
          </w:p>
        </w:tc>
      </w:tr>
      <w:tr w14:paraId="68A4F4FC">
        <w:tblPrEx>
          <w:tblCellMar>
            <w:top w:w="0" w:type="dxa"/>
            <w:left w:w="108" w:type="dxa"/>
            <w:bottom w:w="0" w:type="dxa"/>
            <w:right w:w="108" w:type="dxa"/>
          </w:tblCellMar>
        </w:tblPrEx>
        <w:trPr>
          <w:jc w:val="center"/>
        </w:trPr>
        <w:tc>
          <w:tcPr>
            <w:tcW w:w="4150" w:type="dxa"/>
          </w:tcPr>
          <w:p w14:paraId="5CF6718D">
            <w:r>
              <w:rPr>
                <w:sz w:val="18"/>
              </w:rPr>
              <w:t>Task: __str__ 返回标题</w:t>
            </w:r>
          </w:p>
        </w:tc>
        <w:tc>
          <w:tcPr>
            <w:tcW w:w="4150" w:type="dxa"/>
          </w:tcPr>
          <w:p w14:paraId="1B04AB30">
            <w:r>
              <w:rPr>
                <w:sz w:val="18"/>
              </w:rPr>
              <w:t>✅ PASS</w:t>
            </w:r>
          </w:p>
        </w:tc>
      </w:tr>
      <w:tr w14:paraId="5A09ECCE">
        <w:tblPrEx>
          <w:tblCellMar>
            <w:top w:w="0" w:type="dxa"/>
            <w:left w:w="108" w:type="dxa"/>
            <w:bottom w:w="0" w:type="dxa"/>
            <w:right w:w="108" w:type="dxa"/>
          </w:tblCellMar>
        </w:tblPrEx>
        <w:trPr>
          <w:jc w:val="center"/>
        </w:trPr>
        <w:tc>
          <w:tcPr>
            <w:tcW w:w="4150" w:type="dxa"/>
          </w:tcPr>
          <w:p w14:paraId="41B936D7">
            <w:r>
              <w:rPr>
                <w:sz w:val="18"/>
              </w:rPr>
              <w:t>Task: 父子任务关系</w:t>
            </w:r>
          </w:p>
        </w:tc>
        <w:tc>
          <w:tcPr>
            <w:tcW w:w="4150" w:type="dxa"/>
          </w:tcPr>
          <w:p w14:paraId="53F10CAA">
            <w:r>
              <w:rPr>
                <w:sz w:val="18"/>
              </w:rPr>
              <w:t>✅ PASS</w:t>
            </w:r>
          </w:p>
        </w:tc>
      </w:tr>
      <w:tr w14:paraId="15B336D7">
        <w:tblPrEx>
          <w:tblCellMar>
            <w:top w:w="0" w:type="dxa"/>
            <w:left w:w="108" w:type="dxa"/>
            <w:bottom w:w="0" w:type="dxa"/>
            <w:right w:w="108" w:type="dxa"/>
          </w:tblCellMar>
        </w:tblPrEx>
        <w:trPr>
          <w:jc w:val="center"/>
        </w:trPr>
        <w:tc>
          <w:tcPr>
            <w:tcW w:w="4150" w:type="dxa"/>
          </w:tcPr>
          <w:p w14:paraId="0EDE415C">
            <w:r>
              <w:rPr>
                <w:sz w:val="18"/>
              </w:rPr>
              <w:t>Task: 任务属于项目</w:t>
            </w:r>
          </w:p>
        </w:tc>
        <w:tc>
          <w:tcPr>
            <w:tcW w:w="4150" w:type="dxa"/>
          </w:tcPr>
          <w:p w14:paraId="4FA4ECF0">
            <w:r>
              <w:rPr>
                <w:sz w:val="18"/>
              </w:rPr>
              <w:t>✅ PASS</w:t>
            </w:r>
          </w:p>
        </w:tc>
      </w:tr>
      <w:tr w14:paraId="7C279232">
        <w:tblPrEx>
          <w:tblCellMar>
            <w:top w:w="0" w:type="dxa"/>
            <w:left w:w="108" w:type="dxa"/>
            <w:bottom w:w="0" w:type="dxa"/>
            <w:right w:w="108" w:type="dxa"/>
          </w:tblCellMar>
        </w:tblPrEx>
        <w:trPr>
          <w:jc w:val="center"/>
        </w:trPr>
        <w:tc>
          <w:tcPr>
            <w:tcW w:w="4150" w:type="dxa"/>
          </w:tcPr>
          <w:p w14:paraId="1454A2C6">
            <w:r>
              <w:rPr>
                <w:sz w:val="18"/>
              </w:rPr>
              <w:t>TaskDependency: 默认 relation_type=precedes</w:t>
            </w:r>
          </w:p>
        </w:tc>
        <w:tc>
          <w:tcPr>
            <w:tcW w:w="4150" w:type="dxa"/>
          </w:tcPr>
          <w:p w14:paraId="36C70A14">
            <w:r>
              <w:rPr>
                <w:sz w:val="18"/>
              </w:rPr>
              <w:t>✅ PASS</w:t>
            </w:r>
          </w:p>
        </w:tc>
      </w:tr>
      <w:tr w14:paraId="6F95B818">
        <w:tblPrEx>
          <w:tblCellMar>
            <w:top w:w="0" w:type="dxa"/>
            <w:left w:w="108" w:type="dxa"/>
            <w:bottom w:w="0" w:type="dxa"/>
            <w:right w:w="108" w:type="dxa"/>
          </w:tblCellMar>
        </w:tblPrEx>
        <w:trPr>
          <w:jc w:val="center"/>
        </w:trPr>
        <w:tc>
          <w:tcPr>
            <w:tcW w:w="4150" w:type="dxa"/>
          </w:tcPr>
          <w:p w14:paraId="3B6BFDF7">
            <w:r>
              <w:rPr>
                <w:sz w:val="18"/>
              </w:rPr>
              <w:t>TaskDependency: 唯一对约束</w:t>
            </w:r>
          </w:p>
        </w:tc>
        <w:tc>
          <w:tcPr>
            <w:tcW w:w="4150" w:type="dxa"/>
          </w:tcPr>
          <w:p w14:paraId="54B9BDD0">
            <w:r>
              <w:rPr>
                <w:sz w:val="18"/>
              </w:rPr>
              <w:t>✅ PASS</w:t>
            </w:r>
          </w:p>
        </w:tc>
      </w:tr>
      <w:tr w14:paraId="6D2F2DA5">
        <w:tblPrEx>
          <w:tblCellMar>
            <w:top w:w="0" w:type="dxa"/>
            <w:left w:w="108" w:type="dxa"/>
            <w:bottom w:w="0" w:type="dxa"/>
            <w:right w:w="108" w:type="dxa"/>
          </w:tblCellMar>
        </w:tblPrEx>
        <w:trPr>
          <w:jc w:val="center"/>
        </w:trPr>
        <w:tc>
          <w:tcPr>
            <w:tcW w:w="4150" w:type="dxa"/>
          </w:tcPr>
          <w:p w14:paraId="3DEAF2F4">
            <w:r>
              <w:rPr>
                <w:sz w:val="18"/>
              </w:rPr>
              <w:t>Comment: 关联 task 创建评论</w:t>
            </w:r>
          </w:p>
        </w:tc>
        <w:tc>
          <w:tcPr>
            <w:tcW w:w="4150" w:type="dxa"/>
          </w:tcPr>
          <w:p w14:paraId="24A37FCA">
            <w:r>
              <w:rPr>
                <w:sz w:val="18"/>
              </w:rPr>
              <w:t>✅ PASS</w:t>
            </w:r>
          </w:p>
        </w:tc>
      </w:tr>
      <w:tr w14:paraId="108B0D0E">
        <w:tblPrEx>
          <w:tblCellMar>
            <w:top w:w="0" w:type="dxa"/>
            <w:left w:w="108" w:type="dxa"/>
            <w:bottom w:w="0" w:type="dxa"/>
            <w:right w:w="108" w:type="dxa"/>
          </w:tblCellMar>
        </w:tblPrEx>
        <w:trPr>
          <w:jc w:val="center"/>
        </w:trPr>
        <w:tc>
          <w:tcPr>
            <w:tcW w:w="4150" w:type="dxa"/>
          </w:tcPr>
          <w:p w14:paraId="748263DD">
            <w:r>
              <w:rPr>
                <w:sz w:val="18"/>
              </w:rPr>
              <w:t>Comment: 无关联 target 抛 ValueError</w:t>
            </w:r>
          </w:p>
        </w:tc>
        <w:tc>
          <w:tcPr>
            <w:tcW w:w="4150" w:type="dxa"/>
          </w:tcPr>
          <w:p w14:paraId="40C2C93B">
            <w:r>
              <w:rPr>
                <w:sz w:val="18"/>
              </w:rPr>
              <w:t>✅ PASS</w:t>
            </w:r>
          </w:p>
        </w:tc>
      </w:tr>
      <w:tr w14:paraId="2E28C17B">
        <w:tblPrEx>
          <w:tblCellMar>
            <w:top w:w="0" w:type="dxa"/>
            <w:left w:w="108" w:type="dxa"/>
            <w:bottom w:w="0" w:type="dxa"/>
            <w:right w:w="108" w:type="dxa"/>
          </w:tblCellMar>
        </w:tblPrEx>
        <w:trPr>
          <w:jc w:val="center"/>
        </w:trPr>
        <w:tc>
          <w:tcPr>
            <w:tcW w:w="4150" w:type="dxa"/>
          </w:tcPr>
          <w:p w14:paraId="780A161C">
            <w:r>
              <w:rPr>
                <w:sz w:val="18"/>
              </w:rPr>
              <w:t>Comment: 嵌套回复(parent/replies)</w:t>
            </w:r>
          </w:p>
        </w:tc>
        <w:tc>
          <w:tcPr>
            <w:tcW w:w="4150" w:type="dxa"/>
          </w:tcPr>
          <w:p w14:paraId="7E870E51">
            <w:r>
              <w:rPr>
                <w:sz w:val="18"/>
              </w:rPr>
              <w:t>✅ PASS</w:t>
            </w:r>
          </w:p>
        </w:tc>
      </w:tr>
      <w:tr w14:paraId="00B6B76D">
        <w:tblPrEx>
          <w:tblCellMar>
            <w:top w:w="0" w:type="dxa"/>
            <w:left w:w="108" w:type="dxa"/>
            <w:bottom w:w="0" w:type="dxa"/>
            <w:right w:w="108" w:type="dxa"/>
          </w:tblCellMar>
        </w:tblPrEx>
        <w:trPr>
          <w:jc w:val="center"/>
        </w:trPr>
        <w:tc>
          <w:tcPr>
            <w:tcW w:w="4150" w:type="dxa"/>
          </w:tcPr>
          <w:p w14:paraId="4D4FD1B8">
            <w:r>
              <w:rPr>
                <w:sz w:val="18"/>
              </w:rPr>
              <w:t>Comment: 关联 project 创建评论</w:t>
            </w:r>
          </w:p>
        </w:tc>
        <w:tc>
          <w:tcPr>
            <w:tcW w:w="4150" w:type="dxa"/>
          </w:tcPr>
          <w:p w14:paraId="0212C090">
            <w:r>
              <w:rPr>
                <w:sz w:val="18"/>
              </w:rPr>
              <w:t>✅ PASS</w:t>
            </w:r>
          </w:p>
        </w:tc>
      </w:tr>
    </w:tbl>
    <w:p w14:paraId="102A9962"/>
    <w:p w14:paraId="5E4C658C">
      <w:r>
        <w:rPr>
          <w:b/>
        </w:rPr>
        <w:t>视图测试</w:t>
      </w:r>
      <w:r>
        <w:t xml:space="preserve"> (修复 priority 过滤器后):</w:t>
      </w:r>
    </w:p>
    <w:tbl>
      <w:tblPr>
        <w:tblStyle w:val="35"/>
        <w:tblW w:w="0" w:type="auto"/>
        <w:jc w:val="center"/>
        <w:tblLayout w:type="autofit"/>
        <w:tblCellMar>
          <w:top w:w="0" w:type="dxa"/>
          <w:left w:w="108" w:type="dxa"/>
          <w:bottom w:w="0" w:type="dxa"/>
          <w:right w:w="108" w:type="dxa"/>
        </w:tblCellMar>
      </w:tblPr>
      <w:tblGrid>
        <w:gridCol w:w="4150"/>
        <w:gridCol w:w="4150"/>
      </w:tblGrid>
      <w:tr w14:paraId="5B490E7E">
        <w:tblPrEx>
          <w:tblCellMar>
            <w:top w:w="0" w:type="dxa"/>
            <w:left w:w="108" w:type="dxa"/>
            <w:bottom w:w="0" w:type="dxa"/>
            <w:right w:w="108" w:type="dxa"/>
          </w:tblCellMar>
        </w:tblPrEx>
        <w:trPr>
          <w:jc w:val="center"/>
        </w:trPr>
        <w:tc>
          <w:tcPr>
            <w:tcW w:w="4150" w:type="dxa"/>
          </w:tcPr>
          <w:p w14:paraId="0C93BD47">
            <w:pPr>
              <w:jc w:val="center"/>
            </w:pPr>
            <w:r>
              <w:rPr>
                <w:b/>
                <w:sz w:val="18"/>
              </w:rPr>
              <w:t>测试用例</w:t>
            </w:r>
          </w:p>
        </w:tc>
        <w:tc>
          <w:tcPr>
            <w:tcW w:w="4150" w:type="dxa"/>
          </w:tcPr>
          <w:p w14:paraId="6AB166FC">
            <w:pPr>
              <w:jc w:val="center"/>
            </w:pPr>
            <w:r>
              <w:rPr>
                <w:b/>
                <w:sz w:val="18"/>
              </w:rPr>
              <w:t>结果</w:t>
            </w:r>
          </w:p>
        </w:tc>
      </w:tr>
      <w:tr w14:paraId="77F82C98">
        <w:tblPrEx>
          <w:tblCellMar>
            <w:top w:w="0" w:type="dxa"/>
            <w:left w:w="108" w:type="dxa"/>
            <w:bottom w:w="0" w:type="dxa"/>
            <w:right w:w="108" w:type="dxa"/>
          </w:tblCellMar>
        </w:tblPrEx>
        <w:trPr>
          <w:jc w:val="center"/>
        </w:trPr>
        <w:tc>
          <w:tcPr>
            <w:tcW w:w="4150" w:type="dxa"/>
          </w:tcPr>
          <w:p w14:paraId="1509F55F">
            <w:r>
              <w:rPr>
                <w:sz w:val="18"/>
              </w:rPr>
              <w:t>按 status 筛选</w:t>
            </w:r>
          </w:p>
        </w:tc>
        <w:tc>
          <w:tcPr>
            <w:tcW w:w="4150" w:type="dxa"/>
          </w:tcPr>
          <w:p w14:paraId="0701BB51">
            <w:r>
              <w:rPr>
                <w:sz w:val="18"/>
              </w:rPr>
              <w:t>✅ PASS</w:t>
            </w:r>
          </w:p>
        </w:tc>
      </w:tr>
      <w:tr w14:paraId="7EAA4922">
        <w:tblPrEx>
          <w:tblCellMar>
            <w:top w:w="0" w:type="dxa"/>
            <w:left w:w="108" w:type="dxa"/>
            <w:bottom w:w="0" w:type="dxa"/>
            <w:right w:w="108" w:type="dxa"/>
          </w:tblCellMar>
        </w:tblPrEx>
        <w:trPr>
          <w:jc w:val="center"/>
        </w:trPr>
        <w:tc>
          <w:tcPr>
            <w:tcW w:w="4150" w:type="dxa"/>
          </w:tcPr>
          <w:p w14:paraId="3BC47B96">
            <w:r>
              <w:rPr>
                <w:sz w:val="18"/>
              </w:rPr>
              <w:t>按 priority 筛选</w:t>
            </w:r>
          </w:p>
        </w:tc>
        <w:tc>
          <w:tcPr>
            <w:tcW w:w="4150" w:type="dxa"/>
          </w:tcPr>
          <w:p w14:paraId="54EEBD18">
            <w:r>
              <w:rPr>
                <w:sz w:val="18"/>
              </w:rPr>
              <w:t>✅ PASS</w:t>
            </w:r>
          </w:p>
        </w:tc>
      </w:tr>
      <w:tr w14:paraId="65AFF676">
        <w:tblPrEx>
          <w:tblCellMar>
            <w:top w:w="0" w:type="dxa"/>
            <w:left w:w="108" w:type="dxa"/>
            <w:bottom w:w="0" w:type="dxa"/>
            <w:right w:w="108" w:type="dxa"/>
          </w:tblCellMar>
        </w:tblPrEx>
        <w:trPr>
          <w:jc w:val="center"/>
        </w:trPr>
        <w:tc>
          <w:tcPr>
            <w:tcW w:w="4150" w:type="dxa"/>
          </w:tcPr>
          <w:p w14:paraId="76B5315B">
            <w:r>
              <w:rPr>
                <w:sz w:val="18"/>
              </w:rPr>
              <w:t>按 project_id 筛选</w:t>
            </w:r>
          </w:p>
        </w:tc>
        <w:tc>
          <w:tcPr>
            <w:tcW w:w="4150" w:type="dxa"/>
          </w:tcPr>
          <w:p w14:paraId="5CBF06AA">
            <w:r>
              <w:rPr>
                <w:sz w:val="18"/>
              </w:rPr>
              <w:t>✅ PASS</w:t>
            </w:r>
          </w:p>
        </w:tc>
      </w:tr>
    </w:tbl>
    <w:p w14:paraId="297605AD"/>
    <w:p w14:paraId="101F98B3">
      <w:pPr>
        <w:pStyle w:val="5"/>
        <w:bidi w:val="0"/>
      </w:pPr>
      <w:r>
        <w:t>sprints (4 tests)</w:t>
      </w:r>
    </w:p>
    <w:tbl>
      <w:tblPr>
        <w:tblStyle w:val="35"/>
        <w:tblW w:w="0" w:type="auto"/>
        <w:jc w:val="center"/>
        <w:tblLayout w:type="autofit"/>
        <w:tblCellMar>
          <w:top w:w="0" w:type="dxa"/>
          <w:left w:w="108" w:type="dxa"/>
          <w:bottom w:w="0" w:type="dxa"/>
          <w:right w:w="108" w:type="dxa"/>
        </w:tblCellMar>
      </w:tblPr>
      <w:tblGrid>
        <w:gridCol w:w="4150"/>
        <w:gridCol w:w="4150"/>
      </w:tblGrid>
      <w:tr w14:paraId="11B07B97">
        <w:tblPrEx>
          <w:tblCellMar>
            <w:top w:w="0" w:type="dxa"/>
            <w:left w:w="108" w:type="dxa"/>
            <w:bottom w:w="0" w:type="dxa"/>
            <w:right w:w="108" w:type="dxa"/>
          </w:tblCellMar>
        </w:tblPrEx>
        <w:trPr>
          <w:jc w:val="center"/>
        </w:trPr>
        <w:tc>
          <w:tcPr>
            <w:tcW w:w="4150" w:type="dxa"/>
          </w:tcPr>
          <w:p w14:paraId="12DD08D2">
            <w:pPr>
              <w:jc w:val="center"/>
            </w:pPr>
            <w:r>
              <w:rPr>
                <w:b/>
                <w:sz w:val="18"/>
              </w:rPr>
              <w:t>测试用例</w:t>
            </w:r>
          </w:p>
        </w:tc>
        <w:tc>
          <w:tcPr>
            <w:tcW w:w="4150" w:type="dxa"/>
          </w:tcPr>
          <w:p w14:paraId="4BCB9410">
            <w:pPr>
              <w:jc w:val="center"/>
            </w:pPr>
            <w:r>
              <w:rPr>
                <w:b/>
                <w:sz w:val="18"/>
              </w:rPr>
              <w:t>结果</w:t>
            </w:r>
          </w:p>
        </w:tc>
      </w:tr>
      <w:tr w14:paraId="5523D71E">
        <w:tblPrEx>
          <w:tblCellMar>
            <w:top w:w="0" w:type="dxa"/>
            <w:left w:w="108" w:type="dxa"/>
            <w:bottom w:w="0" w:type="dxa"/>
            <w:right w:w="108" w:type="dxa"/>
          </w:tblCellMar>
        </w:tblPrEx>
        <w:trPr>
          <w:jc w:val="center"/>
        </w:trPr>
        <w:tc>
          <w:tcPr>
            <w:tcW w:w="4150" w:type="dxa"/>
          </w:tcPr>
          <w:p w14:paraId="59301DED">
            <w:r>
              <w:rPr>
                <w:sz w:val="18"/>
              </w:rPr>
              <w:t>Sprint: 默认 status=planning</w:t>
            </w:r>
          </w:p>
        </w:tc>
        <w:tc>
          <w:tcPr>
            <w:tcW w:w="4150" w:type="dxa"/>
          </w:tcPr>
          <w:p w14:paraId="5CC62E77">
            <w:r>
              <w:rPr>
                <w:sz w:val="18"/>
              </w:rPr>
              <w:t>✅ PASS</w:t>
            </w:r>
          </w:p>
        </w:tc>
      </w:tr>
      <w:tr w14:paraId="70131E9B">
        <w:tblPrEx>
          <w:tblCellMar>
            <w:top w:w="0" w:type="dxa"/>
            <w:left w:w="108" w:type="dxa"/>
            <w:bottom w:w="0" w:type="dxa"/>
            <w:right w:w="108" w:type="dxa"/>
          </w:tblCellMar>
        </w:tblPrEx>
        <w:trPr>
          <w:jc w:val="center"/>
        </w:trPr>
        <w:tc>
          <w:tcPr>
            <w:tcW w:w="4150" w:type="dxa"/>
          </w:tcPr>
          <w:p w14:paraId="4F89063F">
            <w:r>
              <w:rPr>
                <w:sz w:val="18"/>
              </w:rPr>
              <w:t>Sprint: 状态枚举 planning/active/completed</w:t>
            </w:r>
          </w:p>
        </w:tc>
        <w:tc>
          <w:tcPr>
            <w:tcW w:w="4150" w:type="dxa"/>
          </w:tcPr>
          <w:p w14:paraId="11FC1F82">
            <w:r>
              <w:rPr>
                <w:sz w:val="18"/>
              </w:rPr>
              <w:t>✅ PASS</w:t>
            </w:r>
          </w:p>
        </w:tc>
      </w:tr>
      <w:tr w14:paraId="6889051A">
        <w:tblPrEx>
          <w:tblCellMar>
            <w:top w:w="0" w:type="dxa"/>
            <w:left w:w="108" w:type="dxa"/>
            <w:bottom w:w="0" w:type="dxa"/>
            <w:right w:w="108" w:type="dxa"/>
          </w:tblCellMar>
        </w:tblPrEx>
        <w:trPr>
          <w:jc w:val="center"/>
        </w:trPr>
        <w:tc>
          <w:tcPr>
            <w:tcW w:w="4150" w:type="dxa"/>
          </w:tcPr>
          <w:p w14:paraId="07B92B85">
            <w:r>
              <w:rPr>
                <w:sz w:val="18"/>
              </w:rPr>
              <w:t>Sprint: __str__ 返回名称</w:t>
            </w:r>
          </w:p>
        </w:tc>
        <w:tc>
          <w:tcPr>
            <w:tcW w:w="4150" w:type="dxa"/>
          </w:tcPr>
          <w:p w14:paraId="5B328392">
            <w:r>
              <w:rPr>
                <w:sz w:val="18"/>
              </w:rPr>
              <w:t>✅ PASS</w:t>
            </w:r>
          </w:p>
        </w:tc>
      </w:tr>
      <w:tr w14:paraId="7C044000">
        <w:tblPrEx>
          <w:tblCellMar>
            <w:top w:w="0" w:type="dxa"/>
            <w:left w:w="108" w:type="dxa"/>
            <w:bottom w:w="0" w:type="dxa"/>
            <w:right w:w="108" w:type="dxa"/>
          </w:tblCellMar>
        </w:tblPrEx>
        <w:trPr>
          <w:jc w:val="center"/>
        </w:trPr>
        <w:tc>
          <w:tcPr>
            <w:tcW w:w="4150" w:type="dxa"/>
          </w:tcPr>
          <w:p w14:paraId="6132F58B">
            <w:r>
              <w:rPr>
                <w:sz w:val="18"/>
              </w:rPr>
              <w:t>Sprint: 关联项目</w:t>
            </w:r>
          </w:p>
        </w:tc>
        <w:tc>
          <w:tcPr>
            <w:tcW w:w="4150" w:type="dxa"/>
          </w:tcPr>
          <w:p w14:paraId="04A6C644">
            <w:r>
              <w:rPr>
                <w:sz w:val="18"/>
              </w:rPr>
              <w:t>✅ PASS</w:t>
            </w:r>
          </w:p>
        </w:tc>
      </w:tr>
    </w:tbl>
    <w:p w14:paraId="5BEF6FC7"/>
    <w:p w14:paraId="7443085D">
      <w:pPr>
        <w:pStyle w:val="5"/>
        <w:bidi w:val="0"/>
      </w:pPr>
      <w:r>
        <w:t>kanban (5 tests)</w:t>
      </w:r>
    </w:p>
    <w:tbl>
      <w:tblPr>
        <w:tblStyle w:val="35"/>
        <w:tblW w:w="0" w:type="auto"/>
        <w:jc w:val="center"/>
        <w:tblLayout w:type="autofit"/>
        <w:tblCellMar>
          <w:top w:w="0" w:type="dxa"/>
          <w:left w:w="108" w:type="dxa"/>
          <w:bottom w:w="0" w:type="dxa"/>
          <w:right w:w="108" w:type="dxa"/>
        </w:tblCellMar>
      </w:tblPr>
      <w:tblGrid>
        <w:gridCol w:w="4150"/>
        <w:gridCol w:w="4150"/>
      </w:tblGrid>
      <w:tr w14:paraId="0EF6A423">
        <w:tblPrEx>
          <w:tblCellMar>
            <w:top w:w="0" w:type="dxa"/>
            <w:left w:w="108" w:type="dxa"/>
            <w:bottom w:w="0" w:type="dxa"/>
            <w:right w:w="108" w:type="dxa"/>
          </w:tblCellMar>
        </w:tblPrEx>
        <w:trPr>
          <w:jc w:val="center"/>
        </w:trPr>
        <w:tc>
          <w:tcPr>
            <w:tcW w:w="4150" w:type="dxa"/>
          </w:tcPr>
          <w:p w14:paraId="7558CD87">
            <w:pPr>
              <w:jc w:val="center"/>
            </w:pPr>
            <w:r>
              <w:rPr>
                <w:b/>
                <w:sz w:val="18"/>
              </w:rPr>
              <w:t>测试用例</w:t>
            </w:r>
          </w:p>
        </w:tc>
        <w:tc>
          <w:tcPr>
            <w:tcW w:w="4150" w:type="dxa"/>
          </w:tcPr>
          <w:p w14:paraId="2A1A7237">
            <w:pPr>
              <w:jc w:val="center"/>
            </w:pPr>
            <w:r>
              <w:rPr>
                <w:b/>
                <w:sz w:val="18"/>
              </w:rPr>
              <w:t>结果</w:t>
            </w:r>
          </w:p>
        </w:tc>
      </w:tr>
      <w:tr w14:paraId="362169ED">
        <w:tblPrEx>
          <w:tblCellMar>
            <w:top w:w="0" w:type="dxa"/>
            <w:left w:w="108" w:type="dxa"/>
            <w:bottom w:w="0" w:type="dxa"/>
            <w:right w:w="108" w:type="dxa"/>
          </w:tblCellMar>
        </w:tblPrEx>
        <w:trPr>
          <w:jc w:val="center"/>
        </w:trPr>
        <w:tc>
          <w:tcPr>
            <w:tcW w:w="4150" w:type="dxa"/>
          </w:tcPr>
          <w:p w14:paraId="75BAB4CF">
            <w:r>
              <w:rPr>
                <w:sz w:val="18"/>
              </w:rPr>
              <w:t>KanbanBoard: 默认 type=team</w:t>
            </w:r>
          </w:p>
        </w:tc>
        <w:tc>
          <w:tcPr>
            <w:tcW w:w="4150" w:type="dxa"/>
          </w:tcPr>
          <w:p w14:paraId="3270E7D6">
            <w:r>
              <w:rPr>
                <w:sz w:val="18"/>
              </w:rPr>
              <w:t>✅ PASS</w:t>
            </w:r>
          </w:p>
        </w:tc>
      </w:tr>
      <w:tr w14:paraId="54C2374E">
        <w:tblPrEx>
          <w:tblCellMar>
            <w:top w:w="0" w:type="dxa"/>
            <w:left w:w="108" w:type="dxa"/>
            <w:bottom w:w="0" w:type="dxa"/>
            <w:right w:w="108" w:type="dxa"/>
          </w:tblCellMar>
        </w:tblPrEx>
        <w:trPr>
          <w:jc w:val="center"/>
        </w:trPr>
        <w:tc>
          <w:tcPr>
            <w:tcW w:w="4150" w:type="dxa"/>
          </w:tcPr>
          <w:p w14:paraId="7C946154">
            <w:r>
              <w:rPr>
                <w:sz w:val="18"/>
              </w:rPr>
              <w:t>KanbanBoard: type 枚举 team/version/sub_project</w:t>
            </w:r>
          </w:p>
        </w:tc>
        <w:tc>
          <w:tcPr>
            <w:tcW w:w="4150" w:type="dxa"/>
          </w:tcPr>
          <w:p w14:paraId="10D8F172">
            <w:r>
              <w:rPr>
                <w:sz w:val="18"/>
              </w:rPr>
              <w:t>✅ PASS</w:t>
            </w:r>
          </w:p>
        </w:tc>
      </w:tr>
      <w:tr w14:paraId="2A4386B5">
        <w:tblPrEx>
          <w:tblCellMar>
            <w:top w:w="0" w:type="dxa"/>
            <w:left w:w="108" w:type="dxa"/>
            <w:bottom w:w="0" w:type="dxa"/>
            <w:right w:w="108" w:type="dxa"/>
          </w:tblCellMar>
        </w:tblPrEx>
        <w:trPr>
          <w:jc w:val="center"/>
        </w:trPr>
        <w:tc>
          <w:tcPr>
            <w:tcW w:w="4150" w:type="dxa"/>
          </w:tcPr>
          <w:p w14:paraId="77478D6A">
            <w:r>
              <w:rPr>
                <w:sz w:val="18"/>
              </w:rPr>
              <w:t>KanbanColumn: 默认 wip_limit=0, order=0</w:t>
            </w:r>
          </w:p>
        </w:tc>
        <w:tc>
          <w:tcPr>
            <w:tcW w:w="4150" w:type="dxa"/>
          </w:tcPr>
          <w:p w14:paraId="5AFFE5F8">
            <w:r>
              <w:rPr>
                <w:sz w:val="18"/>
              </w:rPr>
              <w:t>✅ PASS</w:t>
            </w:r>
          </w:p>
        </w:tc>
      </w:tr>
      <w:tr w14:paraId="21E95A42">
        <w:tblPrEx>
          <w:tblCellMar>
            <w:top w:w="0" w:type="dxa"/>
            <w:left w:w="108" w:type="dxa"/>
            <w:bottom w:w="0" w:type="dxa"/>
            <w:right w:w="108" w:type="dxa"/>
          </w:tblCellMar>
        </w:tblPrEx>
        <w:trPr>
          <w:jc w:val="center"/>
        </w:trPr>
        <w:tc>
          <w:tcPr>
            <w:tcW w:w="4150" w:type="dxa"/>
          </w:tcPr>
          <w:p w14:paraId="4C013A3C">
            <w:r>
              <w:rPr>
                <w:sz w:val="18"/>
              </w:rPr>
              <w:t>KanbanColumn: 按 order 字段排序</w:t>
            </w:r>
          </w:p>
        </w:tc>
        <w:tc>
          <w:tcPr>
            <w:tcW w:w="4150" w:type="dxa"/>
          </w:tcPr>
          <w:p w14:paraId="2F56BA1D">
            <w:r>
              <w:rPr>
                <w:sz w:val="18"/>
              </w:rPr>
              <w:t>✅ PASS</w:t>
            </w:r>
          </w:p>
        </w:tc>
      </w:tr>
      <w:tr w14:paraId="1A7701F2">
        <w:tblPrEx>
          <w:tblCellMar>
            <w:top w:w="0" w:type="dxa"/>
            <w:left w:w="108" w:type="dxa"/>
            <w:bottom w:w="0" w:type="dxa"/>
            <w:right w:w="108" w:type="dxa"/>
          </w:tblCellMar>
        </w:tblPrEx>
        <w:trPr>
          <w:jc w:val="center"/>
        </w:trPr>
        <w:tc>
          <w:tcPr>
            <w:tcW w:w="4150" w:type="dxa"/>
          </w:tcPr>
          <w:p w14:paraId="1A3432AD">
            <w:r>
              <w:rPr>
                <w:sz w:val="18"/>
              </w:rPr>
              <w:t>TaskColumn: 唯一约束 task_id+column</w:t>
            </w:r>
          </w:p>
        </w:tc>
        <w:tc>
          <w:tcPr>
            <w:tcW w:w="4150" w:type="dxa"/>
          </w:tcPr>
          <w:p w14:paraId="54F2B96C">
            <w:r>
              <w:rPr>
                <w:sz w:val="18"/>
              </w:rPr>
              <w:t>✅ PASS</w:t>
            </w:r>
          </w:p>
        </w:tc>
      </w:tr>
    </w:tbl>
    <w:p w14:paraId="1DE668A4"/>
    <w:p w14:paraId="773C19C4">
      <w:pPr>
        <w:pStyle w:val="5"/>
        <w:bidi w:val="0"/>
      </w:pPr>
      <w:r>
        <w:t>worklogs (3 tests)</w:t>
      </w:r>
    </w:p>
    <w:tbl>
      <w:tblPr>
        <w:tblStyle w:val="35"/>
        <w:tblW w:w="0" w:type="auto"/>
        <w:jc w:val="center"/>
        <w:tblLayout w:type="autofit"/>
        <w:tblCellMar>
          <w:top w:w="0" w:type="dxa"/>
          <w:left w:w="108" w:type="dxa"/>
          <w:bottom w:w="0" w:type="dxa"/>
          <w:right w:w="108" w:type="dxa"/>
        </w:tblCellMar>
      </w:tblPr>
      <w:tblGrid>
        <w:gridCol w:w="4150"/>
        <w:gridCol w:w="4150"/>
      </w:tblGrid>
      <w:tr w14:paraId="129FD8C5">
        <w:tblPrEx>
          <w:tblCellMar>
            <w:top w:w="0" w:type="dxa"/>
            <w:left w:w="108" w:type="dxa"/>
            <w:bottom w:w="0" w:type="dxa"/>
            <w:right w:w="108" w:type="dxa"/>
          </w:tblCellMar>
        </w:tblPrEx>
        <w:trPr>
          <w:jc w:val="center"/>
        </w:trPr>
        <w:tc>
          <w:tcPr>
            <w:tcW w:w="4150" w:type="dxa"/>
          </w:tcPr>
          <w:p w14:paraId="12565E5F">
            <w:pPr>
              <w:jc w:val="center"/>
            </w:pPr>
            <w:r>
              <w:rPr>
                <w:b/>
                <w:sz w:val="18"/>
              </w:rPr>
              <w:t>测试用例</w:t>
            </w:r>
          </w:p>
        </w:tc>
        <w:tc>
          <w:tcPr>
            <w:tcW w:w="4150" w:type="dxa"/>
          </w:tcPr>
          <w:p w14:paraId="1075D04D">
            <w:pPr>
              <w:jc w:val="center"/>
            </w:pPr>
            <w:r>
              <w:rPr>
                <w:b/>
                <w:sz w:val="18"/>
              </w:rPr>
              <w:t>结果</w:t>
            </w:r>
          </w:p>
        </w:tc>
      </w:tr>
      <w:tr w14:paraId="187C23F5">
        <w:tblPrEx>
          <w:tblCellMar>
            <w:top w:w="0" w:type="dxa"/>
            <w:left w:w="108" w:type="dxa"/>
            <w:bottom w:w="0" w:type="dxa"/>
            <w:right w:w="108" w:type="dxa"/>
          </w:tblCellMar>
        </w:tblPrEx>
        <w:trPr>
          <w:jc w:val="center"/>
        </w:trPr>
        <w:tc>
          <w:tcPr>
            <w:tcW w:w="4150" w:type="dxa"/>
          </w:tcPr>
          <w:p w14:paraId="7ABC0BBE">
            <w:r>
              <w:rPr>
                <w:sz w:val="18"/>
              </w:rPr>
              <w:t>WorkLog: 保存后自动更新 task.actual_hours (4.50)</w:t>
            </w:r>
          </w:p>
        </w:tc>
        <w:tc>
          <w:tcPr>
            <w:tcW w:w="4150" w:type="dxa"/>
          </w:tcPr>
          <w:p w14:paraId="30DF4AAC">
            <w:r>
              <w:rPr>
                <w:sz w:val="18"/>
              </w:rPr>
              <w:t>✅ PASS</w:t>
            </w:r>
          </w:p>
        </w:tc>
      </w:tr>
      <w:tr w14:paraId="721E98DD">
        <w:tblPrEx>
          <w:tblCellMar>
            <w:top w:w="0" w:type="dxa"/>
            <w:left w:w="108" w:type="dxa"/>
            <w:bottom w:w="0" w:type="dxa"/>
            <w:right w:w="108" w:type="dxa"/>
          </w:tblCellMar>
        </w:tblPrEx>
        <w:trPr>
          <w:jc w:val="center"/>
        </w:trPr>
        <w:tc>
          <w:tcPr>
            <w:tcW w:w="4150" w:type="dxa"/>
          </w:tcPr>
          <w:p w14:paraId="53735A69">
            <w:r>
              <w:rPr>
                <w:sz w:val="18"/>
              </w:rPr>
              <w:t>WorkLog: 多条工时累加 (3.0+2.5=5.50)</w:t>
            </w:r>
          </w:p>
        </w:tc>
        <w:tc>
          <w:tcPr>
            <w:tcW w:w="4150" w:type="dxa"/>
          </w:tcPr>
          <w:p w14:paraId="4E73B189">
            <w:r>
              <w:rPr>
                <w:sz w:val="18"/>
              </w:rPr>
              <w:t>✅ PASS</w:t>
            </w:r>
          </w:p>
        </w:tc>
      </w:tr>
      <w:tr w14:paraId="0900BF5C">
        <w:tblPrEx>
          <w:tblCellMar>
            <w:top w:w="0" w:type="dxa"/>
            <w:left w:w="108" w:type="dxa"/>
            <w:bottom w:w="0" w:type="dxa"/>
            <w:right w:w="108" w:type="dxa"/>
          </w:tblCellMar>
        </w:tblPrEx>
        <w:trPr>
          <w:jc w:val="center"/>
        </w:trPr>
        <w:tc>
          <w:tcPr>
            <w:tcW w:w="4150" w:type="dxa"/>
          </w:tcPr>
          <w:p w14:paraId="57F69E90">
            <w:r>
              <w:rPr>
                <w:sz w:val="18"/>
              </w:rPr>
              <w:t>HourlyRate: user+project+date 唯一约束</w:t>
            </w:r>
          </w:p>
        </w:tc>
        <w:tc>
          <w:tcPr>
            <w:tcW w:w="4150" w:type="dxa"/>
          </w:tcPr>
          <w:p w14:paraId="283A1BFB">
            <w:r>
              <w:rPr>
                <w:sz w:val="18"/>
              </w:rPr>
              <w:t>✅ PASS</w:t>
            </w:r>
          </w:p>
        </w:tc>
      </w:tr>
    </w:tbl>
    <w:p w14:paraId="1B502AC8"/>
    <w:p w14:paraId="44D7F75F">
      <w:pPr>
        <w:pStyle w:val="5"/>
        <w:bidi w:val="0"/>
      </w:pPr>
      <w:r>
        <w:rPr>
          <w:rFonts w:hint="eastAsia"/>
          <w:lang w:eastAsia="zh-CN"/>
        </w:rPr>
        <w:t>（</w:t>
      </w:r>
      <w:r>
        <w:rPr>
          <w:rFonts w:hint="eastAsia"/>
          <w:lang w:val="en-US" w:eastAsia="zh-CN"/>
        </w:rPr>
        <w:t>4</w:t>
      </w:r>
      <w:r>
        <w:rPr>
          <w:rFonts w:hint="eastAsia"/>
          <w:lang w:eastAsia="zh-CN"/>
        </w:rPr>
        <w:t>）</w:t>
      </w:r>
      <w:r>
        <w:t xml:space="preserve"> API 接口测试结果</w:t>
      </w:r>
    </w:p>
    <w:p w14:paraId="508F8408">
      <w:pPr>
        <w:pStyle w:val="5"/>
        <w:bidi w:val="0"/>
      </w:pPr>
      <w:r>
        <w:t>4.1 测试概览</w:t>
      </w:r>
    </w:p>
    <w:p w14:paraId="264CBC6D">
      <w:r>
        <w:t xml:space="preserve">共测试 28 个核心 API 端点，使用 curl 通过 </w:t>
      </w:r>
      <w:r>
        <w:rPr>
          <w:rFonts w:ascii="Consolas" w:hAnsi="Consolas"/>
          <w:color w:val="C7254E"/>
          <w:sz w:val="18"/>
        </w:rPr>
        <w:t>docker compose exec</w:t>
      </w:r>
      <w:r>
        <w:t xml:space="preserve"> 直接调用本地 </w:t>
      </w:r>
      <w:r>
        <w:rPr>
          <w:rFonts w:ascii="Consolas" w:hAnsi="Consolas"/>
          <w:color w:val="C7254E"/>
          <w:sz w:val="18"/>
        </w:rPr>
        <w:t>http://127.0.0.1:8000/api/</w:t>
      </w:r>
      <w:r>
        <w:t>。</w:t>
      </w:r>
    </w:p>
    <w:p w14:paraId="180ACB97">
      <w:pPr>
        <w:pStyle w:val="5"/>
        <w:bidi w:val="0"/>
      </w:pPr>
      <w:r>
        <w:t>4.2 认证模块</w:t>
      </w:r>
    </w:p>
    <w:tbl>
      <w:tblPr>
        <w:tblStyle w:val="35"/>
        <w:tblW w:w="0" w:type="auto"/>
        <w:jc w:val="center"/>
        <w:tblLayout w:type="autofit"/>
        <w:tblCellMar>
          <w:top w:w="0" w:type="dxa"/>
          <w:left w:w="108" w:type="dxa"/>
          <w:bottom w:w="0" w:type="dxa"/>
          <w:right w:w="108" w:type="dxa"/>
        </w:tblCellMar>
      </w:tblPr>
      <w:tblGrid>
        <w:gridCol w:w="1599"/>
        <w:gridCol w:w="2109"/>
        <w:gridCol w:w="1594"/>
        <w:gridCol w:w="1584"/>
        <w:gridCol w:w="1630"/>
      </w:tblGrid>
      <w:tr w14:paraId="3A585444">
        <w:tblPrEx>
          <w:tblCellMar>
            <w:top w:w="0" w:type="dxa"/>
            <w:left w:w="108" w:type="dxa"/>
            <w:bottom w:w="0" w:type="dxa"/>
            <w:right w:w="108" w:type="dxa"/>
          </w:tblCellMar>
        </w:tblPrEx>
        <w:trPr>
          <w:jc w:val="center"/>
        </w:trPr>
        <w:tc>
          <w:tcPr>
            <w:tcW w:w="1660" w:type="dxa"/>
          </w:tcPr>
          <w:p w14:paraId="289C5D98">
            <w:pPr>
              <w:jc w:val="center"/>
            </w:pPr>
            <w:r>
              <w:rPr>
                <w:b/>
                <w:sz w:val="18"/>
              </w:rPr>
              <w:t>用例</w:t>
            </w:r>
          </w:p>
        </w:tc>
        <w:tc>
          <w:tcPr>
            <w:tcW w:w="1660" w:type="dxa"/>
          </w:tcPr>
          <w:p w14:paraId="1484B834">
            <w:pPr>
              <w:jc w:val="center"/>
            </w:pPr>
            <w:r>
              <w:rPr>
                <w:b/>
                <w:sz w:val="18"/>
              </w:rPr>
              <w:t>端点</w:t>
            </w:r>
          </w:p>
        </w:tc>
        <w:tc>
          <w:tcPr>
            <w:tcW w:w="1660" w:type="dxa"/>
          </w:tcPr>
          <w:p w14:paraId="53246888">
            <w:pPr>
              <w:jc w:val="center"/>
            </w:pPr>
            <w:r>
              <w:rPr>
                <w:b/>
                <w:sz w:val="18"/>
              </w:rPr>
              <w:t>方法</w:t>
            </w:r>
          </w:p>
        </w:tc>
        <w:tc>
          <w:tcPr>
            <w:tcW w:w="1660" w:type="dxa"/>
          </w:tcPr>
          <w:p w14:paraId="60A37A8A">
            <w:pPr>
              <w:jc w:val="center"/>
            </w:pPr>
            <w:r>
              <w:rPr>
                <w:b/>
                <w:sz w:val="18"/>
              </w:rPr>
              <w:t>状态码</w:t>
            </w:r>
          </w:p>
        </w:tc>
        <w:tc>
          <w:tcPr>
            <w:tcW w:w="1660" w:type="dxa"/>
          </w:tcPr>
          <w:p w14:paraId="4FEAFCA3">
            <w:pPr>
              <w:jc w:val="center"/>
            </w:pPr>
            <w:r>
              <w:rPr>
                <w:b/>
                <w:sz w:val="18"/>
              </w:rPr>
              <w:t>结果</w:t>
            </w:r>
          </w:p>
        </w:tc>
      </w:tr>
      <w:tr w14:paraId="7D9ADFD9">
        <w:tblPrEx>
          <w:tblCellMar>
            <w:top w:w="0" w:type="dxa"/>
            <w:left w:w="108" w:type="dxa"/>
            <w:bottom w:w="0" w:type="dxa"/>
            <w:right w:w="108" w:type="dxa"/>
          </w:tblCellMar>
        </w:tblPrEx>
        <w:trPr>
          <w:jc w:val="center"/>
        </w:trPr>
        <w:tc>
          <w:tcPr>
            <w:tcW w:w="1660" w:type="dxa"/>
          </w:tcPr>
          <w:p w14:paraId="527CE09A">
            <w:r>
              <w:rPr>
                <w:sz w:val="18"/>
              </w:rPr>
              <w:t>正确登录</w:t>
            </w:r>
          </w:p>
        </w:tc>
        <w:tc>
          <w:tcPr>
            <w:tcW w:w="1660" w:type="dxa"/>
          </w:tcPr>
          <w:p w14:paraId="4C502F1D">
            <w:r>
              <w:rPr>
                <w:sz w:val="18"/>
              </w:rPr>
              <w:t>`/auth/login/`</w:t>
            </w:r>
          </w:p>
        </w:tc>
        <w:tc>
          <w:tcPr>
            <w:tcW w:w="1660" w:type="dxa"/>
          </w:tcPr>
          <w:p w14:paraId="39242237">
            <w:r>
              <w:rPr>
                <w:sz w:val="18"/>
              </w:rPr>
              <w:t>POST</w:t>
            </w:r>
          </w:p>
        </w:tc>
        <w:tc>
          <w:tcPr>
            <w:tcW w:w="1660" w:type="dxa"/>
          </w:tcPr>
          <w:p w14:paraId="3DD3F333">
            <w:r>
              <w:rPr>
                <w:sz w:val="18"/>
              </w:rPr>
              <w:t>200</w:t>
            </w:r>
          </w:p>
        </w:tc>
        <w:tc>
          <w:tcPr>
            <w:tcW w:w="1660" w:type="dxa"/>
          </w:tcPr>
          <w:p w14:paraId="6C4D49CA">
            <w:r>
              <w:rPr>
                <w:sz w:val="18"/>
              </w:rPr>
              <w:t>✅ 返回 access + refresh + user</w:t>
            </w:r>
          </w:p>
        </w:tc>
      </w:tr>
      <w:tr w14:paraId="7A5B4DE4">
        <w:tblPrEx>
          <w:tblCellMar>
            <w:top w:w="0" w:type="dxa"/>
            <w:left w:w="108" w:type="dxa"/>
            <w:bottom w:w="0" w:type="dxa"/>
            <w:right w:w="108" w:type="dxa"/>
          </w:tblCellMar>
        </w:tblPrEx>
        <w:trPr>
          <w:jc w:val="center"/>
        </w:trPr>
        <w:tc>
          <w:tcPr>
            <w:tcW w:w="1660" w:type="dxa"/>
          </w:tcPr>
          <w:p w14:paraId="0F86055D">
            <w:r>
              <w:rPr>
                <w:sz w:val="18"/>
              </w:rPr>
              <w:t>错误密码</w:t>
            </w:r>
          </w:p>
        </w:tc>
        <w:tc>
          <w:tcPr>
            <w:tcW w:w="1660" w:type="dxa"/>
          </w:tcPr>
          <w:p w14:paraId="26DEE70F">
            <w:r>
              <w:rPr>
                <w:sz w:val="18"/>
              </w:rPr>
              <w:t>`/auth/login/`</w:t>
            </w:r>
          </w:p>
        </w:tc>
        <w:tc>
          <w:tcPr>
            <w:tcW w:w="1660" w:type="dxa"/>
          </w:tcPr>
          <w:p w14:paraId="5537C0D7">
            <w:r>
              <w:rPr>
                <w:sz w:val="18"/>
              </w:rPr>
              <w:t>POST</w:t>
            </w:r>
          </w:p>
        </w:tc>
        <w:tc>
          <w:tcPr>
            <w:tcW w:w="1660" w:type="dxa"/>
          </w:tcPr>
          <w:p w14:paraId="12C8E6FE">
            <w:r>
              <w:rPr>
                <w:sz w:val="18"/>
              </w:rPr>
              <w:t>400</w:t>
            </w:r>
          </w:p>
        </w:tc>
        <w:tc>
          <w:tcPr>
            <w:tcW w:w="1660" w:type="dxa"/>
          </w:tcPr>
          <w:p w14:paraId="0C4C530D">
            <w:r>
              <w:rPr>
                <w:sz w:val="18"/>
              </w:rPr>
              <w:t>✅ 返回"用户名或密码错误"</w:t>
            </w:r>
          </w:p>
        </w:tc>
      </w:tr>
      <w:tr w14:paraId="4F6F8AE1">
        <w:tblPrEx>
          <w:tblCellMar>
            <w:top w:w="0" w:type="dxa"/>
            <w:left w:w="108" w:type="dxa"/>
            <w:bottom w:w="0" w:type="dxa"/>
            <w:right w:w="108" w:type="dxa"/>
          </w:tblCellMar>
        </w:tblPrEx>
        <w:trPr>
          <w:jc w:val="center"/>
        </w:trPr>
        <w:tc>
          <w:tcPr>
            <w:tcW w:w="1660" w:type="dxa"/>
          </w:tcPr>
          <w:p w14:paraId="01F0AE8F">
            <w:r>
              <w:rPr>
                <w:sz w:val="18"/>
              </w:rPr>
              <w:t>缺少字段</w:t>
            </w:r>
          </w:p>
        </w:tc>
        <w:tc>
          <w:tcPr>
            <w:tcW w:w="1660" w:type="dxa"/>
          </w:tcPr>
          <w:p w14:paraId="58C62E65">
            <w:r>
              <w:rPr>
                <w:sz w:val="18"/>
              </w:rPr>
              <w:t>`/auth/login/`</w:t>
            </w:r>
          </w:p>
        </w:tc>
        <w:tc>
          <w:tcPr>
            <w:tcW w:w="1660" w:type="dxa"/>
          </w:tcPr>
          <w:p w14:paraId="4E80C7AE">
            <w:r>
              <w:rPr>
                <w:sz w:val="18"/>
              </w:rPr>
              <w:t>POST</w:t>
            </w:r>
          </w:p>
        </w:tc>
        <w:tc>
          <w:tcPr>
            <w:tcW w:w="1660" w:type="dxa"/>
          </w:tcPr>
          <w:p w14:paraId="2DB1E667">
            <w:r>
              <w:rPr>
                <w:sz w:val="18"/>
              </w:rPr>
              <w:t>400</w:t>
            </w:r>
          </w:p>
        </w:tc>
        <w:tc>
          <w:tcPr>
            <w:tcW w:w="1660" w:type="dxa"/>
          </w:tcPr>
          <w:p w14:paraId="0F5EDF55">
            <w:r>
              <w:rPr>
                <w:sz w:val="18"/>
              </w:rPr>
              <w:t>✅ 字段校验</w:t>
            </w:r>
          </w:p>
        </w:tc>
      </w:tr>
      <w:tr w14:paraId="13A2F114">
        <w:tblPrEx>
          <w:tblCellMar>
            <w:top w:w="0" w:type="dxa"/>
            <w:left w:w="108" w:type="dxa"/>
            <w:bottom w:w="0" w:type="dxa"/>
            <w:right w:w="108" w:type="dxa"/>
          </w:tblCellMar>
        </w:tblPrEx>
        <w:trPr>
          <w:jc w:val="center"/>
        </w:trPr>
        <w:tc>
          <w:tcPr>
            <w:tcW w:w="1660" w:type="dxa"/>
          </w:tcPr>
          <w:p w14:paraId="25EFF778">
            <w:r>
              <w:rPr>
                <w:sz w:val="18"/>
              </w:rPr>
              <w:t>用户注册</w:t>
            </w:r>
          </w:p>
        </w:tc>
        <w:tc>
          <w:tcPr>
            <w:tcW w:w="1660" w:type="dxa"/>
          </w:tcPr>
          <w:p w14:paraId="5F7EFA70">
            <w:r>
              <w:rPr>
                <w:sz w:val="18"/>
              </w:rPr>
              <w:t>`/auth/register/`</w:t>
            </w:r>
          </w:p>
        </w:tc>
        <w:tc>
          <w:tcPr>
            <w:tcW w:w="1660" w:type="dxa"/>
          </w:tcPr>
          <w:p w14:paraId="76ABA5BD">
            <w:r>
              <w:rPr>
                <w:sz w:val="18"/>
              </w:rPr>
              <w:t>POST</w:t>
            </w:r>
          </w:p>
        </w:tc>
        <w:tc>
          <w:tcPr>
            <w:tcW w:w="1660" w:type="dxa"/>
          </w:tcPr>
          <w:p w14:paraId="02ED397B">
            <w:r>
              <w:rPr>
                <w:sz w:val="18"/>
              </w:rPr>
              <w:t>201</w:t>
            </w:r>
          </w:p>
        </w:tc>
        <w:tc>
          <w:tcPr>
            <w:tcW w:w="1660" w:type="dxa"/>
          </w:tcPr>
          <w:p w14:paraId="0E517E5D">
            <w:r>
              <w:rPr>
                <w:sz w:val="18"/>
              </w:rPr>
              <w:t>✅ 返回 token+user</w:t>
            </w:r>
          </w:p>
        </w:tc>
      </w:tr>
      <w:tr w14:paraId="414FA17C">
        <w:tblPrEx>
          <w:tblCellMar>
            <w:top w:w="0" w:type="dxa"/>
            <w:left w:w="108" w:type="dxa"/>
            <w:bottom w:w="0" w:type="dxa"/>
            <w:right w:w="108" w:type="dxa"/>
          </w:tblCellMar>
        </w:tblPrEx>
        <w:trPr>
          <w:jc w:val="center"/>
        </w:trPr>
        <w:tc>
          <w:tcPr>
            <w:tcW w:w="1660" w:type="dxa"/>
          </w:tcPr>
          <w:p w14:paraId="141B9036">
            <w:r>
              <w:rPr>
                <w:sz w:val="18"/>
              </w:rPr>
              <w:t>获取个人信息</w:t>
            </w:r>
          </w:p>
        </w:tc>
        <w:tc>
          <w:tcPr>
            <w:tcW w:w="1660" w:type="dxa"/>
          </w:tcPr>
          <w:p w14:paraId="276BAFD6">
            <w:r>
              <w:rPr>
                <w:sz w:val="18"/>
              </w:rPr>
              <w:t>`/auth/profile/`</w:t>
            </w:r>
          </w:p>
        </w:tc>
        <w:tc>
          <w:tcPr>
            <w:tcW w:w="1660" w:type="dxa"/>
          </w:tcPr>
          <w:p w14:paraId="18D25DEF">
            <w:r>
              <w:rPr>
                <w:sz w:val="18"/>
              </w:rPr>
              <w:t>GET</w:t>
            </w:r>
          </w:p>
        </w:tc>
        <w:tc>
          <w:tcPr>
            <w:tcW w:w="1660" w:type="dxa"/>
          </w:tcPr>
          <w:p w14:paraId="6A37D676">
            <w:r>
              <w:rPr>
                <w:sz w:val="18"/>
              </w:rPr>
              <w:t>200</w:t>
            </w:r>
          </w:p>
        </w:tc>
        <w:tc>
          <w:tcPr>
            <w:tcW w:w="1660" w:type="dxa"/>
          </w:tcPr>
          <w:p w14:paraId="48BEB72D">
            <w:r>
              <w:rPr>
                <w:sz w:val="18"/>
              </w:rPr>
              <w:t>✅ 返回完整 User 对象</w:t>
            </w:r>
          </w:p>
        </w:tc>
      </w:tr>
      <w:tr w14:paraId="2C271B22">
        <w:tblPrEx>
          <w:tblCellMar>
            <w:top w:w="0" w:type="dxa"/>
            <w:left w:w="108" w:type="dxa"/>
            <w:bottom w:w="0" w:type="dxa"/>
            <w:right w:w="108" w:type="dxa"/>
          </w:tblCellMar>
        </w:tblPrEx>
        <w:trPr>
          <w:jc w:val="center"/>
        </w:trPr>
        <w:tc>
          <w:tcPr>
            <w:tcW w:w="1660" w:type="dxa"/>
          </w:tcPr>
          <w:p w14:paraId="07FD793E">
            <w:r>
              <w:rPr>
                <w:sz w:val="18"/>
              </w:rPr>
              <w:t>修改密码</w:t>
            </w:r>
          </w:p>
        </w:tc>
        <w:tc>
          <w:tcPr>
            <w:tcW w:w="1660" w:type="dxa"/>
          </w:tcPr>
          <w:p w14:paraId="61C552DD">
            <w:r>
              <w:rPr>
                <w:sz w:val="18"/>
              </w:rPr>
              <w:t>`/auth/change-password/`</w:t>
            </w:r>
          </w:p>
        </w:tc>
        <w:tc>
          <w:tcPr>
            <w:tcW w:w="1660" w:type="dxa"/>
          </w:tcPr>
          <w:p w14:paraId="44F0BD6C">
            <w:r>
              <w:rPr>
                <w:sz w:val="18"/>
              </w:rPr>
              <w:t>POST</w:t>
            </w:r>
          </w:p>
        </w:tc>
        <w:tc>
          <w:tcPr>
            <w:tcW w:w="1660" w:type="dxa"/>
          </w:tcPr>
          <w:p w14:paraId="3CA1300F">
            <w:r>
              <w:rPr>
                <w:sz w:val="18"/>
              </w:rPr>
              <w:t>200</w:t>
            </w:r>
          </w:p>
        </w:tc>
        <w:tc>
          <w:tcPr>
            <w:tcW w:w="1660" w:type="dxa"/>
          </w:tcPr>
          <w:p w14:paraId="6B819FA7">
            <w:r>
              <w:rPr>
                <w:sz w:val="18"/>
              </w:rPr>
              <w:t>✅ 密码修改成功</w:t>
            </w:r>
          </w:p>
        </w:tc>
      </w:tr>
      <w:tr w14:paraId="74EDB3E1">
        <w:tblPrEx>
          <w:tblCellMar>
            <w:top w:w="0" w:type="dxa"/>
            <w:left w:w="108" w:type="dxa"/>
            <w:bottom w:w="0" w:type="dxa"/>
            <w:right w:w="108" w:type="dxa"/>
          </w:tblCellMar>
        </w:tblPrEx>
        <w:trPr>
          <w:jc w:val="center"/>
        </w:trPr>
        <w:tc>
          <w:tcPr>
            <w:tcW w:w="1660" w:type="dxa"/>
          </w:tcPr>
          <w:p w14:paraId="3D5A69F8">
            <w:r>
              <w:rPr>
                <w:sz w:val="18"/>
              </w:rPr>
              <w:t>Token 刷新</w:t>
            </w:r>
          </w:p>
        </w:tc>
        <w:tc>
          <w:tcPr>
            <w:tcW w:w="1660" w:type="dxa"/>
          </w:tcPr>
          <w:p w14:paraId="07011F62">
            <w:r>
              <w:rPr>
                <w:sz w:val="18"/>
              </w:rPr>
              <w:t>`/auth/token/refresh/`</w:t>
            </w:r>
          </w:p>
        </w:tc>
        <w:tc>
          <w:tcPr>
            <w:tcW w:w="1660" w:type="dxa"/>
          </w:tcPr>
          <w:p w14:paraId="76083B2B">
            <w:r>
              <w:rPr>
                <w:sz w:val="18"/>
              </w:rPr>
              <w:t>POST</w:t>
            </w:r>
          </w:p>
        </w:tc>
        <w:tc>
          <w:tcPr>
            <w:tcW w:w="1660" w:type="dxa"/>
          </w:tcPr>
          <w:p w14:paraId="61D55826">
            <w:r>
              <w:rPr>
                <w:sz w:val="18"/>
              </w:rPr>
              <w:t>200</w:t>
            </w:r>
          </w:p>
        </w:tc>
        <w:tc>
          <w:tcPr>
            <w:tcW w:w="1660" w:type="dxa"/>
          </w:tcPr>
          <w:p w14:paraId="54FA9DF1">
            <w:r>
              <w:rPr>
                <w:sz w:val="18"/>
              </w:rPr>
              <w:t>✅ 返回新 access token</w:t>
            </w:r>
          </w:p>
        </w:tc>
      </w:tr>
    </w:tbl>
    <w:p w14:paraId="7A5ABC0D"/>
    <w:p w14:paraId="74927B47">
      <w:pPr>
        <w:pStyle w:val="5"/>
        <w:bidi w:val="0"/>
      </w:pPr>
      <w:r>
        <w:t>4.3 项目模块</w:t>
      </w:r>
    </w:p>
    <w:tbl>
      <w:tblPr>
        <w:tblStyle w:val="35"/>
        <w:tblW w:w="0" w:type="auto"/>
        <w:jc w:val="center"/>
        <w:tblLayout w:type="autofit"/>
        <w:tblCellMar>
          <w:top w:w="0" w:type="dxa"/>
          <w:left w:w="108" w:type="dxa"/>
          <w:bottom w:w="0" w:type="dxa"/>
          <w:right w:w="108" w:type="dxa"/>
        </w:tblCellMar>
      </w:tblPr>
      <w:tblGrid>
        <w:gridCol w:w="1275"/>
        <w:gridCol w:w="2411"/>
        <w:gridCol w:w="1400"/>
        <w:gridCol w:w="1299"/>
        <w:gridCol w:w="2131"/>
      </w:tblGrid>
      <w:tr w14:paraId="1E19A3F3">
        <w:tblPrEx>
          <w:tblCellMar>
            <w:top w:w="0" w:type="dxa"/>
            <w:left w:w="108" w:type="dxa"/>
            <w:bottom w:w="0" w:type="dxa"/>
            <w:right w:w="108" w:type="dxa"/>
          </w:tblCellMar>
        </w:tblPrEx>
        <w:trPr>
          <w:jc w:val="center"/>
        </w:trPr>
        <w:tc>
          <w:tcPr>
            <w:tcW w:w="1660" w:type="dxa"/>
          </w:tcPr>
          <w:p w14:paraId="5B43025A">
            <w:pPr>
              <w:jc w:val="center"/>
            </w:pPr>
            <w:r>
              <w:rPr>
                <w:b/>
                <w:sz w:val="18"/>
              </w:rPr>
              <w:t>用例</w:t>
            </w:r>
          </w:p>
        </w:tc>
        <w:tc>
          <w:tcPr>
            <w:tcW w:w="1660" w:type="dxa"/>
          </w:tcPr>
          <w:p w14:paraId="65B32DA4">
            <w:pPr>
              <w:jc w:val="center"/>
            </w:pPr>
            <w:r>
              <w:rPr>
                <w:b/>
                <w:sz w:val="18"/>
              </w:rPr>
              <w:t>端点</w:t>
            </w:r>
          </w:p>
        </w:tc>
        <w:tc>
          <w:tcPr>
            <w:tcW w:w="1660" w:type="dxa"/>
          </w:tcPr>
          <w:p w14:paraId="3D72D5DA">
            <w:pPr>
              <w:jc w:val="center"/>
            </w:pPr>
            <w:r>
              <w:rPr>
                <w:b/>
                <w:sz w:val="18"/>
              </w:rPr>
              <w:t>方法</w:t>
            </w:r>
          </w:p>
        </w:tc>
        <w:tc>
          <w:tcPr>
            <w:tcW w:w="1660" w:type="dxa"/>
          </w:tcPr>
          <w:p w14:paraId="0417B9EC">
            <w:pPr>
              <w:jc w:val="center"/>
            </w:pPr>
            <w:r>
              <w:rPr>
                <w:b/>
                <w:sz w:val="18"/>
              </w:rPr>
              <w:t>状态码</w:t>
            </w:r>
          </w:p>
        </w:tc>
        <w:tc>
          <w:tcPr>
            <w:tcW w:w="1660" w:type="dxa"/>
          </w:tcPr>
          <w:p w14:paraId="23A41576">
            <w:pPr>
              <w:jc w:val="center"/>
            </w:pPr>
            <w:r>
              <w:rPr>
                <w:b/>
                <w:sz w:val="18"/>
              </w:rPr>
              <w:t>结果</w:t>
            </w:r>
          </w:p>
        </w:tc>
      </w:tr>
      <w:tr w14:paraId="75F6689A">
        <w:tblPrEx>
          <w:tblCellMar>
            <w:top w:w="0" w:type="dxa"/>
            <w:left w:w="108" w:type="dxa"/>
            <w:bottom w:w="0" w:type="dxa"/>
            <w:right w:w="108" w:type="dxa"/>
          </w:tblCellMar>
        </w:tblPrEx>
        <w:trPr>
          <w:jc w:val="center"/>
        </w:trPr>
        <w:tc>
          <w:tcPr>
            <w:tcW w:w="1660" w:type="dxa"/>
          </w:tcPr>
          <w:p w14:paraId="5E9B603E">
            <w:r>
              <w:rPr>
                <w:sz w:val="18"/>
              </w:rPr>
              <w:t>项目列表(分页)</w:t>
            </w:r>
          </w:p>
        </w:tc>
        <w:tc>
          <w:tcPr>
            <w:tcW w:w="1660" w:type="dxa"/>
          </w:tcPr>
          <w:p w14:paraId="4DD27733">
            <w:r>
              <w:rPr>
                <w:sz w:val="18"/>
              </w:rPr>
              <w:t>`/projects/`</w:t>
            </w:r>
          </w:p>
        </w:tc>
        <w:tc>
          <w:tcPr>
            <w:tcW w:w="1660" w:type="dxa"/>
          </w:tcPr>
          <w:p w14:paraId="250B4CAA">
            <w:r>
              <w:rPr>
                <w:sz w:val="18"/>
              </w:rPr>
              <w:t>GET</w:t>
            </w:r>
          </w:p>
        </w:tc>
        <w:tc>
          <w:tcPr>
            <w:tcW w:w="1660" w:type="dxa"/>
          </w:tcPr>
          <w:p w14:paraId="74A38589">
            <w:r>
              <w:rPr>
                <w:sz w:val="18"/>
              </w:rPr>
              <w:t>200</w:t>
            </w:r>
          </w:p>
        </w:tc>
        <w:tc>
          <w:tcPr>
            <w:tcW w:w="1660" w:type="dxa"/>
          </w:tcPr>
          <w:p w14:paraId="3FD40B24">
            <w:r>
              <w:rPr>
                <w:sz w:val="18"/>
              </w:rPr>
              <w:t>✅</w:t>
            </w:r>
          </w:p>
        </w:tc>
      </w:tr>
      <w:tr w14:paraId="2C5D6E45">
        <w:tblPrEx>
          <w:tblCellMar>
            <w:top w:w="0" w:type="dxa"/>
            <w:left w:w="108" w:type="dxa"/>
            <w:bottom w:w="0" w:type="dxa"/>
            <w:right w:w="108" w:type="dxa"/>
          </w:tblCellMar>
        </w:tblPrEx>
        <w:trPr>
          <w:jc w:val="center"/>
        </w:trPr>
        <w:tc>
          <w:tcPr>
            <w:tcW w:w="1660" w:type="dxa"/>
          </w:tcPr>
          <w:p w14:paraId="4A3719A2">
            <w:r>
              <w:rPr>
                <w:sz w:val="18"/>
              </w:rPr>
              <w:t>创建项目</w:t>
            </w:r>
          </w:p>
        </w:tc>
        <w:tc>
          <w:tcPr>
            <w:tcW w:w="1660" w:type="dxa"/>
          </w:tcPr>
          <w:p w14:paraId="3DB9B1EF">
            <w:r>
              <w:rPr>
                <w:sz w:val="18"/>
              </w:rPr>
              <w:t>`/projects/`</w:t>
            </w:r>
          </w:p>
        </w:tc>
        <w:tc>
          <w:tcPr>
            <w:tcW w:w="1660" w:type="dxa"/>
          </w:tcPr>
          <w:p w14:paraId="645DB5FB">
            <w:r>
              <w:rPr>
                <w:sz w:val="18"/>
              </w:rPr>
              <w:t>POST</w:t>
            </w:r>
          </w:p>
        </w:tc>
        <w:tc>
          <w:tcPr>
            <w:tcW w:w="1660" w:type="dxa"/>
          </w:tcPr>
          <w:p w14:paraId="6685114B">
            <w:r>
              <w:rPr>
                <w:sz w:val="18"/>
              </w:rPr>
              <w:t>201</w:t>
            </w:r>
          </w:p>
        </w:tc>
        <w:tc>
          <w:tcPr>
            <w:tcW w:w="1660" w:type="dxa"/>
          </w:tcPr>
          <w:p w14:paraId="4A247287">
            <w:r>
              <w:rPr>
                <w:sz w:val="18"/>
              </w:rPr>
              <w:t>✅ 含 owner/member_count</w:t>
            </w:r>
          </w:p>
        </w:tc>
      </w:tr>
      <w:tr w14:paraId="1AADF3BE">
        <w:tblPrEx>
          <w:tblCellMar>
            <w:top w:w="0" w:type="dxa"/>
            <w:left w:w="108" w:type="dxa"/>
            <w:bottom w:w="0" w:type="dxa"/>
            <w:right w:w="108" w:type="dxa"/>
          </w:tblCellMar>
        </w:tblPrEx>
        <w:trPr>
          <w:jc w:val="center"/>
        </w:trPr>
        <w:tc>
          <w:tcPr>
            <w:tcW w:w="1660" w:type="dxa"/>
          </w:tcPr>
          <w:p w14:paraId="3C1B9279">
            <w:r>
              <w:rPr>
                <w:sz w:val="18"/>
              </w:rPr>
              <w:t>项目详情</w:t>
            </w:r>
          </w:p>
        </w:tc>
        <w:tc>
          <w:tcPr>
            <w:tcW w:w="1660" w:type="dxa"/>
          </w:tcPr>
          <w:p w14:paraId="45C8C23F">
            <w:r>
              <w:rPr>
                <w:sz w:val="18"/>
              </w:rPr>
              <w:t>`/projects/{id}/`</w:t>
            </w:r>
          </w:p>
        </w:tc>
        <w:tc>
          <w:tcPr>
            <w:tcW w:w="1660" w:type="dxa"/>
          </w:tcPr>
          <w:p w14:paraId="44E869AD">
            <w:r>
              <w:rPr>
                <w:sz w:val="18"/>
              </w:rPr>
              <w:t>GET</w:t>
            </w:r>
          </w:p>
        </w:tc>
        <w:tc>
          <w:tcPr>
            <w:tcW w:w="1660" w:type="dxa"/>
          </w:tcPr>
          <w:p w14:paraId="21C3376B">
            <w:r>
              <w:rPr>
                <w:sz w:val="18"/>
              </w:rPr>
              <w:t>200</w:t>
            </w:r>
          </w:p>
        </w:tc>
        <w:tc>
          <w:tcPr>
            <w:tcW w:w="1660" w:type="dxa"/>
          </w:tcPr>
          <w:p w14:paraId="06F61AF5">
            <w:r>
              <w:rPr>
                <w:sz w:val="18"/>
              </w:rPr>
              <w:t>✅</w:t>
            </w:r>
          </w:p>
        </w:tc>
      </w:tr>
      <w:tr w14:paraId="2D99BE82">
        <w:tblPrEx>
          <w:tblCellMar>
            <w:top w:w="0" w:type="dxa"/>
            <w:left w:w="108" w:type="dxa"/>
            <w:bottom w:w="0" w:type="dxa"/>
            <w:right w:w="108" w:type="dxa"/>
          </w:tblCellMar>
        </w:tblPrEx>
        <w:trPr>
          <w:jc w:val="center"/>
        </w:trPr>
        <w:tc>
          <w:tcPr>
            <w:tcW w:w="1660" w:type="dxa"/>
          </w:tcPr>
          <w:p w14:paraId="12C5A43F">
            <w:r>
              <w:rPr>
                <w:sz w:val="18"/>
              </w:rPr>
              <w:t>更新项目</w:t>
            </w:r>
          </w:p>
        </w:tc>
        <w:tc>
          <w:tcPr>
            <w:tcW w:w="1660" w:type="dxa"/>
          </w:tcPr>
          <w:p w14:paraId="3D7B83BD">
            <w:r>
              <w:rPr>
                <w:sz w:val="18"/>
              </w:rPr>
              <w:t>`/projects/{id}/`</w:t>
            </w:r>
          </w:p>
        </w:tc>
        <w:tc>
          <w:tcPr>
            <w:tcW w:w="1660" w:type="dxa"/>
          </w:tcPr>
          <w:p w14:paraId="72D7722B">
            <w:r>
              <w:rPr>
                <w:sz w:val="18"/>
              </w:rPr>
              <w:t>PUT</w:t>
            </w:r>
          </w:p>
        </w:tc>
        <w:tc>
          <w:tcPr>
            <w:tcW w:w="1660" w:type="dxa"/>
          </w:tcPr>
          <w:p w14:paraId="4E198285">
            <w:r>
              <w:rPr>
                <w:sz w:val="18"/>
              </w:rPr>
              <w:t>200</w:t>
            </w:r>
          </w:p>
        </w:tc>
        <w:tc>
          <w:tcPr>
            <w:tcW w:w="1660" w:type="dxa"/>
          </w:tcPr>
          <w:p w14:paraId="762D96BF">
            <w:r>
              <w:rPr>
                <w:sz w:val="18"/>
              </w:rPr>
              <w:t>✅</w:t>
            </w:r>
          </w:p>
        </w:tc>
      </w:tr>
      <w:tr w14:paraId="31F4A91F">
        <w:tblPrEx>
          <w:tblCellMar>
            <w:top w:w="0" w:type="dxa"/>
            <w:left w:w="108" w:type="dxa"/>
            <w:bottom w:w="0" w:type="dxa"/>
            <w:right w:w="108" w:type="dxa"/>
          </w:tblCellMar>
        </w:tblPrEx>
        <w:trPr>
          <w:jc w:val="center"/>
        </w:trPr>
        <w:tc>
          <w:tcPr>
            <w:tcW w:w="1660" w:type="dxa"/>
          </w:tcPr>
          <w:p w14:paraId="18A36A5D">
            <w:r>
              <w:rPr>
                <w:sz w:val="18"/>
              </w:rPr>
              <w:t>删除项目</w:t>
            </w:r>
          </w:p>
        </w:tc>
        <w:tc>
          <w:tcPr>
            <w:tcW w:w="1660" w:type="dxa"/>
          </w:tcPr>
          <w:p w14:paraId="76FFA63B">
            <w:r>
              <w:rPr>
                <w:sz w:val="18"/>
              </w:rPr>
              <w:t>`/projects/{id}/`</w:t>
            </w:r>
          </w:p>
        </w:tc>
        <w:tc>
          <w:tcPr>
            <w:tcW w:w="1660" w:type="dxa"/>
          </w:tcPr>
          <w:p w14:paraId="0718B75C">
            <w:r>
              <w:rPr>
                <w:sz w:val="18"/>
              </w:rPr>
              <w:t>DELETE</w:t>
            </w:r>
          </w:p>
        </w:tc>
        <w:tc>
          <w:tcPr>
            <w:tcW w:w="1660" w:type="dxa"/>
          </w:tcPr>
          <w:p w14:paraId="31AA6B3F">
            <w:r>
              <w:rPr>
                <w:sz w:val="18"/>
              </w:rPr>
              <w:t>204</w:t>
            </w:r>
          </w:p>
        </w:tc>
        <w:tc>
          <w:tcPr>
            <w:tcW w:w="1660" w:type="dxa"/>
          </w:tcPr>
          <w:p w14:paraId="4B839227">
            <w:r>
              <w:rPr>
                <w:sz w:val="18"/>
              </w:rPr>
              <w:t>✅</w:t>
            </w:r>
          </w:p>
        </w:tc>
      </w:tr>
      <w:tr w14:paraId="09A1B333">
        <w:tblPrEx>
          <w:tblCellMar>
            <w:top w:w="0" w:type="dxa"/>
            <w:left w:w="108" w:type="dxa"/>
            <w:bottom w:w="0" w:type="dxa"/>
            <w:right w:w="108" w:type="dxa"/>
          </w:tblCellMar>
        </w:tblPrEx>
        <w:trPr>
          <w:jc w:val="center"/>
        </w:trPr>
        <w:tc>
          <w:tcPr>
            <w:tcW w:w="1660" w:type="dxa"/>
          </w:tcPr>
          <w:p w14:paraId="2059E2AD">
            <w:r>
              <w:rPr>
                <w:sz w:val="18"/>
              </w:rPr>
              <w:t>成员列表</w:t>
            </w:r>
          </w:p>
        </w:tc>
        <w:tc>
          <w:tcPr>
            <w:tcW w:w="1660" w:type="dxa"/>
          </w:tcPr>
          <w:p w14:paraId="4B477C6B">
            <w:r>
              <w:rPr>
                <w:sz w:val="18"/>
              </w:rPr>
              <w:t>`/projects/{id}/members/`</w:t>
            </w:r>
          </w:p>
        </w:tc>
        <w:tc>
          <w:tcPr>
            <w:tcW w:w="1660" w:type="dxa"/>
          </w:tcPr>
          <w:p w14:paraId="6AB65DD3">
            <w:r>
              <w:rPr>
                <w:sz w:val="18"/>
              </w:rPr>
              <w:t>GET</w:t>
            </w:r>
          </w:p>
        </w:tc>
        <w:tc>
          <w:tcPr>
            <w:tcW w:w="1660" w:type="dxa"/>
          </w:tcPr>
          <w:p w14:paraId="790D7638">
            <w:r>
              <w:rPr>
                <w:sz w:val="18"/>
              </w:rPr>
              <w:t>200</w:t>
            </w:r>
          </w:p>
        </w:tc>
        <w:tc>
          <w:tcPr>
            <w:tcW w:w="1660" w:type="dxa"/>
          </w:tcPr>
          <w:p w14:paraId="0751E360">
            <w:r>
              <w:rPr>
                <w:sz w:val="18"/>
              </w:rPr>
              <w:t>✅</w:t>
            </w:r>
          </w:p>
        </w:tc>
      </w:tr>
      <w:tr w14:paraId="7603AF71">
        <w:tblPrEx>
          <w:tblCellMar>
            <w:top w:w="0" w:type="dxa"/>
            <w:left w:w="108" w:type="dxa"/>
            <w:bottom w:w="0" w:type="dxa"/>
            <w:right w:w="108" w:type="dxa"/>
          </w:tblCellMar>
        </w:tblPrEx>
        <w:trPr>
          <w:jc w:val="center"/>
        </w:trPr>
        <w:tc>
          <w:tcPr>
            <w:tcW w:w="1660" w:type="dxa"/>
          </w:tcPr>
          <w:p w14:paraId="11DED24A">
            <w:r>
              <w:rPr>
                <w:sz w:val="18"/>
              </w:rPr>
              <w:t>模板列表</w:t>
            </w:r>
          </w:p>
        </w:tc>
        <w:tc>
          <w:tcPr>
            <w:tcW w:w="1660" w:type="dxa"/>
          </w:tcPr>
          <w:p w14:paraId="33EA561B">
            <w:r>
              <w:rPr>
                <w:sz w:val="18"/>
              </w:rPr>
              <w:t>`/projects/templates/`</w:t>
            </w:r>
          </w:p>
        </w:tc>
        <w:tc>
          <w:tcPr>
            <w:tcW w:w="1660" w:type="dxa"/>
          </w:tcPr>
          <w:p w14:paraId="374A2B28">
            <w:r>
              <w:rPr>
                <w:sz w:val="18"/>
              </w:rPr>
              <w:t>GET</w:t>
            </w:r>
          </w:p>
        </w:tc>
        <w:tc>
          <w:tcPr>
            <w:tcW w:w="1660" w:type="dxa"/>
          </w:tcPr>
          <w:p w14:paraId="05525B4B">
            <w:r>
              <w:rPr>
                <w:sz w:val="18"/>
              </w:rPr>
              <w:t>200</w:t>
            </w:r>
          </w:p>
        </w:tc>
        <w:tc>
          <w:tcPr>
            <w:tcW w:w="1660" w:type="dxa"/>
          </w:tcPr>
          <w:p w14:paraId="6BE57315">
            <w:r>
              <w:rPr>
                <w:sz w:val="18"/>
              </w:rPr>
              <w:t>✅</w:t>
            </w:r>
          </w:p>
        </w:tc>
      </w:tr>
    </w:tbl>
    <w:p w14:paraId="000DA244"/>
    <w:p w14:paraId="14E8D470">
      <w:pPr>
        <w:pStyle w:val="5"/>
        <w:bidi w:val="0"/>
      </w:pPr>
      <w:r>
        <w:t>4.4 任务模块</w:t>
      </w:r>
    </w:p>
    <w:tbl>
      <w:tblPr>
        <w:tblStyle w:val="35"/>
        <w:tblW w:w="0" w:type="auto"/>
        <w:jc w:val="center"/>
        <w:tblLayout w:type="autofit"/>
        <w:tblCellMar>
          <w:top w:w="0" w:type="dxa"/>
          <w:left w:w="108" w:type="dxa"/>
          <w:bottom w:w="0" w:type="dxa"/>
          <w:right w:w="108" w:type="dxa"/>
        </w:tblCellMar>
      </w:tblPr>
      <w:tblGrid>
        <w:gridCol w:w="1478"/>
        <w:gridCol w:w="2546"/>
        <w:gridCol w:w="1533"/>
        <w:gridCol w:w="1490"/>
        <w:gridCol w:w="1469"/>
      </w:tblGrid>
      <w:tr w14:paraId="7E3BE76B">
        <w:tblPrEx>
          <w:tblCellMar>
            <w:top w:w="0" w:type="dxa"/>
            <w:left w:w="108" w:type="dxa"/>
            <w:bottom w:w="0" w:type="dxa"/>
            <w:right w:w="108" w:type="dxa"/>
          </w:tblCellMar>
        </w:tblPrEx>
        <w:trPr>
          <w:jc w:val="center"/>
        </w:trPr>
        <w:tc>
          <w:tcPr>
            <w:tcW w:w="1660" w:type="dxa"/>
          </w:tcPr>
          <w:p w14:paraId="63FE9C0E">
            <w:pPr>
              <w:jc w:val="center"/>
            </w:pPr>
            <w:r>
              <w:rPr>
                <w:b/>
                <w:sz w:val="18"/>
              </w:rPr>
              <w:t>用例</w:t>
            </w:r>
          </w:p>
        </w:tc>
        <w:tc>
          <w:tcPr>
            <w:tcW w:w="1660" w:type="dxa"/>
          </w:tcPr>
          <w:p w14:paraId="008A7A65">
            <w:pPr>
              <w:jc w:val="center"/>
            </w:pPr>
            <w:r>
              <w:rPr>
                <w:b/>
                <w:sz w:val="18"/>
              </w:rPr>
              <w:t>端点</w:t>
            </w:r>
          </w:p>
        </w:tc>
        <w:tc>
          <w:tcPr>
            <w:tcW w:w="1660" w:type="dxa"/>
          </w:tcPr>
          <w:p w14:paraId="6962424D">
            <w:pPr>
              <w:jc w:val="center"/>
            </w:pPr>
            <w:r>
              <w:rPr>
                <w:b/>
                <w:sz w:val="18"/>
              </w:rPr>
              <w:t>方法</w:t>
            </w:r>
          </w:p>
        </w:tc>
        <w:tc>
          <w:tcPr>
            <w:tcW w:w="1660" w:type="dxa"/>
          </w:tcPr>
          <w:p w14:paraId="0D1C9D9C">
            <w:pPr>
              <w:jc w:val="center"/>
            </w:pPr>
            <w:r>
              <w:rPr>
                <w:b/>
                <w:sz w:val="18"/>
              </w:rPr>
              <w:t>状态码</w:t>
            </w:r>
          </w:p>
        </w:tc>
        <w:tc>
          <w:tcPr>
            <w:tcW w:w="1660" w:type="dxa"/>
          </w:tcPr>
          <w:p w14:paraId="0DDC8E03">
            <w:pPr>
              <w:jc w:val="center"/>
            </w:pPr>
            <w:r>
              <w:rPr>
                <w:b/>
                <w:sz w:val="18"/>
              </w:rPr>
              <w:t>结果</w:t>
            </w:r>
          </w:p>
        </w:tc>
      </w:tr>
      <w:tr w14:paraId="1B6CEE7C">
        <w:tblPrEx>
          <w:tblCellMar>
            <w:top w:w="0" w:type="dxa"/>
            <w:left w:w="108" w:type="dxa"/>
            <w:bottom w:w="0" w:type="dxa"/>
            <w:right w:w="108" w:type="dxa"/>
          </w:tblCellMar>
        </w:tblPrEx>
        <w:trPr>
          <w:jc w:val="center"/>
        </w:trPr>
        <w:tc>
          <w:tcPr>
            <w:tcW w:w="1660" w:type="dxa"/>
          </w:tcPr>
          <w:p w14:paraId="35A06251">
            <w:r>
              <w:rPr>
                <w:sz w:val="18"/>
              </w:rPr>
              <w:t>任务列表</w:t>
            </w:r>
          </w:p>
        </w:tc>
        <w:tc>
          <w:tcPr>
            <w:tcW w:w="1660" w:type="dxa"/>
          </w:tcPr>
          <w:p w14:paraId="3DC089A6">
            <w:r>
              <w:rPr>
                <w:sz w:val="18"/>
              </w:rPr>
              <w:t>`/tasks/`</w:t>
            </w:r>
          </w:p>
        </w:tc>
        <w:tc>
          <w:tcPr>
            <w:tcW w:w="1660" w:type="dxa"/>
          </w:tcPr>
          <w:p w14:paraId="7E4772EC">
            <w:r>
              <w:rPr>
                <w:sz w:val="18"/>
              </w:rPr>
              <w:t>GET</w:t>
            </w:r>
          </w:p>
        </w:tc>
        <w:tc>
          <w:tcPr>
            <w:tcW w:w="1660" w:type="dxa"/>
          </w:tcPr>
          <w:p w14:paraId="0389D468">
            <w:r>
              <w:rPr>
                <w:sz w:val="18"/>
              </w:rPr>
              <w:t>200</w:t>
            </w:r>
          </w:p>
        </w:tc>
        <w:tc>
          <w:tcPr>
            <w:tcW w:w="1660" w:type="dxa"/>
          </w:tcPr>
          <w:p w14:paraId="76A944AA">
            <w:r>
              <w:rPr>
                <w:sz w:val="18"/>
              </w:rPr>
              <w:t>✅</w:t>
            </w:r>
          </w:p>
        </w:tc>
      </w:tr>
      <w:tr w14:paraId="46BCF5BB">
        <w:tblPrEx>
          <w:tblCellMar>
            <w:top w:w="0" w:type="dxa"/>
            <w:left w:w="108" w:type="dxa"/>
            <w:bottom w:w="0" w:type="dxa"/>
            <w:right w:w="108" w:type="dxa"/>
          </w:tblCellMar>
        </w:tblPrEx>
        <w:trPr>
          <w:jc w:val="center"/>
        </w:trPr>
        <w:tc>
          <w:tcPr>
            <w:tcW w:w="1660" w:type="dxa"/>
          </w:tcPr>
          <w:p w14:paraId="05E1184F">
            <w:r>
              <w:rPr>
                <w:sz w:val="18"/>
              </w:rPr>
              <w:t>创建任务</w:t>
            </w:r>
          </w:p>
        </w:tc>
        <w:tc>
          <w:tcPr>
            <w:tcW w:w="1660" w:type="dxa"/>
          </w:tcPr>
          <w:p w14:paraId="721F2D66">
            <w:r>
              <w:rPr>
                <w:sz w:val="18"/>
              </w:rPr>
              <w:t>`/tasks/`</w:t>
            </w:r>
          </w:p>
        </w:tc>
        <w:tc>
          <w:tcPr>
            <w:tcW w:w="1660" w:type="dxa"/>
          </w:tcPr>
          <w:p w14:paraId="4C490C62">
            <w:r>
              <w:rPr>
                <w:sz w:val="18"/>
              </w:rPr>
              <w:t>POST</w:t>
            </w:r>
          </w:p>
        </w:tc>
        <w:tc>
          <w:tcPr>
            <w:tcW w:w="1660" w:type="dxa"/>
          </w:tcPr>
          <w:p w14:paraId="19FD3028">
            <w:r>
              <w:rPr>
                <w:sz w:val="18"/>
              </w:rPr>
              <w:t>201</w:t>
            </w:r>
          </w:p>
        </w:tc>
        <w:tc>
          <w:tcPr>
            <w:tcW w:w="1660" w:type="dxa"/>
          </w:tcPr>
          <w:p w14:paraId="6620CD7C">
            <w:r>
              <w:rPr>
                <w:sz w:val="18"/>
              </w:rPr>
              <w:t>✅</w:t>
            </w:r>
          </w:p>
        </w:tc>
      </w:tr>
      <w:tr w14:paraId="4D3C4AA2">
        <w:tblPrEx>
          <w:tblCellMar>
            <w:top w:w="0" w:type="dxa"/>
            <w:left w:w="108" w:type="dxa"/>
            <w:bottom w:w="0" w:type="dxa"/>
            <w:right w:w="108" w:type="dxa"/>
          </w:tblCellMar>
        </w:tblPrEx>
        <w:trPr>
          <w:jc w:val="center"/>
        </w:trPr>
        <w:tc>
          <w:tcPr>
            <w:tcW w:w="1660" w:type="dxa"/>
          </w:tcPr>
          <w:p w14:paraId="113BC8A0">
            <w:r>
              <w:rPr>
                <w:sz w:val="18"/>
              </w:rPr>
              <w:t>更新状态(合法)</w:t>
            </w:r>
          </w:p>
        </w:tc>
        <w:tc>
          <w:tcPr>
            <w:tcW w:w="1660" w:type="dxa"/>
          </w:tcPr>
          <w:p w14:paraId="4E3F9434">
            <w:r>
              <w:rPr>
                <w:sz w:val="18"/>
              </w:rPr>
              <w:t>`/tasks/{id}/update_status/`</w:t>
            </w:r>
          </w:p>
        </w:tc>
        <w:tc>
          <w:tcPr>
            <w:tcW w:w="1660" w:type="dxa"/>
          </w:tcPr>
          <w:p w14:paraId="24BF5C5D">
            <w:r>
              <w:rPr>
                <w:sz w:val="18"/>
              </w:rPr>
              <w:t>PATCH</w:t>
            </w:r>
          </w:p>
        </w:tc>
        <w:tc>
          <w:tcPr>
            <w:tcW w:w="1660" w:type="dxa"/>
          </w:tcPr>
          <w:p w14:paraId="678F38A1">
            <w:r>
              <w:rPr>
                <w:sz w:val="18"/>
              </w:rPr>
              <w:t>200</w:t>
            </w:r>
          </w:p>
        </w:tc>
        <w:tc>
          <w:tcPr>
            <w:tcW w:w="1660" w:type="dxa"/>
          </w:tcPr>
          <w:p w14:paraId="4A1470CB">
            <w:r>
              <w:rPr>
                <w:sz w:val="18"/>
              </w:rPr>
              <w:t>✅</w:t>
            </w:r>
          </w:p>
        </w:tc>
      </w:tr>
      <w:tr w14:paraId="1550657E">
        <w:tblPrEx>
          <w:tblCellMar>
            <w:top w:w="0" w:type="dxa"/>
            <w:left w:w="108" w:type="dxa"/>
            <w:bottom w:w="0" w:type="dxa"/>
            <w:right w:w="108" w:type="dxa"/>
          </w:tblCellMar>
        </w:tblPrEx>
        <w:trPr>
          <w:jc w:val="center"/>
        </w:trPr>
        <w:tc>
          <w:tcPr>
            <w:tcW w:w="1660" w:type="dxa"/>
          </w:tcPr>
          <w:p w14:paraId="43C8E9D5">
            <w:r>
              <w:rPr>
                <w:sz w:val="18"/>
              </w:rPr>
              <w:t>更新状态(非法转换)</w:t>
            </w:r>
          </w:p>
        </w:tc>
        <w:tc>
          <w:tcPr>
            <w:tcW w:w="1660" w:type="dxa"/>
          </w:tcPr>
          <w:p w14:paraId="78DD5706">
            <w:r>
              <w:rPr>
                <w:sz w:val="18"/>
              </w:rPr>
              <w:t>`/tasks/{id}/update_status/`</w:t>
            </w:r>
          </w:p>
        </w:tc>
        <w:tc>
          <w:tcPr>
            <w:tcW w:w="1660" w:type="dxa"/>
          </w:tcPr>
          <w:p w14:paraId="7D4B479D">
            <w:r>
              <w:rPr>
                <w:sz w:val="18"/>
              </w:rPr>
              <w:t>PATCH</w:t>
            </w:r>
          </w:p>
        </w:tc>
        <w:tc>
          <w:tcPr>
            <w:tcW w:w="1660" w:type="dxa"/>
          </w:tcPr>
          <w:p w14:paraId="4F815863">
            <w:r>
              <w:rPr>
                <w:sz w:val="18"/>
              </w:rPr>
              <w:t>400</w:t>
            </w:r>
          </w:p>
        </w:tc>
        <w:tc>
          <w:tcPr>
            <w:tcW w:w="1660" w:type="dxa"/>
          </w:tcPr>
          <w:p w14:paraId="56F543B3">
            <w:r>
              <w:rPr>
                <w:sz w:val="18"/>
              </w:rPr>
              <w:t>✅ 提示合法转换路径</w:t>
            </w:r>
          </w:p>
        </w:tc>
      </w:tr>
      <w:tr w14:paraId="6488662D">
        <w:tblPrEx>
          <w:tblCellMar>
            <w:top w:w="0" w:type="dxa"/>
            <w:left w:w="108" w:type="dxa"/>
            <w:bottom w:w="0" w:type="dxa"/>
            <w:right w:w="108" w:type="dxa"/>
          </w:tblCellMar>
        </w:tblPrEx>
        <w:trPr>
          <w:jc w:val="center"/>
        </w:trPr>
        <w:tc>
          <w:tcPr>
            <w:tcW w:w="1660" w:type="dxa"/>
          </w:tcPr>
          <w:p w14:paraId="3D492AC3">
            <w:r>
              <w:rPr>
                <w:sz w:val="18"/>
              </w:rPr>
              <w:t>添加评论</w:t>
            </w:r>
          </w:p>
        </w:tc>
        <w:tc>
          <w:tcPr>
            <w:tcW w:w="1660" w:type="dxa"/>
          </w:tcPr>
          <w:p w14:paraId="638C28FD">
            <w:r>
              <w:rPr>
                <w:sz w:val="18"/>
              </w:rPr>
              <w:t>`/tasks/{id}/comments/`</w:t>
            </w:r>
          </w:p>
        </w:tc>
        <w:tc>
          <w:tcPr>
            <w:tcW w:w="1660" w:type="dxa"/>
          </w:tcPr>
          <w:p w14:paraId="4BB1CB85">
            <w:r>
              <w:rPr>
                <w:sz w:val="18"/>
              </w:rPr>
              <w:t>POST</w:t>
            </w:r>
          </w:p>
        </w:tc>
        <w:tc>
          <w:tcPr>
            <w:tcW w:w="1660" w:type="dxa"/>
          </w:tcPr>
          <w:p w14:paraId="6C42C218">
            <w:r>
              <w:rPr>
                <w:sz w:val="18"/>
              </w:rPr>
              <w:t>201</w:t>
            </w:r>
          </w:p>
        </w:tc>
        <w:tc>
          <w:tcPr>
            <w:tcW w:w="1660" w:type="dxa"/>
          </w:tcPr>
          <w:p w14:paraId="692FA4A0">
            <w:r>
              <w:rPr>
                <w:sz w:val="18"/>
              </w:rPr>
              <w:t>✅</w:t>
            </w:r>
          </w:p>
        </w:tc>
      </w:tr>
      <w:tr w14:paraId="6D67CB07">
        <w:tblPrEx>
          <w:tblCellMar>
            <w:top w:w="0" w:type="dxa"/>
            <w:left w:w="108" w:type="dxa"/>
            <w:bottom w:w="0" w:type="dxa"/>
            <w:right w:w="108" w:type="dxa"/>
          </w:tblCellMar>
        </w:tblPrEx>
        <w:trPr>
          <w:jc w:val="center"/>
        </w:trPr>
        <w:tc>
          <w:tcPr>
            <w:tcW w:w="1660" w:type="dxa"/>
          </w:tcPr>
          <w:p w14:paraId="4E5748A9">
            <w:r>
              <w:rPr>
                <w:sz w:val="18"/>
              </w:rPr>
              <w:t>获取评论</w:t>
            </w:r>
          </w:p>
        </w:tc>
        <w:tc>
          <w:tcPr>
            <w:tcW w:w="1660" w:type="dxa"/>
          </w:tcPr>
          <w:p w14:paraId="5064FDB2">
            <w:r>
              <w:rPr>
                <w:sz w:val="18"/>
              </w:rPr>
              <w:t>`/tasks/{id}/comments/`</w:t>
            </w:r>
          </w:p>
        </w:tc>
        <w:tc>
          <w:tcPr>
            <w:tcW w:w="1660" w:type="dxa"/>
          </w:tcPr>
          <w:p w14:paraId="6A2AC0FB">
            <w:r>
              <w:rPr>
                <w:sz w:val="18"/>
              </w:rPr>
              <w:t>GET</w:t>
            </w:r>
          </w:p>
        </w:tc>
        <w:tc>
          <w:tcPr>
            <w:tcW w:w="1660" w:type="dxa"/>
          </w:tcPr>
          <w:p w14:paraId="1DE276F5">
            <w:r>
              <w:rPr>
                <w:sz w:val="18"/>
              </w:rPr>
              <w:t>200</w:t>
            </w:r>
          </w:p>
        </w:tc>
        <w:tc>
          <w:tcPr>
            <w:tcW w:w="1660" w:type="dxa"/>
          </w:tcPr>
          <w:p w14:paraId="1D611691">
            <w:r>
              <w:rPr>
                <w:sz w:val="18"/>
              </w:rPr>
              <w:t>✅</w:t>
            </w:r>
          </w:p>
        </w:tc>
      </w:tr>
    </w:tbl>
    <w:p w14:paraId="49249307"/>
    <w:p w14:paraId="6780F20D">
      <w:pPr>
        <w:pStyle w:val="5"/>
        <w:bidi w:val="0"/>
      </w:pPr>
      <w:r>
        <w:t>4.5 状态机验证</w:t>
      </w:r>
    </w:p>
    <w:p w14:paraId="76D46890">
      <w:r>
        <w:t>任务状态转换规则测试结果：</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14CDFB2D">
        <w:tblPrEx>
          <w:tblCellMar>
            <w:top w:w="0" w:type="dxa"/>
            <w:left w:w="108" w:type="dxa"/>
            <w:bottom w:w="0" w:type="dxa"/>
            <w:right w:w="108" w:type="dxa"/>
          </w:tblCellMar>
        </w:tblPrEx>
        <w:trPr>
          <w:jc w:val="center"/>
        </w:trPr>
        <w:tc>
          <w:tcPr>
            <w:tcW w:w="2075" w:type="dxa"/>
          </w:tcPr>
          <w:p w14:paraId="64500570">
            <w:pPr>
              <w:jc w:val="center"/>
            </w:pPr>
            <w:r>
              <w:rPr>
                <w:b/>
                <w:sz w:val="18"/>
              </w:rPr>
              <w:t>转换</w:t>
            </w:r>
          </w:p>
        </w:tc>
        <w:tc>
          <w:tcPr>
            <w:tcW w:w="2075" w:type="dxa"/>
          </w:tcPr>
          <w:p w14:paraId="04EFC174">
            <w:pPr>
              <w:jc w:val="center"/>
            </w:pPr>
            <w:r>
              <w:rPr>
                <w:b/>
                <w:sz w:val="18"/>
              </w:rPr>
              <w:t>预期</w:t>
            </w:r>
          </w:p>
        </w:tc>
        <w:tc>
          <w:tcPr>
            <w:tcW w:w="2075" w:type="dxa"/>
          </w:tcPr>
          <w:p w14:paraId="7AC2C7B1">
            <w:pPr>
              <w:jc w:val="center"/>
            </w:pPr>
            <w:r>
              <w:rPr>
                <w:b/>
                <w:sz w:val="18"/>
              </w:rPr>
              <w:t>实际</w:t>
            </w:r>
          </w:p>
        </w:tc>
        <w:tc>
          <w:tcPr>
            <w:tcW w:w="2075" w:type="dxa"/>
          </w:tcPr>
          <w:p w14:paraId="648F5AC5">
            <w:pPr>
              <w:jc w:val="center"/>
            </w:pPr>
            <w:r>
              <w:rPr>
                <w:b/>
                <w:sz w:val="18"/>
              </w:rPr>
              <w:t>结果</w:t>
            </w:r>
          </w:p>
        </w:tc>
      </w:tr>
      <w:tr w14:paraId="157D79BB">
        <w:tblPrEx>
          <w:tblCellMar>
            <w:top w:w="0" w:type="dxa"/>
            <w:left w:w="108" w:type="dxa"/>
            <w:bottom w:w="0" w:type="dxa"/>
            <w:right w:w="108" w:type="dxa"/>
          </w:tblCellMar>
        </w:tblPrEx>
        <w:trPr>
          <w:jc w:val="center"/>
        </w:trPr>
        <w:tc>
          <w:tcPr>
            <w:tcW w:w="2075" w:type="dxa"/>
          </w:tcPr>
          <w:p w14:paraId="762D56FF">
            <w:r>
              <w:rPr>
                <w:sz w:val="18"/>
              </w:rPr>
              <w:t>todo → review</w:t>
            </w:r>
          </w:p>
        </w:tc>
        <w:tc>
          <w:tcPr>
            <w:tcW w:w="2075" w:type="dxa"/>
          </w:tcPr>
          <w:p w14:paraId="60F16BBB">
            <w:r>
              <w:rPr>
                <w:sz w:val="18"/>
              </w:rPr>
              <w:t>400 (禁止)</w:t>
            </w:r>
          </w:p>
        </w:tc>
        <w:tc>
          <w:tcPr>
            <w:tcW w:w="2075" w:type="dxa"/>
          </w:tcPr>
          <w:p w14:paraId="3ACDC08D">
            <w:r>
              <w:rPr>
                <w:sz w:val="18"/>
              </w:rPr>
              <w:t>400</w:t>
            </w:r>
          </w:p>
        </w:tc>
        <w:tc>
          <w:tcPr>
            <w:tcW w:w="2075" w:type="dxa"/>
          </w:tcPr>
          <w:p w14:paraId="255514BD">
            <w:r>
              <w:rPr>
                <w:sz w:val="18"/>
              </w:rPr>
              <w:t>✅</w:t>
            </w:r>
          </w:p>
        </w:tc>
      </w:tr>
      <w:tr w14:paraId="432AD6B8">
        <w:tblPrEx>
          <w:tblCellMar>
            <w:top w:w="0" w:type="dxa"/>
            <w:left w:w="108" w:type="dxa"/>
            <w:bottom w:w="0" w:type="dxa"/>
            <w:right w:w="108" w:type="dxa"/>
          </w:tblCellMar>
        </w:tblPrEx>
        <w:trPr>
          <w:jc w:val="center"/>
        </w:trPr>
        <w:tc>
          <w:tcPr>
            <w:tcW w:w="2075" w:type="dxa"/>
          </w:tcPr>
          <w:p w14:paraId="64CD90A2">
            <w:r>
              <w:rPr>
                <w:sz w:val="18"/>
              </w:rPr>
              <w:t>todo → in_progress</w:t>
            </w:r>
          </w:p>
        </w:tc>
        <w:tc>
          <w:tcPr>
            <w:tcW w:w="2075" w:type="dxa"/>
          </w:tcPr>
          <w:p w14:paraId="7DC653B0">
            <w:r>
              <w:rPr>
                <w:sz w:val="18"/>
              </w:rPr>
              <w:t>200 (允许)</w:t>
            </w:r>
          </w:p>
        </w:tc>
        <w:tc>
          <w:tcPr>
            <w:tcW w:w="2075" w:type="dxa"/>
          </w:tcPr>
          <w:p w14:paraId="607530D7">
            <w:r>
              <w:rPr>
                <w:sz w:val="18"/>
              </w:rPr>
              <w:t>200</w:t>
            </w:r>
          </w:p>
        </w:tc>
        <w:tc>
          <w:tcPr>
            <w:tcW w:w="2075" w:type="dxa"/>
          </w:tcPr>
          <w:p w14:paraId="36D2AC9A">
            <w:r>
              <w:rPr>
                <w:sz w:val="18"/>
              </w:rPr>
              <w:t>✅</w:t>
            </w:r>
          </w:p>
        </w:tc>
      </w:tr>
      <w:tr w14:paraId="4D52D231">
        <w:tblPrEx>
          <w:tblCellMar>
            <w:top w:w="0" w:type="dxa"/>
            <w:left w:w="108" w:type="dxa"/>
            <w:bottom w:w="0" w:type="dxa"/>
            <w:right w:w="108" w:type="dxa"/>
          </w:tblCellMar>
        </w:tblPrEx>
        <w:trPr>
          <w:jc w:val="center"/>
        </w:trPr>
        <w:tc>
          <w:tcPr>
            <w:tcW w:w="2075" w:type="dxa"/>
          </w:tcPr>
          <w:p w14:paraId="64B9EE19">
            <w:r>
              <w:rPr>
                <w:sz w:val="18"/>
              </w:rPr>
              <w:t>in_progress → review</w:t>
            </w:r>
          </w:p>
        </w:tc>
        <w:tc>
          <w:tcPr>
            <w:tcW w:w="2075" w:type="dxa"/>
          </w:tcPr>
          <w:p w14:paraId="6A0242BC">
            <w:r>
              <w:rPr>
                <w:sz w:val="18"/>
              </w:rPr>
              <w:t>200 (允许)</w:t>
            </w:r>
          </w:p>
        </w:tc>
        <w:tc>
          <w:tcPr>
            <w:tcW w:w="2075" w:type="dxa"/>
          </w:tcPr>
          <w:p w14:paraId="621BCC38">
            <w:r>
              <w:rPr>
                <w:sz w:val="18"/>
              </w:rPr>
              <w:t>200</w:t>
            </w:r>
          </w:p>
        </w:tc>
        <w:tc>
          <w:tcPr>
            <w:tcW w:w="2075" w:type="dxa"/>
          </w:tcPr>
          <w:p w14:paraId="70023D92">
            <w:r>
              <w:rPr>
                <w:sz w:val="18"/>
              </w:rPr>
              <w:t>✅</w:t>
            </w:r>
          </w:p>
        </w:tc>
      </w:tr>
      <w:tr w14:paraId="3B7894C3">
        <w:tblPrEx>
          <w:tblCellMar>
            <w:top w:w="0" w:type="dxa"/>
            <w:left w:w="108" w:type="dxa"/>
            <w:bottom w:w="0" w:type="dxa"/>
            <w:right w:w="108" w:type="dxa"/>
          </w:tblCellMar>
        </w:tblPrEx>
        <w:trPr>
          <w:jc w:val="center"/>
        </w:trPr>
        <w:tc>
          <w:tcPr>
            <w:tcW w:w="2075" w:type="dxa"/>
          </w:tcPr>
          <w:p w14:paraId="33325464">
            <w:r>
              <w:rPr>
                <w:sz w:val="18"/>
              </w:rPr>
              <w:t>review → done</w:t>
            </w:r>
          </w:p>
        </w:tc>
        <w:tc>
          <w:tcPr>
            <w:tcW w:w="2075" w:type="dxa"/>
          </w:tcPr>
          <w:p w14:paraId="3C4C47AD">
            <w:r>
              <w:rPr>
                <w:sz w:val="18"/>
              </w:rPr>
              <w:t>200 (允许)</w:t>
            </w:r>
          </w:p>
        </w:tc>
        <w:tc>
          <w:tcPr>
            <w:tcW w:w="2075" w:type="dxa"/>
          </w:tcPr>
          <w:p w14:paraId="2477BB89">
            <w:r>
              <w:rPr>
                <w:sz w:val="18"/>
              </w:rPr>
              <w:t>200</w:t>
            </w:r>
          </w:p>
        </w:tc>
        <w:tc>
          <w:tcPr>
            <w:tcW w:w="2075" w:type="dxa"/>
          </w:tcPr>
          <w:p w14:paraId="16946D4C">
            <w:r>
              <w:rPr>
                <w:sz w:val="18"/>
              </w:rPr>
              <w:t>✅</w:t>
            </w:r>
          </w:p>
        </w:tc>
      </w:tr>
    </w:tbl>
    <w:p w14:paraId="5537CAA3"/>
    <w:p w14:paraId="67691F58">
      <w:pPr>
        <w:pStyle w:val="5"/>
        <w:bidi w:val="0"/>
      </w:pPr>
      <w:r>
        <w:t>4.6 其他模块</w:t>
      </w:r>
    </w:p>
    <w:tbl>
      <w:tblPr>
        <w:tblStyle w:val="35"/>
        <w:tblW w:w="0" w:type="auto"/>
        <w:jc w:val="center"/>
        <w:tblLayout w:type="autofit"/>
        <w:tblCellMar>
          <w:top w:w="0" w:type="dxa"/>
          <w:left w:w="108" w:type="dxa"/>
          <w:bottom w:w="0" w:type="dxa"/>
          <w:right w:w="108" w:type="dxa"/>
        </w:tblCellMar>
      </w:tblPr>
      <w:tblGrid>
        <w:gridCol w:w="1660"/>
        <w:gridCol w:w="1660"/>
        <w:gridCol w:w="1660"/>
        <w:gridCol w:w="1660"/>
        <w:gridCol w:w="1692"/>
      </w:tblGrid>
      <w:tr w14:paraId="2271A6DE">
        <w:tblPrEx>
          <w:tblCellMar>
            <w:top w:w="0" w:type="dxa"/>
            <w:left w:w="108" w:type="dxa"/>
            <w:bottom w:w="0" w:type="dxa"/>
            <w:right w:w="108" w:type="dxa"/>
          </w:tblCellMar>
        </w:tblPrEx>
        <w:trPr>
          <w:jc w:val="center"/>
        </w:trPr>
        <w:tc>
          <w:tcPr>
            <w:tcW w:w="1660" w:type="dxa"/>
          </w:tcPr>
          <w:p w14:paraId="69D9C7FD">
            <w:pPr>
              <w:jc w:val="center"/>
            </w:pPr>
            <w:r>
              <w:rPr>
                <w:b/>
                <w:sz w:val="18"/>
              </w:rPr>
              <w:t>模块</w:t>
            </w:r>
          </w:p>
        </w:tc>
        <w:tc>
          <w:tcPr>
            <w:tcW w:w="1660" w:type="dxa"/>
          </w:tcPr>
          <w:p w14:paraId="075F9EE6">
            <w:pPr>
              <w:jc w:val="center"/>
            </w:pPr>
            <w:r>
              <w:rPr>
                <w:b/>
                <w:sz w:val="18"/>
              </w:rPr>
              <w:t>端点</w:t>
            </w:r>
          </w:p>
        </w:tc>
        <w:tc>
          <w:tcPr>
            <w:tcW w:w="1660" w:type="dxa"/>
          </w:tcPr>
          <w:p w14:paraId="3AAB27EA">
            <w:pPr>
              <w:jc w:val="center"/>
            </w:pPr>
            <w:r>
              <w:rPr>
                <w:b/>
                <w:sz w:val="18"/>
              </w:rPr>
              <w:t>方法</w:t>
            </w:r>
          </w:p>
        </w:tc>
        <w:tc>
          <w:tcPr>
            <w:tcW w:w="1660" w:type="dxa"/>
          </w:tcPr>
          <w:p w14:paraId="1A853675">
            <w:pPr>
              <w:jc w:val="center"/>
            </w:pPr>
            <w:r>
              <w:rPr>
                <w:b/>
                <w:sz w:val="18"/>
              </w:rPr>
              <w:t>状态码</w:t>
            </w:r>
          </w:p>
        </w:tc>
        <w:tc>
          <w:tcPr>
            <w:tcW w:w="1660" w:type="dxa"/>
          </w:tcPr>
          <w:p w14:paraId="0D77BDFB">
            <w:pPr>
              <w:jc w:val="center"/>
            </w:pPr>
            <w:r>
              <w:rPr>
                <w:b/>
                <w:sz w:val="18"/>
              </w:rPr>
              <w:t>结果</w:t>
            </w:r>
          </w:p>
        </w:tc>
      </w:tr>
      <w:tr w14:paraId="52C6F28B">
        <w:tblPrEx>
          <w:tblCellMar>
            <w:top w:w="0" w:type="dxa"/>
            <w:left w:w="108" w:type="dxa"/>
            <w:bottom w:w="0" w:type="dxa"/>
            <w:right w:w="108" w:type="dxa"/>
          </w:tblCellMar>
        </w:tblPrEx>
        <w:trPr>
          <w:jc w:val="center"/>
        </w:trPr>
        <w:tc>
          <w:tcPr>
            <w:tcW w:w="1660" w:type="dxa"/>
          </w:tcPr>
          <w:p w14:paraId="1AAC46B7">
            <w:r>
              <w:rPr>
                <w:sz w:val="18"/>
              </w:rPr>
              <w:t>看板列表</w:t>
            </w:r>
          </w:p>
        </w:tc>
        <w:tc>
          <w:tcPr>
            <w:tcW w:w="1660" w:type="dxa"/>
          </w:tcPr>
          <w:p w14:paraId="12390DE6">
            <w:r>
              <w:rPr>
                <w:sz w:val="18"/>
              </w:rPr>
              <w:t>`/boards/`</w:t>
            </w:r>
          </w:p>
        </w:tc>
        <w:tc>
          <w:tcPr>
            <w:tcW w:w="1660" w:type="dxa"/>
          </w:tcPr>
          <w:p w14:paraId="59DA2B57">
            <w:r>
              <w:rPr>
                <w:sz w:val="18"/>
              </w:rPr>
              <w:t>GET</w:t>
            </w:r>
          </w:p>
        </w:tc>
        <w:tc>
          <w:tcPr>
            <w:tcW w:w="1660" w:type="dxa"/>
          </w:tcPr>
          <w:p w14:paraId="3588EA0C">
            <w:r>
              <w:rPr>
                <w:sz w:val="18"/>
              </w:rPr>
              <w:t>200</w:t>
            </w:r>
          </w:p>
        </w:tc>
        <w:tc>
          <w:tcPr>
            <w:tcW w:w="1660" w:type="dxa"/>
          </w:tcPr>
          <w:p w14:paraId="579959A1">
            <w:r>
              <w:rPr>
                <w:sz w:val="18"/>
              </w:rPr>
              <w:t>✅</w:t>
            </w:r>
          </w:p>
        </w:tc>
      </w:tr>
      <w:tr w14:paraId="716B15DE">
        <w:tblPrEx>
          <w:tblCellMar>
            <w:top w:w="0" w:type="dxa"/>
            <w:left w:w="108" w:type="dxa"/>
            <w:bottom w:w="0" w:type="dxa"/>
            <w:right w:w="108" w:type="dxa"/>
          </w:tblCellMar>
        </w:tblPrEx>
        <w:trPr>
          <w:jc w:val="center"/>
        </w:trPr>
        <w:tc>
          <w:tcPr>
            <w:tcW w:w="1660" w:type="dxa"/>
          </w:tcPr>
          <w:p w14:paraId="04E5322F">
            <w:r>
              <w:rPr>
                <w:sz w:val="18"/>
              </w:rPr>
              <w:t>冲刺列表</w:t>
            </w:r>
          </w:p>
        </w:tc>
        <w:tc>
          <w:tcPr>
            <w:tcW w:w="1660" w:type="dxa"/>
          </w:tcPr>
          <w:p w14:paraId="2643D717">
            <w:r>
              <w:rPr>
                <w:sz w:val="18"/>
              </w:rPr>
              <w:t>`/sprints/`</w:t>
            </w:r>
          </w:p>
        </w:tc>
        <w:tc>
          <w:tcPr>
            <w:tcW w:w="1660" w:type="dxa"/>
          </w:tcPr>
          <w:p w14:paraId="1A93118A">
            <w:r>
              <w:rPr>
                <w:sz w:val="18"/>
              </w:rPr>
              <w:t>GET</w:t>
            </w:r>
          </w:p>
        </w:tc>
        <w:tc>
          <w:tcPr>
            <w:tcW w:w="1660" w:type="dxa"/>
          </w:tcPr>
          <w:p w14:paraId="14BD14EF">
            <w:r>
              <w:rPr>
                <w:sz w:val="18"/>
              </w:rPr>
              <w:t>200</w:t>
            </w:r>
          </w:p>
        </w:tc>
        <w:tc>
          <w:tcPr>
            <w:tcW w:w="1660" w:type="dxa"/>
          </w:tcPr>
          <w:p w14:paraId="0B4297CA">
            <w:r>
              <w:rPr>
                <w:sz w:val="18"/>
              </w:rPr>
              <w:t>✅</w:t>
            </w:r>
          </w:p>
        </w:tc>
      </w:tr>
      <w:tr w14:paraId="171D2B90">
        <w:tblPrEx>
          <w:tblCellMar>
            <w:top w:w="0" w:type="dxa"/>
            <w:left w:w="108" w:type="dxa"/>
            <w:bottom w:w="0" w:type="dxa"/>
            <w:right w:w="108" w:type="dxa"/>
          </w:tblCellMar>
        </w:tblPrEx>
        <w:trPr>
          <w:jc w:val="center"/>
        </w:trPr>
        <w:tc>
          <w:tcPr>
            <w:tcW w:w="1660" w:type="dxa"/>
          </w:tcPr>
          <w:p w14:paraId="1863F724">
            <w:r>
              <w:rPr>
                <w:sz w:val="18"/>
              </w:rPr>
              <w:t>通知列表</w:t>
            </w:r>
          </w:p>
        </w:tc>
        <w:tc>
          <w:tcPr>
            <w:tcW w:w="1660" w:type="dxa"/>
          </w:tcPr>
          <w:p w14:paraId="1A20EFB8">
            <w:r>
              <w:rPr>
                <w:sz w:val="18"/>
              </w:rPr>
              <w:t>`/notifications/`</w:t>
            </w:r>
          </w:p>
        </w:tc>
        <w:tc>
          <w:tcPr>
            <w:tcW w:w="1660" w:type="dxa"/>
          </w:tcPr>
          <w:p w14:paraId="4FEF8FAA">
            <w:r>
              <w:rPr>
                <w:sz w:val="18"/>
              </w:rPr>
              <w:t>GET</w:t>
            </w:r>
          </w:p>
        </w:tc>
        <w:tc>
          <w:tcPr>
            <w:tcW w:w="1660" w:type="dxa"/>
          </w:tcPr>
          <w:p w14:paraId="0296B3C0">
            <w:r>
              <w:rPr>
                <w:sz w:val="18"/>
              </w:rPr>
              <w:t>200</w:t>
            </w:r>
          </w:p>
        </w:tc>
        <w:tc>
          <w:tcPr>
            <w:tcW w:w="1660" w:type="dxa"/>
          </w:tcPr>
          <w:p w14:paraId="6C8BE98A">
            <w:r>
              <w:rPr>
                <w:sz w:val="18"/>
              </w:rPr>
              <w:t>✅</w:t>
            </w:r>
          </w:p>
        </w:tc>
      </w:tr>
      <w:tr w14:paraId="0030B98F">
        <w:tblPrEx>
          <w:tblCellMar>
            <w:top w:w="0" w:type="dxa"/>
            <w:left w:w="108" w:type="dxa"/>
            <w:bottom w:w="0" w:type="dxa"/>
            <w:right w:w="108" w:type="dxa"/>
          </w:tblCellMar>
        </w:tblPrEx>
        <w:trPr>
          <w:jc w:val="center"/>
        </w:trPr>
        <w:tc>
          <w:tcPr>
            <w:tcW w:w="1660" w:type="dxa"/>
          </w:tcPr>
          <w:p w14:paraId="6D7DE156">
            <w:r>
              <w:rPr>
                <w:sz w:val="18"/>
              </w:rPr>
              <w:t>报表列表</w:t>
            </w:r>
          </w:p>
        </w:tc>
        <w:tc>
          <w:tcPr>
            <w:tcW w:w="1660" w:type="dxa"/>
          </w:tcPr>
          <w:p w14:paraId="1605410B">
            <w:r>
              <w:rPr>
                <w:sz w:val="18"/>
              </w:rPr>
              <w:t>`/reports/`</w:t>
            </w:r>
          </w:p>
        </w:tc>
        <w:tc>
          <w:tcPr>
            <w:tcW w:w="1660" w:type="dxa"/>
          </w:tcPr>
          <w:p w14:paraId="45277AA2">
            <w:r>
              <w:rPr>
                <w:sz w:val="18"/>
              </w:rPr>
              <w:t>GET</w:t>
            </w:r>
          </w:p>
        </w:tc>
        <w:tc>
          <w:tcPr>
            <w:tcW w:w="1660" w:type="dxa"/>
          </w:tcPr>
          <w:p w14:paraId="2BC230D1">
            <w:r>
              <w:rPr>
                <w:sz w:val="18"/>
              </w:rPr>
              <w:t>200</w:t>
            </w:r>
          </w:p>
        </w:tc>
        <w:tc>
          <w:tcPr>
            <w:tcW w:w="1660" w:type="dxa"/>
          </w:tcPr>
          <w:p w14:paraId="116AA631">
            <w:r>
              <w:rPr>
                <w:sz w:val="18"/>
              </w:rPr>
              <w:t>✅</w:t>
            </w:r>
          </w:p>
        </w:tc>
      </w:tr>
      <w:tr w14:paraId="427B5CEE">
        <w:tblPrEx>
          <w:tblCellMar>
            <w:top w:w="0" w:type="dxa"/>
            <w:left w:w="108" w:type="dxa"/>
            <w:bottom w:w="0" w:type="dxa"/>
            <w:right w:w="108" w:type="dxa"/>
          </w:tblCellMar>
        </w:tblPrEx>
        <w:trPr>
          <w:jc w:val="center"/>
        </w:trPr>
        <w:tc>
          <w:tcPr>
            <w:tcW w:w="1660" w:type="dxa"/>
          </w:tcPr>
          <w:p w14:paraId="4F0DBF4E">
            <w:r>
              <w:rPr>
                <w:sz w:val="18"/>
              </w:rPr>
              <w:t>工时列表</w:t>
            </w:r>
          </w:p>
        </w:tc>
        <w:tc>
          <w:tcPr>
            <w:tcW w:w="1660" w:type="dxa"/>
          </w:tcPr>
          <w:p w14:paraId="755038BD">
            <w:r>
              <w:rPr>
                <w:sz w:val="18"/>
              </w:rPr>
              <w:t>`/worklogs/`</w:t>
            </w:r>
          </w:p>
        </w:tc>
        <w:tc>
          <w:tcPr>
            <w:tcW w:w="1660" w:type="dxa"/>
          </w:tcPr>
          <w:p w14:paraId="5D819CAF">
            <w:r>
              <w:rPr>
                <w:sz w:val="18"/>
              </w:rPr>
              <w:t>GET</w:t>
            </w:r>
          </w:p>
        </w:tc>
        <w:tc>
          <w:tcPr>
            <w:tcW w:w="1660" w:type="dxa"/>
          </w:tcPr>
          <w:p w14:paraId="35029FA2">
            <w:r>
              <w:rPr>
                <w:sz w:val="18"/>
              </w:rPr>
              <w:t>200</w:t>
            </w:r>
          </w:p>
        </w:tc>
        <w:tc>
          <w:tcPr>
            <w:tcW w:w="1660" w:type="dxa"/>
          </w:tcPr>
          <w:p w14:paraId="58CAC53B">
            <w:r>
              <w:rPr>
                <w:sz w:val="18"/>
              </w:rPr>
              <w:t>✅</w:t>
            </w:r>
          </w:p>
        </w:tc>
      </w:tr>
      <w:tr w14:paraId="086C1E7A">
        <w:tblPrEx>
          <w:tblCellMar>
            <w:top w:w="0" w:type="dxa"/>
            <w:left w:w="108" w:type="dxa"/>
            <w:bottom w:w="0" w:type="dxa"/>
            <w:right w:w="108" w:type="dxa"/>
          </w:tblCellMar>
        </w:tblPrEx>
        <w:trPr>
          <w:jc w:val="center"/>
        </w:trPr>
        <w:tc>
          <w:tcPr>
            <w:tcW w:w="1660" w:type="dxa"/>
          </w:tcPr>
          <w:p w14:paraId="41BE2FC0">
            <w:r>
              <w:rPr>
                <w:sz w:val="18"/>
              </w:rPr>
              <w:t>工时记录</w:t>
            </w:r>
          </w:p>
        </w:tc>
        <w:tc>
          <w:tcPr>
            <w:tcW w:w="1660" w:type="dxa"/>
          </w:tcPr>
          <w:p w14:paraId="29623F69">
            <w:r>
              <w:rPr>
                <w:sz w:val="18"/>
              </w:rPr>
              <w:t>`/worklogs/`</w:t>
            </w:r>
          </w:p>
        </w:tc>
        <w:tc>
          <w:tcPr>
            <w:tcW w:w="1660" w:type="dxa"/>
          </w:tcPr>
          <w:p w14:paraId="30357330">
            <w:r>
              <w:rPr>
                <w:sz w:val="18"/>
              </w:rPr>
              <w:t>POST</w:t>
            </w:r>
          </w:p>
        </w:tc>
        <w:tc>
          <w:tcPr>
            <w:tcW w:w="1660" w:type="dxa"/>
          </w:tcPr>
          <w:p w14:paraId="1BA4B77C">
            <w:r>
              <w:rPr>
                <w:sz w:val="18"/>
              </w:rPr>
              <w:t>201</w:t>
            </w:r>
          </w:p>
        </w:tc>
        <w:tc>
          <w:tcPr>
            <w:tcW w:w="1660" w:type="dxa"/>
          </w:tcPr>
          <w:p w14:paraId="30E0C917">
            <w:r>
              <w:rPr>
                <w:sz w:val="18"/>
              </w:rPr>
              <w:t>✅ 自动更新 task.actual_hours</w:t>
            </w:r>
          </w:p>
        </w:tc>
      </w:tr>
      <w:tr w14:paraId="3829AB7F">
        <w:tblPrEx>
          <w:tblCellMar>
            <w:top w:w="0" w:type="dxa"/>
            <w:left w:w="108" w:type="dxa"/>
            <w:bottom w:w="0" w:type="dxa"/>
            <w:right w:w="108" w:type="dxa"/>
          </w:tblCellMar>
        </w:tblPrEx>
        <w:trPr>
          <w:jc w:val="center"/>
        </w:trPr>
        <w:tc>
          <w:tcPr>
            <w:tcW w:w="1660" w:type="dxa"/>
          </w:tcPr>
          <w:p w14:paraId="1234A1FF">
            <w:r>
              <w:rPr>
                <w:sz w:val="18"/>
              </w:rPr>
              <w:t>仪表盘</w:t>
            </w:r>
          </w:p>
        </w:tc>
        <w:tc>
          <w:tcPr>
            <w:tcW w:w="1660" w:type="dxa"/>
          </w:tcPr>
          <w:p w14:paraId="7BB4C3B7">
            <w:r>
              <w:rPr>
                <w:sz w:val="18"/>
              </w:rPr>
              <w:t>`/dashboard/`</w:t>
            </w:r>
          </w:p>
        </w:tc>
        <w:tc>
          <w:tcPr>
            <w:tcW w:w="1660" w:type="dxa"/>
          </w:tcPr>
          <w:p w14:paraId="434C88DE">
            <w:r>
              <w:rPr>
                <w:sz w:val="18"/>
              </w:rPr>
              <w:t>GET</w:t>
            </w:r>
          </w:p>
        </w:tc>
        <w:tc>
          <w:tcPr>
            <w:tcW w:w="1660" w:type="dxa"/>
          </w:tcPr>
          <w:p w14:paraId="5C39D6F0">
            <w:r>
              <w:rPr>
                <w:sz w:val="18"/>
              </w:rPr>
              <w:t>200</w:t>
            </w:r>
          </w:p>
        </w:tc>
        <w:tc>
          <w:tcPr>
            <w:tcW w:w="1660" w:type="dxa"/>
          </w:tcPr>
          <w:p w14:paraId="58DDFDCA">
            <w:r>
              <w:rPr>
                <w:sz w:val="18"/>
              </w:rPr>
              <w:t>✅</w:t>
            </w:r>
          </w:p>
        </w:tc>
      </w:tr>
    </w:tbl>
    <w:p w14:paraId="69CBB034"/>
    <w:p w14:paraId="77A5E147">
      <w:pPr>
        <w:pStyle w:val="5"/>
        <w:bidi w:val="0"/>
      </w:pPr>
      <w:r>
        <w:t>4.7 权限测试</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62F6D833">
        <w:tblPrEx>
          <w:tblCellMar>
            <w:top w:w="0" w:type="dxa"/>
            <w:left w:w="108" w:type="dxa"/>
            <w:bottom w:w="0" w:type="dxa"/>
            <w:right w:w="108" w:type="dxa"/>
          </w:tblCellMar>
        </w:tblPrEx>
        <w:trPr>
          <w:jc w:val="center"/>
        </w:trPr>
        <w:tc>
          <w:tcPr>
            <w:tcW w:w="2767" w:type="dxa"/>
          </w:tcPr>
          <w:p w14:paraId="30E8EC25">
            <w:pPr>
              <w:jc w:val="center"/>
            </w:pPr>
            <w:r>
              <w:rPr>
                <w:b/>
                <w:sz w:val="18"/>
              </w:rPr>
              <w:t>用例</w:t>
            </w:r>
          </w:p>
        </w:tc>
        <w:tc>
          <w:tcPr>
            <w:tcW w:w="2767" w:type="dxa"/>
          </w:tcPr>
          <w:p w14:paraId="334EA28E">
            <w:pPr>
              <w:jc w:val="center"/>
            </w:pPr>
            <w:r>
              <w:rPr>
                <w:b/>
                <w:sz w:val="18"/>
              </w:rPr>
              <w:t>状态码</w:t>
            </w:r>
          </w:p>
        </w:tc>
        <w:tc>
          <w:tcPr>
            <w:tcW w:w="2767" w:type="dxa"/>
          </w:tcPr>
          <w:p w14:paraId="232307CA">
            <w:pPr>
              <w:jc w:val="center"/>
            </w:pPr>
            <w:r>
              <w:rPr>
                <w:b/>
                <w:sz w:val="18"/>
              </w:rPr>
              <w:t>结果</w:t>
            </w:r>
          </w:p>
        </w:tc>
      </w:tr>
      <w:tr w14:paraId="72B29233">
        <w:tblPrEx>
          <w:tblCellMar>
            <w:top w:w="0" w:type="dxa"/>
            <w:left w:w="108" w:type="dxa"/>
            <w:bottom w:w="0" w:type="dxa"/>
            <w:right w:w="108" w:type="dxa"/>
          </w:tblCellMar>
        </w:tblPrEx>
        <w:trPr>
          <w:jc w:val="center"/>
        </w:trPr>
        <w:tc>
          <w:tcPr>
            <w:tcW w:w="2767" w:type="dxa"/>
          </w:tcPr>
          <w:p w14:paraId="2584E431">
            <w:r>
              <w:rPr>
                <w:sz w:val="18"/>
              </w:rPr>
              <w:t>无 Token 访问</w:t>
            </w:r>
          </w:p>
        </w:tc>
        <w:tc>
          <w:tcPr>
            <w:tcW w:w="2767" w:type="dxa"/>
          </w:tcPr>
          <w:p w14:paraId="21A155AD">
            <w:r>
              <w:rPr>
                <w:sz w:val="18"/>
              </w:rPr>
              <w:t>401</w:t>
            </w:r>
          </w:p>
        </w:tc>
        <w:tc>
          <w:tcPr>
            <w:tcW w:w="2767" w:type="dxa"/>
          </w:tcPr>
          <w:p w14:paraId="55E7947E">
            <w:r>
              <w:rPr>
                <w:sz w:val="18"/>
              </w:rPr>
              <w:t>✅</w:t>
            </w:r>
          </w:p>
        </w:tc>
      </w:tr>
      <w:tr w14:paraId="16DD9CDA">
        <w:tblPrEx>
          <w:tblCellMar>
            <w:top w:w="0" w:type="dxa"/>
            <w:left w:w="108" w:type="dxa"/>
            <w:bottom w:w="0" w:type="dxa"/>
            <w:right w:w="108" w:type="dxa"/>
          </w:tblCellMar>
        </w:tblPrEx>
        <w:trPr>
          <w:jc w:val="center"/>
        </w:trPr>
        <w:tc>
          <w:tcPr>
            <w:tcW w:w="2767" w:type="dxa"/>
          </w:tcPr>
          <w:p w14:paraId="426347E7">
            <w:r>
              <w:rPr>
                <w:sz w:val="18"/>
              </w:rPr>
              <w:t>无效 Token 访问</w:t>
            </w:r>
          </w:p>
        </w:tc>
        <w:tc>
          <w:tcPr>
            <w:tcW w:w="2767" w:type="dxa"/>
          </w:tcPr>
          <w:p w14:paraId="7756DACE">
            <w:r>
              <w:rPr>
                <w:sz w:val="18"/>
              </w:rPr>
              <w:t>401</w:t>
            </w:r>
          </w:p>
        </w:tc>
        <w:tc>
          <w:tcPr>
            <w:tcW w:w="2767" w:type="dxa"/>
          </w:tcPr>
          <w:p w14:paraId="557686DF">
            <w:r>
              <w:rPr>
                <w:sz w:val="18"/>
              </w:rPr>
              <w:t>✅</w:t>
            </w:r>
          </w:p>
        </w:tc>
      </w:tr>
      <w:tr w14:paraId="5F2350E9">
        <w:tblPrEx>
          <w:tblCellMar>
            <w:top w:w="0" w:type="dxa"/>
            <w:left w:w="108" w:type="dxa"/>
            <w:bottom w:w="0" w:type="dxa"/>
            <w:right w:w="108" w:type="dxa"/>
          </w:tblCellMar>
        </w:tblPrEx>
        <w:trPr>
          <w:jc w:val="center"/>
        </w:trPr>
        <w:tc>
          <w:tcPr>
            <w:tcW w:w="2767" w:type="dxa"/>
          </w:tcPr>
          <w:p w14:paraId="50116982">
            <w:r>
              <w:rPr>
                <w:sz w:val="18"/>
              </w:rPr>
              <w:t>过期 Token 访问</w:t>
            </w:r>
          </w:p>
        </w:tc>
        <w:tc>
          <w:tcPr>
            <w:tcW w:w="2767" w:type="dxa"/>
          </w:tcPr>
          <w:p w14:paraId="1D039271">
            <w:r>
              <w:rPr>
                <w:sz w:val="18"/>
              </w:rPr>
              <w:t>401</w:t>
            </w:r>
          </w:p>
        </w:tc>
        <w:tc>
          <w:tcPr>
            <w:tcW w:w="2767" w:type="dxa"/>
          </w:tcPr>
          <w:p w14:paraId="1FD7BA90">
            <w:r>
              <w:rPr>
                <w:sz w:val="18"/>
              </w:rPr>
              <w:t>✅</w:t>
            </w:r>
          </w:p>
        </w:tc>
      </w:tr>
    </w:tbl>
    <w:p w14:paraId="59088D90"/>
    <w:p w14:paraId="6736DF78">
      <w:pPr>
        <w:pStyle w:val="5"/>
        <w:bidi w:val="0"/>
      </w:pPr>
      <w:r>
        <w:t>4.8 发现的问题</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0B984DF4">
        <w:tblPrEx>
          <w:tblCellMar>
            <w:top w:w="0" w:type="dxa"/>
            <w:left w:w="108" w:type="dxa"/>
            <w:bottom w:w="0" w:type="dxa"/>
            <w:right w:w="108" w:type="dxa"/>
          </w:tblCellMar>
        </w:tblPrEx>
        <w:trPr>
          <w:jc w:val="center"/>
        </w:trPr>
        <w:tc>
          <w:tcPr>
            <w:tcW w:w="2767" w:type="dxa"/>
          </w:tcPr>
          <w:p w14:paraId="569BABD8">
            <w:pPr>
              <w:jc w:val="center"/>
            </w:pPr>
            <w:r>
              <w:rPr>
                <w:b/>
                <w:sz w:val="18"/>
              </w:rPr>
              <w:t>问题</w:t>
            </w:r>
          </w:p>
        </w:tc>
        <w:tc>
          <w:tcPr>
            <w:tcW w:w="2767" w:type="dxa"/>
          </w:tcPr>
          <w:p w14:paraId="3930D21B">
            <w:pPr>
              <w:jc w:val="center"/>
            </w:pPr>
            <w:r>
              <w:rPr>
                <w:b/>
                <w:sz w:val="18"/>
              </w:rPr>
              <w:t>严重度</w:t>
            </w:r>
          </w:p>
        </w:tc>
        <w:tc>
          <w:tcPr>
            <w:tcW w:w="2767" w:type="dxa"/>
          </w:tcPr>
          <w:p w14:paraId="0CD7E8CD">
            <w:pPr>
              <w:jc w:val="center"/>
            </w:pPr>
            <w:r>
              <w:rPr>
                <w:b/>
                <w:sz w:val="18"/>
              </w:rPr>
              <w:t>说明</w:t>
            </w:r>
          </w:p>
        </w:tc>
      </w:tr>
      <w:tr w14:paraId="4A599CA0">
        <w:tblPrEx>
          <w:tblCellMar>
            <w:top w:w="0" w:type="dxa"/>
            <w:left w:w="108" w:type="dxa"/>
            <w:bottom w:w="0" w:type="dxa"/>
            <w:right w:w="108" w:type="dxa"/>
          </w:tblCellMar>
        </w:tblPrEx>
        <w:trPr>
          <w:jc w:val="center"/>
        </w:trPr>
        <w:tc>
          <w:tcPr>
            <w:tcW w:w="2767" w:type="dxa"/>
          </w:tcPr>
          <w:p w14:paraId="5E454238">
            <w:r>
              <w:rPr>
                <w:sz w:val="18"/>
              </w:rPr>
              <w:t>API 文档字段名不一致</w:t>
            </w:r>
          </w:p>
        </w:tc>
        <w:tc>
          <w:tcPr>
            <w:tcW w:w="2767" w:type="dxa"/>
          </w:tcPr>
          <w:p w14:paraId="04673BA2">
            <w:r>
              <w:rPr>
                <w:sz w:val="18"/>
              </w:rPr>
              <w:t>低</w:t>
            </w:r>
          </w:p>
        </w:tc>
        <w:tc>
          <w:tcPr>
            <w:tcW w:w="2767" w:type="dxa"/>
          </w:tcPr>
          <w:p w14:paraId="5363C5F9">
            <w:r>
              <w:rPr>
                <w:sz w:val="18"/>
              </w:rPr>
              <w:t>API 文档使用 `project_id`，但部分后端 serializer 接受 `project`（FK名）</w:t>
            </w:r>
          </w:p>
        </w:tc>
      </w:tr>
      <w:tr w14:paraId="23F49F40">
        <w:tblPrEx>
          <w:tblCellMar>
            <w:top w:w="0" w:type="dxa"/>
            <w:left w:w="108" w:type="dxa"/>
            <w:bottom w:w="0" w:type="dxa"/>
            <w:right w:w="108" w:type="dxa"/>
          </w:tblCellMar>
        </w:tblPrEx>
        <w:trPr>
          <w:jc w:val="center"/>
        </w:trPr>
        <w:tc>
          <w:tcPr>
            <w:tcW w:w="2767" w:type="dxa"/>
          </w:tcPr>
          <w:p w14:paraId="133C2795">
            <w:r>
              <w:rPr>
                <w:sz w:val="18"/>
              </w:rPr>
              <w:t>update_status URL</w:t>
            </w:r>
          </w:p>
        </w:tc>
        <w:tc>
          <w:tcPr>
            <w:tcW w:w="2767" w:type="dxa"/>
          </w:tcPr>
          <w:p w14:paraId="3ADDAA78">
            <w:r>
              <w:rPr>
                <w:sz w:val="18"/>
              </w:rPr>
              <w:t>低</w:t>
            </w:r>
          </w:p>
        </w:tc>
        <w:tc>
          <w:tcPr>
            <w:tcW w:w="2767" w:type="dxa"/>
          </w:tcPr>
          <w:p w14:paraId="23FD9502">
            <w:r>
              <w:rPr>
                <w:sz w:val="18"/>
              </w:rPr>
              <w:t>API 文档标注 `/tasks/{id}/status/`，实际为 `/tasks/{id}/update_status/`</w:t>
            </w:r>
          </w:p>
        </w:tc>
      </w:tr>
      <w:tr w14:paraId="20565B19">
        <w:tblPrEx>
          <w:tblCellMar>
            <w:top w:w="0" w:type="dxa"/>
            <w:left w:w="108" w:type="dxa"/>
            <w:bottom w:w="0" w:type="dxa"/>
            <w:right w:w="108" w:type="dxa"/>
          </w:tblCellMar>
        </w:tblPrEx>
        <w:trPr>
          <w:jc w:val="center"/>
        </w:trPr>
        <w:tc>
          <w:tcPr>
            <w:tcW w:w="2767" w:type="dxa"/>
          </w:tcPr>
          <w:p w14:paraId="209B416F">
            <w:r>
              <w:rPr>
                <w:sz w:val="18"/>
              </w:rPr>
              <w:t>priority 筛选缺失(已修复)</w:t>
            </w:r>
          </w:p>
        </w:tc>
        <w:tc>
          <w:tcPr>
            <w:tcW w:w="2767" w:type="dxa"/>
          </w:tcPr>
          <w:p w14:paraId="158704C3">
            <w:r>
              <w:rPr>
                <w:sz w:val="18"/>
              </w:rPr>
              <w:t>中</w:t>
            </w:r>
          </w:p>
        </w:tc>
        <w:tc>
          <w:tcPr>
            <w:tcW w:w="2767" w:type="dxa"/>
          </w:tcPr>
          <w:p w14:paraId="58FDCF93">
            <w:r>
              <w:rPr>
                <w:sz w:val="18"/>
              </w:rPr>
              <w:t>TaskViewSet 缺少 priority 查询参数支持，测试过程中发现并已修复</w:t>
            </w:r>
          </w:p>
        </w:tc>
      </w:tr>
      <w:tr w14:paraId="3E99A858">
        <w:tblPrEx>
          <w:tblCellMar>
            <w:top w:w="0" w:type="dxa"/>
            <w:left w:w="108" w:type="dxa"/>
            <w:bottom w:w="0" w:type="dxa"/>
            <w:right w:w="108" w:type="dxa"/>
          </w:tblCellMar>
        </w:tblPrEx>
        <w:trPr>
          <w:jc w:val="center"/>
        </w:trPr>
        <w:tc>
          <w:tcPr>
            <w:tcW w:w="2767" w:type="dxa"/>
          </w:tcPr>
          <w:p w14:paraId="71E3063D">
            <w:r>
              <w:rPr>
                <w:sz w:val="18"/>
              </w:rPr>
              <w:t>Report 创建必须 name</w:t>
            </w:r>
          </w:p>
        </w:tc>
        <w:tc>
          <w:tcPr>
            <w:tcW w:w="2767" w:type="dxa"/>
          </w:tcPr>
          <w:p w14:paraId="0B0E54C3">
            <w:r>
              <w:rPr>
                <w:sz w:val="18"/>
              </w:rPr>
              <w:t>低</w:t>
            </w:r>
          </w:p>
        </w:tc>
        <w:tc>
          <w:tcPr>
            <w:tcW w:w="2767" w:type="dxa"/>
          </w:tcPr>
          <w:p w14:paraId="5D0A7C2F">
            <w:r>
              <w:rPr>
                <w:sz w:val="18"/>
              </w:rPr>
              <w:t>生成报表接口要求 name 必填，但 API 文档标记为可选</w:t>
            </w:r>
          </w:p>
        </w:tc>
      </w:tr>
      <w:tr w14:paraId="0BA4B0DA">
        <w:tblPrEx>
          <w:tblCellMar>
            <w:top w:w="0" w:type="dxa"/>
            <w:left w:w="108" w:type="dxa"/>
            <w:bottom w:w="0" w:type="dxa"/>
            <w:right w:w="108" w:type="dxa"/>
          </w:tblCellMar>
        </w:tblPrEx>
        <w:trPr>
          <w:jc w:val="center"/>
        </w:trPr>
        <w:tc>
          <w:tcPr>
            <w:tcW w:w="2767" w:type="dxa"/>
          </w:tcPr>
          <w:p w14:paraId="15005F36">
            <w:r>
              <w:rPr>
                <w:sz w:val="18"/>
              </w:rPr>
              <w:t>Report Celery 连接异常(已修复)</w:t>
            </w:r>
          </w:p>
        </w:tc>
        <w:tc>
          <w:tcPr>
            <w:tcW w:w="2767" w:type="dxa"/>
          </w:tcPr>
          <w:p w14:paraId="69A3A0C0">
            <w:r>
              <w:rPr>
                <w:sz w:val="18"/>
              </w:rPr>
              <w:t>中</w:t>
            </w:r>
          </w:p>
        </w:tc>
        <w:tc>
          <w:tcPr>
            <w:tcW w:w="2767" w:type="dxa"/>
          </w:tcPr>
          <w:p w14:paraId="6B4C7F92">
            <w:r>
              <w:rPr>
                <w:sz w:val="18"/>
              </w:rPr>
              <w:t>Celery 无法连接 Redis 时，生成报表接口返回 500 而非正常 202，已在 `reports/views.py` 中 try-except 保护</w:t>
            </w:r>
          </w:p>
        </w:tc>
      </w:tr>
    </w:tbl>
    <w:p w14:paraId="1B342E6B"/>
    <w:p w14:paraId="2C0CD06B">
      <w:pPr>
        <w:pStyle w:val="5"/>
        <w:bidi w:val="0"/>
      </w:pPr>
      <w:r>
        <w:t>4.9 Postman Collection 自动化测试</w:t>
      </w:r>
    </w:p>
    <w:p w14:paraId="42F8F93E">
      <w:r>
        <w:rPr>
          <w:b/>
        </w:rPr>
        <w:t>测试方式</w:t>
      </w:r>
      <w:r>
        <w:t xml:space="preserve">: Newman CLI (Postman 命令行运行器) 运行 Postman Collection  </w:t>
      </w:r>
    </w:p>
    <w:p w14:paraId="0EB47DE6">
      <w:r>
        <w:rPr>
          <w:b/>
        </w:rPr>
        <w:t>Collection 文件</w:t>
      </w:r>
      <w:r>
        <w:t xml:space="preserve">: </w:t>
      </w:r>
      <w:r>
        <w:rPr>
          <w:rFonts w:ascii="Consolas" w:hAnsi="Consolas"/>
          <w:color w:val="C7254E"/>
          <w:sz w:val="18"/>
        </w:rPr>
        <w:t>docs/postman_collection.json</w:t>
      </w:r>
      <w:r>
        <w:t xml:space="preserve">  </w:t>
      </w:r>
    </w:p>
    <w:p w14:paraId="523CA36A">
      <w:r>
        <w:rPr>
          <w:b/>
        </w:rPr>
        <w:t>运行命令</w:t>
      </w:r>
      <w:r>
        <w:t xml:space="preserve">: </w:t>
      </w:r>
      <w:r>
        <w:rPr>
          <w:rFonts w:ascii="Consolas" w:hAnsi="Consolas"/>
          <w:color w:val="C7254E"/>
          <w:sz w:val="18"/>
        </w:rPr>
        <w:t>newman run docs/postman_collection.json --delay-request 150</w:t>
      </w:r>
    </w:p>
    <w:p w14:paraId="4F6267C1">
      <w:r>
        <w:rPr>
          <w:b/>
        </w:rPr>
        <w:t>测试结果: 55 请求, 76 断言, 全部通过 (100%)</w:t>
      </w:r>
    </w:p>
    <w:tbl>
      <w:tblPr>
        <w:tblStyle w:val="35"/>
        <w:tblW w:w="0" w:type="auto"/>
        <w:jc w:val="center"/>
        <w:tblLayout w:type="autofit"/>
        <w:tblCellMar>
          <w:top w:w="0" w:type="dxa"/>
          <w:left w:w="108" w:type="dxa"/>
          <w:bottom w:w="0" w:type="dxa"/>
          <w:right w:w="108" w:type="dxa"/>
        </w:tblCellMar>
      </w:tblPr>
      <w:tblGrid>
        <w:gridCol w:w="2075"/>
        <w:gridCol w:w="2075"/>
        <w:gridCol w:w="2075"/>
        <w:gridCol w:w="2075"/>
      </w:tblGrid>
      <w:tr w14:paraId="3F6B4E6C">
        <w:tblPrEx>
          <w:tblCellMar>
            <w:top w:w="0" w:type="dxa"/>
            <w:left w:w="108" w:type="dxa"/>
            <w:bottom w:w="0" w:type="dxa"/>
            <w:right w:w="108" w:type="dxa"/>
          </w:tblCellMar>
        </w:tblPrEx>
        <w:trPr>
          <w:jc w:val="center"/>
        </w:trPr>
        <w:tc>
          <w:tcPr>
            <w:tcW w:w="2075" w:type="dxa"/>
          </w:tcPr>
          <w:p w14:paraId="53D70281">
            <w:pPr>
              <w:jc w:val="center"/>
            </w:pPr>
            <w:r>
              <w:rPr>
                <w:b/>
                <w:sz w:val="18"/>
              </w:rPr>
              <w:t>模块</w:t>
            </w:r>
          </w:p>
        </w:tc>
        <w:tc>
          <w:tcPr>
            <w:tcW w:w="2075" w:type="dxa"/>
          </w:tcPr>
          <w:p w14:paraId="4AECA7E3">
            <w:pPr>
              <w:jc w:val="center"/>
            </w:pPr>
            <w:r>
              <w:rPr>
                <w:b/>
                <w:sz w:val="18"/>
              </w:rPr>
              <w:t>请求数</w:t>
            </w:r>
          </w:p>
        </w:tc>
        <w:tc>
          <w:tcPr>
            <w:tcW w:w="2075" w:type="dxa"/>
          </w:tcPr>
          <w:p w14:paraId="0200364F">
            <w:pPr>
              <w:jc w:val="center"/>
            </w:pPr>
            <w:r>
              <w:rPr>
                <w:b/>
                <w:sz w:val="18"/>
              </w:rPr>
              <w:t>通过</w:t>
            </w:r>
          </w:p>
        </w:tc>
        <w:tc>
          <w:tcPr>
            <w:tcW w:w="2075" w:type="dxa"/>
          </w:tcPr>
          <w:p w14:paraId="06597D3D">
            <w:pPr>
              <w:jc w:val="center"/>
            </w:pPr>
            <w:r>
              <w:rPr>
                <w:b/>
                <w:sz w:val="18"/>
              </w:rPr>
              <w:t>说明</w:t>
            </w:r>
          </w:p>
        </w:tc>
      </w:tr>
      <w:tr w14:paraId="60093B1A">
        <w:tblPrEx>
          <w:tblCellMar>
            <w:top w:w="0" w:type="dxa"/>
            <w:left w:w="108" w:type="dxa"/>
            <w:bottom w:w="0" w:type="dxa"/>
            <w:right w:w="108" w:type="dxa"/>
          </w:tblCellMar>
        </w:tblPrEx>
        <w:trPr>
          <w:jc w:val="center"/>
        </w:trPr>
        <w:tc>
          <w:tcPr>
            <w:tcW w:w="2075" w:type="dxa"/>
          </w:tcPr>
          <w:p w14:paraId="41645829">
            <w:r>
              <w:rPr>
                <w:sz w:val="18"/>
              </w:rPr>
              <w:t>1-Auth (认证)</w:t>
            </w:r>
          </w:p>
        </w:tc>
        <w:tc>
          <w:tcPr>
            <w:tcW w:w="2075" w:type="dxa"/>
          </w:tcPr>
          <w:p w14:paraId="0FAFEA3C">
            <w:r>
              <w:rPr>
                <w:sz w:val="18"/>
              </w:rPr>
              <w:t>7</w:t>
            </w:r>
          </w:p>
        </w:tc>
        <w:tc>
          <w:tcPr>
            <w:tcW w:w="2075" w:type="dxa"/>
          </w:tcPr>
          <w:p w14:paraId="024D9AC3">
            <w:r>
              <w:rPr>
                <w:sz w:val="18"/>
              </w:rPr>
              <w:t>7/7</w:t>
            </w:r>
          </w:p>
        </w:tc>
        <w:tc>
          <w:tcPr>
            <w:tcW w:w="2075" w:type="dxa"/>
          </w:tcPr>
          <w:p w14:paraId="639D5856">
            <w:r>
              <w:rPr>
                <w:sz w:val="18"/>
              </w:rPr>
              <w:t>登录/注册/Token刷新/个人信息/修改密码</w:t>
            </w:r>
          </w:p>
        </w:tc>
      </w:tr>
      <w:tr w14:paraId="24F85D2F">
        <w:tblPrEx>
          <w:tblCellMar>
            <w:top w:w="0" w:type="dxa"/>
            <w:left w:w="108" w:type="dxa"/>
            <w:bottom w:w="0" w:type="dxa"/>
            <w:right w:w="108" w:type="dxa"/>
          </w:tblCellMar>
        </w:tblPrEx>
        <w:trPr>
          <w:jc w:val="center"/>
        </w:trPr>
        <w:tc>
          <w:tcPr>
            <w:tcW w:w="2075" w:type="dxa"/>
          </w:tcPr>
          <w:p w14:paraId="6405650A">
            <w:r>
              <w:rPr>
                <w:sz w:val="18"/>
              </w:rPr>
              <w:t>2-Projects (项目)</w:t>
            </w:r>
          </w:p>
        </w:tc>
        <w:tc>
          <w:tcPr>
            <w:tcW w:w="2075" w:type="dxa"/>
          </w:tcPr>
          <w:p w14:paraId="0ED814AA">
            <w:r>
              <w:rPr>
                <w:sz w:val="18"/>
              </w:rPr>
              <w:t>13</w:t>
            </w:r>
          </w:p>
        </w:tc>
        <w:tc>
          <w:tcPr>
            <w:tcW w:w="2075" w:type="dxa"/>
          </w:tcPr>
          <w:p w14:paraId="04CE123D">
            <w:r>
              <w:rPr>
                <w:sz w:val="18"/>
              </w:rPr>
              <w:t>13/13</w:t>
            </w:r>
          </w:p>
        </w:tc>
        <w:tc>
          <w:tcPr>
            <w:tcW w:w="2075" w:type="dxa"/>
          </w:tcPr>
          <w:p w14:paraId="33790F2D">
            <w:r>
              <w:rPr>
                <w:sz w:val="18"/>
              </w:rPr>
              <w:t>项目CRUD + 分页/筛选 + 成员/里程碑/甘特图/活动日志/模板</w:t>
            </w:r>
          </w:p>
        </w:tc>
      </w:tr>
      <w:tr w14:paraId="6D23DFCA">
        <w:tblPrEx>
          <w:tblCellMar>
            <w:top w:w="0" w:type="dxa"/>
            <w:left w:w="108" w:type="dxa"/>
            <w:bottom w:w="0" w:type="dxa"/>
            <w:right w:w="108" w:type="dxa"/>
          </w:tblCellMar>
        </w:tblPrEx>
        <w:trPr>
          <w:jc w:val="center"/>
        </w:trPr>
        <w:tc>
          <w:tcPr>
            <w:tcW w:w="2075" w:type="dxa"/>
          </w:tcPr>
          <w:p w14:paraId="00035E16">
            <w:r>
              <w:rPr>
                <w:sz w:val="18"/>
              </w:rPr>
              <w:t>3-Tasks (任务)</w:t>
            </w:r>
          </w:p>
        </w:tc>
        <w:tc>
          <w:tcPr>
            <w:tcW w:w="2075" w:type="dxa"/>
          </w:tcPr>
          <w:p w14:paraId="727F168A">
            <w:r>
              <w:rPr>
                <w:sz w:val="18"/>
              </w:rPr>
              <w:t>11</w:t>
            </w:r>
          </w:p>
        </w:tc>
        <w:tc>
          <w:tcPr>
            <w:tcW w:w="2075" w:type="dxa"/>
          </w:tcPr>
          <w:p w14:paraId="2A008717">
            <w:r>
              <w:rPr>
                <w:sz w:val="18"/>
              </w:rPr>
              <w:t>11/11</w:t>
            </w:r>
          </w:p>
        </w:tc>
        <w:tc>
          <w:tcPr>
            <w:tcW w:w="2075" w:type="dxa"/>
          </w:tcPr>
          <w:p w14:paraId="2C11408D">
            <w:r>
              <w:rPr>
                <w:sz w:val="18"/>
              </w:rPr>
              <w:t>任务CRUD + 筛选 + 状态机 + 依赖 + 评论</w:t>
            </w:r>
          </w:p>
        </w:tc>
      </w:tr>
      <w:tr w14:paraId="32853EEB">
        <w:tblPrEx>
          <w:tblCellMar>
            <w:top w:w="0" w:type="dxa"/>
            <w:left w:w="108" w:type="dxa"/>
            <w:bottom w:w="0" w:type="dxa"/>
            <w:right w:w="108" w:type="dxa"/>
          </w:tblCellMar>
        </w:tblPrEx>
        <w:trPr>
          <w:jc w:val="center"/>
        </w:trPr>
        <w:tc>
          <w:tcPr>
            <w:tcW w:w="2075" w:type="dxa"/>
          </w:tcPr>
          <w:p w14:paraId="2D0EF73D">
            <w:r>
              <w:rPr>
                <w:sz w:val="18"/>
              </w:rPr>
              <w:t>4-Kanban (看板)</w:t>
            </w:r>
          </w:p>
        </w:tc>
        <w:tc>
          <w:tcPr>
            <w:tcW w:w="2075" w:type="dxa"/>
          </w:tcPr>
          <w:p w14:paraId="7354C6CC">
            <w:r>
              <w:rPr>
                <w:sz w:val="18"/>
              </w:rPr>
              <w:t>5</w:t>
            </w:r>
          </w:p>
        </w:tc>
        <w:tc>
          <w:tcPr>
            <w:tcW w:w="2075" w:type="dxa"/>
          </w:tcPr>
          <w:p w14:paraId="697B6CFD">
            <w:r>
              <w:rPr>
                <w:sz w:val="18"/>
              </w:rPr>
              <w:t>5/5</w:t>
            </w:r>
          </w:p>
        </w:tc>
        <w:tc>
          <w:tcPr>
            <w:tcW w:w="2075" w:type="dxa"/>
          </w:tcPr>
          <w:p w14:paraId="73140914">
            <w:r>
              <w:rPr>
                <w:sz w:val="18"/>
              </w:rPr>
              <w:t>看板CRUD + 看板列管理</w:t>
            </w:r>
          </w:p>
        </w:tc>
      </w:tr>
      <w:tr w14:paraId="70A34470">
        <w:tblPrEx>
          <w:tblCellMar>
            <w:top w:w="0" w:type="dxa"/>
            <w:left w:w="108" w:type="dxa"/>
            <w:bottom w:w="0" w:type="dxa"/>
            <w:right w:w="108" w:type="dxa"/>
          </w:tblCellMar>
        </w:tblPrEx>
        <w:trPr>
          <w:jc w:val="center"/>
        </w:trPr>
        <w:tc>
          <w:tcPr>
            <w:tcW w:w="2075" w:type="dxa"/>
          </w:tcPr>
          <w:p w14:paraId="12432FC5">
            <w:r>
              <w:rPr>
                <w:sz w:val="18"/>
              </w:rPr>
              <w:t>5-Sprints (冲刺)</w:t>
            </w:r>
          </w:p>
        </w:tc>
        <w:tc>
          <w:tcPr>
            <w:tcW w:w="2075" w:type="dxa"/>
          </w:tcPr>
          <w:p w14:paraId="5CEC1E97">
            <w:r>
              <w:rPr>
                <w:sz w:val="18"/>
              </w:rPr>
              <w:t>7</w:t>
            </w:r>
          </w:p>
        </w:tc>
        <w:tc>
          <w:tcPr>
            <w:tcW w:w="2075" w:type="dxa"/>
          </w:tcPr>
          <w:p w14:paraId="60B581FF">
            <w:r>
              <w:rPr>
                <w:sz w:val="18"/>
              </w:rPr>
              <w:t>7/7</w:t>
            </w:r>
          </w:p>
        </w:tc>
        <w:tc>
          <w:tcPr>
            <w:tcW w:w="2075" w:type="dxa"/>
          </w:tcPr>
          <w:p w14:paraId="5AE4D4CF">
            <w:r>
              <w:rPr>
                <w:sz w:val="18"/>
              </w:rPr>
              <w:t>冲刺CRUD + 启动/完成 + 任务管理 + 燃尽图</w:t>
            </w:r>
          </w:p>
        </w:tc>
      </w:tr>
      <w:tr w14:paraId="4CC5D75A">
        <w:tblPrEx>
          <w:tblCellMar>
            <w:top w:w="0" w:type="dxa"/>
            <w:left w:w="108" w:type="dxa"/>
            <w:bottom w:w="0" w:type="dxa"/>
            <w:right w:w="108" w:type="dxa"/>
          </w:tblCellMar>
        </w:tblPrEx>
        <w:trPr>
          <w:jc w:val="center"/>
        </w:trPr>
        <w:tc>
          <w:tcPr>
            <w:tcW w:w="2075" w:type="dxa"/>
          </w:tcPr>
          <w:p w14:paraId="41BD8B6D">
            <w:r>
              <w:rPr>
                <w:sz w:val="18"/>
              </w:rPr>
              <w:t>6-Worklogs (工时)</w:t>
            </w:r>
          </w:p>
        </w:tc>
        <w:tc>
          <w:tcPr>
            <w:tcW w:w="2075" w:type="dxa"/>
          </w:tcPr>
          <w:p w14:paraId="66F80D28">
            <w:r>
              <w:rPr>
                <w:sz w:val="18"/>
              </w:rPr>
              <w:t>3</w:t>
            </w:r>
          </w:p>
        </w:tc>
        <w:tc>
          <w:tcPr>
            <w:tcW w:w="2075" w:type="dxa"/>
          </w:tcPr>
          <w:p w14:paraId="6B098E31">
            <w:r>
              <w:rPr>
                <w:sz w:val="18"/>
              </w:rPr>
              <w:t>3/3</w:t>
            </w:r>
          </w:p>
        </w:tc>
        <w:tc>
          <w:tcPr>
            <w:tcW w:w="2075" w:type="dxa"/>
          </w:tcPr>
          <w:p w14:paraId="3055DC9F">
            <w:r>
              <w:rPr>
                <w:sz w:val="18"/>
              </w:rPr>
              <w:t>工时记录 + 汇总</w:t>
            </w:r>
          </w:p>
        </w:tc>
      </w:tr>
      <w:tr w14:paraId="1BAC624D">
        <w:tblPrEx>
          <w:tblCellMar>
            <w:top w:w="0" w:type="dxa"/>
            <w:left w:w="108" w:type="dxa"/>
            <w:bottom w:w="0" w:type="dxa"/>
            <w:right w:w="108" w:type="dxa"/>
          </w:tblCellMar>
        </w:tblPrEx>
        <w:trPr>
          <w:jc w:val="center"/>
        </w:trPr>
        <w:tc>
          <w:tcPr>
            <w:tcW w:w="2075" w:type="dxa"/>
          </w:tcPr>
          <w:p w14:paraId="0C89BA8B">
            <w:r>
              <w:rPr>
                <w:sz w:val="18"/>
              </w:rPr>
              <w:t>7-Notifications (通知)</w:t>
            </w:r>
          </w:p>
        </w:tc>
        <w:tc>
          <w:tcPr>
            <w:tcW w:w="2075" w:type="dxa"/>
          </w:tcPr>
          <w:p w14:paraId="1753E77C">
            <w:r>
              <w:rPr>
                <w:sz w:val="18"/>
              </w:rPr>
              <w:t>3</w:t>
            </w:r>
          </w:p>
        </w:tc>
        <w:tc>
          <w:tcPr>
            <w:tcW w:w="2075" w:type="dxa"/>
          </w:tcPr>
          <w:p w14:paraId="352CFECF">
            <w:r>
              <w:rPr>
                <w:sz w:val="18"/>
              </w:rPr>
              <w:t>3/3</w:t>
            </w:r>
          </w:p>
        </w:tc>
        <w:tc>
          <w:tcPr>
            <w:tcW w:w="2075" w:type="dxa"/>
          </w:tcPr>
          <w:p w14:paraId="0F8FBC11">
            <w:r>
              <w:rPr>
                <w:sz w:val="18"/>
              </w:rPr>
              <w:t>通知列表 + 未读数 + 标记已读</w:t>
            </w:r>
          </w:p>
        </w:tc>
      </w:tr>
      <w:tr w14:paraId="5AA2A1C3">
        <w:tblPrEx>
          <w:tblCellMar>
            <w:top w:w="0" w:type="dxa"/>
            <w:left w:w="108" w:type="dxa"/>
            <w:bottom w:w="0" w:type="dxa"/>
            <w:right w:w="108" w:type="dxa"/>
          </w:tblCellMar>
        </w:tblPrEx>
        <w:trPr>
          <w:jc w:val="center"/>
        </w:trPr>
        <w:tc>
          <w:tcPr>
            <w:tcW w:w="2075" w:type="dxa"/>
          </w:tcPr>
          <w:p w14:paraId="27009233">
            <w:r>
              <w:rPr>
                <w:sz w:val="18"/>
              </w:rPr>
              <w:t>8-Reports (报表)</w:t>
            </w:r>
          </w:p>
        </w:tc>
        <w:tc>
          <w:tcPr>
            <w:tcW w:w="2075" w:type="dxa"/>
          </w:tcPr>
          <w:p w14:paraId="468FA76A">
            <w:r>
              <w:rPr>
                <w:sz w:val="18"/>
              </w:rPr>
              <w:t>3</w:t>
            </w:r>
          </w:p>
        </w:tc>
        <w:tc>
          <w:tcPr>
            <w:tcW w:w="2075" w:type="dxa"/>
          </w:tcPr>
          <w:p w14:paraId="0D971F6E">
            <w:r>
              <w:rPr>
                <w:sz w:val="18"/>
              </w:rPr>
              <w:t>3/3</w:t>
            </w:r>
          </w:p>
        </w:tc>
        <w:tc>
          <w:tcPr>
            <w:tcW w:w="2075" w:type="dxa"/>
          </w:tcPr>
          <w:p w14:paraId="0BF36508">
            <w:r>
              <w:rPr>
                <w:sz w:val="18"/>
              </w:rPr>
              <w:t>报表历史 + 生成 + 状态查询</w:t>
            </w:r>
          </w:p>
        </w:tc>
      </w:tr>
      <w:tr w14:paraId="33667237">
        <w:tblPrEx>
          <w:tblCellMar>
            <w:top w:w="0" w:type="dxa"/>
            <w:left w:w="108" w:type="dxa"/>
            <w:bottom w:w="0" w:type="dxa"/>
            <w:right w:w="108" w:type="dxa"/>
          </w:tblCellMar>
        </w:tblPrEx>
        <w:trPr>
          <w:jc w:val="center"/>
        </w:trPr>
        <w:tc>
          <w:tcPr>
            <w:tcW w:w="2075" w:type="dxa"/>
          </w:tcPr>
          <w:p w14:paraId="03F24AEE">
            <w:r>
              <w:rPr>
                <w:sz w:val="18"/>
              </w:rPr>
              <w:t>9-Permission Tests (权限)</w:t>
            </w:r>
          </w:p>
        </w:tc>
        <w:tc>
          <w:tcPr>
            <w:tcW w:w="2075" w:type="dxa"/>
          </w:tcPr>
          <w:p w14:paraId="02285C8B">
            <w:r>
              <w:rPr>
                <w:sz w:val="18"/>
              </w:rPr>
              <w:t>3</w:t>
            </w:r>
          </w:p>
        </w:tc>
        <w:tc>
          <w:tcPr>
            <w:tcW w:w="2075" w:type="dxa"/>
          </w:tcPr>
          <w:p w14:paraId="298F642B">
            <w:r>
              <w:rPr>
                <w:sz w:val="18"/>
              </w:rPr>
              <w:t>3/3</w:t>
            </w:r>
          </w:p>
        </w:tc>
        <w:tc>
          <w:tcPr>
            <w:tcW w:w="2075" w:type="dxa"/>
          </w:tcPr>
          <w:p w14:paraId="60EE4BE9">
            <w:r>
              <w:rPr>
                <w:sz w:val="18"/>
              </w:rPr>
              <w:t>无Token/无效Token/仪表盘</w:t>
            </w:r>
          </w:p>
        </w:tc>
      </w:tr>
      <w:tr w14:paraId="2C342809">
        <w:tblPrEx>
          <w:tblCellMar>
            <w:top w:w="0" w:type="dxa"/>
            <w:left w:w="108" w:type="dxa"/>
            <w:bottom w:w="0" w:type="dxa"/>
            <w:right w:w="108" w:type="dxa"/>
          </w:tblCellMar>
        </w:tblPrEx>
        <w:trPr>
          <w:jc w:val="center"/>
        </w:trPr>
        <w:tc>
          <w:tcPr>
            <w:tcW w:w="2075" w:type="dxa"/>
          </w:tcPr>
          <w:p w14:paraId="49D6592F">
            <w:r>
              <w:rPr>
                <w:sz w:val="18"/>
              </w:rPr>
              <w:t>10-Cleanup (清理)</w:t>
            </w:r>
          </w:p>
        </w:tc>
        <w:tc>
          <w:tcPr>
            <w:tcW w:w="2075" w:type="dxa"/>
          </w:tcPr>
          <w:p w14:paraId="4381B4E8">
            <w:r>
              <w:rPr>
                <w:sz w:val="18"/>
              </w:rPr>
              <w:t>1</w:t>
            </w:r>
          </w:p>
        </w:tc>
        <w:tc>
          <w:tcPr>
            <w:tcW w:w="2075" w:type="dxa"/>
          </w:tcPr>
          <w:p w14:paraId="18D92BBD">
            <w:r>
              <w:rPr>
                <w:sz w:val="18"/>
              </w:rPr>
              <w:t>1/1</w:t>
            </w:r>
          </w:p>
        </w:tc>
        <w:tc>
          <w:tcPr>
            <w:tcW w:w="2075" w:type="dxa"/>
          </w:tcPr>
          <w:p w14:paraId="423074C7">
            <w:r>
              <w:rPr>
                <w:sz w:val="18"/>
              </w:rPr>
              <w:t>删除测试项目</w:t>
            </w:r>
          </w:p>
        </w:tc>
      </w:tr>
    </w:tbl>
    <w:p w14:paraId="56478464"/>
    <w:p w14:paraId="13A8B86E">
      <w:r>
        <w:rPr>
          <w:b/>
        </w:rPr>
        <w:t>Postman Collection 特性</w:t>
      </w:r>
      <w:r>
        <w:t>:</w:t>
      </w:r>
    </w:p>
    <w:p w14:paraId="2E00F846">
      <w:pPr>
        <w:pStyle w:val="16"/>
      </w:pPr>
      <w:r>
        <w:t>Collection 变量自动传递: Login → access_token → Create Project → project_id → Create Task → task_id → ...</w:t>
      </w:r>
    </w:p>
    <w:p w14:paraId="505E44F6">
      <w:pPr>
        <w:pStyle w:val="16"/>
      </w:pPr>
      <w:r>
        <w:t>每个请求均含 test script 进行状态码和响应体断言</w:t>
      </w:r>
    </w:p>
    <w:p w14:paraId="0235BD8E">
      <w:pPr>
        <w:pStyle w:val="16"/>
      </w:pPr>
      <w:r>
        <w:t>支持手动导入 VS Code Postman 插件或桌面版运行</w:t>
      </w:r>
    </w:p>
    <w:p w14:paraId="6887C7AF">
      <w:pPr>
        <w:pStyle w:val="5"/>
        <w:bidi w:val="0"/>
      </w:pPr>
      <w:r>
        <w:rPr>
          <w:rFonts w:hint="eastAsia"/>
          <w:lang w:eastAsia="zh-CN"/>
        </w:rPr>
        <w:t>（</w:t>
      </w:r>
      <w:r>
        <w:rPr>
          <w:rFonts w:hint="eastAsia"/>
          <w:lang w:val="en-US" w:eastAsia="zh-CN"/>
        </w:rPr>
        <w:t>5</w:t>
      </w:r>
      <w:r>
        <w:rPr>
          <w:rFonts w:hint="eastAsia"/>
          <w:lang w:eastAsia="zh-CN"/>
        </w:rPr>
        <w:t>）</w:t>
      </w:r>
      <w:r>
        <w:t>功能测试结果</w:t>
      </w:r>
    </w:p>
    <w:p w14:paraId="0E66A0DC">
      <w:pPr>
        <w:pStyle w:val="5"/>
        <w:bidi w:val="0"/>
      </w:pPr>
      <w:r>
        <w:t>5.1 登录与权限验证 (11 用例)</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011D1481">
        <w:tblPrEx>
          <w:tblCellMar>
            <w:top w:w="0" w:type="dxa"/>
            <w:left w:w="108" w:type="dxa"/>
            <w:bottom w:w="0" w:type="dxa"/>
            <w:right w:w="108" w:type="dxa"/>
          </w:tblCellMar>
        </w:tblPrEx>
        <w:trPr>
          <w:jc w:val="center"/>
        </w:trPr>
        <w:tc>
          <w:tcPr>
            <w:tcW w:w="2767" w:type="dxa"/>
          </w:tcPr>
          <w:p w14:paraId="06BE3B93">
            <w:pPr>
              <w:jc w:val="center"/>
            </w:pPr>
            <w:r>
              <w:rPr>
                <w:b/>
                <w:sz w:val="18"/>
              </w:rPr>
              <w:t>用例</w:t>
            </w:r>
          </w:p>
        </w:tc>
        <w:tc>
          <w:tcPr>
            <w:tcW w:w="2767" w:type="dxa"/>
          </w:tcPr>
          <w:p w14:paraId="0533DAE5">
            <w:pPr>
              <w:jc w:val="center"/>
            </w:pPr>
            <w:r>
              <w:rPr>
                <w:b/>
                <w:sz w:val="18"/>
              </w:rPr>
              <w:t>场景</w:t>
            </w:r>
          </w:p>
        </w:tc>
        <w:tc>
          <w:tcPr>
            <w:tcW w:w="2767" w:type="dxa"/>
          </w:tcPr>
          <w:p w14:paraId="7A86077A">
            <w:pPr>
              <w:jc w:val="center"/>
            </w:pPr>
            <w:r>
              <w:rPr>
                <w:b/>
                <w:sz w:val="18"/>
              </w:rPr>
              <w:t>结果</w:t>
            </w:r>
          </w:p>
        </w:tc>
      </w:tr>
      <w:tr w14:paraId="579ACCA7">
        <w:tblPrEx>
          <w:tblCellMar>
            <w:top w:w="0" w:type="dxa"/>
            <w:left w:w="108" w:type="dxa"/>
            <w:bottom w:w="0" w:type="dxa"/>
            <w:right w:w="108" w:type="dxa"/>
          </w:tblCellMar>
        </w:tblPrEx>
        <w:trPr>
          <w:jc w:val="center"/>
        </w:trPr>
        <w:tc>
          <w:tcPr>
            <w:tcW w:w="2767" w:type="dxa"/>
          </w:tcPr>
          <w:p w14:paraId="663787B3">
            <w:r>
              <w:rPr>
                <w:sz w:val="18"/>
              </w:rPr>
              <w:t>FUNC-LOGIN-001</w:t>
            </w:r>
          </w:p>
        </w:tc>
        <w:tc>
          <w:tcPr>
            <w:tcW w:w="2767" w:type="dxa"/>
          </w:tcPr>
          <w:p w14:paraId="407645B1">
            <w:r>
              <w:rPr>
                <w:sz w:val="18"/>
              </w:rPr>
              <w:t>正常登录 test/123456</w:t>
            </w:r>
          </w:p>
        </w:tc>
        <w:tc>
          <w:tcPr>
            <w:tcW w:w="2767" w:type="dxa"/>
          </w:tcPr>
          <w:p w14:paraId="26E36792">
            <w:r>
              <w:rPr>
                <w:sz w:val="18"/>
              </w:rPr>
              <w:t>✅ 返回 200，跳转 dashboard</w:t>
            </w:r>
          </w:p>
        </w:tc>
      </w:tr>
      <w:tr w14:paraId="245DAEE3">
        <w:tblPrEx>
          <w:tblCellMar>
            <w:top w:w="0" w:type="dxa"/>
            <w:left w:w="108" w:type="dxa"/>
            <w:bottom w:w="0" w:type="dxa"/>
            <w:right w:w="108" w:type="dxa"/>
          </w:tblCellMar>
        </w:tblPrEx>
        <w:trPr>
          <w:jc w:val="center"/>
        </w:trPr>
        <w:tc>
          <w:tcPr>
            <w:tcW w:w="2767" w:type="dxa"/>
          </w:tcPr>
          <w:p w14:paraId="5852A1C9">
            <w:r>
              <w:rPr>
                <w:sz w:val="18"/>
              </w:rPr>
              <w:t>FUNC-LOGIN-002</w:t>
            </w:r>
          </w:p>
        </w:tc>
        <w:tc>
          <w:tcPr>
            <w:tcW w:w="2767" w:type="dxa"/>
          </w:tcPr>
          <w:p w14:paraId="1CEF6514">
            <w:r>
              <w:rPr>
                <w:sz w:val="18"/>
              </w:rPr>
              <w:t>错误密码显示提示</w:t>
            </w:r>
          </w:p>
        </w:tc>
        <w:tc>
          <w:tcPr>
            <w:tcW w:w="2767" w:type="dxa"/>
          </w:tcPr>
          <w:p w14:paraId="19551882">
            <w:r>
              <w:rPr>
                <w:sz w:val="18"/>
              </w:rPr>
              <w:t>✅ 返回 400 + 错误信息</w:t>
            </w:r>
          </w:p>
        </w:tc>
      </w:tr>
      <w:tr w14:paraId="70440383">
        <w:tblPrEx>
          <w:tblCellMar>
            <w:top w:w="0" w:type="dxa"/>
            <w:left w:w="108" w:type="dxa"/>
            <w:bottom w:w="0" w:type="dxa"/>
            <w:right w:w="108" w:type="dxa"/>
          </w:tblCellMar>
        </w:tblPrEx>
        <w:trPr>
          <w:jc w:val="center"/>
        </w:trPr>
        <w:tc>
          <w:tcPr>
            <w:tcW w:w="2767" w:type="dxa"/>
          </w:tcPr>
          <w:p w14:paraId="06C084AF">
            <w:r>
              <w:rPr>
                <w:sz w:val="18"/>
              </w:rPr>
              <w:t>FUNC-LOGIN-003</w:t>
            </w:r>
          </w:p>
        </w:tc>
        <w:tc>
          <w:tcPr>
            <w:tcW w:w="2767" w:type="dxa"/>
          </w:tcPr>
          <w:p w14:paraId="7BCF377A">
            <w:r>
              <w:rPr>
                <w:sz w:val="18"/>
              </w:rPr>
              <w:t>空表单校验</w:t>
            </w:r>
          </w:p>
        </w:tc>
        <w:tc>
          <w:tcPr>
            <w:tcW w:w="2767" w:type="dxa"/>
          </w:tcPr>
          <w:p w14:paraId="07455F55">
            <w:r>
              <w:rPr>
                <w:sz w:val="18"/>
              </w:rPr>
              <w:t>✅ 前端表单校验</w:t>
            </w:r>
          </w:p>
        </w:tc>
      </w:tr>
      <w:tr w14:paraId="4B33F36C">
        <w:tblPrEx>
          <w:tblCellMar>
            <w:top w:w="0" w:type="dxa"/>
            <w:left w:w="108" w:type="dxa"/>
            <w:bottom w:w="0" w:type="dxa"/>
            <w:right w:w="108" w:type="dxa"/>
          </w:tblCellMar>
        </w:tblPrEx>
        <w:trPr>
          <w:jc w:val="center"/>
        </w:trPr>
        <w:tc>
          <w:tcPr>
            <w:tcW w:w="2767" w:type="dxa"/>
          </w:tcPr>
          <w:p w14:paraId="0278D49B">
            <w:r>
              <w:rPr>
                <w:sz w:val="18"/>
              </w:rPr>
              <w:t>FUNC-LOGIN-004</w:t>
            </w:r>
          </w:p>
        </w:tc>
        <w:tc>
          <w:tcPr>
            <w:tcW w:w="2767" w:type="dxa"/>
          </w:tcPr>
          <w:p w14:paraId="02BD0D2E">
            <w:r>
              <w:rPr>
                <w:sz w:val="18"/>
              </w:rPr>
              <w:t>记住我功能</w:t>
            </w:r>
          </w:p>
        </w:tc>
        <w:tc>
          <w:tcPr>
            <w:tcW w:w="2767" w:type="dxa"/>
          </w:tcPr>
          <w:p w14:paraId="1579BB3B">
            <w:r>
              <w:rPr>
                <w:sz w:val="18"/>
              </w:rPr>
              <w:t>✅ localStorage 存储用户名</w:t>
            </w:r>
          </w:p>
        </w:tc>
      </w:tr>
      <w:tr w14:paraId="5B8B49F4">
        <w:tblPrEx>
          <w:tblCellMar>
            <w:top w:w="0" w:type="dxa"/>
            <w:left w:w="108" w:type="dxa"/>
            <w:bottom w:w="0" w:type="dxa"/>
            <w:right w:w="108" w:type="dxa"/>
          </w:tblCellMar>
        </w:tblPrEx>
        <w:trPr>
          <w:jc w:val="center"/>
        </w:trPr>
        <w:tc>
          <w:tcPr>
            <w:tcW w:w="2767" w:type="dxa"/>
          </w:tcPr>
          <w:p w14:paraId="3CC96A10">
            <w:r>
              <w:rPr>
                <w:sz w:val="18"/>
              </w:rPr>
              <w:t>FUNC-LOGIN-005</w:t>
            </w:r>
          </w:p>
        </w:tc>
        <w:tc>
          <w:tcPr>
            <w:tcW w:w="2767" w:type="dxa"/>
          </w:tcPr>
          <w:p w14:paraId="5E776785">
            <w:r>
              <w:rPr>
                <w:sz w:val="18"/>
              </w:rPr>
              <w:t>未登录重定向 /login</w:t>
            </w:r>
          </w:p>
        </w:tc>
        <w:tc>
          <w:tcPr>
            <w:tcW w:w="2767" w:type="dxa"/>
          </w:tcPr>
          <w:p w14:paraId="175629F8">
            <w:r>
              <w:rPr>
                <w:sz w:val="18"/>
              </w:rPr>
              <w:t>✅ 路由守卫生效</w:t>
            </w:r>
          </w:p>
        </w:tc>
      </w:tr>
      <w:tr w14:paraId="6C83A20A">
        <w:tblPrEx>
          <w:tblCellMar>
            <w:top w:w="0" w:type="dxa"/>
            <w:left w:w="108" w:type="dxa"/>
            <w:bottom w:w="0" w:type="dxa"/>
            <w:right w:w="108" w:type="dxa"/>
          </w:tblCellMar>
        </w:tblPrEx>
        <w:trPr>
          <w:jc w:val="center"/>
        </w:trPr>
        <w:tc>
          <w:tcPr>
            <w:tcW w:w="2767" w:type="dxa"/>
          </w:tcPr>
          <w:p w14:paraId="1669DDEA">
            <w:r>
              <w:rPr>
                <w:sz w:val="18"/>
              </w:rPr>
              <w:t>FUNC-LOGIN-006</w:t>
            </w:r>
          </w:p>
        </w:tc>
        <w:tc>
          <w:tcPr>
            <w:tcW w:w="2767" w:type="dxa"/>
          </w:tcPr>
          <w:p w14:paraId="0E3F5D93">
            <w:r>
              <w:rPr>
                <w:sz w:val="18"/>
              </w:rPr>
              <w:t>无效 Token 清除</w:t>
            </w:r>
          </w:p>
        </w:tc>
        <w:tc>
          <w:tcPr>
            <w:tcW w:w="2767" w:type="dxa"/>
          </w:tcPr>
          <w:p w14:paraId="1D772685">
            <w:r>
              <w:rPr>
                <w:sz w:val="18"/>
              </w:rPr>
              <w:t>✅ 401 → 清除 token → /login</w:t>
            </w:r>
          </w:p>
        </w:tc>
      </w:tr>
      <w:tr w14:paraId="5309BCBB">
        <w:tblPrEx>
          <w:tblCellMar>
            <w:top w:w="0" w:type="dxa"/>
            <w:left w:w="108" w:type="dxa"/>
            <w:bottom w:w="0" w:type="dxa"/>
            <w:right w:w="108" w:type="dxa"/>
          </w:tblCellMar>
        </w:tblPrEx>
        <w:trPr>
          <w:jc w:val="center"/>
        </w:trPr>
        <w:tc>
          <w:tcPr>
            <w:tcW w:w="2767" w:type="dxa"/>
          </w:tcPr>
          <w:p w14:paraId="3FDC53D9">
            <w:r>
              <w:rPr>
                <w:sz w:val="18"/>
              </w:rPr>
              <w:t>FUNC-LOGIN-007</w:t>
            </w:r>
          </w:p>
        </w:tc>
        <w:tc>
          <w:tcPr>
            <w:tcW w:w="2767" w:type="dxa"/>
          </w:tcPr>
          <w:p w14:paraId="2CE85BF2">
            <w:r>
              <w:rPr>
                <w:sz w:val="18"/>
              </w:rPr>
              <w:t>开发模式快速登录</w:t>
            </w:r>
          </w:p>
        </w:tc>
        <w:tc>
          <w:tcPr>
            <w:tcW w:w="2767" w:type="dxa"/>
          </w:tcPr>
          <w:p w14:paraId="64BA8C83">
            <w:r>
              <w:rPr>
                <w:sz w:val="18"/>
              </w:rPr>
              <w:t>⚠️ mock token 无法访问真实 API</w:t>
            </w:r>
          </w:p>
        </w:tc>
      </w:tr>
      <w:tr w14:paraId="70A8F6DD">
        <w:tblPrEx>
          <w:tblCellMar>
            <w:top w:w="0" w:type="dxa"/>
            <w:left w:w="108" w:type="dxa"/>
            <w:bottom w:w="0" w:type="dxa"/>
            <w:right w:w="108" w:type="dxa"/>
          </w:tblCellMar>
        </w:tblPrEx>
        <w:trPr>
          <w:jc w:val="center"/>
        </w:trPr>
        <w:tc>
          <w:tcPr>
            <w:tcW w:w="2767" w:type="dxa"/>
          </w:tcPr>
          <w:p w14:paraId="20F07085">
            <w:r>
              <w:rPr>
                <w:sz w:val="18"/>
              </w:rPr>
              <w:t>FUNC-LOGIN-008</w:t>
            </w:r>
          </w:p>
        </w:tc>
        <w:tc>
          <w:tcPr>
            <w:tcW w:w="2767" w:type="dxa"/>
          </w:tcPr>
          <w:p w14:paraId="61052E09">
            <w:r>
              <w:rPr>
                <w:sz w:val="18"/>
              </w:rPr>
              <w:t>新用户注册</w:t>
            </w:r>
          </w:p>
        </w:tc>
        <w:tc>
          <w:tcPr>
            <w:tcW w:w="2767" w:type="dxa"/>
          </w:tcPr>
          <w:p w14:paraId="7B7C5C32">
            <w:r>
              <w:rPr>
                <w:sz w:val="18"/>
              </w:rPr>
              <w:t>✅ 201，返回 token</w:t>
            </w:r>
          </w:p>
        </w:tc>
      </w:tr>
      <w:tr w14:paraId="41AD3115">
        <w:tblPrEx>
          <w:tblCellMar>
            <w:top w:w="0" w:type="dxa"/>
            <w:left w:w="108" w:type="dxa"/>
            <w:bottom w:w="0" w:type="dxa"/>
            <w:right w:w="108" w:type="dxa"/>
          </w:tblCellMar>
        </w:tblPrEx>
        <w:trPr>
          <w:jc w:val="center"/>
        </w:trPr>
        <w:tc>
          <w:tcPr>
            <w:tcW w:w="2767" w:type="dxa"/>
          </w:tcPr>
          <w:p w14:paraId="6BDE6CD5">
            <w:r>
              <w:rPr>
                <w:sz w:val="18"/>
              </w:rPr>
              <w:t>FUNC-LOGIN-009</w:t>
            </w:r>
          </w:p>
        </w:tc>
        <w:tc>
          <w:tcPr>
            <w:tcW w:w="2767" w:type="dxa"/>
          </w:tcPr>
          <w:p w14:paraId="62BC9723">
            <w:r>
              <w:rPr>
                <w:sz w:val="18"/>
              </w:rPr>
              <w:t>注册-两次密码不一致</w:t>
            </w:r>
          </w:p>
        </w:tc>
        <w:tc>
          <w:tcPr>
            <w:tcW w:w="2767" w:type="dxa"/>
          </w:tcPr>
          <w:p w14:paraId="6705E226">
            <w:r>
              <w:rPr>
                <w:sz w:val="18"/>
              </w:rPr>
              <w:t>✅ 前端校验(password2)</w:t>
            </w:r>
          </w:p>
        </w:tc>
      </w:tr>
      <w:tr w14:paraId="5FE8E35C">
        <w:tblPrEx>
          <w:tblCellMar>
            <w:top w:w="0" w:type="dxa"/>
            <w:left w:w="108" w:type="dxa"/>
            <w:bottom w:w="0" w:type="dxa"/>
            <w:right w:w="108" w:type="dxa"/>
          </w:tblCellMar>
        </w:tblPrEx>
        <w:trPr>
          <w:jc w:val="center"/>
        </w:trPr>
        <w:tc>
          <w:tcPr>
            <w:tcW w:w="2767" w:type="dxa"/>
          </w:tcPr>
          <w:p w14:paraId="0FB7A25D">
            <w:r>
              <w:rPr>
                <w:sz w:val="18"/>
              </w:rPr>
              <w:t>FUNC-LOGIN-010</w:t>
            </w:r>
          </w:p>
        </w:tc>
        <w:tc>
          <w:tcPr>
            <w:tcW w:w="2767" w:type="dxa"/>
          </w:tcPr>
          <w:p w14:paraId="70ABABBB">
            <w:r>
              <w:rPr>
                <w:sz w:val="18"/>
              </w:rPr>
              <w:t>注册-已存在用户名</w:t>
            </w:r>
          </w:p>
        </w:tc>
        <w:tc>
          <w:tcPr>
            <w:tcW w:w="2767" w:type="dxa"/>
          </w:tcPr>
          <w:p w14:paraId="47CC1818">
            <w:r>
              <w:rPr>
                <w:sz w:val="18"/>
              </w:rPr>
              <w:t>✅ 后端返回 400</w:t>
            </w:r>
          </w:p>
        </w:tc>
      </w:tr>
      <w:tr w14:paraId="6072CFB2">
        <w:tblPrEx>
          <w:tblCellMar>
            <w:top w:w="0" w:type="dxa"/>
            <w:left w:w="108" w:type="dxa"/>
            <w:bottom w:w="0" w:type="dxa"/>
            <w:right w:w="108" w:type="dxa"/>
          </w:tblCellMar>
        </w:tblPrEx>
        <w:trPr>
          <w:jc w:val="center"/>
        </w:trPr>
        <w:tc>
          <w:tcPr>
            <w:tcW w:w="2767" w:type="dxa"/>
          </w:tcPr>
          <w:p w14:paraId="4CD54CFC">
            <w:r>
              <w:rPr>
                <w:sz w:val="18"/>
              </w:rPr>
              <w:t>FUNC-LOGIN-011</w:t>
            </w:r>
          </w:p>
        </w:tc>
        <w:tc>
          <w:tcPr>
            <w:tcW w:w="2767" w:type="dxa"/>
          </w:tcPr>
          <w:p w14:paraId="35399FC8">
            <w:r>
              <w:rPr>
                <w:sz w:val="18"/>
              </w:rPr>
              <w:t>已登录访问 /login 重定向</w:t>
            </w:r>
          </w:p>
        </w:tc>
        <w:tc>
          <w:tcPr>
            <w:tcW w:w="2767" w:type="dxa"/>
          </w:tcPr>
          <w:p w14:paraId="7A9F8371">
            <w:r>
              <w:rPr>
                <w:sz w:val="18"/>
              </w:rPr>
              <w:t>✅ 路由守卫跳转</w:t>
            </w:r>
          </w:p>
        </w:tc>
      </w:tr>
    </w:tbl>
    <w:p w14:paraId="08BA1F98"/>
    <w:p w14:paraId="630EB5DB">
      <w:pPr>
        <w:pStyle w:val="5"/>
        <w:bidi w:val="0"/>
      </w:pPr>
      <w:r>
        <w:t>5.2 项目操作 (7 用例)</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59CAD503">
        <w:tblPrEx>
          <w:tblCellMar>
            <w:top w:w="0" w:type="dxa"/>
            <w:left w:w="108" w:type="dxa"/>
            <w:bottom w:w="0" w:type="dxa"/>
            <w:right w:w="108" w:type="dxa"/>
          </w:tblCellMar>
        </w:tblPrEx>
        <w:trPr>
          <w:jc w:val="center"/>
        </w:trPr>
        <w:tc>
          <w:tcPr>
            <w:tcW w:w="2767" w:type="dxa"/>
          </w:tcPr>
          <w:p w14:paraId="179596C5">
            <w:pPr>
              <w:jc w:val="center"/>
            </w:pPr>
            <w:r>
              <w:rPr>
                <w:b/>
                <w:sz w:val="18"/>
              </w:rPr>
              <w:t>用例</w:t>
            </w:r>
          </w:p>
        </w:tc>
        <w:tc>
          <w:tcPr>
            <w:tcW w:w="2767" w:type="dxa"/>
          </w:tcPr>
          <w:p w14:paraId="74F2A5A0">
            <w:pPr>
              <w:jc w:val="center"/>
            </w:pPr>
            <w:r>
              <w:rPr>
                <w:b/>
                <w:sz w:val="18"/>
              </w:rPr>
              <w:t>场景</w:t>
            </w:r>
          </w:p>
        </w:tc>
        <w:tc>
          <w:tcPr>
            <w:tcW w:w="2767" w:type="dxa"/>
          </w:tcPr>
          <w:p w14:paraId="6575726A">
            <w:pPr>
              <w:jc w:val="center"/>
            </w:pPr>
            <w:r>
              <w:rPr>
                <w:b/>
                <w:sz w:val="18"/>
              </w:rPr>
              <w:t>结果</w:t>
            </w:r>
          </w:p>
        </w:tc>
      </w:tr>
      <w:tr w14:paraId="793EE7DC">
        <w:tblPrEx>
          <w:tblCellMar>
            <w:top w:w="0" w:type="dxa"/>
            <w:left w:w="108" w:type="dxa"/>
            <w:bottom w:w="0" w:type="dxa"/>
            <w:right w:w="108" w:type="dxa"/>
          </w:tblCellMar>
        </w:tblPrEx>
        <w:trPr>
          <w:jc w:val="center"/>
        </w:trPr>
        <w:tc>
          <w:tcPr>
            <w:tcW w:w="2767" w:type="dxa"/>
          </w:tcPr>
          <w:p w14:paraId="5194266B">
            <w:r>
              <w:rPr>
                <w:sz w:val="18"/>
              </w:rPr>
              <w:t>FUNC-PROJ-001</w:t>
            </w:r>
          </w:p>
        </w:tc>
        <w:tc>
          <w:tcPr>
            <w:tcW w:w="2767" w:type="dxa"/>
          </w:tcPr>
          <w:p w14:paraId="3FD43FD2">
            <w:r>
              <w:rPr>
                <w:sz w:val="18"/>
              </w:rPr>
              <w:t>创建项目</w:t>
            </w:r>
          </w:p>
        </w:tc>
        <w:tc>
          <w:tcPr>
            <w:tcW w:w="2767" w:type="dxa"/>
          </w:tcPr>
          <w:p w14:paraId="5533DE95">
            <w:r>
              <w:rPr>
                <w:sz w:val="18"/>
              </w:rPr>
              <w:t>✅ 201，creator 自动成为 manager</w:t>
            </w:r>
          </w:p>
        </w:tc>
      </w:tr>
      <w:tr w14:paraId="0F4C7999">
        <w:tblPrEx>
          <w:tblCellMar>
            <w:top w:w="0" w:type="dxa"/>
            <w:left w:w="108" w:type="dxa"/>
            <w:bottom w:w="0" w:type="dxa"/>
            <w:right w:w="108" w:type="dxa"/>
          </w:tblCellMar>
        </w:tblPrEx>
        <w:trPr>
          <w:jc w:val="center"/>
        </w:trPr>
        <w:tc>
          <w:tcPr>
            <w:tcW w:w="2767" w:type="dxa"/>
          </w:tcPr>
          <w:p w14:paraId="419E4D18">
            <w:r>
              <w:rPr>
                <w:sz w:val="18"/>
              </w:rPr>
              <w:t>FUNC-PROJ-002</w:t>
            </w:r>
          </w:p>
        </w:tc>
        <w:tc>
          <w:tcPr>
            <w:tcW w:w="2767" w:type="dxa"/>
          </w:tcPr>
          <w:p w14:paraId="3521A1FC">
            <w:r>
              <w:rPr>
                <w:sz w:val="18"/>
              </w:rPr>
              <w:t>名称为空校验</w:t>
            </w:r>
          </w:p>
        </w:tc>
        <w:tc>
          <w:tcPr>
            <w:tcW w:w="2767" w:type="dxa"/>
          </w:tcPr>
          <w:p w14:paraId="75B038A7">
            <w:r>
              <w:rPr>
                <w:sz w:val="18"/>
              </w:rPr>
              <w:t>✅ 400</w:t>
            </w:r>
          </w:p>
        </w:tc>
      </w:tr>
      <w:tr w14:paraId="15F59364">
        <w:tblPrEx>
          <w:tblCellMar>
            <w:top w:w="0" w:type="dxa"/>
            <w:left w:w="108" w:type="dxa"/>
            <w:bottom w:w="0" w:type="dxa"/>
            <w:right w:w="108" w:type="dxa"/>
          </w:tblCellMar>
        </w:tblPrEx>
        <w:trPr>
          <w:jc w:val="center"/>
        </w:trPr>
        <w:tc>
          <w:tcPr>
            <w:tcW w:w="2767" w:type="dxa"/>
          </w:tcPr>
          <w:p w14:paraId="2C5BCCEA">
            <w:r>
              <w:rPr>
                <w:sz w:val="18"/>
              </w:rPr>
              <w:t>FUNC-PROJ-003</w:t>
            </w:r>
          </w:p>
        </w:tc>
        <w:tc>
          <w:tcPr>
            <w:tcW w:w="2767" w:type="dxa"/>
          </w:tcPr>
          <w:p w14:paraId="173081B6">
            <w:r>
              <w:rPr>
                <w:sz w:val="18"/>
              </w:rPr>
              <w:t>项目模板创建</w:t>
            </w:r>
          </w:p>
        </w:tc>
        <w:tc>
          <w:tcPr>
            <w:tcW w:w="2767" w:type="dxa"/>
          </w:tcPr>
          <w:p w14:paraId="5106A8CB">
            <w:r>
              <w:rPr>
                <w:sz w:val="18"/>
              </w:rPr>
              <w:t>✅ 模板 API 正常</w:t>
            </w:r>
          </w:p>
        </w:tc>
      </w:tr>
      <w:tr w14:paraId="14F4B87D">
        <w:tblPrEx>
          <w:tblCellMar>
            <w:top w:w="0" w:type="dxa"/>
            <w:left w:w="108" w:type="dxa"/>
            <w:bottom w:w="0" w:type="dxa"/>
            <w:right w:w="108" w:type="dxa"/>
          </w:tblCellMar>
        </w:tblPrEx>
        <w:trPr>
          <w:jc w:val="center"/>
        </w:trPr>
        <w:tc>
          <w:tcPr>
            <w:tcW w:w="2767" w:type="dxa"/>
          </w:tcPr>
          <w:p w14:paraId="10C817E4">
            <w:r>
              <w:rPr>
                <w:sz w:val="18"/>
              </w:rPr>
              <w:t>FUNC-PROJ-004</w:t>
            </w:r>
          </w:p>
        </w:tc>
        <w:tc>
          <w:tcPr>
            <w:tcW w:w="2767" w:type="dxa"/>
          </w:tcPr>
          <w:p w14:paraId="31CCDF2E">
            <w:r>
              <w:rPr>
                <w:sz w:val="18"/>
              </w:rPr>
              <w:t>编辑项目</w:t>
            </w:r>
          </w:p>
        </w:tc>
        <w:tc>
          <w:tcPr>
            <w:tcW w:w="2767" w:type="dxa"/>
          </w:tcPr>
          <w:p w14:paraId="185A9A62">
            <w:r>
              <w:rPr>
                <w:sz w:val="18"/>
              </w:rPr>
              <w:t>✅ 200</w:t>
            </w:r>
          </w:p>
        </w:tc>
      </w:tr>
      <w:tr w14:paraId="6760F22C">
        <w:tblPrEx>
          <w:tblCellMar>
            <w:top w:w="0" w:type="dxa"/>
            <w:left w:w="108" w:type="dxa"/>
            <w:bottom w:w="0" w:type="dxa"/>
            <w:right w:w="108" w:type="dxa"/>
          </w:tblCellMar>
        </w:tblPrEx>
        <w:trPr>
          <w:jc w:val="center"/>
        </w:trPr>
        <w:tc>
          <w:tcPr>
            <w:tcW w:w="2767" w:type="dxa"/>
          </w:tcPr>
          <w:p w14:paraId="1B573B69">
            <w:r>
              <w:rPr>
                <w:sz w:val="18"/>
              </w:rPr>
              <w:t>FUNC-PROJ-005</w:t>
            </w:r>
          </w:p>
        </w:tc>
        <w:tc>
          <w:tcPr>
            <w:tcW w:w="2767" w:type="dxa"/>
          </w:tcPr>
          <w:p w14:paraId="34D6F73C">
            <w:r>
              <w:rPr>
                <w:sz w:val="18"/>
              </w:rPr>
              <w:t>邀请成员</w:t>
            </w:r>
          </w:p>
        </w:tc>
        <w:tc>
          <w:tcPr>
            <w:tcW w:w="2767" w:type="dxa"/>
          </w:tcPr>
          <w:p w14:paraId="3BB3E16F">
            <w:r>
              <w:rPr>
                <w:sz w:val="18"/>
              </w:rPr>
              <w:t>✅ 支持</w:t>
            </w:r>
          </w:p>
        </w:tc>
      </w:tr>
      <w:tr w14:paraId="467AFF29">
        <w:tblPrEx>
          <w:tblCellMar>
            <w:top w:w="0" w:type="dxa"/>
            <w:left w:w="108" w:type="dxa"/>
            <w:bottom w:w="0" w:type="dxa"/>
            <w:right w:w="108" w:type="dxa"/>
          </w:tblCellMar>
        </w:tblPrEx>
        <w:trPr>
          <w:jc w:val="center"/>
        </w:trPr>
        <w:tc>
          <w:tcPr>
            <w:tcW w:w="2767" w:type="dxa"/>
          </w:tcPr>
          <w:p w14:paraId="43E3CE05">
            <w:r>
              <w:rPr>
                <w:sz w:val="18"/>
              </w:rPr>
              <w:t>FUNC-PROJ-006</w:t>
            </w:r>
          </w:p>
        </w:tc>
        <w:tc>
          <w:tcPr>
            <w:tcW w:w="2767" w:type="dxa"/>
          </w:tcPr>
          <w:p w14:paraId="7A0CAB26">
            <w:r>
              <w:rPr>
                <w:sz w:val="18"/>
              </w:rPr>
              <w:t>非 owner 编辑</w:t>
            </w:r>
          </w:p>
        </w:tc>
        <w:tc>
          <w:tcPr>
            <w:tcW w:w="2767" w:type="dxa"/>
          </w:tcPr>
          <w:p w14:paraId="30BBCBEC">
            <w:r>
              <w:rPr>
                <w:sz w:val="18"/>
              </w:rPr>
              <w:t>✅ 返回 403</w:t>
            </w:r>
          </w:p>
        </w:tc>
      </w:tr>
      <w:tr w14:paraId="75330B9A">
        <w:tblPrEx>
          <w:tblCellMar>
            <w:top w:w="0" w:type="dxa"/>
            <w:left w:w="108" w:type="dxa"/>
            <w:bottom w:w="0" w:type="dxa"/>
            <w:right w:w="108" w:type="dxa"/>
          </w:tblCellMar>
        </w:tblPrEx>
        <w:trPr>
          <w:jc w:val="center"/>
        </w:trPr>
        <w:tc>
          <w:tcPr>
            <w:tcW w:w="2767" w:type="dxa"/>
          </w:tcPr>
          <w:p w14:paraId="121EDDD6">
            <w:r>
              <w:rPr>
                <w:sz w:val="18"/>
              </w:rPr>
              <w:t>FUNC-PROJ-007</w:t>
            </w:r>
          </w:p>
        </w:tc>
        <w:tc>
          <w:tcPr>
            <w:tcW w:w="2767" w:type="dxa"/>
          </w:tcPr>
          <w:p w14:paraId="336E1DD8">
            <w:r>
              <w:rPr>
                <w:sz w:val="18"/>
              </w:rPr>
              <w:t>删除项目</w:t>
            </w:r>
          </w:p>
        </w:tc>
        <w:tc>
          <w:tcPr>
            <w:tcW w:w="2767" w:type="dxa"/>
          </w:tcPr>
          <w:p w14:paraId="0D10F953">
            <w:r>
              <w:rPr>
                <w:sz w:val="18"/>
              </w:rPr>
              <w:t>✅ 204</w:t>
            </w:r>
          </w:p>
        </w:tc>
      </w:tr>
    </w:tbl>
    <w:p w14:paraId="7BBE0A5F"/>
    <w:p w14:paraId="763D8A14">
      <w:pPr>
        <w:pStyle w:val="5"/>
        <w:bidi w:val="0"/>
      </w:pPr>
      <w:r>
        <w:t>5.3 任务操作 (10 用例)</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1BB9969D">
        <w:tblPrEx>
          <w:tblCellMar>
            <w:top w:w="0" w:type="dxa"/>
            <w:left w:w="108" w:type="dxa"/>
            <w:bottom w:w="0" w:type="dxa"/>
            <w:right w:w="108" w:type="dxa"/>
          </w:tblCellMar>
        </w:tblPrEx>
        <w:trPr>
          <w:jc w:val="center"/>
        </w:trPr>
        <w:tc>
          <w:tcPr>
            <w:tcW w:w="2767" w:type="dxa"/>
          </w:tcPr>
          <w:p w14:paraId="3B331D1D">
            <w:pPr>
              <w:jc w:val="center"/>
            </w:pPr>
            <w:r>
              <w:rPr>
                <w:b/>
                <w:sz w:val="18"/>
              </w:rPr>
              <w:t>用例</w:t>
            </w:r>
          </w:p>
        </w:tc>
        <w:tc>
          <w:tcPr>
            <w:tcW w:w="2767" w:type="dxa"/>
          </w:tcPr>
          <w:p w14:paraId="1BF38220">
            <w:pPr>
              <w:jc w:val="center"/>
            </w:pPr>
            <w:r>
              <w:rPr>
                <w:b/>
                <w:sz w:val="18"/>
              </w:rPr>
              <w:t>场景</w:t>
            </w:r>
          </w:p>
        </w:tc>
        <w:tc>
          <w:tcPr>
            <w:tcW w:w="2767" w:type="dxa"/>
          </w:tcPr>
          <w:p w14:paraId="0082588D">
            <w:pPr>
              <w:jc w:val="center"/>
            </w:pPr>
            <w:r>
              <w:rPr>
                <w:b/>
                <w:sz w:val="18"/>
              </w:rPr>
              <w:t>结果</w:t>
            </w:r>
          </w:p>
        </w:tc>
      </w:tr>
      <w:tr w14:paraId="5C818161">
        <w:tblPrEx>
          <w:tblCellMar>
            <w:top w:w="0" w:type="dxa"/>
            <w:left w:w="108" w:type="dxa"/>
            <w:bottom w:w="0" w:type="dxa"/>
            <w:right w:w="108" w:type="dxa"/>
          </w:tblCellMar>
        </w:tblPrEx>
        <w:trPr>
          <w:jc w:val="center"/>
        </w:trPr>
        <w:tc>
          <w:tcPr>
            <w:tcW w:w="2767" w:type="dxa"/>
          </w:tcPr>
          <w:p w14:paraId="1F718A58">
            <w:r>
              <w:rPr>
                <w:sz w:val="18"/>
              </w:rPr>
              <w:t>FUNC-TASK-001</w:t>
            </w:r>
          </w:p>
        </w:tc>
        <w:tc>
          <w:tcPr>
            <w:tcW w:w="2767" w:type="dxa"/>
          </w:tcPr>
          <w:p w14:paraId="18C500A3">
            <w:r>
              <w:rPr>
                <w:sz w:val="18"/>
              </w:rPr>
              <w:t>创建任务</w:t>
            </w:r>
          </w:p>
        </w:tc>
        <w:tc>
          <w:tcPr>
            <w:tcW w:w="2767" w:type="dxa"/>
          </w:tcPr>
          <w:p w14:paraId="24DC50AF">
            <w:r>
              <w:rPr>
                <w:sz w:val="18"/>
              </w:rPr>
              <w:t>✅ 201</w:t>
            </w:r>
          </w:p>
        </w:tc>
      </w:tr>
      <w:tr w14:paraId="07138779">
        <w:tblPrEx>
          <w:tblCellMar>
            <w:top w:w="0" w:type="dxa"/>
            <w:left w:w="108" w:type="dxa"/>
            <w:bottom w:w="0" w:type="dxa"/>
            <w:right w:w="108" w:type="dxa"/>
          </w:tblCellMar>
        </w:tblPrEx>
        <w:trPr>
          <w:jc w:val="center"/>
        </w:trPr>
        <w:tc>
          <w:tcPr>
            <w:tcW w:w="2767" w:type="dxa"/>
          </w:tcPr>
          <w:p w14:paraId="7D9D6DC7">
            <w:r>
              <w:rPr>
                <w:sz w:val="18"/>
              </w:rPr>
              <w:t>FUNC-TASK-002</w:t>
            </w:r>
          </w:p>
        </w:tc>
        <w:tc>
          <w:tcPr>
            <w:tcW w:w="2767" w:type="dxa"/>
          </w:tcPr>
          <w:p w14:paraId="014A0409">
            <w:r>
              <w:rPr>
                <w:sz w:val="18"/>
              </w:rPr>
              <w:t>任务状态流转</w:t>
            </w:r>
          </w:p>
        </w:tc>
        <w:tc>
          <w:tcPr>
            <w:tcW w:w="2767" w:type="dxa"/>
          </w:tcPr>
          <w:p w14:paraId="1E90BED2">
            <w:r>
              <w:rPr>
                <w:sz w:val="18"/>
              </w:rPr>
              <w:t>✅ 状态机正确拦截非法转换</w:t>
            </w:r>
          </w:p>
        </w:tc>
      </w:tr>
      <w:tr w14:paraId="20F82BC4">
        <w:tblPrEx>
          <w:tblCellMar>
            <w:top w:w="0" w:type="dxa"/>
            <w:left w:w="108" w:type="dxa"/>
            <w:bottom w:w="0" w:type="dxa"/>
            <w:right w:w="108" w:type="dxa"/>
          </w:tblCellMar>
        </w:tblPrEx>
        <w:trPr>
          <w:jc w:val="center"/>
        </w:trPr>
        <w:tc>
          <w:tcPr>
            <w:tcW w:w="2767" w:type="dxa"/>
          </w:tcPr>
          <w:p w14:paraId="446C9E51">
            <w:r>
              <w:rPr>
                <w:sz w:val="18"/>
              </w:rPr>
              <w:t>FUNC-TASK-003</w:t>
            </w:r>
          </w:p>
        </w:tc>
        <w:tc>
          <w:tcPr>
            <w:tcW w:w="2767" w:type="dxa"/>
          </w:tcPr>
          <w:p w14:paraId="7C32C4D2">
            <w:r>
              <w:rPr>
                <w:sz w:val="18"/>
              </w:rPr>
              <w:t>按状态/优先级/项目筛选</w:t>
            </w:r>
          </w:p>
        </w:tc>
        <w:tc>
          <w:tcPr>
            <w:tcW w:w="2767" w:type="dxa"/>
          </w:tcPr>
          <w:p w14:paraId="461A4C84">
            <w:r>
              <w:rPr>
                <w:sz w:val="18"/>
              </w:rPr>
              <w:t>✅ 筛选正常</w:t>
            </w:r>
          </w:p>
        </w:tc>
      </w:tr>
      <w:tr w14:paraId="0E145F24">
        <w:tblPrEx>
          <w:tblCellMar>
            <w:top w:w="0" w:type="dxa"/>
            <w:left w:w="108" w:type="dxa"/>
            <w:bottom w:w="0" w:type="dxa"/>
            <w:right w:w="108" w:type="dxa"/>
          </w:tblCellMar>
        </w:tblPrEx>
        <w:trPr>
          <w:jc w:val="center"/>
        </w:trPr>
        <w:tc>
          <w:tcPr>
            <w:tcW w:w="2767" w:type="dxa"/>
          </w:tcPr>
          <w:p w14:paraId="5474BCEC">
            <w:r>
              <w:rPr>
                <w:sz w:val="18"/>
              </w:rPr>
              <w:t>FUNC-TASK-004</w:t>
            </w:r>
          </w:p>
        </w:tc>
        <w:tc>
          <w:tcPr>
            <w:tcW w:w="2767" w:type="dxa"/>
          </w:tcPr>
          <w:p w14:paraId="2E894F7B">
            <w:r>
              <w:rPr>
                <w:sz w:val="18"/>
              </w:rPr>
              <w:t>任务依赖</w:t>
            </w:r>
          </w:p>
        </w:tc>
        <w:tc>
          <w:tcPr>
            <w:tcW w:w="2767" w:type="dxa"/>
          </w:tcPr>
          <w:p w14:paraId="34ABDAB9">
            <w:r>
              <w:rPr>
                <w:sz w:val="18"/>
              </w:rPr>
              <w:t>✅ 唯一约束</w:t>
            </w:r>
          </w:p>
        </w:tc>
      </w:tr>
      <w:tr w14:paraId="540B32A2">
        <w:tblPrEx>
          <w:tblCellMar>
            <w:top w:w="0" w:type="dxa"/>
            <w:left w:w="108" w:type="dxa"/>
            <w:bottom w:w="0" w:type="dxa"/>
            <w:right w:w="108" w:type="dxa"/>
          </w:tblCellMar>
        </w:tblPrEx>
        <w:trPr>
          <w:jc w:val="center"/>
        </w:trPr>
        <w:tc>
          <w:tcPr>
            <w:tcW w:w="2767" w:type="dxa"/>
          </w:tcPr>
          <w:p w14:paraId="429E6861">
            <w:r>
              <w:rPr>
                <w:sz w:val="18"/>
              </w:rPr>
              <w:t>FUNC-TASK-005</w:t>
            </w:r>
          </w:p>
        </w:tc>
        <w:tc>
          <w:tcPr>
            <w:tcW w:w="2767" w:type="dxa"/>
          </w:tcPr>
          <w:p w14:paraId="350E04C8">
            <w:r>
              <w:rPr>
                <w:sz w:val="18"/>
              </w:rPr>
              <w:t>评论添加</w:t>
            </w:r>
          </w:p>
        </w:tc>
        <w:tc>
          <w:tcPr>
            <w:tcW w:w="2767" w:type="dxa"/>
          </w:tcPr>
          <w:p w14:paraId="5D311233">
            <w:r>
              <w:rPr>
                <w:sz w:val="18"/>
              </w:rPr>
              <w:t>✅ 201</w:t>
            </w:r>
          </w:p>
        </w:tc>
      </w:tr>
      <w:tr w14:paraId="4D139CAF">
        <w:tblPrEx>
          <w:tblCellMar>
            <w:top w:w="0" w:type="dxa"/>
            <w:left w:w="108" w:type="dxa"/>
            <w:bottom w:w="0" w:type="dxa"/>
            <w:right w:w="108" w:type="dxa"/>
          </w:tblCellMar>
        </w:tblPrEx>
        <w:trPr>
          <w:jc w:val="center"/>
        </w:trPr>
        <w:tc>
          <w:tcPr>
            <w:tcW w:w="2767" w:type="dxa"/>
          </w:tcPr>
          <w:p w14:paraId="481B02F7">
            <w:r>
              <w:rPr>
                <w:sz w:val="18"/>
              </w:rPr>
              <w:t>FUNC-TASK-006</w:t>
            </w:r>
          </w:p>
        </w:tc>
        <w:tc>
          <w:tcPr>
            <w:tcW w:w="2767" w:type="dxa"/>
          </w:tcPr>
          <w:p w14:paraId="6BB335AC">
            <w:r>
              <w:rPr>
                <w:sz w:val="18"/>
              </w:rPr>
              <w:t>父子任务关系</w:t>
            </w:r>
          </w:p>
        </w:tc>
        <w:tc>
          <w:tcPr>
            <w:tcW w:w="2767" w:type="dxa"/>
          </w:tcPr>
          <w:p w14:paraId="50DCE01B">
            <w:r>
              <w:rPr>
                <w:sz w:val="18"/>
              </w:rPr>
              <w:t>✅ 关联正确</w:t>
            </w:r>
          </w:p>
        </w:tc>
      </w:tr>
    </w:tbl>
    <w:p w14:paraId="1D8D66E3"/>
    <w:p w14:paraId="371881E8">
      <w:pPr>
        <w:pStyle w:val="5"/>
        <w:bidi w:val="0"/>
      </w:pPr>
      <w:r>
        <w:t>5.4 状态机功能测试</w:t>
      </w:r>
    </w:p>
    <w:p w14:paraId="3BCD64AB">
      <w:pPr>
        <w:spacing w:before="0" w:after="0" w:line="260" w:lineRule="exact"/>
      </w:pPr>
      <w:r>
        <w:rPr>
          <w:rFonts w:ascii="Consolas" w:hAnsi="Consolas" w:eastAsia="Consolas"/>
          <w:color w:val="2D2D2D"/>
          <w:sz w:val="15"/>
        </w:rPr>
        <w:t>状态转换规则（已验证）:</w:t>
      </w:r>
    </w:p>
    <w:p w14:paraId="2EB5F816">
      <w:pPr>
        <w:spacing w:before="0" w:after="0" w:line="260" w:lineRule="exact"/>
      </w:pPr>
      <w:r>
        <w:rPr>
          <w:rFonts w:ascii="Consolas" w:hAnsi="Consolas" w:eastAsia="Consolas"/>
          <w:color w:val="2D2D2D"/>
          <w:sz w:val="15"/>
        </w:rPr>
        <w:t xml:space="preserve">  todo       → in_progress, blocked</w:t>
      </w:r>
    </w:p>
    <w:p w14:paraId="5C54D2E4">
      <w:pPr>
        <w:spacing w:before="0" w:after="0" w:line="260" w:lineRule="exact"/>
      </w:pPr>
      <w:r>
        <w:rPr>
          <w:rFonts w:ascii="Consolas" w:hAnsi="Consolas" w:eastAsia="Consolas"/>
          <w:color w:val="2D2D2D"/>
          <w:sz w:val="15"/>
        </w:rPr>
        <w:t xml:space="preserve">  in_progress → review, blocked, todo</w:t>
      </w:r>
    </w:p>
    <w:p w14:paraId="29A1D935">
      <w:pPr>
        <w:spacing w:before="0" w:after="0" w:line="260" w:lineRule="exact"/>
      </w:pPr>
      <w:r>
        <w:rPr>
          <w:rFonts w:ascii="Consolas" w:hAnsi="Consolas" w:eastAsia="Consolas"/>
          <w:color w:val="2D2D2D"/>
          <w:sz w:val="15"/>
        </w:rPr>
        <w:t xml:space="preserve">  review     → done, in_progress</w:t>
      </w:r>
    </w:p>
    <w:p w14:paraId="11EA8704">
      <w:pPr>
        <w:spacing w:before="0" w:after="0" w:line="260" w:lineRule="exact"/>
      </w:pPr>
      <w:r>
        <w:rPr>
          <w:rFonts w:ascii="Consolas" w:hAnsi="Consolas" w:eastAsia="Consolas"/>
          <w:color w:val="2D2D2D"/>
          <w:sz w:val="15"/>
        </w:rPr>
        <w:t xml:space="preserve">  blocked    → todo, in_progress</w:t>
      </w:r>
    </w:p>
    <w:p w14:paraId="0014BCDA">
      <w:pPr>
        <w:spacing w:before="0" w:after="0" w:line="260" w:lineRule="exact"/>
      </w:pPr>
      <w:r>
        <w:rPr>
          <w:rFonts w:ascii="Consolas" w:hAnsi="Consolas" w:eastAsia="Consolas"/>
          <w:color w:val="2D2D2D"/>
          <w:sz w:val="15"/>
        </w:rPr>
        <w:t xml:space="preserve">  done       → (不可转换)</w:t>
      </w:r>
    </w:p>
    <w:p w14:paraId="6B41241E"/>
    <w:p w14:paraId="3E7CEF5E">
      <w:pPr>
        <w:pStyle w:val="5"/>
        <w:bidi w:val="0"/>
      </w:pPr>
      <w:r>
        <w:rPr>
          <w:rFonts w:hint="eastAsia"/>
          <w:lang w:eastAsia="zh-CN"/>
        </w:rPr>
        <w:t>（</w:t>
      </w:r>
      <w:r>
        <w:rPr>
          <w:rFonts w:hint="eastAsia"/>
          <w:lang w:val="en-US" w:eastAsia="zh-CN"/>
        </w:rPr>
        <w:t>6</w:t>
      </w:r>
      <w:r>
        <w:rPr>
          <w:rFonts w:hint="eastAsia"/>
          <w:lang w:eastAsia="zh-CN"/>
        </w:rPr>
        <w:t>）</w:t>
      </w:r>
      <w:r>
        <w:t>Bug 定位与分析</w:t>
      </w:r>
    </w:p>
    <w:p w14:paraId="53A15756">
      <w:pPr>
        <w:pStyle w:val="5"/>
        <w:bidi w:val="0"/>
      </w:pPr>
      <w:r>
        <w:t>6.1 本次测试发现的 Bug</w:t>
      </w:r>
    </w:p>
    <w:p w14:paraId="604383B2">
      <w:pPr>
        <w:pStyle w:val="5"/>
        <w:bidi w:val="0"/>
      </w:pPr>
      <w:r>
        <w:t>Bug #1 (已修复): TaskViewSet 缺少 priority 筛选</w:t>
      </w:r>
    </w:p>
    <w:p w14:paraId="02869523">
      <w:r>
        <w:rPr>
          <w:b/>
        </w:rPr>
        <w:t>发现方式</w:t>
      </w:r>
      <w:r>
        <w:t xml:space="preserve">: 单元测试 </w:t>
      </w:r>
      <w:r>
        <w:rPr>
          <w:rFonts w:ascii="Consolas" w:hAnsi="Consolas"/>
          <w:color w:val="C7254E"/>
          <w:sz w:val="18"/>
        </w:rPr>
        <w:t>test_filter_by_priority</w:t>
      </w:r>
      <w:r>
        <w:t xml:space="preserve"> 失败，返回 2 条记录而非预期的 1 条。</w:t>
      </w:r>
    </w:p>
    <w:p w14:paraId="01073201">
      <w:r>
        <w:rPr>
          <w:b/>
        </w:rPr>
        <w:t>根因</w:t>
      </w:r>
      <w:r>
        <w:t xml:space="preserve">: </w:t>
      </w:r>
      <w:r>
        <w:rPr>
          <w:rFonts w:ascii="Consolas" w:hAnsi="Consolas"/>
          <w:color w:val="C7254E"/>
          <w:sz w:val="18"/>
        </w:rPr>
        <w:t>TaskViewSet.get_queryset</w:t>
      </w:r>
      <w:r>
        <w:t xml:space="preserve"> 处理了 </w:t>
      </w:r>
      <w:r>
        <w:rPr>
          <w:rFonts w:ascii="Consolas" w:hAnsi="Consolas"/>
          <w:color w:val="C7254E"/>
          <w:sz w:val="18"/>
        </w:rPr>
        <w:t>status</w:t>
      </w:r>
      <w:r>
        <w:t xml:space="preserve"> 和 </w:t>
      </w:r>
      <w:r>
        <w:rPr>
          <w:rFonts w:ascii="Consolas" w:hAnsi="Consolas"/>
          <w:color w:val="C7254E"/>
          <w:sz w:val="18"/>
        </w:rPr>
        <w:t>assignee_id</w:t>
      </w:r>
      <w:r>
        <w:t xml:space="preserve"> 参数，但未处理 </w:t>
      </w:r>
      <w:r>
        <w:rPr>
          <w:rFonts w:ascii="Consolas" w:hAnsi="Consolas"/>
          <w:color w:val="C7254E"/>
          <w:sz w:val="18"/>
        </w:rPr>
        <w:t>priority</w:t>
      </w:r>
      <w:r>
        <w:t>。API 文档定义了 priority 筛选，但后端未实现。</w:t>
      </w:r>
    </w:p>
    <w:p w14:paraId="0727840E">
      <w:r>
        <w:rPr>
          <w:b/>
        </w:rPr>
        <w:t>修复</w:t>
      </w:r>
      <w:r>
        <w:t xml:space="preserve">: 在 </w:t>
      </w:r>
      <w:r>
        <w:rPr>
          <w:rFonts w:ascii="Consolas" w:hAnsi="Consolas"/>
          <w:color w:val="C7254E"/>
          <w:sz w:val="18"/>
        </w:rPr>
        <w:t>backend/apps/tasks/views.py:23</w:t>
      </w:r>
      <w:r>
        <w:t xml:space="preserve"> 添加 </w:t>
      </w:r>
      <w:r>
        <w:rPr>
          <w:rFonts w:ascii="Consolas" w:hAnsi="Consolas"/>
          <w:color w:val="C7254E"/>
          <w:sz w:val="18"/>
        </w:rPr>
        <w:t>priority_filter = self.request.query_params.get('priority')</w:t>
      </w:r>
      <w:r>
        <w:t>，并在 queryset 中增加优先级过滤条件。</w:t>
      </w:r>
    </w:p>
    <w:p w14:paraId="5890FE4A">
      <w:r>
        <w:rPr>
          <w:b/>
        </w:rPr>
        <w:t>验证</w:t>
      </w:r>
      <w:r>
        <w:t>: 重新运行 51 个测试全部通过。</w:t>
      </w:r>
    </w:p>
    <w:p w14:paraId="6A81FE41">
      <w:pPr>
        <w:pStyle w:val="5"/>
        <w:bidi w:val="0"/>
      </w:pPr>
      <w:r>
        <w:t>Bug #2 (已修复): 任务视图测试缺少 ProjectMember</w:t>
      </w:r>
    </w:p>
    <w:p w14:paraId="7D594D72">
      <w:r>
        <w:rPr>
          <w:b/>
        </w:rPr>
        <w:t>发现方式</w:t>
      </w:r>
      <w:r>
        <w:t xml:space="preserve">: </w:t>
      </w:r>
      <w:r>
        <w:rPr>
          <w:rFonts w:ascii="Consolas" w:hAnsi="Consolas"/>
          <w:color w:val="C7254E"/>
          <w:sz w:val="18"/>
        </w:rPr>
        <w:t>test_filter_by_status</w:t>
      </w:r>
      <w:r>
        <w:t xml:space="preserve"> 等 3 个测试首次运行时返回空结果。</w:t>
      </w:r>
    </w:p>
    <w:p w14:paraId="019B6A6B">
      <w:r>
        <w:rPr>
          <w:b/>
        </w:rPr>
        <w:t>根因</w:t>
      </w:r>
      <w:r>
        <w:t xml:space="preserve">: </w:t>
      </w:r>
      <w:r>
        <w:rPr>
          <w:rFonts w:ascii="Consolas" w:hAnsi="Consolas"/>
          <w:color w:val="C7254E"/>
          <w:sz w:val="18"/>
        </w:rPr>
        <w:t>TaskViewSet.get_queryset</w:t>
      </w:r>
      <w:r>
        <w:t xml:space="preserve"> 筛选逻辑为 </w:t>
      </w:r>
      <w:r>
        <w:rPr>
          <w:rFonts w:ascii="Consolas" w:hAnsi="Consolas"/>
          <w:color w:val="C7254E"/>
          <w:sz w:val="18"/>
        </w:rPr>
        <w:t>Task.objects.filter(project__members__user=user)</w:t>
      </w:r>
      <w:r>
        <w:t>，但测试中只创建了 Project（含 owner），未创建 ProjectMember 记录，导致 owner 也不被当作成员。</w:t>
      </w:r>
    </w:p>
    <w:p w14:paraId="5D358E0A">
      <w:r>
        <w:rPr>
          <w:b/>
        </w:rPr>
        <w:t>修复</w:t>
      </w:r>
      <w:r>
        <w:t xml:space="preserve">: 测试中每个 Project 创建后添加 </w:t>
      </w:r>
      <w:r>
        <w:rPr>
          <w:rFonts w:ascii="Consolas" w:hAnsi="Consolas"/>
          <w:color w:val="C7254E"/>
          <w:sz w:val="18"/>
        </w:rPr>
        <w:t>ProjectMember.objects.create(project=project, user=django_user)</w:t>
      </w:r>
      <w:r>
        <w:t>。</w:t>
      </w:r>
    </w:p>
    <w:p w14:paraId="5DDF1B54">
      <w:pPr>
        <w:pStyle w:val="5"/>
        <w:bidi w:val="0"/>
      </w:pPr>
      <w:r>
        <w:t>Bug #3 (低优先级): API 文档字段名不一致</w:t>
      </w:r>
    </w:p>
    <w:p w14:paraId="6C902996">
      <w:r>
        <w:rPr>
          <w:b/>
        </w:rPr>
        <w:t>现象</w:t>
      </w:r>
      <w:r>
        <w:t>:</w:t>
      </w:r>
    </w:p>
    <w:p w14:paraId="47E311FE">
      <w:pPr>
        <w:pStyle w:val="16"/>
      </w:pPr>
      <w:r>
        <w:t xml:space="preserve">API 文档标记 create task 使用 </w:t>
      </w:r>
      <w:r>
        <w:rPr>
          <w:rFonts w:ascii="Consolas" w:hAnsi="Consolas"/>
          <w:color w:val="C7254E"/>
          <w:sz w:val="18"/>
        </w:rPr>
        <w:t>project_id</w:t>
      </w:r>
      <w:r>
        <w:t xml:space="preserve">，实际 serializer 接受 </w:t>
      </w:r>
      <w:r>
        <w:rPr>
          <w:rFonts w:ascii="Consolas" w:hAnsi="Consolas"/>
          <w:color w:val="C7254E"/>
          <w:sz w:val="18"/>
        </w:rPr>
        <w:t>project</w:t>
      </w:r>
    </w:p>
    <w:p w14:paraId="500A5EFD">
      <w:pPr>
        <w:pStyle w:val="16"/>
      </w:pPr>
      <w:r>
        <w:t xml:space="preserve">API 文档标记 create sprint 使用 </w:t>
      </w:r>
      <w:r>
        <w:rPr>
          <w:rFonts w:ascii="Consolas" w:hAnsi="Consolas"/>
          <w:color w:val="C7254E"/>
          <w:sz w:val="18"/>
        </w:rPr>
        <w:t>project_id</w:t>
      </w:r>
      <w:r>
        <w:t xml:space="preserve">，实际 serializer 接受 </w:t>
      </w:r>
      <w:r>
        <w:rPr>
          <w:rFonts w:ascii="Consolas" w:hAnsi="Consolas"/>
          <w:color w:val="C7254E"/>
          <w:sz w:val="18"/>
        </w:rPr>
        <w:t>project</w:t>
      </w:r>
    </w:p>
    <w:p w14:paraId="7CA04D35">
      <w:pPr>
        <w:pStyle w:val="16"/>
      </w:pPr>
      <w:r>
        <w:t xml:space="preserve">API 文档路径 </w:t>
      </w:r>
      <w:r>
        <w:rPr>
          <w:rFonts w:ascii="Consolas" w:hAnsi="Consolas"/>
          <w:color w:val="C7254E"/>
          <w:sz w:val="18"/>
        </w:rPr>
        <w:t>PATCH /tasks/{id}/status/</w:t>
      </w:r>
      <w:r>
        <w:t xml:space="preserve">，实际为 </w:t>
      </w:r>
      <w:r>
        <w:rPr>
          <w:rFonts w:ascii="Consolas" w:hAnsi="Consolas"/>
          <w:color w:val="C7254E"/>
          <w:sz w:val="18"/>
        </w:rPr>
        <w:t>PATCH /tasks/{id}/update_status/</w:t>
      </w:r>
    </w:p>
    <w:p w14:paraId="23E604D7">
      <w:r>
        <w:rPr>
          <w:b/>
        </w:rPr>
        <w:t>影响</w:t>
      </w:r>
      <w:r>
        <w:t>: 前端已按后端实际字段名适配（</w:t>
      </w:r>
      <w:r>
        <w:rPr>
          <w:rFonts w:ascii="Consolas" w:hAnsi="Consolas"/>
          <w:color w:val="C7254E"/>
          <w:sz w:val="18"/>
        </w:rPr>
        <w:t>api/index.js</w:t>
      </w:r>
      <w:r>
        <w:t xml:space="preserve"> 无异常），仅文档不一致。</w:t>
      </w:r>
    </w:p>
    <w:p w14:paraId="7072A49B">
      <w:r>
        <w:rPr>
          <w:b/>
        </w:rPr>
        <w:t>建议</w:t>
      </w:r>
      <w:r>
        <w:t>: 统一后端 serializer 字段名与 API 文档一致，或更新 API 文档。</w:t>
      </w:r>
    </w:p>
    <w:p w14:paraId="522CFFBF">
      <w:pPr>
        <w:pStyle w:val="5"/>
        <w:bidi w:val="0"/>
      </w:pPr>
      <w:r>
        <w:t>Bug #4 (低优先级): 开发模式登录不可用</w:t>
      </w:r>
    </w:p>
    <w:p w14:paraId="2A19D551">
      <w:r>
        <w:rPr>
          <w:b/>
        </w:rPr>
        <w:t>现象</w:t>
      </w:r>
      <w:r>
        <w:t xml:space="preserve">: 点击"开发模式快速登录"后，mock token </w:t>
      </w:r>
      <w:r>
        <w:rPr>
          <w:rFonts w:ascii="Consolas" w:hAnsi="Consolas"/>
          <w:color w:val="C7254E"/>
          <w:sz w:val="18"/>
        </w:rPr>
        <w:t>dev-mock-token</w:t>
      </w:r>
      <w:r>
        <w:t xml:space="preserve"> 无法通过后端 API 的 JWT 验证。</w:t>
      </w:r>
    </w:p>
    <w:p w14:paraId="78E166B6">
      <w:r>
        <w:rPr>
          <w:b/>
        </w:rPr>
        <w:t>影响</w:t>
      </w:r>
      <w:r>
        <w:t>: 仅影响开发体验，正式登录流程不受影响。</w:t>
      </w:r>
    </w:p>
    <w:p w14:paraId="0135E591">
      <w:r>
        <w:rPr>
          <w:b/>
        </w:rPr>
        <w:t>建议</w:t>
      </w:r>
      <w:r>
        <w:t>: 前端 devLogin 仅用于绕过前端路由守卫，不应期望调用后端 API。可在路由守卫中识别 dev token 并跳过 fetchProfile。</w:t>
      </w:r>
    </w:p>
    <w:p w14:paraId="6B1ED0AF">
      <w:pPr>
        <w:pStyle w:val="5"/>
        <w:bidi w:val="0"/>
      </w:pPr>
      <w:r>
        <w:t>6.2 历史已修复 Bug</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5487B48C">
        <w:tblPrEx>
          <w:tblCellMar>
            <w:top w:w="0" w:type="dxa"/>
            <w:left w:w="108" w:type="dxa"/>
            <w:bottom w:w="0" w:type="dxa"/>
            <w:right w:w="108" w:type="dxa"/>
          </w:tblCellMar>
        </w:tblPrEx>
        <w:trPr>
          <w:jc w:val="center"/>
        </w:trPr>
        <w:tc>
          <w:tcPr>
            <w:tcW w:w="2767" w:type="dxa"/>
          </w:tcPr>
          <w:p w14:paraId="0B9F2C20">
            <w:pPr>
              <w:jc w:val="center"/>
            </w:pPr>
            <w:r>
              <w:rPr>
                <w:b/>
                <w:sz w:val="18"/>
              </w:rPr>
              <w:t>Bug</w:t>
            </w:r>
          </w:p>
        </w:tc>
        <w:tc>
          <w:tcPr>
            <w:tcW w:w="2767" w:type="dxa"/>
          </w:tcPr>
          <w:p w14:paraId="6ED313E9">
            <w:pPr>
              <w:jc w:val="center"/>
            </w:pPr>
            <w:r>
              <w:rPr>
                <w:b/>
                <w:sz w:val="18"/>
              </w:rPr>
              <w:t>问题</w:t>
            </w:r>
          </w:p>
        </w:tc>
        <w:tc>
          <w:tcPr>
            <w:tcW w:w="2767" w:type="dxa"/>
          </w:tcPr>
          <w:p w14:paraId="1D1CF098">
            <w:pPr>
              <w:jc w:val="center"/>
            </w:pPr>
            <w:r>
              <w:rPr>
                <w:b/>
                <w:sz w:val="18"/>
              </w:rPr>
              <w:t>修复方式</w:t>
            </w:r>
          </w:p>
        </w:tc>
      </w:tr>
      <w:tr w14:paraId="686E8708">
        <w:tblPrEx>
          <w:tblCellMar>
            <w:top w:w="0" w:type="dxa"/>
            <w:left w:w="108" w:type="dxa"/>
            <w:bottom w:w="0" w:type="dxa"/>
            <w:right w:w="108" w:type="dxa"/>
          </w:tblCellMar>
        </w:tblPrEx>
        <w:trPr>
          <w:jc w:val="center"/>
        </w:trPr>
        <w:tc>
          <w:tcPr>
            <w:tcW w:w="2767" w:type="dxa"/>
          </w:tcPr>
          <w:p w14:paraId="67DDE90F">
            <w:r>
              <w:rPr>
                <w:sz w:val="18"/>
              </w:rPr>
              <w:t>Docker 迁移冲突</w:t>
            </w:r>
          </w:p>
        </w:tc>
        <w:tc>
          <w:tcPr>
            <w:tcW w:w="2767" w:type="dxa"/>
          </w:tcPr>
          <w:p w14:paraId="527350CD">
            <w:r>
              <w:rPr>
                <w:sz w:val="18"/>
              </w:rPr>
              <w:t>accounts 应用两个 0002_* 迁移文件</w:t>
            </w:r>
          </w:p>
        </w:tc>
        <w:tc>
          <w:tcPr>
            <w:tcW w:w="2767" w:type="dxa"/>
          </w:tcPr>
          <w:p w14:paraId="7AA56543">
            <w:r>
              <w:rPr>
                <w:sz w:val="18"/>
              </w:rPr>
              <w:t>删除冗余的 0002_alter_user_last_login.py</w:t>
            </w:r>
          </w:p>
        </w:tc>
      </w:tr>
      <w:tr w14:paraId="7A445E39">
        <w:tblPrEx>
          <w:tblCellMar>
            <w:top w:w="0" w:type="dxa"/>
            <w:left w:w="108" w:type="dxa"/>
            <w:bottom w:w="0" w:type="dxa"/>
            <w:right w:w="108" w:type="dxa"/>
          </w:tblCellMar>
        </w:tblPrEx>
        <w:trPr>
          <w:jc w:val="center"/>
        </w:trPr>
        <w:tc>
          <w:tcPr>
            <w:tcW w:w="2767" w:type="dxa"/>
          </w:tcPr>
          <w:p w14:paraId="186152C6">
            <w:r>
              <w:rPr>
                <w:sz w:val="18"/>
              </w:rPr>
              <w:t>报表 row.format undefined</w:t>
            </w:r>
          </w:p>
        </w:tc>
        <w:tc>
          <w:tcPr>
            <w:tcW w:w="2767" w:type="dxa"/>
          </w:tcPr>
          <w:p w14:paraId="268E73C5">
            <w:r>
              <w:rPr>
                <w:sz w:val="18"/>
              </w:rPr>
              <w:t>模板引用不存在的字段</w:t>
            </w:r>
          </w:p>
        </w:tc>
        <w:tc>
          <w:tcPr>
            <w:tcW w:w="2767" w:type="dxa"/>
          </w:tcPr>
          <w:p w14:paraId="5E1CCEAB">
            <w:r>
              <w:rPr>
                <w:sz w:val="18"/>
              </w:rPr>
              <w:t>改为 row.parameters?.format</w:t>
            </w:r>
          </w:p>
        </w:tc>
      </w:tr>
      <w:tr w14:paraId="0A4C9886">
        <w:tblPrEx>
          <w:tblCellMar>
            <w:top w:w="0" w:type="dxa"/>
            <w:left w:w="108" w:type="dxa"/>
            <w:bottom w:w="0" w:type="dxa"/>
            <w:right w:w="108" w:type="dxa"/>
          </w:tblCellMar>
        </w:tblPrEx>
        <w:trPr>
          <w:jc w:val="center"/>
        </w:trPr>
        <w:tc>
          <w:tcPr>
            <w:tcW w:w="2767" w:type="dxa"/>
          </w:tcPr>
          <w:p w14:paraId="5148115D">
            <w:r>
              <w:rPr>
                <w:sz w:val="18"/>
              </w:rPr>
              <w:t>报表 applyDateRange 缺失</w:t>
            </w:r>
          </w:p>
        </w:tc>
        <w:tc>
          <w:tcPr>
            <w:tcW w:w="2767" w:type="dxa"/>
          </w:tcPr>
          <w:p w14:paraId="1BC30A41">
            <w:r>
              <w:rPr>
                <w:sz w:val="18"/>
              </w:rPr>
              <w:t>重写时遗漏函数定义</w:t>
            </w:r>
          </w:p>
        </w:tc>
        <w:tc>
          <w:tcPr>
            <w:tcW w:w="2767" w:type="dxa"/>
          </w:tcPr>
          <w:p w14:paraId="568FEBFA">
            <w:r>
              <w:rPr>
                <w:sz w:val="18"/>
              </w:rPr>
              <w:t>添加函数调用 loadAllData()</w:t>
            </w:r>
          </w:p>
        </w:tc>
      </w:tr>
      <w:tr w14:paraId="012B8E6C">
        <w:tblPrEx>
          <w:tblCellMar>
            <w:top w:w="0" w:type="dxa"/>
            <w:left w:w="108" w:type="dxa"/>
            <w:bottom w:w="0" w:type="dxa"/>
            <w:right w:w="108" w:type="dxa"/>
          </w:tblCellMar>
        </w:tblPrEx>
        <w:trPr>
          <w:jc w:val="center"/>
        </w:trPr>
        <w:tc>
          <w:tcPr>
            <w:tcW w:w="2767" w:type="dxa"/>
          </w:tcPr>
          <w:p w14:paraId="37176E3A">
            <w:r>
              <w:rPr>
                <w:sz w:val="18"/>
              </w:rPr>
              <w:t>路由守卫不验证 Token</w:t>
            </w:r>
          </w:p>
        </w:tc>
        <w:tc>
          <w:tcPr>
            <w:tcW w:w="2767" w:type="dxa"/>
          </w:tcPr>
          <w:p w14:paraId="7ED712B8">
            <w:r>
              <w:rPr>
                <w:sz w:val="18"/>
              </w:rPr>
              <w:t>仅检查 token 是否存在</w:t>
            </w:r>
          </w:p>
        </w:tc>
        <w:tc>
          <w:tcPr>
            <w:tcW w:w="2767" w:type="dxa"/>
          </w:tcPr>
          <w:p w14:paraId="7977D4C8">
            <w:r>
              <w:rPr>
                <w:sz w:val="18"/>
              </w:rPr>
              <w:t>async beforeEach + fetchProfile 验证</w:t>
            </w:r>
          </w:p>
        </w:tc>
      </w:tr>
      <w:tr w14:paraId="72009EF3">
        <w:tblPrEx>
          <w:tblCellMar>
            <w:top w:w="0" w:type="dxa"/>
            <w:left w:w="108" w:type="dxa"/>
            <w:bottom w:w="0" w:type="dxa"/>
            <w:right w:w="108" w:type="dxa"/>
          </w:tblCellMar>
        </w:tblPrEx>
        <w:trPr>
          <w:jc w:val="center"/>
        </w:trPr>
        <w:tc>
          <w:tcPr>
            <w:tcW w:w="2767" w:type="dxa"/>
          </w:tcPr>
          <w:p w14:paraId="1F80B766">
            <w:r>
              <w:rPr>
                <w:sz w:val="18"/>
              </w:rPr>
              <w:t>甘特图硬编码 Mock 数据</w:t>
            </w:r>
          </w:p>
        </w:tc>
        <w:tc>
          <w:tcPr>
            <w:tcW w:w="2767" w:type="dxa"/>
          </w:tcPr>
          <w:p w14:paraId="0CADC7DE">
            <w:r>
              <w:rPr>
                <w:sz w:val="18"/>
              </w:rPr>
              <w:t>未调用真实 API</w:t>
            </w:r>
          </w:p>
        </w:tc>
        <w:tc>
          <w:tcPr>
            <w:tcW w:w="2767" w:type="dxa"/>
          </w:tcPr>
          <w:p w14:paraId="59BC4E91">
            <w:r>
              <w:rPr>
                <w:sz w:val="18"/>
              </w:rPr>
              <w:t>接入 projectAPI.gantt()</w:t>
            </w:r>
          </w:p>
        </w:tc>
      </w:tr>
      <w:tr w14:paraId="6021BE2B">
        <w:tblPrEx>
          <w:tblCellMar>
            <w:top w:w="0" w:type="dxa"/>
            <w:left w:w="108" w:type="dxa"/>
            <w:bottom w:w="0" w:type="dxa"/>
            <w:right w:w="108" w:type="dxa"/>
          </w:tblCellMar>
        </w:tblPrEx>
        <w:trPr>
          <w:jc w:val="center"/>
        </w:trPr>
        <w:tc>
          <w:tcPr>
            <w:tcW w:w="2767" w:type="dxa"/>
          </w:tcPr>
          <w:p w14:paraId="75F279D6">
            <w:r>
              <w:rPr>
                <w:sz w:val="18"/>
              </w:rPr>
              <w:t>任务列表负责人硬编码</w:t>
            </w:r>
          </w:p>
        </w:tc>
        <w:tc>
          <w:tcPr>
            <w:tcW w:w="2767" w:type="dxa"/>
          </w:tcPr>
          <w:p w14:paraId="48594AC4">
            <w:r>
              <w:rPr>
                <w:sz w:val="18"/>
              </w:rPr>
              <w:t>筛选项写死三个名字</w:t>
            </w:r>
          </w:p>
        </w:tc>
        <w:tc>
          <w:tcPr>
            <w:tcW w:w="2767" w:type="dxa"/>
          </w:tcPr>
          <w:p w14:paraId="2407B75F">
            <w:r>
              <w:rPr>
                <w:sz w:val="18"/>
              </w:rPr>
              <w:t>调用 projectAPI.members() 动态获取</w:t>
            </w:r>
          </w:p>
        </w:tc>
      </w:tr>
      <w:tr w14:paraId="3E33E060">
        <w:tblPrEx>
          <w:tblCellMar>
            <w:top w:w="0" w:type="dxa"/>
            <w:left w:w="108" w:type="dxa"/>
            <w:bottom w:w="0" w:type="dxa"/>
            <w:right w:w="108" w:type="dxa"/>
          </w:tblCellMar>
        </w:tblPrEx>
        <w:trPr>
          <w:jc w:val="center"/>
        </w:trPr>
        <w:tc>
          <w:tcPr>
            <w:tcW w:w="2767" w:type="dxa"/>
          </w:tcPr>
          <w:p w14:paraId="545666C1">
            <w:r>
              <w:rPr>
                <w:sz w:val="18"/>
              </w:rPr>
              <w:t>工时 project_id 筛选缺失</w:t>
            </w:r>
          </w:p>
        </w:tc>
        <w:tc>
          <w:tcPr>
            <w:tcW w:w="2767" w:type="dxa"/>
          </w:tcPr>
          <w:p w14:paraId="16504B9F">
            <w:r>
              <w:rPr>
                <w:sz w:val="18"/>
              </w:rPr>
              <w:t>后端未处理该参数</w:t>
            </w:r>
          </w:p>
        </w:tc>
        <w:tc>
          <w:tcPr>
            <w:tcW w:w="2767" w:type="dxa"/>
          </w:tcPr>
          <w:p w14:paraId="7002958F">
            <w:r>
              <w:rPr>
                <w:sz w:val="18"/>
              </w:rPr>
              <w:t>get_queryset 中添加过滤</w:t>
            </w:r>
          </w:p>
        </w:tc>
      </w:tr>
    </w:tbl>
    <w:p w14:paraId="76D003A1"/>
    <w:p w14:paraId="6200F35D">
      <w:pPr>
        <w:pStyle w:val="5"/>
        <w:bidi w:val="0"/>
      </w:pPr>
      <w:r>
        <w:rPr>
          <w:rFonts w:hint="eastAsia"/>
          <w:lang w:eastAsia="zh-CN"/>
        </w:rPr>
        <w:t>（</w:t>
      </w:r>
      <w:r>
        <w:rPr>
          <w:rFonts w:hint="eastAsia"/>
          <w:lang w:val="en-US" w:eastAsia="zh-CN"/>
        </w:rPr>
        <w:t>7</w:t>
      </w:r>
      <w:r>
        <w:rPr>
          <w:rFonts w:hint="eastAsia"/>
          <w:lang w:eastAsia="zh-CN"/>
        </w:rPr>
        <w:t>）</w:t>
      </w:r>
      <w:r>
        <w:t>测试总结</w:t>
      </w:r>
    </w:p>
    <w:p w14:paraId="12C773DD">
      <w:pPr>
        <w:pStyle w:val="5"/>
        <w:bidi w:val="0"/>
      </w:pPr>
      <w:r>
        <w:t>7.1 量化结果</w:t>
      </w:r>
    </w:p>
    <w:tbl>
      <w:tblPr>
        <w:tblStyle w:val="35"/>
        <w:tblW w:w="0" w:type="auto"/>
        <w:jc w:val="center"/>
        <w:tblLayout w:type="autofit"/>
        <w:tblCellMar>
          <w:top w:w="0" w:type="dxa"/>
          <w:left w:w="108" w:type="dxa"/>
          <w:bottom w:w="0" w:type="dxa"/>
          <w:right w:w="108" w:type="dxa"/>
        </w:tblCellMar>
      </w:tblPr>
      <w:tblGrid>
        <w:gridCol w:w="4150"/>
        <w:gridCol w:w="4150"/>
      </w:tblGrid>
      <w:tr w14:paraId="0DD92A76">
        <w:tblPrEx>
          <w:tblCellMar>
            <w:top w:w="0" w:type="dxa"/>
            <w:left w:w="108" w:type="dxa"/>
            <w:bottom w:w="0" w:type="dxa"/>
            <w:right w:w="108" w:type="dxa"/>
          </w:tblCellMar>
        </w:tblPrEx>
        <w:trPr>
          <w:jc w:val="center"/>
        </w:trPr>
        <w:tc>
          <w:tcPr>
            <w:tcW w:w="4150" w:type="dxa"/>
          </w:tcPr>
          <w:p w14:paraId="158AEF8A">
            <w:pPr>
              <w:jc w:val="center"/>
            </w:pPr>
            <w:r>
              <w:rPr>
                <w:b/>
                <w:sz w:val="18"/>
              </w:rPr>
              <w:t>指标</w:t>
            </w:r>
          </w:p>
        </w:tc>
        <w:tc>
          <w:tcPr>
            <w:tcW w:w="4150" w:type="dxa"/>
          </w:tcPr>
          <w:p w14:paraId="4D3F6E9D">
            <w:pPr>
              <w:jc w:val="center"/>
            </w:pPr>
            <w:r>
              <w:rPr>
                <w:b/>
                <w:sz w:val="18"/>
              </w:rPr>
              <w:t>数值</w:t>
            </w:r>
          </w:p>
        </w:tc>
      </w:tr>
      <w:tr w14:paraId="782E5D8A">
        <w:tblPrEx>
          <w:tblCellMar>
            <w:top w:w="0" w:type="dxa"/>
            <w:left w:w="108" w:type="dxa"/>
            <w:bottom w:w="0" w:type="dxa"/>
            <w:right w:w="108" w:type="dxa"/>
          </w:tblCellMar>
        </w:tblPrEx>
        <w:trPr>
          <w:jc w:val="center"/>
        </w:trPr>
        <w:tc>
          <w:tcPr>
            <w:tcW w:w="4150" w:type="dxa"/>
          </w:tcPr>
          <w:p w14:paraId="5D0E53A7">
            <w:r>
              <w:rPr>
                <w:sz w:val="18"/>
              </w:rPr>
              <w:t>单元测试总数</w:t>
            </w:r>
          </w:p>
        </w:tc>
        <w:tc>
          <w:tcPr>
            <w:tcW w:w="4150" w:type="dxa"/>
          </w:tcPr>
          <w:p w14:paraId="153AB86D">
            <w:r>
              <w:rPr>
                <w:sz w:val="18"/>
              </w:rPr>
              <w:t>51</w:t>
            </w:r>
          </w:p>
        </w:tc>
      </w:tr>
      <w:tr w14:paraId="5BD004C8">
        <w:tblPrEx>
          <w:tblCellMar>
            <w:top w:w="0" w:type="dxa"/>
            <w:left w:w="108" w:type="dxa"/>
            <w:bottom w:w="0" w:type="dxa"/>
            <w:right w:w="108" w:type="dxa"/>
          </w:tblCellMar>
        </w:tblPrEx>
        <w:trPr>
          <w:jc w:val="center"/>
        </w:trPr>
        <w:tc>
          <w:tcPr>
            <w:tcW w:w="4150" w:type="dxa"/>
          </w:tcPr>
          <w:p w14:paraId="5916324F">
            <w:r>
              <w:rPr>
                <w:sz w:val="18"/>
              </w:rPr>
              <w:t>单元测试通过</w:t>
            </w:r>
          </w:p>
        </w:tc>
        <w:tc>
          <w:tcPr>
            <w:tcW w:w="4150" w:type="dxa"/>
          </w:tcPr>
          <w:p w14:paraId="294AB3AA">
            <w:r>
              <w:rPr>
                <w:sz w:val="18"/>
              </w:rPr>
              <w:t>51 (100%)</w:t>
            </w:r>
          </w:p>
        </w:tc>
      </w:tr>
      <w:tr w14:paraId="3C78B035">
        <w:tblPrEx>
          <w:tblCellMar>
            <w:top w:w="0" w:type="dxa"/>
            <w:left w:w="108" w:type="dxa"/>
            <w:bottom w:w="0" w:type="dxa"/>
            <w:right w:w="108" w:type="dxa"/>
          </w:tblCellMar>
        </w:tblPrEx>
        <w:trPr>
          <w:jc w:val="center"/>
        </w:trPr>
        <w:tc>
          <w:tcPr>
            <w:tcW w:w="4150" w:type="dxa"/>
          </w:tcPr>
          <w:p w14:paraId="7164242E">
            <w:r>
              <w:rPr>
                <w:sz w:val="18"/>
              </w:rPr>
              <w:t>单元测试失败</w:t>
            </w:r>
          </w:p>
        </w:tc>
        <w:tc>
          <w:tcPr>
            <w:tcW w:w="4150" w:type="dxa"/>
          </w:tcPr>
          <w:p w14:paraId="62181725">
            <w:r>
              <w:rPr>
                <w:sz w:val="18"/>
              </w:rPr>
              <w:t>0</w:t>
            </w:r>
          </w:p>
        </w:tc>
      </w:tr>
      <w:tr w14:paraId="2E1725C1">
        <w:tblPrEx>
          <w:tblCellMar>
            <w:top w:w="0" w:type="dxa"/>
            <w:left w:w="108" w:type="dxa"/>
            <w:bottom w:w="0" w:type="dxa"/>
            <w:right w:w="108" w:type="dxa"/>
          </w:tblCellMar>
        </w:tblPrEx>
        <w:trPr>
          <w:jc w:val="center"/>
        </w:trPr>
        <w:tc>
          <w:tcPr>
            <w:tcW w:w="4150" w:type="dxa"/>
          </w:tcPr>
          <w:p w14:paraId="6D5CDFCD">
            <w:r>
              <w:rPr>
                <w:sz w:val="18"/>
              </w:rPr>
              <w:t>API 端点测试 (curl)</w:t>
            </w:r>
          </w:p>
        </w:tc>
        <w:tc>
          <w:tcPr>
            <w:tcW w:w="4150" w:type="dxa"/>
          </w:tcPr>
          <w:p w14:paraId="4AE1FDF4">
            <w:r>
              <w:rPr>
                <w:sz w:val="18"/>
              </w:rPr>
              <w:t>28</w:t>
            </w:r>
          </w:p>
        </w:tc>
      </w:tr>
      <w:tr w14:paraId="056C8429">
        <w:tblPrEx>
          <w:tblCellMar>
            <w:top w:w="0" w:type="dxa"/>
            <w:left w:w="108" w:type="dxa"/>
            <w:bottom w:w="0" w:type="dxa"/>
            <w:right w:w="108" w:type="dxa"/>
          </w:tblCellMar>
        </w:tblPrEx>
        <w:trPr>
          <w:jc w:val="center"/>
        </w:trPr>
        <w:tc>
          <w:tcPr>
            <w:tcW w:w="4150" w:type="dxa"/>
          </w:tcPr>
          <w:p w14:paraId="41B99715">
            <w:r>
              <w:rPr>
                <w:sz w:val="18"/>
              </w:rPr>
              <w:t>API 通过 (curl)</w:t>
            </w:r>
          </w:p>
        </w:tc>
        <w:tc>
          <w:tcPr>
            <w:tcW w:w="4150" w:type="dxa"/>
          </w:tcPr>
          <w:p w14:paraId="39AC07A4">
            <w:r>
              <w:rPr>
                <w:sz w:val="18"/>
              </w:rPr>
              <w:t>28 (100%)</w:t>
            </w:r>
          </w:p>
        </w:tc>
      </w:tr>
      <w:tr w14:paraId="362BC4A2">
        <w:tblPrEx>
          <w:tblCellMar>
            <w:top w:w="0" w:type="dxa"/>
            <w:left w:w="108" w:type="dxa"/>
            <w:bottom w:w="0" w:type="dxa"/>
            <w:right w:w="108" w:type="dxa"/>
          </w:tblCellMar>
        </w:tblPrEx>
        <w:trPr>
          <w:jc w:val="center"/>
        </w:trPr>
        <w:tc>
          <w:tcPr>
            <w:tcW w:w="4150" w:type="dxa"/>
          </w:tcPr>
          <w:p w14:paraId="0D620662">
            <w:r>
              <w:rPr>
                <w:sz w:val="18"/>
              </w:rPr>
              <w:t>Postman/Newman 请求数</w:t>
            </w:r>
          </w:p>
        </w:tc>
        <w:tc>
          <w:tcPr>
            <w:tcW w:w="4150" w:type="dxa"/>
          </w:tcPr>
          <w:p w14:paraId="5AA6E206">
            <w:r>
              <w:rPr>
                <w:sz w:val="18"/>
              </w:rPr>
              <w:t>55</w:t>
            </w:r>
          </w:p>
        </w:tc>
      </w:tr>
      <w:tr w14:paraId="3D52E686">
        <w:tblPrEx>
          <w:tblCellMar>
            <w:top w:w="0" w:type="dxa"/>
            <w:left w:w="108" w:type="dxa"/>
            <w:bottom w:w="0" w:type="dxa"/>
            <w:right w:w="108" w:type="dxa"/>
          </w:tblCellMar>
        </w:tblPrEx>
        <w:trPr>
          <w:jc w:val="center"/>
        </w:trPr>
        <w:tc>
          <w:tcPr>
            <w:tcW w:w="4150" w:type="dxa"/>
          </w:tcPr>
          <w:p w14:paraId="40AEC8E9">
            <w:r>
              <w:rPr>
                <w:sz w:val="18"/>
              </w:rPr>
              <w:t>Postman/Newman 断言通过</w:t>
            </w:r>
          </w:p>
        </w:tc>
        <w:tc>
          <w:tcPr>
            <w:tcW w:w="4150" w:type="dxa"/>
          </w:tcPr>
          <w:p w14:paraId="675D117F">
            <w:r>
              <w:rPr>
                <w:sz w:val="18"/>
              </w:rPr>
              <w:t>76 (100%)</w:t>
            </w:r>
          </w:p>
        </w:tc>
      </w:tr>
      <w:tr w14:paraId="4A0D1745">
        <w:tblPrEx>
          <w:tblCellMar>
            <w:top w:w="0" w:type="dxa"/>
            <w:left w:w="108" w:type="dxa"/>
            <w:bottom w:w="0" w:type="dxa"/>
            <w:right w:w="108" w:type="dxa"/>
          </w:tblCellMar>
        </w:tblPrEx>
        <w:trPr>
          <w:jc w:val="center"/>
        </w:trPr>
        <w:tc>
          <w:tcPr>
            <w:tcW w:w="4150" w:type="dxa"/>
          </w:tcPr>
          <w:p w14:paraId="176A6ABA">
            <w:r>
              <w:rPr>
                <w:sz w:val="18"/>
              </w:rPr>
              <w:t>功能测试场景</w:t>
            </w:r>
          </w:p>
        </w:tc>
        <w:tc>
          <w:tcPr>
            <w:tcW w:w="4150" w:type="dxa"/>
          </w:tcPr>
          <w:p w14:paraId="4B875E57">
            <w:r>
              <w:rPr>
                <w:sz w:val="18"/>
              </w:rPr>
              <w:t>22</w:t>
            </w:r>
          </w:p>
        </w:tc>
      </w:tr>
      <w:tr w14:paraId="6211F0A3">
        <w:tblPrEx>
          <w:tblCellMar>
            <w:top w:w="0" w:type="dxa"/>
            <w:left w:w="108" w:type="dxa"/>
            <w:bottom w:w="0" w:type="dxa"/>
            <w:right w:w="108" w:type="dxa"/>
          </w:tblCellMar>
        </w:tblPrEx>
        <w:trPr>
          <w:jc w:val="center"/>
        </w:trPr>
        <w:tc>
          <w:tcPr>
            <w:tcW w:w="4150" w:type="dxa"/>
          </w:tcPr>
          <w:p w14:paraId="66516349">
            <w:r>
              <w:rPr>
                <w:sz w:val="18"/>
              </w:rPr>
              <w:t>功能测试通过</w:t>
            </w:r>
          </w:p>
        </w:tc>
        <w:tc>
          <w:tcPr>
            <w:tcW w:w="4150" w:type="dxa"/>
          </w:tcPr>
          <w:p w14:paraId="0371BCD0">
            <w:r>
              <w:rPr>
                <w:sz w:val="18"/>
              </w:rPr>
              <w:t>21 (95.5%)</w:t>
            </w:r>
          </w:p>
        </w:tc>
      </w:tr>
      <w:tr w14:paraId="038CDD7A">
        <w:tblPrEx>
          <w:tblCellMar>
            <w:top w:w="0" w:type="dxa"/>
            <w:left w:w="108" w:type="dxa"/>
            <w:bottom w:w="0" w:type="dxa"/>
            <w:right w:w="108" w:type="dxa"/>
          </w:tblCellMar>
        </w:tblPrEx>
        <w:trPr>
          <w:jc w:val="center"/>
        </w:trPr>
        <w:tc>
          <w:tcPr>
            <w:tcW w:w="4150" w:type="dxa"/>
          </w:tcPr>
          <w:p w14:paraId="2BE4EC1A">
            <w:r>
              <w:rPr>
                <w:sz w:val="18"/>
              </w:rPr>
              <w:t>测试发现 Bug</w:t>
            </w:r>
          </w:p>
        </w:tc>
        <w:tc>
          <w:tcPr>
            <w:tcW w:w="4150" w:type="dxa"/>
          </w:tcPr>
          <w:p w14:paraId="2029450F">
            <w:r>
              <w:rPr>
                <w:sz w:val="18"/>
              </w:rPr>
              <w:t>5</w:t>
            </w:r>
          </w:p>
        </w:tc>
      </w:tr>
      <w:tr w14:paraId="5C680D0B">
        <w:tblPrEx>
          <w:tblCellMar>
            <w:top w:w="0" w:type="dxa"/>
            <w:left w:w="108" w:type="dxa"/>
            <w:bottom w:w="0" w:type="dxa"/>
            <w:right w:w="108" w:type="dxa"/>
          </w:tblCellMar>
        </w:tblPrEx>
        <w:trPr>
          <w:jc w:val="center"/>
        </w:trPr>
        <w:tc>
          <w:tcPr>
            <w:tcW w:w="4150" w:type="dxa"/>
          </w:tcPr>
          <w:p w14:paraId="738CB9AE">
            <w:r>
              <w:rPr>
                <w:sz w:val="18"/>
              </w:rPr>
              <w:t>已修复 Bug</w:t>
            </w:r>
          </w:p>
        </w:tc>
        <w:tc>
          <w:tcPr>
            <w:tcW w:w="4150" w:type="dxa"/>
          </w:tcPr>
          <w:p w14:paraId="600CBFD7">
            <w:r>
              <w:rPr>
                <w:sz w:val="18"/>
              </w:rPr>
              <w:t>3</w:t>
            </w:r>
          </w:p>
        </w:tc>
      </w:tr>
      <w:tr w14:paraId="7D4B0A17">
        <w:tblPrEx>
          <w:tblCellMar>
            <w:top w:w="0" w:type="dxa"/>
            <w:left w:w="108" w:type="dxa"/>
            <w:bottom w:w="0" w:type="dxa"/>
            <w:right w:w="108" w:type="dxa"/>
          </w:tblCellMar>
        </w:tblPrEx>
        <w:trPr>
          <w:jc w:val="center"/>
        </w:trPr>
        <w:tc>
          <w:tcPr>
            <w:tcW w:w="4150" w:type="dxa"/>
          </w:tcPr>
          <w:p w14:paraId="5252375F">
            <w:r>
              <w:rPr>
                <w:sz w:val="18"/>
              </w:rPr>
              <w:t>低优先级遗留</w:t>
            </w:r>
          </w:p>
        </w:tc>
        <w:tc>
          <w:tcPr>
            <w:tcW w:w="4150" w:type="dxa"/>
          </w:tcPr>
          <w:p w14:paraId="7FDFF1EC">
            <w:r>
              <w:rPr>
                <w:sz w:val="18"/>
              </w:rPr>
              <w:t>2</w:t>
            </w:r>
          </w:p>
        </w:tc>
      </w:tr>
    </w:tbl>
    <w:p w14:paraId="43AB989B"/>
    <w:p w14:paraId="2F954EB2">
      <w:pPr>
        <w:pStyle w:val="5"/>
        <w:bidi w:val="0"/>
      </w:pPr>
      <w:r>
        <w:t>7.2 测试代码结构</w:t>
      </w:r>
    </w:p>
    <w:p w14:paraId="3E7ABC9F">
      <w:pPr>
        <w:spacing w:before="0" w:after="0" w:line="260" w:lineRule="exact"/>
        <w:rPr>
          <w:sz w:val="32"/>
          <w:szCs w:val="36"/>
        </w:rPr>
      </w:pPr>
      <w:r>
        <w:rPr>
          <w:rFonts w:ascii="Consolas" w:hAnsi="Consolas" w:eastAsia="Consolas"/>
          <w:color w:val="2D2D2D"/>
          <w:sz w:val="21"/>
          <w:szCs w:val="36"/>
        </w:rPr>
        <w:t>backend/</w:t>
      </w:r>
    </w:p>
    <w:p w14:paraId="020DAD5E">
      <w:pPr>
        <w:spacing w:before="0" w:after="0" w:line="260" w:lineRule="exact"/>
        <w:rPr>
          <w:sz w:val="32"/>
          <w:szCs w:val="36"/>
        </w:rPr>
      </w:pPr>
      <w:r>
        <w:rPr>
          <w:rFonts w:ascii="Consolas" w:hAnsi="Consolas" w:eastAsia="Consolas"/>
          <w:color w:val="2D2D2D"/>
          <w:sz w:val="21"/>
          <w:szCs w:val="36"/>
        </w:rPr>
        <w:t>├── conftest.py              # django_user fixture</w:t>
      </w:r>
    </w:p>
    <w:p w14:paraId="70E2C69B">
      <w:pPr>
        <w:spacing w:before="0" w:after="0" w:line="260" w:lineRule="exact"/>
        <w:rPr>
          <w:sz w:val="32"/>
          <w:szCs w:val="36"/>
        </w:rPr>
      </w:pPr>
      <w:r>
        <w:rPr>
          <w:rFonts w:ascii="Consolas" w:hAnsi="Consolas" w:eastAsia="Consolas"/>
          <w:color w:val="2D2D2D"/>
          <w:sz w:val="21"/>
          <w:szCs w:val="36"/>
        </w:rPr>
        <w:t>├── pytest.ini               # DJANGO_SETTINGS_MODULE 配置</w:t>
      </w:r>
    </w:p>
    <w:p w14:paraId="46DBDF8F">
      <w:pPr>
        <w:spacing w:before="0" w:after="0" w:line="260" w:lineRule="exact"/>
        <w:rPr>
          <w:sz w:val="32"/>
          <w:szCs w:val="36"/>
        </w:rPr>
      </w:pPr>
      <w:r>
        <w:rPr>
          <w:rFonts w:ascii="Consolas" w:hAnsi="Consolas" w:eastAsia="Consolas"/>
          <w:color w:val="2D2D2D"/>
          <w:sz w:val="21"/>
          <w:szCs w:val="36"/>
        </w:rPr>
        <w:t>└── apps/</w:t>
      </w:r>
    </w:p>
    <w:p w14:paraId="1D9071C8">
      <w:pPr>
        <w:spacing w:before="0" w:after="0" w:line="260" w:lineRule="exact"/>
        <w:rPr>
          <w:sz w:val="32"/>
          <w:szCs w:val="36"/>
        </w:rPr>
      </w:pPr>
      <w:r>
        <w:rPr>
          <w:rFonts w:ascii="Consolas" w:hAnsi="Consolas" w:eastAsia="Consolas"/>
          <w:color w:val="2D2D2D"/>
          <w:sz w:val="21"/>
          <w:szCs w:val="36"/>
        </w:rPr>
        <w:t xml:space="preserve">    ├── accounts/tests/test_models.py    (8 tests)</w:t>
      </w:r>
    </w:p>
    <w:p w14:paraId="37FD6C1A">
      <w:pPr>
        <w:spacing w:before="0" w:after="0" w:line="260" w:lineRule="exact"/>
        <w:rPr>
          <w:sz w:val="32"/>
          <w:szCs w:val="36"/>
        </w:rPr>
      </w:pPr>
      <w:r>
        <w:rPr>
          <w:rFonts w:ascii="Consolas" w:hAnsi="Consolas" w:eastAsia="Consolas"/>
          <w:color w:val="2D2D2D"/>
          <w:sz w:val="21"/>
          <w:szCs w:val="36"/>
        </w:rPr>
        <w:t xml:space="preserve">    ├── projects/tests/test_models.py    (10 tests)</w:t>
      </w:r>
    </w:p>
    <w:p w14:paraId="6D7A78DA">
      <w:pPr>
        <w:spacing w:before="0" w:after="0" w:line="260" w:lineRule="exact"/>
        <w:rPr>
          <w:sz w:val="32"/>
          <w:szCs w:val="36"/>
        </w:rPr>
      </w:pPr>
      <w:r>
        <w:rPr>
          <w:rFonts w:ascii="Consolas" w:hAnsi="Consolas" w:eastAsia="Consolas"/>
          <w:color w:val="2D2D2D"/>
          <w:sz w:val="21"/>
          <w:szCs w:val="36"/>
        </w:rPr>
        <w:t xml:space="preserve">    ├── projects/tests/test_views.py     (5 tests)</w:t>
      </w:r>
    </w:p>
    <w:p w14:paraId="1930595E">
      <w:pPr>
        <w:spacing w:before="0" w:after="0" w:line="260" w:lineRule="exact"/>
        <w:rPr>
          <w:sz w:val="32"/>
          <w:szCs w:val="36"/>
        </w:rPr>
      </w:pPr>
      <w:r>
        <w:rPr>
          <w:rFonts w:ascii="Consolas" w:hAnsi="Consolas" w:eastAsia="Consolas"/>
          <w:color w:val="2D2D2D"/>
          <w:sz w:val="21"/>
          <w:szCs w:val="36"/>
        </w:rPr>
        <w:t xml:space="preserve">    ├── tasks/tests/test_models.py       (14 tests)</w:t>
      </w:r>
    </w:p>
    <w:p w14:paraId="2E9CA025">
      <w:pPr>
        <w:spacing w:before="0" w:after="0" w:line="260" w:lineRule="exact"/>
        <w:rPr>
          <w:sz w:val="32"/>
          <w:szCs w:val="36"/>
        </w:rPr>
      </w:pPr>
      <w:r>
        <w:rPr>
          <w:rFonts w:ascii="Consolas" w:hAnsi="Consolas" w:eastAsia="Consolas"/>
          <w:color w:val="2D2D2D"/>
          <w:sz w:val="21"/>
          <w:szCs w:val="36"/>
        </w:rPr>
        <w:t xml:space="preserve">    ├── tasks/tests/test_views.py        (3 tests)</w:t>
      </w:r>
    </w:p>
    <w:p w14:paraId="19F8A5D8">
      <w:pPr>
        <w:spacing w:before="0" w:after="0" w:line="260" w:lineRule="exact"/>
        <w:rPr>
          <w:sz w:val="32"/>
          <w:szCs w:val="36"/>
        </w:rPr>
      </w:pPr>
      <w:r>
        <w:rPr>
          <w:rFonts w:ascii="Consolas" w:hAnsi="Consolas" w:eastAsia="Consolas"/>
          <w:color w:val="2D2D2D"/>
          <w:sz w:val="21"/>
          <w:szCs w:val="36"/>
        </w:rPr>
        <w:t xml:space="preserve">    ├── sprints/tests/test_models.py     (4 tests)</w:t>
      </w:r>
    </w:p>
    <w:p w14:paraId="2D93F19A">
      <w:pPr>
        <w:spacing w:before="0" w:after="0" w:line="260" w:lineRule="exact"/>
        <w:rPr>
          <w:sz w:val="32"/>
          <w:szCs w:val="36"/>
        </w:rPr>
      </w:pPr>
      <w:r>
        <w:rPr>
          <w:rFonts w:ascii="Consolas" w:hAnsi="Consolas" w:eastAsia="Consolas"/>
          <w:color w:val="2D2D2D"/>
          <w:sz w:val="21"/>
          <w:szCs w:val="36"/>
        </w:rPr>
        <w:t xml:space="preserve">    ├── kanban/tests/test_models.py      (5 tests)</w:t>
      </w:r>
    </w:p>
    <w:p w14:paraId="2672AB0D">
      <w:pPr>
        <w:spacing w:before="0" w:after="0" w:line="260" w:lineRule="exact"/>
        <w:rPr>
          <w:sz w:val="32"/>
          <w:szCs w:val="36"/>
        </w:rPr>
      </w:pPr>
      <w:r>
        <w:rPr>
          <w:rFonts w:ascii="Consolas" w:hAnsi="Consolas" w:eastAsia="Consolas"/>
          <w:color w:val="2D2D2D"/>
          <w:sz w:val="21"/>
          <w:szCs w:val="36"/>
        </w:rPr>
        <w:t xml:space="preserve">    └── worklogs/tests/test_models.py    (3 tests)</w:t>
      </w:r>
    </w:p>
    <w:p w14:paraId="753E4D92">
      <w:pPr>
        <w:spacing w:before="0" w:after="0" w:line="260" w:lineRule="exact"/>
        <w:rPr>
          <w:sz w:val="32"/>
          <w:szCs w:val="36"/>
        </w:rPr>
      </w:pPr>
      <w:r>
        <w:rPr>
          <w:rFonts w:ascii="Consolas" w:hAnsi="Consolas" w:eastAsia="Consolas"/>
          <w:color w:val="2D2D2D"/>
          <w:sz w:val="21"/>
          <w:szCs w:val="36"/>
        </w:rPr>
        <w:t xml:space="preserve"> </w:t>
      </w:r>
    </w:p>
    <w:p w14:paraId="4FC5FB11">
      <w:pPr>
        <w:spacing w:before="0" w:after="0" w:line="260" w:lineRule="exact"/>
        <w:rPr>
          <w:sz w:val="32"/>
          <w:szCs w:val="36"/>
        </w:rPr>
      </w:pPr>
      <w:r>
        <w:rPr>
          <w:rFonts w:ascii="Consolas" w:hAnsi="Consolas" w:eastAsia="Consolas"/>
          <w:color w:val="2D2D2D"/>
          <w:sz w:val="21"/>
          <w:szCs w:val="36"/>
        </w:rPr>
        <w:t>docs/</w:t>
      </w:r>
    </w:p>
    <w:p w14:paraId="270E1B04">
      <w:pPr>
        <w:spacing w:before="0" w:after="0" w:line="260" w:lineRule="exact"/>
        <w:rPr>
          <w:sz w:val="32"/>
          <w:szCs w:val="36"/>
        </w:rPr>
      </w:pPr>
      <w:r>
        <w:rPr>
          <w:rFonts w:ascii="Consolas" w:hAnsi="Consolas" w:eastAsia="Consolas"/>
          <w:color w:val="2D2D2D"/>
          <w:sz w:val="21"/>
          <w:szCs w:val="36"/>
        </w:rPr>
        <w:t>└── postman_collection.json   # 55 API 请求 + 76 测试断言，含完整的变量链式传递</w:t>
      </w:r>
    </w:p>
    <w:p w14:paraId="5B16C453"/>
    <w:p w14:paraId="1E47DEA9">
      <w:pPr>
        <w:pStyle w:val="5"/>
        <w:bidi w:val="0"/>
      </w:pPr>
      <w:r>
        <w:t>7.3 建议</w:t>
      </w:r>
    </w:p>
    <w:p w14:paraId="52E127E9">
      <w:pPr>
        <w:pStyle w:val="14"/>
        <w:numPr>
          <w:ilvl w:val="0"/>
          <w:numId w:val="0"/>
        </w:numPr>
        <w:tabs>
          <w:tab w:val="clear" w:pos="360"/>
        </w:tabs>
        <w:ind w:left="360" w:leftChars="0" w:hanging="360" w:firstLineChars="0"/>
      </w:pPr>
      <w:r>
        <w:rPr>
          <w:b/>
        </w:rPr>
        <w:t>CI 集成</w:t>
      </w:r>
      <w:r>
        <w:t xml:space="preserve">: 将 </w:t>
      </w:r>
      <w:r>
        <w:rPr>
          <w:rFonts w:ascii="Consolas" w:hAnsi="Consolas"/>
          <w:color w:val="C7254E"/>
          <w:sz w:val="18"/>
        </w:rPr>
        <w:t>pytest</w:t>
      </w:r>
      <w:r>
        <w:t xml:space="preserve"> 和 </w:t>
      </w:r>
      <w:r>
        <w:rPr>
          <w:rFonts w:ascii="Consolas" w:hAnsi="Consolas"/>
          <w:color w:val="C7254E"/>
          <w:sz w:val="18"/>
        </w:rPr>
        <w:t>newman</w:t>
      </w:r>
      <w:r>
        <w:t xml:space="preserve"> 加入 GitHub Actions，PR 时自动运行</w:t>
      </w:r>
    </w:p>
    <w:p w14:paraId="4E9C02A0">
      <w:pPr>
        <w:pStyle w:val="14"/>
        <w:numPr>
          <w:ilvl w:val="0"/>
          <w:numId w:val="0"/>
        </w:numPr>
        <w:tabs>
          <w:tab w:val="clear" w:pos="360"/>
        </w:tabs>
        <w:ind w:left="360" w:leftChars="0" w:hanging="360" w:firstLineChars="0"/>
      </w:pPr>
      <w:r>
        <w:rPr>
          <w:b/>
        </w:rPr>
        <w:t>覆盖率</w:t>
      </w:r>
      <w:r>
        <w:t>: 安装 pytest-cov，设置最低覆盖率阈值（建议 80%）</w:t>
      </w:r>
    </w:p>
    <w:p w14:paraId="6EC7A9BA">
      <w:pPr>
        <w:pStyle w:val="14"/>
        <w:numPr>
          <w:ilvl w:val="0"/>
          <w:numId w:val="0"/>
        </w:numPr>
        <w:tabs>
          <w:tab w:val="clear" w:pos="360"/>
        </w:tabs>
        <w:ind w:left="360" w:leftChars="0" w:hanging="360" w:firstLineChars="0"/>
      </w:pPr>
      <w:r>
        <w:rPr>
          <w:b/>
        </w:rPr>
        <w:t>API 文档对齐</w:t>
      </w:r>
      <w:r>
        <w:t>: 统一 serializer 字段名与 API 文档中的命名</w:t>
      </w:r>
    </w:p>
    <w:p w14:paraId="0C5A453D">
      <w:pPr>
        <w:pStyle w:val="14"/>
        <w:numPr>
          <w:ilvl w:val="0"/>
          <w:numId w:val="0"/>
        </w:numPr>
        <w:tabs>
          <w:tab w:val="clear" w:pos="360"/>
        </w:tabs>
        <w:ind w:left="360" w:leftChars="0" w:hanging="360" w:firstLineChars="0"/>
      </w:pPr>
      <w:r>
        <w:rPr>
          <w:b/>
        </w:rPr>
        <w:t>E2E 测试</w:t>
      </w:r>
      <w:r>
        <w:t>: 使用 Playwright 补充关键路径的端到端测试</w:t>
      </w:r>
    </w:p>
    <w:p w14:paraId="49A2DE6A">
      <w:pPr>
        <w:pStyle w:val="14"/>
        <w:numPr>
          <w:ilvl w:val="0"/>
          <w:numId w:val="0"/>
        </w:numPr>
        <w:tabs>
          <w:tab w:val="clear" w:pos="360"/>
        </w:tabs>
        <w:ind w:left="360" w:leftChars="0" w:hanging="360" w:firstLineChars="0"/>
      </w:pPr>
      <w:r>
        <w:rPr>
          <w:b/>
        </w:rPr>
        <w:t>开发模式</w:t>
      </w:r>
      <w:r>
        <w:t>: 完善 dev login 使其能正确调用后端 API（或使用真实用户凭证）</w:t>
      </w:r>
    </w:p>
    <w:p w14:paraId="7E92AB16">
      <w:r>
        <w:br w:type="page"/>
      </w:r>
    </w:p>
    <w:p w14:paraId="73209DBC">
      <w:pPr>
        <w:pStyle w:val="4"/>
        <w:bidi w:val="0"/>
      </w:pPr>
      <w:bookmarkStart w:id="23" w:name="_Toc9278"/>
      <w:bookmarkStart w:id="24" w:name="_Toc15099"/>
      <w:r>
        <w:rPr>
          <w:rFonts w:hint="eastAsia"/>
          <w:lang w:val="en-US" w:eastAsia="zh-CN"/>
        </w:rPr>
        <w:t>2.</w:t>
      </w:r>
      <w:r>
        <w:t>安装部署文档</w:t>
      </w:r>
      <w:bookmarkEnd w:id="23"/>
      <w:bookmarkEnd w:id="24"/>
    </w:p>
    <w:p w14:paraId="6E1071C0">
      <w:pPr>
        <w:pStyle w:val="5"/>
        <w:bidi w:val="0"/>
      </w:pPr>
      <w:r>
        <w:rPr>
          <w:rFonts w:hint="eastAsia"/>
          <w:lang w:eastAsia="zh-CN"/>
        </w:rPr>
        <w:t>（</w:t>
      </w:r>
      <w:r>
        <w:rPr>
          <w:rFonts w:hint="eastAsia"/>
          <w:lang w:val="en-US" w:eastAsia="zh-CN"/>
        </w:rPr>
        <w:t>1</w:t>
      </w:r>
      <w:r>
        <w:rPr>
          <w:rFonts w:hint="eastAsia"/>
          <w:lang w:eastAsia="zh-CN"/>
        </w:rPr>
        <w:t>）</w:t>
      </w:r>
      <w:r>
        <w:t>系统要求</w:t>
      </w:r>
    </w:p>
    <w:tbl>
      <w:tblPr>
        <w:tblStyle w:val="35"/>
        <w:tblW w:w="0" w:type="auto"/>
        <w:jc w:val="center"/>
        <w:tblLayout w:type="autofit"/>
        <w:tblCellMar>
          <w:top w:w="0" w:type="dxa"/>
          <w:left w:w="108" w:type="dxa"/>
          <w:bottom w:w="0" w:type="dxa"/>
          <w:right w:w="108" w:type="dxa"/>
        </w:tblCellMar>
      </w:tblPr>
      <w:tblGrid>
        <w:gridCol w:w="4150"/>
        <w:gridCol w:w="4150"/>
      </w:tblGrid>
      <w:tr w14:paraId="6F9C23BC">
        <w:tblPrEx>
          <w:tblCellMar>
            <w:top w:w="0" w:type="dxa"/>
            <w:left w:w="108" w:type="dxa"/>
            <w:bottom w:w="0" w:type="dxa"/>
            <w:right w:w="108" w:type="dxa"/>
          </w:tblCellMar>
        </w:tblPrEx>
        <w:trPr>
          <w:jc w:val="center"/>
        </w:trPr>
        <w:tc>
          <w:tcPr>
            <w:tcW w:w="4150" w:type="dxa"/>
          </w:tcPr>
          <w:p w14:paraId="4C38F3AC">
            <w:pPr>
              <w:jc w:val="center"/>
            </w:pPr>
            <w:r>
              <w:rPr>
                <w:b/>
                <w:sz w:val="18"/>
              </w:rPr>
              <w:t>项目</w:t>
            </w:r>
          </w:p>
        </w:tc>
        <w:tc>
          <w:tcPr>
            <w:tcW w:w="4150" w:type="dxa"/>
          </w:tcPr>
          <w:p w14:paraId="7A3BC31A">
            <w:pPr>
              <w:jc w:val="center"/>
            </w:pPr>
            <w:r>
              <w:rPr>
                <w:b/>
                <w:sz w:val="18"/>
              </w:rPr>
              <w:t>最低要求</w:t>
            </w:r>
          </w:p>
        </w:tc>
      </w:tr>
      <w:tr w14:paraId="2B085BF8">
        <w:tblPrEx>
          <w:tblCellMar>
            <w:top w:w="0" w:type="dxa"/>
            <w:left w:w="108" w:type="dxa"/>
            <w:bottom w:w="0" w:type="dxa"/>
            <w:right w:w="108" w:type="dxa"/>
          </w:tblCellMar>
        </w:tblPrEx>
        <w:trPr>
          <w:jc w:val="center"/>
        </w:trPr>
        <w:tc>
          <w:tcPr>
            <w:tcW w:w="4150" w:type="dxa"/>
          </w:tcPr>
          <w:p w14:paraId="7ECFC50E">
            <w:r>
              <w:rPr>
                <w:sz w:val="18"/>
              </w:rPr>
              <w:t>操作系统</w:t>
            </w:r>
          </w:p>
        </w:tc>
        <w:tc>
          <w:tcPr>
            <w:tcW w:w="4150" w:type="dxa"/>
          </w:tcPr>
          <w:p w14:paraId="3CC3A9E2">
            <w:r>
              <w:rPr>
                <w:sz w:val="18"/>
              </w:rPr>
              <w:t>Windows 10+ / macOS 11+ / Linux (Ubuntu 20.04+)</w:t>
            </w:r>
          </w:p>
        </w:tc>
      </w:tr>
      <w:tr w14:paraId="40C5B864">
        <w:tblPrEx>
          <w:tblCellMar>
            <w:top w:w="0" w:type="dxa"/>
            <w:left w:w="108" w:type="dxa"/>
            <w:bottom w:w="0" w:type="dxa"/>
            <w:right w:w="108" w:type="dxa"/>
          </w:tblCellMar>
        </w:tblPrEx>
        <w:trPr>
          <w:jc w:val="center"/>
        </w:trPr>
        <w:tc>
          <w:tcPr>
            <w:tcW w:w="4150" w:type="dxa"/>
          </w:tcPr>
          <w:p w14:paraId="32762D7E">
            <w:r>
              <w:rPr>
                <w:sz w:val="18"/>
              </w:rPr>
              <w:t>内存</w:t>
            </w:r>
          </w:p>
        </w:tc>
        <w:tc>
          <w:tcPr>
            <w:tcW w:w="4150" w:type="dxa"/>
          </w:tcPr>
          <w:p w14:paraId="15FBBB1A">
            <w:r>
              <w:rPr>
                <w:sz w:val="18"/>
              </w:rPr>
              <w:t>4 GB（Docker 环境建议 8 GB）</w:t>
            </w:r>
          </w:p>
        </w:tc>
      </w:tr>
      <w:tr w14:paraId="244179AA">
        <w:tblPrEx>
          <w:tblCellMar>
            <w:top w:w="0" w:type="dxa"/>
            <w:left w:w="108" w:type="dxa"/>
            <w:bottom w:w="0" w:type="dxa"/>
            <w:right w:w="108" w:type="dxa"/>
          </w:tblCellMar>
        </w:tblPrEx>
        <w:trPr>
          <w:jc w:val="center"/>
        </w:trPr>
        <w:tc>
          <w:tcPr>
            <w:tcW w:w="4150" w:type="dxa"/>
          </w:tcPr>
          <w:p w14:paraId="16A559F3">
            <w:r>
              <w:rPr>
                <w:sz w:val="18"/>
              </w:rPr>
              <w:t>磁盘</w:t>
            </w:r>
          </w:p>
        </w:tc>
        <w:tc>
          <w:tcPr>
            <w:tcW w:w="4150" w:type="dxa"/>
          </w:tcPr>
          <w:p w14:paraId="0288C87E">
            <w:r>
              <w:rPr>
                <w:sz w:val="18"/>
              </w:rPr>
              <w:t>10 GB 可用空间</w:t>
            </w:r>
          </w:p>
        </w:tc>
      </w:tr>
      <w:tr w14:paraId="05F37F67">
        <w:tblPrEx>
          <w:tblCellMar>
            <w:top w:w="0" w:type="dxa"/>
            <w:left w:w="108" w:type="dxa"/>
            <w:bottom w:w="0" w:type="dxa"/>
            <w:right w:w="108" w:type="dxa"/>
          </w:tblCellMar>
        </w:tblPrEx>
        <w:trPr>
          <w:jc w:val="center"/>
        </w:trPr>
        <w:tc>
          <w:tcPr>
            <w:tcW w:w="4150" w:type="dxa"/>
          </w:tcPr>
          <w:p w14:paraId="795EA3CC">
            <w:r>
              <w:rPr>
                <w:sz w:val="18"/>
              </w:rPr>
              <w:t>浏览器</w:t>
            </w:r>
          </w:p>
        </w:tc>
        <w:tc>
          <w:tcPr>
            <w:tcW w:w="4150" w:type="dxa"/>
          </w:tcPr>
          <w:p w14:paraId="5A65A978">
            <w:r>
              <w:rPr>
                <w:sz w:val="18"/>
              </w:rPr>
              <w:t>Chrome 90+ / Edge 90+ / Firefox 88+</w:t>
            </w:r>
          </w:p>
        </w:tc>
      </w:tr>
    </w:tbl>
    <w:p w14:paraId="1949ECE9"/>
    <w:p w14:paraId="2C377A38">
      <w:pPr>
        <w:pStyle w:val="5"/>
        <w:bidi w:val="0"/>
      </w:pPr>
      <w:r>
        <w:rPr>
          <w:rFonts w:hint="eastAsia"/>
          <w:lang w:eastAsia="zh-CN"/>
        </w:rPr>
        <w:t>（</w:t>
      </w:r>
      <w:r>
        <w:rPr>
          <w:rFonts w:hint="eastAsia"/>
          <w:lang w:val="en-US" w:eastAsia="zh-CN"/>
        </w:rPr>
        <w:t>2</w:t>
      </w:r>
      <w:r>
        <w:rPr>
          <w:rFonts w:hint="eastAsia"/>
          <w:lang w:eastAsia="zh-CN"/>
        </w:rPr>
        <w:t>）</w:t>
      </w:r>
      <w:r>
        <w:t>前置软件</w:t>
      </w:r>
    </w:p>
    <w:p w14:paraId="49392C97">
      <w:pPr>
        <w:pStyle w:val="5"/>
        <w:bidi w:val="0"/>
      </w:pPr>
      <w:r>
        <w:t>2.1 Docker 方式（推荐）</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47D35F83">
        <w:tblPrEx>
          <w:tblCellMar>
            <w:top w:w="0" w:type="dxa"/>
            <w:left w:w="108" w:type="dxa"/>
            <w:bottom w:w="0" w:type="dxa"/>
            <w:right w:w="108" w:type="dxa"/>
          </w:tblCellMar>
        </w:tblPrEx>
        <w:trPr>
          <w:jc w:val="center"/>
        </w:trPr>
        <w:tc>
          <w:tcPr>
            <w:tcW w:w="2767" w:type="dxa"/>
          </w:tcPr>
          <w:p w14:paraId="5342C45E">
            <w:pPr>
              <w:jc w:val="center"/>
            </w:pPr>
            <w:r>
              <w:rPr>
                <w:b/>
                <w:sz w:val="18"/>
              </w:rPr>
              <w:t>软件</w:t>
            </w:r>
          </w:p>
        </w:tc>
        <w:tc>
          <w:tcPr>
            <w:tcW w:w="2767" w:type="dxa"/>
          </w:tcPr>
          <w:p w14:paraId="00A3A78E">
            <w:pPr>
              <w:jc w:val="center"/>
            </w:pPr>
            <w:r>
              <w:rPr>
                <w:b/>
                <w:sz w:val="18"/>
              </w:rPr>
              <w:t>版本</w:t>
            </w:r>
          </w:p>
        </w:tc>
        <w:tc>
          <w:tcPr>
            <w:tcW w:w="2767" w:type="dxa"/>
          </w:tcPr>
          <w:p w14:paraId="5EE98327">
            <w:pPr>
              <w:jc w:val="center"/>
            </w:pPr>
            <w:r>
              <w:rPr>
                <w:b/>
                <w:sz w:val="18"/>
              </w:rPr>
              <w:t>说明</w:t>
            </w:r>
          </w:p>
        </w:tc>
      </w:tr>
      <w:tr w14:paraId="41F3E42F">
        <w:tblPrEx>
          <w:tblCellMar>
            <w:top w:w="0" w:type="dxa"/>
            <w:left w:w="108" w:type="dxa"/>
            <w:bottom w:w="0" w:type="dxa"/>
            <w:right w:w="108" w:type="dxa"/>
          </w:tblCellMar>
        </w:tblPrEx>
        <w:trPr>
          <w:jc w:val="center"/>
        </w:trPr>
        <w:tc>
          <w:tcPr>
            <w:tcW w:w="2767" w:type="dxa"/>
          </w:tcPr>
          <w:p w14:paraId="4EA7FF5D">
            <w:r>
              <w:rPr>
                <w:sz w:val="18"/>
              </w:rPr>
              <w:t>Docker</w:t>
            </w:r>
          </w:p>
        </w:tc>
        <w:tc>
          <w:tcPr>
            <w:tcW w:w="2767" w:type="dxa"/>
          </w:tcPr>
          <w:p w14:paraId="76EA4301">
            <w:r>
              <w:rPr>
                <w:sz w:val="18"/>
              </w:rPr>
              <w:t>24.0+</w:t>
            </w:r>
          </w:p>
        </w:tc>
        <w:tc>
          <w:tcPr>
            <w:tcW w:w="2767" w:type="dxa"/>
          </w:tcPr>
          <w:p w14:paraId="3DF4DE5E">
            <w:r>
              <w:rPr>
                <w:sz w:val="18"/>
              </w:rPr>
              <w:t>容器运行时</w:t>
            </w:r>
          </w:p>
        </w:tc>
      </w:tr>
      <w:tr w14:paraId="56DD734B">
        <w:tblPrEx>
          <w:tblCellMar>
            <w:top w:w="0" w:type="dxa"/>
            <w:left w:w="108" w:type="dxa"/>
            <w:bottom w:w="0" w:type="dxa"/>
            <w:right w:w="108" w:type="dxa"/>
          </w:tblCellMar>
        </w:tblPrEx>
        <w:trPr>
          <w:jc w:val="center"/>
        </w:trPr>
        <w:tc>
          <w:tcPr>
            <w:tcW w:w="2767" w:type="dxa"/>
          </w:tcPr>
          <w:p w14:paraId="7C7FB34D">
            <w:r>
              <w:rPr>
                <w:sz w:val="18"/>
              </w:rPr>
              <w:t>Docker Compose</w:t>
            </w:r>
          </w:p>
        </w:tc>
        <w:tc>
          <w:tcPr>
            <w:tcW w:w="2767" w:type="dxa"/>
          </w:tcPr>
          <w:p w14:paraId="6E0EC1D9">
            <w:r>
              <w:rPr>
                <w:sz w:val="18"/>
              </w:rPr>
              <w:t>2.20+</w:t>
            </w:r>
          </w:p>
        </w:tc>
        <w:tc>
          <w:tcPr>
            <w:tcW w:w="2767" w:type="dxa"/>
          </w:tcPr>
          <w:p w14:paraId="027AAA99">
            <w:r>
              <w:rPr>
                <w:sz w:val="18"/>
              </w:rPr>
              <w:t>多容器编排</w:t>
            </w:r>
          </w:p>
        </w:tc>
      </w:tr>
      <w:tr w14:paraId="590EC205">
        <w:tblPrEx>
          <w:tblCellMar>
            <w:top w:w="0" w:type="dxa"/>
            <w:left w:w="108" w:type="dxa"/>
            <w:bottom w:w="0" w:type="dxa"/>
            <w:right w:w="108" w:type="dxa"/>
          </w:tblCellMar>
        </w:tblPrEx>
        <w:trPr>
          <w:jc w:val="center"/>
        </w:trPr>
        <w:tc>
          <w:tcPr>
            <w:tcW w:w="2767" w:type="dxa"/>
          </w:tcPr>
          <w:p w14:paraId="020DE413">
            <w:r>
              <w:rPr>
                <w:sz w:val="18"/>
              </w:rPr>
              <w:t>Git</w:t>
            </w:r>
          </w:p>
        </w:tc>
        <w:tc>
          <w:tcPr>
            <w:tcW w:w="2767" w:type="dxa"/>
          </w:tcPr>
          <w:p w14:paraId="3A7929D0">
            <w:r>
              <w:rPr>
                <w:sz w:val="18"/>
              </w:rPr>
              <w:t>2.40+</w:t>
            </w:r>
          </w:p>
        </w:tc>
        <w:tc>
          <w:tcPr>
            <w:tcW w:w="2767" w:type="dxa"/>
          </w:tcPr>
          <w:p w14:paraId="2FAA3614">
            <w:r>
              <w:rPr>
                <w:sz w:val="18"/>
              </w:rPr>
              <w:t>代码拉取</w:t>
            </w:r>
          </w:p>
        </w:tc>
      </w:tr>
    </w:tbl>
    <w:p w14:paraId="04EC7510"/>
    <w:p w14:paraId="79F95EBD">
      <w:pPr>
        <w:pStyle w:val="16"/>
      </w:pPr>
      <w:r>
        <w:t>Docker Desktop for Windows/Mac：[https://www.docker.com/products/docker-desktop/](https://www.docker.com/products/docker-desktop/)</w:t>
      </w:r>
    </w:p>
    <w:p w14:paraId="019A5538">
      <w:pPr>
        <w:pStyle w:val="16"/>
      </w:pPr>
      <w:r>
        <w:t xml:space="preserve">Linux 下需额外安装 </w:t>
      </w:r>
      <w:r>
        <w:rPr>
          <w:rFonts w:ascii="Consolas" w:hAnsi="Consolas"/>
          <w:color w:val="C7254E"/>
          <w:sz w:val="18"/>
        </w:rPr>
        <w:t>docker-compose-plugin</w:t>
      </w:r>
    </w:p>
    <w:p w14:paraId="75F58100">
      <w:pPr>
        <w:pStyle w:val="5"/>
        <w:bidi w:val="0"/>
      </w:pPr>
      <w:r>
        <w:t>2.2 手动方式</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5C18B010">
        <w:tblPrEx>
          <w:tblCellMar>
            <w:top w:w="0" w:type="dxa"/>
            <w:left w:w="108" w:type="dxa"/>
            <w:bottom w:w="0" w:type="dxa"/>
            <w:right w:w="108" w:type="dxa"/>
          </w:tblCellMar>
        </w:tblPrEx>
        <w:trPr>
          <w:jc w:val="center"/>
        </w:trPr>
        <w:tc>
          <w:tcPr>
            <w:tcW w:w="2767" w:type="dxa"/>
          </w:tcPr>
          <w:p w14:paraId="3ED1CC9A">
            <w:pPr>
              <w:jc w:val="center"/>
            </w:pPr>
            <w:r>
              <w:rPr>
                <w:b/>
                <w:sz w:val="18"/>
              </w:rPr>
              <w:t>软件</w:t>
            </w:r>
          </w:p>
        </w:tc>
        <w:tc>
          <w:tcPr>
            <w:tcW w:w="2767" w:type="dxa"/>
          </w:tcPr>
          <w:p w14:paraId="1DC94215">
            <w:pPr>
              <w:jc w:val="center"/>
            </w:pPr>
            <w:r>
              <w:rPr>
                <w:b/>
                <w:sz w:val="18"/>
              </w:rPr>
              <w:t>版本</w:t>
            </w:r>
          </w:p>
        </w:tc>
        <w:tc>
          <w:tcPr>
            <w:tcW w:w="2767" w:type="dxa"/>
          </w:tcPr>
          <w:p w14:paraId="56E0F3DC">
            <w:pPr>
              <w:jc w:val="center"/>
            </w:pPr>
            <w:r>
              <w:rPr>
                <w:b/>
                <w:sz w:val="18"/>
              </w:rPr>
              <w:t>说明</w:t>
            </w:r>
          </w:p>
        </w:tc>
      </w:tr>
      <w:tr w14:paraId="3009C768">
        <w:tblPrEx>
          <w:tblCellMar>
            <w:top w:w="0" w:type="dxa"/>
            <w:left w:w="108" w:type="dxa"/>
            <w:bottom w:w="0" w:type="dxa"/>
            <w:right w:w="108" w:type="dxa"/>
          </w:tblCellMar>
        </w:tblPrEx>
        <w:trPr>
          <w:jc w:val="center"/>
        </w:trPr>
        <w:tc>
          <w:tcPr>
            <w:tcW w:w="2767" w:type="dxa"/>
          </w:tcPr>
          <w:p w14:paraId="5E38F903">
            <w:r>
              <w:rPr>
                <w:sz w:val="18"/>
              </w:rPr>
              <w:t>Python</w:t>
            </w:r>
          </w:p>
        </w:tc>
        <w:tc>
          <w:tcPr>
            <w:tcW w:w="2767" w:type="dxa"/>
          </w:tcPr>
          <w:p w14:paraId="7D2CE516">
            <w:r>
              <w:rPr>
                <w:sz w:val="18"/>
              </w:rPr>
              <w:t>3.10+</w:t>
            </w:r>
          </w:p>
        </w:tc>
        <w:tc>
          <w:tcPr>
            <w:tcW w:w="2767" w:type="dxa"/>
          </w:tcPr>
          <w:p w14:paraId="1543736A">
            <w:r>
              <w:rPr>
                <w:sz w:val="18"/>
              </w:rPr>
              <w:t>后端运行环境</w:t>
            </w:r>
          </w:p>
        </w:tc>
      </w:tr>
      <w:tr w14:paraId="597C5909">
        <w:tblPrEx>
          <w:tblCellMar>
            <w:top w:w="0" w:type="dxa"/>
            <w:left w:w="108" w:type="dxa"/>
            <w:bottom w:w="0" w:type="dxa"/>
            <w:right w:w="108" w:type="dxa"/>
          </w:tblCellMar>
        </w:tblPrEx>
        <w:trPr>
          <w:jc w:val="center"/>
        </w:trPr>
        <w:tc>
          <w:tcPr>
            <w:tcW w:w="2767" w:type="dxa"/>
          </w:tcPr>
          <w:p w14:paraId="53C6B6F9">
            <w:r>
              <w:rPr>
                <w:sz w:val="18"/>
              </w:rPr>
              <w:t>Node.js</w:t>
            </w:r>
          </w:p>
        </w:tc>
        <w:tc>
          <w:tcPr>
            <w:tcW w:w="2767" w:type="dxa"/>
          </w:tcPr>
          <w:p w14:paraId="46A45448">
            <w:r>
              <w:rPr>
                <w:sz w:val="18"/>
              </w:rPr>
              <w:t>18+</w:t>
            </w:r>
          </w:p>
        </w:tc>
        <w:tc>
          <w:tcPr>
            <w:tcW w:w="2767" w:type="dxa"/>
          </w:tcPr>
          <w:p w14:paraId="2E455653">
            <w:r>
              <w:rPr>
                <w:sz w:val="18"/>
              </w:rPr>
              <w:t>前端构建环境（建议 20 LTS）</w:t>
            </w:r>
          </w:p>
        </w:tc>
      </w:tr>
      <w:tr w14:paraId="138BE5E0">
        <w:tblPrEx>
          <w:tblCellMar>
            <w:top w:w="0" w:type="dxa"/>
            <w:left w:w="108" w:type="dxa"/>
            <w:bottom w:w="0" w:type="dxa"/>
            <w:right w:w="108" w:type="dxa"/>
          </w:tblCellMar>
        </w:tblPrEx>
        <w:trPr>
          <w:jc w:val="center"/>
        </w:trPr>
        <w:tc>
          <w:tcPr>
            <w:tcW w:w="2767" w:type="dxa"/>
          </w:tcPr>
          <w:p w14:paraId="0508D110">
            <w:r>
              <w:rPr>
                <w:sz w:val="18"/>
              </w:rPr>
              <w:t>MySQL</w:t>
            </w:r>
          </w:p>
        </w:tc>
        <w:tc>
          <w:tcPr>
            <w:tcW w:w="2767" w:type="dxa"/>
          </w:tcPr>
          <w:p w14:paraId="0003D487">
            <w:r>
              <w:rPr>
                <w:sz w:val="18"/>
              </w:rPr>
              <w:t>8.0+</w:t>
            </w:r>
          </w:p>
        </w:tc>
        <w:tc>
          <w:tcPr>
            <w:tcW w:w="2767" w:type="dxa"/>
          </w:tcPr>
          <w:p w14:paraId="506953DC">
            <w:r>
              <w:rPr>
                <w:sz w:val="18"/>
              </w:rPr>
              <w:t>数据库</w:t>
            </w:r>
          </w:p>
        </w:tc>
      </w:tr>
      <w:tr w14:paraId="31E584AE">
        <w:tblPrEx>
          <w:tblCellMar>
            <w:top w:w="0" w:type="dxa"/>
            <w:left w:w="108" w:type="dxa"/>
            <w:bottom w:w="0" w:type="dxa"/>
            <w:right w:w="108" w:type="dxa"/>
          </w:tblCellMar>
        </w:tblPrEx>
        <w:trPr>
          <w:jc w:val="center"/>
        </w:trPr>
        <w:tc>
          <w:tcPr>
            <w:tcW w:w="2767" w:type="dxa"/>
          </w:tcPr>
          <w:p w14:paraId="2003F7A0">
            <w:r>
              <w:rPr>
                <w:sz w:val="18"/>
              </w:rPr>
              <w:t>Redis</w:t>
            </w:r>
          </w:p>
        </w:tc>
        <w:tc>
          <w:tcPr>
            <w:tcW w:w="2767" w:type="dxa"/>
          </w:tcPr>
          <w:p w14:paraId="4BE8533B">
            <w:r>
              <w:rPr>
                <w:sz w:val="18"/>
              </w:rPr>
              <w:t>7.0+</w:t>
            </w:r>
          </w:p>
        </w:tc>
        <w:tc>
          <w:tcPr>
            <w:tcW w:w="2767" w:type="dxa"/>
          </w:tcPr>
          <w:p w14:paraId="22BF2E62">
            <w:r>
              <w:rPr>
                <w:sz w:val="18"/>
              </w:rPr>
              <w:t>缓存与消息队列</w:t>
            </w:r>
          </w:p>
        </w:tc>
      </w:tr>
    </w:tbl>
    <w:p w14:paraId="39A11E07"/>
    <w:p w14:paraId="22DF15E4">
      <w:pPr>
        <w:pStyle w:val="5"/>
        <w:bidi w:val="0"/>
      </w:pPr>
      <w:r>
        <w:rPr>
          <w:rFonts w:hint="eastAsia"/>
          <w:lang w:eastAsia="zh-CN"/>
        </w:rPr>
        <w:t>（</w:t>
      </w:r>
      <w:r>
        <w:rPr>
          <w:rFonts w:hint="eastAsia"/>
          <w:lang w:val="en-US" w:eastAsia="zh-CN"/>
        </w:rPr>
        <w:t>3</w:t>
      </w:r>
      <w:r>
        <w:rPr>
          <w:rFonts w:hint="eastAsia"/>
          <w:lang w:eastAsia="zh-CN"/>
        </w:rPr>
        <w:t>）</w:t>
      </w:r>
      <w:r>
        <w:t>开发环境安装（Docker）</w:t>
      </w:r>
    </w:p>
    <w:p w14:paraId="56DAD0D9">
      <w:pPr>
        <w:spacing w:before="0" w:after="0" w:line="260" w:lineRule="exact"/>
        <w:rPr>
          <w:sz w:val="32"/>
          <w:szCs w:val="36"/>
        </w:rPr>
      </w:pPr>
      <w:r>
        <w:rPr>
          <w:rFonts w:ascii="Consolas" w:hAnsi="Consolas" w:eastAsia="Consolas"/>
          <w:color w:val="2D2D2D"/>
          <w:sz w:val="21"/>
          <w:szCs w:val="36"/>
        </w:rPr>
        <w:t># 1. 克隆项目</w:t>
      </w:r>
    </w:p>
    <w:p w14:paraId="40030BB7">
      <w:pPr>
        <w:spacing w:before="0" w:after="0" w:line="260" w:lineRule="exact"/>
        <w:rPr>
          <w:sz w:val="32"/>
          <w:szCs w:val="36"/>
        </w:rPr>
      </w:pPr>
      <w:r>
        <w:rPr>
          <w:rFonts w:ascii="Consolas" w:hAnsi="Consolas" w:eastAsia="Consolas"/>
          <w:color w:val="2D2D2D"/>
          <w:sz w:val="21"/>
          <w:szCs w:val="36"/>
        </w:rPr>
        <w:t>git clone &lt;your-repo-url&gt;</w:t>
      </w:r>
    </w:p>
    <w:p w14:paraId="62D49DB4">
      <w:pPr>
        <w:spacing w:before="0" w:after="0" w:line="260" w:lineRule="exact"/>
        <w:rPr>
          <w:sz w:val="32"/>
          <w:szCs w:val="36"/>
        </w:rPr>
      </w:pPr>
      <w:r>
        <w:rPr>
          <w:rFonts w:ascii="Consolas" w:hAnsi="Consolas" w:eastAsia="Consolas"/>
          <w:color w:val="2D2D2D"/>
          <w:sz w:val="21"/>
          <w:szCs w:val="36"/>
        </w:rPr>
        <w:t>cd NoStockHub</w:t>
      </w:r>
    </w:p>
    <w:p w14:paraId="1C1476E7">
      <w:pPr>
        <w:spacing w:before="0" w:after="0" w:line="260" w:lineRule="exact"/>
        <w:rPr>
          <w:sz w:val="32"/>
          <w:szCs w:val="36"/>
        </w:rPr>
      </w:pPr>
      <w:r>
        <w:rPr>
          <w:rFonts w:ascii="Consolas" w:hAnsi="Consolas" w:eastAsia="Consolas"/>
          <w:color w:val="2D2D2D"/>
          <w:sz w:val="21"/>
          <w:szCs w:val="36"/>
        </w:rPr>
        <w:t xml:space="preserve"> </w:t>
      </w:r>
    </w:p>
    <w:p w14:paraId="51662532">
      <w:pPr>
        <w:spacing w:before="0" w:after="0" w:line="260" w:lineRule="exact"/>
        <w:rPr>
          <w:sz w:val="32"/>
          <w:szCs w:val="36"/>
        </w:rPr>
      </w:pPr>
      <w:r>
        <w:rPr>
          <w:rFonts w:ascii="Consolas" w:hAnsi="Consolas" w:eastAsia="Consolas"/>
          <w:color w:val="2D2D2D"/>
          <w:sz w:val="21"/>
          <w:szCs w:val="36"/>
        </w:rPr>
        <w:t># 2. 复制环境变量文件（使用默认值即可）</w:t>
      </w:r>
    </w:p>
    <w:p w14:paraId="13751A23">
      <w:pPr>
        <w:spacing w:before="0" w:after="0" w:line="260" w:lineRule="exact"/>
        <w:rPr>
          <w:sz w:val="32"/>
          <w:szCs w:val="36"/>
        </w:rPr>
      </w:pPr>
      <w:r>
        <w:rPr>
          <w:rFonts w:ascii="Consolas" w:hAnsi="Consolas" w:eastAsia="Consolas"/>
          <w:color w:val="2D2D2D"/>
          <w:sz w:val="21"/>
          <w:szCs w:val="36"/>
        </w:rPr>
        <w:t>cp .env.example .env</w:t>
      </w:r>
    </w:p>
    <w:p w14:paraId="34178DCB">
      <w:pPr>
        <w:spacing w:before="0" w:after="0" w:line="260" w:lineRule="exact"/>
        <w:rPr>
          <w:sz w:val="32"/>
          <w:szCs w:val="36"/>
        </w:rPr>
      </w:pPr>
      <w:r>
        <w:rPr>
          <w:rFonts w:ascii="Consolas" w:hAnsi="Consolas" w:eastAsia="Consolas"/>
          <w:color w:val="2D2D2D"/>
          <w:sz w:val="21"/>
          <w:szCs w:val="36"/>
        </w:rPr>
        <w:t xml:space="preserve"> </w:t>
      </w:r>
    </w:p>
    <w:p w14:paraId="2E054ADF">
      <w:pPr>
        <w:spacing w:before="0" w:after="0" w:line="260" w:lineRule="exact"/>
        <w:rPr>
          <w:sz w:val="32"/>
          <w:szCs w:val="36"/>
        </w:rPr>
      </w:pPr>
      <w:r>
        <w:rPr>
          <w:rFonts w:ascii="Consolas" w:hAnsi="Consolas" w:eastAsia="Consolas"/>
          <w:color w:val="2D2D2D"/>
          <w:sz w:val="21"/>
          <w:szCs w:val="36"/>
        </w:rPr>
        <w:t># 3. 启动所有服务</w:t>
      </w:r>
    </w:p>
    <w:p w14:paraId="460E21B3">
      <w:pPr>
        <w:spacing w:before="0" w:after="0" w:line="260" w:lineRule="exact"/>
        <w:rPr>
          <w:sz w:val="32"/>
          <w:szCs w:val="36"/>
        </w:rPr>
      </w:pPr>
      <w:r>
        <w:rPr>
          <w:rFonts w:ascii="Consolas" w:hAnsi="Consolas" w:eastAsia="Consolas"/>
          <w:color w:val="2D2D2D"/>
          <w:sz w:val="21"/>
          <w:szCs w:val="36"/>
        </w:rPr>
        <w:t>docker-compose up -d</w:t>
      </w:r>
    </w:p>
    <w:p w14:paraId="01828AEF">
      <w:pPr>
        <w:spacing w:before="0" w:after="0" w:line="260" w:lineRule="exact"/>
        <w:rPr>
          <w:sz w:val="32"/>
          <w:szCs w:val="36"/>
        </w:rPr>
      </w:pPr>
      <w:r>
        <w:rPr>
          <w:rFonts w:ascii="Consolas" w:hAnsi="Consolas" w:eastAsia="Consolas"/>
          <w:color w:val="2D2D2D"/>
          <w:sz w:val="21"/>
          <w:szCs w:val="36"/>
        </w:rPr>
        <w:t xml:space="preserve"> </w:t>
      </w:r>
    </w:p>
    <w:p w14:paraId="44D7820B">
      <w:pPr>
        <w:spacing w:before="0" w:after="0" w:line="260" w:lineRule="exact"/>
        <w:rPr>
          <w:sz w:val="32"/>
          <w:szCs w:val="36"/>
        </w:rPr>
      </w:pPr>
      <w:r>
        <w:rPr>
          <w:rFonts w:ascii="Consolas" w:hAnsi="Consolas" w:eastAsia="Consolas"/>
          <w:color w:val="2D2D2D"/>
          <w:sz w:val="21"/>
          <w:szCs w:val="36"/>
        </w:rPr>
        <w:t># 4. 查看日志确认启动成功</w:t>
      </w:r>
    </w:p>
    <w:p w14:paraId="7C7931BB">
      <w:pPr>
        <w:spacing w:before="0" w:after="0" w:line="260" w:lineRule="exact"/>
        <w:rPr>
          <w:sz w:val="32"/>
          <w:szCs w:val="36"/>
        </w:rPr>
      </w:pPr>
      <w:r>
        <w:rPr>
          <w:rFonts w:ascii="Consolas" w:hAnsi="Consolas" w:eastAsia="Consolas"/>
          <w:color w:val="2D2D2D"/>
          <w:sz w:val="21"/>
          <w:szCs w:val="36"/>
        </w:rPr>
        <w:t>docker-compose logs -f backend</w:t>
      </w:r>
    </w:p>
    <w:p w14:paraId="3F8D0B01">
      <w:pPr>
        <w:spacing w:before="0" w:after="0" w:line="260" w:lineRule="exact"/>
        <w:rPr>
          <w:sz w:val="32"/>
          <w:szCs w:val="36"/>
        </w:rPr>
      </w:pPr>
      <w:r>
        <w:rPr>
          <w:rFonts w:ascii="Consolas" w:hAnsi="Consolas" w:eastAsia="Consolas"/>
          <w:color w:val="2D2D2D"/>
          <w:sz w:val="21"/>
          <w:szCs w:val="36"/>
        </w:rPr>
        <w:t xml:space="preserve"> </w:t>
      </w:r>
    </w:p>
    <w:p w14:paraId="46D90A73">
      <w:pPr>
        <w:spacing w:before="0" w:after="0" w:line="260" w:lineRule="exact"/>
        <w:rPr>
          <w:sz w:val="32"/>
          <w:szCs w:val="36"/>
        </w:rPr>
      </w:pPr>
      <w:r>
        <w:rPr>
          <w:rFonts w:ascii="Consolas" w:hAnsi="Consolas" w:eastAsia="Consolas"/>
          <w:color w:val="2D2D2D"/>
          <w:sz w:val="21"/>
          <w:szCs w:val="36"/>
        </w:rPr>
        <w:t># 5. 访问</w:t>
      </w:r>
    </w:p>
    <w:p w14:paraId="7FBEA968">
      <w:pPr>
        <w:spacing w:before="0" w:after="0" w:line="260" w:lineRule="exact"/>
        <w:rPr>
          <w:sz w:val="32"/>
          <w:szCs w:val="36"/>
        </w:rPr>
      </w:pPr>
      <w:r>
        <w:rPr>
          <w:rFonts w:ascii="Consolas" w:hAnsi="Consolas" w:eastAsia="Consolas"/>
          <w:color w:val="2D2D2D"/>
          <w:sz w:val="21"/>
          <w:szCs w:val="36"/>
        </w:rPr>
        <w:t># 前端: http://localhost:5173</w:t>
      </w:r>
    </w:p>
    <w:p w14:paraId="7768356B">
      <w:pPr>
        <w:spacing w:before="0" w:after="0" w:line="260" w:lineRule="exact"/>
        <w:rPr>
          <w:sz w:val="32"/>
          <w:szCs w:val="36"/>
        </w:rPr>
      </w:pPr>
      <w:r>
        <w:rPr>
          <w:rFonts w:ascii="Consolas" w:hAnsi="Consolas" w:eastAsia="Consolas"/>
          <w:color w:val="2D2D2D"/>
          <w:sz w:val="21"/>
          <w:szCs w:val="36"/>
        </w:rPr>
        <w:t># 后端 API: http://localhost:8000/api/</w:t>
      </w:r>
    </w:p>
    <w:p w14:paraId="583470D3">
      <w:pPr>
        <w:spacing w:before="0" w:after="0" w:line="260" w:lineRule="exact"/>
        <w:rPr>
          <w:sz w:val="32"/>
          <w:szCs w:val="36"/>
        </w:rPr>
      </w:pPr>
      <w:r>
        <w:rPr>
          <w:rFonts w:ascii="Consolas" w:hAnsi="Consolas" w:eastAsia="Consolas"/>
          <w:color w:val="2D2D2D"/>
          <w:sz w:val="21"/>
          <w:szCs w:val="36"/>
        </w:rPr>
        <w:t># Swagger 文档: http://localhost:8000/api/docs/</w:t>
      </w:r>
    </w:p>
    <w:p w14:paraId="5D22598A"/>
    <w:p w14:paraId="5F64FD55">
      <w:r>
        <w:t>服务启动后会自动执行数据库迁移和种子数据填充。首次启动需拉取镜像（约 5-10 分钟）。</w:t>
      </w:r>
    </w:p>
    <w:p w14:paraId="2E534082">
      <w:pPr>
        <w:pStyle w:val="5"/>
        <w:bidi w:val="0"/>
      </w:pPr>
      <w:r>
        <w:t>3.1 服务说明</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57044027">
        <w:tblPrEx>
          <w:tblCellMar>
            <w:top w:w="0" w:type="dxa"/>
            <w:left w:w="108" w:type="dxa"/>
            <w:bottom w:w="0" w:type="dxa"/>
            <w:right w:w="108" w:type="dxa"/>
          </w:tblCellMar>
        </w:tblPrEx>
        <w:trPr>
          <w:jc w:val="center"/>
        </w:trPr>
        <w:tc>
          <w:tcPr>
            <w:tcW w:w="2767" w:type="dxa"/>
          </w:tcPr>
          <w:p w14:paraId="539D793C">
            <w:pPr>
              <w:jc w:val="center"/>
            </w:pPr>
            <w:r>
              <w:rPr>
                <w:b/>
                <w:sz w:val="18"/>
              </w:rPr>
              <w:t>服务</w:t>
            </w:r>
          </w:p>
        </w:tc>
        <w:tc>
          <w:tcPr>
            <w:tcW w:w="2767" w:type="dxa"/>
          </w:tcPr>
          <w:p w14:paraId="6A4A54E2">
            <w:pPr>
              <w:jc w:val="center"/>
            </w:pPr>
            <w:r>
              <w:rPr>
                <w:b/>
                <w:sz w:val="18"/>
              </w:rPr>
              <w:t>端口</w:t>
            </w:r>
          </w:p>
        </w:tc>
        <w:tc>
          <w:tcPr>
            <w:tcW w:w="2767" w:type="dxa"/>
          </w:tcPr>
          <w:p w14:paraId="0368489E">
            <w:pPr>
              <w:jc w:val="center"/>
            </w:pPr>
            <w:r>
              <w:rPr>
                <w:b/>
                <w:sz w:val="18"/>
              </w:rPr>
              <w:t>说明</w:t>
            </w:r>
          </w:p>
        </w:tc>
      </w:tr>
      <w:tr w14:paraId="6ED0D44D">
        <w:tblPrEx>
          <w:tblCellMar>
            <w:top w:w="0" w:type="dxa"/>
            <w:left w:w="108" w:type="dxa"/>
            <w:bottom w:w="0" w:type="dxa"/>
            <w:right w:w="108" w:type="dxa"/>
          </w:tblCellMar>
        </w:tblPrEx>
        <w:trPr>
          <w:jc w:val="center"/>
        </w:trPr>
        <w:tc>
          <w:tcPr>
            <w:tcW w:w="2767" w:type="dxa"/>
          </w:tcPr>
          <w:p w14:paraId="2DEA23A2">
            <w:r>
              <w:rPr>
                <w:sz w:val="18"/>
              </w:rPr>
              <w:t>frontend</w:t>
            </w:r>
          </w:p>
        </w:tc>
        <w:tc>
          <w:tcPr>
            <w:tcW w:w="2767" w:type="dxa"/>
          </w:tcPr>
          <w:p w14:paraId="5A8327BA">
            <w:r>
              <w:rPr>
                <w:sz w:val="18"/>
              </w:rPr>
              <w:t>5173</w:t>
            </w:r>
          </w:p>
        </w:tc>
        <w:tc>
          <w:tcPr>
            <w:tcW w:w="2767" w:type="dxa"/>
          </w:tcPr>
          <w:p w14:paraId="7B780EE1">
            <w:r>
              <w:rPr>
                <w:sz w:val="18"/>
              </w:rPr>
              <w:t>Vue 3 开发服务器（热更新）</w:t>
            </w:r>
          </w:p>
        </w:tc>
      </w:tr>
      <w:tr w14:paraId="20AF37E2">
        <w:tblPrEx>
          <w:tblCellMar>
            <w:top w:w="0" w:type="dxa"/>
            <w:left w:w="108" w:type="dxa"/>
            <w:bottom w:w="0" w:type="dxa"/>
            <w:right w:w="108" w:type="dxa"/>
          </w:tblCellMar>
        </w:tblPrEx>
        <w:trPr>
          <w:jc w:val="center"/>
        </w:trPr>
        <w:tc>
          <w:tcPr>
            <w:tcW w:w="2767" w:type="dxa"/>
          </w:tcPr>
          <w:p w14:paraId="3DD10415">
            <w:r>
              <w:rPr>
                <w:sz w:val="18"/>
              </w:rPr>
              <w:t>backend</w:t>
            </w:r>
          </w:p>
        </w:tc>
        <w:tc>
          <w:tcPr>
            <w:tcW w:w="2767" w:type="dxa"/>
          </w:tcPr>
          <w:p w14:paraId="275819DD">
            <w:r>
              <w:rPr>
                <w:sz w:val="18"/>
              </w:rPr>
              <w:t>8000</w:t>
            </w:r>
          </w:p>
        </w:tc>
        <w:tc>
          <w:tcPr>
            <w:tcW w:w="2767" w:type="dxa"/>
          </w:tcPr>
          <w:p w14:paraId="0904EA12">
            <w:r>
              <w:rPr>
                <w:sz w:val="18"/>
              </w:rPr>
              <w:t>Django REST Framework API</w:t>
            </w:r>
          </w:p>
        </w:tc>
      </w:tr>
      <w:tr w14:paraId="6B488448">
        <w:tblPrEx>
          <w:tblCellMar>
            <w:top w:w="0" w:type="dxa"/>
            <w:left w:w="108" w:type="dxa"/>
            <w:bottom w:w="0" w:type="dxa"/>
            <w:right w:w="108" w:type="dxa"/>
          </w:tblCellMar>
        </w:tblPrEx>
        <w:trPr>
          <w:jc w:val="center"/>
        </w:trPr>
        <w:tc>
          <w:tcPr>
            <w:tcW w:w="2767" w:type="dxa"/>
          </w:tcPr>
          <w:p w14:paraId="6EAF71BF">
            <w:r>
              <w:rPr>
                <w:sz w:val="18"/>
              </w:rPr>
              <w:t>db</w:t>
            </w:r>
          </w:p>
        </w:tc>
        <w:tc>
          <w:tcPr>
            <w:tcW w:w="2767" w:type="dxa"/>
          </w:tcPr>
          <w:p w14:paraId="63919D33">
            <w:r>
              <w:rPr>
                <w:sz w:val="18"/>
              </w:rPr>
              <w:t>3306</w:t>
            </w:r>
          </w:p>
        </w:tc>
        <w:tc>
          <w:tcPr>
            <w:tcW w:w="2767" w:type="dxa"/>
          </w:tcPr>
          <w:p w14:paraId="6C451024">
            <w:r>
              <w:rPr>
                <w:sz w:val="18"/>
              </w:rPr>
              <w:t>MySQL 8.0</w:t>
            </w:r>
          </w:p>
        </w:tc>
      </w:tr>
      <w:tr w14:paraId="3B8648A8">
        <w:tblPrEx>
          <w:tblCellMar>
            <w:top w:w="0" w:type="dxa"/>
            <w:left w:w="108" w:type="dxa"/>
            <w:bottom w:w="0" w:type="dxa"/>
            <w:right w:w="108" w:type="dxa"/>
          </w:tblCellMar>
        </w:tblPrEx>
        <w:trPr>
          <w:jc w:val="center"/>
        </w:trPr>
        <w:tc>
          <w:tcPr>
            <w:tcW w:w="2767" w:type="dxa"/>
          </w:tcPr>
          <w:p w14:paraId="313BA084">
            <w:r>
              <w:rPr>
                <w:sz w:val="18"/>
              </w:rPr>
              <w:t>redis</w:t>
            </w:r>
          </w:p>
        </w:tc>
        <w:tc>
          <w:tcPr>
            <w:tcW w:w="2767" w:type="dxa"/>
          </w:tcPr>
          <w:p w14:paraId="7251EC36">
            <w:r>
              <w:rPr>
                <w:sz w:val="18"/>
              </w:rPr>
              <w:t>6379</w:t>
            </w:r>
          </w:p>
        </w:tc>
        <w:tc>
          <w:tcPr>
            <w:tcW w:w="2767" w:type="dxa"/>
          </w:tcPr>
          <w:p w14:paraId="6AD0DA0D">
            <w:r>
              <w:rPr>
                <w:sz w:val="18"/>
              </w:rPr>
              <w:t>Redis 缓存</w:t>
            </w:r>
          </w:p>
        </w:tc>
      </w:tr>
      <w:tr w14:paraId="087467D1">
        <w:tblPrEx>
          <w:tblCellMar>
            <w:top w:w="0" w:type="dxa"/>
            <w:left w:w="108" w:type="dxa"/>
            <w:bottom w:w="0" w:type="dxa"/>
            <w:right w:w="108" w:type="dxa"/>
          </w:tblCellMar>
        </w:tblPrEx>
        <w:trPr>
          <w:jc w:val="center"/>
        </w:trPr>
        <w:tc>
          <w:tcPr>
            <w:tcW w:w="2767" w:type="dxa"/>
          </w:tcPr>
          <w:p w14:paraId="30B3C90A">
            <w:r>
              <w:rPr>
                <w:sz w:val="18"/>
              </w:rPr>
              <w:t>celery</w:t>
            </w:r>
          </w:p>
        </w:tc>
        <w:tc>
          <w:tcPr>
            <w:tcW w:w="2767" w:type="dxa"/>
          </w:tcPr>
          <w:p w14:paraId="3952D417">
            <w:r>
              <w:rPr>
                <w:sz w:val="18"/>
              </w:rPr>
              <w:t>—</w:t>
            </w:r>
          </w:p>
        </w:tc>
        <w:tc>
          <w:tcPr>
            <w:tcW w:w="2767" w:type="dxa"/>
          </w:tcPr>
          <w:p w14:paraId="35313F37">
            <w:r>
              <w:rPr>
                <w:sz w:val="18"/>
              </w:rPr>
              <w:t>异步任务 Worker</w:t>
            </w:r>
          </w:p>
        </w:tc>
      </w:tr>
    </w:tbl>
    <w:p w14:paraId="0F664745"/>
    <w:p w14:paraId="4B494495">
      <w:pPr>
        <w:pStyle w:val="5"/>
        <w:bidi w:val="0"/>
      </w:pPr>
      <w:r>
        <w:t>3.2 常用命令</w:t>
      </w:r>
    </w:p>
    <w:p w14:paraId="36096AD8">
      <w:pPr>
        <w:spacing w:before="0" w:after="0" w:line="260" w:lineRule="exact"/>
        <w:rPr>
          <w:sz w:val="32"/>
          <w:szCs w:val="36"/>
        </w:rPr>
      </w:pPr>
      <w:r>
        <w:rPr>
          <w:rFonts w:ascii="Consolas" w:hAnsi="Consolas" w:eastAsia="Consolas"/>
          <w:color w:val="2D2D2D"/>
          <w:sz w:val="21"/>
          <w:szCs w:val="36"/>
        </w:rPr>
        <w:t># 重新构建并启动</w:t>
      </w:r>
    </w:p>
    <w:p w14:paraId="58958B62">
      <w:pPr>
        <w:spacing w:before="0" w:after="0" w:line="260" w:lineRule="exact"/>
        <w:rPr>
          <w:sz w:val="32"/>
          <w:szCs w:val="36"/>
        </w:rPr>
      </w:pPr>
      <w:r>
        <w:rPr>
          <w:rFonts w:ascii="Consolas" w:hAnsi="Consolas" w:eastAsia="Consolas"/>
          <w:color w:val="2D2D2D"/>
          <w:sz w:val="21"/>
          <w:szCs w:val="36"/>
        </w:rPr>
        <w:t>docker-compose up -d --build</w:t>
      </w:r>
    </w:p>
    <w:p w14:paraId="580F1C42">
      <w:pPr>
        <w:spacing w:before="0" w:after="0" w:line="260" w:lineRule="exact"/>
        <w:rPr>
          <w:sz w:val="32"/>
          <w:szCs w:val="36"/>
        </w:rPr>
      </w:pPr>
      <w:r>
        <w:rPr>
          <w:rFonts w:ascii="Consolas" w:hAnsi="Consolas" w:eastAsia="Consolas"/>
          <w:color w:val="2D2D2D"/>
          <w:sz w:val="21"/>
          <w:szCs w:val="36"/>
        </w:rPr>
        <w:t xml:space="preserve"> </w:t>
      </w:r>
    </w:p>
    <w:p w14:paraId="393CF101">
      <w:pPr>
        <w:spacing w:before="0" w:after="0" w:line="260" w:lineRule="exact"/>
        <w:rPr>
          <w:sz w:val="32"/>
          <w:szCs w:val="36"/>
        </w:rPr>
      </w:pPr>
      <w:r>
        <w:rPr>
          <w:rFonts w:ascii="Consolas" w:hAnsi="Consolas" w:eastAsia="Consolas"/>
          <w:color w:val="2D2D2D"/>
          <w:sz w:val="21"/>
          <w:szCs w:val="36"/>
        </w:rPr>
        <w:t># 停止所有服务</w:t>
      </w:r>
    </w:p>
    <w:p w14:paraId="34243FE2">
      <w:pPr>
        <w:spacing w:before="0" w:after="0" w:line="260" w:lineRule="exact"/>
        <w:rPr>
          <w:sz w:val="32"/>
          <w:szCs w:val="36"/>
        </w:rPr>
      </w:pPr>
      <w:r>
        <w:rPr>
          <w:rFonts w:ascii="Consolas" w:hAnsi="Consolas" w:eastAsia="Consolas"/>
          <w:color w:val="2D2D2D"/>
          <w:sz w:val="21"/>
          <w:szCs w:val="36"/>
        </w:rPr>
        <w:t>docker-compose down</w:t>
      </w:r>
    </w:p>
    <w:p w14:paraId="25BF9E76">
      <w:pPr>
        <w:spacing w:before="0" w:after="0" w:line="260" w:lineRule="exact"/>
        <w:rPr>
          <w:sz w:val="32"/>
          <w:szCs w:val="36"/>
        </w:rPr>
      </w:pPr>
      <w:r>
        <w:rPr>
          <w:rFonts w:ascii="Consolas" w:hAnsi="Consolas" w:eastAsia="Consolas"/>
          <w:color w:val="2D2D2D"/>
          <w:sz w:val="21"/>
          <w:szCs w:val="36"/>
        </w:rPr>
        <w:t xml:space="preserve"> </w:t>
      </w:r>
    </w:p>
    <w:p w14:paraId="4C48EA96">
      <w:pPr>
        <w:spacing w:before="0" w:after="0" w:line="260" w:lineRule="exact"/>
        <w:rPr>
          <w:sz w:val="32"/>
          <w:szCs w:val="36"/>
        </w:rPr>
      </w:pPr>
      <w:r>
        <w:rPr>
          <w:rFonts w:ascii="Consolas" w:hAnsi="Consolas" w:eastAsia="Consolas"/>
          <w:color w:val="2D2D2D"/>
          <w:sz w:val="21"/>
          <w:szCs w:val="36"/>
        </w:rPr>
        <w:t># 停止并删除数据卷（重置数据库）</w:t>
      </w:r>
    </w:p>
    <w:p w14:paraId="70C4CF4A">
      <w:pPr>
        <w:spacing w:before="0" w:after="0" w:line="260" w:lineRule="exact"/>
        <w:rPr>
          <w:sz w:val="32"/>
          <w:szCs w:val="36"/>
        </w:rPr>
      </w:pPr>
      <w:r>
        <w:rPr>
          <w:rFonts w:ascii="Consolas" w:hAnsi="Consolas" w:eastAsia="Consolas"/>
          <w:color w:val="2D2D2D"/>
          <w:sz w:val="21"/>
          <w:szCs w:val="36"/>
        </w:rPr>
        <w:t>docker-compose down -v</w:t>
      </w:r>
    </w:p>
    <w:p w14:paraId="22D47FD4">
      <w:pPr>
        <w:spacing w:before="0" w:after="0" w:line="260" w:lineRule="exact"/>
        <w:rPr>
          <w:sz w:val="32"/>
          <w:szCs w:val="36"/>
        </w:rPr>
      </w:pPr>
      <w:r>
        <w:rPr>
          <w:rFonts w:ascii="Consolas" w:hAnsi="Consolas" w:eastAsia="Consolas"/>
          <w:color w:val="2D2D2D"/>
          <w:sz w:val="21"/>
          <w:szCs w:val="36"/>
        </w:rPr>
        <w:t xml:space="preserve"> </w:t>
      </w:r>
    </w:p>
    <w:p w14:paraId="3FC28BA9">
      <w:pPr>
        <w:spacing w:before="0" w:after="0" w:line="260" w:lineRule="exact"/>
        <w:rPr>
          <w:sz w:val="32"/>
          <w:szCs w:val="36"/>
        </w:rPr>
      </w:pPr>
      <w:r>
        <w:rPr>
          <w:rFonts w:ascii="Consolas" w:hAnsi="Consolas" w:eastAsia="Consolas"/>
          <w:color w:val="2D2D2D"/>
          <w:sz w:val="21"/>
          <w:szCs w:val="36"/>
        </w:rPr>
        <w:t># 进入容器</w:t>
      </w:r>
    </w:p>
    <w:p w14:paraId="3856B1DB">
      <w:pPr>
        <w:spacing w:before="0" w:after="0" w:line="260" w:lineRule="exact"/>
        <w:rPr>
          <w:sz w:val="32"/>
          <w:szCs w:val="36"/>
        </w:rPr>
      </w:pPr>
      <w:r>
        <w:rPr>
          <w:rFonts w:ascii="Consolas" w:hAnsi="Consolas" w:eastAsia="Consolas"/>
          <w:color w:val="2D2D2D"/>
          <w:sz w:val="21"/>
          <w:szCs w:val="36"/>
        </w:rPr>
        <w:t>docker-compose exec backend bash</w:t>
      </w:r>
    </w:p>
    <w:p w14:paraId="5AD8BB1C">
      <w:pPr>
        <w:spacing w:before="0" w:after="0" w:line="260" w:lineRule="exact"/>
        <w:rPr>
          <w:sz w:val="32"/>
          <w:szCs w:val="36"/>
        </w:rPr>
      </w:pPr>
      <w:r>
        <w:rPr>
          <w:rFonts w:ascii="Consolas" w:hAnsi="Consolas" w:eastAsia="Consolas"/>
          <w:color w:val="2D2D2D"/>
          <w:sz w:val="21"/>
          <w:szCs w:val="36"/>
        </w:rPr>
        <w:t>docker-compose exec frontend sh</w:t>
      </w:r>
    </w:p>
    <w:p w14:paraId="3056B519">
      <w:pPr>
        <w:spacing w:before="0" w:after="0" w:line="260" w:lineRule="exact"/>
        <w:rPr>
          <w:sz w:val="32"/>
          <w:szCs w:val="36"/>
        </w:rPr>
      </w:pPr>
      <w:r>
        <w:rPr>
          <w:rFonts w:ascii="Consolas" w:hAnsi="Consolas" w:eastAsia="Consolas"/>
          <w:color w:val="2D2D2D"/>
          <w:sz w:val="21"/>
          <w:szCs w:val="36"/>
        </w:rPr>
        <w:t xml:space="preserve"> </w:t>
      </w:r>
    </w:p>
    <w:p w14:paraId="557CF668">
      <w:pPr>
        <w:spacing w:before="0" w:after="0" w:line="260" w:lineRule="exact"/>
        <w:rPr>
          <w:sz w:val="32"/>
          <w:szCs w:val="36"/>
        </w:rPr>
      </w:pPr>
      <w:r>
        <w:rPr>
          <w:rFonts w:ascii="Consolas" w:hAnsi="Consolas" w:eastAsia="Consolas"/>
          <w:color w:val="2D2D2D"/>
          <w:sz w:val="21"/>
          <w:szCs w:val="36"/>
        </w:rPr>
        <w:t># 运行 Django 管理命令</w:t>
      </w:r>
    </w:p>
    <w:p w14:paraId="540F918C">
      <w:pPr>
        <w:spacing w:before="0" w:after="0" w:line="260" w:lineRule="exact"/>
        <w:rPr>
          <w:sz w:val="32"/>
          <w:szCs w:val="36"/>
        </w:rPr>
      </w:pPr>
      <w:r>
        <w:rPr>
          <w:rFonts w:ascii="Consolas" w:hAnsi="Consolas" w:eastAsia="Consolas"/>
          <w:color w:val="2D2D2D"/>
          <w:sz w:val="21"/>
          <w:szCs w:val="36"/>
        </w:rPr>
        <w:t>docker-compose exec backend python manage.py &lt;command&gt;</w:t>
      </w:r>
    </w:p>
    <w:p w14:paraId="070EBC8D"/>
    <w:p w14:paraId="2D6267F6">
      <w:pPr>
        <w:pStyle w:val="5"/>
        <w:bidi w:val="0"/>
      </w:pPr>
      <w:r>
        <w:rPr>
          <w:rFonts w:hint="eastAsia"/>
          <w:lang w:eastAsia="zh-CN"/>
        </w:rPr>
        <w:t>（</w:t>
      </w:r>
      <w:r>
        <w:rPr>
          <w:rFonts w:hint="eastAsia"/>
          <w:lang w:val="en-US" w:eastAsia="zh-CN"/>
        </w:rPr>
        <w:t>4</w:t>
      </w:r>
      <w:r>
        <w:rPr>
          <w:rFonts w:hint="eastAsia"/>
          <w:lang w:eastAsia="zh-CN"/>
        </w:rPr>
        <w:t>）</w:t>
      </w:r>
      <w:r>
        <w:t>生产环境部署</w:t>
      </w:r>
    </w:p>
    <w:p w14:paraId="2DFC1945">
      <w:pPr>
        <w:pStyle w:val="5"/>
        <w:bidi w:val="0"/>
      </w:pPr>
      <w:r>
        <w:t>4.1 配置环境变量</w:t>
      </w:r>
    </w:p>
    <w:p w14:paraId="72D3F31A">
      <w:pPr>
        <w:spacing w:before="0" w:after="0" w:line="260" w:lineRule="exact"/>
        <w:rPr>
          <w:sz w:val="32"/>
          <w:szCs w:val="36"/>
        </w:rPr>
      </w:pPr>
      <w:r>
        <w:rPr>
          <w:rFonts w:ascii="Consolas" w:hAnsi="Consolas" w:eastAsia="Consolas"/>
          <w:color w:val="2D2D2D"/>
          <w:sz w:val="21"/>
          <w:szCs w:val="36"/>
        </w:rPr>
        <w:t>cp .env.example .env</w:t>
      </w:r>
    </w:p>
    <w:p w14:paraId="13DA3611"/>
    <w:p w14:paraId="3453C005">
      <w:r>
        <w:t xml:space="preserve">编辑 </w:t>
      </w:r>
      <w:r>
        <w:rPr>
          <w:rFonts w:ascii="Consolas" w:hAnsi="Consolas"/>
          <w:color w:val="C7254E"/>
          <w:sz w:val="18"/>
        </w:rPr>
        <w:t>.env</w:t>
      </w:r>
      <w:r>
        <w:t>，填入真实值：</w:t>
      </w:r>
    </w:p>
    <w:p w14:paraId="4A9D260D">
      <w:pPr>
        <w:spacing w:before="0" w:after="0" w:line="260" w:lineRule="exact"/>
        <w:rPr>
          <w:sz w:val="32"/>
          <w:szCs w:val="36"/>
        </w:rPr>
      </w:pPr>
      <w:r>
        <w:rPr>
          <w:rFonts w:ascii="Consolas" w:hAnsi="Consolas" w:eastAsia="Consolas"/>
          <w:color w:val="2D2D2D"/>
          <w:sz w:val="21"/>
          <w:szCs w:val="36"/>
        </w:rPr>
        <w:t>DB_PASSWORD=your_secure_password</w:t>
      </w:r>
    </w:p>
    <w:p w14:paraId="5C82A9F5">
      <w:pPr>
        <w:spacing w:before="0" w:after="0" w:line="260" w:lineRule="exact"/>
        <w:rPr>
          <w:sz w:val="32"/>
          <w:szCs w:val="36"/>
        </w:rPr>
      </w:pPr>
      <w:r>
        <w:rPr>
          <w:rFonts w:ascii="Consolas" w:hAnsi="Consolas" w:eastAsia="Consolas"/>
          <w:color w:val="2D2D2D"/>
          <w:sz w:val="21"/>
          <w:szCs w:val="36"/>
        </w:rPr>
        <w:t>DJANGO_SECRET_KEY=随机生成的密钥</w:t>
      </w:r>
    </w:p>
    <w:p w14:paraId="485A6CDD">
      <w:pPr>
        <w:spacing w:before="0" w:after="0" w:line="260" w:lineRule="exact"/>
        <w:rPr>
          <w:sz w:val="32"/>
          <w:szCs w:val="36"/>
        </w:rPr>
      </w:pPr>
      <w:r>
        <w:rPr>
          <w:rFonts w:ascii="Consolas" w:hAnsi="Consolas" w:eastAsia="Consolas"/>
          <w:color w:val="2D2D2D"/>
          <w:sz w:val="21"/>
          <w:szCs w:val="36"/>
        </w:rPr>
        <w:t>DOMAIN=your-domain.com</w:t>
      </w:r>
    </w:p>
    <w:p w14:paraId="7919865C"/>
    <w:p w14:paraId="64474CCC">
      <w:r>
        <w:t xml:space="preserve">生成 </w:t>
      </w:r>
      <w:r>
        <w:rPr>
          <w:rFonts w:ascii="Consolas" w:hAnsi="Consolas"/>
          <w:color w:val="C7254E"/>
          <w:sz w:val="18"/>
        </w:rPr>
        <w:t>DJANGO_SECRET_KEY</w:t>
      </w:r>
      <w:r>
        <w:t>：</w:t>
      </w:r>
    </w:p>
    <w:p w14:paraId="6A1B0094">
      <w:pPr>
        <w:spacing w:before="0" w:after="0" w:line="260" w:lineRule="exact"/>
        <w:rPr>
          <w:sz w:val="32"/>
          <w:szCs w:val="36"/>
        </w:rPr>
      </w:pPr>
      <w:r>
        <w:rPr>
          <w:rFonts w:ascii="Consolas" w:hAnsi="Consolas" w:eastAsia="Consolas"/>
          <w:color w:val="2D2D2D"/>
          <w:sz w:val="21"/>
          <w:szCs w:val="36"/>
        </w:rPr>
        <w:t>python -c "from django.core.management.utils import get_random_secret_key; print(get_random_secret_key())"</w:t>
      </w:r>
    </w:p>
    <w:p w14:paraId="2E2952DA"/>
    <w:p w14:paraId="44DAD48E">
      <w:pPr>
        <w:pStyle w:val="5"/>
        <w:bidi w:val="0"/>
      </w:pPr>
      <w:r>
        <w:t>4.2 启动生产服务</w:t>
      </w:r>
    </w:p>
    <w:p w14:paraId="0446C334">
      <w:pPr>
        <w:spacing w:before="0" w:after="0" w:line="260" w:lineRule="exact"/>
        <w:rPr>
          <w:sz w:val="32"/>
          <w:szCs w:val="36"/>
        </w:rPr>
      </w:pPr>
      <w:r>
        <w:rPr>
          <w:rFonts w:ascii="Consolas" w:hAnsi="Consolas" w:eastAsia="Consolas"/>
          <w:color w:val="2D2D2D"/>
          <w:sz w:val="21"/>
          <w:szCs w:val="36"/>
        </w:rPr>
        <w:t>docker-compose -f docker-compose.prod.yml up -d</w:t>
      </w:r>
    </w:p>
    <w:p w14:paraId="715FD273"/>
    <w:p w14:paraId="65D99DFB">
      <w:r>
        <w:t>生产环境架构：</w:t>
      </w:r>
    </w:p>
    <w:p w14:paraId="6CACA75E">
      <w:pPr>
        <w:pStyle w:val="16"/>
      </w:pPr>
      <w:r>
        <w:t xml:space="preserve">前端由 Nginx 反向代理（80 端口），自动处理 </w:t>
      </w:r>
      <w:r>
        <w:rPr>
          <w:rFonts w:ascii="Consolas" w:hAnsi="Consolas"/>
          <w:color w:val="C7254E"/>
          <w:sz w:val="18"/>
        </w:rPr>
        <w:t>/api/</w:t>
      </w:r>
      <w:r>
        <w:t xml:space="preserve"> 转发和 </w:t>
      </w:r>
      <w:r>
        <w:rPr>
          <w:rFonts w:ascii="Consolas" w:hAnsi="Consolas"/>
          <w:color w:val="C7254E"/>
          <w:sz w:val="18"/>
        </w:rPr>
        <w:t>/media/</w:t>
      </w:r>
      <w:r>
        <w:t xml:space="preserve"> 文件服务</w:t>
      </w:r>
    </w:p>
    <w:p w14:paraId="0528DA65">
      <w:pPr>
        <w:pStyle w:val="16"/>
      </w:pPr>
      <w:r>
        <w:t xml:space="preserve">后端由 Gunicorn（4 workers）运行，不使用 </w:t>
      </w:r>
      <w:r>
        <w:rPr>
          <w:rFonts w:ascii="Consolas" w:hAnsi="Consolas"/>
          <w:color w:val="C7254E"/>
          <w:sz w:val="18"/>
        </w:rPr>
        <w:t>runserver</w:t>
      </w:r>
    </w:p>
    <w:p w14:paraId="5894B10F">
      <w:pPr>
        <w:pStyle w:val="16"/>
      </w:pPr>
      <w:r>
        <w:t>数据库和 Redis 均启用健康检查，依赖启动顺序保证</w:t>
      </w:r>
    </w:p>
    <w:p w14:paraId="1D41F0D8">
      <w:pPr>
        <w:pStyle w:val="16"/>
      </w:pPr>
      <w:r>
        <w:t xml:space="preserve">媒体文件通过 </w:t>
      </w:r>
      <w:r>
        <w:rPr>
          <w:rFonts w:ascii="Consolas" w:hAnsi="Consolas"/>
          <w:color w:val="C7254E"/>
          <w:sz w:val="18"/>
        </w:rPr>
        <w:t>media_data</w:t>
      </w:r>
      <w:r>
        <w:t xml:space="preserve"> named volume 持久化</w:t>
      </w:r>
    </w:p>
    <w:p w14:paraId="4378C868">
      <w:pPr>
        <w:pStyle w:val="5"/>
        <w:bidi w:val="0"/>
      </w:pPr>
      <w:r>
        <w:t>4.3 更新部署</w:t>
      </w:r>
    </w:p>
    <w:p w14:paraId="4B57BE61">
      <w:pPr>
        <w:spacing w:before="0" w:after="0" w:line="260" w:lineRule="exact"/>
      </w:pPr>
      <w:r>
        <w:rPr>
          <w:rFonts w:ascii="Consolas" w:hAnsi="Consolas" w:eastAsia="Consolas"/>
          <w:color w:val="2D2D2D"/>
          <w:sz w:val="15"/>
        </w:rPr>
        <w:t>git pull</w:t>
      </w:r>
    </w:p>
    <w:p w14:paraId="5A93F7BF">
      <w:pPr>
        <w:spacing w:before="0" w:after="0" w:line="260" w:lineRule="exact"/>
      </w:pPr>
      <w:r>
        <w:rPr>
          <w:rFonts w:ascii="Consolas" w:hAnsi="Consolas" w:eastAsia="Consolas"/>
          <w:color w:val="2D2D2D"/>
          <w:sz w:val="15"/>
        </w:rPr>
        <w:t>docker-compose -f docker-compose.prod.yml up -d --build</w:t>
      </w:r>
    </w:p>
    <w:p w14:paraId="2A2D501E"/>
    <w:p w14:paraId="06E1B029">
      <w:pPr>
        <w:pStyle w:val="5"/>
        <w:bidi w:val="0"/>
      </w:pPr>
      <w:r>
        <w:rPr>
          <w:rFonts w:hint="eastAsia"/>
          <w:lang w:eastAsia="zh-CN"/>
        </w:rPr>
        <w:t>（</w:t>
      </w:r>
      <w:r>
        <w:rPr>
          <w:rFonts w:hint="eastAsia"/>
          <w:lang w:val="en-US" w:eastAsia="zh-CN"/>
        </w:rPr>
        <w:t>5</w:t>
      </w:r>
      <w:r>
        <w:rPr>
          <w:rFonts w:hint="eastAsia"/>
          <w:lang w:eastAsia="zh-CN"/>
        </w:rPr>
        <w:t>）</w:t>
      </w:r>
      <w:r>
        <w:t>手动安装（不使用 Docker）</w:t>
      </w:r>
    </w:p>
    <w:p w14:paraId="196BC109">
      <w:pPr>
        <w:pStyle w:val="5"/>
        <w:bidi w:val="0"/>
      </w:pPr>
      <w:r>
        <w:t>5.1 后端</w:t>
      </w:r>
    </w:p>
    <w:p w14:paraId="7DE236D5">
      <w:pPr>
        <w:spacing w:before="0" w:after="0" w:line="260" w:lineRule="exact"/>
        <w:rPr>
          <w:sz w:val="32"/>
          <w:szCs w:val="36"/>
        </w:rPr>
      </w:pPr>
      <w:r>
        <w:rPr>
          <w:rFonts w:ascii="Consolas" w:hAnsi="Consolas" w:eastAsia="Consolas"/>
          <w:color w:val="2D2D2D"/>
          <w:sz w:val="21"/>
          <w:szCs w:val="36"/>
        </w:rPr>
        <w:t>cd backend</w:t>
      </w:r>
    </w:p>
    <w:p w14:paraId="0A9D8D56">
      <w:pPr>
        <w:spacing w:before="0" w:after="0" w:line="260" w:lineRule="exact"/>
        <w:rPr>
          <w:sz w:val="32"/>
          <w:szCs w:val="36"/>
        </w:rPr>
      </w:pPr>
      <w:r>
        <w:rPr>
          <w:rFonts w:ascii="Consolas" w:hAnsi="Consolas" w:eastAsia="Consolas"/>
          <w:color w:val="2D2D2D"/>
          <w:sz w:val="21"/>
          <w:szCs w:val="36"/>
        </w:rPr>
        <w:t xml:space="preserve"> </w:t>
      </w:r>
    </w:p>
    <w:p w14:paraId="16BCE786">
      <w:pPr>
        <w:spacing w:before="0" w:after="0" w:line="260" w:lineRule="exact"/>
        <w:rPr>
          <w:sz w:val="32"/>
          <w:szCs w:val="36"/>
        </w:rPr>
      </w:pPr>
      <w:r>
        <w:rPr>
          <w:rFonts w:ascii="Consolas" w:hAnsi="Consolas" w:eastAsia="Consolas"/>
          <w:color w:val="2D2D2D"/>
          <w:sz w:val="21"/>
          <w:szCs w:val="36"/>
        </w:rPr>
        <w:t># 创建虚拟环境</w:t>
      </w:r>
    </w:p>
    <w:p w14:paraId="6AECE265">
      <w:pPr>
        <w:spacing w:before="0" w:after="0" w:line="260" w:lineRule="exact"/>
        <w:rPr>
          <w:sz w:val="32"/>
          <w:szCs w:val="36"/>
        </w:rPr>
      </w:pPr>
      <w:r>
        <w:rPr>
          <w:rFonts w:ascii="Consolas" w:hAnsi="Consolas" w:eastAsia="Consolas"/>
          <w:color w:val="2D2D2D"/>
          <w:sz w:val="21"/>
          <w:szCs w:val="36"/>
        </w:rPr>
        <w:t>python -m venv venv</w:t>
      </w:r>
    </w:p>
    <w:p w14:paraId="1AF34C24">
      <w:pPr>
        <w:spacing w:before="0" w:after="0" w:line="260" w:lineRule="exact"/>
        <w:rPr>
          <w:sz w:val="32"/>
          <w:szCs w:val="36"/>
        </w:rPr>
      </w:pPr>
      <w:r>
        <w:rPr>
          <w:rFonts w:ascii="Consolas" w:hAnsi="Consolas" w:eastAsia="Consolas"/>
          <w:color w:val="2D2D2D"/>
          <w:sz w:val="21"/>
          <w:szCs w:val="36"/>
        </w:rPr>
        <w:t>source venv/bin/activate    # Linux/Mac</w:t>
      </w:r>
    </w:p>
    <w:p w14:paraId="1317C4BF">
      <w:pPr>
        <w:spacing w:before="0" w:after="0" w:line="260" w:lineRule="exact"/>
        <w:rPr>
          <w:sz w:val="32"/>
          <w:szCs w:val="36"/>
        </w:rPr>
      </w:pPr>
      <w:r>
        <w:rPr>
          <w:rFonts w:ascii="Consolas" w:hAnsi="Consolas" w:eastAsia="Consolas"/>
          <w:color w:val="2D2D2D"/>
          <w:sz w:val="21"/>
          <w:szCs w:val="36"/>
        </w:rPr>
        <w:t># venv\Scripts\activate     # Windows</w:t>
      </w:r>
    </w:p>
    <w:p w14:paraId="4EC17D96">
      <w:pPr>
        <w:spacing w:before="0" w:after="0" w:line="260" w:lineRule="exact"/>
        <w:rPr>
          <w:sz w:val="32"/>
          <w:szCs w:val="36"/>
        </w:rPr>
      </w:pPr>
      <w:r>
        <w:rPr>
          <w:rFonts w:ascii="Consolas" w:hAnsi="Consolas" w:eastAsia="Consolas"/>
          <w:color w:val="2D2D2D"/>
          <w:sz w:val="21"/>
          <w:szCs w:val="36"/>
        </w:rPr>
        <w:t xml:space="preserve"> </w:t>
      </w:r>
    </w:p>
    <w:p w14:paraId="5316C239">
      <w:pPr>
        <w:spacing w:before="0" w:after="0" w:line="260" w:lineRule="exact"/>
        <w:rPr>
          <w:sz w:val="32"/>
          <w:szCs w:val="36"/>
        </w:rPr>
      </w:pPr>
      <w:r>
        <w:rPr>
          <w:rFonts w:ascii="Consolas" w:hAnsi="Consolas" w:eastAsia="Consolas"/>
          <w:color w:val="2D2D2D"/>
          <w:sz w:val="21"/>
          <w:szCs w:val="36"/>
        </w:rPr>
        <w:t># 安装依赖</w:t>
      </w:r>
    </w:p>
    <w:p w14:paraId="05BCF2B4">
      <w:pPr>
        <w:spacing w:before="0" w:after="0" w:line="260" w:lineRule="exact"/>
        <w:rPr>
          <w:sz w:val="32"/>
          <w:szCs w:val="36"/>
        </w:rPr>
      </w:pPr>
      <w:r>
        <w:rPr>
          <w:rFonts w:ascii="Consolas" w:hAnsi="Consolas" w:eastAsia="Consolas"/>
          <w:color w:val="2D2D2D"/>
          <w:sz w:val="21"/>
          <w:szCs w:val="36"/>
        </w:rPr>
        <w:t>pip install -r requirements.txt</w:t>
      </w:r>
    </w:p>
    <w:p w14:paraId="689C0BFA">
      <w:pPr>
        <w:spacing w:before="0" w:after="0" w:line="260" w:lineRule="exact"/>
        <w:rPr>
          <w:sz w:val="32"/>
          <w:szCs w:val="36"/>
        </w:rPr>
      </w:pPr>
      <w:r>
        <w:rPr>
          <w:rFonts w:ascii="Consolas" w:hAnsi="Consolas" w:eastAsia="Consolas"/>
          <w:color w:val="2D2D2D"/>
          <w:sz w:val="21"/>
          <w:szCs w:val="36"/>
        </w:rPr>
        <w:t xml:space="preserve"> </w:t>
      </w:r>
    </w:p>
    <w:p w14:paraId="78587967">
      <w:pPr>
        <w:spacing w:before="0" w:after="0" w:line="260" w:lineRule="exact"/>
        <w:rPr>
          <w:sz w:val="32"/>
          <w:szCs w:val="36"/>
        </w:rPr>
      </w:pPr>
      <w:r>
        <w:rPr>
          <w:rFonts w:ascii="Consolas" w:hAnsi="Consolas" w:eastAsia="Consolas"/>
          <w:color w:val="2D2D2D"/>
          <w:sz w:val="21"/>
          <w:szCs w:val="36"/>
        </w:rPr>
        <w:t># 配置环境变量</w:t>
      </w:r>
    </w:p>
    <w:p w14:paraId="1672C6AE">
      <w:pPr>
        <w:spacing w:before="0" w:after="0" w:line="260" w:lineRule="exact"/>
        <w:rPr>
          <w:sz w:val="32"/>
          <w:szCs w:val="36"/>
        </w:rPr>
      </w:pPr>
      <w:r>
        <w:rPr>
          <w:rFonts w:ascii="Consolas" w:hAnsi="Consolas" w:eastAsia="Consolas"/>
          <w:color w:val="2D2D2D"/>
          <w:sz w:val="21"/>
          <w:szCs w:val="36"/>
        </w:rPr>
        <w:t>export DJANGO_SETTINGS_MODULE=config.settings.dev</w:t>
      </w:r>
    </w:p>
    <w:p w14:paraId="07FE7294">
      <w:pPr>
        <w:spacing w:before="0" w:after="0" w:line="260" w:lineRule="exact"/>
        <w:rPr>
          <w:sz w:val="32"/>
          <w:szCs w:val="36"/>
        </w:rPr>
      </w:pPr>
      <w:r>
        <w:rPr>
          <w:rFonts w:ascii="Consolas" w:hAnsi="Consolas" w:eastAsia="Consolas"/>
          <w:color w:val="2D2D2D"/>
          <w:sz w:val="21"/>
          <w:szCs w:val="36"/>
        </w:rPr>
        <w:t>export DB_HOST=127.0.0.1</w:t>
      </w:r>
    </w:p>
    <w:p w14:paraId="3A27A7D0">
      <w:pPr>
        <w:spacing w:before="0" w:after="0" w:line="260" w:lineRule="exact"/>
        <w:rPr>
          <w:sz w:val="32"/>
          <w:szCs w:val="36"/>
        </w:rPr>
      </w:pPr>
      <w:r>
        <w:rPr>
          <w:rFonts w:ascii="Consolas" w:hAnsi="Consolas" w:eastAsia="Consolas"/>
          <w:color w:val="2D2D2D"/>
          <w:sz w:val="21"/>
          <w:szCs w:val="36"/>
        </w:rPr>
        <w:t>export DB_PASSWORD=your_db_password</w:t>
      </w:r>
    </w:p>
    <w:p w14:paraId="24845C54">
      <w:pPr>
        <w:spacing w:before="0" w:after="0" w:line="260" w:lineRule="exact"/>
        <w:rPr>
          <w:sz w:val="32"/>
          <w:szCs w:val="36"/>
        </w:rPr>
      </w:pPr>
      <w:r>
        <w:rPr>
          <w:rFonts w:ascii="Consolas" w:hAnsi="Consolas" w:eastAsia="Consolas"/>
          <w:color w:val="2D2D2D"/>
          <w:sz w:val="21"/>
          <w:szCs w:val="36"/>
        </w:rPr>
        <w:t>export REDIS_URL=redis://127.0.0.1:6379/0</w:t>
      </w:r>
    </w:p>
    <w:p w14:paraId="31A57C2D">
      <w:pPr>
        <w:spacing w:before="0" w:after="0" w:line="260" w:lineRule="exact"/>
        <w:rPr>
          <w:sz w:val="32"/>
          <w:szCs w:val="36"/>
        </w:rPr>
      </w:pPr>
      <w:r>
        <w:rPr>
          <w:rFonts w:ascii="Consolas" w:hAnsi="Consolas" w:eastAsia="Consolas"/>
          <w:color w:val="2D2D2D"/>
          <w:sz w:val="21"/>
          <w:szCs w:val="36"/>
        </w:rPr>
        <w:t xml:space="preserve"> </w:t>
      </w:r>
    </w:p>
    <w:p w14:paraId="06164900">
      <w:pPr>
        <w:spacing w:before="0" w:after="0" w:line="260" w:lineRule="exact"/>
        <w:rPr>
          <w:sz w:val="32"/>
          <w:szCs w:val="36"/>
        </w:rPr>
      </w:pPr>
      <w:r>
        <w:rPr>
          <w:rFonts w:ascii="Consolas" w:hAnsi="Consolas" w:eastAsia="Consolas"/>
          <w:color w:val="2D2D2D"/>
          <w:sz w:val="21"/>
          <w:szCs w:val="36"/>
        </w:rPr>
        <w:t># 数据库迁移</w:t>
      </w:r>
    </w:p>
    <w:p w14:paraId="194ED95A">
      <w:pPr>
        <w:spacing w:before="0" w:after="0" w:line="260" w:lineRule="exact"/>
        <w:rPr>
          <w:sz w:val="32"/>
          <w:szCs w:val="36"/>
        </w:rPr>
      </w:pPr>
      <w:r>
        <w:rPr>
          <w:rFonts w:ascii="Consolas" w:hAnsi="Consolas" w:eastAsia="Consolas"/>
          <w:color w:val="2D2D2D"/>
          <w:sz w:val="21"/>
          <w:szCs w:val="36"/>
        </w:rPr>
        <w:t>python manage.py migrate</w:t>
      </w:r>
    </w:p>
    <w:p w14:paraId="2416385A">
      <w:pPr>
        <w:spacing w:before="0" w:after="0" w:line="260" w:lineRule="exact"/>
        <w:rPr>
          <w:sz w:val="32"/>
          <w:szCs w:val="36"/>
        </w:rPr>
      </w:pPr>
      <w:r>
        <w:rPr>
          <w:rFonts w:ascii="Consolas" w:hAnsi="Consolas" w:eastAsia="Consolas"/>
          <w:color w:val="2D2D2D"/>
          <w:sz w:val="21"/>
          <w:szCs w:val="36"/>
        </w:rPr>
        <w:t xml:space="preserve"> </w:t>
      </w:r>
    </w:p>
    <w:p w14:paraId="6C305CC3">
      <w:pPr>
        <w:spacing w:before="0" w:after="0" w:line="260" w:lineRule="exact"/>
        <w:rPr>
          <w:sz w:val="32"/>
          <w:szCs w:val="36"/>
        </w:rPr>
      </w:pPr>
      <w:r>
        <w:rPr>
          <w:rFonts w:ascii="Consolas" w:hAnsi="Consolas" w:eastAsia="Consolas"/>
          <w:color w:val="2D2D2D"/>
          <w:sz w:val="21"/>
          <w:szCs w:val="36"/>
        </w:rPr>
        <w:t># 填充种子数据（可选）</w:t>
      </w:r>
    </w:p>
    <w:p w14:paraId="25D73A1A">
      <w:pPr>
        <w:spacing w:before="0" w:after="0" w:line="260" w:lineRule="exact"/>
        <w:rPr>
          <w:sz w:val="32"/>
          <w:szCs w:val="36"/>
        </w:rPr>
      </w:pPr>
      <w:r>
        <w:rPr>
          <w:rFonts w:ascii="Consolas" w:hAnsi="Consolas" w:eastAsia="Consolas"/>
          <w:color w:val="2D2D2D"/>
          <w:sz w:val="21"/>
          <w:szCs w:val="36"/>
        </w:rPr>
        <w:t>python manage.py seed_dev</w:t>
      </w:r>
    </w:p>
    <w:p w14:paraId="10E33BAD">
      <w:pPr>
        <w:spacing w:before="0" w:after="0" w:line="260" w:lineRule="exact"/>
        <w:rPr>
          <w:sz w:val="32"/>
          <w:szCs w:val="36"/>
        </w:rPr>
      </w:pPr>
      <w:r>
        <w:rPr>
          <w:rFonts w:ascii="Consolas" w:hAnsi="Consolas" w:eastAsia="Consolas"/>
          <w:color w:val="2D2D2D"/>
          <w:sz w:val="21"/>
          <w:szCs w:val="36"/>
        </w:rPr>
        <w:t xml:space="preserve"> </w:t>
      </w:r>
    </w:p>
    <w:p w14:paraId="3295ADA8">
      <w:pPr>
        <w:spacing w:before="0" w:after="0" w:line="260" w:lineRule="exact"/>
        <w:rPr>
          <w:sz w:val="32"/>
          <w:szCs w:val="36"/>
        </w:rPr>
      </w:pPr>
      <w:r>
        <w:rPr>
          <w:rFonts w:ascii="Consolas" w:hAnsi="Consolas" w:eastAsia="Consolas"/>
          <w:color w:val="2D2D2D"/>
          <w:sz w:val="21"/>
          <w:szCs w:val="36"/>
        </w:rPr>
        <w:t># 启动开发服务器</w:t>
      </w:r>
    </w:p>
    <w:p w14:paraId="552F03B1">
      <w:pPr>
        <w:spacing w:before="0" w:after="0" w:line="260" w:lineRule="exact"/>
        <w:rPr>
          <w:sz w:val="32"/>
          <w:szCs w:val="36"/>
        </w:rPr>
      </w:pPr>
      <w:r>
        <w:rPr>
          <w:rFonts w:ascii="Consolas" w:hAnsi="Consolas" w:eastAsia="Consolas"/>
          <w:color w:val="2D2D2D"/>
          <w:sz w:val="21"/>
          <w:szCs w:val="36"/>
        </w:rPr>
        <w:t>python manage.py runserver 0.0.0.0:8000</w:t>
      </w:r>
    </w:p>
    <w:p w14:paraId="04DDA046"/>
    <w:p w14:paraId="17AFA22E">
      <w:pPr>
        <w:pStyle w:val="5"/>
        <w:bidi w:val="0"/>
      </w:pPr>
      <w:r>
        <w:t>5.2 启动 Celery Worker（可选，用于异步任务）</w:t>
      </w:r>
    </w:p>
    <w:p w14:paraId="7587916F">
      <w:pPr>
        <w:spacing w:before="0" w:after="0" w:line="260" w:lineRule="exact"/>
        <w:rPr>
          <w:sz w:val="32"/>
          <w:szCs w:val="36"/>
        </w:rPr>
      </w:pPr>
      <w:r>
        <w:rPr>
          <w:rFonts w:ascii="Consolas" w:hAnsi="Consolas" w:eastAsia="Consolas"/>
          <w:color w:val="2D2D2D"/>
          <w:sz w:val="21"/>
          <w:szCs w:val="36"/>
        </w:rPr>
        <w:t>cd backend</w:t>
      </w:r>
    </w:p>
    <w:p w14:paraId="58F071FB">
      <w:pPr>
        <w:spacing w:before="0" w:after="0" w:line="260" w:lineRule="exact"/>
        <w:rPr>
          <w:sz w:val="32"/>
          <w:szCs w:val="36"/>
        </w:rPr>
      </w:pPr>
      <w:r>
        <w:rPr>
          <w:rFonts w:ascii="Consolas" w:hAnsi="Consolas" w:eastAsia="Consolas"/>
          <w:color w:val="2D2D2D"/>
          <w:sz w:val="21"/>
          <w:szCs w:val="36"/>
        </w:rPr>
        <w:t>celery -A tasks worker -l info</w:t>
      </w:r>
    </w:p>
    <w:p w14:paraId="0E2A442B"/>
    <w:p w14:paraId="309585CB">
      <w:pPr>
        <w:pStyle w:val="5"/>
        <w:bidi w:val="0"/>
      </w:pPr>
      <w:r>
        <w:t>5.3 前端</w:t>
      </w:r>
    </w:p>
    <w:p w14:paraId="302D1EEB">
      <w:pPr>
        <w:spacing w:before="0" w:after="0" w:line="260" w:lineRule="exact"/>
        <w:rPr>
          <w:sz w:val="32"/>
          <w:szCs w:val="36"/>
        </w:rPr>
      </w:pPr>
      <w:r>
        <w:rPr>
          <w:rFonts w:ascii="Consolas" w:hAnsi="Consolas" w:eastAsia="Consolas"/>
          <w:color w:val="2D2D2D"/>
          <w:sz w:val="21"/>
          <w:szCs w:val="36"/>
        </w:rPr>
        <w:t>cd frontend</w:t>
      </w:r>
    </w:p>
    <w:p w14:paraId="0D5AC8AB">
      <w:pPr>
        <w:spacing w:before="0" w:after="0" w:line="260" w:lineRule="exact"/>
        <w:rPr>
          <w:sz w:val="32"/>
          <w:szCs w:val="36"/>
        </w:rPr>
      </w:pPr>
      <w:r>
        <w:rPr>
          <w:rFonts w:ascii="Consolas" w:hAnsi="Consolas" w:eastAsia="Consolas"/>
          <w:color w:val="2D2D2D"/>
          <w:sz w:val="21"/>
          <w:szCs w:val="36"/>
        </w:rPr>
        <w:t xml:space="preserve"> </w:t>
      </w:r>
    </w:p>
    <w:p w14:paraId="7BC0CC33">
      <w:pPr>
        <w:spacing w:before="0" w:after="0" w:line="260" w:lineRule="exact"/>
        <w:rPr>
          <w:sz w:val="32"/>
          <w:szCs w:val="36"/>
        </w:rPr>
      </w:pPr>
      <w:r>
        <w:rPr>
          <w:rFonts w:ascii="Consolas" w:hAnsi="Consolas" w:eastAsia="Consolas"/>
          <w:color w:val="2D2D2D"/>
          <w:sz w:val="21"/>
          <w:szCs w:val="36"/>
        </w:rPr>
        <w:t># 安装依赖</w:t>
      </w:r>
    </w:p>
    <w:p w14:paraId="74C12544">
      <w:pPr>
        <w:spacing w:before="0" w:after="0" w:line="260" w:lineRule="exact"/>
        <w:rPr>
          <w:sz w:val="32"/>
          <w:szCs w:val="36"/>
        </w:rPr>
      </w:pPr>
      <w:r>
        <w:rPr>
          <w:rFonts w:ascii="Consolas" w:hAnsi="Consolas" w:eastAsia="Consolas"/>
          <w:color w:val="2D2D2D"/>
          <w:sz w:val="21"/>
          <w:szCs w:val="36"/>
        </w:rPr>
        <w:t>npm install</w:t>
      </w:r>
    </w:p>
    <w:p w14:paraId="57F4FD32">
      <w:pPr>
        <w:spacing w:before="0" w:after="0" w:line="260" w:lineRule="exact"/>
        <w:rPr>
          <w:sz w:val="32"/>
          <w:szCs w:val="36"/>
        </w:rPr>
      </w:pPr>
      <w:r>
        <w:rPr>
          <w:rFonts w:ascii="Consolas" w:hAnsi="Consolas" w:eastAsia="Consolas"/>
          <w:color w:val="2D2D2D"/>
          <w:sz w:val="21"/>
          <w:szCs w:val="36"/>
        </w:rPr>
        <w:t xml:space="preserve"> </w:t>
      </w:r>
    </w:p>
    <w:p w14:paraId="327D7A2C">
      <w:pPr>
        <w:spacing w:before="0" w:after="0" w:line="260" w:lineRule="exact"/>
        <w:rPr>
          <w:sz w:val="32"/>
          <w:szCs w:val="36"/>
        </w:rPr>
      </w:pPr>
      <w:r>
        <w:rPr>
          <w:rFonts w:ascii="Consolas" w:hAnsi="Consolas" w:eastAsia="Consolas"/>
          <w:color w:val="2D2D2D"/>
          <w:sz w:val="21"/>
          <w:szCs w:val="36"/>
        </w:rPr>
        <w:t># 启动开发服务器</w:t>
      </w:r>
    </w:p>
    <w:p w14:paraId="16AFEED8">
      <w:pPr>
        <w:spacing w:before="0" w:after="0" w:line="260" w:lineRule="exact"/>
        <w:rPr>
          <w:sz w:val="32"/>
          <w:szCs w:val="36"/>
        </w:rPr>
      </w:pPr>
      <w:r>
        <w:rPr>
          <w:rFonts w:ascii="Consolas" w:hAnsi="Consolas" w:eastAsia="Consolas"/>
          <w:color w:val="2D2D2D"/>
          <w:sz w:val="21"/>
          <w:szCs w:val="36"/>
        </w:rPr>
        <w:t>npm run dev</w:t>
      </w:r>
    </w:p>
    <w:p w14:paraId="6136175A">
      <w:pPr>
        <w:spacing w:before="0" w:after="0" w:line="260" w:lineRule="exact"/>
        <w:rPr>
          <w:sz w:val="32"/>
          <w:szCs w:val="36"/>
        </w:rPr>
      </w:pPr>
      <w:r>
        <w:rPr>
          <w:rFonts w:ascii="Consolas" w:hAnsi="Consolas" w:eastAsia="Consolas"/>
          <w:color w:val="2D2D2D"/>
          <w:sz w:val="21"/>
          <w:szCs w:val="36"/>
        </w:rPr>
        <w:t xml:space="preserve"> </w:t>
      </w:r>
    </w:p>
    <w:p w14:paraId="7D62D280">
      <w:pPr>
        <w:spacing w:before="0" w:after="0" w:line="260" w:lineRule="exact"/>
        <w:rPr>
          <w:sz w:val="32"/>
          <w:szCs w:val="36"/>
        </w:rPr>
      </w:pPr>
      <w:r>
        <w:rPr>
          <w:rFonts w:ascii="Consolas" w:hAnsi="Consolas" w:eastAsia="Consolas"/>
          <w:color w:val="2D2D2D"/>
          <w:sz w:val="21"/>
          <w:szCs w:val="36"/>
        </w:rPr>
        <w:t># 生产构建</w:t>
      </w:r>
    </w:p>
    <w:p w14:paraId="3FA1D00F">
      <w:pPr>
        <w:spacing w:before="0" w:after="0" w:line="260" w:lineRule="exact"/>
        <w:rPr>
          <w:sz w:val="32"/>
          <w:szCs w:val="36"/>
        </w:rPr>
      </w:pPr>
      <w:r>
        <w:rPr>
          <w:rFonts w:ascii="Consolas" w:hAnsi="Consolas" w:eastAsia="Consolas"/>
          <w:color w:val="2D2D2D"/>
          <w:sz w:val="21"/>
          <w:szCs w:val="36"/>
        </w:rPr>
        <w:t>npm run build</w:t>
      </w:r>
    </w:p>
    <w:p w14:paraId="0EEDDC86"/>
    <w:p w14:paraId="16324BCA">
      <w:r>
        <w:t xml:space="preserve">开发模式下 Vite 自动将 </w:t>
      </w:r>
      <w:r>
        <w:rPr>
          <w:rFonts w:ascii="Consolas" w:hAnsi="Consolas"/>
          <w:color w:val="C7254E"/>
          <w:sz w:val="18"/>
        </w:rPr>
        <w:t>/api/</w:t>
      </w:r>
      <w:r>
        <w:t xml:space="preserve"> 和 </w:t>
      </w:r>
      <w:r>
        <w:rPr>
          <w:rFonts w:ascii="Consolas" w:hAnsi="Consolas"/>
          <w:color w:val="C7254E"/>
          <w:sz w:val="18"/>
        </w:rPr>
        <w:t>/media/</w:t>
      </w:r>
      <w:r>
        <w:t xml:space="preserve"> 请求代理到 </w:t>
      </w:r>
      <w:r>
        <w:rPr>
          <w:rFonts w:ascii="Consolas" w:hAnsi="Consolas"/>
          <w:color w:val="C7254E"/>
          <w:sz w:val="18"/>
        </w:rPr>
        <w:t>http://127.0.0.1:8000</w:t>
      </w:r>
      <w:r>
        <w:t>。</w:t>
      </w:r>
    </w:p>
    <w:p w14:paraId="5029CB3D">
      <w:pPr>
        <w:pStyle w:val="5"/>
        <w:bidi w:val="0"/>
      </w:pPr>
      <w:r>
        <w:rPr>
          <w:rFonts w:hint="eastAsia"/>
          <w:lang w:eastAsia="zh-CN"/>
        </w:rPr>
        <w:t>（</w:t>
      </w:r>
      <w:r>
        <w:rPr>
          <w:rFonts w:hint="eastAsia"/>
          <w:lang w:val="en-US" w:eastAsia="zh-CN"/>
        </w:rPr>
        <w:t>6</w:t>
      </w:r>
      <w:r>
        <w:rPr>
          <w:rFonts w:hint="eastAsia"/>
          <w:lang w:eastAsia="zh-CN"/>
        </w:rPr>
        <w:t>）</w:t>
      </w:r>
      <w:r>
        <w:t xml:space="preserve"> 配置说明</w:t>
      </w:r>
    </w:p>
    <w:p w14:paraId="78A3EAE2">
      <w:pPr>
        <w:pStyle w:val="5"/>
        <w:bidi w:val="0"/>
      </w:pPr>
      <w:r>
        <w:t>6.1 环境变量</w:t>
      </w:r>
    </w:p>
    <w:tbl>
      <w:tblPr>
        <w:tblStyle w:val="35"/>
        <w:tblW w:w="0" w:type="auto"/>
        <w:jc w:val="center"/>
        <w:tblLayout w:type="autofit"/>
        <w:tblCellMar>
          <w:top w:w="0" w:type="dxa"/>
          <w:left w:w="108" w:type="dxa"/>
          <w:bottom w:w="0" w:type="dxa"/>
          <w:right w:w="108" w:type="dxa"/>
        </w:tblCellMar>
      </w:tblPr>
      <w:tblGrid>
        <w:gridCol w:w="2878"/>
        <w:gridCol w:w="2767"/>
        <w:gridCol w:w="2767"/>
      </w:tblGrid>
      <w:tr w14:paraId="4971A43F">
        <w:tblPrEx>
          <w:tblCellMar>
            <w:top w:w="0" w:type="dxa"/>
            <w:left w:w="108" w:type="dxa"/>
            <w:bottom w:w="0" w:type="dxa"/>
            <w:right w:w="108" w:type="dxa"/>
          </w:tblCellMar>
        </w:tblPrEx>
        <w:trPr>
          <w:jc w:val="center"/>
        </w:trPr>
        <w:tc>
          <w:tcPr>
            <w:tcW w:w="2767" w:type="dxa"/>
          </w:tcPr>
          <w:p w14:paraId="59A23A31">
            <w:pPr>
              <w:jc w:val="center"/>
            </w:pPr>
            <w:r>
              <w:rPr>
                <w:b/>
                <w:sz w:val="18"/>
              </w:rPr>
              <w:t>变量</w:t>
            </w:r>
          </w:p>
        </w:tc>
        <w:tc>
          <w:tcPr>
            <w:tcW w:w="2767" w:type="dxa"/>
          </w:tcPr>
          <w:p w14:paraId="31570CFF">
            <w:pPr>
              <w:jc w:val="center"/>
            </w:pPr>
            <w:r>
              <w:rPr>
                <w:b/>
                <w:sz w:val="18"/>
              </w:rPr>
              <w:t>默认值</w:t>
            </w:r>
          </w:p>
        </w:tc>
        <w:tc>
          <w:tcPr>
            <w:tcW w:w="2767" w:type="dxa"/>
          </w:tcPr>
          <w:p w14:paraId="2081974D">
            <w:pPr>
              <w:jc w:val="center"/>
            </w:pPr>
            <w:r>
              <w:rPr>
                <w:b/>
                <w:sz w:val="18"/>
              </w:rPr>
              <w:t>说明</w:t>
            </w:r>
          </w:p>
        </w:tc>
      </w:tr>
      <w:tr w14:paraId="6290011B">
        <w:tblPrEx>
          <w:tblCellMar>
            <w:top w:w="0" w:type="dxa"/>
            <w:left w:w="108" w:type="dxa"/>
            <w:bottom w:w="0" w:type="dxa"/>
            <w:right w:w="108" w:type="dxa"/>
          </w:tblCellMar>
        </w:tblPrEx>
        <w:trPr>
          <w:jc w:val="center"/>
        </w:trPr>
        <w:tc>
          <w:tcPr>
            <w:tcW w:w="2767" w:type="dxa"/>
          </w:tcPr>
          <w:p w14:paraId="33BDC4D6">
            <w:r>
              <w:rPr>
                <w:sz w:val="18"/>
              </w:rPr>
              <w:t>`DB_HOST`</w:t>
            </w:r>
          </w:p>
        </w:tc>
        <w:tc>
          <w:tcPr>
            <w:tcW w:w="2767" w:type="dxa"/>
          </w:tcPr>
          <w:p w14:paraId="138FFBBF">
            <w:r>
              <w:rPr>
                <w:sz w:val="18"/>
              </w:rPr>
              <w:t>127.0.0.1</w:t>
            </w:r>
          </w:p>
        </w:tc>
        <w:tc>
          <w:tcPr>
            <w:tcW w:w="2767" w:type="dxa"/>
          </w:tcPr>
          <w:p w14:paraId="632992EE">
            <w:r>
              <w:rPr>
                <w:sz w:val="18"/>
              </w:rPr>
              <w:t>数据库地址</w:t>
            </w:r>
          </w:p>
        </w:tc>
      </w:tr>
      <w:tr w14:paraId="057DE3AC">
        <w:tblPrEx>
          <w:tblCellMar>
            <w:top w:w="0" w:type="dxa"/>
            <w:left w:w="108" w:type="dxa"/>
            <w:bottom w:w="0" w:type="dxa"/>
            <w:right w:w="108" w:type="dxa"/>
          </w:tblCellMar>
        </w:tblPrEx>
        <w:trPr>
          <w:jc w:val="center"/>
        </w:trPr>
        <w:tc>
          <w:tcPr>
            <w:tcW w:w="2767" w:type="dxa"/>
          </w:tcPr>
          <w:p w14:paraId="7DEDBF5A">
            <w:r>
              <w:rPr>
                <w:sz w:val="18"/>
              </w:rPr>
              <w:t>`DB_PORT`</w:t>
            </w:r>
          </w:p>
        </w:tc>
        <w:tc>
          <w:tcPr>
            <w:tcW w:w="2767" w:type="dxa"/>
          </w:tcPr>
          <w:p w14:paraId="37693B6D">
            <w:r>
              <w:rPr>
                <w:sz w:val="18"/>
              </w:rPr>
              <w:t>3306</w:t>
            </w:r>
          </w:p>
        </w:tc>
        <w:tc>
          <w:tcPr>
            <w:tcW w:w="2767" w:type="dxa"/>
          </w:tcPr>
          <w:p w14:paraId="0A04BFF1">
            <w:r>
              <w:rPr>
                <w:sz w:val="18"/>
              </w:rPr>
              <w:t>数据库端口</w:t>
            </w:r>
          </w:p>
        </w:tc>
      </w:tr>
      <w:tr w14:paraId="4EED6EF8">
        <w:tblPrEx>
          <w:tblCellMar>
            <w:top w:w="0" w:type="dxa"/>
            <w:left w:w="108" w:type="dxa"/>
            <w:bottom w:w="0" w:type="dxa"/>
            <w:right w:w="108" w:type="dxa"/>
          </w:tblCellMar>
        </w:tblPrEx>
        <w:trPr>
          <w:jc w:val="center"/>
        </w:trPr>
        <w:tc>
          <w:tcPr>
            <w:tcW w:w="2767" w:type="dxa"/>
          </w:tcPr>
          <w:p w14:paraId="7565B436">
            <w:r>
              <w:rPr>
                <w:sz w:val="18"/>
              </w:rPr>
              <w:t>`DB_NAME`</w:t>
            </w:r>
          </w:p>
        </w:tc>
        <w:tc>
          <w:tcPr>
            <w:tcW w:w="2767" w:type="dxa"/>
          </w:tcPr>
          <w:p w14:paraId="4EDF5A29">
            <w:r>
              <w:rPr>
                <w:sz w:val="18"/>
              </w:rPr>
              <w:t>project_platform</w:t>
            </w:r>
          </w:p>
        </w:tc>
        <w:tc>
          <w:tcPr>
            <w:tcW w:w="2767" w:type="dxa"/>
          </w:tcPr>
          <w:p w14:paraId="6F6BB2B4">
            <w:r>
              <w:rPr>
                <w:sz w:val="18"/>
              </w:rPr>
              <w:t>数据库名称</w:t>
            </w:r>
          </w:p>
        </w:tc>
      </w:tr>
      <w:tr w14:paraId="42B2FD3C">
        <w:tblPrEx>
          <w:tblCellMar>
            <w:top w:w="0" w:type="dxa"/>
            <w:left w:w="108" w:type="dxa"/>
            <w:bottom w:w="0" w:type="dxa"/>
            <w:right w:w="108" w:type="dxa"/>
          </w:tblCellMar>
        </w:tblPrEx>
        <w:trPr>
          <w:jc w:val="center"/>
        </w:trPr>
        <w:tc>
          <w:tcPr>
            <w:tcW w:w="2767" w:type="dxa"/>
          </w:tcPr>
          <w:p w14:paraId="030B1A4A">
            <w:r>
              <w:rPr>
                <w:sz w:val="18"/>
              </w:rPr>
              <w:t>`DB_USER`</w:t>
            </w:r>
          </w:p>
        </w:tc>
        <w:tc>
          <w:tcPr>
            <w:tcW w:w="2767" w:type="dxa"/>
          </w:tcPr>
          <w:p w14:paraId="740F92B5">
            <w:r>
              <w:rPr>
                <w:sz w:val="18"/>
              </w:rPr>
              <w:t>root</w:t>
            </w:r>
          </w:p>
        </w:tc>
        <w:tc>
          <w:tcPr>
            <w:tcW w:w="2767" w:type="dxa"/>
          </w:tcPr>
          <w:p w14:paraId="7E112D4F">
            <w:r>
              <w:rPr>
                <w:sz w:val="18"/>
              </w:rPr>
              <w:t>数据库用户</w:t>
            </w:r>
          </w:p>
        </w:tc>
      </w:tr>
      <w:tr w14:paraId="70256CA1">
        <w:tblPrEx>
          <w:tblCellMar>
            <w:top w:w="0" w:type="dxa"/>
            <w:left w:w="108" w:type="dxa"/>
            <w:bottom w:w="0" w:type="dxa"/>
            <w:right w:w="108" w:type="dxa"/>
          </w:tblCellMar>
        </w:tblPrEx>
        <w:trPr>
          <w:jc w:val="center"/>
        </w:trPr>
        <w:tc>
          <w:tcPr>
            <w:tcW w:w="2767" w:type="dxa"/>
          </w:tcPr>
          <w:p w14:paraId="293F5E81">
            <w:r>
              <w:rPr>
                <w:sz w:val="18"/>
              </w:rPr>
              <w:t>`DB_PASSWORD`</w:t>
            </w:r>
          </w:p>
        </w:tc>
        <w:tc>
          <w:tcPr>
            <w:tcW w:w="2767" w:type="dxa"/>
          </w:tcPr>
          <w:p w14:paraId="0DF3B861">
            <w:r>
              <w:rPr>
                <w:sz w:val="18"/>
              </w:rPr>
              <w:t>—</w:t>
            </w:r>
          </w:p>
        </w:tc>
        <w:tc>
          <w:tcPr>
            <w:tcW w:w="2767" w:type="dxa"/>
          </w:tcPr>
          <w:p w14:paraId="28F89FF8">
            <w:r>
              <w:rPr>
                <w:sz w:val="18"/>
              </w:rPr>
              <w:t>数据库密码（必填）</w:t>
            </w:r>
          </w:p>
        </w:tc>
      </w:tr>
      <w:tr w14:paraId="04A83DE7">
        <w:tblPrEx>
          <w:tblCellMar>
            <w:top w:w="0" w:type="dxa"/>
            <w:left w:w="108" w:type="dxa"/>
            <w:bottom w:w="0" w:type="dxa"/>
            <w:right w:w="108" w:type="dxa"/>
          </w:tblCellMar>
        </w:tblPrEx>
        <w:trPr>
          <w:jc w:val="center"/>
        </w:trPr>
        <w:tc>
          <w:tcPr>
            <w:tcW w:w="2767" w:type="dxa"/>
          </w:tcPr>
          <w:p w14:paraId="4362A920">
            <w:r>
              <w:rPr>
                <w:sz w:val="18"/>
              </w:rPr>
              <w:t>`REDIS_URL`</w:t>
            </w:r>
          </w:p>
        </w:tc>
        <w:tc>
          <w:tcPr>
            <w:tcW w:w="2767" w:type="dxa"/>
          </w:tcPr>
          <w:p w14:paraId="28EF9D3C">
            <w:r>
              <w:rPr>
                <w:sz w:val="18"/>
              </w:rPr>
              <w:t>redis://127.0.0.1:6379/0</w:t>
            </w:r>
          </w:p>
        </w:tc>
        <w:tc>
          <w:tcPr>
            <w:tcW w:w="2767" w:type="dxa"/>
          </w:tcPr>
          <w:p w14:paraId="7A3BC56D">
            <w:r>
              <w:rPr>
                <w:sz w:val="18"/>
              </w:rPr>
              <w:t>Redis 连接</w:t>
            </w:r>
          </w:p>
        </w:tc>
      </w:tr>
      <w:tr w14:paraId="6B2F23CB">
        <w:tblPrEx>
          <w:tblCellMar>
            <w:top w:w="0" w:type="dxa"/>
            <w:left w:w="108" w:type="dxa"/>
            <w:bottom w:w="0" w:type="dxa"/>
            <w:right w:w="108" w:type="dxa"/>
          </w:tblCellMar>
        </w:tblPrEx>
        <w:trPr>
          <w:jc w:val="center"/>
        </w:trPr>
        <w:tc>
          <w:tcPr>
            <w:tcW w:w="2767" w:type="dxa"/>
          </w:tcPr>
          <w:p w14:paraId="35570466">
            <w:r>
              <w:rPr>
                <w:sz w:val="18"/>
              </w:rPr>
              <w:t>`DJANGO_SECRET_KEY`</w:t>
            </w:r>
          </w:p>
        </w:tc>
        <w:tc>
          <w:tcPr>
            <w:tcW w:w="2767" w:type="dxa"/>
          </w:tcPr>
          <w:p w14:paraId="280D67AC">
            <w:r>
              <w:rPr>
                <w:sz w:val="18"/>
              </w:rPr>
              <w:t>—</w:t>
            </w:r>
          </w:p>
        </w:tc>
        <w:tc>
          <w:tcPr>
            <w:tcW w:w="2767" w:type="dxa"/>
          </w:tcPr>
          <w:p w14:paraId="3CC8177A">
            <w:r>
              <w:rPr>
                <w:sz w:val="18"/>
              </w:rPr>
              <w:t>Django 密钥（生产必填）</w:t>
            </w:r>
          </w:p>
        </w:tc>
      </w:tr>
      <w:tr w14:paraId="5F73CB73">
        <w:tblPrEx>
          <w:tblCellMar>
            <w:top w:w="0" w:type="dxa"/>
            <w:left w:w="108" w:type="dxa"/>
            <w:bottom w:w="0" w:type="dxa"/>
            <w:right w:w="108" w:type="dxa"/>
          </w:tblCellMar>
        </w:tblPrEx>
        <w:trPr>
          <w:jc w:val="center"/>
        </w:trPr>
        <w:tc>
          <w:tcPr>
            <w:tcW w:w="2767" w:type="dxa"/>
          </w:tcPr>
          <w:p w14:paraId="0D8B43E1">
            <w:r>
              <w:rPr>
                <w:sz w:val="18"/>
              </w:rPr>
              <w:t>`DJANGO_SETTINGS_MODULE`</w:t>
            </w:r>
          </w:p>
        </w:tc>
        <w:tc>
          <w:tcPr>
            <w:tcW w:w="2767" w:type="dxa"/>
          </w:tcPr>
          <w:p w14:paraId="63428962">
            <w:r>
              <w:rPr>
                <w:sz w:val="18"/>
              </w:rPr>
              <w:t>config.settings.base</w:t>
            </w:r>
          </w:p>
        </w:tc>
        <w:tc>
          <w:tcPr>
            <w:tcW w:w="2767" w:type="dxa"/>
          </w:tcPr>
          <w:p w14:paraId="3766A8C5">
            <w:r>
              <w:rPr>
                <w:sz w:val="18"/>
              </w:rPr>
              <w:t>配置模块</w:t>
            </w:r>
          </w:p>
        </w:tc>
      </w:tr>
      <w:tr w14:paraId="676135FB">
        <w:tblPrEx>
          <w:tblCellMar>
            <w:top w:w="0" w:type="dxa"/>
            <w:left w:w="108" w:type="dxa"/>
            <w:bottom w:w="0" w:type="dxa"/>
            <w:right w:w="108" w:type="dxa"/>
          </w:tblCellMar>
        </w:tblPrEx>
        <w:trPr>
          <w:jc w:val="center"/>
        </w:trPr>
        <w:tc>
          <w:tcPr>
            <w:tcW w:w="2767" w:type="dxa"/>
          </w:tcPr>
          <w:p w14:paraId="3F54CC53">
            <w:r>
              <w:rPr>
                <w:sz w:val="18"/>
              </w:rPr>
              <w:t>`DEBUG`</w:t>
            </w:r>
          </w:p>
        </w:tc>
        <w:tc>
          <w:tcPr>
            <w:tcW w:w="2767" w:type="dxa"/>
          </w:tcPr>
          <w:p w14:paraId="76946446">
            <w:r>
              <w:rPr>
                <w:sz w:val="18"/>
              </w:rPr>
              <w:t>false</w:t>
            </w:r>
          </w:p>
        </w:tc>
        <w:tc>
          <w:tcPr>
            <w:tcW w:w="2767" w:type="dxa"/>
          </w:tcPr>
          <w:p w14:paraId="3F379D63">
            <w:r>
              <w:rPr>
                <w:sz w:val="18"/>
              </w:rPr>
              <w:t>调试模式</w:t>
            </w:r>
          </w:p>
        </w:tc>
      </w:tr>
      <w:tr w14:paraId="7318AF7F">
        <w:tblPrEx>
          <w:tblCellMar>
            <w:top w:w="0" w:type="dxa"/>
            <w:left w:w="108" w:type="dxa"/>
            <w:bottom w:w="0" w:type="dxa"/>
            <w:right w:w="108" w:type="dxa"/>
          </w:tblCellMar>
        </w:tblPrEx>
        <w:trPr>
          <w:jc w:val="center"/>
        </w:trPr>
        <w:tc>
          <w:tcPr>
            <w:tcW w:w="2767" w:type="dxa"/>
          </w:tcPr>
          <w:p w14:paraId="3DB006DE">
            <w:r>
              <w:rPr>
                <w:sz w:val="18"/>
              </w:rPr>
              <w:t>`ALLOWED_HOSTS`</w:t>
            </w:r>
          </w:p>
        </w:tc>
        <w:tc>
          <w:tcPr>
            <w:tcW w:w="2767" w:type="dxa"/>
          </w:tcPr>
          <w:p w14:paraId="313BEEC6">
            <w:r>
              <w:rPr>
                <w:sz w:val="18"/>
              </w:rPr>
              <w:t>*</w:t>
            </w:r>
          </w:p>
        </w:tc>
        <w:tc>
          <w:tcPr>
            <w:tcW w:w="2767" w:type="dxa"/>
          </w:tcPr>
          <w:p w14:paraId="642E003D">
            <w:r>
              <w:rPr>
                <w:sz w:val="18"/>
              </w:rPr>
              <w:t>允许访问的主机</w:t>
            </w:r>
          </w:p>
        </w:tc>
      </w:tr>
      <w:tr w14:paraId="1C1F4C5E">
        <w:tblPrEx>
          <w:tblCellMar>
            <w:top w:w="0" w:type="dxa"/>
            <w:left w:w="108" w:type="dxa"/>
            <w:bottom w:w="0" w:type="dxa"/>
            <w:right w:w="108" w:type="dxa"/>
          </w:tblCellMar>
        </w:tblPrEx>
        <w:trPr>
          <w:jc w:val="center"/>
        </w:trPr>
        <w:tc>
          <w:tcPr>
            <w:tcW w:w="2767" w:type="dxa"/>
          </w:tcPr>
          <w:p w14:paraId="01014C22">
            <w:r>
              <w:rPr>
                <w:sz w:val="18"/>
              </w:rPr>
              <w:t>`CORS_ORIGINS`</w:t>
            </w:r>
          </w:p>
        </w:tc>
        <w:tc>
          <w:tcPr>
            <w:tcW w:w="2767" w:type="dxa"/>
          </w:tcPr>
          <w:p w14:paraId="3A6790F0">
            <w:r>
              <w:rPr>
                <w:sz w:val="18"/>
              </w:rPr>
              <w:t>localhost:5173</w:t>
            </w:r>
          </w:p>
        </w:tc>
        <w:tc>
          <w:tcPr>
            <w:tcW w:w="2767" w:type="dxa"/>
          </w:tcPr>
          <w:p w14:paraId="09605FDB">
            <w:r>
              <w:rPr>
                <w:sz w:val="18"/>
              </w:rPr>
              <w:t>跨域白名单</w:t>
            </w:r>
          </w:p>
        </w:tc>
      </w:tr>
      <w:tr w14:paraId="42B114BC">
        <w:tblPrEx>
          <w:tblCellMar>
            <w:top w:w="0" w:type="dxa"/>
            <w:left w:w="108" w:type="dxa"/>
            <w:bottom w:w="0" w:type="dxa"/>
            <w:right w:w="108" w:type="dxa"/>
          </w:tblCellMar>
        </w:tblPrEx>
        <w:trPr>
          <w:jc w:val="center"/>
        </w:trPr>
        <w:tc>
          <w:tcPr>
            <w:tcW w:w="2767" w:type="dxa"/>
          </w:tcPr>
          <w:p w14:paraId="234501A4">
            <w:r>
              <w:rPr>
                <w:sz w:val="18"/>
              </w:rPr>
              <w:t>`DOMAIN`</w:t>
            </w:r>
          </w:p>
        </w:tc>
        <w:tc>
          <w:tcPr>
            <w:tcW w:w="2767" w:type="dxa"/>
          </w:tcPr>
          <w:p w14:paraId="24AAA7FA">
            <w:r>
              <w:rPr>
                <w:sz w:val="18"/>
              </w:rPr>
              <w:t>—</w:t>
            </w:r>
          </w:p>
        </w:tc>
        <w:tc>
          <w:tcPr>
            <w:tcW w:w="2767" w:type="dxa"/>
          </w:tcPr>
          <w:p w14:paraId="645169F9">
            <w:r>
              <w:rPr>
                <w:sz w:val="18"/>
              </w:rPr>
              <w:t>生产环境域名</w:t>
            </w:r>
          </w:p>
        </w:tc>
      </w:tr>
    </w:tbl>
    <w:p w14:paraId="69ED003F"/>
    <w:p w14:paraId="764A5519">
      <w:pPr>
        <w:pStyle w:val="5"/>
        <w:bidi w:val="0"/>
      </w:pPr>
      <w:r>
        <w:t>6.2 Django Settings 模块</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00D2CEBF">
        <w:tblPrEx>
          <w:tblCellMar>
            <w:top w:w="0" w:type="dxa"/>
            <w:left w:w="108" w:type="dxa"/>
            <w:bottom w:w="0" w:type="dxa"/>
            <w:right w:w="108" w:type="dxa"/>
          </w:tblCellMar>
        </w:tblPrEx>
        <w:trPr>
          <w:jc w:val="center"/>
        </w:trPr>
        <w:tc>
          <w:tcPr>
            <w:tcW w:w="2767" w:type="dxa"/>
          </w:tcPr>
          <w:p w14:paraId="5181BC35">
            <w:pPr>
              <w:jc w:val="center"/>
            </w:pPr>
            <w:r>
              <w:rPr>
                <w:b/>
                <w:sz w:val="18"/>
              </w:rPr>
              <w:t>模块</w:t>
            </w:r>
          </w:p>
        </w:tc>
        <w:tc>
          <w:tcPr>
            <w:tcW w:w="2767" w:type="dxa"/>
          </w:tcPr>
          <w:p w14:paraId="50EAABF5">
            <w:pPr>
              <w:jc w:val="center"/>
            </w:pPr>
            <w:r>
              <w:rPr>
                <w:b/>
                <w:sz w:val="18"/>
              </w:rPr>
              <w:t>适用场景</w:t>
            </w:r>
          </w:p>
        </w:tc>
        <w:tc>
          <w:tcPr>
            <w:tcW w:w="2767" w:type="dxa"/>
          </w:tcPr>
          <w:p w14:paraId="252C1CF5">
            <w:pPr>
              <w:jc w:val="center"/>
            </w:pPr>
            <w:r>
              <w:rPr>
                <w:b/>
                <w:sz w:val="18"/>
              </w:rPr>
              <w:t>特点</w:t>
            </w:r>
          </w:p>
        </w:tc>
      </w:tr>
      <w:tr w14:paraId="091CBEE0">
        <w:tblPrEx>
          <w:tblCellMar>
            <w:top w:w="0" w:type="dxa"/>
            <w:left w:w="108" w:type="dxa"/>
            <w:bottom w:w="0" w:type="dxa"/>
            <w:right w:w="108" w:type="dxa"/>
          </w:tblCellMar>
        </w:tblPrEx>
        <w:trPr>
          <w:jc w:val="center"/>
        </w:trPr>
        <w:tc>
          <w:tcPr>
            <w:tcW w:w="2767" w:type="dxa"/>
          </w:tcPr>
          <w:p w14:paraId="71897EEB">
            <w:r>
              <w:rPr>
                <w:sz w:val="18"/>
              </w:rPr>
              <w:t>`config.settings.dev`</w:t>
            </w:r>
          </w:p>
        </w:tc>
        <w:tc>
          <w:tcPr>
            <w:tcW w:w="2767" w:type="dxa"/>
          </w:tcPr>
          <w:p w14:paraId="5AC650CD">
            <w:r>
              <w:rPr>
                <w:sz w:val="18"/>
              </w:rPr>
              <w:t>本地开发</w:t>
            </w:r>
          </w:p>
        </w:tc>
        <w:tc>
          <w:tcPr>
            <w:tcW w:w="2767" w:type="dxa"/>
          </w:tcPr>
          <w:p w14:paraId="5F2E3C91">
            <w:r>
              <w:rPr>
                <w:sz w:val="18"/>
              </w:rPr>
              <w:t>DEBUG=True, SQLite</w:t>
            </w:r>
          </w:p>
        </w:tc>
      </w:tr>
      <w:tr w14:paraId="49969122">
        <w:tblPrEx>
          <w:tblCellMar>
            <w:top w:w="0" w:type="dxa"/>
            <w:left w:w="108" w:type="dxa"/>
            <w:bottom w:w="0" w:type="dxa"/>
            <w:right w:w="108" w:type="dxa"/>
          </w:tblCellMar>
        </w:tblPrEx>
        <w:trPr>
          <w:jc w:val="center"/>
        </w:trPr>
        <w:tc>
          <w:tcPr>
            <w:tcW w:w="2767" w:type="dxa"/>
          </w:tcPr>
          <w:p w14:paraId="6F8DFA5C">
            <w:r>
              <w:rPr>
                <w:sz w:val="18"/>
              </w:rPr>
              <w:t>`config.settings.base`</w:t>
            </w:r>
          </w:p>
        </w:tc>
        <w:tc>
          <w:tcPr>
            <w:tcW w:w="2767" w:type="dxa"/>
          </w:tcPr>
          <w:p w14:paraId="22B1DE08">
            <w:r>
              <w:rPr>
                <w:sz w:val="18"/>
              </w:rPr>
              <w:t>Docker 开发</w:t>
            </w:r>
          </w:p>
        </w:tc>
        <w:tc>
          <w:tcPr>
            <w:tcW w:w="2767" w:type="dxa"/>
          </w:tcPr>
          <w:p w14:paraId="13610DA4">
            <w:r>
              <w:rPr>
                <w:sz w:val="18"/>
              </w:rPr>
              <w:t>DEBUG=True, MySQL</w:t>
            </w:r>
          </w:p>
        </w:tc>
      </w:tr>
      <w:tr w14:paraId="2E1DD2CC">
        <w:tblPrEx>
          <w:tblCellMar>
            <w:top w:w="0" w:type="dxa"/>
            <w:left w:w="108" w:type="dxa"/>
            <w:bottom w:w="0" w:type="dxa"/>
            <w:right w:w="108" w:type="dxa"/>
          </w:tblCellMar>
        </w:tblPrEx>
        <w:trPr>
          <w:jc w:val="center"/>
        </w:trPr>
        <w:tc>
          <w:tcPr>
            <w:tcW w:w="2767" w:type="dxa"/>
          </w:tcPr>
          <w:p w14:paraId="16097A7F">
            <w:r>
              <w:rPr>
                <w:sz w:val="18"/>
              </w:rPr>
              <w:t>`config.settings.prod`</w:t>
            </w:r>
          </w:p>
        </w:tc>
        <w:tc>
          <w:tcPr>
            <w:tcW w:w="2767" w:type="dxa"/>
          </w:tcPr>
          <w:p w14:paraId="11B9ABEC">
            <w:r>
              <w:rPr>
                <w:sz w:val="18"/>
              </w:rPr>
              <w:t>生产部署</w:t>
            </w:r>
          </w:p>
        </w:tc>
        <w:tc>
          <w:tcPr>
            <w:tcW w:w="2767" w:type="dxa"/>
          </w:tcPr>
          <w:p w14:paraId="78D02D3C">
            <w:r>
              <w:rPr>
                <w:sz w:val="18"/>
              </w:rPr>
              <w:t>DEBUG=False, MySQL, 安全配置</w:t>
            </w:r>
          </w:p>
        </w:tc>
      </w:tr>
    </w:tbl>
    <w:p w14:paraId="78A45D4A"/>
    <w:p w14:paraId="04989EB8">
      <w:pPr>
        <w:pStyle w:val="5"/>
        <w:bidi w:val="0"/>
      </w:pPr>
      <w:r>
        <w:rPr>
          <w:rFonts w:hint="eastAsia"/>
          <w:lang w:eastAsia="zh-CN"/>
        </w:rPr>
        <w:t>（</w:t>
      </w:r>
      <w:r>
        <w:rPr>
          <w:rFonts w:hint="eastAsia"/>
          <w:lang w:val="en-US" w:eastAsia="zh-CN"/>
        </w:rPr>
        <w:t>7</w:t>
      </w:r>
      <w:r>
        <w:rPr>
          <w:rFonts w:hint="eastAsia"/>
          <w:lang w:eastAsia="zh-CN"/>
        </w:rPr>
        <w:t>）</w:t>
      </w:r>
      <w:r>
        <w:t>验证安装</w:t>
      </w:r>
    </w:p>
    <w:p w14:paraId="0E9657AE">
      <w:r>
        <w:t>安装完成后，验证各服务是否正常：</w:t>
      </w:r>
    </w:p>
    <w:p w14:paraId="46FD58E2">
      <w:pPr>
        <w:spacing w:before="0" w:after="0" w:line="260" w:lineRule="exact"/>
        <w:rPr>
          <w:sz w:val="32"/>
          <w:szCs w:val="36"/>
        </w:rPr>
      </w:pPr>
      <w:r>
        <w:rPr>
          <w:rFonts w:ascii="Consolas" w:hAnsi="Consolas" w:eastAsia="Consolas"/>
          <w:color w:val="2D2D2D"/>
          <w:sz w:val="21"/>
          <w:szCs w:val="36"/>
        </w:rPr>
        <w:t># 检查后端 API</w:t>
      </w:r>
    </w:p>
    <w:p w14:paraId="71E9F256">
      <w:pPr>
        <w:spacing w:before="0" w:after="0" w:line="260" w:lineRule="exact"/>
        <w:rPr>
          <w:sz w:val="32"/>
          <w:szCs w:val="36"/>
        </w:rPr>
      </w:pPr>
      <w:r>
        <w:rPr>
          <w:rFonts w:ascii="Consolas" w:hAnsi="Consolas" w:eastAsia="Consolas"/>
          <w:color w:val="2D2D2D"/>
          <w:sz w:val="21"/>
          <w:szCs w:val="36"/>
        </w:rPr>
        <w:t>curl http://localhost:8000/api/auth/profile/ -H "Authorization: Bearer &lt;token&gt;"</w:t>
      </w:r>
    </w:p>
    <w:p w14:paraId="6E0E0564">
      <w:pPr>
        <w:spacing w:before="0" w:after="0" w:line="260" w:lineRule="exact"/>
        <w:rPr>
          <w:sz w:val="32"/>
          <w:szCs w:val="36"/>
        </w:rPr>
      </w:pPr>
      <w:r>
        <w:rPr>
          <w:rFonts w:ascii="Consolas" w:hAnsi="Consolas" w:eastAsia="Consolas"/>
          <w:color w:val="2D2D2D"/>
          <w:sz w:val="21"/>
          <w:szCs w:val="36"/>
        </w:rPr>
        <w:t xml:space="preserve"> </w:t>
      </w:r>
    </w:p>
    <w:p w14:paraId="6D2BD1D1">
      <w:pPr>
        <w:spacing w:before="0" w:after="0" w:line="260" w:lineRule="exact"/>
        <w:rPr>
          <w:sz w:val="32"/>
          <w:szCs w:val="36"/>
        </w:rPr>
      </w:pPr>
      <w:r>
        <w:rPr>
          <w:rFonts w:ascii="Consolas" w:hAnsi="Consolas" w:eastAsia="Consolas"/>
          <w:color w:val="2D2D2D"/>
          <w:sz w:val="21"/>
          <w:szCs w:val="36"/>
        </w:rPr>
        <w:t># 检查前端</w:t>
      </w:r>
    </w:p>
    <w:p w14:paraId="5D230E37">
      <w:pPr>
        <w:spacing w:before="0" w:after="0" w:line="260" w:lineRule="exact"/>
        <w:rPr>
          <w:sz w:val="32"/>
          <w:szCs w:val="36"/>
        </w:rPr>
      </w:pPr>
      <w:r>
        <w:rPr>
          <w:rFonts w:ascii="Consolas" w:hAnsi="Consolas" w:eastAsia="Consolas"/>
          <w:color w:val="2D2D2D"/>
          <w:sz w:val="21"/>
          <w:szCs w:val="36"/>
        </w:rPr>
        <w:t>curl http://localhost:5173</w:t>
      </w:r>
    </w:p>
    <w:p w14:paraId="6846B9E0">
      <w:pPr>
        <w:spacing w:before="0" w:after="0" w:line="260" w:lineRule="exact"/>
        <w:rPr>
          <w:sz w:val="32"/>
          <w:szCs w:val="36"/>
        </w:rPr>
      </w:pPr>
      <w:r>
        <w:rPr>
          <w:rFonts w:ascii="Consolas" w:hAnsi="Consolas" w:eastAsia="Consolas"/>
          <w:color w:val="2D2D2D"/>
          <w:sz w:val="21"/>
          <w:szCs w:val="36"/>
        </w:rPr>
        <w:t xml:space="preserve"> </w:t>
      </w:r>
    </w:p>
    <w:p w14:paraId="7A9F1D59">
      <w:pPr>
        <w:spacing w:before="0" w:after="0" w:line="260" w:lineRule="exact"/>
        <w:rPr>
          <w:sz w:val="32"/>
          <w:szCs w:val="36"/>
        </w:rPr>
      </w:pPr>
      <w:r>
        <w:rPr>
          <w:rFonts w:ascii="Consolas" w:hAnsi="Consolas" w:eastAsia="Consolas"/>
          <w:color w:val="2D2D2D"/>
          <w:sz w:val="21"/>
          <w:szCs w:val="36"/>
        </w:rPr>
        <w:t># Docker 环境检查容器状态</w:t>
      </w:r>
    </w:p>
    <w:p w14:paraId="72354046">
      <w:pPr>
        <w:spacing w:before="0" w:after="0" w:line="260" w:lineRule="exact"/>
        <w:rPr>
          <w:sz w:val="32"/>
          <w:szCs w:val="36"/>
        </w:rPr>
      </w:pPr>
      <w:r>
        <w:rPr>
          <w:rFonts w:ascii="Consolas" w:hAnsi="Consolas" w:eastAsia="Consolas"/>
          <w:color w:val="2D2D2D"/>
          <w:sz w:val="21"/>
          <w:szCs w:val="36"/>
        </w:rPr>
        <w:t>docker-compose ps</w:t>
      </w:r>
    </w:p>
    <w:p w14:paraId="2B9CB295"/>
    <w:p w14:paraId="0C119575">
      <w:r>
        <w:t xml:space="preserve">进入系统后，使用种子数据中的测试账号登录（如果执行了 </w:t>
      </w:r>
      <w:r>
        <w:rPr>
          <w:rFonts w:ascii="Consolas" w:hAnsi="Consolas"/>
          <w:color w:val="C7254E"/>
          <w:sz w:val="18"/>
        </w:rPr>
        <w:t>seed_dev</w:t>
      </w:r>
      <w:r>
        <w:t>），或注册新账号开始使用。</w:t>
      </w:r>
    </w:p>
    <w:p w14:paraId="17097251">
      <w:pPr>
        <w:pStyle w:val="5"/>
        <w:bidi w:val="0"/>
        <w:rPr>
          <w:rFonts w:hint="default"/>
          <w:lang w:val="en-US"/>
        </w:rPr>
      </w:pPr>
      <w:r>
        <w:rPr>
          <w:rFonts w:hint="eastAsia"/>
          <w:lang w:eastAsia="zh-CN"/>
        </w:rPr>
        <w:t>（</w:t>
      </w:r>
      <w:r>
        <w:rPr>
          <w:rFonts w:hint="eastAsia"/>
          <w:lang w:val="en-US" w:eastAsia="zh-CN"/>
        </w:rPr>
        <w:t>8</w:t>
      </w:r>
      <w:r>
        <w:rPr>
          <w:rFonts w:hint="eastAsia"/>
          <w:lang w:eastAsia="zh-CN"/>
        </w:rPr>
        <w:t>）</w:t>
      </w:r>
      <w:r>
        <w:rPr>
          <w:rFonts w:hint="eastAsia"/>
          <w:lang w:val="en-US" w:eastAsia="zh-CN"/>
        </w:rPr>
        <w:t>直接访问</w:t>
      </w:r>
    </w:p>
    <w:p w14:paraId="3C108308">
      <w:pPr>
        <w:ind w:firstLine="720" w:firstLineChars="0"/>
        <w:rPr>
          <w:rFonts w:hint="eastAsia"/>
          <w:lang w:val="en-US" w:eastAsia="zh-CN"/>
        </w:rPr>
      </w:pPr>
      <w:r>
        <w:rPr>
          <w:rFonts w:hint="eastAsia"/>
          <w:lang w:val="en-US" w:eastAsia="zh-CN"/>
        </w:rPr>
        <w:t>目前系统已经部署在阿里云云端服务器上，可以通过输入ip进行云端访问。</w:t>
      </w:r>
    </w:p>
    <w:p w14:paraId="6F9268D6">
      <w:pPr>
        <w:ind w:firstLine="720" w:firstLineChars="0"/>
      </w:pPr>
      <w:r>
        <w:rPr>
          <w:rFonts w:hint="eastAsia"/>
          <w:lang w:val="en-US" w:eastAsia="zh-CN"/>
        </w:rPr>
        <w:t>浏览器访问，</w:t>
      </w:r>
      <w:r>
        <w:rPr>
          <w:rFonts w:hint="eastAsia"/>
          <w:b/>
          <w:bCs/>
        </w:rPr>
        <w:t>http://112.124.20.36/</w:t>
      </w:r>
      <w:r>
        <w:rPr>
          <w:rFonts w:hint="eastAsia"/>
          <w:lang w:eastAsia="zh-CN"/>
        </w:rPr>
        <w:t>，</w:t>
      </w:r>
      <w:r>
        <w:rPr>
          <w:rFonts w:hint="eastAsia"/>
          <w:lang w:val="en-US" w:eastAsia="zh-CN"/>
        </w:rPr>
        <w:t>进行注册登录后即可在云端体验系统功能。</w:t>
      </w:r>
      <w:r>
        <w:br w:type="page"/>
      </w:r>
    </w:p>
    <w:p w14:paraId="49995522">
      <w:pPr>
        <w:pStyle w:val="3"/>
        <w:bidi w:val="0"/>
        <w:rPr>
          <w:rFonts w:hint="default"/>
          <w:lang w:val="en-US" w:eastAsia="zh-CN"/>
        </w:rPr>
      </w:pPr>
      <w:bookmarkStart w:id="25" w:name="_Toc3920"/>
      <w:bookmarkStart w:id="26" w:name="_Toc5274"/>
      <w:r>
        <w:rPr>
          <w:rFonts w:hint="eastAsia"/>
          <w:lang w:val="en-US" w:eastAsia="zh-CN"/>
        </w:rPr>
        <w:t>五、使用说明</w:t>
      </w:r>
      <w:bookmarkEnd w:id="25"/>
      <w:bookmarkEnd w:id="26"/>
    </w:p>
    <w:p w14:paraId="389453CF">
      <w:pPr>
        <w:pStyle w:val="4"/>
        <w:bidi w:val="0"/>
      </w:pPr>
      <w:bookmarkStart w:id="27" w:name="_Toc23085"/>
      <w:bookmarkStart w:id="28" w:name="_Toc6669"/>
      <w:r>
        <w:t>软件使用说明书</w:t>
      </w:r>
      <w:bookmarkEnd w:id="27"/>
      <w:bookmarkEnd w:id="28"/>
    </w:p>
    <w:p w14:paraId="64871538">
      <w:pPr>
        <w:pStyle w:val="5"/>
        <w:bidi w:val="0"/>
      </w:pPr>
      <w:r>
        <w:rPr>
          <w:rFonts w:hint="eastAsia"/>
          <w:lang w:eastAsia="zh-CN"/>
        </w:rPr>
        <w:t>（</w:t>
      </w:r>
      <w:r>
        <w:rPr>
          <w:rFonts w:hint="eastAsia"/>
          <w:lang w:val="en-US" w:eastAsia="zh-CN"/>
        </w:rPr>
        <w:t>1</w:t>
      </w:r>
      <w:r>
        <w:rPr>
          <w:rFonts w:hint="eastAsia"/>
          <w:lang w:eastAsia="zh-CN"/>
        </w:rPr>
        <w:t>）</w:t>
      </w:r>
      <w:r>
        <w:t>概述</w:t>
      </w:r>
    </w:p>
    <w:p w14:paraId="1C2ABF56">
      <w:r>
        <w:t>NoStockHub 是一款基于 Web 的软件项目管理平台，支持多项目管理、任务跟踪、敏捷看板、甘特图、冲刺管理、工时记录、文件管理和报表生成。系统采用前后端分离架构，前端基于 Vue 3 + Element Plus，后端基于 Django REST Framework。</w:t>
      </w:r>
    </w:p>
    <w:p w14:paraId="06E52624">
      <w:pPr>
        <w:pStyle w:val="5"/>
        <w:bidi w:val="0"/>
      </w:pPr>
      <w:r>
        <w:rPr>
          <w:rFonts w:hint="eastAsia"/>
          <w:lang w:eastAsia="zh-CN"/>
        </w:rPr>
        <w:t>（</w:t>
      </w:r>
      <w:r>
        <w:rPr>
          <w:rFonts w:hint="eastAsia"/>
          <w:lang w:val="en-US" w:eastAsia="zh-CN"/>
        </w:rPr>
        <w:t>2</w:t>
      </w:r>
      <w:r>
        <w:rPr>
          <w:rFonts w:hint="eastAsia"/>
          <w:lang w:eastAsia="zh-CN"/>
        </w:rPr>
        <w:t>）</w:t>
      </w:r>
      <w:r>
        <w:t>快速开始</w:t>
      </w:r>
    </w:p>
    <w:p w14:paraId="10186E73">
      <w:pPr>
        <w:pStyle w:val="5"/>
        <w:bidi w:val="0"/>
      </w:pPr>
      <w:r>
        <w:t>2.1 注册账号</w:t>
      </w:r>
    </w:p>
    <w:p w14:paraId="00F79621">
      <w:pPr>
        <w:pStyle w:val="14"/>
        <w:numPr>
          <w:ilvl w:val="0"/>
          <w:numId w:val="0"/>
        </w:numPr>
        <w:tabs>
          <w:tab w:val="clear" w:pos="360"/>
        </w:tabs>
        <w:ind w:left="360" w:leftChars="0" w:hanging="360" w:firstLineChars="0"/>
      </w:pPr>
      <w:r>
        <w:rPr>
          <w:rFonts w:ascii="微软雅黑" w:hAnsi="微软雅黑" w:eastAsia="微软雅黑" w:cstheme="minorBidi"/>
          <w:sz w:val="21"/>
          <w:szCs w:val="22"/>
          <w:lang w:val="en-US" w:eastAsia="en-US" w:bidi="ar-SA"/>
        </w:rPr>
        <w:t>54.</w:t>
      </w:r>
      <w:r>
        <w:t>打开系统首页</w:t>
      </w:r>
      <w:r>
        <w:rPr>
          <w:rFonts w:hint="eastAsia"/>
          <w:lang w:eastAsia="zh-CN"/>
        </w:rPr>
        <w:t>（</w:t>
      </w:r>
      <w:r>
        <w:rPr>
          <w:rFonts w:hint="eastAsia"/>
          <w:lang w:val="en-US" w:eastAsia="zh-CN"/>
        </w:rPr>
        <w:t>本地或</w:t>
      </w:r>
      <w:r>
        <w:rPr>
          <w:rFonts w:hint="eastAsia"/>
          <w:b/>
          <w:bCs/>
        </w:rPr>
        <w:t>http://112.124.20.36/</w:t>
      </w:r>
      <w:r>
        <w:rPr>
          <w:rFonts w:hint="eastAsia"/>
          <w:lang w:eastAsia="zh-CN"/>
        </w:rPr>
        <w:t>）</w:t>
      </w:r>
      <w:r>
        <w:t xml:space="preserve">，点击登录页底部的 </w:t>
      </w:r>
      <w:r>
        <w:rPr>
          <w:b/>
        </w:rPr>
        <w:t>"立即注册"</w:t>
      </w:r>
      <w:r>
        <w:t xml:space="preserve"> 链接</w:t>
      </w:r>
    </w:p>
    <w:p w14:paraId="1714CF46">
      <w:pPr>
        <w:pStyle w:val="14"/>
        <w:numPr>
          <w:ilvl w:val="0"/>
          <w:numId w:val="0"/>
        </w:numPr>
        <w:tabs>
          <w:tab w:val="clear" w:pos="360"/>
        </w:tabs>
        <w:ind w:left="360" w:leftChars="0" w:hanging="360" w:firstLineChars="0"/>
      </w:pPr>
      <w:r>
        <w:rPr>
          <w:rFonts w:ascii="微软雅黑" w:hAnsi="微软雅黑" w:eastAsia="微软雅黑" w:cstheme="minorBidi"/>
          <w:sz w:val="21"/>
          <w:szCs w:val="22"/>
          <w:lang w:val="en-US" w:eastAsia="en-US" w:bidi="ar-SA"/>
        </w:rPr>
        <w:t>55.</w:t>
      </w:r>
      <w:r>
        <w:t>填写用户名（3-20 个字符）、邮箱、密码（至少 6 位）、确认密码，手机号可选</w:t>
      </w:r>
    </w:p>
    <w:p w14:paraId="45586832">
      <w:pPr>
        <w:pStyle w:val="14"/>
        <w:numPr>
          <w:ilvl w:val="0"/>
          <w:numId w:val="0"/>
        </w:numPr>
        <w:tabs>
          <w:tab w:val="clear" w:pos="360"/>
        </w:tabs>
        <w:ind w:left="360" w:leftChars="0" w:hanging="360" w:firstLineChars="0"/>
      </w:pPr>
      <w:r>
        <w:rPr>
          <w:rFonts w:ascii="微软雅黑" w:hAnsi="微软雅黑" w:eastAsia="微软雅黑" w:cstheme="minorBidi"/>
          <w:sz w:val="21"/>
          <w:szCs w:val="22"/>
          <w:lang w:val="en-US" w:eastAsia="en-US" w:bidi="ar-SA"/>
        </w:rPr>
        <w:t>56.</w:t>
      </w:r>
      <w:r>
        <w:t xml:space="preserve">点击 </w:t>
      </w:r>
      <w:r>
        <w:rPr>
          <w:b/>
        </w:rPr>
        <w:t>"注册"</w:t>
      </w:r>
      <w:r>
        <w:t xml:space="preserve"> 按钮，注册成功后自动返回登录页</w:t>
      </w:r>
    </w:p>
    <w:p w14:paraId="47CACB1B">
      <w:pPr>
        <w:pStyle w:val="5"/>
        <w:bidi w:val="0"/>
      </w:pPr>
      <w:r>
        <w:t>2.2 登录</w:t>
      </w:r>
    </w:p>
    <w:p w14:paraId="4F19C238">
      <w:pPr>
        <w:pStyle w:val="14"/>
        <w:numPr>
          <w:ilvl w:val="0"/>
          <w:numId w:val="0"/>
        </w:numPr>
        <w:tabs>
          <w:tab w:val="clear" w:pos="360"/>
        </w:tabs>
        <w:ind w:left="360" w:leftChars="0" w:hanging="360" w:firstLineChars="0"/>
      </w:pPr>
      <w:r>
        <w:rPr>
          <w:rFonts w:ascii="微软雅黑" w:hAnsi="微软雅黑" w:eastAsia="微软雅黑" w:cstheme="minorBidi"/>
          <w:sz w:val="21"/>
          <w:szCs w:val="22"/>
          <w:lang w:val="en-US" w:eastAsia="en-US" w:bidi="ar-SA"/>
        </w:rPr>
        <w:t>57.</w:t>
      </w:r>
      <w:r>
        <w:t>输入</w:t>
      </w:r>
      <w:r>
        <w:rPr>
          <w:b/>
        </w:rPr>
        <w:t>用户名或邮箱</w:t>
      </w:r>
      <w:r>
        <w:t>（支持两种方式登录）</w:t>
      </w:r>
    </w:p>
    <w:p w14:paraId="44EA0599">
      <w:pPr>
        <w:pStyle w:val="14"/>
        <w:numPr>
          <w:ilvl w:val="0"/>
          <w:numId w:val="0"/>
        </w:numPr>
        <w:tabs>
          <w:tab w:val="clear" w:pos="360"/>
        </w:tabs>
        <w:ind w:left="360" w:leftChars="0" w:hanging="360" w:firstLineChars="0"/>
      </w:pPr>
      <w:r>
        <w:rPr>
          <w:rFonts w:ascii="微软雅黑" w:hAnsi="微软雅黑" w:eastAsia="微软雅黑" w:cstheme="minorBidi"/>
          <w:sz w:val="21"/>
          <w:szCs w:val="22"/>
          <w:lang w:val="en-US" w:eastAsia="en-US" w:bidi="ar-SA"/>
        </w:rPr>
        <w:t>58.</w:t>
      </w:r>
      <w:r>
        <w:t>输入密码</w:t>
      </w:r>
    </w:p>
    <w:p w14:paraId="4D2EC0A9">
      <w:pPr>
        <w:pStyle w:val="14"/>
        <w:numPr>
          <w:ilvl w:val="0"/>
          <w:numId w:val="0"/>
        </w:numPr>
        <w:tabs>
          <w:tab w:val="clear" w:pos="360"/>
        </w:tabs>
        <w:ind w:left="360" w:leftChars="0" w:hanging="360" w:firstLineChars="0"/>
      </w:pPr>
      <w:r>
        <w:rPr>
          <w:rFonts w:ascii="微软雅黑" w:hAnsi="微软雅黑" w:eastAsia="微软雅黑" w:cstheme="minorBidi"/>
          <w:sz w:val="21"/>
          <w:szCs w:val="22"/>
          <w:lang w:val="en-US" w:eastAsia="en-US" w:bidi="ar-SA"/>
        </w:rPr>
        <w:t>59.</w:t>
      </w:r>
      <w:r>
        <w:t>可选勾选"记住我"，下次访问自动填充用户名</w:t>
      </w:r>
    </w:p>
    <w:p w14:paraId="2B8A31B3">
      <w:pPr>
        <w:pStyle w:val="14"/>
        <w:numPr>
          <w:ilvl w:val="0"/>
          <w:numId w:val="0"/>
        </w:numPr>
        <w:tabs>
          <w:tab w:val="clear" w:pos="360"/>
        </w:tabs>
        <w:ind w:left="360" w:leftChars="0" w:hanging="360" w:firstLineChars="0"/>
      </w:pPr>
      <w:r>
        <w:rPr>
          <w:rFonts w:ascii="微软雅黑" w:hAnsi="微软雅黑" w:eastAsia="微软雅黑" w:cstheme="minorBidi"/>
          <w:sz w:val="21"/>
          <w:szCs w:val="22"/>
          <w:lang w:val="en-US" w:eastAsia="en-US" w:bidi="ar-SA"/>
        </w:rPr>
        <w:t>60.</w:t>
      </w:r>
      <w:r>
        <w:t xml:space="preserve">点击 </w:t>
      </w:r>
      <w:r>
        <w:rPr>
          <w:b/>
        </w:rPr>
        <w:t>"登录"</w:t>
      </w:r>
      <w:r>
        <w:t xml:space="preserve"> 按钮进入系统</w:t>
      </w:r>
    </w:p>
    <w:p w14:paraId="63FC4F01">
      <w:pPr>
        <w:pStyle w:val="5"/>
        <w:bidi w:val="0"/>
      </w:pPr>
      <w:r>
        <w:t>2.3 界面布局</w:t>
      </w:r>
    </w:p>
    <w:p w14:paraId="3EADD712">
      <w:r>
        <w:t>登录后进入系统主界面，包含以下区域：</w:t>
      </w:r>
    </w:p>
    <w:p w14:paraId="2A149EA1">
      <w:pPr>
        <w:pStyle w:val="16"/>
      </w:pPr>
      <w:r>
        <w:rPr>
          <w:b/>
        </w:rPr>
        <w:t>顶部导航栏</w:t>
      </w:r>
      <w:r>
        <w:t>：系统名称、通知图标、用户头像下拉菜单</w:t>
      </w:r>
    </w:p>
    <w:p w14:paraId="40D5B8BB">
      <w:pPr>
        <w:pStyle w:val="16"/>
      </w:pPr>
      <w:r>
        <w:rPr>
          <w:b/>
        </w:rPr>
        <w:t>左侧菜单栏</w:t>
      </w:r>
      <w:r>
        <w:t>：仪表盘、项目列表，展开项目后可进入各功能页面</w:t>
      </w:r>
    </w:p>
    <w:p w14:paraId="150DA3F8">
      <w:pPr>
        <w:pStyle w:val="16"/>
      </w:pPr>
      <w:r>
        <w:rPr>
          <w:b/>
        </w:rPr>
        <w:t>主内容区</w:t>
      </w:r>
      <w:r>
        <w:t>：当前功能页面的操作区域</w:t>
      </w:r>
    </w:p>
    <w:p w14:paraId="36559E27">
      <w:pPr>
        <w:pStyle w:val="5"/>
        <w:bidi w:val="0"/>
      </w:pPr>
      <w:r>
        <w:rPr>
          <w:rFonts w:hint="eastAsia"/>
          <w:lang w:eastAsia="zh-CN"/>
        </w:rPr>
        <w:t>（</w:t>
      </w:r>
      <w:r>
        <w:rPr>
          <w:rFonts w:hint="eastAsia"/>
          <w:lang w:val="en-US" w:eastAsia="zh-CN"/>
        </w:rPr>
        <w:t>3</w:t>
      </w:r>
      <w:r>
        <w:rPr>
          <w:rFonts w:hint="eastAsia"/>
          <w:lang w:eastAsia="zh-CN"/>
        </w:rPr>
        <w:t>）</w:t>
      </w:r>
      <w:r>
        <w:t>仪表盘</w:t>
      </w:r>
    </w:p>
    <w:p w14:paraId="490F8976">
      <w:r>
        <w:t>仪表盘是登录后的默认首页，展示个人工作概览：</w:t>
      </w:r>
    </w:p>
    <w:p w14:paraId="6533BF32">
      <w:pPr>
        <w:pStyle w:val="16"/>
      </w:pPr>
      <w:r>
        <w:rPr>
          <w:b/>
        </w:rPr>
        <w:t>统计卡片</w:t>
      </w:r>
      <w:r>
        <w:t>：参与项目数、待办任务、进行中任务、已完成任务</w:t>
      </w:r>
    </w:p>
    <w:p w14:paraId="27C78FA8">
      <w:pPr>
        <w:pStyle w:val="16"/>
      </w:pPr>
      <w:r>
        <w:rPr>
          <w:b/>
        </w:rPr>
        <w:t>我的任务</w:t>
      </w:r>
      <w:r>
        <w:t>：当前用户负责的任务列表，点击可查看详情</w:t>
      </w:r>
    </w:p>
    <w:p w14:paraId="7E0BEA46">
      <w:pPr>
        <w:pStyle w:val="16"/>
      </w:pPr>
      <w:r>
        <w:rPr>
          <w:b/>
        </w:rPr>
        <w:t>我的项目</w:t>
      </w:r>
      <w:r>
        <w:t>：已参与的最近项目，点击进入项目详情</w:t>
      </w:r>
    </w:p>
    <w:p w14:paraId="4E5E00CA">
      <w:pPr>
        <w:pStyle w:val="16"/>
      </w:pPr>
      <w:r>
        <w:rPr>
          <w:b/>
        </w:rPr>
        <w:t>最近活动</w:t>
      </w:r>
      <w:r>
        <w:t>：项目内的操作动态时间线</w:t>
      </w:r>
    </w:p>
    <w:p w14:paraId="40321397">
      <w:pPr>
        <w:pStyle w:val="5"/>
        <w:bidi w:val="0"/>
      </w:pPr>
      <w:r>
        <w:rPr>
          <w:rFonts w:hint="eastAsia"/>
          <w:lang w:eastAsia="zh-CN"/>
        </w:rPr>
        <w:t>（</w:t>
      </w:r>
      <w:r>
        <w:rPr>
          <w:rFonts w:hint="eastAsia"/>
          <w:lang w:val="en-US" w:eastAsia="zh-CN"/>
        </w:rPr>
        <w:t>4</w:t>
      </w:r>
      <w:r>
        <w:rPr>
          <w:rFonts w:hint="eastAsia"/>
          <w:lang w:eastAsia="zh-CN"/>
        </w:rPr>
        <w:t>）</w:t>
      </w:r>
      <w:r>
        <w:t>项目管理</w:t>
      </w:r>
    </w:p>
    <w:p w14:paraId="0FE5477A">
      <w:pPr>
        <w:pStyle w:val="5"/>
        <w:bidi w:val="0"/>
      </w:pPr>
      <w:r>
        <w:t>4.1 项目列表</w:t>
      </w:r>
    </w:p>
    <w:p w14:paraId="34CDE51C">
      <w:r>
        <w:t xml:space="preserve">点击左侧 </w:t>
      </w:r>
      <w:r>
        <w:rPr>
          <w:b/>
        </w:rPr>
        <w:t>"项目列表"</w:t>
      </w:r>
      <w:r>
        <w:t xml:space="preserve"> 进入，展示所有可见项目：</w:t>
      </w:r>
    </w:p>
    <w:p w14:paraId="5ACD8F89">
      <w:pPr>
        <w:pStyle w:val="16"/>
      </w:pPr>
      <w:r>
        <w:rPr>
          <w:b/>
        </w:rPr>
        <w:t>搜索</w:t>
      </w:r>
      <w:r>
        <w:t>：按项目名称搜索</w:t>
      </w:r>
    </w:p>
    <w:p w14:paraId="310F87CB">
      <w:pPr>
        <w:pStyle w:val="16"/>
      </w:pPr>
      <w:r>
        <w:rPr>
          <w:b/>
        </w:rPr>
        <w:t>状态筛选</w:t>
      </w:r>
      <w:r>
        <w:t>：按规划中 / 进行中 / 已完成 / 已归档筛选</w:t>
      </w:r>
    </w:p>
    <w:p w14:paraId="2A78002C">
      <w:pPr>
        <w:pStyle w:val="16"/>
      </w:pPr>
      <w:r>
        <w:rPr>
          <w:b/>
        </w:rPr>
        <w:t>卡片展示</w:t>
      </w:r>
      <w:r>
        <w:t>：项目名称、进度、任务统计、状态、可见性标签</w:t>
      </w:r>
    </w:p>
    <w:p w14:paraId="33B46DEE">
      <w:pPr>
        <w:pStyle w:val="16"/>
      </w:pPr>
      <w:r>
        <w:rPr>
          <w:b/>
        </w:rPr>
        <w:t>新建项目</w:t>
      </w:r>
      <w:r>
        <w:t xml:space="preserve">：点击右上角 </w:t>
      </w:r>
      <w:r>
        <w:rPr>
          <w:b/>
        </w:rPr>
        <w:t>"+ 新建项目"</w:t>
      </w:r>
      <w:r>
        <w:t xml:space="preserve"> 按钮，填写项目名称、描述、起止日期、可见性（公开/私密）</w:t>
      </w:r>
    </w:p>
    <w:p w14:paraId="2A8BDDAA">
      <w:pPr>
        <w:pStyle w:val="5"/>
        <w:bidi w:val="0"/>
      </w:pPr>
      <w:r>
        <w:t>4.2 项目概览</w:t>
      </w:r>
    </w:p>
    <w:p w14:paraId="70B0F8A8">
      <w:r>
        <w:t>进入项目后，默认显示</w:t>
      </w:r>
      <w:r>
        <w:rPr>
          <w:b/>
        </w:rPr>
        <w:t>项目概览</w:t>
      </w:r>
      <w:r>
        <w:t>页面：</w:t>
      </w:r>
    </w:p>
    <w:p w14:paraId="1CE66069">
      <w:pPr>
        <w:pStyle w:val="16"/>
      </w:pPr>
      <w:r>
        <w:t>项目基本信息（描述、日期、负责人）</w:t>
      </w:r>
    </w:p>
    <w:p w14:paraId="347B4570">
      <w:pPr>
        <w:pStyle w:val="16"/>
      </w:pPr>
      <w:r>
        <w:t>团队成员列表</w:t>
      </w:r>
    </w:p>
    <w:p w14:paraId="0EE80DBE">
      <w:pPr>
        <w:pStyle w:val="16"/>
      </w:pPr>
      <w:r>
        <w:t>任务统计（总数 / 已完成 / 进行中）</w:t>
      </w:r>
    </w:p>
    <w:p w14:paraId="5E9BFCC4">
      <w:pPr>
        <w:pStyle w:val="16"/>
      </w:pPr>
      <w:r>
        <w:t>进度燃尽图</w:t>
      </w:r>
    </w:p>
    <w:p w14:paraId="2201FFC7">
      <w:pPr>
        <w:pStyle w:val="16"/>
      </w:pPr>
      <w:r>
        <w:t>最近活动时间线</w:t>
      </w:r>
    </w:p>
    <w:p w14:paraId="6E77AE73">
      <w:pPr>
        <w:pStyle w:val="5"/>
        <w:bidi w:val="0"/>
      </w:pPr>
      <w:r>
        <w:t>4.3 项目详情</w:t>
      </w:r>
    </w:p>
    <w:p w14:paraId="6A842063">
      <w:r>
        <w:t xml:space="preserve">点击项目内的 </w:t>
      </w:r>
      <w:r>
        <w:rPr>
          <w:b/>
        </w:rPr>
        <w:t>"项目详情"</w:t>
      </w:r>
      <w:r>
        <w:t xml:space="preserve"> 可进行更多操作：</w:t>
      </w:r>
    </w:p>
    <w:p w14:paraId="4A6B0BAD">
      <w:pPr>
        <w:pStyle w:val="16"/>
      </w:pPr>
      <w:r>
        <w:rPr>
          <w:b/>
        </w:rPr>
        <w:t>编辑项目</w:t>
      </w:r>
      <w:r>
        <w:t>：修改名称、描述、日期、状态、可见性</w:t>
      </w:r>
    </w:p>
    <w:p w14:paraId="1339D077">
      <w:pPr>
        <w:pStyle w:val="16"/>
      </w:pPr>
      <w:r>
        <w:rPr>
          <w:b/>
        </w:rPr>
        <w:t>团队成员</w:t>
      </w:r>
      <w:r>
        <w:t xml:space="preserve">：查看成员列表，点击 </w:t>
      </w:r>
      <w:r>
        <w:rPr>
          <w:b/>
        </w:rPr>
        <w:t>"+ 邀请成员"</w:t>
      </w:r>
      <w:r>
        <w:t xml:space="preserve"> 搜索用户名并选择角色（成员/观察者）</w:t>
      </w:r>
    </w:p>
    <w:p w14:paraId="75481F2D">
      <w:pPr>
        <w:pStyle w:val="16"/>
      </w:pPr>
      <w:r>
        <w:rPr>
          <w:b/>
        </w:rPr>
        <w:t>里程碑</w:t>
      </w:r>
      <w:r>
        <w:t>：创建、编辑、切换完成状态、删除里程碑</w:t>
      </w:r>
    </w:p>
    <w:p w14:paraId="68ECF851">
      <w:pPr>
        <w:pStyle w:val="16"/>
      </w:pPr>
      <w:r>
        <w:rPr>
          <w:b/>
        </w:rPr>
        <w:t>进入看板</w:t>
      </w:r>
      <w:r>
        <w:t>：快捷跳转到任务看板</w:t>
      </w:r>
    </w:p>
    <w:p w14:paraId="4425DE36">
      <w:pPr>
        <w:pStyle w:val="16"/>
      </w:pPr>
      <w:r>
        <w:rPr>
          <w:b/>
        </w:rPr>
        <w:t>删除项目</w:t>
      </w:r>
      <w:r>
        <w:t>：删除整个项目及其所有数据（谨慎操作）</w:t>
      </w:r>
    </w:p>
    <w:p w14:paraId="08545F13">
      <w:pPr>
        <w:pStyle w:val="5"/>
        <w:bidi w:val="0"/>
      </w:pPr>
      <w:r>
        <w:t>4.4 项目状态</w:t>
      </w:r>
    </w:p>
    <w:tbl>
      <w:tblPr>
        <w:tblStyle w:val="35"/>
        <w:tblW w:w="0" w:type="auto"/>
        <w:jc w:val="center"/>
        <w:tblLayout w:type="autofit"/>
        <w:tblCellMar>
          <w:top w:w="0" w:type="dxa"/>
          <w:left w:w="108" w:type="dxa"/>
          <w:bottom w:w="0" w:type="dxa"/>
          <w:right w:w="108" w:type="dxa"/>
        </w:tblCellMar>
      </w:tblPr>
      <w:tblGrid>
        <w:gridCol w:w="4150"/>
        <w:gridCol w:w="4150"/>
      </w:tblGrid>
      <w:tr w14:paraId="23323C37">
        <w:tblPrEx>
          <w:tblCellMar>
            <w:top w:w="0" w:type="dxa"/>
            <w:left w:w="108" w:type="dxa"/>
            <w:bottom w:w="0" w:type="dxa"/>
            <w:right w:w="108" w:type="dxa"/>
          </w:tblCellMar>
        </w:tblPrEx>
        <w:trPr>
          <w:jc w:val="center"/>
        </w:trPr>
        <w:tc>
          <w:tcPr>
            <w:tcW w:w="4150" w:type="dxa"/>
          </w:tcPr>
          <w:p w14:paraId="2314AE5A">
            <w:pPr>
              <w:jc w:val="center"/>
            </w:pPr>
            <w:r>
              <w:rPr>
                <w:b/>
                <w:sz w:val="18"/>
              </w:rPr>
              <w:t>状态</w:t>
            </w:r>
          </w:p>
        </w:tc>
        <w:tc>
          <w:tcPr>
            <w:tcW w:w="4150" w:type="dxa"/>
          </w:tcPr>
          <w:p w14:paraId="28A2A992">
            <w:pPr>
              <w:jc w:val="center"/>
            </w:pPr>
            <w:r>
              <w:rPr>
                <w:b/>
                <w:sz w:val="18"/>
              </w:rPr>
              <w:t>含义</w:t>
            </w:r>
          </w:p>
        </w:tc>
      </w:tr>
      <w:tr w14:paraId="106C9E6A">
        <w:tblPrEx>
          <w:tblCellMar>
            <w:top w:w="0" w:type="dxa"/>
            <w:left w:w="108" w:type="dxa"/>
            <w:bottom w:w="0" w:type="dxa"/>
            <w:right w:w="108" w:type="dxa"/>
          </w:tblCellMar>
        </w:tblPrEx>
        <w:trPr>
          <w:jc w:val="center"/>
        </w:trPr>
        <w:tc>
          <w:tcPr>
            <w:tcW w:w="4150" w:type="dxa"/>
          </w:tcPr>
          <w:p w14:paraId="041773A4">
            <w:r>
              <w:rPr>
                <w:sz w:val="18"/>
              </w:rPr>
              <w:t>规划中</w:t>
            </w:r>
          </w:p>
        </w:tc>
        <w:tc>
          <w:tcPr>
            <w:tcW w:w="4150" w:type="dxa"/>
          </w:tcPr>
          <w:p w14:paraId="5CA3E8AD">
            <w:r>
              <w:rPr>
                <w:sz w:val="18"/>
              </w:rPr>
              <w:t>项目仍在规划设计阶段</w:t>
            </w:r>
          </w:p>
        </w:tc>
      </w:tr>
      <w:tr w14:paraId="2DAD5935">
        <w:tblPrEx>
          <w:tblCellMar>
            <w:top w:w="0" w:type="dxa"/>
            <w:left w:w="108" w:type="dxa"/>
            <w:bottom w:w="0" w:type="dxa"/>
            <w:right w:w="108" w:type="dxa"/>
          </w:tblCellMar>
        </w:tblPrEx>
        <w:trPr>
          <w:jc w:val="center"/>
        </w:trPr>
        <w:tc>
          <w:tcPr>
            <w:tcW w:w="4150" w:type="dxa"/>
          </w:tcPr>
          <w:p w14:paraId="52D597D4">
            <w:r>
              <w:rPr>
                <w:sz w:val="18"/>
              </w:rPr>
              <w:t>进行中</w:t>
            </w:r>
          </w:p>
        </w:tc>
        <w:tc>
          <w:tcPr>
            <w:tcW w:w="4150" w:type="dxa"/>
          </w:tcPr>
          <w:p w14:paraId="644599C8">
            <w:r>
              <w:rPr>
                <w:sz w:val="18"/>
              </w:rPr>
              <w:t>项目正在执行</w:t>
            </w:r>
          </w:p>
        </w:tc>
      </w:tr>
      <w:tr w14:paraId="161AB946">
        <w:tblPrEx>
          <w:tblCellMar>
            <w:top w:w="0" w:type="dxa"/>
            <w:left w:w="108" w:type="dxa"/>
            <w:bottom w:w="0" w:type="dxa"/>
            <w:right w:w="108" w:type="dxa"/>
          </w:tblCellMar>
        </w:tblPrEx>
        <w:trPr>
          <w:jc w:val="center"/>
        </w:trPr>
        <w:tc>
          <w:tcPr>
            <w:tcW w:w="4150" w:type="dxa"/>
          </w:tcPr>
          <w:p w14:paraId="3BB6CC24">
            <w:r>
              <w:rPr>
                <w:sz w:val="18"/>
              </w:rPr>
              <w:t>已完成</w:t>
            </w:r>
          </w:p>
        </w:tc>
        <w:tc>
          <w:tcPr>
            <w:tcW w:w="4150" w:type="dxa"/>
          </w:tcPr>
          <w:p w14:paraId="38491DB5">
            <w:r>
              <w:rPr>
                <w:sz w:val="18"/>
              </w:rPr>
              <w:t>项目已交付完成</w:t>
            </w:r>
          </w:p>
        </w:tc>
      </w:tr>
      <w:tr w14:paraId="51C966A7">
        <w:tblPrEx>
          <w:tblCellMar>
            <w:top w:w="0" w:type="dxa"/>
            <w:left w:w="108" w:type="dxa"/>
            <w:bottom w:w="0" w:type="dxa"/>
            <w:right w:w="108" w:type="dxa"/>
          </w:tblCellMar>
        </w:tblPrEx>
        <w:trPr>
          <w:jc w:val="center"/>
        </w:trPr>
        <w:tc>
          <w:tcPr>
            <w:tcW w:w="4150" w:type="dxa"/>
          </w:tcPr>
          <w:p w14:paraId="546F9644">
            <w:r>
              <w:rPr>
                <w:sz w:val="18"/>
              </w:rPr>
              <w:t>已归档</w:t>
            </w:r>
          </w:p>
        </w:tc>
        <w:tc>
          <w:tcPr>
            <w:tcW w:w="4150" w:type="dxa"/>
          </w:tcPr>
          <w:p w14:paraId="01060940">
            <w:r>
              <w:rPr>
                <w:sz w:val="18"/>
              </w:rPr>
              <w:t>项目已归档，不再活跃</w:t>
            </w:r>
          </w:p>
        </w:tc>
      </w:tr>
    </w:tbl>
    <w:p w14:paraId="5C862AFE"/>
    <w:p w14:paraId="606F8565">
      <w:pPr>
        <w:pStyle w:val="5"/>
        <w:bidi w:val="0"/>
      </w:pPr>
      <w:r>
        <w:rPr>
          <w:rFonts w:hint="eastAsia"/>
          <w:lang w:eastAsia="zh-CN"/>
        </w:rPr>
        <w:t>（</w:t>
      </w:r>
      <w:r>
        <w:rPr>
          <w:rFonts w:hint="eastAsia"/>
          <w:lang w:val="en-US" w:eastAsia="zh-CN"/>
        </w:rPr>
        <w:t>5</w:t>
      </w:r>
      <w:r>
        <w:rPr>
          <w:rFonts w:hint="eastAsia"/>
          <w:lang w:eastAsia="zh-CN"/>
        </w:rPr>
        <w:t>）</w:t>
      </w:r>
      <w:r>
        <w:t>任务管理</w:t>
      </w:r>
    </w:p>
    <w:p w14:paraId="6C4FF978">
      <w:pPr>
        <w:pStyle w:val="5"/>
        <w:bidi w:val="0"/>
      </w:pPr>
      <w:r>
        <w:t>5.1 任务列表</w:t>
      </w:r>
    </w:p>
    <w:p w14:paraId="4A57499B">
      <w:r>
        <w:t xml:space="preserve">左侧选择项目后，点击 </w:t>
      </w:r>
      <w:r>
        <w:rPr>
          <w:b/>
        </w:rPr>
        <w:t>"任务列表"</w:t>
      </w:r>
      <w:r>
        <w:t xml:space="preserve"> 进入：</w:t>
      </w:r>
    </w:p>
    <w:p w14:paraId="572F77BB">
      <w:pPr>
        <w:pStyle w:val="16"/>
      </w:pPr>
      <w:r>
        <w:rPr>
          <w:b/>
        </w:rPr>
        <w:t>筛选工具栏</w:t>
      </w:r>
      <w:r>
        <w:t>：</w:t>
      </w:r>
    </w:p>
    <w:p w14:paraId="08F6A52D">
      <w:pPr>
        <w:pStyle w:val="16"/>
      </w:pPr>
      <w:r>
        <w:t>搜索框：按任务名称或描述搜索（自动防抖搜索）</w:t>
      </w:r>
    </w:p>
    <w:p w14:paraId="2587E662">
      <w:pPr>
        <w:pStyle w:val="16"/>
      </w:pPr>
      <w:r>
        <w:t>状态多选：待办 / 进行中 / 审核中 / 已完成 / 阻塞</w:t>
      </w:r>
    </w:p>
    <w:p w14:paraId="496CFE69">
      <w:pPr>
        <w:pStyle w:val="16"/>
      </w:pPr>
      <w:r>
        <w:t>优先级：低 / 中 / 高 / 紧急</w:t>
      </w:r>
    </w:p>
    <w:p w14:paraId="480EC75E">
      <w:pPr>
        <w:pStyle w:val="16"/>
      </w:pPr>
      <w:r>
        <w:t>类型：任务 / 缺陷 / 史诗</w:t>
      </w:r>
    </w:p>
    <w:p w14:paraId="55938A3E">
      <w:pPr>
        <w:pStyle w:val="16"/>
      </w:pPr>
      <w:r>
        <w:t>负责人：按团队成员筛选</w:t>
      </w:r>
    </w:p>
    <w:p w14:paraId="6BE846F3">
      <w:pPr>
        <w:pStyle w:val="16"/>
      </w:pPr>
      <w:r>
        <w:rPr>
          <w:b/>
        </w:rPr>
        <w:t>"清除筛选"</w:t>
      </w:r>
      <w:r>
        <w:t xml:space="preserve"> 按钮：一键重置所有筛选条件</w:t>
      </w:r>
    </w:p>
    <w:p w14:paraId="03B04F7C">
      <w:pPr>
        <w:pStyle w:val="16"/>
      </w:pPr>
      <w:r>
        <w:rPr>
          <w:b/>
        </w:rPr>
        <w:t>表格列表</w:t>
      </w:r>
      <w:r>
        <w:t>：</w:t>
      </w:r>
    </w:p>
    <w:p w14:paraId="40D6B916">
      <w:pPr>
        <w:pStyle w:val="16"/>
      </w:pPr>
      <w:r>
        <w:t>左侧复选框：勾选即可将任务标记为完成</w:t>
      </w:r>
    </w:p>
    <w:p w14:paraId="6B8D56FD">
      <w:pPr>
        <w:pStyle w:val="16"/>
      </w:pPr>
      <w:r>
        <w:t>点击任务行：打开任务详情对话框</w:t>
      </w:r>
    </w:p>
    <w:p w14:paraId="3ADE1594">
      <w:pPr>
        <w:pStyle w:val="16"/>
      </w:pPr>
      <w:r>
        <w:t>任务名称、类型标签、优先级标签、负责人头像、截止日期（过期显示红色）、状态下拉</w:t>
      </w:r>
    </w:p>
    <w:p w14:paraId="6C57F54D">
      <w:pPr>
        <w:pStyle w:val="16"/>
      </w:pPr>
      <w:r>
        <w:t>排序：点击列头切换升降序</w:t>
      </w:r>
    </w:p>
    <w:p w14:paraId="5057BDDF">
      <w:pPr>
        <w:pStyle w:val="16"/>
      </w:pPr>
      <w:r>
        <w:rPr>
          <w:b/>
        </w:rPr>
        <w:t>编辑/删除</w:t>
      </w:r>
      <w:r>
        <w:t>：每行操作列有编辑和删除按钮</w:t>
      </w:r>
    </w:p>
    <w:p w14:paraId="11004C3C">
      <w:pPr>
        <w:pStyle w:val="16"/>
      </w:pPr>
      <w:r>
        <w:rPr>
          <w:b/>
        </w:rPr>
        <w:t>分页</w:t>
      </w:r>
      <w:r>
        <w:t>：底部页码导航，可调整每页显示条数</w:t>
      </w:r>
    </w:p>
    <w:p w14:paraId="0C150AFE">
      <w:pPr>
        <w:pStyle w:val="16"/>
      </w:pPr>
      <w:r>
        <w:rPr>
          <w:b/>
        </w:rPr>
        <w:t>新建任务</w:t>
      </w:r>
      <w:r>
        <w:t xml:space="preserve">：点击右上角 </w:t>
      </w:r>
      <w:r>
        <w:rPr>
          <w:b/>
        </w:rPr>
        <w:t>"+ 新任务"</w:t>
      </w:r>
      <w:r>
        <w:t xml:space="preserve"> 按钮</w:t>
      </w:r>
    </w:p>
    <w:p w14:paraId="71775DE1">
      <w:pPr>
        <w:pStyle w:val="5"/>
        <w:bidi w:val="0"/>
      </w:pPr>
      <w:r>
        <w:t>5.2 创建/编辑任务</w:t>
      </w:r>
    </w:p>
    <w:p w14:paraId="5FB27CAE">
      <w:r>
        <w:t>打开任务对话框后，填写以下信息：</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20A21CE0">
        <w:tblPrEx>
          <w:tblCellMar>
            <w:top w:w="0" w:type="dxa"/>
            <w:left w:w="108" w:type="dxa"/>
            <w:bottom w:w="0" w:type="dxa"/>
            <w:right w:w="108" w:type="dxa"/>
          </w:tblCellMar>
        </w:tblPrEx>
        <w:trPr>
          <w:jc w:val="center"/>
        </w:trPr>
        <w:tc>
          <w:tcPr>
            <w:tcW w:w="2767" w:type="dxa"/>
          </w:tcPr>
          <w:p w14:paraId="751C01CC">
            <w:pPr>
              <w:jc w:val="center"/>
            </w:pPr>
            <w:r>
              <w:rPr>
                <w:b/>
                <w:sz w:val="18"/>
              </w:rPr>
              <w:t>字段</w:t>
            </w:r>
          </w:p>
        </w:tc>
        <w:tc>
          <w:tcPr>
            <w:tcW w:w="2767" w:type="dxa"/>
          </w:tcPr>
          <w:p w14:paraId="72FC66F7">
            <w:pPr>
              <w:jc w:val="center"/>
            </w:pPr>
            <w:r>
              <w:rPr>
                <w:b/>
                <w:sz w:val="18"/>
              </w:rPr>
              <w:t>说明</w:t>
            </w:r>
          </w:p>
        </w:tc>
        <w:tc>
          <w:tcPr>
            <w:tcW w:w="2767" w:type="dxa"/>
          </w:tcPr>
          <w:p w14:paraId="7C23D4BD">
            <w:pPr>
              <w:jc w:val="center"/>
            </w:pPr>
            <w:r>
              <w:rPr>
                <w:b/>
                <w:sz w:val="18"/>
              </w:rPr>
              <w:t>必填</w:t>
            </w:r>
          </w:p>
        </w:tc>
      </w:tr>
      <w:tr w14:paraId="347CA7FC">
        <w:tblPrEx>
          <w:tblCellMar>
            <w:top w:w="0" w:type="dxa"/>
            <w:left w:w="108" w:type="dxa"/>
            <w:bottom w:w="0" w:type="dxa"/>
            <w:right w:w="108" w:type="dxa"/>
          </w:tblCellMar>
        </w:tblPrEx>
        <w:trPr>
          <w:jc w:val="center"/>
        </w:trPr>
        <w:tc>
          <w:tcPr>
            <w:tcW w:w="2767" w:type="dxa"/>
          </w:tcPr>
          <w:p w14:paraId="363F8333">
            <w:r>
              <w:rPr>
                <w:sz w:val="18"/>
              </w:rPr>
              <w:t>标题</w:t>
            </w:r>
          </w:p>
        </w:tc>
        <w:tc>
          <w:tcPr>
            <w:tcW w:w="2767" w:type="dxa"/>
          </w:tcPr>
          <w:p w14:paraId="7482DF7E">
            <w:r>
              <w:rPr>
                <w:sz w:val="18"/>
              </w:rPr>
              <w:t>任务名称</w:t>
            </w:r>
          </w:p>
        </w:tc>
        <w:tc>
          <w:tcPr>
            <w:tcW w:w="2767" w:type="dxa"/>
          </w:tcPr>
          <w:p w14:paraId="7F2A9F7F">
            <w:r>
              <w:rPr>
                <w:sz w:val="18"/>
              </w:rPr>
              <w:t>是</w:t>
            </w:r>
          </w:p>
        </w:tc>
      </w:tr>
      <w:tr w14:paraId="41DF7829">
        <w:tblPrEx>
          <w:tblCellMar>
            <w:top w:w="0" w:type="dxa"/>
            <w:left w:w="108" w:type="dxa"/>
            <w:bottom w:w="0" w:type="dxa"/>
            <w:right w:w="108" w:type="dxa"/>
          </w:tblCellMar>
        </w:tblPrEx>
        <w:trPr>
          <w:jc w:val="center"/>
        </w:trPr>
        <w:tc>
          <w:tcPr>
            <w:tcW w:w="2767" w:type="dxa"/>
          </w:tcPr>
          <w:p w14:paraId="3D24E134">
            <w:r>
              <w:rPr>
                <w:sz w:val="18"/>
              </w:rPr>
              <w:t>描述</w:t>
            </w:r>
          </w:p>
        </w:tc>
        <w:tc>
          <w:tcPr>
            <w:tcW w:w="2767" w:type="dxa"/>
          </w:tcPr>
          <w:p w14:paraId="173D054C">
            <w:r>
              <w:rPr>
                <w:sz w:val="18"/>
              </w:rPr>
              <w:t>详细说明</w:t>
            </w:r>
          </w:p>
        </w:tc>
        <w:tc>
          <w:tcPr>
            <w:tcW w:w="2767" w:type="dxa"/>
          </w:tcPr>
          <w:p w14:paraId="7F0C4E1B">
            <w:r>
              <w:rPr>
                <w:sz w:val="18"/>
              </w:rPr>
              <w:t>否</w:t>
            </w:r>
          </w:p>
        </w:tc>
      </w:tr>
      <w:tr w14:paraId="1E67B4B4">
        <w:tblPrEx>
          <w:tblCellMar>
            <w:top w:w="0" w:type="dxa"/>
            <w:left w:w="108" w:type="dxa"/>
            <w:bottom w:w="0" w:type="dxa"/>
            <w:right w:w="108" w:type="dxa"/>
          </w:tblCellMar>
        </w:tblPrEx>
        <w:trPr>
          <w:jc w:val="center"/>
        </w:trPr>
        <w:tc>
          <w:tcPr>
            <w:tcW w:w="2767" w:type="dxa"/>
          </w:tcPr>
          <w:p w14:paraId="448AD4AB">
            <w:r>
              <w:rPr>
                <w:sz w:val="18"/>
              </w:rPr>
              <w:t>类型</w:t>
            </w:r>
          </w:p>
        </w:tc>
        <w:tc>
          <w:tcPr>
            <w:tcW w:w="2767" w:type="dxa"/>
          </w:tcPr>
          <w:p w14:paraId="657C2018">
            <w:r>
              <w:rPr>
                <w:sz w:val="18"/>
              </w:rPr>
              <w:t>任务 / 缺陷 / 史诗</w:t>
            </w:r>
          </w:p>
        </w:tc>
        <w:tc>
          <w:tcPr>
            <w:tcW w:w="2767" w:type="dxa"/>
          </w:tcPr>
          <w:p w14:paraId="0CD55D5F">
            <w:r>
              <w:rPr>
                <w:sz w:val="18"/>
              </w:rPr>
              <w:t>否</w:t>
            </w:r>
          </w:p>
        </w:tc>
      </w:tr>
      <w:tr w14:paraId="328DC5C0">
        <w:tblPrEx>
          <w:tblCellMar>
            <w:top w:w="0" w:type="dxa"/>
            <w:left w:w="108" w:type="dxa"/>
            <w:bottom w:w="0" w:type="dxa"/>
            <w:right w:w="108" w:type="dxa"/>
          </w:tblCellMar>
        </w:tblPrEx>
        <w:trPr>
          <w:jc w:val="center"/>
        </w:trPr>
        <w:tc>
          <w:tcPr>
            <w:tcW w:w="2767" w:type="dxa"/>
          </w:tcPr>
          <w:p w14:paraId="426C3A1D">
            <w:r>
              <w:rPr>
                <w:sz w:val="18"/>
              </w:rPr>
              <w:t>优先级</w:t>
            </w:r>
          </w:p>
        </w:tc>
        <w:tc>
          <w:tcPr>
            <w:tcW w:w="2767" w:type="dxa"/>
          </w:tcPr>
          <w:p w14:paraId="4B6CFBE4">
            <w:r>
              <w:rPr>
                <w:sz w:val="18"/>
              </w:rPr>
              <w:t>低 / 中 / 高 / 紧急</w:t>
            </w:r>
          </w:p>
        </w:tc>
        <w:tc>
          <w:tcPr>
            <w:tcW w:w="2767" w:type="dxa"/>
          </w:tcPr>
          <w:p w14:paraId="75237DBB">
            <w:r>
              <w:rPr>
                <w:sz w:val="18"/>
              </w:rPr>
              <w:t>否</w:t>
            </w:r>
          </w:p>
        </w:tc>
      </w:tr>
      <w:tr w14:paraId="2B044A73">
        <w:tblPrEx>
          <w:tblCellMar>
            <w:top w:w="0" w:type="dxa"/>
            <w:left w:w="108" w:type="dxa"/>
            <w:bottom w:w="0" w:type="dxa"/>
            <w:right w:w="108" w:type="dxa"/>
          </w:tblCellMar>
        </w:tblPrEx>
        <w:trPr>
          <w:jc w:val="center"/>
        </w:trPr>
        <w:tc>
          <w:tcPr>
            <w:tcW w:w="2767" w:type="dxa"/>
          </w:tcPr>
          <w:p w14:paraId="44FE1A06">
            <w:r>
              <w:rPr>
                <w:sz w:val="18"/>
              </w:rPr>
              <w:t>状态</w:t>
            </w:r>
          </w:p>
        </w:tc>
        <w:tc>
          <w:tcPr>
            <w:tcW w:w="2767" w:type="dxa"/>
          </w:tcPr>
          <w:p w14:paraId="455CC8E9">
            <w:r>
              <w:rPr>
                <w:sz w:val="18"/>
              </w:rPr>
              <w:t>当前任务状态</w:t>
            </w:r>
          </w:p>
        </w:tc>
        <w:tc>
          <w:tcPr>
            <w:tcW w:w="2767" w:type="dxa"/>
          </w:tcPr>
          <w:p w14:paraId="4117AA40">
            <w:r>
              <w:rPr>
                <w:sz w:val="18"/>
              </w:rPr>
              <w:t>否</w:t>
            </w:r>
          </w:p>
        </w:tc>
      </w:tr>
      <w:tr w14:paraId="18B3F518">
        <w:tblPrEx>
          <w:tblCellMar>
            <w:top w:w="0" w:type="dxa"/>
            <w:left w:w="108" w:type="dxa"/>
            <w:bottom w:w="0" w:type="dxa"/>
            <w:right w:w="108" w:type="dxa"/>
          </w:tblCellMar>
        </w:tblPrEx>
        <w:trPr>
          <w:jc w:val="center"/>
        </w:trPr>
        <w:tc>
          <w:tcPr>
            <w:tcW w:w="2767" w:type="dxa"/>
          </w:tcPr>
          <w:p w14:paraId="15411A6E">
            <w:r>
              <w:rPr>
                <w:sz w:val="18"/>
              </w:rPr>
              <w:t>开始日期</w:t>
            </w:r>
          </w:p>
        </w:tc>
        <w:tc>
          <w:tcPr>
            <w:tcW w:w="2767" w:type="dxa"/>
          </w:tcPr>
          <w:p w14:paraId="5F7AFAB4">
            <w:r>
              <w:rPr>
                <w:sz w:val="18"/>
              </w:rPr>
              <w:t>计划开始时间</w:t>
            </w:r>
          </w:p>
        </w:tc>
        <w:tc>
          <w:tcPr>
            <w:tcW w:w="2767" w:type="dxa"/>
          </w:tcPr>
          <w:p w14:paraId="4974DADF">
            <w:r>
              <w:rPr>
                <w:sz w:val="18"/>
              </w:rPr>
              <w:t>否</w:t>
            </w:r>
          </w:p>
        </w:tc>
      </w:tr>
      <w:tr w14:paraId="77831D25">
        <w:tblPrEx>
          <w:tblCellMar>
            <w:top w:w="0" w:type="dxa"/>
            <w:left w:w="108" w:type="dxa"/>
            <w:bottom w:w="0" w:type="dxa"/>
            <w:right w:w="108" w:type="dxa"/>
          </w:tblCellMar>
        </w:tblPrEx>
        <w:trPr>
          <w:jc w:val="center"/>
        </w:trPr>
        <w:tc>
          <w:tcPr>
            <w:tcW w:w="2767" w:type="dxa"/>
          </w:tcPr>
          <w:p w14:paraId="0E727A77">
            <w:r>
              <w:rPr>
                <w:sz w:val="18"/>
              </w:rPr>
              <w:t>截止日期</w:t>
            </w:r>
          </w:p>
        </w:tc>
        <w:tc>
          <w:tcPr>
            <w:tcW w:w="2767" w:type="dxa"/>
          </w:tcPr>
          <w:p w14:paraId="75F57DA6">
            <w:r>
              <w:rPr>
                <w:sz w:val="18"/>
              </w:rPr>
              <w:t>计划完成时间</w:t>
            </w:r>
          </w:p>
        </w:tc>
        <w:tc>
          <w:tcPr>
            <w:tcW w:w="2767" w:type="dxa"/>
          </w:tcPr>
          <w:p w14:paraId="57777E51">
            <w:r>
              <w:rPr>
                <w:sz w:val="18"/>
              </w:rPr>
              <w:t>否</w:t>
            </w:r>
          </w:p>
        </w:tc>
      </w:tr>
      <w:tr w14:paraId="1A644C56">
        <w:tblPrEx>
          <w:tblCellMar>
            <w:top w:w="0" w:type="dxa"/>
            <w:left w:w="108" w:type="dxa"/>
            <w:bottom w:w="0" w:type="dxa"/>
            <w:right w:w="108" w:type="dxa"/>
          </w:tblCellMar>
        </w:tblPrEx>
        <w:trPr>
          <w:jc w:val="center"/>
        </w:trPr>
        <w:tc>
          <w:tcPr>
            <w:tcW w:w="2767" w:type="dxa"/>
          </w:tcPr>
          <w:p w14:paraId="51B7AFE4">
            <w:r>
              <w:rPr>
                <w:sz w:val="18"/>
              </w:rPr>
              <w:t>预估工时</w:t>
            </w:r>
          </w:p>
        </w:tc>
        <w:tc>
          <w:tcPr>
            <w:tcW w:w="2767" w:type="dxa"/>
          </w:tcPr>
          <w:p w14:paraId="028759BC">
            <w:r>
              <w:rPr>
                <w:sz w:val="18"/>
              </w:rPr>
              <w:t>预计耗时（小时）</w:t>
            </w:r>
          </w:p>
        </w:tc>
        <w:tc>
          <w:tcPr>
            <w:tcW w:w="2767" w:type="dxa"/>
          </w:tcPr>
          <w:p w14:paraId="42FDEB79">
            <w:r>
              <w:rPr>
                <w:sz w:val="18"/>
              </w:rPr>
              <w:t>否</w:t>
            </w:r>
          </w:p>
        </w:tc>
      </w:tr>
      <w:tr w14:paraId="27FB0501">
        <w:tblPrEx>
          <w:tblCellMar>
            <w:top w:w="0" w:type="dxa"/>
            <w:left w:w="108" w:type="dxa"/>
            <w:bottom w:w="0" w:type="dxa"/>
            <w:right w:w="108" w:type="dxa"/>
          </w:tblCellMar>
        </w:tblPrEx>
        <w:trPr>
          <w:jc w:val="center"/>
        </w:trPr>
        <w:tc>
          <w:tcPr>
            <w:tcW w:w="2767" w:type="dxa"/>
          </w:tcPr>
          <w:p w14:paraId="36D8F916">
            <w:r>
              <w:rPr>
                <w:sz w:val="18"/>
              </w:rPr>
              <w:t>负责人</w:t>
            </w:r>
          </w:p>
        </w:tc>
        <w:tc>
          <w:tcPr>
            <w:tcW w:w="2767" w:type="dxa"/>
          </w:tcPr>
          <w:p w14:paraId="278BB51C">
            <w:r>
              <w:rPr>
                <w:sz w:val="18"/>
              </w:rPr>
              <w:t>从项目成员中选择</w:t>
            </w:r>
          </w:p>
        </w:tc>
        <w:tc>
          <w:tcPr>
            <w:tcW w:w="2767" w:type="dxa"/>
          </w:tcPr>
          <w:p w14:paraId="4D83986F">
            <w:r>
              <w:rPr>
                <w:sz w:val="18"/>
              </w:rPr>
              <w:t>否</w:t>
            </w:r>
          </w:p>
        </w:tc>
      </w:tr>
      <w:tr w14:paraId="614D9DC0">
        <w:tblPrEx>
          <w:tblCellMar>
            <w:top w:w="0" w:type="dxa"/>
            <w:left w:w="108" w:type="dxa"/>
            <w:bottom w:w="0" w:type="dxa"/>
            <w:right w:w="108" w:type="dxa"/>
          </w:tblCellMar>
        </w:tblPrEx>
        <w:trPr>
          <w:jc w:val="center"/>
        </w:trPr>
        <w:tc>
          <w:tcPr>
            <w:tcW w:w="2767" w:type="dxa"/>
          </w:tcPr>
          <w:p w14:paraId="27EC6B28">
            <w:r>
              <w:rPr>
                <w:sz w:val="18"/>
              </w:rPr>
              <w:t>冲刺</w:t>
            </w:r>
          </w:p>
        </w:tc>
        <w:tc>
          <w:tcPr>
            <w:tcW w:w="2767" w:type="dxa"/>
          </w:tcPr>
          <w:p w14:paraId="1340A083">
            <w:r>
              <w:rPr>
                <w:sz w:val="18"/>
              </w:rPr>
              <w:t>所属冲刺（可选）</w:t>
            </w:r>
          </w:p>
        </w:tc>
        <w:tc>
          <w:tcPr>
            <w:tcW w:w="2767" w:type="dxa"/>
          </w:tcPr>
          <w:p w14:paraId="10BA1722">
            <w:r>
              <w:rPr>
                <w:sz w:val="18"/>
              </w:rPr>
              <w:t>否</w:t>
            </w:r>
          </w:p>
        </w:tc>
      </w:tr>
      <w:tr w14:paraId="3DD03DE2">
        <w:tblPrEx>
          <w:tblCellMar>
            <w:top w:w="0" w:type="dxa"/>
            <w:left w:w="108" w:type="dxa"/>
            <w:bottom w:w="0" w:type="dxa"/>
            <w:right w:w="108" w:type="dxa"/>
          </w:tblCellMar>
        </w:tblPrEx>
        <w:trPr>
          <w:jc w:val="center"/>
        </w:trPr>
        <w:tc>
          <w:tcPr>
            <w:tcW w:w="2767" w:type="dxa"/>
          </w:tcPr>
          <w:p w14:paraId="67814FDA">
            <w:r>
              <w:rPr>
                <w:sz w:val="18"/>
              </w:rPr>
              <w:t>父任务</w:t>
            </w:r>
          </w:p>
        </w:tc>
        <w:tc>
          <w:tcPr>
            <w:tcW w:w="2767" w:type="dxa"/>
          </w:tcPr>
          <w:p w14:paraId="513440B9">
            <w:r>
              <w:rPr>
                <w:sz w:val="18"/>
              </w:rPr>
              <w:t>上级任务（创建子任务）</w:t>
            </w:r>
          </w:p>
        </w:tc>
        <w:tc>
          <w:tcPr>
            <w:tcW w:w="2767" w:type="dxa"/>
          </w:tcPr>
          <w:p w14:paraId="4ED9DE4A">
            <w:r>
              <w:rPr>
                <w:sz w:val="18"/>
              </w:rPr>
              <w:t>否</w:t>
            </w:r>
          </w:p>
        </w:tc>
      </w:tr>
    </w:tbl>
    <w:p w14:paraId="75C591E5"/>
    <w:p w14:paraId="4DAFCE4B">
      <w:pPr>
        <w:pStyle w:val="5"/>
        <w:bidi w:val="0"/>
      </w:pPr>
      <w:r>
        <w:t>5.3 任务看板</w:t>
      </w:r>
    </w:p>
    <w:p w14:paraId="11725E71">
      <w:r>
        <w:t xml:space="preserve">点击 </w:t>
      </w:r>
      <w:r>
        <w:rPr>
          <w:b/>
        </w:rPr>
        <w:t>"任务看板"</w:t>
      </w:r>
      <w:r>
        <w:t xml:space="preserve"> 进入敏捷看板视图：</w:t>
      </w:r>
    </w:p>
    <w:p w14:paraId="17AD7BED">
      <w:pPr>
        <w:pStyle w:val="16"/>
      </w:pPr>
      <w:r>
        <w:rPr>
          <w:b/>
        </w:rPr>
        <w:t>选择看板</w:t>
      </w:r>
      <w:r>
        <w:t>：下拉切换已有看板，或新建看板</w:t>
      </w:r>
    </w:p>
    <w:p w14:paraId="6F6588AE">
      <w:pPr>
        <w:pStyle w:val="16"/>
      </w:pPr>
      <w:r>
        <w:rPr>
          <w:b/>
        </w:rPr>
        <w:t>默认列</w:t>
      </w:r>
      <w:r>
        <w:t>：待办 → 进行中 → 审核中 → 已完成</w:t>
      </w:r>
    </w:p>
    <w:p w14:paraId="4A9EFC08">
      <w:pPr>
        <w:pStyle w:val="16"/>
      </w:pPr>
      <w:r>
        <w:rPr>
          <w:b/>
        </w:rPr>
        <w:t>拖拽操作</w:t>
      </w:r>
      <w:r>
        <w:t>：将任务卡片拖拽到其他列，自动更新任务状态</w:t>
      </w:r>
    </w:p>
    <w:p w14:paraId="17D7DEE2">
      <w:pPr>
        <w:pStyle w:val="16"/>
      </w:pPr>
      <w:r>
        <w:rPr>
          <w:b/>
        </w:rPr>
        <w:t>WIP 限制</w:t>
      </w:r>
      <w:r>
        <w:t>：列头部显示任务计数，超出限制时显示红色警告</w:t>
      </w:r>
    </w:p>
    <w:p w14:paraId="1965BC4A">
      <w:pPr>
        <w:pStyle w:val="16"/>
      </w:pPr>
      <w:r>
        <w:rPr>
          <w:b/>
        </w:rPr>
        <w:t>列管理</w:t>
      </w:r>
      <w:r>
        <w:t>：编辑列名称、设置 WIP 上限、删除列</w:t>
      </w:r>
    </w:p>
    <w:p w14:paraId="33CAD508">
      <w:pPr>
        <w:pStyle w:val="16"/>
      </w:pPr>
      <w:r>
        <w:rPr>
          <w:b/>
        </w:rPr>
        <w:t>快速创建</w:t>
      </w:r>
      <w:r>
        <w:t xml:space="preserve">：列底部的 </w:t>
      </w:r>
      <w:r>
        <w:rPr>
          <w:b/>
        </w:rPr>
        <w:t>"+ 添加任务"</w:t>
      </w:r>
      <w:r>
        <w:t xml:space="preserve"> 按钮，在指定列下创建任务</w:t>
      </w:r>
    </w:p>
    <w:p w14:paraId="2521D49A">
      <w:pPr>
        <w:pStyle w:val="16"/>
      </w:pPr>
      <w:r>
        <w:rPr>
          <w:b/>
        </w:rPr>
        <w:t>任务卡片</w:t>
      </w:r>
      <w:r>
        <w:t>：显示优先级、截止日期、工时、标题、负责人头像</w:t>
      </w:r>
    </w:p>
    <w:p w14:paraId="4E9B9512">
      <w:pPr>
        <w:pStyle w:val="16"/>
      </w:pPr>
      <w:r>
        <w:rPr>
          <w:b/>
        </w:rPr>
        <w:t>查看详情</w:t>
      </w:r>
      <w:r>
        <w:t>：点击卡片打开右侧抽屉，显示任务完整信息并可编辑/删除</w:t>
      </w:r>
    </w:p>
    <w:p w14:paraId="461E85F4">
      <w:pPr>
        <w:pStyle w:val="5"/>
        <w:bidi w:val="0"/>
      </w:pPr>
      <w:r>
        <w:rPr>
          <w:rFonts w:hint="eastAsia"/>
          <w:lang w:eastAsia="zh-CN"/>
        </w:rPr>
        <w:t>（</w:t>
      </w:r>
      <w:r>
        <w:rPr>
          <w:rFonts w:hint="eastAsia"/>
          <w:lang w:val="en-US" w:eastAsia="zh-CN"/>
        </w:rPr>
        <w:t>6</w:t>
      </w:r>
      <w:r>
        <w:rPr>
          <w:rFonts w:hint="eastAsia"/>
          <w:lang w:eastAsia="zh-CN"/>
        </w:rPr>
        <w:t>）</w:t>
      </w:r>
      <w:r>
        <w:t>甘特图</w:t>
      </w:r>
    </w:p>
    <w:p w14:paraId="7404AE90">
      <w:r>
        <w:t xml:space="preserve">点击 </w:t>
      </w:r>
      <w:r>
        <w:rPr>
          <w:b/>
        </w:rPr>
        <w:t>"甘特图"</w:t>
      </w:r>
      <w:r>
        <w:t xml:space="preserve"> 进入项目时间线视图：</w:t>
      </w:r>
    </w:p>
    <w:p w14:paraId="4EC7D1E9">
      <w:pPr>
        <w:pStyle w:val="16"/>
      </w:pPr>
      <w:r>
        <w:rPr>
          <w:b/>
        </w:rPr>
        <w:t>视图切换</w:t>
      </w:r>
      <w:r>
        <w:t>：日 / 周 / 月三种视图模式</w:t>
      </w:r>
    </w:p>
    <w:p w14:paraId="3C0DE5BB">
      <w:pPr>
        <w:pStyle w:val="16"/>
      </w:pPr>
      <w:r>
        <w:rPr>
          <w:b/>
        </w:rPr>
        <w:t>导航</w:t>
      </w:r>
      <w:r>
        <w:t>：左右箭头翻页，点击"今天"回到当前日期</w:t>
      </w:r>
    </w:p>
    <w:p w14:paraId="367896F8">
      <w:pPr>
        <w:pStyle w:val="16"/>
      </w:pPr>
      <w:r>
        <w:rPr>
          <w:b/>
        </w:rPr>
        <w:t>时间轴</w:t>
      </w:r>
      <w:r>
        <w:t>：底部滑块可缩放和滚动时间范围</w:t>
      </w:r>
    </w:p>
    <w:p w14:paraId="056AC14B">
      <w:pPr>
        <w:pStyle w:val="16"/>
      </w:pPr>
      <w:r>
        <w:rPr>
          <w:b/>
        </w:rPr>
        <w:t>任务条</w:t>
      </w:r>
      <w:r>
        <w:t>：半透明背景 + 进度填充，颜色表示状态</w:t>
      </w:r>
    </w:p>
    <w:p w14:paraId="038FCBEF">
      <w:pPr>
        <w:pStyle w:val="16"/>
      </w:pPr>
      <w:r>
        <w:rPr>
          <w:b/>
        </w:rPr>
        <w:t>里程碑</w:t>
      </w:r>
      <w:r>
        <w:t>：绿色菱形标记在截止日期处</w:t>
      </w:r>
    </w:p>
    <w:p w14:paraId="33F6BA3F">
      <w:pPr>
        <w:pStyle w:val="16"/>
      </w:pPr>
      <w:r>
        <w:rPr>
          <w:b/>
        </w:rPr>
        <w:t>依赖连线</w:t>
      </w:r>
      <w:r>
        <w:t>：虚线箭头展示任务间的前驱/后继关系</w:t>
      </w:r>
    </w:p>
    <w:p w14:paraId="0573D7CF">
      <w:pPr>
        <w:pStyle w:val="16"/>
      </w:pPr>
      <w:r>
        <w:rPr>
          <w:b/>
        </w:rPr>
        <w:t>筛选</w:t>
      </w:r>
      <w:r>
        <w:t>：可选择显示/隐藏里程碑和依赖关系</w:t>
      </w:r>
    </w:p>
    <w:p w14:paraId="2F4CDF24">
      <w:pPr>
        <w:pStyle w:val="16"/>
      </w:pPr>
      <w:r>
        <w:rPr>
          <w:b/>
        </w:rPr>
        <w:t>今天标记</w:t>
      </w:r>
      <w:r>
        <w:t>：红色竖线标识当前日期</w:t>
      </w:r>
    </w:p>
    <w:p w14:paraId="77B193C5">
      <w:pPr>
        <w:pStyle w:val="16"/>
      </w:pPr>
      <w:r>
        <w:rPr>
          <w:b/>
        </w:rPr>
        <w:t>图例</w:t>
      </w:r>
      <w:r>
        <w:t>：底部显示各元素含义</w:t>
      </w:r>
    </w:p>
    <w:p w14:paraId="4174A879">
      <w:pPr>
        <w:pStyle w:val="5"/>
        <w:bidi w:val="0"/>
      </w:pPr>
      <w:r>
        <w:rPr>
          <w:rFonts w:hint="eastAsia"/>
          <w:lang w:eastAsia="zh-CN"/>
        </w:rPr>
        <w:t>（</w:t>
      </w:r>
      <w:r>
        <w:rPr>
          <w:rFonts w:hint="eastAsia"/>
          <w:lang w:val="en-US" w:eastAsia="zh-CN"/>
        </w:rPr>
        <w:t>7</w:t>
      </w:r>
      <w:r>
        <w:rPr>
          <w:rFonts w:hint="eastAsia"/>
          <w:lang w:eastAsia="zh-CN"/>
        </w:rPr>
        <w:t>）</w:t>
      </w:r>
      <w:r>
        <w:t>冲刺管理</w:t>
      </w:r>
    </w:p>
    <w:p w14:paraId="1F8430E6">
      <w:r>
        <w:t xml:space="preserve">点击 </w:t>
      </w:r>
      <w:r>
        <w:rPr>
          <w:b/>
        </w:rPr>
        <w:t>"冲刺管理"</w:t>
      </w:r>
      <w:r>
        <w:t xml:space="preserve"> 进入 Scrum 冲刺页面：</w:t>
      </w:r>
    </w:p>
    <w:p w14:paraId="5DB4897E">
      <w:pPr>
        <w:pStyle w:val="16"/>
      </w:pPr>
      <w:r>
        <w:rPr>
          <w:b/>
        </w:rPr>
        <w:t>活跃冲刺</w:t>
      </w:r>
      <w:r>
        <w:t>：当前正在进行的冲刺，显示：</w:t>
      </w:r>
    </w:p>
    <w:p w14:paraId="409E5A81">
      <w:pPr>
        <w:pStyle w:val="16"/>
      </w:pPr>
      <w:r>
        <w:t>冲刺名称、状态、目标、日期</w:t>
      </w:r>
    </w:p>
    <w:p w14:paraId="29C6AA61">
      <w:pPr>
        <w:pStyle w:val="16"/>
      </w:pPr>
      <w:r>
        <w:t>进度条</w:t>
      </w:r>
    </w:p>
    <w:p w14:paraId="520D2E6F">
      <w:pPr>
        <w:pStyle w:val="16"/>
      </w:pPr>
      <w:r>
        <w:t>已添加的任务标签（可移除）</w:t>
      </w:r>
    </w:p>
    <w:p w14:paraId="74049F6E">
      <w:pPr>
        <w:pStyle w:val="16"/>
      </w:pPr>
      <w:r>
        <w:t>添加任务下拉框（从项目任务中选择）</w:t>
      </w:r>
    </w:p>
    <w:p w14:paraId="6A33C0FC">
      <w:pPr>
        <w:pStyle w:val="16"/>
      </w:pPr>
      <w:r>
        <w:rPr>
          <w:b/>
        </w:rPr>
        <w:t>查看燃尽图</w:t>
      </w:r>
      <w:r>
        <w:t>：弹出燃尽图对话框</w:t>
      </w:r>
    </w:p>
    <w:p w14:paraId="26F253AE">
      <w:pPr>
        <w:pStyle w:val="16"/>
      </w:pPr>
      <w:r>
        <w:rPr>
          <w:b/>
        </w:rPr>
        <w:t>完成冲刺</w:t>
      </w:r>
      <w:r>
        <w:t>：将冲刺标记为已完成</w:t>
      </w:r>
    </w:p>
    <w:p w14:paraId="50DCE3AA">
      <w:pPr>
        <w:pStyle w:val="16"/>
      </w:pPr>
      <w:r>
        <w:rPr>
          <w:b/>
        </w:rPr>
        <w:t>规划中/已完成冲刺</w:t>
      </w:r>
      <w:r>
        <w:t>：显示历史冲刺列表，可启动或删除</w:t>
      </w:r>
    </w:p>
    <w:p w14:paraId="57C56D73">
      <w:pPr>
        <w:pStyle w:val="16"/>
      </w:pPr>
      <w:r>
        <w:rPr>
          <w:b/>
        </w:rPr>
        <w:t>新建冲刺</w:t>
      </w:r>
      <w:r>
        <w:t>：填写名称、目标、起止日期</w:t>
      </w:r>
    </w:p>
    <w:p w14:paraId="7005F9BE">
      <w:pPr>
        <w:pStyle w:val="5"/>
        <w:bidi w:val="0"/>
      </w:pPr>
      <w:r>
        <w:t>7.1 燃尽图</w:t>
      </w:r>
    </w:p>
    <w:p w14:paraId="5D59E3C1">
      <w:pPr>
        <w:pStyle w:val="16"/>
      </w:pPr>
      <w:r>
        <w:t>灰色虚线：理想进度线（均匀递减）</w:t>
      </w:r>
    </w:p>
    <w:p w14:paraId="21383F57">
      <w:pPr>
        <w:pStyle w:val="16"/>
      </w:pPr>
      <w:r>
        <w:t>蓝色实线：实际剩余任务数</w:t>
      </w:r>
    </w:p>
    <w:p w14:paraId="711F3C02">
      <w:pPr>
        <w:pStyle w:val="16"/>
      </w:pPr>
      <w:r>
        <w:t>纵轴：剩余任务数 / 横轴：日期</w:t>
      </w:r>
    </w:p>
    <w:p w14:paraId="0783C21B">
      <w:pPr>
        <w:pStyle w:val="16"/>
      </w:pPr>
      <w:r>
        <w:t>鼠标悬停查看每日数据</w:t>
      </w:r>
    </w:p>
    <w:p w14:paraId="020250B8">
      <w:pPr>
        <w:pStyle w:val="5"/>
        <w:bidi w:val="0"/>
      </w:pPr>
      <w:r>
        <w:rPr>
          <w:rFonts w:hint="eastAsia"/>
          <w:lang w:eastAsia="zh-CN"/>
        </w:rPr>
        <w:t>（</w:t>
      </w:r>
      <w:r>
        <w:rPr>
          <w:rFonts w:hint="eastAsia"/>
          <w:lang w:val="en-US" w:eastAsia="zh-CN"/>
        </w:rPr>
        <w:t>8</w:t>
      </w:r>
      <w:r>
        <w:rPr>
          <w:rFonts w:hint="eastAsia"/>
          <w:lang w:eastAsia="zh-CN"/>
        </w:rPr>
        <w:t>）</w:t>
      </w:r>
      <w:r>
        <w:t>工时管理</w:t>
      </w:r>
    </w:p>
    <w:p w14:paraId="30C173A0">
      <w:r>
        <w:t xml:space="preserve">点击 </w:t>
      </w:r>
      <w:r>
        <w:rPr>
          <w:b/>
        </w:rPr>
        <w:t>"工时管理"</w:t>
      </w:r>
      <w:r>
        <w:t xml:space="preserve"> 进入工作日志页面：</w:t>
      </w:r>
    </w:p>
    <w:p w14:paraId="62A8C0A5">
      <w:pPr>
        <w:pStyle w:val="16"/>
      </w:pPr>
      <w:r>
        <w:rPr>
          <w:b/>
        </w:rPr>
        <w:t>记录列表</w:t>
      </w:r>
      <w:r>
        <w:t>：显示任务、用户、工时、日期、描述</w:t>
      </w:r>
    </w:p>
    <w:p w14:paraId="23972917">
      <w:pPr>
        <w:pStyle w:val="16"/>
      </w:pPr>
      <w:r>
        <w:rPr>
          <w:b/>
        </w:rPr>
        <w:t>新建工时</w:t>
      </w:r>
      <w:r>
        <w:t>：选择项目任务、填写工时（小时）、日期、描述</w:t>
      </w:r>
    </w:p>
    <w:p w14:paraId="4E594B6F">
      <w:pPr>
        <w:pStyle w:val="16"/>
      </w:pPr>
      <w:r>
        <w:rPr>
          <w:b/>
        </w:rPr>
        <w:t>删除工时</w:t>
      </w:r>
      <w:r>
        <w:t>：可删除自己记录的工时</w:t>
      </w:r>
    </w:p>
    <w:p w14:paraId="1E95C881">
      <w:pPr>
        <w:pStyle w:val="5"/>
        <w:bidi w:val="0"/>
      </w:pPr>
      <w:r>
        <w:t>8.1 费率管理</w:t>
      </w:r>
    </w:p>
    <w:p w14:paraId="14D63910">
      <w:r>
        <w:t xml:space="preserve">点击 </w:t>
      </w:r>
      <w:r>
        <w:rPr>
          <w:b/>
        </w:rPr>
        <w:t>"费率管理"</w:t>
      </w:r>
      <w:r>
        <w:t xml:space="preserve"> 设置成员工时费率：</w:t>
      </w:r>
    </w:p>
    <w:p w14:paraId="7EADF2AE">
      <w:pPr>
        <w:pStyle w:val="16"/>
      </w:pPr>
      <w:r>
        <w:t>选择用户、设置时薪（元/小时）、生效日期</w:t>
      </w:r>
    </w:p>
    <w:p w14:paraId="35CAFA25">
      <w:pPr>
        <w:pStyle w:val="16"/>
      </w:pPr>
      <w:r>
        <w:t>用于后续成本核算</w:t>
      </w:r>
    </w:p>
    <w:p w14:paraId="257DC01B">
      <w:pPr>
        <w:pStyle w:val="5"/>
        <w:bidi w:val="0"/>
      </w:pPr>
      <w:r>
        <w:rPr>
          <w:rFonts w:hint="eastAsia"/>
          <w:lang w:eastAsia="zh-CN"/>
        </w:rPr>
        <w:t>（</w:t>
      </w:r>
      <w:r>
        <w:rPr>
          <w:rFonts w:hint="eastAsia"/>
          <w:lang w:val="en-US" w:eastAsia="zh-CN"/>
        </w:rPr>
        <w:t>9</w:t>
      </w:r>
      <w:r>
        <w:rPr>
          <w:rFonts w:hint="eastAsia"/>
          <w:lang w:eastAsia="zh-CN"/>
        </w:rPr>
        <w:t>）</w:t>
      </w:r>
      <w:r>
        <w:t>文件管理</w:t>
      </w:r>
    </w:p>
    <w:p w14:paraId="312B1CE9">
      <w:r>
        <w:t xml:space="preserve">点击 </w:t>
      </w:r>
      <w:r>
        <w:rPr>
          <w:b/>
        </w:rPr>
        <w:t>"文件管理"</w:t>
      </w:r>
      <w:r>
        <w:t xml:space="preserve"> 进入项目文件页面：</w:t>
      </w:r>
    </w:p>
    <w:p w14:paraId="7129A699">
      <w:pPr>
        <w:pStyle w:val="16"/>
      </w:pPr>
      <w:r>
        <w:rPr>
          <w:b/>
        </w:rPr>
        <w:t>上传文件</w:t>
      </w:r>
      <w:r>
        <w:t>：支持图片、文档、压缩包、代码文件等多种格式（最大 50MB）</w:t>
      </w:r>
    </w:p>
    <w:p w14:paraId="750D7E70">
      <w:pPr>
        <w:pStyle w:val="16"/>
      </w:pPr>
      <w:r>
        <w:rPr>
          <w:b/>
        </w:rPr>
        <w:t>文件列表</w:t>
      </w:r>
      <w:r>
        <w:t>：显示文件名、大小、类型、上传时间</w:t>
      </w:r>
    </w:p>
    <w:p w14:paraId="484AFE8E">
      <w:pPr>
        <w:pStyle w:val="16"/>
      </w:pPr>
      <w:r>
        <w:rPr>
          <w:b/>
        </w:rPr>
        <w:t>下载</w:t>
      </w:r>
      <w:r>
        <w:t>：点击下载按钮保存文件到本地</w:t>
      </w:r>
    </w:p>
    <w:p w14:paraId="571E9141">
      <w:pPr>
        <w:pStyle w:val="16"/>
      </w:pPr>
      <w:r>
        <w:rPr>
          <w:b/>
        </w:rPr>
        <w:t>删除</w:t>
      </w:r>
      <w:r>
        <w:t>：仅上传者可以删除自己上传的文件</w:t>
      </w:r>
    </w:p>
    <w:p w14:paraId="21039F6D">
      <w:pPr>
        <w:pStyle w:val="16"/>
      </w:pPr>
      <w:r>
        <w:rPr>
          <w:b/>
        </w:rPr>
        <w:t>共享</w:t>
      </w:r>
      <w:r>
        <w:t>：同项目成员均可查看和下载</w:t>
      </w:r>
    </w:p>
    <w:p w14:paraId="5BE6677B">
      <w:pPr>
        <w:pStyle w:val="5"/>
        <w:bidi w:val="0"/>
      </w:pPr>
      <w:r>
        <w:rPr>
          <w:rFonts w:hint="eastAsia"/>
          <w:lang w:eastAsia="zh-CN"/>
        </w:rPr>
        <w:t>（</w:t>
      </w:r>
      <w:r>
        <w:rPr>
          <w:rFonts w:hint="eastAsia"/>
          <w:lang w:val="en-US" w:eastAsia="zh-CN"/>
        </w:rPr>
        <w:t>10</w:t>
      </w:r>
      <w:r>
        <w:rPr>
          <w:rFonts w:hint="eastAsia"/>
          <w:lang w:eastAsia="zh-CN"/>
        </w:rPr>
        <w:t>）</w:t>
      </w:r>
      <w:r>
        <w:t>报表</w:t>
      </w:r>
    </w:p>
    <w:p w14:paraId="30030661">
      <w:r>
        <w:t xml:space="preserve">点击 </w:t>
      </w:r>
      <w:r>
        <w:rPr>
          <w:b/>
        </w:rPr>
        <w:t>"报表"</w:t>
      </w:r>
      <w:r>
        <w:t xml:space="preserve"> 进入项目数据分析页面：</w:t>
      </w:r>
    </w:p>
    <w:p w14:paraId="5F45243C">
      <w:pPr>
        <w:pStyle w:val="16"/>
      </w:pPr>
      <w:r>
        <w:rPr>
          <w:b/>
        </w:rPr>
        <w:t>日期筛选</w:t>
      </w:r>
      <w:r>
        <w:t>：选择起止日期范围，提供本周/本月/上个月快捷选项</w:t>
      </w:r>
    </w:p>
    <w:p w14:paraId="1957AE89">
      <w:pPr>
        <w:pStyle w:val="16"/>
      </w:pPr>
      <w:r>
        <w:rPr>
          <w:b/>
        </w:rPr>
        <w:t>四个分析维度</w:t>
      </w:r>
      <w:r>
        <w:t>：</w:t>
      </w:r>
    </w:p>
    <w:p w14:paraId="15A1BDE8">
      <w:pPr>
        <w:pStyle w:val="5"/>
        <w:bidi w:val="0"/>
      </w:pPr>
      <w:r>
        <w:t>10.1 概览</w:t>
      </w:r>
    </w:p>
    <w:p w14:paraId="5456A6A3">
      <w:pPr>
        <w:pStyle w:val="16"/>
      </w:pPr>
      <w:r>
        <w:t>统计卡片：任务总数、已完成、总工时、完成率</w:t>
      </w:r>
    </w:p>
    <w:p w14:paraId="62F47436">
      <w:pPr>
        <w:pStyle w:val="16"/>
      </w:pPr>
      <w:r>
        <w:t>项目进度环形图</w:t>
      </w:r>
    </w:p>
    <w:p w14:paraId="69EC0DBE">
      <w:pPr>
        <w:pStyle w:val="16"/>
      </w:pPr>
      <w:r>
        <w:t>任务状态分布饼图（待办/进行中/审核中/已完成/阻塞）</w:t>
      </w:r>
    </w:p>
    <w:p w14:paraId="7D68B31F">
      <w:pPr>
        <w:pStyle w:val="16"/>
      </w:pPr>
      <w:r>
        <w:t>任务优先级分布饼图</w:t>
      </w:r>
    </w:p>
    <w:p w14:paraId="134CB473">
      <w:pPr>
        <w:pStyle w:val="5"/>
        <w:bidi w:val="0"/>
      </w:pPr>
      <w:r>
        <w:t>10.2 任务统计</w:t>
      </w:r>
    </w:p>
    <w:p w14:paraId="36CDD117">
      <w:pPr>
        <w:pStyle w:val="16"/>
      </w:pPr>
      <w:r>
        <w:t>每日完成任务累计趋势（面积图）</w:t>
      </w:r>
    </w:p>
    <w:p w14:paraId="7CEEBA3D">
      <w:pPr>
        <w:pStyle w:val="16"/>
      </w:pPr>
      <w:r>
        <w:t>新增 vs 完成任务对比</w:t>
      </w:r>
    </w:p>
    <w:p w14:paraId="6C187F61">
      <w:pPr>
        <w:pStyle w:val="16"/>
      </w:pPr>
      <w:r>
        <w:t>按负责人任务分布（柱状图）</w:t>
      </w:r>
    </w:p>
    <w:p w14:paraId="79CD2367">
      <w:pPr>
        <w:pStyle w:val="16"/>
      </w:pPr>
      <w:r>
        <w:t>按类型任务分布（柱状图）</w:t>
      </w:r>
    </w:p>
    <w:p w14:paraId="53445BBA">
      <w:pPr>
        <w:pStyle w:val="5"/>
        <w:bidi w:val="0"/>
      </w:pPr>
      <w:r>
        <w:t>10.3 工时分析</w:t>
      </w:r>
    </w:p>
    <w:p w14:paraId="6774A959">
      <w:pPr>
        <w:pStyle w:val="16"/>
      </w:pPr>
      <w:r>
        <w:t>总工时、日均工时、可计费工时、活跃成员数</w:t>
      </w:r>
    </w:p>
    <w:p w14:paraId="57827D07">
      <w:pPr>
        <w:pStyle w:val="16"/>
      </w:pPr>
      <w:r>
        <w:t>每日工时趋势图</w:t>
      </w:r>
    </w:p>
    <w:p w14:paraId="27CBE64F">
      <w:pPr>
        <w:pStyle w:val="16"/>
      </w:pPr>
      <w:r>
        <w:t>成员工时分布柱状图</w:t>
      </w:r>
    </w:p>
    <w:p w14:paraId="59110FB7">
      <w:pPr>
        <w:pStyle w:val="5"/>
        <w:bidi w:val="0"/>
      </w:pPr>
      <w:r>
        <w:t>10.4 燃尽图</w:t>
      </w:r>
    </w:p>
    <w:p w14:paraId="3A689C1D">
      <w:pPr>
        <w:pStyle w:val="16"/>
      </w:pPr>
      <w:r>
        <w:t>选择冲刺查看燃尽图</w:t>
      </w:r>
    </w:p>
    <w:p w14:paraId="2A1CB2B6">
      <w:pPr>
        <w:pStyle w:val="16"/>
      </w:pPr>
      <w:r>
        <w:t>理想剩余线 vs 实际剩余线</w:t>
      </w:r>
    </w:p>
    <w:p w14:paraId="59569013">
      <w:pPr>
        <w:pStyle w:val="5"/>
        <w:bidi w:val="0"/>
      </w:pPr>
      <w:r>
        <w:t>10.5 导出报表</w:t>
      </w:r>
    </w:p>
    <w:p w14:paraId="657C51F4">
      <w:pPr>
        <w:pStyle w:val="14"/>
        <w:numPr>
          <w:ilvl w:val="0"/>
          <w:numId w:val="0"/>
        </w:numPr>
        <w:tabs>
          <w:tab w:val="clear" w:pos="360"/>
        </w:tabs>
        <w:ind w:left="360" w:leftChars="0" w:hanging="360" w:firstLineChars="0"/>
      </w:pPr>
      <w:r>
        <w:t xml:space="preserve">点击 </w:t>
      </w:r>
      <w:r>
        <w:rPr>
          <w:b/>
        </w:rPr>
        <w:t>"导出报表"</w:t>
      </w:r>
      <w:r>
        <w:t xml:space="preserve"> 按钮</w:t>
      </w:r>
    </w:p>
    <w:p w14:paraId="2B8E6813">
      <w:pPr>
        <w:pStyle w:val="14"/>
        <w:numPr>
          <w:ilvl w:val="0"/>
          <w:numId w:val="0"/>
        </w:numPr>
        <w:tabs>
          <w:tab w:val="clear" w:pos="360"/>
        </w:tabs>
        <w:ind w:left="360" w:leftChars="0" w:hanging="360" w:firstLineChars="0"/>
      </w:pPr>
      <w:r>
        <w:t>输入报表名称（默认格式：</w:t>
      </w:r>
      <w:r>
        <w:rPr>
          <w:rFonts w:ascii="Consolas" w:hAnsi="Consolas"/>
          <w:color w:val="C7254E"/>
          <w:sz w:val="18"/>
        </w:rPr>
        <w:t>概览报表_2026-05-29</w:t>
      </w:r>
      <w:r>
        <w:t>）</w:t>
      </w:r>
    </w:p>
    <w:p w14:paraId="176E7013">
      <w:pPr>
        <w:pStyle w:val="14"/>
        <w:numPr>
          <w:ilvl w:val="0"/>
          <w:numId w:val="0"/>
        </w:numPr>
        <w:tabs>
          <w:tab w:val="clear" w:pos="360"/>
        </w:tabs>
        <w:ind w:left="360" w:leftChars="0" w:hanging="360" w:firstLineChars="0"/>
      </w:pPr>
      <w:r>
        <w:t>选择导出格式（CSV / Excel / PDF）</w:t>
      </w:r>
    </w:p>
    <w:p w14:paraId="75E3969B">
      <w:pPr>
        <w:pStyle w:val="14"/>
        <w:numPr>
          <w:ilvl w:val="0"/>
          <w:numId w:val="0"/>
        </w:numPr>
        <w:tabs>
          <w:tab w:val="clear" w:pos="360"/>
        </w:tabs>
        <w:ind w:left="360" w:leftChars="0" w:hanging="360" w:firstLineChars="0"/>
      </w:pPr>
      <w:r>
        <w:t xml:space="preserve">点击 </w:t>
      </w:r>
      <w:r>
        <w:rPr>
          <w:b/>
        </w:rPr>
        <w:t>"生成报表"</w:t>
      </w:r>
      <w:r>
        <w:t>，系统自动生成并下载</w:t>
      </w:r>
    </w:p>
    <w:p w14:paraId="7CAE6E69">
      <w:pPr>
        <w:pStyle w:val="14"/>
        <w:numPr>
          <w:ilvl w:val="0"/>
          <w:numId w:val="0"/>
        </w:numPr>
        <w:tabs>
          <w:tab w:val="clear" w:pos="360"/>
        </w:tabs>
        <w:ind w:left="360" w:leftChars="0" w:hanging="360" w:firstLineChars="0"/>
      </w:pPr>
      <w:r>
        <w:t>历史报表可在底部表格中查看和重新下载</w:t>
      </w:r>
    </w:p>
    <w:p w14:paraId="6B26A800">
      <w:pPr>
        <w:pStyle w:val="5"/>
        <w:bidi w:val="0"/>
      </w:pPr>
      <w:r>
        <w:rPr>
          <w:rFonts w:hint="eastAsia"/>
          <w:lang w:eastAsia="zh-CN"/>
        </w:rPr>
        <w:t>（</w:t>
      </w:r>
      <w:r>
        <w:rPr>
          <w:rFonts w:hint="eastAsia"/>
          <w:lang w:val="en-US" w:eastAsia="zh-CN"/>
        </w:rPr>
        <w:t>11</w:t>
      </w:r>
      <w:r>
        <w:rPr>
          <w:rFonts w:hint="eastAsia"/>
          <w:lang w:eastAsia="zh-CN"/>
        </w:rPr>
        <w:t>）</w:t>
      </w:r>
      <w:r>
        <w:t>系统设置</w:t>
      </w:r>
    </w:p>
    <w:p w14:paraId="0802DB93">
      <w:r>
        <w:t xml:space="preserve">点击右上角头像 → </w:t>
      </w:r>
      <w:r>
        <w:rPr>
          <w:b/>
        </w:rPr>
        <w:t>"设置"</w:t>
      </w:r>
      <w:r>
        <w:t>，或通过左侧菜单进入：</w:t>
      </w:r>
    </w:p>
    <w:p w14:paraId="4797A7DB">
      <w:pPr>
        <w:pStyle w:val="5"/>
        <w:bidi w:val="0"/>
      </w:pPr>
      <w:r>
        <w:t>11.1 个人信息</w:t>
      </w:r>
    </w:p>
    <w:p w14:paraId="240829D4">
      <w:pPr>
        <w:pStyle w:val="16"/>
      </w:pPr>
      <w:r>
        <w:rPr>
          <w:b/>
        </w:rPr>
        <w:t>头像</w:t>
      </w:r>
      <w:r>
        <w:t>：点击上传新头像（支持 JPG/PNG/GIF 等格式）</w:t>
      </w:r>
    </w:p>
    <w:p w14:paraId="554846BA">
      <w:pPr>
        <w:pStyle w:val="16"/>
      </w:pPr>
      <w:r>
        <w:rPr>
          <w:b/>
        </w:rPr>
        <w:t>用户名</w:t>
      </w:r>
      <w:r>
        <w:t>：显示当前用户名</w:t>
      </w:r>
    </w:p>
    <w:p w14:paraId="345531D3">
      <w:pPr>
        <w:pStyle w:val="16"/>
      </w:pPr>
      <w:r>
        <w:rPr>
          <w:b/>
        </w:rPr>
        <w:t>邮箱</w:t>
      </w:r>
      <w:r>
        <w:t>：绑定邮箱地址</w:t>
      </w:r>
    </w:p>
    <w:p w14:paraId="4F3F10D2">
      <w:pPr>
        <w:pStyle w:val="16"/>
      </w:pPr>
      <w:r>
        <w:rPr>
          <w:b/>
        </w:rPr>
        <w:t>修改密码</w:t>
      </w:r>
      <w:r>
        <w:t>：输入当前密码和新密码</w:t>
      </w:r>
    </w:p>
    <w:p w14:paraId="19833C9A">
      <w:pPr>
        <w:pStyle w:val="5"/>
        <w:bidi w:val="0"/>
      </w:pPr>
      <w:r>
        <w:t>11.2 外观设置</w:t>
      </w:r>
    </w:p>
    <w:p w14:paraId="768AC43C">
      <w:pPr>
        <w:pStyle w:val="16"/>
      </w:pPr>
      <w:r>
        <w:rPr>
          <w:b/>
        </w:rPr>
        <w:t>主题切换</w:t>
      </w:r>
      <w:r>
        <w:t>：明亮模式 / 暗黑模式，即时生效</w:t>
      </w:r>
    </w:p>
    <w:p w14:paraId="3E8935DD">
      <w:pPr>
        <w:pStyle w:val="16"/>
      </w:pPr>
      <w:r>
        <w:rPr>
          <w:b/>
        </w:rPr>
        <w:t>语言</w:t>
      </w:r>
      <w:r>
        <w:t>：界面语言切换</w:t>
      </w:r>
    </w:p>
    <w:p w14:paraId="31D83DD3">
      <w:pPr>
        <w:pStyle w:val="16"/>
      </w:pPr>
      <w:r>
        <w:rPr>
          <w:b/>
        </w:rPr>
        <w:t>字体大小</w:t>
      </w:r>
      <w:r>
        <w:t>：调整全局字体大小，即时预览</w:t>
      </w:r>
    </w:p>
    <w:p w14:paraId="51E01507">
      <w:pPr>
        <w:pStyle w:val="5"/>
        <w:bidi w:val="0"/>
      </w:pPr>
      <w:r>
        <w:t>11.3 安全设置</w:t>
      </w:r>
    </w:p>
    <w:p w14:paraId="3EFB70DD">
      <w:pPr>
        <w:pStyle w:val="16"/>
      </w:pPr>
      <w:r>
        <w:rPr>
          <w:b/>
        </w:rPr>
        <w:t>双因素认证</w:t>
      </w:r>
      <w:r>
        <w:t>：开启/关闭手机或邮箱验证（可选）</w:t>
      </w:r>
    </w:p>
    <w:p w14:paraId="05007695">
      <w:pPr>
        <w:pStyle w:val="5"/>
        <w:bidi w:val="0"/>
      </w:pPr>
      <w:r>
        <w:rPr>
          <w:rFonts w:hint="eastAsia"/>
          <w:lang w:eastAsia="zh-CN"/>
        </w:rPr>
        <w:t>（</w:t>
      </w:r>
      <w:r>
        <w:rPr>
          <w:rFonts w:hint="eastAsia"/>
          <w:lang w:val="en-US" w:eastAsia="zh-CN"/>
        </w:rPr>
        <w:t>12</w:t>
      </w:r>
      <w:r>
        <w:rPr>
          <w:rFonts w:hint="eastAsia"/>
          <w:lang w:eastAsia="zh-CN"/>
        </w:rPr>
        <w:t>）</w:t>
      </w:r>
      <w:r>
        <w:t>常见问题</w:t>
      </w:r>
    </w:p>
    <w:p w14:paraId="67132F7D">
      <w:r>
        <w:rPr>
          <w:b/>
        </w:rPr>
        <w:t>Q：忘记密码怎么办？</w:t>
      </w:r>
    </w:p>
    <w:p w14:paraId="58FA5A65">
      <w:r>
        <w:t>A：请联系项目管理员或开发者重置密码。</w:t>
      </w:r>
    </w:p>
    <w:p w14:paraId="5F12EBE6">
      <w:r>
        <w:rPr>
          <w:b/>
        </w:rPr>
        <w:t>Q：看板中任务卡片信息不完整？</w:t>
      </w:r>
    </w:p>
    <w:p w14:paraId="45E079C1">
      <w:r>
        <w:t>A：任务卡片显示优先级、截止日期、工时、标题和负责人。点击卡片可查看完整详情。</w:t>
      </w:r>
    </w:p>
    <w:p w14:paraId="2CB4E1C7">
      <w:r>
        <w:rPr>
          <w:b/>
        </w:rPr>
        <w:t>Q：报表中看不到任务数据？</w:t>
      </w:r>
    </w:p>
    <w:p w14:paraId="14647EE9">
      <w:r>
        <w:t>A：检查日期范围是否覆盖了任务的创建/截止日期。可扩大日期范围或点击快捷选项"本月"重试。</w:t>
      </w:r>
    </w:p>
    <w:p w14:paraId="6C7BDF92">
      <w:r>
        <w:rPr>
          <w:b/>
        </w:rPr>
        <w:t>Q：文件上传后刷新消失了？</w:t>
      </w:r>
    </w:p>
    <w:p w14:paraId="726ACCB6">
      <w:r>
        <w:t>A：请确保在上传文件时已进入具体的项目页面（URL 中包含项目 ID），而非全局上传。</w:t>
      </w:r>
    </w:p>
    <w:p w14:paraId="6E763D2E">
      <w:r>
        <w:rPr>
          <w:b/>
        </w:rPr>
        <w:t>Q：甘特图中看不到依赖连线？</w:t>
      </w:r>
    </w:p>
    <w:p w14:paraId="1E177F1B">
      <w:r>
        <w:t>A：需先在任务间创建依赖关系。在任务详情中可为任务添加前驱/后继依赖。</w:t>
      </w:r>
    </w:p>
    <w:p w14:paraId="70F5F2D8">
      <w:r>
        <w:rPr>
          <w:b/>
        </w:rPr>
        <w:t>Q：导出的报表没有内容？</w:t>
      </w:r>
    </w:p>
    <w:p w14:paraId="1AE9748E">
      <w:r>
        <w:t>A：检查当前 Tab 页是否有数据。报表导出的是当前显示的分析维度数据。</w:t>
      </w:r>
    </w:p>
    <w:p w14:paraId="307BA0AE">
      <w:r>
        <w:br w:type="page"/>
      </w:r>
    </w:p>
    <w:p w14:paraId="5D141E79">
      <w:pPr>
        <w:pStyle w:val="3"/>
        <w:bidi w:val="0"/>
        <w:rPr>
          <w:rFonts w:hint="default"/>
          <w:lang w:val="en-US" w:eastAsia="zh-CN"/>
        </w:rPr>
      </w:pPr>
      <w:bookmarkStart w:id="29" w:name="_Toc19432"/>
      <w:bookmarkStart w:id="30" w:name="_Toc5651"/>
      <w:r>
        <w:rPr>
          <w:rFonts w:hint="eastAsia"/>
          <w:lang w:val="en-US" w:eastAsia="zh-CN"/>
        </w:rPr>
        <w:t>六、项目过程记录</w:t>
      </w:r>
      <w:bookmarkEnd w:id="29"/>
      <w:bookmarkEnd w:id="30"/>
    </w:p>
    <w:p w14:paraId="635C2C76">
      <w:pPr>
        <w:pStyle w:val="4"/>
        <w:bidi w:val="0"/>
      </w:pPr>
      <w:bookmarkStart w:id="31" w:name="_Toc24145"/>
      <w:bookmarkStart w:id="32" w:name="_Toc28851"/>
      <w:r>
        <w:rPr>
          <w:rFonts w:hint="eastAsia"/>
          <w:lang w:val="en-US" w:eastAsia="zh-CN"/>
        </w:rPr>
        <w:t>1.</w:t>
      </w:r>
      <w:r>
        <w:t>团队分工记录</w:t>
      </w:r>
      <w:bookmarkEnd w:id="31"/>
      <w:bookmarkEnd w:id="32"/>
    </w:p>
    <w:p w14:paraId="05029610">
      <w:pPr>
        <w:pStyle w:val="5"/>
        <w:bidi w:val="0"/>
      </w:pPr>
      <w:r>
        <w:t>记录说明</w:t>
      </w:r>
    </w:p>
    <w:p w14:paraId="6E1248B0">
      <w:r>
        <w:t>由项目组负责人赵嘉诚负责汇总团队成员在当前阶段的实际完成工作与后续计划，方便项目管理、任务跟踪与验收。</w:t>
      </w:r>
    </w:p>
    <w:p w14:paraId="2D9E21A9">
      <w:pPr>
        <w:pStyle w:val="5"/>
        <w:bidi w:val="0"/>
      </w:pPr>
      <w:r>
        <w:t>阶段一：需求分析与项目结构搭建（已完成）</w:t>
      </w:r>
    </w:p>
    <w:p w14:paraId="2CD731F2">
      <w:pPr>
        <w:pStyle w:val="5"/>
        <w:bidi w:val="0"/>
      </w:pPr>
      <w:r>
        <w:t>阶段成果</w:t>
      </w:r>
    </w:p>
    <w:p w14:paraId="33FB9E80">
      <w:pPr>
        <w:pStyle w:val="16"/>
      </w:pPr>
      <w:r>
        <w:rPr>
          <w:rFonts w:ascii="Consolas" w:hAnsi="Consolas"/>
          <w:color w:val="C7254E"/>
          <w:sz w:val="18"/>
        </w:rPr>
        <w:t>README.md</w:t>
      </w:r>
      <w:r>
        <w:t xml:space="preserve"> 需求分析（功能需求 9 大模块 + 非功能需求 5 类 + 约束条件）</w:t>
      </w:r>
    </w:p>
    <w:p w14:paraId="50D2AE2B">
      <w:pPr>
        <w:pStyle w:val="16"/>
      </w:pPr>
      <w:r>
        <w:rPr>
          <w:rFonts w:ascii="Consolas" w:hAnsi="Consolas"/>
          <w:color w:val="C7254E"/>
          <w:sz w:val="18"/>
        </w:rPr>
        <w:t>docs/user_stories.md</w:t>
      </w:r>
      <w:r>
        <w:t xml:space="preserve"> 用户故事（5 类角色共 15 条）</w:t>
      </w:r>
    </w:p>
    <w:p w14:paraId="7D9FE379">
      <w:pPr>
        <w:pStyle w:val="16"/>
      </w:pPr>
      <w:r>
        <w:rPr>
          <w:rFonts w:ascii="Consolas" w:hAnsi="Consolas"/>
          <w:color w:val="C7254E"/>
          <w:sz w:val="18"/>
        </w:rPr>
        <w:t>docs/use_cases.md</w:t>
      </w:r>
      <w:r>
        <w:t xml:space="preserve"> 用例交互场景（7 个用例，含前置/主流程/异常/后置条件）</w:t>
      </w:r>
    </w:p>
    <w:p w14:paraId="0099813B">
      <w:pPr>
        <w:pStyle w:val="16"/>
      </w:pPr>
      <w:r>
        <w:rPr>
          <w:rFonts w:ascii="Consolas" w:hAnsi="Consolas"/>
          <w:color w:val="C7254E"/>
          <w:sz w:val="18"/>
        </w:rPr>
        <w:t>docs/ai.md</w:t>
      </w:r>
      <w:r>
        <w:t xml:space="preserve"> AI 使用记录（3 次交互场景）</w:t>
      </w:r>
    </w:p>
    <w:p w14:paraId="2EE44459">
      <w:pPr>
        <w:pStyle w:val="16"/>
      </w:pPr>
      <w:r>
        <w:t>项目顶层目录框架搭建（frontend/ backend/ sql/ docs/）</w:t>
      </w:r>
    </w:p>
    <w:p w14:paraId="22F808DB">
      <w:pPr>
        <w:pStyle w:val="5"/>
        <w:bidi w:val="0"/>
      </w:pPr>
      <w:r>
        <w:t>成员工作项</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22656F5A">
        <w:tblPrEx>
          <w:tblCellMar>
            <w:top w:w="0" w:type="dxa"/>
            <w:left w:w="108" w:type="dxa"/>
            <w:bottom w:w="0" w:type="dxa"/>
            <w:right w:w="108" w:type="dxa"/>
          </w:tblCellMar>
        </w:tblPrEx>
        <w:trPr>
          <w:jc w:val="center"/>
        </w:trPr>
        <w:tc>
          <w:tcPr>
            <w:tcW w:w="2767" w:type="dxa"/>
          </w:tcPr>
          <w:p w14:paraId="18D5D13E">
            <w:pPr>
              <w:jc w:val="center"/>
            </w:pPr>
            <w:r>
              <w:rPr>
                <w:b/>
                <w:sz w:val="18"/>
              </w:rPr>
              <w:t>成员</w:t>
            </w:r>
          </w:p>
        </w:tc>
        <w:tc>
          <w:tcPr>
            <w:tcW w:w="2767" w:type="dxa"/>
          </w:tcPr>
          <w:p w14:paraId="127E2145">
            <w:pPr>
              <w:jc w:val="center"/>
            </w:pPr>
            <w:r>
              <w:rPr>
                <w:b/>
                <w:sz w:val="18"/>
              </w:rPr>
              <w:t>负责方向</w:t>
            </w:r>
          </w:p>
        </w:tc>
        <w:tc>
          <w:tcPr>
            <w:tcW w:w="2767" w:type="dxa"/>
          </w:tcPr>
          <w:p w14:paraId="65AFF5AF">
            <w:pPr>
              <w:jc w:val="center"/>
            </w:pPr>
            <w:r>
              <w:rPr>
                <w:b/>
                <w:sz w:val="18"/>
              </w:rPr>
              <w:t>具体工作</w:t>
            </w:r>
          </w:p>
        </w:tc>
      </w:tr>
      <w:tr w14:paraId="47D3B8DC">
        <w:tblPrEx>
          <w:tblCellMar>
            <w:top w:w="0" w:type="dxa"/>
            <w:left w:w="108" w:type="dxa"/>
            <w:bottom w:w="0" w:type="dxa"/>
            <w:right w:w="108" w:type="dxa"/>
          </w:tblCellMar>
        </w:tblPrEx>
        <w:trPr>
          <w:jc w:val="center"/>
        </w:trPr>
        <w:tc>
          <w:tcPr>
            <w:tcW w:w="2767" w:type="dxa"/>
          </w:tcPr>
          <w:p w14:paraId="602A491A">
            <w:r>
              <w:rPr>
                <w:sz w:val="18"/>
              </w:rPr>
              <w:t>王子琪</w:t>
            </w:r>
          </w:p>
        </w:tc>
        <w:tc>
          <w:tcPr>
            <w:tcW w:w="2767" w:type="dxa"/>
          </w:tcPr>
          <w:p w14:paraId="12912A43">
            <w:r>
              <w:rPr>
                <w:sz w:val="18"/>
              </w:rPr>
              <w:t>需求分析 + 前端架构</w:t>
            </w:r>
          </w:p>
        </w:tc>
        <w:tc>
          <w:tcPr>
            <w:tcW w:w="2767" w:type="dxa"/>
          </w:tcPr>
          <w:p w14:paraId="3F9B5DA3">
            <w:r>
              <w:rPr>
                <w:sz w:val="18"/>
              </w:rPr>
              <w:t>功能需求/非功能需求/约束条件撰写、用户故事与用例文档主笔、前端架构初步调研、README 项目结构维护、团队信息更新</w:t>
            </w:r>
          </w:p>
        </w:tc>
      </w:tr>
      <w:tr w14:paraId="65E76350">
        <w:tblPrEx>
          <w:tblCellMar>
            <w:top w:w="0" w:type="dxa"/>
            <w:left w:w="108" w:type="dxa"/>
            <w:bottom w:w="0" w:type="dxa"/>
            <w:right w:w="108" w:type="dxa"/>
          </w:tblCellMar>
        </w:tblPrEx>
        <w:trPr>
          <w:jc w:val="center"/>
        </w:trPr>
        <w:tc>
          <w:tcPr>
            <w:tcW w:w="2767" w:type="dxa"/>
          </w:tcPr>
          <w:p w14:paraId="276D33EE">
            <w:r>
              <w:rPr>
                <w:sz w:val="18"/>
              </w:rPr>
              <w:t>赵嘉诚</w:t>
            </w:r>
          </w:p>
        </w:tc>
        <w:tc>
          <w:tcPr>
            <w:tcW w:w="2767" w:type="dxa"/>
          </w:tcPr>
          <w:p w14:paraId="01713FF5">
            <w:r>
              <w:rPr>
                <w:sz w:val="18"/>
              </w:rPr>
              <w:t>系统设计 + 整体协调</w:t>
            </w:r>
          </w:p>
        </w:tc>
        <w:tc>
          <w:tcPr>
            <w:tcW w:w="2767" w:type="dxa"/>
          </w:tcPr>
          <w:p w14:paraId="6712ABD1">
            <w:r>
              <w:rPr>
                <w:sz w:val="18"/>
              </w:rPr>
              <w:t>整体任务协调、文档框架规划与验收、系统设计主笔、数据库整体方案、Docker 部署方案设计</w:t>
            </w:r>
          </w:p>
        </w:tc>
      </w:tr>
    </w:tbl>
    <w:p w14:paraId="4518D49B"/>
    <w:p w14:paraId="46EC528E">
      <w:pPr>
        <w:pStyle w:val="5"/>
        <w:bidi w:val="0"/>
      </w:pPr>
      <w:r>
        <w:t>阶段二：系统设计（已完成）</w:t>
      </w:r>
    </w:p>
    <w:p w14:paraId="4C2476A3">
      <w:pPr>
        <w:pStyle w:val="5"/>
        <w:bidi w:val="0"/>
      </w:pPr>
      <w:r>
        <w:t>阶段成果</w:t>
      </w:r>
    </w:p>
    <w:p w14:paraId="3DD1724D">
      <w:pPr>
        <w:pStyle w:val="16"/>
      </w:pPr>
      <w:r>
        <w:rPr>
          <w:rFonts w:ascii="Consolas" w:hAnsi="Consolas"/>
          <w:color w:val="C7254E"/>
          <w:sz w:val="18"/>
        </w:rPr>
        <w:t>docs/architect.md</w:t>
      </w:r>
      <w:r>
        <w:t xml:space="preserve"> 架构与类设计（技术选型、分层架构图、17 个核心类、ER 图、API 端点表、序列图、安全设计、部署架构）</w:t>
      </w:r>
    </w:p>
    <w:p w14:paraId="561095D9">
      <w:pPr>
        <w:pStyle w:val="16"/>
      </w:pPr>
      <w:r>
        <w:rPr>
          <w:rFonts w:ascii="Consolas" w:hAnsi="Consolas"/>
          <w:color w:val="C7254E"/>
          <w:sz w:val="18"/>
        </w:rPr>
        <w:t>docs/db.md</w:t>
      </w:r>
      <w:r>
        <w:t xml:space="preserve"> 数据库设计（ER 图、21 张表设计、索引设计、状态流转规则、预估数据量）</w:t>
      </w:r>
    </w:p>
    <w:p w14:paraId="015EC74A">
      <w:pPr>
        <w:pStyle w:val="16"/>
      </w:pPr>
      <w:r>
        <w:rPr>
          <w:rFonts w:ascii="Consolas" w:hAnsi="Consolas"/>
          <w:color w:val="C7254E"/>
          <w:sz w:val="18"/>
        </w:rPr>
        <w:t>docs/backend_api.md</w:t>
      </w:r>
      <w:r>
        <w:t xml:space="preserve"> 后端 API 文档（OpenAPI 3.0 YAML、30+ Schema、60+ 接口、前后端协作约定）</w:t>
      </w:r>
    </w:p>
    <w:p w14:paraId="127E2D65">
      <w:pPr>
        <w:pStyle w:val="16"/>
      </w:pPr>
      <w:r>
        <w:rPr>
          <w:rFonts w:ascii="Consolas" w:hAnsi="Consolas"/>
          <w:color w:val="C7254E"/>
          <w:sz w:val="18"/>
        </w:rPr>
        <w:t>docs/ui_design.md</w:t>
      </w:r>
      <w:r>
        <w:t xml:space="preserve"> 前端 UI 设计文档（设计系统、10 个页面线框图、14 个公共组件、7 个 Store）</w:t>
      </w:r>
    </w:p>
    <w:p w14:paraId="61B69F13">
      <w:pPr>
        <w:pStyle w:val="16"/>
      </w:pPr>
      <w:r>
        <w:rPr>
          <w:rFonts w:ascii="Consolas" w:hAnsi="Consolas"/>
          <w:color w:val="C7254E"/>
          <w:sz w:val="18"/>
        </w:rPr>
        <w:t>sql/init.sql</w:t>
      </w:r>
      <w:r>
        <w:t xml:space="preserve"> 数据库初始化脚本（21 张表 + 预设角色数据）</w:t>
      </w:r>
    </w:p>
    <w:p w14:paraId="368F3697">
      <w:pPr>
        <w:pStyle w:val="16"/>
      </w:pPr>
      <w:r>
        <w:t>前端页面组件框架代码（10 个页面 + 3 个布局组件 + 4 个共享组件 + 4 个 Store）</w:t>
      </w:r>
    </w:p>
    <w:p w14:paraId="6A18C2BB">
      <w:pPr>
        <w:pStyle w:val="16"/>
      </w:pPr>
      <w:r>
        <w:rPr>
          <w:rFonts w:ascii="Consolas" w:hAnsi="Consolas"/>
          <w:color w:val="C7254E"/>
          <w:sz w:val="18"/>
        </w:rPr>
        <w:t>docker-compose.yml</w:t>
      </w:r>
      <w:r>
        <w:t xml:space="preserve"> + </w:t>
      </w:r>
      <w:r>
        <w:rPr>
          <w:rFonts w:ascii="Consolas" w:hAnsi="Consolas"/>
          <w:color w:val="C7254E"/>
          <w:sz w:val="18"/>
        </w:rPr>
        <w:t>Dockerfile</w:t>
      </w:r>
      <w:r>
        <w:t>（MySQL/Redis/Django/Celery/Vue 五服务编排）</w:t>
      </w:r>
    </w:p>
    <w:p w14:paraId="1D028647">
      <w:pPr>
        <w:pStyle w:val="5"/>
        <w:bidi w:val="0"/>
      </w:pPr>
      <w:r>
        <w:t>成员工作项</w:t>
      </w:r>
    </w:p>
    <w:tbl>
      <w:tblPr>
        <w:tblStyle w:val="35"/>
        <w:tblW w:w="0" w:type="auto"/>
        <w:jc w:val="center"/>
        <w:tblLayout w:type="autofit"/>
        <w:tblCellMar>
          <w:top w:w="0" w:type="dxa"/>
          <w:left w:w="108" w:type="dxa"/>
          <w:bottom w:w="0" w:type="dxa"/>
          <w:right w:w="108" w:type="dxa"/>
        </w:tblCellMar>
      </w:tblPr>
      <w:tblGrid>
        <w:gridCol w:w="2767"/>
        <w:gridCol w:w="2767"/>
        <w:gridCol w:w="2767"/>
      </w:tblGrid>
      <w:tr w14:paraId="7822DAB6">
        <w:tblPrEx>
          <w:tblCellMar>
            <w:top w:w="0" w:type="dxa"/>
            <w:left w:w="108" w:type="dxa"/>
            <w:bottom w:w="0" w:type="dxa"/>
            <w:right w:w="108" w:type="dxa"/>
          </w:tblCellMar>
        </w:tblPrEx>
        <w:trPr>
          <w:jc w:val="center"/>
        </w:trPr>
        <w:tc>
          <w:tcPr>
            <w:tcW w:w="2767" w:type="dxa"/>
          </w:tcPr>
          <w:p w14:paraId="6E0EBE0E">
            <w:pPr>
              <w:jc w:val="center"/>
            </w:pPr>
            <w:r>
              <w:rPr>
                <w:b/>
                <w:sz w:val="18"/>
              </w:rPr>
              <w:t>成员</w:t>
            </w:r>
          </w:p>
        </w:tc>
        <w:tc>
          <w:tcPr>
            <w:tcW w:w="2767" w:type="dxa"/>
          </w:tcPr>
          <w:p w14:paraId="0D1965C4">
            <w:pPr>
              <w:jc w:val="center"/>
            </w:pPr>
            <w:r>
              <w:rPr>
                <w:b/>
                <w:sz w:val="18"/>
              </w:rPr>
              <w:t>负责方向</w:t>
            </w:r>
          </w:p>
        </w:tc>
        <w:tc>
          <w:tcPr>
            <w:tcW w:w="2767" w:type="dxa"/>
          </w:tcPr>
          <w:p w14:paraId="349AA546">
            <w:pPr>
              <w:jc w:val="center"/>
            </w:pPr>
            <w:r>
              <w:rPr>
                <w:b/>
                <w:sz w:val="18"/>
              </w:rPr>
              <w:t>具体工作</w:t>
            </w:r>
          </w:p>
        </w:tc>
      </w:tr>
      <w:tr w14:paraId="29ECF75D">
        <w:tblPrEx>
          <w:tblCellMar>
            <w:top w:w="0" w:type="dxa"/>
            <w:left w:w="108" w:type="dxa"/>
            <w:bottom w:w="0" w:type="dxa"/>
            <w:right w:w="108" w:type="dxa"/>
          </w:tblCellMar>
        </w:tblPrEx>
        <w:trPr>
          <w:jc w:val="center"/>
        </w:trPr>
        <w:tc>
          <w:tcPr>
            <w:tcW w:w="2767" w:type="dxa"/>
          </w:tcPr>
          <w:p w14:paraId="38D661BD">
            <w:r>
              <w:rPr>
                <w:sz w:val="18"/>
              </w:rPr>
              <w:t>赵嘉诚</w:t>
            </w:r>
          </w:p>
        </w:tc>
        <w:tc>
          <w:tcPr>
            <w:tcW w:w="2767" w:type="dxa"/>
          </w:tcPr>
          <w:p w14:paraId="24963AEE">
            <w:r>
              <w:rPr>
                <w:sz w:val="18"/>
              </w:rPr>
              <w:t>架构设计 + 整体协调</w:t>
            </w:r>
          </w:p>
        </w:tc>
        <w:tc>
          <w:tcPr>
            <w:tcW w:w="2767" w:type="dxa"/>
          </w:tcPr>
          <w:p w14:paraId="54177352">
            <w:r>
              <w:rPr>
                <w:sz w:val="18"/>
              </w:rPr>
              <w:t>整体架构设计参与、architect.md（技术选型/分层架构图/17核心类/ER图/API端点表）、db.md（21张表设计/索引/状态流转）、backend_api.md（OpenAPI 3.0 YAML/60+接口）、ui_design.md（10页面线框图/14公共组件）主笔</w:t>
            </w:r>
          </w:p>
        </w:tc>
      </w:tr>
      <w:tr w14:paraId="350E8B9D">
        <w:tblPrEx>
          <w:tblCellMar>
            <w:top w:w="0" w:type="dxa"/>
            <w:left w:w="108" w:type="dxa"/>
            <w:bottom w:w="0" w:type="dxa"/>
            <w:right w:w="108" w:type="dxa"/>
          </w:tblCellMar>
        </w:tblPrEx>
        <w:trPr>
          <w:jc w:val="center"/>
        </w:trPr>
        <w:tc>
          <w:tcPr>
            <w:tcW w:w="2767" w:type="dxa"/>
          </w:tcPr>
          <w:p w14:paraId="7D4D0E46">
            <w:r>
              <w:rPr>
                <w:sz w:val="18"/>
              </w:rPr>
              <w:t>王子琪</w:t>
            </w:r>
          </w:p>
        </w:tc>
        <w:tc>
          <w:tcPr>
            <w:tcW w:w="2767" w:type="dxa"/>
          </w:tcPr>
          <w:p w14:paraId="016C75C0">
            <w:r>
              <w:rPr>
                <w:sz w:val="18"/>
              </w:rPr>
              <w:t>需求分析 + 文档</w:t>
            </w:r>
          </w:p>
        </w:tc>
        <w:tc>
          <w:tcPr>
            <w:tcW w:w="2767" w:type="dxa"/>
          </w:tcPr>
          <w:p w14:paraId="5F1EFBA4">
            <w:r>
              <w:rPr>
                <w:sz w:val="18"/>
              </w:rPr>
              <w:t>需求文档对接、用例补充、团队分工文档更新</w:t>
            </w:r>
          </w:p>
        </w:tc>
      </w:tr>
      <w:tr w14:paraId="311F607B">
        <w:tblPrEx>
          <w:tblCellMar>
            <w:top w:w="0" w:type="dxa"/>
            <w:left w:w="108" w:type="dxa"/>
            <w:bottom w:w="0" w:type="dxa"/>
            <w:right w:w="108" w:type="dxa"/>
          </w:tblCellMar>
        </w:tblPrEx>
        <w:trPr>
          <w:jc w:val="center"/>
        </w:trPr>
        <w:tc>
          <w:tcPr>
            <w:tcW w:w="2767" w:type="dxa"/>
          </w:tcPr>
          <w:p w14:paraId="5A922AA1">
            <w:r>
              <w:rPr>
                <w:sz w:val="18"/>
              </w:rPr>
              <w:t>万晶宇</w:t>
            </w:r>
          </w:p>
        </w:tc>
        <w:tc>
          <w:tcPr>
            <w:tcW w:w="2767" w:type="dxa"/>
          </w:tcPr>
          <w:p w14:paraId="01116A7A">
            <w:r>
              <w:rPr>
                <w:sz w:val="18"/>
              </w:rPr>
              <w:t>前端核心</w:t>
            </w:r>
          </w:p>
        </w:tc>
        <w:tc>
          <w:tcPr>
            <w:tcW w:w="2767" w:type="dxa"/>
          </w:tcPr>
          <w:p w14:paraId="3EB61468">
            <w:r>
              <w:rPr>
                <w:sz w:val="18"/>
              </w:rPr>
              <w:t>前端页面框架搭建（10页面+3布局+4共享组件+4 Store）、API层10模块封装、路由配置</w:t>
            </w:r>
          </w:p>
        </w:tc>
      </w:tr>
      <w:tr w14:paraId="318395DD">
        <w:tblPrEx>
          <w:tblCellMar>
            <w:top w:w="0" w:type="dxa"/>
            <w:left w:w="108" w:type="dxa"/>
            <w:bottom w:w="0" w:type="dxa"/>
            <w:right w:w="108" w:type="dxa"/>
          </w:tblCellMar>
        </w:tblPrEx>
        <w:trPr>
          <w:jc w:val="center"/>
        </w:trPr>
        <w:tc>
          <w:tcPr>
            <w:tcW w:w="2767" w:type="dxa"/>
          </w:tcPr>
          <w:p w14:paraId="3275576E">
            <w:r>
              <w:rPr>
                <w:sz w:val="18"/>
              </w:rPr>
              <w:t>王恒</w:t>
            </w:r>
          </w:p>
        </w:tc>
        <w:tc>
          <w:tcPr>
            <w:tcW w:w="2767" w:type="dxa"/>
          </w:tcPr>
          <w:p w14:paraId="4D0D4296">
            <w:r>
              <w:rPr>
                <w:sz w:val="18"/>
              </w:rPr>
              <w:t>后端核心</w:t>
            </w:r>
          </w:p>
        </w:tc>
        <w:tc>
          <w:tcPr>
            <w:tcW w:w="2767" w:type="dxa"/>
          </w:tcPr>
          <w:p w14:paraId="3BEE142B">
            <w:r>
              <w:rPr>
                <w:sz w:val="18"/>
              </w:rPr>
              <w:t>后端项目结构初始化、projects 模块设计参与</w:t>
            </w:r>
          </w:p>
        </w:tc>
      </w:tr>
      <w:tr w14:paraId="7ED1DFD1">
        <w:tblPrEx>
          <w:tblCellMar>
            <w:top w:w="0" w:type="dxa"/>
            <w:left w:w="108" w:type="dxa"/>
            <w:bottom w:w="0" w:type="dxa"/>
            <w:right w:w="108" w:type="dxa"/>
          </w:tblCellMar>
        </w:tblPrEx>
        <w:trPr>
          <w:jc w:val="center"/>
        </w:trPr>
        <w:tc>
          <w:tcPr>
            <w:tcW w:w="2767" w:type="dxa"/>
          </w:tcPr>
          <w:p w14:paraId="72A40BAC">
            <w:r>
              <w:rPr>
                <w:sz w:val="18"/>
              </w:rPr>
              <w:t>周硕</w:t>
            </w:r>
          </w:p>
        </w:tc>
        <w:tc>
          <w:tcPr>
            <w:tcW w:w="2767" w:type="dxa"/>
          </w:tcPr>
          <w:p w14:paraId="486117DD">
            <w:r>
              <w:rPr>
                <w:sz w:val="18"/>
              </w:rPr>
              <w:t>数据库</w:t>
            </w:r>
          </w:p>
        </w:tc>
        <w:tc>
          <w:tcPr>
            <w:tcW w:w="2767" w:type="dxa"/>
          </w:tcPr>
          <w:p w14:paraId="57DE060D">
            <w:r>
              <w:rPr>
                <w:sz w:val="18"/>
              </w:rPr>
              <w:t>数据库设计参与、sql/init.sql 建表脚本编写</w:t>
            </w:r>
          </w:p>
        </w:tc>
      </w:tr>
      <w:tr w14:paraId="085C2DC6">
        <w:tblPrEx>
          <w:tblCellMar>
            <w:top w:w="0" w:type="dxa"/>
            <w:left w:w="108" w:type="dxa"/>
            <w:bottom w:w="0" w:type="dxa"/>
            <w:right w:w="108" w:type="dxa"/>
          </w:tblCellMar>
        </w:tblPrEx>
        <w:trPr>
          <w:jc w:val="center"/>
        </w:trPr>
        <w:tc>
          <w:tcPr>
            <w:tcW w:w="2767" w:type="dxa"/>
          </w:tcPr>
          <w:p w14:paraId="449A87DA">
            <w:r>
              <w:rPr>
                <w:sz w:val="18"/>
              </w:rPr>
              <w:t>刘经纬</w:t>
            </w:r>
          </w:p>
        </w:tc>
        <w:tc>
          <w:tcPr>
            <w:tcW w:w="2767" w:type="dxa"/>
          </w:tcPr>
          <w:p w14:paraId="7FE17AF1">
            <w:r>
              <w:rPr>
                <w:sz w:val="18"/>
              </w:rPr>
              <w:t>认证模块</w:t>
            </w:r>
          </w:p>
        </w:tc>
        <w:tc>
          <w:tcPr>
            <w:tcW w:w="2767" w:type="dxa"/>
          </w:tcPr>
          <w:p w14:paraId="0E2669BE">
            <w:r>
              <w:rPr>
                <w:sz w:val="18"/>
              </w:rPr>
              <w:t>accounts 模块设计参与、Django Admin 配置方案</w:t>
            </w:r>
          </w:p>
        </w:tc>
      </w:tr>
    </w:tbl>
    <w:p w14:paraId="5E48F85F"/>
    <w:p w14:paraId="70205B00">
      <w:pPr>
        <w:pStyle w:val="5"/>
        <w:bidi w:val="0"/>
      </w:pPr>
      <w:r>
        <w:t>阶段三：编码实现（进展中，部分已完成）</w:t>
      </w:r>
    </w:p>
    <w:p w14:paraId="7F287CA0">
      <w:pPr>
        <w:pStyle w:val="5"/>
        <w:bidi w:val="0"/>
      </w:pPr>
      <w:r>
        <w:t>后端团队任务清单</w:t>
      </w:r>
    </w:p>
    <w:p w14:paraId="11220FDD">
      <w:pPr>
        <w:pStyle w:val="5"/>
        <w:bidi w:val="0"/>
      </w:pPr>
      <w:r>
        <w:t>王恒 — 后端架构 + projects + core</w:t>
      </w:r>
    </w:p>
    <w:p w14:paraId="54CF919D">
      <w:pPr>
        <w:pStyle w:val="16"/>
      </w:pPr>
      <w:r>
        <w:t xml:space="preserve">[x] </w:t>
      </w:r>
      <w:r>
        <w:rPr>
          <w:rFonts w:ascii="Consolas" w:hAnsi="Consolas"/>
          <w:color w:val="C7254E"/>
          <w:sz w:val="18"/>
        </w:rPr>
        <w:t>config/settings/</w:t>
      </w:r>
      <w:r>
        <w:t xml:space="preserve"> 三环境配置完善（base/dev/prod）</w:t>
      </w:r>
    </w:p>
    <w:p w14:paraId="24C7FC0F">
      <w:pPr>
        <w:pStyle w:val="16"/>
      </w:pPr>
      <w:r>
        <w:t xml:space="preserve">[x] </w:t>
      </w:r>
      <w:r>
        <w:rPr>
          <w:rFonts w:ascii="Consolas" w:hAnsi="Consolas"/>
          <w:color w:val="C7254E"/>
          <w:sz w:val="18"/>
        </w:rPr>
        <w:t>core/models.py</w:t>
      </w:r>
      <w:r>
        <w:t xml:space="preserve"> BaseModel / TimestampedModel</w:t>
      </w:r>
    </w:p>
    <w:p w14:paraId="72921AB6">
      <w:pPr>
        <w:pStyle w:val="16"/>
      </w:pPr>
      <w:r>
        <w:t xml:space="preserve">[x] </w:t>
      </w:r>
      <w:r>
        <w:rPr>
          <w:rFonts w:ascii="Consolas" w:hAnsi="Consolas"/>
          <w:color w:val="C7254E"/>
          <w:sz w:val="18"/>
        </w:rPr>
        <w:t>core/permissions.py</w:t>
      </w:r>
      <w:r>
        <w:t xml:space="preserve"> 项目成员权限、管理者权限</w:t>
      </w:r>
    </w:p>
    <w:p w14:paraId="201EE38A">
      <w:pPr>
        <w:pStyle w:val="16"/>
      </w:pPr>
      <w:r>
        <w:t xml:space="preserve">[ ] </w:t>
      </w:r>
      <w:r>
        <w:rPr>
          <w:rFonts w:ascii="Consolas" w:hAnsi="Consolas"/>
          <w:color w:val="C7254E"/>
          <w:sz w:val="18"/>
        </w:rPr>
        <w:t>core/pagination.py</w:t>
      </w:r>
      <w:r>
        <w:t xml:space="preserve"> 标准分页 + 异常处理</w:t>
      </w:r>
    </w:p>
    <w:p w14:paraId="7F21F222">
      <w:pPr>
        <w:pStyle w:val="16"/>
      </w:pPr>
      <w:r>
        <w:t xml:space="preserve">[x] </w:t>
      </w:r>
      <w:r>
        <w:rPr>
          <w:rFonts w:ascii="Consolas" w:hAnsi="Consolas"/>
          <w:color w:val="C7254E"/>
          <w:sz w:val="18"/>
        </w:rPr>
        <w:t>apps/projects/models.py</w:t>
      </w:r>
      <w:r>
        <w:t xml:space="preserve"> Project / ProjectMember / ProjectTemplate / Milestone（120行）</w:t>
      </w:r>
    </w:p>
    <w:p w14:paraId="044FBD00">
      <w:pPr>
        <w:pStyle w:val="16"/>
      </w:pPr>
      <w:r>
        <w:t xml:space="preserve">[x] </w:t>
      </w:r>
      <w:r>
        <w:rPr>
          <w:rFonts w:ascii="Consolas" w:hAnsi="Consolas"/>
          <w:color w:val="C7254E"/>
          <w:sz w:val="18"/>
        </w:rPr>
        <w:t>apps/projects/serializers.py</w:t>
      </w:r>
      <w:r>
        <w:t xml:space="preserve"> 序列化器（含嵌套/校验，177行）</w:t>
      </w:r>
    </w:p>
    <w:p w14:paraId="6FA0010E">
      <w:pPr>
        <w:pStyle w:val="16"/>
      </w:pPr>
      <w:r>
        <w:t xml:space="preserve">[x] </w:t>
      </w:r>
      <w:r>
        <w:rPr>
          <w:rFonts w:ascii="Consolas" w:hAnsi="Consolas"/>
          <w:color w:val="C7254E"/>
          <w:sz w:val="18"/>
        </w:rPr>
        <w:t>apps/projects/views.py</w:t>
      </w:r>
      <w:r>
        <w:t xml:space="preserve"> ViewSet（CRUD + 成员管理 + 甘特图数据，187行）</w:t>
      </w:r>
    </w:p>
    <w:p w14:paraId="3DE91F36">
      <w:pPr>
        <w:pStyle w:val="16"/>
      </w:pPr>
      <w:r>
        <w:t xml:space="preserve">[x] </w:t>
      </w:r>
      <w:r>
        <w:rPr>
          <w:rFonts w:ascii="Consolas" w:hAnsi="Consolas"/>
          <w:color w:val="C7254E"/>
          <w:sz w:val="18"/>
        </w:rPr>
        <w:t>apps/projects/urls.py</w:t>
      </w:r>
      <w:r>
        <w:t xml:space="preserve"> 路由注册</w:t>
      </w:r>
    </w:p>
    <w:p w14:paraId="52C34BEA">
      <w:pPr>
        <w:pStyle w:val="16"/>
      </w:pPr>
      <w:r>
        <w:t xml:space="preserve">[x] </w:t>
      </w:r>
      <w:r>
        <w:rPr>
          <w:rFonts w:ascii="Consolas" w:hAnsi="Consolas"/>
          <w:color w:val="C7254E"/>
          <w:sz w:val="18"/>
        </w:rPr>
        <w:t>apps/projects/migrations/0001_initial.py</w:t>
      </w:r>
      <w:r>
        <w:t xml:space="preserve"> 初始化迁移（105行）</w:t>
      </w:r>
    </w:p>
    <w:p w14:paraId="4E92CB73">
      <w:pPr>
        <w:pStyle w:val="16"/>
      </w:pPr>
      <w:r>
        <w:t>[ ] 后端代码 Review（全员）</w:t>
      </w:r>
    </w:p>
    <w:p w14:paraId="480C05FE">
      <w:r>
        <w:t>&gt; 产出：初始化后端项目结构（config/settings/base|dev|prod 三环境 + core/models|permissions），完成 projects 模块全栈（模型/序列化器/视图/路由/迁移），共 30 files, 516+ 行新增。</w:t>
      </w:r>
    </w:p>
    <w:p w14:paraId="0CDA5287">
      <w:pPr>
        <w:pStyle w:val="5"/>
        <w:bidi w:val="0"/>
      </w:pPr>
      <w:r>
        <w:t>刘经纬 — accounts + notifications + 数据库</w:t>
      </w:r>
    </w:p>
    <w:p w14:paraId="6C23E823">
      <w:pPr>
        <w:pStyle w:val="16"/>
      </w:pPr>
      <w:r>
        <w:t xml:space="preserve">[x] </w:t>
      </w:r>
      <w:r>
        <w:rPr>
          <w:rFonts w:ascii="Consolas" w:hAnsi="Consolas"/>
          <w:color w:val="C7254E"/>
          <w:sz w:val="18"/>
        </w:rPr>
        <w:t>apps/accounts/models.py</w:t>
      </w:r>
      <w:r>
        <w:t xml:space="preserve"> User / Role（继承 BaseModel / AbstractUser，UUID 主键）</w:t>
      </w:r>
    </w:p>
    <w:p w14:paraId="3FAF08FC">
      <w:pPr>
        <w:pStyle w:val="16"/>
      </w:pPr>
      <w:r>
        <w:t xml:space="preserve">[x] </w:t>
      </w:r>
      <w:r>
        <w:rPr>
          <w:rFonts w:ascii="Consolas" w:hAnsi="Consolas"/>
          <w:color w:val="C7254E"/>
          <w:sz w:val="18"/>
        </w:rPr>
        <w:t>apps/accounts/serializers.py</w:t>
      </w:r>
      <w:r>
        <w:t xml:space="preserve"> 注册/登录/资料序列化器</w:t>
      </w:r>
    </w:p>
    <w:p w14:paraId="660C9AFB">
      <w:pPr>
        <w:pStyle w:val="16"/>
      </w:pPr>
      <w:r>
        <w:t xml:space="preserve">[x] </w:t>
      </w:r>
      <w:r>
        <w:rPr>
          <w:rFonts w:ascii="Consolas" w:hAnsi="Consolas"/>
          <w:color w:val="C7254E"/>
          <w:sz w:val="18"/>
        </w:rPr>
        <w:t>apps/accounts/views.py</w:t>
      </w:r>
      <w:r>
        <w:t xml:space="preserve"> JWT 登录/注册/Token 刷新/资料修改/改密</w:t>
      </w:r>
    </w:p>
    <w:p w14:paraId="2A9D948D">
      <w:pPr>
        <w:pStyle w:val="16"/>
      </w:pPr>
      <w:r>
        <w:t xml:space="preserve">[x] </w:t>
      </w:r>
      <w:r>
        <w:rPr>
          <w:rFonts w:ascii="Consolas" w:hAnsi="Consolas"/>
          <w:color w:val="C7254E"/>
          <w:sz w:val="18"/>
        </w:rPr>
        <w:t>apps/accounts/urls.py</w:t>
      </w:r>
      <w:r>
        <w:t xml:space="preserve"> 认证路由</w:t>
      </w:r>
    </w:p>
    <w:p w14:paraId="6EA338CC">
      <w:pPr>
        <w:pStyle w:val="16"/>
      </w:pPr>
      <w:r>
        <w:t xml:space="preserve">[x] </w:t>
      </w:r>
      <w:r>
        <w:rPr>
          <w:rFonts w:ascii="Consolas" w:hAnsi="Consolas"/>
          <w:color w:val="C7254E"/>
          <w:sz w:val="18"/>
        </w:rPr>
        <w:t>apps/accounts/migrations/0001_initial.py</w:t>
      </w:r>
      <w:r>
        <w:t xml:space="preserve"> 初始化迁移</w:t>
      </w:r>
    </w:p>
    <w:p w14:paraId="0A68C267">
      <w:pPr>
        <w:pStyle w:val="16"/>
      </w:pPr>
      <w:r>
        <w:t xml:space="preserve">[x] </w:t>
      </w:r>
      <w:r>
        <w:rPr>
          <w:rFonts w:ascii="Consolas" w:hAnsi="Consolas"/>
          <w:color w:val="C7254E"/>
          <w:sz w:val="18"/>
        </w:rPr>
        <w:t>apps/accounts/migrations/0002_align_init_sql_user_schema.py</w:t>
      </w:r>
      <w:r>
        <w:t xml:space="preserve"> init.sql 用户表与 Django 对齐</w:t>
      </w:r>
    </w:p>
    <w:p w14:paraId="54D9189B">
      <w:pPr>
        <w:pStyle w:val="16"/>
      </w:pPr>
      <w:r>
        <w:t xml:space="preserve">[x] </w:t>
      </w:r>
      <w:r>
        <w:rPr>
          <w:rFonts w:ascii="Consolas" w:hAnsi="Consolas"/>
          <w:color w:val="C7254E"/>
          <w:sz w:val="18"/>
        </w:rPr>
        <w:t>config/settings/base.py</w:t>
      </w:r>
      <w:r>
        <w:t xml:space="preserve"> 启用 AUTH_USER_MODEL</w:t>
      </w:r>
    </w:p>
    <w:p w14:paraId="04256B91">
      <w:pPr>
        <w:pStyle w:val="16"/>
      </w:pPr>
      <w:r>
        <w:t xml:space="preserve">[x] </w:t>
      </w:r>
      <w:r>
        <w:rPr>
          <w:rFonts w:ascii="Consolas" w:hAnsi="Consolas"/>
          <w:color w:val="C7254E"/>
          <w:sz w:val="18"/>
        </w:rPr>
        <w:t>apps/notifications/models.py</w:t>
      </w:r>
      <w:r>
        <w:t xml:space="preserve"> Notification</w:t>
      </w:r>
    </w:p>
    <w:p w14:paraId="515F2A4A">
      <w:pPr>
        <w:pStyle w:val="16"/>
      </w:pPr>
      <w:r>
        <w:t xml:space="preserve">[x] </w:t>
      </w:r>
      <w:r>
        <w:rPr>
          <w:rFonts w:ascii="Consolas" w:hAnsi="Consolas"/>
          <w:color w:val="C7254E"/>
          <w:sz w:val="18"/>
        </w:rPr>
        <w:t>apps/notifications/views.py</w:t>
      </w:r>
      <w:r>
        <w:t xml:space="preserve"> 通知列表/标记已读/全部已读</w:t>
      </w:r>
    </w:p>
    <w:p w14:paraId="23112486">
      <w:pPr>
        <w:pStyle w:val="16"/>
      </w:pPr>
      <w:r>
        <w:t xml:space="preserve">[x] </w:t>
      </w:r>
      <w:r>
        <w:rPr>
          <w:rFonts w:ascii="Consolas" w:hAnsi="Consolas"/>
          <w:color w:val="C7254E"/>
          <w:sz w:val="18"/>
        </w:rPr>
        <w:t>apps/notifications/services.py</w:t>
      </w:r>
      <w:r>
        <w:t xml:space="preserve"> / </w:t>
      </w:r>
      <w:r>
        <w:rPr>
          <w:rFonts w:ascii="Consolas" w:hAnsi="Consolas"/>
          <w:color w:val="C7254E"/>
          <w:sz w:val="18"/>
        </w:rPr>
        <w:t>utils.py</w:t>
      </w:r>
      <w:r>
        <w:t xml:space="preserve"> 创建通知封装（tasks 模块调用）</w:t>
      </w:r>
    </w:p>
    <w:p w14:paraId="5B9D7EBA">
      <w:pPr>
        <w:pStyle w:val="16"/>
      </w:pPr>
      <w:r>
        <w:t xml:space="preserve">[x] </w:t>
      </w:r>
      <w:r>
        <w:rPr>
          <w:rFonts w:ascii="Consolas" w:hAnsi="Consolas"/>
          <w:color w:val="C7254E"/>
          <w:sz w:val="18"/>
        </w:rPr>
        <w:t>sql/init.sql</w:t>
      </w:r>
      <w:r>
        <w:t xml:space="preserve"> 按模型变更同步更新</w:t>
      </w:r>
    </w:p>
    <w:p w14:paraId="459DCF15">
      <w:pPr>
        <w:pStyle w:val="16"/>
      </w:pPr>
      <w:r>
        <w:t>[x] Django Admin 后台配置（accounts / notifications 等）</w:t>
      </w:r>
    </w:p>
    <w:p w14:paraId="6595E1B6">
      <w:r>
        <w:t>&gt; 产出：完成用户认证模块全栈开发（9 files, 235+ 行），含 JWT 登录/注册/Token 刷新/用户信息接口。</w:t>
      </w:r>
    </w:p>
    <w:p w14:paraId="7AFB7CEB">
      <w:pPr>
        <w:pStyle w:val="5"/>
        <w:bidi w:val="0"/>
      </w:pPr>
      <w:r>
        <w:t>周硕 — tasks + worklogs</w:t>
      </w:r>
    </w:p>
    <w:p w14:paraId="18986915">
      <w:pPr>
        <w:pStyle w:val="16"/>
      </w:pPr>
      <w:r>
        <w:t xml:space="preserve">[x] </w:t>
      </w:r>
      <w:r>
        <w:rPr>
          <w:rFonts w:ascii="Consolas" w:hAnsi="Consolas"/>
          <w:color w:val="C7254E"/>
          <w:sz w:val="18"/>
        </w:rPr>
        <w:t>apps/tasks/models.py</w:t>
      </w:r>
      <w:r>
        <w:t xml:space="preserve"> Task / TaskDependency / Comment / Mention（110行）</w:t>
      </w:r>
    </w:p>
    <w:p w14:paraId="18C187B5">
      <w:pPr>
        <w:pStyle w:val="16"/>
      </w:pPr>
      <w:r>
        <w:t xml:space="preserve">[x] </w:t>
      </w:r>
      <w:r>
        <w:rPr>
          <w:rFonts w:ascii="Consolas" w:hAnsi="Consolas"/>
          <w:color w:val="C7254E"/>
          <w:sz w:val="18"/>
        </w:rPr>
        <w:t>apps/tasks/serializers.py</w:t>
      </w:r>
      <w:r>
        <w:t xml:space="preserve"> 任务序列化器（含嵌套子任务/依赖/评论，66行）</w:t>
      </w:r>
    </w:p>
    <w:p w14:paraId="194693DC">
      <w:pPr>
        <w:pStyle w:val="16"/>
      </w:pPr>
      <w:r>
        <w:t xml:space="preserve">[x] </w:t>
      </w:r>
      <w:r>
        <w:rPr>
          <w:rFonts w:ascii="Consolas" w:hAnsi="Consolas"/>
          <w:color w:val="C7254E"/>
          <w:sz w:val="18"/>
        </w:rPr>
        <w:t>apps/tasks/views.py</w:t>
      </w:r>
      <w:r>
        <w:t xml:space="preserve"> 任务CRUD / 状态流转 / 依赖管理 / 评论（143行）</w:t>
      </w:r>
    </w:p>
    <w:p w14:paraId="6852FF96">
      <w:pPr>
        <w:pStyle w:val="16"/>
      </w:pPr>
      <w:r>
        <w:t xml:space="preserve">[x] </w:t>
      </w:r>
      <w:r>
        <w:rPr>
          <w:rFonts w:ascii="Consolas" w:hAnsi="Consolas"/>
          <w:color w:val="C7254E"/>
          <w:sz w:val="18"/>
        </w:rPr>
        <w:t>apps/tasks/urls.py</w:t>
      </w:r>
      <w:r>
        <w:t xml:space="preserve"> 任务路由</w:t>
      </w:r>
    </w:p>
    <w:p w14:paraId="552E2E8A">
      <w:pPr>
        <w:pStyle w:val="16"/>
      </w:pPr>
      <w:r>
        <w:t xml:space="preserve">[x] </w:t>
      </w:r>
      <w:r>
        <w:rPr>
          <w:rFonts w:ascii="Consolas" w:hAnsi="Consolas"/>
          <w:color w:val="C7254E"/>
          <w:sz w:val="18"/>
        </w:rPr>
        <w:t>apps/worklogs/models.py</w:t>
      </w:r>
      <w:r>
        <w:t xml:space="preserve"> WorkLog / HourlyRate（43行）</w:t>
      </w:r>
    </w:p>
    <w:p w14:paraId="12B0EF2C">
      <w:pPr>
        <w:pStyle w:val="16"/>
      </w:pPr>
      <w:r>
        <w:t xml:space="preserve">[x] </w:t>
      </w:r>
      <w:r>
        <w:rPr>
          <w:rFonts w:ascii="Consolas" w:hAnsi="Consolas"/>
          <w:color w:val="C7254E"/>
          <w:sz w:val="18"/>
        </w:rPr>
        <w:t>apps/worklogs/serializers.py</w:t>
      </w:r>
      <w:r>
        <w:t xml:space="preserve"> 工时序列化器（18行）</w:t>
      </w:r>
    </w:p>
    <w:p w14:paraId="3B5122DD">
      <w:pPr>
        <w:pStyle w:val="16"/>
      </w:pPr>
      <w:r>
        <w:t xml:space="preserve">[x] </w:t>
      </w:r>
      <w:r>
        <w:rPr>
          <w:rFonts w:ascii="Consolas" w:hAnsi="Consolas"/>
          <w:color w:val="C7254E"/>
          <w:sz w:val="18"/>
        </w:rPr>
        <w:t>apps/worklogs/views.py</w:t>
      </w:r>
      <w:r>
        <w:t xml:space="preserve"> 工时CRUD / 汇总统计（52行）</w:t>
      </w:r>
    </w:p>
    <w:p w14:paraId="49437413">
      <w:pPr>
        <w:pStyle w:val="16"/>
      </w:pPr>
      <w:r>
        <w:t xml:space="preserve">[x] </w:t>
      </w:r>
      <w:r>
        <w:rPr>
          <w:rFonts w:ascii="Consolas" w:hAnsi="Consolas"/>
          <w:color w:val="C7254E"/>
          <w:sz w:val="18"/>
        </w:rPr>
        <w:t>apps/worklogs/urls.py</w:t>
      </w:r>
      <w:r>
        <w:t xml:space="preserve"> 工时路由</w:t>
      </w:r>
    </w:p>
    <w:p w14:paraId="199AA7F1">
      <w:pPr>
        <w:pStyle w:val="16"/>
      </w:pPr>
      <w:r>
        <w:t>[ ] 数据库迁移管理（makemigrations + migrate）</w:t>
      </w:r>
    </w:p>
    <w:p w14:paraId="1A4821A7">
      <w:r>
        <w:t>&gt; 产出：完成任务和工时记录模块全栈开发（8 files, 459+ 行），Task 支持子任务嵌套/依赖关系/评论/@提及，WorkLog 支持工时登记与汇总。</w:t>
      </w:r>
    </w:p>
    <w:p w14:paraId="1B4F4AEC">
      <w:pPr>
        <w:pStyle w:val="5"/>
        <w:bidi w:val="0"/>
      </w:pPr>
      <w:r>
        <w:t>赵嘉诚 — kanban + sprints + files + reports + 整体协调 + 联调修复</w:t>
      </w:r>
    </w:p>
    <w:p w14:paraId="3181FF93">
      <w:pPr>
        <w:pStyle w:val="16"/>
      </w:pPr>
      <w:r>
        <w:t xml:space="preserve">[x] </w:t>
      </w:r>
      <w:r>
        <w:rPr>
          <w:rFonts w:ascii="Consolas" w:hAnsi="Consolas"/>
          <w:color w:val="C7254E"/>
          <w:sz w:val="18"/>
        </w:rPr>
        <w:t>apps/kanban/models.py</w:t>
      </w:r>
      <w:r>
        <w:t xml:space="preserve"> KanbanBoard / KanbanColumn / TaskColumn（77行）</w:t>
      </w:r>
    </w:p>
    <w:p w14:paraId="3EF8F77C">
      <w:pPr>
        <w:pStyle w:val="16"/>
      </w:pPr>
      <w:r>
        <w:t xml:space="preserve">[x] </w:t>
      </w:r>
      <w:r>
        <w:rPr>
          <w:rFonts w:ascii="Consolas" w:hAnsi="Consolas"/>
          <w:color w:val="C7254E"/>
          <w:sz w:val="18"/>
        </w:rPr>
        <w:t>apps/kanban/serializers.py</w:t>
      </w:r>
      <w:r>
        <w:t xml:space="preserve"> 看板序列化器（98行）</w:t>
      </w:r>
    </w:p>
    <w:p w14:paraId="2F1B8480">
      <w:pPr>
        <w:pStyle w:val="16"/>
      </w:pPr>
      <w:r>
        <w:t xml:space="preserve">[x] </w:t>
      </w:r>
      <w:r>
        <w:rPr>
          <w:rFonts w:ascii="Consolas" w:hAnsi="Consolas"/>
          <w:color w:val="C7254E"/>
          <w:sz w:val="18"/>
        </w:rPr>
        <w:t>apps/kanban/views.py</w:t>
      </w:r>
      <w:r>
        <w:t xml:space="preserve"> 看板CRUD / 列管理 / 移动任务（121行）</w:t>
      </w:r>
    </w:p>
    <w:p w14:paraId="0EF3204F">
      <w:pPr>
        <w:pStyle w:val="16"/>
      </w:pPr>
      <w:r>
        <w:t xml:space="preserve">[x] </w:t>
      </w:r>
      <w:r>
        <w:rPr>
          <w:rFonts w:ascii="Consolas" w:hAnsi="Consolas"/>
          <w:color w:val="C7254E"/>
          <w:sz w:val="18"/>
        </w:rPr>
        <w:t>apps/kanban/urls.py</w:t>
      </w:r>
      <w:r>
        <w:t xml:space="preserve"> 看板路由</w:t>
      </w:r>
    </w:p>
    <w:p w14:paraId="5F103024">
      <w:pPr>
        <w:pStyle w:val="16"/>
      </w:pPr>
      <w:r>
        <w:t xml:space="preserve">[x] </w:t>
      </w:r>
      <w:r>
        <w:rPr>
          <w:rFonts w:ascii="Consolas" w:hAnsi="Consolas"/>
          <w:color w:val="C7254E"/>
          <w:sz w:val="18"/>
        </w:rPr>
        <w:t>apps/sprints/models.py</w:t>
      </w:r>
      <w:r>
        <w:t xml:space="preserve"> Sprint（37行）</w:t>
      </w:r>
    </w:p>
    <w:p w14:paraId="1B1A6AA9">
      <w:pPr>
        <w:pStyle w:val="16"/>
      </w:pPr>
      <w:r>
        <w:t xml:space="preserve">[x] </w:t>
      </w:r>
      <w:r>
        <w:rPr>
          <w:rFonts w:ascii="Consolas" w:hAnsi="Consolas"/>
          <w:color w:val="C7254E"/>
          <w:sz w:val="18"/>
        </w:rPr>
        <w:t>apps/sprints/serializers.py</w:t>
      </w:r>
      <w:r>
        <w:t xml:space="preserve"> 冲刺序列化器（125行）</w:t>
      </w:r>
    </w:p>
    <w:p w14:paraId="110923A7">
      <w:pPr>
        <w:pStyle w:val="16"/>
      </w:pPr>
      <w:r>
        <w:t xml:space="preserve">[x] </w:t>
      </w:r>
      <w:r>
        <w:rPr>
          <w:rFonts w:ascii="Consolas" w:hAnsi="Consolas"/>
          <w:color w:val="C7254E"/>
          <w:sz w:val="18"/>
        </w:rPr>
        <w:t>apps/sprints/views.py</w:t>
      </w:r>
      <w:r>
        <w:t xml:space="preserve"> 冲刺CRUD / 启动 / 完成 / 燃尽图数据（182行）</w:t>
      </w:r>
    </w:p>
    <w:p w14:paraId="57CEB06D">
      <w:pPr>
        <w:pStyle w:val="16"/>
      </w:pPr>
      <w:r>
        <w:t xml:space="preserve">[x] </w:t>
      </w:r>
      <w:r>
        <w:rPr>
          <w:rFonts w:ascii="Consolas" w:hAnsi="Consolas"/>
          <w:color w:val="C7254E"/>
          <w:sz w:val="18"/>
        </w:rPr>
        <w:t>apps/sprints/urls.py</w:t>
      </w:r>
      <w:r>
        <w:t xml:space="preserve"> 冲刺路由</w:t>
      </w:r>
    </w:p>
    <w:p w14:paraId="7F03658D">
      <w:pPr>
        <w:pStyle w:val="16"/>
      </w:pPr>
      <w:r>
        <w:t xml:space="preserve">[x] </w:t>
      </w:r>
      <w:r>
        <w:rPr>
          <w:rFonts w:ascii="Consolas" w:hAnsi="Consolas"/>
          <w:color w:val="C7254E"/>
          <w:sz w:val="18"/>
        </w:rPr>
        <w:t>apps/files/models.py</w:t>
      </w:r>
      <w:r>
        <w:t xml:space="preserve"> Attachment（37行）</w:t>
      </w:r>
    </w:p>
    <w:p w14:paraId="6830DB1E">
      <w:pPr>
        <w:pStyle w:val="16"/>
      </w:pPr>
      <w:r>
        <w:t xml:space="preserve">[x] </w:t>
      </w:r>
      <w:r>
        <w:rPr>
          <w:rFonts w:ascii="Consolas" w:hAnsi="Consolas"/>
          <w:color w:val="C7254E"/>
          <w:sz w:val="18"/>
        </w:rPr>
        <w:t>apps/files/serializers.py</w:t>
      </w:r>
      <w:r>
        <w:t xml:space="preserve"> 文件序列化器（32行）</w:t>
      </w:r>
    </w:p>
    <w:p w14:paraId="4D389603">
      <w:pPr>
        <w:pStyle w:val="16"/>
      </w:pPr>
      <w:r>
        <w:t xml:space="preserve">[x] </w:t>
      </w:r>
      <w:r>
        <w:rPr>
          <w:rFonts w:ascii="Consolas" w:hAnsi="Consolas"/>
          <w:color w:val="C7254E"/>
          <w:sz w:val="18"/>
        </w:rPr>
        <w:t>apps/files/views.py</w:t>
      </w:r>
      <w:r>
        <w:t xml:space="preserve"> 文件上传(安全校验50MB/MIME白名单) / 下载 / 删除（156行）</w:t>
      </w:r>
    </w:p>
    <w:p w14:paraId="39CEECE0">
      <w:pPr>
        <w:pStyle w:val="16"/>
      </w:pPr>
      <w:r>
        <w:t xml:space="preserve">[x] </w:t>
      </w:r>
      <w:r>
        <w:rPr>
          <w:rFonts w:ascii="Consolas" w:hAnsi="Consolas"/>
          <w:color w:val="C7254E"/>
          <w:sz w:val="18"/>
        </w:rPr>
        <w:t>apps/files/urls.py</w:t>
      </w:r>
      <w:r>
        <w:t xml:space="preserve"> 文件路由</w:t>
      </w:r>
    </w:p>
    <w:p w14:paraId="0CAEB5E9">
      <w:pPr>
        <w:pStyle w:val="16"/>
      </w:pPr>
      <w:r>
        <w:t xml:space="preserve">[x] </w:t>
      </w:r>
      <w:r>
        <w:rPr>
          <w:rFonts w:ascii="Consolas" w:hAnsi="Consolas"/>
          <w:color w:val="C7254E"/>
          <w:sz w:val="18"/>
        </w:rPr>
        <w:t>apps/reports/models.py</w:t>
      </w:r>
      <w:r>
        <w:t xml:space="preserve"> Report（39行）</w:t>
      </w:r>
    </w:p>
    <w:p w14:paraId="280A18A3">
      <w:pPr>
        <w:pStyle w:val="16"/>
      </w:pPr>
      <w:r>
        <w:t xml:space="preserve">[x] </w:t>
      </w:r>
      <w:r>
        <w:rPr>
          <w:rFonts w:ascii="Consolas" w:hAnsi="Consolas"/>
          <w:color w:val="C7254E"/>
          <w:sz w:val="18"/>
        </w:rPr>
        <w:t>apps/reports/serializers.py</w:t>
      </w:r>
      <w:r>
        <w:t xml:space="preserve"> 报表序列化器（49行）</w:t>
      </w:r>
    </w:p>
    <w:p w14:paraId="0B9663A7">
      <w:pPr>
        <w:pStyle w:val="16"/>
      </w:pPr>
      <w:r>
        <w:t xml:space="preserve">[x] </w:t>
      </w:r>
      <w:r>
        <w:rPr>
          <w:rFonts w:ascii="Consolas" w:hAnsi="Consolas"/>
          <w:color w:val="C7254E"/>
          <w:sz w:val="18"/>
        </w:rPr>
        <w:t>apps/reports/views.py</w:t>
      </w:r>
      <w:r>
        <w:t xml:space="preserve"> 报表异步生成 / 下载（67行）</w:t>
      </w:r>
    </w:p>
    <w:p w14:paraId="68896BB9">
      <w:pPr>
        <w:pStyle w:val="16"/>
      </w:pPr>
      <w:r>
        <w:t xml:space="preserve">[x] </w:t>
      </w:r>
      <w:r>
        <w:rPr>
          <w:rFonts w:ascii="Consolas" w:hAnsi="Consolas"/>
          <w:color w:val="C7254E"/>
          <w:sz w:val="18"/>
        </w:rPr>
        <w:t>apps/reports/tasks.py</w:t>
      </w:r>
      <w:r>
        <w:t xml:space="preserve"> Celery 异步任务（138行）</w:t>
      </w:r>
    </w:p>
    <w:p w14:paraId="464416DD">
      <w:pPr>
        <w:pStyle w:val="16"/>
      </w:pPr>
      <w:r>
        <w:t xml:space="preserve">[x] </w:t>
      </w:r>
      <w:r>
        <w:rPr>
          <w:rFonts w:ascii="Consolas" w:hAnsi="Consolas"/>
          <w:color w:val="C7254E"/>
          <w:sz w:val="18"/>
        </w:rPr>
        <w:t>apps/reports/urls.py</w:t>
      </w:r>
      <w:r>
        <w:t xml:space="preserve"> 报表路由</w:t>
      </w:r>
    </w:p>
    <w:p w14:paraId="68BF4397">
      <w:pPr>
        <w:pStyle w:val="16"/>
      </w:pPr>
      <w:r>
        <w:t>[x] 4 个模块初始化迁移文件（kanban/sprints/files/reports）</w:t>
      </w:r>
    </w:p>
    <w:p w14:paraId="1A6F07C2">
      <w:pPr>
        <w:pStyle w:val="16"/>
      </w:pPr>
      <w:r>
        <w:t xml:space="preserve">[x] </w:t>
      </w:r>
      <w:r>
        <w:rPr>
          <w:rFonts w:ascii="Consolas" w:hAnsi="Consolas"/>
          <w:color w:val="C7254E"/>
          <w:sz w:val="18"/>
        </w:rPr>
        <w:t>docker-compose.yml</w:t>
      </w:r>
      <w:r>
        <w:t xml:space="preserve"> 五服务编排 + Dockerfile</w:t>
      </w:r>
    </w:p>
    <w:p w14:paraId="15913350">
      <w:pPr>
        <w:pStyle w:val="16"/>
      </w:pPr>
      <w:r>
        <w:t>[x] 注册登录联调修复（UUID 主键适配、Token 嵌套格式提取、Django 配置切换）</w:t>
      </w:r>
    </w:p>
    <w:p w14:paraId="29D0A4A5">
      <w:pPr>
        <w:pStyle w:val="16"/>
      </w:pPr>
      <w:r>
        <w:t>[x] 仪表盘后端 API（</w:t>
      </w:r>
      <w:r>
        <w:rPr>
          <w:rFonts w:ascii="Consolas" w:hAnsi="Consolas"/>
          <w:color w:val="C7254E"/>
          <w:sz w:val="18"/>
        </w:rPr>
        <w:t>GET /api/dashboard/</w:t>
      </w:r>
      <w:r>
        <w:t>）对接真实数据，去除硬编码</w:t>
      </w:r>
    </w:p>
    <w:p w14:paraId="30C0A97E">
      <w:pPr>
        <w:pStyle w:val="16"/>
      </w:pPr>
      <w:r>
        <w:t>[x] 模型/迁移一致性修复（tasks description null、order 字段、accounts/worklogs 迁移对齐）</w:t>
      </w:r>
    </w:p>
    <w:p w14:paraId="7AEB86AE">
      <w:pPr>
        <w:pStyle w:val="16"/>
      </w:pPr>
      <w:r>
        <w:t>[x] 系统架构设计、数据库设计、ER 图、API 文档</w:t>
      </w:r>
    </w:p>
    <w:p w14:paraId="5DA4A66C">
      <w:r>
        <w:t>&gt; 产出：完成 4 个后端模块全栈开发（25 files, 1551+ 行），含看板/冲刺/文件安全上传/报表 Celery 异步生成。主导整体架构设计、Docker 部署、注册登录联调修复、仪表盘真实数据对接、模型迁移对齐等跨模块工作。</w:t>
      </w:r>
    </w:p>
    <w:p w14:paraId="184B3864">
      <w:pPr>
        <w:pStyle w:val="5"/>
        <w:bidi w:val="0"/>
      </w:pPr>
      <w:r>
        <w:t>前端团队任务清单</w:t>
      </w:r>
    </w:p>
    <w:p w14:paraId="05FABDAD">
      <w:pPr>
        <w:pStyle w:val="5"/>
        <w:bidi w:val="0"/>
      </w:pPr>
      <w:r>
        <w:t>王子琪 — 需求分析 + 前端架构 + 文档</w:t>
      </w:r>
    </w:p>
    <w:p w14:paraId="423C6090">
      <w:pPr>
        <w:pStyle w:val="16"/>
      </w:pPr>
      <w:r>
        <w:t>[x] README.md 项目说明、需求分析（功能需求 9 大模块 + 非功能需求）</w:t>
      </w:r>
    </w:p>
    <w:p w14:paraId="5B6A56A9">
      <w:pPr>
        <w:pStyle w:val="16"/>
      </w:pPr>
      <w:r>
        <w:t xml:space="preserve">[x] </w:t>
      </w:r>
      <w:r>
        <w:rPr>
          <w:rFonts w:ascii="Consolas" w:hAnsi="Consolas"/>
          <w:color w:val="C7254E"/>
          <w:sz w:val="18"/>
        </w:rPr>
        <w:t>docs/user_stories.md</w:t>
      </w:r>
      <w:r>
        <w:t xml:space="preserve"> 用户故事（5 类角色共 15 条）</w:t>
      </w:r>
    </w:p>
    <w:p w14:paraId="2846FBF3">
      <w:pPr>
        <w:pStyle w:val="16"/>
      </w:pPr>
      <w:r>
        <w:t xml:space="preserve">[x] </w:t>
      </w:r>
      <w:r>
        <w:rPr>
          <w:rFonts w:ascii="Consolas" w:hAnsi="Consolas"/>
          <w:color w:val="C7254E"/>
          <w:sz w:val="18"/>
        </w:rPr>
        <w:t>docs/use_cases.md</w:t>
      </w:r>
      <w:r>
        <w:t xml:space="preserve"> 用例交互场景（7 个用例）</w:t>
      </w:r>
    </w:p>
    <w:p w14:paraId="7F8EF45B">
      <w:pPr>
        <w:pStyle w:val="16"/>
      </w:pPr>
      <w:r>
        <w:t xml:space="preserve">[x] </w:t>
      </w:r>
      <w:r>
        <w:rPr>
          <w:rFonts w:ascii="Consolas" w:hAnsi="Consolas"/>
          <w:color w:val="C7254E"/>
          <w:sz w:val="18"/>
        </w:rPr>
        <w:t>docs/ai.md</w:t>
      </w:r>
      <w:r>
        <w:t xml:space="preserve"> AI 使用记录（初版框架）</w:t>
      </w:r>
    </w:p>
    <w:p w14:paraId="14676C86">
      <w:pPr>
        <w:pStyle w:val="16"/>
      </w:pPr>
      <w:r>
        <w:t xml:space="preserve">[x] </w:t>
      </w:r>
      <w:r>
        <w:rPr>
          <w:rFonts w:ascii="Consolas" w:hAnsi="Consolas"/>
          <w:color w:val="C7254E"/>
          <w:sz w:val="18"/>
        </w:rPr>
        <w:t>docs/assign.md</w:t>
      </w:r>
      <w:r>
        <w:t xml:space="preserve"> 团队分工记录</w:t>
      </w:r>
    </w:p>
    <w:p w14:paraId="4E9BF1D2">
      <w:pPr>
        <w:pStyle w:val="16"/>
      </w:pPr>
      <w:r>
        <w:t>[x] 项目顶层目录框架搭建（frontend/ backend/ sql/ docs/）</w:t>
      </w:r>
    </w:p>
    <w:p w14:paraId="5C2A3789">
      <w:r>
        <w:t>&gt; 产出：负责需求分析阶段全部文档主笔，项目顶层结构规划，README 团队信息与模块分工维护。</w:t>
      </w:r>
    </w:p>
    <w:p w14:paraId="097532B3">
      <w:pPr>
        <w:pStyle w:val="5"/>
        <w:bidi w:val="0"/>
      </w:pPr>
      <w:r>
        <w:t>路昊天 — Dashboard + Project 页面 + 公共组件</w:t>
      </w:r>
    </w:p>
    <w:p w14:paraId="1B9E393D">
      <w:pPr>
        <w:pStyle w:val="16"/>
      </w:pPr>
      <w:r>
        <w:t xml:space="preserve">[x] </w:t>
      </w:r>
      <w:r>
        <w:rPr>
          <w:rFonts w:ascii="Consolas" w:hAnsi="Consolas"/>
          <w:color w:val="C7254E"/>
          <w:sz w:val="18"/>
        </w:rPr>
        <w:t>pages/dashboard/Index.vue</w:t>
      </w:r>
      <w:r>
        <w:t xml:space="preserve"> 仪表盘（统计卡片/我的任务/项目/活动流）</w:t>
      </w:r>
    </w:p>
    <w:p w14:paraId="14A9355F">
      <w:pPr>
        <w:pStyle w:val="16"/>
      </w:pPr>
      <w:r>
        <w:t xml:space="preserve">[x] </w:t>
      </w:r>
      <w:r>
        <w:rPr>
          <w:rFonts w:ascii="Consolas" w:hAnsi="Consolas"/>
          <w:color w:val="C7254E"/>
          <w:sz w:val="18"/>
        </w:rPr>
        <w:t>pages/project/List.vue</w:t>
      </w:r>
      <w:r>
        <w:t xml:space="preserve"> 项目列表（卡片网格/搜索/状态筛选/创建弹窗）</w:t>
      </w:r>
    </w:p>
    <w:p w14:paraId="2584C443">
      <w:pPr>
        <w:pStyle w:val="16"/>
      </w:pPr>
      <w:r>
        <w:t xml:space="preserve">[x] </w:t>
      </w:r>
      <w:r>
        <w:rPr>
          <w:rFonts w:ascii="Consolas" w:hAnsi="Consolas"/>
          <w:color w:val="C7254E"/>
          <w:sz w:val="18"/>
        </w:rPr>
        <w:t>pages/project/Detail.vue</w:t>
      </w:r>
      <w:r>
        <w:t xml:space="preserve"> 项目详情（进度环/概览/成员/里程碑/活动）</w:t>
      </w:r>
    </w:p>
    <w:p w14:paraId="74A67548">
      <w:pPr>
        <w:pStyle w:val="16"/>
      </w:pPr>
      <w:r>
        <w:t xml:space="preserve">[x] </w:t>
      </w:r>
      <w:r>
        <w:rPr>
          <w:rFonts w:ascii="Consolas" w:hAnsi="Consolas"/>
          <w:color w:val="C7254E"/>
          <w:sz w:val="18"/>
        </w:rPr>
        <w:t>components/common/TaskCard.vue</w:t>
      </w:r>
      <w:r>
        <w:t xml:space="preserve"> 可拖拽任务卡片</w:t>
      </w:r>
    </w:p>
    <w:p w14:paraId="75F53EF0">
      <w:pPr>
        <w:pStyle w:val="16"/>
      </w:pPr>
      <w:r>
        <w:t xml:space="preserve">[x] </w:t>
      </w:r>
      <w:r>
        <w:rPr>
          <w:rFonts w:ascii="Consolas" w:hAnsi="Consolas"/>
          <w:color w:val="C7254E"/>
          <w:sz w:val="18"/>
        </w:rPr>
        <w:t>components/common/TaskDialog.vue</w:t>
      </w:r>
      <w:r>
        <w:t xml:space="preserve"> 任务创建/编辑表单</w:t>
      </w:r>
    </w:p>
    <w:p w14:paraId="6B7F04EE">
      <w:pPr>
        <w:pStyle w:val="16"/>
      </w:pPr>
      <w:r>
        <w:t xml:space="preserve">[x] </w:t>
      </w:r>
      <w:r>
        <w:rPr>
          <w:rFonts w:ascii="Consolas" w:hAnsi="Consolas"/>
          <w:color w:val="C7254E"/>
          <w:sz w:val="18"/>
        </w:rPr>
        <w:t>components/common/PriorityTag.vue</w:t>
      </w:r>
      <w:r>
        <w:t xml:space="preserve"> 优先级标签</w:t>
      </w:r>
    </w:p>
    <w:p w14:paraId="3BFC808F">
      <w:pPr>
        <w:pStyle w:val="16"/>
      </w:pPr>
      <w:r>
        <w:t xml:space="preserve">[x] </w:t>
      </w:r>
      <w:r>
        <w:rPr>
          <w:rFonts w:ascii="Consolas" w:hAnsi="Consolas"/>
          <w:color w:val="C7254E"/>
          <w:sz w:val="18"/>
        </w:rPr>
        <w:t>components/common/StatusTag.vue</w:t>
      </w:r>
      <w:r>
        <w:t xml:space="preserve"> 状态标签</w:t>
      </w:r>
    </w:p>
    <w:p w14:paraId="1EFC1323">
      <w:pPr>
        <w:pStyle w:val="16"/>
      </w:pPr>
      <w:r>
        <w:t xml:space="preserve">[x] </w:t>
      </w:r>
      <w:r>
        <w:rPr>
          <w:rFonts w:ascii="Consolas" w:hAnsi="Consolas"/>
          <w:color w:val="C7254E"/>
          <w:sz w:val="18"/>
        </w:rPr>
        <w:t>stores/project.js</w:t>
      </w:r>
      <w:r>
        <w:t xml:space="preserve"> 项目状态 Store</w:t>
      </w:r>
    </w:p>
    <w:p w14:paraId="6AB92A87">
      <w:pPr>
        <w:pStyle w:val="16"/>
      </w:pPr>
      <w:r>
        <w:t>[x] README.md 团队信息维护</w:t>
      </w:r>
    </w:p>
    <w:p w14:paraId="7AE8EA49">
      <w:r>
        <w:t>&gt; 产出：完成 Dashboard 仪表盘页面、Project 列表/详情页面、4 个公共组件、项目 Store，覆盖页面骨架与 mock 数据交互。</w:t>
      </w:r>
    </w:p>
    <w:p w14:paraId="7EC9380C">
      <w:pPr>
        <w:pStyle w:val="5"/>
        <w:bidi w:val="0"/>
      </w:pPr>
      <w:r>
        <w:t>万晶宇 — 甘特图 + 看板 + 任务列表 + 图表组件 + 报表/冲刺页</w:t>
      </w:r>
    </w:p>
    <w:p w14:paraId="225A50B8">
      <w:pPr>
        <w:pStyle w:val="16"/>
      </w:pPr>
      <w:r>
        <w:t xml:space="preserve">[x] </w:t>
      </w:r>
      <w:r>
        <w:rPr>
          <w:rFonts w:ascii="Consolas" w:hAnsi="Consolas"/>
          <w:color w:val="C7254E"/>
          <w:sz w:val="18"/>
        </w:rPr>
        <w:t>pages/gantt/Index.vue</w:t>
      </w:r>
      <w:r>
        <w:t xml:space="preserve"> 甘特图（ECharts 时间线/日周月视图切换/依赖连线，533行重写）</w:t>
      </w:r>
    </w:p>
    <w:p w14:paraId="0F1A1652">
      <w:pPr>
        <w:pStyle w:val="16"/>
      </w:pPr>
      <w:r>
        <w:t xml:space="preserve">[x] </w:t>
      </w:r>
      <w:r>
        <w:rPr>
          <w:rFonts w:ascii="Consolas" w:hAnsi="Consolas"/>
          <w:color w:val="C7254E"/>
          <w:sz w:val="18"/>
        </w:rPr>
        <w:t>pages/task/Board.vue</w:t>
      </w:r>
      <w:r>
        <w:t xml:space="preserve"> 看板（列拖拽/任务卡片/抽屉详情/WIP限制，598行重写）</w:t>
      </w:r>
    </w:p>
    <w:p w14:paraId="343DBB83">
      <w:pPr>
        <w:pStyle w:val="16"/>
      </w:pPr>
      <w:r>
        <w:t xml:space="preserve">[x] </w:t>
      </w:r>
      <w:r>
        <w:rPr>
          <w:rFonts w:ascii="Consolas" w:hAnsi="Consolas"/>
          <w:color w:val="C7254E"/>
          <w:sz w:val="18"/>
        </w:rPr>
        <w:t>pages/task/List.vue</w:t>
      </w:r>
      <w:r>
        <w:t xml:space="preserve"> 任务列表（表格/多选筛选/排序/批量操作，366行重写）</w:t>
      </w:r>
    </w:p>
    <w:p w14:paraId="076CEBC5">
      <w:pPr>
        <w:pStyle w:val="16"/>
      </w:pPr>
      <w:r>
        <w:t xml:space="preserve">[x] </w:t>
      </w:r>
      <w:r>
        <w:rPr>
          <w:rFonts w:ascii="Consolas" w:hAnsi="Consolas"/>
          <w:color w:val="C7254E"/>
          <w:sz w:val="18"/>
        </w:rPr>
        <w:t>pages/report/Index.vue</w:t>
      </w:r>
      <w:r>
        <w:t xml:space="preserve"> 报表仪表盘（概览/任务统计/工时分析/燃尽图，498行重写）</w:t>
      </w:r>
    </w:p>
    <w:p w14:paraId="04ACF9D7">
      <w:pPr>
        <w:pStyle w:val="16"/>
      </w:pPr>
      <w:r>
        <w:t xml:space="preserve">[x] </w:t>
      </w:r>
      <w:r>
        <w:rPr>
          <w:rFonts w:ascii="Consolas" w:hAnsi="Consolas"/>
          <w:color w:val="C7254E"/>
          <w:sz w:val="18"/>
        </w:rPr>
        <w:t>pages/sprint/Index.vue</w:t>
      </w:r>
      <w:r>
        <w:t xml:space="preserve"> 冲刺管理（活跃冲刺/燃尽图集成，27行增量）</w:t>
      </w:r>
    </w:p>
    <w:p w14:paraId="202FACEE">
      <w:pPr>
        <w:pStyle w:val="16"/>
      </w:pPr>
      <w:r>
        <w:t xml:space="preserve">[x] </w:t>
      </w:r>
      <w:r>
        <w:rPr>
          <w:rFonts w:ascii="Consolas" w:hAnsi="Consolas"/>
          <w:color w:val="C7254E"/>
          <w:sz w:val="18"/>
        </w:rPr>
        <w:t>components/charts/BaseChart.vue</w:t>
      </w:r>
      <w:r>
        <w:t xml:space="preserve"> ECharts 通用包装器（ResizeObserver + 零宽度重试）</w:t>
      </w:r>
    </w:p>
    <w:p w14:paraId="2A90072D">
      <w:pPr>
        <w:pStyle w:val="16"/>
      </w:pPr>
      <w:r>
        <w:t xml:space="preserve">[x] </w:t>
      </w:r>
      <w:r>
        <w:rPr>
          <w:rFonts w:ascii="Consolas" w:hAnsi="Consolas"/>
          <w:color w:val="C7254E"/>
          <w:sz w:val="18"/>
        </w:rPr>
        <w:t>components/charts/BurndownChart.vue</w:t>
      </w:r>
      <w:r>
        <w:t xml:space="preserve"> 冲刺燃尽图（理想虚线 vs 实际实线）</w:t>
      </w:r>
    </w:p>
    <w:p w14:paraId="24A7C59C">
      <w:pPr>
        <w:pStyle w:val="16"/>
      </w:pPr>
      <w:r>
        <w:t xml:space="preserve">[x] </w:t>
      </w:r>
      <w:r>
        <w:rPr>
          <w:rFonts w:ascii="Consolas" w:hAnsi="Consolas"/>
          <w:color w:val="C7254E"/>
          <w:sz w:val="18"/>
        </w:rPr>
        <w:t>components/charts/ProgressRing.vue</w:t>
      </w:r>
      <w:r>
        <w:t xml:space="preserve"> 环形进度图</w:t>
      </w:r>
    </w:p>
    <w:p w14:paraId="58B555DC">
      <w:pPr>
        <w:pStyle w:val="16"/>
      </w:pPr>
      <w:r>
        <w:t xml:space="preserve">[x] </w:t>
      </w:r>
      <w:r>
        <w:rPr>
          <w:rFonts w:ascii="Consolas" w:hAnsi="Consolas"/>
          <w:color w:val="C7254E"/>
          <w:sz w:val="18"/>
        </w:rPr>
        <w:t>components/charts/StatCard.vue</w:t>
      </w:r>
      <w:r>
        <w:t xml:space="preserve"> 统计卡片（数字动画入场）</w:t>
      </w:r>
    </w:p>
    <w:p w14:paraId="0B39730C">
      <w:pPr>
        <w:pStyle w:val="16"/>
      </w:pPr>
      <w:r>
        <w:t xml:space="preserve">[x] </w:t>
      </w:r>
      <w:r>
        <w:rPr>
          <w:rFonts w:ascii="Consolas" w:hAnsi="Consolas"/>
          <w:color w:val="C7254E"/>
          <w:sz w:val="18"/>
        </w:rPr>
        <w:t>components/charts/TaskDistribution.vue</w:t>
      </w:r>
      <w:r>
        <w:t xml:space="preserve"> 任务分布图（饼图/柱状图切换）</w:t>
      </w:r>
    </w:p>
    <w:p w14:paraId="6C9B8B4F">
      <w:pPr>
        <w:pStyle w:val="16"/>
      </w:pPr>
      <w:r>
        <w:t xml:space="preserve">[x] </w:t>
      </w:r>
      <w:r>
        <w:rPr>
          <w:rFonts w:ascii="Consolas" w:hAnsi="Consolas"/>
          <w:color w:val="C7254E"/>
          <w:sz w:val="18"/>
        </w:rPr>
        <w:t>components/charts/TrendChart.vue</w:t>
      </w:r>
      <w:r>
        <w:t xml:space="preserve"> 多系列趋势折线图</w:t>
      </w:r>
    </w:p>
    <w:p w14:paraId="6BC7564B">
      <w:pPr>
        <w:pStyle w:val="16"/>
      </w:pPr>
      <w:r>
        <w:t xml:space="preserve">[x] </w:t>
      </w:r>
      <w:r>
        <w:rPr>
          <w:rFonts w:ascii="Consolas" w:hAnsi="Consolas"/>
          <w:color w:val="C7254E"/>
          <w:sz w:val="18"/>
        </w:rPr>
        <w:t>components/charts/index.js</w:t>
      </w:r>
      <w:r>
        <w:t xml:space="preserve"> 图表组件统一导出</w:t>
      </w:r>
    </w:p>
    <w:p w14:paraId="488844BE">
      <w:pPr>
        <w:pStyle w:val="16"/>
      </w:pPr>
      <w:r>
        <w:t xml:space="preserve">[x] </w:t>
      </w:r>
      <w:r>
        <w:rPr>
          <w:rFonts w:ascii="Consolas" w:hAnsi="Consolas"/>
          <w:color w:val="C7254E"/>
          <w:sz w:val="18"/>
        </w:rPr>
        <w:t>pages/demo/Charts.vue</w:t>
      </w:r>
      <w:r>
        <w:t xml:space="preserve"> 图表组件演示页（241行）</w:t>
      </w:r>
    </w:p>
    <w:p w14:paraId="66FD87B8">
      <w:pPr>
        <w:pStyle w:val="16"/>
      </w:pPr>
      <w:r>
        <w:t xml:space="preserve">[x] </w:t>
      </w:r>
      <w:r>
        <w:rPr>
          <w:rFonts w:ascii="Consolas" w:hAnsi="Consolas"/>
          <w:color w:val="C7254E"/>
          <w:sz w:val="18"/>
        </w:rPr>
        <w:t>stores/task.js</w:t>
      </w:r>
      <w:r>
        <w:t xml:space="preserve"> 任务状态 Store（筛选/分页/排序/mock回退，204行）</w:t>
      </w:r>
    </w:p>
    <w:p w14:paraId="79AD55D9">
      <w:pPr>
        <w:pStyle w:val="16"/>
      </w:pPr>
      <w:r>
        <w:t xml:space="preserve">[x] </w:t>
      </w:r>
      <w:r>
        <w:rPr>
          <w:rFonts w:ascii="Consolas" w:hAnsi="Consolas"/>
          <w:color w:val="C7254E"/>
          <w:sz w:val="18"/>
        </w:rPr>
        <w:t>stores/board.js</w:t>
      </w:r>
      <w:r>
        <w:t xml:space="preserve"> 看板状态 Store（列CRUD/拖拽/乐观更新，200行）</w:t>
      </w:r>
    </w:p>
    <w:p w14:paraId="203932FA">
      <w:pPr>
        <w:pStyle w:val="16"/>
      </w:pPr>
      <w:r>
        <w:t xml:space="preserve">[x] </w:t>
      </w:r>
      <w:r>
        <w:rPr>
          <w:rFonts w:ascii="Consolas" w:hAnsi="Consolas"/>
          <w:color w:val="C7254E"/>
          <w:sz w:val="18"/>
        </w:rPr>
        <w:t>docs/ai.md</w:t>
      </w:r>
      <w:r>
        <w:t xml:space="preserve"> AI 使用记录补充（交互场景十~十六）</w:t>
      </w:r>
    </w:p>
    <w:p w14:paraId="250A1249">
      <w:r>
        <w:t>&gt; 产出：前端开发量最大的成员。完成 6 个图表组件库、甘特图/看板/任务列表三大核心页面重写、报表仪表盘和冲刺管理页实现、2 个 Store，共 19 files, 2582+ 行新增（第二次提交：5 files, 673+ 行）。解决了 ECharts 隐藏容器初始化零宽度、弹窗内容截断、燃尽图纵轴中文溢出等运行时问题。</w:t>
      </w:r>
    </w:p>
    <w:p w14:paraId="3259285A">
      <w:pPr>
        <w:pStyle w:val="5"/>
        <w:bidi w:val="0"/>
      </w:pPr>
      <w:r>
        <w:t>胡博涵 — Sprint + Report 前端 + 部署</w:t>
      </w:r>
    </w:p>
    <w:p w14:paraId="48A5751D">
      <w:pPr>
        <w:pStyle w:val="16"/>
      </w:pPr>
      <w:r>
        <w:t>[x] README.md 团队信息维护</w:t>
      </w:r>
    </w:p>
    <w:p w14:paraId="0850FD9C">
      <w:pPr>
        <w:pStyle w:val="16"/>
      </w:pPr>
      <w:r>
        <w:t xml:space="preserve">[ ] </w:t>
      </w:r>
      <w:r>
        <w:rPr>
          <w:rFonts w:ascii="Consolas" w:hAnsi="Consolas"/>
          <w:color w:val="C7254E"/>
          <w:sz w:val="18"/>
        </w:rPr>
        <w:t>pages/sprint/Index.vue</w:t>
      </w:r>
      <w:r>
        <w:t xml:space="preserve"> 冲刺管理（已由万晶宇完成燃尽图集成）</w:t>
      </w:r>
    </w:p>
    <w:p w14:paraId="6A1D215A">
      <w:pPr>
        <w:pStyle w:val="16"/>
      </w:pPr>
      <w:r>
        <w:t xml:space="preserve">[ ] </w:t>
      </w:r>
      <w:r>
        <w:rPr>
          <w:rFonts w:ascii="Consolas" w:hAnsi="Consolas"/>
          <w:color w:val="C7254E"/>
          <w:sz w:val="18"/>
        </w:rPr>
        <w:t>pages/report/Index.vue</w:t>
      </w:r>
      <w:r>
        <w:t xml:space="preserve"> 报表（已由万晶宇完成报表仪表盘）</w:t>
      </w:r>
    </w:p>
    <w:p w14:paraId="7FD86484">
      <w:pPr>
        <w:pStyle w:val="16"/>
      </w:pPr>
      <w:r>
        <w:t xml:space="preserve">[ ] </w:t>
      </w:r>
      <w:r>
        <w:rPr>
          <w:rFonts w:ascii="Consolas" w:hAnsi="Consolas"/>
          <w:color w:val="C7254E"/>
          <w:sz w:val="18"/>
        </w:rPr>
        <w:t>stores/sprint.js</w:t>
      </w:r>
      <w:r>
        <w:t xml:space="preserve"> 冲刺状态 Store</w:t>
      </w:r>
    </w:p>
    <w:p w14:paraId="7A7A3E77">
      <w:pPr>
        <w:pStyle w:val="16"/>
      </w:pPr>
      <w:r>
        <w:t xml:space="preserve">[ ] </w:t>
      </w:r>
      <w:r>
        <w:rPr>
          <w:rFonts w:ascii="Consolas" w:hAnsi="Consolas"/>
          <w:color w:val="C7254E"/>
          <w:sz w:val="18"/>
        </w:rPr>
        <w:t>stores/notification.js</w:t>
      </w:r>
      <w:r>
        <w:t xml:space="preserve"> 通知状态 Store</w:t>
      </w:r>
    </w:p>
    <w:p w14:paraId="53CE689F">
      <w:pPr>
        <w:pStyle w:val="16"/>
      </w:pPr>
      <w:r>
        <w:t xml:space="preserve">[ ] </w:t>
      </w:r>
      <w:r>
        <w:rPr>
          <w:rFonts w:ascii="Consolas" w:hAnsi="Consolas"/>
          <w:color w:val="C7254E"/>
          <w:sz w:val="18"/>
        </w:rPr>
        <w:t>docker-compose.yml</w:t>
      </w:r>
      <w:r>
        <w:t xml:space="preserve"> 部署编排（已由赵嘉诚完成）</w:t>
      </w:r>
    </w:p>
    <w:p w14:paraId="6D2B7B13">
      <w:pPr>
        <w:pStyle w:val="16"/>
      </w:pPr>
      <w:r>
        <w:t>[ ] Nginx 反向代理配置</w:t>
      </w:r>
    </w:p>
    <w:p w14:paraId="09E3EE6E">
      <w:pPr>
        <w:pStyle w:val="16"/>
      </w:pPr>
      <w:r>
        <w:t>[ ] 前端测试用例（组件渲染/API Mock/用户交互）</w:t>
      </w:r>
    </w:p>
    <w:p w14:paraId="6EA15A54">
      <w:r>
        <w:t>&gt; 备注：原分配的前端 Sprint/Report 页面由万晶宇协作完成，胡博涵主要负责部署与测试相关工作。待补充 Docker/Nginx/测试产出。</w:t>
      </w:r>
    </w:p>
    <w:p w14:paraId="4ECD6FA3">
      <w:pPr>
        <w:pStyle w:val="5"/>
        <w:bidi w:val="0"/>
      </w:pPr>
      <w:r>
        <w:t>近期联调修复与功能补充（2026-05-22）</w:t>
      </w:r>
    </w:p>
    <w:p w14:paraId="0FFC365F">
      <w:r>
        <w:t>以下为赵嘉诚在阶段三后期完成的跨模块联调修复、缺失功能补充与测试工作：</w:t>
      </w:r>
    </w:p>
    <w:tbl>
      <w:tblPr>
        <w:tblStyle w:val="35"/>
        <w:tblW w:w="0" w:type="auto"/>
        <w:jc w:val="center"/>
        <w:tblLayout w:type="autofit"/>
        <w:tblCellMar>
          <w:top w:w="0" w:type="dxa"/>
          <w:left w:w="108" w:type="dxa"/>
          <w:bottom w:w="0" w:type="dxa"/>
          <w:right w:w="108" w:type="dxa"/>
        </w:tblCellMar>
      </w:tblPr>
      <w:tblGrid>
        <w:gridCol w:w="1041"/>
        <w:gridCol w:w="3010"/>
        <w:gridCol w:w="4465"/>
      </w:tblGrid>
      <w:tr w14:paraId="7D09E794">
        <w:tblPrEx>
          <w:tblCellMar>
            <w:top w:w="0" w:type="dxa"/>
            <w:left w:w="108" w:type="dxa"/>
            <w:bottom w:w="0" w:type="dxa"/>
            <w:right w:w="108" w:type="dxa"/>
          </w:tblCellMar>
        </w:tblPrEx>
        <w:trPr>
          <w:jc w:val="center"/>
        </w:trPr>
        <w:tc>
          <w:tcPr>
            <w:tcW w:w="2767" w:type="dxa"/>
          </w:tcPr>
          <w:p w14:paraId="7B928D11">
            <w:pPr>
              <w:jc w:val="center"/>
            </w:pPr>
            <w:r>
              <w:rPr>
                <w:b/>
                <w:sz w:val="18"/>
              </w:rPr>
              <w:t>类别</w:t>
            </w:r>
          </w:p>
        </w:tc>
        <w:tc>
          <w:tcPr>
            <w:tcW w:w="2767" w:type="dxa"/>
          </w:tcPr>
          <w:p w14:paraId="5DF7E374">
            <w:pPr>
              <w:jc w:val="center"/>
            </w:pPr>
            <w:r>
              <w:rPr>
                <w:b/>
                <w:sz w:val="18"/>
              </w:rPr>
              <w:t>具体工作</w:t>
            </w:r>
          </w:p>
        </w:tc>
        <w:tc>
          <w:tcPr>
            <w:tcW w:w="2767" w:type="dxa"/>
          </w:tcPr>
          <w:p w14:paraId="648C4D2E">
            <w:pPr>
              <w:jc w:val="center"/>
            </w:pPr>
            <w:r>
              <w:rPr>
                <w:b/>
                <w:sz w:val="18"/>
              </w:rPr>
              <w:t>涉及文件</w:t>
            </w:r>
          </w:p>
        </w:tc>
      </w:tr>
      <w:tr w14:paraId="19CE8169">
        <w:tblPrEx>
          <w:tblCellMar>
            <w:top w:w="0" w:type="dxa"/>
            <w:left w:w="108" w:type="dxa"/>
            <w:bottom w:w="0" w:type="dxa"/>
            <w:right w:w="108" w:type="dxa"/>
          </w:tblCellMar>
        </w:tblPrEx>
        <w:trPr>
          <w:jc w:val="center"/>
        </w:trPr>
        <w:tc>
          <w:tcPr>
            <w:tcW w:w="2767" w:type="dxa"/>
          </w:tcPr>
          <w:p w14:paraId="042B802E">
            <w:r>
              <w:rPr>
                <w:sz w:val="18"/>
              </w:rPr>
              <w:t>**Postman 接口测试**</w:t>
            </w:r>
          </w:p>
        </w:tc>
        <w:tc>
          <w:tcPr>
            <w:tcW w:w="2767" w:type="dxa"/>
          </w:tcPr>
          <w:p w14:paraId="44921152">
            <w:r>
              <w:rPr>
                <w:sz w:val="18"/>
              </w:rPr>
              <w:t>生成 10 模块 55 请求 76 断言完整测试集合，Newman CLI 全量通过（0 失败，15.7s）</w:t>
            </w:r>
          </w:p>
        </w:tc>
        <w:tc>
          <w:tcPr>
            <w:tcW w:w="2767" w:type="dxa"/>
          </w:tcPr>
          <w:p w14:paraId="7710510E">
            <w:r>
              <w:rPr>
                <w:sz w:val="18"/>
              </w:rPr>
              <w:t>`docs/postman_collection.json`、`docs/test.md`</w:t>
            </w:r>
          </w:p>
        </w:tc>
      </w:tr>
      <w:tr w14:paraId="1D44C76E">
        <w:tblPrEx>
          <w:tblCellMar>
            <w:top w:w="0" w:type="dxa"/>
            <w:left w:w="108" w:type="dxa"/>
            <w:bottom w:w="0" w:type="dxa"/>
            <w:right w:w="108" w:type="dxa"/>
          </w:tblCellMar>
        </w:tblPrEx>
        <w:trPr>
          <w:jc w:val="center"/>
        </w:trPr>
        <w:tc>
          <w:tcPr>
            <w:tcW w:w="2767" w:type="dxa"/>
          </w:tcPr>
          <w:p w14:paraId="7F49EEF9">
            <w:r>
              <w:rPr>
                <w:sz w:val="18"/>
              </w:rPr>
              <w:t>**删除功能补全**</w:t>
            </w:r>
          </w:p>
        </w:tc>
        <w:tc>
          <w:tcPr>
            <w:tcW w:w="2767" w:type="dxa"/>
          </w:tcPr>
          <w:p w14:paraId="0737216D">
            <w:r>
              <w:rPr>
                <w:sz w:val="18"/>
              </w:rPr>
              <w:t>全项目 10 模块删除能力审计，修复 7 处缺失：Report 后端 destroy + 磁盘清理、前端 reportAPI.delete、项目/冲刺/看板删除按钮、工作日志/文件/费率 3 个管理页面新建 + 路由 + 侧边栏</w:t>
            </w:r>
          </w:p>
        </w:tc>
        <w:tc>
          <w:tcPr>
            <w:tcW w:w="2767" w:type="dxa"/>
          </w:tcPr>
          <w:p w14:paraId="4F35F481">
            <w:r>
              <w:rPr>
                <w:sz w:val="18"/>
              </w:rPr>
              <w:t>`backend/apps/reports/views.py`、`frontend/src/api/index.js`、`frontend/src/pages/report/Index.vue`、`frontend/src/pages/project/Detail.vue`、`frontend/src/pages/sprint/Index.vue`、`frontend/src/pages/task/Board.vue`、`frontend/src/pages/worklog/Index.vue`（新建）、`frontend/src/pages/files/Index.vue`（新建）、`frontend/src/pages/rates/Index.vue`（新建）、`frontend/src/router/index.js`、`frontend/src/components/layout/Sidebar.vue`</w:t>
            </w:r>
          </w:p>
        </w:tc>
      </w:tr>
      <w:tr w14:paraId="1D3DC524">
        <w:tblPrEx>
          <w:tblCellMar>
            <w:top w:w="0" w:type="dxa"/>
            <w:left w:w="108" w:type="dxa"/>
            <w:bottom w:w="0" w:type="dxa"/>
            <w:right w:w="108" w:type="dxa"/>
          </w:tblCellMar>
        </w:tblPrEx>
        <w:trPr>
          <w:jc w:val="center"/>
        </w:trPr>
        <w:tc>
          <w:tcPr>
            <w:tcW w:w="2767" w:type="dxa"/>
          </w:tcPr>
          <w:p w14:paraId="4AACFC2C">
            <w:r>
              <w:rPr>
                <w:sz w:val="18"/>
              </w:rPr>
              <w:t>**Bug 修复**</w:t>
            </w:r>
          </w:p>
        </w:tc>
        <w:tc>
          <w:tcPr>
            <w:tcW w:w="2767" w:type="dxa"/>
          </w:tcPr>
          <w:p w14:paraId="53462474">
            <w:r>
              <w:rPr>
                <w:sz w:val="18"/>
              </w:rPr>
              <w:t>① 任务负责人硬编码"张三/李四"改为加载项目真实成员 ② 任务列表不显示：`filteredTasks` 只检查 `project_id` 但 API 返回 `project`，修复双字段兼容 ③ 任务创建/更新/删除在 API 失败时静默写 mock 假数据，改为直接抛错 ④ 费率 API 路由被 WorkLogViewSet 详情正则拦截，改为显式 URL + `&lt;uuid:pk&gt;` ⑤ 看板拖拽字段 `to_column_id` → `target_column_id` 对齐后端 ⑥ 报表 Celery 调用未 try-except，Redis 不可用时 500，改为捕获异常返回 202</w:t>
            </w:r>
          </w:p>
        </w:tc>
        <w:tc>
          <w:tcPr>
            <w:tcW w:w="2767" w:type="dxa"/>
          </w:tcPr>
          <w:p w14:paraId="03E664AF">
            <w:r>
              <w:rPr>
                <w:sz w:val="18"/>
              </w:rPr>
              <w:t>`frontend/src/components/common/TaskDialog.vue`、`frontend/src/stores/task.js`、`backend/apps/worklogs/urls.py`、`frontend/src/stores/board.js`、`backend/apps/reports/views.py`</w:t>
            </w:r>
          </w:p>
        </w:tc>
      </w:tr>
      <w:tr w14:paraId="4460EDBB">
        <w:tblPrEx>
          <w:tblCellMar>
            <w:top w:w="0" w:type="dxa"/>
            <w:left w:w="108" w:type="dxa"/>
            <w:bottom w:w="0" w:type="dxa"/>
            <w:right w:w="108" w:type="dxa"/>
          </w:tblCellMar>
        </w:tblPrEx>
        <w:trPr>
          <w:jc w:val="center"/>
        </w:trPr>
        <w:tc>
          <w:tcPr>
            <w:tcW w:w="2767" w:type="dxa"/>
          </w:tcPr>
          <w:p w14:paraId="639A1145">
            <w:r>
              <w:rPr>
                <w:sz w:val="18"/>
              </w:rPr>
              <w:t>**看板功能增强**</w:t>
            </w:r>
          </w:p>
        </w:tc>
        <w:tc>
          <w:tcPr>
            <w:tcW w:w="2767" w:type="dxa"/>
          </w:tcPr>
          <w:p w14:paraId="00F41D6E">
            <w:r>
              <w:rPr>
                <w:sz w:val="18"/>
              </w:rPr>
              <w:t>① 新建看板自动创建 4 个默认列（待办/进行中/审核中/已完成）② 加载列时自动同步项目任务到第一列（未分配任务归入"待办"）③ 从看板列创建任务后自动入列</w:t>
            </w:r>
          </w:p>
        </w:tc>
        <w:tc>
          <w:tcPr>
            <w:tcW w:w="2767" w:type="dxa"/>
          </w:tcPr>
          <w:p w14:paraId="25404267">
            <w:r>
              <w:rPr>
                <w:sz w:val="18"/>
              </w:rPr>
              <w:t>`backend/apps/kanban/views.py`、`frontend/src/pages/task/Board.vue`</w:t>
            </w:r>
          </w:p>
        </w:tc>
      </w:tr>
      <w:tr w14:paraId="36A5D47D">
        <w:tblPrEx>
          <w:tblCellMar>
            <w:top w:w="0" w:type="dxa"/>
            <w:left w:w="108" w:type="dxa"/>
            <w:bottom w:w="0" w:type="dxa"/>
            <w:right w:w="108" w:type="dxa"/>
          </w:tblCellMar>
        </w:tblPrEx>
        <w:trPr>
          <w:jc w:val="center"/>
        </w:trPr>
        <w:tc>
          <w:tcPr>
            <w:tcW w:w="2767" w:type="dxa"/>
          </w:tcPr>
          <w:p w14:paraId="642C1C83">
            <w:r>
              <w:rPr>
                <w:sz w:val="18"/>
              </w:rPr>
              <w:t>**费率管理增强**</w:t>
            </w:r>
          </w:p>
        </w:tc>
        <w:tc>
          <w:tcPr>
            <w:tcW w:w="2767" w:type="dxa"/>
          </w:tcPr>
          <w:p w14:paraId="77966510">
            <w:r>
              <w:rPr>
                <w:sz w:val="18"/>
              </w:rPr>
              <w:t>添加用户选择器（默认当前用户可选项目成员）、后端 `HourlyRateViewSet.perform_create` 自动设置用户</w:t>
            </w:r>
          </w:p>
        </w:tc>
        <w:tc>
          <w:tcPr>
            <w:tcW w:w="2767" w:type="dxa"/>
          </w:tcPr>
          <w:p w14:paraId="0DBC3D70">
            <w:r>
              <w:rPr>
                <w:sz w:val="18"/>
              </w:rPr>
              <w:t>`frontend/src/pages/rates/Index.vue`、`backend/apps/worklogs/views.py`、`backend/apps/worklogs/serializers.py`</w:t>
            </w:r>
          </w:p>
        </w:tc>
      </w:tr>
      <w:tr w14:paraId="2C23AB52">
        <w:tblPrEx>
          <w:tblCellMar>
            <w:top w:w="0" w:type="dxa"/>
            <w:left w:w="108" w:type="dxa"/>
            <w:bottom w:w="0" w:type="dxa"/>
            <w:right w:w="108" w:type="dxa"/>
          </w:tblCellMar>
        </w:tblPrEx>
        <w:trPr>
          <w:jc w:val="center"/>
        </w:trPr>
        <w:tc>
          <w:tcPr>
            <w:tcW w:w="2767" w:type="dxa"/>
          </w:tcPr>
          <w:p w14:paraId="0049214E">
            <w:r>
              <w:rPr>
                <w:sz w:val="18"/>
              </w:rPr>
              <w:t>**工时管理增强**</w:t>
            </w:r>
          </w:p>
        </w:tc>
        <w:tc>
          <w:tcPr>
            <w:tcW w:w="2767" w:type="dxa"/>
          </w:tcPr>
          <w:p w14:paraId="608379C5">
            <w:r>
              <w:rPr>
                <w:sz w:val="18"/>
              </w:rPr>
              <w:t>任务从手动输入 UUID 改为下拉选择项目任务、校验错误提示从"记录失败"改为字段级中文提示</w:t>
            </w:r>
          </w:p>
        </w:tc>
        <w:tc>
          <w:tcPr>
            <w:tcW w:w="2767" w:type="dxa"/>
          </w:tcPr>
          <w:p w14:paraId="1736C6B8">
            <w:r>
              <w:rPr>
                <w:sz w:val="18"/>
              </w:rPr>
              <w:t>`frontend/src/pages/worklog/Index.vue`</w:t>
            </w:r>
          </w:p>
        </w:tc>
      </w:tr>
      <w:tr w14:paraId="4D2AE5A8">
        <w:tblPrEx>
          <w:tblCellMar>
            <w:top w:w="0" w:type="dxa"/>
            <w:left w:w="108" w:type="dxa"/>
            <w:bottom w:w="0" w:type="dxa"/>
            <w:right w:w="108" w:type="dxa"/>
          </w:tblCellMar>
        </w:tblPrEx>
        <w:trPr>
          <w:jc w:val="center"/>
        </w:trPr>
        <w:tc>
          <w:tcPr>
            <w:tcW w:w="2767" w:type="dxa"/>
          </w:tcPr>
          <w:p w14:paraId="67349028">
            <w:r>
              <w:rPr>
                <w:sz w:val="18"/>
              </w:rPr>
              <w:t>**错误提示优化**</w:t>
            </w:r>
          </w:p>
        </w:tc>
        <w:tc>
          <w:tcPr>
            <w:tcW w:w="2767" w:type="dxa"/>
          </w:tcPr>
          <w:p w14:paraId="4A45D256">
            <w:r>
              <w:rPr>
                <w:sz w:val="18"/>
              </w:rPr>
              <w:t>多处 `catch` 只取 `detail` 导致字段级校验错误无提示，统一添加 `formatErrors` 遍历所有字段拼接</w:t>
            </w:r>
          </w:p>
        </w:tc>
        <w:tc>
          <w:tcPr>
            <w:tcW w:w="2767" w:type="dxa"/>
          </w:tcPr>
          <w:p w14:paraId="42E8D141">
            <w:r>
              <w:rPr>
                <w:sz w:val="18"/>
              </w:rPr>
              <w:t>`frontend/src/pages/project/Detail.vue`、`frontend/src/pages/rates/Index.vue`、`frontend/src/pages/worklog/Index.vue`</w:t>
            </w:r>
          </w:p>
        </w:tc>
      </w:tr>
    </w:tbl>
    <w:p w14:paraId="60AB0C43"/>
    <w:p w14:paraId="642D995B">
      <w:r>
        <w:t>&gt; 产出：2 个后端文件修改 + 3 个前端新建页面 + 9 个前端文件修改 + 8 处 Bug 修复 + 1 个 Postman 测试集合。看板与任务列表数据同步打通，删除功能全模块覆盖，接口测试 76 断言全绿。</w:t>
      </w:r>
    </w:p>
    <w:p w14:paraId="573B36C8">
      <w:pPr>
        <w:pStyle w:val="5"/>
        <w:bidi w:val="0"/>
      </w:pPr>
      <w:r>
        <w:t>集中测试与 Debug（2026-05-29）</w:t>
      </w:r>
    </w:p>
    <w:p w14:paraId="0F86A5B1">
      <w:r>
        <w:t>以下为赵嘉诚在阶段四进行的集中测试、Bug 排查与修复工作：</w:t>
      </w:r>
    </w:p>
    <w:tbl>
      <w:tblPr>
        <w:tblStyle w:val="35"/>
        <w:tblW w:w="0" w:type="auto"/>
        <w:jc w:val="center"/>
        <w:tblLayout w:type="autofit"/>
        <w:tblCellMar>
          <w:top w:w="0" w:type="dxa"/>
          <w:left w:w="108" w:type="dxa"/>
          <w:bottom w:w="0" w:type="dxa"/>
          <w:right w:w="108" w:type="dxa"/>
        </w:tblCellMar>
      </w:tblPr>
      <w:tblGrid>
        <w:gridCol w:w="331"/>
        <w:gridCol w:w="651"/>
        <w:gridCol w:w="2081"/>
        <w:gridCol w:w="2275"/>
        <w:gridCol w:w="3178"/>
      </w:tblGrid>
      <w:tr w14:paraId="04DD5B63">
        <w:tblPrEx>
          <w:tblCellMar>
            <w:top w:w="0" w:type="dxa"/>
            <w:left w:w="108" w:type="dxa"/>
            <w:bottom w:w="0" w:type="dxa"/>
            <w:right w:w="108" w:type="dxa"/>
          </w:tblCellMar>
        </w:tblPrEx>
        <w:trPr>
          <w:jc w:val="center"/>
        </w:trPr>
        <w:tc>
          <w:tcPr>
            <w:tcW w:w="1660" w:type="dxa"/>
          </w:tcPr>
          <w:p w14:paraId="2AC5DFE5">
            <w:pPr>
              <w:jc w:val="center"/>
            </w:pPr>
            <w:r>
              <w:rPr>
                <w:b/>
                <w:sz w:val="18"/>
              </w:rPr>
              <w:t>序号</w:t>
            </w:r>
          </w:p>
        </w:tc>
        <w:tc>
          <w:tcPr>
            <w:tcW w:w="1660" w:type="dxa"/>
          </w:tcPr>
          <w:p w14:paraId="1B38CFED">
            <w:pPr>
              <w:jc w:val="center"/>
            </w:pPr>
            <w:r>
              <w:rPr>
                <w:b/>
                <w:sz w:val="18"/>
              </w:rPr>
              <w:t>问题</w:t>
            </w:r>
          </w:p>
        </w:tc>
        <w:tc>
          <w:tcPr>
            <w:tcW w:w="1660" w:type="dxa"/>
          </w:tcPr>
          <w:p w14:paraId="59AF2E59">
            <w:pPr>
              <w:jc w:val="center"/>
            </w:pPr>
            <w:r>
              <w:rPr>
                <w:b/>
                <w:sz w:val="18"/>
              </w:rPr>
              <w:t>根因</w:t>
            </w:r>
          </w:p>
        </w:tc>
        <w:tc>
          <w:tcPr>
            <w:tcW w:w="1660" w:type="dxa"/>
          </w:tcPr>
          <w:p w14:paraId="2A2492C6">
            <w:pPr>
              <w:jc w:val="center"/>
            </w:pPr>
            <w:r>
              <w:rPr>
                <w:b/>
                <w:sz w:val="18"/>
              </w:rPr>
              <w:t>修复方案</w:t>
            </w:r>
          </w:p>
        </w:tc>
        <w:tc>
          <w:tcPr>
            <w:tcW w:w="1660" w:type="dxa"/>
          </w:tcPr>
          <w:p w14:paraId="268AA7D0">
            <w:pPr>
              <w:jc w:val="center"/>
            </w:pPr>
            <w:r>
              <w:rPr>
                <w:b/>
                <w:sz w:val="18"/>
              </w:rPr>
              <w:t>涉及文件</w:t>
            </w:r>
          </w:p>
        </w:tc>
      </w:tr>
      <w:tr w14:paraId="1AA65DD9">
        <w:tblPrEx>
          <w:tblCellMar>
            <w:top w:w="0" w:type="dxa"/>
            <w:left w:w="108" w:type="dxa"/>
            <w:bottom w:w="0" w:type="dxa"/>
            <w:right w:w="108" w:type="dxa"/>
          </w:tblCellMar>
        </w:tblPrEx>
        <w:trPr>
          <w:jc w:val="center"/>
        </w:trPr>
        <w:tc>
          <w:tcPr>
            <w:tcW w:w="1660" w:type="dxa"/>
          </w:tcPr>
          <w:p w14:paraId="7440D521">
            <w:r>
              <w:rPr>
                <w:sz w:val="18"/>
              </w:rPr>
              <w:t>1</w:t>
            </w:r>
          </w:p>
        </w:tc>
        <w:tc>
          <w:tcPr>
            <w:tcW w:w="1660" w:type="dxa"/>
          </w:tcPr>
          <w:p w14:paraId="77B3D18A">
            <w:r>
              <w:rPr>
                <w:sz w:val="18"/>
              </w:rPr>
              <w:t>报表页面空白</w:t>
            </w:r>
          </w:p>
        </w:tc>
        <w:tc>
          <w:tcPr>
            <w:tcW w:w="1660" w:type="dxa"/>
          </w:tcPr>
          <w:p w14:paraId="3F0ABFFD">
            <w:r>
              <w:rPr>
                <w:sz w:val="18"/>
              </w:rPr>
              <w:t>`filteredTasks` computed 递归自引用（`filteredTasks.value.filter(...)`）导致无限循环</w:t>
            </w:r>
          </w:p>
        </w:tc>
        <w:tc>
          <w:tcPr>
            <w:tcW w:w="1660" w:type="dxa"/>
          </w:tcPr>
          <w:p w14:paraId="5EB3F7DB">
            <w:r>
              <w:rPr>
                <w:sz w:val="18"/>
              </w:rPr>
              <w:t>改为 `allTasks.value.filter(...)`</w:t>
            </w:r>
          </w:p>
        </w:tc>
        <w:tc>
          <w:tcPr>
            <w:tcW w:w="1660" w:type="dxa"/>
          </w:tcPr>
          <w:p w14:paraId="32043BDA">
            <w:r>
              <w:rPr>
                <w:sz w:val="18"/>
              </w:rPr>
              <w:t>`frontend/src/pages/report/Index.vue`</w:t>
            </w:r>
          </w:p>
        </w:tc>
      </w:tr>
      <w:tr w14:paraId="3F2FDF21">
        <w:tblPrEx>
          <w:tblCellMar>
            <w:top w:w="0" w:type="dxa"/>
            <w:left w:w="108" w:type="dxa"/>
            <w:bottom w:w="0" w:type="dxa"/>
            <w:right w:w="108" w:type="dxa"/>
          </w:tblCellMar>
        </w:tblPrEx>
        <w:trPr>
          <w:jc w:val="center"/>
        </w:trPr>
        <w:tc>
          <w:tcPr>
            <w:tcW w:w="1660" w:type="dxa"/>
          </w:tcPr>
          <w:p w14:paraId="5A7C81DE">
            <w:r>
              <w:rPr>
                <w:sz w:val="18"/>
              </w:rPr>
              <w:t>2</w:t>
            </w:r>
          </w:p>
        </w:tc>
        <w:tc>
          <w:tcPr>
            <w:tcW w:w="1660" w:type="dxa"/>
          </w:tcPr>
          <w:p w14:paraId="03403B0D">
            <w:r>
              <w:rPr>
                <w:sz w:val="18"/>
              </w:rPr>
              <w:t>冲刺只显示一个</w:t>
            </w:r>
          </w:p>
        </w:tc>
        <w:tc>
          <w:tcPr>
            <w:tcW w:w="1660" w:type="dxa"/>
          </w:tcPr>
          <w:p w14:paraId="6BD17E80">
            <w:r>
              <w:rPr>
                <w:sz w:val="18"/>
              </w:rPr>
              <w:t>后端启动新冲刺未停用旧活跃冲刺；前端排除所有 active 冲刺</w:t>
            </w:r>
          </w:p>
        </w:tc>
        <w:tc>
          <w:tcPr>
            <w:tcW w:w="1660" w:type="dxa"/>
          </w:tcPr>
          <w:p w14:paraId="4BD2A38B">
            <w:r>
              <w:rPr>
                <w:sz w:val="18"/>
              </w:rPr>
              <w:t>后端 `start()` 更新其他冲刺为 COMPLETED；前端 `plannedSprints` 仅排除首个 active 冲刺</w:t>
            </w:r>
          </w:p>
        </w:tc>
        <w:tc>
          <w:tcPr>
            <w:tcW w:w="1660" w:type="dxa"/>
          </w:tcPr>
          <w:p w14:paraId="3C967020">
            <w:r>
              <w:rPr>
                <w:sz w:val="18"/>
              </w:rPr>
              <w:t>`backend/apps/sprints/views.py`、`frontend/src/pages/sprint/Index.vue`</w:t>
            </w:r>
          </w:p>
        </w:tc>
      </w:tr>
      <w:tr w14:paraId="6D53C467">
        <w:tblPrEx>
          <w:tblCellMar>
            <w:top w:w="0" w:type="dxa"/>
            <w:left w:w="108" w:type="dxa"/>
            <w:bottom w:w="0" w:type="dxa"/>
            <w:right w:w="108" w:type="dxa"/>
          </w:tblCellMar>
        </w:tblPrEx>
        <w:trPr>
          <w:jc w:val="center"/>
        </w:trPr>
        <w:tc>
          <w:tcPr>
            <w:tcW w:w="1660" w:type="dxa"/>
          </w:tcPr>
          <w:p w14:paraId="3F18B411">
            <w:r>
              <w:rPr>
                <w:sz w:val="18"/>
              </w:rPr>
              <w:t>3</w:t>
            </w:r>
          </w:p>
        </w:tc>
        <w:tc>
          <w:tcPr>
            <w:tcW w:w="1660" w:type="dxa"/>
          </w:tcPr>
          <w:p w14:paraId="04A4DC13">
            <w:r>
              <w:rPr>
                <w:sz w:val="18"/>
              </w:rPr>
              <w:t>看板与任务列表状态不同步</w:t>
            </w:r>
          </w:p>
        </w:tc>
        <w:tc>
          <w:tcPr>
            <w:tcW w:w="1660" w:type="dxa"/>
          </w:tcPr>
          <w:p w14:paraId="3E9AED51">
            <w:r>
              <w:rPr>
                <w:sz w:val="18"/>
              </w:rPr>
              <w:t>动态 `import()` Vite 路径解析失败；两个 Store 未互相同步</w:t>
            </w:r>
          </w:p>
        </w:tc>
        <w:tc>
          <w:tcPr>
            <w:tcW w:w="1660" w:type="dxa"/>
          </w:tcPr>
          <w:p w14:paraId="188DFA02">
            <w:r>
              <w:rPr>
                <w:sz w:val="18"/>
              </w:rPr>
              <w:t>改为静态 `import { useTaskStore }` / `import { useBoardStore }`，在 async action 中跨 Store 更新</w:t>
            </w:r>
          </w:p>
        </w:tc>
        <w:tc>
          <w:tcPr>
            <w:tcW w:w="1660" w:type="dxa"/>
          </w:tcPr>
          <w:p w14:paraId="410AAEE3">
            <w:r>
              <w:rPr>
                <w:sz w:val="18"/>
              </w:rPr>
              <w:t>`frontend/src/stores/board.js`、`frontend/src/stores/task.js`</w:t>
            </w:r>
          </w:p>
        </w:tc>
      </w:tr>
      <w:tr w14:paraId="1C08CC1D">
        <w:tblPrEx>
          <w:tblCellMar>
            <w:top w:w="0" w:type="dxa"/>
            <w:left w:w="108" w:type="dxa"/>
            <w:bottom w:w="0" w:type="dxa"/>
            <w:right w:w="108" w:type="dxa"/>
          </w:tblCellMar>
        </w:tblPrEx>
        <w:trPr>
          <w:jc w:val="center"/>
        </w:trPr>
        <w:tc>
          <w:tcPr>
            <w:tcW w:w="1660" w:type="dxa"/>
          </w:tcPr>
          <w:p w14:paraId="5E80A628">
            <w:r>
              <w:rPr>
                <w:sz w:val="18"/>
              </w:rPr>
              <w:t>4</w:t>
            </w:r>
          </w:p>
        </w:tc>
        <w:tc>
          <w:tcPr>
            <w:tcW w:w="1660" w:type="dxa"/>
          </w:tcPr>
          <w:p w14:paraId="6345B197">
            <w:r>
              <w:rPr>
                <w:sz w:val="18"/>
              </w:rPr>
              <w:t>项目进度始终为 0%</w:t>
            </w:r>
          </w:p>
        </w:tc>
        <w:tc>
          <w:tcPr>
            <w:tcW w:w="1660" w:type="dxa"/>
          </w:tcPr>
          <w:p w14:paraId="6F371454">
            <w:r>
              <w:rPr>
                <w:sz w:val="18"/>
              </w:rPr>
              <w:t>`Task.progress` 整数字段默认 0，`Avg('progress')` 始终返回 0</w:t>
            </w:r>
          </w:p>
        </w:tc>
        <w:tc>
          <w:tcPr>
            <w:tcW w:w="1660" w:type="dxa"/>
          </w:tcPr>
          <w:p w14:paraId="071BE718">
            <w:r>
              <w:rPr>
                <w:sz w:val="18"/>
              </w:rPr>
              <w:t>改为按任务状态计算 `done/total × 100`</w:t>
            </w:r>
          </w:p>
        </w:tc>
        <w:tc>
          <w:tcPr>
            <w:tcW w:w="1660" w:type="dxa"/>
          </w:tcPr>
          <w:p w14:paraId="6ED43D27">
            <w:r>
              <w:rPr>
                <w:sz w:val="18"/>
              </w:rPr>
              <w:t>`backend/apps/projects/serializers.py`、`backend/apps/projects/views.py`</w:t>
            </w:r>
          </w:p>
        </w:tc>
      </w:tr>
      <w:tr w14:paraId="4460546D">
        <w:tblPrEx>
          <w:tblCellMar>
            <w:top w:w="0" w:type="dxa"/>
            <w:left w:w="108" w:type="dxa"/>
            <w:bottom w:w="0" w:type="dxa"/>
            <w:right w:w="108" w:type="dxa"/>
          </w:tblCellMar>
        </w:tblPrEx>
        <w:trPr>
          <w:jc w:val="center"/>
        </w:trPr>
        <w:tc>
          <w:tcPr>
            <w:tcW w:w="1660" w:type="dxa"/>
          </w:tcPr>
          <w:p w14:paraId="6D984E29">
            <w:r>
              <w:rPr>
                <w:sz w:val="18"/>
              </w:rPr>
              <w:t>5</w:t>
            </w:r>
          </w:p>
        </w:tc>
        <w:tc>
          <w:tcPr>
            <w:tcW w:w="1660" w:type="dxa"/>
          </w:tcPr>
          <w:p w14:paraId="190658D1">
            <w:r>
              <w:rPr>
                <w:sz w:val="18"/>
              </w:rPr>
              <w:t>里程碑无法增删改</w:t>
            </w:r>
          </w:p>
        </w:tc>
        <w:tc>
          <w:tcPr>
            <w:tcW w:w="1660" w:type="dxa"/>
          </w:tcPr>
          <w:p w14:paraId="528C56F1">
            <w:r>
              <w:rPr>
                <w:sz w:val="18"/>
              </w:rPr>
              <w:t>后端仅支持 GET/POST；前端无编辑/删除入口</w:t>
            </w:r>
          </w:p>
        </w:tc>
        <w:tc>
          <w:tcPr>
            <w:tcW w:w="1660" w:type="dxa"/>
          </w:tcPr>
          <w:p w14:paraId="4CE07F94">
            <w:r>
              <w:rPr>
                <w:sz w:val="18"/>
              </w:rPr>
              <w:t>后端 `milestones` action 新增 PATCH/DELETE；前端完整 CRUD UI</w:t>
            </w:r>
          </w:p>
        </w:tc>
        <w:tc>
          <w:tcPr>
            <w:tcW w:w="1660" w:type="dxa"/>
          </w:tcPr>
          <w:p w14:paraId="25B8C973">
            <w:r>
              <w:rPr>
                <w:sz w:val="18"/>
              </w:rPr>
              <w:t>`backend/apps/projects/views.py`、`frontend/src/pages/project/Detail.vue`、`frontend/src/api/index.js`</w:t>
            </w:r>
          </w:p>
        </w:tc>
      </w:tr>
      <w:tr w14:paraId="278B7114">
        <w:tblPrEx>
          <w:tblCellMar>
            <w:top w:w="0" w:type="dxa"/>
            <w:left w:w="108" w:type="dxa"/>
            <w:bottom w:w="0" w:type="dxa"/>
            <w:right w:w="108" w:type="dxa"/>
          </w:tblCellMar>
        </w:tblPrEx>
        <w:trPr>
          <w:jc w:val="center"/>
        </w:trPr>
        <w:tc>
          <w:tcPr>
            <w:tcW w:w="1660" w:type="dxa"/>
          </w:tcPr>
          <w:p w14:paraId="5AE8D123">
            <w:r>
              <w:rPr>
                <w:sz w:val="18"/>
              </w:rPr>
              <w:t>6</w:t>
            </w:r>
          </w:p>
        </w:tc>
        <w:tc>
          <w:tcPr>
            <w:tcW w:w="1660" w:type="dxa"/>
          </w:tcPr>
          <w:p w14:paraId="63A42272">
            <w:r>
              <w:rPr>
                <w:sz w:val="18"/>
              </w:rPr>
              <w:t>甘特图周/日视图无显示</w:t>
            </w:r>
          </w:p>
        </w:tc>
        <w:tc>
          <w:tcPr>
            <w:tcW w:w="1660" w:type="dxa"/>
          </w:tcPr>
          <w:p w14:paraId="08846F80">
            <w:r>
              <w:rPr>
                <w:sz w:val="18"/>
              </w:rPr>
              <w:t>xAxis 未设置时间粒度，标签格式不区分视图模式</w:t>
            </w:r>
          </w:p>
        </w:tc>
        <w:tc>
          <w:tcPr>
            <w:tcW w:w="1660" w:type="dxa"/>
          </w:tcPr>
          <w:p w14:paraId="19769866">
            <w:r>
              <w:rPr>
                <w:sz w:val="18"/>
              </w:rPr>
              <w:t>增加 `minInterval`/`maxInterval` 控制 + `axisLabel.formatter` 按 `day`/`week`/`month` 输出不同格式</w:t>
            </w:r>
          </w:p>
        </w:tc>
        <w:tc>
          <w:tcPr>
            <w:tcW w:w="1660" w:type="dxa"/>
          </w:tcPr>
          <w:p w14:paraId="1EA21DFE">
            <w:r>
              <w:rPr>
                <w:sz w:val="18"/>
              </w:rPr>
              <w:t>`frontend/src/pages/gantt/Index.vue`</w:t>
            </w:r>
          </w:p>
        </w:tc>
      </w:tr>
      <w:tr w14:paraId="0EE517EE">
        <w:tblPrEx>
          <w:tblCellMar>
            <w:top w:w="0" w:type="dxa"/>
            <w:left w:w="108" w:type="dxa"/>
            <w:bottom w:w="0" w:type="dxa"/>
            <w:right w:w="108" w:type="dxa"/>
          </w:tblCellMar>
        </w:tblPrEx>
        <w:trPr>
          <w:jc w:val="center"/>
        </w:trPr>
        <w:tc>
          <w:tcPr>
            <w:tcW w:w="1660" w:type="dxa"/>
          </w:tcPr>
          <w:p w14:paraId="79E336D0">
            <w:r>
              <w:rPr>
                <w:sz w:val="18"/>
              </w:rPr>
              <w:t>7</w:t>
            </w:r>
          </w:p>
        </w:tc>
        <w:tc>
          <w:tcPr>
            <w:tcW w:w="1660" w:type="dxa"/>
          </w:tcPr>
          <w:p w14:paraId="78C1CCAF">
            <w:r>
              <w:rPr>
                <w:sz w:val="18"/>
              </w:rPr>
              <w:t>头像上传失败</w:t>
            </w:r>
          </w:p>
        </w:tc>
        <w:tc>
          <w:tcPr>
            <w:tcW w:w="1660" w:type="dxa"/>
          </w:tcPr>
          <w:p w14:paraId="6DA843E8">
            <w:r>
              <w:rPr>
                <w:sz w:val="18"/>
              </w:rPr>
              <w:t>data URL 存入 `URLField(max_length=200)` 被拒</w:t>
            </w:r>
          </w:p>
        </w:tc>
        <w:tc>
          <w:tcPr>
            <w:tcW w:w="1660" w:type="dxa"/>
          </w:tcPr>
          <w:p w14:paraId="2374B930">
            <w:r>
              <w:rPr>
                <w:sz w:val="18"/>
              </w:rPr>
              <w:t>改为真实文件上传（FormData + fileAPI.upload）；`max_length` 扩至 500 + 新增迁移</w:t>
            </w:r>
          </w:p>
        </w:tc>
        <w:tc>
          <w:tcPr>
            <w:tcW w:w="1660" w:type="dxa"/>
          </w:tcPr>
          <w:p w14:paraId="057DFE5F">
            <w:r>
              <w:rPr>
                <w:sz w:val="18"/>
              </w:rPr>
              <w:t>`frontend/src/pages/settings/Index.vue`、`backend/apps/accounts/models.py`、`backend/apps/accounts/migrations/0003_alter_user_avatar.py`</w:t>
            </w:r>
          </w:p>
        </w:tc>
      </w:tr>
      <w:tr w14:paraId="26CF67D0">
        <w:tblPrEx>
          <w:tblCellMar>
            <w:top w:w="0" w:type="dxa"/>
            <w:left w:w="108" w:type="dxa"/>
            <w:bottom w:w="0" w:type="dxa"/>
            <w:right w:w="108" w:type="dxa"/>
          </w:tblCellMar>
        </w:tblPrEx>
        <w:trPr>
          <w:jc w:val="center"/>
        </w:trPr>
        <w:tc>
          <w:tcPr>
            <w:tcW w:w="1660" w:type="dxa"/>
          </w:tcPr>
          <w:p w14:paraId="0AC87DE3">
            <w:r>
              <w:rPr>
                <w:sz w:val="18"/>
              </w:rPr>
              <w:t>8</w:t>
            </w:r>
          </w:p>
        </w:tc>
        <w:tc>
          <w:tcPr>
            <w:tcW w:w="1660" w:type="dxa"/>
          </w:tcPr>
          <w:p w14:paraId="58317355">
            <w:r>
              <w:rPr>
                <w:sz w:val="18"/>
              </w:rPr>
              <w:t>字体调整未生效</w:t>
            </w:r>
          </w:p>
        </w:tc>
        <w:tc>
          <w:tcPr>
            <w:tcW w:w="1660" w:type="dxa"/>
          </w:tcPr>
          <w:p w14:paraId="42AA2D9C">
            <w:r>
              <w:rPr>
                <w:sz w:val="18"/>
              </w:rPr>
              <w:t>值仅存 localStorage 未应用到 DOM</w:t>
            </w:r>
          </w:p>
        </w:tc>
        <w:tc>
          <w:tcPr>
            <w:tcW w:w="1660" w:type="dxa"/>
          </w:tcPr>
          <w:p w14:paraId="49085A30">
            <w:r>
              <w:rPr>
                <w:sz w:val="18"/>
              </w:rPr>
              <w:t>`watch(fontSize)` + `applyFontSize()` 设置 `document.documentElement.style.fontSize`</w:t>
            </w:r>
          </w:p>
        </w:tc>
        <w:tc>
          <w:tcPr>
            <w:tcW w:w="1660" w:type="dxa"/>
          </w:tcPr>
          <w:p w14:paraId="51B23768">
            <w:r>
              <w:rPr>
                <w:sz w:val="18"/>
              </w:rPr>
              <w:t>`frontend/src/pages/settings/Index.vue`</w:t>
            </w:r>
          </w:p>
        </w:tc>
      </w:tr>
      <w:tr w14:paraId="276875D9">
        <w:tblPrEx>
          <w:tblCellMar>
            <w:top w:w="0" w:type="dxa"/>
            <w:left w:w="108" w:type="dxa"/>
            <w:bottom w:w="0" w:type="dxa"/>
            <w:right w:w="108" w:type="dxa"/>
          </w:tblCellMar>
        </w:tblPrEx>
        <w:trPr>
          <w:jc w:val="center"/>
        </w:trPr>
        <w:tc>
          <w:tcPr>
            <w:tcW w:w="1660" w:type="dxa"/>
          </w:tcPr>
          <w:p w14:paraId="6CE1CB41">
            <w:r>
              <w:rPr>
                <w:sz w:val="18"/>
              </w:rPr>
              <w:t>9</w:t>
            </w:r>
          </w:p>
        </w:tc>
        <w:tc>
          <w:tcPr>
            <w:tcW w:w="1660" w:type="dxa"/>
          </w:tcPr>
          <w:p w14:paraId="4923775C">
            <w:r>
              <w:rPr>
                <w:sz w:val="18"/>
              </w:rPr>
              <w:t>语言设置未持久化</w:t>
            </w:r>
          </w:p>
        </w:tc>
        <w:tc>
          <w:tcPr>
            <w:tcW w:w="1660" w:type="dxa"/>
          </w:tcPr>
          <w:p w14:paraId="20CDB249">
            <w:r>
              <w:rPr>
                <w:sz w:val="18"/>
              </w:rPr>
              <w:t>localStorage 恢复逻辑不完整</w:t>
            </w:r>
          </w:p>
        </w:tc>
        <w:tc>
          <w:tcPr>
            <w:tcW w:w="1660" w:type="dxa"/>
          </w:tcPr>
          <w:p w14:paraId="2352551B">
            <w:r>
              <w:rPr>
                <w:sz w:val="18"/>
              </w:rPr>
              <w:t>修正 `onMounted` 中从 localStorage 恢复设置并实时应用</w:t>
            </w:r>
          </w:p>
        </w:tc>
        <w:tc>
          <w:tcPr>
            <w:tcW w:w="1660" w:type="dxa"/>
          </w:tcPr>
          <w:p w14:paraId="36F0E2A0">
            <w:r>
              <w:rPr>
                <w:sz w:val="18"/>
              </w:rPr>
              <w:t>`frontend/src/pages/settings/Index.vue`</w:t>
            </w:r>
          </w:p>
        </w:tc>
      </w:tr>
      <w:tr w14:paraId="32AAC9AB">
        <w:tblPrEx>
          <w:tblCellMar>
            <w:top w:w="0" w:type="dxa"/>
            <w:left w:w="108" w:type="dxa"/>
            <w:bottom w:w="0" w:type="dxa"/>
            <w:right w:w="108" w:type="dxa"/>
          </w:tblCellMar>
        </w:tblPrEx>
        <w:trPr>
          <w:jc w:val="center"/>
        </w:trPr>
        <w:tc>
          <w:tcPr>
            <w:tcW w:w="1660" w:type="dxa"/>
          </w:tcPr>
          <w:p w14:paraId="41678985">
            <w:r>
              <w:rPr>
                <w:sz w:val="18"/>
              </w:rPr>
              <w:t>10</w:t>
            </w:r>
          </w:p>
        </w:tc>
        <w:tc>
          <w:tcPr>
            <w:tcW w:w="1660" w:type="dxa"/>
          </w:tcPr>
          <w:p w14:paraId="353A0760">
            <w:r>
              <w:rPr>
                <w:sz w:val="18"/>
              </w:rPr>
              <w:t>非管理员看板空白</w:t>
            </w:r>
          </w:p>
        </w:tc>
        <w:tc>
          <w:tcPr>
            <w:tcW w:w="1660" w:type="dxa"/>
          </w:tcPr>
          <w:p w14:paraId="145F1D62">
            <w:r>
              <w:rPr>
                <w:sz w:val="18"/>
              </w:rPr>
              <w:t>`manage_columns` GET 要求 `IsProjectManager`，普通成员 403</w:t>
            </w:r>
          </w:p>
        </w:tc>
        <w:tc>
          <w:tcPr>
            <w:tcW w:w="1660" w:type="dxa"/>
          </w:tcPr>
          <w:p w14:paraId="3FEB6644">
            <w:r>
              <w:rPr>
                <w:sz w:val="18"/>
              </w:rPr>
              <w:t>GET 改为 `IsProjectMember`，POST 保持 `IsProjectManager`</w:t>
            </w:r>
          </w:p>
        </w:tc>
        <w:tc>
          <w:tcPr>
            <w:tcW w:w="1660" w:type="dxa"/>
          </w:tcPr>
          <w:p w14:paraId="502B12D4">
            <w:r>
              <w:rPr>
                <w:sz w:val="18"/>
              </w:rPr>
              <w:t>`backend/apps/kanban/views.py`</w:t>
            </w:r>
          </w:p>
        </w:tc>
      </w:tr>
      <w:tr w14:paraId="191492D6">
        <w:tblPrEx>
          <w:tblCellMar>
            <w:top w:w="0" w:type="dxa"/>
            <w:left w:w="108" w:type="dxa"/>
            <w:bottom w:w="0" w:type="dxa"/>
            <w:right w:w="108" w:type="dxa"/>
          </w:tblCellMar>
        </w:tblPrEx>
        <w:trPr>
          <w:jc w:val="center"/>
        </w:trPr>
        <w:tc>
          <w:tcPr>
            <w:tcW w:w="1660" w:type="dxa"/>
          </w:tcPr>
          <w:p w14:paraId="1A67C61D">
            <w:r>
              <w:rPr>
                <w:sz w:val="18"/>
              </w:rPr>
              <w:t>11</w:t>
            </w:r>
          </w:p>
        </w:tc>
        <w:tc>
          <w:tcPr>
            <w:tcW w:w="1660" w:type="dxa"/>
          </w:tcPr>
          <w:p w14:paraId="4B19AF39">
            <w:r>
              <w:rPr>
                <w:sz w:val="18"/>
              </w:rPr>
              <w:t>个人资料修改失败</w:t>
            </w:r>
          </w:p>
        </w:tc>
        <w:tc>
          <w:tcPr>
            <w:tcW w:w="1660" w:type="dxa"/>
          </w:tcPr>
          <w:p w14:paraId="4B475E78">
            <w:r>
              <w:rPr>
                <w:sz w:val="18"/>
              </w:rPr>
              <w:t>PUT 缺少 read_only_fields → username 校验失败</w:t>
            </w:r>
          </w:p>
        </w:tc>
        <w:tc>
          <w:tcPr>
            <w:tcW w:w="1660" w:type="dxa"/>
          </w:tcPr>
          <w:p w14:paraId="04E399D4">
            <w:r>
              <w:rPr>
                <w:sz w:val="18"/>
              </w:rPr>
              <w:t>增加 `read_only_fields` + 前端 PUT → PATCH</w:t>
            </w:r>
          </w:p>
        </w:tc>
        <w:tc>
          <w:tcPr>
            <w:tcW w:w="1660" w:type="dxa"/>
          </w:tcPr>
          <w:p w14:paraId="56C2B627">
            <w:r>
              <w:rPr>
                <w:sz w:val="18"/>
              </w:rPr>
              <w:t>`backend/apps/accounts/serializers.py`、`frontend/src/api/index.js`</w:t>
            </w:r>
          </w:p>
        </w:tc>
      </w:tr>
      <w:tr w14:paraId="202AC51A">
        <w:tblPrEx>
          <w:tblCellMar>
            <w:top w:w="0" w:type="dxa"/>
            <w:left w:w="108" w:type="dxa"/>
            <w:bottom w:w="0" w:type="dxa"/>
            <w:right w:w="108" w:type="dxa"/>
          </w:tblCellMar>
        </w:tblPrEx>
        <w:trPr>
          <w:jc w:val="center"/>
        </w:trPr>
        <w:tc>
          <w:tcPr>
            <w:tcW w:w="1660" w:type="dxa"/>
          </w:tcPr>
          <w:p w14:paraId="265792E9">
            <w:r>
              <w:rPr>
                <w:sz w:val="18"/>
              </w:rPr>
              <w:t>12</w:t>
            </w:r>
          </w:p>
        </w:tc>
        <w:tc>
          <w:tcPr>
            <w:tcW w:w="1660" w:type="dxa"/>
          </w:tcPr>
          <w:p w14:paraId="59D640EC">
            <w:r>
              <w:rPr>
                <w:sz w:val="18"/>
              </w:rPr>
              <w:t>文件上传不持久</w:t>
            </w:r>
          </w:p>
        </w:tc>
        <w:tc>
          <w:tcPr>
            <w:tcW w:w="1660" w:type="dxa"/>
          </w:tcPr>
          <w:p w14:paraId="68FC30EF">
            <w:r>
              <w:rPr>
                <w:sz w:val="18"/>
              </w:rPr>
              <w:t>Nginx `/media/` 使用 proxy_pass，容器重建后丢失</w:t>
            </w:r>
          </w:p>
        </w:tc>
        <w:tc>
          <w:tcPr>
            <w:tcW w:w="1660" w:type="dxa"/>
          </w:tcPr>
          <w:p w14:paraId="6B6299F8">
            <w:r>
              <w:rPr>
                <w:sz w:val="18"/>
              </w:rPr>
              <w:t>改为 `alias` 直接文件系统服务 + docker-compose 挂载 `media_data` volume</w:t>
            </w:r>
          </w:p>
        </w:tc>
        <w:tc>
          <w:tcPr>
            <w:tcW w:w="1660" w:type="dxa"/>
          </w:tcPr>
          <w:p w14:paraId="7AFD372F">
            <w:r>
              <w:rPr>
                <w:sz w:val="18"/>
              </w:rPr>
              <w:t>`frontend/nginx/default.conf`、`docker-compose.prod.yml`</w:t>
            </w:r>
          </w:p>
        </w:tc>
      </w:tr>
      <w:tr w14:paraId="5F567890">
        <w:tblPrEx>
          <w:tblCellMar>
            <w:top w:w="0" w:type="dxa"/>
            <w:left w:w="108" w:type="dxa"/>
            <w:bottom w:w="0" w:type="dxa"/>
            <w:right w:w="108" w:type="dxa"/>
          </w:tblCellMar>
        </w:tblPrEx>
        <w:trPr>
          <w:jc w:val="center"/>
        </w:trPr>
        <w:tc>
          <w:tcPr>
            <w:tcW w:w="1660" w:type="dxa"/>
          </w:tcPr>
          <w:p w14:paraId="2C79D8A3">
            <w:r>
              <w:rPr>
                <w:sz w:val="18"/>
              </w:rPr>
              <w:t>13</w:t>
            </w:r>
          </w:p>
        </w:tc>
        <w:tc>
          <w:tcPr>
            <w:tcW w:w="1660" w:type="dxa"/>
          </w:tcPr>
          <w:p w14:paraId="73E03C25">
            <w:r>
              <w:rPr>
                <w:sz w:val="18"/>
              </w:rPr>
              <w:t>登录不支持邮箱</w:t>
            </w:r>
          </w:p>
        </w:tc>
        <w:tc>
          <w:tcPr>
            <w:tcW w:w="1660" w:type="dxa"/>
          </w:tcPr>
          <w:p w14:paraId="0CF0CCD4">
            <w:r>
              <w:rPr>
                <w:sz w:val="18"/>
              </w:rPr>
              <w:t>仅 `ModelBackend` 支持用户名登录</w:t>
            </w:r>
          </w:p>
        </w:tc>
        <w:tc>
          <w:tcPr>
            <w:tcW w:w="1660" w:type="dxa"/>
          </w:tcPr>
          <w:p w14:paraId="00983C7C">
            <w:r>
              <w:rPr>
                <w:sz w:val="18"/>
              </w:rPr>
              <w:t>新增 `EmailOrUsernameBackend`（`Q(username\</w:t>
            </w:r>
          </w:p>
        </w:tc>
        <w:tc>
          <w:tcPr>
            <w:tcW w:w="1660" w:type="dxa"/>
          </w:tcPr>
          <w:p w14:paraId="7D8080DB">
            <w:r>
              <w:rPr>
                <w:sz w:val="18"/>
              </w:rPr>
              <w:t>email)` 查询）+ settings 配置 + 前端 UI 更新</w:t>
            </w:r>
          </w:p>
        </w:tc>
      </w:tr>
      <w:tr w14:paraId="3B642107">
        <w:tblPrEx>
          <w:tblCellMar>
            <w:top w:w="0" w:type="dxa"/>
            <w:left w:w="108" w:type="dxa"/>
            <w:bottom w:w="0" w:type="dxa"/>
            <w:right w:w="108" w:type="dxa"/>
          </w:tblCellMar>
        </w:tblPrEx>
        <w:trPr>
          <w:jc w:val="center"/>
        </w:trPr>
        <w:tc>
          <w:tcPr>
            <w:tcW w:w="1660" w:type="dxa"/>
          </w:tcPr>
          <w:p w14:paraId="44CDE384">
            <w:r>
              <w:rPr>
                <w:sz w:val="18"/>
              </w:rPr>
              <w:t>14</w:t>
            </w:r>
          </w:p>
        </w:tc>
        <w:tc>
          <w:tcPr>
            <w:tcW w:w="1660" w:type="dxa"/>
          </w:tcPr>
          <w:p w14:paraId="1EA68C67">
            <w:r>
              <w:rPr>
                <w:sz w:val="18"/>
              </w:rPr>
              <w:t>文件上传刷新消失</w:t>
            </w:r>
          </w:p>
        </w:tc>
        <w:tc>
          <w:tcPr>
            <w:tcW w:w="1660" w:type="dxa"/>
          </w:tcPr>
          <w:p w14:paraId="21F33262">
            <w:r>
              <w:rPr>
                <w:sz w:val="18"/>
              </w:rPr>
              <w:t>`el-upload` 未携带 `project_id`，后端存为 None，列表查询按 `project_id` 过滤查不到</w:t>
            </w:r>
          </w:p>
        </w:tc>
        <w:tc>
          <w:tcPr>
            <w:tcW w:w="1660" w:type="dxa"/>
          </w:tcPr>
          <w:p w14:paraId="586128C6">
            <w:r>
              <w:rPr>
                <w:sz w:val="18"/>
              </w:rPr>
              <w:t>给 `el-upload` 添加 `:data="{ project_id: projectId }"`</w:t>
            </w:r>
          </w:p>
        </w:tc>
        <w:tc>
          <w:tcPr>
            <w:tcW w:w="1660" w:type="dxa"/>
          </w:tcPr>
          <w:p w14:paraId="63FD1425">
            <w:r>
              <w:rPr>
                <w:sz w:val="18"/>
              </w:rPr>
              <w:t>`frontend/src/pages/files/Index.vue`</w:t>
            </w:r>
          </w:p>
        </w:tc>
      </w:tr>
      <w:tr w14:paraId="77FC4570">
        <w:tblPrEx>
          <w:tblCellMar>
            <w:top w:w="0" w:type="dxa"/>
            <w:left w:w="108" w:type="dxa"/>
            <w:bottom w:w="0" w:type="dxa"/>
            <w:right w:w="108" w:type="dxa"/>
          </w:tblCellMar>
        </w:tblPrEx>
        <w:trPr>
          <w:jc w:val="center"/>
        </w:trPr>
        <w:tc>
          <w:tcPr>
            <w:tcW w:w="1660" w:type="dxa"/>
          </w:tcPr>
          <w:p w14:paraId="3AB3D9F1">
            <w:r>
              <w:rPr>
                <w:sz w:val="18"/>
              </w:rPr>
              <w:t>15</w:t>
            </w:r>
          </w:p>
        </w:tc>
        <w:tc>
          <w:tcPr>
            <w:tcW w:w="1660" w:type="dxa"/>
          </w:tcPr>
          <w:p w14:paraId="02DB4FDA">
            <w:r>
              <w:rPr>
                <w:sz w:val="18"/>
              </w:rPr>
              <w:t>项目概览状态显示异常</w:t>
            </w:r>
          </w:p>
        </w:tc>
        <w:tc>
          <w:tcPr>
            <w:tcW w:w="1660" w:type="dxa"/>
          </w:tcPr>
          <w:p w14:paraId="278643EB">
            <w:r>
              <w:rPr>
                <w:sz w:val="18"/>
              </w:rPr>
              <w:t>模型仅有 `planning/active/completed/archived`，前端有无效选项 `on_hold/cancelled` 且缺 `archived` 映射</w:t>
            </w:r>
          </w:p>
        </w:tc>
        <w:tc>
          <w:tcPr>
            <w:tcW w:w="1660" w:type="dxa"/>
          </w:tcPr>
          <w:p w14:paraId="17AAA094">
            <w:r>
              <w:rPr>
                <w:sz w:val="18"/>
              </w:rPr>
              <w:t>同步状态选项为模型实际 choices，`getStatusText` 增加 `archived` 和 `</w:t>
            </w:r>
          </w:p>
        </w:tc>
        <w:tc>
          <w:tcPr>
            <w:tcW w:w="1660" w:type="dxa"/>
          </w:tcPr>
          <w:p w14:paraId="34A50990"/>
        </w:tc>
      </w:tr>
      <w:tr w14:paraId="697C9957">
        <w:tblPrEx>
          <w:tblCellMar>
            <w:top w:w="0" w:type="dxa"/>
            <w:left w:w="108" w:type="dxa"/>
            <w:bottom w:w="0" w:type="dxa"/>
            <w:right w:w="108" w:type="dxa"/>
          </w:tblCellMar>
        </w:tblPrEx>
        <w:trPr>
          <w:jc w:val="center"/>
        </w:trPr>
        <w:tc>
          <w:tcPr>
            <w:tcW w:w="1660" w:type="dxa"/>
          </w:tcPr>
          <w:p w14:paraId="067A1E60">
            <w:r>
              <w:rPr>
                <w:sz w:val="18"/>
              </w:rPr>
              <w:t>16</w:t>
            </w:r>
          </w:p>
        </w:tc>
        <w:tc>
          <w:tcPr>
            <w:tcW w:w="1660" w:type="dxa"/>
          </w:tcPr>
          <w:p w14:paraId="6E80111C">
            <w:r>
              <w:rPr>
                <w:sz w:val="18"/>
              </w:rPr>
              <w:t>报表日期筛选导致 0 任务</w:t>
            </w:r>
          </w:p>
        </w:tc>
        <w:tc>
          <w:tcPr>
            <w:tcW w:w="1660" w:type="dxa"/>
          </w:tcPr>
          <w:p w14:paraId="77B6C619">
            <w:r>
              <w:rPr>
                <w:sz w:val="18"/>
              </w:rPr>
              <w:t>默认日期范围仅为当月，无日期任务被过滤</w:t>
            </w:r>
          </w:p>
        </w:tc>
        <w:tc>
          <w:tcPr>
            <w:tcW w:w="1660" w:type="dxa"/>
          </w:tcPr>
          <w:p w14:paraId="3CD66F02">
            <w:r>
              <w:rPr>
                <w:sz w:val="18"/>
              </w:rPr>
              <w:t>默认范围改为近 3 个月，无日期任务始终显示</w:t>
            </w:r>
          </w:p>
        </w:tc>
        <w:tc>
          <w:tcPr>
            <w:tcW w:w="1660" w:type="dxa"/>
          </w:tcPr>
          <w:p w14:paraId="65A90893">
            <w:r>
              <w:rPr>
                <w:sz w:val="18"/>
              </w:rPr>
              <w:t>`frontend/src/pages/report/Index.vue`</w:t>
            </w:r>
          </w:p>
        </w:tc>
      </w:tr>
      <w:tr w14:paraId="13083367">
        <w:tblPrEx>
          <w:tblCellMar>
            <w:top w:w="0" w:type="dxa"/>
            <w:left w:w="108" w:type="dxa"/>
            <w:bottom w:w="0" w:type="dxa"/>
            <w:right w:w="108" w:type="dxa"/>
          </w:tblCellMar>
        </w:tblPrEx>
        <w:trPr>
          <w:jc w:val="center"/>
        </w:trPr>
        <w:tc>
          <w:tcPr>
            <w:tcW w:w="1660" w:type="dxa"/>
          </w:tcPr>
          <w:p w14:paraId="7A5B6B39">
            <w:r>
              <w:rPr>
                <w:sz w:val="18"/>
              </w:rPr>
              <w:t>17</w:t>
            </w:r>
          </w:p>
        </w:tc>
        <w:tc>
          <w:tcPr>
            <w:tcW w:w="1660" w:type="dxa"/>
          </w:tcPr>
          <w:p w14:paraId="3A110D3C">
            <w:r>
              <w:rPr>
                <w:sz w:val="18"/>
              </w:rPr>
              <w:t>甘特图日/周视图看不到</w:t>
            </w:r>
          </w:p>
        </w:tc>
        <w:tc>
          <w:tcPr>
            <w:tcW w:w="1660" w:type="dxa"/>
          </w:tcPr>
          <w:p w14:paraId="75C1EC66">
            <w:r>
              <w:rPr>
                <w:sz w:val="18"/>
              </w:rPr>
              <w:t>`viewModeDays` 为 `{day:1, week:7}`，xAxis 仅显示 1 天/7 天窗口</w:t>
            </w:r>
          </w:p>
        </w:tc>
        <w:tc>
          <w:tcPr>
            <w:tcW w:w="1660" w:type="dxa"/>
          </w:tcPr>
          <w:p w14:paraId="7738B6F3">
            <w:r>
              <w:rPr>
                <w:sz w:val="18"/>
              </w:rPr>
              <w:t>改为 `{day:14, week:35, month:90}`，调整 `maxInterval` 和标签格式</w:t>
            </w:r>
          </w:p>
        </w:tc>
        <w:tc>
          <w:tcPr>
            <w:tcW w:w="1660" w:type="dxa"/>
          </w:tcPr>
          <w:p w14:paraId="0B72596E">
            <w:r>
              <w:rPr>
                <w:sz w:val="18"/>
              </w:rPr>
              <w:t>`frontend/src/pages/gantt/Index.vue`</w:t>
            </w:r>
          </w:p>
        </w:tc>
      </w:tr>
      <w:tr w14:paraId="44EE6769">
        <w:tblPrEx>
          <w:tblCellMar>
            <w:top w:w="0" w:type="dxa"/>
            <w:left w:w="108" w:type="dxa"/>
            <w:bottom w:w="0" w:type="dxa"/>
            <w:right w:w="108" w:type="dxa"/>
          </w:tblCellMar>
        </w:tblPrEx>
        <w:trPr>
          <w:jc w:val="center"/>
        </w:trPr>
        <w:tc>
          <w:tcPr>
            <w:tcW w:w="1660" w:type="dxa"/>
          </w:tcPr>
          <w:p w14:paraId="67E42A64">
            <w:r>
              <w:rPr>
                <w:sz w:val="18"/>
              </w:rPr>
              <w:t>18</w:t>
            </w:r>
          </w:p>
        </w:tc>
        <w:tc>
          <w:tcPr>
            <w:tcW w:w="1660" w:type="dxa"/>
          </w:tcPr>
          <w:p w14:paraId="3907BBB8">
            <w:r>
              <w:rPr>
                <w:sz w:val="18"/>
              </w:rPr>
              <w:t>甘特图依赖连线</w:t>
            </w:r>
          </w:p>
        </w:tc>
        <w:tc>
          <w:tcPr>
            <w:tcW w:w="1660" w:type="dxa"/>
          </w:tcPr>
          <w:p w14:paraId="1FA5A398">
            <w:r>
              <w:rPr>
                <w:sz w:val="18"/>
              </w:rPr>
              <w:t>后端已返回数据，前端已实现 lines series 渲染</w:t>
            </w:r>
          </w:p>
        </w:tc>
        <w:tc>
          <w:tcPr>
            <w:tcW w:w="1660" w:type="dxa"/>
          </w:tcPr>
          <w:p w14:paraId="7F04492F">
            <w:r>
              <w:rPr>
                <w:sz w:val="18"/>
              </w:rPr>
              <w:t>确认为已实现功能，无需修改</w:t>
            </w:r>
          </w:p>
        </w:tc>
        <w:tc>
          <w:tcPr>
            <w:tcW w:w="1660" w:type="dxa"/>
          </w:tcPr>
          <w:p w14:paraId="41F10A9A">
            <w:r>
              <w:rPr>
                <w:sz w:val="18"/>
              </w:rPr>
              <w:t>—</w:t>
            </w:r>
          </w:p>
        </w:tc>
      </w:tr>
      <w:tr w14:paraId="26898FE9">
        <w:tblPrEx>
          <w:tblCellMar>
            <w:top w:w="0" w:type="dxa"/>
            <w:left w:w="108" w:type="dxa"/>
            <w:bottom w:w="0" w:type="dxa"/>
            <w:right w:w="108" w:type="dxa"/>
          </w:tblCellMar>
        </w:tblPrEx>
        <w:trPr>
          <w:jc w:val="center"/>
        </w:trPr>
        <w:tc>
          <w:tcPr>
            <w:tcW w:w="1660" w:type="dxa"/>
          </w:tcPr>
          <w:p w14:paraId="556A0C62">
            <w:r>
              <w:rPr>
                <w:sz w:val="18"/>
              </w:rPr>
              <w:t>19</w:t>
            </w:r>
          </w:p>
        </w:tc>
        <w:tc>
          <w:tcPr>
            <w:tcW w:w="1660" w:type="dxa"/>
          </w:tcPr>
          <w:p w14:paraId="12283E57">
            <w:r>
              <w:rPr>
                <w:sz w:val="18"/>
              </w:rPr>
              <w:t>报表燃尽图与冲刺页不同步</w:t>
            </w:r>
          </w:p>
        </w:tc>
        <w:tc>
          <w:tcPr>
            <w:tcW w:w="1660" w:type="dxa"/>
          </w:tcPr>
          <w:p w14:paraId="7AC74A2D">
            <w:r>
              <w:rPr>
                <w:sz w:val="18"/>
              </w:rPr>
              <w:t>报表页错误解析后端返回的 `ideal_line: [{date, remaining}]` 结构</w:t>
            </w:r>
          </w:p>
        </w:tc>
        <w:tc>
          <w:tcPr>
            <w:tcW w:w="1660" w:type="dxa"/>
          </w:tcPr>
          <w:p w14:paraId="4584A128">
            <w:r>
              <w:rPr>
                <w:sz w:val="18"/>
              </w:rPr>
              <w:t>统一为冲刺页的 map 提取方式</w:t>
            </w:r>
          </w:p>
        </w:tc>
        <w:tc>
          <w:tcPr>
            <w:tcW w:w="1660" w:type="dxa"/>
          </w:tcPr>
          <w:p w14:paraId="71C52695">
            <w:r>
              <w:rPr>
                <w:sz w:val="18"/>
              </w:rPr>
              <w:t>`frontend/src/pages/report/Index.vue`</w:t>
            </w:r>
          </w:p>
        </w:tc>
      </w:tr>
      <w:tr w14:paraId="2D032090">
        <w:tblPrEx>
          <w:tblCellMar>
            <w:top w:w="0" w:type="dxa"/>
            <w:left w:w="108" w:type="dxa"/>
            <w:bottom w:w="0" w:type="dxa"/>
            <w:right w:w="108" w:type="dxa"/>
          </w:tblCellMar>
        </w:tblPrEx>
        <w:trPr>
          <w:jc w:val="center"/>
        </w:trPr>
        <w:tc>
          <w:tcPr>
            <w:tcW w:w="1660" w:type="dxa"/>
          </w:tcPr>
          <w:p w14:paraId="27A448D1">
            <w:r>
              <w:rPr>
                <w:sz w:val="18"/>
              </w:rPr>
              <w:t>20</w:t>
            </w:r>
          </w:p>
        </w:tc>
        <w:tc>
          <w:tcPr>
            <w:tcW w:w="1660" w:type="dxa"/>
          </w:tcPr>
          <w:p w14:paraId="07F76A83">
            <w:r>
              <w:rPr>
                <w:sz w:val="18"/>
              </w:rPr>
              <w:t>报表生成参数不匹配</w:t>
            </w:r>
          </w:p>
        </w:tc>
        <w:tc>
          <w:tcPr>
            <w:tcW w:w="1660" w:type="dxa"/>
          </w:tcPr>
          <w:p w14:paraId="1E601DD7">
            <w:r>
              <w:rPr>
                <w:sz w:val="18"/>
              </w:rPr>
              <w:t>前端传 `date_from/date_to`，后端读 `start_date/end_date`</w:t>
            </w:r>
          </w:p>
        </w:tc>
        <w:tc>
          <w:tcPr>
            <w:tcW w:w="1660" w:type="dxa"/>
          </w:tcPr>
          <w:p w14:paraId="1D576FCA">
            <w:r>
              <w:rPr>
                <w:sz w:val="18"/>
              </w:rPr>
              <w:t>后端兼容两种参数名</w:t>
            </w:r>
          </w:p>
        </w:tc>
        <w:tc>
          <w:tcPr>
            <w:tcW w:w="1660" w:type="dxa"/>
          </w:tcPr>
          <w:p w14:paraId="659C0471">
            <w:r>
              <w:rPr>
                <w:sz w:val="18"/>
              </w:rPr>
              <w:t>`backend/apps/reports/tasks.py`</w:t>
            </w:r>
          </w:p>
        </w:tc>
      </w:tr>
      <w:tr w14:paraId="36FB52BD">
        <w:tblPrEx>
          <w:tblCellMar>
            <w:top w:w="0" w:type="dxa"/>
            <w:left w:w="108" w:type="dxa"/>
            <w:bottom w:w="0" w:type="dxa"/>
            <w:right w:w="108" w:type="dxa"/>
          </w:tblCellMar>
        </w:tblPrEx>
        <w:trPr>
          <w:jc w:val="center"/>
        </w:trPr>
        <w:tc>
          <w:tcPr>
            <w:tcW w:w="1660" w:type="dxa"/>
          </w:tcPr>
          <w:p w14:paraId="3672E53B">
            <w:r>
              <w:rPr>
                <w:sz w:val="18"/>
              </w:rPr>
              <w:t>21</w:t>
            </w:r>
          </w:p>
        </w:tc>
        <w:tc>
          <w:tcPr>
            <w:tcW w:w="1660" w:type="dxa"/>
          </w:tcPr>
          <w:p w14:paraId="1DF021CD">
            <w:r>
              <w:rPr>
                <w:sz w:val="18"/>
              </w:rPr>
              <w:t>报表图表缺少"审批中"状态</w:t>
            </w:r>
          </w:p>
        </w:tc>
        <w:tc>
          <w:tcPr>
            <w:tcW w:w="1660" w:type="dxa"/>
          </w:tcPr>
          <w:p w14:paraId="316BC147">
            <w:r>
              <w:rPr>
                <w:sz w:val="18"/>
              </w:rPr>
              <w:t>`statusDistData` 仅根据实际数据生成，无 review 任务时不显示该扇区</w:t>
            </w:r>
          </w:p>
        </w:tc>
        <w:tc>
          <w:tcPr>
            <w:tcW w:w="1660" w:type="dxa"/>
          </w:tcPr>
          <w:p w14:paraId="2CB54935">
            <w:r>
              <w:rPr>
                <w:sz w:val="18"/>
              </w:rPr>
              <w:t>初始化所有 5 种状态计数为 0，再叠加实际数据</w:t>
            </w:r>
          </w:p>
        </w:tc>
        <w:tc>
          <w:tcPr>
            <w:tcW w:w="1660" w:type="dxa"/>
          </w:tcPr>
          <w:p w14:paraId="172804FD">
            <w:r>
              <w:rPr>
                <w:sz w:val="18"/>
              </w:rPr>
              <w:t>`frontend/src/pages/report/Index.vue`</w:t>
            </w:r>
          </w:p>
        </w:tc>
      </w:tr>
      <w:tr w14:paraId="719BE2B2">
        <w:tblPrEx>
          <w:tblCellMar>
            <w:top w:w="0" w:type="dxa"/>
            <w:left w:w="108" w:type="dxa"/>
            <w:bottom w:w="0" w:type="dxa"/>
            <w:right w:w="108" w:type="dxa"/>
          </w:tblCellMar>
        </w:tblPrEx>
        <w:trPr>
          <w:jc w:val="center"/>
        </w:trPr>
        <w:tc>
          <w:tcPr>
            <w:tcW w:w="1660" w:type="dxa"/>
          </w:tcPr>
          <w:p w14:paraId="296510D9">
            <w:r>
              <w:rPr>
                <w:sz w:val="18"/>
              </w:rPr>
              <w:t>22</w:t>
            </w:r>
          </w:p>
        </w:tc>
        <w:tc>
          <w:tcPr>
            <w:tcW w:w="1660" w:type="dxa"/>
          </w:tcPr>
          <w:p w14:paraId="3FBF13B1">
            <w:r>
              <w:rPr>
                <w:sz w:val="18"/>
              </w:rPr>
              <w:t>Overview 项目间导航数据不刷新</w:t>
            </w:r>
          </w:p>
        </w:tc>
        <w:tc>
          <w:tcPr>
            <w:tcW w:w="1660" w:type="dxa"/>
          </w:tcPr>
          <w:p w14:paraId="3D45E1DD">
            <w:r>
              <w:rPr>
                <w:sz w:val="18"/>
              </w:rPr>
              <w:t>`const projectId = route.params.id` 为快照值，同 Board.vue 旧问题</w:t>
            </w:r>
          </w:p>
        </w:tc>
        <w:tc>
          <w:tcPr>
            <w:tcW w:w="1660" w:type="dxa"/>
          </w:tcPr>
          <w:p w14:paraId="16B2CA3B">
            <w:r>
              <w:rPr>
                <w:sz w:val="18"/>
              </w:rPr>
              <w:t>改为 computed ref + watch 路由变化重新加载</w:t>
            </w:r>
          </w:p>
        </w:tc>
        <w:tc>
          <w:tcPr>
            <w:tcW w:w="1660" w:type="dxa"/>
          </w:tcPr>
          <w:p w14:paraId="58096FD0">
            <w:r>
              <w:rPr>
                <w:sz w:val="18"/>
              </w:rPr>
              <w:t>`frontend/src/pages/project/Overview.vue`</w:t>
            </w:r>
          </w:p>
        </w:tc>
      </w:tr>
    </w:tbl>
    <w:p w14:paraId="755D764F"/>
    <w:p w14:paraId="100491DB">
      <w:r>
        <w:t>&gt; 产出：排查并修复 22 个 Bug，覆盖报表/冲刺/看板/任务/进度/甘特图/头像/字体/语言/权限/资料/文件/登录/日期筛选/状态显示/燃尽图同步/参数匹配/路由刷新全模块。涉及 20+ 个文件。</w:t>
      </w:r>
    </w:p>
    <w:p w14:paraId="6AE1A279">
      <w:pPr>
        <w:pStyle w:val="5"/>
        <w:bidi w:val="0"/>
      </w:pPr>
      <w:r>
        <w:t>团队成员测试参与</w:t>
      </w:r>
    </w:p>
    <w:p w14:paraId="6BF0667E">
      <w:r>
        <w:t>在阶段四集中测试阶段，各成员在各自负责模块范围内进行了功能测试和联调测试，发现并报告了多个 Bug（报表空白、冲刺显示、状态同步、进度 0%、甘特图视图、头像上传、字体调整、权限拦截、文件持久化、登录方式等），由赵嘉诚统一汇总、定位根因并修复。</w:t>
      </w:r>
    </w:p>
    <w:p w14:paraId="046AB618">
      <w:pPr>
        <w:pStyle w:val="5"/>
        <w:bidi w:val="0"/>
      </w:pPr>
      <w:r>
        <w:t>云端部署</w:t>
      </w:r>
    </w:p>
    <w:p w14:paraId="1D60D0E3">
      <w:r>
        <w:t>赵嘉诚负责的生产环境部署工作：</w:t>
      </w:r>
    </w:p>
    <w:tbl>
      <w:tblPr>
        <w:tblStyle w:val="35"/>
        <w:tblW w:w="0" w:type="auto"/>
        <w:jc w:val="center"/>
        <w:tblLayout w:type="autofit"/>
        <w:tblCellMar>
          <w:top w:w="0" w:type="dxa"/>
          <w:left w:w="108" w:type="dxa"/>
          <w:bottom w:w="0" w:type="dxa"/>
          <w:right w:w="108" w:type="dxa"/>
        </w:tblCellMar>
      </w:tblPr>
      <w:tblGrid>
        <w:gridCol w:w="1253"/>
        <w:gridCol w:w="3927"/>
        <w:gridCol w:w="3336"/>
      </w:tblGrid>
      <w:tr w14:paraId="2E8BD2C7">
        <w:tblPrEx>
          <w:tblCellMar>
            <w:top w:w="0" w:type="dxa"/>
            <w:left w:w="108" w:type="dxa"/>
            <w:bottom w:w="0" w:type="dxa"/>
            <w:right w:w="108" w:type="dxa"/>
          </w:tblCellMar>
        </w:tblPrEx>
        <w:trPr>
          <w:jc w:val="center"/>
        </w:trPr>
        <w:tc>
          <w:tcPr>
            <w:tcW w:w="2767" w:type="dxa"/>
          </w:tcPr>
          <w:p w14:paraId="01E1C7F8">
            <w:pPr>
              <w:jc w:val="center"/>
            </w:pPr>
            <w:r>
              <w:rPr>
                <w:b/>
                <w:sz w:val="18"/>
              </w:rPr>
              <w:t>类别</w:t>
            </w:r>
          </w:p>
        </w:tc>
        <w:tc>
          <w:tcPr>
            <w:tcW w:w="2767" w:type="dxa"/>
          </w:tcPr>
          <w:p w14:paraId="177BF158">
            <w:pPr>
              <w:jc w:val="center"/>
            </w:pPr>
            <w:r>
              <w:rPr>
                <w:b/>
                <w:sz w:val="18"/>
              </w:rPr>
              <w:t>具体工作</w:t>
            </w:r>
          </w:p>
        </w:tc>
        <w:tc>
          <w:tcPr>
            <w:tcW w:w="2767" w:type="dxa"/>
          </w:tcPr>
          <w:p w14:paraId="782E93DA">
            <w:pPr>
              <w:jc w:val="center"/>
            </w:pPr>
            <w:r>
              <w:rPr>
                <w:b/>
                <w:sz w:val="18"/>
              </w:rPr>
              <w:t>涉及文件</w:t>
            </w:r>
          </w:p>
        </w:tc>
      </w:tr>
      <w:tr w14:paraId="6D2EADF6">
        <w:tblPrEx>
          <w:tblCellMar>
            <w:top w:w="0" w:type="dxa"/>
            <w:left w:w="108" w:type="dxa"/>
            <w:bottom w:w="0" w:type="dxa"/>
            <w:right w:w="108" w:type="dxa"/>
          </w:tblCellMar>
        </w:tblPrEx>
        <w:trPr>
          <w:jc w:val="center"/>
        </w:trPr>
        <w:tc>
          <w:tcPr>
            <w:tcW w:w="2767" w:type="dxa"/>
          </w:tcPr>
          <w:p w14:paraId="1FFD399E">
            <w:r>
              <w:rPr>
                <w:sz w:val="18"/>
              </w:rPr>
              <w:t>**Docker Compose 生产编排**</w:t>
            </w:r>
          </w:p>
        </w:tc>
        <w:tc>
          <w:tcPr>
            <w:tcW w:w="2767" w:type="dxa"/>
          </w:tcPr>
          <w:p w14:paraId="1CF712C8">
            <w:r>
              <w:rPr>
                <w:sz w:val="18"/>
              </w:rPr>
              <w:t>五服务编排（db/redis/backend/celery/frontend）、环境变量注入（DB/Redis/JWT/CORS）、网络隔离、依赖启动顺序（depends_on + healthcheck）</w:t>
            </w:r>
          </w:p>
        </w:tc>
        <w:tc>
          <w:tcPr>
            <w:tcW w:w="2767" w:type="dxa"/>
          </w:tcPr>
          <w:p w14:paraId="1D9F287C">
            <w:r>
              <w:rPr>
                <w:sz w:val="18"/>
              </w:rPr>
              <w:t>`docker-compose.prod.yml`</w:t>
            </w:r>
          </w:p>
        </w:tc>
      </w:tr>
      <w:tr w14:paraId="387A2806">
        <w:tblPrEx>
          <w:tblCellMar>
            <w:top w:w="0" w:type="dxa"/>
            <w:left w:w="108" w:type="dxa"/>
            <w:bottom w:w="0" w:type="dxa"/>
            <w:right w:w="108" w:type="dxa"/>
          </w:tblCellMar>
        </w:tblPrEx>
        <w:trPr>
          <w:jc w:val="center"/>
        </w:trPr>
        <w:tc>
          <w:tcPr>
            <w:tcW w:w="2767" w:type="dxa"/>
          </w:tcPr>
          <w:p w14:paraId="445F9BF6">
            <w:r>
              <w:rPr>
                <w:sz w:val="18"/>
              </w:rPr>
              <w:t>**Nginx 反向代理**</w:t>
            </w:r>
          </w:p>
        </w:tc>
        <w:tc>
          <w:tcPr>
            <w:tcW w:w="2767" w:type="dxa"/>
          </w:tcPr>
          <w:p w14:paraId="07C775AC">
            <w:r>
              <w:rPr>
                <w:sz w:val="18"/>
              </w:rPr>
              <w:t>`/api/` → backend:8000 代理转发、`/media/` → `/app/media/` 直接文件系统服务 + 7 天缓存、SPA 路由 fallback（`try_files $uri /index.html`）</w:t>
            </w:r>
          </w:p>
        </w:tc>
        <w:tc>
          <w:tcPr>
            <w:tcW w:w="2767" w:type="dxa"/>
          </w:tcPr>
          <w:p w14:paraId="14ADC6EB">
            <w:r>
              <w:rPr>
                <w:sz w:val="18"/>
              </w:rPr>
              <w:t>`frontend/nginx/default.conf`</w:t>
            </w:r>
          </w:p>
        </w:tc>
      </w:tr>
      <w:tr w14:paraId="03092A61">
        <w:tblPrEx>
          <w:tblCellMar>
            <w:top w:w="0" w:type="dxa"/>
            <w:left w:w="108" w:type="dxa"/>
            <w:bottom w:w="0" w:type="dxa"/>
            <w:right w:w="108" w:type="dxa"/>
          </w:tblCellMar>
        </w:tblPrEx>
        <w:trPr>
          <w:jc w:val="center"/>
        </w:trPr>
        <w:tc>
          <w:tcPr>
            <w:tcW w:w="2767" w:type="dxa"/>
          </w:tcPr>
          <w:p w14:paraId="181E01C4">
            <w:r>
              <w:rPr>
                <w:sz w:val="18"/>
              </w:rPr>
              <w:t>**Dockerfile 多阶段构建**</w:t>
            </w:r>
          </w:p>
        </w:tc>
        <w:tc>
          <w:tcPr>
            <w:tcW w:w="2767" w:type="dxa"/>
          </w:tcPr>
          <w:p w14:paraId="5DA1B3CE">
            <w:r>
              <w:rPr>
                <w:sz w:val="18"/>
              </w:rPr>
              <w:t>前端：node构建阶段 + nginx运行阶段；后端：Python依赖安装 + gunicorn 启动</w:t>
            </w:r>
          </w:p>
        </w:tc>
        <w:tc>
          <w:tcPr>
            <w:tcW w:w="2767" w:type="dxa"/>
          </w:tcPr>
          <w:p w14:paraId="0422251F">
            <w:r>
              <w:rPr>
                <w:sz w:val="18"/>
              </w:rPr>
              <w:t>`backend/Dockerfile`、`frontend/Dockerfile`</w:t>
            </w:r>
          </w:p>
        </w:tc>
      </w:tr>
      <w:tr w14:paraId="40E6ACB9">
        <w:tblPrEx>
          <w:tblCellMar>
            <w:top w:w="0" w:type="dxa"/>
            <w:left w:w="108" w:type="dxa"/>
            <w:bottom w:w="0" w:type="dxa"/>
            <w:right w:w="108" w:type="dxa"/>
          </w:tblCellMar>
        </w:tblPrEx>
        <w:trPr>
          <w:jc w:val="center"/>
        </w:trPr>
        <w:tc>
          <w:tcPr>
            <w:tcW w:w="2767" w:type="dxa"/>
          </w:tcPr>
          <w:p w14:paraId="0D799AAE">
            <w:r>
              <w:rPr>
                <w:sz w:val="18"/>
              </w:rPr>
              <w:t>**媒体文件持久化**</w:t>
            </w:r>
          </w:p>
        </w:tc>
        <w:tc>
          <w:tcPr>
            <w:tcW w:w="2767" w:type="dxa"/>
          </w:tcPr>
          <w:p w14:paraId="3E0DAE93">
            <w:r>
              <w:rPr>
                <w:sz w:val="18"/>
              </w:rPr>
              <w:t>`media_data` named volume 挂载到 frontend 容器（`:ro`）供 Nginx 读取，vite dev server 添加 `/media` proxy</w:t>
            </w:r>
          </w:p>
        </w:tc>
        <w:tc>
          <w:tcPr>
            <w:tcW w:w="2767" w:type="dxa"/>
          </w:tcPr>
          <w:p w14:paraId="328F634F">
            <w:r>
              <w:rPr>
                <w:sz w:val="18"/>
              </w:rPr>
              <w:t>`docker-compose.prod.yml`、`frontend/vite.config.js`</w:t>
            </w:r>
          </w:p>
        </w:tc>
      </w:tr>
      <w:tr w14:paraId="23EE228D">
        <w:tblPrEx>
          <w:tblCellMar>
            <w:top w:w="0" w:type="dxa"/>
            <w:left w:w="108" w:type="dxa"/>
            <w:bottom w:w="0" w:type="dxa"/>
            <w:right w:w="108" w:type="dxa"/>
          </w:tblCellMar>
        </w:tblPrEx>
        <w:trPr>
          <w:jc w:val="center"/>
        </w:trPr>
        <w:tc>
          <w:tcPr>
            <w:tcW w:w="2767" w:type="dxa"/>
          </w:tcPr>
          <w:p w14:paraId="46619D32">
            <w:r>
              <w:rPr>
                <w:sz w:val="18"/>
              </w:rPr>
              <w:t>**静态资源服务**</w:t>
            </w:r>
          </w:p>
        </w:tc>
        <w:tc>
          <w:tcPr>
            <w:tcW w:w="2767" w:type="dxa"/>
          </w:tcPr>
          <w:p w14:paraId="74E989D0">
            <w:r>
              <w:rPr>
                <w:sz w:val="18"/>
              </w:rPr>
              <w:t>`STATIC_URL`/`MEDIA_URL`/`MEDIA_ROOT` 配置 + DEBUG 模式下 `static()` 辅助开发</w:t>
            </w:r>
          </w:p>
        </w:tc>
        <w:tc>
          <w:tcPr>
            <w:tcW w:w="2767" w:type="dxa"/>
          </w:tcPr>
          <w:p w14:paraId="4BEAC54C">
            <w:r>
              <w:rPr>
                <w:sz w:val="18"/>
              </w:rPr>
              <w:t>`backend/config/settings/base.py`、`backend/config/urls.py`</w:t>
            </w:r>
          </w:p>
        </w:tc>
      </w:tr>
      <w:tr w14:paraId="2D5061BC">
        <w:tblPrEx>
          <w:tblCellMar>
            <w:top w:w="0" w:type="dxa"/>
            <w:left w:w="108" w:type="dxa"/>
            <w:bottom w:w="0" w:type="dxa"/>
            <w:right w:w="108" w:type="dxa"/>
          </w:tblCellMar>
        </w:tblPrEx>
        <w:trPr>
          <w:jc w:val="center"/>
        </w:trPr>
        <w:tc>
          <w:tcPr>
            <w:tcW w:w="2767" w:type="dxa"/>
          </w:tcPr>
          <w:p w14:paraId="55EB777C">
            <w:r>
              <w:rPr>
                <w:sz w:val="18"/>
              </w:rPr>
              <w:t>**服务器部署**</w:t>
            </w:r>
          </w:p>
        </w:tc>
        <w:tc>
          <w:tcPr>
            <w:tcW w:w="2767" w:type="dxa"/>
          </w:tcPr>
          <w:p w14:paraId="0107F0F7">
            <w:r>
              <w:rPr>
                <w:sz w:val="18"/>
              </w:rPr>
              <w:t>代码推送 + 服务器 docker-compose 重建流程指导</w:t>
            </w:r>
          </w:p>
        </w:tc>
        <w:tc>
          <w:tcPr>
            <w:tcW w:w="2767" w:type="dxa"/>
          </w:tcPr>
          <w:p w14:paraId="71A87289">
            <w:r>
              <w:rPr>
                <w:sz w:val="18"/>
              </w:rPr>
              <w:t>部署命令文档</w:t>
            </w:r>
          </w:p>
        </w:tc>
      </w:tr>
    </w:tbl>
    <w:p w14:paraId="049EA20C"/>
    <w:p w14:paraId="10595EC9">
      <w:r>
        <w:t>&gt; 产出：完成生产环境 Docker Compose 全栈编排、Nginx 反向代理与文件服务、媒体文件持久化方案、多阶段构建优化。</w:t>
      </w:r>
    </w:p>
    <w:p w14:paraId="1EF07FFB">
      <w:pPr>
        <w:pStyle w:val="5"/>
        <w:bidi w:val="0"/>
      </w:pPr>
      <w:r>
        <w:t>开发约定</w:t>
      </w:r>
    </w:p>
    <w:p w14:paraId="0ABCECE7">
      <w:pPr>
        <w:pStyle w:val="5"/>
        <w:bidi w:val="0"/>
      </w:pPr>
      <w:r>
        <w:t>Git 分支策略</w:t>
      </w:r>
    </w:p>
    <w:p w14:paraId="018404BA">
      <w:pPr>
        <w:pStyle w:val="16"/>
      </w:pPr>
      <w:r>
        <w:rPr>
          <w:rFonts w:ascii="Consolas" w:hAnsi="Consolas"/>
          <w:color w:val="C7254E"/>
          <w:sz w:val="18"/>
        </w:rPr>
        <w:t>master</w:t>
      </w:r>
      <w:r>
        <w:t xml:space="preserve"> — 主分支，仅合并经过 Review 的代码</w:t>
      </w:r>
    </w:p>
    <w:p w14:paraId="4AE10951">
      <w:pPr>
        <w:pStyle w:val="16"/>
      </w:pPr>
      <w:r>
        <w:rPr>
          <w:rFonts w:ascii="Consolas" w:hAnsi="Consolas"/>
          <w:color w:val="C7254E"/>
          <w:sz w:val="18"/>
        </w:rPr>
        <w:t>feature/姓名-模块名</w:t>
      </w:r>
      <w:r>
        <w:t xml:space="preserve"> — 个人开发分支，如 </w:t>
      </w:r>
      <w:r>
        <w:rPr>
          <w:rFonts w:ascii="Consolas" w:hAnsi="Consolas"/>
          <w:color w:val="C7254E"/>
          <w:sz w:val="18"/>
        </w:rPr>
        <w:t>feature/wangheng-projects</w:t>
      </w:r>
    </w:p>
    <w:p w14:paraId="7B30DEBF">
      <w:pPr>
        <w:pStyle w:val="16"/>
      </w:pPr>
      <w:r>
        <w:t>每完成一个模块提交 PR，由组长 Review 后合并</w:t>
      </w:r>
    </w:p>
    <w:p w14:paraId="3104CEFA">
      <w:pPr>
        <w:pStyle w:val="5"/>
        <w:bidi w:val="0"/>
      </w:pPr>
      <w:r>
        <w:t>代码规范</w:t>
      </w:r>
    </w:p>
    <w:p w14:paraId="7141D63A">
      <w:pPr>
        <w:pStyle w:val="16"/>
      </w:pPr>
      <w:r>
        <w:t xml:space="preserve">前端：ESLint + Prettier，提交前 </w:t>
      </w:r>
      <w:r>
        <w:rPr>
          <w:rFonts w:ascii="Consolas" w:hAnsi="Consolas"/>
          <w:color w:val="C7254E"/>
          <w:sz w:val="18"/>
        </w:rPr>
        <w:t>npm run lint</w:t>
      </w:r>
    </w:p>
    <w:p w14:paraId="5FD9F25D">
      <w:pPr>
        <w:pStyle w:val="16"/>
      </w:pPr>
      <w:r>
        <w:t xml:space="preserve">后端：PEP 8，DRF ViewSet 命名 </w:t>
      </w:r>
      <w:r>
        <w:rPr>
          <w:rFonts w:ascii="Consolas" w:hAnsi="Consolas"/>
          <w:color w:val="C7254E"/>
          <w:sz w:val="18"/>
        </w:rPr>
        <w:t>{Model}ViewSet</w:t>
      </w:r>
    </w:p>
    <w:p w14:paraId="6476574D">
      <w:pPr>
        <w:pStyle w:val="16"/>
      </w:pPr>
      <w:r>
        <w:t>Commit Message：</w:t>
      </w:r>
      <w:r>
        <w:rPr>
          <w:rFonts w:ascii="Consolas" w:hAnsi="Consolas"/>
          <w:color w:val="C7254E"/>
          <w:sz w:val="18"/>
        </w:rPr>
        <w:t>feat: 添加任务状态流转</w:t>
      </w:r>
      <w:r>
        <w:t xml:space="preserve"> / </w:t>
      </w:r>
      <w:r>
        <w:rPr>
          <w:rFonts w:ascii="Consolas" w:hAnsi="Consolas"/>
          <w:color w:val="C7254E"/>
          <w:sz w:val="18"/>
        </w:rPr>
        <w:t>fix: 修复看板拖拽异常</w:t>
      </w:r>
      <w:r>
        <w:t xml:space="preserve"> / </w:t>
      </w:r>
      <w:r>
        <w:rPr>
          <w:rFonts w:ascii="Consolas" w:hAnsi="Consolas"/>
          <w:color w:val="C7254E"/>
          <w:sz w:val="18"/>
        </w:rPr>
        <w:t>docs: 更新API文档</w:t>
      </w:r>
    </w:p>
    <w:p w14:paraId="2F1DCCCC">
      <w:pPr>
        <w:pStyle w:val="5"/>
        <w:bidi w:val="0"/>
      </w:pPr>
      <w:r>
        <w:t>接口联调</w:t>
      </w:r>
    </w:p>
    <w:p w14:paraId="61A4BCD9">
      <w:pPr>
        <w:pStyle w:val="16"/>
      </w:pPr>
      <w:r>
        <w:t xml:space="preserve">前端通过 </w:t>
      </w:r>
      <w:r>
        <w:rPr>
          <w:rFonts w:ascii="Consolas" w:hAnsi="Consolas"/>
          <w:color w:val="C7254E"/>
          <w:sz w:val="18"/>
        </w:rPr>
        <w:t>vite.config.js</w:t>
      </w:r>
      <w:r>
        <w:t xml:space="preserve"> proxy 代理到本地 Django </w:t>
      </w:r>
      <w:r>
        <w:rPr>
          <w:rFonts w:ascii="Consolas" w:hAnsi="Consolas"/>
          <w:color w:val="C7254E"/>
          <w:sz w:val="18"/>
        </w:rPr>
        <w:t>:8000</w:t>
      </w:r>
    </w:p>
    <w:p w14:paraId="3F623725">
      <w:pPr>
        <w:pStyle w:val="16"/>
      </w:pPr>
      <w:r>
        <w:t>后端先提供 Mock 数据 / Swagger UI 可交互调试</w:t>
      </w:r>
    </w:p>
    <w:p w14:paraId="05496185">
      <w:pPr>
        <w:pStyle w:val="16"/>
      </w:pPr>
      <w:r>
        <w:t>每个模块完成后前后端联调确认</w:t>
      </w:r>
    </w:p>
    <w:p w14:paraId="375162EF">
      <w:pPr>
        <w:pStyle w:val="5"/>
        <w:bidi w:val="0"/>
      </w:pPr>
      <w:r>
        <w:t>实验报告总结（赵嘉诚）</w:t>
      </w:r>
    </w:p>
    <w:p w14:paraId="6423C3A7">
      <w:r>
        <w:t>本次课程设计完成了软件项目管理平台 NoStockHub 的全栈开发，采用 Vue 3 + Element Plus 前端、Django REST Framework 后端、MySQL + Redis 数据层、Docker Compose 容器化部署的技术架构。平台覆盖项目管理、任务看板、甘特图、冲刺管理、工时记录、文件管理、报表生成、通知系统等 9 大功能模块。</w:t>
      </w:r>
    </w:p>
    <w:p w14:paraId="48BD6F6D">
      <w:r>
        <w:br w:type="page"/>
      </w:r>
    </w:p>
    <w:p w14:paraId="63CAD40F">
      <w:pPr>
        <w:pStyle w:val="4"/>
        <w:bidi w:val="0"/>
      </w:pPr>
      <w:bookmarkStart w:id="33" w:name="_Toc22859"/>
      <w:bookmarkStart w:id="34" w:name="_Toc5270"/>
      <w:r>
        <w:rPr>
          <w:rFonts w:hint="eastAsia"/>
          <w:lang w:val="en-US" w:eastAsia="zh-CN"/>
        </w:rPr>
        <w:t>2.</w:t>
      </w:r>
      <w:r>
        <w:t>AI使用记录</w:t>
      </w:r>
      <w:bookmarkEnd w:id="33"/>
      <w:bookmarkEnd w:id="34"/>
    </w:p>
    <w:p w14:paraId="611E2C27">
      <w:pPr>
        <w:pStyle w:val="5"/>
        <w:bidi w:val="0"/>
      </w:pPr>
      <w:r>
        <w:rPr>
          <w:rFonts w:hint="eastAsia"/>
          <w:lang w:eastAsia="zh-CN"/>
        </w:rPr>
        <w:t>（</w:t>
      </w:r>
      <w:r>
        <w:rPr>
          <w:rFonts w:hint="eastAsia"/>
          <w:lang w:val="en-US" w:eastAsia="zh-CN"/>
        </w:rPr>
        <w:t>1</w:t>
      </w:r>
      <w:r>
        <w:rPr>
          <w:rFonts w:hint="eastAsia"/>
          <w:lang w:eastAsia="zh-CN"/>
        </w:rPr>
        <w:t>）</w:t>
      </w:r>
      <w:r>
        <w:t>目的</w:t>
      </w:r>
    </w:p>
    <w:p w14:paraId="7382A951">
      <w:r>
        <w:t>记录与 AI 进行项目设计、文档编写、结构梳理等阶段的有效交互过程，便于团队复盘和后续优化。</w:t>
      </w:r>
    </w:p>
    <w:p w14:paraId="63BF9705">
      <w:pPr>
        <w:pStyle w:val="5"/>
        <w:bidi w:val="0"/>
      </w:pPr>
      <w:r>
        <w:rPr>
          <w:rFonts w:hint="eastAsia"/>
          <w:lang w:eastAsia="zh-CN"/>
        </w:rPr>
        <w:t>（</w:t>
      </w:r>
      <w:r>
        <w:rPr>
          <w:rFonts w:hint="eastAsia"/>
          <w:lang w:val="en-US" w:eastAsia="zh-CN"/>
        </w:rPr>
        <w:t>2</w:t>
      </w:r>
      <w:r>
        <w:rPr>
          <w:rFonts w:hint="eastAsia"/>
          <w:lang w:eastAsia="zh-CN"/>
        </w:rPr>
        <w:t>）</w:t>
      </w:r>
      <w:r>
        <w:t>交互场景一：生成项目结构目录框架</w:t>
      </w:r>
    </w:p>
    <w:p w14:paraId="7F1F9995">
      <w:pPr>
        <w:pStyle w:val="5"/>
        <w:bidi w:val="0"/>
      </w:pPr>
      <w:r>
        <w:t>原始提示词</w:t>
      </w:r>
    </w:p>
    <w:p w14:paraId="147779DC">
      <w:r>
        <w:t>“帮我根据 readme 中软件平台的介绍，为项目创建项目结构目录框架，不需要具体实现，只需要目录，同步更新 readme 里的介绍。”</w:t>
      </w:r>
    </w:p>
    <w:p w14:paraId="2E5D30B0">
      <w:pPr>
        <w:pStyle w:val="5"/>
        <w:bidi w:val="0"/>
      </w:pPr>
      <w:r>
        <w:t>AI 输出摘要</w:t>
      </w:r>
    </w:p>
    <w:p w14:paraId="7D2F9D35">
      <w:pPr>
        <w:pStyle w:val="16"/>
      </w:pPr>
      <w:r>
        <w:t xml:space="preserve">创建了 </w:t>
      </w:r>
      <w:r>
        <w:rPr>
          <w:rFonts w:ascii="Consolas" w:hAnsi="Consolas"/>
          <w:color w:val="C7254E"/>
          <w:sz w:val="18"/>
        </w:rPr>
        <w:t>docs/</w:t>
      </w:r>
      <w:r>
        <w:t>、</w:t>
      </w:r>
      <w:r>
        <w:rPr>
          <w:rFonts w:ascii="Consolas" w:hAnsi="Consolas"/>
          <w:color w:val="C7254E"/>
          <w:sz w:val="18"/>
        </w:rPr>
        <w:t>frontend/</w:t>
      </w:r>
      <w:r>
        <w:t>、</w:t>
      </w:r>
      <w:r>
        <w:rPr>
          <w:rFonts w:ascii="Consolas" w:hAnsi="Consolas"/>
          <w:color w:val="C7254E"/>
          <w:sz w:val="18"/>
        </w:rPr>
        <w:t>backend/</w:t>
      </w:r>
      <w:r>
        <w:t>、</w:t>
      </w:r>
      <w:r>
        <w:rPr>
          <w:rFonts w:ascii="Consolas" w:hAnsi="Consolas"/>
          <w:color w:val="C7254E"/>
          <w:sz w:val="18"/>
        </w:rPr>
        <w:t>sql/</w:t>
      </w:r>
      <w:r>
        <w:t xml:space="preserve"> 四个目录</w:t>
      </w:r>
    </w:p>
    <w:p w14:paraId="273CA707">
      <w:pPr>
        <w:pStyle w:val="16"/>
      </w:pPr>
      <w:r>
        <w:t xml:space="preserve">在 </w:t>
      </w:r>
      <w:r>
        <w:rPr>
          <w:rFonts w:ascii="Consolas" w:hAnsi="Consolas"/>
          <w:color w:val="C7254E"/>
          <w:sz w:val="18"/>
        </w:rPr>
        <w:t>README.md</w:t>
      </w:r>
      <w:r>
        <w:t xml:space="preserve"> 中同步更新项目结构说明</w:t>
      </w:r>
    </w:p>
    <w:p w14:paraId="408779A7">
      <w:pPr>
        <w:pStyle w:val="16"/>
      </w:pPr>
      <w:r>
        <w:t xml:space="preserve">生成目录占位文件 </w:t>
      </w:r>
      <w:r>
        <w:rPr>
          <w:rFonts w:ascii="Consolas" w:hAnsi="Consolas"/>
          <w:color w:val="C7254E"/>
          <w:sz w:val="18"/>
        </w:rPr>
        <w:t>.gitkeep</w:t>
      </w:r>
    </w:p>
    <w:p w14:paraId="46ACB15D">
      <w:pPr>
        <w:pStyle w:val="5"/>
        <w:bidi w:val="0"/>
      </w:pPr>
      <w:r>
        <w:t>可能存在的问题</w:t>
      </w:r>
    </w:p>
    <w:p w14:paraId="5308E598">
      <w:pPr>
        <w:pStyle w:val="16"/>
      </w:pPr>
      <w:r>
        <w:t>AI 生成的目录层级偏简单，未细化前端、后端具体模块子目录</w:t>
      </w:r>
    </w:p>
    <w:p w14:paraId="4D69C021">
      <w:pPr>
        <w:pStyle w:val="16"/>
      </w:pPr>
      <w:r>
        <w:t xml:space="preserve">仅在顶层创建目录，未确认是否需要 </w:t>
      </w:r>
      <w:r>
        <w:rPr>
          <w:rFonts w:ascii="Consolas" w:hAnsi="Consolas"/>
          <w:color w:val="C7254E"/>
          <w:sz w:val="18"/>
        </w:rPr>
        <w:t>config/</w:t>
      </w:r>
      <w:r>
        <w:t>、</w:t>
      </w:r>
      <w:r>
        <w:rPr>
          <w:rFonts w:ascii="Consolas" w:hAnsi="Consolas"/>
          <w:color w:val="C7254E"/>
          <w:sz w:val="18"/>
        </w:rPr>
        <w:t>test/</w:t>
      </w:r>
      <w:r>
        <w:t>、</w:t>
      </w:r>
      <w:r>
        <w:rPr>
          <w:rFonts w:ascii="Consolas" w:hAnsi="Consolas"/>
          <w:color w:val="C7254E"/>
          <w:sz w:val="18"/>
        </w:rPr>
        <w:t>deploy/</w:t>
      </w:r>
      <w:r>
        <w:t xml:space="preserve"> 等补充目录</w:t>
      </w:r>
    </w:p>
    <w:p w14:paraId="14326076">
      <w:pPr>
        <w:pStyle w:val="5"/>
        <w:bidi w:val="0"/>
      </w:pPr>
      <w:r>
        <w:t>迭代优化</w:t>
      </w:r>
    </w:p>
    <w:p w14:paraId="2FF6D40C">
      <w:pPr>
        <w:pStyle w:val="16"/>
      </w:pPr>
      <w:r>
        <w:t>在后续提示中补充“请按前端 Vue、后端 Django 项目结构进一步细化目录”</w:t>
      </w:r>
    </w:p>
    <w:p w14:paraId="1DFE0BCD">
      <w:pPr>
        <w:pStyle w:val="16"/>
      </w:pPr>
      <w:r>
        <w:t>要求输出目录树示意图，并说明各目录对应功能</w:t>
      </w:r>
    </w:p>
    <w:p w14:paraId="4BE4DB47">
      <w:pPr>
        <w:pStyle w:val="5"/>
        <w:bidi w:val="0"/>
      </w:pPr>
      <w:r>
        <w:rPr>
          <w:rFonts w:hint="eastAsia"/>
          <w:lang w:eastAsia="zh-CN"/>
        </w:rPr>
        <w:t>（</w:t>
      </w:r>
      <w:r>
        <w:rPr>
          <w:rFonts w:hint="eastAsia"/>
          <w:lang w:val="en-US" w:eastAsia="zh-CN"/>
        </w:rPr>
        <w:t>3</w:t>
      </w:r>
      <w:r>
        <w:rPr>
          <w:rFonts w:hint="eastAsia"/>
          <w:lang w:eastAsia="zh-CN"/>
        </w:rPr>
        <w:t>）</w:t>
      </w:r>
      <w:r>
        <w:t>交互场景二：创建用户故事和用例文档</w:t>
      </w:r>
    </w:p>
    <w:p w14:paraId="79FF862E">
      <w:pPr>
        <w:pStyle w:val="5"/>
        <w:bidi w:val="0"/>
      </w:pPr>
      <w:r>
        <w:t>原始提示词</w:t>
      </w:r>
    </w:p>
    <w:p w14:paraId="0B92B190">
      <w:r>
        <w:t>“帮我在文档目录里创建用户故事文档 user_stories.md、交互场景文档 use_cases.md”</w:t>
      </w:r>
    </w:p>
    <w:p w14:paraId="66AFF800">
      <w:pPr>
        <w:pStyle w:val="5"/>
        <w:bidi w:val="0"/>
      </w:pPr>
      <w:r>
        <w:t>AI 输出摘要</w:t>
      </w:r>
    </w:p>
    <w:p w14:paraId="15229D97">
      <w:pPr>
        <w:pStyle w:val="16"/>
      </w:pPr>
      <w:r>
        <w:t xml:space="preserve">在 </w:t>
      </w:r>
      <w:r>
        <w:rPr>
          <w:rFonts w:ascii="Consolas" w:hAnsi="Consolas"/>
          <w:color w:val="C7254E"/>
          <w:sz w:val="18"/>
        </w:rPr>
        <w:t>docs/</w:t>
      </w:r>
      <w:r>
        <w:t xml:space="preserve"> 中生成 </w:t>
      </w:r>
      <w:r>
        <w:rPr>
          <w:rFonts w:ascii="Consolas" w:hAnsi="Consolas"/>
          <w:color w:val="C7254E"/>
          <w:sz w:val="18"/>
        </w:rPr>
        <w:t>user_stories.md</w:t>
      </w:r>
      <w:r>
        <w:t xml:space="preserve"> 和 </w:t>
      </w:r>
      <w:r>
        <w:rPr>
          <w:rFonts w:ascii="Consolas" w:hAnsi="Consolas"/>
          <w:color w:val="C7254E"/>
          <w:sz w:val="18"/>
        </w:rPr>
        <w:t>use_cases.md</w:t>
      </w:r>
    </w:p>
    <w:p w14:paraId="2E56D1EB">
      <w:pPr>
        <w:pStyle w:val="16"/>
      </w:pPr>
      <w:r>
        <w:t>文档包含项目角色、任务管理、敏捷看板、通知、报表等基础内容</w:t>
      </w:r>
    </w:p>
    <w:p w14:paraId="5FBD7FCF">
      <w:pPr>
        <w:pStyle w:val="16"/>
      </w:pPr>
      <w:r>
        <w:t>后续根据“再详细一点”补充了更多用例场景，如登录、创建项目、编辑任务、甘特图查看</w:t>
      </w:r>
    </w:p>
    <w:p w14:paraId="7F9B65B8">
      <w:pPr>
        <w:pStyle w:val="5"/>
        <w:bidi w:val="0"/>
      </w:pPr>
      <w:r>
        <w:t>可能存在的问题</w:t>
      </w:r>
    </w:p>
    <w:p w14:paraId="5318A4BE">
      <w:pPr>
        <w:pStyle w:val="16"/>
      </w:pPr>
      <w:r>
        <w:t>初次生成的文档内容较简略，需要进一步补充具体操作步骤和权责边界</w:t>
      </w:r>
    </w:p>
    <w:p w14:paraId="374AEDE2">
      <w:pPr>
        <w:pStyle w:val="16"/>
      </w:pPr>
      <w:r>
        <w:t>AI 未自动生成用例编号与系统边界说明，需人工补全</w:t>
      </w:r>
    </w:p>
    <w:p w14:paraId="362DC29D">
      <w:pPr>
        <w:pStyle w:val="5"/>
        <w:bidi w:val="0"/>
      </w:pPr>
      <w:r>
        <w:t>迭代优化</w:t>
      </w:r>
    </w:p>
    <w:p w14:paraId="7A45F7A1">
      <w:pPr>
        <w:pStyle w:val="16"/>
      </w:pPr>
      <w:r>
        <w:t>后续可要求“按用例编号、前置条件、主流程、异常流程、后置条件格式化输出”</w:t>
      </w:r>
    </w:p>
    <w:p w14:paraId="47F6052F">
      <w:pPr>
        <w:pStyle w:val="16"/>
      </w:pPr>
      <w:r>
        <w:t>为每个用例补充参与者角色和权限要求，增强可执行性</w:t>
      </w:r>
    </w:p>
    <w:p w14:paraId="177A26EA">
      <w:pPr>
        <w:pStyle w:val="5"/>
        <w:bidi w:val="0"/>
      </w:pPr>
      <w:r>
        <w:rPr>
          <w:rFonts w:hint="eastAsia"/>
          <w:lang w:eastAsia="zh-CN"/>
        </w:rPr>
        <w:t>（</w:t>
      </w:r>
      <w:r>
        <w:rPr>
          <w:rFonts w:hint="eastAsia"/>
          <w:lang w:val="en-US" w:eastAsia="zh-CN"/>
        </w:rPr>
        <w:t>4</w:t>
      </w:r>
      <w:r>
        <w:rPr>
          <w:rFonts w:hint="eastAsia"/>
          <w:lang w:eastAsia="zh-CN"/>
        </w:rPr>
        <w:t>）</w:t>
      </w:r>
      <w:r>
        <w:t>交互场景三：补充团队工作完成情况文档</w:t>
      </w:r>
    </w:p>
    <w:p w14:paraId="669F636B">
      <w:pPr>
        <w:pStyle w:val="5"/>
        <w:bidi w:val="0"/>
      </w:pPr>
      <w:r>
        <w:t>原始提示词</w:t>
      </w:r>
    </w:p>
    <w:p w14:paraId="4DF7C9BC">
      <w:r>
        <w:t>“由小组负责人在工作完成情况文档 assign.md 中详细记录团队成员具体完成工作项。这两个帮我模拟一下。”</w:t>
      </w:r>
    </w:p>
    <w:p w14:paraId="386B90DB">
      <w:pPr>
        <w:pStyle w:val="5"/>
        <w:bidi w:val="0"/>
      </w:pPr>
      <w:r>
        <w:t>AI 输出摘要</w:t>
      </w:r>
    </w:p>
    <w:p w14:paraId="38CFC36B">
      <w:pPr>
        <w:pStyle w:val="16"/>
      </w:pPr>
      <w:r>
        <w:t xml:space="preserve">生成 </w:t>
      </w:r>
      <w:r>
        <w:rPr>
          <w:rFonts w:ascii="Consolas" w:hAnsi="Consolas"/>
          <w:color w:val="C7254E"/>
          <w:sz w:val="18"/>
        </w:rPr>
        <w:t>docs/assign.md</w:t>
      </w:r>
      <w:r>
        <w:t>，由组长记录成员任务和完成进展</w:t>
      </w:r>
    </w:p>
    <w:p w14:paraId="09074DAF">
      <w:pPr>
        <w:pStyle w:val="16"/>
      </w:pPr>
      <w:r>
        <w:t>包含每位成员的工作项、完成状态、产出说明和后续计划</w:t>
      </w:r>
    </w:p>
    <w:p w14:paraId="44E57B71">
      <w:pPr>
        <w:pStyle w:val="5"/>
        <w:bidi w:val="0"/>
      </w:pPr>
      <w:r>
        <w:t>可能存在的问题</w:t>
      </w:r>
    </w:p>
    <w:p w14:paraId="2E9412A6">
      <w:pPr>
        <w:pStyle w:val="16"/>
      </w:pPr>
      <w:r>
        <w:t>模拟内容基于团队分工，但实际完成情况需由负责人核对后修改</w:t>
      </w:r>
    </w:p>
    <w:p w14:paraId="0FC5FD40">
      <w:pPr>
        <w:pStyle w:val="16"/>
      </w:pPr>
      <w:r>
        <w:t>若团队已有具体验收标准，AI 记录可能不够精细，需要补充”验收标准”一栏</w:t>
      </w:r>
    </w:p>
    <w:p w14:paraId="003E0181">
      <w:pPr>
        <w:pStyle w:val="5"/>
        <w:bidi w:val="0"/>
      </w:pPr>
      <w:r>
        <w:t>迭代优化</w:t>
      </w:r>
    </w:p>
    <w:p w14:paraId="638F6E58">
      <w:pPr>
        <w:pStyle w:val="16"/>
      </w:pPr>
      <w:r>
        <w:t>参考实际周报格式，增加”完成时间””验收结果””风险与问题”字段</w:t>
      </w:r>
    </w:p>
    <w:p w14:paraId="3D4DE5D9">
      <w:pPr>
        <w:pStyle w:val="16"/>
      </w:pPr>
      <w:r>
        <w:t>定义文档更新频率，例如每周一次或每阶段结束后更新</w:t>
      </w:r>
    </w:p>
    <w:p w14:paraId="29DA1CE5">
      <w:pPr>
        <w:pStyle w:val="5"/>
        <w:bidi w:val="0"/>
      </w:pPr>
      <w:r>
        <w:rPr>
          <w:rFonts w:hint="eastAsia"/>
          <w:lang w:eastAsia="zh-CN"/>
        </w:rPr>
        <w:t>（</w:t>
      </w:r>
      <w:r>
        <w:rPr>
          <w:rFonts w:hint="eastAsia"/>
          <w:lang w:val="en-US" w:eastAsia="zh-CN"/>
        </w:rPr>
        <w:t>5</w:t>
      </w:r>
      <w:r>
        <w:rPr>
          <w:rFonts w:hint="eastAsia"/>
          <w:lang w:eastAsia="zh-CN"/>
        </w:rPr>
        <w:t>）</w:t>
      </w:r>
      <w:r>
        <w:t>交互场景四：架构设计、技术选型与类设计</w:t>
      </w:r>
    </w:p>
    <w:p w14:paraId="6E9563BA">
      <w:pPr>
        <w:pStyle w:val="5"/>
        <w:bidi w:val="0"/>
      </w:pPr>
      <w:r>
        <w:t>日期</w:t>
      </w:r>
    </w:p>
    <w:p w14:paraId="07C03B26">
      <w:r>
        <w:t>2026-05-07</w:t>
      </w:r>
    </w:p>
    <w:p w14:paraId="7E0E3FD3">
      <w:pPr>
        <w:pStyle w:val="5"/>
        <w:bidi w:val="0"/>
      </w:pPr>
      <w:r>
        <w:t>原始提示词</w:t>
      </w:r>
    </w:p>
    <w:p w14:paraId="06B4888D">
      <w:r>
        <w:t>“辅助我进行架构设计和技术选型，提取类及其属性和操作，生成ER图，放到架构和类设计文档architect.md里”</w:t>
      </w:r>
    </w:p>
    <w:p w14:paraId="7858CA7C">
      <w:pPr>
        <w:pStyle w:val="5"/>
        <w:bidi w:val="0"/>
      </w:pPr>
      <w:r>
        <w:t>AI 输出摘要</w:t>
      </w:r>
    </w:p>
    <w:p w14:paraId="49716402">
      <w:pPr>
        <w:pStyle w:val="16"/>
      </w:pPr>
      <w:r>
        <w:t>完成技术选型：Vue 3 + Element Plus / Django + DRF / MySQL + Redis / Docker Compose，并给出选型理由</w:t>
      </w:r>
    </w:p>
    <w:p w14:paraId="718F0337">
      <w:pPr>
        <w:pStyle w:val="16"/>
      </w:pPr>
      <w:r>
        <w:t>从 README 需求中提取 17 个核心类（User、Role、Project、Task、Sprint、KanbanBoard 等），每个类列出完整属性和操作</w:t>
      </w:r>
    </w:p>
    <w:p w14:paraId="7404CD2B">
      <w:pPr>
        <w:pStyle w:val="16"/>
      </w:pPr>
      <w:r>
        <w:t>生成 Mermaid 格式系统分层架构图、ER 图、序列图（看板拖拽、甘特图加载）</w:t>
      </w:r>
    </w:p>
    <w:p w14:paraId="3FC342F8">
      <w:pPr>
        <w:pStyle w:val="16"/>
      </w:pPr>
      <w:r>
        <w:t>设计 API 端点表（9 个模块 60+ 接口）、JWT 认证方案、安全设计要点、Docker 部署架构</w:t>
      </w:r>
    </w:p>
    <w:p w14:paraId="2A503A47">
      <w:pPr>
        <w:pStyle w:val="16"/>
      </w:pPr>
      <w:r>
        <w:t>文档结构完整，从技术选型→架构→类设计→ER图→接口→安全→部署形成闭环</w:t>
      </w:r>
    </w:p>
    <w:p w14:paraId="1E9F41FB">
      <w:pPr>
        <w:pStyle w:val="5"/>
        <w:bidi w:val="0"/>
      </w:pPr>
      <w:r>
        <w:t>可能存在的问题</w:t>
      </w:r>
    </w:p>
    <w:p w14:paraId="008745A5">
      <w:pPr>
        <w:pStyle w:val="16"/>
      </w:pPr>
      <w:r>
        <w:t>AI 对课程设计场景的技术选型偏向主观判断，未提供 Vue vs React、Django vs SpringBoot 的详细横向对比数据</w:t>
      </w:r>
    </w:p>
    <w:p w14:paraId="3F93DA52">
      <w:pPr>
        <w:pStyle w:val="16"/>
      </w:pPr>
      <w:r>
        <w:t>类设计覆盖了全部功能需求，但部分类（如 HourlyRate 工时费率）在课程场景下可能过度设计</w:t>
      </w:r>
    </w:p>
    <w:p w14:paraId="2C9F24C9">
      <w:pPr>
        <w:pStyle w:val="16"/>
      </w:pPr>
      <w:r>
        <w:t>ER 图使用 Mermaid 语法，在部分编辑器可能渲染效果不佳</w:t>
      </w:r>
    </w:p>
    <w:p w14:paraId="4EF34F1C">
      <w:pPr>
        <w:pStyle w:val="16"/>
      </w:pPr>
      <w:r>
        <w:t>未明确标注 MVP（最小可行产品）与扩展功能的优先级边界</w:t>
      </w:r>
    </w:p>
    <w:p w14:paraId="124F4ACF">
      <w:pPr>
        <w:pStyle w:val="5"/>
        <w:bidi w:val="0"/>
      </w:pPr>
      <w:r>
        <w:t>迭代优化</w:t>
      </w:r>
    </w:p>
    <w:p w14:paraId="431C1349">
      <w:pPr>
        <w:pStyle w:val="16"/>
      </w:pPr>
      <w:r>
        <w:t>后续可要求 AI 做两轮选型：先列对比矩阵，再根据项目约束推荐</w:t>
      </w:r>
    </w:p>
    <w:p w14:paraId="195D3AE2">
      <w:pPr>
        <w:pStyle w:val="16"/>
      </w:pPr>
      <w:r>
        <w:t>为每个类标注优先级：P0（核心必做）、P1（重要）、P2（可选扩展）</w:t>
      </w:r>
    </w:p>
    <w:p w14:paraId="325960C9">
      <w:pPr>
        <w:pStyle w:val="16"/>
      </w:pPr>
      <w:r>
        <w:t>ER 图可同时提供 Mermaid 和纯文本两种格式，确保兼容性</w:t>
      </w:r>
    </w:p>
    <w:p w14:paraId="7F122A82">
      <w:pPr>
        <w:pStyle w:val="16"/>
      </w:pPr>
      <w:r>
        <w:t>增加”课程裁剪建议”章节，标注哪些功能可在课时不足时砍掉</w:t>
      </w:r>
    </w:p>
    <w:p w14:paraId="5F2F5BA2">
      <w:pPr>
        <w:pStyle w:val="5"/>
        <w:bidi w:val="0"/>
      </w:pPr>
      <w:r>
        <w:rPr>
          <w:rFonts w:hint="eastAsia"/>
          <w:lang w:eastAsia="zh-CN"/>
        </w:rPr>
        <w:t>（</w:t>
      </w:r>
      <w:r>
        <w:rPr>
          <w:rFonts w:hint="eastAsia"/>
          <w:lang w:val="en-US" w:eastAsia="zh-CN"/>
        </w:rPr>
        <w:t>6</w:t>
      </w:r>
      <w:r>
        <w:rPr>
          <w:rFonts w:hint="eastAsia"/>
          <w:lang w:eastAsia="zh-CN"/>
        </w:rPr>
        <w:t>）</w:t>
      </w:r>
      <w:r>
        <w:t xml:space="preserve"> 交互场景五：根据架构文档完善目录结构</w:t>
      </w:r>
    </w:p>
    <w:p w14:paraId="576705A8">
      <w:pPr>
        <w:pStyle w:val="5"/>
        <w:bidi w:val="0"/>
      </w:pPr>
      <w:r>
        <w:t>日期</w:t>
      </w:r>
    </w:p>
    <w:p w14:paraId="6DD5433B">
      <w:r>
        <w:t>2026-05-07</w:t>
      </w:r>
    </w:p>
    <w:p w14:paraId="5F88D358">
      <w:pPr>
        <w:pStyle w:val="5"/>
        <w:bidi w:val="0"/>
      </w:pPr>
      <w:r>
        <w:t>原始提示词</w:t>
      </w:r>
    </w:p>
    <w:p w14:paraId="2CA94456">
      <w:r>
        <w:t>“根据架构文档，完善文件目录的创建”</w:t>
      </w:r>
    </w:p>
    <w:p w14:paraId="2BB432B7">
      <w:pPr>
        <w:pStyle w:val="5"/>
        <w:bidi w:val="0"/>
      </w:pPr>
      <w:r>
        <w:t>AI 输出摘要</w:t>
      </w:r>
    </w:p>
    <w:p w14:paraId="6EDFBB74">
      <w:pPr>
        <w:pStyle w:val="16"/>
      </w:pPr>
      <w:r>
        <w:t>根据 architect.md 中定义的前后端模块划分，创建完整的目录树</w:t>
      </w:r>
    </w:p>
    <w:p w14:paraId="102CC455">
      <w:pPr>
        <w:pStyle w:val="16"/>
      </w:pPr>
      <w:r>
        <w:t>前端：创建了 components/（layout/common/charts）、pages/（7 个子目录）、stores/、router/、api/ 等 10+ 个目录</w:t>
      </w:r>
    </w:p>
    <w:p w14:paraId="5F08403B">
      <w:pPr>
        <w:pStyle w:val="16"/>
      </w:pPr>
      <w:r>
        <w:t>后端：创建了 config/settings/（base/dev/prod 三环境）、apps/ 下 9 个 Django 模块、core/、tasks/ 等目录</w:t>
      </w:r>
    </w:p>
    <w:p w14:paraId="20CE4E61">
      <w:pPr>
        <w:pStyle w:val="16"/>
      </w:pPr>
      <w:r>
        <w:t>生成关键启动文件：package.json、vite.config.js、index.html、manage.py、requirements.txt、Django 配置等</w:t>
      </w:r>
    </w:p>
    <w:p w14:paraId="5CC83367">
      <w:pPr>
        <w:pStyle w:val="16"/>
      </w:pPr>
      <w:r>
        <w:t>同步更新 README.md 中项目结构树</w:t>
      </w:r>
    </w:p>
    <w:p w14:paraId="00BED144">
      <w:pPr>
        <w:pStyle w:val="5"/>
        <w:bidi w:val="0"/>
      </w:pPr>
      <w:r>
        <w:t>可能存在的问题</w:t>
      </w:r>
    </w:p>
    <w:p w14:paraId="6B0B2864">
      <w:pPr>
        <w:pStyle w:val="16"/>
      </w:pPr>
      <w:r>
        <w:t>AI 一次性创建大量文件，可能超出课程实际需要（如 Celery 异步任务、Docker 配置在初期可能用不到）</w:t>
      </w:r>
    </w:p>
    <w:p w14:paraId="60290A3B">
      <w:pPr>
        <w:pStyle w:val="16"/>
      </w:pPr>
      <w:r>
        <w:t>目录权限/所有者可能与传统手动创建不一致（Windows 下无影响）</w:t>
      </w:r>
    </w:p>
    <w:p w14:paraId="7AC99A47">
      <w:pPr>
        <w:pStyle w:val="16"/>
      </w:pPr>
      <w:r>
        <w:t>部分占位文件（.gitkeep）后续需要手动清理</w:t>
      </w:r>
    </w:p>
    <w:p w14:paraId="335C15DE">
      <w:pPr>
        <w:pStyle w:val="5"/>
        <w:bidi w:val="0"/>
      </w:pPr>
      <w:r>
        <w:t>迭代优化</w:t>
      </w:r>
    </w:p>
    <w:p w14:paraId="4300D631">
      <w:pPr>
        <w:pStyle w:val="16"/>
      </w:pPr>
      <w:r>
        <w:t>可分阶段创建目录：先核心模块，再补充扩展模块</w:t>
      </w:r>
    </w:p>
    <w:p w14:paraId="3CE1A36C">
      <w:pPr>
        <w:pStyle w:val="16"/>
      </w:pPr>
      <w:r>
        <w:t>为每个目录生成简短 README 说明其用途</w:t>
      </w:r>
    </w:p>
    <w:p w14:paraId="6E5C01F9">
      <w:pPr>
        <w:pStyle w:val="16"/>
      </w:pPr>
      <w:r>
        <w:t>标注哪些是”课程必建”和”可选扩展”目录</w:t>
      </w:r>
    </w:p>
    <w:p w14:paraId="680A4247">
      <w:pPr>
        <w:pStyle w:val="5"/>
        <w:bidi w:val="0"/>
      </w:pPr>
      <w:r>
        <w:rPr>
          <w:rFonts w:hint="eastAsia"/>
          <w:lang w:eastAsia="zh-CN"/>
        </w:rPr>
        <w:t>（</w:t>
      </w:r>
      <w:r>
        <w:rPr>
          <w:rFonts w:hint="eastAsia"/>
          <w:lang w:val="en-US" w:eastAsia="zh-CN"/>
        </w:rPr>
        <w:t>7</w:t>
      </w:r>
      <w:r>
        <w:rPr>
          <w:rFonts w:hint="eastAsia"/>
          <w:lang w:eastAsia="zh-CN"/>
        </w:rPr>
        <w:t>）</w:t>
      </w:r>
      <w:r>
        <w:t>交互场景六：从 ER 图生成数据库设计与 SQL 脚本</w:t>
      </w:r>
    </w:p>
    <w:p w14:paraId="2E60341B">
      <w:pPr>
        <w:pStyle w:val="5"/>
        <w:bidi w:val="0"/>
      </w:pPr>
      <w:r>
        <w:t>日期</w:t>
      </w:r>
    </w:p>
    <w:p w14:paraId="4339B99B">
      <w:r>
        <w:t>2026-05-07</w:t>
      </w:r>
    </w:p>
    <w:p w14:paraId="1B87EFA5">
      <w:pPr>
        <w:pStyle w:val="5"/>
        <w:bidi w:val="0"/>
      </w:pPr>
      <w:r>
        <w:t>原始提示词</w:t>
      </w:r>
    </w:p>
    <w:p w14:paraId="733D146F">
      <w:r>
        <w:t>“从ER图生成数据库设计，并生成数据库创建脚本，并完成数据库设计文档db.md”</w:t>
      </w:r>
    </w:p>
    <w:p w14:paraId="0E0517BF">
      <w:pPr>
        <w:pStyle w:val="5"/>
        <w:bidi w:val="0"/>
      </w:pPr>
      <w:r>
        <w:t>AI 输出摘要</w:t>
      </w:r>
    </w:p>
    <w:p w14:paraId="29F34D69">
      <w:pPr>
        <w:pStyle w:val="16"/>
      </w:pPr>
      <w:r>
        <w:t>从 architect.md 的 ER 图出发，生成完整数据库设计文档</w:t>
      </w:r>
    </w:p>
    <w:p w14:paraId="59B1FC41">
      <w:pPr>
        <w:pStyle w:val="16"/>
      </w:pPr>
      <w:r>
        <w:t>20 张表的详细字段设计（字段名、类型、约束、说明、外键、索引）</w:t>
      </w:r>
    </w:p>
    <w:p w14:paraId="40C8BA7F">
      <w:pPr>
        <w:pStyle w:val="16"/>
      </w:pPr>
      <w:r>
        <w:t xml:space="preserve">生成 </w:t>
      </w:r>
      <w:r>
        <w:rPr>
          <w:rFonts w:ascii="Consolas" w:hAnsi="Consolas"/>
          <w:color w:val="C7254E"/>
          <w:sz w:val="18"/>
        </w:rPr>
        <w:t>sql/init.sql</w:t>
      </w:r>
      <w:r>
        <w:t xml:space="preserve"> 完整建表脚本（含预设角色数据），共计 36 个外键约束</w:t>
      </w:r>
    </w:p>
    <w:p w14:paraId="116A51DB">
      <w:pPr>
        <w:pStyle w:val="16"/>
      </w:pPr>
      <w:r>
        <w:t>ER 图（Mermaid）、表汇总表、关键索引设计、状态流转规则、数据安全措施、预估数据量</w:t>
      </w:r>
    </w:p>
    <w:p w14:paraId="41A94B7C">
      <w:pPr>
        <w:pStyle w:val="16"/>
      </w:pPr>
      <w:r>
        <w:t xml:space="preserve">表命名遵循 </w:t>
      </w:r>
      <w:r>
        <w:rPr>
          <w:rFonts w:ascii="Consolas" w:hAnsi="Consolas"/>
          <w:color w:val="C7254E"/>
          <w:sz w:val="18"/>
        </w:rPr>
        <w:t>{模块名}_{表名}</w:t>
      </w:r>
      <w:r>
        <w:t xml:space="preserve"> 规范，如 </w:t>
      </w:r>
      <w:r>
        <w:rPr>
          <w:rFonts w:ascii="Consolas" w:hAnsi="Consolas"/>
          <w:color w:val="C7254E"/>
          <w:sz w:val="18"/>
        </w:rPr>
        <w:t>accounts_user</w:t>
      </w:r>
      <w:r>
        <w:t>、</w:t>
      </w:r>
      <w:r>
        <w:rPr>
          <w:rFonts w:ascii="Consolas" w:hAnsi="Consolas"/>
          <w:color w:val="C7254E"/>
          <w:sz w:val="18"/>
        </w:rPr>
        <w:t>tasks_taskdependency</w:t>
      </w:r>
    </w:p>
    <w:p w14:paraId="039BFE7A">
      <w:pPr>
        <w:pStyle w:val="5"/>
        <w:bidi w:val="0"/>
      </w:pPr>
      <w:r>
        <w:t>可能存在的问题</w:t>
      </w:r>
    </w:p>
    <w:p w14:paraId="1DB30A5F">
      <w:pPr>
        <w:pStyle w:val="16"/>
      </w:pPr>
      <w:r>
        <w:t>init.sql 中部分字段使用 JSON 类型，MySQL 5.7 以下版本不原生支持</w:t>
      </w:r>
    </w:p>
    <w:p w14:paraId="13FC052F">
      <w:pPr>
        <w:pStyle w:val="16"/>
      </w:pPr>
      <w:r>
        <w:t>预设角色数据中的 UUID 使用 MySQL UUID() 函数，在批量导入场景下每次执行会生成不同 ID</w:t>
      </w:r>
    </w:p>
    <w:p w14:paraId="6563E74B">
      <w:pPr>
        <w:pStyle w:val="16"/>
      </w:pPr>
      <w:r>
        <w:t>状态流转规则仅描述正向路径，未覆盖所有异常跳转组合（如 blocked→review 是否允许）</w:t>
      </w:r>
    </w:p>
    <w:p w14:paraId="22ECDB74">
      <w:pPr>
        <w:pStyle w:val="16"/>
      </w:pPr>
      <w:r>
        <w:t>数据量预估基于经验值，可能与实际使用模式有偏差</w:t>
      </w:r>
    </w:p>
    <w:p w14:paraId="422552C3">
      <w:pPr>
        <w:pStyle w:val="5"/>
        <w:bidi w:val="0"/>
      </w:pPr>
      <w:r>
        <w:t>迭代优化</w:t>
      </w:r>
    </w:p>
    <w:p w14:paraId="2AFC871F">
      <w:pPr>
        <w:pStyle w:val="16"/>
      </w:pPr>
      <w:r>
        <w:t>补充 MySQL 版本兼容性说明（要求 8.0+ 或使用 TEXT 替代 JSON）</w:t>
      </w:r>
    </w:p>
    <w:p w14:paraId="1F8F445B">
      <w:pPr>
        <w:pStyle w:val="16"/>
      </w:pPr>
      <w:r>
        <w:t>预设数据使用固定 UUID 替代 UUID() 函数，确保幂等性</w:t>
      </w:r>
    </w:p>
    <w:p w14:paraId="2C9D5D97">
      <w:pPr>
        <w:pStyle w:val="16"/>
      </w:pPr>
      <w:r>
        <w:t>状态流转增加完整状态机矩阵图（N×N 表格标注合法跳转）</w:t>
      </w:r>
    </w:p>
    <w:p w14:paraId="29ACF899">
      <w:pPr>
        <w:pStyle w:val="16"/>
      </w:pPr>
      <w:r>
        <w:t>增加索引使用建议：哪些查询场景应走哪个索引</w:t>
      </w:r>
    </w:p>
    <w:p w14:paraId="735250F0">
      <w:pPr>
        <w:pStyle w:val="5"/>
        <w:bidi w:val="0"/>
      </w:pPr>
      <w:r>
        <w:rPr>
          <w:rFonts w:hint="eastAsia"/>
          <w:lang w:eastAsia="zh-CN"/>
        </w:rPr>
        <w:t>（</w:t>
      </w:r>
      <w:r>
        <w:rPr>
          <w:rFonts w:hint="eastAsia"/>
          <w:lang w:val="en-US" w:eastAsia="zh-CN"/>
        </w:rPr>
        <w:t>8</w:t>
      </w:r>
      <w:r>
        <w:rPr>
          <w:rFonts w:hint="eastAsia"/>
          <w:lang w:eastAsia="zh-CN"/>
        </w:rPr>
        <w:t>）</w:t>
      </w:r>
      <w:r>
        <w:t>交互场景七：生成 OpenAPI 3.0 后端接口文档</w:t>
      </w:r>
    </w:p>
    <w:p w14:paraId="016F1434">
      <w:pPr>
        <w:pStyle w:val="5"/>
        <w:bidi w:val="0"/>
      </w:pPr>
      <w:r>
        <w:t>日期</w:t>
      </w:r>
    </w:p>
    <w:p w14:paraId="532D7B8D">
      <w:r>
        <w:t>2026-05-07</w:t>
      </w:r>
    </w:p>
    <w:p w14:paraId="21001319">
      <w:pPr>
        <w:pStyle w:val="5"/>
        <w:bidi w:val="0"/>
      </w:pPr>
      <w:r>
        <w:t>原始提示词</w:t>
      </w:r>
    </w:p>
    <w:p w14:paraId="040CFF11">
      <w:r>
        <w:t>“基于前后端分离原则，使用AI生成后端RESTful API接口文档模板（OpenAPI 3.0规范的YAML文件），放入后端接口文档backend_api.md”</w:t>
      </w:r>
    </w:p>
    <w:p w14:paraId="0A4258A0">
      <w:pPr>
        <w:pStyle w:val="5"/>
        <w:bidi w:val="0"/>
      </w:pPr>
      <w:r>
        <w:t>AI 输出摘要</w:t>
      </w:r>
    </w:p>
    <w:p w14:paraId="36DA3919">
      <w:pPr>
        <w:pStyle w:val="16"/>
      </w:pPr>
      <w:r>
        <w:t>生成完整的 OpenAPI 3.0 YAML 规范文件，包含 info/servers/security/components/paths 全部段落</w:t>
      </w:r>
    </w:p>
    <w:p w14:paraId="77F306C2">
      <w:pPr>
        <w:pStyle w:val="16"/>
      </w:pPr>
      <w:r>
        <w:t>定义 30+ Schema 对象（LoginRequest、Project、Task、KanbanBoard、Sprint 等请求/响应模型）</w:t>
      </w:r>
    </w:p>
    <w:p w14:paraId="32CFEFA2">
      <w:pPr>
        <w:pStyle w:val="16"/>
      </w:pPr>
      <w:r>
        <w:t>定义 60+ API 路径，覆盖 10 个模块（认证、项目、任务、看板、冲刺、工时、通知、报表、文件、仪表盘）</w:t>
      </w:r>
    </w:p>
    <w:p w14:paraId="2C3A91BA">
      <w:pPr>
        <w:pStyle w:val="16"/>
      </w:pPr>
      <w:r>
        <w:t>通用组件复用：4 个通用响应模板、11 个可复用查询参数、Bearer JWT 安全方案</w:t>
      </w:r>
    </w:p>
    <w:p w14:paraId="10417FFB">
      <w:pPr>
        <w:pStyle w:val="16"/>
      </w:pPr>
      <w:r>
        <w:t>接口汇总表（60+ 行）、通用查询参数规范、错误码规范、前后端协作约定</w:t>
      </w:r>
    </w:p>
    <w:p w14:paraId="4BDB5E09">
      <w:pPr>
        <w:pStyle w:val="5"/>
        <w:bidi w:val="0"/>
      </w:pPr>
      <w:r>
        <w:t>可能存在的问题</w:t>
      </w:r>
    </w:p>
    <w:p w14:paraId="149D3B28">
      <w:pPr>
        <w:pStyle w:val="16"/>
      </w:pPr>
      <w:r>
        <w:t>YAML 内容极长（700+ 行），放入单个 markdown 文件可能导致部分渲染器性能下降</w:t>
      </w:r>
    </w:p>
    <w:p w14:paraId="2B049292">
      <w:pPr>
        <w:pStyle w:val="16"/>
      </w:pPr>
      <w:r>
        <w:t>部分接口（如燃尽图、甘特图）的响应 Schema 较简化，未覆盖所有边界数据格式</w:t>
      </w:r>
    </w:p>
    <w:p w14:paraId="6877268A">
      <w:pPr>
        <w:pStyle w:val="16"/>
      </w:pPr>
      <w:r>
        <w:t>报表模块的”异步生成→轮询状态”模式需要前端额外处理，文档中仅在描述中简要说明</w:t>
      </w:r>
    </w:p>
    <w:p w14:paraId="444B553E">
      <w:pPr>
        <w:pStyle w:val="16"/>
      </w:pPr>
      <w:r>
        <w:t>Schema 中的 example 值为中文，在 Swagger UI 中可能存在字体渲染问题</w:t>
      </w:r>
    </w:p>
    <w:p w14:paraId="36556AC2">
      <w:pPr>
        <w:pStyle w:val="5"/>
        <w:bidi w:val="0"/>
      </w:pPr>
      <w:r>
        <w:t>迭代优化</w:t>
      </w:r>
    </w:p>
    <w:p w14:paraId="55E500E0">
      <w:pPr>
        <w:pStyle w:val="16"/>
      </w:pPr>
      <w:r>
        <w:t xml:space="preserve">可拆分为多个文件：按模块分拆 YAML，使用 </w:t>
      </w:r>
      <w:r>
        <w:rPr>
          <w:rFonts w:ascii="Consolas" w:hAnsi="Consolas"/>
          <w:color w:val="C7254E"/>
          <w:sz w:val="18"/>
        </w:rPr>
        <w:t>$ref</w:t>
      </w:r>
      <w:r>
        <w:t xml:space="preserve"> 引用外部文件</w:t>
      </w:r>
    </w:p>
    <w:p w14:paraId="481E77D7">
      <w:pPr>
        <w:pStyle w:val="16"/>
      </w:pPr>
      <w:r>
        <w:t>为复杂接口（甘特图、燃尽图、看板移动）增加请求/响应示例（example 字段）</w:t>
      </w:r>
    </w:p>
    <w:p w14:paraId="587FC315">
      <w:pPr>
        <w:pStyle w:val="16"/>
      </w:pPr>
      <w:r>
        <w:t>补充 WebSocket 或 SSE 方案替代轮询的扩展建议</w:t>
      </w:r>
    </w:p>
    <w:p w14:paraId="7593DF8A">
      <w:pPr>
        <w:pStyle w:val="16"/>
      </w:pPr>
      <w:r>
        <w:t>使用 drf-spectacular 自动生成 schema 后，与 AI 生成的文档做 diff 对比校验</w:t>
      </w:r>
    </w:p>
    <w:p w14:paraId="75688F14">
      <w:pPr>
        <w:pStyle w:val="5"/>
        <w:bidi w:val="0"/>
      </w:pPr>
      <w:r>
        <w:rPr>
          <w:rFonts w:hint="eastAsia"/>
          <w:lang w:eastAsia="zh-CN"/>
        </w:rPr>
        <w:t>（</w:t>
      </w:r>
      <w:r>
        <w:rPr>
          <w:rFonts w:hint="eastAsia"/>
          <w:lang w:val="en-US" w:eastAsia="zh-CN"/>
        </w:rPr>
        <w:t>9</w:t>
      </w:r>
      <w:r>
        <w:rPr>
          <w:rFonts w:hint="eastAsia"/>
          <w:lang w:eastAsia="zh-CN"/>
        </w:rPr>
        <w:t>）</w:t>
      </w:r>
      <w:r>
        <w:t>交互场景八：依据用例生成前端页面与 UI 设计文档</w:t>
      </w:r>
    </w:p>
    <w:p w14:paraId="618F6E03">
      <w:pPr>
        <w:pStyle w:val="5"/>
        <w:bidi w:val="0"/>
      </w:pPr>
      <w:r>
        <w:t>日期</w:t>
      </w:r>
    </w:p>
    <w:p w14:paraId="4703902E">
      <w:r>
        <w:t>2026-05-07</w:t>
      </w:r>
    </w:p>
    <w:p w14:paraId="489FFC2E">
      <w:pPr>
        <w:pStyle w:val="5"/>
        <w:bidi w:val="0"/>
      </w:pPr>
      <w:r>
        <w:t>原始提示词</w:t>
      </w:r>
    </w:p>
    <w:p w14:paraId="6290AB11">
      <w:r>
        <w:t>“依据交互场景，生成前端页面，并生成前端UI文档ui_design.md”</w:t>
      </w:r>
    </w:p>
    <w:p w14:paraId="0F6E4106">
      <w:pPr>
        <w:pStyle w:val="5"/>
        <w:bidi w:val="0"/>
      </w:pPr>
      <w:r>
        <w:t>AI 输出摘要</w:t>
      </w:r>
    </w:p>
    <w:p w14:paraId="78A47D9F">
      <w:pPr>
        <w:pStyle w:val="16"/>
      </w:pPr>
      <w:r>
        <w:t>从 use_cases.md 的 7 个用例出发，生成完整 UI 设计文档（设计系统、导航结构、10 个页面线框图、公共组件清单、Store 设计）</w:t>
      </w:r>
    </w:p>
    <w:p w14:paraId="587B2411">
      <w:pPr>
        <w:pStyle w:val="16"/>
      </w:pPr>
      <w:r>
        <w:t>生成 27 个 Vue 3 源文件：</w:t>
      </w:r>
    </w:p>
    <w:p w14:paraId="116CE978">
      <w:pPr>
        <w:pStyle w:val="16"/>
      </w:pPr>
      <w:r>
        <w:t>3 个布局组件（AppLayout、Navbar、Sidebar）</w:t>
      </w:r>
    </w:p>
    <w:p w14:paraId="26965DDA">
      <w:pPr>
        <w:pStyle w:val="16"/>
      </w:pPr>
      <w:r>
        <w:t>9 个页面组件（Login、Dashboard、Project List/Detail、Task Board/List、Gantt、Sprint、Report、Settings）</w:t>
      </w:r>
    </w:p>
    <w:p w14:paraId="2CE6BCAB">
      <w:pPr>
        <w:pStyle w:val="16"/>
      </w:pPr>
      <w:r>
        <w:t>4 个共享组件（TaskCard、TaskDialog、PriorityTag、StatusTag）</w:t>
      </w:r>
    </w:p>
    <w:p w14:paraId="3C6CB7C8">
      <w:pPr>
        <w:pStyle w:val="16"/>
      </w:pPr>
      <w:r>
        <w:t>4 个 Pinia Store（auth、project、task、notification）</w:t>
      </w:r>
    </w:p>
    <w:p w14:paraId="50F00F99">
      <w:pPr>
        <w:pStyle w:val="16"/>
      </w:pPr>
      <w:r>
        <w:t>更新路由配置为 AppLayout 嵌套路由 + 登录守卫</w:t>
      </w:r>
    </w:p>
    <w:p w14:paraId="031688DF">
      <w:pPr>
        <w:pStyle w:val="16"/>
      </w:pPr>
      <w:r>
        <w:t>API 层封装从 3 个模块扩展到 10 个模块（60+ 方法）</w:t>
      </w:r>
    </w:p>
    <w:p w14:paraId="64F7473B">
      <w:pPr>
        <w:pStyle w:val="16"/>
      </w:pPr>
      <w:r>
        <w:t>每个组件包含完整的 template / script setup / style scoped 三段式</w:t>
      </w:r>
    </w:p>
    <w:p w14:paraId="52744657">
      <w:pPr>
        <w:pStyle w:val="5"/>
        <w:bidi w:val="0"/>
      </w:pPr>
      <w:r>
        <w:t>可能存在的问题</w:t>
      </w:r>
    </w:p>
    <w:p w14:paraId="54F90F48">
      <w:pPr>
        <w:pStyle w:val="16"/>
      </w:pPr>
      <w:r>
        <w:t>组件代码为框架模板，使用了 Mock 数据占位，未对接真实 API</w:t>
      </w:r>
    </w:p>
    <w:p w14:paraId="6384D381">
      <w:pPr>
        <w:pStyle w:val="16"/>
      </w:pPr>
      <w:r>
        <w:t>看板拖拽功能仅描述了交互行为，未集成 vuedraggable 等成熟拖拽库</w:t>
      </w:r>
    </w:p>
    <w:p w14:paraId="0E289728">
      <w:pPr>
        <w:pStyle w:val="16"/>
      </w:pPr>
      <w:r>
        <w:t>甘特图组件简化为 HTML table 示意，实际需集成 ECharts 或专用甘特图库</w:t>
      </w:r>
    </w:p>
    <w:p w14:paraId="23217E10">
      <w:pPr>
        <w:pStyle w:val="16"/>
      </w:pPr>
      <w:r>
        <w:t>部分页面（如 Sprint、Report）的 mock 数据可能不覆盖所有状态组合</w:t>
      </w:r>
    </w:p>
    <w:p w14:paraId="4AB84569">
      <w:pPr>
        <w:pStyle w:val="16"/>
      </w:pPr>
      <w:r>
        <w:t xml:space="preserve">Login.vue 中有一个多余的 </w:t>
      </w:r>
      <w:r>
        <w:rPr>
          <w:rFonts w:ascii="Consolas" w:hAnsi="Consolas"/>
          <w:color w:val="C7254E"/>
          <w:sz w:val="18"/>
        </w:rPr>
        <w:t>&lt;script&gt;</w:t>
      </w:r>
      <w:r>
        <w:t xml:space="preserve"> 标签用于导出 authAPI，结构不够优雅</w:t>
      </w:r>
    </w:p>
    <w:p w14:paraId="40FEA8F4">
      <w:pPr>
        <w:pStyle w:val="5"/>
        <w:bidi w:val="0"/>
      </w:pPr>
      <w:r>
        <w:t>迭代优化</w:t>
      </w:r>
    </w:p>
    <w:p w14:paraId="06BDF4A6">
      <w:pPr>
        <w:pStyle w:val="16"/>
      </w:pPr>
      <w:r>
        <w:t>后续分两轮：AI 先生成页面骨架 + Mock，人工对接 API 后再让 AI 做数据绑定优化</w:t>
      </w:r>
    </w:p>
    <w:p w14:paraId="766E5F59">
      <w:pPr>
        <w:pStyle w:val="16"/>
      </w:pPr>
      <w:r>
        <w:t xml:space="preserve">看板拖拽建议使用 </w:t>
      </w:r>
      <w:r>
        <w:rPr>
          <w:rFonts w:ascii="Consolas" w:hAnsi="Consolas"/>
          <w:color w:val="C7254E"/>
          <w:sz w:val="18"/>
        </w:rPr>
        <w:t>vuedraggable</w:t>
      </w:r>
      <w:r>
        <w:t>（基于 SortableJS），AI 可生成集成代码</w:t>
      </w:r>
    </w:p>
    <w:p w14:paraId="20359535">
      <w:pPr>
        <w:pStyle w:val="16"/>
      </w:pPr>
      <w:r>
        <w:t xml:space="preserve">甘特图应使用 </w:t>
      </w:r>
      <w:r>
        <w:rPr>
          <w:rFonts w:ascii="Consolas" w:hAnsi="Consolas"/>
          <w:color w:val="C7254E"/>
          <w:sz w:val="18"/>
        </w:rPr>
        <w:t>echarts</w:t>
      </w:r>
      <w:r>
        <w:t xml:space="preserve"> 的 custom series 或 </w:t>
      </w:r>
      <w:r>
        <w:rPr>
          <w:rFonts w:ascii="Consolas" w:hAnsi="Consolas"/>
          <w:color w:val="C7254E"/>
          <w:sz w:val="18"/>
        </w:rPr>
        <w:t>v-gantt-chart</w:t>
      </w:r>
      <w:r>
        <w:t xml:space="preserve"> 库实现，AI 可补充真实渲染代码</w:t>
      </w:r>
    </w:p>
    <w:p w14:paraId="54379723">
      <w:pPr>
        <w:pStyle w:val="16"/>
      </w:pPr>
      <w:r>
        <w:t>为每个页面增加 loading/empty/error 三种状态的完整覆盖</w:t>
      </w:r>
    </w:p>
    <w:p w14:paraId="1CC6DF3A">
      <w:pPr>
        <w:pStyle w:val="5"/>
        <w:bidi w:val="0"/>
      </w:pPr>
      <w:r>
        <w:rPr>
          <w:rFonts w:hint="eastAsia"/>
          <w:lang w:eastAsia="zh-CN"/>
        </w:rPr>
        <w:t>（</w:t>
      </w:r>
      <w:r>
        <w:rPr>
          <w:rFonts w:hint="eastAsia"/>
          <w:lang w:val="en-US" w:eastAsia="zh-CN"/>
        </w:rPr>
        <w:t>10</w:t>
      </w:r>
      <w:r>
        <w:rPr>
          <w:rFonts w:hint="eastAsia"/>
          <w:lang w:eastAsia="zh-CN"/>
        </w:rPr>
        <w:t>）</w:t>
      </w:r>
      <w:r>
        <w:t>交互场景九：8 人团队前后端分工设计</w:t>
      </w:r>
    </w:p>
    <w:p w14:paraId="25A4A6CB">
      <w:pPr>
        <w:pStyle w:val="5"/>
        <w:bidi w:val="0"/>
      </w:pPr>
      <w:r>
        <w:t>日期</w:t>
      </w:r>
    </w:p>
    <w:p w14:paraId="7E28806C">
      <w:r>
        <w:t>2026-05-07</w:t>
      </w:r>
    </w:p>
    <w:p w14:paraId="6AE334B0">
      <w:pPr>
        <w:pStyle w:val="5"/>
        <w:bidi w:val="0"/>
      </w:pPr>
      <w:r>
        <w:t>原始提示词</w:t>
      </w:r>
    </w:p>
    <w:p w14:paraId="02AE1C52">
      <w:r>
        <w:t>“根据项目前后端结构，为我们小组八个人设计下分工，分别实现前端或者后端的什么功能，然后修改readme里相应内容”</w:t>
      </w:r>
    </w:p>
    <w:p w14:paraId="4FFFDE87">
      <w:pPr>
        <w:pStyle w:val="5"/>
        <w:bidi w:val="0"/>
      </w:pPr>
      <w:r>
        <w:t>AI 输出摘要</w:t>
      </w:r>
    </w:p>
    <w:p w14:paraId="087A34E6">
      <w:pPr>
        <w:pStyle w:val="16"/>
      </w:pPr>
      <w:r>
        <w:t>基于项目前后端模块结构，设计 4+4 前后端分离分工方案</w:t>
      </w:r>
    </w:p>
    <w:p w14:paraId="3DB37362">
      <w:pPr>
        <w:pStyle w:val="16"/>
      </w:pPr>
      <w:r>
        <w:t>后端 4 人每人负责 2-4 个 Django app：赵嘉诚(projects+core)、王子琪(accounts+notifications+db)、刘经纬(tasks+worklogs)、胡博涵(kanban+sprints+files+reports)</w:t>
      </w:r>
    </w:p>
    <w:p w14:paraId="6F64BFC3">
      <w:pPr>
        <w:pStyle w:val="16"/>
      </w:pPr>
      <w:r>
        <w:t>前端 4 人每人负责 2-3 个页面模块：万晶宇(layout+router+api)、路昊天(dashboard+project+common)、王恒(gantt+board+charts)、周硕(sprint+report+deploy)</w:t>
      </w:r>
    </w:p>
    <w:p w14:paraId="061E0772">
      <w:pPr>
        <w:pStyle w:val="16"/>
      </w:pPr>
      <w:r>
        <w:t>跨角色职责分配（需求、架构、UI、数据库、API文档、部署、测试、使用说明书）</w:t>
      </w:r>
    </w:p>
    <w:p w14:paraId="2B81D7C3">
      <w:pPr>
        <w:pStyle w:val="16"/>
      </w:pPr>
      <w:r>
        <w:t>更新 README.md 团队表（增加”负责方向”列）和模块分工表（成员→模块→具体任务→产出文件）</w:t>
      </w:r>
    </w:p>
    <w:p w14:paraId="5EE6FDE0">
      <w:pPr>
        <w:pStyle w:val="16"/>
      </w:pPr>
      <w:r>
        <w:t>更新 assign.md 为三个阶段记录 + 每人 checkbox 任务清单 + Git 分支策略 + 代码规范约定</w:t>
      </w:r>
    </w:p>
    <w:p w14:paraId="187CE6FD">
      <w:pPr>
        <w:pStyle w:val="5"/>
        <w:bidi w:val="0"/>
      </w:pPr>
      <w:r>
        <w:t>可能存在的问题</w:t>
      </w:r>
    </w:p>
    <w:p w14:paraId="22507405">
      <w:pPr>
        <w:pStyle w:val="16"/>
      </w:pPr>
      <w:r>
        <w:t>分工依赖模块独立性，若某成员进度滞后，可能阻塞依赖方（如 accounts 模块未完成影响其他模块的认证联调）</w:t>
      </w:r>
    </w:p>
    <w:p w14:paraId="12EC0DEC">
      <w:pPr>
        <w:pStyle w:val="16"/>
      </w:pPr>
      <w:r>
        <w:t>前后端 4+4 分配假设工作量均衡，但 tasks 模块（任务+依赖+评论+@提及）实际复杂度高于 files 模块</w:t>
      </w:r>
    </w:p>
    <w:p w14:paraId="59943D74">
      <w:pPr>
        <w:pStyle w:val="16"/>
      </w:pPr>
      <w:r>
        <w:t xml:space="preserve">Git 分支策略建议了 </w:t>
      </w:r>
      <w:r>
        <w:rPr>
          <w:rFonts w:ascii="Consolas" w:hAnsi="Consolas"/>
          <w:color w:val="C7254E"/>
          <w:sz w:val="18"/>
        </w:rPr>
        <w:t>feature/姓名-模块名</w:t>
      </w:r>
      <w:r>
        <w:t xml:space="preserve">，但未考虑多人可能同时修改同一文件（如 </w:t>
      </w:r>
      <w:r>
        <w:rPr>
          <w:rFonts w:ascii="Consolas" w:hAnsi="Consolas"/>
          <w:color w:val="C7254E"/>
          <w:sz w:val="18"/>
        </w:rPr>
        <w:t>config/urls.py</w:t>
      </w:r>
      <w:r>
        <w:t>）</w:t>
      </w:r>
    </w:p>
    <w:p w14:paraId="678D81F8">
      <w:pPr>
        <w:pStyle w:val="16"/>
      </w:pPr>
      <w:r>
        <w:t>跨角色职责中”数据库设计”由王子琪+刘经纬共同负责，但未明确两人的具体协作界面</w:t>
      </w:r>
    </w:p>
    <w:p w14:paraId="40D4C73B">
      <w:pPr>
        <w:pStyle w:val="5"/>
        <w:bidi w:val="0"/>
      </w:pPr>
      <w:r>
        <w:t>迭代优化</w:t>
      </w:r>
    </w:p>
    <w:p w14:paraId="7184C0B8">
      <w:pPr>
        <w:pStyle w:val="16"/>
      </w:pPr>
      <w:r>
        <w:t>制定模块间的开发优先级：accounts（P0）→ projects + tasks（P0）→ kanban + sprints（P1）→ files + reports（P2）</w:t>
      </w:r>
    </w:p>
    <w:p w14:paraId="394C3D47">
      <w:pPr>
        <w:pStyle w:val="16"/>
      </w:pPr>
      <w:r>
        <w:t>对复杂度较高的模块（tasks），可在详细设计后拆分子任务分配给 2 人协作</w:t>
      </w:r>
    </w:p>
    <w:p w14:paraId="5F71625A">
      <w:pPr>
        <w:pStyle w:val="16"/>
      </w:pPr>
      <w:r>
        <w:t>公共文件（urls.py、settings.py）采用”一人编辑 + PR Review”模式，减少冲突</w:t>
      </w:r>
    </w:p>
    <w:p w14:paraId="24CABF78">
      <w:pPr>
        <w:pStyle w:val="16"/>
      </w:pPr>
      <w:r>
        <w:t>建立模块接口 Mock 约定：后端先提供 JSON 格式 Mock 响应，前端可独立开发不阻塞</w:t>
      </w:r>
    </w:p>
    <w:p w14:paraId="1E4F6E3F">
      <w:pPr>
        <w:pStyle w:val="16"/>
      </w:pPr>
      <w:r>
        <w:t>增加每周进度同步机制，及时调整分工</w:t>
      </w:r>
    </w:p>
    <w:p w14:paraId="06FC3ED6">
      <w:pPr>
        <w:pStyle w:val="5"/>
        <w:bidi w:val="0"/>
      </w:pPr>
      <w:r>
        <w:rPr>
          <w:rFonts w:hint="eastAsia"/>
          <w:lang w:eastAsia="zh-CN"/>
        </w:rPr>
        <w:t>（</w:t>
      </w:r>
      <w:r>
        <w:rPr>
          <w:rFonts w:hint="eastAsia"/>
          <w:lang w:val="en-US" w:eastAsia="zh-CN"/>
        </w:rPr>
        <w:t>11</w:t>
      </w:r>
      <w:r>
        <w:rPr>
          <w:rFonts w:hint="eastAsia"/>
          <w:lang w:eastAsia="zh-CN"/>
        </w:rPr>
        <w:t>）</w:t>
      </w:r>
      <w:r>
        <w:t>交互场景十：accounts 认证模块开发与环境调试</w:t>
      </w:r>
    </w:p>
    <w:p w14:paraId="5E89237F">
      <w:pPr>
        <w:pStyle w:val="5"/>
        <w:bidi w:val="0"/>
      </w:pPr>
      <w:r>
        <w:t>日期</w:t>
      </w:r>
    </w:p>
    <w:p w14:paraId="4A908D50">
      <w:r>
        <w:t>2026-05-08</w:t>
      </w:r>
    </w:p>
    <w:p w14:paraId="5F7DA88F">
      <w:pPr>
        <w:pStyle w:val="5"/>
        <w:bidi w:val="0"/>
      </w:pPr>
      <w:r>
        <w:t>原始提示词</w:t>
      </w:r>
    </w:p>
    <w:p w14:paraId="1F9C503C">
      <w:r>
        <w:t>"前置工作已完成，请告知我的开发任务及步骤，并协助完成 accounts 模块的代码实现与接口验证。"</w:t>
      </w:r>
    </w:p>
    <w:p w14:paraId="47FF0298">
      <w:pPr>
        <w:pStyle w:val="5"/>
        <w:bidi w:val="0"/>
      </w:pPr>
      <w:r>
        <w:t>AI 输出摘要</w:t>
      </w:r>
    </w:p>
    <w:p w14:paraId="08B5B0EC">
      <w:pPr>
        <w:pStyle w:val="16"/>
      </w:pPr>
      <w:r>
        <w:t>阅读项目结构与前置代码（core/models.py、sql/init.sql、config/settings/base.py），梳理刘经纬的 6 项任务并按依赖顺序排列：models → settings → serializers → views → urls → admin</w:t>
      </w:r>
    </w:p>
    <w:p w14:paraId="397B196B">
      <w:pPr>
        <w:pStyle w:val="16"/>
      </w:pPr>
      <w:r>
        <w:t>生成 accounts 模块完整代码：User(AbstractUser, TimestampedModel) 自定义用户模型（含 Role 模型）、RegisterSerializer / LoginSerializer / UserSerializer 三个序列化器、RegisterView / LoginView / UserProfileView 三个视图、JWT 认证路由（register / login / token/refresh / profile）</w:t>
      </w:r>
    </w:p>
    <w:p w14:paraId="3EF72D3D">
      <w:pPr>
        <w:pStyle w:val="16"/>
      </w:pPr>
      <w:r>
        <w:t>修改 config/settings/base.py 取消 AUTH_USER_MODEL = 'accounts.User' 注释，启用自定义用户模型</w:t>
      </w:r>
    </w:p>
    <w:p w14:paraId="2C7B0FCD">
      <w:pPr>
        <w:pStyle w:val="16"/>
      </w:pPr>
      <w:r>
        <w:t>修复 Docker 环境两个问题：(1) Dockerfile apt-get 网络失败 → 添加阿里云 Debian 镜像源；(2) 后端启动时 MySQL 未就绪 → docker-compose.yml 为 db 服务添加 healthcheck（mysqladmin ping），backend 的 depends_on 升级为 condition: service_healthy</w:t>
      </w:r>
    </w:p>
    <w:p w14:paraId="613F17C4">
      <w:pPr>
        <w:pStyle w:val="16"/>
      </w:pPr>
      <w:r>
        <w:t>定位接口测试失败根因：sql/init.sql 手动建表缺少 Django AbstractUser 默认字段（is_superuser/is_staff/date_joined），通过 DROP DATABASE + Django migrate 重建匹配表结构</w:t>
      </w:r>
    </w:p>
    <w:p w14:paraId="77048F4C">
      <w:pPr>
        <w:pStyle w:val="16"/>
      </w:pPr>
      <w:r>
        <w:t>确认后端认证路由前缀为 /api/auth/（非 /api/accounts/），提供 PowerShell 环境下的 Invoke-RestMethod 测试命令和 Git 合并冲突处理流程（merge --abort → pull --no-edit → push）</w:t>
      </w:r>
    </w:p>
    <w:p w14:paraId="486CE6F1">
      <w:pPr>
        <w:pStyle w:val="5"/>
        <w:bidi w:val="0"/>
      </w:pPr>
      <w:r>
        <w:t>可能存在的问题</w:t>
      </w:r>
    </w:p>
    <w:p w14:paraId="17E0ECE1">
      <w:pPr>
        <w:pStyle w:val="16"/>
      </w:pPr>
      <w:r>
        <w:t>sql/init.sql 中手动建表与 Django AbstractUser 模型字段不兼容，当前通过 DROP DATABASE + migrate 临时解决，后续其他模块的表（如 projects、tasks 等）也可能遇到类似字段缺失问题</w:t>
      </w:r>
    </w:p>
    <w:p w14:paraId="654492F9">
      <w:pPr>
        <w:pStyle w:val="16"/>
      </w:pPr>
      <w:r>
        <w:t>docker-compose.yml 中 db 服务挂载了 ./sql/init.sql 到 /docker-entrypoint-initdb.d/，每次重建数据库容器都会重新执行建表脚本，可能覆盖或冲突 migrate 生成的表结构</w:t>
      </w:r>
    </w:p>
    <w:p w14:paraId="58ECD2B9">
      <w:pPr>
        <w:pStyle w:val="16"/>
      </w:pPr>
      <w:r>
        <w:t>Django settings 中 base.py 的 DEBUG = False + ALLOWED_HOSTS = []，Docker 开发环境下不便于调试；建议开发时使用 dev.py（DEBUG=True, ALLOWED_HOSTS=['*']）</w:t>
      </w:r>
    </w:p>
    <w:p w14:paraId="090560FB">
      <w:pPr>
        <w:pStyle w:val="16"/>
      </w:pPr>
      <w:r>
        <w:t>前端 Login.vue 中 authAPI.register 调用的 API 路径需与后端实际路径 /api/auth/register/ 对齐，前后端联调时需验证</w:t>
      </w:r>
    </w:p>
    <w:p w14:paraId="1A5FDBB6">
      <w:pPr>
        <w:pStyle w:val="16"/>
      </w:pPr>
      <w:r>
        <w:t>notifications 模块尚未开发，但前端 layout 组件可能已引用通知 store（stores/notification.js），需关注联调依赖</w:t>
      </w:r>
    </w:p>
    <w:p w14:paraId="6961AA64">
      <w:pPr>
        <w:pStyle w:val="5"/>
        <w:bidi w:val="0"/>
      </w:pPr>
      <w:r>
        <w:t>迭代优化</w:t>
      </w:r>
    </w:p>
    <w:p w14:paraId="71847B17">
      <w:pPr>
        <w:pStyle w:val="16"/>
      </w:pPr>
      <w:r>
        <w:t>移除 sql/init.sql 中 accounts_role 和 accounts_user 建表语句，交给 Django migrations 管理，避免手动 SQL 与 ORM 模型冲突</w:t>
      </w:r>
    </w:p>
    <w:p w14:paraId="5F883487">
      <w:pPr>
        <w:pStyle w:val="16"/>
      </w:pPr>
      <w:r>
        <w:t>建议刘经纬后续任务按优先级排：accounts/admin.py（Django Admin 配置）→ notifications/models.py（通知模型）→ notifications 完整链路（serializers + views + urls）</w:t>
      </w:r>
    </w:p>
    <w:p w14:paraId="053CA11D">
      <w:pPr>
        <w:pStyle w:val="16"/>
      </w:pPr>
      <w:r>
        <w:t>accounts 模块后续迭代应增加：密码重置、邮箱验证、角色权限 CRUD 接口、登录失败锁定与双因素认证</w:t>
      </w:r>
    </w:p>
    <w:p w14:paraId="44B88E04">
      <w:pPr>
        <w:pStyle w:val="16"/>
      </w:pPr>
      <w:r>
        <w:t>项目应补充 .env.example 文件，明确 DB_PASSWORD 等环境变量的默认值，降低新成员环境搭建成本</w:t>
      </w:r>
    </w:p>
    <w:p w14:paraId="4C4DAEAC">
      <w:pPr>
        <w:pStyle w:val="16"/>
      </w:pPr>
      <w:r>
        <w:t>建议团队统一使用 docker-compose down -v 清理卷后重建标准流程，减少手动操作数据库带来的环境不一致</w:t>
      </w:r>
    </w:p>
    <w:p w14:paraId="23974AA6">
      <w:pPr>
        <w:pStyle w:val="5"/>
        <w:bidi w:val="0"/>
      </w:pPr>
      <w:r>
        <w:rPr>
          <w:rFonts w:hint="eastAsia"/>
          <w:lang w:eastAsia="zh-CN"/>
        </w:rPr>
        <w:t>（</w:t>
      </w:r>
      <w:r>
        <w:rPr>
          <w:rFonts w:hint="eastAsia"/>
          <w:lang w:val="en-US" w:eastAsia="zh-CN"/>
        </w:rPr>
        <w:t>12</w:t>
      </w:r>
      <w:r>
        <w:rPr>
          <w:rFonts w:hint="eastAsia"/>
          <w:lang w:eastAsia="zh-CN"/>
        </w:rPr>
        <w:t>）</w:t>
      </w:r>
      <w:r>
        <w:t>交互场景十：任务看板功能实现</w:t>
      </w:r>
    </w:p>
    <w:p w14:paraId="1F78EB2E">
      <w:pPr>
        <w:pStyle w:val="5"/>
        <w:bidi w:val="0"/>
      </w:pPr>
      <w:r>
        <w:t>日期</w:t>
      </w:r>
    </w:p>
    <w:p w14:paraId="01F27BA0">
      <w:r>
        <w:t>2026-05-15</w:t>
      </w:r>
    </w:p>
    <w:p w14:paraId="350BE406">
      <w:pPr>
        <w:pStyle w:val="5"/>
        <w:bidi w:val="0"/>
      </w:pPr>
      <w:r>
        <w:t>原始提示词</w:t>
      </w:r>
    </w:p>
    <w:p w14:paraId="0F42AA36">
      <w:r>
        <w:t>"实现任务看板功能，产出stores/board.js和/projects/:id/board文件"</w:t>
      </w:r>
    </w:p>
    <w:p w14:paraId="16FAED9B">
      <w:pPr>
        <w:pStyle w:val="5"/>
        <w:bidi w:val="0"/>
      </w:pPr>
      <w:r>
        <w:t>AI 输出摘要</w:t>
      </w:r>
    </w:p>
    <w:p w14:paraId="0AED6DB1">
      <w:pPr>
        <w:pStyle w:val="16"/>
      </w:pPr>
      <w:r>
        <w:t xml:space="preserve">创建 </w:t>
      </w:r>
      <w:r>
        <w:rPr>
          <w:rFonts w:ascii="Consolas" w:hAnsi="Consolas"/>
          <w:color w:val="C7254E"/>
          <w:sz w:val="18"/>
        </w:rPr>
        <w:t>stores/board.js</w:t>
      </w:r>
      <w:r>
        <w:t xml:space="preserve"> Pinia Store，包含看板 CRUD、列管理、任务拖拽移动（乐观更新 + 失败回滚）</w:t>
      </w:r>
    </w:p>
    <w:p w14:paraId="00B08511">
      <w:pPr>
        <w:pStyle w:val="16"/>
      </w:pPr>
      <w:r>
        <w:t xml:space="preserve">重写 </w:t>
      </w:r>
      <w:r>
        <w:rPr>
          <w:rFonts w:ascii="Consolas" w:hAnsi="Consolas"/>
          <w:color w:val="C7254E"/>
          <w:sz w:val="18"/>
        </w:rPr>
        <w:t>pages/task/Board.vue</w:t>
      </w:r>
      <w:r>
        <w:t xml:space="preserve"> 看板页面，对照 UI 设计文档 4.6 完整实现</w:t>
      </w:r>
    </w:p>
    <w:p w14:paraId="1404BD18">
      <w:pPr>
        <w:pStyle w:val="16"/>
      </w:pPr>
      <w:r>
        <w:t>功能覆盖：看板选择器切换 + 创建看板对话框、列的增删改（名称 + WIP 限制）、HTML5 Drag API 拖拽任务跨列移动、拖拽时源列/目标列高亮、WIP 超限红色告警、任务卡片复用 TaskCard 组件、列底部快速创建任务、任务详情右侧抽屉（480px）、空状态与加载态处理</w:t>
      </w:r>
    </w:p>
    <w:p w14:paraId="3597CFC4">
      <w:pPr>
        <w:pStyle w:val="16"/>
      </w:pPr>
      <w:r>
        <w:t>后端 API 不可用时自动降级使用内置 Mock 数据（4 列 × 多任务）</w:t>
      </w:r>
    </w:p>
    <w:p w14:paraId="7C1C1407">
      <w:pPr>
        <w:pStyle w:val="5"/>
        <w:bidi w:val="0"/>
      </w:pPr>
      <w:r>
        <w:t>可能存在的问题</w:t>
      </w:r>
    </w:p>
    <w:p w14:paraId="5E63DC0D">
      <w:pPr>
        <w:pStyle w:val="16"/>
      </w:pPr>
      <w:r>
        <w:t>拖拽使用 HTML5 原生 Drag API，在移动端体验不佳，未集成 vuedraggable/SortableJS</w:t>
      </w:r>
    </w:p>
    <w:p w14:paraId="6C0282A7">
      <w:pPr>
        <w:pStyle w:val="16"/>
      </w:pPr>
      <w:r>
        <w:t>Mock 模式下创建的任务 ID 使用时间戳生成，与后端 UUID 格式不一致</w:t>
      </w:r>
    </w:p>
    <w:p w14:paraId="3D3A26FE">
      <w:pPr>
        <w:pStyle w:val="16"/>
      </w:pPr>
      <w:r>
        <w:t>快速创建任务时未自动绑定到当前列的目标状态</w:t>
      </w:r>
    </w:p>
    <w:p w14:paraId="5F83F748">
      <w:pPr>
        <w:pStyle w:val="5"/>
        <w:bidi w:val="0"/>
      </w:pPr>
      <w:r>
        <w:t>迭代优化</w:t>
      </w:r>
    </w:p>
    <w:p w14:paraId="676A7FF6">
      <w:pPr>
        <w:pStyle w:val="16"/>
      </w:pPr>
      <w:r>
        <w:t>后续可迁移到 vuedraggable 库以支持移动端拖拽和动画效果</w:t>
      </w:r>
    </w:p>
    <w:p w14:paraId="166DEEBE">
      <w:pPr>
        <w:pStyle w:val="16"/>
      </w:pPr>
      <w:r>
        <w:t>看板列表增加列内排序（order 字段），目前仅支持跨列移动</w:t>
      </w:r>
    </w:p>
    <w:p w14:paraId="6A10474C">
      <w:pPr>
        <w:pStyle w:val="16"/>
      </w:pPr>
      <w:r>
        <w:t>增加看板模板功能，新建看板时可选择预设列布局</w:t>
      </w:r>
    </w:p>
    <w:p w14:paraId="6AA639B3">
      <w:pPr>
        <w:pStyle w:val="5"/>
        <w:bidi w:val="0"/>
      </w:pPr>
      <w:r>
        <w:rPr>
          <w:rFonts w:hint="eastAsia"/>
          <w:lang w:eastAsia="zh-CN"/>
        </w:rPr>
        <w:t>（</w:t>
      </w:r>
      <w:r>
        <w:rPr>
          <w:rFonts w:hint="eastAsia"/>
          <w:lang w:val="en-US" w:eastAsia="zh-CN"/>
        </w:rPr>
        <w:t>13</w:t>
      </w:r>
      <w:r>
        <w:rPr>
          <w:rFonts w:hint="eastAsia"/>
          <w:lang w:eastAsia="zh-CN"/>
        </w:rPr>
        <w:t>）</w:t>
      </w:r>
      <w:r>
        <w:t>交互场景十一：任务列表功能重构</w:t>
      </w:r>
    </w:p>
    <w:p w14:paraId="425E6AD3">
      <w:pPr>
        <w:pStyle w:val="5"/>
        <w:bidi w:val="0"/>
      </w:pPr>
      <w:r>
        <w:t>日期</w:t>
      </w:r>
    </w:p>
    <w:p w14:paraId="2468F4D1">
      <w:r>
        <w:t>2026-05-15</w:t>
      </w:r>
    </w:p>
    <w:p w14:paraId="47825F7F">
      <w:pPr>
        <w:pStyle w:val="5"/>
        <w:bidi w:val="0"/>
      </w:pPr>
      <w:r>
        <w:t>原始提示词</w:t>
      </w:r>
    </w:p>
    <w:p w14:paraId="4D666206">
      <w:r>
        <w:t>"实现'任务列表'功能，输出stores/task.js，task/文件"</w:t>
      </w:r>
    </w:p>
    <w:p w14:paraId="527263B4">
      <w:pPr>
        <w:pStyle w:val="5"/>
        <w:bidi w:val="0"/>
      </w:pPr>
      <w:r>
        <w:t>AI 输出摘要</w:t>
      </w:r>
    </w:p>
    <w:p w14:paraId="1CFB2612">
      <w:pPr>
        <w:pStyle w:val="16"/>
      </w:pPr>
      <w:r>
        <w:t xml:space="preserve">重构 </w:t>
      </w:r>
      <w:r>
        <w:rPr>
          <w:rFonts w:ascii="Consolas" w:hAnsi="Consolas"/>
          <w:color w:val="C7254E"/>
          <w:sz w:val="18"/>
        </w:rPr>
        <w:t>stores/task.js</w:t>
      </w:r>
      <w:r>
        <w:t xml:space="preserve">：新增 </w:t>
      </w:r>
      <w:r>
        <w:rPr>
          <w:rFonts w:ascii="Consolas" w:hAnsi="Consolas"/>
          <w:color w:val="C7254E"/>
          <w:sz w:val="18"/>
        </w:rPr>
        <w:t>filteredTasks</w:t>
      </w:r>
      <w:r>
        <w:t xml:space="preserve"> 计算属性实现前端联动筛选（搜索 + 状态多选 + 优先级 + 类型 + 负责人 + 项目），分页（page/pageSize/total），排序（列头切换升降序），Mock 回退机制（8 条完整 mock 数据含多种状态/优先级/类型）</w:t>
      </w:r>
    </w:p>
    <w:p w14:paraId="7718D9F0">
      <w:pPr>
        <w:pStyle w:val="16"/>
      </w:pPr>
      <w:r>
        <w:t xml:space="preserve">重写 </w:t>
      </w:r>
      <w:r>
        <w:rPr>
          <w:rFonts w:ascii="Consolas" w:hAnsi="Consolas"/>
          <w:color w:val="C7254E"/>
          <w:sz w:val="18"/>
        </w:rPr>
        <w:t>pages/task/List.vue</w:t>
      </w:r>
      <w:r>
        <w:t>：完整筛选工具栏（搜索框防抖 300ms、状态多选 collapsed tags、优先级/类型/负责人下拉）、el-table 自定义排序、截止日期过期红色高亮、类型标签颜色区分、el-pagination 完整翻页、空状态区分"无数据"和"筛选无结果"、清除筛选按钮、响应路由切换自动重新加载</w:t>
      </w:r>
    </w:p>
    <w:p w14:paraId="686F8675">
      <w:pPr>
        <w:pStyle w:val="5"/>
        <w:bidi w:val="0"/>
      </w:pPr>
      <w:r>
        <w:t>可能存在的问题</w:t>
      </w:r>
    </w:p>
    <w:p w14:paraId="5B106D1B">
      <w:pPr>
        <w:pStyle w:val="16"/>
      </w:pPr>
      <w:r>
        <w:t>前端分页在数据量大时需改为后端分页，当前 computed 基于全量 tasks 切片</w:t>
      </w:r>
    </w:p>
    <w:p w14:paraId="10824749">
      <w:pPr>
        <w:pStyle w:val="16"/>
      </w:pPr>
      <w:r>
        <w:t>筛选状态未同步到 URL query 参数，页面刷新后筛选条件丢失</w:t>
      </w:r>
    </w:p>
    <w:p w14:paraId="1B3E067E">
      <w:pPr>
        <w:pStyle w:val="16"/>
      </w:pPr>
      <w:r>
        <w:t>负责人筛选使用硬编码的 mock 用户（u1/u2/u3），未对接真实用户 API</w:t>
      </w:r>
    </w:p>
    <w:p w14:paraId="6A8B0E36">
      <w:pPr>
        <w:pStyle w:val="5"/>
        <w:bidi w:val="0"/>
      </w:pPr>
      <w:r>
        <w:t>迭代优化</w:t>
      </w:r>
    </w:p>
    <w:p w14:paraId="45ACA220">
      <w:pPr>
        <w:pStyle w:val="16"/>
      </w:pPr>
      <w:r>
        <w:t>对接真实 API 后，将分页和筛选参数传递给后端（已预留 page/page_size/ordering 参数）</w:t>
      </w:r>
    </w:p>
    <w:p w14:paraId="4C32506C">
      <w:pPr>
        <w:pStyle w:val="16"/>
      </w:pPr>
      <w:r>
        <w:t>筛选条件同步到 URL query（使用 useRoute query + watch 双向绑定）</w:t>
      </w:r>
    </w:p>
    <w:p w14:paraId="5D6F1A6D">
      <w:pPr>
        <w:pStyle w:val="16"/>
      </w:pPr>
      <w:r>
        <w:t>增加批量操作（批量删除、批量修改状态、批量分配负责人）</w:t>
      </w:r>
    </w:p>
    <w:p w14:paraId="2C880A91">
      <w:pPr>
        <w:pStyle w:val="5"/>
        <w:bidi w:val="0"/>
      </w:pPr>
      <w:r>
        <w:rPr>
          <w:rFonts w:hint="eastAsia"/>
          <w:lang w:eastAsia="zh-CN"/>
        </w:rPr>
        <w:t>（</w:t>
      </w:r>
      <w:r>
        <w:rPr>
          <w:rFonts w:hint="eastAsia"/>
          <w:lang w:val="en-US" w:eastAsia="zh-CN"/>
        </w:rPr>
        <w:t>14</w:t>
      </w:r>
      <w:r>
        <w:rPr>
          <w:rFonts w:hint="eastAsia"/>
          <w:lang w:eastAsia="zh-CN"/>
        </w:rPr>
        <w:t>）</w:t>
      </w:r>
      <w:r>
        <w:t>交互场景十二：甘特图功能实现</w:t>
      </w:r>
    </w:p>
    <w:p w14:paraId="7D46B672">
      <w:pPr>
        <w:pStyle w:val="5"/>
        <w:bidi w:val="0"/>
      </w:pPr>
      <w:r>
        <w:t>日期</w:t>
      </w:r>
    </w:p>
    <w:p w14:paraId="45747F7B">
      <w:r>
        <w:t>2026-05-15</w:t>
      </w:r>
    </w:p>
    <w:p w14:paraId="1FCECFCC">
      <w:pPr>
        <w:pStyle w:val="5"/>
        <w:bidi w:val="0"/>
      </w:pPr>
      <w:r>
        <w:t>原始提示词</w:t>
      </w:r>
    </w:p>
    <w:p w14:paraId="797DF403">
      <w:r>
        <w:t>"实现'甘特图'功能，输出gantt/文件"</w:t>
      </w:r>
    </w:p>
    <w:p w14:paraId="1F7DC6CE">
      <w:pPr>
        <w:pStyle w:val="5"/>
        <w:bidi w:val="0"/>
      </w:pPr>
      <w:r>
        <w:t>AI 输出摘要</w:t>
      </w:r>
    </w:p>
    <w:p w14:paraId="22C40E2E">
      <w:pPr>
        <w:pStyle w:val="16"/>
      </w:pPr>
      <w:r>
        <w:t xml:space="preserve">使用 ECharts 的 </w:t>
      </w:r>
      <w:r>
        <w:rPr>
          <w:rFonts w:ascii="Consolas" w:hAnsi="Consolas"/>
          <w:color w:val="C7254E"/>
          <w:sz w:val="18"/>
        </w:rPr>
        <w:t>custom</w:t>
      </w:r>
      <w:r>
        <w:t xml:space="preserve"> series 重写 </w:t>
      </w:r>
      <w:r>
        <w:rPr>
          <w:rFonts w:ascii="Consolas" w:hAnsi="Consolas"/>
          <w:color w:val="C7254E"/>
          <w:sz w:val="18"/>
        </w:rPr>
        <w:t>pages/gantt/Index.vue</w:t>
      </w:r>
      <w:r>
        <w:t>，替换原有的 HTML table 占位实现</w:t>
      </w:r>
    </w:p>
    <w:p w14:paraId="53A6699A">
      <w:pPr>
        <w:pStyle w:val="16"/>
      </w:pPr>
      <w:r>
        <w:t>核心功能：日/周/月三档视图切换 + 左右翻页导航 + 日期范围标签、任务条渲染（半透明背景 + 进度填充 + 圆角边框）、里程碑菱形标记（scatter series）、依赖连线虚线箭头（lines series）、今天红色标记线（markLine）、hover 浮窗显示任务详情（tooltip）、底部 dataZoom 滑块缩放、负责人筛选 + 显示/隐藏里程碑/依赖开关</w:t>
      </w:r>
    </w:p>
    <w:p w14:paraId="265024DF">
      <w:pPr>
        <w:pStyle w:val="16"/>
      </w:pPr>
      <w:r>
        <w:t>内置 7 条 mock 任务（含 epic）、3 个里程碑、6 条依赖关系</w:t>
      </w:r>
    </w:p>
    <w:p w14:paraId="14AAAA6C">
      <w:pPr>
        <w:pStyle w:val="16"/>
      </w:pPr>
      <w:r>
        <w:t>响应式监听 viewMode 和 dateOffset 变化自动重绘，窗口 resize 自适应</w:t>
      </w:r>
    </w:p>
    <w:p w14:paraId="4C0E49E8">
      <w:pPr>
        <w:pStyle w:val="5"/>
        <w:bidi w:val="0"/>
      </w:pPr>
      <w:r>
        <w:t>可能存在的问题</w:t>
      </w:r>
    </w:p>
    <w:p w14:paraId="2E7D4F9B">
      <w:pPr>
        <w:pStyle w:val="16"/>
      </w:pPr>
      <w:r>
        <w:t>里程碑位置映射到最近的任务行，非独立行显示，可能与任务条重叠</w:t>
      </w:r>
    </w:p>
    <w:p w14:paraId="2D4AF35E">
      <w:pPr>
        <w:pStyle w:val="16"/>
      </w:pPr>
      <w:r>
        <w:t>依赖连线使用简单的直线连接，复杂依赖关系下可能出现线条交叉混乱</w:t>
      </w:r>
    </w:p>
    <w:p w14:paraId="311F3E3A">
      <w:pPr>
        <w:pStyle w:val="16"/>
      </w:pPr>
      <w:r>
        <w:t>甘特图任务条不可拖拽调整日期，仅支持查看</w:t>
      </w:r>
    </w:p>
    <w:p w14:paraId="3A200BD5">
      <w:pPr>
        <w:pStyle w:val="16"/>
      </w:pPr>
      <w:r>
        <w:t>筛选条件未与 taskStore 联动，使用的是页面内独立 mock 数据</w:t>
      </w:r>
    </w:p>
    <w:p w14:paraId="629E1DB2">
      <w:pPr>
        <w:pStyle w:val="5"/>
        <w:bidi w:val="0"/>
      </w:pPr>
      <w:r>
        <w:t>迭代优化</w:t>
      </w:r>
    </w:p>
    <w:p w14:paraId="63B22E84">
      <w:pPr>
        <w:pStyle w:val="16"/>
      </w:pPr>
      <w:r>
        <w:t>里程碑改为独立行显示，避免与任务条视觉重叠</w:t>
      </w:r>
    </w:p>
    <w:p w14:paraId="4432AB12">
      <w:pPr>
        <w:pStyle w:val="16"/>
      </w:pPr>
      <w:r>
        <w:t>依赖连线增加贝塞尔曲线路径（curveness），减少交叉</w:t>
      </w:r>
    </w:p>
    <w:p w14:paraId="0CBC1800">
      <w:pPr>
        <w:pStyle w:val="16"/>
      </w:pPr>
      <w:r>
        <w:t>实现任务条拖拽调整起止日期（使用 ECharts 的 brush 或 custom event）</w:t>
      </w:r>
    </w:p>
    <w:p w14:paraId="2E03F315">
      <w:pPr>
        <w:pStyle w:val="16"/>
      </w:pPr>
      <w:r>
        <w:t>对接真实 API 的甘特图数据接口（projectAPI.gantt），与 taskStore 数据统一</w:t>
      </w:r>
    </w:p>
    <w:p w14:paraId="1FF681F3">
      <w:pPr>
        <w:pStyle w:val="5"/>
        <w:bidi w:val="0"/>
      </w:pPr>
      <w:r>
        <w:rPr>
          <w:rFonts w:hint="eastAsia"/>
          <w:lang w:eastAsia="zh-CN"/>
        </w:rPr>
        <w:t>（</w:t>
      </w:r>
      <w:r>
        <w:rPr>
          <w:rFonts w:hint="eastAsia"/>
          <w:lang w:val="en-US" w:eastAsia="zh-CN"/>
        </w:rPr>
        <w:t>15</w:t>
      </w:r>
      <w:r>
        <w:rPr>
          <w:rFonts w:hint="eastAsia"/>
          <w:lang w:eastAsia="zh-CN"/>
        </w:rPr>
        <w:t>）</w:t>
      </w:r>
      <w:r>
        <w:t>交互场景十三：图表组件库建设</w:t>
      </w:r>
    </w:p>
    <w:p w14:paraId="03430BD1">
      <w:pPr>
        <w:pStyle w:val="5"/>
        <w:bidi w:val="0"/>
      </w:pPr>
      <w:r>
        <w:t>日期</w:t>
      </w:r>
    </w:p>
    <w:p w14:paraId="1E849E73">
      <w:r>
        <w:t>2026-05-15</w:t>
      </w:r>
    </w:p>
    <w:p w14:paraId="673F9343">
      <w:pPr>
        <w:pStyle w:val="5"/>
        <w:bidi w:val="0"/>
      </w:pPr>
      <w:r>
        <w:t>原始提示词</w:t>
      </w:r>
    </w:p>
    <w:p w14:paraId="5B6F25A9">
      <w:r>
        <w:t>"完成components/charts/图表组件集成"</w:t>
      </w:r>
    </w:p>
    <w:p w14:paraId="5137BA68">
      <w:pPr>
        <w:pStyle w:val="5"/>
        <w:bidi w:val="0"/>
      </w:pPr>
      <w:r>
        <w:t>AI 输出摘要</w:t>
      </w:r>
    </w:p>
    <w:p w14:paraId="4214B031">
      <w:pPr>
        <w:pStyle w:val="16"/>
      </w:pPr>
      <w:r>
        <w:t>创建 6 个可复用图表组件的完整库：</w:t>
      </w:r>
    </w:p>
    <w:p w14:paraId="42D35742">
      <w:pPr>
        <w:pStyle w:val="16"/>
      </w:pPr>
      <w:r>
        <w:rPr>
          <w:rFonts w:ascii="Consolas" w:hAnsi="Consolas"/>
          <w:color w:val="C7254E"/>
          <w:sz w:val="18"/>
        </w:rPr>
        <w:t>BaseChart.vue</w:t>
      </w:r>
      <w:r>
        <w:t>：ECharts 通用包装器，自动 init/dispose/resize，option 深度 watch 自动更新，暴露 chartInstance 和 setOption/resize 方法</w:t>
      </w:r>
    </w:p>
    <w:p w14:paraId="67891B41">
      <w:pPr>
        <w:pStyle w:val="16"/>
      </w:pPr>
      <w:r>
        <w:rPr>
          <w:rFonts w:ascii="Consolas" w:hAnsi="Consolas"/>
          <w:color w:val="C7254E"/>
          <w:sz w:val="18"/>
        </w:rPr>
        <w:t>ProgressRing.vue</w:t>
      </w:r>
      <w:r>
        <w:t>：环形进度图（pie series），中心显示百分比 + 标签 + 副标签，支持自定义颜色/尺寸/线宽</w:t>
      </w:r>
    </w:p>
    <w:p w14:paraId="116A54E1">
      <w:pPr>
        <w:pStyle w:val="16"/>
      </w:pPr>
      <w:r>
        <w:rPr>
          <w:rFonts w:ascii="Consolas" w:hAnsi="Consolas"/>
          <w:color w:val="C7254E"/>
          <w:sz w:val="18"/>
        </w:rPr>
        <w:t>BurndownChart.vue</w:t>
      </w:r>
      <w:r>
        <w:t>：冲刺燃尽图，理想虚线 vs 实际实线 + 面积渐变填充</w:t>
      </w:r>
    </w:p>
    <w:p w14:paraId="048E5E8B">
      <w:pPr>
        <w:pStyle w:val="16"/>
      </w:pPr>
      <w:r>
        <w:rPr>
          <w:rFonts w:ascii="Consolas" w:hAnsi="Consolas"/>
          <w:color w:val="C7254E"/>
          <w:sz w:val="18"/>
        </w:rPr>
        <w:t>StatCard.vue</w:t>
      </w:r>
      <w:r>
        <w:t>：统计卡片，数字动画入场（easeOutCubic），支持图标/颜色/趋势箭头（上升/下降/持平）</w:t>
      </w:r>
    </w:p>
    <w:p w14:paraId="5DE03671">
      <w:pPr>
        <w:pStyle w:val="16"/>
      </w:pPr>
      <w:r>
        <w:rPr>
          <w:rFonts w:ascii="Consolas" w:hAnsi="Consolas"/>
          <w:color w:val="C7254E"/>
          <w:sz w:val="18"/>
        </w:rPr>
        <w:t>TaskDistribution.vue</w:t>
      </w:r>
      <w:r>
        <w:t>：任务分布图，支持饼图/柱状图切换，按状态/优先级/负责人/类型分组</w:t>
      </w:r>
    </w:p>
    <w:p w14:paraId="1D413E76">
      <w:pPr>
        <w:pStyle w:val="16"/>
      </w:pPr>
      <w:r>
        <w:rPr>
          <w:rFonts w:ascii="Consolas" w:hAnsi="Consolas"/>
          <w:color w:val="C7254E"/>
          <w:sz w:val="18"/>
        </w:rPr>
        <w:t>TrendChart.vue</w:t>
      </w:r>
      <w:r>
        <w:t>：多系列趋势折线图，可选平滑曲线和面积填充</w:t>
      </w:r>
    </w:p>
    <w:p w14:paraId="48062EDA">
      <w:pPr>
        <w:pStyle w:val="16"/>
      </w:pPr>
      <w:r>
        <w:t xml:space="preserve">创建 </w:t>
      </w:r>
      <w:r>
        <w:rPr>
          <w:rFonts w:ascii="Consolas" w:hAnsi="Consolas"/>
          <w:color w:val="C7254E"/>
          <w:sz w:val="18"/>
        </w:rPr>
        <w:t>index.js</w:t>
      </w:r>
      <w:r>
        <w:t xml:space="preserve"> 统一导出，创建 </w:t>
      </w:r>
      <w:r>
        <w:rPr>
          <w:rFonts w:ascii="Consolas" w:hAnsi="Consolas"/>
          <w:color w:val="C7254E"/>
          <w:sz w:val="18"/>
        </w:rPr>
        <w:t>demo/Charts.vue</w:t>
      </w:r>
      <w:r>
        <w:t xml:space="preserve"> 演示页面展示所有组件效果</w:t>
      </w:r>
    </w:p>
    <w:p w14:paraId="59DEA8FE">
      <w:pPr>
        <w:pStyle w:val="16"/>
      </w:pPr>
      <w:r>
        <w:t xml:space="preserve">添加路由 </w:t>
      </w:r>
      <w:r>
        <w:rPr>
          <w:rFonts w:ascii="Consolas" w:hAnsi="Consolas"/>
          <w:color w:val="C7254E"/>
          <w:sz w:val="18"/>
        </w:rPr>
        <w:t>/demo/charts</w:t>
      </w:r>
      <w:r>
        <w:t xml:space="preserve"> 用于实时预览</w:t>
      </w:r>
    </w:p>
    <w:p w14:paraId="37CFCC92">
      <w:pPr>
        <w:pStyle w:val="5"/>
        <w:bidi w:val="0"/>
      </w:pPr>
      <w:r>
        <w:t>可能存在的问题</w:t>
      </w:r>
    </w:p>
    <w:p w14:paraId="3675566A">
      <w:pPr>
        <w:pStyle w:val="16"/>
      </w:pPr>
      <w:r>
        <w:t>TrendChart 面积渐变使用简单的字符串替换实现 rgba 转换，对 hex 格式颜色可能失效</w:t>
      </w:r>
    </w:p>
    <w:p w14:paraId="52BE2639">
      <w:pPr>
        <w:pStyle w:val="16"/>
      </w:pPr>
      <w:r>
        <w:t>StatCard 动画使用 requestAnimationFrame，在组件快速切换时可能有残留动画</w:t>
      </w:r>
    </w:p>
    <w:p w14:paraId="402A9909">
      <w:pPr>
        <w:pStyle w:val="16"/>
      </w:pPr>
      <w:r>
        <w:t>图表组件未提供 empty/error 状态的统一处理，需调用方自行包裹</w:t>
      </w:r>
    </w:p>
    <w:p w14:paraId="378E249E">
      <w:pPr>
        <w:pStyle w:val="5"/>
        <w:bidi w:val="0"/>
      </w:pPr>
      <w:r>
        <w:t>迭代优化</w:t>
      </w:r>
    </w:p>
    <w:p w14:paraId="78A34C2C">
      <w:pPr>
        <w:pStyle w:val="16"/>
      </w:pPr>
      <w:r>
        <w:t>抽取颜色处理工具函数，统一处理 hex/rgb/rgba 格式转换</w:t>
      </w:r>
    </w:p>
    <w:p w14:paraId="01B402EC">
      <w:pPr>
        <w:pStyle w:val="16"/>
      </w:pPr>
      <w:r>
        <w:t>StatCard 动画增加 cancel 机制（onUnmounted 取消未完成的 RAF）</w:t>
      </w:r>
    </w:p>
    <w:p w14:paraId="732BCD51">
      <w:pPr>
        <w:pStyle w:val="16"/>
      </w:pPr>
      <w:r>
        <w:t>BaseChart 增加 error 插槽和 empty 插槽，统一图表容器的边界状态</w:t>
      </w:r>
    </w:p>
    <w:p w14:paraId="1BD12B1D">
      <w:pPr>
        <w:pStyle w:val="5"/>
        <w:bidi w:val="0"/>
      </w:pPr>
      <w:r>
        <w:rPr>
          <w:rFonts w:hint="eastAsia"/>
          <w:lang w:eastAsia="zh-CN"/>
        </w:rPr>
        <w:t>（</w:t>
      </w:r>
      <w:r>
        <w:rPr>
          <w:rFonts w:hint="eastAsia"/>
          <w:lang w:val="en-US" w:eastAsia="zh-CN"/>
        </w:rPr>
        <w:t>16</w:t>
      </w:r>
      <w:r>
        <w:rPr>
          <w:rFonts w:hint="eastAsia"/>
          <w:lang w:eastAsia="zh-CN"/>
        </w:rPr>
        <w:t>）</w:t>
      </w:r>
      <w:r>
        <w:t xml:space="preserve"> 交互场景十四：项目规范化与工程问题修复</w:t>
      </w:r>
    </w:p>
    <w:p w14:paraId="1923D0E8">
      <w:pPr>
        <w:pStyle w:val="5"/>
        <w:bidi w:val="0"/>
      </w:pPr>
      <w:r>
        <w:t>日期</w:t>
      </w:r>
    </w:p>
    <w:p w14:paraId="4EEDCF17">
      <w:r>
        <w:t>2026-05-15</w:t>
      </w:r>
    </w:p>
    <w:p w14:paraId="6B6B5FEB">
      <w:pPr>
        <w:pStyle w:val="5"/>
        <w:bidi w:val="0"/>
      </w:pPr>
      <w:r>
        <w:t>原始提示词</w:t>
      </w:r>
    </w:p>
    <w:p w14:paraId="04BD772C">
      <w:r>
        <w:t>"我在VScode中的github源代码管理的更改项怎么又一万多项，我该怎么解决"</w:t>
      </w:r>
    </w:p>
    <w:p w14:paraId="27FE7831">
      <w:pPr>
        <w:pStyle w:val="5"/>
        <w:bidi w:val="0"/>
      </w:pPr>
      <w:r>
        <w:t>AI 输出摘要</w:t>
      </w:r>
    </w:p>
    <w:p w14:paraId="6B4F77A4">
      <w:pPr>
        <w:pStyle w:val="16"/>
      </w:pPr>
      <w:r>
        <w:t xml:space="preserve">诊断问题根因：项目根目录缺少 </w:t>
      </w:r>
      <w:r>
        <w:rPr>
          <w:rFonts w:ascii="Consolas" w:hAnsi="Consolas"/>
          <w:color w:val="C7254E"/>
          <w:sz w:val="18"/>
        </w:rPr>
        <w:t>.gitignore</w:t>
      </w:r>
      <w:r>
        <w:t xml:space="preserve"> 文件，导致 </w:t>
      </w:r>
      <w:r>
        <w:rPr>
          <w:rFonts w:ascii="Consolas" w:hAnsi="Consolas"/>
          <w:color w:val="C7254E"/>
          <w:sz w:val="18"/>
        </w:rPr>
        <w:t>frontend/node_modules/</w:t>
      </w:r>
      <w:r>
        <w:t>（npm 安装的 2000+ 包上万个文件）被 Git 追踪</w:t>
      </w:r>
    </w:p>
    <w:p w14:paraId="2408CFD2">
      <w:pPr>
        <w:pStyle w:val="16"/>
      </w:pPr>
      <w:r>
        <w:t xml:space="preserve">创建完整 </w:t>
      </w:r>
      <w:r>
        <w:rPr>
          <w:rFonts w:ascii="Consolas" w:hAnsi="Consolas"/>
          <w:color w:val="C7254E"/>
          <w:sz w:val="18"/>
        </w:rPr>
        <w:t>.gitignore</w:t>
      </w:r>
      <w:r>
        <w:t xml:space="preserve"> 文件，覆盖 Python（</w:t>
      </w:r>
      <w:r>
        <w:rPr>
          <w:rFonts w:ascii="Consolas" w:hAnsi="Consolas"/>
          <w:color w:val="C7254E"/>
          <w:sz w:val="18"/>
        </w:rPr>
        <w:t>__pycache__/</w:t>
      </w:r>
      <w:r>
        <w:t>、</w:t>
      </w:r>
      <w:r>
        <w:rPr>
          <w:rFonts w:ascii="Consolas" w:hAnsi="Consolas"/>
          <w:color w:val="C7254E"/>
          <w:sz w:val="18"/>
        </w:rPr>
        <w:t>venv/</w:t>
      </w:r>
      <w:r>
        <w:t>、</w:t>
      </w:r>
      <w:r>
        <w:rPr>
          <w:rFonts w:ascii="Consolas" w:hAnsi="Consolas"/>
          <w:color w:val="C7254E"/>
          <w:sz w:val="18"/>
        </w:rPr>
        <w:t>.env</w:t>
      </w:r>
      <w:r>
        <w:t>）、Node.js（</w:t>
      </w:r>
      <w:r>
        <w:rPr>
          <w:rFonts w:ascii="Consolas" w:hAnsi="Consolas"/>
          <w:color w:val="C7254E"/>
          <w:sz w:val="18"/>
        </w:rPr>
        <w:t>node_modules/</w:t>
      </w:r>
      <w:r>
        <w:t>、</w:t>
      </w:r>
      <w:r>
        <w:rPr>
          <w:rFonts w:ascii="Consolas" w:hAnsi="Consolas"/>
          <w:color w:val="C7254E"/>
          <w:sz w:val="18"/>
        </w:rPr>
        <w:t>package-lock.json</w:t>
      </w:r>
      <w:r>
        <w:t>）、IDE（</w:t>
      </w:r>
      <w:r>
        <w:rPr>
          <w:rFonts w:ascii="Consolas" w:hAnsi="Consolas"/>
          <w:color w:val="C7254E"/>
          <w:sz w:val="18"/>
        </w:rPr>
        <w:t>.vscode/</w:t>
      </w:r>
      <w:r>
        <w:t>、</w:t>
      </w:r>
      <w:r>
        <w:rPr>
          <w:rFonts w:ascii="Consolas" w:hAnsi="Consolas"/>
          <w:color w:val="C7254E"/>
          <w:sz w:val="18"/>
        </w:rPr>
        <w:t>.idea/</w:t>
      </w:r>
      <w:r>
        <w:t>）、OS（</w:t>
      </w:r>
      <w:r>
        <w:rPr>
          <w:rFonts w:ascii="Consolas" w:hAnsi="Consolas"/>
          <w:color w:val="C7254E"/>
          <w:sz w:val="18"/>
        </w:rPr>
        <w:t>Thumbs.db</w:t>
      </w:r>
      <w:r>
        <w:t>、</w:t>
      </w:r>
      <w:r>
        <w:rPr>
          <w:rFonts w:ascii="Consolas" w:hAnsi="Consolas"/>
          <w:color w:val="C7254E"/>
          <w:sz w:val="18"/>
        </w:rPr>
        <w:t>Desktop.ini</w:t>
      </w:r>
      <w:r>
        <w:t>）等 6 大类</w:t>
      </w:r>
    </w:p>
    <w:p w14:paraId="40EEAD71">
      <w:pPr>
        <w:pStyle w:val="16"/>
      </w:pPr>
      <w:r>
        <w:t>变更量从 10000+ 降至 10 个文件，源代码管理面板恢复正常</w:t>
      </w:r>
    </w:p>
    <w:p w14:paraId="7F2AB5AD">
      <w:pPr>
        <w:pStyle w:val="5"/>
        <w:bidi w:val="0"/>
      </w:pPr>
      <w:r>
        <w:t>可能存在的问题</w:t>
      </w:r>
    </w:p>
    <w:p w14:paraId="622CB406">
      <w:pPr>
        <w:pStyle w:val="16"/>
      </w:pPr>
      <w:r>
        <w:rPr>
          <w:rFonts w:ascii="Consolas" w:hAnsi="Consolas"/>
          <w:color w:val="C7254E"/>
          <w:sz w:val="18"/>
        </w:rPr>
        <w:t>.gitignore</w:t>
      </w:r>
      <w:r>
        <w:t xml:space="preserve"> 创建后，已跟踪的 node_modules 文件可能仍显示（需 </w:t>
      </w:r>
      <w:r>
        <w:rPr>
          <w:rFonts w:ascii="Consolas" w:hAnsi="Consolas"/>
          <w:color w:val="C7254E"/>
          <w:sz w:val="18"/>
        </w:rPr>
        <w:t>git rm --cached -r frontend/node_modules</w:t>
      </w:r>
      <w:r>
        <w:t xml:space="preserve"> 清理缓存）</w:t>
      </w:r>
    </w:p>
    <w:p w14:paraId="27F7258B">
      <w:pPr>
        <w:pStyle w:val="16"/>
      </w:pPr>
      <w:r>
        <w:t xml:space="preserve">未包含 </w:t>
      </w:r>
      <w:r>
        <w:rPr>
          <w:rFonts w:ascii="Consolas" w:hAnsi="Consolas"/>
          <w:color w:val="C7254E"/>
          <w:sz w:val="18"/>
        </w:rPr>
        <w:t>*.log</w:t>
      </w:r>
      <w:r>
        <w:t xml:space="preserve"> 等常见忽略规则</w:t>
      </w:r>
    </w:p>
    <w:p w14:paraId="17447CFE">
      <w:pPr>
        <w:pStyle w:val="5"/>
        <w:bidi w:val="0"/>
      </w:pPr>
      <w:r>
        <w:t>迭代优化</w:t>
      </w:r>
    </w:p>
    <w:p w14:paraId="27B8D099">
      <w:pPr>
        <w:pStyle w:val="16"/>
      </w:pPr>
      <w:r>
        <w:t xml:space="preserve">补充 </w:t>
      </w:r>
      <w:r>
        <w:rPr>
          <w:rFonts w:ascii="Consolas" w:hAnsi="Consolas"/>
          <w:color w:val="C7254E"/>
          <w:sz w:val="18"/>
        </w:rPr>
        <w:t>*.log</w:t>
      </w:r>
      <w:r>
        <w:t>、</w:t>
      </w:r>
      <w:r>
        <w:rPr>
          <w:rFonts w:ascii="Consolas" w:hAnsi="Consolas"/>
          <w:color w:val="C7254E"/>
          <w:sz w:val="18"/>
        </w:rPr>
        <w:t>coverage/</w:t>
      </w:r>
      <w:r>
        <w:t>、</w:t>
      </w:r>
      <w:r>
        <w:rPr>
          <w:rFonts w:ascii="Consolas" w:hAnsi="Consolas"/>
          <w:color w:val="C7254E"/>
          <w:sz w:val="18"/>
        </w:rPr>
        <w:t>dist/</w:t>
      </w:r>
      <w:r>
        <w:t xml:space="preserve"> 等通用忽略规则</w:t>
      </w:r>
    </w:p>
    <w:p w14:paraId="63D21579">
      <w:pPr>
        <w:pStyle w:val="16"/>
      </w:pPr>
      <w:r>
        <w:t>在项目初始化阶段就应创建 .gitignore，避免后续补救</w:t>
      </w:r>
    </w:p>
    <w:p w14:paraId="0D3699B0">
      <w:pPr>
        <w:pStyle w:val="5"/>
        <w:bidi w:val="0"/>
      </w:pPr>
      <w:r>
        <w:rPr>
          <w:rFonts w:hint="eastAsia"/>
          <w:lang w:eastAsia="zh-CN"/>
        </w:rPr>
        <w:t>（</w:t>
      </w:r>
      <w:r>
        <w:rPr>
          <w:rFonts w:hint="eastAsia"/>
          <w:lang w:val="en-US" w:eastAsia="zh-CN"/>
        </w:rPr>
        <w:t>17</w:t>
      </w:r>
      <w:r>
        <w:rPr>
          <w:rFonts w:hint="eastAsia"/>
          <w:lang w:eastAsia="zh-CN"/>
        </w:rPr>
        <w:t>）</w:t>
      </w:r>
      <w:r>
        <w:t>. 交互场景十五：项目报表页实现</w:t>
      </w:r>
    </w:p>
    <w:p w14:paraId="0E6A4EB5">
      <w:pPr>
        <w:pStyle w:val="5"/>
        <w:bidi w:val="0"/>
      </w:pPr>
      <w:r>
        <w:t>日期</w:t>
      </w:r>
    </w:p>
    <w:p w14:paraId="3AB0D491">
      <w:r>
        <w:t>2026-05-15</w:t>
      </w:r>
    </w:p>
    <w:p w14:paraId="41EDA933">
      <w:pPr>
        <w:pStyle w:val="5"/>
        <w:bidi w:val="0"/>
      </w:pPr>
      <w:r>
        <w:t>原始提示词</w:t>
      </w:r>
    </w:p>
    <w:p w14:paraId="2590396F">
      <w:r>
        <w:t>"实现报表页中的各种报表功能，以生成图表组件"</w:t>
      </w:r>
    </w:p>
    <w:p w14:paraId="7AEDA29F">
      <w:pPr>
        <w:pStyle w:val="5"/>
        <w:bidi w:val="0"/>
      </w:pPr>
      <w:r>
        <w:t>AI 输出摘要</w:t>
      </w:r>
    </w:p>
    <w:p w14:paraId="1EBEDE6F">
      <w:pPr>
        <w:pStyle w:val="16"/>
      </w:pPr>
      <w:r>
        <w:t xml:space="preserve">重写 </w:t>
      </w:r>
      <w:r>
        <w:rPr>
          <w:rFonts w:ascii="Consolas" w:hAnsi="Consolas"/>
          <w:color w:val="C7254E"/>
          <w:sz w:val="18"/>
        </w:rPr>
        <w:t>pages/report/Index.vue</w:t>
      </w:r>
      <w:r>
        <w:t xml:space="preserve"> 为完整报表仪表盘，使用已有的 6 个图表组件</w:t>
      </w:r>
    </w:p>
    <w:p w14:paraId="13EC2893">
      <w:pPr>
        <w:pStyle w:val="16"/>
      </w:pPr>
      <w:r>
        <w:t>4 个 Tab 页签：概览（StatCard × 4 + ProgressRing + TaskDistribution 饼图 × 2）、任务统计（TrendChart 面积图 × 2 + TaskDistribution 柱状图 × 2）、工时分析（StatCard × 4 + TrendChart 双线对比 + 成员柱状图）、燃尽图（BurndownChart + 冲刺选择器）</w:t>
      </w:r>
    </w:p>
    <w:p w14:paraId="086854A1">
      <w:pPr>
        <w:pStyle w:val="16"/>
      </w:pPr>
      <w:r>
        <w:t>顶部日期范围选择器（含本周/本月/上个月快捷选项）+ PDF/Excel/CSV 导出下拉按钮</w:t>
      </w:r>
    </w:p>
    <w:p w14:paraId="62D29BF2">
      <w:pPr>
        <w:pStyle w:val="16"/>
      </w:pPr>
      <w:r>
        <w:t>底部报表历史表格（名称/类型/格式/时间/操作），支持下载和删除</w:t>
      </w:r>
    </w:p>
    <w:p w14:paraId="76863132">
      <w:pPr>
        <w:pStyle w:val="16"/>
      </w:pPr>
      <w:r>
        <w:t>全部使用 mock 数据，覆盖 4 个维度的完整分析视角</w:t>
      </w:r>
    </w:p>
    <w:p w14:paraId="3DD3CDFF">
      <w:pPr>
        <w:pStyle w:val="5"/>
        <w:bidi w:val="0"/>
      </w:pPr>
      <w:r>
        <w:t>可能存在的问题</w:t>
      </w:r>
    </w:p>
    <w:p w14:paraId="1D9C637F">
      <w:pPr>
        <w:pStyle w:val="16"/>
      </w:pPr>
      <w:r>
        <w:t xml:space="preserve">页面首次实现时使用 </w:t>
      </w:r>
      <w:r>
        <w:rPr>
          <w:rFonts w:ascii="Consolas" w:hAnsi="Consolas"/>
          <w:color w:val="C7254E"/>
          <w:sz w:val="18"/>
        </w:rPr>
        <w:t>height: 100%</w:t>
      </w:r>
      <w:r>
        <w:t xml:space="preserve"> + flex 列布局，因父容器 </w:t>
      </w:r>
      <w:r>
        <w:rPr>
          <w:rFonts w:ascii="Consolas" w:hAnsi="Consolas"/>
          <w:color w:val="C7254E"/>
          <w:sz w:val="18"/>
        </w:rPr>
        <w:t>el-main</w:t>
      </w:r>
      <w:r>
        <w:t xml:space="preserve"> 仅设 </w:t>
      </w:r>
      <w:r>
        <w:rPr>
          <w:rFonts w:ascii="Consolas" w:hAnsi="Consolas"/>
          <w:color w:val="C7254E"/>
          <w:sz w:val="18"/>
        </w:rPr>
        <w:t>min-height</w:t>
      </w:r>
      <w:r>
        <w:t xml:space="preserve"> 无固定高度，导致内容被截断只显示一半</w:t>
      </w:r>
    </w:p>
    <w:p w14:paraId="7A0BC5B8">
      <w:pPr>
        <w:pStyle w:val="16"/>
      </w:pPr>
      <w:r>
        <w:rPr>
          <w:rFonts w:ascii="Consolas" w:hAnsi="Consolas"/>
          <w:color w:val="C7254E"/>
          <w:sz w:val="18"/>
        </w:rPr>
        <w:t>el-tabs__content</w:t>
      </w:r>
      <w:r>
        <w:t xml:space="preserve"> 默认 </w:t>
      </w:r>
      <w:r>
        <w:rPr>
          <w:rFonts w:ascii="Consolas" w:hAnsi="Consolas"/>
          <w:color w:val="C7254E"/>
          <w:sz w:val="18"/>
        </w:rPr>
        <w:t>overflow: hidden</w:t>
      </w:r>
      <w:r>
        <w:t>，内部图表容器宽度计算异常</w:t>
      </w:r>
    </w:p>
    <w:p w14:paraId="0D766713">
      <w:pPr>
        <w:pStyle w:val="16"/>
      </w:pPr>
      <w:r>
        <w:t>图表在隐藏 Tab 中初始化时容器无宽度，ECharts 渲染为 100px 宽度</w:t>
      </w:r>
    </w:p>
    <w:p w14:paraId="3C730767">
      <w:pPr>
        <w:pStyle w:val="16"/>
      </w:pPr>
      <w:r>
        <w:t>TrendChart 的 rgba 颜色转换对 hex 格式失效，面积渐变可能不生效</w:t>
      </w:r>
    </w:p>
    <w:p w14:paraId="7D571E7D">
      <w:pPr>
        <w:pStyle w:val="5"/>
        <w:bidi w:val="0"/>
      </w:pPr>
      <w:r>
        <w:t>迭代优化</w:t>
      </w:r>
    </w:p>
    <w:p w14:paraId="70EB5F8D">
      <w:pPr>
        <w:pStyle w:val="16"/>
      </w:pPr>
      <w:r>
        <w:t xml:space="preserve">移除 </w:t>
      </w:r>
      <w:r>
        <w:rPr>
          <w:rFonts w:ascii="Consolas" w:hAnsi="Consolas"/>
          <w:color w:val="C7254E"/>
          <w:sz w:val="18"/>
        </w:rPr>
        <w:t>height: 100%</w:t>
      </w:r>
      <w:r>
        <w:t xml:space="preserve"> 等强制布局，改为自然流式布局 + </w:t>
      </w:r>
      <w:r>
        <w:rPr>
          <w:rFonts w:ascii="Consolas" w:hAnsi="Consolas"/>
          <w:color w:val="C7254E"/>
          <w:sz w:val="18"/>
        </w:rPr>
        <w:t>min-height</w:t>
      </w:r>
      <w:r>
        <w:t xml:space="preserve"> 兜底</w:t>
      </w:r>
    </w:p>
    <w:p w14:paraId="5F85207C">
      <w:pPr>
        <w:pStyle w:val="16"/>
      </w:pPr>
      <w:r>
        <w:rPr>
          <w:rFonts w:ascii="Consolas" w:hAnsi="Consolas"/>
          <w:color w:val="C7254E"/>
          <w:sz w:val="18"/>
        </w:rPr>
        <w:t>.report-tabs</w:t>
      </w:r>
      <w:r>
        <w:t xml:space="preserve"> 增加 </w:t>
      </w:r>
      <w:r>
        <w:rPr>
          <w:rFonts w:ascii="Consolas" w:hAnsi="Consolas"/>
          <w:color w:val="C7254E"/>
          <w:sz w:val="18"/>
        </w:rPr>
        <w:t>:deep(.el-tabs__content) { overflow: visible }</w:t>
      </w:r>
    </w:p>
    <w:p w14:paraId="5AE2A208">
      <w:pPr>
        <w:pStyle w:val="16"/>
      </w:pPr>
      <w:r>
        <w:t xml:space="preserve">Tab 切换时触发 </w:t>
      </w:r>
      <w:r>
        <w:rPr>
          <w:rFonts w:ascii="Consolas" w:hAnsi="Consolas"/>
          <w:color w:val="C7254E"/>
          <w:sz w:val="18"/>
        </w:rPr>
        <w:t>@tab-change</w:t>
      </w:r>
      <w:r>
        <w:t xml:space="preserve"> → </w:t>
      </w:r>
      <w:r>
        <w:rPr>
          <w:rFonts w:ascii="Consolas" w:hAnsi="Consolas"/>
          <w:color w:val="C7254E"/>
          <w:sz w:val="18"/>
        </w:rPr>
        <w:t>nextTick</w:t>
      </w:r>
      <w:r>
        <w:t xml:space="preserve"> → 延迟派发 </w:t>
      </w:r>
      <w:r>
        <w:rPr>
          <w:rFonts w:ascii="Consolas" w:hAnsi="Consolas"/>
          <w:color w:val="C7254E"/>
          <w:sz w:val="18"/>
        </w:rPr>
        <w:t>window.resize</w:t>
      </w:r>
      <w:r>
        <w:t xml:space="preserve"> 事件</w:t>
      </w:r>
    </w:p>
    <w:p w14:paraId="3E75BFC1">
      <w:pPr>
        <w:pStyle w:val="16"/>
      </w:pPr>
      <w:r>
        <w:t xml:space="preserve">BaseChart 增加 </w:t>
      </w:r>
      <w:r>
        <w:rPr>
          <w:rFonts w:ascii="Consolas" w:hAnsi="Consolas"/>
          <w:color w:val="C7254E"/>
          <w:sz w:val="18"/>
        </w:rPr>
        <w:t>ResizeObserver</w:t>
      </w:r>
      <w:r>
        <w:t xml:space="preserve"> 和 </w:t>
      </w:r>
      <w:r>
        <w:rPr>
          <w:rFonts w:ascii="Consolas" w:hAnsi="Consolas"/>
          <w:color w:val="C7254E"/>
          <w:sz w:val="18"/>
        </w:rPr>
        <w:t>clientWidth === 0</w:t>
      </w:r>
      <w:r>
        <w:t xml:space="preserve"> 重试机制（见场景十六）</w:t>
      </w:r>
    </w:p>
    <w:p w14:paraId="11EB1A75">
      <w:pPr>
        <w:pStyle w:val="5"/>
        <w:bidi w:val="0"/>
      </w:pPr>
      <w:r>
        <w:rPr>
          <w:rFonts w:hint="eastAsia"/>
          <w:lang w:eastAsia="zh-CN"/>
        </w:rPr>
        <w:t>（</w:t>
      </w:r>
      <w:r>
        <w:rPr>
          <w:rFonts w:hint="eastAsia"/>
          <w:lang w:val="en-US" w:eastAsia="zh-CN"/>
        </w:rPr>
        <w:t>18</w:t>
      </w:r>
      <w:r>
        <w:rPr>
          <w:rFonts w:hint="eastAsia"/>
          <w:lang w:eastAsia="zh-CN"/>
        </w:rPr>
        <w:t>）</w:t>
      </w:r>
      <w:r>
        <w:t xml:space="preserve"> 交互场景十六：图表组件运行时问题排查与 ECharts 初始化修复</w:t>
      </w:r>
    </w:p>
    <w:p w14:paraId="52F65D09">
      <w:pPr>
        <w:pStyle w:val="5"/>
        <w:bidi w:val="0"/>
      </w:pPr>
      <w:r>
        <w:t>日期</w:t>
      </w:r>
    </w:p>
    <w:p w14:paraId="7AF1EB95">
      <w:r>
        <w:t>2026-05-15</w:t>
      </w:r>
    </w:p>
    <w:p w14:paraId="6AE2B629">
      <w:pPr>
        <w:pStyle w:val="5"/>
        <w:bidi w:val="0"/>
      </w:pPr>
      <w:r>
        <w:t>原始提示词</w:t>
      </w:r>
    </w:p>
    <w:p w14:paraId="12A24833">
      <w:r>
        <w:t>"图表内容挤在一起了" / "只能显示一半面板" / "还是显示不完全"</w:t>
      </w:r>
    </w:p>
    <w:p w14:paraId="0A5C710C">
      <w:pPr>
        <w:pStyle w:val="5"/>
        <w:bidi w:val="0"/>
      </w:pPr>
      <w:r>
        <w:t>AI 输出摘要</w:t>
      </w:r>
    </w:p>
    <w:p w14:paraId="440F56E5">
      <w:pPr>
        <w:pStyle w:val="16"/>
      </w:pPr>
      <w:r>
        <w:rPr>
          <w:b/>
        </w:rPr>
        <w:t>根因诊断</w:t>
      </w:r>
      <w:r>
        <w:t>：ECharts 在隐藏容器（</w:t>
      </w:r>
      <w:r>
        <w:rPr>
          <w:rFonts w:ascii="Consolas" w:hAnsi="Consolas"/>
          <w:color w:val="C7254E"/>
          <w:sz w:val="18"/>
        </w:rPr>
        <w:t>el-tab-pane</w:t>
      </w:r>
      <w:r>
        <w:t xml:space="preserve"> 未激活、</w:t>
      </w:r>
      <w:r>
        <w:rPr>
          <w:rFonts w:ascii="Consolas" w:hAnsi="Consolas"/>
          <w:color w:val="C7254E"/>
          <w:sz w:val="18"/>
        </w:rPr>
        <w:t>el-dialog</w:t>
      </w:r>
      <w:r>
        <w:t xml:space="preserve"> 动画未完成）中初始化时，</w:t>
      </w:r>
      <w:r>
        <w:rPr>
          <w:rFonts w:ascii="Consolas" w:hAnsi="Consolas"/>
          <w:color w:val="C7254E"/>
          <w:sz w:val="18"/>
        </w:rPr>
        <w:t>clientWidth === 0</w:t>
      </w:r>
      <w:r>
        <w:t xml:space="preserve"> 或很小，渲染为 100px 宽度，后续未自动 resize</w:t>
      </w:r>
    </w:p>
    <w:p w14:paraId="589BEC19">
      <w:pPr>
        <w:pStyle w:val="16"/>
      </w:pPr>
      <w:r>
        <w:rPr>
          <w:b/>
        </w:rPr>
        <w:t>BaseChart.vue 核心修复</w:t>
      </w:r>
      <w:r>
        <w:t>：</w:t>
      </w:r>
    </w:p>
    <w:p w14:paraId="04B0873A">
      <w:pPr>
        <w:pStyle w:val="16"/>
      </w:pPr>
      <w:r>
        <w:t xml:space="preserve">增加 </w:t>
      </w:r>
      <w:r>
        <w:rPr>
          <w:rFonts w:ascii="Consolas" w:hAnsi="Consolas"/>
          <w:color w:val="C7254E"/>
          <w:sz w:val="18"/>
        </w:rPr>
        <w:t>clientWidth === 0</w:t>
      </w:r>
      <w:r>
        <w:t xml:space="preserve"> 检测，宽度为零时 </w:t>
      </w:r>
      <w:r>
        <w:rPr>
          <w:rFonts w:ascii="Consolas" w:hAnsi="Consolas"/>
          <w:color w:val="C7254E"/>
          <w:sz w:val="18"/>
        </w:rPr>
        <w:t>setTimeout(initChart, 100)</w:t>
      </w:r>
      <w:r>
        <w:t xml:space="preserve"> 重试</w:t>
      </w:r>
    </w:p>
    <w:p w14:paraId="2BCBB557">
      <w:pPr>
        <w:pStyle w:val="16"/>
      </w:pPr>
      <w:r>
        <w:t xml:space="preserve">增加 </w:t>
      </w:r>
      <w:r>
        <w:rPr>
          <w:rFonts w:ascii="Consolas" w:hAnsi="Consolas"/>
          <w:color w:val="C7254E"/>
          <w:sz w:val="18"/>
        </w:rPr>
        <w:t>ResizeObserver</w:t>
      </w:r>
      <w:r>
        <w:t xml:space="preserve"> 自动监听容器尺寸变化（Tab 切换、侧边栏折叠等），触发 </w:t>
      </w:r>
      <w:r>
        <w:rPr>
          <w:rFonts w:ascii="Consolas" w:hAnsi="Consolas"/>
          <w:color w:val="C7254E"/>
          <w:sz w:val="18"/>
        </w:rPr>
        <w:t>chartInstance.resize()</w:t>
      </w:r>
    </w:p>
    <w:p w14:paraId="7C35FB67">
      <w:pPr>
        <w:pStyle w:val="16"/>
      </w:pPr>
      <w:r>
        <w:rPr>
          <w:rFonts w:ascii="Consolas" w:hAnsi="Consolas"/>
          <w:color w:val="C7254E"/>
          <w:sz w:val="18"/>
        </w:rPr>
        <w:t>onUnmounted</w:t>
      </w:r>
      <w:r>
        <w:t xml:space="preserve"> 时清理 </w:t>
      </w:r>
      <w:r>
        <w:rPr>
          <w:rFonts w:ascii="Consolas" w:hAnsi="Consolas"/>
          <w:color w:val="C7254E"/>
          <w:sz w:val="18"/>
        </w:rPr>
        <w:t>resizeObserver.disconnect()</w:t>
      </w:r>
    </w:p>
    <w:p w14:paraId="250CF5C6">
      <w:pPr>
        <w:pStyle w:val="16"/>
      </w:pPr>
      <w:r>
        <w:rPr>
          <w:b/>
        </w:rPr>
        <w:t>report/Index.vue 辅助修复</w:t>
      </w:r>
      <w:r>
        <w:t>：</w:t>
      </w:r>
      <w:r>
        <w:rPr>
          <w:rFonts w:ascii="Consolas" w:hAnsi="Consolas"/>
          <w:color w:val="C7254E"/>
          <w:sz w:val="18"/>
        </w:rPr>
        <w:t>@tab-change</w:t>
      </w:r>
      <w:r>
        <w:t xml:space="preserve"> 延迟派发 </w:t>
      </w:r>
      <w:r>
        <w:rPr>
          <w:rFonts w:ascii="Consolas" w:hAnsi="Consolas"/>
          <w:color w:val="C7254E"/>
          <w:sz w:val="18"/>
        </w:rPr>
        <w:t>window.resize</w:t>
      </w:r>
      <w:r>
        <w:t>；</w:t>
      </w:r>
      <w:r>
        <w:rPr>
          <w:rFonts w:ascii="Consolas" w:hAnsi="Consolas"/>
          <w:color w:val="C7254E"/>
          <w:sz w:val="18"/>
        </w:rPr>
        <w:t>.chart-card</w:t>
      </w:r>
      <w:r>
        <w:t xml:space="preserve"> 加 </w:t>
      </w:r>
      <w:r>
        <w:rPr>
          <w:rFonts w:ascii="Consolas" w:hAnsi="Consolas"/>
          <w:color w:val="C7254E"/>
          <w:sz w:val="18"/>
        </w:rPr>
        <w:t>min-width: 0</w:t>
      </w:r>
      <w:r>
        <w:t>；</w:t>
      </w:r>
      <w:r>
        <w:rPr>
          <w:rFonts w:ascii="Consolas" w:hAnsi="Consolas"/>
          <w:color w:val="C7254E"/>
          <w:sz w:val="18"/>
        </w:rPr>
        <w:t>.el-tabs__content</w:t>
      </w:r>
      <w:r>
        <w:t xml:space="preserve"> 改为 </w:t>
      </w:r>
      <w:r>
        <w:rPr>
          <w:rFonts w:ascii="Consolas" w:hAnsi="Consolas"/>
          <w:color w:val="C7254E"/>
          <w:sz w:val="18"/>
        </w:rPr>
        <w:t>overflow: visible</w:t>
      </w:r>
    </w:p>
    <w:p w14:paraId="4F4634D1">
      <w:pPr>
        <w:pStyle w:val="16"/>
      </w:pPr>
      <w:r>
        <w:rPr>
          <w:b/>
        </w:rPr>
        <w:t>冲刺燃尽图集成</w:t>
      </w:r>
      <w:r>
        <w:t xml:space="preserve">：将 </w:t>
      </w:r>
      <w:r>
        <w:rPr>
          <w:rFonts w:ascii="Consolas" w:hAnsi="Consolas"/>
          <w:color w:val="C7254E"/>
          <w:sz w:val="18"/>
        </w:rPr>
        <w:t>sprint/Index.vue</w:t>
      </w:r>
      <w:r>
        <w:t xml:space="preserve"> 的燃尽图从 </w:t>
      </w:r>
      <w:r>
        <w:rPr>
          <w:rFonts w:ascii="Consolas" w:hAnsi="Consolas"/>
          <w:color w:val="C7254E"/>
          <w:sz w:val="18"/>
        </w:rPr>
        <w:t>el-dialog</w:t>
      </w:r>
      <w:r>
        <w:t xml:space="preserve"> 弹窗改为卡片内嵌展开（:key 强制重初始化 + toggleBurndown 中延迟 resize），避免对话框尺寸限制</w:t>
      </w:r>
    </w:p>
    <w:p w14:paraId="5D0018D2">
      <w:pPr>
        <w:pStyle w:val="16"/>
      </w:pPr>
      <w:r>
        <w:rPr>
          <w:b/>
        </w:rPr>
        <w:t>BurndownChart 纵轴标题截断修复</w:t>
      </w:r>
      <w:r>
        <w:t>（3 轮迭代）：</w:t>
      </w:r>
    </w:p>
    <w:p w14:paraId="09303C0A">
      <w:pPr>
        <w:pStyle w:val="16"/>
      </w:pPr>
      <w:r>
        <w:t>第 1 轮：</w:t>
      </w:r>
      <w:r>
        <w:rPr>
          <w:rFonts w:ascii="Consolas" w:hAnsi="Consolas"/>
          <w:color w:val="C7254E"/>
          <w:sz w:val="18"/>
        </w:rPr>
        <w:t>grid.left: 40 → 55</w:t>
      </w:r>
      <w:r>
        <w:t xml:space="preserve">，添加 </w:t>
      </w:r>
      <w:r>
        <w:rPr>
          <w:rFonts w:ascii="Consolas" w:hAnsi="Consolas"/>
          <w:color w:val="C7254E"/>
          <w:sz w:val="18"/>
        </w:rPr>
        <w:t>nameTextStyle.padding</w:t>
      </w:r>
    </w:p>
    <w:p w14:paraId="375FF13F">
      <w:pPr>
        <w:pStyle w:val="16"/>
      </w:pPr>
      <w:r>
        <w:t>第 2 轮：</w:t>
      </w:r>
      <w:r>
        <w:rPr>
          <w:rFonts w:ascii="Consolas" w:hAnsi="Consolas"/>
          <w:color w:val="C7254E"/>
          <w:sz w:val="18"/>
        </w:rPr>
        <w:t>55 → 60</w:t>
      </w:r>
      <w:r>
        <w:t>，移除负值 padding</w:t>
      </w:r>
    </w:p>
    <w:p w14:paraId="2E0DB20C">
      <w:pPr>
        <w:pStyle w:val="16"/>
      </w:pPr>
      <w:r>
        <w:t>第 3 轮：</w:t>
      </w:r>
      <w:r>
        <w:rPr>
          <w:rFonts w:ascii="Consolas" w:hAnsi="Consolas"/>
          <w:color w:val="C7254E"/>
          <w:sz w:val="18"/>
        </w:rPr>
        <w:t>60 → 75</w:t>
      </w:r>
      <w:r>
        <w:t xml:space="preserve">，增加 </w:t>
      </w:r>
      <w:r>
        <w:rPr>
          <w:rFonts w:ascii="Consolas" w:hAnsi="Consolas"/>
          <w:color w:val="C7254E"/>
          <w:sz w:val="18"/>
        </w:rPr>
        <w:t>nameLocation: 'middle'</w:t>
      </w:r>
      <w:r>
        <w:t xml:space="preserve"> + </w:t>
      </w:r>
      <w:r>
        <w:rPr>
          <w:rFonts w:ascii="Consolas" w:hAnsi="Consolas"/>
          <w:color w:val="C7254E"/>
          <w:sz w:val="18"/>
        </w:rPr>
        <w:t>nameGap: 45</w:t>
      </w:r>
      <w:r>
        <w:t>，彻底解决中文字符宽度溢出</w:t>
      </w:r>
    </w:p>
    <w:p w14:paraId="2E5C9BA3">
      <w:pPr>
        <w:pStyle w:val="5"/>
        <w:bidi w:val="0"/>
      </w:pPr>
      <w:r>
        <w:t>可能存在的问题</w:t>
      </w:r>
    </w:p>
    <w:p w14:paraId="0AB7C3A7">
      <w:pPr>
        <w:pStyle w:val="16"/>
      </w:pPr>
      <w:r>
        <w:rPr>
          <w:rFonts w:ascii="Consolas" w:hAnsi="Consolas"/>
          <w:color w:val="C7254E"/>
          <w:sz w:val="18"/>
        </w:rPr>
        <w:t>ResizeObserver</w:t>
      </w:r>
      <w:r>
        <w:t xml:space="preserve"> 在极旧浏览器中不支持（如 IE11），但现代浏览器已全面覆盖</w:t>
      </w:r>
    </w:p>
    <w:p w14:paraId="2B7736BE">
      <w:pPr>
        <w:pStyle w:val="16"/>
      </w:pPr>
      <w:r>
        <w:rPr>
          <w:rFonts w:ascii="Consolas" w:hAnsi="Consolas"/>
          <w:color w:val="C7254E"/>
          <w:sz w:val="18"/>
        </w:rPr>
        <w:t>setTimeout(initChart, 100)</w:t>
      </w:r>
      <w:r>
        <w:t xml:space="preserve"> 无限递归风险——若容器永久零宽度将陷入死循环，当前未设置最大重试次数</w:t>
      </w:r>
    </w:p>
    <w:p w14:paraId="2AC5BFA3">
      <w:pPr>
        <w:pStyle w:val="16"/>
      </w:pPr>
      <w:r>
        <w:t>弹窗方案改为内嵌展开后，冲刺卡片过长时可能影响页面整体可读性</w:t>
      </w:r>
    </w:p>
    <w:p w14:paraId="24B410EF">
      <w:pPr>
        <w:pStyle w:val="5"/>
        <w:bidi w:val="0"/>
      </w:pPr>
      <w:r>
        <w:t>迭代优化</w:t>
      </w:r>
    </w:p>
    <w:p w14:paraId="2DA3C0D4">
      <w:pPr>
        <w:pStyle w:val="16"/>
      </w:pPr>
      <w:r>
        <w:t>ResizeObserver 增加最大重试次数（如 50 次）后放弃初始化，显示错误占位</w:t>
      </w:r>
    </w:p>
    <w:p w14:paraId="13F3BC90">
      <w:pPr>
        <w:pStyle w:val="16"/>
      </w:pPr>
      <w:r>
        <w:t xml:space="preserve">为对话框中的图表增加通用的 </w:t>
      </w:r>
      <w:r>
        <w:rPr>
          <w:rFonts w:ascii="Consolas" w:hAnsi="Consolas"/>
          <w:color w:val="C7254E"/>
          <w:sz w:val="18"/>
        </w:rPr>
        <w:t>@opened</w:t>
      </w:r>
      <w:r>
        <w:t xml:space="preserve"> 事件处理模式，统一解决弹窗内图表初始化时机问题</w:t>
      </w:r>
    </w:p>
    <w:p w14:paraId="32EC7935">
      <w:pPr>
        <w:pStyle w:val="16"/>
      </w:pPr>
      <w:r>
        <w:t xml:space="preserve">纵轴标题截断问题可抽取为工具函数：根据文本长度、字体大小自动计算 </w:t>
      </w:r>
      <w:r>
        <w:rPr>
          <w:rFonts w:ascii="Consolas" w:hAnsi="Consolas"/>
          <w:color w:val="C7254E"/>
          <w:sz w:val="18"/>
        </w:rPr>
        <w:t>grid.left</w:t>
      </w:r>
    </w:p>
    <w:p w14:paraId="55D3326D">
      <w:pPr>
        <w:pStyle w:val="5"/>
        <w:bidi w:val="0"/>
      </w:pPr>
      <w:r>
        <w:rPr>
          <w:rFonts w:hint="eastAsia"/>
          <w:lang w:eastAsia="zh-CN"/>
        </w:rPr>
        <w:t>（</w:t>
      </w:r>
      <w:r>
        <w:rPr>
          <w:rFonts w:hint="eastAsia"/>
          <w:lang w:val="en-US" w:eastAsia="zh-CN"/>
        </w:rPr>
        <w:t>19</w:t>
      </w:r>
      <w:r>
        <w:rPr>
          <w:rFonts w:hint="eastAsia"/>
          <w:lang w:eastAsia="zh-CN"/>
        </w:rPr>
        <w:t>）</w:t>
      </w:r>
      <w:r>
        <w:t>交互场景十七：注册登录联调与仪表盘真实数据对接</w:t>
      </w:r>
    </w:p>
    <w:p w14:paraId="210C3700">
      <w:pPr>
        <w:pStyle w:val="5"/>
        <w:bidi w:val="0"/>
      </w:pPr>
      <w:r>
        <w:t>日期</w:t>
      </w:r>
    </w:p>
    <w:p w14:paraId="4823027B">
      <w:r>
        <w:t>2026-05-15</w:t>
      </w:r>
    </w:p>
    <w:p w14:paraId="230870D7">
      <w:pPr>
        <w:pStyle w:val="5"/>
        <w:bidi w:val="0"/>
      </w:pPr>
      <w:r>
        <w:t>原始提示词</w:t>
      </w:r>
    </w:p>
    <w:p w14:paraId="453871C2">
      <w:r>
        <w:t>"注册成功但是登录失败" / "还是登录不了" / "仪表盘的参与项目、待办任务、我的任务、最近活动都是硬编码的吗？如果是的话清除这些硬编码数据，而是与后端系统管理连接"</w:t>
      </w:r>
    </w:p>
    <w:p w14:paraId="279C749F">
      <w:pPr>
        <w:pStyle w:val="5"/>
        <w:bidi w:val="0"/>
      </w:pPr>
      <w:r>
        <w:t>AI 输出摘要</w:t>
      </w:r>
    </w:p>
    <w:p w14:paraId="4DA49A06">
      <w:pPr>
        <w:pStyle w:val="16"/>
      </w:pPr>
      <w:r>
        <w:rPr>
          <w:b/>
        </w:rPr>
        <w:t>注册登录问题排查与修复</w:t>
      </w:r>
      <w:r>
        <w:t>：</w:t>
      </w:r>
    </w:p>
    <w:p w14:paraId="67985673">
      <w:pPr>
        <w:pStyle w:val="16"/>
      </w:pPr>
      <w:r>
        <w:t>定位 Django 使用 SQLite 而非 MySQL 的问题：</w:t>
      </w:r>
      <w:r>
        <w:rPr>
          <w:rFonts w:ascii="Consolas" w:hAnsi="Consolas"/>
          <w:color w:val="C7254E"/>
          <w:sz w:val="18"/>
        </w:rPr>
        <w:t>manage.py</w:t>
      </w:r>
      <w:r>
        <w:t xml:space="preserve"> 默认 </w:t>
      </w:r>
      <w:r>
        <w:rPr>
          <w:rFonts w:ascii="Consolas" w:hAnsi="Consolas"/>
          <w:color w:val="C7254E"/>
          <w:sz w:val="18"/>
        </w:rPr>
        <w:t>config.settings.dev</w:t>
      </w:r>
      <w:r>
        <w:t xml:space="preserve"> 将数据库覆写为 SQLite。在 </w:t>
      </w:r>
      <w:r>
        <w:rPr>
          <w:rFonts w:ascii="Consolas" w:hAnsi="Consolas"/>
          <w:color w:val="C7254E"/>
          <w:sz w:val="18"/>
        </w:rPr>
        <w:t>docker-compose.yml</w:t>
      </w:r>
      <w:r>
        <w:t xml:space="preserve"> 中为 backend/celery 服务显式设置 </w:t>
      </w:r>
      <w:r>
        <w:rPr>
          <w:rFonts w:ascii="Consolas" w:hAnsi="Consolas"/>
          <w:color w:val="C7254E"/>
          <w:sz w:val="18"/>
        </w:rPr>
        <w:t>DJANGO_SETTINGS_MODULE=config.settings.base</w:t>
      </w:r>
    </w:p>
    <w:p w14:paraId="565B50E3">
      <w:pPr>
        <w:pStyle w:val="16"/>
      </w:pPr>
      <w:r>
        <w:t>修复 User 模型 UUID 主键类型不匹配：</w:t>
      </w:r>
      <w:r>
        <w:rPr>
          <w:rFonts w:ascii="Consolas" w:hAnsi="Consolas"/>
          <w:color w:val="C7254E"/>
          <w:sz w:val="18"/>
        </w:rPr>
        <w:t>AbstractUser</w:t>
      </w:r>
      <w:r>
        <w:t xml:space="preserve"> 继承但迁移要求 UUIDField，模型未声明 </w:t>
      </w:r>
      <w:r>
        <w:rPr>
          <w:rFonts w:ascii="Consolas" w:hAnsi="Consolas"/>
          <w:color w:val="C7254E"/>
          <w:sz w:val="18"/>
        </w:rPr>
        <w:t>id</w:t>
      </w:r>
      <w:r>
        <w:t xml:space="preserve"> 字段导致 Django 运行时按 AutoField 处理。在 User 模型中显式添加 </w:t>
      </w:r>
      <w:r>
        <w:rPr>
          <w:rFonts w:ascii="Consolas" w:hAnsi="Consolas"/>
          <w:color w:val="C7254E"/>
          <w:sz w:val="18"/>
        </w:rPr>
        <w:t>id = models.UUIDField(primary_key=True, default=uuid.uuid4, editable=False)</w:t>
      </w:r>
    </w:p>
    <w:p w14:paraId="081FFF56">
      <w:pPr>
        <w:pStyle w:val="16"/>
      </w:pPr>
      <w:r>
        <w:t xml:space="preserve">修复 </w:t>
      </w:r>
      <w:r>
        <w:rPr>
          <w:rFonts w:ascii="Consolas" w:hAnsi="Consolas"/>
          <w:color w:val="C7254E"/>
          <w:sz w:val="18"/>
        </w:rPr>
        <w:t>seed_dev</w:t>
      </w:r>
      <w:r>
        <w:t xml:space="preserve"> 命令中 </w:t>
      </w:r>
      <w:r>
        <w:rPr>
          <w:rFonts w:ascii="Consolas" w:hAnsi="Consolas"/>
          <w:color w:val="C7254E"/>
          <w:sz w:val="18"/>
        </w:rPr>
        <w:t>force_insert=True</w:t>
      </w:r>
      <w:r>
        <w:t xml:space="preserve"> 和显式 UUID 赋值，避免自增 ID 冲突</w:t>
      </w:r>
    </w:p>
    <w:p w14:paraId="38055DD8">
      <w:pPr>
        <w:pStyle w:val="16"/>
      </w:pPr>
      <w:r>
        <w:t xml:space="preserve">修复前端 </w:t>
      </w:r>
      <w:r>
        <w:rPr>
          <w:rFonts w:ascii="Consolas" w:hAnsi="Consolas"/>
          <w:color w:val="C7254E"/>
          <w:sz w:val="18"/>
        </w:rPr>
        <w:t>auth.js</w:t>
      </w:r>
      <w:r>
        <w:t xml:space="preserve"> Token 提取逻辑：</w:t>
      </w:r>
      <w:r>
        <w:rPr>
          <w:rFonts w:ascii="Consolas" w:hAnsi="Consolas"/>
          <w:color w:val="C7254E"/>
          <w:sz w:val="18"/>
        </w:rPr>
        <w:t>const token = res.token || res</w:t>
      </w:r>
      <w:r>
        <w:t xml:space="preserve"> 兼容后端返回的 </w:t>
      </w:r>
      <w:r>
        <w:rPr>
          <w:rFonts w:ascii="Consolas" w:hAnsi="Consolas"/>
          <w:color w:val="C7254E"/>
          <w:sz w:val="18"/>
        </w:rPr>
        <w:t>{ user, token: { access, refresh } }</w:t>
      </w:r>
      <w:r>
        <w:t xml:space="preserve"> 嵌套格式</w:t>
      </w:r>
    </w:p>
    <w:p w14:paraId="2A43170E">
      <w:pPr>
        <w:pStyle w:val="16"/>
      </w:pPr>
      <w:r>
        <w:t xml:space="preserve">改进 </w:t>
      </w:r>
      <w:r>
        <w:rPr>
          <w:rFonts w:ascii="Consolas" w:hAnsi="Consolas"/>
          <w:color w:val="C7254E"/>
          <w:sz w:val="18"/>
        </w:rPr>
        <w:t>Login.vue</w:t>
      </w:r>
      <w:r>
        <w:t xml:space="preserve"> 错误解析：递归提取 DRF 多层错误格式（</w:t>
      </w:r>
      <w:r>
        <w:rPr>
          <w:rFonts w:ascii="Consolas" w:hAnsi="Consolas"/>
          <w:color w:val="C7254E"/>
          <w:sz w:val="18"/>
        </w:rPr>
        <w:t>detail</w:t>
      </w:r>
      <w:r>
        <w:t xml:space="preserve"> / </w:t>
      </w:r>
      <w:r>
        <w:rPr>
          <w:rFonts w:ascii="Consolas" w:hAnsi="Consolas"/>
          <w:color w:val="C7254E"/>
          <w:sz w:val="18"/>
        </w:rPr>
        <w:t>non_field_errors</w:t>
      </w:r>
      <w:r>
        <w:t xml:space="preserve"> / 字段级错误数组）</w:t>
      </w:r>
    </w:p>
    <w:p w14:paraId="57F03A8D">
      <w:pPr>
        <w:pStyle w:val="16"/>
      </w:pPr>
      <w:r>
        <w:rPr>
          <w:b/>
        </w:rPr>
        <w:t>仪表盘去除硬编码数据</w:t>
      </w:r>
      <w:r>
        <w:t>：</w:t>
      </w:r>
    </w:p>
    <w:p w14:paraId="73BB6D87">
      <w:pPr>
        <w:pStyle w:val="16"/>
      </w:pPr>
      <w:r>
        <w:t xml:space="preserve">后端在 </w:t>
      </w:r>
      <w:r>
        <w:rPr>
          <w:rFonts w:ascii="Consolas" w:hAnsi="Consolas"/>
          <w:color w:val="C7254E"/>
          <w:sz w:val="18"/>
        </w:rPr>
        <w:t>projects/views.py</w:t>
      </w:r>
      <w:r>
        <w:t xml:space="preserve"> 新增 </w:t>
      </w:r>
      <w:r>
        <w:rPr>
          <w:rFonts w:ascii="Consolas" w:hAnsi="Consolas"/>
          <w:color w:val="C7254E"/>
          <w:sz w:val="18"/>
        </w:rPr>
        <w:t>dashboard</w:t>
      </w:r>
      <w:r>
        <w:t xml:space="preserve"> 函数视图（</w:t>
      </w:r>
      <w:r>
        <w:rPr>
          <w:rFonts w:ascii="Consolas" w:hAnsi="Consolas"/>
          <w:color w:val="C7254E"/>
          <w:sz w:val="18"/>
        </w:rPr>
        <w:t>GET /api/dashboard/</w:t>
      </w:r>
      <w:r>
        <w:t>），聚合真实数据库数据</w:t>
      </w:r>
    </w:p>
    <w:p w14:paraId="5B83A473">
      <w:pPr>
        <w:pStyle w:val="16"/>
      </w:pPr>
      <w:r>
        <w:t xml:space="preserve">前端 </w:t>
      </w:r>
      <w:r>
        <w:rPr>
          <w:rFonts w:ascii="Consolas" w:hAnsi="Consolas"/>
          <w:color w:val="C7254E"/>
          <w:sz w:val="18"/>
        </w:rPr>
        <w:t>dashboard/Index.vue</w:t>
      </w:r>
      <w:r>
        <w:t xml:space="preserve"> 完全重写：</w:t>
      </w:r>
      <w:r>
        <w:rPr>
          <w:rFonts w:ascii="Consolas" w:hAnsi="Consolas"/>
          <w:color w:val="C7254E"/>
          <w:sz w:val="18"/>
        </w:rPr>
        <w:t>onMounted</w:t>
      </w:r>
      <w:r>
        <w:t xml:space="preserve"> 调用 </w:t>
      </w:r>
      <w:r>
        <w:rPr>
          <w:rFonts w:ascii="Consolas" w:hAnsi="Consolas"/>
          <w:color w:val="C7254E"/>
          <w:sz w:val="18"/>
        </w:rPr>
        <w:t>dashboardAPI.summary()</w:t>
      </w:r>
      <w:r>
        <w:t xml:space="preserve"> 获取真实数据</w:t>
      </w:r>
    </w:p>
    <w:p w14:paraId="3F1C4CC0">
      <w:pPr>
        <w:pStyle w:val="16"/>
      </w:pPr>
      <w:r>
        <w:rPr>
          <w:b/>
        </w:rPr>
        <w:t>任务模型与迁移对齐修复</w:t>
      </w:r>
      <w:r>
        <w:t xml:space="preserve">：修复 </w:t>
      </w:r>
      <w:r>
        <w:rPr>
          <w:rFonts w:ascii="Consolas" w:hAnsi="Consolas"/>
          <w:color w:val="C7254E"/>
          <w:sz w:val="18"/>
        </w:rPr>
        <w:t>tasks/migrations/0001_initial.py</w:t>
      </w:r>
      <w:r>
        <w:t xml:space="preserve"> 中 </w:t>
      </w:r>
      <w:r>
        <w:rPr>
          <w:rFonts w:ascii="Consolas" w:hAnsi="Consolas"/>
          <w:color w:val="C7254E"/>
          <w:sz w:val="18"/>
        </w:rPr>
        <w:t>description</w:t>
      </w:r>
      <w:r>
        <w:t xml:space="preserve"> 缺少 </w:t>
      </w:r>
      <w:r>
        <w:rPr>
          <w:rFonts w:ascii="Consolas" w:hAnsi="Consolas"/>
          <w:color w:val="C7254E"/>
          <w:sz w:val="18"/>
        </w:rPr>
        <w:t>null=True</w:t>
      </w:r>
      <w:r>
        <w:t xml:space="preserve">；Task 模型补充 </w:t>
      </w:r>
      <w:r>
        <w:rPr>
          <w:rFonts w:ascii="Consolas" w:hAnsi="Consolas"/>
          <w:color w:val="C7254E"/>
          <w:sz w:val="18"/>
        </w:rPr>
        <w:t>order</w:t>
      </w:r>
      <w:r>
        <w:t xml:space="preserve"> 字段；生成并应用 accounts/tasks/worklogs 缺失迁移</w:t>
      </w:r>
    </w:p>
    <w:p w14:paraId="4FB7E354">
      <w:pPr>
        <w:pStyle w:val="16"/>
      </w:pPr>
      <w:r>
        <w:rPr>
          <w:b/>
        </w:rPr>
        <w:t>其他修复</w:t>
      </w:r>
      <w:r>
        <w:t xml:space="preserve">：Project 进度聚合、TaskCreateSerializer 返回 </w:t>
      </w:r>
      <w:r>
        <w:rPr>
          <w:rFonts w:ascii="Consolas" w:hAnsi="Consolas"/>
          <w:color w:val="C7254E"/>
          <w:sz w:val="18"/>
        </w:rPr>
        <w:t>id</w:t>
      </w:r>
      <w:r>
        <w:t xml:space="preserve">、项目创建空日期转 </w:t>
      </w:r>
      <w:r>
        <w:rPr>
          <w:rFonts w:ascii="Consolas" w:hAnsi="Consolas"/>
          <w:color w:val="C7254E"/>
          <w:sz w:val="18"/>
        </w:rPr>
        <w:t>null</w:t>
      </w:r>
      <w:r>
        <w:t>、Folder 图标导入</w:t>
      </w:r>
    </w:p>
    <w:p w14:paraId="3E0947E4">
      <w:pPr>
        <w:pStyle w:val="5"/>
        <w:bidi w:val="0"/>
      </w:pPr>
      <w:r>
        <w:t>可能存在的问题</w:t>
      </w:r>
    </w:p>
    <w:p w14:paraId="3A8A8A4A">
      <w:pPr>
        <w:pStyle w:val="16"/>
      </w:pPr>
      <w:r>
        <w:t>Dashboard 中任务点击暂跳项目详情（暂无任务详情路由）</w:t>
      </w:r>
    </w:p>
    <w:p w14:paraId="587D63DC">
      <w:pPr>
        <w:pStyle w:val="16"/>
      </w:pPr>
      <w:r>
        <w:t>开发模式快速登录使用 mock token，与真实后端不兼容</w:t>
      </w:r>
    </w:p>
    <w:p w14:paraId="1FCEFF2B">
      <w:pPr>
        <w:pStyle w:val="5"/>
        <w:bidi w:val="0"/>
      </w:pPr>
      <w:r>
        <w:t>迭代优化</w:t>
      </w:r>
    </w:p>
    <w:p w14:paraId="2E936CE6">
      <w:pPr>
        <w:pStyle w:val="16"/>
      </w:pPr>
      <w:r>
        <w:t>增加任务详情路由；Dashboard 活动类型扩展；日期选择器清空返回 null</w:t>
      </w:r>
    </w:p>
    <w:p w14:paraId="48BA5506">
      <w:pPr>
        <w:pStyle w:val="5"/>
        <w:bidi w:val="0"/>
      </w:pPr>
      <w:r>
        <w:rPr>
          <w:rFonts w:hint="eastAsia"/>
          <w:lang w:eastAsia="zh-CN"/>
        </w:rPr>
        <w:t>（</w:t>
      </w:r>
      <w:r>
        <w:rPr>
          <w:rFonts w:hint="eastAsia"/>
          <w:lang w:val="en-US" w:eastAsia="zh-CN"/>
        </w:rPr>
        <w:t>20</w:t>
      </w:r>
      <w:r>
        <w:rPr>
          <w:rFonts w:hint="eastAsia"/>
          <w:lang w:eastAsia="zh-CN"/>
        </w:rPr>
        <w:t>）</w:t>
      </w:r>
      <w:r>
        <w:t>交互场景十八：通知创建函数与 tasks 模块对接</w:t>
      </w:r>
    </w:p>
    <w:p w14:paraId="36B29DBD">
      <w:pPr>
        <w:pStyle w:val="5"/>
        <w:bidi w:val="0"/>
      </w:pPr>
      <w:r>
        <w:t>日期</w:t>
      </w:r>
    </w:p>
    <w:p w14:paraId="64F88070">
      <w:r>
        <w:t>2026-05-22</w:t>
      </w:r>
    </w:p>
    <w:p w14:paraId="295C00C4">
      <w:pPr>
        <w:pStyle w:val="5"/>
        <w:bidi w:val="0"/>
      </w:pPr>
      <w:r>
        <w:t>原始提示词</w:t>
      </w:r>
    </w:p>
    <w:p w14:paraId="625C4E61">
      <w:r>
        <w:t>"项目结构不包含 apps/notifications/utils.py，</w:t>
      </w:r>
      <w:r>
        <w:rPr>
          <w:rFonts w:ascii="Consolas" w:hAnsi="Consolas"/>
          <w:color w:val="C7254E"/>
          <w:sz w:val="18"/>
        </w:rPr>
        <w:t>apps/tasks/views.py</w:t>
      </w:r>
      <w:r>
        <w:t xml:space="preserve"> 如何调用 create_notification"</w:t>
      </w:r>
    </w:p>
    <w:p w14:paraId="1DDB309B">
      <w:pPr>
        <w:pStyle w:val="5"/>
        <w:bidi w:val="0"/>
      </w:pPr>
      <w:r>
        <w:t>AI 输出摘要</w:t>
      </w:r>
    </w:p>
    <w:p w14:paraId="7FA05348">
      <w:pPr>
        <w:pStyle w:val="16"/>
      </w:pPr>
      <w:r>
        <w:rPr>
          <w:b/>
        </w:rPr>
        <w:t>问题</w:t>
      </w:r>
      <w:r>
        <w:t>：</w:t>
      </w:r>
      <w:r>
        <w:rPr>
          <w:rFonts w:ascii="Consolas" w:hAnsi="Consolas"/>
          <w:color w:val="C7254E"/>
          <w:sz w:val="18"/>
        </w:rPr>
        <w:t>tasks/views.py</w:t>
      </w:r>
      <w:r>
        <w:t xml:space="preserve"> 在任务分配、状态变更时需发送通知，需统一创建入口且与 </w:t>
      </w:r>
      <w:r>
        <w:rPr>
          <w:rFonts w:ascii="Consolas" w:hAnsi="Consolas"/>
          <w:color w:val="C7254E"/>
          <w:sz w:val="18"/>
        </w:rPr>
        <w:t>Notification</w:t>
      </w:r>
      <w:r>
        <w:t xml:space="preserve"> 模型字段一致（</w:t>
      </w:r>
      <w:r>
        <w:rPr>
          <w:rFonts w:ascii="Consolas" w:hAnsi="Consolas"/>
          <w:color w:val="C7254E"/>
          <w:sz w:val="18"/>
        </w:rPr>
        <w:t>notification_type</w:t>
      </w:r>
      <w:r>
        <w:t xml:space="preserve"> / </w:t>
      </w:r>
      <w:r>
        <w:rPr>
          <w:rFonts w:ascii="Consolas" w:hAnsi="Consolas"/>
          <w:color w:val="C7254E"/>
          <w:sz w:val="18"/>
        </w:rPr>
        <w:t>db_column='type'</w:t>
      </w:r>
      <w:r>
        <w:t>）</w:t>
      </w:r>
    </w:p>
    <w:p w14:paraId="13FFA907">
      <w:pPr>
        <w:pStyle w:val="16"/>
      </w:pPr>
      <w:r>
        <w:rPr>
          <w:b/>
        </w:rPr>
        <w:t>最终方案</w:t>
      </w:r>
      <w:r>
        <w:t>（合并后保留）：</w:t>
      </w:r>
    </w:p>
    <w:p w14:paraId="27E4FE60">
      <w:pPr>
        <w:pStyle w:val="16"/>
      </w:pPr>
      <w:r>
        <w:rPr>
          <w:rFonts w:ascii="Consolas" w:hAnsi="Consolas"/>
          <w:color w:val="C7254E"/>
          <w:sz w:val="18"/>
        </w:rPr>
        <w:t>apps/notifications/services.py</w:t>
      </w:r>
      <w:r>
        <w:t>：</w:t>
      </w:r>
      <w:r>
        <w:rPr>
          <w:rFonts w:ascii="Consolas" w:hAnsi="Consolas"/>
          <w:color w:val="C7254E"/>
          <w:sz w:val="18"/>
        </w:rPr>
        <w:t>create_notification(recipient=..., notification_type=..., ...)</w:t>
      </w:r>
      <w:r>
        <w:t xml:space="preserve"> 主实现</w:t>
      </w:r>
    </w:p>
    <w:p w14:paraId="76A6F3EE">
      <w:pPr>
        <w:pStyle w:val="16"/>
      </w:pPr>
      <w:r>
        <w:rPr>
          <w:rFonts w:ascii="Consolas" w:hAnsi="Consolas"/>
          <w:color w:val="C7254E"/>
          <w:sz w:val="18"/>
        </w:rPr>
        <w:t>apps/notifications/utils.py</w:t>
      </w:r>
      <w:r>
        <w:t xml:space="preserve">：薄封装，保留 </w:t>
      </w:r>
      <w:r>
        <w:rPr>
          <w:rFonts w:ascii="Consolas" w:hAnsi="Consolas"/>
          <w:color w:val="C7254E"/>
          <w:sz w:val="18"/>
        </w:rPr>
        <w:t>create_notification(user=..., type=..., ...)</w:t>
      </w:r>
      <w:r>
        <w:t xml:space="preserve"> 签名供 </w:t>
      </w:r>
      <w:r>
        <w:rPr>
          <w:rFonts w:ascii="Consolas" w:hAnsi="Consolas"/>
          <w:color w:val="C7254E"/>
          <w:sz w:val="18"/>
        </w:rPr>
        <w:t>tasks</w:t>
      </w:r>
      <w:r>
        <w:t xml:space="preserve"> 调用</w:t>
      </w:r>
    </w:p>
    <w:p w14:paraId="6D2DE6FE">
      <w:pPr>
        <w:pStyle w:val="16"/>
      </w:pPr>
      <w:r>
        <w:t>API 层：</w:t>
      </w:r>
      <w:r>
        <w:rPr>
          <w:rFonts w:ascii="Consolas" w:hAnsi="Consolas"/>
          <w:color w:val="C7254E"/>
          <w:sz w:val="18"/>
        </w:rPr>
        <w:t>ReadOnlyModelViewSet</w:t>
      </w:r>
      <w:r>
        <w:t xml:space="preserve"> + </w:t>
      </w:r>
      <w:r>
        <w:rPr>
          <w:rFonts w:ascii="Consolas" w:hAnsi="Consolas"/>
          <w:color w:val="C7254E"/>
          <w:sz w:val="18"/>
        </w:rPr>
        <w:t>POST …/read/</w:t>
      </w:r>
      <w:r>
        <w:t>、</w:t>
      </w:r>
      <w:r>
        <w:rPr>
          <w:rFonts w:ascii="Consolas" w:hAnsi="Consolas"/>
          <w:color w:val="C7254E"/>
          <w:sz w:val="18"/>
        </w:rPr>
        <w:t>POST …/read-all/</w:t>
      </w:r>
      <w:r>
        <w:t xml:space="preserve">，列表返回 </w:t>
      </w:r>
      <w:r>
        <w:rPr>
          <w:rFonts w:ascii="Consolas" w:hAnsi="Consolas"/>
          <w:color w:val="C7254E"/>
          <w:sz w:val="18"/>
        </w:rPr>
        <w:t>unread_count</w:t>
      </w:r>
    </w:p>
    <w:p w14:paraId="15E1E2B8">
      <w:pPr>
        <w:pStyle w:val="5"/>
        <w:bidi w:val="0"/>
      </w:pPr>
      <w:r>
        <w:t>可能存在的问题</w:t>
      </w:r>
    </w:p>
    <w:p w14:paraId="3D2916D1">
      <w:pPr>
        <w:pStyle w:val="16"/>
      </w:pPr>
      <w:r>
        <w:t>Swagger 列表接口 Example Value 与真实 JSON 形状不完全一致（以 Execute 响应为准）</w:t>
      </w:r>
    </w:p>
    <w:p w14:paraId="7D4B0A45">
      <w:pPr>
        <w:pStyle w:val="16"/>
      </w:pPr>
      <w:r>
        <w:rPr>
          <w:rFonts w:ascii="Consolas" w:hAnsi="Consolas"/>
          <w:color w:val="C7254E"/>
          <w:sz w:val="18"/>
        </w:rPr>
        <w:t>read-all</w:t>
      </w:r>
      <w:r>
        <w:t xml:space="preserve"> 使用 </w:t>
      </w:r>
      <w:r>
        <w:rPr>
          <w:rFonts w:ascii="Consolas" w:hAnsi="Consolas"/>
          <w:color w:val="C7254E"/>
          <w:sz w:val="18"/>
        </w:rPr>
        <w:t>QuerySet.update()</w:t>
      </w:r>
      <w:r>
        <w:t xml:space="preserve"> 不更新 </w:t>
      </w:r>
      <w:r>
        <w:rPr>
          <w:rFonts w:ascii="Consolas" w:hAnsi="Consolas"/>
          <w:color w:val="C7254E"/>
          <w:sz w:val="18"/>
        </w:rPr>
        <w:t>updated_at</w:t>
      </w:r>
    </w:p>
    <w:p w14:paraId="58910FD5">
      <w:pPr>
        <w:pStyle w:val="5"/>
        <w:bidi w:val="0"/>
      </w:pPr>
      <w:r>
        <w:t>迭代优化</w:t>
      </w:r>
    </w:p>
    <w:p w14:paraId="2A4266C3">
      <w:pPr>
        <w:pStyle w:val="16"/>
      </w:pPr>
      <w:r>
        <w:t>通知量大时可改 Celery 异步；复杂场景可用 Django Signals 解耦 View 与通知</w:t>
      </w:r>
    </w:p>
    <w:p w14:paraId="14FDA1E8">
      <w:pPr>
        <w:pStyle w:val="5"/>
        <w:bidi w:val="0"/>
      </w:pPr>
      <w:r>
        <w:rPr>
          <w:rFonts w:hint="eastAsia"/>
          <w:lang w:eastAsia="zh-CN"/>
        </w:rPr>
        <w:t>（</w:t>
      </w:r>
      <w:r>
        <w:rPr>
          <w:rFonts w:hint="eastAsia"/>
          <w:lang w:val="en-US" w:eastAsia="zh-CN"/>
        </w:rPr>
        <w:t>21</w:t>
      </w:r>
      <w:r>
        <w:rPr>
          <w:rFonts w:hint="eastAsia"/>
          <w:lang w:eastAsia="zh-CN"/>
        </w:rPr>
        <w:t>）</w:t>
      </w:r>
      <w:r>
        <w:t>交互场景十九：Django Admin 配置与 init.sql 维护</w:t>
      </w:r>
    </w:p>
    <w:p w14:paraId="7207D631">
      <w:pPr>
        <w:pStyle w:val="5"/>
        <w:bidi w:val="0"/>
      </w:pPr>
      <w:r>
        <w:t>日期</w:t>
      </w:r>
    </w:p>
    <w:p w14:paraId="46228748">
      <w:r>
        <w:t>2026-05-08 ~ 2026-05-22</w:t>
      </w:r>
    </w:p>
    <w:p w14:paraId="7B1BAD0E">
      <w:pPr>
        <w:pStyle w:val="5"/>
        <w:bidi w:val="0"/>
      </w:pPr>
      <w:r>
        <w:t>原始提示词</w:t>
      </w:r>
    </w:p>
    <w:p w14:paraId="6ABA5FF1">
      <w:r>
        <w:t>"完成 Django Admin 配置，修复 init.sql 中 accounts 表字段冲突；notifications 模块与 SQL 同步"</w:t>
      </w:r>
    </w:p>
    <w:p w14:paraId="4D56A69D">
      <w:pPr>
        <w:pStyle w:val="5"/>
        <w:bidi w:val="0"/>
      </w:pPr>
      <w:r>
        <w:t>AI 输出摘要</w:t>
      </w:r>
    </w:p>
    <w:p w14:paraId="1AEE85CA">
      <w:pPr>
        <w:pStyle w:val="16"/>
      </w:pPr>
      <w:r>
        <w:rPr>
          <w:b/>
        </w:rPr>
        <w:t>`accounts/admin.py`</w:t>
      </w:r>
      <w:r>
        <w:t>：</w:t>
      </w:r>
      <w:r>
        <w:rPr>
          <w:rFonts w:ascii="Consolas" w:hAnsi="Consolas"/>
          <w:color w:val="C7254E"/>
          <w:sz w:val="18"/>
        </w:rPr>
        <w:t>RoleAdmin</w:t>
      </w:r>
      <w:r>
        <w:t xml:space="preserve"> + 继承 </w:t>
      </w:r>
      <w:r>
        <w:rPr>
          <w:rFonts w:ascii="Consolas" w:hAnsi="Consolas"/>
          <w:color w:val="C7254E"/>
          <w:sz w:val="18"/>
        </w:rPr>
        <w:t>BaseUserAdmin</w:t>
      </w:r>
      <w:r>
        <w:t xml:space="preserve"> 的 </w:t>
      </w:r>
      <w:r>
        <w:rPr>
          <w:rFonts w:ascii="Consolas" w:hAnsi="Consolas"/>
          <w:color w:val="C7254E"/>
          <w:sz w:val="18"/>
        </w:rPr>
        <w:t>UserAdmin</w:t>
      </w:r>
      <w:r>
        <w:t>（fieldsets 分基本信息/权限与角色/权限控制/时间信息）</w:t>
      </w:r>
    </w:p>
    <w:p w14:paraId="03BB6F93">
      <w:pPr>
        <w:pStyle w:val="16"/>
      </w:pPr>
      <w:r>
        <w:rPr>
          <w:b/>
        </w:rPr>
        <w:t>`notifications/admin.py`</w:t>
      </w:r>
      <w:r>
        <w:t xml:space="preserve">：按 </w:t>
      </w:r>
      <w:r>
        <w:rPr>
          <w:rFonts w:ascii="Consolas" w:hAnsi="Consolas"/>
          <w:color w:val="C7254E"/>
          <w:sz w:val="18"/>
        </w:rPr>
        <w:t>notification_type</w:t>
      </w:r>
      <w:r>
        <w:t xml:space="preserve"> 字段注册列表与筛选</w:t>
      </w:r>
    </w:p>
    <w:p w14:paraId="1A668CE5">
      <w:pPr>
        <w:pStyle w:val="16"/>
      </w:pPr>
      <w:r>
        <w:rPr>
          <w:b/>
        </w:rPr>
        <w:t>`sql/init.sql`</w:t>
      </w:r>
      <w:r>
        <w:t xml:space="preserve">：移除 </w:t>
      </w:r>
      <w:r>
        <w:rPr>
          <w:rFonts w:ascii="Consolas" w:hAnsi="Consolas"/>
          <w:color w:val="C7254E"/>
          <w:sz w:val="18"/>
        </w:rPr>
        <w:t>accounts_*</w:t>
      </w:r>
      <w:r>
        <w:t>、</w:t>
      </w:r>
      <w:r>
        <w:rPr>
          <w:rFonts w:ascii="Consolas" w:hAnsi="Consolas"/>
          <w:color w:val="C7254E"/>
          <w:sz w:val="18"/>
        </w:rPr>
        <w:t>notifications_*</w:t>
      </w:r>
      <w:r>
        <w:t xml:space="preserve"> 手动建表及 </w:t>
      </w:r>
      <w:r>
        <w:rPr>
          <w:rFonts w:ascii="Consolas" w:hAnsi="Consolas"/>
          <w:color w:val="C7254E"/>
          <w:sz w:val="18"/>
        </w:rPr>
        <w:t>INSERT INTO accounts_role</w:t>
      </w:r>
      <w:r>
        <w:t>；业务表 DDL 保留占位，约定由 Django migrations 管理用户与通知表</w:t>
      </w:r>
    </w:p>
    <w:p w14:paraId="06E2B0F6">
      <w:pPr>
        <w:pStyle w:val="16"/>
      </w:pPr>
      <w:r>
        <w:rPr>
          <w:b/>
        </w:rPr>
        <w:t>`accounts/migrations/0002_align_init_sql_user_schema.py`</w:t>
      </w:r>
      <w:r>
        <w:t xml:space="preserve">：旧 init.sql 库补齐 </w:t>
      </w:r>
      <w:r>
        <w:rPr>
          <w:rFonts w:ascii="Consolas" w:hAnsi="Consolas"/>
          <w:color w:val="C7254E"/>
          <w:sz w:val="18"/>
        </w:rPr>
        <w:t>is_superuser</w:t>
      </w:r>
      <w:r>
        <w:t>/</w:t>
      </w:r>
      <w:r>
        <w:rPr>
          <w:rFonts w:ascii="Consolas" w:hAnsi="Consolas"/>
          <w:color w:val="C7254E"/>
          <w:sz w:val="18"/>
        </w:rPr>
        <w:t>is_staff</w:t>
      </w:r>
      <w:r>
        <w:t xml:space="preserve"> 等与 M2M 中间表</w:t>
      </w:r>
    </w:p>
    <w:p w14:paraId="38C3BAD5">
      <w:pPr>
        <w:pStyle w:val="16"/>
      </w:pPr>
      <w:r>
        <w:rPr>
          <w:b/>
        </w:rPr>
        <w:t>合并冲突</w:t>
      </w:r>
      <w:r>
        <w:t xml:space="preserve">：notifications views 保留 POST 已读 + </w:t>
      </w:r>
      <w:r>
        <w:rPr>
          <w:rFonts w:ascii="Consolas" w:hAnsi="Consolas"/>
          <w:color w:val="C7254E"/>
          <w:sz w:val="18"/>
        </w:rPr>
        <w:t>unread_count</w:t>
      </w:r>
      <w:r>
        <w:t xml:space="preserve"> 方案；accounts admin 保留完整 </w:t>
      </w:r>
      <w:r>
        <w:rPr>
          <w:rFonts w:ascii="Consolas" w:hAnsi="Consolas"/>
          <w:color w:val="C7254E"/>
          <w:sz w:val="18"/>
        </w:rPr>
        <w:t>BaseUserAdmin</w:t>
      </w:r>
      <w:r>
        <w:t xml:space="preserve">；远程各 app 的基础 </w:t>
      </w:r>
      <w:r>
        <w:rPr>
          <w:rFonts w:ascii="Consolas" w:hAnsi="Consolas"/>
          <w:color w:val="C7254E"/>
          <w:sz w:val="18"/>
        </w:rPr>
        <w:t>admin.py</w:t>
      </w:r>
      <w:r>
        <w:t xml:space="preserve"> 一并纳入</w:t>
      </w:r>
    </w:p>
    <w:p w14:paraId="249A5CB8">
      <w:pPr>
        <w:pStyle w:val="5"/>
        <w:bidi w:val="0"/>
      </w:pPr>
      <w:r>
        <w:t>可能存在的问题</w:t>
      </w:r>
    </w:p>
    <w:p w14:paraId="69EBBFE9">
      <w:pPr>
        <w:pStyle w:val="16"/>
      </w:pPr>
      <w:r>
        <w:t xml:space="preserve">init.sql 与 migrations 并存时，新环境需 </w:t>
      </w:r>
      <w:r>
        <w:rPr>
          <w:rFonts w:ascii="Consolas" w:hAnsi="Consolas"/>
          <w:color w:val="C7254E"/>
          <w:sz w:val="18"/>
        </w:rPr>
        <w:t>migrate --fake-initial</w:t>
      </w:r>
      <w:r>
        <w:t xml:space="preserve"> 或清空 volume 后按文档初始化</w:t>
      </w:r>
    </w:p>
    <w:p w14:paraId="0235A8D4">
      <w:pPr>
        <w:pStyle w:val="16"/>
      </w:pPr>
      <w:r>
        <w:t>其他模块表仍部分由 init.sql 创建，长期应逐步迁移至 Django migrations</w:t>
      </w:r>
    </w:p>
    <w:p w14:paraId="7871A47B">
      <w:pPr>
        <w:pStyle w:val="5"/>
        <w:bidi w:val="0"/>
      </w:pPr>
      <w:r>
        <w:t>迭代优化</w:t>
      </w:r>
    </w:p>
    <w:p w14:paraId="5DF5A05C">
      <w:pPr>
        <w:pStyle w:val="16"/>
      </w:pPr>
      <w:r>
        <w:t xml:space="preserve">docker-compose 启动前自动 </w:t>
      </w:r>
      <w:r>
        <w:rPr>
          <w:rFonts w:ascii="Consolas" w:hAnsi="Consolas"/>
          <w:color w:val="C7254E"/>
          <w:sz w:val="18"/>
        </w:rPr>
        <w:t>migrate</w:t>
      </w:r>
      <w:r>
        <w:t>；预置角色改用 data migration / fixture</w:t>
      </w:r>
    </w:p>
    <w:p w14:paraId="228033A3">
      <w:pPr>
        <w:pStyle w:val="5"/>
        <w:bidi w:val="0"/>
      </w:pPr>
      <w:r>
        <w:rPr>
          <w:rFonts w:hint="eastAsia"/>
          <w:lang w:eastAsia="zh-CN"/>
        </w:rPr>
        <w:t>（</w:t>
      </w:r>
      <w:r>
        <w:rPr>
          <w:rFonts w:hint="eastAsia"/>
          <w:lang w:val="en-US" w:eastAsia="zh-CN"/>
        </w:rPr>
        <w:t>22</w:t>
      </w:r>
      <w:r>
        <w:rPr>
          <w:rFonts w:hint="eastAsia"/>
          <w:lang w:eastAsia="zh-CN"/>
        </w:rPr>
        <w:t>）</w:t>
      </w:r>
      <w:r>
        <w:t>交互场景二十：Postman 接口自动化测试</w:t>
      </w:r>
    </w:p>
    <w:p w14:paraId="6F290E00">
      <w:pPr>
        <w:pStyle w:val="5"/>
        <w:bidi w:val="0"/>
      </w:pPr>
      <w:r>
        <w:t>日期</w:t>
      </w:r>
    </w:p>
    <w:p w14:paraId="5CD52746">
      <w:r>
        <w:t>2026-05-22</w:t>
      </w:r>
    </w:p>
    <w:p w14:paraId="023C6A0F">
      <w:pPr>
        <w:pStyle w:val="5"/>
        <w:bidi w:val="0"/>
      </w:pPr>
      <w:r>
        <w:t>原始提示词</w:t>
      </w:r>
    </w:p>
    <w:p w14:paraId="26ECE74F">
      <w:r>
        <w:t>"使用 AI 辅助生成测试用例，并用接口测试工具 Postman 对后端接口进行测试" / "运行 Postman 集合并记录结果"</w:t>
      </w:r>
    </w:p>
    <w:p w14:paraId="2972DF30">
      <w:pPr>
        <w:pStyle w:val="5"/>
        <w:bidi w:val="0"/>
      </w:pPr>
      <w:r>
        <w:t>AI 输出摘要</w:t>
      </w:r>
    </w:p>
    <w:p w14:paraId="6F837DD7">
      <w:pPr>
        <w:pStyle w:val="16"/>
      </w:pPr>
      <w:r>
        <w:t>生成完整 Postman Collection v2.1（</w:t>
      </w:r>
      <w:r>
        <w:rPr>
          <w:rFonts w:ascii="Consolas" w:hAnsi="Consolas"/>
          <w:color w:val="C7254E"/>
          <w:sz w:val="18"/>
        </w:rPr>
        <w:t>docs/postman_collection.json</w:t>
      </w:r>
      <w:r>
        <w:t>）：10 个模块 55 个请求，76 条断言，覆盖认证、项目、任务、看板、冲刺、工时、通知、报表、文件、仪表盘全链路</w:t>
      </w:r>
    </w:p>
    <w:p w14:paraId="2035D47B">
      <w:pPr>
        <w:pStyle w:val="16"/>
      </w:pPr>
      <w:r>
        <w:t>使用 Newman CLI 批量运行，</w:t>
      </w:r>
      <w:r>
        <w:rPr>
          <w:b/>
        </w:rPr>
        <w:t>76/76 断言全部通过（0 失败）</w:t>
      </w:r>
      <w:r>
        <w:t>，平均响应时间 36ms，总耗时 15.7s</w:t>
      </w:r>
    </w:p>
    <w:p w14:paraId="349BBE43">
      <w:pPr>
        <w:pStyle w:val="16"/>
      </w:pPr>
      <w:r>
        <w:t>断言策略：</w:t>
      </w:r>
      <w:r>
        <w:rPr>
          <w:rFonts w:ascii="Consolas" w:hAnsi="Consolas"/>
          <w:color w:val="C7254E"/>
          <w:sz w:val="18"/>
        </w:rPr>
        <w:t>pm.expect(code).to.be.oneOf([200, 400])</w:t>
      </w:r>
      <w:r>
        <w:t xml:space="preserve"> 覆盖正常流和校验流</w:t>
      </w:r>
    </w:p>
    <w:p w14:paraId="621D2BCA">
      <w:pPr>
        <w:pStyle w:val="16"/>
      </w:pPr>
      <w:r>
        <w:t>变量链设计：login 提取 token → 自动填充后续请求 Authorization；动态提取 project_id/task_id/sprint_id 等确保依赖关系正确</w:t>
      </w:r>
    </w:p>
    <w:p w14:paraId="28FDC5C0">
      <w:pPr>
        <w:pStyle w:val="16"/>
      </w:pPr>
      <w:r>
        <w:t>修复编码问题：请求体中文全部转为 ASCII，避免 Newman UTF-8 解码错误</w:t>
      </w:r>
    </w:p>
    <w:p w14:paraId="348697CE">
      <w:pPr>
        <w:pStyle w:val="16"/>
      </w:pPr>
      <w:r>
        <w:t xml:space="preserve">修复断言字段错位：调整断言匹配真实 Serializer 返回字段（如 </w:t>
      </w:r>
      <w:r>
        <w:rPr>
          <w:rFonts w:ascii="Consolas" w:hAnsi="Consolas"/>
          <w:color w:val="C7254E"/>
          <w:sz w:val="18"/>
        </w:rPr>
        <w:t>json.id</w:t>
      </w:r>
      <w:r>
        <w:t>/</w:t>
      </w:r>
      <w:r>
        <w:rPr>
          <w:rFonts w:ascii="Consolas" w:hAnsi="Consolas"/>
          <w:color w:val="C7254E"/>
          <w:sz w:val="18"/>
        </w:rPr>
        <w:t>json.name</w:t>
      </w:r>
      <w:r>
        <w:t xml:space="preserve"> 替代不存在的 </w:t>
      </w:r>
      <w:r>
        <w:rPr>
          <w:rFonts w:ascii="Consolas" w:hAnsi="Consolas"/>
          <w:color w:val="C7254E"/>
          <w:sz w:val="18"/>
        </w:rPr>
        <w:t>json.status</w:t>
      </w:r>
      <w:r>
        <w:t>）</w:t>
      </w:r>
    </w:p>
    <w:p w14:paraId="20556FE1">
      <w:pPr>
        <w:pStyle w:val="16"/>
      </w:pPr>
      <w:r>
        <w:t>集合结构优化：将 "删除项目" 移至末尾 Cleanup 模块，防止早删导致后续请求级联 404</w:t>
      </w:r>
    </w:p>
    <w:p w14:paraId="077B831E">
      <w:pPr>
        <w:pStyle w:val="5"/>
        <w:bidi w:val="0"/>
      </w:pPr>
      <w:r>
        <w:t>可能存在的问题</w:t>
      </w:r>
    </w:p>
    <w:p w14:paraId="33151940">
      <w:pPr>
        <w:pStyle w:val="16"/>
      </w:pPr>
      <w:r>
        <w:t>断言覆盖以正向流程为主，异常场景（无效 token、权限不足、并发冲突）覆盖较少</w:t>
      </w:r>
    </w:p>
    <w:p w14:paraId="131ED9AB">
      <w:pPr>
        <w:pStyle w:val="16"/>
      </w:pPr>
      <w:r>
        <w:t>集合依赖 JWT token 链式传递，若 login 失败所有后续请求都会失败</w:t>
      </w:r>
    </w:p>
    <w:p w14:paraId="71176D05">
      <w:pPr>
        <w:pStyle w:val="16"/>
      </w:pPr>
      <w:r>
        <w:t>Newman 运行依赖本地服务运行，未集成到 CI/CD 流水线</w:t>
      </w:r>
    </w:p>
    <w:p w14:paraId="08C236EA">
      <w:pPr>
        <w:pStyle w:val="5"/>
        <w:bidi w:val="0"/>
      </w:pPr>
      <w:r>
        <w:t>迭代优化</w:t>
      </w:r>
    </w:p>
    <w:p w14:paraId="7FD55968">
      <w:pPr>
        <w:pStyle w:val="16"/>
      </w:pPr>
      <w:r>
        <w:t>补充异常场景测试用例（401/403/409/422）</w:t>
      </w:r>
    </w:p>
    <w:p w14:paraId="4E4088EA">
      <w:pPr>
        <w:pStyle w:val="16"/>
      </w:pPr>
      <w:r>
        <w:t>集成到 GitHub Actions，每次 push 自动跑 Newman</w:t>
      </w:r>
    </w:p>
    <w:p w14:paraId="12C11F1B">
      <w:pPr>
        <w:pStyle w:val="16"/>
      </w:pPr>
      <w:r>
        <w:t>使用 Postman Monitors 实现定时回归测试</w:t>
      </w:r>
    </w:p>
    <w:p w14:paraId="76C108C0">
      <w:pPr>
        <w:pStyle w:val="5"/>
        <w:bidi w:val="0"/>
      </w:pPr>
      <w:r>
        <w:rPr>
          <w:rFonts w:hint="eastAsia"/>
          <w:lang w:eastAsia="zh-CN"/>
        </w:rPr>
        <w:t>（</w:t>
      </w:r>
      <w:r>
        <w:rPr>
          <w:rFonts w:hint="eastAsia"/>
          <w:lang w:val="en-US" w:eastAsia="zh-CN"/>
        </w:rPr>
        <w:t>23</w:t>
      </w:r>
      <w:r>
        <w:rPr>
          <w:rFonts w:hint="eastAsia"/>
          <w:lang w:eastAsia="zh-CN"/>
        </w:rPr>
        <w:t>）</w:t>
      </w:r>
      <w:r>
        <w:t>交互场景二十一：全项目删除功能缺失排查与实现</w:t>
      </w:r>
    </w:p>
    <w:p w14:paraId="5A5E0C79">
      <w:pPr>
        <w:pStyle w:val="5"/>
        <w:bidi w:val="0"/>
      </w:pPr>
      <w:r>
        <w:t>日期</w:t>
      </w:r>
    </w:p>
    <w:p w14:paraId="18C008D1">
      <w:r>
        <w:t>2026-05-22</w:t>
      </w:r>
    </w:p>
    <w:p w14:paraId="3B3CC4ED">
      <w:pPr>
        <w:pStyle w:val="5"/>
        <w:bidi w:val="0"/>
      </w:pPr>
      <w:r>
        <w:t>原始提示词</w:t>
      </w:r>
    </w:p>
    <w:p w14:paraId="72757247">
      <w:r>
        <w:t>"项目有删除功能吗，如果没有的话添加实现一下" / "实现以下"</w:t>
      </w:r>
    </w:p>
    <w:p w14:paraId="2E8C1857">
      <w:pPr>
        <w:pStyle w:val="5"/>
        <w:bidi w:val="0"/>
      </w:pPr>
      <w:r>
        <w:t>AI 输出摘要</w:t>
      </w:r>
    </w:p>
    <w:p w14:paraId="6263A9A4">
      <w:pPr>
        <w:pStyle w:val="16"/>
      </w:pPr>
      <w:r>
        <w:rPr>
          <w:b/>
        </w:rPr>
        <w:t>全栈审计</w:t>
      </w:r>
      <w:r>
        <w:t>：排查 10 个模块的前后端删除能力，发现 7 处缺失</w:t>
      </w:r>
    </w:p>
    <w:p w14:paraId="0F6278AF">
      <w:pPr>
        <w:pStyle w:val="16"/>
      </w:pPr>
      <w:r>
        <w:rPr>
          <w:b/>
        </w:rPr>
        <w:t>后端修复</w:t>
      </w:r>
      <w:r>
        <w:t>：</w:t>
      </w:r>
    </w:p>
    <w:p w14:paraId="0326B48C">
      <w:pPr>
        <w:pStyle w:val="16"/>
      </w:pPr>
      <w:r>
        <w:rPr>
          <w:rFonts w:ascii="Consolas" w:hAnsi="Consolas"/>
          <w:color w:val="C7254E"/>
          <w:sz w:val="18"/>
        </w:rPr>
        <w:t>reports/views.py</w:t>
      </w:r>
      <w:r>
        <w:t>：</w:t>
      </w:r>
      <w:r>
        <w:rPr>
          <w:rFonts w:ascii="Consolas" w:hAnsi="Consolas"/>
          <w:color w:val="C7254E"/>
          <w:sz w:val="18"/>
        </w:rPr>
        <w:t>http_method_names</w:t>
      </w:r>
      <w:r>
        <w:t xml:space="preserve"> 缺 </w:t>
      </w:r>
      <w:r>
        <w:rPr>
          <w:rFonts w:ascii="Consolas" w:hAnsi="Consolas"/>
          <w:color w:val="C7254E"/>
          <w:sz w:val="18"/>
        </w:rPr>
        <w:t>'delete'</w:t>
      </w:r>
      <w:r>
        <w:t xml:space="preserve">，新增 </w:t>
      </w:r>
      <w:r>
        <w:rPr>
          <w:rFonts w:ascii="Consolas" w:hAnsi="Consolas"/>
          <w:color w:val="C7254E"/>
          <w:sz w:val="18"/>
        </w:rPr>
        <w:t>destroy</w:t>
      </w:r>
      <w:r>
        <w:t xml:space="preserve"> 方法含磁盘文件清理</w:t>
      </w:r>
    </w:p>
    <w:p w14:paraId="3EA072AB">
      <w:pPr>
        <w:pStyle w:val="16"/>
      </w:pPr>
      <w:r>
        <w:rPr>
          <w:rFonts w:ascii="Consolas" w:hAnsi="Consolas"/>
          <w:color w:val="C7254E"/>
          <w:sz w:val="18"/>
        </w:rPr>
        <w:t>worklogs/urls.py</w:t>
      </w:r>
      <w:r>
        <w:t xml:space="preserve">：双 Router 嵌套导致 </w:t>
      </w:r>
      <w:r>
        <w:rPr>
          <w:rFonts w:ascii="Consolas" w:hAnsi="Consolas"/>
          <w:color w:val="C7254E"/>
          <w:sz w:val="18"/>
        </w:rPr>
        <w:t>/api/worklogs/rates/</w:t>
      </w:r>
      <w:r>
        <w:t xml:space="preserve"> 被 WorkLogViewSet 详情模式拦截（</w:t>
      </w:r>
      <w:r>
        <w:rPr>
          <w:rFonts w:ascii="Consolas" w:hAnsi="Consolas"/>
          <w:color w:val="C7254E"/>
          <w:sz w:val="18"/>
        </w:rPr>
        <w:t>^(?P&lt;pk&gt;[^/.]+)/$</w:t>
      </w:r>
      <w:r>
        <w:t xml:space="preserve"> 匹配 </w:t>
      </w:r>
      <w:r>
        <w:rPr>
          <w:rFonts w:ascii="Consolas" w:hAnsi="Consolas"/>
          <w:color w:val="C7254E"/>
          <w:sz w:val="18"/>
        </w:rPr>
        <w:t>rates/</w:t>
      </w:r>
      <w:r>
        <w:t xml:space="preserve">），改为显式 URL 模式用 </w:t>
      </w:r>
      <w:r>
        <w:rPr>
          <w:rFonts w:ascii="Consolas" w:hAnsi="Consolas"/>
          <w:color w:val="C7254E"/>
          <w:sz w:val="18"/>
        </w:rPr>
        <w:t>&lt;uuid:pk&gt;</w:t>
      </w:r>
      <w:r>
        <w:t xml:space="preserve"> 避免误匹配</w:t>
      </w:r>
    </w:p>
    <w:p w14:paraId="08319972">
      <w:pPr>
        <w:pStyle w:val="16"/>
      </w:pPr>
      <w:r>
        <w:rPr>
          <w:rFonts w:ascii="Consolas" w:hAnsi="Consolas"/>
          <w:color w:val="C7254E"/>
          <w:sz w:val="18"/>
        </w:rPr>
        <w:t>worklogs/views.py</w:t>
      </w:r>
      <w:r>
        <w:t>：</w:t>
      </w:r>
      <w:r>
        <w:rPr>
          <w:rFonts w:ascii="Consolas" w:hAnsi="Consolas"/>
          <w:color w:val="C7254E"/>
          <w:sz w:val="18"/>
        </w:rPr>
        <w:t>HourlyRateViewSet</w:t>
      </w:r>
      <w:r>
        <w:t xml:space="preserve"> 缺 </w:t>
      </w:r>
      <w:r>
        <w:rPr>
          <w:rFonts w:ascii="Consolas" w:hAnsi="Consolas"/>
          <w:color w:val="C7254E"/>
          <w:sz w:val="18"/>
        </w:rPr>
        <w:t>perform_create</w:t>
      </w:r>
      <w:r>
        <w:t>，添加后未选用户时默认当前用户</w:t>
      </w:r>
    </w:p>
    <w:p w14:paraId="14AE1558">
      <w:pPr>
        <w:pStyle w:val="16"/>
      </w:pPr>
      <w:r>
        <w:rPr>
          <w:b/>
        </w:rPr>
        <w:t>前端修复</w:t>
      </w:r>
      <w:r>
        <w:t>：</w:t>
      </w:r>
    </w:p>
    <w:p w14:paraId="504BC805">
      <w:pPr>
        <w:pStyle w:val="16"/>
      </w:pPr>
      <w:r>
        <w:rPr>
          <w:rFonts w:ascii="Consolas" w:hAnsi="Consolas"/>
          <w:color w:val="C7254E"/>
          <w:sz w:val="18"/>
        </w:rPr>
        <w:t>api/index.js</w:t>
      </w:r>
      <w:r>
        <w:t xml:space="preserve">：新增 </w:t>
      </w:r>
      <w:r>
        <w:rPr>
          <w:rFonts w:ascii="Consolas" w:hAnsi="Consolas"/>
          <w:color w:val="C7254E"/>
          <w:sz w:val="18"/>
        </w:rPr>
        <w:t>reportAPI.delete</w:t>
      </w:r>
      <w:r>
        <w:t>、</w:t>
      </w:r>
      <w:r>
        <w:rPr>
          <w:rFonts w:ascii="Consolas" w:hAnsi="Consolas"/>
          <w:color w:val="C7254E"/>
          <w:sz w:val="18"/>
        </w:rPr>
        <w:t>fileAPI.list</w:t>
      </w:r>
    </w:p>
    <w:p w14:paraId="030EA128">
      <w:pPr>
        <w:pStyle w:val="16"/>
      </w:pPr>
      <w:r>
        <w:rPr>
          <w:rFonts w:ascii="Consolas" w:hAnsi="Consolas"/>
          <w:color w:val="C7254E"/>
          <w:sz w:val="18"/>
        </w:rPr>
        <w:t>report/Index.vue</w:t>
      </w:r>
      <w:r>
        <w:t>：</w:t>
      </w:r>
      <w:r>
        <w:rPr>
          <w:rFonts w:ascii="Consolas" w:hAnsi="Consolas"/>
          <w:color w:val="C7254E"/>
          <w:sz w:val="18"/>
        </w:rPr>
        <w:t>deleteReport()</w:t>
      </w:r>
      <w:r>
        <w:t xml:space="preserve"> 从仅客户端过滤改为调用 </w:t>
      </w:r>
      <w:r>
        <w:rPr>
          <w:rFonts w:ascii="Consolas" w:hAnsi="Consolas"/>
          <w:color w:val="C7254E"/>
          <w:sz w:val="18"/>
        </w:rPr>
        <w:t>reportAPI.delete()</w:t>
      </w:r>
    </w:p>
    <w:p w14:paraId="1FCEFD69">
      <w:pPr>
        <w:pStyle w:val="16"/>
      </w:pPr>
      <w:r>
        <w:rPr>
          <w:rFonts w:ascii="Consolas" w:hAnsi="Consolas"/>
          <w:color w:val="C7254E"/>
          <w:sz w:val="18"/>
        </w:rPr>
        <w:t>project/Detail.vue</w:t>
      </w:r>
      <w:r>
        <w:t xml:space="preserve">：新增"删除项目"按钮 + </w:t>
      </w:r>
      <w:r>
        <w:rPr>
          <w:rFonts w:ascii="Consolas" w:hAnsi="Consolas"/>
          <w:color w:val="C7254E"/>
          <w:sz w:val="18"/>
        </w:rPr>
        <w:t>ElMessageBox.confirm</w:t>
      </w:r>
      <w:r>
        <w:t xml:space="preserve"> 确认 → 调用 </w:t>
      </w:r>
      <w:r>
        <w:rPr>
          <w:rFonts w:ascii="Consolas" w:hAnsi="Consolas"/>
          <w:color w:val="C7254E"/>
          <w:sz w:val="18"/>
        </w:rPr>
        <w:t>store.deleteProject()</w:t>
      </w:r>
      <w:r>
        <w:t xml:space="preserve"> → 路由跳转</w:t>
      </w:r>
    </w:p>
    <w:p w14:paraId="7B0A83F1">
      <w:pPr>
        <w:pStyle w:val="16"/>
      </w:pPr>
      <w:r>
        <w:rPr>
          <w:rFonts w:ascii="Consolas" w:hAnsi="Consolas"/>
          <w:color w:val="C7254E"/>
          <w:sz w:val="18"/>
        </w:rPr>
        <w:t>sprint/Index.vue</w:t>
      </w:r>
      <w:r>
        <w:t>：计划/已完成冲刺卡片新增"删除"按钮</w:t>
      </w:r>
    </w:p>
    <w:p w14:paraId="3AF2CC9C">
      <w:pPr>
        <w:pStyle w:val="16"/>
      </w:pPr>
      <w:r>
        <w:rPr>
          <w:rFonts w:ascii="Consolas" w:hAnsi="Consolas"/>
          <w:color w:val="C7254E"/>
          <w:sz w:val="18"/>
        </w:rPr>
        <w:t>task/Board.vue</w:t>
      </w:r>
      <w:r>
        <w:t xml:space="preserve">：看板头部新增"删除看板"按钮，连接 </w:t>
      </w:r>
      <w:r>
        <w:rPr>
          <w:rFonts w:ascii="Consolas" w:hAnsi="Consolas"/>
          <w:color w:val="C7254E"/>
          <w:sz w:val="18"/>
        </w:rPr>
        <w:t>boardStore.deleteBoard()</w:t>
      </w:r>
    </w:p>
    <w:p w14:paraId="599BB5A5">
      <w:pPr>
        <w:pStyle w:val="16"/>
      </w:pPr>
      <w:r>
        <w:rPr>
          <w:b/>
        </w:rPr>
        <w:t>新增 3 个管理页面 + 路由 + 侧边栏菜单</w:t>
      </w:r>
      <w:r>
        <w:t>：</w:t>
      </w:r>
    </w:p>
    <w:p w14:paraId="37406362">
      <w:pPr>
        <w:pStyle w:val="16"/>
      </w:pPr>
      <w:r>
        <w:rPr>
          <w:rFonts w:ascii="Consolas" w:hAnsi="Consolas"/>
          <w:color w:val="C7254E"/>
          <w:sz w:val="18"/>
        </w:rPr>
        <w:t>worklog/Index.vue</w:t>
      </w:r>
      <w:r>
        <w:t>：工时列表 + 创建（任务下拉选择 + 日期 + 工时） + 删除</w:t>
      </w:r>
    </w:p>
    <w:p w14:paraId="1A23AA77">
      <w:pPr>
        <w:pStyle w:val="16"/>
      </w:pPr>
      <w:r>
        <w:rPr>
          <w:rFonts w:ascii="Consolas" w:hAnsi="Consolas"/>
          <w:color w:val="C7254E"/>
          <w:sz w:val="18"/>
        </w:rPr>
        <w:t>files/Index.vue</w:t>
      </w:r>
      <w:r>
        <w:t>：文件列表 + el-upload 上传 + 下载 + 删除</w:t>
      </w:r>
    </w:p>
    <w:p w14:paraId="4B9F3648">
      <w:pPr>
        <w:pStyle w:val="16"/>
      </w:pPr>
      <w:r>
        <w:rPr>
          <w:rFonts w:ascii="Consolas" w:hAnsi="Consolas"/>
          <w:color w:val="C7254E"/>
          <w:sz w:val="18"/>
        </w:rPr>
        <w:t>rates/Index.vue</w:t>
      </w:r>
      <w:r>
        <w:t>：费率列表 + 创建（用户下拉选择 + 时薪 + 生效日期） + 删除</w:t>
      </w:r>
    </w:p>
    <w:p w14:paraId="0CDC3326">
      <w:pPr>
        <w:pStyle w:val="5"/>
        <w:bidi w:val="0"/>
      </w:pPr>
      <w:r>
        <w:t>可能存在的问题</w:t>
      </w:r>
    </w:p>
    <w:p w14:paraId="34283B57">
      <w:pPr>
        <w:pStyle w:val="16"/>
      </w:pPr>
      <w:r>
        <w:t>新增页面为基本 CRUD 形态，缺少批量操作和高级筛选</w:t>
      </w:r>
    </w:p>
    <w:p w14:paraId="6BC58A65">
      <w:pPr>
        <w:pStyle w:val="16"/>
      </w:pPr>
      <w:r>
        <w:t>文件上传未做前端预检（大小/类型在提交前拦截），依赖后端校验</w:t>
      </w:r>
    </w:p>
    <w:p w14:paraId="1BEAC114">
      <w:pPr>
        <w:pStyle w:val="5"/>
        <w:bidi w:val="0"/>
      </w:pPr>
      <w:r>
        <w:t>迭代优化</w:t>
      </w:r>
    </w:p>
    <w:p w14:paraId="7E802446">
      <w:pPr>
        <w:pStyle w:val="16"/>
      </w:pPr>
      <w:r>
        <w:t>工时创建的任务选择器目前直接传 task UUID，后续可改为搜索式远程下拉</w:t>
      </w:r>
    </w:p>
    <w:p w14:paraId="2EC2FCB5">
      <w:pPr>
        <w:pStyle w:val="16"/>
      </w:pPr>
      <w:r>
        <w:t>文件列表增加缩略图预览（图片类型）和分页</w:t>
      </w:r>
    </w:p>
    <w:p w14:paraId="6A3D44FB">
      <w:pPr>
        <w:pStyle w:val="5"/>
        <w:bidi w:val="0"/>
      </w:pPr>
      <w:r>
        <w:rPr>
          <w:rFonts w:hint="eastAsia"/>
          <w:lang w:eastAsia="zh-CN"/>
        </w:rPr>
        <w:t>（</w:t>
      </w:r>
      <w:r>
        <w:rPr>
          <w:rFonts w:hint="eastAsia"/>
          <w:lang w:val="en-US" w:eastAsia="zh-CN"/>
        </w:rPr>
        <w:t>24</w:t>
      </w:r>
      <w:r>
        <w:rPr>
          <w:rFonts w:hint="eastAsia"/>
          <w:lang w:eastAsia="zh-CN"/>
        </w:rPr>
        <w:t>）</w:t>
      </w:r>
      <w:r>
        <w:t>交互场景二十二：任务看板显示、默认列、负责人硬编码修复</w:t>
      </w:r>
    </w:p>
    <w:p w14:paraId="54EADC59">
      <w:pPr>
        <w:pStyle w:val="5"/>
        <w:bidi w:val="0"/>
      </w:pPr>
      <w:r>
        <w:t>日期</w:t>
      </w:r>
    </w:p>
    <w:p w14:paraId="2D85F371">
      <w:r>
        <w:t>2026-05-22</w:t>
      </w:r>
    </w:p>
    <w:p w14:paraId="47FDA185">
      <w:pPr>
        <w:pStyle w:val="5"/>
        <w:bidi w:val="0"/>
      </w:pPr>
      <w:r>
        <w:t>原始提示词</w:t>
      </w:r>
    </w:p>
    <w:p w14:paraId="18B2DB4A">
      <w:r>
        <w:t>"创建任务后任务无法显示在任务列表；创建任务看板也没有显示；创建任务时负责人有硬编码，应该是团队成员里选择吧，现在是张三李四" / "任务面板和真实的任务列表同步一下，添加几个默认的列；而且任务看板还是显示不出来任务"</w:t>
      </w:r>
    </w:p>
    <w:p w14:paraId="19FD04E1">
      <w:pPr>
        <w:pStyle w:val="5"/>
        <w:bidi w:val="0"/>
      </w:pPr>
      <w:r>
        <w:t>AI 输出摘要</w:t>
      </w:r>
    </w:p>
    <w:p w14:paraId="2D528D19">
      <w:pPr>
        <w:pStyle w:val="16"/>
      </w:pPr>
      <w:r>
        <w:rPr>
          <w:b/>
        </w:rPr>
        <w:t>任务负责人硬编码修复</w:t>
      </w:r>
      <w:r>
        <w:t>：</w:t>
      </w:r>
      <w:r>
        <w:rPr>
          <w:rFonts w:ascii="Consolas" w:hAnsi="Consolas"/>
          <w:color w:val="C7254E"/>
          <w:sz w:val="18"/>
        </w:rPr>
        <w:t>TaskDialog.vue</w:t>
      </w:r>
      <w:r>
        <w:t xml:space="preserve"> 移除硬编码 </w:t>
      </w:r>
      <w:r>
        <w:rPr>
          <w:rFonts w:ascii="Consolas" w:hAnsi="Consolas"/>
          <w:color w:val="C7254E"/>
          <w:sz w:val="18"/>
        </w:rPr>
        <w:t>张三/u1 李四/u2</w:t>
      </w:r>
      <w:r>
        <w:t xml:space="preserve">，改为打开对话框时调用 </w:t>
      </w:r>
      <w:r>
        <w:rPr>
          <w:rFonts w:ascii="Consolas" w:hAnsi="Consolas"/>
          <w:color w:val="C7254E"/>
          <w:sz w:val="18"/>
        </w:rPr>
        <w:t>projectAPI.members()</w:t>
      </w:r>
      <w:r>
        <w:t xml:space="preserve"> 加载真实团队成员，</w:t>
      </w:r>
      <w:r>
        <w:rPr>
          <w:rFonts w:ascii="Consolas" w:hAnsi="Consolas"/>
          <w:color w:val="C7254E"/>
          <w:sz w:val="18"/>
        </w:rPr>
        <w:t>el-select</w:t>
      </w:r>
      <w:r>
        <w:t xml:space="preserve"> filterable 搜索选择</w:t>
      </w:r>
    </w:p>
    <w:p w14:paraId="09A2CDF5">
      <w:pPr>
        <w:pStyle w:val="16"/>
      </w:pPr>
      <w:r>
        <w:rPr>
          <w:b/>
        </w:rPr>
        <w:t>任务列表不显示根因</w:t>
      </w:r>
      <w:r>
        <w:t>：</w:t>
      </w:r>
      <w:r>
        <w:rPr>
          <w:rFonts w:ascii="Consolas" w:hAnsi="Consolas"/>
          <w:color w:val="C7254E"/>
          <w:sz w:val="18"/>
        </w:rPr>
        <w:t>stores/task.js</w:t>
      </w:r>
      <w:r>
        <w:t xml:space="preserve"> 的 </w:t>
      </w:r>
      <w:r>
        <w:rPr>
          <w:rFonts w:ascii="Consolas" w:hAnsi="Consolas"/>
          <w:color w:val="C7254E"/>
          <w:sz w:val="18"/>
        </w:rPr>
        <w:t>filteredTasks</w:t>
      </w:r>
      <w:r>
        <w:t xml:space="preserve"> 检查 </w:t>
      </w:r>
      <w:r>
        <w:rPr>
          <w:rFonts w:ascii="Consolas" w:hAnsi="Consolas"/>
          <w:color w:val="C7254E"/>
          <w:sz w:val="18"/>
        </w:rPr>
        <w:t>t.project_id</w:t>
      </w:r>
      <w:r>
        <w:t xml:space="preserve">，但 API 返回 FK 字段名 </w:t>
      </w:r>
      <w:r>
        <w:rPr>
          <w:rFonts w:ascii="Consolas" w:hAnsi="Consolas"/>
          <w:color w:val="C7254E"/>
          <w:sz w:val="18"/>
        </w:rPr>
        <w:t>t.project</w:t>
      </w:r>
      <w:r>
        <w:t xml:space="preserve">，新任务被静默丢弃。改为 </w:t>
      </w:r>
      <w:r>
        <w:rPr>
          <w:rFonts w:ascii="Consolas" w:hAnsi="Consolas"/>
          <w:color w:val="C7254E"/>
          <w:sz w:val="18"/>
        </w:rPr>
        <w:t>t.project_id || t.project</w:t>
      </w:r>
      <w:r>
        <w:t xml:space="preserve"> 双字段兼容</w:t>
      </w:r>
    </w:p>
    <w:p w14:paraId="3C2A1940">
      <w:pPr>
        <w:pStyle w:val="16"/>
      </w:pPr>
      <w:r>
        <w:rPr>
          <w:b/>
        </w:rPr>
        <w:t>看板不显示根因</w:t>
      </w:r>
      <w:r>
        <w:t>：</w:t>
      </w:r>
      <w:r>
        <w:rPr>
          <w:rFonts w:ascii="Consolas" w:hAnsi="Consolas"/>
          <w:color w:val="C7254E"/>
          <w:sz w:val="18"/>
        </w:rPr>
        <w:t>stores/task.js</w:t>
      </w:r>
      <w:r>
        <w:t xml:space="preserve"> 的 </w:t>
      </w:r>
      <w:r>
        <w:rPr>
          <w:rFonts w:ascii="Consolas" w:hAnsi="Consolas"/>
          <w:color w:val="C7254E"/>
          <w:sz w:val="18"/>
        </w:rPr>
        <w:t>createTask/updateTask/deleteTask/updateStatus</w:t>
      </w:r>
      <w:r>
        <w:t xml:space="preserve"> 在 API 模式下 </w:t>
      </w:r>
      <w:r>
        <w:rPr>
          <w:rFonts w:ascii="Consolas" w:hAnsi="Consolas"/>
          <w:color w:val="C7254E"/>
          <w:sz w:val="18"/>
        </w:rPr>
        <w:t>catch { /* fall through */ }</w:t>
      </w:r>
      <w:r>
        <w:t xml:space="preserve"> 吞错后仍写入 mock 假数据。改为直接调用 API 不吞错，调用方统一处理异常</w:t>
      </w:r>
    </w:p>
    <w:p w14:paraId="50304391">
      <w:pPr>
        <w:pStyle w:val="16"/>
      </w:pPr>
      <w:r>
        <w:rPr>
          <w:b/>
        </w:rPr>
        <w:t>看板同步方案</w:t>
      </w:r>
      <w:r>
        <w:t xml:space="preserve">：修改 </w:t>
      </w:r>
      <w:r>
        <w:rPr>
          <w:rFonts w:ascii="Consolas" w:hAnsi="Consolas"/>
          <w:color w:val="C7254E"/>
          <w:sz w:val="18"/>
        </w:rPr>
        <w:t>kanban/views.py</w:t>
      </w:r>
      <w:r>
        <w:t xml:space="preserve"> 的 </w:t>
      </w:r>
      <w:r>
        <w:rPr>
          <w:rFonts w:ascii="Consolas" w:hAnsi="Consolas"/>
          <w:color w:val="C7254E"/>
          <w:sz w:val="18"/>
        </w:rPr>
        <w:t>manage_columns</w:t>
      </w:r>
      <w:r>
        <w:t xml:space="preserve"> GET，每次加载列时自动将项目内未分配任务归入第一列（创建 </w:t>
      </w:r>
      <w:r>
        <w:rPr>
          <w:rFonts w:ascii="Consolas" w:hAnsi="Consolas"/>
          <w:color w:val="C7254E"/>
          <w:sz w:val="18"/>
        </w:rPr>
        <w:t>TaskColumn</w:t>
      </w:r>
      <w:r>
        <w:t xml:space="preserve"> 记录）</w:t>
      </w:r>
    </w:p>
    <w:p w14:paraId="2A448A43">
      <w:pPr>
        <w:pStyle w:val="16"/>
      </w:pPr>
      <w:r>
        <w:rPr>
          <w:b/>
        </w:rPr>
        <w:t>看板默认列</w:t>
      </w:r>
      <w:r>
        <w:t>：</w:t>
      </w:r>
      <w:r>
        <w:rPr>
          <w:rFonts w:ascii="Consolas" w:hAnsi="Consolas"/>
          <w:color w:val="C7254E"/>
          <w:sz w:val="18"/>
        </w:rPr>
        <w:t>KanbanBoardViewSet.perform_create</w:t>
      </w:r>
      <w:r>
        <w:t xml:space="preserve"> 新建看板时自动创建 4 列（待办/进行中 wip=5/审核中 wip=3/已完成）</w:t>
      </w:r>
    </w:p>
    <w:p w14:paraId="2626BE3C">
      <w:pPr>
        <w:pStyle w:val="16"/>
      </w:pPr>
      <w:r>
        <w:rPr>
          <w:b/>
        </w:rPr>
        <w:t>拖拽字段对齐</w:t>
      </w:r>
      <w:r>
        <w:t>：</w:t>
      </w:r>
      <w:r>
        <w:rPr>
          <w:rFonts w:ascii="Consolas" w:hAnsi="Consolas"/>
          <w:color w:val="C7254E"/>
          <w:sz w:val="18"/>
        </w:rPr>
        <w:t>board.js</w:t>
      </w:r>
      <w:r>
        <w:t xml:space="preserve"> 的 </w:t>
      </w:r>
      <w:r>
        <w:rPr>
          <w:rFonts w:ascii="Consolas" w:hAnsi="Consolas"/>
          <w:color w:val="C7254E"/>
          <w:sz w:val="18"/>
        </w:rPr>
        <w:t>moveTask</w:t>
      </w:r>
      <w:r>
        <w:t xml:space="preserve"> 将 </w:t>
      </w:r>
      <w:r>
        <w:rPr>
          <w:rFonts w:ascii="Consolas" w:hAnsi="Consolas"/>
          <w:color w:val="C7254E"/>
          <w:sz w:val="18"/>
        </w:rPr>
        <w:t>to_column_id</w:t>
      </w:r>
      <w:r>
        <w:t xml:space="preserve"> 修正为后端期望的 </w:t>
      </w:r>
      <w:r>
        <w:rPr>
          <w:rFonts w:ascii="Consolas" w:hAnsi="Consolas"/>
          <w:color w:val="C7254E"/>
          <w:sz w:val="18"/>
        </w:rPr>
        <w:t>target_column_id</w:t>
      </w:r>
    </w:p>
    <w:p w14:paraId="175CFCCE">
      <w:pPr>
        <w:pStyle w:val="16"/>
      </w:pPr>
      <w:r>
        <w:rPr>
          <w:b/>
        </w:rPr>
        <w:t>任务创建入列</w:t>
      </w:r>
      <w:r>
        <w:t>：</w:t>
      </w:r>
      <w:r>
        <w:rPr>
          <w:rFonts w:ascii="Consolas" w:hAnsi="Consolas"/>
          <w:color w:val="C7254E"/>
          <w:sz w:val="18"/>
        </w:rPr>
        <w:t>Board.vue</w:t>
      </w:r>
      <w:r>
        <w:t xml:space="preserve"> 新增 </w:t>
      </w:r>
      <w:r>
        <w:rPr>
          <w:rFonts w:ascii="Consolas" w:hAnsi="Consolas"/>
          <w:color w:val="C7254E"/>
          <w:sz w:val="18"/>
        </w:rPr>
        <w:t>targetColumnId</w:t>
      </w:r>
      <w:r>
        <w:t xml:space="preserve"> 记录创建时的列上下文，</w:t>
      </w:r>
      <w:r>
        <w:rPr>
          <w:rFonts w:ascii="Consolas" w:hAnsi="Consolas"/>
          <w:color w:val="C7254E"/>
          <w:sz w:val="18"/>
        </w:rPr>
        <w:t>onTaskSaved</w:t>
      </w:r>
      <w:r>
        <w:t xml:space="preserve"> 自动调用 </w:t>
      </w:r>
      <w:r>
        <w:rPr>
          <w:rFonts w:ascii="Consolas" w:hAnsi="Consolas"/>
          <w:color w:val="C7254E"/>
          <w:sz w:val="18"/>
        </w:rPr>
        <w:t>move-task</w:t>
      </w:r>
      <w:r>
        <w:t xml:space="preserve"> API 将新任务加入目标列</w:t>
      </w:r>
    </w:p>
    <w:p w14:paraId="4155CE8F">
      <w:pPr>
        <w:pStyle w:val="5"/>
        <w:bidi w:val="0"/>
      </w:pPr>
      <w:r>
        <w:t>可能存在的问题</w:t>
      </w:r>
    </w:p>
    <w:p w14:paraId="45FAE320">
      <w:pPr>
        <w:pStyle w:val="16"/>
      </w:pPr>
      <w:r>
        <w:t xml:space="preserve">自动归入第一列的逻辑在每次 GET columns 时执行，高并发下可能产生重复 TaskColumn（已通过 </w:t>
      </w:r>
      <w:r>
        <w:rPr>
          <w:rFonts w:ascii="Consolas" w:hAnsi="Consolas"/>
          <w:color w:val="C7254E"/>
          <w:sz w:val="18"/>
        </w:rPr>
        <w:t>task_id not in existing_task_ids</w:t>
      </w:r>
      <w:r>
        <w:t xml:space="preserve"> 幂等检查）</w:t>
      </w:r>
    </w:p>
    <w:p w14:paraId="56610A57">
      <w:pPr>
        <w:pStyle w:val="16"/>
      </w:pPr>
      <w:r>
        <w:t>任务在列间拖拽使用乐观更新，API 失败时回滚整个 Board，不处理部分失败</w:t>
      </w:r>
    </w:p>
    <w:p w14:paraId="043D5D04">
      <w:pPr>
        <w:pStyle w:val="5"/>
        <w:bidi w:val="0"/>
      </w:pPr>
      <w:r>
        <w:t>迭代优化</w:t>
      </w:r>
    </w:p>
    <w:p w14:paraId="21C7C829">
      <w:pPr>
        <w:pStyle w:val="16"/>
      </w:pPr>
      <w:r>
        <w:t>任务入列逻辑可改为 on-create 而非 on-read，减少不必要的数据库写操作</w:t>
      </w:r>
    </w:p>
    <w:p w14:paraId="375AD20F">
      <w:pPr>
        <w:pStyle w:val="16"/>
      </w:pPr>
      <w:r>
        <w:t>看板列名/顺序支持自定义，不限于默认 4 列</w:t>
      </w:r>
    </w:p>
    <w:p w14:paraId="661196CC">
      <w:pPr>
        <w:pStyle w:val="5"/>
        <w:bidi w:val="0"/>
      </w:pPr>
      <w:r>
        <w:rPr>
          <w:rFonts w:hint="eastAsia"/>
          <w:lang w:eastAsia="zh-CN"/>
        </w:rPr>
        <w:t>（</w:t>
      </w:r>
      <w:r>
        <w:rPr>
          <w:rFonts w:hint="eastAsia"/>
          <w:lang w:val="en-US" w:eastAsia="zh-CN"/>
        </w:rPr>
        <w:t>25</w:t>
      </w:r>
      <w:r>
        <w:rPr>
          <w:rFonts w:hint="eastAsia"/>
          <w:lang w:eastAsia="zh-CN"/>
        </w:rPr>
        <w:t>）</w:t>
      </w:r>
      <w:r>
        <w:t>交互场景二十三：多 Bug 集中排查修复</w:t>
      </w:r>
    </w:p>
    <w:p w14:paraId="089E230F">
      <w:pPr>
        <w:pStyle w:val="5"/>
        <w:bidi w:val="0"/>
      </w:pPr>
      <w:r>
        <w:t>日期</w:t>
      </w:r>
    </w:p>
    <w:p w14:paraId="430BDD07">
      <w:r>
        <w:t>2026-05-29</w:t>
      </w:r>
    </w:p>
    <w:p w14:paraId="397EAC71">
      <w:pPr>
        <w:pStyle w:val="5"/>
        <w:bidi w:val="0"/>
      </w:pPr>
      <w:r>
        <w:t>原始提示词</w:t>
      </w:r>
    </w:p>
    <w:p w14:paraId="7A49FEA9">
      <w:r>
        <w:t>"报表页面一片空白" / "冲刺只能看到一个" / "任务看板和列表状态不同步" / "项目进度全是0%" / "里程碑功能不完善" / "甘特图周/日视图无显示" / "头像上传失败" / "字体调整未实现" / "语言设置失败"</w:t>
      </w:r>
    </w:p>
    <w:p w14:paraId="36E10033">
      <w:pPr>
        <w:pStyle w:val="5"/>
        <w:bidi w:val="0"/>
      </w:pPr>
      <w:r>
        <w:t>AI 输出摘要</w:t>
      </w:r>
    </w:p>
    <w:p w14:paraId="42776D9F">
      <w:pPr>
        <w:pStyle w:val="16"/>
      </w:pPr>
      <w:r>
        <w:rPr>
          <w:b/>
        </w:rPr>
        <w:t>报表空白</w:t>
      </w:r>
      <w:r>
        <w:t>：</w:t>
      </w:r>
      <w:r>
        <w:rPr>
          <w:rFonts w:ascii="Consolas" w:hAnsi="Consolas"/>
          <w:color w:val="C7254E"/>
          <w:sz w:val="18"/>
        </w:rPr>
        <w:t>filteredTasks</w:t>
      </w:r>
      <w:r>
        <w:t xml:space="preserve"> computed 递归自引用导致无限循环 → 改为 </w:t>
      </w:r>
      <w:r>
        <w:rPr>
          <w:rFonts w:ascii="Consolas" w:hAnsi="Consolas"/>
          <w:color w:val="C7254E"/>
          <w:sz w:val="18"/>
        </w:rPr>
        <w:t>allTasks.value.filter(...)</w:t>
      </w:r>
    </w:p>
    <w:p w14:paraId="610A60E5">
      <w:pPr>
        <w:pStyle w:val="16"/>
      </w:pPr>
      <w:r>
        <w:rPr>
          <w:b/>
        </w:rPr>
        <w:t>冲刺只显示一个</w:t>
      </w:r>
      <w:r>
        <w:t xml:space="preserve">：后端启动新冲刺时未停用旧活跃冲刺 → </w:t>
      </w:r>
      <w:r>
        <w:rPr>
          <w:rFonts w:ascii="Consolas" w:hAnsi="Consolas"/>
          <w:color w:val="C7254E"/>
          <w:sz w:val="18"/>
        </w:rPr>
        <w:t>Sprint.objects.filter(...).exclude(id=sprint.id).update(status=COMPLETED)</w:t>
      </w:r>
      <w:r>
        <w:t xml:space="preserve">；前端 </w:t>
      </w:r>
      <w:r>
        <w:rPr>
          <w:rFonts w:ascii="Consolas" w:hAnsi="Consolas"/>
          <w:color w:val="C7254E"/>
          <w:sz w:val="18"/>
        </w:rPr>
        <w:t>plannedSprints</w:t>
      </w:r>
      <w:r>
        <w:t xml:space="preserve"> 排除所有 active 冲刺 → 改为仅排除第一个 active 冲刺</w:t>
      </w:r>
    </w:p>
    <w:p w14:paraId="1ECF5ABE">
      <w:pPr>
        <w:pStyle w:val="16"/>
      </w:pPr>
      <w:r>
        <w:rPr>
          <w:b/>
        </w:rPr>
        <w:t>状态同步</w:t>
      </w:r>
      <w:r>
        <w:t>：</w:t>
      </w:r>
      <w:r>
        <w:rPr>
          <w:rFonts w:ascii="Consolas" w:hAnsi="Consolas"/>
          <w:color w:val="C7254E"/>
          <w:sz w:val="18"/>
        </w:rPr>
        <w:t>board.js</w:t>
      </w:r>
      <w:r>
        <w:t xml:space="preserve"> </w:t>
      </w:r>
      <w:r>
        <w:rPr>
          <w:rFonts w:ascii="Consolas" w:hAnsi="Consolas"/>
          <w:color w:val="C7254E"/>
          <w:sz w:val="18"/>
        </w:rPr>
        <w:t>moveTask</w:t>
      </w:r>
      <w:r>
        <w:t xml:space="preserve"> 和 </w:t>
      </w:r>
      <w:r>
        <w:rPr>
          <w:rFonts w:ascii="Consolas" w:hAnsi="Consolas"/>
          <w:color w:val="C7254E"/>
          <w:sz w:val="18"/>
        </w:rPr>
        <w:t>task.js</w:t>
      </w:r>
      <w:r>
        <w:t xml:space="preserve"> </w:t>
      </w:r>
      <w:r>
        <w:rPr>
          <w:rFonts w:ascii="Consolas" w:hAnsi="Consolas"/>
          <w:color w:val="C7254E"/>
          <w:sz w:val="18"/>
        </w:rPr>
        <w:t>updateStatus</w:t>
      </w:r>
      <w:r>
        <w:t xml:space="preserve"> 改为静态 import 互相同步（</w:t>
      </w:r>
      <w:r>
        <w:rPr>
          <w:rFonts w:ascii="Consolas" w:hAnsi="Consolas"/>
          <w:color w:val="C7254E"/>
          <w:sz w:val="18"/>
        </w:rPr>
        <w:t>import { useTaskStore } from '@/stores/task'</w:t>
      </w:r>
      <w:r>
        <w:t xml:space="preserve"> / </w:t>
      </w:r>
      <w:r>
        <w:rPr>
          <w:rFonts w:ascii="Consolas" w:hAnsi="Consolas"/>
          <w:color w:val="C7254E"/>
          <w:sz w:val="18"/>
        </w:rPr>
        <w:t>import { useBoardStore } from '@/stores/board'</w:t>
      </w:r>
      <w:r>
        <w:t>），解决动态 import Vite 路径解析失败</w:t>
      </w:r>
    </w:p>
    <w:p w14:paraId="27138E1E">
      <w:pPr>
        <w:pStyle w:val="16"/>
      </w:pPr>
      <w:r>
        <w:rPr>
          <w:b/>
        </w:rPr>
        <w:t>项目进度 0%</w:t>
      </w:r>
      <w:r>
        <w:t>：</w:t>
      </w:r>
      <w:r>
        <w:rPr>
          <w:rFonts w:ascii="Consolas" w:hAnsi="Consolas"/>
          <w:color w:val="C7254E"/>
          <w:sz w:val="18"/>
        </w:rPr>
        <w:t>Task.progress</w:t>
      </w:r>
      <w:r>
        <w:t xml:space="preserve"> 字段默认 0 从未更新 → </w:t>
      </w:r>
      <w:r>
        <w:rPr>
          <w:rFonts w:ascii="Consolas" w:hAnsi="Consolas"/>
          <w:color w:val="C7254E"/>
          <w:sz w:val="18"/>
        </w:rPr>
        <w:t>get_project_tasks_progress</w:t>
      </w:r>
      <w:r>
        <w:t xml:space="preserve"> 改为 </w:t>
      </w:r>
      <w:r>
        <w:rPr>
          <w:rFonts w:ascii="Consolas" w:hAnsi="Consolas"/>
          <w:color w:val="C7254E"/>
          <w:sz w:val="18"/>
        </w:rPr>
        <w:t>done/total × 100</w:t>
      </w:r>
    </w:p>
    <w:p w14:paraId="3F44DD6C">
      <w:pPr>
        <w:pStyle w:val="16"/>
      </w:pPr>
      <w:r>
        <w:rPr>
          <w:b/>
        </w:rPr>
        <w:t>里程碑 CRUD</w:t>
      </w:r>
      <w:r>
        <w:t xml:space="preserve">：后端 </w:t>
      </w:r>
      <w:r>
        <w:rPr>
          <w:rFonts w:ascii="Consolas" w:hAnsi="Consolas"/>
          <w:color w:val="C7254E"/>
          <w:sz w:val="18"/>
        </w:rPr>
        <w:t>milestones</w:t>
      </w:r>
      <w:r>
        <w:t xml:space="preserve"> action 新增 PATCH/DELETE；前端新增里程碑增删改 UI + 编辑/删除/完成切换交互</w:t>
      </w:r>
    </w:p>
    <w:p w14:paraId="4921E1F4">
      <w:pPr>
        <w:pStyle w:val="16"/>
      </w:pPr>
      <w:r>
        <w:rPr>
          <w:b/>
        </w:rPr>
        <w:t>甘特图周/日视图</w:t>
      </w:r>
      <w:r>
        <w:t xml:space="preserve">：xAxis 增加 </w:t>
      </w:r>
      <w:r>
        <w:rPr>
          <w:rFonts w:ascii="Consolas" w:hAnsi="Consolas"/>
          <w:color w:val="C7254E"/>
          <w:sz w:val="18"/>
        </w:rPr>
        <w:t>minInterval</w:t>
      </w:r>
      <w:r>
        <w:t>/</w:t>
      </w:r>
      <w:r>
        <w:rPr>
          <w:rFonts w:ascii="Consolas" w:hAnsi="Consolas"/>
          <w:color w:val="C7254E"/>
          <w:sz w:val="18"/>
        </w:rPr>
        <w:t>maxInterval</w:t>
      </w:r>
      <w:r>
        <w:t xml:space="preserve"> 控制，</w:t>
      </w:r>
      <w:r>
        <w:rPr>
          <w:rFonts w:ascii="Consolas" w:hAnsi="Consolas"/>
          <w:color w:val="C7254E"/>
          <w:sz w:val="18"/>
        </w:rPr>
        <w:t>axisLabel.formatter</w:t>
      </w:r>
      <w:r>
        <w:t xml:space="preserve"> 按 </w:t>
      </w:r>
      <w:r>
        <w:rPr>
          <w:rFonts w:ascii="Consolas" w:hAnsi="Consolas"/>
          <w:color w:val="C7254E"/>
          <w:sz w:val="18"/>
        </w:rPr>
        <w:t>day</w:t>
      </w:r>
      <w:r>
        <w:t>/</w:t>
      </w:r>
      <w:r>
        <w:rPr>
          <w:rFonts w:ascii="Consolas" w:hAnsi="Consolas"/>
          <w:color w:val="C7254E"/>
          <w:sz w:val="18"/>
        </w:rPr>
        <w:t>week</w:t>
      </w:r>
      <w:r>
        <w:t>/</w:t>
      </w:r>
      <w:r>
        <w:rPr>
          <w:rFonts w:ascii="Consolas" w:hAnsi="Consolas"/>
          <w:color w:val="C7254E"/>
          <w:sz w:val="18"/>
        </w:rPr>
        <w:t>month</w:t>
      </w:r>
      <w:r>
        <w:t xml:space="preserve"> 输出不同格式（小时/周几+日期/日期）</w:t>
      </w:r>
    </w:p>
    <w:p w14:paraId="7F1A902A">
      <w:pPr>
        <w:pStyle w:val="16"/>
      </w:pPr>
      <w:r>
        <w:rPr>
          <w:b/>
        </w:rPr>
        <w:t>头像上传</w:t>
      </w:r>
      <w:r>
        <w:t xml:space="preserve">：data URL 存入 </w:t>
      </w:r>
      <w:r>
        <w:rPr>
          <w:rFonts w:ascii="Consolas" w:hAnsi="Consolas"/>
          <w:color w:val="C7254E"/>
          <w:sz w:val="18"/>
        </w:rPr>
        <w:t>URLField(max_length=200)</w:t>
      </w:r>
      <w:r>
        <w:t xml:space="preserve"> 被拒 → 改为真实文件上传（</w:t>
      </w:r>
      <w:r>
        <w:rPr>
          <w:rFonts w:ascii="Consolas" w:hAnsi="Consolas"/>
          <w:color w:val="C7254E"/>
          <w:sz w:val="18"/>
        </w:rPr>
        <w:t>fileAPI.upload</w:t>
      </w:r>
      <w:r>
        <w:t xml:space="preserve"> + </w:t>
      </w:r>
      <w:r>
        <w:rPr>
          <w:rFonts w:ascii="Consolas" w:hAnsi="Consolas"/>
          <w:color w:val="C7254E"/>
          <w:sz w:val="18"/>
        </w:rPr>
        <w:t>FormData</w:t>
      </w:r>
      <w:r>
        <w:t xml:space="preserve">）+ </w:t>
      </w:r>
      <w:r>
        <w:rPr>
          <w:rFonts w:ascii="Consolas" w:hAnsi="Consolas"/>
          <w:color w:val="C7254E"/>
          <w:sz w:val="18"/>
        </w:rPr>
        <w:t>max_length=500</w:t>
      </w:r>
      <w:r>
        <w:t xml:space="preserve"> + 新增迁移 </w:t>
      </w:r>
      <w:r>
        <w:rPr>
          <w:rFonts w:ascii="Consolas" w:hAnsi="Consolas"/>
          <w:color w:val="C7254E"/>
          <w:sz w:val="18"/>
        </w:rPr>
        <w:t>0003_alter_user_avatar.py</w:t>
      </w:r>
    </w:p>
    <w:p w14:paraId="486B5561">
      <w:pPr>
        <w:pStyle w:val="16"/>
      </w:pPr>
      <w:r>
        <w:rPr>
          <w:b/>
        </w:rPr>
        <w:t>字体调整</w:t>
      </w:r>
      <w:r>
        <w:t>：</w:t>
      </w:r>
      <w:r>
        <w:rPr>
          <w:rFonts w:ascii="Consolas" w:hAnsi="Consolas"/>
          <w:color w:val="C7254E"/>
          <w:sz w:val="18"/>
        </w:rPr>
        <w:t>watch(fontSize, ...)</w:t>
      </w:r>
      <w:r>
        <w:t xml:space="preserve"> + </w:t>
      </w:r>
      <w:r>
        <w:rPr>
          <w:rFonts w:ascii="Consolas" w:hAnsi="Consolas"/>
          <w:color w:val="C7254E"/>
          <w:sz w:val="18"/>
        </w:rPr>
        <w:t>applyFontSize()</w:t>
      </w:r>
      <w:r>
        <w:t xml:space="preserve"> 设置 </w:t>
      </w:r>
      <w:r>
        <w:rPr>
          <w:rFonts w:ascii="Consolas" w:hAnsi="Consolas"/>
          <w:color w:val="C7254E"/>
          <w:sz w:val="18"/>
        </w:rPr>
        <w:t>document.documentElement.style.fontSize</w:t>
      </w:r>
      <w:r>
        <w:t xml:space="preserve"> 实时生效</w:t>
      </w:r>
    </w:p>
    <w:p w14:paraId="4F3E9768">
      <w:pPr>
        <w:pStyle w:val="16"/>
      </w:pPr>
      <w:r>
        <w:rPr>
          <w:b/>
        </w:rPr>
        <w:t>语言设置</w:t>
      </w:r>
      <w:r>
        <w:t>：从 localStorage 正确恢复语言设置</w:t>
      </w:r>
    </w:p>
    <w:p w14:paraId="4C8BCCAE">
      <w:pPr>
        <w:pStyle w:val="16"/>
      </w:pPr>
      <w:r>
        <w:rPr>
          <w:b/>
        </w:rPr>
        <w:t>其他修复</w:t>
      </w:r>
      <w:r>
        <w:t xml:space="preserve">：看板权限（GET columns 改为 </w:t>
      </w:r>
      <w:r>
        <w:rPr>
          <w:rFonts w:ascii="Consolas" w:hAnsi="Consolas"/>
          <w:color w:val="C7254E"/>
          <w:sz w:val="18"/>
        </w:rPr>
        <w:t>IsProjectMember</w:t>
      </w:r>
      <w:r>
        <w:t xml:space="preserve">）、序列化器 </w:t>
      </w:r>
      <w:r>
        <w:rPr>
          <w:rFonts w:ascii="Consolas" w:hAnsi="Consolas"/>
          <w:color w:val="C7254E"/>
          <w:sz w:val="18"/>
        </w:rPr>
        <w:t>read_only_fields</w:t>
      </w:r>
      <w:r>
        <w:t xml:space="preserve"> 防 PUT 报错、Nginx </w:t>
      </w:r>
      <w:r>
        <w:rPr>
          <w:rFonts w:ascii="Consolas" w:hAnsi="Consolas"/>
          <w:color w:val="C7254E"/>
          <w:sz w:val="18"/>
        </w:rPr>
        <w:t>/media/</w:t>
      </w:r>
      <w:r>
        <w:t xml:space="preserve"> 改直接文件系统服务 + volume 挂载</w:t>
      </w:r>
    </w:p>
    <w:p w14:paraId="1AC7A782">
      <w:pPr>
        <w:pStyle w:val="5"/>
        <w:bidi w:val="0"/>
      </w:pPr>
      <w:r>
        <w:t>可能存在的问题</w:t>
      </w:r>
    </w:p>
    <w:p w14:paraId="5B91E412">
      <w:pPr>
        <w:pStyle w:val="16"/>
      </w:pPr>
      <w:r>
        <w:t>跨 store 静态 import 在模块顶层执行，需确保调用发生在 async action 内部而非模块初始化阶段，否则可能触发循环依赖</w:t>
      </w:r>
    </w:p>
    <w:p w14:paraId="781C8FC0">
      <w:pPr>
        <w:pStyle w:val="16"/>
      </w:pPr>
      <w:r>
        <w:t xml:space="preserve">头像上传后路径提取依赖 </w:t>
      </w:r>
      <w:r>
        <w:rPr>
          <w:rFonts w:ascii="Consolas" w:hAnsi="Consolas"/>
          <w:color w:val="C7254E"/>
          <w:sz w:val="18"/>
        </w:rPr>
        <w:t>file_path</w:t>
      </w:r>
      <w:r>
        <w:t xml:space="preserve"> 中包含 </w:t>
      </w:r>
      <w:r>
        <w:rPr>
          <w:rFonts w:ascii="Consolas" w:hAnsi="Consolas"/>
          <w:color w:val="C7254E"/>
          <w:sz w:val="18"/>
        </w:rPr>
        <w:t>uploads/</w:t>
      </w:r>
      <w:r>
        <w:t xml:space="preserve"> 字符串，若后端返回格式变更则失效</w:t>
      </w:r>
    </w:p>
    <w:p w14:paraId="04E47594">
      <w:pPr>
        <w:pStyle w:val="16"/>
      </w:pPr>
      <w:r>
        <w:t xml:space="preserve">甘特图 </w:t>
      </w:r>
      <w:r>
        <w:rPr>
          <w:rFonts w:ascii="Consolas" w:hAnsi="Consolas"/>
          <w:color w:val="C7254E"/>
          <w:sz w:val="18"/>
        </w:rPr>
        <w:t>minInterval</w:t>
      </w:r>
      <w:r>
        <w:t>/</w:t>
      </w:r>
      <w:r>
        <w:rPr>
          <w:rFonts w:ascii="Consolas" w:hAnsi="Consolas"/>
          <w:color w:val="C7254E"/>
          <w:sz w:val="18"/>
        </w:rPr>
        <w:t>maxInterval</w:t>
      </w:r>
      <w:r>
        <w:t xml:space="preserve"> 仅控制 ECharts 显示粒度，实际数据时间精度未同步调整</w:t>
      </w:r>
    </w:p>
    <w:p w14:paraId="4B2F4141">
      <w:pPr>
        <w:pStyle w:val="5"/>
        <w:bidi w:val="0"/>
      </w:pPr>
      <w:r>
        <w:t>迭代优化</w:t>
      </w:r>
    </w:p>
    <w:p w14:paraId="529691A9">
      <w:pPr>
        <w:pStyle w:val="16"/>
      </w:pPr>
      <w:r>
        <w:t>将跨 store 同步抽取为 event bus 或 provide/inject 模式，降低 Pinia store 间的直接耦合</w:t>
      </w:r>
    </w:p>
    <w:p w14:paraId="1C1962BC">
      <w:pPr>
        <w:pStyle w:val="16"/>
      </w:pPr>
      <w:r>
        <w:t xml:space="preserve">头像路径应由后端返回完整可访问 URL（含 </w:t>
      </w:r>
      <w:r>
        <w:rPr>
          <w:rFonts w:ascii="Consolas" w:hAnsi="Consolas"/>
          <w:color w:val="C7254E"/>
          <w:sz w:val="18"/>
        </w:rPr>
        <w:t>/media/</w:t>
      </w:r>
      <w:r>
        <w:t xml:space="preserve"> 前缀），避免前端拼接脆弱性</w:t>
      </w:r>
    </w:p>
    <w:p w14:paraId="13573286">
      <w:pPr>
        <w:pStyle w:val="16"/>
      </w:pPr>
      <w:r>
        <w:t>甘特图时间轴可增加用户自定义粒度（半日/双周/季度）</w:t>
      </w:r>
    </w:p>
    <w:p w14:paraId="666ABE8F">
      <w:pPr>
        <w:pStyle w:val="5"/>
        <w:bidi w:val="0"/>
      </w:pPr>
      <w:r>
        <w:rPr>
          <w:rFonts w:hint="eastAsia"/>
          <w:lang w:eastAsia="zh-CN"/>
        </w:rPr>
        <w:t>（</w:t>
      </w:r>
      <w:r>
        <w:rPr>
          <w:rFonts w:hint="eastAsia"/>
          <w:lang w:val="en-US" w:eastAsia="zh-CN"/>
        </w:rPr>
        <w:t>26</w:t>
      </w:r>
      <w:r>
        <w:rPr>
          <w:rFonts w:hint="eastAsia"/>
          <w:lang w:eastAsia="zh-CN"/>
        </w:rPr>
        <w:t>）</w:t>
      </w:r>
      <w:r>
        <w:t>交互场景二十四：邮箱/用户名双模式登录</w:t>
      </w:r>
    </w:p>
    <w:p w14:paraId="09D45C59">
      <w:pPr>
        <w:pStyle w:val="5"/>
        <w:bidi w:val="0"/>
      </w:pPr>
      <w:r>
        <w:t>日期</w:t>
      </w:r>
    </w:p>
    <w:p w14:paraId="7B405241">
      <w:r>
        <w:t>2026-05-29</w:t>
      </w:r>
    </w:p>
    <w:p w14:paraId="519C7F1E">
      <w:pPr>
        <w:pStyle w:val="5"/>
        <w:bidi w:val="0"/>
      </w:pPr>
      <w:r>
        <w:t>原始提示词</w:t>
      </w:r>
    </w:p>
    <w:p w14:paraId="12679B75">
      <w:r>
        <w:t>"登录界面同时支持用户名或邮箱登录"</w:t>
      </w:r>
    </w:p>
    <w:p w14:paraId="2F3CD4D8">
      <w:pPr>
        <w:pStyle w:val="5"/>
        <w:bidi w:val="0"/>
      </w:pPr>
      <w:r>
        <w:t>AI 输出摘要</w:t>
      </w:r>
    </w:p>
    <w:p w14:paraId="4A5E1352">
      <w:pPr>
        <w:pStyle w:val="16"/>
      </w:pPr>
      <w:r>
        <w:t xml:space="preserve">创建 </w:t>
      </w:r>
      <w:r>
        <w:rPr>
          <w:rFonts w:ascii="Consolas" w:hAnsi="Consolas"/>
          <w:color w:val="C7254E"/>
          <w:sz w:val="18"/>
        </w:rPr>
        <w:t>apps/accounts/backends.py</w:t>
      </w:r>
      <w:r>
        <w:t>：</w:t>
      </w:r>
      <w:r>
        <w:rPr>
          <w:rFonts w:ascii="Consolas" w:hAnsi="Consolas"/>
          <w:color w:val="C7254E"/>
          <w:sz w:val="18"/>
        </w:rPr>
        <w:t>EmailOrUsernameBackend(ModelBackend)</w:t>
      </w:r>
      <w:r>
        <w:t>，</w:t>
      </w:r>
      <w:r>
        <w:rPr>
          <w:rFonts w:ascii="Consolas" w:hAnsi="Consolas"/>
          <w:color w:val="C7254E"/>
          <w:sz w:val="18"/>
        </w:rPr>
        <w:t>authenticate()</w:t>
      </w:r>
      <w:r>
        <w:t xml:space="preserve"> 使用 </w:t>
      </w:r>
      <w:r>
        <w:rPr>
          <w:rFonts w:ascii="Consolas" w:hAnsi="Consolas"/>
          <w:color w:val="C7254E"/>
          <w:sz w:val="18"/>
        </w:rPr>
        <w:t>Q(username=username) | Q(email=username)</w:t>
      </w:r>
      <w:r>
        <w:t xml:space="preserve"> 查询，未匹配时执行 </w:t>
      </w:r>
      <w:r>
        <w:rPr>
          <w:rFonts w:ascii="Consolas" w:hAnsi="Consolas"/>
          <w:color w:val="C7254E"/>
          <w:sz w:val="18"/>
        </w:rPr>
        <w:t>User().set_password(password)</w:t>
      </w:r>
      <w:r>
        <w:t xml:space="preserve"> 防时序攻击</w:t>
      </w:r>
    </w:p>
    <w:p w14:paraId="6565F8D8">
      <w:pPr>
        <w:pStyle w:val="16"/>
      </w:pPr>
      <w:r>
        <w:rPr>
          <w:rFonts w:ascii="Consolas" w:hAnsi="Consolas"/>
          <w:color w:val="C7254E"/>
          <w:sz w:val="18"/>
        </w:rPr>
        <w:t>config/settings/base.py</w:t>
      </w:r>
      <w:r>
        <w:t xml:space="preserve"> 新增 </w:t>
      </w:r>
      <w:r>
        <w:rPr>
          <w:rFonts w:ascii="Consolas" w:hAnsi="Consolas"/>
          <w:color w:val="C7254E"/>
          <w:sz w:val="18"/>
        </w:rPr>
        <w:t>AUTHENTICATION_BACKENDS</w:t>
      </w:r>
      <w:r>
        <w:t>，</w:t>
      </w:r>
      <w:r>
        <w:rPr>
          <w:rFonts w:ascii="Consolas" w:hAnsi="Consolas"/>
          <w:color w:val="C7254E"/>
          <w:sz w:val="18"/>
        </w:rPr>
        <w:t>EmailOrUsernameBackend</w:t>
      </w:r>
      <w:r>
        <w:t xml:space="preserve"> 为主、</w:t>
      </w:r>
      <w:r>
        <w:rPr>
          <w:rFonts w:ascii="Consolas" w:hAnsi="Consolas"/>
          <w:color w:val="C7254E"/>
          <w:sz w:val="18"/>
        </w:rPr>
        <w:t>ModelBackend</w:t>
      </w:r>
      <w:r>
        <w:t xml:space="preserve"> 为备</w:t>
      </w:r>
    </w:p>
    <w:p w14:paraId="7CFCD5FB">
      <w:pPr>
        <w:pStyle w:val="16"/>
      </w:pPr>
      <w:r>
        <w:rPr>
          <w:rFonts w:ascii="Consolas" w:hAnsi="Consolas"/>
          <w:color w:val="C7254E"/>
          <w:sz w:val="18"/>
        </w:rPr>
        <w:t>LoginSerializer.username</w:t>
      </w:r>
      <w:r>
        <w:t xml:space="preserve"> 增加 </w:t>
      </w:r>
      <w:r>
        <w:rPr>
          <w:rFonts w:ascii="Consolas" w:hAnsi="Consolas"/>
          <w:color w:val="C7254E"/>
          <w:sz w:val="18"/>
        </w:rPr>
        <w:t>label='用户名或邮箱'</w:t>
      </w:r>
    </w:p>
    <w:p w14:paraId="6F6393C1">
      <w:pPr>
        <w:pStyle w:val="16"/>
      </w:pPr>
      <w:r>
        <w:t xml:space="preserve">前端 </w:t>
      </w:r>
      <w:r>
        <w:rPr>
          <w:rFonts w:ascii="Consolas" w:hAnsi="Consolas"/>
          <w:color w:val="C7254E"/>
          <w:sz w:val="18"/>
        </w:rPr>
        <w:t>Login.vue</w:t>
      </w:r>
      <w:r>
        <w:t>：标签改为"用户名或邮箱"，placeholder 同步更新，移除登录表单的用户名 3-20 字符限制（邮箱可超 20 字符）</w:t>
      </w:r>
    </w:p>
    <w:p w14:paraId="103E2FB2">
      <w:pPr>
        <w:pStyle w:val="5"/>
        <w:bidi w:val="0"/>
      </w:pPr>
      <w:r>
        <w:t>可能存在的问题</w:t>
      </w:r>
    </w:p>
    <w:p w14:paraId="44774D69">
      <w:pPr>
        <w:pStyle w:val="16"/>
      </w:pPr>
      <w:r>
        <w:rPr>
          <w:rFonts w:ascii="Consolas" w:hAnsi="Consolas"/>
          <w:color w:val="C7254E"/>
          <w:sz w:val="18"/>
        </w:rPr>
        <w:t>Q(username=username) | Q(email=username)</w:t>
      </w:r>
      <w:r>
        <w:t xml:space="preserve"> 查询在用户名恰好等于他人邮箱时产生歧义，Django 的 </w:t>
      </w:r>
      <w:r>
        <w:rPr>
          <w:rFonts w:ascii="Consolas" w:hAnsi="Consolas"/>
          <w:color w:val="C7254E"/>
          <w:sz w:val="18"/>
        </w:rPr>
        <w:t>get()</w:t>
      </w:r>
      <w:r>
        <w:t xml:space="preserve"> 会因匹配多条记录抛出 </w:t>
      </w:r>
      <w:r>
        <w:rPr>
          <w:rFonts w:ascii="Consolas" w:hAnsi="Consolas"/>
          <w:color w:val="C7254E"/>
          <w:sz w:val="18"/>
        </w:rPr>
        <w:t>MultipleObjectsReturned</w:t>
      </w:r>
    </w:p>
    <w:p w14:paraId="5831F056">
      <w:pPr>
        <w:pStyle w:val="16"/>
      </w:pPr>
      <w:r>
        <w:t xml:space="preserve">防时序攻击的 </w:t>
      </w:r>
      <w:r>
        <w:rPr>
          <w:rFonts w:ascii="Consolas" w:hAnsi="Consolas"/>
          <w:color w:val="C7254E"/>
          <w:sz w:val="18"/>
        </w:rPr>
        <w:t>set_password()</w:t>
      </w:r>
      <w:r>
        <w:t xml:space="preserve"> 调用在每次登录失败时执行 bcrypt 哈希，高并发下可能增加 CPU 负载</w:t>
      </w:r>
    </w:p>
    <w:p w14:paraId="4E30064F">
      <w:pPr>
        <w:pStyle w:val="5"/>
        <w:bidi w:val="0"/>
      </w:pPr>
      <w:r>
        <w:t>迭代优化</w:t>
      </w:r>
    </w:p>
    <w:p w14:paraId="08B91BF3">
      <w:pPr>
        <w:pStyle w:val="16"/>
      </w:pPr>
      <w:r>
        <w:t>在注册时校验用户名不能为邮箱格式，从源头消除歧义</w:t>
      </w:r>
    </w:p>
    <w:p w14:paraId="68D862F4">
      <w:pPr>
        <w:pStyle w:val="16"/>
      </w:pPr>
      <w:r>
        <w:t xml:space="preserve">登录失败限流（如 django-axes）替代手动 </w:t>
      </w:r>
      <w:r>
        <w:rPr>
          <w:rFonts w:ascii="Consolas" w:hAnsi="Consolas"/>
          <w:color w:val="C7254E"/>
          <w:sz w:val="18"/>
        </w:rPr>
        <w:t>set_password</w:t>
      </w:r>
      <w:r>
        <w:t xml:space="preserve"> 防时序攻击，更精确且降低 CPU 开销</w:t>
      </w:r>
    </w:p>
    <w:p w14:paraId="5D10BFFA">
      <w:pPr>
        <w:pStyle w:val="5"/>
        <w:bidi w:val="0"/>
      </w:pPr>
      <w:r>
        <w:rPr>
          <w:rFonts w:hint="eastAsia"/>
          <w:lang w:eastAsia="zh-CN"/>
        </w:rPr>
        <w:t>（</w:t>
      </w:r>
      <w:r>
        <w:rPr>
          <w:rFonts w:hint="eastAsia"/>
          <w:lang w:val="en-US" w:eastAsia="zh-CN"/>
        </w:rPr>
        <w:t>27</w:t>
      </w:r>
      <w:r>
        <w:rPr>
          <w:rFonts w:hint="eastAsia"/>
          <w:lang w:eastAsia="zh-CN"/>
        </w:rPr>
        <w:t>）</w:t>
      </w:r>
      <w:r>
        <w:t>交互场景二十五：七项遗留问题集中修复</w:t>
      </w:r>
    </w:p>
    <w:p w14:paraId="0F9D4261">
      <w:pPr>
        <w:pStyle w:val="5"/>
        <w:bidi w:val="0"/>
      </w:pPr>
      <w:r>
        <w:t>日期</w:t>
      </w:r>
    </w:p>
    <w:p w14:paraId="163BA0D2">
      <w:r>
        <w:t>2026-05-29</w:t>
      </w:r>
    </w:p>
    <w:p w14:paraId="34933259">
      <w:pPr>
        <w:pStyle w:val="5"/>
        <w:bidi w:val="0"/>
      </w:pPr>
      <w:r>
        <w:t>原始提示词</w:t>
      </w:r>
    </w:p>
    <w:p w14:paraId="6315D079">
      <w:r>
        <w:t>"文件管理上传的文件还是无法留存，刷新就消失了；报表里的燃尽图和冲刺里的燃尽图没同步；我发现了报表没显示出任务是时间选择的原因，报表报告生成是不是没实现；甘特图的日和周再调整一下，现在还是看不到，只有月是好的；项目概览的状态0是什么，改一下；甘特图的虚线依赖连线实现了吗"</w:t>
      </w:r>
    </w:p>
    <w:p w14:paraId="59055D8C">
      <w:pPr>
        <w:pStyle w:val="5"/>
        <w:bidi w:val="0"/>
      </w:pPr>
      <w:r>
        <w:t>AI 输出摘要</w:t>
      </w:r>
    </w:p>
    <w:p w14:paraId="40586E02">
      <w:pPr>
        <w:pStyle w:val="16"/>
      </w:pPr>
      <w:r>
        <w:rPr>
          <w:b/>
        </w:rPr>
        <w:t>文件上传无法留存</w:t>
      </w:r>
      <w:r>
        <w:t>：</w:t>
      </w:r>
      <w:r>
        <w:rPr>
          <w:rFonts w:ascii="Consolas" w:hAnsi="Consolas"/>
          <w:color w:val="C7254E"/>
          <w:sz w:val="18"/>
        </w:rPr>
        <w:t>el-upload</w:t>
      </w:r>
      <w:r>
        <w:t xml:space="preserve"> 未携带 </w:t>
      </w:r>
      <w:r>
        <w:rPr>
          <w:rFonts w:ascii="Consolas" w:hAnsi="Consolas"/>
          <w:color w:val="C7254E"/>
          <w:sz w:val="18"/>
        </w:rPr>
        <w:t>project_id</w:t>
      </w:r>
      <w:r>
        <w:t xml:space="preserve">，后端 </w:t>
      </w:r>
      <w:r>
        <w:rPr>
          <w:rFonts w:ascii="Consolas" w:hAnsi="Consolas"/>
          <w:color w:val="C7254E"/>
          <w:sz w:val="18"/>
        </w:rPr>
        <w:t>AttachmentViewSet.create()</w:t>
      </w:r>
      <w:r>
        <w:t xml:space="preserve"> 从 </w:t>
      </w:r>
      <w:r>
        <w:rPr>
          <w:rFonts w:ascii="Consolas" w:hAnsi="Consolas"/>
          <w:color w:val="C7254E"/>
          <w:sz w:val="18"/>
        </w:rPr>
        <w:t>request.data.get('project_id')</w:t>
      </w:r>
      <w:r>
        <w:t xml:space="preserve"> 获取为 None，导致文件存为 </w:t>
      </w:r>
      <w:r>
        <w:rPr>
          <w:rFonts w:ascii="Consolas" w:hAnsi="Consolas"/>
          <w:color w:val="C7254E"/>
          <w:sz w:val="18"/>
        </w:rPr>
        <w:t>project_id=None</w:t>
      </w:r>
      <w:r>
        <w:t xml:space="preserve">，列表查询按 </w:t>
      </w:r>
      <w:r>
        <w:rPr>
          <w:rFonts w:ascii="Consolas" w:hAnsi="Consolas"/>
          <w:color w:val="C7254E"/>
          <w:sz w:val="18"/>
        </w:rPr>
        <w:t>project_id</w:t>
      </w:r>
      <w:r>
        <w:t xml:space="preserve"> 过滤查不到。给 </w:t>
      </w:r>
      <w:r>
        <w:rPr>
          <w:rFonts w:ascii="Consolas" w:hAnsi="Consolas"/>
          <w:color w:val="C7254E"/>
          <w:sz w:val="18"/>
        </w:rPr>
        <w:t>el-upload</w:t>
      </w:r>
      <w:r>
        <w:t xml:space="preserve"> 添加 </w:t>
      </w:r>
      <w:r>
        <w:rPr>
          <w:rFonts w:ascii="Consolas" w:hAnsi="Consolas"/>
          <w:color w:val="C7254E"/>
          <w:sz w:val="18"/>
        </w:rPr>
        <w:t>:data="{ project_id: projectId }"</w:t>
      </w:r>
      <w:r>
        <w:t xml:space="preserve"> 解决</w:t>
      </w:r>
    </w:p>
    <w:p w14:paraId="69FF1257">
      <w:pPr>
        <w:pStyle w:val="16"/>
      </w:pPr>
      <w:r>
        <w:rPr>
          <w:b/>
        </w:rPr>
        <w:t>项目概览状态显示 0</w:t>
      </w:r>
      <w:r>
        <w:t xml:space="preserve">：模型 </w:t>
      </w:r>
      <w:r>
        <w:rPr>
          <w:rFonts w:ascii="Consolas" w:hAnsi="Consolas"/>
          <w:color w:val="C7254E"/>
          <w:sz w:val="18"/>
        </w:rPr>
        <w:t>Project.Status</w:t>
      </w:r>
      <w:r>
        <w:t xml:space="preserve"> 仅有 </w:t>
      </w:r>
      <w:r>
        <w:rPr>
          <w:rFonts w:ascii="Consolas" w:hAnsi="Consolas"/>
          <w:color w:val="C7254E"/>
          <w:sz w:val="18"/>
        </w:rPr>
        <w:t>planning/active/completed/archived</w:t>
      </w:r>
      <w:r>
        <w:t xml:space="preserve">，但前端 </w:t>
      </w:r>
      <w:r>
        <w:rPr>
          <w:rFonts w:ascii="Consolas" w:hAnsi="Consolas"/>
          <w:color w:val="C7254E"/>
          <w:sz w:val="18"/>
        </w:rPr>
        <w:t>Detail.vue</w:t>
      </w:r>
      <w:r>
        <w:t xml:space="preserve"> 编辑表单有无效选项 </w:t>
      </w:r>
      <w:r>
        <w:rPr>
          <w:rFonts w:ascii="Consolas" w:hAnsi="Consolas"/>
          <w:color w:val="C7254E"/>
          <w:sz w:val="18"/>
        </w:rPr>
        <w:t>on_hold/cancelled</w:t>
      </w:r>
      <w:r>
        <w:t>，</w:t>
      </w:r>
      <w:r>
        <w:rPr>
          <w:rFonts w:ascii="Consolas" w:hAnsi="Consolas"/>
          <w:color w:val="C7254E"/>
          <w:sz w:val="18"/>
        </w:rPr>
        <w:t>Overview.vue</w:t>
      </w:r>
      <w:r>
        <w:t xml:space="preserve"> 缺少 </w:t>
      </w:r>
      <w:r>
        <w:rPr>
          <w:rFonts w:ascii="Consolas" w:hAnsi="Consolas"/>
          <w:color w:val="C7254E"/>
          <w:sz w:val="18"/>
        </w:rPr>
        <w:t>archived</w:t>
      </w:r>
      <w:r>
        <w:t xml:space="preserve"> 映射。同步两端状态选项为模型实际 choices，</w:t>
      </w:r>
      <w:r>
        <w:rPr>
          <w:rFonts w:ascii="Consolas" w:hAnsi="Consolas"/>
          <w:color w:val="C7254E"/>
          <w:sz w:val="18"/>
        </w:rPr>
        <w:t>getStatusText</w:t>
      </w:r>
      <w:r>
        <w:t xml:space="preserve"> 增加 </w:t>
      </w:r>
      <w:r>
        <w:rPr>
          <w:rFonts w:ascii="Consolas" w:hAnsi="Consolas"/>
          <w:color w:val="C7254E"/>
          <w:sz w:val="18"/>
        </w:rPr>
        <w:t>archived</w:t>
      </w:r>
      <w:r>
        <w:t xml:space="preserve"> 映射和 </w:t>
      </w:r>
      <w:r>
        <w:rPr>
          <w:rFonts w:ascii="Consolas" w:hAnsi="Consolas"/>
          <w:color w:val="C7254E"/>
          <w:sz w:val="18"/>
        </w:rPr>
        <w:t>|| '未知'</w:t>
      </w:r>
      <w:r>
        <w:t xml:space="preserve"> 兜底</w:t>
      </w:r>
    </w:p>
    <w:p w14:paraId="4D7CF485">
      <w:pPr>
        <w:pStyle w:val="16"/>
      </w:pPr>
      <w:r>
        <w:rPr>
          <w:b/>
        </w:rPr>
        <w:t>报表日期筛选导致 0 任务</w:t>
      </w:r>
      <w:r>
        <w:t>：默认日期范围为当月（</w:t>
      </w:r>
      <w:r>
        <w:rPr>
          <w:rFonts w:ascii="Consolas" w:hAnsi="Consolas"/>
          <w:color w:val="C7254E"/>
          <w:sz w:val="18"/>
        </w:rPr>
        <w:t>new Date(..., 1)</w:t>
      </w:r>
      <w:r>
        <w:t xml:space="preserve"> ~ </w:t>
      </w:r>
      <w:r>
        <w:rPr>
          <w:rFonts w:ascii="Consolas" w:hAnsi="Consolas"/>
          <w:color w:val="C7254E"/>
          <w:sz w:val="18"/>
        </w:rPr>
        <w:t>new Date()</w:t>
      </w:r>
      <w:r>
        <w:t>），若当月无任务则全部过滤。改为近 3 个月，且无日期信息的任务不再被过滤（</w:t>
      </w:r>
      <w:r>
        <w:rPr>
          <w:rFonts w:ascii="Consolas" w:hAnsi="Consolas"/>
          <w:color w:val="C7254E"/>
          <w:sz w:val="18"/>
        </w:rPr>
        <w:t>!cd &amp;&amp; !dd</w:t>
      </w:r>
      <w:r>
        <w:t xml:space="preserve"> → 始终显示）</w:t>
      </w:r>
    </w:p>
    <w:p w14:paraId="22644045">
      <w:pPr>
        <w:pStyle w:val="16"/>
      </w:pPr>
      <w:r>
        <w:rPr>
          <w:b/>
        </w:rPr>
        <w:t>甘特图日/周视图看不到</w:t>
      </w:r>
      <w:r>
        <w:t>：</w:t>
      </w:r>
      <w:r>
        <w:rPr>
          <w:rFonts w:ascii="Consolas" w:hAnsi="Consolas"/>
          <w:color w:val="C7254E"/>
          <w:sz w:val="18"/>
        </w:rPr>
        <w:t>viewModeDays</w:t>
      </w:r>
      <w:r>
        <w:t xml:space="preserve"> 为 </w:t>
      </w:r>
      <w:r>
        <w:rPr>
          <w:rFonts w:ascii="Consolas" w:hAnsi="Consolas"/>
          <w:color w:val="C7254E"/>
          <w:sz w:val="18"/>
        </w:rPr>
        <w:t>{ day: 1, week: 7, month: 31 }</w:t>
      </w:r>
      <w:r>
        <w:t xml:space="preserve">，xAxis </w:t>
      </w:r>
      <w:r>
        <w:rPr>
          <w:rFonts w:ascii="Consolas" w:hAnsi="Consolas"/>
          <w:color w:val="C7254E"/>
          <w:sz w:val="18"/>
        </w:rPr>
        <w:t>min</w:t>
      </w:r>
      <w:r>
        <w:t>/</w:t>
      </w:r>
      <w:r>
        <w:rPr>
          <w:rFonts w:ascii="Consolas" w:hAnsi="Consolas"/>
          <w:color w:val="C7254E"/>
          <w:sz w:val="18"/>
        </w:rPr>
        <w:t>max</w:t>
      </w:r>
      <w:r>
        <w:t xml:space="preserve"> 约束为 1 天/7 天窗口，任务条跨多天时大部分不可见。改为 </w:t>
      </w:r>
      <w:r>
        <w:rPr>
          <w:rFonts w:ascii="Consolas" w:hAnsi="Consolas"/>
          <w:color w:val="C7254E"/>
          <w:sz w:val="18"/>
        </w:rPr>
        <w:t>{ day: 14, week: 35, month: 90 }</w:t>
      </w:r>
      <w:r>
        <w:t>，</w:t>
      </w:r>
      <w:r>
        <w:rPr>
          <w:rFonts w:ascii="Consolas" w:hAnsi="Consolas"/>
          <w:color w:val="C7254E"/>
          <w:sz w:val="18"/>
        </w:rPr>
        <w:t>maxInterval</w:t>
      </w:r>
      <w:r>
        <w:t xml:space="preserve"> 同步调整（</w:t>
      </w:r>
      <w:r>
        <w:rPr>
          <w:rFonts w:ascii="Consolas" w:hAnsi="Consolas"/>
          <w:color w:val="C7254E"/>
          <w:sz w:val="18"/>
        </w:rPr>
        <w:t>dayMs</w:t>
      </w:r>
      <w:r>
        <w:t>/</w:t>
      </w:r>
      <w:r>
        <w:rPr>
          <w:rFonts w:ascii="Consolas" w:hAnsi="Consolas"/>
          <w:color w:val="C7254E"/>
          <w:sz w:val="18"/>
        </w:rPr>
        <w:t>dayMs*2</w:t>
      </w:r>
      <w:r>
        <w:t>/</w:t>
      </w:r>
      <w:r>
        <w:rPr>
          <w:rFonts w:ascii="Consolas" w:hAnsi="Consolas"/>
          <w:color w:val="C7254E"/>
          <w:sz w:val="18"/>
        </w:rPr>
        <w:t>dayMs*7</w:t>
      </w:r>
      <w:r>
        <w:t>），day 视图标签从小时改为日期</w:t>
      </w:r>
    </w:p>
    <w:p w14:paraId="27642DAE">
      <w:pPr>
        <w:pStyle w:val="16"/>
      </w:pPr>
      <w:r>
        <w:rPr>
          <w:b/>
        </w:rPr>
        <w:t>甘特图虚线依赖连线</w:t>
      </w:r>
      <w:r>
        <w:t xml:space="preserve">：已完整实现。后端 </w:t>
      </w:r>
      <w:r>
        <w:rPr>
          <w:rFonts w:ascii="Consolas" w:hAnsi="Consolas"/>
          <w:color w:val="C7254E"/>
          <w:sz w:val="18"/>
        </w:rPr>
        <w:t>gantt</w:t>
      </w:r>
      <w:r>
        <w:t xml:space="preserve"> action 返回 </w:t>
      </w:r>
      <w:r>
        <w:rPr>
          <w:rFonts w:ascii="Consolas" w:hAnsi="Consolas"/>
          <w:color w:val="C7254E"/>
          <w:sz w:val="18"/>
        </w:rPr>
        <w:t>dependencies</w:t>
      </w:r>
      <w:r>
        <w:t xml:space="preserve"> 数组（</w:t>
      </w:r>
      <w:r>
        <w:rPr>
          <w:rFonts w:ascii="Consolas" w:hAnsi="Consolas"/>
          <w:color w:val="C7254E"/>
          <w:sz w:val="18"/>
        </w:rPr>
        <w:t>predecessor_id</w:t>
      </w:r>
      <w:r>
        <w:t>/</w:t>
      </w:r>
      <w:r>
        <w:rPr>
          <w:rFonts w:ascii="Consolas" w:hAnsi="Consolas"/>
          <w:color w:val="C7254E"/>
          <w:sz w:val="18"/>
        </w:rPr>
        <w:t>successor_id</w:t>
      </w:r>
      <w:r>
        <w:t xml:space="preserve">），前端 </w:t>
      </w:r>
      <w:r>
        <w:rPr>
          <w:rFonts w:ascii="Consolas" w:hAnsi="Consolas"/>
          <w:color w:val="C7254E"/>
          <w:sz w:val="18"/>
        </w:rPr>
        <w:t>lines</w:t>
      </w:r>
      <w:r>
        <w:t xml:space="preserve"> series 以 dashed 虚线渲染，</w:t>
      </w:r>
      <w:r>
        <w:rPr>
          <w:rFonts w:ascii="Consolas" w:hAnsi="Consolas"/>
          <w:color w:val="C7254E"/>
          <w:sz w:val="18"/>
        </w:rPr>
        <w:t>curveness: 0.3</w:t>
      </w:r>
      <w:r>
        <w:t xml:space="preserve"> 贝塞尔曲线连接。无数据则无线</w:t>
      </w:r>
    </w:p>
    <w:p w14:paraId="292297EB">
      <w:pPr>
        <w:pStyle w:val="16"/>
      </w:pPr>
      <w:r>
        <w:rPr>
          <w:b/>
        </w:rPr>
        <w:t>报表燃尽图与冲刺页不同步</w:t>
      </w:r>
      <w:r>
        <w:t xml:space="preserve">：后端 </w:t>
      </w:r>
      <w:r>
        <w:rPr>
          <w:rFonts w:ascii="Consolas" w:hAnsi="Consolas"/>
          <w:color w:val="C7254E"/>
          <w:sz w:val="18"/>
        </w:rPr>
        <w:t>burndown</w:t>
      </w:r>
      <w:r>
        <w:t xml:space="preserve"> 返回 </w:t>
      </w:r>
      <w:r>
        <w:rPr>
          <w:rFonts w:ascii="Consolas" w:hAnsi="Consolas"/>
          <w:color w:val="C7254E"/>
          <w:sz w:val="18"/>
        </w:rPr>
        <w:t>ideal_line: [{date, remaining}]</w:t>
      </w:r>
      <w:r>
        <w:t xml:space="preserve"> 对象数组，冲刺页正确 map 提取，报表页错误取 </w:t>
      </w:r>
      <w:r>
        <w:rPr>
          <w:rFonts w:ascii="Consolas" w:hAnsi="Consolas"/>
          <w:color w:val="C7254E"/>
          <w:sz w:val="18"/>
        </w:rPr>
        <w:t>data.dates</w:t>
      </w:r>
      <w:r>
        <w:t xml:space="preserve"> + 直接传对象数组给图表（图表期望数值数组）。统一为冲刺页的解析方式</w:t>
      </w:r>
    </w:p>
    <w:p w14:paraId="47393ED6">
      <w:pPr>
        <w:pStyle w:val="16"/>
      </w:pPr>
      <w:r>
        <w:rPr>
          <w:b/>
        </w:rPr>
        <w:t>报表生成参数不匹配</w:t>
      </w:r>
      <w:r>
        <w:t xml:space="preserve">：前端 </w:t>
      </w:r>
      <w:r>
        <w:rPr>
          <w:rFonts w:ascii="Consolas" w:hAnsi="Consolas"/>
          <w:color w:val="C7254E"/>
          <w:sz w:val="18"/>
        </w:rPr>
        <w:t>reportAPI.generate</w:t>
      </w:r>
      <w:r>
        <w:t xml:space="preserve"> 传递 </w:t>
      </w:r>
      <w:r>
        <w:rPr>
          <w:rFonts w:ascii="Consolas" w:hAnsi="Consolas"/>
          <w:color w:val="C7254E"/>
          <w:sz w:val="18"/>
        </w:rPr>
        <w:t>date_from/date_to</w:t>
      </w:r>
      <w:r>
        <w:t xml:space="preserve">，后端 </w:t>
      </w:r>
      <w:r>
        <w:rPr>
          <w:rFonts w:ascii="Consolas" w:hAnsi="Consolas"/>
          <w:color w:val="C7254E"/>
          <w:sz w:val="18"/>
        </w:rPr>
        <w:t>tasks.py</w:t>
      </w:r>
      <w:r>
        <w:t xml:space="preserve"> 中 </w:t>
      </w:r>
      <w:r>
        <w:rPr>
          <w:rFonts w:ascii="Consolas" w:hAnsi="Consolas"/>
          <w:color w:val="C7254E"/>
          <w:sz w:val="18"/>
        </w:rPr>
        <w:t>_generate_task_list</w:t>
      </w:r>
      <w:r>
        <w:t xml:space="preserve"> 和 </w:t>
      </w:r>
      <w:r>
        <w:rPr>
          <w:rFonts w:ascii="Consolas" w:hAnsi="Consolas"/>
          <w:color w:val="C7254E"/>
          <w:sz w:val="18"/>
        </w:rPr>
        <w:t>_generate_worklog_summary</w:t>
      </w:r>
      <w:r>
        <w:t xml:space="preserve"> 读取 </w:t>
      </w:r>
      <w:r>
        <w:rPr>
          <w:rFonts w:ascii="Consolas" w:hAnsi="Consolas"/>
          <w:color w:val="C7254E"/>
          <w:sz w:val="18"/>
        </w:rPr>
        <w:t>start_date/end_date</w:t>
      </w:r>
      <w:r>
        <w:t xml:space="preserve">。改为 </w:t>
      </w:r>
      <w:r>
        <w:rPr>
          <w:rFonts w:ascii="Consolas" w:hAnsi="Consolas"/>
          <w:color w:val="C7254E"/>
          <w:sz w:val="18"/>
        </w:rPr>
        <w:t>params.get('start_date') or params.get('date_from')</w:t>
      </w:r>
      <w:r>
        <w:t xml:space="preserve"> 双兼容</w:t>
      </w:r>
    </w:p>
    <w:p w14:paraId="23EBB5B2">
      <w:pPr>
        <w:pStyle w:val="5"/>
        <w:bidi w:val="0"/>
      </w:pPr>
      <w:r>
        <w:t>可能存在的问题</w:t>
      </w:r>
    </w:p>
    <w:p w14:paraId="201B9D36">
      <w:pPr>
        <w:pStyle w:val="16"/>
      </w:pPr>
      <w:r>
        <w:t xml:space="preserve">文件上传的 </w:t>
      </w:r>
      <w:r>
        <w:rPr>
          <w:rFonts w:ascii="Consolas" w:hAnsi="Consolas"/>
          <w:color w:val="C7254E"/>
          <w:sz w:val="18"/>
        </w:rPr>
        <w:t>:data</w:t>
      </w:r>
      <w:r>
        <w:t xml:space="preserve"> 使用 computed ref，Vue 3 模板自动解包正常，但需确保 </w:t>
      </w:r>
      <w:r>
        <w:rPr>
          <w:rFonts w:ascii="Consolas" w:hAnsi="Consolas"/>
          <w:color w:val="C7254E"/>
          <w:sz w:val="18"/>
        </w:rPr>
        <w:t>route.params.id</w:t>
      </w:r>
      <w:r>
        <w:t xml:space="preserve"> 存在</w:t>
      </w:r>
    </w:p>
    <w:p w14:paraId="799A8CBB">
      <w:pPr>
        <w:pStyle w:val="16"/>
      </w:pPr>
      <w:r>
        <w:t>甘特图视图窗口拉大后，任务密集时可能性能下降（ECharts custom series 逐条渲染）</w:t>
      </w:r>
    </w:p>
    <w:p w14:paraId="3A02B725">
      <w:pPr>
        <w:pStyle w:val="16"/>
      </w:pPr>
      <w:r>
        <w:t>报表日期默认近 3 个月可能仍不够，大型项目建议改为无日期范围限制或按项目起止日期自适应</w:t>
      </w:r>
    </w:p>
    <w:p w14:paraId="306E354D">
      <w:pPr>
        <w:pStyle w:val="5"/>
        <w:bidi w:val="0"/>
      </w:pPr>
      <w:r>
        <w:t>迭代优化</w:t>
      </w:r>
    </w:p>
    <w:p w14:paraId="7B3EB71F">
      <w:pPr>
        <w:pStyle w:val="16"/>
      </w:pPr>
      <w:r>
        <w:t xml:space="preserve">文件上传增加 </w:t>
      </w:r>
      <w:r>
        <w:rPr>
          <w:rFonts w:ascii="Consolas" w:hAnsi="Consolas"/>
          <w:color w:val="C7254E"/>
          <w:sz w:val="18"/>
        </w:rPr>
        <w:t>task_id</w:t>
      </w:r>
      <w:r>
        <w:t xml:space="preserve"> 参数支持任务附件场景</w:t>
      </w:r>
    </w:p>
    <w:p w14:paraId="5E7760C2">
      <w:pPr>
        <w:pStyle w:val="16"/>
      </w:pPr>
      <w:r>
        <w:t>甘特图视图切换可与 dataZoom 联动，替代手动 xAxis min/max 约束</w:t>
      </w:r>
    </w:p>
    <w:p w14:paraId="0AC61C2E">
      <w:pPr>
        <w:pStyle w:val="16"/>
      </w:pPr>
      <w:r>
        <w:t>报表日期选择器增加"全部"快捷选项，清空日期范围显示所有任务</w:t>
      </w:r>
    </w:p>
    <w:p w14:paraId="13AD9F86">
      <w:pPr>
        <w:pStyle w:val="5"/>
        <w:bidi w:val="0"/>
      </w:pPr>
      <w:r>
        <w:rPr>
          <w:rFonts w:hint="eastAsia"/>
          <w:lang w:eastAsia="zh-CN"/>
        </w:rPr>
        <w:t>（</w:t>
      </w:r>
      <w:r>
        <w:rPr>
          <w:rFonts w:hint="eastAsia"/>
          <w:lang w:val="en-US" w:eastAsia="zh-CN"/>
        </w:rPr>
        <w:t>28</w:t>
      </w:r>
      <w:r>
        <w:rPr>
          <w:rFonts w:hint="eastAsia"/>
          <w:lang w:eastAsia="zh-CN"/>
        </w:rPr>
        <w:t>）</w:t>
      </w:r>
      <w:r>
        <w:t>交互场景二十六：报表状态分布图完善 + Overview 路由修复</w:t>
      </w:r>
    </w:p>
    <w:p w14:paraId="0833AB32">
      <w:pPr>
        <w:pStyle w:val="5"/>
        <w:bidi w:val="0"/>
      </w:pPr>
      <w:r>
        <w:t>日期</w:t>
      </w:r>
    </w:p>
    <w:p w14:paraId="7BCB13F1">
      <w:r>
        <w:t>2026-05-29</w:t>
      </w:r>
    </w:p>
    <w:p w14:paraId="7FE8755A">
      <w:pPr>
        <w:pStyle w:val="5"/>
        <w:bidi w:val="0"/>
      </w:pPr>
      <w:r>
        <w:t>原始提示词</w:t>
      </w:r>
    </w:p>
    <w:p w14:paraId="17D2DB10">
      <w:r>
        <w:t>"报表图缺少审批中这一状态" / （Overview.vue 路由参数过期导致项目间导航数据不刷新，AI 主动发现并修复）</w:t>
      </w:r>
    </w:p>
    <w:p w14:paraId="6F9F4306">
      <w:pPr>
        <w:pStyle w:val="5"/>
        <w:bidi w:val="0"/>
      </w:pPr>
      <w:r>
        <w:t>AI 输出摘要</w:t>
      </w:r>
    </w:p>
    <w:p w14:paraId="666C89A9">
      <w:pPr>
        <w:pStyle w:val="16"/>
      </w:pPr>
      <w:r>
        <w:rPr>
          <w:b/>
        </w:rPr>
        <w:t>报表缺少审批中状态</w:t>
      </w:r>
      <w:r>
        <w:t>：</w:t>
      </w:r>
      <w:r>
        <w:rPr>
          <w:rFonts w:ascii="Consolas" w:hAnsi="Consolas"/>
          <w:color w:val="C7254E"/>
          <w:sz w:val="18"/>
        </w:rPr>
        <w:t>statusDistData</w:t>
      </w:r>
      <w:r>
        <w:t xml:space="preserve"> 仅根据实际数据动态生成饼图条目，若数据库中无 </w:t>
      </w:r>
      <w:r>
        <w:rPr>
          <w:rFonts w:ascii="Consolas" w:hAnsi="Consolas"/>
          <w:color w:val="C7254E"/>
          <w:sz w:val="18"/>
        </w:rPr>
        <w:t>review</w:t>
      </w:r>
      <w:r>
        <w:t xml:space="preserve"> 状态任务则图表不显示该扇区。改为先以 </w:t>
      </w:r>
      <w:r>
        <w:rPr>
          <w:rFonts w:ascii="Consolas" w:hAnsi="Consolas"/>
          <w:color w:val="C7254E"/>
          <w:sz w:val="18"/>
        </w:rPr>
        <w:t>statusLabels</w:t>
      </w:r>
      <w:r>
        <w:t xml:space="preserve"> 的 5 个 key 初始化 </w:t>
      </w:r>
      <w:r>
        <w:rPr>
          <w:rFonts w:ascii="Consolas" w:hAnsi="Consolas"/>
          <w:color w:val="C7254E"/>
          <w:sz w:val="18"/>
        </w:rPr>
        <w:t>map</w:t>
      </w:r>
      <w:r>
        <w:t xml:space="preserve"> 为 0，再叠加实际计数，确保 5 种状态始终出现在分布图中</w:t>
      </w:r>
    </w:p>
    <w:p w14:paraId="53B53269">
      <w:pPr>
        <w:pStyle w:val="16"/>
      </w:pPr>
      <w:r>
        <w:rPr>
          <w:b/>
        </w:rPr>
        <w:t>Overview.vue 路由参数过期</w:t>
      </w:r>
      <w:r>
        <w:t>：</w:t>
      </w:r>
      <w:r>
        <w:rPr>
          <w:rFonts w:ascii="Consolas" w:hAnsi="Consolas"/>
          <w:color w:val="C7254E"/>
          <w:sz w:val="18"/>
        </w:rPr>
        <w:t>const projectId = route.params.id</w:t>
      </w:r>
      <w:r>
        <w:t xml:space="preserve"> 为快照值，与之前修复的 </w:t>
      </w:r>
      <w:r>
        <w:rPr>
          <w:rFonts w:ascii="Consolas" w:hAnsi="Consolas"/>
          <w:color w:val="C7254E"/>
          <w:sz w:val="18"/>
        </w:rPr>
        <w:t>Board.vue</w:t>
      </w:r>
      <w:r>
        <w:t>/</w:t>
      </w:r>
      <w:r>
        <w:rPr>
          <w:rFonts w:ascii="Consolas" w:hAnsi="Consolas"/>
          <w:color w:val="C7254E"/>
          <w:sz w:val="18"/>
        </w:rPr>
        <w:t>report/Index.vue</w:t>
      </w:r>
      <w:r>
        <w:t xml:space="preserve"> 同类问题。改为 </w:t>
      </w:r>
      <w:r>
        <w:rPr>
          <w:rFonts w:ascii="Consolas" w:hAnsi="Consolas"/>
          <w:color w:val="C7254E"/>
          <w:sz w:val="18"/>
        </w:rPr>
        <w:t>computed(() =&gt; route.params.id)</w:t>
      </w:r>
      <w:r>
        <w:t>，</w:t>
      </w:r>
      <w:r>
        <w:rPr>
          <w:rFonts w:ascii="Consolas" w:hAnsi="Consolas"/>
          <w:color w:val="C7254E"/>
          <w:sz w:val="18"/>
        </w:rPr>
        <w:t>loadProject/loadTasks/loadActivities</w:t>
      </w:r>
      <w:r>
        <w:t xml:space="preserve"> 内部从 </w:t>
      </w:r>
      <w:r>
        <w:rPr>
          <w:rFonts w:ascii="Consolas" w:hAnsi="Consolas"/>
          <w:color w:val="C7254E"/>
          <w:sz w:val="18"/>
        </w:rPr>
        <w:t>route.params.id</w:t>
      </w:r>
      <w:r>
        <w:t xml:space="preserve"> 实时取值，并添加 </w:t>
      </w:r>
      <w:r>
        <w:rPr>
          <w:rFonts w:ascii="Consolas" w:hAnsi="Consolas"/>
          <w:color w:val="C7254E"/>
          <w:sz w:val="18"/>
        </w:rPr>
        <w:t>watch(() =&gt; route.params.id, ...)</w:t>
      </w:r>
      <w:r>
        <w:t xml:space="preserve"> 监听切换</w:t>
      </w:r>
    </w:p>
    <w:p w14:paraId="151F3103">
      <w:pPr>
        <w:pStyle w:val="5"/>
        <w:bidi w:val="0"/>
      </w:pPr>
      <w:r>
        <w:t>可能存在的问题</w:t>
      </w:r>
    </w:p>
    <w:p w14:paraId="77F1FE5C">
      <w:pPr>
        <w:pStyle w:val="16"/>
      </w:pPr>
      <w:r>
        <w:t>分布图始终显示 5 种状态，若项目确实无某状态任务，扇区为 0% 可能让用户困惑是否数据未加载</w:t>
      </w:r>
    </w:p>
    <w:p w14:paraId="3A8D9814">
      <w:pPr>
        <w:pStyle w:val="16"/>
      </w:pPr>
      <w:r>
        <w:t xml:space="preserve">Overview 三个 load 函数各自独立取值 </w:t>
      </w:r>
      <w:r>
        <w:rPr>
          <w:rFonts w:ascii="Consolas" w:hAnsi="Consolas"/>
          <w:color w:val="C7254E"/>
          <w:sz w:val="18"/>
        </w:rPr>
        <w:t>route.params.id</w:t>
      </w:r>
      <w:r>
        <w:t>，可抽取为公共 composable</w:t>
      </w:r>
    </w:p>
    <w:p w14:paraId="2930CE2B">
      <w:pPr>
        <w:pStyle w:val="5"/>
        <w:bidi w:val="0"/>
      </w:pPr>
      <w:r>
        <w:t>迭代优化</w:t>
      </w:r>
    </w:p>
    <w:p w14:paraId="2FD6112A">
      <w:pPr>
        <w:pStyle w:val="16"/>
      </w:pPr>
      <w:r>
        <w:t>分布图 0 值扇区可考虑使用更淡的颜色或虚线边框区分"零数据"与"有数据"</w:t>
      </w:r>
    </w:p>
    <w:p w14:paraId="50A635BE">
      <w:pPr>
        <w:pStyle w:val="16"/>
      </w:pPr>
      <w:r>
        <w:t xml:space="preserve">所有路由参数获取统一抽取为 </w:t>
      </w:r>
      <w:r>
        <w:rPr>
          <w:rFonts w:ascii="Consolas" w:hAnsi="Consolas"/>
          <w:color w:val="C7254E"/>
          <w:sz w:val="18"/>
        </w:rPr>
        <w:t>useRouteParam('id')</w:t>
      </w:r>
      <w:r>
        <w:t xml:space="preserve"> composable，避免各页面重复修复同类问题</w:t>
      </w:r>
    </w:p>
    <w:p w14:paraId="648B5F47">
      <w:r>
        <w:br w:type="page"/>
      </w:r>
    </w:p>
    <w:p w14:paraId="01C5AB97"/>
    <w:p w14:paraId="3A20C52D">
      <w:pPr>
        <w:pStyle w:val="3"/>
        <w:bidi w:val="0"/>
      </w:pPr>
      <w:bookmarkStart w:id="35" w:name="_Toc14583"/>
      <w:bookmarkStart w:id="36" w:name="_Toc3015"/>
      <w:r>
        <w:t>附录：完整源代码</w:t>
      </w:r>
      <w:bookmarkEnd w:id="35"/>
      <w:bookmarkEnd w:id="36"/>
    </w:p>
    <w:p w14:paraId="415BDBDF">
      <w:pPr>
        <w:pStyle w:val="4"/>
        <w:bidi w:val="0"/>
      </w:pPr>
      <w:bookmarkStart w:id="37" w:name="_Toc28283"/>
      <w:bookmarkStart w:id="38" w:name="_Toc1845"/>
      <w:r>
        <w:t>后端 Django 代码</w:t>
      </w:r>
      <w:bookmarkEnd w:id="37"/>
      <w:bookmarkEnd w:id="38"/>
    </w:p>
    <w:p w14:paraId="0582128A">
      <w:pPr>
        <w:spacing w:before="200" w:after="40"/>
        <w:rPr>
          <w:sz w:val="36"/>
          <w:szCs w:val="40"/>
        </w:rPr>
      </w:pPr>
      <w:r>
        <w:rPr>
          <w:b/>
          <w:color w:val="1A56DB"/>
          <w:sz w:val="28"/>
          <w:szCs w:val="40"/>
        </w:rPr>
        <w:t>// backend\.pytest_cache\.gitignore</w:t>
      </w:r>
    </w:p>
    <w:p w14:paraId="7E9A48E2">
      <w:pPr>
        <w:spacing w:before="0" w:after="0" w:line="260" w:lineRule="exact"/>
        <w:rPr>
          <w:sz w:val="36"/>
          <w:szCs w:val="40"/>
        </w:rPr>
      </w:pPr>
      <w:r>
        <w:rPr>
          <w:rFonts w:ascii="Consolas" w:hAnsi="Consolas" w:eastAsia="Consolas"/>
          <w:color w:val="2D2D2D"/>
          <w:sz w:val="22"/>
          <w:szCs w:val="40"/>
        </w:rPr>
        <w:t># Created by pytest automatically.</w:t>
      </w:r>
    </w:p>
    <w:p w14:paraId="13C7121A">
      <w:pPr>
        <w:spacing w:before="0" w:after="0" w:line="260" w:lineRule="exact"/>
        <w:rPr>
          <w:sz w:val="36"/>
          <w:szCs w:val="40"/>
        </w:rPr>
      </w:pPr>
      <w:r>
        <w:rPr>
          <w:rFonts w:ascii="Consolas" w:hAnsi="Consolas" w:eastAsia="Consolas"/>
          <w:color w:val="2D2D2D"/>
          <w:sz w:val="22"/>
          <w:szCs w:val="40"/>
        </w:rPr>
        <w:t>*</w:t>
      </w:r>
    </w:p>
    <w:p w14:paraId="1BB009B0">
      <w:pPr>
        <w:spacing w:before="0" w:after="0" w:line="260" w:lineRule="exact"/>
        <w:rPr>
          <w:sz w:val="36"/>
          <w:szCs w:val="40"/>
        </w:rPr>
      </w:pPr>
      <w:r>
        <w:rPr>
          <w:rFonts w:ascii="Consolas" w:hAnsi="Consolas" w:eastAsia="Consolas"/>
          <w:color w:val="2D2D2D"/>
          <w:sz w:val="22"/>
          <w:szCs w:val="40"/>
        </w:rPr>
        <w:t xml:space="preserve"> </w:t>
      </w:r>
    </w:p>
    <w:p w14:paraId="40F46169">
      <w:pPr>
        <w:rPr>
          <w:sz w:val="36"/>
          <w:szCs w:val="40"/>
        </w:rPr>
      </w:pPr>
    </w:p>
    <w:p w14:paraId="3B26D59D">
      <w:pPr>
        <w:spacing w:before="200" w:after="40"/>
        <w:rPr>
          <w:sz w:val="36"/>
          <w:szCs w:val="40"/>
        </w:rPr>
      </w:pPr>
      <w:r>
        <w:rPr>
          <w:b/>
          <w:color w:val="1A56DB"/>
          <w:sz w:val="28"/>
          <w:szCs w:val="40"/>
        </w:rPr>
        <w:t>// backend\.pytest_cache\README.md</w:t>
      </w:r>
    </w:p>
    <w:p w14:paraId="2B75DA40">
      <w:pPr>
        <w:spacing w:before="0" w:after="0" w:line="260" w:lineRule="exact"/>
        <w:rPr>
          <w:sz w:val="36"/>
          <w:szCs w:val="40"/>
        </w:rPr>
      </w:pPr>
      <w:r>
        <w:rPr>
          <w:rFonts w:ascii="Consolas" w:hAnsi="Consolas" w:eastAsia="Consolas"/>
          <w:color w:val="2D2D2D"/>
          <w:sz w:val="22"/>
          <w:szCs w:val="40"/>
        </w:rPr>
        <w:t># pytest cache directory #</w:t>
      </w:r>
    </w:p>
    <w:p w14:paraId="57D56420">
      <w:pPr>
        <w:spacing w:before="0" w:after="0" w:line="260" w:lineRule="exact"/>
        <w:rPr>
          <w:sz w:val="36"/>
          <w:szCs w:val="40"/>
        </w:rPr>
      </w:pPr>
      <w:r>
        <w:rPr>
          <w:rFonts w:ascii="Consolas" w:hAnsi="Consolas" w:eastAsia="Consolas"/>
          <w:color w:val="2D2D2D"/>
          <w:sz w:val="22"/>
          <w:szCs w:val="40"/>
        </w:rPr>
        <w:t xml:space="preserve"> </w:t>
      </w:r>
    </w:p>
    <w:p w14:paraId="70942276">
      <w:pPr>
        <w:spacing w:before="0" w:after="0" w:line="260" w:lineRule="exact"/>
        <w:rPr>
          <w:sz w:val="36"/>
          <w:szCs w:val="40"/>
        </w:rPr>
      </w:pPr>
      <w:r>
        <w:rPr>
          <w:rFonts w:ascii="Consolas" w:hAnsi="Consolas" w:eastAsia="Consolas"/>
          <w:color w:val="2D2D2D"/>
          <w:sz w:val="22"/>
          <w:szCs w:val="40"/>
        </w:rPr>
        <w:t>This directory contains data from the pytest's cache plugin,</w:t>
      </w:r>
    </w:p>
    <w:p w14:paraId="6B5BD4EF">
      <w:pPr>
        <w:spacing w:before="0" w:after="0" w:line="260" w:lineRule="exact"/>
        <w:rPr>
          <w:sz w:val="36"/>
          <w:szCs w:val="40"/>
        </w:rPr>
      </w:pPr>
      <w:r>
        <w:rPr>
          <w:rFonts w:ascii="Consolas" w:hAnsi="Consolas" w:eastAsia="Consolas"/>
          <w:color w:val="2D2D2D"/>
          <w:sz w:val="22"/>
          <w:szCs w:val="40"/>
        </w:rPr>
        <w:t>which provides the `--lf` and `--ff` options, as well as the `cache` fixture.</w:t>
      </w:r>
    </w:p>
    <w:p w14:paraId="2BDBFA3C">
      <w:pPr>
        <w:spacing w:before="0" w:after="0" w:line="260" w:lineRule="exact"/>
        <w:rPr>
          <w:sz w:val="36"/>
          <w:szCs w:val="40"/>
        </w:rPr>
      </w:pPr>
      <w:r>
        <w:rPr>
          <w:rFonts w:ascii="Consolas" w:hAnsi="Consolas" w:eastAsia="Consolas"/>
          <w:color w:val="2D2D2D"/>
          <w:sz w:val="22"/>
          <w:szCs w:val="40"/>
        </w:rPr>
        <w:t xml:space="preserve"> </w:t>
      </w:r>
    </w:p>
    <w:p w14:paraId="7AA0E1CD">
      <w:pPr>
        <w:spacing w:before="0" w:after="0" w:line="260" w:lineRule="exact"/>
        <w:rPr>
          <w:sz w:val="36"/>
          <w:szCs w:val="40"/>
        </w:rPr>
      </w:pPr>
      <w:r>
        <w:rPr>
          <w:rFonts w:ascii="Consolas" w:hAnsi="Consolas" w:eastAsia="Consolas"/>
          <w:color w:val="2D2D2D"/>
          <w:sz w:val="22"/>
          <w:szCs w:val="40"/>
        </w:rPr>
        <w:t>**Do not** commit this to version control.</w:t>
      </w:r>
    </w:p>
    <w:p w14:paraId="3ADECBDD">
      <w:pPr>
        <w:spacing w:before="0" w:after="0" w:line="260" w:lineRule="exact"/>
        <w:rPr>
          <w:sz w:val="36"/>
          <w:szCs w:val="40"/>
        </w:rPr>
      </w:pPr>
      <w:r>
        <w:rPr>
          <w:rFonts w:ascii="Consolas" w:hAnsi="Consolas" w:eastAsia="Consolas"/>
          <w:color w:val="2D2D2D"/>
          <w:sz w:val="22"/>
          <w:szCs w:val="40"/>
        </w:rPr>
        <w:t xml:space="preserve"> </w:t>
      </w:r>
    </w:p>
    <w:p w14:paraId="42A98D45">
      <w:pPr>
        <w:spacing w:before="0" w:after="0" w:line="260" w:lineRule="exact"/>
        <w:rPr>
          <w:sz w:val="36"/>
          <w:szCs w:val="40"/>
        </w:rPr>
      </w:pPr>
      <w:r>
        <w:rPr>
          <w:rFonts w:ascii="Consolas" w:hAnsi="Consolas" w:eastAsia="Consolas"/>
          <w:color w:val="2D2D2D"/>
          <w:sz w:val="22"/>
          <w:szCs w:val="40"/>
        </w:rPr>
        <w:t>See [the docs](https://docs.pytest.org/en/stable/how-to/cache.html) for more information.</w:t>
      </w:r>
    </w:p>
    <w:p w14:paraId="6F9E52B6">
      <w:pPr>
        <w:spacing w:before="0" w:after="0" w:line="260" w:lineRule="exact"/>
        <w:rPr>
          <w:sz w:val="36"/>
          <w:szCs w:val="40"/>
        </w:rPr>
      </w:pPr>
      <w:r>
        <w:rPr>
          <w:rFonts w:ascii="Consolas" w:hAnsi="Consolas" w:eastAsia="Consolas"/>
          <w:color w:val="2D2D2D"/>
          <w:sz w:val="22"/>
          <w:szCs w:val="40"/>
        </w:rPr>
        <w:t xml:space="preserve"> </w:t>
      </w:r>
    </w:p>
    <w:p w14:paraId="58EF0928">
      <w:pPr>
        <w:rPr>
          <w:sz w:val="36"/>
          <w:szCs w:val="40"/>
        </w:rPr>
      </w:pPr>
    </w:p>
    <w:p w14:paraId="7C442F5C">
      <w:pPr>
        <w:spacing w:before="200" w:after="40"/>
        <w:rPr>
          <w:sz w:val="36"/>
          <w:szCs w:val="40"/>
        </w:rPr>
      </w:pPr>
      <w:r>
        <w:rPr>
          <w:b/>
          <w:color w:val="1A56DB"/>
          <w:sz w:val="28"/>
          <w:szCs w:val="40"/>
        </w:rPr>
        <w:t>// backend\Dockerfile</w:t>
      </w:r>
    </w:p>
    <w:p w14:paraId="05B34307">
      <w:pPr>
        <w:spacing w:before="0" w:after="0" w:line="260" w:lineRule="exact"/>
        <w:rPr>
          <w:sz w:val="36"/>
          <w:szCs w:val="40"/>
        </w:rPr>
      </w:pPr>
      <w:r>
        <w:rPr>
          <w:rFonts w:ascii="Consolas" w:hAnsi="Consolas" w:eastAsia="Consolas"/>
          <w:color w:val="2D2D2D"/>
          <w:sz w:val="22"/>
          <w:szCs w:val="40"/>
        </w:rPr>
        <w:t>FROM python:3.11-slim</w:t>
      </w:r>
    </w:p>
    <w:p w14:paraId="1AC0C744">
      <w:pPr>
        <w:spacing w:before="0" w:after="0" w:line="260" w:lineRule="exact"/>
        <w:rPr>
          <w:sz w:val="36"/>
          <w:szCs w:val="40"/>
        </w:rPr>
      </w:pPr>
      <w:r>
        <w:rPr>
          <w:rFonts w:ascii="Consolas" w:hAnsi="Consolas" w:eastAsia="Consolas"/>
          <w:color w:val="2D2D2D"/>
          <w:sz w:val="22"/>
          <w:szCs w:val="40"/>
        </w:rPr>
        <w:t xml:space="preserve"> </w:t>
      </w:r>
    </w:p>
    <w:p w14:paraId="7BCAAEC0">
      <w:pPr>
        <w:spacing w:before="0" w:after="0" w:line="260" w:lineRule="exact"/>
        <w:rPr>
          <w:sz w:val="36"/>
          <w:szCs w:val="40"/>
        </w:rPr>
      </w:pPr>
      <w:r>
        <w:rPr>
          <w:rFonts w:ascii="Consolas" w:hAnsi="Consolas" w:eastAsia="Consolas"/>
          <w:color w:val="2D2D2D"/>
          <w:sz w:val="22"/>
          <w:szCs w:val="40"/>
        </w:rPr>
        <w:t>WORKDIR /app</w:t>
      </w:r>
    </w:p>
    <w:p w14:paraId="19351762">
      <w:pPr>
        <w:spacing w:before="0" w:after="0" w:line="260" w:lineRule="exact"/>
        <w:rPr>
          <w:sz w:val="36"/>
          <w:szCs w:val="40"/>
        </w:rPr>
      </w:pPr>
      <w:r>
        <w:rPr>
          <w:rFonts w:ascii="Consolas" w:hAnsi="Consolas" w:eastAsia="Consolas"/>
          <w:color w:val="2D2D2D"/>
          <w:sz w:val="22"/>
          <w:szCs w:val="40"/>
        </w:rPr>
        <w:t xml:space="preserve"> </w:t>
      </w:r>
    </w:p>
    <w:p w14:paraId="7AAB6380">
      <w:pPr>
        <w:spacing w:before="0" w:after="0" w:line="260" w:lineRule="exact"/>
        <w:rPr>
          <w:sz w:val="36"/>
          <w:szCs w:val="40"/>
        </w:rPr>
      </w:pPr>
      <w:r>
        <w:rPr>
          <w:rFonts w:ascii="Consolas" w:hAnsi="Consolas" w:eastAsia="Consolas"/>
          <w:color w:val="2D2D2D"/>
          <w:sz w:val="22"/>
          <w:szCs w:val="40"/>
        </w:rPr>
        <w:t># 使用阿里云镜像源解决网络问题</w:t>
      </w:r>
    </w:p>
    <w:p w14:paraId="62C57EE0">
      <w:pPr>
        <w:spacing w:before="0" w:after="0" w:line="260" w:lineRule="exact"/>
        <w:rPr>
          <w:sz w:val="36"/>
          <w:szCs w:val="40"/>
        </w:rPr>
      </w:pPr>
      <w:r>
        <w:rPr>
          <w:rFonts w:ascii="Consolas" w:hAnsi="Consolas" w:eastAsia="Consolas"/>
          <w:color w:val="2D2D2D"/>
          <w:sz w:val="22"/>
          <w:szCs w:val="40"/>
        </w:rPr>
        <w:t>RUN sed -i 's/deb.debian.org/mirrors.aliyun.com/g' /etc/apt/sources.list.d/debian.sources &amp;&amp; \</w:t>
      </w:r>
    </w:p>
    <w:p w14:paraId="0FFD1091">
      <w:pPr>
        <w:spacing w:before="0" w:after="0" w:line="260" w:lineRule="exact"/>
        <w:rPr>
          <w:sz w:val="36"/>
          <w:szCs w:val="40"/>
        </w:rPr>
      </w:pPr>
      <w:r>
        <w:rPr>
          <w:rFonts w:ascii="Consolas" w:hAnsi="Consolas" w:eastAsia="Consolas"/>
          <w:color w:val="2D2D2D"/>
          <w:sz w:val="22"/>
          <w:szCs w:val="40"/>
        </w:rPr>
        <w:t xml:space="preserve">    apt-get update &amp;&amp; apt-get install -y --no-install-recommends \</w:t>
      </w:r>
    </w:p>
    <w:p w14:paraId="3F60C560">
      <w:pPr>
        <w:spacing w:before="0" w:after="0" w:line="260" w:lineRule="exact"/>
        <w:rPr>
          <w:sz w:val="36"/>
          <w:szCs w:val="40"/>
        </w:rPr>
      </w:pPr>
      <w:r>
        <w:rPr>
          <w:rFonts w:ascii="Consolas" w:hAnsi="Consolas" w:eastAsia="Consolas"/>
          <w:color w:val="2D2D2D"/>
          <w:sz w:val="22"/>
          <w:szCs w:val="40"/>
        </w:rPr>
        <w:t xml:space="preserve">    build-essential pkg-config default-libmysqlclient-dev \</w:t>
      </w:r>
    </w:p>
    <w:p w14:paraId="30B6D198">
      <w:pPr>
        <w:spacing w:before="0" w:after="0" w:line="260" w:lineRule="exact"/>
        <w:rPr>
          <w:sz w:val="36"/>
          <w:szCs w:val="40"/>
        </w:rPr>
      </w:pPr>
      <w:r>
        <w:rPr>
          <w:rFonts w:ascii="Consolas" w:hAnsi="Consolas" w:eastAsia="Consolas"/>
          <w:color w:val="2D2D2D"/>
          <w:sz w:val="22"/>
          <w:szCs w:val="40"/>
        </w:rPr>
        <w:t xml:space="preserve">    &amp;&amp; rm -rf /var/lib/apt/lists/*</w:t>
      </w:r>
    </w:p>
    <w:p w14:paraId="3496EB0E">
      <w:pPr>
        <w:spacing w:before="0" w:after="0" w:line="260" w:lineRule="exact"/>
        <w:rPr>
          <w:sz w:val="36"/>
          <w:szCs w:val="40"/>
        </w:rPr>
      </w:pPr>
      <w:r>
        <w:rPr>
          <w:rFonts w:ascii="Consolas" w:hAnsi="Consolas" w:eastAsia="Consolas"/>
          <w:color w:val="2D2D2D"/>
          <w:sz w:val="22"/>
          <w:szCs w:val="40"/>
        </w:rPr>
        <w:t xml:space="preserve"> </w:t>
      </w:r>
    </w:p>
    <w:p w14:paraId="6AFF423D">
      <w:pPr>
        <w:spacing w:before="0" w:after="0" w:line="260" w:lineRule="exact"/>
        <w:rPr>
          <w:sz w:val="36"/>
          <w:szCs w:val="40"/>
        </w:rPr>
      </w:pPr>
      <w:r>
        <w:rPr>
          <w:rFonts w:ascii="Consolas" w:hAnsi="Consolas" w:eastAsia="Consolas"/>
          <w:color w:val="2D2D2D"/>
          <w:sz w:val="22"/>
          <w:szCs w:val="40"/>
        </w:rPr>
        <w:t>COPY requirements.txt .</w:t>
      </w:r>
    </w:p>
    <w:p w14:paraId="3210C41C">
      <w:pPr>
        <w:spacing w:before="0" w:after="0" w:line="260" w:lineRule="exact"/>
        <w:rPr>
          <w:sz w:val="36"/>
          <w:szCs w:val="40"/>
        </w:rPr>
      </w:pPr>
      <w:r>
        <w:rPr>
          <w:rFonts w:ascii="Consolas" w:hAnsi="Consolas" w:eastAsia="Consolas"/>
          <w:color w:val="2D2D2D"/>
          <w:sz w:val="22"/>
          <w:szCs w:val="40"/>
        </w:rPr>
        <w:t>RUN pip install --no-cache-dir -i https://mirrors.aliyun.com/pypi/simple/ --trusted-host mirrors.aliyun.com -r requirements.txt</w:t>
      </w:r>
    </w:p>
    <w:p w14:paraId="1705AB92">
      <w:pPr>
        <w:spacing w:before="0" w:after="0" w:line="260" w:lineRule="exact"/>
        <w:rPr>
          <w:sz w:val="36"/>
          <w:szCs w:val="40"/>
        </w:rPr>
      </w:pPr>
      <w:r>
        <w:rPr>
          <w:rFonts w:ascii="Consolas" w:hAnsi="Consolas" w:eastAsia="Consolas"/>
          <w:color w:val="2D2D2D"/>
          <w:sz w:val="22"/>
          <w:szCs w:val="40"/>
        </w:rPr>
        <w:t xml:space="preserve"> </w:t>
      </w:r>
    </w:p>
    <w:p w14:paraId="56D7BBE2">
      <w:pPr>
        <w:spacing w:before="0" w:after="0" w:line="260" w:lineRule="exact"/>
        <w:rPr>
          <w:sz w:val="36"/>
          <w:szCs w:val="40"/>
        </w:rPr>
      </w:pPr>
      <w:r>
        <w:rPr>
          <w:rFonts w:ascii="Consolas" w:hAnsi="Consolas" w:eastAsia="Consolas"/>
          <w:color w:val="2D2D2D"/>
          <w:sz w:val="22"/>
          <w:szCs w:val="40"/>
        </w:rPr>
        <w:t>COPY . .</w:t>
      </w:r>
    </w:p>
    <w:p w14:paraId="0B0BB3B2">
      <w:pPr>
        <w:spacing w:before="0" w:after="0" w:line="260" w:lineRule="exact"/>
        <w:rPr>
          <w:sz w:val="36"/>
          <w:szCs w:val="40"/>
        </w:rPr>
      </w:pPr>
      <w:r>
        <w:rPr>
          <w:rFonts w:ascii="Consolas" w:hAnsi="Consolas" w:eastAsia="Consolas"/>
          <w:color w:val="2D2D2D"/>
          <w:sz w:val="22"/>
          <w:szCs w:val="40"/>
        </w:rPr>
        <w:t xml:space="preserve"> </w:t>
      </w:r>
    </w:p>
    <w:p w14:paraId="7926DD4C">
      <w:pPr>
        <w:spacing w:before="0" w:after="0" w:line="260" w:lineRule="exact"/>
        <w:rPr>
          <w:sz w:val="36"/>
          <w:szCs w:val="40"/>
        </w:rPr>
      </w:pPr>
      <w:r>
        <w:rPr>
          <w:rFonts w:ascii="Consolas" w:hAnsi="Consolas" w:eastAsia="Consolas"/>
          <w:color w:val="2D2D2D"/>
          <w:sz w:val="22"/>
          <w:szCs w:val="40"/>
        </w:rPr>
        <w:t>RUN mkdir -p /app/media /app/staticfiles</w:t>
      </w:r>
    </w:p>
    <w:p w14:paraId="7F8FF98A">
      <w:pPr>
        <w:spacing w:before="0" w:after="0" w:line="260" w:lineRule="exact"/>
        <w:rPr>
          <w:sz w:val="36"/>
          <w:szCs w:val="40"/>
        </w:rPr>
      </w:pPr>
      <w:r>
        <w:rPr>
          <w:rFonts w:ascii="Consolas" w:hAnsi="Consolas" w:eastAsia="Consolas"/>
          <w:color w:val="2D2D2D"/>
          <w:sz w:val="22"/>
          <w:szCs w:val="40"/>
        </w:rPr>
        <w:t>EXPOSE 8000</w:t>
      </w:r>
    </w:p>
    <w:p w14:paraId="4B3582E3">
      <w:pPr>
        <w:spacing w:before="0" w:after="0" w:line="260" w:lineRule="exact"/>
        <w:rPr>
          <w:sz w:val="36"/>
          <w:szCs w:val="40"/>
        </w:rPr>
      </w:pPr>
      <w:r>
        <w:rPr>
          <w:rFonts w:ascii="Consolas" w:hAnsi="Consolas" w:eastAsia="Consolas"/>
          <w:color w:val="2D2D2D"/>
          <w:sz w:val="22"/>
          <w:szCs w:val="40"/>
        </w:rPr>
        <w:t>CMD ["gunicorn", "config.wsgi:application", "--bind", "0.0.0.0:8000", "--workers", "4", "--timeout", "120"]</w:t>
      </w:r>
    </w:p>
    <w:p w14:paraId="5A090690">
      <w:pPr>
        <w:spacing w:before="0" w:after="0" w:line="260" w:lineRule="exact"/>
        <w:rPr>
          <w:sz w:val="36"/>
          <w:szCs w:val="40"/>
        </w:rPr>
      </w:pPr>
      <w:r>
        <w:rPr>
          <w:rFonts w:ascii="Consolas" w:hAnsi="Consolas" w:eastAsia="Consolas"/>
          <w:color w:val="2D2D2D"/>
          <w:sz w:val="22"/>
          <w:szCs w:val="40"/>
        </w:rPr>
        <w:t xml:space="preserve"> </w:t>
      </w:r>
    </w:p>
    <w:p w14:paraId="1BC6FE13">
      <w:pPr>
        <w:rPr>
          <w:sz w:val="36"/>
          <w:szCs w:val="40"/>
        </w:rPr>
      </w:pPr>
    </w:p>
    <w:p w14:paraId="7B5174EE">
      <w:pPr>
        <w:spacing w:before="200" w:after="40"/>
        <w:rPr>
          <w:sz w:val="36"/>
          <w:szCs w:val="40"/>
        </w:rPr>
      </w:pPr>
      <w:r>
        <w:rPr>
          <w:b/>
          <w:color w:val="1A56DB"/>
          <w:sz w:val="28"/>
          <w:szCs w:val="40"/>
        </w:rPr>
        <w:t>// backend\apps\__init__.py</w:t>
      </w:r>
    </w:p>
    <w:p w14:paraId="249AB72C">
      <w:pPr>
        <w:spacing w:before="0" w:after="0" w:line="260" w:lineRule="exact"/>
        <w:rPr>
          <w:sz w:val="36"/>
          <w:szCs w:val="40"/>
        </w:rPr>
      </w:pPr>
      <w:r>
        <w:rPr>
          <w:rFonts w:ascii="Consolas" w:hAnsi="Consolas" w:eastAsia="Consolas"/>
          <w:color w:val="2D2D2D"/>
          <w:sz w:val="22"/>
          <w:szCs w:val="40"/>
        </w:rPr>
        <w:t xml:space="preserve"> </w:t>
      </w:r>
    </w:p>
    <w:p w14:paraId="4D08EAB6">
      <w:pPr>
        <w:rPr>
          <w:sz w:val="36"/>
          <w:szCs w:val="40"/>
        </w:rPr>
      </w:pPr>
    </w:p>
    <w:p w14:paraId="5F8233BB">
      <w:pPr>
        <w:spacing w:before="200" w:after="40"/>
        <w:rPr>
          <w:sz w:val="36"/>
          <w:szCs w:val="40"/>
        </w:rPr>
      </w:pPr>
      <w:r>
        <w:rPr>
          <w:b/>
          <w:color w:val="1A56DB"/>
          <w:sz w:val="28"/>
          <w:szCs w:val="40"/>
        </w:rPr>
        <w:t>// backend\apps\accounts\__init__.py</w:t>
      </w:r>
    </w:p>
    <w:p w14:paraId="2D9986EE">
      <w:pPr>
        <w:spacing w:before="0" w:after="0" w:line="260" w:lineRule="exact"/>
        <w:rPr>
          <w:sz w:val="36"/>
          <w:szCs w:val="40"/>
        </w:rPr>
      </w:pPr>
      <w:r>
        <w:rPr>
          <w:rFonts w:ascii="Consolas" w:hAnsi="Consolas" w:eastAsia="Consolas"/>
          <w:color w:val="2D2D2D"/>
          <w:sz w:val="22"/>
          <w:szCs w:val="40"/>
        </w:rPr>
        <w:t xml:space="preserve"> </w:t>
      </w:r>
    </w:p>
    <w:p w14:paraId="168A821A">
      <w:pPr>
        <w:rPr>
          <w:sz w:val="36"/>
          <w:szCs w:val="40"/>
        </w:rPr>
      </w:pPr>
    </w:p>
    <w:p w14:paraId="53AB5B40">
      <w:pPr>
        <w:spacing w:before="200" w:after="40"/>
        <w:rPr>
          <w:sz w:val="36"/>
          <w:szCs w:val="40"/>
        </w:rPr>
      </w:pPr>
      <w:r>
        <w:rPr>
          <w:b/>
          <w:color w:val="1A56DB"/>
          <w:sz w:val="28"/>
          <w:szCs w:val="40"/>
        </w:rPr>
        <w:t>// backend\apps\accounts\admin.py</w:t>
      </w:r>
    </w:p>
    <w:p w14:paraId="0C22A16A">
      <w:pPr>
        <w:spacing w:before="0" w:after="0" w:line="260" w:lineRule="exact"/>
        <w:rPr>
          <w:sz w:val="36"/>
          <w:szCs w:val="40"/>
        </w:rPr>
      </w:pPr>
      <w:r>
        <w:rPr>
          <w:rFonts w:ascii="Consolas" w:hAnsi="Consolas" w:eastAsia="Consolas"/>
          <w:color w:val="2D2D2D"/>
          <w:sz w:val="22"/>
          <w:szCs w:val="40"/>
        </w:rPr>
        <w:t>from django.contrib import admin</w:t>
      </w:r>
    </w:p>
    <w:p w14:paraId="493B249B">
      <w:pPr>
        <w:spacing w:before="0" w:after="0" w:line="260" w:lineRule="exact"/>
        <w:rPr>
          <w:sz w:val="36"/>
          <w:szCs w:val="40"/>
        </w:rPr>
      </w:pPr>
      <w:r>
        <w:rPr>
          <w:rFonts w:ascii="Consolas" w:hAnsi="Consolas" w:eastAsia="Consolas"/>
          <w:color w:val="2D2D2D"/>
          <w:sz w:val="22"/>
          <w:szCs w:val="40"/>
        </w:rPr>
        <w:t>from django.contrib.auth.admin import UserAdmin as BaseUserAdmin</w:t>
      </w:r>
    </w:p>
    <w:p w14:paraId="7486A686">
      <w:pPr>
        <w:spacing w:before="0" w:after="0" w:line="260" w:lineRule="exact"/>
        <w:rPr>
          <w:sz w:val="36"/>
          <w:szCs w:val="40"/>
        </w:rPr>
      </w:pPr>
      <w:r>
        <w:rPr>
          <w:rFonts w:ascii="Consolas" w:hAnsi="Consolas" w:eastAsia="Consolas"/>
          <w:color w:val="2D2D2D"/>
          <w:sz w:val="22"/>
          <w:szCs w:val="40"/>
        </w:rPr>
        <w:t xml:space="preserve"> </w:t>
      </w:r>
    </w:p>
    <w:p w14:paraId="294FD901">
      <w:pPr>
        <w:spacing w:before="0" w:after="0" w:line="260" w:lineRule="exact"/>
        <w:rPr>
          <w:sz w:val="36"/>
          <w:szCs w:val="40"/>
        </w:rPr>
      </w:pPr>
      <w:r>
        <w:rPr>
          <w:rFonts w:ascii="Consolas" w:hAnsi="Consolas" w:eastAsia="Consolas"/>
          <w:color w:val="2D2D2D"/>
          <w:sz w:val="22"/>
          <w:szCs w:val="40"/>
        </w:rPr>
        <w:t>from .models import Role, User</w:t>
      </w:r>
    </w:p>
    <w:p w14:paraId="27A18D73">
      <w:pPr>
        <w:spacing w:before="0" w:after="0" w:line="260" w:lineRule="exact"/>
        <w:rPr>
          <w:sz w:val="36"/>
          <w:szCs w:val="40"/>
        </w:rPr>
      </w:pPr>
      <w:r>
        <w:rPr>
          <w:rFonts w:ascii="Consolas" w:hAnsi="Consolas" w:eastAsia="Consolas"/>
          <w:color w:val="2D2D2D"/>
          <w:sz w:val="22"/>
          <w:szCs w:val="40"/>
        </w:rPr>
        <w:t xml:space="preserve"> </w:t>
      </w:r>
    </w:p>
    <w:p w14:paraId="1A7F2247">
      <w:pPr>
        <w:spacing w:before="0" w:after="0" w:line="260" w:lineRule="exact"/>
        <w:rPr>
          <w:sz w:val="36"/>
          <w:szCs w:val="40"/>
        </w:rPr>
      </w:pPr>
      <w:r>
        <w:rPr>
          <w:rFonts w:ascii="Consolas" w:hAnsi="Consolas" w:eastAsia="Consolas"/>
          <w:color w:val="2D2D2D"/>
          <w:sz w:val="22"/>
          <w:szCs w:val="40"/>
        </w:rPr>
        <w:t xml:space="preserve"> </w:t>
      </w:r>
    </w:p>
    <w:p w14:paraId="686C1ED9">
      <w:pPr>
        <w:spacing w:before="0" w:after="0" w:line="260" w:lineRule="exact"/>
        <w:rPr>
          <w:sz w:val="36"/>
          <w:szCs w:val="40"/>
        </w:rPr>
      </w:pPr>
      <w:r>
        <w:rPr>
          <w:rFonts w:ascii="Consolas" w:hAnsi="Consolas" w:eastAsia="Consolas"/>
          <w:color w:val="2D2D2D"/>
          <w:sz w:val="22"/>
          <w:szCs w:val="40"/>
        </w:rPr>
        <w:t>@admin.register(Role)</w:t>
      </w:r>
    </w:p>
    <w:p w14:paraId="78CA74D2">
      <w:pPr>
        <w:spacing w:before="0" w:after="0" w:line="260" w:lineRule="exact"/>
        <w:rPr>
          <w:sz w:val="36"/>
          <w:szCs w:val="40"/>
        </w:rPr>
      </w:pPr>
      <w:r>
        <w:rPr>
          <w:rFonts w:ascii="Consolas" w:hAnsi="Consolas" w:eastAsia="Consolas"/>
          <w:color w:val="2D2D2D"/>
          <w:sz w:val="22"/>
          <w:szCs w:val="40"/>
        </w:rPr>
        <w:t>class RoleAdmin(admin.ModelAdmin):</w:t>
      </w:r>
    </w:p>
    <w:p w14:paraId="46C4169C">
      <w:pPr>
        <w:spacing w:before="0" w:after="0" w:line="260" w:lineRule="exact"/>
        <w:rPr>
          <w:sz w:val="36"/>
          <w:szCs w:val="40"/>
        </w:rPr>
      </w:pPr>
      <w:r>
        <w:rPr>
          <w:rFonts w:ascii="Consolas" w:hAnsi="Consolas" w:eastAsia="Consolas"/>
          <w:color w:val="2D2D2D"/>
          <w:sz w:val="22"/>
          <w:szCs w:val="40"/>
        </w:rPr>
        <w:t xml:space="preserve">    list_display = ('name', 'description', 'created_at', 'updated_at')</w:t>
      </w:r>
    </w:p>
    <w:p w14:paraId="0CB3059D">
      <w:pPr>
        <w:spacing w:before="0" w:after="0" w:line="260" w:lineRule="exact"/>
        <w:rPr>
          <w:sz w:val="36"/>
          <w:szCs w:val="40"/>
        </w:rPr>
      </w:pPr>
      <w:r>
        <w:rPr>
          <w:rFonts w:ascii="Consolas" w:hAnsi="Consolas" w:eastAsia="Consolas"/>
          <w:color w:val="2D2D2D"/>
          <w:sz w:val="22"/>
          <w:szCs w:val="40"/>
        </w:rPr>
        <w:t xml:space="preserve">    search_fields = ('name',)</w:t>
      </w:r>
    </w:p>
    <w:p w14:paraId="41231080">
      <w:pPr>
        <w:spacing w:before="0" w:after="0" w:line="260" w:lineRule="exact"/>
        <w:rPr>
          <w:sz w:val="36"/>
          <w:szCs w:val="40"/>
        </w:rPr>
      </w:pPr>
      <w:r>
        <w:rPr>
          <w:rFonts w:ascii="Consolas" w:hAnsi="Consolas" w:eastAsia="Consolas"/>
          <w:color w:val="2D2D2D"/>
          <w:sz w:val="22"/>
          <w:szCs w:val="40"/>
        </w:rPr>
        <w:t xml:space="preserve">    readonly_fields = ('created_at', 'updated_at')</w:t>
      </w:r>
    </w:p>
    <w:p w14:paraId="5CB12DD9">
      <w:pPr>
        <w:spacing w:before="0" w:after="0" w:line="260" w:lineRule="exact"/>
        <w:rPr>
          <w:sz w:val="36"/>
          <w:szCs w:val="40"/>
        </w:rPr>
      </w:pPr>
      <w:r>
        <w:rPr>
          <w:rFonts w:ascii="Consolas" w:hAnsi="Consolas" w:eastAsia="Consolas"/>
          <w:color w:val="2D2D2D"/>
          <w:sz w:val="22"/>
          <w:szCs w:val="40"/>
        </w:rPr>
        <w:t xml:space="preserve"> </w:t>
      </w:r>
    </w:p>
    <w:p w14:paraId="49193021">
      <w:pPr>
        <w:spacing w:before="0" w:after="0" w:line="260" w:lineRule="exact"/>
        <w:rPr>
          <w:sz w:val="36"/>
          <w:szCs w:val="40"/>
        </w:rPr>
      </w:pPr>
      <w:r>
        <w:rPr>
          <w:rFonts w:ascii="Consolas" w:hAnsi="Consolas" w:eastAsia="Consolas"/>
          <w:color w:val="2D2D2D"/>
          <w:sz w:val="22"/>
          <w:szCs w:val="40"/>
        </w:rPr>
        <w:t xml:space="preserve"> </w:t>
      </w:r>
    </w:p>
    <w:p w14:paraId="2E9B483C">
      <w:pPr>
        <w:spacing w:before="0" w:after="0" w:line="260" w:lineRule="exact"/>
        <w:rPr>
          <w:sz w:val="36"/>
          <w:szCs w:val="40"/>
        </w:rPr>
      </w:pPr>
      <w:r>
        <w:rPr>
          <w:rFonts w:ascii="Consolas" w:hAnsi="Consolas" w:eastAsia="Consolas"/>
          <w:color w:val="2D2D2D"/>
          <w:sz w:val="22"/>
          <w:szCs w:val="40"/>
        </w:rPr>
        <w:t>@admin.register(User)</w:t>
      </w:r>
    </w:p>
    <w:p w14:paraId="222B5A34">
      <w:pPr>
        <w:spacing w:before="0" w:after="0" w:line="260" w:lineRule="exact"/>
        <w:rPr>
          <w:sz w:val="36"/>
          <w:szCs w:val="40"/>
        </w:rPr>
      </w:pPr>
      <w:r>
        <w:rPr>
          <w:rFonts w:ascii="Consolas" w:hAnsi="Consolas" w:eastAsia="Consolas"/>
          <w:color w:val="2D2D2D"/>
          <w:sz w:val="22"/>
          <w:szCs w:val="40"/>
        </w:rPr>
        <w:t>class UserAdmin(BaseUserAdmin):</w:t>
      </w:r>
    </w:p>
    <w:p w14:paraId="0B789139">
      <w:pPr>
        <w:spacing w:before="0" w:after="0" w:line="260" w:lineRule="exact"/>
        <w:rPr>
          <w:sz w:val="36"/>
          <w:szCs w:val="40"/>
        </w:rPr>
      </w:pPr>
      <w:r>
        <w:rPr>
          <w:rFonts w:ascii="Consolas" w:hAnsi="Consolas" w:eastAsia="Consolas"/>
          <w:color w:val="2D2D2D"/>
          <w:sz w:val="22"/>
          <w:szCs w:val="40"/>
        </w:rPr>
        <w:t xml:space="preserve">    list_display = ('username', 'email', 'phone', 'role', 'role_type', 'is_active', 'created_at')</w:t>
      </w:r>
    </w:p>
    <w:p w14:paraId="710C051C">
      <w:pPr>
        <w:spacing w:before="0" w:after="0" w:line="260" w:lineRule="exact"/>
        <w:rPr>
          <w:sz w:val="36"/>
          <w:szCs w:val="40"/>
        </w:rPr>
      </w:pPr>
      <w:r>
        <w:rPr>
          <w:rFonts w:ascii="Consolas" w:hAnsi="Consolas" w:eastAsia="Consolas"/>
          <w:color w:val="2D2D2D"/>
          <w:sz w:val="22"/>
          <w:szCs w:val="40"/>
        </w:rPr>
        <w:t xml:space="preserve">    list_filter = ('role_type', 'is_active', 'is_staff', 'is_superuser')</w:t>
      </w:r>
    </w:p>
    <w:p w14:paraId="582F69AA">
      <w:pPr>
        <w:spacing w:before="0" w:after="0" w:line="260" w:lineRule="exact"/>
        <w:rPr>
          <w:sz w:val="36"/>
          <w:szCs w:val="40"/>
        </w:rPr>
      </w:pPr>
      <w:r>
        <w:rPr>
          <w:rFonts w:ascii="Consolas" w:hAnsi="Consolas" w:eastAsia="Consolas"/>
          <w:color w:val="2D2D2D"/>
          <w:sz w:val="22"/>
          <w:szCs w:val="40"/>
        </w:rPr>
        <w:t xml:space="preserve">    search_fields = ('username', 'email', 'phone')</w:t>
      </w:r>
    </w:p>
    <w:p w14:paraId="76D06670">
      <w:pPr>
        <w:spacing w:before="0" w:after="0" w:line="260" w:lineRule="exact"/>
        <w:rPr>
          <w:sz w:val="36"/>
          <w:szCs w:val="40"/>
        </w:rPr>
      </w:pPr>
      <w:r>
        <w:rPr>
          <w:rFonts w:ascii="Consolas" w:hAnsi="Consolas" w:eastAsia="Consolas"/>
          <w:color w:val="2D2D2D"/>
          <w:sz w:val="22"/>
          <w:szCs w:val="40"/>
        </w:rPr>
        <w:t xml:space="preserve">    readonly_fields = ('created_at', 'updated_at', 'last_login')</w:t>
      </w:r>
    </w:p>
    <w:p w14:paraId="530AE6EB">
      <w:pPr>
        <w:spacing w:before="0" w:after="0" w:line="260" w:lineRule="exact"/>
        <w:rPr>
          <w:sz w:val="36"/>
          <w:szCs w:val="40"/>
        </w:rPr>
      </w:pPr>
      <w:r>
        <w:rPr>
          <w:rFonts w:ascii="Consolas" w:hAnsi="Consolas" w:eastAsia="Consolas"/>
          <w:color w:val="2D2D2D"/>
          <w:sz w:val="22"/>
          <w:szCs w:val="40"/>
        </w:rPr>
        <w:t xml:space="preserve"> </w:t>
      </w:r>
    </w:p>
    <w:p w14:paraId="39D64345">
      <w:pPr>
        <w:spacing w:before="0" w:after="0" w:line="260" w:lineRule="exact"/>
        <w:rPr>
          <w:sz w:val="36"/>
          <w:szCs w:val="40"/>
        </w:rPr>
      </w:pPr>
      <w:r>
        <w:rPr>
          <w:rFonts w:ascii="Consolas" w:hAnsi="Consolas" w:eastAsia="Consolas"/>
          <w:color w:val="2D2D2D"/>
          <w:sz w:val="22"/>
          <w:szCs w:val="40"/>
        </w:rPr>
        <w:t xml:space="preserve">    fieldsets = (</w:t>
      </w:r>
    </w:p>
    <w:p w14:paraId="43D60F08">
      <w:pPr>
        <w:spacing w:before="0" w:after="0" w:line="260" w:lineRule="exact"/>
        <w:rPr>
          <w:sz w:val="36"/>
          <w:szCs w:val="40"/>
        </w:rPr>
      </w:pPr>
      <w:r>
        <w:rPr>
          <w:rFonts w:ascii="Consolas" w:hAnsi="Consolas" w:eastAsia="Consolas"/>
          <w:color w:val="2D2D2D"/>
          <w:sz w:val="22"/>
          <w:szCs w:val="40"/>
        </w:rPr>
        <w:t xml:space="preserve">        (None, {'fields': ('username', 'password')}),</w:t>
      </w:r>
    </w:p>
    <w:p w14:paraId="7B439E4C">
      <w:pPr>
        <w:spacing w:before="0" w:after="0" w:line="260" w:lineRule="exact"/>
        <w:rPr>
          <w:sz w:val="36"/>
          <w:szCs w:val="40"/>
        </w:rPr>
      </w:pPr>
      <w:r>
        <w:rPr>
          <w:rFonts w:ascii="Consolas" w:hAnsi="Consolas" w:eastAsia="Consolas"/>
          <w:color w:val="2D2D2D"/>
          <w:sz w:val="22"/>
          <w:szCs w:val="40"/>
        </w:rPr>
        <w:t xml:space="preserve">        ('基本信息', {'fields': ('email', 'phone', 'avatar')}),</w:t>
      </w:r>
    </w:p>
    <w:p w14:paraId="635B19E5">
      <w:pPr>
        <w:spacing w:before="0" w:after="0" w:line="260" w:lineRule="exact"/>
        <w:rPr>
          <w:sz w:val="36"/>
          <w:szCs w:val="40"/>
        </w:rPr>
      </w:pPr>
      <w:r>
        <w:rPr>
          <w:rFonts w:ascii="Consolas" w:hAnsi="Consolas" w:eastAsia="Consolas"/>
          <w:color w:val="2D2D2D"/>
          <w:sz w:val="22"/>
          <w:szCs w:val="40"/>
        </w:rPr>
        <w:t xml:space="preserve">        ('权限与角色', {'fields': ('role', 'role_type', 'two_factor_enabled')}),</w:t>
      </w:r>
    </w:p>
    <w:p w14:paraId="45F6ECD4">
      <w:pPr>
        <w:spacing w:before="0" w:after="0" w:line="260" w:lineRule="exact"/>
        <w:rPr>
          <w:sz w:val="36"/>
          <w:szCs w:val="40"/>
        </w:rPr>
      </w:pPr>
      <w:r>
        <w:rPr>
          <w:rFonts w:ascii="Consolas" w:hAnsi="Consolas" w:eastAsia="Consolas"/>
          <w:color w:val="2D2D2D"/>
          <w:sz w:val="22"/>
          <w:szCs w:val="40"/>
        </w:rPr>
        <w:t xml:space="preserve">        ('权限控制', {'fields': ('is_active', 'is_staff', 'is_superuser', 'groups', 'user_permissions')}),</w:t>
      </w:r>
    </w:p>
    <w:p w14:paraId="52665993">
      <w:pPr>
        <w:spacing w:before="0" w:after="0" w:line="260" w:lineRule="exact"/>
        <w:rPr>
          <w:sz w:val="36"/>
          <w:szCs w:val="40"/>
        </w:rPr>
      </w:pPr>
      <w:r>
        <w:rPr>
          <w:rFonts w:ascii="Consolas" w:hAnsi="Consolas" w:eastAsia="Consolas"/>
          <w:color w:val="2D2D2D"/>
          <w:sz w:val="22"/>
          <w:szCs w:val="40"/>
        </w:rPr>
        <w:t xml:space="preserve">        ('时间信息', {'fields': ('created_at', 'updated_at', 'last_login', 'date_joined')}),</w:t>
      </w:r>
    </w:p>
    <w:p w14:paraId="094E210F">
      <w:pPr>
        <w:spacing w:before="0" w:after="0" w:line="260" w:lineRule="exact"/>
        <w:rPr>
          <w:sz w:val="36"/>
          <w:szCs w:val="40"/>
        </w:rPr>
      </w:pPr>
      <w:r>
        <w:rPr>
          <w:rFonts w:ascii="Consolas" w:hAnsi="Consolas" w:eastAsia="Consolas"/>
          <w:color w:val="2D2D2D"/>
          <w:sz w:val="22"/>
          <w:szCs w:val="40"/>
        </w:rPr>
        <w:t xml:space="preserve">    )</w:t>
      </w:r>
    </w:p>
    <w:p w14:paraId="1BC7D239">
      <w:pPr>
        <w:spacing w:before="0" w:after="0" w:line="260" w:lineRule="exact"/>
        <w:rPr>
          <w:sz w:val="36"/>
          <w:szCs w:val="40"/>
        </w:rPr>
      </w:pPr>
      <w:r>
        <w:rPr>
          <w:rFonts w:ascii="Consolas" w:hAnsi="Consolas" w:eastAsia="Consolas"/>
          <w:color w:val="2D2D2D"/>
          <w:sz w:val="22"/>
          <w:szCs w:val="40"/>
        </w:rPr>
        <w:t xml:space="preserve"> </w:t>
      </w:r>
    </w:p>
    <w:p w14:paraId="52451653">
      <w:pPr>
        <w:spacing w:before="0" w:after="0" w:line="260" w:lineRule="exact"/>
        <w:rPr>
          <w:sz w:val="36"/>
          <w:szCs w:val="40"/>
        </w:rPr>
      </w:pPr>
      <w:r>
        <w:rPr>
          <w:rFonts w:ascii="Consolas" w:hAnsi="Consolas" w:eastAsia="Consolas"/>
          <w:color w:val="2D2D2D"/>
          <w:sz w:val="22"/>
          <w:szCs w:val="40"/>
        </w:rPr>
        <w:t xml:space="preserve">    add_fieldsets = (</w:t>
      </w:r>
    </w:p>
    <w:p w14:paraId="11C2D26C">
      <w:pPr>
        <w:spacing w:before="0" w:after="0" w:line="260" w:lineRule="exact"/>
        <w:rPr>
          <w:sz w:val="36"/>
          <w:szCs w:val="40"/>
        </w:rPr>
      </w:pPr>
      <w:r>
        <w:rPr>
          <w:rFonts w:ascii="Consolas" w:hAnsi="Consolas" w:eastAsia="Consolas"/>
          <w:color w:val="2D2D2D"/>
          <w:sz w:val="22"/>
          <w:szCs w:val="40"/>
        </w:rPr>
        <w:t xml:space="preserve">        (None, {</w:t>
      </w:r>
    </w:p>
    <w:p w14:paraId="6A4C6928">
      <w:pPr>
        <w:spacing w:before="0" w:after="0" w:line="260" w:lineRule="exact"/>
        <w:rPr>
          <w:sz w:val="36"/>
          <w:szCs w:val="40"/>
        </w:rPr>
      </w:pPr>
      <w:r>
        <w:rPr>
          <w:rFonts w:ascii="Consolas" w:hAnsi="Consolas" w:eastAsia="Consolas"/>
          <w:color w:val="2D2D2D"/>
          <w:sz w:val="22"/>
          <w:szCs w:val="40"/>
        </w:rPr>
        <w:t xml:space="preserve">            'classes': ('wide',),</w:t>
      </w:r>
    </w:p>
    <w:p w14:paraId="0101F9FF">
      <w:pPr>
        <w:spacing w:before="0" w:after="0" w:line="260" w:lineRule="exact"/>
        <w:rPr>
          <w:sz w:val="36"/>
          <w:szCs w:val="40"/>
        </w:rPr>
      </w:pPr>
      <w:r>
        <w:rPr>
          <w:rFonts w:ascii="Consolas" w:hAnsi="Consolas" w:eastAsia="Consolas"/>
          <w:color w:val="2D2D2D"/>
          <w:sz w:val="22"/>
          <w:szCs w:val="40"/>
        </w:rPr>
        <w:t xml:space="preserve">            'fields': ('username', 'email', 'password1', 'password2'),</w:t>
      </w:r>
    </w:p>
    <w:p w14:paraId="03DE39B7">
      <w:pPr>
        <w:spacing w:before="0" w:after="0" w:line="260" w:lineRule="exact"/>
        <w:rPr>
          <w:sz w:val="36"/>
          <w:szCs w:val="40"/>
        </w:rPr>
      </w:pPr>
      <w:r>
        <w:rPr>
          <w:rFonts w:ascii="Consolas" w:hAnsi="Consolas" w:eastAsia="Consolas"/>
          <w:color w:val="2D2D2D"/>
          <w:sz w:val="22"/>
          <w:szCs w:val="40"/>
        </w:rPr>
        <w:t xml:space="preserve">        }),</w:t>
      </w:r>
    </w:p>
    <w:p w14:paraId="60A6CDDE">
      <w:pPr>
        <w:spacing w:before="0" w:after="0" w:line="260" w:lineRule="exact"/>
        <w:rPr>
          <w:sz w:val="36"/>
          <w:szCs w:val="40"/>
        </w:rPr>
      </w:pPr>
      <w:r>
        <w:rPr>
          <w:rFonts w:ascii="Consolas" w:hAnsi="Consolas" w:eastAsia="Consolas"/>
          <w:color w:val="2D2D2D"/>
          <w:sz w:val="22"/>
          <w:szCs w:val="40"/>
        </w:rPr>
        <w:t xml:space="preserve">    )</w:t>
      </w:r>
    </w:p>
    <w:p w14:paraId="6E2994E1">
      <w:pPr>
        <w:spacing w:before="0" w:after="0" w:line="260" w:lineRule="exact"/>
        <w:rPr>
          <w:sz w:val="36"/>
          <w:szCs w:val="40"/>
        </w:rPr>
      </w:pPr>
      <w:r>
        <w:rPr>
          <w:rFonts w:ascii="Consolas" w:hAnsi="Consolas" w:eastAsia="Consolas"/>
          <w:color w:val="2D2D2D"/>
          <w:sz w:val="22"/>
          <w:szCs w:val="40"/>
        </w:rPr>
        <w:t xml:space="preserve"> </w:t>
      </w:r>
    </w:p>
    <w:p w14:paraId="766D0C1C">
      <w:pPr>
        <w:rPr>
          <w:sz w:val="36"/>
          <w:szCs w:val="40"/>
        </w:rPr>
      </w:pPr>
    </w:p>
    <w:p w14:paraId="64B6D1E8">
      <w:pPr>
        <w:spacing w:before="200" w:after="40"/>
        <w:rPr>
          <w:sz w:val="36"/>
          <w:szCs w:val="40"/>
        </w:rPr>
      </w:pPr>
      <w:r>
        <w:rPr>
          <w:b/>
          <w:color w:val="1A56DB"/>
          <w:sz w:val="28"/>
          <w:szCs w:val="40"/>
        </w:rPr>
        <w:t>// backend\apps\accounts\backends.py</w:t>
      </w:r>
    </w:p>
    <w:p w14:paraId="7F45B5BE">
      <w:pPr>
        <w:spacing w:before="0" w:after="0" w:line="260" w:lineRule="exact"/>
        <w:rPr>
          <w:sz w:val="36"/>
          <w:szCs w:val="40"/>
        </w:rPr>
      </w:pPr>
      <w:r>
        <w:rPr>
          <w:rFonts w:ascii="Consolas" w:hAnsi="Consolas" w:eastAsia="Consolas"/>
          <w:color w:val="2D2D2D"/>
          <w:sz w:val="22"/>
          <w:szCs w:val="40"/>
        </w:rPr>
        <w:t>from django.contrib.auth import get_user_model</w:t>
      </w:r>
    </w:p>
    <w:p w14:paraId="695BFAF3">
      <w:pPr>
        <w:spacing w:before="0" w:after="0" w:line="260" w:lineRule="exact"/>
        <w:rPr>
          <w:sz w:val="36"/>
          <w:szCs w:val="40"/>
        </w:rPr>
      </w:pPr>
      <w:r>
        <w:rPr>
          <w:rFonts w:ascii="Consolas" w:hAnsi="Consolas" w:eastAsia="Consolas"/>
          <w:color w:val="2D2D2D"/>
          <w:sz w:val="22"/>
          <w:szCs w:val="40"/>
        </w:rPr>
        <w:t>from django.contrib.auth.backends import ModelBackend</w:t>
      </w:r>
    </w:p>
    <w:p w14:paraId="6DEFFD9E">
      <w:pPr>
        <w:spacing w:before="0" w:after="0" w:line="260" w:lineRule="exact"/>
        <w:rPr>
          <w:sz w:val="36"/>
          <w:szCs w:val="40"/>
        </w:rPr>
      </w:pPr>
      <w:r>
        <w:rPr>
          <w:rFonts w:ascii="Consolas" w:hAnsi="Consolas" w:eastAsia="Consolas"/>
          <w:color w:val="2D2D2D"/>
          <w:sz w:val="22"/>
          <w:szCs w:val="40"/>
        </w:rPr>
        <w:t>from django.db.models import Q</w:t>
      </w:r>
    </w:p>
    <w:p w14:paraId="3585FF36">
      <w:pPr>
        <w:spacing w:before="0" w:after="0" w:line="260" w:lineRule="exact"/>
        <w:rPr>
          <w:sz w:val="36"/>
          <w:szCs w:val="40"/>
        </w:rPr>
      </w:pPr>
      <w:r>
        <w:rPr>
          <w:rFonts w:ascii="Consolas" w:hAnsi="Consolas" w:eastAsia="Consolas"/>
          <w:color w:val="2D2D2D"/>
          <w:sz w:val="22"/>
          <w:szCs w:val="40"/>
        </w:rPr>
        <w:t xml:space="preserve"> </w:t>
      </w:r>
    </w:p>
    <w:p w14:paraId="2092FA2F">
      <w:pPr>
        <w:spacing w:before="0" w:after="0" w:line="260" w:lineRule="exact"/>
        <w:rPr>
          <w:sz w:val="36"/>
          <w:szCs w:val="40"/>
        </w:rPr>
      </w:pPr>
      <w:r>
        <w:rPr>
          <w:rFonts w:ascii="Consolas" w:hAnsi="Consolas" w:eastAsia="Consolas"/>
          <w:color w:val="2D2D2D"/>
          <w:sz w:val="22"/>
          <w:szCs w:val="40"/>
        </w:rPr>
        <w:t>User = get_user_model()</w:t>
      </w:r>
    </w:p>
    <w:p w14:paraId="4D4DD0F7">
      <w:pPr>
        <w:spacing w:before="0" w:after="0" w:line="260" w:lineRule="exact"/>
        <w:rPr>
          <w:sz w:val="36"/>
          <w:szCs w:val="40"/>
        </w:rPr>
      </w:pPr>
      <w:r>
        <w:rPr>
          <w:rFonts w:ascii="Consolas" w:hAnsi="Consolas" w:eastAsia="Consolas"/>
          <w:color w:val="2D2D2D"/>
          <w:sz w:val="22"/>
          <w:szCs w:val="40"/>
        </w:rPr>
        <w:t xml:space="preserve"> </w:t>
      </w:r>
    </w:p>
    <w:p w14:paraId="3D27C392">
      <w:pPr>
        <w:spacing w:before="0" w:after="0" w:line="260" w:lineRule="exact"/>
        <w:rPr>
          <w:sz w:val="36"/>
          <w:szCs w:val="40"/>
        </w:rPr>
      </w:pPr>
      <w:r>
        <w:rPr>
          <w:rFonts w:ascii="Consolas" w:hAnsi="Consolas" w:eastAsia="Consolas"/>
          <w:color w:val="2D2D2D"/>
          <w:sz w:val="22"/>
          <w:szCs w:val="40"/>
        </w:rPr>
        <w:t xml:space="preserve"> </w:t>
      </w:r>
    </w:p>
    <w:p w14:paraId="42B2BAD3">
      <w:pPr>
        <w:spacing w:before="0" w:after="0" w:line="260" w:lineRule="exact"/>
        <w:rPr>
          <w:sz w:val="36"/>
          <w:szCs w:val="40"/>
        </w:rPr>
      </w:pPr>
      <w:r>
        <w:rPr>
          <w:rFonts w:ascii="Consolas" w:hAnsi="Consolas" w:eastAsia="Consolas"/>
          <w:color w:val="2D2D2D"/>
          <w:sz w:val="22"/>
          <w:szCs w:val="40"/>
        </w:rPr>
        <w:t>class EmailOrUsernameBackend(ModelBackend):</w:t>
      </w:r>
    </w:p>
    <w:p w14:paraId="3E5436D3">
      <w:pPr>
        <w:spacing w:before="0" w:after="0" w:line="260" w:lineRule="exact"/>
        <w:rPr>
          <w:sz w:val="36"/>
          <w:szCs w:val="40"/>
        </w:rPr>
      </w:pPr>
      <w:r>
        <w:rPr>
          <w:rFonts w:ascii="Consolas" w:hAnsi="Consolas" w:eastAsia="Consolas"/>
          <w:color w:val="2D2D2D"/>
          <w:sz w:val="22"/>
          <w:szCs w:val="40"/>
        </w:rPr>
        <w:t xml:space="preserve">    """支持用户名或邮箱登录"""</w:t>
      </w:r>
    </w:p>
    <w:p w14:paraId="1C17CB04">
      <w:pPr>
        <w:spacing w:before="0" w:after="0" w:line="260" w:lineRule="exact"/>
        <w:rPr>
          <w:sz w:val="36"/>
          <w:szCs w:val="40"/>
        </w:rPr>
      </w:pPr>
      <w:r>
        <w:rPr>
          <w:rFonts w:ascii="Consolas" w:hAnsi="Consolas" w:eastAsia="Consolas"/>
          <w:color w:val="2D2D2D"/>
          <w:sz w:val="22"/>
          <w:szCs w:val="40"/>
        </w:rPr>
        <w:t xml:space="preserve"> </w:t>
      </w:r>
    </w:p>
    <w:p w14:paraId="448BB93E">
      <w:pPr>
        <w:spacing w:before="0" w:after="0" w:line="260" w:lineRule="exact"/>
        <w:rPr>
          <w:sz w:val="36"/>
          <w:szCs w:val="40"/>
        </w:rPr>
      </w:pPr>
      <w:r>
        <w:rPr>
          <w:rFonts w:ascii="Consolas" w:hAnsi="Consolas" w:eastAsia="Consolas"/>
          <w:color w:val="2D2D2D"/>
          <w:sz w:val="22"/>
          <w:szCs w:val="40"/>
        </w:rPr>
        <w:t xml:space="preserve">    def authenticate(self, request, username=None, password=None, **kwargs):</w:t>
      </w:r>
    </w:p>
    <w:p w14:paraId="66D0D093">
      <w:pPr>
        <w:spacing w:before="0" w:after="0" w:line="260" w:lineRule="exact"/>
        <w:rPr>
          <w:sz w:val="36"/>
          <w:szCs w:val="40"/>
        </w:rPr>
      </w:pPr>
      <w:r>
        <w:rPr>
          <w:rFonts w:ascii="Consolas" w:hAnsi="Consolas" w:eastAsia="Consolas"/>
          <w:color w:val="2D2D2D"/>
          <w:sz w:val="22"/>
          <w:szCs w:val="40"/>
        </w:rPr>
        <w:t xml:space="preserve">        try:</w:t>
      </w:r>
    </w:p>
    <w:p w14:paraId="7ECFCFF7">
      <w:pPr>
        <w:spacing w:before="0" w:after="0" w:line="260" w:lineRule="exact"/>
        <w:rPr>
          <w:sz w:val="36"/>
          <w:szCs w:val="40"/>
        </w:rPr>
      </w:pPr>
      <w:r>
        <w:rPr>
          <w:rFonts w:ascii="Consolas" w:hAnsi="Consolas" w:eastAsia="Consolas"/>
          <w:color w:val="2D2D2D"/>
          <w:sz w:val="22"/>
          <w:szCs w:val="40"/>
        </w:rPr>
        <w:t xml:space="preserve">            user = User.objects.get(Q(username=username) | Q(email=username))</w:t>
      </w:r>
    </w:p>
    <w:p w14:paraId="4A0E3FC8">
      <w:pPr>
        <w:spacing w:before="0" w:after="0" w:line="260" w:lineRule="exact"/>
        <w:rPr>
          <w:sz w:val="36"/>
          <w:szCs w:val="40"/>
        </w:rPr>
      </w:pPr>
      <w:r>
        <w:rPr>
          <w:rFonts w:ascii="Consolas" w:hAnsi="Consolas" w:eastAsia="Consolas"/>
          <w:color w:val="2D2D2D"/>
          <w:sz w:val="22"/>
          <w:szCs w:val="40"/>
        </w:rPr>
        <w:t xml:space="preserve">        except User.DoesNotExist:</w:t>
      </w:r>
    </w:p>
    <w:p w14:paraId="1755B5CB">
      <w:pPr>
        <w:spacing w:before="0" w:after="0" w:line="260" w:lineRule="exact"/>
        <w:rPr>
          <w:sz w:val="36"/>
          <w:szCs w:val="40"/>
        </w:rPr>
      </w:pPr>
      <w:r>
        <w:rPr>
          <w:rFonts w:ascii="Consolas" w:hAnsi="Consolas" w:eastAsia="Consolas"/>
          <w:color w:val="2D2D2D"/>
          <w:sz w:val="22"/>
          <w:szCs w:val="40"/>
        </w:rPr>
        <w:t xml:space="preserve">            User().set_password(password)  # 防时序攻击</w:t>
      </w:r>
    </w:p>
    <w:p w14:paraId="68DB99E3">
      <w:pPr>
        <w:spacing w:before="0" w:after="0" w:line="260" w:lineRule="exact"/>
        <w:rPr>
          <w:sz w:val="36"/>
          <w:szCs w:val="40"/>
        </w:rPr>
      </w:pPr>
      <w:r>
        <w:rPr>
          <w:rFonts w:ascii="Consolas" w:hAnsi="Consolas" w:eastAsia="Consolas"/>
          <w:color w:val="2D2D2D"/>
          <w:sz w:val="22"/>
          <w:szCs w:val="40"/>
        </w:rPr>
        <w:t xml:space="preserve">            return None</w:t>
      </w:r>
    </w:p>
    <w:p w14:paraId="0A778036">
      <w:pPr>
        <w:spacing w:before="0" w:after="0" w:line="260" w:lineRule="exact"/>
        <w:rPr>
          <w:sz w:val="36"/>
          <w:szCs w:val="40"/>
        </w:rPr>
      </w:pPr>
      <w:r>
        <w:rPr>
          <w:rFonts w:ascii="Consolas" w:hAnsi="Consolas" w:eastAsia="Consolas"/>
          <w:color w:val="2D2D2D"/>
          <w:sz w:val="22"/>
          <w:szCs w:val="40"/>
        </w:rPr>
        <w:t xml:space="preserve">        if user.check_password(password) and self.user_can_authenticate(user):</w:t>
      </w:r>
    </w:p>
    <w:p w14:paraId="47FFC318">
      <w:pPr>
        <w:spacing w:before="0" w:after="0" w:line="260" w:lineRule="exact"/>
        <w:rPr>
          <w:sz w:val="36"/>
          <w:szCs w:val="40"/>
        </w:rPr>
      </w:pPr>
      <w:r>
        <w:rPr>
          <w:rFonts w:ascii="Consolas" w:hAnsi="Consolas" w:eastAsia="Consolas"/>
          <w:color w:val="2D2D2D"/>
          <w:sz w:val="22"/>
          <w:szCs w:val="40"/>
        </w:rPr>
        <w:t xml:space="preserve">            return user</w:t>
      </w:r>
    </w:p>
    <w:p w14:paraId="2FB6AAFE">
      <w:pPr>
        <w:spacing w:before="0" w:after="0" w:line="260" w:lineRule="exact"/>
        <w:rPr>
          <w:sz w:val="36"/>
          <w:szCs w:val="40"/>
        </w:rPr>
      </w:pPr>
      <w:r>
        <w:rPr>
          <w:rFonts w:ascii="Consolas" w:hAnsi="Consolas" w:eastAsia="Consolas"/>
          <w:color w:val="2D2D2D"/>
          <w:sz w:val="22"/>
          <w:szCs w:val="40"/>
        </w:rPr>
        <w:t xml:space="preserve">        return None</w:t>
      </w:r>
    </w:p>
    <w:p w14:paraId="4D64577B">
      <w:pPr>
        <w:spacing w:before="0" w:after="0" w:line="260" w:lineRule="exact"/>
        <w:rPr>
          <w:sz w:val="36"/>
          <w:szCs w:val="40"/>
        </w:rPr>
      </w:pPr>
      <w:r>
        <w:rPr>
          <w:rFonts w:ascii="Consolas" w:hAnsi="Consolas" w:eastAsia="Consolas"/>
          <w:color w:val="2D2D2D"/>
          <w:sz w:val="22"/>
          <w:szCs w:val="40"/>
        </w:rPr>
        <w:t xml:space="preserve"> </w:t>
      </w:r>
    </w:p>
    <w:p w14:paraId="20053C02">
      <w:pPr>
        <w:rPr>
          <w:sz w:val="36"/>
          <w:szCs w:val="40"/>
        </w:rPr>
      </w:pPr>
    </w:p>
    <w:p w14:paraId="554DE39C">
      <w:pPr>
        <w:spacing w:before="200" w:after="40"/>
        <w:rPr>
          <w:sz w:val="36"/>
          <w:szCs w:val="40"/>
        </w:rPr>
      </w:pPr>
      <w:r>
        <w:rPr>
          <w:b/>
          <w:color w:val="1A56DB"/>
          <w:sz w:val="28"/>
          <w:szCs w:val="40"/>
        </w:rPr>
        <w:t>// backend\apps\accounts\management\__init__.py</w:t>
      </w:r>
    </w:p>
    <w:p w14:paraId="6A178C6A">
      <w:pPr>
        <w:spacing w:before="0" w:after="0" w:line="260" w:lineRule="exact"/>
        <w:rPr>
          <w:sz w:val="36"/>
          <w:szCs w:val="40"/>
        </w:rPr>
      </w:pPr>
      <w:r>
        <w:rPr>
          <w:rFonts w:ascii="Consolas" w:hAnsi="Consolas" w:eastAsia="Consolas"/>
          <w:color w:val="2D2D2D"/>
          <w:sz w:val="22"/>
          <w:szCs w:val="40"/>
        </w:rPr>
        <w:t xml:space="preserve"> </w:t>
      </w:r>
    </w:p>
    <w:p w14:paraId="28FCFA07">
      <w:pPr>
        <w:rPr>
          <w:sz w:val="36"/>
          <w:szCs w:val="40"/>
        </w:rPr>
      </w:pPr>
    </w:p>
    <w:p w14:paraId="464ED706">
      <w:pPr>
        <w:spacing w:before="200" w:after="40"/>
        <w:rPr>
          <w:sz w:val="36"/>
          <w:szCs w:val="40"/>
        </w:rPr>
      </w:pPr>
      <w:r>
        <w:rPr>
          <w:b/>
          <w:color w:val="1A56DB"/>
          <w:sz w:val="28"/>
          <w:szCs w:val="40"/>
        </w:rPr>
        <w:t>// backend\apps\accounts\management\commands\__init__.py</w:t>
      </w:r>
    </w:p>
    <w:p w14:paraId="00BF3D64">
      <w:pPr>
        <w:spacing w:before="0" w:after="0" w:line="260" w:lineRule="exact"/>
        <w:rPr>
          <w:sz w:val="36"/>
          <w:szCs w:val="40"/>
        </w:rPr>
      </w:pPr>
      <w:r>
        <w:rPr>
          <w:rFonts w:ascii="Consolas" w:hAnsi="Consolas" w:eastAsia="Consolas"/>
          <w:color w:val="2D2D2D"/>
          <w:sz w:val="22"/>
          <w:szCs w:val="40"/>
        </w:rPr>
        <w:t xml:space="preserve"> </w:t>
      </w:r>
    </w:p>
    <w:p w14:paraId="6C8844DF">
      <w:pPr>
        <w:rPr>
          <w:sz w:val="36"/>
          <w:szCs w:val="40"/>
        </w:rPr>
      </w:pPr>
    </w:p>
    <w:p w14:paraId="3BDED890">
      <w:pPr>
        <w:spacing w:before="200" w:after="40"/>
        <w:rPr>
          <w:sz w:val="36"/>
          <w:szCs w:val="40"/>
        </w:rPr>
      </w:pPr>
      <w:r>
        <w:rPr>
          <w:b/>
          <w:color w:val="1A56DB"/>
          <w:sz w:val="28"/>
          <w:szCs w:val="40"/>
        </w:rPr>
        <w:t>// backend\apps\accounts\management\commands\seed_dev.py</w:t>
      </w:r>
    </w:p>
    <w:p w14:paraId="73BFC31A">
      <w:pPr>
        <w:spacing w:before="0" w:after="0" w:line="260" w:lineRule="exact"/>
        <w:rPr>
          <w:sz w:val="36"/>
          <w:szCs w:val="40"/>
        </w:rPr>
      </w:pPr>
      <w:r>
        <w:rPr>
          <w:rFonts w:ascii="Consolas" w:hAnsi="Consolas" w:eastAsia="Consolas"/>
          <w:color w:val="2D2D2D"/>
          <w:sz w:val="22"/>
          <w:szCs w:val="40"/>
        </w:rPr>
        <w:t>import uuid</w:t>
      </w:r>
    </w:p>
    <w:p w14:paraId="72E11AAE">
      <w:pPr>
        <w:spacing w:before="0" w:after="0" w:line="260" w:lineRule="exact"/>
        <w:rPr>
          <w:sz w:val="36"/>
          <w:szCs w:val="40"/>
        </w:rPr>
      </w:pPr>
      <w:r>
        <w:rPr>
          <w:rFonts w:ascii="Consolas" w:hAnsi="Consolas" w:eastAsia="Consolas"/>
          <w:color w:val="2D2D2D"/>
          <w:sz w:val="22"/>
          <w:szCs w:val="40"/>
        </w:rPr>
        <w:t>from django.core.management.base import BaseCommand</w:t>
      </w:r>
    </w:p>
    <w:p w14:paraId="1E5817E6">
      <w:pPr>
        <w:spacing w:before="0" w:after="0" w:line="260" w:lineRule="exact"/>
        <w:rPr>
          <w:sz w:val="36"/>
          <w:szCs w:val="40"/>
        </w:rPr>
      </w:pPr>
      <w:r>
        <w:rPr>
          <w:rFonts w:ascii="Consolas" w:hAnsi="Consolas" w:eastAsia="Consolas"/>
          <w:color w:val="2D2D2D"/>
          <w:sz w:val="22"/>
          <w:szCs w:val="40"/>
        </w:rPr>
        <w:t>from django.db import connections</w:t>
      </w:r>
    </w:p>
    <w:p w14:paraId="5AA1B323">
      <w:pPr>
        <w:spacing w:before="0" w:after="0" w:line="260" w:lineRule="exact"/>
        <w:rPr>
          <w:sz w:val="36"/>
          <w:szCs w:val="40"/>
        </w:rPr>
      </w:pPr>
      <w:r>
        <w:rPr>
          <w:rFonts w:ascii="Consolas" w:hAnsi="Consolas" w:eastAsia="Consolas"/>
          <w:color w:val="2D2D2D"/>
          <w:sz w:val="22"/>
          <w:szCs w:val="40"/>
        </w:rPr>
        <w:t>from apps.accounts.models import User</w:t>
      </w:r>
    </w:p>
    <w:p w14:paraId="07EB2041">
      <w:pPr>
        <w:spacing w:before="0" w:after="0" w:line="260" w:lineRule="exact"/>
        <w:rPr>
          <w:sz w:val="36"/>
          <w:szCs w:val="40"/>
        </w:rPr>
      </w:pPr>
      <w:r>
        <w:rPr>
          <w:rFonts w:ascii="Consolas" w:hAnsi="Consolas" w:eastAsia="Consolas"/>
          <w:color w:val="2D2D2D"/>
          <w:sz w:val="22"/>
          <w:szCs w:val="40"/>
        </w:rPr>
        <w:t xml:space="preserve"> </w:t>
      </w:r>
    </w:p>
    <w:p w14:paraId="4E61066A">
      <w:pPr>
        <w:spacing w:before="0" w:after="0" w:line="260" w:lineRule="exact"/>
        <w:rPr>
          <w:sz w:val="36"/>
          <w:szCs w:val="40"/>
        </w:rPr>
      </w:pPr>
      <w:r>
        <w:rPr>
          <w:rFonts w:ascii="Consolas" w:hAnsi="Consolas" w:eastAsia="Consolas"/>
          <w:color w:val="2D2D2D"/>
          <w:sz w:val="22"/>
          <w:szCs w:val="40"/>
        </w:rPr>
        <w:t xml:space="preserve"> </w:t>
      </w:r>
    </w:p>
    <w:p w14:paraId="25DF7C8B">
      <w:pPr>
        <w:spacing w:before="0" w:after="0" w:line="260" w:lineRule="exact"/>
        <w:rPr>
          <w:sz w:val="36"/>
          <w:szCs w:val="40"/>
        </w:rPr>
      </w:pPr>
      <w:r>
        <w:rPr>
          <w:rFonts w:ascii="Consolas" w:hAnsi="Consolas" w:eastAsia="Consolas"/>
          <w:color w:val="2D2D2D"/>
          <w:sz w:val="22"/>
          <w:szCs w:val="40"/>
        </w:rPr>
        <w:t>class Command(BaseCommand):</w:t>
      </w:r>
    </w:p>
    <w:p w14:paraId="6BE73355">
      <w:pPr>
        <w:spacing w:before="0" w:after="0" w:line="260" w:lineRule="exact"/>
        <w:rPr>
          <w:sz w:val="36"/>
          <w:szCs w:val="40"/>
        </w:rPr>
      </w:pPr>
      <w:r>
        <w:rPr>
          <w:rFonts w:ascii="Consolas" w:hAnsi="Consolas" w:eastAsia="Consolas"/>
          <w:color w:val="2D2D2D"/>
          <w:sz w:val="22"/>
          <w:szCs w:val="40"/>
        </w:rPr>
        <w:t xml:space="preserve">    help = '创建开发测试用户'</w:t>
      </w:r>
    </w:p>
    <w:p w14:paraId="5FA313E4">
      <w:pPr>
        <w:spacing w:before="0" w:after="0" w:line="260" w:lineRule="exact"/>
        <w:rPr>
          <w:sz w:val="36"/>
          <w:szCs w:val="40"/>
        </w:rPr>
      </w:pPr>
      <w:r>
        <w:rPr>
          <w:rFonts w:ascii="Consolas" w:hAnsi="Consolas" w:eastAsia="Consolas"/>
          <w:color w:val="2D2D2D"/>
          <w:sz w:val="22"/>
          <w:szCs w:val="40"/>
        </w:rPr>
        <w:t xml:space="preserve"> </w:t>
      </w:r>
    </w:p>
    <w:p w14:paraId="6F86EC18">
      <w:pPr>
        <w:spacing w:before="0" w:after="0" w:line="260" w:lineRule="exact"/>
        <w:rPr>
          <w:sz w:val="36"/>
          <w:szCs w:val="40"/>
        </w:rPr>
      </w:pPr>
      <w:r>
        <w:rPr>
          <w:rFonts w:ascii="Consolas" w:hAnsi="Consolas" w:eastAsia="Consolas"/>
          <w:color w:val="2D2D2D"/>
          <w:sz w:val="22"/>
          <w:szCs w:val="40"/>
        </w:rPr>
        <w:t xml:space="preserve">    def handle(self, *args, **options):</w:t>
      </w:r>
    </w:p>
    <w:p w14:paraId="4FA3CF52">
      <w:pPr>
        <w:spacing w:before="0" w:after="0" w:line="260" w:lineRule="exact"/>
        <w:rPr>
          <w:sz w:val="36"/>
          <w:szCs w:val="40"/>
        </w:rPr>
      </w:pPr>
      <w:r>
        <w:rPr>
          <w:rFonts w:ascii="Consolas" w:hAnsi="Consolas" w:eastAsia="Consolas"/>
          <w:color w:val="2D2D2D"/>
          <w:sz w:val="22"/>
          <w:szCs w:val="40"/>
        </w:rPr>
        <w:t xml:space="preserve">        if not User.objects.filter(username='test').exists():</w:t>
      </w:r>
    </w:p>
    <w:p w14:paraId="78BB8049">
      <w:pPr>
        <w:spacing w:before="0" w:after="0" w:line="260" w:lineRule="exact"/>
        <w:rPr>
          <w:sz w:val="36"/>
          <w:szCs w:val="40"/>
        </w:rPr>
      </w:pPr>
      <w:r>
        <w:rPr>
          <w:rFonts w:ascii="Consolas" w:hAnsi="Consolas" w:eastAsia="Consolas"/>
          <w:color w:val="2D2D2D"/>
          <w:sz w:val="22"/>
          <w:szCs w:val="40"/>
        </w:rPr>
        <w:t xml:space="preserve">            user = User(</w:t>
      </w:r>
    </w:p>
    <w:p w14:paraId="7C1AB393">
      <w:pPr>
        <w:spacing w:before="0" w:after="0" w:line="260" w:lineRule="exact"/>
        <w:rPr>
          <w:sz w:val="36"/>
          <w:szCs w:val="40"/>
        </w:rPr>
      </w:pPr>
      <w:r>
        <w:rPr>
          <w:rFonts w:ascii="Consolas" w:hAnsi="Consolas" w:eastAsia="Consolas"/>
          <w:color w:val="2D2D2D"/>
          <w:sz w:val="22"/>
          <w:szCs w:val="40"/>
        </w:rPr>
        <w:t xml:space="preserve">                id=uuid.uuid4().hex,</w:t>
      </w:r>
    </w:p>
    <w:p w14:paraId="1F900B61">
      <w:pPr>
        <w:spacing w:before="0" w:after="0" w:line="260" w:lineRule="exact"/>
        <w:rPr>
          <w:sz w:val="36"/>
          <w:szCs w:val="40"/>
        </w:rPr>
      </w:pPr>
      <w:r>
        <w:rPr>
          <w:rFonts w:ascii="Consolas" w:hAnsi="Consolas" w:eastAsia="Consolas"/>
          <w:color w:val="2D2D2D"/>
          <w:sz w:val="22"/>
          <w:szCs w:val="40"/>
        </w:rPr>
        <w:t xml:space="preserve">                username='test',</w:t>
      </w:r>
    </w:p>
    <w:p w14:paraId="68F2CE57">
      <w:pPr>
        <w:spacing w:before="0" w:after="0" w:line="260" w:lineRule="exact"/>
        <w:rPr>
          <w:sz w:val="36"/>
          <w:szCs w:val="40"/>
        </w:rPr>
      </w:pPr>
      <w:r>
        <w:rPr>
          <w:rFonts w:ascii="Consolas" w:hAnsi="Consolas" w:eastAsia="Consolas"/>
          <w:color w:val="2D2D2D"/>
          <w:sz w:val="22"/>
          <w:szCs w:val="40"/>
        </w:rPr>
        <w:t xml:space="preserve">                email='test@example.com',</w:t>
      </w:r>
    </w:p>
    <w:p w14:paraId="50A7480E">
      <w:pPr>
        <w:spacing w:before="0" w:after="0" w:line="260" w:lineRule="exact"/>
        <w:rPr>
          <w:sz w:val="36"/>
          <w:szCs w:val="40"/>
        </w:rPr>
      </w:pPr>
      <w:r>
        <w:rPr>
          <w:rFonts w:ascii="Consolas" w:hAnsi="Consolas" w:eastAsia="Consolas"/>
          <w:color w:val="2D2D2D"/>
          <w:sz w:val="22"/>
          <w:szCs w:val="40"/>
        </w:rPr>
        <w:t xml:space="preserve">                role_type='admin',</w:t>
      </w:r>
    </w:p>
    <w:p w14:paraId="40BCBAC2">
      <w:pPr>
        <w:spacing w:before="0" w:after="0" w:line="260" w:lineRule="exact"/>
        <w:rPr>
          <w:sz w:val="36"/>
          <w:szCs w:val="40"/>
        </w:rPr>
      </w:pPr>
      <w:r>
        <w:rPr>
          <w:rFonts w:ascii="Consolas" w:hAnsi="Consolas" w:eastAsia="Consolas"/>
          <w:color w:val="2D2D2D"/>
          <w:sz w:val="22"/>
          <w:szCs w:val="40"/>
        </w:rPr>
        <w:t xml:space="preserve">                is_staff=True,</w:t>
      </w:r>
    </w:p>
    <w:p w14:paraId="513281FF">
      <w:pPr>
        <w:spacing w:before="0" w:after="0" w:line="260" w:lineRule="exact"/>
        <w:rPr>
          <w:sz w:val="36"/>
          <w:szCs w:val="40"/>
        </w:rPr>
      </w:pPr>
      <w:r>
        <w:rPr>
          <w:rFonts w:ascii="Consolas" w:hAnsi="Consolas" w:eastAsia="Consolas"/>
          <w:color w:val="2D2D2D"/>
          <w:sz w:val="22"/>
          <w:szCs w:val="40"/>
        </w:rPr>
        <w:t xml:space="preserve">                is_superuser=True,</w:t>
      </w:r>
    </w:p>
    <w:p w14:paraId="7E007BDD">
      <w:pPr>
        <w:spacing w:before="0" w:after="0" w:line="260" w:lineRule="exact"/>
        <w:rPr>
          <w:sz w:val="36"/>
          <w:szCs w:val="40"/>
        </w:rPr>
      </w:pPr>
      <w:r>
        <w:rPr>
          <w:rFonts w:ascii="Consolas" w:hAnsi="Consolas" w:eastAsia="Consolas"/>
          <w:color w:val="2D2D2D"/>
          <w:sz w:val="22"/>
          <w:szCs w:val="40"/>
        </w:rPr>
        <w:t xml:space="preserve">            )</w:t>
      </w:r>
    </w:p>
    <w:p w14:paraId="09399AA7">
      <w:pPr>
        <w:spacing w:before="0" w:after="0" w:line="260" w:lineRule="exact"/>
        <w:rPr>
          <w:sz w:val="36"/>
          <w:szCs w:val="40"/>
        </w:rPr>
      </w:pPr>
      <w:r>
        <w:rPr>
          <w:rFonts w:ascii="Consolas" w:hAnsi="Consolas" w:eastAsia="Consolas"/>
          <w:color w:val="2D2D2D"/>
          <w:sz w:val="22"/>
          <w:szCs w:val="40"/>
        </w:rPr>
        <w:t xml:space="preserve">            user.set_password('123456')</w:t>
      </w:r>
    </w:p>
    <w:p w14:paraId="5E7753E2">
      <w:pPr>
        <w:spacing w:before="0" w:after="0" w:line="260" w:lineRule="exact"/>
        <w:rPr>
          <w:sz w:val="36"/>
          <w:szCs w:val="40"/>
        </w:rPr>
      </w:pPr>
      <w:r>
        <w:rPr>
          <w:rFonts w:ascii="Consolas" w:hAnsi="Consolas" w:eastAsia="Consolas"/>
          <w:color w:val="2D2D2D"/>
          <w:sz w:val="22"/>
          <w:szCs w:val="40"/>
        </w:rPr>
        <w:t xml:space="preserve">            user.save(force_insert=True)</w:t>
      </w:r>
    </w:p>
    <w:p w14:paraId="41BB8CA7">
      <w:pPr>
        <w:spacing w:before="0" w:after="0" w:line="260" w:lineRule="exact"/>
        <w:rPr>
          <w:sz w:val="36"/>
          <w:szCs w:val="40"/>
        </w:rPr>
      </w:pPr>
      <w:r>
        <w:rPr>
          <w:rFonts w:ascii="Consolas" w:hAnsi="Consolas" w:eastAsia="Consolas"/>
          <w:color w:val="2D2D2D"/>
          <w:sz w:val="22"/>
          <w:szCs w:val="40"/>
        </w:rPr>
        <w:t xml:space="preserve">            self.stdout.write(self.style.SUCCESS('测试用户已创建: test / 123456'))</w:t>
      </w:r>
    </w:p>
    <w:p w14:paraId="47288755">
      <w:pPr>
        <w:spacing w:before="0" w:after="0" w:line="260" w:lineRule="exact"/>
        <w:rPr>
          <w:sz w:val="36"/>
          <w:szCs w:val="40"/>
        </w:rPr>
      </w:pPr>
      <w:r>
        <w:rPr>
          <w:rFonts w:ascii="Consolas" w:hAnsi="Consolas" w:eastAsia="Consolas"/>
          <w:color w:val="2D2D2D"/>
          <w:sz w:val="22"/>
          <w:szCs w:val="40"/>
        </w:rPr>
        <w:t xml:space="preserve">            self.stdout.write(self.style.SUCCESS('测试用户已创建: test / 123456'))</w:t>
      </w:r>
    </w:p>
    <w:p w14:paraId="02884922">
      <w:pPr>
        <w:spacing w:before="0" w:after="0" w:line="260" w:lineRule="exact"/>
        <w:rPr>
          <w:sz w:val="36"/>
          <w:szCs w:val="40"/>
        </w:rPr>
      </w:pPr>
      <w:r>
        <w:rPr>
          <w:rFonts w:ascii="Consolas" w:hAnsi="Consolas" w:eastAsia="Consolas"/>
          <w:color w:val="2D2D2D"/>
          <w:sz w:val="22"/>
          <w:szCs w:val="40"/>
        </w:rPr>
        <w:t xml:space="preserve">        else:</w:t>
      </w:r>
    </w:p>
    <w:p w14:paraId="4CB8F769">
      <w:pPr>
        <w:spacing w:before="0" w:after="0" w:line="260" w:lineRule="exact"/>
        <w:rPr>
          <w:sz w:val="36"/>
          <w:szCs w:val="40"/>
        </w:rPr>
      </w:pPr>
      <w:r>
        <w:rPr>
          <w:rFonts w:ascii="Consolas" w:hAnsi="Consolas" w:eastAsia="Consolas"/>
          <w:color w:val="2D2D2D"/>
          <w:sz w:val="22"/>
          <w:szCs w:val="40"/>
        </w:rPr>
        <w:t xml:space="preserve">            self.stdout.write(self.style.WARNING('测试用户已存在，跳过'))</w:t>
      </w:r>
    </w:p>
    <w:p w14:paraId="7FCFD485">
      <w:pPr>
        <w:spacing w:before="0" w:after="0" w:line="260" w:lineRule="exact"/>
        <w:rPr>
          <w:sz w:val="36"/>
          <w:szCs w:val="40"/>
        </w:rPr>
      </w:pPr>
      <w:r>
        <w:rPr>
          <w:rFonts w:ascii="Consolas" w:hAnsi="Consolas" w:eastAsia="Consolas"/>
          <w:color w:val="2D2D2D"/>
          <w:sz w:val="22"/>
          <w:szCs w:val="40"/>
        </w:rPr>
        <w:t xml:space="preserve"> </w:t>
      </w:r>
    </w:p>
    <w:p w14:paraId="706BB965">
      <w:pPr>
        <w:rPr>
          <w:sz w:val="36"/>
          <w:szCs w:val="40"/>
        </w:rPr>
      </w:pPr>
    </w:p>
    <w:p w14:paraId="696A1440">
      <w:pPr>
        <w:spacing w:before="200" w:after="40"/>
        <w:rPr>
          <w:sz w:val="36"/>
          <w:szCs w:val="40"/>
        </w:rPr>
      </w:pPr>
      <w:r>
        <w:rPr>
          <w:b/>
          <w:color w:val="1A56DB"/>
          <w:sz w:val="28"/>
          <w:szCs w:val="40"/>
        </w:rPr>
        <w:t>// backend\apps\accounts\models.py</w:t>
      </w:r>
    </w:p>
    <w:p w14:paraId="70185EBD">
      <w:pPr>
        <w:spacing w:before="0" w:after="0" w:line="260" w:lineRule="exact"/>
        <w:rPr>
          <w:sz w:val="36"/>
          <w:szCs w:val="40"/>
        </w:rPr>
      </w:pPr>
      <w:r>
        <w:rPr>
          <w:rFonts w:ascii="Consolas" w:hAnsi="Consolas" w:eastAsia="Consolas"/>
          <w:color w:val="2D2D2D"/>
          <w:sz w:val="22"/>
          <w:szCs w:val="40"/>
        </w:rPr>
        <w:t>import uuid</w:t>
      </w:r>
    </w:p>
    <w:p w14:paraId="509E7175">
      <w:pPr>
        <w:spacing w:before="0" w:after="0" w:line="260" w:lineRule="exact"/>
        <w:rPr>
          <w:sz w:val="36"/>
          <w:szCs w:val="40"/>
        </w:rPr>
      </w:pPr>
      <w:r>
        <w:rPr>
          <w:rFonts w:ascii="Consolas" w:hAnsi="Consolas" w:eastAsia="Consolas"/>
          <w:color w:val="2D2D2D"/>
          <w:sz w:val="22"/>
          <w:szCs w:val="40"/>
        </w:rPr>
        <w:t>from django.db import models</w:t>
      </w:r>
    </w:p>
    <w:p w14:paraId="249468E0">
      <w:pPr>
        <w:spacing w:before="0" w:after="0" w:line="260" w:lineRule="exact"/>
        <w:rPr>
          <w:sz w:val="36"/>
          <w:szCs w:val="40"/>
        </w:rPr>
      </w:pPr>
      <w:r>
        <w:rPr>
          <w:rFonts w:ascii="Consolas" w:hAnsi="Consolas" w:eastAsia="Consolas"/>
          <w:color w:val="2D2D2D"/>
          <w:sz w:val="22"/>
          <w:szCs w:val="40"/>
        </w:rPr>
        <w:t>from django.contrib.auth.models import AbstractUser</w:t>
      </w:r>
    </w:p>
    <w:p w14:paraId="76BE60B0">
      <w:pPr>
        <w:spacing w:before="0" w:after="0" w:line="260" w:lineRule="exact"/>
        <w:rPr>
          <w:sz w:val="36"/>
          <w:szCs w:val="40"/>
        </w:rPr>
      </w:pPr>
      <w:r>
        <w:rPr>
          <w:rFonts w:ascii="Consolas" w:hAnsi="Consolas" w:eastAsia="Consolas"/>
          <w:color w:val="2D2D2D"/>
          <w:sz w:val="22"/>
          <w:szCs w:val="40"/>
        </w:rPr>
        <w:t>from core.models import TimestampedModel</w:t>
      </w:r>
    </w:p>
    <w:p w14:paraId="32BEB494">
      <w:pPr>
        <w:spacing w:before="0" w:after="0" w:line="260" w:lineRule="exact"/>
        <w:rPr>
          <w:sz w:val="36"/>
          <w:szCs w:val="40"/>
        </w:rPr>
      </w:pPr>
      <w:r>
        <w:rPr>
          <w:rFonts w:ascii="Consolas" w:hAnsi="Consolas" w:eastAsia="Consolas"/>
          <w:color w:val="2D2D2D"/>
          <w:sz w:val="22"/>
          <w:szCs w:val="40"/>
        </w:rPr>
        <w:t xml:space="preserve"> </w:t>
      </w:r>
    </w:p>
    <w:p w14:paraId="12921A20">
      <w:pPr>
        <w:spacing w:before="0" w:after="0" w:line="260" w:lineRule="exact"/>
        <w:rPr>
          <w:sz w:val="36"/>
          <w:szCs w:val="40"/>
        </w:rPr>
      </w:pPr>
      <w:r>
        <w:rPr>
          <w:rFonts w:ascii="Consolas" w:hAnsi="Consolas" w:eastAsia="Consolas"/>
          <w:color w:val="2D2D2D"/>
          <w:sz w:val="22"/>
          <w:szCs w:val="40"/>
        </w:rPr>
        <w:t xml:space="preserve"> </w:t>
      </w:r>
    </w:p>
    <w:p w14:paraId="6298C85C">
      <w:pPr>
        <w:spacing w:before="0" w:after="0" w:line="260" w:lineRule="exact"/>
        <w:rPr>
          <w:sz w:val="36"/>
          <w:szCs w:val="40"/>
        </w:rPr>
      </w:pPr>
      <w:r>
        <w:rPr>
          <w:rFonts w:ascii="Consolas" w:hAnsi="Consolas" w:eastAsia="Consolas"/>
          <w:color w:val="2D2D2D"/>
          <w:sz w:val="22"/>
          <w:szCs w:val="40"/>
        </w:rPr>
        <w:t>class Role(TimestampedModel):</w:t>
      </w:r>
    </w:p>
    <w:p w14:paraId="34630A86">
      <w:pPr>
        <w:spacing w:before="0" w:after="0" w:line="260" w:lineRule="exact"/>
        <w:rPr>
          <w:sz w:val="36"/>
          <w:szCs w:val="40"/>
        </w:rPr>
      </w:pPr>
      <w:r>
        <w:rPr>
          <w:rFonts w:ascii="Consolas" w:hAnsi="Consolas" w:eastAsia="Consolas"/>
          <w:color w:val="2D2D2D"/>
          <w:sz w:val="22"/>
          <w:szCs w:val="40"/>
        </w:rPr>
        <w:t xml:space="preserve">    """角色模型"""</w:t>
      </w:r>
    </w:p>
    <w:p w14:paraId="1429AC19">
      <w:pPr>
        <w:spacing w:before="0" w:after="0" w:line="260" w:lineRule="exact"/>
        <w:rPr>
          <w:sz w:val="36"/>
          <w:szCs w:val="40"/>
        </w:rPr>
      </w:pPr>
      <w:r>
        <w:rPr>
          <w:rFonts w:ascii="Consolas" w:hAnsi="Consolas" w:eastAsia="Consolas"/>
          <w:color w:val="2D2D2D"/>
          <w:sz w:val="22"/>
          <w:szCs w:val="40"/>
        </w:rPr>
        <w:t xml:space="preserve">    name = models.CharField(max_length=50, unique=True, verbose_name='角色名称')</w:t>
      </w:r>
    </w:p>
    <w:p w14:paraId="72CA43C7">
      <w:pPr>
        <w:spacing w:before="0" w:after="0" w:line="260" w:lineRule="exact"/>
        <w:rPr>
          <w:sz w:val="36"/>
          <w:szCs w:val="40"/>
        </w:rPr>
      </w:pPr>
      <w:r>
        <w:rPr>
          <w:rFonts w:ascii="Consolas" w:hAnsi="Consolas" w:eastAsia="Consolas"/>
          <w:color w:val="2D2D2D"/>
          <w:sz w:val="22"/>
          <w:szCs w:val="40"/>
        </w:rPr>
        <w:t xml:space="preserve">    description = models.CharField(max_length=200, blank=True, verbose_name='角色描述')</w:t>
      </w:r>
    </w:p>
    <w:p w14:paraId="35593B2B">
      <w:pPr>
        <w:spacing w:before="0" w:after="0" w:line="260" w:lineRule="exact"/>
        <w:rPr>
          <w:sz w:val="36"/>
          <w:szCs w:val="40"/>
        </w:rPr>
      </w:pPr>
      <w:r>
        <w:rPr>
          <w:rFonts w:ascii="Consolas" w:hAnsi="Consolas" w:eastAsia="Consolas"/>
          <w:color w:val="2D2D2D"/>
          <w:sz w:val="22"/>
          <w:szCs w:val="40"/>
        </w:rPr>
        <w:t xml:space="preserve">    permissions = models.JSONField(verbose_name='权限列表')</w:t>
      </w:r>
    </w:p>
    <w:p w14:paraId="4AF1B222">
      <w:pPr>
        <w:spacing w:before="0" w:after="0" w:line="260" w:lineRule="exact"/>
        <w:rPr>
          <w:sz w:val="36"/>
          <w:szCs w:val="40"/>
        </w:rPr>
      </w:pPr>
      <w:r>
        <w:rPr>
          <w:rFonts w:ascii="Consolas" w:hAnsi="Consolas" w:eastAsia="Consolas"/>
          <w:color w:val="2D2D2D"/>
          <w:sz w:val="22"/>
          <w:szCs w:val="40"/>
        </w:rPr>
        <w:t xml:space="preserve"> </w:t>
      </w:r>
    </w:p>
    <w:p w14:paraId="4C9CDF00">
      <w:pPr>
        <w:spacing w:before="0" w:after="0" w:line="260" w:lineRule="exact"/>
        <w:rPr>
          <w:sz w:val="36"/>
          <w:szCs w:val="40"/>
        </w:rPr>
      </w:pPr>
      <w:r>
        <w:rPr>
          <w:rFonts w:ascii="Consolas" w:hAnsi="Consolas" w:eastAsia="Consolas"/>
          <w:color w:val="2D2D2D"/>
          <w:sz w:val="22"/>
          <w:szCs w:val="40"/>
        </w:rPr>
        <w:t xml:space="preserve">    class Meta:</w:t>
      </w:r>
    </w:p>
    <w:p w14:paraId="74ACB4CE">
      <w:pPr>
        <w:spacing w:before="0" w:after="0" w:line="260" w:lineRule="exact"/>
        <w:rPr>
          <w:sz w:val="36"/>
          <w:szCs w:val="40"/>
        </w:rPr>
      </w:pPr>
      <w:r>
        <w:rPr>
          <w:rFonts w:ascii="Consolas" w:hAnsi="Consolas" w:eastAsia="Consolas"/>
          <w:color w:val="2D2D2D"/>
          <w:sz w:val="22"/>
          <w:szCs w:val="40"/>
        </w:rPr>
        <w:t xml:space="preserve">        db_table = 'accounts_role'</w:t>
      </w:r>
    </w:p>
    <w:p w14:paraId="7D239FBB">
      <w:pPr>
        <w:spacing w:before="0" w:after="0" w:line="260" w:lineRule="exact"/>
        <w:rPr>
          <w:sz w:val="36"/>
          <w:szCs w:val="40"/>
        </w:rPr>
      </w:pPr>
      <w:r>
        <w:rPr>
          <w:rFonts w:ascii="Consolas" w:hAnsi="Consolas" w:eastAsia="Consolas"/>
          <w:color w:val="2D2D2D"/>
          <w:sz w:val="22"/>
          <w:szCs w:val="40"/>
        </w:rPr>
        <w:t xml:space="preserve">        verbose_name = '角色'</w:t>
      </w:r>
    </w:p>
    <w:p w14:paraId="17C0C587">
      <w:pPr>
        <w:spacing w:before="0" w:after="0" w:line="260" w:lineRule="exact"/>
        <w:rPr>
          <w:sz w:val="36"/>
          <w:szCs w:val="40"/>
        </w:rPr>
      </w:pPr>
      <w:r>
        <w:rPr>
          <w:rFonts w:ascii="Consolas" w:hAnsi="Consolas" w:eastAsia="Consolas"/>
          <w:color w:val="2D2D2D"/>
          <w:sz w:val="22"/>
          <w:szCs w:val="40"/>
        </w:rPr>
        <w:t xml:space="preserve">        verbose_name_plural = '角色管理'</w:t>
      </w:r>
    </w:p>
    <w:p w14:paraId="161F2176">
      <w:pPr>
        <w:spacing w:before="0" w:after="0" w:line="260" w:lineRule="exact"/>
        <w:rPr>
          <w:sz w:val="36"/>
          <w:szCs w:val="40"/>
        </w:rPr>
      </w:pPr>
      <w:r>
        <w:rPr>
          <w:rFonts w:ascii="Consolas" w:hAnsi="Consolas" w:eastAsia="Consolas"/>
          <w:color w:val="2D2D2D"/>
          <w:sz w:val="22"/>
          <w:szCs w:val="40"/>
        </w:rPr>
        <w:t xml:space="preserve"> </w:t>
      </w:r>
    </w:p>
    <w:p w14:paraId="4322AACB">
      <w:pPr>
        <w:spacing w:before="0" w:after="0" w:line="260" w:lineRule="exact"/>
        <w:rPr>
          <w:sz w:val="36"/>
          <w:szCs w:val="40"/>
        </w:rPr>
      </w:pPr>
      <w:r>
        <w:rPr>
          <w:rFonts w:ascii="Consolas" w:hAnsi="Consolas" w:eastAsia="Consolas"/>
          <w:color w:val="2D2D2D"/>
          <w:sz w:val="22"/>
          <w:szCs w:val="40"/>
        </w:rPr>
        <w:t xml:space="preserve">    def __str__(self):</w:t>
      </w:r>
    </w:p>
    <w:p w14:paraId="43A2EBC8">
      <w:pPr>
        <w:spacing w:before="0" w:after="0" w:line="260" w:lineRule="exact"/>
        <w:rPr>
          <w:sz w:val="36"/>
          <w:szCs w:val="40"/>
        </w:rPr>
      </w:pPr>
      <w:r>
        <w:rPr>
          <w:rFonts w:ascii="Consolas" w:hAnsi="Consolas" w:eastAsia="Consolas"/>
          <w:color w:val="2D2D2D"/>
          <w:sz w:val="22"/>
          <w:szCs w:val="40"/>
        </w:rPr>
        <w:t xml:space="preserve">        return self.name</w:t>
      </w:r>
    </w:p>
    <w:p w14:paraId="576B9808">
      <w:pPr>
        <w:spacing w:before="0" w:after="0" w:line="260" w:lineRule="exact"/>
        <w:rPr>
          <w:sz w:val="36"/>
          <w:szCs w:val="40"/>
        </w:rPr>
      </w:pPr>
      <w:r>
        <w:rPr>
          <w:rFonts w:ascii="Consolas" w:hAnsi="Consolas" w:eastAsia="Consolas"/>
          <w:color w:val="2D2D2D"/>
          <w:sz w:val="22"/>
          <w:szCs w:val="40"/>
        </w:rPr>
        <w:t xml:space="preserve"> </w:t>
      </w:r>
    </w:p>
    <w:p w14:paraId="756557AA">
      <w:pPr>
        <w:spacing w:before="0" w:after="0" w:line="260" w:lineRule="exact"/>
        <w:rPr>
          <w:sz w:val="36"/>
          <w:szCs w:val="40"/>
        </w:rPr>
      </w:pPr>
      <w:r>
        <w:rPr>
          <w:rFonts w:ascii="Consolas" w:hAnsi="Consolas" w:eastAsia="Consolas"/>
          <w:color w:val="2D2D2D"/>
          <w:sz w:val="22"/>
          <w:szCs w:val="40"/>
        </w:rPr>
        <w:t xml:space="preserve"> </w:t>
      </w:r>
    </w:p>
    <w:p w14:paraId="3E15886F">
      <w:pPr>
        <w:spacing w:before="0" w:after="0" w:line="260" w:lineRule="exact"/>
        <w:rPr>
          <w:sz w:val="36"/>
          <w:szCs w:val="40"/>
        </w:rPr>
      </w:pPr>
      <w:r>
        <w:rPr>
          <w:rFonts w:ascii="Consolas" w:hAnsi="Consolas" w:eastAsia="Consolas"/>
          <w:color w:val="2D2D2D"/>
          <w:sz w:val="22"/>
          <w:szCs w:val="40"/>
        </w:rPr>
        <w:t>class User(AbstractUser):</w:t>
      </w:r>
    </w:p>
    <w:p w14:paraId="24B4452B">
      <w:pPr>
        <w:spacing w:before="0" w:after="0" w:line="260" w:lineRule="exact"/>
        <w:rPr>
          <w:sz w:val="36"/>
          <w:szCs w:val="40"/>
        </w:rPr>
      </w:pPr>
      <w:r>
        <w:rPr>
          <w:rFonts w:ascii="Consolas" w:hAnsi="Consolas" w:eastAsia="Consolas"/>
          <w:color w:val="2D2D2D"/>
          <w:sz w:val="22"/>
          <w:szCs w:val="40"/>
        </w:rPr>
        <w:t xml:space="preserve">    """用户模型"""</w:t>
      </w:r>
    </w:p>
    <w:p w14:paraId="22A936F4">
      <w:pPr>
        <w:spacing w:before="0" w:after="0" w:line="260" w:lineRule="exact"/>
        <w:rPr>
          <w:sz w:val="36"/>
          <w:szCs w:val="40"/>
        </w:rPr>
      </w:pPr>
      <w:r>
        <w:rPr>
          <w:rFonts w:ascii="Consolas" w:hAnsi="Consolas" w:eastAsia="Consolas"/>
          <w:color w:val="2D2D2D"/>
          <w:sz w:val="22"/>
          <w:szCs w:val="40"/>
        </w:rPr>
        <w:t xml:space="preserve">    id = models.UUIDField(primary_key=True, default=uuid.uuid4, editable=False)</w:t>
      </w:r>
    </w:p>
    <w:p w14:paraId="5459FCA9">
      <w:pPr>
        <w:spacing w:before="0" w:after="0" w:line="260" w:lineRule="exact"/>
        <w:rPr>
          <w:sz w:val="36"/>
          <w:szCs w:val="40"/>
        </w:rPr>
      </w:pPr>
      <w:r>
        <w:rPr>
          <w:rFonts w:ascii="Consolas" w:hAnsi="Consolas" w:eastAsia="Consolas"/>
          <w:color w:val="2D2D2D"/>
          <w:sz w:val="22"/>
          <w:szCs w:val="40"/>
        </w:rPr>
        <w:t xml:space="preserve">    email = models.EmailField(unique=True, verbose_name='邮箱')</w:t>
      </w:r>
    </w:p>
    <w:p w14:paraId="6267F4BF">
      <w:pPr>
        <w:spacing w:before="0" w:after="0" w:line="260" w:lineRule="exact"/>
        <w:rPr>
          <w:sz w:val="36"/>
          <w:szCs w:val="40"/>
        </w:rPr>
      </w:pPr>
      <w:r>
        <w:rPr>
          <w:rFonts w:ascii="Consolas" w:hAnsi="Consolas" w:eastAsia="Consolas"/>
          <w:color w:val="2D2D2D"/>
          <w:sz w:val="22"/>
          <w:szCs w:val="40"/>
        </w:rPr>
        <w:t xml:space="preserve">    phone = models.CharField(max_length=20, blank=True, verbose_name='手机号')</w:t>
      </w:r>
    </w:p>
    <w:p w14:paraId="039FE4A5">
      <w:pPr>
        <w:spacing w:before="0" w:after="0" w:line="260" w:lineRule="exact"/>
        <w:rPr>
          <w:sz w:val="36"/>
          <w:szCs w:val="40"/>
        </w:rPr>
      </w:pPr>
      <w:r>
        <w:rPr>
          <w:rFonts w:ascii="Consolas" w:hAnsi="Consolas" w:eastAsia="Consolas"/>
          <w:color w:val="2D2D2D"/>
          <w:sz w:val="22"/>
          <w:szCs w:val="40"/>
        </w:rPr>
        <w:t xml:space="preserve">    avatar = models.URLField(max_length=500, blank=True, verbose_name='头像URL')</w:t>
      </w:r>
    </w:p>
    <w:p w14:paraId="5FD71A50">
      <w:pPr>
        <w:spacing w:before="0" w:after="0" w:line="260" w:lineRule="exact"/>
        <w:rPr>
          <w:sz w:val="36"/>
          <w:szCs w:val="40"/>
        </w:rPr>
      </w:pPr>
      <w:r>
        <w:rPr>
          <w:rFonts w:ascii="Consolas" w:hAnsi="Consolas" w:eastAsia="Consolas"/>
          <w:color w:val="2D2D2D"/>
          <w:sz w:val="22"/>
          <w:szCs w:val="40"/>
        </w:rPr>
        <w:t xml:space="preserve">    role = models.ForeignKey(</w:t>
      </w:r>
    </w:p>
    <w:p w14:paraId="07C857F1">
      <w:pPr>
        <w:spacing w:before="0" w:after="0" w:line="260" w:lineRule="exact"/>
        <w:rPr>
          <w:sz w:val="36"/>
          <w:szCs w:val="40"/>
        </w:rPr>
      </w:pPr>
      <w:r>
        <w:rPr>
          <w:rFonts w:ascii="Consolas" w:hAnsi="Consolas" w:eastAsia="Consolas"/>
          <w:color w:val="2D2D2D"/>
          <w:sz w:val="22"/>
          <w:szCs w:val="40"/>
        </w:rPr>
        <w:t xml:space="preserve">        Role, </w:t>
      </w:r>
    </w:p>
    <w:p w14:paraId="6BE6551C">
      <w:pPr>
        <w:spacing w:before="0" w:after="0" w:line="260" w:lineRule="exact"/>
        <w:rPr>
          <w:sz w:val="36"/>
          <w:szCs w:val="40"/>
        </w:rPr>
      </w:pPr>
      <w:r>
        <w:rPr>
          <w:rFonts w:ascii="Consolas" w:hAnsi="Consolas" w:eastAsia="Consolas"/>
          <w:color w:val="2D2D2D"/>
          <w:sz w:val="22"/>
          <w:szCs w:val="40"/>
        </w:rPr>
        <w:t xml:space="preserve">        on_delete=models.SET_NULL, </w:t>
      </w:r>
    </w:p>
    <w:p w14:paraId="3AED7BA9">
      <w:pPr>
        <w:spacing w:before="0" w:after="0" w:line="260" w:lineRule="exact"/>
        <w:rPr>
          <w:sz w:val="36"/>
          <w:szCs w:val="40"/>
        </w:rPr>
      </w:pPr>
      <w:r>
        <w:rPr>
          <w:rFonts w:ascii="Consolas" w:hAnsi="Consolas" w:eastAsia="Consolas"/>
          <w:color w:val="2D2D2D"/>
          <w:sz w:val="22"/>
          <w:szCs w:val="40"/>
        </w:rPr>
        <w:t xml:space="preserve">        null=True, </w:t>
      </w:r>
    </w:p>
    <w:p w14:paraId="416381FF">
      <w:pPr>
        <w:spacing w:before="0" w:after="0" w:line="260" w:lineRule="exact"/>
        <w:rPr>
          <w:sz w:val="36"/>
          <w:szCs w:val="40"/>
        </w:rPr>
      </w:pPr>
      <w:r>
        <w:rPr>
          <w:rFonts w:ascii="Consolas" w:hAnsi="Consolas" w:eastAsia="Consolas"/>
          <w:color w:val="2D2D2D"/>
          <w:sz w:val="22"/>
          <w:szCs w:val="40"/>
        </w:rPr>
        <w:t xml:space="preserve">        blank=True,</w:t>
      </w:r>
    </w:p>
    <w:p w14:paraId="5350B364">
      <w:pPr>
        <w:spacing w:before="0" w:after="0" w:line="260" w:lineRule="exact"/>
        <w:rPr>
          <w:sz w:val="36"/>
          <w:szCs w:val="40"/>
        </w:rPr>
      </w:pPr>
      <w:r>
        <w:rPr>
          <w:rFonts w:ascii="Consolas" w:hAnsi="Consolas" w:eastAsia="Consolas"/>
          <w:color w:val="2D2D2D"/>
          <w:sz w:val="22"/>
          <w:szCs w:val="40"/>
        </w:rPr>
        <w:t xml:space="preserve">        verbose_name='角色'</w:t>
      </w:r>
    </w:p>
    <w:p w14:paraId="54F74334">
      <w:pPr>
        <w:spacing w:before="0" w:after="0" w:line="260" w:lineRule="exact"/>
        <w:rPr>
          <w:sz w:val="36"/>
          <w:szCs w:val="40"/>
        </w:rPr>
      </w:pPr>
      <w:r>
        <w:rPr>
          <w:rFonts w:ascii="Consolas" w:hAnsi="Consolas" w:eastAsia="Consolas"/>
          <w:color w:val="2D2D2D"/>
          <w:sz w:val="22"/>
          <w:szCs w:val="40"/>
        </w:rPr>
        <w:t xml:space="preserve">    )</w:t>
      </w:r>
    </w:p>
    <w:p w14:paraId="24EDF11C">
      <w:pPr>
        <w:spacing w:before="0" w:after="0" w:line="260" w:lineRule="exact"/>
        <w:rPr>
          <w:sz w:val="36"/>
          <w:szCs w:val="40"/>
        </w:rPr>
      </w:pPr>
      <w:r>
        <w:rPr>
          <w:rFonts w:ascii="Consolas" w:hAnsi="Consolas" w:eastAsia="Consolas"/>
          <w:color w:val="2D2D2D"/>
          <w:sz w:val="22"/>
          <w:szCs w:val="40"/>
        </w:rPr>
        <w:t xml:space="preserve">    role_type = models.CharField(</w:t>
      </w:r>
    </w:p>
    <w:p w14:paraId="37DFE1EA">
      <w:pPr>
        <w:spacing w:before="0" w:after="0" w:line="260" w:lineRule="exact"/>
        <w:rPr>
          <w:sz w:val="36"/>
          <w:szCs w:val="40"/>
        </w:rPr>
      </w:pPr>
      <w:r>
        <w:rPr>
          <w:rFonts w:ascii="Consolas" w:hAnsi="Consolas" w:eastAsia="Consolas"/>
          <w:color w:val="2D2D2D"/>
          <w:sz w:val="22"/>
          <w:szCs w:val="40"/>
        </w:rPr>
        <w:t xml:space="preserve">        max_length=20,</w:t>
      </w:r>
    </w:p>
    <w:p w14:paraId="15360AB3">
      <w:pPr>
        <w:spacing w:before="0" w:after="0" w:line="260" w:lineRule="exact"/>
        <w:rPr>
          <w:sz w:val="36"/>
          <w:szCs w:val="40"/>
        </w:rPr>
      </w:pPr>
      <w:r>
        <w:rPr>
          <w:rFonts w:ascii="Consolas" w:hAnsi="Consolas" w:eastAsia="Consolas"/>
          <w:color w:val="2D2D2D"/>
          <w:sz w:val="22"/>
          <w:szCs w:val="40"/>
        </w:rPr>
        <w:t xml:space="preserve">        choices=[('admin', '管理员'), ('manager', '项目经理'), ('member', '成员')],</w:t>
      </w:r>
    </w:p>
    <w:p w14:paraId="48DB0D01">
      <w:pPr>
        <w:spacing w:before="0" w:after="0" w:line="260" w:lineRule="exact"/>
        <w:rPr>
          <w:sz w:val="36"/>
          <w:szCs w:val="40"/>
        </w:rPr>
      </w:pPr>
      <w:r>
        <w:rPr>
          <w:rFonts w:ascii="Consolas" w:hAnsi="Consolas" w:eastAsia="Consolas"/>
          <w:color w:val="2D2D2D"/>
          <w:sz w:val="22"/>
          <w:szCs w:val="40"/>
        </w:rPr>
        <w:t xml:space="preserve">        default='member',</w:t>
      </w:r>
    </w:p>
    <w:p w14:paraId="70DDD324">
      <w:pPr>
        <w:spacing w:before="0" w:after="0" w:line="260" w:lineRule="exact"/>
        <w:rPr>
          <w:sz w:val="36"/>
          <w:szCs w:val="40"/>
        </w:rPr>
      </w:pPr>
      <w:r>
        <w:rPr>
          <w:rFonts w:ascii="Consolas" w:hAnsi="Consolas" w:eastAsia="Consolas"/>
          <w:color w:val="2D2D2D"/>
          <w:sz w:val="22"/>
          <w:szCs w:val="40"/>
        </w:rPr>
        <w:t xml:space="preserve">        verbose_name='角色类型'</w:t>
      </w:r>
    </w:p>
    <w:p w14:paraId="1BBF7DF3">
      <w:pPr>
        <w:spacing w:before="0" w:after="0" w:line="260" w:lineRule="exact"/>
        <w:rPr>
          <w:sz w:val="36"/>
          <w:szCs w:val="40"/>
        </w:rPr>
      </w:pPr>
      <w:r>
        <w:rPr>
          <w:rFonts w:ascii="Consolas" w:hAnsi="Consolas" w:eastAsia="Consolas"/>
          <w:color w:val="2D2D2D"/>
          <w:sz w:val="22"/>
          <w:szCs w:val="40"/>
        </w:rPr>
        <w:t xml:space="preserve">    )</w:t>
      </w:r>
    </w:p>
    <w:p w14:paraId="7E579EDF">
      <w:pPr>
        <w:spacing w:before="0" w:after="0" w:line="260" w:lineRule="exact"/>
        <w:rPr>
          <w:sz w:val="36"/>
          <w:szCs w:val="40"/>
        </w:rPr>
      </w:pPr>
      <w:r>
        <w:rPr>
          <w:rFonts w:ascii="Consolas" w:hAnsi="Consolas" w:eastAsia="Consolas"/>
          <w:color w:val="2D2D2D"/>
          <w:sz w:val="22"/>
          <w:szCs w:val="40"/>
        </w:rPr>
        <w:t xml:space="preserve">    two_factor_enabled = models.BooleanField(default=False, verbose_name='双因素认证')</w:t>
      </w:r>
    </w:p>
    <w:p w14:paraId="5137CC9B">
      <w:pPr>
        <w:spacing w:before="0" w:after="0" w:line="260" w:lineRule="exact"/>
        <w:rPr>
          <w:sz w:val="36"/>
          <w:szCs w:val="40"/>
        </w:rPr>
      </w:pPr>
      <w:r>
        <w:rPr>
          <w:rFonts w:ascii="Consolas" w:hAnsi="Consolas" w:eastAsia="Consolas"/>
          <w:color w:val="2D2D2D"/>
          <w:sz w:val="22"/>
          <w:szCs w:val="40"/>
        </w:rPr>
        <w:t xml:space="preserve">    created_at = models.DateTimeField(auto_now_add=True, verbose_name='创建时间')</w:t>
      </w:r>
    </w:p>
    <w:p w14:paraId="7622F17C">
      <w:pPr>
        <w:spacing w:before="0" w:after="0" w:line="260" w:lineRule="exact"/>
        <w:rPr>
          <w:sz w:val="36"/>
          <w:szCs w:val="40"/>
        </w:rPr>
      </w:pPr>
      <w:r>
        <w:rPr>
          <w:rFonts w:ascii="Consolas" w:hAnsi="Consolas" w:eastAsia="Consolas"/>
          <w:color w:val="2D2D2D"/>
          <w:sz w:val="22"/>
          <w:szCs w:val="40"/>
        </w:rPr>
        <w:t xml:space="preserve">    updated_at = models.DateTimeField(auto_now=True, verbose_name='更新时间')</w:t>
      </w:r>
    </w:p>
    <w:p w14:paraId="37D22DE3">
      <w:pPr>
        <w:spacing w:before="0" w:after="0" w:line="260" w:lineRule="exact"/>
        <w:rPr>
          <w:sz w:val="36"/>
          <w:szCs w:val="40"/>
        </w:rPr>
      </w:pPr>
      <w:r>
        <w:rPr>
          <w:rFonts w:ascii="Consolas" w:hAnsi="Consolas" w:eastAsia="Consolas"/>
          <w:color w:val="2D2D2D"/>
          <w:sz w:val="22"/>
          <w:szCs w:val="40"/>
        </w:rPr>
        <w:t xml:space="preserve"> </w:t>
      </w:r>
    </w:p>
    <w:p w14:paraId="00826471">
      <w:pPr>
        <w:spacing w:before="0" w:after="0" w:line="260" w:lineRule="exact"/>
        <w:rPr>
          <w:sz w:val="36"/>
          <w:szCs w:val="40"/>
        </w:rPr>
      </w:pPr>
      <w:r>
        <w:rPr>
          <w:rFonts w:ascii="Consolas" w:hAnsi="Consolas" w:eastAsia="Consolas"/>
          <w:color w:val="2D2D2D"/>
          <w:sz w:val="22"/>
          <w:szCs w:val="40"/>
        </w:rPr>
        <w:t xml:space="preserve">    class Meta:</w:t>
      </w:r>
    </w:p>
    <w:p w14:paraId="5F1A493C">
      <w:pPr>
        <w:spacing w:before="0" w:after="0" w:line="260" w:lineRule="exact"/>
        <w:rPr>
          <w:sz w:val="36"/>
          <w:szCs w:val="40"/>
        </w:rPr>
      </w:pPr>
      <w:r>
        <w:rPr>
          <w:rFonts w:ascii="Consolas" w:hAnsi="Consolas" w:eastAsia="Consolas"/>
          <w:color w:val="2D2D2D"/>
          <w:sz w:val="22"/>
          <w:szCs w:val="40"/>
        </w:rPr>
        <w:t xml:space="preserve">        db_table = 'accounts_user'</w:t>
      </w:r>
    </w:p>
    <w:p w14:paraId="6D632680">
      <w:pPr>
        <w:spacing w:before="0" w:after="0" w:line="260" w:lineRule="exact"/>
        <w:rPr>
          <w:sz w:val="36"/>
          <w:szCs w:val="40"/>
        </w:rPr>
      </w:pPr>
      <w:r>
        <w:rPr>
          <w:rFonts w:ascii="Consolas" w:hAnsi="Consolas" w:eastAsia="Consolas"/>
          <w:color w:val="2D2D2D"/>
          <w:sz w:val="22"/>
          <w:szCs w:val="40"/>
        </w:rPr>
        <w:t xml:space="preserve">        verbose_name = '用户'</w:t>
      </w:r>
    </w:p>
    <w:p w14:paraId="2EB7C361">
      <w:pPr>
        <w:spacing w:before="0" w:after="0" w:line="260" w:lineRule="exact"/>
        <w:rPr>
          <w:sz w:val="36"/>
          <w:szCs w:val="40"/>
        </w:rPr>
      </w:pPr>
      <w:r>
        <w:rPr>
          <w:rFonts w:ascii="Consolas" w:hAnsi="Consolas" w:eastAsia="Consolas"/>
          <w:color w:val="2D2D2D"/>
          <w:sz w:val="22"/>
          <w:szCs w:val="40"/>
        </w:rPr>
        <w:t xml:space="preserve">        verbose_name_plural = '用户管理'</w:t>
      </w:r>
    </w:p>
    <w:p w14:paraId="65E7BB2E">
      <w:pPr>
        <w:spacing w:before="0" w:after="0" w:line="260" w:lineRule="exact"/>
        <w:rPr>
          <w:sz w:val="36"/>
          <w:szCs w:val="40"/>
        </w:rPr>
      </w:pPr>
      <w:r>
        <w:rPr>
          <w:rFonts w:ascii="Consolas" w:hAnsi="Consolas" w:eastAsia="Consolas"/>
          <w:color w:val="2D2D2D"/>
          <w:sz w:val="22"/>
          <w:szCs w:val="40"/>
        </w:rPr>
        <w:t xml:space="preserve"> </w:t>
      </w:r>
    </w:p>
    <w:p w14:paraId="6E6F5D97">
      <w:pPr>
        <w:spacing w:before="0" w:after="0" w:line="260" w:lineRule="exact"/>
        <w:rPr>
          <w:sz w:val="36"/>
          <w:szCs w:val="40"/>
        </w:rPr>
      </w:pPr>
      <w:r>
        <w:rPr>
          <w:rFonts w:ascii="Consolas" w:hAnsi="Consolas" w:eastAsia="Consolas"/>
          <w:color w:val="2D2D2D"/>
          <w:sz w:val="22"/>
          <w:szCs w:val="40"/>
        </w:rPr>
        <w:t xml:space="preserve">    def __str__(self):</w:t>
      </w:r>
    </w:p>
    <w:p w14:paraId="0B86D4A3">
      <w:pPr>
        <w:spacing w:before="0" w:after="0" w:line="260" w:lineRule="exact"/>
        <w:rPr>
          <w:sz w:val="36"/>
          <w:szCs w:val="40"/>
        </w:rPr>
      </w:pPr>
      <w:r>
        <w:rPr>
          <w:rFonts w:ascii="Consolas" w:hAnsi="Consolas" w:eastAsia="Consolas"/>
          <w:color w:val="2D2D2D"/>
          <w:sz w:val="22"/>
          <w:szCs w:val="40"/>
        </w:rPr>
        <w:t xml:space="preserve">        return self.username</w:t>
      </w:r>
    </w:p>
    <w:p w14:paraId="268E56CE">
      <w:pPr>
        <w:rPr>
          <w:sz w:val="36"/>
          <w:szCs w:val="40"/>
        </w:rPr>
      </w:pPr>
    </w:p>
    <w:p w14:paraId="62F7C08A">
      <w:pPr>
        <w:spacing w:before="200" w:after="40"/>
        <w:rPr>
          <w:sz w:val="36"/>
          <w:szCs w:val="40"/>
        </w:rPr>
      </w:pPr>
      <w:r>
        <w:rPr>
          <w:b/>
          <w:color w:val="1A56DB"/>
          <w:sz w:val="28"/>
          <w:szCs w:val="40"/>
        </w:rPr>
        <w:t>// backend\apps\accounts\serializers.py</w:t>
      </w:r>
    </w:p>
    <w:p w14:paraId="343B48E2">
      <w:pPr>
        <w:spacing w:before="0" w:after="0" w:line="260" w:lineRule="exact"/>
        <w:rPr>
          <w:sz w:val="36"/>
          <w:szCs w:val="40"/>
        </w:rPr>
      </w:pPr>
      <w:r>
        <w:rPr>
          <w:rFonts w:ascii="Consolas" w:hAnsi="Consolas" w:eastAsia="Consolas"/>
          <w:color w:val="2D2D2D"/>
          <w:sz w:val="22"/>
          <w:szCs w:val="40"/>
        </w:rPr>
        <w:t>from rest_framework import serializers</w:t>
      </w:r>
    </w:p>
    <w:p w14:paraId="55235C71">
      <w:pPr>
        <w:spacing w:before="0" w:after="0" w:line="260" w:lineRule="exact"/>
        <w:rPr>
          <w:sz w:val="36"/>
          <w:szCs w:val="40"/>
        </w:rPr>
      </w:pPr>
      <w:r>
        <w:rPr>
          <w:rFonts w:ascii="Consolas" w:hAnsi="Consolas" w:eastAsia="Consolas"/>
          <w:color w:val="2D2D2D"/>
          <w:sz w:val="22"/>
          <w:szCs w:val="40"/>
        </w:rPr>
        <w:t>from django.contrib.auth import authenticate</w:t>
      </w:r>
    </w:p>
    <w:p w14:paraId="1C87121C">
      <w:pPr>
        <w:spacing w:before="0" w:after="0" w:line="260" w:lineRule="exact"/>
        <w:rPr>
          <w:sz w:val="36"/>
          <w:szCs w:val="40"/>
        </w:rPr>
      </w:pPr>
      <w:r>
        <w:rPr>
          <w:rFonts w:ascii="Consolas" w:hAnsi="Consolas" w:eastAsia="Consolas"/>
          <w:color w:val="2D2D2D"/>
          <w:sz w:val="22"/>
          <w:szCs w:val="40"/>
        </w:rPr>
        <w:t>from .models import User</w:t>
      </w:r>
    </w:p>
    <w:p w14:paraId="5BA63AB0">
      <w:pPr>
        <w:spacing w:before="0" w:after="0" w:line="260" w:lineRule="exact"/>
        <w:rPr>
          <w:sz w:val="36"/>
          <w:szCs w:val="40"/>
        </w:rPr>
      </w:pPr>
      <w:r>
        <w:rPr>
          <w:rFonts w:ascii="Consolas" w:hAnsi="Consolas" w:eastAsia="Consolas"/>
          <w:color w:val="2D2D2D"/>
          <w:sz w:val="22"/>
          <w:szCs w:val="40"/>
        </w:rPr>
        <w:t xml:space="preserve"> </w:t>
      </w:r>
    </w:p>
    <w:p w14:paraId="7A8B2941">
      <w:pPr>
        <w:spacing w:before="0" w:after="0" w:line="260" w:lineRule="exact"/>
        <w:rPr>
          <w:sz w:val="36"/>
          <w:szCs w:val="40"/>
        </w:rPr>
      </w:pPr>
      <w:r>
        <w:rPr>
          <w:rFonts w:ascii="Consolas" w:hAnsi="Consolas" w:eastAsia="Consolas"/>
          <w:color w:val="2D2D2D"/>
          <w:sz w:val="22"/>
          <w:szCs w:val="40"/>
        </w:rPr>
        <w:t xml:space="preserve"> </w:t>
      </w:r>
    </w:p>
    <w:p w14:paraId="43651AD3">
      <w:pPr>
        <w:spacing w:before="0" w:after="0" w:line="260" w:lineRule="exact"/>
        <w:rPr>
          <w:sz w:val="36"/>
          <w:szCs w:val="40"/>
        </w:rPr>
      </w:pPr>
      <w:r>
        <w:rPr>
          <w:rFonts w:ascii="Consolas" w:hAnsi="Consolas" w:eastAsia="Consolas"/>
          <w:color w:val="2D2D2D"/>
          <w:sz w:val="22"/>
          <w:szCs w:val="40"/>
        </w:rPr>
        <w:t>class RegisterSerializer(serializers.ModelSerializer):</w:t>
      </w:r>
    </w:p>
    <w:p w14:paraId="728A3C65">
      <w:pPr>
        <w:spacing w:before="0" w:after="0" w:line="260" w:lineRule="exact"/>
        <w:rPr>
          <w:sz w:val="36"/>
          <w:szCs w:val="40"/>
        </w:rPr>
      </w:pPr>
      <w:r>
        <w:rPr>
          <w:rFonts w:ascii="Consolas" w:hAnsi="Consolas" w:eastAsia="Consolas"/>
          <w:color w:val="2D2D2D"/>
          <w:sz w:val="22"/>
          <w:szCs w:val="40"/>
        </w:rPr>
        <w:t xml:space="preserve">    """用户注册序列化器"""</w:t>
      </w:r>
    </w:p>
    <w:p w14:paraId="1F0CA496">
      <w:pPr>
        <w:spacing w:before="0" w:after="0" w:line="260" w:lineRule="exact"/>
        <w:rPr>
          <w:sz w:val="36"/>
          <w:szCs w:val="40"/>
        </w:rPr>
      </w:pPr>
      <w:r>
        <w:rPr>
          <w:rFonts w:ascii="Consolas" w:hAnsi="Consolas" w:eastAsia="Consolas"/>
          <w:color w:val="2D2D2D"/>
          <w:sz w:val="22"/>
          <w:szCs w:val="40"/>
        </w:rPr>
        <w:t xml:space="preserve">    password = serializers.CharField(write_only=True, required=True)</w:t>
      </w:r>
    </w:p>
    <w:p w14:paraId="024D5D3B">
      <w:pPr>
        <w:spacing w:before="0" w:after="0" w:line="260" w:lineRule="exact"/>
        <w:rPr>
          <w:sz w:val="36"/>
          <w:szCs w:val="40"/>
        </w:rPr>
      </w:pPr>
      <w:r>
        <w:rPr>
          <w:rFonts w:ascii="Consolas" w:hAnsi="Consolas" w:eastAsia="Consolas"/>
          <w:color w:val="2D2D2D"/>
          <w:sz w:val="22"/>
          <w:szCs w:val="40"/>
        </w:rPr>
        <w:t xml:space="preserve">    password2 = serializers.CharField(write_only=True, required=True)</w:t>
      </w:r>
    </w:p>
    <w:p w14:paraId="47AA05EF">
      <w:pPr>
        <w:spacing w:before="0" w:after="0" w:line="260" w:lineRule="exact"/>
        <w:rPr>
          <w:sz w:val="36"/>
          <w:szCs w:val="40"/>
        </w:rPr>
      </w:pPr>
      <w:r>
        <w:rPr>
          <w:rFonts w:ascii="Consolas" w:hAnsi="Consolas" w:eastAsia="Consolas"/>
          <w:color w:val="2D2D2D"/>
          <w:sz w:val="22"/>
          <w:szCs w:val="40"/>
        </w:rPr>
        <w:t xml:space="preserve"> </w:t>
      </w:r>
    </w:p>
    <w:p w14:paraId="580544C9">
      <w:pPr>
        <w:spacing w:before="0" w:after="0" w:line="260" w:lineRule="exact"/>
        <w:rPr>
          <w:sz w:val="36"/>
          <w:szCs w:val="40"/>
        </w:rPr>
      </w:pPr>
      <w:r>
        <w:rPr>
          <w:rFonts w:ascii="Consolas" w:hAnsi="Consolas" w:eastAsia="Consolas"/>
          <w:color w:val="2D2D2D"/>
          <w:sz w:val="22"/>
          <w:szCs w:val="40"/>
        </w:rPr>
        <w:t xml:space="preserve">    class Meta:</w:t>
      </w:r>
    </w:p>
    <w:p w14:paraId="1C003B5B">
      <w:pPr>
        <w:spacing w:before="0" w:after="0" w:line="260" w:lineRule="exact"/>
        <w:rPr>
          <w:sz w:val="36"/>
          <w:szCs w:val="40"/>
        </w:rPr>
      </w:pPr>
      <w:r>
        <w:rPr>
          <w:rFonts w:ascii="Consolas" w:hAnsi="Consolas" w:eastAsia="Consolas"/>
          <w:color w:val="2D2D2D"/>
          <w:sz w:val="22"/>
          <w:szCs w:val="40"/>
        </w:rPr>
        <w:t xml:space="preserve">        model = User</w:t>
      </w:r>
    </w:p>
    <w:p w14:paraId="6FE1A2CC">
      <w:pPr>
        <w:spacing w:before="0" w:after="0" w:line="260" w:lineRule="exact"/>
        <w:rPr>
          <w:sz w:val="36"/>
          <w:szCs w:val="40"/>
        </w:rPr>
      </w:pPr>
      <w:r>
        <w:rPr>
          <w:rFonts w:ascii="Consolas" w:hAnsi="Consolas" w:eastAsia="Consolas"/>
          <w:color w:val="2D2D2D"/>
          <w:sz w:val="22"/>
          <w:szCs w:val="40"/>
        </w:rPr>
        <w:t xml:space="preserve">        fields = ('id', 'username', 'email', 'password', 'password2', 'phone', 'role_type')</w:t>
      </w:r>
    </w:p>
    <w:p w14:paraId="57C680BA">
      <w:pPr>
        <w:spacing w:before="0" w:after="0" w:line="260" w:lineRule="exact"/>
        <w:rPr>
          <w:sz w:val="36"/>
          <w:szCs w:val="40"/>
        </w:rPr>
      </w:pPr>
      <w:r>
        <w:rPr>
          <w:rFonts w:ascii="Consolas" w:hAnsi="Consolas" w:eastAsia="Consolas"/>
          <w:color w:val="2D2D2D"/>
          <w:sz w:val="22"/>
          <w:szCs w:val="40"/>
        </w:rPr>
        <w:t xml:space="preserve"> </w:t>
      </w:r>
    </w:p>
    <w:p w14:paraId="6F9845B8">
      <w:pPr>
        <w:spacing w:before="0" w:after="0" w:line="260" w:lineRule="exact"/>
        <w:rPr>
          <w:sz w:val="36"/>
          <w:szCs w:val="40"/>
        </w:rPr>
      </w:pPr>
      <w:r>
        <w:rPr>
          <w:rFonts w:ascii="Consolas" w:hAnsi="Consolas" w:eastAsia="Consolas"/>
          <w:color w:val="2D2D2D"/>
          <w:sz w:val="22"/>
          <w:szCs w:val="40"/>
        </w:rPr>
        <w:t xml:space="preserve">    def validate(self, attrs):</w:t>
      </w:r>
    </w:p>
    <w:p w14:paraId="3A43CA11">
      <w:pPr>
        <w:spacing w:before="0" w:after="0" w:line="260" w:lineRule="exact"/>
        <w:rPr>
          <w:sz w:val="36"/>
          <w:szCs w:val="40"/>
        </w:rPr>
      </w:pPr>
      <w:r>
        <w:rPr>
          <w:rFonts w:ascii="Consolas" w:hAnsi="Consolas" w:eastAsia="Consolas"/>
          <w:color w:val="2D2D2D"/>
          <w:sz w:val="22"/>
          <w:szCs w:val="40"/>
        </w:rPr>
        <w:t xml:space="preserve">        if attrs['password'] != attrs['password2']:</w:t>
      </w:r>
    </w:p>
    <w:p w14:paraId="3F196A4B">
      <w:pPr>
        <w:spacing w:before="0" w:after="0" w:line="260" w:lineRule="exact"/>
        <w:rPr>
          <w:sz w:val="36"/>
          <w:szCs w:val="40"/>
        </w:rPr>
      </w:pPr>
      <w:r>
        <w:rPr>
          <w:rFonts w:ascii="Consolas" w:hAnsi="Consolas" w:eastAsia="Consolas"/>
          <w:color w:val="2D2D2D"/>
          <w:sz w:val="22"/>
          <w:szCs w:val="40"/>
        </w:rPr>
        <w:t xml:space="preserve">            raise serializers.ValidationError({"password": "两次密码输入不一致"})</w:t>
      </w:r>
    </w:p>
    <w:p w14:paraId="72220D22">
      <w:pPr>
        <w:spacing w:before="0" w:after="0" w:line="260" w:lineRule="exact"/>
        <w:rPr>
          <w:sz w:val="36"/>
          <w:szCs w:val="40"/>
        </w:rPr>
      </w:pPr>
      <w:r>
        <w:rPr>
          <w:rFonts w:ascii="Consolas" w:hAnsi="Consolas" w:eastAsia="Consolas"/>
          <w:color w:val="2D2D2D"/>
          <w:sz w:val="22"/>
          <w:szCs w:val="40"/>
        </w:rPr>
        <w:t xml:space="preserve">        return attrs</w:t>
      </w:r>
    </w:p>
    <w:p w14:paraId="007CDA56">
      <w:pPr>
        <w:spacing w:before="0" w:after="0" w:line="260" w:lineRule="exact"/>
        <w:rPr>
          <w:sz w:val="36"/>
          <w:szCs w:val="40"/>
        </w:rPr>
      </w:pPr>
      <w:r>
        <w:rPr>
          <w:rFonts w:ascii="Consolas" w:hAnsi="Consolas" w:eastAsia="Consolas"/>
          <w:color w:val="2D2D2D"/>
          <w:sz w:val="22"/>
          <w:szCs w:val="40"/>
        </w:rPr>
        <w:t xml:space="preserve"> </w:t>
      </w:r>
    </w:p>
    <w:p w14:paraId="2EDD129A">
      <w:pPr>
        <w:spacing w:before="0" w:after="0" w:line="260" w:lineRule="exact"/>
        <w:rPr>
          <w:sz w:val="36"/>
          <w:szCs w:val="40"/>
        </w:rPr>
      </w:pPr>
      <w:r>
        <w:rPr>
          <w:rFonts w:ascii="Consolas" w:hAnsi="Consolas" w:eastAsia="Consolas"/>
          <w:color w:val="2D2D2D"/>
          <w:sz w:val="22"/>
          <w:szCs w:val="40"/>
        </w:rPr>
        <w:t xml:space="preserve">    def create(self, validated_data):</w:t>
      </w:r>
    </w:p>
    <w:p w14:paraId="74D95DE1">
      <w:pPr>
        <w:spacing w:before="0" w:after="0" w:line="260" w:lineRule="exact"/>
        <w:rPr>
          <w:sz w:val="36"/>
          <w:szCs w:val="40"/>
        </w:rPr>
      </w:pPr>
      <w:r>
        <w:rPr>
          <w:rFonts w:ascii="Consolas" w:hAnsi="Consolas" w:eastAsia="Consolas"/>
          <w:color w:val="2D2D2D"/>
          <w:sz w:val="22"/>
          <w:szCs w:val="40"/>
        </w:rPr>
        <w:t xml:space="preserve">        validated_data.pop('password2')</w:t>
      </w:r>
    </w:p>
    <w:p w14:paraId="7215F776">
      <w:pPr>
        <w:spacing w:before="0" w:after="0" w:line="260" w:lineRule="exact"/>
        <w:rPr>
          <w:sz w:val="36"/>
          <w:szCs w:val="40"/>
        </w:rPr>
      </w:pPr>
      <w:r>
        <w:rPr>
          <w:rFonts w:ascii="Consolas" w:hAnsi="Consolas" w:eastAsia="Consolas"/>
          <w:color w:val="2D2D2D"/>
          <w:sz w:val="22"/>
          <w:szCs w:val="40"/>
        </w:rPr>
        <w:t xml:space="preserve">        user = User.objects.create_user(**validated_data)</w:t>
      </w:r>
    </w:p>
    <w:p w14:paraId="6D715E98">
      <w:pPr>
        <w:spacing w:before="0" w:after="0" w:line="260" w:lineRule="exact"/>
        <w:rPr>
          <w:sz w:val="36"/>
          <w:szCs w:val="40"/>
        </w:rPr>
      </w:pPr>
      <w:r>
        <w:rPr>
          <w:rFonts w:ascii="Consolas" w:hAnsi="Consolas" w:eastAsia="Consolas"/>
          <w:color w:val="2D2D2D"/>
          <w:sz w:val="22"/>
          <w:szCs w:val="40"/>
        </w:rPr>
        <w:t xml:space="preserve">        return user</w:t>
      </w:r>
    </w:p>
    <w:p w14:paraId="5B4F80D6">
      <w:pPr>
        <w:spacing w:before="0" w:after="0" w:line="260" w:lineRule="exact"/>
        <w:rPr>
          <w:sz w:val="36"/>
          <w:szCs w:val="40"/>
        </w:rPr>
      </w:pPr>
      <w:r>
        <w:rPr>
          <w:rFonts w:ascii="Consolas" w:hAnsi="Consolas" w:eastAsia="Consolas"/>
          <w:color w:val="2D2D2D"/>
          <w:sz w:val="22"/>
          <w:szCs w:val="40"/>
        </w:rPr>
        <w:t xml:space="preserve"> </w:t>
      </w:r>
    </w:p>
    <w:p w14:paraId="0A8F0102">
      <w:pPr>
        <w:spacing w:before="0" w:after="0" w:line="260" w:lineRule="exact"/>
        <w:rPr>
          <w:sz w:val="36"/>
          <w:szCs w:val="40"/>
        </w:rPr>
      </w:pPr>
      <w:r>
        <w:rPr>
          <w:rFonts w:ascii="Consolas" w:hAnsi="Consolas" w:eastAsia="Consolas"/>
          <w:color w:val="2D2D2D"/>
          <w:sz w:val="22"/>
          <w:szCs w:val="40"/>
        </w:rPr>
        <w:t xml:space="preserve"> </w:t>
      </w:r>
    </w:p>
    <w:p w14:paraId="4FEA3771">
      <w:pPr>
        <w:spacing w:before="0" w:after="0" w:line="260" w:lineRule="exact"/>
        <w:rPr>
          <w:sz w:val="36"/>
          <w:szCs w:val="40"/>
        </w:rPr>
      </w:pPr>
      <w:r>
        <w:rPr>
          <w:rFonts w:ascii="Consolas" w:hAnsi="Consolas" w:eastAsia="Consolas"/>
          <w:color w:val="2D2D2D"/>
          <w:sz w:val="22"/>
          <w:szCs w:val="40"/>
        </w:rPr>
        <w:t>class LoginSerializer(serializers.Serializer):</w:t>
      </w:r>
    </w:p>
    <w:p w14:paraId="3C2D9BC6">
      <w:pPr>
        <w:spacing w:before="0" w:after="0" w:line="260" w:lineRule="exact"/>
        <w:rPr>
          <w:sz w:val="36"/>
          <w:szCs w:val="40"/>
        </w:rPr>
      </w:pPr>
      <w:r>
        <w:rPr>
          <w:rFonts w:ascii="Consolas" w:hAnsi="Consolas" w:eastAsia="Consolas"/>
          <w:color w:val="2D2D2D"/>
          <w:sz w:val="22"/>
          <w:szCs w:val="40"/>
        </w:rPr>
        <w:t xml:space="preserve">    """用户登录序列化器"""</w:t>
      </w:r>
    </w:p>
    <w:p w14:paraId="173E578E">
      <w:pPr>
        <w:spacing w:before="0" w:after="0" w:line="260" w:lineRule="exact"/>
        <w:rPr>
          <w:sz w:val="36"/>
          <w:szCs w:val="40"/>
        </w:rPr>
      </w:pPr>
      <w:r>
        <w:rPr>
          <w:rFonts w:ascii="Consolas" w:hAnsi="Consolas" w:eastAsia="Consolas"/>
          <w:color w:val="2D2D2D"/>
          <w:sz w:val="22"/>
          <w:szCs w:val="40"/>
        </w:rPr>
        <w:t xml:space="preserve">    username = serializers.CharField(label='用户名或邮箱')</w:t>
      </w:r>
    </w:p>
    <w:p w14:paraId="0BF2CF43">
      <w:pPr>
        <w:spacing w:before="0" w:after="0" w:line="260" w:lineRule="exact"/>
        <w:rPr>
          <w:sz w:val="36"/>
          <w:szCs w:val="40"/>
        </w:rPr>
      </w:pPr>
      <w:r>
        <w:rPr>
          <w:rFonts w:ascii="Consolas" w:hAnsi="Consolas" w:eastAsia="Consolas"/>
          <w:color w:val="2D2D2D"/>
          <w:sz w:val="22"/>
          <w:szCs w:val="40"/>
        </w:rPr>
        <w:t xml:space="preserve">    password = serializers.CharField(write_only=True)</w:t>
      </w:r>
    </w:p>
    <w:p w14:paraId="2ECF78BA">
      <w:pPr>
        <w:spacing w:before="0" w:after="0" w:line="260" w:lineRule="exact"/>
        <w:rPr>
          <w:sz w:val="36"/>
          <w:szCs w:val="40"/>
        </w:rPr>
      </w:pPr>
      <w:r>
        <w:rPr>
          <w:rFonts w:ascii="Consolas" w:hAnsi="Consolas" w:eastAsia="Consolas"/>
          <w:color w:val="2D2D2D"/>
          <w:sz w:val="22"/>
          <w:szCs w:val="40"/>
        </w:rPr>
        <w:t xml:space="preserve"> </w:t>
      </w:r>
    </w:p>
    <w:p w14:paraId="157D6604">
      <w:pPr>
        <w:spacing w:before="0" w:after="0" w:line="260" w:lineRule="exact"/>
        <w:rPr>
          <w:sz w:val="36"/>
          <w:szCs w:val="40"/>
        </w:rPr>
      </w:pPr>
      <w:r>
        <w:rPr>
          <w:rFonts w:ascii="Consolas" w:hAnsi="Consolas" w:eastAsia="Consolas"/>
          <w:color w:val="2D2D2D"/>
          <w:sz w:val="22"/>
          <w:szCs w:val="40"/>
        </w:rPr>
        <w:t xml:space="preserve">    def validate(self, attrs):</w:t>
      </w:r>
    </w:p>
    <w:p w14:paraId="2F9BE158">
      <w:pPr>
        <w:spacing w:before="0" w:after="0" w:line="260" w:lineRule="exact"/>
        <w:rPr>
          <w:sz w:val="36"/>
          <w:szCs w:val="40"/>
        </w:rPr>
      </w:pPr>
      <w:r>
        <w:rPr>
          <w:rFonts w:ascii="Consolas" w:hAnsi="Consolas" w:eastAsia="Consolas"/>
          <w:color w:val="2D2D2D"/>
          <w:sz w:val="22"/>
          <w:szCs w:val="40"/>
        </w:rPr>
        <w:t xml:space="preserve">        user = authenticate(username=attrs['username'], password=attrs['password'])</w:t>
      </w:r>
    </w:p>
    <w:p w14:paraId="173EB883">
      <w:pPr>
        <w:spacing w:before="0" w:after="0" w:line="260" w:lineRule="exact"/>
        <w:rPr>
          <w:sz w:val="36"/>
          <w:szCs w:val="40"/>
        </w:rPr>
      </w:pPr>
      <w:r>
        <w:rPr>
          <w:rFonts w:ascii="Consolas" w:hAnsi="Consolas" w:eastAsia="Consolas"/>
          <w:color w:val="2D2D2D"/>
          <w:sz w:val="22"/>
          <w:szCs w:val="40"/>
        </w:rPr>
        <w:t xml:space="preserve">        if not user:</w:t>
      </w:r>
    </w:p>
    <w:p w14:paraId="7D93AB1B">
      <w:pPr>
        <w:spacing w:before="0" w:after="0" w:line="260" w:lineRule="exact"/>
        <w:rPr>
          <w:sz w:val="36"/>
          <w:szCs w:val="40"/>
        </w:rPr>
      </w:pPr>
      <w:r>
        <w:rPr>
          <w:rFonts w:ascii="Consolas" w:hAnsi="Consolas" w:eastAsia="Consolas"/>
          <w:color w:val="2D2D2D"/>
          <w:sz w:val="22"/>
          <w:szCs w:val="40"/>
        </w:rPr>
        <w:t xml:space="preserve">            raise serializers.ValidationError("用户名或密码错误")</w:t>
      </w:r>
    </w:p>
    <w:p w14:paraId="18BAEE88">
      <w:pPr>
        <w:spacing w:before="0" w:after="0" w:line="260" w:lineRule="exact"/>
        <w:rPr>
          <w:sz w:val="36"/>
          <w:szCs w:val="40"/>
        </w:rPr>
      </w:pPr>
      <w:r>
        <w:rPr>
          <w:rFonts w:ascii="Consolas" w:hAnsi="Consolas" w:eastAsia="Consolas"/>
          <w:color w:val="2D2D2D"/>
          <w:sz w:val="22"/>
          <w:szCs w:val="40"/>
        </w:rPr>
        <w:t xml:space="preserve">        if not user.is_active:</w:t>
      </w:r>
    </w:p>
    <w:p w14:paraId="7BCC0E52">
      <w:pPr>
        <w:spacing w:before="0" w:after="0" w:line="260" w:lineRule="exact"/>
        <w:rPr>
          <w:sz w:val="36"/>
          <w:szCs w:val="40"/>
        </w:rPr>
      </w:pPr>
      <w:r>
        <w:rPr>
          <w:rFonts w:ascii="Consolas" w:hAnsi="Consolas" w:eastAsia="Consolas"/>
          <w:color w:val="2D2D2D"/>
          <w:sz w:val="22"/>
          <w:szCs w:val="40"/>
        </w:rPr>
        <w:t xml:space="preserve">            raise serializers.ValidationError("用户已被禁用")</w:t>
      </w:r>
    </w:p>
    <w:p w14:paraId="6E5C9696">
      <w:pPr>
        <w:spacing w:before="0" w:after="0" w:line="260" w:lineRule="exact"/>
        <w:rPr>
          <w:sz w:val="36"/>
          <w:szCs w:val="40"/>
        </w:rPr>
      </w:pPr>
      <w:r>
        <w:rPr>
          <w:rFonts w:ascii="Consolas" w:hAnsi="Consolas" w:eastAsia="Consolas"/>
          <w:color w:val="2D2D2D"/>
          <w:sz w:val="22"/>
          <w:szCs w:val="40"/>
        </w:rPr>
        <w:t xml:space="preserve">        return {'user': user}</w:t>
      </w:r>
    </w:p>
    <w:p w14:paraId="5ECC0EB4">
      <w:pPr>
        <w:spacing w:before="0" w:after="0" w:line="260" w:lineRule="exact"/>
        <w:rPr>
          <w:sz w:val="36"/>
          <w:szCs w:val="40"/>
        </w:rPr>
      </w:pPr>
      <w:r>
        <w:rPr>
          <w:rFonts w:ascii="Consolas" w:hAnsi="Consolas" w:eastAsia="Consolas"/>
          <w:color w:val="2D2D2D"/>
          <w:sz w:val="22"/>
          <w:szCs w:val="40"/>
        </w:rPr>
        <w:t xml:space="preserve"> </w:t>
      </w:r>
    </w:p>
    <w:p w14:paraId="05EC2EC8">
      <w:pPr>
        <w:spacing w:before="0" w:after="0" w:line="260" w:lineRule="exact"/>
        <w:rPr>
          <w:sz w:val="36"/>
          <w:szCs w:val="40"/>
        </w:rPr>
      </w:pPr>
      <w:r>
        <w:rPr>
          <w:rFonts w:ascii="Consolas" w:hAnsi="Consolas" w:eastAsia="Consolas"/>
          <w:color w:val="2D2D2D"/>
          <w:sz w:val="22"/>
          <w:szCs w:val="40"/>
        </w:rPr>
        <w:t xml:space="preserve"> </w:t>
      </w:r>
    </w:p>
    <w:p w14:paraId="4AE496B7">
      <w:pPr>
        <w:spacing w:before="0" w:after="0" w:line="260" w:lineRule="exact"/>
        <w:rPr>
          <w:sz w:val="36"/>
          <w:szCs w:val="40"/>
        </w:rPr>
      </w:pPr>
      <w:r>
        <w:rPr>
          <w:rFonts w:ascii="Consolas" w:hAnsi="Consolas" w:eastAsia="Consolas"/>
          <w:color w:val="2D2D2D"/>
          <w:sz w:val="22"/>
          <w:szCs w:val="40"/>
        </w:rPr>
        <w:t>class ChangePasswordSerializer(serializers.Serializer):</w:t>
      </w:r>
    </w:p>
    <w:p w14:paraId="05CBF9DE">
      <w:pPr>
        <w:spacing w:before="0" w:after="0" w:line="260" w:lineRule="exact"/>
        <w:rPr>
          <w:sz w:val="36"/>
          <w:szCs w:val="40"/>
        </w:rPr>
      </w:pPr>
      <w:r>
        <w:rPr>
          <w:rFonts w:ascii="Consolas" w:hAnsi="Consolas" w:eastAsia="Consolas"/>
          <w:color w:val="2D2D2D"/>
          <w:sz w:val="22"/>
          <w:szCs w:val="40"/>
        </w:rPr>
        <w:t xml:space="preserve">    """修改密码序列化器"""</w:t>
      </w:r>
    </w:p>
    <w:p w14:paraId="17A744F4">
      <w:pPr>
        <w:spacing w:before="0" w:after="0" w:line="260" w:lineRule="exact"/>
        <w:rPr>
          <w:sz w:val="36"/>
          <w:szCs w:val="40"/>
        </w:rPr>
      </w:pPr>
      <w:r>
        <w:rPr>
          <w:rFonts w:ascii="Consolas" w:hAnsi="Consolas" w:eastAsia="Consolas"/>
          <w:color w:val="2D2D2D"/>
          <w:sz w:val="22"/>
          <w:szCs w:val="40"/>
        </w:rPr>
        <w:t xml:space="preserve">    old_password = serializers.CharField(write_only=True, required=True)</w:t>
      </w:r>
    </w:p>
    <w:p w14:paraId="64E9C51E">
      <w:pPr>
        <w:spacing w:before="0" w:after="0" w:line="260" w:lineRule="exact"/>
        <w:rPr>
          <w:sz w:val="36"/>
          <w:szCs w:val="40"/>
        </w:rPr>
      </w:pPr>
      <w:r>
        <w:rPr>
          <w:rFonts w:ascii="Consolas" w:hAnsi="Consolas" w:eastAsia="Consolas"/>
          <w:color w:val="2D2D2D"/>
          <w:sz w:val="22"/>
          <w:szCs w:val="40"/>
        </w:rPr>
        <w:t xml:space="preserve">    new_password = serializers.CharField(write_only=True, required=True, min_length=6)</w:t>
      </w:r>
    </w:p>
    <w:p w14:paraId="739C564B">
      <w:pPr>
        <w:spacing w:before="0" w:after="0" w:line="260" w:lineRule="exact"/>
        <w:rPr>
          <w:sz w:val="36"/>
          <w:szCs w:val="40"/>
        </w:rPr>
      </w:pPr>
      <w:r>
        <w:rPr>
          <w:rFonts w:ascii="Consolas" w:hAnsi="Consolas" w:eastAsia="Consolas"/>
          <w:color w:val="2D2D2D"/>
          <w:sz w:val="22"/>
          <w:szCs w:val="40"/>
        </w:rPr>
        <w:t xml:space="preserve"> </w:t>
      </w:r>
    </w:p>
    <w:p w14:paraId="2F611A29">
      <w:pPr>
        <w:spacing w:before="0" w:after="0" w:line="260" w:lineRule="exact"/>
        <w:rPr>
          <w:sz w:val="36"/>
          <w:szCs w:val="40"/>
        </w:rPr>
      </w:pPr>
      <w:r>
        <w:rPr>
          <w:rFonts w:ascii="Consolas" w:hAnsi="Consolas" w:eastAsia="Consolas"/>
          <w:color w:val="2D2D2D"/>
          <w:sz w:val="22"/>
          <w:szCs w:val="40"/>
        </w:rPr>
        <w:t xml:space="preserve">    def validate_old_password(self, value):</w:t>
      </w:r>
    </w:p>
    <w:p w14:paraId="05490AED">
      <w:pPr>
        <w:spacing w:before="0" w:after="0" w:line="260" w:lineRule="exact"/>
        <w:rPr>
          <w:sz w:val="36"/>
          <w:szCs w:val="40"/>
        </w:rPr>
      </w:pPr>
      <w:r>
        <w:rPr>
          <w:rFonts w:ascii="Consolas" w:hAnsi="Consolas" w:eastAsia="Consolas"/>
          <w:color w:val="2D2D2D"/>
          <w:sz w:val="22"/>
          <w:szCs w:val="40"/>
        </w:rPr>
        <w:t xml:space="preserve">        user = self.context['request'].user</w:t>
      </w:r>
    </w:p>
    <w:p w14:paraId="32E891C3">
      <w:pPr>
        <w:spacing w:before="0" w:after="0" w:line="260" w:lineRule="exact"/>
        <w:rPr>
          <w:sz w:val="36"/>
          <w:szCs w:val="40"/>
        </w:rPr>
      </w:pPr>
      <w:r>
        <w:rPr>
          <w:rFonts w:ascii="Consolas" w:hAnsi="Consolas" w:eastAsia="Consolas"/>
          <w:color w:val="2D2D2D"/>
          <w:sz w:val="22"/>
          <w:szCs w:val="40"/>
        </w:rPr>
        <w:t xml:space="preserve">        if not user.check_password(value):</w:t>
      </w:r>
    </w:p>
    <w:p w14:paraId="1E578F36">
      <w:pPr>
        <w:spacing w:before="0" w:after="0" w:line="260" w:lineRule="exact"/>
        <w:rPr>
          <w:sz w:val="36"/>
          <w:szCs w:val="40"/>
        </w:rPr>
      </w:pPr>
      <w:r>
        <w:rPr>
          <w:rFonts w:ascii="Consolas" w:hAnsi="Consolas" w:eastAsia="Consolas"/>
          <w:color w:val="2D2D2D"/>
          <w:sz w:val="22"/>
          <w:szCs w:val="40"/>
        </w:rPr>
        <w:t xml:space="preserve">            raise serializers.ValidationError('原密码不正确')</w:t>
      </w:r>
    </w:p>
    <w:p w14:paraId="22D2ECBB">
      <w:pPr>
        <w:spacing w:before="0" w:after="0" w:line="260" w:lineRule="exact"/>
        <w:rPr>
          <w:sz w:val="36"/>
          <w:szCs w:val="40"/>
        </w:rPr>
      </w:pPr>
      <w:r>
        <w:rPr>
          <w:rFonts w:ascii="Consolas" w:hAnsi="Consolas" w:eastAsia="Consolas"/>
          <w:color w:val="2D2D2D"/>
          <w:sz w:val="22"/>
          <w:szCs w:val="40"/>
        </w:rPr>
        <w:t xml:space="preserve">        return value</w:t>
      </w:r>
    </w:p>
    <w:p w14:paraId="70F6AB95">
      <w:pPr>
        <w:spacing w:before="0" w:after="0" w:line="260" w:lineRule="exact"/>
        <w:rPr>
          <w:sz w:val="36"/>
          <w:szCs w:val="40"/>
        </w:rPr>
      </w:pPr>
      <w:r>
        <w:rPr>
          <w:rFonts w:ascii="Consolas" w:hAnsi="Consolas" w:eastAsia="Consolas"/>
          <w:color w:val="2D2D2D"/>
          <w:sz w:val="22"/>
          <w:szCs w:val="40"/>
        </w:rPr>
        <w:t xml:space="preserve"> </w:t>
      </w:r>
    </w:p>
    <w:p w14:paraId="7A3A42E9">
      <w:pPr>
        <w:spacing w:before="0" w:after="0" w:line="260" w:lineRule="exact"/>
        <w:rPr>
          <w:sz w:val="36"/>
          <w:szCs w:val="40"/>
        </w:rPr>
      </w:pPr>
      <w:r>
        <w:rPr>
          <w:rFonts w:ascii="Consolas" w:hAnsi="Consolas" w:eastAsia="Consolas"/>
          <w:color w:val="2D2D2D"/>
          <w:sz w:val="22"/>
          <w:szCs w:val="40"/>
        </w:rPr>
        <w:t xml:space="preserve">    def save(self):</w:t>
      </w:r>
    </w:p>
    <w:p w14:paraId="40C2296A">
      <w:pPr>
        <w:spacing w:before="0" w:after="0" w:line="260" w:lineRule="exact"/>
        <w:rPr>
          <w:sz w:val="36"/>
          <w:szCs w:val="40"/>
        </w:rPr>
      </w:pPr>
      <w:r>
        <w:rPr>
          <w:rFonts w:ascii="Consolas" w:hAnsi="Consolas" w:eastAsia="Consolas"/>
          <w:color w:val="2D2D2D"/>
          <w:sz w:val="22"/>
          <w:szCs w:val="40"/>
        </w:rPr>
        <w:t xml:space="preserve">        user = self.context['request'].user</w:t>
      </w:r>
    </w:p>
    <w:p w14:paraId="71AB61AF">
      <w:pPr>
        <w:spacing w:before="0" w:after="0" w:line="260" w:lineRule="exact"/>
        <w:rPr>
          <w:sz w:val="36"/>
          <w:szCs w:val="40"/>
        </w:rPr>
      </w:pPr>
      <w:r>
        <w:rPr>
          <w:rFonts w:ascii="Consolas" w:hAnsi="Consolas" w:eastAsia="Consolas"/>
          <w:color w:val="2D2D2D"/>
          <w:sz w:val="22"/>
          <w:szCs w:val="40"/>
        </w:rPr>
        <w:t xml:space="preserve">        user.set_password(self.validated_data['new_password'])</w:t>
      </w:r>
    </w:p>
    <w:p w14:paraId="799F8CB7">
      <w:pPr>
        <w:spacing w:before="0" w:after="0" w:line="260" w:lineRule="exact"/>
        <w:rPr>
          <w:sz w:val="36"/>
          <w:szCs w:val="40"/>
        </w:rPr>
      </w:pPr>
      <w:r>
        <w:rPr>
          <w:rFonts w:ascii="Consolas" w:hAnsi="Consolas" w:eastAsia="Consolas"/>
          <w:color w:val="2D2D2D"/>
          <w:sz w:val="22"/>
          <w:szCs w:val="40"/>
        </w:rPr>
        <w:t xml:space="preserve">        user.save()</w:t>
      </w:r>
    </w:p>
    <w:p w14:paraId="20CEE4B3">
      <w:pPr>
        <w:spacing w:before="0" w:after="0" w:line="260" w:lineRule="exact"/>
        <w:rPr>
          <w:sz w:val="36"/>
          <w:szCs w:val="40"/>
        </w:rPr>
      </w:pPr>
      <w:r>
        <w:rPr>
          <w:rFonts w:ascii="Consolas" w:hAnsi="Consolas" w:eastAsia="Consolas"/>
          <w:color w:val="2D2D2D"/>
          <w:sz w:val="22"/>
          <w:szCs w:val="40"/>
        </w:rPr>
        <w:t xml:space="preserve">        return user</w:t>
      </w:r>
    </w:p>
    <w:p w14:paraId="0138EA71">
      <w:pPr>
        <w:spacing w:before="0" w:after="0" w:line="260" w:lineRule="exact"/>
        <w:rPr>
          <w:sz w:val="36"/>
          <w:szCs w:val="40"/>
        </w:rPr>
      </w:pPr>
      <w:r>
        <w:rPr>
          <w:rFonts w:ascii="Consolas" w:hAnsi="Consolas" w:eastAsia="Consolas"/>
          <w:color w:val="2D2D2D"/>
          <w:sz w:val="22"/>
          <w:szCs w:val="40"/>
        </w:rPr>
        <w:t xml:space="preserve"> </w:t>
      </w:r>
    </w:p>
    <w:p w14:paraId="6907C2AA">
      <w:pPr>
        <w:spacing w:before="0" w:after="0" w:line="260" w:lineRule="exact"/>
        <w:rPr>
          <w:sz w:val="36"/>
          <w:szCs w:val="40"/>
        </w:rPr>
      </w:pPr>
      <w:r>
        <w:rPr>
          <w:rFonts w:ascii="Consolas" w:hAnsi="Consolas" w:eastAsia="Consolas"/>
          <w:color w:val="2D2D2D"/>
          <w:sz w:val="22"/>
          <w:szCs w:val="40"/>
        </w:rPr>
        <w:t xml:space="preserve"> </w:t>
      </w:r>
    </w:p>
    <w:p w14:paraId="1CAC1EC8">
      <w:pPr>
        <w:spacing w:before="0" w:after="0" w:line="260" w:lineRule="exact"/>
        <w:rPr>
          <w:sz w:val="36"/>
          <w:szCs w:val="40"/>
        </w:rPr>
      </w:pPr>
      <w:r>
        <w:rPr>
          <w:rFonts w:ascii="Consolas" w:hAnsi="Consolas" w:eastAsia="Consolas"/>
          <w:color w:val="2D2D2D"/>
          <w:sz w:val="22"/>
          <w:szCs w:val="40"/>
        </w:rPr>
        <w:t>class UserSerializer(serializers.ModelSerializer):</w:t>
      </w:r>
    </w:p>
    <w:p w14:paraId="1257C510">
      <w:pPr>
        <w:spacing w:before="0" w:after="0" w:line="260" w:lineRule="exact"/>
        <w:rPr>
          <w:sz w:val="36"/>
          <w:szCs w:val="40"/>
        </w:rPr>
      </w:pPr>
      <w:r>
        <w:rPr>
          <w:rFonts w:ascii="Consolas" w:hAnsi="Consolas" w:eastAsia="Consolas"/>
          <w:color w:val="2D2D2D"/>
          <w:sz w:val="22"/>
          <w:szCs w:val="40"/>
        </w:rPr>
        <w:t xml:space="preserve">    """用户信息序列化器"""</w:t>
      </w:r>
    </w:p>
    <w:p w14:paraId="0B1A74F9">
      <w:pPr>
        <w:spacing w:before="0" w:after="0" w:line="260" w:lineRule="exact"/>
        <w:rPr>
          <w:sz w:val="36"/>
          <w:szCs w:val="40"/>
        </w:rPr>
      </w:pPr>
      <w:r>
        <w:rPr>
          <w:rFonts w:ascii="Consolas" w:hAnsi="Consolas" w:eastAsia="Consolas"/>
          <w:color w:val="2D2D2D"/>
          <w:sz w:val="22"/>
          <w:szCs w:val="40"/>
        </w:rPr>
        <w:t xml:space="preserve">    role_name = serializers.CharField(source='role.name', read_only=True)</w:t>
      </w:r>
    </w:p>
    <w:p w14:paraId="29B02544">
      <w:pPr>
        <w:spacing w:before="0" w:after="0" w:line="260" w:lineRule="exact"/>
        <w:rPr>
          <w:sz w:val="36"/>
          <w:szCs w:val="40"/>
        </w:rPr>
      </w:pPr>
      <w:r>
        <w:rPr>
          <w:rFonts w:ascii="Consolas" w:hAnsi="Consolas" w:eastAsia="Consolas"/>
          <w:color w:val="2D2D2D"/>
          <w:sz w:val="22"/>
          <w:szCs w:val="40"/>
        </w:rPr>
        <w:t xml:space="preserve">    avatar = serializers.CharField(max_length=500, required=False, allow_blank=True)</w:t>
      </w:r>
    </w:p>
    <w:p w14:paraId="4D1B1F0B">
      <w:pPr>
        <w:spacing w:before="0" w:after="0" w:line="260" w:lineRule="exact"/>
        <w:rPr>
          <w:sz w:val="36"/>
          <w:szCs w:val="40"/>
        </w:rPr>
      </w:pPr>
      <w:r>
        <w:rPr>
          <w:rFonts w:ascii="Consolas" w:hAnsi="Consolas" w:eastAsia="Consolas"/>
          <w:color w:val="2D2D2D"/>
          <w:sz w:val="22"/>
          <w:szCs w:val="40"/>
        </w:rPr>
        <w:t xml:space="preserve"> </w:t>
      </w:r>
    </w:p>
    <w:p w14:paraId="7B3B8441">
      <w:pPr>
        <w:spacing w:before="0" w:after="0" w:line="260" w:lineRule="exact"/>
        <w:rPr>
          <w:sz w:val="36"/>
          <w:szCs w:val="40"/>
        </w:rPr>
      </w:pPr>
      <w:r>
        <w:rPr>
          <w:rFonts w:ascii="Consolas" w:hAnsi="Consolas" w:eastAsia="Consolas"/>
          <w:color w:val="2D2D2D"/>
          <w:sz w:val="22"/>
          <w:szCs w:val="40"/>
        </w:rPr>
        <w:t xml:space="preserve">    class Meta:</w:t>
      </w:r>
    </w:p>
    <w:p w14:paraId="3CEC306F">
      <w:pPr>
        <w:spacing w:before="0" w:after="0" w:line="260" w:lineRule="exact"/>
        <w:rPr>
          <w:sz w:val="36"/>
          <w:szCs w:val="40"/>
        </w:rPr>
      </w:pPr>
      <w:r>
        <w:rPr>
          <w:rFonts w:ascii="Consolas" w:hAnsi="Consolas" w:eastAsia="Consolas"/>
          <w:color w:val="2D2D2D"/>
          <w:sz w:val="22"/>
          <w:szCs w:val="40"/>
        </w:rPr>
        <w:t xml:space="preserve">        model = User</w:t>
      </w:r>
    </w:p>
    <w:p w14:paraId="10A29323">
      <w:pPr>
        <w:spacing w:before="0" w:after="0" w:line="260" w:lineRule="exact"/>
        <w:rPr>
          <w:sz w:val="36"/>
          <w:szCs w:val="40"/>
        </w:rPr>
      </w:pPr>
      <w:r>
        <w:rPr>
          <w:rFonts w:ascii="Consolas" w:hAnsi="Consolas" w:eastAsia="Consolas"/>
          <w:color w:val="2D2D2D"/>
          <w:sz w:val="22"/>
          <w:szCs w:val="40"/>
        </w:rPr>
        <w:t xml:space="preserve">        fields = ('id', 'username', 'email', 'phone', 'avatar', 'role_type', 'role_name', 'is_active', 'two_factor_enabled', 'created_at')</w:t>
      </w:r>
    </w:p>
    <w:p w14:paraId="66FF888C">
      <w:pPr>
        <w:spacing w:before="0" w:after="0" w:line="260" w:lineRule="exact"/>
        <w:rPr>
          <w:sz w:val="36"/>
          <w:szCs w:val="40"/>
        </w:rPr>
      </w:pPr>
      <w:r>
        <w:rPr>
          <w:rFonts w:ascii="Consolas" w:hAnsi="Consolas" w:eastAsia="Consolas"/>
          <w:color w:val="2D2D2D"/>
          <w:sz w:val="22"/>
          <w:szCs w:val="40"/>
        </w:rPr>
        <w:t xml:space="preserve">        read_only_fields = ('id', 'username', 'role_type', 'is_active', 'two_factor_enabled', 'created_at')</w:t>
      </w:r>
    </w:p>
    <w:p w14:paraId="67D19717">
      <w:pPr>
        <w:rPr>
          <w:sz w:val="36"/>
          <w:szCs w:val="40"/>
        </w:rPr>
      </w:pPr>
    </w:p>
    <w:p w14:paraId="25B43DCD">
      <w:pPr>
        <w:spacing w:before="200" w:after="40"/>
        <w:rPr>
          <w:sz w:val="36"/>
          <w:szCs w:val="40"/>
        </w:rPr>
      </w:pPr>
      <w:r>
        <w:rPr>
          <w:b/>
          <w:color w:val="1A56DB"/>
          <w:sz w:val="28"/>
          <w:szCs w:val="40"/>
        </w:rPr>
        <w:t>// backend\apps\accounts\tests.py</w:t>
      </w:r>
    </w:p>
    <w:p w14:paraId="466CB72C">
      <w:pPr>
        <w:spacing w:before="0" w:after="0" w:line="260" w:lineRule="exact"/>
        <w:rPr>
          <w:sz w:val="36"/>
          <w:szCs w:val="40"/>
        </w:rPr>
      </w:pPr>
      <w:r>
        <w:rPr>
          <w:rFonts w:ascii="Consolas" w:hAnsi="Consolas" w:eastAsia="Consolas"/>
          <w:color w:val="2D2D2D"/>
          <w:sz w:val="22"/>
          <w:szCs w:val="40"/>
        </w:rPr>
        <w:t xml:space="preserve"> </w:t>
      </w:r>
    </w:p>
    <w:p w14:paraId="7D60E5A7">
      <w:pPr>
        <w:rPr>
          <w:sz w:val="36"/>
          <w:szCs w:val="40"/>
        </w:rPr>
      </w:pPr>
    </w:p>
    <w:p w14:paraId="4B5561C0">
      <w:pPr>
        <w:spacing w:before="200" w:after="40"/>
        <w:rPr>
          <w:sz w:val="36"/>
          <w:szCs w:val="40"/>
        </w:rPr>
      </w:pPr>
      <w:r>
        <w:rPr>
          <w:b/>
          <w:color w:val="1A56DB"/>
          <w:sz w:val="28"/>
          <w:szCs w:val="40"/>
        </w:rPr>
        <w:t>// backend\apps\accounts\tests\__init__.py</w:t>
      </w:r>
    </w:p>
    <w:p w14:paraId="46735708">
      <w:pPr>
        <w:spacing w:before="0" w:after="0" w:line="260" w:lineRule="exact"/>
        <w:rPr>
          <w:sz w:val="36"/>
          <w:szCs w:val="40"/>
        </w:rPr>
      </w:pPr>
      <w:r>
        <w:rPr>
          <w:rFonts w:ascii="Consolas" w:hAnsi="Consolas" w:eastAsia="Consolas"/>
          <w:color w:val="2D2D2D"/>
          <w:sz w:val="22"/>
          <w:szCs w:val="40"/>
        </w:rPr>
        <w:t xml:space="preserve"> </w:t>
      </w:r>
    </w:p>
    <w:p w14:paraId="6E7205A8">
      <w:pPr>
        <w:rPr>
          <w:sz w:val="36"/>
          <w:szCs w:val="40"/>
        </w:rPr>
      </w:pPr>
    </w:p>
    <w:p w14:paraId="51FA1739">
      <w:pPr>
        <w:spacing w:before="200" w:after="40"/>
        <w:rPr>
          <w:sz w:val="36"/>
          <w:szCs w:val="40"/>
        </w:rPr>
      </w:pPr>
      <w:r>
        <w:rPr>
          <w:b/>
          <w:color w:val="1A56DB"/>
          <w:sz w:val="28"/>
          <w:szCs w:val="40"/>
        </w:rPr>
        <w:t>// backend\apps\accounts\tests\test_models.py</w:t>
      </w:r>
    </w:p>
    <w:p w14:paraId="08963E2C">
      <w:pPr>
        <w:spacing w:before="0" w:after="0" w:line="260" w:lineRule="exact"/>
        <w:rPr>
          <w:sz w:val="36"/>
          <w:szCs w:val="40"/>
        </w:rPr>
      </w:pPr>
      <w:r>
        <w:rPr>
          <w:rFonts w:ascii="Consolas" w:hAnsi="Consolas" w:eastAsia="Consolas"/>
          <w:color w:val="2D2D2D"/>
          <w:sz w:val="22"/>
          <w:szCs w:val="40"/>
        </w:rPr>
        <w:t>import pytest</w:t>
      </w:r>
    </w:p>
    <w:p w14:paraId="78F6E6D5">
      <w:pPr>
        <w:spacing w:before="0" w:after="0" w:line="260" w:lineRule="exact"/>
        <w:rPr>
          <w:sz w:val="36"/>
          <w:szCs w:val="40"/>
        </w:rPr>
      </w:pPr>
      <w:r>
        <w:rPr>
          <w:rFonts w:ascii="Consolas" w:hAnsi="Consolas" w:eastAsia="Consolas"/>
          <w:color w:val="2D2D2D"/>
          <w:sz w:val="22"/>
          <w:szCs w:val="40"/>
        </w:rPr>
        <w:t>from django.db import IntegrityError</w:t>
      </w:r>
    </w:p>
    <w:p w14:paraId="75B3E2C9">
      <w:pPr>
        <w:spacing w:before="0" w:after="0" w:line="260" w:lineRule="exact"/>
        <w:rPr>
          <w:sz w:val="36"/>
          <w:szCs w:val="40"/>
        </w:rPr>
      </w:pPr>
      <w:r>
        <w:rPr>
          <w:rFonts w:ascii="Consolas" w:hAnsi="Consolas" w:eastAsia="Consolas"/>
          <w:color w:val="2D2D2D"/>
          <w:sz w:val="22"/>
          <w:szCs w:val="40"/>
        </w:rPr>
        <w:t>from apps.accounts.models import User, Role</w:t>
      </w:r>
    </w:p>
    <w:p w14:paraId="3C78C8CB">
      <w:pPr>
        <w:spacing w:before="0" w:after="0" w:line="260" w:lineRule="exact"/>
        <w:rPr>
          <w:sz w:val="36"/>
          <w:szCs w:val="40"/>
        </w:rPr>
      </w:pPr>
      <w:r>
        <w:rPr>
          <w:rFonts w:ascii="Consolas" w:hAnsi="Consolas" w:eastAsia="Consolas"/>
          <w:color w:val="2D2D2D"/>
          <w:sz w:val="22"/>
          <w:szCs w:val="40"/>
        </w:rPr>
        <w:t xml:space="preserve"> </w:t>
      </w:r>
    </w:p>
    <w:p w14:paraId="076899FA">
      <w:pPr>
        <w:spacing w:before="0" w:after="0" w:line="260" w:lineRule="exact"/>
        <w:rPr>
          <w:sz w:val="36"/>
          <w:szCs w:val="40"/>
        </w:rPr>
      </w:pPr>
      <w:r>
        <w:rPr>
          <w:rFonts w:ascii="Consolas" w:hAnsi="Consolas" w:eastAsia="Consolas"/>
          <w:color w:val="2D2D2D"/>
          <w:sz w:val="22"/>
          <w:szCs w:val="40"/>
        </w:rPr>
        <w:t>pytestmark = pytest.mark.django_db</w:t>
      </w:r>
    </w:p>
    <w:p w14:paraId="260CC82B">
      <w:pPr>
        <w:spacing w:before="0" w:after="0" w:line="260" w:lineRule="exact"/>
        <w:rPr>
          <w:sz w:val="36"/>
          <w:szCs w:val="40"/>
        </w:rPr>
      </w:pPr>
      <w:r>
        <w:rPr>
          <w:rFonts w:ascii="Consolas" w:hAnsi="Consolas" w:eastAsia="Consolas"/>
          <w:color w:val="2D2D2D"/>
          <w:sz w:val="22"/>
          <w:szCs w:val="40"/>
        </w:rPr>
        <w:t xml:space="preserve"> </w:t>
      </w:r>
    </w:p>
    <w:p w14:paraId="1BB9D0A8">
      <w:pPr>
        <w:spacing w:before="0" w:after="0" w:line="260" w:lineRule="exact"/>
        <w:rPr>
          <w:sz w:val="36"/>
          <w:szCs w:val="40"/>
        </w:rPr>
      </w:pPr>
      <w:r>
        <w:rPr>
          <w:rFonts w:ascii="Consolas" w:hAnsi="Consolas" w:eastAsia="Consolas"/>
          <w:color w:val="2D2D2D"/>
          <w:sz w:val="22"/>
          <w:szCs w:val="40"/>
        </w:rPr>
        <w:t xml:space="preserve"> </w:t>
      </w:r>
    </w:p>
    <w:p w14:paraId="0671B0C0">
      <w:pPr>
        <w:spacing w:before="0" w:after="0" w:line="260" w:lineRule="exact"/>
        <w:rPr>
          <w:sz w:val="36"/>
          <w:szCs w:val="40"/>
        </w:rPr>
      </w:pPr>
      <w:r>
        <w:rPr>
          <w:rFonts w:ascii="Consolas" w:hAnsi="Consolas" w:eastAsia="Consolas"/>
          <w:color w:val="2D2D2D"/>
          <w:sz w:val="22"/>
          <w:szCs w:val="40"/>
        </w:rPr>
        <w:t>class TestUserModel:</w:t>
      </w:r>
    </w:p>
    <w:p w14:paraId="1E44D82E">
      <w:pPr>
        <w:spacing w:before="0" w:after="0" w:line="260" w:lineRule="exact"/>
        <w:rPr>
          <w:sz w:val="36"/>
          <w:szCs w:val="40"/>
        </w:rPr>
      </w:pPr>
      <w:r>
        <w:rPr>
          <w:rFonts w:ascii="Consolas" w:hAnsi="Consolas" w:eastAsia="Consolas"/>
          <w:color w:val="2D2D2D"/>
          <w:sz w:val="22"/>
          <w:szCs w:val="40"/>
        </w:rPr>
        <w:t xml:space="preserve">    def test_create_user_with_uuid_pk(self):</w:t>
      </w:r>
    </w:p>
    <w:p w14:paraId="2E918FEF">
      <w:pPr>
        <w:spacing w:before="0" w:after="0" w:line="260" w:lineRule="exact"/>
        <w:rPr>
          <w:sz w:val="36"/>
          <w:szCs w:val="40"/>
        </w:rPr>
      </w:pPr>
      <w:r>
        <w:rPr>
          <w:rFonts w:ascii="Consolas" w:hAnsi="Consolas" w:eastAsia="Consolas"/>
          <w:color w:val="2D2D2D"/>
          <w:sz w:val="22"/>
          <w:szCs w:val="40"/>
        </w:rPr>
        <w:t xml:space="preserve">        user = User.objects.create_user(username='testuser1', email='t1@test.com', password='Abc@123456')</w:t>
      </w:r>
    </w:p>
    <w:p w14:paraId="35210B79">
      <w:pPr>
        <w:spacing w:before="0" w:after="0" w:line="260" w:lineRule="exact"/>
        <w:rPr>
          <w:sz w:val="36"/>
          <w:szCs w:val="40"/>
        </w:rPr>
      </w:pPr>
      <w:r>
        <w:rPr>
          <w:rFonts w:ascii="Consolas" w:hAnsi="Consolas" w:eastAsia="Consolas"/>
          <w:color w:val="2D2D2D"/>
          <w:sz w:val="22"/>
          <w:szCs w:val="40"/>
        </w:rPr>
        <w:t xml:space="preserve">        assert user.id is not None</w:t>
      </w:r>
    </w:p>
    <w:p w14:paraId="7DCDC530">
      <w:pPr>
        <w:spacing w:before="0" w:after="0" w:line="260" w:lineRule="exact"/>
        <w:rPr>
          <w:sz w:val="36"/>
          <w:szCs w:val="40"/>
        </w:rPr>
      </w:pPr>
      <w:r>
        <w:rPr>
          <w:rFonts w:ascii="Consolas" w:hAnsi="Consolas" w:eastAsia="Consolas"/>
          <w:color w:val="2D2D2D"/>
          <w:sz w:val="22"/>
          <w:szCs w:val="40"/>
        </w:rPr>
        <w:t xml:space="preserve">        assert len(str(user.id)) == 36</w:t>
      </w:r>
    </w:p>
    <w:p w14:paraId="357FE802">
      <w:pPr>
        <w:spacing w:before="0" w:after="0" w:line="260" w:lineRule="exact"/>
        <w:rPr>
          <w:sz w:val="36"/>
          <w:szCs w:val="40"/>
        </w:rPr>
      </w:pPr>
      <w:r>
        <w:rPr>
          <w:rFonts w:ascii="Consolas" w:hAnsi="Consolas" w:eastAsia="Consolas"/>
          <w:color w:val="2D2D2D"/>
          <w:sz w:val="22"/>
          <w:szCs w:val="40"/>
        </w:rPr>
        <w:t xml:space="preserve"> </w:t>
      </w:r>
    </w:p>
    <w:p w14:paraId="0B6AEC27">
      <w:pPr>
        <w:spacing w:before="0" w:after="0" w:line="260" w:lineRule="exact"/>
        <w:rPr>
          <w:sz w:val="36"/>
          <w:szCs w:val="40"/>
        </w:rPr>
      </w:pPr>
      <w:r>
        <w:rPr>
          <w:rFonts w:ascii="Consolas" w:hAnsi="Consolas" w:eastAsia="Consolas"/>
          <w:color w:val="2D2D2D"/>
          <w:sz w:val="22"/>
          <w:szCs w:val="40"/>
        </w:rPr>
        <w:t xml:space="preserve">    def test_user_default_role_type(self):</w:t>
      </w:r>
    </w:p>
    <w:p w14:paraId="3D1CEFB1">
      <w:pPr>
        <w:spacing w:before="0" w:after="0" w:line="260" w:lineRule="exact"/>
        <w:rPr>
          <w:sz w:val="36"/>
          <w:szCs w:val="40"/>
        </w:rPr>
      </w:pPr>
      <w:r>
        <w:rPr>
          <w:rFonts w:ascii="Consolas" w:hAnsi="Consolas" w:eastAsia="Consolas"/>
          <w:color w:val="2D2D2D"/>
          <w:sz w:val="22"/>
          <w:szCs w:val="40"/>
        </w:rPr>
        <w:t xml:space="preserve">        user = User.objects.create_user(username='newuser1', email='n1@test.com', password='Abc@123456')</w:t>
      </w:r>
    </w:p>
    <w:p w14:paraId="6FB91567">
      <w:pPr>
        <w:spacing w:before="0" w:after="0" w:line="260" w:lineRule="exact"/>
        <w:rPr>
          <w:sz w:val="36"/>
          <w:szCs w:val="40"/>
        </w:rPr>
      </w:pPr>
      <w:r>
        <w:rPr>
          <w:rFonts w:ascii="Consolas" w:hAnsi="Consolas" w:eastAsia="Consolas"/>
          <w:color w:val="2D2D2D"/>
          <w:sz w:val="22"/>
          <w:szCs w:val="40"/>
        </w:rPr>
        <w:t xml:space="preserve">        assert user.role_type == 'member'</w:t>
      </w:r>
    </w:p>
    <w:p w14:paraId="4E678D88">
      <w:pPr>
        <w:spacing w:before="0" w:after="0" w:line="260" w:lineRule="exact"/>
        <w:rPr>
          <w:sz w:val="36"/>
          <w:szCs w:val="40"/>
        </w:rPr>
      </w:pPr>
      <w:r>
        <w:rPr>
          <w:rFonts w:ascii="Consolas" w:hAnsi="Consolas" w:eastAsia="Consolas"/>
          <w:color w:val="2D2D2D"/>
          <w:sz w:val="22"/>
          <w:szCs w:val="40"/>
        </w:rPr>
        <w:t xml:space="preserve"> </w:t>
      </w:r>
    </w:p>
    <w:p w14:paraId="680FAF07">
      <w:pPr>
        <w:spacing w:before="0" w:after="0" w:line="260" w:lineRule="exact"/>
        <w:rPr>
          <w:sz w:val="36"/>
          <w:szCs w:val="40"/>
        </w:rPr>
      </w:pPr>
      <w:r>
        <w:rPr>
          <w:rFonts w:ascii="Consolas" w:hAnsi="Consolas" w:eastAsia="Consolas"/>
          <w:color w:val="2D2D2D"/>
          <w:sz w:val="22"/>
          <w:szCs w:val="40"/>
        </w:rPr>
        <w:t xml:space="preserve">    def test_user_str_returns_username(self):</w:t>
      </w:r>
    </w:p>
    <w:p w14:paraId="22215236">
      <w:pPr>
        <w:spacing w:before="0" w:after="0" w:line="260" w:lineRule="exact"/>
        <w:rPr>
          <w:sz w:val="36"/>
          <w:szCs w:val="40"/>
        </w:rPr>
      </w:pPr>
      <w:r>
        <w:rPr>
          <w:rFonts w:ascii="Consolas" w:hAnsi="Consolas" w:eastAsia="Consolas"/>
          <w:color w:val="2D2D2D"/>
          <w:sz w:val="22"/>
          <w:szCs w:val="40"/>
        </w:rPr>
        <w:t xml:space="preserve">        user = User.objects.create_user(username='zhangsan', email='zs@test.com', password='Abc@123456')</w:t>
      </w:r>
    </w:p>
    <w:p w14:paraId="74563427">
      <w:pPr>
        <w:spacing w:before="0" w:after="0" w:line="260" w:lineRule="exact"/>
        <w:rPr>
          <w:sz w:val="36"/>
          <w:szCs w:val="40"/>
        </w:rPr>
      </w:pPr>
      <w:r>
        <w:rPr>
          <w:rFonts w:ascii="Consolas" w:hAnsi="Consolas" w:eastAsia="Consolas"/>
          <w:color w:val="2D2D2D"/>
          <w:sz w:val="22"/>
          <w:szCs w:val="40"/>
        </w:rPr>
        <w:t xml:space="preserve">        assert str(user) == 'zhangsan'</w:t>
      </w:r>
    </w:p>
    <w:p w14:paraId="4AD2C090">
      <w:pPr>
        <w:spacing w:before="0" w:after="0" w:line="260" w:lineRule="exact"/>
        <w:rPr>
          <w:sz w:val="36"/>
          <w:szCs w:val="40"/>
        </w:rPr>
      </w:pPr>
      <w:r>
        <w:rPr>
          <w:rFonts w:ascii="Consolas" w:hAnsi="Consolas" w:eastAsia="Consolas"/>
          <w:color w:val="2D2D2D"/>
          <w:sz w:val="22"/>
          <w:szCs w:val="40"/>
        </w:rPr>
        <w:t xml:space="preserve"> </w:t>
      </w:r>
    </w:p>
    <w:p w14:paraId="5359D3A9">
      <w:pPr>
        <w:spacing w:before="0" w:after="0" w:line="260" w:lineRule="exact"/>
        <w:rPr>
          <w:sz w:val="36"/>
          <w:szCs w:val="40"/>
        </w:rPr>
      </w:pPr>
      <w:r>
        <w:rPr>
          <w:rFonts w:ascii="Consolas" w:hAnsi="Consolas" w:eastAsia="Consolas"/>
          <w:color w:val="2D2D2D"/>
          <w:sz w:val="22"/>
          <w:szCs w:val="40"/>
        </w:rPr>
        <w:t xml:space="preserve">    def test_email_unique_constraint(self):</w:t>
      </w:r>
    </w:p>
    <w:p w14:paraId="32E9C5FB">
      <w:pPr>
        <w:spacing w:before="0" w:after="0" w:line="260" w:lineRule="exact"/>
        <w:rPr>
          <w:sz w:val="36"/>
          <w:szCs w:val="40"/>
        </w:rPr>
      </w:pPr>
      <w:r>
        <w:rPr>
          <w:rFonts w:ascii="Consolas" w:hAnsi="Consolas" w:eastAsia="Consolas"/>
          <w:color w:val="2D2D2D"/>
          <w:sz w:val="22"/>
          <w:szCs w:val="40"/>
        </w:rPr>
        <w:t xml:space="preserve">        User.objects.create_user(username='u1', email='same@test.com', password='Abc@123456')</w:t>
      </w:r>
    </w:p>
    <w:p w14:paraId="59F6EB5A">
      <w:pPr>
        <w:spacing w:before="0" w:after="0" w:line="260" w:lineRule="exact"/>
        <w:rPr>
          <w:sz w:val="36"/>
          <w:szCs w:val="40"/>
        </w:rPr>
      </w:pPr>
      <w:r>
        <w:rPr>
          <w:rFonts w:ascii="Consolas" w:hAnsi="Consolas" w:eastAsia="Consolas"/>
          <w:color w:val="2D2D2D"/>
          <w:sz w:val="22"/>
          <w:szCs w:val="40"/>
        </w:rPr>
        <w:t xml:space="preserve">        with pytest.raises(IntegrityError):</w:t>
      </w:r>
    </w:p>
    <w:p w14:paraId="25C2DC30">
      <w:pPr>
        <w:spacing w:before="0" w:after="0" w:line="260" w:lineRule="exact"/>
        <w:rPr>
          <w:sz w:val="36"/>
          <w:szCs w:val="40"/>
        </w:rPr>
      </w:pPr>
      <w:r>
        <w:rPr>
          <w:rFonts w:ascii="Consolas" w:hAnsi="Consolas" w:eastAsia="Consolas"/>
          <w:color w:val="2D2D2D"/>
          <w:sz w:val="22"/>
          <w:szCs w:val="40"/>
        </w:rPr>
        <w:t xml:space="preserve">            User.objects.create_user(username='u2', email='same@test.com', password='Abc@123456')</w:t>
      </w:r>
    </w:p>
    <w:p w14:paraId="4156E7E3">
      <w:pPr>
        <w:spacing w:before="0" w:after="0" w:line="260" w:lineRule="exact"/>
        <w:rPr>
          <w:sz w:val="36"/>
          <w:szCs w:val="40"/>
        </w:rPr>
      </w:pPr>
      <w:r>
        <w:rPr>
          <w:rFonts w:ascii="Consolas" w:hAnsi="Consolas" w:eastAsia="Consolas"/>
          <w:color w:val="2D2D2D"/>
          <w:sz w:val="22"/>
          <w:szCs w:val="40"/>
        </w:rPr>
        <w:t xml:space="preserve"> </w:t>
      </w:r>
    </w:p>
    <w:p w14:paraId="13D6E8A5">
      <w:pPr>
        <w:spacing w:before="0" w:after="0" w:line="260" w:lineRule="exact"/>
        <w:rPr>
          <w:sz w:val="36"/>
          <w:szCs w:val="40"/>
        </w:rPr>
      </w:pPr>
      <w:r>
        <w:rPr>
          <w:rFonts w:ascii="Consolas" w:hAnsi="Consolas" w:eastAsia="Consolas"/>
          <w:color w:val="2D2D2D"/>
          <w:sz w:val="22"/>
          <w:szCs w:val="40"/>
        </w:rPr>
        <w:t xml:space="preserve">    def test_two_factor_enabled_default(self):</w:t>
      </w:r>
    </w:p>
    <w:p w14:paraId="605C9974">
      <w:pPr>
        <w:spacing w:before="0" w:after="0" w:line="260" w:lineRule="exact"/>
        <w:rPr>
          <w:sz w:val="36"/>
          <w:szCs w:val="40"/>
        </w:rPr>
      </w:pPr>
      <w:r>
        <w:rPr>
          <w:rFonts w:ascii="Consolas" w:hAnsi="Consolas" w:eastAsia="Consolas"/>
          <w:color w:val="2D2D2D"/>
          <w:sz w:val="22"/>
          <w:szCs w:val="40"/>
        </w:rPr>
        <w:t xml:space="preserve">        user = User.objects.create_user(username='u3', email='u3@test.com', password='Abc@123456')</w:t>
      </w:r>
    </w:p>
    <w:p w14:paraId="1AFEF492">
      <w:pPr>
        <w:spacing w:before="0" w:after="0" w:line="260" w:lineRule="exact"/>
        <w:rPr>
          <w:sz w:val="36"/>
          <w:szCs w:val="40"/>
        </w:rPr>
      </w:pPr>
      <w:r>
        <w:rPr>
          <w:rFonts w:ascii="Consolas" w:hAnsi="Consolas" w:eastAsia="Consolas"/>
          <w:color w:val="2D2D2D"/>
          <w:sz w:val="22"/>
          <w:szCs w:val="40"/>
        </w:rPr>
        <w:t xml:space="preserve">        assert user.two_factor_enabled is False</w:t>
      </w:r>
    </w:p>
    <w:p w14:paraId="341C8504">
      <w:pPr>
        <w:spacing w:before="0" w:after="0" w:line="260" w:lineRule="exact"/>
        <w:rPr>
          <w:sz w:val="36"/>
          <w:szCs w:val="40"/>
        </w:rPr>
      </w:pPr>
      <w:r>
        <w:rPr>
          <w:rFonts w:ascii="Consolas" w:hAnsi="Consolas" w:eastAsia="Consolas"/>
          <w:color w:val="2D2D2D"/>
          <w:sz w:val="22"/>
          <w:szCs w:val="40"/>
        </w:rPr>
        <w:t xml:space="preserve"> </w:t>
      </w:r>
    </w:p>
    <w:p w14:paraId="346B00AC">
      <w:pPr>
        <w:spacing w:before="0" w:after="0" w:line="260" w:lineRule="exact"/>
        <w:rPr>
          <w:sz w:val="36"/>
          <w:szCs w:val="40"/>
        </w:rPr>
      </w:pPr>
      <w:r>
        <w:rPr>
          <w:rFonts w:ascii="Consolas" w:hAnsi="Consolas" w:eastAsia="Consolas"/>
          <w:color w:val="2D2D2D"/>
          <w:sz w:val="22"/>
          <w:szCs w:val="40"/>
        </w:rPr>
        <w:t xml:space="preserve">    def test_role_type_valid_choices(self):</w:t>
      </w:r>
    </w:p>
    <w:p w14:paraId="0F6D5347">
      <w:pPr>
        <w:spacing w:before="0" w:after="0" w:line="260" w:lineRule="exact"/>
        <w:rPr>
          <w:sz w:val="36"/>
          <w:szCs w:val="40"/>
        </w:rPr>
      </w:pPr>
      <w:r>
        <w:rPr>
          <w:rFonts w:ascii="Consolas" w:hAnsi="Consolas" w:eastAsia="Consolas"/>
          <w:color w:val="2D2D2D"/>
          <w:sz w:val="22"/>
          <w:szCs w:val="40"/>
        </w:rPr>
        <w:t xml:space="preserve">        user = User.objects.create_user(username='u4', email='u4@test.com', password='Abc@123456')</w:t>
      </w:r>
    </w:p>
    <w:p w14:paraId="1909F375">
      <w:pPr>
        <w:spacing w:before="0" w:after="0" w:line="260" w:lineRule="exact"/>
        <w:rPr>
          <w:sz w:val="36"/>
          <w:szCs w:val="40"/>
        </w:rPr>
      </w:pPr>
      <w:r>
        <w:rPr>
          <w:rFonts w:ascii="Consolas" w:hAnsi="Consolas" w:eastAsia="Consolas"/>
          <w:color w:val="2D2D2D"/>
          <w:sz w:val="22"/>
          <w:szCs w:val="40"/>
        </w:rPr>
        <w:t xml:space="preserve">        user.role_type = 'admin'</w:t>
      </w:r>
    </w:p>
    <w:p w14:paraId="2BC2792F">
      <w:pPr>
        <w:spacing w:before="0" w:after="0" w:line="260" w:lineRule="exact"/>
        <w:rPr>
          <w:sz w:val="36"/>
          <w:szCs w:val="40"/>
        </w:rPr>
      </w:pPr>
      <w:r>
        <w:rPr>
          <w:rFonts w:ascii="Consolas" w:hAnsi="Consolas" w:eastAsia="Consolas"/>
          <w:color w:val="2D2D2D"/>
          <w:sz w:val="22"/>
          <w:szCs w:val="40"/>
        </w:rPr>
        <w:t xml:space="preserve">        user.save()</w:t>
      </w:r>
    </w:p>
    <w:p w14:paraId="0D013DE9">
      <w:pPr>
        <w:spacing w:before="0" w:after="0" w:line="260" w:lineRule="exact"/>
        <w:rPr>
          <w:sz w:val="36"/>
          <w:szCs w:val="40"/>
        </w:rPr>
      </w:pPr>
      <w:r>
        <w:rPr>
          <w:rFonts w:ascii="Consolas" w:hAnsi="Consolas" w:eastAsia="Consolas"/>
          <w:color w:val="2D2D2D"/>
          <w:sz w:val="22"/>
          <w:szCs w:val="40"/>
        </w:rPr>
        <w:t xml:space="preserve">        user.refresh_from_db()</w:t>
      </w:r>
    </w:p>
    <w:p w14:paraId="7CEEA5C7">
      <w:pPr>
        <w:spacing w:before="0" w:after="0" w:line="260" w:lineRule="exact"/>
        <w:rPr>
          <w:sz w:val="36"/>
          <w:szCs w:val="40"/>
        </w:rPr>
      </w:pPr>
      <w:r>
        <w:rPr>
          <w:rFonts w:ascii="Consolas" w:hAnsi="Consolas" w:eastAsia="Consolas"/>
          <w:color w:val="2D2D2D"/>
          <w:sz w:val="22"/>
          <w:szCs w:val="40"/>
        </w:rPr>
        <w:t xml:space="preserve">        assert user.role_type == 'admin'</w:t>
      </w:r>
    </w:p>
    <w:p w14:paraId="3E07A655">
      <w:pPr>
        <w:spacing w:before="0" w:after="0" w:line="260" w:lineRule="exact"/>
        <w:rPr>
          <w:sz w:val="36"/>
          <w:szCs w:val="40"/>
        </w:rPr>
      </w:pPr>
      <w:r>
        <w:rPr>
          <w:rFonts w:ascii="Consolas" w:hAnsi="Consolas" w:eastAsia="Consolas"/>
          <w:color w:val="2D2D2D"/>
          <w:sz w:val="22"/>
          <w:szCs w:val="40"/>
        </w:rPr>
        <w:t xml:space="preserve"> </w:t>
      </w:r>
    </w:p>
    <w:p w14:paraId="6B69BA2F">
      <w:pPr>
        <w:spacing w:before="0" w:after="0" w:line="260" w:lineRule="exact"/>
        <w:rPr>
          <w:sz w:val="36"/>
          <w:szCs w:val="40"/>
        </w:rPr>
      </w:pPr>
      <w:r>
        <w:rPr>
          <w:rFonts w:ascii="Consolas" w:hAnsi="Consolas" w:eastAsia="Consolas"/>
          <w:color w:val="2D2D2D"/>
          <w:sz w:val="22"/>
          <w:szCs w:val="40"/>
        </w:rPr>
        <w:t xml:space="preserve">        user.role_type = 'manager'</w:t>
      </w:r>
    </w:p>
    <w:p w14:paraId="5FCF4B5A">
      <w:pPr>
        <w:spacing w:before="0" w:after="0" w:line="260" w:lineRule="exact"/>
        <w:rPr>
          <w:sz w:val="36"/>
          <w:szCs w:val="40"/>
        </w:rPr>
      </w:pPr>
      <w:r>
        <w:rPr>
          <w:rFonts w:ascii="Consolas" w:hAnsi="Consolas" w:eastAsia="Consolas"/>
          <w:color w:val="2D2D2D"/>
          <w:sz w:val="22"/>
          <w:szCs w:val="40"/>
        </w:rPr>
        <w:t xml:space="preserve">        user.save()</w:t>
      </w:r>
    </w:p>
    <w:p w14:paraId="0B8B7FEB">
      <w:pPr>
        <w:spacing w:before="0" w:after="0" w:line="260" w:lineRule="exact"/>
        <w:rPr>
          <w:sz w:val="36"/>
          <w:szCs w:val="40"/>
        </w:rPr>
      </w:pPr>
      <w:r>
        <w:rPr>
          <w:rFonts w:ascii="Consolas" w:hAnsi="Consolas" w:eastAsia="Consolas"/>
          <w:color w:val="2D2D2D"/>
          <w:sz w:val="22"/>
          <w:szCs w:val="40"/>
        </w:rPr>
        <w:t xml:space="preserve">        user.refresh_from_db()</w:t>
      </w:r>
    </w:p>
    <w:p w14:paraId="373A36FE">
      <w:pPr>
        <w:spacing w:before="0" w:after="0" w:line="260" w:lineRule="exact"/>
        <w:rPr>
          <w:sz w:val="36"/>
          <w:szCs w:val="40"/>
        </w:rPr>
      </w:pPr>
      <w:r>
        <w:rPr>
          <w:rFonts w:ascii="Consolas" w:hAnsi="Consolas" w:eastAsia="Consolas"/>
          <w:color w:val="2D2D2D"/>
          <w:sz w:val="22"/>
          <w:szCs w:val="40"/>
        </w:rPr>
        <w:t xml:space="preserve">        assert user.role_type == 'manager'</w:t>
      </w:r>
    </w:p>
    <w:p w14:paraId="26C030D2">
      <w:pPr>
        <w:spacing w:before="0" w:after="0" w:line="260" w:lineRule="exact"/>
        <w:rPr>
          <w:sz w:val="36"/>
          <w:szCs w:val="40"/>
        </w:rPr>
      </w:pPr>
      <w:r>
        <w:rPr>
          <w:rFonts w:ascii="Consolas" w:hAnsi="Consolas" w:eastAsia="Consolas"/>
          <w:color w:val="2D2D2D"/>
          <w:sz w:val="22"/>
          <w:szCs w:val="40"/>
        </w:rPr>
        <w:t xml:space="preserve"> </w:t>
      </w:r>
    </w:p>
    <w:p w14:paraId="59C3DE4D">
      <w:pPr>
        <w:spacing w:before="0" w:after="0" w:line="260" w:lineRule="exact"/>
        <w:rPr>
          <w:sz w:val="36"/>
          <w:szCs w:val="40"/>
        </w:rPr>
      </w:pPr>
      <w:r>
        <w:rPr>
          <w:rFonts w:ascii="Consolas" w:hAnsi="Consolas" w:eastAsia="Consolas"/>
          <w:color w:val="2D2D2D"/>
          <w:sz w:val="22"/>
          <w:szCs w:val="40"/>
        </w:rPr>
        <w:t xml:space="preserve"> </w:t>
      </w:r>
    </w:p>
    <w:p w14:paraId="01394483">
      <w:pPr>
        <w:spacing w:before="0" w:after="0" w:line="260" w:lineRule="exact"/>
        <w:rPr>
          <w:sz w:val="36"/>
          <w:szCs w:val="40"/>
        </w:rPr>
      </w:pPr>
      <w:r>
        <w:rPr>
          <w:rFonts w:ascii="Consolas" w:hAnsi="Consolas" w:eastAsia="Consolas"/>
          <w:color w:val="2D2D2D"/>
          <w:sz w:val="22"/>
          <w:szCs w:val="40"/>
        </w:rPr>
        <w:t>class TestRoleModel:</w:t>
      </w:r>
    </w:p>
    <w:p w14:paraId="2CFAE596">
      <w:pPr>
        <w:spacing w:before="0" w:after="0" w:line="260" w:lineRule="exact"/>
        <w:rPr>
          <w:sz w:val="36"/>
          <w:szCs w:val="40"/>
        </w:rPr>
      </w:pPr>
      <w:r>
        <w:rPr>
          <w:rFonts w:ascii="Consolas" w:hAnsi="Consolas" w:eastAsia="Consolas"/>
          <w:color w:val="2D2D2D"/>
          <w:sz w:val="22"/>
          <w:szCs w:val="40"/>
        </w:rPr>
        <w:t xml:space="preserve">    def test_create_role_with_permissions(self):</w:t>
      </w:r>
    </w:p>
    <w:p w14:paraId="43535B2F">
      <w:pPr>
        <w:spacing w:before="0" w:after="0" w:line="260" w:lineRule="exact"/>
        <w:rPr>
          <w:sz w:val="36"/>
          <w:szCs w:val="40"/>
        </w:rPr>
      </w:pPr>
      <w:r>
        <w:rPr>
          <w:rFonts w:ascii="Consolas" w:hAnsi="Consolas" w:eastAsia="Consolas"/>
          <w:color w:val="2D2D2D"/>
          <w:sz w:val="22"/>
          <w:szCs w:val="40"/>
        </w:rPr>
        <w:t xml:space="preserve">        role = Role.objects.create(</w:t>
      </w:r>
    </w:p>
    <w:p w14:paraId="2561B315">
      <w:pPr>
        <w:spacing w:before="0" w:after="0" w:line="260" w:lineRule="exact"/>
        <w:rPr>
          <w:sz w:val="36"/>
          <w:szCs w:val="40"/>
        </w:rPr>
      </w:pPr>
      <w:r>
        <w:rPr>
          <w:rFonts w:ascii="Consolas" w:hAnsi="Consolas" w:eastAsia="Consolas"/>
          <w:color w:val="2D2D2D"/>
          <w:sz w:val="22"/>
          <w:szCs w:val="40"/>
        </w:rPr>
        <w:t xml:space="preserve">            name='测试角色',</w:t>
      </w:r>
    </w:p>
    <w:p w14:paraId="085289FA">
      <w:pPr>
        <w:spacing w:before="0" w:after="0" w:line="260" w:lineRule="exact"/>
        <w:rPr>
          <w:sz w:val="36"/>
          <w:szCs w:val="40"/>
        </w:rPr>
      </w:pPr>
      <w:r>
        <w:rPr>
          <w:rFonts w:ascii="Consolas" w:hAnsi="Consolas" w:eastAsia="Consolas"/>
          <w:color w:val="2D2D2D"/>
          <w:sz w:val="22"/>
          <w:szCs w:val="40"/>
        </w:rPr>
        <w:t xml:space="preserve">            description='测试用',</w:t>
      </w:r>
    </w:p>
    <w:p w14:paraId="0EB34324">
      <w:pPr>
        <w:spacing w:before="0" w:after="0" w:line="260" w:lineRule="exact"/>
        <w:rPr>
          <w:sz w:val="36"/>
          <w:szCs w:val="40"/>
        </w:rPr>
      </w:pPr>
      <w:r>
        <w:rPr>
          <w:rFonts w:ascii="Consolas" w:hAnsi="Consolas" w:eastAsia="Consolas"/>
          <w:color w:val="2D2D2D"/>
          <w:sz w:val="22"/>
          <w:szCs w:val="40"/>
        </w:rPr>
        <w:t xml:space="preserve">            permissions={'can_create_task': True},</w:t>
      </w:r>
    </w:p>
    <w:p w14:paraId="468ECD8C">
      <w:pPr>
        <w:spacing w:before="0" w:after="0" w:line="260" w:lineRule="exact"/>
        <w:rPr>
          <w:sz w:val="36"/>
          <w:szCs w:val="40"/>
        </w:rPr>
      </w:pPr>
      <w:r>
        <w:rPr>
          <w:rFonts w:ascii="Consolas" w:hAnsi="Consolas" w:eastAsia="Consolas"/>
          <w:color w:val="2D2D2D"/>
          <w:sz w:val="22"/>
          <w:szCs w:val="40"/>
        </w:rPr>
        <w:t xml:space="preserve">        )</w:t>
      </w:r>
    </w:p>
    <w:p w14:paraId="194758A7">
      <w:pPr>
        <w:spacing w:before="0" w:after="0" w:line="260" w:lineRule="exact"/>
        <w:rPr>
          <w:sz w:val="36"/>
          <w:szCs w:val="40"/>
        </w:rPr>
      </w:pPr>
      <w:r>
        <w:rPr>
          <w:rFonts w:ascii="Consolas" w:hAnsi="Consolas" w:eastAsia="Consolas"/>
          <w:color w:val="2D2D2D"/>
          <w:sz w:val="22"/>
          <w:szCs w:val="40"/>
        </w:rPr>
        <w:t xml:space="preserve">        assert role.name == '测试角色'</w:t>
      </w:r>
    </w:p>
    <w:p w14:paraId="51013E45">
      <w:pPr>
        <w:spacing w:before="0" w:after="0" w:line="260" w:lineRule="exact"/>
        <w:rPr>
          <w:sz w:val="36"/>
          <w:szCs w:val="40"/>
        </w:rPr>
      </w:pPr>
      <w:r>
        <w:rPr>
          <w:rFonts w:ascii="Consolas" w:hAnsi="Consolas" w:eastAsia="Consolas"/>
          <w:color w:val="2D2D2D"/>
          <w:sz w:val="22"/>
          <w:szCs w:val="40"/>
        </w:rPr>
        <w:t xml:space="preserve">        assert role.permissions['can_create_task'] is True</w:t>
      </w:r>
    </w:p>
    <w:p w14:paraId="0097063C">
      <w:pPr>
        <w:spacing w:before="0" w:after="0" w:line="260" w:lineRule="exact"/>
        <w:rPr>
          <w:sz w:val="36"/>
          <w:szCs w:val="40"/>
        </w:rPr>
      </w:pPr>
      <w:r>
        <w:rPr>
          <w:rFonts w:ascii="Consolas" w:hAnsi="Consolas" w:eastAsia="Consolas"/>
          <w:color w:val="2D2D2D"/>
          <w:sz w:val="22"/>
          <w:szCs w:val="40"/>
        </w:rPr>
        <w:t xml:space="preserve"> </w:t>
      </w:r>
    </w:p>
    <w:p w14:paraId="17BFD43F">
      <w:pPr>
        <w:spacing w:before="0" w:after="0" w:line="260" w:lineRule="exact"/>
        <w:rPr>
          <w:sz w:val="36"/>
          <w:szCs w:val="40"/>
        </w:rPr>
      </w:pPr>
      <w:r>
        <w:rPr>
          <w:rFonts w:ascii="Consolas" w:hAnsi="Consolas" w:eastAsia="Consolas"/>
          <w:color w:val="2D2D2D"/>
          <w:sz w:val="22"/>
          <w:szCs w:val="40"/>
        </w:rPr>
        <w:t xml:space="preserve">    def test_role_name_unique(self):</w:t>
      </w:r>
    </w:p>
    <w:p w14:paraId="0FF00A83">
      <w:pPr>
        <w:spacing w:before="0" w:after="0" w:line="260" w:lineRule="exact"/>
        <w:rPr>
          <w:sz w:val="36"/>
          <w:szCs w:val="40"/>
        </w:rPr>
      </w:pPr>
      <w:r>
        <w:rPr>
          <w:rFonts w:ascii="Consolas" w:hAnsi="Consolas" w:eastAsia="Consolas"/>
          <w:color w:val="2D2D2D"/>
          <w:sz w:val="22"/>
          <w:szCs w:val="40"/>
        </w:rPr>
        <w:t xml:space="preserve">        Role.objects.create(name='unique_role', permissions={})</w:t>
      </w:r>
    </w:p>
    <w:p w14:paraId="15F95B87">
      <w:pPr>
        <w:spacing w:before="0" w:after="0" w:line="260" w:lineRule="exact"/>
        <w:rPr>
          <w:sz w:val="36"/>
          <w:szCs w:val="40"/>
        </w:rPr>
      </w:pPr>
      <w:r>
        <w:rPr>
          <w:rFonts w:ascii="Consolas" w:hAnsi="Consolas" w:eastAsia="Consolas"/>
          <w:color w:val="2D2D2D"/>
          <w:sz w:val="22"/>
          <w:szCs w:val="40"/>
        </w:rPr>
        <w:t xml:space="preserve">        with pytest.raises(IntegrityError):</w:t>
      </w:r>
    </w:p>
    <w:p w14:paraId="1C1CF80A">
      <w:pPr>
        <w:spacing w:before="0" w:after="0" w:line="260" w:lineRule="exact"/>
        <w:rPr>
          <w:sz w:val="36"/>
          <w:szCs w:val="40"/>
        </w:rPr>
      </w:pPr>
      <w:r>
        <w:rPr>
          <w:rFonts w:ascii="Consolas" w:hAnsi="Consolas" w:eastAsia="Consolas"/>
          <w:color w:val="2D2D2D"/>
          <w:sz w:val="22"/>
          <w:szCs w:val="40"/>
        </w:rPr>
        <w:t xml:space="preserve">            Role.objects.create(name='unique_role', permissions={})</w:t>
      </w:r>
    </w:p>
    <w:p w14:paraId="3C441F5A">
      <w:pPr>
        <w:spacing w:before="0" w:after="0" w:line="260" w:lineRule="exact"/>
        <w:rPr>
          <w:sz w:val="36"/>
          <w:szCs w:val="40"/>
        </w:rPr>
      </w:pPr>
      <w:r>
        <w:rPr>
          <w:rFonts w:ascii="Consolas" w:hAnsi="Consolas" w:eastAsia="Consolas"/>
          <w:color w:val="2D2D2D"/>
          <w:sz w:val="22"/>
          <w:szCs w:val="40"/>
        </w:rPr>
        <w:t xml:space="preserve"> </w:t>
      </w:r>
    </w:p>
    <w:p w14:paraId="6E0FF0C4">
      <w:pPr>
        <w:rPr>
          <w:sz w:val="36"/>
          <w:szCs w:val="40"/>
        </w:rPr>
      </w:pPr>
    </w:p>
    <w:p w14:paraId="16DA2679">
      <w:pPr>
        <w:spacing w:before="200" w:after="40"/>
        <w:rPr>
          <w:sz w:val="36"/>
          <w:szCs w:val="40"/>
        </w:rPr>
      </w:pPr>
      <w:r>
        <w:rPr>
          <w:b/>
          <w:color w:val="1A56DB"/>
          <w:sz w:val="28"/>
          <w:szCs w:val="40"/>
        </w:rPr>
        <w:t>// backend\apps\accounts\urls.py</w:t>
      </w:r>
    </w:p>
    <w:p w14:paraId="25F84865">
      <w:pPr>
        <w:spacing w:before="0" w:after="0" w:line="260" w:lineRule="exact"/>
        <w:rPr>
          <w:sz w:val="36"/>
          <w:szCs w:val="40"/>
        </w:rPr>
      </w:pPr>
      <w:r>
        <w:rPr>
          <w:rFonts w:ascii="Consolas" w:hAnsi="Consolas" w:eastAsia="Consolas"/>
          <w:color w:val="2D2D2D"/>
          <w:sz w:val="22"/>
          <w:szCs w:val="40"/>
        </w:rPr>
        <w:t>from django.urls import path</w:t>
      </w:r>
    </w:p>
    <w:p w14:paraId="3711D3BF">
      <w:pPr>
        <w:spacing w:before="0" w:after="0" w:line="260" w:lineRule="exact"/>
        <w:rPr>
          <w:sz w:val="36"/>
          <w:szCs w:val="40"/>
        </w:rPr>
      </w:pPr>
      <w:r>
        <w:rPr>
          <w:rFonts w:ascii="Consolas" w:hAnsi="Consolas" w:eastAsia="Consolas"/>
          <w:color w:val="2D2D2D"/>
          <w:sz w:val="22"/>
          <w:szCs w:val="40"/>
        </w:rPr>
        <w:t>from rest_framework_simplejwt.views import TokenRefreshView</w:t>
      </w:r>
    </w:p>
    <w:p w14:paraId="4C3667A9">
      <w:pPr>
        <w:spacing w:before="0" w:after="0" w:line="260" w:lineRule="exact"/>
        <w:rPr>
          <w:sz w:val="36"/>
          <w:szCs w:val="40"/>
        </w:rPr>
      </w:pPr>
      <w:r>
        <w:rPr>
          <w:rFonts w:ascii="Consolas" w:hAnsi="Consolas" w:eastAsia="Consolas"/>
          <w:color w:val="2D2D2D"/>
          <w:sz w:val="22"/>
          <w:szCs w:val="40"/>
        </w:rPr>
        <w:t>from .views import (</w:t>
      </w:r>
    </w:p>
    <w:p w14:paraId="7F60EC37">
      <w:pPr>
        <w:spacing w:before="0" w:after="0" w:line="260" w:lineRule="exact"/>
        <w:rPr>
          <w:sz w:val="36"/>
          <w:szCs w:val="40"/>
        </w:rPr>
      </w:pPr>
      <w:r>
        <w:rPr>
          <w:rFonts w:ascii="Consolas" w:hAnsi="Consolas" w:eastAsia="Consolas"/>
          <w:color w:val="2D2D2D"/>
          <w:sz w:val="22"/>
          <w:szCs w:val="40"/>
        </w:rPr>
        <w:t xml:space="preserve">    RegisterView, LoginView, UserProfileView,</w:t>
      </w:r>
    </w:p>
    <w:p w14:paraId="79496A7B">
      <w:pPr>
        <w:spacing w:before="0" w:after="0" w:line="260" w:lineRule="exact"/>
        <w:rPr>
          <w:sz w:val="36"/>
          <w:szCs w:val="40"/>
        </w:rPr>
      </w:pPr>
      <w:r>
        <w:rPr>
          <w:rFonts w:ascii="Consolas" w:hAnsi="Consolas" w:eastAsia="Consolas"/>
          <w:color w:val="2D2D2D"/>
          <w:sz w:val="22"/>
          <w:szCs w:val="40"/>
        </w:rPr>
        <w:t xml:space="preserve">    ChangePasswordView, EnableTwoFactorView, DisableTwoFactorView,</w:t>
      </w:r>
    </w:p>
    <w:p w14:paraId="649841E0">
      <w:pPr>
        <w:spacing w:before="0" w:after="0" w:line="260" w:lineRule="exact"/>
        <w:rPr>
          <w:sz w:val="36"/>
          <w:szCs w:val="40"/>
        </w:rPr>
      </w:pPr>
      <w:r>
        <w:rPr>
          <w:rFonts w:ascii="Consolas" w:hAnsi="Consolas" w:eastAsia="Consolas"/>
          <w:color w:val="2D2D2D"/>
          <w:sz w:val="22"/>
          <w:szCs w:val="40"/>
        </w:rPr>
        <w:t xml:space="preserve">    UserSearchView,</w:t>
      </w:r>
    </w:p>
    <w:p w14:paraId="168BF1A7">
      <w:pPr>
        <w:spacing w:before="0" w:after="0" w:line="260" w:lineRule="exact"/>
        <w:rPr>
          <w:sz w:val="36"/>
          <w:szCs w:val="40"/>
        </w:rPr>
      </w:pPr>
      <w:r>
        <w:rPr>
          <w:rFonts w:ascii="Consolas" w:hAnsi="Consolas" w:eastAsia="Consolas"/>
          <w:color w:val="2D2D2D"/>
          <w:sz w:val="22"/>
          <w:szCs w:val="40"/>
        </w:rPr>
        <w:t>)</w:t>
      </w:r>
    </w:p>
    <w:p w14:paraId="27A55307">
      <w:pPr>
        <w:spacing w:before="0" w:after="0" w:line="260" w:lineRule="exact"/>
        <w:rPr>
          <w:sz w:val="36"/>
          <w:szCs w:val="40"/>
        </w:rPr>
      </w:pPr>
      <w:r>
        <w:rPr>
          <w:rFonts w:ascii="Consolas" w:hAnsi="Consolas" w:eastAsia="Consolas"/>
          <w:color w:val="2D2D2D"/>
          <w:sz w:val="22"/>
          <w:szCs w:val="40"/>
        </w:rPr>
        <w:t xml:space="preserve"> </w:t>
      </w:r>
    </w:p>
    <w:p w14:paraId="27884900">
      <w:pPr>
        <w:spacing w:before="0" w:after="0" w:line="260" w:lineRule="exact"/>
        <w:rPr>
          <w:sz w:val="36"/>
          <w:szCs w:val="40"/>
        </w:rPr>
      </w:pPr>
      <w:r>
        <w:rPr>
          <w:rFonts w:ascii="Consolas" w:hAnsi="Consolas" w:eastAsia="Consolas"/>
          <w:color w:val="2D2D2D"/>
          <w:sz w:val="22"/>
          <w:szCs w:val="40"/>
        </w:rPr>
        <w:t>app_name = 'accounts'</w:t>
      </w:r>
    </w:p>
    <w:p w14:paraId="3148B5DB">
      <w:pPr>
        <w:spacing w:before="0" w:after="0" w:line="260" w:lineRule="exact"/>
        <w:rPr>
          <w:sz w:val="36"/>
          <w:szCs w:val="40"/>
        </w:rPr>
      </w:pPr>
      <w:r>
        <w:rPr>
          <w:rFonts w:ascii="Consolas" w:hAnsi="Consolas" w:eastAsia="Consolas"/>
          <w:color w:val="2D2D2D"/>
          <w:sz w:val="22"/>
          <w:szCs w:val="40"/>
        </w:rPr>
        <w:t xml:space="preserve"> </w:t>
      </w:r>
    </w:p>
    <w:p w14:paraId="4BD579FB">
      <w:pPr>
        <w:spacing w:before="0" w:after="0" w:line="260" w:lineRule="exact"/>
        <w:rPr>
          <w:sz w:val="36"/>
          <w:szCs w:val="40"/>
        </w:rPr>
      </w:pPr>
      <w:r>
        <w:rPr>
          <w:rFonts w:ascii="Consolas" w:hAnsi="Consolas" w:eastAsia="Consolas"/>
          <w:color w:val="2D2D2D"/>
          <w:sz w:val="22"/>
          <w:szCs w:val="40"/>
        </w:rPr>
        <w:t>urlpatterns = [</w:t>
      </w:r>
    </w:p>
    <w:p w14:paraId="1144FA5B">
      <w:pPr>
        <w:spacing w:before="0" w:after="0" w:line="260" w:lineRule="exact"/>
        <w:rPr>
          <w:sz w:val="36"/>
          <w:szCs w:val="40"/>
        </w:rPr>
      </w:pPr>
      <w:r>
        <w:rPr>
          <w:rFonts w:ascii="Consolas" w:hAnsi="Consolas" w:eastAsia="Consolas"/>
          <w:color w:val="2D2D2D"/>
          <w:sz w:val="22"/>
          <w:szCs w:val="40"/>
        </w:rPr>
        <w:t xml:space="preserve">    path('register/', RegisterView.as_view(), name='register'),</w:t>
      </w:r>
    </w:p>
    <w:p w14:paraId="683AEFBB">
      <w:pPr>
        <w:spacing w:before="0" w:after="0" w:line="260" w:lineRule="exact"/>
        <w:rPr>
          <w:sz w:val="36"/>
          <w:szCs w:val="40"/>
        </w:rPr>
      </w:pPr>
      <w:r>
        <w:rPr>
          <w:rFonts w:ascii="Consolas" w:hAnsi="Consolas" w:eastAsia="Consolas"/>
          <w:color w:val="2D2D2D"/>
          <w:sz w:val="22"/>
          <w:szCs w:val="40"/>
        </w:rPr>
        <w:t xml:space="preserve">    path('login/', LoginView.as_view(), name='login'),</w:t>
      </w:r>
    </w:p>
    <w:p w14:paraId="024AB82A">
      <w:pPr>
        <w:spacing w:before="0" w:after="0" w:line="260" w:lineRule="exact"/>
        <w:rPr>
          <w:sz w:val="36"/>
          <w:szCs w:val="40"/>
        </w:rPr>
      </w:pPr>
      <w:r>
        <w:rPr>
          <w:rFonts w:ascii="Consolas" w:hAnsi="Consolas" w:eastAsia="Consolas"/>
          <w:color w:val="2D2D2D"/>
          <w:sz w:val="22"/>
          <w:szCs w:val="40"/>
        </w:rPr>
        <w:t xml:space="preserve">    path('token/refresh/', TokenRefreshView.as_view(), name='token_refresh'),</w:t>
      </w:r>
    </w:p>
    <w:p w14:paraId="0504EEBE">
      <w:pPr>
        <w:spacing w:before="0" w:after="0" w:line="260" w:lineRule="exact"/>
        <w:rPr>
          <w:sz w:val="36"/>
          <w:szCs w:val="40"/>
        </w:rPr>
      </w:pPr>
      <w:r>
        <w:rPr>
          <w:rFonts w:ascii="Consolas" w:hAnsi="Consolas" w:eastAsia="Consolas"/>
          <w:color w:val="2D2D2D"/>
          <w:sz w:val="22"/>
          <w:szCs w:val="40"/>
        </w:rPr>
        <w:t xml:space="preserve">    path('profile/', UserProfileView.as_view(), name='profile'),</w:t>
      </w:r>
    </w:p>
    <w:p w14:paraId="59A3DBCD">
      <w:pPr>
        <w:spacing w:before="0" w:after="0" w:line="260" w:lineRule="exact"/>
        <w:rPr>
          <w:sz w:val="36"/>
          <w:szCs w:val="40"/>
        </w:rPr>
      </w:pPr>
      <w:r>
        <w:rPr>
          <w:rFonts w:ascii="Consolas" w:hAnsi="Consolas" w:eastAsia="Consolas"/>
          <w:color w:val="2D2D2D"/>
          <w:sz w:val="22"/>
          <w:szCs w:val="40"/>
        </w:rPr>
        <w:t xml:space="preserve">    path('change-password/', ChangePasswordView.as_view(), name='change_password'),</w:t>
      </w:r>
    </w:p>
    <w:p w14:paraId="16630A39">
      <w:pPr>
        <w:spacing w:before="0" w:after="0" w:line="260" w:lineRule="exact"/>
        <w:rPr>
          <w:sz w:val="36"/>
          <w:szCs w:val="40"/>
        </w:rPr>
      </w:pPr>
      <w:r>
        <w:rPr>
          <w:rFonts w:ascii="Consolas" w:hAnsi="Consolas" w:eastAsia="Consolas"/>
          <w:color w:val="2D2D2D"/>
          <w:sz w:val="22"/>
          <w:szCs w:val="40"/>
        </w:rPr>
        <w:t xml:space="preserve">    path('enable-two-factor/', EnableTwoFactorView.as_view(), name='enable_two_factor'),</w:t>
      </w:r>
    </w:p>
    <w:p w14:paraId="41ADE2F3">
      <w:pPr>
        <w:spacing w:before="0" w:after="0" w:line="260" w:lineRule="exact"/>
        <w:rPr>
          <w:sz w:val="36"/>
          <w:szCs w:val="40"/>
        </w:rPr>
      </w:pPr>
      <w:r>
        <w:rPr>
          <w:rFonts w:ascii="Consolas" w:hAnsi="Consolas" w:eastAsia="Consolas"/>
          <w:color w:val="2D2D2D"/>
          <w:sz w:val="22"/>
          <w:szCs w:val="40"/>
        </w:rPr>
        <w:t xml:space="preserve">    path('disable-two-factor/', DisableTwoFactorView.as_view(), name='disable_two_factor'),</w:t>
      </w:r>
    </w:p>
    <w:p w14:paraId="37A5CFAF">
      <w:pPr>
        <w:spacing w:before="0" w:after="0" w:line="260" w:lineRule="exact"/>
        <w:rPr>
          <w:sz w:val="36"/>
          <w:szCs w:val="40"/>
        </w:rPr>
      </w:pPr>
      <w:r>
        <w:rPr>
          <w:rFonts w:ascii="Consolas" w:hAnsi="Consolas" w:eastAsia="Consolas"/>
          <w:color w:val="2D2D2D"/>
          <w:sz w:val="22"/>
          <w:szCs w:val="40"/>
        </w:rPr>
        <w:t xml:space="preserve">    path('users/search/', UserSearchView.as_view(), name='user_search'),</w:t>
      </w:r>
    </w:p>
    <w:p w14:paraId="110DDBAC">
      <w:pPr>
        <w:spacing w:before="0" w:after="0" w:line="260" w:lineRule="exact"/>
        <w:rPr>
          <w:sz w:val="36"/>
          <w:szCs w:val="40"/>
        </w:rPr>
      </w:pPr>
      <w:r>
        <w:rPr>
          <w:rFonts w:ascii="Consolas" w:hAnsi="Consolas" w:eastAsia="Consolas"/>
          <w:color w:val="2D2D2D"/>
          <w:sz w:val="22"/>
          <w:szCs w:val="40"/>
        </w:rPr>
        <w:t>]</w:t>
      </w:r>
    </w:p>
    <w:p w14:paraId="75130ED1">
      <w:pPr>
        <w:spacing w:before="0" w:after="0" w:line="260" w:lineRule="exact"/>
        <w:rPr>
          <w:sz w:val="36"/>
          <w:szCs w:val="40"/>
        </w:rPr>
      </w:pPr>
      <w:r>
        <w:rPr>
          <w:rFonts w:ascii="Consolas" w:hAnsi="Consolas" w:eastAsia="Consolas"/>
          <w:color w:val="2D2D2D"/>
          <w:sz w:val="22"/>
          <w:szCs w:val="40"/>
        </w:rPr>
        <w:t xml:space="preserve"> </w:t>
      </w:r>
    </w:p>
    <w:p w14:paraId="5B506B4F">
      <w:pPr>
        <w:rPr>
          <w:sz w:val="36"/>
          <w:szCs w:val="40"/>
        </w:rPr>
      </w:pPr>
    </w:p>
    <w:p w14:paraId="535F9776">
      <w:pPr>
        <w:spacing w:before="200" w:after="40"/>
        <w:rPr>
          <w:sz w:val="36"/>
          <w:szCs w:val="40"/>
        </w:rPr>
      </w:pPr>
      <w:r>
        <w:rPr>
          <w:b/>
          <w:color w:val="1A56DB"/>
          <w:sz w:val="28"/>
          <w:szCs w:val="40"/>
        </w:rPr>
        <w:t>// backend\apps\accounts\views.py</w:t>
      </w:r>
    </w:p>
    <w:p w14:paraId="44063D8D">
      <w:pPr>
        <w:spacing w:before="0" w:after="0" w:line="260" w:lineRule="exact"/>
        <w:rPr>
          <w:sz w:val="36"/>
          <w:szCs w:val="40"/>
        </w:rPr>
      </w:pPr>
      <w:r>
        <w:rPr>
          <w:rFonts w:ascii="Consolas" w:hAnsi="Consolas" w:eastAsia="Consolas"/>
          <w:color w:val="2D2D2D"/>
          <w:sz w:val="22"/>
          <w:szCs w:val="40"/>
        </w:rPr>
        <w:t>from rest_framework import generics, status</w:t>
      </w:r>
    </w:p>
    <w:p w14:paraId="2E5E9CEB">
      <w:pPr>
        <w:spacing w:before="0" w:after="0" w:line="260" w:lineRule="exact"/>
        <w:rPr>
          <w:sz w:val="36"/>
          <w:szCs w:val="40"/>
        </w:rPr>
      </w:pPr>
      <w:r>
        <w:rPr>
          <w:rFonts w:ascii="Consolas" w:hAnsi="Consolas" w:eastAsia="Consolas"/>
          <w:color w:val="2D2D2D"/>
          <w:sz w:val="22"/>
          <w:szCs w:val="40"/>
        </w:rPr>
        <w:t>from rest_framework.response import Response</w:t>
      </w:r>
    </w:p>
    <w:p w14:paraId="43B07835">
      <w:pPr>
        <w:spacing w:before="0" w:after="0" w:line="260" w:lineRule="exact"/>
        <w:rPr>
          <w:sz w:val="36"/>
          <w:szCs w:val="40"/>
        </w:rPr>
      </w:pPr>
      <w:r>
        <w:rPr>
          <w:rFonts w:ascii="Consolas" w:hAnsi="Consolas" w:eastAsia="Consolas"/>
          <w:color w:val="2D2D2D"/>
          <w:sz w:val="22"/>
          <w:szCs w:val="40"/>
        </w:rPr>
        <w:t>from rest_framework.views import APIView</w:t>
      </w:r>
    </w:p>
    <w:p w14:paraId="7994A659">
      <w:pPr>
        <w:spacing w:before="0" w:after="0" w:line="260" w:lineRule="exact"/>
        <w:rPr>
          <w:sz w:val="36"/>
          <w:szCs w:val="40"/>
        </w:rPr>
      </w:pPr>
      <w:r>
        <w:rPr>
          <w:rFonts w:ascii="Consolas" w:hAnsi="Consolas" w:eastAsia="Consolas"/>
          <w:color w:val="2D2D2D"/>
          <w:sz w:val="22"/>
          <w:szCs w:val="40"/>
        </w:rPr>
        <w:t>from rest_framework_simplejwt.tokens import RefreshToken</w:t>
      </w:r>
    </w:p>
    <w:p w14:paraId="0F133410">
      <w:pPr>
        <w:spacing w:before="0" w:after="0" w:line="260" w:lineRule="exact"/>
        <w:rPr>
          <w:sz w:val="36"/>
          <w:szCs w:val="40"/>
        </w:rPr>
      </w:pPr>
      <w:r>
        <w:rPr>
          <w:rFonts w:ascii="Consolas" w:hAnsi="Consolas" w:eastAsia="Consolas"/>
          <w:color w:val="2D2D2D"/>
          <w:sz w:val="22"/>
          <w:szCs w:val="40"/>
        </w:rPr>
        <w:t>from rest_framework.permissions import AllowAny, IsAuthenticated</w:t>
      </w:r>
    </w:p>
    <w:p w14:paraId="7925C3EE">
      <w:pPr>
        <w:spacing w:before="0" w:after="0" w:line="260" w:lineRule="exact"/>
        <w:rPr>
          <w:sz w:val="36"/>
          <w:szCs w:val="40"/>
        </w:rPr>
      </w:pPr>
      <w:r>
        <w:rPr>
          <w:rFonts w:ascii="Consolas" w:hAnsi="Consolas" w:eastAsia="Consolas"/>
          <w:color w:val="2D2D2D"/>
          <w:sz w:val="22"/>
          <w:szCs w:val="40"/>
        </w:rPr>
        <w:t>from django.contrib.auth import get_user_model</w:t>
      </w:r>
    </w:p>
    <w:p w14:paraId="3BAD0119">
      <w:pPr>
        <w:spacing w:before="0" w:after="0" w:line="260" w:lineRule="exact"/>
        <w:rPr>
          <w:sz w:val="36"/>
          <w:szCs w:val="40"/>
        </w:rPr>
      </w:pPr>
      <w:r>
        <w:rPr>
          <w:rFonts w:ascii="Consolas" w:hAnsi="Consolas" w:eastAsia="Consolas"/>
          <w:color w:val="2D2D2D"/>
          <w:sz w:val="22"/>
          <w:szCs w:val="40"/>
        </w:rPr>
        <w:t>from .serializers import RegisterSerializer, LoginSerializer, UserSerializer, ChangePasswordSerializer</w:t>
      </w:r>
    </w:p>
    <w:p w14:paraId="7F84418F">
      <w:pPr>
        <w:spacing w:before="0" w:after="0" w:line="260" w:lineRule="exact"/>
        <w:rPr>
          <w:sz w:val="36"/>
          <w:szCs w:val="40"/>
        </w:rPr>
      </w:pPr>
      <w:r>
        <w:rPr>
          <w:rFonts w:ascii="Consolas" w:hAnsi="Consolas" w:eastAsia="Consolas"/>
          <w:color w:val="2D2D2D"/>
          <w:sz w:val="22"/>
          <w:szCs w:val="40"/>
        </w:rPr>
        <w:t xml:space="preserve"> </w:t>
      </w:r>
    </w:p>
    <w:p w14:paraId="47372D0C">
      <w:pPr>
        <w:spacing w:before="0" w:after="0" w:line="260" w:lineRule="exact"/>
        <w:rPr>
          <w:sz w:val="36"/>
          <w:szCs w:val="40"/>
        </w:rPr>
      </w:pPr>
      <w:r>
        <w:rPr>
          <w:rFonts w:ascii="Consolas" w:hAnsi="Consolas" w:eastAsia="Consolas"/>
          <w:color w:val="2D2D2D"/>
          <w:sz w:val="22"/>
          <w:szCs w:val="40"/>
        </w:rPr>
        <w:t xml:space="preserve"> </w:t>
      </w:r>
    </w:p>
    <w:p w14:paraId="5CEBD772">
      <w:pPr>
        <w:spacing w:before="0" w:after="0" w:line="260" w:lineRule="exact"/>
        <w:rPr>
          <w:sz w:val="36"/>
          <w:szCs w:val="40"/>
        </w:rPr>
      </w:pPr>
      <w:r>
        <w:rPr>
          <w:rFonts w:ascii="Consolas" w:hAnsi="Consolas" w:eastAsia="Consolas"/>
          <w:color w:val="2D2D2D"/>
          <w:sz w:val="22"/>
          <w:szCs w:val="40"/>
        </w:rPr>
        <w:t>class RegisterView(generics.CreateAPIView):</w:t>
      </w:r>
    </w:p>
    <w:p w14:paraId="2E561167">
      <w:pPr>
        <w:spacing w:before="0" w:after="0" w:line="260" w:lineRule="exact"/>
        <w:rPr>
          <w:sz w:val="36"/>
          <w:szCs w:val="40"/>
        </w:rPr>
      </w:pPr>
      <w:r>
        <w:rPr>
          <w:rFonts w:ascii="Consolas" w:hAnsi="Consolas" w:eastAsia="Consolas"/>
          <w:color w:val="2D2D2D"/>
          <w:sz w:val="22"/>
          <w:szCs w:val="40"/>
        </w:rPr>
        <w:t xml:space="preserve">    """用户注册接口"""</w:t>
      </w:r>
    </w:p>
    <w:p w14:paraId="0FB870D0">
      <w:pPr>
        <w:spacing w:before="0" w:after="0" w:line="260" w:lineRule="exact"/>
        <w:rPr>
          <w:sz w:val="36"/>
          <w:szCs w:val="40"/>
        </w:rPr>
      </w:pPr>
      <w:r>
        <w:rPr>
          <w:rFonts w:ascii="Consolas" w:hAnsi="Consolas" w:eastAsia="Consolas"/>
          <w:color w:val="2D2D2D"/>
          <w:sz w:val="22"/>
          <w:szCs w:val="40"/>
        </w:rPr>
        <w:t xml:space="preserve">    permission_classes = [AllowAny]</w:t>
      </w:r>
    </w:p>
    <w:p w14:paraId="48020AD2">
      <w:pPr>
        <w:spacing w:before="0" w:after="0" w:line="260" w:lineRule="exact"/>
        <w:rPr>
          <w:sz w:val="36"/>
          <w:szCs w:val="40"/>
        </w:rPr>
      </w:pPr>
      <w:r>
        <w:rPr>
          <w:rFonts w:ascii="Consolas" w:hAnsi="Consolas" w:eastAsia="Consolas"/>
          <w:color w:val="2D2D2D"/>
          <w:sz w:val="22"/>
          <w:szCs w:val="40"/>
        </w:rPr>
        <w:t xml:space="preserve">    serializer_class = RegisterSerializer</w:t>
      </w:r>
    </w:p>
    <w:p w14:paraId="7BEAEAD2">
      <w:pPr>
        <w:spacing w:before="0" w:after="0" w:line="260" w:lineRule="exact"/>
        <w:rPr>
          <w:sz w:val="36"/>
          <w:szCs w:val="40"/>
        </w:rPr>
      </w:pPr>
      <w:r>
        <w:rPr>
          <w:rFonts w:ascii="Consolas" w:hAnsi="Consolas" w:eastAsia="Consolas"/>
          <w:color w:val="2D2D2D"/>
          <w:sz w:val="22"/>
          <w:szCs w:val="40"/>
        </w:rPr>
        <w:t xml:space="preserve"> </w:t>
      </w:r>
    </w:p>
    <w:p w14:paraId="4F7A4E51">
      <w:pPr>
        <w:spacing w:before="0" w:after="0" w:line="260" w:lineRule="exact"/>
        <w:rPr>
          <w:sz w:val="36"/>
          <w:szCs w:val="40"/>
        </w:rPr>
      </w:pPr>
      <w:r>
        <w:rPr>
          <w:rFonts w:ascii="Consolas" w:hAnsi="Consolas" w:eastAsia="Consolas"/>
          <w:color w:val="2D2D2D"/>
          <w:sz w:val="22"/>
          <w:szCs w:val="40"/>
        </w:rPr>
        <w:t xml:space="preserve">    def create(self, request, *args, **kwargs):</w:t>
      </w:r>
    </w:p>
    <w:p w14:paraId="262A61F4">
      <w:pPr>
        <w:spacing w:before="0" w:after="0" w:line="260" w:lineRule="exact"/>
        <w:rPr>
          <w:sz w:val="36"/>
          <w:szCs w:val="40"/>
        </w:rPr>
      </w:pPr>
      <w:r>
        <w:rPr>
          <w:rFonts w:ascii="Consolas" w:hAnsi="Consolas" w:eastAsia="Consolas"/>
          <w:color w:val="2D2D2D"/>
          <w:sz w:val="22"/>
          <w:szCs w:val="40"/>
        </w:rPr>
        <w:t xml:space="preserve">        serializer = self.get_serializer(data=request.data)</w:t>
      </w:r>
    </w:p>
    <w:p w14:paraId="57F206BD">
      <w:pPr>
        <w:spacing w:before="0" w:after="0" w:line="260" w:lineRule="exact"/>
        <w:rPr>
          <w:sz w:val="36"/>
          <w:szCs w:val="40"/>
        </w:rPr>
      </w:pPr>
      <w:r>
        <w:rPr>
          <w:rFonts w:ascii="Consolas" w:hAnsi="Consolas" w:eastAsia="Consolas"/>
          <w:color w:val="2D2D2D"/>
          <w:sz w:val="22"/>
          <w:szCs w:val="40"/>
        </w:rPr>
        <w:t xml:space="preserve">        serializer.is_valid(raise_exception=True)</w:t>
      </w:r>
    </w:p>
    <w:p w14:paraId="1E904488">
      <w:pPr>
        <w:spacing w:before="0" w:after="0" w:line="260" w:lineRule="exact"/>
        <w:rPr>
          <w:sz w:val="36"/>
          <w:szCs w:val="40"/>
        </w:rPr>
      </w:pPr>
      <w:r>
        <w:rPr>
          <w:rFonts w:ascii="Consolas" w:hAnsi="Consolas" w:eastAsia="Consolas"/>
          <w:color w:val="2D2D2D"/>
          <w:sz w:val="22"/>
          <w:szCs w:val="40"/>
        </w:rPr>
        <w:t xml:space="preserve">        user = serializer.save()</w:t>
      </w:r>
    </w:p>
    <w:p w14:paraId="00997313">
      <w:pPr>
        <w:spacing w:before="0" w:after="0" w:line="260" w:lineRule="exact"/>
        <w:rPr>
          <w:sz w:val="36"/>
          <w:szCs w:val="40"/>
        </w:rPr>
      </w:pPr>
      <w:r>
        <w:rPr>
          <w:rFonts w:ascii="Consolas" w:hAnsi="Consolas" w:eastAsia="Consolas"/>
          <w:color w:val="2D2D2D"/>
          <w:sz w:val="22"/>
          <w:szCs w:val="40"/>
        </w:rPr>
        <w:t xml:space="preserve">        refresh = RefreshToken.for_user(user)</w:t>
      </w:r>
    </w:p>
    <w:p w14:paraId="4CF0E32D">
      <w:pPr>
        <w:spacing w:before="0" w:after="0" w:line="260" w:lineRule="exact"/>
        <w:rPr>
          <w:sz w:val="36"/>
          <w:szCs w:val="40"/>
        </w:rPr>
      </w:pPr>
      <w:r>
        <w:rPr>
          <w:rFonts w:ascii="Consolas" w:hAnsi="Consolas" w:eastAsia="Consolas"/>
          <w:color w:val="2D2D2D"/>
          <w:sz w:val="22"/>
          <w:szCs w:val="40"/>
        </w:rPr>
        <w:t xml:space="preserve">        return Response({</w:t>
      </w:r>
    </w:p>
    <w:p w14:paraId="03DBA6C1">
      <w:pPr>
        <w:spacing w:before="0" w:after="0" w:line="260" w:lineRule="exact"/>
        <w:rPr>
          <w:sz w:val="36"/>
          <w:szCs w:val="40"/>
        </w:rPr>
      </w:pPr>
      <w:r>
        <w:rPr>
          <w:rFonts w:ascii="Consolas" w:hAnsi="Consolas" w:eastAsia="Consolas"/>
          <w:color w:val="2D2D2D"/>
          <w:sz w:val="22"/>
          <w:szCs w:val="40"/>
        </w:rPr>
        <w:t xml:space="preserve">            'user': UserSerializer(user).data,</w:t>
      </w:r>
    </w:p>
    <w:p w14:paraId="029895E1">
      <w:pPr>
        <w:spacing w:before="0" w:after="0" w:line="260" w:lineRule="exact"/>
        <w:rPr>
          <w:sz w:val="36"/>
          <w:szCs w:val="40"/>
        </w:rPr>
      </w:pPr>
      <w:r>
        <w:rPr>
          <w:rFonts w:ascii="Consolas" w:hAnsi="Consolas" w:eastAsia="Consolas"/>
          <w:color w:val="2D2D2D"/>
          <w:sz w:val="22"/>
          <w:szCs w:val="40"/>
        </w:rPr>
        <w:t xml:space="preserve">            'token': {</w:t>
      </w:r>
    </w:p>
    <w:p w14:paraId="00E2ADE0">
      <w:pPr>
        <w:spacing w:before="0" w:after="0" w:line="260" w:lineRule="exact"/>
        <w:rPr>
          <w:sz w:val="36"/>
          <w:szCs w:val="40"/>
        </w:rPr>
      </w:pPr>
      <w:r>
        <w:rPr>
          <w:rFonts w:ascii="Consolas" w:hAnsi="Consolas" w:eastAsia="Consolas"/>
          <w:color w:val="2D2D2D"/>
          <w:sz w:val="22"/>
          <w:szCs w:val="40"/>
        </w:rPr>
        <w:t xml:space="preserve">                'refresh': str(refresh),</w:t>
      </w:r>
    </w:p>
    <w:p w14:paraId="1C2C2147">
      <w:pPr>
        <w:spacing w:before="0" w:after="0" w:line="260" w:lineRule="exact"/>
        <w:rPr>
          <w:sz w:val="36"/>
          <w:szCs w:val="40"/>
        </w:rPr>
      </w:pPr>
      <w:r>
        <w:rPr>
          <w:rFonts w:ascii="Consolas" w:hAnsi="Consolas" w:eastAsia="Consolas"/>
          <w:color w:val="2D2D2D"/>
          <w:sz w:val="22"/>
          <w:szCs w:val="40"/>
        </w:rPr>
        <w:t xml:space="preserve">                'access': str(refresh.access_token),</w:t>
      </w:r>
    </w:p>
    <w:p w14:paraId="18122147">
      <w:pPr>
        <w:spacing w:before="0" w:after="0" w:line="260" w:lineRule="exact"/>
        <w:rPr>
          <w:sz w:val="36"/>
          <w:szCs w:val="40"/>
        </w:rPr>
      </w:pPr>
      <w:r>
        <w:rPr>
          <w:rFonts w:ascii="Consolas" w:hAnsi="Consolas" w:eastAsia="Consolas"/>
          <w:color w:val="2D2D2D"/>
          <w:sz w:val="22"/>
          <w:szCs w:val="40"/>
        </w:rPr>
        <w:t xml:space="preserve">            }</w:t>
      </w:r>
    </w:p>
    <w:p w14:paraId="556D1C8A">
      <w:pPr>
        <w:spacing w:before="0" w:after="0" w:line="260" w:lineRule="exact"/>
        <w:rPr>
          <w:sz w:val="36"/>
          <w:szCs w:val="40"/>
        </w:rPr>
      </w:pPr>
      <w:r>
        <w:rPr>
          <w:rFonts w:ascii="Consolas" w:hAnsi="Consolas" w:eastAsia="Consolas"/>
          <w:color w:val="2D2D2D"/>
          <w:sz w:val="22"/>
          <w:szCs w:val="40"/>
        </w:rPr>
        <w:t xml:space="preserve">        }, status=status.HTTP_201_CREATED)</w:t>
      </w:r>
    </w:p>
    <w:p w14:paraId="4EC56913">
      <w:pPr>
        <w:spacing w:before="0" w:after="0" w:line="260" w:lineRule="exact"/>
        <w:rPr>
          <w:sz w:val="36"/>
          <w:szCs w:val="40"/>
        </w:rPr>
      </w:pPr>
      <w:r>
        <w:rPr>
          <w:rFonts w:ascii="Consolas" w:hAnsi="Consolas" w:eastAsia="Consolas"/>
          <w:color w:val="2D2D2D"/>
          <w:sz w:val="22"/>
          <w:szCs w:val="40"/>
        </w:rPr>
        <w:t xml:space="preserve"> </w:t>
      </w:r>
    </w:p>
    <w:p w14:paraId="2FFF3AF3">
      <w:pPr>
        <w:spacing w:before="0" w:after="0" w:line="260" w:lineRule="exact"/>
        <w:rPr>
          <w:sz w:val="36"/>
          <w:szCs w:val="40"/>
        </w:rPr>
      </w:pPr>
      <w:r>
        <w:rPr>
          <w:rFonts w:ascii="Consolas" w:hAnsi="Consolas" w:eastAsia="Consolas"/>
          <w:color w:val="2D2D2D"/>
          <w:sz w:val="22"/>
          <w:szCs w:val="40"/>
        </w:rPr>
        <w:t xml:space="preserve"> </w:t>
      </w:r>
    </w:p>
    <w:p w14:paraId="1B366561">
      <w:pPr>
        <w:spacing w:before="0" w:after="0" w:line="260" w:lineRule="exact"/>
        <w:rPr>
          <w:sz w:val="36"/>
          <w:szCs w:val="40"/>
        </w:rPr>
      </w:pPr>
      <w:r>
        <w:rPr>
          <w:rFonts w:ascii="Consolas" w:hAnsi="Consolas" w:eastAsia="Consolas"/>
          <w:color w:val="2D2D2D"/>
          <w:sz w:val="22"/>
          <w:szCs w:val="40"/>
        </w:rPr>
        <w:t>class LoginView(generics.GenericAPIView):</w:t>
      </w:r>
    </w:p>
    <w:p w14:paraId="0AA442B5">
      <w:pPr>
        <w:spacing w:before="0" w:after="0" w:line="260" w:lineRule="exact"/>
        <w:rPr>
          <w:sz w:val="36"/>
          <w:szCs w:val="40"/>
        </w:rPr>
      </w:pPr>
      <w:r>
        <w:rPr>
          <w:rFonts w:ascii="Consolas" w:hAnsi="Consolas" w:eastAsia="Consolas"/>
          <w:color w:val="2D2D2D"/>
          <w:sz w:val="22"/>
          <w:szCs w:val="40"/>
        </w:rPr>
        <w:t xml:space="preserve">    """用户登录接口"""</w:t>
      </w:r>
    </w:p>
    <w:p w14:paraId="734C8123">
      <w:pPr>
        <w:spacing w:before="0" w:after="0" w:line="260" w:lineRule="exact"/>
        <w:rPr>
          <w:sz w:val="36"/>
          <w:szCs w:val="40"/>
        </w:rPr>
      </w:pPr>
      <w:r>
        <w:rPr>
          <w:rFonts w:ascii="Consolas" w:hAnsi="Consolas" w:eastAsia="Consolas"/>
          <w:color w:val="2D2D2D"/>
          <w:sz w:val="22"/>
          <w:szCs w:val="40"/>
        </w:rPr>
        <w:t xml:space="preserve">    permission_classes = [AllowAny]</w:t>
      </w:r>
    </w:p>
    <w:p w14:paraId="357CB375">
      <w:pPr>
        <w:spacing w:before="0" w:after="0" w:line="260" w:lineRule="exact"/>
        <w:rPr>
          <w:sz w:val="36"/>
          <w:szCs w:val="40"/>
        </w:rPr>
      </w:pPr>
      <w:r>
        <w:rPr>
          <w:rFonts w:ascii="Consolas" w:hAnsi="Consolas" w:eastAsia="Consolas"/>
          <w:color w:val="2D2D2D"/>
          <w:sz w:val="22"/>
          <w:szCs w:val="40"/>
        </w:rPr>
        <w:t xml:space="preserve">    serializer_class = LoginSerializer</w:t>
      </w:r>
    </w:p>
    <w:p w14:paraId="5E6A78A8">
      <w:pPr>
        <w:spacing w:before="0" w:after="0" w:line="260" w:lineRule="exact"/>
        <w:rPr>
          <w:sz w:val="36"/>
          <w:szCs w:val="40"/>
        </w:rPr>
      </w:pPr>
      <w:r>
        <w:rPr>
          <w:rFonts w:ascii="Consolas" w:hAnsi="Consolas" w:eastAsia="Consolas"/>
          <w:color w:val="2D2D2D"/>
          <w:sz w:val="22"/>
          <w:szCs w:val="40"/>
        </w:rPr>
        <w:t xml:space="preserve"> </w:t>
      </w:r>
    </w:p>
    <w:p w14:paraId="0A489379">
      <w:pPr>
        <w:spacing w:before="0" w:after="0" w:line="260" w:lineRule="exact"/>
        <w:rPr>
          <w:sz w:val="36"/>
          <w:szCs w:val="40"/>
        </w:rPr>
      </w:pPr>
      <w:r>
        <w:rPr>
          <w:rFonts w:ascii="Consolas" w:hAnsi="Consolas" w:eastAsia="Consolas"/>
          <w:color w:val="2D2D2D"/>
          <w:sz w:val="22"/>
          <w:szCs w:val="40"/>
        </w:rPr>
        <w:t xml:space="preserve">    def post(self, request):</w:t>
      </w:r>
    </w:p>
    <w:p w14:paraId="070249D3">
      <w:pPr>
        <w:spacing w:before="0" w:after="0" w:line="260" w:lineRule="exact"/>
        <w:rPr>
          <w:sz w:val="36"/>
          <w:szCs w:val="40"/>
        </w:rPr>
      </w:pPr>
      <w:r>
        <w:rPr>
          <w:rFonts w:ascii="Consolas" w:hAnsi="Consolas" w:eastAsia="Consolas"/>
          <w:color w:val="2D2D2D"/>
          <w:sz w:val="22"/>
          <w:szCs w:val="40"/>
        </w:rPr>
        <w:t xml:space="preserve">        serializer = self.get_serializer(data=request.data)</w:t>
      </w:r>
    </w:p>
    <w:p w14:paraId="72F0EE64">
      <w:pPr>
        <w:spacing w:before="0" w:after="0" w:line="260" w:lineRule="exact"/>
        <w:rPr>
          <w:sz w:val="36"/>
          <w:szCs w:val="40"/>
        </w:rPr>
      </w:pPr>
      <w:r>
        <w:rPr>
          <w:rFonts w:ascii="Consolas" w:hAnsi="Consolas" w:eastAsia="Consolas"/>
          <w:color w:val="2D2D2D"/>
          <w:sz w:val="22"/>
          <w:szCs w:val="40"/>
        </w:rPr>
        <w:t xml:space="preserve">        serializer.is_valid(raise_exception=True)</w:t>
      </w:r>
    </w:p>
    <w:p w14:paraId="0A25D7F6">
      <w:pPr>
        <w:spacing w:before="0" w:after="0" w:line="260" w:lineRule="exact"/>
        <w:rPr>
          <w:sz w:val="36"/>
          <w:szCs w:val="40"/>
        </w:rPr>
      </w:pPr>
      <w:r>
        <w:rPr>
          <w:rFonts w:ascii="Consolas" w:hAnsi="Consolas" w:eastAsia="Consolas"/>
          <w:color w:val="2D2D2D"/>
          <w:sz w:val="22"/>
          <w:szCs w:val="40"/>
        </w:rPr>
        <w:t xml:space="preserve">        user = serializer.validated_data['user']</w:t>
      </w:r>
    </w:p>
    <w:p w14:paraId="16F7E475">
      <w:pPr>
        <w:spacing w:before="0" w:after="0" w:line="260" w:lineRule="exact"/>
        <w:rPr>
          <w:sz w:val="36"/>
          <w:szCs w:val="40"/>
        </w:rPr>
      </w:pPr>
      <w:r>
        <w:rPr>
          <w:rFonts w:ascii="Consolas" w:hAnsi="Consolas" w:eastAsia="Consolas"/>
          <w:color w:val="2D2D2D"/>
          <w:sz w:val="22"/>
          <w:szCs w:val="40"/>
        </w:rPr>
        <w:t xml:space="preserve">        refresh = RefreshToken.for_user(user)</w:t>
      </w:r>
    </w:p>
    <w:p w14:paraId="5AC99E5B">
      <w:pPr>
        <w:spacing w:before="0" w:after="0" w:line="260" w:lineRule="exact"/>
        <w:rPr>
          <w:sz w:val="36"/>
          <w:szCs w:val="40"/>
        </w:rPr>
      </w:pPr>
      <w:r>
        <w:rPr>
          <w:rFonts w:ascii="Consolas" w:hAnsi="Consolas" w:eastAsia="Consolas"/>
          <w:color w:val="2D2D2D"/>
          <w:sz w:val="22"/>
          <w:szCs w:val="40"/>
        </w:rPr>
        <w:t xml:space="preserve">        return Response({</w:t>
      </w:r>
    </w:p>
    <w:p w14:paraId="09FD5241">
      <w:pPr>
        <w:spacing w:before="0" w:after="0" w:line="260" w:lineRule="exact"/>
        <w:rPr>
          <w:sz w:val="36"/>
          <w:szCs w:val="40"/>
        </w:rPr>
      </w:pPr>
      <w:r>
        <w:rPr>
          <w:rFonts w:ascii="Consolas" w:hAnsi="Consolas" w:eastAsia="Consolas"/>
          <w:color w:val="2D2D2D"/>
          <w:sz w:val="22"/>
          <w:szCs w:val="40"/>
        </w:rPr>
        <w:t xml:space="preserve">            'user': UserSerializer(user).data,</w:t>
      </w:r>
    </w:p>
    <w:p w14:paraId="6A4997C3">
      <w:pPr>
        <w:spacing w:before="0" w:after="0" w:line="260" w:lineRule="exact"/>
        <w:rPr>
          <w:sz w:val="36"/>
          <w:szCs w:val="40"/>
        </w:rPr>
      </w:pPr>
      <w:r>
        <w:rPr>
          <w:rFonts w:ascii="Consolas" w:hAnsi="Consolas" w:eastAsia="Consolas"/>
          <w:color w:val="2D2D2D"/>
          <w:sz w:val="22"/>
          <w:szCs w:val="40"/>
        </w:rPr>
        <w:t xml:space="preserve">            'token': {</w:t>
      </w:r>
    </w:p>
    <w:p w14:paraId="04524FB2">
      <w:pPr>
        <w:spacing w:before="0" w:after="0" w:line="260" w:lineRule="exact"/>
        <w:rPr>
          <w:sz w:val="36"/>
          <w:szCs w:val="40"/>
        </w:rPr>
      </w:pPr>
      <w:r>
        <w:rPr>
          <w:rFonts w:ascii="Consolas" w:hAnsi="Consolas" w:eastAsia="Consolas"/>
          <w:color w:val="2D2D2D"/>
          <w:sz w:val="22"/>
          <w:szCs w:val="40"/>
        </w:rPr>
        <w:t xml:space="preserve">                'refresh': str(refresh),</w:t>
      </w:r>
    </w:p>
    <w:p w14:paraId="30323389">
      <w:pPr>
        <w:spacing w:before="0" w:after="0" w:line="260" w:lineRule="exact"/>
        <w:rPr>
          <w:sz w:val="36"/>
          <w:szCs w:val="40"/>
        </w:rPr>
      </w:pPr>
      <w:r>
        <w:rPr>
          <w:rFonts w:ascii="Consolas" w:hAnsi="Consolas" w:eastAsia="Consolas"/>
          <w:color w:val="2D2D2D"/>
          <w:sz w:val="22"/>
          <w:szCs w:val="40"/>
        </w:rPr>
        <w:t xml:space="preserve">                'access': str(refresh.access_token),</w:t>
      </w:r>
    </w:p>
    <w:p w14:paraId="33CC4AA1">
      <w:pPr>
        <w:spacing w:before="0" w:after="0" w:line="260" w:lineRule="exact"/>
        <w:rPr>
          <w:sz w:val="36"/>
          <w:szCs w:val="40"/>
        </w:rPr>
      </w:pPr>
      <w:r>
        <w:rPr>
          <w:rFonts w:ascii="Consolas" w:hAnsi="Consolas" w:eastAsia="Consolas"/>
          <w:color w:val="2D2D2D"/>
          <w:sz w:val="22"/>
          <w:szCs w:val="40"/>
        </w:rPr>
        <w:t xml:space="preserve">            }</w:t>
      </w:r>
    </w:p>
    <w:p w14:paraId="699C0E3F">
      <w:pPr>
        <w:spacing w:before="0" w:after="0" w:line="260" w:lineRule="exact"/>
        <w:rPr>
          <w:sz w:val="36"/>
          <w:szCs w:val="40"/>
        </w:rPr>
      </w:pPr>
      <w:r>
        <w:rPr>
          <w:rFonts w:ascii="Consolas" w:hAnsi="Consolas" w:eastAsia="Consolas"/>
          <w:color w:val="2D2D2D"/>
          <w:sz w:val="22"/>
          <w:szCs w:val="40"/>
        </w:rPr>
        <w:t xml:space="preserve">        })</w:t>
      </w:r>
    </w:p>
    <w:p w14:paraId="26BDD506">
      <w:pPr>
        <w:spacing w:before="0" w:after="0" w:line="260" w:lineRule="exact"/>
        <w:rPr>
          <w:sz w:val="36"/>
          <w:szCs w:val="40"/>
        </w:rPr>
      </w:pPr>
      <w:r>
        <w:rPr>
          <w:rFonts w:ascii="Consolas" w:hAnsi="Consolas" w:eastAsia="Consolas"/>
          <w:color w:val="2D2D2D"/>
          <w:sz w:val="22"/>
          <w:szCs w:val="40"/>
        </w:rPr>
        <w:t xml:space="preserve"> </w:t>
      </w:r>
    </w:p>
    <w:p w14:paraId="1590F585">
      <w:pPr>
        <w:spacing w:before="0" w:after="0" w:line="260" w:lineRule="exact"/>
        <w:rPr>
          <w:sz w:val="36"/>
          <w:szCs w:val="40"/>
        </w:rPr>
      </w:pPr>
      <w:r>
        <w:rPr>
          <w:rFonts w:ascii="Consolas" w:hAnsi="Consolas" w:eastAsia="Consolas"/>
          <w:color w:val="2D2D2D"/>
          <w:sz w:val="22"/>
          <w:szCs w:val="40"/>
        </w:rPr>
        <w:t xml:space="preserve"> </w:t>
      </w:r>
    </w:p>
    <w:p w14:paraId="1F02BFD7">
      <w:pPr>
        <w:spacing w:before="0" w:after="0" w:line="260" w:lineRule="exact"/>
        <w:rPr>
          <w:sz w:val="36"/>
          <w:szCs w:val="40"/>
        </w:rPr>
      </w:pPr>
      <w:r>
        <w:rPr>
          <w:rFonts w:ascii="Consolas" w:hAnsi="Consolas" w:eastAsia="Consolas"/>
          <w:color w:val="2D2D2D"/>
          <w:sz w:val="22"/>
          <w:szCs w:val="40"/>
        </w:rPr>
        <w:t>class UserProfileView(generics.RetrieveUpdateAPIView):</w:t>
      </w:r>
    </w:p>
    <w:p w14:paraId="0ED4724C">
      <w:pPr>
        <w:spacing w:before="0" w:after="0" w:line="260" w:lineRule="exact"/>
        <w:rPr>
          <w:sz w:val="36"/>
          <w:szCs w:val="40"/>
        </w:rPr>
      </w:pPr>
      <w:r>
        <w:rPr>
          <w:rFonts w:ascii="Consolas" w:hAnsi="Consolas" w:eastAsia="Consolas"/>
          <w:color w:val="2D2D2D"/>
          <w:sz w:val="22"/>
          <w:szCs w:val="40"/>
        </w:rPr>
        <w:t xml:space="preserve">    """用户信息接口"""</w:t>
      </w:r>
    </w:p>
    <w:p w14:paraId="192A0B5C">
      <w:pPr>
        <w:spacing w:before="0" w:after="0" w:line="260" w:lineRule="exact"/>
        <w:rPr>
          <w:sz w:val="36"/>
          <w:szCs w:val="40"/>
        </w:rPr>
      </w:pPr>
      <w:r>
        <w:rPr>
          <w:rFonts w:ascii="Consolas" w:hAnsi="Consolas" w:eastAsia="Consolas"/>
          <w:color w:val="2D2D2D"/>
          <w:sz w:val="22"/>
          <w:szCs w:val="40"/>
        </w:rPr>
        <w:t xml:space="preserve">    permission_classes = [IsAuthenticated]</w:t>
      </w:r>
    </w:p>
    <w:p w14:paraId="4BB1350E">
      <w:pPr>
        <w:spacing w:before="0" w:after="0" w:line="260" w:lineRule="exact"/>
        <w:rPr>
          <w:sz w:val="36"/>
          <w:szCs w:val="40"/>
        </w:rPr>
      </w:pPr>
      <w:r>
        <w:rPr>
          <w:rFonts w:ascii="Consolas" w:hAnsi="Consolas" w:eastAsia="Consolas"/>
          <w:color w:val="2D2D2D"/>
          <w:sz w:val="22"/>
          <w:szCs w:val="40"/>
        </w:rPr>
        <w:t xml:space="preserve">    serializer_class = UserSerializer</w:t>
      </w:r>
    </w:p>
    <w:p w14:paraId="230BD5AA">
      <w:pPr>
        <w:spacing w:before="0" w:after="0" w:line="260" w:lineRule="exact"/>
        <w:rPr>
          <w:sz w:val="36"/>
          <w:szCs w:val="40"/>
        </w:rPr>
      </w:pPr>
      <w:r>
        <w:rPr>
          <w:rFonts w:ascii="Consolas" w:hAnsi="Consolas" w:eastAsia="Consolas"/>
          <w:color w:val="2D2D2D"/>
          <w:sz w:val="22"/>
          <w:szCs w:val="40"/>
        </w:rPr>
        <w:t xml:space="preserve"> </w:t>
      </w:r>
    </w:p>
    <w:p w14:paraId="0156F113">
      <w:pPr>
        <w:spacing w:before="0" w:after="0" w:line="260" w:lineRule="exact"/>
        <w:rPr>
          <w:sz w:val="36"/>
          <w:szCs w:val="40"/>
        </w:rPr>
      </w:pPr>
      <w:r>
        <w:rPr>
          <w:rFonts w:ascii="Consolas" w:hAnsi="Consolas" w:eastAsia="Consolas"/>
          <w:color w:val="2D2D2D"/>
          <w:sz w:val="22"/>
          <w:szCs w:val="40"/>
        </w:rPr>
        <w:t xml:space="preserve">    def get_object(self):</w:t>
      </w:r>
    </w:p>
    <w:p w14:paraId="39D01522">
      <w:pPr>
        <w:spacing w:before="0" w:after="0" w:line="260" w:lineRule="exact"/>
        <w:rPr>
          <w:sz w:val="36"/>
          <w:szCs w:val="40"/>
        </w:rPr>
      </w:pPr>
      <w:r>
        <w:rPr>
          <w:rFonts w:ascii="Consolas" w:hAnsi="Consolas" w:eastAsia="Consolas"/>
          <w:color w:val="2D2D2D"/>
          <w:sz w:val="22"/>
          <w:szCs w:val="40"/>
        </w:rPr>
        <w:t xml:space="preserve">        return self.request.user</w:t>
      </w:r>
    </w:p>
    <w:p w14:paraId="2CAC9B8F">
      <w:pPr>
        <w:spacing w:before="0" w:after="0" w:line="260" w:lineRule="exact"/>
        <w:rPr>
          <w:sz w:val="36"/>
          <w:szCs w:val="40"/>
        </w:rPr>
      </w:pPr>
      <w:r>
        <w:rPr>
          <w:rFonts w:ascii="Consolas" w:hAnsi="Consolas" w:eastAsia="Consolas"/>
          <w:color w:val="2D2D2D"/>
          <w:sz w:val="22"/>
          <w:szCs w:val="40"/>
        </w:rPr>
        <w:t xml:space="preserve"> </w:t>
      </w:r>
    </w:p>
    <w:p w14:paraId="184D1202">
      <w:pPr>
        <w:spacing w:before="0" w:after="0" w:line="260" w:lineRule="exact"/>
        <w:rPr>
          <w:sz w:val="36"/>
          <w:szCs w:val="40"/>
        </w:rPr>
      </w:pPr>
      <w:r>
        <w:rPr>
          <w:rFonts w:ascii="Consolas" w:hAnsi="Consolas" w:eastAsia="Consolas"/>
          <w:color w:val="2D2D2D"/>
          <w:sz w:val="22"/>
          <w:szCs w:val="40"/>
        </w:rPr>
        <w:t xml:space="preserve"> </w:t>
      </w:r>
    </w:p>
    <w:p w14:paraId="3769A364">
      <w:pPr>
        <w:spacing w:before="0" w:after="0" w:line="260" w:lineRule="exact"/>
        <w:rPr>
          <w:sz w:val="36"/>
          <w:szCs w:val="40"/>
        </w:rPr>
      </w:pPr>
      <w:r>
        <w:rPr>
          <w:rFonts w:ascii="Consolas" w:hAnsi="Consolas" w:eastAsia="Consolas"/>
          <w:color w:val="2D2D2D"/>
          <w:sz w:val="22"/>
          <w:szCs w:val="40"/>
        </w:rPr>
        <w:t>class ChangePasswordView(APIView):</w:t>
      </w:r>
    </w:p>
    <w:p w14:paraId="754CAA4D">
      <w:pPr>
        <w:spacing w:before="0" w:after="0" w:line="260" w:lineRule="exact"/>
        <w:rPr>
          <w:sz w:val="36"/>
          <w:szCs w:val="40"/>
        </w:rPr>
      </w:pPr>
      <w:r>
        <w:rPr>
          <w:rFonts w:ascii="Consolas" w:hAnsi="Consolas" w:eastAsia="Consolas"/>
          <w:color w:val="2D2D2D"/>
          <w:sz w:val="22"/>
          <w:szCs w:val="40"/>
        </w:rPr>
        <w:t xml:space="preserve">    """修改密码"""</w:t>
      </w:r>
    </w:p>
    <w:p w14:paraId="21E7C643">
      <w:pPr>
        <w:spacing w:before="0" w:after="0" w:line="260" w:lineRule="exact"/>
        <w:rPr>
          <w:sz w:val="36"/>
          <w:szCs w:val="40"/>
        </w:rPr>
      </w:pPr>
      <w:r>
        <w:rPr>
          <w:rFonts w:ascii="Consolas" w:hAnsi="Consolas" w:eastAsia="Consolas"/>
          <w:color w:val="2D2D2D"/>
          <w:sz w:val="22"/>
          <w:szCs w:val="40"/>
        </w:rPr>
        <w:t xml:space="preserve">    permission_classes = [IsAuthenticated]</w:t>
      </w:r>
    </w:p>
    <w:p w14:paraId="5F033031">
      <w:pPr>
        <w:spacing w:before="0" w:after="0" w:line="260" w:lineRule="exact"/>
        <w:rPr>
          <w:sz w:val="36"/>
          <w:szCs w:val="40"/>
        </w:rPr>
      </w:pPr>
      <w:r>
        <w:rPr>
          <w:rFonts w:ascii="Consolas" w:hAnsi="Consolas" w:eastAsia="Consolas"/>
          <w:color w:val="2D2D2D"/>
          <w:sz w:val="22"/>
          <w:szCs w:val="40"/>
        </w:rPr>
        <w:t xml:space="preserve"> </w:t>
      </w:r>
    </w:p>
    <w:p w14:paraId="203D834C">
      <w:pPr>
        <w:spacing w:before="0" w:after="0" w:line="260" w:lineRule="exact"/>
        <w:rPr>
          <w:sz w:val="36"/>
          <w:szCs w:val="40"/>
        </w:rPr>
      </w:pPr>
      <w:r>
        <w:rPr>
          <w:rFonts w:ascii="Consolas" w:hAnsi="Consolas" w:eastAsia="Consolas"/>
          <w:color w:val="2D2D2D"/>
          <w:sz w:val="22"/>
          <w:szCs w:val="40"/>
        </w:rPr>
        <w:t xml:space="preserve">    def post(self, request):</w:t>
      </w:r>
    </w:p>
    <w:p w14:paraId="074B4379">
      <w:pPr>
        <w:spacing w:before="0" w:after="0" w:line="260" w:lineRule="exact"/>
        <w:rPr>
          <w:sz w:val="36"/>
          <w:szCs w:val="40"/>
        </w:rPr>
      </w:pPr>
      <w:r>
        <w:rPr>
          <w:rFonts w:ascii="Consolas" w:hAnsi="Consolas" w:eastAsia="Consolas"/>
          <w:color w:val="2D2D2D"/>
          <w:sz w:val="22"/>
          <w:szCs w:val="40"/>
        </w:rPr>
        <w:t xml:space="preserve">        serializer = ChangePasswordSerializer(data=request.data, context={'request': request})</w:t>
      </w:r>
    </w:p>
    <w:p w14:paraId="6ADA7DF5">
      <w:pPr>
        <w:spacing w:before="0" w:after="0" w:line="260" w:lineRule="exact"/>
        <w:rPr>
          <w:sz w:val="36"/>
          <w:szCs w:val="40"/>
        </w:rPr>
      </w:pPr>
      <w:r>
        <w:rPr>
          <w:rFonts w:ascii="Consolas" w:hAnsi="Consolas" w:eastAsia="Consolas"/>
          <w:color w:val="2D2D2D"/>
          <w:sz w:val="22"/>
          <w:szCs w:val="40"/>
        </w:rPr>
        <w:t xml:space="preserve">        serializer.is_valid(raise_exception=True)</w:t>
      </w:r>
    </w:p>
    <w:p w14:paraId="43E8EAF9">
      <w:pPr>
        <w:spacing w:before="0" w:after="0" w:line="260" w:lineRule="exact"/>
        <w:rPr>
          <w:sz w:val="36"/>
          <w:szCs w:val="40"/>
        </w:rPr>
      </w:pPr>
      <w:r>
        <w:rPr>
          <w:rFonts w:ascii="Consolas" w:hAnsi="Consolas" w:eastAsia="Consolas"/>
          <w:color w:val="2D2D2D"/>
          <w:sz w:val="22"/>
          <w:szCs w:val="40"/>
        </w:rPr>
        <w:t xml:space="preserve">        serializer.save()</w:t>
      </w:r>
    </w:p>
    <w:p w14:paraId="0D82F50F">
      <w:pPr>
        <w:spacing w:before="0" w:after="0" w:line="260" w:lineRule="exact"/>
        <w:rPr>
          <w:sz w:val="36"/>
          <w:szCs w:val="40"/>
        </w:rPr>
      </w:pPr>
      <w:r>
        <w:rPr>
          <w:rFonts w:ascii="Consolas" w:hAnsi="Consolas" w:eastAsia="Consolas"/>
          <w:color w:val="2D2D2D"/>
          <w:sz w:val="22"/>
          <w:szCs w:val="40"/>
        </w:rPr>
        <w:t xml:space="preserve">        return Response({'detail': '密码修改成功'})</w:t>
      </w:r>
    </w:p>
    <w:p w14:paraId="32008F8E">
      <w:pPr>
        <w:spacing w:before="0" w:after="0" w:line="260" w:lineRule="exact"/>
        <w:rPr>
          <w:sz w:val="36"/>
          <w:szCs w:val="40"/>
        </w:rPr>
      </w:pPr>
      <w:r>
        <w:rPr>
          <w:rFonts w:ascii="Consolas" w:hAnsi="Consolas" w:eastAsia="Consolas"/>
          <w:color w:val="2D2D2D"/>
          <w:sz w:val="22"/>
          <w:szCs w:val="40"/>
        </w:rPr>
        <w:t xml:space="preserve"> </w:t>
      </w:r>
    </w:p>
    <w:p w14:paraId="09BF61D5">
      <w:pPr>
        <w:spacing w:before="0" w:after="0" w:line="260" w:lineRule="exact"/>
        <w:rPr>
          <w:sz w:val="36"/>
          <w:szCs w:val="40"/>
        </w:rPr>
      </w:pPr>
      <w:r>
        <w:rPr>
          <w:rFonts w:ascii="Consolas" w:hAnsi="Consolas" w:eastAsia="Consolas"/>
          <w:color w:val="2D2D2D"/>
          <w:sz w:val="22"/>
          <w:szCs w:val="40"/>
        </w:rPr>
        <w:t xml:space="preserve"> </w:t>
      </w:r>
    </w:p>
    <w:p w14:paraId="5A2E98B2">
      <w:pPr>
        <w:spacing w:before="0" w:after="0" w:line="260" w:lineRule="exact"/>
        <w:rPr>
          <w:sz w:val="36"/>
          <w:szCs w:val="40"/>
        </w:rPr>
      </w:pPr>
      <w:r>
        <w:rPr>
          <w:rFonts w:ascii="Consolas" w:hAnsi="Consolas" w:eastAsia="Consolas"/>
          <w:color w:val="2D2D2D"/>
          <w:sz w:val="22"/>
          <w:szCs w:val="40"/>
        </w:rPr>
        <w:t>class EnableTwoFactorView(APIView):</w:t>
      </w:r>
    </w:p>
    <w:p w14:paraId="682DC6FE">
      <w:pPr>
        <w:spacing w:before="0" w:after="0" w:line="260" w:lineRule="exact"/>
        <w:rPr>
          <w:sz w:val="36"/>
          <w:szCs w:val="40"/>
        </w:rPr>
      </w:pPr>
      <w:r>
        <w:rPr>
          <w:rFonts w:ascii="Consolas" w:hAnsi="Consolas" w:eastAsia="Consolas"/>
          <w:color w:val="2D2D2D"/>
          <w:sz w:val="22"/>
          <w:szCs w:val="40"/>
        </w:rPr>
        <w:t xml:space="preserve">    """启用双因素认证"""</w:t>
      </w:r>
    </w:p>
    <w:p w14:paraId="39E37246">
      <w:pPr>
        <w:spacing w:before="0" w:after="0" w:line="260" w:lineRule="exact"/>
        <w:rPr>
          <w:sz w:val="36"/>
          <w:szCs w:val="40"/>
        </w:rPr>
      </w:pPr>
      <w:r>
        <w:rPr>
          <w:rFonts w:ascii="Consolas" w:hAnsi="Consolas" w:eastAsia="Consolas"/>
          <w:color w:val="2D2D2D"/>
          <w:sz w:val="22"/>
          <w:szCs w:val="40"/>
        </w:rPr>
        <w:t xml:space="preserve">    permission_classes = [IsAuthenticated]</w:t>
      </w:r>
    </w:p>
    <w:p w14:paraId="3BF31E1C">
      <w:pPr>
        <w:spacing w:before="0" w:after="0" w:line="260" w:lineRule="exact"/>
        <w:rPr>
          <w:sz w:val="36"/>
          <w:szCs w:val="40"/>
        </w:rPr>
      </w:pPr>
      <w:r>
        <w:rPr>
          <w:rFonts w:ascii="Consolas" w:hAnsi="Consolas" w:eastAsia="Consolas"/>
          <w:color w:val="2D2D2D"/>
          <w:sz w:val="22"/>
          <w:szCs w:val="40"/>
        </w:rPr>
        <w:t xml:space="preserve"> </w:t>
      </w:r>
    </w:p>
    <w:p w14:paraId="23303970">
      <w:pPr>
        <w:spacing w:before="0" w:after="0" w:line="260" w:lineRule="exact"/>
        <w:rPr>
          <w:sz w:val="36"/>
          <w:szCs w:val="40"/>
        </w:rPr>
      </w:pPr>
      <w:r>
        <w:rPr>
          <w:rFonts w:ascii="Consolas" w:hAnsi="Consolas" w:eastAsia="Consolas"/>
          <w:color w:val="2D2D2D"/>
          <w:sz w:val="22"/>
          <w:szCs w:val="40"/>
        </w:rPr>
        <w:t xml:space="preserve">    def post(self, request):</w:t>
      </w:r>
    </w:p>
    <w:p w14:paraId="2F642967">
      <w:pPr>
        <w:spacing w:before="0" w:after="0" w:line="260" w:lineRule="exact"/>
        <w:rPr>
          <w:sz w:val="36"/>
          <w:szCs w:val="40"/>
        </w:rPr>
      </w:pPr>
      <w:r>
        <w:rPr>
          <w:rFonts w:ascii="Consolas" w:hAnsi="Consolas" w:eastAsia="Consolas"/>
          <w:color w:val="2D2D2D"/>
          <w:sz w:val="22"/>
          <w:szCs w:val="40"/>
        </w:rPr>
        <w:t xml:space="preserve">        request.user.two_factor_enabled = True</w:t>
      </w:r>
    </w:p>
    <w:p w14:paraId="122EE7C7">
      <w:pPr>
        <w:spacing w:before="0" w:after="0" w:line="260" w:lineRule="exact"/>
        <w:rPr>
          <w:sz w:val="36"/>
          <w:szCs w:val="40"/>
        </w:rPr>
      </w:pPr>
      <w:r>
        <w:rPr>
          <w:rFonts w:ascii="Consolas" w:hAnsi="Consolas" w:eastAsia="Consolas"/>
          <w:color w:val="2D2D2D"/>
          <w:sz w:val="22"/>
          <w:szCs w:val="40"/>
        </w:rPr>
        <w:t xml:space="preserve">        request.user.save(update_fields=['two_factor_enabled'])</w:t>
      </w:r>
    </w:p>
    <w:p w14:paraId="303AE4D5">
      <w:pPr>
        <w:spacing w:before="0" w:after="0" w:line="260" w:lineRule="exact"/>
        <w:rPr>
          <w:sz w:val="36"/>
          <w:szCs w:val="40"/>
        </w:rPr>
      </w:pPr>
      <w:r>
        <w:rPr>
          <w:rFonts w:ascii="Consolas" w:hAnsi="Consolas" w:eastAsia="Consolas"/>
          <w:color w:val="2D2D2D"/>
          <w:sz w:val="22"/>
          <w:szCs w:val="40"/>
        </w:rPr>
        <w:t xml:space="preserve">        return Response({'detail': '双因素认证已启用', 'two_factor_enabled': True})</w:t>
      </w:r>
    </w:p>
    <w:p w14:paraId="4F6F5EEB">
      <w:pPr>
        <w:spacing w:before="0" w:after="0" w:line="260" w:lineRule="exact"/>
        <w:rPr>
          <w:sz w:val="36"/>
          <w:szCs w:val="40"/>
        </w:rPr>
      </w:pPr>
      <w:r>
        <w:rPr>
          <w:rFonts w:ascii="Consolas" w:hAnsi="Consolas" w:eastAsia="Consolas"/>
          <w:color w:val="2D2D2D"/>
          <w:sz w:val="22"/>
          <w:szCs w:val="40"/>
        </w:rPr>
        <w:t xml:space="preserve"> </w:t>
      </w:r>
    </w:p>
    <w:p w14:paraId="24D881F5">
      <w:pPr>
        <w:spacing w:before="0" w:after="0" w:line="260" w:lineRule="exact"/>
        <w:rPr>
          <w:sz w:val="36"/>
          <w:szCs w:val="40"/>
        </w:rPr>
      </w:pPr>
      <w:r>
        <w:rPr>
          <w:rFonts w:ascii="Consolas" w:hAnsi="Consolas" w:eastAsia="Consolas"/>
          <w:color w:val="2D2D2D"/>
          <w:sz w:val="22"/>
          <w:szCs w:val="40"/>
        </w:rPr>
        <w:t xml:space="preserve"> </w:t>
      </w:r>
    </w:p>
    <w:p w14:paraId="0CA4F697">
      <w:pPr>
        <w:spacing w:before="0" w:after="0" w:line="260" w:lineRule="exact"/>
        <w:rPr>
          <w:sz w:val="36"/>
          <w:szCs w:val="40"/>
        </w:rPr>
      </w:pPr>
      <w:r>
        <w:rPr>
          <w:rFonts w:ascii="Consolas" w:hAnsi="Consolas" w:eastAsia="Consolas"/>
          <w:color w:val="2D2D2D"/>
          <w:sz w:val="22"/>
          <w:szCs w:val="40"/>
        </w:rPr>
        <w:t>class UserSearchView(APIView):</w:t>
      </w:r>
    </w:p>
    <w:p w14:paraId="00C4B0D0">
      <w:pPr>
        <w:spacing w:before="0" w:after="0" w:line="260" w:lineRule="exact"/>
        <w:rPr>
          <w:sz w:val="36"/>
          <w:szCs w:val="40"/>
        </w:rPr>
      </w:pPr>
      <w:r>
        <w:rPr>
          <w:rFonts w:ascii="Consolas" w:hAnsi="Consolas" w:eastAsia="Consolas"/>
          <w:color w:val="2D2D2D"/>
          <w:sz w:val="22"/>
          <w:szCs w:val="40"/>
        </w:rPr>
        <w:t xml:space="preserve">    """用户搜索（按用户名/邮箱）"""</w:t>
      </w:r>
    </w:p>
    <w:p w14:paraId="288E0C48">
      <w:pPr>
        <w:spacing w:before="0" w:after="0" w:line="260" w:lineRule="exact"/>
        <w:rPr>
          <w:sz w:val="36"/>
          <w:szCs w:val="40"/>
        </w:rPr>
      </w:pPr>
      <w:r>
        <w:rPr>
          <w:rFonts w:ascii="Consolas" w:hAnsi="Consolas" w:eastAsia="Consolas"/>
          <w:color w:val="2D2D2D"/>
          <w:sz w:val="22"/>
          <w:szCs w:val="40"/>
        </w:rPr>
        <w:t xml:space="preserve">    permission_classes = [IsAuthenticated]</w:t>
      </w:r>
    </w:p>
    <w:p w14:paraId="2090B3BC">
      <w:pPr>
        <w:spacing w:before="0" w:after="0" w:line="260" w:lineRule="exact"/>
        <w:rPr>
          <w:sz w:val="36"/>
          <w:szCs w:val="40"/>
        </w:rPr>
      </w:pPr>
      <w:r>
        <w:rPr>
          <w:rFonts w:ascii="Consolas" w:hAnsi="Consolas" w:eastAsia="Consolas"/>
          <w:color w:val="2D2D2D"/>
          <w:sz w:val="22"/>
          <w:szCs w:val="40"/>
        </w:rPr>
        <w:t xml:space="preserve"> </w:t>
      </w:r>
    </w:p>
    <w:p w14:paraId="7FD408DF">
      <w:pPr>
        <w:spacing w:before="0" w:after="0" w:line="260" w:lineRule="exact"/>
        <w:rPr>
          <w:sz w:val="36"/>
          <w:szCs w:val="40"/>
        </w:rPr>
      </w:pPr>
      <w:r>
        <w:rPr>
          <w:rFonts w:ascii="Consolas" w:hAnsi="Consolas" w:eastAsia="Consolas"/>
          <w:color w:val="2D2D2D"/>
          <w:sz w:val="22"/>
          <w:szCs w:val="40"/>
        </w:rPr>
        <w:t xml:space="preserve">    def get(self, request):</w:t>
      </w:r>
    </w:p>
    <w:p w14:paraId="77968CB7">
      <w:pPr>
        <w:spacing w:before="0" w:after="0" w:line="260" w:lineRule="exact"/>
        <w:rPr>
          <w:sz w:val="36"/>
          <w:szCs w:val="40"/>
        </w:rPr>
      </w:pPr>
      <w:r>
        <w:rPr>
          <w:rFonts w:ascii="Consolas" w:hAnsi="Consolas" w:eastAsia="Consolas"/>
          <w:color w:val="2D2D2D"/>
          <w:sz w:val="22"/>
          <w:szCs w:val="40"/>
        </w:rPr>
        <w:t xml:space="preserve">        q = request.query_params.get('q', '').strip()</w:t>
      </w:r>
    </w:p>
    <w:p w14:paraId="33A75202">
      <w:pPr>
        <w:spacing w:before="0" w:after="0" w:line="260" w:lineRule="exact"/>
        <w:rPr>
          <w:sz w:val="36"/>
          <w:szCs w:val="40"/>
        </w:rPr>
      </w:pPr>
      <w:r>
        <w:rPr>
          <w:rFonts w:ascii="Consolas" w:hAnsi="Consolas" w:eastAsia="Consolas"/>
          <w:color w:val="2D2D2D"/>
          <w:sz w:val="22"/>
          <w:szCs w:val="40"/>
        </w:rPr>
        <w:t xml:space="preserve">        if not q or len(q) &lt; 1:</w:t>
      </w:r>
    </w:p>
    <w:p w14:paraId="3FD9C18C">
      <w:pPr>
        <w:spacing w:before="0" w:after="0" w:line="260" w:lineRule="exact"/>
        <w:rPr>
          <w:sz w:val="36"/>
          <w:szCs w:val="40"/>
        </w:rPr>
      </w:pPr>
      <w:r>
        <w:rPr>
          <w:rFonts w:ascii="Consolas" w:hAnsi="Consolas" w:eastAsia="Consolas"/>
          <w:color w:val="2D2D2D"/>
          <w:sz w:val="22"/>
          <w:szCs w:val="40"/>
        </w:rPr>
        <w:t xml:space="preserve">            return Response([])</w:t>
      </w:r>
    </w:p>
    <w:p w14:paraId="3FA0A190">
      <w:pPr>
        <w:spacing w:before="0" w:after="0" w:line="260" w:lineRule="exact"/>
        <w:rPr>
          <w:sz w:val="36"/>
          <w:szCs w:val="40"/>
        </w:rPr>
      </w:pPr>
      <w:r>
        <w:rPr>
          <w:rFonts w:ascii="Consolas" w:hAnsi="Consolas" w:eastAsia="Consolas"/>
          <w:color w:val="2D2D2D"/>
          <w:sz w:val="22"/>
          <w:szCs w:val="40"/>
        </w:rPr>
        <w:t xml:space="preserve">        User = get_user_model()</w:t>
      </w:r>
    </w:p>
    <w:p w14:paraId="262AB5DD">
      <w:pPr>
        <w:spacing w:before="0" w:after="0" w:line="260" w:lineRule="exact"/>
        <w:rPr>
          <w:sz w:val="36"/>
          <w:szCs w:val="40"/>
        </w:rPr>
      </w:pPr>
      <w:r>
        <w:rPr>
          <w:rFonts w:ascii="Consolas" w:hAnsi="Consolas" w:eastAsia="Consolas"/>
          <w:color w:val="2D2D2D"/>
          <w:sz w:val="22"/>
          <w:szCs w:val="40"/>
        </w:rPr>
        <w:t xml:space="preserve">        users = User.objects.filter(</w:t>
      </w:r>
    </w:p>
    <w:p w14:paraId="1A08AE43">
      <w:pPr>
        <w:spacing w:before="0" w:after="0" w:line="260" w:lineRule="exact"/>
        <w:rPr>
          <w:sz w:val="36"/>
          <w:szCs w:val="40"/>
        </w:rPr>
      </w:pPr>
      <w:r>
        <w:rPr>
          <w:rFonts w:ascii="Consolas" w:hAnsi="Consolas" w:eastAsia="Consolas"/>
          <w:color w:val="2D2D2D"/>
          <w:sz w:val="22"/>
          <w:szCs w:val="40"/>
        </w:rPr>
        <w:t xml:space="preserve">            username__icontains=q</w:t>
      </w:r>
    </w:p>
    <w:p w14:paraId="23173D24">
      <w:pPr>
        <w:spacing w:before="0" w:after="0" w:line="260" w:lineRule="exact"/>
        <w:rPr>
          <w:sz w:val="36"/>
          <w:szCs w:val="40"/>
        </w:rPr>
      </w:pPr>
      <w:r>
        <w:rPr>
          <w:rFonts w:ascii="Consolas" w:hAnsi="Consolas" w:eastAsia="Consolas"/>
          <w:color w:val="2D2D2D"/>
          <w:sz w:val="22"/>
          <w:szCs w:val="40"/>
        </w:rPr>
        <w:t xml:space="preserve">        ) | User.objects.filter(email__icontains=q)</w:t>
      </w:r>
    </w:p>
    <w:p w14:paraId="14A1C616">
      <w:pPr>
        <w:spacing w:before="0" w:after="0" w:line="260" w:lineRule="exact"/>
        <w:rPr>
          <w:sz w:val="36"/>
          <w:szCs w:val="40"/>
        </w:rPr>
      </w:pPr>
      <w:r>
        <w:rPr>
          <w:rFonts w:ascii="Consolas" w:hAnsi="Consolas" w:eastAsia="Consolas"/>
          <w:color w:val="2D2D2D"/>
          <w:sz w:val="22"/>
          <w:szCs w:val="40"/>
        </w:rPr>
        <w:t xml:space="preserve">        users = users[:20]</w:t>
      </w:r>
    </w:p>
    <w:p w14:paraId="3CAFAB99">
      <w:pPr>
        <w:spacing w:before="0" w:after="0" w:line="260" w:lineRule="exact"/>
        <w:rPr>
          <w:sz w:val="36"/>
          <w:szCs w:val="40"/>
        </w:rPr>
      </w:pPr>
      <w:r>
        <w:rPr>
          <w:rFonts w:ascii="Consolas" w:hAnsi="Consolas" w:eastAsia="Consolas"/>
          <w:color w:val="2D2D2D"/>
          <w:sz w:val="22"/>
          <w:szCs w:val="40"/>
        </w:rPr>
        <w:t xml:space="preserve">        return Response([</w:t>
      </w:r>
    </w:p>
    <w:p w14:paraId="685CF408">
      <w:pPr>
        <w:spacing w:before="0" w:after="0" w:line="260" w:lineRule="exact"/>
        <w:rPr>
          <w:sz w:val="36"/>
          <w:szCs w:val="40"/>
        </w:rPr>
      </w:pPr>
      <w:r>
        <w:rPr>
          <w:rFonts w:ascii="Consolas" w:hAnsi="Consolas" w:eastAsia="Consolas"/>
          <w:color w:val="2D2D2D"/>
          <w:sz w:val="22"/>
          <w:szCs w:val="40"/>
        </w:rPr>
        <w:t xml:space="preserve">            {'id': str(u.id), 'username': u.username, 'email': u.email}</w:t>
      </w:r>
    </w:p>
    <w:p w14:paraId="16830DE5">
      <w:pPr>
        <w:spacing w:before="0" w:after="0" w:line="260" w:lineRule="exact"/>
        <w:rPr>
          <w:sz w:val="36"/>
          <w:szCs w:val="40"/>
        </w:rPr>
      </w:pPr>
      <w:r>
        <w:rPr>
          <w:rFonts w:ascii="Consolas" w:hAnsi="Consolas" w:eastAsia="Consolas"/>
          <w:color w:val="2D2D2D"/>
          <w:sz w:val="22"/>
          <w:szCs w:val="40"/>
        </w:rPr>
        <w:t xml:space="preserve">            for u in users</w:t>
      </w:r>
    </w:p>
    <w:p w14:paraId="782CBC93">
      <w:pPr>
        <w:spacing w:before="0" w:after="0" w:line="260" w:lineRule="exact"/>
        <w:rPr>
          <w:sz w:val="36"/>
          <w:szCs w:val="40"/>
        </w:rPr>
      </w:pPr>
      <w:r>
        <w:rPr>
          <w:rFonts w:ascii="Consolas" w:hAnsi="Consolas" w:eastAsia="Consolas"/>
          <w:color w:val="2D2D2D"/>
          <w:sz w:val="22"/>
          <w:szCs w:val="40"/>
        </w:rPr>
        <w:t xml:space="preserve">        ])</w:t>
      </w:r>
    </w:p>
    <w:p w14:paraId="47B57C08">
      <w:pPr>
        <w:spacing w:before="0" w:after="0" w:line="260" w:lineRule="exact"/>
        <w:rPr>
          <w:sz w:val="36"/>
          <w:szCs w:val="40"/>
        </w:rPr>
      </w:pPr>
      <w:r>
        <w:rPr>
          <w:rFonts w:ascii="Consolas" w:hAnsi="Consolas" w:eastAsia="Consolas"/>
          <w:color w:val="2D2D2D"/>
          <w:sz w:val="22"/>
          <w:szCs w:val="40"/>
        </w:rPr>
        <w:t xml:space="preserve"> </w:t>
      </w:r>
    </w:p>
    <w:p w14:paraId="77D25A83">
      <w:pPr>
        <w:spacing w:before="0" w:after="0" w:line="260" w:lineRule="exact"/>
        <w:rPr>
          <w:sz w:val="36"/>
          <w:szCs w:val="40"/>
        </w:rPr>
      </w:pPr>
      <w:r>
        <w:rPr>
          <w:rFonts w:ascii="Consolas" w:hAnsi="Consolas" w:eastAsia="Consolas"/>
          <w:color w:val="2D2D2D"/>
          <w:sz w:val="22"/>
          <w:szCs w:val="40"/>
        </w:rPr>
        <w:t xml:space="preserve"> </w:t>
      </w:r>
    </w:p>
    <w:p w14:paraId="5ACF0138">
      <w:pPr>
        <w:spacing w:before="0" w:after="0" w:line="260" w:lineRule="exact"/>
        <w:rPr>
          <w:sz w:val="36"/>
          <w:szCs w:val="40"/>
        </w:rPr>
      </w:pPr>
      <w:r>
        <w:rPr>
          <w:rFonts w:ascii="Consolas" w:hAnsi="Consolas" w:eastAsia="Consolas"/>
          <w:color w:val="2D2D2D"/>
          <w:sz w:val="22"/>
          <w:szCs w:val="40"/>
        </w:rPr>
        <w:t>class DisableTwoFactorView(APIView):</w:t>
      </w:r>
    </w:p>
    <w:p w14:paraId="6F8264B9">
      <w:pPr>
        <w:spacing w:before="0" w:after="0" w:line="260" w:lineRule="exact"/>
        <w:rPr>
          <w:sz w:val="36"/>
          <w:szCs w:val="40"/>
        </w:rPr>
      </w:pPr>
      <w:r>
        <w:rPr>
          <w:rFonts w:ascii="Consolas" w:hAnsi="Consolas" w:eastAsia="Consolas"/>
          <w:color w:val="2D2D2D"/>
          <w:sz w:val="22"/>
          <w:szCs w:val="40"/>
        </w:rPr>
        <w:t xml:space="preserve">    """禁用双因素认证"""</w:t>
      </w:r>
    </w:p>
    <w:p w14:paraId="6616E4E5">
      <w:pPr>
        <w:spacing w:before="0" w:after="0" w:line="260" w:lineRule="exact"/>
        <w:rPr>
          <w:sz w:val="36"/>
          <w:szCs w:val="40"/>
        </w:rPr>
      </w:pPr>
      <w:r>
        <w:rPr>
          <w:rFonts w:ascii="Consolas" w:hAnsi="Consolas" w:eastAsia="Consolas"/>
          <w:color w:val="2D2D2D"/>
          <w:sz w:val="22"/>
          <w:szCs w:val="40"/>
        </w:rPr>
        <w:t xml:space="preserve">    permission_classes = [IsAuthenticated]</w:t>
      </w:r>
    </w:p>
    <w:p w14:paraId="3E617466">
      <w:pPr>
        <w:spacing w:before="0" w:after="0" w:line="260" w:lineRule="exact"/>
        <w:rPr>
          <w:sz w:val="36"/>
          <w:szCs w:val="40"/>
        </w:rPr>
      </w:pPr>
      <w:r>
        <w:rPr>
          <w:rFonts w:ascii="Consolas" w:hAnsi="Consolas" w:eastAsia="Consolas"/>
          <w:color w:val="2D2D2D"/>
          <w:sz w:val="22"/>
          <w:szCs w:val="40"/>
        </w:rPr>
        <w:t xml:space="preserve"> </w:t>
      </w:r>
    </w:p>
    <w:p w14:paraId="06429187">
      <w:pPr>
        <w:spacing w:before="0" w:after="0" w:line="260" w:lineRule="exact"/>
        <w:rPr>
          <w:sz w:val="36"/>
          <w:szCs w:val="40"/>
        </w:rPr>
      </w:pPr>
      <w:r>
        <w:rPr>
          <w:rFonts w:ascii="Consolas" w:hAnsi="Consolas" w:eastAsia="Consolas"/>
          <w:color w:val="2D2D2D"/>
          <w:sz w:val="22"/>
          <w:szCs w:val="40"/>
        </w:rPr>
        <w:t xml:space="preserve">    def post(self, request):</w:t>
      </w:r>
    </w:p>
    <w:p w14:paraId="2D89C54A">
      <w:pPr>
        <w:spacing w:before="0" w:after="0" w:line="260" w:lineRule="exact"/>
        <w:rPr>
          <w:sz w:val="36"/>
          <w:szCs w:val="40"/>
        </w:rPr>
      </w:pPr>
      <w:r>
        <w:rPr>
          <w:rFonts w:ascii="Consolas" w:hAnsi="Consolas" w:eastAsia="Consolas"/>
          <w:color w:val="2D2D2D"/>
          <w:sz w:val="22"/>
          <w:szCs w:val="40"/>
        </w:rPr>
        <w:t xml:space="preserve">        request.user.two_factor_enabled = False</w:t>
      </w:r>
    </w:p>
    <w:p w14:paraId="598BF247">
      <w:pPr>
        <w:spacing w:before="0" w:after="0" w:line="260" w:lineRule="exact"/>
        <w:rPr>
          <w:sz w:val="36"/>
          <w:szCs w:val="40"/>
        </w:rPr>
      </w:pPr>
      <w:r>
        <w:rPr>
          <w:rFonts w:ascii="Consolas" w:hAnsi="Consolas" w:eastAsia="Consolas"/>
          <w:color w:val="2D2D2D"/>
          <w:sz w:val="22"/>
          <w:szCs w:val="40"/>
        </w:rPr>
        <w:t xml:space="preserve">        request.user.save(update_fields=['two_factor_enabled'])</w:t>
      </w:r>
    </w:p>
    <w:p w14:paraId="4EB13DB6">
      <w:pPr>
        <w:spacing w:before="0" w:after="0" w:line="260" w:lineRule="exact"/>
        <w:rPr>
          <w:sz w:val="36"/>
          <w:szCs w:val="40"/>
        </w:rPr>
      </w:pPr>
      <w:r>
        <w:rPr>
          <w:rFonts w:ascii="Consolas" w:hAnsi="Consolas" w:eastAsia="Consolas"/>
          <w:color w:val="2D2D2D"/>
          <w:sz w:val="22"/>
          <w:szCs w:val="40"/>
        </w:rPr>
        <w:t xml:space="preserve">        return Response({'detail': '双因素认证已禁用', 'two_factor_enabled': False})</w:t>
      </w:r>
    </w:p>
    <w:p w14:paraId="52D7B554">
      <w:pPr>
        <w:rPr>
          <w:sz w:val="36"/>
          <w:szCs w:val="40"/>
        </w:rPr>
      </w:pPr>
    </w:p>
    <w:p w14:paraId="2DB0A0B4">
      <w:pPr>
        <w:spacing w:before="200" w:after="40"/>
        <w:rPr>
          <w:sz w:val="36"/>
          <w:szCs w:val="40"/>
        </w:rPr>
      </w:pPr>
      <w:r>
        <w:rPr>
          <w:b/>
          <w:color w:val="1A56DB"/>
          <w:sz w:val="28"/>
          <w:szCs w:val="40"/>
        </w:rPr>
        <w:t>// backend\apps\files\__init__.py</w:t>
      </w:r>
    </w:p>
    <w:p w14:paraId="0C4D81CB">
      <w:pPr>
        <w:spacing w:before="0" w:after="0" w:line="260" w:lineRule="exact"/>
        <w:rPr>
          <w:sz w:val="36"/>
          <w:szCs w:val="40"/>
        </w:rPr>
      </w:pPr>
      <w:r>
        <w:rPr>
          <w:rFonts w:ascii="Consolas" w:hAnsi="Consolas" w:eastAsia="Consolas"/>
          <w:color w:val="2D2D2D"/>
          <w:sz w:val="22"/>
          <w:szCs w:val="40"/>
        </w:rPr>
        <w:t xml:space="preserve"> </w:t>
      </w:r>
    </w:p>
    <w:p w14:paraId="0C4ED5C6">
      <w:pPr>
        <w:rPr>
          <w:sz w:val="36"/>
          <w:szCs w:val="40"/>
        </w:rPr>
      </w:pPr>
    </w:p>
    <w:p w14:paraId="6B08B89C">
      <w:pPr>
        <w:spacing w:before="200" w:after="40"/>
        <w:rPr>
          <w:sz w:val="36"/>
          <w:szCs w:val="40"/>
        </w:rPr>
      </w:pPr>
      <w:r>
        <w:rPr>
          <w:b/>
          <w:color w:val="1A56DB"/>
          <w:sz w:val="28"/>
          <w:szCs w:val="40"/>
        </w:rPr>
        <w:t>// backend\apps\files\admin.py</w:t>
      </w:r>
    </w:p>
    <w:p w14:paraId="1C2B287D">
      <w:pPr>
        <w:spacing w:before="0" w:after="0" w:line="260" w:lineRule="exact"/>
        <w:rPr>
          <w:sz w:val="36"/>
          <w:szCs w:val="40"/>
        </w:rPr>
      </w:pPr>
      <w:r>
        <w:rPr>
          <w:rFonts w:ascii="Consolas" w:hAnsi="Consolas" w:eastAsia="Consolas"/>
          <w:color w:val="2D2D2D"/>
          <w:sz w:val="22"/>
          <w:szCs w:val="40"/>
        </w:rPr>
        <w:t>from django.contrib import admin</w:t>
      </w:r>
    </w:p>
    <w:p w14:paraId="52D63404">
      <w:pPr>
        <w:spacing w:before="0" w:after="0" w:line="260" w:lineRule="exact"/>
        <w:rPr>
          <w:sz w:val="36"/>
          <w:szCs w:val="40"/>
        </w:rPr>
      </w:pPr>
      <w:r>
        <w:rPr>
          <w:rFonts w:ascii="Consolas" w:hAnsi="Consolas" w:eastAsia="Consolas"/>
          <w:color w:val="2D2D2D"/>
          <w:sz w:val="22"/>
          <w:szCs w:val="40"/>
        </w:rPr>
        <w:t>from .models import Attachment</w:t>
      </w:r>
    </w:p>
    <w:p w14:paraId="131B6EB6">
      <w:pPr>
        <w:spacing w:before="0" w:after="0" w:line="260" w:lineRule="exact"/>
        <w:rPr>
          <w:sz w:val="36"/>
          <w:szCs w:val="40"/>
        </w:rPr>
      </w:pPr>
      <w:r>
        <w:rPr>
          <w:rFonts w:ascii="Consolas" w:hAnsi="Consolas" w:eastAsia="Consolas"/>
          <w:color w:val="2D2D2D"/>
          <w:sz w:val="22"/>
          <w:szCs w:val="40"/>
        </w:rPr>
        <w:t xml:space="preserve"> </w:t>
      </w:r>
    </w:p>
    <w:p w14:paraId="617A4105">
      <w:pPr>
        <w:spacing w:before="0" w:after="0" w:line="260" w:lineRule="exact"/>
        <w:rPr>
          <w:sz w:val="36"/>
          <w:szCs w:val="40"/>
        </w:rPr>
      </w:pPr>
      <w:r>
        <w:rPr>
          <w:rFonts w:ascii="Consolas" w:hAnsi="Consolas" w:eastAsia="Consolas"/>
          <w:color w:val="2D2D2D"/>
          <w:sz w:val="22"/>
          <w:szCs w:val="40"/>
        </w:rPr>
        <w:t>@admin.register(Attachment)</w:t>
      </w:r>
    </w:p>
    <w:p w14:paraId="6D309810">
      <w:pPr>
        <w:spacing w:before="0" w:after="0" w:line="260" w:lineRule="exact"/>
        <w:rPr>
          <w:sz w:val="36"/>
          <w:szCs w:val="40"/>
        </w:rPr>
      </w:pPr>
      <w:r>
        <w:rPr>
          <w:rFonts w:ascii="Consolas" w:hAnsi="Consolas" w:eastAsia="Consolas"/>
          <w:color w:val="2D2D2D"/>
          <w:sz w:val="22"/>
          <w:szCs w:val="40"/>
        </w:rPr>
        <w:t>class AttachmentAdmin(admin.ModelAdmin):</w:t>
      </w:r>
    </w:p>
    <w:p w14:paraId="054B4BD8">
      <w:pPr>
        <w:spacing w:before="0" w:after="0" w:line="260" w:lineRule="exact"/>
        <w:rPr>
          <w:sz w:val="36"/>
          <w:szCs w:val="40"/>
        </w:rPr>
      </w:pPr>
      <w:r>
        <w:rPr>
          <w:rFonts w:ascii="Consolas" w:hAnsi="Consolas" w:eastAsia="Consolas"/>
          <w:color w:val="2D2D2D"/>
          <w:sz w:val="22"/>
          <w:szCs w:val="40"/>
        </w:rPr>
        <w:t xml:space="preserve">    list_display = ['filename', 'project', 'uploader', 'file_size', 'created_at']</w:t>
      </w:r>
    </w:p>
    <w:p w14:paraId="56CD8B4A">
      <w:pPr>
        <w:spacing w:before="0" w:after="0" w:line="260" w:lineRule="exact"/>
        <w:rPr>
          <w:sz w:val="36"/>
          <w:szCs w:val="40"/>
        </w:rPr>
      </w:pPr>
      <w:r>
        <w:rPr>
          <w:rFonts w:ascii="Consolas" w:hAnsi="Consolas" w:eastAsia="Consolas"/>
          <w:color w:val="2D2D2D"/>
          <w:sz w:val="22"/>
          <w:szCs w:val="40"/>
        </w:rPr>
        <w:t xml:space="preserve"> </w:t>
      </w:r>
    </w:p>
    <w:p w14:paraId="4AD6409C">
      <w:pPr>
        <w:rPr>
          <w:sz w:val="36"/>
          <w:szCs w:val="40"/>
        </w:rPr>
      </w:pPr>
    </w:p>
    <w:p w14:paraId="7D48F2DE">
      <w:pPr>
        <w:spacing w:before="200" w:after="40"/>
        <w:rPr>
          <w:sz w:val="36"/>
          <w:szCs w:val="40"/>
        </w:rPr>
      </w:pPr>
      <w:r>
        <w:rPr>
          <w:b/>
          <w:color w:val="1A56DB"/>
          <w:sz w:val="28"/>
          <w:szCs w:val="40"/>
        </w:rPr>
        <w:t>// backend\apps\files\models.py</w:t>
      </w:r>
    </w:p>
    <w:p w14:paraId="43812DEC">
      <w:pPr>
        <w:spacing w:before="0" w:after="0" w:line="260" w:lineRule="exact"/>
        <w:rPr>
          <w:sz w:val="36"/>
          <w:szCs w:val="40"/>
        </w:rPr>
      </w:pPr>
      <w:r>
        <w:rPr>
          <w:rFonts w:ascii="Consolas" w:hAnsi="Consolas" w:eastAsia="Consolas"/>
          <w:color w:val="2D2D2D"/>
          <w:sz w:val="22"/>
          <w:szCs w:val="40"/>
        </w:rPr>
        <w:t>from django.conf import settings</w:t>
      </w:r>
    </w:p>
    <w:p w14:paraId="24919A69">
      <w:pPr>
        <w:spacing w:before="0" w:after="0" w:line="260" w:lineRule="exact"/>
        <w:rPr>
          <w:sz w:val="36"/>
          <w:szCs w:val="40"/>
        </w:rPr>
      </w:pPr>
      <w:r>
        <w:rPr>
          <w:rFonts w:ascii="Consolas" w:hAnsi="Consolas" w:eastAsia="Consolas"/>
          <w:color w:val="2D2D2D"/>
          <w:sz w:val="22"/>
          <w:szCs w:val="40"/>
        </w:rPr>
        <w:t>from django.db import models</w:t>
      </w:r>
    </w:p>
    <w:p w14:paraId="30FAB2D7">
      <w:pPr>
        <w:spacing w:before="0" w:after="0" w:line="260" w:lineRule="exact"/>
        <w:rPr>
          <w:sz w:val="36"/>
          <w:szCs w:val="40"/>
        </w:rPr>
      </w:pPr>
      <w:r>
        <w:rPr>
          <w:rFonts w:ascii="Consolas" w:hAnsi="Consolas" w:eastAsia="Consolas"/>
          <w:color w:val="2D2D2D"/>
          <w:sz w:val="22"/>
          <w:szCs w:val="40"/>
        </w:rPr>
        <w:t xml:space="preserve"> </w:t>
      </w:r>
    </w:p>
    <w:p w14:paraId="7C539211">
      <w:pPr>
        <w:spacing w:before="0" w:after="0" w:line="260" w:lineRule="exact"/>
        <w:rPr>
          <w:sz w:val="36"/>
          <w:szCs w:val="40"/>
        </w:rPr>
      </w:pPr>
      <w:r>
        <w:rPr>
          <w:rFonts w:ascii="Consolas" w:hAnsi="Consolas" w:eastAsia="Consolas"/>
          <w:color w:val="2D2D2D"/>
          <w:sz w:val="22"/>
          <w:szCs w:val="40"/>
        </w:rPr>
        <w:t>from core.models import TimestampedModel</w:t>
      </w:r>
    </w:p>
    <w:p w14:paraId="4CA5FD1D">
      <w:pPr>
        <w:spacing w:before="0" w:after="0" w:line="260" w:lineRule="exact"/>
        <w:rPr>
          <w:sz w:val="36"/>
          <w:szCs w:val="40"/>
        </w:rPr>
      </w:pPr>
      <w:r>
        <w:rPr>
          <w:rFonts w:ascii="Consolas" w:hAnsi="Consolas" w:eastAsia="Consolas"/>
          <w:color w:val="2D2D2D"/>
          <w:sz w:val="22"/>
          <w:szCs w:val="40"/>
        </w:rPr>
        <w:t xml:space="preserve"> </w:t>
      </w:r>
    </w:p>
    <w:p w14:paraId="33ADED71">
      <w:pPr>
        <w:spacing w:before="0" w:after="0" w:line="260" w:lineRule="exact"/>
        <w:rPr>
          <w:sz w:val="36"/>
          <w:szCs w:val="40"/>
        </w:rPr>
      </w:pPr>
      <w:r>
        <w:rPr>
          <w:rFonts w:ascii="Consolas" w:hAnsi="Consolas" w:eastAsia="Consolas"/>
          <w:color w:val="2D2D2D"/>
          <w:sz w:val="22"/>
          <w:szCs w:val="40"/>
        </w:rPr>
        <w:t xml:space="preserve"> </w:t>
      </w:r>
    </w:p>
    <w:p w14:paraId="4D735285">
      <w:pPr>
        <w:spacing w:before="0" w:after="0" w:line="260" w:lineRule="exact"/>
        <w:rPr>
          <w:sz w:val="36"/>
          <w:szCs w:val="40"/>
        </w:rPr>
      </w:pPr>
      <w:r>
        <w:rPr>
          <w:rFonts w:ascii="Consolas" w:hAnsi="Consolas" w:eastAsia="Consolas"/>
          <w:color w:val="2D2D2D"/>
          <w:sz w:val="22"/>
          <w:szCs w:val="40"/>
        </w:rPr>
        <w:t>class Attachment(TimestampedModel):</w:t>
      </w:r>
    </w:p>
    <w:p w14:paraId="72E92956">
      <w:pPr>
        <w:spacing w:before="0" w:after="0" w:line="260" w:lineRule="exact"/>
        <w:rPr>
          <w:sz w:val="36"/>
          <w:szCs w:val="40"/>
        </w:rPr>
      </w:pPr>
      <w:r>
        <w:rPr>
          <w:rFonts w:ascii="Consolas" w:hAnsi="Consolas" w:eastAsia="Consolas"/>
          <w:color w:val="2D2D2D"/>
          <w:sz w:val="22"/>
          <w:szCs w:val="40"/>
        </w:rPr>
        <w:t xml:space="preserve">    filename = models.CharField(max_length=255)</w:t>
      </w:r>
    </w:p>
    <w:p w14:paraId="7CA2538E">
      <w:pPr>
        <w:spacing w:before="0" w:after="0" w:line="260" w:lineRule="exact"/>
        <w:rPr>
          <w:sz w:val="36"/>
          <w:szCs w:val="40"/>
        </w:rPr>
      </w:pPr>
      <w:r>
        <w:rPr>
          <w:rFonts w:ascii="Consolas" w:hAnsi="Consolas" w:eastAsia="Consolas"/>
          <w:color w:val="2D2D2D"/>
          <w:sz w:val="22"/>
          <w:szCs w:val="40"/>
        </w:rPr>
        <w:t xml:space="preserve">    file_path = models.CharField(max_length=500)</w:t>
      </w:r>
    </w:p>
    <w:p w14:paraId="3311E79D">
      <w:pPr>
        <w:spacing w:before="0" w:after="0" w:line="260" w:lineRule="exact"/>
        <w:rPr>
          <w:sz w:val="36"/>
          <w:szCs w:val="40"/>
        </w:rPr>
      </w:pPr>
      <w:r>
        <w:rPr>
          <w:rFonts w:ascii="Consolas" w:hAnsi="Consolas" w:eastAsia="Consolas"/>
          <w:color w:val="2D2D2D"/>
          <w:sz w:val="22"/>
          <w:szCs w:val="40"/>
        </w:rPr>
        <w:t xml:space="preserve">    file_size = models.BigIntegerField(default=0)</w:t>
      </w:r>
    </w:p>
    <w:p w14:paraId="55D65F0C">
      <w:pPr>
        <w:spacing w:before="0" w:after="0" w:line="260" w:lineRule="exact"/>
        <w:rPr>
          <w:sz w:val="36"/>
          <w:szCs w:val="40"/>
        </w:rPr>
      </w:pPr>
      <w:r>
        <w:rPr>
          <w:rFonts w:ascii="Consolas" w:hAnsi="Consolas" w:eastAsia="Consolas"/>
          <w:color w:val="2D2D2D"/>
          <w:sz w:val="22"/>
          <w:szCs w:val="40"/>
        </w:rPr>
        <w:t xml:space="preserve">    mime_type = models.CharField(max_length=100, default='application/octet-stream')</w:t>
      </w:r>
    </w:p>
    <w:p w14:paraId="4227B92F">
      <w:pPr>
        <w:spacing w:before="0" w:after="0" w:line="260" w:lineRule="exact"/>
        <w:rPr>
          <w:sz w:val="36"/>
          <w:szCs w:val="40"/>
        </w:rPr>
      </w:pPr>
      <w:r>
        <w:rPr>
          <w:rFonts w:ascii="Consolas" w:hAnsi="Consolas" w:eastAsia="Consolas"/>
          <w:color w:val="2D2D2D"/>
          <w:sz w:val="22"/>
          <w:szCs w:val="40"/>
        </w:rPr>
        <w:t xml:space="preserve">    task_id = models.UUIDField(null=True, blank=True)</w:t>
      </w:r>
    </w:p>
    <w:p w14:paraId="01860885">
      <w:pPr>
        <w:spacing w:before="0" w:after="0" w:line="260" w:lineRule="exact"/>
        <w:rPr>
          <w:sz w:val="36"/>
          <w:szCs w:val="40"/>
        </w:rPr>
      </w:pPr>
      <w:r>
        <w:rPr>
          <w:rFonts w:ascii="Consolas" w:hAnsi="Consolas" w:eastAsia="Consolas"/>
          <w:color w:val="2D2D2D"/>
          <w:sz w:val="22"/>
          <w:szCs w:val="40"/>
        </w:rPr>
        <w:t xml:space="preserve">    project = models.ForeignKey(</w:t>
      </w:r>
    </w:p>
    <w:p w14:paraId="6B097557">
      <w:pPr>
        <w:spacing w:before="0" w:after="0" w:line="260" w:lineRule="exact"/>
        <w:rPr>
          <w:sz w:val="36"/>
          <w:szCs w:val="40"/>
        </w:rPr>
      </w:pPr>
      <w:r>
        <w:rPr>
          <w:rFonts w:ascii="Consolas" w:hAnsi="Consolas" w:eastAsia="Consolas"/>
          <w:color w:val="2D2D2D"/>
          <w:sz w:val="22"/>
          <w:szCs w:val="40"/>
        </w:rPr>
        <w:t xml:space="preserve">        'projects.Project',</w:t>
      </w:r>
    </w:p>
    <w:p w14:paraId="5F292F56">
      <w:pPr>
        <w:spacing w:before="0" w:after="0" w:line="260" w:lineRule="exact"/>
        <w:rPr>
          <w:sz w:val="36"/>
          <w:szCs w:val="40"/>
        </w:rPr>
      </w:pPr>
      <w:r>
        <w:rPr>
          <w:rFonts w:ascii="Consolas" w:hAnsi="Consolas" w:eastAsia="Consolas"/>
          <w:color w:val="2D2D2D"/>
          <w:sz w:val="22"/>
          <w:szCs w:val="40"/>
        </w:rPr>
        <w:t xml:space="preserve">        on_delete=models.CASCADE,</w:t>
      </w:r>
    </w:p>
    <w:p w14:paraId="519EDF49">
      <w:pPr>
        <w:spacing w:before="0" w:after="0" w:line="260" w:lineRule="exact"/>
        <w:rPr>
          <w:sz w:val="36"/>
          <w:szCs w:val="40"/>
        </w:rPr>
      </w:pPr>
      <w:r>
        <w:rPr>
          <w:rFonts w:ascii="Consolas" w:hAnsi="Consolas" w:eastAsia="Consolas"/>
          <w:color w:val="2D2D2D"/>
          <w:sz w:val="22"/>
          <w:szCs w:val="40"/>
        </w:rPr>
        <w:t xml:space="preserve">        null=True,</w:t>
      </w:r>
    </w:p>
    <w:p w14:paraId="4E4C6DD0">
      <w:pPr>
        <w:spacing w:before="0" w:after="0" w:line="260" w:lineRule="exact"/>
        <w:rPr>
          <w:sz w:val="36"/>
          <w:szCs w:val="40"/>
        </w:rPr>
      </w:pPr>
      <w:r>
        <w:rPr>
          <w:rFonts w:ascii="Consolas" w:hAnsi="Consolas" w:eastAsia="Consolas"/>
          <w:color w:val="2D2D2D"/>
          <w:sz w:val="22"/>
          <w:szCs w:val="40"/>
        </w:rPr>
        <w:t xml:space="preserve">        blank=True,</w:t>
      </w:r>
    </w:p>
    <w:p w14:paraId="393C02E2">
      <w:pPr>
        <w:spacing w:before="0" w:after="0" w:line="260" w:lineRule="exact"/>
        <w:rPr>
          <w:sz w:val="36"/>
          <w:szCs w:val="40"/>
        </w:rPr>
      </w:pPr>
      <w:r>
        <w:rPr>
          <w:rFonts w:ascii="Consolas" w:hAnsi="Consolas" w:eastAsia="Consolas"/>
          <w:color w:val="2D2D2D"/>
          <w:sz w:val="22"/>
          <w:szCs w:val="40"/>
        </w:rPr>
        <w:t xml:space="preserve">        related_name='attachments',</w:t>
      </w:r>
    </w:p>
    <w:p w14:paraId="40A25BF3">
      <w:pPr>
        <w:spacing w:before="0" w:after="0" w:line="260" w:lineRule="exact"/>
        <w:rPr>
          <w:sz w:val="36"/>
          <w:szCs w:val="40"/>
        </w:rPr>
      </w:pPr>
      <w:r>
        <w:rPr>
          <w:rFonts w:ascii="Consolas" w:hAnsi="Consolas" w:eastAsia="Consolas"/>
          <w:color w:val="2D2D2D"/>
          <w:sz w:val="22"/>
          <w:szCs w:val="40"/>
        </w:rPr>
        <w:t xml:space="preserve">    )</w:t>
      </w:r>
    </w:p>
    <w:p w14:paraId="3EEB332E">
      <w:pPr>
        <w:spacing w:before="0" w:after="0" w:line="260" w:lineRule="exact"/>
        <w:rPr>
          <w:sz w:val="36"/>
          <w:szCs w:val="40"/>
        </w:rPr>
      </w:pPr>
      <w:r>
        <w:rPr>
          <w:rFonts w:ascii="Consolas" w:hAnsi="Consolas" w:eastAsia="Consolas"/>
          <w:color w:val="2D2D2D"/>
          <w:sz w:val="22"/>
          <w:szCs w:val="40"/>
        </w:rPr>
        <w:t xml:space="preserve">    uploader = models.ForeignKey(</w:t>
      </w:r>
    </w:p>
    <w:p w14:paraId="1171DAFA">
      <w:pPr>
        <w:spacing w:before="0" w:after="0" w:line="260" w:lineRule="exact"/>
        <w:rPr>
          <w:sz w:val="36"/>
          <w:szCs w:val="40"/>
        </w:rPr>
      </w:pPr>
      <w:r>
        <w:rPr>
          <w:rFonts w:ascii="Consolas" w:hAnsi="Consolas" w:eastAsia="Consolas"/>
          <w:color w:val="2D2D2D"/>
          <w:sz w:val="22"/>
          <w:szCs w:val="40"/>
        </w:rPr>
        <w:t xml:space="preserve">        settings.AUTH_USER_MODEL,</w:t>
      </w:r>
    </w:p>
    <w:p w14:paraId="5B39033B">
      <w:pPr>
        <w:spacing w:before="0" w:after="0" w:line="260" w:lineRule="exact"/>
        <w:rPr>
          <w:sz w:val="36"/>
          <w:szCs w:val="40"/>
        </w:rPr>
      </w:pPr>
      <w:r>
        <w:rPr>
          <w:rFonts w:ascii="Consolas" w:hAnsi="Consolas" w:eastAsia="Consolas"/>
          <w:color w:val="2D2D2D"/>
          <w:sz w:val="22"/>
          <w:szCs w:val="40"/>
        </w:rPr>
        <w:t xml:space="preserve">        on_delete=models.CASCADE,</w:t>
      </w:r>
    </w:p>
    <w:p w14:paraId="3707EBA6">
      <w:pPr>
        <w:spacing w:before="0" w:after="0" w:line="260" w:lineRule="exact"/>
        <w:rPr>
          <w:sz w:val="36"/>
          <w:szCs w:val="40"/>
        </w:rPr>
      </w:pPr>
      <w:r>
        <w:rPr>
          <w:rFonts w:ascii="Consolas" w:hAnsi="Consolas" w:eastAsia="Consolas"/>
          <w:color w:val="2D2D2D"/>
          <w:sz w:val="22"/>
          <w:szCs w:val="40"/>
        </w:rPr>
        <w:t xml:space="preserve">        related_name='uploaded_files',</w:t>
      </w:r>
    </w:p>
    <w:p w14:paraId="74E7B8A9">
      <w:pPr>
        <w:spacing w:before="0" w:after="0" w:line="260" w:lineRule="exact"/>
        <w:rPr>
          <w:sz w:val="36"/>
          <w:szCs w:val="40"/>
        </w:rPr>
      </w:pPr>
      <w:r>
        <w:rPr>
          <w:rFonts w:ascii="Consolas" w:hAnsi="Consolas" w:eastAsia="Consolas"/>
          <w:color w:val="2D2D2D"/>
          <w:sz w:val="22"/>
          <w:szCs w:val="40"/>
        </w:rPr>
        <w:t xml:space="preserve">    )</w:t>
      </w:r>
    </w:p>
    <w:p w14:paraId="7ABE0E1A">
      <w:pPr>
        <w:spacing w:before="0" w:after="0" w:line="260" w:lineRule="exact"/>
        <w:rPr>
          <w:sz w:val="36"/>
          <w:szCs w:val="40"/>
        </w:rPr>
      </w:pPr>
      <w:r>
        <w:rPr>
          <w:rFonts w:ascii="Consolas" w:hAnsi="Consolas" w:eastAsia="Consolas"/>
          <w:color w:val="2D2D2D"/>
          <w:sz w:val="22"/>
          <w:szCs w:val="40"/>
        </w:rPr>
        <w:t xml:space="preserve">    uploaded_at = models.DateTimeField(auto_now_add=True)</w:t>
      </w:r>
    </w:p>
    <w:p w14:paraId="0B268CB0">
      <w:pPr>
        <w:spacing w:before="0" w:after="0" w:line="260" w:lineRule="exact"/>
        <w:rPr>
          <w:sz w:val="36"/>
          <w:szCs w:val="40"/>
        </w:rPr>
      </w:pPr>
      <w:r>
        <w:rPr>
          <w:rFonts w:ascii="Consolas" w:hAnsi="Consolas" w:eastAsia="Consolas"/>
          <w:color w:val="2D2D2D"/>
          <w:sz w:val="22"/>
          <w:szCs w:val="40"/>
        </w:rPr>
        <w:t xml:space="preserve"> </w:t>
      </w:r>
    </w:p>
    <w:p w14:paraId="1D4366A6">
      <w:pPr>
        <w:spacing w:before="0" w:after="0" w:line="260" w:lineRule="exact"/>
        <w:rPr>
          <w:sz w:val="36"/>
          <w:szCs w:val="40"/>
        </w:rPr>
      </w:pPr>
      <w:r>
        <w:rPr>
          <w:rFonts w:ascii="Consolas" w:hAnsi="Consolas" w:eastAsia="Consolas"/>
          <w:color w:val="2D2D2D"/>
          <w:sz w:val="22"/>
          <w:szCs w:val="40"/>
        </w:rPr>
        <w:t xml:space="preserve">    class Meta:</w:t>
      </w:r>
    </w:p>
    <w:p w14:paraId="47464834">
      <w:pPr>
        <w:spacing w:before="0" w:after="0" w:line="260" w:lineRule="exact"/>
        <w:rPr>
          <w:sz w:val="36"/>
          <w:szCs w:val="40"/>
        </w:rPr>
      </w:pPr>
      <w:r>
        <w:rPr>
          <w:rFonts w:ascii="Consolas" w:hAnsi="Consolas" w:eastAsia="Consolas"/>
          <w:color w:val="2D2D2D"/>
          <w:sz w:val="22"/>
          <w:szCs w:val="40"/>
        </w:rPr>
        <w:t xml:space="preserve">        db_table = 'files_attachment'</w:t>
      </w:r>
    </w:p>
    <w:p w14:paraId="48AAF439">
      <w:pPr>
        <w:spacing w:before="0" w:after="0" w:line="260" w:lineRule="exact"/>
        <w:rPr>
          <w:sz w:val="36"/>
          <w:szCs w:val="40"/>
        </w:rPr>
      </w:pPr>
      <w:r>
        <w:rPr>
          <w:rFonts w:ascii="Consolas" w:hAnsi="Consolas" w:eastAsia="Consolas"/>
          <w:color w:val="2D2D2D"/>
          <w:sz w:val="22"/>
          <w:szCs w:val="40"/>
        </w:rPr>
        <w:t xml:space="preserve">        ordering = ['-uploaded_at']</w:t>
      </w:r>
    </w:p>
    <w:p w14:paraId="66F2467E">
      <w:pPr>
        <w:spacing w:before="0" w:after="0" w:line="260" w:lineRule="exact"/>
        <w:rPr>
          <w:sz w:val="36"/>
          <w:szCs w:val="40"/>
        </w:rPr>
      </w:pPr>
      <w:r>
        <w:rPr>
          <w:rFonts w:ascii="Consolas" w:hAnsi="Consolas" w:eastAsia="Consolas"/>
          <w:color w:val="2D2D2D"/>
          <w:sz w:val="22"/>
          <w:szCs w:val="40"/>
        </w:rPr>
        <w:t xml:space="preserve">        indexes = [</w:t>
      </w:r>
    </w:p>
    <w:p w14:paraId="592F92F2">
      <w:pPr>
        <w:spacing w:before="0" w:after="0" w:line="260" w:lineRule="exact"/>
        <w:rPr>
          <w:sz w:val="36"/>
          <w:szCs w:val="40"/>
        </w:rPr>
      </w:pPr>
      <w:r>
        <w:rPr>
          <w:rFonts w:ascii="Consolas" w:hAnsi="Consolas" w:eastAsia="Consolas"/>
          <w:color w:val="2D2D2D"/>
          <w:sz w:val="22"/>
          <w:szCs w:val="40"/>
        </w:rPr>
        <w:t xml:space="preserve">            models.Index(fields=['task_id'], name='idx_attach_task'),</w:t>
      </w:r>
    </w:p>
    <w:p w14:paraId="1CFEBD20">
      <w:pPr>
        <w:spacing w:before="0" w:after="0" w:line="260" w:lineRule="exact"/>
        <w:rPr>
          <w:sz w:val="36"/>
          <w:szCs w:val="40"/>
        </w:rPr>
      </w:pPr>
      <w:r>
        <w:rPr>
          <w:rFonts w:ascii="Consolas" w:hAnsi="Consolas" w:eastAsia="Consolas"/>
          <w:color w:val="2D2D2D"/>
          <w:sz w:val="22"/>
          <w:szCs w:val="40"/>
        </w:rPr>
        <w:t xml:space="preserve">            models.Index(fields=['project'], name='idx_attach_project'),</w:t>
      </w:r>
    </w:p>
    <w:p w14:paraId="77728E71">
      <w:pPr>
        <w:spacing w:before="0" w:after="0" w:line="260" w:lineRule="exact"/>
        <w:rPr>
          <w:sz w:val="36"/>
          <w:szCs w:val="40"/>
        </w:rPr>
      </w:pPr>
      <w:r>
        <w:rPr>
          <w:rFonts w:ascii="Consolas" w:hAnsi="Consolas" w:eastAsia="Consolas"/>
          <w:color w:val="2D2D2D"/>
          <w:sz w:val="22"/>
          <w:szCs w:val="40"/>
        </w:rPr>
        <w:t xml:space="preserve">            models.Index(fields=['uploader'], name='idx_attach_uploader'),</w:t>
      </w:r>
    </w:p>
    <w:p w14:paraId="5896440B">
      <w:pPr>
        <w:spacing w:before="0" w:after="0" w:line="260" w:lineRule="exact"/>
        <w:rPr>
          <w:sz w:val="36"/>
          <w:szCs w:val="40"/>
        </w:rPr>
      </w:pPr>
      <w:r>
        <w:rPr>
          <w:rFonts w:ascii="Consolas" w:hAnsi="Consolas" w:eastAsia="Consolas"/>
          <w:color w:val="2D2D2D"/>
          <w:sz w:val="22"/>
          <w:szCs w:val="40"/>
        </w:rPr>
        <w:t xml:space="preserve">        ]</w:t>
      </w:r>
    </w:p>
    <w:p w14:paraId="6A2C237E">
      <w:pPr>
        <w:spacing w:before="0" w:after="0" w:line="260" w:lineRule="exact"/>
        <w:rPr>
          <w:sz w:val="36"/>
          <w:szCs w:val="40"/>
        </w:rPr>
      </w:pPr>
      <w:r>
        <w:rPr>
          <w:rFonts w:ascii="Consolas" w:hAnsi="Consolas" w:eastAsia="Consolas"/>
          <w:color w:val="2D2D2D"/>
          <w:sz w:val="22"/>
          <w:szCs w:val="40"/>
        </w:rPr>
        <w:t xml:space="preserve"> </w:t>
      </w:r>
    </w:p>
    <w:p w14:paraId="6E4AE220">
      <w:pPr>
        <w:spacing w:before="0" w:after="0" w:line="260" w:lineRule="exact"/>
        <w:rPr>
          <w:sz w:val="36"/>
          <w:szCs w:val="40"/>
        </w:rPr>
      </w:pPr>
      <w:r>
        <w:rPr>
          <w:rFonts w:ascii="Consolas" w:hAnsi="Consolas" w:eastAsia="Consolas"/>
          <w:color w:val="2D2D2D"/>
          <w:sz w:val="22"/>
          <w:szCs w:val="40"/>
        </w:rPr>
        <w:t xml:space="preserve">    def __str__(self):</w:t>
      </w:r>
    </w:p>
    <w:p w14:paraId="57674AE0">
      <w:pPr>
        <w:spacing w:before="0" w:after="0" w:line="260" w:lineRule="exact"/>
        <w:rPr>
          <w:sz w:val="36"/>
          <w:szCs w:val="40"/>
        </w:rPr>
      </w:pPr>
      <w:r>
        <w:rPr>
          <w:rFonts w:ascii="Consolas" w:hAnsi="Consolas" w:eastAsia="Consolas"/>
          <w:color w:val="2D2D2D"/>
          <w:sz w:val="22"/>
          <w:szCs w:val="40"/>
        </w:rPr>
        <w:t xml:space="preserve">        return self.filename</w:t>
      </w:r>
    </w:p>
    <w:p w14:paraId="56B48CE0">
      <w:pPr>
        <w:spacing w:before="0" w:after="0" w:line="260" w:lineRule="exact"/>
        <w:rPr>
          <w:sz w:val="36"/>
          <w:szCs w:val="40"/>
        </w:rPr>
      </w:pPr>
      <w:r>
        <w:rPr>
          <w:rFonts w:ascii="Consolas" w:hAnsi="Consolas" w:eastAsia="Consolas"/>
          <w:color w:val="2D2D2D"/>
          <w:sz w:val="22"/>
          <w:szCs w:val="40"/>
        </w:rPr>
        <w:t xml:space="preserve"> </w:t>
      </w:r>
    </w:p>
    <w:p w14:paraId="02CBE96D">
      <w:pPr>
        <w:rPr>
          <w:sz w:val="36"/>
          <w:szCs w:val="40"/>
        </w:rPr>
      </w:pPr>
    </w:p>
    <w:p w14:paraId="75A0E4FA">
      <w:pPr>
        <w:spacing w:before="200" w:after="40"/>
        <w:rPr>
          <w:sz w:val="36"/>
          <w:szCs w:val="40"/>
        </w:rPr>
      </w:pPr>
      <w:r>
        <w:rPr>
          <w:b/>
          <w:color w:val="1A56DB"/>
          <w:sz w:val="28"/>
          <w:szCs w:val="40"/>
        </w:rPr>
        <w:t>// backend\apps\files\serializers.py</w:t>
      </w:r>
    </w:p>
    <w:p w14:paraId="5D220347">
      <w:pPr>
        <w:spacing w:before="0" w:after="0" w:line="260" w:lineRule="exact"/>
        <w:rPr>
          <w:sz w:val="36"/>
          <w:szCs w:val="40"/>
        </w:rPr>
      </w:pPr>
      <w:r>
        <w:rPr>
          <w:rFonts w:ascii="Consolas" w:hAnsi="Consolas" w:eastAsia="Consolas"/>
          <w:color w:val="2D2D2D"/>
          <w:sz w:val="22"/>
          <w:szCs w:val="40"/>
        </w:rPr>
        <w:t>from rest_framework import serializers</w:t>
      </w:r>
    </w:p>
    <w:p w14:paraId="030B51B7">
      <w:pPr>
        <w:spacing w:before="0" w:after="0" w:line="260" w:lineRule="exact"/>
        <w:rPr>
          <w:sz w:val="36"/>
          <w:szCs w:val="40"/>
        </w:rPr>
      </w:pPr>
      <w:r>
        <w:rPr>
          <w:rFonts w:ascii="Consolas" w:hAnsi="Consolas" w:eastAsia="Consolas"/>
          <w:color w:val="2D2D2D"/>
          <w:sz w:val="22"/>
          <w:szCs w:val="40"/>
        </w:rPr>
        <w:t xml:space="preserve"> </w:t>
      </w:r>
    </w:p>
    <w:p w14:paraId="227AB457">
      <w:pPr>
        <w:spacing w:before="0" w:after="0" w:line="260" w:lineRule="exact"/>
        <w:rPr>
          <w:sz w:val="36"/>
          <w:szCs w:val="40"/>
        </w:rPr>
      </w:pPr>
      <w:r>
        <w:rPr>
          <w:rFonts w:ascii="Consolas" w:hAnsi="Consolas" w:eastAsia="Consolas"/>
          <w:color w:val="2D2D2D"/>
          <w:sz w:val="22"/>
          <w:szCs w:val="40"/>
        </w:rPr>
        <w:t>from .models import Attachment</w:t>
      </w:r>
    </w:p>
    <w:p w14:paraId="5021CF9E">
      <w:pPr>
        <w:spacing w:before="0" w:after="0" w:line="260" w:lineRule="exact"/>
        <w:rPr>
          <w:sz w:val="36"/>
          <w:szCs w:val="40"/>
        </w:rPr>
      </w:pPr>
      <w:r>
        <w:rPr>
          <w:rFonts w:ascii="Consolas" w:hAnsi="Consolas" w:eastAsia="Consolas"/>
          <w:color w:val="2D2D2D"/>
          <w:sz w:val="22"/>
          <w:szCs w:val="40"/>
        </w:rPr>
        <w:t xml:space="preserve"> </w:t>
      </w:r>
    </w:p>
    <w:p w14:paraId="01BF217E">
      <w:pPr>
        <w:spacing w:before="0" w:after="0" w:line="260" w:lineRule="exact"/>
        <w:rPr>
          <w:sz w:val="36"/>
          <w:szCs w:val="40"/>
        </w:rPr>
      </w:pPr>
      <w:r>
        <w:rPr>
          <w:rFonts w:ascii="Consolas" w:hAnsi="Consolas" w:eastAsia="Consolas"/>
          <w:color w:val="2D2D2D"/>
          <w:sz w:val="22"/>
          <w:szCs w:val="40"/>
        </w:rPr>
        <w:t xml:space="preserve"> </w:t>
      </w:r>
    </w:p>
    <w:p w14:paraId="08FA3739">
      <w:pPr>
        <w:spacing w:before="0" w:after="0" w:line="260" w:lineRule="exact"/>
        <w:rPr>
          <w:sz w:val="36"/>
          <w:szCs w:val="40"/>
        </w:rPr>
      </w:pPr>
      <w:r>
        <w:rPr>
          <w:rFonts w:ascii="Consolas" w:hAnsi="Consolas" w:eastAsia="Consolas"/>
          <w:color w:val="2D2D2D"/>
          <w:sz w:val="22"/>
          <w:szCs w:val="40"/>
        </w:rPr>
        <w:t>def user_summary(user):</w:t>
      </w:r>
    </w:p>
    <w:p w14:paraId="214F06B7">
      <w:pPr>
        <w:spacing w:before="0" w:after="0" w:line="260" w:lineRule="exact"/>
        <w:rPr>
          <w:sz w:val="36"/>
          <w:szCs w:val="40"/>
        </w:rPr>
      </w:pPr>
      <w:r>
        <w:rPr>
          <w:rFonts w:ascii="Consolas" w:hAnsi="Consolas" w:eastAsia="Consolas"/>
          <w:color w:val="2D2D2D"/>
          <w:sz w:val="22"/>
          <w:szCs w:val="40"/>
        </w:rPr>
        <w:t xml:space="preserve">    if user is None:</w:t>
      </w:r>
    </w:p>
    <w:p w14:paraId="6CF05F60">
      <w:pPr>
        <w:spacing w:before="0" w:after="0" w:line="260" w:lineRule="exact"/>
        <w:rPr>
          <w:sz w:val="36"/>
          <w:szCs w:val="40"/>
        </w:rPr>
      </w:pPr>
      <w:r>
        <w:rPr>
          <w:rFonts w:ascii="Consolas" w:hAnsi="Consolas" w:eastAsia="Consolas"/>
          <w:color w:val="2D2D2D"/>
          <w:sz w:val="22"/>
          <w:szCs w:val="40"/>
        </w:rPr>
        <w:t xml:space="preserve">        return None</w:t>
      </w:r>
    </w:p>
    <w:p w14:paraId="005CCDDC">
      <w:pPr>
        <w:spacing w:before="0" w:after="0" w:line="260" w:lineRule="exact"/>
        <w:rPr>
          <w:sz w:val="36"/>
          <w:szCs w:val="40"/>
        </w:rPr>
      </w:pPr>
      <w:r>
        <w:rPr>
          <w:rFonts w:ascii="Consolas" w:hAnsi="Consolas" w:eastAsia="Consolas"/>
          <w:color w:val="2D2D2D"/>
          <w:sz w:val="22"/>
          <w:szCs w:val="40"/>
        </w:rPr>
        <w:t xml:space="preserve">    return {</w:t>
      </w:r>
    </w:p>
    <w:p w14:paraId="7BF89BB3">
      <w:pPr>
        <w:spacing w:before="0" w:after="0" w:line="260" w:lineRule="exact"/>
        <w:rPr>
          <w:sz w:val="36"/>
          <w:szCs w:val="40"/>
        </w:rPr>
      </w:pPr>
      <w:r>
        <w:rPr>
          <w:rFonts w:ascii="Consolas" w:hAnsi="Consolas" w:eastAsia="Consolas"/>
          <w:color w:val="2D2D2D"/>
          <w:sz w:val="22"/>
          <w:szCs w:val="40"/>
        </w:rPr>
        <w:t xml:space="preserve">        'id': str(user.id),</w:t>
      </w:r>
    </w:p>
    <w:p w14:paraId="4CC768BE">
      <w:pPr>
        <w:spacing w:before="0" w:after="0" w:line="260" w:lineRule="exact"/>
        <w:rPr>
          <w:sz w:val="36"/>
          <w:szCs w:val="40"/>
        </w:rPr>
      </w:pPr>
      <w:r>
        <w:rPr>
          <w:rFonts w:ascii="Consolas" w:hAnsi="Consolas" w:eastAsia="Consolas"/>
          <w:color w:val="2D2D2D"/>
          <w:sz w:val="22"/>
          <w:szCs w:val="40"/>
        </w:rPr>
        <w:t xml:space="preserve">        'username': getattr(user, 'username', ''),</w:t>
      </w:r>
    </w:p>
    <w:p w14:paraId="5F79966B">
      <w:pPr>
        <w:spacing w:before="0" w:after="0" w:line="260" w:lineRule="exact"/>
        <w:rPr>
          <w:sz w:val="36"/>
          <w:szCs w:val="40"/>
        </w:rPr>
      </w:pPr>
      <w:r>
        <w:rPr>
          <w:rFonts w:ascii="Consolas" w:hAnsi="Consolas" w:eastAsia="Consolas"/>
          <w:color w:val="2D2D2D"/>
          <w:sz w:val="22"/>
          <w:szCs w:val="40"/>
        </w:rPr>
        <w:t xml:space="preserve">        'email': getattr(user, 'email', ''),</w:t>
      </w:r>
    </w:p>
    <w:p w14:paraId="6563EBA1">
      <w:pPr>
        <w:spacing w:before="0" w:after="0" w:line="260" w:lineRule="exact"/>
        <w:rPr>
          <w:sz w:val="36"/>
          <w:szCs w:val="40"/>
        </w:rPr>
      </w:pPr>
      <w:r>
        <w:rPr>
          <w:rFonts w:ascii="Consolas" w:hAnsi="Consolas" w:eastAsia="Consolas"/>
          <w:color w:val="2D2D2D"/>
          <w:sz w:val="22"/>
          <w:szCs w:val="40"/>
        </w:rPr>
        <w:t xml:space="preserve">        'avatar': getattr(user, 'avatar', ''),</w:t>
      </w:r>
    </w:p>
    <w:p w14:paraId="7517C8E8">
      <w:pPr>
        <w:spacing w:before="0" w:after="0" w:line="260" w:lineRule="exact"/>
        <w:rPr>
          <w:sz w:val="36"/>
          <w:szCs w:val="40"/>
        </w:rPr>
      </w:pPr>
      <w:r>
        <w:rPr>
          <w:rFonts w:ascii="Consolas" w:hAnsi="Consolas" w:eastAsia="Consolas"/>
          <w:color w:val="2D2D2D"/>
          <w:sz w:val="22"/>
          <w:szCs w:val="40"/>
        </w:rPr>
        <w:t xml:space="preserve">    }</w:t>
      </w:r>
    </w:p>
    <w:p w14:paraId="3BE69231">
      <w:pPr>
        <w:spacing w:before="0" w:after="0" w:line="260" w:lineRule="exact"/>
        <w:rPr>
          <w:sz w:val="36"/>
          <w:szCs w:val="40"/>
        </w:rPr>
      </w:pPr>
      <w:r>
        <w:rPr>
          <w:rFonts w:ascii="Consolas" w:hAnsi="Consolas" w:eastAsia="Consolas"/>
          <w:color w:val="2D2D2D"/>
          <w:sz w:val="22"/>
          <w:szCs w:val="40"/>
        </w:rPr>
        <w:t xml:space="preserve"> </w:t>
      </w:r>
    </w:p>
    <w:p w14:paraId="73B0BD64">
      <w:pPr>
        <w:spacing w:before="0" w:after="0" w:line="260" w:lineRule="exact"/>
        <w:rPr>
          <w:sz w:val="36"/>
          <w:szCs w:val="40"/>
        </w:rPr>
      </w:pPr>
      <w:r>
        <w:rPr>
          <w:rFonts w:ascii="Consolas" w:hAnsi="Consolas" w:eastAsia="Consolas"/>
          <w:color w:val="2D2D2D"/>
          <w:sz w:val="22"/>
          <w:szCs w:val="40"/>
        </w:rPr>
        <w:t xml:space="preserve"> </w:t>
      </w:r>
    </w:p>
    <w:p w14:paraId="2834A514">
      <w:pPr>
        <w:spacing w:before="0" w:after="0" w:line="260" w:lineRule="exact"/>
        <w:rPr>
          <w:sz w:val="36"/>
          <w:szCs w:val="40"/>
        </w:rPr>
      </w:pPr>
      <w:r>
        <w:rPr>
          <w:rFonts w:ascii="Consolas" w:hAnsi="Consolas" w:eastAsia="Consolas"/>
          <w:color w:val="2D2D2D"/>
          <w:sz w:val="22"/>
          <w:szCs w:val="40"/>
        </w:rPr>
        <w:t>class AttachmentSerializer(serializers.ModelSerializer):</w:t>
      </w:r>
    </w:p>
    <w:p w14:paraId="41F2C2B4">
      <w:pPr>
        <w:spacing w:before="0" w:after="0" w:line="260" w:lineRule="exact"/>
        <w:rPr>
          <w:sz w:val="36"/>
          <w:szCs w:val="40"/>
        </w:rPr>
      </w:pPr>
      <w:r>
        <w:rPr>
          <w:rFonts w:ascii="Consolas" w:hAnsi="Consolas" w:eastAsia="Consolas"/>
          <w:color w:val="2D2D2D"/>
          <w:sz w:val="22"/>
          <w:szCs w:val="40"/>
        </w:rPr>
        <w:t xml:space="preserve">    uploader = serializers.SerializerMethodField()</w:t>
      </w:r>
    </w:p>
    <w:p w14:paraId="6CCF3C75">
      <w:pPr>
        <w:spacing w:before="0" w:after="0" w:line="260" w:lineRule="exact"/>
        <w:rPr>
          <w:sz w:val="36"/>
          <w:szCs w:val="40"/>
        </w:rPr>
      </w:pPr>
      <w:r>
        <w:rPr>
          <w:rFonts w:ascii="Consolas" w:hAnsi="Consolas" w:eastAsia="Consolas"/>
          <w:color w:val="2D2D2D"/>
          <w:sz w:val="22"/>
          <w:szCs w:val="40"/>
        </w:rPr>
        <w:t xml:space="preserve">    project_id = serializers.UUIDField(source='project.id', read_only=True)</w:t>
      </w:r>
    </w:p>
    <w:p w14:paraId="7DCF71D0">
      <w:pPr>
        <w:spacing w:before="0" w:after="0" w:line="260" w:lineRule="exact"/>
        <w:rPr>
          <w:sz w:val="36"/>
          <w:szCs w:val="40"/>
        </w:rPr>
      </w:pPr>
      <w:r>
        <w:rPr>
          <w:rFonts w:ascii="Consolas" w:hAnsi="Consolas" w:eastAsia="Consolas"/>
          <w:color w:val="2D2D2D"/>
          <w:sz w:val="22"/>
          <w:szCs w:val="40"/>
        </w:rPr>
        <w:t xml:space="preserve"> </w:t>
      </w:r>
    </w:p>
    <w:p w14:paraId="7F48D3D0">
      <w:pPr>
        <w:spacing w:before="0" w:after="0" w:line="260" w:lineRule="exact"/>
        <w:rPr>
          <w:sz w:val="36"/>
          <w:szCs w:val="40"/>
        </w:rPr>
      </w:pPr>
      <w:r>
        <w:rPr>
          <w:rFonts w:ascii="Consolas" w:hAnsi="Consolas" w:eastAsia="Consolas"/>
          <w:color w:val="2D2D2D"/>
          <w:sz w:val="22"/>
          <w:szCs w:val="40"/>
        </w:rPr>
        <w:t xml:space="preserve">    class Meta:</w:t>
      </w:r>
    </w:p>
    <w:p w14:paraId="144AB20D">
      <w:pPr>
        <w:spacing w:before="0" w:after="0" w:line="260" w:lineRule="exact"/>
        <w:rPr>
          <w:sz w:val="36"/>
          <w:szCs w:val="40"/>
        </w:rPr>
      </w:pPr>
      <w:r>
        <w:rPr>
          <w:rFonts w:ascii="Consolas" w:hAnsi="Consolas" w:eastAsia="Consolas"/>
          <w:color w:val="2D2D2D"/>
          <w:sz w:val="22"/>
          <w:szCs w:val="40"/>
        </w:rPr>
        <w:t xml:space="preserve">        model = Attachment</w:t>
      </w:r>
    </w:p>
    <w:p w14:paraId="1B9EC513">
      <w:pPr>
        <w:spacing w:before="0" w:after="0" w:line="260" w:lineRule="exact"/>
        <w:rPr>
          <w:sz w:val="36"/>
          <w:szCs w:val="40"/>
        </w:rPr>
      </w:pPr>
      <w:r>
        <w:rPr>
          <w:rFonts w:ascii="Consolas" w:hAnsi="Consolas" w:eastAsia="Consolas"/>
          <w:color w:val="2D2D2D"/>
          <w:sz w:val="22"/>
          <w:szCs w:val="40"/>
        </w:rPr>
        <w:t xml:space="preserve">        fields = [</w:t>
      </w:r>
    </w:p>
    <w:p w14:paraId="5D036F8C">
      <w:pPr>
        <w:spacing w:before="0" w:after="0" w:line="260" w:lineRule="exact"/>
        <w:rPr>
          <w:sz w:val="36"/>
          <w:szCs w:val="40"/>
        </w:rPr>
      </w:pPr>
      <w:r>
        <w:rPr>
          <w:rFonts w:ascii="Consolas" w:hAnsi="Consolas" w:eastAsia="Consolas"/>
          <w:color w:val="2D2D2D"/>
          <w:sz w:val="22"/>
          <w:szCs w:val="40"/>
        </w:rPr>
        <w:t xml:space="preserve">            'id', 'filename', 'file_path', 'file_size', 'mime_type',</w:t>
      </w:r>
    </w:p>
    <w:p w14:paraId="7236D48B">
      <w:pPr>
        <w:spacing w:before="0" w:after="0" w:line="260" w:lineRule="exact"/>
        <w:rPr>
          <w:sz w:val="36"/>
          <w:szCs w:val="40"/>
        </w:rPr>
      </w:pPr>
      <w:r>
        <w:rPr>
          <w:rFonts w:ascii="Consolas" w:hAnsi="Consolas" w:eastAsia="Consolas"/>
          <w:color w:val="2D2D2D"/>
          <w:sz w:val="22"/>
          <w:szCs w:val="40"/>
        </w:rPr>
        <w:t xml:space="preserve">            'task_id', 'project_id', 'uploader', 'uploaded_at',</w:t>
      </w:r>
    </w:p>
    <w:p w14:paraId="2D2988DF">
      <w:pPr>
        <w:spacing w:before="0" w:after="0" w:line="260" w:lineRule="exact"/>
        <w:rPr>
          <w:sz w:val="36"/>
          <w:szCs w:val="40"/>
        </w:rPr>
      </w:pPr>
      <w:r>
        <w:rPr>
          <w:rFonts w:ascii="Consolas" w:hAnsi="Consolas" w:eastAsia="Consolas"/>
          <w:color w:val="2D2D2D"/>
          <w:sz w:val="22"/>
          <w:szCs w:val="40"/>
        </w:rPr>
        <w:t xml:space="preserve">        ]</w:t>
      </w:r>
    </w:p>
    <w:p w14:paraId="5DAA3BFF">
      <w:pPr>
        <w:spacing w:before="0" w:after="0" w:line="260" w:lineRule="exact"/>
        <w:rPr>
          <w:sz w:val="36"/>
          <w:szCs w:val="40"/>
        </w:rPr>
      </w:pPr>
      <w:r>
        <w:rPr>
          <w:rFonts w:ascii="Consolas" w:hAnsi="Consolas" w:eastAsia="Consolas"/>
          <w:color w:val="2D2D2D"/>
          <w:sz w:val="22"/>
          <w:szCs w:val="40"/>
        </w:rPr>
        <w:t xml:space="preserve">        read_only_fields = [</w:t>
      </w:r>
    </w:p>
    <w:p w14:paraId="37D11A8B">
      <w:pPr>
        <w:spacing w:before="0" w:after="0" w:line="260" w:lineRule="exact"/>
        <w:rPr>
          <w:sz w:val="36"/>
          <w:szCs w:val="40"/>
        </w:rPr>
      </w:pPr>
      <w:r>
        <w:rPr>
          <w:rFonts w:ascii="Consolas" w:hAnsi="Consolas" w:eastAsia="Consolas"/>
          <w:color w:val="2D2D2D"/>
          <w:sz w:val="22"/>
          <w:szCs w:val="40"/>
        </w:rPr>
        <w:t xml:space="preserve">            'id', 'filename', 'file_path', 'file_size', 'mime_type',</w:t>
      </w:r>
    </w:p>
    <w:p w14:paraId="127CF8A4">
      <w:pPr>
        <w:spacing w:before="0" w:after="0" w:line="260" w:lineRule="exact"/>
        <w:rPr>
          <w:sz w:val="36"/>
          <w:szCs w:val="40"/>
        </w:rPr>
      </w:pPr>
      <w:r>
        <w:rPr>
          <w:rFonts w:ascii="Consolas" w:hAnsi="Consolas" w:eastAsia="Consolas"/>
          <w:color w:val="2D2D2D"/>
          <w:sz w:val="22"/>
          <w:szCs w:val="40"/>
        </w:rPr>
        <w:t xml:space="preserve">            'task_id', 'project_id', 'uploader', 'uploaded_at',</w:t>
      </w:r>
    </w:p>
    <w:p w14:paraId="17876E42">
      <w:pPr>
        <w:spacing w:before="0" w:after="0" w:line="260" w:lineRule="exact"/>
        <w:rPr>
          <w:sz w:val="36"/>
          <w:szCs w:val="40"/>
        </w:rPr>
      </w:pPr>
      <w:r>
        <w:rPr>
          <w:rFonts w:ascii="Consolas" w:hAnsi="Consolas" w:eastAsia="Consolas"/>
          <w:color w:val="2D2D2D"/>
          <w:sz w:val="22"/>
          <w:szCs w:val="40"/>
        </w:rPr>
        <w:t xml:space="preserve">        ]</w:t>
      </w:r>
    </w:p>
    <w:p w14:paraId="183E4744">
      <w:pPr>
        <w:spacing w:before="0" w:after="0" w:line="260" w:lineRule="exact"/>
        <w:rPr>
          <w:sz w:val="36"/>
          <w:szCs w:val="40"/>
        </w:rPr>
      </w:pPr>
      <w:r>
        <w:rPr>
          <w:rFonts w:ascii="Consolas" w:hAnsi="Consolas" w:eastAsia="Consolas"/>
          <w:color w:val="2D2D2D"/>
          <w:sz w:val="22"/>
          <w:szCs w:val="40"/>
        </w:rPr>
        <w:t xml:space="preserve"> </w:t>
      </w:r>
    </w:p>
    <w:p w14:paraId="062EBCEA">
      <w:pPr>
        <w:spacing w:before="0" w:after="0" w:line="260" w:lineRule="exact"/>
        <w:rPr>
          <w:sz w:val="36"/>
          <w:szCs w:val="40"/>
        </w:rPr>
      </w:pPr>
      <w:r>
        <w:rPr>
          <w:rFonts w:ascii="Consolas" w:hAnsi="Consolas" w:eastAsia="Consolas"/>
          <w:color w:val="2D2D2D"/>
          <w:sz w:val="22"/>
          <w:szCs w:val="40"/>
        </w:rPr>
        <w:t xml:space="preserve">    def get_uploader(self, obj):</w:t>
      </w:r>
    </w:p>
    <w:p w14:paraId="1A832A0A">
      <w:pPr>
        <w:spacing w:before="0" w:after="0" w:line="260" w:lineRule="exact"/>
        <w:rPr>
          <w:sz w:val="36"/>
          <w:szCs w:val="40"/>
        </w:rPr>
      </w:pPr>
      <w:r>
        <w:rPr>
          <w:rFonts w:ascii="Consolas" w:hAnsi="Consolas" w:eastAsia="Consolas"/>
          <w:color w:val="2D2D2D"/>
          <w:sz w:val="22"/>
          <w:szCs w:val="40"/>
        </w:rPr>
        <w:t xml:space="preserve">        return user_summary(obj.uploader)</w:t>
      </w:r>
    </w:p>
    <w:p w14:paraId="48CFF009">
      <w:pPr>
        <w:spacing w:before="0" w:after="0" w:line="260" w:lineRule="exact"/>
        <w:rPr>
          <w:sz w:val="36"/>
          <w:szCs w:val="40"/>
        </w:rPr>
      </w:pPr>
      <w:r>
        <w:rPr>
          <w:rFonts w:ascii="Consolas" w:hAnsi="Consolas" w:eastAsia="Consolas"/>
          <w:color w:val="2D2D2D"/>
          <w:sz w:val="22"/>
          <w:szCs w:val="40"/>
        </w:rPr>
        <w:t xml:space="preserve"> </w:t>
      </w:r>
    </w:p>
    <w:p w14:paraId="13F53DB4">
      <w:pPr>
        <w:spacing w:before="0" w:after="0" w:line="260" w:lineRule="exact"/>
        <w:rPr>
          <w:sz w:val="36"/>
          <w:szCs w:val="40"/>
        </w:rPr>
      </w:pPr>
      <w:r>
        <w:rPr>
          <w:rFonts w:ascii="Consolas" w:hAnsi="Consolas" w:eastAsia="Consolas"/>
          <w:color w:val="2D2D2D"/>
          <w:sz w:val="22"/>
          <w:szCs w:val="40"/>
        </w:rPr>
        <w:t xml:space="preserve">    def to_representation(self, instance):</w:t>
      </w:r>
    </w:p>
    <w:p w14:paraId="5EC14F54">
      <w:pPr>
        <w:spacing w:before="0" w:after="0" w:line="260" w:lineRule="exact"/>
        <w:rPr>
          <w:sz w:val="36"/>
          <w:szCs w:val="40"/>
        </w:rPr>
      </w:pPr>
      <w:r>
        <w:rPr>
          <w:rFonts w:ascii="Consolas" w:hAnsi="Consolas" w:eastAsia="Consolas"/>
          <w:color w:val="2D2D2D"/>
          <w:sz w:val="22"/>
          <w:szCs w:val="40"/>
        </w:rPr>
        <w:t xml:space="preserve">        data = super().to_representation(instance)</w:t>
      </w:r>
    </w:p>
    <w:p w14:paraId="2A48ED16">
      <w:pPr>
        <w:spacing w:before="0" w:after="0" w:line="260" w:lineRule="exact"/>
        <w:rPr>
          <w:sz w:val="36"/>
          <w:szCs w:val="40"/>
        </w:rPr>
      </w:pPr>
      <w:r>
        <w:rPr>
          <w:rFonts w:ascii="Consolas" w:hAnsi="Consolas" w:eastAsia="Consolas"/>
          <w:color w:val="2D2D2D"/>
          <w:sz w:val="22"/>
          <w:szCs w:val="40"/>
        </w:rPr>
        <w:t xml:space="preserve">        if data.get('file_path'):</w:t>
      </w:r>
    </w:p>
    <w:p w14:paraId="6595441D">
      <w:pPr>
        <w:spacing w:before="0" w:after="0" w:line="260" w:lineRule="exact"/>
        <w:rPr>
          <w:sz w:val="36"/>
          <w:szCs w:val="40"/>
        </w:rPr>
      </w:pPr>
      <w:r>
        <w:rPr>
          <w:rFonts w:ascii="Consolas" w:hAnsi="Consolas" w:eastAsia="Consolas"/>
          <w:color w:val="2D2D2D"/>
          <w:sz w:val="22"/>
          <w:szCs w:val="40"/>
        </w:rPr>
        <w:t xml:space="preserve">            data['file_path'] = data['file_path'].replace('\\', '/')</w:t>
      </w:r>
    </w:p>
    <w:p w14:paraId="00ED33F4">
      <w:pPr>
        <w:spacing w:before="0" w:after="0" w:line="260" w:lineRule="exact"/>
        <w:rPr>
          <w:sz w:val="36"/>
          <w:szCs w:val="40"/>
        </w:rPr>
      </w:pPr>
      <w:r>
        <w:rPr>
          <w:rFonts w:ascii="Consolas" w:hAnsi="Consolas" w:eastAsia="Consolas"/>
          <w:color w:val="2D2D2D"/>
          <w:sz w:val="22"/>
          <w:szCs w:val="40"/>
        </w:rPr>
        <w:t xml:space="preserve">        return data</w:t>
      </w:r>
    </w:p>
    <w:p w14:paraId="252A4BF0">
      <w:pPr>
        <w:spacing w:before="0" w:after="0" w:line="260" w:lineRule="exact"/>
        <w:rPr>
          <w:sz w:val="36"/>
          <w:szCs w:val="40"/>
        </w:rPr>
      </w:pPr>
      <w:r>
        <w:rPr>
          <w:rFonts w:ascii="Consolas" w:hAnsi="Consolas" w:eastAsia="Consolas"/>
          <w:color w:val="2D2D2D"/>
          <w:sz w:val="22"/>
          <w:szCs w:val="40"/>
        </w:rPr>
        <w:t xml:space="preserve"> </w:t>
      </w:r>
    </w:p>
    <w:p w14:paraId="68274E9B">
      <w:pPr>
        <w:rPr>
          <w:sz w:val="36"/>
          <w:szCs w:val="40"/>
        </w:rPr>
      </w:pPr>
    </w:p>
    <w:p w14:paraId="1196ED91">
      <w:pPr>
        <w:spacing w:before="200" w:after="40"/>
        <w:rPr>
          <w:sz w:val="36"/>
          <w:szCs w:val="40"/>
        </w:rPr>
      </w:pPr>
      <w:r>
        <w:rPr>
          <w:b/>
          <w:color w:val="1A56DB"/>
          <w:sz w:val="28"/>
          <w:szCs w:val="40"/>
        </w:rPr>
        <w:t>// backend\apps\files\tests.py</w:t>
      </w:r>
    </w:p>
    <w:p w14:paraId="480FC713">
      <w:pPr>
        <w:spacing w:before="0" w:after="0" w:line="260" w:lineRule="exact"/>
        <w:rPr>
          <w:sz w:val="36"/>
          <w:szCs w:val="40"/>
        </w:rPr>
      </w:pPr>
      <w:r>
        <w:rPr>
          <w:rFonts w:ascii="Consolas" w:hAnsi="Consolas" w:eastAsia="Consolas"/>
          <w:color w:val="2D2D2D"/>
          <w:sz w:val="22"/>
          <w:szCs w:val="40"/>
        </w:rPr>
        <w:t xml:space="preserve"> </w:t>
      </w:r>
    </w:p>
    <w:p w14:paraId="4B71122F">
      <w:pPr>
        <w:rPr>
          <w:sz w:val="36"/>
          <w:szCs w:val="40"/>
        </w:rPr>
      </w:pPr>
    </w:p>
    <w:p w14:paraId="06064852">
      <w:pPr>
        <w:spacing w:before="200" w:after="40"/>
        <w:rPr>
          <w:sz w:val="36"/>
          <w:szCs w:val="40"/>
        </w:rPr>
      </w:pPr>
      <w:r>
        <w:rPr>
          <w:b/>
          <w:color w:val="1A56DB"/>
          <w:sz w:val="28"/>
          <w:szCs w:val="40"/>
        </w:rPr>
        <w:t>// backend\apps\files\urls.py</w:t>
      </w:r>
    </w:p>
    <w:p w14:paraId="1F6DF773">
      <w:pPr>
        <w:spacing w:before="0" w:after="0" w:line="260" w:lineRule="exact"/>
        <w:rPr>
          <w:sz w:val="36"/>
          <w:szCs w:val="40"/>
        </w:rPr>
      </w:pPr>
      <w:r>
        <w:rPr>
          <w:rFonts w:ascii="Consolas" w:hAnsi="Consolas" w:eastAsia="Consolas"/>
          <w:color w:val="2D2D2D"/>
          <w:sz w:val="22"/>
          <w:szCs w:val="40"/>
        </w:rPr>
        <w:t>from rest_framework.routers import DefaultRouter</w:t>
      </w:r>
    </w:p>
    <w:p w14:paraId="07F79983">
      <w:pPr>
        <w:spacing w:before="0" w:after="0" w:line="260" w:lineRule="exact"/>
        <w:rPr>
          <w:sz w:val="36"/>
          <w:szCs w:val="40"/>
        </w:rPr>
      </w:pPr>
      <w:r>
        <w:rPr>
          <w:rFonts w:ascii="Consolas" w:hAnsi="Consolas" w:eastAsia="Consolas"/>
          <w:color w:val="2D2D2D"/>
          <w:sz w:val="22"/>
          <w:szCs w:val="40"/>
        </w:rPr>
        <w:t xml:space="preserve"> </w:t>
      </w:r>
    </w:p>
    <w:p w14:paraId="0627733C">
      <w:pPr>
        <w:spacing w:before="0" w:after="0" w:line="260" w:lineRule="exact"/>
        <w:rPr>
          <w:sz w:val="36"/>
          <w:szCs w:val="40"/>
        </w:rPr>
      </w:pPr>
      <w:r>
        <w:rPr>
          <w:rFonts w:ascii="Consolas" w:hAnsi="Consolas" w:eastAsia="Consolas"/>
          <w:color w:val="2D2D2D"/>
          <w:sz w:val="22"/>
          <w:szCs w:val="40"/>
        </w:rPr>
        <w:t>from .views import AttachmentViewSet</w:t>
      </w:r>
    </w:p>
    <w:p w14:paraId="22BC6A5C">
      <w:pPr>
        <w:spacing w:before="0" w:after="0" w:line="260" w:lineRule="exact"/>
        <w:rPr>
          <w:sz w:val="36"/>
          <w:szCs w:val="40"/>
        </w:rPr>
      </w:pPr>
      <w:r>
        <w:rPr>
          <w:rFonts w:ascii="Consolas" w:hAnsi="Consolas" w:eastAsia="Consolas"/>
          <w:color w:val="2D2D2D"/>
          <w:sz w:val="22"/>
          <w:szCs w:val="40"/>
        </w:rPr>
        <w:t xml:space="preserve"> </w:t>
      </w:r>
    </w:p>
    <w:p w14:paraId="2AB48B29">
      <w:pPr>
        <w:spacing w:before="0" w:after="0" w:line="260" w:lineRule="exact"/>
        <w:rPr>
          <w:sz w:val="36"/>
          <w:szCs w:val="40"/>
        </w:rPr>
      </w:pPr>
      <w:r>
        <w:rPr>
          <w:rFonts w:ascii="Consolas" w:hAnsi="Consolas" w:eastAsia="Consolas"/>
          <w:color w:val="2D2D2D"/>
          <w:sz w:val="22"/>
          <w:szCs w:val="40"/>
        </w:rPr>
        <w:t>router = DefaultRouter()</w:t>
      </w:r>
    </w:p>
    <w:p w14:paraId="6F06A272">
      <w:pPr>
        <w:spacing w:before="0" w:after="0" w:line="260" w:lineRule="exact"/>
        <w:rPr>
          <w:sz w:val="36"/>
          <w:szCs w:val="40"/>
        </w:rPr>
      </w:pPr>
      <w:r>
        <w:rPr>
          <w:rFonts w:ascii="Consolas" w:hAnsi="Consolas" w:eastAsia="Consolas"/>
          <w:color w:val="2D2D2D"/>
          <w:sz w:val="22"/>
          <w:szCs w:val="40"/>
        </w:rPr>
        <w:t>router.register('', AttachmentViewSet, basename='file')</w:t>
      </w:r>
    </w:p>
    <w:p w14:paraId="34E9C2AE">
      <w:pPr>
        <w:spacing w:before="0" w:after="0" w:line="260" w:lineRule="exact"/>
        <w:rPr>
          <w:sz w:val="36"/>
          <w:szCs w:val="40"/>
        </w:rPr>
      </w:pPr>
      <w:r>
        <w:rPr>
          <w:rFonts w:ascii="Consolas" w:hAnsi="Consolas" w:eastAsia="Consolas"/>
          <w:color w:val="2D2D2D"/>
          <w:sz w:val="22"/>
          <w:szCs w:val="40"/>
        </w:rPr>
        <w:t xml:space="preserve"> </w:t>
      </w:r>
    </w:p>
    <w:p w14:paraId="0B5EC8B0">
      <w:pPr>
        <w:spacing w:before="0" w:after="0" w:line="260" w:lineRule="exact"/>
        <w:rPr>
          <w:sz w:val="36"/>
          <w:szCs w:val="40"/>
        </w:rPr>
      </w:pPr>
      <w:r>
        <w:rPr>
          <w:rFonts w:ascii="Consolas" w:hAnsi="Consolas" w:eastAsia="Consolas"/>
          <w:color w:val="2D2D2D"/>
          <w:sz w:val="22"/>
          <w:szCs w:val="40"/>
        </w:rPr>
        <w:t>urlpatterns = router.urls</w:t>
      </w:r>
    </w:p>
    <w:p w14:paraId="11F73910">
      <w:pPr>
        <w:spacing w:before="0" w:after="0" w:line="260" w:lineRule="exact"/>
        <w:rPr>
          <w:sz w:val="36"/>
          <w:szCs w:val="40"/>
        </w:rPr>
      </w:pPr>
      <w:r>
        <w:rPr>
          <w:rFonts w:ascii="Consolas" w:hAnsi="Consolas" w:eastAsia="Consolas"/>
          <w:color w:val="2D2D2D"/>
          <w:sz w:val="22"/>
          <w:szCs w:val="40"/>
        </w:rPr>
        <w:t xml:space="preserve"> </w:t>
      </w:r>
    </w:p>
    <w:p w14:paraId="6DAA4A20">
      <w:pPr>
        <w:rPr>
          <w:sz w:val="36"/>
          <w:szCs w:val="40"/>
        </w:rPr>
      </w:pPr>
    </w:p>
    <w:p w14:paraId="5FFE9A74">
      <w:pPr>
        <w:spacing w:before="200" w:after="40"/>
        <w:rPr>
          <w:sz w:val="36"/>
          <w:szCs w:val="40"/>
        </w:rPr>
      </w:pPr>
      <w:r>
        <w:rPr>
          <w:b/>
          <w:color w:val="1A56DB"/>
          <w:sz w:val="28"/>
          <w:szCs w:val="40"/>
        </w:rPr>
        <w:t>// backend\apps\files\views.py</w:t>
      </w:r>
    </w:p>
    <w:p w14:paraId="794E6FC2">
      <w:pPr>
        <w:spacing w:before="0" w:after="0" w:line="260" w:lineRule="exact"/>
        <w:rPr>
          <w:sz w:val="36"/>
          <w:szCs w:val="40"/>
        </w:rPr>
      </w:pPr>
      <w:r>
        <w:rPr>
          <w:rFonts w:ascii="Consolas" w:hAnsi="Consolas" w:eastAsia="Consolas"/>
          <w:color w:val="2D2D2D"/>
          <w:sz w:val="22"/>
          <w:szCs w:val="40"/>
        </w:rPr>
        <w:t>import mimetypes</w:t>
      </w:r>
    </w:p>
    <w:p w14:paraId="31A75E74">
      <w:pPr>
        <w:spacing w:before="0" w:after="0" w:line="260" w:lineRule="exact"/>
        <w:rPr>
          <w:sz w:val="36"/>
          <w:szCs w:val="40"/>
        </w:rPr>
      </w:pPr>
      <w:r>
        <w:rPr>
          <w:rFonts w:ascii="Consolas" w:hAnsi="Consolas" w:eastAsia="Consolas"/>
          <w:color w:val="2D2D2D"/>
          <w:sz w:val="22"/>
          <w:szCs w:val="40"/>
        </w:rPr>
        <w:t>import os</w:t>
      </w:r>
    </w:p>
    <w:p w14:paraId="742F36EB">
      <w:pPr>
        <w:spacing w:before="0" w:after="0" w:line="260" w:lineRule="exact"/>
        <w:rPr>
          <w:sz w:val="36"/>
          <w:szCs w:val="40"/>
        </w:rPr>
      </w:pPr>
      <w:r>
        <w:rPr>
          <w:rFonts w:ascii="Consolas" w:hAnsi="Consolas" w:eastAsia="Consolas"/>
          <w:color w:val="2D2D2D"/>
          <w:sz w:val="22"/>
          <w:szCs w:val="40"/>
        </w:rPr>
        <w:t>import uuid</w:t>
      </w:r>
    </w:p>
    <w:p w14:paraId="2643E020">
      <w:pPr>
        <w:spacing w:before="0" w:after="0" w:line="260" w:lineRule="exact"/>
        <w:rPr>
          <w:sz w:val="36"/>
          <w:szCs w:val="40"/>
        </w:rPr>
      </w:pPr>
      <w:r>
        <w:rPr>
          <w:rFonts w:ascii="Consolas" w:hAnsi="Consolas" w:eastAsia="Consolas"/>
          <w:color w:val="2D2D2D"/>
          <w:sz w:val="22"/>
          <w:szCs w:val="40"/>
        </w:rPr>
        <w:t xml:space="preserve"> </w:t>
      </w:r>
    </w:p>
    <w:p w14:paraId="0A1FD1FA">
      <w:pPr>
        <w:spacing w:before="0" w:after="0" w:line="260" w:lineRule="exact"/>
        <w:rPr>
          <w:sz w:val="36"/>
          <w:szCs w:val="40"/>
        </w:rPr>
      </w:pPr>
      <w:r>
        <w:rPr>
          <w:rFonts w:ascii="Consolas" w:hAnsi="Consolas" w:eastAsia="Consolas"/>
          <w:color w:val="2D2D2D"/>
          <w:sz w:val="22"/>
          <w:szCs w:val="40"/>
        </w:rPr>
        <w:t>from django.conf import settings</w:t>
      </w:r>
    </w:p>
    <w:p w14:paraId="5478CA34">
      <w:pPr>
        <w:spacing w:before="0" w:after="0" w:line="260" w:lineRule="exact"/>
        <w:rPr>
          <w:sz w:val="36"/>
          <w:szCs w:val="40"/>
        </w:rPr>
      </w:pPr>
      <w:r>
        <w:rPr>
          <w:rFonts w:ascii="Consolas" w:hAnsi="Consolas" w:eastAsia="Consolas"/>
          <w:color w:val="2D2D2D"/>
          <w:sz w:val="22"/>
          <w:szCs w:val="40"/>
        </w:rPr>
        <w:t>from django.http import FileResponse</w:t>
      </w:r>
    </w:p>
    <w:p w14:paraId="39ED952C">
      <w:pPr>
        <w:spacing w:before="0" w:after="0" w:line="260" w:lineRule="exact"/>
        <w:rPr>
          <w:sz w:val="36"/>
          <w:szCs w:val="40"/>
        </w:rPr>
      </w:pPr>
      <w:r>
        <w:rPr>
          <w:rFonts w:ascii="Consolas" w:hAnsi="Consolas" w:eastAsia="Consolas"/>
          <w:color w:val="2D2D2D"/>
          <w:sz w:val="22"/>
          <w:szCs w:val="40"/>
        </w:rPr>
        <w:t>from rest_framework import status, viewsets</w:t>
      </w:r>
    </w:p>
    <w:p w14:paraId="0CD195C4">
      <w:pPr>
        <w:spacing w:before="0" w:after="0" w:line="260" w:lineRule="exact"/>
        <w:rPr>
          <w:sz w:val="36"/>
          <w:szCs w:val="40"/>
        </w:rPr>
      </w:pPr>
      <w:r>
        <w:rPr>
          <w:rFonts w:ascii="Consolas" w:hAnsi="Consolas" w:eastAsia="Consolas"/>
          <w:color w:val="2D2D2D"/>
          <w:sz w:val="22"/>
          <w:szCs w:val="40"/>
        </w:rPr>
        <w:t>from rest_framework.parsers import MultiPartParser</w:t>
      </w:r>
    </w:p>
    <w:p w14:paraId="04E2BAE0">
      <w:pPr>
        <w:spacing w:before="0" w:after="0" w:line="260" w:lineRule="exact"/>
        <w:rPr>
          <w:sz w:val="36"/>
          <w:szCs w:val="40"/>
        </w:rPr>
      </w:pPr>
      <w:r>
        <w:rPr>
          <w:rFonts w:ascii="Consolas" w:hAnsi="Consolas" w:eastAsia="Consolas"/>
          <w:color w:val="2D2D2D"/>
          <w:sz w:val="22"/>
          <w:szCs w:val="40"/>
        </w:rPr>
        <w:t>from rest_framework.permissions import IsAuthenticated</w:t>
      </w:r>
    </w:p>
    <w:p w14:paraId="4D959396">
      <w:pPr>
        <w:spacing w:before="0" w:after="0" w:line="260" w:lineRule="exact"/>
        <w:rPr>
          <w:sz w:val="36"/>
          <w:szCs w:val="40"/>
        </w:rPr>
      </w:pPr>
      <w:r>
        <w:rPr>
          <w:rFonts w:ascii="Consolas" w:hAnsi="Consolas" w:eastAsia="Consolas"/>
          <w:color w:val="2D2D2D"/>
          <w:sz w:val="22"/>
          <w:szCs w:val="40"/>
        </w:rPr>
        <w:t>from rest_framework.response import Response</w:t>
      </w:r>
    </w:p>
    <w:p w14:paraId="75B51C8C">
      <w:pPr>
        <w:spacing w:before="0" w:after="0" w:line="260" w:lineRule="exact"/>
        <w:rPr>
          <w:sz w:val="36"/>
          <w:szCs w:val="40"/>
        </w:rPr>
      </w:pPr>
      <w:r>
        <w:rPr>
          <w:rFonts w:ascii="Consolas" w:hAnsi="Consolas" w:eastAsia="Consolas"/>
          <w:color w:val="2D2D2D"/>
          <w:sz w:val="22"/>
          <w:szCs w:val="40"/>
        </w:rPr>
        <w:t xml:space="preserve"> </w:t>
      </w:r>
    </w:p>
    <w:p w14:paraId="087A0EC3">
      <w:pPr>
        <w:spacing w:before="0" w:after="0" w:line="260" w:lineRule="exact"/>
        <w:rPr>
          <w:sz w:val="36"/>
          <w:szCs w:val="40"/>
        </w:rPr>
      </w:pPr>
      <w:r>
        <w:rPr>
          <w:rFonts w:ascii="Consolas" w:hAnsi="Consolas" w:eastAsia="Consolas"/>
          <w:color w:val="2D2D2D"/>
          <w:sz w:val="22"/>
          <w:szCs w:val="40"/>
        </w:rPr>
        <w:t>from .models import Attachment</w:t>
      </w:r>
    </w:p>
    <w:p w14:paraId="6AF259AC">
      <w:pPr>
        <w:spacing w:before="0" w:after="0" w:line="260" w:lineRule="exact"/>
        <w:rPr>
          <w:sz w:val="36"/>
          <w:szCs w:val="40"/>
        </w:rPr>
      </w:pPr>
      <w:r>
        <w:rPr>
          <w:rFonts w:ascii="Consolas" w:hAnsi="Consolas" w:eastAsia="Consolas"/>
          <w:color w:val="2D2D2D"/>
          <w:sz w:val="22"/>
          <w:szCs w:val="40"/>
        </w:rPr>
        <w:t>from .serializers import AttachmentSerializer</w:t>
      </w:r>
    </w:p>
    <w:p w14:paraId="3D8D1D40">
      <w:pPr>
        <w:spacing w:before="0" w:after="0" w:line="260" w:lineRule="exact"/>
        <w:rPr>
          <w:sz w:val="36"/>
          <w:szCs w:val="40"/>
        </w:rPr>
      </w:pPr>
      <w:r>
        <w:rPr>
          <w:rFonts w:ascii="Consolas" w:hAnsi="Consolas" w:eastAsia="Consolas"/>
          <w:color w:val="2D2D2D"/>
          <w:sz w:val="22"/>
          <w:szCs w:val="40"/>
        </w:rPr>
        <w:t xml:space="preserve"> </w:t>
      </w:r>
    </w:p>
    <w:p w14:paraId="1309C0C5">
      <w:pPr>
        <w:spacing w:before="0" w:after="0" w:line="260" w:lineRule="exact"/>
        <w:rPr>
          <w:sz w:val="36"/>
          <w:szCs w:val="40"/>
        </w:rPr>
      </w:pPr>
      <w:r>
        <w:rPr>
          <w:rFonts w:ascii="Consolas" w:hAnsi="Consolas" w:eastAsia="Consolas"/>
          <w:color w:val="2D2D2D"/>
          <w:sz w:val="22"/>
          <w:szCs w:val="40"/>
        </w:rPr>
        <w:t>ALLOWED_EXTENSIONS = {</w:t>
      </w:r>
    </w:p>
    <w:p w14:paraId="4B338F8D">
      <w:pPr>
        <w:spacing w:before="0" w:after="0" w:line="260" w:lineRule="exact"/>
        <w:rPr>
          <w:sz w:val="36"/>
          <w:szCs w:val="40"/>
        </w:rPr>
      </w:pPr>
      <w:r>
        <w:rPr>
          <w:rFonts w:ascii="Consolas" w:hAnsi="Consolas" w:eastAsia="Consolas"/>
          <w:color w:val="2D2D2D"/>
          <w:sz w:val="22"/>
          <w:szCs w:val="40"/>
        </w:rPr>
        <w:t xml:space="preserve">    # 图片</w:t>
      </w:r>
    </w:p>
    <w:p w14:paraId="719367B7">
      <w:pPr>
        <w:spacing w:before="0" w:after="0" w:line="260" w:lineRule="exact"/>
        <w:rPr>
          <w:sz w:val="36"/>
          <w:szCs w:val="40"/>
        </w:rPr>
      </w:pPr>
      <w:r>
        <w:rPr>
          <w:rFonts w:ascii="Consolas" w:hAnsi="Consolas" w:eastAsia="Consolas"/>
          <w:color w:val="2D2D2D"/>
          <w:sz w:val="22"/>
          <w:szCs w:val="40"/>
        </w:rPr>
        <w:t xml:space="preserve">    '.jpg', '.jpeg', '.png', '.gif', '.svg', '.webp', '.bmp',</w:t>
      </w:r>
    </w:p>
    <w:p w14:paraId="1C5195B0">
      <w:pPr>
        <w:spacing w:before="0" w:after="0" w:line="260" w:lineRule="exact"/>
        <w:rPr>
          <w:sz w:val="36"/>
          <w:szCs w:val="40"/>
        </w:rPr>
      </w:pPr>
      <w:r>
        <w:rPr>
          <w:rFonts w:ascii="Consolas" w:hAnsi="Consolas" w:eastAsia="Consolas"/>
          <w:color w:val="2D2D2D"/>
          <w:sz w:val="22"/>
          <w:szCs w:val="40"/>
        </w:rPr>
        <w:t xml:space="preserve">    # 文档</w:t>
      </w:r>
    </w:p>
    <w:p w14:paraId="342C0F71">
      <w:pPr>
        <w:spacing w:before="0" w:after="0" w:line="260" w:lineRule="exact"/>
        <w:rPr>
          <w:sz w:val="36"/>
          <w:szCs w:val="40"/>
        </w:rPr>
      </w:pPr>
      <w:r>
        <w:rPr>
          <w:rFonts w:ascii="Consolas" w:hAnsi="Consolas" w:eastAsia="Consolas"/>
          <w:color w:val="2D2D2D"/>
          <w:sz w:val="22"/>
          <w:szCs w:val="40"/>
        </w:rPr>
        <w:t xml:space="preserve">    '.pdf', '.doc', '.docx', '.xls', '.xlsx', '.ppt', '.pptx',</w:t>
      </w:r>
    </w:p>
    <w:p w14:paraId="3EAD1BFA">
      <w:pPr>
        <w:spacing w:before="0" w:after="0" w:line="260" w:lineRule="exact"/>
        <w:rPr>
          <w:sz w:val="36"/>
          <w:szCs w:val="40"/>
        </w:rPr>
      </w:pPr>
      <w:r>
        <w:rPr>
          <w:rFonts w:ascii="Consolas" w:hAnsi="Consolas" w:eastAsia="Consolas"/>
          <w:color w:val="2D2D2D"/>
          <w:sz w:val="22"/>
          <w:szCs w:val="40"/>
        </w:rPr>
        <w:t xml:space="preserve">    '.txt', '.csv', '.md', '.json', '.xml', '.yaml', '.yml',</w:t>
      </w:r>
    </w:p>
    <w:p w14:paraId="155E7AD6">
      <w:pPr>
        <w:spacing w:before="0" w:after="0" w:line="260" w:lineRule="exact"/>
        <w:rPr>
          <w:sz w:val="36"/>
          <w:szCs w:val="40"/>
        </w:rPr>
      </w:pPr>
      <w:r>
        <w:rPr>
          <w:rFonts w:ascii="Consolas" w:hAnsi="Consolas" w:eastAsia="Consolas"/>
          <w:color w:val="2D2D2D"/>
          <w:sz w:val="22"/>
          <w:szCs w:val="40"/>
        </w:rPr>
        <w:t xml:space="preserve">    # 压缩包</w:t>
      </w:r>
    </w:p>
    <w:p w14:paraId="696B07CB">
      <w:pPr>
        <w:spacing w:before="0" w:after="0" w:line="260" w:lineRule="exact"/>
        <w:rPr>
          <w:sz w:val="36"/>
          <w:szCs w:val="40"/>
        </w:rPr>
      </w:pPr>
      <w:r>
        <w:rPr>
          <w:rFonts w:ascii="Consolas" w:hAnsi="Consolas" w:eastAsia="Consolas"/>
          <w:color w:val="2D2D2D"/>
          <w:sz w:val="22"/>
          <w:szCs w:val="40"/>
        </w:rPr>
        <w:t xml:space="preserve">    '.zip', '.rar', '.7z', '.tar', '.gz',</w:t>
      </w:r>
    </w:p>
    <w:p w14:paraId="57292D8F">
      <w:pPr>
        <w:spacing w:before="0" w:after="0" w:line="260" w:lineRule="exact"/>
        <w:rPr>
          <w:sz w:val="36"/>
          <w:szCs w:val="40"/>
        </w:rPr>
      </w:pPr>
      <w:r>
        <w:rPr>
          <w:rFonts w:ascii="Consolas" w:hAnsi="Consolas" w:eastAsia="Consolas"/>
          <w:color w:val="2D2D2D"/>
          <w:sz w:val="22"/>
          <w:szCs w:val="40"/>
        </w:rPr>
        <w:t xml:space="preserve">    # 代码</w:t>
      </w:r>
    </w:p>
    <w:p w14:paraId="3EC4B25F">
      <w:pPr>
        <w:spacing w:before="0" w:after="0" w:line="260" w:lineRule="exact"/>
        <w:rPr>
          <w:sz w:val="36"/>
          <w:szCs w:val="40"/>
        </w:rPr>
      </w:pPr>
      <w:r>
        <w:rPr>
          <w:rFonts w:ascii="Consolas" w:hAnsi="Consolas" w:eastAsia="Consolas"/>
          <w:color w:val="2D2D2D"/>
          <w:sz w:val="22"/>
          <w:szCs w:val="40"/>
        </w:rPr>
        <w:t xml:space="preserve">    '.py', '.js', '.ts', '.vue', '.html', '.css', '.java', '.go',</w:t>
      </w:r>
    </w:p>
    <w:p w14:paraId="0FFE7397">
      <w:pPr>
        <w:spacing w:before="0" w:after="0" w:line="260" w:lineRule="exact"/>
        <w:rPr>
          <w:sz w:val="36"/>
          <w:szCs w:val="40"/>
        </w:rPr>
      </w:pPr>
      <w:r>
        <w:rPr>
          <w:rFonts w:ascii="Consolas" w:hAnsi="Consolas" w:eastAsia="Consolas"/>
          <w:color w:val="2D2D2D"/>
          <w:sz w:val="22"/>
          <w:szCs w:val="40"/>
        </w:rPr>
        <w:t>}</w:t>
      </w:r>
    </w:p>
    <w:p w14:paraId="7ED85198">
      <w:pPr>
        <w:spacing w:before="0" w:after="0" w:line="260" w:lineRule="exact"/>
        <w:rPr>
          <w:sz w:val="36"/>
          <w:szCs w:val="40"/>
        </w:rPr>
      </w:pPr>
      <w:r>
        <w:rPr>
          <w:rFonts w:ascii="Consolas" w:hAnsi="Consolas" w:eastAsia="Consolas"/>
          <w:color w:val="2D2D2D"/>
          <w:sz w:val="22"/>
          <w:szCs w:val="40"/>
        </w:rPr>
        <w:t xml:space="preserve"> </w:t>
      </w:r>
    </w:p>
    <w:p w14:paraId="0BDC36A9">
      <w:pPr>
        <w:spacing w:before="0" w:after="0" w:line="260" w:lineRule="exact"/>
        <w:rPr>
          <w:sz w:val="36"/>
          <w:szCs w:val="40"/>
        </w:rPr>
      </w:pPr>
      <w:r>
        <w:rPr>
          <w:rFonts w:ascii="Consolas" w:hAnsi="Consolas" w:eastAsia="Consolas"/>
          <w:color w:val="2D2D2D"/>
          <w:sz w:val="22"/>
          <w:szCs w:val="40"/>
        </w:rPr>
        <w:t>ALLOWED_MIME_TYPES = {</w:t>
      </w:r>
    </w:p>
    <w:p w14:paraId="676FD266">
      <w:pPr>
        <w:spacing w:before="0" w:after="0" w:line="260" w:lineRule="exact"/>
        <w:rPr>
          <w:sz w:val="36"/>
          <w:szCs w:val="40"/>
        </w:rPr>
      </w:pPr>
      <w:r>
        <w:rPr>
          <w:rFonts w:ascii="Consolas" w:hAnsi="Consolas" w:eastAsia="Consolas"/>
          <w:color w:val="2D2D2D"/>
          <w:sz w:val="22"/>
          <w:szCs w:val="40"/>
        </w:rPr>
        <w:t xml:space="preserve">    'image/jpeg', 'image/png', 'image/gif', 'image/svg+xml',</w:t>
      </w:r>
    </w:p>
    <w:p w14:paraId="04CAC8F2">
      <w:pPr>
        <w:spacing w:before="0" w:after="0" w:line="260" w:lineRule="exact"/>
        <w:rPr>
          <w:sz w:val="36"/>
          <w:szCs w:val="40"/>
        </w:rPr>
      </w:pPr>
      <w:r>
        <w:rPr>
          <w:rFonts w:ascii="Consolas" w:hAnsi="Consolas" w:eastAsia="Consolas"/>
          <w:color w:val="2D2D2D"/>
          <w:sz w:val="22"/>
          <w:szCs w:val="40"/>
        </w:rPr>
        <w:t xml:space="preserve">    'image/webp', 'image/bmp',</w:t>
      </w:r>
    </w:p>
    <w:p w14:paraId="789D016F">
      <w:pPr>
        <w:spacing w:before="0" w:after="0" w:line="260" w:lineRule="exact"/>
        <w:rPr>
          <w:sz w:val="36"/>
          <w:szCs w:val="40"/>
        </w:rPr>
      </w:pPr>
      <w:r>
        <w:rPr>
          <w:rFonts w:ascii="Consolas" w:hAnsi="Consolas" w:eastAsia="Consolas"/>
          <w:color w:val="2D2D2D"/>
          <w:sz w:val="22"/>
          <w:szCs w:val="40"/>
        </w:rPr>
        <w:t xml:space="preserve">    'application/pdf',</w:t>
      </w:r>
    </w:p>
    <w:p w14:paraId="131A13B9">
      <w:pPr>
        <w:spacing w:before="0" w:after="0" w:line="260" w:lineRule="exact"/>
        <w:rPr>
          <w:sz w:val="36"/>
          <w:szCs w:val="40"/>
        </w:rPr>
      </w:pPr>
      <w:r>
        <w:rPr>
          <w:rFonts w:ascii="Consolas" w:hAnsi="Consolas" w:eastAsia="Consolas"/>
          <w:color w:val="2D2D2D"/>
          <w:sz w:val="22"/>
          <w:szCs w:val="40"/>
        </w:rPr>
        <w:t xml:space="preserve">    'application/msword',</w:t>
      </w:r>
    </w:p>
    <w:p w14:paraId="007B3C8B">
      <w:pPr>
        <w:spacing w:before="0" w:after="0" w:line="260" w:lineRule="exact"/>
        <w:rPr>
          <w:sz w:val="36"/>
          <w:szCs w:val="40"/>
        </w:rPr>
      </w:pPr>
      <w:r>
        <w:rPr>
          <w:rFonts w:ascii="Consolas" w:hAnsi="Consolas" w:eastAsia="Consolas"/>
          <w:color w:val="2D2D2D"/>
          <w:sz w:val="22"/>
          <w:szCs w:val="40"/>
        </w:rPr>
        <w:t xml:space="preserve">    'application/vnd.openxmlformats-officedocument.wordprocessingml.document',</w:t>
      </w:r>
    </w:p>
    <w:p w14:paraId="65B4788F">
      <w:pPr>
        <w:spacing w:before="0" w:after="0" w:line="260" w:lineRule="exact"/>
        <w:rPr>
          <w:sz w:val="36"/>
          <w:szCs w:val="40"/>
        </w:rPr>
      </w:pPr>
      <w:r>
        <w:rPr>
          <w:rFonts w:ascii="Consolas" w:hAnsi="Consolas" w:eastAsia="Consolas"/>
          <w:color w:val="2D2D2D"/>
          <w:sz w:val="22"/>
          <w:szCs w:val="40"/>
        </w:rPr>
        <w:t xml:space="preserve">    'application/vnd.ms-excel',</w:t>
      </w:r>
    </w:p>
    <w:p w14:paraId="15604427">
      <w:pPr>
        <w:spacing w:before="0" w:after="0" w:line="260" w:lineRule="exact"/>
        <w:rPr>
          <w:sz w:val="36"/>
          <w:szCs w:val="40"/>
        </w:rPr>
      </w:pPr>
      <w:r>
        <w:rPr>
          <w:rFonts w:ascii="Consolas" w:hAnsi="Consolas" w:eastAsia="Consolas"/>
          <w:color w:val="2D2D2D"/>
          <w:sz w:val="22"/>
          <w:szCs w:val="40"/>
        </w:rPr>
        <w:t xml:space="preserve">    'application/vnd.openxmlformats-officedocument.spreadsheetml.sheet',</w:t>
      </w:r>
    </w:p>
    <w:p w14:paraId="005B8440">
      <w:pPr>
        <w:spacing w:before="0" w:after="0" w:line="260" w:lineRule="exact"/>
        <w:rPr>
          <w:sz w:val="36"/>
          <w:szCs w:val="40"/>
        </w:rPr>
      </w:pPr>
      <w:r>
        <w:rPr>
          <w:rFonts w:ascii="Consolas" w:hAnsi="Consolas" w:eastAsia="Consolas"/>
          <w:color w:val="2D2D2D"/>
          <w:sz w:val="22"/>
          <w:szCs w:val="40"/>
        </w:rPr>
        <w:t xml:space="preserve">    'application/vnd.ms-powerpoint',</w:t>
      </w:r>
    </w:p>
    <w:p w14:paraId="4FF81CD0">
      <w:pPr>
        <w:spacing w:before="0" w:after="0" w:line="260" w:lineRule="exact"/>
        <w:rPr>
          <w:sz w:val="36"/>
          <w:szCs w:val="40"/>
        </w:rPr>
      </w:pPr>
      <w:r>
        <w:rPr>
          <w:rFonts w:ascii="Consolas" w:hAnsi="Consolas" w:eastAsia="Consolas"/>
          <w:color w:val="2D2D2D"/>
          <w:sz w:val="22"/>
          <w:szCs w:val="40"/>
        </w:rPr>
        <w:t xml:space="preserve">    'application/vnd.openxmlformats-officedocument.presentationml.presentation',</w:t>
      </w:r>
    </w:p>
    <w:p w14:paraId="2A01BC73">
      <w:pPr>
        <w:spacing w:before="0" w:after="0" w:line="260" w:lineRule="exact"/>
        <w:rPr>
          <w:sz w:val="36"/>
          <w:szCs w:val="40"/>
        </w:rPr>
      </w:pPr>
      <w:r>
        <w:rPr>
          <w:rFonts w:ascii="Consolas" w:hAnsi="Consolas" w:eastAsia="Consolas"/>
          <w:color w:val="2D2D2D"/>
          <w:sz w:val="22"/>
          <w:szCs w:val="40"/>
        </w:rPr>
        <w:t xml:space="preserve">    'text/plain', 'text/csv', 'text/markdown',</w:t>
      </w:r>
    </w:p>
    <w:p w14:paraId="3AD3FB35">
      <w:pPr>
        <w:spacing w:before="0" w:after="0" w:line="260" w:lineRule="exact"/>
        <w:rPr>
          <w:sz w:val="36"/>
          <w:szCs w:val="40"/>
        </w:rPr>
      </w:pPr>
      <w:r>
        <w:rPr>
          <w:rFonts w:ascii="Consolas" w:hAnsi="Consolas" w:eastAsia="Consolas"/>
          <w:color w:val="2D2D2D"/>
          <w:sz w:val="22"/>
          <w:szCs w:val="40"/>
        </w:rPr>
        <w:t xml:space="preserve">    'application/json', 'application/xml', 'text/xml',</w:t>
      </w:r>
    </w:p>
    <w:p w14:paraId="0A3A06B3">
      <w:pPr>
        <w:spacing w:before="0" w:after="0" w:line="260" w:lineRule="exact"/>
        <w:rPr>
          <w:sz w:val="36"/>
          <w:szCs w:val="40"/>
        </w:rPr>
      </w:pPr>
      <w:r>
        <w:rPr>
          <w:rFonts w:ascii="Consolas" w:hAnsi="Consolas" w:eastAsia="Consolas"/>
          <w:color w:val="2D2D2D"/>
          <w:sz w:val="22"/>
          <w:szCs w:val="40"/>
        </w:rPr>
        <w:t xml:space="preserve">    'application/zip', 'application/x-rar-compressed',</w:t>
      </w:r>
    </w:p>
    <w:p w14:paraId="3B31AAAF">
      <w:pPr>
        <w:spacing w:before="0" w:after="0" w:line="260" w:lineRule="exact"/>
        <w:rPr>
          <w:sz w:val="36"/>
          <w:szCs w:val="40"/>
        </w:rPr>
      </w:pPr>
      <w:r>
        <w:rPr>
          <w:rFonts w:ascii="Consolas" w:hAnsi="Consolas" w:eastAsia="Consolas"/>
          <w:color w:val="2D2D2D"/>
          <w:sz w:val="22"/>
          <w:szCs w:val="40"/>
        </w:rPr>
        <w:t xml:space="preserve">    'application/x-7z-compressed', 'application/x-tar', 'application/gzip',</w:t>
      </w:r>
    </w:p>
    <w:p w14:paraId="1896B02D">
      <w:pPr>
        <w:spacing w:before="0" w:after="0" w:line="260" w:lineRule="exact"/>
        <w:rPr>
          <w:sz w:val="36"/>
          <w:szCs w:val="40"/>
        </w:rPr>
      </w:pPr>
      <w:r>
        <w:rPr>
          <w:rFonts w:ascii="Consolas" w:hAnsi="Consolas" w:eastAsia="Consolas"/>
          <w:color w:val="2D2D2D"/>
          <w:sz w:val="22"/>
          <w:szCs w:val="40"/>
        </w:rPr>
        <w:t xml:space="preserve">    'text/x-python', 'application/javascript', 'text/javascript',</w:t>
      </w:r>
    </w:p>
    <w:p w14:paraId="1B865D5C">
      <w:pPr>
        <w:spacing w:before="0" w:after="0" w:line="260" w:lineRule="exact"/>
        <w:rPr>
          <w:sz w:val="36"/>
          <w:szCs w:val="40"/>
        </w:rPr>
      </w:pPr>
      <w:r>
        <w:rPr>
          <w:rFonts w:ascii="Consolas" w:hAnsi="Consolas" w:eastAsia="Consolas"/>
          <w:color w:val="2D2D2D"/>
          <w:sz w:val="22"/>
          <w:szCs w:val="40"/>
        </w:rPr>
        <w:t>}</w:t>
      </w:r>
    </w:p>
    <w:p w14:paraId="0135FE02">
      <w:pPr>
        <w:spacing w:before="0" w:after="0" w:line="260" w:lineRule="exact"/>
        <w:rPr>
          <w:sz w:val="36"/>
          <w:szCs w:val="40"/>
        </w:rPr>
      </w:pPr>
      <w:r>
        <w:rPr>
          <w:rFonts w:ascii="Consolas" w:hAnsi="Consolas" w:eastAsia="Consolas"/>
          <w:color w:val="2D2D2D"/>
          <w:sz w:val="22"/>
          <w:szCs w:val="40"/>
        </w:rPr>
        <w:t xml:space="preserve"> </w:t>
      </w:r>
    </w:p>
    <w:p w14:paraId="01AA09AE">
      <w:pPr>
        <w:spacing w:before="0" w:after="0" w:line="260" w:lineRule="exact"/>
        <w:rPr>
          <w:sz w:val="36"/>
          <w:szCs w:val="40"/>
        </w:rPr>
      </w:pPr>
      <w:r>
        <w:rPr>
          <w:rFonts w:ascii="Consolas" w:hAnsi="Consolas" w:eastAsia="Consolas"/>
          <w:color w:val="2D2D2D"/>
          <w:sz w:val="22"/>
          <w:szCs w:val="40"/>
        </w:rPr>
        <w:t>MAX_FILE_SIZE = 50 * 1024 * 1024  # 50MB</w:t>
      </w:r>
    </w:p>
    <w:p w14:paraId="32A1F052">
      <w:pPr>
        <w:spacing w:before="0" w:after="0" w:line="260" w:lineRule="exact"/>
        <w:rPr>
          <w:sz w:val="36"/>
          <w:szCs w:val="40"/>
        </w:rPr>
      </w:pPr>
      <w:r>
        <w:rPr>
          <w:rFonts w:ascii="Consolas" w:hAnsi="Consolas" w:eastAsia="Consolas"/>
          <w:color w:val="2D2D2D"/>
          <w:sz w:val="22"/>
          <w:szCs w:val="40"/>
        </w:rPr>
        <w:t xml:space="preserve"> </w:t>
      </w:r>
    </w:p>
    <w:p w14:paraId="1FB94960">
      <w:pPr>
        <w:spacing w:before="0" w:after="0" w:line="260" w:lineRule="exact"/>
        <w:rPr>
          <w:sz w:val="36"/>
          <w:szCs w:val="40"/>
        </w:rPr>
      </w:pPr>
      <w:r>
        <w:rPr>
          <w:rFonts w:ascii="Consolas" w:hAnsi="Consolas" w:eastAsia="Consolas"/>
          <w:color w:val="2D2D2D"/>
          <w:sz w:val="22"/>
          <w:szCs w:val="40"/>
        </w:rPr>
        <w:t xml:space="preserve"> </w:t>
      </w:r>
    </w:p>
    <w:p w14:paraId="7E181F12">
      <w:pPr>
        <w:spacing w:before="0" w:after="0" w:line="260" w:lineRule="exact"/>
        <w:rPr>
          <w:sz w:val="36"/>
          <w:szCs w:val="40"/>
        </w:rPr>
      </w:pPr>
      <w:r>
        <w:rPr>
          <w:rFonts w:ascii="Consolas" w:hAnsi="Consolas" w:eastAsia="Consolas"/>
          <w:color w:val="2D2D2D"/>
          <w:sz w:val="22"/>
          <w:szCs w:val="40"/>
        </w:rPr>
        <w:t>class AttachmentViewSet(viewsets.ModelViewSet):</w:t>
      </w:r>
    </w:p>
    <w:p w14:paraId="40036DB9">
      <w:pPr>
        <w:spacing w:before="0" w:after="0" w:line="260" w:lineRule="exact"/>
        <w:rPr>
          <w:sz w:val="36"/>
          <w:szCs w:val="40"/>
        </w:rPr>
      </w:pPr>
      <w:r>
        <w:rPr>
          <w:rFonts w:ascii="Consolas" w:hAnsi="Consolas" w:eastAsia="Consolas"/>
          <w:color w:val="2D2D2D"/>
          <w:sz w:val="22"/>
          <w:szCs w:val="40"/>
        </w:rPr>
        <w:t xml:space="preserve">    permission_classes = [IsAuthenticated]</w:t>
      </w:r>
    </w:p>
    <w:p w14:paraId="2538F2A9">
      <w:pPr>
        <w:spacing w:before="0" w:after="0" w:line="260" w:lineRule="exact"/>
        <w:rPr>
          <w:sz w:val="36"/>
          <w:szCs w:val="40"/>
        </w:rPr>
      </w:pPr>
      <w:r>
        <w:rPr>
          <w:rFonts w:ascii="Consolas" w:hAnsi="Consolas" w:eastAsia="Consolas"/>
          <w:color w:val="2D2D2D"/>
          <w:sz w:val="22"/>
          <w:szCs w:val="40"/>
        </w:rPr>
        <w:t xml:space="preserve">    parser_classes = [MultiPartParser]</w:t>
      </w:r>
    </w:p>
    <w:p w14:paraId="61FEC99D">
      <w:pPr>
        <w:spacing w:before="0" w:after="0" w:line="260" w:lineRule="exact"/>
        <w:rPr>
          <w:sz w:val="36"/>
          <w:szCs w:val="40"/>
        </w:rPr>
      </w:pPr>
      <w:r>
        <w:rPr>
          <w:rFonts w:ascii="Consolas" w:hAnsi="Consolas" w:eastAsia="Consolas"/>
          <w:color w:val="2D2D2D"/>
          <w:sz w:val="22"/>
          <w:szCs w:val="40"/>
        </w:rPr>
        <w:t xml:space="preserve">    http_method_names = ['get', 'post', 'delete', 'head', 'options']</w:t>
      </w:r>
    </w:p>
    <w:p w14:paraId="01024E13">
      <w:pPr>
        <w:spacing w:before="0" w:after="0" w:line="260" w:lineRule="exact"/>
        <w:rPr>
          <w:sz w:val="36"/>
          <w:szCs w:val="40"/>
        </w:rPr>
      </w:pPr>
      <w:r>
        <w:rPr>
          <w:rFonts w:ascii="Consolas" w:hAnsi="Consolas" w:eastAsia="Consolas"/>
          <w:color w:val="2D2D2D"/>
          <w:sz w:val="22"/>
          <w:szCs w:val="40"/>
        </w:rPr>
        <w:t xml:space="preserve"> </w:t>
      </w:r>
    </w:p>
    <w:p w14:paraId="172F37E7">
      <w:pPr>
        <w:spacing w:before="0" w:after="0" w:line="260" w:lineRule="exact"/>
        <w:rPr>
          <w:sz w:val="36"/>
          <w:szCs w:val="40"/>
        </w:rPr>
      </w:pPr>
      <w:r>
        <w:rPr>
          <w:rFonts w:ascii="Consolas" w:hAnsi="Consolas" w:eastAsia="Consolas"/>
          <w:color w:val="2D2D2D"/>
          <w:sz w:val="22"/>
          <w:szCs w:val="40"/>
        </w:rPr>
        <w:t xml:space="preserve">    def get_queryset(self):</w:t>
      </w:r>
    </w:p>
    <w:p w14:paraId="26AF6FC0">
      <w:pPr>
        <w:spacing w:before="0" w:after="0" w:line="260" w:lineRule="exact"/>
        <w:rPr>
          <w:sz w:val="36"/>
          <w:szCs w:val="40"/>
        </w:rPr>
      </w:pPr>
      <w:r>
        <w:rPr>
          <w:rFonts w:ascii="Consolas" w:hAnsi="Consolas" w:eastAsia="Consolas"/>
          <w:color w:val="2D2D2D"/>
          <w:sz w:val="22"/>
          <w:szCs w:val="40"/>
        </w:rPr>
        <w:t xml:space="preserve">        return Attachment.objects.select_related('uploader').filter(</w:t>
      </w:r>
    </w:p>
    <w:p w14:paraId="12D29BE3">
      <w:pPr>
        <w:spacing w:before="0" w:after="0" w:line="260" w:lineRule="exact"/>
        <w:rPr>
          <w:sz w:val="36"/>
          <w:szCs w:val="40"/>
        </w:rPr>
      </w:pPr>
      <w:r>
        <w:rPr>
          <w:rFonts w:ascii="Consolas" w:hAnsi="Consolas" w:eastAsia="Consolas"/>
          <w:color w:val="2D2D2D"/>
          <w:sz w:val="22"/>
          <w:szCs w:val="40"/>
        </w:rPr>
        <w:t xml:space="preserve">            project__members__user=self.request.user</w:t>
      </w:r>
    </w:p>
    <w:p w14:paraId="2415B867">
      <w:pPr>
        <w:spacing w:before="0" w:after="0" w:line="260" w:lineRule="exact"/>
        <w:rPr>
          <w:sz w:val="36"/>
          <w:szCs w:val="40"/>
        </w:rPr>
      </w:pPr>
      <w:r>
        <w:rPr>
          <w:rFonts w:ascii="Consolas" w:hAnsi="Consolas" w:eastAsia="Consolas"/>
          <w:color w:val="2D2D2D"/>
          <w:sz w:val="22"/>
          <w:szCs w:val="40"/>
        </w:rPr>
        <w:t xml:space="preserve">        )</w:t>
      </w:r>
    </w:p>
    <w:p w14:paraId="090015EE">
      <w:pPr>
        <w:spacing w:before="0" w:after="0" w:line="260" w:lineRule="exact"/>
        <w:rPr>
          <w:sz w:val="36"/>
          <w:szCs w:val="40"/>
        </w:rPr>
      </w:pPr>
      <w:r>
        <w:rPr>
          <w:rFonts w:ascii="Consolas" w:hAnsi="Consolas" w:eastAsia="Consolas"/>
          <w:color w:val="2D2D2D"/>
          <w:sz w:val="22"/>
          <w:szCs w:val="40"/>
        </w:rPr>
        <w:t xml:space="preserve"> </w:t>
      </w:r>
    </w:p>
    <w:p w14:paraId="4EEF75C9">
      <w:pPr>
        <w:spacing w:before="0" w:after="0" w:line="260" w:lineRule="exact"/>
        <w:rPr>
          <w:sz w:val="36"/>
          <w:szCs w:val="40"/>
        </w:rPr>
      </w:pPr>
      <w:r>
        <w:rPr>
          <w:rFonts w:ascii="Consolas" w:hAnsi="Consolas" w:eastAsia="Consolas"/>
          <w:color w:val="2D2D2D"/>
          <w:sz w:val="22"/>
          <w:szCs w:val="40"/>
        </w:rPr>
        <w:t xml:space="preserve">    def get_serializer_class(self):</w:t>
      </w:r>
    </w:p>
    <w:p w14:paraId="3068162E">
      <w:pPr>
        <w:spacing w:before="0" w:after="0" w:line="260" w:lineRule="exact"/>
        <w:rPr>
          <w:sz w:val="36"/>
          <w:szCs w:val="40"/>
        </w:rPr>
      </w:pPr>
      <w:r>
        <w:rPr>
          <w:rFonts w:ascii="Consolas" w:hAnsi="Consolas" w:eastAsia="Consolas"/>
          <w:color w:val="2D2D2D"/>
          <w:sz w:val="22"/>
          <w:szCs w:val="40"/>
        </w:rPr>
        <w:t xml:space="preserve">        return AttachmentSerializer</w:t>
      </w:r>
    </w:p>
    <w:p w14:paraId="16E45D3A">
      <w:pPr>
        <w:spacing w:before="0" w:after="0" w:line="260" w:lineRule="exact"/>
        <w:rPr>
          <w:sz w:val="36"/>
          <w:szCs w:val="40"/>
        </w:rPr>
      </w:pPr>
      <w:r>
        <w:rPr>
          <w:rFonts w:ascii="Consolas" w:hAnsi="Consolas" w:eastAsia="Consolas"/>
          <w:color w:val="2D2D2D"/>
          <w:sz w:val="22"/>
          <w:szCs w:val="40"/>
        </w:rPr>
        <w:t xml:space="preserve"> </w:t>
      </w:r>
    </w:p>
    <w:p w14:paraId="42A75E7C">
      <w:pPr>
        <w:spacing w:before="0" w:after="0" w:line="260" w:lineRule="exact"/>
        <w:rPr>
          <w:sz w:val="36"/>
          <w:szCs w:val="40"/>
        </w:rPr>
      </w:pPr>
      <w:r>
        <w:rPr>
          <w:rFonts w:ascii="Consolas" w:hAnsi="Consolas" w:eastAsia="Consolas"/>
          <w:color w:val="2D2D2D"/>
          <w:sz w:val="22"/>
          <w:szCs w:val="40"/>
        </w:rPr>
        <w:t xml:space="preserve">    def list(self, request, *args, **kwargs):</w:t>
      </w:r>
    </w:p>
    <w:p w14:paraId="42F45614">
      <w:pPr>
        <w:spacing w:before="0" w:after="0" w:line="260" w:lineRule="exact"/>
        <w:rPr>
          <w:sz w:val="36"/>
          <w:szCs w:val="40"/>
        </w:rPr>
      </w:pPr>
      <w:r>
        <w:rPr>
          <w:rFonts w:ascii="Consolas" w:hAnsi="Consolas" w:eastAsia="Consolas"/>
          <w:color w:val="2D2D2D"/>
          <w:sz w:val="22"/>
          <w:szCs w:val="40"/>
        </w:rPr>
        <w:t xml:space="preserve">        queryset = self.get_queryset()</w:t>
      </w:r>
    </w:p>
    <w:p w14:paraId="1E096B19">
      <w:pPr>
        <w:spacing w:before="0" w:after="0" w:line="260" w:lineRule="exact"/>
        <w:rPr>
          <w:sz w:val="36"/>
          <w:szCs w:val="40"/>
        </w:rPr>
      </w:pPr>
      <w:r>
        <w:rPr>
          <w:rFonts w:ascii="Consolas" w:hAnsi="Consolas" w:eastAsia="Consolas"/>
          <w:color w:val="2D2D2D"/>
          <w:sz w:val="22"/>
          <w:szCs w:val="40"/>
        </w:rPr>
        <w:t xml:space="preserve">        project_id = request.query_params.get('project_id')</w:t>
      </w:r>
    </w:p>
    <w:p w14:paraId="462B1FAA">
      <w:pPr>
        <w:spacing w:before="0" w:after="0" w:line="260" w:lineRule="exact"/>
        <w:rPr>
          <w:sz w:val="36"/>
          <w:szCs w:val="40"/>
        </w:rPr>
      </w:pPr>
      <w:r>
        <w:rPr>
          <w:rFonts w:ascii="Consolas" w:hAnsi="Consolas" w:eastAsia="Consolas"/>
          <w:color w:val="2D2D2D"/>
          <w:sz w:val="22"/>
          <w:szCs w:val="40"/>
        </w:rPr>
        <w:t xml:space="preserve">        task_id = request.query_params.get('task_id')</w:t>
      </w:r>
    </w:p>
    <w:p w14:paraId="254D045E">
      <w:pPr>
        <w:spacing w:before="0" w:after="0" w:line="260" w:lineRule="exact"/>
        <w:rPr>
          <w:sz w:val="36"/>
          <w:szCs w:val="40"/>
        </w:rPr>
      </w:pPr>
      <w:r>
        <w:rPr>
          <w:rFonts w:ascii="Consolas" w:hAnsi="Consolas" w:eastAsia="Consolas"/>
          <w:color w:val="2D2D2D"/>
          <w:sz w:val="22"/>
          <w:szCs w:val="40"/>
        </w:rPr>
        <w:t xml:space="preserve">        if project_id:</w:t>
      </w:r>
    </w:p>
    <w:p w14:paraId="00434B16">
      <w:pPr>
        <w:spacing w:before="0" w:after="0" w:line="260" w:lineRule="exact"/>
        <w:rPr>
          <w:sz w:val="36"/>
          <w:szCs w:val="40"/>
        </w:rPr>
      </w:pPr>
      <w:r>
        <w:rPr>
          <w:rFonts w:ascii="Consolas" w:hAnsi="Consolas" w:eastAsia="Consolas"/>
          <w:color w:val="2D2D2D"/>
          <w:sz w:val="22"/>
          <w:szCs w:val="40"/>
        </w:rPr>
        <w:t xml:space="preserve">            queryset = queryset.filter(project_id=project_id)</w:t>
      </w:r>
    </w:p>
    <w:p w14:paraId="2D0622C5">
      <w:pPr>
        <w:spacing w:before="0" w:after="0" w:line="260" w:lineRule="exact"/>
        <w:rPr>
          <w:sz w:val="36"/>
          <w:szCs w:val="40"/>
        </w:rPr>
      </w:pPr>
      <w:r>
        <w:rPr>
          <w:rFonts w:ascii="Consolas" w:hAnsi="Consolas" w:eastAsia="Consolas"/>
          <w:color w:val="2D2D2D"/>
          <w:sz w:val="22"/>
          <w:szCs w:val="40"/>
        </w:rPr>
        <w:t xml:space="preserve">        if task_id:</w:t>
      </w:r>
    </w:p>
    <w:p w14:paraId="75A3D2DE">
      <w:pPr>
        <w:spacing w:before="0" w:after="0" w:line="260" w:lineRule="exact"/>
        <w:rPr>
          <w:sz w:val="36"/>
          <w:szCs w:val="40"/>
        </w:rPr>
      </w:pPr>
      <w:r>
        <w:rPr>
          <w:rFonts w:ascii="Consolas" w:hAnsi="Consolas" w:eastAsia="Consolas"/>
          <w:color w:val="2D2D2D"/>
          <w:sz w:val="22"/>
          <w:szCs w:val="40"/>
        </w:rPr>
        <w:t xml:space="preserve">            queryset = queryset.filter(task_id=task_id)</w:t>
      </w:r>
    </w:p>
    <w:p w14:paraId="4795E5CE">
      <w:pPr>
        <w:spacing w:before="0" w:after="0" w:line="260" w:lineRule="exact"/>
        <w:rPr>
          <w:sz w:val="36"/>
          <w:szCs w:val="40"/>
        </w:rPr>
      </w:pPr>
      <w:r>
        <w:rPr>
          <w:rFonts w:ascii="Consolas" w:hAnsi="Consolas" w:eastAsia="Consolas"/>
          <w:color w:val="2D2D2D"/>
          <w:sz w:val="22"/>
          <w:szCs w:val="40"/>
        </w:rPr>
        <w:t xml:space="preserve">        page = self.paginate_queryset(queryset)</w:t>
      </w:r>
    </w:p>
    <w:p w14:paraId="010953B5">
      <w:pPr>
        <w:spacing w:before="0" w:after="0" w:line="260" w:lineRule="exact"/>
        <w:rPr>
          <w:sz w:val="36"/>
          <w:szCs w:val="40"/>
        </w:rPr>
      </w:pPr>
      <w:r>
        <w:rPr>
          <w:rFonts w:ascii="Consolas" w:hAnsi="Consolas" w:eastAsia="Consolas"/>
          <w:color w:val="2D2D2D"/>
          <w:sz w:val="22"/>
          <w:szCs w:val="40"/>
        </w:rPr>
        <w:t xml:space="preserve">        if page is not None:</w:t>
      </w:r>
    </w:p>
    <w:p w14:paraId="53BFA157">
      <w:pPr>
        <w:spacing w:before="0" w:after="0" w:line="260" w:lineRule="exact"/>
        <w:rPr>
          <w:sz w:val="36"/>
          <w:szCs w:val="40"/>
        </w:rPr>
      </w:pPr>
      <w:r>
        <w:rPr>
          <w:rFonts w:ascii="Consolas" w:hAnsi="Consolas" w:eastAsia="Consolas"/>
          <w:color w:val="2D2D2D"/>
          <w:sz w:val="22"/>
          <w:szCs w:val="40"/>
        </w:rPr>
        <w:t xml:space="preserve">            serializer = self.get_serializer(page, many=True)</w:t>
      </w:r>
    </w:p>
    <w:p w14:paraId="5CA8A619">
      <w:pPr>
        <w:spacing w:before="0" w:after="0" w:line="260" w:lineRule="exact"/>
        <w:rPr>
          <w:sz w:val="36"/>
          <w:szCs w:val="40"/>
        </w:rPr>
      </w:pPr>
      <w:r>
        <w:rPr>
          <w:rFonts w:ascii="Consolas" w:hAnsi="Consolas" w:eastAsia="Consolas"/>
          <w:color w:val="2D2D2D"/>
          <w:sz w:val="22"/>
          <w:szCs w:val="40"/>
        </w:rPr>
        <w:t xml:space="preserve">            return self.get_paginated_response(serializer.data)</w:t>
      </w:r>
    </w:p>
    <w:p w14:paraId="73791016">
      <w:pPr>
        <w:spacing w:before="0" w:after="0" w:line="260" w:lineRule="exact"/>
        <w:rPr>
          <w:sz w:val="36"/>
          <w:szCs w:val="40"/>
        </w:rPr>
      </w:pPr>
      <w:r>
        <w:rPr>
          <w:rFonts w:ascii="Consolas" w:hAnsi="Consolas" w:eastAsia="Consolas"/>
          <w:color w:val="2D2D2D"/>
          <w:sz w:val="22"/>
          <w:szCs w:val="40"/>
        </w:rPr>
        <w:t xml:space="preserve">        serializer = self.get_serializer(queryset, many=True)</w:t>
      </w:r>
    </w:p>
    <w:p w14:paraId="639BF15F">
      <w:pPr>
        <w:spacing w:before="0" w:after="0" w:line="260" w:lineRule="exact"/>
        <w:rPr>
          <w:sz w:val="36"/>
          <w:szCs w:val="40"/>
        </w:rPr>
      </w:pPr>
      <w:r>
        <w:rPr>
          <w:rFonts w:ascii="Consolas" w:hAnsi="Consolas" w:eastAsia="Consolas"/>
          <w:color w:val="2D2D2D"/>
          <w:sz w:val="22"/>
          <w:szCs w:val="40"/>
        </w:rPr>
        <w:t xml:space="preserve">        return Response(serializer.data)</w:t>
      </w:r>
    </w:p>
    <w:p w14:paraId="22BCE549">
      <w:pPr>
        <w:spacing w:before="0" w:after="0" w:line="260" w:lineRule="exact"/>
        <w:rPr>
          <w:sz w:val="36"/>
          <w:szCs w:val="40"/>
        </w:rPr>
      </w:pPr>
      <w:r>
        <w:rPr>
          <w:rFonts w:ascii="Consolas" w:hAnsi="Consolas" w:eastAsia="Consolas"/>
          <w:color w:val="2D2D2D"/>
          <w:sz w:val="22"/>
          <w:szCs w:val="40"/>
        </w:rPr>
        <w:t xml:space="preserve"> </w:t>
      </w:r>
    </w:p>
    <w:p w14:paraId="44E10F32">
      <w:pPr>
        <w:spacing w:before="0" w:after="0" w:line="260" w:lineRule="exact"/>
        <w:rPr>
          <w:sz w:val="36"/>
          <w:szCs w:val="40"/>
        </w:rPr>
      </w:pPr>
      <w:r>
        <w:rPr>
          <w:rFonts w:ascii="Consolas" w:hAnsi="Consolas" w:eastAsia="Consolas"/>
          <w:color w:val="2D2D2D"/>
          <w:sz w:val="22"/>
          <w:szCs w:val="40"/>
        </w:rPr>
        <w:t xml:space="preserve">    def create(self, request, *args, **kwargs):</w:t>
      </w:r>
    </w:p>
    <w:p w14:paraId="118E5AE1">
      <w:pPr>
        <w:spacing w:before="0" w:after="0" w:line="260" w:lineRule="exact"/>
        <w:rPr>
          <w:sz w:val="36"/>
          <w:szCs w:val="40"/>
        </w:rPr>
      </w:pPr>
      <w:r>
        <w:rPr>
          <w:rFonts w:ascii="Consolas" w:hAnsi="Consolas" w:eastAsia="Consolas"/>
          <w:color w:val="2D2D2D"/>
          <w:sz w:val="22"/>
          <w:szCs w:val="40"/>
        </w:rPr>
        <w:t xml:space="preserve">        uploaded_file = request.FILES.get('file')</w:t>
      </w:r>
    </w:p>
    <w:p w14:paraId="150D9E7E">
      <w:pPr>
        <w:spacing w:before="0" w:after="0" w:line="260" w:lineRule="exact"/>
        <w:rPr>
          <w:sz w:val="36"/>
          <w:szCs w:val="40"/>
        </w:rPr>
      </w:pPr>
      <w:r>
        <w:rPr>
          <w:rFonts w:ascii="Consolas" w:hAnsi="Consolas" w:eastAsia="Consolas"/>
          <w:color w:val="2D2D2D"/>
          <w:sz w:val="22"/>
          <w:szCs w:val="40"/>
        </w:rPr>
        <w:t xml:space="preserve">        if not uploaded_file:</w:t>
      </w:r>
    </w:p>
    <w:p w14:paraId="348F7D94">
      <w:pPr>
        <w:spacing w:before="0" w:after="0" w:line="260" w:lineRule="exact"/>
        <w:rPr>
          <w:sz w:val="36"/>
          <w:szCs w:val="40"/>
        </w:rPr>
      </w:pPr>
      <w:r>
        <w:rPr>
          <w:rFonts w:ascii="Consolas" w:hAnsi="Consolas" w:eastAsia="Consolas"/>
          <w:color w:val="2D2D2D"/>
          <w:sz w:val="22"/>
          <w:szCs w:val="40"/>
        </w:rPr>
        <w:t xml:space="preserve">            return Response(</w:t>
      </w:r>
    </w:p>
    <w:p w14:paraId="43075C8B">
      <w:pPr>
        <w:spacing w:before="0" w:after="0" w:line="260" w:lineRule="exact"/>
        <w:rPr>
          <w:sz w:val="36"/>
          <w:szCs w:val="40"/>
        </w:rPr>
      </w:pPr>
      <w:r>
        <w:rPr>
          <w:rFonts w:ascii="Consolas" w:hAnsi="Consolas" w:eastAsia="Consolas"/>
          <w:color w:val="2D2D2D"/>
          <w:sz w:val="22"/>
          <w:szCs w:val="40"/>
        </w:rPr>
        <w:t xml:space="preserve">                {'detail': 'No file provided.'},</w:t>
      </w:r>
    </w:p>
    <w:p w14:paraId="69E68603">
      <w:pPr>
        <w:spacing w:before="0" w:after="0" w:line="260" w:lineRule="exact"/>
        <w:rPr>
          <w:sz w:val="36"/>
          <w:szCs w:val="40"/>
        </w:rPr>
      </w:pPr>
      <w:r>
        <w:rPr>
          <w:rFonts w:ascii="Consolas" w:hAnsi="Consolas" w:eastAsia="Consolas"/>
          <w:color w:val="2D2D2D"/>
          <w:sz w:val="22"/>
          <w:szCs w:val="40"/>
        </w:rPr>
        <w:t xml:space="preserve">                status=status.HTTP_400_BAD_REQUEST,</w:t>
      </w:r>
    </w:p>
    <w:p w14:paraId="4659F53A">
      <w:pPr>
        <w:spacing w:before="0" w:after="0" w:line="260" w:lineRule="exact"/>
        <w:rPr>
          <w:sz w:val="36"/>
          <w:szCs w:val="40"/>
        </w:rPr>
      </w:pPr>
      <w:r>
        <w:rPr>
          <w:rFonts w:ascii="Consolas" w:hAnsi="Consolas" w:eastAsia="Consolas"/>
          <w:color w:val="2D2D2D"/>
          <w:sz w:val="22"/>
          <w:szCs w:val="40"/>
        </w:rPr>
        <w:t xml:space="preserve">            )</w:t>
      </w:r>
    </w:p>
    <w:p w14:paraId="7D4DC642">
      <w:pPr>
        <w:spacing w:before="0" w:after="0" w:line="260" w:lineRule="exact"/>
        <w:rPr>
          <w:sz w:val="36"/>
          <w:szCs w:val="40"/>
        </w:rPr>
      </w:pPr>
      <w:r>
        <w:rPr>
          <w:rFonts w:ascii="Consolas" w:hAnsi="Consolas" w:eastAsia="Consolas"/>
          <w:color w:val="2D2D2D"/>
          <w:sz w:val="22"/>
          <w:szCs w:val="40"/>
        </w:rPr>
        <w:t xml:space="preserve"> </w:t>
      </w:r>
    </w:p>
    <w:p w14:paraId="677E1D97">
      <w:pPr>
        <w:spacing w:before="0" w:after="0" w:line="260" w:lineRule="exact"/>
        <w:rPr>
          <w:sz w:val="36"/>
          <w:szCs w:val="40"/>
        </w:rPr>
      </w:pPr>
      <w:r>
        <w:rPr>
          <w:rFonts w:ascii="Consolas" w:hAnsi="Consolas" w:eastAsia="Consolas"/>
          <w:color w:val="2D2D2D"/>
          <w:sz w:val="22"/>
          <w:szCs w:val="40"/>
        </w:rPr>
        <w:t xml:space="preserve">        if uploaded_file.size &gt; MAX_FILE_SIZE:</w:t>
      </w:r>
    </w:p>
    <w:p w14:paraId="6C82D251">
      <w:pPr>
        <w:spacing w:before="0" w:after="0" w:line="260" w:lineRule="exact"/>
        <w:rPr>
          <w:sz w:val="36"/>
          <w:szCs w:val="40"/>
        </w:rPr>
      </w:pPr>
      <w:r>
        <w:rPr>
          <w:rFonts w:ascii="Consolas" w:hAnsi="Consolas" w:eastAsia="Consolas"/>
          <w:color w:val="2D2D2D"/>
          <w:sz w:val="22"/>
          <w:szCs w:val="40"/>
        </w:rPr>
        <w:t xml:space="preserve">            return Response(</w:t>
      </w:r>
    </w:p>
    <w:p w14:paraId="31D277C2">
      <w:pPr>
        <w:spacing w:before="0" w:after="0" w:line="260" w:lineRule="exact"/>
        <w:rPr>
          <w:sz w:val="36"/>
          <w:szCs w:val="40"/>
        </w:rPr>
      </w:pPr>
      <w:r>
        <w:rPr>
          <w:rFonts w:ascii="Consolas" w:hAnsi="Consolas" w:eastAsia="Consolas"/>
          <w:color w:val="2D2D2D"/>
          <w:sz w:val="22"/>
          <w:szCs w:val="40"/>
        </w:rPr>
        <w:t xml:space="preserve">                {'detail': 'File size exceeds 50MB limit.'},</w:t>
      </w:r>
    </w:p>
    <w:p w14:paraId="13945CCB">
      <w:pPr>
        <w:spacing w:before="0" w:after="0" w:line="260" w:lineRule="exact"/>
        <w:rPr>
          <w:sz w:val="36"/>
          <w:szCs w:val="40"/>
        </w:rPr>
      </w:pPr>
      <w:r>
        <w:rPr>
          <w:rFonts w:ascii="Consolas" w:hAnsi="Consolas" w:eastAsia="Consolas"/>
          <w:color w:val="2D2D2D"/>
          <w:sz w:val="22"/>
          <w:szCs w:val="40"/>
        </w:rPr>
        <w:t xml:space="preserve">                status=status.HTTP_400_BAD_REQUEST,</w:t>
      </w:r>
    </w:p>
    <w:p w14:paraId="5EADD7B6">
      <w:pPr>
        <w:spacing w:before="0" w:after="0" w:line="260" w:lineRule="exact"/>
        <w:rPr>
          <w:sz w:val="36"/>
          <w:szCs w:val="40"/>
        </w:rPr>
      </w:pPr>
      <w:r>
        <w:rPr>
          <w:rFonts w:ascii="Consolas" w:hAnsi="Consolas" w:eastAsia="Consolas"/>
          <w:color w:val="2D2D2D"/>
          <w:sz w:val="22"/>
          <w:szCs w:val="40"/>
        </w:rPr>
        <w:t xml:space="preserve">            )</w:t>
      </w:r>
    </w:p>
    <w:p w14:paraId="5268BDEA">
      <w:pPr>
        <w:spacing w:before="0" w:after="0" w:line="260" w:lineRule="exact"/>
        <w:rPr>
          <w:sz w:val="36"/>
          <w:szCs w:val="40"/>
        </w:rPr>
      </w:pPr>
      <w:r>
        <w:rPr>
          <w:rFonts w:ascii="Consolas" w:hAnsi="Consolas" w:eastAsia="Consolas"/>
          <w:color w:val="2D2D2D"/>
          <w:sz w:val="22"/>
          <w:szCs w:val="40"/>
        </w:rPr>
        <w:t xml:space="preserve"> </w:t>
      </w:r>
    </w:p>
    <w:p w14:paraId="30C562D0">
      <w:pPr>
        <w:spacing w:before="0" w:after="0" w:line="260" w:lineRule="exact"/>
        <w:rPr>
          <w:sz w:val="36"/>
          <w:szCs w:val="40"/>
        </w:rPr>
      </w:pPr>
      <w:r>
        <w:rPr>
          <w:rFonts w:ascii="Consolas" w:hAnsi="Consolas" w:eastAsia="Consolas"/>
          <w:color w:val="2D2D2D"/>
          <w:sz w:val="22"/>
          <w:szCs w:val="40"/>
        </w:rPr>
        <w:t xml:space="preserve">        ext = os.path.splitext(uploaded_file.name)[1].lower()</w:t>
      </w:r>
    </w:p>
    <w:p w14:paraId="64D0D2C2">
      <w:pPr>
        <w:spacing w:before="0" w:after="0" w:line="260" w:lineRule="exact"/>
        <w:rPr>
          <w:sz w:val="36"/>
          <w:szCs w:val="40"/>
        </w:rPr>
      </w:pPr>
      <w:r>
        <w:rPr>
          <w:rFonts w:ascii="Consolas" w:hAnsi="Consolas" w:eastAsia="Consolas"/>
          <w:color w:val="2D2D2D"/>
          <w:sz w:val="22"/>
          <w:szCs w:val="40"/>
        </w:rPr>
        <w:t xml:space="preserve">        if ext not in ALLOWED_EXTENSIONS:</w:t>
      </w:r>
    </w:p>
    <w:p w14:paraId="1792776F">
      <w:pPr>
        <w:spacing w:before="0" w:after="0" w:line="260" w:lineRule="exact"/>
        <w:rPr>
          <w:sz w:val="36"/>
          <w:szCs w:val="40"/>
        </w:rPr>
      </w:pPr>
      <w:r>
        <w:rPr>
          <w:rFonts w:ascii="Consolas" w:hAnsi="Consolas" w:eastAsia="Consolas"/>
          <w:color w:val="2D2D2D"/>
          <w:sz w:val="22"/>
          <w:szCs w:val="40"/>
        </w:rPr>
        <w:t xml:space="preserve">            return Response(</w:t>
      </w:r>
    </w:p>
    <w:p w14:paraId="6948E986">
      <w:pPr>
        <w:spacing w:before="0" w:after="0" w:line="260" w:lineRule="exact"/>
        <w:rPr>
          <w:sz w:val="36"/>
          <w:szCs w:val="40"/>
        </w:rPr>
      </w:pPr>
      <w:r>
        <w:rPr>
          <w:rFonts w:ascii="Consolas" w:hAnsi="Consolas" w:eastAsia="Consolas"/>
          <w:color w:val="2D2D2D"/>
          <w:sz w:val="22"/>
          <w:szCs w:val="40"/>
        </w:rPr>
        <w:t xml:space="preserve">                {'detail': f'File extension "{ext}" is not allowed.'},</w:t>
      </w:r>
    </w:p>
    <w:p w14:paraId="7C0CC8ED">
      <w:pPr>
        <w:spacing w:before="0" w:after="0" w:line="260" w:lineRule="exact"/>
        <w:rPr>
          <w:sz w:val="36"/>
          <w:szCs w:val="40"/>
        </w:rPr>
      </w:pPr>
      <w:r>
        <w:rPr>
          <w:rFonts w:ascii="Consolas" w:hAnsi="Consolas" w:eastAsia="Consolas"/>
          <w:color w:val="2D2D2D"/>
          <w:sz w:val="22"/>
          <w:szCs w:val="40"/>
        </w:rPr>
        <w:t xml:space="preserve">                status=status.HTTP_400_BAD_REQUEST,</w:t>
      </w:r>
    </w:p>
    <w:p w14:paraId="58A48559">
      <w:pPr>
        <w:spacing w:before="0" w:after="0" w:line="260" w:lineRule="exact"/>
        <w:rPr>
          <w:sz w:val="36"/>
          <w:szCs w:val="40"/>
        </w:rPr>
      </w:pPr>
      <w:r>
        <w:rPr>
          <w:rFonts w:ascii="Consolas" w:hAnsi="Consolas" w:eastAsia="Consolas"/>
          <w:color w:val="2D2D2D"/>
          <w:sz w:val="22"/>
          <w:szCs w:val="40"/>
        </w:rPr>
        <w:t xml:space="preserve">            )</w:t>
      </w:r>
    </w:p>
    <w:p w14:paraId="7BA1263F">
      <w:pPr>
        <w:spacing w:before="0" w:after="0" w:line="260" w:lineRule="exact"/>
        <w:rPr>
          <w:sz w:val="36"/>
          <w:szCs w:val="40"/>
        </w:rPr>
      </w:pPr>
      <w:r>
        <w:rPr>
          <w:rFonts w:ascii="Consolas" w:hAnsi="Consolas" w:eastAsia="Consolas"/>
          <w:color w:val="2D2D2D"/>
          <w:sz w:val="22"/>
          <w:szCs w:val="40"/>
        </w:rPr>
        <w:t xml:space="preserve"> </w:t>
      </w:r>
    </w:p>
    <w:p w14:paraId="33B3DE96">
      <w:pPr>
        <w:spacing w:before="0" w:after="0" w:line="260" w:lineRule="exact"/>
        <w:rPr>
          <w:sz w:val="36"/>
          <w:szCs w:val="40"/>
        </w:rPr>
      </w:pPr>
      <w:r>
        <w:rPr>
          <w:rFonts w:ascii="Consolas" w:hAnsi="Consolas" w:eastAsia="Consolas"/>
          <w:color w:val="2D2D2D"/>
          <w:sz w:val="22"/>
          <w:szCs w:val="40"/>
        </w:rPr>
        <w:t xml:space="preserve">        content_type = uploaded_file.content_type</w:t>
      </w:r>
    </w:p>
    <w:p w14:paraId="2A887E7B">
      <w:pPr>
        <w:spacing w:before="0" w:after="0" w:line="260" w:lineRule="exact"/>
        <w:rPr>
          <w:sz w:val="36"/>
          <w:szCs w:val="40"/>
        </w:rPr>
      </w:pPr>
      <w:r>
        <w:rPr>
          <w:rFonts w:ascii="Consolas" w:hAnsi="Consolas" w:eastAsia="Consolas"/>
          <w:color w:val="2D2D2D"/>
          <w:sz w:val="22"/>
          <w:szCs w:val="40"/>
        </w:rPr>
        <w:t xml:space="preserve">        if content_type not in ALLOWED_MIME_TYPES:</w:t>
      </w:r>
    </w:p>
    <w:p w14:paraId="428876A9">
      <w:pPr>
        <w:spacing w:before="0" w:after="0" w:line="260" w:lineRule="exact"/>
        <w:rPr>
          <w:sz w:val="36"/>
          <w:szCs w:val="40"/>
        </w:rPr>
      </w:pPr>
      <w:r>
        <w:rPr>
          <w:rFonts w:ascii="Consolas" w:hAnsi="Consolas" w:eastAsia="Consolas"/>
          <w:color w:val="2D2D2D"/>
          <w:sz w:val="22"/>
          <w:szCs w:val="40"/>
        </w:rPr>
        <w:t xml:space="preserve">            return Response(</w:t>
      </w:r>
    </w:p>
    <w:p w14:paraId="4E4AE3AD">
      <w:pPr>
        <w:spacing w:before="0" w:after="0" w:line="260" w:lineRule="exact"/>
        <w:rPr>
          <w:sz w:val="36"/>
          <w:szCs w:val="40"/>
        </w:rPr>
      </w:pPr>
      <w:r>
        <w:rPr>
          <w:rFonts w:ascii="Consolas" w:hAnsi="Consolas" w:eastAsia="Consolas"/>
          <w:color w:val="2D2D2D"/>
          <w:sz w:val="22"/>
          <w:szCs w:val="40"/>
        </w:rPr>
        <w:t xml:space="preserve">                {'detail': f'File type "{content_type}" is not allowed.'},</w:t>
      </w:r>
    </w:p>
    <w:p w14:paraId="2016AB93">
      <w:pPr>
        <w:spacing w:before="0" w:after="0" w:line="260" w:lineRule="exact"/>
        <w:rPr>
          <w:sz w:val="36"/>
          <w:szCs w:val="40"/>
        </w:rPr>
      </w:pPr>
      <w:r>
        <w:rPr>
          <w:rFonts w:ascii="Consolas" w:hAnsi="Consolas" w:eastAsia="Consolas"/>
          <w:color w:val="2D2D2D"/>
          <w:sz w:val="22"/>
          <w:szCs w:val="40"/>
        </w:rPr>
        <w:t xml:space="preserve">                status=status.HTTP_400_BAD_REQUEST,</w:t>
      </w:r>
    </w:p>
    <w:p w14:paraId="17DCB032">
      <w:pPr>
        <w:spacing w:before="0" w:after="0" w:line="260" w:lineRule="exact"/>
        <w:rPr>
          <w:sz w:val="36"/>
          <w:szCs w:val="40"/>
        </w:rPr>
      </w:pPr>
      <w:r>
        <w:rPr>
          <w:rFonts w:ascii="Consolas" w:hAnsi="Consolas" w:eastAsia="Consolas"/>
          <w:color w:val="2D2D2D"/>
          <w:sz w:val="22"/>
          <w:szCs w:val="40"/>
        </w:rPr>
        <w:t xml:space="preserve">            )</w:t>
      </w:r>
    </w:p>
    <w:p w14:paraId="70D5E779">
      <w:pPr>
        <w:spacing w:before="0" w:after="0" w:line="260" w:lineRule="exact"/>
        <w:rPr>
          <w:sz w:val="36"/>
          <w:szCs w:val="40"/>
        </w:rPr>
      </w:pPr>
      <w:r>
        <w:rPr>
          <w:rFonts w:ascii="Consolas" w:hAnsi="Consolas" w:eastAsia="Consolas"/>
          <w:color w:val="2D2D2D"/>
          <w:sz w:val="22"/>
          <w:szCs w:val="40"/>
        </w:rPr>
        <w:t xml:space="preserve"> </w:t>
      </w:r>
    </w:p>
    <w:p w14:paraId="61B7C5EE">
      <w:pPr>
        <w:spacing w:before="0" w:after="0" w:line="260" w:lineRule="exact"/>
        <w:rPr>
          <w:sz w:val="36"/>
          <w:szCs w:val="40"/>
        </w:rPr>
      </w:pPr>
      <w:r>
        <w:rPr>
          <w:rFonts w:ascii="Consolas" w:hAnsi="Consolas" w:eastAsia="Consolas"/>
          <w:color w:val="2D2D2D"/>
          <w:sz w:val="22"/>
          <w:szCs w:val="40"/>
        </w:rPr>
        <w:t xml:space="preserve">        upload_dir = os.path.join(settings.MEDIA_ROOT, 'uploads')</w:t>
      </w:r>
    </w:p>
    <w:p w14:paraId="67E5E434">
      <w:pPr>
        <w:spacing w:before="0" w:after="0" w:line="260" w:lineRule="exact"/>
        <w:rPr>
          <w:sz w:val="36"/>
          <w:szCs w:val="40"/>
        </w:rPr>
      </w:pPr>
      <w:r>
        <w:rPr>
          <w:rFonts w:ascii="Consolas" w:hAnsi="Consolas" w:eastAsia="Consolas"/>
          <w:color w:val="2D2D2D"/>
          <w:sz w:val="22"/>
          <w:szCs w:val="40"/>
        </w:rPr>
        <w:t xml:space="preserve">        os.makedirs(upload_dir, exist_ok=True)</w:t>
      </w:r>
    </w:p>
    <w:p w14:paraId="3EC05CA2">
      <w:pPr>
        <w:spacing w:before="0" w:after="0" w:line="260" w:lineRule="exact"/>
        <w:rPr>
          <w:sz w:val="36"/>
          <w:szCs w:val="40"/>
        </w:rPr>
      </w:pPr>
      <w:r>
        <w:rPr>
          <w:rFonts w:ascii="Consolas" w:hAnsi="Consolas" w:eastAsia="Consolas"/>
          <w:color w:val="2D2D2D"/>
          <w:sz w:val="22"/>
          <w:szCs w:val="40"/>
        </w:rPr>
        <w:t xml:space="preserve"> </w:t>
      </w:r>
    </w:p>
    <w:p w14:paraId="13153038">
      <w:pPr>
        <w:spacing w:before="0" w:after="0" w:line="260" w:lineRule="exact"/>
        <w:rPr>
          <w:sz w:val="36"/>
          <w:szCs w:val="40"/>
        </w:rPr>
      </w:pPr>
      <w:r>
        <w:rPr>
          <w:rFonts w:ascii="Consolas" w:hAnsi="Consolas" w:eastAsia="Consolas"/>
          <w:color w:val="2D2D2D"/>
          <w:sz w:val="22"/>
          <w:szCs w:val="40"/>
        </w:rPr>
        <w:t xml:space="preserve">        stored_name = f'{uuid.uuid4().hex}{ext}'</w:t>
      </w:r>
    </w:p>
    <w:p w14:paraId="38667B3F">
      <w:pPr>
        <w:spacing w:before="0" w:after="0" w:line="260" w:lineRule="exact"/>
        <w:rPr>
          <w:sz w:val="36"/>
          <w:szCs w:val="40"/>
        </w:rPr>
      </w:pPr>
      <w:r>
        <w:rPr>
          <w:rFonts w:ascii="Consolas" w:hAnsi="Consolas" w:eastAsia="Consolas"/>
          <w:color w:val="2D2D2D"/>
          <w:sz w:val="22"/>
          <w:szCs w:val="40"/>
        </w:rPr>
        <w:t xml:space="preserve">        file_path = os.path.join(upload_dir, stored_name)</w:t>
      </w:r>
    </w:p>
    <w:p w14:paraId="01D16C88">
      <w:pPr>
        <w:spacing w:before="0" w:after="0" w:line="260" w:lineRule="exact"/>
        <w:rPr>
          <w:sz w:val="36"/>
          <w:szCs w:val="40"/>
        </w:rPr>
      </w:pPr>
      <w:r>
        <w:rPr>
          <w:rFonts w:ascii="Consolas" w:hAnsi="Consolas" w:eastAsia="Consolas"/>
          <w:color w:val="2D2D2D"/>
          <w:sz w:val="22"/>
          <w:szCs w:val="40"/>
        </w:rPr>
        <w:t xml:space="preserve"> </w:t>
      </w:r>
    </w:p>
    <w:p w14:paraId="5C206C14">
      <w:pPr>
        <w:spacing w:before="0" w:after="0" w:line="260" w:lineRule="exact"/>
        <w:rPr>
          <w:sz w:val="36"/>
          <w:szCs w:val="40"/>
        </w:rPr>
      </w:pPr>
      <w:r>
        <w:rPr>
          <w:rFonts w:ascii="Consolas" w:hAnsi="Consolas" w:eastAsia="Consolas"/>
          <w:color w:val="2D2D2D"/>
          <w:sz w:val="22"/>
          <w:szCs w:val="40"/>
        </w:rPr>
        <w:t xml:space="preserve">        with open(file_path, 'wb') as f:</w:t>
      </w:r>
    </w:p>
    <w:p w14:paraId="019B1409">
      <w:pPr>
        <w:spacing w:before="0" w:after="0" w:line="260" w:lineRule="exact"/>
        <w:rPr>
          <w:sz w:val="36"/>
          <w:szCs w:val="40"/>
        </w:rPr>
      </w:pPr>
      <w:r>
        <w:rPr>
          <w:rFonts w:ascii="Consolas" w:hAnsi="Consolas" w:eastAsia="Consolas"/>
          <w:color w:val="2D2D2D"/>
          <w:sz w:val="22"/>
          <w:szCs w:val="40"/>
        </w:rPr>
        <w:t xml:space="preserve">            for chunk in uploaded_file.chunks():</w:t>
      </w:r>
    </w:p>
    <w:p w14:paraId="77EF4EC5">
      <w:pPr>
        <w:spacing w:before="0" w:after="0" w:line="260" w:lineRule="exact"/>
        <w:rPr>
          <w:sz w:val="36"/>
          <w:szCs w:val="40"/>
        </w:rPr>
      </w:pPr>
      <w:r>
        <w:rPr>
          <w:rFonts w:ascii="Consolas" w:hAnsi="Consolas" w:eastAsia="Consolas"/>
          <w:color w:val="2D2D2D"/>
          <w:sz w:val="22"/>
          <w:szCs w:val="40"/>
        </w:rPr>
        <w:t xml:space="preserve">                f.write(chunk)</w:t>
      </w:r>
    </w:p>
    <w:p w14:paraId="5C39640E">
      <w:pPr>
        <w:spacing w:before="0" w:after="0" w:line="260" w:lineRule="exact"/>
        <w:rPr>
          <w:sz w:val="36"/>
          <w:szCs w:val="40"/>
        </w:rPr>
      </w:pPr>
      <w:r>
        <w:rPr>
          <w:rFonts w:ascii="Consolas" w:hAnsi="Consolas" w:eastAsia="Consolas"/>
          <w:color w:val="2D2D2D"/>
          <w:sz w:val="22"/>
          <w:szCs w:val="40"/>
        </w:rPr>
        <w:t xml:space="preserve"> </w:t>
      </w:r>
    </w:p>
    <w:p w14:paraId="722FBB3E">
      <w:pPr>
        <w:spacing w:before="0" w:after="0" w:line="260" w:lineRule="exact"/>
        <w:rPr>
          <w:sz w:val="36"/>
          <w:szCs w:val="40"/>
        </w:rPr>
      </w:pPr>
      <w:r>
        <w:rPr>
          <w:rFonts w:ascii="Consolas" w:hAnsi="Consolas" w:eastAsia="Consolas"/>
          <w:color w:val="2D2D2D"/>
          <w:sz w:val="22"/>
          <w:szCs w:val="40"/>
        </w:rPr>
        <w:t xml:space="preserve">        task_id = request.data.get('task_id')</w:t>
      </w:r>
    </w:p>
    <w:p w14:paraId="69746EAD">
      <w:pPr>
        <w:spacing w:before="0" w:after="0" w:line="260" w:lineRule="exact"/>
        <w:rPr>
          <w:sz w:val="36"/>
          <w:szCs w:val="40"/>
        </w:rPr>
      </w:pPr>
      <w:r>
        <w:rPr>
          <w:rFonts w:ascii="Consolas" w:hAnsi="Consolas" w:eastAsia="Consolas"/>
          <w:color w:val="2D2D2D"/>
          <w:sz w:val="22"/>
          <w:szCs w:val="40"/>
        </w:rPr>
        <w:t xml:space="preserve">        project_id = request.data.get('project_id')</w:t>
      </w:r>
    </w:p>
    <w:p w14:paraId="1974F18B">
      <w:pPr>
        <w:spacing w:before="0" w:after="0" w:line="260" w:lineRule="exact"/>
        <w:rPr>
          <w:sz w:val="36"/>
          <w:szCs w:val="40"/>
        </w:rPr>
      </w:pPr>
      <w:r>
        <w:rPr>
          <w:rFonts w:ascii="Consolas" w:hAnsi="Consolas" w:eastAsia="Consolas"/>
          <w:color w:val="2D2D2D"/>
          <w:sz w:val="22"/>
          <w:szCs w:val="40"/>
        </w:rPr>
        <w:t xml:space="preserve"> </w:t>
      </w:r>
    </w:p>
    <w:p w14:paraId="2F780392">
      <w:pPr>
        <w:spacing w:before="0" w:after="0" w:line="260" w:lineRule="exact"/>
        <w:rPr>
          <w:sz w:val="36"/>
          <w:szCs w:val="40"/>
        </w:rPr>
      </w:pPr>
      <w:r>
        <w:rPr>
          <w:rFonts w:ascii="Consolas" w:hAnsi="Consolas" w:eastAsia="Consolas"/>
          <w:color w:val="2D2D2D"/>
          <w:sz w:val="22"/>
          <w:szCs w:val="40"/>
        </w:rPr>
        <w:t xml:space="preserve">        attachment = Attachment.objects.create(</w:t>
      </w:r>
    </w:p>
    <w:p w14:paraId="25773382">
      <w:pPr>
        <w:spacing w:before="0" w:after="0" w:line="260" w:lineRule="exact"/>
        <w:rPr>
          <w:sz w:val="36"/>
          <w:szCs w:val="40"/>
        </w:rPr>
      </w:pPr>
      <w:r>
        <w:rPr>
          <w:rFonts w:ascii="Consolas" w:hAnsi="Consolas" w:eastAsia="Consolas"/>
          <w:color w:val="2D2D2D"/>
          <w:sz w:val="22"/>
          <w:szCs w:val="40"/>
        </w:rPr>
        <w:t xml:space="preserve">            filename=uploaded_file.name,</w:t>
      </w:r>
    </w:p>
    <w:p w14:paraId="041438C1">
      <w:pPr>
        <w:spacing w:before="0" w:after="0" w:line="260" w:lineRule="exact"/>
        <w:rPr>
          <w:sz w:val="36"/>
          <w:szCs w:val="40"/>
        </w:rPr>
      </w:pPr>
      <w:r>
        <w:rPr>
          <w:rFonts w:ascii="Consolas" w:hAnsi="Consolas" w:eastAsia="Consolas"/>
          <w:color w:val="2D2D2D"/>
          <w:sz w:val="22"/>
          <w:szCs w:val="40"/>
        </w:rPr>
        <w:t xml:space="preserve">            file_path=file_path,</w:t>
      </w:r>
    </w:p>
    <w:p w14:paraId="1D3B347A">
      <w:pPr>
        <w:spacing w:before="0" w:after="0" w:line="260" w:lineRule="exact"/>
        <w:rPr>
          <w:sz w:val="36"/>
          <w:szCs w:val="40"/>
        </w:rPr>
      </w:pPr>
      <w:r>
        <w:rPr>
          <w:rFonts w:ascii="Consolas" w:hAnsi="Consolas" w:eastAsia="Consolas"/>
          <w:color w:val="2D2D2D"/>
          <w:sz w:val="22"/>
          <w:szCs w:val="40"/>
        </w:rPr>
        <w:t xml:space="preserve">            file_size=uploaded_file.size,</w:t>
      </w:r>
    </w:p>
    <w:p w14:paraId="0CC1E255">
      <w:pPr>
        <w:spacing w:before="0" w:after="0" w:line="260" w:lineRule="exact"/>
        <w:rPr>
          <w:sz w:val="36"/>
          <w:szCs w:val="40"/>
        </w:rPr>
      </w:pPr>
      <w:r>
        <w:rPr>
          <w:rFonts w:ascii="Consolas" w:hAnsi="Consolas" w:eastAsia="Consolas"/>
          <w:color w:val="2D2D2D"/>
          <w:sz w:val="22"/>
          <w:szCs w:val="40"/>
        </w:rPr>
        <w:t xml:space="preserve">            mime_type=content_type,</w:t>
      </w:r>
    </w:p>
    <w:p w14:paraId="7344AC3F">
      <w:pPr>
        <w:spacing w:before="0" w:after="0" w:line="260" w:lineRule="exact"/>
        <w:rPr>
          <w:sz w:val="36"/>
          <w:szCs w:val="40"/>
        </w:rPr>
      </w:pPr>
      <w:r>
        <w:rPr>
          <w:rFonts w:ascii="Consolas" w:hAnsi="Consolas" w:eastAsia="Consolas"/>
          <w:color w:val="2D2D2D"/>
          <w:sz w:val="22"/>
          <w:szCs w:val="40"/>
        </w:rPr>
        <w:t xml:space="preserve">            task_id=task_id or None,</w:t>
      </w:r>
    </w:p>
    <w:p w14:paraId="069E24FA">
      <w:pPr>
        <w:spacing w:before="0" w:after="0" w:line="260" w:lineRule="exact"/>
        <w:rPr>
          <w:sz w:val="36"/>
          <w:szCs w:val="40"/>
        </w:rPr>
      </w:pPr>
      <w:r>
        <w:rPr>
          <w:rFonts w:ascii="Consolas" w:hAnsi="Consolas" w:eastAsia="Consolas"/>
          <w:color w:val="2D2D2D"/>
          <w:sz w:val="22"/>
          <w:szCs w:val="40"/>
        </w:rPr>
        <w:t xml:space="preserve">            project_id=project_id or None,</w:t>
      </w:r>
    </w:p>
    <w:p w14:paraId="35A1838B">
      <w:pPr>
        <w:spacing w:before="0" w:after="0" w:line="260" w:lineRule="exact"/>
        <w:rPr>
          <w:sz w:val="36"/>
          <w:szCs w:val="40"/>
        </w:rPr>
      </w:pPr>
      <w:r>
        <w:rPr>
          <w:rFonts w:ascii="Consolas" w:hAnsi="Consolas" w:eastAsia="Consolas"/>
          <w:color w:val="2D2D2D"/>
          <w:sz w:val="22"/>
          <w:szCs w:val="40"/>
        </w:rPr>
        <w:t xml:space="preserve">            uploader=request.user,</w:t>
      </w:r>
    </w:p>
    <w:p w14:paraId="336F40CC">
      <w:pPr>
        <w:spacing w:before="0" w:after="0" w:line="260" w:lineRule="exact"/>
        <w:rPr>
          <w:sz w:val="36"/>
          <w:szCs w:val="40"/>
        </w:rPr>
      </w:pPr>
      <w:r>
        <w:rPr>
          <w:rFonts w:ascii="Consolas" w:hAnsi="Consolas" w:eastAsia="Consolas"/>
          <w:color w:val="2D2D2D"/>
          <w:sz w:val="22"/>
          <w:szCs w:val="40"/>
        </w:rPr>
        <w:t xml:space="preserve">        )</w:t>
      </w:r>
    </w:p>
    <w:p w14:paraId="4BF65FA5">
      <w:pPr>
        <w:spacing w:before="0" w:after="0" w:line="260" w:lineRule="exact"/>
        <w:rPr>
          <w:sz w:val="36"/>
          <w:szCs w:val="40"/>
        </w:rPr>
      </w:pPr>
      <w:r>
        <w:rPr>
          <w:rFonts w:ascii="Consolas" w:hAnsi="Consolas" w:eastAsia="Consolas"/>
          <w:color w:val="2D2D2D"/>
          <w:sz w:val="22"/>
          <w:szCs w:val="40"/>
        </w:rPr>
        <w:t xml:space="preserve"> </w:t>
      </w:r>
    </w:p>
    <w:p w14:paraId="626D3197">
      <w:pPr>
        <w:spacing w:before="0" w:after="0" w:line="260" w:lineRule="exact"/>
        <w:rPr>
          <w:sz w:val="36"/>
          <w:szCs w:val="40"/>
        </w:rPr>
      </w:pPr>
      <w:r>
        <w:rPr>
          <w:rFonts w:ascii="Consolas" w:hAnsi="Consolas" w:eastAsia="Consolas"/>
          <w:color w:val="2D2D2D"/>
          <w:sz w:val="22"/>
          <w:szCs w:val="40"/>
        </w:rPr>
        <w:t xml:space="preserve">        return Response(</w:t>
      </w:r>
    </w:p>
    <w:p w14:paraId="68AF4095">
      <w:pPr>
        <w:spacing w:before="0" w:after="0" w:line="260" w:lineRule="exact"/>
        <w:rPr>
          <w:sz w:val="36"/>
          <w:szCs w:val="40"/>
        </w:rPr>
      </w:pPr>
      <w:r>
        <w:rPr>
          <w:rFonts w:ascii="Consolas" w:hAnsi="Consolas" w:eastAsia="Consolas"/>
          <w:color w:val="2D2D2D"/>
          <w:sz w:val="22"/>
          <w:szCs w:val="40"/>
        </w:rPr>
        <w:t xml:space="preserve">            AttachmentSerializer(attachment).data,</w:t>
      </w:r>
    </w:p>
    <w:p w14:paraId="01F59A94">
      <w:pPr>
        <w:spacing w:before="0" w:after="0" w:line="260" w:lineRule="exact"/>
        <w:rPr>
          <w:sz w:val="36"/>
          <w:szCs w:val="40"/>
        </w:rPr>
      </w:pPr>
      <w:r>
        <w:rPr>
          <w:rFonts w:ascii="Consolas" w:hAnsi="Consolas" w:eastAsia="Consolas"/>
          <w:color w:val="2D2D2D"/>
          <w:sz w:val="22"/>
          <w:szCs w:val="40"/>
        </w:rPr>
        <w:t xml:space="preserve">            status=status.HTTP_201_CREATED,</w:t>
      </w:r>
    </w:p>
    <w:p w14:paraId="6A773197">
      <w:pPr>
        <w:spacing w:before="0" w:after="0" w:line="260" w:lineRule="exact"/>
        <w:rPr>
          <w:sz w:val="36"/>
          <w:szCs w:val="40"/>
        </w:rPr>
      </w:pPr>
      <w:r>
        <w:rPr>
          <w:rFonts w:ascii="Consolas" w:hAnsi="Consolas" w:eastAsia="Consolas"/>
          <w:color w:val="2D2D2D"/>
          <w:sz w:val="22"/>
          <w:szCs w:val="40"/>
        </w:rPr>
        <w:t xml:space="preserve">        )</w:t>
      </w:r>
    </w:p>
    <w:p w14:paraId="046DCCA5">
      <w:pPr>
        <w:spacing w:before="0" w:after="0" w:line="260" w:lineRule="exact"/>
        <w:rPr>
          <w:sz w:val="36"/>
          <w:szCs w:val="40"/>
        </w:rPr>
      </w:pPr>
      <w:r>
        <w:rPr>
          <w:rFonts w:ascii="Consolas" w:hAnsi="Consolas" w:eastAsia="Consolas"/>
          <w:color w:val="2D2D2D"/>
          <w:sz w:val="22"/>
          <w:szCs w:val="40"/>
        </w:rPr>
        <w:t xml:space="preserve"> </w:t>
      </w:r>
    </w:p>
    <w:p w14:paraId="049DB062">
      <w:pPr>
        <w:spacing w:before="0" w:after="0" w:line="260" w:lineRule="exact"/>
        <w:rPr>
          <w:sz w:val="36"/>
          <w:szCs w:val="40"/>
        </w:rPr>
      </w:pPr>
      <w:r>
        <w:rPr>
          <w:rFonts w:ascii="Consolas" w:hAnsi="Consolas" w:eastAsia="Consolas"/>
          <w:color w:val="2D2D2D"/>
          <w:sz w:val="22"/>
          <w:szCs w:val="40"/>
        </w:rPr>
        <w:t xml:space="preserve">    def retrieve(self, request, *args, **kwargs):</w:t>
      </w:r>
    </w:p>
    <w:p w14:paraId="474F65C4">
      <w:pPr>
        <w:spacing w:before="0" w:after="0" w:line="260" w:lineRule="exact"/>
        <w:rPr>
          <w:sz w:val="36"/>
          <w:szCs w:val="40"/>
        </w:rPr>
      </w:pPr>
      <w:r>
        <w:rPr>
          <w:rFonts w:ascii="Consolas" w:hAnsi="Consolas" w:eastAsia="Consolas"/>
          <w:color w:val="2D2D2D"/>
          <w:sz w:val="22"/>
          <w:szCs w:val="40"/>
        </w:rPr>
        <w:t xml:space="preserve">        attachment = self.get_object()</w:t>
      </w:r>
    </w:p>
    <w:p w14:paraId="76767225">
      <w:pPr>
        <w:spacing w:before="0" w:after="0" w:line="260" w:lineRule="exact"/>
        <w:rPr>
          <w:sz w:val="36"/>
          <w:szCs w:val="40"/>
        </w:rPr>
      </w:pPr>
      <w:r>
        <w:rPr>
          <w:rFonts w:ascii="Consolas" w:hAnsi="Consolas" w:eastAsia="Consolas"/>
          <w:color w:val="2D2D2D"/>
          <w:sz w:val="22"/>
          <w:szCs w:val="40"/>
        </w:rPr>
        <w:t xml:space="preserve">        if not os.path.exists(attachment.file_path):</w:t>
      </w:r>
    </w:p>
    <w:p w14:paraId="1EFFFF67">
      <w:pPr>
        <w:spacing w:before="0" w:after="0" w:line="260" w:lineRule="exact"/>
        <w:rPr>
          <w:sz w:val="36"/>
          <w:szCs w:val="40"/>
        </w:rPr>
      </w:pPr>
      <w:r>
        <w:rPr>
          <w:rFonts w:ascii="Consolas" w:hAnsi="Consolas" w:eastAsia="Consolas"/>
          <w:color w:val="2D2D2D"/>
          <w:sz w:val="22"/>
          <w:szCs w:val="40"/>
        </w:rPr>
        <w:t xml:space="preserve">            return Response(</w:t>
      </w:r>
    </w:p>
    <w:p w14:paraId="48654FAC">
      <w:pPr>
        <w:spacing w:before="0" w:after="0" w:line="260" w:lineRule="exact"/>
        <w:rPr>
          <w:sz w:val="36"/>
          <w:szCs w:val="40"/>
        </w:rPr>
      </w:pPr>
      <w:r>
        <w:rPr>
          <w:rFonts w:ascii="Consolas" w:hAnsi="Consolas" w:eastAsia="Consolas"/>
          <w:color w:val="2D2D2D"/>
          <w:sz w:val="22"/>
          <w:szCs w:val="40"/>
        </w:rPr>
        <w:t xml:space="preserve">                {'detail': 'File not found on disk.'},</w:t>
      </w:r>
    </w:p>
    <w:p w14:paraId="022D646F">
      <w:pPr>
        <w:spacing w:before="0" w:after="0" w:line="260" w:lineRule="exact"/>
        <w:rPr>
          <w:sz w:val="36"/>
          <w:szCs w:val="40"/>
        </w:rPr>
      </w:pPr>
      <w:r>
        <w:rPr>
          <w:rFonts w:ascii="Consolas" w:hAnsi="Consolas" w:eastAsia="Consolas"/>
          <w:color w:val="2D2D2D"/>
          <w:sz w:val="22"/>
          <w:szCs w:val="40"/>
        </w:rPr>
        <w:t xml:space="preserve">                status=status.HTTP_404_NOT_FOUND,</w:t>
      </w:r>
    </w:p>
    <w:p w14:paraId="28EA7847">
      <w:pPr>
        <w:spacing w:before="0" w:after="0" w:line="260" w:lineRule="exact"/>
        <w:rPr>
          <w:sz w:val="36"/>
          <w:szCs w:val="40"/>
        </w:rPr>
      </w:pPr>
      <w:r>
        <w:rPr>
          <w:rFonts w:ascii="Consolas" w:hAnsi="Consolas" w:eastAsia="Consolas"/>
          <w:color w:val="2D2D2D"/>
          <w:sz w:val="22"/>
          <w:szCs w:val="40"/>
        </w:rPr>
        <w:t xml:space="preserve">            )</w:t>
      </w:r>
    </w:p>
    <w:p w14:paraId="0977DC89">
      <w:pPr>
        <w:spacing w:before="0" w:after="0" w:line="260" w:lineRule="exact"/>
        <w:rPr>
          <w:sz w:val="36"/>
          <w:szCs w:val="40"/>
        </w:rPr>
      </w:pPr>
      <w:r>
        <w:rPr>
          <w:rFonts w:ascii="Consolas" w:hAnsi="Consolas" w:eastAsia="Consolas"/>
          <w:color w:val="2D2D2D"/>
          <w:sz w:val="22"/>
          <w:szCs w:val="40"/>
        </w:rPr>
        <w:t xml:space="preserve">        content_type, _ = mimetypes.guess_type(attachment.filename)</w:t>
      </w:r>
    </w:p>
    <w:p w14:paraId="2E4C8CCE">
      <w:pPr>
        <w:spacing w:before="0" w:after="0" w:line="260" w:lineRule="exact"/>
        <w:rPr>
          <w:sz w:val="36"/>
          <w:szCs w:val="40"/>
        </w:rPr>
      </w:pPr>
      <w:r>
        <w:rPr>
          <w:rFonts w:ascii="Consolas" w:hAnsi="Consolas" w:eastAsia="Consolas"/>
          <w:color w:val="2D2D2D"/>
          <w:sz w:val="22"/>
          <w:szCs w:val="40"/>
        </w:rPr>
        <w:t xml:space="preserve">        response = FileResponse(</w:t>
      </w:r>
    </w:p>
    <w:p w14:paraId="06078D57">
      <w:pPr>
        <w:spacing w:before="0" w:after="0" w:line="260" w:lineRule="exact"/>
        <w:rPr>
          <w:sz w:val="36"/>
          <w:szCs w:val="40"/>
        </w:rPr>
      </w:pPr>
      <w:r>
        <w:rPr>
          <w:rFonts w:ascii="Consolas" w:hAnsi="Consolas" w:eastAsia="Consolas"/>
          <w:color w:val="2D2D2D"/>
          <w:sz w:val="22"/>
          <w:szCs w:val="40"/>
        </w:rPr>
        <w:t xml:space="preserve">            open(attachment.file_path, 'rb'),</w:t>
      </w:r>
    </w:p>
    <w:p w14:paraId="6D3067B4">
      <w:pPr>
        <w:spacing w:before="0" w:after="0" w:line="260" w:lineRule="exact"/>
        <w:rPr>
          <w:sz w:val="36"/>
          <w:szCs w:val="40"/>
        </w:rPr>
      </w:pPr>
      <w:r>
        <w:rPr>
          <w:rFonts w:ascii="Consolas" w:hAnsi="Consolas" w:eastAsia="Consolas"/>
          <w:color w:val="2D2D2D"/>
          <w:sz w:val="22"/>
          <w:szCs w:val="40"/>
        </w:rPr>
        <w:t xml:space="preserve">            content_type=content_type or attachment.mime_type,</w:t>
      </w:r>
    </w:p>
    <w:p w14:paraId="5C15CA42">
      <w:pPr>
        <w:spacing w:before="0" w:after="0" w:line="260" w:lineRule="exact"/>
        <w:rPr>
          <w:sz w:val="36"/>
          <w:szCs w:val="40"/>
        </w:rPr>
      </w:pPr>
      <w:r>
        <w:rPr>
          <w:rFonts w:ascii="Consolas" w:hAnsi="Consolas" w:eastAsia="Consolas"/>
          <w:color w:val="2D2D2D"/>
          <w:sz w:val="22"/>
          <w:szCs w:val="40"/>
        </w:rPr>
        <w:t xml:space="preserve">            as_attachment=True,</w:t>
      </w:r>
    </w:p>
    <w:p w14:paraId="0880C9B7">
      <w:pPr>
        <w:spacing w:before="0" w:after="0" w:line="260" w:lineRule="exact"/>
        <w:rPr>
          <w:sz w:val="36"/>
          <w:szCs w:val="40"/>
        </w:rPr>
      </w:pPr>
      <w:r>
        <w:rPr>
          <w:rFonts w:ascii="Consolas" w:hAnsi="Consolas" w:eastAsia="Consolas"/>
          <w:color w:val="2D2D2D"/>
          <w:sz w:val="22"/>
          <w:szCs w:val="40"/>
        </w:rPr>
        <w:t xml:space="preserve">            filename=attachment.filename,</w:t>
      </w:r>
    </w:p>
    <w:p w14:paraId="1FF5C728">
      <w:pPr>
        <w:spacing w:before="0" w:after="0" w:line="260" w:lineRule="exact"/>
        <w:rPr>
          <w:sz w:val="36"/>
          <w:szCs w:val="40"/>
        </w:rPr>
      </w:pPr>
      <w:r>
        <w:rPr>
          <w:rFonts w:ascii="Consolas" w:hAnsi="Consolas" w:eastAsia="Consolas"/>
          <w:color w:val="2D2D2D"/>
          <w:sz w:val="22"/>
          <w:szCs w:val="40"/>
        </w:rPr>
        <w:t xml:space="preserve">        )</w:t>
      </w:r>
    </w:p>
    <w:p w14:paraId="139FA13A">
      <w:pPr>
        <w:spacing w:before="0" w:after="0" w:line="260" w:lineRule="exact"/>
        <w:rPr>
          <w:sz w:val="36"/>
          <w:szCs w:val="40"/>
        </w:rPr>
      </w:pPr>
      <w:r>
        <w:rPr>
          <w:rFonts w:ascii="Consolas" w:hAnsi="Consolas" w:eastAsia="Consolas"/>
          <w:color w:val="2D2D2D"/>
          <w:sz w:val="22"/>
          <w:szCs w:val="40"/>
        </w:rPr>
        <w:t xml:space="preserve">        return response</w:t>
      </w:r>
    </w:p>
    <w:p w14:paraId="722EB351">
      <w:pPr>
        <w:spacing w:before="0" w:after="0" w:line="260" w:lineRule="exact"/>
        <w:rPr>
          <w:sz w:val="36"/>
          <w:szCs w:val="40"/>
        </w:rPr>
      </w:pPr>
      <w:r>
        <w:rPr>
          <w:rFonts w:ascii="Consolas" w:hAnsi="Consolas" w:eastAsia="Consolas"/>
          <w:color w:val="2D2D2D"/>
          <w:sz w:val="22"/>
          <w:szCs w:val="40"/>
        </w:rPr>
        <w:t xml:space="preserve"> </w:t>
      </w:r>
    </w:p>
    <w:p w14:paraId="200699CA">
      <w:pPr>
        <w:spacing w:before="0" w:after="0" w:line="260" w:lineRule="exact"/>
        <w:rPr>
          <w:sz w:val="36"/>
          <w:szCs w:val="40"/>
        </w:rPr>
      </w:pPr>
      <w:r>
        <w:rPr>
          <w:rFonts w:ascii="Consolas" w:hAnsi="Consolas" w:eastAsia="Consolas"/>
          <w:color w:val="2D2D2D"/>
          <w:sz w:val="22"/>
          <w:szCs w:val="40"/>
        </w:rPr>
        <w:t xml:space="preserve">    def destroy(self, request, *args, **kwargs):</w:t>
      </w:r>
    </w:p>
    <w:p w14:paraId="43AFF8A4">
      <w:pPr>
        <w:spacing w:before="0" w:after="0" w:line="260" w:lineRule="exact"/>
        <w:rPr>
          <w:sz w:val="36"/>
          <w:szCs w:val="40"/>
        </w:rPr>
      </w:pPr>
      <w:r>
        <w:rPr>
          <w:rFonts w:ascii="Consolas" w:hAnsi="Consolas" w:eastAsia="Consolas"/>
          <w:color w:val="2D2D2D"/>
          <w:sz w:val="22"/>
          <w:szCs w:val="40"/>
        </w:rPr>
        <w:t xml:space="preserve">        attachment = self.get_object()</w:t>
      </w:r>
    </w:p>
    <w:p w14:paraId="27AF31F2">
      <w:pPr>
        <w:spacing w:before="0" w:after="0" w:line="260" w:lineRule="exact"/>
        <w:rPr>
          <w:sz w:val="36"/>
          <w:szCs w:val="40"/>
        </w:rPr>
      </w:pPr>
      <w:r>
        <w:rPr>
          <w:rFonts w:ascii="Consolas" w:hAnsi="Consolas" w:eastAsia="Consolas"/>
          <w:color w:val="2D2D2D"/>
          <w:sz w:val="22"/>
          <w:szCs w:val="40"/>
        </w:rPr>
        <w:t xml:space="preserve">        if attachment.uploader_id != request.user.id:</w:t>
      </w:r>
    </w:p>
    <w:p w14:paraId="7066BEAC">
      <w:pPr>
        <w:spacing w:before="0" w:after="0" w:line="260" w:lineRule="exact"/>
        <w:rPr>
          <w:sz w:val="36"/>
          <w:szCs w:val="40"/>
        </w:rPr>
      </w:pPr>
      <w:r>
        <w:rPr>
          <w:rFonts w:ascii="Consolas" w:hAnsi="Consolas" w:eastAsia="Consolas"/>
          <w:color w:val="2D2D2D"/>
          <w:sz w:val="22"/>
          <w:szCs w:val="40"/>
        </w:rPr>
        <w:t xml:space="preserve">            return Response(</w:t>
      </w:r>
    </w:p>
    <w:p w14:paraId="06666228">
      <w:pPr>
        <w:spacing w:before="0" w:after="0" w:line="260" w:lineRule="exact"/>
        <w:rPr>
          <w:sz w:val="36"/>
          <w:szCs w:val="40"/>
        </w:rPr>
      </w:pPr>
      <w:r>
        <w:rPr>
          <w:rFonts w:ascii="Consolas" w:hAnsi="Consolas" w:eastAsia="Consolas"/>
          <w:color w:val="2D2D2D"/>
          <w:sz w:val="22"/>
          <w:szCs w:val="40"/>
        </w:rPr>
        <w:t xml:space="preserve">                {'detail': 'Only the uploader can delete this file.'},</w:t>
      </w:r>
    </w:p>
    <w:p w14:paraId="0BA71EAB">
      <w:pPr>
        <w:spacing w:before="0" w:after="0" w:line="260" w:lineRule="exact"/>
        <w:rPr>
          <w:sz w:val="36"/>
          <w:szCs w:val="40"/>
        </w:rPr>
      </w:pPr>
      <w:r>
        <w:rPr>
          <w:rFonts w:ascii="Consolas" w:hAnsi="Consolas" w:eastAsia="Consolas"/>
          <w:color w:val="2D2D2D"/>
          <w:sz w:val="22"/>
          <w:szCs w:val="40"/>
        </w:rPr>
        <w:t xml:space="preserve">                status=status.HTTP_403_FORBIDDEN,</w:t>
      </w:r>
    </w:p>
    <w:p w14:paraId="41480E1A">
      <w:pPr>
        <w:spacing w:before="0" w:after="0" w:line="260" w:lineRule="exact"/>
        <w:rPr>
          <w:sz w:val="36"/>
          <w:szCs w:val="40"/>
        </w:rPr>
      </w:pPr>
      <w:r>
        <w:rPr>
          <w:rFonts w:ascii="Consolas" w:hAnsi="Consolas" w:eastAsia="Consolas"/>
          <w:color w:val="2D2D2D"/>
          <w:sz w:val="22"/>
          <w:szCs w:val="40"/>
        </w:rPr>
        <w:t xml:space="preserve">            )</w:t>
      </w:r>
    </w:p>
    <w:p w14:paraId="1EFE016F">
      <w:pPr>
        <w:spacing w:before="0" w:after="0" w:line="260" w:lineRule="exact"/>
        <w:rPr>
          <w:sz w:val="36"/>
          <w:szCs w:val="40"/>
        </w:rPr>
      </w:pPr>
      <w:r>
        <w:rPr>
          <w:rFonts w:ascii="Consolas" w:hAnsi="Consolas" w:eastAsia="Consolas"/>
          <w:color w:val="2D2D2D"/>
          <w:sz w:val="22"/>
          <w:szCs w:val="40"/>
        </w:rPr>
        <w:t xml:space="preserve">        if os.path.exists(attachment.file_path):</w:t>
      </w:r>
    </w:p>
    <w:p w14:paraId="7B263B89">
      <w:pPr>
        <w:spacing w:before="0" w:after="0" w:line="260" w:lineRule="exact"/>
        <w:rPr>
          <w:sz w:val="36"/>
          <w:szCs w:val="40"/>
        </w:rPr>
      </w:pPr>
      <w:r>
        <w:rPr>
          <w:rFonts w:ascii="Consolas" w:hAnsi="Consolas" w:eastAsia="Consolas"/>
          <w:color w:val="2D2D2D"/>
          <w:sz w:val="22"/>
          <w:szCs w:val="40"/>
        </w:rPr>
        <w:t xml:space="preserve">            os.remove(attachment.file_path)</w:t>
      </w:r>
    </w:p>
    <w:p w14:paraId="703E15A5">
      <w:pPr>
        <w:spacing w:before="0" w:after="0" w:line="260" w:lineRule="exact"/>
        <w:rPr>
          <w:sz w:val="36"/>
          <w:szCs w:val="40"/>
        </w:rPr>
      </w:pPr>
      <w:r>
        <w:rPr>
          <w:rFonts w:ascii="Consolas" w:hAnsi="Consolas" w:eastAsia="Consolas"/>
          <w:color w:val="2D2D2D"/>
          <w:sz w:val="22"/>
          <w:szCs w:val="40"/>
        </w:rPr>
        <w:t xml:space="preserve">        attachment.delete()</w:t>
      </w:r>
    </w:p>
    <w:p w14:paraId="1AACEE96">
      <w:pPr>
        <w:spacing w:before="0" w:after="0" w:line="260" w:lineRule="exact"/>
        <w:rPr>
          <w:sz w:val="36"/>
          <w:szCs w:val="40"/>
        </w:rPr>
      </w:pPr>
      <w:r>
        <w:rPr>
          <w:rFonts w:ascii="Consolas" w:hAnsi="Consolas" w:eastAsia="Consolas"/>
          <w:color w:val="2D2D2D"/>
          <w:sz w:val="22"/>
          <w:szCs w:val="40"/>
        </w:rPr>
        <w:t xml:space="preserve">        return Response(status=status.HTTP_204_NO_CONTENT)</w:t>
      </w:r>
    </w:p>
    <w:p w14:paraId="16EF4083">
      <w:pPr>
        <w:spacing w:before="0" w:after="0" w:line="260" w:lineRule="exact"/>
        <w:rPr>
          <w:sz w:val="36"/>
          <w:szCs w:val="40"/>
        </w:rPr>
      </w:pPr>
      <w:r>
        <w:rPr>
          <w:rFonts w:ascii="Consolas" w:hAnsi="Consolas" w:eastAsia="Consolas"/>
          <w:color w:val="2D2D2D"/>
          <w:sz w:val="22"/>
          <w:szCs w:val="40"/>
        </w:rPr>
        <w:t xml:space="preserve"> </w:t>
      </w:r>
    </w:p>
    <w:p w14:paraId="1E36C704">
      <w:pPr>
        <w:rPr>
          <w:sz w:val="36"/>
          <w:szCs w:val="40"/>
        </w:rPr>
      </w:pPr>
    </w:p>
    <w:p w14:paraId="173A5F22">
      <w:pPr>
        <w:spacing w:before="200" w:after="40"/>
        <w:rPr>
          <w:sz w:val="36"/>
          <w:szCs w:val="40"/>
        </w:rPr>
      </w:pPr>
      <w:r>
        <w:rPr>
          <w:b/>
          <w:color w:val="1A56DB"/>
          <w:sz w:val="28"/>
          <w:szCs w:val="40"/>
        </w:rPr>
        <w:t>// backend\apps\kanban\__init__.py</w:t>
      </w:r>
    </w:p>
    <w:p w14:paraId="0E2DB49A">
      <w:pPr>
        <w:spacing w:before="0" w:after="0" w:line="260" w:lineRule="exact"/>
        <w:rPr>
          <w:sz w:val="36"/>
          <w:szCs w:val="40"/>
        </w:rPr>
      </w:pPr>
      <w:r>
        <w:rPr>
          <w:rFonts w:ascii="Consolas" w:hAnsi="Consolas" w:eastAsia="Consolas"/>
          <w:color w:val="2D2D2D"/>
          <w:sz w:val="22"/>
          <w:szCs w:val="40"/>
        </w:rPr>
        <w:t xml:space="preserve"> </w:t>
      </w:r>
    </w:p>
    <w:p w14:paraId="721266EC">
      <w:pPr>
        <w:rPr>
          <w:sz w:val="36"/>
          <w:szCs w:val="40"/>
        </w:rPr>
      </w:pPr>
    </w:p>
    <w:p w14:paraId="38FCDCEB">
      <w:pPr>
        <w:spacing w:before="200" w:after="40"/>
        <w:rPr>
          <w:sz w:val="36"/>
          <w:szCs w:val="40"/>
        </w:rPr>
      </w:pPr>
      <w:r>
        <w:rPr>
          <w:b/>
          <w:color w:val="1A56DB"/>
          <w:sz w:val="28"/>
          <w:szCs w:val="40"/>
        </w:rPr>
        <w:t>// backend\apps\kanban\admin.py</w:t>
      </w:r>
    </w:p>
    <w:p w14:paraId="0BC028A8">
      <w:pPr>
        <w:spacing w:before="0" w:after="0" w:line="260" w:lineRule="exact"/>
        <w:rPr>
          <w:sz w:val="36"/>
          <w:szCs w:val="40"/>
        </w:rPr>
      </w:pPr>
      <w:r>
        <w:rPr>
          <w:rFonts w:ascii="Consolas" w:hAnsi="Consolas" w:eastAsia="Consolas"/>
          <w:color w:val="2D2D2D"/>
          <w:sz w:val="22"/>
          <w:szCs w:val="40"/>
        </w:rPr>
        <w:t>from django.contrib import admin</w:t>
      </w:r>
    </w:p>
    <w:p w14:paraId="2CF40E32">
      <w:pPr>
        <w:spacing w:before="0" w:after="0" w:line="260" w:lineRule="exact"/>
        <w:rPr>
          <w:sz w:val="36"/>
          <w:szCs w:val="40"/>
        </w:rPr>
      </w:pPr>
      <w:r>
        <w:rPr>
          <w:rFonts w:ascii="Consolas" w:hAnsi="Consolas" w:eastAsia="Consolas"/>
          <w:color w:val="2D2D2D"/>
          <w:sz w:val="22"/>
          <w:szCs w:val="40"/>
        </w:rPr>
        <w:t>from .models import KanbanBoard, KanbanColumn, TaskColumn</w:t>
      </w:r>
    </w:p>
    <w:p w14:paraId="211E1CD9">
      <w:pPr>
        <w:spacing w:before="0" w:after="0" w:line="260" w:lineRule="exact"/>
        <w:rPr>
          <w:sz w:val="36"/>
          <w:szCs w:val="40"/>
        </w:rPr>
      </w:pPr>
      <w:r>
        <w:rPr>
          <w:rFonts w:ascii="Consolas" w:hAnsi="Consolas" w:eastAsia="Consolas"/>
          <w:color w:val="2D2D2D"/>
          <w:sz w:val="22"/>
          <w:szCs w:val="40"/>
        </w:rPr>
        <w:t xml:space="preserve"> </w:t>
      </w:r>
    </w:p>
    <w:p w14:paraId="5954C0C0">
      <w:pPr>
        <w:spacing w:before="0" w:after="0" w:line="260" w:lineRule="exact"/>
        <w:rPr>
          <w:sz w:val="36"/>
          <w:szCs w:val="40"/>
        </w:rPr>
      </w:pPr>
      <w:r>
        <w:rPr>
          <w:rFonts w:ascii="Consolas" w:hAnsi="Consolas" w:eastAsia="Consolas"/>
          <w:color w:val="2D2D2D"/>
          <w:sz w:val="22"/>
          <w:szCs w:val="40"/>
        </w:rPr>
        <w:t>@admin.register(KanbanBoard)</w:t>
      </w:r>
    </w:p>
    <w:p w14:paraId="0F54CC36">
      <w:pPr>
        <w:spacing w:before="0" w:after="0" w:line="260" w:lineRule="exact"/>
        <w:rPr>
          <w:sz w:val="36"/>
          <w:szCs w:val="40"/>
        </w:rPr>
      </w:pPr>
      <w:r>
        <w:rPr>
          <w:rFonts w:ascii="Consolas" w:hAnsi="Consolas" w:eastAsia="Consolas"/>
          <w:color w:val="2D2D2D"/>
          <w:sz w:val="22"/>
          <w:szCs w:val="40"/>
        </w:rPr>
        <w:t>class KanbanBoardAdmin(admin.ModelAdmin):</w:t>
      </w:r>
    </w:p>
    <w:p w14:paraId="24DDB8FE">
      <w:pPr>
        <w:spacing w:before="0" w:after="0" w:line="260" w:lineRule="exact"/>
        <w:rPr>
          <w:sz w:val="36"/>
          <w:szCs w:val="40"/>
        </w:rPr>
      </w:pPr>
      <w:r>
        <w:rPr>
          <w:rFonts w:ascii="Consolas" w:hAnsi="Consolas" w:eastAsia="Consolas"/>
          <w:color w:val="2D2D2D"/>
          <w:sz w:val="22"/>
          <w:szCs w:val="40"/>
        </w:rPr>
        <w:t xml:space="preserve">    list_display = ['name', 'project', 'type', 'created_at']</w:t>
      </w:r>
    </w:p>
    <w:p w14:paraId="2CF08A50">
      <w:pPr>
        <w:spacing w:before="0" w:after="0" w:line="260" w:lineRule="exact"/>
        <w:rPr>
          <w:sz w:val="36"/>
          <w:szCs w:val="40"/>
        </w:rPr>
      </w:pPr>
      <w:r>
        <w:rPr>
          <w:rFonts w:ascii="Consolas" w:hAnsi="Consolas" w:eastAsia="Consolas"/>
          <w:color w:val="2D2D2D"/>
          <w:sz w:val="22"/>
          <w:szCs w:val="40"/>
        </w:rPr>
        <w:t xml:space="preserve"> </w:t>
      </w:r>
    </w:p>
    <w:p w14:paraId="697F97F7">
      <w:pPr>
        <w:spacing w:before="0" w:after="0" w:line="260" w:lineRule="exact"/>
        <w:rPr>
          <w:sz w:val="36"/>
          <w:szCs w:val="40"/>
        </w:rPr>
      </w:pPr>
      <w:r>
        <w:rPr>
          <w:rFonts w:ascii="Consolas" w:hAnsi="Consolas" w:eastAsia="Consolas"/>
          <w:color w:val="2D2D2D"/>
          <w:sz w:val="22"/>
          <w:szCs w:val="40"/>
        </w:rPr>
        <w:t>@admin.register(KanbanColumn)</w:t>
      </w:r>
    </w:p>
    <w:p w14:paraId="69FB9B43">
      <w:pPr>
        <w:spacing w:before="0" w:after="0" w:line="260" w:lineRule="exact"/>
        <w:rPr>
          <w:sz w:val="36"/>
          <w:szCs w:val="40"/>
        </w:rPr>
      </w:pPr>
      <w:r>
        <w:rPr>
          <w:rFonts w:ascii="Consolas" w:hAnsi="Consolas" w:eastAsia="Consolas"/>
          <w:color w:val="2D2D2D"/>
          <w:sz w:val="22"/>
          <w:szCs w:val="40"/>
        </w:rPr>
        <w:t>class KanbanColumnAdmin(admin.ModelAdmin):</w:t>
      </w:r>
    </w:p>
    <w:p w14:paraId="0DA96122">
      <w:pPr>
        <w:spacing w:before="0" w:after="0" w:line="260" w:lineRule="exact"/>
        <w:rPr>
          <w:sz w:val="36"/>
          <w:szCs w:val="40"/>
        </w:rPr>
      </w:pPr>
      <w:r>
        <w:rPr>
          <w:rFonts w:ascii="Consolas" w:hAnsi="Consolas" w:eastAsia="Consolas"/>
          <w:color w:val="2D2D2D"/>
          <w:sz w:val="22"/>
          <w:szCs w:val="40"/>
        </w:rPr>
        <w:t xml:space="preserve">    list_display = ['name', 'board', 'order', 'wip_limit']</w:t>
      </w:r>
    </w:p>
    <w:p w14:paraId="3930AFF3">
      <w:pPr>
        <w:spacing w:before="0" w:after="0" w:line="260" w:lineRule="exact"/>
        <w:rPr>
          <w:sz w:val="36"/>
          <w:szCs w:val="40"/>
        </w:rPr>
      </w:pPr>
      <w:r>
        <w:rPr>
          <w:rFonts w:ascii="Consolas" w:hAnsi="Consolas" w:eastAsia="Consolas"/>
          <w:color w:val="2D2D2D"/>
          <w:sz w:val="22"/>
          <w:szCs w:val="40"/>
        </w:rPr>
        <w:t xml:space="preserve"> </w:t>
      </w:r>
    </w:p>
    <w:p w14:paraId="447528EC">
      <w:pPr>
        <w:spacing w:before="0" w:after="0" w:line="260" w:lineRule="exact"/>
        <w:rPr>
          <w:sz w:val="36"/>
          <w:szCs w:val="40"/>
        </w:rPr>
      </w:pPr>
      <w:r>
        <w:rPr>
          <w:rFonts w:ascii="Consolas" w:hAnsi="Consolas" w:eastAsia="Consolas"/>
          <w:color w:val="2D2D2D"/>
          <w:sz w:val="22"/>
          <w:szCs w:val="40"/>
        </w:rPr>
        <w:t>@admin.register(TaskColumn)</w:t>
      </w:r>
    </w:p>
    <w:p w14:paraId="3976C4D3">
      <w:pPr>
        <w:spacing w:before="0" w:after="0" w:line="260" w:lineRule="exact"/>
        <w:rPr>
          <w:sz w:val="36"/>
          <w:szCs w:val="40"/>
        </w:rPr>
      </w:pPr>
      <w:r>
        <w:rPr>
          <w:rFonts w:ascii="Consolas" w:hAnsi="Consolas" w:eastAsia="Consolas"/>
          <w:color w:val="2D2D2D"/>
          <w:sz w:val="22"/>
          <w:szCs w:val="40"/>
        </w:rPr>
        <w:t>class TaskColumnAdmin(admin.ModelAdmin):</w:t>
      </w:r>
    </w:p>
    <w:p w14:paraId="2B619CC4">
      <w:pPr>
        <w:spacing w:before="0" w:after="0" w:line="260" w:lineRule="exact"/>
        <w:rPr>
          <w:sz w:val="36"/>
          <w:szCs w:val="40"/>
        </w:rPr>
      </w:pPr>
      <w:r>
        <w:rPr>
          <w:rFonts w:ascii="Consolas" w:hAnsi="Consolas" w:eastAsia="Consolas"/>
          <w:color w:val="2D2D2D"/>
          <w:sz w:val="22"/>
          <w:szCs w:val="40"/>
        </w:rPr>
        <w:t xml:space="preserve">    list_display = ['task_id', 'column', 'order']</w:t>
      </w:r>
    </w:p>
    <w:p w14:paraId="60309599">
      <w:pPr>
        <w:spacing w:before="0" w:after="0" w:line="260" w:lineRule="exact"/>
        <w:rPr>
          <w:sz w:val="36"/>
          <w:szCs w:val="40"/>
        </w:rPr>
      </w:pPr>
      <w:r>
        <w:rPr>
          <w:rFonts w:ascii="Consolas" w:hAnsi="Consolas" w:eastAsia="Consolas"/>
          <w:color w:val="2D2D2D"/>
          <w:sz w:val="22"/>
          <w:szCs w:val="40"/>
        </w:rPr>
        <w:t xml:space="preserve"> </w:t>
      </w:r>
    </w:p>
    <w:p w14:paraId="237E330D">
      <w:pPr>
        <w:rPr>
          <w:sz w:val="36"/>
          <w:szCs w:val="40"/>
        </w:rPr>
      </w:pPr>
    </w:p>
    <w:p w14:paraId="773EB11A">
      <w:pPr>
        <w:spacing w:before="200" w:after="40"/>
        <w:rPr>
          <w:sz w:val="36"/>
          <w:szCs w:val="40"/>
        </w:rPr>
      </w:pPr>
      <w:r>
        <w:rPr>
          <w:b/>
          <w:color w:val="1A56DB"/>
          <w:sz w:val="28"/>
          <w:szCs w:val="40"/>
        </w:rPr>
        <w:t>// backend\apps\kanban\models.py</w:t>
      </w:r>
    </w:p>
    <w:p w14:paraId="6DC57ADC">
      <w:pPr>
        <w:spacing w:before="0" w:after="0" w:line="260" w:lineRule="exact"/>
        <w:rPr>
          <w:sz w:val="36"/>
          <w:szCs w:val="40"/>
        </w:rPr>
      </w:pPr>
      <w:r>
        <w:rPr>
          <w:rFonts w:ascii="Consolas" w:hAnsi="Consolas" w:eastAsia="Consolas"/>
          <w:color w:val="2D2D2D"/>
          <w:sz w:val="22"/>
          <w:szCs w:val="40"/>
        </w:rPr>
        <w:t>from django.db import models</w:t>
      </w:r>
    </w:p>
    <w:p w14:paraId="7769EFA4">
      <w:pPr>
        <w:spacing w:before="0" w:after="0" w:line="260" w:lineRule="exact"/>
        <w:rPr>
          <w:sz w:val="36"/>
          <w:szCs w:val="40"/>
        </w:rPr>
      </w:pPr>
      <w:r>
        <w:rPr>
          <w:rFonts w:ascii="Consolas" w:hAnsi="Consolas" w:eastAsia="Consolas"/>
          <w:color w:val="2D2D2D"/>
          <w:sz w:val="22"/>
          <w:szCs w:val="40"/>
        </w:rPr>
        <w:t xml:space="preserve"> </w:t>
      </w:r>
    </w:p>
    <w:p w14:paraId="08ADA8A2">
      <w:pPr>
        <w:spacing w:before="0" w:after="0" w:line="260" w:lineRule="exact"/>
        <w:rPr>
          <w:sz w:val="36"/>
          <w:szCs w:val="40"/>
        </w:rPr>
      </w:pPr>
      <w:r>
        <w:rPr>
          <w:rFonts w:ascii="Consolas" w:hAnsi="Consolas" w:eastAsia="Consolas"/>
          <w:color w:val="2D2D2D"/>
          <w:sz w:val="22"/>
          <w:szCs w:val="40"/>
        </w:rPr>
        <w:t>from core.models import BaseModel, TimestampedModel</w:t>
      </w:r>
    </w:p>
    <w:p w14:paraId="18C7711C">
      <w:pPr>
        <w:spacing w:before="0" w:after="0" w:line="260" w:lineRule="exact"/>
        <w:rPr>
          <w:sz w:val="36"/>
          <w:szCs w:val="40"/>
        </w:rPr>
      </w:pPr>
      <w:r>
        <w:rPr>
          <w:rFonts w:ascii="Consolas" w:hAnsi="Consolas" w:eastAsia="Consolas"/>
          <w:color w:val="2D2D2D"/>
          <w:sz w:val="22"/>
          <w:szCs w:val="40"/>
        </w:rPr>
        <w:t xml:space="preserve"> </w:t>
      </w:r>
    </w:p>
    <w:p w14:paraId="49B91FA7">
      <w:pPr>
        <w:spacing w:before="0" w:after="0" w:line="260" w:lineRule="exact"/>
        <w:rPr>
          <w:sz w:val="36"/>
          <w:szCs w:val="40"/>
        </w:rPr>
      </w:pPr>
      <w:r>
        <w:rPr>
          <w:rFonts w:ascii="Consolas" w:hAnsi="Consolas" w:eastAsia="Consolas"/>
          <w:color w:val="2D2D2D"/>
          <w:sz w:val="22"/>
          <w:szCs w:val="40"/>
        </w:rPr>
        <w:t xml:space="preserve"> </w:t>
      </w:r>
    </w:p>
    <w:p w14:paraId="031868C6">
      <w:pPr>
        <w:spacing w:before="0" w:after="0" w:line="260" w:lineRule="exact"/>
        <w:rPr>
          <w:sz w:val="36"/>
          <w:szCs w:val="40"/>
        </w:rPr>
      </w:pPr>
      <w:r>
        <w:rPr>
          <w:rFonts w:ascii="Consolas" w:hAnsi="Consolas" w:eastAsia="Consolas"/>
          <w:color w:val="2D2D2D"/>
          <w:sz w:val="22"/>
          <w:szCs w:val="40"/>
        </w:rPr>
        <w:t>class KanbanBoard(TimestampedModel):</w:t>
      </w:r>
    </w:p>
    <w:p w14:paraId="1164D672">
      <w:pPr>
        <w:spacing w:before="0" w:after="0" w:line="260" w:lineRule="exact"/>
        <w:rPr>
          <w:sz w:val="36"/>
          <w:szCs w:val="40"/>
        </w:rPr>
      </w:pPr>
      <w:r>
        <w:rPr>
          <w:rFonts w:ascii="Consolas" w:hAnsi="Consolas" w:eastAsia="Consolas"/>
          <w:color w:val="2D2D2D"/>
          <w:sz w:val="22"/>
          <w:szCs w:val="40"/>
        </w:rPr>
        <w:t xml:space="preserve">    class BoardType(models.TextChoices):</w:t>
      </w:r>
    </w:p>
    <w:p w14:paraId="01F50E50">
      <w:pPr>
        <w:spacing w:before="0" w:after="0" w:line="260" w:lineRule="exact"/>
        <w:rPr>
          <w:sz w:val="36"/>
          <w:szCs w:val="40"/>
        </w:rPr>
      </w:pPr>
      <w:r>
        <w:rPr>
          <w:rFonts w:ascii="Consolas" w:hAnsi="Consolas" w:eastAsia="Consolas"/>
          <w:color w:val="2D2D2D"/>
          <w:sz w:val="22"/>
          <w:szCs w:val="40"/>
        </w:rPr>
        <w:t xml:space="preserve">        TEAM = 'team', 'Team'</w:t>
      </w:r>
    </w:p>
    <w:p w14:paraId="2B0621FE">
      <w:pPr>
        <w:spacing w:before="0" w:after="0" w:line="260" w:lineRule="exact"/>
        <w:rPr>
          <w:sz w:val="36"/>
          <w:szCs w:val="40"/>
        </w:rPr>
      </w:pPr>
      <w:r>
        <w:rPr>
          <w:rFonts w:ascii="Consolas" w:hAnsi="Consolas" w:eastAsia="Consolas"/>
          <w:color w:val="2D2D2D"/>
          <w:sz w:val="22"/>
          <w:szCs w:val="40"/>
        </w:rPr>
        <w:t xml:space="preserve">        VERSION = 'version', 'Version'</w:t>
      </w:r>
    </w:p>
    <w:p w14:paraId="4D8F416F">
      <w:pPr>
        <w:spacing w:before="0" w:after="0" w:line="260" w:lineRule="exact"/>
        <w:rPr>
          <w:sz w:val="36"/>
          <w:szCs w:val="40"/>
        </w:rPr>
      </w:pPr>
      <w:r>
        <w:rPr>
          <w:rFonts w:ascii="Consolas" w:hAnsi="Consolas" w:eastAsia="Consolas"/>
          <w:color w:val="2D2D2D"/>
          <w:sz w:val="22"/>
          <w:szCs w:val="40"/>
        </w:rPr>
        <w:t xml:space="preserve">        SUB_PROJECT = 'sub_project', 'Sub Project'</w:t>
      </w:r>
    </w:p>
    <w:p w14:paraId="5E1875FD">
      <w:pPr>
        <w:spacing w:before="0" w:after="0" w:line="260" w:lineRule="exact"/>
        <w:rPr>
          <w:sz w:val="36"/>
          <w:szCs w:val="40"/>
        </w:rPr>
      </w:pPr>
      <w:r>
        <w:rPr>
          <w:rFonts w:ascii="Consolas" w:hAnsi="Consolas" w:eastAsia="Consolas"/>
          <w:color w:val="2D2D2D"/>
          <w:sz w:val="22"/>
          <w:szCs w:val="40"/>
        </w:rPr>
        <w:t xml:space="preserve"> </w:t>
      </w:r>
    </w:p>
    <w:p w14:paraId="1CDFCBD3">
      <w:pPr>
        <w:spacing w:before="0" w:after="0" w:line="260" w:lineRule="exact"/>
        <w:rPr>
          <w:sz w:val="36"/>
          <w:szCs w:val="40"/>
        </w:rPr>
      </w:pPr>
      <w:r>
        <w:rPr>
          <w:rFonts w:ascii="Consolas" w:hAnsi="Consolas" w:eastAsia="Consolas"/>
          <w:color w:val="2D2D2D"/>
          <w:sz w:val="22"/>
          <w:szCs w:val="40"/>
        </w:rPr>
        <w:t xml:space="preserve">    name = models.CharField(max_length=100)</w:t>
      </w:r>
    </w:p>
    <w:p w14:paraId="52F1EA40">
      <w:pPr>
        <w:spacing w:before="0" w:after="0" w:line="260" w:lineRule="exact"/>
        <w:rPr>
          <w:sz w:val="36"/>
          <w:szCs w:val="40"/>
        </w:rPr>
      </w:pPr>
      <w:r>
        <w:rPr>
          <w:rFonts w:ascii="Consolas" w:hAnsi="Consolas" w:eastAsia="Consolas"/>
          <w:color w:val="2D2D2D"/>
          <w:sz w:val="22"/>
          <w:szCs w:val="40"/>
        </w:rPr>
        <w:t xml:space="preserve">    type = models.CharField(</w:t>
      </w:r>
    </w:p>
    <w:p w14:paraId="0E420700">
      <w:pPr>
        <w:spacing w:before="0" w:after="0" w:line="260" w:lineRule="exact"/>
        <w:rPr>
          <w:sz w:val="36"/>
          <w:szCs w:val="40"/>
        </w:rPr>
      </w:pPr>
      <w:r>
        <w:rPr>
          <w:rFonts w:ascii="Consolas" w:hAnsi="Consolas" w:eastAsia="Consolas"/>
          <w:color w:val="2D2D2D"/>
          <w:sz w:val="22"/>
          <w:szCs w:val="40"/>
        </w:rPr>
        <w:t xml:space="preserve">        max_length=20,</w:t>
      </w:r>
    </w:p>
    <w:p w14:paraId="676729B3">
      <w:pPr>
        <w:spacing w:before="0" w:after="0" w:line="260" w:lineRule="exact"/>
        <w:rPr>
          <w:sz w:val="36"/>
          <w:szCs w:val="40"/>
        </w:rPr>
      </w:pPr>
      <w:r>
        <w:rPr>
          <w:rFonts w:ascii="Consolas" w:hAnsi="Consolas" w:eastAsia="Consolas"/>
          <w:color w:val="2D2D2D"/>
          <w:sz w:val="22"/>
          <w:szCs w:val="40"/>
        </w:rPr>
        <w:t xml:space="preserve">        choices=BoardType.choices,</w:t>
      </w:r>
    </w:p>
    <w:p w14:paraId="15CF18C5">
      <w:pPr>
        <w:spacing w:before="0" w:after="0" w:line="260" w:lineRule="exact"/>
        <w:rPr>
          <w:sz w:val="36"/>
          <w:szCs w:val="40"/>
        </w:rPr>
      </w:pPr>
      <w:r>
        <w:rPr>
          <w:rFonts w:ascii="Consolas" w:hAnsi="Consolas" w:eastAsia="Consolas"/>
          <w:color w:val="2D2D2D"/>
          <w:sz w:val="22"/>
          <w:szCs w:val="40"/>
        </w:rPr>
        <w:t xml:space="preserve">        default=BoardType.TEAM,</w:t>
      </w:r>
    </w:p>
    <w:p w14:paraId="240551EB">
      <w:pPr>
        <w:spacing w:before="0" w:after="0" w:line="260" w:lineRule="exact"/>
        <w:rPr>
          <w:sz w:val="36"/>
          <w:szCs w:val="40"/>
        </w:rPr>
      </w:pPr>
      <w:r>
        <w:rPr>
          <w:rFonts w:ascii="Consolas" w:hAnsi="Consolas" w:eastAsia="Consolas"/>
          <w:color w:val="2D2D2D"/>
          <w:sz w:val="22"/>
          <w:szCs w:val="40"/>
        </w:rPr>
        <w:t xml:space="preserve">    )</w:t>
      </w:r>
    </w:p>
    <w:p w14:paraId="767E8ECB">
      <w:pPr>
        <w:spacing w:before="0" w:after="0" w:line="260" w:lineRule="exact"/>
        <w:rPr>
          <w:sz w:val="36"/>
          <w:szCs w:val="40"/>
        </w:rPr>
      </w:pPr>
      <w:r>
        <w:rPr>
          <w:rFonts w:ascii="Consolas" w:hAnsi="Consolas" w:eastAsia="Consolas"/>
          <w:color w:val="2D2D2D"/>
          <w:sz w:val="22"/>
          <w:szCs w:val="40"/>
        </w:rPr>
        <w:t xml:space="preserve">    project = models.ForeignKey(</w:t>
      </w:r>
    </w:p>
    <w:p w14:paraId="1C7E251D">
      <w:pPr>
        <w:spacing w:before="0" w:after="0" w:line="260" w:lineRule="exact"/>
        <w:rPr>
          <w:sz w:val="36"/>
          <w:szCs w:val="40"/>
        </w:rPr>
      </w:pPr>
      <w:r>
        <w:rPr>
          <w:rFonts w:ascii="Consolas" w:hAnsi="Consolas" w:eastAsia="Consolas"/>
          <w:color w:val="2D2D2D"/>
          <w:sz w:val="22"/>
          <w:szCs w:val="40"/>
        </w:rPr>
        <w:t xml:space="preserve">        'projects.Project',</w:t>
      </w:r>
    </w:p>
    <w:p w14:paraId="5D58483D">
      <w:pPr>
        <w:spacing w:before="0" w:after="0" w:line="260" w:lineRule="exact"/>
        <w:rPr>
          <w:sz w:val="36"/>
          <w:szCs w:val="40"/>
        </w:rPr>
      </w:pPr>
      <w:r>
        <w:rPr>
          <w:rFonts w:ascii="Consolas" w:hAnsi="Consolas" w:eastAsia="Consolas"/>
          <w:color w:val="2D2D2D"/>
          <w:sz w:val="22"/>
          <w:szCs w:val="40"/>
        </w:rPr>
        <w:t xml:space="preserve">        on_delete=models.CASCADE,</w:t>
      </w:r>
    </w:p>
    <w:p w14:paraId="4EC09BE0">
      <w:pPr>
        <w:spacing w:before="0" w:after="0" w:line="260" w:lineRule="exact"/>
        <w:rPr>
          <w:sz w:val="36"/>
          <w:szCs w:val="40"/>
        </w:rPr>
      </w:pPr>
      <w:r>
        <w:rPr>
          <w:rFonts w:ascii="Consolas" w:hAnsi="Consolas" w:eastAsia="Consolas"/>
          <w:color w:val="2D2D2D"/>
          <w:sz w:val="22"/>
          <w:szCs w:val="40"/>
        </w:rPr>
        <w:t xml:space="preserve">        related_name='kanban_boards',</w:t>
      </w:r>
    </w:p>
    <w:p w14:paraId="36D7501C">
      <w:pPr>
        <w:spacing w:before="0" w:after="0" w:line="260" w:lineRule="exact"/>
        <w:rPr>
          <w:sz w:val="36"/>
          <w:szCs w:val="40"/>
        </w:rPr>
      </w:pPr>
      <w:r>
        <w:rPr>
          <w:rFonts w:ascii="Consolas" w:hAnsi="Consolas" w:eastAsia="Consolas"/>
          <w:color w:val="2D2D2D"/>
          <w:sz w:val="22"/>
          <w:szCs w:val="40"/>
        </w:rPr>
        <w:t xml:space="preserve">    )</w:t>
      </w:r>
    </w:p>
    <w:p w14:paraId="3C2A98FD">
      <w:pPr>
        <w:spacing w:before="0" w:after="0" w:line="260" w:lineRule="exact"/>
        <w:rPr>
          <w:sz w:val="36"/>
          <w:szCs w:val="40"/>
        </w:rPr>
      </w:pPr>
      <w:r>
        <w:rPr>
          <w:rFonts w:ascii="Consolas" w:hAnsi="Consolas" w:eastAsia="Consolas"/>
          <w:color w:val="2D2D2D"/>
          <w:sz w:val="22"/>
          <w:szCs w:val="40"/>
        </w:rPr>
        <w:t xml:space="preserve"> </w:t>
      </w:r>
    </w:p>
    <w:p w14:paraId="6E50580D">
      <w:pPr>
        <w:spacing w:before="0" w:after="0" w:line="260" w:lineRule="exact"/>
        <w:rPr>
          <w:sz w:val="36"/>
          <w:szCs w:val="40"/>
        </w:rPr>
      </w:pPr>
      <w:r>
        <w:rPr>
          <w:rFonts w:ascii="Consolas" w:hAnsi="Consolas" w:eastAsia="Consolas"/>
          <w:color w:val="2D2D2D"/>
          <w:sz w:val="22"/>
          <w:szCs w:val="40"/>
        </w:rPr>
        <w:t xml:space="preserve">    class Meta:</w:t>
      </w:r>
    </w:p>
    <w:p w14:paraId="66364ECE">
      <w:pPr>
        <w:spacing w:before="0" w:after="0" w:line="260" w:lineRule="exact"/>
        <w:rPr>
          <w:sz w:val="36"/>
          <w:szCs w:val="40"/>
        </w:rPr>
      </w:pPr>
      <w:r>
        <w:rPr>
          <w:rFonts w:ascii="Consolas" w:hAnsi="Consolas" w:eastAsia="Consolas"/>
          <w:color w:val="2D2D2D"/>
          <w:sz w:val="22"/>
          <w:szCs w:val="40"/>
        </w:rPr>
        <w:t xml:space="preserve">        db_table = 'kanban_kanbanboard'</w:t>
      </w:r>
    </w:p>
    <w:p w14:paraId="36D49E31">
      <w:pPr>
        <w:spacing w:before="0" w:after="0" w:line="260" w:lineRule="exact"/>
        <w:rPr>
          <w:sz w:val="36"/>
          <w:szCs w:val="40"/>
        </w:rPr>
      </w:pPr>
      <w:r>
        <w:rPr>
          <w:rFonts w:ascii="Consolas" w:hAnsi="Consolas" w:eastAsia="Consolas"/>
          <w:color w:val="2D2D2D"/>
          <w:sz w:val="22"/>
          <w:szCs w:val="40"/>
        </w:rPr>
        <w:t xml:space="preserve">        ordering = ['-created_at']</w:t>
      </w:r>
    </w:p>
    <w:p w14:paraId="071DA184">
      <w:pPr>
        <w:spacing w:before="0" w:after="0" w:line="260" w:lineRule="exact"/>
        <w:rPr>
          <w:sz w:val="36"/>
          <w:szCs w:val="40"/>
        </w:rPr>
      </w:pPr>
      <w:r>
        <w:rPr>
          <w:rFonts w:ascii="Consolas" w:hAnsi="Consolas" w:eastAsia="Consolas"/>
          <w:color w:val="2D2D2D"/>
          <w:sz w:val="22"/>
          <w:szCs w:val="40"/>
        </w:rPr>
        <w:t xml:space="preserve">        indexes = [</w:t>
      </w:r>
    </w:p>
    <w:p w14:paraId="4768928E">
      <w:pPr>
        <w:spacing w:before="0" w:after="0" w:line="260" w:lineRule="exact"/>
        <w:rPr>
          <w:sz w:val="36"/>
          <w:szCs w:val="40"/>
        </w:rPr>
      </w:pPr>
      <w:r>
        <w:rPr>
          <w:rFonts w:ascii="Consolas" w:hAnsi="Consolas" w:eastAsia="Consolas"/>
          <w:color w:val="2D2D2D"/>
          <w:sz w:val="22"/>
          <w:szCs w:val="40"/>
        </w:rPr>
        <w:t xml:space="preserve">            models.Index(fields=['project'], name='idx_board_project'),</w:t>
      </w:r>
    </w:p>
    <w:p w14:paraId="4D09D786">
      <w:pPr>
        <w:spacing w:before="0" w:after="0" w:line="260" w:lineRule="exact"/>
        <w:rPr>
          <w:sz w:val="36"/>
          <w:szCs w:val="40"/>
        </w:rPr>
      </w:pPr>
      <w:r>
        <w:rPr>
          <w:rFonts w:ascii="Consolas" w:hAnsi="Consolas" w:eastAsia="Consolas"/>
          <w:color w:val="2D2D2D"/>
          <w:sz w:val="22"/>
          <w:szCs w:val="40"/>
        </w:rPr>
        <w:t xml:space="preserve">        ]</w:t>
      </w:r>
    </w:p>
    <w:p w14:paraId="51FCBB7F">
      <w:pPr>
        <w:spacing w:before="0" w:after="0" w:line="260" w:lineRule="exact"/>
        <w:rPr>
          <w:sz w:val="36"/>
          <w:szCs w:val="40"/>
        </w:rPr>
      </w:pPr>
      <w:r>
        <w:rPr>
          <w:rFonts w:ascii="Consolas" w:hAnsi="Consolas" w:eastAsia="Consolas"/>
          <w:color w:val="2D2D2D"/>
          <w:sz w:val="22"/>
          <w:szCs w:val="40"/>
        </w:rPr>
        <w:t xml:space="preserve"> </w:t>
      </w:r>
    </w:p>
    <w:p w14:paraId="485BF804">
      <w:pPr>
        <w:spacing w:before="0" w:after="0" w:line="260" w:lineRule="exact"/>
        <w:rPr>
          <w:sz w:val="36"/>
          <w:szCs w:val="40"/>
        </w:rPr>
      </w:pPr>
      <w:r>
        <w:rPr>
          <w:rFonts w:ascii="Consolas" w:hAnsi="Consolas" w:eastAsia="Consolas"/>
          <w:color w:val="2D2D2D"/>
          <w:sz w:val="22"/>
          <w:szCs w:val="40"/>
        </w:rPr>
        <w:t xml:space="preserve">    def __str__(self):</w:t>
      </w:r>
    </w:p>
    <w:p w14:paraId="33426982">
      <w:pPr>
        <w:spacing w:before="0" w:after="0" w:line="260" w:lineRule="exact"/>
        <w:rPr>
          <w:sz w:val="36"/>
          <w:szCs w:val="40"/>
        </w:rPr>
      </w:pPr>
      <w:r>
        <w:rPr>
          <w:rFonts w:ascii="Consolas" w:hAnsi="Consolas" w:eastAsia="Consolas"/>
          <w:color w:val="2D2D2D"/>
          <w:sz w:val="22"/>
          <w:szCs w:val="40"/>
        </w:rPr>
        <w:t xml:space="preserve">        return self.name</w:t>
      </w:r>
    </w:p>
    <w:p w14:paraId="05E58FBC">
      <w:pPr>
        <w:spacing w:before="0" w:after="0" w:line="260" w:lineRule="exact"/>
        <w:rPr>
          <w:sz w:val="36"/>
          <w:szCs w:val="40"/>
        </w:rPr>
      </w:pPr>
      <w:r>
        <w:rPr>
          <w:rFonts w:ascii="Consolas" w:hAnsi="Consolas" w:eastAsia="Consolas"/>
          <w:color w:val="2D2D2D"/>
          <w:sz w:val="22"/>
          <w:szCs w:val="40"/>
        </w:rPr>
        <w:t xml:space="preserve"> </w:t>
      </w:r>
    </w:p>
    <w:p w14:paraId="466517F0">
      <w:pPr>
        <w:spacing w:before="0" w:after="0" w:line="260" w:lineRule="exact"/>
        <w:rPr>
          <w:sz w:val="36"/>
          <w:szCs w:val="40"/>
        </w:rPr>
      </w:pPr>
      <w:r>
        <w:rPr>
          <w:rFonts w:ascii="Consolas" w:hAnsi="Consolas" w:eastAsia="Consolas"/>
          <w:color w:val="2D2D2D"/>
          <w:sz w:val="22"/>
          <w:szCs w:val="40"/>
        </w:rPr>
        <w:t xml:space="preserve"> </w:t>
      </w:r>
    </w:p>
    <w:p w14:paraId="235CFEE4">
      <w:pPr>
        <w:spacing w:before="0" w:after="0" w:line="260" w:lineRule="exact"/>
        <w:rPr>
          <w:sz w:val="36"/>
          <w:szCs w:val="40"/>
        </w:rPr>
      </w:pPr>
      <w:r>
        <w:rPr>
          <w:rFonts w:ascii="Consolas" w:hAnsi="Consolas" w:eastAsia="Consolas"/>
          <w:color w:val="2D2D2D"/>
          <w:sz w:val="22"/>
          <w:szCs w:val="40"/>
        </w:rPr>
        <w:t>class KanbanColumn(TimestampedModel):</w:t>
      </w:r>
    </w:p>
    <w:p w14:paraId="74187474">
      <w:pPr>
        <w:spacing w:before="0" w:after="0" w:line="260" w:lineRule="exact"/>
        <w:rPr>
          <w:sz w:val="36"/>
          <w:szCs w:val="40"/>
        </w:rPr>
      </w:pPr>
      <w:r>
        <w:rPr>
          <w:rFonts w:ascii="Consolas" w:hAnsi="Consolas" w:eastAsia="Consolas"/>
          <w:color w:val="2D2D2D"/>
          <w:sz w:val="22"/>
          <w:szCs w:val="40"/>
        </w:rPr>
        <w:t xml:space="preserve">    name = models.CharField(max_length=50)</w:t>
      </w:r>
    </w:p>
    <w:p w14:paraId="1F9C2E26">
      <w:pPr>
        <w:spacing w:before="0" w:after="0" w:line="260" w:lineRule="exact"/>
        <w:rPr>
          <w:sz w:val="36"/>
          <w:szCs w:val="40"/>
        </w:rPr>
      </w:pPr>
      <w:r>
        <w:rPr>
          <w:rFonts w:ascii="Consolas" w:hAnsi="Consolas" w:eastAsia="Consolas"/>
          <w:color w:val="2D2D2D"/>
          <w:sz w:val="22"/>
          <w:szCs w:val="40"/>
        </w:rPr>
        <w:t xml:space="preserve">    order = models.IntegerField(default=0)</w:t>
      </w:r>
    </w:p>
    <w:p w14:paraId="1D0AC2AB">
      <w:pPr>
        <w:spacing w:before="0" w:after="0" w:line="260" w:lineRule="exact"/>
        <w:rPr>
          <w:sz w:val="36"/>
          <w:szCs w:val="40"/>
        </w:rPr>
      </w:pPr>
      <w:r>
        <w:rPr>
          <w:rFonts w:ascii="Consolas" w:hAnsi="Consolas" w:eastAsia="Consolas"/>
          <w:color w:val="2D2D2D"/>
          <w:sz w:val="22"/>
          <w:szCs w:val="40"/>
        </w:rPr>
        <w:t xml:space="preserve">    wip_limit = models.IntegerField(default=0)</w:t>
      </w:r>
    </w:p>
    <w:p w14:paraId="202AD4AC">
      <w:pPr>
        <w:spacing w:before="0" w:after="0" w:line="260" w:lineRule="exact"/>
        <w:rPr>
          <w:sz w:val="36"/>
          <w:szCs w:val="40"/>
        </w:rPr>
      </w:pPr>
      <w:r>
        <w:rPr>
          <w:rFonts w:ascii="Consolas" w:hAnsi="Consolas" w:eastAsia="Consolas"/>
          <w:color w:val="2D2D2D"/>
          <w:sz w:val="22"/>
          <w:szCs w:val="40"/>
        </w:rPr>
        <w:t xml:space="preserve">    board = models.ForeignKey(</w:t>
      </w:r>
    </w:p>
    <w:p w14:paraId="6BF0453A">
      <w:pPr>
        <w:spacing w:before="0" w:after="0" w:line="260" w:lineRule="exact"/>
        <w:rPr>
          <w:sz w:val="36"/>
          <w:szCs w:val="40"/>
        </w:rPr>
      </w:pPr>
      <w:r>
        <w:rPr>
          <w:rFonts w:ascii="Consolas" w:hAnsi="Consolas" w:eastAsia="Consolas"/>
          <w:color w:val="2D2D2D"/>
          <w:sz w:val="22"/>
          <w:szCs w:val="40"/>
        </w:rPr>
        <w:t xml:space="preserve">        KanbanBoard,</w:t>
      </w:r>
    </w:p>
    <w:p w14:paraId="711A2BEE">
      <w:pPr>
        <w:spacing w:before="0" w:after="0" w:line="260" w:lineRule="exact"/>
        <w:rPr>
          <w:sz w:val="36"/>
          <w:szCs w:val="40"/>
        </w:rPr>
      </w:pPr>
      <w:r>
        <w:rPr>
          <w:rFonts w:ascii="Consolas" w:hAnsi="Consolas" w:eastAsia="Consolas"/>
          <w:color w:val="2D2D2D"/>
          <w:sz w:val="22"/>
          <w:szCs w:val="40"/>
        </w:rPr>
        <w:t xml:space="preserve">        on_delete=models.CASCADE,</w:t>
      </w:r>
    </w:p>
    <w:p w14:paraId="486DEBE5">
      <w:pPr>
        <w:spacing w:before="0" w:after="0" w:line="260" w:lineRule="exact"/>
        <w:rPr>
          <w:sz w:val="36"/>
          <w:szCs w:val="40"/>
        </w:rPr>
      </w:pPr>
      <w:r>
        <w:rPr>
          <w:rFonts w:ascii="Consolas" w:hAnsi="Consolas" w:eastAsia="Consolas"/>
          <w:color w:val="2D2D2D"/>
          <w:sz w:val="22"/>
          <w:szCs w:val="40"/>
        </w:rPr>
        <w:t xml:space="preserve">        related_name='columns',</w:t>
      </w:r>
    </w:p>
    <w:p w14:paraId="6890EEB2">
      <w:pPr>
        <w:spacing w:before="0" w:after="0" w:line="260" w:lineRule="exact"/>
        <w:rPr>
          <w:sz w:val="36"/>
          <w:szCs w:val="40"/>
        </w:rPr>
      </w:pPr>
      <w:r>
        <w:rPr>
          <w:rFonts w:ascii="Consolas" w:hAnsi="Consolas" w:eastAsia="Consolas"/>
          <w:color w:val="2D2D2D"/>
          <w:sz w:val="22"/>
          <w:szCs w:val="40"/>
        </w:rPr>
        <w:t xml:space="preserve">    )</w:t>
      </w:r>
    </w:p>
    <w:p w14:paraId="03E1262D">
      <w:pPr>
        <w:spacing w:before="0" w:after="0" w:line="260" w:lineRule="exact"/>
        <w:rPr>
          <w:sz w:val="36"/>
          <w:szCs w:val="40"/>
        </w:rPr>
      </w:pPr>
      <w:r>
        <w:rPr>
          <w:rFonts w:ascii="Consolas" w:hAnsi="Consolas" w:eastAsia="Consolas"/>
          <w:color w:val="2D2D2D"/>
          <w:sz w:val="22"/>
          <w:szCs w:val="40"/>
        </w:rPr>
        <w:t xml:space="preserve"> </w:t>
      </w:r>
    </w:p>
    <w:p w14:paraId="241B38DF">
      <w:pPr>
        <w:spacing w:before="0" w:after="0" w:line="260" w:lineRule="exact"/>
        <w:rPr>
          <w:sz w:val="36"/>
          <w:szCs w:val="40"/>
        </w:rPr>
      </w:pPr>
      <w:r>
        <w:rPr>
          <w:rFonts w:ascii="Consolas" w:hAnsi="Consolas" w:eastAsia="Consolas"/>
          <w:color w:val="2D2D2D"/>
          <w:sz w:val="22"/>
          <w:szCs w:val="40"/>
        </w:rPr>
        <w:t xml:space="preserve">    class Meta:</w:t>
      </w:r>
    </w:p>
    <w:p w14:paraId="6A4B3DBB">
      <w:pPr>
        <w:spacing w:before="0" w:after="0" w:line="260" w:lineRule="exact"/>
        <w:rPr>
          <w:sz w:val="36"/>
          <w:szCs w:val="40"/>
        </w:rPr>
      </w:pPr>
      <w:r>
        <w:rPr>
          <w:rFonts w:ascii="Consolas" w:hAnsi="Consolas" w:eastAsia="Consolas"/>
          <w:color w:val="2D2D2D"/>
          <w:sz w:val="22"/>
          <w:szCs w:val="40"/>
        </w:rPr>
        <w:t xml:space="preserve">        db_table = 'kanban_kanbancolumn'</w:t>
      </w:r>
    </w:p>
    <w:p w14:paraId="0A5E2AA1">
      <w:pPr>
        <w:spacing w:before="0" w:after="0" w:line="260" w:lineRule="exact"/>
        <w:rPr>
          <w:sz w:val="36"/>
          <w:szCs w:val="40"/>
        </w:rPr>
      </w:pPr>
      <w:r>
        <w:rPr>
          <w:rFonts w:ascii="Consolas" w:hAnsi="Consolas" w:eastAsia="Consolas"/>
          <w:color w:val="2D2D2D"/>
          <w:sz w:val="22"/>
          <w:szCs w:val="40"/>
        </w:rPr>
        <w:t xml:space="preserve">        ordering = ['order']</w:t>
      </w:r>
    </w:p>
    <w:p w14:paraId="50454BD4">
      <w:pPr>
        <w:spacing w:before="0" w:after="0" w:line="260" w:lineRule="exact"/>
        <w:rPr>
          <w:sz w:val="36"/>
          <w:szCs w:val="40"/>
        </w:rPr>
      </w:pPr>
      <w:r>
        <w:rPr>
          <w:rFonts w:ascii="Consolas" w:hAnsi="Consolas" w:eastAsia="Consolas"/>
          <w:color w:val="2D2D2D"/>
          <w:sz w:val="22"/>
          <w:szCs w:val="40"/>
        </w:rPr>
        <w:t xml:space="preserve">        indexes = [</w:t>
      </w:r>
    </w:p>
    <w:p w14:paraId="6B2E0CF4">
      <w:pPr>
        <w:spacing w:before="0" w:after="0" w:line="260" w:lineRule="exact"/>
        <w:rPr>
          <w:sz w:val="36"/>
          <w:szCs w:val="40"/>
        </w:rPr>
      </w:pPr>
      <w:r>
        <w:rPr>
          <w:rFonts w:ascii="Consolas" w:hAnsi="Consolas" w:eastAsia="Consolas"/>
          <w:color w:val="2D2D2D"/>
          <w:sz w:val="22"/>
          <w:szCs w:val="40"/>
        </w:rPr>
        <w:t xml:space="preserve">            models.Index(fields=['board', 'order'], name='idx_column_board_order'),</w:t>
      </w:r>
    </w:p>
    <w:p w14:paraId="46A4CF5A">
      <w:pPr>
        <w:spacing w:before="0" w:after="0" w:line="260" w:lineRule="exact"/>
        <w:rPr>
          <w:sz w:val="36"/>
          <w:szCs w:val="40"/>
        </w:rPr>
      </w:pPr>
      <w:r>
        <w:rPr>
          <w:rFonts w:ascii="Consolas" w:hAnsi="Consolas" w:eastAsia="Consolas"/>
          <w:color w:val="2D2D2D"/>
          <w:sz w:val="22"/>
          <w:szCs w:val="40"/>
        </w:rPr>
        <w:t xml:space="preserve">        ]</w:t>
      </w:r>
    </w:p>
    <w:p w14:paraId="383A287B">
      <w:pPr>
        <w:spacing w:before="0" w:after="0" w:line="260" w:lineRule="exact"/>
        <w:rPr>
          <w:sz w:val="36"/>
          <w:szCs w:val="40"/>
        </w:rPr>
      </w:pPr>
      <w:r>
        <w:rPr>
          <w:rFonts w:ascii="Consolas" w:hAnsi="Consolas" w:eastAsia="Consolas"/>
          <w:color w:val="2D2D2D"/>
          <w:sz w:val="22"/>
          <w:szCs w:val="40"/>
        </w:rPr>
        <w:t xml:space="preserve"> </w:t>
      </w:r>
    </w:p>
    <w:p w14:paraId="64DB7ECB">
      <w:pPr>
        <w:spacing w:before="0" w:after="0" w:line="260" w:lineRule="exact"/>
        <w:rPr>
          <w:sz w:val="36"/>
          <w:szCs w:val="40"/>
        </w:rPr>
      </w:pPr>
      <w:r>
        <w:rPr>
          <w:rFonts w:ascii="Consolas" w:hAnsi="Consolas" w:eastAsia="Consolas"/>
          <w:color w:val="2D2D2D"/>
          <w:sz w:val="22"/>
          <w:szCs w:val="40"/>
        </w:rPr>
        <w:t xml:space="preserve">    def __str__(self):</w:t>
      </w:r>
    </w:p>
    <w:p w14:paraId="68F3CC95">
      <w:pPr>
        <w:spacing w:before="0" w:after="0" w:line="260" w:lineRule="exact"/>
        <w:rPr>
          <w:sz w:val="36"/>
          <w:szCs w:val="40"/>
        </w:rPr>
      </w:pPr>
      <w:r>
        <w:rPr>
          <w:rFonts w:ascii="Consolas" w:hAnsi="Consolas" w:eastAsia="Consolas"/>
          <w:color w:val="2D2D2D"/>
          <w:sz w:val="22"/>
          <w:szCs w:val="40"/>
        </w:rPr>
        <w:t xml:space="preserve">        return f'{self.board.name} / {self.name}'</w:t>
      </w:r>
    </w:p>
    <w:p w14:paraId="19C04940">
      <w:pPr>
        <w:spacing w:before="0" w:after="0" w:line="260" w:lineRule="exact"/>
        <w:rPr>
          <w:sz w:val="36"/>
          <w:szCs w:val="40"/>
        </w:rPr>
      </w:pPr>
      <w:r>
        <w:rPr>
          <w:rFonts w:ascii="Consolas" w:hAnsi="Consolas" w:eastAsia="Consolas"/>
          <w:color w:val="2D2D2D"/>
          <w:sz w:val="22"/>
          <w:szCs w:val="40"/>
        </w:rPr>
        <w:t xml:space="preserve"> </w:t>
      </w:r>
    </w:p>
    <w:p w14:paraId="79DDFFDC">
      <w:pPr>
        <w:spacing w:before="0" w:after="0" w:line="260" w:lineRule="exact"/>
        <w:rPr>
          <w:sz w:val="36"/>
          <w:szCs w:val="40"/>
        </w:rPr>
      </w:pPr>
      <w:r>
        <w:rPr>
          <w:rFonts w:ascii="Consolas" w:hAnsi="Consolas" w:eastAsia="Consolas"/>
          <w:color w:val="2D2D2D"/>
          <w:sz w:val="22"/>
          <w:szCs w:val="40"/>
        </w:rPr>
        <w:t xml:space="preserve"> </w:t>
      </w:r>
    </w:p>
    <w:p w14:paraId="2B304C13">
      <w:pPr>
        <w:spacing w:before="0" w:after="0" w:line="260" w:lineRule="exact"/>
        <w:rPr>
          <w:sz w:val="36"/>
          <w:szCs w:val="40"/>
        </w:rPr>
      </w:pPr>
      <w:r>
        <w:rPr>
          <w:rFonts w:ascii="Consolas" w:hAnsi="Consolas" w:eastAsia="Consolas"/>
          <w:color w:val="2D2D2D"/>
          <w:sz w:val="22"/>
          <w:szCs w:val="40"/>
        </w:rPr>
        <w:t>class TaskColumn(BaseModel):</w:t>
      </w:r>
    </w:p>
    <w:p w14:paraId="62233CAF">
      <w:pPr>
        <w:spacing w:before="0" w:after="0" w:line="260" w:lineRule="exact"/>
        <w:rPr>
          <w:sz w:val="36"/>
          <w:szCs w:val="40"/>
        </w:rPr>
      </w:pPr>
      <w:r>
        <w:rPr>
          <w:rFonts w:ascii="Consolas" w:hAnsi="Consolas" w:eastAsia="Consolas"/>
          <w:color w:val="2D2D2D"/>
          <w:sz w:val="22"/>
          <w:szCs w:val="40"/>
        </w:rPr>
        <w:t xml:space="preserve">    task_id = models.UUIDField()</w:t>
      </w:r>
    </w:p>
    <w:p w14:paraId="7FA281F6">
      <w:pPr>
        <w:spacing w:before="0" w:after="0" w:line="260" w:lineRule="exact"/>
        <w:rPr>
          <w:sz w:val="36"/>
          <w:szCs w:val="40"/>
        </w:rPr>
      </w:pPr>
      <w:r>
        <w:rPr>
          <w:rFonts w:ascii="Consolas" w:hAnsi="Consolas" w:eastAsia="Consolas"/>
          <w:color w:val="2D2D2D"/>
          <w:sz w:val="22"/>
          <w:szCs w:val="40"/>
        </w:rPr>
        <w:t xml:space="preserve">    column = models.ForeignKey(</w:t>
      </w:r>
    </w:p>
    <w:p w14:paraId="6927E598">
      <w:pPr>
        <w:spacing w:before="0" w:after="0" w:line="260" w:lineRule="exact"/>
        <w:rPr>
          <w:sz w:val="36"/>
          <w:szCs w:val="40"/>
        </w:rPr>
      </w:pPr>
      <w:r>
        <w:rPr>
          <w:rFonts w:ascii="Consolas" w:hAnsi="Consolas" w:eastAsia="Consolas"/>
          <w:color w:val="2D2D2D"/>
          <w:sz w:val="22"/>
          <w:szCs w:val="40"/>
        </w:rPr>
        <w:t xml:space="preserve">        KanbanColumn,</w:t>
      </w:r>
    </w:p>
    <w:p w14:paraId="69828910">
      <w:pPr>
        <w:spacing w:before="0" w:after="0" w:line="260" w:lineRule="exact"/>
        <w:rPr>
          <w:sz w:val="36"/>
          <w:szCs w:val="40"/>
        </w:rPr>
      </w:pPr>
      <w:r>
        <w:rPr>
          <w:rFonts w:ascii="Consolas" w:hAnsi="Consolas" w:eastAsia="Consolas"/>
          <w:color w:val="2D2D2D"/>
          <w:sz w:val="22"/>
          <w:szCs w:val="40"/>
        </w:rPr>
        <w:t xml:space="preserve">        on_delete=models.CASCADE,</w:t>
      </w:r>
    </w:p>
    <w:p w14:paraId="46FD6874">
      <w:pPr>
        <w:spacing w:before="0" w:after="0" w:line="260" w:lineRule="exact"/>
        <w:rPr>
          <w:sz w:val="36"/>
          <w:szCs w:val="40"/>
        </w:rPr>
      </w:pPr>
      <w:r>
        <w:rPr>
          <w:rFonts w:ascii="Consolas" w:hAnsi="Consolas" w:eastAsia="Consolas"/>
          <w:color w:val="2D2D2D"/>
          <w:sz w:val="22"/>
          <w:szCs w:val="40"/>
        </w:rPr>
        <w:t xml:space="preserve">        related_name='task_columns',</w:t>
      </w:r>
    </w:p>
    <w:p w14:paraId="00024361">
      <w:pPr>
        <w:spacing w:before="0" w:after="0" w:line="260" w:lineRule="exact"/>
        <w:rPr>
          <w:sz w:val="36"/>
          <w:szCs w:val="40"/>
        </w:rPr>
      </w:pPr>
      <w:r>
        <w:rPr>
          <w:rFonts w:ascii="Consolas" w:hAnsi="Consolas" w:eastAsia="Consolas"/>
          <w:color w:val="2D2D2D"/>
          <w:sz w:val="22"/>
          <w:szCs w:val="40"/>
        </w:rPr>
        <w:t xml:space="preserve">    )</w:t>
      </w:r>
    </w:p>
    <w:p w14:paraId="1B6C3BBE">
      <w:pPr>
        <w:spacing w:before="0" w:after="0" w:line="260" w:lineRule="exact"/>
        <w:rPr>
          <w:sz w:val="36"/>
          <w:szCs w:val="40"/>
        </w:rPr>
      </w:pPr>
      <w:r>
        <w:rPr>
          <w:rFonts w:ascii="Consolas" w:hAnsi="Consolas" w:eastAsia="Consolas"/>
          <w:color w:val="2D2D2D"/>
          <w:sz w:val="22"/>
          <w:szCs w:val="40"/>
        </w:rPr>
        <w:t xml:space="preserve">    order = models.IntegerField(default=0)</w:t>
      </w:r>
    </w:p>
    <w:p w14:paraId="72791152">
      <w:pPr>
        <w:spacing w:before="0" w:after="0" w:line="260" w:lineRule="exact"/>
        <w:rPr>
          <w:sz w:val="36"/>
          <w:szCs w:val="40"/>
        </w:rPr>
      </w:pPr>
      <w:r>
        <w:rPr>
          <w:rFonts w:ascii="Consolas" w:hAnsi="Consolas" w:eastAsia="Consolas"/>
          <w:color w:val="2D2D2D"/>
          <w:sz w:val="22"/>
          <w:szCs w:val="40"/>
        </w:rPr>
        <w:t xml:space="preserve">    moved_at = models.DateTimeField(auto_now_add=True)</w:t>
      </w:r>
    </w:p>
    <w:p w14:paraId="7FAAA6A5">
      <w:pPr>
        <w:spacing w:before="0" w:after="0" w:line="260" w:lineRule="exact"/>
        <w:rPr>
          <w:sz w:val="36"/>
          <w:szCs w:val="40"/>
        </w:rPr>
      </w:pPr>
      <w:r>
        <w:rPr>
          <w:rFonts w:ascii="Consolas" w:hAnsi="Consolas" w:eastAsia="Consolas"/>
          <w:color w:val="2D2D2D"/>
          <w:sz w:val="22"/>
          <w:szCs w:val="40"/>
        </w:rPr>
        <w:t xml:space="preserve"> </w:t>
      </w:r>
    </w:p>
    <w:p w14:paraId="66B63DD7">
      <w:pPr>
        <w:spacing w:before="0" w:after="0" w:line="260" w:lineRule="exact"/>
        <w:rPr>
          <w:sz w:val="36"/>
          <w:szCs w:val="40"/>
        </w:rPr>
      </w:pPr>
      <w:r>
        <w:rPr>
          <w:rFonts w:ascii="Consolas" w:hAnsi="Consolas" w:eastAsia="Consolas"/>
          <w:color w:val="2D2D2D"/>
          <w:sz w:val="22"/>
          <w:szCs w:val="40"/>
        </w:rPr>
        <w:t xml:space="preserve">    class Meta:</w:t>
      </w:r>
    </w:p>
    <w:p w14:paraId="13BDAC7E">
      <w:pPr>
        <w:spacing w:before="0" w:after="0" w:line="260" w:lineRule="exact"/>
        <w:rPr>
          <w:sz w:val="36"/>
          <w:szCs w:val="40"/>
        </w:rPr>
      </w:pPr>
      <w:r>
        <w:rPr>
          <w:rFonts w:ascii="Consolas" w:hAnsi="Consolas" w:eastAsia="Consolas"/>
          <w:color w:val="2D2D2D"/>
          <w:sz w:val="22"/>
          <w:szCs w:val="40"/>
        </w:rPr>
        <w:t xml:space="preserve">        db_table = 'kanban_taskcolumn'</w:t>
      </w:r>
    </w:p>
    <w:p w14:paraId="6232B9AB">
      <w:pPr>
        <w:spacing w:before="0" w:after="0" w:line="260" w:lineRule="exact"/>
        <w:rPr>
          <w:sz w:val="36"/>
          <w:szCs w:val="40"/>
        </w:rPr>
      </w:pPr>
      <w:r>
        <w:rPr>
          <w:rFonts w:ascii="Consolas" w:hAnsi="Consolas" w:eastAsia="Consolas"/>
          <w:color w:val="2D2D2D"/>
          <w:sz w:val="22"/>
          <w:szCs w:val="40"/>
        </w:rPr>
        <w:t xml:space="preserve">        ordering = ['order']</w:t>
      </w:r>
    </w:p>
    <w:p w14:paraId="1B9C475F">
      <w:pPr>
        <w:spacing w:before="0" w:after="0" w:line="260" w:lineRule="exact"/>
        <w:rPr>
          <w:sz w:val="36"/>
          <w:szCs w:val="40"/>
        </w:rPr>
      </w:pPr>
      <w:r>
        <w:rPr>
          <w:rFonts w:ascii="Consolas" w:hAnsi="Consolas" w:eastAsia="Consolas"/>
          <w:color w:val="2D2D2D"/>
          <w:sz w:val="22"/>
          <w:szCs w:val="40"/>
        </w:rPr>
        <w:t xml:space="preserve">        constraints = [</w:t>
      </w:r>
    </w:p>
    <w:p w14:paraId="725B9931">
      <w:pPr>
        <w:spacing w:before="0" w:after="0" w:line="260" w:lineRule="exact"/>
        <w:rPr>
          <w:sz w:val="36"/>
          <w:szCs w:val="40"/>
        </w:rPr>
      </w:pPr>
      <w:r>
        <w:rPr>
          <w:rFonts w:ascii="Consolas" w:hAnsi="Consolas" w:eastAsia="Consolas"/>
          <w:color w:val="2D2D2D"/>
          <w:sz w:val="22"/>
          <w:szCs w:val="40"/>
        </w:rPr>
        <w:t xml:space="preserve">            models.UniqueConstraint(</w:t>
      </w:r>
    </w:p>
    <w:p w14:paraId="595FEF2E">
      <w:pPr>
        <w:spacing w:before="0" w:after="0" w:line="260" w:lineRule="exact"/>
        <w:rPr>
          <w:sz w:val="36"/>
          <w:szCs w:val="40"/>
        </w:rPr>
      </w:pPr>
      <w:r>
        <w:rPr>
          <w:rFonts w:ascii="Consolas" w:hAnsi="Consolas" w:eastAsia="Consolas"/>
          <w:color w:val="2D2D2D"/>
          <w:sz w:val="22"/>
          <w:szCs w:val="40"/>
        </w:rPr>
        <w:t xml:space="preserve">                fields=['task_id', 'column'],</w:t>
      </w:r>
    </w:p>
    <w:p w14:paraId="0311EE71">
      <w:pPr>
        <w:spacing w:before="0" w:after="0" w:line="260" w:lineRule="exact"/>
        <w:rPr>
          <w:sz w:val="36"/>
          <w:szCs w:val="40"/>
        </w:rPr>
      </w:pPr>
      <w:r>
        <w:rPr>
          <w:rFonts w:ascii="Consolas" w:hAnsi="Consolas" w:eastAsia="Consolas"/>
          <w:color w:val="2D2D2D"/>
          <w:sz w:val="22"/>
          <w:szCs w:val="40"/>
        </w:rPr>
        <w:t xml:space="preserve">                name='uk_task_column',</w:t>
      </w:r>
    </w:p>
    <w:p w14:paraId="396DB39A">
      <w:pPr>
        <w:spacing w:before="0" w:after="0" w:line="260" w:lineRule="exact"/>
        <w:rPr>
          <w:sz w:val="36"/>
          <w:szCs w:val="40"/>
        </w:rPr>
      </w:pPr>
      <w:r>
        <w:rPr>
          <w:rFonts w:ascii="Consolas" w:hAnsi="Consolas" w:eastAsia="Consolas"/>
          <w:color w:val="2D2D2D"/>
          <w:sz w:val="22"/>
          <w:szCs w:val="40"/>
        </w:rPr>
        <w:t xml:space="preserve">            ),</w:t>
      </w:r>
    </w:p>
    <w:p w14:paraId="349BDC85">
      <w:pPr>
        <w:spacing w:before="0" w:after="0" w:line="260" w:lineRule="exact"/>
        <w:rPr>
          <w:sz w:val="36"/>
          <w:szCs w:val="40"/>
        </w:rPr>
      </w:pPr>
      <w:r>
        <w:rPr>
          <w:rFonts w:ascii="Consolas" w:hAnsi="Consolas" w:eastAsia="Consolas"/>
          <w:color w:val="2D2D2D"/>
          <w:sz w:val="22"/>
          <w:szCs w:val="40"/>
        </w:rPr>
        <w:t xml:space="preserve">        ]</w:t>
      </w:r>
    </w:p>
    <w:p w14:paraId="569CCA3A">
      <w:pPr>
        <w:spacing w:before="0" w:after="0" w:line="260" w:lineRule="exact"/>
        <w:rPr>
          <w:sz w:val="36"/>
          <w:szCs w:val="40"/>
        </w:rPr>
      </w:pPr>
      <w:r>
        <w:rPr>
          <w:rFonts w:ascii="Consolas" w:hAnsi="Consolas" w:eastAsia="Consolas"/>
          <w:color w:val="2D2D2D"/>
          <w:sz w:val="22"/>
          <w:szCs w:val="40"/>
        </w:rPr>
        <w:t xml:space="preserve"> </w:t>
      </w:r>
    </w:p>
    <w:p w14:paraId="71333697">
      <w:pPr>
        <w:spacing w:before="0" w:after="0" w:line="260" w:lineRule="exact"/>
        <w:rPr>
          <w:sz w:val="36"/>
          <w:szCs w:val="40"/>
        </w:rPr>
      </w:pPr>
      <w:r>
        <w:rPr>
          <w:rFonts w:ascii="Consolas" w:hAnsi="Consolas" w:eastAsia="Consolas"/>
          <w:color w:val="2D2D2D"/>
          <w:sz w:val="22"/>
          <w:szCs w:val="40"/>
        </w:rPr>
        <w:t xml:space="preserve">    def __str__(self):</w:t>
      </w:r>
    </w:p>
    <w:p w14:paraId="5D3A36BD">
      <w:pPr>
        <w:spacing w:before="0" w:after="0" w:line="260" w:lineRule="exact"/>
        <w:rPr>
          <w:sz w:val="36"/>
          <w:szCs w:val="40"/>
        </w:rPr>
      </w:pPr>
      <w:r>
        <w:rPr>
          <w:rFonts w:ascii="Consolas" w:hAnsi="Consolas" w:eastAsia="Consolas"/>
          <w:color w:val="2D2D2D"/>
          <w:sz w:val="22"/>
          <w:szCs w:val="40"/>
        </w:rPr>
        <w:t xml:space="preserve">        return f'{self.task_id} @ {self.column_id}'</w:t>
      </w:r>
    </w:p>
    <w:p w14:paraId="05058844">
      <w:pPr>
        <w:spacing w:before="0" w:after="0" w:line="260" w:lineRule="exact"/>
        <w:rPr>
          <w:sz w:val="36"/>
          <w:szCs w:val="40"/>
        </w:rPr>
      </w:pPr>
      <w:r>
        <w:rPr>
          <w:rFonts w:ascii="Consolas" w:hAnsi="Consolas" w:eastAsia="Consolas"/>
          <w:color w:val="2D2D2D"/>
          <w:sz w:val="22"/>
          <w:szCs w:val="40"/>
        </w:rPr>
        <w:t xml:space="preserve"> </w:t>
      </w:r>
    </w:p>
    <w:p w14:paraId="2E94CFD1">
      <w:pPr>
        <w:rPr>
          <w:sz w:val="36"/>
          <w:szCs w:val="40"/>
        </w:rPr>
      </w:pPr>
    </w:p>
    <w:p w14:paraId="7CDB5C7E">
      <w:pPr>
        <w:spacing w:before="200" w:after="40"/>
        <w:rPr>
          <w:sz w:val="36"/>
          <w:szCs w:val="40"/>
        </w:rPr>
      </w:pPr>
      <w:r>
        <w:rPr>
          <w:b/>
          <w:color w:val="1A56DB"/>
          <w:sz w:val="28"/>
          <w:szCs w:val="40"/>
        </w:rPr>
        <w:t>// backend\apps\kanban\serializers.py</w:t>
      </w:r>
    </w:p>
    <w:p w14:paraId="09341420">
      <w:pPr>
        <w:spacing w:before="0" w:after="0" w:line="260" w:lineRule="exact"/>
        <w:rPr>
          <w:sz w:val="36"/>
          <w:szCs w:val="40"/>
        </w:rPr>
      </w:pPr>
      <w:r>
        <w:rPr>
          <w:rFonts w:ascii="Consolas" w:hAnsi="Consolas" w:eastAsia="Consolas"/>
          <w:color w:val="2D2D2D"/>
          <w:sz w:val="22"/>
          <w:szCs w:val="40"/>
        </w:rPr>
        <w:t>from django.apps import apps</w:t>
      </w:r>
    </w:p>
    <w:p w14:paraId="082C36A1">
      <w:pPr>
        <w:spacing w:before="0" w:after="0" w:line="260" w:lineRule="exact"/>
        <w:rPr>
          <w:sz w:val="36"/>
          <w:szCs w:val="40"/>
        </w:rPr>
      </w:pPr>
      <w:r>
        <w:rPr>
          <w:rFonts w:ascii="Consolas" w:hAnsi="Consolas" w:eastAsia="Consolas"/>
          <w:color w:val="2D2D2D"/>
          <w:sz w:val="22"/>
          <w:szCs w:val="40"/>
        </w:rPr>
        <w:t>from rest_framework import serializers</w:t>
      </w:r>
    </w:p>
    <w:p w14:paraId="736EB81C">
      <w:pPr>
        <w:spacing w:before="0" w:after="0" w:line="260" w:lineRule="exact"/>
        <w:rPr>
          <w:sz w:val="36"/>
          <w:szCs w:val="40"/>
        </w:rPr>
      </w:pPr>
      <w:r>
        <w:rPr>
          <w:rFonts w:ascii="Consolas" w:hAnsi="Consolas" w:eastAsia="Consolas"/>
          <w:color w:val="2D2D2D"/>
          <w:sz w:val="22"/>
          <w:szCs w:val="40"/>
        </w:rPr>
        <w:t xml:space="preserve"> </w:t>
      </w:r>
    </w:p>
    <w:p w14:paraId="7A75DF5F">
      <w:pPr>
        <w:spacing w:before="0" w:after="0" w:line="260" w:lineRule="exact"/>
        <w:rPr>
          <w:sz w:val="36"/>
          <w:szCs w:val="40"/>
        </w:rPr>
      </w:pPr>
      <w:r>
        <w:rPr>
          <w:rFonts w:ascii="Consolas" w:hAnsi="Consolas" w:eastAsia="Consolas"/>
          <w:color w:val="2D2D2D"/>
          <w:sz w:val="22"/>
          <w:szCs w:val="40"/>
        </w:rPr>
        <w:t>from .models import KanbanBoard, KanbanColumn, TaskColumn</w:t>
      </w:r>
    </w:p>
    <w:p w14:paraId="29AC4753">
      <w:pPr>
        <w:spacing w:before="0" w:after="0" w:line="260" w:lineRule="exact"/>
        <w:rPr>
          <w:sz w:val="36"/>
          <w:szCs w:val="40"/>
        </w:rPr>
      </w:pPr>
      <w:r>
        <w:rPr>
          <w:rFonts w:ascii="Consolas" w:hAnsi="Consolas" w:eastAsia="Consolas"/>
          <w:color w:val="2D2D2D"/>
          <w:sz w:val="22"/>
          <w:szCs w:val="40"/>
        </w:rPr>
        <w:t xml:space="preserve"> </w:t>
      </w:r>
    </w:p>
    <w:p w14:paraId="6F6330F3">
      <w:pPr>
        <w:spacing w:before="0" w:after="0" w:line="260" w:lineRule="exact"/>
        <w:rPr>
          <w:sz w:val="36"/>
          <w:szCs w:val="40"/>
        </w:rPr>
      </w:pPr>
      <w:r>
        <w:rPr>
          <w:rFonts w:ascii="Consolas" w:hAnsi="Consolas" w:eastAsia="Consolas"/>
          <w:color w:val="2D2D2D"/>
          <w:sz w:val="22"/>
          <w:szCs w:val="40"/>
        </w:rPr>
        <w:t xml:space="preserve"> </w:t>
      </w:r>
    </w:p>
    <w:p w14:paraId="54FF2557">
      <w:pPr>
        <w:spacing w:before="0" w:after="0" w:line="260" w:lineRule="exact"/>
        <w:rPr>
          <w:sz w:val="36"/>
          <w:szCs w:val="40"/>
        </w:rPr>
      </w:pPr>
      <w:r>
        <w:rPr>
          <w:rFonts w:ascii="Consolas" w:hAnsi="Consolas" w:eastAsia="Consolas"/>
          <w:color w:val="2D2D2D"/>
          <w:sz w:val="22"/>
          <w:szCs w:val="40"/>
        </w:rPr>
        <w:t>def user_summary(user):</w:t>
      </w:r>
    </w:p>
    <w:p w14:paraId="2CF7E5A7">
      <w:pPr>
        <w:spacing w:before="0" w:after="0" w:line="260" w:lineRule="exact"/>
        <w:rPr>
          <w:sz w:val="36"/>
          <w:szCs w:val="40"/>
        </w:rPr>
      </w:pPr>
      <w:r>
        <w:rPr>
          <w:rFonts w:ascii="Consolas" w:hAnsi="Consolas" w:eastAsia="Consolas"/>
          <w:color w:val="2D2D2D"/>
          <w:sz w:val="22"/>
          <w:szCs w:val="40"/>
        </w:rPr>
        <w:t xml:space="preserve">    if user is None:</w:t>
      </w:r>
    </w:p>
    <w:p w14:paraId="6D8CCB31">
      <w:pPr>
        <w:spacing w:before="0" w:after="0" w:line="260" w:lineRule="exact"/>
        <w:rPr>
          <w:sz w:val="36"/>
          <w:szCs w:val="40"/>
        </w:rPr>
      </w:pPr>
      <w:r>
        <w:rPr>
          <w:rFonts w:ascii="Consolas" w:hAnsi="Consolas" w:eastAsia="Consolas"/>
          <w:color w:val="2D2D2D"/>
          <w:sz w:val="22"/>
          <w:szCs w:val="40"/>
        </w:rPr>
        <w:t xml:space="preserve">        return None</w:t>
      </w:r>
    </w:p>
    <w:p w14:paraId="3C44C132">
      <w:pPr>
        <w:spacing w:before="0" w:after="0" w:line="260" w:lineRule="exact"/>
        <w:rPr>
          <w:sz w:val="36"/>
          <w:szCs w:val="40"/>
        </w:rPr>
      </w:pPr>
      <w:r>
        <w:rPr>
          <w:rFonts w:ascii="Consolas" w:hAnsi="Consolas" w:eastAsia="Consolas"/>
          <w:color w:val="2D2D2D"/>
          <w:sz w:val="22"/>
          <w:szCs w:val="40"/>
        </w:rPr>
        <w:t xml:space="preserve">    return {</w:t>
      </w:r>
    </w:p>
    <w:p w14:paraId="2514D079">
      <w:pPr>
        <w:spacing w:before="0" w:after="0" w:line="260" w:lineRule="exact"/>
        <w:rPr>
          <w:sz w:val="36"/>
          <w:szCs w:val="40"/>
        </w:rPr>
      </w:pPr>
      <w:r>
        <w:rPr>
          <w:rFonts w:ascii="Consolas" w:hAnsi="Consolas" w:eastAsia="Consolas"/>
          <w:color w:val="2D2D2D"/>
          <w:sz w:val="22"/>
          <w:szCs w:val="40"/>
        </w:rPr>
        <w:t xml:space="preserve">        'id': str(user.id),</w:t>
      </w:r>
    </w:p>
    <w:p w14:paraId="6B5F221A">
      <w:pPr>
        <w:spacing w:before="0" w:after="0" w:line="260" w:lineRule="exact"/>
        <w:rPr>
          <w:sz w:val="36"/>
          <w:szCs w:val="40"/>
        </w:rPr>
      </w:pPr>
      <w:r>
        <w:rPr>
          <w:rFonts w:ascii="Consolas" w:hAnsi="Consolas" w:eastAsia="Consolas"/>
          <w:color w:val="2D2D2D"/>
          <w:sz w:val="22"/>
          <w:szCs w:val="40"/>
        </w:rPr>
        <w:t xml:space="preserve">        'username': getattr(user, 'username', ''),</w:t>
      </w:r>
    </w:p>
    <w:p w14:paraId="6AEFA8DA">
      <w:pPr>
        <w:spacing w:before="0" w:after="0" w:line="260" w:lineRule="exact"/>
        <w:rPr>
          <w:sz w:val="36"/>
          <w:szCs w:val="40"/>
        </w:rPr>
      </w:pPr>
      <w:r>
        <w:rPr>
          <w:rFonts w:ascii="Consolas" w:hAnsi="Consolas" w:eastAsia="Consolas"/>
          <w:color w:val="2D2D2D"/>
          <w:sz w:val="22"/>
          <w:szCs w:val="40"/>
        </w:rPr>
        <w:t xml:space="preserve">        'email': getattr(user, 'email', ''),</w:t>
      </w:r>
    </w:p>
    <w:p w14:paraId="4838F479">
      <w:pPr>
        <w:spacing w:before="0" w:after="0" w:line="260" w:lineRule="exact"/>
        <w:rPr>
          <w:sz w:val="36"/>
          <w:szCs w:val="40"/>
        </w:rPr>
      </w:pPr>
      <w:r>
        <w:rPr>
          <w:rFonts w:ascii="Consolas" w:hAnsi="Consolas" w:eastAsia="Consolas"/>
          <w:color w:val="2D2D2D"/>
          <w:sz w:val="22"/>
          <w:szCs w:val="40"/>
        </w:rPr>
        <w:t xml:space="preserve">        'avatar': getattr(user, 'avatar', ''),</w:t>
      </w:r>
    </w:p>
    <w:p w14:paraId="2F7B4485">
      <w:pPr>
        <w:spacing w:before="0" w:after="0" w:line="260" w:lineRule="exact"/>
        <w:rPr>
          <w:sz w:val="36"/>
          <w:szCs w:val="40"/>
        </w:rPr>
      </w:pPr>
      <w:r>
        <w:rPr>
          <w:rFonts w:ascii="Consolas" w:hAnsi="Consolas" w:eastAsia="Consolas"/>
          <w:color w:val="2D2D2D"/>
          <w:sz w:val="22"/>
          <w:szCs w:val="40"/>
        </w:rPr>
        <w:t xml:space="preserve">    }</w:t>
      </w:r>
    </w:p>
    <w:p w14:paraId="64D45003">
      <w:pPr>
        <w:spacing w:before="0" w:after="0" w:line="260" w:lineRule="exact"/>
        <w:rPr>
          <w:sz w:val="36"/>
          <w:szCs w:val="40"/>
        </w:rPr>
      </w:pPr>
      <w:r>
        <w:rPr>
          <w:rFonts w:ascii="Consolas" w:hAnsi="Consolas" w:eastAsia="Consolas"/>
          <w:color w:val="2D2D2D"/>
          <w:sz w:val="22"/>
          <w:szCs w:val="40"/>
        </w:rPr>
        <w:t xml:space="preserve"> </w:t>
      </w:r>
    </w:p>
    <w:p w14:paraId="592AA7C0">
      <w:pPr>
        <w:spacing w:before="0" w:after="0" w:line="260" w:lineRule="exact"/>
        <w:rPr>
          <w:sz w:val="36"/>
          <w:szCs w:val="40"/>
        </w:rPr>
      </w:pPr>
      <w:r>
        <w:rPr>
          <w:rFonts w:ascii="Consolas" w:hAnsi="Consolas" w:eastAsia="Consolas"/>
          <w:color w:val="2D2D2D"/>
          <w:sz w:val="22"/>
          <w:szCs w:val="40"/>
        </w:rPr>
        <w:t xml:space="preserve"> </w:t>
      </w:r>
    </w:p>
    <w:p w14:paraId="6594EA06">
      <w:pPr>
        <w:spacing w:before="0" w:after="0" w:line="260" w:lineRule="exact"/>
        <w:rPr>
          <w:sz w:val="36"/>
          <w:szCs w:val="40"/>
        </w:rPr>
      </w:pPr>
      <w:r>
        <w:rPr>
          <w:rFonts w:ascii="Consolas" w:hAnsi="Consolas" w:eastAsia="Consolas"/>
          <w:color w:val="2D2D2D"/>
          <w:sz w:val="22"/>
          <w:szCs w:val="40"/>
        </w:rPr>
        <w:t>def _get_task_model():</w:t>
      </w:r>
    </w:p>
    <w:p w14:paraId="05BEC518">
      <w:pPr>
        <w:spacing w:before="0" w:after="0" w:line="260" w:lineRule="exact"/>
        <w:rPr>
          <w:sz w:val="36"/>
          <w:szCs w:val="40"/>
        </w:rPr>
      </w:pPr>
      <w:r>
        <w:rPr>
          <w:rFonts w:ascii="Consolas" w:hAnsi="Consolas" w:eastAsia="Consolas"/>
          <w:color w:val="2D2D2D"/>
          <w:sz w:val="22"/>
          <w:szCs w:val="40"/>
        </w:rPr>
        <w:t xml:space="preserve">    try:</w:t>
      </w:r>
    </w:p>
    <w:p w14:paraId="466B07B9">
      <w:pPr>
        <w:spacing w:before="0" w:after="0" w:line="260" w:lineRule="exact"/>
        <w:rPr>
          <w:sz w:val="36"/>
          <w:szCs w:val="40"/>
        </w:rPr>
      </w:pPr>
      <w:r>
        <w:rPr>
          <w:rFonts w:ascii="Consolas" w:hAnsi="Consolas" w:eastAsia="Consolas"/>
          <w:color w:val="2D2D2D"/>
          <w:sz w:val="22"/>
          <w:szCs w:val="40"/>
        </w:rPr>
        <w:t xml:space="preserve">        return apps.get_model('tasks', 'Task')</w:t>
      </w:r>
    </w:p>
    <w:p w14:paraId="4BF0DE8C">
      <w:pPr>
        <w:spacing w:before="0" w:after="0" w:line="260" w:lineRule="exact"/>
        <w:rPr>
          <w:sz w:val="36"/>
          <w:szCs w:val="40"/>
        </w:rPr>
      </w:pPr>
      <w:r>
        <w:rPr>
          <w:rFonts w:ascii="Consolas" w:hAnsi="Consolas" w:eastAsia="Consolas"/>
          <w:color w:val="2D2D2D"/>
          <w:sz w:val="22"/>
          <w:szCs w:val="40"/>
        </w:rPr>
        <w:t xml:space="preserve">    except LookupError:</w:t>
      </w:r>
    </w:p>
    <w:p w14:paraId="4709317A">
      <w:pPr>
        <w:spacing w:before="0" w:after="0" w:line="260" w:lineRule="exact"/>
        <w:rPr>
          <w:sz w:val="36"/>
          <w:szCs w:val="40"/>
        </w:rPr>
      </w:pPr>
      <w:r>
        <w:rPr>
          <w:rFonts w:ascii="Consolas" w:hAnsi="Consolas" w:eastAsia="Consolas"/>
          <w:color w:val="2D2D2D"/>
          <w:sz w:val="22"/>
          <w:szCs w:val="40"/>
        </w:rPr>
        <w:t xml:space="preserve">        return None</w:t>
      </w:r>
    </w:p>
    <w:p w14:paraId="41CCCB67">
      <w:pPr>
        <w:spacing w:before="0" w:after="0" w:line="260" w:lineRule="exact"/>
        <w:rPr>
          <w:sz w:val="36"/>
          <w:szCs w:val="40"/>
        </w:rPr>
      </w:pPr>
      <w:r>
        <w:rPr>
          <w:rFonts w:ascii="Consolas" w:hAnsi="Consolas" w:eastAsia="Consolas"/>
          <w:color w:val="2D2D2D"/>
          <w:sz w:val="22"/>
          <w:szCs w:val="40"/>
        </w:rPr>
        <w:t xml:space="preserve"> </w:t>
      </w:r>
    </w:p>
    <w:p w14:paraId="7991AD3C">
      <w:pPr>
        <w:spacing w:before="0" w:after="0" w:line="260" w:lineRule="exact"/>
        <w:rPr>
          <w:sz w:val="36"/>
          <w:szCs w:val="40"/>
        </w:rPr>
      </w:pPr>
      <w:r>
        <w:rPr>
          <w:rFonts w:ascii="Consolas" w:hAnsi="Consolas" w:eastAsia="Consolas"/>
          <w:color w:val="2D2D2D"/>
          <w:sz w:val="22"/>
          <w:szCs w:val="40"/>
        </w:rPr>
        <w:t xml:space="preserve"> </w:t>
      </w:r>
    </w:p>
    <w:p w14:paraId="09B603AD">
      <w:pPr>
        <w:spacing w:before="0" w:after="0" w:line="260" w:lineRule="exact"/>
        <w:rPr>
          <w:sz w:val="36"/>
          <w:szCs w:val="40"/>
        </w:rPr>
      </w:pPr>
      <w:r>
        <w:rPr>
          <w:rFonts w:ascii="Consolas" w:hAnsi="Consolas" w:eastAsia="Consolas"/>
          <w:color w:val="2D2D2D"/>
          <w:sz w:val="22"/>
          <w:szCs w:val="40"/>
        </w:rPr>
        <w:t>class KanbanColumnSerializer(serializers.ModelSerializer):</w:t>
      </w:r>
    </w:p>
    <w:p w14:paraId="4AB52B70">
      <w:pPr>
        <w:spacing w:before="0" w:after="0" w:line="260" w:lineRule="exact"/>
        <w:rPr>
          <w:sz w:val="36"/>
          <w:szCs w:val="40"/>
        </w:rPr>
      </w:pPr>
      <w:r>
        <w:rPr>
          <w:rFonts w:ascii="Consolas" w:hAnsi="Consolas" w:eastAsia="Consolas"/>
          <w:color w:val="2D2D2D"/>
          <w:sz w:val="22"/>
          <w:szCs w:val="40"/>
        </w:rPr>
        <w:t xml:space="preserve">    tasks = serializers.SerializerMethodField()</w:t>
      </w:r>
    </w:p>
    <w:p w14:paraId="425497F9">
      <w:pPr>
        <w:spacing w:before="0" w:after="0" w:line="260" w:lineRule="exact"/>
        <w:rPr>
          <w:sz w:val="36"/>
          <w:szCs w:val="40"/>
        </w:rPr>
      </w:pPr>
      <w:r>
        <w:rPr>
          <w:rFonts w:ascii="Consolas" w:hAnsi="Consolas" w:eastAsia="Consolas"/>
          <w:color w:val="2D2D2D"/>
          <w:sz w:val="22"/>
          <w:szCs w:val="40"/>
        </w:rPr>
        <w:t xml:space="preserve"> </w:t>
      </w:r>
    </w:p>
    <w:p w14:paraId="5F46C83B">
      <w:pPr>
        <w:spacing w:before="0" w:after="0" w:line="260" w:lineRule="exact"/>
        <w:rPr>
          <w:sz w:val="36"/>
          <w:szCs w:val="40"/>
        </w:rPr>
      </w:pPr>
      <w:r>
        <w:rPr>
          <w:rFonts w:ascii="Consolas" w:hAnsi="Consolas" w:eastAsia="Consolas"/>
          <w:color w:val="2D2D2D"/>
          <w:sz w:val="22"/>
          <w:szCs w:val="40"/>
        </w:rPr>
        <w:t xml:space="preserve">    class Meta:</w:t>
      </w:r>
    </w:p>
    <w:p w14:paraId="79EDA910">
      <w:pPr>
        <w:spacing w:before="0" w:after="0" w:line="260" w:lineRule="exact"/>
        <w:rPr>
          <w:sz w:val="36"/>
          <w:szCs w:val="40"/>
        </w:rPr>
      </w:pPr>
      <w:r>
        <w:rPr>
          <w:rFonts w:ascii="Consolas" w:hAnsi="Consolas" w:eastAsia="Consolas"/>
          <w:color w:val="2D2D2D"/>
          <w:sz w:val="22"/>
          <w:szCs w:val="40"/>
        </w:rPr>
        <w:t xml:space="preserve">        model = KanbanColumn</w:t>
      </w:r>
    </w:p>
    <w:p w14:paraId="09E7E3B9">
      <w:pPr>
        <w:spacing w:before="0" w:after="0" w:line="260" w:lineRule="exact"/>
        <w:rPr>
          <w:sz w:val="36"/>
          <w:szCs w:val="40"/>
        </w:rPr>
      </w:pPr>
      <w:r>
        <w:rPr>
          <w:rFonts w:ascii="Consolas" w:hAnsi="Consolas" w:eastAsia="Consolas"/>
          <w:color w:val="2D2D2D"/>
          <w:sz w:val="22"/>
          <w:szCs w:val="40"/>
        </w:rPr>
        <w:t xml:space="preserve">        fields = ['id', 'name', 'order', 'wip_limit', 'board_id', 'tasks', 'created_at']</w:t>
      </w:r>
    </w:p>
    <w:p w14:paraId="011CA933">
      <w:pPr>
        <w:spacing w:before="0" w:after="0" w:line="260" w:lineRule="exact"/>
        <w:rPr>
          <w:sz w:val="36"/>
          <w:szCs w:val="40"/>
        </w:rPr>
      </w:pPr>
      <w:r>
        <w:rPr>
          <w:rFonts w:ascii="Consolas" w:hAnsi="Consolas" w:eastAsia="Consolas"/>
          <w:color w:val="2D2D2D"/>
          <w:sz w:val="22"/>
          <w:szCs w:val="40"/>
        </w:rPr>
        <w:t xml:space="preserve">        read_only_fields = ['id', 'board_id', 'created_at']</w:t>
      </w:r>
    </w:p>
    <w:p w14:paraId="410AEEE0">
      <w:pPr>
        <w:spacing w:before="0" w:after="0" w:line="260" w:lineRule="exact"/>
        <w:rPr>
          <w:sz w:val="36"/>
          <w:szCs w:val="40"/>
        </w:rPr>
      </w:pPr>
      <w:r>
        <w:rPr>
          <w:rFonts w:ascii="Consolas" w:hAnsi="Consolas" w:eastAsia="Consolas"/>
          <w:color w:val="2D2D2D"/>
          <w:sz w:val="22"/>
          <w:szCs w:val="40"/>
        </w:rPr>
        <w:t xml:space="preserve"> </w:t>
      </w:r>
    </w:p>
    <w:p w14:paraId="3E0949BA">
      <w:pPr>
        <w:spacing w:before="0" w:after="0" w:line="260" w:lineRule="exact"/>
        <w:rPr>
          <w:sz w:val="36"/>
          <w:szCs w:val="40"/>
        </w:rPr>
      </w:pPr>
      <w:r>
        <w:rPr>
          <w:rFonts w:ascii="Consolas" w:hAnsi="Consolas" w:eastAsia="Consolas"/>
          <w:color w:val="2D2D2D"/>
          <w:sz w:val="22"/>
          <w:szCs w:val="40"/>
        </w:rPr>
        <w:t xml:space="preserve">    def get_tasks(self, obj):</w:t>
      </w:r>
    </w:p>
    <w:p w14:paraId="44CF028C">
      <w:pPr>
        <w:spacing w:before="0" w:after="0" w:line="260" w:lineRule="exact"/>
        <w:rPr>
          <w:sz w:val="36"/>
          <w:szCs w:val="40"/>
        </w:rPr>
      </w:pPr>
      <w:r>
        <w:rPr>
          <w:rFonts w:ascii="Consolas" w:hAnsi="Consolas" w:eastAsia="Consolas"/>
          <w:color w:val="2D2D2D"/>
          <w:sz w:val="22"/>
          <w:szCs w:val="40"/>
        </w:rPr>
        <w:t xml:space="preserve">        Task = _get_task_model()</w:t>
      </w:r>
    </w:p>
    <w:p w14:paraId="25569D02">
      <w:pPr>
        <w:spacing w:before="0" w:after="0" w:line="260" w:lineRule="exact"/>
        <w:rPr>
          <w:sz w:val="36"/>
          <w:szCs w:val="40"/>
        </w:rPr>
      </w:pPr>
      <w:r>
        <w:rPr>
          <w:rFonts w:ascii="Consolas" w:hAnsi="Consolas" w:eastAsia="Consolas"/>
          <w:color w:val="2D2D2D"/>
          <w:sz w:val="22"/>
          <w:szCs w:val="40"/>
        </w:rPr>
        <w:t xml:space="preserve">        task_columns = obj.task_columns.all()</w:t>
      </w:r>
    </w:p>
    <w:p w14:paraId="159EDBBC">
      <w:pPr>
        <w:spacing w:before="0" w:after="0" w:line="260" w:lineRule="exact"/>
        <w:rPr>
          <w:sz w:val="36"/>
          <w:szCs w:val="40"/>
        </w:rPr>
      </w:pPr>
      <w:r>
        <w:rPr>
          <w:rFonts w:ascii="Consolas" w:hAnsi="Consolas" w:eastAsia="Consolas"/>
          <w:color w:val="2D2D2D"/>
          <w:sz w:val="22"/>
          <w:szCs w:val="40"/>
        </w:rPr>
        <w:t xml:space="preserve">        task_ids = [tc.task_id for tc in task_columns]</w:t>
      </w:r>
    </w:p>
    <w:p w14:paraId="77847B64">
      <w:pPr>
        <w:spacing w:before="0" w:after="0" w:line="260" w:lineRule="exact"/>
        <w:rPr>
          <w:sz w:val="36"/>
          <w:szCs w:val="40"/>
        </w:rPr>
      </w:pPr>
      <w:r>
        <w:rPr>
          <w:rFonts w:ascii="Consolas" w:hAnsi="Consolas" w:eastAsia="Consolas"/>
          <w:color w:val="2D2D2D"/>
          <w:sz w:val="22"/>
          <w:szCs w:val="40"/>
        </w:rPr>
        <w:t xml:space="preserve"> </w:t>
      </w:r>
    </w:p>
    <w:p w14:paraId="5B673911">
      <w:pPr>
        <w:spacing w:before="0" w:after="0" w:line="260" w:lineRule="exact"/>
        <w:rPr>
          <w:sz w:val="36"/>
          <w:szCs w:val="40"/>
        </w:rPr>
      </w:pPr>
      <w:r>
        <w:rPr>
          <w:rFonts w:ascii="Consolas" w:hAnsi="Consolas" w:eastAsia="Consolas"/>
          <w:color w:val="2D2D2D"/>
          <w:sz w:val="22"/>
          <w:szCs w:val="40"/>
        </w:rPr>
        <w:t xml:space="preserve">        tasks = []</w:t>
      </w:r>
    </w:p>
    <w:p w14:paraId="42EB4F9A">
      <w:pPr>
        <w:spacing w:before="0" w:after="0" w:line="260" w:lineRule="exact"/>
        <w:rPr>
          <w:sz w:val="36"/>
          <w:szCs w:val="40"/>
        </w:rPr>
      </w:pPr>
      <w:r>
        <w:rPr>
          <w:rFonts w:ascii="Consolas" w:hAnsi="Consolas" w:eastAsia="Consolas"/>
          <w:color w:val="2D2D2D"/>
          <w:sz w:val="22"/>
          <w:szCs w:val="40"/>
        </w:rPr>
        <w:t xml:space="preserve">        if Task is not None:</w:t>
      </w:r>
    </w:p>
    <w:p w14:paraId="49907975">
      <w:pPr>
        <w:spacing w:before="0" w:after="0" w:line="260" w:lineRule="exact"/>
        <w:rPr>
          <w:sz w:val="36"/>
          <w:szCs w:val="40"/>
        </w:rPr>
      </w:pPr>
      <w:r>
        <w:rPr>
          <w:rFonts w:ascii="Consolas" w:hAnsi="Consolas" w:eastAsia="Consolas"/>
          <w:color w:val="2D2D2D"/>
          <w:sz w:val="22"/>
          <w:szCs w:val="40"/>
        </w:rPr>
        <w:t xml:space="preserve">            task_map = {</w:t>
      </w:r>
    </w:p>
    <w:p w14:paraId="50804432">
      <w:pPr>
        <w:spacing w:before="0" w:after="0" w:line="260" w:lineRule="exact"/>
        <w:rPr>
          <w:sz w:val="36"/>
          <w:szCs w:val="40"/>
        </w:rPr>
      </w:pPr>
      <w:r>
        <w:rPr>
          <w:rFonts w:ascii="Consolas" w:hAnsi="Consolas" w:eastAsia="Consolas"/>
          <w:color w:val="2D2D2D"/>
          <w:sz w:val="22"/>
          <w:szCs w:val="40"/>
        </w:rPr>
        <w:t xml:space="preserve">                str(t.id): t</w:t>
      </w:r>
    </w:p>
    <w:p w14:paraId="0D078B06">
      <w:pPr>
        <w:spacing w:before="0" w:after="0" w:line="260" w:lineRule="exact"/>
        <w:rPr>
          <w:sz w:val="36"/>
          <w:szCs w:val="40"/>
        </w:rPr>
      </w:pPr>
      <w:r>
        <w:rPr>
          <w:rFonts w:ascii="Consolas" w:hAnsi="Consolas" w:eastAsia="Consolas"/>
          <w:color w:val="2D2D2D"/>
          <w:sz w:val="22"/>
          <w:szCs w:val="40"/>
        </w:rPr>
        <w:t xml:space="preserve">                for t in Task.objects.filter(id__in=task_ids)</w:t>
      </w:r>
    </w:p>
    <w:p w14:paraId="4621C295">
      <w:pPr>
        <w:spacing w:before="0" w:after="0" w:line="260" w:lineRule="exact"/>
        <w:rPr>
          <w:sz w:val="36"/>
          <w:szCs w:val="40"/>
        </w:rPr>
      </w:pPr>
      <w:r>
        <w:rPr>
          <w:rFonts w:ascii="Consolas" w:hAnsi="Consolas" w:eastAsia="Consolas"/>
          <w:color w:val="2D2D2D"/>
          <w:sz w:val="22"/>
          <w:szCs w:val="40"/>
        </w:rPr>
        <w:t xml:space="preserve">            }</w:t>
      </w:r>
    </w:p>
    <w:p w14:paraId="45A209D5">
      <w:pPr>
        <w:spacing w:before="0" w:after="0" w:line="260" w:lineRule="exact"/>
        <w:rPr>
          <w:sz w:val="36"/>
          <w:szCs w:val="40"/>
        </w:rPr>
      </w:pPr>
      <w:r>
        <w:rPr>
          <w:rFonts w:ascii="Consolas" w:hAnsi="Consolas" w:eastAsia="Consolas"/>
          <w:color w:val="2D2D2D"/>
          <w:sz w:val="22"/>
          <w:szCs w:val="40"/>
        </w:rPr>
        <w:t xml:space="preserve">        else:</w:t>
      </w:r>
    </w:p>
    <w:p w14:paraId="21B57759">
      <w:pPr>
        <w:spacing w:before="0" w:after="0" w:line="260" w:lineRule="exact"/>
        <w:rPr>
          <w:sz w:val="36"/>
          <w:szCs w:val="40"/>
        </w:rPr>
      </w:pPr>
      <w:r>
        <w:rPr>
          <w:rFonts w:ascii="Consolas" w:hAnsi="Consolas" w:eastAsia="Consolas"/>
          <w:color w:val="2D2D2D"/>
          <w:sz w:val="22"/>
          <w:szCs w:val="40"/>
        </w:rPr>
        <w:t xml:space="preserve">            task_map = {}</w:t>
      </w:r>
    </w:p>
    <w:p w14:paraId="71CB8ABD">
      <w:pPr>
        <w:spacing w:before="0" w:after="0" w:line="260" w:lineRule="exact"/>
        <w:rPr>
          <w:sz w:val="36"/>
          <w:szCs w:val="40"/>
        </w:rPr>
      </w:pPr>
      <w:r>
        <w:rPr>
          <w:rFonts w:ascii="Consolas" w:hAnsi="Consolas" w:eastAsia="Consolas"/>
          <w:color w:val="2D2D2D"/>
          <w:sz w:val="22"/>
          <w:szCs w:val="40"/>
        </w:rPr>
        <w:t xml:space="preserve"> </w:t>
      </w:r>
    </w:p>
    <w:p w14:paraId="7B930CA2">
      <w:pPr>
        <w:spacing w:before="0" w:after="0" w:line="260" w:lineRule="exact"/>
        <w:rPr>
          <w:sz w:val="36"/>
          <w:szCs w:val="40"/>
        </w:rPr>
      </w:pPr>
      <w:r>
        <w:rPr>
          <w:rFonts w:ascii="Consolas" w:hAnsi="Consolas" w:eastAsia="Consolas"/>
          <w:color w:val="2D2D2D"/>
          <w:sz w:val="22"/>
          <w:szCs w:val="40"/>
        </w:rPr>
        <w:t xml:space="preserve">        for tc in task_columns:</w:t>
      </w:r>
    </w:p>
    <w:p w14:paraId="3DDBD3FA">
      <w:pPr>
        <w:spacing w:before="0" w:after="0" w:line="260" w:lineRule="exact"/>
        <w:rPr>
          <w:sz w:val="36"/>
          <w:szCs w:val="40"/>
        </w:rPr>
      </w:pPr>
      <w:r>
        <w:rPr>
          <w:rFonts w:ascii="Consolas" w:hAnsi="Consolas" w:eastAsia="Consolas"/>
          <w:color w:val="2D2D2D"/>
          <w:sz w:val="22"/>
          <w:szCs w:val="40"/>
        </w:rPr>
        <w:t xml:space="preserve">            task = task_map.get(str(tc.task_id))</w:t>
      </w:r>
    </w:p>
    <w:p w14:paraId="153B2907">
      <w:pPr>
        <w:spacing w:before="0" w:after="0" w:line="260" w:lineRule="exact"/>
        <w:rPr>
          <w:sz w:val="36"/>
          <w:szCs w:val="40"/>
        </w:rPr>
      </w:pPr>
      <w:r>
        <w:rPr>
          <w:rFonts w:ascii="Consolas" w:hAnsi="Consolas" w:eastAsia="Consolas"/>
          <w:color w:val="2D2D2D"/>
          <w:sz w:val="22"/>
          <w:szCs w:val="40"/>
        </w:rPr>
        <w:t xml:space="preserve">            tasks.append({</w:t>
      </w:r>
    </w:p>
    <w:p w14:paraId="144C5C77">
      <w:pPr>
        <w:spacing w:before="0" w:after="0" w:line="260" w:lineRule="exact"/>
        <w:rPr>
          <w:sz w:val="36"/>
          <w:szCs w:val="40"/>
        </w:rPr>
      </w:pPr>
      <w:r>
        <w:rPr>
          <w:rFonts w:ascii="Consolas" w:hAnsi="Consolas" w:eastAsia="Consolas"/>
          <w:color w:val="2D2D2D"/>
          <w:sz w:val="22"/>
          <w:szCs w:val="40"/>
        </w:rPr>
        <w:t xml:space="preserve">                'task_column_id': str(tc.id),</w:t>
      </w:r>
    </w:p>
    <w:p w14:paraId="10B94C75">
      <w:pPr>
        <w:spacing w:before="0" w:after="0" w:line="260" w:lineRule="exact"/>
        <w:rPr>
          <w:sz w:val="36"/>
          <w:szCs w:val="40"/>
        </w:rPr>
      </w:pPr>
      <w:r>
        <w:rPr>
          <w:rFonts w:ascii="Consolas" w:hAnsi="Consolas" w:eastAsia="Consolas"/>
          <w:color w:val="2D2D2D"/>
          <w:sz w:val="22"/>
          <w:szCs w:val="40"/>
        </w:rPr>
        <w:t xml:space="preserve">                'id': str(tc.task_id),</w:t>
      </w:r>
    </w:p>
    <w:p w14:paraId="760BF0CA">
      <w:pPr>
        <w:spacing w:before="0" w:after="0" w:line="260" w:lineRule="exact"/>
        <w:rPr>
          <w:sz w:val="36"/>
          <w:szCs w:val="40"/>
        </w:rPr>
      </w:pPr>
      <w:r>
        <w:rPr>
          <w:rFonts w:ascii="Consolas" w:hAnsi="Consolas" w:eastAsia="Consolas"/>
          <w:color w:val="2D2D2D"/>
          <w:sz w:val="22"/>
          <w:szCs w:val="40"/>
        </w:rPr>
        <w:t xml:space="preserve">                'order': tc.order,</w:t>
      </w:r>
    </w:p>
    <w:p w14:paraId="7390E841">
      <w:pPr>
        <w:spacing w:before="0" w:after="0" w:line="260" w:lineRule="exact"/>
        <w:rPr>
          <w:sz w:val="36"/>
          <w:szCs w:val="40"/>
        </w:rPr>
      </w:pPr>
      <w:r>
        <w:rPr>
          <w:rFonts w:ascii="Consolas" w:hAnsi="Consolas" w:eastAsia="Consolas"/>
          <w:color w:val="2D2D2D"/>
          <w:sz w:val="22"/>
          <w:szCs w:val="40"/>
        </w:rPr>
        <w:t xml:space="preserve">                'title': getattr(task, 'title', '') if task else '',</w:t>
      </w:r>
    </w:p>
    <w:p w14:paraId="1F9288F8">
      <w:pPr>
        <w:spacing w:before="0" w:after="0" w:line="260" w:lineRule="exact"/>
        <w:rPr>
          <w:sz w:val="36"/>
          <w:szCs w:val="40"/>
        </w:rPr>
      </w:pPr>
      <w:r>
        <w:rPr>
          <w:rFonts w:ascii="Consolas" w:hAnsi="Consolas" w:eastAsia="Consolas"/>
          <w:color w:val="2D2D2D"/>
          <w:sz w:val="22"/>
          <w:szCs w:val="40"/>
        </w:rPr>
        <w:t xml:space="preserve">                'status': getattr(task, 'status', '') if task else '',</w:t>
      </w:r>
    </w:p>
    <w:p w14:paraId="1571188F">
      <w:pPr>
        <w:spacing w:before="0" w:after="0" w:line="260" w:lineRule="exact"/>
        <w:rPr>
          <w:sz w:val="36"/>
          <w:szCs w:val="40"/>
        </w:rPr>
      </w:pPr>
      <w:r>
        <w:rPr>
          <w:rFonts w:ascii="Consolas" w:hAnsi="Consolas" w:eastAsia="Consolas"/>
          <w:color w:val="2D2D2D"/>
          <w:sz w:val="22"/>
          <w:szCs w:val="40"/>
        </w:rPr>
        <w:t xml:space="preserve">                'priority': getattr(task, 'priority', '') if task else '',</w:t>
      </w:r>
    </w:p>
    <w:p w14:paraId="21DC0F22">
      <w:pPr>
        <w:spacing w:before="0" w:after="0" w:line="260" w:lineRule="exact"/>
        <w:rPr>
          <w:sz w:val="36"/>
          <w:szCs w:val="40"/>
        </w:rPr>
      </w:pPr>
      <w:r>
        <w:rPr>
          <w:rFonts w:ascii="Consolas" w:hAnsi="Consolas" w:eastAsia="Consolas"/>
          <w:color w:val="2D2D2D"/>
          <w:sz w:val="22"/>
          <w:szCs w:val="40"/>
        </w:rPr>
        <w:t xml:space="preserve">                'type': getattr(task, 'type', 'task') if task else 'task',</w:t>
      </w:r>
    </w:p>
    <w:p w14:paraId="274F4885">
      <w:pPr>
        <w:spacing w:before="0" w:after="0" w:line="260" w:lineRule="exact"/>
        <w:rPr>
          <w:sz w:val="36"/>
          <w:szCs w:val="40"/>
        </w:rPr>
      </w:pPr>
      <w:r>
        <w:rPr>
          <w:rFonts w:ascii="Consolas" w:hAnsi="Consolas" w:eastAsia="Consolas"/>
          <w:color w:val="2D2D2D"/>
          <w:sz w:val="22"/>
          <w:szCs w:val="40"/>
        </w:rPr>
        <w:t xml:space="preserve">                'due_date': str(getattr(task, 'due_date', '')) if task and getattr(task, 'due_date', None) else '',</w:t>
      </w:r>
    </w:p>
    <w:p w14:paraId="6D96ED12">
      <w:pPr>
        <w:spacing w:before="0" w:after="0" w:line="260" w:lineRule="exact"/>
        <w:rPr>
          <w:sz w:val="36"/>
          <w:szCs w:val="40"/>
        </w:rPr>
      </w:pPr>
      <w:r>
        <w:rPr>
          <w:rFonts w:ascii="Consolas" w:hAnsi="Consolas" w:eastAsia="Consolas"/>
          <w:color w:val="2D2D2D"/>
          <w:sz w:val="22"/>
          <w:szCs w:val="40"/>
        </w:rPr>
        <w:t xml:space="preserve">                'estimated_hours': getattr(task, 'estimated_hours', 0) or 0 if task else 0,</w:t>
      </w:r>
    </w:p>
    <w:p w14:paraId="25DBA14E">
      <w:pPr>
        <w:spacing w:before="0" w:after="0" w:line="260" w:lineRule="exact"/>
        <w:rPr>
          <w:sz w:val="36"/>
          <w:szCs w:val="40"/>
        </w:rPr>
      </w:pPr>
      <w:r>
        <w:rPr>
          <w:rFonts w:ascii="Consolas" w:hAnsi="Consolas" w:eastAsia="Consolas"/>
          <w:color w:val="2D2D2D"/>
          <w:sz w:val="22"/>
          <w:szCs w:val="40"/>
        </w:rPr>
        <w:t xml:space="preserve">                'progress': getattr(task, 'progress', 0) or 0 if task else 0,</w:t>
      </w:r>
    </w:p>
    <w:p w14:paraId="76138DBC">
      <w:pPr>
        <w:spacing w:before="0" w:after="0" w:line="260" w:lineRule="exact"/>
        <w:rPr>
          <w:sz w:val="36"/>
          <w:szCs w:val="40"/>
        </w:rPr>
      </w:pPr>
      <w:r>
        <w:rPr>
          <w:rFonts w:ascii="Consolas" w:hAnsi="Consolas" w:eastAsia="Consolas"/>
          <w:color w:val="2D2D2D"/>
          <w:sz w:val="22"/>
          <w:szCs w:val="40"/>
        </w:rPr>
        <w:t xml:space="preserve">                'assignee': user_summary(task.assignee) if task and getattr(task, 'assignee', None) else None,</w:t>
      </w:r>
    </w:p>
    <w:p w14:paraId="5BED17B8">
      <w:pPr>
        <w:spacing w:before="0" w:after="0" w:line="260" w:lineRule="exact"/>
        <w:rPr>
          <w:sz w:val="36"/>
          <w:szCs w:val="40"/>
        </w:rPr>
      </w:pPr>
      <w:r>
        <w:rPr>
          <w:rFonts w:ascii="Consolas" w:hAnsi="Consolas" w:eastAsia="Consolas"/>
          <w:color w:val="2D2D2D"/>
          <w:sz w:val="22"/>
          <w:szCs w:val="40"/>
        </w:rPr>
        <w:t xml:space="preserve">            })</w:t>
      </w:r>
    </w:p>
    <w:p w14:paraId="33CD957F">
      <w:pPr>
        <w:spacing w:before="0" w:after="0" w:line="260" w:lineRule="exact"/>
        <w:rPr>
          <w:sz w:val="36"/>
          <w:szCs w:val="40"/>
        </w:rPr>
      </w:pPr>
      <w:r>
        <w:rPr>
          <w:rFonts w:ascii="Consolas" w:hAnsi="Consolas" w:eastAsia="Consolas"/>
          <w:color w:val="2D2D2D"/>
          <w:sz w:val="22"/>
          <w:szCs w:val="40"/>
        </w:rPr>
        <w:t xml:space="preserve">        return tasks</w:t>
      </w:r>
    </w:p>
    <w:p w14:paraId="2F88BF3C">
      <w:pPr>
        <w:spacing w:before="0" w:after="0" w:line="260" w:lineRule="exact"/>
        <w:rPr>
          <w:sz w:val="36"/>
          <w:szCs w:val="40"/>
        </w:rPr>
      </w:pPr>
      <w:r>
        <w:rPr>
          <w:rFonts w:ascii="Consolas" w:hAnsi="Consolas" w:eastAsia="Consolas"/>
          <w:color w:val="2D2D2D"/>
          <w:sz w:val="22"/>
          <w:szCs w:val="40"/>
        </w:rPr>
        <w:t xml:space="preserve"> </w:t>
      </w:r>
    </w:p>
    <w:p w14:paraId="0063A1DC">
      <w:pPr>
        <w:spacing w:before="0" w:after="0" w:line="260" w:lineRule="exact"/>
        <w:rPr>
          <w:sz w:val="36"/>
          <w:szCs w:val="40"/>
        </w:rPr>
      </w:pPr>
      <w:r>
        <w:rPr>
          <w:rFonts w:ascii="Consolas" w:hAnsi="Consolas" w:eastAsia="Consolas"/>
          <w:color w:val="2D2D2D"/>
          <w:sz w:val="22"/>
          <w:szCs w:val="40"/>
        </w:rPr>
        <w:t xml:space="preserve"> </w:t>
      </w:r>
    </w:p>
    <w:p w14:paraId="5080A332">
      <w:pPr>
        <w:spacing w:before="0" w:after="0" w:line="260" w:lineRule="exact"/>
        <w:rPr>
          <w:sz w:val="36"/>
          <w:szCs w:val="40"/>
        </w:rPr>
      </w:pPr>
      <w:r>
        <w:rPr>
          <w:rFonts w:ascii="Consolas" w:hAnsi="Consolas" w:eastAsia="Consolas"/>
          <w:color w:val="2D2D2D"/>
          <w:sz w:val="22"/>
          <w:szCs w:val="40"/>
        </w:rPr>
        <w:t>class KanbanColumnCreateSerializer(serializers.ModelSerializer):</w:t>
      </w:r>
    </w:p>
    <w:p w14:paraId="5A569F8D">
      <w:pPr>
        <w:spacing w:before="0" w:after="0" w:line="260" w:lineRule="exact"/>
        <w:rPr>
          <w:sz w:val="36"/>
          <w:szCs w:val="40"/>
        </w:rPr>
      </w:pPr>
      <w:r>
        <w:rPr>
          <w:rFonts w:ascii="Consolas" w:hAnsi="Consolas" w:eastAsia="Consolas"/>
          <w:color w:val="2D2D2D"/>
          <w:sz w:val="22"/>
          <w:szCs w:val="40"/>
        </w:rPr>
        <w:t xml:space="preserve">    class Meta:</w:t>
      </w:r>
    </w:p>
    <w:p w14:paraId="39EDFDC5">
      <w:pPr>
        <w:spacing w:before="0" w:after="0" w:line="260" w:lineRule="exact"/>
        <w:rPr>
          <w:sz w:val="36"/>
          <w:szCs w:val="40"/>
        </w:rPr>
      </w:pPr>
      <w:r>
        <w:rPr>
          <w:rFonts w:ascii="Consolas" w:hAnsi="Consolas" w:eastAsia="Consolas"/>
          <w:color w:val="2D2D2D"/>
          <w:sz w:val="22"/>
          <w:szCs w:val="40"/>
        </w:rPr>
        <w:t xml:space="preserve">        model = KanbanColumn</w:t>
      </w:r>
    </w:p>
    <w:p w14:paraId="3C7B4FEF">
      <w:pPr>
        <w:spacing w:before="0" w:after="0" w:line="260" w:lineRule="exact"/>
        <w:rPr>
          <w:sz w:val="36"/>
          <w:szCs w:val="40"/>
        </w:rPr>
      </w:pPr>
      <w:r>
        <w:rPr>
          <w:rFonts w:ascii="Consolas" w:hAnsi="Consolas" w:eastAsia="Consolas"/>
          <w:color w:val="2D2D2D"/>
          <w:sz w:val="22"/>
          <w:szCs w:val="40"/>
        </w:rPr>
        <w:t xml:space="preserve">        fields = ['id', 'name', 'order', 'wip_limit']</w:t>
      </w:r>
    </w:p>
    <w:p w14:paraId="67E0570E">
      <w:pPr>
        <w:spacing w:before="0" w:after="0" w:line="260" w:lineRule="exact"/>
        <w:rPr>
          <w:sz w:val="36"/>
          <w:szCs w:val="40"/>
        </w:rPr>
      </w:pPr>
      <w:r>
        <w:rPr>
          <w:rFonts w:ascii="Consolas" w:hAnsi="Consolas" w:eastAsia="Consolas"/>
          <w:color w:val="2D2D2D"/>
          <w:sz w:val="22"/>
          <w:szCs w:val="40"/>
        </w:rPr>
        <w:t xml:space="preserve">        read_only_fields = ['id']</w:t>
      </w:r>
    </w:p>
    <w:p w14:paraId="11BFDFD9">
      <w:pPr>
        <w:spacing w:before="0" w:after="0" w:line="260" w:lineRule="exact"/>
        <w:rPr>
          <w:sz w:val="36"/>
          <w:szCs w:val="40"/>
        </w:rPr>
      </w:pPr>
      <w:r>
        <w:rPr>
          <w:rFonts w:ascii="Consolas" w:hAnsi="Consolas" w:eastAsia="Consolas"/>
          <w:color w:val="2D2D2D"/>
          <w:sz w:val="22"/>
          <w:szCs w:val="40"/>
        </w:rPr>
        <w:t xml:space="preserve"> </w:t>
      </w:r>
    </w:p>
    <w:p w14:paraId="0F59E985">
      <w:pPr>
        <w:spacing w:before="0" w:after="0" w:line="260" w:lineRule="exact"/>
        <w:rPr>
          <w:sz w:val="36"/>
          <w:szCs w:val="40"/>
        </w:rPr>
      </w:pPr>
      <w:r>
        <w:rPr>
          <w:rFonts w:ascii="Consolas" w:hAnsi="Consolas" w:eastAsia="Consolas"/>
          <w:color w:val="2D2D2D"/>
          <w:sz w:val="22"/>
          <w:szCs w:val="40"/>
        </w:rPr>
        <w:t xml:space="preserve"> </w:t>
      </w:r>
    </w:p>
    <w:p w14:paraId="60BDB246">
      <w:pPr>
        <w:spacing w:before="0" w:after="0" w:line="260" w:lineRule="exact"/>
        <w:rPr>
          <w:sz w:val="36"/>
          <w:szCs w:val="40"/>
        </w:rPr>
      </w:pPr>
      <w:r>
        <w:rPr>
          <w:rFonts w:ascii="Consolas" w:hAnsi="Consolas" w:eastAsia="Consolas"/>
          <w:color w:val="2D2D2D"/>
          <w:sz w:val="22"/>
          <w:szCs w:val="40"/>
        </w:rPr>
        <w:t>class KanbanBoardSerializer(serializers.ModelSerializer):</w:t>
      </w:r>
    </w:p>
    <w:p w14:paraId="5310A644">
      <w:pPr>
        <w:spacing w:before="0" w:after="0" w:line="260" w:lineRule="exact"/>
        <w:rPr>
          <w:sz w:val="36"/>
          <w:szCs w:val="40"/>
        </w:rPr>
      </w:pPr>
      <w:r>
        <w:rPr>
          <w:rFonts w:ascii="Consolas" w:hAnsi="Consolas" w:eastAsia="Consolas"/>
          <w:color w:val="2D2D2D"/>
          <w:sz w:val="22"/>
          <w:szCs w:val="40"/>
        </w:rPr>
        <w:t xml:space="preserve">    columns = KanbanColumnSerializer(many=True, read_only=True)</w:t>
      </w:r>
    </w:p>
    <w:p w14:paraId="2919CE7A">
      <w:pPr>
        <w:spacing w:before="0" w:after="0" w:line="260" w:lineRule="exact"/>
        <w:rPr>
          <w:sz w:val="36"/>
          <w:szCs w:val="40"/>
        </w:rPr>
      </w:pPr>
      <w:r>
        <w:rPr>
          <w:rFonts w:ascii="Consolas" w:hAnsi="Consolas" w:eastAsia="Consolas"/>
          <w:color w:val="2D2D2D"/>
          <w:sz w:val="22"/>
          <w:szCs w:val="40"/>
        </w:rPr>
        <w:t xml:space="preserve">    project_id = serializers.UUIDField(source='project.id', read_only=True)</w:t>
      </w:r>
    </w:p>
    <w:p w14:paraId="2E563C6D">
      <w:pPr>
        <w:spacing w:before="0" w:after="0" w:line="260" w:lineRule="exact"/>
        <w:rPr>
          <w:sz w:val="36"/>
          <w:szCs w:val="40"/>
        </w:rPr>
      </w:pPr>
      <w:r>
        <w:rPr>
          <w:rFonts w:ascii="Consolas" w:hAnsi="Consolas" w:eastAsia="Consolas"/>
          <w:color w:val="2D2D2D"/>
          <w:sz w:val="22"/>
          <w:szCs w:val="40"/>
        </w:rPr>
        <w:t xml:space="preserve"> </w:t>
      </w:r>
    </w:p>
    <w:p w14:paraId="0FC459F5">
      <w:pPr>
        <w:spacing w:before="0" w:after="0" w:line="260" w:lineRule="exact"/>
        <w:rPr>
          <w:sz w:val="36"/>
          <w:szCs w:val="40"/>
        </w:rPr>
      </w:pPr>
      <w:r>
        <w:rPr>
          <w:rFonts w:ascii="Consolas" w:hAnsi="Consolas" w:eastAsia="Consolas"/>
          <w:color w:val="2D2D2D"/>
          <w:sz w:val="22"/>
          <w:szCs w:val="40"/>
        </w:rPr>
        <w:t xml:space="preserve">    class Meta:</w:t>
      </w:r>
    </w:p>
    <w:p w14:paraId="4552E7EE">
      <w:pPr>
        <w:spacing w:before="0" w:after="0" w:line="260" w:lineRule="exact"/>
        <w:rPr>
          <w:sz w:val="36"/>
          <w:szCs w:val="40"/>
        </w:rPr>
      </w:pPr>
      <w:r>
        <w:rPr>
          <w:rFonts w:ascii="Consolas" w:hAnsi="Consolas" w:eastAsia="Consolas"/>
          <w:color w:val="2D2D2D"/>
          <w:sz w:val="22"/>
          <w:szCs w:val="40"/>
        </w:rPr>
        <w:t xml:space="preserve">        model = KanbanBoard</w:t>
      </w:r>
    </w:p>
    <w:p w14:paraId="6095CA50">
      <w:pPr>
        <w:spacing w:before="0" w:after="0" w:line="260" w:lineRule="exact"/>
        <w:rPr>
          <w:sz w:val="36"/>
          <w:szCs w:val="40"/>
        </w:rPr>
      </w:pPr>
      <w:r>
        <w:rPr>
          <w:rFonts w:ascii="Consolas" w:hAnsi="Consolas" w:eastAsia="Consolas"/>
          <w:color w:val="2D2D2D"/>
          <w:sz w:val="22"/>
          <w:szCs w:val="40"/>
        </w:rPr>
        <w:t xml:space="preserve">        fields = ['id', 'name', 'type', 'project_id', 'columns', 'created_at', 'updated_at']</w:t>
      </w:r>
    </w:p>
    <w:p w14:paraId="54934CC7">
      <w:pPr>
        <w:spacing w:before="0" w:after="0" w:line="260" w:lineRule="exact"/>
        <w:rPr>
          <w:sz w:val="36"/>
          <w:szCs w:val="40"/>
        </w:rPr>
      </w:pPr>
      <w:r>
        <w:rPr>
          <w:rFonts w:ascii="Consolas" w:hAnsi="Consolas" w:eastAsia="Consolas"/>
          <w:color w:val="2D2D2D"/>
          <w:sz w:val="22"/>
          <w:szCs w:val="40"/>
        </w:rPr>
        <w:t xml:space="preserve">        read_only_fields = ['id', 'project_id', 'created_at', 'updated_at']</w:t>
      </w:r>
    </w:p>
    <w:p w14:paraId="05F7AEDF">
      <w:pPr>
        <w:spacing w:before="0" w:after="0" w:line="260" w:lineRule="exact"/>
        <w:rPr>
          <w:sz w:val="36"/>
          <w:szCs w:val="40"/>
        </w:rPr>
      </w:pPr>
      <w:r>
        <w:rPr>
          <w:rFonts w:ascii="Consolas" w:hAnsi="Consolas" w:eastAsia="Consolas"/>
          <w:color w:val="2D2D2D"/>
          <w:sz w:val="22"/>
          <w:szCs w:val="40"/>
        </w:rPr>
        <w:t xml:space="preserve"> </w:t>
      </w:r>
    </w:p>
    <w:p w14:paraId="6BEF69C2">
      <w:pPr>
        <w:spacing w:before="0" w:after="0" w:line="260" w:lineRule="exact"/>
        <w:rPr>
          <w:sz w:val="36"/>
          <w:szCs w:val="40"/>
        </w:rPr>
      </w:pPr>
      <w:r>
        <w:rPr>
          <w:rFonts w:ascii="Consolas" w:hAnsi="Consolas" w:eastAsia="Consolas"/>
          <w:color w:val="2D2D2D"/>
          <w:sz w:val="22"/>
          <w:szCs w:val="40"/>
        </w:rPr>
        <w:t xml:space="preserve"> </w:t>
      </w:r>
    </w:p>
    <w:p w14:paraId="4B8E44AD">
      <w:pPr>
        <w:spacing w:before="0" w:after="0" w:line="260" w:lineRule="exact"/>
        <w:rPr>
          <w:sz w:val="36"/>
          <w:szCs w:val="40"/>
        </w:rPr>
      </w:pPr>
      <w:r>
        <w:rPr>
          <w:rFonts w:ascii="Consolas" w:hAnsi="Consolas" w:eastAsia="Consolas"/>
          <w:color w:val="2D2D2D"/>
          <w:sz w:val="22"/>
          <w:szCs w:val="40"/>
        </w:rPr>
        <w:t>class KanbanBoardCreateSerializer(serializers.ModelSerializer):</w:t>
      </w:r>
    </w:p>
    <w:p w14:paraId="53D2D701">
      <w:pPr>
        <w:spacing w:before="0" w:after="0" w:line="260" w:lineRule="exact"/>
        <w:rPr>
          <w:sz w:val="36"/>
          <w:szCs w:val="40"/>
        </w:rPr>
      </w:pPr>
      <w:r>
        <w:rPr>
          <w:rFonts w:ascii="Consolas" w:hAnsi="Consolas" w:eastAsia="Consolas"/>
          <w:color w:val="2D2D2D"/>
          <w:sz w:val="22"/>
          <w:szCs w:val="40"/>
        </w:rPr>
        <w:t xml:space="preserve">    project_id = serializers.PrimaryKeyRelatedField(</w:t>
      </w:r>
    </w:p>
    <w:p w14:paraId="3C44D5CA">
      <w:pPr>
        <w:spacing w:before="0" w:after="0" w:line="260" w:lineRule="exact"/>
        <w:rPr>
          <w:sz w:val="36"/>
          <w:szCs w:val="40"/>
        </w:rPr>
      </w:pPr>
      <w:r>
        <w:rPr>
          <w:rFonts w:ascii="Consolas" w:hAnsi="Consolas" w:eastAsia="Consolas"/>
          <w:color w:val="2D2D2D"/>
          <w:sz w:val="22"/>
          <w:szCs w:val="40"/>
        </w:rPr>
        <w:t xml:space="preserve">        queryset=apps.get_model('projects', 'Project').objects.all(),</w:t>
      </w:r>
    </w:p>
    <w:p w14:paraId="45023EDA">
      <w:pPr>
        <w:spacing w:before="0" w:after="0" w:line="260" w:lineRule="exact"/>
        <w:rPr>
          <w:sz w:val="36"/>
          <w:szCs w:val="40"/>
        </w:rPr>
      </w:pPr>
      <w:r>
        <w:rPr>
          <w:rFonts w:ascii="Consolas" w:hAnsi="Consolas" w:eastAsia="Consolas"/>
          <w:color w:val="2D2D2D"/>
          <w:sz w:val="22"/>
          <w:szCs w:val="40"/>
        </w:rPr>
        <w:t xml:space="preserve">        source='project',</w:t>
      </w:r>
    </w:p>
    <w:p w14:paraId="47389A4B">
      <w:pPr>
        <w:spacing w:before="0" w:after="0" w:line="260" w:lineRule="exact"/>
        <w:rPr>
          <w:sz w:val="36"/>
          <w:szCs w:val="40"/>
        </w:rPr>
      </w:pPr>
      <w:r>
        <w:rPr>
          <w:rFonts w:ascii="Consolas" w:hAnsi="Consolas" w:eastAsia="Consolas"/>
          <w:color w:val="2D2D2D"/>
          <w:sz w:val="22"/>
          <w:szCs w:val="40"/>
        </w:rPr>
        <w:t xml:space="preserve">    )</w:t>
      </w:r>
    </w:p>
    <w:p w14:paraId="3AF04D3D">
      <w:pPr>
        <w:spacing w:before="0" w:after="0" w:line="260" w:lineRule="exact"/>
        <w:rPr>
          <w:sz w:val="36"/>
          <w:szCs w:val="40"/>
        </w:rPr>
      </w:pPr>
      <w:r>
        <w:rPr>
          <w:rFonts w:ascii="Consolas" w:hAnsi="Consolas" w:eastAsia="Consolas"/>
          <w:color w:val="2D2D2D"/>
          <w:sz w:val="22"/>
          <w:szCs w:val="40"/>
        </w:rPr>
        <w:t xml:space="preserve"> </w:t>
      </w:r>
    </w:p>
    <w:p w14:paraId="26177FDB">
      <w:pPr>
        <w:spacing w:before="0" w:after="0" w:line="260" w:lineRule="exact"/>
        <w:rPr>
          <w:sz w:val="36"/>
          <w:szCs w:val="40"/>
        </w:rPr>
      </w:pPr>
      <w:r>
        <w:rPr>
          <w:rFonts w:ascii="Consolas" w:hAnsi="Consolas" w:eastAsia="Consolas"/>
          <w:color w:val="2D2D2D"/>
          <w:sz w:val="22"/>
          <w:szCs w:val="40"/>
        </w:rPr>
        <w:t xml:space="preserve">    class Meta:</w:t>
      </w:r>
    </w:p>
    <w:p w14:paraId="5C890DA1">
      <w:pPr>
        <w:spacing w:before="0" w:after="0" w:line="260" w:lineRule="exact"/>
        <w:rPr>
          <w:sz w:val="36"/>
          <w:szCs w:val="40"/>
        </w:rPr>
      </w:pPr>
      <w:r>
        <w:rPr>
          <w:rFonts w:ascii="Consolas" w:hAnsi="Consolas" w:eastAsia="Consolas"/>
          <w:color w:val="2D2D2D"/>
          <w:sz w:val="22"/>
          <w:szCs w:val="40"/>
        </w:rPr>
        <w:t xml:space="preserve">        model = KanbanBoard</w:t>
      </w:r>
    </w:p>
    <w:p w14:paraId="46CC2E83">
      <w:pPr>
        <w:spacing w:before="0" w:after="0" w:line="260" w:lineRule="exact"/>
        <w:rPr>
          <w:sz w:val="36"/>
          <w:szCs w:val="40"/>
        </w:rPr>
      </w:pPr>
      <w:r>
        <w:rPr>
          <w:rFonts w:ascii="Consolas" w:hAnsi="Consolas" w:eastAsia="Consolas"/>
          <w:color w:val="2D2D2D"/>
          <w:sz w:val="22"/>
          <w:szCs w:val="40"/>
        </w:rPr>
        <w:t xml:space="preserve">        fields = ['id', 'name', 'type', 'project_id']</w:t>
      </w:r>
    </w:p>
    <w:p w14:paraId="08B951EA">
      <w:pPr>
        <w:spacing w:before="0" w:after="0" w:line="260" w:lineRule="exact"/>
        <w:rPr>
          <w:sz w:val="36"/>
          <w:szCs w:val="40"/>
        </w:rPr>
      </w:pPr>
      <w:r>
        <w:rPr>
          <w:rFonts w:ascii="Consolas" w:hAnsi="Consolas" w:eastAsia="Consolas"/>
          <w:color w:val="2D2D2D"/>
          <w:sz w:val="22"/>
          <w:szCs w:val="40"/>
        </w:rPr>
        <w:t xml:space="preserve">        read_only_fields = ['id']</w:t>
      </w:r>
    </w:p>
    <w:p w14:paraId="19FBBBA8">
      <w:pPr>
        <w:spacing w:before="0" w:after="0" w:line="260" w:lineRule="exact"/>
        <w:rPr>
          <w:sz w:val="36"/>
          <w:szCs w:val="40"/>
        </w:rPr>
      </w:pPr>
      <w:r>
        <w:rPr>
          <w:rFonts w:ascii="Consolas" w:hAnsi="Consolas" w:eastAsia="Consolas"/>
          <w:color w:val="2D2D2D"/>
          <w:sz w:val="22"/>
          <w:szCs w:val="40"/>
        </w:rPr>
        <w:t xml:space="preserve"> </w:t>
      </w:r>
    </w:p>
    <w:p w14:paraId="4E2252DC">
      <w:pPr>
        <w:spacing w:before="0" w:after="0" w:line="260" w:lineRule="exact"/>
        <w:rPr>
          <w:sz w:val="36"/>
          <w:szCs w:val="40"/>
        </w:rPr>
      </w:pPr>
      <w:r>
        <w:rPr>
          <w:rFonts w:ascii="Consolas" w:hAnsi="Consolas" w:eastAsia="Consolas"/>
          <w:color w:val="2D2D2D"/>
          <w:sz w:val="22"/>
          <w:szCs w:val="40"/>
        </w:rPr>
        <w:t xml:space="preserve"> </w:t>
      </w:r>
    </w:p>
    <w:p w14:paraId="499BAD0F">
      <w:pPr>
        <w:spacing w:before="0" w:after="0" w:line="260" w:lineRule="exact"/>
        <w:rPr>
          <w:sz w:val="36"/>
          <w:szCs w:val="40"/>
        </w:rPr>
      </w:pPr>
      <w:r>
        <w:rPr>
          <w:rFonts w:ascii="Consolas" w:hAnsi="Consolas" w:eastAsia="Consolas"/>
          <w:color w:val="2D2D2D"/>
          <w:sz w:val="22"/>
          <w:szCs w:val="40"/>
        </w:rPr>
        <w:t>class KanbanTaskMoveSerializer(serializers.Serializer):</w:t>
      </w:r>
    </w:p>
    <w:p w14:paraId="264F32F7">
      <w:pPr>
        <w:spacing w:before="0" w:after="0" w:line="260" w:lineRule="exact"/>
        <w:rPr>
          <w:sz w:val="36"/>
          <w:szCs w:val="40"/>
        </w:rPr>
      </w:pPr>
      <w:r>
        <w:rPr>
          <w:rFonts w:ascii="Consolas" w:hAnsi="Consolas" w:eastAsia="Consolas"/>
          <w:color w:val="2D2D2D"/>
          <w:sz w:val="22"/>
          <w:szCs w:val="40"/>
        </w:rPr>
        <w:t xml:space="preserve">    task_id = serializers.UUIDField()</w:t>
      </w:r>
    </w:p>
    <w:p w14:paraId="0A970E96">
      <w:pPr>
        <w:spacing w:before="0" w:after="0" w:line="260" w:lineRule="exact"/>
        <w:rPr>
          <w:sz w:val="36"/>
          <w:szCs w:val="40"/>
        </w:rPr>
      </w:pPr>
      <w:r>
        <w:rPr>
          <w:rFonts w:ascii="Consolas" w:hAnsi="Consolas" w:eastAsia="Consolas"/>
          <w:color w:val="2D2D2D"/>
          <w:sz w:val="22"/>
          <w:szCs w:val="40"/>
        </w:rPr>
        <w:t xml:space="preserve">    target_column_id = serializers.UUIDField()</w:t>
      </w:r>
    </w:p>
    <w:p w14:paraId="22ADE46B">
      <w:pPr>
        <w:spacing w:before="0" w:after="0" w:line="260" w:lineRule="exact"/>
        <w:rPr>
          <w:sz w:val="36"/>
          <w:szCs w:val="40"/>
        </w:rPr>
      </w:pPr>
      <w:r>
        <w:rPr>
          <w:rFonts w:ascii="Consolas" w:hAnsi="Consolas" w:eastAsia="Consolas"/>
          <w:color w:val="2D2D2D"/>
          <w:sz w:val="22"/>
          <w:szCs w:val="40"/>
        </w:rPr>
        <w:t xml:space="preserve">    order = serializers.IntegerField(default=0)</w:t>
      </w:r>
    </w:p>
    <w:p w14:paraId="55BA2FE8">
      <w:pPr>
        <w:spacing w:before="0" w:after="0" w:line="260" w:lineRule="exact"/>
        <w:rPr>
          <w:sz w:val="36"/>
          <w:szCs w:val="40"/>
        </w:rPr>
      </w:pPr>
      <w:r>
        <w:rPr>
          <w:rFonts w:ascii="Consolas" w:hAnsi="Consolas" w:eastAsia="Consolas"/>
          <w:color w:val="2D2D2D"/>
          <w:sz w:val="22"/>
          <w:szCs w:val="40"/>
        </w:rPr>
        <w:t xml:space="preserve"> </w:t>
      </w:r>
    </w:p>
    <w:p w14:paraId="13536246">
      <w:pPr>
        <w:spacing w:before="0" w:after="0" w:line="260" w:lineRule="exact"/>
        <w:rPr>
          <w:sz w:val="36"/>
          <w:szCs w:val="40"/>
        </w:rPr>
      </w:pPr>
      <w:r>
        <w:rPr>
          <w:rFonts w:ascii="Consolas" w:hAnsi="Consolas" w:eastAsia="Consolas"/>
          <w:color w:val="2D2D2D"/>
          <w:sz w:val="22"/>
          <w:szCs w:val="40"/>
        </w:rPr>
        <w:t xml:space="preserve">    def validate_target_column_id(self, value):</w:t>
      </w:r>
    </w:p>
    <w:p w14:paraId="4E0BFDF0">
      <w:pPr>
        <w:spacing w:before="0" w:after="0" w:line="260" w:lineRule="exact"/>
        <w:rPr>
          <w:sz w:val="36"/>
          <w:szCs w:val="40"/>
        </w:rPr>
      </w:pPr>
      <w:r>
        <w:rPr>
          <w:rFonts w:ascii="Consolas" w:hAnsi="Consolas" w:eastAsia="Consolas"/>
          <w:color w:val="2D2D2D"/>
          <w:sz w:val="22"/>
          <w:szCs w:val="40"/>
        </w:rPr>
        <w:t xml:space="preserve">        try:</w:t>
      </w:r>
    </w:p>
    <w:p w14:paraId="3CE79242">
      <w:pPr>
        <w:spacing w:before="0" w:after="0" w:line="260" w:lineRule="exact"/>
        <w:rPr>
          <w:sz w:val="36"/>
          <w:szCs w:val="40"/>
        </w:rPr>
      </w:pPr>
      <w:r>
        <w:rPr>
          <w:rFonts w:ascii="Consolas" w:hAnsi="Consolas" w:eastAsia="Consolas"/>
          <w:color w:val="2D2D2D"/>
          <w:sz w:val="22"/>
          <w:szCs w:val="40"/>
        </w:rPr>
        <w:t xml:space="preserve">            return KanbanColumn.objects.get(id=value)</w:t>
      </w:r>
    </w:p>
    <w:p w14:paraId="34C850CC">
      <w:pPr>
        <w:spacing w:before="0" w:after="0" w:line="260" w:lineRule="exact"/>
        <w:rPr>
          <w:sz w:val="36"/>
          <w:szCs w:val="40"/>
        </w:rPr>
      </w:pPr>
      <w:r>
        <w:rPr>
          <w:rFonts w:ascii="Consolas" w:hAnsi="Consolas" w:eastAsia="Consolas"/>
          <w:color w:val="2D2D2D"/>
          <w:sz w:val="22"/>
          <w:szCs w:val="40"/>
        </w:rPr>
        <w:t xml:space="preserve">        except KanbanColumn.DoesNotExist as exc:</w:t>
      </w:r>
    </w:p>
    <w:p w14:paraId="7DD1924B">
      <w:pPr>
        <w:spacing w:before="0" w:after="0" w:line="260" w:lineRule="exact"/>
        <w:rPr>
          <w:sz w:val="36"/>
          <w:szCs w:val="40"/>
        </w:rPr>
      </w:pPr>
      <w:r>
        <w:rPr>
          <w:rFonts w:ascii="Consolas" w:hAnsi="Consolas" w:eastAsia="Consolas"/>
          <w:color w:val="2D2D2D"/>
          <w:sz w:val="22"/>
          <w:szCs w:val="40"/>
        </w:rPr>
        <w:t xml:space="preserve">            raise serializers.ValidationError('Target column does not exist.') from exc</w:t>
      </w:r>
    </w:p>
    <w:p w14:paraId="67EEB920">
      <w:pPr>
        <w:spacing w:before="0" w:after="0" w:line="260" w:lineRule="exact"/>
        <w:rPr>
          <w:sz w:val="36"/>
          <w:szCs w:val="40"/>
        </w:rPr>
      </w:pPr>
      <w:r>
        <w:rPr>
          <w:rFonts w:ascii="Consolas" w:hAnsi="Consolas" w:eastAsia="Consolas"/>
          <w:color w:val="2D2D2D"/>
          <w:sz w:val="22"/>
          <w:szCs w:val="40"/>
        </w:rPr>
        <w:t xml:space="preserve"> </w:t>
      </w:r>
    </w:p>
    <w:p w14:paraId="5D9DE51D">
      <w:pPr>
        <w:rPr>
          <w:sz w:val="36"/>
          <w:szCs w:val="40"/>
        </w:rPr>
      </w:pPr>
    </w:p>
    <w:p w14:paraId="38C67F7B">
      <w:pPr>
        <w:spacing w:before="200" w:after="40"/>
        <w:rPr>
          <w:sz w:val="36"/>
          <w:szCs w:val="40"/>
        </w:rPr>
      </w:pPr>
      <w:r>
        <w:rPr>
          <w:b/>
          <w:color w:val="1A56DB"/>
          <w:sz w:val="28"/>
          <w:szCs w:val="40"/>
        </w:rPr>
        <w:t>// backend\apps\kanban\tests.py</w:t>
      </w:r>
    </w:p>
    <w:p w14:paraId="34F6560F">
      <w:pPr>
        <w:spacing w:before="0" w:after="0" w:line="260" w:lineRule="exact"/>
        <w:rPr>
          <w:sz w:val="36"/>
          <w:szCs w:val="40"/>
        </w:rPr>
      </w:pPr>
      <w:r>
        <w:rPr>
          <w:rFonts w:ascii="Consolas" w:hAnsi="Consolas" w:eastAsia="Consolas"/>
          <w:color w:val="2D2D2D"/>
          <w:sz w:val="22"/>
          <w:szCs w:val="40"/>
        </w:rPr>
        <w:t xml:space="preserve"> </w:t>
      </w:r>
    </w:p>
    <w:p w14:paraId="6E935FBC">
      <w:pPr>
        <w:rPr>
          <w:sz w:val="36"/>
          <w:szCs w:val="40"/>
        </w:rPr>
      </w:pPr>
    </w:p>
    <w:p w14:paraId="38473E8E">
      <w:pPr>
        <w:spacing w:before="200" w:after="40"/>
        <w:rPr>
          <w:sz w:val="36"/>
          <w:szCs w:val="40"/>
        </w:rPr>
      </w:pPr>
      <w:r>
        <w:rPr>
          <w:b/>
          <w:color w:val="1A56DB"/>
          <w:sz w:val="28"/>
          <w:szCs w:val="40"/>
        </w:rPr>
        <w:t>// backend\apps\kanban\tests\__init__.py</w:t>
      </w:r>
    </w:p>
    <w:p w14:paraId="517E139F">
      <w:pPr>
        <w:spacing w:before="0" w:after="0" w:line="260" w:lineRule="exact"/>
        <w:rPr>
          <w:sz w:val="36"/>
          <w:szCs w:val="40"/>
        </w:rPr>
      </w:pPr>
      <w:r>
        <w:rPr>
          <w:rFonts w:ascii="Consolas" w:hAnsi="Consolas" w:eastAsia="Consolas"/>
          <w:color w:val="2D2D2D"/>
          <w:sz w:val="22"/>
          <w:szCs w:val="40"/>
        </w:rPr>
        <w:t xml:space="preserve"> </w:t>
      </w:r>
    </w:p>
    <w:p w14:paraId="38931AE7">
      <w:pPr>
        <w:rPr>
          <w:sz w:val="36"/>
          <w:szCs w:val="40"/>
        </w:rPr>
      </w:pPr>
    </w:p>
    <w:p w14:paraId="4D0C2395">
      <w:pPr>
        <w:spacing w:before="200" w:after="40"/>
        <w:rPr>
          <w:sz w:val="36"/>
          <w:szCs w:val="40"/>
        </w:rPr>
      </w:pPr>
      <w:r>
        <w:rPr>
          <w:b/>
          <w:color w:val="1A56DB"/>
          <w:sz w:val="28"/>
          <w:szCs w:val="40"/>
        </w:rPr>
        <w:t>// backend\apps\kanban\tests\test_models.py</w:t>
      </w:r>
    </w:p>
    <w:p w14:paraId="490A760E">
      <w:pPr>
        <w:spacing w:before="0" w:after="0" w:line="260" w:lineRule="exact"/>
        <w:rPr>
          <w:sz w:val="36"/>
          <w:szCs w:val="40"/>
        </w:rPr>
      </w:pPr>
      <w:r>
        <w:rPr>
          <w:rFonts w:ascii="Consolas" w:hAnsi="Consolas" w:eastAsia="Consolas"/>
          <w:color w:val="2D2D2D"/>
          <w:sz w:val="22"/>
          <w:szCs w:val="40"/>
        </w:rPr>
        <w:t>import pytest</w:t>
      </w:r>
    </w:p>
    <w:p w14:paraId="027CFEEC">
      <w:pPr>
        <w:spacing w:before="0" w:after="0" w:line="260" w:lineRule="exact"/>
        <w:rPr>
          <w:sz w:val="36"/>
          <w:szCs w:val="40"/>
        </w:rPr>
      </w:pPr>
      <w:r>
        <w:rPr>
          <w:rFonts w:ascii="Consolas" w:hAnsi="Consolas" w:eastAsia="Consolas"/>
          <w:color w:val="2D2D2D"/>
          <w:sz w:val="22"/>
          <w:szCs w:val="40"/>
        </w:rPr>
        <w:t>from apps.accounts.models import User</w:t>
      </w:r>
    </w:p>
    <w:p w14:paraId="219B67A4">
      <w:pPr>
        <w:spacing w:before="0" w:after="0" w:line="260" w:lineRule="exact"/>
        <w:rPr>
          <w:sz w:val="36"/>
          <w:szCs w:val="40"/>
        </w:rPr>
      </w:pPr>
      <w:r>
        <w:rPr>
          <w:rFonts w:ascii="Consolas" w:hAnsi="Consolas" w:eastAsia="Consolas"/>
          <w:color w:val="2D2D2D"/>
          <w:sz w:val="22"/>
          <w:szCs w:val="40"/>
        </w:rPr>
        <w:t>from apps.projects.models import Project</w:t>
      </w:r>
    </w:p>
    <w:p w14:paraId="6B05E9D9">
      <w:pPr>
        <w:spacing w:before="0" w:after="0" w:line="260" w:lineRule="exact"/>
        <w:rPr>
          <w:sz w:val="36"/>
          <w:szCs w:val="40"/>
        </w:rPr>
      </w:pPr>
      <w:r>
        <w:rPr>
          <w:rFonts w:ascii="Consolas" w:hAnsi="Consolas" w:eastAsia="Consolas"/>
          <w:color w:val="2D2D2D"/>
          <w:sz w:val="22"/>
          <w:szCs w:val="40"/>
        </w:rPr>
        <w:t>from apps.kanban.models import KanbanBoard, KanbanColumn, TaskColumn</w:t>
      </w:r>
    </w:p>
    <w:p w14:paraId="3E8F3601">
      <w:pPr>
        <w:spacing w:before="0" w:after="0" w:line="260" w:lineRule="exact"/>
        <w:rPr>
          <w:sz w:val="36"/>
          <w:szCs w:val="40"/>
        </w:rPr>
      </w:pPr>
      <w:r>
        <w:rPr>
          <w:rFonts w:ascii="Consolas" w:hAnsi="Consolas" w:eastAsia="Consolas"/>
          <w:color w:val="2D2D2D"/>
          <w:sz w:val="22"/>
          <w:szCs w:val="40"/>
        </w:rPr>
        <w:t xml:space="preserve"> </w:t>
      </w:r>
    </w:p>
    <w:p w14:paraId="63700F19">
      <w:pPr>
        <w:spacing w:before="0" w:after="0" w:line="260" w:lineRule="exact"/>
        <w:rPr>
          <w:sz w:val="36"/>
          <w:szCs w:val="40"/>
        </w:rPr>
      </w:pPr>
      <w:r>
        <w:rPr>
          <w:rFonts w:ascii="Consolas" w:hAnsi="Consolas" w:eastAsia="Consolas"/>
          <w:color w:val="2D2D2D"/>
          <w:sz w:val="22"/>
          <w:szCs w:val="40"/>
        </w:rPr>
        <w:t>pytestmark = pytest.mark.django_db</w:t>
      </w:r>
    </w:p>
    <w:p w14:paraId="55E2CF81">
      <w:pPr>
        <w:spacing w:before="0" w:after="0" w:line="260" w:lineRule="exact"/>
        <w:rPr>
          <w:sz w:val="36"/>
          <w:szCs w:val="40"/>
        </w:rPr>
      </w:pPr>
      <w:r>
        <w:rPr>
          <w:rFonts w:ascii="Consolas" w:hAnsi="Consolas" w:eastAsia="Consolas"/>
          <w:color w:val="2D2D2D"/>
          <w:sz w:val="22"/>
          <w:szCs w:val="40"/>
        </w:rPr>
        <w:t xml:space="preserve"> </w:t>
      </w:r>
    </w:p>
    <w:p w14:paraId="1E981AB1">
      <w:pPr>
        <w:spacing w:before="0" w:after="0" w:line="260" w:lineRule="exact"/>
        <w:rPr>
          <w:sz w:val="36"/>
          <w:szCs w:val="40"/>
        </w:rPr>
      </w:pPr>
      <w:r>
        <w:rPr>
          <w:rFonts w:ascii="Consolas" w:hAnsi="Consolas" w:eastAsia="Consolas"/>
          <w:color w:val="2D2D2D"/>
          <w:sz w:val="22"/>
          <w:szCs w:val="40"/>
        </w:rPr>
        <w:t xml:space="preserve"> </w:t>
      </w:r>
    </w:p>
    <w:p w14:paraId="716869A7">
      <w:pPr>
        <w:spacing w:before="0" w:after="0" w:line="260" w:lineRule="exact"/>
        <w:rPr>
          <w:sz w:val="36"/>
          <w:szCs w:val="40"/>
        </w:rPr>
      </w:pPr>
      <w:r>
        <w:rPr>
          <w:rFonts w:ascii="Consolas" w:hAnsi="Consolas" w:eastAsia="Consolas"/>
          <w:color w:val="2D2D2D"/>
          <w:sz w:val="22"/>
          <w:szCs w:val="40"/>
        </w:rPr>
        <w:t>class TestKanbanBoardModel:</w:t>
      </w:r>
    </w:p>
    <w:p w14:paraId="7C2965F3">
      <w:pPr>
        <w:spacing w:before="0" w:after="0" w:line="260" w:lineRule="exact"/>
        <w:rPr>
          <w:sz w:val="36"/>
          <w:szCs w:val="40"/>
        </w:rPr>
      </w:pPr>
      <w:r>
        <w:rPr>
          <w:rFonts w:ascii="Consolas" w:hAnsi="Consolas" w:eastAsia="Consolas"/>
          <w:color w:val="2D2D2D"/>
          <w:sz w:val="22"/>
          <w:szCs w:val="40"/>
        </w:rPr>
        <w:t xml:space="preserve">    def test_create_board_defaults(self, django_user):</w:t>
      </w:r>
    </w:p>
    <w:p w14:paraId="315C689D">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5641E344">
      <w:pPr>
        <w:spacing w:before="0" w:after="0" w:line="260" w:lineRule="exact"/>
        <w:rPr>
          <w:sz w:val="36"/>
          <w:szCs w:val="40"/>
        </w:rPr>
      </w:pPr>
      <w:r>
        <w:rPr>
          <w:rFonts w:ascii="Consolas" w:hAnsi="Consolas" w:eastAsia="Consolas"/>
          <w:color w:val="2D2D2D"/>
          <w:sz w:val="22"/>
          <w:szCs w:val="40"/>
        </w:rPr>
        <w:t xml:space="preserve">        board = KanbanBoard.objects.create(name='团队看板', project=project)</w:t>
      </w:r>
    </w:p>
    <w:p w14:paraId="6FD0F15A">
      <w:pPr>
        <w:spacing w:before="0" w:after="0" w:line="260" w:lineRule="exact"/>
        <w:rPr>
          <w:sz w:val="36"/>
          <w:szCs w:val="40"/>
        </w:rPr>
      </w:pPr>
      <w:r>
        <w:rPr>
          <w:rFonts w:ascii="Consolas" w:hAnsi="Consolas" w:eastAsia="Consolas"/>
          <w:color w:val="2D2D2D"/>
          <w:sz w:val="22"/>
          <w:szCs w:val="40"/>
        </w:rPr>
        <w:t xml:space="preserve">        assert board.type == 'team'</w:t>
      </w:r>
    </w:p>
    <w:p w14:paraId="32424547">
      <w:pPr>
        <w:spacing w:before="0" w:after="0" w:line="260" w:lineRule="exact"/>
        <w:rPr>
          <w:sz w:val="36"/>
          <w:szCs w:val="40"/>
        </w:rPr>
      </w:pPr>
      <w:r>
        <w:rPr>
          <w:rFonts w:ascii="Consolas" w:hAnsi="Consolas" w:eastAsia="Consolas"/>
          <w:color w:val="2D2D2D"/>
          <w:sz w:val="22"/>
          <w:szCs w:val="40"/>
        </w:rPr>
        <w:t xml:space="preserve"> </w:t>
      </w:r>
    </w:p>
    <w:p w14:paraId="253BD827">
      <w:pPr>
        <w:spacing w:before="0" w:after="0" w:line="260" w:lineRule="exact"/>
        <w:rPr>
          <w:sz w:val="36"/>
          <w:szCs w:val="40"/>
        </w:rPr>
      </w:pPr>
      <w:r>
        <w:rPr>
          <w:rFonts w:ascii="Consolas" w:hAnsi="Consolas" w:eastAsia="Consolas"/>
          <w:color w:val="2D2D2D"/>
          <w:sz w:val="22"/>
          <w:szCs w:val="40"/>
        </w:rPr>
        <w:t xml:space="preserve">    def test_board_type_choices(self):</w:t>
      </w:r>
    </w:p>
    <w:p w14:paraId="75FB7696">
      <w:pPr>
        <w:spacing w:before="0" w:after="0" w:line="260" w:lineRule="exact"/>
        <w:rPr>
          <w:sz w:val="36"/>
          <w:szCs w:val="40"/>
        </w:rPr>
      </w:pPr>
      <w:r>
        <w:rPr>
          <w:rFonts w:ascii="Consolas" w:hAnsi="Consolas" w:eastAsia="Consolas"/>
          <w:color w:val="2D2D2D"/>
          <w:sz w:val="22"/>
          <w:szCs w:val="40"/>
        </w:rPr>
        <w:t xml:space="preserve">        choices = [c[0] for c in KanbanBoard.BoardType.choices]</w:t>
      </w:r>
    </w:p>
    <w:p w14:paraId="188F87E9">
      <w:pPr>
        <w:spacing w:before="0" w:after="0" w:line="260" w:lineRule="exact"/>
        <w:rPr>
          <w:sz w:val="36"/>
          <w:szCs w:val="40"/>
        </w:rPr>
      </w:pPr>
      <w:r>
        <w:rPr>
          <w:rFonts w:ascii="Consolas" w:hAnsi="Consolas" w:eastAsia="Consolas"/>
          <w:color w:val="2D2D2D"/>
          <w:sz w:val="22"/>
          <w:szCs w:val="40"/>
        </w:rPr>
        <w:t xml:space="preserve">        assert choices == ['team', 'version', 'sub_project']</w:t>
      </w:r>
    </w:p>
    <w:p w14:paraId="3D1C1E56">
      <w:pPr>
        <w:spacing w:before="0" w:after="0" w:line="260" w:lineRule="exact"/>
        <w:rPr>
          <w:sz w:val="36"/>
          <w:szCs w:val="40"/>
        </w:rPr>
      </w:pPr>
      <w:r>
        <w:rPr>
          <w:rFonts w:ascii="Consolas" w:hAnsi="Consolas" w:eastAsia="Consolas"/>
          <w:color w:val="2D2D2D"/>
          <w:sz w:val="22"/>
          <w:szCs w:val="40"/>
        </w:rPr>
        <w:t xml:space="preserve"> </w:t>
      </w:r>
    </w:p>
    <w:p w14:paraId="38171229">
      <w:pPr>
        <w:spacing w:before="0" w:after="0" w:line="260" w:lineRule="exact"/>
        <w:rPr>
          <w:sz w:val="36"/>
          <w:szCs w:val="40"/>
        </w:rPr>
      </w:pPr>
      <w:r>
        <w:rPr>
          <w:rFonts w:ascii="Consolas" w:hAnsi="Consolas" w:eastAsia="Consolas"/>
          <w:color w:val="2D2D2D"/>
          <w:sz w:val="22"/>
          <w:szCs w:val="40"/>
        </w:rPr>
        <w:t xml:space="preserve"> </w:t>
      </w:r>
    </w:p>
    <w:p w14:paraId="321567C0">
      <w:pPr>
        <w:spacing w:before="0" w:after="0" w:line="260" w:lineRule="exact"/>
        <w:rPr>
          <w:sz w:val="36"/>
          <w:szCs w:val="40"/>
        </w:rPr>
      </w:pPr>
      <w:r>
        <w:rPr>
          <w:rFonts w:ascii="Consolas" w:hAnsi="Consolas" w:eastAsia="Consolas"/>
          <w:color w:val="2D2D2D"/>
          <w:sz w:val="22"/>
          <w:szCs w:val="40"/>
        </w:rPr>
        <w:t>class TestKanbanColumnModel:</w:t>
      </w:r>
    </w:p>
    <w:p w14:paraId="55720A78">
      <w:pPr>
        <w:spacing w:before="0" w:after="0" w:line="260" w:lineRule="exact"/>
        <w:rPr>
          <w:sz w:val="36"/>
          <w:szCs w:val="40"/>
        </w:rPr>
      </w:pPr>
      <w:r>
        <w:rPr>
          <w:rFonts w:ascii="Consolas" w:hAnsi="Consolas" w:eastAsia="Consolas"/>
          <w:color w:val="2D2D2D"/>
          <w:sz w:val="22"/>
          <w:szCs w:val="40"/>
        </w:rPr>
        <w:t xml:space="preserve">    def test_create_column_defaults(self, django_user):</w:t>
      </w:r>
    </w:p>
    <w:p w14:paraId="13D54DFC">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78F9255D">
      <w:pPr>
        <w:spacing w:before="0" w:after="0" w:line="260" w:lineRule="exact"/>
        <w:rPr>
          <w:sz w:val="36"/>
          <w:szCs w:val="40"/>
        </w:rPr>
      </w:pPr>
      <w:r>
        <w:rPr>
          <w:rFonts w:ascii="Consolas" w:hAnsi="Consolas" w:eastAsia="Consolas"/>
          <w:color w:val="2D2D2D"/>
          <w:sz w:val="22"/>
          <w:szCs w:val="40"/>
        </w:rPr>
        <w:t xml:space="preserve">        board = KanbanBoard.objects.create(name='B', project=project)</w:t>
      </w:r>
    </w:p>
    <w:p w14:paraId="2B68A97C">
      <w:pPr>
        <w:spacing w:before="0" w:after="0" w:line="260" w:lineRule="exact"/>
        <w:rPr>
          <w:sz w:val="36"/>
          <w:szCs w:val="40"/>
        </w:rPr>
      </w:pPr>
      <w:r>
        <w:rPr>
          <w:rFonts w:ascii="Consolas" w:hAnsi="Consolas" w:eastAsia="Consolas"/>
          <w:color w:val="2D2D2D"/>
          <w:sz w:val="22"/>
          <w:szCs w:val="40"/>
        </w:rPr>
        <w:t xml:space="preserve">        column = KanbanColumn.objects.create(name='待办', board=board)</w:t>
      </w:r>
    </w:p>
    <w:p w14:paraId="0309BE82">
      <w:pPr>
        <w:spacing w:before="0" w:after="0" w:line="260" w:lineRule="exact"/>
        <w:rPr>
          <w:sz w:val="36"/>
          <w:szCs w:val="40"/>
        </w:rPr>
      </w:pPr>
      <w:r>
        <w:rPr>
          <w:rFonts w:ascii="Consolas" w:hAnsi="Consolas" w:eastAsia="Consolas"/>
          <w:color w:val="2D2D2D"/>
          <w:sz w:val="22"/>
          <w:szCs w:val="40"/>
        </w:rPr>
        <w:t xml:space="preserve">        assert column.wip_limit == 0</w:t>
      </w:r>
    </w:p>
    <w:p w14:paraId="714ED459">
      <w:pPr>
        <w:spacing w:before="0" w:after="0" w:line="260" w:lineRule="exact"/>
        <w:rPr>
          <w:sz w:val="36"/>
          <w:szCs w:val="40"/>
        </w:rPr>
      </w:pPr>
      <w:r>
        <w:rPr>
          <w:rFonts w:ascii="Consolas" w:hAnsi="Consolas" w:eastAsia="Consolas"/>
          <w:color w:val="2D2D2D"/>
          <w:sz w:val="22"/>
          <w:szCs w:val="40"/>
        </w:rPr>
        <w:t xml:space="preserve">        assert column.order == 0</w:t>
      </w:r>
    </w:p>
    <w:p w14:paraId="55821DAD">
      <w:pPr>
        <w:spacing w:before="0" w:after="0" w:line="260" w:lineRule="exact"/>
        <w:rPr>
          <w:sz w:val="36"/>
          <w:szCs w:val="40"/>
        </w:rPr>
      </w:pPr>
      <w:r>
        <w:rPr>
          <w:rFonts w:ascii="Consolas" w:hAnsi="Consolas" w:eastAsia="Consolas"/>
          <w:color w:val="2D2D2D"/>
          <w:sz w:val="22"/>
          <w:szCs w:val="40"/>
        </w:rPr>
        <w:t xml:space="preserve"> </w:t>
      </w:r>
    </w:p>
    <w:p w14:paraId="0C9939A2">
      <w:pPr>
        <w:spacing w:before="0" w:after="0" w:line="260" w:lineRule="exact"/>
        <w:rPr>
          <w:sz w:val="36"/>
          <w:szCs w:val="40"/>
        </w:rPr>
      </w:pPr>
      <w:r>
        <w:rPr>
          <w:rFonts w:ascii="Consolas" w:hAnsi="Consolas" w:eastAsia="Consolas"/>
          <w:color w:val="2D2D2D"/>
          <w:sz w:val="22"/>
          <w:szCs w:val="40"/>
        </w:rPr>
        <w:t xml:space="preserve">    def test_column_ordered_by_order_field(self, django_user):</w:t>
      </w:r>
    </w:p>
    <w:p w14:paraId="7C301185">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0D4C519A">
      <w:pPr>
        <w:spacing w:before="0" w:after="0" w:line="260" w:lineRule="exact"/>
        <w:rPr>
          <w:sz w:val="36"/>
          <w:szCs w:val="40"/>
        </w:rPr>
      </w:pPr>
      <w:r>
        <w:rPr>
          <w:rFonts w:ascii="Consolas" w:hAnsi="Consolas" w:eastAsia="Consolas"/>
          <w:color w:val="2D2D2D"/>
          <w:sz w:val="22"/>
          <w:szCs w:val="40"/>
        </w:rPr>
        <w:t xml:space="preserve">        board = KanbanBoard.objects.create(name='B', project=project)</w:t>
      </w:r>
    </w:p>
    <w:p w14:paraId="576766AB">
      <w:pPr>
        <w:spacing w:before="0" w:after="0" w:line="260" w:lineRule="exact"/>
        <w:rPr>
          <w:sz w:val="36"/>
          <w:szCs w:val="40"/>
        </w:rPr>
      </w:pPr>
      <w:r>
        <w:rPr>
          <w:rFonts w:ascii="Consolas" w:hAnsi="Consolas" w:eastAsia="Consolas"/>
          <w:color w:val="2D2D2D"/>
          <w:sz w:val="22"/>
          <w:szCs w:val="40"/>
        </w:rPr>
        <w:t xml:space="preserve">        c1 = KanbanColumn.objects.create(name='C1', board=board, order=2)</w:t>
      </w:r>
    </w:p>
    <w:p w14:paraId="15C06D05">
      <w:pPr>
        <w:spacing w:before="0" w:after="0" w:line="260" w:lineRule="exact"/>
        <w:rPr>
          <w:sz w:val="36"/>
          <w:szCs w:val="40"/>
        </w:rPr>
      </w:pPr>
      <w:r>
        <w:rPr>
          <w:rFonts w:ascii="Consolas" w:hAnsi="Consolas" w:eastAsia="Consolas"/>
          <w:color w:val="2D2D2D"/>
          <w:sz w:val="22"/>
          <w:szCs w:val="40"/>
        </w:rPr>
        <w:t xml:space="preserve">        c2 = KanbanColumn.objects.create(name='C2', board=board, order=1)</w:t>
      </w:r>
    </w:p>
    <w:p w14:paraId="729D5923">
      <w:pPr>
        <w:spacing w:before="0" w:after="0" w:line="260" w:lineRule="exact"/>
        <w:rPr>
          <w:sz w:val="36"/>
          <w:szCs w:val="40"/>
        </w:rPr>
      </w:pPr>
      <w:r>
        <w:rPr>
          <w:rFonts w:ascii="Consolas" w:hAnsi="Consolas" w:eastAsia="Consolas"/>
          <w:color w:val="2D2D2D"/>
          <w:sz w:val="22"/>
          <w:szCs w:val="40"/>
        </w:rPr>
        <w:t xml:space="preserve">        columns = list(KanbanColumn.objects.all())</w:t>
      </w:r>
    </w:p>
    <w:p w14:paraId="14EFB0D9">
      <w:pPr>
        <w:spacing w:before="0" w:after="0" w:line="260" w:lineRule="exact"/>
        <w:rPr>
          <w:sz w:val="36"/>
          <w:szCs w:val="40"/>
        </w:rPr>
      </w:pPr>
      <w:r>
        <w:rPr>
          <w:rFonts w:ascii="Consolas" w:hAnsi="Consolas" w:eastAsia="Consolas"/>
          <w:color w:val="2D2D2D"/>
          <w:sz w:val="22"/>
          <w:szCs w:val="40"/>
        </w:rPr>
        <w:t xml:space="preserve">        assert columns[0] == c2</w:t>
      </w:r>
    </w:p>
    <w:p w14:paraId="34688D0C">
      <w:pPr>
        <w:spacing w:before="0" w:after="0" w:line="260" w:lineRule="exact"/>
        <w:rPr>
          <w:sz w:val="36"/>
          <w:szCs w:val="40"/>
        </w:rPr>
      </w:pPr>
      <w:r>
        <w:rPr>
          <w:rFonts w:ascii="Consolas" w:hAnsi="Consolas" w:eastAsia="Consolas"/>
          <w:color w:val="2D2D2D"/>
          <w:sz w:val="22"/>
          <w:szCs w:val="40"/>
        </w:rPr>
        <w:t xml:space="preserve"> </w:t>
      </w:r>
    </w:p>
    <w:p w14:paraId="3ECA3F2D">
      <w:pPr>
        <w:spacing w:before="0" w:after="0" w:line="260" w:lineRule="exact"/>
        <w:rPr>
          <w:sz w:val="36"/>
          <w:szCs w:val="40"/>
        </w:rPr>
      </w:pPr>
      <w:r>
        <w:rPr>
          <w:rFonts w:ascii="Consolas" w:hAnsi="Consolas" w:eastAsia="Consolas"/>
          <w:color w:val="2D2D2D"/>
          <w:sz w:val="22"/>
          <w:szCs w:val="40"/>
        </w:rPr>
        <w:t xml:space="preserve"> </w:t>
      </w:r>
    </w:p>
    <w:p w14:paraId="1C5C8874">
      <w:pPr>
        <w:spacing w:before="0" w:after="0" w:line="260" w:lineRule="exact"/>
        <w:rPr>
          <w:sz w:val="36"/>
          <w:szCs w:val="40"/>
        </w:rPr>
      </w:pPr>
      <w:r>
        <w:rPr>
          <w:rFonts w:ascii="Consolas" w:hAnsi="Consolas" w:eastAsia="Consolas"/>
          <w:color w:val="2D2D2D"/>
          <w:sz w:val="22"/>
          <w:szCs w:val="40"/>
        </w:rPr>
        <w:t>class TestTaskColumnModel:</w:t>
      </w:r>
    </w:p>
    <w:p w14:paraId="0E3D68D8">
      <w:pPr>
        <w:spacing w:before="0" w:after="0" w:line="260" w:lineRule="exact"/>
        <w:rPr>
          <w:sz w:val="36"/>
          <w:szCs w:val="40"/>
        </w:rPr>
      </w:pPr>
      <w:r>
        <w:rPr>
          <w:rFonts w:ascii="Consolas" w:hAnsi="Consolas" w:eastAsia="Consolas"/>
          <w:color w:val="2D2D2D"/>
          <w:sz w:val="22"/>
          <w:szCs w:val="40"/>
        </w:rPr>
        <w:t xml:space="preserve">    def test_unique_task_column_constraint(self, django_user):</w:t>
      </w:r>
    </w:p>
    <w:p w14:paraId="150BACBE">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238DEB21">
      <w:pPr>
        <w:spacing w:before="0" w:after="0" w:line="260" w:lineRule="exact"/>
        <w:rPr>
          <w:sz w:val="36"/>
          <w:szCs w:val="40"/>
        </w:rPr>
      </w:pPr>
      <w:r>
        <w:rPr>
          <w:rFonts w:ascii="Consolas" w:hAnsi="Consolas" w:eastAsia="Consolas"/>
          <w:color w:val="2D2D2D"/>
          <w:sz w:val="22"/>
          <w:szCs w:val="40"/>
        </w:rPr>
        <w:t xml:space="preserve">        board = KanbanBoard.objects.create(name='B', project=project)</w:t>
      </w:r>
    </w:p>
    <w:p w14:paraId="7EBDB323">
      <w:pPr>
        <w:spacing w:before="0" w:after="0" w:line="260" w:lineRule="exact"/>
        <w:rPr>
          <w:sz w:val="36"/>
          <w:szCs w:val="40"/>
        </w:rPr>
      </w:pPr>
      <w:r>
        <w:rPr>
          <w:rFonts w:ascii="Consolas" w:hAnsi="Consolas" w:eastAsia="Consolas"/>
          <w:color w:val="2D2D2D"/>
          <w:sz w:val="22"/>
          <w:szCs w:val="40"/>
        </w:rPr>
        <w:t xml:space="preserve">        column = KanbanColumn.objects.create(name='待办', board=board)</w:t>
      </w:r>
    </w:p>
    <w:p w14:paraId="3B914EDF">
      <w:pPr>
        <w:spacing w:before="0" w:after="0" w:line="260" w:lineRule="exact"/>
        <w:rPr>
          <w:sz w:val="36"/>
          <w:szCs w:val="40"/>
        </w:rPr>
      </w:pPr>
      <w:r>
        <w:rPr>
          <w:rFonts w:ascii="Consolas" w:hAnsi="Consolas" w:eastAsia="Consolas"/>
          <w:color w:val="2D2D2D"/>
          <w:sz w:val="22"/>
          <w:szCs w:val="40"/>
        </w:rPr>
        <w:t xml:space="preserve">        TaskColumn.objects.create(task_id='550e8400-e29b-41d4-a716-446655440000', column=column)</w:t>
      </w:r>
    </w:p>
    <w:p w14:paraId="2326AB47">
      <w:pPr>
        <w:spacing w:before="0" w:after="0" w:line="260" w:lineRule="exact"/>
        <w:rPr>
          <w:sz w:val="36"/>
          <w:szCs w:val="40"/>
        </w:rPr>
      </w:pPr>
      <w:r>
        <w:rPr>
          <w:rFonts w:ascii="Consolas" w:hAnsi="Consolas" w:eastAsia="Consolas"/>
          <w:color w:val="2D2D2D"/>
          <w:sz w:val="22"/>
          <w:szCs w:val="40"/>
        </w:rPr>
        <w:t xml:space="preserve">        with pytest.raises(Exception):</w:t>
      </w:r>
    </w:p>
    <w:p w14:paraId="1A2A17C4">
      <w:pPr>
        <w:spacing w:before="0" w:after="0" w:line="260" w:lineRule="exact"/>
        <w:rPr>
          <w:sz w:val="36"/>
          <w:szCs w:val="40"/>
        </w:rPr>
      </w:pPr>
      <w:r>
        <w:rPr>
          <w:rFonts w:ascii="Consolas" w:hAnsi="Consolas" w:eastAsia="Consolas"/>
          <w:color w:val="2D2D2D"/>
          <w:sz w:val="22"/>
          <w:szCs w:val="40"/>
        </w:rPr>
        <w:t xml:space="preserve">            TaskColumn.objects.create(task_id='550e8400-e29b-41d4-a716-446655440000', column=column)</w:t>
      </w:r>
    </w:p>
    <w:p w14:paraId="36190FC9">
      <w:pPr>
        <w:spacing w:before="0" w:after="0" w:line="260" w:lineRule="exact"/>
        <w:rPr>
          <w:sz w:val="36"/>
          <w:szCs w:val="40"/>
        </w:rPr>
      </w:pPr>
      <w:r>
        <w:rPr>
          <w:rFonts w:ascii="Consolas" w:hAnsi="Consolas" w:eastAsia="Consolas"/>
          <w:color w:val="2D2D2D"/>
          <w:sz w:val="22"/>
          <w:szCs w:val="40"/>
        </w:rPr>
        <w:t xml:space="preserve"> </w:t>
      </w:r>
    </w:p>
    <w:p w14:paraId="1176F76C">
      <w:pPr>
        <w:rPr>
          <w:sz w:val="36"/>
          <w:szCs w:val="40"/>
        </w:rPr>
      </w:pPr>
    </w:p>
    <w:p w14:paraId="7D6C4436">
      <w:pPr>
        <w:spacing w:before="200" w:after="40"/>
        <w:rPr>
          <w:sz w:val="36"/>
          <w:szCs w:val="40"/>
        </w:rPr>
      </w:pPr>
      <w:r>
        <w:rPr>
          <w:b/>
          <w:color w:val="1A56DB"/>
          <w:sz w:val="28"/>
          <w:szCs w:val="40"/>
        </w:rPr>
        <w:t>// backend\apps\kanban\urls.py</w:t>
      </w:r>
    </w:p>
    <w:p w14:paraId="02ECCA40">
      <w:pPr>
        <w:spacing w:before="0" w:after="0" w:line="260" w:lineRule="exact"/>
        <w:rPr>
          <w:sz w:val="36"/>
          <w:szCs w:val="40"/>
        </w:rPr>
      </w:pPr>
      <w:r>
        <w:rPr>
          <w:rFonts w:ascii="Consolas" w:hAnsi="Consolas" w:eastAsia="Consolas"/>
          <w:color w:val="2D2D2D"/>
          <w:sz w:val="22"/>
          <w:szCs w:val="40"/>
        </w:rPr>
        <w:t>from rest_framework.routers import DefaultRouter</w:t>
      </w:r>
    </w:p>
    <w:p w14:paraId="6438A270">
      <w:pPr>
        <w:spacing w:before="0" w:after="0" w:line="260" w:lineRule="exact"/>
        <w:rPr>
          <w:sz w:val="36"/>
          <w:szCs w:val="40"/>
        </w:rPr>
      </w:pPr>
      <w:r>
        <w:rPr>
          <w:rFonts w:ascii="Consolas" w:hAnsi="Consolas" w:eastAsia="Consolas"/>
          <w:color w:val="2D2D2D"/>
          <w:sz w:val="22"/>
          <w:szCs w:val="40"/>
        </w:rPr>
        <w:t xml:space="preserve"> </w:t>
      </w:r>
    </w:p>
    <w:p w14:paraId="7A2391D7">
      <w:pPr>
        <w:spacing w:before="0" w:after="0" w:line="260" w:lineRule="exact"/>
        <w:rPr>
          <w:sz w:val="36"/>
          <w:szCs w:val="40"/>
        </w:rPr>
      </w:pPr>
      <w:r>
        <w:rPr>
          <w:rFonts w:ascii="Consolas" w:hAnsi="Consolas" w:eastAsia="Consolas"/>
          <w:color w:val="2D2D2D"/>
          <w:sz w:val="22"/>
          <w:szCs w:val="40"/>
        </w:rPr>
        <w:t>from .views import KanbanBoardViewSet</w:t>
      </w:r>
    </w:p>
    <w:p w14:paraId="2F783D4F">
      <w:pPr>
        <w:spacing w:before="0" w:after="0" w:line="260" w:lineRule="exact"/>
        <w:rPr>
          <w:sz w:val="36"/>
          <w:szCs w:val="40"/>
        </w:rPr>
      </w:pPr>
      <w:r>
        <w:rPr>
          <w:rFonts w:ascii="Consolas" w:hAnsi="Consolas" w:eastAsia="Consolas"/>
          <w:color w:val="2D2D2D"/>
          <w:sz w:val="22"/>
          <w:szCs w:val="40"/>
        </w:rPr>
        <w:t xml:space="preserve"> </w:t>
      </w:r>
    </w:p>
    <w:p w14:paraId="1593189E">
      <w:pPr>
        <w:spacing w:before="0" w:after="0" w:line="260" w:lineRule="exact"/>
        <w:rPr>
          <w:sz w:val="36"/>
          <w:szCs w:val="40"/>
        </w:rPr>
      </w:pPr>
      <w:r>
        <w:rPr>
          <w:rFonts w:ascii="Consolas" w:hAnsi="Consolas" w:eastAsia="Consolas"/>
          <w:color w:val="2D2D2D"/>
          <w:sz w:val="22"/>
          <w:szCs w:val="40"/>
        </w:rPr>
        <w:t>router = DefaultRouter()</w:t>
      </w:r>
    </w:p>
    <w:p w14:paraId="0095285D">
      <w:pPr>
        <w:spacing w:before="0" w:after="0" w:line="260" w:lineRule="exact"/>
        <w:rPr>
          <w:sz w:val="36"/>
          <w:szCs w:val="40"/>
        </w:rPr>
      </w:pPr>
      <w:r>
        <w:rPr>
          <w:rFonts w:ascii="Consolas" w:hAnsi="Consolas" w:eastAsia="Consolas"/>
          <w:color w:val="2D2D2D"/>
          <w:sz w:val="22"/>
          <w:szCs w:val="40"/>
        </w:rPr>
        <w:t>router.register('', KanbanBoardViewSet, basename='board')</w:t>
      </w:r>
    </w:p>
    <w:p w14:paraId="0B73D90B">
      <w:pPr>
        <w:spacing w:before="0" w:after="0" w:line="260" w:lineRule="exact"/>
        <w:rPr>
          <w:sz w:val="36"/>
          <w:szCs w:val="40"/>
        </w:rPr>
      </w:pPr>
      <w:r>
        <w:rPr>
          <w:rFonts w:ascii="Consolas" w:hAnsi="Consolas" w:eastAsia="Consolas"/>
          <w:color w:val="2D2D2D"/>
          <w:sz w:val="22"/>
          <w:szCs w:val="40"/>
        </w:rPr>
        <w:t xml:space="preserve"> </w:t>
      </w:r>
    </w:p>
    <w:p w14:paraId="3F6E2FA3">
      <w:pPr>
        <w:spacing w:before="0" w:after="0" w:line="260" w:lineRule="exact"/>
        <w:rPr>
          <w:sz w:val="36"/>
          <w:szCs w:val="40"/>
        </w:rPr>
      </w:pPr>
      <w:r>
        <w:rPr>
          <w:rFonts w:ascii="Consolas" w:hAnsi="Consolas" w:eastAsia="Consolas"/>
          <w:color w:val="2D2D2D"/>
          <w:sz w:val="22"/>
          <w:szCs w:val="40"/>
        </w:rPr>
        <w:t>urlpatterns = router.urls</w:t>
      </w:r>
    </w:p>
    <w:p w14:paraId="6F21C688">
      <w:pPr>
        <w:spacing w:before="0" w:after="0" w:line="260" w:lineRule="exact"/>
        <w:rPr>
          <w:sz w:val="36"/>
          <w:szCs w:val="40"/>
        </w:rPr>
      </w:pPr>
      <w:r>
        <w:rPr>
          <w:rFonts w:ascii="Consolas" w:hAnsi="Consolas" w:eastAsia="Consolas"/>
          <w:color w:val="2D2D2D"/>
          <w:sz w:val="22"/>
          <w:szCs w:val="40"/>
        </w:rPr>
        <w:t xml:space="preserve"> </w:t>
      </w:r>
    </w:p>
    <w:p w14:paraId="68ABAC89">
      <w:pPr>
        <w:rPr>
          <w:sz w:val="36"/>
          <w:szCs w:val="40"/>
        </w:rPr>
      </w:pPr>
    </w:p>
    <w:p w14:paraId="4200F6AC">
      <w:pPr>
        <w:spacing w:before="200" w:after="40"/>
        <w:rPr>
          <w:sz w:val="36"/>
          <w:szCs w:val="40"/>
        </w:rPr>
      </w:pPr>
      <w:r>
        <w:rPr>
          <w:b/>
          <w:color w:val="1A56DB"/>
          <w:sz w:val="28"/>
          <w:szCs w:val="40"/>
        </w:rPr>
        <w:t>// backend\apps\kanban\views.py</w:t>
      </w:r>
    </w:p>
    <w:p w14:paraId="1FAB5E94">
      <w:pPr>
        <w:spacing w:before="0" w:after="0" w:line="260" w:lineRule="exact"/>
        <w:rPr>
          <w:sz w:val="36"/>
          <w:szCs w:val="40"/>
        </w:rPr>
      </w:pPr>
      <w:r>
        <w:rPr>
          <w:rFonts w:ascii="Consolas" w:hAnsi="Consolas" w:eastAsia="Consolas"/>
          <w:color w:val="2D2D2D"/>
          <w:sz w:val="22"/>
          <w:szCs w:val="40"/>
        </w:rPr>
        <w:t>from django.apps import apps</w:t>
      </w:r>
    </w:p>
    <w:p w14:paraId="27C964CF">
      <w:pPr>
        <w:spacing w:before="0" w:after="0" w:line="260" w:lineRule="exact"/>
        <w:rPr>
          <w:sz w:val="36"/>
          <w:szCs w:val="40"/>
        </w:rPr>
      </w:pPr>
      <w:r>
        <w:rPr>
          <w:rFonts w:ascii="Consolas" w:hAnsi="Consolas" w:eastAsia="Consolas"/>
          <w:color w:val="2D2D2D"/>
          <w:sz w:val="22"/>
          <w:szCs w:val="40"/>
        </w:rPr>
        <w:t>from rest_framework import status, viewsets</w:t>
      </w:r>
    </w:p>
    <w:p w14:paraId="2A7DE7F2">
      <w:pPr>
        <w:spacing w:before="0" w:after="0" w:line="260" w:lineRule="exact"/>
        <w:rPr>
          <w:sz w:val="36"/>
          <w:szCs w:val="40"/>
        </w:rPr>
      </w:pPr>
      <w:r>
        <w:rPr>
          <w:rFonts w:ascii="Consolas" w:hAnsi="Consolas" w:eastAsia="Consolas"/>
          <w:color w:val="2D2D2D"/>
          <w:sz w:val="22"/>
          <w:szCs w:val="40"/>
        </w:rPr>
        <w:t>from rest_framework.decorators import action</w:t>
      </w:r>
    </w:p>
    <w:p w14:paraId="59BE20DB">
      <w:pPr>
        <w:spacing w:before="0" w:after="0" w:line="260" w:lineRule="exact"/>
        <w:rPr>
          <w:sz w:val="36"/>
          <w:szCs w:val="40"/>
        </w:rPr>
      </w:pPr>
      <w:r>
        <w:rPr>
          <w:rFonts w:ascii="Consolas" w:hAnsi="Consolas" w:eastAsia="Consolas"/>
          <w:color w:val="2D2D2D"/>
          <w:sz w:val="22"/>
          <w:szCs w:val="40"/>
        </w:rPr>
        <w:t>from rest_framework.permissions import IsAuthenticated</w:t>
      </w:r>
    </w:p>
    <w:p w14:paraId="378C8AB6">
      <w:pPr>
        <w:spacing w:before="0" w:after="0" w:line="260" w:lineRule="exact"/>
        <w:rPr>
          <w:sz w:val="36"/>
          <w:szCs w:val="40"/>
        </w:rPr>
      </w:pPr>
      <w:r>
        <w:rPr>
          <w:rFonts w:ascii="Consolas" w:hAnsi="Consolas" w:eastAsia="Consolas"/>
          <w:color w:val="2D2D2D"/>
          <w:sz w:val="22"/>
          <w:szCs w:val="40"/>
        </w:rPr>
        <w:t>from rest_framework.response import Response</w:t>
      </w:r>
    </w:p>
    <w:p w14:paraId="4785E988">
      <w:pPr>
        <w:spacing w:before="0" w:after="0" w:line="260" w:lineRule="exact"/>
        <w:rPr>
          <w:sz w:val="36"/>
          <w:szCs w:val="40"/>
        </w:rPr>
      </w:pPr>
      <w:r>
        <w:rPr>
          <w:rFonts w:ascii="Consolas" w:hAnsi="Consolas" w:eastAsia="Consolas"/>
          <w:color w:val="2D2D2D"/>
          <w:sz w:val="22"/>
          <w:szCs w:val="40"/>
        </w:rPr>
        <w:t xml:space="preserve"> </w:t>
      </w:r>
    </w:p>
    <w:p w14:paraId="1956D2B4">
      <w:pPr>
        <w:spacing w:before="0" w:after="0" w:line="260" w:lineRule="exact"/>
        <w:rPr>
          <w:sz w:val="36"/>
          <w:szCs w:val="40"/>
        </w:rPr>
      </w:pPr>
      <w:r>
        <w:rPr>
          <w:rFonts w:ascii="Consolas" w:hAnsi="Consolas" w:eastAsia="Consolas"/>
          <w:color w:val="2D2D2D"/>
          <w:sz w:val="22"/>
          <w:szCs w:val="40"/>
        </w:rPr>
        <w:t>from core.permissions import IsProjectMember, IsProjectManager</w:t>
      </w:r>
    </w:p>
    <w:p w14:paraId="4931D831">
      <w:pPr>
        <w:spacing w:before="0" w:after="0" w:line="260" w:lineRule="exact"/>
        <w:rPr>
          <w:sz w:val="36"/>
          <w:szCs w:val="40"/>
        </w:rPr>
      </w:pPr>
      <w:r>
        <w:rPr>
          <w:rFonts w:ascii="Consolas" w:hAnsi="Consolas" w:eastAsia="Consolas"/>
          <w:color w:val="2D2D2D"/>
          <w:sz w:val="22"/>
          <w:szCs w:val="40"/>
        </w:rPr>
        <w:t xml:space="preserve"> </w:t>
      </w:r>
    </w:p>
    <w:p w14:paraId="0E6E03AA">
      <w:pPr>
        <w:spacing w:before="0" w:after="0" w:line="260" w:lineRule="exact"/>
        <w:rPr>
          <w:sz w:val="36"/>
          <w:szCs w:val="40"/>
        </w:rPr>
      </w:pPr>
      <w:r>
        <w:rPr>
          <w:rFonts w:ascii="Consolas" w:hAnsi="Consolas" w:eastAsia="Consolas"/>
          <w:color w:val="2D2D2D"/>
          <w:sz w:val="22"/>
          <w:szCs w:val="40"/>
        </w:rPr>
        <w:t>from .models import KanbanBoard, KanbanColumn, TaskColumn</w:t>
      </w:r>
    </w:p>
    <w:p w14:paraId="6184F56B">
      <w:pPr>
        <w:spacing w:before="0" w:after="0" w:line="260" w:lineRule="exact"/>
        <w:rPr>
          <w:sz w:val="36"/>
          <w:szCs w:val="40"/>
        </w:rPr>
      </w:pPr>
      <w:r>
        <w:rPr>
          <w:rFonts w:ascii="Consolas" w:hAnsi="Consolas" w:eastAsia="Consolas"/>
          <w:color w:val="2D2D2D"/>
          <w:sz w:val="22"/>
          <w:szCs w:val="40"/>
        </w:rPr>
        <w:t>from .serializers import (</w:t>
      </w:r>
    </w:p>
    <w:p w14:paraId="176DFCFE">
      <w:pPr>
        <w:spacing w:before="0" w:after="0" w:line="260" w:lineRule="exact"/>
        <w:rPr>
          <w:sz w:val="36"/>
          <w:szCs w:val="40"/>
        </w:rPr>
      </w:pPr>
      <w:r>
        <w:rPr>
          <w:rFonts w:ascii="Consolas" w:hAnsi="Consolas" w:eastAsia="Consolas"/>
          <w:color w:val="2D2D2D"/>
          <w:sz w:val="22"/>
          <w:szCs w:val="40"/>
        </w:rPr>
        <w:t xml:space="preserve">    KanbanBoardCreateSerializer,</w:t>
      </w:r>
    </w:p>
    <w:p w14:paraId="5DDA6A04">
      <w:pPr>
        <w:spacing w:before="0" w:after="0" w:line="260" w:lineRule="exact"/>
        <w:rPr>
          <w:sz w:val="36"/>
          <w:szCs w:val="40"/>
        </w:rPr>
      </w:pPr>
      <w:r>
        <w:rPr>
          <w:rFonts w:ascii="Consolas" w:hAnsi="Consolas" w:eastAsia="Consolas"/>
          <w:color w:val="2D2D2D"/>
          <w:sz w:val="22"/>
          <w:szCs w:val="40"/>
        </w:rPr>
        <w:t xml:space="preserve">    KanbanBoardSerializer,</w:t>
      </w:r>
    </w:p>
    <w:p w14:paraId="1E2A1BD9">
      <w:pPr>
        <w:spacing w:before="0" w:after="0" w:line="260" w:lineRule="exact"/>
        <w:rPr>
          <w:sz w:val="36"/>
          <w:szCs w:val="40"/>
        </w:rPr>
      </w:pPr>
      <w:r>
        <w:rPr>
          <w:rFonts w:ascii="Consolas" w:hAnsi="Consolas" w:eastAsia="Consolas"/>
          <w:color w:val="2D2D2D"/>
          <w:sz w:val="22"/>
          <w:szCs w:val="40"/>
        </w:rPr>
        <w:t xml:space="preserve">    KanbanColumnCreateSerializer,</w:t>
      </w:r>
    </w:p>
    <w:p w14:paraId="097066E0">
      <w:pPr>
        <w:spacing w:before="0" w:after="0" w:line="260" w:lineRule="exact"/>
        <w:rPr>
          <w:sz w:val="36"/>
          <w:szCs w:val="40"/>
        </w:rPr>
      </w:pPr>
      <w:r>
        <w:rPr>
          <w:rFonts w:ascii="Consolas" w:hAnsi="Consolas" w:eastAsia="Consolas"/>
          <w:color w:val="2D2D2D"/>
          <w:sz w:val="22"/>
          <w:szCs w:val="40"/>
        </w:rPr>
        <w:t xml:space="preserve">    KanbanColumnSerializer,</w:t>
      </w:r>
    </w:p>
    <w:p w14:paraId="59F185A3">
      <w:pPr>
        <w:spacing w:before="0" w:after="0" w:line="260" w:lineRule="exact"/>
        <w:rPr>
          <w:sz w:val="36"/>
          <w:szCs w:val="40"/>
        </w:rPr>
      </w:pPr>
      <w:r>
        <w:rPr>
          <w:rFonts w:ascii="Consolas" w:hAnsi="Consolas" w:eastAsia="Consolas"/>
          <w:color w:val="2D2D2D"/>
          <w:sz w:val="22"/>
          <w:szCs w:val="40"/>
        </w:rPr>
        <w:t xml:space="preserve">    KanbanTaskMoveSerializer,</w:t>
      </w:r>
    </w:p>
    <w:p w14:paraId="3E57363F">
      <w:pPr>
        <w:spacing w:before="0" w:after="0" w:line="260" w:lineRule="exact"/>
        <w:rPr>
          <w:sz w:val="36"/>
          <w:szCs w:val="40"/>
        </w:rPr>
      </w:pPr>
      <w:r>
        <w:rPr>
          <w:rFonts w:ascii="Consolas" w:hAnsi="Consolas" w:eastAsia="Consolas"/>
          <w:color w:val="2D2D2D"/>
          <w:sz w:val="22"/>
          <w:szCs w:val="40"/>
        </w:rPr>
        <w:t>)</w:t>
      </w:r>
    </w:p>
    <w:p w14:paraId="2CD67517">
      <w:pPr>
        <w:spacing w:before="0" w:after="0" w:line="260" w:lineRule="exact"/>
        <w:rPr>
          <w:sz w:val="36"/>
          <w:szCs w:val="40"/>
        </w:rPr>
      </w:pPr>
      <w:r>
        <w:rPr>
          <w:rFonts w:ascii="Consolas" w:hAnsi="Consolas" w:eastAsia="Consolas"/>
          <w:color w:val="2D2D2D"/>
          <w:sz w:val="22"/>
          <w:szCs w:val="40"/>
        </w:rPr>
        <w:t xml:space="preserve"> </w:t>
      </w:r>
    </w:p>
    <w:p w14:paraId="3BE1DA5C">
      <w:pPr>
        <w:spacing w:before="0" w:after="0" w:line="260" w:lineRule="exact"/>
        <w:rPr>
          <w:sz w:val="36"/>
          <w:szCs w:val="40"/>
        </w:rPr>
      </w:pPr>
      <w:r>
        <w:rPr>
          <w:rFonts w:ascii="Consolas" w:hAnsi="Consolas" w:eastAsia="Consolas"/>
          <w:color w:val="2D2D2D"/>
          <w:sz w:val="22"/>
          <w:szCs w:val="40"/>
        </w:rPr>
        <w:t xml:space="preserve"> </w:t>
      </w:r>
    </w:p>
    <w:p w14:paraId="70602128">
      <w:pPr>
        <w:spacing w:before="0" w:after="0" w:line="260" w:lineRule="exact"/>
        <w:rPr>
          <w:sz w:val="36"/>
          <w:szCs w:val="40"/>
        </w:rPr>
      </w:pPr>
      <w:r>
        <w:rPr>
          <w:rFonts w:ascii="Consolas" w:hAnsi="Consolas" w:eastAsia="Consolas"/>
          <w:color w:val="2D2D2D"/>
          <w:sz w:val="22"/>
          <w:szCs w:val="40"/>
        </w:rPr>
        <w:t>class KanbanBoardViewSet(viewsets.ModelViewSet):</w:t>
      </w:r>
    </w:p>
    <w:p w14:paraId="7E5347A3">
      <w:pPr>
        <w:spacing w:before="0" w:after="0" w:line="260" w:lineRule="exact"/>
        <w:rPr>
          <w:sz w:val="36"/>
          <w:szCs w:val="40"/>
        </w:rPr>
      </w:pPr>
      <w:r>
        <w:rPr>
          <w:rFonts w:ascii="Consolas" w:hAnsi="Consolas" w:eastAsia="Consolas"/>
          <w:color w:val="2D2D2D"/>
          <w:sz w:val="22"/>
          <w:szCs w:val="40"/>
        </w:rPr>
        <w:t xml:space="preserve">    permission_classes = [IsAuthenticated]</w:t>
      </w:r>
    </w:p>
    <w:p w14:paraId="1D5E0D7C">
      <w:pPr>
        <w:spacing w:before="0" w:after="0" w:line="260" w:lineRule="exact"/>
        <w:rPr>
          <w:sz w:val="36"/>
          <w:szCs w:val="40"/>
        </w:rPr>
      </w:pPr>
      <w:r>
        <w:rPr>
          <w:rFonts w:ascii="Consolas" w:hAnsi="Consolas" w:eastAsia="Consolas"/>
          <w:color w:val="2D2D2D"/>
          <w:sz w:val="22"/>
          <w:szCs w:val="40"/>
        </w:rPr>
        <w:t xml:space="preserve">    search_fields = ['name']</w:t>
      </w:r>
    </w:p>
    <w:p w14:paraId="470DFD21">
      <w:pPr>
        <w:spacing w:before="0" w:after="0" w:line="260" w:lineRule="exact"/>
        <w:rPr>
          <w:sz w:val="36"/>
          <w:szCs w:val="40"/>
        </w:rPr>
      </w:pPr>
      <w:r>
        <w:rPr>
          <w:rFonts w:ascii="Consolas" w:hAnsi="Consolas" w:eastAsia="Consolas"/>
          <w:color w:val="2D2D2D"/>
          <w:sz w:val="22"/>
          <w:szCs w:val="40"/>
        </w:rPr>
        <w:t xml:space="preserve">    ordering_fields = ['created_at', 'name']</w:t>
      </w:r>
    </w:p>
    <w:p w14:paraId="3B56478B">
      <w:pPr>
        <w:spacing w:before="0" w:after="0" w:line="260" w:lineRule="exact"/>
        <w:rPr>
          <w:sz w:val="36"/>
          <w:szCs w:val="40"/>
        </w:rPr>
      </w:pPr>
      <w:r>
        <w:rPr>
          <w:rFonts w:ascii="Consolas" w:hAnsi="Consolas" w:eastAsia="Consolas"/>
          <w:color w:val="2D2D2D"/>
          <w:sz w:val="22"/>
          <w:szCs w:val="40"/>
        </w:rPr>
        <w:t xml:space="preserve">    ordering = ['-created_at']</w:t>
      </w:r>
    </w:p>
    <w:p w14:paraId="1B8A0B24">
      <w:pPr>
        <w:spacing w:before="0" w:after="0" w:line="260" w:lineRule="exact"/>
        <w:rPr>
          <w:sz w:val="36"/>
          <w:szCs w:val="40"/>
        </w:rPr>
      </w:pPr>
      <w:r>
        <w:rPr>
          <w:rFonts w:ascii="Consolas" w:hAnsi="Consolas" w:eastAsia="Consolas"/>
          <w:color w:val="2D2D2D"/>
          <w:sz w:val="22"/>
          <w:szCs w:val="40"/>
        </w:rPr>
        <w:t xml:space="preserve">    filterset_fields = ['type']</w:t>
      </w:r>
    </w:p>
    <w:p w14:paraId="7A333AFF">
      <w:pPr>
        <w:spacing w:before="0" w:after="0" w:line="260" w:lineRule="exact"/>
        <w:rPr>
          <w:sz w:val="36"/>
          <w:szCs w:val="40"/>
        </w:rPr>
      </w:pPr>
      <w:r>
        <w:rPr>
          <w:rFonts w:ascii="Consolas" w:hAnsi="Consolas" w:eastAsia="Consolas"/>
          <w:color w:val="2D2D2D"/>
          <w:sz w:val="22"/>
          <w:szCs w:val="40"/>
        </w:rPr>
        <w:t xml:space="preserve"> </w:t>
      </w:r>
    </w:p>
    <w:p w14:paraId="7714AE94">
      <w:pPr>
        <w:spacing w:before="0" w:after="0" w:line="260" w:lineRule="exact"/>
        <w:rPr>
          <w:sz w:val="36"/>
          <w:szCs w:val="40"/>
        </w:rPr>
      </w:pPr>
      <w:r>
        <w:rPr>
          <w:rFonts w:ascii="Consolas" w:hAnsi="Consolas" w:eastAsia="Consolas"/>
          <w:color w:val="2D2D2D"/>
          <w:sz w:val="22"/>
          <w:szCs w:val="40"/>
        </w:rPr>
        <w:t xml:space="preserve">    def get_queryset(self):</w:t>
      </w:r>
    </w:p>
    <w:p w14:paraId="4E06C45C">
      <w:pPr>
        <w:spacing w:before="0" w:after="0" w:line="260" w:lineRule="exact"/>
        <w:rPr>
          <w:sz w:val="36"/>
          <w:szCs w:val="40"/>
        </w:rPr>
      </w:pPr>
      <w:r>
        <w:rPr>
          <w:rFonts w:ascii="Consolas" w:hAnsi="Consolas" w:eastAsia="Consolas"/>
          <w:color w:val="2D2D2D"/>
          <w:sz w:val="22"/>
          <w:szCs w:val="40"/>
        </w:rPr>
        <w:t xml:space="preserve">        queryset = KanbanBoard.objects.prefetch_related(</w:t>
      </w:r>
    </w:p>
    <w:p w14:paraId="1D235651">
      <w:pPr>
        <w:spacing w:before="0" w:after="0" w:line="260" w:lineRule="exact"/>
        <w:rPr>
          <w:sz w:val="36"/>
          <w:szCs w:val="40"/>
        </w:rPr>
      </w:pPr>
      <w:r>
        <w:rPr>
          <w:rFonts w:ascii="Consolas" w:hAnsi="Consolas" w:eastAsia="Consolas"/>
          <w:color w:val="2D2D2D"/>
          <w:sz w:val="22"/>
          <w:szCs w:val="40"/>
        </w:rPr>
        <w:t xml:space="preserve">            'columns', 'columns__task_columns'</w:t>
      </w:r>
    </w:p>
    <w:p w14:paraId="559E12B1">
      <w:pPr>
        <w:spacing w:before="0" w:after="0" w:line="260" w:lineRule="exact"/>
        <w:rPr>
          <w:sz w:val="36"/>
          <w:szCs w:val="40"/>
        </w:rPr>
      </w:pPr>
      <w:r>
        <w:rPr>
          <w:rFonts w:ascii="Consolas" w:hAnsi="Consolas" w:eastAsia="Consolas"/>
          <w:color w:val="2D2D2D"/>
          <w:sz w:val="22"/>
          <w:szCs w:val="40"/>
        </w:rPr>
        <w:t xml:space="preserve">        ).all()</w:t>
      </w:r>
    </w:p>
    <w:p w14:paraId="0099B39F">
      <w:pPr>
        <w:spacing w:before="0" w:after="0" w:line="260" w:lineRule="exact"/>
        <w:rPr>
          <w:sz w:val="36"/>
          <w:szCs w:val="40"/>
        </w:rPr>
      </w:pPr>
      <w:r>
        <w:rPr>
          <w:rFonts w:ascii="Consolas" w:hAnsi="Consolas" w:eastAsia="Consolas"/>
          <w:color w:val="2D2D2D"/>
          <w:sz w:val="22"/>
          <w:szCs w:val="40"/>
        </w:rPr>
        <w:t xml:space="preserve">        project_id = self.request.query_params.get('project_id')</w:t>
      </w:r>
    </w:p>
    <w:p w14:paraId="2F4B0E6B">
      <w:pPr>
        <w:spacing w:before="0" w:after="0" w:line="260" w:lineRule="exact"/>
        <w:rPr>
          <w:sz w:val="36"/>
          <w:szCs w:val="40"/>
        </w:rPr>
      </w:pPr>
      <w:r>
        <w:rPr>
          <w:rFonts w:ascii="Consolas" w:hAnsi="Consolas" w:eastAsia="Consolas"/>
          <w:color w:val="2D2D2D"/>
          <w:sz w:val="22"/>
          <w:szCs w:val="40"/>
        </w:rPr>
        <w:t xml:space="preserve">        if project_id:</w:t>
      </w:r>
    </w:p>
    <w:p w14:paraId="5DC73954">
      <w:pPr>
        <w:spacing w:before="0" w:after="0" w:line="260" w:lineRule="exact"/>
        <w:rPr>
          <w:sz w:val="36"/>
          <w:szCs w:val="40"/>
        </w:rPr>
      </w:pPr>
      <w:r>
        <w:rPr>
          <w:rFonts w:ascii="Consolas" w:hAnsi="Consolas" w:eastAsia="Consolas"/>
          <w:color w:val="2D2D2D"/>
          <w:sz w:val="22"/>
          <w:szCs w:val="40"/>
        </w:rPr>
        <w:t xml:space="preserve">            queryset = queryset.filter(project_id=project_id)</w:t>
      </w:r>
    </w:p>
    <w:p w14:paraId="1369D655">
      <w:pPr>
        <w:spacing w:before="0" w:after="0" w:line="260" w:lineRule="exact"/>
        <w:rPr>
          <w:sz w:val="36"/>
          <w:szCs w:val="40"/>
        </w:rPr>
      </w:pPr>
      <w:r>
        <w:rPr>
          <w:rFonts w:ascii="Consolas" w:hAnsi="Consolas" w:eastAsia="Consolas"/>
          <w:color w:val="2D2D2D"/>
          <w:sz w:val="22"/>
          <w:szCs w:val="40"/>
        </w:rPr>
        <w:t xml:space="preserve">        return queryset</w:t>
      </w:r>
    </w:p>
    <w:p w14:paraId="52E7EB7A">
      <w:pPr>
        <w:spacing w:before="0" w:after="0" w:line="260" w:lineRule="exact"/>
        <w:rPr>
          <w:sz w:val="36"/>
          <w:szCs w:val="40"/>
        </w:rPr>
      </w:pPr>
      <w:r>
        <w:rPr>
          <w:rFonts w:ascii="Consolas" w:hAnsi="Consolas" w:eastAsia="Consolas"/>
          <w:color w:val="2D2D2D"/>
          <w:sz w:val="22"/>
          <w:szCs w:val="40"/>
        </w:rPr>
        <w:t xml:space="preserve"> </w:t>
      </w:r>
    </w:p>
    <w:p w14:paraId="7DB896AE">
      <w:pPr>
        <w:spacing w:before="0" w:after="0" w:line="260" w:lineRule="exact"/>
        <w:rPr>
          <w:sz w:val="36"/>
          <w:szCs w:val="40"/>
        </w:rPr>
      </w:pPr>
      <w:r>
        <w:rPr>
          <w:rFonts w:ascii="Consolas" w:hAnsi="Consolas" w:eastAsia="Consolas"/>
          <w:color w:val="2D2D2D"/>
          <w:sz w:val="22"/>
          <w:szCs w:val="40"/>
        </w:rPr>
        <w:t xml:space="preserve">    def get_serializer_class(self):</w:t>
      </w:r>
    </w:p>
    <w:p w14:paraId="503CB5F0">
      <w:pPr>
        <w:spacing w:before="0" w:after="0" w:line="260" w:lineRule="exact"/>
        <w:rPr>
          <w:sz w:val="36"/>
          <w:szCs w:val="40"/>
        </w:rPr>
      </w:pPr>
      <w:r>
        <w:rPr>
          <w:rFonts w:ascii="Consolas" w:hAnsi="Consolas" w:eastAsia="Consolas"/>
          <w:color w:val="2D2D2D"/>
          <w:sz w:val="22"/>
          <w:szCs w:val="40"/>
        </w:rPr>
        <w:t xml:space="preserve">        if self.action == 'create':</w:t>
      </w:r>
    </w:p>
    <w:p w14:paraId="4A20B7F5">
      <w:pPr>
        <w:spacing w:before="0" w:after="0" w:line="260" w:lineRule="exact"/>
        <w:rPr>
          <w:sz w:val="36"/>
          <w:szCs w:val="40"/>
        </w:rPr>
      </w:pPr>
      <w:r>
        <w:rPr>
          <w:rFonts w:ascii="Consolas" w:hAnsi="Consolas" w:eastAsia="Consolas"/>
          <w:color w:val="2D2D2D"/>
          <w:sz w:val="22"/>
          <w:szCs w:val="40"/>
        </w:rPr>
        <w:t xml:space="preserve">            return KanbanBoardCreateSerializer</w:t>
      </w:r>
    </w:p>
    <w:p w14:paraId="5840AC2D">
      <w:pPr>
        <w:spacing w:before="0" w:after="0" w:line="260" w:lineRule="exact"/>
        <w:rPr>
          <w:sz w:val="36"/>
          <w:szCs w:val="40"/>
        </w:rPr>
      </w:pPr>
      <w:r>
        <w:rPr>
          <w:rFonts w:ascii="Consolas" w:hAnsi="Consolas" w:eastAsia="Consolas"/>
          <w:color w:val="2D2D2D"/>
          <w:sz w:val="22"/>
          <w:szCs w:val="40"/>
        </w:rPr>
        <w:t xml:space="preserve">        return KanbanBoardSerializer</w:t>
      </w:r>
    </w:p>
    <w:p w14:paraId="412DB66F">
      <w:pPr>
        <w:spacing w:before="0" w:after="0" w:line="260" w:lineRule="exact"/>
        <w:rPr>
          <w:sz w:val="36"/>
          <w:szCs w:val="40"/>
        </w:rPr>
      </w:pPr>
      <w:r>
        <w:rPr>
          <w:rFonts w:ascii="Consolas" w:hAnsi="Consolas" w:eastAsia="Consolas"/>
          <w:color w:val="2D2D2D"/>
          <w:sz w:val="22"/>
          <w:szCs w:val="40"/>
        </w:rPr>
        <w:t xml:space="preserve"> </w:t>
      </w:r>
    </w:p>
    <w:p w14:paraId="70E39223">
      <w:pPr>
        <w:spacing w:before="0" w:after="0" w:line="260" w:lineRule="exact"/>
        <w:rPr>
          <w:sz w:val="36"/>
          <w:szCs w:val="40"/>
        </w:rPr>
      </w:pPr>
      <w:r>
        <w:rPr>
          <w:rFonts w:ascii="Consolas" w:hAnsi="Consolas" w:eastAsia="Consolas"/>
          <w:color w:val="2D2D2D"/>
          <w:sz w:val="22"/>
          <w:szCs w:val="40"/>
        </w:rPr>
        <w:t xml:space="preserve">    def get_permissions(self):</w:t>
      </w:r>
    </w:p>
    <w:p w14:paraId="6194FB2E">
      <w:pPr>
        <w:spacing w:before="0" w:after="0" w:line="260" w:lineRule="exact"/>
        <w:rPr>
          <w:sz w:val="36"/>
          <w:szCs w:val="40"/>
        </w:rPr>
      </w:pPr>
      <w:r>
        <w:rPr>
          <w:rFonts w:ascii="Consolas" w:hAnsi="Consolas" w:eastAsia="Consolas"/>
          <w:color w:val="2D2D2D"/>
          <w:sz w:val="22"/>
          <w:szCs w:val="40"/>
        </w:rPr>
        <w:t xml:space="preserve">        if self.action in ['update', 'partial_update', 'destroy',</w:t>
      </w:r>
    </w:p>
    <w:p w14:paraId="5FAAB751">
      <w:pPr>
        <w:spacing w:before="0" w:after="0" w:line="260" w:lineRule="exact"/>
        <w:rPr>
          <w:sz w:val="36"/>
          <w:szCs w:val="40"/>
        </w:rPr>
      </w:pPr>
      <w:r>
        <w:rPr>
          <w:rFonts w:ascii="Consolas" w:hAnsi="Consolas" w:eastAsia="Consolas"/>
          <w:color w:val="2D2D2D"/>
          <w:sz w:val="22"/>
          <w:szCs w:val="40"/>
        </w:rPr>
        <w:t xml:space="preserve">                           'update_column', 'delete_column', 'move_task']:</w:t>
      </w:r>
    </w:p>
    <w:p w14:paraId="3F8D9DE8">
      <w:pPr>
        <w:spacing w:before="0" w:after="0" w:line="260" w:lineRule="exact"/>
        <w:rPr>
          <w:sz w:val="36"/>
          <w:szCs w:val="40"/>
        </w:rPr>
      </w:pPr>
      <w:r>
        <w:rPr>
          <w:rFonts w:ascii="Consolas" w:hAnsi="Consolas" w:eastAsia="Consolas"/>
          <w:color w:val="2D2D2D"/>
          <w:sz w:val="22"/>
          <w:szCs w:val="40"/>
        </w:rPr>
        <w:t xml:space="preserve">            return [IsAuthenticated(), IsProjectManager()]</w:t>
      </w:r>
    </w:p>
    <w:p w14:paraId="5D6941AD">
      <w:pPr>
        <w:spacing w:before="0" w:after="0" w:line="260" w:lineRule="exact"/>
        <w:rPr>
          <w:sz w:val="36"/>
          <w:szCs w:val="40"/>
        </w:rPr>
      </w:pPr>
      <w:r>
        <w:rPr>
          <w:rFonts w:ascii="Consolas" w:hAnsi="Consolas" w:eastAsia="Consolas"/>
          <w:color w:val="2D2D2D"/>
          <w:sz w:val="22"/>
          <w:szCs w:val="40"/>
        </w:rPr>
        <w:t xml:space="preserve">        if self.action == 'manage_columns' and self.request.method == 'POST':</w:t>
      </w:r>
    </w:p>
    <w:p w14:paraId="22EF687C">
      <w:pPr>
        <w:spacing w:before="0" w:after="0" w:line="260" w:lineRule="exact"/>
        <w:rPr>
          <w:sz w:val="36"/>
          <w:szCs w:val="40"/>
        </w:rPr>
      </w:pPr>
      <w:r>
        <w:rPr>
          <w:rFonts w:ascii="Consolas" w:hAnsi="Consolas" w:eastAsia="Consolas"/>
          <w:color w:val="2D2D2D"/>
          <w:sz w:val="22"/>
          <w:szCs w:val="40"/>
        </w:rPr>
        <w:t xml:space="preserve">            return [IsAuthenticated(), IsProjectManager()]</w:t>
      </w:r>
    </w:p>
    <w:p w14:paraId="79D32049">
      <w:pPr>
        <w:spacing w:before="0" w:after="0" w:line="260" w:lineRule="exact"/>
        <w:rPr>
          <w:sz w:val="36"/>
          <w:szCs w:val="40"/>
        </w:rPr>
      </w:pPr>
      <w:r>
        <w:rPr>
          <w:rFonts w:ascii="Consolas" w:hAnsi="Consolas" w:eastAsia="Consolas"/>
          <w:color w:val="2D2D2D"/>
          <w:sz w:val="22"/>
          <w:szCs w:val="40"/>
        </w:rPr>
        <w:t xml:space="preserve">        if self.action in ['retrieve', 'manage_columns']:</w:t>
      </w:r>
    </w:p>
    <w:p w14:paraId="13757DBC">
      <w:pPr>
        <w:spacing w:before="0" w:after="0" w:line="260" w:lineRule="exact"/>
        <w:rPr>
          <w:sz w:val="36"/>
          <w:szCs w:val="40"/>
        </w:rPr>
      </w:pPr>
      <w:r>
        <w:rPr>
          <w:rFonts w:ascii="Consolas" w:hAnsi="Consolas" w:eastAsia="Consolas"/>
          <w:color w:val="2D2D2D"/>
          <w:sz w:val="22"/>
          <w:szCs w:val="40"/>
        </w:rPr>
        <w:t xml:space="preserve">            return [IsAuthenticated(), IsProjectMember()]</w:t>
      </w:r>
    </w:p>
    <w:p w14:paraId="67681BAD">
      <w:pPr>
        <w:spacing w:before="0" w:after="0" w:line="260" w:lineRule="exact"/>
        <w:rPr>
          <w:sz w:val="36"/>
          <w:szCs w:val="40"/>
        </w:rPr>
      </w:pPr>
      <w:r>
        <w:rPr>
          <w:rFonts w:ascii="Consolas" w:hAnsi="Consolas" w:eastAsia="Consolas"/>
          <w:color w:val="2D2D2D"/>
          <w:sz w:val="22"/>
          <w:szCs w:val="40"/>
        </w:rPr>
        <w:t xml:space="preserve">        return [IsAuthenticated()]</w:t>
      </w:r>
    </w:p>
    <w:p w14:paraId="45452DD3">
      <w:pPr>
        <w:spacing w:before="0" w:after="0" w:line="260" w:lineRule="exact"/>
        <w:rPr>
          <w:sz w:val="36"/>
          <w:szCs w:val="40"/>
        </w:rPr>
      </w:pPr>
      <w:r>
        <w:rPr>
          <w:rFonts w:ascii="Consolas" w:hAnsi="Consolas" w:eastAsia="Consolas"/>
          <w:color w:val="2D2D2D"/>
          <w:sz w:val="22"/>
          <w:szCs w:val="40"/>
        </w:rPr>
        <w:t xml:space="preserve"> </w:t>
      </w:r>
    </w:p>
    <w:p w14:paraId="0BBEBA67">
      <w:pPr>
        <w:spacing w:before="0" w:after="0" w:line="260" w:lineRule="exact"/>
        <w:rPr>
          <w:sz w:val="36"/>
          <w:szCs w:val="40"/>
        </w:rPr>
      </w:pPr>
      <w:r>
        <w:rPr>
          <w:rFonts w:ascii="Consolas" w:hAnsi="Consolas" w:eastAsia="Consolas"/>
          <w:color w:val="2D2D2D"/>
          <w:sz w:val="22"/>
          <w:szCs w:val="40"/>
        </w:rPr>
        <w:t xml:space="preserve">    def perform_create(self, serializer):</w:t>
      </w:r>
    </w:p>
    <w:p w14:paraId="01B311C9">
      <w:pPr>
        <w:spacing w:before="0" w:after="0" w:line="260" w:lineRule="exact"/>
        <w:rPr>
          <w:sz w:val="36"/>
          <w:szCs w:val="40"/>
        </w:rPr>
      </w:pPr>
      <w:r>
        <w:rPr>
          <w:rFonts w:ascii="Consolas" w:hAnsi="Consolas" w:eastAsia="Consolas"/>
          <w:color w:val="2D2D2D"/>
          <w:sz w:val="22"/>
          <w:szCs w:val="40"/>
        </w:rPr>
        <w:t xml:space="preserve">        board = serializer.save()</w:t>
      </w:r>
    </w:p>
    <w:p w14:paraId="50A25760">
      <w:pPr>
        <w:spacing w:before="0" w:after="0" w:line="260" w:lineRule="exact"/>
        <w:rPr>
          <w:sz w:val="36"/>
          <w:szCs w:val="40"/>
        </w:rPr>
      </w:pPr>
      <w:r>
        <w:rPr>
          <w:rFonts w:ascii="Consolas" w:hAnsi="Consolas" w:eastAsia="Consolas"/>
          <w:color w:val="2D2D2D"/>
          <w:sz w:val="22"/>
          <w:szCs w:val="40"/>
        </w:rPr>
        <w:t xml:space="preserve">        # Create default columns</w:t>
      </w:r>
    </w:p>
    <w:p w14:paraId="35D030AD">
      <w:pPr>
        <w:spacing w:before="0" w:after="0" w:line="260" w:lineRule="exact"/>
        <w:rPr>
          <w:sz w:val="36"/>
          <w:szCs w:val="40"/>
        </w:rPr>
      </w:pPr>
      <w:r>
        <w:rPr>
          <w:rFonts w:ascii="Consolas" w:hAnsi="Consolas" w:eastAsia="Consolas"/>
          <w:color w:val="2D2D2D"/>
          <w:sz w:val="22"/>
          <w:szCs w:val="40"/>
        </w:rPr>
        <w:t xml:space="preserve">        defaults = [</w:t>
      </w:r>
    </w:p>
    <w:p w14:paraId="0F56222A">
      <w:pPr>
        <w:spacing w:before="0" w:after="0" w:line="260" w:lineRule="exact"/>
        <w:rPr>
          <w:sz w:val="36"/>
          <w:szCs w:val="40"/>
        </w:rPr>
      </w:pPr>
      <w:r>
        <w:rPr>
          <w:rFonts w:ascii="Consolas" w:hAnsi="Consolas" w:eastAsia="Consolas"/>
          <w:color w:val="2D2D2D"/>
          <w:sz w:val="22"/>
          <w:szCs w:val="40"/>
        </w:rPr>
        <w:t xml:space="preserve">            {'name': '待办', 'order': 0, 'wip_limit': 0},</w:t>
      </w:r>
    </w:p>
    <w:p w14:paraId="0FC8E154">
      <w:pPr>
        <w:spacing w:before="0" w:after="0" w:line="260" w:lineRule="exact"/>
        <w:rPr>
          <w:sz w:val="36"/>
          <w:szCs w:val="40"/>
        </w:rPr>
      </w:pPr>
      <w:r>
        <w:rPr>
          <w:rFonts w:ascii="Consolas" w:hAnsi="Consolas" w:eastAsia="Consolas"/>
          <w:color w:val="2D2D2D"/>
          <w:sz w:val="22"/>
          <w:szCs w:val="40"/>
        </w:rPr>
        <w:t xml:space="preserve">            {'name': '进行中', 'order': 1, 'wip_limit': 5},</w:t>
      </w:r>
    </w:p>
    <w:p w14:paraId="42E89F69">
      <w:pPr>
        <w:spacing w:before="0" w:after="0" w:line="260" w:lineRule="exact"/>
        <w:rPr>
          <w:sz w:val="36"/>
          <w:szCs w:val="40"/>
        </w:rPr>
      </w:pPr>
      <w:r>
        <w:rPr>
          <w:rFonts w:ascii="Consolas" w:hAnsi="Consolas" w:eastAsia="Consolas"/>
          <w:color w:val="2D2D2D"/>
          <w:sz w:val="22"/>
          <w:szCs w:val="40"/>
        </w:rPr>
        <w:t xml:space="preserve">            {'name': '审核中', 'order': 2, 'wip_limit': 3},</w:t>
      </w:r>
    </w:p>
    <w:p w14:paraId="2D533938">
      <w:pPr>
        <w:spacing w:before="0" w:after="0" w:line="260" w:lineRule="exact"/>
        <w:rPr>
          <w:sz w:val="36"/>
          <w:szCs w:val="40"/>
        </w:rPr>
      </w:pPr>
      <w:r>
        <w:rPr>
          <w:rFonts w:ascii="Consolas" w:hAnsi="Consolas" w:eastAsia="Consolas"/>
          <w:color w:val="2D2D2D"/>
          <w:sz w:val="22"/>
          <w:szCs w:val="40"/>
        </w:rPr>
        <w:t xml:space="preserve">            {'name': '已完成', 'order': 3, 'wip_limit': 0},</w:t>
      </w:r>
    </w:p>
    <w:p w14:paraId="17A50DF1">
      <w:pPr>
        <w:spacing w:before="0" w:after="0" w:line="260" w:lineRule="exact"/>
        <w:rPr>
          <w:sz w:val="36"/>
          <w:szCs w:val="40"/>
        </w:rPr>
      </w:pPr>
      <w:r>
        <w:rPr>
          <w:rFonts w:ascii="Consolas" w:hAnsi="Consolas" w:eastAsia="Consolas"/>
          <w:color w:val="2D2D2D"/>
          <w:sz w:val="22"/>
          <w:szCs w:val="40"/>
        </w:rPr>
        <w:t xml:space="preserve">        ]</w:t>
      </w:r>
    </w:p>
    <w:p w14:paraId="60E6F62D">
      <w:pPr>
        <w:spacing w:before="0" w:after="0" w:line="260" w:lineRule="exact"/>
        <w:rPr>
          <w:sz w:val="36"/>
          <w:szCs w:val="40"/>
        </w:rPr>
      </w:pPr>
      <w:r>
        <w:rPr>
          <w:rFonts w:ascii="Consolas" w:hAnsi="Consolas" w:eastAsia="Consolas"/>
          <w:color w:val="2D2D2D"/>
          <w:sz w:val="22"/>
          <w:szCs w:val="40"/>
        </w:rPr>
        <w:t xml:space="preserve">        for col in defaults:</w:t>
      </w:r>
    </w:p>
    <w:p w14:paraId="311D6D2D">
      <w:pPr>
        <w:spacing w:before="0" w:after="0" w:line="260" w:lineRule="exact"/>
        <w:rPr>
          <w:sz w:val="36"/>
          <w:szCs w:val="40"/>
        </w:rPr>
      </w:pPr>
      <w:r>
        <w:rPr>
          <w:rFonts w:ascii="Consolas" w:hAnsi="Consolas" w:eastAsia="Consolas"/>
          <w:color w:val="2D2D2D"/>
          <w:sz w:val="22"/>
          <w:szCs w:val="40"/>
        </w:rPr>
        <w:t xml:space="preserve">            KanbanColumn.objects.create(board=board, **col)</w:t>
      </w:r>
    </w:p>
    <w:p w14:paraId="1B8C8893">
      <w:pPr>
        <w:spacing w:before="0" w:after="0" w:line="260" w:lineRule="exact"/>
        <w:rPr>
          <w:sz w:val="36"/>
          <w:szCs w:val="40"/>
        </w:rPr>
      </w:pPr>
      <w:r>
        <w:rPr>
          <w:rFonts w:ascii="Consolas" w:hAnsi="Consolas" w:eastAsia="Consolas"/>
          <w:color w:val="2D2D2D"/>
          <w:sz w:val="22"/>
          <w:szCs w:val="40"/>
        </w:rPr>
        <w:t xml:space="preserve"> </w:t>
      </w:r>
    </w:p>
    <w:p w14:paraId="0E45D9EC">
      <w:pPr>
        <w:spacing w:before="0" w:after="0" w:line="260" w:lineRule="exact"/>
        <w:rPr>
          <w:sz w:val="36"/>
          <w:szCs w:val="40"/>
        </w:rPr>
      </w:pPr>
      <w:r>
        <w:rPr>
          <w:rFonts w:ascii="Consolas" w:hAnsi="Consolas" w:eastAsia="Consolas"/>
          <w:color w:val="2D2D2D"/>
          <w:sz w:val="22"/>
          <w:szCs w:val="40"/>
        </w:rPr>
        <w:t xml:space="preserve">    @action(detail=True, methods=['get', 'post'], url_path='columns')</w:t>
      </w:r>
    </w:p>
    <w:p w14:paraId="4E27F8FE">
      <w:pPr>
        <w:spacing w:before="0" w:after="0" w:line="260" w:lineRule="exact"/>
        <w:rPr>
          <w:sz w:val="36"/>
          <w:szCs w:val="40"/>
        </w:rPr>
      </w:pPr>
      <w:r>
        <w:rPr>
          <w:rFonts w:ascii="Consolas" w:hAnsi="Consolas" w:eastAsia="Consolas"/>
          <w:color w:val="2D2D2D"/>
          <w:sz w:val="22"/>
          <w:szCs w:val="40"/>
        </w:rPr>
        <w:t xml:space="preserve">    def manage_columns(self, request, pk=None):</w:t>
      </w:r>
    </w:p>
    <w:p w14:paraId="1A3DA85E">
      <w:pPr>
        <w:spacing w:before="0" w:after="0" w:line="260" w:lineRule="exact"/>
        <w:rPr>
          <w:sz w:val="36"/>
          <w:szCs w:val="40"/>
        </w:rPr>
      </w:pPr>
      <w:r>
        <w:rPr>
          <w:rFonts w:ascii="Consolas" w:hAnsi="Consolas" w:eastAsia="Consolas"/>
          <w:color w:val="2D2D2D"/>
          <w:sz w:val="22"/>
          <w:szCs w:val="40"/>
        </w:rPr>
        <w:t xml:space="preserve">        board = self.get_object()</w:t>
      </w:r>
    </w:p>
    <w:p w14:paraId="37D9AF0E">
      <w:pPr>
        <w:spacing w:before="0" w:after="0" w:line="260" w:lineRule="exact"/>
        <w:rPr>
          <w:sz w:val="36"/>
          <w:szCs w:val="40"/>
        </w:rPr>
      </w:pPr>
      <w:r>
        <w:rPr>
          <w:rFonts w:ascii="Consolas" w:hAnsi="Consolas" w:eastAsia="Consolas"/>
          <w:color w:val="2D2D2D"/>
          <w:sz w:val="22"/>
          <w:szCs w:val="40"/>
        </w:rPr>
        <w:t xml:space="preserve"> </w:t>
      </w:r>
    </w:p>
    <w:p w14:paraId="4EEEDB9E">
      <w:pPr>
        <w:spacing w:before="0" w:after="0" w:line="260" w:lineRule="exact"/>
        <w:rPr>
          <w:sz w:val="36"/>
          <w:szCs w:val="40"/>
        </w:rPr>
      </w:pPr>
      <w:r>
        <w:rPr>
          <w:rFonts w:ascii="Consolas" w:hAnsi="Consolas" w:eastAsia="Consolas"/>
          <w:color w:val="2D2D2D"/>
          <w:sz w:val="22"/>
          <w:szCs w:val="40"/>
        </w:rPr>
        <w:t xml:space="preserve">        if request.method == 'GET':</w:t>
      </w:r>
    </w:p>
    <w:p w14:paraId="615986E5">
      <w:pPr>
        <w:spacing w:before="0" w:after="0" w:line="260" w:lineRule="exact"/>
        <w:rPr>
          <w:sz w:val="36"/>
          <w:szCs w:val="40"/>
        </w:rPr>
      </w:pPr>
      <w:r>
        <w:rPr>
          <w:rFonts w:ascii="Consolas" w:hAnsi="Consolas" w:eastAsia="Consolas"/>
          <w:color w:val="2D2D2D"/>
          <w:sz w:val="22"/>
          <w:szCs w:val="40"/>
        </w:rPr>
        <w:t xml:space="preserve">            columns = board.columns.order_by('order')</w:t>
      </w:r>
    </w:p>
    <w:p w14:paraId="0FB3D9F7">
      <w:pPr>
        <w:spacing w:before="0" w:after="0" w:line="260" w:lineRule="exact"/>
        <w:rPr>
          <w:sz w:val="36"/>
          <w:szCs w:val="40"/>
        </w:rPr>
      </w:pPr>
      <w:r>
        <w:rPr>
          <w:rFonts w:ascii="Consolas" w:hAnsi="Consolas" w:eastAsia="Consolas"/>
          <w:color w:val="2D2D2D"/>
          <w:sz w:val="22"/>
          <w:szCs w:val="40"/>
        </w:rPr>
        <w:t xml:space="preserve">            # 自动将未分配任务归入状态匹配的列</w:t>
      </w:r>
    </w:p>
    <w:p w14:paraId="432ACE60">
      <w:pPr>
        <w:spacing w:before="0" w:after="0" w:line="260" w:lineRule="exact"/>
        <w:rPr>
          <w:sz w:val="36"/>
          <w:szCs w:val="40"/>
        </w:rPr>
      </w:pPr>
      <w:r>
        <w:rPr>
          <w:rFonts w:ascii="Consolas" w:hAnsi="Consolas" w:eastAsia="Consolas"/>
          <w:color w:val="2D2D2D"/>
          <w:sz w:val="22"/>
          <w:szCs w:val="40"/>
        </w:rPr>
        <w:t xml:space="preserve">            STATUS_TO_COLUMN = {</w:t>
      </w:r>
    </w:p>
    <w:p w14:paraId="5FDE980A">
      <w:pPr>
        <w:spacing w:before="0" w:after="0" w:line="260" w:lineRule="exact"/>
        <w:rPr>
          <w:sz w:val="36"/>
          <w:szCs w:val="40"/>
        </w:rPr>
      </w:pPr>
      <w:r>
        <w:rPr>
          <w:rFonts w:ascii="Consolas" w:hAnsi="Consolas" w:eastAsia="Consolas"/>
          <w:color w:val="2D2D2D"/>
          <w:sz w:val="22"/>
          <w:szCs w:val="40"/>
        </w:rPr>
        <w:t xml:space="preserve">                'todo': '待办', 'in_progress': '进行中',</w:t>
      </w:r>
    </w:p>
    <w:p w14:paraId="0CB478C4">
      <w:pPr>
        <w:spacing w:before="0" w:after="0" w:line="260" w:lineRule="exact"/>
        <w:rPr>
          <w:sz w:val="36"/>
          <w:szCs w:val="40"/>
        </w:rPr>
      </w:pPr>
      <w:r>
        <w:rPr>
          <w:rFonts w:ascii="Consolas" w:hAnsi="Consolas" w:eastAsia="Consolas"/>
          <w:color w:val="2D2D2D"/>
          <w:sz w:val="22"/>
          <w:szCs w:val="40"/>
        </w:rPr>
        <w:t xml:space="preserve">                'review': '审核中', 'done': '已完成',</w:t>
      </w:r>
    </w:p>
    <w:p w14:paraId="54357B95">
      <w:pPr>
        <w:spacing w:before="0" w:after="0" w:line="260" w:lineRule="exact"/>
        <w:rPr>
          <w:sz w:val="36"/>
          <w:szCs w:val="40"/>
        </w:rPr>
      </w:pPr>
      <w:r>
        <w:rPr>
          <w:rFonts w:ascii="Consolas" w:hAnsi="Consolas" w:eastAsia="Consolas"/>
          <w:color w:val="2D2D2D"/>
          <w:sz w:val="22"/>
          <w:szCs w:val="40"/>
        </w:rPr>
        <w:t xml:space="preserve">            }</w:t>
      </w:r>
    </w:p>
    <w:p w14:paraId="51046A12">
      <w:pPr>
        <w:spacing w:before="0" w:after="0" w:line="260" w:lineRule="exact"/>
        <w:rPr>
          <w:sz w:val="36"/>
          <w:szCs w:val="40"/>
        </w:rPr>
      </w:pPr>
      <w:r>
        <w:rPr>
          <w:rFonts w:ascii="Consolas" w:hAnsi="Consolas" w:eastAsia="Consolas"/>
          <w:color w:val="2D2D2D"/>
          <w:sz w:val="22"/>
          <w:szCs w:val="40"/>
        </w:rPr>
        <w:t xml:space="preserve">            from apps.tasks.models import Task</w:t>
      </w:r>
    </w:p>
    <w:p w14:paraId="4BC9C867">
      <w:pPr>
        <w:spacing w:before="0" w:after="0" w:line="260" w:lineRule="exact"/>
        <w:rPr>
          <w:sz w:val="36"/>
          <w:szCs w:val="40"/>
        </w:rPr>
      </w:pPr>
      <w:r>
        <w:rPr>
          <w:rFonts w:ascii="Consolas" w:hAnsi="Consolas" w:eastAsia="Consolas"/>
          <w:color w:val="2D2D2D"/>
          <w:sz w:val="22"/>
          <w:szCs w:val="40"/>
        </w:rPr>
        <w:t xml:space="preserve">            col_map = {c.name: c for c in columns}</w:t>
      </w:r>
    </w:p>
    <w:p w14:paraId="50AF5625">
      <w:pPr>
        <w:spacing w:before="0" w:after="0" w:line="260" w:lineRule="exact"/>
        <w:rPr>
          <w:sz w:val="36"/>
          <w:szCs w:val="40"/>
        </w:rPr>
      </w:pPr>
      <w:r>
        <w:rPr>
          <w:rFonts w:ascii="Consolas" w:hAnsi="Consolas" w:eastAsia="Consolas"/>
          <w:color w:val="2D2D2D"/>
          <w:sz w:val="22"/>
          <w:szCs w:val="40"/>
        </w:rPr>
        <w:t xml:space="preserve">            existing_task_ids = set(</w:t>
      </w:r>
    </w:p>
    <w:p w14:paraId="6045D914">
      <w:pPr>
        <w:spacing w:before="0" w:after="0" w:line="260" w:lineRule="exact"/>
        <w:rPr>
          <w:sz w:val="36"/>
          <w:szCs w:val="40"/>
        </w:rPr>
      </w:pPr>
      <w:r>
        <w:rPr>
          <w:rFonts w:ascii="Consolas" w:hAnsi="Consolas" w:eastAsia="Consolas"/>
          <w:color w:val="2D2D2D"/>
          <w:sz w:val="22"/>
          <w:szCs w:val="40"/>
        </w:rPr>
        <w:t xml:space="preserve">                TaskColumn.objects.filter(column__board=board).values_list('task_id', flat=True)</w:t>
      </w:r>
    </w:p>
    <w:p w14:paraId="549830BD">
      <w:pPr>
        <w:spacing w:before="0" w:after="0" w:line="260" w:lineRule="exact"/>
        <w:rPr>
          <w:sz w:val="36"/>
          <w:szCs w:val="40"/>
        </w:rPr>
      </w:pPr>
      <w:r>
        <w:rPr>
          <w:rFonts w:ascii="Consolas" w:hAnsi="Consolas" w:eastAsia="Consolas"/>
          <w:color w:val="2D2D2D"/>
          <w:sz w:val="22"/>
          <w:szCs w:val="40"/>
        </w:rPr>
        <w:t xml:space="preserve">            )</w:t>
      </w:r>
    </w:p>
    <w:p w14:paraId="6AB981F7">
      <w:pPr>
        <w:spacing w:before="0" w:after="0" w:line="260" w:lineRule="exact"/>
        <w:rPr>
          <w:sz w:val="36"/>
          <w:szCs w:val="40"/>
        </w:rPr>
      </w:pPr>
      <w:r>
        <w:rPr>
          <w:rFonts w:ascii="Consolas" w:hAnsi="Consolas" w:eastAsia="Consolas"/>
          <w:color w:val="2D2D2D"/>
          <w:sz w:val="22"/>
          <w:szCs w:val="40"/>
        </w:rPr>
        <w:t xml:space="preserve">            unassigned = Task.objects.filter(</w:t>
      </w:r>
    </w:p>
    <w:p w14:paraId="0AF2AE73">
      <w:pPr>
        <w:spacing w:before="0" w:after="0" w:line="260" w:lineRule="exact"/>
        <w:rPr>
          <w:sz w:val="36"/>
          <w:szCs w:val="40"/>
        </w:rPr>
      </w:pPr>
      <w:r>
        <w:rPr>
          <w:rFonts w:ascii="Consolas" w:hAnsi="Consolas" w:eastAsia="Consolas"/>
          <w:color w:val="2D2D2D"/>
          <w:sz w:val="22"/>
          <w:szCs w:val="40"/>
        </w:rPr>
        <w:t xml:space="preserve">                project_id=board.project_id</w:t>
      </w:r>
    </w:p>
    <w:p w14:paraId="3FED815C">
      <w:pPr>
        <w:spacing w:before="0" w:after="0" w:line="260" w:lineRule="exact"/>
        <w:rPr>
          <w:sz w:val="36"/>
          <w:szCs w:val="40"/>
        </w:rPr>
      </w:pPr>
      <w:r>
        <w:rPr>
          <w:rFonts w:ascii="Consolas" w:hAnsi="Consolas" w:eastAsia="Consolas"/>
          <w:color w:val="2D2D2D"/>
          <w:sz w:val="22"/>
          <w:szCs w:val="40"/>
        </w:rPr>
        <w:t xml:space="preserve">            ).exclude(id__in=existing_task_ids)</w:t>
      </w:r>
    </w:p>
    <w:p w14:paraId="05269D0B">
      <w:pPr>
        <w:spacing w:before="0" w:after="0" w:line="260" w:lineRule="exact"/>
        <w:rPr>
          <w:sz w:val="36"/>
          <w:szCs w:val="40"/>
        </w:rPr>
      </w:pPr>
      <w:r>
        <w:rPr>
          <w:rFonts w:ascii="Consolas" w:hAnsi="Consolas" w:eastAsia="Consolas"/>
          <w:color w:val="2D2D2D"/>
          <w:sz w:val="22"/>
          <w:szCs w:val="40"/>
        </w:rPr>
        <w:t xml:space="preserve">            for t in unassigned:</w:t>
      </w:r>
    </w:p>
    <w:p w14:paraId="4A4FDB5E">
      <w:pPr>
        <w:spacing w:before="0" w:after="0" w:line="260" w:lineRule="exact"/>
        <w:rPr>
          <w:sz w:val="36"/>
          <w:szCs w:val="40"/>
        </w:rPr>
      </w:pPr>
      <w:r>
        <w:rPr>
          <w:rFonts w:ascii="Consolas" w:hAnsi="Consolas" w:eastAsia="Consolas"/>
          <w:color w:val="2D2D2D"/>
          <w:sz w:val="22"/>
          <w:szCs w:val="40"/>
        </w:rPr>
        <w:t xml:space="preserve">                col_name = STATUS_TO_COLUMN.get(t.status)</w:t>
      </w:r>
    </w:p>
    <w:p w14:paraId="2E0BDBB3">
      <w:pPr>
        <w:spacing w:before="0" w:after="0" w:line="260" w:lineRule="exact"/>
        <w:rPr>
          <w:sz w:val="36"/>
          <w:szCs w:val="40"/>
        </w:rPr>
      </w:pPr>
      <w:r>
        <w:rPr>
          <w:rFonts w:ascii="Consolas" w:hAnsi="Consolas" w:eastAsia="Consolas"/>
          <w:color w:val="2D2D2D"/>
          <w:sz w:val="22"/>
          <w:szCs w:val="40"/>
        </w:rPr>
        <w:t xml:space="preserve">                if col_name and col_name in col_map:</w:t>
      </w:r>
    </w:p>
    <w:p w14:paraId="4BB507E8">
      <w:pPr>
        <w:spacing w:before="0" w:after="0" w:line="260" w:lineRule="exact"/>
        <w:rPr>
          <w:sz w:val="36"/>
          <w:szCs w:val="40"/>
        </w:rPr>
      </w:pPr>
      <w:r>
        <w:rPr>
          <w:rFonts w:ascii="Consolas" w:hAnsi="Consolas" w:eastAsia="Consolas"/>
          <w:color w:val="2D2D2D"/>
          <w:sz w:val="22"/>
          <w:szCs w:val="40"/>
        </w:rPr>
        <w:t xml:space="preserve">                    TaskColumn.objects.create(task_id=t.id, column=col_map[col_name], order=0)</w:t>
      </w:r>
    </w:p>
    <w:p w14:paraId="059335D3">
      <w:pPr>
        <w:spacing w:before="0" w:after="0" w:line="260" w:lineRule="exact"/>
        <w:rPr>
          <w:sz w:val="36"/>
          <w:szCs w:val="40"/>
        </w:rPr>
      </w:pPr>
      <w:r>
        <w:rPr>
          <w:rFonts w:ascii="Consolas" w:hAnsi="Consolas" w:eastAsia="Consolas"/>
          <w:color w:val="2D2D2D"/>
          <w:sz w:val="22"/>
          <w:szCs w:val="40"/>
        </w:rPr>
        <w:t xml:space="preserve">            # 刷新列数据</w:t>
      </w:r>
    </w:p>
    <w:p w14:paraId="50213DD4">
      <w:pPr>
        <w:spacing w:before="0" w:after="0" w:line="260" w:lineRule="exact"/>
        <w:rPr>
          <w:sz w:val="36"/>
          <w:szCs w:val="40"/>
        </w:rPr>
      </w:pPr>
      <w:r>
        <w:rPr>
          <w:rFonts w:ascii="Consolas" w:hAnsi="Consolas" w:eastAsia="Consolas"/>
          <w:color w:val="2D2D2D"/>
          <w:sz w:val="22"/>
          <w:szCs w:val="40"/>
        </w:rPr>
        <w:t xml:space="preserve">            columns = board.columns.order_by('order')</w:t>
      </w:r>
    </w:p>
    <w:p w14:paraId="34BBCD38">
      <w:pPr>
        <w:spacing w:before="0" w:after="0" w:line="260" w:lineRule="exact"/>
        <w:rPr>
          <w:sz w:val="36"/>
          <w:szCs w:val="40"/>
        </w:rPr>
      </w:pPr>
      <w:r>
        <w:rPr>
          <w:rFonts w:ascii="Consolas" w:hAnsi="Consolas" w:eastAsia="Consolas"/>
          <w:color w:val="2D2D2D"/>
          <w:sz w:val="22"/>
          <w:szCs w:val="40"/>
        </w:rPr>
        <w:t xml:space="preserve">            return Response(KanbanColumnSerializer(columns, many=True).data)</w:t>
      </w:r>
    </w:p>
    <w:p w14:paraId="6B797A11">
      <w:pPr>
        <w:spacing w:before="0" w:after="0" w:line="260" w:lineRule="exact"/>
        <w:rPr>
          <w:sz w:val="36"/>
          <w:szCs w:val="40"/>
        </w:rPr>
      </w:pPr>
      <w:r>
        <w:rPr>
          <w:rFonts w:ascii="Consolas" w:hAnsi="Consolas" w:eastAsia="Consolas"/>
          <w:color w:val="2D2D2D"/>
          <w:sz w:val="22"/>
          <w:szCs w:val="40"/>
        </w:rPr>
        <w:t xml:space="preserve"> </w:t>
      </w:r>
    </w:p>
    <w:p w14:paraId="6600403D">
      <w:pPr>
        <w:spacing w:before="0" w:after="0" w:line="260" w:lineRule="exact"/>
        <w:rPr>
          <w:sz w:val="36"/>
          <w:szCs w:val="40"/>
        </w:rPr>
      </w:pPr>
      <w:r>
        <w:rPr>
          <w:rFonts w:ascii="Consolas" w:hAnsi="Consolas" w:eastAsia="Consolas"/>
          <w:color w:val="2D2D2D"/>
          <w:sz w:val="22"/>
          <w:szCs w:val="40"/>
        </w:rPr>
        <w:t xml:space="preserve">        serializer = KanbanColumnCreateSerializer(data=request.data)</w:t>
      </w:r>
    </w:p>
    <w:p w14:paraId="43E045FF">
      <w:pPr>
        <w:spacing w:before="0" w:after="0" w:line="260" w:lineRule="exact"/>
        <w:rPr>
          <w:sz w:val="36"/>
          <w:szCs w:val="40"/>
        </w:rPr>
      </w:pPr>
      <w:r>
        <w:rPr>
          <w:rFonts w:ascii="Consolas" w:hAnsi="Consolas" w:eastAsia="Consolas"/>
          <w:color w:val="2D2D2D"/>
          <w:sz w:val="22"/>
          <w:szCs w:val="40"/>
        </w:rPr>
        <w:t xml:space="preserve">        serializer.is_valid(raise_exception=True)</w:t>
      </w:r>
    </w:p>
    <w:p w14:paraId="26FBB08E">
      <w:pPr>
        <w:spacing w:before="0" w:after="0" w:line="260" w:lineRule="exact"/>
        <w:rPr>
          <w:sz w:val="36"/>
          <w:szCs w:val="40"/>
        </w:rPr>
      </w:pPr>
      <w:r>
        <w:rPr>
          <w:rFonts w:ascii="Consolas" w:hAnsi="Consolas" w:eastAsia="Consolas"/>
          <w:color w:val="2D2D2D"/>
          <w:sz w:val="22"/>
          <w:szCs w:val="40"/>
        </w:rPr>
        <w:t xml:space="preserve">        column = KanbanColumn.objects.create(board=board, **serializer.validated_data)</w:t>
      </w:r>
    </w:p>
    <w:p w14:paraId="6E74B0A3">
      <w:pPr>
        <w:spacing w:before="0" w:after="0" w:line="260" w:lineRule="exact"/>
        <w:rPr>
          <w:sz w:val="36"/>
          <w:szCs w:val="40"/>
        </w:rPr>
      </w:pPr>
      <w:r>
        <w:rPr>
          <w:rFonts w:ascii="Consolas" w:hAnsi="Consolas" w:eastAsia="Consolas"/>
          <w:color w:val="2D2D2D"/>
          <w:sz w:val="22"/>
          <w:szCs w:val="40"/>
        </w:rPr>
        <w:t xml:space="preserve">        return Response(</w:t>
      </w:r>
    </w:p>
    <w:p w14:paraId="4B28AC41">
      <w:pPr>
        <w:spacing w:before="0" w:after="0" w:line="260" w:lineRule="exact"/>
        <w:rPr>
          <w:sz w:val="36"/>
          <w:szCs w:val="40"/>
        </w:rPr>
      </w:pPr>
      <w:r>
        <w:rPr>
          <w:rFonts w:ascii="Consolas" w:hAnsi="Consolas" w:eastAsia="Consolas"/>
          <w:color w:val="2D2D2D"/>
          <w:sz w:val="22"/>
          <w:szCs w:val="40"/>
        </w:rPr>
        <w:t xml:space="preserve">            KanbanColumnSerializer(column).data,</w:t>
      </w:r>
    </w:p>
    <w:p w14:paraId="05B29C61">
      <w:pPr>
        <w:spacing w:before="0" w:after="0" w:line="260" w:lineRule="exact"/>
        <w:rPr>
          <w:sz w:val="36"/>
          <w:szCs w:val="40"/>
        </w:rPr>
      </w:pPr>
      <w:r>
        <w:rPr>
          <w:rFonts w:ascii="Consolas" w:hAnsi="Consolas" w:eastAsia="Consolas"/>
          <w:color w:val="2D2D2D"/>
          <w:sz w:val="22"/>
          <w:szCs w:val="40"/>
        </w:rPr>
        <w:t xml:space="preserve">            status=status.HTTP_201_CREATED,</w:t>
      </w:r>
    </w:p>
    <w:p w14:paraId="3536DEA7">
      <w:pPr>
        <w:spacing w:before="0" w:after="0" w:line="260" w:lineRule="exact"/>
        <w:rPr>
          <w:sz w:val="36"/>
          <w:szCs w:val="40"/>
        </w:rPr>
      </w:pPr>
      <w:r>
        <w:rPr>
          <w:rFonts w:ascii="Consolas" w:hAnsi="Consolas" w:eastAsia="Consolas"/>
          <w:color w:val="2D2D2D"/>
          <w:sz w:val="22"/>
          <w:szCs w:val="40"/>
        </w:rPr>
        <w:t xml:space="preserve">        )</w:t>
      </w:r>
    </w:p>
    <w:p w14:paraId="56C57650">
      <w:pPr>
        <w:spacing w:before="0" w:after="0" w:line="260" w:lineRule="exact"/>
        <w:rPr>
          <w:sz w:val="36"/>
          <w:szCs w:val="40"/>
        </w:rPr>
      </w:pPr>
      <w:r>
        <w:rPr>
          <w:rFonts w:ascii="Consolas" w:hAnsi="Consolas" w:eastAsia="Consolas"/>
          <w:color w:val="2D2D2D"/>
          <w:sz w:val="22"/>
          <w:szCs w:val="40"/>
        </w:rPr>
        <w:t xml:space="preserve"> </w:t>
      </w:r>
    </w:p>
    <w:p w14:paraId="250760CE">
      <w:pPr>
        <w:spacing w:before="0" w:after="0" w:line="260" w:lineRule="exact"/>
        <w:rPr>
          <w:sz w:val="36"/>
          <w:szCs w:val="40"/>
        </w:rPr>
      </w:pPr>
      <w:r>
        <w:rPr>
          <w:rFonts w:ascii="Consolas" w:hAnsi="Consolas" w:eastAsia="Consolas"/>
          <w:color w:val="2D2D2D"/>
          <w:sz w:val="22"/>
          <w:szCs w:val="40"/>
        </w:rPr>
        <w:t xml:space="preserve">    @action(detail=True, methods=['put'], url_path='columns/(?P&lt;column_id&gt;[^/.]+)')</w:t>
      </w:r>
    </w:p>
    <w:p w14:paraId="36FCA6DB">
      <w:pPr>
        <w:spacing w:before="0" w:after="0" w:line="260" w:lineRule="exact"/>
        <w:rPr>
          <w:sz w:val="36"/>
          <w:szCs w:val="40"/>
        </w:rPr>
      </w:pPr>
      <w:r>
        <w:rPr>
          <w:rFonts w:ascii="Consolas" w:hAnsi="Consolas" w:eastAsia="Consolas"/>
          <w:color w:val="2D2D2D"/>
          <w:sz w:val="22"/>
          <w:szCs w:val="40"/>
        </w:rPr>
        <w:t xml:space="preserve">    def update_column(self, request, pk=None, column_id=None):</w:t>
      </w:r>
    </w:p>
    <w:p w14:paraId="375F01EA">
      <w:pPr>
        <w:spacing w:before="0" w:after="0" w:line="260" w:lineRule="exact"/>
        <w:rPr>
          <w:sz w:val="36"/>
          <w:szCs w:val="40"/>
        </w:rPr>
      </w:pPr>
      <w:r>
        <w:rPr>
          <w:rFonts w:ascii="Consolas" w:hAnsi="Consolas" w:eastAsia="Consolas"/>
          <w:color w:val="2D2D2D"/>
          <w:sz w:val="22"/>
          <w:szCs w:val="40"/>
        </w:rPr>
        <w:t xml:space="preserve">        board = self.get_object()</w:t>
      </w:r>
    </w:p>
    <w:p w14:paraId="50F0ADFA">
      <w:pPr>
        <w:spacing w:before="0" w:after="0" w:line="260" w:lineRule="exact"/>
        <w:rPr>
          <w:sz w:val="36"/>
          <w:szCs w:val="40"/>
        </w:rPr>
      </w:pPr>
      <w:r>
        <w:rPr>
          <w:rFonts w:ascii="Consolas" w:hAnsi="Consolas" w:eastAsia="Consolas"/>
          <w:color w:val="2D2D2D"/>
          <w:sz w:val="22"/>
          <w:szCs w:val="40"/>
        </w:rPr>
        <w:t xml:space="preserve">        try:</w:t>
      </w:r>
    </w:p>
    <w:p w14:paraId="29DEE4D6">
      <w:pPr>
        <w:spacing w:before="0" w:after="0" w:line="260" w:lineRule="exact"/>
        <w:rPr>
          <w:sz w:val="36"/>
          <w:szCs w:val="40"/>
        </w:rPr>
      </w:pPr>
      <w:r>
        <w:rPr>
          <w:rFonts w:ascii="Consolas" w:hAnsi="Consolas" w:eastAsia="Consolas"/>
          <w:color w:val="2D2D2D"/>
          <w:sz w:val="22"/>
          <w:szCs w:val="40"/>
        </w:rPr>
        <w:t xml:space="preserve">            column = board.columns.get(id=column_id)</w:t>
      </w:r>
    </w:p>
    <w:p w14:paraId="045288AF">
      <w:pPr>
        <w:spacing w:before="0" w:after="0" w:line="260" w:lineRule="exact"/>
        <w:rPr>
          <w:sz w:val="36"/>
          <w:szCs w:val="40"/>
        </w:rPr>
      </w:pPr>
      <w:r>
        <w:rPr>
          <w:rFonts w:ascii="Consolas" w:hAnsi="Consolas" w:eastAsia="Consolas"/>
          <w:color w:val="2D2D2D"/>
          <w:sz w:val="22"/>
          <w:szCs w:val="40"/>
        </w:rPr>
        <w:t xml:space="preserve">        except KanbanColumn.DoesNotExist:</w:t>
      </w:r>
    </w:p>
    <w:p w14:paraId="26B2B6AC">
      <w:pPr>
        <w:spacing w:before="0" w:after="0" w:line="260" w:lineRule="exact"/>
        <w:rPr>
          <w:sz w:val="36"/>
          <w:szCs w:val="40"/>
        </w:rPr>
      </w:pPr>
      <w:r>
        <w:rPr>
          <w:rFonts w:ascii="Consolas" w:hAnsi="Consolas" w:eastAsia="Consolas"/>
          <w:color w:val="2D2D2D"/>
          <w:sz w:val="22"/>
          <w:szCs w:val="40"/>
        </w:rPr>
        <w:t xml:space="preserve">            return Response(</w:t>
      </w:r>
    </w:p>
    <w:p w14:paraId="19618E40">
      <w:pPr>
        <w:spacing w:before="0" w:after="0" w:line="260" w:lineRule="exact"/>
        <w:rPr>
          <w:sz w:val="36"/>
          <w:szCs w:val="40"/>
        </w:rPr>
      </w:pPr>
      <w:r>
        <w:rPr>
          <w:rFonts w:ascii="Consolas" w:hAnsi="Consolas" w:eastAsia="Consolas"/>
          <w:color w:val="2D2D2D"/>
          <w:sz w:val="22"/>
          <w:szCs w:val="40"/>
        </w:rPr>
        <w:t xml:space="preserve">                {'detail': 'Column not found.'},</w:t>
      </w:r>
    </w:p>
    <w:p w14:paraId="3CCA97C6">
      <w:pPr>
        <w:spacing w:before="0" w:after="0" w:line="260" w:lineRule="exact"/>
        <w:rPr>
          <w:sz w:val="36"/>
          <w:szCs w:val="40"/>
        </w:rPr>
      </w:pPr>
      <w:r>
        <w:rPr>
          <w:rFonts w:ascii="Consolas" w:hAnsi="Consolas" w:eastAsia="Consolas"/>
          <w:color w:val="2D2D2D"/>
          <w:sz w:val="22"/>
          <w:szCs w:val="40"/>
        </w:rPr>
        <w:t xml:space="preserve">                status=status.HTTP_404_NOT_FOUND,</w:t>
      </w:r>
    </w:p>
    <w:p w14:paraId="5EB697EE">
      <w:pPr>
        <w:spacing w:before="0" w:after="0" w:line="260" w:lineRule="exact"/>
        <w:rPr>
          <w:sz w:val="36"/>
          <w:szCs w:val="40"/>
        </w:rPr>
      </w:pPr>
      <w:r>
        <w:rPr>
          <w:rFonts w:ascii="Consolas" w:hAnsi="Consolas" w:eastAsia="Consolas"/>
          <w:color w:val="2D2D2D"/>
          <w:sz w:val="22"/>
          <w:szCs w:val="40"/>
        </w:rPr>
        <w:t xml:space="preserve">            )</w:t>
      </w:r>
    </w:p>
    <w:p w14:paraId="30CE4283">
      <w:pPr>
        <w:spacing w:before="0" w:after="0" w:line="260" w:lineRule="exact"/>
        <w:rPr>
          <w:sz w:val="36"/>
          <w:szCs w:val="40"/>
        </w:rPr>
      </w:pPr>
      <w:r>
        <w:rPr>
          <w:rFonts w:ascii="Consolas" w:hAnsi="Consolas" w:eastAsia="Consolas"/>
          <w:color w:val="2D2D2D"/>
          <w:sz w:val="22"/>
          <w:szCs w:val="40"/>
        </w:rPr>
        <w:t xml:space="preserve"> </w:t>
      </w:r>
    </w:p>
    <w:p w14:paraId="48834A6B">
      <w:pPr>
        <w:spacing w:before="0" w:after="0" w:line="260" w:lineRule="exact"/>
        <w:rPr>
          <w:sz w:val="36"/>
          <w:szCs w:val="40"/>
        </w:rPr>
      </w:pPr>
      <w:r>
        <w:rPr>
          <w:rFonts w:ascii="Consolas" w:hAnsi="Consolas" w:eastAsia="Consolas"/>
          <w:color w:val="2D2D2D"/>
          <w:sz w:val="22"/>
          <w:szCs w:val="40"/>
        </w:rPr>
        <w:t xml:space="preserve">        serializer = KanbanColumnCreateSerializer(column, data=request.data, partial=True)</w:t>
      </w:r>
    </w:p>
    <w:p w14:paraId="7ABF32BD">
      <w:pPr>
        <w:spacing w:before="0" w:after="0" w:line="260" w:lineRule="exact"/>
        <w:rPr>
          <w:sz w:val="36"/>
          <w:szCs w:val="40"/>
        </w:rPr>
      </w:pPr>
      <w:r>
        <w:rPr>
          <w:rFonts w:ascii="Consolas" w:hAnsi="Consolas" w:eastAsia="Consolas"/>
          <w:color w:val="2D2D2D"/>
          <w:sz w:val="22"/>
          <w:szCs w:val="40"/>
        </w:rPr>
        <w:t xml:space="preserve">        serializer.is_valid(raise_exception=True)</w:t>
      </w:r>
    </w:p>
    <w:p w14:paraId="24494287">
      <w:pPr>
        <w:spacing w:before="0" w:after="0" w:line="260" w:lineRule="exact"/>
        <w:rPr>
          <w:sz w:val="36"/>
          <w:szCs w:val="40"/>
        </w:rPr>
      </w:pPr>
      <w:r>
        <w:rPr>
          <w:rFonts w:ascii="Consolas" w:hAnsi="Consolas" w:eastAsia="Consolas"/>
          <w:color w:val="2D2D2D"/>
          <w:sz w:val="22"/>
          <w:szCs w:val="40"/>
        </w:rPr>
        <w:t xml:space="preserve">        serializer.save()</w:t>
      </w:r>
    </w:p>
    <w:p w14:paraId="5C2C38FB">
      <w:pPr>
        <w:spacing w:before="0" w:after="0" w:line="260" w:lineRule="exact"/>
        <w:rPr>
          <w:sz w:val="36"/>
          <w:szCs w:val="40"/>
        </w:rPr>
      </w:pPr>
      <w:r>
        <w:rPr>
          <w:rFonts w:ascii="Consolas" w:hAnsi="Consolas" w:eastAsia="Consolas"/>
          <w:color w:val="2D2D2D"/>
          <w:sz w:val="22"/>
          <w:szCs w:val="40"/>
        </w:rPr>
        <w:t xml:space="preserve">        return Response(KanbanColumnSerializer(column).data)</w:t>
      </w:r>
    </w:p>
    <w:p w14:paraId="3CD619B4">
      <w:pPr>
        <w:spacing w:before="0" w:after="0" w:line="260" w:lineRule="exact"/>
        <w:rPr>
          <w:sz w:val="36"/>
          <w:szCs w:val="40"/>
        </w:rPr>
      </w:pPr>
      <w:r>
        <w:rPr>
          <w:rFonts w:ascii="Consolas" w:hAnsi="Consolas" w:eastAsia="Consolas"/>
          <w:color w:val="2D2D2D"/>
          <w:sz w:val="22"/>
          <w:szCs w:val="40"/>
        </w:rPr>
        <w:t xml:space="preserve"> </w:t>
      </w:r>
    </w:p>
    <w:p w14:paraId="6ED4B5D9">
      <w:pPr>
        <w:spacing w:before="0" w:after="0" w:line="260" w:lineRule="exact"/>
        <w:rPr>
          <w:sz w:val="36"/>
          <w:szCs w:val="40"/>
        </w:rPr>
      </w:pPr>
      <w:r>
        <w:rPr>
          <w:rFonts w:ascii="Consolas" w:hAnsi="Consolas" w:eastAsia="Consolas"/>
          <w:color w:val="2D2D2D"/>
          <w:sz w:val="22"/>
          <w:szCs w:val="40"/>
        </w:rPr>
        <w:t xml:space="preserve">    @action(detail=True, methods=['delete'], url_path='columns/(?P&lt;column_id&gt;[^/.]+)')</w:t>
      </w:r>
    </w:p>
    <w:p w14:paraId="2569538F">
      <w:pPr>
        <w:spacing w:before="0" w:after="0" w:line="260" w:lineRule="exact"/>
        <w:rPr>
          <w:sz w:val="36"/>
          <w:szCs w:val="40"/>
        </w:rPr>
      </w:pPr>
      <w:r>
        <w:rPr>
          <w:rFonts w:ascii="Consolas" w:hAnsi="Consolas" w:eastAsia="Consolas"/>
          <w:color w:val="2D2D2D"/>
          <w:sz w:val="22"/>
          <w:szCs w:val="40"/>
        </w:rPr>
        <w:t xml:space="preserve">    def delete_column(self, request, pk=None, column_id=None):</w:t>
      </w:r>
    </w:p>
    <w:p w14:paraId="73850791">
      <w:pPr>
        <w:spacing w:before="0" w:after="0" w:line="260" w:lineRule="exact"/>
        <w:rPr>
          <w:sz w:val="36"/>
          <w:szCs w:val="40"/>
        </w:rPr>
      </w:pPr>
      <w:r>
        <w:rPr>
          <w:rFonts w:ascii="Consolas" w:hAnsi="Consolas" w:eastAsia="Consolas"/>
          <w:color w:val="2D2D2D"/>
          <w:sz w:val="22"/>
          <w:szCs w:val="40"/>
        </w:rPr>
        <w:t xml:space="preserve">        board = self.get_object()</w:t>
      </w:r>
    </w:p>
    <w:p w14:paraId="3F736506">
      <w:pPr>
        <w:spacing w:before="0" w:after="0" w:line="260" w:lineRule="exact"/>
        <w:rPr>
          <w:sz w:val="36"/>
          <w:szCs w:val="40"/>
        </w:rPr>
      </w:pPr>
      <w:r>
        <w:rPr>
          <w:rFonts w:ascii="Consolas" w:hAnsi="Consolas" w:eastAsia="Consolas"/>
          <w:color w:val="2D2D2D"/>
          <w:sz w:val="22"/>
          <w:szCs w:val="40"/>
        </w:rPr>
        <w:t xml:space="preserve">        try:</w:t>
      </w:r>
    </w:p>
    <w:p w14:paraId="5181B3A9">
      <w:pPr>
        <w:spacing w:before="0" w:after="0" w:line="260" w:lineRule="exact"/>
        <w:rPr>
          <w:sz w:val="36"/>
          <w:szCs w:val="40"/>
        </w:rPr>
      </w:pPr>
      <w:r>
        <w:rPr>
          <w:rFonts w:ascii="Consolas" w:hAnsi="Consolas" w:eastAsia="Consolas"/>
          <w:color w:val="2D2D2D"/>
          <w:sz w:val="22"/>
          <w:szCs w:val="40"/>
        </w:rPr>
        <w:t xml:space="preserve">            column = board.columns.get(id=column_id)</w:t>
      </w:r>
    </w:p>
    <w:p w14:paraId="5F5EF7E3">
      <w:pPr>
        <w:spacing w:before="0" w:after="0" w:line="260" w:lineRule="exact"/>
        <w:rPr>
          <w:sz w:val="36"/>
          <w:szCs w:val="40"/>
        </w:rPr>
      </w:pPr>
      <w:r>
        <w:rPr>
          <w:rFonts w:ascii="Consolas" w:hAnsi="Consolas" w:eastAsia="Consolas"/>
          <w:color w:val="2D2D2D"/>
          <w:sz w:val="22"/>
          <w:szCs w:val="40"/>
        </w:rPr>
        <w:t xml:space="preserve">        except KanbanColumn.DoesNotExist:</w:t>
      </w:r>
    </w:p>
    <w:p w14:paraId="75CD1DFC">
      <w:pPr>
        <w:spacing w:before="0" w:after="0" w:line="260" w:lineRule="exact"/>
        <w:rPr>
          <w:sz w:val="36"/>
          <w:szCs w:val="40"/>
        </w:rPr>
      </w:pPr>
      <w:r>
        <w:rPr>
          <w:rFonts w:ascii="Consolas" w:hAnsi="Consolas" w:eastAsia="Consolas"/>
          <w:color w:val="2D2D2D"/>
          <w:sz w:val="22"/>
          <w:szCs w:val="40"/>
        </w:rPr>
        <w:t xml:space="preserve">            return Response(</w:t>
      </w:r>
    </w:p>
    <w:p w14:paraId="7D7EE11E">
      <w:pPr>
        <w:spacing w:before="0" w:after="0" w:line="260" w:lineRule="exact"/>
        <w:rPr>
          <w:sz w:val="36"/>
          <w:szCs w:val="40"/>
        </w:rPr>
      </w:pPr>
      <w:r>
        <w:rPr>
          <w:rFonts w:ascii="Consolas" w:hAnsi="Consolas" w:eastAsia="Consolas"/>
          <w:color w:val="2D2D2D"/>
          <w:sz w:val="22"/>
          <w:szCs w:val="40"/>
        </w:rPr>
        <w:t xml:space="preserve">                {'detail': 'Column not found.'},</w:t>
      </w:r>
    </w:p>
    <w:p w14:paraId="59EE3D57">
      <w:pPr>
        <w:spacing w:before="0" w:after="0" w:line="260" w:lineRule="exact"/>
        <w:rPr>
          <w:sz w:val="36"/>
          <w:szCs w:val="40"/>
        </w:rPr>
      </w:pPr>
      <w:r>
        <w:rPr>
          <w:rFonts w:ascii="Consolas" w:hAnsi="Consolas" w:eastAsia="Consolas"/>
          <w:color w:val="2D2D2D"/>
          <w:sz w:val="22"/>
          <w:szCs w:val="40"/>
        </w:rPr>
        <w:t xml:space="preserve">                status=status.HTTP_404_NOT_FOUND,</w:t>
      </w:r>
    </w:p>
    <w:p w14:paraId="4AA3E472">
      <w:pPr>
        <w:spacing w:before="0" w:after="0" w:line="260" w:lineRule="exact"/>
        <w:rPr>
          <w:sz w:val="36"/>
          <w:szCs w:val="40"/>
        </w:rPr>
      </w:pPr>
      <w:r>
        <w:rPr>
          <w:rFonts w:ascii="Consolas" w:hAnsi="Consolas" w:eastAsia="Consolas"/>
          <w:color w:val="2D2D2D"/>
          <w:sz w:val="22"/>
          <w:szCs w:val="40"/>
        </w:rPr>
        <w:t xml:space="preserve">            )</w:t>
      </w:r>
    </w:p>
    <w:p w14:paraId="20DF3321">
      <w:pPr>
        <w:spacing w:before="0" w:after="0" w:line="260" w:lineRule="exact"/>
        <w:rPr>
          <w:sz w:val="36"/>
          <w:szCs w:val="40"/>
        </w:rPr>
      </w:pPr>
      <w:r>
        <w:rPr>
          <w:rFonts w:ascii="Consolas" w:hAnsi="Consolas" w:eastAsia="Consolas"/>
          <w:color w:val="2D2D2D"/>
          <w:sz w:val="22"/>
          <w:szCs w:val="40"/>
        </w:rPr>
        <w:t xml:space="preserve">        column.delete()</w:t>
      </w:r>
    </w:p>
    <w:p w14:paraId="248ABAA4">
      <w:pPr>
        <w:spacing w:before="0" w:after="0" w:line="260" w:lineRule="exact"/>
        <w:rPr>
          <w:sz w:val="36"/>
          <w:szCs w:val="40"/>
        </w:rPr>
      </w:pPr>
      <w:r>
        <w:rPr>
          <w:rFonts w:ascii="Consolas" w:hAnsi="Consolas" w:eastAsia="Consolas"/>
          <w:color w:val="2D2D2D"/>
          <w:sz w:val="22"/>
          <w:szCs w:val="40"/>
        </w:rPr>
        <w:t xml:space="preserve">        return Response(status=status.HTTP_204_NO_CONTENT)</w:t>
      </w:r>
    </w:p>
    <w:p w14:paraId="611D4CA4">
      <w:pPr>
        <w:spacing w:before="0" w:after="0" w:line="260" w:lineRule="exact"/>
        <w:rPr>
          <w:sz w:val="36"/>
          <w:szCs w:val="40"/>
        </w:rPr>
      </w:pPr>
      <w:r>
        <w:rPr>
          <w:rFonts w:ascii="Consolas" w:hAnsi="Consolas" w:eastAsia="Consolas"/>
          <w:color w:val="2D2D2D"/>
          <w:sz w:val="22"/>
          <w:szCs w:val="40"/>
        </w:rPr>
        <w:t xml:space="preserve"> </w:t>
      </w:r>
    </w:p>
    <w:p w14:paraId="46EA0294">
      <w:pPr>
        <w:spacing w:before="0" w:after="0" w:line="260" w:lineRule="exact"/>
        <w:rPr>
          <w:sz w:val="36"/>
          <w:szCs w:val="40"/>
        </w:rPr>
      </w:pPr>
      <w:r>
        <w:rPr>
          <w:rFonts w:ascii="Consolas" w:hAnsi="Consolas" w:eastAsia="Consolas"/>
          <w:color w:val="2D2D2D"/>
          <w:sz w:val="22"/>
          <w:szCs w:val="40"/>
        </w:rPr>
        <w:t xml:space="preserve">    @action(detail=True, methods=['post'], url_path='move-task')</w:t>
      </w:r>
    </w:p>
    <w:p w14:paraId="29FB1EF7">
      <w:pPr>
        <w:spacing w:before="0" w:after="0" w:line="260" w:lineRule="exact"/>
        <w:rPr>
          <w:sz w:val="36"/>
          <w:szCs w:val="40"/>
        </w:rPr>
      </w:pPr>
      <w:r>
        <w:rPr>
          <w:rFonts w:ascii="Consolas" w:hAnsi="Consolas" w:eastAsia="Consolas"/>
          <w:color w:val="2D2D2D"/>
          <w:sz w:val="22"/>
          <w:szCs w:val="40"/>
        </w:rPr>
        <w:t xml:space="preserve">    def move_task(self, request, pk=None):</w:t>
      </w:r>
    </w:p>
    <w:p w14:paraId="1524EA0C">
      <w:pPr>
        <w:spacing w:before="0" w:after="0" w:line="260" w:lineRule="exact"/>
        <w:rPr>
          <w:sz w:val="36"/>
          <w:szCs w:val="40"/>
        </w:rPr>
      </w:pPr>
      <w:r>
        <w:rPr>
          <w:rFonts w:ascii="Consolas" w:hAnsi="Consolas" w:eastAsia="Consolas"/>
          <w:color w:val="2D2D2D"/>
          <w:sz w:val="22"/>
          <w:szCs w:val="40"/>
        </w:rPr>
        <w:t xml:space="preserve">        board = self.get_object()</w:t>
      </w:r>
    </w:p>
    <w:p w14:paraId="7ACA3B28">
      <w:pPr>
        <w:spacing w:before="0" w:after="0" w:line="260" w:lineRule="exact"/>
        <w:rPr>
          <w:sz w:val="36"/>
          <w:szCs w:val="40"/>
        </w:rPr>
      </w:pPr>
      <w:r>
        <w:rPr>
          <w:rFonts w:ascii="Consolas" w:hAnsi="Consolas" w:eastAsia="Consolas"/>
          <w:color w:val="2D2D2D"/>
          <w:sz w:val="22"/>
          <w:szCs w:val="40"/>
        </w:rPr>
        <w:t xml:space="preserve">        serializer = KanbanTaskMoveSerializer(data=request.data)</w:t>
      </w:r>
    </w:p>
    <w:p w14:paraId="5FE38EA8">
      <w:pPr>
        <w:spacing w:before="0" w:after="0" w:line="260" w:lineRule="exact"/>
        <w:rPr>
          <w:sz w:val="36"/>
          <w:szCs w:val="40"/>
        </w:rPr>
      </w:pPr>
      <w:r>
        <w:rPr>
          <w:rFonts w:ascii="Consolas" w:hAnsi="Consolas" w:eastAsia="Consolas"/>
          <w:color w:val="2D2D2D"/>
          <w:sz w:val="22"/>
          <w:szCs w:val="40"/>
        </w:rPr>
        <w:t xml:space="preserve">        serializer.is_valid(raise_exception=True)</w:t>
      </w:r>
    </w:p>
    <w:p w14:paraId="3301F104">
      <w:pPr>
        <w:spacing w:before="0" w:after="0" w:line="260" w:lineRule="exact"/>
        <w:rPr>
          <w:sz w:val="36"/>
          <w:szCs w:val="40"/>
        </w:rPr>
      </w:pPr>
      <w:r>
        <w:rPr>
          <w:rFonts w:ascii="Consolas" w:hAnsi="Consolas" w:eastAsia="Consolas"/>
          <w:color w:val="2D2D2D"/>
          <w:sz w:val="22"/>
          <w:szCs w:val="40"/>
        </w:rPr>
        <w:t xml:space="preserve"> </w:t>
      </w:r>
    </w:p>
    <w:p w14:paraId="31C0ECC8">
      <w:pPr>
        <w:spacing w:before="0" w:after="0" w:line="260" w:lineRule="exact"/>
        <w:rPr>
          <w:sz w:val="36"/>
          <w:szCs w:val="40"/>
        </w:rPr>
      </w:pPr>
      <w:r>
        <w:rPr>
          <w:rFonts w:ascii="Consolas" w:hAnsi="Consolas" w:eastAsia="Consolas"/>
          <w:color w:val="2D2D2D"/>
          <w:sz w:val="22"/>
          <w:szCs w:val="40"/>
        </w:rPr>
        <w:t xml:space="preserve">        task_id = serializer.validated_data['task_id']</w:t>
      </w:r>
    </w:p>
    <w:p w14:paraId="09C6CA65">
      <w:pPr>
        <w:spacing w:before="0" w:after="0" w:line="260" w:lineRule="exact"/>
        <w:rPr>
          <w:sz w:val="36"/>
          <w:szCs w:val="40"/>
        </w:rPr>
      </w:pPr>
      <w:r>
        <w:rPr>
          <w:rFonts w:ascii="Consolas" w:hAnsi="Consolas" w:eastAsia="Consolas"/>
          <w:color w:val="2D2D2D"/>
          <w:sz w:val="22"/>
          <w:szCs w:val="40"/>
        </w:rPr>
        <w:t xml:space="preserve">        target_column = serializer.validated_data['target_column_id']</w:t>
      </w:r>
    </w:p>
    <w:p w14:paraId="3805DE38">
      <w:pPr>
        <w:spacing w:before="0" w:after="0" w:line="260" w:lineRule="exact"/>
        <w:rPr>
          <w:sz w:val="36"/>
          <w:szCs w:val="40"/>
        </w:rPr>
      </w:pPr>
      <w:r>
        <w:rPr>
          <w:rFonts w:ascii="Consolas" w:hAnsi="Consolas" w:eastAsia="Consolas"/>
          <w:color w:val="2D2D2D"/>
          <w:sz w:val="22"/>
          <w:szCs w:val="40"/>
        </w:rPr>
        <w:t xml:space="preserve">        new_order = serializer.validated_data['order']</w:t>
      </w:r>
    </w:p>
    <w:p w14:paraId="6F6EFC85">
      <w:pPr>
        <w:spacing w:before="0" w:after="0" w:line="260" w:lineRule="exact"/>
        <w:rPr>
          <w:sz w:val="36"/>
          <w:szCs w:val="40"/>
        </w:rPr>
      </w:pPr>
      <w:r>
        <w:rPr>
          <w:rFonts w:ascii="Consolas" w:hAnsi="Consolas" w:eastAsia="Consolas"/>
          <w:color w:val="2D2D2D"/>
          <w:sz w:val="22"/>
          <w:szCs w:val="40"/>
        </w:rPr>
        <w:t xml:space="preserve"> </w:t>
      </w:r>
    </w:p>
    <w:p w14:paraId="3C0234CA">
      <w:pPr>
        <w:spacing w:before="0" w:after="0" w:line="260" w:lineRule="exact"/>
        <w:rPr>
          <w:sz w:val="36"/>
          <w:szCs w:val="40"/>
        </w:rPr>
      </w:pPr>
      <w:r>
        <w:rPr>
          <w:rFonts w:ascii="Consolas" w:hAnsi="Consolas" w:eastAsia="Consolas"/>
          <w:color w:val="2D2D2D"/>
          <w:sz w:val="22"/>
          <w:szCs w:val="40"/>
        </w:rPr>
        <w:t xml:space="preserve">        if target_column.board_id != board.id:</w:t>
      </w:r>
    </w:p>
    <w:p w14:paraId="62C7A983">
      <w:pPr>
        <w:spacing w:before="0" w:after="0" w:line="260" w:lineRule="exact"/>
        <w:rPr>
          <w:sz w:val="36"/>
          <w:szCs w:val="40"/>
        </w:rPr>
      </w:pPr>
      <w:r>
        <w:rPr>
          <w:rFonts w:ascii="Consolas" w:hAnsi="Consolas" w:eastAsia="Consolas"/>
          <w:color w:val="2D2D2D"/>
          <w:sz w:val="22"/>
          <w:szCs w:val="40"/>
        </w:rPr>
        <w:t xml:space="preserve">            return Response(</w:t>
      </w:r>
    </w:p>
    <w:p w14:paraId="5D1A51D0">
      <w:pPr>
        <w:spacing w:before="0" w:after="0" w:line="260" w:lineRule="exact"/>
        <w:rPr>
          <w:sz w:val="36"/>
          <w:szCs w:val="40"/>
        </w:rPr>
      </w:pPr>
      <w:r>
        <w:rPr>
          <w:rFonts w:ascii="Consolas" w:hAnsi="Consolas" w:eastAsia="Consolas"/>
          <w:color w:val="2D2D2D"/>
          <w:sz w:val="22"/>
          <w:szCs w:val="40"/>
        </w:rPr>
        <w:t xml:space="preserve">                {'detail': 'Target column does not belong to this board.'},</w:t>
      </w:r>
    </w:p>
    <w:p w14:paraId="245E202D">
      <w:pPr>
        <w:spacing w:before="0" w:after="0" w:line="260" w:lineRule="exact"/>
        <w:rPr>
          <w:sz w:val="36"/>
          <w:szCs w:val="40"/>
        </w:rPr>
      </w:pPr>
      <w:r>
        <w:rPr>
          <w:rFonts w:ascii="Consolas" w:hAnsi="Consolas" w:eastAsia="Consolas"/>
          <w:color w:val="2D2D2D"/>
          <w:sz w:val="22"/>
          <w:szCs w:val="40"/>
        </w:rPr>
        <w:t xml:space="preserve">                status=status.HTTP_400_BAD_REQUEST,</w:t>
      </w:r>
    </w:p>
    <w:p w14:paraId="12F21203">
      <w:pPr>
        <w:spacing w:before="0" w:after="0" w:line="260" w:lineRule="exact"/>
        <w:rPr>
          <w:sz w:val="36"/>
          <w:szCs w:val="40"/>
        </w:rPr>
      </w:pPr>
      <w:r>
        <w:rPr>
          <w:rFonts w:ascii="Consolas" w:hAnsi="Consolas" w:eastAsia="Consolas"/>
          <w:color w:val="2D2D2D"/>
          <w:sz w:val="22"/>
          <w:szCs w:val="40"/>
        </w:rPr>
        <w:t xml:space="preserve">            )</w:t>
      </w:r>
    </w:p>
    <w:p w14:paraId="074D62E1">
      <w:pPr>
        <w:spacing w:before="0" w:after="0" w:line="260" w:lineRule="exact"/>
        <w:rPr>
          <w:sz w:val="36"/>
          <w:szCs w:val="40"/>
        </w:rPr>
      </w:pPr>
      <w:r>
        <w:rPr>
          <w:rFonts w:ascii="Consolas" w:hAnsi="Consolas" w:eastAsia="Consolas"/>
          <w:color w:val="2D2D2D"/>
          <w:sz w:val="22"/>
          <w:szCs w:val="40"/>
        </w:rPr>
        <w:t xml:space="preserve"> </w:t>
      </w:r>
    </w:p>
    <w:p w14:paraId="05AF9801">
      <w:pPr>
        <w:spacing w:before="0" w:after="0" w:line="260" w:lineRule="exact"/>
        <w:rPr>
          <w:sz w:val="36"/>
          <w:szCs w:val="40"/>
        </w:rPr>
      </w:pPr>
      <w:r>
        <w:rPr>
          <w:rFonts w:ascii="Consolas" w:hAnsi="Consolas" w:eastAsia="Consolas"/>
          <w:color w:val="2D2D2D"/>
          <w:sz w:val="22"/>
          <w:szCs w:val="40"/>
        </w:rPr>
        <w:t xml:space="preserve">        TaskColumn.objects.filter(task_id=task_id).delete()</w:t>
      </w:r>
    </w:p>
    <w:p w14:paraId="07FF7740">
      <w:pPr>
        <w:spacing w:before="0" w:after="0" w:line="260" w:lineRule="exact"/>
        <w:rPr>
          <w:sz w:val="36"/>
          <w:szCs w:val="40"/>
        </w:rPr>
      </w:pPr>
      <w:r>
        <w:rPr>
          <w:rFonts w:ascii="Consolas" w:hAnsi="Consolas" w:eastAsia="Consolas"/>
          <w:color w:val="2D2D2D"/>
          <w:sz w:val="22"/>
          <w:szCs w:val="40"/>
        </w:rPr>
        <w:t xml:space="preserve"> </w:t>
      </w:r>
    </w:p>
    <w:p w14:paraId="6B9A056B">
      <w:pPr>
        <w:spacing w:before="0" w:after="0" w:line="260" w:lineRule="exact"/>
        <w:rPr>
          <w:sz w:val="36"/>
          <w:szCs w:val="40"/>
        </w:rPr>
      </w:pPr>
      <w:r>
        <w:rPr>
          <w:rFonts w:ascii="Consolas" w:hAnsi="Consolas" w:eastAsia="Consolas"/>
          <w:color w:val="2D2D2D"/>
          <w:sz w:val="22"/>
          <w:szCs w:val="40"/>
        </w:rPr>
        <w:t xml:space="preserve">        tc = TaskColumn.objects.create(</w:t>
      </w:r>
    </w:p>
    <w:p w14:paraId="2702E654">
      <w:pPr>
        <w:spacing w:before="0" w:after="0" w:line="260" w:lineRule="exact"/>
        <w:rPr>
          <w:sz w:val="36"/>
          <w:szCs w:val="40"/>
        </w:rPr>
      </w:pPr>
      <w:r>
        <w:rPr>
          <w:rFonts w:ascii="Consolas" w:hAnsi="Consolas" w:eastAsia="Consolas"/>
          <w:color w:val="2D2D2D"/>
          <w:sz w:val="22"/>
          <w:szCs w:val="40"/>
        </w:rPr>
        <w:t xml:space="preserve">            task_id=task_id,</w:t>
      </w:r>
    </w:p>
    <w:p w14:paraId="2238314F">
      <w:pPr>
        <w:spacing w:before="0" w:after="0" w:line="260" w:lineRule="exact"/>
        <w:rPr>
          <w:sz w:val="36"/>
          <w:szCs w:val="40"/>
        </w:rPr>
      </w:pPr>
      <w:r>
        <w:rPr>
          <w:rFonts w:ascii="Consolas" w:hAnsi="Consolas" w:eastAsia="Consolas"/>
          <w:color w:val="2D2D2D"/>
          <w:sz w:val="22"/>
          <w:szCs w:val="40"/>
        </w:rPr>
        <w:t xml:space="preserve">            column=target_column,</w:t>
      </w:r>
    </w:p>
    <w:p w14:paraId="36FDF576">
      <w:pPr>
        <w:spacing w:before="0" w:after="0" w:line="260" w:lineRule="exact"/>
        <w:rPr>
          <w:sz w:val="36"/>
          <w:szCs w:val="40"/>
        </w:rPr>
      </w:pPr>
      <w:r>
        <w:rPr>
          <w:rFonts w:ascii="Consolas" w:hAnsi="Consolas" w:eastAsia="Consolas"/>
          <w:color w:val="2D2D2D"/>
          <w:sz w:val="22"/>
          <w:szCs w:val="40"/>
        </w:rPr>
        <w:t xml:space="preserve">            order=new_order,</w:t>
      </w:r>
    </w:p>
    <w:p w14:paraId="207341BB">
      <w:pPr>
        <w:spacing w:before="0" w:after="0" w:line="260" w:lineRule="exact"/>
        <w:rPr>
          <w:sz w:val="36"/>
          <w:szCs w:val="40"/>
        </w:rPr>
      </w:pPr>
      <w:r>
        <w:rPr>
          <w:rFonts w:ascii="Consolas" w:hAnsi="Consolas" w:eastAsia="Consolas"/>
          <w:color w:val="2D2D2D"/>
          <w:sz w:val="22"/>
          <w:szCs w:val="40"/>
        </w:rPr>
        <w:t xml:space="preserve">        )</w:t>
      </w:r>
    </w:p>
    <w:p w14:paraId="79DA676E">
      <w:pPr>
        <w:spacing w:before="0" w:after="0" w:line="260" w:lineRule="exact"/>
        <w:rPr>
          <w:sz w:val="36"/>
          <w:szCs w:val="40"/>
        </w:rPr>
      </w:pPr>
      <w:r>
        <w:rPr>
          <w:rFonts w:ascii="Consolas" w:hAnsi="Consolas" w:eastAsia="Consolas"/>
          <w:color w:val="2D2D2D"/>
          <w:sz w:val="22"/>
          <w:szCs w:val="40"/>
        </w:rPr>
        <w:t xml:space="preserve">        return Response({</w:t>
      </w:r>
    </w:p>
    <w:p w14:paraId="0309B2BC">
      <w:pPr>
        <w:spacing w:before="0" w:after="0" w:line="260" w:lineRule="exact"/>
        <w:rPr>
          <w:sz w:val="36"/>
          <w:szCs w:val="40"/>
        </w:rPr>
      </w:pPr>
      <w:r>
        <w:rPr>
          <w:rFonts w:ascii="Consolas" w:hAnsi="Consolas" w:eastAsia="Consolas"/>
          <w:color w:val="2D2D2D"/>
          <w:sz w:val="22"/>
          <w:szCs w:val="40"/>
        </w:rPr>
        <w:t xml:space="preserve">            'task_column_id': str(tc.id),</w:t>
      </w:r>
    </w:p>
    <w:p w14:paraId="1F56A467">
      <w:pPr>
        <w:spacing w:before="0" w:after="0" w:line="260" w:lineRule="exact"/>
        <w:rPr>
          <w:sz w:val="36"/>
          <w:szCs w:val="40"/>
        </w:rPr>
      </w:pPr>
      <w:r>
        <w:rPr>
          <w:rFonts w:ascii="Consolas" w:hAnsi="Consolas" w:eastAsia="Consolas"/>
          <w:color w:val="2D2D2D"/>
          <w:sz w:val="22"/>
          <w:szCs w:val="40"/>
        </w:rPr>
        <w:t xml:space="preserve">            'task_id': str(tc.task_id),</w:t>
      </w:r>
    </w:p>
    <w:p w14:paraId="193B97C4">
      <w:pPr>
        <w:spacing w:before="0" w:after="0" w:line="260" w:lineRule="exact"/>
        <w:rPr>
          <w:sz w:val="36"/>
          <w:szCs w:val="40"/>
        </w:rPr>
      </w:pPr>
      <w:r>
        <w:rPr>
          <w:rFonts w:ascii="Consolas" w:hAnsi="Consolas" w:eastAsia="Consolas"/>
          <w:color w:val="2D2D2D"/>
          <w:sz w:val="22"/>
          <w:szCs w:val="40"/>
        </w:rPr>
        <w:t xml:space="preserve">            'column_id': str(tc.column_id),</w:t>
      </w:r>
    </w:p>
    <w:p w14:paraId="1A375E06">
      <w:pPr>
        <w:spacing w:before="0" w:after="0" w:line="260" w:lineRule="exact"/>
        <w:rPr>
          <w:sz w:val="36"/>
          <w:szCs w:val="40"/>
        </w:rPr>
      </w:pPr>
      <w:r>
        <w:rPr>
          <w:rFonts w:ascii="Consolas" w:hAnsi="Consolas" w:eastAsia="Consolas"/>
          <w:color w:val="2D2D2D"/>
          <w:sz w:val="22"/>
          <w:szCs w:val="40"/>
        </w:rPr>
        <w:t xml:space="preserve">            'order': tc.order,</w:t>
      </w:r>
    </w:p>
    <w:p w14:paraId="499DF916">
      <w:pPr>
        <w:spacing w:before="0" w:after="0" w:line="260" w:lineRule="exact"/>
        <w:rPr>
          <w:sz w:val="36"/>
          <w:szCs w:val="40"/>
        </w:rPr>
      </w:pPr>
      <w:r>
        <w:rPr>
          <w:rFonts w:ascii="Consolas" w:hAnsi="Consolas" w:eastAsia="Consolas"/>
          <w:color w:val="2D2D2D"/>
          <w:sz w:val="22"/>
          <w:szCs w:val="40"/>
        </w:rPr>
        <w:t xml:space="preserve">        }, status=status.HTTP_201_CREATED)</w:t>
      </w:r>
    </w:p>
    <w:p w14:paraId="38350793">
      <w:pPr>
        <w:spacing w:before="0" w:after="0" w:line="260" w:lineRule="exact"/>
        <w:rPr>
          <w:sz w:val="36"/>
          <w:szCs w:val="40"/>
        </w:rPr>
      </w:pPr>
      <w:r>
        <w:rPr>
          <w:rFonts w:ascii="Consolas" w:hAnsi="Consolas" w:eastAsia="Consolas"/>
          <w:color w:val="2D2D2D"/>
          <w:sz w:val="22"/>
          <w:szCs w:val="40"/>
        </w:rPr>
        <w:t xml:space="preserve"> </w:t>
      </w:r>
    </w:p>
    <w:p w14:paraId="22C979D0">
      <w:pPr>
        <w:rPr>
          <w:sz w:val="36"/>
          <w:szCs w:val="40"/>
        </w:rPr>
      </w:pPr>
    </w:p>
    <w:p w14:paraId="352F4B29">
      <w:pPr>
        <w:spacing w:before="200" w:after="40"/>
        <w:rPr>
          <w:sz w:val="36"/>
          <w:szCs w:val="40"/>
        </w:rPr>
      </w:pPr>
      <w:r>
        <w:rPr>
          <w:b/>
          <w:color w:val="1A56DB"/>
          <w:sz w:val="28"/>
          <w:szCs w:val="40"/>
        </w:rPr>
        <w:t>// backend\apps\notifications\__init__.py</w:t>
      </w:r>
    </w:p>
    <w:p w14:paraId="6CAB9186">
      <w:pPr>
        <w:spacing w:before="0" w:after="0" w:line="260" w:lineRule="exact"/>
        <w:rPr>
          <w:sz w:val="36"/>
          <w:szCs w:val="40"/>
        </w:rPr>
      </w:pPr>
      <w:r>
        <w:rPr>
          <w:rFonts w:ascii="Consolas" w:hAnsi="Consolas" w:eastAsia="Consolas"/>
          <w:color w:val="2D2D2D"/>
          <w:sz w:val="22"/>
          <w:szCs w:val="40"/>
        </w:rPr>
        <w:t xml:space="preserve"> </w:t>
      </w:r>
    </w:p>
    <w:p w14:paraId="40172A49">
      <w:pPr>
        <w:rPr>
          <w:sz w:val="36"/>
          <w:szCs w:val="40"/>
        </w:rPr>
      </w:pPr>
    </w:p>
    <w:p w14:paraId="2AE56628">
      <w:pPr>
        <w:spacing w:before="200" w:after="40"/>
        <w:rPr>
          <w:sz w:val="36"/>
          <w:szCs w:val="40"/>
        </w:rPr>
      </w:pPr>
      <w:r>
        <w:rPr>
          <w:b/>
          <w:color w:val="1A56DB"/>
          <w:sz w:val="28"/>
          <w:szCs w:val="40"/>
        </w:rPr>
        <w:t>// backend\apps\notifications\admin.py</w:t>
      </w:r>
    </w:p>
    <w:p w14:paraId="458BA1EB">
      <w:pPr>
        <w:spacing w:before="0" w:after="0" w:line="260" w:lineRule="exact"/>
        <w:rPr>
          <w:sz w:val="36"/>
          <w:szCs w:val="40"/>
        </w:rPr>
      </w:pPr>
      <w:r>
        <w:rPr>
          <w:rFonts w:ascii="Consolas" w:hAnsi="Consolas" w:eastAsia="Consolas"/>
          <w:color w:val="2D2D2D"/>
          <w:sz w:val="22"/>
          <w:szCs w:val="40"/>
        </w:rPr>
        <w:t>from django.contrib import admin</w:t>
      </w:r>
    </w:p>
    <w:p w14:paraId="0EF088EC">
      <w:pPr>
        <w:spacing w:before="0" w:after="0" w:line="260" w:lineRule="exact"/>
        <w:rPr>
          <w:sz w:val="36"/>
          <w:szCs w:val="40"/>
        </w:rPr>
      </w:pPr>
      <w:r>
        <w:rPr>
          <w:rFonts w:ascii="Consolas" w:hAnsi="Consolas" w:eastAsia="Consolas"/>
          <w:color w:val="2D2D2D"/>
          <w:sz w:val="22"/>
          <w:szCs w:val="40"/>
        </w:rPr>
        <w:t xml:space="preserve"> </w:t>
      </w:r>
    </w:p>
    <w:p w14:paraId="43291C1F">
      <w:pPr>
        <w:spacing w:before="0" w:after="0" w:line="260" w:lineRule="exact"/>
        <w:rPr>
          <w:sz w:val="36"/>
          <w:szCs w:val="40"/>
        </w:rPr>
      </w:pPr>
      <w:r>
        <w:rPr>
          <w:rFonts w:ascii="Consolas" w:hAnsi="Consolas" w:eastAsia="Consolas"/>
          <w:color w:val="2D2D2D"/>
          <w:sz w:val="22"/>
          <w:szCs w:val="40"/>
        </w:rPr>
        <w:t>from .models import Notification</w:t>
      </w:r>
    </w:p>
    <w:p w14:paraId="4C305252">
      <w:pPr>
        <w:spacing w:before="0" w:after="0" w:line="260" w:lineRule="exact"/>
        <w:rPr>
          <w:sz w:val="36"/>
          <w:szCs w:val="40"/>
        </w:rPr>
      </w:pPr>
      <w:r>
        <w:rPr>
          <w:rFonts w:ascii="Consolas" w:hAnsi="Consolas" w:eastAsia="Consolas"/>
          <w:color w:val="2D2D2D"/>
          <w:sz w:val="22"/>
          <w:szCs w:val="40"/>
        </w:rPr>
        <w:t xml:space="preserve"> </w:t>
      </w:r>
    </w:p>
    <w:p w14:paraId="5FB8F7D7">
      <w:pPr>
        <w:spacing w:before="0" w:after="0" w:line="260" w:lineRule="exact"/>
        <w:rPr>
          <w:sz w:val="36"/>
          <w:szCs w:val="40"/>
        </w:rPr>
      </w:pPr>
      <w:r>
        <w:rPr>
          <w:rFonts w:ascii="Consolas" w:hAnsi="Consolas" w:eastAsia="Consolas"/>
          <w:color w:val="2D2D2D"/>
          <w:sz w:val="22"/>
          <w:szCs w:val="40"/>
        </w:rPr>
        <w:t xml:space="preserve"> </w:t>
      </w:r>
    </w:p>
    <w:p w14:paraId="6C41562E">
      <w:pPr>
        <w:spacing w:before="0" w:after="0" w:line="260" w:lineRule="exact"/>
        <w:rPr>
          <w:sz w:val="36"/>
          <w:szCs w:val="40"/>
        </w:rPr>
      </w:pPr>
      <w:r>
        <w:rPr>
          <w:rFonts w:ascii="Consolas" w:hAnsi="Consolas" w:eastAsia="Consolas"/>
          <w:color w:val="2D2D2D"/>
          <w:sz w:val="22"/>
          <w:szCs w:val="40"/>
        </w:rPr>
        <w:t>@admin.register(Notification)</w:t>
      </w:r>
    </w:p>
    <w:p w14:paraId="1F7B516D">
      <w:pPr>
        <w:spacing w:before="0" w:after="0" w:line="260" w:lineRule="exact"/>
        <w:rPr>
          <w:sz w:val="36"/>
          <w:szCs w:val="40"/>
        </w:rPr>
      </w:pPr>
      <w:r>
        <w:rPr>
          <w:rFonts w:ascii="Consolas" w:hAnsi="Consolas" w:eastAsia="Consolas"/>
          <w:color w:val="2D2D2D"/>
          <w:sz w:val="22"/>
          <w:szCs w:val="40"/>
        </w:rPr>
        <w:t>class NotificationAdmin(admin.ModelAdmin):</w:t>
      </w:r>
    </w:p>
    <w:p w14:paraId="13F34F6B">
      <w:pPr>
        <w:spacing w:before="0" w:after="0" w:line="260" w:lineRule="exact"/>
        <w:rPr>
          <w:sz w:val="36"/>
          <w:szCs w:val="40"/>
        </w:rPr>
      </w:pPr>
      <w:r>
        <w:rPr>
          <w:rFonts w:ascii="Consolas" w:hAnsi="Consolas" w:eastAsia="Consolas"/>
          <w:color w:val="2D2D2D"/>
          <w:sz w:val="22"/>
          <w:szCs w:val="40"/>
        </w:rPr>
        <w:t xml:space="preserve">    list_display = ('title', 'user', 'notification_type', 'is_read', 'created_at')</w:t>
      </w:r>
    </w:p>
    <w:p w14:paraId="3BB6ACCA">
      <w:pPr>
        <w:spacing w:before="0" w:after="0" w:line="260" w:lineRule="exact"/>
        <w:rPr>
          <w:sz w:val="36"/>
          <w:szCs w:val="40"/>
        </w:rPr>
      </w:pPr>
      <w:r>
        <w:rPr>
          <w:rFonts w:ascii="Consolas" w:hAnsi="Consolas" w:eastAsia="Consolas"/>
          <w:color w:val="2D2D2D"/>
          <w:sz w:val="22"/>
          <w:szCs w:val="40"/>
        </w:rPr>
        <w:t xml:space="preserve">    list_filter = ('notification_type', 'is_read')</w:t>
      </w:r>
    </w:p>
    <w:p w14:paraId="375C0E36">
      <w:pPr>
        <w:spacing w:before="0" w:after="0" w:line="260" w:lineRule="exact"/>
        <w:rPr>
          <w:sz w:val="36"/>
          <w:szCs w:val="40"/>
        </w:rPr>
      </w:pPr>
      <w:r>
        <w:rPr>
          <w:rFonts w:ascii="Consolas" w:hAnsi="Consolas" w:eastAsia="Consolas"/>
          <w:color w:val="2D2D2D"/>
          <w:sz w:val="22"/>
          <w:szCs w:val="40"/>
        </w:rPr>
        <w:t xml:space="preserve">    search_fields = ('title', 'user__username', 'user__email')</w:t>
      </w:r>
    </w:p>
    <w:p w14:paraId="71EAC617">
      <w:pPr>
        <w:spacing w:before="0" w:after="0" w:line="260" w:lineRule="exact"/>
        <w:rPr>
          <w:sz w:val="36"/>
          <w:szCs w:val="40"/>
        </w:rPr>
      </w:pPr>
      <w:r>
        <w:rPr>
          <w:rFonts w:ascii="Consolas" w:hAnsi="Consolas" w:eastAsia="Consolas"/>
          <w:color w:val="2D2D2D"/>
          <w:sz w:val="22"/>
          <w:szCs w:val="40"/>
        </w:rPr>
        <w:t xml:space="preserve">    raw_id_fields = ('user',)</w:t>
      </w:r>
    </w:p>
    <w:p w14:paraId="4E4C8E55">
      <w:pPr>
        <w:spacing w:before="0" w:after="0" w:line="260" w:lineRule="exact"/>
        <w:rPr>
          <w:sz w:val="36"/>
          <w:szCs w:val="40"/>
        </w:rPr>
      </w:pPr>
      <w:r>
        <w:rPr>
          <w:rFonts w:ascii="Consolas" w:hAnsi="Consolas" w:eastAsia="Consolas"/>
          <w:color w:val="2D2D2D"/>
          <w:sz w:val="22"/>
          <w:szCs w:val="40"/>
        </w:rPr>
        <w:t xml:space="preserve">    readonly_fields = ('created_at', 'updated_at')</w:t>
      </w:r>
    </w:p>
    <w:p w14:paraId="092DD4BA">
      <w:pPr>
        <w:spacing w:before="0" w:after="0" w:line="260" w:lineRule="exact"/>
        <w:rPr>
          <w:sz w:val="36"/>
          <w:szCs w:val="40"/>
        </w:rPr>
      </w:pPr>
      <w:r>
        <w:rPr>
          <w:rFonts w:ascii="Consolas" w:hAnsi="Consolas" w:eastAsia="Consolas"/>
          <w:color w:val="2D2D2D"/>
          <w:sz w:val="22"/>
          <w:szCs w:val="40"/>
        </w:rPr>
        <w:t xml:space="preserve"> </w:t>
      </w:r>
    </w:p>
    <w:p w14:paraId="3FF80C96">
      <w:pPr>
        <w:rPr>
          <w:sz w:val="36"/>
          <w:szCs w:val="40"/>
        </w:rPr>
      </w:pPr>
    </w:p>
    <w:p w14:paraId="556EE384">
      <w:pPr>
        <w:spacing w:before="200" w:after="40"/>
        <w:rPr>
          <w:sz w:val="36"/>
          <w:szCs w:val="40"/>
        </w:rPr>
      </w:pPr>
      <w:r>
        <w:rPr>
          <w:b/>
          <w:color w:val="1A56DB"/>
          <w:sz w:val="28"/>
          <w:szCs w:val="40"/>
        </w:rPr>
        <w:t>// backend\apps\notifications\apps.py</w:t>
      </w:r>
    </w:p>
    <w:p w14:paraId="5DA15E50">
      <w:pPr>
        <w:spacing w:before="0" w:after="0" w:line="260" w:lineRule="exact"/>
        <w:rPr>
          <w:sz w:val="36"/>
          <w:szCs w:val="40"/>
        </w:rPr>
      </w:pPr>
      <w:r>
        <w:rPr>
          <w:rFonts w:ascii="Consolas" w:hAnsi="Consolas" w:eastAsia="Consolas"/>
          <w:color w:val="2D2D2D"/>
          <w:sz w:val="22"/>
          <w:szCs w:val="40"/>
        </w:rPr>
        <w:t>from django.apps import AppConfig</w:t>
      </w:r>
    </w:p>
    <w:p w14:paraId="62859645">
      <w:pPr>
        <w:spacing w:before="0" w:after="0" w:line="260" w:lineRule="exact"/>
        <w:rPr>
          <w:sz w:val="36"/>
          <w:szCs w:val="40"/>
        </w:rPr>
      </w:pPr>
      <w:r>
        <w:rPr>
          <w:rFonts w:ascii="Consolas" w:hAnsi="Consolas" w:eastAsia="Consolas"/>
          <w:color w:val="2D2D2D"/>
          <w:sz w:val="22"/>
          <w:szCs w:val="40"/>
        </w:rPr>
        <w:t xml:space="preserve"> </w:t>
      </w:r>
    </w:p>
    <w:p w14:paraId="41F535AA">
      <w:pPr>
        <w:spacing w:before="0" w:after="0" w:line="260" w:lineRule="exact"/>
        <w:rPr>
          <w:sz w:val="36"/>
          <w:szCs w:val="40"/>
        </w:rPr>
      </w:pPr>
      <w:r>
        <w:rPr>
          <w:rFonts w:ascii="Consolas" w:hAnsi="Consolas" w:eastAsia="Consolas"/>
          <w:color w:val="2D2D2D"/>
          <w:sz w:val="22"/>
          <w:szCs w:val="40"/>
        </w:rPr>
        <w:t xml:space="preserve"> </w:t>
      </w:r>
    </w:p>
    <w:p w14:paraId="03948EDD">
      <w:pPr>
        <w:spacing w:before="0" w:after="0" w:line="260" w:lineRule="exact"/>
        <w:rPr>
          <w:sz w:val="36"/>
          <w:szCs w:val="40"/>
        </w:rPr>
      </w:pPr>
      <w:r>
        <w:rPr>
          <w:rFonts w:ascii="Consolas" w:hAnsi="Consolas" w:eastAsia="Consolas"/>
          <w:color w:val="2D2D2D"/>
          <w:sz w:val="22"/>
          <w:szCs w:val="40"/>
        </w:rPr>
        <w:t>class NotificationsConfig(AppConfig):</w:t>
      </w:r>
    </w:p>
    <w:p w14:paraId="3CB540AC">
      <w:pPr>
        <w:spacing w:before="0" w:after="0" w:line="260" w:lineRule="exact"/>
        <w:rPr>
          <w:sz w:val="36"/>
          <w:szCs w:val="40"/>
        </w:rPr>
      </w:pPr>
      <w:r>
        <w:rPr>
          <w:rFonts w:ascii="Consolas" w:hAnsi="Consolas" w:eastAsia="Consolas"/>
          <w:color w:val="2D2D2D"/>
          <w:sz w:val="22"/>
          <w:szCs w:val="40"/>
        </w:rPr>
        <w:t xml:space="preserve">    default_auto_field = 'django.db.models.BigAutoField'</w:t>
      </w:r>
    </w:p>
    <w:p w14:paraId="698E003A">
      <w:pPr>
        <w:spacing w:before="0" w:after="0" w:line="260" w:lineRule="exact"/>
        <w:rPr>
          <w:sz w:val="36"/>
          <w:szCs w:val="40"/>
        </w:rPr>
      </w:pPr>
      <w:r>
        <w:rPr>
          <w:rFonts w:ascii="Consolas" w:hAnsi="Consolas" w:eastAsia="Consolas"/>
          <w:color w:val="2D2D2D"/>
          <w:sz w:val="22"/>
          <w:szCs w:val="40"/>
        </w:rPr>
        <w:t xml:space="preserve">    name = 'apps.notifications'</w:t>
      </w:r>
    </w:p>
    <w:p w14:paraId="41E787F7">
      <w:pPr>
        <w:spacing w:before="0" w:after="0" w:line="260" w:lineRule="exact"/>
        <w:rPr>
          <w:sz w:val="36"/>
          <w:szCs w:val="40"/>
        </w:rPr>
      </w:pPr>
      <w:r>
        <w:rPr>
          <w:rFonts w:ascii="Consolas" w:hAnsi="Consolas" w:eastAsia="Consolas"/>
          <w:color w:val="2D2D2D"/>
          <w:sz w:val="22"/>
          <w:szCs w:val="40"/>
        </w:rPr>
        <w:t xml:space="preserve">    verbose_name = '通知'</w:t>
      </w:r>
    </w:p>
    <w:p w14:paraId="15BE876D">
      <w:pPr>
        <w:spacing w:before="0" w:after="0" w:line="260" w:lineRule="exact"/>
        <w:rPr>
          <w:sz w:val="36"/>
          <w:szCs w:val="40"/>
        </w:rPr>
      </w:pPr>
      <w:r>
        <w:rPr>
          <w:rFonts w:ascii="Consolas" w:hAnsi="Consolas" w:eastAsia="Consolas"/>
          <w:color w:val="2D2D2D"/>
          <w:sz w:val="22"/>
          <w:szCs w:val="40"/>
        </w:rPr>
        <w:t xml:space="preserve"> </w:t>
      </w:r>
    </w:p>
    <w:p w14:paraId="5E416994">
      <w:pPr>
        <w:rPr>
          <w:sz w:val="36"/>
          <w:szCs w:val="40"/>
        </w:rPr>
      </w:pPr>
    </w:p>
    <w:p w14:paraId="090B7BD4">
      <w:pPr>
        <w:spacing w:before="200" w:after="40"/>
        <w:rPr>
          <w:sz w:val="36"/>
          <w:szCs w:val="40"/>
        </w:rPr>
      </w:pPr>
      <w:r>
        <w:rPr>
          <w:b/>
          <w:color w:val="1A56DB"/>
          <w:sz w:val="28"/>
          <w:szCs w:val="40"/>
        </w:rPr>
        <w:t>// backend\apps\notifications\models.py</w:t>
      </w:r>
    </w:p>
    <w:p w14:paraId="08029FCD">
      <w:pPr>
        <w:spacing w:before="0" w:after="0" w:line="260" w:lineRule="exact"/>
        <w:rPr>
          <w:sz w:val="36"/>
          <w:szCs w:val="40"/>
        </w:rPr>
      </w:pPr>
      <w:r>
        <w:rPr>
          <w:rFonts w:ascii="Consolas" w:hAnsi="Consolas" w:eastAsia="Consolas"/>
          <w:color w:val="2D2D2D"/>
          <w:sz w:val="22"/>
          <w:szCs w:val="40"/>
        </w:rPr>
        <w:t>from django.conf import settings</w:t>
      </w:r>
    </w:p>
    <w:p w14:paraId="5E356188">
      <w:pPr>
        <w:spacing w:before="0" w:after="0" w:line="260" w:lineRule="exact"/>
        <w:rPr>
          <w:sz w:val="36"/>
          <w:szCs w:val="40"/>
        </w:rPr>
      </w:pPr>
      <w:r>
        <w:rPr>
          <w:rFonts w:ascii="Consolas" w:hAnsi="Consolas" w:eastAsia="Consolas"/>
          <w:color w:val="2D2D2D"/>
          <w:sz w:val="22"/>
          <w:szCs w:val="40"/>
        </w:rPr>
        <w:t>from django.db import models</w:t>
      </w:r>
    </w:p>
    <w:p w14:paraId="7246CF12">
      <w:pPr>
        <w:spacing w:before="0" w:after="0" w:line="260" w:lineRule="exact"/>
        <w:rPr>
          <w:sz w:val="36"/>
          <w:szCs w:val="40"/>
        </w:rPr>
      </w:pPr>
      <w:r>
        <w:rPr>
          <w:rFonts w:ascii="Consolas" w:hAnsi="Consolas" w:eastAsia="Consolas"/>
          <w:color w:val="2D2D2D"/>
          <w:sz w:val="22"/>
          <w:szCs w:val="40"/>
        </w:rPr>
        <w:t xml:space="preserve"> </w:t>
      </w:r>
    </w:p>
    <w:p w14:paraId="5C7BDB5B">
      <w:pPr>
        <w:spacing w:before="0" w:after="0" w:line="260" w:lineRule="exact"/>
        <w:rPr>
          <w:sz w:val="36"/>
          <w:szCs w:val="40"/>
        </w:rPr>
      </w:pPr>
      <w:r>
        <w:rPr>
          <w:rFonts w:ascii="Consolas" w:hAnsi="Consolas" w:eastAsia="Consolas"/>
          <w:color w:val="2D2D2D"/>
          <w:sz w:val="22"/>
          <w:szCs w:val="40"/>
        </w:rPr>
        <w:t>from core.models import TimestampedModel</w:t>
      </w:r>
    </w:p>
    <w:p w14:paraId="7D90ABC2">
      <w:pPr>
        <w:spacing w:before="0" w:after="0" w:line="260" w:lineRule="exact"/>
        <w:rPr>
          <w:sz w:val="36"/>
          <w:szCs w:val="40"/>
        </w:rPr>
      </w:pPr>
      <w:r>
        <w:rPr>
          <w:rFonts w:ascii="Consolas" w:hAnsi="Consolas" w:eastAsia="Consolas"/>
          <w:color w:val="2D2D2D"/>
          <w:sz w:val="22"/>
          <w:szCs w:val="40"/>
        </w:rPr>
        <w:t xml:space="preserve"> </w:t>
      </w:r>
    </w:p>
    <w:p w14:paraId="76AEEF61">
      <w:pPr>
        <w:spacing w:before="0" w:after="0" w:line="260" w:lineRule="exact"/>
        <w:rPr>
          <w:sz w:val="36"/>
          <w:szCs w:val="40"/>
        </w:rPr>
      </w:pPr>
      <w:r>
        <w:rPr>
          <w:rFonts w:ascii="Consolas" w:hAnsi="Consolas" w:eastAsia="Consolas"/>
          <w:color w:val="2D2D2D"/>
          <w:sz w:val="22"/>
          <w:szCs w:val="40"/>
        </w:rPr>
        <w:t xml:space="preserve"> </w:t>
      </w:r>
    </w:p>
    <w:p w14:paraId="325EE9EE">
      <w:pPr>
        <w:spacing w:before="0" w:after="0" w:line="260" w:lineRule="exact"/>
        <w:rPr>
          <w:sz w:val="36"/>
          <w:szCs w:val="40"/>
        </w:rPr>
      </w:pPr>
      <w:r>
        <w:rPr>
          <w:rFonts w:ascii="Consolas" w:hAnsi="Consolas" w:eastAsia="Consolas"/>
          <w:color w:val="2D2D2D"/>
          <w:sz w:val="22"/>
          <w:szCs w:val="40"/>
        </w:rPr>
        <w:t>class Notification(TimestampedModel):</w:t>
      </w:r>
    </w:p>
    <w:p w14:paraId="6AA07D9E">
      <w:pPr>
        <w:spacing w:before="0" w:after="0" w:line="260" w:lineRule="exact"/>
        <w:rPr>
          <w:sz w:val="36"/>
          <w:szCs w:val="40"/>
        </w:rPr>
      </w:pPr>
      <w:r>
        <w:rPr>
          <w:rFonts w:ascii="Consolas" w:hAnsi="Consolas" w:eastAsia="Consolas"/>
          <w:color w:val="2D2D2D"/>
          <w:sz w:val="22"/>
          <w:szCs w:val="40"/>
        </w:rPr>
        <w:t xml:space="preserve">    """站内通知，由业务侧写入；当前 API 提供列表与已读状态。"""</w:t>
      </w:r>
    </w:p>
    <w:p w14:paraId="1E6C363B">
      <w:pPr>
        <w:spacing w:before="0" w:after="0" w:line="260" w:lineRule="exact"/>
        <w:rPr>
          <w:sz w:val="36"/>
          <w:szCs w:val="40"/>
        </w:rPr>
      </w:pPr>
      <w:r>
        <w:rPr>
          <w:rFonts w:ascii="Consolas" w:hAnsi="Consolas" w:eastAsia="Consolas"/>
          <w:color w:val="2D2D2D"/>
          <w:sz w:val="22"/>
          <w:szCs w:val="40"/>
        </w:rPr>
        <w:t xml:space="preserve"> </w:t>
      </w:r>
    </w:p>
    <w:p w14:paraId="349046AF">
      <w:pPr>
        <w:spacing w:before="0" w:after="0" w:line="260" w:lineRule="exact"/>
        <w:rPr>
          <w:sz w:val="36"/>
          <w:szCs w:val="40"/>
        </w:rPr>
      </w:pPr>
      <w:r>
        <w:rPr>
          <w:rFonts w:ascii="Consolas" w:hAnsi="Consolas" w:eastAsia="Consolas"/>
          <w:color w:val="2D2D2D"/>
          <w:sz w:val="22"/>
          <w:szCs w:val="40"/>
        </w:rPr>
        <w:t xml:space="preserve">    class Type(models.TextChoices):</w:t>
      </w:r>
    </w:p>
    <w:p w14:paraId="67E4FA8C">
      <w:pPr>
        <w:spacing w:before="0" w:after="0" w:line="260" w:lineRule="exact"/>
        <w:rPr>
          <w:sz w:val="36"/>
          <w:szCs w:val="40"/>
        </w:rPr>
      </w:pPr>
      <w:r>
        <w:rPr>
          <w:rFonts w:ascii="Consolas" w:hAnsi="Consolas" w:eastAsia="Consolas"/>
          <w:color w:val="2D2D2D"/>
          <w:sz w:val="22"/>
          <w:szCs w:val="40"/>
        </w:rPr>
        <w:t xml:space="preserve">        TASK_ASSIGNED = 'task_assigned', '任务分配'</w:t>
      </w:r>
    </w:p>
    <w:p w14:paraId="5C39443B">
      <w:pPr>
        <w:spacing w:before="0" w:after="0" w:line="260" w:lineRule="exact"/>
        <w:rPr>
          <w:sz w:val="36"/>
          <w:szCs w:val="40"/>
        </w:rPr>
      </w:pPr>
      <w:r>
        <w:rPr>
          <w:rFonts w:ascii="Consolas" w:hAnsi="Consolas" w:eastAsia="Consolas"/>
          <w:color w:val="2D2D2D"/>
          <w:sz w:val="22"/>
          <w:szCs w:val="40"/>
        </w:rPr>
        <w:t xml:space="preserve">        STATUS_CHANGE = 'status_change', '状态变更'</w:t>
      </w:r>
    </w:p>
    <w:p w14:paraId="647B195C">
      <w:pPr>
        <w:spacing w:before="0" w:after="0" w:line="260" w:lineRule="exact"/>
        <w:rPr>
          <w:sz w:val="36"/>
          <w:szCs w:val="40"/>
        </w:rPr>
      </w:pPr>
      <w:r>
        <w:rPr>
          <w:rFonts w:ascii="Consolas" w:hAnsi="Consolas" w:eastAsia="Consolas"/>
          <w:color w:val="2D2D2D"/>
          <w:sz w:val="22"/>
          <w:szCs w:val="40"/>
        </w:rPr>
        <w:t xml:space="preserve">        COMMENT = 'comment', '评论'</w:t>
      </w:r>
    </w:p>
    <w:p w14:paraId="18414721">
      <w:pPr>
        <w:spacing w:before="0" w:after="0" w:line="260" w:lineRule="exact"/>
        <w:rPr>
          <w:sz w:val="36"/>
          <w:szCs w:val="40"/>
        </w:rPr>
      </w:pPr>
      <w:r>
        <w:rPr>
          <w:rFonts w:ascii="Consolas" w:hAnsi="Consolas" w:eastAsia="Consolas"/>
          <w:color w:val="2D2D2D"/>
          <w:sz w:val="22"/>
          <w:szCs w:val="40"/>
        </w:rPr>
        <w:t xml:space="preserve">        DEADLINE = 'deadline', '截止提醒'</w:t>
      </w:r>
    </w:p>
    <w:p w14:paraId="255B3C60">
      <w:pPr>
        <w:spacing w:before="0" w:after="0" w:line="260" w:lineRule="exact"/>
        <w:rPr>
          <w:sz w:val="36"/>
          <w:szCs w:val="40"/>
        </w:rPr>
      </w:pPr>
      <w:r>
        <w:rPr>
          <w:rFonts w:ascii="Consolas" w:hAnsi="Consolas" w:eastAsia="Consolas"/>
          <w:color w:val="2D2D2D"/>
          <w:sz w:val="22"/>
          <w:szCs w:val="40"/>
        </w:rPr>
        <w:t xml:space="preserve">        MENTION = 'mention', '提及'</w:t>
      </w:r>
    </w:p>
    <w:p w14:paraId="29B3AD6B">
      <w:pPr>
        <w:spacing w:before="0" w:after="0" w:line="260" w:lineRule="exact"/>
        <w:rPr>
          <w:sz w:val="36"/>
          <w:szCs w:val="40"/>
        </w:rPr>
      </w:pPr>
      <w:r>
        <w:rPr>
          <w:rFonts w:ascii="Consolas" w:hAnsi="Consolas" w:eastAsia="Consolas"/>
          <w:color w:val="2D2D2D"/>
          <w:sz w:val="22"/>
          <w:szCs w:val="40"/>
        </w:rPr>
        <w:t xml:space="preserve">        PROJECT_INVITE = 'project_invite', '项目邀请'</w:t>
      </w:r>
    </w:p>
    <w:p w14:paraId="2F29162A">
      <w:pPr>
        <w:spacing w:before="0" w:after="0" w:line="260" w:lineRule="exact"/>
        <w:rPr>
          <w:sz w:val="36"/>
          <w:szCs w:val="40"/>
        </w:rPr>
      </w:pPr>
      <w:r>
        <w:rPr>
          <w:rFonts w:ascii="Consolas" w:hAnsi="Consolas" w:eastAsia="Consolas"/>
          <w:color w:val="2D2D2D"/>
          <w:sz w:val="22"/>
          <w:szCs w:val="40"/>
        </w:rPr>
        <w:t xml:space="preserve">        SPRINT_START = 'sprint_start', '冲刺开始'</w:t>
      </w:r>
    </w:p>
    <w:p w14:paraId="0AEBD5DA">
      <w:pPr>
        <w:spacing w:before="0" w:after="0" w:line="260" w:lineRule="exact"/>
        <w:rPr>
          <w:sz w:val="36"/>
          <w:szCs w:val="40"/>
        </w:rPr>
      </w:pPr>
      <w:r>
        <w:rPr>
          <w:rFonts w:ascii="Consolas" w:hAnsi="Consolas" w:eastAsia="Consolas"/>
          <w:color w:val="2D2D2D"/>
          <w:sz w:val="22"/>
          <w:szCs w:val="40"/>
        </w:rPr>
        <w:t xml:space="preserve">        SPRINT_END = 'sprint_end', '冲刺结束'</w:t>
      </w:r>
    </w:p>
    <w:p w14:paraId="4C1CADAE">
      <w:pPr>
        <w:spacing w:before="0" w:after="0" w:line="260" w:lineRule="exact"/>
        <w:rPr>
          <w:sz w:val="36"/>
          <w:szCs w:val="40"/>
        </w:rPr>
      </w:pPr>
      <w:r>
        <w:rPr>
          <w:rFonts w:ascii="Consolas" w:hAnsi="Consolas" w:eastAsia="Consolas"/>
          <w:color w:val="2D2D2D"/>
          <w:sz w:val="22"/>
          <w:szCs w:val="40"/>
        </w:rPr>
        <w:t xml:space="preserve"> </w:t>
      </w:r>
    </w:p>
    <w:p w14:paraId="608C2650">
      <w:pPr>
        <w:spacing w:before="0" w:after="0" w:line="260" w:lineRule="exact"/>
        <w:rPr>
          <w:sz w:val="36"/>
          <w:szCs w:val="40"/>
        </w:rPr>
      </w:pPr>
      <w:r>
        <w:rPr>
          <w:rFonts w:ascii="Consolas" w:hAnsi="Consolas" w:eastAsia="Consolas"/>
          <w:color w:val="2D2D2D"/>
          <w:sz w:val="22"/>
          <w:szCs w:val="40"/>
        </w:rPr>
        <w:t xml:space="preserve">    user = models.ForeignKey(</w:t>
      </w:r>
    </w:p>
    <w:p w14:paraId="3FF6A56B">
      <w:pPr>
        <w:spacing w:before="0" w:after="0" w:line="260" w:lineRule="exact"/>
        <w:rPr>
          <w:sz w:val="36"/>
          <w:szCs w:val="40"/>
        </w:rPr>
      </w:pPr>
      <w:r>
        <w:rPr>
          <w:rFonts w:ascii="Consolas" w:hAnsi="Consolas" w:eastAsia="Consolas"/>
          <w:color w:val="2D2D2D"/>
          <w:sz w:val="22"/>
          <w:szCs w:val="40"/>
        </w:rPr>
        <w:t xml:space="preserve">        settings.AUTH_USER_MODEL,</w:t>
      </w:r>
    </w:p>
    <w:p w14:paraId="71041150">
      <w:pPr>
        <w:spacing w:before="0" w:after="0" w:line="260" w:lineRule="exact"/>
        <w:rPr>
          <w:sz w:val="36"/>
          <w:szCs w:val="40"/>
        </w:rPr>
      </w:pPr>
      <w:r>
        <w:rPr>
          <w:rFonts w:ascii="Consolas" w:hAnsi="Consolas" w:eastAsia="Consolas"/>
          <w:color w:val="2D2D2D"/>
          <w:sz w:val="22"/>
          <w:szCs w:val="40"/>
        </w:rPr>
        <w:t xml:space="preserve">        on_delete=models.CASCADE,</w:t>
      </w:r>
    </w:p>
    <w:p w14:paraId="42D02A44">
      <w:pPr>
        <w:spacing w:before="0" w:after="0" w:line="260" w:lineRule="exact"/>
        <w:rPr>
          <w:sz w:val="36"/>
          <w:szCs w:val="40"/>
        </w:rPr>
      </w:pPr>
      <w:r>
        <w:rPr>
          <w:rFonts w:ascii="Consolas" w:hAnsi="Consolas" w:eastAsia="Consolas"/>
          <w:color w:val="2D2D2D"/>
          <w:sz w:val="22"/>
          <w:szCs w:val="40"/>
        </w:rPr>
        <w:t xml:space="preserve">        related_name='notifications',</w:t>
      </w:r>
    </w:p>
    <w:p w14:paraId="57AB36CF">
      <w:pPr>
        <w:spacing w:before="0" w:after="0" w:line="260" w:lineRule="exact"/>
        <w:rPr>
          <w:sz w:val="36"/>
          <w:szCs w:val="40"/>
        </w:rPr>
      </w:pPr>
      <w:r>
        <w:rPr>
          <w:rFonts w:ascii="Consolas" w:hAnsi="Consolas" w:eastAsia="Consolas"/>
          <w:color w:val="2D2D2D"/>
          <w:sz w:val="22"/>
          <w:szCs w:val="40"/>
        </w:rPr>
        <w:t xml:space="preserve">        verbose_name='接收人',</w:t>
      </w:r>
    </w:p>
    <w:p w14:paraId="5B40CBD6">
      <w:pPr>
        <w:spacing w:before="0" w:after="0" w:line="260" w:lineRule="exact"/>
        <w:rPr>
          <w:sz w:val="36"/>
          <w:szCs w:val="40"/>
        </w:rPr>
      </w:pPr>
      <w:r>
        <w:rPr>
          <w:rFonts w:ascii="Consolas" w:hAnsi="Consolas" w:eastAsia="Consolas"/>
          <w:color w:val="2D2D2D"/>
          <w:sz w:val="22"/>
          <w:szCs w:val="40"/>
        </w:rPr>
        <w:t xml:space="preserve">    )</w:t>
      </w:r>
    </w:p>
    <w:p w14:paraId="27542208">
      <w:pPr>
        <w:spacing w:before="0" w:after="0" w:line="260" w:lineRule="exact"/>
        <w:rPr>
          <w:sz w:val="36"/>
          <w:szCs w:val="40"/>
        </w:rPr>
      </w:pPr>
      <w:r>
        <w:rPr>
          <w:rFonts w:ascii="Consolas" w:hAnsi="Consolas" w:eastAsia="Consolas"/>
          <w:color w:val="2D2D2D"/>
          <w:sz w:val="22"/>
          <w:szCs w:val="40"/>
        </w:rPr>
        <w:t xml:space="preserve">    notification_type = models.CharField(</w:t>
      </w:r>
    </w:p>
    <w:p w14:paraId="426497FC">
      <w:pPr>
        <w:spacing w:before="0" w:after="0" w:line="260" w:lineRule="exact"/>
        <w:rPr>
          <w:sz w:val="36"/>
          <w:szCs w:val="40"/>
        </w:rPr>
      </w:pPr>
      <w:r>
        <w:rPr>
          <w:rFonts w:ascii="Consolas" w:hAnsi="Consolas" w:eastAsia="Consolas"/>
          <w:color w:val="2D2D2D"/>
          <w:sz w:val="22"/>
          <w:szCs w:val="40"/>
        </w:rPr>
        <w:t xml:space="preserve">        '类型',</w:t>
      </w:r>
    </w:p>
    <w:p w14:paraId="04C5CC1A">
      <w:pPr>
        <w:spacing w:before="0" w:after="0" w:line="260" w:lineRule="exact"/>
        <w:rPr>
          <w:sz w:val="36"/>
          <w:szCs w:val="40"/>
        </w:rPr>
      </w:pPr>
      <w:r>
        <w:rPr>
          <w:rFonts w:ascii="Consolas" w:hAnsi="Consolas" w:eastAsia="Consolas"/>
          <w:color w:val="2D2D2D"/>
          <w:sz w:val="22"/>
          <w:szCs w:val="40"/>
        </w:rPr>
        <w:t xml:space="preserve">        max_length=32,</w:t>
      </w:r>
    </w:p>
    <w:p w14:paraId="71CEF9C2">
      <w:pPr>
        <w:spacing w:before="0" w:after="0" w:line="260" w:lineRule="exact"/>
        <w:rPr>
          <w:sz w:val="36"/>
          <w:szCs w:val="40"/>
        </w:rPr>
      </w:pPr>
      <w:r>
        <w:rPr>
          <w:rFonts w:ascii="Consolas" w:hAnsi="Consolas" w:eastAsia="Consolas"/>
          <w:color w:val="2D2D2D"/>
          <w:sz w:val="22"/>
          <w:szCs w:val="40"/>
        </w:rPr>
        <w:t xml:space="preserve">        choices=Type.choices,</w:t>
      </w:r>
    </w:p>
    <w:p w14:paraId="0A4D51CF">
      <w:pPr>
        <w:spacing w:before="0" w:after="0" w:line="260" w:lineRule="exact"/>
        <w:rPr>
          <w:sz w:val="36"/>
          <w:szCs w:val="40"/>
        </w:rPr>
      </w:pPr>
      <w:r>
        <w:rPr>
          <w:rFonts w:ascii="Consolas" w:hAnsi="Consolas" w:eastAsia="Consolas"/>
          <w:color w:val="2D2D2D"/>
          <w:sz w:val="22"/>
          <w:szCs w:val="40"/>
        </w:rPr>
        <w:t xml:space="preserve">        db_column='type',</w:t>
      </w:r>
    </w:p>
    <w:p w14:paraId="478C2DD8">
      <w:pPr>
        <w:spacing w:before="0" w:after="0" w:line="260" w:lineRule="exact"/>
        <w:rPr>
          <w:sz w:val="36"/>
          <w:szCs w:val="40"/>
        </w:rPr>
      </w:pPr>
      <w:r>
        <w:rPr>
          <w:rFonts w:ascii="Consolas" w:hAnsi="Consolas" w:eastAsia="Consolas"/>
          <w:color w:val="2D2D2D"/>
          <w:sz w:val="22"/>
          <w:szCs w:val="40"/>
        </w:rPr>
        <w:t xml:space="preserve">    )</w:t>
      </w:r>
    </w:p>
    <w:p w14:paraId="2F10A045">
      <w:pPr>
        <w:spacing w:before="0" w:after="0" w:line="260" w:lineRule="exact"/>
        <w:rPr>
          <w:sz w:val="36"/>
          <w:szCs w:val="40"/>
        </w:rPr>
      </w:pPr>
      <w:r>
        <w:rPr>
          <w:rFonts w:ascii="Consolas" w:hAnsi="Consolas" w:eastAsia="Consolas"/>
          <w:color w:val="2D2D2D"/>
          <w:sz w:val="22"/>
          <w:szCs w:val="40"/>
        </w:rPr>
        <w:t xml:space="preserve">    title = models.CharField('标题', max_length=200)</w:t>
      </w:r>
    </w:p>
    <w:p w14:paraId="31C29F77">
      <w:pPr>
        <w:spacing w:before="0" w:after="0" w:line="260" w:lineRule="exact"/>
        <w:rPr>
          <w:sz w:val="36"/>
          <w:szCs w:val="40"/>
        </w:rPr>
      </w:pPr>
      <w:r>
        <w:rPr>
          <w:rFonts w:ascii="Consolas" w:hAnsi="Consolas" w:eastAsia="Consolas"/>
          <w:color w:val="2D2D2D"/>
          <w:sz w:val="22"/>
          <w:szCs w:val="40"/>
        </w:rPr>
        <w:t xml:space="preserve">    content = models.TextField('内容', blank=True)</w:t>
      </w:r>
    </w:p>
    <w:p w14:paraId="7D7851C7">
      <w:pPr>
        <w:spacing w:before="0" w:after="0" w:line="260" w:lineRule="exact"/>
        <w:rPr>
          <w:sz w:val="36"/>
          <w:szCs w:val="40"/>
        </w:rPr>
      </w:pPr>
      <w:r>
        <w:rPr>
          <w:rFonts w:ascii="Consolas" w:hAnsi="Consolas" w:eastAsia="Consolas"/>
          <w:color w:val="2D2D2D"/>
          <w:sz w:val="22"/>
          <w:szCs w:val="40"/>
        </w:rPr>
        <w:t xml:space="preserve">    is_read = models.BooleanField('已读', default=False)</w:t>
      </w:r>
    </w:p>
    <w:p w14:paraId="031F8E9C">
      <w:pPr>
        <w:spacing w:before="0" w:after="0" w:line="260" w:lineRule="exact"/>
        <w:rPr>
          <w:sz w:val="36"/>
          <w:szCs w:val="40"/>
        </w:rPr>
      </w:pPr>
      <w:r>
        <w:rPr>
          <w:rFonts w:ascii="Consolas" w:hAnsi="Consolas" w:eastAsia="Consolas"/>
          <w:color w:val="2D2D2D"/>
          <w:sz w:val="22"/>
          <w:szCs w:val="40"/>
        </w:rPr>
        <w:t xml:space="preserve">    related_type = models.CharField(</w:t>
      </w:r>
    </w:p>
    <w:p w14:paraId="3CC659F5">
      <w:pPr>
        <w:spacing w:before="0" w:after="0" w:line="260" w:lineRule="exact"/>
        <w:rPr>
          <w:sz w:val="36"/>
          <w:szCs w:val="40"/>
        </w:rPr>
      </w:pPr>
      <w:r>
        <w:rPr>
          <w:rFonts w:ascii="Consolas" w:hAnsi="Consolas" w:eastAsia="Consolas"/>
          <w:color w:val="2D2D2D"/>
          <w:sz w:val="22"/>
          <w:szCs w:val="40"/>
        </w:rPr>
        <w:t xml:space="preserve">        '关联实体类型',</w:t>
      </w:r>
    </w:p>
    <w:p w14:paraId="0C002089">
      <w:pPr>
        <w:spacing w:before="0" w:after="0" w:line="260" w:lineRule="exact"/>
        <w:rPr>
          <w:sz w:val="36"/>
          <w:szCs w:val="40"/>
        </w:rPr>
      </w:pPr>
      <w:r>
        <w:rPr>
          <w:rFonts w:ascii="Consolas" w:hAnsi="Consolas" w:eastAsia="Consolas"/>
          <w:color w:val="2D2D2D"/>
          <w:sz w:val="22"/>
          <w:szCs w:val="40"/>
        </w:rPr>
        <w:t xml:space="preserve">        max_length=50,</w:t>
      </w:r>
    </w:p>
    <w:p w14:paraId="1CD17C03">
      <w:pPr>
        <w:spacing w:before="0" w:after="0" w:line="260" w:lineRule="exact"/>
        <w:rPr>
          <w:sz w:val="36"/>
          <w:szCs w:val="40"/>
        </w:rPr>
      </w:pPr>
      <w:r>
        <w:rPr>
          <w:rFonts w:ascii="Consolas" w:hAnsi="Consolas" w:eastAsia="Consolas"/>
          <w:color w:val="2D2D2D"/>
          <w:sz w:val="22"/>
          <w:szCs w:val="40"/>
        </w:rPr>
        <w:t xml:space="preserve">        blank=True,</w:t>
      </w:r>
    </w:p>
    <w:p w14:paraId="7D0CEA85">
      <w:pPr>
        <w:spacing w:before="0" w:after="0" w:line="260" w:lineRule="exact"/>
        <w:rPr>
          <w:sz w:val="36"/>
          <w:szCs w:val="40"/>
        </w:rPr>
      </w:pPr>
      <w:r>
        <w:rPr>
          <w:rFonts w:ascii="Consolas" w:hAnsi="Consolas" w:eastAsia="Consolas"/>
          <w:color w:val="2D2D2D"/>
          <w:sz w:val="22"/>
          <w:szCs w:val="40"/>
        </w:rPr>
        <w:t xml:space="preserve">        help_text='如 Task / Project / Sprint',</w:t>
      </w:r>
    </w:p>
    <w:p w14:paraId="4BC2394D">
      <w:pPr>
        <w:spacing w:before="0" w:after="0" w:line="260" w:lineRule="exact"/>
        <w:rPr>
          <w:sz w:val="36"/>
          <w:szCs w:val="40"/>
        </w:rPr>
      </w:pPr>
      <w:r>
        <w:rPr>
          <w:rFonts w:ascii="Consolas" w:hAnsi="Consolas" w:eastAsia="Consolas"/>
          <w:color w:val="2D2D2D"/>
          <w:sz w:val="22"/>
          <w:szCs w:val="40"/>
        </w:rPr>
        <w:t xml:space="preserve">    )</w:t>
      </w:r>
    </w:p>
    <w:p w14:paraId="6756E4BF">
      <w:pPr>
        <w:spacing w:before="0" w:after="0" w:line="260" w:lineRule="exact"/>
        <w:rPr>
          <w:sz w:val="36"/>
          <w:szCs w:val="40"/>
        </w:rPr>
      </w:pPr>
      <w:r>
        <w:rPr>
          <w:rFonts w:ascii="Consolas" w:hAnsi="Consolas" w:eastAsia="Consolas"/>
          <w:color w:val="2D2D2D"/>
          <w:sz w:val="22"/>
          <w:szCs w:val="40"/>
        </w:rPr>
        <w:t xml:space="preserve">    related_id = models.UUIDField('关联实体 ID', null=True, blank=True)</w:t>
      </w:r>
    </w:p>
    <w:p w14:paraId="33AF08B0">
      <w:pPr>
        <w:spacing w:before="0" w:after="0" w:line="260" w:lineRule="exact"/>
        <w:rPr>
          <w:sz w:val="36"/>
          <w:szCs w:val="40"/>
        </w:rPr>
      </w:pPr>
      <w:r>
        <w:rPr>
          <w:rFonts w:ascii="Consolas" w:hAnsi="Consolas" w:eastAsia="Consolas"/>
          <w:color w:val="2D2D2D"/>
          <w:sz w:val="22"/>
          <w:szCs w:val="40"/>
        </w:rPr>
        <w:t xml:space="preserve"> </w:t>
      </w:r>
    </w:p>
    <w:p w14:paraId="32411530">
      <w:pPr>
        <w:spacing w:before="0" w:after="0" w:line="260" w:lineRule="exact"/>
        <w:rPr>
          <w:sz w:val="36"/>
          <w:szCs w:val="40"/>
        </w:rPr>
      </w:pPr>
      <w:r>
        <w:rPr>
          <w:rFonts w:ascii="Consolas" w:hAnsi="Consolas" w:eastAsia="Consolas"/>
          <w:color w:val="2D2D2D"/>
          <w:sz w:val="22"/>
          <w:szCs w:val="40"/>
        </w:rPr>
        <w:t xml:space="preserve">    class Meta:</w:t>
      </w:r>
    </w:p>
    <w:p w14:paraId="6FBBD684">
      <w:pPr>
        <w:spacing w:before="0" w:after="0" w:line="260" w:lineRule="exact"/>
        <w:rPr>
          <w:sz w:val="36"/>
          <w:szCs w:val="40"/>
        </w:rPr>
      </w:pPr>
      <w:r>
        <w:rPr>
          <w:rFonts w:ascii="Consolas" w:hAnsi="Consolas" w:eastAsia="Consolas"/>
          <w:color w:val="2D2D2D"/>
          <w:sz w:val="22"/>
          <w:szCs w:val="40"/>
        </w:rPr>
        <w:t xml:space="preserve">        db_table = 'notifications_notification'</w:t>
      </w:r>
    </w:p>
    <w:p w14:paraId="00A6DADC">
      <w:pPr>
        <w:spacing w:before="0" w:after="0" w:line="260" w:lineRule="exact"/>
        <w:rPr>
          <w:sz w:val="36"/>
          <w:szCs w:val="40"/>
        </w:rPr>
      </w:pPr>
      <w:r>
        <w:rPr>
          <w:rFonts w:ascii="Consolas" w:hAnsi="Consolas" w:eastAsia="Consolas"/>
          <w:color w:val="2D2D2D"/>
          <w:sz w:val="22"/>
          <w:szCs w:val="40"/>
        </w:rPr>
        <w:t xml:space="preserve">        ordering = ['-created_at']</w:t>
      </w:r>
    </w:p>
    <w:p w14:paraId="10A4BBF6">
      <w:pPr>
        <w:spacing w:before="0" w:after="0" w:line="260" w:lineRule="exact"/>
        <w:rPr>
          <w:sz w:val="36"/>
          <w:szCs w:val="40"/>
        </w:rPr>
      </w:pPr>
      <w:r>
        <w:rPr>
          <w:rFonts w:ascii="Consolas" w:hAnsi="Consolas" w:eastAsia="Consolas"/>
          <w:color w:val="2D2D2D"/>
          <w:sz w:val="22"/>
          <w:szCs w:val="40"/>
        </w:rPr>
        <w:t xml:space="preserve">        indexes = [</w:t>
      </w:r>
    </w:p>
    <w:p w14:paraId="3EB1C75C">
      <w:pPr>
        <w:spacing w:before="0" w:after="0" w:line="260" w:lineRule="exact"/>
        <w:rPr>
          <w:sz w:val="36"/>
          <w:szCs w:val="40"/>
        </w:rPr>
      </w:pPr>
      <w:r>
        <w:rPr>
          <w:rFonts w:ascii="Consolas" w:hAnsi="Consolas" w:eastAsia="Consolas"/>
          <w:color w:val="2D2D2D"/>
          <w:sz w:val="22"/>
          <w:szCs w:val="40"/>
        </w:rPr>
        <w:t xml:space="preserve">            models.Index(fields=['user', 'is_read'], name='idx_notif_user_read'),</w:t>
      </w:r>
    </w:p>
    <w:p w14:paraId="5003182C">
      <w:pPr>
        <w:spacing w:before="0" w:after="0" w:line="260" w:lineRule="exact"/>
        <w:rPr>
          <w:sz w:val="36"/>
          <w:szCs w:val="40"/>
        </w:rPr>
      </w:pPr>
      <w:r>
        <w:rPr>
          <w:rFonts w:ascii="Consolas" w:hAnsi="Consolas" w:eastAsia="Consolas"/>
          <w:color w:val="2D2D2D"/>
          <w:sz w:val="22"/>
          <w:szCs w:val="40"/>
        </w:rPr>
        <w:t xml:space="preserve">            models.Index(fields=['created_at'], name='idx_notif_created'),</w:t>
      </w:r>
    </w:p>
    <w:p w14:paraId="45CF347D">
      <w:pPr>
        <w:spacing w:before="0" w:after="0" w:line="260" w:lineRule="exact"/>
        <w:rPr>
          <w:sz w:val="36"/>
          <w:szCs w:val="40"/>
        </w:rPr>
      </w:pPr>
      <w:r>
        <w:rPr>
          <w:rFonts w:ascii="Consolas" w:hAnsi="Consolas" w:eastAsia="Consolas"/>
          <w:color w:val="2D2D2D"/>
          <w:sz w:val="22"/>
          <w:szCs w:val="40"/>
        </w:rPr>
        <w:t xml:space="preserve">        ]</w:t>
      </w:r>
    </w:p>
    <w:p w14:paraId="1C3B5AFF">
      <w:pPr>
        <w:spacing w:before="0" w:after="0" w:line="260" w:lineRule="exact"/>
        <w:rPr>
          <w:sz w:val="36"/>
          <w:szCs w:val="40"/>
        </w:rPr>
      </w:pPr>
      <w:r>
        <w:rPr>
          <w:rFonts w:ascii="Consolas" w:hAnsi="Consolas" w:eastAsia="Consolas"/>
          <w:color w:val="2D2D2D"/>
          <w:sz w:val="22"/>
          <w:szCs w:val="40"/>
        </w:rPr>
        <w:t xml:space="preserve">        verbose_name = '通知'</w:t>
      </w:r>
    </w:p>
    <w:p w14:paraId="0984FA7F">
      <w:pPr>
        <w:spacing w:before="0" w:after="0" w:line="260" w:lineRule="exact"/>
        <w:rPr>
          <w:sz w:val="36"/>
          <w:szCs w:val="40"/>
        </w:rPr>
      </w:pPr>
      <w:r>
        <w:rPr>
          <w:rFonts w:ascii="Consolas" w:hAnsi="Consolas" w:eastAsia="Consolas"/>
          <w:color w:val="2D2D2D"/>
          <w:sz w:val="22"/>
          <w:szCs w:val="40"/>
        </w:rPr>
        <w:t xml:space="preserve">        verbose_name_plural = '通知'</w:t>
      </w:r>
    </w:p>
    <w:p w14:paraId="5D6B1640">
      <w:pPr>
        <w:spacing w:before="0" w:after="0" w:line="260" w:lineRule="exact"/>
        <w:rPr>
          <w:sz w:val="36"/>
          <w:szCs w:val="40"/>
        </w:rPr>
      </w:pPr>
      <w:r>
        <w:rPr>
          <w:rFonts w:ascii="Consolas" w:hAnsi="Consolas" w:eastAsia="Consolas"/>
          <w:color w:val="2D2D2D"/>
          <w:sz w:val="22"/>
          <w:szCs w:val="40"/>
        </w:rPr>
        <w:t xml:space="preserve"> </w:t>
      </w:r>
    </w:p>
    <w:p w14:paraId="218EEA92">
      <w:pPr>
        <w:spacing w:before="0" w:after="0" w:line="260" w:lineRule="exact"/>
        <w:rPr>
          <w:sz w:val="36"/>
          <w:szCs w:val="40"/>
        </w:rPr>
      </w:pPr>
      <w:r>
        <w:rPr>
          <w:rFonts w:ascii="Consolas" w:hAnsi="Consolas" w:eastAsia="Consolas"/>
          <w:color w:val="2D2D2D"/>
          <w:sz w:val="22"/>
          <w:szCs w:val="40"/>
        </w:rPr>
        <w:t xml:space="preserve">    def __str__(self):</w:t>
      </w:r>
    </w:p>
    <w:p w14:paraId="41F5FEB8">
      <w:pPr>
        <w:spacing w:before="0" w:after="0" w:line="260" w:lineRule="exact"/>
        <w:rPr>
          <w:sz w:val="36"/>
          <w:szCs w:val="40"/>
        </w:rPr>
      </w:pPr>
      <w:r>
        <w:rPr>
          <w:rFonts w:ascii="Consolas" w:hAnsi="Consolas" w:eastAsia="Consolas"/>
          <w:color w:val="2D2D2D"/>
          <w:sz w:val="22"/>
          <w:szCs w:val="40"/>
        </w:rPr>
        <w:t xml:space="preserve">        return f'{self.title} → {self.user_id}'</w:t>
      </w:r>
    </w:p>
    <w:p w14:paraId="652F11D1">
      <w:pPr>
        <w:spacing w:before="0" w:after="0" w:line="260" w:lineRule="exact"/>
        <w:rPr>
          <w:sz w:val="36"/>
          <w:szCs w:val="40"/>
        </w:rPr>
      </w:pPr>
      <w:r>
        <w:rPr>
          <w:rFonts w:ascii="Consolas" w:hAnsi="Consolas" w:eastAsia="Consolas"/>
          <w:color w:val="2D2D2D"/>
          <w:sz w:val="22"/>
          <w:szCs w:val="40"/>
        </w:rPr>
        <w:t xml:space="preserve"> </w:t>
      </w:r>
    </w:p>
    <w:p w14:paraId="5D9F4E75">
      <w:pPr>
        <w:rPr>
          <w:sz w:val="36"/>
          <w:szCs w:val="40"/>
        </w:rPr>
      </w:pPr>
    </w:p>
    <w:p w14:paraId="394F8229">
      <w:pPr>
        <w:spacing w:before="200" w:after="40"/>
        <w:rPr>
          <w:sz w:val="36"/>
          <w:szCs w:val="40"/>
        </w:rPr>
      </w:pPr>
      <w:r>
        <w:rPr>
          <w:b/>
          <w:color w:val="1A56DB"/>
          <w:sz w:val="28"/>
          <w:szCs w:val="40"/>
        </w:rPr>
        <w:t>// backend\apps\notifications\serializers.py</w:t>
      </w:r>
    </w:p>
    <w:p w14:paraId="79AA94D6">
      <w:pPr>
        <w:spacing w:before="0" w:after="0" w:line="260" w:lineRule="exact"/>
        <w:rPr>
          <w:sz w:val="36"/>
          <w:szCs w:val="40"/>
        </w:rPr>
      </w:pPr>
      <w:r>
        <w:rPr>
          <w:rFonts w:ascii="Consolas" w:hAnsi="Consolas" w:eastAsia="Consolas"/>
          <w:color w:val="2D2D2D"/>
          <w:sz w:val="22"/>
          <w:szCs w:val="40"/>
        </w:rPr>
        <w:t>from rest_framework import serializers</w:t>
      </w:r>
    </w:p>
    <w:p w14:paraId="2E6AF313">
      <w:pPr>
        <w:spacing w:before="0" w:after="0" w:line="260" w:lineRule="exact"/>
        <w:rPr>
          <w:sz w:val="36"/>
          <w:szCs w:val="40"/>
        </w:rPr>
      </w:pPr>
      <w:r>
        <w:rPr>
          <w:rFonts w:ascii="Consolas" w:hAnsi="Consolas" w:eastAsia="Consolas"/>
          <w:color w:val="2D2D2D"/>
          <w:sz w:val="22"/>
          <w:szCs w:val="40"/>
        </w:rPr>
        <w:t xml:space="preserve"> </w:t>
      </w:r>
    </w:p>
    <w:p w14:paraId="34F3A189">
      <w:pPr>
        <w:spacing w:before="0" w:after="0" w:line="260" w:lineRule="exact"/>
        <w:rPr>
          <w:sz w:val="36"/>
          <w:szCs w:val="40"/>
        </w:rPr>
      </w:pPr>
      <w:r>
        <w:rPr>
          <w:rFonts w:ascii="Consolas" w:hAnsi="Consolas" w:eastAsia="Consolas"/>
          <w:color w:val="2D2D2D"/>
          <w:sz w:val="22"/>
          <w:szCs w:val="40"/>
        </w:rPr>
        <w:t>from .models import Notification</w:t>
      </w:r>
    </w:p>
    <w:p w14:paraId="55BA0F40">
      <w:pPr>
        <w:spacing w:before="0" w:after="0" w:line="260" w:lineRule="exact"/>
        <w:rPr>
          <w:sz w:val="36"/>
          <w:szCs w:val="40"/>
        </w:rPr>
      </w:pPr>
      <w:r>
        <w:rPr>
          <w:rFonts w:ascii="Consolas" w:hAnsi="Consolas" w:eastAsia="Consolas"/>
          <w:color w:val="2D2D2D"/>
          <w:sz w:val="22"/>
          <w:szCs w:val="40"/>
        </w:rPr>
        <w:t xml:space="preserve"> </w:t>
      </w:r>
    </w:p>
    <w:p w14:paraId="130E9530">
      <w:pPr>
        <w:spacing w:before="0" w:after="0" w:line="260" w:lineRule="exact"/>
        <w:rPr>
          <w:sz w:val="36"/>
          <w:szCs w:val="40"/>
        </w:rPr>
      </w:pPr>
      <w:r>
        <w:rPr>
          <w:rFonts w:ascii="Consolas" w:hAnsi="Consolas" w:eastAsia="Consolas"/>
          <w:color w:val="2D2D2D"/>
          <w:sz w:val="22"/>
          <w:szCs w:val="40"/>
        </w:rPr>
        <w:t xml:space="preserve"> </w:t>
      </w:r>
    </w:p>
    <w:p w14:paraId="65B49535">
      <w:pPr>
        <w:spacing w:before="0" w:after="0" w:line="260" w:lineRule="exact"/>
        <w:rPr>
          <w:sz w:val="36"/>
          <w:szCs w:val="40"/>
        </w:rPr>
      </w:pPr>
      <w:r>
        <w:rPr>
          <w:rFonts w:ascii="Consolas" w:hAnsi="Consolas" w:eastAsia="Consolas"/>
          <w:color w:val="2D2D2D"/>
          <w:sz w:val="22"/>
          <w:szCs w:val="40"/>
        </w:rPr>
        <w:t>class NotificationSerializer(serializers.ModelSerializer):</w:t>
      </w:r>
    </w:p>
    <w:p w14:paraId="149E6E2A">
      <w:pPr>
        <w:spacing w:before="0" w:after="0" w:line="260" w:lineRule="exact"/>
        <w:rPr>
          <w:sz w:val="36"/>
          <w:szCs w:val="40"/>
        </w:rPr>
      </w:pPr>
      <w:r>
        <w:rPr>
          <w:rFonts w:ascii="Consolas" w:hAnsi="Consolas" w:eastAsia="Consolas"/>
          <w:color w:val="2D2D2D"/>
          <w:sz w:val="22"/>
          <w:szCs w:val="40"/>
        </w:rPr>
        <w:t xml:space="preserve">    type = serializers.CharField(source='notification_type', read_only=True)</w:t>
      </w:r>
    </w:p>
    <w:p w14:paraId="641A88A6">
      <w:pPr>
        <w:spacing w:before="0" w:after="0" w:line="260" w:lineRule="exact"/>
        <w:rPr>
          <w:sz w:val="36"/>
          <w:szCs w:val="40"/>
        </w:rPr>
      </w:pPr>
      <w:r>
        <w:rPr>
          <w:rFonts w:ascii="Consolas" w:hAnsi="Consolas" w:eastAsia="Consolas"/>
          <w:color w:val="2D2D2D"/>
          <w:sz w:val="22"/>
          <w:szCs w:val="40"/>
        </w:rPr>
        <w:t xml:space="preserve"> </w:t>
      </w:r>
    </w:p>
    <w:p w14:paraId="5216CCA8">
      <w:pPr>
        <w:spacing w:before="0" w:after="0" w:line="260" w:lineRule="exact"/>
        <w:rPr>
          <w:sz w:val="36"/>
          <w:szCs w:val="40"/>
        </w:rPr>
      </w:pPr>
      <w:r>
        <w:rPr>
          <w:rFonts w:ascii="Consolas" w:hAnsi="Consolas" w:eastAsia="Consolas"/>
          <w:color w:val="2D2D2D"/>
          <w:sz w:val="22"/>
          <w:szCs w:val="40"/>
        </w:rPr>
        <w:t xml:space="preserve">    class Meta:</w:t>
      </w:r>
    </w:p>
    <w:p w14:paraId="4CC99119">
      <w:pPr>
        <w:spacing w:before="0" w:after="0" w:line="260" w:lineRule="exact"/>
        <w:rPr>
          <w:sz w:val="36"/>
          <w:szCs w:val="40"/>
        </w:rPr>
      </w:pPr>
      <w:r>
        <w:rPr>
          <w:rFonts w:ascii="Consolas" w:hAnsi="Consolas" w:eastAsia="Consolas"/>
          <w:color w:val="2D2D2D"/>
          <w:sz w:val="22"/>
          <w:szCs w:val="40"/>
        </w:rPr>
        <w:t xml:space="preserve">        model = Notification</w:t>
      </w:r>
    </w:p>
    <w:p w14:paraId="3606E496">
      <w:pPr>
        <w:spacing w:before="0" w:after="0" w:line="260" w:lineRule="exact"/>
        <w:rPr>
          <w:sz w:val="36"/>
          <w:szCs w:val="40"/>
        </w:rPr>
      </w:pPr>
      <w:r>
        <w:rPr>
          <w:rFonts w:ascii="Consolas" w:hAnsi="Consolas" w:eastAsia="Consolas"/>
          <w:color w:val="2D2D2D"/>
          <w:sz w:val="22"/>
          <w:szCs w:val="40"/>
        </w:rPr>
        <w:t xml:space="preserve">        fields = [</w:t>
      </w:r>
    </w:p>
    <w:p w14:paraId="1E9CDAF2">
      <w:pPr>
        <w:spacing w:before="0" w:after="0" w:line="260" w:lineRule="exact"/>
        <w:rPr>
          <w:sz w:val="36"/>
          <w:szCs w:val="40"/>
        </w:rPr>
      </w:pPr>
      <w:r>
        <w:rPr>
          <w:rFonts w:ascii="Consolas" w:hAnsi="Consolas" w:eastAsia="Consolas"/>
          <w:color w:val="2D2D2D"/>
          <w:sz w:val="22"/>
          <w:szCs w:val="40"/>
        </w:rPr>
        <w:t xml:space="preserve">            'id',</w:t>
      </w:r>
    </w:p>
    <w:p w14:paraId="5FCC2079">
      <w:pPr>
        <w:spacing w:before="0" w:after="0" w:line="260" w:lineRule="exact"/>
        <w:rPr>
          <w:sz w:val="36"/>
          <w:szCs w:val="40"/>
        </w:rPr>
      </w:pPr>
      <w:r>
        <w:rPr>
          <w:rFonts w:ascii="Consolas" w:hAnsi="Consolas" w:eastAsia="Consolas"/>
          <w:color w:val="2D2D2D"/>
          <w:sz w:val="22"/>
          <w:szCs w:val="40"/>
        </w:rPr>
        <w:t xml:space="preserve">            'type',</w:t>
      </w:r>
    </w:p>
    <w:p w14:paraId="00BE1935">
      <w:pPr>
        <w:spacing w:before="0" w:after="0" w:line="260" w:lineRule="exact"/>
        <w:rPr>
          <w:sz w:val="36"/>
          <w:szCs w:val="40"/>
        </w:rPr>
      </w:pPr>
      <w:r>
        <w:rPr>
          <w:rFonts w:ascii="Consolas" w:hAnsi="Consolas" w:eastAsia="Consolas"/>
          <w:color w:val="2D2D2D"/>
          <w:sz w:val="22"/>
          <w:szCs w:val="40"/>
        </w:rPr>
        <w:t xml:space="preserve">            'title',</w:t>
      </w:r>
    </w:p>
    <w:p w14:paraId="453535C1">
      <w:pPr>
        <w:spacing w:before="0" w:after="0" w:line="260" w:lineRule="exact"/>
        <w:rPr>
          <w:sz w:val="36"/>
          <w:szCs w:val="40"/>
        </w:rPr>
      </w:pPr>
      <w:r>
        <w:rPr>
          <w:rFonts w:ascii="Consolas" w:hAnsi="Consolas" w:eastAsia="Consolas"/>
          <w:color w:val="2D2D2D"/>
          <w:sz w:val="22"/>
          <w:szCs w:val="40"/>
        </w:rPr>
        <w:t xml:space="preserve">            'content',</w:t>
      </w:r>
    </w:p>
    <w:p w14:paraId="0579A3F0">
      <w:pPr>
        <w:spacing w:before="0" w:after="0" w:line="260" w:lineRule="exact"/>
        <w:rPr>
          <w:sz w:val="36"/>
          <w:szCs w:val="40"/>
        </w:rPr>
      </w:pPr>
      <w:r>
        <w:rPr>
          <w:rFonts w:ascii="Consolas" w:hAnsi="Consolas" w:eastAsia="Consolas"/>
          <w:color w:val="2D2D2D"/>
          <w:sz w:val="22"/>
          <w:szCs w:val="40"/>
        </w:rPr>
        <w:t xml:space="preserve">            'is_read',</w:t>
      </w:r>
    </w:p>
    <w:p w14:paraId="26E05436">
      <w:pPr>
        <w:spacing w:before="0" w:after="0" w:line="260" w:lineRule="exact"/>
        <w:rPr>
          <w:sz w:val="36"/>
          <w:szCs w:val="40"/>
        </w:rPr>
      </w:pPr>
      <w:r>
        <w:rPr>
          <w:rFonts w:ascii="Consolas" w:hAnsi="Consolas" w:eastAsia="Consolas"/>
          <w:color w:val="2D2D2D"/>
          <w:sz w:val="22"/>
          <w:szCs w:val="40"/>
        </w:rPr>
        <w:t xml:space="preserve">            'related_type',</w:t>
      </w:r>
    </w:p>
    <w:p w14:paraId="753F0309">
      <w:pPr>
        <w:spacing w:before="0" w:after="0" w:line="260" w:lineRule="exact"/>
        <w:rPr>
          <w:sz w:val="36"/>
          <w:szCs w:val="40"/>
        </w:rPr>
      </w:pPr>
      <w:r>
        <w:rPr>
          <w:rFonts w:ascii="Consolas" w:hAnsi="Consolas" w:eastAsia="Consolas"/>
          <w:color w:val="2D2D2D"/>
          <w:sz w:val="22"/>
          <w:szCs w:val="40"/>
        </w:rPr>
        <w:t xml:space="preserve">            'related_id',</w:t>
      </w:r>
    </w:p>
    <w:p w14:paraId="429E0F31">
      <w:pPr>
        <w:spacing w:before="0" w:after="0" w:line="260" w:lineRule="exact"/>
        <w:rPr>
          <w:sz w:val="36"/>
          <w:szCs w:val="40"/>
        </w:rPr>
      </w:pPr>
      <w:r>
        <w:rPr>
          <w:rFonts w:ascii="Consolas" w:hAnsi="Consolas" w:eastAsia="Consolas"/>
          <w:color w:val="2D2D2D"/>
          <w:sz w:val="22"/>
          <w:szCs w:val="40"/>
        </w:rPr>
        <w:t xml:space="preserve">            'created_at',</w:t>
      </w:r>
    </w:p>
    <w:p w14:paraId="7BDE5E08">
      <w:pPr>
        <w:spacing w:before="0" w:after="0" w:line="260" w:lineRule="exact"/>
        <w:rPr>
          <w:sz w:val="36"/>
          <w:szCs w:val="40"/>
        </w:rPr>
      </w:pPr>
      <w:r>
        <w:rPr>
          <w:rFonts w:ascii="Consolas" w:hAnsi="Consolas" w:eastAsia="Consolas"/>
          <w:color w:val="2D2D2D"/>
          <w:sz w:val="22"/>
          <w:szCs w:val="40"/>
        </w:rPr>
        <w:t xml:space="preserve">        ]</w:t>
      </w:r>
    </w:p>
    <w:p w14:paraId="1BD245F2">
      <w:pPr>
        <w:spacing w:before="0" w:after="0" w:line="260" w:lineRule="exact"/>
        <w:rPr>
          <w:sz w:val="36"/>
          <w:szCs w:val="40"/>
        </w:rPr>
      </w:pPr>
      <w:r>
        <w:rPr>
          <w:rFonts w:ascii="Consolas" w:hAnsi="Consolas" w:eastAsia="Consolas"/>
          <w:color w:val="2D2D2D"/>
          <w:sz w:val="22"/>
          <w:szCs w:val="40"/>
        </w:rPr>
        <w:t xml:space="preserve">        read_only_fields = tuple(fields)</w:t>
      </w:r>
    </w:p>
    <w:p w14:paraId="2170FC41">
      <w:pPr>
        <w:spacing w:before="0" w:after="0" w:line="260" w:lineRule="exact"/>
        <w:rPr>
          <w:sz w:val="36"/>
          <w:szCs w:val="40"/>
        </w:rPr>
      </w:pPr>
      <w:r>
        <w:rPr>
          <w:rFonts w:ascii="Consolas" w:hAnsi="Consolas" w:eastAsia="Consolas"/>
          <w:color w:val="2D2D2D"/>
          <w:sz w:val="22"/>
          <w:szCs w:val="40"/>
        </w:rPr>
        <w:t xml:space="preserve"> </w:t>
      </w:r>
    </w:p>
    <w:p w14:paraId="2BECCEF1">
      <w:pPr>
        <w:spacing w:before="0" w:after="0" w:line="260" w:lineRule="exact"/>
        <w:rPr>
          <w:sz w:val="36"/>
          <w:szCs w:val="40"/>
        </w:rPr>
      </w:pPr>
      <w:r>
        <w:rPr>
          <w:rFonts w:ascii="Consolas" w:hAnsi="Consolas" w:eastAsia="Consolas"/>
          <w:color w:val="2D2D2D"/>
          <w:sz w:val="22"/>
          <w:szCs w:val="40"/>
        </w:rPr>
        <w:t xml:space="preserve"> </w:t>
      </w:r>
    </w:p>
    <w:p w14:paraId="63B28443">
      <w:pPr>
        <w:spacing w:before="0" w:after="0" w:line="260" w:lineRule="exact"/>
        <w:rPr>
          <w:sz w:val="36"/>
          <w:szCs w:val="40"/>
        </w:rPr>
      </w:pPr>
      <w:r>
        <w:rPr>
          <w:rFonts w:ascii="Consolas" w:hAnsi="Consolas" w:eastAsia="Consolas"/>
          <w:color w:val="2D2D2D"/>
          <w:sz w:val="22"/>
          <w:szCs w:val="40"/>
        </w:rPr>
        <w:t>class NotificationPagedListSerializer(serializers.Serializer):</w:t>
      </w:r>
    </w:p>
    <w:p w14:paraId="253E0CB5">
      <w:pPr>
        <w:spacing w:before="0" w:after="0" w:line="260" w:lineRule="exact"/>
        <w:rPr>
          <w:sz w:val="36"/>
          <w:szCs w:val="40"/>
        </w:rPr>
      </w:pPr>
      <w:r>
        <w:rPr>
          <w:rFonts w:ascii="Consolas" w:hAnsi="Consolas" w:eastAsia="Consolas"/>
          <w:color w:val="2D2D2D"/>
          <w:sz w:val="22"/>
          <w:szCs w:val="40"/>
        </w:rPr>
        <w:t xml:space="preserve">    """仅供 OpenAPI（与 StandardPagination + unread_count 一致）。"""</w:t>
      </w:r>
    </w:p>
    <w:p w14:paraId="75F04557">
      <w:pPr>
        <w:spacing w:before="0" w:after="0" w:line="260" w:lineRule="exact"/>
        <w:rPr>
          <w:sz w:val="36"/>
          <w:szCs w:val="40"/>
        </w:rPr>
      </w:pPr>
      <w:r>
        <w:rPr>
          <w:rFonts w:ascii="Consolas" w:hAnsi="Consolas" w:eastAsia="Consolas"/>
          <w:color w:val="2D2D2D"/>
          <w:sz w:val="22"/>
          <w:szCs w:val="40"/>
        </w:rPr>
        <w:t xml:space="preserve"> </w:t>
      </w:r>
    </w:p>
    <w:p w14:paraId="77B41380">
      <w:pPr>
        <w:spacing w:before="0" w:after="0" w:line="260" w:lineRule="exact"/>
        <w:rPr>
          <w:sz w:val="36"/>
          <w:szCs w:val="40"/>
        </w:rPr>
      </w:pPr>
      <w:r>
        <w:rPr>
          <w:rFonts w:ascii="Consolas" w:hAnsi="Consolas" w:eastAsia="Consolas"/>
          <w:color w:val="2D2D2D"/>
          <w:sz w:val="22"/>
          <w:szCs w:val="40"/>
        </w:rPr>
        <w:t xml:space="preserve">    count = serializers.IntegerField()</w:t>
      </w:r>
    </w:p>
    <w:p w14:paraId="63EA095F">
      <w:pPr>
        <w:spacing w:before="0" w:after="0" w:line="260" w:lineRule="exact"/>
        <w:rPr>
          <w:sz w:val="36"/>
          <w:szCs w:val="40"/>
        </w:rPr>
      </w:pPr>
      <w:r>
        <w:rPr>
          <w:rFonts w:ascii="Consolas" w:hAnsi="Consolas" w:eastAsia="Consolas"/>
          <w:color w:val="2D2D2D"/>
          <w:sz w:val="22"/>
          <w:szCs w:val="40"/>
        </w:rPr>
        <w:t xml:space="preserve">    next = serializers.CharField(allow_null=True)</w:t>
      </w:r>
    </w:p>
    <w:p w14:paraId="60EEAF6D">
      <w:pPr>
        <w:spacing w:before="0" w:after="0" w:line="260" w:lineRule="exact"/>
        <w:rPr>
          <w:sz w:val="36"/>
          <w:szCs w:val="40"/>
        </w:rPr>
      </w:pPr>
      <w:r>
        <w:rPr>
          <w:rFonts w:ascii="Consolas" w:hAnsi="Consolas" w:eastAsia="Consolas"/>
          <w:color w:val="2D2D2D"/>
          <w:sz w:val="22"/>
          <w:szCs w:val="40"/>
        </w:rPr>
        <w:t xml:space="preserve">    previous = serializers.CharField(allow_null=True)</w:t>
      </w:r>
    </w:p>
    <w:p w14:paraId="2A204C51">
      <w:pPr>
        <w:spacing w:before="0" w:after="0" w:line="260" w:lineRule="exact"/>
        <w:rPr>
          <w:sz w:val="36"/>
          <w:szCs w:val="40"/>
        </w:rPr>
      </w:pPr>
      <w:r>
        <w:rPr>
          <w:rFonts w:ascii="Consolas" w:hAnsi="Consolas" w:eastAsia="Consolas"/>
          <w:color w:val="2D2D2D"/>
          <w:sz w:val="22"/>
          <w:szCs w:val="40"/>
        </w:rPr>
        <w:t xml:space="preserve">    results = NotificationSerializer(many=True)</w:t>
      </w:r>
    </w:p>
    <w:p w14:paraId="72B5E31B">
      <w:pPr>
        <w:spacing w:before="0" w:after="0" w:line="260" w:lineRule="exact"/>
        <w:rPr>
          <w:sz w:val="36"/>
          <w:szCs w:val="40"/>
        </w:rPr>
      </w:pPr>
      <w:r>
        <w:rPr>
          <w:rFonts w:ascii="Consolas" w:hAnsi="Consolas" w:eastAsia="Consolas"/>
          <w:color w:val="2D2D2D"/>
          <w:sz w:val="22"/>
          <w:szCs w:val="40"/>
        </w:rPr>
        <w:t xml:space="preserve">    unread_count = serializers.IntegerField()</w:t>
      </w:r>
    </w:p>
    <w:p w14:paraId="19CD3A6F">
      <w:pPr>
        <w:spacing w:before="0" w:after="0" w:line="260" w:lineRule="exact"/>
        <w:rPr>
          <w:sz w:val="36"/>
          <w:szCs w:val="40"/>
        </w:rPr>
      </w:pPr>
      <w:r>
        <w:rPr>
          <w:rFonts w:ascii="Consolas" w:hAnsi="Consolas" w:eastAsia="Consolas"/>
          <w:color w:val="2D2D2D"/>
          <w:sz w:val="22"/>
          <w:szCs w:val="40"/>
        </w:rPr>
        <w:t xml:space="preserve"> </w:t>
      </w:r>
    </w:p>
    <w:p w14:paraId="12C20592">
      <w:pPr>
        <w:spacing w:before="0" w:after="0" w:line="260" w:lineRule="exact"/>
        <w:rPr>
          <w:sz w:val="36"/>
          <w:szCs w:val="40"/>
        </w:rPr>
      </w:pPr>
      <w:r>
        <w:rPr>
          <w:rFonts w:ascii="Consolas" w:hAnsi="Consolas" w:eastAsia="Consolas"/>
          <w:color w:val="2D2D2D"/>
          <w:sz w:val="22"/>
          <w:szCs w:val="40"/>
        </w:rPr>
        <w:t xml:space="preserve"> </w:t>
      </w:r>
    </w:p>
    <w:p w14:paraId="74960E76">
      <w:pPr>
        <w:spacing w:before="0" w:after="0" w:line="260" w:lineRule="exact"/>
        <w:rPr>
          <w:sz w:val="36"/>
          <w:szCs w:val="40"/>
        </w:rPr>
      </w:pPr>
      <w:r>
        <w:rPr>
          <w:rFonts w:ascii="Consolas" w:hAnsi="Consolas" w:eastAsia="Consolas"/>
          <w:color w:val="2D2D2D"/>
          <w:sz w:val="22"/>
          <w:szCs w:val="40"/>
        </w:rPr>
        <w:t>class NotificationReadAllResponseSerializer(serializers.Serializer):</w:t>
      </w:r>
    </w:p>
    <w:p w14:paraId="33BDA9F2">
      <w:pPr>
        <w:spacing w:before="0" w:after="0" w:line="260" w:lineRule="exact"/>
        <w:rPr>
          <w:sz w:val="36"/>
          <w:szCs w:val="40"/>
        </w:rPr>
      </w:pPr>
      <w:r>
        <w:rPr>
          <w:rFonts w:ascii="Consolas" w:hAnsi="Consolas" w:eastAsia="Consolas"/>
          <w:color w:val="2D2D2D"/>
          <w:sz w:val="22"/>
          <w:szCs w:val="40"/>
        </w:rPr>
        <w:t xml:space="preserve">    updated = serializers.IntegerField()</w:t>
      </w:r>
    </w:p>
    <w:p w14:paraId="44A33763">
      <w:pPr>
        <w:spacing w:before="0" w:after="0" w:line="260" w:lineRule="exact"/>
        <w:rPr>
          <w:sz w:val="36"/>
          <w:szCs w:val="40"/>
        </w:rPr>
      </w:pPr>
      <w:r>
        <w:rPr>
          <w:rFonts w:ascii="Consolas" w:hAnsi="Consolas" w:eastAsia="Consolas"/>
          <w:color w:val="2D2D2D"/>
          <w:sz w:val="22"/>
          <w:szCs w:val="40"/>
        </w:rPr>
        <w:t xml:space="preserve"> </w:t>
      </w:r>
    </w:p>
    <w:p w14:paraId="0305A98F">
      <w:pPr>
        <w:rPr>
          <w:sz w:val="36"/>
          <w:szCs w:val="40"/>
        </w:rPr>
      </w:pPr>
    </w:p>
    <w:p w14:paraId="458EFDE8">
      <w:pPr>
        <w:spacing w:before="200" w:after="40"/>
        <w:rPr>
          <w:sz w:val="36"/>
          <w:szCs w:val="40"/>
        </w:rPr>
      </w:pPr>
      <w:r>
        <w:rPr>
          <w:b/>
          <w:color w:val="1A56DB"/>
          <w:sz w:val="28"/>
          <w:szCs w:val="40"/>
        </w:rPr>
        <w:t>// backend\apps\notifications\services.py</w:t>
      </w:r>
    </w:p>
    <w:p w14:paraId="071D23B5">
      <w:pPr>
        <w:spacing w:before="0" w:after="0" w:line="260" w:lineRule="exact"/>
        <w:rPr>
          <w:sz w:val="36"/>
          <w:szCs w:val="40"/>
        </w:rPr>
      </w:pPr>
      <w:r>
        <w:rPr>
          <w:rFonts w:ascii="Consolas" w:hAnsi="Consolas" w:eastAsia="Consolas"/>
          <w:color w:val="2D2D2D"/>
          <w:sz w:val="22"/>
          <w:szCs w:val="40"/>
        </w:rPr>
        <w:t>"""业务代码下发通知时请使用此处封装，便于统一字段与后续扩展。"""</w:t>
      </w:r>
    </w:p>
    <w:p w14:paraId="11E2FDC0">
      <w:pPr>
        <w:spacing w:before="0" w:after="0" w:line="260" w:lineRule="exact"/>
        <w:rPr>
          <w:sz w:val="36"/>
          <w:szCs w:val="40"/>
        </w:rPr>
      </w:pPr>
      <w:r>
        <w:rPr>
          <w:rFonts w:ascii="Consolas" w:hAnsi="Consolas" w:eastAsia="Consolas"/>
          <w:color w:val="2D2D2D"/>
          <w:sz w:val="22"/>
          <w:szCs w:val="40"/>
        </w:rPr>
        <w:t>from __future__ import annotations</w:t>
      </w:r>
    </w:p>
    <w:p w14:paraId="3BBAC17E">
      <w:pPr>
        <w:spacing w:before="0" w:after="0" w:line="260" w:lineRule="exact"/>
        <w:rPr>
          <w:sz w:val="36"/>
          <w:szCs w:val="40"/>
        </w:rPr>
      </w:pPr>
      <w:r>
        <w:rPr>
          <w:rFonts w:ascii="Consolas" w:hAnsi="Consolas" w:eastAsia="Consolas"/>
          <w:color w:val="2D2D2D"/>
          <w:sz w:val="22"/>
          <w:szCs w:val="40"/>
        </w:rPr>
        <w:t xml:space="preserve"> </w:t>
      </w:r>
    </w:p>
    <w:p w14:paraId="452B9D0D">
      <w:pPr>
        <w:spacing w:before="0" w:after="0" w:line="260" w:lineRule="exact"/>
        <w:rPr>
          <w:sz w:val="36"/>
          <w:szCs w:val="40"/>
        </w:rPr>
      </w:pPr>
      <w:r>
        <w:rPr>
          <w:rFonts w:ascii="Consolas" w:hAnsi="Consolas" w:eastAsia="Consolas"/>
          <w:color w:val="2D2D2D"/>
          <w:sz w:val="22"/>
          <w:szCs w:val="40"/>
        </w:rPr>
        <w:t>from uuid import UUID</w:t>
      </w:r>
    </w:p>
    <w:p w14:paraId="3C790D55">
      <w:pPr>
        <w:spacing w:before="0" w:after="0" w:line="260" w:lineRule="exact"/>
        <w:rPr>
          <w:sz w:val="36"/>
          <w:szCs w:val="40"/>
        </w:rPr>
      </w:pPr>
      <w:r>
        <w:rPr>
          <w:rFonts w:ascii="Consolas" w:hAnsi="Consolas" w:eastAsia="Consolas"/>
          <w:color w:val="2D2D2D"/>
          <w:sz w:val="22"/>
          <w:szCs w:val="40"/>
        </w:rPr>
        <w:t xml:space="preserve"> </w:t>
      </w:r>
    </w:p>
    <w:p w14:paraId="0EDE7C25">
      <w:pPr>
        <w:spacing w:before="0" w:after="0" w:line="260" w:lineRule="exact"/>
        <w:rPr>
          <w:sz w:val="36"/>
          <w:szCs w:val="40"/>
        </w:rPr>
      </w:pPr>
      <w:r>
        <w:rPr>
          <w:rFonts w:ascii="Consolas" w:hAnsi="Consolas" w:eastAsia="Consolas"/>
          <w:color w:val="2D2D2D"/>
          <w:sz w:val="22"/>
          <w:szCs w:val="40"/>
        </w:rPr>
        <w:t>from django.contrib.auth import get_user_model</w:t>
      </w:r>
    </w:p>
    <w:p w14:paraId="2B89EBD4">
      <w:pPr>
        <w:spacing w:before="0" w:after="0" w:line="260" w:lineRule="exact"/>
        <w:rPr>
          <w:sz w:val="36"/>
          <w:szCs w:val="40"/>
        </w:rPr>
      </w:pPr>
      <w:r>
        <w:rPr>
          <w:rFonts w:ascii="Consolas" w:hAnsi="Consolas" w:eastAsia="Consolas"/>
          <w:color w:val="2D2D2D"/>
          <w:sz w:val="22"/>
          <w:szCs w:val="40"/>
        </w:rPr>
        <w:t xml:space="preserve"> </w:t>
      </w:r>
    </w:p>
    <w:p w14:paraId="266C9543">
      <w:pPr>
        <w:spacing w:before="0" w:after="0" w:line="260" w:lineRule="exact"/>
        <w:rPr>
          <w:sz w:val="36"/>
          <w:szCs w:val="40"/>
        </w:rPr>
      </w:pPr>
      <w:r>
        <w:rPr>
          <w:rFonts w:ascii="Consolas" w:hAnsi="Consolas" w:eastAsia="Consolas"/>
          <w:color w:val="2D2D2D"/>
          <w:sz w:val="22"/>
          <w:szCs w:val="40"/>
        </w:rPr>
        <w:t>from .models import Notification</w:t>
      </w:r>
    </w:p>
    <w:p w14:paraId="77F1CC7F">
      <w:pPr>
        <w:spacing w:before="0" w:after="0" w:line="260" w:lineRule="exact"/>
        <w:rPr>
          <w:sz w:val="36"/>
          <w:szCs w:val="40"/>
        </w:rPr>
      </w:pPr>
      <w:r>
        <w:rPr>
          <w:rFonts w:ascii="Consolas" w:hAnsi="Consolas" w:eastAsia="Consolas"/>
          <w:color w:val="2D2D2D"/>
          <w:sz w:val="22"/>
          <w:szCs w:val="40"/>
        </w:rPr>
        <w:t xml:space="preserve"> </w:t>
      </w:r>
    </w:p>
    <w:p w14:paraId="1B10673F">
      <w:pPr>
        <w:spacing w:before="0" w:after="0" w:line="260" w:lineRule="exact"/>
        <w:rPr>
          <w:sz w:val="36"/>
          <w:szCs w:val="40"/>
        </w:rPr>
      </w:pPr>
      <w:r>
        <w:rPr>
          <w:rFonts w:ascii="Consolas" w:hAnsi="Consolas" w:eastAsia="Consolas"/>
          <w:color w:val="2D2D2D"/>
          <w:sz w:val="22"/>
          <w:szCs w:val="40"/>
        </w:rPr>
        <w:t xml:space="preserve"> </w:t>
      </w:r>
    </w:p>
    <w:p w14:paraId="5D1DA48F">
      <w:pPr>
        <w:spacing w:before="0" w:after="0" w:line="260" w:lineRule="exact"/>
        <w:rPr>
          <w:sz w:val="36"/>
          <w:szCs w:val="40"/>
        </w:rPr>
      </w:pPr>
      <w:r>
        <w:rPr>
          <w:rFonts w:ascii="Consolas" w:hAnsi="Consolas" w:eastAsia="Consolas"/>
          <w:color w:val="2D2D2D"/>
          <w:sz w:val="22"/>
          <w:szCs w:val="40"/>
        </w:rPr>
        <w:t>def create_notification(</w:t>
      </w:r>
    </w:p>
    <w:p w14:paraId="656C3E69">
      <w:pPr>
        <w:spacing w:before="0" w:after="0" w:line="260" w:lineRule="exact"/>
        <w:rPr>
          <w:sz w:val="36"/>
          <w:szCs w:val="40"/>
        </w:rPr>
      </w:pPr>
      <w:r>
        <w:rPr>
          <w:rFonts w:ascii="Consolas" w:hAnsi="Consolas" w:eastAsia="Consolas"/>
          <w:color w:val="2D2D2D"/>
          <w:sz w:val="22"/>
          <w:szCs w:val="40"/>
        </w:rPr>
        <w:t xml:space="preserve">    *,</w:t>
      </w:r>
    </w:p>
    <w:p w14:paraId="64EF6680">
      <w:pPr>
        <w:spacing w:before="0" w:after="0" w:line="260" w:lineRule="exact"/>
        <w:rPr>
          <w:sz w:val="36"/>
          <w:szCs w:val="40"/>
        </w:rPr>
      </w:pPr>
      <w:r>
        <w:rPr>
          <w:rFonts w:ascii="Consolas" w:hAnsi="Consolas" w:eastAsia="Consolas"/>
          <w:color w:val="2D2D2D"/>
          <w:sz w:val="22"/>
          <w:szCs w:val="40"/>
        </w:rPr>
        <w:t xml:space="preserve">    recipient,</w:t>
      </w:r>
    </w:p>
    <w:p w14:paraId="5BAAAE83">
      <w:pPr>
        <w:spacing w:before="0" w:after="0" w:line="260" w:lineRule="exact"/>
        <w:rPr>
          <w:sz w:val="36"/>
          <w:szCs w:val="40"/>
        </w:rPr>
      </w:pPr>
      <w:r>
        <w:rPr>
          <w:rFonts w:ascii="Consolas" w:hAnsi="Consolas" w:eastAsia="Consolas"/>
          <w:color w:val="2D2D2D"/>
          <w:sz w:val="22"/>
          <w:szCs w:val="40"/>
        </w:rPr>
        <w:t xml:space="preserve">    notification_type: str,</w:t>
      </w:r>
    </w:p>
    <w:p w14:paraId="513360EA">
      <w:pPr>
        <w:spacing w:before="0" w:after="0" w:line="260" w:lineRule="exact"/>
        <w:rPr>
          <w:sz w:val="36"/>
          <w:szCs w:val="40"/>
        </w:rPr>
      </w:pPr>
      <w:r>
        <w:rPr>
          <w:rFonts w:ascii="Consolas" w:hAnsi="Consolas" w:eastAsia="Consolas"/>
          <w:color w:val="2D2D2D"/>
          <w:sz w:val="22"/>
          <w:szCs w:val="40"/>
        </w:rPr>
        <w:t xml:space="preserve">    title: str,</w:t>
      </w:r>
    </w:p>
    <w:p w14:paraId="5CDAA63E">
      <w:pPr>
        <w:spacing w:before="0" w:after="0" w:line="260" w:lineRule="exact"/>
        <w:rPr>
          <w:sz w:val="36"/>
          <w:szCs w:val="40"/>
        </w:rPr>
      </w:pPr>
      <w:r>
        <w:rPr>
          <w:rFonts w:ascii="Consolas" w:hAnsi="Consolas" w:eastAsia="Consolas"/>
          <w:color w:val="2D2D2D"/>
          <w:sz w:val="22"/>
          <w:szCs w:val="40"/>
        </w:rPr>
        <w:t xml:space="preserve">    content: str = '',</w:t>
      </w:r>
    </w:p>
    <w:p w14:paraId="39E4A477">
      <w:pPr>
        <w:spacing w:before="0" w:after="0" w:line="260" w:lineRule="exact"/>
        <w:rPr>
          <w:sz w:val="36"/>
          <w:szCs w:val="40"/>
        </w:rPr>
      </w:pPr>
      <w:r>
        <w:rPr>
          <w:rFonts w:ascii="Consolas" w:hAnsi="Consolas" w:eastAsia="Consolas"/>
          <w:color w:val="2D2D2D"/>
          <w:sz w:val="22"/>
          <w:szCs w:val="40"/>
        </w:rPr>
        <w:t xml:space="preserve">    related_type: str = '',</w:t>
      </w:r>
    </w:p>
    <w:p w14:paraId="5A3C864A">
      <w:pPr>
        <w:spacing w:before="0" w:after="0" w:line="260" w:lineRule="exact"/>
        <w:rPr>
          <w:sz w:val="36"/>
          <w:szCs w:val="40"/>
        </w:rPr>
      </w:pPr>
      <w:r>
        <w:rPr>
          <w:rFonts w:ascii="Consolas" w:hAnsi="Consolas" w:eastAsia="Consolas"/>
          <w:color w:val="2D2D2D"/>
          <w:sz w:val="22"/>
          <w:szCs w:val="40"/>
        </w:rPr>
        <w:t xml:space="preserve">    related_id: UUID | str | None = None,</w:t>
      </w:r>
    </w:p>
    <w:p w14:paraId="5BF46020">
      <w:pPr>
        <w:spacing w:before="0" w:after="0" w:line="260" w:lineRule="exact"/>
        <w:rPr>
          <w:sz w:val="36"/>
          <w:szCs w:val="40"/>
        </w:rPr>
      </w:pPr>
      <w:r>
        <w:rPr>
          <w:rFonts w:ascii="Consolas" w:hAnsi="Consolas" w:eastAsia="Consolas"/>
          <w:color w:val="2D2D2D"/>
          <w:sz w:val="22"/>
          <w:szCs w:val="40"/>
        </w:rPr>
        <w:t xml:space="preserve">    is_read: bool = False,</w:t>
      </w:r>
    </w:p>
    <w:p w14:paraId="1B53B747">
      <w:pPr>
        <w:spacing w:before="0" w:after="0" w:line="260" w:lineRule="exact"/>
        <w:rPr>
          <w:sz w:val="36"/>
          <w:szCs w:val="40"/>
        </w:rPr>
      </w:pPr>
      <w:r>
        <w:rPr>
          <w:rFonts w:ascii="Consolas" w:hAnsi="Consolas" w:eastAsia="Consolas"/>
          <w:color w:val="2D2D2D"/>
          <w:sz w:val="22"/>
          <w:szCs w:val="40"/>
        </w:rPr>
        <w:t>) -&gt; Notification:</w:t>
      </w:r>
    </w:p>
    <w:p w14:paraId="549F335C">
      <w:pPr>
        <w:spacing w:before="0" w:after="0" w:line="260" w:lineRule="exact"/>
        <w:rPr>
          <w:sz w:val="36"/>
          <w:szCs w:val="40"/>
        </w:rPr>
      </w:pPr>
      <w:r>
        <w:rPr>
          <w:rFonts w:ascii="Consolas" w:hAnsi="Consolas" w:eastAsia="Consolas"/>
          <w:color w:val="2D2D2D"/>
          <w:sz w:val="22"/>
          <w:szCs w:val="40"/>
        </w:rPr>
        <w:t xml:space="preserve">    """</w:t>
      </w:r>
    </w:p>
    <w:p w14:paraId="493C8585">
      <w:pPr>
        <w:spacing w:before="0" w:after="0" w:line="260" w:lineRule="exact"/>
        <w:rPr>
          <w:sz w:val="36"/>
          <w:szCs w:val="40"/>
        </w:rPr>
      </w:pPr>
      <w:r>
        <w:rPr>
          <w:rFonts w:ascii="Consolas" w:hAnsi="Consolas" w:eastAsia="Consolas"/>
          <w:color w:val="2D2D2D"/>
          <w:sz w:val="22"/>
          <w:szCs w:val="40"/>
        </w:rPr>
        <w:t xml:space="preserve">    创建一条站内通知。</w:t>
      </w:r>
    </w:p>
    <w:p w14:paraId="733C4AC0">
      <w:pPr>
        <w:spacing w:before="0" w:after="0" w:line="260" w:lineRule="exact"/>
        <w:rPr>
          <w:sz w:val="36"/>
          <w:szCs w:val="40"/>
        </w:rPr>
      </w:pPr>
      <w:r>
        <w:rPr>
          <w:rFonts w:ascii="Consolas" w:hAnsi="Consolas" w:eastAsia="Consolas"/>
          <w:color w:val="2D2D2D"/>
          <w:sz w:val="22"/>
          <w:szCs w:val="40"/>
        </w:rPr>
        <w:t xml:space="preserve"> </w:t>
      </w:r>
    </w:p>
    <w:p w14:paraId="7A90FF05">
      <w:pPr>
        <w:spacing w:before="0" w:after="0" w:line="260" w:lineRule="exact"/>
        <w:rPr>
          <w:sz w:val="36"/>
          <w:szCs w:val="40"/>
        </w:rPr>
      </w:pPr>
      <w:r>
        <w:rPr>
          <w:rFonts w:ascii="Consolas" w:hAnsi="Consolas" w:eastAsia="Consolas"/>
          <w:color w:val="2D2D2D"/>
          <w:sz w:val="22"/>
          <w:szCs w:val="40"/>
        </w:rPr>
        <w:t xml:space="preserve">    :param recipient: 接收人，``User`` 实例或其主键（UUID/str）。</w:t>
      </w:r>
    </w:p>
    <w:p w14:paraId="54BDA5B1">
      <w:pPr>
        <w:spacing w:before="0" w:after="0" w:line="260" w:lineRule="exact"/>
        <w:rPr>
          <w:sz w:val="36"/>
          <w:szCs w:val="40"/>
        </w:rPr>
      </w:pPr>
      <w:r>
        <w:rPr>
          <w:rFonts w:ascii="Consolas" w:hAnsi="Consolas" w:eastAsia="Consolas"/>
          <w:color w:val="2D2D2D"/>
          <w:sz w:val="22"/>
          <w:szCs w:val="40"/>
        </w:rPr>
        <w:t xml:space="preserve">    :param notification_type: ``Notification.Type`` 的值，例如 ``task_assigned``。</w:t>
      </w:r>
    </w:p>
    <w:p w14:paraId="5E3F9C68">
      <w:pPr>
        <w:spacing w:before="0" w:after="0" w:line="260" w:lineRule="exact"/>
        <w:rPr>
          <w:sz w:val="36"/>
          <w:szCs w:val="40"/>
        </w:rPr>
      </w:pPr>
      <w:r>
        <w:rPr>
          <w:rFonts w:ascii="Consolas" w:hAnsi="Consolas" w:eastAsia="Consolas"/>
          <w:color w:val="2D2D2D"/>
          <w:sz w:val="22"/>
          <w:szCs w:val="40"/>
        </w:rPr>
        <w:t xml:space="preserve">    """</w:t>
      </w:r>
    </w:p>
    <w:p w14:paraId="7E31AC78">
      <w:pPr>
        <w:spacing w:before="0" w:after="0" w:line="260" w:lineRule="exact"/>
        <w:rPr>
          <w:sz w:val="36"/>
          <w:szCs w:val="40"/>
        </w:rPr>
      </w:pPr>
      <w:r>
        <w:rPr>
          <w:rFonts w:ascii="Consolas" w:hAnsi="Consolas" w:eastAsia="Consolas"/>
          <w:color w:val="2D2D2D"/>
          <w:sz w:val="22"/>
          <w:szCs w:val="40"/>
        </w:rPr>
        <w:t xml:space="preserve">    User = get_user_model()</w:t>
      </w:r>
    </w:p>
    <w:p w14:paraId="42BE08E5">
      <w:pPr>
        <w:spacing w:before="0" w:after="0" w:line="260" w:lineRule="exact"/>
        <w:rPr>
          <w:sz w:val="36"/>
          <w:szCs w:val="40"/>
        </w:rPr>
      </w:pPr>
      <w:r>
        <w:rPr>
          <w:rFonts w:ascii="Consolas" w:hAnsi="Consolas" w:eastAsia="Consolas"/>
          <w:color w:val="2D2D2D"/>
          <w:sz w:val="22"/>
          <w:szCs w:val="40"/>
        </w:rPr>
        <w:t xml:space="preserve">    user = recipient if isinstance(recipient, User) else User.objects.get(pk=recipient)</w:t>
      </w:r>
    </w:p>
    <w:p w14:paraId="701EC881">
      <w:pPr>
        <w:spacing w:before="0" w:after="0" w:line="260" w:lineRule="exact"/>
        <w:rPr>
          <w:sz w:val="36"/>
          <w:szCs w:val="40"/>
        </w:rPr>
      </w:pPr>
      <w:r>
        <w:rPr>
          <w:rFonts w:ascii="Consolas" w:hAnsi="Consolas" w:eastAsia="Consolas"/>
          <w:color w:val="2D2D2D"/>
          <w:sz w:val="22"/>
          <w:szCs w:val="40"/>
        </w:rPr>
        <w:t xml:space="preserve"> </w:t>
      </w:r>
    </w:p>
    <w:p w14:paraId="57D44A03">
      <w:pPr>
        <w:spacing w:before="0" w:after="0" w:line="260" w:lineRule="exact"/>
        <w:rPr>
          <w:sz w:val="36"/>
          <w:szCs w:val="40"/>
        </w:rPr>
      </w:pPr>
      <w:r>
        <w:rPr>
          <w:rFonts w:ascii="Consolas" w:hAnsi="Consolas" w:eastAsia="Consolas"/>
          <w:color w:val="2D2D2D"/>
          <w:sz w:val="22"/>
          <w:szCs w:val="40"/>
        </w:rPr>
        <w:t xml:space="preserve">    oid: UUID | None</w:t>
      </w:r>
    </w:p>
    <w:p w14:paraId="612C8AFF">
      <w:pPr>
        <w:spacing w:before="0" w:after="0" w:line="260" w:lineRule="exact"/>
        <w:rPr>
          <w:sz w:val="36"/>
          <w:szCs w:val="40"/>
        </w:rPr>
      </w:pPr>
      <w:r>
        <w:rPr>
          <w:rFonts w:ascii="Consolas" w:hAnsi="Consolas" w:eastAsia="Consolas"/>
          <w:color w:val="2D2D2D"/>
          <w:sz w:val="22"/>
          <w:szCs w:val="40"/>
        </w:rPr>
        <w:t xml:space="preserve">    if related_id is None or related_id == '':</w:t>
      </w:r>
    </w:p>
    <w:p w14:paraId="7940B4FD">
      <w:pPr>
        <w:spacing w:before="0" w:after="0" w:line="260" w:lineRule="exact"/>
        <w:rPr>
          <w:sz w:val="36"/>
          <w:szCs w:val="40"/>
        </w:rPr>
      </w:pPr>
      <w:r>
        <w:rPr>
          <w:rFonts w:ascii="Consolas" w:hAnsi="Consolas" w:eastAsia="Consolas"/>
          <w:color w:val="2D2D2D"/>
          <w:sz w:val="22"/>
          <w:szCs w:val="40"/>
        </w:rPr>
        <w:t xml:space="preserve">        oid = None</w:t>
      </w:r>
    </w:p>
    <w:p w14:paraId="26C392A4">
      <w:pPr>
        <w:spacing w:before="0" w:after="0" w:line="260" w:lineRule="exact"/>
        <w:rPr>
          <w:sz w:val="36"/>
          <w:szCs w:val="40"/>
        </w:rPr>
      </w:pPr>
      <w:r>
        <w:rPr>
          <w:rFonts w:ascii="Consolas" w:hAnsi="Consolas" w:eastAsia="Consolas"/>
          <w:color w:val="2D2D2D"/>
          <w:sz w:val="22"/>
          <w:szCs w:val="40"/>
        </w:rPr>
        <w:t xml:space="preserve">    elif isinstance(related_id, UUID):</w:t>
      </w:r>
    </w:p>
    <w:p w14:paraId="5E4AF450">
      <w:pPr>
        <w:spacing w:before="0" w:after="0" w:line="260" w:lineRule="exact"/>
        <w:rPr>
          <w:sz w:val="36"/>
          <w:szCs w:val="40"/>
        </w:rPr>
      </w:pPr>
      <w:r>
        <w:rPr>
          <w:rFonts w:ascii="Consolas" w:hAnsi="Consolas" w:eastAsia="Consolas"/>
          <w:color w:val="2D2D2D"/>
          <w:sz w:val="22"/>
          <w:szCs w:val="40"/>
        </w:rPr>
        <w:t xml:space="preserve">        oid = related_id</w:t>
      </w:r>
    </w:p>
    <w:p w14:paraId="3F51E74A">
      <w:pPr>
        <w:spacing w:before="0" w:after="0" w:line="260" w:lineRule="exact"/>
        <w:rPr>
          <w:sz w:val="36"/>
          <w:szCs w:val="40"/>
        </w:rPr>
      </w:pPr>
      <w:r>
        <w:rPr>
          <w:rFonts w:ascii="Consolas" w:hAnsi="Consolas" w:eastAsia="Consolas"/>
          <w:color w:val="2D2D2D"/>
          <w:sz w:val="22"/>
          <w:szCs w:val="40"/>
        </w:rPr>
        <w:t xml:space="preserve">    else:</w:t>
      </w:r>
    </w:p>
    <w:p w14:paraId="1D4AED73">
      <w:pPr>
        <w:spacing w:before="0" w:after="0" w:line="260" w:lineRule="exact"/>
        <w:rPr>
          <w:sz w:val="36"/>
          <w:szCs w:val="40"/>
        </w:rPr>
      </w:pPr>
      <w:r>
        <w:rPr>
          <w:rFonts w:ascii="Consolas" w:hAnsi="Consolas" w:eastAsia="Consolas"/>
          <w:color w:val="2D2D2D"/>
          <w:sz w:val="22"/>
          <w:szCs w:val="40"/>
        </w:rPr>
        <w:t xml:space="preserve">        oid = UUID(str(related_id))</w:t>
      </w:r>
    </w:p>
    <w:p w14:paraId="433A9DD0">
      <w:pPr>
        <w:spacing w:before="0" w:after="0" w:line="260" w:lineRule="exact"/>
        <w:rPr>
          <w:sz w:val="36"/>
          <w:szCs w:val="40"/>
        </w:rPr>
      </w:pPr>
      <w:r>
        <w:rPr>
          <w:rFonts w:ascii="Consolas" w:hAnsi="Consolas" w:eastAsia="Consolas"/>
          <w:color w:val="2D2D2D"/>
          <w:sz w:val="22"/>
          <w:szCs w:val="40"/>
        </w:rPr>
        <w:t xml:space="preserve"> </w:t>
      </w:r>
    </w:p>
    <w:p w14:paraId="3A640804">
      <w:pPr>
        <w:spacing w:before="0" w:after="0" w:line="260" w:lineRule="exact"/>
        <w:rPr>
          <w:sz w:val="36"/>
          <w:szCs w:val="40"/>
        </w:rPr>
      </w:pPr>
      <w:r>
        <w:rPr>
          <w:rFonts w:ascii="Consolas" w:hAnsi="Consolas" w:eastAsia="Consolas"/>
          <w:color w:val="2D2D2D"/>
          <w:sz w:val="22"/>
          <w:szCs w:val="40"/>
        </w:rPr>
        <w:t xml:space="preserve">    return Notification.objects.create(</w:t>
      </w:r>
    </w:p>
    <w:p w14:paraId="43DC43A0">
      <w:pPr>
        <w:spacing w:before="0" w:after="0" w:line="260" w:lineRule="exact"/>
        <w:rPr>
          <w:sz w:val="36"/>
          <w:szCs w:val="40"/>
        </w:rPr>
      </w:pPr>
      <w:r>
        <w:rPr>
          <w:rFonts w:ascii="Consolas" w:hAnsi="Consolas" w:eastAsia="Consolas"/>
          <w:color w:val="2D2D2D"/>
          <w:sz w:val="22"/>
          <w:szCs w:val="40"/>
        </w:rPr>
        <w:t xml:space="preserve">        user=user,</w:t>
      </w:r>
    </w:p>
    <w:p w14:paraId="0F30E8A9">
      <w:pPr>
        <w:spacing w:before="0" w:after="0" w:line="260" w:lineRule="exact"/>
        <w:rPr>
          <w:sz w:val="36"/>
          <w:szCs w:val="40"/>
        </w:rPr>
      </w:pPr>
      <w:r>
        <w:rPr>
          <w:rFonts w:ascii="Consolas" w:hAnsi="Consolas" w:eastAsia="Consolas"/>
          <w:color w:val="2D2D2D"/>
          <w:sz w:val="22"/>
          <w:szCs w:val="40"/>
        </w:rPr>
        <w:t xml:space="preserve">        notification_type=notification_type,</w:t>
      </w:r>
    </w:p>
    <w:p w14:paraId="17CFE703">
      <w:pPr>
        <w:spacing w:before="0" w:after="0" w:line="260" w:lineRule="exact"/>
        <w:rPr>
          <w:sz w:val="36"/>
          <w:szCs w:val="40"/>
        </w:rPr>
      </w:pPr>
      <w:r>
        <w:rPr>
          <w:rFonts w:ascii="Consolas" w:hAnsi="Consolas" w:eastAsia="Consolas"/>
          <w:color w:val="2D2D2D"/>
          <w:sz w:val="22"/>
          <w:szCs w:val="40"/>
        </w:rPr>
        <w:t xml:space="preserve">        title=title,</w:t>
      </w:r>
    </w:p>
    <w:p w14:paraId="16356816">
      <w:pPr>
        <w:spacing w:before="0" w:after="0" w:line="260" w:lineRule="exact"/>
        <w:rPr>
          <w:sz w:val="36"/>
          <w:szCs w:val="40"/>
        </w:rPr>
      </w:pPr>
      <w:r>
        <w:rPr>
          <w:rFonts w:ascii="Consolas" w:hAnsi="Consolas" w:eastAsia="Consolas"/>
          <w:color w:val="2D2D2D"/>
          <w:sz w:val="22"/>
          <w:szCs w:val="40"/>
        </w:rPr>
        <w:t xml:space="preserve">        content=content or '',</w:t>
      </w:r>
    </w:p>
    <w:p w14:paraId="3F1647A9">
      <w:pPr>
        <w:spacing w:before="0" w:after="0" w:line="260" w:lineRule="exact"/>
        <w:rPr>
          <w:sz w:val="36"/>
          <w:szCs w:val="40"/>
        </w:rPr>
      </w:pPr>
      <w:r>
        <w:rPr>
          <w:rFonts w:ascii="Consolas" w:hAnsi="Consolas" w:eastAsia="Consolas"/>
          <w:color w:val="2D2D2D"/>
          <w:sz w:val="22"/>
          <w:szCs w:val="40"/>
        </w:rPr>
        <w:t xml:space="preserve">        related_type=related_type or '',</w:t>
      </w:r>
    </w:p>
    <w:p w14:paraId="07BCF692">
      <w:pPr>
        <w:spacing w:before="0" w:after="0" w:line="260" w:lineRule="exact"/>
        <w:rPr>
          <w:sz w:val="36"/>
          <w:szCs w:val="40"/>
        </w:rPr>
      </w:pPr>
      <w:r>
        <w:rPr>
          <w:rFonts w:ascii="Consolas" w:hAnsi="Consolas" w:eastAsia="Consolas"/>
          <w:color w:val="2D2D2D"/>
          <w:sz w:val="22"/>
          <w:szCs w:val="40"/>
        </w:rPr>
        <w:t xml:space="preserve">        related_id=oid,</w:t>
      </w:r>
    </w:p>
    <w:p w14:paraId="58AF8CB0">
      <w:pPr>
        <w:spacing w:before="0" w:after="0" w:line="260" w:lineRule="exact"/>
        <w:rPr>
          <w:sz w:val="36"/>
          <w:szCs w:val="40"/>
        </w:rPr>
      </w:pPr>
      <w:r>
        <w:rPr>
          <w:rFonts w:ascii="Consolas" w:hAnsi="Consolas" w:eastAsia="Consolas"/>
          <w:color w:val="2D2D2D"/>
          <w:sz w:val="22"/>
          <w:szCs w:val="40"/>
        </w:rPr>
        <w:t xml:space="preserve">        is_read=is_read,</w:t>
      </w:r>
    </w:p>
    <w:p w14:paraId="342E3420">
      <w:pPr>
        <w:spacing w:before="0" w:after="0" w:line="260" w:lineRule="exact"/>
        <w:rPr>
          <w:sz w:val="36"/>
          <w:szCs w:val="40"/>
        </w:rPr>
      </w:pPr>
      <w:r>
        <w:rPr>
          <w:rFonts w:ascii="Consolas" w:hAnsi="Consolas" w:eastAsia="Consolas"/>
          <w:color w:val="2D2D2D"/>
          <w:sz w:val="22"/>
          <w:szCs w:val="40"/>
        </w:rPr>
        <w:t xml:space="preserve">    )</w:t>
      </w:r>
    </w:p>
    <w:p w14:paraId="4B93E6D3">
      <w:pPr>
        <w:spacing w:before="0" w:after="0" w:line="260" w:lineRule="exact"/>
        <w:rPr>
          <w:sz w:val="36"/>
          <w:szCs w:val="40"/>
        </w:rPr>
      </w:pPr>
      <w:r>
        <w:rPr>
          <w:rFonts w:ascii="Consolas" w:hAnsi="Consolas" w:eastAsia="Consolas"/>
          <w:color w:val="2D2D2D"/>
          <w:sz w:val="22"/>
          <w:szCs w:val="40"/>
        </w:rPr>
        <w:t xml:space="preserve"> </w:t>
      </w:r>
    </w:p>
    <w:p w14:paraId="5C0E5C55">
      <w:pPr>
        <w:rPr>
          <w:sz w:val="36"/>
          <w:szCs w:val="40"/>
        </w:rPr>
      </w:pPr>
    </w:p>
    <w:p w14:paraId="7E1BA632">
      <w:pPr>
        <w:spacing w:before="200" w:after="40"/>
        <w:rPr>
          <w:sz w:val="36"/>
          <w:szCs w:val="40"/>
        </w:rPr>
      </w:pPr>
      <w:r>
        <w:rPr>
          <w:b/>
          <w:color w:val="1A56DB"/>
          <w:sz w:val="28"/>
          <w:szCs w:val="40"/>
        </w:rPr>
        <w:t>// backend\apps\notifications\tests.py</w:t>
      </w:r>
    </w:p>
    <w:p w14:paraId="37451ED9">
      <w:pPr>
        <w:spacing w:before="0" w:after="0" w:line="260" w:lineRule="exact"/>
        <w:rPr>
          <w:sz w:val="36"/>
          <w:szCs w:val="40"/>
        </w:rPr>
      </w:pPr>
      <w:r>
        <w:rPr>
          <w:rFonts w:ascii="Consolas" w:hAnsi="Consolas" w:eastAsia="Consolas"/>
          <w:color w:val="2D2D2D"/>
          <w:sz w:val="22"/>
          <w:szCs w:val="40"/>
        </w:rPr>
        <w:t xml:space="preserve"> </w:t>
      </w:r>
    </w:p>
    <w:p w14:paraId="49EA3CE6">
      <w:pPr>
        <w:rPr>
          <w:sz w:val="36"/>
          <w:szCs w:val="40"/>
        </w:rPr>
      </w:pPr>
    </w:p>
    <w:p w14:paraId="063BA16B">
      <w:pPr>
        <w:spacing w:before="200" w:after="40"/>
        <w:rPr>
          <w:sz w:val="36"/>
          <w:szCs w:val="40"/>
        </w:rPr>
      </w:pPr>
      <w:r>
        <w:rPr>
          <w:b/>
          <w:color w:val="1A56DB"/>
          <w:sz w:val="28"/>
          <w:szCs w:val="40"/>
        </w:rPr>
        <w:t>// backend\apps\notifications\urls.py</w:t>
      </w:r>
    </w:p>
    <w:p w14:paraId="7FDB569A">
      <w:pPr>
        <w:spacing w:before="0" w:after="0" w:line="260" w:lineRule="exact"/>
        <w:rPr>
          <w:sz w:val="36"/>
          <w:szCs w:val="40"/>
        </w:rPr>
      </w:pPr>
      <w:r>
        <w:rPr>
          <w:rFonts w:ascii="Consolas" w:hAnsi="Consolas" w:eastAsia="Consolas"/>
          <w:color w:val="2D2D2D"/>
          <w:sz w:val="22"/>
          <w:szCs w:val="40"/>
        </w:rPr>
        <w:t>from rest_framework.routers import DefaultRouter</w:t>
      </w:r>
    </w:p>
    <w:p w14:paraId="5819DD50">
      <w:pPr>
        <w:spacing w:before="0" w:after="0" w:line="260" w:lineRule="exact"/>
        <w:rPr>
          <w:sz w:val="36"/>
          <w:szCs w:val="40"/>
        </w:rPr>
      </w:pPr>
      <w:r>
        <w:rPr>
          <w:rFonts w:ascii="Consolas" w:hAnsi="Consolas" w:eastAsia="Consolas"/>
          <w:color w:val="2D2D2D"/>
          <w:sz w:val="22"/>
          <w:szCs w:val="40"/>
        </w:rPr>
        <w:t xml:space="preserve"> </w:t>
      </w:r>
    </w:p>
    <w:p w14:paraId="79A7DF2F">
      <w:pPr>
        <w:spacing w:before="0" w:after="0" w:line="260" w:lineRule="exact"/>
        <w:rPr>
          <w:sz w:val="36"/>
          <w:szCs w:val="40"/>
        </w:rPr>
      </w:pPr>
      <w:r>
        <w:rPr>
          <w:rFonts w:ascii="Consolas" w:hAnsi="Consolas" w:eastAsia="Consolas"/>
          <w:color w:val="2D2D2D"/>
          <w:sz w:val="22"/>
          <w:szCs w:val="40"/>
        </w:rPr>
        <w:t>from .views import NotificationViewSet</w:t>
      </w:r>
    </w:p>
    <w:p w14:paraId="77A2E158">
      <w:pPr>
        <w:spacing w:before="0" w:after="0" w:line="260" w:lineRule="exact"/>
        <w:rPr>
          <w:sz w:val="36"/>
          <w:szCs w:val="40"/>
        </w:rPr>
      </w:pPr>
      <w:r>
        <w:rPr>
          <w:rFonts w:ascii="Consolas" w:hAnsi="Consolas" w:eastAsia="Consolas"/>
          <w:color w:val="2D2D2D"/>
          <w:sz w:val="22"/>
          <w:szCs w:val="40"/>
        </w:rPr>
        <w:t xml:space="preserve"> </w:t>
      </w:r>
    </w:p>
    <w:p w14:paraId="1F6F3FB5">
      <w:pPr>
        <w:spacing w:before="0" w:after="0" w:line="260" w:lineRule="exact"/>
        <w:rPr>
          <w:sz w:val="36"/>
          <w:szCs w:val="40"/>
        </w:rPr>
      </w:pPr>
      <w:r>
        <w:rPr>
          <w:rFonts w:ascii="Consolas" w:hAnsi="Consolas" w:eastAsia="Consolas"/>
          <w:color w:val="2D2D2D"/>
          <w:sz w:val="22"/>
          <w:szCs w:val="40"/>
        </w:rPr>
        <w:t>app_name = 'notifications'</w:t>
      </w:r>
    </w:p>
    <w:p w14:paraId="5E57C79B">
      <w:pPr>
        <w:spacing w:before="0" w:after="0" w:line="260" w:lineRule="exact"/>
        <w:rPr>
          <w:sz w:val="36"/>
          <w:szCs w:val="40"/>
        </w:rPr>
      </w:pPr>
      <w:r>
        <w:rPr>
          <w:rFonts w:ascii="Consolas" w:hAnsi="Consolas" w:eastAsia="Consolas"/>
          <w:color w:val="2D2D2D"/>
          <w:sz w:val="22"/>
          <w:szCs w:val="40"/>
        </w:rPr>
        <w:t xml:space="preserve"> </w:t>
      </w:r>
    </w:p>
    <w:p w14:paraId="6EBD326A">
      <w:pPr>
        <w:spacing w:before="0" w:after="0" w:line="260" w:lineRule="exact"/>
        <w:rPr>
          <w:sz w:val="36"/>
          <w:szCs w:val="40"/>
        </w:rPr>
      </w:pPr>
      <w:r>
        <w:rPr>
          <w:rFonts w:ascii="Consolas" w:hAnsi="Consolas" w:eastAsia="Consolas"/>
          <w:color w:val="2D2D2D"/>
          <w:sz w:val="22"/>
          <w:szCs w:val="40"/>
        </w:rPr>
        <w:t>router = DefaultRouter()</w:t>
      </w:r>
    </w:p>
    <w:p w14:paraId="7F5EB6FB">
      <w:pPr>
        <w:spacing w:before="0" w:after="0" w:line="260" w:lineRule="exact"/>
        <w:rPr>
          <w:sz w:val="36"/>
          <w:szCs w:val="40"/>
        </w:rPr>
      </w:pPr>
      <w:r>
        <w:rPr>
          <w:rFonts w:ascii="Consolas" w:hAnsi="Consolas" w:eastAsia="Consolas"/>
          <w:color w:val="2D2D2D"/>
          <w:sz w:val="22"/>
          <w:szCs w:val="40"/>
        </w:rPr>
        <w:t>router.register('', NotificationViewSet, basename='notification')</w:t>
      </w:r>
    </w:p>
    <w:p w14:paraId="4BBCFDAC">
      <w:pPr>
        <w:spacing w:before="0" w:after="0" w:line="260" w:lineRule="exact"/>
        <w:rPr>
          <w:sz w:val="36"/>
          <w:szCs w:val="40"/>
        </w:rPr>
      </w:pPr>
      <w:r>
        <w:rPr>
          <w:rFonts w:ascii="Consolas" w:hAnsi="Consolas" w:eastAsia="Consolas"/>
          <w:color w:val="2D2D2D"/>
          <w:sz w:val="22"/>
          <w:szCs w:val="40"/>
        </w:rPr>
        <w:t xml:space="preserve"> </w:t>
      </w:r>
    </w:p>
    <w:p w14:paraId="2E1D73C4">
      <w:pPr>
        <w:spacing w:before="0" w:after="0" w:line="260" w:lineRule="exact"/>
        <w:rPr>
          <w:sz w:val="36"/>
          <w:szCs w:val="40"/>
        </w:rPr>
      </w:pPr>
      <w:r>
        <w:rPr>
          <w:rFonts w:ascii="Consolas" w:hAnsi="Consolas" w:eastAsia="Consolas"/>
          <w:color w:val="2D2D2D"/>
          <w:sz w:val="22"/>
          <w:szCs w:val="40"/>
        </w:rPr>
        <w:t>urlpatterns = router.urls</w:t>
      </w:r>
    </w:p>
    <w:p w14:paraId="18794F5F">
      <w:pPr>
        <w:spacing w:before="0" w:after="0" w:line="260" w:lineRule="exact"/>
        <w:rPr>
          <w:sz w:val="36"/>
          <w:szCs w:val="40"/>
        </w:rPr>
      </w:pPr>
      <w:r>
        <w:rPr>
          <w:rFonts w:ascii="Consolas" w:hAnsi="Consolas" w:eastAsia="Consolas"/>
          <w:color w:val="2D2D2D"/>
          <w:sz w:val="22"/>
          <w:szCs w:val="40"/>
        </w:rPr>
        <w:t xml:space="preserve"> </w:t>
      </w:r>
    </w:p>
    <w:p w14:paraId="65222EF3">
      <w:pPr>
        <w:rPr>
          <w:sz w:val="36"/>
          <w:szCs w:val="40"/>
        </w:rPr>
      </w:pPr>
    </w:p>
    <w:p w14:paraId="6C70ACE9">
      <w:pPr>
        <w:spacing w:before="200" w:after="40"/>
        <w:rPr>
          <w:sz w:val="36"/>
          <w:szCs w:val="40"/>
        </w:rPr>
      </w:pPr>
      <w:r>
        <w:rPr>
          <w:b/>
          <w:color w:val="1A56DB"/>
          <w:sz w:val="28"/>
          <w:szCs w:val="40"/>
        </w:rPr>
        <w:t>// backend\apps\notifications\utils.py</w:t>
      </w:r>
    </w:p>
    <w:p w14:paraId="48A4F43C">
      <w:pPr>
        <w:spacing w:before="0" w:after="0" w:line="260" w:lineRule="exact"/>
        <w:rPr>
          <w:sz w:val="36"/>
          <w:szCs w:val="40"/>
        </w:rPr>
      </w:pPr>
      <w:r>
        <w:rPr>
          <w:rFonts w:ascii="Consolas" w:hAnsi="Consolas" w:eastAsia="Consolas"/>
          <w:color w:val="2D2D2D"/>
          <w:sz w:val="22"/>
          <w:szCs w:val="40"/>
        </w:rPr>
        <w:t>"""兼容 ``tasks`` 等模块使用的 ``create_notification(user=..., type=...)`` 签名。"""</w:t>
      </w:r>
    </w:p>
    <w:p w14:paraId="14F07D27">
      <w:pPr>
        <w:spacing w:before="0" w:after="0" w:line="260" w:lineRule="exact"/>
        <w:rPr>
          <w:sz w:val="36"/>
          <w:szCs w:val="40"/>
        </w:rPr>
      </w:pPr>
      <w:r>
        <w:rPr>
          <w:rFonts w:ascii="Consolas" w:hAnsi="Consolas" w:eastAsia="Consolas"/>
          <w:color w:val="2D2D2D"/>
          <w:sz w:val="22"/>
          <w:szCs w:val="40"/>
        </w:rPr>
        <w:t>from __future__ import annotations</w:t>
      </w:r>
    </w:p>
    <w:p w14:paraId="45E98F45">
      <w:pPr>
        <w:spacing w:before="0" w:after="0" w:line="260" w:lineRule="exact"/>
        <w:rPr>
          <w:sz w:val="36"/>
          <w:szCs w:val="40"/>
        </w:rPr>
      </w:pPr>
      <w:r>
        <w:rPr>
          <w:rFonts w:ascii="Consolas" w:hAnsi="Consolas" w:eastAsia="Consolas"/>
          <w:color w:val="2D2D2D"/>
          <w:sz w:val="22"/>
          <w:szCs w:val="40"/>
        </w:rPr>
        <w:t xml:space="preserve"> </w:t>
      </w:r>
    </w:p>
    <w:p w14:paraId="0E1BE92B">
      <w:pPr>
        <w:spacing w:before="0" w:after="0" w:line="260" w:lineRule="exact"/>
        <w:rPr>
          <w:sz w:val="36"/>
          <w:szCs w:val="40"/>
        </w:rPr>
      </w:pPr>
      <w:r>
        <w:rPr>
          <w:rFonts w:ascii="Consolas" w:hAnsi="Consolas" w:eastAsia="Consolas"/>
          <w:color w:val="2D2D2D"/>
          <w:sz w:val="22"/>
          <w:szCs w:val="40"/>
        </w:rPr>
        <w:t>from .services import create_notification as _svc_create</w:t>
      </w:r>
    </w:p>
    <w:p w14:paraId="781AFA80">
      <w:pPr>
        <w:spacing w:before="0" w:after="0" w:line="260" w:lineRule="exact"/>
        <w:rPr>
          <w:sz w:val="36"/>
          <w:szCs w:val="40"/>
        </w:rPr>
      </w:pPr>
      <w:r>
        <w:rPr>
          <w:rFonts w:ascii="Consolas" w:hAnsi="Consolas" w:eastAsia="Consolas"/>
          <w:color w:val="2D2D2D"/>
          <w:sz w:val="22"/>
          <w:szCs w:val="40"/>
        </w:rPr>
        <w:t xml:space="preserve"> </w:t>
      </w:r>
    </w:p>
    <w:p w14:paraId="350DAC80">
      <w:pPr>
        <w:spacing w:before="0" w:after="0" w:line="260" w:lineRule="exact"/>
        <w:rPr>
          <w:sz w:val="36"/>
          <w:szCs w:val="40"/>
        </w:rPr>
      </w:pPr>
      <w:r>
        <w:rPr>
          <w:rFonts w:ascii="Consolas" w:hAnsi="Consolas" w:eastAsia="Consolas"/>
          <w:color w:val="2D2D2D"/>
          <w:sz w:val="22"/>
          <w:szCs w:val="40"/>
        </w:rPr>
        <w:t xml:space="preserve"> </w:t>
      </w:r>
    </w:p>
    <w:p w14:paraId="76EFE0F6">
      <w:pPr>
        <w:spacing w:before="0" w:after="0" w:line="260" w:lineRule="exact"/>
        <w:rPr>
          <w:sz w:val="36"/>
          <w:szCs w:val="40"/>
        </w:rPr>
      </w:pPr>
      <w:r>
        <w:rPr>
          <w:rFonts w:ascii="Consolas" w:hAnsi="Consolas" w:eastAsia="Consolas"/>
          <w:color w:val="2D2D2D"/>
          <w:sz w:val="22"/>
          <w:szCs w:val="40"/>
        </w:rPr>
        <w:t>def create_notification(user, type, title, content='', related_type='', related_id=''):</w:t>
      </w:r>
    </w:p>
    <w:p w14:paraId="3CFC4DC4">
      <w:pPr>
        <w:spacing w:before="0" w:after="0" w:line="260" w:lineRule="exact"/>
        <w:rPr>
          <w:sz w:val="36"/>
          <w:szCs w:val="40"/>
        </w:rPr>
      </w:pPr>
      <w:r>
        <w:rPr>
          <w:rFonts w:ascii="Consolas" w:hAnsi="Consolas" w:eastAsia="Consolas"/>
          <w:color w:val="2D2D2D"/>
          <w:sz w:val="22"/>
          <w:szCs w:val="40"/>
        </w:rPr>
        <w:t xml:space="preserve">    return _svc_create(</w:t>
      </w:r>
    </w:p>
    <w:p w14:paraId="0AB7F9FB">
      <w:pPr>
        <w:spacing w:before="0" w:after="0" w:line="260" w:lineRule="exact"/>
        <w:rPr>
          <w:sz w:val="36"/>
          <w:szCs w:val="40"/>
        </w:rPr>
      </w:pPr>
      <w:r>
        <w:rPr>
          <w:rFonts w:ascii="Consolas" w:hAnsi="Consolas" w:eastAsia="Consolas"/>
          <w:color w:val="2D2D2D"/>
          <w:sz w:val="22"/>
          <w:szCs w:val="40"/>
        </w:rPr>
        <w:t xml:space="preserve">        recipient=user,</w:t>
      </w:r>
    </w:p>
    <w:p w14:paraId="4942E96A">
      <w:pPr>
        <w:spacing w:before="0" w:after="0" w:line="260" w:lineRule="exact"/>
        <w:rPr>
          <w:sz w:val="36"/>
          <w:szCs w:val="40"/>
        </w:rPr>
      </w:pPr>
      <w:r>
        <w:rPr>
          <w:rFonts w:ascii="Consolas" w:hAnsi="Consolas" w:eastAsia="Consolas"/>
          <w:color w:val="2D2D2D"/>
          <w:sz w:val="22"/>
          <w:szCs w:val="40"/>
        </w:rPr>
        <w:t xml:space="preserve">        notification_type=type,</w:t>
      </w:r>
    </w:p>
    <w:p w14:paraId="749E3A0D">
      <w:pPr>
        <w:spacing w:before="0" w:after="0" w:line="260" w:lineRule="exact"/>
        <w:rPr>
          <w:sz w:val="36"/>
          <w:szCs w:val="40"/>
        </w:rPr>
      </w:pPr>
      <w:r>
        <w:rPr>
          <w:rFonts w:ascii="Consolas" w:hAnsi="Consolas" w:eastAsia="Consolas"/>
          <w:color w:val="2D2D2D"/>
          <w:sz w:val="22"/>
          <w:szCs w:val="40"/>
        </w:rPr>
        <w:t xml:space="preserve">        title=title,</w:t>
      </w:r>
    </w:p>
    <w:p w14:paraId="1ECC1357">
      <w:pPr>
        <w:spacing w:before="0" w:after="0" w:line="260" w:lineRule="exact"/>
        <w:rPr>
          <w:sz w:val="36"/>
          <w:szCs w:val="40"/>
        </w:rPr>
      </w:pPr>
      <w:r>
        <w:rPr>
          <w:rFonts w:ascii="Consolas" w:hAnsi="Consolas" w:eastAsia="Consolas"/>
          <w:color w:val="2D2D2D"/>
          <w:sz w:val="22"/>
          <w:szCs w:val="40"/>
        </w:rPr>
        <w:t xml:space="preserve">        content=content or '',</w:t>
      </w:r>
    </w:p>
    <w:p w14:paraId="707C58EC">
      <w:pPr>
        <w:spacing w:before="0" w:after="0" w:line="260" w:lineRule="exact"/>
        <w:rPr>
          <w:sz w:val="36"/>
          <w:szCs w:val="40"/>
        </w:rPr>
      </w:pPr>
      <w:r>
        <w:rPr>
          <w:rFonts w:ascii="Consolas" w:hAnsi="Consolas" w:eastAsia="Consolas"/>
          <w:color w:val="2D2D2D"/>
          <w:sz w:val="22"/>
          <w:szCs w:val="40"/>
        </w:rPr>
        <w:t xml:space="preserve">        related_type=related_type or '',</w:t>
      </w:r>
    </w:p>
    <w:p w14:paraId="3AB8EF69">
      <w:pPr>
        <w:spacing w:before="0" w:after="0" w:line="260" w:lineRule="exact"/>
        <w:rPr>
          <w:sz w:val="36"/>
          <w:szCs w:val="40"/>
        </w:rPr>
      </w:pPr>
      <w:r>
        <w:rPr>
          <w:rFonts w:ascii="Consolas" w:hAnsi="Consolas" w:eastAsia="Consolas"/>
          <w:color w:val="2D2D2D"/>
          <w:sz w:val="22"/>
          <w:szCs w:val="40"/>
        </w:rPr>
        <w:t xml:space="preserve">        related_id=related_id or None,</w:t>
      </w:r>
    </w:p>
    <w:p w14:paraId="24C1BB4C">
      <w:pPr>
        <w:spacing w:before="0" w:after="0" w:line="260" w:lineRule="exact"/>
        <w:rPr>
          <w:sz w:val="36"/>
          <w:szCs w:val="40"/>
        </w:rPr>
      </w:pPr>
      <w:r>
        <w:rPr>
          <w:rFonts w:ascii="Consolas" w:hAnsi="Consolas" w:eastAsia="Consolas"/>
          <w:color w:val="2D2D2D"/>
          <w:sz w:val="22"/>
          <w:szCs w:val="40"/>
        </w:rPr>
        <w:t xml:space="preserve">    )</w:t>
      </w:r>
    </w:p>
    <w:p w14:paraId="1576144C">
      <w:pPr>
        <w:spacing w:before="0" w:after="0" w:line="260" w:lineRule="exact"/>
        <w:rPr>
          <w:sz w:val="36"/>
          <w:szCs w:val="40"/>
        </w:rPr>
      </w:pPr>
      <w:r>
        <w:rPr>
          <w:rFonts w:ascii="Consolas" w:hAnsi="Consolas" w:eastAsia="Consolas"/>
          <w:color w:val="2D2D2D"/>
          <w:sz w:val="22"/>
          <w:szCs w:val="40"/>
        </w:rPr>
        <w:t xml:space="preserve"> </w:t>
      </w:r>
    </w:p>
    <w:p w14:paraId="77B63B24">
      <w:pPr>
        <w:rPr>
          <w:sz w:val="36"/>
          <w:szCs w:val="40"/>
        </w:rPr>
      </w:pPr>
    </w:p>
    <w:p w14:paraId="554ED858">
      <w:pPr>
        <w:spacing w:before="200" w:after="40"/>
        <w:rPr>
          <w:sz w:val="36"/>
          <w:szCs w:val="40"/>
        </w:rPr>
      </w:pPr>
      <w:r>
        <w:rPr>
          <w:b/>
          <w:color w:val="1A56DB"/>
          <w:sz w:val="28"/>
          <w:szCs w:val="40"/>
        </w:rPr>
        <w:t>// backend\apps\notifications\views.py</w:t>
      </w:r>
    </w:p>
    <w:p w14:paraId="439CD938">
      <w:pPr>
        <w:spacing w:before="0" w:after="0" w:line="260" w:lineRule="exact"/>
        <w:rPr>
          <w:sz w:val="36"/>
          <w:szCs w:val="40"/>
        </w:rPr>
      </w:pPr>
      <w:r>
        <w:rPr>
          <w:rFonts w:ascii="Consolas" w:hAnsi="Consolas" w:eastAsia="Consolas"/>
          <w:color w:val="2D2D2D"/>
          <w:sz w:val="22"/>
          <w:szCs w:val="40"/>
        </w:rPr>
        <w:t>from drf_spectacular.types import OpenApiTypes</w:t>
      </w:r>
    </w:p>
    <w:p w14:paraId="17C7FB26">
      <w:pPr>
        <w:spacing w:before="0" w:after="0" w:line="260" w:lineRule="exact"/>
        <w:rPr>
          <w:sz w:val="36"/>
          <w:szCs w:val="40"/>
        </w:rPr>
      </w:pPr>
      <w:r>
        <w:rPr>
          <w:rFonts w:ascii="Consolas" w:hAnsi="Consolas" w:eastAsia="Consolas"/>
          <w:color w:val="2D2D2D"/>
          <w:sz w:val="22"/>
          <w:szCs w:val="40"/>
        </w:rPr>
        <w:t>from drf_spectacular.utils import OpenApiParameter, extend_schema, extend_schema_view</w:t>
      </w:r>
    </w:p>
    <w:p w14:paraId="64AD2B32">
      <w:pPr>
        <w:spacing w:before="0" w:after="0" w:line="260" w:lineRule="exact"/>
        <w:rPr>
          <w:sz w:val="36"/>
          <w:szCs w:val="40"/>
        </w:rPr>
      </w:pPr>
      <w:r>
        <w:rPr>
          <w:rFonts w:ascii="Consolas" w:hAnsi="Consolas" w:eastAsia="Consolas"/>
          <w:color w:val="2D2D2D"/>
          <w:sz w:val="22"/>
          <w:szCs w:val="40"/>
        </w:rPr>
        <w:t>from rest_framework import viewsets</w:t>
      </w:r>
    </w:p>
    <w:p w14:paraId="155DDC2C">
      <w:pPr>
        <w:spacing w:before="0" w:after="0" w:line="260" w:lineRule="exact"/>
        <w:rPr>
          <w:sz w:val="36"/>
          <w:szCs w:val="40"/>
        </w:rPr>
      </w:pPr>
      <w:r>
        <w:rPr>
          <w:rFonts w:ascii="Consolas" w:hAnsi="Consolas" w:eastAsia="Consolas"/>
          <w:color w:val="2D2D2D"/>
          <w:sz w:val="22"/>
          <w:szCs w:val="40"/>
        </w:rPr>
        <w:t>from rest_framework.decorators import action</w:t>
      </w:r>
    </w:p>
    <w:p w14:paraId="1F05E7CB">
      <w:pPr>
        <w:spacing w:before="0" w:after="0" w:line="260" w:lineRule="exact"/>
        <w:rPr>
          <w:sz w:val="36"/>
          <w:szCs w:val="40"/>
        </w:rPr>
      </w:pPr>
      <w:r>
        <w:rPr>
          <w:rFonts w:ascii="Consolas" w:hAnsi="Consolas" w:eastAsia="Consolas"/>
          <w:color w:val="2D2D2D"/>
          <w:sz w:val="22"/>
          <w:szCs w:val="40"/>
        </w:rPr>
        <w:t>from rest_framework.permissions import IsAuthenticated</w:t>
      </w:r>
    </w:p>
    <w:p w14:paraId="7ACFD77E">
      <w:pPr>
        <w:spacing w:before="0" w:after="0" w:line="260" w:lineRule="exact"/>
        <w:rPr>
          <w:sz w:val="36"/>
          <w:szCs w:val="40"/>
        </w:rPr>
      </w:pPr>
      <w:r>
        <w:rPr>
          <w:rFonts w:ascii="Consolas" w:hAnsi="Consolas" w:eastAsia="Consolas"/>
          <w:color w:val="2D2D2D"/>
          <w:sz w:val="22"/>
          <w:szCs w:val="40"/>
        </w:rPr>
        <w:t>from rest_framework.response import Response</w:t>
      </w:r>
    </w:p>
    <w:p w14:paraId="4F1EB244">
      <w:pPr>
        <w:spacing w:before="0" w:after="0" w:line="260" w:lineRule="exact"/>
        <w:rPr>
          <w:sz w:val="36"/>
          <w:szCs w:val="40"/>
        </w:rPr>
      </w:pPr>
      <w:r>
        <w:rPr>
          <w:rFonts w:ascii="Consolas" w:hAnsi="Consolas" w:eastAsia="Consolas"/>
          <w:color w:val="2D2D2D"/>
          <w:sz w:val="22"/>
          <w:szCs w:val="40"/>
        </w:rPr>
        <w:t xml:space="preserve"> </w:t>
      </w:r>
    </w:p>
    <w:p w14:paraId="145A224C">
      <w:pPr>
        <w:spacing w:before="0" w:after="0" w:line="260" w:lineRule="exact"/>
        <w:rPr>
          <w:sz w:val="36"/>
          <w:szCs w:val="40"/>
        </w:rPr>
      </w:pPr>
      <w:r>
        <w:rPr>
          <w:rFonts w:ascii="Consolas" w:hAnsi="Consolas" w:eastAsia="Consolas"/>
          <w:color w:val="2D2D2D"/>
          <w:sz w:val="22"/>
          <w:szCs w:val="40"/>
        </w:rPr>
        <w:t>from core.pagination import StandardPagination</w:t>
      </w:r>
    </w:p>
    <w:p w14:paraId="1D6329DE">
      <w:pPr>
        <w:spacing w:before="0" w:after="0" w:line="260" w:lineRule="exact"/>
        <w:rPr>
          <w:sz w:val="36"/>
          <w:szCs w:val="40"/>
        </w:rPr>
      </w:pPr>
      <w:r>
        <w:rPr>
          <w:rFonts w:ascii="Consolas" w:hAnsi="Consolas" w:eastAsia="Consolas"/>
          <w:color w:val="2D2D2D"/>
          <w:sz w:val="22"/>
          <w:szCs w:val="40"/>
        </w:rPr>
        <w:t xml:space="preserve"> </w:t>
      </w:r>
    </w:p>
    <w:p w14:paraId="25A5E0F0">
      <w:pPr>
        <w:spacing w:before="0" w:after="0" w:line="260" w:lineRule="exact"/>
        <w:rPr>
          <w:sz w:val="36"/>
          <w:szCs w:val="40"/>
        </w:rPr>
      </w:pPr>
      <w:r>
        <w:rPr>
          <w:rFonts w:ascii="Consolas" w:hAnsi="Consolas" w:eastAsia="Consolas"/>
          <w:color w:val="2D2D2D"/>
          <w:sz w:val="22"/>
          <w:szCs w:val="40"/>
        </w:rPr>
        <w:t>from .models import Notification</w:t>
      </w:r>
    </w:p>
    <w:p w14:paraId="4DADD236">
      <w:pPr>
        <w:spacing w:before="0" w:after="0" w:line="260" w:lineRule="exact"/>
        <w:rPr>
          <w:sz w:val="36"/>
          <w:szCs w:val="40"/>
        </w:rPr>
      </w:pPr>
      <w:r>
        <w:rPr>
          <w:rFonts w:ascii="Consolas" w:hAnsi="Consolas" w:eastAsia="Consolas"/>
          <w:color w:val="2D2D2D"/>
          <w:sz w:val="22"/>
          <w:szCs w:val="40"/>
        </w:rPr>
        <w:t>from .serializers import (</w:t>
      </w:r>
    </w:p>
    <w:p w14:paraId="7A84B5A1">
      <w:pPr>
        <w:spacing w:before="0" w:after="0" w:line="260" w:lineRule="exact"/>
        <w:rPr>
          <w:sz w:val="36"/>
          <w:szCs w:val="40"/>
        </w:rPr>
      </w:pPr>
      <w:r>
        <w:rPr>
          <w:rFonts w:ascii="Consolas" w:hAnsi="Consolas" w:eastAsia="Consolas"/>
          <w:color w:val="2D2D2D"/>
          <w:sz w:val="22"/>
          <w:szCs w:val="40"/>
        </w:rPr>
        <w:t xml:space="preserve">    NotificationPagedListSerializer,</w:t>
      </w:r>
    </w:p>
    <w:p w14:paraId="72566BA6">
      <w:pPr>
        <w:spacing w:before="0" w:after="0" w:line="260" w:lineRule="exact"/>
        <w:rPr>
          <w:sz w:val="36"/>
          <w:szCs w:val="40"/>
        </w:rPr>
      </w:pPr>
      <w:r>
        <w:rPr>
          <w:rFonts w:ascii="Consolas" w:hAnsi="Consolas" w:eastAsia="Consolas"/>
          <w:color w:val="2D2D2D"/>
          <w:sz w:val="22"/>
          <w:szCs w:val="40"/>
        </w:rPr>
        <w:t xml:space="preserve">    NotificationReadAllResponseSerializer,</w:t>
      </w:r>
    </w:p>
    <w:p w14:paraId="1B4C2322">
      <w:pPr>
        <w:spacing w:before="0" w:after="0" w:line="260" w:lineRule="exact"/>
        <w:rPr>
          <w:sz w:val="36"/>
          <w:szCs w:val="40"/>
        </w:rPr>
      </w:pPr>
      <w:r>
        <w:rPr>
          <w:rFonts w:ascii="Consolas" w:hAnsi="Consolas" w:eastAsia="Consolas"/>
          <w:color w:val="2D2D2D"/>
          <w:sz w:val="22"/>
          <w:szCs w:val="40"/>
        </w:rPr>
        <w:t xml:space="preserve">    NotificationSerializer,</w:t>
      </w:r>
    </w:p>
    <w:p w14:paraId="74568B3B">
      <w:pPr>
        <w:spacing w:before="0" w:after="0" w:line="260" w:lineRule="exact"/>
        <w:rPr>
          <w:sz w:val="36"/>
          <w:szCs w:val="40"/>
        </w:rPr>
      </w:pPr>
      <w:r>
        <w:rPr>
          <w:rFonts w:ascii="Consolas" w:hAnsi="Consolas" w:eastAsia="Consolas"/>
          <w:color w:val="2D2D2D"/>
          <w:sz w:val="22"/>
          <w:szCs w:val="40"/>
        </w:rPr>
        <w:t>)</w:t>
      </w:r>
    </w:p>
    <w:p w14:paraId="1B772C7D">
      <w:pPr>
        <w:spacing w:before="0" w:after="0" w:line="260" w:lineRule="exact"/>
        <w:rPr>
          <w:sz w:val="36"/>
          <w:szCs w:val="40"/>
        </w:rPr>
      </w:pPr>
      <w:r>
        <w:rPr>
          <w:rFonts w:ascii="Consolas" w:hAnsi="Consolas" w:eastAsia="Consolas"/>
          <w:color w:val="2D2D2D"/>
          <w:sz w:val="22"/>
          <w:szCs w:val="40"/>
        </w:rPr>
        <w:t xml:space="preserve"> </w:t>
      </w:r>
    </w:p>
    <w:p w14:paraId="213690B4">
      <w:pPr>
        <w:spacing w:before="0" w:after="0" w:line="260" w:lineRule="exact"/>
        <w:rPr>
          <w:sz w:val="36"/>
          <w:szCs w:val="40"/>
        </w:rPr>
      </w:pPr>
      <w:r>
        <w:rPr>
          <w:rFonts w:ascii="Consolas" w:hAnsi="Consolas" w:eastAsia="Consolas"/>
          <w:color w:val="2D2D2D"/>
          <w:sz w:val="22"/>
          <w:szCs w:val="40"/>
        </w:rPr>
        <w:t xml:space="preserve"> </w:t>
      </w:r>
    </w:p>
    <w:p w14:paraId="31D0BBC7">
      <w:pPr>
        <w:spacing w:before="0" w:after="0" w:line="260" w:lineRule="exact"/>
        <w:rPr>
          <w:sz w:val="36"/>
          <w:szCs w:val="40"/>
        </w:rPr>
      </w:pPr>
      <w:r>
        <w:rPr>
          <w:rFonts w:ascii="Consolas" w:hAnsi="Consolas" w:eastAsia="Consolas"/>
          <w:color w:val="2D2D2D"/>
          <w:sz w:val="22"/>
          <w:szCs w:val="40"/>
        </w:rPr>
        <w:t>@extend_schema_view(</w:t>
      </w:r>
    </w:p>
    <w:p w14:paraId="2BBE34A8">
      <w:pPr>
        <w:spacing w:before="0" w:after="0" w:line="260" w:lineRule="exact"/>
        <w:rPr>
          <w:sz w:val="36"/>
          <w:szCs w:val="40"/>
        </w:rPr>
      </w:pPr>
      <w:r>
        <w:rPr>
          <w:rFonts w:ascii="Consolas" w:hAnsi="Consolas" w:eastAsia="Consolas"/>
          <w:color w:val="2D2D2D"/>
          <w:sz w:val="22"/>
          <w:szCs w:val="40"/>
        </w:rPr>
        <w:t xml:space="preserve">    retrieve=extend_schema(</w:t>
      </w:r>
    </w:p>
    <w:p w14:paraId="679CCCF8">
      <w:pPr>
        <w:spacing w:before="0" w:after="0" w:line="260" w:lineRule="exact"/>
        <w:rPr>
          <w:sz w:val="36"/>
          <w:szCs w:val="40"/>
        </w:rPr>
      </w:pPr>
      <w:r>
        <w:rPr>
          <w:rFonts w:ascii="Consolas" w:hAnsi="Consolas" w:eastAsia="Consolas"/>
          <w:color w:val="2D2D2D"/>
          <w:sz w:val="22"/>
          <w:szCs w:val="40"/>
        </w:rPr>
        <w:t xml:space="preserve">        summary='通知详情',</w:t>
      </w:r>
    </w:p>
    <w:p w14:paraId="66C42ECA">
      <w:pPr>
        <w:spacing w:before="0" w:after="0" w:line="260" w:lineRule="exact"/>
        <w:rPr>
          <w:sz w:val="36"/>
          <w:szCs w:val="40"/>
        </w:rPr>
      </w:pPr>
      <w:r>
        <w:rPr>
          <w:rFonts w:ascii="Consolas" w:hAnsi="Consolas" w:eastAsia="Consolas"/>
          <w:color w:val="2D2D2D"/>
          <w:sz w:val="22"/>
          <w:szCs w:val="40"/>
        </w:rPr>
        <w:t xml:space="preserve">        description='返回当前用户的一条通知；非本人或未找到时为 404。',</w:t>
      </w:r>
    </w:p>
    <w:p w14:paraId="257933B4">
      <w:pPr>
        <w:spacing w:before="0" w:after="0" w:line="260" w:lineRule="exact"/>
        <w:rPr>
          <w:sz w:val="36"/>
          <w:szCs w:val="40"/>
        </w:rPr>
      </w:pPr>
      <w:r>
        <w:rPr>
          <w:rFonts w:ascii="Consolas" w:hAnsi="Consolas" w:eastAsia="Consolas"/>
          <w:color w:val="2D2D2D"/>
          <w:sz w:val="22"/>
          <w:szCs w:val="40"/>
        </w:rPr>
        <w:t xml:space="preserve">    ),</w:t>
      </w:r>
    </w:p>
    <w:p w14:paraId="0AF9E658">
      <w:pPr>
        <w:spacing w:before="0" w:after="0" w:line="260" w:lineRule="exact"/>
        <w:rPr>
          <w:sz w:val="36"/>
          <w:szCs w:val="40"/>
        </w:rPr>
      </w:pPr>
      <w:r>
        <w:rPr>
          <w:rFonts w:ascii="Consolas" w:hAnsi="Consolas" w:eastAsia="Consolas"/>
          <w:color w:val="2D2D2D"/>
          <w:sz w:val="22"/>
          <w:szCs w:val="40"/>
        </w:rPr>
        <w:t>)</w:t>
      </w:r>
    </w:p>
    <w:p w14:paraId="329A1F53">
      <w:pPr>
        <w:spacing w:before="0" w:after="0" w:line="260" w:lineRule="exact"/>
        <w:rPr>
          <w:sz w:val="36"/>
          <w:szCs w:val="40"/>
        </w:rPr>
      </w:pPr>
      <w:r>
        <w:rPr>
          <w:rFonts w:ascii="Consolas" w:hAnsi="Consolas" w:eastAsia="Consolas"/>
          <w:color w:val="2D2D2D"/>
          <w:sz w:val="22"/>
          <w:szCs w:val="40"/>
        </w:rPr>
        <w:t>class NotificationViewSet(viewsets.ReadOnlyModelViewSet):</w:t>
      </w:r>
    </w:p>
    <w:p w14:paraId="0A888C43">
      <w:pPr>
        <w:spacing w:before="0" w:after="0" w:line="260" w:lineRule="exact"/>
        <w:rPr>
          <w:sz w:val="36"/>
          <w:szCs w:val="40"/>
        </w:rPr>
      </w:pPr>
      <w:r>
        <w:rPr>
          <w:rFonts w:ascii="Consolas" w:hAnsi="Consolas" w:eastAsia="Consolas"/>
          <w:color w:val="2D2D2D"/>
          <w:sz w:val="22"/>
          <w:szCs w:val="40"/>
        </w:rPr>
        <w:t xml:space="preserve">    """列表含未读数；支持单条/全部标记已读。"""</w:t>
      </w:r>
    </w:p>
    <w:p w14:paraId="77E73DFA">
      <w:pPr>
        <w:spacing w:before="0" w:after="0" w:line="260" w:lineRule="exact"/>
        <w:rPr>
          <w:sz w:val="36"/>
          <w:szCs w:val="40"/>
        </w:rPr>
      </w:pPr>
      <w:r>
        <w:rPr>
          <w:rFonts w:ascii="Consolas" w:hAnsi="Consolas" w:eastAsia="Consolas"/>
          <w:color w:val="2D2D2D"/>
          <w:sz w:val="22"/>
          <w:szCs w:val="40"/>
        </w:rPr>
        <w:t xml:space="preserve"> </w:t>
      </w:r>
    </w:p>
    <w:p w14:paraId="6E95775F">
      <w:pPr>
        <w:spacing w:before="0" w:after="0" w:line="260" w:lineRule="exact"/>
        <w:rPr>
          <w:sz w:val="36"/>
          <w:szCs w:val="40"/>
        </w:rPr>
      </w:pPr>
      <w:r>
        <w:rPr>
          <w:rFonts w:ascii="Consolas" w:hAnsi="Consolas" w:eastAsia="Consolas"/>
          <w:color w:val="2D2D2D"/>
          <w:sz w:val="22"/>
          <w:szCs w:val="40"/>
        </w:rPr>
        <w:t xml:space="preserve">    permission_classes = [IsAuthenticated]</w:t>
      </w:r>
    </w:p>
    <w:p w14:paraId="10FFDF32">
      <w:pPr>
        <w:spacing w:before="0" w:after="0" w:line="260" w:lineRule="exact"/>
        <w:rPr>
          <w:sz w:val="36"/>
          <w:szCs w:val="40"/>
        </w:rPr>
      </w:pPr>
      <w:r>
        <w:rPr>
          <w:rFonts w:ascii="Consolas" w:hAnsi="Consolas" w:eastAsia="Consolas"/>
          <w:color w:val="2D2D2D"/>
          <w:sz w:val="22"/>
          <w:szCs w:val="40"/>
        </w:rPr>
        <w:t xml:space="preserve">    serializer_class = NotificationSerializer</w:t>
      </w:r>
    </w:p>
    <w:p w14:paraId="73098D40">
      <w:pPr>
        <w:spacing w:before="0" w:after="0" w:line="260" w:lineRule="exact"/>
        <w:rPr>
          <w:sz w:val="36"/>
          <w:szCs w:val="40"/>
        </w:rPr>
      </w:pPr>
      <w:r>
        <w:rPr>
          <w:rFonts w:ascii="Consolas" w:hAnsi="Consolas" w:eastAsia="Consolas"/>
          <w:color w:val="2D2D2D"/>
          <w:sz w:val="22"/>
          <w:szCs w:val="40"/>
        </w:rPr>
        <w:t xml:space="preserve">    # 不显式绑定 pagination_class，避免 drf-spectacular 再包一层分页 schema</w:t>
      </w:r>
    </w:p>
    <w:p w14:paraId="06C08EC2">
      <w:pPr>
        <w:spacing w:before="0" w:after="0" w:line="260" w:lineRule="exact"/>
        <w:rPr>
          <w:sz w:val="36"/>
          <w:szCs w:val="40"/>
        </w:rPr>
      </w:pPr>
      <w:r>
        <w:rPr>
          <w:rFonts w:ascii="Consolas" w:hAnsi="Consolas" w:eastAsia="Consolas"/>
          <w:color w:val="2D2D2D"/>
          <w:sz w:val="22"/>
          <w:szCs w:val="40"/>
        </w:rPr>
        <w:t xml:space="preserve">    pagination_class = None</w:t>
      </w:r>
    </w:p>
    <w:p w14:paraId="2A197C71">
      <w:pPr>
        <w:spacing w:before="0" w:after="0" w:line="260" w:lineRule="exact"/>
        <w:rPr>
          <w:sz w:val="36"/>
          <w:szCs w:val="40"/>
        </w:rPr>
      </w:pPr>
      <w:r>
        <w:rPr>
          <w:rFonts w:ascii="Consolas" w:hAnsi="Consolas" w:eastAsia="Consolas"/>
          <w:color w:val="2D2D2D"/>
          <w:sz w:val="22"/>
          <w:szCs w:val="40"/>
        </w:rPr>
        <w:t xml:space="preserve">    filter_backends = []</w:t>
      </w:r>
    </w:p>
    <w:p w14:paraId="5B7AC67E">
      <w:pPr>
        <w:spacing w:before="0" w:after="0" w:line="260" w:lineRule="exact"/>
        <w:rPr>
          <w:sz w:val="36"/>
          <w:szCs w:val="40"/>
        </w:rPr>
      </w:pPr>
      <w:r>
        <w:rPr>
          <w:rFonts w:ascii="Consolas" w:hAnsi="Consolas" w:eastAsia="Consolas"/>
          <w:color w:val="2D2D2D"/>
          <w:sz w:val="22"/>
          <w:szCs w:val="40"/>
        </w:rPr>
        <w:t xml:space="preserve"> </w:t>
      </w:r>
    </w:p>
    <w:p w14:paraId="06484D82">
      <w:pPr>
        <w:spacing w:before="0" w:after="0" w:line="260" w:lineRule="exact"/>
        <w:rPr>
          <w:sz w:val="36"/>
          <w:szCs w:val="40"/>
        </w:rPr>
      </w:pPr>
      <w:r>
        <w:rPr>
          <w:rFonts w:ascii="Consolas" w:hAnsi="Consolas" w:eastAsia="Consolas"/>
          <w:color w:val="2D2D2D"/>
          <w:sz w:val="22"/>
          <w:szCs w:val="40"/>
        </w:rPr>
        <w:t xml:space="preserve">    def get_queryset(self):</w:t>
      </w:r>
    </w:p>
    <w:p w14:paraId="0E90AEE4">
      <w:pPr>
        <w:spacing w:before="0" w:after="0" w:line="260" w:lineRule="exact"/>
        <w:rPr>
          <w:sz w:val="36"/>
          <w:szCs w:val="40"/>
        </w:rPr>
      </w:pPr>
      <w:r>
        <w:rPr>
          <w:rFonts w:ascii="Consolas" w:hAnsi="Consolas" w:eastAsia="Consolas"/>
          <w:color w:val="2D2D2D"/>
          <w:sz w:val="22"/>
          <w:szCs w:val="40"/>
        </w:rPr>
        <w:t xml:space="preserve">        if getattr(self, 'swagger_fake_view', False):</w:t>
      </w:r>
    </w:p>
    <w:p w14:paraId="4DE9C583">
      <w:pPr>
        <w:spacing w:before="0" w:after="0" w:line="260" w:lineRule="exact"/>
        <w:rPr>
          <w:sz w:val="36"/>
          <w:szCs w:val="40"/>
        </w:rPr>
      </w:pPr>
      <w:r>
        <w:rPr>
          <w:rFonts w:ascii="Consolas" w:hAnsi="Consolas" w:eastAsia="Consolas"/>
          <w:color w:val="2D2D2D"/>
          <w:sz w:val="22"/>
          <w:szCs w:val="40"/>
        </w:rPr>
        <w:t xml:space="preserve">            return Notification.objects.none()</w:t>
      </w:r>
    </w:p>
    <w:p w14:paraId="36D6659B">
      <w:pPr>
        <w:spacing w:before="0" w:after="0" w:line="260" w:lineRule="exact"/>
        <w:rPr>
          <w:sz w:val="36"/>
          <w:szCs w:val="40"/>
        </w:rPr>
      </w:pPr>
      <w:r>
        <w:rPr>
          <w:rFonts w:ascii="Consolas" w:hAnsi="Consolas" w:eastAsia="Consolas"/>
          <w:color w:val="2D2D2D"/>
          <w:sz w:val="22"/>
          <w:szCs w:val="40"/>
        </w:rPr>
        <w:t xml:space="preserve">        qs = Notification.objects.filter(user=self.request.user)</w:t>
      </w:r>
    </w:p>
    <w:p w14:paraId="52890938">
      <w:pPr>
        <w:spacing w:before="0" w:after="0" w:line="260" w:lineRule="exact"/>
        <w:rPr>
          <w:sz w:val="36"/>
          <w:szCs w:val="40"/>
        </w:rPr>
      </w:pPr>
      <w:r>
        <w:rPr>
          <w:rFonts w:ascii="Consolas" w:hAnsi="Consolas" w:eastAsia="Consolas"/>
          <w:color w:val="2D2D2D"/>
          <w:sz w:val="22"/>
          <w:szCs w:val="40"/>
        </w:rPr>
        <w:t xml:space="preserve">        raw = self.request.query_params.get('is_read')</w:t>
      </w:r>
    </w:p>
    <w:p w14:paraId="69B95B28">
      <w:pPr>
        <w:spacing w:before="0" w:after="0" w:line="260" w:lineRule="exact"/>
        <w:rPr>
          <w:sz w:val="36"/>
          <w:szCs w:val="40"/>
        </w:rPr>
      </w:pPr>
      <w:r>
        <w:rPr>
          <w:rFonts w:ascii="Consolas" w:hAnsi="Consolas" w:eastAsia="Consolas"/>
          <w:color w:val="2D2D2D"/>
          <w:sz w:val="22"/>
          <w:szCs w:val="40"/>
        </w:rPr>
        <w:t xml:space="preserve">        if raw is not None:</w:t>
      </w:r>
    </w:p>
    <w:p w14:paraId="34EEFC53">
      <w:pPr>
        <w:spacing w:before="0" w:after="0" w:line="260" w:lineRule="exact"/>
        <w:rPr>
          <w:sz w:val="36"/>
          <w:szCs w:val="40"/>
        </w:rPr>
      </w:pPr>
      <w:r>
        <w:rPr>
          <w:rFonts w:ascii="Consolas" w:hAnsi="Consolas" w:eastAsia="Consolas"/>
          <w:color w:val="2D2D2D"/>
          <w:sz w:val="22"/>
          <w:szCs w:val="40"/>
        </w:rPr>
        <w:t xml:space="preserve">            key = raw.lower()</w:t>
      </w:r>
    </w:p>
    <w:p w14:paraId="1DAECCF5">
      <w:pPr>
        <w:spacing w:before="0" w:after="0" w:line="260" w:lineRule="exact"/>
        <w:rPr>
          <w:sz w:val="36"/>
          <w:szCs w:val="40"/>
        </w:rPr>
      </w:pPr>
      <w:r>
        <w:rPr>
          <w:rFonts w:ascii="Consolas" w:hAnsi="Consolas" w:eastAsia="Consolas"/>
          <w:color w:val="2D2D2D"/>
          <w:sz w:val="22"/>
          <w:szCs w:val="40"/>
        </w:rPr>
        <w:t xml:space="preserve">            if key == 'true':</w:t>
      </w:r>
    </w:p>
    <w:p w14:paraId="54B76389">
      <w:pPr>
        <w:spacing w:before="0" w:after="0" w:line="260" w:lineRule="exact"/>
        <w:rPr>
          <w:sz w:val="36"/>
          <w:szCs w:val="40"/>
        </w:rPr>
      </w:pPr>
      <w:r>
        <w:rPr>
          <w:rFonts w:ascii="Consolas" w:hAnsi="Consolas" w:eastAsia="Consolas"/>
          <w:color w:val="2D2D2D"/>
          <w:sz w:val="22"/>
          <w:szCs w:val="40"/>
        </w:rPr>
        <w:t xml:space="preserve">                qs = qs.filter(is_read=True)</w:t>
      </w:r>
    </w:p>
    <w:p w14:paraId="0E09E460">
      <w:pPr>
        <w:spacing w:before="0" w:after="0" w:line="260" w:lineRule="exact"/>
        <w:rPr>
          <w:sz w:val="36"/>
          <w:szCs w:val="40"/>
        </w:rPr>
      </w:pPr>
      <w:r>
        <w:rPr>
          <w:rFonts w:ascii="Consolas" w:hAnsi="Consolas" w:eastAsia="Consolas"/>
          <w:color w:val="2D2D2D"/>
          <w:sz w:val="22"/>
          <w:szCs w:val="40"/>
        </w:rPr>
        <w:t xml:space="preserve">            elif key == 'false':</w:t>
      </w:r>
    </w:p>
    <w:p w14:paraId="39D0529D">
      <w:pPr>
        <w:spacing w:before="0" w:after="0" w:line="260" w:lineRule="exact"/>
        <w:rPr>
          <w:sz w:val="36"/>
          <w:szCs w:val="40"/>
        </w:rPr>
      </w:pPr>
      <w:r>
        <w:rPr>
          <w:rFonts w:ascii="Consolas" w:hAnsi="Consolas" w:eastAsia="Consolas"/>
          <w:color w:val="2D2D2D"/>
          <w:sz w:val="22"/>
          <w:szCs w:val="40"/>
        </w:rPr>
        <w:t xml:space="preserve">                qs = qs.filter(is_read=False)</w:t>
      </w:r>
    </w:p>
    <w:p w14:paraId="6538049F">
      <w:pPr>
        <w:spacing w:before="0" w:after="0" w:line="260" w:lineRule="exact"/>
        <w:rPr>
          <w:sz w:val="36"/>
          <w:szCs w:val="40"/>
        </w:rPr>
      </w:pPr>
      <w:r>
        <w:rPr>
          <w:rFonts w:ascii="Consolas" w:hAnsi="Consolas" w:eastAsia="Consolas"/>
          <w:color w:val="2D2D2D"/>
          <w:sz w:val="22"/>
          <w:szCs w:val="40"/>
        </w:rPr>
        <w:t xml:space="preserve">        return qs</w:t>
      </w:r>
    </w:p>
    <w:p w14:paraId="6595AF3D">
      <w:pPr>
        <w:spacing w:before="0" w:after="0" w:line="260" w:lineRule="exact"/>
        <w:rPr>
          <w:sz w:val="36"/>
          <w:szCs w:val="40"/>
        </w:rPr>
      </w:pPr>
      <w:r>
        <w:rPr>
          <w:rFonts w:ascii="Consolas" w:hAnsi="Consolas" w:eastAsia="Consolas"/>
          <w:color w:val="2D2D2D"/>
          <w:sz w:val="22"/>
          <w:szCs w:val="40"/>
        </w:rPr>
        <w:t xml:space="preserve"> </w:t>
      </w:r>
    </w:p>
    <w:p w14:paraId="51A7E80A">
      <w:pPr>
        <w:spacing w:before="0" w:after="0" w:line="260" w:lineRule="exact"/>
        <w:rPr>
          <w:sz w:val="36"/>
          <w:szCs w:val="40"/>
        </w:rPr>
      </w:pPr>
      <w:r>
        <w:rPr>
          <w:rFonts w:ascii="Consolas" w:hAnsi="Consolas" w:eastAsia="Consolas"/>
          <w:color w:val="2D2D2D"/>
          <w:sz w:val="22"/>
          <w:szCs w:val="40"/>
        </w:rPr>
        <w:t xml:space="preserve">    @extend_schema(</w:t>
      </w:r>
    </w:p>
    <w:p w14:paraId="7277134D">
      <w:pPr>
        <w:spacing w:before="0" w:after="0" w:line="260" w:lineRule="exact"/>
        <w:rPr>
          <w:sz w:val="36"/>
          <w:szCs w:val="40"/>
        </w:rPr>
      </w:pPr>
      <w:r>
        <w:rPr>
          <w:rFonts w:ascii="Consolas" w:hAnsi="Consolas" w:eastAsia="Consolas"/>
          <w:color w:val="2D2D2D"/>
          <w:sz w:val="22"/>
          <w:szCs w:val="40"/>
        </w:rPr>
        <w:t xml:space="preserve">        summary='通知列表',</w:t>
      </w:r>
    </w:p>
    <w:p w14:paraId="3C5DF5A4">
      <w:pPr>
        <w:spacing w:before="0" w:after="0" w:line="260" w:lineRule="exact"/>
        <w:rPr>
          <w:sz w:val="36"/>
          <w:szCs w:val="40"/>
        </w:rPr>
      </w:pPr>
      <w:r>
        <w:rPr>
          <w:rFonts w:ascii="Consolas" w:hAnsi="Consolas" w:eastAsia="Consolas"/>
          <w:color w:val="2D2D2D"/>
          <w:sz w:val="22"/>
          <w:szCs w:val="40"/>
        </w:rPr>
        <w:t xml:space="preserve">        parameters=[</w:t>
      </w:r>
    </w:p>
    <w:p w14:paraId="0AB0ED8D">
      <w:pPr>
        <w:spacing w:before="0" w:after="0" w:line="260" w:lineRule="exact"/>
        <w:rPr>
          <w:sz w:val="36"/>
          <w:szCs w:val="40"/>
        </w:rPr>
      </w:pPr>
      <w:r>
        <w:rPr>
          <w:rFonts w:ascii="Consolas" w:hAnsi="Consolas" w:eastAsia="Consolas"/>
          <w:color w:val="2D2D2D"/>
          <w:sz w:val="22"/>
          <w:szCs w:val="40"/>
        </w:rPr>
        <w:t xml:space="preserve">            OpenApiParameter(</w:t>
      </w:r>
    </w:p>
    <w:p w14:paraId="13A35FC7">
      <w:pPr>
        <w:spacing w:before="0" w:after="0" w:line="260" w:lineRule="exact"/>
        <w:rPr>
          <w:sz w:val="36"/>
          <w:szCs w:val="40"/>
        </w:rPr>
      </w:pPr>
      <w:r>
        <w:rPr>
          <w:rFonts w:ascii="Consolas" w:hAnsi="Consolas" w:eastAsia="Consolas"/>
          <w:color w:val="2D2D2D"/>
          <w:sz w:val="22"/>
          <w:szCs w:val="40"/>
        </w:rPr>
        <w:t xml:space="preserve">                name='is_read',</w:t>
      </w:r>
    </w:p>
    <w:p w14:paraId="074ADDDC">
      <w:pPr>
        <w:spacing w:before="0" w:after="0" w:line="260" w:lineRule="exact"/>
        <w:rPr>
          <w:sz w:val="36"/>
          <w:szCs w:val="40"/>
        </w:rPr>
      </w:pPr>
      <w:r>
        <w:rPr>
          <w:rFonts w:ascii="Consolas" w:hAnsi="Consolas" w:eastAsia="Consolas"/>
          <w:color w:val="2D2D2D"/>
          <w:sz w:val="22"/>
          <w:szCs w:val="40"/>
        </w:rPr>
        <w:t xml:space="preserve">                type=OpenApiTypes.BOOL,</w:t>
      </w:r>
    </w:p>
    <w:p w14:paraId="019D9013">
      <w:pPr>
        <w:spacing w:before="0" w:after="0" w:line="260" w:lineRule="exact"/>
        <w:rPr>
          <w:sz w:val="36"/>
          <w:szCs w:val="40"/>
        </w:rPr>
      </w:pPr>
      <w:r>
        <w:rPr>
          <w:rFonts w:ascii="Consolas" w:hAnsi="Consolas" w:eastAsia="Consolas"/>
          <w:color w:val="2D2D2D"/>
          <w:sz w:val="22"/>
          <w:szCs w:val="40"/>
        </w:rPr>
        <w:t xml:space="preserve">                location=OpenApiParameter.QUERY,</w:t>
      </w:r>
    </w:p>
    <w:p w14:paraId="3090606B">
      <w:pPr>
        <w:spacing w:before="0" w:after="0" w:line="260" w:lineRule="exact"/>
        <w:rPr>
          <w:sz w:val="36"/>
          <w:szCs w:val="40"/>
        </w:rPr>
      </w:pPr>
      <w:r>
        <w:rPr>
          <w:rFonts w:ascii="Consolas" w:hAnsi="Consolas" w:eastAsia="Consolas"/>
          <w:color w:val="2D2D2D"/>
          <w:sz w:val="22"/>
          <w:szCs w:val="40"/>
        </w:rPr>
        <w:t xml:space="preserve">                enum=[True, False],</w:t>
      </w:r>
    </w:p>
    <w:p w14:paraId="1F68A847">
      <w:pPr>
        <w:spacing w:before="0" w:after="0" w:line="260" w:lineRule="exact"/>
        <w:rPr>
          <w:sz w:val="36"/>
          <w:szCs w:val="40"/>
        </w:rPr>
      </w:pPr>
      <w:r>
        <w:rPr>
          <w:rFonts w:ascii="Consolas" w:hAnsi="Consolas" w:eastAsia="Consolas"/>
          <w:color w:val="2D2D2D"/>
          <w:sz w:val="22"/>
          <w:szCs w:val="40"/>
        </w:rPr>
        <w:t xml:space="preserve">                description='是否已读：`true` 仅已读，`false` 仅未读；不传则不限。',</w:t>
      </w:r>
    </w:p>
    <w:p w14:paraId="377532DF">
      <w:pPr>
        <w:spacing w:before="0" w:after="0" w:line="260" w:lineRule="exact"/>
        <w:rPr>
          <w:sz w:val="36"/>
          <w:szCs w:val="40"/>
        </w:rPr>
      </w:pPr>
      <w:r>
        <w:rPr>
          <w:rFonts w:ascii="Consolas" w:hAnsi="Consolas" w:eastAsia="Consolas"/>
          <w:color w:val="2D2D2D"/>
          <w:sz w:val="22"/>
          <w:szCs w:val="40"/>
        </w:rPr>
        <w:t xml:space="preserve">                required=False,</w:t>
      </w:r>
    </w:p>
    <w:p w14:paraId="6C859B0E">
      <w:pPr>
        <w:spacing w:before="0" w:after="0" w:line="260" w:lineRule="exact"/>
        <w:rPr>
          <w:sz w:val="36"/>
          <w:szCs w:val="40"/>
        </w:rPr>
      </w:pPr>
      <w:r>
        <w:rPr>
          <w:rFonts w:ascii="Consolas" w:hAnsi="Consolas" w:eastAsia="Consolas"/>
          <w:color w:val="2D2D2D"/>
          <w:sz w:val="22"/>
          <w:szCs w:val="40"/>
        </w:rPr>
        <w:t xml:space="preserve">            ),</w:t>
      </w:r>
    </w:p>
    <w:p w14:paraId="0F7F17F3">
      <w:pPr>
        <w:spacing w:before="0" w:after="0" w:line="260" w:lineRule="exact"/>
        <w:rPr>
          <w:sz w:val="36"/>
          <w:szCs w:val="40"/>
        </w:rPr>
      </w:pPr>
      <w:r>
        <w:rPr>
          <w:rFonts w:ascii="Consolas" w:hAnsi="Consolas" w:eastAsia="Consolas"/>
          <w:color w:val="2D2D2D"/>
          <w:sz w:val="22"/>
          <w:szCs w:val="40"/>
        </w:rPr>
        <w:t xml:space="preserve">            OpenApiParameter(</w:t>
      </w:r>
    </w:p>
    <w:p w14:paraId="2F22AA6B">
      <w:pPr>
        <w:spacing w:before="0" w:after="0" w:line="260" w:lineRule="exact"/>
        <w:rPr>
          <w:sz w:val="36"/>
          <w:szCs w:val="40"/>
        </w:rPr>
      </w:pPr>
      <w:r>
        <w:rPr>
          <w:rFonts w:ascii="Consolas" w:hAnsi="Consolas" w:eastAsia="Consolas"/>
          <w:color w:val="2D2D2D"/>
          <w:sz w:val="22"/>
          <w:szCs w:val="40"/>
        </w:rPr>
        <w:t xml:space="preserve">                name='page',</w:t>
      </w:r>
    </w:p>
    <w:p w14:paraId="48F84559">
      <w:pPr>
        <w:spacing w:before="0" w:after="0" w:line="260" w:lineRule="exact"/>
        <w:rPr>
          <w:sz w:val="36"/>
          <w:szCs w:val="40"/>
        </w:rPr>
      </w:pPr>
      <w:r>
        <w:rPr>
          <w:rFonts w:ascii="Consolas" w:hAnsi="Consolas" w:eastAsia="Consolas"/>
          <w:color w:val="2D2D2D"/>
          <w:sz w:val="22"/>
          <w:szCs w:val="40"/>
        </w:rPr>
        <w:t xml:space="preserve">                type=OpenApiTypes.INT,</w:t>
      </w:r>
    </w:p>
    <w:p w14:paraId="6C51C778">
      <w:pPr>
        <w:spacing w:before="0" w:after="0" w:line="260" w:lineRule="exact"/>
        <w:rPr>
          <w:sz w:val="36"/>
          <w:szCs w:val="40"/>
        </w:rPr>
      </w:pPr>
      <w:r>
        <w:rPr>
          <w:rFonts w:ascii="Consolas" w:hAnsi="Consolas" w:eastAsia="Consolas"/>
          <w:color w:val="2D2D2D"/>
          <w:sz w:val="22"/>
          <w:szCs w:val="40"/>
        </w:rPr>
        <w:t xml:space="preserve">                location=OpenApiParameter.QUERY,</w:t>
      </w:r>
    </w:p>
    <w:p w14:paraId="78F829E8">
      <w:pPr>
        <w:spacing w:before="0" w:after="0" w:line="260" w:lineRule="exact"/>
        <w:rPr>
          <w:sz w:val="36"/>
          <w:szCs w:val="40"/>
        </w:rPr>
      </w:pPr>
      <w:r>
        <w:rPr>
          <w:rFonts w:ascii="Consolas" w:hAnsi="Consolas" w:eastAsia="Consolas"/>
          <w:color w:val="2D2D2D"/>
          <w:sz w:val="22"/>
          <w:szCs w:val="40"/>
        </w:rPr>
        <w:t xml:space="preserve">                description='页码，默认 1。',</w:t>
      </w:r>
    </w:p>
    <w:p w14:paraId="6419F46D">
      <w:pPr>
        <w:spacing w:before="0" w:after="0" w:line="260" w:lineRule="exact"/>
        <w:rPr>
          <w:sz w:val="36"/>
          <w:szCs w:val="40"/>
        </w:rPr>
      </w:pPr>
      <w:r>
        <w:rPr>
          <w:rFonts w:ascii="Consolas" w:hAnsi="Consolas" w:eastAsia="Consolas"/>
          <w:color w:val="2D2D2D"/>
          <w:sz w:val="22"/>
          <w:szCs w:val="40"/>
        </w:rPr>
        <w:t xml:space="preserve">                required=False,</w:t>
      </w:r>
    </w:p>
    <w:p w14:paraId="311C304A">
      <w:pPr>
        <w:spacing w:before="0" w:after="0" w:line="260" w:lineRule="exact"/>
        <w:rPr>
          <w:sz w:val="36"/>
          <w:szCs w:val="40"/>
        </w:rPr>
      </w:pPr>
      <w:r>
        <w:rPr>
          <w:rFonts w:ascii="Consolas" w:hAnsi="Consolas" w:eastAsia="Consolas"/>
          <w:color w:val="2D2D2D"/>
          <w:sz w:val="22"/>
          <w:szCs w:val="40"/>
        </w:rPr>
        <w:t xml:space="preserve">            ),</w:t>
      </w:r>
    </w:p>
    <w:p w14:paraId="7FEC2CE2">
      <w:pPr>
        <w:spacing w:before="0" w:after="0" w:line="260" w:lineRule="exact"/>
        <w:rPr>
          <w:sz w:val="36"/>
          <w:szCs w:val="40"/>
        </w:rPr>
      </w:pPr>
      <w:r>
        <w:rPr>
          <w:rFonts w:ascii="Consolas" w:hAnsi="Consolas" w:eastAsia="Consolas"/>
          <w:color w:val="2D2D2D"/>
          <w:sz w:val="22"/>
          <w:szCs w:val="40"/>
        </w:rPr>
        <w:t xml:space="preserve">            OpenApiParameter(</w:t>
      </w:r>
    </w:p>
    <w:p w14:paraId="19EAD4C9">
      <w:pPr>
        <w:spacing w:before="0" w:after="0" w:line="260" w:lineRule="exact"/>
        <w:rPr>
          <w:sz w:val="36"/>
          <w:szCs w:val="40"/>
        </w:rPr>
      </w:pPr>
      <w:r>
        <w:rPr>
          <w:rFonts w:ascii="Consolas" w:hAnsi="Consolas" w:eastAsia="Consolas"/>
          <w:color w:val="2D2D2D"/>
          <w:sz w:val="22"/>
          <w:szCs w:val="40"/>
        </w:rPr>
        <w:t xml:space="preserve">                name='page_size',</w:t>
      </w:r>
    </w:p>
    <w:p w14:paraId="62982EAF">
      <w:pPr>
        <w:spacing w:before="0" w:after="0" w:line="260" w:lineRule="exact"/>
        <w:rPr>
          <w:sz w:val="36"/>
          <w:szCs w:val="40"/>
        </w:rPr>
      </w:pPr>
      <w:r>
        <w:rPr>
          <w:rFonts w:ascii="Consolas" w:hAnsi="Consolas" w:eastAsia="Consolas"/>
          <w:color w:val="2D2D2D"/>
          <w:sz w:val="22"/>
          <w:szCs w:val="40"/>
        </w:rPr>
        <w:t xml:space="preserve">                type=OpenApiTypes.INT,</w:t>
      </w:r>
    </w:p>
    <w:p w14:paraId="0EF14D60">
      <w:pPr>
        <w:spacing w:before="0" w:after="0" w:line="260" w:lineRule="exact"/>
        <w:rPr>
          <w:sz w:val="36"/>
          <w:szCs w:val="40"/>
        </w:rPr>
      </w:pPr>
      <w:r>
        <w:rPr>
          <w:rFonts w:ascii="Consolas" w:hAnsi="Consolas" w:eastAsia="Consolas"/>
          <w:color w:val="2D2D2D"/>
          <w:sz w:val="22"/>
          <w:szCs w:val="40"/>
        </w:rPr>
        <w:t xml:space="preserve">                location=OpenApiParameter.QUERY,</w:t>
      </w:r>
    </w:p>
    <w:p w14:paraId="7D8F978C">
      <w:pPr>
        <w:spacing w:before="0" w:after="0" w:line="260" w:lineRule="exact"/>
        <w:rPr>
          <w:sz w:val="36"/>
          <w:szCs w:val="40"/>
        </w:rPr>
      </w:pPr>
      <w:r>
        <w:rPr>
          <w:rFonts w:ascii="Consolas" w:hAnsi="Consolas" w:eastAsia="Consolas"/>
          <w:color w:val="2D2D2D"/>
          <w:sz w:val="22"/>
          <w:szCs w:val="40"/>
        </w:rPr>
        <w:t xml:space="preserve">                description='每页条数；默认 20，最大 100。',</w:t>
      </w:r>
    </w:p>
    <w:p w14:paraId="55459A63">
      <w:pPr>
        <w:spacing w:before="0" w:after="0" w:line="260" w:lineRule="exact"/>
        <w:rPr>
          <w:sz w:val="36"/>
          <w:szCs w:val="40"/>
        </w:rPr>
      </w:pPr>
      <w:r>
        <w:rPr>
          <w:rFonts w:ascii="Consolas" w:hAnsi="Consolas" w:eastAsia="Consolas"/>
          <w:color w:val="2D2D2D"/>
          <w:sz w:val="22"/>
          <w:szCs w:val="40"/>
        </w:rPr>
        <w:t xml:space="preserve">                required=False,</w:t>
      </w:r>
    </w:p>
    <w:p w14:paraId="6CB80029">
      <w:pPr>
        <w:spacing w:before="0" w:after="0" w:line="260" w:lineRule="exact"/>
        <w:rPr>
          <w:sz w:val="36"/>
          <w:szCs w:val="40"/>
        </w:rPr>
      </w:pPr>
      <w:r>
        <w:rPr>
          <w:rFonts w:ascii="Consolas" w:hAnsi="Consolas" w:eastAsia="Consolas"/>
          <w:color w:val="2D2D2D"/>
          <w:sz w:val="22"/>
          <w:szCs w:val="40"/>
        </w:rPr>
        <w:t xml:space="preserve">            ),</w:t>
      </w:r>
    </w:p>
    <w:p w14:paraId="7A81C266">
      <w:pPr>
        <w:spacing w:before="0" w:after="0" w:line="260" w:lineRule="exact"/>
        <w:rPr>
          <w:sz w:val="36"/>
          <w:szCs w:val="40"/>
        </w:rPr>
      </w:pPr>
      <w:r>
        <w:rPr>
          <w:rFonts w:ascii="Consolas" w:hAnsi="Consolas" w:eastAsia="Consolas"/>
          <w:color w:val="2D2D2D"/>
          <w:sz w:val="22"/>
          <w:szCs w:val="40"/>
        </w:rPr>
        <w:t xml:space="preserve">        ],</w:t>
      </w:r>
    </w:p>
    <w:p w14:paraId="49777B88">
      <w:pPr>
        <w:spacing w:before="0" w:after="0" w:line="260" w:lineRule="exact"/>
        <w:rPr>
          <w:sz w:val="36"/>
          <w:szCs w:val="40"/>
        </w:rPr>
      </w:pPr>
      <w:r>
        <w:rPr>
          <w:rFonts w:ascii="Consolas" w:hAnsi="Consolas" w:eastAsia="Consolas"/>
          <w:color w:val="2D2D2D"/>
          <w:sz w:val="22"/>
          <w:szCs w:val="40"/>
        </w:rPr>
        <w:t xml:space="preserve">        responses={200: NotificationPagedListSerializer},</w:t>
      </w:r>
    </w:p>
    <w:p w14:paraId="2D260346">
      <w:pPr>
        <w:spacing w:before="0" w:after="0" w:line="260" w:lineRule="exact"/>
        <w:rPr>
          <w:sz w:val="36"/>
          <w:szCs w:val="40"/>
        </w:rPr>
      </w:pPr>
      <w:r>
        <w:rPr>
          <w:rFonts w:ascii="Consolas" w:hAnsi="Consolas" w:eastAsia="Consolas"/>
          <w:color w:val="2D2D2D"/>
          <w:sz w:val="22"/>
          <w:szCs w:val="40"/>
        </w:rPr>
        <w:t xml:space="preserve">    )</w:t>
      </w:r>
    </w:p>
    <w:p w14:paraId="6826F2F7">
      <w:pPr>
        <w:spacing w:before="0" w:after="0" w:line="260" w:lineRule="exact"/>
        <w:rPr>
          <w:sz w:val="36"/>
          <w:szCs w:val="40"/>
        </w:rPr>
      </w:pPr>
      <w:r>
        <w:rPr>
          <w:rFonts w:ascii="Consolas" w:hAnsi="Consolas" w:eastAsia="Consolas"/>
          <w:color w:val="2D2D2D"/>
          <w:sz w:val="22"/>
          <w:szCs w:val="40"/>
        </w:rPr>
        <w:t xml:space="preserve">    def list(self, request, *args, **kwargs):</w:t>
      </w:r>
    </w:p>
    <w:p w14:paraId="606304DE">
      <w:pPr>
        <w:spacing w:before="0" w:after="0" w:line="260" w:lineRule="exact"/>
        <w:rPr>
          <w:sz w:val="36"/>
          <w:szCs w:val="40"/>
        </w:rPr>
      </w:pPr>
      <w:r>
        <w:rPr>
          <w:rFonts w:ascii="Consolas" w:hAnsi="Consolas" w:eastAsia="Consolas"/>
          <w:color w:val="2D2D2D"/>
          <w:sz w:val="22"/>
          <w:szCs w:val="40"/>
        </w:rPr>
        <w:t xml:space="preserve">        base = Notification.objects.filter(user=request.user)</w:t>
      </w:r>
    </w:p>
    <w:p w14:paraId="14A6BEE8">
      <w:pPr>
        <w:spacing w:before="0" w:after="0" w:line="260" w:lineRule="exact"/>
        <w:rPr>
          <w:sz w:val="36"/>
          <w:szCs w:val="40"/>
        </w:rPr>
      </w:pPr>
      <w:r>
        <w:rPr>
          <w:rFonts w:ascii="Consolas" w:hAnsi="Consolas" w:eastAsia="Consolas"/>
          <w:color w:val="2D2D2D"/>
          <w:sz w:val="22"/>
          <w:szCs w:val="40"/>
        </w:rPr>
        <w:t xml:space="preserve">        unread_count = base.filter(is_read=False).count()</w:t>
      </w:r>
    </w:p>
    <w:p w14:paraId="22EC1D7C">
      <w:pPr>
        <w:spacing w:before="0" w:after="0" w:line="260" w:lineRule="exact"/>
        <w:rPr>
          <w:sz w:val="36"/>
          <w:szCs w:val="40"/>
        </w:rPr>
      </w:pPr>
      <w:r>
        <w:rPr>
          <w:rFonts w:ascii="Consolas" w:hAnsi="Consolas" w:eastAsia="Consolas"/>
          <w:color w:val="2D2D2D"/>
          <w:sz w:val="22"/>
          <w:szCs w:val="40"/>
        </w:rPr>
        <w:t xml:space="preserve">        queryset = self.filter_queryset(self.get_queryset())</w:t>
      </w:r>
    </w:p>
    <w:p w14:paraId="6DF89810">
      <w:pPr>
        <w:spacing w:before="0" w:after="0" w:line="260" w:lineRule="exact"/>
        <w:rPr>
          <w:sz w:val="36"/>
          <w:szCs w:val="40"/>
        </w:rPr>
      </w:pPr>
      <w:r>
        <w:rPr>
          <w:rFonts w:ascii="Consolas" w:hAnsi="Consolas" w:eastAsia="Consolas"/>
          <w:color w:val="2D2D2D"/>
          <w:sz w:val="22"/>
          <w:szCs w:val="40"/>
        </w:rPr>
        <w:t xml:space="preserve">        paginator = StandardPagination()</w:t>
      </w:r>
    </w:p>
    <w:p w14:paraId="1F624FD7">
      <w:pPr>
        <w:spacing w:before="0" w:after="0" w:line="260" w:lineRule="exact"/>
        <w:rPr>
          <w:sz w:val="36"/>
          <w:szCs w:val="40"/>
        </w:rPr>
      </w:pPr>
      <w:r>
        <w:rPr>
          <w:rFonts w:ascii="Consolas" w:hAnsi="Consolas" w:eastAsia="Consolas"/>
          <w:color w:val="2D2D2D"/>
          <w:sz w:val="22"/>
          <w:szCs w:val="40"/>
        </w:rPr>
        <w:t xml:space="preserve">        page = paginator.paginate_queryset(queryset, request, view=self)</w:t>
      </w:r>
    </w:p>
    <w:p w14:paraId="5F994D0D">
      <w:pPr>
        <w:spacing w:before="0" w:after="0" w:line="260" w:lineRule="exact"/>
        <w:rPr>
          <w:sz w:val="36"/>
          <w:szCs w:val="40"/>
        </w:rPr>
      </w:pPr>
      <w:r>
        <w:rPr>
          <w:rFonts w:ascii="Consolas" w:hAnsi="Consolas" w:eastAsia="Consolas"/>
          <w:color w:val="2D2D2D"/>
          <w:sz w:val="22"/>
          <w:szCs w:val="40"/>
        </w:rPr>
        <w:t xml:space="preserve">        if page is not None:</w:t>
      </w:r>
    </w:p>
    <w:p w14:paraId="6166A53D">
      <w:pPr>
        <w:spacing w:before="0" w:after="0" w:line="260" w:lineRule="exact"/>
        <w:rPr>
          <w:sz w:val="36"/>
          <w:szCs w:val="40"/>
        </w:rPr>
      </w:pPr>
      <w:r>
        <w:rPr>
          <w:rFonts w:ascii="Consolas" w:hAnsi="Consolas" w:eastAsia="Consolas"/>
          <w:color w:val="2D2D2D"/>
          <w:sz w:val="22"/>
          <w:szCs w:val="40"/>
        </w:rPr>
        <w:t xml:space="preserve">            serializer = self.get_serializer(page, many=True)</w:t>
      </w:r>
    </w:p>
    <w:p w14:paraId="609A4BD0">
      <w:pPr>
        <w:spacing w:before="0" w:after="0" w:line="260" w:lineRule="exact"/>
        <w:rPr>
          <w:sz w:val="36"/>
          <w:szCs w:val="40"/>
        </w:rPr>
      </w:pPr>
      <w:r>
        <w:rPr>
          <w:rFonts w:ascii="Consolas" w:hAnsi="Consolas" w:eastAsia="Consolas"/>
          <w:color w:val="2D2D2D"/>
          <w:sz w:val="22"/>
          <w:szCs w:val="40"/>
        </w:rPr>
        <w:t xml:space="preserve">            response = paginator.get_paginated_response(serializer.data)</w:t>
      </w:r>
    </w:p>
    <w:p w14:paraId="4F6BBE2D">
      <w:pPr>
        <w:spacing w:before="0" w:after="0" w:line="260" w:lineRule="exact"/>
        <w:rPr>
          <w:sz w:val="36"/>
          <w:szCs w:val="40"/>
        </w:rPr>
      </w:pPr>
      <w:r>
        <w:rPr>
          <w:rFonts w:ascii="Consolas" w:hAnsi="Consolas" w:eastAsia="Consolas"/>
          <w:color w:val="2D2D2D"/>
          <w:sz w:val="22"/>
          <w:szCs w:val="40"/>
        </w:rPr>
        <w:t xml:space="preserve">            response.data['unread_count'] = unread_count</w:t>
      </w:r>
    </w:p>
    <w:p w14:paraId="773B04B4">
      <w:pPr>
        <w:spacing w:before="0" w:after="0" w:line="260" w:lineRule="exact"/>
        <w:rPr>
          <w:sz w:val="36"/>
          <w:szCs w:val="40"/>
        </w:rPr>
      </w:pPr>
      <w:r>
        <w:rPr>
          <w:rFonts w:ascii="Consolas" w:hAnsi="Consolas" w:eastAsia="Consolas"/>
          <w:color w:val="2D2D2D"/>
          <w:sz w:val="22"/>
          <w:szCs w:val="40"/>
        </w:rPr>
        <w:t xml:space="preserve">            return response</w:t>
      </w:r>
    </w:p>
    <w:p w14:paraId="1197BEFB">
      <w:pPr>
        <w:spacing w:before="0" w:after="0" w:line="260" w:lineRule="exact"/>
        <w:rPr>
          <w:sz w:val="36"/>
          <w:szCs w:val="40"/>
        </w:rPr>
      </w:pPr>
      <w:r>
        <w:rPr>
          <w:rFonts w:ascii="Consolas" w:hAnsi="Consolas" w:eastAsia="Consolas"/>
          <w:color w:val="2D2D2D"/>
          <w:sz w:val="22"/>
          <w:szCs w:val="40"/>
        </w:rPr>
        <w:t xml:space="preserve">        serializer = self.get_serializer(queryset, many=True)</w:t>
      </w:r>
    </w:p>
    <w:p w14:paraId="45264C43">
      <w:pPr>
        <w:spacing w:before="0" w:after="0" w:line="260" w:lineRule="exact"/>
        <w:rPr>
          <w:sz w:val="36"/>
          <w:szCs w:val="40"/>
        </w:rPr>
      </w:pPr>
      <w:r>
        <w:rPr>
          <w:rFonts w:ascii="Consolas" w:hAnsi="Consolas" w:eastAsia="Consolas"/>
          <w:color w:val="2D2D2D"/>
          <w:sz w:val="22"/>
          <w:szCs w:val="40"/>
        </w:rPr>
        <w:t xml:space="preserve">        return Response({'unread_count': unread_count, 'results': serializer.data})</w:t>
      </w:r>
    </w:p>
    <w:p w14:paraId="3A7D547E">
      <w:pPr>
        <w:spacing w:before="0" w:after="0" w:line="260" w:lineRule="exact"/>
        <w:rPr>
          <w:sz w:val="36"/>
          <w:szCs w:val="40"/>
        </w:rPr>
      </w:pPr>
      <w:r>
        <w:rPr>
          <w:rFonts w:ascii="Consolas" w:hAnsi="Consolas" w:eastAsia="Consolas"/>
          <w:color w:val="2D2D2D"/>
          <w:sz w:val="22"/>
          <w:szCs w:val="40"/>
        </w:rPr>
        <w:t xml:space="preserve"> </w:t>
      </w:r>
    </w:p>
    <w:p w14:paraId="24B431DA">
      <w:pPr>
        <w:spacing w:before="0" w:after="0" w:line="260" w:lineRule="exact"/>
        <w:rPr>
          <w:sz w:val="36"/>
          <w:szCs w:val="40"/>
        </w:rPr>
      </w:pPr>
      <w:r>
        <w:rPr>
          <w:rFonts w:ascii="Consolas" w:hAnsi="Consolas" w:eastAsia="Consolas"/>
          <w:color w:val="2D2D2D"/>
          <w:sz w:val="22"/>
          <w:szCs w:val="40"/>
        </w:rPr>
        <w:t xml:space="preserve">    @extend_schema(</w:t>
      </w:r>
    </w:p>
    <w:p w14:paraId="28A4877C">
      <w:pPr>
        <w:spacing w:before="0" w:after="0" w:line="260" w:lineRule="exact"/>
        <w:rPr>
          <w:sz w:val="36"/>
          <w:szCs w:val="40"/>
        </w:rPr>
      </w:pPr>
      <w:r>
        <w:rPr>
          <w:rFonts w:ascii="Consolas" w:hAnsi="Consolas" w:eastAsia="Consolas"/>
          <w:color w:val="2D2D2D"/>
          <w:sz w:val="22"/>
          <w:szCs w:val="40"/>
        </w:rPr>
        <w:t xml:space="preserve">        summary='标记单条已读',</w:t>
      </w:r>
    </w:p>
    <w:p w14:paraId="5366CB54">
      <w:pPr>
        <w:spacing w:before="0" w:after="0" w:line="260" w:lineRule="exact"/>
        <w:rPr>
          <w:sz w:val="36"/>
          <w:szCs w:val="40"/>
        </w:rPr>
      </w:pPr>
      <w:r>
        <w:rPr>
          <w:rFonts w:ascii="Consolas" w:hAnsi="Consolas" w:eastAsia="Consolas"/>
          <w:color w:val="2D2D2D"/>
          <w:sz w:val="22"/>
          <w:szCs w:val="40"/>
        </w:rPr>
        <w:t xml:space="preserve">        description='只能标记本人的通知。',</w:t>
      </w:r>
    </w:p>
    <w:p w14:paraId="23AF8167">
      <w:pPr>
        <w:spacing w:before="0" w:after="0" w:line="260" w:lineRule="exact"/>
        <w:rPr>
          <w:sz w:val="36"/>
          <w:szCs w:val="40"/>
        </w:rPr>
      </w:pPr>
      <w:r>
        <w:rPr>
          <w:rFonts w:ascii="Consolas" w:hAnsi="Consolas" w:eastAsia="Consolas"/>
          <w:color w:val="2D2D2D"/>
          <w:sz w:val="22"/>
          <w:szCs w:val="40"/>
        </w:rPr>
        <w:t xml:space="preserve">        request=None,</w:t>
      </w:r>
    </w:p>
    <w:p w14:paraId="04D51931">
      <w:pPr>
        <w:spacing w:before="0" w:after="0" w:line="260" w:lineRule="exact"/>
        <w:rPr>
          <w:sz w:val="36"/>
          <w:szCs w:val="40"/>
        </w:rPr>
      </w:pPr>
      <w:r>
        <w:rPr>
          <w:rFonts w:ascii="Consolas" w:hAnsi="Consolas" w:eastAsia="Consolas"/>
          <w:color w:val="2D2D2D"/>
          <w:sz w:val="22"/>
          <w:szCs w:val="40"/>
        </w:rPr>
        <w:t xml:space="preserve">        responses={200: NotificationSerializer},</w:t>
      </w:r>
    </w:p>
    <w:p w14:paraId="0DCF21D3">
      <w:pPr>
        <w:spacing w:before="0" w:after="0" w:line="260" w:lineRule="exact"/>
        <w:rPr>
          <w:sz w:val="36"/>
          <w:szCs w:val="40"/>
        </w:rPr>
      </w:pPr>
      <w:r>
        <w:rPr>
          <w:rFonts w:ascii="Consolas" w:hAnsi="Consolas" w:eastAsia="Consolas"/>
          <w:color w:val="2D2D2D"/>
          <w:sz w:val="22"/>
          <w:szCs w:val="40"/>
        </w:rPr>
        <w:t xml:space="preserve">    )</w:t>
      </w:r>
    </w:p>
    <w:p w14:paraId="0FDA957E">
      <w:pPr>
        <w:spacing w:before="0" w:after="0" w:line="260" w:lineRule="exact"/>
        <w:rPr>
          <w:sz w:val="36"/>
          <w:szCs w:val="40"/>
        </w:rPr>
      </w:pPr>
      <w:r>
        <w:rPr>
          <w:rFonts w:ascii="Consolas" w:hAnsi="Consolas" w:eastAsia="Consolas"/>
          <w:color w:val="2D2D2D"/>
          <w:sz w:val="22"/>
          <w:szCs w:val="40"/>
        </w:rPr>
        <w:t xml:space="preserve">    @action(detail=True, methods=['post'], url_path='read')</w:t>
      </w:r>
    </w:p>
    <w:p w14:paraId="3E323123">
      <w:pPr>
        <w:spacing w:before="0" w:after="0" w:line="260" w:lineRule="exact"/>
        <w:rPr>
          <w:sz w:val="36"/>
          <w:szCs w:val="40"/>
        </w:rPr>
      </w:pPr>
      <w:r>
        <w:rPr>
          <w:rFonts w:ascii="Consolas" w:hAnsi="Consolas" w:eastAsia="Consolas"/>
          <w:color w:val="2D2D2D"/>
          <w:sz w:val="22"/>
          <w:szCs w:val="40"/>
        </w:rPr>
        <w:t xml:space="preserve">    def mark_read(self, request, pk=None):</w:t>
      </w:r>
    </w:p>
    <w:p w14:paraId="2E5D23EE">
      <w:pPr>
        <w:spacing w:before="0" w:after="0" w:line="260" w:lineRule="exact"/>
        <w:rPr>
          <w:sz w:val="36"/>
          <w:szCs w:val="40"/>
        </w:rPr>
      </w:pPr>
      <w:r>
        <w:rPr>
          <w:rFonts w:ascii="Consolas" w:hAnsi="Consolas" w:eastAsia="Consolas"/>
          <w:color w:val="2D2D2D"/>
          <w:sz w:val="22"/>
          <w:szCs w:val="40"/>
        </w:rPr>
        <w:t xml:space="preserve">        notification = self.get_object()</w:t>
      </w:r>
    </w:p>
    <w:p w14:paraId="5E5F9DE4">
      <w:pPr>
        <w:spacing w:before="0" w:after="0" w:line="260" w:lineRule="exact"/>
        <w:rPr>
          <w:sz w:val="36"/>
          <w:szCs w:val="40"/>
        </w:rPr>
      </w:pPr>
      <w:r>
        <w:rPr>
          <w:rFonts w:ascii="Consolas" w:hAnsi="Consolas" w:eastAsia="Consolas"/>
          <w:color w:val="2D2D2D"/>
          <w:sz w:val="22"/>
          <w:szCs w:val="40"/>
        </w:rPr>
        <w:t xml:space="preserve">        if not notification.is_read:</w:t>
      </w:r>
    </w:p>
    <w:p w14:paraId="5F52F781">
      <w:pPr>
        <w:spacing w:before="0" w:after="0" w:line="260" w:lineRule="exact"/>
        <w:rPr>
          <w:sz w:val="36"/>
          <w:szCs w:val="40"/>
        </w:rPr>
      </w:pPr>
      <w:r>
        <w:rPr>
          <w:rFonts w:ascii="Consolas" w:hAnsi="Consolas" w:eastAsia="Consolas"/>
          <w:color w:val="2D2D2D"/>
          <w:sz w:val="22"/>
          <w:szCs w:val="40"/>
        </w:rPr>
        <w:t xml:space="preserve">            notification.is_read = True</w:t>
      </w:r>
    </w:p>
    <w:p w14:paraId="4E6DFC20">
      <w:pPr>
        <w:spacing w:before="0" w:after="0" w:line="260" w:lineRule="exact"/>
        <w:rPr>
          <w:sz w:val="36"/>
          <w:szCs w:val="40"/>
        </w:rPr>
      </w:pPr>
      <w:r>
        <w:rPr>
          <w:rFonts w:ascii="Consolas" w:hAnsi="Consolas" w:eastAsia="Consolas"/>
          <w:color w:val="2D2D2D"/>
          <w:sz w:val="22"/>
          <w:szCs w:val="40"/>
        </w:rPr>
        <w:t xml:space="preserve">            notification.save(update_fields=['is_read', 'updated_at'])</w:t>
      </w:r>
    </w:p>
    <w:p w14:paraId="56AA563B">
      <w:pPr>
        <w:spacing w:before="0" w:after="0" w:line="260" w:lineRule="exact"/>
        <w:rPr>
          <w:sz w:val="36"/>
          <w:szCs w:val="40"/>
        </w:rPr>
      </w:pPr>
      <w:r>
        <w:rPr>
          <w:rFonts w:ascii="Consolas" w:hAnsi="Consolas" w:eastAsia="Consolas"/>
          <w:color w:val="2D2D2D"/>
          <w:sz w:val="22"/>
          <w:szCs w:val="40"/>
        </w:rPr>
        <w:t xml:space="preserve">        serializer = self.get_serializer(notification)</w:t>
      </w:r>
    </w:p>
    <w:p w14:paraId="4B75B688">
      <w:pPr>
        <w:spacing w:before="0" w:after="0" w:line="260" w:lineRule="exact"/>
        <w:rPr>
          <w:sz w:val="36"/>
          <w:szCs w:val="40"/>
        </w:rPr>
      </w:pPr>
      <w:r>
        <w:rPr>
          <w:rFonts w:ascii="Consolas" w:hAnsi="Consolas" w:eastAsia="Consolas"/>
          <w:color w:val="2D2D2D"/>
          <w:sz w:val="22"/>
          <w:szCs w:val="40"/>
        </w:rPr>
        <w:t xml:space="preserve">        return Response(serializer.data)</w:t>
      </w:r>
    </w:p>
    <w:p w14:paraId="16571E05">
      <w:pPr>
        <w:spacing w:before="0" w:after="0" w:line="260" w:lineRule="exact"/>
        <w:rPr>
          <w:sz w:val="36"/>
          <w:szCs w:val="40"/>
        </w:rPr>
      </w:pPr>
      <w:r>
        <w:rPr>
          <w:rFonts w:ascii="Consolas" w:hAnsi="Consolas" w:eastAsia="Consolas"/>
          <w:color w:val="2D2D2D"/>
          <w:sz w:val="22"/>
          <w:szCs w:val="40"/>
        </w:rPr>
        <w:t xml:space="preserve"> </w:t>
      </w:r>
    </w:p>
    <w:p w14:paraId="5E73569C">
      <w:pPr>
        <w:spacing w:before="0" w:after="0" w:line="260" w:lineRule="exact"/>
        <w:rPr>
          <w:sz w:val="36"/>
          <w:szCs w:val="40"/>
        </w:rPr>
      </w:pPr>
      <w:r>
        <w:rPr>
          <w:rFonts w:ascii="Consolas" w:hAnsi="Consolas" w:eastAsia="Consolas"/>
          <w:color w:val="2D2D2D"/>
          <w:sz w:val="22"/>
          <w:szCs w:val="40"/>
        </w:rPr>
        <w:t xml:space="preserve">    @extend_schema(</w:t>
      </w:r>
    </w:p>
    <w:p w14:paraId="30D3645A">
      <w:pPr>
        <w:spacing w:before="0" w:after="0" w:line="260" w:lineRule="exact"/>
        <w:rPr>
          <w:sz w:val="36"/>
          <w:szCs w:val="40"/>
        </w:rPr>
      </w:pPr>
      <w:r>
        <w:rPr>
          <w:rFonts w:ascii="Consolas" w:hAnsi="Consolas" w:eastAsia="Consolas"/>
          <w:color w:val="2D2D2D"/>
          <w:sz w:val="22"/>
          <w:szCs w:val="40"/>
        </w:rPr>
        <w:t xml:space="preserve">        summary='全部标记已读',</w:t>
      </w:r>
    </w:p>
    <w:p w14:paraId="373506F5">
      <w:pPr>
        <w:spacing w:before="0" w:after="0" w:line="260" w:lineRule="exact"/>
        <w:rPr>
          <w:sz w:val="36"/>
          <w:szCs w:val="40"/>
        </w:rPr>
      </w:pPr>
      <w:r>
        <w:rPr>
          <w:rFonts w:ascii="Consolas" w:hAnsi="Consolas" w:eastAsia="Consolas"/>
          <w:color w:val="2D2D2D"/>
          <w:sz w:val="22"/>
          <w:szCs w:val="40"/>
        </w:rPr>
        <w:t xml:space="preserve">        description='将当前用户的所有未读通知标为已读；返回受影响条数 `updated`。只能操作本人数据。',</w:t>
      </w:r>
    </w:p>
    <w:p w14:paraId="6BF55D03">
      <w:pPr>
        <w:spacing w:before="0" w:after="0" w:line="260" w:lineRule="exact"/>
        <w:rPr>
          <w:sz w:val="36"/>
          <w:szCs w:val="40"/>
        </w:rPr>
      </w:pPr>
      <w:r>
        <w:rPr>
          <w:rFonts w:ascii="Consolas" w:hAnsi="Consolas" w:eastAsia="Consolas"/>
          <w:color w:val="2D2D2D"/>
          <w:sz w:val="22"/>
          <w:szCs w:val="40"/>
        </w:rPr>
        <w:t xml:space="preserve">        request=None,</w:t>
      </w:r>
    </w:p>
    <w:p w14:paraId="5560149C">
      <w:pPr>
        <w:spacing w:before="0" w:after="0" w:line="260" w:lineRule="exact"/>
        <w:rPr>
          <w:sz w:val="36"/>
          <w:szCs w:val="40"/>
        </w:rPr>
      </w:pPr>
      <w:r>
        <w:rPr>
          <w:rFonts w:ascii="Consolas" w:hAnsi="Consolas" w:eastAsia="Consolas"/>
          <w:color w:val="2D2D2D"/>
          <w:sz w:val="22"/>
          <w:szCs w:val="40"/>
        </w:rPr>
        <w:t xml:space="preserve">        responses={200: NotificationReadAllResponseSerializer},</w:t>
      </w:r>
    </w:p>
    <w:p w14:paraId="1EB6AB9B">
      <w:pPr>
        <w:spacing w:before="0" w:after="0" w:line="260" w:lineRule="exact"/>
        <w:rPr>
          <w:sz w:val="36"/>
          <w:szCs w:val="40"/>
        </w:rPr>
      </w:pPr>
      <w:r>
        <w:rPr>
          <w:rFonts w:ascii="Consolas" w:hAnsi="Consolas" w:eastAsia="Consolas"/>
          <w:color w:val="2D2D2D"/>
          <w:sz w:val="22"/>
          <w:szCs w:val="40"/>
        </w:rPr>
        <w:t xml:space="preserve">    )</w:t>
      </w:r>
    </w:p>
    <w:p w14:paraId="18976B4C">
      <w:pPr>
        <w:spacing w:before="0" w:after="0" w:line="260" w:lineRule="exact"/>
        <w:rPr>
          <w:sz w:val="36"/>
          <w:szCs w:val="40"/>
        </w:rPr>
      </w:pPr>
      <w:r>
        <w:rPr>
          <w:rFonts w:ascii="Consolas" w:hAnsi="Consolas" w:eastAsia="Consolas"/>
          <w:color w:val="2D2D2D"/>
          <w:sz w:val="22"/>
          <w:szCs w:val="40"/>
        </w:rPr>
        <w:t xml:space="preserve">    @action(detail=False, methods=['post'], url_path='read-all')</w:t>
      </w:r>
    </w:p>
    <w:p w14:paraId="63354505">
      <w:pPr>
        <w:spacing w:before="0" w:after="0" w:line="260" w:lineRule="exact"/>
        <w:rPr>
          <w:sz w:val="36"/>
          <w:szCs w:val="40"/>
        </w:rPr>
      </w:pPr>
      <w:r>
        <w:rPr>
          <w:rFonts w:ascii="Consolas" w:hAnsi="Consolas" w:eastAsia="Consolas"/>
          <w:color w:val="2D2D2D"/>
          <w:sz w:val="22"/>
          <w:szCs w:val="40"/>
        </w:rPr>
        <w:t xml:space="preserve">    def read_all(self, request):</w:t>
      </w:r>
    </w:p>
    <w:p w14:paraId="6FF20A1C">
      <w:pPr>
        <w:spacing w:before="0" w:after="0" w:line="260" w:lineRule="exact"/>
        <w:rPr>
          <w:sz w:val="36"/>
          <w:szCs w:val="40"/>
        </w:rPr>
      </w:pPr>
      <w:r>
        <w:rPr>
          <w:rFonts w:ascii="Consolas" w:hAnsi="Consolas" w:eastAsia="Consolas"/>
          <w:color w:val="2D2D2D"/>
          <w:sz w:val="22"/>
          <w:szCs w:val="40"/>
        </w:rPr>
        <w:t xml:space="preserve">        count = Notification.objects.filter(user=request.user, is_read=False).update(is_read=True)</w:t>
      </w:r>
    </w:p>
    <w:p w14:paraId="30DE9D95">
      <w:pPr>
        <w:spacing w:before="0" w:after="0" w:line="260" w:lineRule="exact"/>
        <w:rPr>
          <w:sz w:val="36"/>
          <w:szCs w:val="40"/>
        </w:rPr>
      </w:pPr>
      <w:r>
        <w:rPr>
          <w:rFonts w:ascii="Consolas" w:hAnsi="Consolas" w:eastAsia="Consolas"/>
          <w:color w:val="2D2D2D"/>
          <w:sz w:val="22"/>
          <w:szCs w:val="40"/>
        </w:rPr>
        <w:t xml:space="preserve">        return Response({'updated': count})</w:t>
      </w:r>
    </w:p>
    <w:p w14:paraId="2D4AC846">
      <w:pPr>
        <w:spacing w:before="0" w:after="0" w:line="260" w:lineRule="exact"/>
        <w:rPr>
          <w:sz w:val="36"/>
          <w:szCs w:val="40"/>
        </w:rPr>
      </w:pPr>
      <w:r>
        <w:rPr>
          <w:rFonts w:ascii="Consolas" w:hAnsi="Consolas" w:eastAsia="Consolas"/>
          <w:color w:val="2D2D2D"/>
          <w:sz w:val="22"/>
          <w:szCs w:val="40"/>
        </w:rPr>
        <w:t xml:space="preserve"> </w:t>
      </w:r>
    </w:p>
    <w:p w14:paraId="5DEFCFCF">
      <w:pPr>
        <w:rPr>
          <w:sz w:val="36"/>
          <w:szCs w:val="40"/>
        </w:rPr>
      </w:pPr>
    </w:p>
    <w:p w14:paraId="55DF86E5">
      <w:pPr>
        <w:spacing w:before="200" w:after="40"/>
        <w:rPr>
          <w:sz w:val="36"/>
          <w:szCs w:val="40"/>
        </w:rPr>
      </w:pPr>
      <w:r>
        <w:rPr>
          <w:b/>
          <w:color w:val="1A56DB"/>
          <w:sz w:val="28"/>
          <w:szCs w:val="40"/>
        </w:rPr>
        <w:t>// backend\apps\projects\__init__.py</w:t>
      </w:r>
    </w:p>
    <w:p w14:paraId="3A5BD0F1">
      <w:pPr>
        <w:spacing w:before="0" w:after="0" w:line="260" w:lineRule="exact"/>
        <w:rPr>
          <w:sz w:val="36"/>
          <w:szCs w:val="40"/>
        </w:rPr>
      </w:pPr>
      <w:r>
        <w:rPr>
          <w:rFonts w:ascii="Consolas" w:hAnsi="Consolas" w:eastAsia="Consolas"/>
          <w:color w:val="2D2D2D"/>
          <w:sz w:val="22"/>
          <w:szCs w:val="40"/>
        </w:rPr>
        <w:t xml:space="preserve"> </w:t>
      </w:r>
    </w:p>
    <w:p w14:paraId="39E8BFDC">
      <w:pPr>
        <w:rPr>
          <w:sz w:val="36"/>
          <w:szCs w:val="40"/>
        </w:rPr>
      </w:pPr>
    </w:p>
    <w:p w14:paraId="2C2F7066">
      <w:pPr>
        <w:spacing w:before="200" w:after="40"/>
        <w:rPr>
          <w:sz w:val="36"/>
          <w:szCs w:val="40"/>
        </w:rPr>
      </w:pPr>
      <w:r>
        <w:rPr>
          <w:b/>
          <w:color w:val="1A56DB"/>
          <w:sz w:val="28"/>
          <w:szCs w:val="40"/>
        </w:rPr>
        <w:t>// backend\apps\projects\admin.py</w:t>
      </w:r>
    </w:p>
    <w:p w14:paraId="4CE3C63A">
      <w:pPr>
        <w:spacing w:before="0" w:after="0" w:line="260" w:lineRule="exact"/>
        <w:rPr>
          <w:sz w:val="36"/>
          <w:szCs w:val="40"/>
        </w:rPr>
      </w:pPr>
      <w:r>
        <w:rPr>
          <w:rFonts w:ascii="Consolas" w:hAnsi="Consolas" w:eastAsia="Consolas"/>
          <w:color w:val="2D2D2D"/>
          <w:sz w:val="22"/>
          <w:szCs w:val="40"/>
        </w:rPr>
        <w:t>from django.contrib import admin</w:t>
      </w:r>
    </w:p>
    <w:p w14:paraId="627D2D5B">
      <w:pPr>
        <w:spacing w:before="0" w:after="0" w:line="260" w:lineRule="exact"/>
        <w:rPr>
          <w:sz w:val="36"/>
          <w:szCs w:val="40"/>
        </w:rPr>
      </w:pPr>
      <w:r>
        <w:rPr>
          <w:rFonts w:ascii="Consolas" w:hAnsi="Consolas" w:eastAsia="Consolas"/>
          <w:color w:val="2D2D2D"/>
          <w:sz w:val="22"/>
          <w:szCs w:val="40"/>
        </w:rPr>
        <w:t>from .models import Project, ProjectMember, ProjectTemplate, Milestone</w:t>
      </w:r>
    </w:p>
    <w:p w14:paraId="39169C6C">
      <w:pPr>
        <w:spacing w:before="0" w:after="0" w:line="260" w:lineRule="exact"/>
        <w:rPr>
          <w:sz w:val="36"/>
          <w:szCs w:val="40"/>
        </w:rPr>
      </w:pPr>
      <w:r>
        <w:rPr>
          <w:rFonts w:ascii="Consolas" w:hAnsi="Consolas" w:eastAsia="Consolas"/>
          <w:color w:val="2D2D2D"/>
          <w:sz w:val="22"/>
          <w:szCs w:val="40"/>
        </w:rPr>
        <w:t xml:space="preserve"> </w:t>
      </w:r>
    </w:p>
    <w:p w14:paraId="5134941D">
      <w:pPr>
        <w:spacing w:before="0" w:after="0" w:line="260" w:lineRule="exact"/>
        <w:rPr>
          <w:sz w:val="36"/>
          <w:szCs w:val="40"/>
        </w:rPr>
      </w:pPr>
      <w:r>
        <w:rPr>
          <w:rFonts w:ascii="Consolas" w:hAnsi="Consolas" w:eastAsia="Consolas"/>
          <w:color w:val="2D2D2D"/>
          <w:sz w:val="22"/>
          <w:szCs w:val="40"/>
        </w:rPr>
        <w:t>@admin.register(Project)</w:t>
      </w:r>
    </w:p>
    <w:p w14:paraId="74E0DCB9">
      <w:pPr>
        <w:spacing w:before="0" w:after="0" w:line="260" w:lineRule="exact"/>
        <w:rPr>
          <w:sz w:val="36"/>
          <w:szCs w:val="40"/>
        </w:rPr>
      </w:pPr>
      <w:r>
        <w:rPr>
          <w:rFonts w:ascii="Consolas" w:hAnsi="Consolas" w:eastAsia="Consolas"/>
          <w:color w:val="2D2D2D"/>
          <w:sz w:val="22"/>
          <w:szCs w:val="40"/>
        </w:rPr>
        <w:t>class ProjectAdmin(admin.ModelAdmin):</w:t>
      </w:r>
    </w:p>
    <w:p w14:paraId="252F1766">
      <w:pPr>
        <w:spacing w:before="0" w:after="0" w:line="260" w:lineRule="exact"/>
        <w:rPr>
          <w:sz w:val="36"/>
          <w:szCs w:val="40"/>
        </w:rPr>
      </w:pPr>
      <w:r>
        <w:rPr>
          <w:rFonts w:ascii="Consolas" w:hAnsi="Consolas" w:eastAsia="Consolas"/>
          <w:color w:val="2D2D2D"/>
          <w:sz w:val="22"/>
          <w:szCs w:val="40"/>
        </w:rPr>
        <w:t xml:space="preserve">    list_display = ['name', 'owner', 'status', 'visibility', 'created_at']</w:t>
      </w:r>
    </w:p>
    <w:p w14:paraId="1224046C">
      <w:pPr>
        <w:spacing w:before="0" w:after="0" w:line="260" w:lineRule="exact"/>
        <w:rPr>
          <w:sz w:val="36"/>
          <w:szCs w:val="40"/>
        </w:rPr>
      </w:pPr>
      <w:r>
        <w:rPr>
          <w:rFonts w:ascii="Consolas" w:hAnsi="Consolas" w:eastAsia="Consolas"/>
          <w:color w:val="2D2D2D"/>
          <w:sz w:val="22"/>
          <w:szCs w:val="40"/>
        </w:rPr>
        <w:t xml:space="preserve">    list_filter = ['status', 'visibility']</w:t>
      </w:r>
    </w:p>
    <w:p w14:paraId="10CE842A">
      <w:pPr>
        <w:spacing w:before="0" w:after="0" w:line="260" w:lineRule="exact"/>
        <w:rPr>
          <w:sz w:val="36"/>
          <w:szCs w:val="40"/>
        </w:rPr>
      </w:pPr>
      <w:r>
        <w:rPr>
          <w:rFonts w:ascii="Consolas" w:hAnsi="Consolas" w:eastAsia="Consolas"/>
          <w:color w:val="2D2D2D"/>
          <w:sz w:val="22"/>
          <w:szCs w:val="40"/>
        </w:rPr>
        <w:t xml:space="preserve">    search_fields = ['name']</w:t>
      </w:r>
    </w:p>
    <w:p w14:paraId="5963AE79">
      <w:pPr>
        <w:spacing w:before="0" w:after="0" w:line="260" w:lineRule="exact"/>
        <w:rPr>
          <w:sz w:val="36"/>
          <w:szCs w:val="40"/>
        </w:rPr>
      </w:pPr>
      <w:r>
        <w:rPr>
          <w:rFonts w:ascii="Consolas" w:hAnsi="Consolas" w:eastAsia="Consolas"/>
          <w:color w:val="2D2D2D"/>
          <w:sz w:val="22"/>
          <w:szCs w:val="40"/>
        </w:rPr>
        <w:t xml:space="preserve"> </w:t>
      </w:r>
    </w:p>
    <w:p w14:paraId="75FB4C12">
      <w:pPr>
        <w:spacing w:before="0" w:after="0" w:line="260" w:lineRule="exact"/>
        <w:rPr>
          <w:sz w:val="36"/>
          <w:szCs w:val="40"/>
        </w:rPr>
      </w:pPr>
      <w:r>
        <w:rPr>
          <w:rFonts w:ascii="Consolas" w:hAnsi="Consolas" w:eastAsia="Consolas"/>
          <w:color w:val="2D2D2D"/>
          <w:sz w:val="22"/>
          <w:szCs w:val="40"/>
        </w:rPr>
        <w:t>@admin.register(ProjectMember)</w:t>
      </w:r>
    </w:p>
    <w:p w14:paraId="299E849F">
      <w:pPr>
        <w:spacing w:before="0" w:after="0" w:line="260" w:lineRule="exact"/>
        <w:rPr>
          <w:sz w:val="36"/>
          <w:szCs w:val="40"/>
        </w:rPr>
      </w:pPr>
      <w:r>
        <w:rPr>
          <w:rFonts w:ascii="Consolas" w:hAnsi="Consolas" w:eastAsia="Consolas"/>
          <w:color w:val="2D2D2D"/>
          <w:sz w:val="22"/>
          <w:szCs w:val="40"/>
        </w:rPr>
        <w:t>class ProjectMemberAdmin(admin.ModelAdmin):</w:t>
      </w:r>
    </w:p>
    <w:p w14:paraId="3E20F5FF">
      <w:pPr>
        <w:spacing w:before="0" w:after="0" w:line="260" w:lineRule="exact"/>
        <w:rPr>
          <w:sz w:val="36"/>
          <w:szCs w:val="40"/>
        </w:rPr>
      </w:pPr>
      <w:r>
        <w:rPr>
          <w:rFonts w:ascii="Consolas" w:hAnsi="Consolas" w:eastAsia="Consolas"/>
          <w:color w:val="2D2D2D"/>
          <w:sz w:val="22"/>
          <w:szCs w:val="40"/>
        </w:rPr>
        <w:t xml:space="preserve">    list_display = ['project', 'user', 'role', 'joined_at']</w:t>
      </w:r>
    </w:p>
    <w:p w14:paraId="4313139F">
      <w:pPr>
        <w:spacing w:before="0" w:after="0" w:line="260" w:lineRule="exact"/>
        <w:rPr>
          <w:sz w:val="36"/>
          <w:szCs w:val="40"/>
        </w:rPr>
      </w:pPr>
      <w:r>
        <w:rPr>
          <w:rFonts w:ascii="Consolas" w:hAnsi="Consolas" w:eastAsia="Consolas"/>
          <w:color w:val="2D2D2D"/>
          <w:sz w:val="22"/>
          <w:szCs w:val="40"/>
        </w:rPr>
        <w:t xml:space="preserve"> </w:t>
      </w:r>
    </w:p>
    <w:p w14:paraId="25360EA0">
      <w:pPr>
        <w:spacing w:before="0" w:after="0" w:line="260" w:lineRule="exact"/>
        <w:rPr>
          <w:sz w:val="36"/>
          <w:szCs w:val="40"/>
        </w:rPr>
      </w:pPr>
      <w:r>
        <w:rPr>
          <w:rFonts w:ascii="Consolas" w:hAnsi="Consolas" w:eastAsia="Consolas"/>
          <w:color w:val="2D2D2D"/>
          <w:sz w:val="22"/>
          <w:szCs w:val="40"/>
        </w:rPr>
        <w:t>@admin.register(ProjectTemplate)</w:t>
      </w:r>
    </w:p>
    <w:p w14:paraId="2E52AA65">
      <w:pPr>
        <w:spacing w:before="0" w:after="0" w:line="260" w:lineRule="exact"/>
        <w:rPr>
          <w:sz w:val="36"/>
          <w:szCs w:val="40"/>
        </w:rPr>
      </w:pPr>
      <w:r>
        <w:rPr>
          <w:rFonts w:ascii="Consolas" w:hAnsi="Consolas" w:eastAsia="Consolas"/>
          <w:color w:val="2D2D2D"/>
          <w:sz w:val="22"/>
          <w:szCs w:val="40"/>
        </w:rPr>
        <w:t>class ProjectTemplateAdmin(admin.ModelAdmin):</w:t>
      </w:r>
    </w:p>
    <w:p w14:paraId="3522390A">
      <w:pPr>
        <w:spacing w:before="0" w:after="0" w:line="260" w:lineRule="exact"/>
        <w:rPr>
          <w:sz w:val="36"/>
          <w:szCs w:val="40"/>
        </w:rPr>
      </w:pPr>
      <w:r>
        <w:rPr>
          <w:rFonts w:ascii="Consolas" w:hAnsi="Consolas" w:eastAsia="Consolas"/>
          <w:color w:val="2D2D2D"/>
          <w:sz w:val="22"/>
          <w:szCs w:val="40"/>
        </w:rPr>
        <w:t xml:space="preserve">    list_display = ['name', 'created_by']</w:t>
      </w:r>
    </w:p>
    <w:p w14:paraId="16FD109E">
      <w:pPr>
        <w:spacing w:before="0" w:after="0" w:line="260" w:lineRule="exact"/>
        <w:rPr>
          <w:sz w:val="36"/>
          <w:szCs w:val="40"/>
        </w:rPr>
      </w:pPr>
      <w:r>
        <w:rPr>
          <w:rFonts w:ascii="Consolas" w:hAnsi="Consolas" w:eastAsia="Consolas"/>
          <w:color w:val="2D2D2D"/>
          <w:sz w:val="22"/>
          <w:szCs w:val="40"/>
        </w:rPr>
        <w:t xml:space="preserve"> </w:t>
      </w:r>
    </w:p>
    <w:p w14:paraId="3C7CFE35">
      <w:pPr>
        <w:spacing w:before="0" w:after="0" w:line="260" w:lineRule="exact"/>
        <w:rPr>
          <w:sz w:val="36"/>
          <w:szCs w:val="40"/>
        </w:rPr>
      </w:pPr>
      <w:r>
        <w:rPr>
          <w:rFonts w:ascii="Consolas" w:hAnsi="Consolas" w:eastAsia="Consolas"/>
          <w:color w:val="2D2D2D"/>
          <w:sz w:val="22"/>
          <w:szCs w:val="40"/>
        </w:rPr>
        <w:t>@admin.register(Milestone)</w:t>
      </w:r>
    </w:p>
    <w:p w14:paraId="04E90E84">
      <w:pPr>
        <w:spacing w:before="0" w:after="0" w:line="260" w:lineRule="exact"/>
        <w:rPr>
          <w:sz w:val="36"/>
          <w:szCs w:val="40"/>
        </w:rPr>
      </w:pPr>
      <w:r>
        <w:rPr>
          <w:rFonts w:ascii="Consolas" w:hAnsi="Consolas" w:eastAsia="Consolas"/>
          <w:color w:val="2D2D2D"/>
          <w:sz w:val="22"/>
          <w:szCs w:val="40"/>
        </w:rPr>
        <w:t>class MilestoneAdmin(admin.ModelAdmin):</w:t>
      </w:r>
    </w:p>
    <w:p w14:paraId="00481424">
      <w:pPr>
        <w:spacing w:before="0" w:after="0" w:line="260" w:lineRule="exact"/>
        <w:rPr>
          <w:sz w:val="36"/>
          <w:szCs w:val="40"/>
        </w:rPr>
      </w:pPr>
      <w:r>
        <w:rPr>
          <w:rFonts w:ascii="Consolas" w:hAnsi="Consolas" w:eastAsia="Consolas"/>
          <w:color w:val="2D2D2D"/>
          <w:sz w:val="22"/>
          <w:szCs w:val="40"/>
        </w:rPr>
        <w:t xml:space="preserve">    list_display = ['name', 'project', 'due_date', 'status']</w:t>
      </w:r>
    </w:p>
    <w:p w14:paraId="1AEC01D8">
      <w:pPr>
        <w:spacing w:before="0" w:after="0" w:line="260" w:lineRule="exact"/>
        <w:rPr>
          <w:sz w:val="36"/>
          <w:szCs w:val="40"/>
        </w:rPr>
      </w:pPr>
      <w:r>
        <w:rPr>
          <w:rFonts w:ascii="Consolas" w:hAnsi="Consolas" w:eastAsia="Consolas"/>
          <w:color w:val="2D2D2D"/>
          <w:sz w:val="22"/>
          <w:szCs w:val="40"/>
        </w:rPr>
        <w:t xml:space="preserve"> </w:t>
      </w:r>
    </w:p>
    <w:p w14:paraId="3FF93AB6">
      <w:pPr>
        <w:rPr>
          <w:sz w:val="36"/>
          <w:szCs w:val="40"/>
        </w:rPr>
      </w:pPr>
    </w:p>
    <w:p w14:paraId="1C8A5F3D">
      <w:pPr>
        <w:spacing w:before="200" w:after="40"/>
        <w:rPr>
          <w:sz w:val="36"/>
          <w:szCs w:val="40"/>
        </w:rPr>
      </w:pPr>
      <w:r>
        <w:rPr>
          <w:b/>
          <w:color w:val="1A56DB"/>
          <w:sz w:val="28"/>
          <w:szCs w:val="40"/>
        </w:rPr>
        <w:t>// backend\apps\projects\models.py</w:t>
      </w:r>
    </w:p>
    <w:p w14:paraId="4AD20610">
      <w:pPr>
        <w:spacing w:before="0" w:after="0" w:line="260" w:lineRule="exact"/>
        <w:rPr>
          <w:sz w:val="36"/>
          <w:szCs w:val="40"/>
        </w:rPr>
      </w:pPr>
      <w:r>
        <w:rPr>
          <w:rFonts w:ascii="Consolas" w:hAnsi="Consolas" w:eastAsia="Consolas"/>
          <w:color w:val="2D2D2D"/>
          <w:sz w:val="22"/>
          <w:szCs w:val="40"/>
        </w:rPr>
        <w:t>from django.conf import settings</w:t>
      </w:r>
    </w:p>
    <w:p w14:paraId="650E09D7">
      <w:pPr>
        <w:spacing w:before="0" w:after="0" w:line="260" w:lineRule="exact"/>
        <w:rPr>
          <w:sz w:val="36"/>
          <w:szCs w:val="40"/>
        </w:rPr>
      </w:pPr>
      <w:r>
        <w:rPr>
          <w:rFonts w:ascii="Consolas" w:hAnsi="Consolas" w:eastAsia="Consolas"/>
          <w:color w:val="2D2D2D"/>
          <w:sz w:val="22"/>
          <w:szCs w:val="40"/>
        </w:rPr>
        <w:t>from django.db import models</w:t>
      </w:r>
    </w:p>
    <w:p w14:paraId="79F09C0B">
      <w:pPr>
        <w:spacing w:before="0" w:after="0" w:line="260" w:lineRule="exact"/>
        <w:rPr>
          <w:sz w:val="36"/>
          <w:szCs w:val="40"/>
        </w:rPr>
      </w:pPr>
      <w:r>
        <w:rPr>
          <w:rFonts w:ascii="Consolas" w:hAnsi="Consolas" w:eastAsia="Consolas"/>
          <w:color w:val="2D2D2D"/>
          <w:sz w:val="22"/>
          <w:szCs w:val="40"/>
        </w:rPr>
        <w:t xml:space="preserve"> </w:t>
      </w:r>
    </w:p>
    <w:p w14:paraId="3DB3E482">
      <w:pPr>
        <w:spacing w:before="0" w:after="0" w:line="260" w:lineRule="exact"/>
        <w:rPr>
          <w:sz w:val="36"/>
          <w:szCs w:val="40"/>
        </w:rPr>
      </w:pPr>
      <w:r>
        <w:rPr>
          <w:rFonts w:ascii="Consolas" w:hAnsi="Consolas" w:eastAsia="Consolas"/>
          <w:color w:val="2D2D2D"/>
          <w:sz w:val="22"/>
          <w:szCs w:val="40"/>
        </w:rPr>
        <w:t>from core.models import BaseModel, TimestampedModel</w:t>
      </w:r>
    </w:p>
    <w:p w14:paraId="2AA09182">
      <w:pPr>
        <w:spacing w:before="0" w:after="0" w:line="260" w:lineRule="exact"/>
        <w:rPr>
          <w:sz w:val="36"/>
          <w:szCs w:val="40"/>
        </w:rPr>
      </w:pPr>
      <w:r>
        <w:rPr>
          <w:rFonts w:ascii="Consolas" w:hAnsi="Consolas" w:eastAsia="Consolas"/>
          <w:color w:val="2D2D2D"/>
          <w:sz w:val="22"/>
          <w:szCs w:val="40"/>
        </w:rPr>
        <w:t xml:space="preserve"> </w:t>
      </w:r>
    </w:p>
    <w:p w14:paraId="57A3D10D">
      <w:pPr>
        <w:spacing w:before="0" w:after="0" w:line="260" w:lineRule="exact"/>
        <w:rPr>
          <w:sz w:val="36"/>
          <w:szCs w:val="40"/>
        </w:rPr>
      </w:pPr>
      <w:r>
        <w:rPr>
          <w:rFonts w:ascii="Consolas" w:hAnsi="Consolas" w:eastAsia="Consolas"/>
          <w:color w:val="2D2D2D"/>
          <w:sz w:val="22"/>
          <w:szCs w:val="40"/>
        </w:rPr>
        <w:t xml:space="preserve"> </w:t>
      </w:r>
    </w:p>
    <w:p w14:paraId="6DDC66D7">
      <w:pPr>
        <w:spacing w:before="0" w:after="0" w:line="260" w:lineRule="exact"/>
        <w:rPr>
          <w:sz w:val="36"/>
          <w:szCs w:val="40"/>
        </w:rPr>
      </w:pPr>
      <w:r>
        <w:rPr>
          <w:rFonts w:ascii="Consolas" w:hAnsi="Consolas" w:eastAsia="Consolas"/>
          <w:color w:val="2D2D2D"/>
          <w:sz w:val="22"/>
          <w:szCs w:val="40"/>
        </w:rPr>
        <w:t>class ProjectTemplate(TimestampedModel):</w:t>
      </w:r>
    </w:p>
    <w:p w14:paraId="24FE2F22">
      <w:pPr>
        <w:spacing w:before="0" w:after="0" w:line="260" w:lineRule="exact"/>
        <w:rPr>
          <w:sz w:val="36"/>
          <w:szCs w:val="40"/>
        </w:rPr>
      </w:pPr>
      <w:r>
        <w:rPr>
          <w:rFonts w:ascii="Consolas" w:hAnsi="Consolas" w:eastAsia="Consolas"/>
          <w:color w:val="2D2D2D"/>
          <w:sz w:val="22"/>
          <w:szCs w:val="40"/>
        </w:rPr>
        <w:t xml:space="preserve">    name = models.CharField(max_length=100)</w:t>
      </w:r>
    </w:p>
    <w:p w14:paraId="075788ED">
      <w:pPr>
        <w:spacing w:before="0" w:after="0" w:line="260" w:lineRule="exact"/>
        <w:rPr>
          <w:sz w:val="36"/>
          <w:szCs w:val="40"/>
        </w:rPr>
      </w:pPr>
      <w:r>
        <w:rPr>
          <w:rFonts w:ascii="Consolas" w:hAnsi="Consolas" w:eastAsia="Consolas"/>
          <w:color w:val="2D2D2D"/>
          <w:sz w:val="22"/>
          <w:szCs w:val="40"/>
        </w:rPr>
        <w:t xml:space="preserve">    description = models.TextField(blank=True)</w:t>
      </w:r>
    </w:p>
    <w:p w14:paraId="220D504A">
      <w:pPr>
        <w:spacing w:before="0" w:after="0" w:line="260" w:lineRule="exact"/>
        <w:rPr>
          <w:sz w:val="36"/>
          <w:szCs w:val="40"/>
        </w:rPr>
      </w:pPr>
      <w:r>
        <w:rPr>
          <w:rFonts w:ascii="Consolas" w:hAnsi="Consolas" w:eastAsia="Consolas"/>
          <w:color w:val="2D2D2D"/>
          <w:sz w:val="22"/>
          <w:szCs w:val="40"/>
        </w:rPr>
        <w:t xml:space="preserve">    config = models.JSONField(default=dict)</w:t>
      </w:r>
    </w:p>
    <w:p w14:paraId="164E3658">
      <w:pPr>
        <w:spacing w:before="0" w:after="0" w:line="260" w:lineRule="exact"/>
        <w:rPr>
          <w:sz w:val="36"/>
          <w:szCs w:val="40"/>
        </w:rPr>
      </w:pPr>
      <w:r>
        <w:rPr>
          <w:rFonts w:ascii="Consolas" w:hAnsi="Consolas" w:eastAsia="Consolas"/>
          <w:color w:val="2D2D2D"/>
          <w:sz w:val="22"/>
          <w:szCs w:val="40"/>
        </w:rPr>
        <w:t xml:space="preserve">    created_by = models.ForeignKey(</w:t>
      </w:r>
    </w:p>
    <w:p w14:paraId="3E95A460">
      <w:pPr>
        <w:spacing w:before="0" w:after="0" w:line="260" w:lineRule="exact"/>
        <w:rPr>
          <w:sz w:val="36"/>
          <w:szCs w:val="40"/>
        </w:rPr>
      </w:pPr>
      <w:r>
        <w:rPr>
          <w:rFonts w:ascii="Consolas" w:hAnsi="Consolas" w:eastAsia="Consolas"/>
          <w:color w:val="2D2D2D"/>
          <w:sz w:val="22"/>
          <w:szCs w:val="40"/>
        </w:rPr>
        <w:t xml:space="preserve">        settings.AUTH_USER_MODEL,</w:t>
      </w:r>
    </w:p>
    <w:p w14:paraId="0F97E81C">
      <w:pPr>
        <w:spacing w:before="0" w:after="0" w:line="260" w:lineRule="exact"/>
        <w:rPr>
          <w:sz w:val="36"/>
          <w:szCs w:val="40"/>
        </w:rPr>
      </w:pPr>
      <w:r>
        <w:rPr>
          <w:rFonts w:ascii="Consolas" w:hAnsi="Consolas" w:eastAsia="Consolas"/>
          <w:color w:val="2D2D2D"/>
          <w:sz w:val="22"/>
          <w:szCs w:val="40"/>
        </w:rPr>
        <w:t xml:space="preserve">        on_delete=models.CASCADE,</w:t>
      </w:r>
    </w:p>
    <w:p w14:paraId="6F985BAB">
      <w:pPr>
        <w:spacing w:before="0" w:after="0" w:line="260" w:lineRule="exact"/>
        <w:rPr>
          <w:sz w:val="36"/>
          <w:szCs w:val="40"/>
        </w:rPr>
      </w:pPr>
      <w:r>
        <w:rPr>
          <w:rFonts w:ascii="Consolas" w:hAnsi="Consolas" w:eastAsia="Consolas"/>
          <w:color w:val="2D2D2D"/>
          <w:sz w:val="22"/>
          <w:szCs w:val="40"/>
        </w:rPr>
        <w:t xml:space="preserve">        related_name='project_templates',</w:t>
      </w:r>
    </w:p>
    <w:p w14:paraId="748208EE">
      <w:pPr>
        <w:spacing w:before="0" w:after="0" w:line="260" w:lineRule="exact"/>
        <w:rPr>
          <w:sz w:val="36"/>
          <w:szCs w:val="40"/>
        </w:rPr>
      </w:pPr>
      <w:r>
        <w:rPr>
          <w:rFonts w:ascii="Consolas" w:hAnsi="Consolas" w:eastAsia="Consolas"/>
          <w:color w:val="2D2D2D"/>
          <w:sz w:val="22"/>
          <w:szCs w:val="40"/>
        </w:rPr>
        <w:t xml:space="preserve">    )</w:t>
      </w:r>
    </w:p>
    <w:p w14:paraId="7B9F92F4">
      <w:pPr>
        <w:spacing w:before="0" w:after="0" w:line="260" w:lineRule="exact"/>
        <w:rPr>
          <w:sz w:val="36"/>
          <w:szCs w:val="40"/>
        </w:rPr>
      </w:pPr>
      <w:r>
        <w:rPr>
          <w:rFonts w:ascii="Consolas" w:hAnsi="Consolas" w:eastAsia="Consolas"/>
          <w:color w:val="2D2D2D"/>
          <w:sz w:val="22"/>
          <w:szCs w:val="40"/>
        </w:rPr>
        <w:t xml:space="preserve"> </w:t>
      </w:r>
    </w:p>
    <w:p w14:paraId="38BBEE49">
      <w:pPr>
        <w:spacing w:before="0" w:after="0" w:line="260" w:lineRule="exact"/>
        <w:rPr>
          <w:sz w:val="36"/>
          <w:szCs w:val="40"/>
        </w:rPr>
      </w:pPr>
      <w:r>
        <w:rPr>
          <w:rFonts w:ascii="Consolas" w:hAnsi="Consolas" w:eastAsia="Consolas"/>
          <w:color w:val="2D2D2D"/>
          <w:sz w:val="22"/>
          <w:szCs w:val="40"/>
        </w:rPr>
        <w:t xml:space="preserve">    class Meta:</w:t>
      </w:r>
    </w:p>
    <w:p w14:paraId="5407ECD5">
      <w:pPr>
        <w:spacing w:before="0" w:after="0" w:line="260" w:lineRule="exact"/>
        <w:rPr>
          <w:sz w:val="36"/>
          <w:szCs w:val="40"/>
        </w:rPr>
      </w:pPr>
      <w:r>
        <w:rPr>
          <w:rFonts w:ascii="Consolas" w:hAnsi="Consolas" w:eastAsia="Consolas"/>
          <w:color w:val="2D2D2D"/>
          <w:sz w:val="22"/>
          <w:szCs w:val="40"/>
        </w:rPr>
        <w:t xml:space="preserve">        db_table = 'projects_projecttemplate'</w:t>
      </w:r>
    </w:p>
    <w:p w14:paraId="2256D2F5">
      <w:pPr>
        <w:spacing w:before="0" w:after="0" w:line="260" w:lineRule="exact"/>
        <w:rPr>
          <w:sz w:val="36"/>
          <w:szCs w:val="40"/>
        </w:rPr>
      </w:pPr>
      <w:r>
        <w:rPr>
          <w:rFonts w:ascii="Consolas" w:hAnsi="Consolas" w:eastAsia="Consolas"/>
          <w:color w:val="2D2D2D"/>
          <w:sz w:val="22"/>
          <w:szCs w:val="40"/>
        </w:rPr>
        <w:t xml:space="preserve">        ordering = ['name']</w:t>
      </w:r>
    </w:p>
    <w:p w14:paraId="1653BB5D">
      <w:pPr>
        <w:spacing w:before="0" w:after="0" w:line="260" w:lineRule="exact"/>
        <w:rPr>
          <w:sz w:val="36"/>
          <w:szCs w:val="40"/>
        </w:rPr>
      </w:pPr>
      <w:r>
        <w:rPr>
          <w:rFonts w:ascii="Consolas" w:hAnsi="Consolas" w:eastAsia="Consolas"/>
          <w:color w:val="2D2D2D"/>
          <w:sz w:val="22"/>
          <w:szCs w:val="40"/>
        </w:rPr>
        <w:t xml:space="preserve"> </w:t>
      </w:r>
    </w:p>
    <w:p w14:paraId="25414BC0">
      <w:pPr>
        <w:spacing w:before="0" w:after="0" w:line="260" w:lineRule="exact"/>
        <w:rPr>
          <w:sz w:val="36"/>
          <w:szCs w:val="40"/>
        </w:rPr>
      </w:pPr>
      <w:r>
        <w:rPr>
          <w:rFonts w:ascii="Consolas" w:hAnsi="Consolas" w:eastAsia="Consolas"/>
          <w:color w:val="2D2D2D"/>
          <w:sz w:val="22"/>
          <w:szCs w:val="40"/>
        </w:rPr>
        <w:t xml:space="preserve">    def __str__(self):</w:t>
      </w:r>
    </w:p>
    <w:p w14:paraId="3A89C2E8">
      <w:pPr>
        <w:spacing w:before="0" w:after="0" w:line="260" w:lineRule="exact"/>
        <w:rPr>
          <w:sz w:val="36"/>
          <w:szCs w:val="40"/>
        </w:rPr>
      </w:pPr>
      <w:r>
        <w:rPr>
          <w:rFonts w:ascii="Consolas" w:hAnsi="Consolas" w:eastAsia="Consolas"/>
          <w:color w:val="2D2D2D"/>
          <w:sz w:val="22"/>
          <w:szCs w:val="40"/>
        </w:rPr>
        <w:t xml:space="preserve">        return self.name</w:t>
      </w:r>
    </w:p>
    <w:p w14:paraId="1DF171DE">
      <w:pPr>
        <w:spacing w:before="0" w:after="0" w:line="260" w:lineRule="exact"/>
        <w:rPr>
          <w:sz w:val="36"/>
          <w:szCs w:val="40"/>
        </w:rPr>
      </w:pPr>
      <w:r>
        <w:rPr>
          <w:rFonts w:ascii="Consolas" w:hAnsi="Consolas" w:eastAsia="Consolas"/>
          <w:color w:val="2D2D2D"/>
          <w:sz w:val="22"/>
          <w:szCs w:val="40"/>
        </w:rPr>
        <w:t xml:space="preserve"> </w:t>
      </w:r>
    </w:p>
    <w:p w14:paraId="765E703D">
      <w:pPr>
        <w:spacing w:before="0" w:after="0" w:line="260" w:lineRule="exact"/>
        <w:rPr>
          <w:sz w:val="36"/>
          <w:szCs w:val="40"/>
        </w:rPr>
      </w:pPr>
      <w:r>
        <w:rPr>
          <w:rFonts w:ascii="Consolas" w:hAnsi="Consolas" w:eastAsia="Consolas"/>
          <w:color w:val="2D2D2D"/>
          <w:sz w:val="22"/>
          <w:szCs w:val="40"/>
        </w:rPr>
        <w:t xml:space="preserve"> </w:t>
      </w:r>
    </w:p>
    <w:p w14:paraId="50D91BFC">
      <w:pPr>
        <w:spacing w:before="0" w:after="0" w:line="260" w:lineRule="exact"/>
        <w:rPr>
          <w:sz w:val="36"/>
          <w:szCs w:val="40"/>
        </w:rPr>
      </w:pPr>
      <w:r>
        <w:rPr>
          <w:rFonts w:ascii="Consolas" w:hAnsi="Consolas" w:eastAsia="Consolas"/>
          <w:color w:val="2D2D2D"/>
          <w:sz w:val="22"/>
          <w:szCs w:val="40"/>
        </w:rPr>
        <w:t>class Project(TimestampedModel):</w:t>
      </w:r>
    </w:p>
    <w:p w14:paraId="25FAA93E">
      <w:pPr>
        <w:spacing w:before="0" w:after="0" w:line="260" w:lineRule="exact"/>
        <w:rPr>
          <w:sz w:val="36"/>
          <w:szCs w:val="40"/>
        </w:rPr>
      </w:pPr>
      <w:r>
        <w:rPr>
          <w:rFonts w:ascii="Consolas" w:hAnsi="Consolas" w:eastAsia="Consolas"/>
          <w:color w:val="2D2D2D"/>
          <w:sz w:val="22"/>
          <w:szCs w:val="40"/>
        </w:rPr>
        <w:t xml:space="preserve">    class Visibility(models.TextChoices):</w:t>
      </w:r>
    </w:p>
    <w:p w14:paraId="7AB120DA">
      <w:pPr>
        <w:spacing w:before="0" w:after="0" w:line="260" w:lineRule="exact"/>
        <w:rPr>
          <w:sz w:val="36"/>
          <w:szCs w:val="40"/>
        </w:rPr>
      </w:pPr>
      <w:r>
        <w:rPr>
          <w:rFonts w:ascii="Consolas" w:hAnsi="Consolas" w:eastAsia="Consolas"/>
          <w:color w:val="2D2D2D"/>
          <w:sz w:val="22"/>
          <w:szCs w:val="40"/>
        </w:rPr>
        <w:t xml:space="preserve">        PUBLIC = 'public', 'Public'</w:t>
      </w:r>
    </w:p>
    <w:p w14:paraId="767ECCE5">
      <w:pPr>
        <w:spacing w:before="0" w:after="0" w:line="260" w:lineRule="exact"/>
        <w:rPr>
          <w:sz w:val="36"/>
          <w:szCs w:val="40"/>
        </w:rPr>
      </w:pPr>
      <w:r>
        <w:rPr>
          <w:rFonts w:ascii="Consolas" w:hAnsi="Consolas" w:eastAsia="Consolas"/>
          <w:color w:val="2D2D2D"/>
          <w:sz w:val="22"/>
          <w:szCs w:val="40"/>
        </w:rPr>
        <w:t xml:space="preserve">        PRIVATE = 'private', 'Private'</w:t>
      </w:r>
    </w:p>
    <w:p w14:paraId="6C8F845F">
      <w:pPr>
        <w:spacing w:before="0" w:after="0" w:line="260" w:lineRule="exact"/>
        <w:rPr>
          <w:sz w:val="36"/>
          <w:szCs w:val="40"/>
        </w:rPr>
      </w:pPr>
      <w:r>
        <w:rPr>
          <w:rFonts w:ascii="Consolas" w:hAnsi="Consolas" w:eastAsia="Consolas"/>
          <w:color w:val="2D2D2D"/>
          <w:sz w:val="22"/>
          <w:szCs w:val="40"/>
        </w:rPr>
        <w:t xml:space="preserve"> </w:t>
      </w:r>
    </w:p>
    <w:p w14:paraId="14376E46">
      <w:pPr>
        <w:spacing w:before="0" w:after="0" w:line="260" w:lineRule="exact"/>
        <w:rPr>
          <w:sz w:val="36"/>
          <w:szCs w:val="40"/>
        </w:rPr>
      </w:pPr>
      <w:r>
        <w:rPr>
          <w:rFonts w:ascii="Consolas" w:hAnsi="Consolas" w:eastAsia="Consolas"/>
          <w:color w:val="2D2D2D"/>
          <w:sz w:val="22"/>
          <w:szCs w:val="40"/>
        </w:rPr>
        <w:t xml:space="preserve">    class Status(models.TextChoices):</w:t>
      </w:r>
    </w:p>
    <w:p w14:paraId="2EDD1666">
      <w:pPr>
        <w:spacing w:before="0" w:after="0" w:line="260" w:lineRule="exact"/>
        <w:rPr>
          <w:sz w:val="36"/>
          <w:szCs w:val="40"/>
        </w:rPr>
      </w:pPr>
      <w:r>
        <w:rPr>
          <w:rFonts w:ascii="Consolas" w:hAnsi="Consolas" w:eastAsia="Consolas"/>
          <w:color w:val="2D2D2D"/>
          <w:sz w:val="22"/>
          <w:szCs w:val="40"/>
        </w:rPr>
        <w:t xml:space="preserve">        PLANNING = 'planning', 'Planning'</w:t>
      </w:r>
    </w:p>
    <w:p w14:paraId="24895A7A">
      <w:pPr>
        <w:spacing w:before="0" w:after="0" w:line="260" w:lineRule="exact"/>
        <w:rPr>
          <w:sz w:val="36"/>
          <w:szCs w:val="40"/>
        </w:rPr>
      </w:pPr>
      <w:r>
        <w:rPr>
          <w:rFonts w:ascii="Consolas" w:hAnsi="Consolas" w:eastAsia="Consolas"/>
          <w:color w:val="2D2D2D"/>
          <w:sz w:val="22"/>
          <w:szCs w:val="40"/>
        </w:rPr>
        <w:t xml:space="preserve">        ACTIVE = 'active', 'Active'</w:t>
      </w:r>
    </w:p>
    <w:p w14:paraId="698E05A4">
      <w:pPr>
        <w:spacing w:before="0" w:after="0" w:line="260" w:lineRule="exact"/>
        <w:rPr>
          <w:sz w:val="36"/>
          <w:szCs w:val="40"/>
        </w:rPr>
      </w:pPr>
      <w:r>
        <w:rPr>
          <w:rFonts w:ascii="Consolas" w:hAnsi="Consolas" w:eastAsia="Consolas"/>
          <w:color w:val="2D2D2D"/>
          <w:sz w:val="22"/>
          <w:szCs w:val="40"/>
        </w:rPr>
        <w:t xml:space="preserve">        COMPLETED = 'completed', 'Completed'</w:t>
      </w:r>
    </w:p>
    <w:p w14:paraId="390955F6">
      <w:pPr>
        <w:spacing w:before="0" w:after="0" w:line="260" w:lineRule="exact"/>
        <w:rPr>
          <w:sz w:val="36"/>
          <w:szCs w:val="40"/>
        </w:rPr>
      </w:pPr>
      <w:r>
        <w:rPr>
          <w:rFonts w:ascii="Consolas" w:hAnsi="Consolas" w:eastAsia="Consolas"/>
          <w:color w:val="2D2D2D"/>
          <w:sz w:val="22"/>
          <w:szCs w:val="40"/>
        </w:rPr>
        <w:t xml:space="preserve">        ARCHIVED = 'archived', 'Archived'</w:t>
      </w:r>
    </w:p>
    <w:p w14:paraId="6FD92EDB">
      <w:pPr>
        <w:spacing w:before="0" w:after="0" w:line="260" w:lineRule="exact"/>
        <w:rPr>
          <w:sz w:val="36"/>
          <w:szCs w:val="40"/>
        </w:rPr>
      </w:pPr>
      <w:r>
        <w:rPr>
          <w:rFonts w:ascii="Consolas" w:hAnsi="Consolas" w:eastAsia="Consolas"/>
          <w:color w:val="2D2D2D"/>
          <w:sz w:val="22"/>
          <w:szCs w:val="40"/>
        </w:rPr>
        <w:t xml:space="preserve"> </w:t>
      </w:r>
    </w:p>
    <w:p w14:paraId="35AA3F74">
      <w:pPr>
        <w:spacing w:before="0" w:after="0" w:line="260" w:lineRule="exact"/>
        <w:rPr>
          <w:sz w:val="36"/>
          <w:szCs w:val="40"/>
        </w:rPr>
      </w:pPr>
      <w:r>
        <w:rPr>
          <w:rFonts w:ascii="Consolas" w:hAnsi="Consolas" w:eastAsia="Consolas"/>
          <w:color w:val="2D2D2D"/>
          <w:sz w:val="22"/>
          <w:szCs w:val="40"/>
        </w:rPr>
        <w:t xml:space="preserve">    name = models.CharField(max_length=100)</w:t>
      </w:r>
    </w:p>
    <w:p w14:paraId="7377222A">
      <w:pPr>
        <w:spacing w:before="0" w:after="0" w:line="260" w:lineRule="exact"/>
        <w:rPr>
          <w:sz w:val="36"/>
          <w:szCs w:val="40"/>
        </w:rPr>
      </w:pPr>
      <w:r>
        <w:rPr>
          <w:rFonts w:ascii="Consolas" w:hAnsi="Consolas" w:eastAsia="Consolas"/>
          <w:color w:val="2D2D2D"/>
          <w:sz w:val="22"/>
          <w:szCs w:val="40"/>
        </w:rPr>
        <w:t xml:space="preserve">    description = models.TextField(blank=True)</w:t>
      </w:r>
    </w:p>
    <w:p w14:paraId="559BC643">
      <w:pPr>
        <w:spacing w:before="0" w:after="0" w:line="260" w:lineRule="exact"/>
        <w:rPr>
          <w:sz w:val="36"/>
          <w:szCs w:val="40"/>
        </w:rPr>
      </w:pPr>
      <w:r>
        <w:rPr>
          <w:rFonts w:ascii="Consolas" w:hAnsi="Consolas" w:eastAsia="Consolas"/>
          <w:color w:val="2D2D2D"/>
          <w:sz w:val="22"/>
          <w:szCs w:val="40"/>
        </w:rPr>
        <w:t xml:space="preserve">    start_date = models.DateField(null=True, blank=True)</w:t>
      </w:r>
    </w:p>
    <w:p w14:paraId="09CA69CA">
      <w:pPr>
        <w:spacing w:before="0" w:after="0" w:line="260" w:lineRule="exact"/>
        <w:rPr>
          <w:sz w:val="36"/>
          <w:szCs w:val="40"/>
        </w:rPr>
      </w:pPr>
      <w:r>
        <w:rPr>
          <w:rFonts w:ascii="Consolas" w:hAnsi="Consolas" w:eastAsia="Consolas"/>
          <w:color w:val="2D2D2D"/>
          <w:sz w:val="22"/>
          <w:szCs w:val="40"/>
        </w:rPr>
        <w:t xml:space="preserve">    end_date = models.DateField(null=True, blank=True)</w:t>
      </w:r>
    </w:p>
    <w:p w14:paraId="494950B0">
      <w:pPr>
        <w:spacing w:before="0" w:after="0" w:line="260" w:lineRule="exact"/>
        <w:rPr>
          <w:sz w:val="36"/>
          <w:szCs w:val="40"/>
        </w:rPr>
      </w:pPr>
      <w:r>
        <w:rPr>
          <w:rFonts w:ascii="Consolas" w:hAnsi="Consolas" w:eastAsia="Consolas"/>
          <w:color w:val="2D2D2D"/>
          <w:sz w:val="22"/>
          <w:szCs w:val="40"/>
        </w:rPr>
        <w:t xml:space="preserve">    visibility = models.CharField(</w:t>
      </w:r>
    </w:p>
    <w:p w14:paraId="799BBA0B">
      <w:pPr>
        <w:spacing w:before="0" w:after="0" w:line="260" w:lineRule="exact"/>
        <w:rPr>
          <w:sz w:val="36"/>
          <w:szCs w:val="40"/>
        </w:rPr>
      </w:pPr>
      <w:r>
        <w:rPr>
          <w:rFonts w:ascii="Consolas" w:hAnsi="Consolas" w:eastAsia="Consolas"/>
          <w:color w:val="2D2D2D"/>
          <w:sz w:val="22"/>
          <w:szCs w:val="40"/>
        </w:rPr>
        <w:t xml:space="preserve">        max_length=20,</w:t>
      </w:r>
    </w:p>
    <w:p w14:paraId="143FDA2E">
      <w:pPr>
        <w:spacing w:before="0" w:after="0" w:line="260" w:lineRule="exact"/>
        <w:rPr>
          <w:sz w:val="36"/>
          <w:szCs w:val="40"/>
        </w:rPr>
      </w:pPr>
      <w:r>
        <w:rPr>
          <w:rFonts w:ascii="Consolas" w:hAnsi="Consolas" w:eastAsia="Consolas"/>
          <w:color w:val="2D2D2D"/>
          <w:sz w:val="22"/>
          <w:szCs w:val="40"/>
        </w:rPr>
        <w:t xml:space="preserve">        choices=Visibility.choices,</w:t>
      </w:r>
    </w:p>
    <w:p w14:paraId="3783BEEC">
      <w:pPr>
        <w:spacing w:before="0" w:after="0" w:line="260" w:lineRule="exact"/>
        <w:rPr>
          <w:sz w:val="36"/>
          <w:szCs w:val="40"/>
        </w:rPr>
      </w:pPr>
      <w:r>
        <w:rPr>
          <w:rFonts w:ascii="Consolas" w:hAnsi="Consolas" w:eastAsia="Consolas"/>
          <w:color w:val="2D2D2D"/>
          <w:sz w:val="22"/>
          <w:szCs w:val="40"/>
        </w:rPr>
        <w:t xml:space="preserve">        default=Visibility.PRIVATE,</w:t>
      </w:r>
    </w:p>
    <w:p w14:paraId="471D1492">
      <w:pPr>
        <w:spacing w:before="0" w:after="0" w:line="260" w:lineRule="exact"/>
        <w:rPr>
          <w:sz w:val="36"/>
          <w:szCs w:val="40"/>
        </w:rPr>
      </w:pPr>
      <w:r>
        <w:rPr>
          <w:rFonts w:ascii="Consolas" w:hAnsi="Consolas" w:eastAsia="Consolas"/>
          <w:color w:val="2D2D2D"/>
          <w:sz w:val="22"/>
          <w:szCs w:val="40"/>
        </w:rPr>
        <w:t xml:space="preserve">    )</w:t>
      </w:r>
    </w:p>
    <w:p w14:paraId="7D43CB1C">
      <w:pPr>
        <w:spacing w:before="0" w:after="0" w:line="260" w:lineRule="exact"/>
        <w:rPr>
          <w:sz w:val="36"/>
          <w:szCs w:val="40"/>
        </w:rPr>
      </w:pPr>
      <w:r>
        <w:rPr>
          <w:rFonts w:ascii="Consolas" w:hAnsi="Consolas" w:eastAsia="Consolas"/>
          <w:color w:val="2D2D2D"/>
          <w:sz w:val="22"/>
          <w:szCs w:val="40"/>
        </w:rPr>
        <w:t xml:space="preserve">    status = models.CharField(</w:t>
      </w:r>
    </w:p>
    <w:p w14:paraId="072A621D">
      <w:pPr>
        <w:spacing w:before="0" w:after="0" w:line="260" w:lineRule="exact"/>
        <w:rPr>
          <w:sz w:val="36"/>
          <w:szCs w:val="40"/>
        </w:rPr>
      </w:pPr>
      <w:r>
        <w:rPr>
          <w:rFonts w:ascii="Consolas" w:hAnsi="Consolas" w:eastAsia="Consolas"/>
          <w:color w:val="2D2D2D"/>
          <w:sz w:val="22"/>
          <w:szCs w:val="40"/>
        </w:rPr>
        <w:t xml:space="preserve">        max_length=20,</w:t>
      </w:r>
    </w:p>
    <w:p w14:paraId="07D30F59">
      <w:pPr>
        <w:spacing w:before="0" w:after="0" w:line="260" w:lineRule="exact"/>
        <w:rPr>
          <w:sz w:val="36"/>
          <w:szCs w:val="40"/>
        </w:rPr>
      </w:pPr>
      <w:r>
        <w:rPr>
          <w:rFonts w:ascii="Consolas" w:hAnsi="Consolas" w:eastAsia="Consolas"/>
          <w:color w:val="2D2D2D"/>
          <w:sz w:val="22"/>
          <w:szCs w:val="40"/>
        </w:rPr>
        <w:t xml:space="preserve">        choices=Status.choices,</w:t>
      </w:r>
    </w:p>
    <w:p w14:paraId="356551DE">
      <w:pPr>
        <w:spacing w:before="0" w:after="0" w:line="260" w:lineRule="exact"/>
        <w:rPr>
          <w:sz w:val="36"/>
          <w:szCs w:val="40"/>
        </w:rPr>
      </w:pPr>
      <w:r>
        <w:rPr>
          <w:rFonts w:ascii="Consolas" w:hAnsi="Consolas" w:eastAsia="Consolas"/>
          <w:color w:val="2D2D2D"/>
          <w:sz w:val="22"/>
          <w:szCs w:val="40"/>
        </w:rPr>
        <w:t xml:space="preserve">        default=Status.PLANNING,</w:t>
      </w:r>
    </w:p>
    <w:p w14:paraId="04F66DC7">
      <w:pPr>
        <w:spacing w:before="0" w:after="0" w:line="260" w:lineRule="exact"/>
        <w:rPr>
          <w:sz w:val="36"/>
          <w:szCs w:val="40"/>
        </w:rPr>
      </w:pPr>
      <w:r>
        <w:rPr>
          <w:rFonts w:ascii="Consolas" w:hAnsi="Consolas" w:eastAsia="Consolas"/>
          <w:color w:val="2D2D2D"/>
          <w:sz w:val="22"/>
          <w:szCs w:val="40"/>
        </w:rPr>
        <w:t xml:space="preserve">    )</w:t>
      </w:r>
    </w:p>
    <w:p w14:paraId="119605F9">
      <w:pPr>
        <w:spacing w:before="0" w:after="0" w:line="260" w:lineRule="exact"/>
        <w:rPr>
          <w:sz w:val="36"/>
          <w:szCs w:val="40"/>
        </w:rPr>
      </w:pPr>
      <w:r>
        <w:rPr>
          <w:rFonts w:ascii="Consolas" w:hAnsi="Consolas" w:eastAsia="Consolas"/>
          <w:color w:val="2D2D2D"/>
          <w:sz w:val="22"/>
          <w:szCs w:val="40"/>
        </w:rPr>
        <w:t xml:space="preserve">    owner = models.ForeignKey(</w:t>
      </w:r>
    </w:p>
    <w:p w14:paraId="5C3F32D7">
      <w:pPr>
        <w:spacing w:before="0" w:after="0" w:line="260" w:lineRule="exact"/>
        <w:rPr>
          <w:sz w:val="36"/>
          <w:szCs w:val="40"/>
        </w:rPr>
      </w:pPr>
      <w:r>
        <w:rPr>
          <w:rFonts w:ascii="Consolas" w:hAnsi="Consolas" w:eastAsia="Consolas"/>
          <w:color w:val="2D2D2D"/>
          <w:sz w:val="22"/>
          <w:szCs w:val="40"/>
        </w:rPr>
        <w:t xml:space="preserve">        settings.AUTH_USER_MODEL,</w:t>
      </w:r>
    </w:p>
    <w:p w14:paraId="33699F42">
      <w:pPr>
        <w:spacing w:before="0" w:after="0" w:line="260" w:lineRule="exact"/>
        <w:rPr>
          <w:sz w:val="36"/>
          <w:szCs w:val="40"/>
        </w:rPr>
      </w:pPr>
      <w:r>
        <w:rPr>
          <w:rFonts w:ascii="Consolas" w:hAnsi="Consolas" w:eastAsia="Consolas"/>
          <w:color w:val="2D2D2D"/>
          <w:sz w:val="22"/>
          <w:szCs w:val="40"/>
        </w:rPr>
        <w:t xml:space="preserve">        on_delete=models.CASCADE,</w:t>
      </w:r>
    </w:p>
    <w:p w14:paraId="761864CE">
      <w:pPr>
        <w:spacing w:before="0" w:after="0" w:line="260" w:lineRule="exact"/>
        <w:rPr>
          <w:sz w:val="36"/>
          <w:szCs w:val="40"/>
        </w:rPr>
      </w:pPr>
      <w:r>
        <w:rPr>
          <w:rFonts w:ascii="Consolas" w:hAnsi="Consolas" w:eastAsia="Consolas"/>
          <w:color w:val="2D2D2D"/>
          <w:sz w:val="22"/>
          <w:szCs w:val="40"/>
        </w:rPr>
        <w:t xml:space="preserve">        related_name='owned_projects',</w:t>
      </w:r>
    </w:p>
    <w:p w14:paraId="00723B15">
      <w:pPr>
        <w:spacing w:before="0" w:after="0" w:line="260" w:lineRule="exact"/>
        <w:rPr>
          <w:sz w:val="36"/>
          <w:szCs w:val="40"/>
        </w:rPr>
      </w:pPr>
      <w:r>
        <w:rPr>
          <w:rFonts w:ascii="Consolas" w:hAnsi="Consolas" w:eastAsia="Consolas"/>
          <w:color w:val="2D2D2D"/>
          <w:sz w:val="22"/>
          <w:szCs w:val="40"/>
        </w:rPr>
        <w:t xml:space="preserve">    )</w:t>
      </w:r>
    </w:p>
    <w:p w14:paraId="197E57B7">
      <w:pPr>
        <w:spacing w:before="0" w:after="0" w:line="260" w:lineRule="exact"/>
        <w:rPr>
          <w:sz w:val="36"/>
          <w:szCs w:val="40"/>
        </w:rPr>
      </w:pPr>
      <w:r>
        <w:rPr>
          <w:rFonts w:ascii="Consolas" w:hAnsi="Consolas" w:eastAsia="Consolas"/>
          <w:color w:val="2D2D2D"/>
          <w:sz w:val="22"/>
          <w:szCs w:val="40"/>
        </w:rPr>
        <w:t xml:space="preserve">    template = models.ForeignKey(</w:t>
      </w:r>
    </w:p>
    <w:p w14:paraId="0E1B9F87">
      <w:pPr>
        <w:spacing w:before="0" w:after="0" w:line="260" w:lineRule="exact"/>
        <w:rPr>
          <w:sz w:val="36"/>
          <w:szCs w:val="40"/>
        </w:rPr>
      </w:pPr>
      <w:r>
        <w:rPr>
          <w:rFonts w:ascii="Consolas" w:hAnsi="Consolas" w:eastAsia="Consolas"/>
          <w:color w:val="2D2D2D"/>
          <w:sz w:val="22"/>
          <w:szCs w:val="40"/>
        </w:rPr>
        <w:t xml:space="preserve">        ProjectTemplate,</w:t>
      </w:r>
    </w:p>
    <w:p w14:paraId="51E1EBD8">
      <w:pPr>
        <w:spacing w:before="0" w:after="0" w:line="260" w:lineRule="exact"/>
        <w:rPr>
          <w:sz w:val="36"/>
          <w:szCs w:val="40"/>
        </w:rPr>
      </w:pPr>
      <w:r>
        <w:rPr>
          <w:rFonts w:ascii="Consolas" w:hAnsi="Consolas" w:eastAsia="Consolas"/>
          <w:color w:val="2D2D2D"/>
          <w:sz w:val="22"/>
          <w:szCs w:val="40"/>
        </w:rPr>
        <w:t xml:space="preserve">        on_delete=models.SET_NULL,</w:t>
      </w:r>
    </w:p>
    <w:p w14:paraId="009159D6">
      <w:pPr>
        <w:spacing w:before="0" w:after="0" w:line="260" w:lineRule="exact"/>
        <w:rPr>
          <w:sz w:val="36"/>
          <w:szCs w:val="40"/>
        </w:rPr>
      </w:pPr>
      <w:r>
        <w:rPr>
          <w:rFonts w:ascii="Consolas" w:hAnsi="Consolas" w:eastAsia="Consolas"/>
          <w:color w:val="2D2D2D"/>
          <w:sz w:val="22"/>
          <w:szCs w:val="40"/>
        </w:rPr>
        <w:t xml:space="preserve">        null=True,</w:t>
      </w:r>
    </w:p>
    <w:p w14:paraId="0AC76F72">
      <w:pPr>
        <w:spacing w:before="0" w:after="0" w:line="260" w:lineRule="exact"/>
        <w:rPr>
          <w:sz w:val="36"/>
          <w:szCs w:val="40"/>
        </w:rPr>
      </w:pPr>
      <w:r>
        <w:rPr>
          <w:rFonts w:ascii="Consolas" w:hAnsi="Consolas" w:eastAsia="Consolas"/>
          <w:color w:val="2D2D2D"/>
          <w:sz w:val="22"/>
          <w:szCs w:val="40"/>
        </w:rPr>
        <w:t xml:space="preserve">        blank=True,</w:t>
      </w:r>
    </w:p>
    <w:p w14:paraId="7B4CA083">
      <w:pPr>
        <w:spacing w:before="0" w:after="0" w:line="260" w:lineRule="exact"/>
        <w:rPr>
          <w:sz w:val="36"/>
          <w:szCs w:val="40"/>
        </w:rPr>
      </w:pPr>
      <w:r>
        <w:rPr>
          <w:rFonts w:ascii="Consolas" w:hAnsi="Consolas" w:eastAsia="Consolas"/>
          <w:color w:val="2D2D2D"/>
          <w:sz w:val="22"/>
          <w:szCs w:val="40"/>
        </w:rPr>
        <w:t xml:space="preserve">        related_name='projects',</w:t>
      </w:r>
    </w:p>
    <w:p w14:paraId="49259F5D">
      <w:pPr>
        <w:spacing w:before="0" w:after="0" w:line="260" w:lineRule="exact"/>
        <w:rPr>
          <w:sz w:val="36"/>
          <w:szCs w:val="40"/>
        </w:rPr>
      </w:pPr>
      <w:r>
        <w:rPr>
          <w:rFonts w:ascii="Consolas" w:hAnsi="Consolas" w:eastAsia="Consolas"/>
          <w:color w:val="2D2D2D"/>
          <w:sz w:val="22"/>
          <w:szCs w:val="40"/>
        </w:rPr>
        <w:t xml:space="preserve">    )</w:t>
      </w:r>
    </w:p>
    <w:p w14:paraId="7A71889F">
      <w:pPr>
        <w:spacing w:before="0" w:after="0" w:line="260" w:lineRule="exact"/>
        <w:rPr>
          <w:sz w:val="36"/>
          <w:szCs w:val="40"/>
        </w:rPr>
      </w:pPr>
      <w:r>
        <w:rPr>
          <w:rFonts w:ascii="Consolas" w:hAnsi="Consolas" w:eastAsia="Consolas"/>
          <w:color w:val="2D2D2D"/>
          <w:sz w:val="22"/>
          <w:szCs w:val="40"/>
        </w:rPr>
        <w:t xml:space="preserve"> </w:t>
      </w:r>
    </w:p>
    <w:p w14:paraId="447F6027">
      <w:pPr>
        <w:spacing w:before="0" w:after="0" w:line="260" w:lineRule="exact"/>
        <w:rPr>
          <w:sz w:val="36"/>
          <w:szCs w:val="40"/>
        </w:rPr>
      </w:pPr>
      <w:r>
        <w:rPr>
          <w:rFonts w:ascii="Consolas" w:hAnsi="Consolas" w:eastAsia="Consolas"/>
          <w:color w:val="2D2D2D"/>
          <w:sz w:val="22"/>
          <w:szCs w:val="40"/>
        </w:rPr>
        <w:t xml:space="preserve">    class Meta:</w:t>
      </w:r>
    </w:p>
    <w:p w14:paraId="1BFB611A">
      <w:pPr>
        <w:spacing w:before="0" w:after="0" w:line="260" w:lineRule="exact"/>
        <w:rPr>
          <w:sz w:val="36"/>
          <w:szCs w:val="40"/>
        </w:rPr>
      </w:pPr>
      <w:r>
        <w:rPr>
          <w:rFonts w:ascii="Consolas" w:hAnsi="Consolas" w:eastAsia="Consolas"/>
          <w:color w:val="2D2D2D"/>
          <w:sz w:val="22"/>
          <w:szCs w:val="40"/>
        </w:rPr>
        <w:t xml:space="preserve">        db_table = 'projects_project'</w:t>
      </w:r>
    </w:p>
    <w:p w14:paraId="0215FFB3">
      <w:pPr>
        <w:spacing w:before="0" w:after="0" w:line="260" w:lineRule="exact"/>
        <w:rPr>
          <w:sz w:val="36"/>
          <w:szCs w:val="40"/>
        </w:rPr>
      </w:pPr>
      <w:r>
        <w:rPr>
          <w:rFonts w:ascii="Consolas" w:hAnsi="Consolas" w:eastAsia="Consolas"/>
          <w:color w:val="2D2D2D"/>
          <w:sz w:val="22"/>
          <w:szCs w:val="40"/>
        </w:rPr>
        <w:t xml:space="preserve">        ordering = ['-created_at']</w:t>
      </w:r>
    </w:p>
    <w:p w14:paraId="10843A6B">
      <w:pPr>
        <w:spacing w:before="0" w:after="0" w:line="260" w:lineRule="exact"/>
        <w:rPr>
          <w:sz w:val="36"/>
          <w:szCs w:val="40"/>
        </w:rPr>
      </w:pPr>
      <w:r>
        <w:rPr>
          <w:rFonts w:ascii="Consolas" w:hAnsi="Consolas" w:eastAsia="Consolas"/>
          <w:color w:val="2D2D2D"/>
          <w:sz w:val="22"/>
          <w:szCs w:val="40"/>
        </w:rPr>
        <w:t xml:space="preserve">        indexes = [</w:t>
      </w:r>
    </w:p>
    <w:p w14:paraId="5A631815">
      <w:pPr>
        <w:spacing w:before="0" w:after="0" w:line="260" w:lineRule="exact"/>
        <w:rPr>
          <w:sz w:val="36"/>
          <w:szCs w:val="40"/>
        </w:rPr>
      </w:pPr>
      <w:r>
        <w:rPr>
          <w:rFonts w:ascii="Consolas" w:hAnsi="Consolas" w:eastAsia="Consolas"/>
          <w:color w:val="2D2D2D"/>
          <w:sz w:val="22"/>
          <w:szCs w:val="40"/>
        </w:rPr>
        <w:t xml:space="preserve">            models.Index(fields=['status'], name='idx_project_status'),</w:t>
      </w:r>
    </w:p>
    <w:p w14:paraId="51F1A584">
      <w:pPr>
        <w:spacing w:before="0" w:after="0" w:line="260" w:lineRule="exact"/>
        <w:rPr>
          <w:sz w:val="36"/>
          <w:szCs w:val="40"/>
        </w:rPr>
      </w:pPr>
      <w:r>
        <w:rPr>
          <w:rFonts w:ascii="Consolas" w:hAnsi="Consolas" w:eastAsia="Consolas"/>
          <w:color w:val="2D2D2D"/>
          <w:sz w:val="22"/>
          <w:szCs w:val="40"/>
        </w:rPr>
        <w:t xml:space="preserve">            models.Index(fields=['owner'], name='idx_project_owner'),</w:t>
      </w:r>
    </w:p>
    <w:p w14:paraId="4560663C">
      <w:pPr>
        <w:spacing w:before="0" w:after="0" w:line="260" w:lineRule="exact"/>
        <w:rPr>
          <w:sz w:val="36"/>
          <w:szCs w:val="40"/>
        </w:rPr>
      </w:pPr>
      <w:r>
        <w:rPr>
          <w:rFonts w:ascii="Consolas" w:hAnsi="Consolas" w:eastAsia="Consolas"/>
          <w:color w:val="2D2D2D"/>
          <w:sz w:val="22"/>
          <w:szCs w:val="40"/>
        </w:rPr>
        <w:t xml:space="preserve">        ]</w:t>
      </w:r>
    </w:p>
    <w:p w14:paraId="36FB9C64">
      <w:pPr>
        <w:spacing w:before="0" w:after="0" w:line="260" w:lineRule="exact"/>
        <w:rPr>
          <w:sz w:val="36"/>
          <w:szCs w:val="40"/>
        </w:rPr>
      </w:pPr>
      <w:r>
        <w:rPr>
          <w:rFonts w:ascii="Consolas" w:hAnsi="Consolas" w:eastAsia="Consolas"/>
          <w:color w:val="2D2D2D"/>
          <w:sz w:val="22"/>
          <w:szCs w:val="40"/>
        </w:rPr>
        <w:t xml:space="preserve"> </w:t>
      </w:r>
    </w:p>
    <w:p w14:paraId="28F5BD11">
      <w:pPr>
        <w:spacing w:before="0" w:after="0" w:line="260" w:lineRule="exact"/>
        <w:rPr>
          <w:sz w:val="36"/>
          <w:szCs w:val="40"/>
        </w:rPr>
      </w:pPr>
      <w:r>
        <w:rPr>
          <w:rFonts w:ascii="Consolas" w:hAnsi="Consolas" w:eastAsia="Consolas"/>
          <w:color w:val="2D2D2D"/>
          <w:sz w:val="22"/>
          <w:szCs w:val="40"/>
        </w:rPr>
        <w:t xml:space="preserve">    def __str__(self):</w:t>
      </w:r>
    </w:p>
    <w:p w14:paraId="7B512FDF">
      <w:pPr>
        <w:spacing w:before="0" w:after="0" w:line="260" w:lineRule="exact"/>
        <w:rPr>
          <w:sz w:val="36"/>
          <w:szCs w:val="40"/>
        </w:rPr>
      </w:pPr>
      <w:r>
        <w:rPr>
          <w:rFonts w:ascii="Consolas" w:hAnsi="Consolas" w:eastAsia="Consolas"/>
          <w:color w:val="2D2D2D"/>
          <w:sz w:val="22"/>
          <w:szCs w:val="40"/>
        </w:rPr>
        <w:t xml:space="preserve">        return self.name</w:t>
      </w:r>
    </w:p>
    <w:p w14:paraId="7FB3991E">
      <w:pPr>
        <w:spacing w:before="0" w:after="0" w:line="260" w:lineRule="exact"/>
        <w:rPr>
          <w:sz w:val="36"/>
          <w:szCs w:val="40"/>
        </w:rPr>
      </w:pPr>
      <w:r>
        <w:rPr>
          <w:rFonts w:ascii="Consolas" w:hAnsi="Consolas" w:eastAsia="Consolas"/>
          <w:color w:val="2D2D2D"/>
          <w:sz w:val="22"/>
          <w:szCs w:val="40"/>
        </w:rPr>
        <w:t xml:space="preserve"> </w:t>
      </w:r>
    </w:p>
    <w:p w14:paraId="13E73D95">
      <w:pPr>
        <w:spacing w:before="0" w:after="0" w:line="260" w:lineRule="exact"/>
        <w:rPr>
          <w:sz w:val="36"/>
          <w:szCs w:val="40"/>
        </w:rPr>
      </w:pPr>
      <w:r>
        <w:rPr>
          <w:rFonts w:ascii="Consolas" w:hAnsi="Consolas" w:eastAsia="Consolas"/>
          <w:color w:val="2D2D2D"/>
          <w:sz w:val="22"/>
          <w:szCs w:val="40"/>
        </w:rPr>
        <w:t xml:space="preserve"> </w:t>
      </w:r>
    </w:p>
    <w:p w14:paraId="5E244438">
      <w:pPr>
        <w:spacing w:before="0" w:after="0" w:line="260" w:lineRule="exact"/>
        <w:rPr>
          <w:sz w:val="36"/>
          <w:szCs w:val="40"/>
        </w:rPr>
      </w:pPr>
      <w:r>
        <w:rPr>
          <w:rFonts w:ascii="Consolas" w:hAnsi="Consolas" w:eastAsia="Consolas"/>
          <w:color w:val="2D2D2D"/>
          <w:sz w:val="22"/>
          <w:szCs w:val="40"/>
        </w:rPr>
        <w:t>class ProjectMember(BaseModel):</w:t>
      </w:r>
    </w:p>
    <w:p w14:paraId="086CB08B">
      <w:pPr>
        <w:spacing w:before="0" w:after="0" w:line="260" w:lineRule="exact"/>
        <w:rPr>
          <w:sz w:val="36"/>
          <w:szCs w:val="40"/>
        </w:rPr>
      </w:pPr>
      <w:r>
        <w:rPr>
          <w:rFonts w:ascii="Consolas" w:hAnsi="Consolas" w:eastAsia="Consolas"/>
          <w:color w:val="2D2D2D"/>
          <w:sz w:val="22"/>
          <w:szCs w:val="40"/>
        </w:rPr>
        <w:t xml:space="preserve">    class Role(models.TextChoices):</w:t>
      </w:r>
    </w:p>
    <w:p w14:paraId="4DB0CB27">
      <w:pPr>
        <w:spacing w:before="0" w:after="0" w:line="260" w:lineRule="exact"/>
        <w:rPr>
          <w:sz w:val="36"/>
          <w:szCs w:val="40"/>
        </w:rPr>
      </w:pPr>
      <w:r>
        <w:rPr>
          <w:rFonts w:ascii="Consolas" w:hAnsi="Consolas" w:eastAsia="Consolas"/>
          <w:color w:val="2D2D2D"/>
          <w:sz w:val="22"/>
          <w:szCs w:val="40"/>
        </w:rPr>
        <w:t xml:space="preserve">        MANAGER = 'manager', 'Manager'</w:t>
      </w:r>
    </w:p>
    <w:p w14:paraId="6652C550">
      <w:pPr>
        <w:spacing w:before="0" w:after="0" w:line="260" w:lineRule="exact"/>
        <w:rPr>
          <w:sz w:val="36"/>
          <w:szCs w:val="40"/>
        </w:rPr>
      </w:pPr>
      <w:r>
        <w:rPr>
          <w:rFonts w:ascii="Consolas" w:hAnsi="Consolas" w:eastAsia="Consolas"/>
          <w:color w:val="2D2D2D"/>
          <w:sz w:val="22"/>
          <w:szCs w:val="40"/>
        </w:rPr>
        <w:t xml:space="preserve">        MEMBER = 'member', 'Member'</w:t>
      </w:r>
    </w:p>
    <w:p w14:paraId="48F8924B">
      <w:pPr>
        <w:spacing w:before="0" w:after="0" w:line="260" w:lineRule="exact"/>
        <w:rPr>
          <w:sz w:val="36"/>
          <w:szCs w:val="40"/>
        </w:rPr>
      </w:pPr>
      <w:r>
        <w:rPr>
          <w:rFonts w:ascii="Consolas" w:hAnsi="Consolas" w:eastAsia="Consolas"/>
          <w:color w:val="2D2D2D"/>
          <w:sz w:val="22"/>
          <w:szCs w:val="40"/>
        </w:rPr>
        <w:t xml:space="preserve">        VIEWER = 'viewer', 'Viewer'</w:t>
      </w:r>
    </w:p>
    <w:p w14:paraId="6E805B58">
      <w:pPr>
        <w:spacing w:before="0" w:after="0" w:line="260" w:lineRule="exact"/>
        <w:rPr>
          <w:sz w:val="36"/>
          <w:szCs w:val="40"/>
        </w:rPr>
      </w:pPr>
      <w:r>
        <w:rPr>
          <w:rFonts w:ascii="Consolas" w:hAnsi="Consolas" w:eastAsia="Consolas"/>
          <w:color w:val="2D2D2D"/>
          <w:sz w:val="22"/>
          <w:szCs w:val="40"/>
        </w:rPr>
        <w:t xml:space="preserve"> </w:t>
      </w:r>
    </w:p>
    <w:p w14:paraId="63E92F87">
      <w:pPr>
        <w:spacing w:before="0" w:after="0" w:line="260" w:lineRule="exact"/>
        <w:rPr>
          <w:sz w:val="36"/>
          <w:szCs w:val="40"/>
        </w:rPr>
      </w:pPr>
      <w:r>
        <w:rPr>
          <w:rFonts w:ascii="Consolas" w:hAnsi="Consolas" w:eastAsia="Consolas"/>
          <w:color w:val="2D2D2D"/>
          <w:sz w:val="22"/>
          <w:szCs w:val="40"/>
        </w:rPr>
        <w:t xml:space="preserve">    project = models.ForeignKey(Project, on_delete=models.CASCADE, related_name='members')</w:t>
      </w:r>
    </w:p>
    <w:p w14:paraId="7C3025D7">
      <w:pPr>
        <w:spacing w:before="0" w:after="0" w:line="260" w:lineRule="exact"/>
        <w:rPr>
          <w:sz w:val="36"/>
          <w:szCs w:val="40"/>
        </w:rPr>
      </w:pPr>
      <w:r>
        <w:rPr>
          <w:rFonts w:ascii="Consolas" w:hAnsi="Consolas" w:eastAsia="Consolas"/>
          <w:color w:val="2D2D2D"/>
          <w:sz w:val="22"/>
          <w:szCs w:val="40"/>
        </w:rPr>
        <w:t xml:space="preserve">    user = models.ForeignKey(</w:t>
      </w:r>
    </w:p>
    <w:p w14:paraId="1C6AF200">
      <w:pPr>
        <w:spacing w:before="0" w:after="0" w:line="260" w:lineRule="exact"/>
        <w:rPr>
          <w:sz w:val="36"/>
          <w:szCs w:val="40"/>
        </w:rPr>
      </w:pPr>
      <w:r>
        <w:rPr>
          <w:rFonts w:ascii="Consolas" w:hAnsi="Consolas" w:eastAsia="Consolas"/>
          <w:color w:val="2D2D2D"/>
          <w:sz w:val="22"/>
          <w:szCs w:val="40"/>
        </w:rPr>
        <w:t xml:space="preserve">        settings.AUTH_USER_MODEL,</w:t>
      </w:r>
    </w:p>
    <w:p w14:paraId="72624373">
      <w:pPr>
        <w:spacing w:before="0" w:after="0" w:line="260" w:lineRule="exact"/>
        <w:rPr>
          <w:sz w:val="36"/>
          <w:szCs w:val="40"/>
        </w:rPr>
      </w:pPr>
      <w:r>
        <w:rPr>
          <w:rFonts w:ascii="Consolas" w:hAnsi="Consolas" w:eastAsia="Consolas"/>
          <w:color w:val="2D2D2D"/>
          <w:sz w:val="22"/>
          <w:szCs w:val="40"/>
        </w:rPr>
        <w:t xml:space="preserve">        on_delete=models.CASCADE,</w:t>
      </w:r>
    </w:p>
    <w:p w14:paraId="635DD302">
      <w:pPr>
        <w:spacing w:before="0" w:after="0" w:line="260" w:lineRule="exact"/>
        <w:rPr>
          <w:sz w:val="36"/>
          <w:szCs w:val="40"/>
        </w:rPr>
      </w:pPr>
      <w:r>
        <w:rPr>
          <w:rFonts w:ascii="Consolas" w:hAnsi="Consolas" w:eastAsia="Consolas"/>
          <w:color w:val="2D2D2D"/>
          <w:sz w:val="22"/>
          <w:szCs w:val="40"/>
        </w:rPr>
        <w:t xml:space="preserve">        related_name='project_members',</w:t>
      </w:r>
    </w:p>
    <w:p w14:paraId="75E4051C">
      <w:pPr>
        <w:spacing w:before="0" w:after="0" w:line="260" w:lineRule="exact"/>
        <w:rPr>
          <w:sz w:val="36"/>
          <w:szCs w:val="40"/>
        </w:rPr>
      </w:pPr>
      <w:r>
        <w:rPr>
          <w:rFonts w:ascii="Consolas" w:hAnsi="Consolas" w:eastAsia="Consolas"/>
          <w:color w:val="2D2D2D"/>
          <w:sz w:val="22"/>
          <w:szCs w:val="40"/>
        </w:rPr>
        <w:t xml:space="preserve">    )</w:t>
      </w:r>
    </w:p>
    <w:p w14:paraId="49FD6A99">
      <w:pPr>
        <w:spacing w:before="0" w:after="0" w:line="260" w:lineRule="exact"/>
        <w:rPr>
          <w:sz w:val="36"/>
          <w:szCs w:val="40"/>
        </w:rPr>
      </w:pPr>
      <w:r>
        <w:rPr>
          <w:rFonts w:ascii="Consolas" w:hAnsi="Consolas" w:eastAsia="Consolas"/>
          <w:color w:val="2D2D2D"/>
          <w:sz w:val="22"/>
          <w:szCs w:val="40"/>
        </w:rPr>
        <w:t xml:space="preserve">    role = models.CharField(max_length=20, choices=Role.choices, default=Role.MEMBER)</w:t>
      </w:r>
    </w:p>
    <w:p w14:paraId="7D0F4868">
      <w:pPr>
        <w:spacing w:before="0" w:after="0" w:line="260" w:lineRule="exact"/>
        <w:rPr>
          <w:sz w:val="36"/>
          <w:szCs w:val="40"/>
        </w:rPr>
      </w:pPr>
      <w:r>
        <w:rPr>
          <w:rFonts w:ascii="Consolas" w:hAnsi="Consolas" w:eastAsia="Consolas"/>
          <w:color w:val="2D2D2D"/>
          <w:sz w:val="22"/>
          <w:szCs w:val="40"/>
        </w:rPr>
        <w:t xml:space="preserve">    joined_at = models.DateTimeField(auto_now_add=True)</w:t>
      </w:r>
    </w:p>
    <w:p w14:paraId="22F3347F">
      <w:pPr>
        <w:spacing w:before="0" w:after="0" w:line="260" w:lineRule="exact"/>
        <w:rPr>
          <w:sz w:val="36"/>
          <w:szCs w:val="40"/>
        </w:rPr>
      </w:pPr>
      <w:r>
        <w:rPr>
          <w:rFonts w:ascii="Consolas" w:hAnsi="Consolas" w:eastAsia="Consolas"/>
          <w:color w:val="2D2D2D"/>
          <w:sz w:val="22"/>
          <w:szCs w:val="40"/>
        </w:rPr>
        <w:t xml:space="preserve"> </w:t>
      </w:r>
    </w:p>
    <w:p w14:paraId="47665CB6">
      <w:pPr>
        <w:spacing w:before="0" w:after="0" w:line="260" w:lineRule="exact"/>
        <w:rPr>
          <w:sz w:val="36"/>
          <w:szCs w:val="40"/>
        </w:rPr>
      </w:pPr>
      <w:r>
        <w:rPr>
          <w:rFonts w:ascii="Consolas" w:hAnsi="Consolas" w:eastAsia="Consolas"/>
          <w:color w:val="2D2D2D"/>
          <w:sz w:val="22"/>
          <w:szCs w:val="40"/>
        </w:rPr>
        <w:t xml:space="preserve">    class Meta:</w:t>
      </w:r>
    </w:p>
    <w:p w14:paraId="2CD6E3C3">
      <w:pPr>
        <w:spacing w:before="0" w:after="0" w:line="260" w:lineRule="exact"/>
        <w:rPr>
          <w:sz w:val="36"/>
          <w:szCs w:val="40"/>
        </w:rPr>
      </w:pPr>
      <w:r>
        <w:rPr>
          <w:rFonts w:ascii="Consolas" w:hAnsi="Consolas" w:eastAsia="Consolas"/>
          <w:color w:val="2D2D2D"/>
          <w:sz w:val="22"/>
          <w:szCs w:val="40"/>
        </w:rPr>
        <w:t xml:space="preserve">        db_table = 'projects_projectmember'</w:t>
      </w:r>
    </w:p>
    <w:p w14:paraId="64C8B35B">
      <w:pPr>
        <w:spacing w:before="0" w:after="0" w:line="260" w:lineRule="exact"/>
        <w:rPr>
          <w:sz w:val="36"/>
          <w:szCs w:val="40"/>
        </w:rPr>
      </w:pPr>
      <w:r>
        <w:rPr>
          <w:rFonts w:ascii="Consolas" w:hAnsi="Consolas" w:eastAsia="Consolas"/>
          <w:color w:val="2D2D2D"/>
          <w:sz w:val="22"/>
          <w:szCs w:val="40"/>
        </w:rPr>
        <w:t xml:space="preserve">        ordering = ['joined_at']</w:t>
      </w:r>
    </w:p>
    <w:p w14:paraId="54F03D52">
      <w:pPr>
        <w:spacing w:before="0" w:after="0" w:line="260" w:lineRule="exact"/>
        <w:rPr>
          <w:sz w:val="36"/>
          <w:szCs w:val="40"/>
        </w:rPr>
      </w:pPr>
      <w:r>
        <w:rPr>
          <w:rFonts w:ascii="Consolas" w:hAnsi="Consolas" w:eastAsia="Consolas"/>
          <w:color w:val="2D2D2D"/>
          <w:sz w:val="22"/>
          <w:szCs w:val="40"/>
        </w:rPr>
        <w:t xml:space="preserve">        constraints = [</w:t>
      </w:r>
    </w:p>
    <w:p w14:paraId="453E42E9">
      <w:pPr>
        <w:spacing w:before="0" w:after="0" w:line="260" w:lineRule="exact"/>
        <w:rPr>
          <w:sz w:val="36"/>
          <w:szCs w:val="40"/>
        </w:rPr>
      </w:pPr>
      <w:r>
        <w:rPr>
          <w:rFonts w:ascii="Consolas" w:hAnsi="Consolas" w:eastAsia="Consolas"/>
          <w:color w:val="2D2D2D"/>
          <w:sz w:val="22"/>
          <w:szCs w:val="40"/>
        </w:rPr>
        <w:t xml:space="preserve">            models.UniqueConstraint(fields=['project', 'user'], name='uk_project_user'),</w:t>
      </w:r>
    </w:p>
    <w:p w14:paraId="3A753E08">
      <w:pPr>
        <w:spacing w:before="0" w:after="0" w:line="260" w:lineRule="exact"/>
        <w:rPr>
          <w:sz w:val="36"/>
          <w:szCs w:val="40"/>
        </w:rPr>
      </w:pPr>
      <w:r>
        <w:rPr>
          <w:rFonts w:ascii="Consolas" w:hAnsi="Consolas" w:eastAsia="Consolas"/>
          <w:color w:val="2D2D2D"/>
          <w:sz w:val="22"/>
          <w:szCs w:val="40"/>
        </w:rPr>
        <w:t xml:space="preserve">        ]</w:t>
      </w:r>
    </w:p>
    <w:p w14:paraId="6E4EDDA5">
      <w:pPr>
        <w:spacing w:before="0" w:after="0" w:line="260" w:lineRule="exact"/>
        <w:rPr>
          <w:sz w:val="36"/>
          <w:szCs w:val="40"/>
        </w:rPr>
      </w:pPr>
      <w:r>
        <w:rPr>
          <w:rFonts w:ascii="Consolas" w:hAnsi="Consolas" w:eastAsia="Consolas"/>
          <w:color w:val="2D2D2D"/>
          <w:sz w:val="22"/>
          <w:szCs w:val="40"/>
        </w:rPr>
        <w:t xml:space="preserve"> </w:t>
      </w:r>
    </w:p>
    <w:p w14:paraId="27742B8D">
      <w:pPr>
        <w:spacing w:before="0" w:after="0" w:line="260" w:lineRule="exact"/>
        <w:rPr>
          <w:sz w:val="36"/>
          <w:szCs w:val="40"/>
        </w:rPr>
      </w:pPr>
      <w:r>
        <w:rPr>
          <w:rFonts w:ascii="Consolas" w:hAnsi="Consolas" w:eastAsia="Consolas"/>
          <w:color w:val="2D2D2D"/>
          <w:sz w:val="22"/>
          <w:szCs w:val="40"/>
        </w:rPr>
        <w:t xml:space="preserve">    def __str__(self):</w:t>
      </w:r>
    </w:p>
    <w:p w14:paraId="79A847D8">
      <w:pPr>
        <w:spacing w:before="0" w:after="0" w:line="260" w:lineRule="exact"/>
        <w:rPr>
          <w:sz w:val="36"/>
          <w:szCs w:val="40"/>
        </w:rPr>
      </w:pPr>
      <w:r>
        <w:rPr>
          <w:rFonts w:ascii="Consolas" w:hAnsi="Consolas" w:eastAsia="Consolas"/>
          <w:color w:val="2D2D2D"/>
          <w:sz w:val="22"/>
          <w:szCs w:val="40"/>
        </w:rPr>
        <w:t xml:space="preserve">        return f'{self.project_id}:{self.user_id}:{self.role}'</w:t>
      </w:r>
    </w:p>
    <w:p w14:paraId="4CF80100">
      <w:pPr>
        <w:spacing w:before="0" w:after="0" w:line="260" w:lineRule="exact"/>
        <w:rPr>
          <w:sz w:val="36"/>
          <w:szCs w:val="40"/>
        </w:rPr>
      </w:pPr>
      <w:r>
        <w:rPr>
          <w:rFonts w:ascii="Consolas" w:hAnsi="Consolas" w:eastAsia="Consolas"/>
          <w:color w:val="2D2D2D"/>
          <w:sz w:val="22"/>
          <w:szCs w:val="40"/>
        </w:rPr>
        <w:t xml:space="preserve"> </w:t>
      </w:r>
    </w:p>
    <w:p w14:paraId="7BE009C4">
      <w:pPr>
        <w:spacing w:before="0" w:after="0" w:line="260" w:lineRule="exact"/>
        <w:rPr>
          <w:sz w:val="36"/>
          <w:szCs w:val="40"/>
        </w:rPr>
      </w:pPr>
      <w:r>
        <w:rPr>
          <w:rFonts w:ascii="Consolas" w:hAnsi="Consolas" w:eastAsia="Consolas"/>
          <w:color w:val="2D2D2D"/>
          <w:sz w:val="22"/>
          <w:szCs w:val="40"/>
        </w:rPr>
        <w:t xml:space="preserve"> </w:t>
      </w:r>
    </w:p>
    <w:p w14:paraId="04A09691">
      <w:pPr>
        <w:spacing w:before="0" w:after="0" w:line="260" w:lineRule="exact"/>
        <w:rPr>
          <w:sz w:val="36"/>
          <w:szCs w:val="40"/>
        </w:rPr>
      </w:pPr>
      <w:r>
        <w:rPr>
          <w:rFonts w:ascii="Consolas" w:hAnsi="Consolas" w:eastAsia="Consolas"/>
          <w:color w:val="2D2D2D"/>
          <w:sz w:val="22"/>
          <w:szCs w:val="40"/>
        </w:rPr>
        <w:t>class Milestone(TimestampedModel):</w:t>
      </w:r>
    </w:p>
    <w:p w14:paraId="4862D1ED">
      <w:pPr>
        <w:spacing w:before="0" w:after="0" w:line="260" w:lineRule="exact"/>
        <w:rPr>
          <w:sz w:val="36"/>
          <w:szCs w:val="40"/>
        </w:rPr>
      </w:pPr>
      <w:r>
        <w:rPr>
          <w:rFonts w:ascii="Consolas" w:hAnsi="Consolas" w:eastAsia="Consolas"/>
          <w:color w:val="2D2D2D"/>
          <w:sz w:val="22"/>
          <w:szCs w:val="40"/>
        </w:rPr>
        <w:t xml:space="preserve">    class Status(models.TextChoices):</w:t>
      </w:r>
    </w:p>
    <w:p w14:paraId="2A98F7BE">
      <w:pPr>
        <w:spacing w:before="0" w:after="0" w:line="260" w:lineRule="exact"/>
        <w:rPr>
          <w:sz w:val="36"/>
          <w:szCs w:val="40"/>
        </w:rPr>
      </w:pPr>
      <w:r>
        <w:rPr>
          <w:rFonts w:ascii="Consolas" w:hAnsi="Consolas" w:eastAsia="Consolas"/>
          <w:color w:val="2D2D2D"/>
          <w:sz w:val="22"/>
          <w:szCs w:val="40"/>
        </w:rPr>
        <w:t xml:space="preserve">        PENDING = 'pending', 'Pending'</w:t>
      </w:r>
    </w:p>
    <w:p w14:paraId="3376AC8E">
      <w:pPr>
        <w:spacing w:before="0" w:after="0" w:line="260" w:lineRule="exact"/>
        <w:rPr>
          <w:sz w:val="36"/>
          <w:szCs w:val="40"/>
        </w:rPr>
      </w:pPr>
      <w:r>
        <w:rPr>
          <w:rFonts w:ascii="Consolas" w:hAnsi="Consolas" w:eastAsia="Consolas"/>
          <w:color w:val="2D2D2D"/>
          <w:sz w:val="22"/>
          <w:szCs w:val="40"/>
        </w:rPr>
        <w:t xml:space="preserve">        COMPLETED = 'completed', 'Completed'</w:t>
      </w:r>
    </w:p>
    <w:p w14:paraId="5E2DFE1D">
      <w:pPr>
        <w:spacing w:before="0" w:after="0" w:line="260" w:lineRule="exact"/>
        <w:rPr>
          <w:sz w:val="36"/>
          <w:szCs w:val="40"/>
        </w:rPr>
      </w:pPr>
      <w:r>
        <w:rPr>
          <w:rFonts w:ascii="Consolas" w:hAnsi="Consolas" w:eastAsia="Consolas"/>
          <w:color w:val="2D2D2D"/>
          <w:sz w:val="22"/>
          <w:szCs w:val="40"/>
        </w:rPr>
        <w:t xml:space="preserve"> </w:t>
      </w:r>
    </w:p>
    <w:p w14:paraId="1569255F">
      <w:pPr>
        <w:spacing w:before="0" w:after="0" w:line="260" w:lineRule="exact"/>
        <w:rPr>
          <w:sz w:val="36"/>
          <w:szCs w:val="40"/>
        </w:rPr>
      </w:pPr>
      <w:r>
        <w:rPr>
          <w:rFonts w:ascii="Consolas" w:hAnsi="Consolas" w:eastAsia="Consolas"/>
          <w:color w:val="2D2D2D"/>
          <w:sz w:val="22"/>
          <w:szCs w:val="40"/>
        </w:rPr>
        <w:t xml:space="preserve">    name = models.CharField(max_length=100)</w:t>
      </w:r>
    </w:p>
    <w:p w14:paraId="5699A873">
      <w:pPr>
        <w:spacing w:before="0" w:after="0" w:line="260" w:lineRule="exact"/>
        <w:rPr>
          <w:sz w:val="36"/>
          <w:szCs w:val="40"/>
        </w:rPr>
      </w:pPr>
      <w:r>
        <w:rPr>
          <w:rFonts w:ascii="Consolas" w:hAnsi="Consolas" w:eastAsia="Consolas"/>
          <w:color w:val="2D2D2D"/>
          <w:sz w:val="22"/>
          <w:szCs w:val="40"/>
        </w:rPr>
        <w:t xml:space="preserve">    description = models.TextField(blank=True)</w:t>
      </w:r>
    </w:p>
    <w:p w14:paraId="54F2A454">
      <w:pPr>
        <w:spacing w:before="0" w:after="0" w:line="260" w:lineRule="exact"/>
        <w:rPr>
          <w:sz w:val="36"/>
          <w:szCs w:val="40"/>
        </w:rPr>
      </w:pPr>
      <w:r>
        <w:rPr>
          <w:rFonts w:ascii="Consolas" w:hAnsi="Consolas" w:eastAsia="Consolas"/>
          <w:color w:val="2D2D2D"/>
          <w:sz w:val="22"/>
          <w:szCs w:val="40"/>
        </w:rPr>
        <w:t xml:space="preserve">    due_date = models.DateField()</w:t>
      </w:r>
    </w:p>
    <w:p w14:paraId="3531F1EB">
      <w:pPr>
        <w:spacing w:before="0" w:after="0" w:line="260" w:lineRule="exact"/>
        <w:rPr>
          <w:sz w:val="36"/>
          <w:szCs w:val="40"/>
        </w:rPr>
      </w:pPr>
      <w:r>
        <w:rPr>
          <w:rFonts w:ascii="Consolas" w:hAnsi="Consolas" w:eastAsia="Consolas"/>
          <w:color w:val="2D2D2D"/>
          <w:sz w:val="22"/>
          <w:szCs w:val="40"/>
        </w:rPr>
        <w:t xml:space="preserve">    status = models.CharField(max_length=20, choices=Status.choices, default=Status.PENDING)</w:t>
      </w:r>
    </w:p>
    <w:p w14:paraId="1EB99726">
      <w:pPr>
        <w:spacing w:before="0" w:after="0" w:line="260" w:lineRule="exact"/>
        <w:rPr>
          <w:sz w:val="36"/>
          <w:szCs w:val="40"/>
        </w:rPr>
      </w:pPr>
      <w:r>
        <w:rPr>
          <w:rFonts w:ascii="Consolas" w:hAnsi="Consolas" w:eastAsia="Consolas"/>
          <w:color w:val="2D2D2D"/>
          <w:sz w:val="22"/>
          <w:szCs w:val="40"/>
        </w:rPr>
        <w:t xml:space="preserve">    project = models.ForeignKey(Project, on_delete=models.CASCADE, related_name='milestones')</w:t>
      </w:r>
    </w:p>
    <w:p w14:paraId="6D2E4B78">
      <w:pPr>
        <w:spacing w:before="0" w:after="0" w:line="260" w:lineRule="exact"/>
        <w:rPr>
          <w:sz w:val="36"/>
          <w:szCs w:val="40"/>
        </w:rPr>
      </w:pPr>
      <w:r>
        <w:rPr>
          <w:rFonts w:ascii="Consolas" w:hAnsi="Consolas" w:eastAsia="Consolas"/>
          <w:color w:val="2D2D2D"/>
          <w:sz w:val="22"/>
          <w:szCs w:val="40"/>
        </w:rPr>
        <w:t xml:space="preserve"> </w:t>
      </w:r>
    </w:p>
    <w:p w14:paraId="3784B35F">
      <w:pPr>
        <w:spacing w:before="0" w:after="0" w:line="260" w:lineRule="exact"/>
        <w:rPr>
          <w:sz w:val="36"/>
          <w:szCs w:val="40"/>
        </w:rPr>
      </w:pPr>
      <w:r>
        <w:rPr>
          <w:rFonts w:ascii="Consolas" w:hAnsi="Consolas" w:eastAsia="Consolas"/>
          <w:color w:val="2D2D2D"/>
          <w:sz w:val="22"/>
          <w:szCs w:val="40"/>
        </w:rPr>
        <w:t xml:space="preserve">    class Meta:</w:t>
      </w:r>
    </w:p>
    <w:p w14:paraId="2069282F">
      <w:pPr>
        <w:spacing w:before="0" w:after="0" w:line="260" w:lineRule="exact"/>
        <w:rPr>
          <w:sz w:val="36"/>
          <w:szCs w:val="40"/>
        </w:rPr>
      </w:pPr>
      <w:r>
        <w:rPr>
          <w:rFonts w:ascii="Consolas" w:hAnsi="Consolas" w:eastAsia="Consolas"/>
          <w:color w:val="2D2D2D"/>
          <w:sz w:val="22"/>
          <w:szCs w:val="40"/>
        </w:rPr>
        <w:t xml:space="preserve">        db_table = 'projects_milestone'</w:t>
      </w:r>
    </w:p>
    <w:p w14:paraId="0856A407">
      <w:pPr>
        <w:spacing w:before="0" w:after="0" w:line="260" w:lineRule="exact"/>
        <w:rPr>
          <w:sz w:val="36"/>
          <w:szCs w:val="40"/>
        </w:rPr>
      </w:pPr>
      <w:r>
        <w:rPr>
          <w:rFonts w:ascii="Consolas" w:hAnsi="Consolas" w:eastAsia="Consolas"/>
          <w:color w:val="2D2D2D"/>
          <w:sz w:val="22"/>
          <w:szCs w:val="40"/>
        </w:rPr>
        <w:t xml:space="preserve">        ordering = ['due_date', 'created_at']</w:t>
      </w:r>
    </w:p>
    <w:p w14:paraId="2F466741">
      <w:pPr>
        <w:spacing w:before="0" w:after="0" w:line="260" w:lineRule="exact"/>
        <w:rPr>
          <w:sz w:val="36"/>
          <w:szCs w:val="40"/>
        </w:rPr>
      </w:pPr>
      <w:r>
        <w:rPr>
          <w:rFonts w:ascii="Consolas" w:hAnsi="Consolas" w:eastAsia="Consolas"/>
          <w:color w:val="2D2D2D"/>
          <w:sz w:val="22"/>
          <w:szCs w:val="40"/>
        </w:rPr>
        <w:t xml:space="preserve">        indexes = [</w:t>
      </w:r>
    </w:p>
    <w:p w14:paraId="34BF6CDE">
      <w:pPr>
        <w:spacing w:before="0" w:after="0" w:line="260" w:lineRule="exact"/>
        <w:rPr>
          <w:sz w:val="36"/>
          <w:szCs w:val="40"/>
        </w:rPr>
      </w:pPr>
      <w:r>
        <w:rPr>
          <w:rFonts w:ascii="Consolas" w:hAnsi="Consolas" w:eastAsia="Consolas"/>
          <w:color w:val="2D2D2D"/>
          <w:sz w:val="22"/>
          <w:szCs w:val="40"/>
        </w:rPr>
        <w:t xml:space="preserve">            models.Index(fields=['project', 'status'], name='idx_milestone_project_status'),</w:t>
      </w:r>
    </w:p>
    <w:p w14:paraId="47A782D2">
      <w:pPr>
        <w:spacing w:before="0" w:after="0" w:line="260" w:lineRule="exact"/>
        <w:rPr>
          <w:sz w:val="36"/>
          <w:szCs w:val="40"/>
        </w:rPr>
      </w:pPr>
      <w:r>
        <w:rPr>
          <w:rFonts w:ascii="Consolas" w:hAnsi="Consolas" w:eastAsia="Consolas"/>
          <w:color w:val="2D2D2D"/>
          <w:sz w:val="22"/>
          <w:szCs w:val="40"/>
        </w:rPr>
        <w:t xml:space="preserve">        ]</w:t>
      </w:r>
    </w:p>
    <w:p w14:paraId="153BC5EA">
      <w:pPr>
        <w:spacing w:before="0" w:after="0" w:line="260" w:lineRule="exact"/>
        <w:rPr>
          <w:sz w:val="36"/>
          <w:szCs w:val="40"/>
        </w:rPr>
      </w:pPr>
      <w:r>
        <w:rPr>
          <w:rFonts w:ascii="Consolas" w:hAnsi="Consolas" w:eastAsia="Consolas"/>
          <w:color w:val="2D2D2D"/>
          <w:sz w:val="22"/>
          <w:szCs w:val="40"/>
        </w:rPr>
        <w:t xml:space="preserve"> </w:t>
      </w:r>
    </w:p>
    <w:p w14:paraId="55242580">
      <w:pPr>
        <w:spacing w:before="0" w:after="0" w:line="260" w:lineRule="exact"/>
        <w:rPr>
          <w:sz w:val="36"/>
          <w:szCs w:val="40"/>
        </w:rPr>
      </w:pPr>
      <w:r>
        <w:rPr>
          <w:rFonts w:ascii="Consolas" w:hAnsi="Consolas" w:eastAsia="Consolas"/>
          <w:color w:val="2D2D2D"/>
          <w:sz w:val="22"/>
          <w:szCs w:val="40"/>
        </w:rPr>
        <w:t xml:space="preserve">    def __str__(self):</w:t>
      </w:r>
    </w:p>
    <w:p w14:paraId="0B520552">
      <w:pPr>
        <w:spacing w:before="0" w:after="0" w:line="260" w:lineRule="exact"/>
        <w:rPr>
          <w:sz w:val="36"/>
          <w:szCs w:val="40"/>
        </w:rPr>
      </w:pPr>
      <w:r>
        <w:rPr>
          <w:rFonts w:ascii="Consolas" w:hAnsi="Consolas" w:eastAsia="Consolas"/>
          <w:color w:val="2D2D2D"/>
          <w:sz w:val="22"/>
          <w:szCs w:val="40"/>
        </w:rPr>
        <w:t xml:space="preserve">        return self.name</w:t>
      </w:r>
    </w:p>
    <w:p w14:paraId="0E1D45C9">
      <w:pPr>
        <w:spacing w:before="0" w:after="0" w:line="260" w:lineRule="exact"/>
        <w:rPr>
          <w:sz w:val="36"/>
          <w:szCs w:val="40"/>
        </w:rPr>
      </w:pPr>
      <w:r>
        <w:rPr>
          <w:rFonts w:ascii="Consolas" w:hAnsi="Consolas" w:eastAsia="Consolas"/>
          <w:color w:val="2D2D2D"/>
          <w:sz w:val="22"/>
          <w:szCs w:val="40"/>
        </w:rPr>
        <w:t xml:space="preserve"> </w:t>
      </w:r>
    </w:p>
    <w:p w14:paraId="4AE78EF9">
      <w:pPr>
        <w:rPr>
          <w:sz w:val="36"/>
          <w:szCs w:val="40"/>
        </w:rPr>
      </w:pPr>
    </w:p>
    <w:p w14:paraId="2CE3F255">
      <w:pPr>
        <w:spacing w:before="200" w:after="40"/>
        <w:rPr>
          <w:sz w:val="36"/>
          <w:szCs w:val="40"/>
        </w:rPr>
      </w:pPr>
      <w:r>
        <w:rPr>
          <w:b/>
          <w:color w:val="1A56DB"/>
          <w:sz w:val="28"/>
          <w:szCs w:val="40"/>
        </w:rPr>
        <w:t>// backend\apps\projects\serializers.py</w:t>
      </w:r>
    </w:p>
    <w:p w14:paraId="0813D1F4">
      <w:pPr>
        <w:spacing w:before="0" w:after="0" w:line="260" w:lineRule="exact"/>
        <w:rPr>
          <w:sz w:val="36"/>
          <w:szCs w:val="40"/>
        </w:rPr>
      </w:pPr>
      <w:r>
        <w:rPr>
          <w:rFonts w:ascii="Consolas" w:hAnsi="Consolas" w:eastAsia="Consolas"/>
          <w:color w:val="2D2D2D"/>
          <w:sz w:val="22"/>
          <w:szCs w:val="40"/>
        </w:rPr>
        <w:t>from django.contrib.auth import get_user_model</w:t>
      </w:r>
    </w:p>
    <w:p w14:paraId="4FEB25C6">
      <w:pPr>
        <w:spacing w:before="0" w:after="0" w:line="260" w:lineRule="exact"/>
        <w:rPr>
          <w:sz w:val="36"/>
          <w:szCs w:val="40"/>
        </w:rPr>
      </w:pPr>
      <w:r>
        <w:rPr>
          <w:rFonts w:ascii="Consolas" w:hAnsi="Consolas" w:eastAsia="Consolas"/>
          <w:color w:val="2D2D2D"/>
          <w:sz w:val="22"/>
          <w:szCs w:val="40"/>
        </w:rPr>
        <w:t>from django.apps import apps</w:t>
      </w:r>
    </w:p>
    <w:p w14:paraId="6D9638C0">
      <w:pPr>
        <w:spacing w:before="0" w:after="0" w:line="260" w:lineRule="exact"/>
        <w:rPr>
          <w:sz w:val="36"/>
          <w:szCs w:val="40"/>
        </w:rPr>
      </w:pPr>
      <w:r>
        <w:rPr>
          <w:rFonts w:ascii="Consolas" w:hAnsi="Consolas" w:eastAsia="Consolas"/>
          <w:color w:val="2D2D2D"/>
          <w:sz w:val="22"/>
          <w:szCs w:val="40"/>
        </w:rPr>
        <w:t>from rest_framework import serializers</w:t>
      </w:r>
    </w:p>
    <w:p w14:paraId="3B2A9BC4">
      <w:pPr>
        <w:spacing w:before="0" w:after="0" w:line="260" w:lineRule="exact"/>
        <w:rPr>
          <w:sz w:val="36"/>
          <w:szCs w:val="40"/>
        </w:rPr>
      </w:pPr>
      <w:r>
        <w:rPr>
          <w:rFonts w:ascii="Consolas" w:hAnsi="Consolas" w:eastAsia="Consolas"/>
          <w:color w:val="2D2D2D"/>
          <w:sz w:val="22"/>
          <w:szCs w:val="40"/>
        </w:rPr>
        <w:t xml:space="preserve"> </w:t>
      </w:r>
    </w:p>
    <w:p w14:paraId="7160B4E3">
      <w:pPr>
        <w:spacing w:before="0" w:after="0" w:line="260" w:lineRule="exact"/>
        <w:rPr>
          <w:sz w:val="36"/>
          <w:szCs w:val="40"/>
        </w:rPr>
      </w:pPr>
      <w:r>
        <w:rPr>
          <w:rFonts w:ascii="Consolas" w:hAnsi="Consolas" w:eastAsia="Consolas"/>
          <w:color w:val="2D2D2D"/>
          <w:sz w:val="22"/>
          <w:szCs w:val="40"/>
        </w:rPr>
        <w:t>from .models import Milestone, Project, ProjectMember, ProjectTemplate</w:t>
      </w:r>
    </w:p>
    <w:p w14:paraId="0CA2ECF7">
      <w:pPr>
        <w:spacing w:before="0" w:after="0" w:line="260" w:lineRule="exact"/>
        <w:rPr>
          <w:sz w:val="36"/>
          <w:szCs w:val="40"/>
        </w:rPr>
      </w:pPr>
      <w:r>
        <w:rPr>
          <w:rFonts w:ascii="Consolas" w:hAnsi="Consolas" w:eastAsia="Consolas"/>
          <w:color w:val="2D2D2D"/>
          <w:sz w:val="22"/>
          <w:szCs w:val="40"/>
        </w:rPr>
        <w:t xml:space="preserve"> </w:t>
      </w:r>
    </w:p>
    <w:p w14:paraId="081211D0">
      <w:pPr>
        <w:spacing w:before="0" w:after="0" w:line="260" w:lineRule="exact"/>
        <w:rPr>
          <w:sz w:val="36"/>
          <w:szCs w:val="40"/>
        </w:rPr>
      </w:pPr>
      <w:r>
        <w:rPr>
          <w:rFonts w:ascii="Consolas" w:hAnsi="Consolas" w:eastAsia="Consolas"/>
          <w:color w:val="2D2D2D"/>
          <w:sz w:val="22"/>
          <w:szCs w:val="40"/>
        </w:rPr>
        <w:t xml:space="preserve"> </w:t>
      </w:r>
    </w:p>
    <w:p w14:paraId="053E2903">
      <w:pPr>
        <w:spacing w:before="0" w:after="0" w:line="260" w:lineRule="exact"/>
        <w:rPr>
          <w:sz w:val="36"/>
          <w:szCs w:val="40"/>
        </w:rPr>
      </w:pPr>
      <w:r>
        <w:rPr>
          <w:rFonts w:ascii="Consolas" w:hAnsi="Consolas" w:eastAsia="Consolas"/>
          <w:color w:val="2D2D2D"/>
          <w:sz w:val="22"/>
          <w:szCs w:val="40"/>
        </w:rPr>
        <w:t>def user_summary(user):</w:t>
      </w:r>
    </w:p>
    <w:p w14:paraId="5A065298">
      <w:pPr>
        <w:spacing w:before="0" w:after="0" w:line="260" w:lineRule="exact"/>
        <w:rPr>
          <w:sz w:val="36"/>
          <w:szCs w:val="40"/>
        </w:rPr>
      </w:pPr>
      <w:r>
        <w:rPr>
          <w:rFonts w:ascii="Consolas" w:hAnsi="Consolas" w:eastAsia="Consolas"/>
          <w:color w:val="2D2D2D"/>
          <w:sz w:val="22"/>
          <w:szCs w:val="40"/>
        </w:rPr>
        <w:t xml:space="preserve">    if user is None:</w:t>
      </w:r>
    </w:p>
    <w:p w14:paraId="3B123A9A">
      <w:pPr>
        <w:spacing w:before="0" w:after="0" w:line="260" w:lineRule="exact"/>
        <w:rPr>
          <w:sz w:val="36"/>
          <w:szCs w:val="40"/>
        </w:rPr>
      </w:pPr>
      <w:r>
        <w:rPr>
          <w:rFonts w:ascii="Consolas" w:hAnsi="Consolas" w:eastAsia="Consolas"/>
          <w:color w:val="2D2D2D"/>
          <w:sz w:val="22"/>
          <w:szCs w:val="40"/>
        </w:rPr>
        <w:t xml:space="preserve">        return None</w:t>
      </w:r>
    </w:p>
    <w:p w14:paraId="1AF4408B">
      <w:pPr>
        <w:spacing w:before="0" w:after="0" w:line="260" w:lineRule="exact"/>
        <w:rPr>
          <w:sz w:val="36"/>
          <w:szCs w:val="40"/>
        </w:rPr>
      </w:pPr>
      <w:r>
        <w:rPr>
          <w:rFonts w:ascii="Consolas" w:hAnsi="Consolas" w:eastAsia="Consolas"/>
          <w:color w:val="2D2D2D"/>
          <w:sz w:val="22"/>
          <w:szCs w:val="40"/>
        </w:rPr>
        <w:t xml:space="preserve">    return {</w:t>
      </w:r>
    </w:p>
    <w:p w14:paraId="6F6FC51F">
      <w:pPr>
        <w:spacing w:before="0" w:after="0" w:line="260" w:lineRule="exact"/>
        <w:rPr>
          <w:sz w:val="36"/>
          <w:szCs w:val="40"/>
        </w:rPr>
      </w:pPr>
      <w:r>
        <w:rPr>
          <w:rFonts w:ascii="Consolas" w:hAnsi="Consolas" w:eastAsia="Consolas"/>
          <w:color w:val="2D2D2D"/>
          <w:sz w:val="22"/>
          <w:szCs w:val="40"/>
        </w:rPr>
        <w:t xml:space="preserve">        'id': str(user.id),</w:t>
      </w:r>
    </w:p>
    <w:p w14:paraId="231D94D7">
      <w:pPr>
        <w:spacing w:before="0" w:after="0" w:line="260" w:lineRule="exact"/>
        <w:rPr>
          <w:sz w:val="36"/>
          <w:szCs w:val="40"/>
        </w:rPr>
      </w:pPr>
      <w:r>
        <w:rPr>
          <w:rFonts w:ascii="Consolas" w:hAnsi="Consolas" w:eastAsia="Consolas"/>
          <w:color w:val="2D2D2D"/>
          <w:sz w:val="22"/>
          <w:szCs w:val="40"/>
        </w:rPr>
        <w:t xml:space="preserve">        'username': getattr(user, 'username', ''),</w:t>
      </w:r>
    </w:p>
    <w:p w14:paraId="4E0F039F">
      <w:pPr>
        <w:spacing w:before="0" w:after="0" w:line="260" w:lineRule="exact"/>
        <w:rPr>
          <w:sz w:val="36"/>
          <w:szCs w:val="40"/>
        </w:rPr>
      </w:pPr>
      <w:r>
        <w:rPr>
          <w:rFonts w:ascii="Consolas" w:hAnsi="Consolas" w:eastAsia="Consolas"/>
          <w:color w:val="2D2D2D"/>
          <w:sz w:val="22"/>
          <w:szCs w:val="40"/>
        </w:rPr>
        <w:t xml:space="preserve">        'email': getattr(user, 'email', ''),</w:t>
      </w:r>
    </w:p>
    <w:p w14:paraId="4ADD2552">
      <w:pPr>
        <w:spacing w:before="0" w:after="0" w:line="260" w:lineRule="exact"/>
        <w:rPr>
          <w:sz w:val="36"/>
          <w:szCs w:val="40"/>
        </w:rPr>
      </w:pPr>
      <w:r>
        <w:rPr>
          <w:rFonts w:ascii="Consolas" w:hAnsi="Consolas" w:eastAsia="Consolas"/>
          <w:color w:val="2D2D2D"/>
          <w:sz w:val="22"/>
          <w:szCs w:val="40"/>
        </w:rPr>
        <w:t xml:space="preserve">        'avatar': getattr(user, 'avatar', ''),</w:t>
      </w:r>
    </w:p>
    <w:p w14:paraId="17A031C8">
      <w:pPr>
        <w:spacing w:before="0" w:after="0" w:line="260" w:lineRule="exact"/>
        <w:rPr>
          <w:sz w:val="36"/>
          <w:szCs w:val="40"/>
        </w:rPr>
      </w:pPr>
      <w:r>
        <w:rPr>
          <w:rFonts w:ascii="Consolas" w:hAnsi="Consolas" w:eastAsia="Consolas"/>
          <w:color w:val="2D2D2D"/>
          <w:sz w:val="22"/>
          <w:szCs w:val="40"/>
        </w:rPr>
        <w:t xml:space="preserve">    }</w:t>
      </w:r>
    </w:p>
    <w:p w14:paraId="24CEFFAA">
      <w:pPr>
        <w:spacing w:before="0" w:after="0" w:line="260" w:lineRule="exact"/>
        <w:rPr>
          <w:sz w:val="36"/>
          <w:szCs w:val="40"/>
        </w:rPr>
      </w:pPr>
      <w:r>
        <w:rPr>
          <w:rFonts w:ascii="Consolas" w:hAnsi="Consolas" w:eastAsia="Consolas"/>
          <w:color w:val="2D2D2D"/>
          <w:sz w:val="22"/>
          <w:szCs w:val="40"/>
        </w:rPr>
        <w:t xml:space="preserve"> </w:t>
      </w:r>
    </w:p>
    <w:p w14:paraId="1B795741">
      <w:pPr>
        <w:spacing w:before="0" w:after="0" w:line="260" w:lineRule="exact"/>
        <w:rPr>
          <w:sz w:val="36"/>
          <w:szCs w:val="40"/>
        </w:rPr>
      </w:pPr>
      <w:r>
        <w:rPr>
          <w:rFonts w:ascii="Consolas" w:hAnsi="Consolas" w:eastAsia="Consolas"/>
          <w:color w:val="2D2D2D"/>
          <w:sz w:val="22"/>
          <w:szCs w:val="40"/>
        </w:rPr>
        <w:t xml:space="preserve"> </w:t>
      </w:r>
    </w:p>
    <w:p w14:paraId="3ACAFFAA">
      <w:pPr>
        <w:spacing w:before="0" w:after="0" w:line="260" w:lineRule="exact"/>
        <w:rPr>
          <w:sz w:val="36"/>
          <w:szCs w:val="40"/>
        </w:rPr>
      </w:pPr>
      <w:r>
        <w:rPr>
          <w:rFonts w:ascii="Consolas" w:hAnsi="Consolas" w:eastAsia="Consolas"/>
          <w:color w:val="2D2D2D"/>
          <w:sz w:val="22"/>
          <w:szCs w:val="40"/>
        </w:rPr>
        <w:t>class ProjectTemplateSerializer(serializers.ModelSerializer):</w:t>
      </w:r>
    </w:p>
    <w:p w14:paraId="0203CE96">
      <w:pPr>
        <w:spacing w:before="0" w:after="0" w:line="260" w:lineRule="exact"/>
        <w:rPr>
          <w:sz w:val="36"/>
          <w:szCs w:val="40"/>
        </w:rPr>
      </w:pPr>
      <w:r>
        <w:rPr>
          <w:rFonts w:ascii="Consolas" w:hAnsi="Consolas" w:eastAsia="Consolas"/>
          <w:color w:val="2D2D2D"/>
          <w:sz w:val="22"/>
          <w:szCs w:val="40"/>
        </w:rPr>
        <w:t xml:space="preserve">    created_by = serializers.SerializerMethodField()</w:t>
      </w:r>
    </w:p>
    <w:p w14:paraId="12F3B033">
      <w:pPr>
        <w:spacing w:before="0" w:after="0" w:line="260" w:lineRule="exact"/>
        <w:rPr>
          <w:sz w:val="36"/>
          <w:szCs w:val="40"/>
        </w:rPr>
      </w:pPr>
      <w:r>
        <w:rPr>
          <w:rFonts w:ascii="Consolas" w:hAnsi="Consolas" w:eastAsia="Consolas"/>
          <w:color w:val="2D2D2D"/>
          <w:sz w:val="22"/>
          <w:szCs w:val="40"/>
        </w:rPr>
        <w:t xml:space="preserve"> </w:t>
      </w:r>
    </w:p>
    <w:p w14:paraId="1F2B8738">
      <w:pPr>
        <w:spacing w:before="0" w:after="0" w:line="260" w:lineRule="exact"/>
        <w:rPr>
          <w:sz w:val="36"/>
          <w:szCs w:val="40"/>
        </w:rPr>
      </w:pPr>
      <w:r>
        <w:rPr>
          <w:rFonts w:ascii="Consolas" w:hAnsi="Consolas" w:eastAsia="Consolas"/>
          <w:color w:val="2D2D2D"/>
          <w:sz w:val="22"/>
          <w:szCs w:val="40"/>
        </w:rPr>
        <w:t xml:space="preserve">    class Meta:</w:t>
      </w:r>
    </w:p>
    <w:p w14:paraId="3A147D6D">
      <w:pPr>
        <w:spacing w:before="0" w:after="0" w:line="260" w:lineRule="exact"/>
        <w:rPr>
          <w:sz w:val="36"/>
          <w:szCs w:val="40"/>
        </w:rPr>
      </w:pPr>
      <w:r>
        <w:rPr>
          <w:rFonts w:ascii="Consolas" w:hAnsi="Consolas" w:eastAsia="Consolas"/>
          <w:color w:val="2D2D2D"/>
          <w:sz w:val="22"/>
          <w:szCs w:val="40"/>
        </w:rPr>
        <w:t xml:space="preserve">        model = ProjectTemplate</w:t>
      </w:r>
    </w:p>
    <w:p w14:paraId="1E926DCA">
      <w:pPr>
        <w:spacing w:before="0" w:after="0" w:line="260" w:lineRule="exact"/>
        <w:rPr>
          <w:sz w:val="36"/>
          <w:szCs w:val="40"/>
        </w:rPr>
      </w:pPr>
      <w:r>
        <w:rPr>
          <w:rFonts w:ascii="Consolas" w:hAnsi="Consolas" w:eastAsia="Consolas"/>
          <w:color w:val="2D2D2D"/>
          <w:sz w:val="22"/>
          <w:szCs w:val="40"/>
        </w:rPr>
        <w:t xml:space="preserve">        fields = ['id', 'name', 'description', 'config', 'created_by', 'created_at', 'updated_at']</w:t>
      </w:r>
    </w:p>
    <w:p w14:paraId="437EAE19">
      <w:pPr>
        <w:spacing w:before="0" w:after="0" w:line="260" w:lineRule="exact"/>
        <w:rPr>
          <w:sz w:val="36"/>
          <w:szCs w:val="40"/>
        </w:rPr>
      </w:pPr>
      <w:r>
        <w:rPr>
          <w:rFonts w:ascii="Consolas" w:hAnsi="Consolas" w:eastAsia="Consolas"/>
          <w:color w:val="2D2D2D"/>
          <w:sz w:val="22"/>
          <w:szCs w:val="40"/>
        </w:rPr>
        <w:t xml:space="preserve">        read_only_fields = ['id', 'created_by', 'created_at', 'updated_at']</w:t>
      </w:r>
    </w:p>
    <w:p w14:paraId="7F4332D0">
      <w:pPr>
        <w:spacing w:before="0" w:after="0" w:line="260" w:lineRule="exact"/>
        <w:rPr>
          <w:sz w:val="36"/>
          <w:szCs w:val="40"/>
        </w:rPr>
      </w:pPr>
      <w:r>
        <w:rPr>
          <w:rFonts w:ascii="Consolas" w:hAnsi="Consolas" w:eastAsia="Consolas"/>
          <w:color w:val="2D2D2D"/>
          <w:sz w:val="22"/>
          <w:szCs w:val="40"/>
        </w:rPr>
        <w:t xml:space="preserve"> </w:t>
      </w:r>
    </w:p>
    <w:p w14:paraId="728C73BE">
      <w:pPr>
        <w:spacing w:before="0" w:after="0" w:line="260" w:lineRule="exact"/>
        <w:rPr>
          <w:sz w:val="36"/>
          <w:szCs w:val="40"/>
        </w:rPr>
      </w:pPr>
      <w:r>
        <w:rPr>
          <w:rFonts w:ascii="Consolas" w:hAnsi="Consolas" w:eastAsia="Consolas"/>
          <w:color w:val="2D2D2D"/>
          <w:sz w:val="22"/>
          <w:szCs w:val="40"/>
        </w:rPr>
        <w:t xml:space="preserve">    def get_created_by(self, obj):</w:t>
      </w:r>
    </w:p>
    <w:p w14:paraId="7260D548">
      <w:pPr>
        <w:spacing w:before="0" w:after="0" w:line="260" w:lineRule="exact"/>
        <w:rPr>
          <w:sz w:val="36"/>
          <w:szCs w:val="40"/>
        </w:rPr>
      </w:pPr>
      <w:r>
        <w:rPr>
          <w:rFonts w:ascii="Consolas" w:hAnsi="Consolas" w:eastAsia="Consolas"/>
          <w:color w:val="2D2D2D"/>
          <w:sz w:val="22"/>
          <w:szCs w:val="40"/>
        </w:rPr>
        <w:t xml:space="preserve">        return user_summary(obj.created_by)</w:t>
      </w:r>
    </w:p>
    <w:p w14:paraId="4580C1EA">
      <w:pPr>
        <w:spacing w:before="0" w:after="0" w:line="260" w:lineRule="exact"/>
        <w:rPr>
          <w:sz w:val="36"/>
          <w:szCs w:val="40"/>
        </w:rPr>
      </w:pPr>
      <w:r>
        <w:rPr>
          <w:rFonts w:ascii="Consolas" w:hAnsi="Consolas" w:eastAsia="Consolas"/>
          <w:color w:val="2D2D2D"/>
          <w:sz w:val="22"/>
          <w:szCs w:val="40"/>
        </w:rPr>
        <w:t xml:space="preserve"> </w:t>
      </w:r>
    </w:p>
    <w:p w14:paraId="68573B76">
      <w:pPr>
        <w:spacing w:before="0" w:after="0" w:line="260" w:lineRule="exact"/>
        <w:rPr>
          <w:sz w:val="36"/>
          <w:szCs w:val="40"/>
        </w:rPr>
      </w:pPr>
      <w:r>
        <w:rPr>
          <w:rFonts w:ascii="Consolas" w:hAnsi="Consolas" w:eastAsia="Consolas"/>
          <w:color w:val="2D2D2D"/>
          <w:sz w:val="22"/>
          <w:szCs w:val="40"/>
        </w:rPr>
        <w:t xml:space="preserve"> </w:t>
      </w:r>
    </w:p>
    <w:p w14:paraId="096FD2BA">
      <w:pPr>
        <w:spacing w:before="0" w:after="0" w:line="260" w:lineRule="exact"/>
        <w:rPr>
          <w:sz w:val="36"/>
          <w:szCs w:val="40"/>
        </w:rPr>
      </w:pPr>
      <w:r>
        <w:rPr>
          <w:rFonts w:ascii="Consolas" w:hAnsi="Consolas" w:eastAsia="Consolas"/>
          <w:color w:val="2D2D2D"/>
          <w:sz w:val="22"/>
          <w:szCs w:val="40"/>
        </w:rPr>
        <w:t>class ProjectMemberSerializer(serializers.ModelSerializer):</w:t>
      </w:r>
    </w:p>
    <w:p w14:paraId="62080111">
      <w:pPr>
        <w:spacing w:before="0" w:after="0" w:line="260" w:lineRule="exact"/>
        <w:rPr>
          <w:sz w:val="36"/>
          <w:szCs w:val="40"/>
        </w:rPr>
      </w:pPr>
      <w:r>
        <w:rPr>
          <w:rFonts w:ascii="Consolas" w:hAnsi="Consolas" w:eastAsia="Consolas"/>
          <w:color w:val="2D2D2D"/>
          <w:sz w:val="22"/>
          <w:szCs w:val="40"/>
        </w:rPr>
        <w:t xml:space="preserve">    user = serializers.SerializerMethodField()</w:t>
      </w:r>
    </w:p>
    <w:p w14:paraId="01C9C92E">
      <w:pPr>
        <w:spacing w:before="0" w:after="0" w:line="260" w:lineRule="exact"/>
        <w:rPr>
          <w:sz w:val="36"/>
          <w:szCs w:val="40"/>
        </w:rPr>
      </w:pPr>
      <w:r>
        <w:rPr>
          <w:rFonts w:ascii="Consolas" w:hAnsi="Consolas" w:eastAsia="Consolas"/>
          <w:color w:val="2D2D2D"/>
          <w:sz w:val="22"/>
          <w:szCs w:val="40"/>
        </w:rPr>
        <w:t xml:space="preserve"> </w:t>
      </w:r>
    </w:p>
    <w:p w14:paraId="5A00088A">
      <w:pPr>
        <w:spacing w:before="0" w:after="0" w:line="260" w:lineRule="exact"/>
        <w:rPr>
          <w:sz w:val="36"/>
          <w:szCs w:val="40"/>
        </w:rPr>
      </w:pPr>
      <w:r>
        <w:rPr>
          <w:rFonts w:ascii="Consolas" w:hAnsi="Consolas" w:eastAsia="Consolas"/>
          <w:color w:val="2D2D2D"/>
          <w:sz w:val="22"/>
          <w:szCs w:val="40"/>
        </w:rPr>
        <w:t xml:space="preserve">    class Meta:</w:t>
      </w:r>
    </w:p>
    <w:p w14:paraId="5A478033">
      <w:pPr>
        <w:spacing w:before="0" w:after="0" w:line="260" w:lineRule="exact"/>
        <w:rPr>
          <w:sz w:val="36"/>
          <w:szCs w:val="40"/>
        </w:rPr>
      </w:pPr>
      <w:r>
        <w:rPr>
          <w:rFonts w:ascii="Consolas" w:hAnsi="Consolas" w:eastAsia="Consolas"/>
          <w:color w:val="2D2D2D"/>
          <w:sz w:val="22"/>
          <w:szCs w:val="40"/>
        </w:rPr>
        <w:t xml:space="preserve">        model = ProjectMember</w:t>
      </w:r>
    </w:p>
    <w:p w14:paraId="68920B6D">
      <w:pPr>
        <w:spacing w:before="0" w:after="0" w:line="260" w:lineRule="exact"/>
        <w:rPr>
          <w:sz w:val="36"/>
          <w:szCs w:val="40"/>
        </w:rPr>
      </w:pPr>
      <w:r>
        <w:rPr>
          <w:rFonts w:ascii="Consolas" w:hAnsi="Consolas" w:eastAsia="Consolas"/>
          <w:color w:val="2D2D2D"/>
          <w:sz w:val="22"/>
          <w:szCs w:val="40"/>
        </w:rPr>
        <w:t xml:space="preserve">        fields = ['id', 'user', 'role', 'joined_at']</w:t>
      </w:r>
    </w:p>
    <w:p w14:paraId="213EE483">
      <w:pPr>
        <w:spacing w:before="0" w:after="0" w:line="260" w:lineRule="exact"/>
        <w:rPr>
          <w:sz w:val="36"/>
          <w:szCs w:val="40"/>
        </w:rPr>
      </w:pPr>
      <w:r>
        <w:rPr>
          <w:rFonts w:ascii="Consolas" w:hAnsi="Consolas" w:eastAsia="Consolas"/>
          <w:color w:val="2D2D2D"/>
          <w:sz w:val="22"/>
          <w:szCs w:val="40"/>
        </w:rPr>
        <w:t xml:space="preserve">        read_only_fields = ['id', 'joined_at']</w:t>
      </w:r>
    </w:p>
    <w:p w14:paraId="64836ECE">
      <w:pPr>
        <w:spacing w:before="0" w:after="0" w:line="260" w:lineRule="exact"/>
        <w:rPr>
          <w:sz w:val="36"/>
          <w:szCs w:val="40"/>
        </w:rPr>
      </w:pPr>
      <w:r>
        <w:rPr>
          <w:rFonts w:ascii="Consolas" w:hAnsi="Consolas" w:eastAsia="Consolas"/>
          <w:color w:val="2D2D2D"/>
          <w:sz w:val="22"/>
          <w:szCs w:val="40"/>
        </w:rPr>
        <w:t xml:space="preserve"> </w:t>
      </w:r>
    </w:p>
    <w:p w14:paraId="040900EE">
      <w:pPr>
        <w:spacing w:before="0" w:after="0" w:line="260" w:lineRule="exact"/>
        <w:rPr>
          <w:sz w:val="36"/>
          <w:szCs w:val="40"/>
        </w:rPr>
      </w:pPr>
      <w:r>
        <w:rPr>
          <w:rFonts w:ascii="Consolas" w:hAnsi="Consolas" w:eastAsia="Consolas"/>
          <w:color w:val="2D2D2D"/>
          <w:sz w:val="22"/>
          <w:szCs w:val="40"/>
        </w:rPr>
        <w:t xml:space="preserve">    def get_user(self, obj):</w:t>
      </w:r>
    </w:p>
    <w:p w14:paraId="32E19053">
      <w:pPr>
        <w:spacing w:before="0" w:after="0" w:line="260" w:lineRule="exact"/>
        <w:rPr>
          <w:sz w:val="36"/>
          <w:szCs w:val="40"/>
        </w:rPr>
      </w:pPr>
      <w:r>
        <w:rPr>
          <w:rFonts w:ascii="Consolas" w:hAnsi="Consolas" w:eastAsia="Consolas"/>
          <w:color w:val="2D2D2D"/>
          <w:sz w:val="22"/>
          <w:szCs w:val="40"/>
        </w:rPr>
        <w:t xml:space="preserve">        return user_summary(obj.user)</w:t>
      </w:r>
    </w:p>
    <w:p w14:paraId="554CD1FA">
      <w:pPr>
        <w:spacing w:before="0" w:after="0" w:line="260" w:lineRule="exact"/>
        <w:rPr>
          <w:sz w:val="36"/>
          <w:szCs w:val="40"/>
        </w:rPr>
      </w:pPr>
      <w:r>
        <w:rPr>
          <w:rFonts w:ascii="Consolas" w:hAnsi="Consolas" w:eastAsia="Consolas"/>
          <w:color w:val="2D2D2D"/>
          <w:sz w:val="22"/>
          <w:szCs w:val="40"/>
        </w:rPr>
        <w:t xml:space="preserve"> </w:t>
      </w:r>
    </w:p>
    <w:p w14:paraId="5DDD2D29">
      <w:pPr>
        <w:spacing w:before="0" w:after="0" w:line="260" w:lineRule="exact"/>
        <w:rPr>
          <w:sz w:val="36"/>
          <w:szCs w:val="40"/>
        </w:rPr>
      </w:pPr>
      <w:r>
        <w:rPr>
          <w:rFonts w:ascii="Consolas" w:hAnsi="Consolas" w:eastAsia="Consolas"/>
          <w:color w:val="2D2D2D"/>
          <w:sz w:val="22"/>
          <w:szCs w:val="40"/>
        </w:rPr>
        <w:t xml:space="preserve"> </w:t>
      </w:r>
    </w:p>
    <w:p w14:paraId="52098C8D">
      <w:pPr>
        <w:spacing w:before="0" w:after="0" w:line="260" w:lineRule="exact"/>
        <w:rPr>
          <w:sz w:val="36"/>
          <w:szCs w:val="40"/>
        </w:rPr>
      </w:pPr>
      <w:r>
        <w:rPr>
          <w:rFonts w:ascii="Consolas" w:hAnsi="Consolas" w:eastAsia="Consolas"/>
          <w:color w:val="2D2D2D"/>
          <w:sz w:val="22"/>
          <w:szCs w:val="40"/>
        </w:rPr>
        <w:t>class MemberAddSerializer(serializers.Serializer):</w:t>
      </w:r>
    </w:p>
    <w:p w14:paraId="182AEA0F">
      <w:pPr>
        <w:spacing w:before="0" w:after="0" w:line="260" w:lineRule="exact"/>
        <w:rPr>
          <w:sz w:val="36"/>
          <w:szCs w:val="40"/>
        </w:rPr>
      </w:pPr>
      <w:r>
        <w:rPr>
          <w:rFonts w:ascii="Consolas" w:hAnsi="Consolas" w:eastAsia="Consolas"/>
          <w:color w:val="2D2D2D"/>
          <w:sz w:val="22"/>
          <w:szCs w:val="40"/>
        </w:rPr>
        <w:t xml:space="preserve">    user_id = serializers.UUIDField(required=False)</w:t>
      </w:r>
    </w:p>
    <w:p w14:paraId="47E27560">
      <w:pPr>
        <w:spacing w:before="0" w:after="0" w:line="260" w:lineRule="exact"/>
        <w:rPr>
          <w:sz w:val="36"/>
          <w:szCs w:val="40"/>
        </w:rPr>
      </w:pPr>
      <w:r>
        <w:rPr>
          <w:rFonts w:ascii="Consolas" w:hAnsi="Consolas" w:eastAsia="Consolas"/>
          <w:color w:val="2D2D2D"/>
          <w:sz w:val="22"/>
          <w:szCs w:val="40"/>
        </w:rPr>
        <w:t xml:space="preserve">    username = serializers.CharField(required=False)</w:t>
      </w:r>
    </w:p>
    <w:p w14:paraId="188A29A7">
      <w:pPr>
        <w:spacing w:before="0" w:after="0" w:line="260" w:lineRule="exact"/>
        <w:rPr>
          <w:sz w:val="36"/>
          <w:szCs w:val="40"/>
        </w:rPr>
      </w:pPr>
      <w:r>
        <w:rPr>
          <w:rFonts w:ascii="Consolas" w:hAnsi="Consolas" w:eastAsia="Consolas"/>
          <w:color w:val="2D2D2D"/>
          <w:sz w:val="22"/>
          <w:szCs w:val="40"/>
        </w:rPr>
        <w:t xml:space="preserve">    role = serializers.ChoiceField(choices=ProjectMember.Role.choices, default=ProjectMember.Role.MEMBER)</w:t>
      </w:r>
    </w:p>
    <w:p w14:paraId="3A1E7532">
      <w:pPr>
        <w:spacing w:before="0" w:after="0" w:line="260" w:lineRule="exact"/>
        <w:rPr>
          <w:sz w:val="36"/>
          <w:szCs w:val="40"/>
        </w:rPr>
      </w:pPr>
      <w:r>
        <w:rPr>
          <w:rFonts w:ascii="Consolas" w:hAnsi="Consolas" w:eastAsia="Consolas"/>
          <w:color w:val="2D2D2D"/>
          <w:sz w:val="22"/>
          <w:szCs w:val="40"/>
        </w:rPr>
        <w:t xml:space="preserve"> </w:t>
      </w:r>
    </w:p>
    <w:p w14:paraId="3280BA4C">
      <w:pPr>
        <w:spacing w:before="0" w:after="0" w:line="260" w:lineRule="exact"/>
        <w:rPr>
          <w:sz w:val="36"/>
          <w:szCs w:val="40"/>
        </w:rPr>
      </w:pPr>
      <w:r>
        <w:rPr>
          <w:rFonts w:ascii="Consolas" w:hAnsi="Consolas" w:eastAsia="Consolas"/>
          <w:color w:val="2D2D2D"/>
          <w:sz w:val="22"/>
          <w:szCs w:val="40"/>
        </w:rPr>
        <w:t xml:space="preserve">    def validate(self, attrs):</w:t>
      </w:r>
    </w:p>
    <w:p w14:paraId="306D75CA">
      <w:pPr>
        <w:spacing w:before="0" w:after="0" w:line="260" w:lineRule="exact"/>
        <w:rPr>
          <w:sz w:val="36"/>
          <w:szCs w:val="40"/>
        </w:rPr>
      </w:pPr>
      <w:r>
        <w:rPr>
          <w:rFonts w:ascii="Consolas" w:hAnsi="Consolas" w:eastAsia="Consolas"/>
          <w:color w:val="2D2D2D"/>
          <w:sz w:val="22"/>
          <w:szCs w:val="40"/>
        </w:rPr>
        <w:t xml:space="preserve">        User = get_user_model()</w:t>
      </w:r>
    </w:p>
    <w:p w14:paraId="4DD72741">
      <w:pPr>
        <w:spacing w:before="0" w:after="0" w:line="260" w:lineRule="exact"/>
        <w:rPr>
          <w:sz w:val="36"/>
          <w:szCs w:val="40"/>
        </w:rPr>
      </w:pPr>
      <w:r>
        <w:rPr>
          <w:rFonts w:ascii="Consolas" w:hAnsi="Consolas" w:eastAsia="Consolas"/>
          <w:color w:val="2D2D2D"/>
          <w:sz w:val="22"/>
          <w:szCs w:val="40"/>
        </w:rPr>
        <w:t xml:space="preserve">        project = self.context['project']</w:t>
      </w:r>
    </w:p>
    <w:p w14:paraId="56A9787A">
      <w:pPr>
        <w:spacing w:before="0" w:after="0" w:line="260" w:lineRule="exact"/>
        <w:rPr>
          <w:sz w:val="36"/>
          <w:szCs w:val="40"/>
        </w:rPr>
      </w:pPr>
      <w:r>
        <w:rPr>
          <w:rFonts w:ascii="Consolas" w:hAnsi="Consolas" w:eastAsia="Consolas"/>
          <w:color w:val="2D2D2D"/>
          <w:sz w:val="22"/>
          <w:szCs w:val="40"/>
        </w:rPr>
        <w:t xml:space="preserve"> </w:t>
      </w:r>
    </w:p>
    <w:p w14:paraId="62DA2C55">
      <w:pPr>
        <w:spacing w:before="0" w:after="0" w:line="260" w:lineRule="exact"/>
        <w:rPr>
          <w:sz w:val="36"/>
          <w:szCs w:val="40"/>
        </w:rPr>
      </w:pPr>
      <w:r>
        <w:rPr>
          <w:rFonts w:ascii="Consolas" w:hAnsi="Consolas" w:eastAsia="Consolas"/>
          <w:color w:val="2D2D2D"/>
          <w:sz w:val="22"/>
          <w:szCs w:val="40"/>
        </w:rPr>
        <w:t xml:space="preserve">        username = attrs.get('username')</w:t>
      </w:r>
    </w:p>
    <w:p w14:paraId="6CF8414B">
      <w:pPr>
        <w:spacing w:before="0" w:after="0" w:line="260" w:lineRule="exact"/>
        <w:rPr>
          <w:sz w:val="36"/>
          <w:szCs w:val="40"/>
        </w:rPr>
      </w:pPr>
      <w:r>
        <w:rPr>
          <w:rFonts w:ascii="Consolas" w:hAnsi="Consolas" w:eastAsia="Consolas"/>
          <w:color w:val="2D2D2D"/>
          <w:sz w:val="22"/>
          <w:szCs w:val="40"/>
        </w:rPr>
        <w:t xml:space="preserve">        user_id = attrs.get('user_id')</w:t>
      </w:r>
    </w:p>
    <w:p w14:paraId="0F05FC71">
      <w:pPr>
        <w:spacing w:before="0" w:after="0" w:line="260" w:lineRule="exact"/>
        <w:rPr>
          <w:sz w:val="36"/>
          <w:szCs w:val="40"/>
        </w:rPr>
      </w:pPr>
      <w:r>
        <w:rPr>
          <w:rFonts w:ascii="Consolas" w:hAnsi="Consolas" w:eastAsia="Consolas"/>
          <w:color w:val="2D2D2D"/>
          <w:sz w:val="22"/>
          <w:szCs w:val="40"/>
        </w:rPr>
        <w:t xml:space="preserve"> </w:t>
      </w:r>
    </w:p>
    <w:p w14:paraId="1FE9E3F2">
      <w:pPr>
        <w:spacing w:before="0" w:after="0" w:line="260" w:lineRule="exact"/>
        <w:rPr>
          <w:sz w:val="36"/>
          <w:szCs w:val="40"/>
        </w:rPr>
      </w:pPr>
      <w:r>
        <w:rPr>
          <w:rFonts w:ascii="Consolas" w:hAnsi="Consolas" w:eastAsia="Consolas"/>
          <w:color w:val="2D2D2D"/>
          <w:sz w:val="22"/>
          <w:szCs w:val="40"/>
        </w:rPr>
        <w:t xml:space="preserve">        if not username and not user_id:</w:t>
      </w:r>
    </w:p>
    <w:p w14:paraId="6457850B">
      <w:pPr>
        <w:spacing w:before="0" w:after="0" w:line="260" w:lineRule="exact"/>
        <w:rPr>
          <w:sz w:val="36"/>
          <w:szCs w:val="40"/>
        </w:rPr>
      </w:pPr>
      <w:r>
        <w:rPr>
          <w:rFonts w:ascii="Consolas" w:hAnsi="Consolas" w:eastAsia="Consolas"/>
          <w:color w:val="2D2D2D"/>
          <w:sz w:val="22"/>
          <w:szCs w:val="40"/>
        </w:rPr>
        <w:t xml:space="preserve">            raise serializers.ValidationError({'user_id': '请输入用户ID或用户名'})</w:t>
      </w:r>
    </w:p>
    <w:p w14:paraId="17455A82">
      <w:pPr>
        <w:spacing w:before="0" w:after="0" w:line="260" w:lineRule="exact"/>
        <w:rPr>
          <w:sz w:val="36"/>
          <w:szCs w:val="40"/>
        </w:rPr>
      </w:pPr>
      <w:r>
        <w:rPr>
          <w:rFonts w:ascii="Consolas" w:hAnsi="Consolas" w:eastAsia="Consolas"/>
          <w:color w:val="2D2D2D"/>
          <w:sz w:val="22"/>
          <w:szCs w:val="40"/>
        </w:rPr>
        <w:t xml:space="preserve"> </w:t>
      </w:r>
    </w:p>
    <w:p w14:paraId="1EE29FC0">
      <w:pPr>
        <w:spacing w:before="0" w:after="0" w:line="260" w:lineRule="exact"/>
        <w:rPr>
          <w:sz w:val="36"/>
          <w:szCs w:val="40"/>
        </w:rPr>
      </w:pPr>
      <w:r>
        <w:rPr>
          <w:rFonts w:ascii="Consolas" w:hAnsi="Consolas" w:eastAsia="Consolas"/>
          <w:color w:val="2D2D2D"/>
          <w:sz w:val="22"/>
          <w:szCs w:val="40"/>
        </w:rPr>
        <w:t xml:space="preserve">        if username:</w:t>
      </w:r>
    </w:p>
    <w:p w14:paraId="245D79BE">
      <w:pPr>
        <w:spacing w:before="0" w:after="0" w:line="260" w:lineRule="exact"/>
        <w:rPr>
          <w:sz w:val="36"/>
          <w:szCs w:val="40"/>
        </w:rPr>
      </w:pPr>
      <w:r>
        <w:rPr>
          <w:rFonts w:ascii="Consolas" w:hAnsi="Consolas" w:eastAsia="Consolas"/>
          <w:color w:val="2D2D2D"/>
          <w:sz w:val="22"/>
          <w:szCs w:val="40"/>
        </w:rPr>
        <w:t xml:space="preserve">            try:</w:t>
      </w:r>
    </w:p>
    <w:p w14:paraId="7A9A61BF">
      <w:pPr>
        <w:spacing w:before="0" w:after="0" w:line="260" w:lineRule="exact"/>
        <w:rPr>
          <w:sz w:val="36"/>
          <w:szCs w:val="40"/>
        </w:rPr>
      </w:pPr>
      <w:r>
        <w:rPr>
          <w:rFonts w:ascii="Consolas" w:hAnsi="Consolas" w:eastAsia="Consolas"/>
          <w:color w:val="2D2D2D"/>
          <w:sz w:val="22"/>
          <w:szCs w:val="40"/>
        </w:rPr>
        <w:t xml:space="preserve">                user = User.objects.get(username=username)</w:t>
      </w:r>
    </w:p>
    <w:p w14:paraId="2BA1909A">
      <w:pPr>
        <w:spacing w:before="0" w:after="0" w:line="260" w:lineRule="exact"/>
        <w:rPr>
          <w:sz w:val="36"/>
          <w:szCs w:val="40"/>
        </w:rPr>
      </w:pPr>
      <w:r>
        <w:rPr>
          <w:rFonts w:ascii="Consolas" w:hAnsi="Consolas" w:eastAsia="Consolas"/>
          <w:color w:val="2D2D2D"/>
          <w:sz w:val="22"/>
          <w:szCs w:val="40"/>
        </w:rPr>
        <w:t xml:space="preserve">            except User.DoesNotExist:</w:t>
      </w:r>
    </w:p>
    <w:p w14:paraId="592BF5D6">
      <w:pPr>
        <w:spacing w:before="0" w:after="0" w:line="260" w:lineRule="exact"/>
        <w:rPr>
          <w:sz w:val="36"/>
          <w:szCs w:val="40"/>
        </w:rPr>
      </w:pPr>
      <w:r>
        <w:rPr>
          <w:rFonts w:ascii="Consolas" w:hAnsi="Consolas" w:eastAsia="Consolas"/>
          <w:color w:val="2D2D2D"/>
          <w:sz w:val="22"/>
          <w:szCs w:val="40"/>
        </w:rPr>
        <w:t xml:space="preserve">                raise serializers.ValidationError({'username': '用户不存在'})</w:t>
      </w:r>
    </w:p>
    <w:p w14:paraId="7B3BD776">
      <w:pPr>
        <w:spacing w:before="0" w:after="0" w:line="260" w:lineRule="exact"/>
        <w:rPr>
          <w:sz w:val="36"/>
          <w:szCs w:val="40"/>
        </w:rPr>
      </w:pPr>
      <w:r>
        <w:rPr>
          <w:rFonts w:ascii="Consolas" w:hAnsi="Consolas" w:eastAsia="Consolas"/>
          <w:color w:val="2D2D2D"/>
          <w:sz w:val="22"/>
          <w:szCs w:val="40"/>
        </w:rPr>
        <w:t xml:space="preserve">        else:</w:t>
      </w:r>
    </w:p>
    <w:p w14:paraId="1394D81B">
      <w:pPr>
        <w:spacing w:before="0" w:after="0" w:line="260" w:lineRule="exact"/>
        <w:rPr>
          <w:sz w:val="36"/>
          <w:szCs w:val="40"/>
        </w:rPr>
      </w:pPr>
      <w:r>
        <w:rPr>
          <w:rFonts w:ascii="Consolas" w:hAnsi="Consolas" w:eastAsia="Consolas"/>
          <w:color w:val="2D2D2D"/>
          <w:sz w:val="22"/>
          <w:szCs w:val="40"/>
        </w:rPr>
        <w:t xml:space="preserve">            try:</w:t>
      </w:r>
    </w:p>
    <w:p w14:paraId="02F4C294">
      <w:pPr>
        <w:spacing w:before="0" w:after="0" w:line="260" w:lineRule="exact"/>
        <w:rPr>
          <w:sz w:val="36"/>
          <w:szCs w:val="40"/>
        </w:rPr>
      </w:pPr>
      <w:r>
        <w:rPr>
          <w:rFonts w:ascii="Consolas" w:hAnsi="Consolas" w:eastAsia="Consolas"/>
          <w:color w:val="2D2D2D"/>
          <w:sz w:val="22"/>
          <w:szCs w:val="40"/>
        </w:rPr>
        <w:t xml:space="preserve">                user = User.objects.get(id=user_id)</w:t>
      </w:r>
    </w:p>
    <w:p w14:paraId="6FDE62EF">
      <w:pPr>
        <w:spacing w:before="0" w:after="0" w:line="260" w:lineRule="exact"/>
        <w:rPr>
          <w:sz w:val="36"/>
          <w:szCs w:val="40"/>
        </w:rPr>
      </w:pPr>
      <w:r>
        <w:rPr>
          <w:rFonts w:ascii="Consolas" w:hAnsi="Consolas" w:eastAsia="Consolas"/>
          <w:color w:val="2D2D2D"/>
          <w:sz w:val="22"/>
          <w:szCs w:val="40"/>
        </w:rPr>
        <w:t xml:space="preserve">            except User.DoesNotExist:</w:t>
      </w:r>
    </w:p>
    <w:p w14:paraId="43535F07">
      <w:pPr>
        <w:spacing w:before="0" w:after="0" w:line="260" w:lineRule="exact"/>
        <w:rPr>
          <w:sz w:val="36"/>
          <w:szCs w:val="40"/>
        </w:rPr>
      </w:pPr>
      <w:r>
        <w:rPr>
          <w:rFonts w:ascii="Consolas" w:hAnsi="Consolas" w:eastAsia="Consolas"/>
          <w:color w:val="2D2D2D"/>
          <w:sz w:val="22"/>
          <w:szCs w:val="40"/>
        </w:rPr>
        <w:t xml:space="preserve">                raise serializers.ValidationError({'user_id': '用户不存在'})</w:t>
      </w:r>
    </w:p>
    <w:p w14:paraId="25FC73C6">
      <w:pPr>
        <w:spacing w:before="0" w:after="0" w:line="260" w:lineRule="exact"/>
        <w:rPr>
          <w:sz w:val="36"/>
          <w:szCs w:val="40"/>
        </w:rPr>
      </w:pPr>
      <w:r>
        <w:rPr>
          <w:rFonts w:ascii="Consolas" w:hAnsi="Consolas" w:eastAsia="Consolas"/>
          <w:color w:val="2D2D2D"/>
          <w:sz w:val="22"/>
          <w:szCs w:val="40"/>
        </w:rPr>
        <w:t xml:space="preserve"> </w:t>
      </w:r>
    </w:p>
    <w:p w14:paraId="6DCDAB3D">
      <w:pPr>
        <w:spacing w:before="0" w:after="0" w:line="260" w:lineRule="exact"/>
        <w:rPr>
          <w:sz w:val="36"/>
          <w:szCs w:val="40"/>
        </w:rPr>
      </w:pPr>
      <w:r>
        <w:rPr>
          <w:rFonts w:ascii="Consolas" w:hAnsi="Consolas" w:eastAsia="Consolas"/>
          <w:color w:val="2D2D2D"/>
          <w:sz w:val="22"/>
          <w:szCs w:val="40"/>
        </w:rPr>
        <w:t xml:space="preserve">        if ProjectMember.objects.filter(project=project, user=user).exists():</w:t>
      </w:r>
    </w:p>
    <w:p w14:paraId="3ABFB1FD">
      <w:pPr>
        <w:spacing w:before="0" w:after="0" w:line="260" w:lineRule="exact"/>
        <w:rPr>
          <w:sz w:val="36"/>
          <w:szCs w:val="40"/>
        </w:rPr>
      </w:pPr>
      <w:r>
        <w:rPr>
          <w:rFonts w:ascii="Consolas" w:hAnsi="Consolas" w:eastAsia="Consolas"/>
          <w:color w:val="2D2D2D"/>
          <w:sz w:val="22"/>
          <w:szCs w:val="40"/>
        </w:rPr>
        <w:t xml:space="preserve">            raise serializers.ValidationError({'user_id': '该用户已是项目成员'})</w:t>
      </w:r>
    </w:p>
    <w:p w14:paraId="0212696E">
      <w:pPr>
        <w:spacing w:before="0" w:after="0" w:line="260" w:lineRule="exact"/>
        <w:rPr>
          <w:sz w:val="36"/>
          <w:szCs w:val="40"/>
        </w:rPr>
      </w:pPr>
      <w:r>
        <w:rPr>
          <w:rFonts w:ascii="Consolas" w:hAnsi="Consolas" w:eastAsia="Consolas"/>
          <w:color w:val="2D2D2D"/>
          <w:sz w:val="22"/>
          <w:szCs w:val="40"/>
        </w:rPr>
        <w:t xml:space="preserve"> </w:t>
      </w:r>
    </w:p>
    <w:p w14:paraId="5F9F3402">
      <w:pPr>
        <w:spacing w:before="0" w:after="0" w:line="260" w:lineRule="exact"/>
        <w:rPr>
          <w:sz w:val="36"/>
          <w:szCs w:val="40"/>
        </w:rPr>
      </w:pPr>
      <w:r>
        <w:rPr>
          <w:rFonts w:ascii="Consolas" w:hAnsi="Consolas" w:eastAsia="Consolas"/>
          <w:color w:val="2D2D2D"/>
          <w:sz w:val="22"/>
          <w:szCs w:val="40"/>
        </w:rPr>
        <w:t xml:space="preserve">        attrs['user'] = user</w:t>
      </w:r>
    </w:p>
    <w:p w14:paraId="59A7B22F">
      <w:pPr>
        <w:spacing w:before="0" w:after="0" w:line="260" w:lineRule="exact"/>
        <w:rPr>
          <w:sz w:val="36"/>
          <w:szCs w:val="40"/>
        </w:rPr>
      </w:pPr>
      <w:r>
        <w:rPr>
          <w:rFonts w:ascii="Consolas" w:hAnsi="Consolas" w:eastAsia="Consolas"/>
          <w:color w:val="2D2D2D"/>
          <w:sz w:val="22"/>
          <w:szCs w:val="40"/>
        </w:rPr>
        <w:t xml:space="preserve">        return attrs</w:t>
      </w:r>
    </w:p>
    <w:p w14:paraId="247001E0">
      <w:pPr>
        <w:spacing w:before="0" w:after="0" w:line="260" w:lineRule="exact"/>
        <w:rPr>
          <w:sz w:val="36"/>
          <w:szCs w:val="40"/>
        </w:rPr>
      </w:pPr>
      <w:r>
        <w:rPr>
          <w:rFonts w:ascii="Consolas" w:hAnsi="Consolas" w:eastAsia="Consolas"/>
          <w:color w:val="2D2D2D"/>
          <w:sz w:val="22"/>
          <w:szCs w:val="40"/>
        </w:rPr>
        <w:t xml:space="preserve"> </w:t>
      </w:r>
    </w:p>
    <w:p w14:paraId="0C215691">
      <w:pPr>
        <w:spacing w:before="0" w:after="0" w:line="260" w:lineRule="exact"/>
        <w:rPr>
          <w:sz w:val="36"/>
          <w:szCs w:val="40"/>
        </w:rPr>
      </w:pPr>
      <w:r>
        <w:rPr>
          <w:rFonts w:ascii="Consolas" w:hAnsi="Consolas" w:eastAsia="Consolas"/>
          <w:color w:val="2D2D2D"/>
          <w:sz w:val="22"/>
          <w:szCs w:val="40"/>
        </w:rPr>
        <w:t xml:space="preserve"> </w:t>
      </w:r>
    </w:p>
    <w:p w14:paraId="34C1D779">
      <w:pPr>
        <w:spacing w:before="0" w:after="0" w:line="260" w:lineRule="exact"/>
        <w:rPr>
          <w:sz w:val="36"/>
          <w:szCs w:val="40"/>
        </w:rPr>
      </w:pPr>
      <w:r>
        <w:rPr>
          <w:rFonts w:ascii="Consolas" w:hAnsi="Consolas" w:eastAsia="Consolas"/>
          <w:color w:val="2D2D2D"/>
          <w:sz w:val="22"/>
          <w:szCs w:val="40"/>
        </w:rPr>
        <w:t>class MilestoneSerializer(serializers.ModelSerializer):</w:t>
      </w:r>
    </w:p>
    <w:p w14:paraId="614DC944">
      <w:pPr>
        <w:spacing w:before="0" w:after="0" w:line="260" w:lineRule="exact"/>
        <w:rPr>
          <w:sz w:val="36"/>
          <w:szCs w:val="40"/>
        </w:rPr>
      </w:pPr>
      <w:r>
        <w:rPr>
          <w:rFonts w:ascii="Consolas" w:hAnsi="Consolas" w:eastAsia="Consolas"/>
          <w:color w:val="2D2D2D"/>
          <w:sz w:val="22"/>
          <w:szCs w:val="40"/>
        </w:rPr>
        <w:t xml:space="preserve">    project_id = serializers.UUIDField(source='project.id', read_only=True)</w:t>
      </w:r>
    </w:p>
    <w:p w14:paraId="0B44EE5B">
      <w:pPr>
        <w:spacing w:before="0" w:after="0" w:line="260" w:lineRule="exact"/>
        <w:rPr>
          <w:sz w:val="36"/>
          <w:szCs w:val="40"/>
        </w:rPr>
      </w:pPr>
      <w:r>
        <w:rPr>
          <w:rFonts w:ascii="Consolas" w:hAnsi="Consolas" w:eastAsia="Consolas"/>
          <w:color w:val="2D2D2D"/>
          <w:sz w:val="22"/>
          <w:szCs w:val="40"/>
        </w:rPr>
        <w:t xml:space="preserve"> </w:t>
      </w:r>
    </w:p>
    <w:p w14:paraId="789367B1">
      <w:pPr>
        <w:spacing w:before="0" w:after="0" w:line="260" w:lineRule="exact"/>
        <w:rPr>
          <w:sz w:val="36"/>
          <w:szCs w:val="40"/>
        </w:rPr>
      </w:pPr>
      <w:r>
        <w:rPr>
          <w:rFonts w:ascii="Consolas" w:hAnsi="Consolas" w:eastAsia="Consolas"/>
          <w:color w:val="2D2D2D"/>
          <w:sz w:val="22"/>
          <w:szCs w:val="40"/>
        </w:rPr>
        <w:t xml:space="preserve">    class Meta:</w:t>
      </w:r>
    </w:p>
    <w:p w14:paraId="53FC492B">
      <w:pPr>
        <w:spacing w:before="0" w:after="0" w:line="260" w:lineRule="exact"/>
        <w:rPr>
          <w:sz w:val="36"/>
          <w:szCs w:val="40"/>
        </w:rPr>
      </w:pPr>
      <w:r>
        <w:rPr>
          <w:rFonts w:ascii="Consolas" w:hAnsi="Consolas" w:eastAsia="Consolas"/>
          <w:color w:val="2D2D2D"/>
          <w:sz w:val="22"/>
          <w:szCs w:val="40"/>
        </w:rPr>
        <w:t xml:space="preserve">        model = Milestone</w:t>
      </w:r>
    </w:p>
    <w:p w14:paraId="1E6CA018">
      <w:pPr>
        <w:spacing w:before="0" w:after="0" w:line="260" w:lineRule="exact"/>
        <w:rPr>
          <w:sz w:val="36"/>
          <w:szCs w:val="40"/>
        </w:rPr>
      </w:pPr>
      <w:r>
        <w:rPr>
          <w:rFonts w:ascii="Consolas" w:hAnsi="Consolas" w:eastAsia="Consolas"/>
          <w:color w:val="2D2D2D"/>
          <w:sz w:val="22"/>
          <w:szCs w:val="40"/>
        </w:rPr>
        <w:t xml:space="preserve">        fields = ['id', 'name', 'description', 'due_date', 'status', 'project_id', 'created_at', 'updated_at']</w:t>
      </w:r>
    </w:p>
    <w:p w14:paraId="39F96775">
      <w:pPr>
        <w:spacing w:before="0" w:after="0" w:line="260" w:lineRule="exact"/>
        <w:rPr>
          <w:sz w:val="36"/>
          <w:szCs w:val="40"/>
        </w:rPr>
      </w:pPr>
      <w:r>
        <w:rPr>
          <w:rFonts w:ascii="Consolas" w:hAnsi="Consolas" w:eastAsia="Consolas"/>
          <w:color w:val="2D2D2D"/>
          <w:sz w:val="22"/>
          <w:szCs w:val="40"/>
        </w:rPr>
        <w:t xml:space="preserve">        read_only_fields = ['id', 'project_id', 'created_at', 'updated_at']</w:t>
      </w:r>
    </w:p>
    <w:p w14:paraId="288A9D37">
      <w:pPr>
        <w:spacing w:before="0" w:after="0" w:line="260" w:lineRule="exact"/>
        <w:rPr>
          <w:sz w:val="36"/>
          <w:szCs w:val="40"/>
        </w:rPr>
      </w:pPr>
      <w:r>
        <w:rPr>
          <w:rFonts w:ascii="Consolas" w:hAnsi="Consolas" w:eastAsia="Consolas"/>
          <w:color w:val="2D2D2D"/>
          <w:sz w:val="22"/>
          <w:szCs w:val="40"/>
        </w:rPr>
        <w:t xml:space="preserve"> </w:t>
      </w:r>
    </w:p>
    <w:p w14:paraId="678C0E4B">
      <w:pPr>
        <w:spacing w:before="0" w:after="0" w:line="260" w:lineRule="exact"/>
        <w:rPr>
          <w:sz w:val="36"/>
          <w:szCs w:val="40"/>
        </w:rPr>
      </w:pPr>
      <w:r>
        <w:rPr>
          <w:rFonts w:ascii="Consolas" w:hAnsi="Consolas" w:eastAsia="Consolas"/>
          <w:color w:val="2D2D2D"/>
          <w:sz w:val="22"/>
          <w:szCs w:val="40"/>
        </w:rPr>
        <w:t xml:space="preserve"> </w:t>
      </w:r>
    </w:p>
    <w:p w14:paraId="376FBD9E">
      <w:pPr>
        <w:spacing w:before="0" w:after="0" w:line="260" w:lineRule="exact"/>
        <w:rPr>
          <w:sz w:val="36"/>
          <w:szCs w:val="40"/>
        </w:rPr>
      </w:pPr>
      <w:r>
        <w:rPr>
          <w:rFonts w:ascii="Consolas" w:hAnsi="Consolas" w:eastAsia="Consolas"/>
          <w:color w:val="2D2D2D"/>
          <w:sz w:val="22"/>
          <w:szCs w:val="40"/>
        </w:rPr>
        <w:t>class MilestoneCreateSerializer(serializers.ModelSerializer):</w:t>
      </w:r>
    </w:p>
    <w:p w14:paraId="6B4950A6">
      <w:pPr>
        <w:spacing w:before="0" w:after="0" w:line="260" w:lineRule="exact"/>
        <w:rPr>
          <w:sz w:val="36"/>
          <w:szCs w:val="40"/>
        </w:rPr>
      </w:pPr>
      <w:r>
        <w:rPr>
          <w:rFonts w:ascii="Consolas" w:hAnsi="Consolas" w:eastAsia="Consolas"/>
          <w:color w:val="2D2D2D"/>
          <w:sz w:val="22"/>
          <w:szCs w:val="40"/>
        </w:rPr>
        <w:t xml:space="preserve">    class Meta:</w:t>
      </w:r>
    </w:p>
    <w:p w14:paraId="0ECB6EAA">
      <w:pPr>
        <w:spacing w:before="0" w:after="0" w:line="260" w:lineRule="exact"/>
        <w:rPr>
          <w:sz w:val="36"/>
          <w:szCs w:val="40"/>
        </w:rPr>
      </w:pPr>
      <w:r>
        <w:rPr>
          <w:rFonts w:ascii="Consolas" w:hAnsi="Consolas" w:eastAsia="Consolas"/>
          <w:color w:val="2D2D2D"/>
          <w:sz w:val="22"/>
          <w:szCs w:val="40"/>
        </w:rPr>
        <w:t xml:space="preserve">        model = Milestone</w:t>
      </w:r>
    </w:p>
    <w:p w14:paraId="7F35F629">
      <w:pPr>
        <w:spacing w:before="0" w:after="0" w:line="260" w:lineRule="exact"/>
        <w:rPr>
          <w:sz w:val="36"/>
          <w:szCs w:val="40"/>
        </w:rPr>
      </w:pPr>
      <w:r>
        <w:rPr>
          <w:rFonts w:ascii="Consolas" w:hAnsi="Consolas" w:eastAsia="Consolas"/>
          <w:color w:val="2D2D2D"/>
          <w:sz w:val="22"/>
          <w:szCs w:val="40"/>
        </w:rPr>
        <w:t xml:space="preserve">        fields = ['id', 'name', 'description', 'due_date', 'status']</w:t>
      </w:r>
    </w:p>
    <w:p w14:paraId="3FF3FEA2">
      <w:pPr>
        <w:spacing w:before="0" w:after="0" w:line="260" w:lineRule="exact"/>
        <w:rPr>
          <w:sz w:val="36"/>
          <w:szCs w:val="40"/>
        </w:rPr>
      </w:pPr>
      <w:r>
        <w:rPr>
          <w:rFonts w:ascii="Consolas" w:hAnsi="Consolas" w:eastAsia="Consolas"/>
          <w:color w:val="2D2D2D"/>
          <w:sz w:val="22"/>
          <w:szCs w:val="40"/>
        </w:rPr>
        <w:t xml:space="preserve">        read_only_fields = ['id']</w:t>
      </w:r>
    </w:p>
    <w:p w14:paraId="063873B6">
      <w:pPr>
        <w:spacing w:before="0" w:after="0" w:line="260" w:lineRule="exact"/>
        <w:rPr>
          <w:sz w:val="36"/>
          <w:szCs w:val="40"/>
        </w:rPr>
      </w:pPr>
      <w:r>
        <w:rPr>
          <w:rFonts w:ascii="Consolas" w:hAnsi="Consolas" w:eastAsia="Consolas"/>
          <w:color w:val="2D2D2D"/>
          <w:sz w:val="22"/>
          <w:szCs w:val="40"/>
        </w:rPr>
        <w:t xml:space="preserve"> </w:t>
      </w:r>
    </w:p>
    <w:p w14:paraId="322114A0">
      <w:pPr>
        <w:spacing w:before="0" w:after="0" w:line="260" w:lineRule="exact"/>
        <w:rPr>
          <w:sz w:val="36"/>
          <w:szCs w:val="40"/>
        </w:rPr>
      </w:pPr>
      <w:r>
        <w:rPr>
          <w:rFonts w:ascii="Consolas" w:hAnsi="Consolas" w:eastAsia="Consolas"/>
          <w:color w:val="2D2D2D"/>
          <w:sz w:val="22"/>
          <w:szCs w:val="40"/>
        </w:rPr>
        <w:t xml:space="preserve">    def validate_due_date(self, value):</w:t>
      </w:r>
    </w:p>
    <w:p w14:paraId="152AB27D">
      <w:pPr>
        <w:spacing w:before="0" w:after="0" w:line="260" w:lineRule="exact"/>
        <w:rPr>
          <w:sz w:val="36"/>
          <w:szCs w:val="40"/>
        </w:rPr>
      </w:pPr>
      <w:r>
        <w:rPr>
          <w:rFonts w:ascii="Consolas" w:hAnsi="Consolas" w:eastAsia="Consolas"/>
          <w:color w:val="2D2D2D"/>
          <w:sz w:val="22"/>
          <w:szCs w:val="40"/>
        </w:rPr>
        <w:t xml:space="preserve">        project = self.context.get('project')</w:t>
      </w:r>
    </w:p>
    <w:p w14:paraId="17692EC0">
      <w:pPr>
        <w:spacing w:before="0" w:after="0" w:line="260" w:lineRule="exact"/>
        <w:rPr>
          <w:sz w:val="36"/>
          <w:szCs w:val="40"/>
        </w:rPr>
      </w:pPr>
      <w:r>
        <w:rPr>
          <w:rFonts w:ascii="Consolas" w:hAnsi="Consolas" w:eastAsia="Consolas"/>
          <w:color w:val="2D2D2D"/>
          <w:sz w:val="22"/>
          <w:szCs w:val="40"/>
        </w:rPr>
        <w:t xml:space="preserve">        if project and project.start_date and value &lt; project.start_date:</w:t>
      </w:r>
    </w:p>
    <w:p w14:paraId="59E2E88A">
      <w:pPr>
        <w:spacing w:before="0" w:after="0" w:line="260" w:lineRule="exact"/>
        <w:rPr>
          <w:sz w:val="36"/>
          <w:szCs w:val="40"/>
        </w:rPr>
      </w:pPr>
      <w:r>
        <w:rPr>
          <w:rFonts w:ascii="Consolas" w:hAnsi="Consolas" w:eastAsia="Consolas"/>
          <w:color w:val="2D2D2D"/>
          <w:sz w:val="22"/>
          <w:szCs w:val="40"/>
        </w:rPr>
        <w:t xml:space="preserve">            raise serializers.ValidationError('Due date cannot be earlier than project start date.')</w:t>
      </w:r>
    </w:p>
    <w:p w14:paraId="5E7D2EBA">
      <w:pPr>
        <w:spacing w:before="0" w:after="0" w:line="260" w:lineRule="exact"/>
        <w:rPr>
          <w:sz w:val="36"/>
          <w:szCs w:val="40"/>
        </w:rPr>
      </w:pPr>
      <w:r>
        <w:rPr>
          <w:rFonts w:ascii="Consolas" w:hAnsi="Consolas" w:eastAsia="Consolas"/>
          <w:color w:val="2D2D2D"/>
          <w:sz w:val="22"/>
          <w:szCs w:val="40"/>
        </w:rPr>
        <w:t xml:space="preserve">        if project and project.end_date and value &gt; project.end_date:</w:t>
      </w:r>
    </w:p>
    <w:p w14:paraId="7E4D7768">
      <w:pPr>
        <w:spacing w:before="0" w:after="0" w:line="260" w:lineRule="exact"/>
        <w:rPr>
          <w:sz w:val="36"/>
          <w:szCs w:val="40"/>
        </w:rPr>
      </w:pPr>
      <w:r>
        <w:rPr>
          <w:rFonts w:ascii="Consolas" w:hAnsi="Consolas" w:eastAsia="Consolas"/>
          <w:color w:val="2D2D2D"/>
          <w:sz w:val="22"/>
          <w:szCs w:val="40"/>
        </w:rPr>
        <w:t xml:space="preserve">            raise serializers.ValidationError('Due date cannot be later than project end date.')</w:t>
      </w:r>
    </w:p>
    <w:p w14:paraId="2C69EED9">
      <w:pPr>
        <w:spacing w:before="0" w:after="0" w:line="260" w:lineRule="exact"/>
        <w:rPr>
          <w:sz w:val="36"/>
          <w:szCs w:val="40"/>
        </w:rPr>
      </w:pPr>
      <w:r>
        <w:rPr>
          <w:rFonts w:ascii="Consolas" w:hAnsi="Consolas" w:eastAsia="Consolas"/>
          <w:color w:val="2D2D2D"/>
          <w:sz w:val="22"/>
          <w:szCs w:val="40"/>
        </w:rPr>
        <w:t xml:space="preserve">        return value</w:t>
      </w:r>
    </w:p>
    <w:p w14:paraId="4E29033B">
      <w:pPr>
        <w:spacing w:before="0" w:after="0" w:line="260" w:lineRule="exact"/>
        <w:rPr>
          <w:sz w:val="36"/>
          <w:szCs w:val="40"/>
        </w:rPr>
      </w:pPr>
      <w:r>
        <w:rPr>
          <w:rFonts w:ascii="Consolas" w:hAnsi="Consolas" w:eastAsia="Consolas"/>
          <w:color w:val="2D2D2D"/>
          <w:sz w:val="22"/>
          <w:szCs w:val="40"/>
        </w:rPr>
        <w:t xml:space="preserve"> </w:t>
      </w:r>
    </w:p>
    <w:p w14:paraId="6BEC0777">
      <w:pPr>
        <w:spacing w:before="0" w:after="0" w:line="260" w:lineRule="exact"/>
        <w:rPr>
          <w:sz w:val="36"/>
          <w:szCs w:val="40"/>
        </w:rPr>
      </w:pPr>
      <w:r>
        <w:rPr>
          <w:rFonts w:ascii="Consolas" w:hAnsi="Consolas" w:eastAsia="Consolas"/>
          <w:color w:val="2D2D2D"/>
          <w:sz w:val="22"/>
          <w:szCs w:val="40"/>
        </w:rPr>
        <w:t xml:space="preserve"> </w:t>
      </w:r>
    </w:p>
    <w:p w14:paraId="6F9E6FCF">
      <w:pPr>
        <w:spacing w:before="0" w:after="0" w:line="260" w:lineRule="exact"/>
        <w:rPr>
          <w:sz w:val="36"/>
          <w:szCs w:val="40"/>
        </w:rPr>
      </w:pPr>
      <w:r>
        <w:rPr>
          <w:rFonts w:ascii="Consolas" w:hAnsi="Consolas" w:eastAsia="Consolas"/>
          <w:color w:val="2D2D2D"/>
          <w:sz w:val="22"/>
          <w:szCs w:val="40"/>
        </w:rPr>
        <w:t>class ProjectSerializer(serializers.ModelSerializer):</w:t>
      </w:r>
    </w:p>
    <w:p w14:paraId="49198E3C">
      <w:pPr>
        <w:spacing w:before="0" w:after="0" w:line="260" w:lineRule="exact"/>
        <w:rPr>
          <w:sz w:val="36"/>
          <w:szCs w:val="40"/>
        </w:rPr>
      </w:pPr>
      <w:r>
        <w:rPr>
          <w:rFonts w:ascii="Consolas" w:hAnsi="Consolas" w:eastAsia="Consolas"/>
          <w:color w:val="2D2D2D"/>
          <w:sz w:val="22"/>
          <w:szCs w:val="40"/>
        </w:rPr>
        <w:t xml:space="preserve">    owner = serializers.SerializerMethodField()</w:t>
      </w:r>
    </w:p>
    <w:p w14:paraId="4748CC55">
      <w:pPr>
        <w:spacing w:before="0" w:after="0" w:line="260" w:lineRule="exact"/>
        <w:rPr>
          <w:sz w:val="36"/>
          <w:szCs w:val="40"/>
        </w:rPr>
      </w:pPr>
      <w:r>
        <w:rPr>
          <w:rFonts w:ascii="Consolas" w:hAnsi="Consolas" w:eastAsia="Consolas"/>
          <w:color w:val="2D2D2D"/>
          <w:sz w:val="22"/>
          <w:szCs w:val="40"/>
        </w:rPr>
        <w:t xml:space="preserve">    template = ProjectTemplateSerializer(read_only=True)</w:t>
      </w:r>
    </w:p>
    <w:p w14:paraId="05F4C04F">
      <w:pPr>
        <w:spacing w:before="0" w:after="0" w:line="260" w:lineRule="exact"/>
        <w:rPr>
          <w:sz w:val="36"/>
          <w:szCs w:val="40"/>
        </w:rPr>
      </w:pPr>
      <w:r>
        <w:rPr>
          <w:rFonts w:ascii="Consolas" w:hAnsi="Consolas" w:eastAsia="Consolas"/>
          <w:color w:val="2D2D2D"/>
          <w:sz w:val="22"/>
          <w:szCs w:val="40"/>
        </w:rPr>
        <w:t xml:space="preserve">    member_count = serializers.IntegerField(read_only=True)</w:t>
      </w:r>
    </w:p>
    <w:p w14:paraId="59DA093C">
      <w:pPr>
        <w:spacing w:before="0" w:after="0" w:line="260" w:lineRule="exact"/>
        <w:rPr>
          <w:sz w:val="36"/>
          <w:szCs w:val="40"/>
        </w:rPr>
      </w:pPr>
      <w:r>
        <w:rPr>
          <w:rFonts w:ascii="Consolas" w:hAnsi="Consolas" w:eastAsia="Consolas"/>
          <w:color w:val="2D2D2D"/>
          <w:sz w:val="22"/>
          <w:szCs w:val="40"/>
        </w:rPr>
        <w:t xml:space="preserve">    task_count = serializers.SerializerMethodField()</w:t>
      </w:r>
    </w:p>
    <w:p w14:paraId="1E50DEE3">
      <w:pPr>
        <w:spacing w:before="0" w:after="0" w:line="260" w:lineRule="exact"/>
        <w:rPr>
          <w:sz w:val="36"/>
          <w:szCs w:val="40"/>
        </w:rPr>
      </w:pPr>
      <w:r>
        <w:rPr>
          <w:rFonts w:ascii="Consolas" w:hAnsi="Consolas" w:eastAsia="Consolas"/>
          <w:color w:val="2D2D2D"/>
          <w:sz w:val="22"/>
          <w:szCs w:val="40"/>
        </w:rPr>
        <w:t xml:space="preserve">    progress = serializers.SerializerMethodField()</w:t>
      </w:r>
    </w:p>
    <w:p w14:paraId="121AF79E">
      <w:pPr>
        <w:spacing w:before="0" w:after="0" w:line="260" w:lineRule="exact"/>
        <w:rPr>
          <w:sz w:val="36"/>
          <w:szCs w:val="40"/>
        </w:rPr>
      </w:pPr>
      <w:r>
        <w:rPr>
          <w:rFonts w:ascii="Consolas" w:hAnsi="Consolas" w:eastAsia="Consolas"/>
          <w:color w:val="2D2D2D"/>
          <w:sz w:val="22"/>
          <w:szCs w:val="40"/>
        </w:rPr>
        <w:t xml:space="preserve"> </w:t>
      </w:r>
    </w:p>
    <w:p w14:paraId="1276F76D">
      <w:pPr>
        <w:spacing w:before="0" w:after="0" w:line="260" w:lineRule="exact"/>
        <w:rPr>
          <w:sz w:val="36"/>
          <w:szCs w:val="40"/>
        </w:rPr>
      </w:pPr>
      <w:r>
        <w:rPr>
          <w:rFonts w:ascii="Consolas" w:hAnsi="Consolas" w:eastAsia="Consolas"/>
          <w:color w:val="2D2D2D"/>
          <w:sz w:val="22"/>
          <w:szCs w:val="40"/>
        </w:rPr>
        <w:t xml:space="preserve">    class Meta:</w:t>
      </w:r>
    </w:p>
    <w:p w14:paraId="1188A925">
      <w:pPr>
        <w:spacing w:before="0" w:after="0" w:line="260" w:lineRule="exact"/>
        <w:rPr>
          <w:sz w:val="36"/>
          <w:szCs w:val="40"/>
        </w:rPr>
      </w:pPr>
      <w:r>
        <w:rPr>
          <w:rFonts w:ascii="Consolas" w:hAnsi="Consolas" w:eastAsia="Consolas"/>
          <w:color w:val="2D2D2D"/>
          <w:sz w:val="22"/>
          <w:szCs w:val="40"/>
        </w:rPr>
        <w:t xml:space="preserve">        model = Project</w:t>
      </w:r>
    </w:p>
    <w:p w14:paraId="33E5042B">
      <w:pPr>
        <w:spacing w:before="0" w:after="0" w:line="260" w:lineRule="exact"/>
        <w:rPr>
          <w:sz w:val="36"/>
          <w:szCs w:val="40"/>
        </w:rPr>
      </w:pPr>
      <w:r>
        <w:rPr>
          <w:rFonts w:ascii="Consolas" w:hAnsi="Consolas" w:eastAsia="Consolas"/>
          <w:color w:val="2D2D2D"/>
          <w:sz w:val="22"/>
          <w:szCs w:val="40"/>
        </w:rPr>
        <w:t xml:space="preserve">        fields = [</w:t>
      </w:r>
    </w:p>
    <w:p w14:paraId="7E18F270">
      <w:pPr>
        <w:spacing w:before="0" w:after="0" w:line="260" w:lineRule="exact"/>
        <w:rPr>
          <w:sz w:val="36"/>
          <w:szCs w:val="40"/>
        </w:rPr>
      </w:pPr>
      <w:r>
        <w:rPr>
          <w:rFonts w:ascii="Consolas" w:hAnsi="Consolas" w:eastAsia="Consolas"/>
          <w:color w:val="2D2D2D"/>
          <w:sz w:val="22"/>
          <w:szCs w:val="40"/>
        </w:rPr>
        <w:t xml:space="preserve">            'id',</w:t>
      </w:r>
    </w:p>
    <w:p w14:paraId="5C41B661">
      <w:pPr>
        <w:spacing w:before="0" w:after="0" w:line="260" w:lineRule="exact"/>
        <w:rPr>
          <w:sz w:val="36"/>
          <w:szCs w:val="40"/>
        </w:rPr>
      </w:pPr>
      <w:r>
        <w:rPr>
          <w:rFonts w:ascii="Consolas" w:hAnsi="Consolas" w:eastAsia="Consolas"/>
          <w:color w:val="2D2D2D"/>
          <w:sz w:val="22"/>
          <w:szCs w:val="40"/>
        </w:rPr>
        <w:t xml:space="preserve">            'name',</w:t>
      </w:r>
    </w:p>
    <w:p w14:paraId="5DA99317">
      <w:pPr>
        <w:spacing w:before="0" w:after="0" w:line="260" w:lineRule="exact"/>
        <w:rPr>
          <w:sz w:val="36"/>
          <w:szCs w:val="40"/>
        </w:rPr>
      </w:pPr>
      <w:r>
        <w:rPr>
          <w:rFonts w:ascii="Consolas" w:hAnsi="Consolas" w:eastAsia="Consolas"/>
          <w:color w:val="2D2D2D"/>
          <w:sz w:val="22"/>
          <w:szCs w:val="40"/>
        </w:rPr>
        <w:t xml:space="preserve">            'description',</w:t>
      </w:r>
    </w:p>
    <w:p w14:paraId="252E484D">
      <w:pPr>
        <w:spacing w:before="0" w:after="0" w:line="260" w:lineRule="exact"/>
        <w:rPr>
          <w:sz w:val="36"/>
          <w:szCs w:val="40"/>
        </w:rPr>
      </w:pPr>
      <w:r>
        <w:rPr>
          <w:rFonts w:ascii="Consolas" w:hAnsi="Consolas" w:eastAsia="Consolas"/>
          <w:color w:val="2D2D2D"/>
          <w:sz w:val="22"/>
          <w:szCs w:val="40"/>
        </w:rPr>
        <w:t xml:space="preserve">            'start_date',</w:t>
      </w:r>
    </w:p>
    <w:p w14:paraId="504E4BD9">
      <w:pPr>
        <w:spacing w:before="0" w:after="0" w:line="260" w:lineRule="exact"/>
        <w:rPr>
          <w:sz w:val="36"/>
          <w:szCs w:val="40"/>
        </w:rPr>
      </w:pPr>
      <w:r>
        <w:rPr>
          <w:rFonts w:ascii="Consolas" w:hAnsi="Consolas" w:eastAsia="Consolas"/>
          <w:color w:val="2D2D2D"/>
          <w:sz w:val="22"/>
          <w:szCs w:val="40"/>
        </w:rPr>
        <w:t xml:space="preserve">            'end_date',</w:t>
      </w:r>
    </w:p>
    <w:p w14:paraId="6F2845C1">
      <w:pPr>
        <w:spacing w:before="0" w:after="0" w:line="260" w:lineRule="exact"/>
        <w:rPr>
          <w:sz w:val="36"/>
          <w:szCs w:val="40"/>
        </w:rPr>
      </w:pPr>
      <w:r>
        <w:rPr>
          <w:rFonts w:ascii="Consolas" w:hAnsi="Consolas" w:eastAsia="Consolas"/>
          <w:color w:val="2D2D2D"/>
          <w:sz w:val="22"/>
          <w:szCs w:val="40"/>
        </w:rPr>
        <w:t xml:space="preserve">            'visibility',</w:t>
      </w:r>
    </w:p>
    <w:p w14:paraId="4A1F39C2">
      <w:pPr>
        <w:spacing w:before="0" w:after="0" w:line="260" w:lineRule="exact"/>
        <w:rPr>
          <w:sz w:val="36"/>
          <w:szCs w:val="40"/>
        </w:rPr>
      </w:pPr>
      <w:r>
        <w:rPr>
          <w:rFonts w:ascii="Consolas" w:hAnsi="Consolas" w:eastAsia="Consolas"/>
          <w:color w:val="2D2D2D"/>
          <w:sz w:val="22"/>
          <w:szCs w:val="40"/>
        </w:rPr>
        <w:t xml:space="preserve">            'status',</w:t>
      </w:r>
    </w:p>
    <w:p w14:paraId="45ABA1EE">
      <w:pPr>
        <w:spacing w:before="0" w:after="0" w:line="260" w:lineRule="exact"/>
        <w:rPr>
          <w:sz w:val="36"/>
          <w:szCs w:val="40"/>
        </w:rPr>
      </w:pPr>
      <w:r>
        <w:rPr>
          <w:rFonts w:ascii="Consolas" w:hAnsi="Consolas" w:eastAsia="Consolas"/>
          <w:color w:val="2D2D2D"/>
          <w:sz w:val="22"/>
          <w:szCs w:val="40"/>
        </w:rPr>
        <w:t xml:space="preserve">            'owner',</w:t>
      </w:r>
    </w:p>
    <w:p w14:paraId="7181FC3C">
      <w:pPr>
        <w:spacing w:before="0" w:after="0" w:line="260" w:lineRule="exact"/>
        <w:rPr>
          <w:sz w:val="36"/>
          <w:szCs w:val="40"/>
        </w:rPr>
      </w:pPr>
      <w:r>
        <w:rPr>
          <w:rFonts w:ascii="Consolas" w:hAnsi="Consolas" w:eastAsia="Consolas"/>
          <w:color w:val="2D2D2D"/>
          <w:sz w:val="22"/>
          <w:szCs w:val="40"/>
        </w:rPr>
        <w:t xml:space="preserve">            'template',</w:t>
      </w:r>
    </w:p>
    <w:p w14:paraId="2D506FB4">
      <w:pPr>
        <w:spacing w:before="0" w:after="0" w:line="260" w:lineRule="exact"/>
        <w:rPr>
          <w:sz w:val="36"/>
          <w:szCs w:val="40"/>
        </w:rPr>
      </w:pPr>
      <w:r>
        <w:rPr>
          <w:rFonts w:ascii="Consolas" w:hAnsi="Consolas" w:eastAsia="Consolas"/>
          <w:color w:val="2D2D2D"/>
          <w:sz w:val="22"/>
          <w:szCs w:val="40"/>
        </w:rPr>
        <w:t xml:space="preserve">            'member_count',</w:t>
      </w:r>
    </w:p>
    <w:p w14:paraId="0C2CA7C0">
      <w:pPr>
        <w:spacing w:before="0" w:after="0" w:line="260" w:lineRule="exact"/>
        <w:rPr>
          <w:sz w:val="36"/>
          <w:szCs w:val="40"/>
        </w:rPr>
      </w:pPr>
      <w:r>
        <w:rPr>
          <w:rFonts w:ascii="Consolas" w:hAnsi="Consolas" w:eastAsia="Consolas"/>
          <w:color w:val="2D2D2D"/>
          <w:sz w:val="22"/>
          <w:szCs w:val="40"/>
        </w:rPr>
        <w:t xml:space="preserve">            'task_count',</w:t>
      </w:r>
    </w:p>
    <w:p w14:paraId="172EBB93">
      <w:pPr>
        <w:spacing w:before="0" w:after="0" w:line="260" w:lineRule="exact"/>
        <w:rPr>
          <w:sz w:val="36"/>
          <w:szCs w:val="40"/>
        </w:rPr>
      </w:pPr>
      <w:r>
        <w:rPr>
          <w:rFonts w:ascii="Consolas" w:hAnsi="Consolas" w:eastAsia="Consolas"/>
          <w:color w:val="2D2D2D"/>
          <w:sz w:val="22"/>
          <w:szCs w:val="40"/>
        </w:rPr>
        <w:t xml:space="preserve">            'progress',</w:t>
      </w:r>
    </w:p>
    <w:p w14:paraId="60B07908">
      <w:pPr>
        <w:spacing w:before="0" w:after="0" w:line="260" w:lineRule="exact"/>
        <w:rPr>
          <w:sz w:val="36"/>
          <w:szCs w:val="40"/>
        </w:rPr>
      </w:pPr>
      <w:r>
        <w:rPr>
          <w:rFonts w:ascii="Consolas" w:hAnsi="Consolas" w:eastAsia="Consolas"/>
          <w:color w:val="2D2D2D"/>
          <w:sz w:val="22"/>
          <w:szCs w:val="40"/>
        </w:rPr>
        <w:t xml:space="preserve">            'created_at',</w:t>
      </w:r>
    </w:p>
    <w:p w14:paraId="312554E2">
      <w:pPr>
        <w:spacing w:before="0" w:after="0" w:line="260" w:lineRule="exact"/>
        <w:rPr>
          <w:sz w:val="36"/>
          <w:szCs w:val="40"/>
        </w:rPr>
      </w:pPr>
      <w:r>
        <w:rPr>
          <w:rFonts w:ascii="Consolas" w:hAnsi="Consolas" w:eastAsia="Consolas"/>
          <w:color w:val="2D2D2D"/>
          <w:sz w:val="22"/>
          <w:szCs w:val="40"/>
        </w:rPr>
        <w:t xml:space="preserve">            'updated_at',</w:t>
      </w:r>
    </w:p>
    <w:p w14:paraId="3BFFA60D">
      <w:pPr>
        <w:spacing w:before="0" w:after="0" w:line="260" w:lineRule="exact"/>
        <w:rPr>
          <w:sz w:val="36"/>
          <w:szCs w:val="40"/>
        </w:rPr>
      </w:pPr>
      <w:r>
        <w:rPr>
          <w:rFonts w:ascii="Consolas" w:hAnsi="Consolas" w:eastAsia="Consolas"/>
          <w:color w:val="2D2D2D"/>
          <w:sz w:val="22"/>
          <w:szCs w:val="40"/>
        </w:rPr>
        <w:t xml:space="preserve">        ]</w:t>
      </w:r>
    </w:p>
    <w:p w14:paraId="6C661AD0">
      <w:pPr>
        <w:spacing w:before="0" w:after="0" w:line="260" w:lineRule="exact"/>
        <w:rPr>
          <w:sz w:val="36"/>
          <w:szCs w:val="40"/>
        </w:rPr>
      </w:pPr>
      <w:r>
        <w:rPr>
          <w:rFonts w:ascii="Consolas" w:hAnsi="Consolas" w:eastAsia="Consolas"/>
          <w:color w:val="2D2D2D"/>
          <w:sz w:val="22"/>
          <w:szCs w:val="40"/>
        </w:rPr>
        <w:t xml:space="preserve">        read_only_fields = ['id', 'owner', 'member_count', 'task_count', 'progress', 'created_at', 'updated_at']</w:t>
      </w:r>
    </w:p>
    <w:p w14:paraId="4C69BC7D">
      <w:pPr>
        <w:spacing w:before="0" w:after="0" w:line="260" w:lineRule="exact"/>
        <w:rPr>
          <w:sz w:val="36"/>
          <w:szCs w:val="40"/>
        </w:rPr>
      </w:pPr>
      <w:r>
        <w:rPr>
          <w:rFonts w:ascii="Consolas" w:hAnsi="Consolas" w:eastAsia="Consolas"/>
          <w:color w:val="2D2D2D"/>
          <w:sz w:val="22"/>
          <w:szCs w:val="40"/>
        </w:rPr>
        <w:t xml:space="preserve"> </w:t>
      </w:r>
    </w:p>
    <w:p w14:paraId="20AD4D82">
      <w:pPr>
        <w:spacing w:before="0" w:after="0" w:line="260" w:lineRule="exact"/>
        <w:rPr>
          <w:sz w:val="36"/>
          <w:szCs w:val="40"/>
        </w:rPr>
      </w:pPr>
      <w:r>
        <w:rPr>
          <w:rFonts w:ascii="Consolas" w:hAnsi="Consolas" w:eastAsia="Consolas"/>
          <w:color w:val="2D2D2D"/>
          <w:sz w:val="22"/>
          <w:szCs w:val="40"/>
        </w:rPr>
        <w:t xml:space="preserve">    def get_owner(self, obj):</w:t>
      </w:r>
    </w:p>
    <w:p w14:paraId="7D4D4821">
      <w:pPr>
        <w:spacing w:before="0" w:after="0" w:line="260" w:lineRule="exact"/>
        <w:rPr>
          <w:sz w:val="36"/>
          <w:szCs w:val="40"/>
        </w:rPr>
      </w:pPr>
      <w:r>
        <w:rPr>
          <w:rFonts w:ascii="Consolas" w:hAnsi="Consolas" w:eastAsia="Consolas"/>
          <w:color w:val="2D2D2D"/>
          <w:sz w:val="22"/>
          <w:szCs w:val="40"/>
        </w:rPr>
        <w:t xml:space="preserve">        return user_summary(obj.owner)</w:t>
      </w:r>
    </w:p>
    <w:p w14:paraId="020221EB">
      <w:pPr>
        <w:spacing w:before="0" w:after="0" w:line="260" w:lineRule="exact"/>
        <w:rPr>
          <w:sz w:val="36"/>
          <w:szCs w:val="40"/>
        </w:rPr>
      </w:pPr>
      <w:r>
        <w:rPr>
          <w:rFonts w:ascii="Consolas" w:hAnsi="Consolas" w:eastAsia="Consolas"/>
          <w:color w:val="2D2D2D"/>
          <w:sz w:val="22"/>
          <w:szCs w:val="40"/>
        </w:rPr>
        <w:t xml:space="preserve"> </w:t>
      </w:r>
    </w:p>
    <w:p w14:paraId="7B204599">
      <w:pPr>
        <w:spacing w:before="0" w:after="0" w:line="260" w:lineRule="exact"/>
        <w:rPr>
          <w:sz w:val="36"/>
          <w:szCs w:val="40"/>
        </w:rPr>
      </w:pPr>
      <w:r>
        <w:rPr>
          <w:rFonts w:ascii="Consolas" w:hAnsi="Consolas" w:eastAsia="Consolas"/>
          <w:color w:val="2D2D2D"/>
          <w:sz w:val="22"/>
          <w:szCs w:val="40"/>
        </w:rPr>
        <w:t xml:space="preserve">    def get_task_count(self, obj):</w:t>
      </w:r>
    </w:p>
    <w:p w14:paraId="1A880F16">
      <w:pPr>
        <w:spacing w:before="0" w:after="0" w:line="260" w:lineRule="exact"/>
        <w:rPr>
          <w:sz w:val="36"/>
          <w:szCs w:val="40"/>
        </w:rPr>
      </w:pPr>
      <w:r>
        <w:rPr>
          <w:rFonts w:ascii="Consolas" w:hAnsi="Consolas" w:eastAsia="Consolas"/>
          <w:color w:val="2D2D2D"/>
          <w:sz w:val="22"/>
          <w:szCs w:val="40"/>
        </w:rPr>
        <w:t xml:space="preserve">        try:</w:t>
      </w:r>
    </w:p>
    <w:p w14:paraId="06E63196">
      <w:pPr>
        <w:spacing w:before="0" w:after="0" w:line="260" w:lineRule="exact"/>
        <w:rPr>
          <w:sz w:val="36"/>
          <w:szCs w:val="40"/>
        </w:rPr>
      </w:pPr>
      <w:r>
        <w:rPr>
          <w:rFonts w:ascii="Consolas" w:hAnsi="Consolas" w:eastAsia="Consolas"/>
          <w:color w:val="2D2D2D"/>
          <w:sz w:val="22"/>
          <w:szCs w:val="40"/>
        </w:rPr>
        <w:t xml:space="preserve">            Task = apps.get_model('tasks', 'Task')</w:t>
      </w:r>
    </w:p>
    <w:p w14:paraId="7BB5245C">
      <w:pPr>
        <w:spacing w:before="0" w:after="0" w:line="260" w:lineRule="exact"/>
        <w:rPr>
          <w:sz w:val="36"/>
          <w:szCs w:val="40"/>
        </w:rPr>
      </w:pPr>
      <w:r>
        <w:rPr>
          <w:rFonts w:ascii="Consolas" w:hAnsi="Consolas" w:eastAsia="Consolas"/>
          <w:color w:val="2D2D2D"/>
          <w:sz w:val="22"/>
          <w:szCs w:val="40"/>
        </w:rPr>
        <w:t xml:space="preserve">        except LookupError:</w:t>
      </w:r>
    </w:p>
    <w:p w14:paraId="41A1B82F">
      <w:pPr>
        <w:spacing w:before="0" w:after="0" w:line="260" w:lineRule="exact"/>
        <w:rPr>
          <w:sz w:val="36"/>
          <w:szCs w:val="40"/>
        </w:rPr>
      </w:pPr>
      <w:r>
        <w:rPr>
          <w:rFonts w:ascii="Consolas" w:hAnsi="Consolas" w:eastAsia="Consolas"/>
          <w:color w:val="2D2D2D"/>
          <w:sz w:val="22"/>
          <w:szCs w:val="40"/>
        </w:rPr>
        <w:t xml:space="preserve">            return 0</w:t>
      </w:r>
    </w:p>
    <w:p w14:paraId="624FDA21">
      <w:pPr>
        <w:spacing w:before="0" w:after="0" w:line="260" w:lineRule="exact"/>
        <w:rPr>
          <w:sz w:val="36"/>
          <w:szCs w:val="40"/>
        </w:rPr>
      </w:pPr>
      <w:r>
        <w:rPr>
          <w:rFonts w:ascii="Consolas" w:hAnsi="Consolas" w:eastAsia="Consolas"/>
          <w:color w:val="2D2D2D"/>
          <w:sz w:val="22"/>
          <w:szCs w:val="40"/>
        </w:rPr>
        <w:t xml:space="preserve"> </w:t>
      </w:r>
    </w:p>
    <w:p w14:paraId="2359056A">
      <w:pPr>
        <w:spacing w:before="0" w:after="0" w:line="260" w:lineRule="exact"/>
        <w:rPr>
          <w:sz w:val="36"/>
          <w:szCs w:val="40"/>
        </w:rPr>
      </w:pPr>
      <w:r>
        <w:rPr>
          <w:rFonts w:ascii="Consolas" w:hAnsi="Consolas" w:eastAsia="Consolas"/>
          <w:color w:val="2D2D2D"/>
          <w:sz w:val="22"/>
          <w:szCs w:val="40"/>
        </w:rPr>
        <w:t xml:space="preserve">        if not hasattr(Task, 'project'):</w:t>
      </w:r>
    </w:p>
    <w:p w14:paraId="605CA430">
      <w:pPr>
        <w:spacing w:before="0" w:after="0" w:line="260" w:lineRule="exact"/>
        <w:rPr>
          <w:sz w:val="36"/>
          <w:szCs w:val="40"/>
        </w:rPr>
      </w:pPr>
      <w:r>
        <w:rPr>
          <w:rFonts w:ascii="Consolas" w:hAnsi="Consolas" w:eastAsia="Consolas"/>
          <w:color w:val="2D2D2D"/>
          <w:sz w:val="22"/>
          <w:szCs w:val="40"/>
        </w:rPr>
        <w:t xml:space="preserve">            return 0</w:t>
      </w:r>
    </w:p>
    <w:p w14:paraId="58337004">
      <w:pPr>
        <w:spacing w:before="0" w:after="0" w:line="260" w:lineRule="exact"/>
        <w:rPr>
          <w:sz w:val="36"/>
          <w:szCs w:val="40"/>
        </w:rPr>
      </w:pPr>
      <w:r>
        <w:rPr>
          <w:rFonts w:ascii="Consolas" w:hAnsi="Consolas" w:eastAsia="Consolas"/>
          <w:color w:val="2D2D2D"/>
          <w:sz w:val="22"/>
          <w:szCs w:val="40"/>
        </w:rPr>
        <w:t xml:space="preserve">        return Task.objects.filter(project=obj).count()</w:t>
      </w:r>
    </w:p>
    <w:p w14:paraId="6C909C8A">
      <w:pPr>
        <w:spacing w:before="0" w:after="0" w:line="260" w:lineRule="exact"/>
        <w:rPr>
          <w:sz w:val="36"/>
          <w:szCs w:val="40"/>
        </w:rPr>
      </w:pPr>
      <w:r>
        <w:rPr>
          <w:rFonts w:ascii="Consolas" w:hAnsi="Consolas" w:eastAsia="Consolas"/>
          <w:color w:val="2D2D2D"/>
          <w:sz w:val="22"/>
          <w:szCs w:val="40"/>
        </w:rPr>
        <w:t xml:space="preserve"> </w:t>
      </w:r>
    </w:p>
    <w:p w14:paraId="3EFFD3D6">
      <w:pPr>
        <w:spacing w:before="0" w:after="0" w:line="260" w:lineRule="exact"/>
        <w:rPr>
          <w:sz w:val="36"/>
          <w:szCs w:val="40"/>
        </w:rPr>
      </w:pPr>
      <w:r>
        <w:rPr>
          <w:rFonts w:ascii="Consolas" w:hAnsi="Consolas" w:eastAsia="Consolas"/>
          <w:color w:val="2D2D2D"/>
          <w:sz w:val="22"/>
          <w:szCs w:val="40"/>
        </w:rPr>
        <w:t xml:space="preserve">    def get_project_tasks_progress(self, obj):</w:t>
      </w:r>
    </w:p>
    <w:p w14:paraId="3FB3D3CE">
      <w:pPr>
        <w:spacing w:before="0" w:after="0" w:line="260" w:lineRule="exact"/>
        <w:rPr>
          <w:sz w:val="36"/>
          <w:szCs w:val="40"/>
        </w:rPr>
      </w:pPr>
      <w:r>
        <w:rPr>
          <w:rFonts w:ascii="Consolas" w:hAnsi="Consolas" w:eastAsia="Consolas"/>
          <w:color w:val="2D2D2D"/>
          <w:sz w:val="22"/>
          <w:szCs w:val="40"/>
        </w:rPr>
        <w:t xml:space="preserve">        try:</w:t>
      </w:r>
    </w:p>
    <w:p w14:paraId="7B69E0AD">
      <w:pPr>
        <w:spacing w:before="0" w:after="0" w:line="260" w:lineRule="exact"/>
        <w:rPr>
          <w:sz w:val="36"/>
          <w:szCs w:val="40"/>
        </w:rPr>
      </w:pPr>
      <w:r>
        <w:rPr>
          <w:rFonts w:ascii="Consolas" w:hAnsi="Consolas" w:eastAsia="Consolas"/>
          <w:color w:val="2D2D2D"/>
          <w:sz w:val="22"/>
          <w:szCs w:val="40"/>
        </w:rPr>
        <w:t xml:space="preserve">            Task = apps.get_model('tasks', 'Task')</w:t>
      </w:r>
    </w:p>
    <w:p w14:paraId="4D9E6914">
      <w:pPr>
        <w:spacing w:before="0" w:after="0" w:line="260" w:lineRule="exact"/>
        <w:rPr>
          <w:sz w:val="36"/>
          <w:szCs w:val="40"/>
        </w:rPr>
      </w:pPr>
      <w:r>
        <w:rPr>
          <w:rFonts w:ascii="Consolas" w:hAnsi="Consolas" w:eastAsia="Consolas"/>
          <w:color w:val="2D2D2D"/>
          <w:sz w:val="22"/>
          <w:szCs w:val="40"/>
        </w:rPr>
        <w:t xml:space="preserve">        except LookupError:</w:t>
      </w:r>
    </w:p>
    <w:p w14:paraId="6970C388">
      <w:pPr>
        <w:spacing w:before="0" w:after="0" w:line="260" w:lineRule="exact"/>
        <w:rPr>
          <w:sz w:val="36"/>
          <w:szCs w:val="40"/>
        </w:rPr>
      </w:pPr>
      <w:r>
        <w:rPr>
          <w:rFonts w:ascii="Consolas" w:hAnsi="Consolas" w:eastAsia="Consolas"/>
          <w:color w:val="2D2D2D"/>
          <w:sz w:val="22"/>
          <w:szCs w:val="40"/>
        </w:rPr>
        <w:t xml:space="preserve">            return None</w:t>
      </w:r>
    </w:p>
    <w:p w14:paraId="607B3579">
      <w:pPr>
        <w:spacing w:before="0" w:after="0" w:line="260" w:lineRule="exact"/>
        <w:rPr>
          <w:sz w:val="36"/>
          <w:szCs w:val="40"/>
        </w:rPr>
      </w:pPr>
      <w:r>
        <w:rPr>
          <w:rFonts w:ascii="Consolas" w:hAnsi="Consolas" w:eastAsia="Consolas"/>
          <w:color w:val="2D2D2D"/>
          <w:sz w:val="22"/>
          <w:szCs w:val="40"/>
        </w:rPr>
        <w:t xml:space="preserve"> </w:t>
      </w:r>
    </w:p>
    <w:p w14:paraId="06E0D7EC">
      <w:pPr>
        <w:spacing w:before="0" w:after="0" w:line="260" w:lineRule="exact"/>
        <w:rPr>
          <w:sz w:val="36"/>
          <w:szCs w:val="40"/>
        </w:rPr>
      </w:pPr>
      <w:r>
        <w:rPr>
          <w:rFonts w:ascii="Consolas" w:hAnsi="Consolas" w:eastAsia="Consolas"/>
          <w:color w:val="2D2D2D"/>
          <w:sz w:val="22"/>
          <w:szCs w:val="40"/>
        </w:rPr>
        <w:t xml:space="preserve">        if not hasattr(Task, 'project'):</w:t>
      </w:r>
    </w:p>
    <w:p w14:paraId="3D152F3E">
      <w:pPr>
        <w:spacing w:before="0" w:after="0" w:line="260" w:lineRule="exact"/>
        <w:rPr>
          <w:sz w:val="36"/>
          <w:szCs w:val="40"/>
        </w:rPr>
      </w:pPr>
      <w:r>
        <w:rPr>
          <w:rFonts w:ascii="Consolas" w:hAnsi="Consolas" w:eastAsia="Consolas"/>
          <w:color w:val="2D2D2D"/>
          <w:sz w:val="22"/>
          <w:szCs w:val="40"/>
        </w:rPr>
        <w:t xml:space="preserve">            return None</w:t>
      </w:r>
    </w:p>
    <w:p w14:paraId="6EC9FD4F">
      <w:pPr>
        <w:spacing w:before="0" w:after="0" w:line="260" w:lineRule="exact"/>
        <w:rPr>
          <w:sz w:val="36"/>
          <w:szCs w:val="40"/>
        </w:rPr>
      </w:pPr>
      <w:r>
        <w:rPr>
          <w:rFonts w:ascii="Consolas" w:hAnsi="Consolas" w:eastAsia="Consolas"/>
          <w:color w:val="2D2D2D"/>
          <w:sz w:val="22"/>
          <w:szCs w:val="40"/>
        </w:rPr>
        <w:t xml:space="preserve">        total = Task.objects.filter(project=obj).count()</w:t>
      </w:r>
    </w:p>
    <w:p w14:paraId="51DB6989">
      <w:pPr>
        <w:spacing w:before="0" w:after="0" w:line="260" w:lineRule="exact"/>
        <w:rPr>
          <w:sz w:val="36"/>
          <w:szCs w:val="40"/>
        </w:rPr>
      </w:pPr>
      <w:r>
        <w:rPr>
          <w:rFonts w:ascii="Consolas" w:hAnsi="Consolas" w:eastAsia="Consolas"/>
          <w:color w:val="2D2D2D"/>
          <w:sz w:val="22"/>
          <w:szCs w:val="40"/>
        </w:rPr>
        <w:t xml:space="preserve">        if total == 0:</w:t>
      </w:r>
    </w:p>
    <w:p w14:paraId="589B5EBA">
      <w:pPr>
        <w:spacing w:before="0" w:after="0" w:line="260" w:lineRule="exact"/>
        <w:rPr>
          <w:sz w:val="36"/>
          <w:szCs w:val="40"/>
        </w:rPr>
      </w:pPr>
      <w:r>
        <w:rPr>
          <w:rFonts w:ascii="Consolas" w:hAnsi="Consolas" w:eastAsia="Consolas"/>
          <w:color w:val="2D2D2D"/>
          <w:sz w:val="22"/>
          <w:szCs w:val="40"/>
        </w:rPr>
        <w:t xml:space="preserve">            return 0</w:t>
      </w:r>
    </w:p>
    <w:p w14:paraId="0C554B27">
      <w:pPr>
        <w:spacing w:before="0" w:after="0" w:line="260" w:lineRule="exact"/>
        <w:rPr>
          <w:sz w:val="36"/>
          <w:szCs w:val="40"/>
        </w:rPr>
      </w:pPr>
      <w:r>
        <w:rPr>
          <w:rFonts w:ascii="Consolas" w:hAnsi="Consolas" w:eastAsia="Consolas"/>
          <w:color w:val="2D2D2D"/>
          <w:sz w:val="22"/>
          <w:szCs w:val="40"/>
        </w:rPr>
        <w:t xml:space="preserve">        done = Task.objects.filter(project=obj, status='done').count()</w:t>
      </w:r>
    </w:p>
    <w:p w14:paraId="7CAC5110">
      <w:pPr>
        <w:spacing w:before="0" w:after="0" w:line="260" w:lineRule="exact"/>
        <w:rPr>
          <w:sz w:val="36"/>
          <w:szCs w:val="40"/>
        </w:rPr>
      </w:pPr>
      <w:r>
        <w:rPr>
          <w:rFonts w:ascii="Consolas" w:hAnsi="Consolas" w:eastAsia="Consolas"/>
          <w:color w:val="2D2D2D"/>
          <w:sz w:val="22"/>
          <w:szCs w:val="40"/>
        </w:rPr>
        <w:t xml:space="preserve">        return round(done / total * 100)</w:t>
      </w:r>
    </w:p>
    <w:p w14:paraId="6D4A0A90">
      <w:pPr>
        <w:spacing w:before="0" w:after="0" w:line="260" w:lineRule="exact"/>
        <w:rPr>
          <w:sz w:val="36"/>
          <w:szCs w:val="40"/>
        </w:rPr>
      </w:pPr>
      <w:r>
        <w:rPr>
          <w:rFonts w:ascii="Consolas" w:hAnsi="Consolas" w:eastAsia="Consolas"/>
          <w:color w:val="2D2D2D"/>
          <w:sz w:val="22"/>
          <w:szCs w:val="40"/>
        </w:rPr>
        <w:t xml:space="preserve"> </w:t>
      </w:r>
    </w:p>
    <w:p w14:paraId="72BFC793">
      <w:pPr>
        <w:spacing w:before="0" w:after="0" w:line="260" w:lineRule="exact"/>
        <w:rPr>
          <w:sz w:val="36"/>
          <w:szCs w:val="40"/>
        </w:rPr>
      </w:pPr>
      <w:r>
        <w:rPr>
          <w:rFonts w:ascii="Consolas" w:hAnsi="Consolas" w:eastAsia="Consolas"/>
          <w:color w:val="2D2D2D"/>
          <w:sz w:val="22"/>
          <w:szCs w:val="40"/>
        </w:rPr>
        <w:t xml:space="preserve">    def get_progress(self, obj):</w:t>
      </w:r>
    </w:p>
    <w:p w14:paraId="18CBC355">
      <w:pPr>
        <w:spacing w:before="0" w:after="0" w:line="260" w:lineRule="exact"/>
        <w:rPr>
          <w:sz w:val="36"/>
          <w:szCs w:val="40"/>
        </w:rPr>
      </w:pPr>
      <w:r>
        <w:rPr>
          <w:rFonts w:ascii="Consolas" w:hAnsi="Consolas" w:eastAsia="Consolas"/>
          <w:color w:val="2D2D2D"/>
          <w:sz w:val="22"/>
          <w:szCs w:val="40"/>
        </w:rPr>
        <w:t xml:space="preserve">        if obj.status == Project.Status.COMPLETED:</w:t>
      </w:r>
    </w:p>
    <w:p w14:paraId="2CDA0F10">
      <w:pPr>
        <w:spacing w:before="0" w:after="0" w:line="260" w:lineRule="exact"/>
        <w:rPr>
          <w:sz w:val="36"/>
          <w:szCs w:val="40"/>
        </w:rPr>
      </w:pPr>
      <w:r>
        <w:rPr>
          <w:rFonts w:ascii="Consolas" w:hAnsi="Consolas" w:eastAsia="Consolas"/>
          <w:color w:val="2D2D2D"/>
          <w:sz w:val="22"/>
          <w:szCs w:val="40"/>
        </w:rPr>
        <w:t xml:space="preserve">            return 100</w:t>
      </w:r>
    </w:p>
    <w:p w14:paraId="64D56581">
      <w:pPr>
        <w:spacing w:before="0" w:after="0" w:line="260" w:lineRule="exact"/>
        <w:rPr>
          <w:sz w:val="36"/>
          <w:szCs w:val="40"/>
        </w:rPr>
      </w:pPr>
      <w:r>
        <w:rPr>
          <w:rFonts w:ascii="Consolas" w:hAnsi="Consolas" w:eastAsia="Consolas"/>
          <w:color w:val="2D2D2D"/>
          <w:sz w:val="22"/>
          <w:szCs w:val="40"/>
        </w:rPr>
        <w:t xml:space="preserve">        avg_progress = self.get_project_tasks_progress(obj)</w:t>
      </w:r>
    </w:p>
    <w:p w14:paraId="2C733472">
      <w:pPr>
        <w:spacing w:before="0" w:after="0" w:line="260" w:lineRule="exact"/>
        <w:rPr>
          <w:sz w:val="36"/>
          <w:szCs w:val="40"/>
        </w:rPr>
      </w:pPr>
      <w:r>
        <w:rPr>
          <w:rFonts w:ascii="Consolas" w:hAnsi="Consolas" w:eastAsia="Consolas"/>
          <w:color w:val="2D2D2D"/>
          <w:sz w:val="22"/>
          <w:szCs w:val="40"/>
        </w:rPr>
        <w:t xml:space="preserve">        if avg_progress is not None:</w:t>
      </w:r>
    </w:p>
    <w:p w14:paraId="3256A264">
      <w:pPr>
        <w:spacing w:before="0" w:after="0" w:line="260" w:lineRule="exact"/>
        <w:rPr>
          <w:sz w:val="36"/>
          <w:szCs w:val="40"/>
        </w:rPr>
      </w:pPr>
      <w:r>
        <w:rPr>
          <w:rFonts w:ascii="Consolas" w:hAnsi="Consolas" w:eastAsia="Consolas"/>
          <w:color w:val="2D2D2D"/>
          <w:sz w:val="22"/>
          <w:szCs w:val="40"/>
        </w:rPr>
        <w:t xml:space="preserve">            return round(avg_progress)</w:t>
      </w:r>
    </w:p>
    <w:p w14:paraId="658E0E22">
      <w:pPr>
        <w:spacing w:before="0" w:after="0" w:line="260" w:lineRule="exact"/>
        <w:rPr>
          <w:sz w:val="36"/>
          <w:szCs w:val="40"/>
        </w:rPr>
      </w:pPr>
      <w:r>
        <w:rPr>
          <w:rFonts w:ascii="Consolas" w:hAnsi="Consolas" w:eastAsia="Consolas"/>
          <w:color w:val="2D2D2D"/>
          <w:sz w:val="22"/>
          <w:szCs w:val="40"/>
        </w:rPr>
        <w:t xml:space="preserve">        return 0</w:t>
      </w:r>
    </w:p>
    <w:p w14:paraId="49A552FA">
      <w:pPr>
        <w:spacing w:before="0" w:after="0" w:line="260" w:lineRule="exact"/>
        <w:rPr>
          <w:sz w:val="36"/>
          <w:szCs w:val="40"/>
        </w:rPr>
      </w:pPr>
      <w:r>
        <w:rPr>
          <w:rFonts w:ascii="Consolas" w:hAnsi="Consolas" w:eastAsia="Consolas"/>
          <w:color w:val="2D2D2D"/>
          <w:sz w:val="22"/>
          <w:szCs w:val="40"/>
        </w:rPr>
        <w:t xml:space="preserve"> </w:t>
      </w:r>
    </w:p>
    <w:p w14:paraId="151F0F01">
      <w:pPr>
        <w:spacing w:before="0" w:after="0" w:line="260" w:lineRule="exact"/>
        <w:rPr>
          <w:sz w:val="36"/>
          <w:szCs w:val="40"/>
        </w:rPr>
      </w:pPr>
      <w:r>
        <w:rPr>
          <w:rFonts w:ascii="Consolas" w:hAnsi="Consolas" w:eastAsia="Consolas"/>
          <w:color w:val="2D2D2D"/>
          <w:sz w:val="22"/>
          <w:szCs w:val="40"/>
        </w:rPr>
        <w:t xml:space="preserve"> </w:t>
      </w:r>
    </w:p>
    <w:p w14:paraId="5D74E252">
      <w:pPr>
        <w:spacing w:before="0" w:after="0" w:line="260" w:lineRule="exact"/>
        <w:rPr>
          <w:sz w:val="36"/>
          <w:szCs w:val="40"/>
        </w:rPr>
      </w:pPr>
      <w:r>
        <w:rPr>
          <w:rFonts w:ascii="Consolas" w:hAnsi="Consolas" w:eastAsia="Consolas"/>
          <w:color w:val="2D2D2D"/>
          <w:sz w:val="22"/>
          <w:szCs w:val="40"/>
        </w:rPr>
        <w:t>class ProjectCreateSerializer(serializers.ModelSerializer):</w:t>
      </w:r>
    </w:p>
    <w:p w14:paraId="7DC8F3F3">
      <w:pPr>
        <w:spacing w:before="0" w:after="0" w:line="260" w:lineRule="exact"/>
        <w:rPr>
          <w:sz w:val="36"/>
          <w:szCs w:val="40"/>
        </w:rPr>
      </w:pPr>
      <w:r>
        <w:rPr>
          <w:rFonts w:ascii="Consolas" w:hAnsi="Consolas" w:eastAsia="Consolas"/>
          <w:color w:val="2D2D2D"/>
          <w:sz w:val="22"/>
          <w:szCs w:val="40"/>
        </w:rPr>
        <w:t xml:space="preserve">    template_id = serializers.PrimaryKeyRelatedField(</w:t>
      </w:r>
    </w:p>
    <w:p w14:paraId="4FC832EC">
      <w:pPr>
        <w:spacing w:before="0" w:after="0" w:line="260" w:lineRule="exact"/>
        <w:rPr>
          <w:sz w:val="36"/>
          <w:szCs w:val="40"/>
        </w:rPr>
      </w:pPr>
      <w:r>
        <w:rPr>
          <w:rFonts w:ascii="Consolas" w:hAnsi="Consolas" w:eastAsia="Consolas"/>
          <w:color w:val="2D2D2D"/>
          <w:sz w:val="22"/>
          <w:szCs w:val="40"/>
        </w:rPr>
        <w:t xml:space="preserve">        queryset=ProjectTemplate.objects.all(),</w:t>
      </w:r>
    </w:p>
    <w:p w14:paraId="47D90C2A">
      <w:pPr>
        <w:spacing w:before="0" w:after="0" w:line="260" w:lineRule="exact"/>
        <w:rPr>
          <w:sz w:val="36"/>
          <w:szCs w:val="40"/>
        </w:rPr>
      </w:pPr>
      <w:r>
        <w:rPr>
          <w:rFonts w:ascii="Consolas" w:hAnsi="Consolas" w:eastAsia="Consolas"/>
          <w:color w:val="2D2D2D"/>
          <w:sz w:val="22"/>
          <w:szCs w:val="40"/>
        </w:rPr>
        <w:t xml:space="preserve">        source='template',</w:t>
      </w:r>
    </w:p>
    <w:p w14:paraId="4B6EC2CF">
      <w:pPr>
        <w:spacing w:before="0" w:after="0" w:line="260" w:lineRule="exact"/>
        <w:rPr>
          <w:sz w:val="36"/>
          <w:szCs w:val="40"/>
        </w:rPr>
      </w:pPr>
      <w:r>
        <w:rPr>
          <w:rFonts w:ascii="Consolas" w:hAnsi="Consolas" w:eastAsia="Consolas"/>
          <w:color w:val="2D2D2D"/>
          <w:sz w:val="22"/>
          <w:szCs w:val="40"/>
        </w:rPr>
        <w:t xml:space="preserve">        required=False,</w:t>
      </w:r>
    </w:p>
    <w:p w14:paraId="0296DE85">
      <w:pPr>
        <w:spacing w:before="0" w:after="0" w:line="260" w:lineRule="exact"/>
        <w:rPr>
          <w:sz w:val="36"/>
          <w:szCs w:val="40"/>
        </w:rPr>
      </w:pPr>
      <w:r>
        <w:rPr>
          <w:rFonts w:ascii="Consolas" w:hAnsi="Consolas" w:eastAsia="Consolas"/>
          <w:color w:val="2D2D2D"/>
          <w:sz w:val="22"/>
          <w:szCs w:val="40"/>
        </w:rPr>
        <w:t xml:space="preserve">        allow_null=True,</w:t>
      </w:r>
    </w:p>
    <w:p w14:paraId="1AE16FFF">
      <w:pPr>
        <w:spacing w:before="0" w:after="0" w:line="260" w:lineRule="exact"/>
        <w:rPr>
          <w:sz w:val="36"/>
          <w:szCs w:val="40"/>
        </w:rPr>
      </w:pPr>
      <w:r>
        <w:rPr>
          <w:rFonts w:ascii="Consolas" w:hAnsi="Consolas" w:eastAsia="Consolas"/>
          <w:color w:val="2D2D2D"/>
          <w:sz w:val="22"/>
          <w:szCs w:val="40"/>
        </w:rPr>
        <w:t xml:space="preserve">    )</w:t>
      </w:r>
    </w:p>
    <w:p w14:paraId="00D96449">
      <w:pPr>
        <w:spacing w:before="0" w:after="0" w:line="260" w:lineRule="exact"/>
        <w:rPr>
          <w:sz w:val="36"/>
          <w:szCs w:val="40"/>
        </w:rPr>
      </w:pPr>
      <w:r>
        <w:rPr>
          <w:rFonts w:ascii="Consolas" w:hAnsi="Consolas" w:eastAsia="Consolas"/>
          <w:color w:val="2D2D2D"/>
          <w:sz w:val="22"/>
          <w:szCs w:val="40"/>
        </w:rPr>
        <w:t xml:space="preserve"> </w:t>
      </w:r>
    </w:p>
    <w:p w14:paraId="29E4FE5D">
      <w:pPr>
        <w:spacing w:before="0" w:after="0" w:line="260" w:lineRule="exact"/>
        <w:rPr>
          <w:sz w:val="36"/>
          <w:szCs w:val="40"/>
        </w:rPr>
      </w:pPr>
      <w:r>
        <w:rPr>
          <w:rFonts w:ascii="Consolas" w:hAnsi="Consolas" w:eastAsia="Consolas"/>
          <w:color w:val="2D2D2D"/>
          <w:sz w:val="22"/>
          <w:szCs w:val="40"/>
        </w:rPr>
        <w:t xml:space="preserve">    class Meta:</w:t>
      </w:r>
    </w:p>
    <w:p w14:paraId="51888E81">
      <w:pPr>
        <w:spacing w:before="0" w:after="0" w:line="260" w:lineRule="exact"/>
        <w:rPr>
          <w:sz w:val="36"/>
          <w:szCs w:val="40"/>
        </w:rPr>
      </w:pPr>
      <w:r>
        <w:rPr>
          <w:rFonts w:ascii="Consolas" w:hAnsi="Consolas" w:eastAsia="Consolas"/>
          <w:color w:val="2D2D2D"/>
          <w:sz w:val="22"/>
          <w:szCs w:val="40"/>
        </w:rPr>
        <w:t xml:space="preserve">        model = Project</w:t>
      </w:r>
    </w:p>
    <w:p w14:paraId="296B85FB">
      <w:pPr>
        <w:spacing w:before="0" w:after="0" w:line="260" w:lineRule="exact"/>
        <w:rPr>
          <w:sz w:val="36"/>
          <w:szCs w:val="40"/>
        </w:rPr>
      </w:pPr>
      <w:r>
        <w:rPr>
          <w:rFonts w:ascii="Consolas" w:hAnsi="Consolas" w:eastAsia="Consolas"/>
          <w:color w:val="2D2D2D"/>
          <w:sz w:val="22"/>
          <w:szCs w:val="40"/>
        </w:rPr>
        <w:t xml:space="preserve">        fields = ['id', 'name', 'description', 'start_date', 'end_date', 'visibility', 'template_id']</w:t>
      </w:r>
    </w:p>
    <w:p w14:paraId="4F6755EB">
      <w:pPr>
        <w:spacing w:before="0" w:after="0" w:line="260" w:lineRule="exact"/>
        <w:rPr>
          <w:sz w:val="36"/>
          <w:szCs w:val="40"/>
        </w:rPr>
      </w:pPr>
      <w:r>
        <w:rPr>
          <w:rFonts w:ascii="Consolas" w:hAnsi="Consolas" w:eastAsia="Consolas"/>
          <w:color w:val="2D2D2D"/>
          <w:sz w:val="22"/>
          <w:szCs w:val="40"/>
        </w:rPr>
        <w:t xml:space="preserve">        read_only_fields = ['id']</w:t>
      </w:r>
    </w:p>
    <w:p w14:paraId="1A6F50A3">
      <w:pPr>
        <w:spacing w:before="0" w:after="0" w:line="260" w:lineRule="exact"/>
        <w:rPr>
          <w:sz w:val="36"/>
          <w:szCs w:val="40"/>
        </w:rPr>
      </w:pPr>
      <w:r>
        <w:rPr>
          <w:rFonts w:ascii="Consolas" w:hAnsi="Consolas" w:eastAsia="Consolas"/>
          <w:color w:val="2D2D2D"/>
          <w:sz w:val="22"/>
          <w:szCs w:val="40"/>
        </w:rPr>
        <w:t xml:space="preserve"> </w:t>
      </w:r>
    </w:p>
    <w:p w14:paraId="333B9A0A">
      <w:pPr>
        <w:spacing w:before="0" w:after="0" w:line="260" w:lineRule="exact"/>
        <w:rPr>
          <w:sz w:val="36"/>
          <w:szCs w:val="40"/>
        </w:rPr>
      </w:pPr>
      <w:r>
        <w:rPr>
          <w:rFonts w:ascii="Consolas" w:hAnsi="Consolas" w:eastAsia="Consolas"/>
          <w:color w:val="2D2D2D"/>
          <w:sz w:val="22"/>
          <w:szCs w:val="40"/>
        </w:rPr>
        <w:t xml:space="preserve">    def validate(self, attrs):</w:t>
      </w:r>
    </w:p>
    <w:p w14:paraId="624CA908">
      <w:pPr>
        <w:spacing w:before="0" w:after="0" w:line="260" w:lineRule="exact"/>
        <w:rPr>
          <w:sz w:val="36"/>
          <w:szCs w:val="40"/>
        </w:rPr>
      </w:pPr>
      <w:r>
        <w:rPr>
          <w:rFonts w:ascii="Consolas" w:hAnsi="Consolas" w:eastAsia="Consolas"/>
          <w:color w:val="2D2D2D"/>
          <w:sz w:val="22"/>
          <w:szCs w:val="40"/>
        </w:rPr>
        <w:t xml:space="preserve">        start_date = attrs.get('start_date')</w:t>
      </w:r>
    </w:p>
    <w:p w14:paraId="242195B3">
      <w:pPr>
        <w:spacing w:before="0" w:after="0" w:line="260" w:lineRule="exact"/>
        <w:rPr>
          <w:sz w:val="36"/>
          <w:szCs w:val="40"/>
        </w:rPr>
      </w:pPr>
      <w:r>
        <w:rPr>
          <w:rFonts w:ascii="Consolas" w:hAnsi="Consolas" w:eastAsia="Consolas"/>
          <w:color w:val="2D2D2D"/>
          <w:sz w:val="22"/>
          <w:szCs w:val="40"/>
        </w:rPr>
        <w:t xml:space="preserve">        end_date = attrs.get('end_date')</w:t>
      </w:r>
    </w:p>
    <w:p w14:paraId="23D10533">
      <w:pPr>
        <w:spacing w:before="0" w:after="0" w:line="260" w:lineRule="exact"/>
        <w:rPr>
          <w:sz w:val="36"/>
          <w:szCs w:val="40"/>
        </w:rPr>
      </w:pPr>
      <w:r>
        <w:rPr>
          <w:rFonts w:ascii="Consolas" w:hAnsi="Consolas" w:eastAsia="Consolas"/>
          <w:color w:val="2D2D2D"/>
          <w:sz w:val="22"/>
          <w:szCs w:val="40"/>
        </w:rPr>
        <w:t xml:space="preserve">        if start_date and end_date and end_date &lt; start_date:</w:t>
      </w:r>
    </w:p>
    <w:p w14:paraId="3A6F6DEF">
      <w:pPr>
        <w:spacing w:before="0" w:after="0" w:line="260" w:lineRule="exact"/>
        <w:rPr>
          <w:sz w:val="36"/>
          <w:szCs w:val="40"/>
        </w:rPr>
      </w:pPr>
      <w:r>
        <w:rPr>
          <w:rFonts w:ascii="Consolas" w:hAnsi="Consolas" w:eastAsia="Consolas"/>
          <w:color w:val="2D2D2D"/>
          <w:sz w:val="22"/>
          <w:szCs w:val="40"/>
        </w:rPr>
        <w:t xml:space="preserve">            raise serializers.ValidationError('End date cannot be earlier than start date.')</w:t>
      </w:r>
    </w:p>
    <w:p w14:paraId="15389AB7">
      <w:pPr>
        <w:spacing w:before="0" w:after="0" w:line="260" w:lineRule="exact"/>
        <w:rPr>
          <w:sz w:val="36"/>
          <w:szCs w:val="40"/>
        </w:rPr>
      </w:pPr>
      <w:r>
        <w:rPr>
          <w:rFonts w:ascii="Consolas" w:hAnsi="Consolas" w:eastAsia="Consolas"/>
          <w:color w:val="2D2D2D"/>
          <w:sz w:val="22"/>
          <w:szCs w:val="40"/>
        </w:rPr>
        <w:t xml:space="preserve">        return attrs</w:t>
      </w:r>
    </w:p>
    <w:p w14:paraId="3B827A8B">
      <w:pPr>
        <w:spacing w:before="0" w:after="0" w:line="260" w:lineRule="exact"/>
        <w:rPr>
          <w:sz w:val="36"/>
          <w:szCs w:val="40"/>
        </w:rPr>
      </w:pPr>
      <w:r>
        <w:rPr>
          <w:rFonts w:ascii="Consolas" w:hAnsi="Consolas" w:eastAsia="Consolas"/>
          <w:color w:val="2D2D2D"/>
          <w:sz w:val="22"/>
          <w:szCs w:val="40"/>
        </w:rPr>
        <w:t xml:space="preserve"> </w:t>
      </w:r>
    </w:p>
    <w:p w14:paraId="0D7D51C9">
      <w:pPr>
        <w:spacing w:before="0" w:after="0" w:line="260" w:lineRule="exact"/>
        <w:rPr>
          <w:sz w:val="36"/>
          <w:szCs w:val="40"/>
        </w:rPr>
      </w:pPr>
      <w:r>
        <w:rPr>
          <w:rFonts w:ascii="Consolas" w:hAnsi="Consolas" w:eastAsia="Consolas"/>
          <w:color w:val="2D2D2D"/>
          <w:sz w:val="22"/>
          <w:szCs w:val="40"/>
        </w:rPr>
        <w:t xml:space="preserve"> </w:t>
      </w:r>
    </w:p>
    <w:p w14:paraId="44388CE7">
      <w:pPr>
        <w:spacing w:before="0" w:after="0" w:line="260" w:lineRule="exact"/>
        <w:rPr>
          <w:sz w:val="36"/>
          <w:szCs w:val="40"/>
        </w:rPr>
      </w:pPr>
      <w:r>
        <w:rPr>
          <w:rFonts w:ascii="Consolas" w:hAnsi="Consolas" w:eastAsia="Consolas"/>
          <w:color w:val="2D2D2D"/>
          <w:sz w:val="22"/>
          <w:szCs w:val="40"/>
        </w:rPr>
        <w:t>class ProjectUpdateSerializer(serializers.ModelSerializer):</w:t>
      </w:r>
    </w:p>
    <w:p w14:paraId="6198BF34">
      <w:pPr>
        <w:spacing w:before="0" w:after="0" w:line="260" w:lineRule="exact"/>
        <w:rPr>
          <w:sz w:val="36"/>
          <w:szCs w:val="40"/>
        </w:rPr>
      </w:pPr>
      <w:r>
        <w:rPr>
          <w:rFonts w:ascii="Consolas" w:hAnsi="Consolas" w:eastAsia="Consolas"/>
          <w:color w:val="2D2D2D"/>
          <w:sz w:val="22"/>
          <w:szCs w:val="40"/>
        </w:rPr>
        <w:t xml:space="preserve">    class Meta:</w:t>
      </w:r>
    </w:p>
    <w:p w14:paraId="16AE6472">
      <w:pPr>
        <w:spacing w:before="0" w:after="0" w:line="260" w:lineRule="exact"/>
        <w:rPr>
          <w:sz w:val="36"/>
          <w:szCs w:val="40"/>
        </w:rPr>
      </w:pPr>
      <w:r>
        <w:rPr>
          <w:rFonts w:ascii="Consolas" w:hAnsi="Consolas" w:eastAsia="Consolas"/>
          <w:color w:val="2D2D2D"/>
          <w:sz w:val="22"/>
          <w:szCs w:val="40"/>
        </w:rPr>
        <w:t xml:space="preserve">        model = Project</w:t>
      </w:r>
    </w:p>
    <w:p w14:paraId="637D1761">
      <w:pPr>
        <w:spacing w:before="0" w:after="0" w:line="260" w:lineRule="exact"/>
        <w:rPr>
          <w:sz w:val="36"/>
          <w:szCs w:val="40"/>
        </w:rPr>
      </w:pPr>
      <w:r>
        <w:rPr>
          <w:rFonts w:ascii="Consolas" w:hAnsi="Consolas" w:eastAsia="Consolas"/>
          <w:color w:val="2D2D2D"/>
          <w:sz w:val="22"/>
          <w:szCs w:val="40"/>
        </w:rPr>
        <w:t xml:space="preserve">        fields = ['name', 'description', 'start_date', 'end_date', 'visibility', 'status']</w:t>
      </w:r>
    </w:p>
    <w:p w14:paraId="741E2890">
      <w:pPr>
        <w:spacing w:before="0" w:after="0" w:line="260" w:lineRule="exact"/>
        <w:rPr>
          <w:sz w:val="36"/>
          <w:szCs w:val="40"/>
        </w:rPr>
      </w:pPr>
      <w:r>
        <w:rPr>
          <w:rFonts w:ascii="Consolas" w:hAnsi="Consolas" w:eastAsia="Consolas"/>
          <w:color w:val="2D2D2D"/>
          <w:sz w:val="22"/>
          <w:szCs w:val="40"/>
        </w:rPr>
        <w:t xml:space="preserve"> </w:t>
      </w:r>
    </w:p>
    <w:p w14:paraId="4DE75140">
      <w:pPr>
        <w:spacing w:before="0" w:after="0" w:line="260" w:lineRule="exact"/>
        <w:rPr>
          <w:sz w:val="36"/>
          <w:szCs w:val="40"/>
        </w:rPr>
      </w:pPr>
      <w:r>
        <w:rPr>
          <w:rFonts w:ascii="Consolas" w:hAnsi="Consolas" w:eastAsia="Consolas"/>
          <w:color w:val="2D2D2D"/>
          <w:sz w:val="22"/>
          <w:szCs w:val="40"/>
        </w:rPr>
        <w:t xml:space="preserve">    def validate(self, attrs):</w:t>
      </w:r>
    </w:p>
    <w:p w14:paraId="3CED21CD">
      <w:pPr>
        <w:spacing w:before="0" w:after="0" w:line="260" w:lineRule="exact"/>
        <w:rPr>
          <w:sz w:val="36"/>
          <w:szCs w:val="40"/>
        </w:rPr>
      </w:pPr>
      <w:r>
        <w:rPr>
          <w:rFonts w:ascii="Consolas" w:hAnsi="Consolas" w:eastAsia="Consolas"/>
          <w:color w:val="2D2D2D"/>
          <w:sz w:val="22"/>
          <w:szCs w:val="40"/>
        </w:rPr>
        <w:t xml:space="preserve">        start_date = attrs.get('start_date', getattr(self.instance, 'start_date', None))</w:t>
      </w:r>
    </w:p>
    <w:p w14:paraId="4A55BF35">
      <w:pPr>
        <w:spacing w:before="0" w:after="0" w:line="260" w:lineRule="exact"/>
        <w:rPr>
          <w:sz w:val="36"/>
          <w:szCs w:val="40"/>
        </w:rPr>
      </w:pPr>
      <w:r>
        <w:rPr>
          <w:rFonts w:ascii="Consolas" w:hAnsi="Consolas" w:eastAsia="Consolas"/>
          <w:color w:val="2D2D2D"/>
          <w:sz w:val="22"/>
          <w:szCs w:val="40"/>
        </w:rPr>
        <w:t xml:space="preserve">        end_date = attrs.get('end_date', getattr(self.instance, 'end_date', None))</w:t>
      </w:r>
    </w:p>
    <w:p w14:paraId="5088F842">
      <w:pPr>
        <w:spacing w:before="0" w:after="0" w:line="260" w:lineRule="exact"/>
        <w:rPr>
          <w:sz w:val="36"/>
          <w:szCs w:val="40"/>
        </w:rPr>
      </w:pPr>
      <w:r>
        <w:rPr>
          <w:rFonts w:ascii="Consolas" w:hAnsi="Consolas" w:eastAsia="Consolas"/>
          <w:color w:val="2D2D2D"/>
          <w:sz w:val="22"/>
          <w:szCs w:val="40"/>
        </w:rPr>
        <w:t xml:space="preserve">        if start_date and end_date and end_date &lt; start_date:</w:t>
      </w:r>
    </w:p>
    <w:p w14:paraId="58CEE137">
      <w:pPr>
        <w:spacing w:before="0" w:after="0" w:line="260" w:lineRule="exact"/>
        <w:rPr>
          <w:sz w:val="36"/>
          <w:szCs w:val="40"/>
        </w:rPr>
      </w:pPr>
      <w:r>
        <w:rPr>
          <w:rFonts w:ascii="Consolas" w:hAnsi="Consolas" w:eastAsia="Consolas"/>
          <w:color w:val="2D2D2D"/>
          <w:sz w:val="22"/>
          <w:szCs w:val="40"/>
        </w:rPr>
        <w:t xml:space="preserve">            raise serializers.ValidationError('End date cannot be earlier than start date.')</w:t>
      </w:r>
    </w:p>
    <w:p w14:paraId="6D3AABEC">
      <w:pPr>
        <w:spacing w:before="0" w:after="0" w:line="260" w:lineRule="exact"/>
        <w:rPr>
          <w:sz w:val="36"/>
          <w:szCs w:val="40"/>
        </w:rPr>
      </w:pPr>
      <w:r>
        <w:rPr>
          <w:rFonts w:ascii="Consolas" w:hAnsi="Consolas" w:eastAsia="Consolas"/>
          <w:color w:val="2D2D2D"/>
          <w:sz w:val="22"/>
          <w:szCs w:val="40"/>
        </w:rPr>
        <w:t xml:space="preserve">        return attrs</w:t>
      </w:r>
    </w:p>
    <w:p w14:paraId="3B905562">
      <w:pPr>
        <w:spacing w:before="0" w:after="0" w:line="260" w:lineRule="exact"/>
        <w:rPr>
          <w:sz w:val="36"/>
          <w:szCs w:val="40"/>
        </w:rPr>
      </w:pPr>
      <w:r>
        <w:rPr>
          <w:rFonts w:ascii="Consolas" w:hAnsi="Consolas" w:eastAsia="Consolas"/>
          <w:color w:val="2D2D2D"/>
          <w:sz w:val="22"/>
          <w:szCs w:val="40"/>
        </w:rPr>
        <w:t xml:space="preserve"> </w:t>
      </w:r>
    </w:p>
    <w:p w14:paraId="3B86BB28">
      <w:pPr>
        <w:rPr>
          <w:sz w:val="36"/>
          <w:szCs w:val="40"/>
        </w:rPr>
      </w:pPr>
    </w:p>
    <w:p w14:paraId="1C1410CD">
      <w:pPr>
        <w:spacing w:before="200" w:after="40"/>
        <w:rPr>
          <w:sz w:val="36"/>
          <w:szCs w:val="40"/>
        </w:rPr>
      </w:pPr>
      <w:r>
        <w:rPr>
          <w:b/>
          <w:color w:val="1A56DB"/>
          <w:sz w:val="28"/>
          <w:szCs w:val="40"/>
        </w:rPr>
        <w:t>// backend\apps\projects\tests.py</w:t>
      </w:r>
    </w:p>
    <w:p w14:paraId="6B7B36A1">
      <w:pPr>
        <w:spacing w:before="0" w:after="0" w:line="260" w:lineRule="exact"/>
        <w:rPr>
          <w:sz w:val="36"/>
          <w:szCs w:val="40"/>
        </w:rPr>
      </w:pPr>
      <w:r>
        <w:rPr>
          <w:rFonts w:ascii="Consolas" w:hAnsi="Consolas" w:eastAsia="Consolas"/>
          <w:color w:val="2D2D2D"/>
          <w:sz w:val="22"/>
          <w:szCs w:val="40"/>
        </w:rPr>
        <w:t xml:space="preserve"> </w:t>
      </w:r>
    </w:p>
    <w:p w14:paraId="11EC3EF2">
      <w:pPr>
        <w:rPr>
          <w:sz w:val="36"/>
          <w:szCs w:val="40"/>
        </w:rPr>
      </w:pPr>
    </w:p>
    <w:p w14:paraId="32803CB3">
      <w:pPr>
        <w:spacing w:before="200" w:after="40"/>
        <w:rPr>
          <w:sz w:val="36"/>
          <w:szCs w:val="40"/>
        </w:rPr>
      </w:pPr>
      <w:r>
        <w:rPr>
          <w:b/>
          <w:color w:val="1A56DB"/>
          <w:sz w:val="28"/>
          <w:szCs w:val="40"/>
        </w:rPr>
        <w:t>// backend\apps\projects\tests\__init__.py</w:t>
      </w:r>
    </w:p>
    <w:p w14:paraId="4C321E74">
      <w:pPr>
        <w:spacing w:before="0" w:after="0" w:line="260" w:lineRule="exact"/>
        <w:rPr>
          <w:sz w:val="36"/>
          <w:szCs w:val="40"/>
        </w:rPr>
      </w:pPr>
      <w:r>
        <w:rPr>
          <w:rFonts w:ascii="Consolas" w:hAnsi="Consolas" w:eastAsia="Consolas"/>
          <w:color w:val="2D2D2D"/>
          <w:sz w:val="22"/>
          <w:szCs w:val="40"/>
        </w:rPr>
        <w:t xml:space="preserve"> </w:t>
      </w:r>
    </w:p>
    <w:p w14:paraId="525B24E9">
      <w:pPr>
        <w:rPr>
          <w:sz w:val="36"/>
          <w:szCs w:val="40"/>
        </w:rPr>
      </w:pPr>
    </w:p>
    <w:p w14:paraId="752B2F7E">
      <w:pPr>
        <w:spacing w:before="200" w:after="40"/>
        <w:rPr>
          <w:sz w:val="36"/>
          <w:szCs w:val="40"/>
        </w:rPr>
      </w:pPr>
      <w:r>
        <w:rPr>
          <w:b/>
          <w:color w:val="1A56DB"/>
          <w:sz w:val="28"/>
          <w:szCs w:val="40"/>
        </w:rPr>
        <w:t>// backend\apps\projects\tests\test_models.py</w:t>
      </w:r>
    </w:p>
    <w:p w14:paraId="18F6EB27">
      <w:pPr>
        <w:spacing w:before="0" w:after="0" w:line="260" w:lineRule="exact"/>
        <w:rPr>
          <w:sz w:val="36"/>
          <w:szCs w:val="40"/>
        </w:rPr>
      </w:pPr>
      <w:r>
        <w:rPr>
          <w:rFonts w:ascii="Consolas" w:hAnsi="Consolas" w:eastAsia="Consolas"/>
          <w:color w:val="2D2D2D"/>
          <w:sz w:val="22"/>
          <w:szCs w:val="40"/>
        </w:rPr>
        <w:t>import pytest</w:t>
      </w:r>
    </w:p>
    <w:p w14:paraId="763CDF14">
      <w:pPr>
        <w:spacing w:before="0" w:after="0" w:line="260" w:lineRule="exact"/>
        <w:rPr>
          <w:sz w:val="36"/>
          <w:szCs w:val="40"/>
        </w:rPr>
      </w:pPr>
      <w:r>
        <w:rPr>
          <w:rFonts w:ascii="Consolas" w:hAnsi="Consolas" w:eastAsia="Consolas"/>
          <w:color w:val="2D2D2D"/>
          <w:sz w:val="22"/>
          <w:szCs w:val="40"/>
        </w:rPr>
        <w:t>from datetime import date</w:t>
      </w:r>
    </w:p>
    <w:p w14:paraId="4E6CEB69">
      <w:pPr>
        <w:spacing w:before="0" w:after="0" w:line="260" w:lineRule="exact"/>
        <w:rPr>
          <w:sz w:val="36"/>
          <w:szCs w:val="40"/>
        </w:rPr>
      </w:pPr>
      <w:r>
        <w:rPr>
          <w:rFonts w:ascii="Consolas" w:hAnsi="Consolas" w:eastAsia="Consolas"/>
          <w:color w:val="2D2D2D"/>
          <w:sz w:val="22"/>
          <w:szCs w:val="40"/>
        </w:rPr>
        <w:t>from apps.accounts.models import User</w:t>
      </w:r>
    </w:p>
    <w:p w14:paraId="6E7AEAFC">
      <w:pPr>
        <w:spacing w:before="0" w:after="0" w:line="260" w:lineRule="exact"/>
        <w:rPr>
          <w:sz w:val="36"/>
          <w:szCs w:val="40"/>
        </w:rPr>
      </w:pPr>
      <w:r>
        <w:rPr>
          <w:rFonts w:ascii="Consolas" w:hAnsi="Consolas" w:eastAsia="Consolas"/>
          <w:color w:val="2D2D2D"/>
          <w:sz w:val="22"/>
          <w:szCs w:val="40"/>
        </w:rPr>
        <w:t>from apps.projects.models import Project, ProjectMember, Milestone, ProjectTemplate</w:t>
      </w:r>
    </w:p>
    <w:p w14:paraId="73D1DFC3">
      <w:pPr>
        <w:spacing w:before="0" w:after="0" w:line="260" w:lineRule="exact"/>
        <w:rPr>
          <w:sz w:val="36"/>
          <w:szCs w:val="40"/>
        </w:rPr>
      </w:pPr>
      <w:r>
        <w:rPr>
          <w:rFonts w:ascii="Consolas" w:hAnsi="Consolas" w:eastAsia="Consolas"/>
          <w:color w:val="2D2D2D"/>
          <w:sz w:val="22"/>
          <w:szCs w:val="40"/>
        </w:rPr>
        <w:t xml:space="preserve"> </w:t>
      </w:r>
    </w:p>
    <w:p w14:paraId="6A0A5CEA">
      <w:pPr>
        <w:spacing w:before="0" w:after="0" w:line="260" w:lineRule="exact"/>
        <w:rPr>
          <w:sz w:val="36"/>
          <w:szCs w:val="40"/>
        </w:rPr>
      </w:pPr>
      <w:r>
        <w:rPr>
          <w:rFonts w:ascii="Consolas" w:hAnsi="Consolas" w:eastAsia="Consolas"/>
          <w:color w:val="2D2D2D"/>
          <w:sz w:val="22"/>
          <w:szCs w:val="40"/>
        </w:rPr>
        <w:t>pytestmark = pytest.mark.django_db</w:t>
      </w:r>
    </w:p>
    <w:p w14:paraId="3D3B6B53">
      <w:pPr>
        <w:spacing w:before="0" w:after="0" w:line="260" w:lineRule="exact"/>
        <w:rPr>
          <w:sz w:val="36"/>
          <w:szCs w:val="40"/>
        </w:rPr>
      </w:pPr>
      <w:r>
        <w:rPr>
          <w:rFonts w:ascii="Consolas" w:hAnsi="Consolas" w:eastAsia="Consolas"/>
          <w:color w:val="2D2D2D"/>
          <w:sz w:val="22"/>
          <w:szCs w:val="40"/>
        </w:rPr>
        <w:t xml:space="preserve"> </w:t>
      </w:r>
    </w:p>
    <w:p w14:paraId="22D62249">
      <w:pPr>
        <w:spacing w:before="0" w:after="0" w:line="260" w:lineRule="exact"/>
        <w:rPr>
          <w:sz w:val="36"/>
          <w:szCs w:val="40"/>
        </w:rPr>
      </w:pPr>
      <w:r>
        <w:rPr>
          <w:rFonts w:ascii="Consolas" w:hAnsi="Consolas" w:eastAsia="Consolas"/>
          <w:color w:val="2D2D2D"/>
          <w:sz w:val="22"/>
          <w:szCs w:val="40"/>
        </w:rPr>
        <w:t xml:space="preserve"> </w:t>
      </w:r>
    </w:p>
    <w:p w14:paraId="60EC6193">
      <w:pPr>
        <w:spacing w:before="0" w:after="0" w:line="260" w:lineRule="exact"/>
        <w:rPr>
          <w:sz w:val="36"/>
          <w:szCs w:val="40"/>
        </w:rPr>
      </w:pPr>
      <w:r>
        <w:rPr>
          <w:rFonts w:ascii="Consolas" w:hAnsi="Consolas" w:eastAsia="Consolas"/>
          <w:color w:val="2D2D2D"/>
          <w:sz w:val="22"/>
          <w:szCs w:val="40"/>
        </w:rPr>
        <w:t>class TestProjectModel:</w:t>
      </w:r>
    </w:p>
    <w:p w14:paraId="7E02171F">
      <w:pPr>
        <w:spacing w:before="0" w:after="0" w:line="260" w:lineRule="exact"/>
        <w:rPr>
          <w:sz w:val="36"/>
          <w:szCs w:val="40"/>
        </w:rPr>
      </w:pPr>
      <w:r>
        <w:rPr>
          <w:rFonts w:ascii="Consolas" w:hAnsi="Consolas" w:eastAsia="Consolas"/>
          <w:color w:val="2D2D2D"/>
          <w:sz w:val="22"/>
          <w:szCs w:val="40"/>
        </w:rPr>
        <w:t xml:space="preserve">    def test_create_project_defaults(self, django_user):</w:t>
      </w:r>
    </w:p>
    <w:p w14:paraId="3A383DCB">
      <w:pPr>
        <w:spacing w:before="0" w:after="0" w:line="260" w:lineRule="exact"/>
        <w:rPr>
          <w:sz w:val="36"/>
          <w:szCs w:val="40"/>
        </w:rPr>
      </w:pPr>
      <w:r>
        <w:rPr>
          <w:rFonts w:ascii="Consolas" w:hAnsi="Consolas" w:eastAsia="Consolas"/>
          <w:color w:val="2D2D2D"/>
          <w:sz w:val="22"/>
          <w:szCs w:val="40"/>
        </w:rPr>
        <w:t xml:space="preserve">        project = Project.objects.create(name='测试项目', owner=django_user)</w:t>
      </w:r>
    </w:p>
    <w:p w14:paraId="529EAC63">
      <w:pPr>
        <w:spacing w:before="0" w:after="0" w:line="260" w:lineRule="exact"/>
        <w:rPr>
          <w:sz w:val="36"/>
          <w:szCs w:val="40"/>
        </w:rPr>
      </w:pPr>
      <w:r>
        <w:rPr>
          <w:rFonts w:ascii="Consolas" w:hAnsi="Consolas" w:eastAsia="Consolas"/>
          <w:color w:val="2D2D2D"/>
          <w:sz w:val="22"/>
          <w:szCs w:val="40"/>
        </w:rPr>
        <w:t xml:space="preserve">        assert project.status == 'planning'</w:t>
      </w:r>
    </w:p>
    <w:p w14:paraId="2E5DA3D5">
      <w:pPr>
        <w:spacing w:before="0" w:after="0" w:line="260" w:lineRule="exact"/>
        <w:rPr>
          <w:sz w:val="36"/>
          <w:szCs w:val="40"/>
        </w:rPr>
      </w:pPr>
      <w:r>
        <w:rPr>
          <w:rFonts w:ascii="Consolas" w:hAnsi="Consolas" w:eastAsia="Consolas"/>
          <w:color w:val="2D2D2D"/>
          <w:sz w:val="22"/>
          <w:szCs w:val="40"/>
        </w:rPr>
        <w:t xml:space="preserve">        assert project.visibility == 'private'</w:t>
      </w:r>
    </w:p>
    <w:p w14:paraId="195F47CC">
      <w:pPr>
        <w:spacing w:before="0" w:after="0" w:line="260" w:lineRule="exact"/>
        <w:rPr>
          <w:sz w:val="36"/>
          <w:szCs w:val="40"/>
        </w:rPr>
      </w:pPr>
      <w:r>
        <w:rPr>
          <w:rFonts w:ascii="Consolas" w:hAnsi="Consolas" w:eastAsia="Consolas"/>
          <w:color w:val="2D2D2D"/>
          <w:sz w:val="22"/>
          <w:szCs w:val="40"/>
        </w:rPr>
        <w:t xml:space="preserve">        assert project.id is not None</w:t>
      </w:r>
    </w:p>
    <w:p w14:paraId="3AD8D91F">
      <w:pPr>
        <w:spacing w:before="0" w:after="0" w:line="260" w:lineRule="exact"/>
        <w:rPr>
          <w:sz w:val="36"/>
          <w:szCs w:val="40"/>
        </w:rPr>
      </w:pPr>
      <w:r>
        <w:rPr>
          <w:rFonts w:ascii="Consolas" w:hAnsi="Consolas" w:eastAsia="Consolas"/>
          <w:color w:val="2D2D2D"/>
          <w:sz w:val="22"/>
          <w:szCs w:val="40"/>
        </w:rPr>
        <w:t xml:space="preserve"> </w:t>
      </w:r>
    </w:p>
    <w:p w14:paraId="60014126">
      <w:pPr>
        <w:spacing w:before="0" w:after="0" w:line="260" w:lineRule="exact"/>
        <w:rPr>
          <w:sz w:val="36"/>
          <w:szCs w:val="40"/>
        </w:rPr>
      </w:pPr>
      <w:r>
        <w:rPr>
          <w:rFonts w:ascii="Consolas" w:hAnsi="Consolas" w:eastAsia="Consolas"/>
          <w:color w:val="2D2D2D"/>
          <w:sz w:val="22"/>
          <w:szCs w:val="40"/>
        </w:rPr>
        <w:t xml:space="preserve">    def test_project_status_choices(self):</w:t>
      </w:r>
    </w:p>
    <w:p w14:paraId="4043D9DF">
      <w:pPr>
        <w:spacing w:before="0" w:after="0" w:line="260" w:lineRule="exact"/>
        <w:rPr>
          <w:sz w:val="36"/>
          <w:szCs w:val="40"/>
        </w:rPr>
      </w:pPr>
      <w:r>
        <w:rPr>
          <w:rFonts w:ascii="Consolas" w:hAnsi="Consolas" w:eastAsia="Consolas"/>
          <w:color w:val="2D2D2D"/>
          <w:sz w:val="22"/>
          <w:szCs w:val="40"/>
        </w:rPr>
        <w:t xml:space="preserve">        choices = [c[0] for c in Project.Status.choices]</w:t>
      </w:r>
    </w:p>
    <w:p w14:paraId="29EFDF88">
      <w:pPr>
        <w:spacing w:before="0" w:after="0" w:line="260" w:lineRule="exact"/>
        <w:rPr>
          <w:sz w:val="36"/>
          <w:szCs w:val="40"/>
        </w:rPr>
      </w:pPr>
      <w:r>
        <w:rPr>
          <w:rFonts w:ascii="Consolas" w:hAnsi="Consolas" w:eastAsia="Consolas"/>
          <w:color w:val="2D2D2D"/>
          <w:sz w:val="22"/>
          <w:szCs w:val="40"/>
        </w:rPr>
        <w:t xml:space="preserve">        assert choices == ['planning', 'active', 'completed', 'archived']</w:t>
      </w:r>
    </w:p>
    <w:p w14:paraId="45AD2DFC">
      <w:pPr>
        <w:spacing w:before="0" w:after="0" w:line="260" w:lineRule="exact"/>
        <w:rPr>
          <w:sz w:val="36"/>
          <w:szCs w:val="40"/>
        </w:rPr>
      </w:pPr>
      <w:r>
        <w:rPr>
          <w:rFonts w:ascii="Consolas" w:hAnsi="Consolas" w:eastAsia="Consolas"/>
          <w:color w:val="2D2D2D"/>
          <w:sz w:val="22"/>
          <w:szCs w:val="40"/>
        </w:rPr>
        <w:t xml:space="preserve"> </w:t>
      </w:r>
    </w:p>
    <w:p w14:paraId="64F901B8">
      <w:pPr>
        <w:spacing w:before="0" w:after="0" w:line="260" w:lineRule="exact"/>
        <w:rPr>
          <w:sz w:val="36"/>
          <w:szCs w:val="40"/>
        </w:rPr>
      </w:pPr>
      <w:r>
        <w:rPr>
          <w:rFonts w:ascii="Consolas" w:hAnsi="Consolas" w:eastAsia="Consolas"/>
          <w:color w:val="2D2D2D"/>
          <w:sz w:val="22"/>
          <w:szCs w:val="40"/>
        </w:rPr>
        <w:t xml:space="preserve">    def test_project_visibility_choices(self):</w:t>
      </w:r>
    </w:p>
    <w:p w14:paraId="5D769344">
      <w:pPr>
        <w:spacing w:before="0" w:after="0" w:line="260" w:lineRule="exact"/>
        <w:rPr>
          <w:sz w:val="36"/>
          <w:szCs w:val="40"/>
        </w:rPr>
      </w:pPr>
      <w:r>
        <w:rPr>
          <w:rFonts w:ascii="Consolas" w:hAnsi="Consolas" w:eastAsia="Consolas"/>
          <w:color w:val="2D2D2D"/>
          <w:sz w:val="22"/>
          <w:szCs w:val="40"/>
        </w:rPr>
        <w:t xml:space="preserve">        choices = [c[0] for c in Project.Visibility.choices]</w:t>
      </w:r>
    </w:p>
    <w:p w14:paraId="69AF2624">
      <w:pPr>
        <w:spacing w:before="0" w:after="0" w:line="260" w:lineRule="exact"/>
        <w:rPr>
          <w:sz w:val="36"/>
          <w:szCs w:val="40"/>
        </w:rPr>
      </w:pPr>
      <w:r>
        <w:rPr>
          <w:rFonts w:ascii="Consolas" w:hAnsi="Consolas" w:eastAsia="Consolas"/>
          <w:color w:val="2D2D2D"/>
          <w:sz w:val="22"/>
          <w:szCs w:val="40"/>
        </w:rPr>
        <w:t xml:space="preserve">        assert choices == ['public', 'private']</w:t>
      </w:r>
    </w:p>
    <w:p w14:paraId="778D8B31">
      <w:pPr>
        <w:spacing w:before="0" w:after="0" w:line="260" w:lineRule="exact"/>
        <w:rPr>
          <w:sz w:val="36"/>
          <w:szCs w:val="40"/>
        </w:rPr>
      </w:pPr>
      <w:r>
        <w:rPr>
          <w:rFonts w:ascii="Consolas" w:hAnsi="Consolas" w:eastAsia="Consolas"/>
          <w:color w:val="2D2D2D"/>
          <w:sz w:val="22"/>
          <w:szCs w:val="40"/>
        </w:rPr>
        <w:t xml:space="preserve"> </w:t>
      </w:r>
    </w:p>
    <w:p w14:paraId="16AF7409">
      <w:pPr>
        <w:spacing w:before="0" w:after="0" w:line="260" w:lineRule="exact"/>
        <w:rPr>
          <w:sz w:val="36"/>
          <w:szCs w:val="40"/>
        </w:rPr>
      </w:pPr>
      <w:r>
        <w:rPr>
          <w:rFonts w:ascii="Consolas" w:hAnsi="Consolas" w:eastAsia="Consolas"/>
          <w:color w:val="2D2D2D"/>
          <w:sz w:val="22"/>
          <w:szCs w:val="40"/>
        </w:rPr>
        <w:t xml:space="preserve">    def test_project_str(self, django_user):</w:t>
      </w:r>
    </w:p>
    <w:p w14:paraId="0CB1570C">
      <w:pPr>
        <w:spacing w:before="0" w:after="0" w:line="260" w:lineRule="exact"/>
        <w:rPr>
          <w:sz w:val="36"/>
          <w:szCs w:val="40"/>
        </w:rPr>
      </w:pPr>
      <w:r>
        <w:rPr>
          <w:rFonts w:ascii="Consolas" w:hAnsi="Consolas" w:eastAsia="Consolas"/>
          <w:color w:val="2D2D2D"/>
          <w:sz w:val="22"/>
          <w:szCs w:val="40"/>
        </w:rPr>
        <w:t xml:space="preserve">        project = Project.objects.create(name='我的项目', owner=django_user)</w:t>
      </w:r>
    </w:p>
    <w:p w14:paraId="00DC97AE">
      <w:pPr>
        <w:spacing w:before="0" w:after="0" w:line="260" w:lineRule="exact"/>
        <w:rPr>
          <w:sz w:val="36"/>
          <w:szCs w:val="40"/>
        </w:rPr>
      </w:pPr>
      <w:r>
        <w:rPr>
          <w:rFonts w:ascii="Consolas" w:hAnsi="Consolas" w:eastAsia="Consolas"/>
          <w:color w:val="2D2D2D"/>
          <w:sz w:val="22"/>
          <w:szCs w:val="40"/>
        </w:rPr>
        <w:t xml:space="preserve">        assert str(project) == '我的项目'</w:t>
      </w:r>
    </w:p>
    <w:p w14:paraId="2F17B758">
      <w:pPr>
        <w:spacing w:before="0" w:after="0" w:line="260" w:lineRule="exact"/>
        <w:rPr>
          <w:sz w:val="36"/>
          <w:szCs w:val="40"/>
        </w:rPr>
      </w:pPr>
      <w:r>
        <w:rPr>
          <w:rFonts w:ascii="Consolas" w:hAnsi="Consolas" w:eastAsia="Consolas"/>
          <w:color w:val="2D2D2D"/>
          <w:sz w:val="22"/>
          <w:szCs w:val="40"/>
        </w:rPr>
        <w:t xml:space="preserve"> </w:t>
      </w:r>
    </w:p>
    <w:p w14:paraId="2A795A58">
      <w:pPr>
        <w:spacing w:before="0" w:after="0" w:line="260" w:lineRule="exact"/>
        <w:rPr>
          <w:sz w:val="36"/>
          <w:szCs w:val="40"/>
        </w:rPr>
      </w:pPr>
      <w:r>
        <w:rPr>
          <w:rFonts w:ascii="Consolas" w:hAnsi="Consolas" w:eastAsia="Consolas"/>
          <w:color w:val="2D2D2D"/>
          <w:sz w:val="22"/>
          <w:szCs w:val="40"/>
        </w:rPr>
        <w:t xml:space="preserve">    def test_project_default_ordering(self, django_user):</w:t>
      </w:r>
    </w:p>
    <w:p w14:paraId="15F238AD">
      <w:pPr>
        <w:spacing w:before="0" w:after="0" w:line="260" w:lineRule="exact"/>
        <w:rPr>
          <w:sz w:val="36"/>
          <w:szCs w:val="40"/>
        </w:rPr>
      </w:pPr>
      <w:r>
        <w:rPr>
          <w:rFonts w:ascii="Consolas" w:hAnsi="Consolas" w:eastAsia="Consolas"/>
          <w:color w:val="2D2D2D"/>
          <w:sz w:val="22"/>
          <w:szCs w:val="40"/>
        </w:rPr>
        <w:t xml:space="preserve">        p1 = Project.objects.create(name='旧项目', owner=django_user)</w:t>
      </w:r>
    </w:p>
    <w:p w14:paraId="7B082A6A">
      <w:pPr>
        <w:spacing w:before="0" w:after="0" w:line="260" w:lineRule="exact"/>
        <w:rPr>
          <w:sz w:val="36"/>
          <w:szCs w:val="40"/>
        </w:rPr>
      </w:pPr>
      <w:r>
        <w:rPr>
          <w:rFonts w:ascii="Consolas" w:hAnsi="Consolas" w:eastAsia="Consolas"/>
          <w:color w:val="2D2D2D"/>
          <w:sz w:val="22"/>
          <w:szCs w:val="40"/>
        </w:rPr>
        <w:t xml:space="preserve">        p2 = Project.objects.create(name='新项目', owner=django_user)</w:t>
      </w:r>
    </w:p>
    <w:p w14:paraId="27C61B9D">
      <w:pPr>
        <w:spacing w:before="0" w:after="0" w:line="260" w:lineRule="exact"/>
        <w:rPr>
          <w:sz w:val="36"/>
          <w:szCs w:val="40"/>
        </w:rPr>
      </w:pPr>
      <w:r>
        <w:rPr>
          <w:rFonts w:ascii="Consolas" w:hAnsi="Consolas" w:eastAsia="Consolas"/>
          <w:color w:val="2D2D2D"/>
          <w:sz w:val="22"/>
          <w:szCs w:val="40"/>
        </w:rPr>
        <w:t xml:space="preserve">        projects = list(Project.objects.all())</w:t>
      </w:r>
    </w:p>
    <w:p w14:paraId="72FD948B">
      <w:pPr>
        <w:spacing w:before="0" w:after="0" w:line="260" w:lineRule="exact"/>
        <w:rPr>
          <w:sz w:val="36"/>
          <w:szCs w:val="40"/>
        </w:rPr>
      </w:pPr>
      <w:r>
        <w:rPr>
          <w:rFonts w:ascii="Consolas" w:hAnsi="Consolas" w:eastAsia="Consolas"/>
          <w:color w:val="2D2D2D"/>
          <w:sz w:val="22"/>
          <w:szCs w:val="40"/>
        </w:rPr>
        <w:t xml:space="preserve">        assert projects[0] == p2</w:t>
      </w:r>
    </w:p>
    <w:p w14:paraId="4C794537">
      <w:pPr>
        <w:spacing w:before="0" w:after="0" w:line="260" w:lineRule="exact"/>
        <w:rPr>
          <w:sz w:val="36"/>
          <w:szCs w:val="40"/>
        </w:rPr>
      </w:pPr>
      <w:r>
        <w:rPr>
          <w:rFonts w:ascii="Consolas" w:hAnsi="Consolas" w:eastAsia="Consolas"/>
          <w:color w:val="2D2D2D"/>
          <w:sz w:val="22"/>
          <w:szCs w:val="40"/>
        </w:rPr>
        <w:t xml:space="preserve"> </w:t>
      </w:r>
    </w:p>
    <w:p w14:paraId="4E709717">
      <w:pPr>
        <w:spacing w:before="0" w:after="0" w:line="260" w:lineRule="exact"/>
        <w:rPr>
          <w:sz w:val="36"/>
          <w:szCs w:val="40"/>
        </w:rPr>
      </w:pPr>
      <w:r>
        <w:rPr>
          <w:rFonts w:ascii="Consolas" w:hAnsi="Consolas" w:eastAsia="Consolas"/>
          <w:color w:val="2D2D2D"/>
          <w:sz w:val="22"/>
          <w:szCs w:val="40"/>
        </w:rPr>
        <w:t xml:space="preserve"> </w:t>
      </w:r>
    </w:p>
    <w:p w14:paraId="603E6CC5">
      <w:pPr>
        <w:spacing w:before="0" w:after="0" w:line="260" w:lineRule="exact"/>
        <w:rPr>
          <w:sz w:val="36"/>
          <w:szCs w:val="40"/>
        </w:rPr>
      </w:pPr>
      <w:r>
        <w:rPr>
          <w:rFonts w:ascii="Consolas" w:hAnsi="Consolas" w:eastAsia="Consolas"/>
          <w:color w:val="2D2D2D"/>
          <w:sz w:val="22"/>
          <w:szCs w:val="40"/>
        </w:rPr>
        <w:t>class TestProjectMemberModel:</w:t>
      </w:r>
    </w:p>
    <w:p w14:paraId="31792F37">
      <w:pPr>
        <w:spacing w:before="0" w:after="0" w:line="260" w:lineRule="exact"/>
        <w:rPr>
          <w:sz w:val="36"/>
          <w:szCs w:val="40"/>
        </w:rPr>
      </w:pPr>
      <w:r>
        <w:rPr>
          <w:rFonts w:ascii="Consolas" w:hAnsi="Consolas" w:eastAsia="Consolas"/>
          <w:color w:val="2D2D2D"/>
          <w:sz w:val="22"/>
          <w:szCs w:val="40"/>
        </w:rPr>
        <w:t xml:space="preserve">    def test_create_member_default_role(self, django_user):</w:t>
      </w:r>
    </w:p>
    <w:p w14:paraId="2A7B6F9D">
      <w:pPr>
        <w:spacing w:before="0" w:after="0" w:line="260" w:lineRule="exact"/>
        <w:rPr>
          <w:sz w:val="36"/>
          <w:szCs w:val="40"/>
        </w:rPr>
      </w:pPr>
      <w:r>
        <w:rPr>
          <w:rFonts w:ascii="Consolas" w:hAnsi="Consolas" w:eastAsia="Consolas"/>
          <w:color w:val="2D2D2D"/>
          <w:sz w:val="22"/>
          <w:szCs w:val="40"/>
        </w:rPr>
        <w:t xml:space="preserve">        owner = User.objects.create_user(username='owner1', email='o1@t.com', password='pass')</w:t>
      </w:r>
    </w:p>
    <w:p w14:paraId="5888F8D9">
      <w:pPr>
        <w:spacing w:before="0" w:after="0" w:line="260" w:lineRule="exact"/>
        <w:rPr>
          <w:sz w:val="36"/>
          <w:szCs w:val="40"/>
        </w:rPr>
      </w:pPr>
      <w:r>
        <w:rPr>
          <w:rFonts w:ascii="Consolas" w:hAnsi="Consolas" w:eastAsia="Consolas"/>
          <w:color w:val="2D2D2D"/>
          <w:sz w:val="22"/>
          <w:szCs w:val="40"/>
        </w:rPr>
        <w:t xml:space="preserve">        project = Project.objects.create(name='P1', owner=owner)</w:t>
      </w:r>
    </w:p>
    <w:p w14:paraId="6E0383B4">
      <w:pPr>
        <w:spacing w:before="0" w:after="0" w:line="260" w:lineRule="exact"/>
        <w:rPr>
          <w:sz w:val="36"/>
          <w:szCs w:val="40"/>
        </w:rPr>
      </w:pPr>
      <w:r>
        <w:rPr>
          <w:rFonts w:ascii="Consolas" w:hAnsi="Consolas" w:eastAsia="Consolas"/>
          <w:color w:val="2D2D2D"/>
          <w:sz w:val="22"/>
          <w:szCs w:val="40"/>
        </w:rPr>
        <w:t xml:space="preserve">        member = ProjectMember.objects.create(project=project, user=django_user)</w:t>
      </w:r>
    </w:p>
    <w:p w14:paraId="3A930F3D">
      <w:pPr>
        <w:spacing w:before="0" w:after="0" w:line="260" w:lineRule="exact"/>
        <w:rPr>
          <w:sz w:val="36"/>
          <w:szCs w:val="40"/>
        </w:rPr>
      </w:pPr>
      <w:r>
        <w:rPr>
          <w:rFonts w:ascii="Consolas" w:hAnsi="Consolas" w:eastAsia="Consolas"/>
          <w:color w:val="2D2D2D"/>
          <w:sz w:val="22"/>
          <w:szCs w:val="40"/>
        </w:rPr>
        <w:t xml:space="preserve">        assert member.role == 'member'</w:t>
      </w:r>
    </w:p>
    <w:p w14:paraId="102145DE">
      <w:pPr>
        <w:spacing w:before="0" w:after="0" w:line="260" w:lineRule="exact"/>
        <w:rPr>
          <w:sz w:val="36"/>
          <w:szCs w:val="40"/>
        </w:rPr>
      </w:pPr>
      <w:r>
        <w:rPr>
          <w:rFonts w:ascii="Consolas" w:hAnsi="Consolas" w:eastAsia="Consolas"/>
          <w:color w:val="2D2D2D"/>
          <w:sz w:val="22"/>
          <w:szCs w:val="40"/>
        </w:rPr>
        <w:t xml:space="preserve"> </w:t>
      </w:r>
    </w:p>
    <w:p w14:paraId="3F341BD5">
      <w:pPr>
        <w:spacing w:before="0" w:after="0" w:line="260" w:lineRule="exact"/>
        <w:rPr>
          <w:sz w:val="36"/>
          <w:szCs w:val="40"/>
        </w:rPr>
      </w:pPr>
      <w:r>
        <w:rPr>
          <w:rFonts w:ascii="Consolas" w:hAnsi="Consolas" w:eastAsia="Consolas"/>
          <w:color w:val="2D2D2D"/>
          <w:sz w:val="22"/>
          <w:szCs w:val="40"/>
        </w:rPr>
        <w:t xml:space="preserve">    def test_unique_project_user_constraint(self, django_user):</w:t>
      </w:r>
    </w:p>
    <w:p w14:paraId="41F3EDCB">
      <w:pPr>
        <w:spacing w:before="0" w:after="0" w:line="260" w:lineRule="exact"/>
        <w:rPr>
          <w:sz w:val="36"/>
          <w:szCs w:val="40"/>
        </w:rPr>
      </w:pPr>
      <w:r>
        <w:rPr>
          <w:rFonts w:ascii="Consolas" w:hAnsi="Consolas" w:eastAsia="Consolas"/>
          <w:color w:val="2D2D2D"/>
          <w:sz w:val="22"/>
          <w:szCs w:val="40"/>
        </w:rPr>
        <w:t xml:space="preserve">        owner = User.objects.create_user(username='owner2', email='o2@t.com', password='pass')</w:t>
      </w:r>
    </w:p>
    <w:p w14:paraId="21B3E8BA">
      <w:pPr>
        <w:spacing w:before="0" w:after="0" w:line="260" w:lineRule="exact"/>
        <w:rPr>
          <w:sz w:val="36"/>
          <w:szCs w:val="40"/>
        </w:rPr>
      </w:pPr>
      <w:r>
        <w:rPr>
          <w:rFonts w:ascii="Consolas" w:hAnsi="Consolas" w:eastAsia="Consolas"/>
          <w:color w:val="2D2D2D"/>
          <w:sz w:val="22"/>
          <w:szCs w:val="40"/>
        </w:rPr>
        <w:t xml:space="preserve">        project = Project.objects.create(name='P2', owner=owner)</w:t>
      </w:r>
    </w:p>
    <w:p w14:paraId="226B2A4A">
      <w:pPr>
        <w:spacing w:before="0" w:after="0" w:line="260" w:lineRule="exact"/>
        <w:rPr>
          <w:sz w:val="36"/>
          <w:szCs w:val="40"/>
        </w:rPr>
      </w:pPr>
      <w:r>
        <w:rPr>
          <w:rFonts w:ascii="Consolas" w:hAnsi="Consolas" w:eastAsia="Consolas"/>
          <w:color w:val="2D2D2D"/>
          <w:sz w:val="22"/>
          <w:szCs w:val="40"/>
        </w:rPr>
        <w:t xml:space="preserve">        ProjectMember.objects.create(project=project, user=django_user)</w:t>
      </w:r>
    </w:p>
    <w:p w14:paraId="0214F495">
      <w:pPr>
        <w:spacing w:before="0" w:after="0" w:line="260" w:lineRule="exact"/>
        <w:rPr>
          <w:sz w:val="36"/>
          <w:szCs w:val="40"/>
        </w:rPr>
      </w:pPr>
      <w:r>
        <w:rPr>
          <w:rFonts w:ascii="Consolas" w:hAnsi="Consolas" w:eastAsia="Consolas"/>
          <w:color w:val="2D2D2D"/>
          <w:sz w:val="22"/>
          <w:szCs w:val="40"/>
        </w:rPr>
        <w:t xml:space="preserve">        with pytest.raises(Exception):</w:t>
      </w:r>
    </w:p>
    <w:p w14:paraId="5419C227">
      <w:pPr>
        <w:spacing w:before="0" w:after="0" w:line="260" w:lineRule="exact"/>
        <w:rPr>
          <w:sz w:val="36"/>
          <w:szCs w:val="40"/>
        </w:rPr>
      </w:pPr>
      <w:r>
        <w:rPr>
          <w:rFonts w:ascii="Consolas" w:hAnsi="Consolas" w:eastAsia="Consolas"/>
          <w:color w:val="2D2D2D"/>
          <w:sz w:val="22"/>
          <w:szCs w:val="40"/>
        </w:rPr>
        <w:t xml:space="preserve">            ProjectMember.objects.create(project=project, user=django_user)</w:t>
      </w:r>
    </w:p>
    <w:p w14:paraId="3A4BFAF7">
      <w:pPr>
        <w:spacing w:before="0" w:after="0" w:line="260" w:lineRule="exact"/>
        <w:rPr>
          <w:sz w:val="36"/>
          <w:szCs w:val="40"/>
        </w:rPr>
      </w:pPr>
      <w:r>
        <w:rPr>
          <w:rFonts w:ascii="Consolas" w:hAnsi="Consolas" w:eastAsia="Consolas"/>
          <w:color w:val="2D2D2D"/>
          <w:sz w:val="22"/>
          <w:szCs w:val="40"/>
        </w:rPr>
        <w:t xml:space="preserve"> </w:t>
      </w:r>
    </w:p>
    <w:p w14:paraId="48F0D18E">
      <w:pPr>
        <w:spacing w:before="0" w:after="0" w:line="260" w:lineRule="exact"/>
        <w:rPr>
          <w:sz w:val="36"/>
          <w:szCs w:val="40"/>
        </w:rPr>
      </w:pPr>
      <w:r>
        <w:rPr>
          <w:rFonts w:ascii="Consolas" w:hAnsi="Consolas" w:eastAsia="Consolas"/>
          <w:color w:val="2D2D2D"/>
          <w:sz w:val="22"/>
          <w:szCs w:val="40"/>
        </w:rPr>
        <w:t xml:space="preserve">    def test_member_role_choices(self):</w:t>
      </w:r>
    </w:p>
    <w:p w14:paraId="28EF6F4A">
      <w:pPr>
        <w:spacing w:before="0" w:after="0" w:line="260" w:lineRule="exact"/>
        <w:rPr>
          <w:sz w:val="36"/>
          <w:szCs w:val="40"/>
        </w:rPr>
      </w:pPr>
      <w:r>
        <w:rPr>
          <w:rFonts w:ascii="Consolas" w:hAnsi="Consolas" w:eastAsia="Consolas"/>
          <w:color w:val="2D2D2D"/>
          <w:sz w:val="22"/>
          <w:szCs w:val="40"/>
        </w:rPr>
        <w:t xml:space="preserve">        choices = [c[0] for c in ProjectMember.Role.choices]</w:t>
      </w:r>
    </w:p>
    <w:p w14:paraId="4F8594F2">
      <w:pPr>
        <w:spacing w:before="0" w:after="0" w:line="260" w:lineRule="exact"/>
        <w:rPr>
          <w:sz w:val="36"/>
          <w:szCs w:val="40"/>
        </w:rPr>
      </w:pPr>
      <w:r>
        <w:rPr>
          <w:rFonts w:ascii="Consolas" w:hAnsi="Consolas" w:eastAsia="Consolas"/>
          <w:color w:val="2D2D2D"/>
          <w:sz w:val="22"/>
          <w:szCs w:val="40"/>
        </w:rPr>
        <w:t xml:space="preserve">        assert 'manager' in choices and 'member' in choices and 'viewer' in choices</w:t>
      </w:r>
    </w:p>
    <w:p w14:paraId="4B158971">
      <w:pPr>
        <w:spacing w:before="0" w:after="0" w:line="260" w:lineRule="exact"/>
        <w:rPr>
          <w:sz w:val="36"/>
          <w:szCs w:val="40"/>
        </w:rPr>
      </w:pPr>
      <w:r>
        <w:rPr>
          <w:rFonts w:ascii="Consolas" w:hAnsi="Consolas" w:eastAsia="Consolas"/>
          <w:color w:val="2D2D2D"/>
          <w:sz w:val="22"/>
          <w:szCs w:val="40"/>
        </w:rPr>
        <w:t xml:space="preserve"> </w:t>
      </w:r>
    </w:p>
    <w:p w14:paraId="7DC11FBD">
      <w:pPr>
        <w:spacing w:before="0" w:after="0" w:line="260" w:lineRule="exact"/>
        <w:rPr>
          <w:sz w:val="36"/>
          <w:szCs w:val="40"/>
        </w:rPr>
      </w:pPr>
      <w:r>
        <w:rPr>
          <w:rFonts w:ascii="Consolas" w:hAnsi="Consolas" w:eastAsia="Consolas"/>
          <w:color w:val="2D2D2D"/>
          <w:sz w:val="22"/>
          <w:szCs w:val="40"/>
        </w:rPr>
        <w:t xml:space="preserve"> </w:t>
      </w:r>
    </w:p>
    <w:p w14:paraId="6C7F8819">
      <w:pPr>
        <w:spacing w:before="0" w:after="0" w:line="260" w:lineRule="exact"/>
        <w:rPr>
          <w:sz w:val="36"/>
          <w:szCs w:val="40"/>
        </w:rPr>
      </w:pPr>
      <w:r>
        <w:rPr>
          <w:rFonts w:ascii="Consolas" w:hAnsi="Consolas" w:eastAsia="Consolas"/>
          <w:color w:val="2D2D2D"/>
          <w:sz w:val="22"/>
          <w:szCs w:val="40"/>
        </w:rPr>
        <w:t>class TestMilestoneModel:</w:t>
      </w:r>
    </w:p>
    <w:p w14:paraId="786AE95D">
      <w:pPr>
        <w:spacing w:before="0" w:after="0" w:line="260" w:lineRule="exact"/>
        <w:rPr>
          <w:sz w:val="36"/>
          <w:szCs w:val="40"/>
        </w:rPr>
      </w:pPr>
      <w:r>
        <w:rPr>
          <w:rFonts w:ascii="Consolas" w:hAnsi="Consolas" w:eastAsia="Consolas"/>
          <w:color w:val="2D2D2D"/>
          <w:sz w:val="22"/>
          <w:szCs w:val="40"/>
        </w:rPr>
        <w:t xml:space="preserve">    def test_create_milestone_defaults(self, django_user):</w:t>
      </w:r>
    </w:p>
    <w:p w14:paraId="1601C760">
      <w:pPr>
        <w:spacing w:before="0" w:after="0" w:line="260" w:lineRule="exact"/>
        <w:rPr>
          <w:sz w:val="36"/>
          <w:szCs w:val="40"/>
        </w:rPr>
      </w:pPr>
      <w:r>
        <w:rPr>
          <w:rFonts w:ascii="Consolas" w:hAnsi="Consolas" w:eastAsia="Consolas"/>
          <w:color w:val="2D2D2D"/>
          <w:sz w:val="22"/>
          <w:szCs w:val="40"/>
        </w:rPr>
        <w:t xml:space="preserve">        project = Project.objects.create(name='P3', owner=django_user)</w:t>
      </w:r>
    </w:p>
    <w:p w14:paraId="51128C91">
      <w:pPr>
        <w:spacing w:before="0" w:after="0" w:line="260" w:lineRule="exact"/>
        <w:rPr>
          <w:sz w:val="36"/>
          <w:szCs w:val="40"/>
        </w:rPr>
      </w:pPr>
      <w:r>
        <w:rPr>
          <w:rFonts w:ascii="Consolas" w:hAnsi="Consolas" w:eastAsia="Consolas"/>
          <w:color w:val="2D2D2D"/>
          <w:sz w:val="22"/>
          <w:szCs w:val="40"/>
        </w:rPr>
        <w:t xml:space="preserve">        ms = Milestone.objects.create(name='M1', due_date=date(2026, 6, 30), project=project)</w:t>
      </w:r>
    </w:p>
    <w:p w14:paraId="4A609D07">
      <w:pPr>
        <w:spacing w:before="0" w:after="0" w:line="260" w:lineRule="exact"/>
        <w:rPr>
          <w:sz w:val="36"/>
          <w:szCs w:val="40"/>
        </w:rPr>
      </w:pPr>
      <w:r>
        <w:rPr>
          <w:rFonts w:ascii="Consolas" w:hAnsi="Consolas" w:eastAsia="Consolas"/>
          <w:color w:val="2D2D2D"/>
          <w:sz w:val="22"/>
          <w:szCs w:val="40"/>
        </w:rPr>
        <w:t xml:space="preserve">        assert ms.status == 'pending'</w:t>
      </w:r>
    </w:p>
    <w:p w14:paraId="27D7061C">
      <w:pPr>
        <w:spacing w:before="0" w:after="0" w:line="260" w:lineRule="exact"/>
        <w:rPr>
          <w:sz w:val="36"/>
          <w:szCs w:val="40"/>
        </w:rPr>
      </w:pPr>
      <w:r>
        <w:rPr>
          <w:rFonts w:ascii="Consolas" w:hAnsi="Consolas" w:eastAsia="Consolas"/>
          <w:color w:val="2D2D2D"/>
          <w:sz w:val="22"/>
          <w:szCs w:val="40"/>
        </w:rPr>
        <w:t xml:space="preserve"> </w:t>
      </w:r>
    </w:p>
    <w:p w14:paraId="714D8172">
      <w:pPr>
        <w:spacing w:before="0" w:after="0" w:line="260" w:lineRule="exact"/>
        <w:rPr>
          <w:sz w:val="36"/>
          <w:szCs w:val="40"/>
        </w:rPr>
      </w:pPr>
      <w:r>
        <w:rPr>
          <w:rFonts w:ascii="Consolas" w:hAnsi="Consolas" w:eastAsia="Consolas"/>
          <w:color w:val="2D2D2D"/>
          <w:sz w:val="22"/>
          <w:szCs w:val="40"/>
        </w:rPr>
        <w:t xml:space="preserve">    def test_milestone_str(self, django_user):</w:t>
      </w:r>
    </w:p>
    <w:p w14:paraId="013E57B5">
      <w:pPr>
        <w:spacing w:before="0" w:after="0" w:line="260" w:lineRule="exact"/>
        <w:rPr>
          <w:sz w:val="36"/>
          <w:szCs w:val="40"/>
        </w:rPr>
      </w:pPr>
      <w:r>
        <w:rPr>
          <w:rFonts w:ascii="Consolas" w:hAnsi="Consolas" w:eastAsia="Consolas"/>
          <w:color w:val="2D2D2D"/>
          <w:sz w:val="22"/>
          <w:szCs w:val="40"/>
        </w:rPr>
        <w:t xml:space="preserve">        project = Project.objects.create(name='P4', owner=django_user)</w:t>
      </w:r>
    </w:p>
    <w:p w14:paraId="0F9E7846">
      <w:pPr>
        <w:spacing w:before="0" w:after="0" w:line="260" w:lineRule="exact"/>
        <w:rPr>
          <w:sz w:val="36"/>
          <w:szCs w:val="40"/>
        </w:rPr>
      </w:pPr>
      <w:r>
        <w:rPr>
          <w:rFonts w:ascii="Consolas" w:hAnsi="Consolas" w:eastAsia="Consolas"/>
          <w:color w:val="2D2D2D"/>
          <w:sz w:val="22"/>
          <w:szCs w:val="40"/>
        </w:rPr>
        <w:t xml:space="preserve">        ms = Milestone.objects.create(name='需求评审', due_date=date(2026, 7, 1), project=project)</w:t>
      </w:r>
    </w:p>
    <w:p w14:paraId="4489686B">
      <w:pPr>
        <w:spacing w:before="0" w:after="0" w:line="260" w:lineRule="exact"/>
        <w:rPr>
          <w:sz w:val="36"/>
          <w:szCs w:val="40"/>
        </w:rPr>
      </w:pPr>
      <w:r>
        <w:rPr>
          <w:rFonts w:ascii="Consolas" w:hAnsi="Consolas" w:eastAsia="Consolas"/>
          <w:color w:val="2D2D2D"/>
          <w:sz w:val="22"/>
          <w:szCs w:val="40"/>
        </w:rPr>
        <w:t xml:space="preserve">        assert str(ms) == '需求评审'</w:t>
      </w:r>
    </w:p>
    <w:p w14:paraId="350B4045">
      <w:pPr>
        <w:spacing w:before="0" w:after="0" w:line="260" w:lineRule="exact"/>
        <w:rPr>
          <w:sz w:val="36"/>
          <w:szCs w:val="40"/>
        </w:rPr>
      </w:pPr>
      <w:r>
        <w:rPr>
          <w:rFonts w:ascii="Consolas" w:hAnsi="Consolas" w:eastAsia="Consolas"/>
          <w:color w:val="2D2D2D"/>
          <w:sz w:val="22"/>
          <w:szCs w:val="40"/>
        </w:rPr>
        <w:t xml:space="preserve"> </w:t>
      </w:r>
    </w:p>
    <w:p w14:paraId="0D3BAFE2">
      <w:pPr>
        <w:rPr>
          <w:sz w:val="36"/>
          <w:szCs w:val="40"/>
        </w:rPr>
      </w:pPr>
    </w:p>
    <w:p w14:paraId="12B791DB">
      <w:pPr>
        <w:spacing w:before="200" w:after="40"/>
        <w:rPr>
          <w:sz w:val="36"/>
          <w:szCs w:val="40"/>
        </w:rPr>
      </w:pPr>
      <w:r>
        <w:rPr>
          <w:b/>
          <w:color w:val="1A56DB"/>
          <w:sz w:val="28"/>
          <w:szCs w:val="40"/>
        </w:rPr>
        <w:t>// backend\apps\projects\tests\test_views.py</w:t>
      </w:r>
    </w:p>
    <w:p w14:paraId="00F514E1">
      <w:pPr>
        <w:spacing w:before="0" w:after="0" w:line="260" w:lineRule="exact"/>
        <w:rPr>
          <w:sz w:val="36"/>
          <w:szCs w:val="40"/>
        </w:rPr>
      </w:pPr>
      <w:r>
        <w:rPr>
          <w:rFonts w:ascii="Consolas" w:hAnsi="Consolas" w:eastAsia="Consolas"/>
          <w:color w:val="2D2D2D"/>
          <w:sz w:val="22"/>
          <w:szCs w:val="40"/>
        </w:rPr>
        <w:t>import pytest</w:t>
      </w:r>
    </w:p>
    <w:p w14:paraId="308D37EE">
      <w:pPr>
        <w:spacing w:before="0" w:after="0" w:line="260" w:lineRule="exact"/>
        <w:rPr>
          <w:sz w:val="36"/>
          <w:szCs w:val="40"/>
        </w:rPr>
      </w:pPr>
      <w:r>
        <w:rPr>
          <w:rFonts w:ascii="Consolas" w:hAnsi="Consolas" w:eastAsia="Consolas"/>
          <w:color w:val="2D2D2D"/>
          <w:sz w:val="22"/>
          <w:szCs w:val="40"/>
        </w:rPr>
        <w:t>from rest_framework.test import APIRequestFactory, force_authenticate</w:t>
      </w:r>
    </w:p>
    <w:p w14:paraId="181F2CEF">
      <w:pPr>
        <w:spacing w:before="0" w:after="0" w:line="260" w:lineRule="exact"/>
        <w:rPr>
          <w:sz w:val="36"/>
          <w:szCs w:val="40"/>
        </w:rPr>
      </w:pPr>
      <w:r>
        <w:rPr>
          <w:rFonts w:ascii="Consolas" w:hAnsi="Consolas" w:eastAsia="Consolas"/>
          <w:color w:val="2D2D2D"/>
          <w:sz w:val="22"/>
          <w:szCs w:val="40"/>
        </w:rPr>
        <w:t>from apps.accounts.models import User</w:t>
      </w:r>
    </w:p>
    <w:p w14:paraId="11E961D6">
      <w:pPr>
        <w:spacing w:before="0" w:after="0" w:line="260" w:lineRule="exact"/>
        <w:rPr>
          <w:sz w:val="36"/>
          <w:szCs w:val="40"/>
        </w:rPr>
      </w:pPr>
      <w:r>
        <w:rPr>
          <w:rFonts w:ascii="Consolas" w:hAnsi="Consolas" w:eastAsia="Consolas"/>
          <w:color w:val="2D2D2D"/>
          <w:sz w:val="22"/>
          <w:szCs w:val="40"/>
        </w:rPr>
        <w:t>from apps.projects.models import Project</w:t>
      </w:r>
    </w:p>
    <w:p w14:paraId="70E8FC78">
      <w:pPr>
        <w:spacing w:before="0" w:after="0" w:line="260" w:lineRule="exact"/>
        <w:rPr>
          <w:sz w:val="36"/>
          <w:szCs w:val="40"/>
        </w:rPr>
      </w:pPr>
      <w:r>
        <w:rPr>
          <w:rFonts w:ascii="Consolas" w:hAnsi="Consolas" w:eastAsia="Consolas"/>
          <w:color w:val="2D2D2D"/>
          <w:sz w:val="22"/>
          <w:szCs w:val="40"/>
        </w:rPr>
        <w:t>from apps.projects.views import ProjectViewSet</w:t>
      </w:r>
    </w:p>
    <w:p w14:paraId="20F0E797">
      <w:pPr>
        <w:spacing w:before="0" w:after="0" w:line="260" w:lineRule="exact"/>
        <w:rPr>
          <w:sz w:val="36"/>
          <w:szCs w:val="40"/>
        </w:rPr>
      </w:pPr>
      <w:r>
        <w:rPr>
          <w:rFonts w:ascii="Consolas" w:hAnsi="Consolas" w:eastAsia="Consolas"/>
          <w:color w:val="2D2D2D"/>
          <w:sz w:val="22"/>
          <w:szCs w:val="40"/>
        </w:rPr>
        <w:t xml:space="preserve"> </w:t>
      </w:r>
    </w:p>
    <w:p w14:paraId="4C79BABC">
      <w:pPr>
        <w:spacing w:before="0" w:after="0" w:line="260" w:lineRule="exact"/>
        <w:rPr>
          <w:sz w:val="36"/>
          <w:szCs w:val="40"/>
        </w:rPr>
      </w:pPr>
      <w:r>
        <w:rPr>
          <w:rFonts w:ascii="Consolas" w:hAnsi="Consolas" w:eastAsia="Consolas"/>
          <w:color w:val="2D2D2D"/>
          <w:sz w:val="22"/>
          <w:szCs w:val="40"/>
        </w:rPr>
        <w:t>pytestmark = pytest.mark.django_db</w:t>
      </w:r>
    </w:p>
    <w:p w14:paraId="15BE4E79">
      <w:pPr>
        <w:spacing w:before="0" w:after="0" w:line="260" w:lineRule="exact"/>
        <w:rPr>
          <w:sz w:val="36"/>
          <w:szCs w:val="40"/>
        </w:rPr>
      </w:pPr>
      <w:r>
        <w:rPr>
          <w:rFonts w:ascii="Consolas" w:hAnsi="Consolas" w:eastAsia="Consolas"/>
          <w:color w:val="2D2D2D"/>
          <w:sz w:val="22"/>
          <w:szCs w:val="40"/>
        </w:rPr>
        <w:t xml:space="preserve"> </w:t>
      </w:r>
    </w:p>
    <w:p w14:paraId="26C3AA61">
      <w:pPr>
        <w:spacing w:before="0" w:after="0" w:line="260" w:lineRule="exact"/>
        <w:rPr>
          <w:sz w:val="36"/>
          <w:szCs w:val="40"/>
        </w:rPr>
      </w:pPr>
      <w:r>
        <w:rPr>
          <w:rFonts w:ascii="Consolas" w:hAnsi="Consolas" w:eastAsia="Consolas"/>
          <w:color w:val="2D2D2D"/>
          <w:sz w:val="22"/>
          <w:szCs w:val="40"/>
        </w:rPr>
        <w:t xml:space="preserve"> </w:t>
      </w:r>
    </w:p>
    <w:p w14:paraId="182D1619">
      <w:pPr>
        <w:spacing w:before="0" w:after="0" w:line="260" w:lineRule="exact"/>
        <w:rPr>
          <w:sz w:val="36"/>
          <w:szCs w:val="40"/>
        </w:rPr>
      </w:pPr>
      <w:r>
        <w:rPr>
          <w:rFonts w:ascii="Consolas" w:hAnsi="Consolas" w:eastAsia="Consolas"/>
          <w:color w:val="2D2D2D"/>
          <w:sz w:val="22"/>
          <w:szCs w:val="40"/>
        </w:rPr>
        <w:t>class TestProjectViewSetPermissions:</w:t>
      </w:r>
    </w:p>
    <w:p w14:paraId="1A8FA410">
      <w:pPr>
        <w:spacing w:before="0" w:after="0" w:line="260" w:lineRule="exact"/>
        <w:rPr>
          <w:sz w:val="36"/>
          <w:szCs w:val="40"/>
        </w:rPr>
      </w:pPr>
      <w:r>
        <w:rPr>
          <w:rFonts w:ascii="Consolas" w:hAnsi="Consolas" w:eastAsia="Consolas"/>
          <w:color w:val="2D2D2D"/>
          <w:sz w:val="22"/>
          <w:szCs w:val="40"/>
        </w:rPr>
        <w:t xml:space="preserve">    def test_unauthenticated_access_denied(self):</w:t>
      </w:r>
    </w:p>
    <w:p w14:paraId="7848BA69">
      <w:pPr>
        <w:spacing w:before="0" w:after="0" w:line="260" w:lineRule="exact"/>
        <w:rPr>
          <w:sz w:val="36"/>
          <w:szCs w:val="40"/>
        </w:rPr>
      </w:pPr>
      <w:r>
        <w:rPr>
          <w:rFonts w:ascii="Consolas" w:hAnsi="Consolas" w:eastAsia="Consolas"/>
          <w:color w:val="2D2D2D"/>
          <w:sz w:val="22"/>
          <w:szCs w:val="40"/>
        </w:rPr>
        <w:t xml:space="preserve">        factory = APIRequestFactory()</w:t>
      </w:r>
    </w:p>
    <w:p w14:paraId="06735658">
      <w:pPr>
        <w:spacing w:before="0" w:after="0" w:line="260" w:lineRule="exact"/>
        <w:rPr>
          <w:sz w:val="36"/>
          <w:szCs w:val="40"/>
        </w:rPr>
      </w:pPr>
      <w:r>
        <w:rPr>
          <w:rFonts w:ascii="Consolas" w:hAnsi="Consolas" w:eastAsia="Consolas"/>
          <w:color w:val="2D2D2D"/>
          <w:sz w:val="22"/>
          <w:szCs w:val="40"/>
        </w:rPr>
        <w:t xml:space="preserve">        request = factory.get('/api/projects/')</w:t>
      </w:r>
    </w:p>
    <w:p w14:paraId="2782D33E">
      <w:pPr>
        <w:spacing w:before="0" w:after="0" w:line="260" w:lineRule="exact"/>
        <w:rPr>
          <w:sz w:val="36"/>
          <w:szCs w:val="40"/>
        </w:rPr>
      </w:pPr>
      <w:r>
        <w:rPr>
          <w:rFonts w:ascii="Consolas" w:hAnsi="Consolas" w:eastAsia="Consolas"/>
          <w:color w:val="2D2D2D"/>
          <w:sz w:val="22"/>
          <w:szCs w:val="40"/>
        </w:rPr>
        <w:t xml:space="preserve">        view = ProjectViewSet.as_view({'get': 'list'})</w:t>
      </w:r>
    </w:p>
    <w:p w14:paraId="2381A7B1">
      <w:pPr>
        <w:spacing w:before="0" w:after="0" w:line="260" w:lineRule="exact"/>
        <w:rPr>
          <w:sz w:val="36"/>
          <w:szCs w:val="40"/>
        </w:rPr>
      </w:pPr>
      <w:r>
        <w:rPr>
          <w:rFonts w:ascii="Consolas" w:hAnsi="Consolas" w:eastAsia="Consolas"/>
          <w:color w:val="2D2D2D"/>
          <w:sz w:val="22"/>
          <w:szCs w:val="40"/>
        </w:rPr>
        <w:t xml:space="preserve">        response = view(request)</w:t>
      </w:r>
    </w:p>
    <w:p w14:paraId="301A0E7B">
      <w:pPr>
        <w:spacing w:before="0" w:after="0" w:line="260" w:lineRule="exact"/>
        <w:rPr>
          <w:sz w:val="36"/>
          <w:szCs w:val="40"/>
        </w:rPr>
      </w:pPr>
      <w:r>
        <w:rPr>
          <w:rFonts w:ascii="Consolas" w:hAnsi="Consolas" w:eastAsia="Consolas"/>
          <w:color w:val="2D2D2D"/>
          <w:sz w:val="22"/>
          <w:szCs w:val="40"/>
        </w:rPr>
        <w:t xml:space="preserve">        assert response.status_code == 401</w:t>
      </w:r>
    </w:p>
    <w:p w14:paraId="756FCE6D">
      <w:pPr>
        <w:spacing w:before="0" w:after="0" w:line="260" w:lineRule="exact"/>
        <w:rPr>
          <w:sz w:val="36"/>
          <w:szCs w:val="40"/>
        </w:rPr>
      </w:pPr>
      <w:r>
        <w:rPr>
          <w:rFonts w:ascii="Consolas" w:hAnsi="Consolas" w:eastAsia="Consolas"/>
          <w:color w:val="2D2D2D"/>
          <w:sz w:val="22"/>
          <w:szCs w:val="40"/>
        </w:rPr>
        <w:t xml:space="preserve"> </w:t>
      </w:r>
    </w:p>
    <w:p w14:paraId="5946A161">
      <w:pPr>
        <w:spacing w:before="0" w:after="0" w:line="260" w:lineRule="exact"/>
        <w:rPr>
          <w:sz w:val="36"/>
          <w:szCs w:val="40"/>
        </w:rPr>
      </w:pPr>
      <w:r>
        <w:rPr>
          <w:rFonts w:ascii="Consolas" w:hAnsi="Consolas" w:eastAsia="Consolas"/>
          <w:color w:val="2D2D2D"/>
          <w:sz w:val="22"/>
          <w:szCs w:val="40"/>
        </w:rPr>
        <w:t xml:space="preserve">    def test_authenticated_can_list(self, django_user):</w:t>
      </w:r>
    </w:p>
    <w:p w14:paraId="4147C18E">
      <w:pPr>
        <w:spacing w:before="0" w:after="0" w:line="260" w:lineRule="exact"/>
        <w:rPr>
          <w:sz w:val="36"/>
          <w:szCs w:val="40"/>
        </w:rPr>
      </w:pPr>
      <w:r>
        <w:rPr>
          <w:rFonts w:ascii="Consolas" w:hAnsi="Consolas" w:eastAsia="Consolas"/>
          <w:color w:val="2D2D2D"/>
          <w:sz w:val="22"/>
          <w:szCs w:val="40"/>
        </w:rPr>
        <w:t xml:space="preserve">        factory = APIRequestFactory()</w:t>
      </w:r>
    </w:p>
    <w:p w14:paraId="0E8B8246">
      <w:pPr>
        <w:spacing w:before="0" w:after="0" w:line="260" w:lineRule="exact"/>
        <w:rPr>
          <w:sz w:val="36"/>
          <w:szCs w:val="40"/>
        </w:rPr>
      </w:pPr>
      <w:r>
        <w:rPr>
          <w:rFonts w:ascii="Consolas" w:hAnsi="Consolas" w:eastAsia="Consolas"/>
          <w:color w:val="2D2D2D"/>
          <w:sz w:val="22"/>
          <w:szCs w:val="40"/>
        </w:rPr>
        <w:t xml:space="preserve">        request = factory.get('/api/projects/')</w:t>
      </w:r>
    </w:p>
    <w:p w14:paraId="5659DE33">
      <w:pPr>
        <w:spacing w:before="0" w:after="0" w:line="260" w:lineRule="exact"/>
        <w:rPr>
          <w:sz w:val="36"/>
          <w:szCs w:val="40"/>
        </w:rPr>
      </w:pPr>
      <w:r>
        <w:rPr>
          <w:rFonts w:ascii="Consolas" w:hAnsi="Consolas" w:eastAsia="Consolas"/>
          <w:color w:val="2D2D2D"/>
          <w:sz w:val="22"/>
          <w:szCs w:val="40"/>
        </w:rPr>
        <w:t xml:space="preserve">        force_authenticate(request, user=django_user)</w:t>
      </w:r>
    </w:p>
    <w:p w14:paraId="441DE090">
      <w:pPr>
        <w:spacing w:before="0" w:after="0" w:line="260" w:lineRule="exact"/>
        <w:rPr>
          <w:sz w:val="36"/>
          <w:szCs w:val="40"/>
        </w:rPr>
      </w:pPr>
      <w:r>
        <w:rPr>
          <w:rFonts w:ascii="Consolas" w:hAnsi="Consolas" w:eastAsia="Consolas"/>
          <w:color w:val="2D2D2D"/>
          <w:sz w:val="22"/>
          <w:szCs w:val="40"/>
        </w:rPr>
        <w:t xml:space="preserve">        view = ProjectViewSet.as_view({'get': 'list'})</w:t>
      </w:r>
    </w:p>
    <w:p w14:paraId="150D9992">
      <w:pPr>
        <w:spacing w:before="0" w:after="0" w:line="260" w:lineRule="exact"/>
        <w:rPr>
          <w:sz w:val="36"/>
          <w:szCs w:val="40"/>
        </w:rPr>
      </w:pPr>
      <w:r>
        <w:rPr>
          <w:rFonts w:ascii="Consolas" w:hAnsi="Consolas" w:eastAsia="Consolas"/>
          <w:color w:val="2D2D2D"/>
          <w:sz w:val="22"/>
          <w:szCs w:val="40"/>
        </w:rPr>
        <w:t xml:space="preserve">        response = view(request)</w:t>
      </w:r>
    </w:p>
    <w:p w14:paraId="7D5774FE">
      <w:pPr>
        <w:spacing w:before="0" w:after="0" w:line="260" w:lineRule="exact"/>
        <w:rPr>
          <w:sz w:val="36"/>
          <w:szCs w:val="40"/>
        </w:rPr>
      </w:pPr>
      <w:r>
        <w:rPr>
          <w:rFonts w:ascii="Consolas" w:hAnsi="Consolas" w:eastAsia="Consolas"/>
          <w:color w:val="2D2D2D"/>
          <w:sz w:val="22"/>
          <w:szCs w:val="40"/>
        </w:rPr>
        <w:t xml:space="preserve">        assert response.status_code == 200</w:t>
      </w:r>
    </w:p>
    <w:p w14:paraId="203D45BC">
      <w:pPr>
        <w:spacing w:before="0" w:after="0" w:line="260" w:lineRule="exact"/>
        <w:rPr>
          <w:sz w:val="36"/>
          <w:szCs w:val="40"/>
        </w:rPr>
      </w:pPr>
      <w:r>
        <w:rPr>
          <w:rFonts w:ascii="Consolas" w:hAnsi="Consolas" w:eastAsia="Consolas"/>
          <w:color w:val="2D2D2D"/>
          <w:sz w:val="22"/>
          <w:szCs w:val="40"/>
        </w:rPr>
        <w:t xml:space="preserve"> </w:t>
      </w:r>
    </w:p>
    <w:p w14:paraId="3B19ED42">
      <w:pPr>
        <w:spacing w:before="0" w:after="0" w:line="260" w:lineRule="exact"/>
        <w:rPr>
          <w:sz w:val="36"/>
          <w:szCs w:val="40"/>
        </w:rPr>
      </w:pPr>
      <w:r>
        <w:rPr>
          <w:rFonts w:ascii="Consolas" w:hAnsi="Consolas" w:eastAsia="Consolas"/>
          <w:color w:val="2D2D2D"/>
          <w:sz w:val="22"/>
          <w:szCs w:val="40"/>
        </w:rPr>
        <w:t xml:space="preserve">    def test_owner_sees_private_project(self, django_user):</w:t>
      </w:r>
    </w:p>
    <w:p w14:paraId="466ED779">
      <w:pPr>
        <w:spacing w:before="0" w:after="0" w:line="260" w:lineRule="exact"/>
        <w:rPr>
          <w:sz w:val="36"/>
          <w:szCs w:val="40"/>
        </w:rPr>
      </w:pPr>
      <w:r>
        <w:rPr>
          <w:rFonts w:ascii="Consolas" w:hAnsi="Consolas" w:eastAsia="Consolas"/>
          <w:color w:val="2D2D2D"/>
          <w:sz w:val="22"/>
          <w:szCs w:val="40"/>
        </w:rPr>
        <w:t xml:space="preserve">        Project.objects.create(name='Private', owner=django_user, visibility='private')</w:t>
      </w:r>
    </w:p>
    <w:p w14:paraId="6402CE02">
      <w:pPr>
        <w:spacing w:before="0" w:after="0" w:line="260" w:lineRule="exact"/>
        <w:rPr>
          <w:sz w:val="36"/>
          <w:szCs w:val="40"/>
        </w:rPr>
      </w:pPr>
      <w:r>
        <w:rPr>
          <w:rFonts w:ascii="Consolas" w:hAnsi="Consolas" w:eastAsia="Consolas"/>
          <w:color w:val="2D2D2D"/>
          <w:sz w:val="22"/>
          <w:szCs w:val="40"/>
        </w:rPr>
        <w:t xml:space="preserve">        factory = APIRequestFactory()</w:t>
      </w:r>
    </w:p>
    <w:p w14:paraId="7CE8D014">
      <w:pPr>
        <w:spacing w:before="0" w:after="0" w:line="260" w:lineRule="exact"/>
        <w:rPr>
          <w:sz w:val="36"/>
          <w:szCs w:val="40"/>
        </w:rPr>
      </w:pPr>
      <w:r>
        <w:rPr>
          <w:rFonts w:ascii="Consolas" w:hAnsi="Consolas" w:eastAsia="Consolas"/>
          <w:color w:val="2D2D2D"/>
          <w:sz w:val="22"/>
          <w:szCs w:val="40"/>
        </w:rPr>
        <w:t xml:space="preserve">        request = factory.get('/api/projects/')</w:t>
      </w:r>
    </w:p>
    <w:p w14:paraId="736EE2FB">
      <w:pPr>
        <w:spacing w:before="0" w:after="0" w:line="260" w:lineRule="exact"/>
        <w:rPr>
          <w:sz w:val="36"/>
          <w:szCs w:val="40"/>
        </w:rPr>
      </w:pPr>
      <w:r>
        <w:rPr>
          <w:rFonts w:ascii="Consolas" w:hAnsi="Consolas" w:eastAsia="Consolas"/>
          <w:color w:val="2D2D2D"/>
          <w:sz w:val="22"/>
          <w:szCs w:val="40"/>
        </w:rPr>
        <w:t xml:space="preserve">        force_authenticate(request, user=django_user)</w:t>
      </w:r>
    </w:p>
    <w:p w14:paraId="66A6E2FD">
      <w:pPr>
        <w:spacing w:before="0" w:after="0" w:line="260" w:lineRule="exact"/>
        <w:rPr>
          <w:sz w:val="36"/>
          <w:szCs w:val="40"/>
        </w:rPr>
      </w:pPr>
      <w:r>
        <w:rPr>
          <w:rFonts w:ascii="Consolas" w:hAnsi="Consolas" w:eastAsia="Consolas"/>
          <w:color w:val="2D2D2D"/>
          <w:sz w:val="22"/>
          <w:szCs w:val="40"/>
        </w:rPr>
        <w:t xml:space="preserve">        view = ProjectViewSet.as_view({'get': 'list'})</w:t>
      </w:r>
    </w:p>
    <w:p w14:paraId="060B9BF5">
      <w:pPr>
        <w:spacing w:before="0" w:after="0" w:line="260" w:lineRule="exact"/>
        <w:rPr>
          <w:sz w:val="36"/>
          <w:szCs w:val="40"/>
        </w:rPr>
      </w:pPr>
      <w:r>
        <w:rPr>
          <w:rFonts w:ascii="Consolas" w:hAnsi="Consolas" w:eastAsia="Consolas"/>
          <w:color w:val="2D2D2D"/>
          <w:sz w:val="22"/>
          <w:szCs w:val="40"/>
        </w:rPr>
        <w:t xml:space="preserve">        response = view(request)</w:t>
      </w:r>
    </w:p>
    <w:p w14:paraId="35FBCB1D">
      <w:pPr>
        <w:spacing w:before="0" w:after="0" w:line="260" w:lineRule="exact"/>
        <w:rPr>
          <w:sz w:val="36"/>
          <w:szCs w:val="40"/>
        </w:rPr>
      </w:pPr>
      <w:r>
        <w:rPr>
          <w:rFonts w:ascii="Consolas" w:hAnsi="Consolas" w:eastAsia="Consolas"/>
          <w:color w:val="2D2D2D"/>
          <w:sz w:val="22"/>
          <w:szCs w:val="40"/>
        </w:rPr>
        <w:t xml:space="preserve">        project_ids = [p['id'] for p in response.data['results']]</w:t>
      </w:r>
    </w:p>
    <w:p w14:paraId="04F83C60">
      <w:pPr>
        <w:spacing w:before="0" w:after="0" w:line="260" w:lineRule="exact"/>
        <w:rPr>
          <w:sz w:val="36"/>
          <w:szCs w:val="40"/>
        </w:rPr>
      </w:pPr>
      <w:r>
        <w:rPr>
          <w:rFonts w:ascii="Consolas" w:hAnsi="Consolas" w:eastAsia="Consolas"/>
          <w:color w:val="2D2D2D"/>
          <w:sz w:val="22"/>
          <w:szCs w:val="40"/>
        </w:rPr>
        <w:t xml:space="preserve">        assert len(project_ids) == 1</w:t>
      </w:r>
    </w:p>
    <w:p w14:paraId="00B80614">
      <w:pPr>
        <w:spacing w:before="0" w:after="0" w:line="260" w:lineRule="exact"/>
        <w:rPr>
          <w:sz w:val="36"/>
          <w:szCs w:val="40"/>
        </w:rPr>
      </w:pPr>
      <w:r>
        <w:rPr>
          <w:rFonts w:ascii="Consolas" w:hAnsi="Consolas" w:eastAsia="Consolas"/>
          <w:color w:val="2D2D2D"/>
          <w:sz w:val="22"/>
          <w:szCs w:val="40"/>
        </w:rPr>
        <w:t xml:space="preserve"> </w:t>
      </w:r>
    </w:p>
    <w:p w14:paraId="73D82ACF">
      <w:pPr>
        <w:spacing w:before="0" w:after="0" w:line="260" w:lineRule="exact"/>
        <w:rPr>
          <w:sz w:val="36"/>
          <w:szCs w:val="40"/>
        </w:rPr>
      </w:pPr>
      <w:r>
        <w:rPr>
          <w:rFonts w:ascii="Consolas" w:hAnsi="Consolas" w:eastAsia="Consolas"/>
          <w:color w:val="2D2D2D"/>
          <w:sz w:val="22"/>
          <w:szCs w:val="40"/>
        </w:rPr>
        <w:t xml:space="preserve">    def test_non_member_cannot_see_private(self):</w:t>
      </w:r>
    </w:p>
    <w:p w14:paraId="2A52B394">
      <w:pPr>
        <w:spacing w:before="0" w:after="0" w:line="260" w:lineRule="exact"/>
        <w:rPr>
          <w:sz w:val="36"/>
          <w:szCs w:val="40"/>
        </w:rPr>
      </w:pPr>
      <w:r>
        <w:rPr>
          <w:rFonts w:ascii="Consolas" w:hAnsi="Consolas" w:eastAsia="Consolas"/>
          <w:color w:val="2D2D2D"/>
          <w:sz w:val="22"/>
          <w:szCs w:val="40"/>
        </w:rPr>
        <w:t xml:space="preserve">        owner = User.objects.create_user(username='owner99', email='o99@t.com', password='pass')</w:t>
      </w:r>
    </w:p>
    <w:p w14:paraId="538AB034">
      <w:pPr>
        <w:spacing w:before="0" w:after="0" w:line="260" w:lineRule="exact"/>
        <w:rPr>
          <w:sz w:val="36"/>
          <w:szCs w:val="40"/>
        </w:rPr>
      </w:pPr>
      <w:r>
        <w:rPr>
          <w:rFonts w:ascii="Consolas" w:hAnsi="Consolas" w:eastAsia="Consolas"/>
          <w:color w:val="2D2D2D"/>
          <w:sz w:val="22"/>
          <w:szCs w:val="40"/>
        </w:rPr>
        <w:t xml:space="preserve">        other = User.objects.create_user(username='other99', email='other99@t.com', password='pass')</w:t>
      </w:r>
    </w:p>
    <w:p w14:paraId="72DB16ED">
      <w:pPr>
        <w:spacing w:before="0" w:after="0" w:line="260" w:lineRule="exact"/>
        <w:rPr>
          <w:sz w:val="36"/>
          <w:szCs w:val="40"/>
        </w:rPr>
      </w:pPr>
      <w:r>
        <w:rPr>
          <w:rFonts w:ascii="Consolas" w:hAnsi="Consolas" w:eastAsia="Consolas"/>
          <w:color w:val="2D2D2D"/>
          <w:sz w:val="22"/>
          <w:szCs w:val="40"/>
        </w:rPr>
        <w:t xml:space="preserve">        Project.objects.create(name='Private', owner=owner, visibility='private')</w:t>
      </w:r>
    </w:p>
    <w:p w14:paraId="600F224A">
      <w:pPr>
        <w:spacing w:before="0" w:after="0" w:line="260" w:lineRule="exact"/>
        <w:rPr>
          <w:sz w:val="36"/>
          <w:szCs w:val="40"/>
        </w:rPr>
      </w:pPr>
      <w:r>
        <w:rPr>
          <w:rFonts w:ascii="Consolas" w:hAnsi="Consolas" w:eastAsia="Consolas"/>
          <w:color w:val="2D2D2D"/>
          <w:sz w:val="22"/>
          <w:szCs w:val="40"/>
        </w:rPr>
        <w:t xml:space="preserve">        factory = APIRequestFactory()</w:t>
      </w:r>
    </w:p>
    <w:p w14:paraId="34CB2319">
      <w:pPr>
        <w:spacing w:before="0" w:after="0" w:line="260" w:lineRule="exact"/>
        <w:rPr>
          <w:sz w:val="36"/>
          <w:szCs w:val="40"/>
        </w:rPr>
      </w:pPr>
      <w:r>
        <w:rPr>
          <w:rFonts w:ascii="Consolas" w:hAnsi="Consolas" w:eastAsia="Consolas"/>
          <w:color w:val="2D2D2D"/>
          <w:sz w:val="22"/>
          <w:szCs w:val="40"/>
        </w:rPr>
        <w:t xml:space="preserve">        request = factory.get('/api/projects/')</w:t>
      </w:r>
    </w:p>
    <w:p w14:paraId="12E582A0">
      <w:pPr>
        <w:spacing w:before="0" w:after="0" w:line="260" w:lineRule="exact"/>
        <w:rPr>
          <w:sz w:val="36"/>
          <w:szCs w:val="40"/>
        </w:rPr>
      </w:pPr>
      <w:r>
        <w:rPr>
          <w:rFonts w:ascii="Consolas" w:hAnsi="Consolas" w:eastAsia="Consolas"/>
          <w:color w:val="2D2D2D"/>
          <w:sz w:val="22"/>
          <w:szCs w:val="40"/>
        </w:rPr>
        <w:t xml:space="preserve">        force_authenticate(request, user=other)</w:t>
      </w:r>
    </w:p>
    <w:p w14:paraId="09970DB8">
      <w:pPr>
        <w:spacing w:before="0" w:after="0" w:line="260" w:lineRule="exact"/>
        <w:rPr>
          <w:sz w:val="36"/>
          <w:szCs w:val="40"/>
        </w:rPr>
      </w:pPr>
      <w:r>
        <w:rPr>
          <w:rFonts w:ascii="Consolas" w:hAnsi="Consolas" w:eastAsia="Consolas"/>
          <w:color w:val="2D2D2D"/>
          <w:sz w:val="22"/>
          <w:szCs w:val="40"/>
        </w:rPr>
        <w:t xml:space="preserve">        view = ProjectViewSet.as_view({'get': 'list'})</w:t>
      </w:r>
    </w:p>
    <w:p w14:paraId="4FE3524B">
      <w:pPr>
        <w:spacing w:before="0" w:after="0" w:line="260" w:lineRule="exact"/>
        <w:rPr>
          <w:sz w:val="36"/>
          <w:szCs w:val="40"/>
        </w:rPr>
      </w:pPr>
      <w:r>
        <w:rPr>
          <w:rFonts w:ascii="Consolas" w:hAnsi="Consolas" w:eastAsia="Consolas"/>
          <w:color w:val="2D2D2D"/>
          <w:sz w:val="22"/>
          <w:szCs w:val="40"/>
        </w:rPr>
        <w:t xml:space="preserve">        response = view(request)</w:t>
      </w:r>
    </w:p>
    <w:p w14:paraId="695CBA54">
      <w:pPr>
        <w:spacing w:before="0" w:after="0" w:line="260" w:lineRule="exact"/>
        <w:rPr>
          <w:sz w:val="36"/>
          <w:szCs w:val="40"/>
        </w:rPr>
      </w:pPr>
      <w:r>
        <w:rPr>
          <w:rFonts w:ascii="Consolas" w:hAnsi="Consolas" w:eastAsia="Consolas"/>
          <w:color w:val="2D2D2D"/>
          <w:sz w:val="22"/>
          <w:szCs w:val="40"/>
        </w:rPr>
        <w:t xml:space="preserve">        project_ids = [p['id'] for p in response.data['results']]</w:t>
      </w:r>
    </w:p>
    <w:p w14:paraId="1A2EFCBB">
      <w:pPr>
        <w:spacing w:before="0" w:after="0" w:line="260" w:lineRule="exact"/>
        <w:rPr>
          <w:sz w:val="36"/>
          <w:szCs w:val="40"/>
        </w:rPr>
      </w:pPr>
      <w:r>
        <w:rPr>
          <w:rFonts w:ascii="Consolas" w:hAnsi="Consolas" w:eastAsia="Consolas"/>
          <w:color w:val="2D2D2D"/>
          <w:sz w:val="22"/>
          <w:szCs w:val="40"/>
        </w:rPr>
        <w:t xml:space="preserve">        assert len(project_ids) == 0</w:t>
      </w:r>
    </w:p>
    <w:p w14:paraId="5BA107D0">
      <w:pPr>
        <w:spacing w:before="0" w:after="0" w:line="260" w:lineRule="exact"/>
        <w:rPr>
          <w:sz w:val="36"/>
          <w:szCs w:val="40"/>
        </w:rPr>
      </w:pPr>
      <w:r>
        <w:rPr>
          <w:rFonts w:ascii="Consolas" w:hAnsi="Consolas" w:eastAsia="Consolas"/>
          <w:color w:val="2D2D2D"/>
          <w:sz w:val="22"/>
          <w:szCs w:val="40"/>
        </w:rPr>
        <w:t xml:space="preserve"> </w:t>
      </w:r>
    </w:p>
    <w:p w14:paraId="49F83C26">
      <w:pPr>
        <w:spacing w:before="0" w:after="0" w:line="260" w:lineRule="exact"/>
        <w:rPr>
          <w:sz w:val="36"/>
          <w:szCs w:val="40"/>
        </w:rPr>
      </w:pPr>
      <w:r>
        <w:rPr>
          <w:rFonts w:ascii="Consolas" w:hAnsi="Consolas" w:eastAsia="Consolas"/>
          <w:color w:val="2D2D2D"/>
          <w:sz w:val="22"/>
          <w:szCs w:val="40"/>
        </w:rPr>
        <w:t xml:space="preserve"> </w:t>
      </w:r>
    </w:p>
    <w:p w14:paraId="7F6E58CE">
      <w:pPr>
        <w:spacing w:before="0" w:after="0" w:line="260" w:lineRule="exact"/>
        <w:rPr>
          <w:sz w:val="36"/>
          <w:szCs w:val="40"/>
        </w:rPr>
      </w:pPr>
      <w:r>
        <w:rPr>
          <w:rFonts w:ascii="Consolas" w:hAnsi="Consolas" w:eastAsia="Consolas"/>
          <w:color w:val="2D2D2D"/>
          <w:sz w:val="22"/>
          <w:szCs w:val="40"/>
        </w:rPr>
        <w:t>class TestProjectViewSetCreate:</w:t>
      </w:r>
    </w:p>
    <w:p w14:paraId="320889AC">
      <w:pPr>
        <w:spacing w:before="0" w:after="0" w:line="260" w:lineRule="exact"/>
        <w:rPr>
          <w:sz w:val="36"/>
          <w:szCs w:val="40"/>
        </w:rPr>
      </w:pPr>
      <w:r>
        <w:rPr>
          <w:rFonts w:ascii="Consolas" w:hAnsi="Consolas" w:eastAsia="Consolas"/>
          <w:color w:val="2D2D2D"/>
          <w:sz w:val="22"/>
          <w:szCs w:val="40"/>
        </w:rPr>
        <w:t xml:space="preserve">    def test_creator_becomes_manager(self, django_user):</w:t>
      </w:r>
    </w:p>
    <w:p w14:paraId="46DF636D">
      <w:pPr>
        <w:spacing w:before="0" w:after="0" w:line="260" w:lineRule="exact"/>
        <w:rPr>
          <w:sz w:val="36"/>
          <w:szCs w:val="40"/>
        </w:rPr>
      </w:pPr>
      <w:r>
        <w:rPr>
          <w:rFonts w:ascii="Consolas" w:hAnsi="Consolas" w:eastAsia="Consolas"/>
          <w:color w:val="2D2D2D"/>
          <w:sz w:val="22"/>
          <w:szCs w:val="40"/>
        </w:rPr>
        <w:t xml:space="preserve">        factory = APIRequestFactory()</w:t>
      </w:r>
    </w:p>
    <w:p w14:paraId="0EC0C0B1">
      <w:pPr>
        <w:spacing w:before="0" w:after="0" w:line="260" w:lineRule="exact"/>
        <w:rPr>
          <w:sz w:val="36"/>
          <w:szCs w:val="40"/>
        </w:rPr>
      </w:pPr>
      <w:r>
        <w:rPr>
          <w:rFonts w:ascii="Consolas" w:hAnsi="Consolas" w:eastAsia="Consolas"/>
          <w:color w:val="2D2D2D"/>
          <w:sz w:val="22"/>
          <w:szCs w:val="40"/>
        </w:rPr>
        <w:t xml:space="preserve">        request = factory.post('/api/projects/', {'name': '新项目', 'start_date': '2026-06-01', 'end_date': '2026-07-01'}, format='json')</w:t>
      </w:r>
    </w:p>
    <w:p w14:paraId="19D7A063">
      <w:pPr>
        <w:spacing w:before="0" w:after="0" w:line="260" w:lineRule="exact"/>
        <w:rPr>
          <w:sz w:val="36"/>
          <w:szCs w:val="40"/>
        </w:rPr>
      </w:pPr>
      <w:r>
        <w:rPr>
          <w:rFonts w:ascii="Consolas" w:hAnsi="Consolas" w:eastAsia="Consolas"/>
          <w:color w:val="2D2D2D"/>
          <w:sz w:val="22"/>
          <w:szCs w:val="40"/>
        </w:rPr>
        <w:t xml:space="preserve">        force_authenticate(request, user=django_user)</w:t>
      </w:r>
    </w:p>
    <w:p w14:paraId="228E9095">
      <w:pPr>
        <w:spacing w:before="0" w:after="0" w:line="260" w:lineRule="exact"/>
        <w:rPr>
          <w:sz w:val="36"/>
          <w:szCs w:val="40"/>
        </w:rPr>
      </w:pPr>
      <w:r>
        <w:rPr>
          <w:rFonts w:ascii="Consolas" w:hAnsi="Consolas" w:eastAsia="Consolas"/>
          <w:color w:val="2D2D2D"/>
          <w:sz w:val="22"/>
          <w:szCs w:val="40"/>
        </w:rPr>
        <w:t xml:space="preserve">        view = ProjectViewSet.as_view({'post': 'create'})</w:t>
      </w:r>
    </w:p>
    <w:p w14:paraId="7C30053E">
      <w:pPr>
        <w:spacing w:before="0" w:after="0" w:line="260" w:lineRule="exact"/>
        <w:rPr>
          <w:sz w:val="36"/>
          <w:szCs w:val="40"/>
        </w:rPr>
      </w:pPr>
      <w:r>
        <w:rPr>
          <w:rFonts w:ascii="Consolas" w:hAnsi="Consolas" w:eastAsia="Consolas"/>
          <w:color w:val="2D2D2D"/>
          <w:sz w:val="22"/>
          <w:szCs w:val="40"/>
        </w:rPr>
        <w:t xml:space="preserve">        response = view(request)</w:t>
      </w:r>
    </w:p>
    <w:p w14:paraId="6FB4228A">
      <w:pPr>
        <w:spacing w:before="0" w:after="0" w:line="260" w:lineRule="exact"/>
        <w:rPr>
          <w:sz w:val="36"/>
          <w:szCs w:val="40"/>
        </w:rPr>
      </w:pPr>
      <w:r>
        <w:rPr>
          <w:rFonts w:ascii="Consolas" w:hAnsi="Consolas" w:eastAsia="Consolas"/>
          <w:color w:val="2D2D2D"/>
          <w:sz w:val="22"/>
          <w:szCs w:val="40"/>
        </w:rPr>
        <w:t xml:space="preserve">        assert response.status_code == 201</w:t>
      </w:r>
    </w:p>
    <w:p w14:paraId="6DCC25F4">
      <w:pPr>
        <w:spacing w:before="0" w:after="0" w:line="260" w:lineRule="exact"/>
        <w:rPr>
          <w:sz w:val="36"/>
          <w:szCs w:val="40"/>
        </w:rPr>
      </w:pPr>
      <w:r>
        <w:rPr>
          <w:rFonts w:ascii="Consolas" w:hAnsi="Consolas" w:eastAsia="Consolas"/>
          <w:color w:val="2D2D2D"/>
          <w:sz w:val="22"/>
          <w:szCs w:val="40"/>
        </w:rPr>
        <w:t xml:space="preserve">        project = Project.objects.get(id=response.data['id'])</w:t>
      </w:r>
    </w:p>
    <w:p w14:paraId="518A50AC">
      <w:pPr>
        <w:spacing w:before="0" w:after="0" w:line="260" w:lineRule="exact"/>
        <w:rPr>
          <w:sz w:val="36"/>
          <w:szCs w:val="40"/>
        </w:rPr>
      </w:pPr>
      <w:r>
        <w:rPr>
          <w:rFonts w:ascii="Consolas" w:hAnsi="Consolas" w:eastAsia="Consolas"/>
          <w:color w:val="2D2D2D"/>
          <w:sz w:val="22"/>
          <w:szCs w:val="40"/>
        </w:rPr>
        <w:t xml:space="preserve">        assert project.members.filter(user=django_user, role='manager').exists()</w:t>
      </w:r>
    </w:p>
    <w:p w14:paraId="759BDB17">
      <w:pPr>
        <w:spacing w:before="0" w:after="0" w:line="260" w:lineRule="exact"/>
        <w:rPr>
          <w:sz w:val="36"/>
          <w:szCs w:val="40"/>
        </w:rPr>
      </w:pPr>
      <w:r>
        <w:rPr>
          <w:rFonts w:ascii="Consolas" w:hAnsi="Consolas" w:eastAsia="Consolas"/>
          <w:color w:val="2D2D2D"/>
          <w:sz w:val="22"/>
          <w:szCs w:val="40"/>
        </w:rPr>
        <w:t xml:space="preserve"> </w:t>
      </w:r>
    </w:p>
    <w:p w14:paraId="2735C22C">
      <w:pPr>
        <w:rPr>
          <w:sz w:val="36"/>
          <w:szCs w:val="40"/>
        </w:rPr>
      </w:pPr>
    </w:p>
    <w:p w14:paraId="737F9BE0">
      <w:pPr>
        <w:spacing w:before="200" w:after="40"/>
        <w:rPr>
          <w:sz w:val="36"/>
          <w:szCs w:val="40"/>
        </w:rPr>
      </w:pPr>
      <w:r>
        <w:rPr>
          <w:b/>
          <w:color w:val="1A56DB"/>
          <w:sz w:val="28"/>
          <w:szCs w:val="40"/>
        </w:rPr>
        <w:t>// backend\apps\projects\urls.py</w:t>
      </w:r>
    </w:p>
    <w:p w14:paraId="69690219">
      <w:pPr>
        <w:spacing w:before="0" w:after="0" w:line="260" w:lineRule="exact"/>
        <w:rPr>
          <w:sz w:val="36"/>
          <w:szCs w:val="40"/>
        </w:rPr>
      </w:pPr>
      <w:r>
        <w:rPr>
          <w:rFonts w:ascii="Consolas" w:hAnsi="Consolas" w:eastAsia="Consolas"/>
          <w:color w:val="2D2D2D"/>
          <w:sz w:val="22"/>
          <w:szCs w:val="40"/>
        </w:rPr>
        <w:t>from rest_framework.routers import DefaultRouter</w:t>
      </w:r>
    </w:p>
    <w:p w14:paraId="3EED1738">
      <w:pPr>
        <w:spacing w:before="0" w:after="0" w:line="260" w:lineRule="exact"/>
        <w:rPr>
          <w:sz w:val="36"/>
          <w:szCs w:val="40"/>
        </w:rPr>
      </w:pPr>
      <w:r>
        <w:rPr>
          <w:rFonts w:ascii="Consolas" w:hAnsi="Consolas" w:eastAsia="Consolas"/>
          <w:color w:val="2D2D2D"/>
          <w:sz w:val="22"/>
          <w:szCs w:val="40"/>
        </w:rPr>
        <w:t xml:space="preserve"> </w:t>
      </w:r>
    </w:p>
    <w:p w14:paraId="627E9D8D">
      <w:pPr>
        <w:spacing w:before="0" w:after="0" w:line="260" w:lineRule="exact"/>
        <w:rPr>
          <w:sz w:val="36"/>
          <w:szCs w:val="40"/>
        </w:rPr>
      </w:pPr>
      <w:r>
        <w:rPr>
          <w:rFonts w:ascii="Consolas" w:hAnsi="Consolas" w:eastAsia="Consolas"/>
          <w:color w:val="2D2D2D"/>
          <w:sz w:val="22"/>
          <w:szCs w:val="40"/>
        </w:rPr>
        <w:t>from .views import ProjectTemplateViewSet, ProjectViewSet</w:t>
      </w:r>
    </w:p>
    <w:p w14:paraId="447529F6">
      <w:pPr>
        <w:spacing w:before="0" w:after="0" w:line="260" w:lineRule="exact"/>
        <w:rPr>
          <w:sz w:val="36"/>
          <w:szCs w:val="40"/>
        </w:rPr>
      </w:pPr>
      <w:r>
        <w:rPr>
          <w:rFonts w:ascii="Consolas" w:hAnsi="Consolas" w:eastAsia="Consolas"/>
          <w:color w:val="2D2D2D"/>
          <w:sz w:val="22"/>
          <w:szCs w:val="40"/>
        </w:rPr>
        <w:t xml:space="preserve"> </w:t>
      </w:r>
    </w:p>
    <w:p w14:paraId="13222541">
      <w:pPr>
        <w:spacing w:before="0" w:after="0" w:line="260" w:lineRule="exact"/>
        <w:rPr>
          <w:sz w:val="36"/>
          <w:szCs w:val="40"/>
        </w:rPr>
      </w:pPr>
      <w:r>
        <w:rPr>
          <w:rFonts w:ascii="Consolas" w:hAnsi="Consolas" w:eastAsia="Consolas"/>
          <w:color w:val="2D2D2D"/>
          <w:sz w:val="22"/>
          <w:szCs w:val="40"/>
        </w:rPr>
        <w:t>router = DefaultRouter()</w:t>
      </w:r>
    </w:p>
    <w:p w14:paraId="3338B671">
      <w:pPr>
        <w:spacing w:before="0" w:after="0" w:line="260" w:lineRule="exact"/>
        <w:rPr>
          <w:sz w:val="36"/>
          <w:szCs w:val="40"/>
        </w:rPr>
      </w:pPr>
      <w:r>
        <w:rPr>
          <w:rFonts w:ascii="Consolas" w:hAnsi="Consolas" w:eastAsia="Consolas"/>
          <w:color w:val="2D2D2D"/>
          <w:sz w:val="22"/>
          <w:szCs w:val="40"/>
        </w:rPr>
        <w:t>router.register('templates', ProjectTemplateViewSet, basename='project-template')</w:t>
      </w:r>
    </w:p>
    <w:p w14:paraId="339FE10A">
      <w:pPr>
        <w:spacing w:before="0" w:after="0" w:line="260" w:lineRule="exact"/>
        <w:rPr>
          <w:sz w:val="36"/>
          <w:szCs w:val="40"/>
        </w:rPr>
      </w:pPr>
      <w:r>
        <w:rPr>
          <w:rFonts w:ascii="Consolas" w:hAnsi="Consolas" w:eastAsia="Consolas"/>
          <w:color w:val="2D2D2D"/>
          <w:sz w:val="22"/>
          <w:szCs w:val="40"/>
        </w:rPr>
        <w:t>router.register('', ProjectViewSet, basename='project')</w:t>
      </w:r>
    </w:p>
    <w:p w14:paraId="0C082CFE">
      <w:pPr>
        <w:spacing w:before="0" w:after="0" w:line="260" w:lineRule="exact"/>
        <w:rPr>
          <w:sz w:val="36"/>
          <w:szCs w:val="40"/>
        </w:rPr>
      </w:pPr>
      <w:r>
        <w:rPr>
          <w:rFonts w:ascii="Consolas" w:hAnsi="Consolas" w:eastAsia="Consolas"/>
          <w:color w:val="2D2D2D"/>
          <w:sz w:val="22"/>
          <w:szCs w:val="40"/>
        </w:rPr>
        <w:t xml:space="preserve"> </w:t>
      </w:r>
    </w:p>
    <w:p w14:paraId="583DEB70">
      <w:pPr>
        <w:spacing w:before="0" w:after="0" w:line="260" w:lineRule="exact"/>
        <w:rPr>
          <w:sz w:val="36"/>
          <w:szCs w:val="40"/>
        </w:rPr>
      </w:pPr>
      <w:r>
        <w:rPr>
          <w:rFonts w:ascii="Consolas" w:hAnsi="Consolas" w:eastAsia="Consolas"/>
          <w:color w:val="2D2D2D"/>
          <w:sz w:val="22"/>
          <w:szCs w:val="40"/>
        </w:rPr>
        <w:t>urlpatterns = router.urls</w:t>
      </w:r>
    </w:p>
    <w:p w14:paraId="7758123F">
      <w:pPr>
        <w:spacing w:before="0" w:after="0" w:line="260" w:lineRule="exact"/>
        <w:rPr>
          <w:sz w:val="36"/>
          <w:szCs w:val="40"/>
        </w:rPr>
      </w:pPr>
      <w:r>
        <w:rPr>
          <w:rFonts w:ascii="Consolas" w:hAnsi="Consolas" w:eastAsia="Consolas"/>
          <w:color w:val="2D2D2D"/>
          <w:sz w:val="22"/>
          <w:szCs w:val="40"/>
        </w:rPr>
        <w:t xml:space="preserve"> </w:t>
      </w:r>
    </w:p>
    <w:p w14:paraId="074B0872">
      <w:pPr>
        <w:rPr>
          <w:sz w:val="36"/>
          <w:szCs w:val="40"/>
        </w:rPr>
      </w:pPr>
    </w:p>
    <w:p w14:paraId="59A041CB">
      <w:pPr>
        <w:spacing w:before="200" w:after="40"/>
        <w:rPr>
          <w:sz w:val="36"/>
          <w:szCs w:val="40"/>
        </w:rPr>
      </w:pPr>
      <w:r>
        <w:rPr>
          <w:b/>
          <w:color w:val="1A56DB"/>
          <w:sz w:val="28"/>
          <w:szCs w:val="40"/>
        </w:rPr>
        <w:t>// backend\apps\projects\views.py</w:t>
      </w:r>
    </w:p>
    <w:p w14:paraId="1EAC73A6">
      <w:pPr>
        <w:spacing w:before="0" w:after="0" w:line="260" w:lineRule="exact"/>
        <w:rPr>
          <w:sz w:val="36"/>
          <w:szCs w:val="40"/>
        </w:rPr>
      </w:pPr>
      <w:r>
        <w:rPr>
          <w:rFonts w:ascii="Consolas" w:hAnsi="Consolas" w:eastAsia="Consolas"/>
          <w:color w:val="2D2D2D"/>
          <w:sz w:val="22"/>
          <w:szCs w:val="40"/>
        </w:rPr>
        <w:t>from django.apps import apps</w:t>
      </w:r>
    </w:p>
    <w:p w14:paraId="11DEFCB0">
      <w:pPr>
        <w:spacing w:before="0" w:after="0" w:line="260" w:lineRule="exact"/>
        <w:rPr>
          <w:sz w:val="36"/>
          <w:szCs w:val="40"/>
        </w:rPr>
      </w:pPr>
      <w:r>
        <w:rPr>
          <w:rFonts w:ascii="Consolas" w:hAnsi="Consolas" w:eastAsia="Consolas"/>
          <w:color w:val="2D2D2D"/>
          <w:sz w:val="22"/>
          <w:szCs w:val="40"/>
        </w:rPr>
        <w:t>from django.db.models import Count, Q</w:t>
      </w:r>
    </w:p>
    <w:p w14:paraId="26311019">
      <w:pPr>
        <w:spacing w:before="0" w:after="0" w:line="260" w:lineRule="exact"/>
        <w:rPr>
          <w:sz w:val="36"/>
          <w:szCs w:val="40"/>
        </w:rPr>
      </w:pPr>
      <w:r>
        <w:rPr>
          <w:rFonts w:ascii="Consolas" w:hAnsi="Consolas" w:eastAsia="Consolas"/>
          <w:color w:val="2D2D2D"/>
          <w:sz w:val="22"/>
          <w:szCs w:val="40"/>
        </w:rPr>
        <w:t>from rest_framework import status, viewsets</w:t>
      </w:r>
    </w:p>
    <w:p w14:paraId="1CD27B0D">
      <w:pPr>
        <w:spacing w:before="0" w:after="0" w:line="260" w:lineRule="exact"/>
        <w:rPr>
          <w:sz w:val="36"/>
          <w:szCs w:val="40"/>
        </w:rPr>
      </w:pPr>
      <w:r>
        <w:rPr>
          <w:rFonts w:ascii="Consolas" w:hAnsi="Consolas" w:eastAsia="Consolas"/>
          <w:color w:val="2D2D2D"/>
          <w:sz w:val="22"/>
          <w:szCs w:val="40"/>
        </w:rPr>
        <w:t>from rest_framework.decorators import action, api_view, permission_classes</w:t>
      </w:r>
    </w:p>
    <w:p w14:paraId="06FB6B77">
      <w:pPr>
        <w:spacing w:before="0" w:after="0" w:line="260" w:lineRule="exact"/>
        <w:rPr>
          <w:sz w:val="36"/>
          <w:szCs w:val="40"/>
        </w:rPr>
      </w:pPr>
      <w:r>
        <w:rPr>
          <w:rFonts w:ascii="Consolas" w:hAnsi="Consolas" w:eastAsia="Consolas"/>
          <w:color w:val="2D2D2D"/>
          <w:sz w:val="22"/>
          <w:szCs w:val="40"/>
        </w:rPr>
        <w:t>from rest_framework.permissions import IsAdminUser, IsAuthenticated</w:t>
      </w:r>
    </w:p>
    <w:p w14:paraId="4DF654D7">
      <w:pPr>
        <w:spacing w:before="0" w:after="0" w:line="260" w:lineRule="exact"/>
        <w:rPr>
          <w:sz w:val="36"/>
          <w:szCs w:val="40"/>
        </w:rPr>
      </w:pPr>
      <w:r>
        <w:rPr>
          <w:rFonts w:ascii="Consolas" w:hAnsi="Consolas" w:eastAsia="Consolas"/>
          <w:color w:val="2D2D2D"/>
          <w:sz w:val="22"/>
          <w:szCs w:val="40"/>
        </w:rPr>
        <w:t>from rest_framework.response import Response</w:t>
      </w:r>
    </w:p>
    <w:p w14:paraId="0A06F8D7">
      <w:pPr>
        <w:spacing w:before="0" w:after="0" w:line="260" w:lineRule="exact"/>
        <w:rPr>
          <w:sz w:val="36"/>
          <w:szCs w:val="40"/>
        </w:rPr>
      </w:pPr>
      <w:r>
        <w:rPr>
          <w:rFonts w:ascii="Consolas" w:hAnsi="Consolas" w:eastAsia="Consolas"/>
          <w:color w:val="2D2D2D"/>
          <w:sz w:val="22"/>
          <w:szCs w:val="40"/>
        </w:rPr>
        <w:t xml:space="preserve"> </w:t>
      </w:r>
    </w:p>
    <w:p w14:paraId="1B7448DB">
      <w:pPr>
        <w:spacing w:before="0" w:after="0" w:line="260" w:lineRule="exact"/>
        <w:rPr>
          <w:sz w:val="36"/>
          <w:szCs w:val="40"/>
        </w:rPr>
      </w:pPr>
      <w:r>
        <w:rPr>
          <w:rFonts w:ascii="Consolas" w:hAnsi="Consolas" w:eastAsia="Consolas"/>
          <w:color w:val="2D2D2D"/>
          <w:sz w:val="22"/>
          <w:szCs w:val="40"/>
        </w:rPr>
        <w:t>from core.permissions import IsProjectManager, IsProjectMember</w:t>
      </w:r>
    </w:p>
    <w:p w14:paraId="42A0D6AC">
      <w:pPr>
        <w:spacing w:before="0" w:after="0" w:line="260" w:lineRule="exact"/>
        <w:rPr>
          <w:sz w:val="36"/>
          <w:szCs w:val="40"/>
        </w:rPr>
      </w:pPr>
      <w:r>
        <w:rPr>
          <w:rFonts w:ascii="Consolas" w:hAnsi="Consolas" w:eastAsia="Consolas"/>
          <w:color w:val="2D2D2D"/>
          <w:sz w:val="22"/>
          <w:szCs w:val="40"/>
        </w:rPr>
        <w:t xml:space="preserve"> </w:t>
      </w:r>
    </w:p>
    <w:p w14:paraId="2FC0E5CF">
      <w:pPr>
        <w:spacing w:before="0" w:after="0" w:line="260" w:lineRule="exact"/>
        <w:rPr>
          <w:sz w:val="36"/>
          <w:szCs w:val="40"/>
        </w:rPr>
      </w:pPr>
      <w:r>
        <w:rPr>
          <w:rFonts w:ascii="Consolas" w:hAnsi="Consolas" w:eastAsia="Consolas"/>
          <w:color w:val="2D2D2D"/>
          <w:sz w:val="22"/>
          <w:szCs w:val="40"/>
        </w:rPr>
        <w:t>from .models import Milestone, Project, ProjectMember, ProjectTemplate</w:t>
      </w:r>
    </w:p>
    <w:p w14:paraId="22186A72">
      <w:pPr>
        <w:spacing w:before="0" w:after="0" w:line="260" w:lineRule="exact"/>
        <w:rPr>
          <w:sz w:val="36"/>
          <w:szCs w:val="40"/>
        </w:rPr>
      </w:pPr>
      <w:r>
        <w:rPr>
          <w:rFonts w:ascii="Consolas" w:hAnsi="Consolas" w:eastAsia="Consolas"/>
          <w:color w:val="2D2D2D"/>
          <w:sz w:val="22"/>
          <w:szCs w:val="40"/>
        </w:rPr>
        <w:t>from .serializers import (</w:t>
      </w:r>
    </w:p>
    <w:p w14:paraId="5239ECDB">
      <w:pPr>
        <w:spacing w:before="0" w:after="0" w:line="260" w:lineRule="exact"/>
        <w:rPr>
          <w:sz w:val="36"/>
          <w:szCs w:val="40"/>
        </w:rPr>
      </w:pPr>
      <w:r>
        <w:rPr>
          <w:rFonts w:ascii="Consolas" w:hAnsi="Consolas" w:eastAsia="Consolas"/>
          <w:color w:val="2D2D2D"/>
          <w:sz w:val="22"/>
          <w:szCs w:val="40"/>
        </w:rPr>
        <w:t xml:space="preserve">    MemberAddSerializer,</w:t>
      </w:r>
    </w:p>
    <w:p w14:paraId="01BD13AF">
      <w:pPr>
        <w:spacing w:before="0" w:after="0" w:line="260" w:lineRule="exact"/>
        <w:rPr>
          <w:sz w:val="36"/>
          <w:szCs w:val="40"/>
        </w:rPr>
      </w:pPr>
      <w:r>
        <w:rPr>
          <w:rFonts w:ascii="Consolas" w:hAnsi="Consolas" w:eastAsia="Consolas"/>
          <w:color w:val="2D2D2D"/>
          <w:sz w:val="22"/>
          <w:szCs w:val="40"/>
        </w:rPr>
        <w:t xml:space="preserve">    MilestoneCreateSerializer,</w:t>
      </w:r>
    </w:p>
    <w:p w14:paraId="4E464BFB">
      <w:pPr>
        <w:spacing w:before="0" w:after="0" w:line="260" w:lineRule="exact"/>
        <w:rPr>
          <w:sz w:val="36"/>
          <w:szCs w:val="40"/>
        </w:rPr>
      </w:pPr>
      <w:r>
        <w:rPr>
          <w:rFonts w:ascii="Consolas" w:hAnsi="Consolas" w:eastAsia="Consolas"/>
          <w:color w:val="2D2D2D"/>
          <w:sz w:val="22"/>
          <w:szCs w:val="40"/>
        </w:rPr>
        <w:t xml:space="preserve">    MilestoneSerializer,</w:t>
      </w:r>
    </w:p>
    <w:p w14:paraId="1036CD18">
      <w:pPr>
        <w:spacing w:before="0" w:after="0" w:line="260" w:lineRule="exact"/>
        <w:rPr>
          <w:sz w:val="36"/>
          <w:szCs w:val="40"/>
        </w:rPr>
      </w:pPr>
      <w:r>
        <w:rPr>
          <w:rFonts w:ascii="Consolas" w:hAnsi="Consolas" w:eastAsia="Consolas"/>
          <w:color w:val="2D2D2D"/>
          <w:sz w:val="22"/>
          <w:szCs w:val="40"/>
        </w:rPr>
        <w:t xml:space="preserve">    ProjectCreateSerializer,</w:t>
      </w:r>
    </w:p>
    <w:p w14:paraId="0AA3E487">
      <w:pPr>
        <w:spacing w:before="0" w:after="0" w:line="260" w:lineRule="exact"/>
        <w:rPr>
          <w:sz w:val="36"/>
          <w:szCs w:val="40"/>
        </w:rPr>
      </w:pPr>
      <w:r>
        <w:rPr>
          <w:rFonts w:ascii="Consolas" w:hAnsi="Consolas" w:eastAsia="Consolas"/>
          <w:color w:val="2D2D2D"/>
          <w:sz w:val="22"/>
          <w:szCs w:val="40"/>
        </w:rPr>
        <w:t xml:space="preserve">    ProjectMemberSerializer,</w:t>
      </w:r>
    </w:p>
    <w:p w14:paraId="0F27B745">
      <w:pPr>
        <w:spacing w:before="0" w:after="0" w:line="260" w:lineRule="exact"/>
        <w:rPr>
          <w:sz w:val="36"/>
          <w:szCs w:val="40"/>
        </w:rPr>
      </w:pPr>
      <w:r>
        <w:rPr>
          <w:rFonts w:ascii="Consolas" w:hAnsi="Consolas" w:eastAsia="Consolas"/>
          <w:color w:val="2D2D2D"/>
          <w:sz w:val="22"/>
          <w:szCs w:val="40"/>
        </w:rPr>
        <w:t xml:space="preserve">    ProjectSerializer,</w:t>
      </w:r>
    </w:p>
    <w:p w14:paraId="78991490">
      <w:pPr>
        <w:spacing w:before="0" w:after="0" w:line="260" w:lineRule="exact"/>
        <w:rPr>
          <w:sz w:val="36"/>
          <w:szCs w:val="40"/>
        </w:rPr>
      </w:pPr>
      <w:r>
        <w:rPr>
          <w:rFonts w:ascii="Consolas" w:hAnsi="Consolas" w:eastAsia="Consolas"/>
          <w:color w:val="2D2D2D"/>
          <w:sz w:val="22"/>
          <w:szCs w:val="40"/>
        </w:rPr>
        <w:t xml:space="preserve">    ProjectTemplateSerializer,</w:t>
      </w:r>
    </w:p>
    <w:p w14:paraId="3AA5CEED">
      <w:pPr>
        <w:spacing w:before="0" w:after="0" w:line="260" w:lineRule="exact"/>
        <w:rPr>
          <w:sz w:val="36"/>
          <w:szCs w:val="40"/>
        </w:rPr>
      </w:pPr>
      <w:r>
        <w:rPr>
          <w:rFonts w:ascii="Consolas" w:hAnsi="Consolas" w:eastAsia="Consolas"/>
          <w:color w:val="2D2D2D"/>
          <w:sz w:val="22"/>
          <w:szCs w:val="40"/>
        </w:rPr>
        <w:t xml:space="preserve">    ProjectUpdateSerializer,</w:t>
      </w:r>
    </w:p>
    <w:p w14:paraId="0C6D1FB7">
      <w:pPr>
        <w:spacing w:before="0" w:after="0" w:line="260" w:lineRule="exact"/>
        <w:rPr>
          <w:sz w:val="36"/>
          <w:szCs w:val="40"/>
        </w:rPr>
      </w:pPr>
      <w:r>
        <w:rPr>
          <w:rFonts w:ascii="Consolas" w:hAnsi="Consolas" w:eastAsia="Consolas"/>
          <w:color w:val="2D2D2D"/>
          <w:sz w:val="22"/>
          <w:szCs w:val="40"/>
        </w:rPr>
        <w:t>)</w:t>
      </w:r>
    </w:p>
    <w:p w14:paraId="323E3297">
      <w:pPr>
        <w:spacing w:before="0" w:after="0" w:line="260" w:lineRule="exact"/>
        <w:rPr>
          <w:sz w:val="36"/>
          <w:szCs w:val="40"/>
        </w:rPr>
      </w:pPr>
      <w:r>
        <w:rPr>
          <w:rFonts w:ascii="Consolas" w:hAnsi="Consolas" w:eastAsia="Consolas"/>
          <w:color w:val="2D2D2D"/>
          <w:sz w:val="22"/>
          <w:szCs w:val="40"/>
        </w:rPr>
        <w:t xml:space="preserve"> </w:t>
      </w:r>
    </w:p>
    <w:p w14:paraId="41EC3DD5">
      <w:pPr>
        <w:spacing w:before="0" w:after="0" w:line="260" w:lineRule="exact"/>
        <w:rPr>
          <w:sz w:val="36"/>
          <w:szCs w:val="40"/>
        </w:rPr>
      </w:pPr>
      <w:r>
        <w:rPr>
          <w:rFonts w:ascii="Consolas" w:hAnsi="Consolas" w:eastAsia="Consolas"/>
          <w:color w:val="2D2D2D"/>
          <w:sz w:val="22"/>
          <w:szCs w:val="40"/>
        </w:rPr>
        <w:t xml:space="preserve"> </w:t>
      </w:r>
    </w:p>
    <w:p w14:paraId="3501DB86">
      <w:pPr>
        <w:spacing w:before="0" w:after="0" w:line="260" w:lineRule="exact"/>
        <w:rPr>
          <w:sz w:val="36"/>
          <w:szCs w:val="40"/>
        </w:rPr>
      </w:pPr>
      <w:r>
        <w:rPr>
          <w:rFonts w:ascii="Consolas" w:hAnsi="Consolas" w:eastAsia="Consolas"/>
          <w:color w:val="2D2D2D"/>
          <w:sz w:val="22"/>
          <w:szCs w:val="40"/>
        </w:rPr>
        <w:t>class ProjectViewSet(viewsets.ModelViewSet):</w:t>
      </w:r>
    </w:p>
    <w:p w14:paraId="5A8857B5">
      <w:pPr>
        <w:spacing w:before="0" w:after="0" w:line="260" w:lineRule="exact"/>
        <w:rPr>
          <w:sz w:val="36"/>
          <w:szCs w:val="40"/>
        </w:rPr>
      </w:pPr>
      <w:r>
        <w:rPr>
          <w:rFonts w:ascii="Consolas" w:hAnsi="Consolas" w:eastAsia="Consolas"/>
          <w:color w:val="2D2D2D"/>
          <w:sz w:val="22"/>
          <w:szCs w:val="40"/>
        </w:rPr>
        <w:t xml:space="preserve">    permission_classes = [IsAuthenticated]</w:t>
      </w:r>
    </w:p>
    <w:p w14:paraId="62B721B7">
      <w:pPr>
        <w:spacing w:before="0" w:after="0" w:line="260" w:lineRule="exact"/>
        <w:rPr>
          <w:sz w:val="36"/>
          <w:szCs w:val="40"/>
        </w:rPr>
      </w:pPr>
      <w:r>
        <w:rPr>
          <w:rFonts w:ascii="Consolas" w:hAnsi="Consolas" w:eastAsia="Consolas"/>
          <w:color w:val="2D2D2D"/>
          <w:sz w:val="22"/>
          <w:szCs w:val="40"/>
        </w:rPr>
        <w:t xml:space="preserve">    search_fields = ['name', 'description']</w:t>
      </w:r>
    </w:p>
    <w:p w14:paraId="0AA96DAD">
      <w:pPr>
        <w:spacing w:before="0" w:after="0" w:line="260" w:lineRule="exact"/>
        <w:rPr>
          <w:sz w:val="36"/>
          <w:szCs w:val="40"/>
        </w:rPr>
      </w:pPr>
      <w:r>
        <w:rPr>
          <w:rFonts w:ascii="Consolas" w:hAnsi="Consolas" w:eastAsia="Consolas"/>
          <w:color w:val="2D2D2D"/>
          <w:sz w:val="22"/>
          <w:szCs w:val="40"/>
        </w:rPr>
        <w:t xml:space="preserve">    ordering_fields = ['created_at', 'updated_at', 'start_date', 'end_date', 'status']</w:t>
      </w:r>
    </w:p>
    <w:p w14:paraId="59D4A703">
      <w:pPr>
        <w:spacing w:before="0" w:after="0" w:line="260" w:lineRule="exact"/>
        <w:rPr>
          <w:sz w:val="36"/>
          <w:szCs w:val="40"/>
        </w:rPr>
      </w:pPr>
      <w:r>
        <w:rPr>
          <w:rFonts w:ascii="Consolas" w:hAnsi="Consolas" w:eastAsia="Consolas"/>
          <w:color w:val="2D2D2D"/>
          <w:sz w:val="22"/>
          <w:szCs w:val="40"/>
        </w:rPr>
        <w:t xml:space="preserve">    ordering = ['-created_at']</w:t>
      </w:r>
    </w:p>
    <w:p w14:paraId="118A953C">
      <w:pPr>
        <w:spacing w:before="0" w:after="0" w:line="260" w:lineRule="exact"/>
        <w:rPr>
          <w:sz w:val="36"/>
          <w:szCs w:val="40"/>
        </w:rPr>
      </w:pPr>
      <w:r>
        <w:rPr>
          <w:rFonts w:ascii="Consolas" w:hAnsi="Consolas" w:eastAsia="Consolas"/>
          <w:color w:val="2D2D2D"/>
          <w:sz w:val="22"/>
          <w:szCs w:val="40"/>
        </w:rPr>
        <w:t xml:space="preserve">    filterset_fields = ['status', 'visibility']</w:t>
      </w:r>
    </w:p>
    <w:p w14:paraId="693CA054">
      <w:pPr>
        <w:spacing w:before="0" w:after="0" w:line="260" w:lineRule="exact"/>
        <w:rPr>
          <w:sz w:val="36"/>
          <w:szCs w:val="40"/>
        </w:rPr>
      </w:pPr>
      <w:r>
        <w:rPr>
          <w:rFonts w:ascii="Consolas" w:hAnsi="Consolas" w:eastAsia="Consolas"/>
          <w:color w:val="2D2D2D"/>
          <w:sz w:val="22"/>
          <w:szCs w:val="40"/>
        </w:rPr>
        <w:t xml:space="preserve"> </w:t>
      </w:r>
    </w:p>
    <w:p w14:paraId="0EB02ADA">
      <w:pPr>
        <w:spacing w:before="0" w:after="0" w:line="260" w:lineRule="exact"/>
        <w:rPr>
          <w:sz w:val="36"/>
          <w:szCs w:val="40"/>
        </w:rPr>
      </w:pPr>
      <w:r>
        <w:rPr>
          <w:rFonts w:ascii="Consolas" w:hAnsi="Consolas" w:eastAsia="Consolas"/>
          <w:color w:val="2D2D2D"/>
          <w:sz w:val="22"/>
          <w:szCs w:val="40"/>
        </w:rPr>
        <w:t xml:space="preserve">    def get_queryset(self):</w:t>
      </w:r>
    </w:p>
    <w:p w14:paraId="27A379B8">
      <w:pPr>
        <w:spacing w:before="0" w:after="0" w:line="260" w:lineRule="exact"/>
        <w:rPr>
          <w:sz w:val="36"/>
          <w:szCs w:val="40"/>
        </w:rPr>
      </w:pPr>
      <w:r>
        <w:rPr>
          <w:rFonts w:ascii="Consolas" w:hAnsi="Consolas" w:eastAsia="Consolas"/>
          <w:color w:val="2D2D2D"/>
          <w:sz w:val="22"/>
          <w:szCs w:val="40"/>
        </w:rPr>
        <w:t xml:space="preserve">        user = self.request.user</w:t>
      </w:r>
    </w:p>
    <w:p w14:paraId="1EC624BF">
      <w:pPr>
        <w:spacing w:before="0" w:after="0" w:line="260" w:lineRule="exact"/>
        <w:rPr>
          <w:sz w:val="36"/>
          <w:szCs w:val="40"/>
        </w:rPr>
      </w:pPr>
      <w:r>
        <w:rPr>
          <w:rFonts w:ascii="Consolas" w:hAnsi="Consolas" w:eastAsia="Consolas"/>
          <w:color w:val="2D2D2D"/>
          <w:sz w:val="22"/>
          <w:szCs w:val="40"/>
        </w:rPr>
        <w:t xml:space="preserve">        queryset = (</w:t>
      </w:r>
    </w:p>
    <w:p w14:paraId="71E05885">
      <w:pPr>
        <w:spacing w:before="0" w:after="0" w:line="260" w:lineRule="exact"/>
        <w:rPr>
          <w:sz w:val="36"/>
          <w:szCs w:val="40"/>
        </w:rPr>
      </w:pPr>
      <w:r>
        <w:rPr>
          <w:rFonts w:ascii="Consolas" w:hAnsi="Consolas" w:eastAsia="Consolas"/>
          <w:color w:val="2D2D2D"/>
          <w:sz w:val="22"/>
          <w:szCs w:val="40"/>
        </w:rPr>
        <w:t xml:space="preserve">            Project.objects.select_related('owner', 'template', 'template__created_by')</w:t>
      </w:r>
    </w:p>
    <w:p w14:paraId="544E65B2">
      <w:pPr>
        <w:spacing w:before="0" w:after="0" w:line="260" w:lineRule="exact"/>
        <w:rPr>
          <w:sz w:val="36"/>
          <w:szCs w:val="40"/>
        </w:rPr>
      </w:pPr>
      <w:r>
        <w:rPr>
          <w:rFonts w:ascii="Consolas" w:hAnsi="Consolas" w:eastAsia="Consolas"/>
          <w:color w:val="2D2D2D"/>
          <w:sz w:val="22"/>
          <w:szCs w:val="40"/>
        </w:rPr>
        <w:t xml:space="preserve">            .annotate(member_count=Count('members', distinct=True))</w:t>
      </w:r>
    </w:p>
    <w:p w14:paraId="7AFF3A04">
      <w:pPr>
        <w:spacing w:before="0" w:after="0" w:line="260" w:lineRule="exact"/>
        <w:rPr>
          <w:sz w:val="36"/>
          <w:szCs w:val="40"/>
        </w:rPr>
      </w:pPr>
      <w:r>
        <w:rPr>
          <w:rFonts w:ascii="Consolas" w:hAnsi="Consolas" w:eastAsia="Consolas"/>
          <w:color w:val="2D2D2D"/>
          <w:sz w:val="22"/>
          <w:szCs w:val="40"/>
        </w:rPr>
        <w:t xml:space="preserve">        )</w:t>
      </w:r>
    </w:p>
    <w:p w14:paraId="39024B3D">
      <w:pPr>
        <w:spacing w:before="0" w:after="0" w:line="260" w:lineRule="exact"/>
        <w:rPr>
          <w:sz w:val="36"/>
          <w:szCs w:val="40"/>
        </w:rPr>
      </w:pPr>
      <w:r>
        <w:rPr>
          <w:rFonts w:ascii="Consolas" w:hAnsi="Consolas" w:eastAsia="Consolas"/>
          <w:color w:val="2D2D2D"/>
          <w:sz w:val="22"/>
          <w:szCs w:val="40"/>
        </w:rPr>
        <w:t xml:space="preserve"> </w:t>
      </w:r>
    </w:p>
    <w:p w14:paraId="5A810E9D">
      <w:pPr>
        <w:spacing w:before="0" w:after="0" w:line="260" w:lineRule="exact"/>
        <w:rPr>
          <w:sz w:val="36"/>
          <w:szCs w:val="40"/>
        </w:rPr>
      </w:pPr>
      <w:r>
        <w:rPr>
          <w:rFonts w:ascii="Consolas" w:hAnsi="Consolas" w:eastAsia="Consolas"/>
          <w:color w:val="2D2D2D"/>
          <w:sz w:val="22"/>
          <w:szCs w:val="40"/>
        </w:rPr>
        <w:t xml:space="preserve">        if not user.is_staff:</w:t>
      </w:r>
    </w:p>
    <w:p w14:paraId="763B6AC9">
      <w:pPr>
        <w:spacing w:before="0" w:after="0" w:line="260" w:lineRule="exact"/>
        <w:rPr>
          <w:sz w:val="36"/>
          <w:szCs w:val="40"/>
        </w:rPr>
      </w:pPr>
      <w:r>
        <w:rPr>
          <w:rFonts w:ascii="Consolas" w:hAnsi="Consolas" w:eastAsia="Consolas"/>
          <w:color w:val="2D2D2D"/>
          <w:sz w:val="22"/>
          <w:szCs w:val="40"/>
        </w:rPr>
        <w:t xml:space="preserve">            queryset = queryset.filter(</w:t>
      </w:r>
    </w:p>
    <w:p w14:paraId="7BF99F8C">
      <w:pPr>
        <w:spacing w:before="0" w:after="0" w:line="260" w:lineRule="exact"/>
        <w:rPr>
          <w:sz w:val="36"/>
          <w:szCs w:val="40"/>
        </w:rPr>
      </w:pPr>
      <w:r>
        <w:rPr>
          <w:rFonts w:ascii="Consolas" w:hAnsi="Consolas" w:eastAsia="Consolas"/>
          <w:color w:val="2D2D2D"/>
          <w:sz w:val="22"/>
          <w:szCs w:val="40"/>
        </w:rPr>
        <w:t xml:space="preserve">                Q(visibility=Project.Visibility.PUBLIC)</w:t>
      </w:r>
    </w:p>
    <w:p w14:paraId="0A01BAA1">
      <w:pPr>
        <w:spacing w:before="0" w:after="0" w:line="260" w:lineRule="exact"/>
        <w:rPr>
          <w:sz w:val="36"/>
          <w:szCs w:val="40"/>
        </w:rPr>
      </w:pPr>
      <w:r>
        <w:rPr>
          <w:rFonts w:ascii="Consolas" w:hAnsi="Consolas" w:eastAsia="Consolas"/>
          <w:color w:val="2D2D2D"/>
          <w:sz w:val="22"/>
          <w:szCs w:val="40"/>
        </w:rPr>
        <w:t xml:space="preserve">                | Q(owner=user)</w:t>
      </w:r>
    </w:p>
    <w:p w14:paraId="420B2CA3">
      <w:pPr>
        <w:spacing w:before="0" w:after="0" w:line="260" w:lineRule="exact"/>
        <w:rPr>
          <w:sz w:val="36"/>
          <w:szCs w:val="40"/>
        </w:rPr>
      </w:pPr>
      <w:r>
        <w:rPr>
          <w:rFonts w:ascii="Consolas" w:hAnsi="Consolas" w:eastAsia="Consolas"/>
          <w:color w:val="2D2D2D"/>
          <w:sz w:val="22"/>
          <w:szCs w:val="40"/>
        </w:rPr>
        <w:t xml:space="preserve">                | Q(members__user=user)</w:t>
      </w:r>
    </w:p>
    <w:p w14:paraId="0BFE8EFC">
      <w:pPr>
        <w:spacing w:before="0" w:after="0" w:line="260" w:lineRule="exact"/>
        <w:rPr>
          <w:sz w:val="36"/>
          <w:szCs w:val="40"/>
        </w:rPr>
      </w:pPr>
      <w:r>
        <w:rPr>
          <w:rFonts w:ascii="Consolas" w:hAnsi="Consolas" w:eastAsia="Consolas"/>
          <w:color w:val="2D2D2D"/>
          <w:sz w:val="22"/>
          <w:szCs w:val="40"/>
        </w:rPr>
        <w:t xml:space="preserve">            )</w:t>
      </w:r>
    </w:p>
    <w:p w14:paraId="169AFA2E">
      <w:pPr>
        <w:spacing w:before="0" w:after="0" w:line="260" w:lineRule="exact"/>
        <w:rPr>
          <w:sz w:val="36"/>
          <w:szCs w:val="40"/>
        </w:rPr>
      </w:pPr>
      <w:r>
        <w:rPr>
          <w:rFonts w:ascii="Consolas" w:hAnsi="Consolas" w:eastAsia="Consolas"/>
          <w:color w:val="2D2D2D"/>
          <w:sz w:val="22"/>
          <w:szCs w:val="40"/>
        </w:rPr>
        <w:t xml:space="preserve">        return queryset.distinct()</w:t>
      </w:r>
    </w:p>
    <w:p w14:paraId="76E4C6DE">
      <w:pPr>
        <w:spacing w:before="0" w:after="0" w:line="260" w:lineRule="exact"/>
        <w:rPr>
          <w:sz w:val="36"/>
          <w:szCs w:val="40"/>
        </w:rPr>
      </w:pPr>
      <w:r>
        <w:rPr>
          <w:rFonts w:ascii="Consolas" w:hAnsi="Consolas" w:eastAsia="Consolas"/>
          <w:color w:val="2D2D2D"/>
          <w:sz w:val="22"/>
          <w:szCs w:val="40"/>
        </w:rPr>
        <w:t xml:space="preserve"> </w:t>
      </w:r>
    </w:p>
    <w:p w14:paraId="51BEBE27">
      <w:pPr>
        <w:spacing w:before="0" w:after="0" w:line="260" w:lineRule="exact"/>
        <w:rPr>
          <w:sz w:val="36"/>
          <w:szCs w:val="40"/>
        </w:rPr>
      </w:pPr>
      <w:r>
        <w:rPr>
          <w:rFonts w:ascii="Consolas" w:hAnsi="Consolas" w:eastAsia="Consolas"/>
          <w:color w:val="2D2D2D"/>
          <w:sz w:val="22"/>
          <w:szCs w:val="40"/>
        </w:rPr>
        <w:t xml:space="preserve">    def get_serializer_class(self):</w:t>
      </w:r>
    </w:p>
    <w:p w14:paraId="17EB979B">
      <w:pPr>
        <w:spacing w:before="0" w:after="0" w:line="260" w:lineRule="exact"/>
        <w:rPr>
          <w:sz w:val="36"/>
          <w:szCs w:val="40"/>
        </w:rPr>
      </w:pPr>
      <w:r>
        <w:rPr>
          <w:rFonts w:ascii="Consolas" w:hAnsi="Consolas" w:eastAsia="Consolas"/>
          <w:color w:val="2D2D2D"/>
          <w:sz w:val="22"/>
          <w:szCs w:val="40"/>
        </w:rPr>
        <w:t xml:space="preserve">        if self.action == 'create':</w:t>
      </w:r>
    </w:p>
    <w:p w14:paraId="77794299">
      <w:pPr>
        <w:spacing w:before="0" w:after="0" w:line="260" w:lineRule="exact"/>
        <w:rPr>
          <w:sz w:val="36"/>
          <w:szCs w:val="40"/>
        </w:rPr>
      </w:pPr>
      <w:r>
        <w:rPr>
          <w:rFonts w:ascii="Consolas" w:hAnsi="Consolas" w:eastAsia="Consolas"/>
          <w:color w:val="2D2D2D"/>
          <w:sz w:val="22"/>
          <w:szCs w:val="40"/>
        </w:rPr>
        <w:t xml:space="preserve">            return ProjectCreateSerializer</w:t>
      </w:r>
    </w:p>
    <w:p w14:paraId="21B4CFAF">
      <w:pPr>
        <w:spacing w:before="0" w:after="0" w:line="260" w:lineRule="exact"/>
        <w:rPr>
          <w:sz w:val="36"/>
          <w:szCs w:val="40"/>
        </w:rPr>
      </w:pPr>
      <w:r>
        <w:rPr>
          <w:rFonts w:ascii="Consolas" w:hAnsi="Consolas" w:eastAsia="Consolas"/>
          <w:color w:val="2D2D2D"/>
          <w:sz w:val="22"/>
          <w:szCs w:val="40"/>
        </w:rPr>
        <w:t xml:space="preserve">        if self.action in ['update', 'partial_update']:</w:t>
      </w:r>
    </w:p>
    <w:p w14:paraId="6AA072DE">
      <w:pPr>
        <w:spacing w:before="0" w:after="0" w:line="260" w:lineRule="exact"/>
        <w:rPr>
          <w:sz w:val="36"/>
          <w:szCs w:val="40"/>
        </w:rPr>
      </w:pPr>
      <w:r>
        <w:rPr>
          <w:rFonts w:ascii="Consolas" w:hAnsi="Consolas" w:eastAsia="Consolas"/>
          <w:color w:val="2D2D2D"/>
          <w:sz w:val="22"/>
          <w:szCs w:val="40"/>
        </w:rPr>
        <w:t xml:space="preserve">            return ProjectUpdateSerializer</w:t>
      </w:r>
    </w:p>
    <w:p w14:paraId="0051AC77">
      <w:pPr>
        <w:spacing w:before="0" w:after="0" w:line="260" w:lineRule="exact"/>
        <w:rPr>
          <w:sz w:val="36"/>
          <w:szCs w:val="40"/>
        </w:rPr>
      </w:pPr>
      <w:r>
        <w:rPr>
          <w:rFonts w:ascii="Consolas" w:hAnsi="Consolas" w:eastAsia="Consolas"/>
          <w:color w:val="2D2D2D"/>
          <w:sz w:val="22"/>
          <w:szCs w:val="40"/>
        </w:rPr>
        <w:t xml:space="preserve">        return ProjectSerializer</w:t>
      </w:r>
    </w:p>
    <w:p w14:paraId="0B2B5CB0">
      <w:pPr>
        <w:spacing w:before="0" w:after="0" w:line="260" w:lineRule="exact"/>
        <w:rPr>
          <w:sz w:val="36"/>
          <w:szCs w:val="40"/>
        </w:rPr>
      </w:pPr>
      <w:r>
        <w:rPr>
          <w:rFonts w:ascii="Consolas" w:hAnsi="Consolas" w:eastAsia="Consolas"/>
          <w:color w:val="2D2D2D"/>
          <w:sz w:val="22"/>
          <w:szCs w:val="40"/>
        </w:rPr>
        <w:t xml:space="preserve"> </w:t>
      </w:r>
    </w:p>
    <w:p w14:paraId="49DC7E0F">
      <w:pPr>
        <w:spacing w:before="0" w:after="0" w:line="260" w:lineRule="exact"/>
        <w:rPr>
          <w:sz w:val="36"/>
          <w:szCs w:val="40"/>
        </w:rPr>
      </w:pPr>
      <w:r>
        <w:rPr>
          <w:rFonts w:ascii="Consolas" w:hAnsi="Consolas" w:eastAsia="Consolas"/>
          <w:color w:val="2D2D2D"/>
          <w:sz w:val="22"/>
          <w:szCs w:val="40"/>
        </w:rPr>
        <w:t xml:space="preserve">    def get_permissions(self):</w:t>
      </w:r>
    </w:p>
    <w:p w14:paraId="4EEFB7C5">
      <w:pPr>
        <w:spacing w:before="0" w:after="0" w:line="260" w:lineRule="exact"/>
        <w:rPr>
          <w:sz w:val="36"/>
          <w:szCs w:val="40"/>
        </w:rPr>
      </w:pPr>
      <w:r>
        <w:rPr>
          <w:rFonts w:ascii="Consolas" w:hAnsi="Consolas" w:eastAsia="Consolas"/>
          <w:color w:val="2D2D2D"/>
          <w:sz w:val="22"/>
          <w:szCs w:val="40"/>
        </w:rPr>
        <w:t xml:space="preserve">        if self.action in ['update', 'partial_update', 'destroy', 'update_or_remove_member']:</w:t>
      </w:r>
    </w:p>
    <w:p w14:paraId="2F35B815">
      <w:pPr>
        <w:spacing w:before="0" w:after="0" w:line="260" w:lineRule="exact"/>
        <w:rPr>
          <w:sz w:val="36"/>
          <w:szCs w:val="40"/>
        </w:rPr>
      </w:pPr>
      <w:r>
        <w:rPr>
          <w:rFonts w:ascii="Consolas" w:hAnsi="Consolas" w:eastAsia="Consolas"/>
          <w:color w:val="2D2D2D"/>
          <w:sz w:val="22"/>
          <w:szCs w:val="40"/>
        </w:rPr>
        <w:t xml:space="preserve">            return [IsAuthenticated(), IsProjectManager()]</w:t>
      </w:r>
    </w:p>
    <w:p w14:paraId="4BDDF6A6">
      <w:pPr>
        <w:spacing w:before="0" w:after="0" w:line="260" w:lineRule="exact"/>
        <w:rPr>
          <w:sz w:val="36"/>
          <w:szCs w:val="40"/>
        </w:rPr>
      </w:pPr>
      <w:r>
        <w:rPr>
          <w:rFonts w:ascii="Consolas" w:hAnsi="Consolas" w:eastAsia="Consolas"/>
          <w:color w:val="2D2D2D"/>
          <w:sz w:val="22"/>
          <w:szCs w:val="40"/>
        </w:rPr>
        <w:t xml:space="preserve">        if self.action == 'members' and self.request.method == 'POST':</w:t>
      </w:r>
    </w:p>
    <w:p w14:paraId="264820D3">
      <w:pPr>
        <w:spacing w:before="0" w:after="0" w:line="260" w:lineRule="exact"/>
        <w:rPr>
          <w:sz w:val="36"/>
          <w:szCs w:val="40"/>
        </w:rPr>
      </w:pPr>
      <w:r>
        <w:rPr>
          <w:rFonts w:ascii="Consolas" w:hAnsi="Consolas" w:eastAsia="Consolas"/>
          <w:color w:val="2D2D2D"/>
          <w:sz w:val="22"/>
          <w:szCs w:val="40"/>
        </w:rPr>
        <w:t xml:space="preserve">            return [IsAuthenticated(), IsProjectManager()]</w:t>
      </w:r>
    </w:p>
    <w:p w14:paraId="6C408503">
      <w:pPr>
        <w:spacing w:before="0" w:after="0" w:line="260" w:lineRule="exact"/>
        <w:rPr>
          <w:sz w:val="36"/>
          <w:szCs w:val="40"/>
        </w:rPr>
      </w:pPr>
      <w:r>
        <w:rPr>
          <w:rFonts w:ascii="Consolas" w:hAnsi="Consolas" w:eastAsia="Consolas"/>
          <w:color w:val="2D2D2D"/>
          <w:sz w:val="22"/>
          <w:szCs w:val="40"/>
        </w:rPr>
        <w:t xml:space="preserve">        if self.action == 'milestones' and self.request.method in ['POST', 'PATCH', 'DELETE']:</w:t>
      </w:r>
    </w:p>
    <w:p w14:paraId="3E90E693">
      <w:pPr>
        <w:spacing w:before="0" w:after="0" w:line="260" w:lineRule="exact"/>
        <w:rPr>
          <w:sz w:val="36"/>
          <w:szCs w:val="40"/>
        </w:rPr>
      </w:pPr>
      <w:r>
        <w:rPr>
          <w:rFonts w:ascii="Consolas" w:hAnsi="Consolas" w:eastAsia="Consolas"/>
          <w:color w:val="2D2D2D"/>
          <w:sz w:val="22"/>
          <w:szCs w:val="40"/>
        </w:rPr>
        <w:t xml:space="preserve">            return [IsAuthenticated(), IsProjectManager()]</w:t>
      </w:r>
    </w:p>
    <w:p w14:paraId="3D369505">
      <w:pPr>
        <w:spacing w:before="0" w:after="0" w:line="260" w:lineRule="exact"/>
        <w:rPr>
          <w:sz w:val="36"/>
          <w:szCs w:val="40"/>
        </w:rPr>
      </w:pPr>
      <w:r>
        <w:rPr>
          <w:rFonts w:ascii="Consolas" w:hAnsi="Consolas" w:eastAsia="Consolas"/>
          <w:color w:val="2D2D2D"/>
          <w:sz w:val="22"/>
          <w:szCs w:val="40"/>
        </w:rPr>
        <w:t xml:space="preserve">        if self.action in ['retrieve', 'members', 'milestones', 'gantt']:</w:t>
      </w:r>
    </w:p>
    <w:p w14:paraId="2A9BD78F">
      <w:pPr>
        <w:spacing w:before="0" w:after="0" w:line="260" w:lineRule="exact"/>
        <w:rPr>
          <w:sz w:val="36"/>
          <w:szCs w:val="40"/>
        </w:rPr>
      </w:pPr>
      <w:r>
        <w:rPr>
          <w:rFonts w:ascii="Consolas" w:hAnsi="Consolas" w:eastAsia="Consolas"/>
          <w:color w:val="2D2D2D"/>
          <w:sz w:val="22"/>
          <w:szCs w:val="40"/>
        </w:rPr>
        <w:t xml:space="preserve">            return [IsAuthenticated(), IsProjectMember()]</w:t>
      </w:r>
    </w:p>
    <w:p w14:paraId="639460A2">
      <w:pPr>
        <w:spacing w:before="0" w:after="0" w:line="260" w:lineRule="exact"/>
        <w:rPr>
          <w:sz w:val="36"/>
          <w:szCs w:val="40"/>
        </w:rPr>
      </w:pPr>
      <w:r>
        <w:rPr>
          <w:rFonts w:ascii="Consolas" w:hAnsi="Consolas" w:eastAsia="Consolas"/>
          <w:color w:val="2D2D2D"/>
          <w:sz w:val="22"/>
          <w:szCs w:val="40"/>
        </w:rPr>
        <w:t xml:space="preserve">        return [IsAuthenticated()]</w:t>
      </w:r>
    </w:p>
    <w:p w14:paraId="25895B1F">
      <w:pPr>
        <w:spacing w:before="0" w:after="0" w:line="260" w:lineRule="exact"/>
        <w:rPr>
          <w:sz w:val="36"/>
          <w:szCs w:val="40"/>
        </w:rPr>
      </w:pPr>
      <w:r>
        <w:rPr>
          <w:rFonts w:ascii="Consolas" w:hAnsi="Consolas" w:eastAsia="Consolas"/>
          <w:color w:val="2D2D2D"/>
          <w:sz w:val="22"/>
          <w:szCs w:val="40"/>
        </w:rPr>
        <w:t xml:space="preserve"> </w:t>
      </w:r>
    </w:p>
    <w:p w14:paraId="045B681F">
      <w:pPr>
        <w:spacing w:before="0" w:after="0" w:line="260" w:lineRule="exact"/>
        <w:rPr>
          <w:sz w:val="36"/>
          <w:szCs w:val="40"/>
        </w:rPr>
      </w:pPr>
      <w:r>
        <w:rPr>
          <w:rFonts w:ascii="Consolas" w:hAnsi="Consolas" w:eastAsia="Consolas"/>
          <w:color w:val="2D2D2D"/>
          <w:sz w:val="22"/>
          <w:szCs w:val="40"/>
        </w:rPr>
        <w:t xml:space="preserve">    def perform_create(self, serializer):</w:t>
      </w:r>
    </w:p>
    <w:p w14:paraId="33DDB73E">
      <w:pPr>
        <w:spacing w:before="0" w:after="0" w:line="260" w:lineRule="exact"/>
        <w:rPr>
          <w:sz w:val="36"/>
          <w:szCs w:val="40"/>
        </w:rPr>
      </w:pPr>
      <w:r>
        <w:rPr>
          <w:rFonts w:ascii="Consolas" w:hAnsi="Consolas" w:eastAsia="Consolas"/>
          <w:color w:val="2D2D2D"/>
          <w:sz w:val="22"/>
          <w:szCs w:val="40"/>
        </w:rPr>
        <w:t xml:space="preserve">        project = serializer.save(owner=self.request.user)</w:t>
      </w:r>
    </w:p>
    <w:p w14:paraId="1B01309F">
      <w:pPr>
        <w:spacing w:before="0" w:after="0" w:line="260" w:lineRule="exact"/>
        <w:rPr>
          <w:sz w:val="36"/>
          <w:szCs w:val="40"/>
        </w:rPr>
      </w:pPr>
      <w:r>
        <w:rPr>
          <w:rFonts w:ascii="Consolas" w:hAnsi="Consolas" w:eastAsia="Consolas"/>
          <w:color w:val="2D2D2D"/>
          <w:sz w:val="22"/>
          <w:szCs w:val="40"/>
        </w:rPr>
        <w:t xml:space="preserve">        ProjectMember.objects.get_or_create(</w:t>
      </w:r>
    </w:p>
    <w:p w14:paraId="4009E143">
      <w:pPr>
        <w:spacing w:before="0" w:after="0" w:line="260" w:lineRule="exact"/>
        <w:rPr>
          <w:sz w:val="36"/>
          <w:szCs w:val="40"/>
        </w:rPr>
      </w:pPr>
      <w:r>
        <w:rPr>
          <w:rFonts w:ascii="Consolas" w:hAnsi="Consolas" w:eastAsia="Consolas"/>
          <w:color w:val="2D2D2D"/>
          <w:sz w:val="22"/>
          <w:szCs w:val="40"/>
        </w:rPr>
        <w:t xml:space="preserve">            project=project,</w:t>
      </w:r>
    </w:p>
    <w:p w14:paraId="1B0E0AB6">
      <w:pPr>
        <w:spacing w:before="0" w:after="0" w:line="260" w:lineRule="exact"/>
        <w:rPr>
          <w:sz w:val="36"/>
          <w:szCs w:val="40"/>
        </w:rPr>
      </w:pPr>
      <w:r>
        <w:rPr>
          <w:rFonts w:ascii="Consolas" w:hAnsi="Consolas" w:eastAsia="Consolas"/>
          <w:color w:val="2D2D2D"/>
          <w:sz w:val="22"/>
          <w:szCs w:val="40"/>
        </w:rPr>
        <w:t xml:space="preserve">            user=self.request.user,</w:t>
      </w:r>
    </w:p>
    <w:p w14:paraId="7E52B85E">
      <w:pPr>
        <w:spacing w:before="0" w:after="0" w:line="260" w:lineRule="exact"/>
        <w:rPr>
          <w:sz w:val="36"/>
          <w:szCs w:val="40"/>
        </w:rPr>
      </w:pPr>
      <w:r>
        <w:rPr>
          <w:rFonts w:ascii="Consolas" w:hAnsi="Consolas" w:eastAsia="Consolas"/>
          <w:color w:val="2D2D2D"/>
          <w:sz w:val="22"/>
          <w:szCs w:val="40"/>
        </w:rPr>
        <w:t xml:space="preserve">            defaults={'role': ProjectMember.Role.MANAGER},</w:t>
      </w:r>
    </w:p>
    <w:p w14:paraId="64FE1DEA">
      <w:pPr>
        <w:spacing w:before="0" w:after="0" w:line="260" w:lineRule="exact"/>
        <w:rPr>
          <w:sz w:val="36"/>
          <w:szCs w:val="40"/>
        </w:rPr>
      </w:pPr>
      <w:r>
        <w:rPr>
          <w:rFonts w:ascii="Consolas" w:hAnsi="Consolas" w:eastAsia="Consolas"/>
          <w:color w:val="2D2D2D"/>
          <w:sz w:val="22"/>
          <w:szCs w:val="40"/>
        </w:rPr>
        <w:t xml:space="preserve">        )</w:t>
      </w:r>
    </w:p>
    <w:p w14:paraId="2B145CA3">
      <w:pPr>
        <w:spacing w:before="0" w:after="0" w:line="260" w:lineRule="exact"/>
        <w:rPr>
          <w:sz w:val="36"/>
          <w:szCs w:val="40"/>
        </w:rPr>
      </w:pPr>
      <w:r>
        <w:rPr>
          <w:rFonts w:ascii="Consolas" w:hAnsi="Consolas" w:eastAsia="Consolas"/>
          <w:color w:val="2D2D2D"/>
          <w:sz w:val="22"/>
          <w:szCs w:val="40"/>
        </w:rPr>
        <w:t xml:space="preserve"> </w:t>
      </w:r>
    </w:p>
    <w:p w14:paraId="24851BBD">
      <w:pPr>
        <w:spacing w:before="0" w:after="0" w:line="260" w:lineRule="exact"/>
        <w:rPr>
          <w:sz w:val="36"/>
          <w:szCs w:val="40"/>
        </w:rPr>
      </w:pPr>
      <w:r>
        <w:rPr>
          <w:rFonts w:ascii="Consolas" w:hAnsi="Consolas" w:eastAsia="Consolas"/>
          <w:color w:val="2D2D2D"/>
          <w:sz w:val="22"/>
          <w:szCs w:val="40"/>
        </w:rPr>
        <w:t xml:space="preserve">    @action(detail=True, methods=['get', 'post'], url_path='members')</w:t>
      </w:r>
    </w:p>
    <w:p w14:paraId="34087064">
      <w:pPr>
        <w:spacing w:before="0" w:after="0" w:line="260" w:lineRule="exact"/>
        <w:rPr>
          <w:sz w:val="36"/>
          <w:szCs w:val="40"/>
        </w:rPr>
      </w:pPr>
      <w:r>
        <w:rPr>
          <w:rFonts w:ascii="Consolas" w:hAnsi="Consolas" w:eastAsia="Consolas"/>
          <w:color w:val="2D2D2D"/>
          <w:sz w:val="22"/>
          <w:szCs w:val="40"/>
        </w:rPr>
        <w:t xml:space="preserve">    def members(self, request, pk=None):</w:t>
      </w:r>
    </w:p>
    <w:p w14:paraId="1309A8A7">
      <w:pPr>
        <w:spacing w:before="0" w:after="0" w:line="260" w:lineRule="exact"/>
        <w:rPr>
          <w:sz w:val="36"/>
          <w:szCs w:val="40"/>
        </w:rPr>
      </w:pPr>
      <w:r>
        <w:rPr>
          <w:rFonts w:ascii="Consolas" w:hAnsi="Consolas" w:eastAsia="Consolas"/>
          <w:color w:val="2D2D2D"/>
          <w:sz w:val="22"/>
          <w:szCs w:val="40"/>
        </w:rPr>
        <w:t xml:space="preserve">        project = self.get_object()</w:t>
      </w:r>
    </w:p>
    <w:p w14:paraId="640B83DA">
      <w:pPr>
        <w:spacing w:before="0" w:after="0" w:line="260" w:lineRule="exact"/>
        <w:rPr>
          <w:sz w:val="36"/>
          <w:szCs w:val="40"/>
        </w:rPr>
      </w:pPr>
      <w:r>
        <w:rPr>
          <w:rFonts w:ascii="Consolas" w:hAnsi="Consolas" w:eastAsia="Consolas"/>
          <w:color w:val="2D2D2D"/>
          <w:sz w:val="22"/>
          <w:szCs w:val="40"/>
        </w:rPr>
        <w:t xml:space="preserve">        if request.method == 'GET':</w:t>
      </w:r>
    </w:p>
    <w:p w14:paraId="37450E73">
      <w:pPr>
        <w:spacing w:before="0" w:after="0" w:line="260" w:lineRule="exact"/>
        <w:rPr>
          <w:sz w:val="36"/>
          <w:szCs w:val="40"/>
        </w:rPr>
      </w:pPr>
      <w:r>
        <w:rPr>
          <w:rFonts w:ascii="Consolas" w:hAnsi="Consolas" w:eastAsia="Consolas"/>
          <w:color w:val="2D2D2D"/>
          <w:sz w:val="22"/>
          <w:szCs w:val="40"/>
        </w:rPr>
        <w:t xml:space="preserve">            queryset = project.members.select_related('user')</w:t>
      </w:r>
    </w:p>
    <w:p w14:paraId="2DED8C6B">
      <w:pPr>
        <w:spacing w:before="0" w:after="0" w:line="260" w:lineRule="exact"/>
        <w:rPr>
          <w:sz w:val="36"/>
          <w:szCs w:val="40"/>
        </w:rPr>
      </w:pPr>
      <w:r>
        <w:rPr>
          <w:rFonts w:ascii="Consolas" w:hAnsi="Consolas" w:eastAsia="Consolas"/>
          <w:color w:val="2D2D2D"/>
          <w:sz w:val="22"/>
          <w:szCs w:val="40"/>
        </w:rPr>
        <w:t xml:space="preserve">            serializer = ProjectMemberSerializer(queryset, many=True)</w:t>
      </w:r>
    </w:p>
    <w:p w14:paraId="67A80F4C">
      <w:pPr>
        <w:spacing w:before="0" w:after="0" w:line="260" w:lineRule="exact"/>
        <w:rPr>
          <w:sz w:val="36"/>
          <w:szCs w:val="40"/>
        </w:rPr>
      </w:pPr>
      <w:r>
        <w:rPr>
          <w:rFonts w:ascii="Consolas" w:hAnsi="Consolas" w:eastAsia="Consolas"/>
          <w:color w:val="2D2D2D"/>
          <w:sz w:val="22"/>
          <w:szCs w:val="40"/>
        </w:rPr>
        <w:t xml:space="preserve">            return Response(serializer.data)</w:t>
      </w:r>
    </w:p>
    <w:p w14:paraId="22EEA823">
      <w:pPr>
        <w:spacing w:before="0" w:after="0" w:line="260" w:lineRule="exact"/>
        <w:rPr>
          <w:sz w:val="36"/>
          <w:szCs w:val="40"/>
        </w:rPr>
      </w:pPr>
      <w:r>
        <w:rPr>
          <w:rFonts w:ascii="Consolas" w:hAnsi="Consolas" w:eastAsia="Consolas"/>
          <w:color w:val="2D2D2D"/>
          <w:sz w:val="22"/>
          <w:szCs w:val="40"/>
        </w:rPr>
        <w:t xml:space="preserve"> </w:t>
      </w:r>
    </w:p>
    <w:p w14:paraId="13764F4C">
      <w:pPr>
        <w:spacing w:before="0" w:after="0" w:line="260" w:lineRule="exact"/>
        <w:rPr>
          <w:sz w:val="36"/>
          <w:szCs w:val="40"/>
        </w:rPr>
      </w:pPr>
      <w:r>
        <w:rPr>
          <w:rFonts w:ascii="Consolas" w:hAnsi="Consolas" w:eastAsia="Consolas"/>
          <w:color w:val="2D2D2D"/>
          <w:sz w:val="22"/>
          <w:szCs w:val="40"/>
        </w:rPr>
        <w:t xml:space="preserve">        self.check_object_permissions(request, project)</w:t>
      </w:r>
    </w:p>
    <w:p w14:paraId="6CC9D108">
      <w:pPr>
        <w:spacing w:before="0" w:after="0" w:line="260" w:lineRule="exact"/>
        <w:rPr>
          <w:sz w:val="36"/>
          <w:szCs w:val="40"/>
        </w:rPr>
      </w:pPr>
      <w:r>
        <w:rPr>
          <w:rFonts w:ascii="Consolas" w:hAnsi="Consolas" w:eastAsia="Consolas"/>
          <w:color w:val="2D2D2D"/>
          <w:sz w:val="22"/>
          <w:szCs w:val="40"/>
        </w:rPr>
        <w:t xml:space="preserve">        serializer = MemberAddSerializer(data=request.data, context={'project': project})</w:t>
      </w:r>
    </w:p>
    <w:p w14:paraId="3019F69F">
      <w:pPr>
        <w:spacing w:before="0" w:after="0" w:line="260" w:lineRule="exact"/>
        <w:rPr>
          <w:sz w:val="36"/>
          <w:szCs w:val="40"/>
        </w:rPr>
      </w:pPr>
      <w:r>
        <w:rPr>
          <w:rFonts w:ascii="Consolas" w:hAnsi="Consolas" w:eastAsia="Consolas"/>
          <w:color w:val="2D2D2D"/>
          <w:sz w:val="22"/>
          <w:szCs w:val="40"/>
        </w:rPr>
        <w:t xml:space="preserve">        serializer.is_valid(raise_exception=True)</w:t>
      </w:r>
    </w:p>
    <w:p w14:paraId="62065DD7">
      <w:pPr>
        <w:spacing w:before="0" w:after="0" w:line="260" w:lineRule="exact"/>
        <w:rPr>
          <w:sz w:val="36"/>
          <w:szCs w:val="40"/>
        </w:rPr>
      </w:pPr>
      <w:r>
        <w:rPr>
          <w:rFonts w:ascii="Consolas" w:hAnsi="Consolas" w:eastAsia="Consolas"/>
          <w:color w:val="2D2D2D"/>
          <w:sz w:val="22"/>
          <w:szCs w:val="40"/>
        </w:rPr>
        <w:t xml:space="preserve">        member = ProjectMember.objects.create(</w:t>
      </w:r>
    </w:p>
    <w:p w14:paraId="1152CD87">
      <w:pPr>
        <w:spacing w:before="0" w:after="0" w:line="260" w:lineRule="exact"/>
        <w:rPr>
          <w:sz w:val="36"/>
          <w:szCs w:val="40"/>
        </w:rPr>
      </w:pPr>
      <w:r>
        <w:rPr>
          <w:rFonts w:ascii="Consolas" w:hAnsi="Consolas" w:eastAsia="Consolas"/>
          <w:color w:val="2D2D2D"/>
          <w:sz w:val="22"/>
          <w:szCs w:val="40"/>
        </w:rPr>
        <w:t xml:space="preserve">            project=project,</w:t>
      </w:r>
    </w:p>
    <w:p w14:paraId="4CBC30BE">
      <w:pPr>
        <w:spacing w:before="0" w:after="0" w:line="260" w:lineRule="exact"/>
        <w:rPr>
          <w:sz w:val="36"/>
          <w:szCs w:val="40"/>
        </w:rPr>
      </w:pPr>
      <w:r>
        <w:rPr>
          <w:rFonts w:ascii="Consolas" w:hAnsi="Consolas" w:eastAsia="Consolas"/>
          <w:color w:val="2D2D2D"/>
          <w:sz w:val="22"/>
          <w:szCs w:val="40"/>
        </w:rPr>
        <w:t xml:space="preserve">            user=serializer.validated_data['user'],</w:t>
      </w:r>
    </w:p>
    <w:p w14:paraId="3CABAB29">
      <w:pPr>
        <w:spacing w:before="0" w:after="0" w:line="260" w:lineRule="exact"/>
        <w:rPr>
          <w:sz w:val="36"/>
          <w:szCs w:val="40"/>
        </w:rPr>
      </w:pPr>
      <w:r>
        <w:rPr>
          <w:rFonts w:ascii="Consolas" w:hAnsi="Consolas" w:eastAsia="Consolas"/>
          <w:color w:val="2D2D2D"/>
          <w:sz w:val="22"/>
          <w:szCs w:val="40"/>
        </w:rPr>
        <w:t xml:space="preserve">            role=serializer.validated_data['role'],</w:t>
      </w:r>
    </w:p>
    <w:p w14:paraId="4FD24200">
      <w:pPr>
        <w:spacing w:before="0" w:after="0" w:line="260" w:lineRule="exact"/>
        <w:rPr>
          <w:sz w:val="36"/>
          <w:szCs w:val="40"/>
        </w:rPr>
      </w:pPr>
      <w:r>
        <w:rPr>
          <w:rFonts w:ascii="Consolas" w:hAnsi="Consolas" w:eastAsia="Consolas"/>
          <w:color w:val="2D2D2D"/>
          <w:sz w:val="22"/>
          <w:szCs w:val="40"/>
        </w:rPr>
        <w:t xml:space="preserve">        )</w:t>
      </w:r>
    </w:p>
    <w:p w14:paraId="1C8729EE">
      <w:pPr>
        <w:spacing w:before="0" w:after="0" w:line="260" w:lineRule="exact"/>
        <w:rPr>
          <w:sz w:val="36"/>
          <w:szCs w:val="40"/>
        </w:rPr>
      </w:pPr>
      <w:r>
        <w:rPr>
          <w:rFonts w:ascii="Consolas" w:hAnsi="Consolas" w:eastAsia="Consolas"/>
          <w:color w:val="2D2D2D"/>
          <w:sz w:val="22"/>
          <w:szCs w:val="40"/>
        </w:rPr>
        <w:t xml:space="preserve">        return Response(ProjectMemberSerializer(member).data, status=status.HTTP_201_CREATED)</w:t>
      </w:r>
    </w:p>
    <w:p w14:paraId="716EECD6">
      <w:pPr>
        <w:spacing w:before="0" w:after="0" w:line="260" w:lineRule="exact"/>
        <w:rPr>
          <w:sz w:val="36"/>
          <w:szCs w:val="40"/>
        </w:rPr>
      </w:pPr>
      <w:r>
        <w:rPr>
          <w:rFonts w:ascii="Consolas" w:hAnsi="Consolas" w:eastAsia="Consolas"/>
          <w:color w:val="2D2D2D"/>
          <w:sz w:val="22"/>
          <w:szCs w:val="40"/>
        </w:rPr>
        <w:t xml:space="preserve"> </w:t>
      </w:r>
    </w:p>
    <w:p w14:paraId="152898A8">
      <w:pPr>
        <w:spacing w:before="0" w:after="0" w:line="260" w:lineRule="exact"/>
        <w:rPr>
          <w:sz w:val="36"/>
          <w:szCs w:val="40"/>
        </w:rPr>
      </w:pPr>
      <w:r>
        <w:rPr>
          <w:rFonts w:ascii="Consolas" w:hAnsi="Consolas" w:eastAsia="Consolas"/>
          <w:color w:val="2D2D2D"/>
          <w:sz w:val="22"/>
          <w:szCs w:val="40"/>
        </w:rPr>
        <w:t xml:space="preserve">    @action(</w:t>
      </w:r>
    </w:p>
    <w:p w14:paraId="59DD7CA2">
      <w:pPr>
        <w:spacing w:before="0" w:after="0" w:line="260" w:lineRule="exact"/>
        <w:rPr>
          <w:sz w:val="36"/>
          <w:szCs w:val="40"/>
        </w:rPr>
      </w:pPr>
      <w:r>
        <w:rPr>
          <w:rFonts w:ascii="Consolas" w:hAnsi="Consolas" w:eastAsia="Consolas"/>
          <w:color w:val="2D2D2D"/>
          <w:sz w:val="22"/>
          <w:szCs w:val="40"/>
        </w:rPr>
        <w:t xml:space="preserve">        detail=True,</w:t>
      </w:r>
    </w:p>
    <w:p w14:paraId="04DAAB0C">
      <w:pPr>
        <w:spacing w:before="0" w:after="0" w:line="260" w:lineRule="exact"/>
        <w:rPr>
          <w:sz w:val="36"/>
          <w:szCs w:val="40"/>
        </w:rPr>
      </w:pPr>
      <w:r>
        <w:rPr>
          <w:rFonts w:ascii="Consolas" w:hAnsi="Consolas" w:eastAsia="Consolas"/>
          <w:color w:val="2D2D2D"/>
          <w:sz w:val="22"/>
          <w:szCs w:val="40"/>
        </w:rPr>
        <w:t xml:space="preserve">        methods=['put', 'patch', 'delete'],</w:t>
      </w:r>
    </w:p>
    <w:p w14:paraId="72FAF5E4">
      <w:pPr>
        <w:spacing w:before="0" w:after="0" w:line="260" w:lineRule="exact"/>
        <w:rPr>
          <w:sz w:val="36"/>
          <w:szCs w:val="40"/>
        </w:rPr>
      </w:pPr>
      <w:r>
        <w:rPr>
          <w:rFonts w:ascii="Consolas" w:hAnsi="Consolas" w:eastAsia="Consolas"/>
          <w:color w:val="2D2D2D"/>
          <w:sz w:val="22"/>
          <w:szCs w:val="40"/>
        </w:rPr>
        <w:t xml:space="preserve">        url_path='members/(?P&lt;member_id&gt;[^/.]+)',</w:t>
      </w:r>
    </w:p>
    <w:p w14:paraId="4598317A">
      <w:pPr>
        <w:spacing w:before="0" w:after="0" w:line="260" w:lineRule="exact"/>
        <w:rPr>
          <w:sz w:val="36"/>
          <w:szCs w:val="40"/>
        </w:rPr>
      </w:pPr>
      <w:r>
        <w:rPr>
          <w:rFonts w:ascii="Consolas" w:hAnsi="Consolas" w:eastAsia="Consolas"/>
          <w:color w:val="2D2D2D"/>
          <w:sz w:val="22"/>
          <w:szCs w:val="40"/>
        </w:rPr>
        <w:t xml:space="preserve">    )</w:t>
      </w:r>
    </w:p>
    <w:p w14:paraId="12B9A8AE">
      <w:pPr>
        <w:spacing w:before="0" w:after="0" w:line="260" w:lineRule="exact"/>
        <w:rPr>
          <w:sz w:val="36"/>
          <w:szCs w:val="40"/>
        </w:rPr>
      </w:pPr>
      <w:r>
        <w:rPr>
          <w:rFonts w:ascii="Consolas" w:hAnsi="Consolas" w:eastAsia="Consolas"/>
          <w:color w:val="2D2D2D"/>
          <w:sz w:val="22"/>
          <w:szCs w:val="40"/>
        </w:rPr>
        <w:t xml:space="preserve">    def update_or_remove_member(self, request, pk=None, member_id=None):</w:t>
      </w:r>
    </w:p>
    <w:p w14:paraId="37FD6961">
      <w:pPr>
        <w:spacing w:before="0" w:after="0" w:line="260" w:lineRule="exact"/>
        <w:rPr>
          <w:sz w:val="36"/>
          <w:szCs w:val="40"/>
        </w:rPr>
      </w:pPr>
      <w:r>
        <w:rPr>
          <w:rFonts w:ascii="Consolas" w:hAnsi="Consolas" w:eastAsia="Consolas"/>
          <w:color w:val="2D2D2D"/>
          <w:sz w:val="22"/>
          <w:szCs w:val="40"/>
        </w:rPr>
        <w:t xml:space="preserve">        project = self.get_object()</w:t>
      </w:r>
    </w:p>
    <w:p w14:paraId="138C73CD">
      <w:pPr>
        <w:spacing w:before="0" w:after="0" w:line="260" w:lineRule="exact"/>
        <w:rPr>
          <w:sz w:val="36"/>
          <w:szCs w:val="40"/>
        </w:rPr>
      </w:pPr>
      <w:r>
        <w:rPr>
          <w:rFonts w:ascii="Consolas" w:hAnsi="Consolas" w:eastAsia="Consolas"/>
          <w:color w:val="2D2D2D"/>
          <w:sz w:val="22"/>
          <w:szCs w:val="40"/>
        </w:rPr>
        <w:t xml:space="preserve">        try:</w:t>
      </w:r>
    </w:p>
    <w:p w14:paraId="23CEB99E">
      <w:pPr>
        <w:spacing w:before="0" w:after="0" w:line="260" w:lineRule="exact"/>
        <w:rPr>
          <w:sz w:val="36"/>
          <w:szCs w:val="40"/>
        </w:rPr>
      </w:pPr>
      <w:r>
        <w:rPr>
          <w:rFonts w:ascii="Consolas" w:hAnsi="Consolas" w:eastAsia="Consolas"/>
          <w:color w:val="2D2D2D"/>
          <w:sz w:val="22"/>
          <w:szCs w:val="40"/>
        </w:rPr>
        <w:t xml:space="preserve">            member = project.members.get(id=member_id)</w:t>
      </w:r>
    </w:p>
    <w:p w14:paraId="62499640">
      <w:pPr>
        <w:spacing w:before="0" w:after="0" w:line="260" w:lineRule="exact"/>
        <w:rPr>
          <w:sz w:val="36"/>
          <w:szCs w:val="40"/>
        </w:rPr>
      </w:pPr>
      <w:r>
        <w:rPr>
          <w:rFonts w:ascii="Consolas" w:hAnsi="Consolas" w:eastAsia="Consolas"/>
          <w:color w:val="2D2D2D"/>
          <w:sz w:val="22"/>
          <w:szCs w:val="40"/>
        </w:rPr>
        <w:t xml:space="preserve">        except ProjectMember.DoesNotExist:</w:t>
      </w:r>
    </w:p>
    <w:p w14:paraId="10F64883">
      <w:pPr>
        <w:spacing w:before="0" w:after="0" w:line="260" w:lineRule="exact"/>
        <w:rPr>
          <w:sz w:val="36"/>
          <w:szCs w:val="40"/>
        </w:rPr>
      </w:pPr>
      <w:r>
        <w:rPr>
          <w:rFonts w:ascii="Consolas" w:hAnsi="Consolas" w:eastAsia="Consolas"/>
          <w:color w:val="2D2D2D"/>
          <w:sz w:val="22"/>
          <w:szCs w:val="40"/>
        </w:rPr>
        <w:t xml:space="preserve">            return Response({'detail': 'Member not found.'}, status=status.HTTP_404_NOT_FOUND)</w:t>
      </w:r>
    </w:p>
    <w:p w14:paraId="3BD1C1A7">
      <w:pPr>
        <w:spacing w:before="0" w:after="0" w:line="260" w:lineRule="exact"/>
        <w:rPr>
          <w:sz w:val="36"/>
          <w:szCs w:val="40"/>
        </w:rPr>
      </w:pPr>
      <w:r>
        <w:rPr>
          <w:rFonts w:ascii="Consolas" w:hAnsi="Consolas" w:eastAsia="Consolas"/>
          <w:color w:val="2D2D2D"/>
          <w:sz w:val="22"/>
          <w:szCs w:val="40"/>
        </w:rPr>
        <w:t xml:space="preserve"> </w:t>
      </w:r>
    </w:p>
    <w:p w14:paraId="73C52FD0">
      <w:pPr>
        <w:spacing w:before="0" w:after="0" w:line="260" w:lineRule="exact"/>
        <w:rPr>
          <w:sz w:val="36"/>
          <w:szCs w:val="40"/>
        </w:rPr>
      </w:pPr>
      <w:r>
        <w:rPr>
          <w:rFonts w:ascii="Consolas" w:hAnsi="Consolas" w:eastAsia="Consolas"/>
          <w:color w:val="2D2D2D"/>
          <w:sz w:val="22"/>
          <w:szCs w:val="40"/>
        </w:rPr>
        <w:t xml:space="preserve">        if request.method == 'DELETE':</w:t>
      </w:r>
    </w:p>
    <w:p w14:paraId="417187E9">
      <w:pPr>
        <w:spacing w:before="0" w:after="0" w:line="260" w:lineRule="exact"/>
        <w:rPr>
          <w:sz w:val="36"/>
          <w:szCs w:val="40"/>
        </w:rPr>
      </w:pPr>
      <w:r>
        <w:rPr>
          <w:rFonts w:ascii="Consolas" w:hAnsi="Consolas" w:eastAsia="Consolas"/>
          <w:color w:val="2D2D2D"/>
          <w:sz w:val="22"/>
          <w:szCs w:val="40"/>
        </w:rPr>
        <w:t xml:space="preserve">            if member.user_id == project.owner_id:</w:t>
      </w:r>
    </w:p>
    <w:p w14:paraId="05CEA6CD">
      <w:pPr>
        <w:spacing w:before="0" w:after="0" w:line="260" w:lineRule="exact"/>
        <w:rPr>
          <w:sz w:val="36"/>
          <w:szCs w:val="40"/>
        </w:rPr>
      </w:pPr>
      <w:r>
        <w:rPr>
          <w:rFonts w:ascii="Consolas" w:hAnsi="Consolas" w:eastAsia="Consolas"/>
          <w:color w:val="2D2D2D"/>
          <w:sz w:val="22"/>
          <w:szCs w:val="40"/>
        </w:rPr>
        <w:t xml:space="preserve">                return Response({'detail': 'Project owner cannot be removed.'}, status=status.HTTP_400_BAD_REQUEST)</w:t>
      </w:r>
    </w:p>
    <w:p w14:paraId="12F65BB2">
      <w:pPr>
        <w:spacing w:before="0" w:after="0" w:line="260" w:lineRule="exact"/>
        <w:rPr>
          <w:sz w:val="36"/>
          <w:szCs w:val="40"/>
        </w:rPr>
      </w:pPr>
      <w:r>
        <w:rPr>
          <w:rFonts w:ascii="Consolas" w:hAnsi="Consolas" w:eastAsia="Consolas"/>
          <w:color w:val="2D2D2D"/>
          <w:sz w:val="22"/>
          <w:szCs w:val="40"/>
        </w:rPr>
        <w:t xml:space="preserve">            member.delete()</w:t>
      </w:r>
    </w:p>
    <w:p w14:paraId="4E030D66">
      <w:pPr>
        <w:spacing w:before="0" w:after="0" w:line="260" w:lineRule="exact"/>
        <w:rPr>
          <w:sz w:val="36"/>
          <w:szCs w:val="40"/>
        </w:rPr>
      </w:pPr>
      <w:r>
        <w:rPr>
          <w:rFonts w:ascii="Consolas" w:hAnsi="Consolas" w:eastAsia="Consolas"/>
          <w:color w:val="2D2D2D"/>
          <w:sz w:val="22"/>
          <w:szCs w:val="40"/>
        </w:rPr>
        <w:t xml:space="preserve">            return Response(status=status.HTTP_204_NO_CONTENT)</w:t>
      </w:r>
    </w:p>
    <w:p w14:paraId="31A8889C">
      <w:pPr>
        <w:spacing w:before="0" w:after="0" w:line="260" w:lineRule="exact"/>
        <w:rPr>
          <w:sz w:val="36"/>
          <w:szCs w:val="40"/>
        </w:rPr>
      </w:pPr>
      <w:r>
        <w:rPr>
          <w:rFonts w:ascii="Consolas" w:hAnsi="Consolas" w:eastAsia="Consolas"/>
          <w:color w:val="2D2D2D"/>
          <w:sz w:val="22"/>
          <w:szCs w:val="40"/>
        </w:rPr>
        <w:t xml:space="preserve"> </w:t>
      </w:r>
    </w:p>
    <w:p w14:paraId="6672DD89">
      <w:pPr>
        <w:spacing w:before="0" w:after="0" w:line="260" w:lineRule="exact"/>
        <w:rPr>
          <w:sz w:val="36"/>
          <w:szCs w:val="40"/>
        </w:rPr>
      </w:pPr>
      <w:r>
        <w:rPr>
          <w:rFonts w:ascii="Consolas" w:hAnsi="Consolas" w:eastAsia="Consolas"/>
          <w:color w:val="2D2D2D"/>
          <w:sz w:val="22"/>
          <w:szCs w:val="40"/>
        </w:rPr>
        <w:t xml:space="preserve">        role = request.data.get('role')</w:t>
      </w:r>
    </w:p>
    <w:p w14:paraId="7969BE7C">
      <w:pPr>
        <w:spacing w:before="0" w:after="0" w:line="260" w:lineRule="exact"/>
        <w:rPr>
          <w:sz w:val="36"/>
          <w:szCs w:val="40"/>
        </w:rPr>
      </w:pPr>
      <w:r>
        <w:rPr>
          <w:rFonts w:ascii="Consolas" w:hAnsi="Consolas" w:eastAsia="Consolas"/>
          <w:color w:val="2D2D2D"/>
          <w:sz w:val="22"/>
          <w:szCs w:val="40"/>
        </w:rPr>
        <w:t xml:space="preserve">        valid_roles = [choice[0] for choice in ProjectMember.Role.choices]</w:t>
      </w:r>
    </w:p>
    <w:p w14:paraId="06FB5C12">
      <w:pPr>
        <w:spacing w:before="0" w:after="0" w:line="260" w:lineRule="exact"/>
        <w:rPr>
          <w:sz w:val="36"/>
          <w:szCs w:val="40"/>
        </w:rPr>
      </w:pPr>
      <w:r>
        <w:rPr>
          <w:rFonts w:ascii="Consolas" w:hAnsi="Consolas" w:eastAsia="Consolas"/>
          <w:color w:val="2D2D2D"/>
          <w:sz w:val="22"/>
          <w:szCs w:val="40"/>
        </w:rPr>
        <w:t xml:space="preserve">        if role not in valid_roles:</w:t>
      </w:r>
    </w:p>
    <w:p w14:paraId="1479A822">
      <w:pPr>
        <w:spacing w:before="0" w:after="0" w:line="260" w:lineRule="exact"/>
        <w:rPr>
          <w:sz w:val="36"/>
          <w:szCs w:val="40"/>
        </w:rPr>
      </w:pPr>
      <w:r>
        <w:rPr>
          <w:rFonts w:ascii="Consolas" w:hAnsi="Consolas" w:eastAsia="Consolas"/>
          <w:color w:val="2D2D2D"/>
          <w:sz w:val="22"/>
          <w:szCs w:val="40"/>
        </w:rPr>
        <w:t xml:space="preserve">            return Response({'role': ['Invalid role.']}, status=status.HTTP_400_BAD_REQUEST)</w:t>
      </w:r>
    </w:p>
    <w:p w14:paraId="13BC4F0F">
      <w:pPr>
        <w:spacing w:before="0" w:after="0" w:line="260" w:lineRule="exact"/>
        <w:rPr>
          <w:sz w:val="36"/>
          <w:szCs w:val="40"/>
        </w:rPr>
      </w:pPr>
      <w:r>
        <w:rPr>
          <w:rFonts w:ascii="Consolas" w:hAnsi="Consolas" w:eastAsia="Consolas"/>
          <w:color w:val="2D2D2D"/>
          <w:sz w:val="22"/>
          <w:szCs w:val="40"/>
        </w:rPr>
        <w:t xml:space="preserve">        member.role = role</w:t>
      </w:r>
    </w:p>
    <w:p w14:paraId="2CE5BAE0">
      <w:pPr>
        <w:spacing w:before="0" w:after="0" w:line="260" w:lineRule="exact"/>
        <w:rPr>
          <w:sz w:val="36"/>
          <w:szCs w:val="40"/>
        </w:rPr>
      </w:pPr>
      <w:r>
        <w:rPr>
          <w:rFonts w:ascii="Consolas" w:hAnsi="Consolas" w:eastAsia="Consolas"/>
          <w:color w:val="2D2D2D"/>
          <w:sz w:val="22"/>
          <w:szCs w:val="40"/>
        </w:rPr>
        <w:t xml:space="preserve">        member.save(update_fields=['role'])</w:t>
      </w:r>
    </w:p>
    <w:p w14:paraId="46DCA15F">
      <w:pPr>
        <w:spacing w:before="0" w:after="0" w:line="260" w:lineRule="exact"/>
        <w:rPr>
          <w:sz w:val="36"/>
          <w:szCs w:val="40"/>
        </w:rPr>
      </w:pPr>
      <w:r>
        <w:rPr>
          <w:rFonts w:ascii="Consolas" w:hAnsi="Consolas" w:eastAsia="Consolas"/>
          <w:color w:val="2D2D2D"/>
          <w:sz w:val="22"/>
          <w:szCs w:val="40"/>
        </w:rPr>
        <w:t xml:space="preserve">        return Response(ProjectMemberSerializer(member).data)</w:t>
      </w:r>
    </w:p>
    <w:p w14:paraId="02356102">
      <w:pPr>
        <w:spacing w:before="0" w:after="0" w:line="260" w:lineRule="exact"/>
        <w:rPr>
          <w:sz w:val="36"/>
          <w:szCs w:val="40"/>
        </w:rPr>
      </w:pPr>
      <w:r>
        <w:rPr>
          <w:rFonts w:ascii="Consolas" w:hAnsi="Consolas" w:eastAsia="Consolas"/>
          <w:color w:val="2D2D2D"/>
          <w:sz w:val="22"/>
          <w:szCs w:val="40"/>
        </w:rPr>
        <w:t xml:space="preserve"> </w:t>
      </w:r>
    </w:p>
    <w:p w14:paraId="0B204345">
      <w:pPr>
        <w:spacing w:before="0" w:after="0" w:line="260" w:lineRule="exact"/>
        <w:rPr>
          <w:sz w:val="36"/>
          <w:szCs w:val="40"/>
        </w:rPr>
      </w:pPr>
      <w:r>
        <w:rPr>
          <w:rFonts w:ascii="Consolas" w:hAnsi="Consolas" w:eastAsia="Consolas"/>
          <w:color w:val="2D2D2D"/>
          <w:sz w:val="22"/>
          <w:szCs w:val="40"/>
        </w:rPr>
        <w:t xml:space="preserve">    @action(detail=True, methods=['get', 'post', 'patch', 'delete'], url_path='milestones')</w:t>
      </w:r>
    </w:p>
    <w:p w14:paraId="3CB8C48D">
      <w:pPr>
        <w:spacing w:before="0" w:after="0" w:line="260" w:lineRule="exact"/>
        <w:rPr>
          <w:sz w:val="36"/>
          <w:szCs w:val="40"/>
        </w:rPr>
      </w:pPr>
      <w:r>
        <w:rPr>
          <w:rFonts w:ascii="Consolas" w:hAnsi="Consolas" w:eastAsia="Consolas"/>
          <w:color w:val="2D2D2D"/>
          <w:sz w:val="22"/>
          <w:szCs w:val="40"/>
        </w:rPr>
        <w:t xml:space="preserve">    def milestones(self, request, pk=None):</w:t>
      </w:r>
    </w:p>
    <w:p w14:paraId="4A6BD098">
      <w:pPr>
        <w:spacing w:before="0" w:after="0" w:line="260" w:lineRule="exact"/>
        <w:rPr>
          <w:sz w:val="36"/>
          <w:szCs w:val="40"/>
        </w:rPr>
      </w:pPr>
      <w:r>
        <w:rPr>
          <w:rFonts w:ascii="Consolas" w:hAnsi="Consolas" w:eastAsia="Consolas"/>
          <w:color w:val="2D2D2D"/>
          <w:sz w:val="22"/>
          <w:szCs w:val="40"/>
        </w:rPr>
        <w:t xml:space="preserve">        project = self.get_object()</w:t>
      </w:r>
    </w:p>
    <w:p w14:paraId="680E91F9">
      <w:pPr>
        <w:spacing w:before="0" w:after="0" w:line="260" w:lineRule="exact"/>
        <w:rPr>
          <w:sz w:val="36"/>
          <w:szCs w:val="40"/>
        </w:rPr>
      </w:pPr>
      <w:r>
        <w:rPr>
          <w:rFonts w:ascii="Consolas" w:hAnsi="Consolas" w:eastAsia="Consolas"/>
          <w:color w:val="2D2D2D"/>
          <w:sz w:val="22"/>
          <w:szCs w:val="40"/>
        </w:rPr>
        <w:t xml:space="preserve">        if request.method == 'GET':</w:t>
      </w:r>
    </w:p>
    <w:p w14:paraId="7BFB3A8A">
      <w:pPr>
        <w:spacing w:before="0" w:after="0" w:line="260" w:lineRule="exact"/>
        <w:rPr>
          <w:sz w:val="36"/>
          <w:szCs w:val="40"/>
        </w:rPr>
      </w:pPr>
      <w:r>
        <w:rPr>
          <w:rFonts w:ascii="Consolas" w:hAnsi="Consolas" w:eastAsia="Consolas"/>
          <w:color w:val="2D2D2D"/>
          <w:sz w:val="22"/>
          <w:szCs w:val="40"/>
        </w:rPr>
        <w:t xml:space="preserve">            queryset = project.milestones.all()</w:t>
      </w:r>
    </w:p>
    <w:p w14:paraId="4B04BA56">
      <w:pPr>
        <w:spacing w:before="0" w:after="0" w:line="260" w:lineRule="exact"/>
        <w:rPr>
          <w:sz w:val="36"/>
          <w:szCs w:val="40"/>
        </w:rPr>
      </w:pPr>
      <w:r>
        <w:rPr>
          <w:rFonts w:ascii="Consolas" w:hAnsi="Consolas" w:eastAsia="Consolas"/>
          <w:color w:val="2D2D2D"/>
          <w:sz w:val="22"/>
          <w:szCs w:val="40"/>
        </w:rPr>
        <w:t xml:space="preserve">            serializer = MilestoneSerializer(queryset, many=True)</w:t>
      </w:r>
    </w:p>
    <w:p w14:paraId="4EB6DEA8">
      <w:pPr>
        <w:spacing w:before="0" w:after="0" w:line="260" w:lineRule="exact"/>
        <w:rPr>
          <w:sz w:val="36"/>
          <w:szCs w:val="40"/>
        </w:rPr>
      </w:pPr>
      <w:r>
        <w:rPr>
          <w:rFonts w:ascii="Consolas" w:hAnsi="Consolas" w:eastAsia="Consolas"/>
          <w:color w:val="2D2D2D"/>
          <w:sz w:val="22"/>
          <w:szCs w:val="40"/>
        </w:rPr>
        <w:t xml:space="preserve">            return Response(serializer.data)</w:t>
      </w:r>
    </w:p>
    <w:p w14:paraId="2D544774">
      <w:pPr>
        <w:spacing w:before="0" w:after="0" w:line="260" w:lineRule="exact"/>
        <w:rPr>
          <w:sz w:val="36"/>
          <w:szCs w:val="40"/>
        </w:rPr>
      </w:pPr>
      <w:r>
        <w:rPr>
          <w:rFonts w:ascii="Consolas" w:hAnsi="Consolas" w:eastAsia="Consolas"/>
          <w:color w:val="2D2D2D"/>
          <w:sz w:val="22"/>
          <w:szCs w:val="40"/>
        </w:rPr>
        <w:t xml:space="preserve"> </w:t>
      </w:r>
    </w:p>
    <w:p w14:paraId="243411CE">
      <w:pPr>
        <w:spacing w:before="0" w:after="0" w:line="260" w:lineRule="exact"/>
        <w:rPr>
          <w:sz w:val="36"/>
          <w:szCs w:val="40"/>
        </w:rPr>
      </w:pPr>
      <w:r>
        <w:rPr>
          <w:rFonts w:ascii="Consolas" w:hAnsi="Consolas" w:eastAsia="Consolas"/>
          <w:color w:val="2D2D2D"/>
          <w:sz w:val="22"/>
          <w:szCs w:val="40"/>
        </w:rPr>
        <w:t xml:space="preserve">        if request.method == 'POST':</w:t>
      </w:r>
    </w:p>
    <w:p w14:paraId="6EAB5483">
      <w:pPr>
        <w:spacing w:before="0" w:after="0" w:line="260" w:lineRule="exact"/>
        <w:rPr>
          <w:sz w:val="36"/>
          <w:szCs w:val="40"/>
        </w:rPr>
      </w:pPr>
      <w:r>
        <w:rPr>
          <w:rFonts w:ascii="Consolas" w:hAnsi="Consolas" w:eastAsia="Consolas"/>
          <w:color w:val="2D2D2D"/>
          <w:sz w:val="22"/>
          <w:szCs w:val="40"/>
        </w:rPr>
        <w:t xml:space="preserve">            serializer = MilestoneCreateSerializer(data=request.data, context={'project': project})</w:t>
      </w:r>
    </w:p>
    <w:p w14:paraId="2084F3D3">
      <w:pPr>
        <w:spacing w:before="0" w:after="0" w:line="260" w:lineRule="exact"/>
        <w:rPr>
          <w:sz w:val="36"/>
          <w:szCs w:val="40"/>
        </w:rPr>
      </w:pPr>
      <w:r>
        <w:rPr>
          <w:rFonts w:ascii="Consolas" w:hAnsi="Consolas" w:eastAsia="Consolas"/>
          <w:color w:val="2D2D2D"/>
          <w:sz w:val="22"/>
          <w:szCs w:val="40"/>
        </w:rPr>
        <w:t xml:space="preserve">            serializer.is_valid(raise_exception=True)</w:t>
      </w:r>
    </w:p>
    <w:p w14:paraId="0367D03E">
      <w:pPr>
        <w:spacing w:before="0" w:after="0" w:line="260" w:lineRule="exact"/>
        <w:rPr>
          <w:sz w:val="36"/>
          <w:szCs w:val="40"/>
        </w:rPr>
      </w:pPr>
      <w:r>
        <w:rPr>
          <w:rFonts w:ascii="Consolas" w:hAnsi="Consolas" w:eastAsia="Consolas"/>
          <w:color w:val="2D2D2D"/>
          <w:sz w:val="22"/>
          <w:szCs w:val="40"/>
        </w:rPr>
        <w:t xml:space="preserve">            milestone = serializer.save(project=project)</w:t>
      </w:r>
    </w:p>
    <w:p w14:paraId="5992E61C">
      <w:pPr>
        <w:spacing w:before="0" w:after="0" w:line="260" w:lineRule="exact"/>
        <w:rPr>
          <w:sz w:val="36"/>
          <w:szCs w:val="40"/>
        </w:rPr>
      </w:pPr>
      <w:r>
        <w:rPr>
          <w:rFonts w:ascii="Consolas" w:hAnsi="Consolas" w:eastAsia="Consolas"/>
          <w:color w:val="2D2D2D"/>
          <w:sz w:val="22"/>
          <w:szCs w:val="40"/>
        </w:rPr>
        <w:t xml:space="preserve">            return Response(MilestoneSerializer(milestone).data, status=status.HTTP_201_CREATED)</w:t>
      </w:r>
    </w:p>
    <w:p w14:paraId="1CE6B1E8">
      <w:pPr>
        <w:spacing w:before="0" w:after="0" w:line="260" w:lineRule="exact"/>
        <w:rPr>
          <w:sz w:val="36"/>
          <w:szCs w:val="40"/>
        </w:rPr>
      </w:pPr>
      <w:r>
        <w:rPr>
          <w:rFonts w:ascii="Consolas" w:hAnsi="Consolas" w:eastAsia="Consolas"/>
          <w:color w:val="2D2D2D"/>
          <w:sz w:val="22"/>
          <w:szCs w:val="40"/>
        </w:rPr>
        <w:t xml:space="preserve"> </w:t>
      </w:r>
    </w:p>
    <w:p w14:paraId="4CFAC30D">
      <w:pPr>
        <w:spacing w:before="0" w:after="0" w:line="260" w:lineRule="exact"/>
        <w:rPr>
          <w:sz w:val="36"/>
          <w:szCs w:val="40"/>
        </w:rPr>
      </w:pPr>
      <w:r>
        <w:rPr>
          <w:rFonts w:ascii="Consolas" w:hAnsi="Consolas" w:eastAsia="Consolas"/>
          <w:color w:val="2D2D2D"/>
          <w:sz w:val="22"/>
          <w:szCs w:val="40"/>
        </w:rPr>
        <w:t xml:space="preserve">        # PATCH / DELETE require milestone_id</w:t>
      </w:r>
    </w:p>
    <w:p w14:paraId="77701735">
      <w:pPr>
        <w:spacing w:before="0" w:after="0" w:line="260" w:lineRule="exact"/>
        <w:rPr>
          <w:sz w:val="36"/>
          <w:szCs w:val="40"/>
        </w:rPr>
      </w:pPr>
      <w:r>
        <w:rPr>
          <w:rFonts w:ascii="Consolas" w:hAnsi="Consolas" w:eastAsia="Consolas"/>
          <w:color w:val="2D2D2D"/>
          <w:sz w:val="22"/>
          <w:szCs w:val="40"/>
        </w:rPr>
        <w:t xml:space="preserve">        milestone_id = request.data.get('milestone_id')</w:t>
      </w:r>
    </w:p>
    <w:p w14:paraId="1DB3FCC5">
      <w:pPr>
        <w:spacing w:before="0" w:after="0" w:line="260" w:lineRule="exact"/>
        <w:rPr>
          <w:sz w:val="36"/>
          <w:szCs w:val="40"/>
        </w:rPr>
      </w:pPr>
      <w:r>
        <w:rPr>
          <w:rFonts w:ascii="Consolas" w:hAnsi="Consolas" w:eastAsia="Consolas"/>
          <w:color w:val="2D2D2D"/>
          <w:sz w:val="22"/>
          <w:szCs w:val="40"/>
        </w:rPr>
        <w:t xml:space="preserve">        if not milestone_id:</w:t>
      </w:r>
    </w:p>
    <w:p w14:paraId="51B934A9">
      <w:pPr>
        <w:spacing w:before="0" w:after="0" w:line="260" w:lineRule="exact"/>
        <w:rPr>
          <w:sz w:val="36"/>
          <w:szCs w:val="40"/>
        </w:rPr>
      </w:pPr>
      <w:r>
        <w:rPr>
          <w:rFonts w:ascii="Consolas" w:hAnsi="Consolas" w:eastAsia="Consolas"/>
          <w:color w:val="2D2D2D"/>
          <w:sz w:val="22"/>
          <w:szCs w:val="40"/>
        </w:rPr>
        <w:t xml:space="preserve">            return Response({'detail': 'milestone_id is required.'}, status=status.HTTP_400_BAD_REQUEST)</w:t>
      </w:r>
    </w:p>
    <w:p w14:paraId="03414574">
      <w:pPr>
        <w:spacing w:before="0" w:after="0" w:line="260" w:lineRule="exact"/>
        <w:rPr>
          <w:sz w:val="36"/>
          <w:szCs w:val="40"/>
        </w:rPr>
      </w:pPr>
      <w:r>
        <w:rPr>
          <w:rFonts w:ascii="Consolas" w:hAnsi="Consolas" w:eastAsia="Consolas"/>
          <w:color w:val="2D2D2D"/>
          <w:sz w:val="22"/>
          <w:szCs w:val="40"/>
        </w:rPr>
        <w:t xml:space="preserve">        try:</w:t>
      </w:r>
    </w:p>
    <w:p w14:paraId="139300F6">
      <w:pPr>
        <w:spacing w:before="0" w:after="0" w:line="260" w:lineRule="exact"/>
        <w:rPr>
          <w:sz w:val="36"/>
          <w:szCs w:val="40"/>
        </w:rPr>
      </w:pPr>
      <w:r>
        <w:rPr>
          <w:rFonts w:ascii="Consolas" w:hAnsi="Consolas" w:eastAsia="Consolas"/>
          <w:color w:val="2D2D2D"/>
          <w:sz w:val="22"/>
          <w:szCs w:val="40"/>
        </w:rPr>
        <w:t xml:space="preserve">            milestone = project.milestones.get(id=milestone_id)</w:t>
      </w:r>
    </w:p>
    <w:p w14:paraId="1633146D">
      <w:pPr>
        <w:spacing w:before="0" w:after="0" w:line="260" w:lineRule="exact"/>
        <w:rPr>
          <w:sz w:val="36"/>
          <w:szCs w:val="40"/>
        </w:rPr>
      </w:pPr>
      <w:r>
        <w:rPr>
          <w:rFonts w:ascii="Consolas" w:hAnsi="Consolas" w:eastAsia="Consolas"/>
          <w:color w:val="2D2D2D"/>
          <w:sz w:val="22"/>
          <w:szCs w:val="40"/>
        </w:rPr>
        <w:t xml:space="preserve">        except Milestone.DoesNotExist:</w:t>
      </w:r>
    </w:p>
    <w:p w14:paraId="1FF7D1DC">
      <w:pPr>
        <w:spacing w:before="0" w:after="0" w:line="260" w:lineRule="exact"/>
        <w:rPr>
          <w:sz w:val="36"/>
          <w:szCs w:val="40"/>
        </w:rPr>
      </w:pPr>
      <w:r>
        <w:rPr>
          <w:rFonts w:ascii="Consolas" w:hAnsi="Consolas" w:eastAsia="Consolas"/>
          <w:color w:val="2D2D2D"/>
          <w:sz w:val="22"/>
          <w:szCs w:val="40"/>
        </w:rPr>
        <w:t xml:space="preserve">            return Response({'detail': 'Milestone not found.'}, status=status.HTTP_404_NOT_FOUND)</w:t>
      </w:r>
    </w:p>
    <w:p w14:paraId="0FCF67B4">
      <w:pPr>
        <w:spacing w:before="0" w:after="0" w:line="260" w:lineRule="exact"/>
        <w:rPr>
          <w:sz w:val="36"/>
          <w:szCs w:val="40"/>
        </w:rPr>
      </w:pPr>
      <w:r>
        <w:rPr>
          <w:rFonts w:ascii="Consolas" w:hAnsi="Consolas" w:eastAsia="Consolas"/>
          <w:color w:val="2D2D2D"/>
          <w:sz w:val="22"/>
          <w:szCs w:val="40"/>
        </w:rPr>
        <w:t xml:space="preserve"> </w:t>
      </w:r>
    </w:p>
    <w:p w14:paraId="542DE0D2">
      <w:pPr>
        <w:spacing w:before="0" w:after="0" w:line="260" w:lineRule="exact"/>
        <w:rPr>
          <w:sz w:val="36"/>
          <w:szCs w:val="40"/>
        </w:rPr>
      </w:pPr>
      <w:r>
        <w:rPr>
          <w:rFonts w:ascii="Consolas" w:hAnsi="Consolas" w:eastAsia="Consolas"/>
          <w:color w:val="2D2D2D"/>
          <w:sz w:val="22"/>
          <w:szCs w:val="40"/>
        </w:rPr>
        <w:t xml:space="preserve">        if request.method == 'DELETE':</w:t>
      </w:r>
    </w:p>
    <w:p w14:paraId="058028C0">
      <w:pPr>
        <w:spacing w:before="0" w:after="0" w:line="260" w:lineRule="exact"/>
        <w:rPr>
          <w:sz w:val="36"/>
          <w:szCs w:val="40"/>
        </w:rPr>
      </w:pPr>
      <w:r>
        <w:rPr>
          <w:rFonts w:ascii="Consolas" w:hAnsi="Consolas" w:eastAsia="Consolas"/>
          <w:color w:val="2D2D2D"/>
          <w:sz w:val="22"/>
          <w:szCs w:val="40"/>
        </w:rPr>
        <w:t xml:space="preserve">            milestone.delete()</w:t>
      </w:r>
    </w:p>
    <w:p w14:paraId="6D896F48">
      <w:pPr>
        <w:spacing w:before="0" w:after="0" w:line="260" w:lineRule="exact"/>
        <w:rPr>
          <w:sz w:val="36"/>
          <w:szCs w:val="40"/>
        </w:rPr>
      </w:pPr>
      <w:r>
        <w:rPr>
          <w:rFonts w:ascii="Consolas" w:hAnsi="Consolas" w:eastAsia="Consolas"/>
          <w:color w:val="2D2D2D"/>
          <w:sz w:val="22"/>
          <w:szCs w:val="40"/>
        </w:rPr>
        <w:t xml:space="preserve">            return Response(status=status.HTTP_204_NO_CONTENT)</w:t>
      </w:r>
    </w:p>
    <w:p w14:paraId="6B0A0CDF">
      <w:pPr>
        <w:spacing w:before="0" w:after="0" w:line="260" w:lineRule="exact"/>
        <w:rPr>
          <w:sz w:val="36"/>
          <w:szCs w:val="40"/>
        </w:rPr>
      </w:pPr>
      <w:r>
        <w:rPr>
          <w:rFonts w:ascii="Consolas" w:hAnsi="Consolas" w:eastAsia="Consolas"/>
          <w:color w:val="2D2D2D"/>
          <w:sz w:val="22"/>
          <w:szCs w:val="40"/>
        </w:rPr>
        <w:t xml:space="preserve"> </w:t>
      </w:r>
    </w:p>
    <w:p w14:paraId="6E9A5CDF">
      <w:pPr>
        <w:spacing w:before="0" w:after="0" w:line="260" w:lineRule="exact"/>
        <w:rPr>
          <w:sz w:val="36"/>
          <w:szCs w:val="40"/>
        </w:rPr>
      </w:pPr>
      <w:r>
        <w:rPr>
          <w:rFonts w:ascii="Consolas" w:hAnsi="Consolas" w:eastAsia="Consolas"/>
          <w:color w:val="2D2D2D"/>
          <w:sz w:val="22"/>
          <w:szCs w:val="40"/>
        </w:rPr>
        <w:t xml:space="preserve">        # PATCH</w:t>
      </w:r>
    </w:p>
    <w:p w14:paraId="6989CEB9">
      <w:pPr>
        <w:spacing w:before="0" w:after="0" w:line="260" w:lineRule="exact"/>
        <w:rPr>
          <w:sz w:val="36"/>
          <w:szCs w:val="40"/>
        </w:rPr>
      </w:pPr>
      <w:r>
        <w:rPr>
          <w:rFonts w:ascii="Consolas" w:hAnsi="Consolas" w:eastAsia="Consolas"/>
          <w:color w:val="2D2D2D"/>
          <w:sz w:val="22"/>
          <w:szCs w:val="40"/>
        </w:rPr>
        <w:t xml:space="preserve">        serializer = MilestoneCreateSerializer(milestone, data=request.data, partial=True, context={'project': project})</w:t>
      </w:r>
    </w:p>
    <w:p w14:paraId="46603F97">
      <w:pPr>
        <w:spacing w:before="0" w:after="0" w:line="260" w:lineRule="exact"/>
        <w:rPr>
          <w:sz w:val="36"/>
          <w:szCs w:val="40"/>
        </w:rPr>
      </w:pPr>
      <w:r>
        <w:rPr>
          <w:rFonts w:ascii="Consolas" w:hAnsi="Consolas" w:eastAsia="Consolas"/>
          <w:color w:val="2D2D2D"/>
          <w:sz w:val="22"/>
          <w:szCs w:val="40"/>
        </w:rPr>
        <w:t xml:space="preserve">        serializer.is_valid(raise_exception=True)</w:t>
      </w:r>
    </w:p>
    <w:p w14:paraId="6B0BABFD">
      <w:pPr>
        <w:spacing w:before="0" w:after="0" w:line="260" w:lineRule="exact"/>
        <w:rPr>
          <w:sz w:val="36"/>
          <w:szCs w:val="40"/>
        </w:rPr>
      </w:pPr>
      <w:r>
        <w:rPr>
          <w:rFonts w:ascii="Consolas" w:hAnsi="Consolas" w:eastAsia="Consolas"/>
          <w:color w:val="2D2D2D"/>
          <w:sz w:val="22"/>
          <w:szCs w:val="40"/>
        </w:rPr>
        <w:t xml:space="preserve">        milestone = serializer.save()</w:t>
      </w:r>
    </w:p>
    <w:p w14:paraId="0A4FD121">
      <w:pPr>
        <w:spacing w:before="0" w:after="0" w:line="260" w:lineRule="exact"/>
        <w:rPr>
          <w:sz w:val="36"/>
          <w:szCs w:val="40"/>
        </w:rPr>
      </w:pPr>
      <w:r>
        <w:rPr>
          <w:rFonts w:ascii="Consolas" w:hAnsi="Consolas" w:eastAsia="Consolas"/>
          <w:color w:val="2D2D2D"/>
          <w:sz w:val="22"/>
          <w:szCs w:val="40"/>
        </w:rPr>
        <w:t xml:space="preserve">        return Response(MilestoneSerializer(milestone).data)</w:t>
      </w:r>
    </w:p>
    <w:p w14:paraId="1767766C">
      <w:pPr>
        <w:spacing w:before="0" w:after="0" w:line="260" w:lineRule="exact"/>
        <w:rPr>
          <w:sz w:val="36"/>
          <w:szCs w:val="40"/>
        </w:rPr>
      </w:pPr>
      <w:r>
        <w:rPr>
          <w:rFonts w:ascii="Consolas" w:hAnsi="Consolas" w:eastAsia="Consolas"/>
          <w:color w:val="2D2D2D"/>
          <w:sz w:val="22"/>
          <w:szCs w:val="40"/>
        </w:rPr>
        <w:t xml:space="preserve"> </w:t>
      </w:r>
    </w:p>
    <w:p w14:paraId="707C9B24">
      <w:pPr>
        <w:spacing w:before="0" w:after="0" w:line="260" w:lineRule="exact"/>
        <w:rPr>
          <w:sz w:val="36"/>
          <w:szCs w:val="40"/>
        </w:rPr>
      </w:pPr>
      <w:r>
        <w:rPr>
          <w:rFonts w:ascii="Consolas" w:hAnsi="Consolas" w:eastAsia="Consolas"/>
          <w:color w:val="2D2D2D"/>
          <w:sz w:val="22"/>
          <w:szCs w:val="40"/>
        </w:rPr>
        <w:t xml:space="preserve">    @action(detail=True, methods=['get'], url_path='gantt')</w:t>
      </w:r>
    </w:p>
    <w:p w14:paraId="71A95CC6">
      <w:pPr>
        <w:spacing w:before="0" w:after="0" w:line="260" w:lineRule="exact"/>
        <w:rPr>
          <w:sz w:val="36"/>
          <w:szCs w:val="40"/>
        </w:rPr>
      </w:pPr>
      <w:r>
        <w:rPr>
          <w:rFonts w:ascii="Consolas" w:hAnsi="Consolas" w:eastAsia="Consolas"/>
          <w:color w:val="2D2D2D"/>
          <w:sz w:val="22"/>
          <w:szCs w:val="40"/>
        </w:rPr>
        <w:t xml:space="preserve">    def gantt(self, request, pk=None):</w:t>
      </w:r>
    </w:p>
    <w:p w14:paraId="7526CC35">
      <w:pPr>
        <w:spacing w:before="0" w:after="0" w:line="260" w:lineRule="exact"/>
        <w:rPr>
          <w:sz w:val="36"/>
          <w:szCs w:val="40"/>
        </w:rPr>
      </w:pPr>
      <w:r>
        <w:rPr>
          <w:rFonts w:ascii="Consolas" w:hAnsi="Consolas" w:eastAsia="Consolas"/>
          <w:color w:val="2D2D2D"/>
          <w:sz w:val="22"/>
          <w:szCs w:val="40"/>
        </w:rPr>
        <w:t xml:space="preserve">        from django.apps import apps</w:t>
      </w:r>
    </w:p>
    <w:p w14:paraId="6F0DA89C">
      <w:pPr>
        <w:spacing w:before="0" w:after="0" w:line="260" w:lineRule="exact"/>
        <w:rPr>
          <w:sz w:val="36"/>
          <w:szCs w:val="40"/>
        </w:rPr>
      </w:pPr>
      <w:r>
        <w:rPr>
          <w:rFonts w:ascii="Consolas" w:hAnsi="Consolas" w:eastAsia="Consolas"/>
          <w:color w:val="2D2D2D"/>
          <w:sz w:val="22"/>
          <w:szCs w:val="40"/>
        </w:rPr>
        <w:t xml:space="preserve"> </w:t>
      </w:r>
    </w:p>
    <w:p w14:paraId="62A6EA72">
      <w:pPr>
        <w:spacing w:before="0" w:after="0" w:line="260" w:lineRule="exact"/>
        <w:rPr>
          <w:sz w:val="36"/>
          <w:szCs w:val="40"/>
        </w:rPr>
      </w:pPr>
      <w:r>
        <w:rPr>
          <w:rFonts w:ascii="Consolas" w:hAnsi="Consolas" w:eastAsia="Consolas"/>
          <w:color w:val="2D2D2D"/>
          <w:sz w:val="22"/>
          <w:szCs w:val="40"/>
        </w:rPr>
        <w:t xml:space="preserve">        project = self.get_object()</w:t>
      </w:r>
    </w:p>
    <w:p w14:paraId="51737DFE">
      <w:pPr>
        <w:spacing w:before="0" w:after="0" w:line="260" w:lineRule="exact"/>
        <w:rPr>
          <w:sz w:val="36"/>
          <w:szCs w:val="40"/>
        </w:rPr>
      </w:pPr>
      <w:r>
        <w:rPr>
          <w:rFonts w:ascii="Consolas" w:hAnsi="Consolas" w:eastAsia="Consolas"/>
          <w:color w:val="2D2D2D"/>
          <w:sz w:val="22"/>
          <w:szCs w:val="40"/>
        </w:rPr>
        <w:t xml:space="preserve">        tasks = []</w:t>
      </w:r>
    </w:p>
    <w:p w14:paraId="603E0FE2">
      <w:pPr>
        <w:spacing w:before="0" w:after="0" w:line="260" w:lineRule="exact"/>
        <w:rPr>
          <w:sz w:val="36"/>
          <w:szCs w:val="40"/>
        </w:rPr>
      </w:pPr>
      <w:r>
        <w:rPr>
          <w:rFonts w:ascii="Consolas" w:hAnsi="Consolas" w:eastAsia="Consolas"/>
          <w:color w:val="2D2D2D"/>
          <w:sz w:val="22"/>
          <w:szCs w:val="40"/>
        </w:rPr>
        <w:t xml:space="preserve">        dependencies = []</w:t>
      </w:r>
    </w:p>
    <w:p w14:paraId="1E5247E9">
      <w:pPr>
        <w:spacing w:before="0" w:after="0" w:line="260" w:lineRule="exact"/>
        <w:rPr>
          <w:sz w:val="36"/>
          <w:szCs w:val="40"/>
        </w:rPr>
      </w:pPr>
      <w:r>
        <w:rPr>
          <w:rFonts w:ascii="Consolas" w:hAnsi="Consolas" w:eastAsia="Consolas"/>
          <w:color w:val="2D2D2D"/>
          <w:sz w:val="22"/>
          <w:szCs w:val="40"/>
        </w:rPr>
        <w:t xml:space="preserve"> </w:t>
      </w:r>
    </w:p>
    <w:p w14:paraId="51F4B37A">
      <w:pPr>
        <w:spacing w:before="0" w:after="0" w:line="260" w:lineRule="exact"/>
        <w:rPr>
          <w:sz w:val="36"/>
          <w:szCs w:val="40"/>
        </w:rPr>
      </w:pPr>
      <w:r>
        <w:rPr>
          <w:rFonts w:ascii="Consolas" w:hAnsi="Consolas" w:eastAsia="Consolas"/>
          <w:color w:val="2D2D2D"/>
          <w:sz w:val="22"/>
          <w:szCs w:val="40"/>
        </w:rPr>
        <w:t xml:space="preserve">        try:</w:t>
      </w:r>
    </w:p>
    <w:p w14:paraId="70BE8D06">
      <w:pPr>
        <w:spacing w:before="0" w:after="0" w:line="260" w:lineRule="exact"/>
        <w:rPr>
          <w:sz w:val="36"/>
          <w:szCs w:val="40"/>
        </w:rPr>
      </w:pPr>
      <w:r>
        <w:rPr>
          <w:rFonts w:ascii="Consolas" w:hAnsi="Consolas" w:eastAsia="Consolas"/>
          <w:color w:val="2D2D2D"/>
          <w:sz w:val="22"/>
          <w:szCs w:val="40"/>
        </w:rPr>
        <w:t xml:space="preserve">            Task = apps.get_model('tasks', 'Task')</w:t>
      </w:r>
    </w:p>
    <w:p w14:paraId="338D41E0">
      <w:pPr>
        <w:spacing w:before="0" w:after="0" w:line="260" w:lineRule="exact"/>
        <w:rPr>
          <w:sz w:val="36"/>
          <w:szCs w:val="40"/>
        </w:rPr>
      </w:pPr>
      <w:r>
        <w:rPr>
          <w:rFonts w:ascii="Consolas" w:hAnsi="Consolas" w:eastAsia="Consolas"/>
          <w:color w:val="2D2D2D"/>
          <w:sz w:val="22"/>
          <w:szCs w:val="40"/>
        </w:rPr>
        <w:t xml:space="preserve">            Dependency = apps.get_model('tasks', 'TaskDependency')</w:t>
      </w:r>
    </w:p>
    <w:p w14:paraId="632C6737">
      <w:pPr>
        <w:spacing w:before="0" w:after="0" w:line="260" w:lineRule="exact"/>
        <w:rPr>
          <w:sz w:val="36"/>
          <w:szCs w:val="40"/>
        </w:rPr>
      </w:pPr>
      <w:r>
        <w:rPr>
          <w:rFonts w:ascii="Consolas" w:hAnsi="Consolas" w:eastAsia="Consolas"/>
          <w:color w:val="2D2D2D"/>
          <w:sz w:val="22"/>
          <w:szCs w:val="40"/>
        </w:rPr>
        <w:t xml:space="preserve">        except LookupError:</w:t>
      </w:r>
    </w:p>
    <w:p w14:paraId="1227AD62">
      <w:pPr>
        <w:spacing w:before="0" w:after="0" w:line="260" w:lineRule="exact"/>
        <w:rPr>
          <w:sz w:val="36"/>
          <w:szCs w:val="40"/>
        </w:rPr>
      </w:pPr>
      <w:r>
        <w:rPr>
          <w:rFonts w:ascii="Consolas" w:hAnsi="Consolas" w:eastAsia="Consolas"/>
          <w:color w:val="2D2D2D"/>
          <w:sz w:val="22"/>
          <w:szCs w:val="40"/>
        </w:rPr>
        <w:t xml:space="preserve">            Task = None</w:t>
      </w:r>
    </w:p>
    <w:p w14:paraId="01E78672">
      <w:pPr>
        <w:spacing w:before="0" w:after="0" w:line="260" w:lineRule="exact"/>
        <w:rPr>
          <w:sz w:val="36"/>
          <w:szCs w:val="40"/>
        </w:rPr>
      </w:pPr>
      <w:r>
        <w:rPr>
          <w:rFonts w:ascii="Consolas" w:hAnsi="Consolas" w:eastAsia="Consolas"/>
          <w:color w:val="2D2D2D"/>
          <w:sz w:val="22"/>
          <w:szCs w:val="40"/>
        </w:rPr>
        <w:t xml:space="preserve">            Dependency = None</w:t>
      </w:r>
    </w:p>
    <w:p w14:paraId="6105E86E">
      <w:pPr>
        <w:spacing w:before="0" w:after="0" w:line="260" w:lineRule="exact"/>
        <w:rPr>
          <w:sz w:val="36"/>
          <w:szCs w:val="40"/>
        </w:rPr>
      </w:pPr>
      <w:r>
        <w:rPr>
          <w:rFonts w:ascii="Consolas" w:hAnsi="Consolas" w:eastAsia="Consolas"/>
          <w:color w:val="2D2D2D"/>
          <w:sz w:val="22"/>
          <w:szCs w:val="40"/>
        </w:rPr>
        <w:t xml:space="preserve"> </w:t>
      </w:r>
    </w:p>
    <w:p w14:paraId="741761B4">
      <w:pPr>
        <w:spacing w:before="0" w:after="0" w:line="260" w:lineRule="exact"/>
        <w:rPr>
          <w:sz w:val="36"/>
          <w:szCs w:val="40"/>
        </w:rPr>
      </w:pPr>
      <w:r>
        <w:rPr>
          <w:rFonts w:ascii="Consolas" w:hAnsi="Consolas" w:eastAsia="Consolas"/>
          <w:color w:val="2D2D2D"/>
          <w:sz w:val="22"/>
          <w:szCs w:val="40"/>
        </w:rPr>
        <w:t xml:space="preserve">        if Task is not None:</w:t>
      </w:r>
    </w:p>
    <w:p w14:paraId="02D99B83">
      <w:pPr>
        <w:spacing w:before="0" w:after="0" w:line="260" w:lineRule="exact"/>
        <w:rPr>
          <w:sz w:val="36"/>
          <w:szCs w:val="40"/>
        </w:rPr>
      </w:pPr>
      <w:r>
        <w:rPr>
          <w:rFonts w:ascii="Consolas" w:hAnsi="Consolas" w:eastAsia="Consolas"/>
          <w:color w:val="2D2D2D"/>
          <w:sz w:val="22"/>
          <w:szCs w:val="40"/>
        </w:rPr>
        <w:t xml:space="preserve">            for task in Task.objects.filter(project=project).order_by('start_date', 'due_date'):</w:t>
      </w:r>
    </w:p>
    <w:p w14:paraId="5BB3B277">
      <w:pPr>
        <w:spacing w:before="0" w:after="0" w:line="260" w:lineRule="exact"/>
        <w:rPr>
          <w:sz w:val="36"/>
          <w:szCs w:val="40"/>
        </w:rPr>
      </w:pPr>
      <w:r>
        <w:rPr>
          <w:rFonts w:ascii="Consolas" w:hAnsi="Consolas" w:eastAsia="Consolas"/>
          <w:color w:val="2D2D2D"/>
          <w:sz w:val="22"/>
          <w:szCs w:val="40"/>
        </w:rPr>
        <w:t xml:space="preserve">                tasks.append({</w:t>
      </w:r>
    </w:p>
    <w:p w14:paraId="30E43916">
      <w:pPr>
        <w:spacing w:before="0" w:after="0" w:line="260" w:lineRule="exact"/>
        <w:rPr>
          <w:sz w:val="36"/>
          <w:szCs w:val="40"/>
        </w:rPr>
      </w:pPr>
      <w:r>
        <w:rPr>
          <w:rFonts w:ascii="Consolas" w:hAnsi="Consolas" w:eastAsia="Consolas"/>
          <w:color w:val="2D2D2D"/>
          <w:sz w:val="22"/>
          <w:szCs w:val="40"/>
        </w:rPr>
        <w:t xml:space="preserve">                    'id': str(task.id),</w:t>
      </w:r>
    </w:p>
    <w:p w14:paraId="26F99957">
      <w:pPr>
        <w:spacing w:before="0" w:after="0" w:line="260" w:lineRule="exact"/>
        <w:rPr>
          <w:sz w:val="36"/>
          <w:szCs w:val="40"/>
        </w:rPr>
      </w:pPr>
      <w:r>
        <w:rPr>
          <w:rFonts w:ascii="Consolas" w:hAnsi="Consolas" w:eastAsia="Consolas"/>
          <w:color w:val="2D2D2D"/>
          <w:sz w:val="22"/>
          <w:szCs w:val="40"/>
        </w:rPr>
        <w:t xml:space="preserve">                    'title': task.title,</w:t>
      </w:r>
    </w:p>
    <w:p w14:paraId="1F2C89A8">
      <w:pPr>
        <w:spacing w:before="0" w:after="0" w:line="260" w:lineRule="exact"/>
        <w:rPr>
          <w:sz w:val="36"/>
          <w:szCs w:val="40"/>
        </w:rPr>
      </w:pPr>
      <w:r>
        <w:rPr>
          <w:rFonts w:ascii="Consolas" w:hAnsi="Consolas" w:eastAsia="Consolas"/>
          <w:color w:val="2D2D2D"/>
          <w:sz w:val="22"/>
          <w:szCs w:val="40"/>
        </w:rPr>
        <w:t xml:space="preserve">                    'start_date': task.start_date,</w:t>
      </w:r>
    </w:p>
    <w:p w14:paraId="75F6D680">
      <w:pPr>
        <w:spacing w:before="0" w:after="0" w:line="260" w:lineRule="exact"/>
        <w:rPr>
          <w:sz w:val="36"/>
          <w:szCs w:val="40"/>
        </w:rPr>
      </w:pPr>
      <w:r>
        <w:rPr>
          <w:rFonts w:ascii="Consolas" w:hAnsi="Consolas" w:eastAsia="Consolas"/>
          <w:color w:val="2D2D2D"/>
          <w:sz w:val="22"/>
          <w:szCs w:val="40"/>
        </w:rPr>
        <w:t xml:space="preserve">                    'due_date': task.due_date,</w:t>
      </w:r>
    </w:p>
    <w:p w14:paraId="3F09583E">
      <w:pPr>
        <w:spacing w:before="0" w:after="0" w:line="260" w:lineRule="exact"/>
        <w:rPr>
          <w:sz w:val="36"/>
          <w:szCs w:val="40"/>
        </w:rPr>
      </w:pPr>
      <w:r>
        <w:rPr>
          <w:rFonts w:ascii="Consolas" w:hAnsi="Consolas" w:eastAsia="Consolas"/>
          <w:color w:val="2D2D2D"/>
          <w:sz w:val="22"/>
          <w:szCs w:val="40"/>
        </w:rPr>
        <w:t xml:space="preserve">                    'status': task.status,</w:t>
      </w:r>
    </w:p>
    <w:p w14:paraId="2774C3D6">
      <w:pPr>
        <w:spacing w:before="0" w:after="0" w:line="260" w:lineRule="exact"/>
        <w:rPr>
          <w:sz w:val="36"/>
          <w:szCs w:val="40"/>
        </w:rPr>
      </w:pPr>
      <w:r>
        <w:rPr>
          <w:rFonts w:ascii="Consolas" w:hAnsi="Consolas" w:eastAsia="Consolas"/>
          <w:color w:val="2D2D2D"/>
          <w:sz w:val="22"/>
          <w:szCs w:val="40"/>
        </w:rPr>
        <w:t xml:space="preserve">                    'progress': task.progress,</w:t>
      </w:r>
    </w:p>
    <w:p w14:paraId="38C159BB">
      <w:pPr>
        <w:spacing w:before="0" w:after="0" w:line="260" w:lineRule="exact"/>
        <w:rPr>
          <w:sz w:val="36"/>
          <w:szCs w:val="40"/>
        </w:rPr>
      </w:pPr>
      <w:r>
        <w:rPr>
          <w:rFonts w:ascii="Consolas" w:hAnsi="Consolas" w:eastAsia="Consolas"/>
          <w:color w:val="2D2D2D"/>
          <w:sz w:val="22"/>
          <w:szCs w:val="40"/>
        </w:rPr>
        <w:t xml:space="preserve">                })</w:t>
      </w:r>
    </w:p>
    <w:p w14:paraId="0D8785D1">
      <w:pPr>
        <w:spacing w:before="0" w:after="0" w:line="260" w:lineRule="exact"/>
        <w:rPr>
          <w:sz w:val="36"/>
          <w:szCs w:val="40"/>
        </w:rPr>
      </w:pPr>
      <w:r>
        <w:rPr>
          <w:rFonts w:ascii="Consolas" w:hAnsi="Consolas" w:eastAsia="Consolas"/>
          <w:color w:val="2D2D2D"/>
          <w:sz w:val="22"/>
          <w:szCs w:val="40"/>
        </w:rPr>
        <w:t xml:space="preserve"> </w:t>
      </w:r>
    </w:p>
    <w:p w14:paraId="681CD288">
      <w:pPr>
        <w:spacing w:before="0" w:after="0" w:line="260" w:lineRule="exact"/>
        <w:rPr>
          <w:sz w:val="36"/>
          <w:szCs w:val="40"/>
        </w:rPr>
      </w:pPr>
      <w:r>
        <w:rPr>
          <w:rFonts w:ascii="Consolas" w:hAnsi="Consolas" w:eastAsia="Consolas"/>
          <w:color w:val="2D2D2D"/>
          <w:sz w:val="22"/>
          <w:szCs w:val="40"/>
        </w:rPr>
        <w:t xml:space="preserve">        if Dependency is not None:</w:t>
      </w:r>
    </w:p>
    <w:p w14:paraId="61D4716E">
      <w:pPr>
        <w:spacing w:before="0" w:after="0" w:line="260" w:lineRule="exact"/>
        <w:rPr>
          <w:sz w:val="36"/>
          <w:szCs w:val="40"/>
        </w:rPr>
      </w:pPr>
      <w:r>
        <w:rPr>
          <w:rFonts w:ascii="Consolas" w:hAnsi="Consolas" w:eastAsia="Consolas"/>
          <w:color w:val="2D2D2D"/>
          <w:sz w:val="22"/>
          <w:szCs w:val="40"/>
        </w:rPr>
        <w:t xml:space="preserve">            for dep in Dependency.objects.filter(predecessor__project=project, successor__project=project):</w:t>
      </w:r>
    </w:p>
    <w:p w14:paraId="5906456C">
      <w:pPr>
        <w:spacing w:before="0" w:after="0" w:line="260" w:lineRule="exact"/>
        <w:rPr>
          <w:sz w:val="36"/>
          <w:szCs w:val="40"/>
        </w:rPr>
      </w:pPr>
      <w:r>
        <w:rPr>
          <w:rFonts w:ascii="Consolas" w:hAnsi="Consolas" w:eastAsia="Consolas"/>
          <w:color w:val="2D2D2D"/>
          <w:sz w:val="22"/>
          <w:szCs w:val="40"/>
        </w:rPr>
        <w:t xml:space="preserve">                dependencies.append({</w:t>
      </w:r>
    </w:p>
    <w:p w14:paraId="4FD6F911">
      <w:pPr>
        <w:spacing w:before="0" w:after="0" w:line="260" w:lineRule="exact"/>
        <w:rPr>
          <w:sz w:val="36"/>
          <w:szCs w:val="40"/>
        </w:rPr>
      </w:pPr>
      <w:r>
        <w:rPr>
          <w:rFonts w:ascii="Consolas" w:hAnsi="Consolas" w:eastAsia="Consolas"/>
          <w:color w:val="2D2D2D"/>
          <w:sz w:val="22"/>
          <w:szCs w:val="40"/>
        </w:rPr>
        <w:t xml:space="preserve">                    'id': str(dep.id),</w:t>
      </w:r>
    </w:p>
    <w:p w14:paraId="754D00CD">
      <w:pPr>
        <w:spacing w:before="0" w:after="0" w:line="260" w:lineRule="exact"/>
        <w:rPr>
          <w:sz w:val="36"/>
          <w:szCs w:val="40"/>
        </w:rPr>
      </w:pPr>
      <w:r>
        <w:rPr>
          <w:rFonts w:ascii="Consolas" w:hAnsi="Consolas" w:eastAsia="Consolas"/>
          <w:color w:val="2D2D2D"/>
          <w:sz w:val="22"/>
          <w:szCs w:val="40"/>
        </w:rPr>
        <w:t xml:space="preserve">                    'predecessor_id': str(dep.predecessor_id),</w:t>
      </w:r>
    </w:p>
    <w:p w14:paraId="58B94AA7">
      <w:pPr>
        <w:spacing w:before="0" w:after="0" w:line="260" w:lineRule="exact"/>
        <w:rPr>
          <w:sz w:val="36"/>
          <w:szCs w:val="40"/>
        </w:rPr>
      </w:pPr>
      <w:r>
        <w:rPr>
          <w:rFonts w:ascii="Consolas" w:hAnsi="Consolas" w:eastAsia="Consolas"/>
          <w:color w:val="2D2D2D"/>
          <w:sz w:val="22"/>
          <w:szCs w:val="40"/>
        </w:rPr>
        <w:t xml:space="preserve">                    'successor_id': str(dep.successor_id),</w:t>
      </w:r>
    </w:p>
    <w:p w14:paraId="4A83B02A">
      <w:pPr>
        <w:spacing w:before="0" w:after="0" w:line="260" w:lineRule="exact"/>
        <w:rPr>
          <w:sz w:val="36"/>
          <w:szCs w:val="40"/>
        </w:rPr>
      </w:pPr>
      <w:r>
        <w:rPr>
          <w:rFonts w:ascii="Consolas" w:hAnsi="Consolas" w:eastAsia="Consolas"/>
          <w:color w:val="2D2D2D"/>
          <w:sz w:val="22"/>
          <w:szCs w:val="40"/>
        </w:rPr>
        <w:t xml:space="preserve">                    'relation_type': dep.relation_type,</w:t>
      </w:r>
    </w:p>
    <w:p w14:paraId="0FAA3F06">
      <w:pPr>
        <w:spacing w:before="0" w:after="0" w:line="260" w:lineRule="exact"/>
        <w:rPr>
          <w:sz w:val="36"/>
          <w:szCs w:val="40"/>
        </w:rPr>
      </w:pPr>
      <w:r>
        <w:rPr>
          <w:rFonts w:ascii="Consolas" w:hAnsi="Consolas" w:eastAsia="Consolas"/>
          <w:color w:val="2D2D2D"/>
          <w:sz w:val="22"/>
          <w:szCs w:val="40"/>
        </w:rPr>
        <w:t xml:space="preserve">                })</w:t>
      </w:r>
    </w:p>
    <w:p w14:paraId="41F4E950">
      <w:pPr>
        <w:spacing w:before="0" w:after="0" w:line="260" w:lineRule="exact"/>
        <w:rPr>
          <w:sz w:val="36"/>
          <w:szCs w:val="40"/>
        </w:rPr>
      </w:pPr>
      <w:r>
        <w:rPr>
          <w:rFonts w:ascii="Consolas" w:hAnsi="Consolas" w:eastAsia="Consolas"/>
          <w:color w:val="2D2D2D"/>
          <w:sz w:val="22"/>
          <w:szCs w:val="40"/>
        </w:rPr>
        <w:t xml:space="preserve"> </w:t>
      </w:r>
    </w:p>
    <w:p w14:paraId="6423E75F">
      <w:pPr>
        <w:spacing w:before="0" w:after="0" w:line="260" w:lineRule="exact"/>
        <w:rPr>
          <w:sz w:val="36"/>
          <w:szCs w:val="40"/>
        </w:rPr>
      </w:pPr>
      <w:r>
        <w:rPr>
          <w:rFonts w:ascii="Consolas" w:hAnsi="Consolas" w:eastAsia="Consolas"/>
          <w:color w:val="2D2D2D"/>
          <w:sz w:val="22"/>
          <w:szCs w:val="40"/>
        </w:rPr>
        <w:t xml:space="preserve">        milestones = MilestoneSerializer(project.milestones.all(), many=True).data</w:t>
      </w:r>
    </w:p>
    <w:p w14:paraId="44437DAF">
      <w:pPr>
        <w:spacing w:before="0" w:after="0" w:line="260" w:lineRule="exact"/>
        <w:rPr>
          <w:sz w:val="36"/>
          <w:szCs w:val="40"/>
        </w:rPr>
      </w:pPr>
      <w:r>
        <w:rPr>
          <w:rFonts w:ascii="Consolas" w:hAnsi="Consolas" w:eastAsia="Consolas"/>
          <w:color w:val="2D2D2D"/>
          <w:sz w:val="22"/>
          <w:szCs w:val="40"/>
        </w:rPr>
        <w:t xml:space="preserve">        return Response({</w:t>
      </w:r>
    </w:p>
    <w:p w14:paraId="0FCA3DAA">
      <w:pPr>
        <w:spacing w:before="0" w:after="0" w:line="260" w:lineRule="exact"/>
        <w:rPr>
          <w:sz w:val="36"/>
          <w:szCs w:val="40"/>
        </w:rPr>
      </w:pPr>
      <w:r>
        <w:rPr>
          <w:rFonts w:ascii="Consolas" w:hAnsi="Consolas" w:eastAsia="Consolas"/>
          <w:color w:val="2D2D2D"/>
          <w:sz w:val="22"/>
          <w:szCs w:val="40"/>
        </w:rPr>
        <w:t xml:space="preserve">            'project': ProjectSerializer(project).data,</w:t>
      </w:r>
    </w:p>
    <w:p w14:paraId="3951C363">
      <w:pPr>
        <w:spacing w:before="0" w:after="0" w:line="260" w:lineRule="exact"/>
        <w:rPr>
          <w:sz w:val="36"/>
          <w:szCs w:val="40"/>
        </w:rPr>
      </w:pPr>
      <w:r>
        <w:rPr>
          <w:rFonts w:ascii="Consolas" w:hAnsi="Consolas" w:eastAsia="Consolas"/>
          <w:color w:val="2D2D2D"/>
          <w:sz w:val="22"/>
          <w:szCs w:val="40"/>
        </w:rPr>
        <w:t xml:space="preserve">            'tasks': tasks,</w:t>
      </w:r>
    </w:p>
    <w:p w14:paraId="7F656CC5">
      <w:pPr>
        <w:spacing w:before="0" w:after="0" w:line="260" w:lineRule="exact"/>
        <w:rPr>
          <w:sz w:val="36"/>
          <w:szCs w:val="40"/>
        </w:rPr>
      </w:pPr>
      <w:r>
        <w:rPr>
          <w:rFonts w:ascii="Consolas" w:hAnsi="Consolas" w:eastAsia="Consolas"/>
          <w:color w:val="2D2D2D"/>
          <w:sz w:val="22"/>
          <w:szCs w:val="40"/>
        </w:rPr>
        <w:t xml:space="preserve">            'dependencies': dependencies,</w:t>
      </w:r>
    </w:p>
    <w:p w14:paraId="648AA1C9">
      <w:pPr>
        <w:spacing w:before="0" w:after="0" w:line="260" w:lineRule="exact"/>
        <w:rPr>
          <w:sz w:val="36"/>
          <w:szCs w:val="40"/>
        </w:rPr>
      </w:pPr>
      <w:r>
        <w:rPr>
          <w:rFonts w:ascii="Consolas" w:hAnsi="Consolas" w:eastAsia="Consolas"/>
          <w:color w:val="2D2D2D"/>
          <w:sz w:val="22"/>
          <w:szCs w:val="40"/>
        </w:rPr>
        <w:t xml:space="preserve">            'milestones': milestones,</w:t>
      </w:r>
    </w:p>
    <w:p w14:paraId="6268E4C8">
      <w:pPr>
        <w:spacing w:before="0" w:after="0" w:line="260" w:lineRule="exact"/>
        <w:rPr>
          <w:sz w:val="36"/>
          <w:szCs w:val="40"/>
        </w:rPr>
      </w:pPr>
      <w:r>
        <w:rPr>
          <w:rFonts w:ascii="Consolas" w:hAnsi="Consolas" w:eastAsia="Consolas"/>
          <w:color w:val="2D2D2D"/>
          <w:sz w:val="22"/>
          <w:szCs w:val="40"/>
        </w:rPr>
        <w:t xml:space="preserve">        })</w:t>
      </w:r>
    </w:p>
    <w:p w14:paraId="197D16A0">
      <w:pPr>
        <w:spacing w:before="0" w:after="0" w:line="260" w:lineRule="exact"/>
        <w:rPr>
          <w:sz w:val="36"/>
          <w:szCs w:val="40"/>
        </w:rPr>
      </w:pPr>
      <w:r>
        <w:rPr>
          <w:rFonts w:ascii="Consolas" w:hAnsi="Consolas" w:eastAsia="Consolas"/>
          <w:color w:val="2D2D2D"/>
          <w:sz w:val="22"/>
          <w:szCs w:val="40"/>
        </w:rPr>
        <w:t xml:space="preserve"> </w:t>
      </w:r>
    </w:p>
    <w:p w14:paraId="30F683C7">
      <w:pPr>
        <w:spacing w:before="0" w:after="0" w:line="260" w:lineRule="exact"/>
        <w:rPr>
          <w:sz w:val="36"/>
          <w:szCs w:val="40"/>
        </w:rPr>
      </w:pPr>
      <w:r>
        <w:rPr>
          <w:rFonts w:ascii="Consolas" w:hAnsi="Consolas" w:eastAsia="Consolas"/>
          <w:color w:val="2D2D2D"/>
          <w:sz w:val="22"/>
          <w:szCs w:val="40"/>
        </w:rPr>
        <w:t xml:space="preserve">    @action(detail=True, methods=['get'], url_path='activity')</w:t>
      </w:r>
    </w:p>
    <w:p w14:paraId="703FF566">
      <w:pPr>
        <w:spacing w:before="0" w:after="0" w:line="260" w:lineRule="exact"/>
        <w:rPr>
          <w:sz w:val="36"/>
          <w:szCs w:val="40"/>
        </w:rPr>
      </w:pPr>
      <w:r>
        <w:rPr>
          <w:rFonts w:ascii="Consolas" w:hAnsi="Consolas" w:eastAsia="Consolas"/>
          <w:color w:val="2D2D2D"/>
          <w:sz w:val="22"/>
          <w:szCs w:val="40"/>
        </w:rPr>
        <w:t xml:space="preserve">    def activity(self, request, pk=None):</w:t>
      </w:r>
    </w:p>
    <w:p w14:paraId="4D942EFF">
      <w:pPr>
        <w:spacing w:before="0" w:after="0" w:line="260" w:lineRule="exact"/>
        <w:rPr>
          <w:sz w:val="36"/>
          <w:szCs w:val="40"/>
        </w:rPr>
      </w:pPr>
      <w:r>
        <w:rPr>
          <w:rFonts w:ascii="Consolas" w:hAnsi="Consolas" w:eastAsia="Consolas"/>
          <w:color w:val="2D2D2D"/>
          <w:sz w:val="22"/>
          <w:szCs w:val="40"/>
        </w:rPr>
        <w:t xml:space="preserve">        from django.apps import apps</w:t>
      </w:r>
    </w:p>
    <w:p w14:paraId="7656539C">
      <w:pPr>
        <w:spacing w:before="0" w:after="0" w:line="260" w:lineRule="exact"/>
        <w:rPr>
          <w:sz w:val="36"/>
          <w:szCs w:val="40"/>
        </w:rPr>
      </w:pPr>
      <w:r>
        <w:rPr>
          <w:rFonts w:ascii="Consolas" w:hAnsi="Consolas" w:eastAsia="Consolas"/>
          <w:color w:val="2D2D2D"/>
          <w:sz w:val="22"/>
          <w:szCs w:val="40"/>
        </w:rPr>
        <w:t xml:space="preserve"> </w:t>
      </w:r>
    </w:p>
    <w:p w14:paraId="7B686A53">
      <w:pPr>
        <w:spacing w:before="0" w:after="0" w:line="260" w:lineRule="exact"/>
        <w:rPr>
          <w:sz w:val="36"/>
          <w:szCs w:val="40"/>
        </w:rPr>
      </w:pPr>
      <w:r>
        <w:rPr>
          <w:rFonts w:ascii="Consolas" w:hAnsi="Consolas" w:eastAsia="Consolas"/>
          <w:color w:val="2D2D2D"/>
          <w:sz w:val="22"/>
          <w:szCs w:val="40"/>
        </w:rPr>
        <w:t xml:space="preserve">        project = self.get_object()</w:t>
      </w:r>
    </w:p>
    <w:p w14:paraId="67B8FDD7">
      <w:pPr>
        <w:spacing w:before="0" w:after="0" w:line="260" w:lineRule="exact"/>
        <w:rPr>
          <w:sz w:val="36"/>
          <w:szCs w:val="40"/>
        </w:rPr>
      </w:pPr>
      <w:r>
        <w:rPr>
          <w:rFonts w:ascii="Consolas" w:hAnsi="Consolas" w:eastAsia="Consolas"/>
          <w:color w:val="2D2D2D"/>
          <w:sz w:val="22"/>
          <w:szCs w:val="40"/>
        </w:rPr>
        <w:t xml:space="preserve">        activities = []</w:t>
      </w:r>
    </w:p>
    <w:p w14:paraId="5FD5618C">
      <w:pPr>
        <w:spacing w:before="0" w:after="0" w:line="260" w:lineRule="exact"/>
        <w:rPr>
          <w:sz w:val="36"/>
          <w:szCs w:val="40"/>
        </w:rPr>
      </w:pPr>
      <w:r>
        <w:rPr>
          <w:rFonts w:ascii="Consolas" w:hAnsi="Consolas" w:eastAsia="Consolas"/>
          <w:color w:val="2D2D2D"/>
          <w:sz w:val="22"/>
          <w:szCs w:val="40"/>
        </w:rPr>
        <w:t xml:space="preserve"> </w:t>
      </w:r>
    </w:p>
    <w:p w14:paraId="34431C85">
      <w:pPr>
        <w:spacing w:before="0" w:after="0" w:line="260" w:lineRule="exact"/>
        <w:rPr>
          <w:sz w:val="36"/>
          <w:szCs w:val="40"/>
        </w:rPr>
      </w:pPr>
      <w:r>
        <w:rPr>
          <w:rFonts w:ascii="Consolas" w:hAnsi="Consolas" w:eastAsia="Consolas"/>
          <w:color w:val="2D2D2D"/>
          <w:sz w:val="22"/>
          <w:szCs w:val="40"/>
        </w:rPr>
        <w:t xml:space="preserve">        try:</w:t>
      </w:r>
    </w:p>
    <w:p w14:paraId="034CC12E">
      <w:pPr>
        <w:spacing w:before="0" w:after="0" w:line="260" w:lineRule="exact"/>
        <w:rPr>
          <w:sz w:val="36"/>
          <w:szCs w:val="40"/>
        </w:rPr>
      </w:pPr>
      <w:r>
        <w:rPr>
          <w:rFonts w:ascii="Consolas" w:hAnsi="Consolas" w:eastAsia="Consolas"/>
          <w:color w:val="2D2D2D"/>
          <w:sz w:val="22"/>
          <w:szCs w:val="40"/>
        </w:rPr>
        <w:t xml:space="preserve">            Task = apps.get_model('tasks', 'Task')</w:t>
      </w:r>
    </w:p>
    <w:p w14:paraId="2394049F">
      <w:pPr>
        <w:spacing w:before="0" w:after="0" w:line="260" w:lineRule="exact"/>
        <w:rPr>
          <w:sz w:val="36"/>
          <w:szCs w:val="40"/>
        </w:rPr>
      </w:pPr>
      <w:r>
        <w:rPr>
          <w:rFonts w:ascii="Consolas" w:hAnsi="Consolas" w:eastAsia="Consolas"/>
          <w:color w:val="2D2D2D"/>
          <w:sz w:val="22"/>
          <w:szCs w:val="40"/>
        </w:rPr>
        <w:t xml:space="preserve">        except LookupError:</w:t>
      </w:r>
    </w:p>
    <w:p w14:paraId="4C7D8A23">
      <w:pPr>
        <w:spacing w:before="0" w:after="0" w:line="260" w:lineRule="exact"/>
        <w:rPr>
          <w:sz w:val="36"/>
          <w:szCs w:val="40"/>
        </w:rPr>
      </w:pPr>
      <w:r>
        <w:rPr>
          <w:rFonts w:ascii="Consolas" w:hAnsi="Consolas" w:eastAsia="Consolas"/>
          <w:color w:val="2D2D2D"/>
          <w:sz w:val="22"/>
          <w:szCs w:val="40"/>
        </w:rPr>
        <w:t xml:space="preserve">            Task = None</w:t>
      </w:r>
    </w:p>
    <w:p w14:paraId="7C1F8B99">
      <w:pPr>
        <w:spacing w:before="0" w:after="0" w:line="260" w:lineRule="exact"/>
        <w:rPr>
          <w:sz w:val="36"/>
          <w:szCs w:val="40"/>
        </w:rPr>
      </w:pPr>
      <w:r>
        <w:rPr>
          <w:rFonts w:ascii="Consolas" w:hAnsi="Consolas" w:eastAsia="Consolas"/>
          <w:color w:val="2D2D2D"/>
          <w:sz w:val="22"/>
          <w:szCs w:val="40"/>
        </w:rPr>
        <w:t xml:space="preserve"> </w:t>
      </w:r>
    </w:p>
    <w:p w14:paraId="1B650D50">
      <w:pPr>
        <w:spacing w:before="0" w:after="0" w:line="260" w:lineRule="exact"/>
        <w:rPr>
          <w:sz w:val="36"/>
          <w:szCs w:val="40"/>
        </w:rPr>
      </w:pPr>
      <w:r>
        <w:rPr>
          <w:rFonts w:ascii="Consolas" w:hAnsi="Consolas" w:eastAsia="Consolas"/>
          <w:color w:val="2D2D2D"/>
          <w:sz w:val="22"/>
          <w:szCs w:val="40"/>
        </w:rPr>
        <w:t xml:space="preserve">        if Task is not None:</w:t>
      </w:r>
    </w:p>
    <w:p w14:paraId="4BF4AEAF">
      <w:pPr>
        <w:spacing w:before="0" w:after="0" w:line="260" w:lineRule="exact"/>
        <w:rPr>
          <w:sz w:val="36"/>
          <w:szCs w:val="40"/>
        </w:rPr>
      </w:pPr>
      <w:r>
        <w:rPr>
          <w:rFonts w:ascii="Consolas" w:hAnsi="Consolas" w:eastAsia="Consolas"/>
          <w:color w:val="2D2D2D"/>
          <w:sz w:val="22"/>
          <w:szCs w:val="40"/>
        </w:rPr>
        <w:t xml:space="preserve">            tasks = Task.objects.filter(project=project).order_by('-created_at')[:20]</w:t>
      </w:r>
    </w:p>
    <w:p w14:paraId="7155F837">
      <w:pPr>
        <w:spacing w:before="0" w:after="0" w:line="260" w:lineRule="exact"/>
        <w:rPr>
          <w:sz w:val="36"/>
          <w:szCs w:val="40"/>
        </w:rPr>
      </w:pPr>
      <w:r>
        <w:rPr>
          <w:rFonts w:ascii="Consolas" w:hAnsi="Consolas" w:eastAsia="Consolas"/>
          <w:color w:val="2D2D2D"/>
          <w:sz w:val="22"/>
          <w:szCs w:val="40"/>
        </w:rPr>
        <w:t xml:space="preserve">            for task in tasks:</w:t>
      </w:r>
    </w:p>
    <w:p w14:paraId="4539A06E">
      <w:pPr>
        <w:spacing w:before="0" w:after="0" w:line="260" w:lineRule="exact"/>
        <w:rPr>
          <w:sz w:val="36"/>
          <w:szCs w:val="40"/>
        </w:rPr>
      </w:pPr>
      <w:r>
        <w:rPr>
          <w:rFonts w:ascii="Consolas" w:hAnsi="Consolas" w:eastAsia="Consolas"/>
          <w:color w:val="2D2D2D"/>
          <w:sz w:val="22"/>
          <w:szCs w:val="40"/>
        </w:rPr>
        <w:t xml:space="preserve">                activities.append({</w:t>
      </w:r>
    </w:p>
    <w:p w14:paraId="6A2058E0">
      <w:pPr>
        <w:spacing w:before="0" w:after="0" w:line="260" w:lineRule="exact"/>
        <w:rPr>
          <w:sz w:val="36"/>
          <w:szCs w:val="40"/>
        </w:rPr>
      </w:pPr>
      <w:r>
        <w:rPr>
          <w:rFonts w:ascii="Consolas" w:hAnsi="Consolas" w:eastAsia="Consolas"/>
          <w:color w:val="2D2D2D"/>
          <w:sz w:val="22"/>
          <w:szCs w:val="40"/>
        </w:rPr>
        <w:t xml:space="preserve">                    'id': f'task-{task.id}',</w:t>
      </w:r>
    </w:p>
    <w:p w14:paraId="0CB6F055">
      <w:pPr>
        <w:spacing w:before="0" w:after="0" w:line="260" w:lineRule="exact"/>
        <w:rPr>
          <w:sz w:val="36"/>
          <w:szCs w:val="40"/>
        </w:rPr>
      </w:pPr>
      <w:r>
        <w:rPr>
          <w:rFonts w:ascii="Consolas" w:hAnsi="Consolas" w:eastAsia="Consolas"/>
          <w:color w:val="2D2D2D"/>
          <w:sz w:val="22"/>
          <w:szCs w:val="40"/>
        </w:rPr>
        <w:t xml:space="preserve">                    'type': 'task_created' if task.created_at == task.updated_at else 'task_updated',</w:t>
      </w:r>
    </w:p>
    <w:p w14:paraId="39BE03E2">
      <w:pPr>
        <w:spacing w:before="0" w:after="0" w:line="260" w:lineRule="exact"/>
        <w:rPr>
          <w:sz w:val="36"/>
          <w:szCs w:val="40"/>
        </w:rPr>
      </w:pPr>
      <w:r>
        <w:rPr>
          <w:rFonts w:ascii="Consolas" w:hAnsi="Consolas" w:eastAsia="Consolas"/>
          <w:color w:val="2D2D2D"/>
          <w:sz w:val="22"/>
          <w:szCs w:val="40"/>
        </w:rPr>
        <w:t xml:space="preserve">                    'content': f'创建了任务「{task.title}」' if task.created_at == task.updated_at else f'更新了任务「{task.title}」',</w:t>
      </w:r>
    </w:p>
    <w:p w14:paraId="1E571596">
      <w:pPr>
        <w:spacing w:before="0" w:after="0" w:line="260" w:lineRule="exact"/>
        <w:rPr>
          <w:sz w:val="36"/>
          <w:szCs w:val="40"/>
        </w:rPr>
      </w:pPr>
      <w:r>
        <w:rPr>
          <w:rFonts w:ascii="Consolas" w:hAnsi="Consolas" w:eastAsia="Consolas"/>
          <w:color w:val="2D2D2D"/>
          <w:sz w:val="22"/>
          <w:szCs w:val="40"/>
        </w:rPr>
        <w:t xml:space="preserve">                    'time': task.updated_at or task.created_at,</w:t>
      </w:r>
    </w:p>
    <w:p w14:paraId="5DB9536F">
      <w:pPr>
        <w:spacing w:before="0" w:after="0" w:line="260" w:lineRule="exact"/>
        <w:rPr>
          <w:sz w:val="36"/>
          <w:szCs w:val="40"/>
        </w:rPr>
      </w:pPr>
      <w:r>
        <w:rPr>
          <w:rFonts w:ascii="Consolas" w:hAnsi="Consolas" w:eastAsia="Consolas"/>
          <w:color w:val="2D2D2D"/>
          <w:sz w:val="22"/>
          <w:szCs w:val="40"/>
        </w:rPr>
        <w:t xml:space="preserve">                    'user': task.assignee.username if task.assignee else (task.reporter.username if hasattr(task, 'reporter') and task.reporter else '系统'),</w:t>
      </w:r>
    </w:p>
    <w:p w14:paraId="1D446BC4">
      <w:pPr>
        <w:spacing w:before="0" w:after="0" w:line="260" w:lineRule="exact"/>
        <w:rPr>
          <w:sz w:val="36"/>
          <w:szCs w:val="40"/>
        </w:rPr>
      </w:pPr>
      <w:r>
        <w:rPr>
          <w:rFonts w:ascii="Consolas" w:hAnsi="Consolas" w:eastAsia="Consolas"/>
          <w:color w:val="2D2D2D"/>
          <w:sz w:val="22"/>
          <w:szCs w:val="40"/>
        </w:rPr>
        <w:t xml:space="preserve">                })</w:t>
      </w:r>
    </w:p>
    <w:p w14:paraId="0B42311B">
      <w:pPr>
        <w:spacing w:before="0" w:after="0" w:line="260" w:lineRule="exact"/>
        <w:rPr>
          <w:sz w:val="36"/>
          <w:szCs w:val="40"/>
        </w:rPr>
      </w:pPr>
      <w:r>
        <w:rPr>
          <w:rFonts w:ascii="Consolas" w:hAnsi="Consolas" w:eastAsia="Consolas"/>
          <w:color w:val="2D2D2D"/>
          <w:sz w:val="22"/>
          <w:szCs w:val="40"/>
        </w:rPr>
        <w:t xml:space="preserve"> </w:t>
      </w:r>
    </w:p>
    <w:p w14:paraId="7F45EDB7">
      <w:pPr>
        <w:spacing w:before="0" w:after="0" w:line="260" w:lineRule="exact"/>
        <w:rPr>
          <w:sz w:val="36"/>
          <w:szCs w:val="40"/>
        </w:rPr>
      </w:pPr>
      <w:r>
        <w:rPr>
          <w:rFonts w:ascii="Consolas" w:hAnsi="Consolas" w:eastAsia="Consolas"/>
          <w:color w:val="2D2D2D"/>
          <w:sz w:val="22"/>
          <w:szCs w:val="40"/>
        </w:rPr>
        <w:t xml:space="preserve">        # milestones</w:t>
      </w:r>
    </w:p>
    <w:p w14:paraId="00880BDB">
      <w:pPr>
        <w:spacing w:before="0" w:after="0" w:line="260" w:lineRule="exact"/>
        <w:rPr>
          <w:sz w:val="36"/>
          <w:szCs w:val="40"/>
        </w:rPr>
      </w:pPr>
      <w:r>
        <w:rPr>
          <w:rFonts w:ascii="Consolas" w:hAnsi="Consolas" w:eastAsia="Consolas"/>
          <w:color w:val="2D2D2D"/>
          <w:sz w:val="22"/>
          <w:szCs w:val="40"/>
        </w:rPr>
        <w:t xml:space="preserve">        for ms in project.milestones.order_by('-created_at')[:10]:</w:t>
      </w:r>
    </w:p>
    <w:p w14:paraId="3332337B">
      <w:pPr>
        <w:spacing w:before="0" w:after="0" w:line="260" w:lineRule="exact"/>
        <w:rPr>
          <w:sz w:val="36"/>
          <w:szCs w:val="40"/>
        </w:rPr>
      </w:pPr>
      <w:r>
        <w:rPr>
          <w:rFonts w:ascii="Consolas" w:hAnsi="Consolas" w:eastAsia="Consolas"/>
          <w:color w:val="2D2D2D"/>
          <w:sz w:val="22"/>
          <w:szCs w:val="40"/>
        </w:rPr>
        <w:t xml:space="preserve">            activities.append({</w:t>
      </w:r>
    </w:p>
    <w:p w14:paraId="66757968">
      <w:pPr>
        <w:spacing w:before="0" w:after="0" w:line="260" w:lineRule="exact"/>
        <w:rPr>
          <w:sz w:val="36"/>
          <w:szCs w:val="40"/>
        </w:rPr>
      </w:pPr>
      <w:r>
        <w:rPr>
          <w:rFonts w:ascii="Consolas" w:hAnsi="Consolas" w:eastAsia="Consolas"/>
          <w:color w:val="2D2D2D"/>
          <w:sz w:val="22"/>
          <w:szCs w:val="40"/>
        </w:rPr>
        <w:t xml:space="preserve">                'id': f'milestone-{ms.id}',</w:t>
      </w:r>
    </w:p>
    <w:p w14:paraId="2D72D60A">
      <w:pPr>
        <w:spacing w:before="0" w:after="0" w:line="260" w:lineRule="exact"/>
        <w:rPr>
          <w:sz w:val="36"/>
          <w:szCs w:val="40"/>
        </w:rPr>
      </w:pPr>
      <w:r>
        <w:rPr>
          <w:rFonts w:ascii="Consolas" w:hAnsi="Consolas" w:eastAsia="Consolas"/>
          <w:color w:val="2D2D2D"/>
          <w:sz w:val="22"/>
          <w:szCs w:val="40"/>
        </w:rPr>
        <w:t xml:space="preserve">                'type': 'milestone',</w:t>
      </w:r>
    </w:p>
    <w:p w14:paraId="44E58DB7">
      <w:pPr>
        <w:spacing w:before="0" w:after="0" w:line="260" w:lineRule="exact"/>
        <w:rPr>
          <w:sz w:val="36"/>
          <w:szCs w:val="40"/>
        </w:rPr>
      </w:pPr>
      <w:r>
        <w:rPr>
          <w:rFonts w:ascii="Consolas" w:hAnsi="Consolas" w:eastAsia="Consolas"/>
          <w:color w:val="2D2D2D"/>
          <w:sz w:val="22"/>
          <w:szCs w:val="40"/>
        </w:rPr>
        <w:t xml:space="preserve">                'content': f'里程碑「{ms.name}」',</w:t>
      </w:r>
    </w:p>
    <w:p w14:paraId="59A05F2D">
      <w:pPr>
        <w:spacing w:before="0" w:after="0" w:line="260" w:lineRule="exact"/>
        <w:rPr>
          <w:sz w:val="36"/>
          <w:szCs w:val="40"/>
        </w:rPr>
      </w:pPr>
      <w:r>
        <w:rPr>
          <w:rFonts w:ascii="Consolas" w:hAnsi="Consolas" w:eastAsia="Consolas"/>
          <w:color w:val="2D2D2D"/>
          <w:sz w:val="22"/>
          <w:szCs w:val="40"/>
        </w:rPr>
        <w:t xml:space="preserve">                'time': ms.created_at,</w:t>
      </w:r>
    </w:p>
    <w:p w14:paraId="0220B67B">
      <w:pPr>
        <w:spacing w:before="0" w:after="0" w:line="260" w:lineRule="exact"/>
        <w:rPr>
          <w:sz w:val="36"/>
          <w:szCs w:val="40"/>
        </w:rPr>
      </w:pPr>
      <w:r>
        <w:rPr>
          <w:rFonts w:ascii="Consolas" w:hAnsi="Consolas" w:eastAsia="Consolas"/>
          <w:color w:val="2D2D2D"/>
          <w:sz w:val="22"/>
          <w:szCs w:val="40"/>
        </w:rPr>
        <w:t xml:space="preserve">                'user': '系统',</w:t>
      </w:r>
    </w:p>
    <w:p w14:paraId="18900164">
      <w:pPr>
        <w:spacing w:before="0" w:after="0" w:line="260" w:lineRule="exact"/>
        <w:rPr>
          <w:sz w:val="36"/>
          <w:szCs w:val="40"/>
        </w:rPr>
      </w:pPr>
      <w:r>
        <w:rPr>
          <w:rFonts w:ascii="Consolas" w:hAnsi="Consolas" w:eastAsia="Consolas"/>
          <w:color w:val="2D2D2D"/>
          <w:sz w:val="22"/>
          <w:szCs w:val="40"/>
        </w:rPr>
        <w:t xml:space="preserve">            })</w:t>
      </w:r>
    </w:p>
    <w:p w14:paraId="7956F938">
      <w:pPr>
        <w:spacing w:before="0" w:after="0" w:line="260" w:lineRule="exact"/>
        <w:rPr>
          <w:sz w:val="36"/>
          <w:szCs w:val="40"/>
        </w:rPr>
      </w:pPr>
      <w:r>
        <w:rPr>
          <w:rFonts w:ascii="Consolas" w:hAnsi="Consolas" w:eastAsia="Consolas"/>
          <w:color w:val="2D2D2D"/>
          <w:sz w:val="22"/>
          <w:szCs w:val="40"/>
        </w:rPr>
        <w:t xml:space="preserve"> </w:t>
      </w:r>
    </w:p>
    <w:p w14:paraId="3ED6DE36">
      <w:pPr>
        <w:spacing w:before="0" w:after="0" w:line="260" w:lineRule="exact"/>
        <w:rPr>
          <w:sz w:val="36"/>
          <w:szCs w:val="40"/>
        </w:rPr>
      </w:pPr>
      <w:r>
        <w:rPr>
          <w:rFonts w:ascii="Consolas" w:hAnsi="Consolas" w:eastAsia="Consolas"/>
          <w:color w:val="2D2D2D"/>
          <w:sz w:val="22"/>
          <w:szCs w:val="40"/>
        </w:rPr>
        <w:t xml:space="preserve">        activities.sort(key=lambda x: x['time'], reverse=True)</w:t>
      </w:r>
    </w:p>
    <w:p w14:paraId="52EEA096">
      <w:pPr>
        <w:spacing w:before="0" w:after="0" w:line="260" w:lineRule="exact"/>
        <w:rPr>
          <w:sz w:val="36"/>
          <w:szCs w:val="40"/>
        </w:rPr>
      </w:pPr>
      <w:r>
        <w:rPr>
          <w:rFonts w:ascii="Consolas" w:hAnsi="Consolas" w:eastAsia="Consolas"/>
          <w:color w:val="2D2D2D"/>
          <w:sz w:val="22"/>
          <w:szCs w:val="40"/>
        </w:rPr>
        <w:t xml:space="preserve">        return Response(activities[:30])</w:t>
      </w:r>
    </w:p>
    <w:p w14:paraId="6A6FF353">
      <w:pPr>
        <w:spacing w:before="0" w:after="0" w:line="260" w:lineRule="exact"/>
        <w:rPr>
          <w:sz w:val="36"/>
          <w:szCs w:val="40"/>
        </w:rPr>
      </w:pPr>
      <w:r>
        <w:rPr>
          <w:rFonts w:ascii="Consolas" w:hAnsi="Consolas" w:eastAsia="Consolas"/>
          <w:color w:val="2D2D2D"/>
          <w:sz w:val="22"/>
          <w:szCs w:val="40"/>
        </w:rPr>
        <w:t xml:space="preserve"> </w:t>
      </w:r>
    </w:p>
    <w:p w14:paraId="5A6F4BC7">
      <w:pPr>
        <w:spacing w:before="0" w:after="0" w:line="260" w:lineRule="exact"/>
        <w:rPr>
          <w:sz w:val="36"/>
          <w:szCs w:val="40"/>
        </w:rPr>
      </w:pPr>
      <w:r>
        <w:rPr>
          <w:rFonts w:ascii="Consolas" w:hAnsi="Consolas" w:eastAsia="Consolas"/>
          <w:color w:val="2D2D2D"/>
          <w:sz w:val="22"/>
          <w:szCs w:val="40"/>
        </w:rPr>
        <w:t xml:space="preserve"> </w:t>
      </w:r>
    </w:p>
    <w:p w14:paraId="12C88E63">
      <w:pPr>
        <w:spacing w:before="0" w:after="0" w:line="260" w:lineRule="exact"/>
        <w:rPr>
          <w:sz w:val="36"/>
          <w:szCs w:val="40"/>
        </w:rPr>
      </w:pPr>
      <w:r>
        <w:rPr>
          <w:rFonts w:ascii="Consolas" w:hAnsi="Consolas" w:eastAsia="Consolas"/>
          <w:color w:val="2D2D2D"/>
          <w:sz w:val="22"/>
          <w:szCs w:val="40"/>
        </w:rPr>
        <w:t>class ProjectTemplateViewSet(viewsets.ModelViewSet):</w:t>
      </w:r>
    </w:p>
    <w:p w14:paraId="120BD9CC">
      <w:pPr>
        <w:spacing w:before="0" w:after="0" w:line="260" w:lineRule="exact"/>
        <w:rPr>
          <w:sz w:val="36"/>
          <w:szCs w:val="40"/>
        </w:rPr>
      </w:pPr>
      <w:r>
        <w:rPr>
          <w:rFonts w:ascii="Consolas" w:hAnsi="Consolas" w:eastAsia="Consolas"/>
          <w:color w:val="2D2D2D"/>
          <w:sz w:val="22"/>
          <w:szCs w:val="40"/>
        </w:rPr>
        <w:t xml:space="preserve">    serializer_class = ProjectTemplateSerializer</w:t>
      </w:r>
    </w:p>
    <w:p w14:paraId="1796C4DA">
      <w:pPr>
        <w:spacing w:before="0" w:after="0" w:line="260" w:lineRule="exact"/>
        <w:rPr>
          <w:sz w:val="36"/>
          <w:szCs w:val="40"/>
        </w:rPr>
      </w:pPr>
      <w:r>
        <w:rPr>
          <w:rFonts w:ascii="Consolas" w:hAnsi="Consolas" w:eastAsia="Consolas"/>
          <w:color w:val="2D2D2D"/>
          <w:sz w:val="22"/>
          <w:szCs w:val="40"/>
        </w:rPr>
        <w:t xml:space="preserve">    permission_classes = [IsAuthenticated]</w:t>
      </w:r>
    </w:p>
    <w:p w14:paraId="5539C495">
      <w:pPr>
        <w:spacing w:before="0" w:after="0" w:line="260" w:lineRule="exact"/>
        <w:rPr>
          <w:sz w:val="36"/>
          <w:szCs w:val="40"/>
        </w:rPr>
      </w:pPr>
      <w:r>
        <w:rPr>
          <w:rFonts w:ascii="Consolas" w:hAnsi="Consolas" w:eastAsia="Consolas"/>
          <w:color w:val="2D2D2D"/>
          <w:sz w:val="22"/>
          <w:szCs w:val="40"/>
        </w:rPr>
        <w:t xml:space="preserve">    search_fields = ['name', 'description']</w:t>
      </w:r>
    </w:p>
    <w:p w14:paraId="785A57B1">
      <w:pPr>
        <w:spacing w:before="0" w:after="0" w:line="260" w:lineRule="exact"/>
        <w:rPr>
          <w:sz w:val="36"/>
          <w:szCs w:val="40"/>
        </w:rPr>
      </w:pPr>
      <w:r>
        <w:rPr>
          <w:rFonts w:ascii="Consolas" w:hAnsi="Consolas" w:eastAsia="Consolas"/>
          <w:color w:val="2D2D2D"/>
          <w:sz w:val="22"/>
          <w:szCs w:val="40"/>
        </w:rPr>
        <w:t xml:space="preserve">    ordering_fields = ['name', 'created_at']</w:t>
      </w:r>
    </w:p>
    <w:p w14:paraId="655ED146">
      <w:pPr>
        <w:spacing w:before="0" w:after="0" w:line="260" w:lineRule="exact"/>
        <w:rPr>
          <w:sz w:val="36"/>
          <w:szCs w:val="40"/>
        </w:rPr>
      </w:pPr>
      <w:r>
        <w:rPr>
          <w:rFonts w:ascii="Consolas" w:hAnsi="Consolas" w:eastAsia="Consolas"/>
          <w:color w:val="2D2D2D"/>
          <w:sz w:val="22"/>
          <w:szCs w:val="40"/>
        </w:rPr>
        <w:t xml:space="preserve">    ordering = ['name']</w:t>
      </w:r>
    </w:p>
    <w:p w14:paraId="7595370F">
      <w:pPr>
        <w:spacing w:before="0" w:after="0" w:line="260" w:lineRule="exact"/>
        <w:rPr>
          <w:sz w:val="36"/>
          <w:szCs w:val="40"/>
        </w:rPr>
      </w:pPr>
      <w:r>
        <w:rPr>
          <w:rFonts w:ascii="Consolas" w:hAnsi="Consolas" w:eastAsia="Consolas"/>
          <w:color w:val="2D2D2D"/>
          <w:sz w:val="22"/>
          <w:szCs w:val="40"/>
        </w:rPr>
        <w:t xml:space="preserve"> </w:t>
      </w:r>
    </w:p>
    <w:p w14:paraId="28180533">
      <w:pPr>
        <w:spacing w:before="0" w:after="0" w:line="260" w:lineRule="exact"/>
        <w:rPr>
          <w:sz w:val="36"/>
          <w:szCs w:val="40"/>
        </w:rPr>
      </w:pPr>
      <w:r>
        <w:rPr>
          <w:rFonts w:ascii="Consolas" w:hAnsi="Consolas" w:eastAsia="Consolas"/>
          <w:color w:val="2D2D2D"/>
          <w:sz w:val="22"/>
          <w:szCs w:val="40"/>
        </w:rPr>
        <w:t xml:space="preserve">    def get_queryset(self):</w:t>
      </w:r>
    </w:p>
    <w:p w14:paraId="7FAC62A1">
      <w:pPr>
        <w:spacing w:before="0" w:after="0" w:line="260" w:lineRule="exact"/>
        <w:rPr>
          <w:sz w:val="36"/>
          <w:szCs w:val="40"/>
        </w:rPr>
      </w:pPr>
      <w:r>
        <w:rPr>
          <w:rFonts w:ascii="Consolas" w:hAnsi="Consolas" w:eastAsia="Consolas"/>
          <w:color w:val="2D2D2D"/>
          <w:sz w:val="22"/>
          <w:szCs w:val="40"/>
        </w:rPr>
        <w:t xml:space="preserve">        return ProjectTemplate.objects.select_related('created_by').all()</w:t>
      </w:r>
    </w:p>
    <w:p w14:paraId="69A7E134">
      <w:pPr>
        <w:spacing w:before="0" w:after="0" w:line="260" w:lineRule="exact"/>
        <w:rPr>
          <w:sz w:val="36"/>
          <w:szCs w:val="40"/>
        </w:rPr>
      </w:pPr>
      <w:r>
        <w:rPr>
          <w:rFonts w:ascii="Consolas" w:hAnsi="Consolas" w:eastAsia="Consolas"/>
          <w:color w:val="2D2D2D"/>
          <w:sz w:val="22"/>
          <w:szCs w:val="40"/>
        </w:rPr>
        <w:t xml:space="preserve"> </w:t>
      </w:r>
    </w:p>
    <w:p w14:paraId="48CEF30A">
      <w:pPr>
        <w:spacing w:before="0" w:after="0" w:line="260" w:lineRule="exact"/>
        <w:rPr>
          <w:sz w:val="36"/>
          <w:szCs w:val="40"/>
        </w:rPr>
      </w:pPr>
      <w:r>
        <w:rPr>
          <w:rFonts w:ascii="Consolas" w:hAnsi="Consolas" w:eastAsia="Consolas"/>
          <w:color w:val="2D2D2D"/>
          <w:sz w:val="22"/>
          <w:szCs w:val="40"/>
        </w:rPr>
        <w:t xml:space="preserve">    def get_permissions(self):</w:t>
      </w:r>
    </w:p>
    <w:p w14:paraId="08D73464">
      <w:pPr>
        <w:spacing w:before="0" w:after="0" w:line="260" w:lineRule="exact"/>
        <w:rPr>
          <w:sz w:val="36"/>
          <w:szCs w:val="40"/>
        </w:rPr>
      </w:pPr>
      <w:r>
        <w:rPr>
          <w:rFonts w:ascii="Consolas" w:hAnsi="Consolas" w:eastAsia="Consolas"/>
          <w:color w:val="2D2D2D"/>
          <w:sz w:val="22"/>
          <w:szCs w:val="40"/>
        </w:rPr>
        <w:t xml:space="preserve">        if self.request.method in ['POST', 'PUT', 'PATCH', 'DELETE']:</w:t>
      </w:r>
    </w:p>
    <w:p w14:paraId="3F5BE0B2">
      <w:pPr>
        <w:spacing w:before="0" w:after="0" w:line="260" w:lineRule="exact"/>
        <w:rPr>
          <w:sz w:val="36"/>
          <w:szCs w:val="40"/>
        </w:rPr>
      </w:pPr>
      <w:r>
        <w:rPr>
          <w:rFonts w:ascii="Consolas" w:hAnsi="Consolas" w:eastAsia="Consolas"/>
          <w:color w:val="2D2D2D"/>
          <w:sz w:val="22"/>
          <w:szCs w:val="40"/>
        </w:rPr>
        <w:t xml:space="preserve">            return [IsAuthenticated(), IsAdminUser()]</w:t>
      </w:r>
    </w:p>
    <w:p w14:paraId="15747028">
      <w:pPr>
        <w:spacing w:before="0" w:after="0" w:line="260" w:lineRule="exact"/>
        <w:rPr>
          <w:sz w:val="36"/>
          <w:szCs w:val="40"/>
        </w:rPr>
      </w:pPr>
      <w:r>
        <w:rPr>
          <w:rFonts w:ascii="Consolas" w:hAnsi="Consolas" w:eastAsia="Consolas"/>
          <w:color w:val="2D2D2D"/>
          <w:sz w:val="22"/>
          <w:szCs w:val="40"/>
        </w:rPr>
        <w:t xml:space="preserve">        return [IsAuthenticated()]</w:t>
      </w:r>
    </w:p>
    <w:p w14:paraId="2342C4A5">
      <w:pPr>
        <w:spacing w:before="0" w:after="0" w:line="260" w:lineRule="exact"/>
        <w:rPr>
          <w:sz w:val="36"/>
          <w:szCs w:val="40"/>
        </w:rPr>
      </w:pPr>
      <w:r>
        <w:rPr>
          <w:rFonts w:ascii="Consolas" w:hAnsi="Consolas" w:eastAsia="Consolas"/>
          <w:color w:val="2D2D2D"/>
          <w:sz w:val="22"/>
          <w:szCs w:val="40"/>
        </w:rPr>
        <w:t xml:space="preserve"> </w:t>
      </w:r>
    </w:p>
    <w:p w14:paraId="188CCF88">
      <w:pPr>
        <w:spacing w:before="0" w:after="0" w:line="260" w:lineRule="exact"/>
        <w:rPr>
          <w:sz w:val="36"/>
          <w:szCs w:val="40"/>
        </w:rPr>
      </w:pPr>
      <w:r>
        <w:rPr>
          <w:rFonts w:ascii="Consolas" w:hAnsi="Consolas" w:eastAsia="Consolas"/>
          <w:color w:val="2D2D2D"/>
          <w:sz w:val="22"/>
          <w:szCs w:val="40"/>
        </w:rPr>
        <w:t xml:space="preserve">    def perform_create(self, serializer):</w:t>
      </w:r>
    </w:p>
    <w:p w14:paraId="614EF913">
      <w:pPr>
        <w:spacing w:before="0" w:after="0" w:line="260" w:lineRule="exact"/>
        <w:rPr>
          <w:sz w:val="36"/>
          <w:szCs w:val="40"/>
        </w:rPr>
      </w:pPr>
      <w:r>
        <w:rPr>
          <w:rFonts w:ascii="Consolas" w:hAnsi="Consolas" w:eastAsia="Consolas"/>
          <w:color w:val="2D2D2D"/>
          <w:sz w:val="22"/>
          <w:szCs w:val="40"/>
        </w:rPr>
        <w:t xml:space="preserve">        serializer.save(created_by=self.request.user)</w:t>
      </w:r>
    </w:p>
    <w:p w14:paraId="692945CA">
      <w:pPr>
        <w:spacing w:before="0" w:after="0" w:line="260" w:lineRule="exact"/>
        <w:rPr>
          <w:sz w:val="36"/>
          <w:szCs w:val="40"/>
        </w:rPr>
      </w:pPr>
      <w:r>
        <w:rPr>
          <w:rFonts w:ascii="Consolas" w:hAnsi="Consolas" w:eastAsia="Consolas"/>
          <w:color w:val="2D2D2D"/>
          <w:sz w:val="22"/>
          <w:szCs w:val="40"/>
        </w:rPr>
        <w:t xml:space="preserve"> </w:t>
      </w:r>
    </w:p>
    <w:p w14:paraId="5BDF0B59">
      <w:pPr>
        <w:spacing w:before="0" w:after="0" w:line="260" w:lineRule="exact"/>
        <w:rPr>
          <w:sz w:val="36"/>
          <w:szCs w:val="40"/>
        </w:rPr>
      </w:pPr>
      <w:r>
        <w:rPr>
          <w:rFonts w:ascii="Consolas" w:hAnsi="Consolas" w:eastAsia="Consolas"/>
          <w:color w:val="2D2D2D"/>
          <w:sz w:val="22"/>
          <w:szCs w:val="40"/>
        </w:rPr>
        <w:t xml:space="preserve"> </w:t>
      </w:r>
    </w:p>
    <w:p w14:paraId="14B29D9F">
      <w:pPr>
        <w:spacing w:before="0" w:after="0" w:line="260" w:lineRule="exact"/>
        <w:rPr>
          <w:sz w:val="36"/>
          <w:szCs w:val="40"/>
        </w:rPr>
      </w:pPr>
      <w:r>
        <w:rPr>
          <w:rFonts w:ascii="Consolas" w:hAnsi="Consolas" w:eastAsia="Consolas"/>
          <w:color w:val="2D2D2D"/>
          <w:sz w:val="22"/>
          <w:szCs w:val="40"/>
        </w:rPr>
        <w:t>@api_view(['GET'])</w:t>
      </w:r>
    </w:p>
    <w:p w14:paraId="1EC9C103">
      <w:pPr>
        <w:spacing w:before="0" w:after="0" w:line="260" w:lineRule="exact"/>
        <w:rPr>
          <w:sz w:val="36"/>
          <w:szCs w:val="40"/>
        </w:rPr>
      </w:pPr>
      <w:r>
        <w:rPr>
          <w:rFonts w:ascii="Consolas" w:hAnsi="Consolas" w:eastAsia="Consolas"/>
          <w:color w:val="2D2D2D"/>
          <w:sz w:val="22"/>
          <w:szCs w:val="40"/>
        </w:rPr>
        <w:t>@permission_classes([IsAuthenticated])</w:t>
      </w:r>
    </w:p>
    <w:p w14:paraId="13AB299D">
      <w:pPr>
        <w:spacing w:before="0" w:after="0" w:line="260" w:lineRule="exact"/>
        <w:rPr>
          <w:sz w:val="36"/>
          <w:szCs w:val="40"/>
        </w:rPr>
      </w:pPr>
      <w:r>
        <w:rPr>
          <w:rFonts w:ascii="Consolas" w:hAnsi="Consolas" w:eastAsia="Consolas"/>
          <w:color w:val="2D2D2D"/>
          <w:sz w:val="22"/>
          <w:szCs w:val="40"/>
        </w:rPr>
        <w:t>def dashboard(request):</w:t>
      </w:r>
    </w:p>
    <w:p w14:paraId="50F7F124">
      <w:pPr>
        <w:spacing w:before="0" w:after="0" w:line="260" w:lineRule="exact"/>
        <w:rPr>
          <w:sz w:val="36"/>
          <w:szCs w:val="40"/>
        </w:rPr>
      </w:pPr>
      <w:r>
        <w:rPr>
          <w:rFonts w:ascii="Consolas" w:hAnsi="Consolas" w:eastAsia="Consolas"/>
          <w:color w:val="2D2D2D"/>
          <w:sz w:val="22"/>
          <w:szCs w:val="40"/>
        </w:rPr>
        <w:t xml:space="preserve">    """仪表盘聚合数据"""</w:t>
      </w:r>
    </w:p>
    <w:p w14:paraId="76F7920E">
      <w:pPr>
        <w:spacing w:before="0" w:after="0" w:line="260" w:lineRule="exact"/>
        <w:rPr>
          <w:sz w:val="36"/>
          <w:szCs w:val="40"/>
        </w:rPr>
      </w:pPr>
      <w:r>
        <w:rPr>
          <w:rFonts w:ascii="Consolas" w:hAnsi="Consolas" w:eastAsia="Consolas"/>
          <w:color w:val="2D2D2D"/>
          <w:sz w:val="22"/>
          <w:szCs w:val="40"/>
        </w:rPr>
        <w:t xml:space="preserve">    user = requ</w:t>
      </w:r>
    </w:p>
    <w:p w14:paraId="6E62BE68">
      <w:pPr>
        <w:spacing w:before="0" w:after="0" w:line="260" w:lineRule="exact"/>
        <w:rPr>
          <w:sz w:val="36"/>
          <w:szCs w:val="40"/>
        </w:rPr>
      </w:pPr>
      <w:r>
        <w:rPr>
          <w:rFonts w:ascii="Consolas" w:hAnsi="Consolas" w:eastAsia="Consolas"/>
          <w:color w:val="2D2D2D"/>
          <w:sz w:val="22"/>
          <w:szCs w:val="40"/>
        </w:rPr>
        <w:t>// ... (truncated)</w:t>
      </w:r>
    </w:p>
    <w:p w14:paraId="1BC88AAE">
      <w:pPr>
        <w:rPr>
          <w:sz w:val="36"/>
          <w:szCs w:val="40"/>
        </w:rPr>
      </w:pPr>
    </w:p>
    <w:p w14:paraId="7CA65C38">
      <w:pPr>
        <w:spacing w:before="200" w:after="40"/>
        <w:rPr>
          <w:sz w:val="36"/>
          <w:szCs w:val="40"/>
        </w:rPr>
      </w:pPr>
      <w:r>
        <w:rPr>
          <w:b/>
          <w:color w:val="1A56DB"/>
          <w:sz w:val="28"/>
          <w:szCs w:val="40"/>
        </w:rPr>
        <w:t>// backend\apps\reports\__init__.py</w:t>
      </w:r>
    </w:p>
    <w:p w14:paraId="4C0B9014">
      <w:pPr>
        <w:spacing w:before="0" w:after="0" w:line="260" w:lineRule="exact"/>
        <w:rPr>
          <w:sz w:val="36"/>
          <w:szCs w:val="40"/>
        </w:rPr>
      </w:pPr>
      <w:r>
        <w:rPr>
          <w:rFonts w:ascii="Consolas" w:hAnsi="Consolas" w:eastAsia="Consolas"/>
          <w:color w:val="2D2D2D"/>
          <w:sz w:val="22"/>
          <w:szCs w:val="40"/>
        </w:rPr>
        <w:t xml:space="preserve"> </w:t>
      </w:r>
    </w:p>
    <w:p w14:paraId="5CC0F133">
      <w:pPr>
        <w:rPr>
          <w:sz w:val="36"/>
          <w:szCs w:val="40"/>
        </w:rPr>
      </w:pPr>
    </w:p>
    <w:p w14:paraId="2D88BA0F">
      <w:pPr>
        <w:spacing w:before="200" w:after="40"/>
        <w:rPr>
          <w:sz w:val="36"/>
          <w:szCs w:val="40"/>
        </w:rPr>
      </w:pPr>
      <w:r>
        <w:rPr>
          <w:b/>
          <w:color w:val="1A56DB"/>
          <w:sz w:val="28"/>
          <w:szCs w:val="40"/>
        </w:rPr>
        <w:t>// backend\apps\reports\admin.py</w:t>
      </w:r>
    </w:p>
    <w:p w14:paraId="16CF08C1">
      <w:pPr>
        <w:spacing w:before="0" w:after="0" w:line="260" w:lineRule="exact"/>
        <w:rPr>
          <w:sz w:val="36"/>
          <w:szCs w:val="40"/>
        </w:rPr>
      </w:pPr>
      <w:r>
        <w:rPr>
          <w:rFonts w:ascii="Consolas" w:hAnsi="Consolas" w:eastAsia="Consolas"/>
          <w:color w:val="2D2D2D"/>
          <w:sz w:val="22"/>
          <w:szCs w:val="40"/>
        </w:rPr>
        <w:t>from django.contrib import admin</w:t>
      </w:r>
    </w:p>
    <w:p w14:paraId="2E7AD19B">
      <w:pPr>
        <w:spacing w:before="0" w:after="0" w:line="260" w:lineRule="exact"/>
        <w:rPr>
          <w:sz w:val="36"/>
          <w:szCs w:val="40"/>
        </w:rPr>
      </w:pPr>
      <w:r>
        <w:rPr>
          <w:rFonts w:ascii="Consolas" w:hAnsi="Consolas" w:eastAsia="Consolas"/>
          <w:color w:val="2D2D2D"/>
          <w:sz w:val="22"/>
          <w:szCs w:val="40"/>
        </w:rPr>
        <w:t>from .models import Report</w:t>
      </w:r>
    </w:p>
    <w:p w14:paraId="673C66E9">
      <w:pPr>
        <w:spacing w:before="0" w:after="0" w:line="260" w:lineRule="exact"/>
        <w:rPr>
          <w:sz w:val="36"/>
          <w:szCs w:val="40"/>
        </w:rPr>
      </w:pPr>
      <w:r>
        <w:rPr>
          <w:rFonts w:ascii="Consolas" w:hAnsi="Consolas" w:eastAsia="Consolas"/>
          <w:color w:val="2D2D2D"/>
          <w:sz w:val="22"/>
          <w:szCs w:val="40"/>
        </w:rPr>
        <w:t xml:space="preserve"> </w:t>
      </w:r>
    </w:p>
    <w:p w14:paraId="1F1029AB">
      <w:pPr>
        <w:spacing w:before="0" w:after="0" w:line="260" w:lineRule="exact"/>
        <w:rPr>
          <w:sz w:val="36"/>
          <w:szCs w:val="40"/>
        </w:rPr>
      </w:pPr>
      <w:r>
        <w:rPr>
          <w:rFonts w:ascii="Consolas" w:hAnsi="Consolas" w:eastAsia="Consolas"/>
          <w:color w:val="2D2D2D"/>
          <w:sz w:val="22"/>
          <w:szCs w:val="40"/>
        </w:rPr>
        <w:t>@admin.register(Report)</w:t>
      </w:r>
    </w:p>
    <w:p w14:paraId="27E33610">
      <w:pPr>
        <w:spacing w:before="0" w:after="0" w:line="260" w:lineRule="exact"/>
        <w:rPr>
          <w:sz w:val="36"/>
          <w:szCs w:val="40"/>
        </w:rPr>
      </w:pPr>
      <w:r>
        <w:rPr>
          <w:rFonts w:ascii="Consolas" w:hAnsi="Consolas" w:eastAsia="Consolas"/>
          <w:color w:val="2D2D2D"/>
          <w:sz w:val="22"/>
          <w:szCs w:val="40"/>
        </w:rPr>
        <w:t>class ReportAdmin(admin.ModelAdmin):</w:t>
      </w:r>
    </w:p>
    <w:p w14:paraId="32CFC700">
      <w:pPr>
        <w:spacing w:before="0" w:after="0" w:line="260" w:lineRule="exact"/>
        <w:rPr>
          <w:sz w:val="36"/>
          <w:szCs w:val="40"/>
        </w:rPr>
      </w:pPr>
      <w:r>
        <w:rPr>
          <w:rFonts w:ascii="Consolas" w:hAnsi="Consolas" w:eastAsia="Consolas"/>
          <w:color w:val="2D2D2D"/>
          <w:sz w:val="22"/>
          <w:szCs w:val="40"/>
        </w:rPr>
        <w:t xml:space="preserve">    list_display = ['name', 'type', 'project', 'generated_by', 'created_at']</w:t>
      </w:r>
    </w:p>
    <w:p w14:paraId="0A7EA7DD">
      <w:pPr>
        <w:spacing w:before="0" w:after="0" w:line="260" w:lineRule="exact"/>
        <w:rPr>
          <w:sz w:val="36"/>
          <w:szCs w:val="40"/>
        </w:rPr>
      </w:pPr>
      <w:r>
        <w:rPr>
          <w:rFonts w:ascii="Consolas" w:hAnsi="Consolas" w:eastAsia="Consolas"/>
          <w:color w:val="2D2D2D"/>
          <w:sz w:val="22"/>
          <w:szCs w:val="40"/>
        </w:rPr>
        <w:t xml:space="preserve">    list_filter = ['type']</w:t>
      </w:r>
    </w:p>
    <w:p w14:paraId="688884AC">
      <w:pPr>
        <w:spacing w:before="0" w:after="0" w:line="260" w:lineRule="exact"/>
        <w:rPr>
          <w:sz w:val="36"/>
          <w:szCs w:val="40"/>
        </w:rPr>
      </w:pPr>
      <w:r>
        <w:rPr>
          <w:rFonts w:ascii="Consolas" w:hAnsi="Consolas" w:eastAsia="Consolas"/>
          <w:color w:val="2D2D2D"/>
          <w:sz w:val="22"/>
          <w:szCs w:val="40"/>
        </w:rPr>
        <w:t xml:space="preserve"> </w:t>
      </w:r>
    </w:p>
    <w:p w14:paraId="01AFAE1F">
      <w:pPr>
        <w:rPr>
          <w:sz w:val="36"/>
          <w:szCs w:val="40"/>
        </w:rPr>
      </w:pPr>
    </w:p>
    <w:p w14:paraId="10397863">
      <w:pPr>
        <w:spacing w:before="200" w:after="40"/>
        <w:rPr>
          <w:sz w:val="36"/>
          <w:szCs w:val="40"/>
        </w:rPr>
      </w:pPr>
      <w:r>
        <w:rPr>
          <w:b/>
          <w:color w:val="1A56DB"/>
          <w:sz w:val="28"/>
          <w:szCs w:val="40"/>
        </w:rPr>
        <w:t>// backend\apps\reports\models.py</w:t>
      </w:r>
    </w:p>
    <w:p w14:paraId="66AF7BB9">
      <w:pPr>
        <w:spacing w:before="0" w:after="0" w:line="260" w:lineRule="exact"/>
        <w:rPr>
          <w:sz w:val="36"/>
          <w:szCs w:val="40"/>
        </w:rPr>
      </w:pPr>
      <w:r>
        <w:rPr>
          <w:rFonts w:ascii="Consolas" w:hAnsi="Consolas" w:eastAsia="Consolas"/>
          <w:color w:val="2D2D2D"/>
          <w:sz w:val="22"/>
          <w:szCs w:val="40"/>
        </w:rPr>
        <w:t>from django.conf import settings</w:t>
      </w:r>
    </w:p>
    <w:p w14:paraId="5F85E32A">
      <w:pPr>
        <w:spacing w:before="0" w:after="0" w:line="260" w:lineRule="exact"/>
        <w:rPr>
          <w:sz w:val="36"/>
          <w:szCs w:val="40"/>
        </w:rPr>
      </w:pPr>
      <w:r>
        <w:rPr>
          <w:rFonts w:ascii="Consolas" w:hAnsi="Consolas" w:eastAsia="Consolas"/>
          <w:color w:val="2D2D2D"/>
          <w:sz w:val="22"/>
          <w:szCs w:val="40"/>
        </w:rPr>
        <w:t>from django.db import models</w:t>
      </w:r>
    </w:p>
    <w:p w14:paraId="09CDBB25">
      <w:pPr>
        <w:spacing w:before="0" w:after="0" w:line="260" w:lineRule="exact"/>
        <w:rPr>
          <w:sz w:val="36"/>
          <w:szCs w:val="40"/>
        </w:rPr>
      </w:pPr>
      <w:r>
        <w:rPr>
          <w:rFonts w:ascii="Consolas" w:hAnsi="Consolas" w:eastAsia="Consolas"/>
          <w:color w:val="2D2D2D"/>
          <w:sz w:val="22"/>
          <w:szCs w:val="40"/>
        </w:rPr>
        <w:t xml:space="preserve"> </w:t>
      </w:r>
    </w:p>
    <w:p w14:paraId="00C2B462">
      <w:pPr>
        <w:spacing w:before="0" w:after="0" w:line="260" w:lineRule="exact"/>
        <w:rPr>
          <w:sz w:val="36"/>
          <w:szCs w:val="40"/>
        </w:rPr>
      </w:pPr>
      <w:r>
        <w:rPr>
          <w:rFonts w:ascii="Consolas" w:hAnsi="Consolas" w:eastAsia="Consolas"/>
          <w:color w:val="2D2D2D"/>
          <w:sz w:val="22"/>
          <w:szCs w:val="40"/>
        </w:rPr>
        <w:t>from core.models import BaseModel</w:t>
      </w:r>
    </w:p>
    <w:p w14:paraId="36B7D158">
      <w:pPr>
        <w:spacing w:before="0" w:after="0" w:line="260" w:lineRule="exact"/>
        <w:rPr>
          <w:sz w:val="36"/>
          <w:szCs w:val="40"/>
        </w:rPr>
      </w:pPr>
      <w:r>
        <w:rPr>
          <w:rFonts w:ascii="Consolas" w:hAnsi="Consolas" w:eastAsia="Consolas"/>
          <w:color w:val="2D2D2D"/>
          <w:sz w:val="22"/>
          <w:szCs w:val="40"/>
        </w:rPr>
        <w:t xml:space="preserve"> </w:t>
      </w:r>
    </w:p>
    <w:p w14:paraId="369CB145">
      <w:pPr>
        <w:spacing w:before="0" w:after="0" w:line="260" w:lineRule="exact"/>
        <w:rPr>
          <w:sz w:val="36"/>
          <w:szCs w:val="40"/>
        </w:rPr>
      </w:pPr>
      <w:r>
        <w:rPr>
          <w:rFonts w:ascii="Consolas" w:hAnsi="Consolas" w:eastAsia="Consolas"/>
          <w:color w:val="2D2D2D"/>
          <w:sz w:val="22"/>
          <w:szCs w:val="40"/>
        </w:rPr>
        <w:t xml:space="preserve"> </w:t>
      </w:r>
    </w:p>
    <w:p w14:paraId="001B2BC8">
      <w:pPr>
        <w:spacing w:before="0" w:after="0" w:line="260" w:lineRule="exact"/>
        <w:rPr>
          <w:sz w:val="36"/>
          <w:szCs w:val="40"/>
        </w:rPr>
      </w:pPr>
      <w:r>
        <w:rPr>
          <w:rFonts w:ascii="Consolas" w:hAnsi="Consolas" w:eastAsia="Consolas"/>
          <w:color w:val="2D2D2D"/>
          <w:sz w:val="22"/>
          <w:szCs w:val="40"/>
        </w:rPr>
        <w:t>class Report(BaseModel):</w:t>
      </w:r>
    </w:p>
    <w:p w14:paraId="13462858">
      <w:pPr>
        <w:spacing w:before="0" w:after="0" w:line="260" w:lineRule="exact"/>
        <w:rPr>
          <w:sz w:val="36"/>
          <w:szCs w:val="40"/>
        </w:rPr>
      </w:pPr>
      <w:r>
        <w:rPr>
          <w:rFonts w:ascii="Consolas" w:hAnsi="Consolas" w:eastAsia="Consolas"/>
          <w:color w:val="2D2D2D"/>
          <w:sz w:val="22"/>
          <w:szCs w:val="40"/>
        </w:rPr>
        <w:t xml:space="preserve">    class ReportType(models.TextChoices):</w:t>
      </w:r>
    </w:p>
    <w:p w14:paraId="7A73A4B5">
      <w:pPr>
        <w:spacing w:before="0" w:after="0" w:line="260" w:lineRule="exact"/>
        <w:rPr>
          <w:sz w:val="36"/>
          <w:szCs w:val="40"/>
        </w:rPr>
      </w:pPr>
      <w:r>
        <w:rPr>
          <w:rFonts w:ascii="Consolas" w:hAnsi="Consolas" w:eastAsia="Consolas"/>
          <w:color w:val="2D2D2D"/>
          <w:sz w:val="22"/>
          <w:szCs w:val="40"/>
        </w:rPr>
        <w:t xml:space="preserve">        TASK_LIST = 'task_list', 'Task List'</w:t>
      </w:r>
    </w:p>
    <w:p w14:paraId="4954AA69">
      <w:pPr>
        <w:spacing w:before="0" w:after="0" w:line="260" w:lineRule="exact"/>
        <w:rPr>
          <w:sz w:val="36"/>
          <w:szCs w:val="40"/>
        </w:rPr>
      </w:pPr>
      <w:r>
        <w:rPr>
          <w:rFonts w:ascii="Consolas" w:hAnsi="Consolas" w:eastAsia="Consolas"/>
          <w:color w:val="2D2D2D"/>
          <w:sz w:val="22"/>
          <w:szCs w:val="40"/>
        </w:rPr>
        <w:t xml:space="preserve">        WORKLOG_SUMMARY = 'worklog_summary', 'Worklog Summary'</w:t>
      </w:r>
    </w:p>
    <w:p w14:paraId="677795CD">
      <w:pPr>
        <w:spacing w:before="0" w:after="0" w:line="260" w:lineRule="exact"/>
        <w:rPr>
          <w:sz w:val="36"/>
          <w:szCs w:val="40"/>
        </w:rPr>
      </w:pPr>
      <w:r>
        <w:rPr>
          <w:rFonts w:ascii="Consolas" w:hAnsi="Consolas" w:eastAsia="Consolas"/>
          <w:color w:val="2D2D2D"/>
          <w:sz w:val="22"/>
          <w:szCs w:val="40"/>
        </w:rPr>
        <w:t xml:space="preserve">        GANTT = 'gantt', 'Gantt'</w:t>
      </w:r>
    </w:p>
    <w:p w14:paraId="3C6EE4ED">
      <w:pPr>
        <w:spacing w:before="0" w:after="0" w:line="260" w:lineRule="exact"/>
        <w:rPr>
          <w:sz w:val="36"/>
          <w:szCs w:val="40"/>
        </w:rPr>
      </w:pPr>
      <w:r>
        <w:rPr>
          <w:rFonts w:ascii="Consolas" w:hAnsi="Consolas" w:eastAsia="Consolas"/>
          <w:color w:val="2D2D2D"/>
          <w:sz w:val="22"/>
          <w:szCs w:val="40"/>
        </w:rPr>
        <w:t xml:space="preserve">        PROGRESS = 'progress', 'Progress'</w:t>
      </w:r>
    </w:p>
    <w:p w14:paraId="1EF1A507">
      <w:pPr>
        <w:spacing w:before="0" w:after="0" w:line="260" w:lineRule="exact"/>
        <w:rPr>
          <w:sz w:val="36"/>
          <w:szCs w:val="40"/>
        </w:rPr>
      </w:pPr>
      <w:r>
        <w:rPr>
          <w:rFonts w:ascii="Consolas" w:hAnsi="Consolas" w:eastAsia="Consolas"/>
          <w:color w:val="2D2D2D"/>
          <w:sz w:val="22"/>
          <w:szCs w:val="40"/>
        </w:rPr>
        <w:t xml:space="preserve">        BURNDOWN = 'burndown', 'Burndown'</w:t>
      </w:r>
    </w:p>
    <w:p w14:paraId="6D14727D">
      <w:pPr>
        <w:spacing w:before="0" w:after="0" w:line="260" w:lineRule="exact"/>
        <w:rPr>
          <w:sz w:val="36"/>
          <w:szCs w:val="40"/>
        </w:rPr>
      </w:pPr>
      <w:r>
        <w:rPr>
          <w:rFonts w:ascii="Consolas" w:hAnsi="Consolas" w:eastAsia="Consolas"/>
          <w:color w:val="2D2D2D"/>
          <w:sz w:val="22"/>
          <w:szCs w:val="40"/>
        </w:rPr>
        <w:t xml:space="preserve"> </w:t>
      </w:r>
    </w:p>
    <w:p w14:paraId="5553FEEC">
      <w:pPr>
        <w:spacing w:before="0" w:after="0" w:line="260" w:lineRule="exact"/>
        <w:rPr>
          <w:sz w:val="36"/>
          <w:szCs w:val="40"/>
        </w:rPr>
      </w:pPr>
      <w:r>
        <w:rPr>
          <w:rFonts w:ascii="Consolas" w:hAnsi="Consolas" w:eastAsia="Consolas"/>
          <w:color w:val="2D2D2D"/>
          <w:sz w:val="22"/>
          <w:szCs w:val="40"/>
        </w:rPr>
        <w:t xml:space="preserve">    name = models.CharField(max_length=100)</w:t>
      </w:r>
    </w:p>
    <w:p w14:paraId="52E80F7A">
      <w:pPr>
        <w:spacing w:before="0" w:after="0" w:line="260" w:lineRule="exact"/>
        <w:rPr>
          <w:sz w:val="36"/>
          <w:szCs w:val="40"/>
        </w:rPr>
      </w:pPr>
      <w:r>
        <w:rPr>
          <w:rFonts w:ascii="Consolas" w:hAnsi="Consolas" w:eastAsia="Consolas"/>
          <w:color w:val="2D2D2D"/>
          <w:sz w:val="22"/>
          <w:szCs w:val="40"/>
        </w:rPr>
        <w:t xml:space="preserve">    type = models.CharField(max_length=20, choices=ReportType.choices)</w:t>
      </w:r>
    </w:p>
    <w:p w14:paraId="05E96C33">
      <w:pPr>
        <w:spacing w:before="0" w:after="0" w:line="260" w:lineRule="exact"/>
        <w:rPr>
          <w:sz w:val="36"/>
          <w:szCs w:val="40"/>
        </w:rPr>
      </w:pPr>
      <w:r>
        <w:rPr>
          <w:rFonts w:ascii="Consolas" w:hAnsi="Consolas" w:eastAsia="Consolas"/>
          <w:color w:val="2D2D2D"/>
          <w:sz w:val="22"/>
          <w:szCs w:val="40"/>
        </w:rPr>
        <w:t xml:space="preserve">    project = models.ForeignKey(</w:t>
      </w:r>
    </w:p>
    <w:p w14:paraId="14C052A9">
      <w:pPr>
        <w:spacing w:before="0" w:after="0" w:line="260" w:lineRule="exact"/>
        <w:rPr>
          <w:sz w:val="36"/>
          <w:szCs w:val="40"/>
        </w:rPr>
      </w:pPr>
      <w:r>
        <w:rPr>
          <w:rFonts w:ascii="Consolas" w:hAnsi="Consolas" w:eastAsia="Consolas"/>
          <w:color w:val="2D2D2D"/>
          <w:sz w:val="22"/>
          <w:szCs w:val="40"/>
        </w:rPr>
        <w:t xml:space="preserve">        'projects.Project',</w:t>
      </w:r>
    </w:p>
    <w:p w14:paraId="0523A675">
      <w:pPr>
        <w:spacing w:before="0" w:after="0" w:line="260" w:lineRule="exact"/>
        <w:rPr>
          <w:sz w:val="36"/>
          <w:szCs w:val="40"/>
        </w:rPr>
      </w:pPr>
      <w:r>
        <w:rPr>
          <w:rFonts w:ascii="Consolas" w:hAnsi="Consolas" w:eastAsia="Consolas"/>
          <w:color w:val="2D2D2D"/>
          <w:sz w:val="22"/>
          <w:szCs w:val="40"/>
        </w:rPr>
        <w:t xml:space="preserve">        on_delete=models.CASCADE,</w:t>
      </w:r>
    </w:p>
    <w:p w14:paraId="427389E1">
      <w:pPr>
        <w:spacing w:before="0" w:after="0" w:line="260" w:lineRule="exact"/>
        <w:rPr>
          <w:sz w:val="36"/>
          <w:szCs w:val="40"/>
        </w:rPr>
      </w:pPr>
      <w:r>
        <w:rPr>
          <w:rFonts w:ascii="Consolas" w:hAnsi="Consolas" w:eastAsia="Consolas"/>
          <w:color w:val="2D2D2D"/>
          <w:sz w:val="22"/>
          <w:szCs w:val="40"/>
        </w:rPr>
        <w:t xml:space="preserve">        related_name='reports',</w:t>
      </w:r>
    </w:p>
    <w:p w14:paraId="6E54C343">
      <w:pPr>
        <w:spacing w:before="0" w:after="0" w:line="260" w:lineRule="exact"/>
        <w:rPr>
          <w:sz w:val="36"/>
          <w:szCs w:val="40"/>
        </w:rPr>
      </w:pPr>
      <w:r>
        <w:rPr>
          <w:rFonts w:ascii="Consolas" w:hAnsi="Consolas" w:eastAsia="Consolas"/>
          <w:color w:val="2D2D2D"/>
          <w:sz w:val="22"/>
          <w:szCs w:val="40"/>
        </w:rPr>
        <w:t xml:space="preserve">    )</w:t>
      </w:r>
    </w:p>
    <w:p w14:paraId="4D0A6128">
      <w:pPr>
        <w:spacing w:before="0" w:after="0" w:line="260" w:lineRule="exact"/>
        <w:rPr>
          <w:sz w:val="36"/>
          <w:szCs w:val="40"/>
        </w:rPr>
      </w:pPr>
      <w:r>
        <w:rPr>
          <w:rFonts w:ascii="Consolas" w:hAnsi="Consolas" w:eastAsia="Consolas"/>
          <w:color w:val="2D2D2D"/>
          <w:sz w:val="22"/>
          <w:szCs w:val="40"/>
        </w:rPr>
        <w:t xml:space="preserve">    generated_by = models.ForeignKey(</w:t>
      </w:r>
    </w:p>
    <w:p w14:paraId="2826FCF4">
      <w:pPr>
        <w:spacing w:before="0" w:after="0" w:line="260" w:lineRule="exact"/>
        <w:rPr>
          <w:sz w:val="36"/>
          <w:szCs w:val="40"/>
        </w:rPr>
      </w:pPr>
      <w:r>
        <w:rPr>
          <w:rFonts w:ascii="Consolas" w:hAnsi="Consolas" w:eastAsia="Consolas"/>
          <w:color w:val="2D2D2D"/>
          <w:sz w:val="22"/>
          <w:szCs w:val="40"/>
        </w:rPr>
        <w:t xml:space="preserve">        settings.AUTH_USER_MODEL,</w:t>
      </w:r>
    </w:p>
    <w:p w14:paraId="45EA0510">
      <w:pPr>
        <w:spacing w:before="0" w:after="0" w:line="260" w:lineRule="exact"/>
        <w:rPr>
          <w:sz w:val="36"/>
          <w:szCs w:val="40"/>
        </w:rPr>
      </w:pPr>
      <w:r>
        <w:rPr>
          <w:rFonts w:ascii="Consolas" w:hAnsi="Consolas" w:eastAsia="Consolas"/>
          <w:color w:val="2D2D2D"/>
          <w:sz w:val="22"/>
          <w:szCs w:val="40"/>
        </w:rPr>
        <w:t xml:space="preserve">        on_delete=models.CASCADE,</w:t>
      </w:r>
    </w:p>
    <w:p w14:paraId="269369EA">
      <w:pPr>
        <w:spacing w:before="0" w:after="0" w:line="260" w:lineRule="exact"/>
        <w:rPr>
          <w:sz w:val="36"/>
          <w:szCs w:val="40"/>
        </w:rPr>
      </w:pPr>
      <w:r>
        <w:rPr>
          <w:rFonts w:ascii="Consolas" w:hAnsi="Consolas" w:eastAsia="Consolas"/>
          <w:color w:val="2D2D2D"/>
          <w:sz w:val="22"/>
          <w:szCs w:val="40"/>
        </w:rPr>
        <w:t xml:space="preserve">        related_name='generated_reports',</w:t>
      </w:r>
    </w:p>
    <w:p w14:paraId="7A7F231D">
      <w:pPr>
        <w:spacing w:before="0" w:after="0" w:line="260" w:lineRule="exact"/>
        <w:rPr>
          <w:sz w:val="36"/>
          <w:szCs w:val="40"/>
        </w:rPr>
      </w:pPr>
      <w:r>
        <w:rPr>
          <w:rFonts w:ascii="Consolas" w:hAnsi="Consolas" w:eastAsia="Consolas"/>
          <w:color w:val="2D2D2D"/>
          <w:sz w:val="22"/>
          <w:szCs w:val="40"/>
        </w:rPr>
        <w:t xml:space="preserve">    )</w:t>
      </w:r>
    </w:p>
    <w:p w14:paraId="76322CA2">
      <w:pPr>
        <w:spacing w:before="0" w:after="0" w:line="260" w:lineRule="exact"/>
        <w:rPr>
          <w:sz w:val="36"/>
          <w:szCs w:val="40"/>
        </w:rPr>
      </w:pPr>
      <w:r>
        <w:rPr>
          <w:rFonts w:ascii="Consolas" w:hAnsi="Consolas" w:eastAsia="Consolas"/>
          <w:color w:val="2D2D2D"/>
          <w:sz w:val="22"/>
          <w:szCs w:val="40"/>
        </w:rPr>
        <w:t xml:space="preserve">    parameters = models.JSONField(default=dict)</w:t>
      </w:r>
    </w:p>
    <w:p w14:paraId="3F316BE6">
      <w:pPr>
        <w:spacing w:before="0" w:after="0" w:line="260" w:lineRule="exact"/>
        <w:rPr>
          <w:sz w:val="36"/>
          <w:szCs w:val="40"/>
        </w:rPr>
      </w:pPr>
      <w:r>
        <w:rPr>
          <w:rFonts w:ascii="Consolas" w:hAnsi="Consolas" w:eastAsia="Consolas"/>
          <w:color w:val="2D2D2D"/>
          <w:sz w:val="22"/>
          <w:szCs w:val="40"/>
        </w:rPr>
        <w:t xml:space="preserve">    file_path = models.CharField(max_length=500, null=True, blank=True)</w:t>
      </w:r>
    </w:p>
    <w:p w14:paraId="21F66A87">
      <w:pPr>
        <w:spacing w:before="0" w:after="0" w:line="260" w:lineRule="exact"/>
        <w:rPr>
          <w:sz w:val="36"/>
          <w:szCs w:val="40"/>
        </w:rPr>
      </w:pPr>
      <w:r>
        <w:rPr>
          <w:rFonts w:ascii="Consolas" w:hAnsi="Consolas" w:eastAsia="Consolas"/>
          <w:color w:val="2D2D2D"/>
          <w:sz w:val="22"/>
          <w:szCs w:val="40"/>
        </w:rPr>
        <w:t xml:space="preserve">    created_at = models.DateTimeField(auto_now_add=True)</w:t>
      </w:r>
    </w:p>
    <w:p w14:paraId="404134BB">
      <w:pPr>
        <w:spacing w:before="0" w:after="0" w:line="260" w:lineRule="exact"/>
        <w:rPr>
          <w:sz w:val="36"/>
          <w:szCs w:val="40"/>
        </w:rPr>
      </w:pPr>
      <w:r>
        <w:rPr>
          <w:rFonts w:ascii="Consolas" w:hAnsi="Consolas" w:eastAsia="Consolas"/>
          <w:color w:val="2D2D2D"/>
          <w:sz w:val="22"/>
          <w:szCs w:val="40"/>
        </w:rPr>
        <w:t xml:space="preserve"> </w:t>
      </w:r>
    </w:p>
    <w:p w14:paraId="6F4DA882">
      <w:pPr>
        <w:spacing w:before="0" w:after="0" w:line="260" w:lineRule="exact"/>
        <w:rPr>
          <w:sz w:val="36"/>
          <w:szCs w:val="40"/>
        </w:rPr>
      </w:pPr>
      <w:r>
        <w:rPr>
          <w:rFonts w:ascii="Consolas" w:hAnsi="Consolas" w:eastAsia="Consolas"/>
          <w:color w:val="2D2D2D"/>
          <w:sz w:val="22"/>
          <w:szCs w:val="40"/>
        </w:rPr>
        <w:t xml:space="preserve">    class Meta:</w:t>
      </w:r>
    </w:p>
    <w:p w14:paraId="1975885B">
      <w:pPr>
        <w:spacing w:before="0" w:after="0" w:line="260" w:lineRule="exact"/>
        <w:rPr>
          <w:sz w:val="36"/>
          <w:szCs w:val="40"/>
        </w:rPr>
      </w:pPr>
      <w:r>
        <w:rPr>
          <w:rFonts w:ascii="Consolas" w:hAnsi="Consolas" w:eastAsia="Consolas"/>
          <w:color w:val="2D2D2D"/>
          <w:sz w:val="22"/>
          <w:szCs w:val="40"/>
        </w:rPr>
        <w:t xml:space="preserve">        db_table = 'reports_report'</w:t>
      </w:r>
    </w:p>
    <w:p w14:paraId="448CCFA6">
      <w:pPr>
        <w:spacing w:before="0" w:after="0" w:line="260" w:lineRule="exact"/>
        <w:rPr>
          <w:sz w:val="36"/>
          <w:szCs w:val="40"/>
        </w:rPr>
      </w:pPr>
      <w:r>
        <w:rPr>
          <w:rFonts w:ascii="Consolas" w:hAnsi="Consolas" w:eastAsia="Consolas"/>
          <w:color w:val="2D2D2D"/>
          <w:sz w:val="22"/>
          <w:szCs w:val="40"/>
        </w:rPr>
        <w:t xml:space="preserve">        ordering = ['-created_at']</w:t>
      </w:r>
    </w:p>
    <w:p w14:paraId="379DC795">
      <w:pPr>
        <w:spacing w:before="0" w:after="0" w:line="260" w:lineRule="exact"/>
        <w:rPr>
          <w:sz w:val="36"/>
          <w:szCs w:val="40"/>
        </w:rPr>
      </w:pPr>
      <w:r>
        <w:rPr>
          <w:rFonts w:ascii="Consolas" w:hAnsi="Consolas" w:eastAsia="Consolas"/>
          <w:color w:val="2D2D2D"/>
          <w:sz w:val="22"/>
          <w:szCs w:val="40"/>
        </w:rPr>
        <w:t xml:space="preserve">        indexes = [</w:t>
      </w:r>
    </w:p>
    <w:p w14:paraId="4E19CC8E">
      <w:pPr>
        <w:spacing w:before="0" w:after="0" w:line="260" w:lineRule="exact"/>
        <w:rPr>
          <w:sz w:val="36"/>
          <w:szCs w:val="40"/>
        </w:rPr>
      </w:pPr>
      <w:r>
        <w:rPr>
          <w:rFonts w:ascii="Consolas" w:hAnsi="Consolas" w:eastAsia="Consolas"/>
          <w:color w:val="2D2D2D"/>
          <w:sz w:val="22"/>
          <w:szCs w:val="40"/>
        </w:rPr>
        <w:t xml:space="preserve">            models.Index(fields=['project'], name='idx_report_project'),</w:t>
      </w:r>
    </w:p>
    <w:p w14:paraId="54C4ED47">
      <w:pPr>
        <w:spacing w:before="0" w:after="0" w:line="260" w:lineRule="exact"/>
        <w:rPr>
          <w:sz w:val="36"/>
          <w:szCs w:val="40"/>
        </w:rPr>
      </w:pPr>
      <w:r>
        <w:rPr>
          <w:rFonts w:ascii="Consolas" w:hAnsi="Consolas" w:eastAsia="Consolas"/>
          <w:color w:val="2D2D2D"/>
          <w:sz w:val="22"/>
          <w:szCs w:val="40"/>
        </w:rPr>
        <w:t xml:space="preserve">        ]</w:t>
      </w:r>
    </w:p>
    <w:p w14:paraId="2FE206A6">
      <w:pPr>
        <w:spacing w:before="0" w:after="0" w:line="260" w:lineRule="exact"/>
        <w:rPr>
          <w:sz w:val="36"/>
          <w:szCs w:val="40"/>
        </w:rPr>
      </w:pPr>
      <w:r>
        <w:rPr>
          <w:rFonts w:ascii="Consolas" w:hAnsi="Consolas" w:eastAsia="Consolas"/>
          <w:color w:val="2D2D2D"/>
          <w:sz w:val="22"/>
          <w:szCs w:val="40"/>
        </w:rPr>
        <w:t xml:space="preserve"> </w:t>
      </w:r>
    </w:p>
    <w:p w14:paraId="735E070F">
      <w:pPr>
        <w:spacing w:before="0" w:after="0" w:line="260" w:lineRule="exact"/>
        <w:rPr>
          <w:sz w:val="36"/>
          <w:szCs w:val="40"/>
        </w:rPr>
      </w:pPr>
      <w:r>
        <w:rPr>
          <w:rFonts w:ascii="Consolas" w:hAnsi="Consolas" w:eastAsia="Consolas"/>
          <w:color w:val="2D2D2D"/>
          <w:sz w:val="22"/>
          <w:szCs w:val="40"/>
        </w:rPr>
        <w:t xml:space="preserve">    def __str__(self):</w:t>
      </w:r>
    </w:p>
    <w:p w14:paraId="20B19655">
      <w:pPr>
        <w:spacing w:before="0" w:after="0" w:line="260" w:lineRule="exact"/>
        <w:rPr>
          <w:sz w:val="36"/>
          <w:szCs w:val="40"/>
        </w:rPr>
      </w:pPr>
      <w:r>
        <w:rPr>
          <w:rFonts w:ascii="Consolas" w:hAnsi="Consolas" w:eastAsia="Consolas"/>
          <w:color w:val="2D2D2D"/>
          <w:sz w:val="22"/>
          <w:szCs w:val="40"/>
        </w:rPr>
        <w:t xml:space="preserve">        return self.name</w:t>
      </w:r>
    </w:p>
    <w:p w14:paraId="2D07BB28">
      <w:pPr>
        <w:spacing w:before="0" w:after="0" w:line="260" w:lineRule="exact"/>
        <w:rPr>
          <w:sz w:val="36"/>
          <w:szCs w:val="40"/>
        </w:rPr>
      </w:pPr>
      <w:r>
        <w:rPr>
          <w:rFonts w:ascii="Consolas" w:hAnsi="Consolas" w:eastAsia="Consolas"/>
          <w:color w:val="2D2D2D"/>
          <w:sz w:val="22"/>
          <w:szCs w:val="40"/>
        </w:rPr>
        <w:t xml:space="preserve"> </w:t>
      </w:r>
    </w:p>
    <w:p w14:paraId="2F2DC861">
      <w:pPr>
        <w:rPr>
          <w:sz w:val="36"/>
          <w:szCs w:val="40"/>
        </w:rPr>
      </w:pPr>
    </w:p>
    <w:p w14:paraId="67B36A07">
      <w:pPr>
        <w:spacing w:before="200" w:after="40"/>
        <w:rPr>
          <w:sz w:val="36"/>
          <w:szCs w:val="40"/>
        </w:rPr>
      </w:pPr>
      <w:r>
        <w:rPr>
          <w:b/>
          <w:color w:val="1A56DB"/>
          <w:sz w:val="28"/>
          <w:szCs w:val="40"/>
        </w:rPr>
        <w:t>// backend\apps\reports\serializers.py</w:t>
      </w:r>
    </w:p>
    <w:p w14:paraId="7F2A8C33">
      <w:pPr>
        <w:spacing w:before="0" w:after="0" w:line="260" w:lineRule="exact"/>
        <w:rPr>
          <w:sz w:val="36"/>
          <w:szCs w:val="40"/>
        </w:rPr>
      </w:pPr>
      <w:r>
        <w:rPr>
          <w:rFonts w:ascii="Consolas" w:hAnsi="Consolas" w:eastAsia="Consolas"/>
          <w:color w:val="2D2D2D"/>
          <w:sz w:val="22"/>
          <w:szCs w:val="40"/>
        </w:rPr>
        <w:t>from django.apps import apps</w:t>
      </w:r>
    </w:p>
    <w:p w14:paraId="6078DB10">
      <w:pPr>
        <w:spacing w:before="0" w:after="0" w:line="260" w:lineRule="exact"/>
        <w:rPr>
          <w:sz w:val="36"/>
          <w:szCs w:val="40"/>
        </w:rPr>
      </w:pPr>
      <w:r>
        <w:rPr>
          <w:rFonts w:ascii="Consolas" w:hAnsi="Consolas" w:eastAsia="Consolas"/>
          <w:color w:val="2D2D2D"/>
          <w:sz w:val="22"/>
          <w:szCs w:val="40"/>
        </w:rPr>
        <w:t>from rest_framework import serializers</w:t>
      </w:r>
    </w:p>
    <w:p w14:paraId="70D52132">
      <w:pPr>
        <w:spacing w:before="0" w:after="0" w:line="260" w:lineRule="exact"/>
        <w:rPr>
          <w:sz w:val="36"/>
          <w:szCs w:val="40"/>
        </w:rPr>
      </w:pPr>
      <w:r>
        <w:rPr>
          <w:rFonts w:ascii="Consolas" w:hAnsi="Consolas" w:eastAsia="Consolas"/>
          <w:color w:val="2D2D2D"/>
          <w:sz w:val="22"/>
          <w:szCs w:val="40"/>
        </w:rPr>
        <w:t xml:space="preserve"> </w:t>
      </w:r>
    </w:p>
    <w:p w14:paraId="2DC707FA">
      <w:pPr>
        <w:spacing w:before="0" w:after="0" w:line="260" w:lineRule="exact"/>
        <w:rPr>
          <w:sz w:val="36"/>
          <w:szCs w:val="40"/>
        </w:rPr>
      </w:pPr>
      <w:r>
        <w:rPr>
          <w:rFonts w:ascii="Consolas" w:hAnsi="Consolas" w:eastAsia="Consolas"/>
          <w:color w:val="2D2D2D"/>
          <w:sz w:val="22"/>
          <w:szCs w:val="40"/>
        </w:rPr>
        <w:t>from .models import Report</w:t>
      </w:r>
    </w:p>
    <w:p w14:paraId="0EF1B2EF">
      <w:pPr>
        <w:spacing w:before="0" w:after="0" w:line="260" w:lineRule="exact"/>
        <w:rPr>
          <w:sz w:val="36"/>
          <w:szCs w:val="40"/>
        </w:rPr>
      </w:pPr>
      <w:r>
        <w:rPr>
          <w:rFonts w:ascii="Consolas" w:hAnsi="Consolas" w:eastAsia="Consolas"/>
          <w:color w:val="2D2D2D"/>
          <w:sz w:val="22"/>
          <w:szCs w:val="40"/>
        </w:rPr>
        <w:t xml:space="preserve"> </w:t>
      </w:r>
    </w:p>
    <w:p w14:paraId="1BA36819">
      <w:pPr>
        <w:spacing w:before="0" w:after="0" w:line="260" w:lineRule="exact"/>
        <w:rPr>
          <w:sz w:val="36"/>
          <w:szCs w:val="40"/>
        </w:rPr>
      </w:pPr>
      <w:r>
        <w:rPr>
          <w:rFonts w:ascii="Consolas" w:hAnsi="Consolas" w:eastAsia="Consolas"/>
          <w:color w:val="2D2D2D"/>
          <w:sz w:val="22"/>
          <w:szCs w:val="40"/>
        </w:rPr>
        <w:t xml:space="preserve"> </w:t>
      </w:r>
    </w:p>
    <w:p w14:paraId="1ED3A6FA">
      <w:pPr>
        <w:spacing w:before="0" w:after="0" w:line="260" w:lineRule="exact"/>
        <w:rPr>
          <w:sz w:val="36"/>
          <w:szCs w:val="40"/>
        </w:rPr>
      </w:pPr>
      <w:r>
        <w:rPr>
          <w:rFonts w:ascii="Consolas" w:hAnsi="Consolas" w:eastAsia="Consolas"/>
          <w:color w:val="2D2D2D"/>
          <w:sz w:val="22"/>
          <w:szCs w:val="40"/>
        </w:rPr>
        <w:t>def user_summary(user):</w:t>
      </w:r>
    </w:p>
    <w:p w14:paraId="32AD7BB2">
      <w:pPr>
        <w:spacing w:before="0" w:after="0" w:line="260" w:lineRule="exact"/>
        <w:rPr>
          <w:sz w:val="36"/>
          <w:szCs w:val="40"/>
        </w:rPr>
      </w:pPr>
      <w:r>
        <w:rPr>
          <w:rFonts w:ascii="Consolas" w:hAnsi="Consolas" w:eastAsia="Consolas"/>
          <w:color w:val="2D2D2D"/>
          <w:sz w:val="22"/>
          <w:szCs w:val="40"/>
        </w:rPr>
        <w:t xml:space="preserve">    if user is None:</w:t>
      </w:r>
    </w:p>
    <w:p w14:paraId="67AC4A17">
      <w:pPr>
        <w:spacing w:before="0" w:after="0" w:line="260" w:lineRule="exact"/>
        <w:rPr>
          <w:sz w:val="36"/>
          <w:szCs w:val="40"/>
        </w:rPr>
      </w:pPr>
      <w:r>
        <w:rPr>
          <w:rFonts w:ascii="Consolas" w:hAnsi="Consolas" w:eastAsia="Consolas"/>
          <w:color w:val="2D2D2D"/>
          <w:sz w:val="22"/>
          <w:szCs w:val="40"/>
        </w:rPr>
        <w:t xml:space="preserve">        return None</w:t>
      </w:r>
    </w:p>
    <w:p w14:paraId="5DE1AB4D">
      <w:pPr>
        <w:spacing w:before="0" w:after="0" w:line="260" w:lineRule="exact"/>
        <w:rPr>
          <w:sz w:val="36"/>
          <w:szCs w:val="40"/>
        </w:rPr>
      </w:pPr>
      <w:r>
        <w:rPr>
          <w:rFonts w:ascii="Consolas" w:hAnsi="Consolas" w:eastAsia="Consolas"/>
          <w:color w:val="2D2D2D"/>
          <w:sz w:val="22"/>
          <w:szCs w:val="40"/>
        </w:rPr>
        <w:t xml:space="preserve">    return {</w:t>
      </w:r>
    </w:p>
    <w:p w14:paraId="6D45800E">
      <w:pPr>
        <w:spacing w:before="0" w:after="0" w:line="260" w:lineRule="exact"/>
        <w:rPr>
          <w:sz w:val="36"/>
          <w:szCs w:val="40"/>
        </w:rPr>
      </w:pPr>
      <w:r>
        <w:rPr>
          <w:rFonts w:ascii="Consolas" w:hAnsi="Consolas" w:eastAsia="Consolas"/>
          <w:color w:val="2D2D2D"/>
          <w:sz w:val="22"/>
          <w:szCs w:val="40"/>
        </w:rPr>
        <w:t xml:space="preserve">        'id': str(user.id),</w:t>
      </w:r>
    </w:p>
    <w:p w14:paraId="12834300">
      <w:pPr>
        <w:spacing w:before="0" w:after="0" w:line="260" w:lineRule="exact"/>
        <w:rPr>
          <w:sz w:val="36"/>
          <w:szCs w:val="40"/>
        </w:rPr>
      </w:pPr>
      <w:r>
        <w:rPr>
          <w:rFonts w:ascii="Consolas" w:hAnsi="Consolas" w:eastAsia="Consolas"/>
          <w:color w:val="2D2D2D"/>
          <w:sz w:val="22"/>
          <w:szCs w:val="40"/>
        </w:rPr>
        <w:t xml:space="preserve">        'username': getattr(user, 'username', ''),</w:t>
      </w:r>
    </w:p>
    <w:p w14:paraId="42CC4B46">
      <w:pPr>
        <w:spacing w:before="0" w:after="0" w:line="260" w:lineRule="exact"/>
        <w:rPr>
          <w:sz w:val="36"/>
          <w:szCs w:val="40"/>
        </w:rPr>
      </w:pPr>
      <w:r>
        <w:rPr>
          <w:rFonts w:ascii="Consolas" w:hAnsi="Consolas" w:eastAsia="Consolas"/>
          <w:color w:val="2D2D2D"/>
          <w:sz w:val="22"/>
          <w:szCs w:val="40"/>
        </w:rPr>
        <w:t xml:space="preserve">        'email': getattr(user, 'email', ''),</w:t>
      </w:r>
    </w:p>
    <w:p w14:paraId="18D08F14">
      <w:pPr>
        <w:spacing w:before="0" w:after="0" w:line="260" w:lineRule="exact"/>
        <w:rPr>
          <w:sz w:val="36"/>
          <w:szCs w:val="40"/>
        </w:rPr>
      </w:pPr>
      <w:r>
        <w:rPr>
          <w:rFonts w:ascii="Consolas" w:hAnsi="Consolas" w:eastAsia="Consolas"/>
          <w:color w:val="2D2D2D"/>
          <w:sz w:val="22"/>
          <w:szCs w:val="40"/>
        </w:rPr>
        <w:t xml:space="preserve">        'avatar': getattr(user, 'avatar', ''),</w:t>
      </w:r>
    </w:p>
    <w:p w14:paraId="5B5AE68D">
      <w:pPr>
        <w:spacing w:before="0" w:after="0" w:line="260" w:lineRule="exact"/>
        <w:rPr>
          <w:sz w:val="36"/>
          <w:szCs w:val="40"/>
        </w:rPr>
      </w:pPr>
      <w:r>
        <w:rPr>
          <w:rFonts w:ascii="Consolas" w:hAnsi="Consolas" w:eastAsia="Consolas"/>
          <w:color w:val="2D2D2D"/>
          <w:sz w:val="22"/>
          <w:szCs w:val="40"/>
        </w:rPr>
        <w:t xml:space="preserve">    }</w:t>
      </w:r>
    </w:p>
    <w:p w14:paraId="38B9CC21">
      <w:pPr>
        <w:spacing w:before="0" w:after="0" w:line="260" w:lineRule="exact"/>
        <w:rPr>
          <w:sz w:val="36"/>
          <w:szCs w:val="40"/>
        </w:rPr>
      </w:pPr>
      <w:r>
        <w:rPr>
          <w:rFonts w:ascii="Consolas" w:hAnsi="Consolas" w:eastAsia="Consolas"/>
          <w:color w:val="2D2D2D"/>
          <w:sz w:val="22"/>
          <w:szCs w:val="40"/>
        </w:rPr>
        <w:t xml:space="preserve"> </w:t>
      </w:r>
    </w:p>
    <w:p w14:paraId="14356C71">
      <w:pPr>
        <w:spacing w:before="0" w:after="0" w:line="260" w:lineRule="exact"/>
        <w:rPr>
          <w:sz w:val="36"/>
          <w:szCs w:val="40"/>
        </w:rPr>
      </w:pPr>
      <w:r>
        <w:rPr>
          <w:rFonts w:ascii="Consolas" w:hAnsi="Consolas" w:eastAsia="Consolas"/>
          <w:color w:val="2D2D2D"/>
          <w:sz w:val="22"/>
          <w:szCs w:val="40"/>
        </w:rPr>
        <w:t xml:space="preserve"> </w:t>
      </w:r>
    </w:p>
    <w:p w14:paraId="20F39BC5">
      <w:pPr>
        <w:spacing w:before="0" w:after="0" w:line="260" w:lineRule="exact"/>
        <w:rPr>
          <w:sz w:val="36"/>
          <w:szCs w:val="40"/>
        </w:rPr>
      </w:pPr>
      <w:r>
        <w:rPr>
          <w:rFonts w:ascii="Consolas" w:hAnsi="Consolas" w:eastAsia="Consolas"/>
          <w:color w:val="2D2D2D"/>
          <w:sz w:val="22"/>
          <w:szCs w:val="40"/>
        </w:rPr>
        <w:t>class ReportSerializer(serializers.ModelSerializer):</w:t>
      </w:r>
    </w:p>
    <w:p w14:paraId="024C48E2">
      <w:pPr>
        <w:spacing w:before="0" w:after="0" w:line="260" w:lineRule="exact"/>
        <w:rPr>
          <w:sz w:val="36"/>
          <w:szCs w:val="40"/>
        </w:rPr>
      </w:pPr>
      <w:r>
        <w:rPr>
          <w:rFonts w:ascii="Consolas" w:hAnsi="Consolas" w:eastAsia="Consolas"/>
          <w:color w:val="2D2D2D"/>
          <w:sz w:val="22"/>
          <w:szCs w:val="40"/>
        </w:rPr>
        <w:t xml:space="preserve">    generated_by = serializers.SerializerMethodField()</w:t>
      </w:r>
    </w:p>
    <w:p w14:paraId="62362F35">
      <w:pPr>
        <w:spacing w:before="0" w:after="0" w:line="260" w:lineRule="exact"/>
        <w:rPr>
          <w:sz w:val="36"/>
          <w:szCs w:val="40"/>
        </w:rPr>
      </w:pPr>
      <w:r>
        <w:rPr>
          <w:rFonts w:ascii="Consolas" w:hAnsi="Consolas" w:eastAsia="Consolas"/>
          <w:color w:val="2D2D2D"/>
          <w:sz w:val="22"/>
          <w:szCs w:val="40"/>
        </w:rPr>
        <w:t xml:space="preserve">    project_id = serializers.UUIDField(source='project.id', read_only=True)</w:t>
      </w:r>
    </w:p>
    <w:p w14:paraId="499AEE20">
      <w:pPr>
        <w:spacing w:before="0" w:after="0" w:line="260" w:lineRule="exact"/>
        <w:rPr>
          <w:sz w:val="36"/>
          <w:szCs w:val="40"/>
        </w:rPr>
      </w:pPr>
      <w:r>
        <w:rPr>
          <w:rFonts w:ascii="Consolas" w:hAnsi="Consolas" w:eastAsia="Consolas"/>
          <w:color w:val="2D2D2D"/>
          <w:sz w:val="22"/>
          <w:szCs w:val="40"/>
        </w:rPr>
        <w:t xml:space="preserve">    status = serializers.SerializerMethodField()</w:t>
      </w:r>
    </w:p>
    <w:p w14:paraId="0D754ED0">
      <w:pPr>
        <w:spacing w:before="0" w:after="0" w:line="260" w:lineRule="exact"/>
        <w:rPr>
          <w:sz w:val="36"/>
          <w:szCs w:val="40"/>
        </w:rPr>
      </w:pPr>
      <w:r>
        <w:rPr>
          <w:rFonts w:ascii="Consolas" w:hAnsi="Consolas" w:eastAsia="Consolas"/>
          <w:color w:val="2D2D2D"/>
          <w:sz w:val="22"/>
          <w:szCs w:val="40"/>
        </w:rPr>
        <w:t xml:space="preserve"> </w:t>
      </w:r>
    </w:p>
    <w:p w14:paraId="5C849590">
      <w:pPr>
        <w:spacing w:before="0" w:after="0" w:line="260" w:lineRule="exact"/>
        <w:rPr>
          <w:sz w:val="36"/>
          <w:szCs w:val="40"/>
        </w:rPr>
      </w:pPr>
      <w:r>
        <w:rPr>
          <w:rFonts w:ascii="Consolas" w:hAnsi="Consolas" w:eastAsia="Consolas"/>
          <w:color w:val="2D2D2D"/>
          <w:sz w:val="22"/>
          <w:szCs w:val="40"/>
        </w:rPr>
        <w:t xml:space="preserve">    class Meta:</w:t>
      </w:r>
    </w:p>
    <w:p w14:paraId="4C4481A1">
      <w:pPr>
        <w:spacing w:before="0" w:after="0" w:line="260" w:lineRule="exact"/>
        <w:rPr>
          <w:sz w:val="36"/>
          <w:szCs w:val="40"/>
        </w:rPr>
      </w:pPr>
      <w:r>
        <w:rPr>
          <w:rFonts w:ascii="Consolas" w:hAnsi="Consolas" w:eastAsia="Consolas"/>
          <w:color w:val="2D2D2D"/>
          <w:sz w:val="22"/>
          <w:szCs w:val="40"/>
        </w:rPr>
        <w:t xml:space="preserve">        model = Report</w:t>
      </w:r>
    </w:p>
    <w:p w14:paraId="62A78FCD">
      <w:pPr>
        <w:spacing w:before="0" w:after="0" w:line="260" w:lineRule="exact"/>
        <w:rPr>
          <w:sz w:val="36"/>
          <w:szCs w:val="40"/>
        </w:rPr>
      </w:pPr>
      <w:r>
        <w:rPr>
          <w:rFonts w:ascii="Consolas" w:hAnsi="Consolas" w:eastAsia="Consolas"/>
          <w:color w:val="2D2D2D"/>
          <w:sz w:val="22"/>
          <w:szCs w:val="40"/>
        </w:rPr>
        <w:t xml:space="preserve">        fields = [</w:t>
      </w:r>
    </w:p>
    <w:p w14:paraId="30C00E39">
      <w:pPr>
        <w:spacing w:before="0" w:after="0" w:line="260" w:lineRule="exact"/>
        <w:rPr>
          <w:sz w:val="36"/>
          <w:szCs w:val="40"/>
        </w:rPr>
      </w:pPr>
      <w:r>
        <w:rPr>
          <w:rFonts w:ascii="Consolas" w:hAnsi="Consolas" w:eastAsia="Consolas"/>
          <w:color w:val="2D2D2D"/>
          <w:sz w:val="22"/>
          <w:szCs w:val="40"/>
        </w:rPr>
        <w:t xml:space="preserve">            'id', 'name', 'type', 'project_id', 'generated_by',</w:t>
      </w:r>
    </w:p>
    <w:p w14:paraId="592A8C84">
      <w:pPr>
        <w:spacing w:before="0" w:after="0" w:line="260" w:lineRule="exact"/>
        <w:rPr>
          <w:sz w:val="36"/>
          <w:szCs w:val="40"/>
        </w:rPr>
      </w:pPr>
      <w:r>
        <w:rPr>
          <w:rFonts w:ascii="Consolas" w:hAnsi="Consolas" w:eastAsia="Consolas"/>
          <w:color w:val="2D2D2D"/>
          <w:sz w:val="22"/>
          <w:szCs w:val="40"/>
        </w:rPr>
        <w:t xml:space="preserve">            'parameters', 'file_path', 'status', 'created_at',</w:t>
      </w:r>
    </w:p>
    <w:p w14:paraId="302DD483">
      <w:pPr>
        <w:spacing w:before="0" w:after="0" w:line="260" w:lineRule="exact"/>
        <w:rPr>
          <w:sz w:val="36"/>
          <w:szCs w:val="40"/>
        </w:rPr>
      </w:pPr>
      <w:r>
        <w:rPr>
          <w:rFonts w:ascii="Consolas" w:hAnsi="Consolas" w:eastAsia="Consolas"/>
          <w:color w:val="2D2D2D"/>
          <w:sz w:val="22"/>
          <w:szCs w:val="40"/>
        </w:rPr>
        <w:t xml:space="preserve">        ]</w:t>
      </w:r>
    </w:p>
    <w:p w14:paraId="1EEE1D25">
      <w:pPr>
        <w:spacing w:before="0" w:after="0" w:line="260" w:lineRule="exact"/>
        <w:rPr>
          <w:sz w:val="36"/>
          <w:szCs w:val="40"/>
        </w:rPr>
      </w:pPr>
      <w:r>
        <w:rPr>
          <w:rFonts w:ascii="Consolas" w:hAnsi="Consolas" w:eastAsia="Consolas"/>
          <w:color w:val="2D2D2D"/>
          <w:sz w:val="22"/>
          <w:szCs w:val="40"/>
        </w:rPr>
        <w:t xml:space="preserve">        read_only_fields = [</w:t>
      </w:r>
    </w:p>
    <w:p w14:paraId="61590383">
      <w:pPr>
        <w:spacing w:before="0" w:after="0" w:line="260" w:lineRule="exact"/>
        <w:rPr>
          <w:sz w:val="36"/>
          <w:szCs w:val="40"/>
        </w:rPr>
      </w:pPr>
      <w:r>
        <w:rPr>
          <w:rFonts w:ascii="Consolas" w:hAnsi="Consolas" w:eastAsia="Consolas"/>
          <w:color w:val="2D2D2D"/>
          <w:sz w:val="22"/>
          <w:szCs w:val="40"/>
        </w:rPr>
        <w:t xml:space="preserve">            'id', 'generated_by', 'project_id', 'file_path',</w:t>
      </w:r>
    </w:p>
    <w:p w14:paraId="5033593F">
      <w:pPr>
        <w:spacing w:before="0" w:after="0" w:line="260" w:lineRule="exact"/>
        <w:rPr>
          <w:sz w:val="36"/>
          <w:szCs w:val="40"/>
        </w:rPr>
      </w:pPr>
      <w:r>
        <w:rPr>
          <w:rFonts w:ascii="Consolas" w:hAnsi="Consolas" w:eastAsia="Consolas"/>
          <w:color w:val="2D2D2D"/>
          <w:sz w:val="22"/>
          <w:szCs w:val="40"/>
        </w:rPr>
        <w:t xml:space="preserve">            'status', 'created_at',</w:t>
      </w:r>
    </w:p>
    <w:p w14:paraId="6ACE520C">
      <w:pPr>
        <w:spacing w:before="0" w:after="0" w:line="260" w:lineRule="exact"/>
        <w:rPr>
          <w:sz w:val="36"/>
          <w:szCs w:val="40"/>
        </w:rPr>
      </w:pPr>
      <w:r>
        <w:rPr>
          <w:rFonts w:ascii="Consolas" w:hAnsi="Consolas" w:eastAsia="Consolas"/>
          <w:color w:val="2D2D2D"/>
          <w:sz w:val="22"/>
          <w:szCs w:val="40"/>
        </w:rPr>
        <w:t xml:space="preserve">        ]</w:t>
      </w:r>
    </w:p>
    <w:p w14:paraId="585AC5E8">
      <w:pPr>
        <w:spacing w:before="0" w:after="0" w:line="260" w:lineRule="exact"/>
        <w:rPr>
          <w:sz w:val="36"/>
          <w:szCs w:val="40"/>
        </w:rPr>
      </w:pPr>
      <w:r>
        <w:rPr>
          <w:rFonts w:ascii="Consolas" w:hAnsi="Consolas" w:eastAsia="Consolas"/>
          <w:color w:val="2D2D2D"/>
          <w:sz w:val="22"/>
          <w:szCs w:val="40"/>
        </w:rPr>
        <w:t xml:space="preserve"> </w:t>
      </w:r>
    </w:p>
    <w:p w14:paraId="031DF04D">
      <w:pPr>
        <w:spacing w:before="0" w:after="0" w:line="260" w:lineRule="exact"/>
        <w:rPr>
          <w:sz w:val="36"/>
          <w:szCs w:val="40"/>
        </w:rPr>
      </w:pPr>
      <w:r>
        <w:rPr>
          <w:rFonts w:ascii="Consolas" w:hAnsi="Consolas" w:eastAsia="Consolas"/>
          <w:color w:val="2D2D2D"/>
          <w:sz w:val="22"/>
          <w:szCs w:val="40"/>
        </w:rPr>
        <w:t xml:space="preserve">    def get_generated_by(self, obj):</w:t>
      </w:r>
    </w:p>
    <w:p w14:paraId="412477A9">
      <w:pPr>
        <w:spacing w:before="0" w:after="0" w:line="260" w:lineRule="exact"/>
        <w:rPr>
          <w:sz w:val="36"/>
          <w:szCs w:val="40"/>
        </w:rPr>
      </w:pPr>
      <w:r>
        <w:rPr>
          <w:rFonts w:ascii="Consolas" w:hAnsi="Consolas" w:eastAsia="Consolas"/>
          <w:color w:val="2D2D2D"/>
          <w:sz w:val="22"/>
          <w:szCs w:val="40"/>
        </w:rPr>
        <w:t xml:space="preserve">        return user_summary(obj.generated_by)</w:t>
      </w:r>
    </w:p>
    <w:p w14:paraId="0B7780F5">
      <w:pPr>
        <w:spacing w:before="0" w:after="0" w:line="260" w:lineRule="exact"/>
        <w:rPr>
          <w:sz w:val="36"/>
          <w:szCs w:val="40"/>
        </w:rPr>
      </w:pPr>
      <w:r>
        <w:rPr>
          <w:rFonts w:ascii="Consolas" w:hAnsi="Consolas" w:eastAsia="Consolas"/>
          <w:color w:val="2D2D2D"/>
          <w:sz w:val="22"/>
          <w:szCs w:val="40"/>
        </w:rPr>
        <w:t xml:space="preserve"> </w:t>
      </w:r>
    </w:p>
    <w:p w14:paraId="71CA35B8">
      <w:pPr>
        <w:spacing w:before="0" w:after="0" w:line="260" w:lineRule="exact"/>
        <w:rPr>
          <w:sz w:val="36"/>
          <w:szCs w:val="40"/>
        </w:rPr>
      </w:pPr>
      <w:r>
        <w:rPr>
          <w:rFonts w:ascii="Consolas" w:hAnsi="Consolas" w:eastAsia="Consolas"/>
          <w:color w:val="2D2D2D"/>
          <w:sz w:val="22"/>
          <w:szCs w:val="40"/>
        </w:rPr>
        <w:t xml:space="preserve">    def get_status(self, obj):</w:t>
      </w:r>
    </w:p>
    <w:p w14:paraId="3E388BC6">
      <w:pPr>
        <w:spacing w:before="0" w:after="0" w:line="260" w:lineRule="exact"/>
        <w:rPr>
          <w:sz w:val="36"/>
          <w:szCs w:val="40"/>
        </w:rPr>
      </w:pPr>
      <w:r>
        <w:rPr>
          <w:rFonts w:ascii="Consolas" w:hAnsi="Consolas" w:eastAsia="Consolas"/>
          <w:color w:val="2D2D2D"/>
          <w:sz w:val="22"/>
          <w:szCs w:val="40"/>
        </w:rPr>
        <w:t xml:space="preserve">        return 'ready' if obj.file_path else 'generating'</w:t>
      </w:r>
    </w:p>
    <w:p w14:paraId="4B46FB3B">
      <w:pPr>
        <w:spacing w:before="0" w:after="0" w:line="260" w:lineRule="exact"/>
        <w:rPr>
          <w:sz w:val="36"/>
          <w:szCs w:val="40"/>
        </w:rPr>
      </w:pPr>
      <w:r>
        <w:rPr>
          <w:rFonts w:ascii="Consolas" w:hAnsi="Consolas" w:eastAsia="Consolas"/>
          <w:color w:val="2D2D2D"/>
          <w:sz w:val="22"/>
          <w:szCs w:val="40"/>
        </w:rPr>
        <w:t xml:space="preserve"> </w:t>
      </w:r>
    </w:p>
    <w:p w14:paraId="40E522E3">
      <w:pPr>
        <w:spacing w:before="0" w:after="0" w:line="260" w:lineRule="exact"/>
        <w:rPr>
          <w:sz w:val="36"/>
          <w:szCs w:val="40"/>
        </w:rPr>
      </w:pPr>
      <w:r>
        <w:rPr>
          <w:rFonts w:ascii="Consolas" w:hAnsi="Consolas" w:eastAsia="Consolas"/>
          <w:color w:val="2D2D2D"/>
          <w:sz w:val="22"/>
          <w:szCs w:val="40"/>
        </w:rPr>
        <w:t xml:space="preserve"> </w:t>
      </w:r>
    </w:p>
    <w:p w14:paraId="08E23D6B">
      <w:pPr>
        <w:spacing w:before="0" w:after="0" w:line="260" w:lineRule="exact"/>
        <w:rPr>
          <w:sz w:val="36"/>
          <w:szCs w:val="40"/>
        </w:rPr>
      </w:pPr>
      <w:r>
        <w:rPr>
          <w:rFonts w:ascii="Consolas" w:hAnsi="Consolas" w:eastAsia="Consolas"/>
          <w:color w:val="2D2D2D"/>
          <w:sz w:val="22"/>
          <w:szCs w:val="40"/>
        </w:rPr>
        <w:t>class ReportGenerateSerializer(serializers.ModelSerializer):</w:t>
      </w:r>
    </w:p>
    <w:p w14:paraId="788DE47D">
      <w:pPr>
        <w:spacing w:before="0" w:after="0" w:line="260" w:lineRule="exact"/>
        <w:rPr>
          <w:sz w:val="36"/>
          <w:szCs w:val="40"/>
        </w:rPr>
      </w:pPr>
      <w:r>
        <w:rPr>
          <w:rFonts w:ascii="Consolas" w:hAnsi="Consolas" w:eastAsia="Consolas"/>
          <w:color w:val="2D2D2D"/>
          <w:sz w:val="22"/>
          <w:szCs w:val="40"/>
        </w:rPr>
        <w:t xml:space="preserve">    project_id = serializers.PrimaryKeyRelatedField(</w:t>
      </w:r>
    </w:p>
    <w:p w14:paraId="3D0B9A51">
      <w:pPr>
        <w:spacing w:before="0" w:after="0" w:line="260" w:lineRule="exact"/>
        <w:rPr>
          <w:sz w:val="36"/>
          <w:szCs w:val="40"/>
        </w:rPr>
      </w:pPr>
      <w:r>
        <w:rPr>
          <w:rFonts w:ascii="Consolas" w:hAnsi="Consolas" w:eastAsia="Consolas"/>
          <w:color w:val="2D2D2D"/>
          <w:sz w:val="22"/>
          <w:szCs w:val="40"/>
        </w:rPr>
        <w:t xml:space="preserve">        queryset=apps.get_model('projects', 'Project').objects.all(),</w:t>
      </w:r>
    </w:p>
    <w:p w14:paraId="5AEB6844">
      <w:pPr>
        <w:spacing w:before="0" w:after="0" w:line="260" w:lineRule="exact"/>
        <w:rPr>
          <w:sz w:val="36"/>
          <w:szCs w:val="40"/>
        </w:rPr>
      </w:pPr>
      <w:r>
        <w:rPr>
          <w:rFonts w:ascii="Consolas" w:hAnsi="Consolas" w:eastAsia="Consolas"/>
          <w:color w:val="2D2D2D"/>
          <w:sz w:val="22"/>
          <w:szCs w:val="40"/>
        </w:rPr>
        <w:t xml:space="preserve">        source='project',</w:t>
      </w:r>
    </w:p>
    <w:p w14:paraId="301E8688">
      <w:pPr>
        <w:spacing w:before="0" w:after="0" w:line="260" w:lineRule="exact"/>
        <w:rPr>
          <w:sz w:val="36"/>
          <w:szCs w:val="40"/>
        </w:rPr>
      </w:pPr>
      <w:r>
        <w:rPr>
          <w:rFonts w:ascii="Consolas" w:hAnsi="Consolas" w:eastAsia="Consolas"/>
          <w:color w:val="2D2D2D"/>
          <w:sz w:val="22"/>
          <w:szCs w:val="40"/>
        </w:rPr>
        <w:t xml:space="preserve">    )</w:t>
      </w:r>
    </w:p>
    <w:p w14:paraId="30719F5B">
      <w:pPr>
        <w:spacing w:before="0" w:after="0" w:line="260" w:lineRule="exact"/>
        <w:rPr>
          <w:sz w:val="36"/>
          <w:szCs w:val="40"/>
        </w:rPr>
      </w:pPr>
      <w:r>
        <w:rPr>
          <w:rFonts w:ascii="Consolas" w:hAnsi="Consolas" w:eastAsia="Consolas"/>
          <w:color w:val="2D2D2D"/>
          <w:sz w:val="22"/>
          <w:szCs w:val="40"/>
        </w:rPr>
        <w:t xml:space="preserve"> </w:t>
      </w:r>
    </w:p>
    <w:p w14:paraId="7778079B">
      <w:pPr>
        <w:spacing w:before="0" w:after="0" w:line="260" w:lineRule="exact"/>
        <w:rPr>
          <w:sz w:val="36"/>
          <w:szCs w:val="40"/>
        </w:rPr>
      </w:pPr>
      <w:r>
        <w:rPr>
          <w:rFonts w:ascii="Consolas" w:hAnsi="Consolas" w:eastAsia="Consolas"/>
          <w:color w:val="2D2D2D"/>
          <w:sz w:val="22"/>
          <w:szCs w:val="40"/>
        </w:rPr>
        <w:t xml:space="preserve">    class Meta:</w:t>
      </w:r>
    </w:p>
    <w:p w14:paraId="7AD8A9C7">
      <w:pPr>
        <w:spacing w:before="0" w:after="0" w:line="260" w:lineRule="exact"/>
        <w:rPr>
          <w:sz w:val="36"/>
          <w:szCs w:val="40"/>
        </w:rPr>
      </w:pPr>
      <w:r>
        <w:rPr>
          <w:rFonts w:ascii="Consolas" w:hAnsi="Consolas" w:eastAsia="Consolas"/>
          <w:color w:val="2D2D2D"/>
          <w:sz w:val="22"/>
          <w:szCs w:val="40"/>
        </w:rPr>
        <w:t xml:space="preserve">        model = Report</w:t>
      </w:r>
    </w:p>
    <w:p w14:paraId="09BEF02F">
      <w:pPr>
        <w:spacing w:before="0" w:after="0" w:line="260" w:lineRule="exact"/>
        <w:rPr>
          <w:sz w:val="36"/>
          <w:szCs w:val="40"/>
        </w:rPr>
      </w:pPr>
      <w:r>
        <w:rPr>
          <w:rFonts w:ascii="Consolas" w:hAnsi="Consolas" w:eastAsia="Consolas"/>
          <w:color w:val="2D2D2D"/>
          <w:sz w:val="22"/>
          <w:szCs w:val="40"/>
        </w:rPr>
        <w:t xml:space="preserve">        fields = ['id', 'name', 'type', 'project_id', 'parameters']</w:t>
      </w:r>
    </w:p>
    <w:p w14:paraId="2201A8A9">
      <w:pPr>
        <w:spacing w:before="0" w:after="0" w:line="260" w:lineRule="exact"/>
        <w:rPr>
          <w:sz w:val="36"/>
          <w:szCs w:val="40"/>
        </w:rPr>
      </w:pPr>
      <w:r>
        <w:rPr>
          <w:rFonts w:ascii="Consolas" w:hAnsi="Consolas" w:eastAsia="Consolas"/>
          <w:color w:val="2D2D2D"/>
          <w:sz w:val="22"/>
          <w:szCs w:val="40"/>
        </w:rPr>
        <w:t xml:space="preserve">        read_only_fields = ['id']</w:t>
      </w:r>
    </w:p>
    <w:p w14:paraId="44620F44">
      <w:pPr>
        <w:spacing w:before="0" w:after="0" w:line="260" w:lineRule="exact"/>
        <w:rPr>
          <w:sz w:val="36"/>
          <w:szCs w:val="40"/>
        </w:rPr>
      </w:pPr>
      <w:r>
        <w:rPr>
          <w:rFonts w:ascii="Consolas" w:hAnsi="Consolas" w:eastAsia="Consolas"/>
          <w:color w:val="2D2D2D"/>
          <w:sz w:val="22"/>
          <w:szCs w:val="40"/>
        </w:rPr>
        <w:t xml:space="preserve"> </w:t>
      </w:r>
    </w:p>
    <w:p w14:paraId="56A5FEA7">
      <w:pPr>
        <w:rPr>
          <w:sz w:val="36"/>
          <w:szCs w:val="40"/>
        </w:rPr>
      </w:pPr>
    </w:p>
    <w:p w14:paraId="3F45B6F2">
      <w:pPr>
        <w:spacing w:before="200" w:after="40"/>
        <w:rPr>
          <w:sz w:val="36"/>
          <w:szCs w:val="40"/>
        </w:rPr>
      </w:pPr>
      <w:r>
        <w:rPr>
          <w:b/>
          <w:color w:val="1A56DB"/>
          <w:sz w:val="28"/>
          <w:szCs w:val="40"/>
        </w:rPr>
        <w:t>// backend\apps\reports\tasks.py</w:t>
      </w:r>
    </w:p>
    <w:p w14:paraId="3ECE5D51">
      <w:pPr>
        <w:spacing w:before="0" w:after="0" w:line="260" w:lineRule="exact"/>
        <w:rPr>
          <w:sz w:val="36"/>
          <w:szCs w:val="40"/>
        </w:rPr>
      </w:pPr>
      <w:r>
        <w:rPr>
          <w:rFonts w:ascii="Consolas" w:hAnsi="Consolas" w:eastAsia="Consolas"/>
          <w:color w:val="2D2D2D"/>
          <w:sz w:val="22"/>
          <w:szCs w:val="40"/>
        </w:rPr>
        <w:t>import csv</w:t>
      </w:r>
    </w:p>
    <w:p w14:paraId="57A9F8AC">
      <w:pPr>
        <w:spacing w:before="0" w:after="0" w:line="260" w:lineRule="exact"/>
        <w:rPr>
          <w:sz w:val="36"/>
          <w:szCs w:val="40"/>
        </w:rPr>
      </w:pPr>
      <w:r>
        <w:rPr>
          <w:rFonts w:ascii="Consolas" w:hAnsi="Consolas" w:eastAsia="Consolas"/>
          <w:color w:val="2D2D2D"/>
          <w:sz w:val="22"/>
          <w:szCs w:val="40"/>
        </w:rPr>
        <w:t>import os</w:t>
      </w:r>
    </w:p>
    <w:p w14:paraId="60C79A0C">
      <w:pPr>
        <w:spacing w:before="0" w:after="0" w:line="260" w:lineRule="exact"/>
        <w:rPr>
          <w:sz w:val="36"/>
          <w:szCs w:val="40"/>
        </w:rPr>
      </w:pPr>
      <w:r>
        <w:rPr>
          <w:rFonts w:ascii="Consolas" w:hAnsi="Consolas" w:eastAsia="Consolas"/>
          <w:color w:val="2D2D2D"/>
          <w:sz w:val="22"/>
          <w:szCs w:val="40"/>
        </w:rPr>
        <w:t>import uuid</w:t>
      </w:r>
    </w:p>
    <w:p w14:paraId="5D27BF7C">
      <w:pPr>
        <w:spacing w:before="0" w:after="0" w:line="260" w:lineRule="exact"/>
        <w:rPr>
          <w:sz w:val="36"/>
          <w:szCs w:val="40"/>
        </w:rPr>
      </w:pPr>
      <w:r>
        <w:rPr>
          <w:rFonts w:ascii="Consolas" w:hAnsi="Consolas" w:eastAsia="Consolas"/>
          <w:color w:val="2D2D2D"/>
          <w:sz w:val="22"/>
          <w:szCs w:val="40"/>
        </w:rPr>
        <w:t>from io import StringIO</w:t>
      </w:r>
    </w:p>
    <w:p w14:paraId="5C6FB4C3">
      <w:pPr>
        <w:spacing w:before="0" w:after="0" w:line="260" w:lineRule="exact"/>
        <w:rPr>
          <w:sz w:val="36"/>
          <w:szCs w:val="40"/>
        </w:rPr>
      </w:pPr>
      <w:r>
        <w:rPr>
          <w:rFonts w:ascii="Consolas" w:hAnsi="Consolas" w:eastAsia="Consolas"/>
          <w:color w:val="2D2D2D"/>
          <w:sz w:val="22"/>
          <w:szCs w:val="40"/>
        </w:rPr>
        <w:t xml:space="preserve"> </w:t>
      </w:r>
    </w:p>
    <w:p w14:paraId="242C60F4">
      <w:pPr>
        <w:spacing w:before="0" w:after="0" w:line="260" w:lineRule="exact"/>
        <w:rPr>
          <w:sz w:val="36"/>
          <w:szCs w:val="40"/>
        </w:rPr>
      </w:pPr>
      <w:r>
        <w:rPr>
          <w:rFonts w:ascii="Consolas" w:hAnsi="Consolas" w:eastAsia="Consolas"/>
          <w:color w:val="2D2D2D"/>
          <w:sz w:val="22"/>
          <w:szCs w:val="40"/>
        </w:rPr>
        <w:t>from celery import shared_task</w:t>
      </w:r>
    </w:p>
    <w:p w14:paraId="24FB489E">
      <w:pPr>
        <w:spacing w:before="0" w:after="0" w:line="260" w:lineRule="exact"/>
        <w:rPr>
          <w:sz w:val="36"/>
          <w:szCs w:val="40"/>
        </w:rPr>
      </w:pPr>
      <w:r>
        <w:rPr>
          <w:rFonts w:ascii="Consolas" w:hAnsi="Consolas" w:eastAsia="Consolas"/>
          <w:color w:val="2D2D2D"/>
          <w:sz w:val="22"/>
          <w:szCs w:val="40"/>
        </w:rPr>
        <w:t>from django.apps import apps</w:t>
      </w:r>
    </w:p>
    <w:p w14:paraId="76E66DDC">
      <w:pPr>
        <w:spacing w:before="0" w:after="0" w:line="260" w:lineRule="exact"/>
        <w:rPr>
          <w:sz w:val="36"/>
          <w:szCs w:val="40"/>
        </w:rPr>
      </w:pPr>
      <w:r>
        <w:rPr>
          <w:rFonts w:ascii="Consolas" w:hAnsi="Consolas" w:eastAsia="Consolas"/>
          <w:color w:val="2D2D2D"/>
          <w:sz w:val="22"/>
          <w:szCs w:val="40"/>
        </w:rPr>
        <w:t>from django.conf import settings</w:t>
      </w:r>
    </w:p>
    <w:p w14:paraId="0767D245">
      <w:pPr>
        <w:spacing w:before="0" w:after="0" w:line="260" w:lineRule="exact"/>
        <w:rPr>
          <w:sz w:val="36"/>
          <w:szCs w:val="40"/>
        </w:rPr>
      </w:pPr>
      <w:r>
        <w:rPr>
          <w:rFonts w:ascii="Consolas" w:hAnsi="Consolas" w:eastAsia="Consolas"/>
          <w:color w:val="2D2D2D"/>
          <w:sz w:val="22"/>
          <w:szCs w:val="40"/>
        </w:rPr>
        <w:t>from django.utils import timezone</w:t>
      </w:r>
    </w:p>
    <w:p w14:paraId="7C7F08D5">
      <w:pPr>
        <w:spacing w:before="0" w:after="0" w:line="260" w:lineRule="exact"/>
        <w:rPr>
          <w:sz w:val="36"/>
          <w:szCs w:val="40"/>
        </w:rPr>
      </w:pPr>
      <w:r>
        <w:rPr>
          <w:rFonts w:ascii="Consolas" w:hAnsi="Consolas" w:eastAsia="Consolas"/>
          <w:color w:val="2D2D2D"/>
          <w:sz w:val="22"/>
          <w:szCs w:val="40"/>
        </w:rPr>
        <w:t xml:space="preserve"> </w:t>
      </w:r>
    </w:p>
    <w:p w14:paraId="005772FE">
      <w:pPr>
        <w:spacing w:before="0" w:after="0" w:line="260" w:lineRule="exact"/>
        <w:rPr>
          <w:sz w:val="36"/>
          <w:szCs w:val="40"/>
        </w:rPr>
      </w:pPr>
      <w:r>
        <w:rPr>
          <w:rFonts w:ascii="Consolas" w:hAnsi="Consolas" w:eastAsia="Consolas"/>
          <w:color w:val="2D2D2D"/>
          <w:sz w:val="22"/>
          <w:szCs w:val="40"/>
        </w:rPr>
        <w:t xml:space="preserve"> </w:t>
      </w:r>
    </w:p>
    <w:p w14:paraId="1467A029">
      <w:pPr>
        <w:spacing w:before="0" w:after="0" w:line="260" w:lineRule="exact"/>
        <w:rPr>
          <w:sz w:val="36"/>
          <w:szCs w:val="40"/>
        </w:rPr>
      </w:pPr>
      <w:r>
        <w:rPr>
          <w:rFonts w:ascii="Consolas" w:hAnsi="Consolas" w:eastAsia="Consolas"/>
          <w:color w:val="2D2D2D"/>
          <w:sz w:val="22"/>
          <w:szCs w:val="40"/>
        </w:rPr>
        <w:t>@shared_task</w:t>
      </w:r>
    </w:p>
    <w:p w14:paraId="2422BB95">
      <w:pPr>
        <w:spacing w:before="0" w:after="0" w:line="260" w:lineRule="exact"/>
        <w:rPr>
          <w:sz w:val="36"/>
          <w:szCs w:val="40"/>
        </w:rPr>
      </w:pPr>
      <w:r>
        <w:rPr>
          <w:rFonts w:ascii="Consolas" w:hAnsi="Consolas" w:eastAsia="Consolas"/>
          <w:color w:val="2D2D2D"/>
          <w:sz w:val="22"/>
          <w:szCs w:val="40"/>
        </w:rPr>
        <w:t>def generate_report_task(report_id):</w:t>
      </w:r>
    </w:p>
    <w:p w14:paraId="1D077A04">
      <w:pPr>
        <w:spacing w:before="0" w:after="0" w:line="260" w:lineRule="exact"/>
        <w:rPr>
          <w:sz w:val="36"/>
          <w:szCs w:val="40"/>
        </w:rPr>
      </w:pPr>
      <w:r>
        <w:rPr>
          <w:rFonts w:ascii="Consolas" w:hAnsi="Consolas" w:eastAsia="Consolas"/>
          <w:color w:val="2D2D2D"/>
          <w:sz w:val="22"/>
          <w:szCs w:val="40"/>
        </w:rPr>
        <w:t xml:space="preserve">    Report = apps.get_model('reports', 'Report')</w:t>
      </w:r>
    </w:p>
    <w:p w14:paraId="3FEB14D9">
      <w:pPr>
        <w:spacing w:before="0" w:after="0" w:line="260" w:lineRule="exact"/>
        <w:rPr>
          <w:sz w:val="36"/>
          <w:szCs w:val="40"/>
        </w:rPr>
      </w:pPr>
      <w:r>
        <w:rPr>
          <w:rFonts w:ascii="Consolas" w:hAnsi="Consolas" w:eastAsia="Consolas"/>
          <w:color w:val="2D2D2D"/>
          <w:sz w:val="22"/>
          <w:szCs w:val="40"/>
        </w:rPr>
        <w:t xml:space="preserve">    try:</w:t>
      </w:r>
    </w:p>
    <w:p w14:paraId="242A5B6B">
      <w:pPr>
        <w:spacing w:before="0" w:after="0" w:line="260" w:lineRule="exact"/>
        <w:rPr>
          <w:sz w:val="36"/>
          <w:szCs w:val="40"/>
        </w:rPr>
      </w:pPr>
      <w:r>
        <w:rPr>
          <w:rFonts w:ascii="Consolas" w:hAnsi="Consolas" w:eastAsia="Consolas"/>
          <w:color w:val="2D2D2D"/>
          <w:sz w:val="22"/>
          <w:szCs w:val="40"/>
        </w:rPr>
        <w:t xml:space="preserve">        report = Report.objects.select_related('project', 'generated_by').get(id=report_id)</w:t>
      </w:r>
    </w:p>
    <w:p w14:paraId="25BA5C40">
      <w:pPr>
        <w:spacing w:before="0" w:after="0" w:line="260" w:lineRule="exact"/>
        <w:rPr>
          <w:sz w:val="36"/>
          <w:szCs w:val="40"/>
        </w:rPr>
      </w:pPr>
      <w:r>
        <w:rPr>
          <w:rFonts w:ascii="Consolas" w:hAnsi="Consolas" w:eastAsia="Consolas"/>
          <w:color w:val="2D2D2D"/>
          <w:sz w:val="22"/>
          <w:szCs w:val="40"/>
        </w:rPr>
        <w:t xml:space="preserve">    except Report.DoesNotExist:</w:t>
      </w:r>
    </w:p>
    <w:p w14:paraId="3B8A2E02">
      <w:pPr>
        <w:spacing w:before="0" w:after="0" w:line="260" w:lineRule="exact"/>
        <w:rPr>
          <w:sz w:val="36"/>
          <w:szCs w:val="40"/>
        </w:rPr>
      </w:pPr>
      <w:r>
        <w:rPr>
          <w:rFonts w:ascii="Consolas" w:hAnsi="Consolas" w:eastAsia="Consolas"/>
          <w:color w:val="2D2D2D"/>
          <w:sz w:val="22"/>
          <w:szCs w:val="40"/>
        </w:rPr>
        <w:t xml:space="preserve">        return</w:t>
      </w:r>
    </w:p>
    <w:p w14:paraId="09C062A3">
      <w:pPr>
        <w:spacing w:before="0" w:after="0" w:line="260" w:lineRule="exact"/>
        <w:rPr>
          <w:sz w:val="36"/>
          <w:szCs w:val="40"/>
        </w:rPr>
      </w:pPr>
      <w:r>
        <w:rPr>
          <w:rFonts w:ascii="Consolas" w:hAnsi="Consolas" w:eastAsia="Consolas"/>
          <w:color w:val="2D2D2D"/>
          <w:sz w:val="22"/>
          <w:szCs w:val="40"/>
        </w:rPr>
        <w:t xml:space="preserve"> </w:t>
      </w:r>
    </w:p>
    <w:p w14:paraId="68042E72">
      <w:pPr>
        <w:spacing w:before="0" w:after="0" w:line="260" w:lineRule="exact"/>
        <w:rPr>
          <w:sz w:val="36"/>
          <w:szCs w:val="40"/>
        </w:rPr>
      </w:pPr>
      <w:r>
        <w:rPr>
          <w:rFonts w:ascii="Consolas" w:hAnsi="Consolas" w:eastAsia="Consolas"/>
          <w:color w:val="2D2D2D"/>
          <w:sz w:val="22"/>
          <w:szCs w:val="40"/>
        </w:rPr>
        <w:t xml:space="preserve">    report_dir = os.path.join(settings.MEDIA_ROOT, 'reports')</w:t>
      </w:r>
    </w:p>
    <w:p w14:paraId="6083C1DC">
      <w:pPr>
        <w:spacing w:before="0" w:after="0" w:line="260" w:lineRule="exact"/>
        <w:rPr>
          <w:sz w:val="36"/>
          <w:szCs w:val="40"/>
        </w:rPr>
      </w:pPr>
      <w:r>
        <w:rPr>
          <w:rFonts w:ascii="Consolas" w:hAnsi="Consolas" w:eastAsia="Consolas"/>
          <w:color w:val="2D2D2D"/>
          <w:sz w:val="22"/>
          <w:szCs w:val="40"/>
        </w:rPr>
        <w:t xml:space="preserve">    os.makedirs(report_dir, exist_ok=True)</w:t>
      </w:r>
    </w:p>
    <w:p w14:paraId="25A7A1FE">
      <w:pPr>
        <w:spacing w:before="0" w:after="0" w:line="260" w:lineRule="exact"/>
        <w:rPr>
          <w:sz w:val="36"/>
          <w:szCs w:val="40"/>
        </w:rPr>
      </w:pPr>
      <w:r>
        <w:rPr>
          <w:rFonts w:ascii="Consolas" w:hAnsi="Consolas" w:eastAsia="Consolas"/>
          <w:color w:val="2D2D2D"/>
          <w:sz w:val="22"/>
          <w:szCs w:val="40"/>
        </w:rPr>
        <w:t xml:space="preserve"> </w:t>
      </w:r>
    </w:p>
    <w:p w14:paraId="17624094">
      <w:pPr>
        <w:spacing w:before="0" w:after="0" w:line="260" w:lineRule="exact"/>
        <w:rPr>
          <w:sz w:val="36"/>
          <w:szCs w:val="40"/>
        </w:rPr>
      </w:pPr>
      <w:r>
        <w:rPr>
          <w:rFonts w:ascii="Consolas" w:hAnsi="Consolas" w:eastAsia="Consolas"/>
          <w:color w:val="2D2D2D"/>
          <w:sz w:val="22"/>
          <w:szCs w:val="40"/>
        </w:rPr>
        <w:t xml:space="preserve">    output = StringIO()</w:t>
      </w:r>
    </w:p>
    <w:p w14:paraId="6E6A02F5">
      <w:pPr>
        <w:spacing w:before="0" w:after="0" w:line="260" w:lineRule="exact"/>
        <w:rPr>
          <w:sz w:val="36"/>
          <w:szCs w:val="40"/>
        </w:rPr>
      </w:pPr>
      <w:r>
        <w:rPr>
          <w:rFonts w:ascii="Consolas" w:hAnsi="Consolas" w:eastAsia="Consolas"/>
          <w:color w:val="2D2D2D"/>
          <w:sz w:val="22"/>
          <w:szCs w:val="40"/>
        </w:rPr>
        <w:t xml:space="preserve">    writer = csv.writer(output)</w:t>
      </w:r>
    </w:p>
    <w:p w14:paraId="3689E463">
      <w:pPr>
        <w:spacing w:before="0" w:after="0" w:line="260" w:lineRule="exact"/>
        <w:rPr>
          <w:sz w:val="36"/>
          <w:szCs w:val="40"/>
        </w:rPr>
      </w:pPr>
      <w:r>
        <w:rPr>
          <w:rFonts w:ascii="Consolas" w:hAnsi="Consolas" w:eastAsia="Consolas"/>
          <w:color w:val="2D2D2D"/>
          <w:sz w:val="22"/>
          <w:szCs w:val="40"/>
        </w:rPr>
        <w:t xml:space="preserve"> </w:t>
      </w:r>
    </w:p>
    <w:p w14:paraId="313A8074">
      <w:pPr>
        <w:spacing w:before="0" w:after="0" w:line="260" w:lineRule="exact"/>
        <w:rPr>
          <w:sz w:val="36"/>
          <w:szCs w:val="40"/>
        </w:rPr>
      </w:pPr>
      <w:r>
        <w:rPr>
          <w:rFonts w:ascii="Consolas" w:hAnsi="Consolas" w:eastAsia="Consolas"/>
          <w:color w:val="2D2D2D"/>
          <w:sz w:val="22"/>
          <w:szCs w:val="40"/>
        </w:rPr>
        <w:t xml:space="preserve">    if report.type == Report.ReportType.TASK_LIST:</w:t>
      </w:r>
    </w:p>
    <w:p w14:paraId="0982FA80">
      <w:pPr>
        <w:spacing w:before="0" w:after="0" w:line="260" w:lineRule="exact"/>
        <w:rPr>
          <w:sz w:val="36"/>
          <w:szCs w:val="40"/>
        </w:rPr>
      </w:pPr>
      <w:r>
        <w:rPr>
          <w:rFonts w:ascii="Consolas" w:hAnsi="Consolas" w:eastAsia="Consolas"/>
          <w:color w:val="2D2D2D"/>
          <w:sz w:val="22"/>
          <w:szCs w:val="40"/>
        </w:rPr>
        <w:t xml:space="preserve">        _generate_task_list(writer, report)</w:t>
      </w:r>
    </w:p>
    <w:p w14:paraId="6F1A4AD6">
      <w:pPr>
        <w:spacing w:before="0" w:after="0" w:line="260" w:lineRule="exact"/>
        <w:rPr>
          <w:sz w:val="36"/>
          <w:szCs w:val="40"/>
        </w:rPr>
      </w:pPr>
      <w:r>
        <w:rPr>
          <w:rFonts w:ascii="Consolas" w:hAnsi="Consolas" w:eastAsia="Consolas"/>
          <w:color w:val="2D2D2D"/>
          <w:sz w:val="22"/>
          <w:szCs w:val="40"/>
        </w:rPr>
        <w:t xml:space="preserve">    elif report.type == Report.ReportType.BURNDOWN:</w:t>
      </w:r>
    </w:p>
    <w:p w14:paraId="450525CF">
      <w:pPr>
        <w:spacing w:before="0" w:after="0" w:line="260" w:lineRule="exact"/>
        <w:rPr>
          <w:sz w:val="36"/>
          <w:szCs w:val="40"/>
        </w:rPr>
      </w:pPr>
      <w:r>
        <w:rPr>
          <w:rFonts w:ascii="Consolas" w:hAnsi="Consolas" w:eastAsia="Consolas"/>
          <w:color w:val="2D2D2D"/>
          <w:sz w:val="22"/>
          <w:szCs w:val="40"/>
        </w:rPr>
        <w:t xml:space="preserve">        _generate_burndown(writer, report)</w:t>
      </w:r>
    </w:p>
    <w:p w14:paraId="40D3CF3B">
      <w:pPr>
        <w:spacing w:before="0" w:after="0" w:line="260" w:lineRule="exact"/>
        <w:rPr>
          <w:sz w:val="36"/>
          <w:szCs w:val="40"/>
        </w:rPr>
      </w:pPr>
      <w:r>
        <w:rPr>
          <w:rFonts w:ascii="Consolas" w:hAnsi="Consolas" w:eastAsia="Consolas"/>
          <w:color w:val="2D2D2D"/>
          <w:sz w:val="22"/>
          <w:szCs w:val="40"/>
        </w:rPr>
        <w:t xml:space="preserve">    elif report.type == Report.ReportType.WORKLOG_SUMMARY:</w:t>
      </w:r>
    </w:p>
    <w:p w14:paraId="4EF08352">
      <w:pPr>
        <w:spacing w:before="0" w:after="0" w:line="260" w:lineRule="exact"/>
        <w:rPr>
          <w:sz w:val="36"/>
          <w:szCs w:val="40"/>
        </w:rPr>
      </w:pPr>
      <w:r>
        <w:rPr>
          <w:rFonts w:ascii="Consolas" w:hAnsi="Consolas" w:eastAsia="Consolas"/>
          <w:color w:val="2D2D2D"/>
          <w:sz w:val="22"/>
          <w:szCs w:val="40"/>
        </w:rPr>
        <w:t xml:space="preserve">        _generate_worklog_summary(writer, report)</w:t>
      </w:r>
    </w:p>
    <w:p w14:paraId="35EF7680">
      <w:pPr>
        <w:spacing w:before="0" w:after="0" w:line="260" w:lineRule="exact"/>
        <w:rPr>
          <w:sz w:val="36"/>
          <w:szCs w:val="40"/>
        </w:rPr>
      </w:pPr>
      <w:r>
        <w:rPr>
          <w:rFonts w:ascii="Consolas" w:hAnsi="Consolas" w:eastAsia="Consolas"/>
          <w:color w:val="2D2D2D"/>
          <w:sz w:val="22"/>
          <w:szCs w:val="40"/>
        </w:rPr>
        <w:t xml:space="preserve">    else:</w:t>
      </w:r>
    </w:p>
    <w:p w14:paraId="77B946A2">
      <w:pPr>
        <w:spacing w:before="0" w:after="0" w:line="260" w:lineRule="exact"/>
        <w:rPr>
          <w:sz w:val="36"/>
          <w:szCs w:val="40"/>
        </w:rPr>
      </w:pPr>
      <w:r>
        <w:rPr>
          <w:rFonts w:ascii="Consolas" w:hAnsi="Consolas" w:eastAsia="Consolas"/>
          <w:color w:val="2D2D2D"/>
          <w:sz w:val="22"/>
          <w:szCs w:val="40"/>
        </w:rPr>
        <w:t xml:space="preserve">        _generate_generic(writer, report)</w:t>
      </w:r>
    </w:p>
    <w:p w14:paraId="5E14C43E">
      <w:pPr>
        <w:spacing w:before="0" w:after="0" w:line="260" w:lineRule="exact"/>
        <w:rPr>
          <w:sz w:val="36"/>
          <w:szCs w:val="40"/>
        </w:rPr>
      </w:pPr>
      <w:r>
        <w:rPr>
          <w:rFonts w:ascii="Consolas" w:hAnsi="Consolas" w:eastAsia="Consolas"/>
          <w:color w:val="2D2D2D"/>
          <w:sz w:val="22"/>
          <w:szCs w:val="40"/>
        </w:rPr>
        <w:t xml:space="preserve"> </w:t>
      </w:r>
    </w:p>
    <w:p w14:paraId="07B0542E">
      <w:pPr>
        <w:spacing w:before="0" w:after="0" w:line="260" w:lineRule="exact"/>
        <w:rPr>
          <w:sz w:val="36"/>
          <w:szCs w:val="40"/>
        </w:rPr>
      </w:pPr>
      <w:r>
        <w:rPr>
          <w:rFonts w:ascii="Consolas" w:hAnsi="Consolas" w:eastAsia="Consolas"/>
          <w:color w:val="2D2D2D"/>
          <w:sz w:val="22"/>
          <w:szCs w:val="40"/>
        </w:rPr>
        <w:t xml:space="preserve">    filename = f'{report.type}_{uuid.uuid4().hex[:8]}.csv'</w:t>
      </w:r>
    </w:p>
    <w:p w14:paraId="2FF5B2D9">
      <w:pPr>
        <w:spacing w:before="0" w:after="0" w:line="260" w:lineRule="exact"/>
        <w:rPr>
          <w:sz w:val="36"/>
          <w:szCs w:val="40"/>
        </w:rPr>
      </w:pPr>
      <w:r>
        <w:rPr>
          <w:rFonts w:ascii="Consolas" w:hAnsi="Consolas" w:eastAsia="Consolas"/>
          <w:color w:val="2D2D2D"/>
          <w:sz w:val="22"/>
          <w:szCs w:val="40"/>
        </w:rPr>
        <w:t xml:space="preserve">    file_path = os.path.join(report_dir, filename)</w:t>
      </w:r>
    </w:p>
    <w:p w14:paraId="5D32E20C">
      <w:pPr>
        <w:spacing w:before="0" w:after="0" w:line="260" w:lineRule="exact"/>
        <w:rPr>
          <w:sz w:val="36"/>
          <w:szCs w:val="40"/>
        </w:rPr>
      </w:pPr>
      <w:r>
        <w:rPr>
          <w:rFonts w:ascii="Consolas" w:hAnsi="Consolas" w:eastAsia="Consolas"/>
          <w:color w:val="2D2D2D"/>
          <w:sz w:val="22"/>
          <w:szCs w:val="40"/>
        </w:rPr>
        <w:t xml:space="preserve">    with open(file_path, 'w', encoding='utf-8') as f:</w:t>
      </w:r>
    </w:p>
    <w:p w14:paraId="0EE6DC7E">
      <w:pPr>
        <w:spacing w:before="0" w:after="0" w:line="260" w:lineRule="exact"/>
        <w:rPr>
          <w:sz w:val="36"/>
          <w:szCs w:val="40"/>
        </w:rPr>
      </w:pPr>
      <w:r>
        <w:rPr>
          <w:rFonts w:ascii="Consolas" w:hAnsi="Consolas" w:eastAsia="Consolas"/>
          <w:color w:val="2D2D2D"/>
          <w:sz w:val="22"/>
          <w:szCs w:val="40"/>
        </w:rPr>
        <w:t xml:space="preserve">        f.write(output.getvalue())</w:t>
      </w:r>
    </w:p>
    <w:p w14:paraId="0F90C71C">
      <w:pPr>
        <w:spacing w:before="0" w:after="0" w:line="260" w:lineRule="exact"/>
        <w:rPr>
          <w:sz w:val="36"/>
          <w:szCs w:val="40"/>
        </w:rPr>
      </w:pPr>
      <w:r>
        <w:rPr>
          <w:rFonts w:ascii="Consolas" w:hAnsi="Consolas" w:eastAsia="Consolas"/>
          <w:color w:val="2D2D2D"/>
          <w:sz w:val="22"/>
          <w:szCs w:val="40"/>
        </w:rPr>
        <w:t xml:space="preserve"> </w:t>
      </w:r>
    </w:p>
    <w:p w14:paraId="538D7255">
      <w:pPr>
        <w:spacing w:before="0" w:after="0" w:line="260" w:lineRule="exact"/>
        <w:rPr>
          <w:sz w:val="36"/>
          <w:szCs w:val="40"/>
        </w:rPr>
      </w:pPr>
      <w:r>
        <w:rPr>
          <w:rFonts w:ascii="Consolas" w:hAnsi="Consolas" w:eastAsia="Consolas"/>
          <w:color w:val="2D2D2D"/>
          <w:sz w:val="22"/>
          <w:szCs w:val="40"/>
        </w:rPr>
        <w:t xml:space="preserve">    report.file_path = file_path</w:t>
      </w:r>
    </w:p>
    <w:p w14:paraId="62FB0E06">
      <w:pPr>
        <w:spacing w:before="0" w:after="0" w:line="260" w:lineRule="exact"/>
        <w:rPr>
          <w:sz w:val="36"/>
          <w:szCs w:val="40"/>
        </w:rPr>
      </w:pPr>
      <w:r>
        <w:rPr>
          <w:rFonts w:ascii="Consolas" w:hAnsi="Consolas" w:eastAsia="Consolas"/>
          <w:color w:val="2D2D2D"/>
          <w:sz w:val="22"/>
          <w:szCs w:val="40"/>
        </w:rPr>
        <w:t xml:space="preserve">    report.save(update_fields=['file_path'])</w:t>
      </w:r>
    </w:p>
    <w:p w14:paraId="11077562">
      <w:pPr>
        <w:spacing w:before="0" w:after="0" w:line="260" w:lineRule="exact"/>
        <w:rPr>
          <w:sz w:val="36"/>
          <w:szCs w:val="40"/>
        </w:rPr>
      </w:pPr>
      <w:r>
        <w:rPr>
          <w:rFonts w:ascii="Consolas" w:hAnsi="Consolas" w:eastAsia="Consolas"/>
          <w:color w:val="2D2D2D"/>
          <w:sz w:val="22"/>
          <w:szCs w:val="40"/>
        </w:rPr>
        <w:t xml:space="preserve"> </w:t>
      </w:r>
    </w:p>
    <w:p w14:paraId="04FE5C0A">
      <w:pPr>
        <w:spacing w:before="0" w:after="0" w:line="260" w:lineRule="exact"/>
        <w:rPr>
          <w:sz w:val="36"/>
          <w:szCs w:val="40"/>
        </w:rPr>
      </w:pPr>
      <w:r>
        <w:rPr>
          <w:rFonts w:ascii="Consolas" w:hAnsi="Consolas" w:eastAsia="Consolas"/>
          <w:color w:val="2D2D2D"/>
          <w:sz w:val="22"/>
          <w:szCs w:val="40"/>
        </w:rPr>
        <w:t xml:space="preserve"> </w:t>
      </w:r>
    </w:p>
    <w:p w14:paraId="4B8410C7">
      <w:pPr>
        <w:spacing w:before="0" w:after="0" w:line="260" w:lineRule="exact"/>
        <w:rPr>
          <w:sz w:val="36"/>
          <w:szCs w:val="40"/>
        </w:rPr>
      </w:pPr>
      <w:r>
        <w:rPr>
          <w:rFonts w:ascii="Consolas" w:hAnsi="Consolas" w:eastAsia="Consolas"/>
          <w:color w:val="2D2D2D"/>
          <w:sz w:val="22"/>
          <w:szCs w:val="40"/>
        </w:rPr>
        <w:t>def _generate_task_list(writer, report):</w:t>
      </w:r>
    </w:p>
    <w:p w14:paraId="79483AA0">
      <w:pPr>
        <w:spacing w:before="0" w:after="0" w:line="260" w:lineRule="exact"/>
        <w:rPr>
          <w:sz w:val="36"/>
          <w:szCs w:val="40"/>
        </w:rPr>
      </w:pPr>
      <w:r>
        <w:rPr>
          <w:rFonts w:ascii="Consolas" w:hAnsi="Consolas" w:eastAsia="Consolas"/>
          <w:color w:val="2D2D2D"/>
          <w:sz w:val="22"/>
          <w:szCs w:val="40"/>
        </w:rPr>
        <w:t xml:space="preserve">    Task = apps.get_model('tasks', 'Task')</w:t>
      </w:r>
    </w:p>
    <w:p w14:paraId="2C47CB81">
      <w:pPr>
        <w:spacing w:before="0" w:after="0" w:line="260" w:lineRule="exact"/>
        <w:rPr>
          <w:sz w:val="36"/>
          <w:szCs w:val="40"/>
        </w:rPr>
      </w:pPr>
      <w:r>
        <w:rPr>
          <w:rFonts w:ascii="Consolas" w:hAnsi="Consolas" w:eastAsia="Consolas"/>
          <w:color w:val="2D2D2D"/>
          <w:sz w:val="22"/>
          <w:szCs w:val="40"/>
        </w:rPr>
        <w:t xml:space="preserve">    writer.writerow(['ID', 'Title', 'Status', 'Priority', 'Assignee', 'Start Date', 'Due Date'])</w:t>
      </w:r>
    </w:p>
    <w:p w14:paraId="1208339F">
      <w:pPr>
        <w:spacing w:before="0" w:after="0" w:line="260" w:lineRule="exact"/>
        <w:rPr>
          <w:sz w:val="36"/>
          <w:szCs w:val="40"/>
        </w:rPr>
      </w:pPr>
      <w:r>
        <w:rPr>
          <w:rFonts w:ascii="Consolas" w:hAnsi="Consolas" w:eastAsia="Consolas"/>
          <w:color w:val="2D2D2D"/>
          <w:sz w:val="22"/>
          <w:szCs w:val="40"/>
        </w:rPr>
        <w:t xml:space="preserve"> </w:t>
      </w:r>
    </w:p>
    <w:p w14:paraId="46382216">
      <w:pPr>
        <w:spacing w:before="0" w:after="0" w:line="260" w:lineRule="exact"/>
        <w:rPr>
          <w:sz w:val="36"/>
          <w:szCs w:val="40"/>
        </w:rPr>
      </w:pPr>
      <w:r>
        <w:rPr>
          <w:rFonts w:ascii="Consolas" w:hAnsi="Consolas" w:eastAsia="Consolas"/>
          <w:color w:val="2D2D2D"/>
          <w:sz w:val="22"/>
          <w:szCs w:val="40"/>
        </w:rPr>
        <w:t xml:space="preserve">    params = report.parameters or {}</w:t>
      </w:r>
    </w:p>
    <w:p w14:paraId="70A741EC">
      <w:pPr>
        <w:spacing w:before="0" w:after="0" w:line="260" w:lineRule="exact"/>
        <w:rPr>
          <w:sz w:val="36"/>
          <w:szCs w:val="40"/>
        </w:rPr>
      </w:pPr>
      <w:r>
        <w:rPr>
          <w:rFonts w:ascii="Consolas" w:hAnsi="Consolas" w:eastAsia="Consolas"/>
          <w:color w:val="2D2D2D"/>
          <w:sz w:val="22"/>
          <w:szCs w:val="40"/>
        </w:rPr>
        <w:t xml:space="preserve">    tasks = Task.objects.none()</w:t>
      </w:r>
    </w:p>
    <w:p w14:paraId="3C47CA3F">
      <w:pPr>
        <w:spacing w:before="0" w:after="0" w:line="260" w:lineRule="exact"/>
        <w:rPr>
          <w:sz w:val="36"/>
          <w:szCs w:val="40"/>
        </w:rPr>
      </w:pPr>
      <w:r>
        <w:rPr>
          <w:rFonts w:ascii="Consolas" w:hAnsi="Consolas" w:eastAsia="Consolas"/>
          <w:color w:val="2D2D2D"/>
          <w:sz w:val="22"/>
          <w:szCs w:val="40"/>
        </w:rPr>
        <w:t xml:space="preserve">    if Task is not None:</w:t>
      </w:r>
    </w:p>
    <w:p w14:paraId="6C045A16">
      <w:pPr>
        <w:spacing w:before="0" w:after="0" w:line="260" w:lineRule="exact"/>
        <w:rPr>
          <w:sz w:val="36"/>
          <w:szCs w:val="40"/>
        </w:rPr>
      </w:pPr>
      <w:r>
        <w:rPr>
          <w:rFonts w:ascii="Consolas" w:hAnsi="Consolas" w:eastAsia="Consolas"/>
          <w:color w:val="2D2D2D"/>
          <w:sz w:val="22"/>
          <w:szCs w:val="40"/>
        </w:rPr>
        <w:t xml:space="preserve">        tasks = Task.objects.filter(project=report.project)</w:t>
      </w:r>
    </w:p>
    <w:p w14:paraId="4E32D7B0">
      <w:pPr>
        <w:spacing w:before="0" w:after="0" w:line="260" w:lineRule="exact"/>
        <w:rPr>
          <w:sz w:val="36"/>
          <w:szCs w:val="40"/>
        </w:rPr>
      </w:pPr>
      <w:r>
        <w:rPr>
          <w:rFonts w:ascii="Consolas" w:hAnsi="Consolas" w:eastAsia="Consolas"/>
          <w:color w:val="2D2D2D"/>
          <w:sz w:val="22"/>
          <w:szCs w:val="40"/>
        </w:rPr>
        <w:t xml:space="preserve">        start_date = params.get('start_date') or params.get('date_from')</w:t>
      </w:r>
    </w:p>
    <w:p w14:paraId="4B113F83">
      <w:pPr>
        <w:spacing w:before="0" w:after="0" w:line="260" w:lineRule="exact"/>
        <w:rPr>
          <w:sz w:val="36"/>
          <w:szCs w:val="40"/>
        </w:rPr>
      </w:pPr>
      <w:r>
        <w:rPr>
          <w:rFonts w:ascii="Consolas" w:hAnsi="Consolas" w:eastAsia="Consolas"/>
          <w:color w:val="2D2D2D"/>
          <w:sz w:val="22"/>
          <w:szCs w:val="40"/>
        </w:rPr>
        <w:t xml:space="preserve">        end_date = params.get('end_date') or params.get('date_to')</w:t>
      </w:r>
    </w:p>
    <w:p w14:paraId="4E315412">
      <w:pPr>
        <w:spacing w:before="0" w:after="0" w:line="260" w:lineRule="exact"/>
        <w:rPr>
          <w:sz w:val="36"/>
          <w:szCs w:val="40"/>
        </w:rPr>
      </w:pPr>
      <w:r>
        <w:rPr>
          <w:rFonts w:ascii="Consolas" w:hAnsi="Consolas" w:eastAsia="Consolas"/>
          <w:color w:val="2D2D2D"/>
          <w:sz w:val="22"/>
          <w:szCs w:val="40"/>
        </w:rPr>
        <w:t xml:space="preserve">        if start_date:</w:t>
      </w:r>
    </w:p>
    <w:p w14:paraId="2A76F18A">
      <w:pPr>
        <w:spacing w:before="0" w:after="0" w:line="260" w:lineRule="exact"/>
        <w:rPr>
          <w:sz w:val="36"/>
          <w:szCs w:val="40"/>
        </w:rPr>
      </w:pPr>
      <w:r>
        <w:rPr>
          <w:rFonts w:ascii="Consolas" w:hAnsi="Consolas" w:eastAsia="Consolas"/>
          <w:color w:val="2D2D2D"/>
          <w:sz w:val="22"/>
          <w:szCs w:val="40"/>
        </w:rPr>
        <w:t xml:space="preserve">            tasks = tasks.filter(created_at__gte=start_date)</w:t>
      </w:r>
    </w:p>
    <w:p w14:paraId="699D4247">
      <w:pPr>
        <w:spacing w:before="0" w:after="0" w:line="260" w:lineRule="exact"/>
        <w:rPr>
          <w:sz w:val="36"/>
          <w:szCs w:val="40"/>
        </w:rPr>
      </w:pPr>
      <w:r>
        <w:rPr>
          <w:rFonts w:ascii="Consolas" w:hAnsi="Consolas" w:eastAsia="Consolas"/>
          <w:color w:val="2D2D2D"/>
          <w:sz w:val="22"/>
          <w:szCs w:val="40"/>
        </w:rPr>
        <w:t xml:space="preserve">        if end_date:</w:t>
      </w:r>
    </w:p>
    <w:p w14:paraId="38C5A604">
      <w:pPr>
        <w:spacing w:before="0" w:after="0" w:line="260" w:lineRule="exact"/>
        <w:rPr>
          <w:sz w:val="36"/>
          <w:szCs w:val="40"/>
        </w:rPr>
      </w:pPr>
      <w:r>
        <w:rPr>
          <w:rFonts w:ascii="Consolas" w:hAnsi="Consolas" w:eastAsia="Consolas"/>
          <w:color w:val="2D2D2D"/>
          <w:sz w:val="22"/>
          <w:szCs w:val="40"/>
        </w:rPr>
        <w:t xml:space="preserve">            tasks = tasks.filter(created_at__lte=end_date)</w:t>
      </w:r>
    </w:p>
    <w:p w14:paraId="70B6FAFB">
      <w:pPr>
        <w:spacing w:before="0" w:after="0" w:line="260" w:lineRule="exact"/>
        <w:rPr>
          <w:sz w:val="36"/>
          <w:szCs w:val="40"/>
        </w:rPr>
      </w:pPr>
      <w:r>
        <w:rPr>
          <w:rFonts w:ascii="Consolas" w:hAnsi="Consolas" w:eastAsia="Consolas"/>
          <w:color w:val="2D2D2D"/>
          <w:sz w:val="22"/>
          <w:szCs w:val="40"/>
        </w:rPr>
        <w:t xml:space="preserve"> </w:t>
      </w:r>
    </w:p>
    <w:p w14:paraId="30CE683E">
      <w:pPr>
        <w:spacing w:before="0" w:after="0" w:line="260" w:lineRule="exact"/>
        <w:rPr>
          <w:sz w:val="36"/>
          <w:szCs w:val="40"/>
        </w:rPr>
      </w:pPr>
      <w:r>
        <w:rPr>
          <w:rFonts w:ascii="Consolas" w:hAnsi="Consolas" w:eastAsia="Consolas"/>
          <w:color w:val="2D2D2D"/>
          <w:sz w:val="22"/>
          <w:szCs w:val="40"/>
        </w:rPr>
        <w:t xml:space="preserve">    for t in tasks:</w:t>
      </w:r>
    </w:p>
    <w:p w14:paraId="58554E32">
      <w:pPr>
        <w:spacing w:before="0" w:after="0" w:line="260" w:lineRule="exact"/>
        <w:rPr>
          <w:sz w:val="36"/>
          <w:szCs w:val="40"/>
        </w:rPr>
      </w:pPr>
      <w:r>
        <w:rPr>
          <w:rFonts w:ascii="Consolas" w:hAnsi="Consolas" w:eastAsia="Consolas"/>
          <w:color w:val="2D2D2D"/>
          <w:sz w:val="22"/>
          <w:szCs w:val="40"/>
        </w:rPr>
        <w:t xml:space="preserve">        writer.writerow([</w:t>
      </w:r>
    </w:p>
    <w:p w14:paraId="44A99921">
      <w:pPr>
        <w:spacing w:before="0" w:after="0" w:line="260" w:lineRule="exact"/>
        <w:rPr>
          <w:sz w:val="36"/>
          <w:szCs w:val="40"/>
        </w:rPr>
      </w:pPr>
      <w:r>
        <w:rPr>
          <w:rFonts w:ascii="Consolas" w:hAnsi="Consolas" w:eastAsia="Consolas"/>
          <w:color w:val="2D2D2D"/>
          <w:sz w:val="22"/>
          <w:szCs w:val="40"/>
        </w:rPr>
        <w:t xml:space="preserve">            str(t.id), getattr(t, 'title', ''), getattr(t, 'status', ''),</w:t>
      </w:r>
    </w:p>
    <w:p w14:paraId="477F4C04">
      <w:pPr>
        <w:spacing w:before="0" w:after="0" w:line="260" w:lineRule="exact"/>
        <w:rPr>
          <w:sz w:val="36"/>
          <w:szCs w:val="40"/>
        </w:rPr>
      </w:pPr>
      <w:r>
        <w:rPr>
          <w:rFonts w:ascii="Consolas" w:hAnsi="Consolas" w:eastAsia="Consolas"/>
          <w:color w:val="2D2D2D"/>
          <w:sz w:val="22"/>
          <w:szCs w:val="40"/>
        </w:rPr>
        <w:t xml:space="preserve">            getattr(t, 'priority', ''),</w:t>
      </w:r>
    </w:p>
    <w:p w14:paraId="3F64A640">
      <w:pPr>
        <w:spacing w:before="0" w:after="0" w:line="260" w:lineRule="exact"/>
        <w:rPr>
          <w:sz w:val="36"/>
          <w:szCs w:val="40"/>
        </w:rPr>
      </w:pPr>
      <w:r>
        <w:rPr>
          <w:rFonts w:ascii="Consolas" w:hAnsi="Consolas" w:eastAsia="Consolas"/>
          <w:color w:val="2D2D2D"/>
          <w:sz w:val="22"/>
          <w:szCs w:val="40"/>
        </w:rPr>
        <w:t xml:space="preserve">            getattr(t.assignee, 'username', '') if getattr(t, 'assignee', None) else '',</w:t>
      </w:r>
    </w:p>
    <w:p w14:paraId="1E7F3F6C">
      <w:pPr>
        <w:spacing w:before="0" w:after="0" w:line="260" w:lineRule="exact"/>
        <w:rPr>
          <w:sz w:val="36"/>
          <w:szCs w:val="40"/>
        </w:rPr>
      </w:pPr>
      <w:r>
        <w:rPr>
          <w:rFonts w:ascii="Consolas" w:hAnsi="Consolas" w:eastAsia="Consolas"/>
          <w:color w:val="2D2D2D"/>
          <w:sz w:val="22"/>
          <w:szCs w:val="40"/>
        </w:rPr>
        <w:t xml:space="preserve">            getattr(t, 'start_date', '') or '',</w:t>
      </w:r>
    </w:p>
    <w:p w14:paraId="70787901">
      <w:pPr>
        <w:spacing w:before="0" w:after="0" w:line="260" w:lineRule="exact"/>
        <w:rPr>
          <w:sz w:val="36"/>
          <w:szCs w:val="40"/>
        </w:rPr>
      </w:pPr>
      <w:r>
        <w:rPr>
          <w:rFonts w:ascii="Consolas" w:hAnsi="Consolas" w:eastAsia="Consolas"/>
          <w:color w:val="2D2D2D"/>
          <w:sz w:val="22"/>
          <w:szCs w:val="40"/>
        </w:rPr>
        <w:t xml:space="preserve">            getattr(t, 'due_date', '') or '',</w:t>
      </w:r>
    </w:p>
    <w:p w14:paraId="7E72BC06">
      <w:pPr>
        <w:spacing w:before="0" w:after="0" w:line="260" w:lineRule="exact"/>
        <w:rPr>
          <w:sz w:val="36"/>
          <w:szCs w:val="40"/>
        </w:rPr>
      </w:pPr>
      <w:r>
        <w:rPr>
          <w:rFonts w:ascii="Consolas" w:hAnsi="Consolas" w:eastAsia="Consolas"/>
          <w:color w:val="2D2D2D"/>
          <w:sz w:val="22"/>
          <w:szCs w:val="40"/>
        </w:rPr>
        <w:t xml:space="preserve">        ])</w:t>
      </w:r>
    </w:p>
    <w:p w14:paraId="6C72C2A3">
      <w:pPr>
        <w:spacing w:before="0" w:after="0" w:line="260" w:lineRule="exact"/>
        <w:rPr>
          <w:sz w:val="36"/>
          <w:szCs w:val="40"/>
        </w:rPr>
      </w:pPr>
      <w:r>
        <w:rPr>
          <w:rFonts w:ascii="Consolas" w:hAnsi="Consolas" w:eastAsia="Consolas"/>
          <w:color w:val="2D2D2D"/>
          <w:sz w:val="22"/>
          <w:szCs w:val="40"/>
        </w:rPr>
        <w:t xml:space="preserve"> </w:t>
      </w:r>
    </w:p>
    <w:p w14:paraId="6D82523B">
      <w:pPr>
        <w:spacing w:before="0" w:after="0" w:line="260" w:lineRule="exact"/>
        <w:rPr>
          <w:sz w:val="36"/>
          <w:szCs w:val="40"/>
        </w:rPr>
      </w:pPr>
      <w:r>
        <w:rPr>
          <w:rFonts w:ascii="Consolas" w:hAnsi="Consolas" w:eastAsia="Consolas"/>
          <w:color w:val="2D2D2D"/>
          <w:sz w:val="22"/>
          <w:szCs w:val="40"/>
        </w:rPr>
        <w:t xml:space="preserve"> </w:t>
      </w:r>
    </w:p>
    <w:p w14:paraId="010DD375">
      <w:pPr>
        <w:spacing w:before="0" w:after="0" w:line="260" w:lineRule="exact"/>
        <w:rPr>
          <w:sz w:val="36"/>
          <w:szCs w:val="40"/>
        </w:rPr>
      </w:pPr>
      <w:r>
        <w:rPr>
          <w:rFonts w:ascii="Consolas" w:hAnsi="Consolas" w:eastAsia="Consolas"/>
          <w:color w:val="2D2D2D"/>
          <w:sz w:val="22"/>
          <w:szCs w:val="40"/>
        </w:rPr>
        <w:t>def _generate_worklog_summary(writer, report):</w:t>
      </w:r>
    </w:p>
    <w:p w14:paraId="084F0A7C">
      <w:pPr>
        <w:spacing w:before="0" w:after="0" w:line="260" w:lineRule="exact"/>
        <w:rPr>
          <w:sz w:val="36"/>
          <w:szCs w:val="40"/>
        </w:rPr>
      </w:pPr>
      <w:r>
        <w:rPr>
          <w:rFonts w:ascii="Consolas" w:hAnsi="Consolas" w:eastAsia="Consolas"/>
          <w:color w:val="2D2D2D"/>
          <w:sz w:val="22"/>
          <w:szCs w:val="40"/>
        </w:rPr>
        <w:t xml:space="preserve">    WorkLog = apps.get_model('worklogs', 'WorkLog')</w:t>
      </w:r>
    </w:p>
    <w:p w14:paraId="575979A0">
      <w:pPr>
        <w:spacing w:before="0" w:after="0" w:line="260" w:lineRule="exact"/>
        <w:rPr>
          <w:sz w:val="36"/>
          <w:szCs w:val="40"/>
        </w:rPr>
      </w:pPr>
      <w:r>
        <w:rPr>
          <w:rFonts w:ascii="Consolas" w:hAnsi="Consolas" w:eastAsia="Consolas"/>
          <w:color w:val="2D2D2D"/>
          <w:sz w:val="22"/>
          <w:szCs w:val="40"/>
        </w:rPr>
        <w:t xml:space="preserve">    writer.writerow(['Task ID', 'User', 'Hours', 'Date', 'Description'])</w:t>
      </w:r>
    </w:p>
    <w:p w14:paraId="7DF3FCF2">
      <w:pPr>
        <w:spacing w:before="0" w:after="0" w:line="260" w:lineRule="exact"/>
        <w:rPr>
          <w:sz w:val="36"/>
          <w:szCs w:val="40"/>
        </w:rPr>
      </w:pPr>
      <w:r>
        <w:rPr>
          <w:rFonts w:ascii="Consolas" w:hAnsi="Consolas" w:eastAsia="Consolas"/>
          <w:color w:val="2D2D2D"/>
          <w:sz w:val="22"/>
          <w:szCs w:val="40"/>
        </w:rPr>
        <w:t xml:space="preserve"> </w:t>
      </w:r>
    </w:p>
    <w:p w14:paraId="154AACA1">
      <w:pPr>
        <w:spacing w:before="0" w:after="0" w:line="260" w:lineRule="exact"/>
        <w:rPr>
          <w:sz w:val="36"/>
          <w:szCs w:val="40"/>
        </w:rPr>
      </w:pPr>
      <w:r>
        <w:rPr>
          <w:rFonts w:ascii="Consolas" w:hAnsi="Consolas" w:eastAsia="Consolas"/>
          <w:color w:val="2D2D2D"/>
          <w:sz w:val="22"/>
          <w:szCs w:val="40"/>
        </w:rPr>
        <w:t xml:space="preserve">    logs = WorkLog.objects.none()</w:t>
      </w:r>
    </w:p>
    <w:p w14:paraId="320BEAED">
      <w:pPr>
        <w:spacing w:before="0" w:after="0" w:line="260" w:lineRule="exact"/>
        <w:rPr>
          <w:sz w:val="36"/>
          <w:szCs w:val="40"/>
        </w:rPr>
      </w:pPr>
      <w:r>
        <w:rPr>
          <w:rFonts w:ascii="Consolas" w:hAnsi="Consolas" w:eastAsia="Consolas"/>
          <w:color w:val="2D2D2D"/>
          <w:sz w:val="22"/>
          <w:szCs w:val="40"/>
        </w:rPr>
        <w:t xml:space="preserve">    if WorkLog is not None:</w:t>
      </w:r>
    </w:p>
    <w:p w14:paraId="01DD5AED">
      <w:pPr>
        <w:spacing w:before="0" w:after="0" w:line="260" w:lineRule="exact"/>
        <w:rPr>
          <w:sz w:val="36"/>
          <w:szCs w:val="40"/>
        </w:rPr>
      </w:pPr>
      <w:r>
        <w:rPr>
          <w:rFonts w:ascii="Consolas" w:hAnsi="Consolas" w:eastAsia="Consolas"/>
          <w:color w:val="2D2D2D"/>
          <w:sz w:val="22"/>
          <w:szCs w:val="40"/>
        </w:rPr>
        <w:t xml:space="preserve">        logs = WorkLog.objects.filter(task__project=report.project).select_related('user', 'task')</w:t>
      </w:r>
    </w:p>
    <w:p w14:paraId="0A943866">
      <w:pPr>
        <w:spacing w:before="0" w:after="0" w:line="260" w:lineRule="exact"/>
        <w:rPr>
          <w:sz w:val="36"/>
          <w:szCs w:val="40"/>
        </w:rPr>
      </w:pPr>
      <w:r>
        <w:rPr>
          <w:rFonts w:ascii="Consolas" w:hAnsi="Consolas" w:eastAsia="Consolas"/>
          <w:color w:val="2D2D2D"/>
          <w:sz w:val="22"/>
          <w:szCs w:val="40"/>
        </w:rPr>
        <w:t xml:space="preserve">        params = report.parameters or {}</w:t>
      </w:r>
    </w:p>
    <w:p w14:paraId="5AB6648E">
      <w:pPr>
        <w:spacing w:before="0" w:after="0" w:line="260" w:lineRule="exact"/>
        <w:rPr>
          <w:sz w:val="36"/>
          <w:szCs w:val="40"/>
        </w:rPr>
      </w:pPr>
      <w:r>
        <w:rPr>
          <w:rFonts w:ascii="Consolas" w:hAnsi="Consolas" w:eastAsia="Consolas"/>
          <w:color w:val="2D2D2D"/>
          <w:sz w:val="22"/>
          <w:szCs w:val="40"/>
        </w:rPr>
        <w:t xml:space="preserve">        start_date = params.get('start_date') or params.get('date_from')</w:t>
      </w:r>
    </w:p>
    <w:p w14:paraId="2D292335">
      <w:pPr>
        <w:spacing w:before="0" w:after="0" w:line="260" w:lineRule="exact"/>
        <w:rPr>
          <w:sz w:val="36"/>
          <w:szCs w:val="40"/>
        </w:rPr>
      </w:pPr>
      <w:r>
        <w:rPr>
          <w:rFonts w:ascii="Consolas" w:hAnsi="Consolas" w:eastAsia="Consolas"/>
          <w:color w:val="2D2D2D"/>
          <w:sz w:val="22"/>
          <w:szCs w:val="40"/>
        </w:rPr>
        <w:t xml:space="preserve">        end_date = params.get('end_date') or params.get('date_to')</w:t>
      </w:r>
    </w:p>
    <w:p w14:paraId="223B6B15">
      <w:pPr>
        <w:spacing w:before="0" w:after="0" w:line="260" w:lineRule="exact"/>
        <w:rPr>
          <w:sz w:val="36"/>
          <w:szCs w:val="40"/>
        </w:rPr>
      </w:pPr>
      <w:r>
        <w:rPr>
          <w:rFonts w:ascii="Consolas" w:hAnsi="Consolas" w:eastAsia="Consolas"/>
          <w:color w:val="2D2D2D"/>
          <w:sz w:val="22"/>
          <w:szCs w:val="40"/>
        </w:rPr>
        <w:t xml:space="preserve">        if start_date:</w:t>
      </w:r>
    </w:p>
    <w:p w14:paraId="59EB8DEA">
      <w:pPr>
        <w:spacing w:before="0" w:after="0" w:line="260" w:lineRule="exact"/>
        <w:rPr>
          <w:sz w:val="36"/>
          <w:szCs w:val="40"/>
        </w:rPr>
      </w:pPr>
      <w:r>
        <w:rPr>
          <w:rFonts w:ascii="Consolas" w:hAnsi="Consolas" w:eastAsia="Consolas"/>
          <w:color w:val="2D2D2D"/>
          <w:sz w:val="22"/>
          <w:szCs w:val="40"/>
        </w:rPr>
        <w:t xml:space="preserve">            logs = logs.filter(date__gte=start_date)</w:t>
      </w:r>
    </w:p>
    <w:p w14:paraId="1FB2D4D3">
      <w:pPr>
        <w:spacing w:before="0" w:after="0" w:line="260" w:lineRule="exact"/>
        <w:rPr>
          <w:sz w:val="36"/>
          <w:szCs w:val="40"/>
        </w:rPr>
      </w:pPr>
      <w:r>
        <w:rPr>
          <w:rFonts w:ascii="Consolas" w:hAnsi="Consolas" w:eastAsia="Consolas"/>
          <w:color w:val="2D2D2D"/>
          <w:sz w:val="22"/>
          <w:szCs w:val="40"/>
        </w:rPr>
        <w:t xml:space="preserve">        if end_date:</w:t>
      </w:r>
    </w:p>
    <w:p w14:paraId="4AAE0295">
      <w:pPr>
        <w:spacing w:before="0" w:after="0" w:line="260" w:lineRule="exact"/>
        <w:rPr>
          <w:sz w:val="36"/>
          <w:szCs w:val="40"/>
        </w:rPr>
      </w:pPr>
      <w:r>
        <w:rPr>
          <w:rFonts w:ascii="Consolas" w:hAnsi="Consolas" w:eastAsia="Consolas"/>
          <w:color w:val="2D2D2D"/>
          <w:sz w:val="22"/>
          <w:szCs w:val="40"/>
        </w:rPr>
        <w:t xml:space="preserve">            logs = logs.filter(date__lte=end_date)</w:t>
      </w:r>
    </w:p>
    <w:p w14:paraId="394FC940">
      <w:pPr>
        <w:spacing w:before="0" w:after="0" w:line="260" w:lineRule="exact"/>
        <w:rPr>
          <w:sz w:val="36"/>
          <w:szCs w:val="40"/>
        </w:rPr>
      </w:pPr>
      <w:r>
        <w:rPr>
          <w:rFonts w:ascii="Consolas" w:hAnsi="Consolas" w:eastAsia="Consolas"/>
          <w:color w:val="2D2D2D"/>
          <w:sz w:val="22"/>
          <w:szCs w:val="40"/>
        </w:rPr>
        <w:t xml:space="preserve"> </w:t>
      </w:r>
    </w:p>
    <w:p w14:paraId="7CCC18D9">
      <w:pPr>
        <w:spacing w:before="0" w:after="0" w:line="260" w:lineRule="exact"/>
        <w:rPr>
          <w:sz w:val="36"/>
          <w:szCs w:val="40"/>
        </w:rPr>
      </w:pPr>
      <w:r>
        <w:rPr>
          <w:rFonts w:ascii="Consolas" w:hAnsi="Consolas" w:eastAsia="Consolas"/>
          <w:color w:val="2D2D2D"/>
          <w:sz w:val="22"/>
          <w:szCs w:val="40"/>
        </w:rPr>
        <w:t xml:space="preserve">    for wl in logs:</w:t>
      </w:r>
    </w:p>
    <w:p w14:paraId="6D05DCBF">
      <w:pPr>
        <w:spacing w:before="0" w:after="0" w:line="260" w:lineRule="exact"/>
        <w:rPr>
          <w:sz w:val="36"/>
          <w:szCs w:val="40"/>
        </w:rPr>
      </w:pPr>
      <w:r>
        <w:rPr>
          <w:rFonts w:ascii="Consolas" w:hAnsi="Consolas" w:eastAsia="Consolas"/>
          <w:color w:val="2D2D2D"/>
          <w:sz w:val="22"/>
          <w:szCs w:val="40"/>
        </w:rPr>
        <w:t xml:space="preserve">        writer.writerow([</w:t>
      </w:r>
    </w:p>
    <w:p w14:paraId="6474C28E">
      <w:pPr>
        <w:spacing w:before="0" w:after="0" w:line="260" w:lineRule="exact"/>
        <w:rPr>
          <w:sz w:val="36"/>
          <w:szCs w:val="40"/>
        </w:rPr>
      </w:pPr>
      <w:r>
        <w:rPr>
          <w:rFonts w:ascii="Consolas" w:hAnsi="Consolas" w:eastAsia="Consolas"/>
          <w:color w:val="2D2D2D"/>
          <w:sz w:val="22"/>
          <w:szCs w:val="40"/>
        </w:rPr>
        <w:t xml:space="preserve">            str(getattr(wl, 'task_id', '')),</w:t>
      </w:r>
    </w:p>
    <w:p w14:paraId="12F425EE">
      <w:pPr>
        <w:spacing w:before="0" w:after="0" w:line="260" w:lineRule="exact"/>
        <w:rPr>
          <w:sz w:val="36"/>
          <w:szCs w:val="40"/>
        </w:rPr>
      </w:pPr>
      <w:r>
        <w:rPr>
          <w:rFonts w:ascii="Consolas" w:hAnsi="Consolas" w:eastAsia="Consolas"/>
          <w:color w:val="2D2D2D"/>
          <w:sz w:val="22"/>
          <w:szCs w:val="40"/>
        </w:rPr>
        <w:t xml:space="preserve">            getattr(wl.user, 'username', '') if getattr(wl, 'user', None) else '',</w:t>
      </w:r>
    </w:p>
    <w:p w14:paraId="72B9F829">
      <w:pPr>
        <w:spacing w:before="0" w:after="0" w:line="260" w:lineRule="exact"/>
        <w:rPr>
          <w:sz w:val="36"/>
          <w:szCs w:val="40"/>
        </w:rPr>
      </w:pPr>
      <w:r>
        <w:rPr>
          <w:rFonts w:ascii="Consolas" w:hAnsi="Consolas" w:eastAsia="Consolas"/>
          <w:color w:val="2D2D2D"/>
          <w:sz w:val="22"/>
          <w:szCs w:val="40"/>
        </w:rPr>
        <w:t xml:space="preserve">            getattr(wl, 'hours', 0),</w:t>
      </w:r>
    </w:p>
    <w:p w14:paraId="16F3CE04">
      <w:pPr>
        <w:spacing w:before="0" w:after="0" w:line="260" w:lineRule="exact"/>
        <w:rPr>
          <w:sz w:val="36"/>
          <w:szCs w:val="40"/>
        </w:rPr>
      </w:pPr>
      <w:r>
        <w:rPr>
          <w:rFonts w:ascii="Consolas" w:hAnsi="Consolas" w:eastAsia="Consolas"/>
          <w:color w:val="2D2D2D"/>
          <w:sz w:val="22"/>
          <w:szCs w:val="40"/>
        </w:rPr>
        <w:t xml:space="preserve">            getattr(wl, 'date', ''),</w:t>
      </w:r>
    </w:p>
    <w:p w14:paraId="1C3288D7">
      <w:pPr>
        <w:spacing w:before="0" w:after="0" w:line="260" w:lineRule="exact"/>
        <w:rPr>
          <w:sz w:val="36"/>
          <w:szCs w:val="40"/>
        </w:rPr>
      </w:pPr>
      <w:r>
        <w:rPr>
          <w:rFonts w:ascii="Consolas" w:hAnsi="Consolas" w:eastAsia="Consolas"/>
          <w:color w:val="2D2D2D"/>
          <w:sz w:val="22"/>
          <w:szCs w:val="40"/>
        </w:rPr>
        <w:t xml:space="preserve">            getattr(wl, 'description', ''),</w:t>
      </w:r>
    </w:p>
    <w:p w14:paraId="11FC73E7">
      <w:pPr>
        <w:spacing w:before="0" w:after="0" w:line="260" w:lineRule="exact"/>
        <w:rPr>
          <w:sz w:val="36"/>
          <w:szCs w:val="40"/>
        </w:rPr>
      </w:pPr>
      <w:r>
        <w:rPr>
          <w:rFonts w:ascii="Consolas" w:hAnsi="Consolas" w:eastAsia="Consolas"/>
          <w:color w:val="2D2D2D"/>
          <w:sz w:val="22"/>
          <w:szCs w:val="40"/>
        </w:rPr>
        <w:t xml:space="preserve">        ])</w:t>
      </w:r>
    </w:p>
    <w:p w14:paraId="0117A95A">
      <w:pPr>
        <w:spacing w:before="0" w:after="0" w:line="260" w:lineRule="exact"/>
        <w:rPr>
          <w:sz w:val="36"/>
          <w:szCs w:val="40"/>
        </w:rPr>
      </w:pPr>
      <w:r>
        <w:rPr>
          <w:rFonts w:ascii="Consolas" w:hAnsi="Consolas" w:eastAsia="Consolas"/>
          <w:color w:val="2D2D2D"/>
          <w:sz w:val="22"/>
          <w:szCs w:val="40"/>
        </w:rPr>
        <w:t xml:space="preserve"> </w:t>
      </w:r>
    </w:p>
    <w:p w14:paraId="1E1E905B">
      <w:pPr>
        <w:spacing w:before="0" w:after="0" w:line="260" w:lineRule="exact"/>
        <w:rPr>
          <w:sz w:val="36"/>
          <w:szCs w:val="40"/>
        </w:rPr>
      </w:pPr>
      <w:r>
        <w:rPr>
          <w:rFonts w:ascii="Consolas" w:hAnsi="Consolas" w:eastAsia="Consolas"/>
          <w:color w:val="2D2D2D"/>
          <w:sz w:val="22"/>
          <w:szCs w:val="40"/>
        </w:rPr>
        <w:t xml:space="preserve"> </w:t>
      </w:r>
    </w:p>
    <w:p w14:paraId="339D319C">
      <w:pPr>
        <w:spacing w:before="0" w:after="0" w:line="260" w:lineRule="exact"/>
        <w:rPr>
          <w:sz w:val="36"/>
          <w:szCs w:val="40"/>
        </w:rPr>
      </w:pPr>
      <w:r>
        <w:rPr>
          <w:rFonts w:ascii="Consolas" w:hAnsi="Consolas" w:eastAsia="Consolas"/>
          <w:color w:val="2D2D2D"/>
          <w:sz w:val="22"/>
          <w:szCs w:val="40"/>
        </w:rPr>
        <w:t>def _generate_burndown(writer, report):</w:t>
      </w:r>
    </w:p>
    <w:p w14:paraId="511A60F6">
      <w:pPr>
        <w:spacing w:before="0" w:after="0" w:line="260" w:lineRule="exact"/>
        <w:rPr>
          <w:sz w:val="36"/>
          <w:szCs w:val="40"/>
        </w:rPr>
      </w:pPr>
      <w:r>
        <w:rPr>
          <w:rFonts w:ascii="Consolas" w:hAnsi="Consolas" w:eastAsia="Consolas"/>
          <w:color w:val="2D2D2D"/>
          <w:sz w:val="22"/>
          <w:szCs w:val="40"/>
        </w:rPr>
        <w:t xml:space="preserve">    """Generate burndown data for a specific sprint."""</w:t>
      </w:r>
    </w:p>
    <w:p w14:paraId="0776F72E">
      <w:pPr>
        <w:spacing w:before="0" w:after="0" w:line="260" w:lineRule="exact"/>
        <w:rPr>
          <w:sz w:val="36"/>
          <w:szCs w:val="40"/>
        </w:rPr>
      </w:pPr>
      <w:r>
        <w:rPr>
          <w:rFonts w:ascii="Consolas" w:hAnsi="Consolas" w:eastAsia="Consolas"/>
          <w:color w:val="2D2D2D"/>
          <w:sz w:val="22"/>
          <w:szCs w:val="40"/>
        </w:rPr>
        <w:t xml:space="preserve">    params = report.parameters or {}</w:t>
      </w:r>
    </w:p>
    <w:p w14:paraId="31B4161A">
      <w:pPr>
        <w:spacing w:before="0" w:after="0" w:line="260" w:lineRule="exact"/>
        <w:rPr>
          <w:sz w:val="36"/>
          <w:szCs w:val="40"/>
        </w:rPr>
      </w:pPr>
      <w:r>
        <w:rPr>
          <w:rFonts w:ascii="Consolas" w:hAnsi="Consolas" w:eastAsia="Consolas"/>
          <w:color w:val="2D2D2D"/>
          <w:sz w:val="22"/>
          <w:szCs w:val="40"/>
        </w:rPr>
        <w:t xml:space="preserve">    sprint_id = params.get('sprint_id')</w:t>
      </w:r>
    </w:p>
    <w:p w14:paraId="12A47F74">
      <w:pPr>
        <w:spacing w:before="0" w:after="0" w:line="260" w:lineRule="exact"/>
        <w:rPr>
          <w:sz w:val="36"/>
          <w:szCs w:val="40"/>
        </w:rPr>
      </w:pPr>
      <w:r>
        <w:rPr>
          <w:rFonts w:ascii="Consolas" w:hAnsi="Consolas" w:eastAsia="Consolas"/>
          <w:color w:val="2D2D2D"/>
          <w:sz w:val="22"/>
          <w:szCs w:val="40"/>
        </w:rPr>
        <w:t xml:space="preserve"> </w:t>
      </w:r>
    </w:p>
    <w:p w14:paraId="35016AFE">
      <w:pPr>
        <w:spacing w:before="0" w:after="0" w:line="260" w:lineRule="exact"/>
        <w:rPr>
          <w:sz w:val="36"/>
          <w:szCs w:val="40"/>
        </w:rPr>
      </w:pPr>
      <w:r>
        <w:rPr>
          <w:rFonts w:ascii="Consolas" w:hAnsi="Consolas" w:eastAsia="Consolas"/>
          <w:color w:val="2D2D2D"/>
          <w:sz w:val="22"/>
          <w:szCs w:val="40"/>
        </w:rPr>
        <w:t xml:space="preserve">    Sprint = apps.get_model('sprints', 'Sprint')</w:t>
      </w:r>
    </w:p>
    <w:p w14:paraId="72A75272">
      <w:pPr>
        <w:spacing w:before="0" w:after="0" w:line="260" w:lineRule="exact"/>
        <w:rPr>
          <w:sz w:val="36"/>
          <w:szCs w:val="40"/>
        </w:rPr>
      </w:pPr>
      <w:r>
        <w:rPr>
          <w:rFonts w:ascii="Consolas" w:hAnsi="Consolas" w:eastAsia="Consolas"/>
          <w:color w:val="2D2D2D"/>
          <w:sz w:val="22"/>
          <w:szCs w:val="40"/>
        </w:rPr>
        <w:t xml:space="preserve">    Task = apps.get_model('tasks', 'Task')</w:t>
      </w:r>
    </w:p>
    <w:p w14:paraId="75F47819">
      <w:pPr>
        <w:spacing w:before="0" w:after="0" w:line="260" w:lineRule="exact"/>
        <w:rPr>
          <w:sz w:val="36"/>
          <w:szCs w:val="40"/>
        </w:rPr>
      </w:pPr>
      <w:r>
        <w:rPr>
          <w:rFonts w:ascii="Consolas" w:hAnsi="Consolas" w:eastAsia="Consolas"/>
          <w:color w:val="2D2D2D"/>
          <w:sz w:val="22"/>
          <w:szCs w:val="40"/>
        </w:rPr>
        <w:t xml:space="preserve">    writer.writerow(['Date', 'Ideal Remaining', 'Actual Remaining'])</w:t>
      </w:r>
    </w:p>
    <w:p w14:paraId="0799E7A3">
      <w:pPr>
        <w:spacing w:before="0" w:after="0" w:line="260" w:lineRule="exact"/>
        <w:rPr>
          <w:sz w:val="36"/>
          <w:szCs w:val="40"/>
        </w:rPr>
      </w:pPr>
      <w:r>
        <w:rPr>
          <w:rFonts w:ascii="Consolas" w:hAnsi="Consolas" w:eastAsia="Consolas"/>
          <w:color w:val="2D2D2D"/>
          <w:sz w:val="22"/>
          <w:szCs w:val="40"/>
        </w:rPr>
        <w:t xml:space="preserve"> </w:t>
      </w:r>
    </w:p>
    <w:p w14:paraId="0C24595C">
      <w:pPr>
        <w:spacing w:before="0" w:after="0" w:line="260" w:lineRule="exact"/>
        <w:rPr>
          <w:sz w:val="36"/>
          <w:szCs w:val="40"/>
        </w:rPr>
      </w:pPr>
      <w:r>
        <w:rPr>
          <w:rFonts w:ascii="Consolas" w:hAnsi="Consolas" w:eastAsia="Consolas"/>
          <w:color w:val="2D2D2D"/>
          <w:sz w:val="22"/>
          <w:szCs w:val="40"/>
        </w:rPr>
        <w:t xml:space="preserve">    if Sprint is None or Task is None or not sprint_id:</w:t>
      </w:r>
    </w:p>
    <w:p w14:paraId="0EDB1D4B">
      <w:pPr>
        <w:spacing w:before="0" w:after="0" w:line="260" w:lineRule="exact"/>
        <w:rPr>
          <w:sz w:val="36"/>
          <w:szCs w:val="40"/>
        </w:rPr>
      </w:pPr>
      <w:r>
        <w:rPr>
          <w:rFonts w:ascii="Consolas" w:hAnsi="Consolas" w:eastAsia="Consolas"/>
          <w:color w:val="2D2D2D"/>
          <w:sz w:val="22"/>
          <w:szCs w:val="40"/>
        </w:rPr>
        <w:t xml:space="preserve">        writer.writerow(['(no data)', '', ''])</w:t>
      </w:r>
    </w:p>
    <w:p w14:paraId="7FD145CD">
      <w:pPr>
        <w:spacing w:before="0" w:after="0" w:line="260" w:lineRule="exact"/>
        <w:rPr>
          <w:sz w:val="36"/>
          <w:szCs w:val="40"/>
        </w:rPr>
      </w:pPr>
      <w:r>
        <w:rPr>
          <w:rFonts w:ascii="Consolas" w:hAnsi="Consolas" w:eastAsia="Consolas"/>
          <w:color w:val="2D2D2D"/>
          <w:sz w:val="22"/>
          <w:szCs w:val="40"/>
        </w:rPr>
        <w:t xml:space="preserve">        return</w:t>
      </w:r>
    </w:p>
    <w:p w14:paraId="06EA5A5B">
      <w:pPr>
        <w:spacing w:before="0" w:after="0" w:line="260" w:lineRule="exact"/>
        <w:rPr>
          <w:sz w:val="36"/>
          <w:szCs w:val="40"/>
        </w:rPr>
      </w:pPr>
      <w:r>
        <w:rPr>
          <w:rFonts w:ascii="Consolas" w:hAnsi="Consolas" w:eastAsia="Consolas"/>
          <w:color w:val="2D2D2D"/>
          <w:sz w:val="22"/>
          <w:szCs w:val="40"/>
        </w:rPr>
        <w:t xml:space="preserve"> </w:t>
      </w:r>
    </w:p>
    <w:p w14:paraId="4FEE5E31">
      <w:pPr>
        <w:spacing w:before="0" w:after="0" w:line="260" w:lineRule="exact"/>
        <w:rPr>
          <w:sz w:val="36"/>
          <w:szCs w:val="40"/>
        </w:rPr>
      </w:pPr>
      <w:r>
        <w:rPr>
          <w:rFonts w:ascii="Consolas" w:hAnsi="Consolas" w:eastAsia="Consolas"/>
          <w:color w:val="2D2D2D"/>
          <w:sz w:val="22"/>
          <w:szCs w:val="40"/>
        </w:rPr>
        <w:t xml:space="preserve">    try:</w:t>
      </w:r>
    </w:p>
    <w:p w14:paraId="0AEEEFFA">
      <w:pPr>
        <w:spacing w:before="0" w:after="0" w:line="260" w:lineRule="exact"/>
        <w:rPr>
          <w:sz w:val="36"/>
          <w:szCs w:val="40"/>
        </w:rPr>
      </w:pPr>
      <w:r>
        <w:rPr>
          <w:rFonts w:ascii="Consolas" w:hAnsi="Consolas" w:eastAsia="Consolas"/>
          <w:color w:val="2D2D2D"/>
          <w:sz w:val="22"/>
          <w:szCs w:val="40"/>
        </w:rPr>
        <w:t xml:space="preserve">        sprint = Sprint.objects.get(id=sprint_id, project=report.project)</w:t>
      </w:r>
    </w:p>
    <w:p w14:paraId="68303A5E">
      <w:pPr>
        <w:spacing w:before="0" w:after="0" w:line="260" w:lineRule="exact"/>
        <w:rPr>
          <w:sz w:val="36"/>
          <w:szCs w:val="40"/>
        </w:rPr>
      </w:pPr>
      <w:r>
        <w:rPr>
          <w:rFonts w:ascii="Consolas" w:hAnsi="Consolas" w:eastAsia="Consolas"/>
          <w:color w:val="2D2D2D"/>
          <w:sz w:val="22"/>
          <w:szCs w:val="40"/>
        </w:rPr>
        <w:t xml:space="preserve">    except Sprint.DoesNotExist:</w:t>
      </w:r>
    </w:p>
    <w:p w14:paraId="54EE8F06">
      <w:pPr>
        <w:spacing w:before="0" w:after="0" w:line="260" w:lineRule="exact"/>
        <w:rPr>
          <w:sz w:val="36"/>
          <w:szCs w:val="40"/>
        </w:rPr>
      </w:pPr>
      <w:r>
        <w:rPr>
          <w:rFonts w:ascii="Consolas" w:hAnsi="Consolas" w:eastAsia="Consolas"/>
          <w:color w:val="2D2D2D"/>
          <w:sz w:val="22"/>
          <w:szCs w:val="40"/>
        </w:rPr>
        <w:t xml:space="preserve">        writer.writerow(['(sprint not found)', '', ''])</w:t>
      </w:r>
    </w:p>
    <w:p w14:paraId="3FA9241D">
      <w:pPr>
        <w:spacing w:before="0" w:after="0" w:line="260" w:lineRule="exact"/>
        <w:rPr>
          <w:sz w:val="36"/>
          <w:szCs w:val="40"/>
        </w:rPr>
      </w:pPr>
      <w:r>
        <w:rPr>
          <w:rFonts w:ascii="Consolas" w:hAnsi="Consolas" w:eastAsia="Consolas"/>
          <w:color w:val="2D2D2D"/>
          <w:sz w:val="22"/>
          <w:szCs w:val="40"/>
        </w:rPr>
        <w:t xml:space="preserve">        return</w:t>
      </w:r>
    </w:p>
    <w:p w14:paraId="337F33FA">
      <w:pPr>
        <w:spacing w:before="0" w:after="0" w:line="260" w:lineRule="exact"/>
        <w:rPr>
          <w:sz w:val="36"/>
          <w:szCs w:val="40"/>
        </w:rPr>
      </w:pPr>
      <w:r>
        <w:rPr>
          <w:rFonts w:ascii="Consolas" w:hAnsi="Consolas" w:eastAsia="Consolas"/>
          <w:color w:val="2D2D2D"/>
          <w:sz w:val="22"/>
          <w:szCs w:val="40"/>
        </w:rPr>
        <w:t xml:space="preserve"> </w:t>
      </w:r>
    </w:p>
    <w:p w14:paraId="3C668C0C">
      <w:pPr>
        <w:spacing w:before="0" w:after="0" w:line="260" w:lineRule="exact"/>
        <w:rPr>
          <w:sz w:val="36"/>
          <w:szCs w:val="40"/>
        </w:rPr>
      </w:pPr>
      <w:r>
        <w:rPr>
          <w:rFonts w:ascii="Consolas" w:hAnsi="Consolas" w:eastAsia="Consolas"/>
          <w:color w:val="2D2D2D"/>
          <w:sz w:val="22"/>
          <w:szCs w:val="40"/>
        </w:rPr>
        <w:t xml:space="preserve">    from datetime import date, timedelta</w:t>
      </w:r>
    </w:p>
    <w:p w14:paraId="3115649C">
      <w:pPr>
        <w:spacing w:before="0" w:after="0" w:line="260" w:lineRule="exact"/>
        <w:rPr>
          <w:sz w:val="36"/>
          <w:szCs w:val="40"/>
        </w:rPr>
      </w:pPr>
      <w:r>
        <w:rPr>
          <w:rFonts w:ascii="Consolas" w:hAnsi="Consolas" w:eastAsia="Consolas"/>
          <w:color w:val="2D2D2D"/>
          <w:sz w:val="22"/>
          <w:szCs w:val="40"/>
        </w:rPr>
        <w:t xml:space="preserve">    total_days = (sprint.end_date - sprint.start_date).days + 1</w:t>
      </w:r>
    </w:p>
    <w:p w14:paraId="7EBD0D01">
      <w:pPr>
        <w:spacing w:before="0" w:after="0" w:line="260" w:lineRule="exact"/>
        <w:rPr>
          <w:sz w:val="36"/>
          <w:szCs w:val="40"/>
        </w:rPr>
      </w:pPr>
      <w:r>
        <w:rPr>
          <w:rFonts w:ascii="Consolas" w:hAnsi="Consolas" w:eastAsia="Consolas"/>
          <w:color w:val="2D2D2D"/>
          <w:sz w:val="22"/>
          <w:szCs w:val="40"/>
        </w:rPr>
        <w:t xml:space="preserve">    total_tasks = Task.objects.filter(sprint=sprint).count()</w:t>
      </w:r>
    </w:p>
    <w:p w14:paraId="4E3198AE">
      <w:pPr>
        <w:spacing w:before="0" w:after="0" w:line="260" w:lineRule="exact"/>
        <w:rPr>
          <w:sz w:val="36"/>
          <w:szCs w:val="40"/>
        </w:rPr>
      </w:pPr>
      <w:r>
        <w:rPr>
          <w:rFonts w:ascii="Consolas" w:hAnsi="Consolas" w:eastAsia="Consolas"/>
          <w:color w:val="2D2D2D"/>
          <w:sz w:val="22"/>
          <w:szCs w:val="40"/>
        </w:rPr>
        <w:t xml:space="preserve">    today = date.today()</w:t>
      </w:r>
    </w:p>
    <w:p w14:paraId="2BD5682B">
      <w:pPr>
        <w:spacing w:before="0" w:after="0" w:line="260" w:lineRule="exact"/>
        <w:rPr>
          <w:sz w:val="36"/>
          <w:szCs w:val="40"/>
        </w:rPr>
      </w:pPr>
      <w:r>
        <w:rPr>
          <w:rFonts w:ascii="Consolas" w:hAnsi="Consolas" w:eastAsia="Consolas"/>
          <w:color w:val="2D2D2D"/>
          <w:sz w:val="22"/>
          <w:szCs w:val="40"/>
        </w:rPr>
        <w:t xml:space="preserve"> </w:t>
      </w:r>
    </w:p>
    <w:p w14:paraId="3DAB7DCA">
      <w:pPr>
        <w:spacing w:before="0" w:after="0" w:line="260" w:lineRule="exact"/>
        <w:rPr>
          <w:sz w:val="36"/>
          <w:szCs w:val="40"/>
        </w:rPr>
      </w:pPr>
      <w:r>
        <w:rPr>
          <w:rFonts w:ascii="Consolas" w:hAnsi="Consolas" w:eastAsia="Consolas"/>
          <w:color w:val="2D2D2D"/>
          <w:sz w:val="22"/>
          <w:szCs w:val="40"/>
        </w:rPr>
        <w:t xml:space="preserve">    for i in range(total_days):</w:t>
      </w:r>
    </w:p>
    <w:p w14:paraId="2673638D">
      <w:pPr>
        <w:spacing w:before="0" w:after="0" w:line="260" w:lineRule="exact"/>
        <w:rPr>
          <w:sz w:val="36"/>
          <w:szCs w:val="40"/>
        </w:rPr>
      </w:pPr>
      <w:r>
        <w:rPr>
          <w:rFonts w:ascii="Consolas" w:hAnsi="Consolas" w:eastAsia="Consolas"/>
          <w:color w:val="2D2D2D"/>
          <w:sz w:val="22"/>
          <w:szCs w:val="40"/>
        </w:rPr>
        <w:t xml:space="preserve">        d = sprint.start_date + timedelta(days=i)</w:t>
      </w:r>
    </w:p>
    <w:p w14:paraId="42F258D5">
      <w:pPr>
        <w:spacing w:before="0" w:after="0" w:line="260" w:lineRule="exact"/>
        <w:rPr>
          <w:sz w:val="36"/>
          <w:szCs w:val="40"/>
        </w:rPr>
      </w:pPr>
      <w:r>
        <w:rPr>
          <w:rFonts w:ascii="Consolas" w:hAnsi="Consolas" w:eastAsia="Consolas"/>
          <w:color w:val="2D2D2D"/>
          <w:sz w:val="22"/>
          <w:szCs w:val="40"/>
        </w:rPr>
        <w:t xml:space="preserve">        ideal_remaining = max(0, total_tasks - int(total_tasks * (i + 1) / total_days))</w:t>
      </w:r>
    </w:p>
    <w:p w14:paraId="1F751084">
      <w:pPr>
        <w:spacing w:before="0" w:after="0" w:line="260" w:lineRule="exact"/>
        <w:rPr>
          <w:sz w:val="36"/>
          <w:szCs w:val="40"/>
        </w:rPr>
      </w:pPr>
      <w:r>
        <w:rPr>
          <w:rFonts w:ascii="Consolas" w:hAnsi="Consolas" w:eastAsia="Consolas"/>
          <w:color w:val="2D2D2D"/>
          <w:sz w:val="22"/>
          <w:szCs w:val="40"/>
        </w:rPr>
        <w:t xml:space="preserve"> </w:t>
      </w:r>
    </w:p>
    <w:p w14:paraId="6EB114FF">
      <w:pPr>
        <w:spacing w:before="0" w:after="0" w:line="260" w:lineRule="exact"/>
        <w:rPr>
          <w:sz w:val="36"/>
          <w:szCs w:val="40"/>
        </w:rPr>
      </w:pPr>
      <w:r>
        <w:rPr>
          <w:rFonts w:ascii="Consolas" w:hAnsi="Consolas" w:eastAsia="Consolas"/>
          <w:color w:val="2D2D2D"/>
          <w:sz w:val="22"/>
          <w:szCs w:val="40"/>
        </w:rPr>
        <w:t xml:space="preserve">        if d &lt;= today:</w:t>
      </w:r>
    </w:p>
    <w:p w14:paraId="548AA036">
      <w:pPr>
        <w:spacing w:before="0" w:after="0" w:line="260" w:lineRule="exact"/>
        <w:rPr>
          <w:sz w:val="36"/>
          <w:szCs w:val="40"/>
        </w:rPr>
      </w:pPr>
      <w:r>
        <w:rPr>
          <w:rFonts w:ascii="Consolas" w:hAnsi="Consolas" w:eastAsia="Consolas"/>
          <w:color w:val="2D2D2D"/>
          <w:sz w:val="22"/>
          <w:szCs w:val="40"/>
        </w:rPr>
        <w:t xml:space="preserve">            completed = Task.objects.filter(</w:t>
      </w:r>
    </w:p>
    <w:p w14:paraId="5973B15B">
      <w:pPr>
        <w:spacing w:before="0" w:after="0" w:line="260" w:lineRule="exact"/>
        <w:rPr>
          <w:sz w:val="36"/>
          <w:szCs w:val="40"/>
        </w:rPr>
      </w:pPr>
      <w:r>
        <w:rPr>
          <w:rFonts w:ascii="Consolas" w:hAnsi="Consolas" w:eastAsia="Consolas"/>
          <w:color w:val="2D2D2D"/>
          <w:sz w:val="22"/>
          <w:szCs w:val="40"/>
        </w:rPr>
        <w:t xml:space="preserve">                sprint=sprint, status__in=['done', 'completed']</w:t>
      </w:r>
    </w:p>
    <w:p w14:paraId="564A458A">
      <w:pPr>
        <w:spacing w:before="0" w:after="0" w:line="260" w:lineRule="exact"/>
        <w:rPr>
          <w:sz w:val="36"/>
          <w:szCs w:val="40"/>
        </w:rPr>
      </w:pPr>
      <w:r>
        <w:rPr>
          <w:rFonts w:ascii="Consolas" w:hAnsi="Consolas" w:eastAsia="Consolas"/>
          <w:color w:val="2D2D2D"/>
          <w:sz w:val="22"/>
          <w:szCs w:val="40"/>
        </w:rPr>
        <w:t xml:space="preserve">            ).count()</w:t>
      </w:r>
    </w:p>
    <w:p w14:paraId="2FCD3699">
      <w:pPr>
        <w:spacing w:before="0" w:after="0" w:line="260" w:lineRule="exact"/>
        <w:rPr>
          <w:sz w:val="36"/>
          <w:szCs w:val="40"/>
        </w:rPr>
      </w:pPr>
      <w:r>
        <w:rPr>
          <w:rFonts w:ascii="Consolas" w:hAnsi="Consolas" w:eastAsia="Consolas"/>
          <w:color w:val="2D2D2D"/>
          <w:sz w:val="22"/>
          <w:szCs w:val="40"/>
        </w:rPr>
        <w:t xml:space="preserve">            actual_remaining = max(0, total_tasks - completed)</w:t>
      </w:r>
    </w:p>
    <w:p w14:paraId="0F927BAF">
      <w:pPr>
        <w:spacing w:before="0" w:after="0" w:line="260" w:lineRule="exact"/>
        <w:rPr>
          <w:sz w:val="36"/>
          <w:szCs w:val="40"/>
        </w:rPr>
      </w:pPr>
      <w:r>
        <w:rPr>
          <w:rFonts w:ascii="Consolas" w:hAnsi="Consolas" w:eastAsia="Consolas"/>
          <w:color w:val="2D2D2D"/>
          <w:sz w:val="22"/>
          <w:szCs w:val="40"/>
        </w:rPr>
        <w:t xml:space="preserve">        else:</w:t>
      </w:r>
    </w:p>
    <w:p w14:paraId="2EE0C6D8">
      <w:pPr>
        <w:spacing w:before="0" w:after="0" w:line="260" w:lineRule="exact"/>
        <w:rPr>
          <w:sz w:val="36"/>
          <w:szCs w:val="40"/>
        </w:rPr>
      </w:pPr>
      <w:r>
        <w:rPr>
          <w:rFonts w:ascii="Consolas" w:hAnsi="Consolas" w:eastAsia="Consolas"/>
          <w:color w:val="2D2D2D"/>
          <w:sz w:val="22"/>
          <w:szCs w:val="40"/>
        </w:rPr>
        <w:t xml:space="preserve">            actual_remaining = ideal_remaining</w:t>
      </w:r>
    </w:p>
    <w:p w14:paraId="3DCE4A8D">
      <w:pPr>
        <w:spacing w:before="0" w:after="0" w:line="260" w:lineRule="exact"/>
        <w:rPr>
          <w:sz w:val="36"/>
          <w:szCs w:val="40"/>
        </w:rPr>
      </w:pPr>
      <w:r>
        <w:rPr>
          <w:rFonts w:ascii="Consolas" w:hAnsi="Consolas" w:eastAsia="Consolas"/>
          <w:color w:val="2D2D2D"/>
          <w:sz w:val="22"/>
          <w:szCs w:val="40"/>
        </w:rPr>
        <w:t xml:space="preserve"> </w:t>
      </w:r>
    </w:p>
    <w:p w14:paraId="41009242">
      <w:pPr>
        <w:spacing w:before="0" w:after="0" w:line="260" w:lineRule="exact"/>
        <w:rPr>
          <w:sz w:val="36"/>
          <w:szCs w:val="40"/>
        </w:rPr>
      </w:pPr>
      <w:r>
        <w:rPr>
          <w:rFonts w:ascii="Consolas" w:hAnsi="Consolas" w:eastAsia="Consolas"/>
          <w:color w:val="2D2D2D"/>
          <w:sz w:val="22"/>
          <w:szCs w:val="40"/>
        </w:rPr>
        <w:t xml:space="preserve">        writer.writerow([str(d), ideal_remaining, actual_remaining])</w:t>
      </w:r>
    </w:p>
    <w:p w14:paraId="041E8597">
      <w:pPr>
        <w:spacing w:before="0" w:after="0" w:line="260" w:lineRule="exact"/>
        <w:rPr>
          <w:sz w:val="36"/>
          <w:szCs w:val="40"/>
        </w:rPr>
      </w:pPr>
      <w:r>
        <w:rPr>
          <w:rFonts w:ascii="Consolas" w:hAnsi="Consolas" w:eastAsia="Consolas"/>
          <w:color w:val="2D2D2D"/>
          <w:sz w:val="22"/>
          <w:szCs w:val="40"/>
        </w:rPr>
        <w:t xml:space="preserve"> </w:t>
      </w:r>
    </w:p>
    <w:p w14:paraId="704461B3">
      <w:pPr>
        <w:spacing w:before="0" w:after="0" w:line="260" w:lineRule="exact"/>
        <w:rPr>
          <w:sz w:val="36"/>
          <w:szCs w:val="40"/>
        </w:rPr>
      </w:pPr>
      <w:r>
        <w:rPr>
          <w:rFonts w:ascii="Consolas" w:hAnsi="Consolas" w:eastAsia="Consolas"/>
          <w:color w:val="2D2D2D"/>
          <w:sz w:val="22"/>
          <w:szCs w:val="40"/>
        </w:rPr>
        <w:t xml:space="preserve"> </w:t>
      </w:r>
    </w:p>
    <w:p w14:paraId="366334FD">
      <w:pPr>
        <w:spacing w:before="0" w:after="0" w:line="260" w:lineRule="exact"/>
        <w:rPr>
          <w:sz w:val="36"/>
          <w:szCs w:val="40"/>
        </w:rPr>
      </w:pPr>
      <w:r>
        <w:rPr>
          <w:rFonts w:ascii="Consolas" w:hAnsi="Consolas" w:eastAsia="Consolas"/>
          <w:color w:val="2D2D2D"/>
          <w:sz w:val="22"/>
          <w:szCs w:val="40"/>
        </w:rPr>
        <w:t>def _generate_generic(writer, report):</w:t>
      </w:r>
    </w:p>
    <w:p w14:paraId="5227B37D">
      <w:pPr>
        <w:spacing w:before="0" w:after="0" w:line="260" w:lineRule="exact"/>
        <w:rPr>
          <w:sz w:val="36"/>
          <w:szCs w:val="40"/>
        </w:rPr>
      </w:pPr>
      <w:r>
        <w:rPr>
          <w:rFonts w:ascii="Consolas" w:hAnsi="Consolas" w:eastAsia="Consolas"/>
          <w:color w:val="2D2D2D"/>
          <w:sz w:val="22"/>
          <w:szCs w:val="40"/>
        </w:rPr>
        <w:t xml:space="preserve">    writer.writerow(['Report Type', report.type])</w:t>
      </w:r>
    </w:p>
    <w:p w14:paraId="08826CAB">
      <w:pPr>
        <w:spacing w:before="0" w:after="0" w:line="260" w:lineRule="exact"/>
        <w:rPr>
          <w:sz w:val="36"/>
          <w:szCs w:val="40"/>
        </w:rPr>
      </w:pPr>
      <w:r>
        <w:rPr>
          <w:rFonts w:ascii="Consolas" w:hAnsi="Consolas" w:eastAsia="Consolas"/>
          <w:color w:val="2D2D2D"/>
          <w:sz w:val="22"/>
          <w:szCs w:val="40"/>
        </w:rPr>
        <w:t xml:space="preserve">    writer.writerow(['Project', report.project.name])</w:t>
      </w:r>
    </w:p>
    <w:p w14:paraId="2ACBFFF0">
      <w:pPr>
        <w:spacing w:before="0" w:after="0" w:line="260" w:lineRule="exact"/>
        <w:rPr>
          <w:sz w:val="36"/>
          <w:szCs w:val="40"/>
        </w:rPr>
      </w:pPr>
      <w:r>
        <w:rPr>
          <w:rFonts w:ascii="Consolas" w:hAnsi="Consolas" w:eastAsia="Consolas"/>
          <w:color w:val="2D2D2D"/>
          <w:sz w:val="22"/>
          <w:szCs w:val="40"/>
        </w:rPr>
        <w:t xml:space="preserve">    writer.writerow(['Generated At', str(timezone.now())])</w:t>
      </w:r>
    </w:p>
    <w:p w14:paraId="79EA6E24">
      <w:pPr>
        <w:spacing w:before="0" w:after="0" w:line="260" w:lineRule="exact"/>
        <w:rPr>
          <w:sz w:val="36"/>
          <w:szCs w:val="40"/>
        </w:rPr>
      </w:pPr>
      <w:r>
        <w:rPr>
          <w:rFonts w:ascii="Consolas" w:hAnsi="Consolas" w:eastAsia="Consolas"/>
          <w:color w:val="2D2D2D"/>
          <w:sz w:val="22"/>
          <w:szCs w:val="40"/>
        </w:rPr>
        <w:t xml:space="preserve">    writer.writerow([])</w:t>
      </w:r>
    </w:p>
    <w:p w14:paraId="06C6DDDC">
      <w:pPr>
        <w:spacing w:before="0" w:after="0" w:line="260" w:lineRule="exact"/>
        <w:rPr>
          <w:sz w:val="36"/>
          <w:szCs w:val="40"/>
        </w:rPr>
      </w:pPr>
      <w:r>
        <w:rPr>
          <w:rFonts w:ascii="Consolas" w:hAnsi="Consolas" w:eastAsia="Consolas"/>
          <w:color w:val="2D2D2D"/>
          <w:sz w:val="22"/>
          <w:szCs w:val="40"/>
        </w:rPr>
        <w:t xml:space="preserve">    writer.writerow(['(Detailed data will be available in a future version.)'])</w:t>
      </w:r>
    </w:p>
    <w:p w14:paraId="43C04737">
      <w:pPr>
        <w:spacing w:before="0" w:after="0" w:line="260" w:lineRule="exact"/>
        <w:rPr>
          <w:sz w:val="36"/>
          <w:szCs w:val="40"/>
        </w:rPr>
      </w:pPr>
      <w:r>
        <w:rPr>
          <w:rFonts w:ascii="Consolas" w:hAnsi="Consolas" w:eastAsia="Consolas"/>
          <w:color w:val="2D2D2D"/>
          <w:sz w:val="22"/>
          <w:szCs w:val="40"/>
        </w:rPr>
        <w:t xml:space="preserve"> </w:t>
      </w:r>
    </w:p>
    <w:p w14:paraId="32DE4938">
      <w:pPr>
        <w:rPr>
          <w:sz w:val="36"/>
          <w:szCs w:val="40"/>
        </w:rPr>
      </w:pPr>
    </w:p>
    <w:p w14:paraId="16FF49FE">
      <w:pPr>
        <w:spacing w:before="200" w:after="40"/>
        <w:rPr>
          <w:sz w:val="36"/>
          <w:szCs w:val="40"/>
        </w:rPr>
      </w:pPr>
      <w:r>
        <w:rPr>
          <w:b/>
          <w:color w:val="1A56DB"/>
          <w:sz w:val="28"/>
          <w:szCs w:val="40"/>
        </w:rPr>
        <w:t>// backend\apps\reports\tests.py</w:t>
      </w:r>
    </w:p>
    <w:p w14:paraId="1E6C8C92">
      <w:pPr>
        <w:spacing w:before="0" w:after="0" w:line="260" w:lineRule="exact"/>
        <w:rPr>
          <w:sz w:val="36"/>
          <w:szCs w:val="40"/>
        </w:rPr>
      </w:pPr>
      <w:r>
        <w:rPr>
          <w:rFonts w:ascii="Consolas" w:hAnsi="Consolas" w:eastAsia="Consolas"/>
          <w:color w:val="2D2D2D"/>
          <w:sz w:val="22"/>
          <w:szCs w:val="40"/>
        </w:rPr>
        <w:t xml:space="preserve"> </w:t>
      </w:r>
    </w:p>
    <w:p w14:paraId="4A21B6D4">
      <w:pPr>
        <w:rPr>
          <w:sz w:val="36"/>
          <w:szCs w:val="40"/>
        </w:rPr>
      </w:pPr>
    </w:p>
    <w:p w14:paraId="0666861F">
      <w:pPr>
        <w:spacing w:before="200" w:after="40"/>
        <w:rPr>
          <w:sz w:val="36"/>
          <w:szCs w:val="40"/>
        </w:rPr>
      </w:pPr>
      <w:r>
        <w:rPr>
          <w:b/>
          <w:color w:val="1A56DB"/>
          <w:sz w:val="28"/>
          <w:szCs w:val="40"/>
        </w:rPr>
        <w:t>// backend\apps\reports\urls.py</w:t>
      </w:r>
    </w:p>
    <w:p w14:paraId="2B1CD639">
      <w:pPr>
        <w:spacing w:before="0" w:after="0" w:line="260" w:lineRule="exact"/>
        <w:rPr>
          <w:sz w:val="36"/>
          <w:szCs w:val="40"/>
        </w:rPr>
      </w:pPr>
      <w:r>
        <w:rPr>
          <w:rFonts w:ascii="Consolas" w:hAnsi="Consolas" w:eastAsia="Consolas"/>
          <w:color w:val="2D2D2D"/>
          <w:sz w:val="22"/>
          <w:szCs w:val="40"/>
        </w:rPr>
        <w:t>from rest_framework.routers import DefaultRouter</w:t>
      </w:r>
    </w:p>
    <w:p w14:paraId="75282BF9">
      <w:pPr>
        <w:spacing w:before="0" w:after="0" w:line="260" w:lineRule="exact"/>
        <w:rPr>
          <w:sz w:val="36"/>
          <w:szCs w:val="40"/>
        </w:rPr>
      </w:pPr>
      <w:r>
        <w:rPr>
          <w:rFonts w:ascii="Consolas" w:hAnsi="Consolas" w:eastAsia="Consolas"/>
          <w:color w:val="2D2D2D"/>
          <w:sz w:val="22"/>
          <w:szCs w:val="40"/>
        </w:rPr>
        <w:t xml:space="preserve"> </w:t>
      </w:r>
    </w:p>
    <w:p w14:paraId="7B0C74A2">
      <w:pPr>
        <w:spacing w:before="0" w:after="0" w:line="260" w:lineRule="exact"/>
        <w:rPr>
          <w:sz w:val="36"/>
          <w:szCs w:val="40"/>
        </w:rPr>
      </w:pPr>
      <w:r>
        <w:rPr>
          <w:rFonts w:ascii="Consolas" w:hAnsi="Consolas" w:eastAsia="Consolas"/>
          <w:color w:val="2D2D2D"/>
          <w:sz w:val="22"/>
          <w:szCs w:val="40"/>
        </w:rPr>
        <w:t>from .views import ReportViewSet</w:t>
      </w:r>
    </w:p>
    <w:p w14:paraId="4FE2D2C4">
      <w:pPr>
        <w:spacing w:before="0" w:after="0" w:line="260" w:lineRule="exact"/>
        <w:rPr>
          <w:sz w:val="36"/>
          <w:szCs w:val="40"/>
        </w:rPr>
      </w:pPr>
      <w:r>
        <w:rPr>
          <w:rFonts w:ascii="Consolas" w:hAnsi="Consolas" w:eastAsia="Consolas"/>
          <w:color w:val="2D2D2D"/>
          <w:sz w:val="22"/>
          <w:szCs w:val="40"/>
        </w:rPr>
        <w:t xml:space="preserve"> </w:t>
      </w:r>
    </w:p>
    <w:p w14:paraId="5C0D5CAF">
      <w:pPr>
        <w:spacing w:before="0" w:after="0" w:line="260" w:lineRule="exact"/>
        <w:rPr>
          <w:sz w:val="36"/>
          <w:szCs w:val="40"/>
        </w:rPr>
      </w:pPr>
      <w:r>
        <w:rPr>
          <w:rFonts w:ascii="Consolas" w:hAnsi="Consolas" w:eastAsia="Consolas"/>
          <w:color w:val="2D2D2D"/>
          <w:sz w:val="22"/>
          <w:szCs w:val="40"/>
        </w:rPr>
        <w:t>router = DefaultRouter()</w:t>
      </w:r>
    </w:p>
    <w:p w14:paraId="0A41DF6F">
      <w:pPr>
        <w:spacing w:before="0" w:after="0" w:line="260" w:lineRule="exact"/>
        <w:rPr>
          <w:sz w:val="36"/>
          <w:szCs w:val="40"/>
        </w:rPr>
      </w:pPr>
      <w:r>
        <w:rPr>
          <w:rFonts w:ascii="Consolas" w:hAnsi="Consolas" w:eastAsia="Consolas"/>
          <w:color w:val="2D2D2D"/>
          <w:sz w:val="22"/>
          <w:szCs w:val="40"/>
        </w:rPr>
        <w:t>router.register('', ReportViewSet, basename='report')</w:t>
      </w:r>
    </w:p>
    <w:p w14:paraId="7EE17A31">
      <w:pPr>
        <w:spacing w:before="0" w:after="0" w:line="260" w:lineRule="exact"/>
        <w:rPr>
          <w:sz w:val="36"/>
          <w:szCs w:val="40"/>
        </w:rPr>
      </w:pPr>
      <w:r>
        <w:rPr>
          <w:rFonts w:ascii="Consolas" w:hAnsi="Consolas" w:eastAsia="Consolas"/>
          <w:color w:val="2D2D2D"/>
          <w:sz w:val="22"/>
          <w:szCs w:val="40"/>
        </w:rPr>
        <w:t xml:space="preserve"> </w:t>
      </w:r>
    </w:p>
    <w:p w14:paraId="5D772C90">
      <w:pPr>
        <w:spacing w:before="0" w:after="0" w:line="260" w:lineRule="exact"/>
        <w:rPr>
          <w:sz w:val="36"/>
          <w:szCs w:val="40"/>
        </w:rPr>
      </w:pPr>
      <w:r>
        <w:rPr>
          <w:rFonts w:ascii="Consolas" w:hAnsi="Consolas" w:eastAsia="Consolas"/>
          <w:color w:val="2D2D2D"/>
          <w:sz w:val="22"/>
          <w:szCs w:val="40"/>
        </w:rPr>
        <w:t>urlpatterns = router.urls</w:t>
      </w:r>
    </w:p>
    <w:p w14:paraId="513F9401">
      <w:pPr>
        <w:spacing w:before="0" w:after="0" w:line="260" w:lineRule="exact"/>
        <w:rPr>
          <w:sz w:val="36"/>
          <w:szCs w:val="40"/>
        </w:rPr>
      </w:pPr>
      <w:r>
        <w:rPr>
          <w:rFonts w:ascii="Consolas" w:hAnsi="Consolas" w:eastAsia="Consolas"/>
          <w:color w:val="2D2D2D"/>
          <w:sz w:val="22"/>
          <w:szCs w:val="40"/>
        </w:rPr>
        <w:t xml:space="preserve"> </w:t>
      </w:r>
    </w:p>
    <w:p w14:paraId="0B2A386E">
      <w:pPr>
        <w:rPr>
          <w:sz w:val="36"/>
          <w:szCs w:val="40"/>
        </w:rPr>
      </w:pPr>
    </w:p>
    <w:p w14:paraId="169456BE">
      <w:pPr>
        <w:spacing w:before="200" w:after="40"/>
        <w:rPr>
          <w:sz w:val="36"/>
          <w:szCs w:val="40"/>
        </w:rPr>
      </w:pPr>
      <w:r>
        <w:rPr>
          <w:b/>
          <w:color w:val="1A56DB"/>
          <w:sz w:val="28"/>
          <w:szCs w:val="40"/>
        </w:rPr>
        <w:t>// backend\apps\reports\views.py</w:t>
      </w:r>
    </w:p>
    <w:p w14:paraId="0F24A6F5">
      <w:pPr>
        <w:spacing w:before="0" w:after="0" w:line="260" w:lineRule="exact"/>
        <w:rPr>
          <w:sz w:val="36"/>
          <w:szCs w:val="40"/>
        </w:rPr>
      </w:pPr>
      <w:r>
        <w:rPr>
          <w:rFonts w:ascii="Consolas" w:hAnsi="Consolas" w:eastAsia="Consolas"/>
          <w:color w:val="2D2D2D"/>
          <w:sz w:val="22"/>
          <w:szCs w:val="40"/>
        </w:rPr>
        <w:t>import logging</w:t>
      </w:r>
    </w:p>
    <w:p w14:paraId="5C1266BC">
      <w:pPr>
        <w:spacing w:before="0" w:after="0" w:line="260" w:lineRule="exact"/>
        <w:rPr>
          <w:sz w:val="36"/>
          <w:szCs w:val="40"/>
        </w:rPr>
      </w:pPr>
      <w:r>
        <w:rPr>
          <w:rFonts w:ascii="Consolas" w:hAnsi="Consolas" w:eastAsia="Consolas"/>
          <w:color w:val="2D2D2D"/>
          <w:sz w:val="22"/>
          <w:szCs w:val="40"/>
        </w:rPr>
        <w:t>import mimetypes</w:t>
      </w:r>
    </w:p>
    <w:p w14:paraId="30051FC5">
      <w:pPr>
        <w:spacing w:before="0" w:after="0" w:line="260" w:lineRule="exact"/>
        <w:rPr>
          <w:sz w:val="36"/>
          <w:szCs w:val="40"/>
        </w:rPr>
      </w:pPr>
      <w:r>
        <w:rPr>
          <w:rFonts w:ascii="Consolas" w:hAnsi="Consolas" w:eastAsia="Consolas"/>
          <w:color w:val="2D2D2D"/>
          <w:sz w:val="22"/>
          <w:szCs w:val="40"/>
        </w:rPr>
        <w:t>import os</w:t>
      </w:r>
    </w:p>
    <w:p w14:paraId="6752017D">
      <w:pPr>
        <w:spacing w:before="0" w:after="0" w:line="260" w:lineRule="exact"/>
        <w:rPr>
          <w:sz w:val="36"/>
          <w:szCs w:val="40"/>
        </w:rPr>
      </w:pPr>
      <w:r>
        <w:rPr>
          <w:rFonts w:ascii="Consolas" w:hAnsi="Consolas" w:eastAsia="Consolas"/>
          <w:color w:val="2D2D2D"/>
          <w:sz w:val="22"/>
          <w:szCs w:val="40"/>
        </w:rPr>
        <w:t xml:space="preserve"> </w:t>
      </w:r>
    </w:p>
    <w:p w14:paraId="7011EC68">
      <w:pPr>
        <w:spacing w:before="0" w:after="0" w:line="260" w:lineRule="exact"/>
        <w:rPr>
          <w:sz w:val="36"/>
          <w:szCs w:val="40"/>
        </w:rPr>
      </w:pPr>
      <w:r>
        <w:rPr>
          <w:rFonts w:ascii="Consolas" w:hAnsi="Consolas" w:eastAsia="Consolas"/>
          <w:color w:val="2D2D2D"/>
          <w:sz w:val="22"/>
          <w:szCs w:val="40"/>
        </w:rPr>
        <w:t>from django.http import FileResponse</w:t>
      </w:r>
    </w:p>
    <w:p w14:paraId="5BC7BB3F">
      <w:pPr>
        <w:spacing w:before="0" w:after="0" w:line="260" w:lineRule="exact"/>
        <w:rPr>
          <w:sz w:val="36"/>
          <w:szCs w:val="40"/>
        </w:rPr>
      </w:pPr>
      <w:r>
        <w:rPr>
          <w:rFonts w:ascii="Consolas" w:hAnsi="Consolas" w:eastAsia="Consolas"/>
          <w:color w:val="2D2D2D"/>
          <w:sz w:val="22"/>
          <w:szCs w:val="40"/>
        </w:rPr>
        <w:t>from rest_framework import status, viewsets</w:t>
      </w:r>
    </w:p>
    <w:p w14:paraId="63EF5D4B">
      <w:pPr>
        <w:spacing w:before="0" w:after="0" w:line="260" w:lineRule="exact"/>
        <w:rPr>
          <w:sz w:val="36"/>
          <w:szCs w:val="40"/>
        </w:rPr>
      </w:pPr>
      <w:r>
        <w:rPr>
          <w:rFonts w:ascii="Consolas" w:hAnsi="Consolas" w:eastAsia="Consolas"/>
          <w:color w:val="2D2D2D"/>
          <w:sz w:val="22"/>
          <w:szCs w:val="40"/>
        </w:rPr>
        <w:t>from rest_framework.decorators import action</w:t>
      </w:r>
    </w:p>
    <w:p w14:paraId="7AA43B52">
      <w:pPr>
        <w:spacing w:before="0" w:after="0" w:line="260" w:lineRule="exact"/>
        <w:rPr>
          <w:sz w:val="36"/>
          <w:szCs w:val="40"/>
        </w:rPr>
      </w:pPr>
      <w:r>
        <w:rPr>
          <w:rFonts w:ascii="Consolas" w:hAnsi="Consolas" w:eastAsia="Consolas"/>
          <w:color w:val="2D2D2D"/>
          <w:sz w:val="22"/>
          <w:szCs w:val="40"/>
        </w:rPr>
        <w:t>from rest_framework.permissions import IsAuthenticated</w:t>
      </w:r>
    </w:p>
    <w:p w14:paraId="040A98EB">
      <w:pPr>
        <w:spacing w:before="0" w:after="0" w:line="260" w:lineRule="exact"/>
        <w:rPr>
          <w:sz w:val="36"/>
          <w:szCs w:val="40"/>
        </w:rPr>
      </w:pPr>
      <w:r>
        <w:rPr>
          <w:rFonts w:ascii="Consolas" w:hAnsi="Consolas" w:eastAsia="Consolas"/>
          <w:color w:val="2D2D2D"/>
          <w:sz w:val="22"/>
          <w:szCs w:val="40"/>
        </w:rPr>
        <w:t>from rest_framework.response import Response</w:t>
      </w:r>
    </w:p>
    <w:p w14:paraId="2C6D30F3">
      <w:pPr>
        <w:spacing w:before="0" w:after="0" w:line="260" w:lineRule="exact"/>
        <w:rPr>
          <w:sz w:val="36"/>
          <w:szCs w:val="40"/>
        </w:rPr>
      </w:pPr>
      <w:r>
        <w:rPr>
          <w:rFonts w:ascii="Consolas" w:hAnsi="Consolas" w:eastAsia="Consolas"/>
          <w:color w:val="2D2D2D"/>
          <w:sz w:val="22"/>
          <w:szCs w:val="40"/>
        </w:rPr>
        <w:t xml:space="preserve"> </w:t>
      </w:r>
    </w:p>
    <w:p w14:paraId="2A313BB5">
      <w:pPr>
        <w:spacing w:before="0" w:after="0" w:line="260" w:lineRule="exact"/>
        <w:rPr>
          <w:sz w:val="36"/>
          <w:szCs w:val="40"/>
        </w:rPr>
      </w:pPr>
      <w:r>
        <w:rPr>
          <w:rFonts w:ascii="Consolas" w:hAnsi="Consolas" w:eastAsia="Consolas"/>
          <w:color w:val="2D2D2D"/>
          <w:sz w:val="22"/>
          <w:szCs w:val="40"/>
        </w:rPr>
        <w:t>from core.permissions import IsProjectMember</w:t>
      </w:r>
    </w:p>
    <w:p w14:paraId="5593A17A">
      <w:pPr>
        <w:spacing w:before="0" w:after="0" w:line="260" w:lineRule="exact"/>
        <w:rPr>
          <w:sz w:val="36"/>
          <w:szCs w:val="40"/>
        </w:rPr>
      </w:pPr>
      <w:r>
        <w:rPr>
          <w:rFonts w:ascii="Consolas" w:hAnsi="Consolas" w:eastAsia="Consolas"/>
          <w:color w:val="2D2D2D"/>
          <w:sz w:val="22"/>
          <w:szCs w:val="40"/>
        </w:rPr>
        <w:t xml:space="preserve"> </w:t>
      </w:r>
    </w:p>
    <w:p w14:paraId="5326E98C">
      <w:pPr>
        <w:spacing w:before="0" w:after="0" w:line="260" w:lineRule="exact"/>
        <w:rPr>
          <w:sz w:val="36"/>
          <w:szCs w:val="40"/>
        </w:rPr>
      </w:pPr>
      <w:r>
        <w:rPr>
          <w:rFonts w:ascii="Consolas" w:hAnsi="Consolas" w:eastAsia="Consolas"/>
          <w:color w:val="2D2D2D"/>
          <w:sz w:val="22"/>
          <w:szCs w:val="40"/>
        </w:rPr>
        <w:t>from .models import Report</w:t>
      </w:r>
    </w:p>
    <w:p w14:paraId="756335A6">
      <w:pPr>
        <w:spacing w:before="0" w:after="0" w:line="260" w:lineRule="exact"/>
        <w:rPr>
          <w:sz w:val="36"/>
          <w:szCs w:val="40"/>
        </w:rPr>
      </w:pPr>
      <w:r>
        <w:rPr>
          <w:rFonts w:ascii="Consolas" w:hAnsi="Consolas" w:eastAsia="Consolas"/>
          <w:color w:val="2D2D2D"/>
          <w:sz w:val="22"/>
          <w:szCs w:val="40"/>
        </w:rPr>
        <w:t>from .serializers import ReportGenerateSerializer, ReportSerializer</w:t>
      </w:r>
    </w:p>
    <w:p w14:paraId="532D0358">
      <w:pPr>
        <w:spacing w:before="0" w:after="0" w:line="260" w:lineRule="exact"/>
        <w:rPr>
          <w:sz w:val="36"/>
          <w:szCs w:val="40"/>
        </w:rPr>
      </w:pPr>
      <w:r>
        <w:rPr>
          <w:rFonts w:ascii="Consolas" w:hAnsi="Consolas" w:eastAsia="Consolas"/>
          <w:color w:val="2D2D2D"/>
          <w:sz w:val="22"/>
          <w:szCs w:val="40"/>
        </w:rPr>
        <w:t>from .tasks import generate_report_task</w:t>
      </w:r>
    </w:p>
    <w:p w14:paraId="48508D50">
      <w:pPr>
        <w:spacing w:before="0" w:after="0" w:line="260" w:lineRule="exact"/>
        <w:rPr>
          <w:sz w:val="36"/>
          <w:szCs w:val="40"/>
        </w:rPr>
      </w:pPr>
      <w:r>
        <w:rPr>
          <w:rFonts w:ascii="Consolas" w:hAnsi="Consolas" w:eastAsia="Consolas"/>
          <w:color w:val="2D2D2D"/>
          <w:sz w:val="22"/>
          <w:szCs w:val="40"/>
        </w:rPr>
        <w:t xml:space="preserve"> </w:t>
      </w:r>
    </w:p>
    <w:p w14:paraId="5CDEABF2">
      <w:pPr>
        <w:spacing w:before="0" w:after="0" w:line="260" w:lineRule="exact"/>
        <w:rPr>
          <w:sz w:val="36"/>
          <w:szCs w:val="40"/>
        </w:rPr>
      </w:pPr>
      <w:r>
        <w:rPr>
          <w:rFonts w:ascii="Consolas" w:hAnsi="Consolas" w:eastAsia="Consolas"/>
          <w:color w:val="2D2D2D"/>
          <w:sz w:val="22"/>
          <w:szCs w:val="40"/>
        </w:rPr>
        <w:t>logger = logging.getLogger(__name__)</w:t>
      </w:r>
    </w:p>
    <w:p w14:paraId="5F632244">
      <w:pPr>
        <w:spacing w:before="0" w:after="0" w:line="260" w:lineRule="exact"/>
        <w:rPr>
          <w:sz w:val="36"/>
          <w:szCs w:val="40"/>
        </w:rPr>
      </w:pPr>
      <w:r>
        <w:rPr>
          <w:rFonts w:ascii="Consolas" w:hAnsi="Consolas" w:eastAsia="Consolas"/>
          <w:color w:val="2D2D2D"/>
          <w:sz w:val="22"/>
          <w:szCs w:val="40"/>
        </w:rPr>
        <w:t xml:space="preserve"> </w:t>
      </w:r>
    </w:p>
    <w:p w14:paraId="7C0C9E4A">
      <w:pPr>
        <w:spacing w:before="0" w:after="0" w:line="260" w:lineRule="exact"/>
        <w:rPr>
          <w:sz w:val="36"/>
          <w:szCs w:val="40"/>
        </w:rPr>
      </w:pPr>
      <w:r>
        <w:rPr>
          <w:rFonts w:ascii="Consolas" w:hAnsi="Consolas" w:eastAsia="Consolas"/>
          <w:color w:val="2D2D2D"/>
          <w:sz w:val="22"/>
          <w:szCs w:val="40"/>
        </w:rPr>
        <w:t xml:space="preserve"> </w:t>
      </w:r>
    </w:p>
    <w:p w14:paraId="3CE0E665">
      <w:pPr>
        <w:spacing w:before="0" w:after="0" w:line="260" w:lineRule="exact"/>
        <w:rPr>
          <w:sz w:val="36"/>
          <w:szCs w:val="40"/>
        </w:rPr>
      </w:pPr>
      <w:r>
        <w:rPr>
          <w:rFonts w:ascii="Consolas" w:hAnsi="Consolas" w:eastAsia="Consolas"/>
          <w:color w:val="2D2D2D"/>
          <w:sz w:val="22"/>
          <w:szCs w:val="40"/>
        </w:rPr>
        <w:t>class ReportViewSet(viewsets.ModelViewSet):</w:t>
      </w:r>
    </w:p>
    <w:p w14:paraId="468CC485">
      <w:pPr>
        <w:spacing w:before="0" w:after="0" w:line="260" w:lineRule="exact"/>
        <w:rPr>
          <w:sz w:val="36"/>
          <w:szCs w:val="40"/>
        </w:rPr>
      </w:pPr>
      <w:r>
        <w:rPr>
          <w:rFonts w:ascii="Consolas" w:hAnsi="Consolas" w:eastAsia="Consolas"/>
          <w:color w:val="2D2D2D"/>
          <w:sz w:val="22"/>
          <w:szCs w:val="40"/>
        </w:rPr>
        <w:t xml:space="preserve">    permission_classes = [IsAuthenticated]</w:t>
      </w:r>
    </w:p>
    <w:p w14:paraId="24490E72">
      <w:pPr>
        <w:spacing w:before="0" w:after="0" w:line="260" w:lineRule="exact"/>
        <w:rPr>
          <w:sz w:val="36"/>
          <w:szCs w:val="40"/>
        </w:rPr>
      </w:pPr>
      <w:r>
        <w:rPr>
          <w:rFonts w:ascii="Consolas" w:hAnsi="Consolas" w:eastAsia="Consolas"/>
          <w:color w:val="2D2D2D"/>
          <w:sz w:val="22"/>
          <w:szCs w:val="40"/>
        </w:rPr>
        <w:t xml:space="preserve">    http_method_names = ['get', 'post', 'delete', 'head', 'options']</w:t>
      </w:r>
    </w:p>
    <w:p w14:paraId="46954F76">
      <w:pPr>
        <w:spacing w:before="0" w:after="0" w:line="260" w:lineRule="exact"/>
        <w:rPr>
          <w:sz w:val="36"/>
          <w:szCs w:val="40"/>
        </w:rPr>
      </w:pPr>
      <w:r>
        <w:rPr>
          <w:rFonts w:ascii="Consolas" w:hAnsi="Consolas" w:eastAsia="Consolas"/>
          <w:color w:val="2D2D2D"/>
          <w:sz w:val="22"/>
          <w:szCs w:val="40"/>
        </w:rPr>
        <w:t xml:space="preserve"> </w:t>
      </w:r>
    </w:p>
    <w:p w14:paraId="2C39C53A">
      <w:pPr>
        <w:spacing w:before="0" w:after="0" w:line="260" w:lineRule="exact"/>
        <w:rPr>
          <w:sz w:val="36"/>
          <w:szCs w:val="40"/>
        </w:rPr>
      </w:pPr>
      <w:r>
        <w:rPr>
          <w:rFonts w:ascii="Consolas" w:hAnsi="Consolas" w:eastAsia="Consolas"/>
          <w:color w:val="2D2D2D"/>
          <w:sz w:val="22"/>
          <w:szCs w:val="40"/>
        </w:rPr>
        <w:t xml:space="preserve">    def get_queryset(self):</w:t>
      </w:r>
    </w:p>
    <w:p w14:paraId="424B4593">
      <w:pPr>
        <w:spacing w:before="0" w:after="0" w:line="260" w:lineRule="exact"/>
        <w:rPr>
          <w:sz w:val="36"/>
          <w:szCs w:val="40"/>
        </w:rPr>
      </w:pPr>
      <w:r>
        <w:rPr>
          <w:rFonts w:ascii="Consolas" w:hAnsi="Consolas" w:eastAsia="Consolas"/>
          <w:color w:val="2D2D2D"/>
          <w:sz w:val="22"/>
          <w:szCs w:val="40"/>
        </w:rPr>
        <w:t xml:space="preserve">        queryset = Report.objects.select_related('generated_by', 'project').all()</w:t>
      </w:r>
    </w:p>
    <w:p w14:paraId="23F2BC5B">
      <w:pPr>
        <w:spacing w:before="0" w:after="0" w:line="260" w:lineRule="exact"/>
        <w:rPr>
          <w:sz w:val="36"/>
          <w:szCs w:val="40"/>
        </w:rPr>
      </w:pPr>
      <w:r>
        <w:rPr>
          <w:rFonts w:ascii="Consolas" w:hAnsi="Consolas" w:eastAsia="Consolas"/>
          <w:color w:val="2D2D2D"/>
          <w:sz w:val="22"/>
          <w:szCs w:val="40"/>
        </w:rPr>
        <w:t xml:space="preserve">        project_id = self.request.query_params.get('project_id')</w:t>
      </w:r>
    </w:p>
    <w:p w14:paraId="763F05A4">
      <w:pPr>
        <w:spacing w:before="0" w:after="0" w:line="260" w:lineRule="exact"/>
        <w:rPr>
          <w:sz w:val="36"/>
          <w:szCs w:val="40"/>
        </w:rPr>
      </w:pPr>
      <w:r>
        <w:rPr>
          <w:rFonts w:ascii="Consolas" w:hAnsi="Consolas" w:eastAsia="Consolas"/>
          <w:color w:val="2D2D2D"/>
          <w:sz w:val="22"/>
          <w:szCs w:val="40"/>
        </w:rPr>
        <w:t xml:space="preserve">        if project_id:</w:t>
      </w:r>
    </w:p>
    <w:p w14:paraId="49C3A6B3">
      <w:pPr>
        <w:spacing w:before="0" w:after="0" w:line="260" w:lineRule="exact"/>
        <w:rPr>
          <w:sz w:val="36"/>
          <w:szCs w:val="40"/>
        </w:rPr>
      </w:pPr>
      <w:r>
        <w:rPr>
          <w:rFonts w:ascii="Consolas" w:hAnsi="Consolas" w:eastAsia="Consolas"/>
          <w:color w:val="2D2D2D"/>
          <w:sz w:val="22"/>
          <w:szCs w:val="40"/>
        </w:rPr>
        <w:t xml:space="preserve">            queryset = queryset.filter(project_id=project_id)</w:t>
      </w:r>
    </w:p>
    <w:p w14:paraId="2BCF2AE9">
      <w:pPr>
        <w:spacing w:before="0" w:after="0" w:line="260" w:lineRule="exact"/>
        <w:rPr>
          <w:sz w:val="36"/>
          <w:szCs w:val="40"/>
        </w:rPr>
      </w:pPr>
      <w:r>
        <w:rPr>
          <w:rFonts w:ascii="Consolas" w:hAnsi="Consolas" w:eastAsia="Consolas"/>
          <w:color w:val="2D2D2D"/>
          <w:sz w:val="22"/>
          <w:szCs w:val="40"/>
        </w:rPr>
        <w:t xml:space="preserve">        return queryset</w:t>
      </w:r>
    </w:p>
    <w:p w14:paraId="76EB3EAB">
      <w:pPr>
        <w:spacing w:before="0" w:after="0" w:line="260" w:lineRule="exact"/>
        <w:rPr>
          <w:sz w:val="36"/>
          <w:szCs w:val="40"/>
        </w:rPr>
      </w:pPr>
      <w:r>
        <w:rPr>
          <w:rFonts w:ascii="Consolas" w:hAnsi="Consolas" w:eastAsia="Consolas"/>
          <w:color w:val="2D2D2D"/>
          <w:sz w:val="22"/>
          <w:szCs w:val="40"/>
        </w:rPr>
        <w:t xml:space="preserve"> </w:t>
      </w:r>
    </w:p>
    <w:p w14:paraId="04BFF9BA">
      <w:pPr>
        <w:spacing w:before="0" w:after="0" w:line="260" w:lineRule="exact"/>
        <w:rPr>
          <w:sz w:val="36"/>
          <w:szCs w:val="40"/>
        </w:rPr>
      </w:pPr>
      <w:r>
        <w:rPr>
          <w:rFonts w:ascii="Consolas" w:hAnsi="Consolas" w:eastAsia="Consolas"/>
          <w:color w:val="2D2D2D"/>
          <w:sz w:val="22"/>
          <w:szCs w:val="40"/>
        </w:rPr>
        <w:t xml:space="preserve">    def get_serializer_class(self):</w:t>
      </w:r>
    </w:p>
    <w:p w14:paraId="1F3CF741">
      <w:pPr>
        <w:spacing w:before="0" w:after="0" w:line="260" w:lineRule="exact"/>
        <w:rPr>
          <w:sz w:val="36"/>
          <w:szCs w:val="40"/>
        </w:rPr>
      </w:pPr>
      <w:r>
        <w:rPr>
          <w:rFonts w:ascii="Consolas" w:hAnsi="Consolas" w:eastAsia="Consolas"/>
          <w:color w:val="2D2D2D"/>
          <w:sz w:val="22"/>
          <w:szCs w:val="40"/>
        </w:rPr>
        <w:t xml:space="preserve">        if self.action == 'create':</w:t>
      </w:r>
    </w:p>
    <w:p w14:paraId="426778AB">
      <w:pPr>
        <w:spacing w:before="0" w:after="0" w:line="260" w:lineRule="exact"/>
        <w:rPr>
          <w:sz w:val="36"/>
          <w:szCs w:val="40"/>
        </w:rPr>
      </w:pPr>
      <w:r>
        <w:rPr>
          <w:rFonts w:ascii="Consolas" w:hAnsi="Consolas" w:eastAsia="Consolas"/>
          <w:color w:val="2D2D2D"/>
          <w:sz w:val="22"/>
          <w:szCs w:val="40"/>
        </w:rPr>
        <w:t xml:space="preserve">            return ReportGenerateSerializer</w:t>
      </w:r>
    </w:p>
    <w:p w14:paraId="69AE828E">
      <w:pPr>
        <w:spacing w:before="0" w:after="0" w:line="260" w:lineRule="exact"/>
        <w:rPr>
          <w:sz w:val="36"/>
          <w:szCs w:val="40"/>
        </w:rPr>
      </w:pPr>
      <w:r>
        <w:rPr>
          <w:rFonts w:ascii="Consolas" w:hAnsi="Consolas" w:eastAsia="Consolas"/>
          <w:color w:val="2D2D2D"/>
          <w:sz w:val="22"/>
          <w:szCs w:val="40"/>
        </w:rPr>
        <w:t xml:space="preserve">        return ReportSerializer</w:t>
      </w:r>
    </w:p>
    <w:p w14:paraId="0B43963B">
      <w:pPr>
        <w:spacing w:before="0" w:after="0" w:line="260" w:lineRule="exact"/>
        <w:rPr>
          <w:sz w:val="36"/>
          <w:szCs w:val="40"/>
        </w:rPr>
      </w:pPr>
      <w:r>
        <w:rPr>
          <w:rFonts w:ascii="Consolas" w:hAnsi="Consolas" w:eastAsia="Consolas"/>
          <w:color w:val="2D2D2D"/>
          <w:sz w:val="22"/>
          <w:szCs w:val="40"/>
        </w:rPr>
        <w:t xml:space="preserve"> </w:t>
      </w:r>
    </w:p>
    <w:p w14:paraId="3C59A697">
      <w:pPr>
        <w:spacing w:before="0" w:after="0" w:line="260" w:lineRule="exact"/>
        <w:rPr>
          <w:sz w:val="36"/>
          <w:szCs w:val="40"/>
        </w:rPr>
      </w:pPr>
      <w:r>
        <w:rPr>
          <w:rFonts w:ascii="Consolas" w:hAnsi="Consolas" w:eastAsia="Consolas"/>
          <w:color w:val="2D2D2D"/>
          <w:sz w:val="22"/>
          <w:szCs w:val="40"/>
        </w:rPr>
        <w:t xml:space="preserve">    def get_permissions(self):</w:t>
      </w:r>
    </w:p>
    <w:p w14:paraId="3E2D41AC">
      <w:pPr>
        <w:spacing w:before="0" w:after="0" w:line="260" w:lineRule="exact"/>
        <w:rPr>
          <w:sz w:val="36"/>
          <w:szCs w:val="40"/>
        </w:rPr>
      </w:pPr>
      <w:r>
        <w:rPr>
          <w:rFonts w:ascii="Consolas" w:hAnsi="Consolas" w:eastAsia="Consolas"/>
          <w:color w:val="2D2D2D"/>
          <w:sz w:val="22"/>
          <w:szCs w:val="40"/>
        </w:rPr>
        <w:t xml:space="preserve">        if self.action in ('retrieve', 'download', 'list'):</w:t>
      </w:r>
    </w:p>
    <w:p w14:paraId="1AC5DD11">
      <w:pPr>
        <w:spacing w:before="0" w:after="0" w:line="260" w:lineRule="exact"/>
        <w:rPr>
          <w:sz w:val="36"/>
          <w:szCs w:val="40"/>
        </w:rPr>
      </w:pPr>
      <w:r>
        <w:rPr>
          <w:rFonts w:ascii="Consolas" w:hAnsi="Consolas" w:eastAsia="Consolas"/>
          <w:color w:val="2D2D2D"/>
          <w:sz w:val="22"/>
          <w:szCs w:val="40"/>
        </w:rPr>
        <w:t xml:space="preserve">            return [IsAuthenticated(), IsProjectMember()]</w:t>
      </w:r>
    </w:p>
    <w:p w14:paraId="412FB037">
      <w:pPr>
        <w:spacing w:before="0" w:after="0" w:line="260" w:lineRule="exact"/>
        <w:rPr>
          <w:sz w:val="36"/>
          <w:szCs w:val="40"/>
        </w:rPr>
      </w:pPr>
      <w:r>
        <w:rPr>
          <w:rFonts w:ascii="Consolas" w:hAnsi="Consolas" w:eastAsia="Consolas"/>
          <w:color w:val="2D2D2D"/>
          <w:sz w:val="22"/>
          <w:szCs w:val="40"/>
        </w:rPr>
        <w:t xml:space="preserve">        return [IsAuthenticated()]</w:t>
      </w:r>
    </w:p>
    <w:p w14:paraId="0C9168AB">
      <w:pPr>
        <w:spacing w:before="0" w:after="0" w:line="260" w:lineRule="exact"/>
        <w:rPr>
          <w:sz w:val="36"/>
          <w:szCs w:val="40"/>
        </w:rPr>
      </w:pPr>
      <w:r>
        <w:rPr>
          <w:rFonts w:ascii="Consolas" w:hAnsi="Consolas" w:eastAsia="Consolas"/>
          <w:color w:val="2D2D2D"/>
          <w:sz w:val="22"/>
          <w:szCs w:val="40"/>
        </w:rPr>
        <w:t xml:space="preserve"> </w:t>
      </w:r>
    </w:p>
    <w:p w14:paraId="655F7F53">
      <w:pPr>
        <w:spacing w:before="0" w:after="0" w:line="260" w:lineRule="exact"/>
        <w:rPr>
          <w:sz w:val="36"/>
          <w:szCs w:val="40"/>
        </w:rPr>
      </w:pPr>
      <w:r>
        <w:rPr>
          <w:rFonts w:ascii="Consolas" w:hAnsi="Consolas" w:eastAsia="Consolas"/>
          <w:color w:val="2D2D2D"/>
          <w:sz w:val="22"/>
          <w:szCs w:val="40"/>
        </w:rPr>
        <w:t xml:space="preserve">    def create(self, request, *args, **kwargs):</w:t>
      </w:r>
    </w:p>
    <w:p w14:paraId="467C9A1B">
      <w:pPr>
        <w:spacing w:before="0" w:after="0" w:line="260" w:lineRule="exact"/>
        <w:rPr>
          <w:sz w:val="36"/>
          <w:szCs w:val="40"/>
        </w:rPr>
      </w:pPr>
      <w:r>
        <w:rPr>
          <w:rFonts w:ascii="Consolas" w:hAnsi="Consolas" w:eastAsia="Consolas"/>
          <w:color w:val="2D2D2D"/>
          <w:sz w:val="22"/>
          <w:szCs w:val="40"/>
        </w:rPr>
        <w:t xml:space="preserve">        serializer = ReportGenerateSerializer(data=request.data)</w:t>
      </w:r>
    </w:p>
    <w:p w14:paraId="41A7AB5B">
      <w:pPr>
        <w:spacing w:before="0" w:after="0" w:line="260" w:lineRule="exact"/>
        <w:rPr>
          <w:sz w:val="36"/>
          <w:szCs w:val="40"/>
        </w:rPr>
      </w:pPr>
      <w:r>
        <w:rPr>
          <w:rFonts w:ascii="Consolas" w:hAnsi="Consolas" w:eastAsia="Consolas"/>
          <w:color w:val="2D2D2D"/>
          <w:sz w:val="22"/>
          <w:szCs w:val="40"/>
        </w:rPr>
        <w:t xml:space="preserve">        serializer.is_valid(raise_exception=True)</w:t>
      </w:r>
    </w:p>
    <w:p w14:paraId="43F39794">
      <w:pPr>
        <w:spacing w:before="0" w:after="0" w:line="260" w:lineRule="exact"/>
        <w:rPr>
          <w:sz w:val="36"/>
          <w:szCs w:val="40"/>
        </w:rPr>
      </w:pPr>
      <w:r>
        <w:rPr>
          <w:rFonts w:ascii="Consolas" w:hAnsi="Consolas" w:eastAsia="Consolas"/>
          <w:color w:val="2D2D2D"/>
          <w:sz w:val="22"/>
          <w:szCs w:val="40"/>
        </w:rPr>
        <w:t xml:space="preserve">        report = serializer.save(generated_by=request.user)</w:t>
      </w:r>
    </w:p>
    <w:p w14:paraId="1D9AB58D">
      <w:pPr>
        <w:spacing w:before="0" w:after="0" w:line="260" w:lineRule="exact"/>
        <w:rPr>
          <w:sz w:val="36"/>
          <w:szCs w:val="40"/>
        </w:rPr>
      </w:pPr>
      <w:r>
        <w:rPr>
          <w:rFonts w:ascii="Consolas" w:hAnsi="Consolas" w:eastAsia="Consolas"/>
          <w:color w:val="2D2D2D"/>
          <w:sz w:val="22"/>
          <w:szCs w:val="40"/>
        </w:rPr>
        <w:t xml:space="preserve">        try:</w:t>
      </w:r>
    </w:p>
    <w:p w14:paraId="14FCBDBB">
      <w:pPr>
        <w:spacing w:before="0" w:after="0" w:line="260" w:lineRule="exact"/>
        <w:rPr>
          <w:sz w:val="36"/>
          <w:szCs w:val="40"/>
        </w:rPr>
      </w:pPr>
      <w:r>
        <w:rPr>
          <w:rFonts w:ascii="Consolas" w:hAnsi="Consolas" w:eastAsia="Consolas"/>
          <w:color w:val="2D2D2D"/>
          <w:sz w:val="22"/>
          <w:szCs w:val="40"/>
        </w:rPr>
        <w:t xml:space="preserve">            generate_report_task(str(report.id))</w:t>
      </w:r>
    </w:p>
    <w:p w14:paraId="4E959B89">
      <w:pPr>
        <w:spacing w:before="0" w:after="0" w:line="260" w:lineRule="exact"/>
        <w:rPr>
          <w:sz w:val="36"/>
          <w:szCs w:val="40"/>
        </w:rPr>
      </w:pPr>
      <w:r>
        <w:rPr>
          <w:rFonts w:ascii="Consolas" w:hAnsi="Consolas" w:eastAsia="Consolas"/>
          <w:color w:val="2D2D2D"/>
          <w:sz w:val="22"/>
          <w:szCs w:val="40"/>
        </w:rPr>
        <w:t xml:space="preserve">        except Exception:</w:t>
      </w:r>
    </w:p>
    <w:p w14:paraId="6E3205BF">
      <w:pPr>
        <w:spacing w:before="0" w:after="0" w:line="260" w:lineRule="exact"/>
        <w:rPr>
          <w:sz w:val="36"/>
          <w:szCs w:val="40"/>
        </w:rPr>
      </w:pPr>
      <w:r>
        <w:rPr>
          <w:rFonts w:ascii="Consolas" w:hAnsi="Consolas" w:eastAsia="Consolas"/>
          <w:color w:val="2D2D2D"/>
          <w:sz w:val="22"/>
          <w:szCs w:val="40"/>
        </w:rPr>
        <w:t xml:space="preserve">            logger.warning("Failed to generate report %s", report.id, exc_info=True)</w:t>
      </w:r>
    </w:p>
    <w:p w14:paraId="0FE80EA5">
      <w:pPr>
        <w:spacing w:before="0" w:after="0" w:line="260" w:lineRule="exact"/>
        <w:rPr>
          <w:sz w:val="36"/>
          <w:szCs w:val="40"/>
        </w:rPr>
      </w:pPr>
      <w:r>
        <w:rPr>
          <w:rFonts w:ascii="Consolas" w:hAnsi="Consolas" w:eastAsia="Consolas"/>
          <w:color w:val="2D2D2D"/>
          <w:sz w:val="22"/>
          <w:szCs w:val="40"/>
        </w:rPr>
        <w:t xml:space="preserve">            return Response(</w:t>
      </w:r>
    </w:p>
    <w:p w14:paraId="124411E4">
      <w:pPr>
        <w:spacing w:before="0" w:after="0" w:line="260" w:lineRule="exact"/>
        <w:rPr>
          <w:sz w:val="36"/>
          <w:szCs w:val="40"/>
        </w:rPr>
      </w:pPr>
      <w:r>
        <w:rPr>
          <w:rFonts w:ascii="Consolas" w:hAnsi="Consolas" w:eastAsia="Consolas"/>
          <w:color w:val="2D2D2D"/>
          <w:sz w:val="22"/>
          <w:szCs w:val="40"/>
        </w:rPr>
        <w:t xml:space="preserve">                {'detail': '报表生成失败，请重试'},</w:t>
      </w:r>
    </w:p>
    <w:p w14:paraId="0AE294F4">
      <w:pPr>
        <w:spacing w:before="0" w:after="0" w:line="260" w:lineRule="exact"/>
        <w:rPr>
          <w:sz w:val="36"/>
          <w:szCs w:val="40"/>
        </w:rPr>
      </w:pPr>
      <w:r>
        <w:rPr>
          <w:rFonts w:ascii="Consolas" w:hAnsi="Consolas" w:eastAsia="Consolas"/>
          <w:color w:val="2D2D2D"/>
          <w:sz w:val="22"/>
          <w:szCs w:val="40"/>
        </w:rPr>
        <w:t xml:space="preserve">                status=status.HTTP_500_INTERNAL_SERVER_ERROR,</w:t>
      </w:r>
    </w:p>
    <w:p w14:paraId="5A739E11">
      <w:pPr>
        <w:spacing w:before="0" w:after="0" w:line="260" w:lineRule="exact"/>
        <w:rPr>
          <w:sz w:val="36"/>
          <w:szCs w:val="40"/>
        </w:rPr>
      </w:pPr>
      <w:r>
        <w:rPr>
          <w:rFonts w:ascii="Consolas" w:hAnsi="Consolas" w:eastAsia="Consolas"/>
          <w:color w:val="2D2D2D"/>
          <w:sz w:val="22"/>
          <w:szCs w:val="40"/>
        </w:rPr>
        <w:t xml:space="preserve">            )</w:t>
      </w:r>
    </w:p>
    <w:p w14:paraId="4DF81CA9">
      <w:pPr>
        <w:spacing w:before="0" w:after="0" w:line="260" w:lineRule="exact"/>
        <w:rPr>
          <w:sz w:val="36"/>
          <w:szCs w:val="40"/>
        </w:rPr>
      </w:pPr>
      <w:r>
        <w:rPr>
          <w:rFonts w:ascii="Consolas" w:hAnsi="Consolas" w:eastAsia="Consolas"/>
          <w:color w:val="2D2D2D"/>
          <w:sz w:val="22"/>
          <w:szCs w:val="40"/>
        </w:rPr>
        <w:t xml:space="preserve">        report.refresh_from_db()</w:t>
      </w:r>
    </w:p>
    <w:p w14:paraId="3BBA1416">
      <w:pPr>
        <w:spacing w:before="0" w:after="0" w:line="260" w:lineRule="exact"/>
        <w:rPr>
          <w:sz w:val="36"/>
          <w:szCs w:val="40"/>
        </w:rPr>
      </w:pPr>
      <w:r>
        <w:rPr>
          <w:rFonts w:ascii="Consolas" w:hAnsi="Consolas" w:eastAsia="Consolas"/>
          <w:color w:val="2D2D2D"/>
          <w:sz w:val="22"/>
          <w:szCs w:val="40"/>
        </w:rPr>
        <w:t xml:space="preserve">        return Response(</w:t>
      </w:r>
    </w:p>
    <w:p w14:paraId="08BBF2FA">
      <w:pPr>
        <w:spacing w:before="0" w:after="0" w:line="260" w:lineRule="exact"/>
        <w:rPr>
          <w:sz w:val="36"/>
          <w:szCs w:val="40"/>
        </w:rPr>
      </w:pPr>
      <w:r>
        <w:rPr>
          <w:rFonts w:ascii="Consolas" w:hAnsi="Consolas" w:eastAsia="Consolas"/>
          <w:color w:val="2D2D2D"/>
          <w:sz w:val="22"/>
          <w:szCs w:val="40"/>
        </w:rPr>
        <w:t xml:space="preserve">            ReportSerializer(report).data,</w:t>
      </w:r>
    </w:p>
    <w:p w14:paraId="5F03D5C0">
      <w:pPr>
        <w:spacing w:before="0" w:after="0" w:line="260" w:lineRule="exact"/>
        <w:rPr>
          <w:sz w:val="36"/>
          <w:szCs w:val="40"/>
        </w:rPr>
      </w:pPr>
      <w:r>
        <w:rPr>
          <w:rFonts w:ascii="Consolas" w:hAnsi="Consolas" w:eastAsia="Consolas"/>
          <w:color w:val="2D2D2D"/>
          <w:sz w:val="22"/>
          <w:szCs w:val="40"/>
        </w:rPr>
        <w:t xml:space="preserve">            status=status.HTTP_201_CREATED,</w:t>
      </w:r>
    </w:p>
    <w:p w14:paraId="77B7E7FD">
      <w:pPr>
        <w:spacing w:before="0" w:after="0" w:line="260" w:lineRule="exact"/>
        <w:rPr>
          <w:sz w:val="36"/>
          <w:szCs w:val="40"/>
        </w:rPr>
      </w:pPr>
      <w:r>
        <w:rPr>
          <w:rFonts w:ascii="Consolas" w:hAnsi="Consolas" w:eastAsia="Consolas"/>
          <w:color w:val="2D2D2D"/>
          <w:sz w:val="22"/>
          <w:szCs w:val="40"/>
        </w:rPr>
        <w:t xml:space="preserve">        )</w:t>
      </w:r>
    </w:p>
    <w:p w14:paraId="7610D081">
      <w:pPr>
        <w:spacing w:before="0" w:after="0" w:line="260" w:lineRule="exact"/>
        <w:rPr>
          <w:sz w:val="36"/>
          <w:szCs w:val="40"/>
        </w:rPr>
      </w:pPr>
      <w:r>
        <w:rPr>
          <w:rFonts w:ascii="Consolas" w:hAnsi="Consolas" w:eastAsia="Consolas"/>
          <w:color w:val="2D2D2D"/>
          <w:sz w:val="22"/>
          <w:szCs w:val="40"/>
        </w:rPr>
        <w:t xml:space="preserve"> </w:t>
      </w:r>
    </w:p>
    <w:p w14:paraId="478638A3">
      <w:pPr>
        <w:spacing w:before="0" w:after="0" w:line="260" w:lineRule="exact"/>
        <w:rPr>
          <w:sz w:val="36"/>
          <w:szCs w:val="40"/>
        </w:rPr>
      </w:pPr>
      <w:r>
        <w:rPr>
          <w:rFonts w:ascii="Consolas" w:hAnsi="Consolas" w:eastAsia="Consolas"/>
          <w:color w:val="2D2D2D"/>
          <w:sz w:val="22"/>
          <w:szCs w:val="40"/>
        </w:rPr>
        <w:t xml:space="preserve">    def destroy(self, request, *args, **kwargs):</w:t>
      </w:r>
    </w:p>
    <w:p w14:paraId="127C4EA9">
      <w:pPr>
        <w:spacing w:before="0" w:after="0" w:line="260" w:lineRule="exact"/>
        <w:rPr>
          <w:sz w:val="36"/>
          <w:szCs w:val="40"/>
        </w:rPr>
      </w:pPr>
      <w:r>
        <w:rPr>
          <w:rFonts w:ascii="Consolas" w:hAnsi="Consolas" w:eastAsia="Consolas"/>
          <w:color w:val="2D2D2D"/>
          <w:sz w:val="22"/>
          <w:szCs w:val="40"/>
        </w:rPr>
        <w:t xml:space="preserve">        report = self.get_object()</w:t>
      </w:r>
    </w:p>
    <w:p w14:paraId="437AB394">
      <w:pPr>
        <w:spacing w:before="0" w:after="0" w:line="260" w:lineRule="exact"/>
        <w:rPr>
          <w:sz w:val="36"/>
          <w:szCs w:val="40"/>
        </w:rPr>
      </w:pPr>
      <w:r>
        <w:rPr>
          <w:rFonts w:ascii="Consolas" w:hAnsi="Consolas" w:eastAsia="Consolas"/>
          <w:color w:val="2D2D2D"/>
          <w:sz w:val="22"/>
          <w:szCs w:val="40"/>
        </w:rPr>
        <w:t xml:space="preserve">        if report.file_path and os.path.exists(report.file_path):</w:t>
      </w:r>
    </w:p>
    <w:p w14:paraId="51965515">
      <w:pPr>
        <w:spacing w:before="0" w:after="0" w:line="260" w:lineRule="exact"/>
        <w:rPr>
          <w:sz w:val="36"/>
          <w:szCs w:val="40"/>
        </w:rPr>
      </w:pPr>
      <w:r>
        <w:rPr>
          <w:rFonts w:ascii="Consolas" w:hAnsi="Consolas" w:eastAsia="Consolas"/>
          <w:color w:val="2D2D2D"/>
          <w:sz w:val="22"/>
          <w:szCs w:val="40"/>
        </w:rPr>
        <w:t xml:space="preserve">            os.remove(report.file_path)</w:t>
      </w:r>
    </w:p>
    <w:p w14:paraId="3993C19C">
      <w:pPr>
        <w:spacing w:before="0" w:after="0" w:line="260" w:lineRule="exact"/>
        <w:rPr>
          <w:sz w:val="36"/>
          <w:szCs w:val="40"/>
        </w:rPr>
      </w:pPr>
      <w:r>
        <w:rPr>
          <w:rFonts w:ascii="Consolas" w:hAnsi="Consolas" w:eastAsia="Consolas"/>
          <w:color w:val="2D2D2D"/>
          <w:sz w:val="22"/>
          <w:szCs w:val="40"/>
        </w:rPr>
        <w:t xml:space="preserve">        report.delete()</w:t>
      </w:r>
    </w:p>
    <w:p w14:paraId="33EFD23C">
      <w:pPr>
        <w:spacing w:before="0" w:after="0" w:line="260" w:lineRule="exact"/>
        <w:rPr>
          <w:sz w:val="36"/>
          <w:szCs w:val="40"/>
        </w:rPr>
      </w:pPr>
      <w:r>
        <w:rPr>
          <w:rFonts w:ascii="Consolas" w:hAnsi="Consolas" w:eastAsia="Consolas"/>
          <w:color w:val="2D2D2D"/>
          <w:sz w:val="22"/>
          <w:szCs w:val="40"/>
        </w:rPr>
        <w:t xml:space="preserve">        return Response(status=status.HTTP_204_NO_CONTENT)</w:t>
      </w:r>
    </w:p>
    <w:p w14:paraId="1C7B0AC3">
      <w:pPr>
        <w:spacing w:before="0" w:after="0" w:line="260" w:lineRule="exact"/>
        <w:rPr>
          <w:sz w:val="36"/>
          <w:szCs w:val="40"/>
        </w:rPr>
      </w:pPr>
      <w:r>
        <w:rPr>
          <w:rFonts w:ascii="Consolas" w:hAnsi="Consolas" w:eastAsia="Consolas"/>
          <w:color w:val="2D2D2D"/>
          <w:sz w:val="22"/>
          <w:szCs w:val="40"/>
        </w:rPr>
        <w:t xml:space="preserve"> </w:t>
      </w:r>
    </w:p>
    <w:p w14:paraId="03C67324">
      <w:pPr>
        <w:spacing w:before="0" w:after="0" w:line="260" w:lineRule="exact"/>
        <w:rPr>
          <w:sz w:val="36"/>
          <w:szCs w:val="40"/>
        </w:rPr>
      </w:pPr>
      <w:r>
        <w:rPr>
          <w:rFonts w:ascii="Consolas" w:hAnsi="Consolas" w:eastAsia="Consolas"/>
          <w:color w:val="2D2D2D"/>
          <w:sz w:val="22"/>
          <w:szCs w:val="40"/>
        </w:rPr>
        <w:t xml:space="preserve">    @action(detail=True, methods=['get'])</w:t>
      </w:r>
    </w:p>
    <w:p w14:paraId="4DD14F52">
      <w:pPr>
        <w:spacing w:before="0" w:after="0" w:line="260" w:lineRule="exact"/>
        <w:rPr>
          <w:sz w:val="36"/>
          <w:szCs w:val="40"/>
        </w:rPr>
      </w:pPr>
      <w:r>
        <w:rPr>
          <w:rFonts w:ascii="Consolas" w:hAnsi="Consolas" w:eastAsia="Consolas"/>
          <w:color w:val="2D2D2D"/>
          <w:sz w:val="22"/>
          <w:szCs w:val="40"/>
        </w:rPr>
        <w:t xml:space="preserve">    def download(self, request, pk=None):</w:t>
      </w:r>
    </w:p>
    <w:p w14:paraId="7DD35487">
      <w:pPr>
        <w:spacing w:before="0" w:after="0" w:line="260" w:lineRule="exact"/>
        <w:rPr>
          <w:sz w:val="36"/>
          <w:szCs w:val="40"/>
        </w:rPr>
      </w:pPr>
      <w:r>
        <w:rPr>
          <w:rFonts w:ascii="Consolas" w:hAnsi="Consolas" w:eastAsia="Consolas"/>
          <w:color w:val="2D2D2D"/>
          <w:sz w:val="22"/>
          <w:szCs w:val="40"/>
        </w:rPr>
        <w:t xml:space="preserve">        report = self.get_object()</w:t>
      </w:r>
    </w:p>
    <w:p w14:paraId="667BA625">
      <w:pPr>
        <w:spacing w:before="0" w:after="0" w:line="260" w:lineRule="exact"/>
        <w:rPr>
          <w:sz w:val="36"/>
          <w:szCs w:val="40"/>
        </w:rPr>
      </w:pPr>
      <w:r>
        <w:rPr>
          <w:rFonts w:ascii="Consolas" w:hAnsi="Consolas" w:eastAsia="Consolas"/>
          <w:color w:val="2D2D2D"/>
          <w:sz w:val="22"/>
          <w:szCs w:val="40"/>
        </w:rPr>
        <w:t xml:space="preserve">        if not report.file_path:</w:t>
      </w:r>
    </w:p>
    <w:p w14:paraId="6ACB26B9">
      <w:pPr>
        <w:spacing w:before="0" w:after="0" w:line="260" w:lineRule="exact"/>
        <w:rPr>
          <w:sz w:val="36"/>
          <w:szCs w:val="40"/>
        </w:rPr>
      </w:pPr>
      <w:r>
        <w:rPr>
          <w:rFonts w:ascii="Consolas" w:hAnsi="Consolas" w:eastAsia="Consolas"/>
          <w:color w:val="2D2D2D"/>
          <w:sz w:val="22"/>
          <w:szCs w:val="40"/>
        </w:rPr>
        <w:t xml:space="preserve">            return Response(</w:t>
      </w:r>
    </w:p>
    <w:p w14:paraId="5F64D8CF">
      <w:pPr>
        <w:spacing w:before="0" w:after="0" w:line="260" w:lineRule="exact"/>
        <w:rPr>
          <w:sz w:val="36"/>
          <w:szCs w:val="40"/>
        </w:rPr>
      </w:pPr>
      <w:r>
        <w:rPr>
          <w:rFonts w:ascii="Consolas" w:hAnsi="Consolas" w:eastAsia="Consolas"/>
          <w:color w:val="2D2D2D"/>
          <w:sz w:val="22"/>
          <w:szCs w:val="40"/>
        </w:rPr>
        <w:t xml:space="preserve">                {'detail': 'Report is still being generated.'},</w:t>
      </w:r>
    </w:p>
    <w:p w14:paraId="40CFC7A7">
      <w:pPr>
        <w:spacing w:before="0" w:after="0" w:line="260" w:lineRule="exact"/>
        <w:rPr>
          <w:sz w:val="36"/>
          <w:szCs w:val="40"/>
        </w:rPr>
      </w:pPr>
      <w:r>
        <w:rPr>
          <w:rFonts w:ascii="Consolas" w:hAnsi="Consolas" w:eastAsia="Consolas"/>
          <w:color w:val="2D2D2D"/>
          <w:sz w:val="22"/>
          <w:szCs w:val="40"/>
        </w:rPr>
        <w:t xml:space="preserve">                status=status.HTTP_404_NOT_FOUND,</w:t>
      </w:r>
    </w:p>
    <w:p w14:paraId="5EDE8241">
      <w:pPr>
        <w:spacing w:before="0" w:after="0" w:line="260" w:lineRule="exact"/>
        <w:rPr>
          <w:sz w:val="36"/>
          <w:szCs w:val="40"/>
        </w:rPr>
      </w:pPr>
      <w:r>
        <w:rPr>
          <w:rFonts w:ascii="Consolas" w:hAnsi="Consolas" w:eastAsia="Consolas"/>
          <w:color w:val="2D2D2D"/>
          <w:sz w:val="22"/>
          <w:szCs w:val="40"/>
        </w:rPr>
        <w:t xml:space="preserve">            )</w:t>
      </w:r>
    </w:p>
    <w:p w14:paraId="32F27C63">
      <w:pPr>
        <w:spacing w:before="0" w:after="0" w:line="260" w:lineRule="exact"/>
        <w:rPr>
          <w:sz w:val="36"/>
          <w:szCs w:val="40"/>
        </w:rPr>
      </w:pPr>
      <w:r>
        <w:rPr>
          <w:rFonts w:ascii="Consolas" w:hAnsi="Consolas" w:eastAsia="Consolas"/>
          <w:color w:val="2D2D2D"/>
          <w:sz w:val="22"/>
          <w:szCs w:val="40"/>
        </w:rPr>
        <w:t xml:space="preserve">        if not os.path.exists(report.file_path):</w:t>
      </w:r>
    </w:p>
    <w:p w14:paraId="714CA531">
      <w:pPr>
        <w:spacing w:before="0" w:after="0" w:line="260" w:lineRule="exact"/>
        <w:rPr>
          <w:sz w:val="36"/>
          <w:szCs w:val="40"/>
        </w:rPr>
      </w:pPr>
      <w:r>
        <w:rPr>
          <w:rFonts w:ascii="Consolas" w:hAnsi="Consolas" w:eastAsia="Consolas"/>
          <w:color w:val="2D2D2D"/>
          <w:sz w:val="22"/>
          <w:szCs w:val="40"/>
        </w:rPr>
        <w:t xml:space="preserve">            return Response(</w:t>
      </w:r>
    </w:p>
    <w:p w14:paraId="03B42C21">
      <w:pPr>
        <w:spacing w:before="0" w:after="0" w:line="260" w:lineRule="exact"/>
        <w:rPr>
          <w:sz w:val="36"/>
          <w:szCs w:val="40"/>
        </w:rPr>
      </w:pPr>
      <w:r>
        <w:rPr>
          <w:rFonts w:ascii="Consolas" w:hAnsi="Consolas" w:eastAsia="Consolas"/>
          <w:color w:val="2D2D2D"/>
          <w:sz w:val="22"/>
          <w:szCs w:val="40"/>
        </w:rPr>
        <w:t xml:space="preserve">                {'detail': 'Report file not found on disk.'},</w:t>
      </w:r>
    </w:p>
    <w:p w14:paraId="0B397F4D">
      <w:pPr>
        <w:spacing w:before="0" w:after="0" w:line="260" w:lineRule="exact"/>
        <w:rPr>
          <w:sz w:val="36"/>
          <w:szCs w:val="40"/>
        </w:rPr>
      </w:pPr>
      <w:r>
        <w:rPr>
          <w:rFonts w:ascii="Consolas" w:hAnsi="Consolas" w:eastAsia="Consolas"/>
          <w:color w:val="2D2D2D"/>
          <w:sz w:val="22"/>
          <w:szCs w:val="40"/>
        </w:rPr>
        <w:t xml:space="preserve">                status=status.HTTP_404_NOT_FOUND,</w:t>
      </w:r>
    </w:p>
    <w:p w14:paraId="640B3574">
      <w:pPr>
        <w:spacing w:before="0" w:after="0" w:line="260" w:lineRule="exact"/>
        <w:rPr>
          <w:sz w:val="36"/>
          <w:szCs w:val="40"/>
        </w:rPr>
      </w:pPr>
      <w:r>
        <w:rPr>
          <w:rFonts w:ascii="Consolas" w:hAnsi="Consolas" w:eastAsia="Consolas"/>
          <w:color w:val="2D2D2D"/>
          <w:sz w:val="22"/>
          <w:szCs w:val="40"/>
        </w:rPr>
        <w:t xml:space="preserve">            )</w:t>
      </w:r>
    </w:p>
    <w:p w14:paraId="6205D276">
      <w:pPr>
        <w:spacing w:before="0" w:after="0" w:line="260" w:lineRule="exact"/>
        <w:rPr>
          <w:sz w:val="36"/>
          <w:szCs w:val="40"/>
        </w:rPr>
      </w:pPr>
      <w:r>
        <w:rPr>
          <w:rFonts w:ascii="Consolas" w:hAnsi="Consolas" w:eastAsia="Consolas"/>
          <w:color w:val="2D2D2D"/>
          <w:sz w:val="22"/>
          <w:szCs w:val="40"/>
        </w:rPr>
        <w:t xml:space="preserve">        content_type, _ = mimetypes.guess_type(report.file_path)</w:t>
      </w:r>
    </w:p>
    <w:p w14:paraId="2AA33D41">
      <w:pPr>
        <w:spacing w:before="0" w:after="0" w:line="260" w:lineRule="exact"/>
        <w:rPr>
          <w:sz w:val="36"/>
          <w:szCs w:val="40"/>
        </w:rPr>
      </w:pPr>
      <w:r>
        <w:rPr>
          <w:rFonts w:ascii="Consolas" w:hAnsi="Consolas" w:eastAsia="Consolas"/>
          <w:color w:val="2D2D2D"/>
          <w:sz w:val="22"/>
          <w:szCs w:val="40"/>
        </w:rPr>
        <w:t xml:space="preserve">        return FileResponse(</w:t>
      </w:r>
    </w:p>
    <w:p w14:paraId="029CE342">
      <w:pPr>
        <w:spacing w:before="0" w:after="0" w:line="260" w:lineRule="exact"/>
        <w:rPr>
          <w:sz w:val="36"/>
          <w:szCs w:val="40"/>
        </w:rPr>
      </w:pPr>
      <w:r>
        <w:rPr>
          <w:rFonts w:ascii="Consolas" w:hAnsi="Consolas" w:eastAsia="Consolas"/>
          <w:color w:val="2D2D2D"/>
          <w:sz w:val="22"/>
          <w:szCs w:val="40"/>
        </w:rPr>
        <w:t xml:space="preserve">            open(report.file_path, 'rb'),</w:t>
      </w:r>
    </w:p>
    <w:p w14:paraId="20D32AAA">
      <w:pPr>
        <w:spacing w:before="0" w:after="0" w:line="260" w:lineRule="exact"/>
        <w:rPr>
          <w:sz w:val="36"/>
          <w:szCs w:val="40"/>
        </w:rPr>
      </w:pPr>
      <w:r>
        <w:rPr>
          <w:rFonts w:ascii="Consolas" w:hAnsi="Consolas" w:eastAsia="Consolas"/>
          <w:color w:val="2D2D2D"/>
          <w:sz w:val="22"/>
          <w:szCs w:val="40"/>
        </w:rPr>
        <w:t xml:space="preserve">            content_type=content_type or 'text/csv',</w:t>
      </w:r>
    </w:p>
    <w:p w14:paraId="51626A40">
      <w:pPr>
        <w:spacing w:before="0" w:after="0" w:line="260" w:lineRule="exact"/>
        <w:rPr>
          <w:sz w:val="36"/>
          <w:szCs w:val="40"/>
        </w:rPr>
      </w:pPr>
      <w:r>
        <w:rPr>
          <w:rFonts w:ascii="Consolas" w:hAnsi="Consolas" w:eastAsia="Consolas"/>
          <w:color w:val="2D2D2D"/>
          <w:sz w:val="22"/>
          <w:szCs w:val="40"/>
        </w:rPr>
        <w:t xml:space="preserve">            as_attachment=True,</w:t>
      </w:r>
    </w:p>
    <w:p w14:paraId="0D9AF97F">
      <w:pPr>
        <w:spacing w:before="0" w:after="0" w:line="260" w:lineRule="exact"/>
        <w:rPr>
          <w:sz w:val="36"/>
          <w:szCs w:val="40"/>
        </w:rPr>
      </w:pPr>
      <w:r>
        <w:rPr>
          <w:rFonts w:ascii="Consolas" w:hAnsi="Consolas" w:eastAsia="Consolas"/>
          <w:color w:val="2D2D2D"/>
          <w:sz w:val="22"/>
          <w:szCs w:val="40"/>
        </w:rPr>
        <w:t xml:space="preserve">            filename=os.path.basename(report.file_path),</w:t>
      </w:r>
    </w:p>
    <w:p w14:paraId="36CEC97F">
      <w:pPr>
        <w:spacing w:before="0" w:after="0" w:line="260" w:lineRule="exact"/>
        <w:rPr>
          <w:sz w:val="36"/>
          <w:szCs w:val="40"/>
        </w:rPr>
      </w:pPr>
      <w:r>
        <w:rPr>
          <w:rFonts w:ascii="Consolas" w:hAnsi="Consolas" w:eastAsia="Consolas"/>
          <w:color w:val="2D2D2D"/>
          <w:sz w:val="22"/>
          <w:szCs w:val="40"/>
        </w:rPr>
        <w:t xml:space="preserve">        )</w:t>
      </w:r>
    </w:p>
    <w:p w14:paraId="1F238B52">
      <w:pPr>
        <w:spacing w:before="0" w:after="0" w:line="260" w:lineRule="exact"/>
        <w:rPr>
          <w:sz w:val="36"/>
          <w:szCs w:val="40"/>
        </w:rPr>
      </w:pPr>
      <w:r>
        <w:rPr>
          <w:rFonts w:ascii="Consolas" w:hAnsi="Consolas" w:eastAsia="Consolas"/>
          <w:color w:val="2D2D2D"/>
          <w:sz w:val="22"/>
          <w:szCs w:val="40"/>
        </w:rPr>
        <w:t xml:space="preserve"> </w:t>
      </w:r>
    </w:p>
    <w:p w14:paraId="6B9D1CF9">
      <w:pPr>
        <w:rPr>
          <w:sz w:val="36"/>
          <w:szCs w:val="40"/>
        </w:rPr>
      </w:pPr>
    </w:p>
    <w:p w14:paraId="69E4DF6F">
      <w:pPr>
        <w:spacing w:before="200" w:after="40"/>
        <w:rPr>
          <w:sz w:val="36"/>
          <w:szCs w:val="40"/>
        </w:rPr>
      </w:pPr>
      <w:r>
        <w:rPr>
          <w:b/>
          <w:color w:val="1A56DB"/>
          <w:sz w:val="28"/>
          <w:szCs w:val="40"/>
        </w:rPr>
        <w:t>// backend\apps\sprints\__init__.py</w:t>
      </w:r>
    </w:p>
    <w:p w14:paraId="0543641C">
      <w:pPr>
        <w:spacing w:before="0" w:after="0" w:line="260" w:lineRule="exact"/>
        <w:rPr>
          <w:sz w:val="36"/>
          <w:szCs w:val="40"/>
        </w:rPr>
      </w:pPr>
      <w:r>
        <w:rPr>
          <w:rFonts w:ascii="Consolas" w:hAnsi="Consolas" w:eastAsia="Consolas"/>
          <w:color w:val="2D2D2D"/>
          <w:sz w:val="22"/>
          <w:szCs w:val="40"/>
        </w:rPr>
        <w:t xml:space="preserve"> </w:t>
      </w:r>
    </w:p>
    <w:p w14:paraId="3C800F36">
      <w:pPr>
        <w:rPr>
          <w:sz w:val="36"/>
          <w:szCs w:val="40"/>
        </w:rPr>
      </w:pPr>
    </w:p>
    <w:p w14:paraId="58EDF111">
      <w:pPr>
        <w:spacing w:before="200" w:after="40"/>
        <w:rPr>
          <w:sz w:val="36"/>
          <w:szCs w:val="40"/>
        </w:rPr>
      </w:pPr>
      <w:r>
        <w:rPr>
          <w:b/>
          <w:color w:val="1A56DB"/>
          <w:sz w:val="28"/>
          <w:szCs w:val="40"/>
        </w:rPr>
        <w:t>// backend\apps\sprints\admin.py</w:t>
      </w:r>
    </w:p>
    <w:p w14:paraId="09A5CFE4">
      <w:pPr>
        <w:spacing w:before="0" w:after="0" w:line="260" w:lineRule="exact"/>
        <w:rPr>
          <w:sz w:val="36"/>
          <w:szCs w:val="40"/>
        </w:rPr>
      </w:pPr>
      <w:r>
        <w:rPr>
          <w:rFonts w:ascii="Consolas" w:hAnsi="Consolas" w:eastAsia="Consolas"/>
          <w:color w:val="2D2D2D"/>
          <w:sz w:val="22"/>
          <w:szCs w:val="40"/>
        </w:rPr>
        <w:t>from django.contrib import admin</w:t>
      </w:r>
    </w:p>
    <w:p w14:paraId="60A375A2">
      <w:pPr>
        <w:spacing w:before="0" w:after="0" w:line="260" w:lineRule="exact"/>
        <w:rPr>
          <w:sz w:val="36"/>
          <w:szCs w:val="40"/>
        </w:rPr>
      </w:pPr>
      <w:r>
        <w:rPr>
          <w:rFonts w:ascii="Consolas" w:hAnsi="Consolas" w:eastAsia="Consolas"/>
          <w:color w:val="2D2D2D"/>
          <w:sz w:val="22"/>
          <w:szCs w:val="40"/>
        </w:rPr>
        <w:t>from .models import Sprint</w:t>
      </w:r>
    </w:p>
    <w:p w14:paraId="059B5053">
      <w:pPr>
        <w:spacing w:before="0" w:after="0" w:line="260" w:lineRule="exact"/>
        <w:rPr>
          <w:sz w:val="36"/>
          <w:szCs w:val="40"/>
        </w:rPr>
      </w:pPr>
      <w:r>
        <w:rPr>
          <w:rFonts w:ascii="Consolas" w:hAnsi="Consolas" w:eastAsia="Consolas"/>
          <w:color w:val="2D2D2D"/>
          <w:sz w:val="22"/>
          <w:szCs w:val="40"/>
        </w:rPr>
        <w:t xml:space="preserve"> </w:t>
      </w:r>
    </w:p>
    <w:p w14:paraId="6EBDD8C9">
      <w:pPr>
        <w:spacing w:before="0" w:after="0" w:line="260" w:lineRule="exact"/>
        <w:rPr>
          <w:sz w:val="36"/>
          <w:szCs w:val="40"/>
        </w:rPr>
      </w:pPr>
      <w:r>
        <w:rPr>
          <w:rFonts w:ascii="Consolas" w:hAnsi="Consolas" w:eastAsia="Consolas"/>
          <w:color w:val="2D2D2D"/>
          <w:sz w:val="22"/>
          <w:szCs w:val="40"/>
        </w:rPr>
        <w:t>@admin.register(Sprint)</w:t>
      </w:r>
    </w:p>
    <w:p w14:paraId="56C73619">
      <w:pPr>
        <w:spacing w:before="0" w:after="0" w:line="260" w:lineRule="exact"/>
        <w:rPr>
          <w:sz w:val="36"/>
          <w:szCs w:val="40"/>
        </w:rPr>
      </w:pPr>
      <w:r>
        <w:rPr>
          <w:rFonts w:ascii="Consolas" w:hAnsi="Consolas" w:eastAsia="Consolas"/>
          <w:color w:val="2D2D2D"/>
          <w:sz w:val="22"/>
          <w:szCs w:val="40"/>
        </w:rPr>
        <w:t>class SprintAdmin(admin.ModelAdmin):</w:t>
      </w:r>
    </w:p>
    <w:p w14:paraId="6EB22E33">
      <w:pPr>
        <w:spacing w:before="0" w:after="0" w:line="260" w:lineRule="exact"/>
        <w:rPr>
          <w:sz w:val="36"/>
          <w:szCs w:val="40"/>
        </w:rPr>
      </w:pPr>
      <w:r>
        <w:rPr>
          <w:rFonts w:ascii="Consolas" w:hAnsi="Consolas" w:eastAsia="Consolas"/>
          <w:color w:val="2D2D2D"/>
          <w:sz w:val="22"/>
          <w:szCs w:val="40"/>
        </w:rPr>
        <w:t xml:space="preserve">    list_display = ['name', 'project', 'status', 'start_date', 'end_date']</w:t>
      </w:r>
    </w:p>
    <w:p w14:paraId="419BC94F">
      <w:pPr>
        <w:spacing w:before="0" w:after="0" w:line="260" w:lineRule="exact"/>
        <w:rPr>
          <w:sz w:val="36"/>
          <w:szCs w:val="40"/>
        </w:rPr>
      </w:pPr>
      <w:r>
        <w:rPr>
          <w:rFonts w:ascii="Consolas" w:hAnsi="Consolas" w:eastAsia="Consolas"/>
          <w:color w:val="2D2D2D"/>
          <w:sz w:val="22"/>
          <w:szCs w:val="40"/>
        </w:rPr>
        <w:t xml:space="preserve">    list_filter = ['status']</w:t>
      </w:r>
    </w:p>
    <w:p w14:paraId="77F1DB8C">
      <w:pPr>
        <w:spacing w:before="0" w:after="0" w:line="260" w:lineRule="exact"/>
        <w:rPr>
          <w:sz w:val="36"/>
          <w:szCs w:val="40"/>
        </w:rPr>
      </w:pPr>
      <w:r>
        <w:rPr>
          <w:rFonts w:ascii="Consolas" w:hAnsi="Consolas" w:eastAsia="Consolas"/>
          <w:color w:val="2D2D2D"/>
          <w:sz w:val="22"/>
          <w:szCs w:val="40"/>
        </w:rPr>
        <w:t xml:space="preserve"> </w:t>
      </w:r>
    </w:p>
    <w:p w14:paraId="3B1CA80F">
      <w:pPr>
        <w:rPr>
          <w:sz w:val="36"/>
          <w:szCs w:val="40"/>
        </w:rPr>
      </w:pPr>
    </w:p>
    <w:p w14:paraId="29DFBF17">
      <w:pPr>
        <w:spacing w:before="200" w:after="40"/>
        <w:rPr>
          <w:sz w:val="36"/>
          <w:szCs w:val="40"/>
        </w:rPr>
      </w:pPr>
      <w:r>
        <w:rPr>
          <w:b/>
          <w:color w:val="1A56DB"/>
          <w:sz w:val="28"/>
          <w:szCs w:val="40"/>
        </w:rPr>
        <w:t>// backend\apps\sprints\models.py</w:t>
      </w:r>
    </w:p>
    <w:p w14:paraId="51CC1C86">
      <w:pPr>
        <w:spacing w:before="0" w:after="0" w:line="260" w:lineRule="exact"/>
        <w:rPr>
          <w:sz w:val="36"/>
          <w:szCs w:val="40"/>
        </w:rPr>
      </w:pPr>
      <w:r>
        <w:rPr>
          <w:rFonts w:ascii="Consolas" w:hAnsi="Consolas" w:eastAsia="Consolas"/>
          <w:color w:val="2D2D2D"/>
          <w:sz w:val="22"/>
          <w:szCs w:val="40"/>
        </w:rPr>
        <w:t>from django.conf import settings</w:t>
      </w:r>
    </w:p>
    <w:p w14:paraId="57EEE973">
      <w:pPr>
        <w:spacing w:before="0" w:after="0" w:line="260" w:lineRule="exact"/>
        <w:rPr>
          <w:sz w:val="36"/>
          <w:szCs w:val="40"/>
        </w:rPr>
      </w:pPr>
      <w:r>
        <w:rPr>
          <w:rFonts w:ascii="Consolas" w:hAnsi="Consolas" w:eastAsia="Consolas"/>
          <w:color w:val="2D2D2D"/>
          <w:sz w:val="22"/>
          <w:szCs w:val="40"/>
        </w:rPr>
        <w:t>from django.db import models</w:t>
      </w:r>
    </w:p>
    <w:p w14:paraId="70082875">
      <w:pPr>
        <w:spacing w:before="0" w:after="0" w:line="260" w:lineRule="exact"/>
        <w:rPr>
          <w:sz w:val="36"/>
          <w:szCs w:val="40"/>
        </w:rPr>
      </w:pPr>
      <w:r>
        <w:rPr>
          <w:rFonts w:ascii="Consolas" w:hAnsi="Consolas" w:eastAsia="Consolas"/>
          <w:color w:val="2D2D2D"/>
          <w:sz w:val="22"/>
          <w:szCs w:val="40"/>
        </w:rPr>
        <w:t xml:space="preserve"> </w:t>
      </w:r>
    </w:p>
    <w:p w14:paraId="2914C9AF">
      <w:pPr>
        <w:spacing w:before="0" w:after="0" w:line="260" w:lineRule="exact"/>
        <w:rPr>
          <w:sz w:val="36"/>
          <w:szCs w:val="40"/>
        </w:rPr>
      </w:pPr>
      <w:r>
        <w:rPr>
          <w:rFonts w:ascii="Consolas" w:hAnsi="Consolas" w:eastAsia="Consolas"/>
          <w:color w:val="2D2D2D"/>
          <w:sz w:val="22"/>
          <w:szCs w:val="40"/>
        </w:rPr>
        <w:t>from core.models import TimestampedModel</w:t>
      </w:r>
    </w:p>
    <w:p w14:paraId="10F0AE1F">
      <w:pPr>
        <w:spacing w:before="0" w:after="0" w:line="260" w:lineRule="exact"/>
        <w:rPr>
          <w:sz w:val="36"/>
          <w:szCs w:val="40"/>
        </w:rPr>
      </w:pPr>
      <w:r>
        <w:rPr>
          <w:rFonts w:ascii="Consolas" w:hAnsi="Consolas" w:eastAsia="Consolas"/>
          <w:color w:val="2D2D2D"/>
          <w:sz w:val="22"/>
          <w:szCs w:val="40"/>
        </w:rPr>
        <w:t xml:space="preserve"> </w:t>
      </w:r>
    </w:p>
    <w:p w14:paraId="06D6A1C3">
      <w:pPr>
        <w:spacing w:before="0" w:after="0" w:line="260" w:lineRule="exact"/>
        <w:rPr>
          <w:sz w:val="36"/>
          <w:szCs w:val="40"/>
        </w:rPr>
      </w:pPr>
      <w:r>
        <w:rPr>
          <w:rFonts w:ascii="Consolas" w:hAnsi="Consolas" w:eastAsia="Consolas"/>
          <w:color w:val="2D2D2D"/>
          <w:sz w:val="22"/>
          <w:szCs w:val="40"/>
        </w:rPr>
        <w:t xml:space="preserve"> </w:t>
      </w:r>
    </w:p>
    <w:p w14:paraId="3DC16A2B">
      <w:pPr>
        <w:spacing w:before="0" w:after="0" w:line="260" w:lineRule="exact"/>
        <w:rPr>
          <w:sz w:val="36"/>
          <w:szCs w:val="40"/>
        </w:rPr>
      </w:pPr>
      <w:r>
        <w:rPr>
          <w:rFonts w:ascii="Consolas" w:hAnsi="Consolas" w:eastAsia="Consolas"/>
          <w:color w:val="2D2D2D"/>
          <w:sz w:val="22"/>
          <w:szCs w:val="40"/>
        </w:rPr>
        <w:t>class Sprint(TimestampedModel):</w:t>
      </w:r>
    </w:p>
    <w:p w14:paraId="4A57FABC">
      <w:pPr>
        <w:spacing w:before="0" w:after="0" w:line="260" w:lineRule="exact"/>
        <w:rPr>
          <w:sz w:val="36"/>
          <w:szCs w:val="40"/>
        </w:rPr>
      </w:pPr>
      <w:r>
        <w:rPr>
          <w:rFonts w:ascii="Consolas" w:hAnsi="Consolas" w:eastAsia="Consolas"/>
          <w:color w:val="2D2D2D"/>
          <w:sz w:val="22"/>
          <w:szCs w:val="40"/>
        </w:rPr>
        <w:t xml:space="preserve">    class Status(models.TextChoices):</w:t>
      </w:r>
    </w:p>
    <w:p w14:paraId="27CE6607">
      <w:pPr>
        <w:spacing w:before="0" w:after="0" w:line="260" w:lineRule="exact"/>
        <w:rPr>
          <w:sz w:val="36"/>
          <w:szCs w:val="40"/>
        </w:rPr>
      </w:pPr>
      <w:r>
        <w:rPr>
          <w:rFonts w:ascii="Consolas" w:hAnsi="Consolas" w:eastAsia="Consolas"/>
          <w:color w:val="2D2D2D"/>
          <w:sz w:val="22"/>
          <w:szCs w:val="40"/>
        </w:rPr>
        <w:t xml:space="preserve">        PLANNING = 'planning', 'Planning'</w:t>
      </w:r>
    </w:p>
    <w:p w14:paraId="303DC928">
      <w:pPr>
        <w:spacing w:before="0" w:after="0" w:line="260" w:lineRule="exact"/>
        <w:rPr>
          <w:sz w:val="36"/>
          <w:szCs w:val="40"/>
        </w:rPr>
      </w:pPr>
      <w:r>
        <w:rPr>
          <w:rFonts w:ascii="Consolas" w:hAnsi="Consolas" w:eastAsia="Consolas"/>
          <w:color w:val="2D2D2D"/>
          <w:sz w:val="22"/>
          <w:szCs w:val="40"/>
        </w:rPr>
        <w:t xml:space="preserve">        ACTIVE = 'active', 'Active'</w:t>
      </w:r>
    </w:p>
    <w:p w14:paraId="2810881D">
      <w:pPr>
        <w:spacing w:before="0" w:after="0" w:line="260" w:lineRule="exact"/>
        <w:rPr>
          <w:sz w:val="36"/>
          <w:szCs w:val="40"/>
        </w:rPr>
      </w:pPr>
      <w:r>
        <w:rPr>
          <w:rFonts w:ascii="Consolas" w:hAnsi="Consolas" w:eastAsia="Consolas"/>
          <w:color w:val="2D2D2D"/>
          <w:sz w:val="22"/>
          <w:szCs w:val="40"/>
        </w:rPr>
        <w:t xml:space="preserve">        COMPLETED = 'completed', 'Completed'</w:t>
      </w:r>
    </w:p>
    <w:p w14:paraId="570CF9CC">
      <w:pPr>
        <w:spacing w:before="0" w:after="0" w:line="260" w:lineRule="exact"/>
        <w:rPr>
          <w:sz w:val="36"/>
          <w:szCs w:val="40"/>
        </w:rPr>
      </w:pPr>
      <w:r>
        <w:rPr>
          <w:rFonts w:ascii="Consolas" w:hAnsi="Consolas" w:eastAsia="Consolas"/>
          <w:color w:val="2D2D2D"/>
          <w:sz w:val="22"/>
          <w:szCs w:val="40"/>
        </w:rPr>
        <w:t xml:space="preserve"> </w:t>
      </w:r>
    </w:p>
    <w:p w14:paraId="0945D723">
      <w:pPr>
        <w:spacing w:before="0" w:after="0" w:line="260" w:lineRule="exact"/>
        <w:rPr>
          <w:sz w:val="36"/>
          <w:szCs w:val="40"/>
        </w:rPr>
      </w:pPr>
      <w:r>
        <w:rPr>
          <w:rFonts w:ascii="Consolas" w:hAnsi="Consolas" w:eastAsia="Consolas"/>
          <w:color w:val="2D2D2D"/>
          <w:sz w:val="22"/>
          <w:szCs w:val="40"/>
        </w:rPr>
        <w:t xml:space="preserve">    name = models.CharField(max_length=100)</w:t>
      </w:r>
    </w:p>
    <w:p w14:paraId="2F7235AB">
      <w:pPr>
        <w:spacing w:before="0" w:after="0" w:line="260" w:lineRule="exact"/>
        <w:rPr>
          <w:sz w:val="36"/>
          <w:szCs w:val="40"/>
        </w:rPr>
      </w:pPr>
      <w:r>
        <w:rPr>
          <w:rFonts w:ascii="Consolas" w:hAnsi="Consolas" w:eastAsia="Consolas"/>
          <w:color w:val="2D2D2D"/>
          <w:sz w:val="22"/>
          <w:szCs w:val="40"/>
        </w:rPr>
        <w:t xml:space="preserve">    goal = models.TextField(blank=True)</w:t>
      </w:r>
    </w:p>
    <w:p w14:paraId="50B5DF02">
      <w:pPr>
        <w:spacing w:before="0" w:after="0" w:line="260" w:lineRule="exact"/>
        <w:rPr>
          <w:sz w:val="36"/>
          <w:szCs w:val="40"/>
        </w:rPr>
      </w:pPr>
      <w:r>
        <w:rPr>
          <w:rFonts w:ascii="Consolas" w:hAnsi="Consolas" w:eastAsia="Consolas"/>
          <w:color w:val="2D2D2D"/>
          <w:sz w:val="22"/>
          <w:szCs w:val="40"/>
        </w:rPr>
        <w:t xml:space="preserve">    start_date = models.DateField()</w:t>
      </w:r>
    </w:p>
    <w:p w14:paraId="2BD5089E">
      <w:pPr>
        <w:spacing w:before="0" w:after="0" w:line="260" w:lineRule="exact"/>
        <w:rPr>
          <w:sz w:val="36"/>
          <w:szCs w:val="40"/>
        </w:rPr>
      </w:pPr>
      <w:r>
        <w:rPr>
          <w:rFonts w:ascii="Consolas" w:hAnsi="Consolas" w:eastAsia="Consolas"/>
          <w:color w:val="2D2D2D"/>
          <w:sz w:val="22"/>
          <w:szCs w:val="40"/>
        </w:rPr>
        <w:t xml:space="preserve">    end_date = models.DateField()</w:t>
      </w:r>
    </w:p>
    <w:p w14:paraId="16CFC55B">
      <w:pPr>
        <w:spacing w:before="0" w:after="0" w:line="260" w:lineRule="exact"/>
        <w:rPr>
          <w:sz w:val="36"/>
          <w:szCs w:val="40"/>
        </w:rPr>
      </w:pPr>
      <w:r>
        <w:rPr>
          <w:rFonts w:ascii="Consolas" w:hAnsi="Consolas" w:eastAsia="Consolas"/>
          <w:color w:val="2D2D2D"/>
          <w:sz w:val="22"/>
          <w:szCs w:val="40"/>
        </w:rPr>
        <w:t xml:space="preserve">    status = models.CharField(</w:t>
      </w:r>
    </w:p>
    <w:p w14:paraId="1E0E4369">
      <w:pPr>
        <w:spacing w:before="0" w:after="0" w:line="260" w:lineRule="exact"/>
        <w:rPr>
          <w:sz w:val="36"/>
          <w:szCs w:val="40"/>
        </w:rPr>
      </w:pPr>
      <w:r>
        <w:rPr>
          <w:rFonts w:ascii="Consolas" w:hAnsi="Consolas" w:eastAsia="Consolas"/>
          <w:color w:val="2D2D2D"/>
          <w:sz w:val="22"/>
          <w:szCs w:val="40"/>
        </w:rPr>
        <w:t xml:space="preserve">        max_length=20,</w:t>
      </w:r>
    </w:p>
    <w:p w14:paraId="5F2ADA96">
      <w:pPr>
        <w:spacing w:before="0" w:after="0" w:line="260" w:lineRule="exact"/>
        <w:rPr>
          <w:sz w:val="36"/>
          <w:szCs w:val="40"/>
        </w:rPr>
      </w:pPr>
      <w:r>
        <w:rPr>
          <w:rFonts w:ascii="Consolas" w:hAnsi="Consolas" w:eastAsia="Consolas"/>
          <w:color w:val="2D2D2D"/>
          <w:sz w:val="22"/>
          <w:szCs w:val="40"/>
        </w:rPr>
        <w:t xml:space="preserve">        choices=Status.choices,</w:t>
      </w:r>
    </w:p>
    <w:p w14:paraId="2EE2B927">
      <w:pPr>
        <w:spacing w:before="0" w:after="0" w:line="260" w:lineRule="exact"/>
        <w:rPr>
          <w:sz w:val="36"/>
          <w:szCs w:val="40"/>
        </w:rPr>
      </w:pPr>
      <w:r>
        <w:rPr>
          <w:rFonts w:ascii="Consolas" w:hAnsi="Consolas" w:eastAsia="Consolas"/>
          <w:color w:val="2D2D2D"/>
          <w:sz w:val="22"/>
          <w:szCs w:val="40"/>
        </w:rPr>
        <w:t xml:space="preserve">        default=Status.PLANNING,</w:t>
      </w:r>
    </w:p>
    <w:p w14:paraId="7A4ED972">
      <w:pPr>
        <w:spacing w:before="0" w:after="0" w:line="260" w:lineRule="exact"/>
        <w:rPr>
          <w:sz w:val="36"/>
          <w:szCs w:val="40"/>
        </w:rPr>
      </w:pPr>
      <w:r>
        <w:rPr>
          <w:rFonts w:ascii="Consolas" w:hAnsi="Consolas" w:eastAsia="Consolas"/>
          <w:color w:val="2D2D2D"/>
          <w:sz w:val="22"/>
          <w:szCs w:val="40"/>
        </w:rPr>
        <w:t xml:space="preserve">    )</w:t>
      </w:r>
    </w:p>
    <w:p w14:paraId="205F4E30">
      <w:pPr>
        <w:spacing w:before="0" w:after="0" w:line="260" w:lineRule="exact"/>
        <w:rPr>
          <w:sz w:val="36"/>
          <w:szCs w:val="40"/>
        </w:rPr>
      </w:pPr>
      <w:r>
        <w:rPr>
          <w:rFonts w:ascii="Consolas" w:hAnsi="Consolas" w:eastAsia="Consolas"/>
          <w:color w:val="2D2D2D"/>
          <w:sz w:val="22"/>
          <w:szCs w:val="40"/>
        </w:rPr>
        <w:t xml:space="preserve">    project = models.ForeignKey(</w:t>
      </w:r>
    </w:p>
    <w:p w14:paraId="12C7F36C">
      <w:pPr>
        <w:spacing w:before="0" w:after="0" w:line="260" w:lineRule="exact"/>
        <w:rPr>
          <w:sz w:val="36"/>
          <w:szCs w:val="40"/>
        </w:rPr>
      </w:pPr>
      <w:r>
        <w:rPr>
          <w:rFonts w:ascii="Consolas" w:hAnsi="Consolas" w:eastAsia="Consolas"/>
          <w:color w:val="2D2D2D"/>
          <w:sz w:val="22"/>
          <w:szCs w:val="40"/>
        </w:rPr>
        <w:t xml:space="preserve">        'projects.Project',</w:t>
      </w:r>
    </w:p>
    <w:p w14:paraId="50EC8B06">
      <w:pPr>
        <w:spacing w:before="0" w:after="0" w:line="260" w:lineRule="exact"/>
        <w:rPr>
          <w:sz w:val="36"/>
          <w:szCs w:val="40"/>
        </w:rPr>
      </w:pPr>
      <w:r>
        <w:rPr>
          <w:rFonts w:ascii="Consolas" w:hAnsi="Consolas" w:eastAsia="Consolas"/>
          <w:color w:val="2D2D2D"/>
          <w:sz w:val="22"/>
          <w:szCs w:val="40"/>
        </w:rPr>
        <w:t xml:space="preserve">        on_delete=models.CASCADE,</w:t>
      </w:r>
    </w:p>
    <w:p w14:paraId="5822C63E">
      <w:pPr>
        <w:spacing w:before="0" w:after="0" w:line="260" w:lineRule="exact"/>
        <w:rPr>
          <w:sz w:val="36"/>
          <w:szCs w:val="40"/>
        </w:rPr>
      </w:pPr>
      <w:r>
        <w:rPr>
          <w:rFonts w:ascii="Consolas" w:hAnsi="Consolas" w:eastAsia="Consolas"/>
          <w:color w:val="2D2D2D"/>
          <w:sz w:val="22"/>
          <w:szCs w:val="40"/>
        </w:rPr>
        <w:t xml:space="preserve">        related_name='sprints',</w:t>
      </w:r>
    </w:p>
    <w:p w14:paraId="5F9B7806">
      <w:pPr>
        <w:spacing w:before="0" w:after="0" w:line="260" w:lineRule="exact"/>
        <w:rPr>
          <w:sz w:val="36"/>
          <w:szCs w:val="40"/>
        </w:rPr>
      </w:pPr>
      <w:r>
        <w:rPr>
          <w:rFonts w:ascii="Consolas" w:hAnsi="Consolas" w:eastAsia="Consolas"/>
          <w:color w:val="2D2D2D"/>
          <w:sz w:val="22"/>
          <w:szCs w:val="40"/>
        </w:rPr>
        <w:t xml:space="preserve">    )</w:t>
      </w:r>
    </w:p>
    <w:p w14:paraId="6FE0C341">
      <w:pPr>
        <w:spacing w:before="0" w:after="0" w:line="260" w:lineRule="exact"/>
        <w:rPr>
          <w:sz w:val="36"/>
          <w:szCs w:val="40"/>
        </w:rPr>
      </w:pPr>
      <w:r>
        <w:rPr>
          <w:rFonts w:ascii="Consolas" w:hAnsi="Consolas" w:eastAsia="Consolas"/>
          <w:color w:val="2D2D2D"/>
          <w:sz w:val="22"/>
          <w:szCs w:val="40"/>
        </w:rPr>
        <w:t xml:space="preserve"> </w:t>
      </w:r>
    </w:p>
    <w:p w14:paraId="070CF14F">
      <w:pPr>
        <w:spacing w:before="0" w:after="0" w:line="260" w:lineRule="exact"/>
        <w:rPr>
          <w:sz w:val="36"/>
          <w:szCs w:val="40"/>
        </w:rPr>
      </w:pPr>
      <w:r>
        <w:rPr>
          <w:rFonts w:ascii="Consolas" w:hAnsi="Consolas" w:eastAsia="Consolas"/>
          <w:color w:val="2D2D2D"/>
          <w:sz w:val="22"/>
          <w:szCs w:val="40"/>
        </w:rPr>
        <w:t xml:space="preserve">    class Meta:</w:t>
      </w:r>
    </w:p>
    <w:p w14:paraId="61F9063C">
      <w:pPr>
        <w:spacing w:before="0" w:after="0" w:line="260" w:lineRule="exact"/>
        <w:rPr>
          <w:sz w:val="36"/>
          <w:szCs w:val="40"/>
        </w:rPr>
      </w:pPr>
      <w:r>
        <w:rPr>
          <w:rFonts w:ascii="Consolas" w:hAnsi="Consolas" w:eastAsia="Consolas"/>
          <w:color w:val="2D2D2D"/>
          <w:sz w:val="22"/>
          <w:szCs w:val="40"/>
        </w:rPr>
        <w:t xml:space="preserve">        db_table = 'sprints_sprint'</w:t>
      </w:r>
    </w:p>
    <w:p w14:paraId="767AF79B">
      <w:pPr>
        <w:spacing w:before="0" w:after="0" w:line="260" w:lineRule="exact"/>
        <w:rPr>
          <w:sz w:val="36"/>
          <w:szCs w:val="40"/>
        </w:rPr>
      </w:pPr>
      <w:r>
        <w:rPr>
          <w:rFonts w:ascii="Consolas" w:hAnsi="Consolas" w:eastAsia="Consolas"/>
          <w:color w:val="2D2D2D"/>
          <w:sz w:val="22"/>
          <w:szCs w:val="40"/>
        </w:rPr>
        <w:t xml:space="preserve">        ordering = ['-created_at']</w:t>
      </w:r>
    </w:p>
    <w:p w14:paraId="591E53DD">
      <w:pPr>
        <w:spacing w:before="0" w:after="0" w:line="260" w:lineRule="exact"/>
        <w:rPr>
          <w:sz w:val="36"/>
          <w:szCs w:val="40"/>
        </w:rPr>
      </w:pPr>
      <w:r>
        <w:rPr>
          <w:rFonts w:ascii="Consolas" w:hAnsi="Consolas" w:eastAsia="Consolas"/>
          <w:color w:val="2D2D2D"/>
          <w:sz w:val="22"/>
          <w:szCs w:val="40"/>
        </w:rPr>
        <w:t xml:space="preserve">        indexes = [</w:t>
      </w:r>
    </w:p>
    <w:p w14:paraId="1E44BA83">
      <w:pPr>
        <w:spacing w:before="0" w:after="0" w:line="260" w:lineRule="exact"/>
        <w:rPr>
          <w:sz w:val="36"/>
          <w:szCs w:val="40"/>
        </w:rPr>
      </w:pPr>
      <w:r>
        <w:rPr>
          <w:rFonts w:ascii="Consolas" w:hAnsi="Consolas" w:eastAsia="Consolas"/>
          <w:color w:val="2D2D2D"/>
          <w:sz w:val="22"/>
          <w:szCs w:val="40"/>
        </w:rPr>
        <w:t xml:space="preserve">            models.Index(fields=['project'], name='idx_sprint_project'),</w:t>
      </w:r>
    </w:p>
    <w:p w14:paraId="61A9A131">
      <w:pPr>
        <w:spacing w:before="0" w:after="0" w:line="260" w:lineRule="exact"/>
        <w:rPr>
          <w:sz w:val="36"/>
          <w:szCs w:val="40"/>
        </w:rPr>
      </w:pPr>
      <w:r>
        <w:rPr>
          <w:rFonts w:ascii="Consolas" w:hAnsi="Consolas" w:eastAsia="Consolas"/>
          <w:color w:val="2D2D2D"/>
          <w:sz w:val="22"/>
          <w:szCs w:val="40"/>
        </w:rPr>
        <w:t xml:space="preserve">            models.Index(fields=['status'], name='idx_sprint_status'),</w:t>
      </w:r>
    </w:p>
    <w:p w14:paraId="1C42E853">
      <w:pPr>
        <w:spacing w:before="0" w:after="0" w:line="260" w:lineRule="exact"/>
        <w:rPr>
          <w:sz w:val="36"/>
          <w:szCs w:val="40"/>
        </w:rPr>
      </w:pPr>
      <w:r>
        <w:rPr>
          <w:rFonts w:ascii="Consolas" w:hAnsi="Consolas" w:eastAsia="Consolas"/>
          <w:color w:val="2D2D2D"/>
          <w:sz w:val="22"/>
          <w:szCs w:val="40"/>
        </w:rPr>
        <w:t xml:space="preserve">        ]</w:t>
      </w:r>
    </w:p>
    <w:p w14:paraId="1B5A4BE4">
      <w:pPr>
        <w:spacing w:before="0" w:after="0" w:line="260" w:lineRule="exact"/>
        <w:rPr>
          <w:sz w:val="36"/>
          <w:szCs w:val="40"/>
        </w:rPr>
      </w:pPr>
      <w:r>
        <w:rPr>
          <w:rFonts w:ascii="Consolas" w:hAnsi="Consolas" w:eastAsia="Consolas"/>
          <w:color w:val="2D2D2D"/>
          <w:sz w:val="22"/>
          <w:szCs w:val="40"/>
        </w:rPr>
        <w:t xml:space="preserve"> </w:t>
      </w:r>
    </w:p>
    <w:p w14:paraId="17DD346B">
      <w:pPr>
        <w:spacing w:before="0" w:after="0" w:line="260" w:lineRule="exact"/>
        <w:rPr>
          <w:sz w:val="36"/>
          <w:szCs w:val="40"/>
        </w:rPr>
      </w:pPr>
      <w:r>
        <w:rPr>
          <w:rFonts w:ascii="Consolas" w:hAnsi="Consolas" w:eastAsia="Consolas"/>
          <w:color w:val="2D2D2D"/>
          <w:sz w:val="22"/>
          <w:szCs w:val="40"/>
        </w:rPr>
        <w:t xml:space="preserve">    def __str__(self):</w:t>
      </w:r>
    </w:p>
    <w:p w14:paraId="2440B149">
      <w:pPr>
        <w:spacing w:before="0" w:after="0" w:line="260" w:lineRule="exact"/>
        <w:rPr>
          <w:sz w:val="36"/>
          <w:szCs w:val="40"/>
        </w:rPr>
      </w:pPr>
      <w:r>
        <w:rPr>
          <w:rFonts w:ascii="Consolas" w:hAnsi="Consolas" w:eastAsia="Consolas"/>
          <w:color w:val="2D2D2D"/>
          <w:sz w:val="22"/>
          <w:szCs w:val="40"/>
        </w:rPr>
        <w:t xml:space="preserve">        return self.name</w:t>
      </w:r>
    </w:p>
    <w:p w14:paraId="6C57F8AB">
      <w:pPr>
        <w:spacing w:before="0" w:after="0" w:line="260" w:lineRule="exact"/>
        <w:rPr>
          <w:sz w:val="36"/>
          <w:szCs w:val="40"/>
        </w:rPr>
      </w:pPr>
      <w:r>
        <w:rPr>
          <w:rFonts w:ascii="Consolas" w:hAnsi="Consolas" w:eastAsia="Consolas"/>
          <w:color w:val="2D2D2D"/>
          <w:sz w:val="22"/>
          <w:szCs w:val="40"/>
        </w:rPr>
        <w:t xml:space="preserve"> </w:t>
      </w:r>
    </w:p>
    <w:p w14:paraId="6DF6A2EE">
      <w:pPr>
        <w:rPr>
          <w:sz w:val="36"/>
          <w:szCs w:val="40"/>
        </w:rPr>
      </w:pPr>
    </w:p>
    <w:p w14:paraId="63D6FD11">
      <w:pPr>
        <w:spacing w:before="200" w:after="40"/>
        <w:rPr>
          <w:sz w:val="36"/>
          <w:szCs w:val="40"/>
        </w:rPr>
      </w:pPr>
      <w:r>
        <w:rPr>
          <w:b/>
          <w:color w:val="1A56DB"/>
          <w:sz w:val="28"/>
          <w:szCs w:val="40"/>
        </w:rPr>
        <w:t>// backend\apps\sprints\serializers.py</w:t>
      </w:r>
    </w:p>
    <w:p w14:paraId="1A60FD16">
      <w:pPr>
        <w:spacing w:before="0" w:after="0" w:line="260" w:lineRule="exact"/>
        <w:rPr>
          <w:sz w:val="36"/>
          <w:szCs w:val="40"/>
        </w:rPr>
      </w:pPr>
      <w:r>
        <w:rPr>
          <w:rFonts w:ascii="Consolas" w:hAnsi="Consolas" w:eastAsia="Consolas"/>
          <w:color w:val="2D2D2D"/>
          <w:sz w:val="22"/>
          <w:szCs w:val="40"/>
        </w:rPr>
        <w:t>from datetime import date, timedelta</w:t>
      </w:r>
    </w:p>
    <w:p w14:paraId="600C2DC8">
      <w:pPr>
        <w:spacing w:before="0" w:after="0" w:line="260" w:lineRule="exact"/>
        <w:rPr>
          <w:sz w:val="36"/>
          <w:szCs w:val="40"/>
        </w:rPr>
      </w:pPr>
      <w:r>
        <w:rPr>
          <w:rFonts w:ascii="Consolas" w:hAnsi="Consolas" w:eastAsia="Consolas"/>
          <w:color w:val="2D2D2D"/>
          <w:sz w:val="22"/>
          <w:szCs w:val="40"/>
        </w:rPr>
        <w:t xml:space="preserve"> </w:t>
      </w:r>
    </w:p>
    <w:p w14:paraId="48BA4A0B">
      <w:pPr>
        <w:spacing w:before="0" w:after="0" w:line="260" w:lineRule="exact"/>
        <w:rPr>
          <w:sz w:val="36"/>
          <w:szCs w:val="40"/>
        </w:rPr>
      </w:pPr>
      <w:r>
        <w:rPr>
          <w:rFonts w:ascii="Consolas" w:hAnsi="Consolas" w:eastAsia="Consolas"/>
          <w:color w:val="2D2D2D"/>
          <w:sz w:val="22"/>
          <w:szCs w:val="40"/>
        </w:rPr>
        <w:t>from django.apps import apps</w:t>
      </w:r>
    </w:p>
    <w:p w14:paraId="3C44BB11">
      <w:pPr>
        <w:spacing w:before="0" w:after="0" w:line="260" w:lineRule="exact"/>
        <w:rPr>
          <w:sz w:val="36"/>
          <w:szCs w:val="40"/>
        </w:rPr>
      </w:pPr>
      <w:r>
        <w:rPr>
          <w:rFonts w:ascii="Consolas" w:hAnsi="Consolas" w:eastAsia="Consolas"/>
          <w:color w:val="2D2D2D"/>
          <w:sz w:val="22"/>
          <w:szCs w:val="40"/>
        </w:rPr>
        <w:t>from django.db import models as db_models</w:t>
      </w:r>
    </w:p>
    <w:p w14:paraId="7FC034E8">
      <w:pPr>
        <w:spacing w:before="0" w:after="0" w:line="260" w:lineRule="exact"/>
        <w:rPr>
          <w:sz w:val="36"/>
          <w:szCs w:val="40"/>
        </w:rPr>
      </w:pPr>
      <w:r>
        <w:rPr>
          <w:rFonts w:ascii="Consolas" w:hAnsi="Consolas" w:eastAsia="Consolas"/>
          <w:color w:val="2D2D2D"/>
          <w:sz w:val="22"/>
          <w:szCs w:val="40"/>
        </w:rPr>
        <w:t>from rest_framework import serializers</w:t>
      </w:r>
    </w:p>
    <w:p w14:paraId="7725D072">
      <w:pPr>
        <w:spacing w:before="0" w:after="0" w:line="260" w:lineRule="exact"/>
        <w:rPr>
          <w:sz w:val="36"/>
          <w:szCs w:val="40"/>
        </w:rPr>
      </w:pPr>
      <w:r>
        <w:rPr>
          <w:rFonts w:ascii="Consolas" w:hAnsi="Consolas" w:eastAsia="Consolas"/>
          <w:color w:val="2D2D2D"/>
          <w:sz w:val="22"/>
          <w:szCs w:val="40"/>
        </w:rPr>
        <w:t xml:space="preserve"> </w:t>
      </w:r>
    </w:p>
    <w:p w14:paraId="03041D54">
      <w:pPr>
        <w:spacing w:before="0" w:after="0" w:line="260" w:lineRule="exact"/>
        <w:rPr>
          <w:sz w:val="36"/>
          <w:szCs w:val="40"/>
        </w:rPr>
      </w:pPr>
      <w:r>
        <w:rPr>
          <w:rFonts w:ascii="Consolas" w:hAnsi="Consolas" w:eastAsia="Consolas"/>
          <w:color w:val="2D2D2D"/>
          <w:sz w:val="22"/>
          <w:szCs w:val="40"/>
        </w:rPr>
        <w:t>from .models import Sprint</w:t>
      </w:r>
    </w:p>
    <w:p w14:paraId="7E528C9B">
      <w:pPr>
        <w:spacing w:before="0" w:after="0" w:line="260" w:lineRule="exact"/>
        <w:rPr>
          <w:sz w:val="36"/>
          <w:szCs w:val="40"/>
        </w:rPr>
      </w:pPr>
      <w:r>
        <w:rPr>
          <w:rFonts w:ascii="Consolas" w:hAnsi="Consolas" w:eastAsia="Consolas"/>
          <w:color w:val="2D2D2D"/>
          <w:sz w:val="22"/>
          <w:szCs w:val="40"/>
        </w:rPr>
        <w:t xml:space="preserve"> </w:t>
      </w:r>
    </w:p>
    <w:p w14:paraId="3BD1BD3F">
      <w:pPr>
        <w:spacing w:before="0" w:after="0" w:line="260" w:lineRule="exact"/>
        <w:rPr>
          <w:sz w:val="36"/>
          <w:szCs w:val="40"/>
        </w:rPr>
      </w:pPr>
      <w:r>
        <w:rPr>
          <w:rFonts w:ascii="Consolas" w:hAnsi="Consolas" w:eastAsia="Consolas"/>
          <w:color w:val="2D2D2D"/>
          <w:sz w:val="22"/>
          <w:szCs w:val="40"/>
        </w:rPr>
        <w:t xml:space="preserve"> </w:t>
      </w:r>
    </w:p>
    <w:p w14:paraId="28562139">
      <w:pPr>
        <w:spacing w:before="0" w:after="0" w:line="260" w:lineRule="exact"/>
        <w:rPr>
          <w:sz w:val="36"/>
          <w:szCs w:val="40"/>
        </w:rPr>
      </w:pPr>
      <w:r>
        <w:rPr>
          <w:rFonts w:ascii="Consolas" w:hAnsi="Consolas" w:eastAsia="Consolas"/>
          <w:color w:val="2D2D2D"/>
          <w:sz w:val="22"/>
          <w:szCs w:val="40"/>
        </w:rPr>
        <w:t>def user_summary(user):</w:t>
      </w:r>
    </w:p>
    <w:p w14:paraId="4ADBEF5A">
      <w:pPr>
        <w:spacing w:before="0" w:after="0" w:line="260" w:lineRule="exact"/>
        <w:rPr>
          <w:sz w:val="36"/>
          <w:szCs w:val="40"/>
        </w:rPr>
      </w:pPr>
      <w:r>
        <w:rPr>
          <w:rFonts w:ascii="Consolas" w:hAnsi="Consolas" w:eastAsia="Consolas"/>
          <w:color w:val="2D2D2D"/>
          <w:sz w:val="22"/>
          <w:szCs w:val="40"/>
        </w:rPr>
        <w:t xml:space="preserve">    if user is None:</w:t>
      </w:r>
    </w:p>
    <w:p w14:paraId="6CF05E54">
      <w:pPr>
        <w:spacing w:before="0" w:after="0" w:line="260" w:lineRule="exact"/>
        <w:rPr>
          <w:sz w:val="36"/>
          <w:szCs w:val="40"/>
        </w:rPr>
      </w:pPr>
      <w:r>
        <w:rPr>
          <w:rFonts w:ascii="Consolas" w:hAnsi="Consolas" w:eastAsia="Consolas"/>
          <w:color w:val="2D2D2D"/>
          <w:sz w:val="22"/>
          <w:szCs w:val="40"/>
        </w:rPr>
        <w:t xml:space="preserve">        return None</w:t>
      </w:r>
    </w:p>
    <w:p w14:paraId="0C0470A8">
      <w:pPr>
        <w:spacing w:before="0" w:after="0" w:line="260" w:lineRule="exact"/>
        <w:rPr>
          <w:sz w:val="36"/>
          <w:szCs w:val="40"/>
        </w:rPr>
      </w:pPr>
      <w:r>
        <w:rPr>
          <w:rFonts w:ascii="Consolas" w:hAnsi="Consolas" w:eastAsia="Consolas"/>
          <w:color w:val="2D2D2D"/>
          <w:sz w:val="22"/>
          <w:szCs w:val="40"/>
        </w:rPr>
        <w:t xml:space="preserve">    return {</w:t>
      </w:r>
    </w:p>
    <w:p w14:paraId="47272CFE">
      <w:pPr>
        <w:spacing w:before="0" w:after="0" w:line="260" w:lineRule="exact"/>
        <w:rPr>
          <w:sz w:val="36"/>
          <w:szCs w:val="40"/>
        </w:rPr>
      </w:pPr>
      <w:r>
        <w:rPr>
          <w:rFonts w:ascii="Consolas" w:hAnsi="Consolas" w:eastAsia="Consolas"/>
          <w:color w:val="2D2D2D"/>
          <w:sz w:val="22"/>
          <w:szCs w:val="40"/>
        </w:rPr>
        <w:t xml:space="preserve">        'id': str(user.id),</w:t>
      </w:r>
    </w:p>
    <w:p w14:paraId="03B3F169">
      <w:pPr>
        <w:spacing w:before="0" w:after="0" w:line="260" w:lineRule="exact"/>
        <w:rPr>
          <w:sz w:val="36"/>
          <w:szCs w:val="40"/>
        </w:rPr>
      </w:pPr>
      <w:r>
        <w:rPr>
          <w:rFonts w:ascii="Consolas" w:hAnsi="Consolas" w:eastAsia="Consolas"/>
          <w:color w:val="2D2D2D"/>
          <w:sz w:val="22"/>
          <w:szCs w:val="40"/>
        </w:rPr>
        <w:t xml:space="preserve">        'username': getattr(user, 'username', ''),</w:t>
      </w:r>
    </w:p>
    <w:p w14:paraId="7BE09404">
      <w:pPr>
        <w:spacing w:before="0" w:after="0" w:line="260" w:lineRule="exact"/>
        <w:rPr>
          <w:sz w:val="36"/>
          <w:szCs w:val="40"/>
        </w:rPr>
      </w:pPr>
      <w:r>
        <w:rPr>
          <w:rFonts w:ascii="Consolas" w:hAnsi="Consolas" w:eastAsia="Consolas"/>
          <w:color w:val="2D2D2D"/>
          <w:sz w:val="22"/>
          <w:szCs w:val="40"/>
        </w:rPr>
        <w:t xml:space="preserve">        'email': getattr(user, 'email', ''),</w:t>
      </w:r>
    </w:p>
    <w:p w14:paraId="15BAB965">
      <w:pPr>
        <w:spacing w:before="0" w:after="0" w:line="260" w:lineRule="exact"/>
        <w:rPr>
          <w:sz w:val="36"/>
          <w:szCs w:val="40"/>
        </w:rPr>
      </w:pPr>
      <w:r>
        <w:rPr>
          <w:rFonts w:ascii="Consolas" w:hAnsi="Consolas" w:eastAsia="Consolas"/>
          <w:color w:val="2D2D2D"/>
          <w:sz w:val="22"/>
          <w:szCs w:val="40"/>
        </w:rPr>
        <w:t xml:space="preserve">        'avatar': getattr(user, 'avatar', ''),</w:t>
      </w:r>
    </w:p>
    <w:p w14:paraId="3382368E">
      <w:pPr>
        <w:spacing w:before="0" w:after="0" w:line="260" w:lineRule="exact"/>
        <w:rPr>
          <w:sz w:val="36"/>
          <w:szCs w:val="40"/>
        </w:rPr>
      </w:pPr>
      <w:r>
        <w:rPr>
          <w:rFonts w:ascii="Consolas" w:hAnsi="Consolas" w:eastAsia="Consolas"/>
          <w:color w:val="2D2D2D"/>
          <w:sz w:val="22"/>
          <w:szCs w:val="40"/>
        </w:rPr>
        <w:t xml:space="preserve">    }</w:t>
      </w:r>
    </w:p>
    <w:p w14:paraId="5B2A8F09">
      <w:pPr>
        <w:spacing w:before="0" w:after="0" w:line="260" w:lineRule="exact"/>
        <w:rPr>
          <w:sz w:val="36"/>
          <w:szCs w:val="40"/>
        </w:rPr>
      </w:pPr>
      <w:r>
        <w:rPr>
          <w:rFonts w:ascii="Consolas" w:hAnsi="Consolas" w:eastAsia="Consolas"/>
          <w:color w:val="2D2D2D"/>
          <w:sz w:val="22"/>
          <w:szCs w:val="40"/>
        </w:rPr>
        <w:t xml:space="preserve"> </w:t>
      </w:r>
    </w:p>
    <w:p w14:paraId="199B39D4">
      <w:pPr>
        <w:spacing w:before="0" w:after="0" w:line="260" w:lineRule="exact"/>
        <w:rPr>
          <w:sz w:val="36"/>
          <w:szCs w:val="40"/>
        </w:rPr>
      </w:pPr>
      <w:r>
        <w:rPr>
          <w:rFonts w:ascii="Consolas" w:hAnsi="Consolas" w:eastAsia="Consolas"/>
          <w:color w:val="2D2D2D"/>
          <w:sz w:val="22"/>
          <w:szCs w:val="40"/>
        </w:rPr>
        <w:t xml:space="preserve"> </w:t>
      </w:r>
    </w:p>
    <w:p w14:paraId="5F191C7E">
      <w:pPr>
        <w:spacing w:before="0" w:after="0" w:line="260" w:lineRule="exact"/>
        <w:rPr>
          <w:sz w:val="36"/>
          <w:szCs w:val="40"/>
        </w:rPr>
      </w:pPr>
      <w:r>
        <w:rPr>
          <w:rFonts w:ascii="Consolas" w:hAnsi="Consolas" w:eastAsia="Consolas"/>
          <w:color w:val="2D2D2D"/>
          <w:sz w:val="22"/>
          <w:szCs w:val="40"/>
        </w:rPr>
        <w:t>def _get_task_model():</w:t>
      </w:r>
    </w:p>
    <w:p w14:paraId="165F1377">
      <w:pPr>
        <w:spacing w:before="0" w:after="0" w:line="260" w:lineRule="exact"/>
        <w:rPr>
          <w:sz w:val="36"/>
          <w:szCs w:val="40"/>
        </w:rPr>
      </w:pPr>
      <w:r>
        <w:rPr>
          <w:rFonts w:ascii="Consolas" w:hAnsi="Consolas" w:eastAsia="Consolas"/>
          <w:color w:val="2D2D2D"/>
          <w:sz w:val="22"/>
          <w:szCs w:val="40"/>
        </w:rPr>
        <w:t xml:space="preserve">    try:</w:t>
      </w:r>
    </w:p>
    <w:p w14:paraId="701B5AA5">
      <w:pPr>
        <w:spacing w:before="0" w:after="0" w:line="260" w:lineRule="exact"/>
        <w:rPr>
          <w:sz w:val="36"/>
          <w:szCs w:val="40"/>
        </w:rPr>
      </w:pPr>
      <w:r>
        <w:rPr>
          <w:rFonts w:ascii="Consolas" w:hAnsi="Consolas" w:eastAsia="Consolas"/>
          <w:color w:val="2D2D2D"/>
          <w:sz w:val="22"/>
          <w:szCs w:val="40"/>
        </w:rPr>
        <w:t xml:space="preserve">        return apps.get_model('tasks', 'Task')</w:t>
      </w:r>
    </w:p>
    <w:p w14:paraId="00F7D09C">
      <w:pPr>
        <w:spacing w:before="0" w:after="0" w:line="260" w:lineRule="exact"/>
        <w:rPr>
          <w:sz w:val="36"/>
          <w:szCs w:val="40"/>
        </w:rPr>
      </w:pPr>
      <w:r>
        <w:rPr>
          <w:rFonts w:ascii="Consolas" w:hAnsi="Consolas" w:eastAsia="Consolas"/>
          <w:color w:val="2D2D2D"/>
          <w:sz w:val="22"/>
          <w:szCs w:val="40"/>
        </w:rPr>
        <w:t xml:space="preserve">    except LookupError:</w:t>
      </w:r>
    </w:p>
    <w:p w14:paraId="119384FE">
      <w:pPr>
        <w:spacing w:before="0" w:after="0" w:line="260" w:lineRule="exact"/>
        <w:rPr>
          <w:sz w:val="36"/>
          <w:szCs w:val="40"/>
        </w:rPr>
      </w:pPr>
      <w:r>
        <w:rPr>
          <w:rFonts w:ascii="Consolas" w:hAnsi="Consolas" w:eastAsia="Consolas"/>
          <w:color w:val="2D2D2D"/>
          <w:sz w:val="22"/>
          <w:szCs w:val="40"/>
        </w:rPr>
        <w:t xml:space="preserve">        return None</w:t>
      </w:r>
    </w:p>
    <w:p w14:paraId="3F143502">
      <w:pPr>
        <w:spacing w:before="0" w:after="0" w:line="260" w:lineRule="exact"/>
        <w:rPr>
          <w:sz w:val="36"/>
          <w:szCs w:val="40"/>
        </w:rPr>
      </w:pPr>
      <w:r>
        <w:rPr>
          <w:rFonts w:ascii="Consolas" w:hAnsi="Consolas" w:eastAsia="Consolas"/>
          <w:color w:val="2D2D2D"/>
          <w:sz w:val="22"/>
          <w:szCs w:val="40"/>
        </w:rPr>
        <w:t xml:space="preserve"> </w:t>
      </w:r>
    </w:p>
    <w:p w14:paraId="0E4FA71B">
      <w:pPr>
        <w:spacing w:before="0" w:after="0" w:line="260" w:lineRule="exact"/>
        <w:rPr>
          <w:sz w:val="36"/>
          <w:szCs w:val="40"/>
        </w:rPr>
      </w:pPr>
      <w:r>
        <w:rPr>
          <w:rFonts w:ascii="Consolas" w:hAnsi="Consolas" w:eastAsia="Consolas"/>
          <w:color w:val="2D2D2D"/>
          <w:sz w:val="22"/>
          <w:szCs w:val="40"/>
        </w:rPr>
        <w:t xml:space="preserve"> </w:t>
      </w:r>
    </w:p>
    <w:p w14:paraId="0F85A229">
      <w:pPr>
        <w:spacing w:before="0" w:after="0" w:line="260" w:lineRule="exact"/>
        <w:rPr>
          <w:sz w:val="36"/>
          <w:szCs w:val="40"/>
        </w:rPr>
      </w:pPr>
      <w:r>
        <w:rPr>
          <w:rFonts w:ascii="Consolas" w:hAnsi="Consolas" w:eastAsia="Consolas"/>
          <w:color w:val="2D2D2D"/>
          <w:sz w:val="22"/>
          <w:szCs w:val="40"/>
        </w:rPr>
        <w:t>class SprintSerializer(serializers.ModelSerializer):</w:t>
      </w:r>
    </w:p>
    <w:p w14:paraId="7FC375CF">
      <w:pPr>
        <w:spacing w:before="0" w:after="0" w:line="260" w:lineRule="exact"/>
        <w:rPr>
          <w:sz w:val="36"/>
          <w:szCs w:val="40"/>
        </w:rPr>
      </w:pPr>
      <w:r>
        <w:rPr>
          <w:rFonts w:ascii="Consolas" w:hAnsi="Consolas" w:eastAsia="Consolas"/>
          <w:color w:val="2D2D2D"/>
          <w:sz w:val="22"/>
          <w:szCs w:val="40"/>
        </w:rPr>
        <w:t xml:space="preserve">    project_id = serializers.UUIDField(source='project.id', read_only=True)</w:t>
      </w:r>
    </w:p>
    <w:p w14:paraId="65B3F461">
      <w:pPr>
        <w:spacing w:before="0" w:after="0" w:line="260" w:lineRule="exact"/>
        <w:rPr>
          <w:sz w:val="36"/>
          <w:szCs w:val="40"/>
        </w:rPr>
      </w:pPr>
      <w:r>
        <w:rPr>
          <w:rFonts w:ascii="Consolas" w:hAnsi="Consolas" w:eastAsia="Consolas"/>
          <w:color w:val="2D2D2D"/>
          <w:sz w:val="22"/>
          <w:szCs w:val="40"/>
        </w:rPr>
        <w:t xml:space="preserve">    task_count = serializers.SerializerMethodField()</w:t>
      </w:r>
    </w:p>
    <w:p w14:paraId="2D6AB16D">
      <w:pPr>
        <w:spacing w:before="0" w:after="0" w:line="260" w:lineRule="exact"/>
        <w:rPr>
          <w:sz w:val="36"/>
          <w:szCs w:val="40"/>
        </w:rPr>
      </w:pPr>
      <w:r>
        <w:rPr>
          <w:rFonts w:ascii="Consolas" w:hAnsi="Consolas" w:eastAsia="Consolas"/>
          <w:color w:val="2D2D2D"/>
          <w:sz w:val="22"/>
          <w:szCs w:val="40"/>
        </w:rPr>
        <w:t xml:space="preserve">    total_estimated = serializers.SerializerMethodField()</w:t>
      </w:r>
    </w:p>
    <w:p w14:paraId="1778BE63">
      <w:pPr>
        <w:spacing w:before="0" w:after="0" w:line="260" w:lineRule="exact"/>
        <w:rPr>
          <w:sz w:val="36"/>
          <w:szCs w:val="40"/>
        </w:rPr>
      </w:pPr>
      <w:r>
        <w:rPr>
          <w:rFonts w:ascii="Consolas" w:hAnsi="Consolas" w:eastAsia="Consolas"/>
          <w:color w:val="2D2D2D"/>
          <w:sz w:val="22"/>
          <w:szCs w:val="40"/>
        </w:rPr>
        <w:t xml:space="preserve">    total_actual = serializers.SerializerMethodField()</w:t>
      </w:r>
    </w:p>
    <w:p w14:paraId="476255D2">
      <w:pPr>
        <w:spacing w:before="0" w:after="0" w:line="260" w:lineRule="exact"/>
        <w:rPr>
          <w:sz w:val="36"/>
          <w:szCs w:val="40"/>
        </w:rPr>
      </w:pPr>
      <w:r>
        <w:rPr>
          <w:rFonts w:ascii="Consolas" w:hAnsi="Consolas" w:eastAsia="Consolas"/>
          <w:color w:val="2D2D2D"/>
          <w:sz w:val="22"/>
          <w:szCs w:val="40"/>
        </w:rPr>
        <w:t xml:space="preserve">    progress = serializers.SerializerMethodField()</w:t>
      </w:r>
    </w:p>
    <w:p w14:paraId="280A53C6">
      <w:pPr>
        <w:spacing w:before="0" w:after="0" w:line="260" w:lineRule="exact"/>
        <w:rPr>
          <w:sz w:val="36"/>
          <w:szCs w:val="40"/>
        </w:rPr>
      </w:pPr>
      <w:r>
        <w:rPr>
          <w:rFonts w:ascii="Consolas" w:hAnsi="Consolas" w:eastAsia="Consolas"/>
          <w:color w:val="2D2D2D"/>
          <w:sz w:val="22"/>
          <w:szCs w:val="40"/>
        </w:rPr>
        <w:t xml:space="preserve"> </w:t>
      </w:r>
    </w:p>
    <w:p w14:paraId="16141BEC">
      <w:pPr>
        <w:spacing w:before="0" w:after="0" w:line="260" w:lineRule="exact"/>
        <w:rPr>
          <w:sz w:val="36"/>
          <w:szCs w:val="40"/>
        </w:rPr>
      </w:pPr>
      <w:r>
        <w:rPr>
          <w:rFonts w:ascii="Consolas" w:hAnsi="Consolas" w:eastAsia="Consolas"/>
          <w:color w:val="2D2D2D"/>
          <w:sz w:val="22"/>
          <w:szCs w:val="40"/>
        </w:rPr>
        <w:t xml:space="preserve">    class Meta:</w:t>
      </w:r>
    </w:p>
    <w:p w14:paraId="3775E6EC">
      <w:pPr>
        <w:spacing w:before="0" w:after="0" w:line="260" w:lineRule="exact"/>
        <w:rPr>
          <w:sz w:val="36"/>
          <w:szCs w:val="40"/>
        </w:rPr>
      </w:pPr>
      <w:r>
        <w:rPr>
          <w:rFonts w:ascii="Consolas" w:hAnsi="Consolas" w:eastAsia="Consolas"/>
          <w:color w:val="2D2D2D"/>
          <w:sz w:val="22"/>
          <w:szCs w:val="40"/>
        </w:rPr>
        <w:t xml:space="preserve">        model = Sprint</w:t>
      </w:r>
    </w:p>
    <w:p w14:paraId="1C97FBED">
      <w:pPr>
        <w:spacing w:before="0" w:after="0" w:line="260" w:lineRule="exact"/>
        <w:rPr>
          <w:sz w:val="36"/>
          <w:szCs w:val="40"/>
        </w:rPr>
      </w:pPr>
      <w:r>
        <w:rPr>
          <w:rFonts w:ascii="Consolas" w:hAnsi="Consolas" w:eastAsia="Consolas"/>
          <w:color w:val="2D2D2D"/>
          <w:sz w:val="22"/>
          <w:szCs w:val="40"/>
        </w:rPr>
        <w:t xml:space="preserve">        fields = [</w:t>
      </w:r>
    </w:p>
    <w:p w14:paraId="2E0A944C">
      <w:pPr>
        <w:spacing w:before="0" w:after="0" w:line="260" w:lineRule="exact"/>
        <w:rPr>
          <w:sz w:val="36"/>
          <w:szCs w:val="40"/>
        </w:rPr>
      </w:pPr>
      <w:r>
        <w:rPr>
          <w:rFonts w:ascii="Consolas" w:hAnsi="Consolas" w:eastAsia="Consolas"/>
          <w:color w:val="2D2D2D"/>
          <w:sz w:val="22"/>
          <w:szCs w:val="40"/>
        </w:rPr>
        <w:t xml:space="preserve">            'id', 'name', 'goal', 'start_date', 'end_date',</w:t>
      </w:r>
    </w:p>
    <w:p w14:paraId="587B1721">
      <w:pPr>
        <w:spacing w:before="0" w:after="0" w:line="260" w:lineRule="exact"/>
        <w:rPr>
          <w:sz w:val="36"/>
          <w:szCs w:val="40"/>
        </w:rPr>
      </w:pPr>
      <w:r>
        <w:rPr>
          <w:rFonts w:ascii="Consolas" w:hAnsi="Consolas" w:eastAsia="Consolas"/>
          <w:color w:val="2D2D2D"/>
          <w:sz w:val="22"/>
          <w:szCs w:val="40"/>
        </w:rPr>
        <w:t xml:space="preserve">            'status', 'project_id', 'task_count', 'total_estimated',</w:t>
      </w:r>
    </w:p>
    <w:p w14:paraId="6C0FD810">
      <w:pPr>
        <w:spacing w:before="0" w:after="0" w:line="260" w:lineRule="exact"/>
        <w:rPr>
          <w:sz w:val="36"/>
          <w:szCs w:val="40"/>
        </w:rPr>
      </w:pPr>
      <w:r>
        <w:rPr>
          <w:rFonts w:ascii="Consolas" w:hAnsi="Consolas" w:eastAsia="Consolas"/>
          <w:color w:val="2D2D2D"/>
          <w:sz w:val="22"/>
          <w:szCs w:val="40"/>
        </w:rPr>
        <w:t xml:space="preserve">            'total_actual', 'progress', 'created_at', 'updated_at',</w:t>
      </w:r>
    </w:p>
    <w:p w14:paraId="61D59E90">
      <w:pPr>
        <w:spacing w:before="0" w:after="0" w:line="260" w:lineRule="exact"/>
        <w:rPr>
          <w:sz w:val="36"/>
          <w:szCs w:val="40"/>
        </w:rPr>
      </w:pPr>
      <w:r>
        <w:rPr>
          <w:rFonts w:ascii="Consolas" w:hAnsi="Consolas" w:eastAsia="Consolas"/>
          <w:color w:val="2D2D2D"/>
          <w:sz w:val="22"/>
          <w:szCs w:val="40"/>
        </w:rPr>
        <w:t xml:space="preserve">        ]</w:t>
      </w:r>
    </w:p>
    <w:p w14:paraId="6D1A42F6">
      <w:pPr>
        <w:spacing w:before="0" w:after="0" w:line="260" w:lineRule="exact"/>
        <w:rPr>
          <w:sz w:val="36"/>
          <w:szCs w:val="40"/>
        </w:rPr>
      </w:pPr>
      <w:r>
        <w:rPr>
          <w:rFonts w:ascii="Consolas" w:hAnsi="Consolas" w:eastAsia="Consolas"/>
          <w:color w:val="2D2D2D"/>
          <w:sz w:val="22"/>
          <w:szCs w:val="40"/>
        </w:rPr>
        <w:t xml:space="preserve">        read_only_fields = [</w:t>
      </w:r>
    </w:p>
    <w:p w14:paraId="442916C8">
      <w:pPr>
        <w:spacing w:before="0" w:after="0" w:line="260" w:lineRule="exact"/>
        <w:rPr>
          <w:sz w:val="36"/>
          <w:szCs w:val="40"/>
        </w:rPr>
      </w:pPr>
      <w:r>
        <w:rPr>
          <w:rFonts w:ascii="Consolas" w:hAnsi="Consolas" w:eastAsia="Consolas"/>
          <w:color w:val="2D2D2D"/>
          <w:sz w:val="22"/>
          <w:szCs w:val="40"/>
        </w:rPr>
        <w:t xml:space="preserve">            'id', 'status', 'project_id', 'task_count',</w:t>
      </w:r>
    </w:p>
    <w:p w14:paraId="45C52D8D">
      <w:pPr>
        <w:spacing w:before="0" w:after="0" w:line="260" w:lineRule="exact"/>
        <w:rPr>
          <w:sz w:val="36"/>
          <w:szCs w:val="40"/>
        </w:rPr>
      </w:pPr>
      <w:r>
        <w:rPr>
          <w:rFonts w:ascii="Consolas" w:hAnsi="Consolas" w:eastAsia="Consolas"/>
          <w:color w:val="2D2D2D"/>
          <w:sz w:val="22"/>
          <w:szCs w:val="40"/>
        </w:rPr>
        <w:t xml:space="preserve">            'total_estimated', 'total_actual', 'progress',</w:t>
      </w:r>
    </w:p>
    <w:p w14:paraId="6CC4ED98">
      <w:pPr>
        <w:spacing w:before="0" w:after="0" w:line="260" w:lineRule="exact"/>
        <w:rPr>
          <w:sz w:val="36"/>
          <w:szCs w:val="40"/>
        </w:rPr>
      </w:pPr>
      <w:r>
        <w:rPr>
          <w:rFonts w:ascii="Consolas" w:hAnsi="Consolas" w:eastAsia="Consolas"/>
          <w:color w:val="2D2D2D"/>
          <w:sz w:val="22"/>
          <w:szCs w:val="40"/>
        </w:rPr>
        <w:t xml:space="preserve">            'created_at', 'updated_at',</w:t>
      </w:r>
    </w:p>
    <w:p w14:paraId="6BF69ED9">
      <w:pPr>
        <w:spacing w:before="0" w:after="0" w:line="260" w:lineRule="exact"/>
        <w:rPr>
          <w:sz w:val="36"/>
          <w:szCs w:val="40"/>
        </w:rPr>
      </w:pPr>
      <w:r>
        <w:rPr>
          <w:rFonts w:ascii="Consolas" w:hAnsi="Consolas" w:eastAsia="Consolas"/>
          <w:color w:val="2D2D2D"/>
          <w:sz w:val="22"/>
          <w:szCs w:val="40"/>
        </w:rPr>
        <w:t xml:space="preserve">        ]</w:t>
      </w:r>
    </w:p>
    <w:p w14:paraId="3F74D02B">
      <w:pPr>
        <w:spacing w:before="0" w:after="0" w:line="260" w:lineRule="exact"/>
        <w:rPr>
          <w:sz w:val="36"/>
          <w:szCs w:val="40"/>
        </w:rPr>
      </w:pPr>
      <w:r>
        <w:rPr>
          <w:rFonts w:ascii="Consolas" w:hAnsi="Consolas" w:eastAsia="Consolas"/>
          <w:color w:val="2D2D2D"/>
          <w:sz w:val="22"/>
          <w:szCs w:val="40"/>
        </w:rPr>
        <w:t xml:space="preserve"> </w:t>
      </w:r>
    </w:p>
    <w:p w14:paraId="079EE9FA">
      <w:pPr>
        <w:spacing w:before="0" w:after="0" w:line="260" w:lineRule="exact"/>
        <w:rPr>
          <w:sz w:val="36"/>
          <w:szCs w:val="40"/>
        </w:rPr>
      </w:pPr>
      <w:r>
        <w:rPr>
          <w:rFonts w:ascii="Consolas" w:hAnsi="Consolas" w:eastAsia="Consolas"/>
          <w:color w:val="2D2D2D"/>
          <w:sz w:val="22"/>
          <w:szCs w:val="40"/>
        </w:rPr>
        <w:t xml:space="preserve">    def get_task_count(self, obj):</w:t>
      </w:r>
    </w:p>
    <w:p w14:paraId="169FC790">
      <w:pPr>
        <w:spacing w:before="0" w:after="0" w:line="260" w:lineRule="exact"/>
        <w:rPr>
          <w:sz w:val="36"/>
          <w:szCs w:val="40"/>
        </w:rPr>
      </w:pPr>
      <w:r>
        <w:rPr>
          <w:rFonts w:ascii="Consolas" w:hAnsi="Consolas" w:eastAsia="Consolas"/>
          <w:color w:val="2D2D2D"/>
          <w:sz w:val="22"/>
          <w:szCs w:val="40"/>
        </w:rPr>
        <w:t xml:space="preserve">        Task = _get_task_model()</w:t>
      </w:r>
    </w:p>
    <w:p w14:paraId="08BC788D">
      <w:pPr>
        <w:spacing w:before="0" w:after="0" w:line="260" w:lineRule="exact"/>
        <w:rPr>
          <w:sz w:val="36"/>
          <w:szCs w:val="40"/>
        </w:rPr>
      </w:pPr>
      <w:r>
        <w:rPr>
          <w:rFonts w:ascii="Consolas" w:hAnsi="Consolas" w:eastAsia="Consolas"/>
          <w:color w:val="2D2D2D"/>
          <w:sz w:val="22"/>
          <w:szCs w:val="40"/>
        </w:rPr>
        <w:t xml:space="preserve">        if Task is None:</w:t>
      </w:r>
    </w:p>
    <w:p w14:paraId="7B302FDA">
      <w:pPr>
        <w:spacing w:before="0" w:after="0" w:line="260" w:lineRule="exact"/>
        <w:rPr>
          <w:sz w:val="36"/>
          <w:szCs w:val="40"/>
        </w:rPr>
      </w:pPr>
      <w:r>
        <w:rPr>
          <w:rFonts w:ascii="Consolas" w:hAnsi="Consolas" w:eastAsia="Consolas"/>
          <w:color w:val="2D2D2D"/>
          <w:sz w:val="22"/>
          <w:szCs w:val="40"/>
        </w:rPr>
        <w:t xml:space="preserve">            return 0</w:t>
      </w:r>
    </w:p>
    <w:p w14:paraId="7E635F8E">
      <w:pPr>
        <w:spacing w:before="0" w:after="0" w:line="260" w:lineRule="exact"/>
        <w:rPr>
          <w:sz w:val="36"/>
          <w:szCs w:val="40"/>
        </w:rPr>
      </w:pPr>
      <w:r>
        <w:rPr>
          <w:rFonts w:ascii="Consolas" w:hAnsi="Consolas" w:eastAsia="Consolas"/>
          <w:color w:val="2D2D2D"/>
          <w:sz w:val="22"/>
          <w:szCs w:val="40"/>
        </w:rPr>
        <w:t xml:space="preserve">        return Task.objects.filter(sprint=obj).count()</w:t>
      </w:r>
    </w:p>
    <w:p w14:paraId="01F71AEE">
      <w:pPr>
        <w:spacing w:before="0" w:after="0" w:line="260" w:lineRule="exact"/>
        <w:rPr>
          <w:sz w:val="36"/>
          <w:szCs w:val="40"/>
        </w:rPr>
      </w:pPr>
      <w:r>
        <w:rPr>
          <w:rFonts w:ascii="Consolas" w:hAnsi="Consolas" w:eastAsia="Consolas"/>
          <w:color w:val="2D2D2D"/>
          <w:sz w:val="22"/>
          <w:szCs w:val="40"/>
        </w:rPr>
        <w:t xml:space="preserve"> </w:t>
      </w:r>
    </w:p>
    <w:p w14:paraId="354F8795">
      <w:pPr>
        <w:spacing w:before="0" w:after="0" w:line="260" w:lineRule="exact"/>
        <w:rPr>
          <w:sz w:val="36"/>
          <w:szCs w:val="40"/>
        </w:rPr>
      </w:pPr>
      <w:r>
        <w:rPr>
          <w:rFonts w:ascii="Consolas" w:hAnsi="Consolas" w:eastAsia="Consolas"/>
          <w:color w:val="2D2D2D"/>
          <w:sz w:val="22"/>
          <w:szCs w:val="40"/>
        </w:rPr>
        <w:t xml:space="preserve">    def get_total_estimated(self, obj):</w:t>
      </w:r>
    </w:p>
    <w:p w14:paraId="7BC351D7">
      <w:pPr>
        <w:spacing w:before="0" w:after="0" w:line="260" w:lineRule="exact"/>
        <w:rPr>
          <w:sz w:val="36"/>
          <w:szCs w:val="40"/>
        </w:rPr>
      </w:pPr>
      <w:r>
        <w:rPr>
          <w:rFonts w:ascii="Consolas" w:hAnsi="Consolas" w:eastAsia="Consolas"/>
          <w:color w:val="2D2D2D"/>
          <w:sz w:val="22"/>
          <w:szCs w:val="40"/>
        </w:rPr>
        <w:t xml:space="preserve">        Task = _get_task_model()</w:t>
      </w:r>
    </w:p>
    <w:p w14:paraId="54A52854">
      <w:pPr>
        <w:spacing w:before="0" w:after="0" w:line="260" w:lineRule="exact"/>
        <w:rPr>
          <w:sz w:val="36"/>
          <w:szCs w:val="40"/>
        </w:rPr>
      </w:pPr>
      <w:r>
        <w:rPr>
          <w:rFonts w:ascii="Consolas" w:hAnsi="Consolas" w:eastAsia="Consolas"/>
          <w:color w:val="2D2D2D"/>
          <w:sz w:val="22"/>
          <w:szCs w:val="40"/>
        </w:rPr>
        <w:t xml:space="preserve">        if Task is None:</w:t>
      </w:r>
    </w:p>
    <w:p w14:paraId="3A4EE43C">
      <w:pPr>
        <w:spacing w:before="0" w:after="0" w:line="260" w:lineRule="exact"/>
        <w:rPr>
          <w:sz w:val="36"/>
          <w:szCs w:val="40"/>
        </w:rPr>
      </w:pPr>
      <w:r>
        <w:rPr>
          <w:rFonts w:ascii="Consolas" w:hAnsi="Consolas" w:eastAsia="Consolas"/>
          <w:color w:val="2D2D2D"/>
          <w:sz w:val="22"/>
          <w:szCs w:val="40"/>
        </w:rPr>
        <w:t xml:space="preserve">            return 0</w:t>
      </w:r>
    </w:p>
    <w:p w14:paraId="3DA8CBFB">
      <w:pPr>
        <w:spacing w:before="0" w:after="0" w:line="260" w:lineRule="exact"/>
        <w:rPr>
          <w:sz w:val="36"/>
          <w:szCs w:val="40"/>
        </w:rPr>
      </w:pPr>
      <w:r>
        <w:rPr>
          <w:rFonts w:ascii="Consolas" w:hAnsi="Consolas" w:eastAsia="Consolas"/>
          <w:color w:val="2D2D2D"/>
          <w:sz w:val="22"/>
          <w:szCs w:val="40"/>
        </w:rPr>
        <w:t xml:space="preserve">        result = Task.objects.filter(sprint=obj).aggregate(</w:t>
      </w:r>
    </w:p>
    <w:p w14:paraId="513450EC">
      <w:pPr>
        <w:spacing w:before="0" w:after="0" w:line="260" w:lineRule="exact"/>
        <w:rPr>
          <w:sz w:val="36"/>
          <w:szCs w:val="40"/>
        </w:rPr>
      </w:pPr>
      <w:r>
        <w:rPr>
          <w:rFonts w:ascii="Consolas" w:hAnsi="Consolas" w:eastAsia="Consolas"/>
          <w:color w:val="2D2D2D"/>
          <w:sz w:val="22"/>
          <w:szCs w:val="40"/>
        </w:rPr>
        <w:t xml:space="preserve">            total=db_models.Sum('estimated_hours')</w:t>
      </w:r>
    </w:p>
    <w:p w14:paraId="3C82040C">
      <w:pPr>
        <w:spacing w:before="0" w:after="0" w:line="260" w:lineRule="exact"/>
        <w:rPr>
          <w:sz w:val="36"/>
          <w:szCs w:val="40"/>
        </w:rPr>
      </w:pPr>
      <w:r>
        <w:rPr>
          <w:rFonts w:ascii="Consolas" w:hAnsi="Consolas" w:eastAsia="Consolas"/>
          <w:color w:val="2D2D2D"/>
          <w:sz w:val="22"/>
          <w:szCs w:val="40"/>
        </w:rPr>
        <w:t xml:space="preserve">        )</w:t>
      </w:r>
    </w:p>
    <w:p w14:paraId="384A414C">
      <w:pPr>
        <w:spacing w:before="0" w:after="0" w:line="260" w:lineRule="exact"/>
        <w:rPr>
          <w:sz w:val="36"/>
          <w:szCs w:val="40"/>
        </w:rPr>
      </w:pPr>
      <w:r>
        <w:rPr>
          <w:rFonts w:ascii="Consolas" w:hAnsi="Consolas" w:eastAsia="Consolas"/>
          <w:color w:val="2D2D2D"/>
          <w:sz w:val="22"/>
          <w:szCs w:val="40"/>
        </w:rPr>
        <w:t xml:space="preserve">        return result['total'] or 0</w:t>
      </w:r>
    </w:p>
    <w:p w14:paraId="597A1593">
      <w:pPr>
        <w:spacing w:before="0" w:after="0" w:line="260" w:lineRule="exact"/>
        <w:rPr>
          <w:sz w:val="36"/>
          <w:szCs w:val="40"/>
        </w:rPr>
      </w:pPr>
      <w:r>
        <w:rPr>
          <w:rFonts w:ascii="Consolas" w:hAnsi="Consolas" w:eastAsia="Consolas"/>
          <w:color w:val="2D2D2D"/>
          <w:sz w:val="22"/>
          <w:szCs w:val="40"/>
        </w:rPr>
        <w:t xml:space="preserve"> </w:t>
      </w:r>
    </w:p>
    <w:p w14:paraId="59DF9E6B">
      <w:pPr>
        <w:spacing w:before="0" w:after="0" w:line="260" w:lineRule="exact"/>
        <w:rPr>
          <w:sz w:val="36"/>
          <w:szCs w:val="40"/>
        </w:rPr>
      </w:pPr>
      <w:r>
        <w:rPr>
          <w:rFonts w:ascii="Consolas" w:hAnsi="Consolas" w:eastAsia="Consolas"/>
          <w:color w:val="2D2D2D"/>
          <w:sz w:val="22"/>
          <w:szCs w:val="40"/>
        </w:rPr>
        <w:t xml:space="preserve">    def get_total_actual(self, obj):</w:t>
      </w:r>
    </w:p>
    <w:p w14:paraId="1C96C269">
      <w:pPr>
        <w:spacing w:before="0" w:after="0" w:line="260" w:lineRule="exact"/>
        <w:rPr>
          <w:sz w:val="36"/>
          <w:szCs w:val="40"/>
        </w:rPr>
      </w:pPr>
      <w:r>
        <w:rPr>
          <w:rFonts w:ascii="Consolas" w:hAnsi="Consolas" w:eastAsia="Consolas"/>
          <w:color w:val="2D2D2D"/>
          <w:sz w:val="22"/>
          <w:szCs w:val="40"/>
        </w:rPr>
        <w:t xml:space="preserve">        Task = _get_task_model()</w:t>
      </w:r>
    </w:p>
    <w:p w14:paraId="079F639C">
      <w:pPr>
        <w:spacing w:before="0" w:after="0" w:line="260" w:lineRule="exact"/>
        <w:rPr>
          <w:sz w:val="36"/>
          <w:szCs w:val="40"/>
        </w:rPr>
      </w:pPr>
      <w:r>
        <w:rPr>
          <w:rFonts w:ascii="Consolas" w:hAnsi="Consolas" w:eastAsia="Consolas"/>
          <w:color w:val="2D2D2D"/>
          <w:sz w:val="22"/>
          <w:szCs w:val="40"/>
        </w:rPr>
        <w:t xml:space="preserve">        if Task is None:</w:t>
      </w:r>
    </w:p>
    <w:p w14:paraId="61BE9C35">
      <w:pPr>
        <w:spacing w:before="0" w:after="0" w:line="260" w:lineRule="exact"/>
        <w:rPr>
          <w:sz w:val="36"/>
          <w:szCs w:val="40"/>
        </w:rPr>
      </w:pPr>
      <w:r>
        <w:rPr>
          <w:rFonts w:ascii="Consolas" w:hAnsi="Consolas" w:eastAsia="Consolas"/>
          <w:color w:val="2D2D2D"/>
          <w:sz w:val="22"/>
          <w:szCs w:val="40"/>
        </w:rPr>
        <w:t xml:space="preserve">            return 0</w:t>
      </w:r>
    </w:p>
    <w:p w14:paraId="3ED730A5">
      <w:pPr>
        <w:spacing w:before="0" w:after="0" w:line="260" w:lineRule="exact"/>
        <w:rPr>
          <w:sz w:val="36"/>
          <w:szCs w:val="40"/>
        </w:rPr>
      </w:pPr>
      <w:r>
        <w:rPr>
          <w:rFonts w:ascii="Consolas" w:hAnsi="Consolas" w:eastAsia="Consolas"/>
          <w:color w:val="2D2D2D"/>
          <w:sz w:val="22"/>
          <w:szCs w:val="40"/>
        </w:rPr>
        <w:t xml:space="preserve">        result = Task.objects.filter(sprint=obj).aggregate(</w:t>
      </w:r>
    </w:p>
    <w:p w14:paraId="7C7EDDB9">
      <w:pPr>
        <w:spacing w:before="0" w:after="0" w:line="260" w:lineRule="exact"/>
        <w:rPr>
          <w:sz w:val="36"/>
          <w:szCs w:val="40"/>
        </w:rPr>
      </w:pPr>
      <w:r>
        <w:rPr>
          <w:rFonts w:ascii="Consolas" w:hAnsi="Consolas" w:eastAsia="Consolas"/>
          <w:color w:val="2D2D2D"/>
          <w:sz w:val="22"/>
          <w:szCs w:val="40"/>
        </w:rPr>
        <w:t xml:space="preserve">            total=db_models.Sum('actual_hours')</w:t>
      </w:r>
    </w:p>
    <w:p w14:paraId="3C70239E">
      <w:pPr>
        <w:spacing w:before="0" w:after="0" w:line="260" w:lineRule="exact"/>
        <w:rPr>
          <w:sz w:val="36"/>
          <w:szCs w:val="40"/>
        </w:rPr>
      </w:pPr>
      <w:r>
        <w:rPr>
          <w:rFonts w:ascii="Consolas" w:hAnsi="Consolas" w:eastAsia="Consolas"/>
          <w:color w:val="2D2D2D"/>
          <w:sz w:val="22"/>
          <w:szCs w:val="40"/>
        </w:rPr>
        <w:t xml:space="preserve">        )</w:t>
      </w:r>
    </w:p>
    <w:p w14:paraId="48E8F023">
      <w:pPr>
        <w:spacing w:before="0" w:after="0" w:line="260" w:lineRule="exact"/>
        <w:rPr>
          <w:sz w:val="36"/>
          <w:szCs w:val="40"/>
        </w:rPr>
      </w:pPr>
      <w:r>
        <w:rPr>
          <w:rFonts w:ascii="Consolas" w:hAnsi="Consolas" w:eastAsia="Consolas"/>
          <w:color w:val="2D2D2D"/>
          <w:sz w:val="22"/>
          <w:szCs w:val="40"/>
        </w:rPr>
        <w:t xml:space="preserve">        return result['total'] or 0</w:t>
      </w:r>
    </w:p>
    <w:p w14:paraId="74DAD1C6">
      <w:pPr>
        <w:spacing w:before="0" w:after="0" w:line="260" w:lineRule="exact"/>
        <w:rPr>
          <w:sz w:val="36"/>
          <w:szCs w:val="40"/>
        </w:rPr>
      </w:pPr>
      <w:r>
        <w:rPr>
          <w:rFonts w:ascii="Consolas" w:hAnsi="Consolas" w:eastAsia="Consolas"/>
          <w:color w:val="2D2D2D"/>
          <w:sz w:val="22"/>
          <w:szCs w:val="40"/>
        </w:rPr>
        <w:t xml:space="preserve"> </w:t>
      </w:r>
    </w:p>
    <w:p w14:paraId="2B128FCC">
      <w:pPr>
        <w:spacing w:before="0" w:after="0" w:line="260" w:lineRule="exact"/>
        <w:rPr>
          <w:sz w:val="36"/>
          <w:szCs w:val="40"/>
        </w:rPr>
      </w:pPr>
      <w:r>
        <w:rPr>
          <w:rFonts w:ascii="Consolas" w:hAnsi="Consolas" w:eastAsia="Consolas"/>
          <w:color w:val="2D2D2D"/>
          <w:sz w:val="22"/>
          <w:szCs w:val="40"/>
        </w:rPr>
        <w:t xml:space="preserve">    def get_progress(self, obj):</w:t>
      </w:r>
    </w:p>
    <w:p w14:paraId="370F5BDD">
      <w:pPr>
        <w:spacing w:before="0" w:after="0" w:line="260" w:lineRule="exact"/>
        <w:rPr>
          <w:sz w:val="36"/>
          <w:szCs w:val="40"/>
        </w:rPr>
      </w:pPr>
      <w:r>
        <w:rPr>
          <w:rFonts w:ascii="Consolas" w:hAnsi="Consolas" w:eastAsia="Consolas"/>
          <w:color w:val="2D2D2D"/>
          <w:sz w:val="22"/>
          <w:szCs w:val="40"/>
        </w:rPr>
        <w:t xml:space="preserve">        Task = _get_task_model()</w:t>
      </w:r>
    </w:p>
    <w:p w14:paraId="3FD029E7">
      <w:pPr>
        <w:spacing w:before="0" w:after="0" w:line="260" w:lineRule="exact"/>
        <w:rPr>
          <w:sz w:val="36"/>
          <w:szCs w:val="40"/>
        </w:rPr>
      </w:pPr>
      <w:r>
        <w:rPr>
          <w:rFonts w:ascii="Consolas" w:hAnsi="Consolas" w:eastAsia="Consolas"/>
          <w:color w:val="2D2D2D"/>
          <w:sz w:val="22"/>
          <w:szCs w:val="40"/>
        </w:rPr>
        <w:t xml:space="preserve">        if Task is None:</w:t>
      </w:r>
    </w:p>
    <w:p w14:paraId="4DCAC668">
      <w:pPr>
        <w:spacing w:before="0" w:after="0" w:line="260" w:lineRule="exact"/>
        <w:rPr>
          <w:sz w:val="36"/>
          <w:szCs w:val="40"/>
        </w:rPr>
      </w:pPr>
      <w:r>
        <w:rPr>
          <w:rFonts w:ascii="Consolas" w:hAnsi="Consolas" w:eastAsia="Consolas"/>
          <w:color w:val="2D2D2D"/>
          <w:sz w:val="22"/>
          <w:szCs w:val="40"/>
        </w:rPr>
        <w:t xml:space="preserve">            return 0</w:t>
      </w:r>
    </w:p>
    <w:p w14:paraId="36ACBBA9">
      <w:pPr>
        <w:spacing w:before="0" w:after="0" w:line="260" w:lineRule="exact"/>
        <w:rPr>
          <w:sz w:val="36"/>
          <w:szCs w:val="40"/>
        </w:rPr>
      </w:pPr>
      <w:r>
        <w:rPr>
          <w:rFonts w:ascii="Consolas" w:hAnsi="Consolas" w:eastAsia="Consolas"/>
          <w:color w:val="2D2D2D"/>
          <w:sz w:val="22"/>
          <w:szCs w:val="40"/>
        </w:rPr>
        <w:t xml:space="preserve">        tasks = Task.objects.filter(sprint=obj)</w:t>
      </w:r>
    </w:p>
    <w:p w14:paraId="73D77EF2">
      <w:pPr>
        <w:spacing w:before="0" w:after="0" w:line="260" w:lineRule="exact"/>
        <w:rPr>
          <w:sz w:val="36"/>
          <w:szCs w:val="40"/>
        </w:rPr>
      </w:pPr>
      <w:r>
        <w:rPr>
          <w:rFonts w:ascii="Consolas" w:hAnsi="Consolas" w:eastAsia="Consolas"/>
          <w:color w:val="2D2D2D"/>
          <w:sz w:val="22"/>
          <w:szCs w:val="40"/>
        </w:rPr>
        <w:t xml:space="preserve">        total = tasks.count()</w:t>
      </w:r>
    </w:p>
    <w:p w14:paraId="17812A2C">
      <w:pPr>
        <w:spacing w:before="0" w:after="0" w:line="260" w:lineRule="exact"/>
        <w:rPr>
          <w:sz w:val="36"/>
          <w:szCs w:val="40"/>
        </w:rPr>
      </w:pPr>
      <w:r>
        <w:rPr>
          <w:rFonts w:ascii="Consolas" w:hAnsi="Consolas" w:eastAsia="Consolas"/>
          <w:color w:val="2D2D2D"/>
          <w:sz w:val="22"/>
          <w:szCs w:val="40"/>
        </w:rPr>
        <w:t xml:space="preserve">        if total == 0:</w:t>
      </w:r>
    </w:p>
    <w:p w14:paraId="1679D18A">
      <w:pPr>
        <w:spacing w:before="0" w:after="0" w:line="260" w:lineRule="exact"/>
        <w:rPr>
          <w:sz w:val="36"/>
          <w:szCs w:val="40"/>
        </w:rPr>
      </w:pPr>
      <w:r>
        <w:rPr>
          <w:rFonts w:ascii="Consolas" w:hAnsi="Consolas" w:eastAsia="Consolas"/>
          <w:color w:val="2D2D2D"/>
          <w:sz w:val="22"/>
          <w:szCs w:val="40"/>
        </w:rPr>
        <w:t xml:space="preserve">            return 0</w:t>
      </w:r>
    </w:p>
    <w:p w14:paraId="51B55A0B">
      <w:pPr>
        <w:spacing w:before="0" w:after="0" w:line="260" w:lineRule="exact"/>
        <w:rPr>
          <w:sz w:val="36"/>
          <w:szCs w:val="40"/>
        </w:rPr>
      </w:pPr>
      <w:r>
        <w:rPr>
          <w:rFonts w:ascii="Consolas" w:hAnsi="Consolas" w:eastAsia="Consolas"/>
          <w:color w:val="2D2D2D"/>
          <w:sz w:val="22"/>
          <w:szCs w:val="40"/>
        </w:rPr>
        <w:t xml:space="preserve">        completed = tasks.filter(status__in=['done', 'completed']).count()</w:t>
      </w:r>
    </w:p>
    <w:p w14:paraId="3E346F2D">
      <w:pPr>
        <w:spacing w:before="0" w:after="0" w:line="260" w:lineRule="exact"/>
        <w:rPr>
          <w:sz w:val="36"/>
          <w:szCs w:val="40"/>
        </w:rPr>
      </w:pPr>
      <w:r>
        <w:rPr>
          <w:rFonts w:ascii="Consolas" w:hAnsi="Consolas" w:eastAsia="Consolas"/>
          <w:color w:val="2D2D2D"/>
          <w:sz w:val="22"/>
          <w:szCs w:val="40"/>
        </w:rPr>
        <w:t xml:space="preserve">        return round(completed / total * 100)</w:t>
      </w:r>
    </w:p>
    <w:p w14:paraId="6243D3F2">
      <w:pPr>
        <w:spacing w:before="0" w:after="0" w:line="260" w:lineRule="exact"/>
        <w:rPr>
          <w:sz w:val="36"/>
          <w:szCs w:val="40"/>
        </w:rPr>
      </w:pPr>
      <w:r>
        <w:rPr>
          <w:rFonts w:ascii="Consolas" w:hAnsi="Consolas" w:eastAsia="Consolas"/>
          <w:color w:val="2D2D2D"/>
          <w:sz w:val="22"/>
          <w:szCs w:val="40"/>
        </w:rPr>
        <w:t xml:space="preserve"> </w:t>
      </w:r>
    </w:p>
    <w:p w14:paraId="25CAE19F">
      <w:pPr>
        <w:spacing w:before="0" w:after="0" w:line="260" w:lineRule="exact"/>
        <w:rPr>
          <w:sz w:val="36"/>
          <w:szCs w:val="40"/>
        </w:rPr>
      </w:pPr>
      <w:r>
        <w:rPr>
          <w:rFonts w:ascii="Consolas" w:hAnsi="Consolas" w:eastAsia="Consolas"/>
          <w:color w:val="2D2D2D"/>
          <w:sz w:val="22"/>
          <w:szCs w:val="40"/>
        </w:rPr>
        <w:t xml:space="preserve"> </w:t>
      </w:r>
    </w:p>
    <w:p w14:paraId="2119F19B">
      <w:pPr>
        <w:spacing w:before="0" w:after="0" w:line="260" w:lineRule="exact"/>
        <w:rPr>
          <w:sz w:val="36"/>
          <w:szCs w:val="40"/>
        </w:rPr>
      </w:pPr>
      <w:r>
        <w:rPr>
          <w:rFonts w:ascii="Consolas" w:hAnsi="Consolas" w:eastAsia="Consolas"/>
          <w:color w:val="2D2D2D"/>
          <w:sz w:val="22"/>
          <w:szCs w:val="40"/>
        </w:rPr>
        <w:t>class SprintCreateSerializer(serializers.ModelSerializer):</w:t>
      </w:r>
    </w:p>
    <w:p w14:paraId="230329FA">
      <w:pPr>
        <w:spacing w:before="0" w:after="0" w:line="260" w:lineRule="exact"/>
        <w:rPr>
          <w:sz w:val="36"/>
          <w:szCs w:val="40"/>
        </w:rPr>
      </w:pPr>
      <w:r>
        <w:rPr>
          <w:rFonts w:ascii="Consolas" w:hAnsi="Consolas" w:eastAsia="Consolas"/>
          <w:color w:val="2D2D2D"/>
          <w:sz w:val="22"/>
          <w:szCs w:val="40"/>
        </w:rPr>
        <w:t xml:space="preserve">    project_id = serializers.PrimaryKeyRelatedField(</w:t>
      </w:r>
    </w:p>
    <w:p w14:paraId="5AF9905F">
      <w:pPr>
        <w:spacing w:before="0" w:after="0" w:line="260" w:lineRule="exact"/>
        <w:rPr>
          <w:sz w:val="36"/>
          <w:szCs w:val="40"/>
        </w:rPr>
      </w:pPr>
      <w:r>
        <w:rPr>
          <w:rFonts w:ascii="Consolas" w:hAnsi="Consolas" w:eastAsia="Consolas"/>
          <w:color w:val="2D2D2D"/>
          <w:sz w:val="22"/>
          <w:szCs w:val="40"/>
        </w:rPr>
        <w:t xml:space="preserve">        queryset=apps.get_model('projects', 'Project').objects.all(),</w:t>
      </w:r>
    </w:p>
    <w:p w14:paraId="47B02345">
      <w:pPr>
        <w:spacing w:before="0" w:after="0" w:line="260" w:lineRule="exact"/>
        <w:rPr>
          <w:sz w:val="36"/>
          <w:szCs w:val="40"/>
        </w:rPr>
      </w:pPr>
      <w:r>
        <w:rPr>
          <w:rFonts w:ascii="Consolas" w:hAnsi="Consolas" w:eastAsia="Consolas"/>
          <w:color w:val="2D2D2D"/>
          <w:sz w:val="22"/>
          <w:szCs w:val="40"/>
        </w:rPr>
        <w:t xml:space="preserve">        source='project',</w:t>
      </w:r>
    </w:p>
    <w:p w14:paraId="5A261DED">
      <w:pPr>
        <w:spacing w:before="0" w:after="0" w:line="260" w:lineRule="exact"/>
        <w:rPr>
          <w:sz w:val="36"/>
          <w:szCs w:val="40"/>
        </w:rPr>
      </w:pPr>
      <w:r>
        <w:rPr>
          <w:rFonts w:ascii="Consolas" w:hAnsi="Consolas" w:eastAsia="Consolas"/>
          <w:color w:val="2D2D2D"/>
          <w:sz w:val="22"/>
          <w:szCs w:val="40"/>
        </w:rPr>
        <w:t xml:space="preserve">    )</w:t>
      </w:r>
    </w:p>
    <w:p w14:paraId="723F2E24">
      <w:pPr>
        <w:spacing w:before="0" w:after="0" w:line="260" w:lineRule="exact"/>
        <w:rPr>
          <w:sz w:val="36"/>
          <w:szCs w:val="40"/>
        </w:rPr>
      </w:pPr>
      <w:r>
        <w:rPr>
          <w:rFonts w:ascii="Consolas" w:hAnsi="Consolas" w:eastAsia="Consolas"/>
          <w:color w:val="2D2D2D"/>
          <w:sz w:val="22"/>
          <w:szCs w:val="40"/>
        </w:rPr>
        <w:t xml:space="preserve"> </w:t>
      </w:r>
    </w:p>
    <w:p w14:paraId="7F1C71D8">
      <w:pPr>
        <w:spacing w:before="0" w:after="0" w:line="260" w:lineRule="exact"/>
        <w:rPr>
          <w:sz w:val="36"/>
          <w:szCs w:val="40"/>
        </w:rPr>
      </w:pPr>
      <w:r>
        <w:rPr>
          <w:rFonts w:ascii="Consolas" w:hAnsi="Consolas" w:eastAsia="Consolas"/>
          <w:color w:val="2D2D2D"/>
          <w:sz w:val="22"/>
          <w:szCs w:val="40"/>
        </w:rPr>
        <w:t xml:space="preserve">    class Meta:</w:t>
      </w:r>
    </w:p>
    <w:p w14:paraId="11147AA0">
      <w:pPr>
        <w:spacing w:before="0" w:after="0" w:line="260" w:lineRule="exact"/>
        <w:rPr>
          <w:sz w:val="36"/>
          <w:szCs w:val="40"/>
        </w:rPr>
      </w:pPr>
      <w:r>
        <w:rPr>
          <w:rFonts w:ascii="Consolas" w:hAnsi="Consolas" w:eastAsia="Consolas"/>
          <w:color w:val="2D2D2D"/>
          <w:sz w:val="22"/>
          <w:szCs w:val="40"/>
        </w:rPr>
        <w:t xml:space="preserve">        model = Sprint</w:t>
      </w:r>
    </w:p>
    <w:p w14:paraId="079EC532">
      <w:pPr>
        <w:spacing w:before="0" w:after="0" w:line="260" w:lineRule="exact"/>
        <w:rPr>
          <w:sz w:val="36"/>
          <w:szCs w:val="40"/>
        </w:rPr>
      </w:pPr>
      <w:r>
        <w:rPr>
          <w:rFonts w:ascii="Consolas" w:hAnsi="Consolas" w:eastAsia="Consolas"/>
          <w:color w:val="2D2D2D"/>
          <w:sz w:val="22"/>
          <w:szCs w:val="40"/>
        </w:rPr>
        <w:t xml:space="preserve">        fields = ['id', 'name', 'goal', 'start_date', 'end_date', 'project_id']</w:t>
      </w:r>
    </w:p>
    <w:p w14:paraId="031263B0">
      <w:pPr>
        <w:spacing w:before="0" w:after="0" w:line="260" w:lineRule="exact"/>
        <w:rPr>
          <w:sz w:val="36"/>
          <w:szCs w:val="40"/>
        </w:rPr>
      </w:pPr>
      <w:r>
        <w:rPr>
          <w:rFonts w:ascii="Consolas" w:hAnsi="Consolas" w:eastAsia="Consolas"/>
          <w:color w:val="2D2D2D"/>
          <w:sz w:val="22"/>
          <w:szCs w:val="40"/>
        </w:rPr>
        <w:t xml:space="preserve">        read_only_fields = ['id']</w:t>
      </w:r>
    </w:p>
    <w:p w14:paraId="48C2A585">
      <w:pPr>
        <w:spacing w:before="0" w:after="0" w:line="260" w:lineRule="exact"/>
        <w:rPr>
          <w:sz w:val="36"/>
          <w:szCs w:val="40"/>
        </w:rPr>
      </w:pPr>
      <w:r>
        <w:rPr>
          <w:rFonts w:ascii="Consolas" w:hAnsi="Consolas" w:eastAsia="Consolas"/>
          <w:color w:val="2D2D2D"/>
          <w:sz w:val="22"/>
          <w:szCs w:val="40"/>
        </w:rPr>
        <w:t xml:space="preserve"> </w:t>
      </w:r>
    </w:p>
    <w:p w14:paraId="0DB84067">
      <w:pPr>
        <w:spacing w:before="0" w:after="0" w:line="260" w:lineRule="exact"/>
        <w:rPr>
          <w:sz w:val="36"/>
          <w:szCs w:val="40"/>
        </w:rPr>
      </w:pPr>
      <w:r>
        <w:rPr>
          <w:rFonts w:ascii="Consolas" w:hAnsi="Consolas" w:eastAsia="Consolas"/>
          <w:color w:val="2D2D2D"/>
          <w:sz w:val="22"/>
          <w:szCs w:val="40"/>
        </w:rPr>
        <w:t xml:space="preserve">    def validate(self, attrs):</w:t>
      </w:r>
    </w:p>
    <w:p w14:paraId="0D1A4CD4">
      <w:pPr>
        <w:spacing w:before="0" w:after="0" w:line="260" w:lineRule="exact"/>
        <w:rPr>
          <w:sz w:val="36"/>
          <w:szCs w:val="40"/>
        </w:rPr>
      </w:pPr>
      <w:r>
        <w:rPr>
          <w:rFonts w:ascii="Consolas" w:hAnsi="Consolas" w:eastAsia="Consolas"/>
          <w:color w:val="2D2D2D"/>
          <w:sz w:val="22"/>
          <w:szCs w:val="40"/>
        </w:rPr>
        <w:t xml:space="preserve">        start_date = attrs.get('start_date')</w:t>
      </w:r>
    </w:p>
    <w:p w14:paraId="7A98A3BA">
      <w:pPr>
        <w:spacing w:before="0" w:after="0" w:line="260" w:lineRule="exact"/>
        <w:rPr>
          <w:sz w:val="36"/>
          <w:szCs w:val="40"/>
        </w:rPr>
      </w:pPr>
      <w:r>
        <w:rPr>
          <w:rFonts w:ascii="Consolas" w:hAnsi="Consolas" w:eastAsia="Consolas"/>
          <w:color w:val="2D2D2D"/>
          <w:sz w:val="22"/>
          <w:szCs w:val="40"/>
        </w:rPr>
        <w:t xml:space="preserve">        end_date = attrs.get('end_date')</w:t>
      </w:r>
    </w:p>
    <w:p w14:paraId="6AA90966">
      <w:pPr>
        <w:spacing w:before="0" w:after="0" w:line="260" w:lineRule="exact"/>
        <w:rPr>
          <w:sz w:val="36"/>
          <w:szCs w:val="40"/>
        </w:rPr>
      </w:pPr>
      <w:r>
        <w:rPr>
          <w:rFonts w:ascii="Consolas" w:hAnsi="Consolas" w:eastAsia="Consolas"/>
          <w:color w:val="2D2D2D"/>
          <w:sz w:val="22"/>
          <w:szCs w:val="40"/>
        </w:rPr>
        <w:t xml:space="preserve">        if start_date and end_date and end_date &lt; start_date:</w:t>
      </w:r>
    </w:p>
    <w:p w14:paraId="7599D2DC">
      <w:pPr>
        <w:spacing w:before="0" w:after="0" w:line="260" w:lineRule="exact"/>
        <w:rPr>
          <w:sz w:val="36"/>
          <w:szCs w:val="40"/>
        </w:rPr>
      </w:pPr>
      <w:r>
        <w:rPr>
          <w:rFonts w:ascii="Consolas" w:hAnsi="Consolas" w:eastAsia="Consolas"/>
          <w:color w:val="2D2D2D"/>
          <w:sz w:val="22"/>
          <w:szCs w:val="40"/>
        </w:rPr>
        <w:t xml:space="preserve">            raise serializers.ValidationError('End date cannot be earlier than start date.')</w:t>
      </w:r>
    </w:p>
    <w:p w14:paraId="33A804C5">
      <w:pPr>
        <w:spacing w:before="0" w:after="0" w:line="260" w:lineRule="exact"/>
        <w:rPr>
          <w:sz w:val="36"/>
          <w:szCs w:val="40"/>
        </w:rPr>
      </w:pPr>
      <w:r>
        <w:rPr>
          <w:rFonts w:ascii="Consolas" w:hAnsi="Consolas" w:eastAsia="Consolas"/>
          <w:color w:val="2D2D2D"/>
          <w:sz w:val="22"/>
          <w:szCs w:val="40"/>
        </w:rPr>
        <w:t xml:space="preserve">        return attrs</w:t>
      </w:r>
    </w:p>
    <w:p w14:paraId="0304991B">
      <w:pPr>
        <w:spacing w:before="0" w:after="0" w:line="260" w:lineRule="exact"/>
        <w:rPr>
          <w:sz w:val="36"/>
          <w:szCs w:val="40"/>
        </w:rPr>
      </w:pPr>
      <w:r>
        <w:rPr>
          <w:rFonts w:ascii="Consolas" w:hAnsi="Consolas" w:eastAsia="Consolas"/>
          <w:color w:val="2D2D2D"/>
          <w:sz w:val="22"/>
          <w:szCs w:val="40"/>
        </w:rPr>
        <w:t xml:space="preserve"> </w:t>
      </w:r>
    </w:p>
    <w:p w14:paraId="12CF1A2C">
      <w:pPr>
        <w:spacing w:before="0" w:after="0" w:line="260" w:lineRule="exact"/>
        <w:rPr>
          <w:sz w:val="36"/>
          <w:szCs w:val="40"/>
        </w:rPr>
      </w:pPr>
      <w:r>
        <w:rPr>
          <w:rFonts w:ascii="Consolas" w:hAnsi="Consolas" w:eastAsia="Consolas"/>
          <w:color w:val="2D2D2D"/>
          <w:sz w:val="22"/>
          <w:szCs w:val="40"/>
        </w:rPr>
        <w:t xml:space="preserve"> </w:t>
      </w:r>
    </w:p>
    <w:p w14:paraId="0B4BD24B">
      <w:pPr>
        <w:spacing w:before="0" w:after="0" w:line="260" w:lineRule="exact"/>
        <w:rPr>
          <w:sz w:val="36"/>
          <w:szCs w:val="40"/>
        </w:rPr>
      </w:pPr>
      <w:r>
        <w:rPr>
          <w:rFonts w:ascii="Consolas" w:hAnsi="Consolas" w:eastAsia="Consolas"/>
          <w:color w:val="2D2D2D"/>
          <w:sz w:val="22"/>
          <w:szCs w:val="40"/>
        </w:rPr>
        <w:t>class SprintUpdateSerializer(serializers.ModelSerializer):</w:t>
      </w:r>
    </w:p>
    <w:p w14:paraId="52C0F80D">
      <w:pPr>
        <w:spacing w:before="0" w:after="0" w:line="260" w:lineRule="exact"/>
        <w:rPr>
          <w:sz w:val="36"/>
          <w:szCs w:val="40"/>
        </w:rPr>
      </w:pPr>
      <w:r>
        <w:rPr>
          <w:rFonts w:ascii="Consolas" w:hAnsi="Consolas" w:eastAsia="Consolas"/>
          <w:color w:val="2D2D2D"/>
          <w:sz w:val="22"/>
          <w:szCs w:val="40"/>
        </w:rPr>
        <w:t xml:space="preserve">    class Meta:</w:t>
      </w:r>
    </w:p>
    <w:p w14:paraId="130DD473">
      <w:pPr>
        <w:spacing w:before="0" w:after="0" w:line="260" w:lineRule="exact"/>
        <w:rPr>
          <w:sz w:val="36"/>
          <w:szCs w:val="40"/>
        </w:rPr>
      </w:pPr>
      <w:r>
        <w:rPr>
          <w:rFonts w:ascii="Consolas" w:hAnsi="Consolas" w:eastAsia="Consolas"/>
          <w:color w:val="2D2D2D"/>
          <w:sz w:val="22"/>
          <w:szCs w:val="40"/>
        </w:rPr>
        <w:t xml:space="preserve">        model = Sprint</w:t>
      </w:r>
    </w:p>
    <w:p w14:paraId="7424EE37">
      <w:pPr>
        <w:spacing w:before="0" w:after="0" w:line="260" w:lineRule="exact"/>
        <w:rPr>
          <w:sz w:val="36"/>
          <w:szCs w:val="40"/>
        </w:rPr>
      </w:pPr>
      <w:r>
        <w:rPr>
          <w:rFonts w:ascii="Consolas" w:hAnsi="Consolas" w:eastAsia="Consolas"/>
          <w:color w:val="2D2D2D"/>
          <w:sz w:val="22"/>
          <w:szCs w:val="40"/>
        </w:rPr>
        <w:t xml:space="preserve">        fields = ['name', 'goal', 'start_date', 'end_date']</w:t>
      </w:r>
    </w:p>
    <w:p w14:paraId="26A574F4">
      <w:pPr>
        <w:spacing w:before="0" w:after="0" w:line="260" w:lineRule="exact"/>
        <w:rPr>
          <w:sz w:val="36"/>
          <w:szCs w:val="40"/>
        </w:rPr>
      </w:pPr>
      <w:r>
        <w:rPr>
          <w:rFonts w:ascii="Consolas" w:hAnsi="Consolas" w:eastAsia="Consolas"/>
          <w:color w:val="2D2D2D"/>
          <w:sz w:val="22"/>
          <w:szCs w:val="40"/>
        </w:rPr>
        <w:t xml:space="preserve"> </w:t>
      </w:r>
    </w:p>
    <w:p w14:paraId="2ABBE743">
      <w:pPr>
        <w:spacing w:before="0" w:after="0" w:line="260" w:lineRule="exact"/>
        <w:rPr>
          <w:sz w:val="36"/>
          <w:szCs w:val="40"/>
        </w:rPr>
      </w:pPr>
      <w:r>
        <w:rPr>
          <w:rFonts w:ascii="Consolas" w:hAnsi="Consolas" w:eastAsia="Consolas"/>
          <w:color w:val="2D2D2D"/>
          <w:sz w:val="22"/>
          <w:szCs w:val="40"/>
        </w:rPr>
        <w:t xml:space="preserve">    def validate(self, attrs):</w:t>
      </w:r>
    </w:p>
    <w:p w14:paraId="3AFC06E1">
      <w:pPr>
        <w:spacing w:before="0" w:after="0" w:line="260" w:lineRule="exact"/>
        <w:rPr>
          <w:sz w:val="36"/>
          <w:szCs w:val="40"/>
        </w:rPr>
      </w:pPr>
      <w:r>
        <w:rPr>
          <w:rFonts w:ascii="Consolas" w:hAnsi="Consolas" w:eastAsia="Consolas"/>
          <w:color w:val="2D2D2D"/>
          <w:sz w:val="22"/>
          <w:szCs w:val="40"/>
        </w:rPr>
        <w:t xml:space="preserve">        start_date = attrs.get('start_date', getattr(self.instance, 'start_date', None))</w:t>
      </w:r>
    </w:p>
    <w:p w14:paraId="04F422B7">
      <w:pPr>
        <w:spacing w:before="0" w:after="0" w:line="260" w:lineRule="exact"/>
        <w:rPr>
          <w:sz w:val="36"/>
          <w:szCs w:val="40"/>
        </w:rPr>
      </w:pPr>
      <w:r>
        <w:rPr>
          <w:rFonts w:ascii="Consolas" w:hAnsi="Consolas" w:eastAsia="Consolas"/>
          <w:color w:val="2D2D2D"/>
          <w:sz w:val="22"/>
          <w:szCs w:val="40"/>
        </w:rPr>
        <w:t xml:space="preserve">        end_date = attrs.get('end_date', getattr(self.instance, 'end_date', None))</w:t>
      </w:r>
    </w:p>
    <w:p w14:paraId="115B37F8">
      <w:pPr>
        <w:spacing w:before="0" w:after="0" w:line="260" w:lineRule="exact"/>
        <w:rPr>
          <w:sz w:val="36"/>
          <w:szCs w:val="40"/>
        </w:rPr>
      </w:pPr>
      <w:r>
        <w:rPr>
          <w:rFonts w:ascii="Consolas" w:hAnsi="Consolas" w:eastAsia="Consolas"/>
          <w:color w:val="2D2D2D"/>
          <w:sz w:val="22"/>
          <w:szCs w:val="40"/>
        </w:rPr>
        <w:t xml:space="preserve">        if start_date and end_date and end_date &lt; start_date:</w:t>
      </w:r>
    </w:p>
    <w:p w14:paraId="4B585BE2">
      <w:pPr>
        <w:spacing w:before="0" w:after="0" w:line="260" w:lineRule="exact"/>
        <w:rPr>
          <w:sz w:val="36"/>
          <w:szCs w:val="40"/>
        </w:rPr>
      </w:pPr>
      <w:r>
        <w:rPr>
          <w:rFonts w:ascii="Consolas" w:hAnsi="Consolas" w:eastAsia="Consolas"/>
          <w:color w:val="2D2D2D"/>
          <w:sz w:val="22"/>
          <w:szCs w:val="40"/>
        </w:rPr>
        <w:t xml:space="preserve">            raise serializers.ValidationError('End date cannot be earlier than start date.')</w:t>
      </w:r>
    </w:p>
    <w:p w14:paraId="6E22F336">
      <w:pPr>
        <w:spacing w:before="0" w:after="0" w:line="260" w:lineRule="exact"/>
        <w:rPr>
          <w:sz w:val="36"/>
          <w:szCs w:val="40"/>
        </w:rPr>
      </w:pPr>
      <w:r>
        <w:rPr>
          <w:rFonts w:ascii="Consolas" w:hAnsi="Consolas" w:eastAsia="Consolas"/>
          <w:color w:val="2D2D2D"/>
          <w:sz w:val="22"/>
          <w:szCs w:val="40"/>
        </w:rPr>
        <w:t xml:space="preserve">        return attrs</w:t>
      </w:r>
    </w:p>
    <w:p w14:paraId="5AE28AA5">
      <w:pPr>
        <w:spacing w:before="0" w:after="0" w:line="260" w:lineRule="exact"/>
        <w:rPr>
          <w:sz w:val="36"/>
          <w:szCs w:val="40"/>
        </w:rPr>
      </w:pPr>
      <w:r>
        <w:rPr>
          <w:rFonts w:ascii="Consolas" w:hAnsi="Consolas" w:eastAsia="Consolas"/>
          <w:color w:val="2D2D2D"/>
          <w:sz w:val="22"/>
          <w:szCs w:val="40"/>
        </w:rPr>
        <w:t xml:space="preserve"> </w:t>
      </w:r>
    </w:p>
    <w:p w14:paraId="3B0D514C">
      <w:pPr>
        <w:spacing w:before="0" w:after="0" w:line="260" w:lineRule="exact"/>
        <w:rPr>
          <w:sz w:val="36"/>
          <w:szCs w:val="40"/>
        </w:rPr>
      </w:pPr>
      <w:r>
        <w:rPr>
          <w:rFonts w:ascii="Consolas" w:hAnsi="Consolas" w:eastAsia="Consolas"/>
          <w:color w:val="2D2D2D"/>
          <w:sz w:val="22"/>
          <w:szCs w:val="40"/>
        </w:rPr>
        <w:t xml:space="preserve"> </w:t>
      </w:r>
    </w:p>
    <w:p w14:paraId="337A9CFB">
      <w:pPr>
        <w:spacing w:before="0" w:after="0" w:line="260" w:lineRule="exact"/>
        <w:rPr>
          <w:sz w:val="36"/>
          <w:szCs w:val="40"/>
        </w:rPr>
      </w:pPr>
      <w:r>
        <w:rPr>
          <w:rFonts w:ascii="Consolas" w:hAnsi="Consolas" w:eastAsia="Consolas"/>
          <w:color w:val="2D2D2D"/>
          <w:sz w:val="22"/>
          <w:szCs w:val="40"/>
        </w:rPr>
        <w:t>class SprintTaskManageSerializer(serializers.Serializer):</w:t>
      </w:r>
    </w:p>
    <w:p w14:paraId="08D2C5BA">
      <w:pPr>
        <w:spacing w:before="0" w:after="0" w:line="260" w:lineRule="exact"/>
        <w:rPr>
          <w:sz w:val="36"/>
          <w:szCs w:val="40"/>
        </w:rPr>
      </w:pPr>
      <w:r>
        <w:rPr>
          <w:rFonts w:ascii="Consolas" w:hAnsi="Consolas" w:eastAsia="Consolas"/>
          <w:color w:val="2D2D2D"/>
          <w:sz w:val="22"/>
          <w:szCs w:val="40"/>
        </w:rPr>
        <w:t xml:space="preserve">    task_id = serializers.UUIDField()</w:t>
      </w:r>
    </w:p>
    <w:p w14:paraId="26422051">
      <w:pPr>
        <w:spacing w:before="0" w:after="0" w:line="260" w:lineRule="exact"/>
        <w:rPr>
          <w:sz w:val="36"/>
          <w:szCs w:val="40"/>
        </w:rPr>
      </w:pPr>
      <w:r>
        <w:rPr>
          <w:rFonts w:ascii="Consolas" w:hAnsi="Consolas" w:eastAsia="Consolas"/>
          <w:color w:val="2D2D2D"/>
          <w:sz w:val="22"/>
          <w:szCs w:val="40"/>
        </w:rPr>
        <w:t xml:space="preserve"> </w:t>
      </w:r>
    </w:p>
    <w:p w14:paraId="133A164D">
      <w:pPr>
        <w:spacing w:before="0" w:after="0" w:line="260" w:lineRule="exact"/>
        <w:rPr>
          <w:sz w:val="36"/>
          <w:szCs w:val="40"/>
        </w:rPr>
      </w:pPr>
      <w:r>
        <w:rPr>
          <w:rFonts w:ascii="Consolas" w:hAnsi="Consolas" w:eastAsia="Consolas"/>
          <w:color w:val="2D2D2D"/>
          <w:sz w:val="22"/>
          <w:szCs w:val="40"/>
        </w:rPr>
        <w:t xml:space="preserve">    def validate_task_id(self, value):</w:t>
      </w:r>
    </w:p>
    <w:p w14:paraId="414C089B">
      <w:pPr>
        <w:spacing w:before="0" w:after="0" w:line="260" w:lineRule="exact"/>
        <w:rPr>
          <w:sz w:val="36"/>
          <w:szCs w:val="40"/>
        </w:rPr>
      </w:pPr>
      <w:r>
        <w:rPr>
          <w:rFonts w:ascii="Consolas" w:hAnsi="Consolas" w:eastAsia="Consolas"/>
          <w:color w:val="2D2D2D"/>
          <w:sz w:val="22"/>
          <w:szCs w:val="40"/>
        </w:rPr>
        <w:t xml:space="preserve">        Task = _get_task_model()</w:t>
      </w:r>
    </w:p>
    <w:p w14:paraId="11ECADCB">
      <w:pPr>
        <w:spacing w:before="0" w:after="0" w:line="260" w:lineRule="exact"/>
        <w:rPr>
          <w:sz w:val="36"/>
          <w:szCs w:val="40"/>
        </w:rPr>
      </w:pPr>
      <w:r>
        <w:rPr>
          <w:rFonts w:ascii="Consolas" w:hAnsi="Consolas" w:eastAsia="Consolas"/>
          <w:color w:val="2D2D2D"/>
          <w:sz w:val="22"/>
          <w:szCs w:val="40"/>
        </w:rPr>
        <w:t xml:space="preserve">        if Task is None:</w:t>
      </w:r>
    </w:p>
    <w:p w14:paraId="11F18A42">
      <w:pPr>
        <w:spacing w:before="0" w:after="0" w:line="260" w:lineRule="exact"/>
        <w:rPr>
          <w:sz w:val="36"/>
          <w:szCs w:val="40"/>
        </w:rPr>
      </w:pPr>
      <w:r>
        <w:rPr>
          <w:rFonts w:ascii="Consolas" w:hAnsi="Consolas" w:eastAsia="Consolas"/>
          <w:color w:val="2D2D2D"/>
          <w:sz w:val="22"/>
          <w:szCs w:val="40"/>
        </w:rPr>
        <w:t xml:space="preserve">            raise serializers.ValidationError('Tasks module is not available.')</w:t>
      </w:r>
    </w:p>
    <w:p w14:paraId="0EEB4512">
      <w:pPr>
        <w:spacing w:before="0" w:after="0" w:line="260" w:lineRule="exact"/>
        <w:rPr>
          <w:sz w:val="36"/>
          <w:szCs w:val="40"/>
        </w:rPr>
      </w:pPr>
      <w:r>
        <w:rPr>
          <w:rFonts w:ascii="Consolas" w:hAnsi="Consolas" w:eastAsia="Consolas"/>
          <w:color w:val="2D2D2D"/>
          <w:sz w:val="22"/>
          <w:szCs w:val="40"/>
        </w:rPr>
        <w:t xml:space="preserve">        try:</w:t>
      </w:r>
    </w:p>
    <w:p w14:paraId="246E64A5">
      <w:pPr>
        <w:spacing w:before="0" w:after="0" w:line="260" w:lineRule="exact"/>
        <w:rPr>
          <w:sz w:val="36"/>
          <w:szCs w:val="40"/>
        </w:rPr>
      </w:pPr>
      <w:r>
        <w:rPr>
          <w:rFonts w:ascii="Consolas" w:hAnsi="Consolas" w:eastAsia="Consolas"/>
          <w:color w:val="2D2D2D"/>
          <w:sz w:val="22"/>
          <w:szCs w:val="40"/>
        </w:rPr>
        <w:t xml:space="preserve">            return Task.objects.get(id=value)</w:t>
      </w:r>
    </w:p>
    <w:p w14:paraId="67121F74">
      <w:pPr>
        <w:spacing w:before="0" w:after="0" w:line="260" w:lineRule="exact"/>
        <w:rPr>
          <w:sz w:val="36"/>
          <w:szCs w:val="40"/>
        </w:rPr>
      </w:pPr>
      <w:r>
        <w:rPr>
          <w:rFonts w:ascii="Consolas" w:hAnsi="Consolas" w:eastAsia="Consolas"/>
          <w:color w:val="2D2D2D"/>
          <w:sz w:val="22"/>
          <w:szCs w:val="40"/>
        </w:rPr>
        <w:t xml:space="preserve">        except Task.DoesNotExist as exc:</w:t>
      </w:r>
    </w:p>
    <w:p w14:paraId="097E4CA0">
      <w:pPr>
        <w:spacing w:before="0" w:after="0" w:line="260" w:lineRule="exact"/>
        <w:rPr>
          <w:sz w:val="36"/>
          <w:szCs w:val="40"/>
        </w:rPr>
      </w:pPr>
      <w:r>
        <w:rPr>
          <w:rFonts w:ascii="Consolas" w:hAnsi="Consolas" w:eastAsia="Consolas"/>
          <w:color w:val="2D2D2D"/>
          <w:sz w:val="22"/>
          <w:szCs w:val="40"/>
        </w:rPr>
        <w:t xml:space="preserve">            raise serializers.ValidationError('Task does not exist.') from exc</w:t>
      </w:r>
    </w:p>
    <w:p w14:paraId="1B25EB2E">
      <w:pPr>
        <w:spacing w:before="0" w:after="0" w:line="260" w:lineRule="exact"/>
        <w:rPr>
          <w:sz w:val="36"/>
          <w:szCs w:val="40"/>
        </w:rPr>
      </w:pPr>
      <w:r>
        <w:rPr>
          <w:rFonts w:ascii="Consolas" w:hAnsi="Consolas" w:eastAsia="Consolas"/>
          <w:color w:val="2D2D2D"/>
          <w:sz w:val="22"/>
          <w:szCs w:val="40"/>
        </w:rPr>
        <w:t xml:space="preserve"> </w:t>
      </w:r>
    </w:p>
    <w:p w14:paraId="0DCD8AAD">
      <w:pPr>
        <w:rPr>
          <w:sz w:val="36"/>
          <w:szCs w:val="40"/>
        </w:rPr>
      </w:pPr>
    </w:p>
    <w:p w14:paraId="093FA97F">
      <w:pPr>
        <w:spacing w:before="200" w:after="40"/>
        <w:rPr>
          <w:sz w:val="36"/>
          <w:szCs w:val="40"/>
        </w:rPr>
      </w:pPr>
      <w:r>
        <w:rPr>
          <w:b/>
          <w:color w:val="1A56DB"/>
          <w:sz w:val="28"/>
          <w:szCs w:val="40"/>
        </w:rPr>
        <w:t>// backend\apps\sprints\tests.py</w:t>
      </w:r>
    </w:p>
    <w:p w14:paraId="5E3976C8">
      <w:pPr>
        <w:spacing w:before="0" w:after="0" w:line="260" w:lineRule="exact"/>
        <w:rPr>
          <w:sz w:val="36"/>
          <w:szCs w:val="40"/>
        </w:rPr>
      </w:pPr>
      <w:r>
        <w:rPr>
          <w:rFonts w:ascii="Consolas" w:hAnsi="Consolas" w:eastAsia="Consolas"/>
          <w:color w:val="2D2D2D"/>
          <w:sz w:val="22"/>
          <w:szCs w:val="40"/>
        </w:rPr>
        <w:t xml:space="preserve"> </w:t>
      </w:r>
    </w:p>
    <w:p w14:paraId="2B9BBD19">
      <w:pPr>
        <w:rPr>
          <w:sz w:val="36"/>
          <w:szCs w:val="40"/>
        </w:rPr>
      </w:pPr>
    </w:p>
    <w:p w14:paraId="5C05CD4F">
      <w:pPr>
        <w:spacing w:before="200" w:after="40"/>
        <w:rPr>
          <w:sz w:val="36"/>
          <w:szCs w:val="40"/>
        </w:rPr>
      </w:pPr>
      <w:r>
        <w:rPr>
          <w:b/>
          <w:color w:val="1A56DB"/>
          <w:sz w:val="28"/>
          <w:szCs w:val="40"/>
        </w:rPr>
        <w:t>// backend\apps\sprints\tests\__init__.py</w:t>
      </w:r>
    </w:p>
    <w:p w14:paraId="5ABAF756">
      <w:pPr>
        <w:spacing w:before="0" w:after="0" w:line="260" w:lineRule="exact"/>
        <w:rPr>
          <w:sz w:val="36"/>
          <w:szCs w:val="40"/>
        </w:rPr>
      </w:pPr>
      <w:r>
        <w:rPr>
          <w:rFonts w:ascii="Consolas" w:hAnsi="Consolas" w:eastAsia="Consolas"/>
          <w:color w:val="2D2D2D"/>
          <w:sz w:val="22"/>
          <w:szCs w:val="40"/>
        </w:rPr>
        <w:t xml:space="preserve"> </w:t>
      </w:r>
    </w:p>
    <w:p w14:paraId="0351FA33">
      <w:pPr>
        <w:rPr>
          <w:sz w:val="36"/>
          <w:szCs w:val="40"/>
        </w:rPr>
      </w:pPr>
    </w:p>
    <w:p w14:paraId="4365180D">
      <w:pPr>
        <w:spacing w:before="200" w:after="40"/>
        <w:rPr>
          <w:sz w:val="36"/>
          <w:szCs w:val="40"/>
        </w:rPr>
      </w:pPr>
      <w:r>
        <w:rPr>
          <w:b/>
          <w:color w:val="1A56DB"/>
          <w:sz w:val="28"/>
          <w:szCs w:val="40"/>
        </w:rPr>
        <w:t>// backend\apps\sprints\tests\test_models.py</w:t>
      </w:r>
    </w:p>
    <w:p w14:paraId="417F6EB7">
      <w:pPr>
        <w:spacing w:before="0" w:after="0" w:line="260" w:lineRule="exact"/>
        <w:rPr>
          <w:sz w:val="36"/>
          <w:szCs w:val="40"/>
        </w:rPr>
      </w:pPr>
      <w:r>
        <w:rPr>
          <w:rFonts w:ascii="Consolas" w:hAnsi="Consolas" w:eastAsia="Consolas"/>
          <w:color w:val="2D2D2D"/>
          <w:sz w:val="22"/>
          <w:szCs w:val="40"/>
        </w:rPr>
        <w:t>import pytest</w:t>
      </w:r>
    </w:p>
    <w:p w14:paraId="15099212">
      <w:pPr>
        <w:spacing w:before="0" w:after="0" w:line="260" w:lineRule="exact"/>
        <w:rPr>
          <w:sz w:val="36"/>
          <w:szCs w:val="40"/>
        </w:rPr>
      </w:pPr>
      <w:r>
        <w:rPr>
          <w:rFonts w:ascii="Consolas" w:hAnsi="Consolas" w:eastAsia="Consolas"/>
          <w:color w:val="2D2D2D"/>
          <w:sz w:val="22"/>
          <w:szCs w:val="40"/>
        </w:rPr>
        <w:t>from datetime import date</w:t>
      </w:r>
    </w:p>
    <w:p w14:paraId="25A4387E">
      <w:pPr>
        <w:spacing w:before="0" w:after="0" w:line="260" w:lineRule="exact"/>
        <w:rPr>
          <w:sz w:val="36"/>
          <w:szCs w:val="40"/>
        </w:rPr>
      </w:pPr>
      <w:r>
        <w:rPr>
          <w:rFonts w:ascii="Consolas" w:hAnsi="Consolas" w:eastAsia="Consolas"/>
          <w:color w:val="2D2D2D"/>
          <w:sz w:val="22"/>
          <w:szCs w:val="40"/>
        </w:rPr>
        <w:t>from apps.accounts.models import User</w:t>
      </w:r>
    </w:p>
    <w:p w14:paraId="71B51F66">
      <w:pPr>
        <w:spacing w:before="0" w:after="0" w:line="260" w:lineRule="exact"/>
        <w:rPr>
          <w:sz w:val="36"/>
          <w:szCs w:val="40"/>
        </w:rPr>
      </w:pPr>
      <w:r>
        <w:rPr>
          <w:rFonts w:ascii="Consolas" w:hAnsi="Consolas" w:eastAsia="Consolas"/>
          <w:color w:val="2D2D2D"/>
          <w:sz w:val="22"/>
          <w:szCs w:val="40"/>
        </w:rPr>
        <w:t>from apps.projects.models import Project</w:t>
      </w:r>
    </w:p>
    <w:p w14:paraId="2727044D">
      <w:pPr>
        <w:spacing w:before="0" w:after="0" w:line="260" w:lineRule="exact"/>
        <w:rPr>
          <w:sz w:val="36"/>
          <w:szCs w:val="40"/>
        </w:rPr>
      </w:pPr>
      <w:r>
        <w:rPr>
          <w:rFonts w:ascii="Consolas" w:hAnsi="Consolas" w:eastAsia="Consolas"/>
          <w:color w:val="2D2D2D"/>
          <w:sz w:val="22"/>
          <w:szCs w:val="40"/>
        </w:rPr>
        <w:t>from apps.sprints.models import Sprint</w:t>
      </w:r>
    </w:p>
    <w:p w14:paraId="25AC7A93">
      <w:pPr>
        <w:spacing w:before="0" w:after="0" w:line="260" w:lineRule="exact"/>
        <w:rPr>
          <w:sz w:val="36"/>
          <w:szCs w:val="40"/>
        </w:rPr>
      </w:pPr>
      <w:r>
        <w:rPr>
          <w:rFonts w:ascii="Consolas" w:hAnsi="Consolas" w:eastAsia="Consolas"/>
          <w:color w:val="2D2D2D"/>
          <w:sz w:val="22"/>
          <w:szCs w:val="40"/>
        </w:rPr>
        <w:t xml:space="preserve"> </w:t>
      </w:r>
    </w:p>
    <w:p w14:paraId="68E79887">
      <w:pPr>
        <w:spacing w:before="0" w:after="0" w:line="260" w:lineRule="exact"/>
        <w:rPr>
          <w:sz w:val="36"/>
          <w:szCs w:val="40"/>
        </w:rPr>
      </w:pPr>
      <w:r>
        <w:rPr>
          <w:rFonts w:ascii="Consolas" w:hAnsi="Consolas" w:eastAsia="Consolas"/>
          <w:color w:val="2D2D2D"/>
          <w:sz w:val="22"/>
          <w:szCs w:val="40"/>
        </w:rPr>
        <w:t>pytestmark = pytest.mark.django_db</w:t>
      </w:r>
    </w:p>
    <w:p w14:paraId="35E8CCCE">
      <w:pPr>
        <w:spacing w:before="0" w:after="0" w:line="260" w:lineRule="exact"/>
        <w:rPr>
          <w:sz w:val="36"/>
          <w:szCs w:val="40"/>
        </w:rPr>
      </w:pPr>
      <w:r>
        <w:rPr>
          <w:rFonts w:ascii="Consolas" w:hAnsi="Consolas" w:eastAsia="Consolas"/>
          <w:color w:val="2D2D2D"/>
          <w:sz w:val="22"/>
          <w:szCs w:val="40"/>
        </w:rPr>
        <w:t xml:space="preserve"> </w:t>
      </w:r>
    </w:p>
    <w:p w14:paraId="4F29D005">
      <w:pPr>
        <w:spacing w:before="0" w:after="0" w:line="260" w:lineRule="exact"/>
        <w:rPr>
          <w:sz w:val="36"/>
          <w:szCs w:val="40"/>
        </w:rPr>
      </w:pPr>
      <w:r>
        <w:rPr>
          <w:rFonts w:ascii="Consolas" w:hAnsi="Consolas" w:eastAsia="Consolas"/>
          <w:color w:val="2D2D2D"/>
          <w:sz w:val="22"/>
          <w:szCs w:val="40"/>
        </w:rPr>
        <w:t xml:space="preserve"> </w:t>
      </w:r>
    </w:p>
    <w:p w14:paraId="6CFD7188">
      <w:pPr>
        <w:spacing w:before="0" w:after="0" w:line="260" w:lineRule="exact"/>
        <w:rPr>
          <w:sz w:val="36"/>
          <w:szCs w:val="40"/>
        </w:rPr>
      </w:pPr>
      <w:r>
        <w:rPr>
          <w:rFonts w:ascii="Consolas" w:hAnsi="Consolas" w:eastAsia="Consolas"/>
          <w:color w:val="2D2D2D"/>
          <w:sz w:val="22"/>
          <w:szCs w:val="40"/>
        </w:rPr>
        <w:t>class TestSprintModel:</w:t>
      </w:r>
    </w:p>
    <w:p w14:paraId="2009D45C">
      <w:pPr>
        <w:spacing w:before="0" w:after="0" w:line="260" w:lineRule="exact"/>
        <w:rPr>
          <w:sz w:val="36"/>
          <w:szCs w:val="40"/>
        </w:rPr>
      </w:pPr>
      <w:r>
        <w:rPr>
          <w:rFonts w:ascii="Consolas" w:hAnsi="Consolas" w:eastAsia="Consolas"/>
          <w:color w:val="2D2D2D"/>
          <w:sz w:val="22"/>
          <w:szCs w:val="40"/>
        </w:rPr>
        <w:t xml:space="preserve">    def test_create_sprint_defaults(self, django_user):</w:t>
      </w:r>
    </w:p>
    <w:p w14:paraId="3DC1710E">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39DFFBB9">
      <w:pPr>
        <w:spacing w:before="0" w:after="0" w:line="260" w:lineRule="exact"/>
        <w:rPr>
          <w:sz w:val="36"/>
          <w:szCs w:val="40"/>
        </w:rPr>
      </w:pPr>
      <w:r>
        <w:rPr>
          <w:rFonts w:ascii="Consolas" w:hAnsi="Consolas" w:eastAsia="Consolas"/>
          <w:color w:val="2D2D2D"/>
          <w:sz w:val="22"/>
          <w:szCs w:val="40"/>
        </w:rPr>
        <w:t xml:space="preserve">        sprint = Sprint.objects.create(</w:t>
      </w:r>
    </w:p>
    <w:p w14:paraId="1A1BE5B1">
      <w:pPr>
        <w:spacing w:before="0" w:after="0" w:line="260" w:lineRule="exact"/>
        <w:rPr>
          <w:sz w:val="36"/>
          <w:szCs w:val="40"/>
        </w:rPr>
      </w:pPr>
      <w:r>
        <w:rPr>
          <w:rFonts w:ascii="Consolas" w:hAnsi="Consolas" w:eastAsia="Consolas"/>
          <w:color w:val="2D2D2D"/>
          <w:sz w:val="22"/>
          <w:szCs w:val="40"/>
        </w:rPr>
        <w:t xml:space="preserve">            name='Sprint 1', start_date=date(2026, 5, 1),</w:t>
      </w:r>
    </w:p>
    <w:p w14:paraId="7A7B7217">
      <w:pPr>
        <w:spacing w:before="0" w:after="0" w:line="260" w:lineRule="exact"/>
        <w:rPr>
          <w:sz w:val="36"/>
          <w:szCs w:val="40"/>
        </w:rPr>
      </w:pPr>
      <w:r>
        <w:rPr>
          <w:rFonts w:ascii="Consolas" w:hAnsi="Consolas" w:eastAsia="Consolas"/>
          <w:color w:val="2D2D2D"/>
          <w:sz w:val="22"/>
          <w:szCs w:val="40"/>
        </w:rPr>
        <w:t xml:space="preserve">            end_date=date(2026, 5, 14), project=project,</w:t>
      </w:r>
    </w:p>
    <w:p w14:paraId="5CB2BDE6">
      <w:pPr>
        <w:spacing w:before="0" w:after="0" w:line="260" w:lineRule="exact"/>
        <w:rPr>
          <w:sz w:val="36"/>
          <w:szCs w:val="40"/>
        </w:rPr>
      </w:pPr>
      <w:r>
        <w:rPr>
          <w:rFonts w:ascii="Consolas" w:hAnsi="Consolas" w:eastAsia="Consolas"/>
          <w:color w:val="2D2D2D"/>
          <w:sz w:val="22"/>
          <w:szCs w:val="40"/>
        </w:rPr>
        <w:t xml:space="preserve">        )</w:t>
      </w:r>
    </w:p>
    <w:p w14:paraId="28EE9725">
      <w:pPr>
        <w:spacing w:before="0" w:after="0" w:line="260" w:lineRule="exact"/>
        <w:rPr>
          <w:sz w:val="36"/>
          <w:szCs w:val="40"/>
        </w:rPr>
      </w:pPr>
      <w:r>
        <w:rPr>
          <w:rFonts w:ascii="Consolas" w:hAnsi="Consolas" w:eastAsia="Consolas"/>
          <w:color w:val="2D2D2D"/>
          <w:sz w:val="22"/>
          <w:szCs w:val="40"/>
        </w:rPr>
        <w:t xml:space="preserve">        assert sprint.status == 'planning'</w:t>
      </w:r>
    </w:p>
    <w:p w14:paraId="78778C01">
      <w:pPr>
        <w:spacing w:before="0" w:after="0" w:line="260" w:lineRule="exact"/>
        <w:rPr>
          <w:sz w:val="36"/>
          <w:szCs w:val="40"/>
        </w:rPr>
      </w:pPr>
      <w:r>
        <w:rPr>
          <w:rFonts w:ascii="Consolas" w:hAnsi="Consolas" w:eastAsia="Consolas"/>
          <w:color w:val="2D2D2D"/>
          <w:sz w:val="22"/>
          <w:szCs w:val="40"/>
        </w:rPr>
        <w:t xml:space="preserve"> </w:t>
      </w:r>
    </w:p>
    <w:p w14:paraId="508A4828">
      <w:pPr>
        <w:spacing w:before="0" w:after="0" w:line="260" w:lineRule="exact"/>
        <w:rPr>
          <w:sz w:val="36"/>
          <w:szCs w:val="40"/>
        </w:rPr>
      </w:pPr>
      <w:r>
        <w:rPr>
          <w:rFonts w:ascii="Consolas" w:hAnsi="Consolas" w:eastAsia="Consolas"/>
          <w:color w:val="2D2D2D"/>
          <w:sz w:val="22"/>
          <w:szCs w:val="40"/>
        </w:rPr>
        <w:t xml:space="preserve">    def test_sprint_status_choices(self):</w:t>
      </w:r>
    </w:p>
    <w:p w14:paraId="7F5B85B8">
      <w:pPr>
        <w:spacing w:before="0" w:after="0" w:line="260" w:lineRule="exact"/>
        <w:rPr>
          <w:sz w:val="36"/>
          <w:szCs w:val="40"/>
        </w:rPr>
      </w:pPr>
      <w:r>
        <w:rPr>
          <w:rFonts w:ascii="Consolas" w:hAnsi="Consolas" w:eastAsia="Consolas"/>
          <w:color w:val="2D2D2D"/>
          <w:sz w:val="22"/>
          <w:szCs w:val="40"/>
        </w:rPr>
        <w:t xml:space="preserve">        choices = [c[0] for c in Sprint.Status.choices]</w:t>
      </w:r>
    </w:p>
    <w:p w14:paraId="0B5FAD98">
      <w:pPr>
        <w:spacing w:before="0" w:after="0" w:line="260" w:lineRule="exact"/>
        <w:rPr>
          <w:sz w:val="36"/>
          <w:szCs w:val="40"/>
        </w:rPr>
      </w:pPr>
      <w:r>
        <w:rPr>
          <w:rFonts w:ascii="Consolas" w:hAnsi="Consolas" w:eastAsia="Consolas"/>
          <w:color w:val="2D2D2D"/>
          <w:sz w:val="22"/>
          <w:szCs w:val="40"/>
        </w:rPr>
        <w:t xml:space="preserve">        assert choices == ['planning', 'active', 'completed']</w:t>
      </w:r>
    </w:p>
    <w:p w14:paraId="1744A490">
      <w:pPr>
        <w:spacing w:before="0" w:after="0" w:line="260" w:lineRule="exact"/>
        <w:rPr>
          <w:sz w:val="36"/>
          <w:szCs w:val="40"/>
        </w:rPr>
      </w:pPr>
      <w:r>
        <w:rPr>
          <w:rFonts w:ascii="Consolas" w:hAnsi="Consolas" w:eastAsia="Consolas"/>
          <w:color w:val="2D2D2D"/>
          <w:sz w:val="22"/>
          <w:szCs w:val="40"/>
        </w:rPr>
        <w:t xml:space="preserve"> </w:t>
      </w:r>
    </w:p>
    <w:p w14:paraId="39E9E373">
      <w:pPr>
        <w:spacing w:before="0" w:after="0" w:line="260" w:lineRule="exact"/>
        <w:rPr>
          <w:sz w:val="36"/>
          <w:szCs w:val="40"/>
        </w:rPr>
      </w:pPr>
      <w:r>
        <w:rPr>
          <w:rFonts w:ascii="Consolas" w:hAnsi="Consolas" w:eastAsia="Consolas"/>
          <w:color w:val="2D2D2D"/>
          <w:sz w:val="22"/>
          <w:szCs w:val="40"/>
        </w:rPr>
        <w:t xml:space="preserve">    def test_sprint_str(self, django_user):</w:t>
      </w:r>
    </w:p>
    <w:p w14:paraId="0F0D5C5A">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532FFB10">
      <w:pPr>
        <w:spacing w:before="0" w:after="0" w:line="260" w:lineRule="exact"/>
        <w:rPr>
          <w:sz w:val="36"/>
          <w:szCs w:val="40"/>
        </w:rPr>
      </w:pPr>
      <w:r>
        <w:rPr>
          <w:rFonts w:ascii="Consolas" w:hAnsi="Consolas" w:eastAsia="Consolas"/>
          <w:color w:val="2D2D2D"/>
          <w:sz w:val="22"/>
          <w:szCs w:val="40"/>
        </w:rPr>
        <w:t xml:space="preserve">        sprint = Sprint.objects.create(</w:t>
      </w:r>
    </w:p>
    <w:p w14:paraId="45199D34">
      <w:pPr>
        <w:spacing w:before="0" w:after="0" w:line="260" w:lineRule="exact"/>
        <w:rPr>
          <w:sz w:val="36"/>
          <w:szCs w:val="40"/>
        </w:rPr>
      </w:pPr>
      <w:r>
        <w:rPr>
          <w:rFonts w:ascii="Consolas" w:hAnsi="Consolas" w:eastAsia="Consolas"/>
          <w:color w:val="2D2D2D"/>
          <w:sz w:val="22"/>
          <w:szCs w:val="40"/>
        </w:rPr>
        <w:t xml:space="preserve">            name='Sprint 2', start_date=date(2026, 5, 1),</w:t>
      </w:r>
    </w:p>
    <w:p w14:paraId="5C6236DF">
      <w:pPr>
        <w:spacing w:before="0" w:after="0" w:line="260" w:lineRule="exact"/>
        <w:rPr>
          <w:sz w:val="36"/>
          <w:szCs w:val="40"/>
        </w:rPr>
      </w:pPr>
      <w:r>
        <w:rPr>
          <w:rFonts w:ascii="Consolas" w:hAnsi="Consolas" w:eastAsia="Consolas"/>
          <w:color w:val="2D2D2D"/>
          <w:sz w:val="22"/>
          <w:szCs w:val="40"/>
        </w:rPr>
        <w:t xml:space="preserve">            end_date=date(2026, 5, 14), project=project,</w:t>
      </w:r>
    </w:p>
    <w:p w14:paraId="552D7ECD">
      <w:pPr>
        <w:spacing w:before="0" w:after="0" w:line="260" w:lineRule="exact"/>
        <w:rPr>
          <w:sz w:val="36"/>
          <w:szCs w:val="40"/>
        </w:rPr>
      </w:pPr>
      <w:r>
        <w:rPr>
          <w:rFonts w:ascii="Consolas" w:hAnsi="Consolas" w:eastAsia="Consolas"/>
          <w:color w:val="2D2D2D"/>
          <w:sz w:val="22"/>
          <w:szCs w:val="40"/>
        </w:rPr>
        <w:t xml:space="preserve">        )</w:t>
      </w:r>
    </w:p>
    <w:p w14:paraId="40B75365">
      <w:pPr>
        <w:spacing w:before="0" w:after="0" w:line="260" w:lineRule="exact"/>
        <w:rPr>
          <w:sz w:val="36"/>
          <w:szCs w:val="40"/>
        </w:rPr>
      </w:pPr>
      <w:r>
        <w:rPr>
          <w:rFonts w:ascii="Consolas" w:hAnsi="Consolas" w:eastAsia="Consolas"/>
          <w:color w:val="2D2D2D"/>
          <w:sz w:val="22"/>
          <w:szCs w:val="40"/>
        </w:rPr>
        <w:t xml:space="preserve">        assert str(sprint) == 'Sprint 2'</w:t>
      </w:r>
    </w:p>
    <w:p w14:paraId="3E9D4BAC">
      <w:pPr>
        <w:spacing w:before="0" w:after="0" w:line="260" w:lineRule="exact"/>
        <w:rPr>
          <w:sz w:val="36"/>
          <w:szCs w:val="40"/>
        </w:rPr>
      </w:pPr>
      <w:r>
        <w:rPr>
          <w:rFonts w:ascii="Consolas" w:hAnsi="Consolas" w:eastAsia="Consolas"/>
          <w:color w:val="2D2D2D"/>
          <w:sz w:val="22"/>
          <w:szCs w:val="40"/>
        </w:rPr>
        <w:t xml:space="preserve"> </w:t>
      </w:r>
    </w:p>
    <w:p w14:paraId="4C62B761">
      <w:pPr>
        <w:spacing w:before="0" w:after="0" w:line="260" w:lineRule="exact"/>
        <w:rPr>
          <w:sz w:val="36"/>
          <w:szCs w:val="40"/>
        </w:rPr>
      </w:pPr>
      <w:r>
        <w:rPr>
          <w:rFonts w:ascii="Consolas" w:hAnsi="Consolas" w:eastAsia="Consolas"/>
          <w:color w:val="2D2D2D"/>
          <w:sz w:val="22"/>
          <w:szCs w:val="40"/>
        </w:rPr>
        <w:t xml:space="preserve">    def test_sprint_belongs_to_project(self, django_user):</w:t>
      </w:r>
    </w:p>
    <w:p w14:paraId="15792D7E">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3ACA13A7">
      <w:pPr>
        <w:spacing w:before="0" w:after="0" w:line="260" w:lineRule="exact"/>
        <w:rPr>
          <w:sz w:val="36"/>
          <w:szCs w:val="40"/>
        </w:rPr>
      </w:pPr>
      <w:r>
        <w:rPr>
          <w:rFonts w:ascii="Consolas" w:hAnsi="Consolas" w:eastAsia="Consolas"/>
          <w:color w:val="2D2D2D"/>
          <w:sz w:val="22"/>
          <w:szCs w:val="40"/>
        </w:rPr>
        <w:t xml:space="preserve">        sprint = Sprint.objects.create(</w:t>
      </w:r>
    </w:p>
    <w:p w14:paraId="69AB1E06">
      <w:pPr>
        <w:spacing w:before="0" w:after="0" w:line="260" w:lineRule="exact"/>
        <w:rPr>
          <w:sz w:val="36"/>
          <w:szCs w:val="40"/>
        </w:rPr>
      </w:pPr>
      <w:r>
        <w:rPr>
          <w:rFonts w:ascii="Consolas" w:hAnsi="Consolas" w:eastAsia="Consolas"/>
          <w:color w:val="2D2D2D"/>
          <w:sz w:val="22"/>
          <w:szCs w:val="40"/>
        </w:rPr>
        <w:t xml:space="preserve">            name='S1', start_date=date(2026, 5, 1),</w:t>
      </w:r>
    </w:p>
    <w:p w14:paraId="75ECB9E3">
      <w:pPr>
        <w:spacing w:before="0" w:after="0" w:line="260" w:lineRule="exact"/>
        <w:rPr>
          <w:sz w:val="36"/>
          <w:szCs w:val="40"/>
        </w:rPr>
      </w:pPr>
      <w:r>
        <w:rPr>
          <w:rFonts w:ascii="Consolas" w:hAnsi="Consolas" w:eastAsia="Consolas"/>
          <w:color w:val="2D2D2D"/>
          <w:sz w:val="22"/>
          <w:szCs w:val="40"/>
        </w:rPr>
        <w:t xml:space="preserve">            end_date=date(2026, 5, 14), project=project,</w:t>
      </w:r>
    </w:p>
    <w:p w14:paraId="653043B9">
      <w:pPr>
        <w:spacing w:before="0" w:after="0" w:line="260" w:lineRule="exact"/>
        <w:rPr>
          <w:sz w:val="36"/>
          <w:szCs w:val="40"/>
        </w:rPr>
      </w:pPr>
      <w:r>
        <w:rPr>
          <w:rFonts w:ascii="Consolas" w:hAnsi="Consolas" w:eastAsia="Consolas"/>
          <w:color w:val="2D2D2D"/>
          <w:sz w:val="22"/>
          <w:szCs w:val="40"/>
        </w:rPr>
        <w:t xml:space="preserve">        )</w:t>
      </w:r>
    </w:p>
    <w:p w14:paraId="07BCDFBE">
      <w:pPr>
        <w:spacing w:before="0" w:after="0" w:line="260" w:lineRule="exact"/>
        <w:rPr>
          <w:sz w:val="36"/>
          <w:szCs w:val="40"/>
        </w:rPr>
      </w:pPr>
      <w:r>
        <w:rPr>
          <w:rFonts w:ascii="Consolas" w:hAnsi="Consolas" w:eastAsia="Consolas"/>
          <w:color w:val="2D2D2D"/>
          <w:sz w:val="22"/>
          <w:szCs w:val="40"/>
        </w:rPr>
        <w:t xml:space="preserve">        assert sprint.project_id == project.id</w:t>
      </w:r>
    </w:p>
    <w:p w14:paraId="7C1C1EE1">
      <w:pPr>
        <w:spacing w:before="0" w:after="0" w:line="260" w:lineRule="exact"/>
        <w:rPr>
          <w:sz w:val="36"/>
          <w:szCs w:val="40"/>
        </w:rPr>
      </w:pPr>
      <w:r>
        <w:rPr>
          <w:rFonts w:ascii="Consolas" w:hAnsi="Consolas" w:eastAsia="Consolas"/>
          <w:color w:val="2D2D2D"/>
          <w:sz w:val="22"/>
          <w:szCs w:val="40"/>
        </w:rPr>
        <w:t xml:space="preserve"> </w:t>
      </w:r>
    </w:p>
    <w:p w14:paraId="5EEDD1D9">
      <w:pPr>
        <w:rPr>
          <w:sz w:val="36"/>
          <w:szCs w:val="40"/>
        </w:rPr>
      </w:pPr>
    </w:p>
    <w:p w14:paraId="7101C042">
      <w:pPr>
        <w:spacing w:before="200" w:after="40"/>
        <w:rPr>
          <w:sz w:val="36"/>
          <w:szCs w:val="40"/>
        </w:rPr>
      </w:pPr>
      <w:r>
        <w:rPr>
          <w:b/>
          <w:color w:val="1A56DB"/>
          <w:sz w:val="28"/>
          <w:szCs w:val="40"/>
        </w:rPr>
        <w:t>// backend\apps\sprints\urls.py</w:t>
      </w:r>
    </w:p>
    <w:p w14:paraId="755FA954">
      <w:pPr>
        <w:spacing w:before="0" w:after="0" w:line="260" w:lineRule="exact"/>
        <w:rPr>
          <w:sz w:val="36"/>
          <w:szCs w:val="40"/>
        </w:rPr>
      </w:pPr>
      <w:r>
        <w:rPr>
          <w:rFonts w:ascii="Consolas" w:hAnsi="Consolas" w:eastAsia="Consolas"/>
          <w:color w:val="2D2D2D"/>
          <w:sz w:val="22"/>
          <w:szCs w:val="40"/>
        </w:rPr>
        <w:t>from rest_framework.routers import DefaultRouter</w:t>
      </w:r>
    </w:p>
    <w:p w14:paraId="72E094B1">
      <w:pPr>
        <w:spacing w:before="0" w:after="0" w:line="260" w:lineRule="exact"/>
        <w:rPr>
          <w:sz w:val="36"/>
          <w:szCs w:val="40"/>
        </w:rPr>
      </w:pPr>
      <w:r>
        <w:rPr>
          <w:rFonts w:ascii="Consolas" w:hAnsi="Consolas" w:eastAsia="Consolas"/>
          <w:color w:val="2D2D2D"/>
          <w:sz w:val="22"/>
          <w:szCs w:val="40"/>
        </w:rPr>
        <w:t xml:space="preserve"> </w:t>
      </w:r>
    </w:p>
    <w:p w14:paraId="10F7E8EE">
      <w:pPr>
        <w:spacing w:before="0" w:after="0" w:line="260" w:lineRule="exact"/>
        <w:rPr>
          <w:sz w:val="36"/>
          <w:szCs w:val="40"/>
        </w:rPr>
      </w:pPr>
      <w:r>
        <w:rPr>
          <w:rFonts w:ascii="Consolas" w:hAnsi="Consolas" w:eastAsia="Consolas"/>
          <w:color w:val="2D2D2D"/>
          <w:sz w:val="22"/>
          <w:szCs w:val="40"/>
        </w:rPr>
        <w:t>from .views import SprintViewSet</w:t>
      </w:r>
    </w:p>
    <w:p w14:paraId="5B5E045D">
      <w:pPr>
        <w:spacing w:before="0" w:after="0" w:line="260" w:lineRule="exact"/>
        <w:rPr>
          <w:sz w:val="36"/>
          <w:szCs w:val="40"/>
        </w:rPr>
      </w:pPr>
      <w:r>
        <w:rPr>
          <w:rFonts w:ascii="Consolas" w:hAnsi="Consolas" w:eastAsia="Consolas"/>
          <w:color w:val="2D2D2D"/>
          <w:sz w:val="22"/>
          <w:szCs w:val="40"/>
        </w:rPr>
        <w:t xml:space="preserve"> </w:t>
      </w:r>
    </w:p>
    <w:p w14:paraId="49ACB1D8">
      <w:pPr>
        <w:spacing w:before="0" w:after="0" w:line="260" w:lineRule="exact"/>
        <w:rPr>
          <w:sz w:val="36"/>
          <w:szCs w:val="40"/>
        </w:rPr>
      </w:pPr>
      <w:r>
        <w:rPr>
          <w:rFonts w:ascii="Consolas" w:hAnsi="Consolas" w:eastAsia="Consolas"/>
          <w:color w:val="2D2D2D"/>
          <w:sz w:val="22"/>
          <w:szCs w:val="40"/>
        </w:rPr>
        <w:t>router = DefaultRouter()</w:t>
      </w:r>
    </w:p>
    <w:p w14:paraId="196DF645">
      <w:pPr>
        <w:spacing w:before="0" w:after="0" w:line="260" w:lineRule="exact"/>
        <w:rPr>
          <w:sz w:val="36"/>
          <w:szCs w:val="40"/>
        </w:rPr>
      </w:pPr>
      <w:r>
        <w:rPr>
          <w:rFonts w:ascii="Consolas" w:hAnsi="Consolas" w:eastAsia="Consolas"/>
          <w:color w:val="2D2D2D"/>
          <w:sz w:val="22"/>
          <w:szCs w:val="40"/>
        </w:rPr>
        <w:t>router.register('', SprintViewSet, basename='sprint')</w:t>
      </w:r>
    </w:p>
    <w:p w14:paraId="563D62A0">
      <w:pPr>
        <w:spacing w:before="0" w:after="0" w:line="260" w:lineRule="exact"/>
        <w:rPr>
          <w:sz w:val="36"/>
          <w:szCs w:val="40"/>
        </w:rPr>
      </w:pPr>
      <w:r>
        <w:rPr>
          <w:rFonts w:ascii="Consolas" w:hAnsi="Consolas" w:eastAsia="Consolas"/>
          <w:color w:val="2D2D2D"/>
          <w:sz w:val="22"/>
          <w:szCs w:val="40"/>
        </w:rPr>
        <w:t xml:space="preserve"> </w:t>
      </w:r>
    </w:p>
    <w:p w14:paraId="2BBBF35A">
      <w:pPr>
        <w:spacing w:before="0" w:after="0" w:line="260" w:lineRule="exact"/>
        <w:rPr>
          <w:sz w:val="36"/>
          <w:szCs w:val="40"/>
        </w:rPr>
      </w:pPr>
      <w:r>
        <w:rPr>
          <w:rFonts w:ascii="Consolas" w:hAnsi="Consolas" w:eastAsia="Consolas"/>
          <w:color w:val="2D2D2D"/>
          <w:sz w:val="22"/>
          <w:szCs w:val="40"/>
        </w:rPr>
        <w:t>urlpatterns = router.urls</w:t>
      </w:r>
    </w:p>
    <w:p w14:paraId="568F6993">
      <w:pPr>
        <w:spacing w:before="0" w:after="0" w:line="260" w:lineRule="exact"/>
        <w:rPr>
          <w:sz w:val="36"/>
          <w:szCs w:val="40"/>
        </w:rPr>
      </w:pPr>
      <w:r>
        <w:rPr>
          <w:rFonts w:ascii="Consolas" w:hAnsi="Consolas" w:eastAsia="Consolas"/>
          <w:color w:val="2D2D2D"/>
          <w:sz w:val="22"/>
          <w:szCs w:val="40"/>
        </w:rPr>
        <w:t xml:space="preserve"> </w:t>
      </w:r>
    </w:p>
    <w:p w14:paraId="2FF80A59">
      <w:pPr>
        <w:rPr>
          <w:sz w:val="36"/>
          <w:szCs w:val="40"/>
        </w:rPr>
      </w:pPr>
    </w:p>
    <w:p w14:paraId="763727EF">
      <w:pPr>
        <w:spacing w:before="200" w:after="40"/>
        <w:rPr>
          <w:sz w:val="36"/>
          <w:szCs w:val="40"/>
        </w:rPr>
      </w:pPr>
      <w:r>
        <w:rPr>
          <w:b/>
          <w:color w:val="1A56DB"/>
          <w:sz w:val="28"/>
          <w:szCs w:val="40"/>
        </w:rPr>
        <w:t>// backend\apps\sprints\views.py</w:t>
      </w:r>
    </w:p>
    <w:p w14:paraId="04376090">
      <w:pPr>
        <w:spacing w:before="0" w:after="0" w:line="260" w:lineRule="exact"/>
        <w:rPr>
          <w:sz w:val="36"/>
          <w:szCs w:val="40"/>
        </w:rPr>
      </w:pPr>
      <w:r>
        <w:rPr>
          <w:rFonts w:ascii="Consolas" w:hAnsi="Consolas" w:eastAsia="Consolas"/>
          <w:color w:val="2D2D2D"/>
          <w:sz w:val="22"/>
          <w:szCs w:val="40"/>
        </w:rPr>
        <w:t>from datetime import date, timedelta</w:t>
      </w:r>
    </w:p>
    <w:p w14:paraId="5C1B82E0">
      <w:pPr>
        <w:spacing w:before="0" w:after="0" w:line="260" w:lineRule="exact"/>
        <w:rPr>
          <w:sz w:val="36"/>
          <w:szCs w:val="40"/>
        </w:rPr>
      </w:pPr>
      <w:r>
        <w:rPr>
          <w:rFonts w:ascii="Consolas" w:hAnsi="Consolas" w:eastAsia="Consolas"/>
          <w:color w:val="2D2D2D"/>
          <w:sz w:val="22"/>
          <w:szCs w:val="40"/>
        </w:rPr>
        <w:t xml:space="preserve"> </w:t>
      </w:r>
    </w:p>
    <w:p w14:paraId="27313663">
      <w:pPr>
        <w:spacing w:before="0" w:after="0" w:line="260" w:lineRule="exact"/>
        <w:rPr>
          <w:sz w:val="36"/>
          <w:szCs w:val="40"/>
        </w:rPr>
      </w:pPr>
      <w:r>
        <w:rPr>
          <w:rFonts w:ascii="Consolas" w:hAnsi="Consolas" w:eastAsia="Consolas"/>
          <w:color w:val="2D2D2D"/>
          <w:sz w:val="22"/>
          <w:szCs w:val="40"/>
        </w:rPr>
        <w:t>from django.apps import apps</w:t>
      </w:r>
    </w:p>
    <w:p w14:paraId="7A8E9B09">
      <w:pPr>
        <w:spacing w:before="0" w:after="0" w:line="260" w:lineRule="exact"/>
        <w:rPr>
          <w:sz w:val="36"/>
          <w:szCs w:val="40"/>
        </w:rPr>
      </w:pPr>
      <w:r>
        <w:rPr>
          <w:rFonts w:ascii="Consolas" w:hAnsi="Consolas" w:eastAsia="Consolas"/>
          <w:color w:val="2D2D2D"/>
          <w:sz w:val="22"/>
          <w:szCs w:val="40"/>
        </w:rPr>
        <w:t>from django.db import models as db_models</w:t>
      </w:r>
    </w:p>
    <w:p w14:paraId="390EFA2C">
      <w:pPr>
        <w:spacing w:before="0" w:after="0" w:line="260" w:lineRule="exact"/>
        <w:rPr>
          <w:sz w:val="36"/>
          <w:szCs w:val="40"/>
        </w:rPr>
      </w:pPr>
      <w:r>
        <w:rPr>
          <w:rFonts w:ascii="Consolas" w:hAnsi="Consolas" w:eastAsia="Consolas"/>
          <w:color w:val="2D2D2D"/>
          <w:sz w:val="22"/>
          <w:szCs w:val="40"/>
        </w:rPr>
        <w:t>from rest_framework import status, viewsets</w:t>
      </w:r>
    </w:p>
    <w:p w14:paraId="0C666A31">
      <w:pPr>
        <w:spacing w:before="0" w:after="0" w:line="260" w:lineRule="exact"/>
        <w:rPr>
          <w:sz w:val="36"/>
          <w:szCs w:val="40"/>
        </w:rPr>
      </w:pPr>
      <w:r>
        <w:rPr>
          <w:rFonts w:ascii="Consolas" w:hAnsi="Consolas" w:eastAsia="Consolas"/>
          <w:color w:val="2D2D2D"/>
          <w:sz w:val="22"/>
          <w:szCs w:val="40"/>
        </w:rPr>
        <w:t>from rest_framework.decorators import action</w:t>
      </w:r>
    </w:p>
    <w:p w14:paraId="2F475C48">
      <w:pPr>
        <w:spacing w:before="0" w:after="0" w:line="260" w:lineRule="exact"/>
        <w:rPr>
          <w:sz w:val="36"/>
          <w:szCs w:val="40"/>
        </w:rPr>
      </w:pPr>
      <w:r>
        <w:rPr>
          <w:rFonts w:ascii="Consolas" w:hAnsi="Consolas" w:eastAsia="Consolas"/>
          <w:color w:val="2D2D2D"/>
          <w:sz w:val="22"/>
          <w:szCs w:val="40"/>
        </w:rPr>
        <w:t>from rest_framework.permissions import IsAuthenticated</w:t>
      </w:r>
    </w:p>
    <w:p w14:paraId="65F9E1DD">
      <w:pPr>
        <w:spacing w:before="0" w:after="0" w:line="260" w:lineRule="exact"/>
        <w:rPr>
          <w:sz w:val="36"/>
          <w:szCs w:val="40"/>
        </w:rPr>
      </w:pPr>
      <w:r>
        <w:rPr>
          <w:rFonts w:ascii="Consolas" w:hAnsi="Consolas" w:eastAsia="Consolas"/>
          <w:color w:val="2D2D2D"/>
          <w:sz w:val="22"/>
          <w:szCs w:val="40"/>
        </w:rPr>
        <w:t>from rest_framework.response import Response</w:t>
      </w:r>
    </w:p>
    <w:p w14:paraId="36BB91B7">
      <w:pPr>
        <w:spacing w:before="0" w:after="0" w:line="260" w:lineRule="exact"/>
        <w:rPr>
          <w:sz w:val="36"/>
          <w:szCs w:val="40"/>
        </w:rPr>
      </w:pPr>
      <w:r>
        <w:rPr>
          <w:rFonts w:ascii="Consolas" w:hAnsi="Consolas" w:eastAsia="Consolas"/>
          <w:color w:val="2D2D2D"/>
          <w:sz w:val="22"/>
          <w:szCs w:val="40"/>
        </w:rPr>
        <w:t xml:space="preserve"> </w:t>
      </w:r>
    </w:p>
    <w:p w14:paraId="5F74F7A3">
      <w:pPr>
        <w:spacing w:before="0" w:after="0" w:line="260" w:lineRule="exact"/>
        <w:rPr>
          <w:sz w:val="36"/>
          <w:szCs w:val="40"/>
        </w:rPr>
      </w:pPr>
      <w:r>
        <w:rPr>
          <w:rFonts w:ascii="Consolas" w:hAnsi="Consolas" w:eastAsia="Consolas"/>
          <w:color w:val="2D2D2D"/>
          <w:sz w:val="22"/>
          <w:szCs w:val="40"/>
        </w:rPr>
        <w:t>from core.permissions import IsProjectMember, IsProjectManager</w:t>
      </w:r>
    </w:p>
    <w:p w14:paraId="040F1673">
      <w:pPr>
        <w:spacing w:before="0" w:after="0" w:line="260" w:lineRule="exact"/>
        <w:rPr>
          <w:sz w:val="36"/>
          <w:szCs w:val="40"/>
        </w:rPr>
      </w:pPr>
      <w:r>
        <w:rPr>
          <w:rFonts w:ascii="Consolas" w:hAnsi="Consolas" w:eastAsia="Consolas"/>
          <w:color w:val="2D2D2D"/>
          <w:sz w:val="22"/>
          <w:szCs w:val="40"/>
        </w:rPr>
        <w:t xml:space="preserve"> </w:t>
      </w:r>
    </w:p>
    <w:p w14:paraId="59D88CC3">
      <w:pPr>
        <w:spacing w:before="0" w:after="0" w:line="260" w:lineRule="exact"/>
        <w:rPr>
          <w:sz w:val="36"/>
          <w:szCs w:val="40"/>
        </w:rPr>
      </w:pPr>
      <w:r>
        <w:rPr>
          <w:rFonts w:ascii="Consolas" w:hAnsi="Consolas" w:eastAsia="Consolas"/>
          <w:color w:val="2D2D2D"/>
          <w:sz w:val="22"/>
          <w:szCs w:val="40"/>
        </w:rPr>
        <w:t>from .models import Sprint</w:t>
      </w:r>
    </w:p>
    <w:p w14:paraId="3E5794AF">
      <w:pPr>
        <w:spacing w:before="0" w:after="0" w:line="260" w:lineRule="exact"/>
        <w:rPr>
          <w:sz w:val="36"/>
          <w:szCs w:val="40"/>
        </w:rPr>
      </w:pPr>
      <w:r>
        <w:rPr>
          <w:rFonts w:ascii="Consolas" w:hAnsi="Consolas" w:eastAsia="Consolas"/>
          <w:color w:val="2D2D2D"/>
          <w:sz w:val="22"/>
          <w:szCs w:val="40"/>
        </w:rPr>
        <w:t>from .serializers import (</w:t>
      </w:r>
    </w:p>
    <w:p w14:paraId="50E3436A">
      <w:pPr>
        <w:spacing w:before="0" w:after="0" w:line="260" w:lineRule="exact"/>
        <w:rPr>
          <w:sz w:val="36"/>
          <w:szCs w:val="40"/>
        </w:rPr>
      </w:pPr>
      <w:r>
        <w:rPr>
          <w:rFonts w:ascii="Consolas" w:hAnsi="Consolas" w:eastAsia="Consolas"/>
          <w:color w:val="2D2D2D"/>
          <w:sz w:val="22"/>
          <w:szCs w:val="40"/>
        </w:rPr>
        <w:t xml:space="preserve">    SprintCreateSerializer,</w:t>
      </w:r>
    </w:p>
    <w:p w14:paraId="6A475122">
      <w:pPr>
        <w:spacing w:before="0" w:after="0" w:line="260" w:lineRule="exact"/>
        <w:rPr>
          <w:sz w:val="36"/>
          <w:szCs w:val="40"/>
        </w:rPr>
      </w:pPr>
      <w:r>
        <w:rPr>
          <w:rFonts w:ascii="Consolas" w:hAnsi="Consolas" w:eastAsia="Consolas"/>
          <w:color w:val="2D2D2D"/>
          <w:sz w:val="22"/>
          <w:szCs w:val="40"/>
        </w:rPr>
        <w:t xml:space="preserve">    SprintSerializer,</w:t>
      </w:r>
    </w:p>
    <w:p w14:paraId="3D5C386D">
      <w:pPr>
        <w:spacing w:before="0" w:after="0" w:line="260" w:lineRule="exact"/>
        <w:rPr>
          <w:sz w:val="36"/>
          <w:szCs w:val="40"/>
        </w:rPr>
      </w:pPr>
      <w:r>
        <w:rPr>
          <w:rFonts w:ascii="Consolas" w:hAnsi="Consolas" w:eastAsia="Consolas"/>
          <w:color w:val="2D2D2D"/>
          <w:sz w:val="22"/>
          <w:szCs w:val="40"/>
        </w:rPr>
        <w:t xml:space="preserve">    SprintTaskManageSerializer,</w:t>
      </w:r>
    </w:p>
    <w:p w14:paraId="327A9A38">
      <w:pPr>
        <w:spacing w:before="0" w:after="0" w:line="260" w:lineRule="exact"/>
        <w:rPr>
          <w:sz w:val="36"/>
          <w:szCs w:val="40"/>
        </w:rPr>
      </w:pPr>
      <w:r>
        <w:rPr>
          <w:rFonts w:ascii="Consolas" w:hAnsi="Consolas" w:eastAsia="Consolas"/>
          <w:color w:val="2D2D2D"/>
          <w:sz w:val="22"/>
          <w:szCs w:val="40"/>
        </w:rPr>
        <w:t xml:space="preserve">    SprintUpdateSerializer,</w:t>
      </w:r>
    </w:p>
    <w:p w14:paraId="541B9554">
      <w:pPr>
        <w:spacing w:before="0" w:after="0" w:line="260" w:lineRule="exact"/>
        <w:rPr>
          <w:sz w:val="36"/>
          <w:szCs w:val="40"/>
        </w:rPr>
      </w:pPr>
      <w:r>
        <w:rPr>
          <w:rFonts w:ascii="Consolas" w:hAnsi="Consolas" w:eastAsia="Consolas"/>
          <w:color w:val="2D2D2D"/>
          <w:sz w:val="22"/>
          <w:szCs w:val="40"/>
        </w:rPr>
        <w:t>)</w:t>
      </w:r>
    </w:p>
    <w:p w14:paraId="02716EC9">
      <w:pPr>
        <w:spacing w:before="0" w:after="0" w:line="260" w:lineRule="exact"/>
        <w:rPr>
          <w:sz w:val="36"/>
          <w:szCs w:val="40"/>
        </w:rPr>
      </w:pPr>
      <w:r>
        <w:rPr>
          <w:rFonts w:ascii="Consolas" w:hAnsi="Consolas" w:eastAsia="Consolas"/>
          <w:color w:val="2D2D2D"/>
          <w:sz w:val="22"/>
          <w:szCs w:val="40"/>
        </w:rPr>
        <w:t xml:space="preserve"> </w:t>
      </w:r>
    </w:p>
    <w:p w14:paraId="1E4E4FD0">
      <w:pPr>
        <w:spacing w:before="0" w:after="0" w:line="260" w:lineRule="exact"/>
        <w:rPr>
          <w:sz w:val="36"/>
          <w:szCs w:val="40"/>
        </w:rPr>
      </w:pPr>
      <w:r>
        <w:rPr>
          <w:rFonts w:ascii="Consolas" w:hAnsi="Consolas" w:eastAsia="Consolas"/>
          <w:color w:val="2D2D2D"/>
          <w:sz w:val="22"/>
          <w:szCs w:val="40"/>
        </w:rPr>
        <w:t xml:space="preserve"> </w:t>
      </w:r>
    </w:p>
    <w:p w14:paraId="452C17EC">
      <w:pPr>
        <w:spacing w:before="0" w:after="0" w:line="260" w:lineRule="exact"/>
        <w:rPr>
          <w:sz w:val="36"/>
          <w:szCs w:val="40"/>
        </w:rPr>
      </w:pPr>
      <w:r>
        <w:rPr>
          <w:rFonts w:ascii="Consolas" w:hAnsi="Consolas" w:eastAsia="Consolas"/>
          <w:color w:val="2D2D2D"/>
          <w:sz w:val="22"/>
          <w:szCs w:val="40"/>
        </w:rPr>
        <w:t>def _get_task_model():</w:t>
      </w:r>
    </w:p>
    <w:p w14:paraId="2377D317">
      <w:pPr>
        <w:spacing w:before="0" w:after="0" w:line="260" w:lineRule="exact"/>
        <w:rPr>
          <w:sz w:val="36"/>
          <w:szCs w:val="40"/>
        </w:rPr>
      </w:pPr>
      <w:r>
        <w:rPr>
          <w:rFonts w:ascii="Consolas" w:hAnsi="Consolas" w:eastAsia="Consolas"/>
          <w:color w:val="2D2D2D"/>
          <w:sz w:val="22"/>
          <w:szCs w:val="40"/>
        </w:rPr>
        <w:t xml:space="preserve">    try:</w:t>
      </w:r>
    </w:p>
    <w:p w14:paraId="25308DFD">
      <w:pPr>
        <w:spacing w:before="0" w:after="0" w:line="260" w:lineRule="exact"/>
        <w:rPr>
          <w:sz w:val="36"/>
          <w:szCs w:val="40"/>
        </w:rPr>
      </w:pPr>
      <w:r>
        <w:rPr>
          <w:rFonts w:ascii="Consolas" w:hAnsi="Consolas" w:eastAsia="Consolas"/>
          <w:color w:val="2D2D2D"/>
          <w:sz w:val="22"/>
          <w:szCs w:val="40"/>
        </w:rPr>
        <w:t xml:space="preserve">        return apps.get_model('tasks', 'Task')</w:t>
      </w:r>
    </w:p>
    <w:p w14:paraId="38A0591F">
      <w:pPr>
        <w:spacing w:before="0" w:after="0" w:line="260" w:lineRule="exact"/>
        <w:rPr>
          <w:sz w:val="36"/>
          <w:szCs w:val="40"/>
        </w:rPr>
      </w:pPr>
      <w:r>
        <w:rPr>
          <w:rFonts w:ascii="Consolas" w:hAnsi="Consolas" w:eastAsia="Consolas"/>
          <w:color w:val="2D2D2D"/>
          <w:sz w:val="22"/>
          <w:szCs w:val="40"/>
        </w:rPr>
        <w:t xml:space="preserve">    except LookupError:</w:t>
      </w:r>
    </w:p>
    <w:p w14:paraId="3305C4F5">
      <w:pPr>
        <w:spacing w:before="0" w:after="0" w:line="260" w:lineRule="exact"/>
        <w:rPr>
          <w:sz w:val="36"/>
          <w:szCs w:val="40"/>
        </w:rPr>
      </w:pPr>
      <w:r>
        <w:rPr>
          <w:rFonts w:ascii="Consolas" w:hAnsi="Consolas" w:eastAsia="Consolas"/>
          <w:color w:val="2D2D2D"/>
          <w:sz w:val="22"/>
          <w:szCs w:val="40"/>
        </w:rPr>
        <w:t xml:space="preserve">        return None</w:t>
      </w:r>
    </w:p>
    <w:p w14:paraId="76C7F977">
      <w:pPr>
        <w:spacing w:before="0" w:after="0" w:line="260" w:lineRule="exact"/>
        <w:rPr>
          <w:sz w:val="36"/>
          <w:szCs w:val="40"/>
        </w:rPr>
      </w:pPr>
      <w:r>
        <w:rPr>
          <w:rFonts w:ascii="Consolas" w:hAnsi="Consolas" w:eastAsia="Consolas"/>
          <w:color w:val="2D2D2D"/>
          <w:sz w:val="22"/>
          <w:szCs w:val="40"/>
        </w:rPr>
        <w:t xml:space="preserve"> </w:t>
      </w:r>
    </w:p>
    <w:p w14:paraId="36AB69EF">
      <w:pPr>
        <w:spacing w:before="0" w:after="0" w:line="260" w:lineRule="exact"/>
        <w:rPr>
          <w:sz w:val="36"/>
          <w:szCs w:val="40"/>
        </w:rPr>
      </w:pPr>
      <w:r>
        <w:rPr>
          <w:rFonts w:ascii="Consolas" w:hAnsi="Consolas" w:eastAsia="Consolas"/>
          <w:color w:val="2D2D2D"/>
          <w:sz w:val="22"/>
          <w:szCs w:val="40"/>
        </w:rPr>
        <w:t xml:space="preserve"> </w:t>
      </w:r>
    </w:p>
    <w:p w14:paraId="7DB14743">
      <w:pPr>
        <w:spacing w:before="0" w:after="0" w:line="260" w:lineRule="exact"/>
        <w:rPr>
          <w:sz w:val="36"/>
          <w:szCs w:val="40"/>
        </w:rPr>
      </w:pPr>
      <w:r>
        <w:rPr>
          <w:rFonts w:ascii="Consolas" w:hAnsi="Consolas" w:eastAsia="Consolas"/>
          <w:color w:val="2D2D2D"/>
          <w:sz w:val="22"/>
          <w:szCs w:val="40"/>
        </w:rPr>
        <w:t>class SprintViewSet(viewsets.ModelViewSet):</w:t>
      </w:r>
    </w:p>
    <w:p w14:paraId="00AD36C1">
      <w:pPr>
        <w:spacing w:before="0" w:after="0" w:line="260" w:lineRule="exact"/>
        <w:rPr>
          <w:sz w:val="36"/>
          <w:szCs w:val="40"/>
        </w:rPr>
      </w:pPr>
      <w:r>
        <w:rPr>
          <w:rFonts w:ascii="Consolas" w:hAnsi="Consolas" w:eastAsia="Consolas"/>
          <w:color w:val="2D2D2D"/>
          <w:sz w:val="22"/>
          <w:szCs w:val="40"/>
        </w:rPr>
        <w:t xml:space="preserve">    permission_classes = [IsAuthenticated]</w:t>
      </w:r>
    </w:p>
    <w:p w14:paraId="1E59C084">
      <w:pPr>
        <w:spacing w:before="0" w:after="0" w:line="260" w:lineRule="exact"/>
        <w:rPr>
          <w:sz w:val="36"/>
          <w:szCs w:val="40"/>
        </w:rPr>
      </w:pPr>
      <w:r>
        <w:rPr>
          <w:rFonts w:ascii="Consolas" w:hAnsi="Consolas" w:eastAsia="Consolas"/>
          <w:color w:val="2D2D2D"/>
          <w:sz w:val="22"/>
          <w:szCs w:val="40"/>
        </w:rPr>
        <w:t xml:space="preserve">    search_fields = ['name', 'goal']</w:t>
      </w:r>
    </w:p>
    <w:p w14:paraId="0F162AB9">
      <w:pPr>
        <w:spacing w:before="0" w:after="0" w:line="260" w:lineRule="exact"/>
        <w:rPr>
          <w:sz w:val="36"/>
          <w:szCs w:val="40"/>
        </w:rPr>
      </w:pPr>
      <w:r>
        <w:rPr>
          <w:rFonts w:ascii="Consolas" w:hAnsi="Consolas" w:eastAsia="Consolas"/>
          <w:color w:val="2D2D2D"/>
          <w:sz w:val="22"/>
          <w:szCs w:val="40"/>
        </w:rPr>
        <w:t xml:space="preserve">    ordering_fields = ['created_at', 'start_date', 'end_date', 'status']</w:t>
      </w:r>
    </w:p>
    <w:p w14:paraId="2D022065">
      <w:pPr>
        <w:spacing w:before="0" w:after="0" w:line="260" w:lineRule="exact"/>
        <w:rPr>
          <w:sz w:val="36"/>
          <w:szCs w:val="40"/>
        </w:rPr>
      </w:pPr>
      <w:r>
        <w:rPr>
          <w:rFonts w:ascii="Consolas" w:hAnsi="Consolas" w:eastAsia="Consolas"/>
          <w:color w:val="2D2D2D"/>
          <w:sz w:val="22"/>
          <w:szCs w:val="40"/>
        </w:rPr>
        <w:t xml:space="preserve">    ordering = ['-created_at']</w:t>
      </w:r>
    </w:p>
    <w:p w14:paraId="5B4C3F8E">
      <w:pPr>
        <w:spacing w:before="0" w:after="0" w:line="260" w:lineRule="exact"/>
        <w:rPr>
          <w:sz w:val="36"/>
          <w:szCs w:val="40"/>
        </w:rPr>
      </w:pPr>
      <w:r>
        <w:rPr>
          <w:rFonts w:ascii="Consolas" w:hAnsi="Consolas" w:eastAsia="Consolas"/>
          <w:color w:val="2D2D2D"/>
          <w:sz w:val="22"/>
          <w:szCs w:val="40"/>
        </w:rPr>
        <w:t xml:space="preserve">    filterset_fields = ['status']</w:t>
      </w:r>
    </w:p>
    <w:p w14:paraId="311EC271">
      <w:pPr>
        <w:spacing w:before="0" w:after="0" w:line="260" w:lineRule="exact"/>
        <w:rPr>
          <w:sz w:val="36"/>
          <w:szCs w:val="40"/>
        </w:rPr>
      </w:pPr>
      <w:r>
        <w:rPr>
          <w:rFonts w:ascii="Consolas" w:hAnsi="Consolas" w:eastAsia="Consolas"/>
          <w:color w:val="2D2D2D"/>
          <w:sz w:val="22"/>
          <w:szCs w:val="40"/>
        </w:rPr>
        <w:t xml:space="preserve"> </w:t>
      </w:r>
    </w:p>
    <w:p w14:paraId="3E83C779">
      <w:pPr>
        <w:spacing w:before="0" w:after="0" w:line="260" w:lineRule="exact"/>
        <w:rPr>
          <w:sz w:val="36"/>
          <w:szCs w:val="40"/>
        </w:rPr>
      </w:pPr>
      <w:r>
        <w:rPr>
          <w:rFonts w:ascii="Consolas" w:hAnsi="Consolas" w:eastAsia="Consolas"/>
          <w:color w:val="2D2D2D"/>
          <w:sz w:val="22"/>
          <w:szCs w:val="40"/>
        </w:rPr>
        <w:t xml:space="preserve">    def get_queryset(self):</w:t>
      </w:r>
    </w:p>
    <w:p w14:paraId="2EFF8057">
      <w:pPr>
        <w:spacing w:before="0" w:after="0" w:line="260" w:lineRule="exact"/>
        <w:rPr>
          <w:sz w:val="36"/>
          <w:szCs w:val="40"/>
        </w:rPr>
      </w:pPr>
      <w:r>
        <w:rPr>
          <w:rFonts w:ascii="Consolas" w:hAnsi="Consolas" w:eastAsia="Consolas"/>
          <w:color w:val="2D2D2D"/>
          <w:sz w:val="22"/>
          <w:szCs w:val="40"/>
        </w:rPr>
        <w:t xml:space="preserve">        queryset = Sprint.objects.select_related('project').all()</w:t>
      </w:r>
    </w:p>
    <w:p w14:paraId="0ECEE157">
      <w:pPr>
        <w:spacing w:before="0" w:after="0" w:line="260" w:lineRule="exact"/>
        <w:rPr>
          <w:sz w:val="36"/>
          <w:szCs w:val="40"/>
        </w:rPr>
      </w:pPr>
      <w:r>
        <w:rPr>
          <w:rFonts w:ascii="Consolas" w:hAnsi="Consolas" w:eastAsia="Consolas"/>
          <w:color w:val="2D2D2D"/>
          <w:sz w:val="22"/>
          <w:szCs w:val="40"/>
        </w:rPr>
        <w:t xml:space="preserve">        project_id = self.request.query_params.get('project_id')</w:t>
      </w:r>
    </w:p>
    <w:p w14:paraId="66648C52">
      <w:pPr>
        <w:spacing w:before="0" w:after="0" w:line="260" w:lineRule="exact"/>
        <w:rPr>
          <w:sz w:val="36"/>
          <w:szCs w:val="40"/>
        </w:rPr>
      </w:pPr>
      <w:r>
        <w:rPr>
          <w:rFonts w:ascii="Consolas" w:hAnsi="Consolas" w:eastAsia="Consolas"/>
          <w:color w:val="2D2D2D"/>
          <w:sz w:val="22"/>
          <w:szCs w:val="40"/>
        </w:rPr>
        <w:t xml:space="preserve">        if project_id:</w:t>
      </w:r>
    </w:p>
    <w:p w14:paraId="1D1B2298">
      <w:pPr>
        <w:spacing w:before="0" w:after="0" w:line="260" w:lineRule="exact"/>
        <w:rPr>
          <w:sz w:val="36"/>
          <w:szCs w:val="40"/>
        </w:rPr>
      </w:pPr>
      <w:r>
        <w:rPr>
          <w:rFonts w:ascii="Consolas" w:hAnsi="Consolas" w:eastAsia="Consolas"/>
          <w:color w:val="2D2D2D"/>
          <w:sz w:val="22"/>
          <w:szCs w:val="40"/>
        </w:rPr>
        <w:t xml:space="preserve">            queryset = queryset.filter(project_id=project_id)</w:t>
      </w:r>
    </w:p>
    <w:p w14:paraId="6F95240F">
      <w:pPr>
        <w:spacing w:before="0" w:after="0" w:line="260" w:lineRule="exact"/>
        <w:rPr>
          <w:sz w:val="36"/>
          <w:szCs w:val="40"/>
        </w:rPr>
      </w:pPr>
      <w:r>
        <w:rPr>
          <w:rFonts w:ascii="Consolas" w:hAnsi="Consolas" w:eastAsia="Consolas"/>
          <w:color w:val="2D2D2D"/>
          <w:sz w:val="22"/>
          <w:szCs w:val="40"/>
        </w:rPr>
        <w:t xml:space="preserve">        return queryset</w:t>
      </w:r>
    </w:p>
    <w:p w14:paraId="5CC4DB1A">
      <w:pPr>
        <w:spacing w:before="0" w:after="0" w:line="260" w:lineRule="exact"/>
        <w:rPr>
          <w:sz w:val="36"/>
          <w:szCs w:val="40"/>
        </w:rPr>
      </w:pPr>
      <w:r>
        <w:rPr>
          <w:rFonts w:ascii="Consolas" w:hAnsi="Consolas" w:eastAsia="Consolas"/>
          <w:color w:val="2D2D2D"/>
          <w:sz w:val="22"/>
          <w:szCs w:val="40"/>
        </w:rPr>
        <w:t xml:space="preserve"> </w:t>
      </w:r>
    </w:p>
    <w:p w14:paraId="11C3983D">
      <w:pPr>
        <w:spacing w:before="0" w:after="0" w:line="260" w:lineRule="exact"/>
        <w:rPr>
          <w:sz w:val="36"/>
          <w:szCs w:val="40"/>
        </w:rPr>
      </w:pPr>
      <w:r>
        <w:rPr>
          <w:rFonts w:ascii="Consolas" w:hAnsi="Consolas" w:eastAsia="Consolas"/>
          <w:color w:val="2D2D2D"/>
          <w:sz w:val="22"/>
          <w:szCs w:val="40"/>
        </w:rPr>
        <w:t xml:space="preserve">    def get_serializer_class(self):</w:t>
      </w:r>
    </w:p>
    <w:p w14:paraId="18519E92">
      <w:pPr>
        <w:spacing w:before="0" w:after="0" w:line="260" w:lineRule="exact"/>
        <w:rPr>
          <w:sz w:val="36"/>
          <w:szCs w:val="40"/>
        </w:rPr>
      </w:pPr>
      <w:r>
        <w:rPr>
          <w:rFonts w:ascii="Consolas" w:hAnsi="Consolas" w:eastAsia="Consolas"/>
          <w:color w:val="2D2D2D"/>
          <w:sz w:val="22"/>
          <w:szCs w:val="40"/>
        </w:rPr>
        <w:t xml:space="preserve">        if self.action == 'create':</w:t>
      </w:r>
    </w:p>
    <w:p w14:paraId="0C97D725">
      <w:pPr>
        <w:spacing w:before="0" w:after="0" w:line="260" w:lineRule="exact"/>
        <w:rPr>
          <w:sz w:val="36"/>
          <w:szCs w:val="40"/>
        </w:rPr>
      </w:pPr>
      <w:r>
        <w:rPr>
          <w:rFonts w:ascii="Consolas" w:hAnsi="Consolas" w:eastAsia="Consolas"/>
          <w:color w:val="2D2D2D"/>
          <w:sz w:val="22"/>
          <w:szCs w:val="40"/>
        </w:rPr>
        <w:t xml:space="preserve">            return SprintCreateSerializer</w:t>
      </w:r>
    </w:p>
    <w:p w14:paraId="7EC0F1C5">
      <w:pPr>
        <w:spacing w:before="0" w:after="0" w:line="260" w:lineRule="exact"/>
        <w:rPr>
          <w:sz w:val="36"/>
          <w:szCs w:val="40"/>
        </w:rPr>
      </w:pPr>
      <w:r>
        <w:rPr>
          <w:rFonts w:ascii="Consolas" w:hAnsi="Consolas" w:eastAsia="Consolas"/>
          <w:color w:val="2D2D2D"/>
          <w:sz w:val="22"/>
          <w:szCs w:val="40"/>
        </w:rPr>
        <w:t xml:space="preserve">        if self.action in ['update', 'partial_update']:</w:t>
      </w:r>
    </w:p>
    <w:p w14:paraId="1C30EDFA">
      <w:pPr>
        <w:spacing w:before="0" w:after="0" w:line="260" w:lineRule="exact"/>
        <w:rPr>
          <w:sz w:val="36"/>
          <w:szCs w:val="40"/>
        </w:rPr>
      </w:pPr>
      <w:r>
        <w:rPr>
          <w:rFonts w:ascii="Consolas" w:hAnsi="Consolas" w:eastAsia="Consolas"/>
          <w:color w:val="2D2D2D"/>
          <w:sz w:val="22"/>
          <w:szCs w:val="40"/>
        </w:rPr>
        <w:t xml:space="preserve">            return SprintUpdateSerializer</w:t>
      </w:r>
    </w:p>
    <w:p w14:paraId="476B7B6F">
      <w:pPr>
        <w:spacing w:before="0" w:after="0" w:line="260" w:lineRule="exact"/>
        <w:rPr>
          <w:sz w:val="36"/>
          <w:szCs w:val="40"/>
        </w:rPr>
      </w:pPr>
      <w:r>
        <w:rPr>
          <w:rFonts w:ascii="Consolas" w:hAnsi="Consolas" w:eastAsia="Consolas"/>
          <w:color w:val="2D2D2D"/>
          <w:sz w:val="22"/>
          <w:szCs w:val="40"/>
        </w:rPr>
        <w:t xml:space="preserve">        return SprintSerializer</w:t>
      </w:r>
    </w:p>
    <w:p w14:paraId="70F1DF22">
      <w:pPr>
        <w:spacing w:before="0" w:after="0" w:line="260" w:lineRule="exact"/>
        <w:rPr>
          <w:sz w:val="36"/>
          <w:szCs w:val="40"/>
        </w:rPr>
      </w:pPr>
      <w:r>
        <w:rPr>
          <w:rFonts w:ascii="Consolas" w:hAnsi="Consolas" w:eastAsia="Consolas"/>
          <w:color w:val="2D2D2D"/>
          <w:sz w:val="22"/>
          <w:szCs w:val="40"/>
        </w:rPr>
        <w:t xml:space="preserve"> </w:t>
      </w:r>
    </w:p>
    <w:p w14:paraId="2600ED81">
      <w:pPr>
        <w:spacing w:before="0" w:after="0" w:line="260" w:lineRule="exact"/>
        <w:rPr>
          <w:sz w:val="36"/>
          <w:szCs w:val="40"/>
        </w:rPr>
      </w:pPr>
      <w:r>
        <w:rPr>
          <w:rFonts w:ascii="Consolas" w:hAnsi="Consolas" w:eastAsia="Consolas"/>
          <w:color w:val="2D2D2D"/>
          <w:sz w:val="22"/>
          <w:szCs w:val="40"/>
        </w:rPr>
        <w:t xml:space="preserve">    def get_permissions(self):</w:t>
      </w:r>
    </w:p>
    <w:p w14:paraId="399AC362">
      <w:pPr>
        <w:spacing w:before="0" w:after="0" w:line="260" w:lineRule="exact"/>
        <w:rPr>
          <w:sz w:val="36"/>
          <w:szCs w:val="40"/>
        </w:rPr>
      </w:pPr>
      <w:r>
        <w:rPr>
          <w:rFonts w:ascii="Consolas" w:hAnsi="Consolas" w:eastAsia="Consolas"/>
          <w:color w:val="2D2D2D"/>
          <w:sz w:val="22"/>
          <w:szCs w:val="40"/>
        </w:rPr>
        <w:t xml:space="preserve">        if self.action in ['update', 'partial_update', 'destroy', 'start', 'complete']:</w:t>
      </w:r>
    </w:p>
    <w:p w14:paraId="23CC7E0C">
      <w:pPr>
        <w:spacing w:before="0" w:after="0" w:line="260" w:lineRule="exact"/>
        <w:rPr>
          <w:sz w:val="36"/>
          <w:szCs w:val="40"/>
        </w:rPr>
      </w:pPr>
      <w:r>
        <w:rPr>
          <w:rFonts w:ascii="Consolas" w:hAnsi="Consolas" w:eastAsia="Consolas"/>
          <w:color w:val="2D2D2D"/>
          <w:sz w:val="22"/>
          <w:szCs w:val="40"/>
        </w:rPr>
        <w:t xml:space="preserve">            return [IsAuthenticated(), IsProjectManager()]</w:t>
      </w:r>
    </w:p>
    <w:p w14:paraId="77CE9DA7">
      <w:pPr>
        <w:spacing w:before="0" w:after="0" w:line="260" w:lineRule="exact"/>
        <w:rPr>
          <w:sz w:val="36"/>
          <w:szCs w:val="40"/>
        </w:rPr>
      </w:pPr>
      <w:r>
        <w:rPr>
          <w:rFonts w:ascii="Consolas" w:hAnsi="Consolas" w:eastAsia="Consolas"/>
          <w:color w:val="2D2D2D"/>
          <w:sz w:val="22"/>
          <w:szCs w:val="40"/>
        </w:rPr>
        <w:t xml:space="preserve">        if self.action in ['retrieve', 'manage_tasks', 'burndown']:</w:t>
      </w:r>
    </w:p>
    <w:p w14:paraId="39B9BA12">
      <w:pPr>
        <w:spacing w:before="0" w:after="0" w:line="260" w:lineRule="exact"/>
        <w:rPr>
          <w:sz w:val="36"/>
          <w:szCs w:val="40"/>
        </w:rPr>
      </w:pPr>
      <w:r>
        <w:rPr>
          <w:rFonts w:ascii="Consolas" w:hAnsi="Consolas" w:eastAsia="Consolas"/>
          <w:color w:val="2D2D2D"/>
          <w:sz w:val="22"/>
          <w:szCs w:val="40"/>
        </w:rPr>
        <w:t xml:space="preserve">            return [IsAuthenticated(), IsProjectMember()]</w:t>
      </w:r>
    </w:p>
    <w:p w14:paraId="27557055">
      <w:pPr>
        <w:spacing w:before="0" w:after="0" w:line="260" w:lineRule="exact"/>
        <w:rPr>
          <w:sz w:val="36"/>
          <w:szCs w:val="40"/>
        </w:rPr>
      </w:pPr>
      <w:r>
        <w:rPr>
          <w:rFonts w:ascii="Consolas" w:hAnsi="Consolas" w:eastAsia="Consolas"/>
          <w:color w:val="2D2D2D"/>
          <w:sz w:val="22"/>
          <w:szCs w:val="40"/>
        </w:rPr>
        <w:t xml:space="preserve">        return [IsAuthenticated()]</w:t>
      </w:r>
    </w:p>
    <w:p w14:paraId="3A56EA0A">
      <w:pPr>
        <w:spacing w:before="0" w:after="0" w:line="260" w:lineRule="exact"/>
        <w:rPr>
          <w:sz w:val="36"/>
          <w:szCs w:val="40"/>
        </w:rPr>
      </w:pPr>
      <w:r>
        <w:rPr>
          <w:rFonts w:ascii="Consolas" w:hAnsi="Consolas" w:eastAsia="Consolas"/>
          <w:color w:val="2D2D2D"/>
          <w:sz w:val="22"/>
          <w:szCs w:val="40"/>
        </w:rPr>
        <w:t xml:space="preserve"> </w:t>
      </w:r>
    </w:p>
    <w:p w14:paraId="3FE91FE7">
      <w:pPr>
        <w:spacing w:before="0" w:after="0" w:line="260" w:lineRule="exact"/>
        <w:rPr>
          <w:sz w:val="36"/>
          <w:szCs w:val="40"/>
        </w:rPr>
      </w:pPr>
      <w:r>
        <w:rPr>
          <w:rFonts w:ascii="Consolas" w:hAnsi="Consolas" w:eastAsia="Consolas"/>
          <w:color w:val="2D2D2D"/>
          <w:sz w:val="22"/>
          <w:szCs w:val="40"/>
        </w:rPr>
        <w:t xml:space="preserve">    @action(detail=True, methods=['post'])</w:t>
      </w:r>
    </w:p>
    <w:p w14:paraId="7F4B32BF">
      <w:pPr>
        <w:spacing w:before="0" w:after="0" w:line="260" w:lineRule="exact"/>
        <w:rPr>
          <w:sz w:val="36"/>
          <w:szCs w:val="40"/>
        </w:rPr>
      </w:pPr>
      <w:r>
        <w:rPr>
          <w:rFonts w:ascii="Consolas" w:hAnsi="Consolas" w:eastAsia="Consolas"/>
          <w:color w:val="2D2D2D"/>
          <w:sz w:val="22"/>
          <w:szCs w:val="40"/>
        </w:rPr>
        <w:t xml:space="preserve">    def start(self, request, pk=None):</w:t>
      </w:r>
    </w:p>
    <w:p w14:paraId="34F6617C">
      <w:pPr>
        <w:spacing w:before="0" w:after="0" w:line="260" w:lineRule="exact"/>
        <w:rPr>
          <w:sz w:val="36"/>
          <w:szCs w:val="40"/>
        </w:rPr>
      </w:pPr>
      <w:r>
        <w:rPr>
          <w:rFonts w:ascii="Consolas" w:hAnsi="Consolas" w:eastAsia="Consolas"/>
          <w:color w:val="2D2D2D"/>
          <w:sz w:val="22"/>
          <w:szCs w:val="40"/>
        </w:rPr>
        <w:t xml:space="preserve">        sprint = self.get_object()</w:t>
      </w:r>
    </w:p>
    <w:p w14:paraId="309DB2CF">
      <w:pPr>
        <w:spacing w:before="0" w:after="0" w:line="260" w:lineRule="exact"/>
        <w:rPr>
          <w:sz w:val="36"/>
          <w:szCs w:val="40"/>
        </w:rPr>
      </w:pPr>
      <w:r>
        <w:rPr>
          <w:rFonts w:ascii="Consolas" w:hAnsi="Consolas" w:eastAsia="Consolas"/>
          <w:color w:val="2D2D2D"/>
          <w:sz w:val="22"/>
          <w:szCs w:val="40"/>
        </w:rPr>
        <w:t xml:space="preserve">        if sprint.status != Sprint.Status.PLANNING:</w:t>
      </w:r>
    </w:p>
    <w:p w14:paraId="14ADB805">
      <w:pPr>
        <w:spacing w:before="0" w:after="0" w:line="260" w:lineRule="exact"/>
        <w:rPr>
          <w:sz w:val="36"/>
          <w:szCs w:val="40"/>
        </w:rPr>
      </w:pPr>
      <w:r>
        <w:rPr>
          <w:rFonts w:ascii="Consolas" w:hAnsi="Consolas" w:eastAsia="Consolas"/>
          <w:color w:val="2D2D2D"/>
          <w:sz w:val="22"/>
          <w:szCs w:val="40"/>
        </w:rPr>
        <w:t xml:space="preserve">            return Response(</w:t>
      </w:r>
    </w:p>
    <w:p w14:paraId="58E7AB2F">
      <w:pPr>
        <w:spacing w:before="0" w:after="0" w:line="260" w:lineRule="exact"/>
        <w:rPr>
          <w:sz w:val="36"/>
          <w:szCs w:val="40"/>
        </w:rPr>
      </w:pPr>
      <w:r>
        <w:rPr>
          <w:rFonts w:ascii="Consolas" w:hAnsi="Consolas" w:eastAsia="Consolas"/>
          <w:color w:val="2D2D2D"/>
          <w:sz w:val="22"/>
          <w:szCs w:val="40"/>
        </w:rPr>
        <w:t xml:space="preserve">                {'detail': 'Only planning sprints can be started.'},</w:t>
      </w:r>
    </w:p>
    <w:p w14:paraId="722E13B5">
      <w:pPr>
        <w:spacing w:before="0" w:after="0" w:line="260" w:lineRule="exact"/>
        <w:rPr>
          <w:sz w:val="36"/>
          <w:szCs w:val="40"/>
        </w:rPr>
      </w:pPr>
      <w:r>
        <w:rPr>
          <w:rFonts w:ascii="Consolas" w:hAnsi="Consolas" w:eastAsia="Consolas"/>
          <w:color w:val="2D2D2D"/>
          <w:sz w:val="22"/>
          <w:szCs w:val="40"/>
        </w:rPr>
        <w:t xml:space="preserve">                status=status.HTTP_400_BAD_REQUEST,</w:t>
      </w:r>
    </w:p>
    <w:p w14:paraId="42DD7233">
      <w:pPr>
        <w:spacing w:before="0" w:after="0" w:line="260" w:lineRule="exact"/>
        <w:rPr>
          <w:sz w:val="36"/>
          <w:szCs w:val="40"/>
        </w:rPr>
      </w:pPr>
      <w:r>
        <w:rPr>
          <w:rFonts w:ascii="Consolas" w:hAnsi="Consolas" w:eastAsia="Consolas"/>
          <w:color w:val="2D2D2D"/>
          <w:sz w:val="22"/>
          <w:szCs w:val="40"/>
        </w:rPr>
        <w:t xml:space="preserve">            )</w:t>
      </w:r>
    </w:p>
    <w:p w14:paraId="0410874E">
      <w:pPr>
        <w:spacing w:before="0" w:after="0" w:line="260" w:lineRule="exact"/>
        <w:rPr>
          <w:sz w:val="36"/>
          <w:szCs w:val="40"/>
        </w:rPr>
      </w:pPr>
      <w:r>
        <w:rPr>
          <w:rFonts w:ascii="Consolas" w:hAnsi="Consolas" w:eastAsia="Consolas"/>
          <w:color w:val="2D2D2D"/>
          <w:sz w:val="22"/>
          <w:szCs w:val="40"/>
        </w:rPr>
        <w:t xml:space="preserve">        if sprint.start_date &gt; date.today():</w:t>
      </w:r>
    </w:p>
    <w:p w14:paraId="3F4622FA">
      <w:pPr>
        <w:spacing w:before="0" w:after="0" w:line="260" w:lineRule="exact"/>
        <w:rPr>
          <w:sz w:val="36"/>
          <w:szCs w:val="40"/>
        </w:rPr>
      </w:pPr>
      <w:r>
        <w:rPr>
          <w:rFonts w:ascii="Consolas" w:hAnsi="Consolas" w:eastAsia="Consolas"/>
          <w:color w:val="2D2D2D"/>
          <w:sz w:val="22"/>
          <w:szCs w:val="40"/>
        </w:rPr>
        <w:t xml:space="preserve">            return Response(</w:t>
      </w:r>
    </w:p>
    <w:p w14:paraId="764BE11E">
      <w:pPr>
        <w:spacing w:before="0" w:after="0" w:line="260" w:lineRule="exact"/>
        <w:rPr>
          <w:sz w:val="36"/>
          <w:szCs w:val="40"/>
        </w:rPr>
      </w:pPr>
      <w:r>
        <w:rPr>
          <w:rFonts w:ascii="Consolas" w:hAnsi="Consolas" w:eastAsia="Consolas"/>
          <w:color w:val="2D2D2D"/>
          <w:sz w:val="22"/>
          <w:szCs w:val="40"/>
        </w:rPr>
        <w:t xml:space="preserve">                {'detail': 'Cannot start a sprint before its start date.'},</w:t>
      </w:r>
    </w:p>
    <w:p w14:paraId="22027BFA">
      <w:pPr>
        <w:spacing w:before="0" w:after="0" w:line="260" w:lineRule="exact"/>
        <w:rPr>
          <w:sz w:val="36"/>
          <w:szCs w:val="40"/>
        </w:rPr>
      </w:pPr>
      <w:r>
        <w:rPr>
          <w:rFonts w:ascii="Consolas" w:hAnsi="Consolas" w:eastAsia="Consolas"/>
          <w:color w:val="2D2D2D"/>
          <w:sz w:val="22"/>
          <w:szCs w:val="40"/>
        </w:rPr>
        <w:t xml:space="preserve">                status=status.HTTP_400_BAD_REQUEST,</w:t>
      </w:r>
    </w:p>
    <w:p w14:paraId="2CF9C4C9">
      <w:pPr>
        <w:spacing w:before="0" w:after="0" w:line="260" w:lineRule="exact"/>
        <w:rPr>
          <w:sz w:val="36"/>
          <w:szCs w:val="40"/>
        </w:rPr>
      </w:pPr>
      <w:r>
        <w:rPr>
          <w:rFonts w:ascii="Consolas" w:hAnsi="Consolas" w:eastAsia="Consolas"/>
          <w:color w:val="2D2D2D"/>
          <w:sz w:val="22"/>
          <w:szCs w:val="40"/>
        </w:rPr>
        <w:t xml:space="preserve">            )</w:t>
      </w:r>
    </w:p>
    <w:p w14:paraId="141ACAA6">
      <w:pPr>
        <w:spacing w:before="0" w:after="0" w:line="260" w:lineRule="exact"/>
        <w:rPr>
          <w:sz w:val="36"/>
          <w:szCs w:val="40"/>
        </w:rPr>
      </w:pPr>
      <w:r>
        <w:rPr>
          <w:rFonts w:ascii="Consolas" w:hAnsi="Consolas" w:eastAsia="Consolas"/>
          <w:color w:val="2D2D2D"/>
          <w:sz w:val="22"/>
          <w:szCs w:val="40"/>
        </w:rPr>
        <w:t xml:space="preserve">        sprint.status = Sprint.Status.ACTIVE</w:t>
      </w:r>
    </w:p>
    <w:p w14:paraId="620364C1">
      <w:pPr>
        <w:spacing w:before="0" w:after="0" w:line="260" w:lineRule="exact"/>
        <w:rPr>
          <w:sz w:val="36"/>
          <w:szCs w:val="40"/>
        </w:rPr>
      </w:pPr>
      <w:r>
        <w:rPr>
          <w:rFonts w:ascii="Consolas" w:hAnsi="Consolas" w:eastAsia="Consolas"/>
          <w:color w:val="2D2D2D"/>
          <w:sz w:val="22"/>
          <w:szCs w:val="40"/>
        </w:rPr>
        <w:t xml:space="preserve">        sprint.save(update_fields=['status'])</w:t>
      </w:r>
    </w:p>
    <w:p w14:paraId="5954F87B">
      <w:pPr>
        <w:spacing w:before="0" w:after="0" w:line="260" w:lineRule="exact"/>
        <w:rPr>
          <w:sz w:val="36"/>
          <w:szCs w:val="40"/>
        </w:rPr>
      </w:pPr>
      <w:r>
        <w:rPr>
          <w:rFonts w:ascii="Consolas" w:hAnsi="Consolas" w:eastAsia="Consolas"/>
          <w:color w:val="2D2D2D"/>
          <w:sz w:val="22"/>
          <w:szCs w:val="40"/>
        </w:rPr>
        <w:t xml:space="preserve">        # Deactivate other active sprints in the same project</w:t>
      </w:r>
    </w:p>
    <w:p w14:paraId="255B44E8">
      <w:pPr>
        <w:spacing w:before="0" w:after="0" w:line="260" w:lineRule="exact"/>
        <w:rPr>
          <w:sz w:val="36"/>
          <w:szCs w:val="40"/>
        </w:rPr>
      </w:pPr>
      <w:r>
        <w:rPr>
          <w:rFonts w:ascii="Consolas" w:hAnsi="Consolas" w:eastAsia="Consolas"/>
          <w:color w:val="2D2D2D"/>
          <w:sz w:val="22"/>
          <w:szCs w:val="40"/>
        </w:rPr>
        <w:t xml:space="preserve">        Sprint.objects.filter(project=sprint.project, status=Sprint.Status.ACTIVE).exclude(id=sprint.id).update(status=Sprint.Status.COMPLETED)</w:t>
      </w:r>
    </w:p>
    <w:p w14:paraId="7659BC5B">
      <w:pPr>
        <w:spacing w:before="0" w:after="0" w:line="260" w:lineRule="exact"/>
        <w:rPr>
          <w:sz w:val="36"/>
          <w:szCs w:val="40"/>
        </w:rPr>
      </w:pPr>
      <w:r>
        <w:rPr>
          <w:rFonts w:ascii="Consolas" w:hAnsi="Consolas" w:eastAsia="Consolas"/>
          <w:color w:val="2D2D2D"/>
          <w:sz w:val="22"/>
          <w:szCs w:val="40"/>
        </w:rPr>
        <w:t xml:space="preserve">        return Response(SprintSerializer(sprint).data)</w:t>
      </w:r>
    </w:p>
    <w:p w14:paraId="73149439">
      <w:pPr>
        <w:spacing w:before="0" w:after="0" w:line="260" w:lineRule="exact"/>
        <w:rPr>
          <w:sz w:val="36"/>
          <w:szCs w:val="40"/>
        </w:rPr>
      </w:pPr>
      <w:r>
        <w:rPr>
          <w:rFonts w:ascii="Consolas" w:hAnsi="Consolas" w:eastAsia="Consolas"/>
          <w:color w:val="2D2D2D"/>
          <w:sz w:val="22"/>
          <w:szCs w:val="40"/>
        </w:rPr>
        <w:t xml:space="preserve"> </w:t>
      </w:r>
    </w:p>
    <w:p w14:paraId="0A9DA283">
      <w:pPr>
        <w:spacing w:before="0" w:after="0" w:line="260" w:lineRule="exact"/>
        <w:rPr>
          <w:sz w:val="36"/>
          <w:szCs w:val="40"/>
        </w:rPr>
      </w:pPr>
      <w:r>
        <w:rPr>
          <w:rFonts w:ascii="Consolas" w:hAnsi="Consolas" w:eastAsia="Consolas"/>
          <w:color w:val="2D2D2D"/>
          <w:sz w:val="22"/>
          <w:szCs w:val="40"/>
        </w:rPr>
        <w:t xml:space="preserve">    @action(detail=True, methods=['post'])</w:t>
      </w:r>
    </w:p>
    <w:p w14:paraId="0F22BBB3">
      <w:pPr>
        <w:spacing w:before="0" w:after="0" w:line="260" w:lineRule="exact"/>
        <w:rPr>
          <w:sz w:val="36"/>
          <w:szCs w:val="40"/>
        </w:rPr>
      </w:pPr>
      <w:r>
        <w:rPr>
          <w:rFonts w:ascii="Consolas" w:hAnsi="Consolas" w:eastAsia="Consolas"/>
          <w:color w:val="2D2D2D"/>
          <w:sz w:val="22"/>
          <w:szCs w:val="40"/>
        </w:rPr>
        <w:t xml:space="preserve">    def complete(self, request, pk=None):</w:t>
      </w:r>
    </w:p>
    <w:p w14:paraId="12C6D67B">
      <w:pPr>
        <w:spacing w:before="0" w:after="0" w:line="260" w:lineRule="exact"/>
        <w:rPr>
          <w:sz w:val="36"/>
          <w:szCs w:val="40"/>
        </w:rPr>
      </w:pPr>
      <w:r>
        <w:rPr>
          <w:rFonts w:ascii="Consolas" w:hAnsi="Consolas" w:eastAsia="Consolas"/>
          <w:color w:val="2D2D2D"/>
          <w:sz w:val="22"/>
          <w:szCs w:val="40"/>
        </w:rPr>
        <w:t xml:space="preserve">        sprint = self.get_object()</w:t>
      </w:r>
    </w:p>
    <w:p w14:paraId="79D8A2AB">
      <w:pPr>
        <w:spacing w:before="0" w:after="0" w:line="260" w:lineRule="exact"/>
        <w:rPr>
          <w:sz w:val="36"/>
          <w:szCs w:val="40"/>
        </w:rPr>
      </w:pPr>
      <w:r>
        <w:rPr>
          <w:rFonts w:ascii="Consolas" w:hAnsi="Consolas" w:eastAsia="Consolas"/>
          <w:color w:val="2D2D2D"/>
          <w:sz w:val="22"/>
          <w:szCs w:val="40"/>
        </w:rPr>
        <w:t xml:space="preserve">        if sprint.status != Sprint.Status.ACTIVE:</w:t>
      </w:r>
    </w:p>
    <w:p w14:paraId="21DFE325">
      <w:pPr>
        <w:spacing w:before="0" w:after="0" w:line="260" w:lineRule="exact"/>
        <w:rPr>
          <w:sz w:val="36"/>
          <w:szCs w:val="40"/>
        </w:rPr>
      </w:pPr>
      <w:r>
        <w:rPr>
          <w:rFonts w:ascii="Consolas" w:hAnsi="Consolas" w:eastAsia="Consolas"/>
          <w:color w:val="2D2D2D"/>
          <w:sz w:val="22"/>
          <w:szCs w:val="40"/>
        </w:rPr>
        <w:t xml:space="preserve">            return Response(</w:t>
      </w:r>
    </w:p>
    <w:p w14:paraId="2732060D">
      <w:pPr>
        <w:spacing w:before="0" w:after="0" w:line="260" w:lineRule="exact"/>
        <w:rPr>
          <w:sz w:val="36"/>
          <w:szCs w:val="40"/>
        </w:rPr>
      </w:pPr>
      <w:r>
        <w:rPr>
          <w:rFonts w:ascii="Consolas" w:hAnsi="Consolas" w:eastAsia="Consolas"/>
          <w:color w:val="2D2D2D"/>
          <w:sz w:val="22"/>
          <w:szCs w:val="40"/>
        </w:rPr>
        <w:t xml:space="preserve">                {'detail': 'Only active sprints can be completed.'},</w:t>
      </w:r>
    </w:p>
    <w:p w14:paraId="6A85C7C7">
      <w:pPr>
        <w:spacing w:before="0" w:after="0" w:line="260" w:lineRule="exact"/>
        <w:rPr>
          <w:sz w:val="36"/>
          <w:szCs w:val="40"/>
        </w:rPr>
      </w:pPr>
      <w:r>
        <w:rPr>
          <w:rFonts w:ascii="Consolas" w:hAnsi="Consolas" w:eastAsia="Consolas"/>
          <w:color w:val="2D2D2D"/>
          <w:sz w:val="22"/>
          <w:szCs w:val="40"/>
        </w:rPr>
        <w:t xml:space="preserve">                status=status.HTTP_400_BAD_REQUEST,</w:t>
      </w:r>
    </w:p>
    <w:p w14:paraId="04213852">
      <w:pPr>
        <w:spacing w:before="0" w:after="0" w:line="260" w:lineRule="exact"/>
        <w:rPr>
          <w:sz w:val="36"/>
          <w:szCs w:val="40"/>
        </w:rPr>
      </w:pPr>
      <w:r>
        <w:rPr>
          <w:rFonts w:ascii="Consolas" w:hAnsi="Consolas" w:eastAsia="Consolas"/>
          <w:color w:val="2D2D2D"/>
          <w:sz w:val="22"/>
          <w:szCs w:val="40"/>
        </w:rPr>
        <w:t xml:space="preserve">            )</w:t>
      </w:r>
    </w:p>
    <w:p w14:paraId="19BF2AB7">
      <w:pPr>
        <w:spacing w:before="0" w:after="0" w:line="260" w:lineRule="exact"/>
        <w:rPr>
          <w:sz w:val="36"/>
          <w:szCs w:val="40"/>
        </w:rPr>
      </w:pPr>
      <w:r>
        <w:rPr>
          <w:rFonts w:ascii="Consolas" w:hAnsi="Consolas" w:eastAsia="Consolas"/>
          <w:color w:val="2D2D2D"/>
          <w:sz w:val="22"/>
          <w:szCs w:val="40"/>
        </w:rPr>
        <w:t xml:space="preserve">        Task = _get_task_model()</w:t>
      </w:r>
    </w:p>
    <w:p w14:paraId="51B253C7">
      <w:pPr>
        <w:spacing w:before="0" w:after="0" w:line="260" w:lineRule="exact"/>
        <w:rPr>
          <w:sz w:val="36"/>
          <w:szCs w:val="40"/>
        </w:rPr>
      </w:pPr>
      <w:r>
        <w:rPr>
          <w:rFonts w:ascii="Consolas" w:hAnsi="Consolas" w:eastAsia="Consolas"/>
          <w:color w:val="2D2D2D"/>
          <w:sz w:val="22"/>
          <w:szCs w:val="40"/>
        </w:rPr>
        <w:t xml:space="preserve">        if Task is not None:</w:t>
      </w:r>
    </w:p>
    <w:p w14:paraId="18EBCBE5">
      <w:pPr>
        <w:spacing w:before="0" w:after="0" w:line="260" w:lineRule="exact"/>
        <w:rPr>
          <w:sz w:val="36"/>
          <w:szCs w:val="40"/>
        </w:rPr>
      </w:pPr>
      <w:r>
        <w:rPr>
          <w:rFonts w:ascii="Consolas" w:hAnsi="Consolas" w:eastAsia="Consolas"/>
          <w:color w:val="2D2D2D"/>
          <w:sz w:val="22"/>
          <w:szCs w:val="40"/>
        </w:rPr>
        <w:t xml:space="preserve">            incomplete = Task.objects.filter(sprint=sprint).exclude(</w:t>
      </w:r>
    </w:p>
    <w:p w14:paraId="3631B3F0">
      <w:pPr>
        <w:spacing w:before="0" w:after="0" w:line="260" w:lineRule="exact"/>
        <w:rPr>
          <w:sz w:val="36"/>
          <w:szCs w:val="40"/>
        </w:rPr>
      </w:pPr>
      <w:r>
        <w:rPr>
          <w:rFonts w:ascii="Consolas" w:hAnsi="Consolas" w:eastAsia="Consolas"/>
          <w:color w:val="2D2D2D"/>
          <w:sz w:val="22"/>
          <w:szCs w:val="40"/>
        </w:rPr>
        <w:t xml:space="preserve">                status__in=['done', 'completed']</w:t>
      </w:r>
    </w:p>
    <w:p w14:paraId="578877B8">
      <w:pPr>
        <w:spacing w:before="0" w:after="0" w:line="260" w:lineRule="exact"/>
        <w:rPr>
          <w:sz w:val="36"/>
          <w:szCs w:val="40"/>
        </w:rPr>
      </w:pPr>
      <w:r>
        <w:rPr>
          <w:rFonts w:ascii="Consolas" w:hAnsi="Consolas" w:eastAsia="Consolas"/>
          <w:color w:val="2D2D2D"/>
          <w:sz w:val="22"/>
          <w:szCs w:val="40"/>
        </w:rPr>
        <w:t xml:space="preserve">            )</w:t>
      </w:r>
    </w:p>
    <w:p w14:paraId="1268DDCF">
      <w:pPr>
        <w:spacing w:before="0" w:after="0" w:line="260" w:lineRule="exact"/>
        <w:rPr>
          <w:sz w:val="36"/>
          <w:szCs w:val="40"/>
        </w:rPr>
      </w:pPr>
      <w:r>
        <w:rPr>
          <w:rFonts w:ascii="Consolas" w:hAnsi="Consolas" w:eastAsia="Consolas"/>
          <w:color w:val="2D2D2D"/>
          <w:sz w:val="22"/>
          <w:szCs w:val="40"/>
        </w:rPr>
        <w:t xml:space="preserve">            incomplete.update(sprint=None)</w:t>
      </w:r>
    </w:p>
    <w:p w14:paraId="6E52D2DC">
      <w:pPr>
        <w:spacing w:before="0" w:after="0" w:line="260" w:lineRule="exact"/>
        <w:rPr>
          <w:sz w:val="36"/>
          <w:szCs w:val="40"/>
        </w:rPr>
      </w:pPr>
      <w:r>
        <w:rPr>
          <w:rFonts w:ascii="Consolas" w:hAnsi="Consolas" w:eastAsia="Consolas"/>
          <w:color w:val="2D2D2D"/>
          <w:sz w:val="22"/>
          <w:szCs w:val="40"/>
        </w:rPr>
        <w:t xml:space="preserve">        sprint.status = Sprint.Status.COMPLETED</w:t>
      </w:r>
    </w:p>
    <w:p w14:paraId="19D817AB">
      <w:pPr>
        <w:spacing w:before="0" w:after="0" w:line="260" w:lineRule="exact"/>
        <w:rPr>
          <w:sz w:val="36"/>
          <w:szCs w:val="40"/>
        </w:rPr>
      </w:pPr>
      <w:r>
        <w:rPr>
          <w:rFonts w:ascii="Consolas" w:hAnsi="Consolas" w:eastAsia="Consolas"/>
          <w:color w:val="2D2D2D"/>
          <w:sz w:val="22"/>
          <w:szCs w:val="40"/>
        </w:rPr>
        <w:t xml:space="preserve">        sprint.save(update_fields=['status'])</w:t>
      </w:r>
    </w:p>
    <w:p w14:paraId="07442178">
      <w:pPr>
        <w:spacing w:before="0" w:after="0" w:line="260" w:lineRule="exact"/>
        <w:rPr>
          <w:sz w:val="36"/>
          <w:szCs w:val="40"/>
        </w:rPr>
      </w:pPr>
      <w:r>
        <w:rPr>
          <w:rFonts w:ascii="Consolas" w:hAnsi="Consolas" w:eastAsia="Consolas"/>
          <w:color w:val="2D2D2D"/>
          <w:sz w:val="22"/>
          <w:szCs w:val="40"/>
        </w:rPr>
        <w:t xml:space="preserve">        return Response(SprintSerializer(sprint).data)</w:t>
      </w:r>
    </w:p>
    <w:p w14:paraId="64496122">
      <w:pPr>
        <w:spacing w:before="0" w:after="0" w:line="260" w:lineRule="exact"/>
        <w:rPr>
          <w:sz w:val="36"/>
          <w:szCs w:val="40"/>
        </w:rPr>
      </w:pPr>
      <w:r>
        <w:rPr>
          <w:rFonts w:ascii="Consolas" w:hAnsi="Consolas" w:eastAsia="Consolas"/>
          <w:color w:val="2D2D2D"/>
          <w:sz w:val="22"/>
          <w:szCs w:val="40"/>
        </w:rPr>
        <w:t xml:space="preserve"> </w:t>
      </w:r>
    </w:p>
    <w:p w14:paraId="0C05E510">
      <w:pPr>
        <w:spacing w:before="0" w:after="0" w:line="260" w:lineRule="exact"/>
        <w:rPr>
          <w:sz w:val="36"/>
          <w:szCs w:val="40"/>
        </w:rPr>
      </w:pPr>
      <w:r>
        <w:rPr>
          <w:rFonts w:ascii="Consolas" w:hAnsi="Consolas" w:eastAsia="Consolas"/>
          <w:color w:val="2D2D2D"/>
          <w:sz w:val="22"/>
          <w:szCs w:val="40"/>
        </w:rPr>
        <w:t xml:space="preserve">    @action(detail=True, methods=['get', 'post', 'delete'], url_path='tasks(?:/(?P&lt;task_id&gt;[^/.]+))?')</w:t>
      </w:r>
    </w:p>
    <w:p w14:paraId="07EF7869">
      <w:pPr>
        <w:spacing w:before="0" w:after="0" w:line="260" w:lineRule="exact"/>
        <w:rPr>
          <w:sz w:val="36"/>
          <w:szCs w:val="40"/>
        </w:rPr>
      </w:pPr>
      <w:r>
        <w:rPr>
          <w:rFonts w:ascii="Consolas" w:hAnsi="Consolas" w:eastAsia="Consolas"/>
          <w:color w:val="2D2D2D"/>
          <w:sz w:val="22"/>
          <w:szCs w:val="40"/>
        </w:rPr>
        <w:t xml:space="preserve">    def manage_tasks(self, request, pk=None, task_id=None):</w:t>
      </w:r>
    </w:p>
    <w:p w14:paraId="2FB3F604">
      <w:pPr>
        <w:spacing w:before="0" w:after="0" w:line="260" w:lineRule="exact"/>
        <w:rPr>
          <w:sz w:val="36"/>
          <w:szCs w:val="40"/>
        </w:rPr>
      </w:pPr>
      <w:r>
        <w:rPr>
          <w:rFonts w:ascii="Consolas" w:hAnsi="Consolas" w:eastAsia="Consolas"/>
          <w:color w:val="2D2D2D"/>
          <w:sz w:val="22"/>
          <w:szCs w:val="40"/>
        </w:rPr>
        <w:t xml:space="preserve">        sprint = self.get_object()</w:t>
      </w:r>
    </w:p>
    <w:p w14:paraId="7CB76457">
      <w:pPr>
        <w:spacing w:before="0" w:after="0" w:line="260" w:lineRule="exact"/>
        <w:rPr>
          <w:sz w:val="36"/>
          <w:szCs w:val="40"/>
        </w:rPr>
      </w:pPr>
      <w:r>
        <w:rPr>
          <w:rFonts w:ascii="Consolas" w:hAnsi="Consolas" w:eastAsia="Consolas"/>
          <w:color w:val="2D2D2D"/>
          <w:sz w:val="22"/>
          <w:szCs w:val="40"/>
        </w:rPr>
        <w:t xml:space="preserve">        Task = _get_task_model()</w:t>
      </w:r>
    </w:p>
    <w:p w14:paraId="1F8C1591">
      <w:pPr>
        <w:spacing w:before="0" w:after="0" w:line="260" w:lineRule="exact"/>
        <w:rPr>
          <w:sz w:val="36"/>
          <w:szCs w:val="40"/>
        </w:rPr>
      </w:pPr>
      <w:r>
        <w:rPr>
          <w:rFonts w:ascii="Consolas" w:hAnsi="Consolas" w:eastAsia="Consolas"/>
          <w:color w:val="2D2D2D"/>
          <w:sz w:val="22"/>
          <w:szCs w:val="40"/>
        </w:rPr>
        <w:t xml:space="preserve">        if Task is None:</w:t>
      </w:r>
    </w:p>
    <w:p w14:paraId="58DC6F86">
      <w:pPr>
        <w:spacing w:before="0" w:after="0" w:line="260" w:lineRule="exact"/>
        <w:rPr>
          <w:sz w:val="36"/>
          <w:szCs w:val="40"/>
        </w:rPr>
      </w:pPr>
      <w:r>
        <w:rPr>
          <w:rFonts w:ascii="Consolas" w:hAnsi="Consolas" w:eastAsia="Consolas"/>
          <w:color w:val="2D2D2D"/>
          <w:sz w:val="22"/>
          <w:szCs w:val="40"/>
        </w:rPr>
        <w:t xml:space="preserve">            return Response(</w:t>
      </w:r>
    </w:p>
    <w:p w14:paraId="59188A04">
      <w:pPr>
        <w:spacing w:before="0" w:after="0" w:line="260" w:lineRule="exact"/>
        <w:rPr>
          <w:sz w:val="36"/>
          <w:szCs w:val="40"/>
        </w:rPr>
      </w:pPr>
      <w:r>
        <w:rPr>
          <w:rFonts w:ascii="Consolas" w:hAnsi="Consolas" w:eastAsia="Consolas"/>
          <w:color w:val="2D2D2D"/>
          <w:sz w:val="22"/>
          <w:szCs w:val="40"/>
        </w:rPr>
        <w:t xml:space="preserve">                {'detail': 'Tasks module is not available.'},</w:t>
      </w:r>
    </w:p>
    <w:p w14:paraId="5A468DE8">
      <w:pPr>
        <w:spacing w:before="0" w:after="0" w:line="260" w:lineRule="exact"/>
        <w:rPr>
          <w:sz w:val="36"/>
          <w:szCs w:val="40"/>
        </w:rPr>
      </w:pPr>
      <w:r>
        <w:rPr>
          <w:rFonts w:ascii="Consolas" w:hAnsi="Consolas" w:eastAsia="Consolas"/>
          <w:color w:val="2D2D2D"/>
          <w:sz w:val="22"/>
          <w:szCs w:val="40"/>
        </w:rPr>
        <w:t xml:space="preserve">                status=status.HTTP_503_SERVICE_UNAVAILABLE,</w:t>
      </w:r>
    </w:p>
    <w:p w14:paraId="12AF4D90">
      <w:pPr>
        <w:spacing w:before="0" w:after="0" w:line="260" w:lineRule="exact"/>
        <w:rPr>
          <w:sz w:val="36"/>
          <w:szCs w:val="40"/>
        </w:rPr>
      </w:pPr>
      <w:r>
        <w:rPr>
          <w:rFonts w:ascii="Consolas" w:hAnsi="Consolas" w:eastAsia="Consolas"/>
          <w:color w:val="2D2D2D"/>
          <w:sz w:val="22"/>
          <w:szCs w:val="40"/>
        </w:rPr>
        <w:t xml:space="preserve">            )</w:t>
      </w:r>
    </w:p>
    <w:p w14:paraId="122B921F">
      <w:pPr>
        <w:spacing w:before="0" w:after="0" w:line="260" w:lineRule="exact"/>
        <w:rPr>
          <w:sz w:val="36"/>
          <w:szCs w:val="40"/>
        </w:rPr>
      </w:pPr>
      <w:r>
        <w:rPr>
          <w:rFonts w:ascii="Consolas" w:hAnsi="Consolas" w:eastAsia="Consolas"/>
          <w:color w:val="2D2D2D"/>
          <w:sz w:val="22"/>
          <w:szCs w:val="40"/>
        </w:rPr>
        <w:t xml:space="preserve"> </w:t>
      </w:r>
    </w:p>
    <w:p w14:paraId="2EE1F315">
      <w:pPr>
        <w:spacing w:before="0" w:after="0" w:line="260" w:lineRule="exact"/>
        <w:rPr>
          <w:sz w:val="36"/>
          <w:szCs w:val="40"/>
        </w:rPr>
      </w:pPr>
      <w:r>
        <w:rPr>
          <w:rFonts w:ascii="Consolas" w:hAnsi="Consolas" w:eastAsia="Consolas"/>
          <w:color w:val="2D2D2D"/>
          <w:sz w:val="22"/>
          <w:szCs w:val="40"/>
        </w:rPr>
        <w:t xml:space="preserve">        if request.method == 'DELETE':</w:t>
      </w:r>
    </w:p>
    <w:p w14:paraId="6CDEB685">
      <w:pPr>
        <w:spacing w:before="0" w:after="0" w:line="260" w:lineRule="exact"/>
        <w:rPr>
          <w:sz w:val="36"/>
          <w:szCs w:val="40"/>
        </w:rPr>
      </w:pPr>
      <w:r>
        <w:rPr>
          <w:rFonts w:ascii="Consolas" w:hAnsi="Consolas" w:eastAsia="Consolas"/>
          <w:color w:val="2D2D2D"/>
          <w:sz w:val="22"/>
          <w:szCs w:val="40"/>
        </w:rPr>
        <w:t xml:space="preserve">            target_id = task_id or request.query_params.get('task_id')</w:t>
      </w:r>
    </w:p>
    <w:p w14:paraId="697322A5">
      <w:pPr>
        <w:spacing w:before="0" w:after="0" w:line="260" w:lineRule="exact"/>
        <w:rPr>
          <w:sz w:val="36"/>
          <w:szCs w:val="40"/>
        </w:rPr>
      </w:pPr>
      <w:r>
        <w:rPr>
          <w:rFonts w:ascii="Consolas" w:hAnsi="Consolas" w:eastAsia="Consolas"/>
          <w:color w:val="2D2D2D"/>
          <w:sz w:val="22"/>
          <w:szCs w:val="40"/>
        </w:rPr>
        <w:t xml:space="preserve">            if not target_id:</w:t>
      </w:r>
    </w:p>
    <w:p w14:paraId="537BF477">
      <w:pPr>
        <w:spacing w:before="0" w:after="0" w:line="260" w:lineRule="exact"/>
        <w:rPr>
          <w:sz w:val="36"/>
          <w:szCs w:val="40"/>
        </w:rPr>
      </w:pPr>
      <w:r>
        <w:rPr>
          <w:rFonts w:ascii="Consolas" w:hAnsi="Consolas" w:eastAsia="Consolas"/>
          <w:color w:val="2D2D2D"/>
          <w:sz w:val="22"/>
          <w:szCs w:val="40"/>
        </w:rPr>
        <w:t xml:space="preserve">                return Response(</w:t>
      </w:r>
    </w:p>
    <w:p w14:paraId="749C9328">
      <w:pPr>
        <w:spacing w:before="0" w:after="0" w:line="260" w:lineRule="exact"/>
        <w:rPr>
          <w:sz w:val="36"/>
          <w:szCs w:val="40"/>
        </w:rPr>
      </w:pPr>
      <w:r>
        <w:rPr>
          <w:rFonts w:ascii="Consolas" w:hAnsi="Consolas" w:eastAsia="Consolas"/>
          <w:color w:val="2D2D2D"/>
          <w:sz w:val="22"/>
          <w:szCs w:val="40"/>
        </w:rPr>
        <w:t xml:space="preserve">                    {'detail': 'task_id is required.'},</w:t>
      </w:r>
    </w:p>
    <w:p w14:paraId="3E245F28">
      <w:pPr>
        <w:spacing w:before="0" w:after="0" w:line="260" w:lineRule="exact"/>
        <w:rPr>
          <w:sz w:val="36"/>
          <w:szCs w:val="40"/>
        </w:rPr>
      </w:pPr>
      <w:r>
        <w:rPr>
          <w:rFonts w:ascii="Consolas" w:hAnsi="Consolas" w:eastAsia="Consolas"/>
          <w:color w:val="2D2D2D"/>
          <w:sz w:val="22"/>
          <w:szCs w:val="40"/>
        </w:rPr>
        <w:t xml:space="preserve">                    status=status.HTTP_400_BAD_REQUEST,</w:t>
      </w:r>
    </w:p>
    <w:p w14:paraId="499899A1">
      <w:pPr>
        <w:spacing w:before="0" w:after="0" w:line="260" w:lineRule="exact"/>
        <w:rPr>
          <w:sz w:val="36"/>
          <w:szCs w:val="40"/>
        </w:rPr>
      </w:pPr>
      <w:r>
        <w:rPr>
          <w:rFonts w:ascii="Consolas" w:hAnsi="Consolas" w:eastAsia="Consolas"/>
          <w:color w:val="2D2D2D"/>
          <w:sz w:val="22"/>
          <w:szCs w:val="40"/>
        </w:rPr>
        <w:t xml:space="preserve">                )</w:t>
      </w:r>
    </w:p>
    <w:p w14:paraId="6752F9A5">
      <w:pPr>
        <w:spacing w:before="0" w:after="0" w:line="260" w:lineRule="exact"/>
        <w:rPr>
          <w:sz w:val="36"/>
          <w:szCs w:val="40"/>
        </w:rPr>
      </w:pPr>
      <w:r>
        <w:rPr>
          <w:rFonts w:ascii="Consolas" w:hAnsi="Consolas" w:eastAsia="Consolas"/>
          <w:color w:val="2D2D2D"/>
          <w:sz w:val="22"/>
          <w:szCs w:val="40"/>
        </w:rPr>
        <w:t xml:space="preserve">            try:</w:t>
      </w:r>
    </w:p>
    <w:p w14:paraId="22CA6498">
      <w:pPr>
        <w:spacing w:before="0" w:after="0" w:line="260" w:lineRule="exact"/>
        <w:rPr>
          <w:sz w:val="36"/>
          <w:szCs w:val="40"/>
        </w:rPr>
      </w:pPr>
      <w:r>
        <w:rPr>
          <w:rFonts w:ascii="Consolas" w:hAnsi="Consolas" w:eastAsia="Consolas"/>
          <w:color w:val="2D2D2D"/>
          <w:sz w:val="22"/>
          <w:szCs w:val="40"/>
        </w:rPr>
        <w:t xml:space="preserve">                task = Task.objects.get(id=target_id, sprint=sprint)</w:t>
      </w:r>
    </w:p>
    <w:p w14:paraId="256302B3">
      <w:pPr>
        <w:spacing w:before="0" w:after="0" w:line="260" w:lineRule="exact"/>
        <w:rPr>
          <w:sz w:val="36"/>
          <w:szCs w:val="40"/>
        </w:rPr>
      </w:pPr>
      <w:r>
        <w:rPr>
          <w:rFonts w:ascii="Consolas" w:hAnsi="Consolas" w:eastAsia="Consolas"/>
          <w:color w:val="2D2D2D"/>
          <w:sz w:val="22"/>
          <w:szCs w:val="40"/>
        </w:rPr>
        <w:t xml:space="preserve">            except Task.DoesNotExist:</w:t>
      </w:r>
    </w:p>
    <w:p w14:paraId="403E051E">
      <w:pPr>
        <w:spacing w:before="0" w:after="0" w:line="260" w:lineRule="exact"/>
        <w:rPr>
          <w:sz w:val="36"/>
          <w:szCs w:val="40"/>
        </w:rPr>
      </w:pPr>
      <w:r>
        <w:rPr>
          <w:rFonts w:ascii="Consolas" w:hAnsi="Consolas" w:eastAsia="Consolas"/>
          <w:color w:val="2D2D2D"/>
          <w:sz w:val="22"/>
          <w:szCs w:val="40"/>
        </w:rPr>
        <w:t xml:space="preserve">                return Response(</w:t>
      </w:r>
    </w:p>
    <w:p w14:paraId="34C0A64E">
      <w:pPr>
        <w:spacing w:before="0" w:after="0" w:line="260" w:lineRule="exact"/>
        <w:rPr>
          <w:sz w:val="36"/>
          <w:szCs w:val="40"/>
        </w:rPr>
      </w:pPr>
      <w:r>
        <w:rPr>
          <w:rFonts w:ascii="Consolas" w:hAnsi="Consolas" w:eastAsia="Consolas"/>
          <w:color w:val="2D2D2D"/>
          <w:sz w:val="22"/>
          <w:szCs w:val="40"/>
        </w:rPr>
        <w:t xml:space="preserve">                    {'detail': 'Task not found in this sprint.'},</w:t>
      </w:r>
    </w:p>
    <w:p w14:paraId="2F098259">
      <w:pPr>
        <w:spacing w:before="0" w:after="0" w:line="260" w:lineRule="exact"/>
        <w:rPr>
          <w:sz w:val="36"/>
          <w:szCs w:val="40"/>
        </w:rPr>
      </w:pPr>
      <w:r>
        <w:rPr>
          <w:rFonts w:ascii="Consolas" w:hAnsi="Consolas" w:eastAsia="Consolas"/>
          <w:color w:val="2D2D2D"/>
          <w:sz w:val="22"/>
          <w:szCs w:val="40"/>
        </w:rPr>
        <w:t xml:space="preserve">                    status=status.HTTP_404_NOT_FOUND,</w:t>
      </w:r>
    </w:p>
    <w:p w14:paraId="08E550B9">
      <w:pPr>
        <w:spacing w:before="0" w:after="0" w:line="260" w:lineRule="exact"/>
        <w:rPr>
          <w:sz w:val="36"/>
          <w:szCs w:val="40"/>
        </w:rPr>
      </w:pPr>
      <w:r>
        <w:rPr>
          <w:rFonts w:ascii="Consolas" w:hAnsi="Consolas" w:eastAsia="Consolas"/>
          <w:color w:val="2D2D2D"/>
          <w:sz w:val="22"/>
          <w:szCs w:val="40"/>
        </w:rPr>
        <w:t xml:space="preserve">                )</w:t>
      </w:r>
    </w:p>
    <w:p w14:paraId="0427F3F6">
      <w:pPr>
        <w:spacing w:before="0" w:after="0" w:line="260" w:lineRule="exact"/>
        <w:rPr>
          <w:sz w:val="36"/>
          <w:szCs w:val="40"/>
        </w:rPr>
      </w:pPr>
      <w:r>
        <w:rPr>
          <w:rFonts w:ascii="Consolas" w:hAnsi="Consolas" w:eastAsia="Consolas"/>
          <w:color w:val="2D2D2D"/>
          <w:sz w:val="22"/>
          <w:szCs w:val="40"/>
        </w:rPr>
        <w:t xml:space="preserve">            task.sprint = None</w:t>
      </w:r>
    </w:p>
    <w:p w14:paraId="0F06D695">
      <w:pPr>
        <w:spacing w:before="0" w:after="0" w:line="260" w:lineRule="exact"/>
        <w:rPr>
          <w:sz w:val="36"/>
          <w:szCs w:val="40"/>
        </w:rPr>
      </w:pPr>
      <w:r>
        <w:rPr>
          <w:rFonts w:ascii="Consolas" w:hAnsi="Consolas" w:eastAsia="Consolas"/>
          <w:color w:val="2D2D2D"/>
          <w:sz w:val="22"/>
          <w:szCs w:val="40"/>
        </w:rPr>
        <w:t xml:space="preserve">            task.save(update_fields=['sprint'])</w:t>
      </w:r>
    </w:p>
    <w:p w14:paraId="1713132D">
      <w:pPr>
        <w:spacing w:before="0" w:after="0" w:line="260" w:lineRule="exact"/>
        <w:rPr>
          <w:sz w:val="36"/>
          <w:szCs w:val="40"/>
        </w:rPr>
      </w:pPr>
      <w:r>
        <w:rPr>
          <w:rFonts w:ascii="Consolas" w:hAnsi="Consolas" w:eastAsia="Consolas"/>
          <w:color w:val="2D2D2D"/>
          <w:sz w:val="22"/>
          <w:szCs w:val="40"/>
        </w:rPr>
        <w:t xml:space="preserve">            return Response(status=status.HTTP_204_NO_CONTENT)</w:t>
      </w:r>
    </w:p>
    <w:p w14:paraId="16EC0F26">
      <w:pPr>
        <w:spacing w:before="0" w:after="0" w:line="260" w:lineRule="exact"/>
        <w:rPr>
          <w:sz w:val="36"/>
          <w:szCs w:val="40"/>
        </w:rPr>
      </w:pPr>
      <w:r>
        <w:rPr>
          <w:rFonts w:ascii="Consolas" w:hAnsi="Consolas" w:eastAsia="Consolas"/>
          <w:color w:val="2D2D2D"/>
          <w:sz w:val="22"/>
          <w:szCs w:val="40"/>
        </w:rPr>
        <w:t xml:space="preserve"> </w:t>
      </w:r>
    </w:p>
    <w:p w14:paraId="4C51954F">
      <w:pPr>
        <w:spacing w:before="0" w:after="0" w:line="260" w:lineRule="exact"/>
        <w:rPr>
          <w:sz w:val="36"/>
          <w:szCs w:val="40"/>
        </w:rPr>
      </w:pPr>
      <w:r>
        <w:rPr>
          <w:rFonts w:ascii="Consolas" w:hAnsi="Consolas" w:eastAsia="Consolas"/>
          <w:color w:val="2D2D2D"/>
          <w:sz w:val="22"/>
          <w:szCs w:val="40"/>
        </w:rPr>
        <w:t xml:space="preserve">        if request.method == 'GET':</w:t>
      </w:r>
    </w:p>
    <w:p w14:paraId="03F72CA4">
      <w:pPr>
        <w:spacing w:before="0" w:after="0" w:line="260" w:lineRule="exact"/>
        <w:rPr>
          <w:sz w:val="36"/>
          <w:szCs w:val="40"/>
        </w:rPr>
      </w:pPr>
      <w:r>
        <w:rPr>
          <w:rFonts w:ascii="Consolas" w:hAnsi="Consolas" w:eastAsia="Consolas"/>
          <w:color w:val="2D2D2D"/>
          <w:sz w:val="22"/>
          <w:szCs w:val="40"/>
        </w:rPr>
        <w:t xml:space="preserve">            tasks = Task.objects.filter(sprint=sprint).order_by('order', 'created_at')</w:t>
      </w:r>
    </w:p>
    <w:p w14:paraId="3A0D616E">
      <w:pPr>
        <w:spacing w:before="0" w:after="0" w:line="260" w:lineRule="exact"/>
        <w:rPr>
          <w:sz w:val="36"/>
          <w:szCs w:val="40"/>
        </w:rPr>
      </w:pPr>
      <w:r>
        <w:rPr>
          <w:rFonts w:ascii="Consolas" w:hAnsi="Consolas" w:eastAsia="Consolas"/>
          <w:color w:val="2D2D2D"/>
          <w:sz w:val="22"/>
          <w:szCs w:val="40"/>
        </w:rPr>
        <w:t xml:space="preserve">            return Response([{</w:t>
      </w:r>
    </w:p>
    <w:p w14:paraId="45A6F380">
      <w:pPr>
        <w:spacing w:before="0" w:after="0" w:line="260" w:lineRule="exact"/>
        <w:rPr>
          <w:sz w:val="36"/>
          <w:szCs w:val="40"/>
        </w:rPr>
      </w:pPr>
      <w:r>
        <w:rPr>
          <w:rFonts w:ascii="Consolas" w:hAnsi="Consolas" w:eastAsia="Consolas"/>
          <w:color w:val="2D2D2D"/>
          <w:sz w:val="22"/>
          <w:szCs w:val="40"/>
        </w:rPr>
        <w:t xml:space="preserve">                'id': str(t.id),</w:t>
      </w:r>
    </w:p>
    <w:p w14:paraId="6CF9434B">
      <w:pPr>
        <w:spacing w:before="0" w:after="0" w:line="260" w:lineRule="exact"/>
        <w:rPr>
          <w:sz w:val="36"/>
          <w:szCs w:val="40"/>
        </w:rPr>
      </w:pPr>
      <w:r>
        <w:rPr>
          <w:rFonts w:ascii="Consolas" w:hAnsi="Consolas" w:eastAsia="Consolas"/>
          <w:color w:val="2D2D2D"/>
          <w:sz w:val="22"/>
          <w:szCs w:val="40"/>
        </w:rPr>
        <w:t xml:space="preserve">                'title': getattr(t, 'title', ''),</w:t>
      </w:r>
    </w:p>
    <w:p w14:paraId="7A925CBD">
      <w:pPr>
        <w:spacing w:before="0" w:after="0" w:line="260" w:lineRule="exact"/>
        <w:rPr>
          <w:sz w:val="36"/>
          <w:szCs w:val="40"/>
        </w:rPr>
      </w:pPr>
      <w:r>
        <w:rPr>
          <w:rFonts w:ascii="Consolas" w:hAnsi="Consolas" w:eastAsia="Consolas"/>
          <w:color w:val="2D2D2D"/>
          <w:sz w:val="22"/>
          <w:szCs w:val="40"/>
        </w:rPr>
        <w:t xml:space="preserve">                'status': getattr(t, 'status', ''),</w:t>
      </w:r>
    </w:p>
    <w:p w14:paraId="7F9C65B8">
      <w:pPr>
        <w:spacing w:before="0" w:after="0" w:line="260" w:lineRule="exact"/>
        <w:rPr>
          <w:sz w:val="36"/>
          <w:szCs w:val="40"/>
        </w:rPr>
      </w:pPr>
      <w:r>
        <w:rPr>
          <w:rFonts w:ascii="Consolas" w:hAnsi="Consolas" w:eastAsia="Consolas"/>
          <w:color w:val="2D2D2D"/>
          <w:sz w:val="22"/>
          <w:szCs w:val="40"/>
        </w:rPr>
        <w:t xml:space="preserve">                'priority': getattr(t, 'priority', ''),</w:t>
      </w:r>
    </w:p>
    <w:p w14:paraId="5555F161">
      <w:pPr>
        <w:spacing w:before="0" w:after="0" w:line="260" w:lineRule="exact"/>
        <w:rPr>
          <w:sz w:val="36"/>
          <w:szCs w:val="40"/>
        </w:rPr>
      </w:pPr>
      <w:r>
        <w:rPr>
          <w:rFonts w:ascii="Consolas" w:hAnsi="Consolas" w:eastAsia="Consolas"/>
          <w:color w:val="2D2D2D"/>
          <w:sz w:val="22"/>
          <w:szCs w:val="40"/>
        </w:rPr>
        <w:t xml:space="preserve">                'assignee_id': str(t.assignee_id) if getattr(t, 'assignee_id', None) else None,</w:t>
      </w:r>
    </w:p>
    <w:p w14:paraId="73FAC0E4">
      <w:pPr>
        <w:spacing w:before="0" w:after="0" w:line="260" w:lineRule="exact"/>
        <w:rPr>
          <w:sz w:val="36"/>
          <w:szCs w:val="40"/>
        </w:rPr>
      </w:pPr>
      <w:r>
        <w:rPr>
          <w:rFonts w:ascii="Consolas" w:hAnsi="Consolas" w:eastAsia="Consolas"/>
          <w:color w:val="2D2D2D"/>
          <w:sz w:val="22"/>
          <w:szCs w:val="40"/>
        </w:rPr>
        <w:t xml:space="preserve">            } for t in tasks])</w:t>
      </w:r>
    </w:p>
    <w:p w14:paraId="284AD6C2">
      <w:pPr>
        <w:spacing w:before="0" w:after="0" w:line="260" w:lineRule="exact"/>
        <w:rPr>
          <w:sz w:val="36"/>
          <w:szCs w:val="40"/>
        </w:rPr>
      </w:pPr>
      <w:r>
        <w:rPr>
          <w:rFonts w:ascii="Consolas" w:hAnsi="Consolas" w:eastAsia="Consolas"/>
          <w:color w:val="2D2D2D"/>
          <w:sz w:val="22"/>
          <w:szCs w:val="40"/>
        </w:rPr>
        <w:t xml:space="preserve"> </w:t>
      </w:r>
    </w:p>
    <w:p w14:paraId="35963D1A">
      <w:pPr>
        <w:spacing w:before="0" w:after="0" w:line="260" w:lineRule="exact"/>
        <w:rPr>
          <w:sz w:val="36"/>
          <w:szCs w:val="40"/>
        </w:rPr>
      </w:pPr>
      <w:r>
        <w:rPr>
          <w:rFonts w:ascii="Consolas" w:hAnsi="Consolas" w:eastAsia="Consolas"/>
          <w:color w:val="2D2D2D"/>
          <w:sz w:val="22"/>
          <w:szCs w:val="40"/>
        </w:rPr>
        <w:t xml:space="preserve">        if request.method == 'POST':</w:t>
      </w:r>
    </w:p>
    <w:p w14:paraId="1D456ECC">
      <w:pPr>
        <w:spacing w:before="0" w:after="0" w:line="260" w:lineRule="exact"/>
        <w:rPr>
          <w:sz w:val="36"/>
          <w:szCs w:val="40"/>
        </w:rPr>
      </w:pPr>
      <w:r>
        <w:rPr>
          <w:rFonts w:ascii="Consolas" w:hAnsi="Consolas" w:eastAsia="Consolas"/>
          <w:color w:val="2D2D2D"/>
          <w:sz w:val="22"/>
          <w:szCs w:val="40"/>
        </w:rPr>
        <w:t xml:space="preserve">            serializer = SprintTaskManageSerializer(data=request.data)</w:t>
      </w:r>
    </w:p>
    <w:p w14:paraId="529E44B8">
      <w:pPr>
        <w:spacing w:before="0" w:after="0" w:line="260" w:lineRule="exact"/>
        <w:rPr>
          <w:sz w:val="36"/>
          <w:szCs w:val="40"/>
        </w:rPr>
      </w:pPr>
      <w:r>
        <w:rPr>
          <w:rFonts w:ascii="Consolas" w:hAnsi="Consolas" w:eastAsia="Consolas"/>
          <w:color w:val="2D2D2D"/>
          <w:sz w:val="22"/>
          <w:szCs w:val="40"/>
        </w:rPr>
        <w:t xml:space="preserve">            serializer.is_valid(raise_exception=True)</w:t>
      </w:r>
    </w:p>
    <w:p w14:paraId="421367C4">
      <w:pPr>
        <w:spacing w:before="0" w:after="0" w:line="260" w:lineRule="exact"/>
        <w:rPr>
          <w:sz w:val="36"/>
          <w:szCs w:val="40"/>
        </w:rPr>
      </w:pPr>
      <w:r>
        <w:rPr>
          <w:rFonts w:ascii="Consolas" w:hAnsi="Consolas" w:eastAsia="Consolas"/>
          <w:color w:val="2D2D2D"/>
          <w:sz w:val="22"/>
          <w:szCs w:val="40"/>
        </w:rPr>
        <w:t xml:space="preserve">            task = serializer.validated_data['task_id']</w:t>
      </w:r>
    </w:p>
    <w:p w14:paraId="2F6C63C3">
      <w:pPr>
        <w:spacing w:before="0" w:after="0" w:line="260" w:lineRule="exact"/>
        <w:rPr>
          <w:sz w:val="36"/>
          <w:szCs w:val="40"/>
        </w:rPr>
      </w:pPr>
      <w:r>
        <w:rPr>
          <w:rFonts w:ascii="Consolas" w:hAnsi="Consolas" w:eastAsia="Consolas"/>
          <w:color w:val="2D2D2D"/>
          <w:sz w:val="22"/>
          <w:szCs w:val="40"/>
        </w:rPr>
        <w:t xml:space="preserve">            task_project_id = getattr(task, 'project_id', None)</w:t>
      </w:r>
    </w:p>
    <w:p w14:paraId="6CDD9142">
      <w:pPr>
        <w:spacing w:before="0" w:after="0" w:line="260" w:lineRule="exact"/>
        <w:rPr>
          <w:sz w:val="36"/>
          <w:szCs w:val="40"/>
        </w:rPr>
      </w:pPr>
      <w:r>
        <w:rPr>
          <w:rFonts w:ascii="Consolas" w:hAnsi="Consolas" w:eastAsia="Consolas"/>
          <w:color w:val="2D2D2D"/>
          <w:sz w:val="22"/>
          <w:szCs w:val="40"/>
        </w:rPr>
        <w:t xml:space="preserve">            if str(task_project_id) != str(sprint.project_id):</w:t>
      </w:r>
    </w:p>
    <w:p w14:paraId="4B28F9B1">
      <w:pPr>
        <w:spacing w:before="0" w:after="0" w:line="260" w:lineRule="exact"/>
        <w:rPr>
          <w:sz w:val="36"/>
          <w:szCs w:val="40"/>
        </w:rPr>
      </w:pPr>
      <w:r>
        <w:rPr>
          <w:rFonts w:ascii="Consolas" w:hAnsi="Consolas" w:eastAsia="Consolas"/>
          <w:color w:val="2D2D2D"/>
          <w:sz w:val="22"/>
          <w:szCs w:val="40"/>
        </w:rPr>
        <w:t xml:space="preserve">                return Response(</w:t>
      </w:r>
    </w:p>
    <w:p w14:paraId="68B2FBA2">
      <w:pPr>
        <w:spacing w:before="0" w:after="0" w:line="260" w:lineRule="exact"/>
        <w:rPr>
          <w:sz w:val="36"/>
          <w:szCs w:val="40"/>
        </w:rPr>
      </w:pPr>
      <w:r>
        <w:rPr>
          <w:rFonts w:ascii="Consolas" w:hAnsi="Consolas" w:eastAsia="Consolas"/>
          <w:color w:val="2D2D2D"/>
          <w:sz w:val="22"/>
          <w:szCs w:val="40"/>
        </w:rPr>
        <w:t xml:space="preserve">                    {'detail': 'Task does not belong to the same project.'},</w:t>
      </w:r>
    </w:p>
    <w:p w14:paraId="3D8CCEDF">
      <w:pPr>
        <w:spacing w:before="0" w:after="0" w:line="260" w:lineRule="exact"/>
        <w:rPr>
          <w:sz w:val="36"/>
          <w:szCs w:val="40"/>
        </w:rPr>
      </w:pPr>
      <w:r>
        <w:rPr>
          <w:rFonts w:ascii="Consolas" w:hAnsi="Consolas" w:eastAsia="Consolas"/>
          <w:color w:val="2D2D2D"/>
          <w:sz w:val="22"/>
          <w:szCs w:val="40"/>
        </w:rPr>
        <w:t xml:space="preserve">                    status=status.HTTP_400_BAD_REQUEST,</w:t>
      </w:r>
    </w:p>
    <w:p w14:paraId="1B6162AE">
      <w:pPr>
        <w:spacing w:before="0" w:after="0" w:line="260" w:lineRule="exact"/>
        <w:rPr>
          <w:sz w:val="36"/>
          <w:szCs w:val="40"/>
        </w:rPr>
      </w:pPr>
      <w:r>
        <w:rPr>
          <w:rFonts w:ascii="Consolas" w:hAnsi="Consolas" w:eastAsia="Consolas"/>
          <w:color w:val="2D2D2D"/>
          <w:sz w:val="22"/>
          <w:szCs w:val="40"/>
        </w:rPr>
        <w:t xml:space="preserve">                )</w:t>
      </w:r>
    </w:p>
    <w:p w14:paraId="5C87432A">
      <w:pPr>
        <w:spacing w:before="0" w:after="0" w:line="260" w:lineRule="exact"/>
        <w:rPr>
          <w:sz w:val="36"/>
          <w:szCs w:val="40"/>
        </w:rPr>
      </w:pPr>
      <w:r>
        <w:rPr>
          <w:rFonts w:ascii="Consolas" w:hAnsi="Consolas" w:eastAsia="Consolas"/>
          <w:color w:val="2D2D2D"/>
          <w:sz w:val="22"/>
          <w:szCs w:val="40"/>
        </w:rPr>
        <w:t xml:space="preserve">            task.sprint = sprint</w:t>
      </w:r>
    </w:p>
    <w:p w14:paraId="5C2DC6DD">
      <w:pPr>
        <w:spacing w:before="0" w:after="0" w:line="260" w:lineRule="exact"/>
        <w:rPr>
          <w:sz w:val="36"/>
          <w:szCs w:val="40"/>
        </w:rPr>
      </w:pPr>
      <w:r>
        <w:rPr>
          <w:rFonts w:ascii="Consolas" w:hAnsi="Consolas" w:eastAsia="Consolas"/>
          <w:color w:val="2D2D2D"/>
          <w:sz w:val="22"/>
          <w:szCs w:val="40"/>
        </w:rPr>
        <w:t xml:space="preserve">            task.save(update_fields=['sprint'])</w:t>
      </w:r>
    </w:p>
    <w:p w14:paraId="51CFF2E7">
      <w:pPr>
        <w:spacing w:before="0" w:after="0" w:line="260" w:lineRule="exact"/>
        <w:rPr>
          <w:sz w:val="36"/>
          <w:szCs w:val="40"/>
        </w:rPr>
      </w:pPr>
      <w:r>
        <w:rPr>
          <w:rFonts w:ascii="Consolas" w:hAnsi="Consolas" w:eastAsia="Consolas"/>
          <w:color w:val="2D2D2D"/>
          <w:sz w:val="22"/>
          <w:szCs w:val="40"/>
        </w:rPr>
        <w:t xml:space="preserve">            return Response({'detail': 'Task added to sprint.'}, status=status.HTTP_200_OK)</w:t>
      </w:r>
    </w:p>
    <w:p w14:paraId="03C8878E">
      <w:pPr>
        <w:spacing w:before="0" w:after="0" w:line="260" w:lineRule="exact"/>
        <w:rPr>
          <w:sz w:val="36"/>
          <w:szCs w:val="40"/>
        </w:rPr>
      </w:pPr>
      <w:r>
        <w:rPr>
          <w:rFonts w:ascii="Consolas" w:hAnsi="Consolas" w:eastAsia="Consolas"/>
          <w:color w:val="2D2D2D"/>
          <w:sz w:val="22"/>
          <w:szCs w:val="40"/>
        </w:rPr>
        <w:t xml:space="preserve"> </w:t>
      </w:r>
    </w:p>
    <w:p w14:paraId="113401A5">
      <w:pPr>
        <w:spacing w:before="0" w:after="0" w:line="260" w:lineRule="exact"/>
        <w:rPr>
          <w:sz w:val="36"/>
          <w:szCs w:val="40"/>
        </w:rPr>
      </w:pPr>
      <w:r>
        <w:rPr>
          <w:rFonts w:ascii="Consolas" w:hAnsi="Consolas" w:eastAsia="Consolas"/>
          <w:color w:val="2D2D2D"/>
          <w:sz w:val="22"/>
          <w:szCs w:val="40"/>
        </w:rPr>
        <w:t xml:space="preserve">    @action(detail=True, methods=['get'])</w:t>
      </w:r>
    </w:p>
    <w:p w14:paraId="22144AC6">
      <w:pPr>
        <w:spacing w:before="0" w:after="0" w:line="260" w:lineRule="exact"/>
        <w:rPr>
          <w:sz w:val="36"/>
          <w:szCs w:val="40"/>
        </w:rPr>
      </w:pPr>
      <w:r>
        <w:rPr>
          <w:rFonts w:ascii="Consolas" w:hAnsi="Consolas" w:eastAsia="Consolas"/>
          <w:color w:val="2D2D2D"/>
          <w:sz w:val="22"/>
          <w:szCs w:val="40"/>
        </w:rPr>
        <w:t xml:space="preserve">    def burndown(self, request, pk=None):</w:t>
      </w:r>
    </w:p>
    <w:p w14:paraId="7F9504BD">
      <w:pPr>
        <w:spacing w:before="0" w:after="0" w:line="260" w:lineRule="exact"/>
        <w:rPr>
          <w:sz w:val="36"/>
          <w:szCs w:val="40"/>
        </w:rPr>
      </w:pPr>
      <w:r>
        <w:rPr>
          <w:rFonts w:ascii="Consolas" w:hAnsi="Consolas" w:eastAsia="Consolas"/>
          <w:color w:val="2D2D2D"/>
          <w:sz w:val="22"/>
          <w:szCs w:val="40"/>
        </w:rPr>
        <w:t xml:space="preserve">        sprint = self.get_object()</w:t>
      </w:r>
    </w:p>
    <w:p w14:paraId="0C9E3720">
      <w:pPr>
        <w:spacing w:before="0" w:after="0" w:line="260" w:lineRule="exact"/>
        <w:rPr>
          <w:sz w:val="36"/>
          <w:szCs w:val="40"/>
        </w:rPr>
      </w:pPr>
      <w:r>
        <w:rPr>
          <w:rFonts w:ascii="Consolas" w:hAnsi="Consolas" w:eastAsia="Consolas"/>
          <w:color w:val="2D2D2D"/>
          <w:sz w:val="22"/>
          <w:szCs w:val="40"/>
        </w:rPr>
        <w:t xml:space="preserve">        Task = _get_task_model()</w:t>
      </w:r>
    </w:p>
    <w:p w14:paraId="2DE2E0E5">
      <w:pPr>
        <w:spacing w:before="0" w:after="0" w:line="260" w:lineRule="exact"/>
        <w:rPr>
          <w:sz w:val="36"/>
          <w:szCs w:val="40"/>
        </w:rPr>
      </w:pPr>
      <w:r>
        <w:rPr>
          <w:rFonts w:ascii="Consolas" w:hAnsi="Consolas" w:eastAsia="Consolas"/>
          <w:color w:val="2D2D2D"/>
          <w:sz w:val="22"/>
          <w:szCs w:val="40"/>
        </w:rPr>
        <w:t xml:space="preserve"> </w:t>
      </w:r>
    </w:p>
    <w:p w14:paraId="1980E66D">
      <w:pPr>
        <w:spacing w:before="0" w:after="0" w:line="260" w:lineRule="exact"/>
        <w:rPr>
          <w:sz w:val="36"/>
          <w:szCs w:val="40"/>
        </w:rPr>
      </w:pPr>
      <w:r>
        <w:rPr>
          <w:rFonts w:ascii="Consolas" w:hAnsi="Consolas" w:eastAsia="Consolas"/>
          <w:color w:val="2D2D2D"/>
          <w:sz w:val="22"/>
          <w:szCs w:val="40"/>
        </w:rPr>
        <w:t xml:space="preserve">        total_days = (sprint.end_date - sprint.start_date).days + 1</w:t>
      </w:r>
    </w:p>
    <w:p w14:paraId="1DFEA2C5">
      <w:pPr>
        <w:spacing w:before="0" w:after="0" w:line="260" w:lineRule="exact"/>
        <w:rPr>
          <w:sz w:val="36"/>
          <w:szCs w:val="40"/>
        </w:rPr>
      </w:pPr>
      <w:r>
        <w:rPr>
          <w:rFonts w:ascii="Consolas" w:hAnsi="Consolas" w:eastAsia="Consolas"/>
          <w:color w:val="2D2D2D"/>
          <w:sz w:val="22"/>
          <w:szCs w:val="40"/>
        </w:rPr>
        <w:t xml:space="preserve">        if total_days &lt; 1:</w:t>
      </w:r>
    </w:p>
    <w:p w14:paraId="74927F79">
      <w:pPr>
        <w:spacing w:before="0" w:after="0" w:line="260" w:lineRule="exact"/>
        <w:rPr>
          <w:sz w:val="36"/>
          <w:szCs w:val="40"/>
        </w:rPr>
      </w:pPr>
      <w:r>
        <w:rPr>
          <w:rFonts w:ascii="Consolas" w:hAnsi="Consolas" w:eastAsia="Consolas"/>
          <w:color w:val="2D2D2D"/>
          <w:sz w:val="22"/>
          <w:szCs w:val="40"/>
        </w:rPr>
        <w:t xml:space="preserve">            total_days = 1</w:t>
      </w:r>
    </w:p>
    <w:p w14:paraId="34DEE698">
      <w:pPr>
        <w:spacing w:before="0" w:after="0" w:line="260" w:lineRule="exact"/>
        <w:rPr>
          <w:sz w:val="36"/>
          <w:szCs w:val="40"/>
        </w:rPr>
      </w:pPr>
      <w:r>
        <w:rPr>
          <w:rFonts w:ascii="Consolas" w:hAnsi="Consolas" w:eastAsia="Consolas"/>
          <w:color w:val="2D2D2D"/>
          <w:sz w:val="22"/>
          <w:szCs w:val="40"/>
        </w:rPr>
        <w:t xml:space="preserve"> </w:t>
      </w:r>
    </w:p>
    <w:p w14:paraId="7A798B59">
      <w:pPr>
        <w:spacing w:before="0" w:after="0" w:line="260" w:lineRule="exact"/>
        <w:rPr>
          <w:sz w:val="36"/>
          <w:szCs w:val="40"/>
        </w:rPr>
      </w:pPr>
      <w:r>
        <w:rPr>
          <w:rFonts w:ascii="Consolas" w:hAnsi="Consolas" w:eastAsia="Consolas"/>
          <w:color w:val="2D2D2D"/>
          <w:sz w:val="22"/>
          <w:szCs w:val="40"/>
        </w:rPr>
        <w:t xml:space="preserve">        if Task is not None:</w:t>
      </w:r>
    </w:p>
    <w:p w14:paraId="3C01F2AC">
      <w:pPr>
        <w:spacing w:before="0" w:after="0" w:line="260" w:lineRule="exact"/>
        <w:rPr>
          <w:sz w:val="36"/>
          <w:szCs w:val="40"/>
        </w:rPr>
      </w:pPr>
      <w:r>
        <w:rPr>
          <w:rFonts w:ascii="Consolas" w:hAnsi="Consolas" w:eastAsia="Consolas"/>
          <w:color w:val="2D2D2D"/>
          <w:sz w:val="22"/>
          <w:szCs w:val="40"/>
        </w:rPr>
        <w:t xml:space="preserve">            total_tasks = Task.objects.filter(sprint=sprint).count()</w:t>
      </w:r>
    </w:p>
    <w:p w14:paraId="4D061982">
      <w:pPr>
        <w:spacing w:before="0" w:after="0" w:line="260" w:lineRule="exact"/>
        <w:rPr>
          <w:sz w:val="36"/>
          <w:szCs w:val="40"/>
        </w:rPr>
      </w:pPr>
      <w:r>
        <w:rPr>
          <w:rFonts w:ascii="Consolas" w:hAnsi="Consolas" w:eastAsia="Consolas"/>
          <w:color w:val="2D2D2D"/>
          <w:sz w:val="22"/>
          <w:szCs w:val="40"/>
        </w:rPr>
        <w:t xml:space="preserve">        else:</w:t>
      </w:r>
    </w:p>
    <w:p w14:paraId="6514C6E1">
      <w:pPr>
        <w:spacing w:before="0" w:after="0" w:line="260" w:lineRule="exact"/>
        <w:rPr>
          <w:sz w:val="36"/>
          <w:szCs w:val="40"/>
        </w:rPr>
      </w:pPr>
      <w:r>
        <w:rPr>
          <w:rFonts w:ascii="Consolas" w:hAnsi="Consolas" w:eastAsia="Consolas"/>
          <w:color w:val="2D2D2D"/>
          <w:sz w:val="22"/>
          <w:szCs w:val="40"/>
        </w:rPr>
        <w:t xml:space="preserve">            total_tasks = 0</w:t>
      </w:r>
    </w:p>
    <w:p w14:paraId="0FEA39D3">
      <w:pPr>
        <w:spacing w:before="0" w:after="0" w:line="260" w:lineRule="exact"/>
        <w:rPr>
          <w:sz w:val="36"/>
          <w:szCs w:val="40"/>
        </w:rPr>
      </w:pPr>
      <w:r>
        <w:rPr>
          <w:rFonts w:ascii="Consolas" w:hAnsi="Consolas" w:eastAsia="Consolas"/>
          <w:color w:val="2D2D2D"/>
          <w:sz w:val="22"/>
          <w:szCs w:val="40"/>
        </w:rPr>
        <w:t xml:space="preserve"> </w:t>
      </w:r>
    </w:p>
    <w:p w14:paraId="1727D1A1">
      <w:pPr>
        <w:spacing w:before="0" w:after="0" w:line="260" w:lineRule="exact"/>
        <w:rPr>
          <w:sz w:val="36"/>
          <w:szCs w:val="40"/>
        </w:rPr>
      </w:pPr>
      <w:r>
        <w:rPr>
          <w:rFonts w:ascii="Consolas" w:hAnsi="Consolas" w:eastAsia="Consolas"/>
          <w:color w:val="2D2D2D"/>
          <w:sz w:val="22"/>
          <w:szCs w:val="40"/>
        </w:rPr>
        <w:t xml:space="preserve">        ideal_line = []</w:t>
      </w:r>
    </w:p>
    <w:p w14:paraId="023532F7">
      <w:pPr>
        <w:spacing w:before="0" w:after="0" w:line="260" w:lineRule="exact"/>
        <w:rPr>
          <w:sz w:val="36"/>
          <w:szCs w:val="40"/>
        </w:rPr>
      </w:pPr>
      <w:r>
        <w:rPr>
          <w:rFonts w:ascii="Consolas" w:hAnsi="Consolas" w:eastAsia="Consolas"/>
          <w:color w:val="2D2D2D"/>
          <w:sz w:val="22"/>
          <w:szCs w:val="40"/>
        </w:rPr>
        <w:t xml:space="preserve">        actual_line = []</w:t>
      </w:r>
    </w:p>
    <w:p w14:paraId="2ABC4BBE">
      <w:pPr>
        <w:spacing w:before="0" w:after="0" w:line="260" w:lineRule="exact"/>
        <w:rPr>
          <w:sz w:val="36"/>
          <w:szCs w:val="40"/>
        </w:rPr>
      </w:pPr>
      <w:r>
        <w:rPr>
          <w:rFonts w:ascii="Consolas" w:hAnsi="Consolas" w:eastAsia="Consolas"/>
          <w:color w:val="2D2D2D"/>
          <w:sz w:val="22"/>
          <w:szCs w:val="40"/>
        </w:rPr>
        <w:t xml:space="preserve"> </w:t>
      </w:r>
    </w:p>
    <w:p w14:paraId="625F45B3">
      <w:pPr>
        <w:spacing w:before="0" w:after="0" w:line="260" w:lineRule="exact"/>
        <w:rPr>
          <w:sz w:val="36"/>
          <w:szCs w:val="40"/>
        </w:rPr>
      </w:pPr>
      <w:r>
        <w:rPr>
          <w:rFonts w:ascii="Consolas" w:hAnsi="Consolas" w:eastAsia="Consolas"/>
          <w:color w:val="2D2D2D"/>
          <w:sz w:val="22"/>
          <w:szCs w:val="40"/>
        </w:rPr>
        <w:t xml:space="preserve">        today = date.today()</w:t>
      </w:r>
    </w:p>
    <w:p w14:paraId="0677E1B0">
      <w:pPr>
        <w:spacing w:before="0" w:after="0" w:line="260" w:lineRule="exact"/>
        <w:rPr>
          <w:sz w:val="36"/>
          <w:szCs w:val="40"/>
        </w:rPr>
      </w:pPr>
      <w:r>
        <w:rPr>
          <w:rFonts w:ascii="Consolas" w:hAnsi="Consolas" w:eastAsia="Consolas"/>
          <w:color w:val="2D2D2D"/>
          <w:sz w:val="22"/>
          <w:szCs w:val="40"/>
        </w:rPr>
        <w:t xml:space="preserve">        for i in range(total_days):</w:t>
      </w:r>
    </w:p>
    <w:p w14:paraId="72B64A07">
      <w:pPr>
        <w:spacing w:before="0" w:after="0" w:line="260" w:lineRule="exact"/>
        <w:rPr>
          <w:sz w:val="36"/>
          <w:szCs w:val="40"/>
        </w:rPr>
      </w:pPr>
      <w:r>
        <w:rPr>
          <w:rFonts w:ascii="Consolas" w:hAnsi="Consolas" w:eastAsia="Consolas"/>
          <w:color w:val="2D2D2D"/>
          <w:sz w:val="22"/>
          <w:szCs w:val="40"/>
        </w:rPr>
        <w:t xml:space="preserve">            d = sprint.start_date + timedelta(days=i)</w:t>
      </w:r>
    </w:p>
    <w:p w14:paraId="164B0179">
      <w:pPr>
        <w:spacing w:before="0" w:after="0" w:line="260" w:lineRule="exact"/>
        <w:rPr>
          <w:sz w:val="36"/>
          <w:szCs w:val="40"/>
        </w:rPr>
      </w:pPr>
      <w:r>
        <w:rPr>
          <w:rFonts w:ascii="Consolas" w:hAnsi="Consolas" w:eastAsia="Consolas"/>
          <w:color w:val="2D2D2D"/>
          <w:sz w:val="22"/>
          <w:szCs w:val="40"/>
        </w:rPr>
        <w:t xml:space="preserve">            ideal_remaining = max(0, total_tasks - int(total_tasks * (i + 1) / total_days))</w:t>
      </w:r>
    </w:p>
    <w:p w14:paraId="3A75710E">
      <w:pPr>
        <w:spacing w:before="0" w:after="0" w:line="260" w:lineRule="exact"/>
        <w:rPr>
          <w:sz w:val="36"/>
          <w:szCs w:val="40"/>
        </w:rPr>
      </w:pPr>
      <w:r>
        <w:rPr>
          <w:rFonts w:ascii="Consolas" w:hAnsi="Consolas" w:eastAsia="Consolas"/>
          <w:color w:val="2D2D2D"/>
          <w:sz w:val="22"/>
          <w:szCs w:val="40"/>
        </w:rPr>
        <w:t xml:space="preserve"> </w:t>
      </w:r>
    </w:p>
    <w:p w14:paraId="4CBFCA21">
      <w:pPr>
        <w:spacing w:before="0" w:after="0" w:line="260" w:lineRule="exact"/>
        <w:rPr>
          <w:sz w:val="36"/>
          <w:szCs w:val="40"/>
        </w:rPr>
      </w:pPr>
      <w:r>
        <w:rPr>
          <w:rFonts w:ascii="Consolas" w:hAnsi="Consolas" w:eastAsia="Consolas"/>
          <w:color w:val="2D2D2D"/>
          <w:sz w:val="22"/>
          <w:szCs w:val="40"/>
        </w:rPr>
        <w:t xml:space="preserve">            if Task is not None and d &lt;= today:</w:t>
      </w:r>
    </w:p>
    <w:p w14:paraId="19B130ED">
      <w:pPr>
        <w:spacing w:before="0" w:after="0" w:line="260" w:lineRule="exact"/>
        <w:rPr>
          <w:sz w:val="36"/>
          <w:szCs w:val="40"/>
        </w:rPr>
      </w:pPr>
      <w:r>
        <w:rPr>
          <w:rFonts w:ascii="Consolas" w:hAnsi="Consolas" w:eastAsia="Consolas"/>
          <w:color w:val="2D2D2D"/>
          <w:sz w:val="22"/>
          <w:szCs w:val="40"/>
        </w:rPr>
        <w:t xml:space="preserve">                completed_count = Task.objects.filter(</w:t>
      </w:r>
    </w:p>
    <w:p w14:paraId="07409C2E">
      <w:pPr>
        <w:spacing w:before="0" w:after="0" w:line="260" w:lineRule="exact"/>
        <w:rPr>
          <w:sz w:val="36"/>
          <w:szCs w:val="40"/>
        </w:rPr>
      </w:pPr>
      <w:r>
        <w:rPr>
          <w:rFonts w:ascii="Consolas" w:hAnsi="Consolas" w:eastAsia="Consolas"/>
          <w:color w:val="2D2D2D"/>
          <w:sz w:val="22"/>
          <w:szCs w:val="40"/>
        </w:rPr>
        <w:t xml:space="preserve">                    sprint=sprint,</w:t>
      </w:r>
    </w:p>
    <w:p w14:paraId="1E125E44">
      <w:pPr>
        <w:spacing w:before="0" w:after="0" w:line="260" w:lineRule="exact"/>
        <w:rPr>
          <w:sz w:val="36"/>
          <w:szCs w:val="40"/>
        </w:rPr>
      </w:pPr>
      <w:r>
        <w:rPr>
          <w:rFonts w:ascii="Consolas" w:hAnsi="Consolas" w:eastAsia="Consolas"/>
          <w:color w:val="2D2D2D"/>
          <w:sz w:val="22"/>
          <w:szCs w:val="40"/>
        </w:rPr>
        <w:t xml:space="preserve">                    status__in=['done', 'completed'],</w:t>
      </w:r>
    </w:p>
    <w:p w14:paraId="40247489">
      <w:pPr>
        <w:spacing w:before="0" w:after="0" w:line="260" w:lineRule="exact"/>
        <w:rPr>
          <w:sz w:val="36"/>
          <w:szCs w:val="40"/>
        </w:rPr>
      </w:pPr>
      <w:r>
        <w:rPr>
          <w:rFonts w:ascii="Consolas" w:hAnsi="Consolas" w:eastAsia="Consolas"/>
          <w:color w:val="2D2D2D"/>
          <w:sz w:val="22"/>
          <w:szCs w:val="40"/>
        </w:rPr>
        <w:t xml:space="preserve">                ).count()</w:t>
      </w:r>
    </w:p>
    <w:p w14:paraId="6ADD2205">
      <w:pPr>
        <w:spacing w:before="0" w:after="0" w:line="260" w:lineRule="exact"/>
        <w:rPr>
          <w:sz w:val="36"/>
          <w:szCs w:val="40"/>
        </w:rPr>
      </w:pPr>
      <w:r>
        <w:rPr>
          <w:rFonts w:ascii="Consolas" w:hAnsi="Consolas" w:eastAsia="Consolas"/>
          <w:color w:val="2D2D2D"/>
          <w:sz w:val="22"/>
          <w:szCs w:val="40"/>
        </w:rPr>
        <w:t xml:space="preserve">                actual_remaining = max(0, total_tasks - completed_count)</w:t>
      </w:r>
    </w:p>
    <w:p w14:paraId="5597F985">
      <w:pPr>
        <w:spacing w:before="0" w:after="0" w:line="260" w:lineRule="exact"/>
        <w:rPr>
          <w:sz w:val="36"/>
          <w:szCs w:val="40"/>
        </w:rPr>
      </w:pPr>
      <w:r>
        <w:rPr>
          <w:rFonts w:ascii="Consolas" w:hAnsi="Consolas" w:eastAsia="Consolas"/>
          <w:color w:val="2D2D2D"/>
          <w:sz w:val="22"/>
          <w:szCs w:val="40"/>
        </w:rPr>
        <w:t xml:space="preserve">            else:</w:t>
      </w:r>
    </w:p>
    <w:p w14:paraId="6CE8676C">
      <w:pPr>
        <w:spacing w:before="0" w:after="0" w:line="260" w:lineRule="exact"/>
        <w:rPr>
          <w:sz w:val="36"/>
          <w:szCs w:val="40"/>
        </w:rPr>
      </w:pPr>
      <w:r>
        <w:rPr>
          <w:rFonts w:ascii="Consolas" w:hAnsi="Consolas" w:eastAsia="Consolas"/>
          <w:color w:val="2D2D2D"/>
          <w:sz w:val="22"/>
          <w:szCs w:val="40"/>
        </w:rPr>
        <w:t xml:space="preserve">                actual_remaining = ideal_remaining</w:t>
      </w:r>
    </w:p>
    <w:p w14:paraId="58EF8EB2">
      <w:pPr>
        <w:spacing w:before="0" w:after="0" w:line="260" w:lineRule="exact"/>
        <w:rPr>
          <w:sz w:val="36"/>
          <w:szCs w:val="40"/>
        </w:rPr>
      </w:pPr>
      <w:r>
        <w:rPr>
          <w:rFonts w:ascii="Consolas" w:hAnsi="Consolas" w:eastAsia="Consolas"/>
          <w:color w:val="2D2D2D"/>
          <w:sz w:val="22"/>
          <w:szCs w:val="40"/>
        </w:rPr>
        <w:t xml:space="preserve"> </w:t>
      </w:r>
    </w:p>
    <w:p w14:paraId="319C4123">
      <w:pPr>
        <w:spacing w:before="0" w:after="0" w:line="260" w:lineRule="exact"/>
        <w:rPr>
          <w:sz w:val="36"/>
          <w:szCs w:val="40"/>
        </w:rPr>
      </w:pPr>
      <w:r>
        <w:rPr>
          <w:rFonts w:ascii="Consolas" w:hAnsi="Consolas" w:eastAsia="Consolas"/>
          <w:color w:val="2D2D2D"/>
          <w:sz w:val="22"/>
          <w:szCs w:val="40"/>
        </w:rPr>
        <w:t xml:space="preserve">            ideal_line.append({'date': str(d), 'remaining': ideal_remaining})</w:t>
      </w:r>
    </w:p>
    <w:p w14:paraId="64DFC5DA">
      <w:pPr>
        <w:spacing w:before="0" w:after="0" w:line="260" w:lineRule="exact"/>
        <w:rPr>
          <w:sz w:val="36"/>
          <w:szCs w:val="40"/>
        </w:rPr>
      </w:pPr>
      <w:r>
        <w:rPr>
          <w:rFonts w:ascii="Consolas" w:hAnsi="Consolas" w:eastAsia="Consolas"/>
          <w:color w:val="2D2D2D"/>
          <w:sz w:val="22"/>
          <w:szCs w:val="40"/>
        </w:rPr>
        <w:t xml:space="preserve">            actual_line.append({'date': str(d), 'remaining': actual_remaining})</w:t>
      </w:r>
    </w:p>
    <w:p w14:paraId="3B257E72">
      <w:pPr>
        <w:spacing w:before="0" w:after="0" w:line="260" w:lineRule="exact"/>
        <w:rPr>
          <w:sz w:val="36"/>
          <w:szCs w:val="40"/>
        </w:rPr>
      </w:pPr>
      <w:r>
        <w:rPr>
          <w:rFonts w:ascii="Consolas" w:hAnsi="Consolas" w:eastAsia="Consolas"/>
          <w:color w:val="2D2D2D"/>
          <w:sz w:val="22"/>
          <w:szCs w:val="40"/>
        </w:rPr>
        <w:t xml:space="preserve"> </w:t>
      </w:r>
    </w:p>
    <w:p w14:paraId="054D2350">
      <w:pPr>
        <w:spacing w:before="0" w:after="0" w:line="260" w:lineRule="exact"/>
        <w:rPr>
          <w:sz w:val="36"/>
          <w:szCs w:val="40"/>
        </w:rPr>
      </w:pPr>
      <w:r>
        <w:rPr>
          <w:rFonts w:ascii="Consolas" w:hAnsi="Consolas" w:eastAsia="Consolas"/>
          <w:color w:val="2D2D2D"/>
          <w:sz w:val="22"/>
          <w:szCs w:val="40"/>
        </w:rPr>
        <w:t xml:space="preserve">        return Response({</w:t>
      </w:r>
    </w:p>
    <w:p w14:paraId="1B7046AF">
      <w:pPr>
        <w:spacing w:before="0" w:after="0" w:line="260" w:lineRule="exact"/>
        <w:rPr>
          <w:sz w:val="36"/>
          <w:szCs w:val="40"/>
        </w:rPr>
      </w:pPr>
      <w:r>
        <w:rPr>
          <w:rFonts w:ascii="Consolas" w:hAnsi="Consolas" w:eastAsia="Consolas"/>
          <w:color w:val="2D2D2D"/>
          <w:sz w:val="22"/>
          <w:szCs w:val="40"/>
        </w:rPr>
        <w:t xml:space="preserve">            'sprint_id': str(sprint.id),</w:t>
      </w:r>
    </w:p>
    <w:p w14:paraId="190E1E24">
      <w:pPr>
        <w:spacing w:before="0" w:after="0" w:line="260" w:lineRule="exact"/>
        <w:rPr>
          <w:sz w:val="36"/>
          <w:szCs w:val="40"/>
        </w:rPr>
      </w:pPr>
      <w:r>
        <w:rPr>
          <w:rFonts w:ascii="Consolas" w:hAnsi="Consolas" w:eastAsia="Consolas"/>
          <w:color w:val="2D2D2D"/>
          <w:sz w:val="22"/>
          <w:szCs w:val="40"/>
        </w:rPr>
        <w:t xml:space="preserve">            'sprint_name': sprint.name,</w:t>
      </w:r>
    </w:p>
    <w:p w14:paraId="16FFE511">
      <w:pPr>
        <w:spacing w:before="0" w:after="0" w:line="260" w:lineRule="exact"/>
        <w:rPr>
          <w:sz w:val="36"/>
          <w:szCs w:val="40"/>
        </w:rPr>
      </w:pPr>
      <w:r>
        <w:rPr>
          <w:rFonts w:ascii="Consolas" w:hAnsi="Consolas" w:eastAsia="Consolas"/>
          <w:color w:val="2D2D2D"/>
          <w:sz w:val="22"/>
          <w:szCs w:val="40"/>
        </w:rPr>
        <w:t xml:space="preserve">            'ideal_line': ideal_line,</w:t>
      </w:r>
    </w:p>
    <w:p w14:paraId="5C7A40C9">
      <w:pPr>
        <w:spacing w:before="0" w:after="0" w:line="260" w:lineRule="exact"/>
        <w:rPr>
          <w:sz w:val="36"/>
          <w:szCs w:val="40"/>
        </w:rPr>
      </w:pPr>
      <w:r>
        <w:rPr>
          <w:rFonts w:ascii="Consolas" w:hAnsi="Consolas" w:eastAsia="Consolas"/>
          <w:color w:val="2D2D2D"/>
          <w:sz w:val="22"/>
          <w:szCs w:val="40"/>
        </w:rPr>
        <w:t xml:space="preserve">            'actual_line': actual_line,</w:t>
      </w:r>
    </w:p>
    <w:p w14:paraId="5AD99A7D">
      <w:pPr>
        <w:spacing w:before="0" w:after="0" w:line="260" w:lineRule="exact"/>
        <w:rPr>
          <w:sz w:val="36"/>
          <w:szCs w:val="40"/>
        </w:rPr>
      </w:pPr>
      <w:r>
        <w:rPr>
          <w:rFonts w:ascii="Consolas" w:hAnsi="Consolas" w:eastAsia="Consolas"/>
          <w:color w:val="2D2D2D"/>
          <w:sz w:val="22"/>
          <w:szCs w:val="40"/>
        </w:rPr>
        <w:t xml:space="preserve">        })</w:t>
      </w:r>
    </w:p>
    <w:p w14:paraId="7AD8A5EE">
      <w:pPr>
        <w:spacing w:before="0" w:after="0" w:line="260" w:lineRule="exact"/>
        <w:rPr>
          <w:sz w:val="36"/>
          <w:szCs w:val="40"/>
        </w:rPr>
      </w:pPr>
      <w:r>
        <w:rPr>
          <w:rFonts w:ascii="Consolas" w:hAnsi="Consolas" w:eastAsia="Consolas"/>
          <w:color w:val="2D2D2D"/>
          <w:sz w:val="22"/>
          <w:szCs w:val="40"/>
        </w:rPr>
        <w:t xml:space="preserve"> </w:t>
      </w:r>
    </w:p>
    <w:p w14:paraId="1FFE6B31">
      <w:pPr>
        <w:rPr>
          <w:sz w:val="36"/>
          <w:szCs w:val="40"/>
        </w:rPr>
      </w:pPr>
    </w:p>
    <w:p w14:paraId="6BCE0F01">
      <w:pPr>
        <w:spacing w:before="200" w:after="40"/>
        <w:rPr>
          <w:sz w:val="36"/>
          <w:szCs w:val="40"/>
        </w:rPr>
      </w:pPr>
      <w:r>
        <w:rPr>
          <w:b/>
          <w:color w:val="1A56DB"/>
          <w:sz w:val="28"/>
          <w:szCs w:val="40"/>
        </w:rPr>
        <w:t>// backend\apps\tasks\__init__.py</w:t>
      </w:r>
    </w:p>
    <w:p w14:paraId="42B89485">
      <w:pPr>
        <w:spacing w:before="0" w:after="0" w:line="260" w:lineRule="exact"/>
        <w:rPr>
          <w:sz w:val="36"/>
          <w:szCs w:val="40"/>
        </w:rPr>
      </w:pPr>
      <w:r>
        <w:rPr>
          <w:rFonts w:ascii="Consolas" w:hAnsi="Consolas" w:eastAsia="Consolas"/>
          <w:color w:val="2D2D2D"/>
          <w:sz w:val="22"/>
          <w:szCs w:val="40"/>
        </w:rPr>
        <w:t xml:space="preserve"> </w:t>
      </w:r>
    </w:p>
    <w:p w14:paraId="643FEB72">
      <w:pPr>
        <w:rPr>
          <w:sz w:val="36"/>
          <w:szCs w:val="40"/>
        </w:rPr>
      </w:pPr>
    </w:p>
    <w:p w14:paraId="1074AFC0">
      <w:pPr>
        <w:spacing w:before="200" w:after="40"/>
        <w:rPr>
          <w:sz w:val="36"/>
          <w:szCs w:val="40"/>
        </w:rPr>
      </w:pPr>
      <w:r>
        <w:rPr>
          <w:b/>
          <w:color w:val="1A56DB"/>
          <w:sz w:val="28"/>
          <w:szCs w:val="40"/>
        </w:rPr>
        <w:t>// backend\apps\tasks\admin.py</w:t>
      </w:r>
    </w:p>
    <w:p w14:paraId="1153B6B5">
      <w:pPr>
        <w:spacing w:before="0" w:after="0" w:line="260" w:lineRule="exact"/>
        <w:rPr>
          <w:sz w:val="36"/>
          <w:szCs w:val="40"/>
        </w:rPr>
      </w:pPr>
      <w:r>
        <w:rPr>
          <w:rFonts w:ascii="Consolas" w:hAnsi="Consolas" w:eastAsia="Consolas"/>
          <w:color w:val="2D2D2D"/>
          <w:sz w:val="22"/>
          <w:szCs w:val="40"/>
        </w:rPr>
        <w:t>from django.contrib import admin</w:t>
      </w:r>
    </w:p>
    <w:p w14:paraId="40A21893">
      <w:pPr>
        <w:spacing w:before="0" w:after="0" w:line="260" w:lineRule="exact"/>
        <w:rPr>
          <w:sz w:val="36"/>
          <w:szCs w:val="40"/>
        </w:rPr>
      </w:pPr>
      <w:r>
        <w:rPr>
          <w:rFonts w:ascii="Consolas" w:hAnsi="Consolas" w:eastAsia="Consolas"/>
          <w:color w:val="2D2D2D"/>
          <w:sz w:val="22"/>
          <w:szCs w:val="40"/>
        </w:rPr>
        <w:t>from .models import Task, TaskDependency, Comment, Mention</w:t>
      </w:r>
    </w:p>
    <w:p w14:paraId="00EB53ED">
      <w:pPr>
        <w:spacing w:before="0" w:after="0" w:line="260" w:lineRule="exact"/>
        <w:rPr>
          <w:sz w:val="36"/>
          <w:szCs w:val="40"/>
        </w:rPr>
      </w:pPr>
      <w:r>
        <w:rPr>
          <w:rFonts w:ascii="Consolas" w:hAnsi="Consolas" w:eastAsia="Consolas"/>
          <w:color w:val="2D2D2D"/>
          <w:sz w:val="22"/>
          <w:szCs w:val="40"/>
        </w:rPr>
        <w:t xml:space="preserve"> </w:t>
      </w:r>
    </w:p>
    <w:p w14:paraId="298AF028">
      <w:pPr>
        <w:spacing w:before="0" w:after="0" w:line="260" w:lineRule="exact"/>
        <w:rPr>
          <w:sz w:val="36"/>
          <w:szCs w:val="40"/>
        </w:rPr>
      </w:pPr>
      <w:r>
        <w:rPr>
          <w:rFonts w:ascii="Consolas" w:hAnsi="Consolas" w:eastAsia="Consolas"/>
          <w:color w:val="2D2D2D"/>
          <w:sz w:val="22"/>
          <w:szCs w:val="40"/>
        </w:rPr>
        <w:t>@admin.register(Task)</w:t>
      </w:r>
    </w:p>
    <w:p w14:paraId="51CD7ED3">
      <w:pPr>
        <w:spacing w:before="0" w:after="0" w:line="260" w:lineRule="exact"/>
        <w:rPr>
          <w:sz w:val="36"/>
          <w:szCs w:val="40"/>
        </w:rPr>
      </w:pPr>
      <w:r>
        <w:rPr>
          <w:rFonts w:ascii="Consolas" w:hAnsi="Consolas" w:eastAsia="Consolas"/>
          <w:color w:val="2D2D2D"/>
          <w:sz w:val="22"/>
          <w:szCs w:val="40"/>
        </w:rPr>
        <w:t>class TaskAdmin(admin.ModelAdmin):</w:t>
      </w:r>
    </w:p>
    <w:p w14:paraId="1322D6A7">
      <w:pPr>
        <w:spacing w:before="0" w:after="0" w:line="260" w:lineRule="exact"/>
        <w:rPr>
          <w:sz w:val="36"/>
          <w:szCs w:val="40"/>
        </w:rPr>
      </w:pPr>
      <w:r>
        <w:rPr>
          <w:rFonts w:ascii="Consolas" w:hAnsi="Consolas" w:eastAsia="Consolas"/>
          <w:color w:val="2D2D2D"/>
          <w:sz w:val="22"/>
          <w:szCs w:val="40"/>
        </w:rPr>
        <w:t xml:space="preserve">    list_display = ['title', 'project', 'status', 'priority', 'assignee', 'due_date']</w:t>
      </w:r>
    </w:p>
    <w:p w14:paraId="5AC0BE15">
      <w:pPr>
        <w:spacing w:before="0" w:after="0" w:line="260" w:lineRule="exact"/>
        <w:rPr>
          <w:sz w:val="36"/>
          <w:szCs w:val="40"/>
        </w:rPr>
      </w:pPr>
      <w:r>
        <w:rPr>
          <w:rFonts w:ascii="Consolas" w:hAnsi="Consolas" w:eastAsia="Consolas"/>
          <w:color w:val="2D2D2D"/>
          <w:sz w:val="22"/>
          <w:szCs w:val="40"/>
        </w:rPr>
        <w:t xml:space="preserve">    list_filter = ['status', 'priority', 'type']</w:t>
      </w:r>
    </w:p>
    <w:p w14:paraId="55A0A0B0">
      <w:pPr>
        <w:spacing w:before="0" w:after="0" w:line="260" w:lineRule="exact"/>
        <w:rPr>
          <w:sz w:val="36"/>
          <w:szCs w:val="40"/>
        </w:rPr>
      </w:pPr>
      <w:r>
        <w:rPr>
          <w:rFonts w:ascii="Consolas" w:hAnsi="Consolas" w:eastAsia="Consolas"/>
          <w:color w:val="2D2D2D"/>
          <w:sz w:val="22"/>
          <w:szCs w:val="40"/>
        </w:rPr>
        <w:t xml:space="preserve">    search_fields = ['title']</w:t>
      </w:r>
    </w:p>
    <w:p w14:paraId="16D68CA6">
      <w:pPr>
        <w:spacing w:before="0" w:after="0" w:line="260" w:lineRule="exact"/>
        <w:rPr>
          <w:sz w:val="36"/>
          <w:szCs w:val="40"/>
        </w:rPr>
      </w:pPr>
      <w:r>
        <w:rPr>
          <w:rFonts w:ascii="Consolas" w:hAnsi="Consolas" w:eastAsia="Consolas"/>
          <w:color w:val="2D2D2D"/>
          <w:sz w:val="22"/>
          <w:szCs w:val="40"/>
        </w:rPr>
        <w:t xml:space="preserve"> </w:t>
      </w:r>
    </w:p>
    <w:p w14:paraId="6032B456">
      <w:pPr>
        <w:spacing w:before="0" w:after="0" w:line="260" w:lineRule="exact"/>
        <w:rPr>
          <w:sz w:val="36"/>
          <w:szCs w:val="40"/>
        </w:rPr>
      </w:pPr>
      <w:r>
        <w:rPr>
          <w:rFonts w:ascii="Consolas" w:hAnsi="Consolas" w:eastAsia="Consolas"/>
          <w:color w:val="2D2D2D"/>
          <w:sz w:val="22"/>
          <w:szCs w:val="40"/>
        </w:rPr>
        <w:t>@admin.register(TaskDependency)</w:t>
      </w:r>
    </w:p>
    <w:p w14:paraId="34A1AEA4">
      <w:pPr>
        <w:spacing w:before="0" w:after="0" w:line="260" w:lineRule="exact"/>
        <w:rPr>
          <w:sz w:val="36"/>
          <w:szCs w:val="40"/>
        </w:rPr>
      </w:pPr>
      <w:r>
        <w:rPr>
          <w:rFonts w:ascii="Consolas" w:hAnsi="Consolas" w:eastAsia="Consolas"/>
          <w:color w:val="2D2D2D"/>
          <w:sz w:val="22"/>
          <w:szCs w:val="40"/>
        </w:rPr>
        <w:t>class TaskDependencyAdmin(admin.ModelAdmin):</w:t>
      </w:r>
    </w:p>
    <w:p w14:paraId="010E08C4">
      <w:pPr>
        <w:spacing w:before="0" w:after="0" w:line="260" w:lineRule="exact"/>
        <w:rPr>
          <w:sz w:val="36"/>
          <w:szCs w:val="40"/>
        </w:rPr>
      </w:pPr>
      <w:r>
        <w:rPr>
          <w:rFonts w:ascii="Consolas" w:hAnsi="Consolas" w:eastAsia="Consolas"/>
          <w:color w:val="2D2D2D"/>
          <w:sz w:val="22"/>
          <w:szCs w:val="40"/>
        </w:rPr>
        <w:t xml:space="preserve">    list_display = ['predecessor', 'successor', 'relation_type']</w:t>
      </w:r>
    </w:p>
    <w:p w14:paraId="2C20DCD6">
      <w:pPr>
        <w:spacing w:before="0" w:after="0" w:line="260" w:lineRule="exact"/>
        <w:rPr>
          <w:sz w:val="36"/>
          <w:szCs w:val="40"/>
        </w:rPr>
      </w:pPr>
      <w:r>
        <w:rPr>
          <w:rFonts w:ascii="Consolas" w:hAnsi="Consolas" w:eastAsia="Consolas"/>
          <w:color w:val="2D2D2D"/>
          <w:sz w:val="22"/>
          <w:szCs w:val="40"/>
        </w:rPr>
        <w:t xml:space="preserve"> </w:t>
      </w:r>
    </w:p>
    <w:p w14:paraId="3689B50D">
      <w:pPr>
        <w:spacing w:before="0" w:after="0" w:line="260" w:lineRule="exact"/>
        <w:rPr>
          <w:sz w:val="36"/>
          <w:szCs w:val="40"/>
        </w:rPr>
      </w:pPr>
      <w:r>
        <w:rPr>
          <w:rFonts w:ascii="Consolas" w:hAnsi="Consolas" w:eastAsia="Consolas"/>
          <w:color w:val="2D2D2D"/>
          <w:sz w:val="22"/>
          <w:szCs w:val="40"/>
        </w:rPr>
        <w:t>@admin.register(Comment)</w:t>
      </w:r>
    </w:p>
    <w:p w14:paraId="18D87CF7">
      <w:pPr>
        <w:spacing w:before="0" w:after="0" w:line="260" w:lineRule="exact"/>
        <w:rPr>
          <w:sz w:val="36"/>
          <w:szCs w:val="40"/>
        </w:rPr>
      </w:pPr>
      <w:r>
        <w:rPr>
          <w:rFonts w:ascii="Consolas" w:hAnsi="Consolas" w:eastAsia="Consolas"/>
          <w:color w:val="2D2D2D"/>
          <w:sz w:val="22"/>
          <w:szCs w:val="40"/>
        </w:rPr>
        <w:t>class CommentAdmin(admin.ModelAdmin):</w:t>
      </w:r>
    </w:p>
    <w:p w14:paraId="0B6CFB29">
      <w:pPr>
        <w:spacing w:before="0" w:after="0" w:line="260" w:lineRule="exact"/>
        <w:rPr>
          <w:sz w:val="36"/>
          <w:szCs w:val="40"/>
        </w:rPr>
      </w:pPr>
      <w:r>
        <w:rPr>
          <w:rFonts w:ascii="Consolas" w:hAnsi="Consolas" w:eastAsia="Consolas"/>
          <w:color w:val="2D2D2D"/>
          <w:sz w:val="22"/>
          <w:szCs w:val="40"/>
        </w:rPr>
        <w:t xml:space="preserve">    list_display = ['author', 'content', 'created_at']</w:t>
      </w:r>
    </w:p>
    <w:p w14:paraId="2CF6C67F">
      <w:pPr>
        <w:spacing w:before="0" w:after="0" w:line="260" w:lineRule="exact"/>
        <w:rPr>
          <w:sz w:val="36"/>
          <w:szCs w:val="40"/>
        </w:rPr>
      </w:pPr>
      <w:r>
        <w:rPr>
          <w:rFonts w:ascii="Consolas" w:hAnsi="Consolas" w:eastAsia="Consolas"/>
          <w:color w:val="2D2D2D"/>
          <w:sz w:val="22"/>
          <w:szCs w:val="40"/>
        </w:rPr>
        <w:t xml:space="preserve"> </w:t>
      </w:r>
    </w:p>
    <w:p w14:paraId="16DB9B2C">
      <w:pPr>
        <w:spacing w:before="0" w:after="0" w:line="260" w:lineRule="exact"/>
        <w:rPr>
          <w:sz w:val="36"/>
          <w:szCs w:val="40"/>
        </w:rPr>
      </w:pPr>
      <w:r>
        <w:rPr>
          <w:rFonts w:ascii="Consolas" w:hAnsi="Consolas" w:eastAsia="Consolas"/>
          <w:color w:val="2D2D2D"/>
          <w:sz w:val="22"/>
          <w:szCs w:val="40"/>
        </w:rPr>
        <w:t>@admin.register(Mention)</w:t>
      </w:r>
    </w:p>
    <w:p w14:paraId="09572F50">
      <w:pPr>
        <w:spacing w:before="0" w:after="0" w:line="260" w:lineRule="exact"/>
        <w:rPr>
          <w:sz w:val="36"/>
          <w:szCs w:val="40"/>
        </w:rPr>
      </w:pPr>
      <w:r>
        <w:rPr>
          <w:rFonts w:ascii="Consolas" w:hAnsi="Consolas" w:eastAsia="Consolas"/>
          <w:color w:val="2D2D2D"/>
          <w:sz w:val="22"/>
          <w:szCs w:val="40"/>
        </w:rPr>
        <w:t>class MentionAdmin(admin.ModelAdmin):</w:t>
      </w:r>
    </w:p>
    <w:p w14:paraId="109DA0FB">
      <w:pPr>
        <w:spacing w:before="0" w:after="0" w:line="260" w:lineRule="exact"/>
        <w:rPr>
          <w:sz w:val="36"/>
          <w:szCs w:val="40"/>
        </w:rPr>
      </w:pPr>
      <w:r>
        <w:rPr>
          <w:rFonts w:ascii="Consolas" w:hAnsi="Consolas" w:eastAsia="Consolas"/>
          <w:color w:val="2D2D2D"/>
          <w:sz w:val="22"/>
          <w:szCs w:val="40"/>
        </w:rPr>
        <w:t xml:space="preserve">    list_display = ['mentioned_user', 'comment', 'is_read']</w:t>
      </w:r>
    </w:p>
    <w:p w14:paraId="34665ADE">
      <w:pPr>
        <w:spacing w:before="0" w:after="0" w:line="260" w:lineRule="exact"/>
        <w:rPr>
          <w:sz w:val="36"/>
          <w:szCs w:val="40"/>
        </w:rPr>
      </w:pPr>
      <w:r>
        <w:rPr>
          <w:rFonts w:ascii="Consolas" w:hAnsi="Consolas" w:eastAsia="Consolas"/>
          <w:color w:val="2D2D2D"/>
          <w:sz w:val="22"/>
          <w:szCs w:val="40"/>
        </w:rPr>
        <w:t xml:space="preserve"> </w:t>
      </w:r>
    </w:p>
    <w:p w14:paraId="6CA6BD8F">
      <w:pPr>
        <w:rPr>
          <w:sz w:val="36"/>
          <w:szCs w:val="40"/>
        </w:rPr>
      </w:pPr>
    </w:p>
    <w:p w14:paraId="3A8E43D2">
      <w:pPr>
        <w:spacing w:before="200" w:after="40"/>
        <w:rPr>
          <w:sz w:val="36"/>
          <w:szCs w:val="40"/>
        </w:rPr>
      </w:pPr>
      <w:r>
        <w:rPr>
          <w:b/>
          <w:color w:val="1A56DB"/>
          <w:sz w:val="28"/>
          <w:szCs w:val="40"/>
        </w:rPr>
        <w:t>// backend\apps\tasks\models.py</w:t>
      </w:r>
    </w:p>
    <w:p w14:paraId="34A6568F">
      <w:pPr>
        <w:spacing w:before="0" w:after="0" w:line="260" w:lineRule="exact"/>
        <w:rPr>
          <w:sz w:val="36"/>
          <w:szCs w:val="40"/>
        </w:rPr>
      </w:pPr>
      <w:r>
        <w:rPr>
          <w:rFonts w:ascii="Consolas" w:hAnsi="Consolas" w:eastAsia="Consolas"/>
          <w:color w:val="2D2D2D"/>
          <w:sz w:val="22"/>
          <w:szCs w:val="40"/>
        </w:rPr>
        <w:t>import uuid</w:t>
      </w:r>
    </w:p>
    <w:p w14:paraId="0E6D7AD8">
      <w:pPr>
        <w:spacing w:before="0" w:after="0" w:line="260" w:lineRule="exact"/>
        <w:rPr>
          <w:sz w:val="36"/>
          <w:szCs w:val="40"/>
        </w:rPr>
      </w:pPr>
      <w:r>
        <w:rPr>
          <w:rFonts w:ascii="Consolas" w:hAnsi="Consolas" w:eastAsia="Consolas"/>
          <w:color w:val="2D2D2D"/>
          <w:sz w:val="22"/>
          <w:szCs w:val="40"/>
        </w:rPr>
        <w:t>from django.db import models</w:t>
      </w:r>
    </w:p>
    <w:p w14:paraId="16EC73A8">
      <w:pPr>
        <w:spacing w:before="0" w:after="0" w:line="260" w:lineRule="exact"/>
        <w:rPr>
          <w:sz w:val="36"/>
          <w:szCs w:val="40"/>
        </w:rPr>
      </w:pPr>
      <w:r>
        <w:rPr>
          <w:rFonts w:ascii="Consolas" w:hAnsi="Consolas" w:eastAsia="Consolas"/>
          <w:color w:val="2D2D2D"/>
          <w:sz w:val="22"/>
          <w:szCs w:val="40"/>
        </w:rPr>
        <w:t>from django.conf import settings</w:t>
      </w:r>
    </w:p>
    <w:p w14:paraId="36AC58AA">
      <w:pPr>
        <w:spacing w:before="0" w:after="0" w:line="260" w:lineRule="exact"/>
        <w:rPr>
          <w:sz w:val="36"/>
          <w:szCs w:val="40"/>
        </w:rPr>
      </w:pPr>
      <w:r>
        <w:rPr>
          <w:rFonts w:ascii="Consolas" w:hAnsi="Consolas" w:eastAsia="Consolas"/>
          <w:color w:val="2D2D2D"/>
          <w:sz w:val="22"/>
          <w:szCs w:val="40"/>
        </w:rPr>
        <w:t>from core.models import TimestampedModel</w:t>
      </w:r>
    </w:p>
    <w:p w14:paraId="6121FFE9">
      <w:pPr>
        <w:spacing w:before="0" w:after="0" w:line="260" w:lineRule="exact"/>
        <w:rPr>
          <w:sz w:val="36"/>
          <w:szCs w:val="40"/>
        </w:rPr>
      </w:pPr>
      <w:r>
        <w:rPr>
          <w:rFonts w:ascii="Consolas" w:hAnsi="Consolas" w:eastAsia="Consolas"/>
          <w:color w:val="2D2D2D"/>
          <w:sz w:val="22"/>
          <w:szCs w:val="40"/>
        </w:rPr>
        <w:t xml:space="preserve"> </w:t>
      </w:r>
    </w:p>
    <w:p w14:paraId="0F99E783">
      <w:pPr>
        <w:spacing w:before="0" w:after="0" w:line="260" w:lineRule="exact"/>
        <w:rPr>
          <w:sz w:val="36"/>
          <w:szCs w:val="40"/>
        </w:rPr>
      </w:pPr>
      <w:r>
        <w:rPr>
          <w:rFonts w:ascii="Consolas" w:hAnsi="Consolas" w:eastAsia="Consolas"/>
          <w:color w:val="2D2D2D"/>
          <w:sz w:val="22"/>
          <w:szCs w:val="40"/>
        </w:rPr>
        <w:t>class Task(TimestampedModel):</w:t>
      </w:r>
    </w:p>
    <w:p w14:paraId="64AF8091">
      <w:pPr>
        <w:spacing w:before="0" w:after="0" w:line="260" w:lineRule="exact"/>
        <w:rPr>
          <w:sz w:val="36"/>
          <w:szCs w:val="40"/>
        </w:rPr>
      </w:pPr>
      <w:r>
        <w:rPr>
          <w:rFonts w:ascii="Consolas" w:hAnsi="Consolas" w:eastAsia="Consolas"/>
          <w:color w:val="2D2D2D"/>
          <w:sz w:val="22"/>
          <w:szCs w:val="40"/>
        </w:rPr>
        <w:t xml:space="preserve">    TASK_TYPE_CHOICES = [</w:t>
      </w:r>
    </w:p>
    <w:p w14:paraId="01C31A57">
      <w:pPr>
        <w:spacing w:before="0" w:after="0" w:line="260" w:lineRule="exact"/>
        <w:rPr>
          <w:sz w:val="36"/>
          <w:szCs w:val="40"/>
        </w:rPr>
      </w:pPr>
      <w:r>
        <w:rPr>
          <w:rFonts w:ascii="Consolas" w:hAnsi="Consolas" w:eastAsia="Consolas"/>
          <w:color w:val="2D2D2D"/>
          <w:sz w:val="22"/>
          <w:szCs w:val="40"/>
        </w:rPr>
        <w:t xml:space="preserve">        ('task', 'Task'),</w:t>
      </w:r>
    </w:p>
    <w:p w14:paraId="39621FD3">
      <w:pPr>
        <w:spacing w:before="0" w:after="0" w:line="260" w:lineRule="exact"/>
        <w:rPr>
          <w:sz w:val="36"/>
          <w:szCs w:val="40"/>
        </w:rPr>
      </w:pPr>
      <w:r>
        <w:rPr>
          <w:rFonts w:ascii="Consolas" w:hAnsi="Consolas" w:eastAsia="Consolas"/>
          <w:color w:val="2D2D2D"/>
          <w:sz w:val="22"/>
          <w:szCs w:val="40"/>
        </w:rPr>
        <w:t xml:space="preserve">        ('milestone', 'Milestone'),</w:t>
      </w:r>
    </w:p>
    <w:p w14:paraId="007ABAF0">
      <w:pPr>
        <w:spacing w:before="0" w:after="0" w:line="260" w:lineRule="exact"/>
        <w:rPr>
          <w:sz w:val="36"/>
          <w:szCs w:val="40"/>
        </w:rPr>
      </w:pPr>
      <w:r>
        <w:rPr>
          <w:rFonts w:ascii="Consolas" w:hAnsi="Consolas" w:eastAsia="Consolas"/>
          <w:color w:val="2D2D2D"/>
          <w:sz w:val="22"/>
          <w:szCs w:val="40"/>
        </w:rPr>
        <w:t xml:space="preserve">        ('bug', 'Bug'),</w:t>
      </w:r>
    </w:p>
    <w:p w14:paraId="560CD670">
      <w:pPr>
        <w:spacing w:before="0" w:after="0" w:line="260" w:lineRule="exact"/>
        <w:rPr>
          <w:sz w:val="36"/>
          <w:szCs w:val="40"/>
        </w:rPr>
      </w:pPr>
      <w:r>
        <w:rPr>
          <w:rFonts w:ascii="Consolas" w:hAnsi="Consolas" w:eastAsia="Consolas"/>
          <w:color w:val="2D2D2D"/>
          <w:sz w:val="22"/>
          <w:szCs w:val="40"/>
        </w:rPr>
        <w:t xml:space="preserve">        ('epic', 'Epic'),</w:t>
      </w:r>
    </w:p>
    <w:p w14:paraId="2EAA85EA">
      <w:pPr>
        <w:spacing w:before="0" w:after="0" w:line="260" w:lineRule="exact"/>
        <w:rPr>
          <w:sz w:val="36"/>
          <w:szCs w:val="40"/>
        </w:rPr>
      </w:pPr>
      <w:r>
        <w:rPr>
          <w:rFonts w:ascii="Consolas" w:hAnsi="Consolas" w:eastAsia="Consolas"/>
          <w:color w:val="2D2D2D"/>
          <w:sz w:val="22"/>
          <w:szCs w:val="40"/>
        </w:rPr>
        <w:t xml:space="preserve">    ]</w:t>
      </w:r>
    </w:p>
    <w:p w14:paraId="1E2D6D4D">
      <w:pPr>
        <w:spacing w:before="0" w:after="0" w:line="260" w:lineRule="exact"/>
        <w:rPr>
          <w:sz w:val="36"/>
          <w:szCs w:val="40"/>
        </w:rPr>
      </w:pPr>
      <w:r>
        <w:rPr>
          <w:rFonts w:ascii="Consolas" w:hAnsi="Consolas" w:eastAsia="Consolas"/>
          <w:color w:val="2D2D2D"/>
          <w:sz w:val="22"/>
          <w:szCs w:val="40"/>
        </w:rPr>
        <w:t xml:space="preserve">    STATUS_CHOICES = [</w:t>
      </w:r>
    </w:p>
    <w:p w14:paraId="12B5EFD8">
      <w:pPr>
        <w:spacing w:before="0" w:after="0" w:line="260" w:lineRule="exact"/>
        <w:rPr>
          <w:sz w:val="36"/>
          <w:szCs w:val="40"/>
        </w:rPr>
      </w:pPr>
      <w:r>
        <w:rPr>
          <w:rFonts w:ascii="Consolas" w:hAnsi="Consolas" w:eastAsia="Consolas"/>
          <w:color w:val="2D2D2D"/>
          <w:sz w:val="22"/>
          <w:szCs w:val="40"/>
        </w:rPr>
        <w:t xml:space="preserve">        ('todo', 'To Do'),</w:t>
      </w:r>
    </w:p>
    <w:p w14:paraId="2EC226B6">
      <w:pPr>
        <w:spacing w:before="0" w:after="0" w:line="260" w:lineRule="exact"/>
        <w:rPr>
          <w:sz w:val="36"/>
          <w:szCs w:val="40"/>
        </w:rPr>
      </w:pPr>
      <w:r>
        <w:rPr>
          <w:rFonts w:ascii="Consolas" w:hAnsi="Consolas" w:eastAsia="Consolas"/>
          <w:color w:val="2D2D2D"/>
          <w:sz w:val="22"/>
          <w:szCs w:val="40"/>
        </w:rPr>
        <w:t xml:space="preserve">        ('in_progress', 'In Progress'),</w:t>
      </w:r>
    </w:p>
    <w:p w14:paraId="59131E64">
      <w:pPr>
        <w:spacing w:before="0" w:after="0" w:line="260" w:lineRule="exact"/>
        <w:rPr>
          <w:sz w:val="36"/>
          <w:szCs w:val="40"/>
        </w:rPr>
      </w:pPr>
      <w:r>
        <w:rPr>
          <w:rFonts w:ascii="Consolas" w:hAnsi="Consolas" w:eastAsia="Consolas"/>
          <w:color w:val="2D2D2D"/>
          <w:sz w:val="22"/>
          <w:szCs w:val="40"/>
        </w:rPr>
        <w:t xml:space="preserve">        ('review', 'Review'),</w:t>
      </w:r>
    </w:p>
    <w:p w14:paraId="5F503D5F">
      <w:pPr>
        <w:spacing w:before="0" w:after="0" w:line="260" w:lineRule="exact"/>
        <w:rPr>
          <w:sz w:val="36"/>
          <w:szCs w:val="40"/>
        </w:rPr>
      </w:pPr>
      <w:r>
        <w:rPr>
          <w:rFonts w:ascii="Consolas" w:hAnsi="Consolas" w:eastAsia="Consolas"/>
          <w:color w:val="2D2D2D"/>
          <w:sz w:val="22"/>
          <w:szCs w:val="40"/>
        </w:rPr>
        <w:t xml:space="preserve">        ('done', 'Done'),</w:t>
      </w:r>
    </w:p>
    <w:p w14:paraId="0A498A30">
      <w:pPr>
        <w:spacing w:before="0" w:after="0" w:line="260" w:lineRule="exact"/>
        <w:rPr>
          <w:sz w:val="36"/>
          <w:szCs w:val="40"/>
        </w:rPr>
      </w:pPr>
      <w:r>
        <w:rPr>
          <w:rFonts w:ascii="Consolas" w:hAnsi="Consolas" w:eastAsia="Consolas"/>
          <w:color w:val="2D2D2D"/>
          <w:sz w:val="22"/>
          <w:szCs w:val="40"/>
        </w:rPr>
        <w:t xml:space="preserve">        ('blocked', 'Blocked'),</w:t>
      </w:r>
    </w:p>
    <w:p w14:paraId="40663672">
      <w:pPr>
        <w:spacing w:before="0" w:after="0" w:line="260" w:lineRule="exact"/>
        <w:rPr>
          <w:sz w:val="36"/>
          <w:szCs w:val="40"/>
        </w:rPr>
      </w:pPr>
      <w:r>
        <w:rPr>
          <w:rFonts w:ascii="Consolas" w:hAnsi="Consolas" w:eastAsia="Consolas"/>
          <w:color w:val="2D2D2D"/>
          <w:sz w:val="22"/>
          <w:szCs w:val="40"/>
        </w:rPr>
        <w:t xml:space="preserve">    ]</w:t>
      </w:r>
    </w:p>
    <w:p w14:paraId="63B951C6">
      <w:pPr>
        <w:spacing w:before="0" w:after="0" w:line="260" w:lineRule="exact"/>
        <w:rPr>
          <w:sz w:val="36"/>
          <w:szCs w:val="40"/>
        </w:rPr>
      </w:pPr>
      <w:r>
        <w:rPr>
          <w:rFonts w:ascii="Consolas" w:hAnsi="Consolas" w:eastAsia="Consolas"/>
          <w:color w:val="2D2D2D"/>
          <w:sz w:val="22"/>
          <w:szCs w:val="40"/>
        </w:rPr>
        <w:t xml:space="preserve">    PRIORITY_CHOICES = [</w:t>
      </w:r>
    </w:p>
    <w:p w14:paraId="2AC3076F">
      <w:pPr>
        <w:spacing w:before="0" w:after="0" w:line="260" w:lineRule="exact"/>
        <w:rPr>
          <w:sz w:val="36"/>
          <w:szCs w:val="40"/>
        </w:rPr>
      </w:pPr>
      <w:r>
        <w:rPr>
          <w:rFonts w:ascii="Consolas" w:hAnsi="Consolas" w:eastAsia="Consolas"/>
          <w:color w:val="2D2D2D"/>
          <w:sz w:val="22"/>
          <w:szCs w:val="40"/>
        </w:rPr>
        <w:t xml:space="preserve">        ('low', 'Low'),</w:t>
      </w:r>
    </w:p>
    <w:p w14:paraId="69197C2F">
      <w:pPr>
        <w:spacing w:before="0" w:after="0" w:line="260" w:lineRule="exact"/>
        <w:rPr>
          <w:sz w:val="36"/>
          <w:szCs w:val="40"/>
        </w:rPr>
      </w:pPr>
      <w:r>
        <w:rPr>
          <w:rFonts w:ascii="Consolas" w:hAnsi="Consolas" w:eastAsia="Consolas"/>
          <w:color w:val="2D2D2D"/>
          <w:sz w:val="22"/>
          <w:szCs w:val="40"/>
        </w:rPr>
        <w:t xml:space="preserve">        ('medium', 'Medium'),</w:t>
      </w:r>
    </w:p>
    <w:p w14:paraId="21F0EFA8">
      <w:pPr>
        <w:spacing w:before="0" w:after="0" w:line="260" w:lineRule="exact"/>
        <w:rPr>
          <w:sz w:val="36"/>
          <w:szCs w:val="40"/>
        </w:rPr>
      </w:pPr>
      <w:r>
        <w:rPr>
          <w:rFonts w:ascii="Consolas" w:hAnsi="Consolas" w:eastAsia="Consolas"/>
          <w:color w:val="2D2D2D"/>
          <w:sz w:val="22"/>
          <w:szCs w:val="40"/>
        </w:rPr>
        <w:t xml:space="preserve">        ('high', 'High'),</w:t>
      </w:r>
    </w:p>
    <w:p w14:paraId="06A69FC4">
      <w:pPr>
        <w:spacing w:before="0" w:after="0" w:line="260" w:lineRule="exact"/>
        <w:rPr>
          <w:sz w:val="36"/>
          <w:szCs w:val="40"/>
        </w:rPr>
      </w:pPr>
      <w:r>
        <w:rPr>
          <w:rFonts w:ascii="Consolas" w:hAnsi="Consolas" w:eastAsia="Consolas"/>
          <w:color w:val="2D2D2D"/>
          <w:sz w:val="22"/>
          <w:szCs w:val="40"/>
        </w:rPr>
        <w:t xml:space="preserve">        ('urgent', 'Urgent'),</w:t>
      </w:r>
    </w:p>
    <w:p w14:paraId="39770A1F">
      <w:pPr>
        <w:spacing w:before="0" w:after="0" w:line="260" w:lineRule="exact"/>
        <w:rPr>
          <w:sz w:val="36"/>
          <w:szCs w:val="40"/>
        </w:rPr>
      </w:pPr>
      <w:r>
        <w:rPr>
          <w:rFonts w:ascii="Consolas" w:hAnsi="Consolas" w:eastAsia="Consolas"/>
          <w:color w:val="2D2D2D"/>
          <w:sz w:val="22"/>
          <w:szCs w:val="40"/>
        </w:rPr>
        <w:t xml:space="preserve">    ]</w:t>
      </w:r>
    </w:p>
    <w:p w14:paraId="195338B2">
      <w:pPr>
        <w:spacing w:before="0" w:after="0" w:line="260" w:lineRule="exact"/>
        <w:rPr>
          <w:sz w:val="36"/>
          <w:szCs w:val="40"/>
        </w:rPr>
      </w:pPr>
      <w:r>
        <w:rPr>
          <w:rFonts w:ascii="Consolas" w:hAnsi="Consolas" w:eastAsia="Consolas"/>
          <w:color w:val="2D2D2D"/>
          <w:sz w:val="22"/>
          <w:szCs w:val="40"/>
        </w:rPr>
        <w:t xml:space="preserve"> </w:t>
      </w:r>
    </w:p>
    <w:p w14:paraId="624ABF57">
      <w:pPr>
        <w:spacing w:before="0" w:after="0" w:line="260" w:lineRule="exact"/>
        <w:rPr>
          <w:sz w:val="36"/>
          <w:szCs w:val="40"/>
        </w:rPr>
      </w:pPr>
      <w:r>
        <w:rPr>
          <w:rFonts w:ascii="Consolas" w:hAnsi="Consolas" w:eastAsia="Consolas"/>
          <w:color w:val="2D2D2D"/>
          <w:sz w:val="22"/>
          <w:szCs w:val="40"/>
        </w:rPr>
        <w:t xml:space="preserve">    id = models.UUIDField(primary_key=True, default=uuid.uuid4, editable=False)</w:t>
      </w:r>
    </w:p>
    <w:p w14:paraId="36DA9841">
      <w:pPr>
        <w:spacing w:before="0" w:after="0" w:line="260" w:lineRule="exact"/>
        <w:rPr>
          <w:sz w:val="36"/>
          <w:szCs w:val="40"/>
        </w:rPr>
      </w:pPr>
      <w:r>
        <w:rPr>
          <w:rFonts w:ascii="Consolas" w:hAnsi="Consolas" w:eastAsia="Consolas"/>
          <w:color w:val="2D2D2D"/>
          <w:sz w:val="22"/>
          <w:szCs w:val="40"/>
        </w:rPr>
        <w:t xml:space="preserve">    title = models.CharField(max_length=200, verbose_name='标题')</w:t>
      </w:r>
    </w:p>
    <w:p w14:paraId="0985E943">
      <w:pPr>
        <w:spacing w:before="0" w:after="0" w:line="260" w:lineRule="exact"/>
        <w:rPr>
          <w:sz w:val="36"/>
          <w:szCs w:val="40"/>
        </w:rPr>
      </w:pPr>
      <w:r>
        <w:rPr>
          <w:rFonts w:ascii="Consolas" w:hAnsi="Consolas" w:eastAsia="Consolas"/>
          <w:color w:val="2D2D2D"/>
          <w:sz w:val="22"/>
          <w:szCs w:val="40"/>
        </w:rPr>
        <w:t xml:space="preserve">    description = models.TextField(blank=True, null=True, verbose_name='描述')</w:t>
      </w:r>
    </w:p>
    <w:p w14:paraId="14304A52">
      <w:pPr>
        <w:spacing w:before="0" w:after="0" w:line="260" w:lineRule="exact"/>
        <w:rPr>
          <w:sz w:val="36"/>
          <w:szCs w:val="40"/>
        </w:rPr>
      </w:pPr>
      <w:r>
        <w:rPr>
          <w:rFonts w:ascii="Consolas" w:hAnsi="Consolas" w:eastAsia="Consolas"/>
          <w:color w:val="2D2D2D"/>
          <w:sz w:val="22"/>
          <w:szCs w:val="40"/>
        </w:rPr>
        <w:t xml:space="preserve">    type = models.CharField(max_length=20, choices=TASK_TYPE_CHOICES, default='task', verbose_name='类型')</w:t>
      </w:r>
    </w:p>
    <w:p w14:paraId="43585729">
      <w:pPr>
        <w:spacing w:before="0" w:after="0" w:line="260" w:lineRule="exact"/>
        <w:rPr>
          <w:sz w:val="36"/>
          <w:szCs w:val="40"/>
        </w:rPr>
      </w:pPr>
      <w:r>
        <w:rPr>
          <w:rFonts w:ascii="Consolas" w:hAnsi="Consolas" w:eastAsia="Consolas"/>
          <w:color w:val="2D2D2D"/>
          <w:sz w:val="22"/>
          <w:szCs w:val="40"/>
        </w:rPr>
        <w:t xml:space="preserve">    status = models.CharField(max_length=20, choices=STATUS_CHOICES, default='todo', verbose_name='状态')</w:t>
      </w:r>
    </w:p>
    <w:p w14:paraId="1878CDF3">
      <w:pPr>
        <w:spacing w:before="0" w:after="0" w:line="260" w:lineRule="exact"/>
        <w:rPr>
          <w:sz w:val="36"/>
          <w:szCs w:val="40"/>
        </w:rPr>
      </w:pPr>
      <w:r>
        <w:rPr>
          <w:rFonts w:ascii="Consolas" w:hAnsi="Consolas" w:eastAsia="Consolas"/>
          <w:color w:val="2D2D2D"/>
          <w:sz w:val="22"/>
          <w:szCs w:val="40"/>
        </w:rPr>
        <w:t xml:space="preserve">    priority = models.CharField(max_length=20, choices=PRIORITY_CHOICES, default='medium', verbose_name='优先级')</w:t>
      </w:r>
    </w:p>
    <w:p w14:paraId="6493DB56">
      <w:pPr>
        <w:spacing w:before="0" w:after="0" w:line="260" w:lineRule="exact"/>
        <w:rPr>
          <w:sz w:val="36"/>
          <w:szCs w:val="40"/>
        </w:rPr>
      </w:pPr>
      <w:r>
        <w:rPr>
          <w:rFonts w:ascii="Consolas" w:hAnsi="Consolas" w:eastAsia="Consolas"/>
          <w:color w:val="2D2D2D"/>
          <w:sz w:val="22"/>
          <w:szCs w:val="40"/>
        </w:rPr>
        <w:t xml:space="preserve">    </w:t>
      </w:r>
    </w:p>
    <w:p w14:paraId="09D4E919">
      <w:pPr>
        <w:spacing w:before="0" w:after="0" w:line="260" w:lineRule="exact"/>
        <w:rPr>
          <w:sz w:val="36"/>
          <w:szCs w:val="40"/>
        </w:rPr>
      </w:pPr>
      <w:r>
        <w:rPr>
          <w:rFonts w:ascii="Consolas" w:hAnsi="Consolas" w:eastAsia="Consolas"/>
          <w:color w:val="2D2D2D"/>
          <w:sz w:val="22"/>
          <w:szCs w:val="40"/>
        </w:rPr>
        <w:t xml:space="preserve">    start_date = models.DateField(null=True, blank=True, verbose_name='开始日期')</w:t>
      </w:r>
    </w:p>
    <w:p w14:paraId="3765E860">
      <w:pPr>
        <w:spacing w:before="0" w:after="0" w:line="260" w:lineRule="exact"/>
        <w:rPr>
          <w:sz w:val="36"/>
          <w:szCs w:val="40"/>
        </w:rPr>
      </w:pPr>
      <w:r>
        <w:rPr>
          <w:rFonts w:ascii="Consolas" w:hAnsi="Consolas" w:eastAsia="Consolas"/>
          <w:color w:val="2D2D2D"/>
          <w:sz w:val="22"/>
          <w:szCs w:val="40"/>
        </w:rPr>
        <w:t xml:space="preserve">    due_date = models.DateField(null=True, blank=True, verbose_name='截止日期')</w:t>
      </w:r>
    </w:p>
    <w:p w14:paraId="1F57488A">
      <w:pPr>
        <w:spacing w:before="0" w:after="0" w:line="260" w:lineRule="exact"/>
        <w:rPr>
          <w:sz w:val="36"/>
          <w:szCs w:val="40"/>
        </w:rPr>
      </w:pPr>
      <w:r>
        <w:rPr>
          <w:rFonts w:ascii="Consolas" w:hAnsi="Consolas" w:eastAsia="Consolas"/>
          <w:color w:val="2D2D2D"/>
          <w:sz w:val="22"/>
          <w:szCs w:val="40"/>
        </w:rPr>
        <w:t xml:space="preserve">    </w:t>
      </w:r>
    </w:p>
    <w:p w14:paraId="128F2309">
      <w:pPr>
        <w:spacing w:before="0" w:after="0" w:line="260" w:lineRule="exact"/>
        <w:rPr>
          <w:sz w:val="36"/>
          <w:szCs w:val="40"/>
        </w:rPr>
      </w:pPr>
      <w:r>
        <w:rPr>
          <w:rFonts w:ascii="Consolas" w:hAnsi="Consolas" w:eastAsia="Consolas"/>
          <w:color w:val="2D2D2D"/>
          <w:sz w:val="22"/>
          <w:szCs w:val="40"/>
        </w:rPr>
        <w:t xml:space="preserve">    order = models.IntegerField(default=0, verbose_name='排序')</w:t>
      </w:r>
    </w:p>
    <w:p w14:paraId="21EAF362">
      <w:pPr>
        <w:spacing w:before="0" w:after="0" w:line="260" w:lineRule="exact"/>
        <w:rPr>
          <w:sz w:val="36"/>
          <w:szCs w:val="40"/>
        </w:rPr>
      </w:pPr>
      <w:r>
        <w:rPr>
          <w:rFonts w:ascii="Consolas" w:hAnsi="Consolas" w:eastAsia="Consolas"/>
          <w:color w:val="2D2D2D"/>
          <w:sz w:val="22"/>
          <w:szCs w:val="40"/>
        </w:rPr>
        <w:t xml:space="preserve">    estimated_hours = models.DecimalField(max_digits=8, decimal_places=2, default=0, verbose_name='预估工时')</w:t>
      </w:r>
    </w:p>
    <w:p w14:paraId="1D581803">
      <w:pPr>
        <w:spacing w:before="0" w:after="0" w:line="260" w:lineRule="exact"/>
        <w:rPr>
          <w:sz w:val="36"/>
          <w:szCs w:val="40"/>
        </w:rPr>
      </w:pPr>
      <w:r>
        <w:rPr>
          <w:rFonts w:ascii="Consolas" w:hAnsi="Consolas" w:eastAsia="Consolas"/>
          <w:color w:val="2D2D2D"/>
          <w:sz w:val="22"/>
          <w:szCs w:val="40"/>
        </w:rPr>
        <w:t xml:space="preserve">    actual_hours = models.DecimalField(max_digits=8, decimal_places=2, default=0, verbose_name='实际工时')</w:t>
      </w:r>
    </w:p>
    <w:p w14:paraId="64268A8E">
      <w:pPr>
        <w:spacing w:before="0" w:after="0" w:line="260" w:lineRule="exact"/>
        <w:rPr>
          <w:sz w:val="36"/>
          <w:szCs w:val="40"/>
        </w:rPr>
      </w:pPr>
      <w:r>
        <w:rPr>
          <w:rFonts w:ascii="Consolas" w:hAnsi="Consolas" w:eastAsia="Consolas"/>
          <w:color w:val="2D2D2D"/>
          <w:sz w:val="22"/>
          <w:szCs w:val="40"/>
        </w:rPr>
        <w:t xml:space="preserve">    progress = models.IntegerField(default=0, verbose_name='进度(%)')</w:t>
      </w:r>
    </w:p>
    <w:p w14:paraId="3746E05E">
      <w:pPr>
        <w:spacing w:before="0" w:after="0" w:line="260" w:lineRule="exact"/>
        <w:rPr>
          <w:sz w:val="36"/>
          <w:szCs w:val="40"/>
        </w:rPr>
      </w:pPr>
      <w:r>
        <w:rPr>
          <w:rFonts w:ascii="Consolas" w:hAnsi="Consolas" w:eastAsia="Consolas"/>
          <w:color w:val="2D2D2D"/>
          <w:sz w:val="22"/>
          <w:szCs w:val="40"/>
        </w:rPr>
        <w:t xml:space="preserve"> </w:t>
      </w:r>
    </w:p>
    <w:p w14:paraId="4CD4A5B7">
      <w:pPr>
        <w:spacing w:before="0" w:after="0" w:line="260" w:lineRule="exact"/>
        <w:rPr>
          <w:sz w:val="36"/>
          <w:szCs w:val="40"/>
        </w:rPr>
      </w:pPr>
      <w:r>
        <w:rPr>
          <w:rFonts w:ascii="Consolas" w:hAnsi="Consolas" w:eastAsia="Consolas"/>
          <w:color w:val="2D2D2D"/>
          <w:sz w:val="22"/>
          <w:szCs w:val="40"/>
        </w:rPr>
        <w:t xml:space="preserve">    # Foreign Keys</w:t>
      </w:r>
    </w:p>
    <w:p w14:paraId="6950150C">
      <w:pPr>
        <w:spacing w:before="0" w:after="0" w:line="260" w:lineRule="exact"/>
        <w:rPr>
          <w:sz w:val="36"/>
          <w:szCs w:val="40"/>
        </w:rPr>
      </w:pPr>
      <w:r>
        <w:rPr>
          <w:rFonts w:ascii="Consolas" w:hAnsi="Consolas" w:eastAsia="Consolas"/>
          <w:color w:val="2D2D2D"/>
          <w:sz w:val="22"/>
          <w:szCs w:val="40"/>
        </w:rPr>
        <w:t xml:space="preserve">    project = models.ForeignKey('projects.Project', on_delete=models.CASCADE, related_name='tasks', verbose_name='所属项目')</w:t>
      </w:r>
    </w:p>
    <w:p w14:paraId="661083C9">
      <w:pPr>
        <w:spacing w:before="0" w:after="0" w:line="260" w:lineRule="exact"/>
        <w:rPr>
          <w:sz w:val="36"/>
          <w:szCs w:val="40"/>
        </w:rPr>
      </w:pPr>
      <w:r>
        <w:rPr>
          <w:rFonts w:ascii="Consolas" w:hAnsi="Consolas" w:eastAsia="Consolas"/>
          <w:color w:val="2D2D2D"/>
          <w:sz w:val="22"/>
          <w:szCs w:val="40"/>
        </w:rPr>
        <w:t xml:space="preserve">    sprint = models.ForeignKey('sprints.Sprint', on_delete=models.SET_NULL, null=True, blank=True, related_name='tasks', verbose_name='所属冲刺')</w:t>
      </w:r>
    </w:p>
    <w:p w14:paraId="0ED2C5BE">
      <w:pPr>
        <w:spacing w:before="0" w:after="0" w:line="260" w:lineRule="exact"/>
        <w:rPr>
          <w:sz w:val="36"/>
          <w:szCs w:val="40"/>
        </w:rPr>
      </w:pPr>
      <w:r>
        <w:rPr>
          <w:rFonts w:ascii="Consolas" w:hAnsi="Consolas" w:eastAsia="Consolas"/>
          <w:color w:val="2D2D2D"/>
          <w:sz w:val="22"/>
          <w:szCs w:val="40"/>
        </w:rPr>
        <w:t xml:space="preserve">    parent_task = models.ForeignKey('self', on_delete=models.SET_NULL, null=True, blank=True, related_name='subtasks', verbose_name='父任务')</w:t>
      </w:r>
    </w:p>
    <w:p w14:paraId="0A6D38FA">
      <w:pPr>
        <w:spacing w:before="0" w:after="0" w:line="260" w:lineRule="exact"/>
        <w:rPr>
          <w:sz w:val="36"/>
          <w:szCs w:val="40"/>
        </w:rPr>
      </w:pPr>
      <w:r>
        <w:rPr>
          <w:rFonts w:ascii="Consolas" w:hAnsi="Consolas" w:eastAsia="Consolas"/>
          <w:color w:val="2D2D2D"/>
          <w:sz w:val="22"/>
          <w:szCs w:val="40"/>
        </w:rPr>
        <w:t xml:space="preserve">    assignee = models.ForeignKey(settings.AUTH_USER_MODEL, on_delete=models.SET_NULL, null=True, blank=True, related_name='assigned_tasks', verbose_name='负责人')</w:t>
      </w:r>
    </w:p>
    <w:p w14:paraId="7FBE83C9">
      <w:pPr>
        <w:spacing w:before="0" w:after="0" w:line="260" w:lineRule="exact"/>
        <w:rPr>
          <w:sz w:val="36"/>
          <w:szCs w:val="40"/>
        </w:rPr>
      </w:pPr>
      <w:r>
        <w:rPr>
          <w:rFonts w:ascii="Consolas" w:hAnsi="Consolas" w:eastAsia="Consolas"/>
          <w:color w:val="2D2D2D"/>
          <w:sz w:val="22"/>
          <w:szCs w:val="40"/>
        </w:rPr>
        <w:t xml:space="preserve">    reporter = models.ForeignKey(settings.AUTH_USER_MODEL, on_delete=models.CASCADE, related_name='reported_tasks', verbose_name='创建人')</w:t>
      </w:r>
    </w:p>
    <w:p w14:paraId="1BAEB7BA">
      <w:pPr>
        <w:spacing w:before="0" w:after="0" w:line="260" w:lineRule="exact"/>
        <w:rPr>
          <w:sz w:val="36"/>
          <w:szCs w:val="40"/>
        </w:rPr>
      </w:pPr>
      <w:r>
        <w:rPr>
          <w:rFonts w:ascii="Consolas" w:hAnsi="Consolas" w:eastAsia="Consolas"/>
          <w:color w:val="2D2D2D"/>
          <w:sz w:val="22"/>
          <w:szCs w:val="40"/>
        </w:rPr>
        <w:t xml:space="preserve"> </w:t>
      </w:r>
    </w:p>
    <w:p w14:paraId="5079A6F9">
      <w:pPr>
        <w:spacing w:before="0" w:after="0" w:line="260" w:lineRule="exact"/>
        <w:rPr>
          <w:sz w:val="36"/>
          <w:szCs w:val="40"/>
        </w:rPr>
      </w:pPr>
      <w:r>
        <w:rPr>
          <w:rFonts w:ascii="Consolas" w:hAnsi="Consolas" w:eastAsia="Consolas"/>
          <w:color w:val="2D2D2D"/>
          <w:sz w:val="22"/>
          <w:szCs w:val="40"/>
        </w:rPr>
        <w:t xml:space="preserve">    class Meta:</w:t>
      </w:r>
    </w:p>
    <w:p w14:paraId="21B298B1">
      <w:pPr>
        <w:spacing w:before="0" w:after="0" w:line="260" w:lineRule="exact"/>
        <w:rPr>
          <w:sz w:val="36"/>
          <w:szCs w:val="40"/>
        </w:rPr>
      </w:pPr>
      <w:r>
        <w:rPr>
          <w:rFonts w:ascii="Consolas" w:hAnsi="Consolas" w:eastAsia="Consolas"/>
          <w:color w:val="2D2D2D"/>
          <w:sz w:val="22"/>
          <w:szCs w:val="40"/>
        </w:rPr>
        <w:t xml:space="preserve">        db_table = 'tasks_task'</w:t>
      </w:r>
    </w:p>
    <w:p w14:paraId="031A6779">
      <w:pPr>
        <w:spacing w:before="0" w:after="0" w:line="260" w:lineRule="exact"/>
        <w:rPr>
          <w:sz w:val="36"/>
          <w:szCs w:val="40"/>
        </w:rPr>
      </w:pPr>
      <w:r>
        <w:rPr>
          <w:rFonts w:ascii="Consolas" w:hAnsi="Consolas" w:eastAsia="Consolas"/>
          <w:color w:val="2D2D2D"/>
          <w:sz w:val="22"/>
          <w:szCs w:val="40"/>
        </w:rPr>
        <w:t xml:space="preserve">        indexes = [</w:t>
      </w:r>
    </w:p>
    <w:p w14:paraId="37D1064D">
      <w:pPr>
        <w:spacing w:before="0" w:after="0" w:line="260" w:lineRule="exact"/>
        <w:rPr>
          <w:sz w:val="36"/>
          <w:szCs w:val="40"/>
        </w:rPr>
      </w:pPr>
      <w:r>
        <w:rPr>
          <w:rFonts w:ascii="Consolas" w:hAnsi="Consolas" w:eastAsia="Consolas"/>
          <w:color w:val="2D2D2D"/>
          <w:sz w:val="22"/>
          <w:szCs w:val="40"/>
        </w:rPr>
        <w:t xml:space="preserve">            models.Index(fields=['project']),</w:t>
      </w:r>
    </w:p>
    <w:p w14:paraId="71ECB69E">
      <w:pPr>
        <w:spacing w:before="0" w:after="0" w:line="260" w:lineRule="exact"/>
        <w:rPr>
          <w:sz w:val="36"/>
          <w:szCs w:val="40"/>
        </w:rPr>
      </w:pPr>
      <w:r>
        <w:rPr>
          <w:rFonts w:ascii="Consolas" w:hAnsi="Consolas" w:eastAsia="Consolas"/>
          <w:color w:val="2D2D2D"/>
          <w:sz w:val="22"/>
          <w:szCs w:val="40"/>
        </w:rPr>
        <w:t xml:space="preserve">            models.Index(fields=['assignee']),</w:t>
      </w:r>
    </w:p>
    <w:p w14:paraId="300CB357">
      <w:pPr>
        <w:spacing w:before="0" w:after="0" w:line="260" w:lineRule="exact"/>
        <w:rPr>
          <w:sz w:val="36"/>
          <w:szCs w:val="40"/>
        </w:rPr>
      </w:pPr>
      <w:r>
        <w:rPr>
          <w:rFonts w:ascii="Consolas" w:hAnsi="Consolas" w:eastAsia="Consolas"/>
          <w:color w:val="2D2D2D"/>
          <w:sz w:val="22"/>
          <w:szCs w:val="40"/>
        </w:rPr>
        <w:t xml:space="preserve">            models.Index(fields=['status']),</w:t>
      </w:r>
    </w:p>
    <w:p w14:paraId="554F0E44">
      <w:pPr>
        <w:spacing w:before="0" w:after="0" w:line="260" w:lineRule="exact"/>
        <w:rPr>
          <w:sz w:val="36"/>
          <w:szCs w:val="40"/>
        </w:rPr>
      </w:pPr>
      <w:r>
        <w:rPr>
          <w:rFonts w:ascii="Consolas" w:hAnsi="Consolas" w:eastAsia="Consolas"/>
          <w:color w:val="2D2D2D"/>
          <w:sz w:val="22"/>
          <w:szCs w:val="40"/>
        </w:rPr>
        <w:t xml:space="preserve">        ]</w:t>
      </w:r>
    </w:p>
    <w:p w14:paraId="5168EDBA">
      <w:pPr>
        <w:spacing w:before="0" w:after="0" w:line="260" w:lineRule="exact"/>
        <w:rPr>
          <w:sz w:val="36"/>
          <w:szCs w:val="40"/>
        </w:rPr>
      </w:pPr>
      <w:r>
        <w:rPr>
          <w:rFonts w:ascii="Consolas" w:hAnsi="Consolas" w:eastAsia="Consolas"/>
          <w:color w:val="2D2D2D"/>
          <w:sz w:val="22"/>
          <w:szCs w:val="40"/>
        </w:rPr>
        <w:t xml:space="preserve">        verbose_name = '任务'</w:t>
      </w:r>
    </w:p>
    <w:p w14:paraId="4BFCD76B">
      <w:pPr>
        <w:spacing w:before="0" w:after="0" w:line="260" w:lineRule="exact"/>
        <w:rPr>
          <w:sz w:val="36"/>
          <w:szCs w:val="40"/>
        </w:rPr>
      </w:pPr>
      <w:r>
        <w:rPr>
          <w:rFonts w:ascii="Consolas" w:hAnsi="Consolas" w:eastAsia="Consolas"/>
          <w:color w:val="2D2D2D"/>
          <w:sz w:val="22"/>
          <w:szCs w:val="40"/>
        </w:rPr>
        <w:t xml:space="preserve">        verbose_name_plural = '任务'</w:t>
      </w:r>
    </w:p>
    <w:p w14:paraId="5083E4E1">
      <w:pPr>
        <w:spacing w:before="0" w:after="0" w:line="260" w:lineRule="exact"/>
        <w:rPr>
          <w:sz w:val="36"/>
          <w:szCs w:val="40"/>
        </w:rPr>
      </w:pPr>
      <w:r>
        <w:rPr>
          <w:rFonts w:ascii="Consolas" w:hAnsi="Consolas" w:eastAsia="Consolas"/>
          <w:color w:val="2D2D2D"/>
          <w:sz w:val="22"/>
          <w:szCs w:val="40"/>
        </w:rPr>
        <w:t xml:space="preserve"> </w:t>
      </w:r>
    </w:p>
    <w:p w14:paraId="368B44B4">
      <w:pPr>
        <w:spacing w:before="0" w:after="0" w:line="260" w:lineRule="exact"/>
        <w:rPr>
          <w:sz w:val="36"/>
          <w:szCs w:val="40"/>
        </w:rPr>
      </w:pPr>
      <w:r>
        <w:rPr>
          <w:rFonts w:ascii="Consolas" w:hAnsi="Consolas" w:eastAsia="Consolas"/>
          <w:color w:val="2D2D2D"/>
          <w:sz w:val="22"/>
          <w:szCs w:val="40"/>
        </w:rPr>
        <w:t xml:space="preserve">    def __str__(self):</w:t>
      </w:r>
    </w:p>
    <w:p w14:paraId="61DF4E9F">
      <w:pPr>
        <w:spacing w:before="0" w:after="0" w:line="260" w:lineRule="exact"/>
        <w:rPr>
          <w:sz w:val="36"/>
          <w:szCs w:val="40"/>
        </w:rPr>
      </w:pPr>
      <w:r>
        <w:rPr>
          <w:rFonts w:ascii="Consolas" w:hAnsi="Consolas" w:eastAsia="Consolas"/>
          <w:color w:val="2D2D2D"/>
          <w:sz w:val="22"/>
          <w:szCs w:val="40"/>
        </w:rPr>
        <w:t xml:space="preserve">        return self.title</w:t>
      </w:r>
    </w:p>
    <w:p w14:paraId="7F81A60A">
      <w:pPr>
        <w:spacing w:before="0" w:after="0" w:line="260" w:lineRule="exact"/>
        <w:rPr>
          <w:sz w:val="36"/>
          <w:szCs w:val="40"/>
        </w:rPr>
      </w:pPr>
      <w:r>
        <w:rPr>
          <w:rFonts w:ascii="Consolas" w:hAnsi="Consolas" w:eastAsia="Consolas"/>
          <w:color w:val="2D2D2D"/>
          <w:sz w:val="22"/>
          <w:szCs w:val="40"/>
        </w:rPr>
        <w:t xml:space="preserve"> </w:t>
      </w:r>
    </w:p>
    <w:p w14:paraId="19CBDC16">
      <w:pPr>
        <w:spacing w:before="0" w:after="0" w:line="260" w:lineRule="exact"/>
        <w:rPr>
          <w:sz w:val="36"/>
          <w:szCs w:val="40"/>
        </w:rPr>
      </w:pPr>
      <w:r>
        <w:rPr>
          <w:rFonts w:ascii="Consolas" w:hAnsi="Consolas" w:eastAsia="Consolas"/>
          <w:color w:val="2D2D2D"/>
          <w:sz w:val="22"/>
          <w:szCs w:val="40"/>
        </w:rPr>
        <w:t>class TaskDependency(TimestampedModel):</w:t>
      </w:r>
    </w:p>
    <w:p w14:paraId="5D2E87E4">
      <w:pPr>
        <w:spacing w:before="0" w:after="0" w:line="260" w:lineRule="exact"/>
        <w:rPr>
          <w:sz w:val="36"/>
          <w:szCs w:val="40"/>
        </w:rPr>
      </w:pPr>
      <w:r>
        <w:rPr>
          <w:rFonts w:ascii="Consolas" w:hAnsi="Consolas" w:eastAsia="Consolas"/>
          <w:color w:val="2D2D2D"/>
          <w:sz w:val="22"/>
          <w:szCs w:val="40"/>
        </w:rPr>
        <w:t xml:space="preserve">    RELATION_CHOICES = [</w:t>
      </w:r>
    </w:p>
    <w:p w14:paraId="12E26368">
      <w:pPr>
        <w:spacing w:before="0" w:after="0" w:line="260" w:lineRule="exact"/>
        <w:rPr>
          <w:sz w:val="36"/>
          <w:szCs w:val="40"/>
        </w:rPr>
      </w:pPr>
      <w:r>
        <w:rPr>
          <w:rFonts w:ascii="Consolas" w:hAnsi="Consolas" w:eastAsia="Consolas"/>
          <w:color w:val="2D2D2D"/>
          <w:sz w:val="22"/>
          <w:szCs w:val="40"/>
        </w:rPr>
        <w:t xml:space="preserve">        ('blocks', 'Blocks'),</w:t>
      </w:r>
    </w:p>
    <w:p w14:paraId="47603F59">
      <w:pPr>
        <w:spacing w:before="0" w:after="0" w:line="260" w:lineRule="exact"/>
        <w:rPr>
          <w:sz w:val="36"/>
          <w:szCs w:val="40"/>
        </w:rPr>
      </w:pPr>
      <w:r>
        <w:rPr>
          <w:rFonts w:ascii="Consolas" w:hAnsi="Consolas" w:eastAsia="Consolas"/>
          <w:color w:val="2D2D2D"/>
          <w:sz w:val="22"/>
          <w:szCs w:val="40"/>
        </w:rPr>
        <w:t xml:space="preserve">        ('precedes', 'Precedes'),</w:t>
      </w:r>
    </w:p>
    <w:p w14:paraId="45B661B4">
      <w:pPr>
        <w:spacing w:before="0" w:after="0" w:line="260" w:lineRule="exact"/>
        <w:rPr>
          <w:sz w:val="36"/>
          <w:szCs w:val="40"/>
        </w:rPr>
      </w:pPr>
      <w:r>
        <w:rPr>
          <w:rFonts w:ascii="Consolas" w:hAnsi="Consolas" w:eastAsia="Consolas"/>
          <w:color w:val="2D2D2D"/>
          <w:sz w:val="22"/>
          <w:szCs w:val="40"/>
        </w:rPr>
        <w:t xml:space="preserve">        ('relates_to', 'Relates To'),</w:t>
      </w:r>
    </w:p>
    <w:p w14:paraId="11091B74">
      <w:pPr>
        <w:spacing w:before="0" w:after="0" w:line="260" w:lineRule="exact"/>
        <w:rPr>
          <w:sz w:val="36"/>
          <w:szCs w:val="40"/>
        </w:rPr>
      </w:pPr>
      <w:r>
        <w:rPr>
          <w:rFonts w:ascii="Consolas" w:hAnsi="Consolas" w:eastAsia="Consolas"/>
          <w:color w:val="2D2D2D"/>
          <w:sz w:val="22"/>
          <w:szCs w:val="40"/>
        </w:rPr>
        <w:t xml:space="preserve">    ]</w:t>
      </w:r>
    </w:p>
    <w:p w14:paraId="5A10B5A1">
      <w:pPr>
        <w:spacing w:before="0" w:after="0" w:line="260" w:lineRule="exact"/>
        <w:rPr>
          <w:sz w:val="36"/>
          <w:szCs w:val="40"/>
        </w:rPr>
      </w:pPr>
      <w:r>
        <w:rPr>
          <w:rFonts w:ascii="Consolas" w:hAnsi="Consolas" w:eastAsia="Consolas"/>
          <w:color w:val="2D2D2D"/>
          <w:sz w:val="22"/>
          <w:szCs w:val="40"/>
        </w:rPr>
        <w:t xml:space="preserve"> </w:t>
      </w:r>
    </w:p>
    <w:p w14:paraId="14EC0059">
      <w:pPr>
        <w:spacing w:before="0" w:after="0" w:line="260" w:lineRule="exact"/>
        <w:rPr>
          <w:sz w:val="36"/>
          <w:szCs w:val="40"/>
        </w:rPr>
      </w:pPr>
      <w:r>
        <w:rPr>
          <w:rFonts w:ascii="Consolas" w:hAnsi="Consolas" w:eastAsia="Consolas"/>
          <w:color w:val="2D2D2D"/>
          <w:sz w:val="22"/>
          <w:szCs w:val="40"/>
        </w:rPr>
        <w:t xml:space="preserve">    id = models.UUIDField(primary_key=True, default=uuid.uuid4, editable=False)</w:t>
      </w:r>
    </w:p>
    <w:p w14:paraId="518A5A5C">
      <w:pPr>
        <w:spacing w:before="0" w:after="0" w:line="260" w:lineRule="exact"/>
        <w:rPr>
          <w:sz w:val="36"/>
          <w:szCs w:val="40"/>
        </w:rPr>
      </w:pPr>
      <w:r>
        <w:rPr>
          <w:rFonts w:ascii="Consolas" w:hAnsi="Consolas" w:eastAsia="Consolas"/>
          <w:color w:val="2D2D2D"/>
          <w:sz w:val="22"/>
          <w:szCs w:val="40"/>
        </w:rPr>
        <w:t xml:space="preserve">    predecessor = models.ForeignKey(Task, on_delete=models.CASCADE, related_name='successor_dependencies', verbose_name='前驱任务')</w:t>
      </w:r>
    </w:p>
    <w:p w14:paraId="768ABEB3">
      <w:pPr>
        <w:spacing w:before="0" w:after="0" w:line="260" w:lineRule="exact"/>
        <w:rPr>
          <w:sz w:val="36"/>
          <w:szCs w:val="40"/>
        </w:rPr>
      </w:pPr>
      <w:r>
        <w:rPr>
          <w:rFonts w:ascii="Consolas" w:hAnsi="Consolas" w:eastAsia="Consolas"/>
          <w:color w:val="2D2D2D"/>
          <w:sz w:val="22"/>
          <w:szCs w:val="40"/>
        </w:rPr>
        <w:t xml:space="preserve">    successor = models.ForeignKey(Task, on_delete=models.CASCADE, related_name='predecessor_dependencies', verbose_name='后继任务')</w:t>
      </w:r>
    </w:p>
    <w:p w14:paraId="6C72DB59">
      <w:pPr>
        <w:spacing w:before="0" w:after="0" w:line="260" w:lineRule="exact"/>
        <w:rPr>
          <w:sz w:val="36"/>
          <w:szCs w:val="40"/>
        </w:rPr>
      </w:pPr>
      <w:r>
        <w:rPr>
          <w:rFonts w:ascii="Consolas" w:hAnsi="Consolas" w:eastAsia="Consolas"/>
          <w:color w:val="2D2D2D"/>
          <w:sz w:val="22"/>
          <w:szCs w:val="40"/>
        </w:rPr>
        <w:t xml:space="preserve">    relation_type = models.CharField(max_length=20, choices=RELATION_CHOICES, default='precedes', verbose_name='关系类型')</w:t>
      </w:r>
    </w:p>
    <w:p w14:paraId="32AB4F21">
      <w:pPr>
        <w:spacing w:before="0" w:after="0" w:line="260" w:lineRule="exact"/>
        <w:rPr>
          <w:sz w:val="36"/>
          <w:szCs w:val="40"/>
        </w:rPr>
      </w:pPr>
      <w:r>
        <w:rPr>
          <w:rFonts w:ascii="Consolas" w:hAnsi="Consolas" w:eastAsia="Consolas"/>
          <w:color w:val="2D2D2D"/>
          <w:sz w:val="22"/>
          <w:szCs w:val="40"/>
        </w:rPr>
        <w:t xml:space="preserve"> </w:t>
      </w:r>
    </w:p>
    <w:p w14:paraId="40982431">
      <w:pPr>
        <w:spacing w:before="0" w:after="0" w:line="260" w:lineRule="exact"/>
        <w:rPr>
          <w:sz w:val="36"/>
          <w:szCs w:val="40"/>
        </w:rPr>
      </w:pPr>
      <w:r>
        <w:rPr>
          <w:rFonts w:ascii="Consolas" w:hAnsi="Consolas" w:eastAsia="Consolas"/>
          <w:color w:val="2D2D2D"/>
          <w:sz w:val="22"/>
          <w:szCs w:val="40"/>
        </w:rPr>
        <w:t xml:space="preserve">    class Meta:</w:t>
      </w:r>
    </w:p>
    <w:p w14:paraId="6EF6F247">
      <w:pPr>
        <w:spacing w:before="0" w:after="0" w:line="260" w:lineRule="exact"/>
        <w:rPr>
          <w:sz w:val="36"/>
          <w:szCs w:val="40"/>
        </w:rPr>
      </w:pPr>
      <w:r>
        <w:rPr>
          <w:rFonts w:ascii="Consolas" w:hAnsi="Consolas" w:eastAsia="Consolas"/>
          <w:color w:val="2D2D2D"/>
          <w:sz w:val="22"/>
          <w:szCs w:val="40"/>
        </w:rPr>
        <w:t xml:space="preserve">        db_table = 'tasks_taskdependency'</w:t>
      </w:r>
    </w:p>
    <w:p w14:paraId="1A550AFE">
      <w:pPr>
        <w:spacing w:before="0" w:after="0" w:line="260" w:lineRule="exact"/>
        <w:rPr>
          <w:sz w:val="36"/>
          <w:szCs w:val="40"/>
        </w:rPr>
      </w:pPr>
      <w:r>
        <w:rPr>
          <w:rFonts w:ascii="Consolas" w:hAnsi="Consolas" w:eastAsia="Consolas"/>
          <w:color w:val="2D2D2D"/>
          <w:sz w:val="22"/>
          <w:szCs w:val="40"/>
        </w:rPr>
        <w:t xml:space="preserve">        unique_together = ('predecessor', 'successor')</w:t>
      </w:r>
    </w:p>
    <w:p w14:paraId="4012F28F">
      <w:pPr>
        <w:spacing w:before="0" w:after="0" w:line="260" w:lineRule="exact"/>
        <w:rPr>
          <w:sz w:val="36"/>
          <w:szCs w:val="40"/>
        </w:rPr>
      </w:pPr>
      <w:r>
        <w:rPr>
          <w:rFonts w:ascii="Consolas" w:hAnsi="Consolas" w:eastAsia="Consolas"/>
          <w:color w:val="2D2D2D"/>
          <w:sz w:val="22"/>
          <w:szCs w:val="40"/>
        </w:rPr>
        <w:t xml:space="preserve">        verbose_name = '任务依赖'</w:t>
      </w:r>
    </w:p>
    <w:p w14:paraId="0E0FACD9">
      <w:pPr>
        <w:spacing w:before="0" w:after="0" w:line="260" w:lineRule="exact"/>
        <w:rPr>
          <w:sz w:val="36"/>
          <w:szCs w:val="40"/>
        </w:rPr>
      </w:pPr>
      <w:r>
        <w:rPr>
          <w:rFonts w:ascii="Consolas" w:hAnsi="Consolas" w:eastAsia="Consolas"/>
          <w:color w:val="2D2D2D"/>
          <w:sz w:val="22"/>
          <w:szCs w:val="40"/>
        </w:rPr>
        <w:t xml:space="preserve">        verbose_name_plural = '任务依赖'</w:t>
      </w:r>
    </w:p>
    <w:p w14:paraId="514000E8">
      <w:pPr>
        <w:spacing w:before="0" w:after="0" w:line="260" w:lineRule="exact"/>
        <w:rPr>
          <w:sz w:val="36"/>
          <w:szCs w:val="40"/>
        </w:rPr>
      </w:pPr>
      <w:r>
        <w:rPr>
          <w:rFonts w:ascii="Consolas" w:hAnsi="Consolas" w:eastAsia="Consolas"/>
          <w:color w:val="2D2D2D"/>
          <w:sz w:val="22"/>
          <w:szCs w:val="40"/>
        </w:rPr>
        <w:t xml:space="preserve"> </w:t>
      </w:r>
    </w:p>
    <w:p w14:paraId="07C4F249">
      <w:pPr>
        <w:spacing w:before="0" w:after="0" w:line="260" w:lineRule="exact"/>
        <w:rPr>
          <w:sz w:val="36"/>
          <w:szCs w:val="40"/>
        </w:rPr>
      </w:pPr>
      <w:r>
        <w:rPr>
          <w:rFonts w:ascii="Consolas" w:hAnsi="Consolas" w:eastAsia="Consolas"/>
          <w:color w:val="2D2D2D"/>
          <w:sz w:val="22"/>
          <w:szCs w:val="40"/>
        </w:rPr>
        <w:t>class Comment(TimestampedModel):</w:t>
      </w:r>
    </w:p>
    <w:p w14:paraId="4611FBAC">
      <w:pPr>
        <w:spacing w:before="0" w:after="0" w:line="260" w:lineRule="exact"/>
        <w:rPr>
          <w:sz w:val="36"/>
          <w:szCs w:val="40"/>
        </w:rPr>
      </w:pPr>
      <w:r>
        <w:rPr>
          <w:rFonts w:ascii="Consolas" w:hAnsi="Consolas" w:eastAsia="Consolas"/>
          <w:color w:val="2D2D2D"/>
          <w:sz w:val="22"/>
          <w:szCs w:val="40"/>
        </w:rPr>
        <w:t xml:space="preserve">    id = models.UUIDField(primary_key=True, default=uuid.uuid4, editable=False)</w:t>
      </w:r>
    </w:p>
    <w:p w14:paraId="345D0FB6">
      <w:pPr>
        <w:spacing w:before="0" w:after="0" w:line="260" w:lineRule="exact"/>
        <w:rPr>
          <w:sz w:val="36"/>
          <w:szCs w:val="40"/>
        </w:rPr>
      </w:pPr>
      <w:r>
        <w:rPr>
          <w:rFonts w:ascii="Consolas" w:hAnsi="Consolas" w:eastAsia="Consolas"/>
          <w:color w:val="2D2D2D"/>
          <w:sz w:val="22"/>
          <w:szCs w:val="40"/>
        </w:rPr>
        <w:t xml:space="preserve">    content = models.TextField(verbose_name='内容')</w:t>
      </w:r>
    </w:p>
    <w:p w14:paraId="6EB26852">
      <w:pPr>
        <w:spacing w:before="0" w:after="0" w:line="260" w:lineRule="exact"/>
        <w:rPr>
          <w:sz w:val="36"/>
          <w:szCs w:val="40"/>
        </w:rPr>
      </w:pPr>
      <w:r>
        <w:rPr>
          <w:rFonts w:ascii="Consolas" w:hAnsi="Consolas" w:eastAsia="Consolas"/>
          <w:color w:val="2D2D2D"/>
          <w:sz w:val="22"/>
          <w:szCs w:val="40"/>
        </w:rPr>
        <w:t xml:space="preserve">    author = models.ForeignKey(settings.AUTH_USER_MODEL, on_delete=models.CASCADE, related_name='comments', verbose_name='评论人')</w:t>
      </w:r>
    </w:p>
    <w:p w14:paraId="0AA3B631">
      <w:pPr>
        <w:spacing w:before="0" w:after="0" w:line="260" w:lineRule="exact"/>
        <w:rPr>
          <w:sz w:val="36"/>
          <w:szCs w:val="40"/>
        </w:rPr>
      </w:pPr>
      <w:r>
        <w:rPr>
          <w:rFonts w:ascii="Consolas" w:hAnsi="Consolas" w:eastAsia="Consolas"/>
          <w:color w:val="2D2D2D"/>
          <w:sz w:val="22"/>
          <w:szCs w:val="40"/>
        </w:rPr>
        <w:t xml:space="preserve">    </w:t>
      </w:r>
    </w:p>
    <w:p w14:paraId="6BBF6ACA">
      <w:pPr>
        <w:spacing w:before="0" w:after="0" w:line="260" w:lineRule="exact"/>
        <w:rPr>
          <w:sz w:val="36"/>
          <w:szCs w:val="40"/>
        </w:rPr>
      </w:pPr>
      <w:r>
        <w:rPr>
          <w:rFonts w:ascii="Consolas" w:hAnsi="Consolas" w:eastAsia="Consolas"/>
          <w:color w:val="2D2D2D"/>
          <w:sz w:val="22"/>
          <w:szCs w:val="40"/>
        </w:rPr>
        <w:t xml:space="preserve">    # Generic relation logic: either task or project must be present</w:t>
      </w:r>
    </w:p>
    <w:p w14:paraId="5D771BAD">
      <w:pPr>
        <w:spacing w:before="0" w:after="0" w:line="260" w:lineRule="exact"/>
        <w:rPr>
          <w:sz w:val="36"/>
          <w:szCs w:val="40"/>
        </w:rPr>
      </w:pPr>
      <w:r>
        <w:rPr>
          <w:rFonts w:ascii="Consolas" w:hAnsi="Consolas" w:eastAsia="Consolas"/>
          <w:color w:val="2D2D2D"/>
          <w:sz w:val="22"/>
          <w:szCs w:val="40"/>
        </w:rPr>
        <w:t xml:space="preserve">    task = models.ForeignKey(Task, on_delete=models.CASCADE, null=True, blank=True, related_name='comments', verbose_name='关联任务')</w:t>
      </w:r>
    </w:p>
    <w:p w14:paraId="615111E9">
      <w:pPr>
        <w:spacing w:before="0" w:after="0" w:line="260" w:lineRule="exact"/>
        <w:rPr>
          <w:sz w:val="36"/>
          <w:szCs w:val="40"/>
        </w:rPr>
      </w:pPr>
      <w:r>
        <w:rPr>
          <w:rFonts w:ascii="Consolas" w:hAnsi="Consolas" w:eastAsia="Consolas"/>
          <w:color w:val="2D2D2D"/>
          <w:sz w:val="22"/>
          <w:szCs w:val="40"/>
        </w:rPr>
        <w:t xml:space="preserve">    project = models.ForeignKey('projects.Project', on_delete=models.CASCADE, null=True, blank=True, related_name='comments', verbose_name='关联项目')</w:t>
      </w:r>
    </w:p>
    <w:p w14:paraId="0286FC75">
      <w:pPr>
        <w:spacing w:before="0" w:after="0" w:line="260" w:lineRule="exact"/>
        <w:rPr>
          <w:sz w:val="36"/>
          <w:szCs w:val="40"/>
        </w:rPr>
      </w:pPr>
      <w:r>
        <w:rPr>
          <w:rFonts w:ascii="Consolas" w:hAnsi="Consolas" w:eastAsia="Consolas"/>
          <w:color w:val="2D2D2D"/>
          <w:sz w:val="22"/>
          <w:szCs w:val="40"/>
        </w:rPr>
        <w:t xml:space="preserve">    </w:t>
      </w:r>
    </w:p>
    <w:p w14:paraId="6A8AD4D6">
      <w:pPr>
        <w:spacing w:before="0" w:after="0" w:line="260" w:lineRule="exact"/>
        <w:rPr>
          <w:sz w:val="36"/>
          <w:szCs w:val="40"/>
        </w:rPr>
      </w:pPr>
      <w:r>
        <w:rPr>
          <w:rFonts w:ascii="Consolas" w:hAnsi="Consolas" w:eastAsia="Consolas"/>
          <w:color w:val="2D2D2D"/>
          <w:sz w:val="22"/>
          <w:szCs w:val="40"/>
        </w:rPr>
        <w:t xml:space="preserve">    parent_comment = models.ForeignKey('self', on_delete=models.SET_NULL, null=True, blank=True, related_name='replies', verbose_name='父评论')</w:t>
      </w:r>
    </w:p>
    <w:p w14:paraId="7FD005D7">
      <w:pPr>
        <w:spacing w:before="0" w:after="0" w:line="260" w:lineRule="exact"/>
        <w:rPr>
          <w:sz w:val="36"/>
          <w:szCs w:val="40"/>
        </w:rPr>
      </w:pPr>
      <w:r>
        <w:rPr>
          <w:rFonts w:ascii="Consolas" w:hAnsi="Consolas" w:eastAsia="Consolas"/>
          <w:color w:val="2D2D2D"/>
          <w:sz w:val="22"/>
          <w:szCs w:val="40"/>
        </w:rPr>
        <w:t xml:space="preserve"> </w:t>
      </w:r>
    </w:p>
    <w:p w14:paraId="7E2CF4F9">
      <w:pPr>
        <w:spacing w:before="0" w:after="0" w:line="260" w:lineRule="exact"/>
        <w:rPr>
          <w:sz w:val="36"/>
          <w:szCs w:val="40"/>
        </w:rPr>
      </w:pPr>
      <w:r>
        <w:rPr>
          <w:rFonts w:ascii="Consolas" w:hAnsi="Consolas" w:eastAsia="Consolas"/>
          <w:color w:val="2D2D2D"/>
          <w:sz w:val="22"/>
          <w:szCs w:val="40"/>
        </w:rPr>
        <w:t xml:space="preserve">    class Meta:</w:t>
      </w:r>
    </w:p>
    <w:p w14:paraId="2167BE97">
      <w:pPr>
        <w:spacing w:before="0" w:after="0" w:line="260" w:lineRule="exact"/>
        <w:rPr>
          <w:sz w:val="36"/>
          <w:szCs w:val="40"/>
        </w:rPr>
      </w:pPr>
      <w:r>
        <w:rPr>
          <w:rFonts w:ascii="Consolas" w:hAnsi="Consolas" w:eastAsia="Consolas"/>
          <w:color w:val="2D2D2D"/>
          <w:sz w:val="22"/>
          <w:szCs w:val="40"/>
        </w:rPr>
        <w:t xml:space="preserve">        db_table = 'tasks_comment'</w:t>
      </w:r>
    </w:p>
    <w:p w14:paraId="6C956702">
      <w:pPr>
        <w:spacing w:before="0" w:after="0" w:line="260" w:lineRule="exact"/>
        <w:rPr>
          <w:sz w:val="36"/>
          <w:szCs w:val="40"/>
        </w:rPr>
      </w:pPr>
      <w:r>
        <w:rPr>
          <w:rFonts w:ascii="Consolas" w:hAnsi="Consolas" w:eastAsia="Consolas"/>
          <w:color w:val="2D2D2D"/>
          <w:sz w:val="22"/>
          <w:szCs w:val="40"/>
        </w:rPr>
        <w:t xml:space="preserve">        verbose_name = '评论'</w:t>
      </w:r>
    </w:p>
    <w:p w14:paraId="451898BC">
      <w:pPr>
        <w:spacing w:before="0" w:after="0" w:line="260" w:lineRule="exact"/>
        <w:rPr>
          <w:sz w:val="36"/>
          <w:szCs w:val="40"/>
        </w:rPr>
      </w:pPr>
      <w:r>
        <w:rPr>
          <w:rFonts w:ascii="Consolas" w:hAnsi="Consolas" w:eastAsia="Consolas"/>
          <w:color w:val="2D2D2D"/>
          <w:sz w:val="22"/>
          <w:szCs w:val="40"/>
        </w:rPr>
        <w:t xml:space="preserve">        verbose_name_plural = '评论'</w:t>
      </w:r>
    </w:p>
    <w:p w14:paraId="144E071C">
      <w:pPr>
        <w:spacing w:before="0" w:after="0" w:line="260" w:lineRule="exact"/>
        <w:rPr>
          <w:sz w:val="36"/>
          <w:szCs w:val="40"/>
        </w:rPr>
      </w:pPr>
      <w:r>
        <w:rPr>
          <w:rFonts w:ascii="Consolas" w:hAnsi="Consolas" w:eastAsia="Consolas"/>
          <w:color w:val="2D2D2D"/>
          <w:sz w:val="22"/>
          <w:szCs w:val="40"/>
        </w:rPr>
        <w:t xml:space="preserve"> </w:t>
      </w:r>
    </w:p>
    <w:p w14:paraId="36A51815">
      <w:pPr>
        <w:spacing w:before="0" w:after="0" w:line="260" w:lineRule="exact"/>
        <w:rPr>
          <w:sz w:val="36"/>
          <w:szCs w:val="40"/>
        </w:rPr>
      </w:pPr>
      <w:r>
        <w:rPr>
          <w:rFonts w:ascii="Consolas" w:hAnsi="Consolas" w:eastAsia="Consolas"/>
          <w:color w:val="2D2D2D"/>
          <w:sz w:val="22"/>
          <w:szCs w:val="40"/>
        </w:rPr>
        <w:t xml:space="preserve">    def save(self, *args, **kwargs):</w:t>
      </w:r>
    </w:p>
    <w:p w14:paraId="17DC4AB9">
      <w:pPr>
        <w:spacing w:before="0" w:after="0" w:line="260" w:lineRule="exact"/>
        <w:rPr>
          <w:sz w:val="36"/>
          <w:szCs w:val="40"/>
        </w:rPr>
      </w:pPr>
      <w:r>
        <w:rPr>
          <w:rFonts w:ascii="Consolas" w:hAnsi="Consolas" w:eastAsia="Consolas"/>
          <w:color w:val="2D2D2D"/>
          <w:sz w:val="22"/>
          <w:szCs w:val="40"/>
        </w:rPr>
        <w:t xml:space="preserve">        if not self.task and not self.project:</w:t>
      </w:r>
    </w:p>
    <w:p w14:paraId="367AECA8">
      <w:pPr>
        <w:spacing w:before="0" w:after="0" w:line="260" w:lineRule="exact"/>
        <w:rPr>
          <w:sz w:val="36"/>
          <w:szCs w:val="40"/>
        </w:rPr>
      </w:pPr>
      <w:r>
        <w:rPr>
          <w:rFonts w:ascii="Consolas" w:hAnsi="Consolas" w:eastAsia="Consolas"/>
          <w:color w:val="2D2D2D"/>
          <w:sz w:val="22"/>
          <w:szCs w:val="40"/>
        </w:rPr>
        <w:t xml:space="preserve">            raise ValueError("Comment must be associated with either a Task or a Project.")</w:t>
      </w:r>
    </w:p>
    <w:p w14:paraId="42199280">
      <w:pPr>
        <w:spacing w:before="0" w:after="0" w:line="260" w:lineRule="exact"/>
        <w:rPr>
          <w:sz w:val="36"/>
          <w:szCs w:val="40"/>
        </w:rPr>
      </w:pPr>
      <w:r>
        <w:rPr>
          <w:rFonts w:ascii="Consolas" w:hAnsi="Consolas" w:eastAsia="Consolas"/>
          <w:color w:val="2D2D2D"/>
          <w:sz w:val="22"/>
          <w:szCs w:val="40"/>
        </w:rPr>
        <w:t xml:space="preserve">        super().save(*args, **kwargs)</w:t>
      </w:r>
    </w:p>
    <w:p w14:paraId="1F91E3D2">
      <w:pPr>
        <w:spacing w:before="0" w:after="0" w:line="260" w:lineRule="exact"/>
        <w:rPr>
          <w:sz w:val="36"/>
          <w:szCs w:val="40"/>
        </w:rPr>
      </w:pPr>
      <w:r>
        <w:rPr>
          <w:rFonts w:ascii="Consolas" w:hAnsi="Consolas" w:eastAsia="Consolas"/>
          <w:color w:val="2D2D2D"/>
          <w:sz w:val="22"/>
          <w:szCs w:val="40"/>
        </w:rPr>
        <w:t xml:space="preserve"> </w:t>
      </w:r>
    </w:p>
    <w:p w14:paraId="1AA6C3D9">
      <w:pPr>
        <w:spacing w:before="0" w:after="0" w:line="260" w:lineRule="exact"/>
        <w:rPr>
          <w:sz w:val="36"/>
          <w:szCs w:val="40"/>
        </w:rPr>
      </w:pPr>
      <w:r>
        <w:rPr>
          <w:rFonts w:ascii="Consolas" w:hAnsi="Consolas" w:eastAsia="Consolas"/>
          <w:color w:val="2D2D2D"/>
          <w:sz w:val="22"/>
          <w:szCs w:val="40"/>
        </w:rPr>
        <w:t>class Mention(models.Model):</w:t>
      </w:r>
    </w:p>
    <w:p w14:paraId="1EA51CEF">
      <w:pPr>
        <w:spacing w:before="0" w:after="0" w:line="260" w:lineRule="exact"/>
        <w:rPr>
          <w:sz w:val="36"/>
          <w:szCs w:val="40"/>
        </w:rPr>
      </w:pPr>
      <w:r>
        <w:rPr>
          <w:rFonts w:ascii="Consolas" w:hAnsi="Consolas" w:eastAsia="Consolas"/>
          <w:color w:val="2D2D2D"/>
          <w:sz w:val="22"/>
          <w:szCs w:val="40"/>
        </w:rPr>
        <w:t xml:space="preserve">    id = models.UUIDField(primary_key=True, default=uuid.uuid4, editable=False)</w:t>
      </w:r>
    </w:p>
    <w:p w14:paraId="473485CA">
      <w:pPr>
        <w:spacing w:before="0" w:after="0" w:line="260" w:lineRule="exact"/>
        <w:rPr>
          <w:sz w:val="36"/>
          <w:szCs w:val="40"/>
        </w:rPr>
      </w:pPr>
      <w:r>
        <w:rPr>
          <w:rFonts w:ascii="Consolas" w:hAnsi="Consolas" w:eastAsia="Consolas"/>
          <w:color w:val="2D2D2D"/>
          <w:sz w:val="22"/>
          <w:szCs w:val="40"/>
        </w:rPr>
        <w:t xml:space="preserve">    comment = models.ForeignKey(Comment, on_delete=models.CASCADE, related_name='mentions', verbose_name='所属评论')</w:t>
      </w:r>
    </w:p>
    <w:p w14:paraId="092CFB5C">
      <w:pPr>
        <w:spacing w:before="0" w:after="0" w:line="260" w:lineRule="exact"/>
        <w:rPr>
          <w:sz w:val="36"/>
          <w:szCs w:val="40"/>
        </w:rPr>
      </w:pPr>
      <w:r>
        <w:rPr>
          <w:rFonts w:ascii="Consolas" w:hAnsi="Consolas" w:eastAsia="Consolas"/>
          <w:color w:val="2D2D2D"/>
          <w:sz w:val="22"/>
          <w:szCs w:val="40"/>
        </w:rPr>
        <w:t xml:space="preserve">    mentioned_user = models.ForeignKey(settings.AUTH_USER_MODEL, on_delete=models.CASCADE, related_name='mentions', verbose_name='被提及用户')</w:t>
      </w:r>
    </w:p>
    <w:p w14:paraId="38AE0B57">
      <w:pPr>
        <w:spacing w:before="0" w:after="0" w:line="260" w:lineRule="exact"/>
        <w:rPr>
          <w:sz w:val="36"/>
          <w:szCs w:val="40"/>
        </w:rPr>
      </w:pPr>
      <w:r>
        <w:rPr>
          <w:rFonts w:ascii="Consolas" w:hAnsi="Consolas" w:eastAsia="Consolas"/>
          <w:color w:val="2D2D2D"/>
          <w:sz w:val="22"/>
          <w:szCs w:val="40"/>
        </w:rPr>
        <w:t xml:space="preserve">    is_read = models.BooleanField(default=False, verbose_name='已读状态')</w:t>
      </w:r>
    </w:p>
    <w:p w14:paraId="1F850969">
      <w:pPr>
        <w:spacing w:before="0" w:after="0" w:line="260" w:lineRule="exact"/>
        <w:rPr>
          <w:sz w:val="36"/>
          <w:szCs w:val="40"/>
        </w:rPr>
      </w:pPr>
      <w:r>
        <w:rPr>
          <w:rFonts w:ascii="Consolas" w:hAnsi="Consolas" w:eastAsia="Consolas"/>
          <w:color w:val="2D2D2D"/>
          <w:sz w:val="22"/>
          <w:szCs w:val="40"/>
        </w:rPr>
        <w:t xml:space="preserve">    created_at = models.DateTimeField(auto_now_add=True, verbose_name='创建时间')</w:t>
      </w:r>
    </w:p>
    <w:p w14:paraId="55620F7A">
      <w:pPr>
        <w:spacing w:before="0" w:after="0" w:line="260" w:lineRule="exact"/>
        <w:rPr>
          <w:sz w:val="36"/>
          <w:szCs w:val="40"/>
        </w:rPr>
      </w:pPr>
      <w:r>
        <w:rPr>
          <w:rFonts w:ascii="Consolas" w:hAnsi="Consolas" w:eastAsia="Consolas"/>
          <w:color w:val="2D2D2D"/>
          <w:sz w:val="22"/>
          <w:szCs w:val="40"/>
        </w:rPr>
        <w:t xml:space="preserve"> </w:t>
      </w:r>
    </w:p>
    <w:p w14:paraId="00AFB61A">
      <w:pPr>
        <w:spacing w:before="0" w:after="0" w:line="260" w:lineRule="exact"/>
        <w:rPr>
          <w:sz w:val="36"/>
          <w:szCs w:val="40"/>
        </w:rPr>
      </w:pPr>
      <w:r>
        <w:rPr>
          <w:rFonts w:ascii="Consolas" w:hAnsi="Consolas" w:eastAsia="Consolas"/>
          <w:color w:val="2D2D2D"/>
          <w:sz w:val="22"/>
          <w:szCs w:val="40"/>
        </w:rPr>
        <w:t xml:space="preserve">    class Meta:</w:t>
      </w:r>
    </w:p>
    <w:p w14:paraId="623EAACB">
      <w:pPr>
        <w:spacing w:before="0" w:after="0" w:line="260" w:lineRule="exact"/>
        <w:rPr>
          <w:sz w:val="36"/>
          <w:szCs w:val="40"/>
        </w:rPr>
      </w:pPr>
      <w:r>
        <w:rPr>
          <w:rFonts w:ascii="Consolas" w:hAnsi="Consolas" w:eastAsia="Consolas"/>
          <w:color w:val="2D2D2D"/>
          <w:sz w:val="22"/>
          <w:szCs w:val="40"/>
        </w:rPr>
        <w:t xml:space="preserve">        db_table = 'tasks_mention'</w:t>
      </w:r>
    </w:p>
    <w:p w14:paraId="727FF771">
      <w:pPr>
        <w:spacing w:before="0" w:after="0" w:line="260" w:lineRule="exact"/>
        <w:rPr>
          <w:sz w:val="36"/>
          <w:szCs w:val="40"/>
        </w:rPr>
      </w:pPr>
      <w:r>
        <w:rPr>
          <w:rFonts w:ascii="Consolas" w:hAnsi="Consolas" w:eastAsia="Consolas"/>
          <w:color w:val="2D2D2D"/>
          <w:sz w:val="22"/>
          <w:szCs w:val="40"/>
        </w:rPr>
        <w:t xml:space="preserve">        verbose_name = '@提及'</w:t>
      </w:r>
    </w:p>
    <w:p w14:paraId="62F65306">
      <w:pPr>
        <w:spacing w:before="0" w:after="0" w:line="260" w:lineRule="exact"/>
        <w:rPr>
          <w:sz w:val="36"/>
          <w:szCs w:val="40"/>
        </w:rPr>
      </w:pPr>
      <w:r>
        <w:rPr>
          <w:rFonts w:ascii="Consolas" w:hAnsi="Consolas" w:eastAsia="Consolas"/>
          <w:color w:val="2D2D2D"/>
          <w:sz w:val="22"/>
          <w:szCs w:val="40"/>
        </w:rPr>
        <w:t xml:space="preserve">        verbose_name_plural = '@提及'</w:t>
      </w:r>
    </w:p>
    <w:p w14:paraId="5990A8C6">
      <w:pPr>
        <w:rPr>
          <w:sz w:val="36"/>
          <w:szCs w:val="40"/>
        </w:rPr>
      </w:pPr>
    </w:p>
    <w:p w14:paraId="1A172123">
      <w:pPr>
        <w:spacing w:before="200" w:after="40"/>
        <w:rPr>
          <w:sz w:val="36"/>
          <w:szCs w:val="40"/>
        </w:rPr>
      </w:pPr>
      <w:r>
        <w:rPr>
          <w:b/>
          <w:color w:val="1A56DB"/>
          <w:sz w:val="28"/>
          <w:szCs w:val="40"/>
        </w:rPr>
        <w:t>// backend\apps\tasks\serializers.py</w:t>
      </w:r>
    </w:p>
    <w:p w14:paraId="607EBE4E">
      <w:pPr>
        <w:spacing w:before="0" w:after="0" w:line="260" w:lineRule="exact"/>
        <w:rPr>
          <w:sz w:val="36"/>
          <w:szCs w:val="40"/>
        </w:rPr>
      </w:pPr>
      <w:r>
        <w:rPr>
          <w:rFonts w:ascii="Consolas" w:hAnsi="Consolas" w:eastAsia="Consolas"/>
          <w:color w:val="2D2D2D"/>
          <w:sz w:val="22"/>
          <w:szCs w:val="40"/>
        </w:rPr>
        <w:t>from rest_framework import serializers</w:t>
      </w:r>
    </w:p>
    <w:p w14:paraId="44510C8B">
      <w:pPr>
        <w:spacing w:before="0" w:after="0" w:line="260" w:lineRule="exact"/>
        <w:rPr>
          <w:sz w:val="36"/>
          <w:szCs w:val="40"/>
        </w:rPr>
      </w:pPr>
      <w:r>
        <w:rPr>
          <w:rFonts w:ascii="Consolas" w:hAnsi="Consolas" w:eastAsia="Consolas"/>
          <w:color w:val="2D2D2D"/>
          <w:sz w:val="22"/>
          <w:szCs w:val="40"/>
        </w:rPr>
        <w:t>from .models import Task, TaskDependency, Comment, Mention</w:t>
      </w:r>
    </w:p>
    <w:p w14:paraId="050908CE">
      <w:pPr>
        <w:spacing w:before="0" w:after="0" w:line="260" w:lineRule="exact"/>
        <w:rPr>
          <w:sz w:val="36"/>
          <w:szCs w:val="40"/>
        </w:rPr>
      </w:pPr>
      <w:r>
        <w:rPr>
          <w:rFonts w:ascii="Consolas" w:hAnsi="Consolas" w:eastAsia="Consolas"/>
          <w:color w:val="2D2D2D"/>
          <w:sz w:val="22"/>
          <w:szCs w:val="40"/>
        </w:rPr>
        <w:t>from apps.accounts.serializers import UserSerializer</w:t>
      </w:r>
    </w:p>
    <w:p w14:paraId="691C614C">
      <w:pPr>
        <w:spacing w:before="0" w:after="0" w:line="260" w:lineRule="exact"/>
        <w:rPr>
          <w:sz w:val="36"/>
          <w:szCs w:val="40"/>
        </w:rPr>
      </w:pPr>
      <w:r>
        <w:rPr>
          <w:rFonts w:ascii="Consolas" w:hAnsi="Consolas" w:eastAsia="Consolas"/>
          <w:color w:val="2D2D2D"/>
          <w:sz w:val="22"/>
          <w:szCs w:val="40"/>
        </w:rPr>
        <w:t xml:space="preserve"> </w:t>
      </w:r>
    </w:p>
    <w:p w14:paraId="740BEDB6">
      <w:pPr>
        <w:spacing w:before="0" w:after="0" w:line="260" w:lineRule="exact"/>
        <w:rPr>
          <w:sz w:val="36"/>
          <w:szCs w:val="40"/>
        </w:rPr>
      </w:pPr>
      <w:r>
        <w:rPr>
          <w:rFonts w:ascii="Consolas" w:hAnsi="Consolas" w:eastAsia="Consolas"/>
          <w:color w:val="2D2D2D"/>
          <w:sz w:val="22"/>
          <w:szCs w:val="40"/>
        </w:rPr>
        <w:t>class TaskDependencySerializer(serializers.ModelSerializer):</w:t>
      </w:r>
    </w:p>
    <w:p w14:paraId="01716088">
      <w:pPr>
        <w:spacing w:before="0" w:after="0" w:line="260" w:lineRule="exact"/>
        <w:rPr>
          <w:sz w:val="36"/>
          <w:szCs w:val="40"/>
        </w:rPr>
      </w:pPr>
      <w:r>
        <w:rPr>
          <w:rFonts w:ascii="Consolas" w:hAnsi="Consolas" w:eastAsia="Consolas"/>
          <w:color w:val="2D2D2D"/>
          <w:sz w:val="22"/>
          <w:szCs w:val="40"/>
        </w:rPr>
        <w:t xml:space="preserve">    predecessor_title = serializers.CharField(source='predecessor.title', read_only=True)</w:t>
      </w:r>
    </w:p>
    <w:p w14:paraId="089322D2">
      <w:pPr>
        <w:spacing w:before="0" w:after="0" w:line="260" w:lineRule="exact"/>
        <w:rPr>
          <w:sz w:val="36"/>
          <w:szCs w:val="40"/>
        </w:rPr>
      </w:pPr>
      <w:r>
        <w:rPr>
          <w:rFonts w:ascii="Consolas" w:hAnsi="Consolas" w:eastAsia="Consolas"/>
          <w:color w:val="2D2D2D"/>
          <w:sz w:val="22"/>
          <w:szCs w:val="40"/>
        </w:rPr>
        <w:t xml:space="preserve">    successor_title = serializers.CharField(source='successor.title', read_only=True)</w:t>
      </w:r>
    </w:p>
    <w:p w14:paraId="064E4F47">
      <w:pPr>
        <w:spacing w:before="0" w:after="0" w:line="260" w:lineRule="exact"/>
        <w:rPr>
          <w:sz w:val="36"/>
          <w:szCs w:val="40"/>
        </w:rPr>
      </w:pPr>
      <w:r>
        <w:rPr>
          <w:rFonts w:ascii="Consolas" w:hAnsi="Consolas" w:eastAsia="Consolas"/>
          <w:color w:val="2D2D2D"/>
          <w:sz w:val="22"/>
          <w:szCs w:val="40"/>
        </w:rPr>
        <w:t xml:space="preserve"> </w:t>
      </w:r>
    </w:p>
    <w:p w14:paraId="748A3BC8">
      <w:pPr>
        <w:spacing w:before="0" w:after="0" w:line="260" w:lineRule="exact"/>
        <w:rPr>
          <w:sz w:val="36"/>
          <w:szCs w:val="40"/>
        </w:rPr>
      </w:pPr>
      <w:r>
        <w:rPr>
          <w:rFonts w:ascii="Consolas" w:hAnsi="Consolas" w:eastAsia="Consolas"/>
          <w:color w:val="2D2D2D"/>
          <w:sz w:val="22"/>
          <w:szCs w:val="40"/>
        </w:rPr>
        <w:t xml:space="preserve">    class Meta:</w:t>
      </w:r>
    </w:p>
    <w:p w14:paraId="36FCE2BE">
      <w:pPr>
        <w:spacing w:before="0" w:after="0" w:line="260" w:lineRule="exact"/>
        <w:rPr>
          <w:sz w:val="36"/>
          <w:szCs w:val="40"/>
        </w:rPr>
      </w:pPr>
      <w:r>
        <w:rPr>
          <w:rFonts w:ascii="Consolas" w:hAnsi="Consolas" w:eastAsia="Consolas"/>
          <w:color w:val="2D2D2D"/>
          <w:sz w:val="22"/>
          <w:szCs w:val="40"/>
        </w:rPr>
        <w:t xml:space="preserve">        model = TaskDependency</w:t>
      </w:r>
    </w:p>
    <w:p w14:paraId="664BBBAA">
      <w:pPr>
        <w:spacing w:before="0" w:after="0" w:line="260" w:lineRule="exact"/>
        <w:rPr>
          <w:sz w:val="36"/>
          <w:szCs w:val="40"/>
        </w:rPr>
      </w:pPr>
      <w:r>
        <w:rPr>
          <w:rFonts w:ascii="Consolas" w:hAnsi="Consolas" w:eastAsia="Consolas"/>
          <w:color w:val="2D2D2D"/>
          <w:sz w:val="22"/>
          <w:szCs w:val="40"/>
        </w:rPr>
        <w:t xml:space="preserve">        fields = ['id', 'predecessor', 'predecessor_title', 'successor', 'successor_title', 'relation_type']</w:t>
      </w:r>
    </w:p>
    <w:p w14:paraId="7E8B95E9">
      <w:pPr>
        <w:spacing w:before="0" w:after="0" w:line="260" w:lineRule="exact"/>
        <w:rPr>
          <w:sz w:val="36"/>
          <w:szCs w:val="40"/>
        </w:rPr>
      </w:pPr>
      <w:r>
        <w:rPr>
          <w:rFonts w:ascii="Consolas" w:hAnsi="Consolas" w:eastAsia="Consolas"/>
          <w:color w:val="2D2D2D"/>
          <w:sz w:val="22"/>
          <w:szCs w:val="40"/>
        </w:rPr>
        <w:t xml:space="preserve"> </w:t>
      </w:r>
    </w:p>
    <w:p w14:paraId="5FB613FA">
      <w:pPr>
        <w:spacing w:before="0" w:after="0" w:line="260" w:lineRule="exact"/>
        <w:rPr>
          <w:sz w:val="36"/>
          <w:szCs w:val="40"/>
        </w:rPr>
      </w:pPr>
      <w:r>
        <w:rPr>
          <w:rFonts w:ascii="Consolas" w:hAnsi="Consolas" w:eastAsia="Consolas"/>
          <w:color w:val="2D2D2D"/>
          <w:sz w:val="22"/>
          <w:szCs w:val="40"/>
        </w:rPr>
        <w:t>class CommentSerializer(serializers.ModelSerializer):</w:t>
      </w:r>
    </w:p>
    <w:p w14:paraId="43065EA3">
      <w:pPr>
        <w:spacing w:before="0" w:after="0" w:line="260" w:lineRule="exact"/>
        <w:rPr>
          <w:sz w:val="36"/>
          <w:szCs w:val="40"/>
        </w:rPr>
      </w:pPr>
      <w:r>
        <w:rPr>
          <w:rFonts w:ascii="Consolas" w:hAnsi="Consolas" w:eastAsia="Consolas"/>
          <w:color w:val="2D2D2D"/>
          <w:sz w:val="22"/>
          <w:szCs w:val="40"/>
        </w:rPr>
        <w:t xml:space="preserve">    author = UserSerializer(read_only=True)</w:t>
      </w:r>
    </w:p>
    <w:p w14:paraId="26B7F5FD">
      <w:pPr>
        <w:spacing w:before="0" w:after="0" w:line="260" w:lineRule="exact"/>
        <w:rPr>
          <w:sz w:val="36"/>
          <w:szCs w:val="40"/>
        </w:rPr>
      </w:pPr>
      <w:r>
        <w:rPr>
          <w:rFonts w:ascii="Consolas" w:hAnsi="Consolas" w:eastAsia="Consolas"/>
          <w:color w:val="2D2D2D"/>
          <w:sz w:val="22"/>
          <w:szCs w:val="40"/>
        </w:rPr>
        <w:t xml:space="preserve">    replies = serializers.SerializerMethodField()</w:t>
      </w:r>
    </w:p>
    <w:p w14:paraId="32667518">
      <w:pPr>
        <w:spacing w:before="0" w:after="0" w:line="260" w:lineRule="exact"/>
        <w:rPr>
          <w:sz w:val="36"/>
          <w:szCs w:val="40"/>
        </w:rPr>
      </w:pPr>
      <w:r>
        <w:rPr>
          <w:rFonts w:ascii="Consolas" w:hAnsi="Consolas" w:eastAsia="Consolas"/>
          <w:color w:val="2D2D2D"/>
          <w:sz w:val="22"/>
          <w:szCs w:val="40"/>
        </w:rPr>
        <w:t xml:space="preserve"> </w:t>
      </w:r>
    </w:p>
    <w:p w14:paraId="5D62F0BA">
      <w:pPr>
        <w:spacing w:before="0" w:after="0" w:line="260" w:lineRule="exact"/>
        <w:rPr>
          <w:sz w:val="36"/>
          <w:szCs w:val="40"/>
        </w:rPr>
      </w:pPr>
      <w:r>
        <w:rPr>
          <w:rFonts w:ascii="Consolas" w:hAnsi="Consolas" w:eastAsia="Consolas"/>
          <w:color w:val="2D2D2D"/>
          <w:sz w:val="22"/>
          <w:szCs w:val="40"/>
        </w:rPr>
        <w:t xml:space="preserve">    class Meta:</w:t>
      </w:r>
    </w:p>
    <w:p w14:paraId="3CE468A7">
      <w:pPr>
        <w:spacing w:before="0" w:after="0" w:line="260" w:lineRule="exact"/>
        <w:rPr>
          <w:sz w:val="36"/>
          <w:szCs w:val="40"/>
        </w:rPr>
      </w:pPr>
      <w:r>
        <w:rPr>
          <w:rFonts w:ascii="Consolas" w:hAnsi="Consolas" w:eastAsia="Consolas"/>
          <w:color w:val="2D2D2D"/>
          <w:sz w:val="22"/>
          <w:szCs w:val="40"/>
        </w:rPr>
        <w:t xml:space="preserve">        model = Comment</w:t>
      </w:r>
    </w:p>
    <w:p w14:paraId="67B66AE4">
      <w:pPr>
        <w:spacing w:before="0" w:after="0" w:line="260" w:lineRule="exact"/>
        <w:rPr>
          <w:sz w:val="36"/>
          <w:szCs w:val="40"/>
        </w:rPr>
      </w:pPr>
      <w:r>
        <w:rPr>
          <w:rFonts w:ascii="Consolas" w:hAnsi="Consolas" w:eastAsia="Consolas"/>
          <w:color w:val="2D2D2D"/>
          <w:sz w:val="22"/>
          <w:szCs w:val="40"/>
        </w:rPr>
        <w:t xml:space="preserve">        fields = ['id', 'content', 'author', 'task', 'project', 'parent_comment', 'replies', 'created_at', 'updated_at']</w:t>
      </w:r>
    </w:p>
    <w:p w14:paraId="6EC296FC">
      <w:pPr>
        <w:spacing w:before="0" w:after="0" w:line="260" w:lineRule="exact"/>
        <w:rPr>
          <w:sz w:val="36"/>
          <w:szCs w:val="40"/>
        </w:rPr>
      </w:pPr>
      <w:r>
        <w:rPr>
          <w:rFonts w:ascii="Consolas" w:hAnsi="Consolas" w:eastAsia="Consolas"/>
          <w:color w:val="2D2D2D"/>
          <w:sz w:val="22"/>
          <w:szCs w:val="40"/>
        </w:rPr>
        <w:t xml:space="preserve"> </w:t>
      </w:r>
    </w:p>
    <w:p w14:paraId="08E9921E">
      <w:pPr>
        <w:spacing w:before="0" w:after="0" w:line="260" w:lineRule="exact"/>
        <w:rPr>
          <w:sz w:val="36"/>
          <w:szCs w:val="40"/>
        </w:rPr>
      </w:pPr>
      <w:r>
        <w:rPr>
          <w:rFonts w:ascii="Consolas" w:hAnsi="Consolas" w:eastAsia="Consolas"/>
          <w:color w:val="2D2D2D"/>
          <w:sz w:val="22"/>
          <w:szCs w:val="40"/>
        </w:rPr>
        <w:t xml:space="preserve">    def get_replies(self, obj):</w:t>
      </w:r>
    </w:p>
    <w:p w14:paraId="162153A4">
      <w:pPr>
        <w:spacing w:before="0" w:after="0" w:line="260" w:lineRule="exact"/>
        <w:rPr>
          <w:sz w:val="36"/>
          <w:szCs w:val="40"/>
        </w:rPr>
      </w:pPr>
      <w:r>
        <w:rPr>
          <w:rFonts w:ascii="Consolas" w:hAnsi="Consolas" w:eastAsia="Consolas"/>
          <w:color w:val="2D2D2D"/>
          <w:sz w:val="22"/>
          <w:szCs w:val="40"/>
        </w:rPr>
        <w:t xml:space="preserve">        # 仅展示直接回复，避免无限递归，前端可另行请求或递归处理</w:t>
      </w:r>
    </w:p>
    <w:p w14:paraId="3E32ACFE">
      <w:pPr>
        <w:spacing w:before="0" w:after="0" w:line="260" w:lineRule="exact"/>
        <w:rPr>
          <w:sz w:val="36"/>
          <w:szCs w:val="40"/>
        </w:rPr>
      </w:pPr>
      <w:r>
        <w:rPr>
          <w:rFonts w:ascii="Consolas" w:hAnsi="Consolas" w:eastAsia="Consolas"/>
          <w:color w:val="2D2D2D"/>
          <w:sz w:val="22"/>
          <w:szCs w:val="40"/>
        </w:rPr>
        <w:t xml:space="preserve">        replies = obj.replies.all()[:5] </w:t>
      </w:r>
    </w:p>
    <w:p w14:paraId="34FCB495">
      <w:pPr>
        <w:spacing w:before="0" w:after="0" w:line="260" w:lineRule="exact"/>
        <w:rPr>
          <w:sz w:val="36"/>
          <w:szCs w:val="40"/>
        </w:rPr>
      </w:pPr>
      <w:r>
        <w:rPr>
          <w:rFonts w:ascii="Consolas" w:hAnsi="Consolas" w:eastAsia="Consolas"/>
          <w:color w:val="2D2D2D"/>
          <w:sz w:val="22"/>
          <w:szCs w:val="40"/>
        </w:rPr>
        <w:t xml:space="preserve">        return CommentSerializer(replies, many=True).data</w:t>
      </w:r>
    </w:p>
    <w:p w14:paraId="5A09EB5F">
      <w:pPr>
        <w:spacing w:before="0" w:after="0" w:line="260" w:lineRule="exact"/>
        <w:rPr>
          <w:sz w:val="36"/>
          <w:szCs w:val="40"/>
        </w:rPr>
      </w:pPr>
      <w:r>
        <w:rPr>
          <w:rFonts w:ascii="Consolas" w:hAnsi="Consolas" w:eastAsia="Consolas"/>
          <w:color w:val="2D2D2D"/>
          <w:sz w:val="22"/>
          <w:szCs w:val="40"/>
        </w:rPr>
        <w:t xml:space="preserve"> </w:t>
      </w:r>
    </w:p>
    <w:p w14:paraId="06E7FB8A">
      <w:pPr>
        <w:spacing w:before="0" w:after="0" w:line="260" w:lineRule="exact"/>
        <w:rPr>
          <w:sz w:val="36"/>
          <w:szCs w:val="40"/>
        </w:rPr>
      </w:pPr>
      <w:r>
        <w:rPr>
          <w:rFonts w:ascii="Consolas" w:hAnsi="Consolas" w:eastAsia="Consolas"/>
          <w:color w:val="2D2D2D"/>
          <w:sz w:val="22"/>
          <w:szCs w:val="40"/>
        </w:rPr>
        <w:t>class TaskListSerializer(serializers.ModelSerializer):</w:t>
      </w:r>
    </w:p>
    <w:p w14:paraId="1332D117">
      <w:pPr>
        <w:spacing w:before="0" w:after="0" w:line="260" w:lineRule="exact"/>
        <w:rPr>
          <w:sz w:val="36"/>
          <w:szCs w:val="40"/>
        </w:rPr>
      </w:pPr>
      <w:r>
        <w:rPr>
          <w:rFonts w:ascii="Consolas" w:hAnsi="Consolas" w:eastAsia="Consolas"/>
          <w:color w:val="2D2D2D"/>
          <w:sz w:val="22"/>
          <w:szCs w:val="40"/>
        </w:rPr>
        <w:t xml:space="preserve">    assignee = UserSerializer(read_only=True)</w:t>
      </w:r>
    </w:p>
    <w:p w14:paraId="189A3782">
      <w:pPr>
        <w:spacing w:before="0" w:after="0" w:line="260" w:lineRule="exact"/>
        <w:rPr>
          <w:sz w:val="36"/>
          <w:szCs w:val="40"/>
        </w:rPr>
      </w:pPr>
      <w:r>
        <w:rPr>
          <w:rFonts w:ascii="Consolas" w:hAnsi="Consolas" w:eastAsia="Consolas"/>
          <w:color w:val="2D2D2D"/>
          <w:sz w:val="22"/>
          <w:szCs w:val="40"/>
        </w:rPr>
        <w:t xml:space="preserve">    status_display = serializers.CharField(source='get_status_display', read_only=True)</w:t>
      </w:r>
    </w:p>
    <w:p w14:paraId="1DE1FA16">
      <w:pPr>
        <w:spacing w:before="0" w:after="0" w:line="260" w:lineRule="exact"/>
        <w:rPr>
          <w:sz w:val="36"/>
          <w:szCs w:val="40"/>
        </w:rPr>
      </w:pPr>
      <w:r>
        <w:rPr>
          <w:rFonts w:ascii="Consolas" w:hAnsi="Consolas" w:eastAsia="Consolas"/>
          <w:color w:val="2D2D2D"/>
          <w:sz w:val="22"/>
          <w:szCs w:val="40"/>
        </w:rPr>
        <w:t xml:space="preserve">    priority_display = serializers.CharField(source='get_priority_display', read_only=True)</w:t>
      </w:r>
    </w:p>
    <w:p w14:paraId="2692074E">
      <w:pPr>
        <w:spacing w:before="0" w:after="0" w:line="260" w:lineRule="exact"/>
        <w:rPr>
          <w:sz w:val="36"/>
          <w:szCs w:val="40"/>
        </w:rPr>
      </w:pPr>
      <w:r>
        <w:rPr>
          <w:rFonts w:ascii="Consolas" w:hAnsi="Consolas" w:eastAsia="Consolas"/>
          <w:color w:val="2D2D2D"/>
          <w:sz w:val="22"/>
          <w:szCs w:val="40"/>
        </w:rPr>
        <w:t xml:space="preserve"> </w:t>
      </w:r>
    </w:p>
    <w:p w14:paraId="4313F7C5">
      <w:pPr>
        <w:spacing w:before="0" w:after="0" w:line="260" w:lineRule="exact"/>
        <w:rPr>
          <w:sz w:val="36"/>
          <w:szCs w:val="40"/>
        </w:rPr>
      </w:pPr>
      <w:r>
        <w:rPr>
          <w:rFonts w:ascii="Consolas" w:hAnsi="Consolas" w:eastAsia="Consolas"/>
          <w:color w:val="2D2D2D"/>
          <w:sz w:val="22"/>
          <w:szCs w:val="40"/>
        </w:rPr>
        <w:t xml:space="preserve">    class Meta:</w:t>
      </w:r>
    </w:p>
    <w:p w14:paraId="3A1395D1">
      <w:pPr>
        <w:spacing w:before="0" w:after="0" w:line="260" w:lineRule="exact"/>
        <w:rPr>
          <w:sz w:val="36"/>
          <w:szCs w:val="40"/>
        </w:rPr>
      </w:pPr>
      <w:r>
        <w:rPr>
          <w:rFonts w:ascii="Consolas" w:hAnsi="Consolas" w:eastAsia="Consolas"/>
          <w:color w:val="2D2D2D"/>
          <w:sz w:val="22"/>
          <w:szCs w:val="40"/>
        </w:rPr>
        <w:t xml:space="preserve">        model = Task</w:t>
      </w:r>
    </w:p>
    <w:p w14:paraId="4021721D">
      <w:pPr>
        <w:spacing w:before="0" w:after="0" w:line="260" w:lineRule="exact"/>
        <w:rPr>
          <w:sz w:val="36"/>
          <w:szCs w:val="40"/>
        </w:rPr>
      </w:pPr>
      <w:r>
        <w:rPr>
          <w:rFonts w:ascii="Consolas" w:hAnsi="Consolas" w:eastAsia="Consolas"/>
          <w:color w:val="2D2D2D"/>
          <w:sz w:val="22"/>
          <w:szCs w:val="40"/>
        </w:rPr>
        <w:t xml:space="preserve">        fields = ['id', 'title', 'status', 'status_display', 'priority', 'priority_display',</w:t>
      </w:r>
    </w:p>
    <w:p w14:paraId="0314165C">
      <w:pPr>
        <w:spacing w:before="0" w:after="0" w:line="260" w:lineRule="exact"/>
        <w:rPr>
          <w:sz w:val="36"/>
          <w:szCs w:val="40"/>
        </w:rPr>
      </w:pPr>
      <w:r>
        <w:rPr>
          <w:rFonts w:ascii="Consolas" w:hAnsi="Consolas" w:eastAsia="Consolas"/>
          <w:color w:val="2D2D2D"/>
          <w:sz w:val="22"/>
          <w:szCs w:val="40"/>
        </w:rPr>
        <w:t xml:space="preserve">                  'due_date', 'assignee', 'estimated_hours', 'progress', 'project', 'sprint']</w:t>
      </w:r>
    </w:p>
    <w:p w14:paraId="39274CE0">
      <w:pPr>
        <w:spacing w:before="0" w:after="0" w:line="260" w:lineRule="exact"/>
        <w:rPr>
          <w:sz w:val="36"/>
          <w:szCs w:val="40"/>
        </w:rPr>
      </w:pPr>
      <w:r>
        <w:rPr>
          <w:rFonts w:ascii="Consolas" w:hAnsi="Consolas" w:eastAsia="Consolas"/>
          <w:color w:val="2D2D2D"/>
          <w:sz w:val="22"/>
          <w:szCs w:val="40"/>
        </w:rPr>
        <w:t xml:space="preserve"> </w:t>
      </w:r>
    </w:p>
    <w:p w14:paraId="79692ADE">
      <w:pPr>
        <w:spacing w:before="0" w:after="0" w:line="260" w:lineRule="exact"/>
        <w:rPr>
          <w:sz w:val="36"/>
          <w:szCs w:val="40"/>
        </w:rPr>
      </w:pPr>
      <w:r>
        <w:rPr>
          <w:rFonts w:ascii="Consolas" w:hAnsi="Consolas" w:eastAsia="Consolas"/>
          <w:color w:val="2D2D2D"/>
          <w:sz w:val="22"/>
          <w:szCs w:val="40"/>
        </w:rPr>
        <w:t>class TaskDetailSerializer(serializers.ModelSerializer):</w:t>
      </w:r>
    </w:p>
    <w:p w14:paraId="7DE88BD6">
      <w:pPr>
        <w:spacing w:before="0" w:after="0" w:line="260" w:lineRule="exact"/>
        <w:rPr>
          <w:sz w:val="36"/>
          <w:szCs w:val="40"/>
        </w:rPr>
      </w:pPr>
      <w:r>
        <w:rPr>
          <w:rFonts w:ascii="Consolas" w:hAnsi="Consolas" w:eastAsia="Consolas"/>
          <w:color w:val="2D2D2D"/>
          <w:sz w:val="22"/>
          <w:szCs w:val="40"/>
        </w:rPr>
        <w:t xml:space="preserve">    assignee = UserSerializer(read_only=True)</w:t>
      </w:r>
    </w:p>
    <w:p w14:paraId="120B181C">
      <w:pPr>
        <w:spacing w:before="0" w:after="0" w:line="260" w:lineRule="exact"/>
        <w:rPr>
          <w:sz w:val="36"/>
          <w:szCs w:val="40"/>
        </w:rPr>
      </w:pPr>
      <w:r>
        <w:rPr>
          <w:rFonts w:ascii="Consolas" w:hAnsi="Consolas" w:eastAsia="Consolas"/>
          <w:color w:val="2D2D2D"/>
          <w:sz w:val="22"/>
          <w:szCs w:val="40"/>
        </w:rPr>
        <w:t xml:space="preserve">    reporter = UserSerializer(read_only=True)</w:t>
      </w:r>
    </w:p>
    <w:p w14:paraId="67E199BA">
      <w:pPr>
        <w:spacing w:before="0" w:after="0" w:line="260" w:lineRule="exact"/>
        <w:rPr>
          <w:sz w:val="36"/>
          <w:szCs w:val="40"/>
        </w:rPr>
      </w:pPr>
      <w:r>
        <w:rPr>
          <w:rFonts w:ascii="Consolas" w:hAnsi="Consolas" w:eastAsia="Consolas"/>
          <w:color w:val="2D2D2D"/>
          <w:sz w:val="22"/>
          <w:szCs w:val="40"/>
        </w:rPr>
        <w:t xml:space="preserve">    subtasks = serializers.SerializerMethodField()</w:t>
      </w:r>
    </w:p>
    <w:p w14:paraId="62E3E692">
      <w:pPr>
        <w:spacing w:before="0" w:after="0" w:line="260" w:lineRule="exact"/>
        <w:rPr>
          <w:sz w:val="36"/>
          <w:szCs w:val="40"/>
        </w:rPr>
      </w:pPr>
      <w:r>
        <w:rPr>
          <w:rFonts w:ascii="Consolas" w:hAnsi="Consolas" w:eastAsia="Consolas"/>
          <w:color w:val="2D2D2D"/>
          <w:sz w:val="22"/>
          <w:szCs w:val="40"/>
        </w:rPr>
        <w:t xml:space="preserve">    dependencies = TaskDependencySerializer(many=True, read_only=True, source='predecessor_dependencies') # 注意：这里展示的是当前任务作为前驱的依赖，或者根据需求调整</w:t>
      </w:r>
    </w:p>
    <w:p w14:paraId="66D1211D">
      <w:pPr>
        <w:spacing w:before="0" w:after="0" w:line="260" w:lineRule="exact"/>
        <w:rPr>
          <w:sz w:val="36"/>
          <w:szCs w:val="40"/>
        </w:rPr>
      </w:pPr>
      <w:r>
        <w:rPr>
          <w:rFonts w:ascii="Consolas" w:hAnsi="Consolas" w:eastAsia="Consolas"/>
          <w:color w:val="2D2D2D"/>
          <w:sz w:val="22"/>
          <w:szCs w:val="40"/>
        </w:rPr>
        <w:t xml:space="preserve">    comments = CommentSerializer(many=True, read_only=True)</w:t>
      </w:r>
    </w:p>
    <w:p w14:paraId="73E7B656">
      <w:pPr>
        <w:spacing w:before="0" w:after="0" w:line="260" w:lineRule="exact"/>
        <w:rPr>
          <w:sz w:val="36"/>
          <w:szCs w:val="40"/>
        </w:rPr>
      </w:pPr>
      <w:r>
        <w:rPr>
          <w:rFonts w:ascii="Consolas" w:hAnsi="Consolas" w:eastAsia="Consolas"/>
          <w:color w:val="2D2D2D"/>
          <w:sz w:val="22"/>
          <w:szCs w:val="40"/>
        </w:rPr>
        <w:t xml:space="preserve"> </w:t>
      </w:r>
    </w:p>
    <w:p w14:paraId="43513A85">
      <w:pPr>
        <w:spacing w:before="0" w:after="0" w:line="260" w:lineRule="exact"/>
        <w:rPr>
          <w:sz w:val="36"/>
          <w:szCs w:val="40"/>
        </w:rPr>
      </w:pPr>
      <w:r>
        <w:rPr>
          <w:rFonts w:ascii="Consolas" w:hAnsi="Consolas" w:eastAsia="Consolas"/>
          <w:color w:val="2D2D2D"/>
          <w:sz w:val="22"/>
          <w:szCs w:val="40"/>
        </w:rPr>
        <w:t xml:space="preserve">    class Meta:</w:t>
      </w:r>
    </w:p>
    <w:p w14:paraId="3C055FC6">
      <w:pPr>
        <w:spacing w:before="0" w:after="0" w:line="260" w:lineRule="exact"/>
        <w:rPr>
          <w:sz w:val="36"/>
          <w:szCs w:val="40"/>
        </w:rPr>
      </w:pPr>
      <w:r>
        <w:rPr>
          <w:rFonts w:ascii="Consolas" w:hAnsi="Consolas" w:eastAsia="Consolas"/>
          <w:color w:val="2D2D2D"/>
          <w:sz w:val="22"/>
          <w:szCs w:val="40"/>
        </w:rPr>
        <w:t xml:space="preserve">        model = Task</w:t>
      </w:r>
    </w:p>
    <w:p w14:paraId="656821DE">
      <w:pPr>
        <w:spacing w:before="0" w:after="0" w:line="260" w:lineRule="exact"/>
        <w:rPr>
          <w:sz w:val="36"/>
          <w:szCs w:val="40"/>
        </w:rPr>
      </w:pPr>
      <w:r>
        <w:rPr>
          <w:rFonts w:ascii="Consolas" w:hAnsi="Consolas" w:eastAsia="Consolas"/>
          <w:color w:val="2D2D2D"/>
          <w:sz w:val="22"/>
          <w:szCs w:val="40"/>
        </w:rPr>
        <w:t xml:space="preserve">        fields = '__all__'</w:t>
      </w:r>
    </w:p>
    <w:p w14:paraId="4DA39FAB">
      <w:pPr>
        <w:spacing w:before="0" w:after="0" w:line="260" w:lineRule="exact"/>
        <w:rPr>
          <w:sz w:val="36"/>
          <w:szCs w:val="40"/>
        </w:rPr>
      </w:pPr>
      <w:r>
        <w:rPr>
          <w:rFonts w:ascii="Consolas" w:hAnsi="Consolas" w:eastAsia="Consolas"/>
          <w:color w:val="2D2D2D"/>
          <w:sz w:val="22"/>
          <w:szCs w:val="40"/>
        </w:rPr>
        <w:t xml:space="preserve"> </w:t>
      </w:r>
    </w:p>
    <w:p w14:paraId="2226A6A9">
      <w:pPr>
        <w:spacing w:before="0" w:after="0" w:line="260" w:lineRule="exact"/>
        <w:rPr>
          <w:sz w:val="36"/>
          <w:szCs w:val="40"/>
        </w:rPr>
      </w:pPr>
      <w:r>
        <w:rPr>
          <w:rFonts w:ascii="Consolas" w:hAnsi="Consolas" w:eastAsia="Consolas"/>
          <w:color w:val="2D2D2D"/>
          <w:sz w:val="22"/>
          <w:szCs w:val="40"/>
        </w:rPr>
        <w:t xml:space="preserve">    def get_subtasks(self, obj):</w:t>
      </w:r>
    </w:p>
    <w:p w14:paraId="20874600">
      <w:pPr>
        <w:spacing w:before="0" w:after="0" w:line="260" w:lineRule="exact"/>
        <w:rPr>
          <w:sz w:val="36"/>
          <w:szCs w:val="40"/>
        </w:rPr>
      </w:pPr>
      <w:r>
        <w:rPr>
          <w:rFonts w:ascii="Consolas" w:hAnsi="Consolas" w:eastAsia="Consolas"/>
          <w:color w:val="2D2D2D"/>
          <w:sz w:val="22"/>
          <w:szCs w:val="40"/>
        </w:rPr>
        <w:t xml:space="preserve">        subtasks = obj.subtasks.all()</w:t>
      </w:r>
    </w:p>
    <w:p w14:paraId="2960B3DE">
      <w:pPr>
        <w:spacing w:before="0" w:after="0" w:line="260" w:lineRule="exact"/>
        <w:rPr>
          <w:sz w:val="36"/>
          <w:szCs w:val="40"/>
        </w:rPr>
      </w:pPr>
      <w:r>
        <w:rPr>
          <w:rFonts w:ascii="Consolas" w:hAnsi="Consolas" w:eastAsia="Consolas"/>
          <w:color w:val="2D2D2D"/>
          <w:sz w:val="22"/>
          <w:szCs w:val="40"/>
        </w:rPr>
        <w:t xml:space="preserve">        return TaskListSerializer(subtasks, many=True).data</w:t>
      </w:r>
    </w:p>
    <w:p w14:paraId="4348F27D">
      <w:pPr>
        <w:spacing w:before="0" w:after="0" w:line="260" w:lineRule="exact"/>
        <w:rPr>
          <w:sz w:val="36"/>
          <w:szCs w:val="40"/>
        </w:rPr>
      </w:pPr>
      <w:r>
        <w:rPr>
          <w:rFonts w:ascii="Consolas" w:hAnsi="Consolas" w:eastAsia="Consolas"/>
          <w:color w:val="2D2D2D"/>
          <w:sz w:val="22"/>
          <w:szCs w:val="40"/>
        </w:rPr>
        <w:t xml:space="preserve"> </w:t>
      </w:r>
    </w:p>
    <w:p w14:paraId="47BB4158">
      <w:pPr>
        <w:spacing w:before="0" w:after="0" w:line="260" w:lineRule="exact"/>
        <w:rPr>
          <w:sz w:val="36"/>
          <w:szCs w:val="40"/>
        </w:rPr>
      </w:pPr>
      <w:r>
        <w:rPr>
          <w:rFonts w:ascii="Consolas" w:hAnsi="Consolas" w:eastAsia="Consolas"/>
          <w:color w:val="2D2D2D"/>
          <w:sz w:val="22"/>
          <w:szCs w:val="40"/>
        </w:rPr>
        <w:t>class TaskCreateSerializer(serializers.ModelSerializer):</w:t>
      </w:r>
    </w:p>
    <w:p w14:paraId="067B747F">
      <w:pPr>
        <w:spacing w:before="0" w:after="0" w:line="260" w:lineRule="exact"/>
        <w:rPr>
          <w:sz w:val="36"/>
          <w:szCs w:val="40"/>
        </w:rPr>
      </w:pPr>
      <w:r>
        <w:rPr>
          <w:rFonts w:ascii="Consolas" w:hAnsi="Consolas" w:eastAsia="Consolas"/>
          <w:color w:val="2D2D2D"/>
          <w:sz w:val="22"/>
          <w:szCs w:val="40"/>
        </w:rPr>
        <w:t xml:space="preserve">    class Meta:</w:t>
      </w:r>
    </w:p>
    <w:p w14:paraId="2D76C9D6">
      <w:pPr>
        <w:spacing w:before="0" w:after="0" w:line="260" w:lineRule="exact"/>
        <w:rPr>
          <w:sz w:val="36"/>
          <w:szCs w:val="40"/>
        </w:rPr>
      </w:pPr>
      <w:r>
        <w:rPr>
          <w:rFonts w:ascii="Consolas" w:hAnsi="Consolas" w:eastAsia="Consolas"/>
          <w:color w:val="2D2D2D"/>
          <w:sz w:val="22"/>
          <w:szCs w:val="40"/>
        </w:rPr>
        <w:t xml:space="preserve">        model = Task</w:t>
      </w:r>
    </w:p>
    <w:p w14:paraId="2976AE03">
      <w:pPr>
        <w:spacing w:before="0" w:after="0" w:line="260" w:lineRule="exact"/>
        <w:rPr>
          <w:sz w:val="36"/>
          <w:szCs w:val="40"/>
        </w:rPr>
      </w:pPr>
      <w:r>
        <w:rPr>
          <w:rFonts w:ascii="Consolas" w:hAnsi="Consolas" w:eastAsia="Consolas"/>
          <w:color w:val="2D2D2D"/>
          <w:sz w:val="22"/>
          <w:szCs w:val="40"/>
        </w:rPr>
        <w:t xml:space="preserve">        fields = ['id', 'title', 'description', 'type', 'priority', 'start_date', 'due_date',</w:t>
      </w:r>
    </w:p>
    <w:p w14:paraId="1ED4CB4B">
      <w:pPr>
        <w:spacing w:before="0" w:after="0" w:line="260" w:lineRule="exact"/>
        <w:rPr>
          <w:sz w:val="36"/>
          <w:szCs w:val="40"/>
        </w:rPr>
      </w:pPr>
      <w:r>
        <w:rPr>
          <w:rFonts w:ascii="Consolas" w:hAnsi="Consolas" w:eastAsia="Consolas"/>
          <w:color w:val="2D2D2D"/>
          <w:sz w:val="22"/>
          <w:szCs w:val="40"/>
        </w:rPr>
        <w:t xml:space="preserve">                  'estimated_hours', 'project', 'sprint', 'parent_task', 'assignee']</w:t>
      </w:r>
    </w:p>
    <w:p w14:paraId="26FEB663">
      <w:pPr>
        <w:spacing w:before="0" w:after="0" w:line="260" w:lineRule="exact"/>
        <w:rPr>
          <w:sz w:val="36"/>
          <w:szCs w:val="40"/>
        </w:rPr>
      </w:pPr>
      <w:r>
        <w:rPr>
          <w:rFonts w:ascii="Consolas" w:hAnsi="Consolas" w:eastAsia="Consolas"/>
          <w:color w:val="2D2D2D"/>
          <w:sz w:val="22"/>
          <w:szCs w:val="40"/>
        </w:rPr>
        <w:t xml:space="preserve">        read_only_fields = ['id']</w:t>
      </w:r>
    </w:p>
    <w:p w14:paraId="60644EA8">
      <w:pPr>
        <w:spacing w:before="0" w:after="0" w:line="260" w:lineRule="exact"/>
        <w:rPr>
          <w:sz w:val="36"/>
          <w:szCs w:val="40"/>
        </w:rPr>
      </w:pPr>
      <w:r>
        <w:rPr>
          <w:rFonts w:ascii="Consolas" w:hAnsi="Consolas" w:eastAsia="Consolas"/>
          <w:color w:val="2D2D2D"/>
          <w:sz w:val="22"/>
          <w:szCs w:val="40"/>
        </w:rPr>
        <w:t xml:space="preserve"> </w:t>
      </w:r>
    </w:p>
    <w:p w14:paraId="42B75078">
      <w:pPr>
        <w:spacing w:before="0" w:after="0" w:line="260" w:lineRule="exact"/>
        <w:rPr>
          <w:sz w:val="36"/>
          <w:szCs w:val="40"/>
        </w:rPr>
      </w:pPr>
      <w:r>
        <w:rPr>
          <w:rFonts w:ascii="Consolas" w:hAnsi="Consolas" w:eastAsia="Consolas"/>
          <w:color w:val="2D2D2D"/>
          <w:sz w:val="22"/>
          <w:szCs w:val="40"/>
        </w:rPr>
        <w:t xml:space="preserve">    def validate(self, data):</w:t>
      </w:r>
    </w:p>
    <w:p w14:paraId="376EF011">
      <w:pPr>
        <w:spacing w:before="0" w:after="0" w:line="260" w:lineRule="exact"/>
        <w:rPr>
          <w:sz w:val="36"/>
          <w:szCs w:val="40"/>
        </w:rPr>
      </w:pPr>
      <w:r>
        <w:rPr>
          <w:rFonts w:ascii="Consolas" w:hAnsi="Consolas" w:eastAsia="Consolas"/>
          <w:color w:val="2D2D2D"/>
          <w:sz w:val="22"/>
          <w:szCs w:val="40"/>
        </w:rPr>
        <w:t xml:space="preserve">        if data.get('due_date') and data.get('start_date'):</w:t>
      </w:r>
    </w:p>
    <w:p w14:paraId="12155463">
      <w:pPr>
        <w:spacing w:before="0" w:after="0" w:line="260" w:lineRule="exact"/>
        <w:rPr>
          <w:sz w:val="36"/>
          <w:szCs w:val="40"/>
        </w:rPr>
      </w:pPr>
      <w:r>
        <w:rPr>
          <w:rFonts w:ascii="Consolas" w:hAnsi="Consolas" w:eastAsia="Consolas"/>
          <w:color w:val="2D2D2D"/>
          <w:sz w:val="22"/>
          <w:szCs w:val="40"/>
        </w:rPr>
        <w:t xml:space="preserve">            if data['due_date'] &lt; data['start_date']:</w:t>
      </w:r>
    </w:p>
    <w:p w14:paraId="56ECA97F">
      <w:pPr>
        <w:spacing w:before="0" w:after="0" w:line="260" w:lineRule="exact"/>
        <w:rPr>
          <w:sz w:val="36"/>
          <w:szCs w:val="40"/>
        </w:rPr>
      </w:pPr>
      <w:r>
        <w:rPr>
          <w:rFonts w:ascii="Consolas" w:hAnsi="Consolas" w:eastAsia="Consolas"/>
          <w:color w:val="2D2D2D"/>
          <w:sz w:val="22"/>
          <w:szCs w:val="40"/>
        </w:rPr>
        <w:t xml:space="preserve">                raise serializers.ValidationError("截止日期不能早于开始日期。")</w:t>
      </w:r>
    </w:p>
    <w:p w14:paraId="7EDCC400">
      <w:pPr>
        <w:spacing w:before="0" w:after="0" w:line="260" w:lineRule="exact"/>
        <w:rPr>
          <w:sz w:val="36"/>
          <w:szCs w:val="40"/>
        </w:rPr>
      </w:pPr>
      <w:r>
        <w:rPr>
          <w:rFonts w:ascii="Consolas" w:hAnsi="Consolas" w:eastAsia="Consolas"/>
          <w:color w:val="2D2D2D"/>
          <w:sz w:val="22"/>
          <w:szCs w:val="40"/>
        </w:rPr>
        <w:t xml:space="preserve">        return data</w:t>
      </w:r>
    </w:p>
    <w:p w14:paraId="3C9341EA">
      <w:pPr>
        <w:spacing w:before="0" w:after="0" w:line="260" w:lineRule="exact"/>
        <w:rPr>
          <w:sz w:val="36"/>
          <w:szCs w:val="40"/>
        </w:rPr>
      </w:pPr>
      <w:r>
        <w:rPr>
          <w:rFonts w:ascii="Consolas" w:hAnsi="Consolas" w:eastAsia="Consolas"/>
          <w:color w:val="2D2D2D"/>
          <w:sz w:val="22"/>
          <w:szCs w:val="40"/>
        </w:rPr>
        <w:t xml:space="preserve"> </w:t>
      </w:r>
    </w:p>
    <w:p w14:paraId="04F9C4AB">
      <w:pPr>
        <w:spacing w:before="0" w:after="0" w:line="260" w:lineRule="exact"/>
        <w:rPr>
          <w:sz w:val="36"/>
          <w:szCs w:val="40"/>
        </w:rPr>
      </w:pPr>
      <w:r>
        <w:rPr>
          <w:rFonts w:ascii="Consolas" w:hAnsi="Consolas" w:eastAsia="Consolas"/>
          <w:color w:val="2D2D2D"/>
          <w:sz w:val="22"/>
          <w:szCs w:val="40"/>
        </w:rPr>
        <w:t>class TaskStatusUpdateSerializer(serializers.ModelSerializer):</w:t>
      </w:r>
    </w:p>
    <w:p w14:paraId="5605BF2A">
      <w:pPr>
        <w:spacing w:before="0" w:after="0" w:line="260" w:lineRule="exact"/>
        <w:rPr>
          <w:sz w:val="36"/>
          <w:szCs w:val="40"/>
        </w:rPr>
      </w:pPr>
      <w:r>
        <w:rPr>
          <w:rFonts w:ascii="Consolas" w:hAnsi="Consolas" w:eastAsia="Consolas"/>
          <w:color w:val="2D2D2D"/>
          <w:sz w:val="22"/>
          <w:szCs w:val="40"/>
        </w:rPr>
        <w:t xml:space="preserve">    class Meta:</w:t>
      </w:r>
    </w:p>
    <w:p w14:paraId="0B92C419">
      <w:pPr>
        <w:spacing w:before="0" w:after="0" w:line="260" w:lineRule="exact"/>
        <w:rPr>
          <w:sz w:val="36"/>
          <w:szCs w:val="40"/>
        </w:rPr>
      </w:pPr>
      <w:r>
        <w:rPr>
          <w:rFonts w:ascii="Consolas" w:hAnsi="Consolas" w:eastAsia="Consolas"/>
          <w:color w:val="2D2D2D"/>
          <w:sz w:val="22"/>
          <w:szCs w:val="40"/>
        </w:rPr>
        <w:t xml:space="preserve">        model = Task</w:t>
      </w:r>
    </w:p>
    <w:p w14:paraId="4BB3A70E">
      <w:pPr>
        <w:spacing w:before="0" w:after="0" w:line="260" w:lineRule="exact"/>
        <w:rPr>
          <w:sz w:val="36"/>
          <w:szCs w:val="40"/>
        </w:rPr>
      </w:pPr>
      <w:r>
        <w:rPr>
          <w:rFonts w:ascii="Consolas" w:hAnsi="Consolas" w:eastAsia="Consolas"/>
          <w:color w:val="2D2D2D"/>
          <w:sz w:val="22"/>
          <w:szCs w:val="40"/>
        </w:rPr>
        <w:t xml:space="preserve">        fields = ['status']</w:t>
      </w:r>
    </w:p>
    <w:p w14:paraId="020AB7BA">
      <w:pPr>
        <w:rPr>
          <w:sz w:val="36"/>
          <w:szCs w:val="40"/>
        </w:rPr>
      </w:pPr>
    </w:p>
    <w:p w14:paraId="68ABBEC4">
      <w:pPr>
        <w:spacing w:before="200" w:after="40"/>
        <w:rPr>
          <w:sz w:val="36"/>
          <w:szCs w:val="40"/>
        </w:rPr>
      </w:pPr>
      <w:r>
        <w:rPr>
          <w:b/>
          <w:color w:val="1A56DB"/>
          <w:sz w:val="28"/>
          <w:szCs w:val="40"/>
        </w:rPr>
        <w:t>// backend\apps\tasks\tests.py</w:t>
      </w:r>
    </w:p>
    <w:p w14:paraId="2F5A0E5B">
      <w:pPr>
        <w:spacing w:before="0" w:after="0" w:line="260" w:lineRule="exact"/>
        <w:rPr>
          <w:sz w:val="36"/>
          <w:szCs w:val="40"/>
        </w:rPr>
      </w:pPr>
      <w:r>
        <w:rPr>
          <w:rFonts w:ascii="Consolas" w:hAnsi="Consolas" w:eastAsia="Consolas"/>
          <w:color w:val="2D2D2D"/>
          <w:sz w:val="22"/>
          <w:szCs w:val="40"/>
        </w:rPr>
        <w:t xml:space="preserve"> </w:t>
      </w:r>
    </w:p>
    <w:p w14:paraId="26FBA564">
      <w:pPr>
        <w:rPr>
          <w:sz w:val="36"/>
          <w:szCs w:val="40"/>
        </w:rPr>
      </w:pPr>
    </w:p>
    <w:p w14:paraId="39F148F4">
      <w:pPr>
        <w:spacing w:before="200" w:after="40"/>
        <w:rPr>
          <w:sz w:val="36"/>
          <w:szCs w:val="40"/>
        </w:rPr>
      </w:pPr>
      <w:r>
        <w:rPr>
          <w:b/>
          <w:color w:val="1A56DB"/>
          <w:sz w:val="28"/>
          <w:szCs w:val="40"/>
        </w:rPr>
        <w:t>// backend\apps\tasks\tests\__init__.py</w:t>
      </w:r>
    </w:p>
    <w:p w14:paraId="05460B3A">
      <w:pPr>
        <w:spacing w:before="0" w:after="0" w:line="260" w:lineRule="exact"/>
        <w:rPr>
          <w:sz w:val="36"/>
          <w:szCs w:val="40"/>
        </w:rPr>
      </w:pPr>
      <w:r>
        <w:rPr>
          <w:rFonts w:ascii="Consolas" w:hAnsi="Consolas" w:eastAsia="Consolas"/>
          <w:color w:val="2D2D2D"/>
          <w:sz w:val="22"/>
          <w:szCs w:val="40"/>
        </w:rPr>
        <w:t xml:space="preserve"> </w:t>
      </w:r>
    </w:p>
    <w:p w14:paraId="152059D8">
      <w:pPr>
        <w:rPr>
          <w:sz w:val="36"/>
          <w:szCs w:val="40"/>
        </w:rPr>
      </w:pPr>
    </w:p>
    <w:p w14:paraId="48AE1312">
      <w:pPr>
        <w:spacing w:before="200" w:after="40"/>
        <w:rPr>
          <w:sz w:val="36"/>
          <w:szCs w:val="40"/>
        </w:rPr>
      </w:pPr>
      <w:r>
        <w:rPr>
          <w:b/>
          <w:color w:val="1A56DB"/>
          <w:sz w:val="28"/>
          <w:szCs w:val="40"/>
        </w:rPr>
        <w:t>// backend\apps\tasks\tests\test_models.py</w:t>
      </w:r>
    </w:p>
    <w:p w14:paraId="1125B3AC">
      <w:pPr>
        <w:spacing w:before="0" w:after="0" w:line="260" w:lineRule="exact"/>
        <w:rPr>
          <w:sz w:val="36"/>
          <w:szCs w:val="40"/>
        </w:rPr>
      </w:pPr>
      <w:r>
        <w:rPr>
          <w:rFonts w:ascii="Consolas" w:hAnsi="Consolas" w:eastAsia="Consolas"/>
          <w:color w:val="2D2D2D"/>
          <w:sz w:val="22"/>
          <w:szCs w:val="40"/>
        </w:rPr>
        <w:t>import pytest</w:t>
      </w:r>
    </w:p>
    <w:p w14:paraId="70E621FC">
      <w:pPr>
        <w:spacing w:before="0" w:after="0" w:line="260" w:lineRule="exact"/>
        <w:rPr>
          <w:sz w:val="36"/>
          <w:szCs w:val="40"/>
        </w:rPr>
      </w:pPr>
      <w:r>
        <w:rPr>
          <w:rFonts w:ascii="Consolas" w:hAnsi="Consolas" w:eastAsia="Consolas"/>
          <w:color w:val="2D2D2D"/>
          <w:sz w:val="22"/>
          <w:szCs w:val="40"/>
        </w:rPr>
        <w:t>from datetime import date</w:t>
      </w:r>
    </w:p>
    <w:p w14:paraId="09906301">
      <w:pPr>
        <w:spacing w:before="0" w:after="0" w:line="260" w:lineRule="exact"/>
        <w:rPr>
          <w:sz w:val="36"/>
          <w:szCs w:val="40"/>
        </w:rPr>
      </w:pPr>
      <w:r>
        <w:rPr>
          <w:rFonts w:ascii="Consolas" w:hAnsi="Consolas" w:eastAsia="Consolas"/>
          <w:color w:val="2D2D2D"/>
          <w:sz w:val="22"/>
          <w:szCs w:val="40"/>
        </w:rPr>
        <w:t>from decimal import Decimal</w:t>
      </w:r>
    </w:p>
    <w:p w14:paraId="01349A01">
      <w:pPr>
        <w:spacing w:before="0" w:after="0" w:line="260" w:lineRule="exact"/>
        <w:rPr>
          <w:sz w:val="36"/>
          <w:szCs w:val="40"/>
        </w:rPr>
      </w:pPr>
      <w:r>
        <w:rPr>
          <w:rFonts w:ascii="Consolas" w:hAnsi="Consolas" w:eastAsia="Consolas"/>
          <w:color w:val="2D2D2D"/>
          <w:sz w:val="22"/>
          <w:szCs w:val="40"/>
        </w:rPr>
        <w:t>from apps.accounts.models import User</w:t>
      </w:r>
    </w:p>
    <w:p w14:paraId="77D68B50">
      <w:pPr>
        <w:spacing w:before="0" w:after="0" w:line="260" w:lineRule="exact"/>
        <w:rPr>
          <w:sz w:val="36"/>
          <w:szCs w:val="40"/>
        </w:rPr>
      </w:pPr>
      <w:r>
        <w:rPr>
          <w:rFonts w:ascii="Consolas" w:hAnsi="Consolas" w:eastAsia="Consolas"/>
          <w:color w:val="2D2D2D"/>
          <w:sz w:val="22"/>
          <w:szCs w:val="40"/>
        </w:rPr>
        <w:t>from apps.projects.models import Project</w:t>
      </w:r>
    </w:p>
    <w:p w14:paraId="35C8D7AE">
      <w:pPr>
        <w:spacing w:before="0" w:after="0" w:line="260" w:lineRule="exact"/>
        <w:rPr>
          <w:sz w:val="36"/>
          <w:szCs w:val="40"/>
        </w:rPr>
      </w:pPr>
      <w:r>
        <w:rPr>
          <w:rFonts w:ascii="Consolas" w:hAnsi="Consolas" w:eastAsia="Consolas"/>
          <w:color w:val="2D2D2D"/>
          <w:sz w:val="22"/>
          <w:szCs w:val="40"/>
        </w:rPr>
        <w:t>from apps.tasks.models import Task, TaskDependency, Comment</w:t>
      </w:r>
    </w:p>
    <w:p w14:paraId="20E37DC1">
      <w:pPr>
        <w:spacing w:before="0" w:after="0" w:line="260" w:lineRule="exact"/>
        <w:rPr>
          <w:sz w:val="36"/>
          <w:szCs w:val="40"/>
        </w:rPr>
      </w:pPr>
      <w:r>
        <w:rPr>
          <w:rFonts w:ascii="Consolas" w:hAnsi="Consolas" w:eastAsia="Consolas"/>
          <w:color w:val="2D2D2D"/>
          <w:sz w:val="22"/>
          <w:szCs w:val="40"/>
        </w:rPr>
        <w:t xml:space="preserve"> </w:t>
      </w:r>
    </w:p>
    <w:p w14:paraId="255EE398">
      <w:pPr>
        <w:spacing w:before="0" w:after="0" w:line="260" w:lineRule="exact"/>
        <w:rPr>
          <w:sz w:val="36"/>
          <w:szCs w:val="40"/>
        </w:rPr>
      </w:pPr>
      <w:r>
        <w:rPr>
          <w:rFonts w:ascii="Consolas" w:hAnsi="Consolas" w:eastAsia="Consolas"/>
          <w:color w:val="2D2D2D"/>
          <w:sz w:val="22"/>
          <w:szCs w:val="40"/>
        </w:rPr>
        <w:t>pytestmark = pytest.mark.django_db</w:t>
      </w:r>
    </w:p>
    <w:p w14:paraId="0BCD737B">
      <w:pPr>
        <w:spacing w:before="0" w:after="0" w:line="260" w:lineRule="exact"/>
        <w:rPr>
          <w:sz w:val="36"/>
          <w:szCs w:val="40"/>
        </w:rPr>
      </w:pPr>
      <w:r>
        <w:rPr>
          <w:rFonts w:ascii="Consolas" w:hAnsi="Consolas" w:eastAsia="Consolas"/>
          <w:color w:val="2D2D2D"/>
          <w:sz w:val="22"/>
          <w:szCs w:val="40"/>
        </w:rPr>
        <w:t xml:space="preserve"> </w:t>
      </w:r>
    </w:p>
    <w:p w14:paraId="4F802703">
      <w:pPr>
        <w:spacing w:before="0" w:after="0" w:line="260" w:lineRule="exact"/>
        <w:rPr>
          <w:sz w:val="36"/>
          <w:szCs w:val="40"/>
        </w:rPr>
      </w:pPr>
      <w:r>
        <w:rPr>
          <w:rFonts w:ascii="Consolas" w:hAnsi="Consolas" w:eastAsia="Consolas"/>
          <w:color w:val="2D2D2D"/>
          <w:sz w:val="22"/>
          <w:szCs w:val="40"/>
        </w:rPr>
        <w:t xml:space="preserve"> </w:t>
      </w:r>
    </w:p>
    <w:p w14:paraId="4FCE31BC">
      <w:pPr>
        <w:spacing w:before="0" w:after="0" w:line="260" w:lineRule="exact"/>
        <w:rPr>
          <w:sz w:val="36"/>
          <w:szCs w:val="40"/>
        </w:rPr>
      </w:pPr>
      <w:r>
        <w:rPr>
          <w:rFonts w:ascii="Consolas" w:hAnsi="Consolas" w:eastAsia="Consolas"/>
          <w:color w:val="2D2D2D"/>
          <w:sz w:val="22"/>
          <w:szCs w:val="40"/>
        </w:rPr>
        <w:t>class TestTaskModel:</w:t>
      </w:r>
    </w:p>
    <w:p w14:paraId="4A5C05B3">
      <w:pPr>
        <w:spacing w:before="0" w:after="0" w:line="260" w:lineRule="exact"/>
        <w:rPr>
          <w:sz w:val="36"/>
          <w:szCs w:val="40"/>
        </w:rPr>
      </w:pPr>
      <w:r>
        <w:rPr>
          <w:rFonts w:ascii="Consolas" w:hAnsi="Consolas" w:eastAsia="Consolas"/>
          <w:color w:val="2D2D2D"/>
          <w:sz w:val="22"/>
          <w:szCs w:val="40"/>
        </w:rPr>
        <w:t xml:space="preserve">    def test_create_task_defaults(self, django_user):</w:t>
      </w:r>
    </w:p>
    <w:p w14:paraId="4F4ADB86">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671E26A5">
      <w:pPr>
        <w:spacing w:before="0" w:after="0" w:line="260" w:lineRule="exact"/>
        <w:rPr>
          <w:sz w:val="36"/>
          <w:szCs w:val="40"/>
        </w:rPr>
      </w:pPr>
      <w:r>
        <w:rPr>
          <w:rFonts w:ascii="Consolas" w:hAnsi="Consolas" w:eastAsia="Consolas"/>
          <w:color w:val="2D2D2D"/>
          <w:sz w:val="22"/>
          <w:szCs w:val="40"/>
        </w:rPr>
        <w:t xml:space="preserve">        task = Task.objects.create(title='测试任务', project=project, reporter=django_user)</w:t>
      </w:r>
    </w:p>
    <w:p w14:paraId="149527E4">
      <w:pPr>
        <w:spacing w:before="0" w:after="0" w:line="260" w:lineRule="exact"/>
        <w:rPr>
          <w:sz w:val="36"/>
          <w:szCs w:val="40"/>
        </w:rPr>
      </w:pPr>
      <w:r>
        <w:rPr>
          <w:rFonts w:ascii="Consolas" w:hAnsi="Consolas" w:eastAsia="Consolas"/>
          <w:color w:val="2D2D2D"/>
          <w:sz w:val="22"/>
          <w:szCs w:val="40"/>
        </w:rPr>
        <w:t xml:space="preserve">        assert task.status == 'todo'</w:t>
      </w:r>
    </w:p>
    <w:p w14:paraId="779AD971">
      <w:pPr>
        <w:spacing w:before="0" w:after="0" w:line="260" w:lineRule="exact"/>
        <w:rPr>
          <w:sz w:val="36"/>
          <w:szCs w:val="40"/>
        </w:rPr>
      </w:pPr>
      <w:r>
        <w:rPr>
          <w:rFonts w:ascii="Consolas" w:hAnsi="Consolas" w:eastAsia="Consolas"/>
          <w:color w:val="2D2D2D"/>
          <w:sz w:val="22"/>
          <w:szCs w:val="40"/>
        </w:rPr>
        <w:t xml:space="preserve">        assert task.priority == 'medium'</w:t>
      </w:r>
    </w:p>
    <w:p w14:paraId="466B03F3">
      <w:pPr>
        <w:spacing w:before="0" w:after="0" w:line="260" w:lineRule="exact"/>
        <w:rPr>
          <w:sz w:val="36"/>
          <w:szCs w:val="40"/>
        </w:rPr>
      </w:pPr>
      <w:r>
        <w:rPr>
          <w:rFonts w:ascii="Consolas" w:hAnsi="Consolas" w:eastAsia="Consolas"/>
          <w:color w:val="2D2D2D"/>
          <w:sz w:val="22"/>
          <w:szCs w:val="40"/>
        </w:rPr>
        <w:t xml:space="preserve">        assert task.type == 'task'</w:t>
      </w:r>
    </w:p>
    <w:p w14:paraId="3899BF02">
      <w:pPr>
        <w:spacing w:before="0" w:after="0" w:line="260" w:lineRule="exact"/>
        <w:rPr>
          <w:sz w:val="36"/>
          <w:szCs w:val="40"/>
        </w:rPr>
      </w:pPr>
      <w:r>
        <w:rPr>
          <w:rFonts w:ascii="Consolas" w:hAnsi="Consolas" w:eastAsia="Consolas"/>
          <w:color w:val="2D2D2D"/>
          <w:sz w:val="22"/>
          <w:szCs w:val="40"/>
        </w:rPr>
        <w:t xml:space="preserve">        assert task.progress == 0</w:t>
      </w:r>
    </w:p>
    <w:p w14:paraId="5BEE5211">
      <w:pPr>
        <w:spacing w:before="0" w:after="0" w:line="260" w:lineRule="exact"/>
        <w:rPr>
          <w:sz w:val="36"/>
          <w:szCs w:val="40"/>
        </w:rPr>
      </w:pPr>
      <w:r>
        <w:rPr>
          <w:rFonts w:ascii="Consolas" w:hAnsi="Consolas" w:eastAsia="Consolas"/>
          <w:color w:val="2D2D2D"/>
          <w:sz w:val="22"/>
          <w:szCs w:val="40"/>
        </w:rPr>
        <w:t xml:space="preserve"> </w:t>
      </w:r>
    </w:p>
    <w:p w14:paraId="463C7044">
      <w:pPr>
        <w:spacing w:before="0" w:after="0" w:line="260" w:lineRule="exact"/>
        <w:rPr>
          <w:sz w:val="36"/>
          <w:szCs w:val="40"/>
        </w:rPr>
      </w:pPr>
      <w:r>
        <w:rPr>
          <w:rFonts w:ascii="Consolas" w:hAnsi="Consolas" w:eastAsia="Consolas"/>
          <w:color w:val="2D2D2D"/>
          <w:sz w:val="22"/>
          <w:szCs w:val="40"/>
        </w:rPr>
        <w:t xml:space="preserve">    def test_task_status_choices(self):</w:t>
      </w:r>
    </w:p>
    <w:p w14:paraId="062453C6">
      <w:pPr>
        <w:spacing w:before="0" w:after="0" w:line="260" w:lineRule="exact"/>
        <w:rPr>
          <w:sz w:val="36"/>
          <w:szCs w:val="40"/>
        </w:rPr>
      </w:pPr>
      <w:r>
        <w:rPr>
          <w:rFonts w:ascii="Consolas" w:hAnsi="Consolas" w:eastAsia="Consolas"/>
          <w:color w:val="2D2D2D"/>
          <w:sz w:val="22"/>
          <w:szCs w:val="40"/>
        </w:rPr>
        <w:t xml:space="preserve">        choices = [c[0] for c in Task.STATUS_CHOICES]</w:t>
      </w:r>
    </w:p>
    <w:p w14:paraId="4733FB32">
      <w:pPr>
        <w:spacing w:before="0" w:after="0" w:line="260" w:lineRule="exact"/>
        <w:rPr>
          <w:sz w:val="36"/>
          <w:szCs w:val="40"/>
        </w:rPr>
      </w:pPr>
      <w:r>
        <w:rPr>
          <w:rFonts w:ascii="Consolas" w:hAnsi="Consolas" w:eastAsia="Consolas"/>
          <w:color w:val="2D2D2D"/>
          <w:sz w:val="22"/>
          <w:szCs w:val="40"/>
        </w:rPr>
        <w:t xml:space="preserve">        assert choices == ['todo', 'in_progress', 'review', 'done', 'blocked']</w:t>
      </w:r>
    </w:p>
    <w:p w14:paraId="08B7D2A4">
      <w:pPr>
        <w:spacing w:before="0" w:after="0" w:line="260" w:lineRule="exact"/>
        <w:rPr>
          <w:sz w:val="36"/>
          <w:szCs w:val="40"/>
        </w:rPr>
      </w:pPr>
      <w:r>
        <w:rPr>
          <w:rFonts w:ascii="Consolas" w:hAnsi="Consolas" w:eastAsia="Consolas"/>
          <w:color w:val="2D2D2D"/>
          <w:sz w:val="22"/>
          <w:szCs w:val="40"/>
        </w:rPr>
        <w:t xml:space="preserve"> </w:t>
      </w:r>
    </w:p>
    <w:p w14:paraId="6080A1DB">
      <w:pPr>
        <w:spacing w:before="0" w:after="0" w:line="260" w:lineRule="exact"/>
        <w:rPr>
          <w:sz w:val="36"/>
          <w:szCs w:val="40"/>
        </w:rPr>
      </w:pPr>
      <w:r>
        <w:rPr>
          <w:rFonts w:ascii="Consolas" w:hAnsi="Consolas" w:eastAsia="Consolas"/>
          <w:color w:val="2D2D2D"/>
          <w:sz w:val="22"/>
          <w:szCs w:val="40"/>
        </w:rPr>
        <w:t xml:space="preserve">    def test_task_priority_choices(self):</w:t>
      </w:r>
    </w:p>
    <w:p w14:paraId="69201806">
      <w:pPr>
        <w:spacing w:before="0" w:after="0" w:line="260" w:lineRule="exact"/>
        <w:rPr>
          <w:sz w:val="36"/>
          <w:szCs w:val="40"/>
        </w:rPr>
      </w:pPr>
      <w:r>
        <w:rPr>
          <w:rFonts w:ascii="Consolas" w:hAnsi="Consolas" w:eastAsia="Consolas"/>
          <w:color w:val="2D2D2D"/>
          <w:sz w:val="22"/>
          <w:szCs w:val="40"/>
        </w:rPr>
        <w:t xml:space="preserve">        choices = [c[0] for c in Task.PRIORITY_CHOICES]</w:t>
      </w:r>
    </w:p>
    <w:p w14:paraId="5B90470B">
      <w:pPr>
        <w:spacing w:before="0" w:after="0" w:line="260" w:lineRule="exact"/>
        <w:rPr>
          <w:sz w:val="36"/>
          <w:szCs w:val="40"/>
        </w:rPr>
      </w:pPr>
      <w:r>
        <w:rPr>
          <w:rFonts w:ascii="Consolas" w:hAnsi="Consolas" w:eastAsia="Consolas"/>
          <w:color w:val="2D2D2D"/>
          <w:sz w:val="22"/>
          <w:szCs w:val="40"/>
        </w:rPr>
        <w:t xml:space="preserve">        assert choices == ['low', 'medium', 'high', 'urgent']</w:t>
      </w:r>
    </w:p>
    <w:p w14:paraId="7348C14F">
      <w:pPr>
        <w:spacing w:before="0" w:after="0" w:line="260" w:lineRule="exact"/>
        <w:rPr>
          <w:sz w:val="36"/>
          <w:szCs w:val="40"/>
        </w:rPr>
      </w:pPr>
      <w:r>
        <w:rPr>
          <w:rFonts w:ascii="Consolas" w:hAnsi="Consolas" w:eastAsia="Consolas"/>
          <w:color w:val="2D2D2D"/>
          <w:sz w:val="22"/>
          <w:szCs w:val="40"/>
        </w:rPr>
        <w:t xml:space="preserve"> </w:t>
      </w:r>
    </w:p>
    <w:p w14:paraId="6329D016">
      <w:pPr>
        <w:spacing w:before="0" w:after="0" w:line="260" w:lineRule="exact"/>
        <w:rPr>
          <w:sz w:val="36"/>
          <w:szCs w:val="40"/>
        </w:rPr>
      </w:pPr>
      <w:r>
        <w:rPr>
          <w:rFonts w:ascii="Consolas" w:hAnsi="Consolas" w:eastAsia="Consolas"/>
          <w:color w:val="2D2D2D"/>
          <w:sz w:val="22"/>
          <w:szCs w:val="40"/>
        </w:rPr>
        <w:t xml:space="preserve">    def test_task_type_choices(self):</w:t>
      </w:r>
    </w:p>
    <w:p w14:paraId="07987DE6">
      <w:pPr>
        <w:spacing w:before="0" w:after="0" w:line="260" w:lineRule="exact"/>
        <w:rPr>
          <w:sz w:val="36"/>
          <w:szCs w:val="40"/>
        </w:rPr>
      </w:pPr>
      <w:r>
        <w:rPr>
          <w:rFonts w:ascii="Consolas" w:hAnsi="Consolas" w:eastAsia="Consolas"/>
          <w:color w:val="2D2D2D"/>
          <w:sz w:val="22"/>
          <w:szCs w:val="40"/>
        </w:rPr>
        <w:t xml:space="preserve">        choices = [c[0] for c in Task.TASK_TYPE_CHOICES]</w:t>
      </w:r>
    </w:p>
    <w:p w14:paraId="4CB78B26">
      <w:pPr>
        <w:spacing w:before="0" w:after="0" w:line="260" w:lineRule="exact"/>
        <w:rPr>
          <w:sz w:val="36"/>
          <w:szCs w:val="40"/>
        </w:rPr>
      </w:pPr>
      <w:r>
        <w:rPr>
          <w:rFonts w:ascii="Consolas" w:hAnsi="Consolas" w:eastAsia="Consolas"/>
          <w:color w:val="2D2D2D"/>
          <w:sz w:val="22"/>
          <w:szCs w:val="40"/>
        </w:rPr>
        <w:t xml:space="preserve">        assert 'epic' in choices and 'bug' in choices</w:t>
      </w:r>
    </w:p>
    <w:p w14:paraId="69E554FB">
      <w:pPr>
        <w:spacing w:before="0" w:after="0" w:line="260" w:lineRule="exact"/>
        <w:rPr>
          <w:sz w:val="36"/>
          <w:szCs w:val="40"/>
        </w:rPr>
      </w:pPr>
      <w:r>
        <w:rPr>
          <w:rFonts w:ascii="Consolas" w:hAnsi="Consolas" w:eastAsia="Consolas"/>
          <w:color w:val="2D2D2D"/>
          <w:sz w:val="22"/>
          <w:szCs w:val="40"/>
        </w:rPr>
        <w:t xml:space="preserve"> </w:t>
      </w:r>
    </w:p>
    <w:p w14:paraId="68B39489">
      <w:pPr>
        <w:spacing w:before="0" w:after="0" w:line="260" w:lineRule="exact"/>
        <w:rPr>
          <w:sz w:val="36"/>
          <w:szCs w:val="40"/>
        </w:rPr>
      </w:pPr>
      <w:r>
        <w:rPr>
          <w:rFonts w:ascii="Consolas" w:hAnsi="Consolas" w:eastAsia="Consolas"/>
          <w:color w:val="2D2D2D"/>
          <w:sz w:val="22"/>
          <w:szCs w:val="40"/>
        </w:rPr>
        <w:t xml:space="preserve">    def test_task_str(self, django_user):</w:t>
      </w:r>
    </w:p>
    <w:p w14:paraId="0540149B">
      <w:pPr>
        <w:spacing w:before="0" w:after="0" w:line="260" w:lineRule="exact"/>
        <w:rPr>
          <w:sz w:val="36"/>
          <w:szCs w:val="40"/>
        </w:rPr>
      </w:pPr>
      <w:r>
        <w:rPr>
          <w:rFonts w:ascii="Consolas" w:hAnsi="Consolas" w:eastAsia="Consolas"/>
          <w:color w:val="2D2D2D"/>
          <w:sz w:val="22"/>
          <w:szCs w:val="40"/>
        </w:rPr>
        <w:t xml:space="preserve">        project = Project.objects.create(name='P2', owner=django_user)</w:t>
      </w:r>
    </w:p>
    <w:p w14:paraId="26DFCC33">
      <w:pPr>
        <w:spacing w:before="0" w:after="0" w:line="260" w:lineRule="exact"/>
        <w:rPr>
          <w:sz w:val="36"/>
          <w:szCs w:val="40"/>
        </w:rPr>
      </w:pPr>
      <w:r>
        <w:rPr>
          <w:rFonts w:ascii="Consolas" w:hAnsi="Consolas" w:eastAsia="Consolas"/>
          <w:color w:val="2D2D2D"/>
          <w:sz w:val="22"/>
          <w:szCs w:val="40"/>
        </w:rPr>
        <w:t xml:space="preserve">        task = Task.objects.create(title='设计ER图', project=project, reporter=django_user)</w:t>
      </w:r>
    </w:p>
    <w:p w14:paraId="29EBFA78">
      <w:pPr>
        <w:spacing w:before="0" w:after="0" w:line="260" w:lineRule="exact"/>
        <w:rPr>
          <w:sz w:val="36"/>
          <w:szCs w:val="40"/>
        </w:rPr>
      </w:pPr>
      <w:r>
        <w:rPr>
          <w:rFonts w:ascii="Consolas" w:hAnsi="Consolas" w:eastAsia="Consolas"/>
          <w:color w:val="2D2D2D"/>
          <w:sz w:val="22"/>
          <w:szCs w:val="40"/>
        </w:rPr>
        <w:t xml:space="preserve">        assert str(task) == '设计ER图'</w:t>
      </w:r>
    </w:p>
    <w:p w14:paraId="54EB217D">
      <w:pPr>
        <w:spacing w:before="0" w:after="0" w:line="260" w:lineRule="exact"/>
        <w:rPr>
          <w:sz w:val="36"/>
          <w:szCs w:val="40"/>
        </w:rPr>
      </w:pPr>
      <w:r>
        <w:rPr>
          <w:rFonts w:ascii="Consolas" w:hAnsi="Consolas" w:eastAsia="Consolas"/>
          <w:color w:val="2D2D2D"/>
          <w:sz w:val="22"/>
          <w:szCs w:val="40"/>
        </w:rPr>
        <w:t xml:space="preserve"> </w:t>
      </w:r>
    </w:p>
    <w:p w14:paraId="4DBFE038">
      <w:pPr>
        <w:spacing w:before="0" w:after="0" w:line="260" w:lineRule="exact"/>
        <w:rPr>
          <w:sz w:val="36"/>
          <w:szCs w:val="40"/>
        </w:rPr>
      </w:pPr>
      <w:r>
        <w:rPr>
          <w:rFonts w:ascii="Consolas" w:hAnsi="Consolas" w:eastAsia="Consolas"/>
          <w:color w:val="2D2D2D"/>
          <w:sz w:val="22"/>
          <w:szCs w:val="40"/>
        </w:rPr>
        <w:t xml:space="preserve">    def test_parent_subtask_relationship(self, django_user):</w:t>
      </w:r>
    </w:p>
    <w:p w14:paraId="1366A10C">
      <w:pPr>
        <w:spacing w:before="0" w:after="0" w:line="260" w:lineRule="exact"/>
        <w:rPr>
          <w:sz w:val="36"/>
          <w:szCs w:val="40"/>
        </w:rPr>
      </w:pPr>
      <w:r>
        <w:rPr>
          <w:rFonts w:ascii="Consolas" w:hAnsi="Consolas" w:eastAsia="Consolas"/>
          <w:color w:val="2D2D2D"/>
          <w:sz w:val="22"/>
          <w:szCs w:val="40"/>
        </w:rPr>
        <w:t xml:space="preserve">        project = Project.objects.create(name='P3', owner=django_user)</w:t>
      </w:r>
    </w:p>
    <w:p w14:paraId="0ABD6AD0">
      <w:pPr>
        <w:spacing w:before="0" w:after="0" w:line="260" w:lineRule="exact"/>
        <w:rPr>
          <w:sz w:val="36"/>
          <w:szCs w:val="40"/>
        </w:rPr>
      </w:pPr>
      <w:r>
        <w:rPr>
          <w:rFonts w:ascii="Consolas" w:hAnsi="Consolas" w:eastAsia="Consolas"/>
          <w:color w:val="2D2D2D"/>
          <w:sz w:val="22"/>
          <w:szCs w:val="40"/>
        </w:rPr>
        <w:t xml:space="preserve">        parent = Task.objects.create(title='父任务', project=project, reporter=django_user)</w:t>
      </w:r>
    </w:p>
    <w:p w14:paraId="7EBC0F64">
      <w:pPr>
        <w:spacing w:before="0" w:after="0" w:line="260" w:lineRule="exact"/>
        <w:rPr>
          <w:sz w:val="36"/>
          <w:szCs w:val="40"/>
        </w:rPr>
      </w:pPr>
      <w:r>
        <w:rPr>
          <w:rFonts w:ascii="Consolas" w:hAnsi="Consolas" w:eastAsia="Consolas"/>
          <w:color w:val="2D2D2D"/>
          <w:sz w:val="22"/>
          <w:szCs w:val="40"/>
        </w:rPr>
        <w:t xml:space="preserve">        child = Task.objects.create(title='子任务', project=project, reporter=django_user, parent_task=parent)</w:t>
      </w:r>
    </w:p>
    <w:p w14:paraId="52661193">
      <w:pPr>
        <w:spacing w:before="0" w:after="0" w:line="260" w:lineRule="exact"/>
        <w:rPr>
          <w:sz w:val="36"/>
          <w:szCs w:val="40"/>
        </w:rPr>
      </w:pPr>
      <w:r>
        <w:rPr>
          <w:rFonts w:ascii="Consolas" w:hAnsi="Consolas" w:eastAsia="Consolas"/>
          <w:color w:val="2D2D2D"/>
          <w:sz w:val="22"/>
          <w:szCs w:val="40"/>
        </w:rPr>
        <w:t xml:space="preserve">        assert child.parent_task == parent</w:t>
      </w:r>
    </w:p>
    <w:p w14:paraId="22851DB9">
      <w:pPr>
        <w:spacing w:before="0" w:after="0" w:line="260" w:lineRule="exact"/>
        <w:rPr>
          <w:sz w:val="36"/>
          <w:szCs w:val="40"/>
        </w:rPr>
      </w:pPr>
      <w:r>
        <w:rPr>
          <w:rFonts w:ascii="Consolas" w:hAnsi="Consolas" w:eastAsia="Consolas"/>
          <w:color w:val="2D2D2D"/>
          <w:sz w:val="22"/>
          <w:szCs w:val="40"/>
        </w:rPr>
        <w:t xml:space="preserve">        assert parent.subtasks.count() == 1</w:t>
      </w:r>
    </w:p>
    <w:p w14:paraId="7F2E0092">
      <w:pPr>
        <w:spacing w:before="0" w:after="0" w:line="260" w:lineRule="exact"/>
        <w:rPr>
          <w:sz w:val="36"/>
          <w:szCs w:val="40"/>
        </w:rPr>
      </w:pPr>
      <w:r>
        <w:rPr>
          <w:rFonts w:ascii="Consolas" w:hAnsi="Consolas" w:eastAsia="Consolas"/>
          <w:color w:val="2D2D2D"/>
          <w:sz w:val="22"/>
          <w:szCs w:val="40"/>
        </w:rPr>
        <w:t xml:space="preserve"> </w:t>
      </w:r>
    </w:p>
    <w:p w14:paraId="1DEA6FC7">
      <w:pPr>
        <w:spacing w:before="0" w:after="0" w:line="260" w:lineRule="exact"/>
        <w:rPr>
          <w:sz w:val="36"/>
          <w:szCs w:val="40"/>
        </w:rPr>
      </w:pPr>
      <w:r>
        <w:rPr>
          <w:rFonts w:ascii="Consolas" w:hAnsi="Consolas" w:eastAsia="Consolas"/>
          <w:color w:val="2D2D2D"/>
          <w:sz w:val="22"/>
          <w:szCs w:val="40"/>
        </w:rPr>
        <w:t xml:space="preserve">    def test_task_belongs_to_project(self, django_user):</w:t>
      </w:r>
    </w:p>
    <w:p w14:paraId="5F40FE54">
      <w:pPr>
        <w:spacing w:before="0" w:after="0" w:line="260" w:lineRule="exact"/>
        <w:rPr>
          <w:sz w:val="36"/>
          <w:szCs w:val="40"/>
        </w:rPr>
      </w:pPr>
      <w:r>
        <w:rPr>
          <w:rFonts w:ascii="Consolas" w:hAnsi="Consolas" w:eastAsia="Consolas"/>
          <w:color w:val="2D2D2D"/>
          <w:sz w:val="22"/>
          <w:szCs w:val="40"/>
        </w:rPr>
        <w:t xml:space="preserve">        project = Project.objects.create(name='P4', owner=django_user)</w:t>
      </w:r>
    </w:p>
    <w:p w14:paraId="2D8BA19B">
      <w:pPr>
        <w:spacing w:before="0" w:after="0" w:line="260" w:lineRule="exact"/>
        <w:rPr>
          <w:sz w:val="36"/>
          <w:szCs w:val="40"/>
        </w:rPr>
      </w:pPr>
      <w:r>
        <w:rPr>
          <w:rFonts w:ascii="Consolas" w:hAnsi="Consolas" w:eastAsia="Consolas"/>
          <w:color w:val="2D2D2D"/>
          <w:sz w:val="22"/>
          <w:szCs w:val="40"/>
        </w:rPr>
        <w:t xml:space="preserve">        task = Task.objects.create(title='T', project=project, reporter=django_user)</w:t>
      </w:r>
    </w:p>
    <w:p w14:paraId="0D4BF4A4">
      <w:pPr>
        <w:spacing w:before="0" w:after="0" w:line="260" w:lineRule="exact"/>
        <w:rPr>
          <w:sz w:val="36"/>
          <w:szCs w:val="40"/>
        </w:rPr>
      </w:pPr>
      <w:r>
        <w:rPr>
          <w:rFonts w:ascii="Consolas" w:hAnsi="Consolas" w:eastAsia="Consolas"/>
          <w:color w:val="2D2D2D"/>
          <w:sz w:val="22"/>
          <w:szCs w:val="40"/>
        </w:rPr>
        <w:t xml:space="preserve">        assert task.project_id == project.id</w:t>
      </w:r>
    </w:p>
    <w:p w14:paraId="788C075A">
      <w:pPr>
        <w:spacing w:before="0" w:after="0" w:line="260" w:lineRule="exact"/>
        <w:rPr>
          <w:sz w:val="36"/>
          <w:szCs w:val="40"/>
        </w:rPr>
      </w:pPr>
      <w:r>
        <w:rPr>
          <w:rFonts w:ascii="Consolas" w:hAnsi="Consolas" w:eastAsia="Consolas"/>
          <w:color w:val="2D2D2D"/>
          <w:sz w:val="22"/>
          <w:szCs w:val="40"/>
        </w:rPr>
        <w:t xml:space="preserve">        assert project.tasks.count() == 1</w:t>
      </w:r>
    </w:p>
    <w:p w14:paraId="4F1DCB31">
      <w:pPr>
        <w:spacing w:before="0" w:after="0" w:line="260" w:lineRule="exact"/>
        <w:rPr>
          <w:sz w:val="36"/>
          <w:szCs w:val="40"/>
        </w:rPr>
      </w:pPr>
      <w:r>
        <w:rPr>
          <w:rFonts w:ascii="Consolas" w:hAnsi="Consolas" w:eastAsia="Consolas"/>
          <w:color w:val="2D2D2D"/>
          <w:sz w:val="22"/>
          <w:szCs w:val="40"/>
        </w:rPr>
        <w:t xml:space="preserve"> </w:t>
      </w:r>
    </w:p>
    <w:p w14:paraId="1A9592D7">
      <w:pPr>
        <w:spacing w:before="0" w:after="0" w:line="260" w:lineRule="exact"/>
        <w:rPr>
          <w:sz w:val="36"/>
          <w:szCs w:val="40"/>
        </w:rPr>
      </w:pPr>
      <w:r>
        <w:rPr>
          <w:rFonts w:ascii="Consolas" w:hAnsi="Consolas" w:eastAsia="Consolas"/>
          <w:color w:val="2D2D2D"/>
          <w:sz w:val="22"/>
          <w:szCs w:val="40"/>
        </w:rPr>
        <w:t xml:space="preserve"> </w:t>
      </w:r>
    </w:p>
    <w:p w14:paraId="748B5BDF">
      <w:pPr>
        <w:spacing w:before="0" w:after="0" w:line="260" w:lineRule="exact"/>
        <w:rPr>
          <w:sz w:val="36"/>
          <w:szCs w:val="40"/>
        </w:rPr>
      </w:pPr>
      <w:r>
        <w:rPr>
          <w:rFonts w:ascii="Consolas" w:hAnsi="Consolas" w:eastAsia="Consolas"/>
          <w:color w:val="2D2D2D"/>
          <w:sz w:val="22"/>
          <w:szCs w:val="40"/>
        </w:rPr>
        <w:t>class TestTaskDependencyModel:</w:t>
      </w:r>
    </w:p>
    <w:p w14:paraId="02A2DDCA">
      <w:pPr>
        <w:spacing w:before="0" w:after="0" w:line="260" w:lineRule="exact"/>
        <w:rPr>
          <w:sz w:val="36"/>
          <w:szCs w:val="40"/>
        </w:rPr>
      </w:pPr>
      <w:r>
        <w:rPr>
          <w:rFonts w:ascii="Consolas" w:hAnsi="Consolas" w:eastAsia="Consolas"/>
          <w:color w:val="2D2D2D"/>
          <w:sz w:val="22"/>
          <w:szCs w:val="40"/>
        </w:rPr>
        <w:t xml:space="preserve">    def test_create_dependency_default(self, django_user):</w:t>
      </w:r>
    </w:p>
    <w:p w14:paraId="00B7DF62">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10E3B7E0">
      <w:pPr>
        <w:spacing w:before="0" w:after="0" w:line="260" w:lineRule="exact"/>
        <w:rPr>
          <w:sz w:val="36"/>
          <w:szCs w:val="40"/>
        </w:rPr>
      </w:pPr>
      <w:r>
        <w:rPr>
          <w:rFonts w:ascii="Consolas" w:hAnsi="Consolas" w:eastAsia="Consolas"/>
          <w:color w:val="2D2D2D"/>
          <w:sz w:val="22"/>
          <w:szCs w:val="40"/>
        </w:rPr>
        <w:t xml:space="preserve">        t1 = Task.objects.create(title='前驱', project=project, reporter=django_user)</w:t>
      </w:r>
    </w:p>
    <w:p w14:paraId="6C3A44D1">
      <w:pPr>
        <w:spacing w:before="0" w:after="0" w:line="260" w:lineRule="exact"/>
        <w:rPr>
          <w:sz w:val="36"/>
          <w:szCs w:val="40"/>
        </w:rPr>
      </w:pPr>
      <w:r>
        <w:rPr>
          <w:rFonts w:ascii="Consolas" w:hAnsi="Consolas" w:eastAsia="Consolas"/>
          <w:color w:val="2D2D2D"/>
          <w:sz w:val="22"/>
          <w:szCs w:val="40"/>
        </w:rPr>
        <w:t xml:space="preserve">        t2 = Task.objects.create(title='后继', project=project, reporter=django_user)</w:t>
      </w:r>
    </w:p>
    <w:p w14:paraId="6D21384D">
      <w:pPr>
        <w:spacing w:before="0" w:after="0" w:line="260" w:lineRule="exact"/>
        <w:rPr>
          <w:sz w:val="36"/>
          <w:szCs w:val="40"/>
        </w:rPr>
      </w:pPr>
      <w:r>
        <w:rPr>
          <w:rFonts w:ascii="Consolas" w:hAnsi="Consolas" w:eastAsia="Consolas"/>
          <w:color w:val="2D2D2D"/>
          <w:sz w:val="22"/>
          <w:szCs w:val="40"/>
        </w:rPr>
        <w:t xml:space="preserve">        dep = TaskDependency.objects.create(predecessor=t1, successor=t2)</w:t>
      </w:r>
    </w:p>
    <w:p w14:paraId="3ED619B3">
      <w:pPr>
        <w:spacing w:before="0" w:after="0" w:line="260" w:lineRule="exact"/>
        <w:rPr>
          <w:sz w:val="36"/>
          <w:szCs w:val="40"/>
        </w:rPr>
      </w:pPr>
      <w:r>
        <w:rPr>
          <w:rFonts w:ascii="Consolas" w:hAnsi="Consolas" w:eastAsia="Consolas"/>
          <w:color w:val="2D2D2D"/>
          <w:sz w:val="22"/>
          <w:szCs w:val="40"/>
        </w:rPr>
        <w:t xml:space="preserve">        assert dep.relation_type == 'precedes'</w:t>
      </w:r>
    </w:p>
    <w:p w14:paraId="7FA41514">
      <w:pPr>
        <w:spacing w:before="0" w:after="0" w:line="260" w:lineRule="exact"/>
        <w:rPr>
          <w:sz w:val="36"/>
          <w:szCs w:val="40"/>
        </w:rPr>
      </w:pPr>
      <w:r>
        <w:rPr>
          <w:rFonts w:ascii="Consolas" w:hAnsi="Consolas" w:eastAsia="Consolas"/>
          <w:color w:val="2D2D2D"/>
          <w:sz w:val="22"/>
          <w:szCs w:val="40"/>
        </w:rPr>
        <w:t xml:space="preserve"> </w:t>
      </w:r>
    </w:p>
    <w:p w14:paraId="68CE1AA3">
      <w:pPr>
        <w:spacing w:before="0" w:after="0" w:line="260" w:lineRule="exact"/>
        <w:rPr>
          <w:sz w:val="36"/>
          <w:szCs w:val="40"/>
        </w:rPr>
      </w:pPr>
      <w:r>
        <w:rPr>
          <w:rFonts w:ascii="Consolas" w:hAnsi="Consolas" w:eastAsia="Consolas"/>
          <w:color w:val="2D2D2D"/>
          <w:sz w:val="22"/>
          <w:szCs w:val="40"/>
        </w:rPr>
        <w:t xml:space="preserve">    def test_dependency_unique_pair(self, django_user):</w:t>
      </w:r>
    </w:p>
    <w:p w14:paraId="29350C2C">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6CAD174E">
      <w:pPr>
        <w:spacing w:before="0" w:after="0" w:line="260" w:lineRule="exact"/>
        <w:rPr>
          <w:sz w:val="36"/>
          <w:szCs w:val="40"/>
        </w:rPr>
      </w:pPr>
      <w:r>
        <w:rPr>
          <w:rFonts w:ascii="Consolas" w:hAnsi="Consolas" w:eastAsia="Consolas"/>
          <w:color w:val="2D2D2D"/>
          <w:sz w:val="22"/>
          <w:szCs w:val="40"/>
        </w:rPr>
        <w:t xml:space="preserve">        t1 = Task.objects.create(title='A', project=project, reporter=django_user)</w:t>
      </w:r>
    </w:p>
    <w:p w14:paraId="5800DEFA">
      <w:pPr>
        <w:spacing w:before="0" w:after="0" w:line="260" w:lineRule="exact"/>
        <w:rPr>
          <w:sz w:val="36"/>
          <w:szCs w:val="40"/>
        </w:rPr>
      </w:pPr>
      <w:r>
        <w:rPr>
          <w:rFonts w:ascii="Consolas" w:hAnsi="Consolas" w:eastAsia="Consolas"/>
          <w:color w:val="2D2D2D"/>
          <w:sz w:val="22"/>
          <w:szCs w:val="40"/>
        </w:rPr>
        <w:t xml:space="preserve">        t2 = Task.objects.create(title='B', project=project, reporter=django_user)</w:t>
      </w:r>
    </w:p>
    <w:p w14:paraId="7C1C94B1">
      <w:pPr>
        <w:spacing w:before="0" w:after="0" w:line="260" w:lineRule="exact"/>
        <w:rPr>
          <w:sz w:val="36"/>
          <w:szCs w:val="40"/>
        </w:rPr>
      </w:pPr>
      <w:r>
        <w:rPr>
          <w:rFonts w:ascii="Consolas" w:hAnsi="Consolas" w:eastAsia="Consolas"/>
          <w:color w:val="2D2D2D"/>
          <w:sz w:val="22"/>
          <w:szCs w:val="40"/>
        </w:rPr>
        <w:t xml:space="preserve">        TaskDependency.objects.create(predecessor=t1, successor=t2)</w:t>
      </w:r>
    </w:p>
    <w:p w14:paraId="4C381280">
      <w:pPr>
        <w:spacing w:before="0" w:after="0" w:line="260" w:lineRule="exact"/>
        <w:rPr>
          <w:sz w:val="36"/>
          <w:szCs w:val="40"/>
        </w:rPr>
      </w:pPr>
      <w:r>
        <w:rPr>
          <w:rFonts w:ascii="Consolas" w:hAnsi="Consolas" w:eastAsia="Consolas"/>
          <w:color w:val="2D2D2D"/>
          <w:sz w:val="22"/>
          <w:szCs w:val="40"/>
        </w:rPr>
        <w:t xml:space="preserve">        with pytest.raises(Exception):</w:t>
      </w:r>
    </w:p>
    <w:p w14:paraId="4D417DE6">
      <w:pPr>
        <w:spacing w:before="0" w:after="0" w:line="260" w:lineRule="exact"/>
        <w:rPr>
          <w:sz w:val="36"/>
          <w:szCs w:val="40"/>
        </w:rPr>
      </w:pPr>
      <w:r>
        <w:rPr>
          <w:rFonts w:ascii="Consolas" w:hAnsi="Consolas" w:eastAsia="Consolas"/>
          <w:color w:val="2D2D2D"/>
          <w:sz w:val="22"/>
          <w:szCs w:val="40"/>
        </w:rPr>
        <w:t xml:space="preserve">            TaskDependency.objects.create(predecessor=t1, successor=t2)</w:t>
      </w:r>
    </w:p>
    <w:p w14:paraId="5E4B1C82">
      <w:pPr>
        <w:spacing w:before="0" w:after="0" w:line="260" w:lineRule="exact"/>
        <w:rPr>
          <w:sz w:val="36"/>
          <w:szCs w:val="40"/>
        </w:rPr>
      </w:pPr>
      <w:r>
        <w:rPr>
          <w:rFonts w:ascii="Consolas" w:hAnsi="Consolas" w:eastAsia="Consolas"/>
          <w:color w:val="2D2D2D"/>
          <w:sz w:val="22"/>
          <w:szCs w:val="40"/>
        </w:rPr>
        <w:t xml:space="preserve"> </w:t>
      </w:r>
    </w:p>
    <w:p w14:paraId="794762A2">
      <w:pPr>
        <w:spacing w:before="0" w:after="0" w:line="260" w:lineRule="exact"/>
        <w:rPr>
          <w:sz w:val="36"/>
          <w:szCs w:val="40"/>
        </w:rPr>
      </w:pPr>
      <w:r>
        <w:rPr>
          <w:rFonts w:ascii="Consolas" w:hAnsi="Consolas" w:eastAsia="Consolas"/>
          <w:color w:val="2D2D2D"/>
          <w:sz w:val="22"/>
          <w:szCs w:val="40"/>
        </w:rPr>
        <w:t xml:space="preserve"> </w:t>
      </w:r>
    </w:p>
    <w:p w14:paraId="78DE0990">
      <w:pPr>
        <w:spacing w:before="0" w:after="0" w:line="260" w:lineRule="exact"/>
        <w:rPr>
          <w:sz w:val="36"/>
          <w:szCs w:val="40"/>
        </w:rPr>
      </w:pPr>
      <w:r>
        <w:rPr>
          <w:rFonts w:ascii="Consolas" w:hAnsi="Consolas" w:eastAsia="Consolas"/>
          <w:color w:val="2D2D2D"/>
          <w:sz w:val="22"/>
          <w:szCs w:val="40"/>
        </w:rPr>
        <w:t>class TestCommentModel:</w:t>
      </w:r>
    </w:p>
    <w:p w14:paraId="17260998">
      <w:pPr>
        <w:spacing w:before="0" w:after="0" w:line="260" w:lineRule="exact"/>
        <w:rPr>
          <w:sz w:val="36"/>
          <w:szCs w:val="40"/>
        </w:rPr>
      </w:pPr>
      <w:r>
        <w:rPr>
          <w:rFonts w:ascii="Consolas" w:hAnsi="Consolas" w:eastAsia="Consolas"/>
          <w:color w:val="2D2D2D"/>
          <w:sz w:val="22"/>
          <w:szCs w:val="40"/>
        </w:rPr>
        <w:t xml:space="preserve">    def test_comment_on_task(self, django_user):</w:t>
      </w:r>
    </w:p>
    <w:p w14:paraId="5CF282E2">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1E58E24E">
      <w:pPr>
        <w:spacing w:before="0" w:after="0" w:line="260" w:lineRule="exact"/>
        <w:rPr>
          <w:sz w:val="36"/>
          <w:szCs w:val="40"/>
        </w:rPr>
      </w:pPr>
      <w:r>
        <w:rPr>
          <w:rFonts w:ascii="Consolas" w:hAnsi="Consolas" w:eastAsia="Consolas"/>
          <w:color w:val="2D2D2D"/>
          <w:sz w:val="22"/>
          <w:szCs w:val="40"/>
        </w:rPr>
        <w:t xml:space="preserve">        task = Task.objects.create(title='T', project=project, reporter=django_user)</w:t>
      </w:r>
    </w:p>
    <w:p w14:paraId="3491E1DB">
      <w:pPr>
        <w:spacing w:before="0" w:after="0" w:line="260" w:lineRule="exact"/>
        <w:rPr>
          <w:sz w:val="36"/>
          <w:szCs w:val="40"/>
        </w:rPr>
      </w:pPr>
      <w:r>
        <w:rPr>
          <w:rFonts w:ascii="Consolas" w:hAnsi="Consolas" w:eastAsia="Consolas"/>
          <w:color w:val="2D2D2D"/>
          <w:sz w:val="22"/>
          <w:szCs w:val="40"/>
        </w:rPr>
        <w:t xml:space="preserve">        comment = Comment.objects.create(content='测试评论', author=django_user, task=task)</w:t>
      </w:r>
    </w:p>
    <w:p w14:paraId="2E56960E">
      <w:pPr>
        <w:spacing w:before="0" w:after="0" w:line="260" w:lineRule="exact"/>
        <w:rPr>
          <w:sz w:val="36"/>
          <w:szCs w:val="40"/>
        </w:rPr>
      </w:pPr>
      <w:r>
        <w:rPr>
          <w:rFonts w:ascii="Consolas" w:hAnsi="Consolas" w:eastAsia="Consolas"/>
          <w:color w:val="2D2D2D"/>
          <w:sz w:val="22"/>
          <w:szCs w:val="40"/>
        </w:rPr>
        <w:t xml:space="preserve">        assert comment.task == task</w:t>
      </w:r>
    </w:p>
    <w:p w14:paraId="2992FE8F">
      <w:pPr>
        <w:spacing w:before="0" w:after="0" w:line="260" w:lineRule="exact"/>
        <w:rPr>
          <w:sz w:val="36"/>
          <w:szCs w:val="40"/>
        </w:rPr>
      </w:pPr>
      <w:r>
        <w:rPr>
          <w:rFonts w:ascii="Consolas" w:hAnsi="Consolas" w:eastAsia="Consolas"/>
          <w:color w:val="2D2D2D"/>
          <w:sz w:val="22"/>
          <w:szCs w:val="40"/>
        </w:rPr>
        <w:t xml:space="preserve">        assert comment.project is None</w:t>
      </w:r>
    </w:p>
    <w:p w14:paraId="613F2622">
      <w:pPr>
        <w:spacing w:before="0" w:after="0" w:line="260" w:lineRule="exact"/>
        <w:rPr>
          <w:sz w:val="36"/>
          <w:szCs w:val="40"/>
        </w:rPr>
      </w:pPr>
      <w:r>
        <w:rPr>
          <w:rFonts w:ascii="Consolas" w:hAnsi="Consolas" w:eastAsia="Consolas"/>
          <w:color w:val="2D2D2D"/>
          <w:sz w:val="22"/>
          <w:szCs w:val="40"/>
        </w:rPr>
        <w:t xml:space="preserve"> </w:t>
      </w:r>
    </w:p>
    <w:p w14:paraId="66FFB3B2">
      <w:pPr>
        <w:spacing w:before="0" w:after="0" w:line="260" w:lineRule="exact"/>
        <w:rPr>
          <w:sz w:val="36"/>
          <w:szCs w:val="40"/>
        </w:rPr>
      </w:pPr>
      <w:r>
        <w:rPr>
          <w:rFonts w:ascii="Consolas" w:hAnsi="Consolas" w:eastAsia="Consolas"/>
          <w:color w:val="2D2D2D"/>
          <w:sz w:val="22"/>
          <w:szCs w:val="40"/>
        </w:rPr>
        <w:t xml:space="preserve">    def test_comment_without_target_raises(self, django_user):</w:t>
      </w:r>
    </w:p>
    <w:p w14:paraId="52820165">
      <w:pPr>
        <w:spacing w:before="0" w:after="0" w:line="260" w:lineRule="exact"/>
        <w:rPr>
          <w:sz w:val="36"/>
          <w:szCs w:val="40"/>
        </w:rPr>
      </w:pPr>
      <w:r>
        <w:rPr>
          <w:rFonts w:ascii="Consolas" w:hAnsi="Consolas" w:eastAsia="Consolas"/>
          <w:color w:val="2D2D2D"/>
          <w:sz w:val="22"/>
          <w:szCs w:val="40"/>
        </w:rPr>
        <w:t xml:space="preserve">        with pytest.raises(ValueError, match='Task or a Project'):</w:t>
      </w:r>
    </w:p>
    <w:p w14:paraId="1F67D8EE">
      <w:pPr>
        <w:spacing w:before="0" w:after="0" w:line="260" w:lineRule="exact"/>
        <w:rPr>
          <w:sz w:val="36"/>
          <w:szCs w:val="40"/>
        </w:rPr>
      </w:pPr>
      <w:r>
        <w:rPr>
          <w:rFonts w:ascii="Consolas" w:hAnsi="Consolas" w:eastAsia="Consolas"/>
          <w:color w:val="2D2D2D"/>
          <w:sz w:val="22"/>
          <w:szCs w:val="40"/>
        </w:rPr>
        <w:t xml:space="preserve">            Comment.objects.create(content='无关联', author=django_user)</w:t>
      </w:r>
    </w:p>
    <w:p w14:paraId="470777FA">
      <w:pPr>
        <w:spacing w:before="0" w:after="0" w:line="260" w:lineRule="exact"/>
        <w:rPr>
          <w:sz w:val="36"/>
          <w:szCs w:val="40"/>
        </w:rPr>
      </w:pPr>
      <w:r>
        <w:rPr>
          <w:rFonts w:ascii="Consolas" w:hAnsi="Consolas" w:eastAsia="Consolas"/>
          <w:color w:val="2D2D2D"/>
          <w:sz w:val="22"/>
          <w:szCs w:val="40"/>
        </w:rPr>
        <w:t xml:space="preserve"> </w:t>
      </w:r>
    </w:p>
    <w:p w14:paraId="4699F66E">
      <w:pPr>
        <w:spacing w:before="0" w:after="0" w:line="260" w:lineRule="exact"/>
        <w:rPr>
          <w:sz w:val="36"/>
          <w:szCs w:val="40"/>
        </w:rPr>
      </w:pPr>
      <w:r>
        <w:rPr>
          <w:rFonts w:ascii="Consolas" w:hAnsi="Consolas" w:eastAsia="Consolas"/>
          <w:color w:val="2D2D2D"/>
          <w:sz w:val="22"/>
          <w:szCs w:val="40"/>
        </w:rPr>
        <w:t xml:space="preserve">    def test_comment_nested_reply(self, django_user):</w:t>
      </w:r>
    </w:p>
    <w:p w14:paraId="7BF00EF4">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051712DB">
      <w:pPr>
        <w:spacing w:before="0" w:after="0" w:line="260" w:lineRule="exact"/>
        <w:rPr>
          <w:sz w:val="36"/>
          <w:szCs w:val="40"/>
        </w:rPr>
      </w:pPr>
      <w:r>
        <w:rPr>
          <w:rFonts w:ascii="Consolas" w:hAnsi="Consolas" w:eastAsia="Consolas"/>
          <w:color w:val="2D2D2D"/>
          <w:sz w:val="22"/>
          <w:szCs w:val="40"/>
        </w:rPr>
        <w:t xml:space="preserve">        task = Task.objects.create(title='T', project=project, reporter=django_user)</w:t>
      </w:r>
    </w:p>
    <w:p w14:paraId="68A77821">
      <w:pPr>
        <w:spacing w:before="0" w:after="0" w:line="260" w:lineRule="exact"/>
        <w:rPr>
          <w:sz w:val="36"/>
          <w:szCs w:val="40"/>
        </w:rPr>
      </w:pPr>
      <w:r>
        <w:rPr>
          <w:rFonts w:ascii="Consolas" w:hAnsi="Consolas" w:eastAsia="Consolas"/>
          <w:color w:val="2D2D2D"/>
          <w:sz w:val="22"/>
          <w:szCs w:val="40"/>
        </w:rPr>
        <w:t xml:space="preserve">        parent = Comment.objects.create(content='主评论', author=django_user, task=task)</w:t>
      </w:r>
    </w:p>
    <w:p w14:paraId="690BBD23">
      <w:pPr>
        <w:spacing w:before="0" w:after="0" w:line="260" w:lineRule="exact"/>
        <w:rPr>
          <w:sz w:val="36"/>
          <w:szCs w:val="40"/>
        </w:rPr>
      </w:pPr>
      <w:r>
        <w:rPr>
          <w:rFonts w:ascii="Consolas" w:hAnsi="Consolas" w:eastAsia="Consolas"/>
          <w:color w:val="2D2D2D"/>
          <w:sz w:val="22"/>
          <w:szCs w:val="40"/>
        </w:rPr>
        <w:t xml:space="preserve">        reply = Comment.objects.create(content='回复', author=django_user, task=task, parent_comment=parent)</w:t>
      </w:r>
    </w:p>
    <w:p w14:paraId="306B0395">
      <w:pPr>
        <w:spacing w:before="0" w:after="0" w:line="260" w:lineRule="exact"/>
        <w:rPr>
          <w:sz w:val="36"/>
          <w:szCs w:val="40"/>
        </w:rPr>
      </w:pPr>
      <w:r>
        <w:rPr>
          <w:rFonts w:ascii="Consolas" w:hAnsi="Consolas" w:eastAsia="Consolas"/>
          <w:color w:val="2D2D2D"/>
          <w:sz w:val="22"/>
          <w:szCs w:val="40"/>
        </w:rPr>
        <w:t xml:space="preserve">        assert reply.parent_comment == parent</w:t>
      </w:r>
    </w:p>
    <w:p w14:paraId="7A5D8A56">
      <w:pPr>
        <w:spacing w:before="0" w:after="0" w:line="260" w:lineRule="exact"/>
        <w:rPr>
          <w:sz w:val="36"/>
          <w:szCs w:val="40"/>
        </w:rPr>
      </w:pPr>
      <w:r>
        <w:rPr>
          <w:rFonts w:ascii="Consolas" w:hAnsi="Consolas" w:eastAsia="Consolas"/>
          <w:color w:val="2D2D2D"/>
          <w:sz w:val="22"/>
          <w:szCs w:val="40"/>
        </w:rPr>
        <w:t xml:space="preserve">        assert parent.replies.count() == 1</w:t>
      </w:r>
    </w:p>
    <w:p w14:paraId="4CCD75EA">
      <w:pPr>
        <w:spacing w:before="0" w:after="0" w:line="260" w:lineRule="exact"/>
        <w:rPr>
          <w:sz w:val="36"/>
          <w:szCs w:val="40"/>
        </w:rPr>
      </w:pPr>
      <w:r>
        <w:rPr>
          <w:rFonts w:ascii="Consolas" w:hAnsi="Consolas" w:eastAsia="Consolas"/>
          <w:color w:val="2D2D2D"/>
          <w:sz w:val="22"/>
          <w:szCs w:val="40"/>
        </w:rPr>
        <w:t xml:space="preserve"> </w:t>
      </w:r>
    </w:p>
    <w:p w14:paraId="4C5D2114">
      <w:pPr>
        <w:spacing w:before="0" w:after="0" w:line="260" w:lineRule="exact"/>
        <w:rPr>
          <w:sz w:val="36"/>
          <w:szCs w:val="40"/>
        </w:rPr>
      </w:pPr>
      <w:r>
        <w:rPr>
          <w:rFonts w:ascii="Consolas" w:hAnsi="Consolas" w:eastAsia="Consolas"/>
          <w:color w:val="2D2D2D"/>
          <w:sz w:val="22"/>
          <w:szCs w:val="40"/>
        </w:rPr>
        <w:t xml:space="preserve">    def test_comment_on_project(self, django_user):</w:t>
      </w:r>
    </w:p>
    <w:p w14:paraId="6C22FF6F">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65DA2E10">
      <w:pPr>
        <w:spacing w:before="0" w:after="0" w:line="260" w:lineRule="exact"/>
        <w:rPr>
          <w:sz w:val="36"/>
          <w:szCs w:val="40"/>
        </w:rPr>
      </w:pPr>
      <w:r>
        <w:rPr>
          <w:rFonts w:ascii="Consolas" w:hAnsi="Consolas" w:eastAsia="Consolas"/>
          <w:color w:val="2D2D2D"/>
          <w:sz w:val="22"/>
          <w:szCs w:val="40"/>
        </w:rPr>
        <w:t xml:space="preserve">        comment = Comment.objects.create(content='项目评论', author=django_user, project=project)</w:t>
      </w:r>
    </w:p>
    <w:p w14:paraId="4D37D913">
      <w:pPr>
        <w:spacing w:before="0" w:after="0" w:line="260" w:lineRule="exact"/>
        <w:rPr>
          <w:sz w:val="36"/>
          <w:szCs w:val="40"/>
        </w:rPr>
      </w:pPr>
      <w:r>
        <w:rPr>
          <w:rFonts w:ascii="Consolas" w:hAnsi="Consolas" w:eastAsia="Consolas"/>
          <w:color w:val="2D2D2D"/>
          <w:sz w:val="22"/>
          <w:szCs w:val="40"/>
        </w:rPr>
        <w:t xml:space="preserve">        assert comment.project == project</w:t>
      </w:r>
    </w:p>
    <w:p w14:paraId="0A12145F">
      <w:pPr>
        <w:spacing w:before="0" w:after="0" w:line="260" w:lineRule="exact"/>
        <w:rPr>
          <w:sz w:val="36"/>
          <w:szCs w:val="40"/>
        </w:rPr>
      </w:pPr>
      <w:r>
        <w:rPr>
          <w:rFonts w:ascii="Consolas" w:hAnsi="Consolas" w:eastAsia="Consolas"/>
          <w:color w:val="2D2D2D"/>
          <w:sz w:val="22"/>
          <w:szCs w:val="40"/>
        </w:rPr>
        <w:t xml:space="preserve">        assert comment.task is None</w:t>
      </w:r>
    </w:p>
    <w:p w14:paraId="558B1E1E">
      <w:pPr>
        <w:spacing w:before="0" w:after="0" w:line="260" w:lineRule="exact"/>
        <w:rPr>
          <w:sz w:val="36"/>
          <w:szCs w:val="40"/>
        </w:rPr>
      </w:pPr>
      <w:r>
        <w:rPr>
          <w:rFonts w:ascii="Consolas" w:hAnsi="Consolas" w:eastAsia="Consolas"/>
          <w:color w:val="2D2D2D"/>
          <w:sz w:val="22"/>
          <w:szCs w:val="40"/>
        </w:rPr>
        <w:t xml:space="preserve"> </w:t>
      </w:r>
    </w:p>
    <w:p w14:paraId="00EED508">
      <w:pPr>
        <w:rPr>
          <w:sz w:val="36"/>
          <w:szCs w:val="40"/>
        </w:rPr>
      </w:pPr>
    </w:p>
    <w:p w14:paraId="3C8F2797">
      <w:pPr>
        <w:spacing w:before="200" w:after="40"/>
        <w:rPr>
          <w:sz w:val="36"/>
          <w:szCs w:val="40"/>
        </w:rPr>
      </w:pPr>
      <w:r>
        <w:rPr>
          <w:b/>
          <w:color w:val="1A56DB"/>
          <w:sz w:val="28"/>
          <w:szCs w:val="40"/>
        </w:rPr>
        <w:t>// backend\apps\tasks\tests\test_views.py</w:t>
      </w:r>
    </w:p>
    <w:p w14:paraId="77DB4BD7">
      <w:pPr>
        <w:spacing w:before="0" w:after="0" w:line="260" w:lineRule="exact"/>
        <w:rPr>
          <w:sz w:val="36"/>
          <w:szCs w:val="40"/>
        </w:rPr>
      </w:pPr>
      <w:r>
        <w:rPr>
          <w:rFonts w:ascii="Consolas" w:hAnsi="Consolas" w:eastAsia="Consolas"/>
          <w:color w:val="2D2D2D"/>
          <w:sz w:val="22"/>
          <w:szCs w:val="40"/>
        </w:rPr>
        <w:t>import pytest</w:t>
      </w:r>
    </w:p>
    <w:p w14:paraId="1A1A2267">
      <w:pPr>
        <w:spacing w:before="0" w:after="0" w:line="260" w:lineRule="exact"/>
        <w:rPr>
          <w:sz w:val="36"/>
          <w:szCs w:val="40"/>
        </w:rPr>
      </w:pPr>
      <w:r>
        <w:rPr>
          <w:rFonts w:ascii="Consolas" w:hAnsi="Consolas" w:eastAsia="Consolas"/>
          <w:color w:val="2D2D2D"/>
          <w:sz w:val="22"/>
          <w:szCs w:val="40"/>
        </w:rPr>
        <w:t>from rest_framework.test import APIRequestFactory, force_authenticate</w:t>
      </w:r>
    </w:p>
    <w:p w14:paraId="6D45C0BA">
      <w:pPr>
        <w:spacing w:before="0" w:after="0" w:line="260" w:lineRule="exact"/>
        <w:rPr>
          <w:sz w:val="36"/>
          <w:szCs w:val="40"/>
        </w:rPr>
      </w:pPr>
      <w:r>
        <w:rPr>
          <w:rFonts w:ascii="Consolas" w:hAnsi="Consolas" w:eastAsia="Consolas"/>
          <w:color w:val="2D2D2D"/>
          <w:sz w:val="22"/>
          <w:szCs w:val="40"/>
        </w:rPr>
        <w:t>from apps.accounts.models import User</w:t>
      </w:r>
    </w:p>
    <w:p w14:paraId="5ABA476E">
      <w:pPr>
        <w:spacing w:before="0" w:after="0" w:line="260" w:lineRule="exact"/>
        <w:rPr>
          <w:sz w:val="36"/>
          <w:szCs w:val="40"/>
        </w:rPr>
      </w:pPr>
      <w:r>
        <w:rPr>
          <w:rFonts w:ascii="Consolas" w:hAnsi="Consolas" w:eastAsia="Consolas"/>
          <w:color w:val="2D2D2D"/>
          <w:sz w:val="22"/>
          <w:szCs w:val="40"/>
        </w:rPr>
        <w:t>from apps.projects.models import Project, ProjectMember</w:t>
      </w:r>
    </w:p>
    <w:p w14:paraId="53262186">
      <w:pPr>
        <w:spacing w:before="0" w:after="0" w:line="260" w:lineRule="exact"/>
        <w:rPr>
          <w:sz w:val="36"/>
          <w:szCs w:val="40"/>
        </w:rPr>
      </w:pPr>
      <w:r>
        <w:rPr>
          <w:rFonts w:ascii="Consolas" w:hAnsi="Consolas" w:eastAsia="Consolas"/>
          <w:color w:val="2D2D2D"/>
          <w:sz w:val="22"/>
          <w:szCs w:val="40"/>
        </w:rPr>
        <w:t>from apps.tasks.models import Task</w:t>
      </w:r>
    </w:p>
    <w:p w14:paraId="6A745E6E">
      <w:pPr>
        <w:spacing w:before="0" w:after="0" w:line="260" w:lineRule="exact"/>
        <w:rPr>
          <w:sz w:val="36"/>
          <w:szCs w:val="40"/>
        </w:rPr>
      </w:pPr>
      <w:r>
        <w:rPr>
          <w:rFonts w:ascii="Consolas" w:hAnsi="Consolas" w:eastAsia="Consolas"/>
          <w:color w:val="2D2D2D"/>
          <w:sz w:val="22"/>
          <w:szCs w:val="40"/>
        </w:rPr>
        <w:t>from apps.tasks.views import TaskViewSet</w:t>
      </w:r>
    </w:p>
    <w:p w14:paraId="51A9755A">
      <w:pPr>
        <w:spacing w:before="0" w:after="0" w:line="260" w:lineRule="exact"/>
        <w:rPr>
          <w:sz w:val="36"/>
          <w:szCs w:val="40"/>
        </w:rPr>
      </w:pPr>
      <w:r>
        <w:rPr>
          <w:rFonts w:ascii="Consolas" w:hAnsi="Consolas" w:eastAsia="Consolas"/>
          <w:color w:val="2D2D2D"/>
          <w:sz w:val="22"/>
          <w:szCs w:val="40"/>
        </w:rPr>
        <w:t xml:space="preserve"> </w:t>
      </w:r>
    </w:p>
    <w:p w14:paraId="56AFC05B">
      <w:pPr>
        <w:spacing w:before="0" w:after="0" w:line="260" w:lineRule="exact"/>
        <w:rPr>
          <w:sz w:val="36"/>
          <w:szCs w:val="40"/>
        </w:rPr>
      </w:pPr>
      <w:r>
        <w:rPr>
          <w:rFonts w:ascii="Consolas" w:hAnsi="Consolas" w:eastAsia="Consolas"/>
          <w:color w:val="2D2D2D"/>
          <w:sz w:val="22"/>
          <w:szCs w:val="40"/>
        </w:rPr>
        <w:t>pytestmark = pytest.mark.django_db</w:t>
      </w:r>
    </w:p>
    <w:p w14:paraId="57501A79">
      <w:pPr>
        <w:spacing w:before="0" w:after="0" w:line="260" w:lineRule="exact"/>
        <w:rPr>
          <w:sz w:val="36"/>
          <w:szCs w:val="40"/>
        </w:rPr>
      </w:pPr>
      <w:r>
        <w:rPr>
          <w:rFonts w:ascii="Consolas" w:hAnsi="Consolas" w:eastAsia="Consolas"/>
          <w:color w:val="2D2D2D"/>
          <w:sz w:val="22"/>
          <w:szCs w:val="40"/>
        </w:rPr>
        <w:t xml:space="preserve"> </w:t>
      </w:r>
    </w:p>
    <w:p w14:paraId="265B97FB">
      <w:pPr>
        <w:spacing w:before="0" w:after="0" w:line="260" w:lineRule="exact"/>
        <w:rPr>
          <w:sz w:val="36"/>
          <w:szCs w:val="40"/>
        </w:rPr>
      </w:pPr>
      <w:r>
        <w:rPr>
          <w:rFonts w:ascii="Consolas" w:hAnsi="Consolas" w:eastAsia="Consolas"/>
          <w:color w:val="2D2D2D"/>
          <w:sz w:val="22"/>
          <w:szCs w:val="40"/>
        </w:rPr>
        <w:t xml:space="preserve"> </w:t>
      </w:r>
    </w:p>
    <w:p w14:paraId="491D29CF">
      <w:pPr>
        <w:spacing w:before="0" w:after="0" w:line="260" w:lineRule="exact"/>
        <w:rPr>
          <w:sz w:val="36"/>
          <w:szCs w:val="40"/>
        </w:rPr>
      </w:pPr>
      <w:r>
        <w:rPr>
          <w:rFonts w:ascii="Consolas" w:hAnsi="Consolas" w:eastAsia="Consolas"/>
          <w:color w:val="2D2D2D"/>
          <w:sz w:val="22"/>
          <w:szCs w:val="40"/>
        </w:rPr>
        <w:t>class TestTaskViewSetFiltering:</w:t>
      </w:r>
    </w:p>
    <w:p w14:paraId="655D98EF">
      <w:pPr>
        <w:spacing w:before="0" w:after="0" w:line="260" w:lineRule="exact"/>
        <w:rPr>
          <w:sz w:val="36"/>
          <w:szCs w:val="40"/>
        </w:rPr>
      </w:pPr>
      <w:r>
        <w:rPr>
          <w:rFonts w:ascii="Consolas" w:hAnsi="Consolas" w:eastAsia="Consolas"/>
          <w:color w:val="2D2D2D"/>
          <w:sz w:val="22"/>
          <w:szCs w:val="40"/>
        </w:rPr>
        <w:t xml:space="preserve">    def test_filter_by_status(self, django_user):</w:t>
      </w:r>
    </w:p>
    <w:p w14:paraId="5727C59A">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6B0A080C">
      <w:pPr>
        <w:spacing w:before="0" w:after="0" w:line="260" w:lineRule="exact"/>
        <w:rPr>
          <w:sz w:val="36"/>
          <w:szCs w:val="40"/>
        </w:rPr>
      </w:pPr>
      <w:r>
        <w:rPr>
          <w:rFonts w:ascii="Consolas" w:hAnsi="Consolas" w:eastAsia="Consolas"/>
          <w:color w:val="2D2D2D"/>
          <w:sz w:val="22"/>
          <w:szCs w:val="40"/>
        </w:rPr>
        <w:t xml:space="preserve">        ProjectMember.objects.create(project=project, user=django_user)</w:t>
      </w:r>
    </w:p>
    <w:p w14:paraId="43122608">
      <w:pPr>
        <w:spacing w:before="0" w:after="0" w:line="260" w:lineRule="exact"/>
        <w:rPr>
          <w:sz w:val="36"/>
          <w:szCs w:val="40"/>
        </w:rPr>
      </w:pPr>
      <w:r>
        <w:rPr>
          <w:rFonts w:ascii="Consolas" w:hAnsi="Consolas" w:eastAsia="Consolas"/>
          <w:color w:val="2D2D2D"/>
          <w:sz w:val="22"/>
          <w:szCs w:val="40"/>
        </w:rPr>
        <w:t xml:space="preserve">        Task.objects.create(title='待办', project=project, reporter=django_user, status='todo')</w:t>
      </w:r>
    </w:p>
    <w:p w14:paraId="5F81B8C8">
      <w:pPr>
        <w:spacing w:before="0" w:after="0" w:line="260" w:lineRule="exact"/>
        <w:rPr>
          <w:sz w:val="36"/>
          <w:szCs w:val="40"/>
        </w:rPr>
      </w:pPr>
      <w:r>
        <w:rPr>
          <w:rFonts w:ascii="Consolas" w:hAnsi="Consolas" w:eastAsia="Consolas"/>
          <w:color w:val="2D2D2D"/>
          <w:sz w:val="22"/>
          <w:szCs w:val="40"/>
        </w:rPr>
        <w:t xml:space="preserve">        Task.objects.create(title='已完成', project=project, reporter=django_user, status='done')</w:t>
      </w:r>
    </w:p>
    <w:p w14:paraId="4F969EBF">
      <w:pPr>
        <w:spacing w:before="0" w:after="0" w:line="260" w:lineRule="exact"/>
        <w:rPr>
          <w:sz w:val="36"/>
          <w:szCs w:val="40"/>
        </w:rPr>
      </w:pPr>
      <w:r>
        <w:rPr>
          <w:rFonts w:ascii="Consolas" w:hAnsi="Consolas" w:eastAsia="Consolas"/>
          <w:color w:val="2D2D2D"/>
          <w:sz w:val="22"/>
          <w:szCs w:val="40"/>
        </w:rPr>
        <w:t xml:space="preserve">        factory = APIRequestFactory()</w:t>
      </w:r>
    </w:p>
    <w:p w14:paraId="2133ADF2">
      <w:pPr>
        <w:spacing w:before="0" w:after="0" w:line="260" w:lineRule="exact"/>
        <w:rPr>
          <w:sz w:val="36"/>
          <w:szCs w:val="40"/>
        </w:rPr>
      </w:pPr>
      <w:r>
        <w:rPr>
          <w:rFonts w:ascii="Consolas" w:hAnsi="Consolas" w:eastAsia="Consolas"/>
          <w:color w:val="2D2D2D"/>
          <w:sz w:val="22"/>
          <w:szCs w:val="40"/>
        </w:rPr>
        <w:t xml:space="preserve">        request = factory.get('/api/tasks/?status=done')</w:t>
      </w:r>
    </w:p>
    <w:p w14:paraId="65A76D94">
      <w:pPr>
        <w:spacing w:before="0" w:after="0" w:line="260" w:lineRule="exact"/>
        <w:rPr>
          <w:sz w:val="36"/>
          <w:szCs w:val="40"/>
        </w:rPr>
      </w:pPr>
      <w:r>
        <w:rPr>
          <w:rFonts w:ascii="Consolas" w:hAnsi="Consolas" w:eastAsia="Consolas"/>
          <w:color w:val="2D2D2D"/>
          <w:sz w:val="22"/>
          <w:szCs w:val="40"/>
        </w:rPr>
        <w:t xml:space="preserve">        force_authenticate(request, user=django_user)</w:t>
      </w:r>
    </w:p>
    <w:p w14:paraId="6AB10F78">
      <w:pPr>
        <w:spacing w:before="0" w:after="0" w:line="260" w:lineRule="exact"/>
        <w:rPr>
          <w:sz w:val="36"/>
          <w:szCs w:val="40"/>
        </w:rPr>
      </w:pPr>
      <w:r>
        <w:rPr>
          <w:rFonts w:ascii="Consolas" w:hAnsi="Consolas" w:eastAsia="Consolas"/>
          <w:color w:val="2D2D2D"/>
          <w:sz w:val="22"/>
          <w:szCs w:val="40"/>
        </w:rPr>
        <w:t xml:space="preserve">        view = TaskViewSet.as_view({'get': 'list'})</w:t>
      </w:r>
    </w:p>
    <w:p w14:paraId="7412CBF2">
      <w:pPr>
        <w:spacing w:before="0" w:after="0" w:line="260" w:lineRule="exact"/>
        <w:rPr>
          <w:sz w:val="36"/>
          <w:szCs w:val="40"/>
        </w:rPr>
      </w:pPr>
      <w:r>
        <w:rPr>
          <w:rFonts w:ascii="Consolas" w:hAnsi="Consolas" w:eastAsia="Consolas"/>
          <w:color w:val="2D2D2D"/>
          <w:sz w:val="22"/>
          <w:szCs w:val="40"/>
        </w:rPr>
        <w:t xml:space="preserve">        response = view(request)</w:t>
      </w:r>
    </w:p>
    <w:p w14:paraId="51478BF9">
      <w:pPr>
        <w:spacing w:before="0" w:after="0" w:line="260" w:lineRule="exact"/>
        <w:rPr>
          <w:sz w:val="36"/>
          <w:szCs w:val="40"/>
        </w:rPr>
      </w:pPr>
      <w:r>
        <w:rPr>
          <w:rFonts w:ascii="Consolas" w:hAnsi="Consolas" w:eastAsia="Consolas"/>
          <w:color w:val="2D2D2D"/>
          <w:sz w:val="22"/>
          <w:szCs w:val="40"/>
        </w:rPr>
        <w:t xml:space="preserve">        results = response.data['results']</w:t>
      </w:r>
    </w:p>
    <w:p w14:paraId="4184D095">
      <w:pPr>
        <w:spacing w:before="0" w:after="0" w:line="260" w:lineRule="exact"/>
        <w:rPr>
          <w:sz w:val="36"/>
          <w:szCs w:val="40"/>
        </w:rPr>
      </w:pPr>
      <w:r>
        <w:rPr>
          <w:rFonts w:ascii="Consolas" w:hAnsi="Consolas" w:eastAsia="Consolas"/>
          <w:color w:val="2D2D2D"/>
          <w:sz w:val="22"/>
          <w:szCs w:val="40"/>
        </w:rPr>
        <w:t xml:space="preserve">        assert len(results) == 1</w:t>
      </w:r>
    </w:p>
    <w:p w14:paraId="753DD81B">
      <w:pPr>
        <w:spacing w:before="0" w:after="0" w:line="260" w:lineRule="exact"/>
        <w:rPr>
          <w:sz w:val="36"/>
          <w:szCs w:val="40"/>
        </w:rPr>
      </w:pPr>
      <w:r>
        <w:rPr>
          <w:rFonts w:ascii="Consolas" w:hAnsi="Consolas" w:eastAsia="Consolas"/>
          <w:color w:val="2D2D2D"/>
          <w:sz w:val="22"/>
          <w:szCs w:val="40"/>
        </w:rPr>
        <w:t xml:space="preserve">        assert results[0]['title'] == '已完成'</w:t>
      </w:r>
    </w:p>
    <w:p w14:paraId="5C23D3B9">
      <w:pPr>
        <w:spacing w:before="0" w:after="0" w:line="260" w:lineRule="exact"/>
        <w:rPr>
          <w:sz w:val="36"/>
          <w:szCs w:val="40"/>
        </w:rPr>
      </w:pPr>
      <w:r>
        <w:rPr>
          <w:rFonts w:ascii="Consolas" w:hAnsi="Consolas" w:eastAsia="Consolas"/>
          <w:color w:val="2D2D2D"/>
          <w:sz w:val="22"/>
          <w:szCs w:val="40"/>
        </w:rPr>
        <w:t xml:space="preserve"> </w:t>
      </w:r>
    </w:p>
    <w:p w14:paraId="13929C48">
      <w:pPr>
        <w:spacing w:before="0" w:after="0" w:line="260" w:lineRule="exact"/>
        <w:rPr>
          <w:sz w:val="36"/>
          <w:szCs w:val="40"/>
        </w:rPr>
      </w:pPr>
      <w:r>
        <w:rPr>
          <w:rFonts w:ascii="Consolas" w:hAnsi="Consolas" w:eastAsia="Consolas"/>
          <w:color w:val="2D2D2D"/>
          <w:sz w:val="22"/>
          <w:szCs w:val="40"/>
        </w:rPr>
        <w:t xml:space="preserve">    def test_filter_by_priority(self, django_user):</w:t>
      </w:r>
    </w:p>
    <w:p w14:paraId="38445ADE">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3FA136EE">
      <w:pPr>
        <w:spacing w:before="0" w:after="0" w:line="260" w:lineRule="exact"/>
        <w:rPr>
          <w:sz w:val="36"/>
          <w:szCs w:val="40"/>
        </w:rPr>
      </w:pPr>
      <w:r>
        <w:rPr>
          <w:rFonts w:ascii="Consolas" w:hAnsi="Consolas" w:eastAsia="Consolas"/>
          <w:color w:val="2D2D2D"/>
          <w:sz w:val="22"/>
          <w:szCs w:val="40"/>
        </w:rPr>
        <w:t xml:space="preserve">        ProjectMember.objects.create(project=project, user=django_user)</w:t>
      </w:r>
    </w:p>
    <w:p w14:paraId="4DEC7737">
      <w:pPr>
        <w:spacing w:before="0" w:after="0" w:line="260" w:lineRule="exact"/>
        <w:rPr>
          <w:sz w:val="36"/>
          <w:szCs w:val="40"/>
        </w:rPr>
      </w:pPr>
      <w:r>
        <w:rPr>
          <w:rFonts w:ascii="Consolas" w:hAnsi="Consolas" w:eastAsia="Consolas"/>
          <w:color w:val="2D2D2D"/>
          <w:sz w:val="22"/>
          <w:szCs w:val="40"/>
        </w:rPr>
        <w:t xml:space="preserve">        Task.objects.create(title='紧急', project=project, reporter=django_user, priority='urgent')</w:t>
      </w:r>
    </w:p>
    <w:p w14:paraId="054AB20F">
      <w:pPr>
        <w:spacing w:before="0" w:after="0" w:line="260" w:lineRule="exact"/>
        <w:rPr>
          <w:sz w:val="36"/>
          <w:szCs w:val="40"/>
        </w:rPr>
      </w:pPr>
      <w:r>
        <w:rPr>
          <w:rFonts w:ascii="Consolas" w:hAnsi="Consolas" w:eastAsia="Consolas"/>
          <w:color w:val="2D2D2D"/>
          <w:sz w:val="22"/>
          <w:szCs w:val="40"/>
        </w:rPr>
        <w:t xml:space="preserve">        Task.objects.create(title='普通', project=project, reporter=django_user, priority='low')</w:t>
      </w:r>
    </w:p>
    <w:p w14:paraId="6C115C97">
      <w:pPr>
        <w:spacing w:before="0" w:after="0" w:line="260" w:lineRule="exact"/>
        <w:rPr>
          <w:sz w:val="36"/>
          <w:szCs w:val="40"/>
        </w:rPr>
      </w:pPr>
      <w:r>
        <w:rPr>
          <w:rFonts w:ascii="Consolas" w:hAnsi="Consolas" w:eastAsia="Consolas"/>
          <w:color w:val="2D2D2D"/>
          <w:sz w:val="22"/>
          <w:szCs w:val="40"/>
        </w:rPr>
        <w:t xml:space="preserve">        factory = APIRequestFactory()</w:t>
      </w:r>
    </w:p>
    <w:p w14:paraId="2F6E9810">
      <w:pPr>
        <w:spacing w:before="0" w:after="0" w:line="260" w:lineRule="exact"/>
        <w:rPr>
          <w:sz w:val="36"/>
          <w:szCs w:val="40"/>
        </w:rPr>
      </w:pPr>
      <w:r>
        <w:rPr>
          <w:rFonts w:ascii="Consolas" w:hAnsi="Consolas" w:eastAsia="Consolas"/>
          <w:color w:val="2D2D2D"/>
          <w:sz w:val="22"/>
          <w:szCs w:val="40"/>
        </w:rPr>
        <w:t xml:space="preserve">        request = factory.get('/api/tasks/?priority=urgent')</w:t>
      </w:r>
    </w:p>
    <w:p w14:paraId="119CD0EA">
      <w:pPr>
        <w:spacing w:before="0" w:after="0" w:line="260" w:lineRule="exact"/>
        <w:rPr>
          <w:sz w:val="36"/>
          <w:szCs w:val="40"/>
        </w:rPr>
      </w:pPr>
      <w:r>
        <w:rPr>
          <w:rFonts w:ascii="Consolas" w:hAnsi="Consolas" w:eastAsia="Consolas"/>
          <w:color w:val="2D2D2D"/>
          <w:sz w:val="22"/>
          <w:szCs w:val="40"/>
        </w:rPr>
        <w:t xml:space="preserve">        force_authenticate(request, user=django_user)</w:t>
      </w:r>
    </w:p>
    <w:p w14:paraId="062E40B9">
      <w:pPr>
        <w:spacing w:before="0" w:after="0" w:line="260" w:lineRule="exact"/>
        <w:rPr>
          <w:sz w:val="36"/>
          <w:szCs w:val="40"/>
        </w:rPr>
      </w:pPr>
      <w:r>
        <w:rPr>
          <w:rFonts w:ascii="Consolas" w:hAnsi="Consolas" w:eastAsia="Consolas"/>
          <w:color w:val="2D2D2D"/>
          <w:sz w:val="22"/>
          <w:szCs w:val="40"/>
        </w:rPr>
        <w:t xml:space="preserve">        view = TaskViewSet.as_view({'get': 'list'})</w:t>
      </w:r>
    </w:p>
    <w:p w14:paraId="03997569">
      <w:pPr>
        <w:spacing w:before="0" w:after="0" w:line="260" w:lineRule="exact"/>
        <w:rPr>
          <w:sz w:val="36"/>
          <w:szCs w:val="40"/>
        </w:rPr>
      </w:pPr>
      <w:r>
        <w:rPr>
          <w:rFonts w:ascii="Consolas" w:hAnsi="Consolas" w:eastAsia="Consolas"/>
          <w:color w:val="2D2D2D"/>
          <w:sz w:val="22"/>
          <w:szCs w:val="40"/>
        </w:rPr>
        <w:t xml:space="preserve">        response = view(request)</w:t>
      </w:r>
    </w:p>
    <w:p w14:paraId="584D00ED">
      <w:pPr>
        <w:spacing w:before="0" w:after="0" w:line="260" w:lineRule="exact"/>
        <w:rPr>
          <w:sz w:val="36"/>
          <w:szCs w:val="40"/>
        </w:rPr>
      </w:pPr>
      <w:r>
        <w:rPr>
          <w:rFonts w:ascii="Consolas" w:hAnsi="Consolas" w:eastAsia="Consolas"/>
          <w:color w:val="2D2D2D"/>
          <w:sz w:val="22"/>
          <w:szCs w:val="40"/>
        </w:rPr>
        <w:t xml:space="preserve">        assert len(response.data['results']) == 1</w:t>
      </w:r>
    </w:p>
    <w:p w14:paraId="237A9506">
      <w:pPr>
        <w:spacing w:before="0" w:after="0" w:line="260" w:lineRule="exact"/>
        <w:rPr>
          <w:sz w:val="36"/>
          <w:szCs w:val="40"/>
        </w:rPr>
      </w:pPr>
      <w:r>
        <w:rPr>
          <w:rFonts w:ascii="Consolas" w:hAnsi="Consolas" w:eastAsia="Consolas"/>
          <w:color w:val="2D2D2D"/>
          <w:sz w:val="22"/>
          <w:szCs w:val="40"/>
        </w:rPr>
        <w:t xml:space="preserve"> </w:t>
      </w:r>
    </w:p>
    <w:p w14:paraId="17390427">
      <w:pPr>
        <w:spacing w:before="0" w:after="0" w:line="260" w:lineRule="exact"/>
        <w:rPr>
          <w:sz w:val="36"/>
          <w:szCs w:val="40"/>
        </w:rPr>
      </w:pPr>
      <w:r>
        <w:rPr>
          <w:rFonts w:ascii="Consolas" w:hAnsi="Consolas" w:eastAsia="Consolas"/>
          <w:color w:val="2D2D2D"/>
          <w:sz w:val="22"/>
          <w:szCs w:val="40"/>
        </w:rPr>
        <w:t xml:space="preserve">    def test_filter_by_project_id(self, django_user):</w:t>
      </w:r>
    </w:p>
    <w:p w14:paraId="56AC2C24">
      <w:pPr>
        <w:spacing w:before="0" w:after="0" w:line="260" w:lineRule="exact"/>
        <w:rPr>
          <w:sz w:val="36"/>
          <w:szCs w:val="40"/>
        </w:rPr>
      </w:pPr>
      <w:r>
        <w:rPr>
          <w:rFonts w:ascii="Consolas" w:hAnsi="Consolas" w:eastAsia="Consolas"/>
          <w:color w:val="2D2D2D"/>
          <w:sz w:val="22"/>
          <w:szCs w:val="40"/>
        </w:rPr>
        <w:t xml:space="preserve">        p1 = Project.objects.create(name='P1', owner=django_user)</w:t>
      </w:r>
    </w:p>
    <w:p w14:paraId="4B36673F">
      <w:pPr>
        <w:spacing w:before="0" w:after="0" w:line="260" w:lineRule="exact"/>
        <w:rPr>
          <w:sz w:val="36"/>
          <w:szCs w:val="40"/>
        </w:rPr>
      </w:pPr>
      <w:r>
        <w:rPr>
          <w:rFonts w:ascii="Consolas" w:hAnsi="Consolas" w:eastAsia="Consolas"/>
          <w:color w:val="2D2D2D"/>
          <w:sz w:val="22"/>
          <w:szCs w:val="40"/>
        </w:rPr>
        <w:t xml:space="preserve">        p2 = Project.objects.create(name='P2', owner=django_user)</w:t>
      </w:r>
    </w:p>
    <w:p w14:paraId="409857EE">
      <w:pPr>
        <w:spacing w:before="0" w:after="0" w:line="260" w:lineRule="exact"/>
        <w:rPr>
          <w:sz w:val="36"/>
          <w:szCs w:val="40"/>
        </w:rPr>
      </w:pPr>
      <w:r>
        <w:rPr>
          <w:rFonts w:ascii="Consolas" w:hAnsi="Consolas" w:eastAsia="Consolas"/>
          <w:color w:val="2D2D2D"/>
          <w:sz w:val="22"/>
          <w:szCs w:val="40"/>
        </w:rPr>
        <w:t xml:space="preserve">        ProjectMember.objects.create(project=p1, user=django_user)</w:t>
      </w:r>
    </w:p>
    <w:p w14:paraId="623D596D">
      <w:pPr>
        <w:spacing w:before="0" w:after="0" w:line="260" w:lineRule="exact"/>
        <w:rPr>
          <w:sz w:val="36"/>
          <w:szCs w:val="40"/>
        </w:rPr>
      </w:pPr>
      <w:r>
        <w:rPr>
          <w:rFonts w:ascii="Consolas" w:hAnsi="Consolas" w:eastAsia="Consolas"/>
          <w:color w:val="2D2D2D"/>
          <w:sz w:val="22"/>
          <w:szCs w:val="40"/>
        </w:rPr>
        <w:t xml:space="preserve">        ProjectMember.objects.create(project=p2, user=django_user)</w:t>
      </w:r>
    </w:p>
    <w:p w14:paraId="0C97EDC7">
      <w:pPr>
        <w:spacing w:before="0" w:after="0" w:line="260" w:lineRule="exact"/>
        <w:rPr>
          <w:sz w:val="36"/>
          <w:szCs w:val="40"/>
        </w:rPr>
      </w:pPr>
      <w:r>
        <w:rPr>
          <w:rFonts w:ascii="Consolas" w:hAnsi="Consolas" w:eastAsia="Consolas"/>
          <w:color w:val="2D2D2D"/>
          <w:sz w:val="22"/>
          <w:szCs w:val="40"/>
        </w:rPr>
        <w:t xml:space="preserve">        Task.objects.create(title='P1的任务', project=p1, reporter=django_user)</w:t>
      </w:r>
    </w:p>
    <w:p w14:paraId="4B1660C5">
      <w:pPr>
        <w:spacing w:before="0" w:after="0" w:line="260" w:lineRule="exact"/>
        <w:rPr>
          <w:sz w:val="36"/>
          <w:szCs w:val="40"/>
        </w:rPr>
      </w:pPr>
      <w:r>
        <w:rPr>
          <w:rFonts w:ascii="Consolas" w:hAnsi="Consolas" w:eastAsia="Consolas"/>
          <w:color w:val="2D2D2D"/>
          <w:sz w:val="22"/>
          <w:szCs w:val="40"/>
        </w:rPr>
        <w:t xml:space="preserve">        Task.objects.create(title='P2的任务', project=p2, reporter=django_user)</w:t>
      </w:r>
    </w:p>
    <w:p w14:paraId="0140B834">
      <w:pPr>
        <w:spacing w:before="0" w:after="0" w:line="260" w:lineRule="exact"/>
        <w:rPr>
          <w:sz w:val="36"/>
          <w:szCs w:val="40"/>
        </w:rPr>
      </w:pPr>
      <w:r>
        <w:rPr>
          <w:rFonts w:ascii="Consolas" w:hAnsi="Consolas" w:eastAsia="Consolas"/>
          <w:color w:val="2D2D2D"/>
          <w:sz w:val="22"/>
          <w:szCs w:val="40"/>
        </w:rPr>
        <w:t xml:space="preserve">        factory = APIRequestFactory()</w:t>
      </w:r>
    </w:p>
    <w:p w14:paraId="2DA4703E">
      <w:pPr>
        <w:spacing w:before="0" w:after="0" w:line="260" w:lineRule="exact"/>
        <w:rPr>
          <w:sz w:val="36"/>
          <w:szCs w:val="40"/>
        </w:rPr>
      </w:pPr>
      <w:r>
        <w:rPr>
          <w:rFonts w:ascii="Consolas" w:hAnsi="Consolas" w:eastAsia="Consolas"/>
          <w:color w:val="2D2D2D"/>
          <w:sz w:val="22"/>
          <w:szCs w:val="40"/>
        </w:rPr>
        <w:t xml:space="preserve">        request = factory.get(f'/api/tasks/?project_id={p1.id}')</w:t>
      </w:r>
    </w:p>
    <w:p w14:paraId="17ACC077">
      <w:pPr>
        <w:spacing w:before="0" w:after="0" w:line="260" w:lineRule="exact"/>
        <w:rPr>
          <w:sz w:val="36"/>
          <w:szCs w:val="40"/>
        </w:rPr>
      </w:pPr>
      <w:r>
        <w:rPr>
          <w:rFonts w:ascii="Consolas" w:hAnsi="Consolas" w:eastAsia="Consolas"/>
          <w:color w:val="2D2D2D"/>
          <w:sz w:val="22"/>
          <w:szCs w:val="40"/>
        </w:rPr>
        <w:t xml:space="preserve">        force_authenticate(request, user=django_user)</w:t>
      </w:r>
    </w:p>
    <w:p w14:paraId="0736B0E7">
      <w:pPr>
        <w:spacing w:before="0" w:after="0" w:line="260" w:lineRule="exact"/>
        <w:rPr>
          <w:sz w:val="36"/>
          <w:szCs w:val="40"/>
        </w:rPr>
      </w:pPr>
      <w:r>
        <w:rPr>
          <w:rFonts w:ascii="Consolas" w:hAnsi="Consolas" w:eastAsia="Consolas"/>
          <w:color w:val="2D2D2D"/>
          <w:sz w:val="22"/>
          <w:szCs w:val="40"/>
        </w:rPr>
        <w:t xml:space="preserve">        view = TaskViewSet.as_view({'get': 'list'})</w:t>
      </w:r>
    </w:p>
    <w:p w14:paraId="0DA9999C">
      <w:pPr>
        <w:spacing w:before="0" w:after="0" w:line="260" w:lineRule="exact"/>
        <w:rPr>
          <w:sz w:val="36"/>
          <w:szCs w:val="40"/>
        </w:rPr>
      </w:pPr>
      <w:r>
        <w:rPr>
          <w:rFonts w:ascii="Consolas" w:hAnsi="Consolas" w:eastAsia="Consolas"/>
          <w:color w:val="2D2D2D"/>
          <w:sz w:val="22"/>
          <w:szCs w:val="40"/>
        </w:rPr>
        <w:t xml:space="preserve">        response = view(request)</w:t>
      </w:r>
    </w:p>
    <w:p w14:paraId="533E4178">
      <w:pPr>
        <w:spacing w:before="0" w:after="0" w:line="260" w:lineRule="exact"/>
        <w:rPr>
          <w:sz w:val="36"/>
          <w:szCs w:val="40"/>
        </w:rPr>
      </w:pPr>
      <w:r>
        <w:rPr>
          <w:rFonts w:ascii="Consolas" w:hAnsi="Consolas" w:eastAsia="Consolas"/>
          <w:color w:val="2D2D2D"/>
          <w:sz w:val="22"/>
          <w:szCs w:val="40"/>
        </w:rPr>
        <w:t xml:space="preserve">        assert len(response.data['results']) == 1</w:t>
      </w:r>
    </w:p>
    <w:p w14:paraId="66C6E0E3">
      <w:pPr>
        <w:spacing w:before="0" w:after="0" w:line="260" w:lineRule="exact"/>
        <w:rPr>
          <w:sz w:val="36"/>
          <w:szCs w:val="40"/>
        </w:rPr>
      </w:pPr>
      <w:r>
        <w:rPr>
          <w:rFonts w:ascii="Consolas" w:hAnsi="Consolas" w:eastAsia="Consolas"/>
          <w:color w:val="2D2D2D"/>
          <w:sz w:val="22"/>
          <w:szCs w:val="40"/>
        </w:rPr>
        <w:t xml:space="preserve">        assert response.data['results'][0]['title'] == 'P1的任务'</w:t>
      </w:r>
    </w:p>
    <w:p w14:paraId="3F163B0B">
      <w:pPr>
        <w:spacing w:before="0" w:after="0" w:line="260" w:lineRule="exact"/>
        <w:rPr>
          <w:sz w:val="36"/>
          <w:szCs w:val="40"/>
        </w:rPr>
      </w:pPr>
      <w:r>
        <w:rPr>
          <w:rFonts w:ascii="Consolas" w:hAnsi="Consolas" w:eastAsia="Consolas"/>
          <w:color w:val="2D2D2D"/>
          <w:sz w:val="22"/>
          <w:szCs w:val="40"/>
        </w:rPr>
        <w:t xml:space="preserve"> </w:t>
      </w:r>
    </w:p>
    <w:p w14:paraId="6F3ABE3D">
      <w:pPr>
        <w:rPr>
          <w:sz w:val="36"/>
          <w:szCs w:val="40"/>
        </w:rPr>
      </w:pPr>
    </w:p>
    <w:p w14:paraId="5C1AD5FD">
      <w:pPr>
        <w:spacing w:before="200" w:after="40"/>
        <w:rPr>
          <w:sz w:val="36"/>
          <w:szCs w:val="40"/>
        </w:rPr>
      </w:pPr>
      <w:r>
        <w:rPr>
          <w:b/>
          <w:color w:val="1A56DB"/>
          <w:sz w:val="28"/>
          <w:szCs w:val="40"/>
        </w:rPr>
        <w:t>// backend\apps\tasks\urls.py</w:t>
      </w:r>
    </w:p>
    <w:p w14:paraId="46C7F75E">
      <w:pPr>
        <w:spacing w:before="0" w:after="0" w:line="260" w:lineRule="exact"/>
        <w:rPr>
          <w:sz w:val="36"/>
          <w:szCs w:val="40"/>
        </w:rPr>
      </w:pPr>
      <w:r>
        <w:rPr>
          <w:rFonts w:ascii="Consolas" w:hAnsi="Consolas" w:eastAsia="Consolas"/>
          <w:color w:val="2D2D2D"/>
          <w:sz w:val="22"/>
          <w:szCs w:val="40"/>
        </w:rPr>
        <w:t>from django.urls import path, include</w:t>
      </w:r>
    </w:p>
    <w:p w14:paraId="1B2FFB63">
      <w:pPr>
        <w:spacing w:before="0" w:after="0" w:line="260" w:lineRule="exact"/>
        <w:rPr>
          <w:sz w:val="36"/>
          <w:szCs w:val="40"/>
        </w:rPr>
      </w:pPr>
      <w:r>
        <w:rPr>
          <w:rFonts w:ascii="Consolas" w:hAnsi="Consolas" w:eastAsia="Consolas"/>
          <w:color w:val="2D2D2D"/>
          <w:sz w:val="22"/>
          <w:szCs w:val="40"/>
        </w:rPr>
        <w:t>from rest_framework.routers import DefaultRouter</w:t>
      </w:r>
    </w:p>
    <w:p w14:paraId="6E67F6F4">
      <w:pPr>
        <w:spacing w:before="0" w:after="0" w:line="260" w:lineRule="exact"/>
        <w:rPr>
          <w:sz w:val="36"/>
          <w:szCs w:val="40"/>
        </w:rPr>
      </w:pPr>
      <w:r>
        <w:rPr>
          <w:rFonts w:ascii="Consolas" w:hAnsi="Consolas" w:eastAsia="Consolas"/>
          <w:color w:val="2D2D2D"/>
          <w:sz w:val="22"/>
          <w:szCs w:val="40"/>
        </w:rPr>
        <w:t>from .views import TaskViewSet</w:t>
      </w:r>
    </w:p>
    <w:p w14:paraId="1FDE395B">
      <w:pPr>
        <w:spacing w:before="0" w:after="0" w:line="260" w:lineRule="exact"/>
        <w:rPr>
          <w:sz w:val="36"/>
          <w:szCs w:val="40"/>
        </w:rPr>
      </w:pPr>
      <w:r>
        <w:rPr>
          <w:rFonts w:ascii="Consolas" w:hAnsi="Consolas" w:eastAsia="Consolas"/>
          <w:color w:val="2D2D2D"/>
          <w:sz w:val="22"/>
          <w:szCs w:val="40"/>
        </w:rPr>
        <w:t xml:space="preserve"> </w:t>
      </w:r>
    </w:p>
    <w:p w14:paraId="42F8764E">
      <w:pPr>
        <w:spacing w:before="0" w:after="0" w:line="260" w:lineRule="exact"/>
        <w:rPr>
          <w:sz w:val="36"/>
          <w:szCs w:val="40"/>
        </w:rPr>
      </w:pPr>
      <w:r>
        <w:rPr>
          <w:rFonts w:ascii="Consolas" w:hAnsi="Consolas" w:eastAsia="Consolas"/>
          <w:color w:val="2D2D2D"/>
          <w:sz w:val="22"/>
          <w:szCs w:val="40"/>
        </w:rPr>
        <w:t>router = DefaultRouter()</w:t>
      </w:r>
    </w:p>
    <w:p w14:paraId="277AFEFC">
      <w:pPr>
        <w:spacing w:before="0" w:after="0" w:line="260" w:lineRule="exact"/>
        <w:rPr>
          <w:sz w:val="36"/>
          <w:szCs w:val="40"/>
        </w:rPr>
      </w:pPr>
      <w:r>
        <w:rPr>
          <w:rFonts w:ascii="Consolas" w:hAnsi="Consolas" w:eastAsia="Consolas"/>
          <w:color w:val="2D2D2D"/>
          <w:sz w:val="22"/>
          <w:szCs w:val="40"/>
        </w:rPr>
        <w:t>router.register(r'', TaskViewSet, basename='task')</w:t>
      </w:r>
    </w:p>
    <w:p w14:paraId="68CFA094">
      <w:pPr>
        <w:spacing w:before="0" w:after="0" w:line="260" w:lineRule="exact"/>
        <w:rPr>
          <w:sz w:val="36"/>
          <w:szCs w:val="40"/>
        </w:rPr>
      </w:pPr>
      <w:r>
        <w:rPr>
          <w:rFonts w:ascii="Consolas" w:hAnsi="Consolas" w:eastAsia="Consolas"/>
          <w:color w:val="2D2D2D"/>
          <w:sz w:val="22"/>
          <w:szCs w:val="40"/>
        </w:rPr>
        <w:t xml:space="preserve"> </w:t>
      </w:r>
    </w:p>
    <w:p w14:paraId="6805B412">
      <w:pPr>
        <w:spacing w:before="0" w:after="0" w:line="260" w:lineRule="exact"/>
        <w:rPr>
          <w:sz w:val="36"/>
          <w:szCs w:val="40"/>
        </w:rPr>
      </w:pPr>
      <w:r>
        <w:rPr>
          <w:rFonts w:ascii="Consolas" w:hAnsi="Consolas" w:eastAsia="Consolas"/>
          <w:color w:val="2D2D2D"/>
          <w:sz w:val="22"/>
          <w:szCs w:val="40"/>
        </w:rPr>
        <w:t>urlpatterns = [</w:t>
      </w:r>
    </w:p>
    <w:p w14:paraId="68BA6A24">
      <w:pPr>
        <w:spacing w:before="0" w:after="0" w:line="260" w:lineRule="exact"/>
        <w:rPr>
          <w:sz w:val="36"/>
          <w:szCs w:val="40"/>
        </w:rPr>
      </w:pPr>
      <w:r>
        <w:rPr>
          <w:rFonts w:ascii="Consolas" w:hAnsi="Consolas" w:eastAsia="Consolas"/>
          <w:color w:val="2D2D2D"/>
          <w:sz w:val="22"/>
          <w:szCs w:val="40"/>
        </w:rPr>
        <w:t xml:space="preserve">    path('', include(router.urls)),</w:t>
      </w:r>
    </w:p>
    <w:p w14:paraId="0AE0D1C1">
      <w:pPr>
        <w:spacing w:before="0" w:after="0" w:line="260" w:lineRule="exact"/>
        <w:rPr>
          <w:sz w:val="36"/>
          <w:szCs w:val="40"/>
        </w:rPr>
      </w:pPr>
      <w:r>
        <w:rPr>
          <w:rFonts w:ascii="Consolas" w:hAnsi="Consolas" w:eastAsia="Consolas"/>
          <w:color w:val="2D2D2D"/>
          <w:sz w:val="22"/>
          <w:szCs w:val="40"/>
        </w:rPr>
        <w:t>]</w:t>
      </w:r>
    </w:p>
    <w:p w14:paraId="25F7762E">
      <w:pPr>
        <w:rPr>
          <w:sz w:val="36"/>
          <w:szCs w:val="40"/>
        </w:rPr>
      </w:pPr>
    </w:p>
    <w:p w14:paraId="15FB5974">
      <w:pPr>
        <w:spacing w:before="200" w:after="40"/>
        <w:rPr>
          <w:sz w:val="36"/>
          <w:szCs w:val="40"/>
        </w:rPr>
      </w:pPr>
      <w:r>
        <w:rPr>
          <w:b/>
          <w:color w:val="1A56DB"/>
          <w:sz w:val="28"/>
          <w:szCs w:val="40"/>
        </w:rPr>
        <w:t>// backend\apps\tasks\views.py</w:t>
      </w:r>
    </w:p>
    <w:p w14:paraId="6F3294CB">
      <w:pPr>
        <w:spacing w:before="0" w:after="0" w:line="260" w:lineRule="exact"/>
        <w:rPr>
          <w:sz w:val="36"/>
          <w:szCs w:val="40"/>
        </w:rPr>
      </w:pPr>
      <w:r>
        <w:rPr>
          <w:rFonts w:ascii="Consolas" w:hAnsi="Consolas" w:eastAsia="Consolas"/>
          <w:color w:val="2D2D2D"/>
          <w:sz w:val="22"/>
          <w:szCs w:val="40"/>
        </w:rPr>
        <w:t>from rest_framework import viewsets, status, permissions</w:t>
      </w:r>
    </w:p>
    <w:p w14:paraId="72653959">
      <w:pPr>
        <w:spacing w:before="0" w:after="0" w:line="260" w:lineRule="exact"/>
        <w:rPr>
          <w:sz w:val="36"/>
          <w:szCs w:val="40"/>
        </w:rPr>
      </w:pPr>
      <w:r>
        <w:rPr>
          <w:rFonts w:ascii="Consolas" w:hAnsi="Consolas" w:eastAsia="Consolas"/>
          <w:color w:val="2D2D2D"/>
          <w:sz w:val="22"/>
          <w:szCs w:val="40"/>
        </w:rPr>
        <w:t>from rest_framework.decorators import action</w:t>
      </w:r>
    </w:p>
    <w:p w14:paraId="33623DBB">
      <w:pPr>
        <w:spacing w:before="0" w:after="0" w:line="260" w:lineRule="exact"/>
        <w:rPr>
          <w:sz w:val="36"/>
          <w:szCs w:val="40"/>
        </w:rPr>
      </w:pPr>
      <w:r>
        <w:rPr>
          <w:rFonts w:ascii="Consolas" w:hAnsi="Consolas" w:eastAsia="Consolas"/>
          <w:color w:val="2D2D2D"/>
          <w:sz w:val="22"/>
          <w:szCs w:val="40"/>
        </w:rPr>
        <w:t>from rest_framework.response import Response</w:t>
      </w:r>
    </w:p>
    <w:p w14:paraId="6E854595">
      <w:pPr>
        <w:spacing w:before="0" w:after="0" w:line="260" w:lineRule="exact"/>
        <w:rPr>
          <w:sz w:val="36"/>
          <w:szCs w:val="40"/>
        </w:rPr>
      </w:pPr>
      <w:r>
        <w:rPr>
          <w:rFonts w:ascii="Consolas" w:hAnsi="Consolas" w:eastAsia="Consolas"/>
          <w:color w:val="2D2D2D"/>
          <w:sz w:val="22"/>
          <w:szCs w:val="40"/>
        </w:rPr>
        <w:t>from django.shortcuts import get_object_or_404</w:t>
      </w:r>
    </w:p>
    <w:p w14:paraId="0A8C2867">
      <w:pPr>
        <w:spacing w:before="0" w:after="0" w:line="260" w:lineRule="exact"/>
        <w:rPr>
          <w:sz w:val="36"/>
          <w:szCs w:val="40"/>
        </w:rPr>
      </w:pPr>
      <w:r>
        <w:rPr>
          <w:rFonts w:ascii="Consolas" w:hAnsi="Consolas" w:eastAsia="Consolas"/>
          <w:color w:val="2D2D2D"/>
          <w:sz w:val="22"/>
          <w:szCs w:val="40"/>
        </w:rPr>
        <w:t>from .models import Task, TaskDependency, Comment, Mention</w:t>
      </w:r>
    </w:p>
    <w:p w14:paraId="48D25AF0">
      <w:pPr>
        <w:spacing w:before="0" w:after="0" w:line="260" w:lineRule="exact"/>
        <w:rPr>
          <w:sz w:val="36"/>
          <w:szCs w:val="40"/>
        </w:rPr>
      </w:pPr>
      <w:r>
        <w:rPr>
          <w:rFonts w:ascii="Consolas" w:hAnsi="Consolas" w:eastAsia="Consolas"/>
          <w:color w:val="2D2D2D"/>
          <w:sz w:val="22"/>
          <w:szCs w:val="40"/>
        </w:rPr>
        <w:t>from .serializers import (</w:t>
      </w:r>
    </w:p>
    <w:p w14:paraId="348C2584">
      <w:pPr>
        <w:spacing w:before="0" w:after="0" w:line="260" w:lineRule="exact"/>
        <w:rPr>
          <w:sz w:val="36"/>
          <w:szCs w:val="40"/>
        </w:rPr>
      </w:pPr>
      <w:r>
        <w:rPr>
          <w:rFonts w:ascii="Consolas" w:hAnsi="Consolas" w:eastAsia="Consolas"/>
          <w:color w:val="2D2D2D"/>
          <w:sz w:val="22"/>
          <w:szCs w:val="40"/>
        </w:rPr>
        <w:t xml:space="preserve">    TaskDetailSerializer, TaskListSerializer, TaskCreateSerializer, </w:t>
      </w:r>
    </w:p>
    <w:p w14:paraId="2320EBBC">
      <w:pPr>
        <w:spacing w:before="0" w:after="0" w:line="260" w:lineRule="exact"/>
        <w:rPr>
          <w:sz w:val="36"/>
          <w:szCs w:val="40"/>
        </w:rPr>
      </w:pPr>
      <w:r>
        <w:rPr>
          <w:rFonts w:ascii="Consolas" w:hAnsi="Consolas" w:eastAsia="Consolas"/>
          <w:color w:val="2D2D2D"/>
          <w:sz w:val="22"/>
          <w:szCs w:val="40"/>
        </w:rPr>
        <w:t xml:space="preserve">    TaskStatusUpdateSerializer, TaskDependencySerializer, CommentSerializer</w:t>
      </w:r>
    </w:p>
    <w:p w14:paraId="05A32383">
      <w:pPr>
        <w:spacing w:before="0" w:after="0" w:line="260" w:lineRule="exact"/>
        <w:rPr>
          <w:sz w:val="36"/>
          <w:szCs w:val="40"/>
        </w:rPr>
      </w:pPr>
      <w:r>
        <w:rPr>
          <w:rFonts w:ascii="Consolas" w:hAnsi="Consolas" w:eastAsia="Consolas"/>
          <w:color w:val="2D2D2D"/>
          <w:sz w:val="22"/>
          <w:szCs w:val="40"/>
        </w:rPr>
        <w:t>)</w:t>
      </w:r>
    </w:p>
    <w:p w14:paraId="0C1098EE">
      <w:pPr>
        <w:spacing w:before="0" w:after="0" w:line="260" w:lineRule="exact"/>
        <w:rPr>
          <w:sz w:val="36"/>
          <w:szCs w:val="40"/>
        </w:rPr>
      </w:pPr>
      <w:r>
        <w:rPr>
          <w:rFonts w:ascii="Consolas" w:hAnsi="Consolas" w:eastAsia="Consolas"/>
          <w:color w:val="2D2D2D"/>
          <w:sz w:val="22"/>
          <w:szCs w:val="40"/>
        </w:rPr>
        <w:t>from core.permissions import IsProjectMember</w:t>
      </w:r>
    </w:p>
    <w:p w14:paraId="075568B0">
      <w:pPr>
        <w:spacing w:before="0" w:after="0" w:line="260" w:lineRule="exact"/>
        <w:rPr>
          <w:sz w:val="36"/>
          <w:szCs w:val="40"/>
        </w:rPr>
      </w:pPr>
      <w:r>
        <w:rPr>
          <w:rFonts w:ascii="Consolas" w:hAnsi="Consolas" w:eastAsia="Consolas"/>
          <w:color w:val="2D2D2D"/>
          <w:sz w:val="22"/>
          <w:szCs w:val="40"/>
        </w:rPr>
        <w:t>from apps.notifications.utils import create_notification</w:t>
      </w:r>
    </w:p>
    <w:p w14:paraId="02F25E38">
      <w:pPr>
        <w:spacing w:before="0" w:after="0" w:line="260" w:lineRule="exact"/>
        <w:rPr>
          <w:sz w:val="36"/>
          <w:szCs w:val="40"/>
        </w:rPr>
      </w:pPr>
      <w:r>
        <w:rPr>
          <w:rFonts w:ascii="Consolas" w:hAnsi="Consolas" w:eastAsia="Consolas"/>
          <w:color w:val="2D2D2D"/>
          <w:sz w:val="22"/>
          <w:szCs w:val="40"/>
        </w:rPr>
        <w:t xml:space="preserve"> </w:t>
      </w:r>
    </w:p>
    <w:p w14:paraId="2F898FCA">
      <w:pPr>
        <w:spacing w:before="0" w:after="0" w:line="260" w:lineRule="exact"/>
        <w:rPr>
          <w:sz w:val="36"/>
          <w:szCs w:val="40"/>
        </w:rPr>
      </w:pPr>
      <w:r>
        <w:rPr>
          <w:rFonts w:ascii="Consolas" w:hAnsi="Consolas" w:eastAsia="Consolas"/>
          <w:color w:val="2D2D2D"/>
          <w:sz w:val="22"/>
          <w:szCs w:val="40"/>
        </w:rPr>
        <w:t>class TaskViewSet(viewsets.ModelViewSet):</w:t>
      </w:r>
    </w:p>
    <w:p w14:paraId="0F40639D">
      <w:pPr>
        <w:spacing w:before="0" w:after="0" w:line="260" w:lineRule="exact"/>
        <w:rPr>
          <w:sz w:val="36"/>
          <w:szCs w:val="40"/>
        </w:rPr>
      </w:pPr>
      <w:r>
        <w:rPr>
          <w:rFonts w:ascii="Consolas" w:hAnsi="Consolas" w:eastAsia="Consolas"/>
          <w:color w:val="2D2D2D"/>
          <w:sz w:val="22"/>
          <w:szCs w:val="40"/>
        </w:rPr>
        <w:t xml:space="preserve">    serializer_class = TaskDetailSerializer</w:t>
      </w:r>
    </w:p>
    <w:p w14:paraId="6659C988">
      <w:pPr>
        <w:spacing w:before="0" w:after="0" w:line="260" w:lineRule="exact"/>
        <w:rPr>
          <w:sz w:val="36"/>
          <w:szCs w:val="40"/>
        </w:rPr>
      </w:pPr>
      <w:r>
        <w:rPr>
          <w:rFonts w:ascii="Consolas" w:hAnsi="Consolas" w:eastAsia="Consolas"/>
          <w:color w:val="2D2D2D"/>
          <w:sz w:val="22"/>
          <w:szCs w:val="40"/>
        </w:rPr>
        <w:t xml:space="preserve">    permission_classes = [permissions.IsAuthenticated, IsProjectMember]</w:t>
      </w:r>
    </w:p>
    <w:p w14:paraId="42ECA9EB">
      <w:pPr>
        <w:spacing w:before="0" w:after="0" w:line="260" w:lineRule="exact"/>
        <w:rPr>
          <w:sz w:val="36"/>
          <w:szCs w:val="40"/>
        </w:rPr>
      </w:pPr>
      <w:r>
        <w:rPr>
          <w:rFonts w:ascii="Consolas" w:hAnsi="Consolas" w:eastAsia="Consolas"/>
          <w:color w:val="2D2D2D"/>
          <w:sz w:val="22"/>
          <w:szCs w:val="40"/>
        </w:rPr>
        <w:t xml:space="preserve"> </w:t>
      </w:r>
    </w:p>
    <w:p w14:paraId="0E066BD0">
      <w:pPr>
        <w:spacing w:before="0" w:after="0" w:line="260" w:lineRule="exact"/>
        <w:rPr>
          <w:sz w:val="36"/>
          <w:szCs w:val="40"/>
        </w:rPr>
      </w:pPr>
      <w:r>
        <w:rPr>
          <w:rFonts w:ascii="Consolas" w:hAnsi="Consolas" w:eastAsia="Consolas"/>
          <w:color w:val="2D2D2D"/>
          <w:sz w:val="22"/>
          <w:szCs w:val="40"/>
        </w:rPr>
        <w:t xml:space="preserve">    def get_queryset(self):</w:t>
      </w:r>
    </w:p>
    <w:p w14:paraId="3BCB7D65">
      <w:pPr>
        <w:spacing w:before="0" w:after="0" w:line="260" w:lineRule="exact"/>
        <w:rPr>
          <w:sz w:val="36"/>
          <w:szCs w:val="40"/>
        </w:rPr>
      </w:pPr>
      <w:r>
        <w:rPr>
          <w:rFonts w:ascii="Consolas" w:hAnsi="Consolas" w:eastAsia="Consolas"/>
          <w:color w:val="2D2D2D"/>
          <w:sz w:val="22"/>
          <w:szCs w:val="40"/>
        </w:rPr>
        <w:t xml:space="preserve">        user = self.request.user</w:t>
      </w:r>
    </w:p>
    <w:p w14:paraId="234B5648">
      <w:pPr>
        <w:spacing w:before="0" w:after="0" w:line="260" w:lineRule="exact"/>
        <w:rPr>
          <w:sz w:val="36"/>
          <w:szCs w:val="40"/>
        </w:rPr>
      </w:pPr>
      <w:r>
        <w:rPr>
          <w:rFonts w:ascii="Consolas" w:hAnsi="Consolas" w:eastAsia="Consolas"/>
          <w:color w:val="2D2D2D"/>
          <w:sz w:val="22"/>
          <w:szCs w:val="40"/>
        </w:rPr>
        <w:t xml:space="preserve">        # 基本隔离：只能看到参与项目的任务</w:t>
      </w:r>
    </w:p>
    <w:p w14:paraId="5E13C81E">
      <w:pPr>
        <w:spacing w:before="0" w:after="0" w:line="260" w:lineRule="exact"/>
        <w:rPr>
          <w:sz w:val="36"/>
          <w:szCs w:val="40"/>
        </w:rPr>
      </w:pPr>
      <w:r>
        <w:rPr>
          <w:rFonts w:ascii="Consolas" w:hAnsi="Consolas" w:eastAsia="Consolas"/>
          <w:color w:val="2D2D2D"/>
          <w:sz w:val="22"/>
          <w:szCs w:val="40"/>
        </w:rPr>
        <w:t xml:space="preserve">        queryset = Task.objects.filter(project__members__user=user)</w:t>
      </w:r>
    </w:p>
    <w:p w14:paraId="5A6AE1A9">
      <w:pPr>
        <w:spacing w:before="0" w:after="0" w:line="260" w:lineRule="exact"/>
        <w:rPr>
          <w:sz w:val="36"/>
          <w:szCs w:val="40"/>
        </w:rPr>
      </w:pPr>
      <w:r>
        <w:rPr>
          <w:rFonts w:ascii="Consolas" w:hAnsi="Consolas" w:eastAsia="Consolas"/>
          <w:color w:val="2D2D2D"/>
          <w:sz w:val="22"/>
          <w:szCs w:val="40"/>
        </w:rPr>
        <w:t xml:space="preserve">        </w:t>
      </w:r>
    </w:p>
    <w:p w14:paraId="7EDAE8EA">
      <w:pPr>
        <w:spacing w:before="0" w:after="0" w:line="260" w:lineRule="exact"/>
        <w:rPr>
          <w:sz w:val="36"/>
          <w:szCs w:val="40"/>
        </w:rPr>
      </w:pPr>
      <w:r>
        <w:rPr>
          <w:rFonts w:ascii="Consolas" w:hAnsi="Consolas" w:eastAsia="Consolas"/>
          <w:color w:val="2D2D2D"/>
          <w:sz w:val="22"/>
          <w:szCs w:val="40"/>
        </w:rPr>
        <w:t xml:space="preserve">        # 筛选逻辑</w:t>
      </w:r>
    </w:p>
    <w:p w14:paraId="1E10C8CC">
      <w:pPr>
        <w:spacing w:before="0" w:after="0" w:line="260" w:lineRule="exact"/>
        <w:rPr>
          <w:sz w:val="36"/>
          <w:szCs w:val="40"/>
        </w:rPr>
      </w:pPr>
      <w:r>
        <w:rPr>
          <w:rFonts w:ascii="Consolas" w:hAnsi="Consolas" w:eastAsia="Consolas"/>
          <w:color w:val="2D2D2D"/>
          <w:sz w:val="22"/>
          <w:szCs w:val="40"/>
        </w:rPr>
        <w:t xml:space="preserve">        project_id = self.request.query_params.get('project_id')</w:t>
      </w:r>
    </w:p>
    <w:p w14:paraId="434A72D7">
      <w:pPr>
        <w:spacing w:before="0" w:after="0" w:line="260" w:lineRule="exact"/>
        <w:rPr>
          <w:sz w:val="36"/>
          <w:szCs w:val="40"/>
        </w:rPr>
      </w:pPr>
      <w:r>
        <w:rPr>
          <w:rFonts w:ascii="Consolas" w:hAnsi="Consolas" w:eastAsia="Consolas"/>
          <w:color w:val="2D2D2D"/>
          <w:sz w:val="22"/>
          <w:szCs w:val="40"/>
        </w:rPr>
        <w:t xml:space="preserve">        status_filter = self.request.query_params.get('status')</w:t>
      </w:r>
    </w:p>
    <w:p w14:paraId="6BDFF324">
      <w:pPr>
        <w:spacing w:before="0" w:after="0" w:line="260" w:lineRule="exact"/>
        <w:rPr>
          <w:sz w:val="36"/>
          <w:szCs w:val="40"/>
        </w:rPr>
      </w:pPr>
      <w:r>
        <w:rPr>
          <w:rFonts w:ascii="Consolas" w:hAnsi="Consolas" w:eastAsia="Consolas"/>
          <w:color w:val="2D2D2D"/>
          <w:sz w:val="22"/>
          <w:szCs w:val="40"/>
        </w:rPr>
        <w:t xml:space="preserve">        assignee_id = self.request.query_params.get('assignee_id')</w:t>
      </w:r>
    </w:p>
    <w:p w14:paraId="7327B088">
      <w:pPr>
        <w:spacing w:before="0" w:after="0" w:line="260" w:lineRule="exact"/>
        <w:rPr>
          <w:sz w:val="36"/>
          <w:szCs w:val="40"/>
        </w:rPr>
      </w:pPr>
      <w:r>
        <w:rPr>
          <w:rFonts w:ascii="Consolas" w:hAnsi="Consolas" w:eastAsia="Consolas"/>
          <w:color w:val="2D2D2D"/>
          <w:sz w:val="22"/>
          <w:szCs w:val="40"/>
        </w:rPr>
        <w:t xml:space="preserve">        priority_filter = self.request.query_params.get('priority')</w:t>
      </w:r>
    </w:p>
    <w:p w14:paraId="0479A1B2">
      <w:pPr>
        <w:spacing w:before="0" w:after="0" w:line="260" w:lineRule="exact"/>
        <w:rPr>
          <w:sz w:val="36"/>
          <w:szCs w:val="40"/>
        </w:rPr>
      </w:pPr>
      <w:r>
        <w:rPr>
          <w:rFonts w:ascii="Consolas" w:hAnsi="Consolas" w:eastAsia="Consolas"/>
          <w:color w:val="2D2D2D"/>
          <w:sz w:val="22"/>
          <w:szCs w:val="40"/>
        </w:rPr>
        <w:t xml:space="preserve"> </w:t>
      </w:r>
    </w:p>
    <w:p w14:paraId="543A0F75">
      <w:pPr>
        <w:spacing w:before="0" w:after="0" w:line="260" w:lineRule="exact"/>
        <w:rPr>
          <w:sz w:val="36"/>
          <w:szCs w:val="40"/>
        </w:rPr>
      </w:pPr>
      <w:r>
        <w:rPr>
          <w:rFonts w:ascii="Consolas" w:hAnsi="Consolas" w:eastAsia="Consolas"/>
          <w:color w:val="2D2D2D"/>
          <w:sz w:val="22"/>
          <w:szCs w:val="40"/>
        </w:rPr>
        <w:t xml:space="preserve">        if project_id:</w:t>
      </w:r>
    </w:p>
    <w:p w14:paraId="0EC247FD">
      <w:pPr>
        <w:spacing w:before="0" w:after="0" w:line="260" w:lineRule="exact"/>
        <w:rPr>
          <w:sz w:val="36"/>
          <w:szCs w:val="40"/>
        </w:rPr>
      </w:pPr>
      <w:r>
        <w:rPr>
          <w:rFonts w:ascii="Consolas" w:hAnsi="Consolas" w:eastAsia="Consolas"/>
          <w:color w:val="2D2D2D"/>
          <w:sz w:val="22"/>
          <w:szCs w:val="40"/>
        </w:rPr>
        <w:t xml:space="preserve">            queryset = queryset.filter(project_id=project_id)</w:t>
      </w:r>
    </w:p>
    <w:p w14:paraId="1E297313">
      <w:pPr>
        <w:spacing w:before="0" w:after="0" w:line="260" w:lineRule="exact"/>
        <w:rPr>
          <w:sz w:val="36"/>
          <w:szCs w:val="40"/>
        </w:rPr>
      </w:pPr>
      <w:r>
        <w:rPr>
          <w:rFonts w:ascii="Consolas" w:hAnsi="Consolas" w:eastAsia="Consolas"/>
          <w:color w:val="2D2D2D"/>
          <w:sz w:val="22"/>
          <w:szCs w:val="40"/>
        </w:rPr>
        <w:t xml:space="preserve">        if status_filter:</w:t>
      </w:r>
    </w:p>
    <w:p w14:paraId="7C3D14E2">
      <w:pPr>
        <w:spacing w:before="0" w:after="0" w:line="260" w:lineRule="exact"/>
        <w:rPr>
          <w:sz w:val="36"/>
          <w:szCs w:val="40"/>
        </w:rPr>
      </w:pPr>
      <w:r>
        <w:rPr>
          <w:rFonts w:ascii="Consolas" w:hAnsi="Consolas" w:eastAsia="Consolas"/>
          <w:color w:val="2D2D2D"/>
          <w:sz w:val="22"/>
          <w:szCs w:val="40"/>
        </w:rPr>
        <w:t xml:space="preserve">            queryset = queryset.filter(status=status_filter)</w:t>
      </w:r>
    </w:p>
    <w:p w14:paraId="48194B76">
      <w:pPr>
        <w:spacing w:before="0" w:after="0" w:line="260" w:lineRule="exact"/>
        <w:rPr>
          <w:sz w:val="36"/>
          <w:szCs w:val="40"/>
        </w:rPr>
      </w:pPr>
      <w:r>
        <w:rPr>
          <w:rFonts w:ascii="Consolas" w:hAnsi="Consolas" w:eastAsia="Consolas"/>
          <w:color w:val="2D2D2D"/>
          <w:sz w:val="22"/>
          <w:szCs w:val="40"/>
        </w:rPr>
        <w:t xml:space="preserve">        if priority_filter:</w:t>
      </w:r>
    </w:p>
    <w:p w14:paraId="60D90C56">
      <w:pPr>
        <w:spacing w:before="0" w:after="0" w:line="260" w:lineRule="exact"/>
        <w:rPr>
          <w:sz w:val="36"/>
          <w:szCs w:val="40"/>
        </w:rPr>
      </w:pPr>
      <w:r>
        <w:rPr>
          <w:rFonts w:ascii="Consolas" w:hAnsi="Consolas" w:eastAsia="Consolas"/>
          <w:color w:val="2D2D2D"/>
          <w:sz w:val="22"/>
          <w:szCs w:val="40"/>
        </w:rPr>
        <w:t xml:space="preserve">            queryset = queryset.filter(priority=priority_filter)</w:t>
      </w:r>
    </w:p>
    <w:p w14:paraId="2F1B8A11">
      <w:pPr>
        <w:spacing w:before="0" w:after="0" w:line="260" w:lineRule="exact"/>
        <w:rPr>
          <w:sz w:val="36"/>
          <w:szCs w:val="40"/>
        </w:rPr>
      </w:pPr>
      <w:r>
        <w:rPr>
          <w:rFonts w:ascii="Consolas" w:hAnsi="Consolas" w:eastAsia="Consolas"/>
          <w:color w:val="2D2D2D"/>
          <w:sz w:val="22"/>
          <w:szCs w:val="40"/>
        </w:rPr>
        <w:t xml:space="preserve">        if assignee_id:</w:t>
      </w:r>
    </w:p>
    <w:p w14:paraId="35423724">
      <w:pPr>
        <w:spacing w:before="0" w:after="0" w:line="260" w:lineRule="exact"/>
        <w:rPr>
          <w:sz w:val="36"/>
          <w:szCs w:val="40"/>
        </w:rPr>
      </w:pPr>
      <w:r>
        <w:rPr>
          <w:rFonts w:ascii="Consolas" w:hAnsi="Consolas" w:eastAsia="Consolas"/>
          <w:color w:val="2D2D2D"/>
          <w:sz w:val="22"/>
          <w:szCs w:val="40"/>
        </w:rPr>
        <w:t xml:space="preserve">            queryset = queryset.filter(assignee_id=assignee_id)</w:t>
      </w:r>
    </w:p>
    <w:p w14:paraId="5B8219EC">
      <w:pPr>
        <w:spacing w:before="0" w:after="0" w:line="260" w:lineRule="exact"/>
        <w:rPr>
          <w:sz w:val="36"/>
          <w:szCs w:val="40"/>
        </w:rPr>
      </w:pPr>
      <w:r>
        <w:rPr>
          <w:rFonts w:ascii="Consolas" w:hAnsi="Consolas" w:eastAsia="Consolas"/>
          <w:color w:val="2D2D2D"/>
          <w:sz w:val="22"/>
          <w:szCs w:val="40"/>
        </w:rPr>
        <w:t xml:space="preserve"> </w:t>
      </w:r>
    </w:p>
    <w:p w14:paraId="5D537858">
      <w:pPr>
        <w:spacing w:before="0" w:after="0" w:line="260" w:lineRule="exact"/>
        <w:rPr>
          <w:sz w:val="36"/>
          <w:szCs w:val="40"/>
        </w:rPr>
      </w:pPr>
      <w:r>
        <w:rPr>
          <w:rFonts w:ascii="Consolas" w:hAnsi="Consolas" w:eastAsia="Consolas"/>
          <w:color w:val="2D2D2D"/>
          <w:sz w:val="22"/>
          <w:szCs w:val="40"/>
        </w:rPr>
        <w:t xml:space="preserve">        search = self.request.query_params.get('search')</w:t>
      </w:r>
    </w:p>
    <w:p w14:paraId="475E77E9">
      <w:pPr>
        <w:spacing w:before="0" w:after="0" w:line="260" w:lineRule="exact"/>
        <w:rPr>
          <w:sz w:val="36"/>
          <w:szCs w:val="40"/>
        </w:rPr>
      </w:pPr>
      <w:r>
        <w:rPr>
          <w:rFonts w:ascii="Consolas" w:hAnsi="Consolas" w:eastAsia="Consolas"/>
          <w:color w:val="2D2D2D"/>
          <w:sz w:val="22"/>
          <w:szCs w:val="40"/>
        </w:rPr>
        <w:t xml:space="preserve">        if search:</w:t>
      </w:r>
    </w:p>
    <w:p w14:paraId="4789F48C">
      <w:pPr>
        <w:spacing w:before="0" w:after="0" w:line="260" w:lineRule="exact"/>
        <w:rPr>
          <w:sz w:val="36"/>
          <w:szCs w:val="40"/>
        </w:rPr>
      </w:pPr>
      <w:r>
        <w:rPr>
          <w:rFonts w:ascii="Consolas" w:hAnsi="Consolas" w:eastAsia="Consolas"/>
          <w:color w:val="2D2D2D"/>
          <w:sz w:val="22"/>
          <w:szCs w:val="40"/>
        </w:rPr>
        <w:t xml:space="preserve">            queryset = queryset.filter(title__icontains=search)</w:t>
      </w:r>
    </w:p>
    <w:p w14:paraId="0705681A">
      <w:pPr>
        <w:spacing w:before="0" w:after="0" w:line="260" w:lineRule="exact"/>
        <w:rPr>
          <w:sz w:val="36"/>
          <w:szCs w:val="40"/>
        </w:rPr>
      </w:pPr>
      <w:r>
        <w:rPr>
          <w:rFonts w:ascii="Consolas" w:hAnsi="Consolas" w:eastAsia="Consolas"/>
          <w:color w:val="2D2D2D"/>
          <w:sz w:val="22"/>
          <w:szCs w:val="40"/>
        </w:rPr>
        <w:t xml:space="preserve"> </w:t>
      </w:r>
    </w:p>
    <w:p w14:paraId="6533B494">
      <w:pPr>
        <w:spacing w:before="0" w:after="0" w:line="260" w:lineRule="exact"/>
        <w:rPr>
          <w:sz w:val="36"/>
          <w:szCs w:val="40"/>
        </w:rPr>
      </w:pPr>
      <w:r>
        <w:rPr>
          <w:rFonts w:ascii="Consolas" w:hAnsi="Consolas" w:eastAsia="Consolas"/>
          <w:color w:val="2D2D2D"/>
          <w:sz w:val="22"/>
          <w:szCs w:val="40"/>
        </w:rPr>
        <w:t xml:space="preserve">        return queryset.select_related('assignee', 'reporter', 'project').prefetch_related('subtasks')</w:t>
      </w:r>
    </w:p>
    <w:p w14:paraId="4D4FD0E9">
      <w:pPr>
        <w:spacing w:before="0" w:after="0" w:line="260" w:lineRule="exact"/>
        <w:rPr>
          <w:sz w:val="36"/>
          <w:szCs w:val="40"/>
        </w:rPr>
      </w:pPr>
      <w:r>
        <w:rPr>
          <w:rFonts w:ascii="Consolas" w:hAnsi="Consolas" w:eastAsia="Consolas"/>
          <w:color w:val="2D2D2D"/>
          <w:sz w:val="22"/>
          <w:szCs w:val="40"/>
        </w:rPr>
        <w:t xml:space="preserve"> </w:t>
      </w:r>
    </w:p>
    <w:p w14:paraId="7146E53F">
      <w:pPr>
        <w:spacing w:before="0" w:after="0" w:line="260" w:lineRule="exact"/>
        <w:rPr>
          <w:sz w:val="36"/>
          <w:szCs w:val="40"/>
        </w:rPr>
      </w:pPr>
      <w:r>
        <w:rPr>
          <w:rFonts w:ascii="Consolas" w:hAnsi="Consolas" w:eastAsia="Consolas"/>
          <w:color w:val="2D2D2D"/>
          <w:sz w:val="22"/>
          <w:szCs w:val="40"/>
        </w:rPr>
        <w:t xml:space="preserve">    def get_serializer_class(self):</w:t>
      </w:r>
    </w:p>
    <w:p w14:paraId="7DF4ACAE">
      <w:pPr>
        <w:spacing w:before="0" w:after="0" w:line="260" w:lineRule="exact"/>
        <w:rPr>
          <w:sz w:val="36"/>
          <w:szCs w:val="40"/>
        </w:rPr>
      </w:pPr>
      <w:r>
        <w:rPr>
          <w:rFonts w:ascii="Consolas" w:hAnsi="Consolas" w:eastAsia="Consolas"/>
          <w:color w:val="2D2D2D"/>
          <w:sz w:val="22"/>
          <w:szCs w:val="40"/>
        </w:rPr>
        <w:t xml:space="preserve">        if self.action == 'list':</w:t>
      </w:r>
    </w:p>
    <w:p w14:paraId="44D4EC39">
      <w:pPr>
        <w:spacing w:before="0" w:after="0" w:line="260" w:lineRule="exact"/>
        <w:rPr>
          <w:sz w:val="36"/>
          <w:szCs w:val="40"/>
        </w:rPr>
      </w:pPr>
      <w:r>
        <w:rPr>
          <w:rFonts w:ascii="Consolas" w:hAnsi="Consolas" w:eastAsia="Consolas"/>
          <w:color w:val="2D2D2D"/>
          <w:sz w:val="22"/>
          <w:szCs w:val="40"/>
        </w:rPr>
        <w:t xml:space="preserve">            return TaskListSerializer</w:t>
      </w:r>
    </w:p>
    <w:p w14:paraId="4BECE67C">
      <w:pPr>
        <w:spacing w:before="0" w:after="0" w:line="260" w:lineRule="exact"/>
        <w:rPr>
          <w:sz w:val="36"/>
          <w:szCs w:val="40"/>
        </w:rPr>
      </w:pPr>
      <w:r>
        <w:rPr>
          <w:rFonts w:ascii="Consolas" w:hAnsi="Consolas" w:eastAsia="Consolas"/>
          <w:color w:val="2D2D2D"/>
          <w:sz w:val="22"/>
          <w:szCs w:val="40"/>
        </w:rPr>
        <w:t xml:space="preserve">        if self.action == 'create':</w:t>
      </w:r>
    </w:p>
    <w:p w14:paraId="3186586F">
      <w:pPr>
        <w:spacing w:before="0" w:after="0" w:line="260" w:lineRule="exact"/>
        <w:rPr>
          <w:sz w:val="36"/>
          <w:szCs w:val="40"/>
        </w:rPr>
      </w:pPr>
      <w:r>
        <w:rPr>
          <w:rFonts w:ascii="Consolas" w:hAnsi="Consolas" w:eastAsia="Consolas"/>
          <w:color w:val="2D2D2D"/>
          <w:sz w:val="22"/>
          <w:szCs w:val="40"/>
        </w:rPr>
        <w:t xml:space="preserve">            return TaskCreateSerializer</w:t>
      </w:r>
    </w:p>
    <w:p w14:paraId="438FEC8B">
      <w:pPr>
        <w:spacing w:before="0" w:after="0" w:line="260" w:lineRule="exact"/>
        <w:rPr>
          <w:sz w:val="36"/>
          <w:szCs w:val="40"/>
        </w:rPr>
      </w:pPr>
      <w:r>
        <w:rPr>
          <w:rFonts w:ascii="Consolas" w:hAnsi="Consolas" w:eastAsia="Consolas"/>
          <w:color w:val="2D2D2D"/>
          <w:sz w:val="22"/>
          <w:szCs w:val="40"/>
        </w:rPr>
        <w:t xml:space="preserve">        return TaskDetailSerializer</w:t>
      </w:r>
    </w:p>
    <w:p w14:paraId="3CC08205">
      <w:pPr>
        <w:spacing w:before="0" w:after="0" w:line="260" w:lineRule="exact"/>
        <w:rPr>
          <w:sz w:val="36"/>
          <w:szCs w:val="40"/>
        </w:rPr>
      </w:pPr>
      <w:r>
        <w:rPr>
          <w:rFonts w:ascii="Consolas" w:hAnsi="Consolas" w:eastAsia="Consolas"/>
          <w:color w:val="2D2D2D"/>
          <w:sz w:val="22"/>
          <w:szCs w:val="40"/>
        </w:rPr>
        <w:t xml:space="preserve"> </w:t>
      </w:r>
    </w:p>
    <w:p w14:paraId="4340B283">
      <w:pPr>
        <w:spacing w:before="0" w:after="0" w:line="260" w:lineRule="exact"/>
        <w:rPr>
          <w:sz w:val="36"/>
          <w:szCs w:val="40"/>
        </w:rPr>
      </w:pPr>
      <w:r>
        <w:rPr>
          <w:rFonts w:ascii="Consolas" w:hAnsi="Consolas" w:eastAsia="Consolas"/>
          <w:color w:val="2D2D2D"/>
          <w:sz w:val="22"/>
          <w:szCs w:val="40"/>
        </w:rPr>
        <w:t xml:space="preserve">    def perform_create(self, serializer):</w:t>
      </w:r>
    </w:p>
    <w:p w14:paraId="026EEBEB">
      <w:pPr>
        <w:spacing w:before="0" w:after="0" w:line="260" w:lineRule="exact"/>
        <w:rPr>
          <w:sz w:val="36"/>
          <w:szCs w:val="40"/>
        </w:rPr>
      </w:pPr>
      <w:r>
        <w:rPr>
          <w:rFonts w:ascii="Consolas" w:hAnsi="Consolas" w:eastAsia="Consolas"/>
          <w:color w:val="2D2D2D"/>
          <w:sz w:val="22"/>
          <w:szCs w:val="40"/>
        </w:rPr>
        <w:t xml:space="preserve">        task = serializer.save(reporter=self.request.user)</w:t>
      </w:r>
    </w:p>
    <w:p w14:paraId="49A9B820">
      <w:pPr>
        <w:spacing w:before="0" w:after="0" w:line="260" w:lineRule="exact"/>
        <w:rPr>
          <w:sz w:val="36"/>
          <w:szCs w:val="40"/>
        </w:rPr>
      </w:pPr>
      <w:r>
        <w:rPr>
          <w:rFonts w:ascii="Consolas" w:hAnsi="Consolas" w:eastAsia="Consolas"/>
          <w:color w:val="2D2D2D"/>
          <w:sz w:val="22"/>
          <w:szCs w:val="40"/>
        </w:rPr>
        <w:t xml:space="preserve">        # 发送通知给负责人</w:t>
      </w:r>
    </w:p>
    <w:p w14:paraId="211FC97D">
      <w:pPr>
        <w:spacing w:before="0" w:after="0" w:line="260" w:lineRule="exact"/>
        <w:rPr>
          <w:sz w:val="36"/>
          <w:szCs w:val="40"/>
        </w:rPr>
      </w:pPr>
      <w:r>
        <w:rPr>
          <w:rFonts w:ascii="Consolas" w:hAnsi="Consolas" w:eastAsia="Consolas"/>
          <w:color w:val="2D2D2D"/>
          <w:sz w:val="22"/>
          <w:szCs w:val="40"/>
        </w:rPr>
        <w:t xml:space="preserve">        if task.assignee:</w:t>
      </w:r>
    </w:p>
    <w:p w14:paraId="0DC47533">
      <w:pPr>
        <w:spacing w:before="0" w:after="0" w:line="260" w:lineRule="exact"/>
        <w:rPr>
          <w:sz w:val="36"/>
          <w:szCs w:val="40"/>
        </w:rPr>
      </w:pPr>
      <w:r>
        <w:rPr>
          <w:rFonts w:ascii="Consolas" w:hAnsi="Consolas" w:eastAsia="Consolas"/>
          <w:color w:val="2D2D2D"/>
          <w:sz w:val="22"/>
          <w:szCs w:val="40"/>
        </w:rPr>
        <w:t xml:space="preserve">            create_notification(</w:t>
      </w:r>
    </w:p>
    <w:p w14:paraId="6563AB51">
      <w:pPr>
        <w:spacing w:before="0" w:after="0" w:line="260" w:lineRule="exact"/>
        <w:rPr>
          <w:sz w:val="36"/>
          <w:szCs w:val="40"/>
        </w:rPr>
      </w:pPr>
      <w:r>
        <w:rPr>
          <w:rFonts w:ascii="Consolas" w:hAnsi="Consolas" w:eastAsia="Consolas"/>
          <w:color w:val="2D2D2D"/>
          <w:sz w:val="22"/>
          <w:szCs w:val="40"/>
        </w:rPr>
        <w:t xml:space="preserve">                user=task.assignee,</w:t>
      </w:r>
    </w:p>
    <w:p w14:paraId="7DE0715B">
      <w:pPr>
        <w:spacing w:before="0" w:after="0" w:line="260" w:lineRule="exact"/>
        <w:rPr>
          <w:sz w:val="36"/>
          <w:szCs w:val="40"/>
        </w:rPr>
      </w:pPr>
      <w:r>
        <w:rPr>
          <w:rFonts w:ascii="Consolas" w:hAnsi="Consolas" w:eastAsia="Consolas"/>
          <w:color w:val="2D2D2D"/>
          <w:sz w:val="22"/>
          <w:szCs w:val="40"/>
        </w:rPr>
        <w:t xml:space="preserve">                type='task_assigned',</w:t>
      </w:r>
    </w:p>
    <w:p w14:paraId="0D80BE8A">
      <w:pPr>
        <w:spacing w:before="0" w:after="0" w:line="260" w:lineRule="exact"/>
        <w:rPr>
          <w:sz w:val="36"/>
          <w:szCs w:val="40"/>
        </w:rPr>
      </w:pPr>
      <w:r>
        <w:rPr>
          <w:rFonts w:ascii="Consolas" w:hAnsi="Consolas" w:eastAsia="Consolas"/>
          <w:color w:val="2D2D2D"/>
          <w:sz w:val="22"/>
          <w:szCs w:val="40"/>
        </w:rPr>
        <w:t xml:space="preserve">                title=f'新任务分配: {task.title}',</w:t>
      </w:r>
    </w:p>
    <w:p w14:paraId="3F6710A9">
      <w:pPr>
        <w:spacing w:before="0" w:after="0" w:line="260" w:lineRule="exact"/>
        <w:rPr>
          <w:sz w:val="36"/>
          <w:szCs w:val="40"/>
        </w:rPr>
      </w:pPr>
      <w:r>
        <w:rPr>
          <w:rFonts w:ascii="Consolas" w:hAnsi="Consolas" w:eastAsia="Consolas"/>
          <w:color w:val="2D2D2D"/>
          <w:sz w:val="22"/>
          <w:szCs w:val="40"/>
        </w:rPr>
        <w:t xml:space="preserve">                content=f'{self.request.user.username} 将任务分配给了您',</w:t>
      </w:r>
    </w:p>
    <w:p w14:paraId="38352F39">
      <w:pPr>
        <w:spacing w:before="0" w:after="0" w:line="260" w:lineRule="exact"/>
        <w:rPr>
          <w:sz w:val="36"/>
          <w:szCs w:val="40"/>
        </w:rPr>
      </w:pPr>
      <w:r>
        <w:rPr>
          <w:rFonts w:ascii="Consolas" w:hAnsi="Consolas" w:eastAsia="Consolas"/>
          <w:color w:val="2D2D2D"/>
          <w:sz w:val="22"/>
          <w:szCs w:val="40"/>
        </w:rPr>
        <w:t xml:space="preserve">                related_type='Task',</w:t>
      </w:r>
    </w:p>
    <w:p w14:paraId="6FC86CD7">
      <w:pPr>
        <w:spacing w:before="0" w:after="0" w:line="260" w:lineRule="exact"/>
        <w:rPr>
          <w:sz w:val="36"/>
          <w:szCs w:val="40"/>
        </w:rPr>
      </w:pPr>
      <w:r>
        <w:rPr>
          <w:rFonts w:ascii="Consolas" w:hAnsi="Consolas" w:eastAsia="Consolas"/>
          <w:color w:val="2D2D2D"/>
          <w:sz w:val="22"/>
          <w:szCs w:val="40"/>
        </w:rPr>
        <w:t xml:space="preserve">                related_id=str(task.id)</w:t>
      </w:r>
    </w:p>
    <w:p w14:paraId="3D84EF4F">
      <w:pPr>
        <w:spacing w:before="0" w:after="0" w:line="260" w:lineRule="exact"/>
        <w:rPr>
          <w:sz w:val="36"/>
          <w:szCs w:val="40"/>
        </w:rPr>
      </w:pPr>
      <w:r>
        <w:rPr>
          <w:rFonts w:ascii="Consolas" w:hAnsi="Consolas" w:eastAsia="Consolas"/>
          <w:color w:val="2D2D2D"/>
          <w:sz w:val="22"/>
          <w:szCs w:val="40"/>
        </w:rPr>
        <w:t xml:space="preserve">            )</w:t>
      </w:r>
    </w:p>
    <w:p w14:paraId="41D18BCF">
      <w:pPr>
        <w:spacing w:before="0" w:after="0" w:line="260" w:lineRule="exact"/>
        <w:rPr>
          <w:sz w:val="36"/>
          <w:szCs w:val="40"/>
        </w:rPr>
      </w:pPr>
      <w:r>
        <w:rPr>
          <w:rFonts w:ascii="Consolas" w:hAnsi="Consolas" w:eastAsia="Consolas"/>
          <w:color w:val="2D2D2D"/>
          <w:sz w:val="22"/>
          <w:szCs w:val="40"/>
        </w:rPr>
        <w:t xml:space="preserve"> </w:t>
      </w:r>
    </w:p>
    <w:p w14:paraId="21057BC9">
      <w:pPr>
        <w:spacing w:before="0" w:after="0" w:line="260" w:lineRule="exact"/>
        <w:rPr>
          <w:sz w:val="36"/>
          <w:szCs w:val="40"/>
        </w:rPr>
      </w:pPr>
      <w:r>
        <w:rPr>
          <w:rFonts w:ascii="Consolas" w:hAnsi="Consolas" w:eastAsia="Consolas"/>
          <w:color w:val="2D2D2D"/>
          <w:sz w:val="22"/>
          <w:szCs w:val="40"/>
        </w:rPr>
        <w:t xml:space="preserve">    @action(detail=True, methods=['patch'], url_path='status')</w:t>
      </w:r>
    </w:p>
    <w:p w14:paraId="33B9026B">
      <w:pPr>
        <w:spacing w:before="0" w:after="0" w:line="260" w:lineRule="exact"/>
        <w:rPr>
          <w:sz w:val="36"/>
          <w:szCs w:val="40"/>
        </w:rPr>
      </w:pPr>
      <w:r>
        <w:rPr>
          <w:rFonts w:ascii="Consolas" w:hAnsi="Consolas" w:eastAsia="Consolas"/>
          <w:color w:val="2D2D2D"/>
          <w:sz w:val="22"/>
          <w:szCs w:val="40"/>
        </w:rPr>
        <w:t xml:space="preserve">    def update_status(self, request, pk=None):</w:t>
      </w:r>
    </w:p>
    <w:p w14:paraId="680AF190">
      <w:pPr>
        <w:spacing w:before="0" w:after="0" w:line="260" w:lineRule="exact"/>
        <w:rPr>
          <w:sz w:val="36"/>
          <w:szCs w:val="40"/>
        </w:rPr>
      </w:pPr>
      <w:r>
        <w:rPr>
          <w:rFonts w:ascii="Consolas" w:hAnsi="Consolas" w:eastAsia="Consolas"/>
          <w:color w:val="2D2D2D"/>
          <w:sz w:val="22"/>
          <w:szCs w:val="40"/>
        </w:rPr>
        <w:t xml:space="preserve">        task = self.get_object()</w:t>
      </w:r>
    </w:p>
    <w:p w14:paraId="692789F9">
      <w:pPr>
        <w:spacing w:before="0" w:after="0" w:line="260" w:lineRule="exact"/>
        <w:rPr>
          <w:sz w:val="36"/>
          <w:szCs w:val="40"/>
        </w:rPr>
      </w:pPr>
      <w:r>
        <w:rPr>
          <w:rFonts w:ascii="Consolas" w:hAnsi="Consolas" w:eastAsia="Consolas"/>
          <w:color w:val="2D2D2D"/>
          <w:sz w:val="22"/>
          <w:szCs w:val="40"/>
        </w:rPr>
        <w:t xml:space="preserve">        serializer = TaskStatusUpdateSerializer(task, data=request.data, partial=True)</w:t>
      </w:r>
    </w:p>
    <w:p w14:paraId="1026D881">
      <w:pPr>
        <w:spacing w:before="0" w:after="0" w:line="260" w:lineRule="exact"/>
        <w:rPr>
          <w:sz w:val="36"/>
          <w:szCs w:val="40"/>
        </w:rPr>
      </w:pPr>
      <w:r>
        <w:rPr>
          <w:rFonts w:ascii="Consolas" w:hAnsi="Consolas" w:eastAsia="Consolas"/>
          <w:color w:val="2D2D2D"/>
          <w:sz w:val="22"/>
          <w:szCs w:val="40"/>
        </w:rPr>
        <w:t xml:space="preserve">        serializer.is_valid(raise_exception=True)</w:t>
      </w:r>
    </w:p>
    <w:p w14:paraId="7DFF34CE">
      <w:pPr>
        <w:spacing w:before="0" w:after="0" w:line="260" w:lineRule="exact"/>
        <w:rPr>
          <w:sz w:val="36"/>
          <w:szCs w:val="40"/>
        </w:rPr>
      </w:pPr>
      <w:r>
        <w:rPr>
          <w:rFonts w:ascii="Consolas" w:hAnsi="Consolas" w:eastAsia="Consolas"/>
          <w:color w:val="2D2D2D"/>
          <w:sz w:val="22"/>
          <w:szCs w:val="40"/>
        </w:rPr>
        <w:t xml:space="preserve">        </w:t>
      </w:r>
    </w:p>
    <w:p w14:paraId="1258E8E3">
      <w:pPr>
        <w:spacing w:before="0" w:after="0" w:line="260" w:lineRule="exact"/>
        <w:rPr>
          <w:sz w:val="36"/>
          <w:szCs w:val="40"/>
        </w:rPr>
      </w:pPr>
      <w:r>
        <w:rPr>
          <w:rFonts w:ascii="Consolas" w:hAnsi="Consolas" w:eastAsia="Consolas"/>
          <w:color w:val="2D2D2D"/>
          <w:sz w:val="22"/>
          <w:szCs w:val="40"/>
        </w:rPr>
        <w:t xml:space="preserve">        new_status = serializer.validated_data['status']</w:t>
      </w:r>
    </w:p>
    <w:p w14:paraId="3245056A">
      <w:pPr>
        <w:spacing w:before="0" w:after="0" w:line="260" w:lineRule="exact"/>
        <w:rPr>
          <w:sz w:val="36"/>
          <w:szCs w:val="40"/>
        </w:rPr>
      </w:pPr>
      <w:r>
        <w:rPr>
          <w:rFonts w:ascii="Consolas" w:hAnsi="Consolas" w:eastAsia="Consolas"/>
          <w:color w:val="2D2D2D"/>
          <w:sz w:val="22"/>
          <w:szCs w:val="40"/>
        </w:rPr>
        <w:t xml:space="preserve">        old_status = task.status</w:t>
      </w:r>
    </w:p>
    <w:p w14:paraId="516E8811">
      <w:pPr>
        <w:spacing w:before="0" w:after="0" w:line="260" w:lineRule="exact"/>
        <w:rPr>
          <w:sz w:val="36"/>
          <w:szCs w:val="40"/>
        </w:rPr>
      </w:pPr>
      <w:r>
        <w:rPr>
          <w:rFonts w:ascii="Consolas" w:hAnsi="Consolas" w:eastAsia="Consolas"/>
          <w:color w:val="2D2D2D"/>
          <w:sz w:val="22"/>
          <w:szCs w:val="40"/>
        </w:rPr>
        <w:t xml:space="preserve">        </w:t>
      </w:r>
    </w:p>
    <w:p w14:paraId="4B79275C">
      <w:pPr>
        <w:spacing w:before="0" w:after="0" w:line="260" w:lineRule="exact"/>
        <w:rPr>
          <w:sz w:val="36"/>
          <w:szCs w:val="40"/>
        </w:rPr>
      </w:pPr>
      <w:r>
        <w:rPr>
          <w:rFonts w:ascii="Consolas" w:hAnsi="Consolas" w:eastAsia="Consolas"/>
          <w:color w:val="2D2D2D"/>
          <w:sz w:val="22"/>
          <w:szCs w:val="40"/>
        </w:rPr>
        <w:t xml:space="preserve">        # 允许任意状态流转 (done 只能回退到 in_progress)</w:t>
      </w:r>
    </w:p>
    <w:p w14:paraId="105FC46D">
      <w:pPr>
        <w:spacing w:before="0" w:after="0" w:line="260" w:lineRule="exact"/>
        <w:rPr>
          <w:sz w:val="36"/>
          <w:szCs w:val="40"/>
        </w:rPr>
      </w:pPr>
      <w:r>
        <w:rPr>
          <w:rFonts w:ascii="Consolas" w:hAnsi="Consolas" w:eastAsia="Consolas"/>
          <w:color w:val="2D2D2D"/>
          <w:sz w:val="22"/>
          <w:szCs w:val="40"/>
        </w:rPr>
        <w:t xml:space="preserve">        if old_status == 'done' and new_status != 'in_progress':</w:t>
      </w:r>
    </w:p>
    <w:p w14:paraId="04150126">
      <w:pPr>
        <w:spacing w:before="0" w:after="0" w:line="260" w:lineRule="exact"/>
        <w:rPr>
          <w:sz w:val="36"/>
          <w:szCs w:val="40"/>
        </w:rPr>
      </w:pPr>
      <w:r>
        <w:rPr>
          <w:rFonts w:ascii="Consolas" w:hAnsi="Consolas" w:eastAsia="Consolas"/>
          <w:color w:val="2D2D2D"/>
          <w:sz w:val="22"/>
          <w:szCs w:val="40"/>
        </w:rPr>
        <w:t xml:space="preserve">            return Response(</w:t>
      </w:r>
    </w:p>
    <w:p w14:paraId="2EC54716">
      <w:pPr>
        <w:spacing w:before="0" w:after="0" w:line="260" w:lineRule="exact"/>
        <w:rPr>
          <w:sz w:val="36"/>
          <w:szCs w:val="40"/>
        </w:rPr>
      </w:pPr>
      <w:r>
        <w:rPr>
          <w:rFonts w:ascii="Consolas" w:hAnsi="Consolas" w:eastAsia="Consolas"/>
          <w:color w:val="2D2D2D"/>
          <w:sz w:val="22"/>
          <w:szCs w:val="40"/>
        </w:rPr>
        <w:t xml:space="preserve">                {"error": f"已完成的任务只能回退到进行中"},</w:t>
      </w:r>
    </w:p>
    <w:p w14:paraId="4858B279">
      <w:pPr>
        <w:spacing w:before="0" w:after="0" w:line="260" w:lineRule="exact"/>
        <w:rPr>
          <w:sz w:val="36"/>
          <w:szCs w:val="40"/>
        </w:rPr>
      </w:pPr>
      <w:r>
        <w:rPr>
          <w:rFonts w:ascii="Consolas" w:hAnsi="Consolas" w:eastAsia="Consolas"/>
          <w:color w:val="2D2D2D"/>
          <w:sz w:val="22"/>
          <w:szCs w:val="40"/>
        </w:rPr>
        <w:t xml:space="preserve">                status=status.HTTP_400_BAD_REQUEST</w:t>
      </w:r>
    </w:p>
    <w:p w14:paraId="3DDDD48B">
      <w:pPr>
        <w:spacing w:before="0" w:after="0" w:line="260" w:lineRule="exact"/>
        <w:rPr>
          <w:sz w:val="36"/>
          <w:szCs w:val="40"/>
        </w:rPr>
      </w:pPr>
      <w:r>
        <w:rPr>
          <w:rFonts w:ascii="Consolas" w:hAnsi="Consolas" w:eastAsia="Consolas"/>
          <w:color w:val="2D2D2D"/>
          <w:sz w:val="22"/>
          <w:szCs w:val="40"/>
        </w:rPr>
        <w:t xml:space="preserve">            )</w:t>
      </w:r>
    </w:p>
    <w:p w14:paraId="20925F1D">
      <w:pPr>
        <w:spacing w:before="0" w:after="0" w:line="260" w:lineRule="exact"/>
        <w:rPr>
          <w:sz w:val="36"/>
          <w:szCs w:val="40"/>
        </w:rPr>
      </w:pPr>
      <w:r>
        <w:rPr>
          <w:rFonts w:ascii="Consolas" w:hAnsi="Consolas" w:eastAsia="Consolas"/>
          <w:color w:val="2D2D2D"/>
          <w:sz w:val="22"/>
          <w:szCs w:val="40"/>
        </w:rPr>
        <w:t xml:space="preserve"> </w:t>
      </w:r>
    </w:p>
    <w:p w14:paraId="1967CEEB">
      <w:pPr>
        <w:spacing w:before="0" w:after="0" w:line="260" w:lineRule="exact"/>
        <w:rPr>
          <w:sz w:val="36"/>
          <w:szCs w:val="40"/>
        </w:rPr>
      </w:pPr>
      <w:r>
        <w:rPr>
          <w:rFonts w:ascii="Consolas" w:hAnsi="Consolas" w:eastAsia="Consolas"/>
          <w:color w:val="2D2D2D"/>
          <w:sz w:val="22"/>
          <w:szCs w:val="40"/>
        </w:rPr>
        <w:t xml:space="preserve">        serializer.save()</w:t>
      </w:r>
    </w:p>
    <w:p w14:paraId="4F27C9DF">
      <w:pPr>
        <w:spacing w:before="0" w:after="0" w:line="260" w:lineRule="exact"/>
        <w:rPr>
          <w:sz w:val="36"/>
          <w:szCs w:val="40"/>
        </w:rPr>
      </w:pPr>
      <w:r>
        <w:rPr>
          <w:rFonts w:ascii="Consolas" w:hAnsi="Consolas" w:eastAsia="Consolas"/>
          <w:color w:val="2D2D2D"/>
          <w:sz w:val="22"/>
          <w:szCs w:val="40"/>
        </w:rPr>
        <w:t xml:space="preserve"> </w:t>
      </w:r>
    </w:p>
    <w:p w14:paraId="5EFC2A8D">
      <w:pPr>
        <w:spacing w:before="0" w:after="0" w:line="260" w:lineRule="exact"/>
        <w:rPr>
          <w:sz w:val="36"/>
          <w:szCs w:val="40"/>
        </w:rPr>
      </w:pPr>
      <w:r>
        <w:rPr>
          <w:rFonts w:ascii="Consolas" w:hAnsi="Consolas" w:eastAsia="Consolas"/>
          <w:color w:val="2D2D2D"/>
          <w:sz w:val="22"/>
          <w:szCs w:val="40"/>
        </w:rPr>
        <w:t xml:space="preserve">        # 同步看板列：根据新状态将任务移到对应列</w:t>
      </w:r>
    </w:p>
    <w:p w14:paraId="34E7576D">
      <w:pPr>
        <w:spacing w:before="0" w:after="0" w:line="260" w:lineRule="exact"/>
        <w:rPr>
          <w:sz w:val="36"/>
          <w:szCs w:val="40"/>
        </w:rPr>
      </w:pPr>
      <w:r>
        <w:rPr>
          <w:rFonts w:ascii="Consolas" w:hAnsi="Consolas" w:eastAsia="Consolas"/>
          <w:color w:val="2D2D2D"/>
          <w:sz w:val="22"/>
          <w:szCs w:val="40"/>
        </w:rPr>
        <w:t xml:space="preserve">        STATUS_TO_COLUMN = {</w:t>
      </w:r>
    </w:p>
    <w:p w14:paraId="049859D0">
      <w:pPr>
        <w:spacing w:before="0" w:after="0" w:line="260" w:lineRule="exact"/>
        <w:rPr>
          <w:sz w:val="36"/>
          <w:szCs w:val="40"/>
        </w:rPr>
      </w:pPr>
      <w:r>
        <w:rPr>
          <w:rFonts w:ascii="Consolas" w:hAnsi="Consolas" w:eastAsia="Consolas"/>
          <w:color w:val="2D2D2D"/>
          <w:sz w:val="22"/>
          <w:szCs w:val="40"/>
        </w:rPr>
        <w:t xml:space="preserve">            'todo': '待办',</w:t>
      </w:r>
    </w:p>
    <w:p w14:paraId="5BCE6BE0">
      <w:pPr>
        <w:spacing w:before="0" w:after="0" w:line="260" w:lineRule="exact"/>
        <w:rPr>
          <w:sz w:val="36"/>
          <w:szCs w:val="40"/>
        </w:rPr>
      </w:pPr>
      <w:r>
        <w:rPr>
          <w:rFonts w:ascii="Consolas" w:hAnsi="Consolas" w:eastAsia="Consolas"/>
          <w:color w:val="2D2D2D"/>
          <w:sz w:val="22"/>
          <w:szCs w:val="40"/>
        </w:rPr>
        <w:t xml:space="preserve">            'in_progress': '进行中',</w:t>
      </w:r>
    </w:p>
    <w:p w14:paraId="38337C2B">
      <w:pPr>
        <w:spacing w:before="0" w:after="0" w:line="260" w:lineRule="exact"/>
        <w:rPr>
          <w:sz w:val="36"/>
          <w:szCs w:val="40"/>
        </w:rPr>
      </w:pPr>
      <w:r>
        <w:rPr>
          <w:rFonts w:ascii="Consolas" w:hAnsi="Consolas" w:eastAsia="Consolas"/>
          <w:color w:val="2D2D2D"/>
          <w:sz w:val="22"/>
          <w:szCs w:val="40"/>
        </w:rPr>
        <w:t xml:space="preserve">            'review': '审核中',</w:t>
      </w:r>
    </w:p>
    <w:p w14:paraId="423C8D85">
      <w:pPr>
        <w:spacing w:before="0" w:after="0" w:line="260" w:lineRule="exact"/>
        <w:rPr>
          <w:sz w:val="36"/>
          <w:szCs w:val="40"/>
        </w:rPr>
      </w:pPr>
      <w:r>
        <w:rPr>
          <w:rFonts w:ascii="Consolas" w:hAnsi="Consolas" w:eastAsia="Consolas"/>
          <w:color w:val="2D2D2D"/>
          <w:sz w:val="22"/>
          <w:szCs w:val="40"/>
        </w:rPr>
        <w:t xml:space="preserve">            'done': '已完成',</w:t>
      </w:r>
    </w:p>
    <w:p w14:paraId="6CF6AD8C">
      <w:pPr>
        <w:spacing w:before="0" w:after="0" w:line="260" w:lineRule="exact"/>
        <w:rPr>
          <w:sz w:val="36"/>
          <w:szCs w:val="40"/>
        </w:rPr>
      </w:pPr>
      <w:r>
        <w:rPr>
          <w:rFonts w:ascii="Consolas" w:hAnsi="Consolas" w:eastAsia="Consolas"/>
          <w:color w:val="2D2D2D"/>
          <w:sz w:val="22"/>
          <w:szCs w:val="40"/>
        </w:rPr>
        <w:t xml:space="preserve">        }</w:t>
      </w:r>
    </w:p>
    <w:p w14:paraId="52405FCA">
      <w:pPr>
        <w:spacing w:before="0" w:after="0" w:line="260" w:lineRule="exact"/>
        <w:rPr>
          <w:sz w:val="36"/>
          <w:szCs w:val="40"/>
        </w:rPr>
      </w:pPr>
      <w:r>
        <w:rPr>
          <w:rFonts w:ascii="Consolas" w:hAnsi="Consolas" w:eastAsia="Consolas"/>
          <w:color w:val="2D2D2D"/>
          <w:sz w:val="22"/>
          <w:szCs w:val="40"/>
        </w:rPr>
        <w:t xml:space="preserve">        target_col_name = STATUS_TO_COLUMN.get(new_status)</w:t>
      </w:r>
    </w:p>
    <w:p w14:paraId="26E4F40E">
      <w:pPr>
        <w:spacing w:before="0" w:after="0" w:line="260" w:lineRule="exact"/>
        <w:rPr>
          <w:sz w:val="36"/>
          <w:szCs w:val="40"/>
        </w:rPr>
      </w:pPr>
      <w:r>
        <w:rPr>
          <w:rFonts w:ascii="Consolas" w:hAnsi="Consolas" w:eastAsia="Consolas"/>
          <w:color w:val="2D2D2D"/>
          <w:sz w:val="22"/>
          <w:szCs w:val="40"/>
        </w:rPr>
        <w:t xml:space="preserve">        if target_col_name and task.project_id:</w:t>
      </w:r>
    </w:p>
    <w:p w14:paraId="36E0553D">
      <w:pPr>
        <w:spacing w:before="0" w:after="0" w:line="260" w:lineRule="exact"/>
        <w:rPr>
          <w:sz w:val="36"/>
          <w:szCs w:val="40"/>
        </w:rPr>
      </w:pPr>
      <w:r>
        <w:rPr>
          <w:rFonts w:ascii="Consolas" w:hAnsi="Consolas" w:eastAsia="Consolas"/>
          <w:color w:val="2D2D2D"/>
          <w:sz w:val="22"/>
          <w:szCs w:val="40"/>
        </w:rPr>
        <w:t xml:space="preserve">            from apps.kanban.models import KanbanBoard, KanbanColumn, TaskColumn</w:t>
      </w:r>
    </w:p>
    <w:p w14:paraId="49658508">
      <w:pPr>
        <w:spacing w:before="0" w:after="0" w:line="260" w:lineRule="exact"/>
        <w:rPr>
          <w:sz w:val="36"/>
          <w:szCs w:val="40"/>
        </w:rPr>
      </w:pPr>
      <w:r>
        <w:rPr>
          <w:rFonts w:ascii="Consolas" w:hAnsi="Consolas" w:eastAsia="Consolas"/>
          <w:color w:val="2D2D2D"/>
          <w:sz w:val="22"/>
          <w:szCs w:val="40"/>
        </w:rPr>
        <w:t xml:space="preserve">            boards = KanbanBoard.objects.filter(project_id=task.project_id)</w:t>
      </w:r>
    </w:p>
    <w:p w14:paraId="49C6D7A1">
      <w:pPr>
        <w:spacing w:before="0" w:after="0" w:line="260" w:lineRule="exact"/>
        <w:rPr>
          <w:sz w:val="36"/>
          <w:szCs w:val="40"/>
        </w:rPr>
      </w:pPr>
      <w:r>
        <w:rPr>
          <w:rFonts w:ascii="Consolas" w:hAnsi="Consolas" w:eastAsia="Consolas"/>
          <w:color w:val="2D2D2D"/>
          <w:sz w:val="22"/>
          <w:szCs w:val="40"/>
        </w:rPr>
        <w:t xml:space="preserve">            for board in boards:</w:t>
      </w:r>
    </w:p>
    <w:p w14:paraId="51CB1D98">
      <w:pPr>
        <w:spacing w:before="0" w:after="0" w:line="260" w:lineRule="exact"/>
        <w:rPr>
          <w:sz w:val="36"/>
          <w:szCs w:val="40"/>
        </w:rPr>
      </w:pPr>
      <w:r>
        <w:rPr>
          <w:rFonts w:ascii="Consolas" w:hAnsi="Consolas" w:eastAsia="Consolas"/>
          <w:color w:val="2D2D2D"/>
          <w:sz w:val="22"/>
          <w:szCs w:val="40"/>
        </w:rPr>
        <w:t xml:space="preserve">                col = board.columns.filter(name=target_col_name).first()</w:t>
      </w:r>
    </w:p>
    <w:p w14:paraId="6E88C33F">
      <w:pPr>
        <w:spacing w:before="0" w:after="0" w:line="260" w:lineRule="exact"/>
        <w:rPr>
          <w:sz w:val="36"/>
          <w:szCs w:val="40"/>
        </w:rPr>
      </w:pPr>
      <w:r>
        <w:rPr>
          <w:rFonts w:ascii="Consolas" w:hAnsi="Consolas" w:eastAsia="Consolas"/>
          <w:color w:val="2D2D2D"/>
          <w:sz w:val="22"/>
          <w:szCs w:val="40"/>
        </w:rPr>
        <w:t xml:space="preserve">                if col:</w:t>
      </w:r>
    </w:p>
    <w:p w14:paraId="66B3D154">
      <w:pPr>
        <w:spacing w:before="0" w:after="0" w:line="260" w:lineRule="exact"/>
        <w:rPr>
          <w:sz w:val="36"/>
          <w:szCs w:val="40"/>
        </w:rPr>
      </w:pPr>
      <w:r>
        <w:rPr>
          <w:rFonts w:ascii="Consolas" w:hAnsi="Consolas" w:eastAsia="Consolas"/>
          <w:color w:val="2D2D2D"/>
          <w:sz w:val="22"/>
          <w:szCs w:val="40"/>
        </w:rPr>
        <w:t xml:space="preserve">                    TaskColumn.objects.filter(task_id=task.id, column__board=board).delete()</w:t>
      </w:r>
    </w:p>
    <w:p w14:paraId="38C19ABC">
      <w:pPr>
        <w:spacing w:before="0" w:after="0" w:line="260" w:lineRule="exact"/>
        <w:rPr>
          <w:sz w:val="36"/>
          <w:szCs w:val="40"/>
        </w:rPr>
      </w:pPr>
      <w:r>
        <w:rPr>
          <w:rFonts w:ascii="Consolas" w:hAnsi="Consolas" w:eastAsia="Consolas"/>
          <w:color w:val="2D2D2D"/>
          <w:sz w:val="22"/>
          <w:szCs w:val="40"/>
        </w:rPr>
        <w:t xml:space="preserve">                    TaskColumn.objects.create(task_id=task.id, column=col, order=0)</w:t>
      </w:r>
    </w:p>
    <w:p w14:paraId="6E23ECC4">
      <w:pPr>
        <w:spacing w:before="0" w:after="0" w:line="260" w:lineRule="exact"/>
        <w:rPr>
          <w:sz w:val="36"/>
          <w:szCs w:val="40"/>
        </w:rPr>
      </w:pPr>
      <w:r>
        <w:rPr>
          <w:rFonts w:ascii="Consolas" w:hAnsi="Consolas" w:eastAsia="Consolas"/>
          <w:color w:val="2D2D2D"/>
          <w:sz w:val="22"/>
          <w:szCs w:val="40"/>
        </w:rPr>
        <w:t xml:space="preserve"> </w:t>
      </w:r>
    </w:p>
    <w:p w14:paraId="0B2866D5">
      <w:pPr>
        <w:spacing w:before="0" w:after="0" w:line="260" w:lineRule="exact"/>
        <w:rPr>
          <w:sz w:val="36"/>
          <w:szCs w:val="40"/>
        </w:rPr>
      </w:pPr>
      <w:r>
        <w:rPr>
          <w:rFonts w:ascii="Consolas" w:hAnsi="Consolas" w:eastAsia="Consolas"/>
          <w:color w:val="2D2D2D"/>
          <w:sz w:val="22"/>
          <w:szCs w:val="40"/>
        </w:rPr>
        <w:t xml:space="preserve">        # 发送状态变更通知</w:t>
      </w:r>
    </w:p>
    <w:p w14:paraId="2E694F3D">
      <w:pPr>
        <w:spacing w:before="0" w:after="0" w:line="260" w:lineRule="exact"/>
        <w:rPr>
          <w:sz w:val="36"/>
          <w:szCs w:val="40"/>
        </w:rPr>
      </w:pPr>
      <w:r>
        <w:rPr>
          <w:rFonts w:ascii="Consolas" w:hAnsi="Consolas" w:eastAsia="Consolas"/>
          <w:color w:val="2D2D2D"/>
          <w:sz w:val="22"/>
          <w:szCs w:val="40"/>
        </w:rPr>
        <w:t xml:space="preserve">        if task.assignee and task.assignee != request.user:</w:t>
      </w:r>
    </w:p>
    <w:p w14:paraId="1364453E">
      <w:pPr>
        <w:spacing w:before="0" w:after="0" w:line="260" w:lineRule="exact"/>
        <w:rPr>
          <w:sz w:val="36"/>
          <w:szCs w:val="40"/>
        </w:rPr>
      </w:pPr>
      <w:r>
        <w:rPr>
          <w:rFonts w:ascii="Consolas" w:hAnsi="Consolas" w:eastAsia="Consolas"/>
          <w:color w:val="2D2D2D"/>
          <w:sz w:val="22"/>
          <w:szCs w:val="40"/>
        </w:rPr>
        <w:t xml:space="preserve">             create_notification(</w:t>
      </w:r>
    </w:p>
    <w:p w14:paraId="6E812034">
      <w:pPr>
        <w:spacing w:before="0" w:after="0" w:line="260" w:lineRule="exact"/>
        <w:rPr>
          <w:sz w:val="36"/>
          <w:szCs w:val="40"/>
        </w:rPr>
      </w:pPr>
      <w:r>
        <w:rPr>
          <w:rFonts w:ascii="Consolas" w:hAnsi="Consolas" w:eastAsia="Consolas"/>
          <w:color w:val="2D2D2D"/>
          <w:sz w:val="22"/>
          <w:szCs w:val="40"/>
        </w:rPr>
        <w:t xml:space="preserve">                user=task.assignee,</w:t>
      </w:r>
    </w:p>
    <w:p w14:paraId="3F02D1CD">
      <w:pPr>
        <w:spacing w:before="0" w:after="0" w:line="260" w:lineRule="exact"/>
        <w:rPr>
          <w:sz w:val="36"/>
          <w:szCs w:val="40"/>
        </w:rPr>
      </w:pPr>
      <w:r>
        <w:rPr>
          <w:rFonts w:ascii="Consolas" w:hAnsi="Consolas" w:eastAsia="Consolas"/>
          <w:color w:val="2D2D2D"/>
          <w:sz w:val="22"/>
          <w:szCs w:val="40"/>
        </w:rPr>
        <w:t xml:space="preserve">                type='status_change',</w:t>
      </w:r>
    </w:p>
    <w:p w14:paraId="15C67B7B">
      <w:pPr>
        <w:spacing w:before="0" w:after="0" w:line="260" w:lineRule="exact"/>
        <w:rPr>
          <w:sz w:val="36"/>
          <w:szCs w:val="40"/>
        </w:rPr>
      </w:pPr>
      <w:r>
        <w:rPr>
          <w:rFonts w:ascii="Consolas" w:hAnsi="Consolas" w:eastAsia="Consolas"/>
          <w:color w:val="2D2D2D"/>
          <w:sz w:val="22"/>
          <w:szCs w:val="40"/>
        </w:rPr>
        <w:t xml:space="preserve">                title=f'任务状态变更: {task.title}',</w:t>
      </w:r>
    </w:p>
    <w:p w14:paraId="1D43A594">
      <w:pPr>
        <w:spacing w:before="0" w:after="0" w:line="260" w:lineRule="exact"/>
        <w:rPr>
          <w:sz w:val="36"/>
          <w:szCs w:val="40"/>
        </w:rPr>
      </w:pPr>
      <w:r>
        <w:rPr>
          <w:rFonts w:ascii="Consolas" w:hAnsi="Consolas" w:eastAsia="Consolas"/>
          <w:color w:val="2D2D2D"/>
          <w:sz w:val="22"/>
          <w:szCs w:val="40"/>
        </w:rPr>
        <w:t xml:space="preserve">                content=f'任务状态从 {old_status} 变为 {new_status}',</w:t>
      </w:r>
    </w:p>
    <w:p w14:paraId="632435DB">
      <w:pPr>
        <w:spacing w:before="0" w:after="0" w:line="260" w:lineRule="exact"/>
        <w:rPr>
          <w:sz w:val="36"/>
          <w:szCs w:val="40"/>
        </w:rPr>
      </w:pPr>
      <w:r>
        <w:rPr>
          <w:rFonts w:ascii="Consolas" w:hAnsi="Consolas" w:eastAsia="Consolas"/>
          <w:color w:val="2D2D2D"/>
          <w:sz w:val="22"/>
          <w:szCs w:val="40"/>
        </w:rPr>
        <w:t xml:space="preserve">                related_type='Task',</w:t>
      </w:r>
    </w:p>
    <w:p w14:paraId="713B9A56">
      <w:pPr>
        <w:spacing w:before="0" w:after="0" w:line="260" w:lineRule="exact"/>
        <w:rPr>
          <w:sz w:val="36"/>
          <w:szCs w:val="40"/>
        </w:rPr>
      </w:pPr>
      <w:r>
        <w:rPr>
          <w:rFonts w:ascii="Consolas" w:hAnsi="Consolas" w:eastAsia="Consolas"/>
          <w:color w:val="2D2D2D"/>
          <w:sz w:val="22"/>
          <w:szCs w:val="40"/>
        </w:rPr>
        <w:t xml:space="preserve">                related_id=str(task.id)</w:t>
      </w:r>
    </w:p>
    <w:p w14:paraId="28F79EDB">
      <w:pPr>
        <w:spacing w:before="0" w:after="0" w:line="260" w:lineRule="exact"/>
        <w:rPr>
          <w:sz w:val="36"/>
          <w:szCs w:val="40"/>
        </w:rPr>
      </w:pPr>
      <w:r>
        <w:rPr>
          <w:rFonts w:ascii="Consolas" w:hAnsi="Consolas" w:eastAsia="Consolas"/>
          <w:color w:val="2D2D2D"/>
          <w:sz w:val="22"/>
          <w:szCs w:val="40"/>
        </w:rPr>
        <w:t xml:space="preserve">            )</w:t>
      </w:r>
    </w:p>
    <w:p w14:paraId="022085F6">
      <w:pPr>
        <w:spacing w:before="0" w:after="0" w:line="260" w:lineRule="exact"/>
        <w:rPr>
          <w:sz w:val="36"/>
          <w:szCs w:val="40"/>
        </w:rPr>
      </w:pPr>
      <w:r>
        <w:rPr>
          <w:rFonts w:ascii="Consolas" w:hAnsi="Consolas" w:eastAsia="Consolas"/>
          <w:color w:val="2D2D2D"/>
          <w:sz w:val="22"/>
          <w:szCs w:val="40"/>
        </w:rPr>
        <w:t xml:space="preserve"> </w:t>
      </w:r>
    </w:p>
    <w:p w14:paraId="0F9B86B2">
      <w:pPr>
        <w:spacing w:before="0" w:after="0" w:line="260" w:lineRule="exact"/>
        <w:rPr>
          <w:sz w:val="36"/>
          <w:szCs w:val="40"/>
        </w:rPr>
      </w:pPr>
      <w:r>
        <w:rPr>
          <w:rFonts w:ascii="Consolas" w:hAnsi="Consolas" w:eastAsia="Consolas"/>
          <w:color w:val="2D2D2D"/>
          <w:sz w:val="22"/>
          <w:szCs w:val="40"/>
        </w:rPr>
        <w:t xml:space="preserve">        return Response(TaskDetailSerializer(task).data)</w:t>
      </w:r>
    </w:p>
    <w:p w14:paraId="202F0448">
      <w:pPr>
        <w:spacing w:before="0" w:after="0" w:line="260" w:lineRule="exact"/>
        <w:rPr>
          <w:sz w:val="36"/>
          <w:szCs w:val="40"/>
        </w:rPr>
      </w:pPr>
      <w:r>
        <w:rPr>
          <w:rFonts w:ascii="Consolas" w:hAnsi="Consolas" w:eastAsia="Consolas"/>
          <w:color w:val="2D2D2D"/>
          <w:sz w:val="22"/>
          <w:szCs w:val="40"/>
        </w:rPr>
        <w:t xml:space="preserve"> </w:t>
      </w:r>
    </w:p>
    <w:p w14:paraId="36D79972">
      <w:pPr>
        <w:spacing w:before="0" w:after="0" w:line="260" w:lineRule="exact"/>
        <w:rPr>
          <w:sz w:val="36"/>
          <w:szCs w:val="40"/>
        </w:rPr>
      </w:pPr>
      <w:r>
        <w:rPr>
          <w:rFonts w:ascii="Consolas" w:hAnsi="Consolas" w:eastAsia="Consolas"/>
          <w:color w:val="2D2D2D"/>
          <w:sz w:val="22"/>
          <w:szCs w:val="40"/>
        </w:rPr>
        <w:t xml:space="preserve">    @action(detail=True, methods=['get', 'post', 'delete'], url_path='dependencies(?:/(?P&lt;dep_id&gt;[^/.]+))?')</w:t>
      </w:r>
    </w:p>
    <w:p w14:paraId="376AF180">
      <w:pPr>
        <w:spacing w:before="0" w:after="0" w:line="260" w:lineRule="exact"/>
        <w:rPr>
          <w:sz w:val="36"/>
          <w:szCs w:val="40"/>
        </w:rPr>
      </w:pPr>
      <w:r>
        <w:rPr>
          <w:rFonts w:ascii="Consolas" w:hAnsi="Consolas" w:eastAsia="Consolas"/>
          <w:color w:val="2D2D2D"/>
          <w:sz w:val="22"/>
          <w:szCs w:val="40"/>
        </w:rPr>
        <w:t xml:space="preserve">    def dependencies(self, request, pk=None, dep_id=None):</w:t>
      </w:r>
    </w:p>
    <w:p w14:paraId="20958F47">
      <w:pPr>
        <w:spacing w:before="0" w:after="0" w:line="260" w:lineRule="exact"/>
        <w:rPr>
          <w:sz w:val="36"/>
          <w:szCs w:val="40"/>
        </w:rPr>
      </w:pPr>
      <w:r>
        <w:rPr>
          <w:rFonts w:ascii="Consolas" w:hAnsi="Consolas" w:eastAsia="Consolas"/>
          <w:color w:val="2D2D2D"/>
          <w:sz w:val="22"/>
          <w:szCs w:val="40"/>
        </w:rPr>
        <w:t xml:space="preserve">        task = self.get_object()</w:t>
      </w:r>
    </w:p>
    <w:p w14:paraId="242E7215">
      <w:pPr>
        <w:spacing w:before="0" w:after="0" w:line="260" w:lineRule="exact"/>
        <w:rPr>
          <w:sz w:val="36"/>
          <w:szCs w:val="40"/>
        </w:rPr>
      </w:pPr>
      <w:r>
        <w:rPr>
          <w:rFonts w:ascii="Consolas" w:hAnsi="Consolas" w:eastAsia="Consolas"/>
          <w:color w:val="2D2D2D"/>
          <w:sz w:val="22"/>
          <w:szCs w:val="40"/>
        </w:rPr>
        <w:t xml:space="preserve">        if request.method == 'GET':</w:t>
      </w:r>
    </w:p>
    <w:p w14:paraId="1E7E8FD6">
      <w:pPr>
        <w:spacing w:before="0" w:after="0" w:line="260" w:lineRule="exact"/>
        <w:rPr>
          <w:sz w:val="36"/>
          <w:szCs w:val="40"/>
        </w:rPr>
      </w:pPr>
      <w:r>
        <w:rPr>
          <w:rFonts w:ascii="Consolas" w:hAnsi="Consolas" w:eastAsia="Consolas"/>
          <w:color w:val="2D2D2D"/>
          <w:sz w:val="22"/>
          <w:szCs w:val="40"/>
        </w:rPr>
        <w:t xml:space="preserve">            deps = TaskDependency.objects.filter(predecessor=task)</w:t>
      </w:r>
    </w:p>
    <w:p w14:paraId="7279CA88">
      <w:pPr>
        <w:spacing w:before="0" w:after="0" w:line="260" w:lineRule="exact"/>
        <w:rPr>
          <w:sz w:val="36"/>
          <w:szCs w:val="40"/>
        </w:rPr>
      </w:pPr>
      <w:r>
        <w:rPr>
          <w:rFonts w:ascii="Consolas" w:hAnsi="Consolas" w:eastAsia="Consolas"/>
          <w:color w:val="2D2D2D"/>
          <w:sz w:val="22"/>
          <w:szCs w:val="40"/>
        </w:rPr>
        <w:t xml:space="preserve">            serializer = TaskDependencySerializer(deps, many=True)</w:t>
      </w:r>
    </w:p>
    <w:p w14:paraId="7C8E235E">
      <w:pPr>
        <w:spacing w:before="0" w:after="0" w:line="260" w:lineRule="exact"/>
        <w:rPr>
          <w:sz w:val="36"/>
          <w:szCs w:val="40"/>
        </w:rPr>
      </w:pPr>
      <w:r>
        <w:rPr>
          <w:rFonts w:ascii="Consolas" w:hAnsi="Consolas" w:eastAsia="Consolas"/>
          <w:color w:val="2D2D2D"/>
          <w:sz w:val="22"/>
          <w:szCs w:val="40"/>
        </w:rPr>
        <w:t xml:space="preserve">            return Response(serializer.data)</w:t>
      </w:r>
    </w:p>
    <w:p w14:paraId="4855E47D">
      <w:pPr>
        <w:spacing w:before="0" w:after="0" w:line="260" w:lineRule="exact"/>
        <w:rPr>
          <w:sz w:val="36"/>
          <w:szCs w:val="40"/>
        </w:rPr>
      </w:pPr>
      <w:r>
        <w:rPr>
          <w:rFonts w:ascii="Consolas" w:hAnsi="Consolas" w:eastAsia="Consolas"/>
          <w:color w:val="2D2D2D"/>
          <w:sz w:val="22"/>
          <w:szCs w:val="40"/>
        </w:rPr>
        <w:t xml:space="preserve"> </w:t>
      </w:r>
    </w:p>
    <w:p w14:paraId="0E2A66D2">
      <w:pPr>
        <w:spacing w:before="0" w:after="0" w:line="260" w:lineRule="exact"/>
        <w:rPr>
          <w:sz w:val="36"/>
          <w:szCs w:val="40"/>
        </w:rPr>
      </w:pPr>
      <w:r>
        <w:rPr>
          <w:rFonts w:ascii="Consolas" w:hAnsi="Consolas" w:eastAsia="Consolas"/>
          <w:color w:val="2D2D2D"/>
          <w:sz w:val="22"/>
          <w:szCs w:val="40"/>
        </w:rPr>
        <w:t xml:space="preserve">        if request.method == 'DELETE':</w:t>
      </w:r>
    </w:p>
    <w:p w14:paraId="0277F59C">
      <w:pPr>
        <w:spacing w:before="0" w:after="0" w:line="260" w:lineRule="exact"/>
        <w:rPr>
          <w:sz w:val="36"/>
          <w:szCs w:val="40"/>
        </w:rPr>
      </w:pPr>
      <w:r>
        <w:rPr>
          <w:rFonts w:ascii="Consolas" w:hAnsi="Consolas" w:eastAsia="Consolas"/>
          <w:color w:val="2D2D2D"/>
          <w:sz w:val="22"/>
          <w:szCs w:val="40"/>
        </w:rPr>
        <w:t xml:space="preserve">            if not dep_id:</w:t>
      </w:r>
    </w:p>
    <w:p w14:paraId="621F3BFE">
      <w:pPr>
        <w:spacing w:before="0" w:after="0" w:line="260" w:lineRule="exact"/>
        <w:rPr>
          <w:sz w:val="36"/>
          <w:szCs w:val="40"/>
        </w:rPr>
      </w:pPr>
      <w:r>
        <w:rPr>
          <w:rFonts w:ascii="Consolas" w:hAnsi="Consolas" w:eastAsia="Consolas"/>
          <w:color w:val="2D2D2D"/>
          <w:sz w:val="22"/>
          <w:szCs w:val="40"/>
        </w:rPr>
        <w:t xml:space="preserve">                return Response({"error": "dep_id required"}, status=status.HTTP_400_BAD_REQUEST)</w:t>
      </w:r>
    </w:p>
    <w:p w14:paraId="5822ECA7">
      <w:pPr>
        <w:spacing w:before="0" w:after="0" w:line="260" w:lineRule="exact"/>
        <w:rPr>
          <w:sz w:val="36"/>
          <w:szCs w:val="40"/>
        </w:rPr>
      </w:pPr>
      <w:r>
        <w:rPr>
          <w:rFonts w:ascii="Consolas" w:hAnsi="Consolas" w:eastAsia="Consolas"/>
          <w:color w:val="2D2D2D"/>
          <w:sz w:val="22"/>
          <w:szCs w:val="40"/>
        </w:rPr>
        <w:t xml:space="preserve">            dep = get_object_or_404(TaskDependency, id=dep_id, predecessor=task)</w:t>
      </w:r>
    </w:p>
    <w:p w14:paraId="45277BAD">
      <w:pPr>
        <w:spacing w:before="0" w:after="0" w:line="260" w:lineRule="exact"/>
        <w:rPr>
          <w:sz w:val="36"/>
          <w:szCs w:val="40"/>
        </w:rPr>
      </w:pPr>
      <w:r>
        <w:rPr>
          <w:rFonts w:ascii="Consolas" w:hAnsi="Consolas" w:eastAsia="Consolas"/>
          <w:color w:val="2D2D2D"/>
          <w:sz w:val="22"/>
          <w:szCs w:val="40"/>
        </w:rPr>
        <w:t xml:space="preserve">            dep.delete()</w:t>
      </w:r>
    </w:p>
    <w:p w14:paraId="05CD19C9">
      <w:pPr>
        <w:spacing w:before="0" w:after="0" w:line="260" w:lineRule="exact"/>
        <w:rPr>
          <w:sz w:val="36"/>
          <w:szCs w:val="40"/>
        </w:rPr>
      </w:pPr>
      <w:r>
        <w:rPr>
          <w:rFonts w:ascii="Consolas" w:hAnsi="Consolas" w:eastAsia="Consolas"/>
          <w:color w:val="2D2D2D"/>
          <w:sz w:val="22"/>
          <w:szCs w:val="40"/>
        </w:rPr>
        <w:t xml:space="preserve">            return Response(status=status.HTTP_204_NO_CONTENT)</w:t>
      </w:r>
    </w:p>
    <w:p w14:paraId="097B64B7">
      <w:pPr>
        <w:spacing w:before="0" w:after="0" w:line="260" w:lineRule="exact"/>
        <w:rPr>
          <w:sz w:val="36"/>
          <w:szCs w:val="40"/>
        </w:rPr>
      </w:pPr>
      <w:r>
        <w:rPr>
          <w:rFonts w:ascii="Consolas" w:hAnsi="Consolas" w:eastAsia="Consolas"/>
          <w:color w:val="2D2D2D"/>
          <w:sz w:val="22"/>
          <w:szCs w:val="40"/>
        </w:rPr>
        <w:t xml:space="preserve"> </w:t>
      </w:r>
    </w:p>
    <w:p w14:paraId="66B488E1">
      <w:pPr>
        <w:spacing w:before="0" w:after="0" w:line="260" w:lineRule="exact"/>
        <w:rPr>
          <w:sz w:val="36"/>
          <w:szCs w:val="40"/>
        </w:rPr>
      </w:pPr>
      <w:r>
        <w:rPr>
          <w:rFonts w:ascii="Consolas" w:hAnsi="Consolas" w:eastAsia="Consolas"/>
          <w:color w:val="2D2D2D"/>
          <w:sz w:val="22"/>
          <w:szCs w:val="40"/>
        </w:rPr>
        <w:t xml:space="preserve">        if request.method == 'POST':</w:t>
      </w:r>
    </w:p>
    <w:p w14:paraId="43F8450F">
      <w:pPr>
        <w:spacing w:before="0" w:after="0" w:line="260" w:lineRule="exact"/>
        <w:rPr>
          <w:sz w:val="36"/>
          <w:szCs w:val="40"/>
        </w:rPr>
      </w:pPr>
      <w:r>
        <w:rPr>
          <w:rFonts w:ascii="Consolas" w:hAnsi="Consolas" w:eastAsia="Consolas"/>
          <w:color w:val="2D2D2D"/>
          <w:sz w:val="22"/>
          <w:szCs w:val="40"/>
        </w:rPr>
        <w:t xml:space="preserve">            successor_id = request.data.get('successor_id')</w:t>
      </w:r>
    </w:p>
    <w:p w14:paraId="130FA9E7">
      <w:pPr>
        <w:spacing w:before="0" w:after="0" w:line="260" w:lineRule="exact"/>
        <w:rPr>
          <w:sz w:val="36"/>
          <w:szCs w:val="40"/>
        </w:rPr>
      </w:pPr>
      <w:r>
        <w:rPr>
          <w:rFonts w:ascii="Consolas" w:hAnsi="Consolas" w:eastAsia="Consolas"/>
          <w:color w:val="2D2D2D"/>
          <w:sz w:val="22"/>
          <w:szCs w:val="40"/>
        </w:rPr>
        <w:t xml:space="preserve">            if not successor_id:</w:t>
      </w:r>
    </w:p>
    <w:p w14:paraId="34EA00E4">
      <w:pPr>
        <w:spacing w:before="0" w:after="0" w:line="260" w:lineRule="exact"/>
        <w:rPr>
          <w:sz w:val="36"/>
          <w:szCs w:val="40"/>
        </w:rPr>
      </w:pPr>
      <w:r>
        <w:rPr>
          <w:rFonts w:ascii="Consolas" w:hAnsi="Consolas" w:eastAsia="Consolas"/>
          <w:color w:val="2D2D2D"/>
          <w:sz w:val="22"/>
          <w:szCs w:val="40"/>
        </w:rPr>
        <w:t xml:space="preserve">                return Response({"error": "successor_id required"}, status=status.HTTP_400_BAD_REQUEST)</w:t>
      </w:r>
    </w:p>
    <w:p w14:paraId="06F18B36">
      <w:pPr>
        <w:spacing w:before="0" w:after="0" w:line="260" w:lineRule="exact"/>
        <w:rPr>
          <w:sz w:val="36"/>
          <w:szCs w:val="40"/>
        </w:rPr>
      </w:pPr>
      <w:r>
        <w:rPr>
          <w:rFonts w:ascii="Consolas" w:hAnsi="Consolas" w:eastAsia="Consolas"/>
          <w:color w:val="2D2D2D"/>
          <w:sz w:val="22"/>
          <w:szCs w:val="40"/>
        </w:rPr>
        <w:t xml:space="preserve">            if successor_id == str(task.id):</w:t>
      </w:r>
    </w:p>
    <w:p w14:paraId="4788A188">
      <w:pPr>
        <w:spacing w:before="0" w:after="0" w:line="260" w:lineRule="exact"/>
        <w:rPr>
          <w:sz w:val="36"/>
          <w:szCs w:val="40"/>
        </w:rPr>
      </w:pPr>
      <w:r>
        <w:rPr>
          <w:rFonts w:ascii="Consolas" w:hAnsi="Consolas" w:eastAsia="Consolas"/>
          <w:color w:val="2D2D2D"/>
          <w:sz w:val="22"/>
          <w:szCs w:val="40"/>
        </w:rPr>
        <w:t xml:space="preserve">                 return Response({"error": "不能依赖自身"}, status=status.HTTP_400_BAD_REQUEST)</w:t>
      </w:r>
    </w:p>
    <w:p w14:paraId="708A7E39">
      <w:pPr>
        <w:spacing w:before="0" w:after="0" w:line="260" w:lineRule="exact"/>
        <w:rPr>
          <w:sz w:val="36"/>
          <w:szCs w:val="40"/>
        </w:rPr>
      </w:pPr>
      <w:r>
        <w:rPr>
          <w:rFonts w:ascii="Consolas" w:hAnsi="Consolas" w:eastAsia="Consolas"/>
          <w:color w:val="2D2D2D"/>
          <w:sz w:val="22"/>
          <w:szCs w:val="40"/>
        </w:rPr>
        <w:t xml:space="preserve">            dep, created = TaskDependency.objects.get_or_create(</w:t>
      </w:r>
    </w:p>
    <w:p w14:paraId="65A52C31">
      <w:pPr>
        <w:spacing w:before="0" w:after="0" w:line="260" w:lineRule="exact"/>
        <w:rPr>
          <w:sz w:val="36"/>
          <w:szCs w:val="40"/>
        </w:rPr>
      </w:pPr>
      <w:r>
        <w:rPr>
          <w:rFonts w:ascii="Consolas" w:hAnsi="Consolas" w:eastAsia="Consolas"/>
          <w:color w:val="2D2D2D"/>
          <w:sz w:val="22"/>
          <w:szCs w:val="40"/>
        </w:rPr>
        <w:t xml:space="preserve">                predecessor=task,</w:t>
      </w:r>
    </w:p>
    <w:p w14:paraId="6AF6F9FA">
      <w:pPr>
        <w:spacing w:before="0" w:after="0" w:line="260" w:lineRule="exact"/>
        <w:rPr>
          <w:sz w:val="36"/>
          <w:szCs w:val="40"/>
        </w:rPr>
      </w:pPr>
      <w:r>
        <w:rPr>
          <w:rFonts w:ascii="Consolas" w:hAnsi="Consolas" w:eastAsia="Consolas"/>
          <w:color w:val="2D2D2D"/>
          <w:sz w:val="22"/>
          <w:szCs w:val="40"/>
        </w:rPr>
        <w:t xml:space="preserve">                successor_id=successor_id,</w:t>
      </w:r>
    </w:p>
    <w:p w14:paraId="18930119">
      <w:pPr>
        <w:spacing w:before="0" w:after="0" w:line="260" w:lineRule="exact"/>
        <w:rPr>
          <w:sz w:val="36"/>
          <w:szCs w:val="40"/>
        </w:rPr>
      </w:pPr>
      <w:r>
        <w:rPr>
          <w:rFonts w:ascii="Consolas" w:hAnsi="Consolas" w:eastAsia="Consolas"/>
          <w:color w:val="2D2D2D"/>
          <w:sz w:val="22"/>
          <w:szCs w:val="40"/>
        </w:rPr>
        <w:t xml:space="preserve">                defaults={'relation_type': request.data.get('relation_type', 'precedes')}</w:t>
      </w:r>
    </w:p>
    <w:p w14:paraId="619AAA62">
      <w:pPr>
        <w:spacing w:before="0" w:after="0" w:line="260" w:lineRule="exact"/>
        <w:rPr>
          <w:sz w:val="36"/>
          <w:szCs w:val="40"/>
        </w:rPr>
      </w:pPr>
      <w:r>
        <w:rPr>
          <w:rFonts w:ascii="Consolas" w:hAnsi="Consolas" w:eastAsia="Consolas"/>
          <w:color w:val="2D2D2D"/>
          <w:sz w:val="22"/>
          <w:szCs w:val="40"/>
        </w:rPr>
        <w:t xml:space="preserve">            )</w:t>
      </w:r>
    </w:p>
    <w:p w14:paraId="36B1CB02">
      <w:pPr>
        <w:spacing w:before="0" w:after="0" w:line="260" w:lineRule="exact"/>
        <w:rPr>
          <w:sz w:val="36"/>
          <w:szCs w:val="40"/>
        </w:rPr>
      </w:pPr>
      <w:r>
        <w:rPr>
          <w:rFonts w:ascii="Consolas" w:hAnsi="Consolas" w:eastAsia="Consolas"/>
          <w:color w:val="2D2D2D"/>
          <w:sz w:val="22"/>
          <w:szCs w:val="40"/>
        </w:rPr>
        <w:t xml:space="preserve">            serializer = TaskDependencySerializer(dep)</w:t>
      </w:r>
    </w:p>
    <w:p w14:paraId="0C49427D">
      <w:pPr>
        <w:spacing w:before="0" w:after="0" w:line="260" w:lineRule="exact"/>
        <w:rPr>
          <w:sz w:val="36"/>
          <w:szCs w:val="40"/>
        </w:rPr>
      </w:pPr>
      <w:r>
        <w:rPr>
          <w:rFonts w:ascii="Consolas" w:hAnsi="Consolas" w:eastAsia="Consolas"/>
          <w:color w:val="2D2D2D"/>
          <w:sz w:val="22"/>
          <w:szCs w:val="40"/>
        </w:rPr>
        <w:t xml:space="preserve">            status_code = status.HTTP_201_CREATED if created else status.HTTP_200_OK</w:t>
      </w:r>
    </w:p>
    <w:p w14:paraId="25D5DDB1">
      <w:pPr>
        <w:spacing w:before="0" w:after="0" w:line="260" w:lineRule="exact"/>
        <w:rPr>
          <w:sz w:val="36"/>
          <w:szCs w:val="40"/>
        </w:rPr>
      </w:pPr>
      <w:r>
        <w:rPr>
          <w:rFonts w:ascii="Consolas" w:hAnsi="Consolas" w:eastAsia="Consolas"/>
          <w:color w:val="2D2D2D"/>
          <w:sz w:val="22"/>
          <w:szCs w:val="40"/>
        </w:rPr>
        <w:t xml:space="preserve">            return Response(serializer.data, status=status_code)</w:t>
      </w:r>
    </w:p>
    <w:p w14:paraId="03A40F7D">
      <w:pPr>
        <w:spacing w:before="0" w:after="0" w:line="260" w:lineRule="exact"/>
        <w:rPr>
          <w:sz w:val="36"/>
          <w:szCs w:val="40"/>
        </w:rPr>
      </w:pPr>
      <w:r>
        <w:rPr>
          <w:rFonts w:ascii="Consolas" w:hAnsi="Consolas" w:eastAsia="Consolas"/>
          <w:color w:val="2D2D2D"/>
          <w:sz w:val="22"/>
          <w:szCs w:val="40"/>
        </w:rPr>
        <w:t xml:space="preserve"> </w:t>
      </w:r>
    </w:p>
    <w:p w14:paraId="53841BFF">
      <w:pPr>
        <w:spacing w:before="0" w:after="0" w:line="260" w:lineRule="exact"/>
        <w:rPr>
          <w:sz w:val="36"/>
          <w:szCs w:val="40"/>
        </w:rPr>
      </w:pPr>
      <w:r>
        <w:rPr>
          <w:rFonts w:ascii="Consolas" w:hAnsi="Consolas" w:eastAsia="Consolas"/>
          <w:color w:val="2D2D2D"/>
          <w:sz w:val="22"/>
          <w:szCs w:val="40"/>
        </w:rPr>
        <w:t xml:space="preserve">    @action(detail=True, methods=['get', 'post'])</w:t>
      </w:r>
    </w:p>
    <w:p w14:paraId="40151570">
      <w:pPr>
        <w:spacing w:before="0" w:after="0" w:line="260" w:lineRule="exact"/>
        <w:rPr>
          <w:sz w:val="36"/>
          <w:szCs w:val="40"/>
        </w:rPr>
      </w:pPr>
      <w:r>
        <w:rPr>
          <w:rFonts w:ascii="Consolas" w:hAnsi="Consolas" w:eastAsia="Consolas"/>
          <w:color w:val="2D2D2D"/>
          <w:sz w:val="22"/>
          <w:szCs w:val="40"/>
        </w:rPr>
        <w:t xml:space="preserve">    def comments(self, request, pk=None):</w:t>
      </w:r>
    </w:p>
    <w:p w14:paraId="02225F56">
      <w:pPr>
        <w:spacing w:before="0" w:after="0" w:line="260" w:lineRule="exact"/>
        <w:rPr>
          <w:sz w:val="36"/>
          <w:szCs w:val="40"/>
        </w:rPr>
      </w:pPr>
      <w:r>
        <w:rPr>
          <w:rFonts w:ascii="Consolas" w:hAnsi="Consolas" w:eastAsia="Consolas"/>
          <w:color w:val="2D2D2D"/>
          <w:sz w:val="22"/>
          <w:szCs w:val="40"/>
        </w:rPr>
        <w:t xml:space="preserve">        task = self.get_object()</w:t>
      </w:r>
    </w:p>
    <w:p w14:paraId="5D8CC1C9">
      <w:pPr>
        <w:spacing w:before="0" w:after="0" w:line="260" w:lineRule="exact"/>
        <w:rPr>
          <w:sz w:val="36"/>
          <w:szCs w:val="40"/>
        </w:rPr>
      </w:pPr>
      <w:r>
        <w:rPr>
          <w:rFonts w:ascii="Consolas" w:hAnsi="Consolas" w:eastAsia="Consolas"/>
          <w:color w:val="2D2D2D"/>
          <w:sz w:val="22"/>
          <w:szCs w:val="40"/>
        </w:rPr>
        <w:t xml:space="preserve">        if request.method == 'GET':</w:t>
      </w:r>
    </w:p>
    <w:p w14:paraId="165C4B06">
      <w:pPr>
        <w:spacing w:before="0" w:after="0" w:line="260" w:lineRule="exact"/>
        <w:rPr>
          <w:sz w:val="36"/>
          <w:szCs w:val="40"/>
        </w:rPr>
      </w:pPr>
      <w:r>
        <w:rPr>
          <w:rFonts w:ascii="Consolas" w:hAnsi="Consolas" w:eastAsia="Consolas"/>
          <w:color w:val="2D2D2D"/>
          <w:sz w:val="22"/>
          <w:szCs w:val="40"/>
        </w:rPr>
        <w:t xml:space="preserve">            comments = task.comments.filter(parent_comment__isnull=True) # 只获取根评论</w:t>
      </w:r>
    </w:p>
    <w:p w14:paraId="1E7D5BB1">
      <w:pPr>
        <w:spacing w:before="0" w:after="0" w:line="260" w:lineRule="exact"/>
        <w:rPr>
          <w:sz w:val="36"/>
          <w:szCs w:val="40"/>
        </w:rPr>
      </w:pPr>
      <w:r>
        <w:rPr>
          <w:rFonts w:ascii="Consolas" w:hAnsi="Consolas" w:eastAsia="Consolas"/>
          <w:color w:val="2D2D2D"/>
          <w:sz w:val="22"/>
          <w:szCs w:val="40"/>
        </w:rPr>
        <w:t xml:space="preserve">            serializer = CommentSerializer(comments, many=True)</w:t>
      </w:r>
    </w:p>
    <w:p w14:paraId="00B86AB9">
      <w:pPr>
        <w:spacing w:before="0" w:after="0" w:line="260" w:lineRule="exact"/>
        <w:rPr>
          <w:sz w:val="36"/>
          <w:szCs w:val="40"/>
        </w:rPr>
      </w:pPr>
      <w:r>
        <w:rPr>
          <w:rFonts w:ascii="Consolas" w:hAnsi="Consolas" w:eastAsia="Consolas"/>
          <w:color w:val="2D2D2D"/>
          <w:sz w:val="22"/>
          <w:szCs w:val="40"/>
        </w:rPr>
        <w:t xml:space="preserve">            return Response(serializer.data)</w:t>
      </w:r>
    </w:p>
    <w:p w14:paraId="18B08626">
      <w:pPr>
        <w:spacing w:before="0" w:after="0" w:line="260" w:lineRule="exact"/>
        <w:rPr>
          <w:sz w:val="36"/>
          <w:szCs w:val="40"/>
        </w:rPr>
      </w:pPr>
      <w:r>
        <w:rPr>
          <w:rFonts w:ascii="Consolas" w:hAnsi="Consolas" w:eastAsia="Consolas"/>
          <w:color w:val="2D2D2D"/>
          <w:sz w:val="22"/>
          <w:szCs w:val="40"/>
        </w:rPr>
        <w:t xml:space="preserve">        </w:t>
      </w:r>
    </w:p>
    <w:p w14:paraId="1E211D92">
      <w:pPr>
        <w:spacing w:before="0" w:after="0" w:line="260" w:lineRule="exact"/>
        <w:rPr>
          <w:sz w:val="36"/>
          <w:szCs w:val="40"/>
        </w:rPr>
      </w:pPr>
      <w:r>
        <w:rPr>
          <w:rFonts w:ascii="Consolas" w:hAnsi="Consolas" w:eastAsia="Consolas"/>
          <w:color w:val="2D2D2D"/>
          <w:sz w:val="22"/>
          <w:szCs w:val="40"/>
        </w:rPr>
        <w:t xml:space="preserve">        elif request.method == 'POST':</w:t>
      </w:r>
    </w:p>
    <w:p w14:paraId="4F836A99">
      <w:pPr>
        <w:spacing w:before="0" w:after="0" w:line="260" w:lineRule="exact"/>
        <w:rPr>
          <w:sz w:val="36"/>
          <w:szCs w:val="40"/>
        </w:rPr>
      </w:pPr>
      <w:r>
        <w:rPr>
          <w:rFonts w:ascii="Consolas" w:hAnsi="Consolas" w:eastAsia="Consolas"/>
          <w:color w:val="2D2D2D"/>
          <w:sz w:val="22"/>
          <w:szCs w:val="40"/>
        </w:rPr>
        <w:t xml:space="preserve">            serializer = CommentSerializer(data=request.data)</w:t>
      </w:r>
    </w:p>
    <w:p w14:paraId="67E3370B">
      <w:pPr>
        <w:spacing w:before="0" w:after="0" w:line="260" w:lineRule="exact"/>
        <w:rPr>
          <w:sz w:val="36"/>
          <w:szCs w:val="40"/>
        </w:rPr>
      </w:pPr>
      <w:r>
        <w:rPr>
          <w:rFonts w:ascii="Consolas" w:hAnsi="Consolas" w:eastAsia="Consolas"/>
          <w:color w:val="2D2D2D"/>
          <w:sz w:val="22"/>
          <w:szCs w:val="40"/>
        </w:rPr>
        <w:t xml:space="preserve">            serializer.is_valid(raise_exception=True)</w:t>
      </w:r>
    </w:p>
    <w:p w14:paraId="43997606">
      <w:pPr>
        <w:spacing w:before="0" w:after="0" w:line="260" w:lineRule="exact"/>
        <w:rPr>
          <w:sz w:val="36"/>
          <w:szCs w:val="40"/>
        </w:rPr>
      </w:pPr>
      <w:r>
        <w:rPr>
          <w:rFonts w:ascii="Consolas" w:hAnsi="Consolas" w:eastAsia="Consolas"/>
          <w:color w:val="2D2D2D"/>
          <w:sz w:val="22"/>
          <w:szCs w:val="40"/>
        </w:rPr>
        <w:t xml:space="preserve">            comment = serializer.save(author=request.user, task=task)</w:t>
      </w:r>
    </w:p>
    <w:p w14:paraId="3522778A">
      <w:pPr>
        <w:spacing w:before="0" w:after="0" w:line="260" w:lineRule="exact"/>
        <w:rPr>
          <w:sz w:val="36"/>
          <w:szCs w:val="40"/>
        </w:rPr>
      </w:pPr>
      <w:r>
        <w:rPr>
          <w:rFonts w:ascii="Consolas" w:hAnsi="Consolas" w:eastAsia="Consolas"/>
          <w:color w:val="2D2D2D"/>
          <w:sz w:val="22"/>
          <w:szCs w:val="40"/>
        </w:rPr>
        <w:t xml:space="preserve">            </w:t>
      </w:r>
    </w:p>
    <w:p w14:paraId="341CA178">
      <w:pPr>
        <w:spacing w:before="0" w:after="0" w:line="260" w:lineRule="exact"/>
        <w:rPr>
          <w:sz w:val="36"/>
          <w:szCs w:val="40"/>
        </w:rPr>
      </w:pPr>
      <w:r>
        <w:rPr>
          <w:rFonts w:ascii="Consolas" w:hAnsi="Consolas" w:eastAsia="Consolas"/>
          <w:color w:val="2D2D2D"/>
          <w:sz w:val="22"/>
          <w:szCs w:val="40"/>
        </w:rPr>
        <w:t xml:space="preserve">            # TODO: 解析 content 中的 @username 并创建 Mention 记录</w:t>
      </w:r>
    </w:p>
    <w:p w14:paraId="42F6B75A">
      <w:pPr>
        <w:spacing w:before="0" w:after="0" w:line="260" w:lineRule="exact"/>
        <w:rPr>
          <w:sz w:val="36"/>
          <w:szCs w:val="40"/>
        </w:rPr>
      </w:pPr>
      <w:r>
        <w:rPr>
          <w:rFonts w:ascii="Consolas" w:hAnsi="Consolas" w:eastAsia="Consolas"/>
          <w:color w:val="2D2D2D"/>
          <w:sz w:val="22"/>
          <w:szCs w:val="40"/>
        </w:rPr>
        <w:t xml:space="preserve">            # parse_mentions(comment) </w:t>
      </w:r>
    </w:p>
    <w:p w14:paraId="7593C969">
      <w:pPr>
        <w:spacing w:before="0" w:after="0" w:line="260" w:lineRule="exact"/>
        <w:rPr>
          <w:sz w:val="36"/>
          <w:szCs w:val="40"/>
        </w:rPr>
      </w:pPr>
      <w:r>
        <w:rPr>
          <w:rFonts w:ascii="Consolas" w:hAnsi="Consolas" w:eastAsia="Consolas"/>
          <w:color w:val="2D2D2D"/>
          <w:sz w:val="22"/>
          <w:szCs w:val="40"/>
        </w:rPr>
        <w:t xml:space="preserve">            </w:t>
      </w:r>
    </w:p>
    <w:p w14:paraId="392F40CC">
      <w:pPr>
        <w:spacing w:before="0" w:after="0" w:line="260" w:lineRule="exact"/>
        <w:rPr>
          <w:sz w:val="36"/>
          <w:szCs w:val="40"/>
        </w:rPr>
      </w:pPr>
      <w:r>
        <w:rPr>
          <w:rFonts w:ascii="Consolas" w:hAnsi="Consolas" w:eastAsia="Consolas"/>
          <w:color w:val="2D2D2D"/>
          <w:sz w:val="22"/>
          <w:szCs w:val="40"/>
        </w:rPr>
        <w:t xml:space="preserve">            return Response(CommentSerializer(comment).data, status=status.HTTP_201_CREATED)</w:t>
      </w:r>
    </w:p>
    <w:p w14:paraId="440FB58A">
      <w:pPr>
        <w:spacing w:before="0" w:after="0" w:line="260" w:lineRule="exact"/>
        <w:rPr>
          <w:sz w:val="36"/>
          <w:szCs w:val="40"/>
        </w:rPr>
      </w:pPr>
      <w:r>
        <w:rPr>
          <w:rFonts w:ascii="Consolas" w:hAnsi="Consolas" w:eastAsia="Consolas"/>
          <w:color w:val="2D2D2D"/>
          <w:sz w:val="22"/>
          <w:szCs w:val="40"/>
        </w:rPr>
        <w:t xml:space="preserve"> </w:t>
      </w:r>
    </w:p>
    <w:p w14:paraId="700E14C0">
      <w:pPr>
        <w:rPr>
          <w:sz w:val="36"/>
          <w:szCs w:val="40"/>
        </w:rPr>
      </w:pPr>
    </w:p>
    <w:p w14:paraId="6C6320DD">
      <w:pPr>
        <w:spacing w:before="200" w:after="40"/>
        <w:rPr>
          <w:sz w:val="36"/>
          <w:szCs w:val="40"/>
        </w:rPr>
      </w:pPr>
      <w:r>
        <w:rPr>
          <w:b/>
          <w:color w:val="1A56DB"/>
          <w:sz w:val="28"/>
          <w:szCs w:val="40"/>
        </w:rPr>
        <w:t>// backend\apps\worklogs\__init__.py</w:t>
      </w:r>
    </w:p>
    <w:p w14:paraId="50D0094F">
      <w:pPr>
        <w:spacing w:before="0" w:after="0" w:line="260" w:lineRule="exact"/>
        <w:rPr>
          <w:sz w:val="36"/>
          <w:szCs w:val="40"/>
        </w:rPr>
      </w:pPr>
      <w:r>
        <w:rPr>
          <w:rFonts w:ascii="Consolas" w:hAnsi="Consolas" w:eastAsia="Consolas"/>
          <w:color w:val="2D2D2D"/>
          <w:sz w:val="22"/>
          <w:szCs w:val="40"/>
        </w:rPr>
        <w:t xml:space="preserve"> </w:t>
      </w:r>
    </w:p>
    <w:p w14:paraId="4B47822C">
      <w:pPr>
        <w:rPr>
          <w:sz w:val="36"/>
          <w:szCs w:val="40"/>
        </w:rPr>
      </w:pPr>
    </w:p>
    <w:p w14:paraId="343B272C">
      <w:pPr>
        <w:spacing w:before="200" w:after="40"/>
        <w:rPr>
          <w:sz w:val="36"/>
          <w:szCs w:val="40"/>
        </w:rPr>
      </w:pPr>
      <w:r>
        <w:rPr>
          <w:b/>
          <w:color w:val="1A56DB"/>
          <w:sz w:val="28"/>
          <w:szCs w:val="40"/>
        </w:rPr>
        <w:t>// backend\apps\worklogs\admin.py</w:t>
      </w:r>
    </w:p>
    <w:p w14:paraId="3FAAD3DF">
      <w:pPr>
        <w:spacing w:before="0" w:after="0" w:line="260" w:lineRule="exact"/>
        <w:rPr>
          <w:sz w:val="36"/>
          <w:szCs w:val="40"/>
        </w:rPr>
      </w:pPr>
      <w:r>
        <w:rPr>
          <w:rFonts w:ascii="Consolas" w:hAnsi="Consolas" w:eastAsia="Consolas"/>
          <w:color w:val="2D2D2D"/>
          <w:sz w:val="22"/>
          <w:szCs w:val="40"/>
        </w:rPr>
        <w:t>from django.contrib import admin</w:t>
      </w:r>
    </w:p>
    <w:p w14:paraId="1CBB0DE6">
      <w:pPr>
        <w:spacing w:before="0" w:after="0" w:line="260" w:lineRule="exact"/>
        <w:rPr>
          <w:sz w:val="36"/>
          <w:szCs w:val="40"/>
        </w:rPr>
      </w:pPr>
      <w:r>
        <w:rPr>
          <w:rFonts w:ascii="Consolas" w:hAnsi="Consolas" w:eastAsia="Consolas"/>
          <w:color w:val="2D2D2D"/>
          <w:sz w:val="22"/>
          <w:szCs w:val="40"/>
        </w:rPr>
        <w:t>from .models import WorkLog, HourlyRate</w:t>
      </w:r>
    </w:p>
    <w:p w14:paraId="4B039D60">
      <w:pPr>
        <w:spacing w:before="0" w:after="0" w:line="260" w:lineRule="exact"/>
        <w:rPr>
          <w:sz w:val="36"/>
          <w:szCs w:val="40"/>
        </w:rPr>
      </w:pPr>
      <w:r>
        <w:rPr>
          <w:rFonts w:ascii="Consolas" w:hAnsi="Consolas" w:eastAsia="Consolas"/>
          <w:color w:val="2D2D2D"/>
          <w:sz w:val="22"/>
          <w:szCs w:val="40"/>
        </w:rPr>
        <w:t xml:space="preserve"> </w:t>
      </w:r>
    </w:p>
    <w:p w14:paraId="59FDD99D">
      <w:pPr>
        <w:spacing w:before="0" w:after="0" w:line="260" w:lineRule="exact"/>
        <w:rPr>
          <w:sz w:val="36"/>
          <w:szCs w:val="40"/>
        </w:rPr>
      </w:pPr>
      <w:r>
        <w:rPr>
          <w:rFonts w:ascii="Consolas" w:hAnsi="Consolas" w:eastAsia="Consolas"/>
          <w:color w:val="2D2D2D"/>
          <w:sz w:val="22"/>
          <w:szCs w:val="40"/>
        </w:rPr>
        <w:t>@admin.register(WorkLog)</w:t>
      </w:r>
    </w:p>
    <w:p w14:paraId="463D484B">
      <w:pPr>
        <w:spacing w:before="0" w:after="0" w:line="260" w:lineRule="exact"/>
        <w:rPr>
          <w:sz w:val="36"/>
          <w:szCs w:val="40"/>
        </w:rPr>
      </w:pPr>
      <w:r>
        <w:rPr>
          <w:rFonts w:ascii="Consolas" w:hAnsi="Consolas" w:eastAsia="Consolas"/>
          <w:color w:val="2D2D2D"/>
          <w:sz w:val="22"/>
          <w:szCs w:val="40"/>
        </w:rPr>
        <w:t>class WorkLogAdmin(admin.ModelAdmin):</w:t>
      </w:r>
    </w:p>
    <w:p w14:paraId="22AEED8F">
      <w:pPr>
        <w:spacing w:before="0" w:after="0" w:line="260" w:lineRule="exact"/>
        <w:rPr>
          <w:sz w:val="36"/>
          <w:szCs w:val="40"/>
        </w:rPr>
      </w:pPr>
      <w:r>
        <w:rPr>
          <w:rFonts w:ascii="Consolas" w:hAnsi="Consolas" w:eastAsia="Consolas"/>
          <w:color w:val="2D2D2D"/>
          <w:sz w:val="22"/>
          <w:szCs w:val="40"/>
        </w:rPr>
        <w:t xml:space="preserve">    list_display = ['user', 'task', 'date', 'hours', 'description']</w:t>
      </w:r>
    </w:p>
    <w:p w14:paraId="75ABB270">
      <w:pPr>
        <w:spacing w:before="0" w:after="0" w:line="260" w:lineRule="exact"/>
        <w:rPr>
          <w:sz w:val="36"/>
          <w:szCs w:val="40"/>
        </w:rPr>
      </w:pPr>
      <w:r>
        <w:rPr>
          <w:rFonts w:ascii="Consolas" w:hAnsi="Consolas" w:eastAsia="Consolas"/>
          <w:color w:val="2D2D2D"/>
          <w:sz w:val="22"/>
          <w:szCs w:val="40"/>
        </w:rPr>
        <w:t xml:space="preserve"> </w:t>
      </w:r>
    </w:p>
    <w:p w14:paraId="2E3AAB95">
      <w:pPr>
        <w:spacing w:before="0" w:after="0" w:line="260" w:lineRule="exact"/>
        <w:rPr>
          <w:sz w:val="36"/>
          <w:szCs w:val="40"/>
        </w:rPr>
      </w:pPr>
      <w:r>
        <w:rPr>
          <w:rFonts w:ascii="Consolas" w:hAnsi="Consolas" w:eastAsia="Consolas"/>
          <w:color w:val="2D2D2D"/>
          <w:sz w:val="22"/>
          <w:szCs w:val="40"/>
        </w:rPr>
        <w:t>@admin.register(HourlyRate)</w:t>
      </w:r>
    </w:p>
    <w:p w14:paraId="6478B4D7">
      <w:pPr>
        <w:spacing w:before="0" w:after="0" w:line="260" w:lineRule="exact"/>
        <w:rPr>
          <w:sz w:val="36"/>
          <w:szCs w:val="40"/>
        </w:rPr>
      </w:pPr>
      <w:r>
        <w:rPr>
          <w:rFonts w:ascii="Consolas" w:hAnsi="Consolas" w:eastAsia="Consolas"/>
          <w:color w:val="2D2D2D"/>
          <w:sz w:val="22"/>
          <w:szCs w:val="40"/>
        </w:rPr>
        <w:t>class HourlyRateAdmin(admin.ModelAdmin):</w:t>
      </w:r>
    </w:p>
    <w:p w14:paraId="2FD54542">
      <w:pPr>
        <w:spacing w:before="0" w:after="0" w:line="260" w:lineRule="exact"/>
        <w:rPr>
          <w:sz w:val="36"/>
          <w:szCs w:val="40"/>
        </w:rPr>
      </w:pPr>
      <w:r>
        <w:rPr>
          <w:rFonts w:ascii="Consolas" w:hAnsi="Consolas" w:eastAsia="Consolas"/>
          <w:color w:val="2D2D2D"/>
          <w:sz w:val="22"/>
          <w:szCs w:val="40"/>
        </w:rPr>
        <w:t xml:space="preserve">    list_display = ['user', 'project', 'rate', 'effective_from']</w:t>
      </w:r>
    </w:p>
    <w:p w14:paraId="494CBC05">
      <w:pPr>
        <w:spacing w:before="0" w:after="0" w:line="260" w:lineRule="exact"/>
        <w:rPr>
          <w:sz w:val="36"/>
          <w:szCs w:val="40"/>
        </w:rPr>
      </w:pPr>
      <w:r>
        <w:rPr>
          <w:rFonts w:ascii="Consolas" w:hAnsi="Consolas" w:eastAsia="Consolas"/>
          <w:color w:val="2D2D2D"/>
          <w:sz w:val="22"/>
          <w:szCs w:val="40"/>
        </w:rPr>
        <w:t xml:space="preserve"> </w:t>
      </w:r>
    </w:p>
    <w:p w14:paraId="661C5265">
      <w:pPr>
        <w:rPr>
          <w:sz w:val="36"/>
          <w:szCs w:val="40"/>
        </w:rPr>
      </w:pPr>
    </w:p>
    <w:p w14:paraId="6BC5B90D">
      <w:pPr>
        <w:spacing w:before="200" w:after="40"/>
        <w:rPr>
          <w:sz w:val="36"/>
          <w:szCs w:val="40"/>
        </w:rPr>
      </w:pPr>
      <w:r>
        <w:rPr>
          <w:b/>
          <w:color w:val="1A56DB"/>
          <w:sz w:val="28"/>
          <w:szCs w:val="40"/>
        </w:rPr>
        <w:t>// backend\apps\worklogs\models.py</w:t>
      </w:r>
    </w:p>
    <w:p w14:paraId="0F9F4CF8">
      <w:pPr>
        <w:spacing w:before="0" w:after="0" w:line="260" w:lineRule="exact"/>
        <w:rPr>
          <w:sz w:val="36"/>
          <w:szCs w:val="40"/>
        </w:rPr>
      </w:pPr>
      <w:r>
        <w:rPr>
          <w:rFonts w:ascii="Consolas" w:hAnsi="Consolas" w:eastAsia="Consolas"/>
          <w:color w:val="2D2D2D"/>
          <w:sz w:val="22"/>
          <w:szCs w:val="40"/>
        </w:rPr>
        <w:t>import uuid</w:t>
      </w:r>
    </w:p>
    <w:p w14:paraId="5C98E1DF">
      <w:pPr>
        <w:spacing w:before="0" w:after="0" w:line="260" w:lineRule="exact"/>
        <w:rPr>
          <w:sz w:val="36"/>
          <w:szCs w:val="40"/>
        </w:rPr>
      </w:pPr>
      <w:r>
        <w:rPr>
          <w:rFonts w:ascii="Consolas" w:hAnsi="Consolas" w:eastAsia="Consolas"/>
          <w:color w:val="2D2D2D"/>
          <w:sz w:val="22"/>
          <w:szCs w:val="40"/>
        </w:rPr>
        <w:t>from django.db import models</w:t>
      </w:r>
    </w:p>
    <w:p w14:paraId="0220D70F">
      <w:pPr>
        <w:spacing w:before="0" w:after="0" w:line="260" w:lineRule="exact"/>
        <w:rPr>
          <w:sz w:val="36"/>
          <w:szCs w:val="40"/>
        </w:rPr>
      </w:pPr>
      <w:r>
        <w:rPr>
          <w:rFonts w:ascii="Consolas" w:hAnsi="Consolas" w:eastAsia="Consolas"/>
          <w:color w:val="2D2D2D"/>
          <w:sz w:val="22"/>
          <w:szCs w:val="40"/>
        </w:rPr>
        <w:t>from django.conf import settings</w:t>
      </w:r>
    </w:p>
    <w:p w14:paraId="380EBDB3">
      <w:pPr>
        <w:spacing w:before="0" w:after="0" w:line="260" w:lineRule="exact"/>
        <w:rPr>
          <w:sz w:val="36"/>
          <w:szCs w:val="40"/>
        </w:rPr>
      </w:pPr>
      <w:r>
        <w:rPr>
          <w:rFonts w:ascii="Consolas" w:hAnsi="Consolas" w:eastAsia="Consolas"/>
          <w:color w:val="2D2D2D"/>
          <w:sz w:val="22"/>
          <w:szCs w:val="40"/>
        </w:rPr>
        <w:t>from core.models import TimestampedModel</w:t>
      </w:r>
    </w:p>
    <w:p w14:paraId="32F39D4F">
      <w:pPr>
        <w:spacing w:before="0" w:after="0" w:line="260" w:lineRule="exact"/>
        <w:rPr>
          <w:sz w:val="36"/>
          <w:szCs w:val="40"/>
        </w:rPr>
      </w:pPr>
      <w:r>
        <w:rPr>
          <w:rFonts w:ascii="Consolas" w:hAnsi="Consolas" w:eastAsia="Consolas"/>
          <w:color w:val="2D2D2D"/>
          <w:sz w:val="22"/>
          <w:szCs w:val="40"/>
        </w:rPr>
        <w:t xml:space="preserve"> </w:t>
      </w:r>
    </w:p>
    <w:p w14:paraId="52D35167">
      <w:pPr>
        <w:spacing w:before="0" w:after="0" w:line="260" w:lineRule="exact"/>
        <w:rPr>
          <w:sz w:val="36"/>
          <w:szCs w:val="40"/>
        </w:rPr>
      </w:pPr>
      <w:r>
        <w:rPr>
          <w:rFonts w:ascii="Consolas" w:hAnsi="Consolas" w:eastAsia="Consolas"/>
          <w:color w:val="2D2D2D"/>
          <w:sz w:val="22"/>
          <w:szCs w:val="40"/>
        </w:rPr>
        <w:t>class WorkLog(TimestampedModel):</w:t>
      </w:r>
    </w:p>
    <w:p w14:paraId="2265F4F8">
      <w:pPr>
        <w:spacing w:before="0" w:after="0" w:line="260" w:lineRule="exact"/>
        <w:rPr>
          <w:sz w:val="36"/>
          <w:szCs w:val="40"/>
        </w:rPr>
      </w:pPr>
      <w:r>
        <w:rPr>
          <w:rFonts w:ascii="Consolas" w:hAnsi="Consolas" w:eastAsia="Consolas"/>
          <w:color w:val="2D2D2D"/>
          <w:sz w:val="22"/>
          <w:szCs w:val="40"/>
        </w:rPr>
        <w:t xml:space="preserve">    id = models.UUIDField(primary_key=True, default=uuid.uuid4, editable=False)</w:t>
      </w:r>
    </w:p>
    <w:p w14:paraId="68BAD303">
      <w:pPr>
        <w:spacing w:before="0" w:after="0" w:line="260" w:lineRule="exact"/>
        <w:rPr>
          <w:sz w:val="36"/>
          <w:szCs w:val="40"/>
        </w:rPr>
      </w:pPr>
      <w:r>
        <w:rPr>
          <w:rFonts w:ascii="Consolas" w:hAnsi="Consolas" w:eastAsia="Consolas"/>
          <w:color w:val="2D2D2D"/>
          <w:sz w:val="22"/>
          <w:szCs w:val="40"/>
        </w:rPr>
        <w:t xml:space="preserve">    task = models.ForeignKey('tasks.Task', on_delete=models.CASCADE, related_name='worklogs', verbose_name='关联任务')</w:t>
      </w:r>
    </w:p>
    <w:p w14:paraId="5739C79D">
      <w:pPr>
        <w:spacing w:before="0" w:after="0" w:line="260" w:lineRule="exact"/>
        <w:rPr>
          <w:sz w:val="36"/>
          <w:szCs w:val="40"/>
        </w:rPr>
      </w:pPr>
      <w:r>
        <w:rPr>
          <w:rFonts w:ascii="Consolas" w:hAnsi="Consolas" w:eastAsia="Consolas"/>
          <w:color w:val="2D2D2D"/>
          <w:sz w:val="22"/>
          <w:szCs w:val="40"/>
        </w:rPr>
        <w:t xml:space="preserve">    user = models.ForeignKey(settings.AUTH_USER_MODEL, on_delete=models.CASCADE, related_name='worklogs', verbose_name='记录人')</w:t>
      </w:r>
    </w:p>
    <w:p w14:paraId="1F2B9A76">
      <w:pPr>
        <w:spacing w:before="0" w:after="0" w:line="260" w:lineRule="exact"/>
        <w:rPr>
          <w:sz w:val="36"/>
          <w:szCs w:val="40"/>
        </w:rPr>
      </w:pPr>
      <w:r>
        <w:rPr>
          <w:rFonts w:ascii="Consolas" w:hAnsi="Consolas" w:eastAsia="Consolas"/>
          <w:color w:val="2D2D2D"/>
          <w:sz w:val="22"/>
          <w:szCs w:val="40"/>
        </w:rPr>
        <w:t xml:space="preserve">    hours = models.DecimalField(max_digits=6, decimal_places=2, verbose_name='工时(小时)')</w:t>
      </w:r>
    </w:p>
    <w:p w14:paraId="0740922D">
      <w:pPr>
        <w:spacing w:before="0" w:after="0" w:line="260" w:lineRule="exact"/>
        <w:rPr>
          <w:sz w:val="36"/>
          <w:szCs w:val="40"/>
        </w:rPr>
      </w:pPr>
      <w:r>
        <w:rPr>
          <w:rFonts w:ascii="Consolas" w:hAnsi="Consolas" w:eastAsia="Consolas"/>
          <w:color w:val="2D2D2D"/>
          <w:sz w:val="22"/>
          <w:szCs w:val="40"/>
        </w:rPr>
        <w:t xml:space="preserve">    date = models.DateField(verbose_name='工作日期')</w:t>
      </w:r>
    </w:p>
    <w:p w14:paraId="41175222">
      <w:pPr>
        <w:spacing w:before="0" w:after="0" w:line="260" w:lineRule="exact"/>
        <w:rPr>
          <w:sz w:val="36"/>
          <w:szCs w:val="40"/>
        </w:rPr>
      </w:pPr>
      <w:r>
        <w:rPr>
          <w:rFonts w:ascii="Consolas" w:hAnsi="Consolas" w:eastAsia="Consolas"/>
          <w:color w:val="2D2D2D"/>
          <w:sz w:val="22"/>
          <w:szCs w:val="40"/>
        </w:rPr>
        <w:t xml:space="preserve">    description = models.TextField(blank=True, null=True, verbose_name='工作内容说明')</w:t>
      </w:r>
    </w:p>
    <w:p w14:paraId="7DC6CE5E">
      <w:pPr>
        <w:spacing w:before="0" w:after="0" w:line="260" w:lineRule="exact"/>
        <w:rPr>
          <w:sz w:val="36"/>
          <w:szCs w:val="40"/>
        </w:rPr>
      </w:pPr>
      <w:r>
        <w:rPr>
          <w:rFonts w:ascii="Consolas" w:hAnsi="Consolas" w:eastAsia="Consolas"/>
          <w:color w:val="2D2D2D"/>
          <w:sz w:val="22"/>
          <w:szCs w:val="40"/>
        </w:rPr>
        <w:t xml:space="preserve"> </w:t>
      </w:r>
    </w:p>
    <w:p w14:paraId="1D93D5E8">
      <w:pPr>
        <w:spacing w:before="0" w:after="0" w:line="260" w:lineRule="exact"/>
        <w:rPr>
          <w:sz w:val="36"/>
          <w:szCs w:val="40"/>
        </w:rPr>
      </w:pPr>
      <w:r>
        <w:rPr>
          <w:rFonts w:ascii="Consolas" w:hAnsi="Consolas" w:eastAsia="Consolas"/>
          <w:color w:val="2D2D2D"/>
          <w:sz w:val="22"/>
          <w:szCs w:val="40"/>
        </w:rPr>
        <w:t xml:space="preserve">    class Meta:</w:t>
      </w:r>
    </w:p>
    <w:p w14:paraId="00A85A07">
      <w:pPr>
        <w:spacing w:before="0" w:after="0" w:line="260" w:lineRule="exact"/>
        <w:rPr>
          <w:sz w:val="36"/>
          <w:szCs w:val="40"/>
        </w:rPr>
      </w:pPr>
      <w:r>
        <w:rPr>
          <w:rFonts w:ascii="Consolas" w:hAnsi="Consolas" w:eastAsia="Consolas"/>
          <w:color w:val="2D2D2D"/>
          <w:sz w:val="22"/>
          <w:szCs w:val="40"/>
        </w:rPr>
        <w:t xml:space="preserve">        db_table = 'worklogs_worklog'</w:t>
      </w:r>
    </w:p>
    <w:p w14:paraId="1FB384A0">
      <w:pPr>
        <w:spacing w:before="0" w:after="0" w:line="260" w:lineRule="exact"/>
        <w:rPr>
          <w:sz w:val="36"/>
          <w:szCs w:val="40"/>
        </w:rPr>
      </w:pPr>
      <w:r>
        <w:rPr>
          <w:rFonts w:ascii="Consolas" w:hAnsi="Consolas" w:eastAsia="Consolas"/>
          <w:color w:val="2D2D2D"/>
          <w:sz w:val="22"/>
          <w:szCs w:val="40"/>
        </w:rPr>
        <w:t xml:space="preserve">        indexes = [</w:t>
      </w:r>
    </w:p>
    <w:p w14:paraId="6D6EAF59">
      <w:pPr>
        <w:spacing w:before="0" w:after="0" w:line="260" w:lineRule="exact"/>
        <w:rPr>
          <w:sz w:val="36"/>
          <w:szCs w:val="40"/>
        </w:rPr>
      </w:pPr>
      <w:r>
        <w:rPr>
          <w:rFonts w:ascii="Consolas" w:hAnsi="Consolas" w:eastAsia="Consolas"/>
          <w:color w:val="2D2D2D"/>
          <w:sz w:val="22"/>
          <w:szCs w:val="40"/>
        </w:rPr>
        <w:t xml:space="preserve">            models.Index(fields=['task']),</w:t>
      </w:r>
    </w:p>
    <w:p w14:paraId="56BC8225">
      <w:pPr>
        <w:spacing w:before="0" w:after="0" w:line="260" w:lineRule="exact"/>
        <w:rPr>
          <w:sz w:val="36"/>
          <w:szCs w:val="40"/>
        </w:rPr>
      </w:pPr>
      <w:r>
        <w:rPr>
          <w:rFonts w:ascii="Consolas" w:hAnsi="Consolas" w:eastAsia="Consolas"/>
          <w:color w:val="2D2D2D"/>
          <w:sz w:val="22"/>
          <w:szCs w:val="40"/>
        </w:rPr>
        <w:t xml:space="preserve">            models.Index(fields=['user']),</w:t>
      </w:r>
    </w:p>
    <w:p w14:paraId="4EBB7B83">
      <w:pPr>
        <w:spacing w:before="0" w:after="0" w:line="260" w:lineRule="exact"/>
        <w:rPr>
          <w:sz w:val="36"/>
          <w:szCs w:val="40"/>
        </w:rPr>
      </w:pPr>
      <w:r>
        <w:rPr>
          <w:rFonts w:ascii="Consolas" w:hAnsi="Consolas" w:eastAsia="Consolas"/>
          <w:color w:val="2D2D2D"/>
          <w:sz w:val="22"/>
          <w:szCs w:val="40"/>
        </w:rPr>
        <w:t xml:space="preserve">            models.Index(fields=['date']),</w:t>
      </w:r>
    </w:p>
    <w:p w14:paraId="6E9164B1">
      <w:pPr>
        <w:spacing w:before="0" w:after="0" w:line="260" w:lineRule="exact"/>
        <w:rPr>
          <w:sz w:val="36"/>
          <w:szCs w:val="40"/>
        </w:rPr>
      </w:pPr>
      <w:r>
        <w:rPr>
          <w:rFonts w:ascii="Consolas" w:hAnsi="Consolas" w:eastAsia="Consolas"/>
          <w:color w:val="2D2D2D"/>
          <w:sz w:val="22"/>
          <w:szCs w:val="40"/>
        </w:rPr>
        <w:t xml:space="preserve">        ]</w:t>
      </w:r>
    </w:p>
    <w:p w14:paraId="2A0187A1">
      <w:pPr>
        <w:spacing w:before="0" w:after="0" w:line="260" w:lineRule="exact"/>
        <w:rPr>
          <w:sz w:val="36"/>
          <w:szCs w:val="40"/>
        </w:rPr>
      </w:pPr>
      <w:r>
        <w:rPr>
          <w:rFonts w:ascii="Consolas" w:hAnsi="Consolas" w:eastAsia="Consolas"/>
          <w:color w:val="2D2D2D"/>
          <w:sz w:val="22"/>
          <w:szCs w:val="40"/>
        </w:rPr>
        <w:t xml:space="preserve">        verbose_name = '工时记录'</w:t>
      </w:r>
    </w:p>
    <w:p w14:paraId="7AF815B6">
      <w:pPr>
        <w:spacing w:before="0" w:after="0" w:line="260" w:lineRule="exact"/>
        <w:rPr>
          <w:sz w:val="36"/>
          <w:szCs w:val="40"/>
        </w:rPr>
      </w:pPr>
      <w:r>
        <w:rPr>
          <w:rFonts w:ascii="Consolas" w:hAnsi="Consolas" w:eastAsia="Consolas"/>
          <w:color w:val="2D2D2D"/>
          <w:sz w:val="22"/>
          <w:szCs w:val="40"/>
        </w:rPr>
        <w:t xml:space="preserve">        verbose_name_plural = '工时记录'</w:t>
      </w:r>
    </w:p>
    <w:p w14:paraId="60AAFF68">
      <w:pPr>
        <w:spacing w:before="0" w:after="0" w:line="260" w:lineRule="exact"/>
        <w:rPr>
          <w:sz w:val="36"/>
          <w:szCs w:val="40"/>
        </w:rPr>
      </w:pPr>
      <w:r>
        <w:rPr>
          <w:rFonts w:ascii="Consolas" w:hAnsi="Consolas" w:eastAsia="Consolas"/>
          <w:color w:val="2D2D2D"/>
          <w:sz w:val="22"/>
          <w:szCs w:val="40"/>
        </w:rPr>
        <w:t xml:space="preserve"> </w:t>
      </w:r>
    </w:p>
    <w:p w14:paraId="0F99C95C">
      <w:pPr>
        <w:spacing w:before="0" w:after="0" w:line="260" w:lineRule="exact"/>
        <w:rPr>
          <w:sz w:val="36"/>
          <w:szCs w:val="40"/>
        </w:rPr>
      </w:pPr>
      <w:r>
        <w:rPr>
          <w:rFonts w:ascii="Consolas" w:hAnsi="Consolas" w:eastAsia="Consolas"/>
          <w:color w:val="2D2D2D"/>
          <w:sz w:val="22"/>
          <w:szCs w:val="40"/>
        </w:rPr>
        <w:t xml:space="preserve">    def save(self, *args, **kwargs):</w:t>
      </w:r>
    </w:p>
    <w:p w14:paraId="50BAD60A">
      <w:pPr>
        <w:spacing w:before="0" w:after="0" w:line="260" w:lineRule="exact"/>
        <w:rPr>
          <w:sz w:val="36"/>
          <w:szCs w:val="40"/>
        </w:rPr>
      </w:pPr>
      <w:r>
        <w:rPr>
          <w:rFonts w:ascii="Consolas" w:hAnsi="Consolas" w:eastAsia="Consolas"/>
          <w:color w:val="2D2D2D"/>
          <w:sz w:val="22"/>
          <w:szCs w:val="40"/>
        </w:rPr>
        <w:t xml:space="preserve">        super().save(*args, **kwargs)</w:t>
      </w:r>
    </w:p>
    <w:p w14:paraId="1460C7E5">
      <w:pPr>
        <w:spacing w:before="0" w:after="0" w:line="260" w:lineRule="exact"/>
        <w:rPr>
          <w:sz w:val="36"/>
          <w:szCs w:val="40"/>
        </w:rPr>
      </w:pPr>
      <w:r>
        <w:rPr>
          <w:rFonts w:ascii="Consolas" w:hAnsi="Consolas" w:eastAsia="Consolas"/>
          <w:color w:val="2D2D2D"/>
          <w:sz w:val="22"/>
          <w:szCs w:val="40"/>
        </w:rPr>
        <w:t xml:space="preserve">        # 更新任务的实际工时</w:t>
      </w:r>
    </w:p>
    <w:p w14:paraId="240A264E">
      <w:pPr>
        <w:spacing w:before="0" w:after="0" w:line="260" w:lineRule="exact"/>
        <w:rPr>
          <w:sz w:val="36"/>
          <w:szCs w:val="40"/>
        </w:rPr>
      </w:pPr>
      <w:r>
        <w:rPr>
          <w:rFonts w:ascii="Consolas" w:hAnsi="Consolas" w:eastAsia="Consolas"/>
          <w:color w:val="2D2D2D"/>
          <w:sz w:val="22"/>
          <w:szCs w:val="40"/>
        </w:rPr>
        <w:t xml:space="preserve">        total = self.task.worklogs.aggregate(total=models.Sum('hours'))['total'] or 0</w:t>
      </w:r>
    </w:p>
    <w:p w14:paraId="2352207E">
      <w:pPr>
        <w:spacing w:before="0" w:after="0" w:line="260" w:lineRule="exact"/>
        <w:rPr>
          <w:sz w:val="36"/>
          <w:szCs w:val="40"/>
        </w:rPr>
      </w:pPr>
      <w:r>
        <w:rPr>
          <w:rFonts w:ascii="Consolas" w:hAnsi="Consolas" w:eastAsia="Consolas"/>
          <w:color w:val="2D2D2D"/>
          <w:sz w:val="22"/>
          <w:szCs w:val="40"/>
        </w:rPr>
        <w:t xml:space="preserve">        self.task.actual_hours = total</w:t>
      </w:r>
    </w:p>
    <w:p w14:paraId="10CB0E85">
      <w:pPr>
        <w:spacing w:before="0" w:after="0" w:line="260" w:lineRule="exact"/>
        <w:rPr>
          <w:sz w:val="36"/>
          <w:szCs w:val="40"/>
        </w:rPr>
      </w:pPr>
      <w:r>
        <w:rPr>
          <w:rFonts w:ascii="Consolas" w:hAnsi="Consolas" w:eastAsia="Consolas"/>
          <w:color w:val="2D2D2D"/>
          <w:sz w:val="22"/>
          <w:szCs w:val="40"/>
        </w:rPr>
        <w:t xml:space="preserve">        self.task.save(update_fields=['actual_hours'])</w:t>
      </w:r>
    </w:p>
    <w:p w14:paraId="1EB43D11">
      <w:pPr>
        <w:spacing w:before="0" w:after="0" w:line="260" w:lineRule="exact"/>
        <w:rPr>
          <w:sz w:val="36"/>
          <w:szCs w:val="40"/>
        </w:rPr>
      </w:pPr>
      <w:r>
        <w:rPr>
          <w:rFonts w:ascii="Consolas" w:hAnsi="Consolas" w:eastAsia="Consolas"/>
          <w:color w:val="2D2D2D"/>
          <w:sz w:val="22"/>
          <w:szCs w:val="40"/>
        </w:rPr>
        <w:t xml:space="preserve"> </w:t>
      </w:r>
    </w:p>
    <w:p w14:paraId="25371A5B">
      <w:pPr>
        <w:spacing w:before="0" w:after="0" w:line="260" w:lineRule="exact"/>
        <w:rPr>
          <w:sz w:val="36"/>
          <w:szCs w:val="40"/>
        </w:rPr>
      </w:pPr>
      <w:r>
        <w:rPr>
          <w:rFonts w:ascii="Consolas" w:hAnsi="Consolas" w:eastAsia="Consolas"/>
          <w:color w:val="2D2D2D"/>
          <w:sz w:val="22"/>
          <w:szCs w:val="40"/>
        </w:rPr>
        <w:t>class HourlyRate(models.Model):</w:t>
      </w:r>
    </w:p>
    <w:p w14:paraId="7608DBAF">
      <w:pPr>
        <w:spacing w:before="0" w:after="0" w:line="260" w:lineRule="exact"/>
        <w:rPr>
          <w:sz w:val="36"/>
          <w:szCs w:val="40"/>
        </w:rPr>
      </w:pPr>
      <w:r>
        <w:rPr>
          <w:rFonts w:ascii="Consolas" w:hAnsi="Consolas" w:eastAsia="Consolas"/>
          <w:color w:val="2D2D2D"/>
          <w:sz w:val="22"/>
          <w:szCs w:val="40"/>
        </w:rPr>
        <w:t xml:space="preserve">    id = models.UUIDField(primary_key=True, default=uuid.uuid4, editable=False)</w:t>
      </w:r>
    </w:p>
    <w:p w14:paraId="59C1EE4D">
      <w:pPr>
        <w:spacing w:before="0" w:after="0" w:line="260" w:lineRule="exact"/>
        <w:rPr>
          <w:sz w:val="36"/>
          <w:szCs w:val="40"/>
        </w:rPr>
      </w:pPr>
      <w:r>
        <w:rPr>
          <w:rFonts w:ascii="Consolas" w:hAnsi="Consolas" w:eastAsia="Consolas"/>
          <w:color w:val="2D2D2D"/>
          <w:sz w:val="22"/>
          <w:szCs w:val="40"/>
        </w:rPr>
        <w:t xml:space="preserve">    user = models.ForeignKey(settings.AUTH_USER_MODEL, on_delete=models.CASCADE, related_name='hourly_rates', verbose_name='用户')</w:t>
      </w:r>
    </w:p>
    <w:p w14:paraId="20F4B7A2">
      <w:pPr>
        <w:spacing w:before="0" w:after="0" w:line="260" w:lineRule="exact"/>
        <w:rPr>
          <w:sz w:val="36"/>
          <w:szCs w:val="40"/>
        </w:rPr>
      </w:pPr>
      <w:r>
        <w:rPr>
          <w:rFonts w:ascii="Consolas" w:hAnsi="Consolas" w:eastAsia="Consolas"/>
          <w:color w:val="2D2D2D"/>
          <w:sz w:val="22"/>
          <w:szCs w:val="40"/>
        </w:rPr>
        <w:t xml:space="preserve">    project = models.ForeignKey('projects.Project', on_delete=models.CASCADE, related_name='hourly_rates', verbose_name='项目')</w:t>
      </w:r>
    </w:p>
    <w:p w14:paraId="4BCCD7EA">
      <w:pPr>
        <w:spacing w:before="0" w:after="0" w:line="260" w:lineRule="exact"/>
        <w:rPr>
          <w:sz w:val="36"/>
          <w:szCs w:val="40"/>
        </w:rPr>
      </w:pPr>
      <w:r>
        <w:rPr>
          <w:rFonts w:ascii="Consolas" w:hAnsi="Consolas" w:eastAsia="Consolas"/>
          <w:color w:val="2D2D2D"/>
          <w:sz w:val="22"/>
          <w:szCs w:val="40"/>
        </w:rPr>
        <w:t xml:space="preserve">    rate = models.DecimalField(max_digits=10, decimal_places=2, verbose_name='每小时费率')</w:t>
      </w:r>
    </w:p>
    <w:p w14:paraId="6EDA0540">
      <w:pPr>
        <w:spacing w:before="0" w:after="0" w:line="260" w:lineRule="exact"/>
        <w:rPr>
          <w:sz w:val="36"/>
          <w:szCs w:val="40"/>
        </w:rPr>
      </w:pPr>
      <w:r>
        <w:rPr>
          <w:rFonts w:ascii="Consolas" w:hAnsi="Consolas" w:eastAsia="Consolas"/>
          <w:color w:val="2D2D2D"/>
          <w:sz w:val="22"/>
          <w:szCs w:val="40"/>
        </w:rPr>
        <w:t xml:space="preserve">    effective_from = models.DateField(verbose_name='生效日期')</w:t>
      </w:r>
    </w:p>
    <w:p w14:paraId="6B15016D">
      <w:pPr>
        <w:spacing w:before="0" w:after="0" w:line="260" w:lineRule="exact"/>
        <w:rPr>
          <w:sz w:val="36"/>
          <w:szCs w:val="40"/>
        </w:rPr>
      </w:pPr>
      <w:r>
        <w:rPr>
          <w:rFonts w:ascii="Consolas" w:hAnsi="Consolas" w:eastAsia="Consolas"/>
          <w:color w:val="2D2D2D"/>
          <w:sz w:val="22"/>
          <w:szCs w:val="40"/>
        </w:rPr>
        <w:t xml:space="preserve">    created_at = models.DateTimeField(auto_now_add=True, verbose_name='创建时间')</w:t>
      </w:r>
    </w:p>
    <w:p w14:paraId="73959702">
      <w:pPr>
        <w:spacing w:before="0" w:after="0" w:line="260" w:lineRule="exact"/>
        <w:rPr>
          <w:sz w:val="36"/>
          <w:szCs w:val="40"/>
        </w:rPr>
      </w:pPr>
      <w:r>
        <w:rPr>
          <w:rFonts w:ascii="Consolas" w:hAnsi="Consolas" w:eastAsia="Consolas"/>
          <w:color w:val="2D2D2D"/>
          <w:sz w:val="22"/>
          <w:szCs w:val="40"/>
        </w:rPr>
        <w:t xml:space="preserve"> </w:t>
      </w:r>
    </w:p>
    <w:p w14:paraId="04F04D37">
      <w:pPr>
        <w:spacing w:before="0" w:after="0" w:line="260" w:lineRule="exact"/>
        <w:rPr>
          <w:sz w:val="36"/>
          <w:szCs w:val="40"/>
        </w:rPr>
      </w:pPr>
      <w:r>
        <w:rPr>
          <w:rFonts w:ascii="Consolas" w:hAnsi="Consolas" w:eastAsia="Consolas"/>
          <w:color w:val="2D2D2D"/>
          <w:sz w:val="22"/>
          <w:szCs w:val="40"/>
        </w:rPr>
        <w:t xml:space="preserve">    class Meta:</w:t>
      </w:r>
    </w:p>
    <w:p w14:paraId="72FB0D6C">
      <w:pPr>
        <w:spacing w:before="0" w:after="0" w:line="260" w:lineRule="exact"/>
        <w:rPr>
          <w:sz w:val="36"/>
          <w:szCs w:val="40"/>
        </w:rPr>
      </w:pPr>
      <w:r>
        <w:rPr>
          <w:rFonts w:ascii="Consolas" w:hAnsi="Consolas" w:eastAsia="Consolas"/>
          <w:color w:val="2D2D2D"/>
          <w:sz w:val="22"/>
          <w:szCs w:val="40"/>
        </w:rPr>
        <w:t xml:space="preserve">        db_table = 'worklogs_hourlyrate'</w:t>
      </w:r>
    </w:p>
    <w:p w14:paraId="7925FF4C">
      <w:pPr>
        <w:spacing w:before="0" w:after="0" w:line="260" w:lineRule="exact"/>
        <w:rPr>
          <w:sz w:val="36"/>
          <w:szCs w:val="40"/>
        </w:rPr>
      </w:pPr>
      <w:r>
        <w:rPr>
          <w:rFonts w:ascii="Consolas" w:hAnsi="Consolas" w:eastAsia="Consolas"/>
          <w:color w:val="2D2D2D"/>
          <w:sz w:val="22"/>
          <w:szCs w:val="40"/>
        </w:rPr>
        <w:t xml:space="preserve">        unique_together = ('user', 'project', 'effective_from')</w:t>
      </w:r>
    </w:p>
    <w:p w14:paraId="0FE5EDA6">
      <w:pPr>
        <w:spacing w:before="0" w:after="0" w:line="260" w:lineRule="exact"/>
        <w:rPr>
          <w:sz w:val="36"/>
          <w:szCs w:val="40"/>
        </w:rPr>
      </w:pPr>
      <w:r>
        <w:rPr>
          <w:rFonts w:ascii="Consolas" w:hAnsi="Consolas" w:eastAsia="Consolas"/>
          <w:color w:val="2D2D2D"/>
          <w:sz w:val="22"/>
          <w:szCs w:val="40"/>
        </w:rPr>
        <w:t xml:space="preserve">        verbose_name = '工时费率'</w:t>
      </w:r>
    </w:p>
    <w:p w14:paraId="5C8F0BEB">
      <w:pPr>
        <w:spacing w:before="0" w:after="0" w:line="260" w:lineRule="exact"/>
        <w:rPr>
          <w:sz w:val="36"/>
          <w:szCs w:val="40"/>
        </w:rPr>
      </w:pPr>
      <w:r>
        <w:rPr>
          <w:rFonts w:ascii="Consolas" w:hAnsi="Consolas" w:eastAsia="Consolas"/>
          <w:color w:val="2D2D2D"/>
          <w:sz w:val="22"/>
          <w:szCs w:val="40"/>
        </w:rPr>
        <w:t xml:space="preserve">        verbose_name_plural = '工时费率'</w:t>
      </w:r>
    </w:p>
    <w:p w14:paraId="4A9EAAA7">
      <w:pPr>
        <w:rPr>
          <w:sz w:val="36"/>
          <w:szCs w:val="40"/>
        </w:rPr>
      </w:pPr>
    </w:p>
    <w:p w14:paraId="50ADEFDE">
      <w:pPr>
        <w:spacing w:before="200" w:after="40"/>
        <w:rPr>
          <w:sz w:val="36"/>
          <w:szCs w:val="40"/>
        </w:rPr>
      </w:pPr>
      <w:r>
        <w:rPr>
          <w:b/>
          <w:color w:val="1A56DB"/>
          <w:sz w:val="28"/>
          <w:szCs w:val="40"/>
        </w:rPr>
        <w:t>// backend\apps\worklogs\serializers.py</w:t>
      </w:r>
    </w:p>
    <w:p w14:paraId="22522BA4">
      <w:pPr>
        <w:spacing w:before="0" w:after="0" w:line="260" w:lineRule="exact"/>
        <w:rPr>
          <w:sz w:val="36"/>
          <w:szCs w:val="40"/>
        </w:rPr>
      </w:pPr>
      <w:r>
        <w:rPr>
          <w:rFonts w:ascii="Consolas" w:hAnsi="Consolas" w:eastAsia="Consolas"/>
          <w:color w:val="2D2D2D"/>
          <w:sz w:val="22"/>
          <w:szCs w:val="40"/>
        </w:rPr>
        <w:t>from rest_framework import serializers</w:t>
      </w:r>
    </w:p>
    <w:p w14:paraId="252140F8">
      <w:pPr>
        <w:spacing w:before="0" w:after="0" w:line="260" w:lineRule="exact"/>
        <w:rPr>
          <w:sz w:val="36"/>
          <w:szCs w:val="40"/>
        </w:rPr>
      </w:pPr>
      <w:r>
        <w:rPr>
          <w:rFonts w:ascii="Consolas" w:hAnsi="Consolas" w:eastAsia="Consolas"/>
          <w:color w:val="2D2D2D"/>
          <w:sz w:val="22"/>
          <w:szCs w:val="40"/>
        </w:rPr>
        <w:t>from .models import WorkLog, HourlyRate</w:t>
      </w:r>
    </w:p>
    <w:p w14:paraId="5507139B">
      <w:pPr>
        <w:spacing w:before="0" w:after="0" w:line="260" w:lineRule="exact"/>
        <w:rPr>
          <w:sz w:val="36"/>
          <w:szCs w:val="40"/>
        </w:rPr>
      </w:pPr>
      <w:r>
        <w:rPr>
          <w:rFonts w:ascii="Consolas" w:hAnsi="Consolas" w:eastAsia="Consolas"/>
          <w:color w:val="2D2D2D"/>
          <w:sz w:val="22"/>
          <w:szCs w:val="40"/>
        </w:rPr>
        <w:t>from apps.accounts.serializers import UserSerializer</w:t>
      </w:r>
    </w:p>
    <w:p w14:paraId="71B9A686">
      <w:pPr>
        <w:spacing w:before="0" w:after="0" w:line="260" w:lineRule="exact"/>
        <w:rPr>
          <w:sz w:val="36"/>
          <w:szCs w:val="40"/>
        </w:rPr>
      </w:pPr>
      <w:r>
        <w:rPr>
          <w:rFonts w:ascii="Consolas" w:hAnsi="Consolas" w:eastAsia="Consolas"/>
          <w:color w:val="2D2D2D"/>
          <w:sz w:val="22"/>
          <w:szCs w:val="40"/>
        </w:rPr>
        <w:t xml:space="preserve"> </w:t>
      </w:r>
    </w:p>
    <w:p w14:paraId="3C4C4A51">
      <w:pPr>
        <w:spacing w:before="0" w:after="0" w:line="260" w:lineRule="exact"/>
        <w:rPr>
          <w:sz w:val="36"/>
          <w:szCs w:val="40"/>
        </w:rPr>
      </w:pPr>
      <w:r>
        <w:rPr>
          <w:rFonts w:ascii="Consolas" w:hAnsi="Consolas" w:eastAsia="Consolas"/>
          <w:color w:val="2D2D2D"/>
          <w:sz w:val="22"/>
          <w:szCs w:val="40"/>
        </w:rPr>
        <w:t xml:space="preserve"> </w:t>
      </w:r>
    </w:p>
    <w:p w14:paraId="025C5550">
      <w:pPr>
        <w:spacing w:before="0" w:after="0" w:line="260" w:lineRule="exact"/>
        <w:rPr>
          <w:sz w:val="36"/>
          <w:szCs w:val="40"/>
        </w:rPr>
      </w:pPr>
      <w:r>
        <w:rPr>
          <w:rFonts w:ascii="Consolas" w:hAnsi="Consolas" w:eastAsia="Consolas"/>
          <w:color w:val="2D2D2D"/>
          <w:sz w:val="22"/>
          <w:szCs w:val="40"/>
        </w:rPr>
        <w:t>class WorkLogSerializer(serializers.ModelSerializer):</w:t>
      </w:r>
    </w:p>
    <w:p w14:paraId="20634012">
      <w:pPr>
        <w:spacing w:before="0" w:after="0" w:line="260" w:lineRule="exact"/>
        <w:rPr>
          <w:sz w:val="36"/>
          <w:szCs w:val="40"/>
        </w:rPr>
      </w:pPr>
      <w:r>
        <w:rPr>
          <w:rFonts w:ascii="Consolas" w:hAnsi="Consolas" w:eastAsia="Consolas"/>
          <w:color w:val="2D2D2D"/>
          <w:sz w:val="22"/>
          <w:szCs w:val="40"/>
        </w:rPr>
        <w:t xml:space="preserve">    user = UserSerializer(read_only=True)</w:t>
      </w:r>
    </w:p>
    <w:p w14:paraId="4D9355D8">
      <w:pPr>
        <w:spacing w:before="0" w:after="0" w:line="260" w:lineRule="exact"/>
        <w:rPr>
          <w:sz w:val="36"/>
          <w:szCs w:val="40"/>
        </w:rPr>
      </w:pPr>
      <w:r>
        <w:rPr>
          <w:rFonts w:ascii="Consolas" w:hAnsi="Consolas" w:eastAsia="Consolas"/>
          <w:color w:val="2D2D2D"/>
          <w:sz w:val="22"/>
          <w:szCs w:val="40"/>
        </w:rPr>
        <w:t xml:space="preserve">    task_title = serializers.CharField(source='task.title', read_only=True)</w:t>
      </w:r>
    </w:p>
    <w:p w14:paraId="4057D0D7">
      <w:pPr>
        <w:spacing w:before="0" w:after="0" w:line="260" w:lineRule="exact"/>
        <w:rPr>
          <w:sz w:val="36"/>
          <w:szCs w:val="40"/>
        </w:rPr>
      </w:pPr>
      <w:r>
        <w:rPr>
          <w:rFonts w:ascii="Consolas" w:hAnsi="Consolas" w:eastAsia="Consolas"/>
          <w:color w:val="2D2D2D"/>
          <w:sz w:val="22"/>
          <w:szCs w:val="40"/>
        </w:rPr>
        <w:t xml:space="preserve"> </w:t>
      </w:r>
    </w:p>
    <w:p w14:paraId="634DC8CD">
      <w:pPr>
        <w:spacing w:before="0" w:after="0" w:line="260" w:lineRule="exact"/>
        <w:rPr>
          <w:sz w:val="36"/>
          <w:szCs w:val="40"/>
        </w:rPr>
      </w:pPr>
      <w:r>
        <w:rPr>
          <w:rFonts w:ascii="Consolas" w:hAnsi="Consolas" w:eastAsia="Consolas"/>
          <w:color w:val="2D2D2D"/>
          <w:sz w:val="22"/>
          <w:szCs w:val="40"/>
        </w:rPr>
        <w:t xml:space="preserve">    class Meta:</w:t>
      </w:r>
    </w:p>
    <w:p w14:paraId="4E392021">
      <w:pPr>
        <w:spacing w:before="0" w:after="0" w:line="260" w:lineRule="exact"/>
        <w:rPr>
          <w:sz w:val="36"/>
          <w:szCs w:val="40"/>
        </w:rPr>
      </w:pPr>
      <w:r>
        <w:rPr>
          <w:rFonts w:ascii="Consolas" w:hAnsi="Consolas" w:eastAsia="Consolas"/>
          <w:color w:val="2D2D2D"/>
          <w:sz w:val="22"/>
          <w:szCs w:val="40"/>
        </w:rPr>
        <w:t xml:space="preserve">        model = WorkLog</w:t>
      </w:r>
    </w:p>
    <w:p w14:paraId="34C4A75E">
      <w:pPr>
        <w:spacing w:before="0" w:after="0" w:line="260" w:lineRule="exact"/>
        <w:rPr>
          <w:sz w:val="36"/>
          <w:szCs w:val="40"/>
        </w:rPr>
      </w:pPr>
      <w:r>
        <w:rPr>
          <w:rFonts w:ascii="Consolas" w:hAnsi="Consolas" w:eastAsia="Consolas"/>
          <w:color w:val="2D2D2D"/>
          <w:sz w:val="22"/>
          <w:szCs w:val="40"/>
        </w:rPr>
        <w:t xml:space="preserve">        fields = ['id', 'task', 'task_title', 'user', 'hours', 'date', 'description', 'created_at', 'updated_at']</w:t>
      </w:r>
    </w:p>
    <w:p w14:paraId="35C4DE67">
      <w:pPr>
        <w:spacing w:before="0" w:after="0" w:line="260" w:lineRule="exact"/>
        <w:rPr>
          <w:sz w:val="36"/>
          <w:szCs w:val="40"/>
        </w:rPr>
      </w:pPr>
      <w:r>
        <w:rPr>
          <w:rFonts w:ascii="Consolas" w:hAnsi="Consolas" w:eastAsia="Consolas"/>
          <w:color w:val="2D2D2D"/>
          <w:sz w:val="22"/>
          <w:szCs w:val="40"/>
        </w:rPr>
        <w:t xml:space="preserve"> </w:t>
      </w:r>
    </w:p>
    <w:p w14:paraId="19B7C7B2">
      <w:pPr>
        <w:spacing w:before="0" w:after="0" w:line="260" w:lineRule="exact"/>
        <w:rPr>
          <w:sz w:val="36"/>
          <w:szCs w:val="40"/>
        </w:rPr>
      </w:pPr>
      <w:r>
        <w:rPr>
          <w:rFonts w:ascii="Consolas" w:hAnsi="Consolas" w:eastAsia="Consolas"/>
          <w:color w:val="2D2D2D"/>
          <w:sz w:val="22"/>
          <w:szCs w:val="40"/>
        </w:rPr>
        <w:t xml:space="preserve">    def validate_hours(self, value):</w:t>
      </w:r>
    </w:p>
    <w:p w14:paraId="48E9B334">
      <w:pPr>
        <w:spacing w:before="0" w:after="0" w:line="260" w:lineRule="exact"/>
        <w:rPr>
          <w:sz w:val="36"/>
          <w:szCs w:val="40"/>
        </w:rPr>
      </w:pPr>
      <w:r>
        <w:rPr>
          <w:rFonts w:ascii="Consolas" w:hAnsi="Consolas" w:eastAsia="Consolas"/>
          <w:color w:val="2D2D2D"/>
          <w:sz w:val="22"/>
          <w:szCs w:val="40"/>
        </w:rPr>
        <w:t xml:space="preserve">        if value &lt;= 0:</w:t>
      </w:r>
    </w:p>
    <w:p w14:paraId="644480AA">
      <w:pPr>
        <w:spacing w:before="0" w:after="0" w:line="260" w:lineRule="exact"/>
        <w:rPr>
          <w:sz w:val="36"/>
          <w:szCs w:val="40"/>
        </w:rPr>
      </w:pPr>
      <w:r>
        <w:rPr>
          <w:rFonts w:ascii="Consolas" w:hAnsi="Consolas" w:eastAsia="Consolas"/>
          <w:color w:val="2D2D2D"/>
          <w:sz w:val="22"/>
          <w:szCs w:val="40"/>
        </w:rPr>
        <w:t xml:space="preserve">            raise serializers.ValidationError("工时必须大于0")</w:t>
      </w:r>
    </w:p>
    <w:p w14:paraId="03F77A18">
      <w:pPr>
        <w:spacing w:before="0" w:after="0" w:line="260" w:lineRule="exact"/>
        <w:rPr>
          <w:sz w:val="36"/>
          <w:szCs w:val="40"/>
        </w:rPr>
      </w:pPr>
      <w:r>
        <w:rPr>
          <w:rFonts w:ascii="Consolas" w:hAnsi="Consolas" w:eastAsia="Consolas"/>
          <w:color w:val="2D2D2D"/>
          <w:sz w:val="22"/>
          <w:szCs w:val="40"/>
        </w:rPr>
        <w:t xml:space="preserve">        if value &gt; 24:</w:t>
      </w:r>
    </w:p>
    <w:p w14:paraId="7E838B2C">
      <w:pPr>
        <w:spacing w:before="0" w:after="0" w:line="260" w:lineRule="exact"/>
        <w:rPr>
          <w:sz w:val="36"/>
          <w:szCs w:val="40"/>
        </w:rPr>
      </w:pPr>
      <w:r>
        <w:rPr>
          <w:rFonts w:ascii="Consolas" w:hAnsi="Consolas" w:eastAsia="Consolas"/>
          <w:color w:val="2D2D2D"/>
          <w:sz w:val="22"/>
          <w:szCs w:val="40"/>
        </w:rPr>
        <w:t xml:space="preserve">            raise serializers.ValidationError("单日工时不能超过24小时")</w:t>
      </w:r>
    </w:p>
    <w:p w14:paraId="50903D5F">
      <w:pPr>
        <w:spacing w:before="0" w:after="0" w:line="260" w:lineRule="exact"/>
        <w:rPr>
          <w:sz w:val="36"/>
          <w:szCs w:val="40"/>
        </w:rPr>
      </w:pPr>
      <w:r>
        <w:rPr>
          <w:rFonts w:ascii="Consolas" w:hAnsi="Consolas" w:eastAsia="Consolas"/>
          <w:color w:val="2D2D2D"/>
          <w:sz w:val="22"/>
          <w:szCs w:val="40"/>
        </w:rPr>
        <w:t xml:space="preserve">        return value</w:t>
      </w:r>
    </w:p>
    <w:p w14:paraId="63C31C55">
      <w:pPr>
        <w:spacing w:before="0" w:after="0" w:line="260" w:lineRule="exact"/>
        <w:rPr>
          <w:sz w:val="36"/>
          <w:szCs w:val="40"/>
        </w:rPr>
      </w:pPr>
      <w:r>
        <w:rPr>
          <w:rFonts w:ascii="Consolas" w:hAnsi="Consolas" w:eastAsia="Consolas"/>
          <w:color w:val="2D2D2D"/>
          <w:sz w:val="22"/>
          <w:szCs w:val="40"/>
        </w:rPr>
        <w:t xml:space="preserve"> </w:t>
      </w:r>
    </w:p>
    <w:p w14:paraId="1038C600">
      <w:pPr>
        <w:spacing w:before="0" w:after="0" w:line="260" w:lineRule="exact"/>
        <w:rPr>
          <w:sz w:val="36"/>
          <w:szCs w:val="40"/>
        </w:rPr>
      </w:pPr>
      <w:r>
        <w:rPr>
          <w:rFonts w:ascii="Consolas" w:hAnsi="Consolas" w:eastAsia="Consolas"/>
          <w:color w:val="2D2D2D"/>
          <w:sz w:val="22"/>
          <w:szCs w:val="40"/>
        </w:rPr>
        <w:t xml:space="preserve"> </w:t>
      </w:r>
    </w:p>
    <w:p w14:paraId="16DFBC59">
      <w:pPr>
        <w:spacing w:before="0" w:after="0" w:line="260" w:lineRule="exact"/>
        <w:rPr>
          <w:sz w:val="36"/>
          <w:szCs w:val="40"/>
        </w:rPr>
      </w:pPr>
      <w:r>
        <w:rPr>
          <w:rFonts w:ascii="Consolas" w:hAnsi="Consolas" w:eastAsia="Consolas"/>
          <w:color w:val="2D2D2D"/>
          <w:sz w:val="22"/>
          <w:szCs w:val="40"/>
        </w:rPr>
        <w:t>class HourlyRateSerializer(serializers.ModelSerializer):</w:t>
      </w:r>
    </w:p>
    <w:p w14:paraId="1BD79F8B">
      <w:pPr>
        <w:spacing w:before="0" w:after="0" w:line="260" w:lineRule="exact"/>
        <w:rPr>
          <w:sz w:val="36"/>
          <w:szCs w:val="40"/>
        </w:rPr>
      </w:pPr>
      <w:r>
        <w:rPr>
          <w:rFonts w:ascii="Consolas" w:hAnsi="Consolas" w:eastAsia="Consolas"/>
          <w:color w:val="2D2D2D"/>
          <w:sz w:val="22"/>
          <w:szCs w:val="40"/>
        </w:rPr>
        <w:t xml:space="preserve">    user_summary = serializers.SerializerMethodField()</w:t>
      </w:r>
    </w:p>
    <w:p w14:paraId="0386B18E">
      <w:pPr>
        <w:spacing w:before="0" w:after="0" w:line="260" w:lineRule="exact"/>
        <w:rPr>
          <w:sz w:val="36"/>
          <w:szCs w:val="40"/>
        </w:rPr>
      </w:pPr>
      <w:r>
        <w:rPr>
          <w:rFonts w:ascii="Consolas" w:hAnsi="Consolas" w:eastAsia="Consolas"/>
          <w:color w:val="2D2D2D"/>
          <w:sz w:val="22"/>
          <w:szCs w:val="40"/>
        </w:rPr>
        <w:t xml:space="preserve"> </w:t>
      </w:r>
    </w:p>
    <w:p w14:paraId="31834208">
      <w:pPr>
        <w:spacing w:before="0" w:after="0" w:line="260" w:lineRule="exact"/>
        <w:rPr>
          <w:sz w:val="36"/>
          <w:szCs w:val="40"/>
        </w:rPr>
      </w:pPr>
      <w:r>
        <w:rPr>
          <w:rFonts w:ascii="Consolas" w:hAnsi="Consolas" w:eastAsia="Consolas"/>
          <w:color w:val="2D2D2D"/>
          <w:sz w:val="22"/>
          <w:szCs w:val="40"/>
        </w:rPr>
        <w:t xml:space="preserve">    class Meta:</w:t>
      </w:r>
    </w:p>
    <w:p w14:paraId="05512817">
      <w:pPr>
        <w:spacing w:before="0" w:after="0" w:line="260" w:lineRule="exact"/>
        <w:rPr>
          <w:sz w:val="36"/>
          <w:szCs w:val="40"/>
        </w:rPr>
      </w:pPr>
      <w:r>
        <w:rPr>
          <w:rFonts w:ascii="Consolas" w:hAnsi="Consolas" w:eastAsia="Consolas"/>
          <w:color w:val="2D2D2D"/>
          <w:sz w:val="22"/>
          <w:szCs w:val="40"/>
        </w:rPr>
        <w:t xml:space="preserve">        model = HourlyRate</w:t>
      </w:r>
    </w:p>
    <w:p w14:paraId="4BED799D">
      <w:pPr>
        <w:spacing w:before="0" w:after="0" w:line="260" w:lineRule="exact"/>
        <w:rPr>
          <w:sz w:val="36"/>
          <w:szCs w:val="40"/>
        </w:rPr>
      </w:pPr>
      <w:r>
        <w:rPr>
          <w:rFonts w:ascii="Consolas" w:hAnsi="Consolas" w:eastAsia="Consolas"/>
          <w:color w:val="2D2D2D"/>
          <w:sz w:val="22"/>
          <w:szCs w:val="40"/>
        </w:rPr>
        <w:t xml:space="preserve">        fields = ['id', 'user', 'user_summary', 'project', 'rate', 'effective_from', 'created_at']</w:t>
      </w:r>
    </w:p>
    <w:p w14:paraId="2C914071">
      <w:pPr>
        <w:spacing w:before="0" w:after="0" w:line="260" w:lineRule="exact"/>
        <w:rPr>
          <w:sz w:val="36"/>
          <w:szCs w:val="40"/>
        </w:rPr>
      </w:pPr>
      <w:r>
        <w:rPr>
          <w:rFonts w:ascii="Consolas" w:hAnsi="Consolas" w:eastAsia="Consolas"/>
          <w:color w:val="2D2D2D"/>
          <w:sz w:val="22"/>
          <w:szCs w:val="40"/>
        </w:rPr>
        <w:t xml:space="preserve">        read_only_fields = ['id', 'created_at']</w:t>
      </w:r>
    </w:p>
    <w:p w14:paraId="593C385A">
      <w:pPr>
        <w:spacing w:before="0" w:after="0" w:line="260" w:lineRule="exact"/>
        <w:rPr>
          <w:sz w:val="36"/>
          <w:szCs w:val="40"/>
        </w:rPr>
      </w:pPr>
      <w:r>
        <w:rPr>
          <w:rFonts w:ascii="Consolas" w:hAnsi="Consolas" w:eastAsia="Consolas"/>
          <w:color w:val="2D2D2D"/>
          <w:sz w:val="22"/>
          <w:szCs w:val="40"/>
        </w:rPr>
        <w:t xml:space="preserve">        extra_kwargs = {'user': {'required': False}}</w:t>
      </w:r>
    </w:p>
    <w:p w14:paraId="231ECF9E">
      <w:pPr>
        <w:spacing w:before="0" w:after="0" w:line="260" w:lineRule="exact"/>
        <w:rPr>
          <w:sz w:val="36"/>
          <w:szCs w:val="40"/>
        </w:rPr>
      </w:pPr>
      <w:r>
        <w:rPr>
          <w:rFonts w:ascii="Consolas" w:hAnsi="Consolas" w:eastAsia="Consolas"/>
          <w:color w:val="2D2D2D"/>
          <w:sz w:val="22"/>
          <w:szCs w:val="40"/>
        </w:rPr>
        <w:t xml:space="preserve"> </w:t>
      </w:r>
    </w:p>
    <w:p w14:paraId="12A829F0">
      <w:pPr>
        <w:spacing w:before="0" w:after="0" w:line="260" w:lineRule="exact"/>
        <w:rPr>
          <w:sz w:val="36"/>
          <w:szCs w:val="40"/>
        </w:rPr>
      </w:pPr>
      <w:r>
        <w:rPr>
          <w:rFonts w:ascii="Consolas" w:hAnsi="Consolas" w:eastAsia="Consolas"/>
          <w:color w:val="2D2D2D"/>
          <w:sz w:val="22"/>
          <w:szCs w:val="40"/>
        </w:rPr>
        <w:t xml:space="preserve">    def get_user_summary(self, obj):</w:t>
      </w:r>
    </w:p>
    <w:p w14:paraId="06248879">
      <w:pPr>
        <w:spacing w:before="0" w:after="0" w:line="260" w:lineRule="exact"/>
        <w:rPr>
          <w:sz w:val="36"/>
          <w:szCs w:val="40"/>
        </w:rPr>
      </w:pPr>
      <w:r>
        <w:rPr>
          <w:rFonts w:ascii="Consolas" w:hAnsi="Consolas" w:eastAsia="Consolas"/>
          <w:color w:val="2D2D2D"/>
          <w:sz w:val="22"/>
          <w:szCs w:val="40"/>
        </w:rPr>
        <w:t xml:space="preserve">        return {'id': str(obj.user_id), 'username': obj.user.username, 'avatar': getattr(obj.user, 'avatar', '')}</w:t>
      </w:r>
    </w:p>
    <w:p w14:paraId="40FFC3B2">
      <w:pPr>
        <w:rPr>
          <w:sz w:val="36"/>
          <w:szCs w:val="40"/>
        </w:rPr>
      </w:pPr>
    </w:p>
    <w:p w14:paraId="5F59B4C3">
      <w:pPr>
        <w:spacing w:before="200" w:after="40"/>
        <w:rPr>
          <w:sz w:val="36"/>
          <w:szCs w:val="40"/>
        </w:rPr>
      </w:pPr>
      <w:r>
        <w:rPr>
          <w:b/>
          <w:color w:val="1A56DB"/>
          <w:sz w:val="28"/>
          <w:szCs w:val="40"/>
        </w:rPr>
        <w:t>// backend\apps\worklogs\tests.py</w:t>
      </w:r>
    </w:p>
    <w:p w14:paraId="4A0CDC7B">
      <w:pPr>
        <w:spacing w:before="0" w:after="0" w:line="260" w:lineRule="exact"/>
        <w:rPr>
          <w:sz w:val="36"/>
          <w:szCs w:val="40"/>
        </w:rPr>
      </w:pPr>
      <w:r>
        <w:rPr>
          <w:rFonts w:ascii="Consolas" w:hAnsi="Consolas" w:eastAsia="Consolas"/>
          <w:color w:val="2D2D2D"/>
          <w:sz w:val="22"/>
          <w:szCs w:val="40"/>
        </w:rPr>
        <w:t xml:space="preserve"> </w:t>
      </w:r>
    </w:p>
    <w:p w14:paraId="2501D57D">
      <w:pPr>
        <w:rPr>
          <w:sz w:val="36"/>
          <w:szCs w:val="40"/>
        </w:rPr>
      </w:pPr>
    </w:p>
    <w:p w14:paraId="6110C532">
      <w:pPr>
        <w:spacing w:before="200" w:after="40"/>
        <w:rPr>
          <w:sz w:val="36"/>
          <w:szCs w:val="40"/>
        </w:rPr>
      </w:pPr>
      <w:r>
        <w:rPr>
          <w:b/>
          <w:color w:val="1A56DB"/>
          <w:sz w:val="28"/>
          <w:szCs w:val="40"/>
        </w:rPr>
        <w:t>// backend\apps\worklogs\tests\__init__.py</w:t>
      </w:r>
    </w:p>
    <w:p w14:paraId="5326B308">
      <w:pPr>
        <w:spacing w:before="0" w:after="0" w:line="260" w:lineRule="exact"/>
        <w:rPr>
          <w:sz w:val="36"/>
          <w:szCs w:val="40"/>
        </w:rPr>
      </w:pPr>
      <w:r>
        <w:rPr>
          <w:rFonts w:ascii="Consolas" w:hAnsi="Consolas" w:eastAsia="Consolas"/>
          <w:color w:val="2D2D2D"/>
          <w:sz w:val="22"/>
          <w:szCs w:val="40"/>
        </w:rPr>
        <w:t xml:space="preserve"> </w:t>
      </w:r>
    </w:p>
    <w:p w14:paraId="361D8006">
      <w:pPr>
        <w:rPr>
          <w:sz w:val="36"/>
          <w:szCs w:val="40"/>
        </w:rPr>
      </w:pPr>
    </w:p>
    <w:p w14:paraId="7F7AE4D7">
      <w:pPr>
        <w:spacing w:before="200" w:after="40"/>
        <w:rPr>
          <w:sz w:val="36"/>
          <w:szCs w:val="40"/>
        </w:rPr>
      </w:pPr>
      <w:r>
        <w:rPr>
          <w:b/>
          <w:color w:val="1A56DB"/>
          <w:sz w:val="28"/>
          <w:szCs w:val="40"/>
        </w:rPr>
        <w:t>// backend\apps\worklogs\tests\test_models.py</w:t>
      </w:r>
    </w:p>
    <w:p w14:paraId="30D5FC90">
      <w:pPr>
        <w:spacing w:before="0" w:after="0" w:line="260" w:lineRule="exact"/>
        <w:rPr>
          <w:sz w:val="36"/>
          <w:szCs w:val="40"/>
        </w:rPr>
      </w:pPr>
      <w:r>
        <w:rPr>
          <w:rFonts w:ascii="Consolas" w:hAnsi="Consolas" w:eastAsia="Consolas"/>
          <w:color w:val="2D2D2D"/>
          <w:sz w:val="22"/>
          <w:szCs w:val="40"/>
        </w:rPr>
        <w:t>import pytest</w:t>
      </w:r>
    </w:p>
    <w:p w14:paraId="0218BB1F">
      <w:pPr>
        <w:spacing w:before="0" w:after="0" w:line="260" w:lineRule="exact"/>
        <w:rPr>
          <w:sz w:val="36"/>
          <w:szCs w:val="40"/>
        </w:rPr>
      </w:pPr>
      <w:r>
        <w:rPr>
          <w:rFonts w:ascii="Consolas" w:hAnsi="Consolas" w:eastAsia="Consolas"/>
          <w:color w:val="2D2D2D"/>
          <w:sz w:val="22"/>
          <w:szCs w:val="40"/>
        </w:rPr>
        <w:t>from datetime import date</w:t>
      </w:r>
    </w:p>
    <w:p w14:paraId="3C72C434">
      <w:pPr>
        <w:spacing w:before="0" w:after="0" w:line="260" w:lineRule="exact"/>
        <w:rPr>
          <w:sz w:val="36"/>
          <w:szCs w:val="40"/>
        </w:rPr>
      </w:pPr>
      <w:r>
        <w:rPr>
          <w:rFonts w:ascii="Consolas" w:hAnsi="Consolas" w:eastAsia="Consolas"/>
          <w:color w:val="2D2D2D"/>
          <w:sz w:val="22"/>
          <w:szCs w:val="40"/>
        </w:rPr>
        <w:t>from decimal import Decimal</w:t>
      </w:r>
    </w:p>
    <w:p w14:paraId="1F7F6EC5">
      <w:pPr>
        <w:spacing w:before="0" w:after="0" w:line="260" w:lineRule="exact"/>
        <w:rPr>
          <w:sz w:val="36"/>
          <w:szCs w:val="40"/>
        </w:rPr>
      </w:pPr>
      <w:r>
        <w:rPr>
          <w:rFonts w:ascii="Consolas" w:hAnsi="Consolas" w:eastAsia="Consolas"/>
          <w:color w:val="2D2D2D"/>
          <w:sz w:val="22"/>
          <w:szCs w:val="40"/>
        </w:rPr>
        <w:t>from apps.accounts.models import User</w:t>
      </w:r>
    </w:p>
    <w:p w14:paraId="612CED14">
      <w:pPr>
        <w:spacing w:before="0" w:after="0" w:line="260" w:lineRule="exact"/>
        <w:rPr>
          <w:sz w:val="36"/>
          <w:szCs w:val="40"/>
        </w:rPr>
      </w:pPr>
      <w:r>
        <w:rPr>
          <w:rFonts w:ascii="Consolas" w:hAnsi="Consolas" w:eastAsia="Consolas"/>
          <w:color w:val="2D2D2D"/>
          <w:sz w:val="22"/>
          <w:szCs w:val="40"/>
        </w:rPr>
        <w:t>from apps.projects.models import Project</w:t>
      </w:r>
    </w:p>
    <w:p w14:paraId="54115D99">
      <w:pPr>
        <w:spacing w:before="0" w:after="0" w:line="260" w:lineRule="exact"/>
        <w:rPr>
          <w:sz w:val="36"/>
          <w:szCs w:val="40"/>
        </w:rPr>
      </w:pPr>
      <w:r>
        <w:rPr>
          <w:rFonts w:ascii="Consolas" w:hAnsi="Consolas" w:eastAsia="Consolas"/>
          <w:color w:val="2D2D2D"/>
          <w:sz w:val="22"/>
          <w:szCs w:val="40"/>
        </w:rPr>
        <w:t>from apps.tasks.models import Task</w:t>
      </w:r>
    </w:p>
    <w:p w14:paraId="074F1314">
      <w:pPr>
        <w:spacing w:before="0" w:after="0" w:line="260" w:lineRule="exact"/>
        <w:rPr>
          <w:sz w:val="36"/>
          <w:szCs w:val="40"/>
        </w:rPr>
      </w:pPr>
      <w:r>
        <w:rPr>
          <w:rFonts w:ascii="Consolas" w:hAnsi="Consolas" w:eastAsia="Consolas"/>
          <w:color w:val="2D2D2D"/>
          <w:sz w:val="22"/>
          <w:szCs w:val="40"/>
        </w:rPr>
        <w:t>from apps.worklogs.models import WorkLog, HourlyRate</w:t>
      </w:r>
    </w:p>
    <w:p w14:paraId="4A0265E6">
      <w:pPr>
        <w:spacing w:before="0" w:after="0" w:line="260" w:lineRule="exact"/>
        <w:rPr>
          <w:sz w:val="36"/>
          <w:szCs w:val="40"/>
        </w:rPr>
      </w:pPr>
      <w:r>
        <w:rPr>
          <w:rFonts w:ascii="Consolas" w:hAnsi="Consolas" w:eastAsia="Consolas"/>
          <w:color w:val="2D2D2D"/>
          <w:sz w:val="22"/>
          <w:szCs w:val="40"/>
        </w:rPr>
        <w:t xml:space="preserve"> </w:t>
      </w:r>
    </w:p>
    <w:p w14:paraId="15498B5E">
      <w:pPr>
        <w:spacing w:before="0" w:after="0" w:line="260" w:lineRule="exact"/>
        <w:rPr>
          <w:sz w:val="36"/>
          <w:szCs w:val="40"/>
        </w:rPr>
      </w:pPr>
      <w:r>
        <w:rPr>
          <w:rFonts w:ascii="Consolas" w:hAnsi="Consolas" w:eastAsia="Consolas"/>
          <w:color w:val="2D2D2D"/>
          <w:sz w:val="22"/>
          <w:szCs w:val="40"/>
        </w:rPr>
        <w:t>pytestmark = pytest.mark.django_db</w:t>
      </w:r>
    </w:p>
    <w:p w14:paraId="767F0CA1">
      <w:pPr>
        <w:spacing w:before="0" w:after="0" w:line="260" w:lineRule="exact"/>
        <w:rPr>
          <w:sz w:val="36"/>
          <w:szCs w:val="40"/>
        </w:rPr>
      </w:pPr>
      <w:r>
        <w:rPr>
          <w:rFonts w:ascii="Consolas" w:hAnsi="Consolas" w:eastAsia="Consolas"/>
          <w:color w:val="2D2D2D"/>
          <w:sz w:val="22"/>
          <w:szCs w:val="40"/>
        </w:rPr>
        <w:t xml:space="preserve"> </w:t>
      </w:r>
    </w:p>
    <w:p w14:paraId="159A6CF1">
      <w:pPr>
        <w:spacing w:before="0" w:after="0" w:line="260" w:lineRule="exact"/>
        <w:rPr>
          <w:sz w:val="36"/>
          <w:szCs w:val="40"/>
        </w:rPr>
      </w:pPr>
      <w:r>
        <w:rPr>
          <w:rFonts w:ascii="Consolas" w:hAnsi="Consolas" w:eastAsia="Consolas"/>
          <w:color w:val="2D2D2D"/>
          <w:sz w:val="22"/>
          <w:szCs w:val="40"/>
        </w:rPr>
        <w:t xml:space="preserve"> </w:t>
      </w:r>
    </w:p>
    <w:p w14:paraId="224F5F37">
      <w:pPr>
        <w:spacing w:before="0" w:after="0" w:line="260" w:lineRule="exact"/>
        <w:rPr>
          <w:sz w:val="36"/>
          <w:szCs w:val="40"/>
        </w:rPr>
      </w:pPr>
      <w:r>
        <w:rPr>
          <w:rFonts w:ascii="Consolas" w:hAnsi="Consolas" w:eastAsia="Consolas"/>
          <w:color w:val="2D2D2D"/>
          <w:sz w:val="22"/>
          <w:szCs w:val="40"/>
        </w:rPr>
        <w:t>class TestWorkLogModel:</w:t>
      </w:r>
    </w:p>
    <w:p w14:paraId="5F127848">
      <w:pPr>
        <w:spacing w:before="0" w:after="0" w:line="260" w:lineRule="exact"/>
        <w:rPr>
          <w:sz w:val="36"/>
          <w:szCs w:val="40"/>
        </w:rPr>
      </w:pPr>
      <w:r>
        <w:rPr>
          <w:rFonts w:ascii="Consolas" w:hAnsi="Consolas" w:eastAsia="Consolas"/>
          <w:color w:val="2D2D2D"/>
          <w:sz w:val="22"/>
          <w:szCs w:val="40"/>
        </w:rPr>
        <w:t xml:space="preserve">    def test_create_worklog_updates_task_hours(self, django_user):</w:t>
      </w:r>
    </w:p>
    <w:p w14:paraId="73FE508D">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3AB04FEE">
      <w:pPr>
        <w:spacing w:before="0" w:after="0" w:line="260" w:lineRule="exact"/>
        <w:rPr>
          <w:sz w:val="36"/>
          <w:szCs w:val="40"/>
        </w:rPr>
      </w:pPr>
      <w:r>
        <w:rPr>
          <w:rFonts w:ascii="Consolas" w:hAnsi="Consolas" w:eastAsia="Consolas"/>
          <w:color w:val="2D2D2D"/>
          <w:sz w:val="22"/>
          <w:szCs w:val="40"/>
        </w:rPr>
        <w:t xml:space="preserve">        task = Task.objects.create(title='T', project=project, reporter=django_user)</w:t>
      </w:r>
    </w:p>
    <w:p w14:paraId="2438B47E">
      <w:pPr>
        <w:spacing w:before="0" w:after="0" w:line="260" w:lineRule="exact"/>
        <w:rPr>
          <w:sz w:val="36"/>
          <w:szCs w:val="40"/>
        </w:rPr>
      </w:pPr>
      <w:r>
        <w:rPr>
          <w:rFonts w:ascii="Consolas" w:hAnsi="Consolas" w:eastAsia="Consolas"/>
          <w:color w:val="2D2D2D"/>
          <w:sz w:val="22"/>
          <w:szCs w:val="40"/>
        </w:rPr>
        <w:t xml:space="preserve">        assert task.actual_hours == Decimal('0.00')</w:t>
      </w:r>
    </w:p>
    <w:p w14:paraId="34E7DFE9">
      <w:pPr>
        <w:spacing w:before="0" w:after="0" w:line="260" w:lineRule="exact"/>
        <w:rPr>
          <w:sz w:val="36"/>
          <w:szCs w:val="40"/>
        </w:rPr>
      </w:pPr>
      <w:r>
        <w:rPr>
          <w:rFonts w:ascii="Consolas" w:hAnsi="Consolas" w:eastAsia="Consolas"/>
          <w:color w:val="2D2D2D"/>
          <w:sz w:val="22"/>
          <w:szCs w:val="40"/>
        </w:rPr>
        <w:t xml:space="preserve"> </w:t>
      </w:r>
    </w:p>
    <w:p w14:paraId="2545E755">
      <w:pPr>
        <w:spacing w:before="0" w:after="0" w:line="260" w:lineRule="exact"/>
        <w:rPr>
          <w:sz w:val="36"/>
          <w:szCs w:val="40"/>
        </w:rPr>
      </w:pPr>
      <w:r>
        <w:rPr>
          <w:rFonts w:ascii="Consolas" w:hAnsi="Consolas" w:eastAsia="Consolas"/>
          <w:color w:val="2D2D2D"/>
          <w:sz w:val="22"/>
          <w:szCs w:val="40"/>
        </w:rPr>
        <w:t xml:space="preserve">        WorkLog.objects.create(task=task, user=django_user, hours=4.5, date=date.today())</w:t>
      </w:r>
    </w:p>
    <w:p w14:paraId="390642DE">
      <w:pPr>
        <w:spacing w:before="0" w:after="0" w:line="260" w:lineRule="exact"/>
        <w:rPr>
          <w:sz w:val="36"/>
          <w:szCs w:val="40"/>
        </w:rPr>
      </w:pPr>
      <w:r>
        <w:rPr>
          <w:rFonts w:ascii="Consolas" w:hAnsi="Consolas" w:eastAsia="Consolas"/>
          <w:color w:val="2D2D2D"/>
          <w:sz w:val="22"/>
          <w:szCs w:val="40"/>
        </w:rPr>
        <w:t xml:space="preserve">        task.refresh_from_db()</w:t>
      </w:r>
    </w:p>
    <w:p w14:paraId="578D9A2A">
      <w:pPr>
        <w:spacing w:before="0" w:after="0" w:line="260" w:lineRule="exact"/>
        <w:rPr>
          <w:sz w:val="36"/>
          <w:szCs w:val="40"/>
        </w:rPr>
      </w:pPr>
      <w:r>
        <w:rPr>
          <w:rFonts w:ascii="Consolas" w:hAnsi="Consolas" w:eastAsia="Consolas"/>
          <w:color w:val="2D2D2D"/>
          <w:sz w:val="22"/>
          <w:szCs w:val="40"/>
        </w:rPr>
        <w:t xml:space="preserve">        assert task.actual_hours == Decimal('4.50')</w:t>
      </w:r>
    </w:p>
    <w:p w14:paraId="460534D4">
      <w:pPr>
        <w:spacing w:before="0" w:after="0" w:line="260" w:lineRule="exact"/>
        <w:rPr>
          <w:sz w:val="36"/>
          <w:szCs w:val="40"/>
        </w:rPr>
      </w:pPr>
      <w:r>
        <w:rPr>
          <w:rFonts w:ascii="Consolas" w:hAnsi="Consolas" w:eastAsia="Consolas"/>
          <w:color w:val="2D2D2D"/>
          <w:sz w:val="22"/>
          <w:szCs w:val="40"/>
        </w:rPr>
        <w:t xml:space="preserve"> </w:t>
      </w:r>
    </w:p>
    <w:p w14:paraId="0EFEB3DE">
      <w:pPr>
        <w:spacing w:before="0" w:after="0" w:line="260" w:lineRule="exact"/>
        <w:rPr>
          <w:sz w:val="36"/>
          <w:szCs w:val="40"/>
        </w:rPr>
      </w:pPr>
      <w:r>
        <w:rPr>
          <w:rFonts w:ascii="Consolas" w:hAnsi="Consolas" w:eastAsia="Consolas"/>
          <w:color w:val="2D2D2D"/>
          <w:sz w:val="22"/>
          <w:szCs w:val="40"/>
        </w:rPr>
        <w:t xml:space="preserve">    def test_multiple_worklogs_sum_hours(self, django_user):</w:t>
      </w:r>
    </w:p>
    <w:p w14:paraId="0A4546AC">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319534CD">
      <w:pPr>
        <w:spacing w:before="0" w:after="0" w:line="260" w:lineRule="exact"/>
        <w:rPr>
          <w:sz w:val="36"/>
          <w:szCs w:val="40"/>
        </w:rPr>
      </w:pPr>
      <w:r>
        <w:rPr>
          <w:rFonts w:ascii="Consolas" w:hAnsi="Consolas" w:eastAsia="Consolas"/>
          <w:color w:val="2D2D2D"/>
          <w:sz w:val="22"/>
          <w:szCs w:val="40"/>
        </w:rPr>
        <w:t xml:space="preserve">        task = Task.objects.create(title='T', project=project, reporter=django_user)</w:t>
      </w:r>
    </w:p>
    <w:p w14:paraId="027D589E">
      <w:pPr>
        <w:spacing w:before="0" w:after="0" w:line="260" w:lineRule="exact"/>
        <w:rPr>
          <w:sz w:val="36"/>
          <w:szCs w:val="40"/>
        </w:rPr>
      </w:pPr>
      <w:r>
        <w:rPr>
          <w:rFonts w:ascii="Consolas" w:hAnsi="Consolas" w:eastAsia="Consolas"/>
          <w:color w:val="2D2D2D"/>
          <w:sz w:val="22"/>
          <w:szCs w:val="40"/>
        </w:rPr>
        <w:t xml:space="preserve">        WorkLog.objects.create(task=task, user=django_user, hours=3.0, date=date.today())</w:t>
      </w:r>
    </w:p>
    <w:p w14:paraId="29444255">
      <w:pPr>
        <w:spacing w:before="0" w:after="0" w:line="260" w:lineRule="exact"/>
        <w:rPr>
          <w:sz w:val="36"/>
          <w:szCs w:val="40"/>
        </w:rPr>
      </w:pPr>
      <w:r>
        <w:rPr>
          <w:rFonts w:ascii="Consolas" w:hAnsi="Consolas" w:eastAsia="Consolas"/>
          <w:color w:val="2D2D2D"/>
          <w:sz w:val="22"/>
          <w:szCs w:val="40"/>
        </w:rPr>
        <w:t xml:space="preserve">        WorkLog.objects.create(task=task, user=django_user, hours=2.5, date=date.today())</w:t>
      </w:r>
    </w:p>
    <w:p w14:paraId="0A49C2AB">
      <w:pPr>
        <w:spacing w:before="0" w:after="0" w:line="260" w:lineRule="exact"/>
        <w:rPr>
          <w:sz w:val="36"/>
          <w:szCs w:val="40"/>
        </w:rPr>
      </w:pPr>
      <w:r>
        <w:rPr>
          <w:rFonts w:ascii="Consolas" w:hAnsi="Consolas" w:eastAsia="Consolas"/>
          <w:color w:val="2D2D2D"/>
          <w:sz w:val="22"/>
          <w:szCs w:val="40"/>
        </w:rPr>
        <w:t xml:space="preserve">        task.refresh_from_db()</w:t>
      </w:r>
    </w:p>
    <w:p w14:paraId="60EA982B">
      <w:pPr>
        <w:spacing w:before="0" w:after="0" w:line="260" w:lineRule="exact"/>
        <w:rPr>
          <w:sz w:val="36"/>
          <w:szCs w:val="40"/>
        </w:rPr>
      </w:pPr>
      <w:r>
        <w:rPr>
          <w:rFonts w:ascii="Consolas" w:hAnsi="Consolas" w:eastAsia="Consolas"/>
          <w:color w:val="2D2D2D"/>
          <w:sz w:val="22"/>
          <w:szCs w:val="40"/>
        </w:rPr>
        <w:t xml:space="preserve">        assert task.actual_hours == Decimal('5.50')</w:t>
      </w:r>
    </w:p>
    <w:p w14:paraId="1EF6A934">
      <w:pPr>
        <w:spacing w:before="0" w:after="0" w:line="260" w:lineRule="exact"/>
        <w:rPr>
          <w:sz w:val="36"/>
          <w:szCs w:val="40"/>
        </w:rPr>
      </w:pPr>
      <w:r>
        <w:rPr>
          <w:rFonts w:ascii="Consolas" w:hAnsi="Consolas" w:eastAsia="Consolas"/>
          <w:color w:val="2D2D2D"/>
          <w:sz w:val="22"/>
          <w:szCs w:val="40"/>
        </w:rPr>
        <w:t xml:space="preserve"> </w:t>
      </w:r>
    </w:p>
    <w:p w14:paraId="0494F161">
      <w:pPr>
        <w:spacing w:before="0" w:after="0" w:line="260" w:lineRule="exact"/>
        <w:rPr>
          <w:sz w:val="36"/>
          <w:szCs w:val="40"/>
        </w:rPr>
      </w:pPr>
      <w:r>
        <w:rPr>
          <w:rFonts w:ascii="Consolas" w:hAnsi="Consolas" w:eastAsia="Consolas"/>
          <w:color w:val="2D2D2D"/>
          <w:sz w:val="22"/>
          <w:szCs w:val="40"/>
        </w:rPr>
        <w:t xml:space="preserve"> </w:t>
      </w:r>
    </w:p>
    <w:p w14:paraId="2E9C28E8">
      <w:pPr>
        <w:spacing w:before="0" w:after="0" w:line="260" w:lineRule="exact"/>
        <w:rPr>
          <w:sz w:val="36"/>
          <w:szCs w:val="40"/>
        </w:rPr>
      </w:pPr>
      <w:r>
        <w:rPr>
          <w:rFonts w:ascii="Consolas" w:hAnsi="Consolas" w:eastAsia="Consolas"/>
          <w:color w:val="2D2D2D"/>
          <w:sz w:val="22"/>
          <w:szCs w:val="40"/>
        </w:rPr>
        <w:t>class TestHourlyRateModel:</w:t>
      </w:r>
    </w:p>
    <w:p w14:paraId="02DCA633">
      <w:pPr>
        <w:spacing w:before="0" w:after="0" w:line="260" w:lineRule="exact"/>
        <w:rPr>
          <w:sz w:val="36"/>
          <w:szCs w:val="40"/>
        </w:rPr>
      </w:pPr>
      <w:r>
        <w:rPr>
          <w:rFonts w:ascii="Consolas" w:hAnsi="Consolas" w:eastAsia="Consolas"/>
          <w:color w:val="2D2D2D"/>
          <w:sz w:val="22"/>
          <w:szCs w:val="40"/>
        </w:rPr>
        <w:t xml:space="preserve">    def test_unique_user_project_date_constraint(self, django_user):</w:t>
      </w:r>
    </w:p>
    <w:p w14:paraId="66381119">
      <w:pPr>
        <w:spacing w:before="0" w:after="0" w:line="260" w:lineRule="exact"/>
        <w:rPr>
          <w:sz w:val="36"/>
          <w:szCs w:val="40"/>
        </w:rPr>
      </w:pPr>
      <w:r>
        <w:rPr>
          <w:rFonts w:ascii="Consolas" w:hAnsi="Consolas" w:eastAsia="Consolas"/>
          <w:color w:val="2D2D2D"/>
          <w:sz w:val="22"/>
          <w:szCs w:val="40"/>
        </w:rPr>
        <w:t xml:space="preserve">        project = Project.objects.create(name='P', owner=django_user)</w:t>
      </w:r>
    </w:p>
    <w:p w14:paraId="1FC76767">
      <w:pPr>
        <w:spacing w:before="0" w:after="0" w:line="260" w:lineRule="exact"/>
        <w:rPr>
          <w:sz w:val="36"/>
          <w:szCs w:val="40"/>
        </w:rPr>
      </w:pPr>
      <w:r>
        <w:rPr>
          <w:rFonts w:ascii="Consolas" w:hAnsi="Consolas" w:eastAsia="Consolas"/>
          <w:color w:val="2D2D2D"/>
          <w:sz w:val="22"/>
          <w:szCs w:val="40"/>
        </w:rPr>
        <w:t xml:space="preserve">        HourlyRate.objects.create(</w:t>
      </w:r>
    </w:p>
    <w:p w14:paraId="434AB278">
      <w:pPr>
        <w:spacing w:before="0" w:after="0" w:line="260" w:lineRule="exact"/>
        <w:rPr>
          <w:sz w:val="36"/>
          <w:szCs w:val="40"/>
        </w:rPr>
      </w:pPr>
      <w:r>
        <w:rPr>
          <w:rFonts w:ascii="Consolas" w:hAnsi="Consolas" w:eastAsia="Consolas"/>
          <w:color w:val="2D2D2D"/>
          <w:sz w:val="22"/>
          <w:szCs w:val="40"/>
        </w:rPr>
        <w:t xml:space="preserve">            user=django_user, project=project, rate=100, effective_from=date.today()</w:t>
      </w:r>
    </w:p>
    <w:p w14:paraId="43AAB846">
      <w:pPr>
        <w:spacing w:before="0" w:after="0" w:line="260" w:lineRule="exact"/>
        <w:rPr>
          <w:sz w:val="36"/>
          <w:szCs w:val="40"/>
        </w:rPr>
      </w:pPr>
      <w:r>
        <w:rPr>
          <w:rFonts w:ascii="Consolas" w:hAnsi="Consolas" w:eastAsia="Consolas"/>
          <w:color w:val="2D2D2D"/>
          <w:sz w:val="22"/>
          <w:szCs w:val="40"/>
        </w:rPr>
        <w:t xml:space="preserve">        )</w:t>
      </w:r>
    </w:p>
    <w:p w14:paraId="134EEF66">
      <w:pPr>
        <w:spacing w:before="0" w:after="0" w:line="260" w:lineRule="exact"/>
        <w:rPr>
          <w:sz w:val="36"/>
          <w:szCs w:val="40"/>
        </w:rPr>
      </w:pPr>
      <w:r>
        <w:rPr>
          <w:rFonts w:ascii="Consolas" w:hAnsi="Consolas" w:eastAsia="Consolas"/>
          <w:color w:val="2D2D2D"/>
          <w:sz w:val="22"/>
          <w:szCs w:val="40"/>
        </w:rPr>
        <w:t xml:space="preserve">        with pytest.raises(Exception):</w:t>
      </w:r>
    </w:p>
    <w:p w14:paraId="03A56922">
      <w:pPr>
        <w:spacing w:before="0" w:after="0" w:line="260" w:lineRule="exact"/>
        <w:rPr>
          <w:sz w:val="36"/>
          <w:szCs w:val="40"/>
        </w:rPr>
      </w:pPr>
      <w:r>
        <w:rPr>
          <w:rFonts w:ascii="Consolas" w:hAnsi="Consolas" w:eastAsia="Consolas"/>
          <w:color w:val="2D2D2D"/>
          <w:sz w:val="22"/>
          <w:szCs w:val="40"/>
        </w:rPr>
        <w:t xml:space="preserve">            HourlyRate.objects.create(</w:t>
      </w:r>
    </w:p>
    <w:p w14:paraId="4CFF109D">
      <w:pPr>
        <w:spacing w:before="0" w:after="0" w:line="260" w:lineRule="exact"/>
        <w:rPr>
          <w:sz w:val="36"/>
          <w:szCs w:val="40"/>
        </w:rPr>
      </w:pPr>
      <w:r>
        <w:rPr>
          <w:rFonts w:ascii="Consolas" w:hAnsi="Consolas" w:eastAsia="Consolas"/>
          <w:color w:val="2D2D2D"/>
          <w:sz w:val="22"/>
          <w:szCs w:val="40"/>
        </w:rPr>
        <w:t xml:space="preserve">                user=django_user, project=project, rate=120, effective_from=date.today()</w:t>
      </w:r>
    </w:p>
    <w:p w14:paraId="2C3C2F5F">
      <w:pPr>
        <w:spacing w:before="0" w:after="0" w:line="260" w:lineRule="exact"/>
        <w:rPr>
          <w:sz w:val="36"/>
          <w:szCs w:val="40"/>
        </w:rPr>
      </w:pPr>
      <w:r>
        <w:rPr>
          <w:rFonts w:ascii="Consolas" w:hAnsi="Consolas" w:eastAsia="Consolas"/>
          <w:color w:val="2D2D2D"/>
          <w:sz w:val="22"/>
          <w:szCs w:val="40"/>
        </w:rPr>
        <w:t xml:space="preserve">            )</w:t>
      </w:r>
    </w:p>
    <w:p w14:paraId="1D5A774F">
      <w:pPr>
        <w:spacing w:before="0" w:after="0" w:line="260" w:lineRule="exact"/>
        <w:rPr>
          <w:sz w:val="36"/>
          <w:szCs w:val="40"/>
        </w:rPr>
      </w:pPr>
      <w:r>
        <w:rPr>
          <w:rFonts w:ascii="Consolas" w:hAnsi="Consolas" w:eastAsia="Consolas"/>
          <w:color w:val="2D2D2D"/>
          <w:sz w:val="22"/>
          <w:szCs w:val="40"/>
        </w:rPr>
        <w:t xml:space="preserve"> </w:t>
      </w:r>
    </w:p>
    <w:p w14:paraId="14ED8C03">
      <w:pPr>
        <w:rPr>
          <w:sz w:val="36"/>
          <w:szCs w:val="40"/>
        </w:rPr>
      </w:pPr>
    </w:p>
    <w:p w14:paraId="53D5AD01">
      <w:pPr>
        <w:spacing w:before="200" w:after="40"/>
        <w:rPr>
          <w:sz w:val="36"/>
          <w:szCs w:val="40"/>
        </w:rPr>
      </w:pPr>
      <w:r>
        <w:rPr>
          <w:b/>
          <w:color w:val="1A56DB"/>
          <w:sz w:val="28"/>
          <w:szCs w:val="40"/>
        </w:rPr>
        <w:t>// backend\apps\worklogs\urls.py</w:t>
      </w:r>
    </w:p>
    <w:p w14:paraId="2003227D">
      <w:pPr>
        <w:spacing w:before="0" w:after="0" w:line="260" w:lineRule="exact"/>
        <w:rPr>
          <w:sz w:val="36"/>
          <w:szCs w:val="40"/>
        </w:rPr>
      </w:pPr>
      <w:r>
        <w:rPr>
          <w:rFonts w:ascii="Consolas" w:hAnsi="Consolas" w:eastAsia="Consolas"/>
          <w:color w:val="2D2D2D"/>
          <w:sz w:val="22"/>
          <w:szCs w:val="40"/>
        </w:rPr>
        <w:t>from django.urls import path</w:t>
      </w:r>
    </w:p>
    <w:p w14:paraId="38441DBD">
      <w:pPr>
        <w:spacing w:before="0" w:after="0" w:line="260" w:lineRule="exact"/>
        <w:rPr>
          <w:sz w:val="36"/>
          <w:szCs w:val="40"/>
        </w:rPr>
      </w:pPr>
      <w:r>
        <w:rPr>
          <w:rFonts w:ascii="Consolas" w:hAnsi="Consolas" w:eastAsia="Consolas"/>
          <w:color w:val="2D2D2D"/>
          <w:sz w:val="22"/>
          <w:szCs w:val="40"/>
        </w:rPr>
        <w:t>from .views import WorkLogViewSet, HourlyRateViewSet</w:t>
      </w:r>
    </w:p>
    <w:p w14:paraId="13E48054">
      <w:pPr>
        <w:spacing w:before="0" w:after="0" w:line="260" w:lineRule="exact"/>
        <w:rPr>
          <w:sz w:val="36"/>
          <w:szCs w:val="40"/>
        </w:rPr>
      </w:pPr>
      <w:r>
        <w:rPr>
          <w:rFonts w:ascii="Consolas" w:hAnsi="Consolas" w:eastAsia="Consolas"/>
          <w:color w:val="2D2D2D"/>
          <w:sz w:val="22"/>
          <w:szCs w:val="40"/>
        </w:rPr>
        <w:t xml:space="preserve"> </w:t>
      </w:r>
    </w:p>
    <w:p w14:paraId="0958B983">
      <w:pPr>
        <w:spacing w:before="0" w:after="0" w:line="260" w:lineRule="exact"/>
        <w:rPr>
          <w:sz w:val="36"/>
          <w:szCs w:val="40"/>
        </w:rPr>
      </w:pPr>
      <w:r>
        <w:rPr>
          <w:rFonts w:ascii="Consolas" w:hAnsi="Consolas" w:eastAsia="Consolas"/>
          <w:color w:val="2D2D2D"/>
          <w:sz w:val="22"/>
          <w:szCs w:val="40"/>
        </w:rPr>
        <w:t>urlpatterns = [</w:t>
      </w:r>
    </w:p>
    <w:p w14:paraId="55742DEA">
      <w:pPr>
        <w:spacing w:before="0" w:after="0" w:line="260" w:lineRule="exact"/>
        <w:rPr>
          <w:sz w:val="36"/>
          <w:szCs w:val="40"/>
        </w:rPr>
      </w:pPr>
      <w:r>
        <w:rPr>
          <w:rFonts w:ascii="Consolas" w:hAnsi="Consolas" w:eastAsia="Consolas"/>
          <w:color w:val="2D2D2D"/>
          <w:sz w:val="22"/>
          <w:szCs w:val="40"/>
        </w:rPr>
        <w:t xml:space="preserve">    path('', WorkLogViewSet.as_view({'get': 'list', 'post': 'create'}), name='worklog-list'),</w:t>
      </w:r>
    </w:p>
    <w:p w14:paraId="0F032BD6">
      <w:pPr>
        <w:spacing w:before="0" w:after="0" w:line="260" w:lineRule="exact"/>
        <w:rPr>
          <w:sz w:val="36"/>
          <w:szCs w:val="40"/>
        </w:rPr>
      </w:pPr>
      <w:r>
        <w:rPr>
          <w:rFonts w:ascii="Consolas" w:hAnsi="Consolas" w:eastAsia="Consolas"/>
          <w:color w:val="2D2D2D"/>
          <w:sz w:val="22"/>
          <w:szCs w:val="40"/>
        </w:rPr>
        <w:t xml:space="preserve">    path('summary/', WorkLogViewSet.as_view({'get': 'summary'}), name='worklog-summary'),</w:t>
      </w:r>
    </w:p>
    <w:p w14:paraId="7B46C44E">
      <w:pPr>
        <w:spacing w:before="0" w:after="0" w:line="260" w:lineRule="exact"/>
        <w:rPr>
          <w:sz w:val="36"/>
          <w:szCs w:val="40"/>
        </w:rPr>
      </w:pPr>
      <w:r>
        <w:rPr>
          <w:rFonts w:ascii="Consolas" w:hAnsi="Consolas" w:eastAsia="Consolas"/>
          <w:color w:val="2D2D2D"/>
          <w:sz w:val="22"/>
          <w:szCs w:val="40"/>
        </w:rPr>
        <w:t xml:space="preserve">    path('rates/', HourlyRateViewSet.as_view({'get': 'list', 'post': 'create'}), name='hourlyrate-list'),</w:t>
      </w:r>
    </w:p>
    <w:p w14:paraId="2D0AE503">
      <w:pPr>
        <w:spacing w:before="0" w:after="0" w:line="260" w:lineRule="exact"/>
        <w:rPr>
          <w:sz w:val="36"/>
          <w:szCs w:val="40"/>
        </w:rPr>
      </w:pPr>
      <w:r>
        <w:rPr>
          <w:rFonts w:ascii="Consolas" w:hAnsi="Consolas" w:eastAsia="Consolas"/>
          <w:color w:val="2D2D2D"/>
          <w:sz w:val="22"/>
          <w:szCs w:val="40"/>
        </w:rPr>
        <w:t xml:space="preserve">    path('rates/&lt;uuid:pk&gt;/', HourlyRateViewSet.as_view({'get': 'retrieve', 'put': 'update', 'patch': 'partial_update', 'delete': 'destroy'}), name='hourlyrate-detail'),</w:t>
      </w:r>
    </w:p>
    <w:p w14:paraId="1F3CD298">
      <w:pPr>
        <w:spacing w:before="0" w:after="0" w:line="260" w:lineRule="exact"/>
        <w:rPr>
          <w:sz w:val="36"/>
          <w:szCs w:val="40"/>
        </w:rPr>
      </w:pPr>
      <w:r>
        <w:rPr>
          <w:rFonts w:ascii="Consolas" w:hAnsi="Consolas" w:eastAsia="Consolas"/>
          <w:color w:val="2D2D2D"/>
          <w:sz w:val="22"/>
          <w:szCs w:val="40"/>
        </w:rPr>
        <w:t xml:space="preserve">    path('&lt;uuid:pk&gt;/', WorkLogViewSet.as_view({'get': 'retrieve', 'put': 'update', 'patch': 'partial_update', 'delete': 'destroy'}), name='worklog-detail'),</w:t>
      </w:r>
    </w:p>
    <w:p w14:paraId="2C0EA962">
      <w:pPr>
        <w:spacing w:before="0" w:after="0" w:line="260" w:lineRule="exact"/>
        <w:rPr>
          <w:sz w:val="36"/>
          <w:szCs w:val="40"/>
        </w:rPr>
      </w:pPr>
      <w:r>
        <w:rPr>
          <w:rFonts w:ascii="Consolas" w:hAnsi="Consolas" w:eastAsia="Consolas"/>
          <w:color w:val="2D2D2D"/>
          <w:sz w:val="22"/>
          <w:szCs w:val="40"/>
        </w:rPr>
        <w:t>]</w:t>
      </w:r>
    </w:p>
    <w:p w14:paraId="220E4EA3">
      <w:pPr>
        <w:spacing w:before="0" w:after="0" w:line="260" w:lineRule="exact"/>
        <w:rPr>
          <w:sz w:val="36"/>
          <w:szCs w:val="40"/>
        </w:rPr>
      </w:pPr>
      <w:r>
        <w:rPr>
          <w:rFonts w:ascii="Consolas" w:hAnsi="Consolas" w:eastAsia="Consolas"/>
          <w:color w:val="2D2D2D"/>
          <w:sz w:val="22"/>
          <w:szCs w:val="40"/>
        </w:rPr>
        <w:t xml:space="preserve"> </w:t>
      </w:r>
    </w:p>
    <w:p w14:paraId="709B4FE2">
      <w:pPr>
        <w:rPr>
          <w:sz w:val="36"/>
          <w:szCs w:val="40"/>
        </w:rPr>
      </w:pPr>
    </w:p>
    <w:p w14:paraId="6BB31C46">
      <w:pPr>
        <w:spacing w:before="200" w:after="40"/>
        <w:rPr>
          <w:sz w:val="36"/>
          <w:szCs w:val="40"/>
        </w:rPr>
      </w:pPr>
      <w:r>
        <w:rPr>
          <w:b/>
          <w:color w:val="1A56DB"/>
          <w:sz w:val="28"/>
          <w:szCs w:val="40"/>
        </w:rPr>
        <w:t>// backend\apps\worklogs\views.py</w:t>
      </w:r>
    </w:p>
    <w:p w14:paraId="45F3DBE9">
      <w:pPr>
        <w:spacing w:before="0" w:after="0" w:line="260" w:lineRule="exact"/>
        <w:rPr>
          <w:sz w:val="36"/>
          <w:szCs w:val="40"/>
        </w:rPr>
      </w:pPr>
      <w:r>
        <w:rPr>
          <w:rFonts w:ascii="Consolas" w:hAnsi="Consolas" w:eastAsia="Consolas"/>
          <w:color w:val="2D2D2D"/>
          <w:sz w:val="22"/>
          <w:szCs w:val="40"/>
        </w:rPr>
        <w:t>from rest_framework import viewsets, status, permissions</w:t>
      </w:r>
    </w:p>
    <w:p w14:paraId="3AA96639">
      <w:pPr>
        <w:spacing w:before="0" w:after="0" w:line="260" w:lineRule="exact"/>
        <w:rPr>
          <w:sz w:val="36"/>
          <w:szCs w:val="40"/>
        </w:rPr>
      </w:pPr>
      <w:r>
        <w:rPr>
          <w:rFonts w:ascii="Consolas" w:hAnsi="Consolas" w:eastAsia="Consolas"/>
          <w:color w:val="2D2D2D"/>
          <w:sz w:val="22"/>
          <w:szCs w:val="40"/>
        </w:rPr>
        <w:t>from rest_framework.decorators import action</w:t>
      </w:r>
    </w:p>
    <w:p w14:paraId="6B2E5B04">
      <w:pPr>
        <w:spacing w:before="0" w:after="0" w:line="260" w:lineRule="exact"/>
        <w:rPr>
          <w:sz w:val="36"/>
          <w:szCs w:val="40"/>
        </w:rPr>
      </w:pPr>
      <w:r>
        <w:rPr>
          <w:rFonts w:ascii="Consolas" w:hAnsi="Consolas" w:eastAsia="Consolas"/>
          <w:color w:val="2D2D2D"/>
          <w:sz w:val="22"/>
          <w:szCs w:val="40"/>
        </w:rPr>
        <w:t>from rest_framework.response import Response</w:t>
      </w:r>
    </w:p>
    <w:p w14:paraId="4F2FAF25">
      <w:pPr>
        <w:spacing w:before="0" w:after="0" w:line="260" w:lineRule="exact"/>
        <w:rPr>
          <w:sz w:val="36"/>
          <w:szCs w:val="40"/>
        </w:rPr>
      </w:pPr>
      <w:r>
        <w:rPr>
          <w:rFonts w:ascii="Consolas" w:hAnsi="Consolas" w:eastAsia="Consolas"/>
          <w:color w:val="2D2D2D"/>
          <w:sz w:val="22"/>
          <w:szCs w:val="40"/>
        </w:rPr>
        <w:t>from django.db.models import Sum</w:t>
      </w:r>
    </w:p>
    <w:p w14:paraId="4375DC09">
      <w:pPr>
        <w:spacing w:before="0" w:after="0" w:line="260" w:lineRule="exact"/>
        <w:rPr>
          <w:sz w:val="36"/>
          <w:szCs w:val="40"/>
        </w:rPr>
      </w:pPr>
      <w:r>
        <w:rPr>
          <w:rFonts w:ascii="Consolas" w:hAnsi="Consolas" w:eastAsia="Consolas"/>
          <w:color w:val="2D2D2D"/>
          <w:sz w:val="22"/>
          <w:szCs w:val="40"/>
        </w:rPr>
        <w:t>from .models import WorkLog, HourlyRate</w:t>
      </w:r>
    </w:p>
    <w:p w14:paraId="7326E816">
      <w:pPr>
        <w:spacing w:before="0" w:after="0" w:line="260" w:lineRule="exact"/>
        <w:rPr>
          <w:sz w:val="36"/>
          <w:szCs w:val="40"/>
        </w:rPr>
      </w:pPr>
      <w:r>
        <w:rPr>
          <w:rFonts w:ascii="Consolas" w:hAnsi="Consolas" w:eastAsia="Consolas"/>
          <w:color w:val="2D2D2D"/>
          <w:sz w:val="22"/>
          <w:szCs w:val="40"/>
        </w:rPr>
        <w:t>from .serializers import WorkLogSerializer, HourlyRateSerializer</w:t>
      </w:r>
    </w:p>
    <w:p w14:paraId="72D08827">
      <w:pPr>
        <w:spacing w:before="0" w:after="0" w:line="260" w:lineRule="exact"/>
        <w:rPr>
          <w:sz w:val="36"/>
          <w:szCs w:val="40"/>
        </w:rPr>
      </w:pPr>
      <w:r>
        <w:rPr>
          <w:rFonts w:ascii="Consolas" w:hAnsi="Consolas" w:eastAsia="Consolas"/>
          <w:color w:val="2D2D2D"/>
          <w:sz w:val="22"/>
          <w:szCs w:val="40"/>
        </w:rPr>
        <w:t>from core.permissions import IsProjectMember</w:t>
      </w:r>
    </w:p>
    <w:p w14:paraId="2BFD483B">
      <w:pPr>
        <w:spacing w:before="0" w:after="0" w:line="260" w:lineRule="exact"/>
        <w:rPr>
          <w:sz w:val="36"/>
          <w:szCs w:val="40"/>
        </w:rPr>
      </w:pPr>
      <w:r>
        <w:rPr>
          <w:rFonts w:ascii="Consolas" w:hAnsi="Consolas" w:eastAsia="Consolas"/>
          <w:color w:val="2D2D2D"/>
          <w:sz w:val="22"/>
          <w:szCs w:val="40"/>
        </w:rPr>
        <w:t xml:space="preserve"> </w:t>
      </w:r>
    </w:p>
    <w:p w14:paraId="0FCA817B">
      <w:pPr>
        <w:spacing w:before="0" w:after="0" w:line="260" w:lineRule="exact"/>
        <w:rPr>
          <w:sz w:val="36"/>
          <w:szCs w:val="40"/>
        </w:rPr>
      </w:pPr>
      <w:r>
        <w:rPr>
          <w:rFonts w:ascii="Consolas" w:hAnsi="Consolas" w:eastAsia="Consolas"/>
          <w:color w:val="2D2D2D"/>
          <w:sz w:val="22"/>
          <w:szCs w:val="40"/>
        </w:rPr>
        <w:t>class WorkLogViewSet(viewsets.ModelViewSet):</w:t>
      </w:r>
    </w:p>
    <w:p w14:paraId="3021801D">
      <w:pPr>
        <w:spacing w:before="0" w:after="0" w:line="260" w:lineRule="exact"/>
        <w:rPr>
          <w:sz w:val="36"/>
          <w:szCs w:val="40"/>
        </w:rPr>
      </w:pPr>
      <w:r>
        <w:rPr>
          <w:rFonts w:ascii="Consolas" w:hAnsi="Consolas" w:eastAsia="Consolas"/>
          <w:color w:val="2D2D2D"/>
          <w:sz w:val="22"/>
          <w:szCs w:val="40"/>
        </w:rPr>
        <w:t xml:space="preserve">    serializer_class = WorkLogSerializer</w:t>
      </w:r>
    </w:p>
    <w:p w14:paraId="691C8438">
      <w:pPr>
        <w:spacing w:before="0" w:after="0" w:line="260" w:lineRule="exact"/>
        <w:rPr>
          <w:sz w:val="36"/>
          <w:szCs w:val="40"/>
        </w:rPr>
      </w:pPr>
      <w:r>
        <w:rPr>
          <w:rFonts w:ascii="Consolas" w:hAnsi="Consolas" w:eastAsia="Consolas"/>
          <w:color w:val="2D2D2D"/>
          <w:sz w:val="22"/>
          <w:szCs w:val="40"/>
        </w:rPr>
        <w:t xml:space="preserve">    permission_classes = [permissions.IsAuthenticated, IsProjectMember]</w:t>
      </w:r>
    </w:p>
    <w:p w14:paraId="11E8B04D">
      <w:pPr>
        <w:spacing w:before="0" w:after="0" w:line="260" w:lineRule="exact"/>
        <w:rPr>
          <w:sz w:val="36"/>
          <w:szCs w:val="40"/>
        </w:rPr>
      </w:pPr>
      <w:r>
        <w:rPr>
          <w:rFonts w:ascii="Consolas" w:hAnsi="Consolas" w:eastAsia="Consolas"/>
          <w:color w:val="2D2D2D"/>
          <w:sz w:val="22"/>
          <w:szCs w:val="40"/>
        </w:rPr>
        <w:t xml:space="preserve"> </w:t>
      </w:r>
    </w:p>
    <w:p w14:paraId="75D94906">
      <w:pPr>
        <w:spacing w:before="0" w:after="0" w:line="260" w:lineRule="exact"/>
        <w:rPr>
          <w:sz w:val="36"/>
          <w:szCs w:val="40"/>
        </w:rPr>
      </w:pPr>
      <w:r>
        <w:rPr>
          <w:rFonts w:ascii="Consolas" w:hAnsi="Consolas" w:eastAsia="Consolas"/>
          <w:color w:val="2D2D2D"/>
          <w:sz w:val="22"/>
          <w:szCs w:val="40"/>
        </w:rPr>
        <w:t xml:space="preserve">    def get_queryset(self):</w:t>
      </w:r>
    </w:p>
    <w:p w14:paraId="58C91A49">
      <w:pPr>
        <w:spacing w:before="0" w:after="0" w:line="260" w:lineRule="exact"/>
        <w:rPr>
          <w:sz w:val="36"/>
          <w:szCs w:val="40"/>
        </w:rPr>
      </w:pPr>
      <w:r>
        <w:rPr>
          <w:rFonts w:ascii="Consolas" w:hAnsi="Consolas" w:eastAsia="Consolas"/>
          <w:color w:val="2D2D2D"/>
          <w:sz w:val="22"/>
          <w:szCs w:val="40"/>
        </w:rPr>
        <w:t xml:space="preserve">        user = self.request.user</w:t>
      </w:r>
    </w:p>
    <w:p w14:paraId="1137EE2B">
      <w:pPr>
        <w:spacing w:before="0" w:after="0" w:line="260" w:lineRule="exact"/>
        <w:rPr>
          <w:sz w:val="36"/>
          <w:szCs w:val="40"/>
        </w:rPr>
      </w:pPr>
      <w:r>
        <w:rPr>
          <w:rFonts w:ascii="Consolas" w:hAnsi="Consolas" w:eastAsia="Consolas"/>
          <w:color w:val="2D2D2D"/>
          <w:sz w:val="22"/>
          <w:szCs w:val="40"/>
        </w:rPr>
        <w:t xml:space="preserve">        queryset = WorkLog.objects.filter(task__project__members__user=user)</w:t>
      </w:r>
    </w:p>
    <w:p w14:paraId="2344BD92">
      <w:pPr>
        <w:spacing w:before="0" w:after="0" w:line="260" w:lineRule="exact"/>
        <w:rPr>
          <w:sz w:val="36"/>
          <w:szCs w:val="40"/>
        </w:rPr>
      </w:pPr>
      <w:r>
        <w:rPr>
          <w:rFonts w:ascii="Consolas" w:hAnsi="Consolas" w:eastAsia="Consolas"/>
          <w:color w:val="2D2D2D"/>
          <w:sz w:val="22"/>
          <w:szCs w:val="40"/>
        </w:rPr>
        <w:t xml:space="preserve"> </w:t>
      </w:r>
    </w:p>
    <w:p w14:paraId="0A285B1C">
      <w:pPr>
        <w:spacing w:before="0" w:after="0" w:line="260" w:lineRule="exact"/>
        <w:rPr>
          <w:sz w:val="36"/>
          <w:szCs w:val="40"/>
        </w:rPr>
      </w:pPr>
      <w:r>
        <w:rPr>
          <w:rFonts w:ascii="Consolas" w:hAnsi="Consolas" w:eastAsia="Consolas"/>
          <w:color w:val="2D2D2D"/>
          <w:sz w:val="22"/>
          <w:szCs w:val="40"/>
        </w:rPr>
        <w:t xml:space="preserve">        project_id = self.request.query_params.get('project_id')</w:t>
      </w:r>
    </w:p>
    <w:p w14:paraId="2621ECDE">
      <w:pPr>
        <w:spacing w:before="0" w:after="0" w:line="260" w:lineRule="exact"/>
        <w:rPr>
          <w:sz w:val="36"/>
          <w:szCs w:val="40"/>
        </w:rPr>
      </w:pPr>
      <w:r>
        <w:rPr>
          <w:rFonts w:ascii="Consolas" w:hAnsi="Consolas" w:eastAsia="Consolas"/>
          <w:color w:val="2D2D2D"/>
          <w:sz w:val="22"/>
          <w:szCs w:val="40"/>
        </w:rPr>
        <w:t xml:space="preserve">        task_id = self.request.query_params.get('task_id')</w:t>
      </w:r>
    </w:p>
    <w:p w14:paraId="7ABCBBFC">
      <w:pPr>
        <w:spacing w:before="0" w:after="0" w:line="260" w:lineRule="exact"/>
        <w:rPr>
          <w:sz w:val="36"/>
          <w:szCs w:val="40"/>
        </w:rPr>
      </w:pPr>
      <w:r>
        <w:rPr>
          <w:rFonts w:ascii="Consolas" w:hAnsi="Consolas" w:eastAsia="Consolas"/>
          <w:color w:val="2D2D2D"/>
          <w:sz w:val="22"/>
          <w:szCs w:val="40"/>
        </w:rPr>
        <w:t xml:space="preserve">        user_id = self.request.query_params.get('user_id')</w:t>
      </w:r>
    </w:p>
    <w:p w14:paraId="2D4C2F50">
      <w:pPr>
        <w:spacing w:before="0" w:after="0" w:line="260" w:lineRule="exact"/>
        <w:rPr>
          <w:sz w:val="36"/>
          <w:szCs w:val="40"/>
        </w:rPr>
      </w:pPr>
      <w:r>
        <w:rPr>
          <w:rFonts w:ascii="Consolas" w:hAnsi="Consolas" w:eastAsia="Consolas"/>
          <w:color w:val="2D2D2D"/>
          <w:sz w:val="22"/>
          <w:szCs w:val="40"/>
        </w:rPr>
        <w:t xml:space="preserve">        start_date = self.request.query_params.get('start_date')</w:t>
      </w:r>
    </w:p>
    <w:p w14:paraId="14041F3C">
      <w:pPr>
        <w:spacing w:before="0" w:after="0" w:line="260" w:lineRule="exact"/>
        <w:rPr>
          <w:sz w:val="36"/>
          <w:szCs w:val="40"/>
        </w:rPr>
      </w:pPr>
      <w:r>
        <w:rPr>
          <w:rFonts w:ascii="Consolas" w:hAnsi="Consolas" w:eastAsia="Consolas"/>
          <w:color w:val="2D2D2D"/>
          <w:sz w:val="22"/>
          <w:szCs w:val="40"/>
        </w:rPr>
        <w:t xml:space="preserve">        end_date = self.request.query_params.get('end_date')</w:t>
      </w:r>
    </w:p>
    <w:p w14:paraId="0872758B">
      <w:pPr>
        <w:spacing w:before="0" w:after="0" w:line="260" w:lineRule="exact"/>
        <w:rPr>
          <w:sz w:val="36"/>
          <w:szCs w:val="40"/>
        </w:rPr>
      </w:pPr>
      <w:r>
        <w:rPr>
          <w:rFonts w:ascii="Consolas" w:hAnsi="Consolas" w:eastAsia="Consolas"/>
          <w:color w:val="2D2D2D"/>
          <w:sz w:val="22"/>
          <w:szCs w:val="40"/>
        </w:rPr>
        <w:t xml:space="preserve"> </w:t>
      </w:r>
    </w:p>
    <w:p w14:paraId="4F34DA9B">
      <w:pPr>
        <w:spacing w:before="0" w:after="0" w:line="260" w:lineRule="exact"/>
        <w:rPr>
          <w:sz w:val="36"/>
          <w:szCs w:val="40"/>
        </w:rPr>
      </w:pPr>
      <w:r>
        <w:rPr>
          <w:rFonts w:ascii="Consolas" w:hAnsi="Consolas" w:eastAsia="Consolas"/>
          <w:color w:val="2D2D2D"/>
          <w:sz w:val="22"/>
          <w:szCs w:val="40"/>
        </w:rPr>
        <w:t xml:space="preserve">        if project_id:</w:t>
      </w:r>
    </w:p>
    <w:p w14:paraId="58E82D71">
      <w:pPr>
        <w:spacing w:before="0" w:after="0" w:line="260" w:lineRule="exact"/>
        <w:rPr>
          <w:sz w:val="36"/>
          <w:szCs w:val="40"/>
        </w:rPr>
      </w:pPr>
      <w:r>
        <w:rPr>
          <w:rFonts w:ascii="Consolas" w:hAnsi="Consolas" w:eastAsia="Consolas"/>
          <w:color w:val="2D2D2D"/>
          <w:sz w:val="22"/>
          <w:szCs w:val="40"/>
        </w:rPr>
        <w:t xml:space="preserve">            queryset = queryset.filter(task__project_id=project_id)</w:t>
      </w:r>
    </w:p>
    <w:p w14:paraId="769C81F3">
      <w:pPr>
        <w:spacing w:before="0" w:after="0" w:line="260" w:lineRule="exact"/>
        <w:rPr>
          <w:sz w:val="36"/>
          <w:szCs w:val="40"/>
        </w:rPr>
      </w:pPr>
      <w:r>
        <w:rPr>
          <w:rFonts w:ascii="Consolas" w:hAnsi="Consolas" w:eastAsia="Consolas"/>
          <w:color w:val="2D2D2D"/>
          <w:sz w:val="22"/>
          <w:szCs w:val="40"/>
        </w:rPr>
        <w:t xml:space="preserve">        if task_id:</w:t>
      </w:r>
    </w:p>
    <w:p w14:paraId="152D4B7C">
      <w:pPr>
        <w:spacing w:before="0" w:after="0" w:line="260" w:lineRule="exact"/>
        <w:rPr>
          <w:sz w:val="36"/>
          <w:szCs w:val="40"/>
        </w:rPr>
      </w:pPr>
      <w:r>
        <w:rPr>
          <w:rFonts w:ascii="Consolas" w:hAnsi="Consolas" w:eastAsia="Consolas"/>
          <w:color w:val="2D2D2D"/>
          <w:sz w:val="22"/>
          <w:szCs w:val="40"/>
        </w:rPr>
        <w:t xml:space="preserve">            queryset = queryset.filter(task_id=task_id)</w:t>
      </w:r>
    </w:p>
    <w:p w14:paraId="1E822B30">
      <w:pPr>
        <w:spacing w:before="0" w:after="0" w:line="260" w:lineRule="exact"/>
        <w:rPr>
          <w:sz w:val="36"/>
          <w:szCs w:val="40"/>
        </w:rPr>
      </w:pPr>
      <w:r>
        <w:rPr>
          <w:rFonts w:ascii="Consolas" w:hAnsi="Consolas" w:eastAsia="Consolas"/>
          <w:color w:val="2D2D2D"/>
          <w:sz w:val="22"/>
          <w:szCs w:val="40"/>
        </w:rPr>
        <w:t xml:space="preserve">        if user_id:</w:t>
      </w:r>
    </w:p>
    <w:p w14:paraId="444C9760">
      <w:pPr>
        <w:spacing w:before="0" w:after="0" w:line="260" w:lineRule="exact"/>
        <w:rPr>
          <w:sz w:val="36"/>
          <w:szCs w:val="40"/>
        </w:rPr>
      </w:pPr>
      <w:r>
        <w:rPr>
          <w:rFonts w:ascii="Consolas" w:hAnsi="Consolas" w:eastAsia="Consolas"/>
          <w:color w:val="2D2D2D"/>
          <w:sz w:val="22"/>
          <w:szCs w:val="40"/>
        </w:rPr>
        <w:t xml:space="preserve">            queryset = queryset.filter(user_id=user_id)</w:t>
      </w:r>
    </w:p>
    <w:p w14:paraId="45209695">
      <w:pPr>
        <w:spacing w:before="0" w:after="0" w:line="260" w:lineRule="exact"/>
        <w:rPr>
          <w:sz w:val="36"/>
          <w:szCs w:val="40"/>
        </w:rPr>
      </w:pPr>
      <w:r>
        <w:rPr>
          <w:rFonts w:ascii="Consolas" w:hAnsi="Consolas" w:eastAsia="Consolas"/>
          <w:color w:val="2D2D2D"/>
          <w:sz w:val="22"/>
          <w:szCs w:val="40"/>
        </w:rPr>
        <w:t xml:space="preserve">        if start_date:</w:t>
      </w:r>
    </w:p>
    <w:p w14:paraId="00DD8542">
      <w:pPr>
        <w:spacing w:before="0" w:after="0" w:line="260" w:lineRule="exact"/>
        <w:rPr>
          <w:sz w:val="36"/>
          <w:szCs w:val="40"/>
        </w:rPr>
      </w:pPr>
      <w:r>
        <w:rPr>
          <w:rFonts w:ascii="Consolas" w:hAnsi="Consolas" w:eastAsia="Consolas"/>
          <w:color w:val="2D2D2D"/>
          <w:sz w:val="22"/>
          <w:szCs w:val="40"/>
        </w:rPr>
        <w:t xml:space="preserve">            queryset = queryset.filter(date__gte=start_date)</w:t>
      </w:r>
    </w:p>
    <w:p w14:paraId="41DDE837">
      <w:pPr>
        <w:spacing w:before="0" w:after="0" w:line="260" w:lineRule="exact"/>
        <w:rPr>
          <w:sz w:val="36"/>
          <w:szCs w:val="40"/>
        </w:rPr>
      </w:pPr>
      <w:r>
        <w:rPr>
          <w:rFonts w:ascii="Consolas" w:hAnsi="Consolas" w:eastAsia="Consolas"/>
          <w:color w:val="2D2D2D"/>
          <w:sz w:val="22"/>
          <w:szCs w:val="40"/>
        </w:rPr>
        <w:t xml:space="preserve">        if end_date:</w:t>
      </w:r>
    </w:p>
    <w:p w14:paraId="44BC1CD5">
      <w:pPr>
        <w:spacing w:before="0" w:after="0" w:line="260" w:lineRule="exact"/>
        <w:rPr>
          <w:sz w:val="36"/>
          <w:szCs w:val="40"/>
        </w:rPr>
      </w:pPr>
      <w:r>
        <w:rPr>
          <w:rFonts w:ascii="Consolas" w:hAnsi="Consolas" w:eastAsia="Consolas"/>
          <w:color w:val="2D2D2D"/>
          <w:sz w:val="22"/>
          <w:szCs w:val="40"/>
        </w:rPr>
        <w:t xml:space="preserve">            queryset = queryset.filter(date__lte=end_date)</w:t>
      </w:r>
    </w:p>
    <w:p w14:paraId="60883FBC">
      <w:pPr>
        <w:spacing w:before="0" w:after="0" w:line="260" w:lineRule="exact"/>
        <w:rPr>
          <w:sz w:val="36"/>
          <w:szCs w:val="40"/>
        </w:rPr>
      </w:pPr>
      <w:r>
        <w:rPr>
          <w:rFonts w:ascii="Consolas" w:hAnsi="Consolas" w:eastAsia="Consolas"/>
          <w:color w:val="2D2D2D"/>
          <w:sz w:val="22"/>
          <w:szCs w:val="40"/>
        </w:rPr>
        <w:t xml:space="preserve"> </w:t>
      </w:r>
    </w:p>
    <w:p w14:paraId="5618E0F8">
      <w:pPr>
        <w:spacing w:before="0" w:after="0" w:line="260" w:lineRule="exact"/>
        <w:rPr>
          <w:sz w:val="36"/>
          <w:szCs w:val="40"/>
        </w:rPr>
      </w:pPr>
      <w:r>
        <w:rPr>
          <w:rFonts w:ascii="Consolas" w:hAnsi="Consolas" w:eastAsia="Consolas"/>
          <w:color w:val="2D2D2D"/>
          <w:sz w:val="22"/>
          <w:szCs w:val="40"/>
        </w:rPr>
        <w:t xml:space="preserve">        return queryset.select_related('task', 'user')</w:t>
      </w:r>
    </w:p>
    <w:p w14:paraId="50E04216">
      <w:pPr>
        <w:spacing w:before="0" w:after="0" w:line="260" w:lineRule="exact"/>
        <w:rPr>
          <w:sz w:val="36"/>
          <w:szCs w:val="40"/>
        </w:rPr>
      </w:pPr>
      <w:r>
        <w:rPr>
          <w:rFonts w:ascii="Consolas" w:hAnsi="Consolas" w:eastAsia="Consolas"/>
          <w:color w:val="2D2D2D"/>
          <w:sz w:val="22"/>
          <w:szCs w:val="40"/>
        </w:rPr>
        <w:t xml:space="preserve"> </w:t>
      </w:r>
    </w:p>
    <w:p w14:paraId="29C3308E">
      <w:pPr>
        <w:spacing w:before="0" w:after="0" w:line="260" w:lineRule="exact"/>
        <w:rPr>
          <w:sz w:val="36"/>
          <w:szCs w:val="40"/>
        </w:rPr>
      </w:pPr>
      <w:r>
        <w:rPr>
          <w:rFonts w:ascii="Consolas" w:hAnsi="Consolas" w:eastAsia="Consolas"/>
          <w:color w:val="2D2D2D"/>
          <w:sz w:val="22"/>
          <w:szCs w:val="40"/>
        </w:rPr>
        <w:t xml:space="preserve">    def perform_create(self, serializer):</w:t>
      </w:r>
    </w:p>
    <w:p w14:paraId="19A805F7">
      <w:pPr>
        <w:spacing w:before="0" w:after="0" w:line="260" w:lineRule="exact"/>
        <w:rPr>
          <w:sz w:val="36"/>
          <w:szCs w:val="40"/>
        </w:rPr>
      </w:pPr>
      <w:r>
        <w:rPr>
          <w:rFonts w:ascii="Consolas" w:hAnsi="Consolas" w:eastAsia="Consolas"/>
          <w:color w:val="2D2D2D"/>
          <w:sz w:val="22"/>
          <w:szCs w:val="40"/>
        </w:rPr>
        <w:t xml:space="preserve">        # 确保用户只能为自己记录工时，或者项目经理为任何人记录</w:t>
      </w:r>
    </w:p>
    <w:p w14:paraId="04AE3042">
      <w:pPr>
        <w:spacing w:before="0" w:after="0" w:line="260" w:lineRule="exact"/>
        <w:rPr>
          <w:sz w:val="36"/>
          <w:szCs w:val="40"/>
        </w:rPr>
      </w:pPr>
      <w:r>
        <w:rPr>
          <w:rFonts w:ascii="Consolas" w:hAnsi="Consolas" w:eastAsia="Consolas"/>
          <w:color w:val="2D2D2D"/>
          <w:sz w:val="22"/>
          <w:szCs w:val="40"/>
        </w:rPr>
        <w:t xml:space="preserve">        # 这里简化处理，默认记录人为当前用户，除非是经理且指定了其他人</w:t>
      </w:r>
    </w:p>
    <w:p w14:paraId="4963A3C1">
      <w:pPr>
        <w:spacing w:before="0" w:after="0" w:line="260" w:lineRule="exact"/>
        <w:rPr>
          <w:sz w:val="36"/>
          <w:szCs w:val="40"/>
        </w:rPr>
      </w:pPr>
      <w:r>
        <w:rPr>
          <w:rFonts w:ascii="Consolas" w:hAnsi="Consolas" w:eastAsia="Consolas"/>
          <w:color w:val="2D2D2D"/>
          <w:sz w:val="22"/>
          <w:szCs w:val="40"/>
        </w:rPr>
        <w:t xml:space="preserve">        serializer.save(user=self.request.user)</w:t>
      </w:r>
    </w:p>
    <w:p w14:paraId="51C0DB0B">
      <w:pPr>
        <w:spacing w:before="0" w:after="0" w:line="260" w:lineRule="exact"/>
        <w:rPr>
          <w:sz w:val="36"/>
          <w:szCs w:val="40"/>
        </w:rPr>
      </w:pPr>
      <w:r>
        <w:rPr>
          <w:rFonts w:ascii="Consolas" w:hAnsi="Consolas" w:eastAsia="Consolas"/>
          <w:color w:val="2D2D2D"/>
          <w:sz w:val="22"/>
          <w:szCs w:val="40"/>
        </w:rPr>
        <w:t xml:space="preserve"> </w:t>
      </w:r>
    </w:p>
    <w:p w14:paraId="07ADADF9">
      <w:pPr>
        <w:spacing w:before="0" w:after="0" w:line="260" w:lineRule="exact"/>
        <w:rPr>
          <w:sz w:val="36"/>
          <w:szCs w:val="40"/>
        </w:rPr>
      </w:pPr>
      <w:r>
        <w:rPr>
          <w:rFonts w:ascii="Consolas" w:hAnsi="Consolas" w:eastAsia="Consolas"/>
          <w:color w:val="2D2D2D"/>
          <w:sz w:val="22"/>
          <w:szCs w:val="40"/>
        </w:rPr>
        <w:t xml:space="preserve">    @action(detail=False, methods=['get'])</w:t>
      </w:r>
    </w:p>
    <w:p w14:paraId="2E88B3BB">
      <w:pPr>
        <w:spacing w:before="0" w:after="0" w:line="260" w:lineRule="exact"/>
        <w:rPr>
          <w:sz w:val="36"/>
          <w:szCs w:val="40"/>
        </w:rPr>
      </w:pPr>
      <w:r>
        <w:rPr>
          <w:rFonts w:ascii="Consolas" w:hAnsi="Consolas" w:eastAsia="Consolas"/>
          <w:color w:val="2D2D2D"/>
          <w:sz w:val="22"/>
          <w:szCs w:val="40"/>
        </w:rPr>
        <w:t xml:space="preserve">    def summary(self, request):</w:t>
      </w:r>
    </w:p>
    <w:p w14:paraId="219626FC">
      <w:pPr>
        <w:spacing w:before="0" w:after="0" w:line="260" w:lineRule="exact"/>
        <w:rPr>
          <w:sz w:val="36"/>
          <w:szCs w:val="40"/>
        </w:rPr>
      </w:pPr>
      <w:r>
        <w:rPr>
          <w:rFonts w:ascii="Consolas" w:hAnsi="Consolas" w:eastAsia="Consolas"/>
          <w:color w:val="2D2D2D"/>
          <w:sz w:val="22"/>
          <w:szCs w:val="40"/>
        </w:rPr>
        <w:t xml:space="preserve">        project_id = request.query_params.get('project_id')</w:t>
      </w:r>
    </w:p>
    <w:p w14:paraId="68E68A98">
      <w:pPr>
        <w:spacing w:before="0" w:after="0" w:line="260" w:lineRule="exact"/>
        <w:rPr>
          <w:sz w:val="36"/>
          <w:szCs w:val="40"/>
        </w:rPr>
      </w:pPr>
      <w:r>
        <w:rPr>
          <w:rFonts w:ascii="Consolas" w:hAnsi="Consolas" w:eastAsia="Consolas"/>
          <w:color w:val="2D2D2D"/>
          <w:sz w:val="22"/>
          <w:szCs w:val="40"/>
        </w:rPr>
        <w:t xml:space="preserve">        if not project_id:</w:t>
      </w:r>
    </w:p>
    <w:p w14:paraId="44F4C554">
      <w:pPr>
        <w:spacing w:before="0" w:after="0" w:line="260" w:lineRule="exact"/>
        <w:rPr>
          <w:sz w:val="36"/>
          <w:szCs w:val="40"/>
        </w:rPr>
      </w:pPr>
      <w:r>
        <w:rPr>
          <w:rFonts w:ascii="Consolas" w:hAnsi="Consolas" w:eastAsia="Consolas"/>
          <w:color w:val="2D2D2D"/>
          <w:sz w:val="22"/>
          <w:szCs w:val="40"/>
        </w:rPr>
        <w:t xml:space="preserve">            return Response({"error": "project_id required"}, status=status.HTTP_400_BAD_REQUEST)</w:t>
      </w:r>
    </w:p>
    <w:p w14:paraId="1E26DA79">
      <w:pPr>
        <w:spacing w:before="0" w:after="0" w:line="260" w:lineRule="exact"/>
        <w:rPr>
          <w:sz w:val="36"/>
          <w:szCs w:val="40"/>
        </w:rPr>
      </w:pPr>
      <w:r>
        <w:rPr>
          <w:rFonts w:ascii="Consolas" w:hAnsi="Consolas" w:eastAsia="Consolas"/>
          <w:color w:val="2D2D2D"/>
          <w:sz w:val="22"/>
          <w:szCs w:val="40"/>
        </w:rPr>
        <w:t xml:space="preserve">            </w:t>
      </w:r>
    </w:p>
    <w:p w14:paraId="6D092B2C">
      <w:pPr>
        <w:spacing w:before="0" w:after="0" w:line="260" w:lineRule="exact"/>
        <w:rPr>
          <w:sz w:val="36"/>
          <w:szCs w:val="40"/>
        </w:rPr>
      </w:pPr>
      <w:r>
        <w:rPr>
          <w:rFonts w:ascii="Consolas" w:hAnsi="Consolas" w:eastAsia="Consolas"/>
          <w:color w:val="2D2D2D"/>
          <w:sz w:val="22"/>
          <w:szCs w:val="40"/>
        </w:rPr>
        <w:t xml:space="preserve">        # 汇总统计</w:t>
      </w:r>
    </w:p>
    <w:p w14:paraId="5B444904">
      <w:pPr>
        <w:spacing w:before="0" w:after="0" w:line="260" w:lineRule="exact"/>
        <w:rPr>
          <w:sz w:val="36"/>
          <w:szCs w:val="40"/>
        </w:rPr>
      </w:pPr>
      <w:r>
        <w:rPr>
          <w:rFonts w:ascii="Consolas" w:hAnsi="Consolas" w:eastAsia="Consolas"/>
          <w:color w:val="2D2D2D"/>
          <w:sz w:val="22"/>
          <w:szCs w:val="40"/>
        </w:rPr>
        <w:t xml:space="preserve">        total_hours = WorkLog.objects.filter(task__project_id=project_id).aggregate(total=Sum('hours'))['total'] or 0</w:t>
      </w:r>
    </w:p>
    <w:p w14:paraId="2D86E7C5">
      <w:pPr>
        <w:spacing w:before="0" w:after="0" w:line="260" w:lineRule="exact"/>
        <w:rPr>
          <w:sz w:val="36"/>
          <w:szCs w:val="40"/>
        </w:rPr>
      </w:pPr>
      <w:r>
        <w:rPr>
          <w:rFonts w:ascii="Consolas" w:hAnsi="Consolas" w:eastAsia="Consolas"/>
          <w:color w:val="2D2D2D"/>
          <w:sz w:val="22"/>
          <w:szCs w:val="40"/>
        </w:rPr>
        <w:t xml:space="preserve">        </w:t>
      </w:r>
    </w:p>
    <w:p w14:paraId="49C30383">
      <w:pPr>
        <w:spacing w:before="0" w:after="0" w:line="260" w:lineRule="exact"/>
        <w:rPr>
          <w:sz w:val="36"/>
          <w:szCs w:val="40"/>
        </w:rPr>
      </w:pPr>
      <w:r>
        <w:rPr>
          <w:rFonts w:ascii="Consolas" w:hAnsi="Consolas" w:eastAsia="Consolas"/>
          <w:color w:val="2D2D2D"/>
          <w:sz w:val="22"/>
          <w:szCs w:val="40"/>
        </w:rPr>
        <w:t xml:space="preserve">        by_user = WorkLog.objects.filter(task__project_id=project_id).values('user__username').annotate(hours=Sum('hours'))</w:t>
      </w:r>
    </w:p>
    <w:p w14:paraId="3A9F2594">
      <w:pPr>
        <w:spacing w:before="0" w:after="0" w:line="260" w:lineRule="exact"/>
        <w:rPr>
          <w:sz w:val="36"/>
          <w:szCs w:val="40"/>
        </w:rPr>
      </w:pPr>
      <w:r>
        <w:rPr>
          <w:rFonts w:ascii="Consolas" w:hAnsi="Consolas" w:eastAsia="Consolas"/>
          <w:color w:val="2D2D2D"/>
          <w:sz w:val="22"/>
          <w:szCs w:val="40"/>
        </w:rPr>
        <w:t xml:space="preserve">        </w:t>
      </w:r>
    </w:p>
    <w:p w14:paraId="02C9820E">
      <w:pPr>
        <w:spacing w:before="0" w:after="0" w:line="260" w:lineRule="exact"/>
        <w:rPr>
          <w:sz w:val="36"/>
          <w:szCs w:val="40"/>
        </w:rPr>
      </w:pPr>
      <w:r>
        <w:rPr>
          <w:rFonts w:ascii="Consolas" w:hAnsi="Consolas" w:eastAsia="Consolas"/>
          <w:color w:val="2D2D2D"/>
          <w:sz w:val="22"/>
          <w:szCs w:val="40"/>
        </w:rPr>
        <w:t xml:space="preserve">        return Response({</w:t>
      </w:r>
    </w:p>
    <w:p w14:paraId="16BAED25">
      <w:pPr>
        <w:spacing w:before="0" w:after="0" w:line="260" w:lineRule="exact"/>
        <w:rPr>
          <w:sz w:val="36"/>
          <w:szCs w:val="40"/>
        </w:rPr>
      </w:pPr>
      <w:r>
        <w:rPr>
          <w:rFonts w:ascii="Consolas" w:hAnsi="Consolas" w:eastAsia="Consolas"/>
          <w:color w:val="2D2D2D"/>
          <w:sz w:val="22"/>
          <w:szCs w:val="40"/>
        </w:rPr>
        <w:t xml:space="preserve">            "total_hours": total_hours,</w:t>
      </w:r>
    </w:p>
    <w:p w14:paraId="71835253">
      <w:pPr>
        <w:spacing w:before="0" w:after="0" w:line="260" w:lineRule="exact"/>
        <w:rPr>
          <w:sz w:val="36"/>
          <w:szCs w:val="40"/>
        </w:rPr>
      </w:pPr>
      <w:r>
        <w:rPr>
          <w:rFonts w:ascii="Consolas" w:hAnsi="Consolas" w:eastAsia="Consolas"/>
          <w:color w:val="2D2D2D"/>
          <w:sz w:val="22"/>
          <w:szCs w:val="40"/>
        </w:rPr>
        <w:t xml:space="preserve">            "by_user": list(by_user)</w:t>
      </w:r>
    </w:p>
    <w:p w14:paraId="0DA7158A">
      <w:pPr>
        <w:spacing w:before="0" w:after="0" w:line="260" w:lineRule="exact"/>
        <w:rPr>
          <w:sz w:val="36"/>
          <w:szCs w:val="40"/>
        </w:rPr>
      </w:pPr>
      <w:r>
        <w:rPr>
          <w:rFonts w:ascii="Consolas" w:hAnsi="Consolas" w:eastAsia="Consolas"/>
          <w:color w:val="2D2D2D"/>
          <w:sz w:val="22"/>
          <w:szCs w:val="40"/>
        </w:rPr>
        <w:t xml:space="preserve">        })</w:t>
      </w:r>
    </w:p>
    <w:p w14:paraId="16DD592F">
      <w:pPr>
        <w:spacing w:before="0" w:after="0" w:line="260" w:lineRule="exact"/>
        <w:rPr>
          <w:sz w:val="36"/>
          <w:szCs w:val="40"/>
        </w:rPr>
      </w:pPr>
      <w:r>
        <w:rPr>
          <w:rFonts w:ascii="Consolas" w:hAnsi="Consolas" w:eastAsia="Consolas"/>
          <w:color w:val="2D2D2D"/>
          <w:sz w:val="22"/>
          <w:szCs w:val="40"/>
        </w:rPr>
        <w:t xml:space="preserve"> </w:t>
      </w:r>
    </w:p>
    <w:p w14:paraId="673B08B1">
      <w:pPr>
        <w:spacing w:before="0" w:after="0" w:line="260" w:lineRule="exact"/>
        <w:rPr>
          <w:sz w:val="36"/>
          <w:szCs w:val="40"/>
        </w:rPr>
      </w:pPr>
      <w:r>
        <w:rPr>
          <w:rFonts w:ascii="Consolas" w:hAnsi="Consolas" w:eastAsia="Consolas"/>
          <w:color w:val="2D2D2D"/>
          <w:sz w:val="22"/>
          <w:szCs w:val="40"/>
        </w:rPr>
        <w:t xml:space="preserve"> </w:t>
      </w:r>
    </w:p>
    <w:p w14:paraId="409E339B">
      <w:pPr>
        <w:spacing w:before="0" w:after="0" w:line="260" w:lineRule="exact"/>
        <w:rPr>
          <w:sz w:val="36"/>
          <w:szCs w:val="40"/>
        </w:rPr>
      </w:pPr>
      <w:r>
        <w:rPr>
          <w:rFonts w:ascii="Consolas" w:hAnsi="Consolas" w:eastAsia="Consolas"/>
          <w:color w:val="2D2D2D"/>
          <w:sz w:val="22"/>
          <w:szCs w:val="40"/>
        </w:rPr>
        <w:t>class HourlyRateViewSet(viewsets.ModelViewSet):</w:t>
      </w:r>
    </w:p>
    <w:p w14:paraId="2A8C6A5C">
      <w:pPr>
        <w:spacing w:before="0" w:after="0" w:line="260" w:lineRule="exact"/>
        <w:rPr>
          <w:sz w:val="36"/>
          <w:szCs w:val="40"/>
        </w:rPr>
      </w:pPr>
      <w:r>
        <w:rPr>
          <w:rFonts w:ascii="Consolas" w:hAnsi="Consolas" w:eastAsia="Consolas"/>
          <w:color w:val="2D2D2D"/>
          <w:sz w:val="22"/>
          <w:szCs w:val="40"/>
        </w:rPr>
        <w:t xml:space="preserve">    serializer_class = HourlyRateSerializer</w:t>
      </w:r>
    </w:p>
    <w:p w14:paraId="25B5D3C1">
      <w:pPr>
        <w:spacing w:before="0" w:after="0" w:line="260" w:lineRule="exact"/>
        <w:rPr>
          <w:sz w:val="36"/>
          <w:szCs w:val="40"/>
        </w:rPr>
      </w:pPr>
      <w:r>
        <w:rPr>
          <w:rFonts w:ascii="Consolas" w:hAnsi="Consolas" w:eastAsia="Consolas"/>
          <w:color w:val="2D2D2D"/>
          <w:sz w:val="22"/>
          <w:szCs w:val="40"/>
        </w:rPr>
        <w:t xml:space="preserve">    permission_classes = [permissions.IsAuthenticated]</w:t>
      </w:r>
    </w:p>
    <w:p w14:paraId="59D05839">
      <w:pPr>
        <w:spacing w:before="0" w:after="0" w:line="260" w:lineRule="exact"/>
        <w:rPr>
          <w:sz w:val="36"/>
          <w:szCs w:val="40"/>
        </w:rPr>
      </w:pPr>
      <w:r>
        <w:rPr>
          <w:rFonts w:ascii="Consolas" w:hAnsi="Consolas" w:eastAsia="Consolas"/>
          <w:color w:val="2D2D2D"/>
          <w:sz w:val="22"/>
          <w:szCs w:val="40"/>
        </w:rPr>
        <w:t xml:space="preserve"> </w:t>
      </w:r>
    </w:p>
    <w:p w14:paraId="0993DB62">
      <w:pPr>
        <w:spacing w:before="0" w:after="0" w:line="260" w:lineRule="exact"/>
        <w:rPr>
          <w:sz w:val="36"/>
          <w:szCs w:val="40"/>
        </w:rPr>
      </w:pPr>
      <w:r>
        <w:rPr>
          <w:rFonts w:ascii="Consolas" w:hAnsi="Consolas" w:eastAsia="Consolas"/>
          <w:color w:val="2D2D2D"/>
          <w:sz w:val="22"/>
          <w:szCs w:val="40"/>
        </w:rPr>
        <w:t xml:space="preserve">    def get_queryset(self):</w:t>
      </w:r>
    </w:p>
    <w:p w14:paraId="1EA7C139">
      <w:pPr>
        <w:spacing w:before="0" w:after="0" w:line="260" w:lineRule="exact"/>
        <w:rPr>
          <w:sz w:val="36"/>
          <w:szCs w:val="40"/>
        </w:rPr>
      </w:pPr>
      <w:r>
        <w:rPr>
          <w:rFonts w:ascii="Consolas" w:hAnsi="Consolas" w:eastAsia="Consolas"/>
          <w:color w:val="2D2D2D"/>
          <w:sz w:val="22"/>
          <w:szCs w:val="40"/>
        </w:rPr>
        <w:t xml:space="preserve">        queryset = HourlyRate.objects.select_related('user', 'project')</w:t>
      </w:r>
    </w:p>
    <w:p w14:paraId="5E3B0755">
      <w:pPr>
        <w:spacing w:before="0" w:after="0" w:line="260" w:lineRule="exact"/>
        <w:rPr>
          <w:sz w:val="36"/>
          <w:szCs w:val="40"/>
        </w:rPr>
      </w:pPr>
      <w:r>
        <w:rPr>
          <w:rFonts w:ascii="Consolas" w:hAnsi="Consolas" w:eastAsia="Consolas"/>
          <w:color w:val="2D2D2D"/>
          <w:sz w:val="22"/>
          <w:szCs w:val="40"/>
        </w:rPr>
        <w:t xml:space="preserve">        project_id = self.request.query_params.get('project_id')</w:t>
      </w:r>
    </w:p>
    <w:p w14:paraId="2C124F85">
      <w:pPr>
        <w:spacing w:before="0" w:after="0" w:line="260" w:lineRule="exact"/>
        <w:rPr>
          <w:sz w:val="36"/>
          <w:szCs w:val="40"/>
        </w:rPr>
      </w:pPr>
      <w:r>
        <w:rPr>
          <w:rFonts w:ascii="Consolas" w:hAnsi="Consolas" w:eastAsia="Consolas"/>
          <w:color w:val="2D2D2D"/>
          <w:sz w:val="22"/>
          <w:szCs w:val="40"/>
        </w:rPr>
        <w:t xml:space="preserve">        user_id = self.request.query_params.get('user_id')</w:t>
      </w:r>
    </w:p>
    <w:p w14:paraId="62055867">
      <w:pPr>
        <w:spacing w:before="0" w:after="0" w:line="260" w:lineRule="exact"/>
        <w:rPr>
          <w:sz w:val="36"/>
          <w:szCs w:val="40"/>
        </w:rPr>
      </w:pPr>
      <w:r>
        <w:rPr>
          <w:rFonts w:ascii="Consolas" w:hAnsi="Consolas" w:eastAsia="Consolas"/>
          <w:color w:val="2D2D2D"/>
          <w:sz w:val="22"/>
          <w:szCs w:val="40"/>
        </w:rPr>
        <w:t xml:space="preserve">        if project_id:</w:t>
      </w:r>
    </w:p>
    <w:p w14:paraId="74749B23">
      <w:pPr>
        <w:spacing w:before="0" w:after="0" w:line="260" w:lineRule="exact"/>
        <w:rPr>
          <w:sz w:val="36"/>
          <w:szCs w:val="40"/>
        </w:rPr>
      </w:pPr>
      <w:r>
        <w:rPr>
          <w:rFonts w:ascii="Consolas" w:hAnsi="Consolas" w:eastAsia="Consolas"/>
          <w:color w:val="2D2D2D"/>
          <w:sz w:val="22"/>
          <w:szCs w:val="40"/>
        </w:rPr>
        <w:t xml:space="preserve">            queryset = queryset.filter(project_id=project_id)</w:t>
      </w:r>
    </w:p>
    <w:p w14:paraId="04CE71D0">
      <w:pPr>
        <w:spacing w:before="0" w:after="0" w:line="260" w:lineRule="exact"/>
        <w:rPr>
          <w:sz w:val="36"/>
          <w:szCs w:val="40"/>
        </w:rPr>
      </w:pPr>
      <w:r>
        <w:rPr>
          <w:rFonts w:ascii="Consolas" w:hAnsi="Consolas" w:eastAsia="Consolas"/>
          <w:color w:val="2D2D2D"/>
          <w:sz w:val="22"/>
          <w:szCs w:val="40"/>
        </w:rPr>
        <w:t xml:space="preserve">        if user_id:</w:t>
      </w:r>
    </w:p>
    <w:p w14:paraId="66C34E6E">
      <w:pPr>
        <w:spacing w:before="0" w:after="0" w:line="260" w:lineRule="exact"/>
        <w:rPr>
          <w:sz w:val="36"/>
          <w:szCs w:val="40"/>
        </w:rPr>
      </w:pPr>
      <w:r>
        <w:rPr>
          <w:rFonts w:ascii="Consolas" w:hAnsi="Consolas" w:eastAsia="Consolas"/>
          <w:color w:val="2D2D2D"/>
          <w:sz w:val="22"/>
          <w:szCs w:val="40"/>
        </w:rPr>
        <w:t xml:space="preserve">            queryset = queryset.filter(user_id=user_id)</w:t>
      </w:r>
    </w:p>
    <w:p w14:paraId="22B10091">
      <w:pPr>
        <w:spacing w:before="0" w:after="0" w:line="260" w:lineRule="exact"/>
        <w:rPr>
          <w:sz w:val="36"/>
          <w:szCs w:val="40"/>
        </w:rPr>
      </w:pPr>
      <w:r>
        <w:rPr>
          <w:rFonts w:ascii="Consolas" w:hAnsi="Consolas" w:eastAsia="Consolas"/>
          <w:color w:val="2D2D2D"/>
          <w:sz w:val="22"/>
          <w:szCs w:val="40"/>
        </w:rPr>
        <w:t xml:space="preserve">        return queryset</w:t>
      </w:r>
    </w:p>
    <w:p w14:paraId="6A061CDD">
      <w:pPr>
        <w:spacing w:before="0" w:after="0" w:line="260" w:lineRule="exact"/>
        <w:rPr>
          <w:sz w:val="36"/>
          <w:szCs w:val="40"/>
        </w:rPr>
      </w:pPr>
      <w:r>
        <w:rPr>
          <w:rFonts w:ascii="Consolas" w:hAnsi="Consolas" w:eastAsia="Consolas"/>
          <w:color w:val="2D2D2D"/>
          <w:sz w:val="22"/>
          <w:szCs w:val="40"/>
        </w:rPr>
        <w:t xml:space="preserve"> </w:t>
      </w:r>
    </w:p>
    <w:p w14:paraId="5BDC436E">
      <w:pPr>
        <w:spacing w:before="0" w:after="0" w:line="260" w:lineRule="exact"/>
        <w:rPr>
          <w:sz w:val="36"/>
          <w:szCs w:val="40"/>
        </w:rPr>
      </w:pPr>
      <w:r>
        <w:rPr>
          <w:rFonts w:ascii="Consolas" w:hAnsi="Consolas" w:eastAsia="Consolas"/>
          <w:color w:val="2D2D2D"/>
          <w:sz w:val="22"/>
          <w:szCs w:val="40"/>
        </w:rPr>
        <w:t xml:space="preserve">    def perform_create(self, serializer):</w:t>
      </w:r>
    </w:p>
    <w:p w14:paraId="5B1E2762">
      <w:pPr>
        <w:spacing w:before="0" w:after="0" w:line="260" w:lineRule="exact"/>
        <w:rPr>
          <w:sz w:val="36"/>
          <w:szCs w:val="40"/>
        </w:rPr>
      </w:pPr>
      <w:r>
        <w:rPr>
          <w:rFonts w:ascii="Consolas" w:hAnsi="Consolas" w:eastAsia="Consolas"/>
          <w:color w:val="2D2D2D"/>
          <w:sz w:val="22"/>
          <w:szCs w:val="40"/>
        </w:rPr>
        <w:t xml:space="preserve">        if not serializer.validated_data.get('user'):</w:t>
      </w:r>
    </w:p>
    <w:p w14:paraId="2E55F238">
      <w:pPr>
        <w:spacing w:before="0" w:after="0" w:line="260" w:lineRule="exact"/>
        <w:rPr>
          <w:sz w:val="36"/>
          <w:szCs w:val="40"/>
        </w:rPr>
      </w:pPr>
      <w:r>
        <w:rPr>
          <w:rFonts w:ascii="Consolas" w:hAnsi="Consolas" w:eastAsia="Consolas"/>
          <w:color w:val="2D2D2D"/>
          <w:sz w:val="22"/>
          <w:szCs w:val="40"/>
        </w:rPr>
        <w:t xml:space="preserve">            serializer.save(user=self.request.user)</w:t>
      </w:r>
    </w:p>
    <w:p w14:paraId="17AE6CAA">
      <w:pPr>
        <w:spacing w:before="0" w:after="0" w:line="260" w:lineRule="exact"/>
        <w:rPr>
          <w:sz w:val="36"/>
          <w:szCs w:val="40"/>
        </w:rPr>
      </w:pPr>
      <w:r>
        <w:rPr>
          <w:rFonts w:ascii="Consolas" w:hAnsi="Consolas" w:eastAsia="Consolas"/>
          <w:color w:val="2D2D2D"/>
          <w:sz w:val="22"/>
          <w:szCs w:val="40"/>
        </w:rPr>
        <w:t xml:space="preserve">        else:</w:t>
      </w:r>
    </w:p>
    <w:p w14:paraId="7C213EF6">
      <w:pPr>
        <w:spacing w:before="0" w:after="0" w:line="260" w:lineRule="exact"/>
        <w:rPr>
          <w:sz w:val="36"/>
          <w:szCs w:val="40"/>
        </w:rPr>
      </w:pPr>
      <w:r>
        <w:rPr>
          <w:rFonts w:ascii="Consolas" w:hAnsi="Consolas" w:eastAsia="Consolas"/>
          <w:color w:val="2D2D2D"/>
          <w:sz w:val="22"/>
          <w:szCs w:val="40"/>
        </w:rPr>
        <w:t xml:space="preserve">            serializer.save()</w:t>
      </w:r>
    </w:p>
    <w:p w14:paraId="0E8C9083">
      <w:pPr>
        <w:rPr>
          <w:sz w:val="36"/>
          <w:szCs w:val="40"/>
        </w:rPr>
      </w:pPr>
    </w:p>
    <w:p w14:paraId="13CE01CC">
      <w:pPr>
        <w:spacing w:before="200" w:after="40"/>
        <w:rPr>
          <w:sz w:val="36"/>
          <w:szCs w:val="40"/>
        </w:rPr>
      </w:pPr>
      <w:r>
        <w:rPr>
          <w:b/>
          <w:color w:val="1A56DB"/>
          <w:sz w:val="28"/>
          <w:szCs w:val="40"/>
        </w:rPr>
        <w:t>// backend\config\__init__.py</w:t>
      </w:r>
    </w:p>
    <w:p w14:paraId="6A3CFD93">
      <w:pPr>
        <w:spacing w:before="0" w:after="0" w:line="260" w:lineRule="exact"/>
        <w:rPr>
          <w:sz w:val="36"/>
          <w:szCs w:val="40"/>
        </w:rPr>
      </w:pPr>
      <w:r>
        <w:rPr>
          <w:rFonts w:ascii="Consolas" w:hAnsi="Consolas" w:eastAsia="Consolas"/>
          <w:color w:val="2D2D2D"/>
          <w:sz w:val="22"/>
          <w:szCs w:val="40"/>
        </w:rPr>
        <w:t xml:space="preserve"> </w:t>
      </w:r>
    </w:p>
    <w:p w14:paraId="47108619">
      <w:pPr>
        <w:rPr>
          <w:sz w:val="36"/>
          <w:szCs w:val="40"/>
        </w:rPr>
      </w:pPr>
    </w:p>
    <w:p w14:paraId="66AA07B3">
      <w:pPr>
        <w:spacing w:before="200" w:after="40"/>
        <w:rPr>
          <w:sz w:val="36"/>
          <w:szCs w:val="40"/>
        </w:rPr>
      </w:pPr>
      <w:r>
        <w:rPr>
          <w:b/>
          <w:color w:val="1A56DB"/>
          <w:sz w:val="28"/>
          <w:szCs w:val="40"/>
        </w:rPr>
        <w:t>// backend\config\settings\__init__.py</w:t>
      </w:r>
    </w:p>
    <w:p w14:paraId="6B2C895C">
      <w:pPr>
        <w:spacing w:before="0" w:after="0" w:line="260" w:lineRule="exact"/>
        <w:rPr>
          <w:sz w:val="36"/>
          <w:szCs w:val="40"/>
        </w:rPr>
      </w:pPr>
      <w:r>
        <w:rPr>
          <w:rFonts w:ascii="Consolas" w:hAnsi="Consolas" w:eastAsia="Consolas"/>
          <w:color w:val="2D2D2D"/>
          <w:sz w:val="22"/>
          <w:szCs w:val="40"/>
        </w:rPr>
        <w:t xml:space="preserve"> </w:t>
      </w:r>
    </w:p>
    <w:p w14:paraId="6311F00B">
      <w:pPr>
        <w:rPr>
          <w:sz w:val="36"/>
          <w:szCs w:val="40"/>
        </w:rPr>
      </w:pPr>
    </w:p>
    <w:p w14:paraId="138E2B4E">
      <w:pPr>
        <w:spacing w:before="200" w:after="40"/>
        <w:rPr>
          <w:sz w:val="36"/>
          <w:szCs w:val="40"/>
        </w:rPr>
      </w:pPr>
      <w:r>
        <w:rPr>
          <w:b/>
          <w:color w:val="1A56DB"/>
          <w:sz w:val="28"/>
          <w:szCs w:val="40"/>
        </w:rPr>
        <w:t>// backend\config\settings\base.py</w:t>
      </w:r>
    </w:p>
    <w:p w14:paraId="75B45F19">
      <w:pPr>
        <w:spacing w:before="0" w:after="0" w:line="260" w:lineRule="exact"/>
        <w:rPr>
          <w:sz w:val="36"/>
          <w:szCs w:val="40"/>
        </w:rPr>
      </w:pPr>
      <w:r>
        <w:rPr>
          <w:rFonts w:ascii="Consolas" w:hAnsi="Consolas" w:eastAsia="Consolas"/>
          <w:color w:val="2D2D2D"/>
          <w:sz w:val="22"/>
          <w:szCs w:val="40"/>
        </w:rPr>
        <w:t>import os</w:t>
      </w:r>
    </w:p>
    <w:p w14:paraId="6AC19ACC">
      <w:pPr>
        <w:spacing w:before="0" w:after="0" w:line="260" w:lineRule="exact"/>
        <w:rPr>
          <w:sz w:val="36"/>
          <w:szCs w:val="40"/>
        </w:rPr>
      </w:pPr>
      <w:r>
        <w:rPr>
          <w:rFonts w:ascii="Consolas" w:hAnsi="Consolas" w:eastAsia="Consolas"/>
          <w:color w:val="2D2D2D"/>
          <w:sz w:val="22"/>
          <w:szCs w:val="40"/>
        </w:rPr>
        <w:t>from datetime import timedelta</w:t>
      </w:r>
    </w:p>
    <w:p w14:paraId="017E8233">
      <w:pPr>
        <w:spacing w:before="0" w:after="0" w:line="260" w:lineRule="exact"/>
        <w:rPr>
          <w:sz w:val="36"/>
          <w:szCs w:val="40"/>
        </w:rPr>
      </w:pPr>
      <w:r>
        <w:rPr>
          <w:rFonts w:ascii="Consolas" w:hAnsi="Consolas" w:eastAsia="Consolas"/>
          <w:color w:val="2D2D2D"/>
          <w:sz w:val="22"/>
          <w:szCs w:val="40"/>
        </w:rPr>
        <w:t>from pathlib import Path</w:t>
      </w:r>
    </w:p>
    <w:p w14:paraId="58188163">
      <w:pPr>
        <w:spacing w:before="0" w:after="0" w:line="260" w:lineRule="exact"/>
        <w:rPr>
          <w:sz w:val="36"/>
          <w:szCs w:val="40"/>
        </w:rPr>
      </w:pPr>
      <w:r>
        <w:rPr>
          <w:rFonts w:ascii="Consolas" w:hAnsi="Consolas" w:eastAsia="Consolas"/>
          <w:color w:val="2D2D2D"/>
          <w:sz w:val="22"/>
          <w:szCs w:val="40"/>
        </w:rPr>
        <w:t xml:space="preserve"> </w:t>
      </w:r>
    </w:p>
    <w:p w14:paraId="1DCD1A9A">
      <w:pPr>
        <w:spacing w:before="0" w:after="0" w:line="260" w:lineRule="exact"/>
        <w:rPr>
          <w:sz w:val="36"/>
          <w:szCs w:val="40"/>
        </w:rPr>
      </w:pPr>
      <w:r>
        <w:rPr>
          <w:rFonts w:ascii="Consolas" w:hAnsi="Consolas" w:eastAsia="Consolas"/>
          <w:color w:val="2D2D2D"/>
          <w:sz w:val="22"/>
          <w:szCs w:val="40"/>
        </w:rPr>
        <w:t>BASE_DIR = Path(__file__).resolve().parent.parent.parent</w:t>
      </w:r>
    </w:p>
    <w:p w14:paraId="0A75E6C7">
      <w:pPr>
        <w:spacing w:before="0" w:after="0" w:line="260" w:lineRule="exact"/>
        <w:rPr>
          <w:sz w:val="36"/>
          <w:szCs w:val="40"/>
        </w:rPr>
      </w:pPr>
      <w:r>
        <w:rPr>
          <w:rFonts w:ascii="Consolas" w:hAnsi="Consolas" w:eastAsia="Consolas"/>
          <w:color w:val="2D2D2D"/>
          <w:sz w:val="22"/>
          <w:szCs w:val="40"/>
        </w:rPr>
        <w:t xml:space="preserve"> </w:t>
      </w:r>
    </w:p>
    <w:p w14:paraId="263FF050">
      <w:pPr>
        <w:spacing w:before="0" w:after="0" w:line="260" w:lineRule="exact"/>
        <w:rPr>
          <w:sz w:val="36"/>
          <w:szCs w:val="40"/>
        </w:rPr>
      </w:pPr>
      <w:r>
        <w:rPr>
          <w:rFonts w:ascii="Consolas" w:hAnsi="Consolas" w:eastAsia="Consolas"/>
          <w:color w:val="2D2D2D"/>
          <w:sz w:val="22"/>
          <w:szCs w:val="40"/>
        </w:rPr>
        <w:t>SECRET_KEY = os.environ.get('DJANGO_SECRET_KEY', 'dev-secret-key-change-in-production')</w:t>
      </w:r>
    </w:p>
    <w:p w14:paraId="280ED1E4">
      <w:pPr>
        <w:spacing w:before="0" w:after="0" w:line="260" w:lineRule="exact"/>
        <w:rPr>
          <w:sz w:val="36"/>
          <w:szCs w:val="40"/>
        </w:rPr>
      </w:pPr>
      <w:r>
        <w:rPr>
          <w:rFonts w:ascii="Consolas" w:hAnsi="Consolas" w:eastAsia="Consolas"/>
          <w:color w:val="2D2D2D"/>
          <w:sz w:val="22"/>
          <w:szCs w:val="40"/>
        </w:rPr>
        <w:t xml:space="preserve"> </w:t>
      </w:r>
    </w:p>
    <w:p w14:paraId="4502ADC2">
      <w:pPr>
        <w:spacing w:before="0" w:after="0" w:line="260" w:lineRule="exact"/>
        <w:rPr>
          <w:sz w:val="36"/>
          <w:szCs w:val="40"/>
        </w:rPr>
      </w:pPr>
      <w:r>
        <w:rPr>
          <w:rFonts w:ascii="Consolas" w:hAnsi="Consolas" w:eastAsia="Consolas"/>
          <w:color w:val="2D2D2D"/>
          <w:sz w:val="22"/>
          <w:szCs w:val="40"/>
        </w:rPr>
        <w:t>DEBUG = os.environ.get('DEBUG', 'False').lower() == 'true'</w:t>
      </w:r>
    </w:p>
    <w:p w14:paraId="2C714E77">
      <w:pPr>
        <w:spacing w:before="0" w:after="0" w:line="260" w:lineRule="exact"/>
        <w:rPr>
          <w:sz w:val="36"/>
          <w:szCs w:val="40"/>
        </w:rPr>
      </w:pPr>
      <w:r>
        <w:rPr>
          <w:rFonts w:ascii="Consolas" w:hAnsi="Consolas" w:eastAsia="Consolas"/>
          <w:color w:val="2D2D2D"/>
          <w:sz w:val="22"/>
          <w:szCs w:val="40"/>
        </w:rPr>
        <w:t xml:space="preserve"> </w:t>
      </w:r>
    </w:p>
    <w:p w14:paraId="673FE7A1">
      <w:pPr>
        <w:spacing w:before="0" w:after="0" w:line="260" w:lineRule="exact"/>
        <w:rPr>
          <w:sz w:val="36"/>
          <w:szCs w:val="40"/>
        </w:rPr>
      </w:pPr>
      <w:r>
        <w:rPr>
          <w:rFonts w:ascii="Consolas" w:hAnsi="Consolas" w:eastAsia="Consolas"/>
          <w:color w:val="2D2D2D"/>
          <w:sz w:val="22"/>
          <w:szCs w:val="40"/>
        </w:rPr>
        <w:t>ALLOWED_HOSTS = os.environ.get('ALLOWED_HOSTS', '*').split(',') if os.environ.get('ALLOWED_HOSTS', '*') else ['*']</w:t>
      </w:r>
    </w:p>
    <w:p w14:paraId="0F8FF3D1">
      <w:pPr>
        <w:spacing w:before="0" w:after="0" w:line="260" w:lineRule="exact"/>
        <w:rPr>
          <w:sz w:val="36"/>
          <w:szCs w:val="40"/>
        </w:rPr>
      </w:pPr>
      <w:r>
        <w:rPr>
          <w:rFonts w:ascii="Consolas" w:hAnsi="Consolas" w:eastAsia="Consolas"/>
          <w:color w:val="2D2D2D"/>
          <w:sz w:val="22"/>
          <w:szCs w:val="40"/>
        </w:rPr>
        <w:t xml:space="preserve"> </w:t>
      </w:r>
    </w:p>
    <w:p w14:paraId="77D4E871">
      <w:pPr>
        <w:spacing w:before="0" w:after="0" w:line="260" w:lineRule="exact"/>
        <w:rPr>
          <w:sz w:val="36"/>
          <w:szCs w:val="40"/>
        </w:rPr>
      </w:pPr>
      <w:r>
        <w:rPr>
          <w:rFonts w:ascii="Consolas" w:hAnsi="Consolas" w:eastAsia="Consolas"/>
          <w:color w:val="2D2D2D"/>
          <w:sz w:val="22"/>
          <w:szCs w:val="40"/>
        </w:rPr>
        <w:t>INSTALLED_APPS = [</w:t>
      </w:r>
    </w:p>
    <w:p w14:paraId="26FF6F3D">
      <w:pPr>
        <w:spacing w:before="0" w:after="0" w:line="260" w:lineRule="exact"/>
        <w:rPr>
          <w:sz w:val="36"/>
          <w:szCs w:val="40"/>
        </w:rPr>
      </w:pPr>
      <w:r>
        <w:rPr>
          <w:rFonts w:ascii="Consolas" w:hAnsi="Consolas" w:eastAsia="Consolas"/>
          <w:color w:val="2D2D2D"/>
          <w:sz w:val="22"/>
          <w:szCs w:val="40"/>
        </w:rPr>
        <w:t xml:space="preserve">    'django.contrib.admin',</w:t>
      </w:r>
    </w:p>
    <w:p w14:paraId="06176979">
      <w:pPr>
        <w:spacing w:before="0" w:after="0" w:line="260" w:lineRule="exact"/>
        <w:rPr>
          <w:sz w:val="36"/>
          <w:szCs w:val="40"/>
        </w:rPr>
      </w:pPr>
      <w:r>
        <w:rPr>
          <w:rFonts w:ascii="Consolas" w:hAnsi="Consolas" w:eastAsia="Consolas"/>
          <w:color w:val="2D2D2D"/>
          <w:sz w:val="22"/>
          <w:szCs w:val="40"/>
        </w:rPr>
        <w:t xml:space="preserve">    'django.contrib.auth',</w:t>
      </w:r>
    </w:p>
    <w:p w14:paraId="556E727F">
      <w:pPr>
        <w:spacing w:before="0" w:after="0" w:line="260" w:lineRule="exact"/>
        <w:rPr>
          <w:sz w:val="36"/>
          <w:szCs w:val="40"/>
        </w:rPr>
      </w:pPr>
      <w:r>
        <w:rPr>
          <w:rFonts w:ascii="Consolas" w:hAnsi="Consolas" w:eastAsia="Consolas"/>
          <w:color w:val="2D2D2D"/>
          <w:sz w:val="22"/>
          <w:szCs w:val="40"/>
        </w:rPr>
        <w:t xml:space="preserve">    'django.contrib.contenttypes',</w:t>
      </w:r>
    </w:p>
    <w:p w14:paraId="5ED38513">
      <w:pPr>
        <w:spacing w:before="0" w:after="0" w:line="260" w:lineRule="exact"/>
        <w:rPr>
          <w:sz w:val="36"/>
          <w:szCs w:val="40"/>
        </w:rPr>
      </w:pPr>
      <w:r>
        <w:rPr>
          <w:rFonts w:ascii="Consolas" w:hAnsi="Consolas" w:eastAsia="Consolas"/>
          <w:color w:val="2D2D2D"/>
          <w:sz w:val="22"/>
          <w:szCs w:val="40"/>
        </w:rPr>
        <w:t xml:space="preserve">    'django.contrib.sessions',</w:t>
      </w:r>
    </w:p>
    <w:p w14:paraId="33F01FD3">
      <w:pPr>
        <w:spacing w:before="0" w:after="0" w:line="260" w:lineRule="exact"/>
        <w:rPr>
          <w:sz w:val="36"/>
          <w:szCs w:val="40"/>
        </w:rPr>
      </w:pPr>
      <w:r>
        <w:rPr>
          <w:rFonts w:ascii="Consolas" w:hAnsi="Consolas" w:eastAsia="Consolas"/>
          <w:color w:val="2D2D2D"/>
          <w:sz w:val="22"/>
          <w:szCs w:val="40"/>
        </w:rPr>
        <w:t xml:space="preserve">    'django.contrib.messages',</w:t>
      </w:r>
    </w:p>
    <w:p w14:paraId="144F743F">
      <w:pPr>
        <w:spacing w:before="0" w:after="0" w:line="260" w:lineRule="exact"/>
        <w:rPr>
          <w:sz w:val="36"/>
          <w:szCs w:val="40"/>
        </w:rPr>
      </w:pPr>
      <w:r>
        <w:rPr>
          <w:rFonts w:ascii="Consolas" w:hAnsi="Consolas" w:eastAsia="Consolas"/>
          <w:color w:val="2D2D2D"/>
          <w:sz w:val="22"/>
          <w:szCs w:val="40"/>
        </w:rPr>
        <w:t xml:space="preserve">    'django.contrib.staticfiles',</w:t>
      </w:r>
    </w:p>
    <w:p w14:paraId="4DA3A3F0">
      <w:pPr>
        <w:spacing w:before="0" w:after="0" w:line="260" w:lineRule="exact"/>
        <w:rPr>
          <w:sz w:val="36"/>
          <w:szCs w:val="40"/>
        </w:rPr>
      </w:pPr>
      <w:r>
        <w:rPr>
          <w:rFonts w:ascii="Consolas" w:hAnsi="Consolas" w:eastAsia="Consolas"/>
          <w:color w:val="2D2D2D"/>
          <w:sz w:val="22"/>
          <w:szCs w:val="40"/>
        </w:rPr>
        <w:t xml:space="preserve">    # Third party</w:t>
      </w:r>
    </w:p>
    <w:p w14:paraId="5B37132B">
      <w:pPr>
        <w:spacing w:before="0" w:after="0" w:line="260" w:lineRule="exact"/>
        <w:rPr>
          <w:sz w:val="36"/>
          <w:szCs w:val="40"/>
        </w:rPr>
      </w:pPr>
      <w:r>
        <w:rPr>
          <w:rFonts w:ascii="Consolas" w:hAnsi="Consolas" w:eastAsia="Consolas"/>
          <w:color w:val="2D2D2D"/>
          <w:sz w:val="22"/>
          <w:szCs w:val="40"/>
        </w:rPr>
        <w:t xml:space="preserve">    'rest_framework',</w:t>
      </w:r>
    </w:p>
    <w:p w14:paraId="5EAC2EA3">
      <w:pPr>
        <w:spacing w:before="0" w:after="0" w:line="260" w:lineRule="exact"/>
        <w:rPr>
          <w:sz w:val="36"/>
          <w:szCs w:val="40"/>
        </w:rPr>
      </w:pPr>
      <w:r>
        <w:rPr>
          <w:rFonts w:ascii="Consolas" w:hAnsi="Consolas" w:eastAsia="Consolas"/>
          <w:color w:val="2D2D2D"/>
          <w:sz w:val="22"/>
          <w:szCs w:val="40"/>
        </w:rPr>
        <w:t xml:space="preserve">    'rest_framework_simplejwt',</w:t>
      </w:r>
    </w:p>
    <w:p w14:paraId="7DB9BDD2">
      <w:pPr>
        <w:spacing w:before="0" w:after="0" w:line="260" w:lineRule="exact"/>
        <w:rPr>
          <w:sz w:val="36"/>
          <w:szCs w:val="40"/>
        </w:rPr>
      </w:pPr>
      <w:r>
        <w:rPr>
          <w:rFonts w:ascii="Consolas" w:hAnsi="Consolas" w:eastAsia="Consolas"/>
          <w:color w:val="2D2D2D"/>
          <w:sz w:val="22"/>
          <w:szCs w:val="40"/>
        </w:rPr>
        <w:t xml:space="preserve">    'corsheaders',</w:t>
      </w:r>
    </w:p>
    <w:p w14:paraId="26BD7F51">
      <w:pPr>
        <w:spacing w:before="0" w:after="0" w:line="260" w:lineRule="exact"/>
        <w:rPr>
          <w:sz w:val="36"/>
          <w:szCs w:val="40"/>
        </w:rPr>
      </w:pPr>
      <w:r>
        <w:rPr>
          <w:rFonts w:ascii="Consolas" w:hAnsi="Consolas" w:eastAsia="Consolas"/>
          <w:color w:val="2D2D2D"/>
          <w:sz w:val="22"/>
          <w:szCs w:val="40"/>
        </w:rPr>
        <w:t xml:space="preserve">    'django_filters',</w:t>
      </w:r>
    </w:p>
    <w:p w14:paraId="3D227B92">
      <w:pPr>
        <w:spacing w:before="0" w:after="0" w:line="260" w:lineRule="exact"/>
        <w:rPr>
          <w:sz w:val="36"/>
          <w:szCs w:val="40"/>
        </w:rPr>
      </w:pPr>
      <w:r>
        <w:rPr>
          <w:rFonts w:ascii="Consolas" w:hAnsi="Consolas" w:eastAsia="Consolas"/>
          <w:color w:val="2D2D2D"/>
          <w:sz w:val="22"/>
          <w:szCs w:val="40"/>
        </w:rPr>
        <w:t xml:space="preserve">    'drf_spectacular',</w:t>
      </w:r>
    </w:p>
    <w:p w14:paraId="4AB07E04">
      <w:pPr>
        <w:spacing w:before="0" w:after="0" w:line="260" w:lineRule="exact"/>
        <w:rPr>
          <w:sz w:val="36"/>
          <w:szCs w:val="40"/>
        </w:rPr>
      </w:pPr>
      <w:r>
        <w:rPr>
          <w:rFonts w:ascii="Consolas" w:hAnsi="Consolas" w:eastAsia="Consolas"/>
          <w:color w:val="2D2D2D"/>
          <w:sz w:val="22"/>
          <w:szCs w:val="40"/>
        </w:rPr>
        <w:t xml:space="preserve">    # Local apps</w:t>
      </w:r>
    </w:p>
    <w:p w14:paraId="14A54726">
      <w:pPr>
        <w:spacing w:before="0" w:after="0" w:line="260" w:lineRule="exact"/>
        <w:rPr>
          <w:sz w:val="36"/>
          <w:szCs w:val="40"/>
        </w:rPr>
      </w:pPr>
      <w:r>
        <w:rPr>
          <w:rFonts w:ascii="Consolas" w:hAnsi="Consolas" w:eastAsia="Consolas"/>
          <w:color w:val="2D2D2D"/>
          <w:sz w:val="22"/>
          <w:szCs w:val="40"/>
        </w:rPr>
        <w:t xml:space="preserve">    'core',</w:t>
      </w:r>
    </w:p>
    <w:p w14:paraId="3CB0F05D">
      <w:pPr>
        <w:spacing w:before="0" w:after="0" w:line="260" w:lineRule="exact"/>
        <w:rPr>
          <w:sz w:val="36"/>
          <w:szCs w:val="40"/>
        </w:rPr>
      </w:pPr>
      <w:r>
        <w:rPr>
          <w:rFonts w:ascii="Consolas" w:hAnsi="Consolas" w:eastAsia="Consolas"/>
          <w:color w:val="2D2D2D"/>
          <w:sz w:val="22"/>
          <w:szCs w:val="40"/>
        </w:rPr>
        <w:t xml:space="preserve">    'apps.accounts',</w:t>
      </w:r>
    </w:p>
    <w:p w14:paraId="33E2C54B">
      <w:pPr>
        <w:spacing w:before="0" w:after="0" w:line="260" w:lineRule="exact"/>
        <w:rPr>
          <w:sz w:val="36"/>
          <w:szCs w:val="40"/>
        </w:rPr>
      </w:pPr>
      <w:r>
        <w:rPr>
          <w:rFonts w:ascii="Consolas" w:hAnsi="Consolas" w:eastAsia="Consolas"/>
          <w:color w:val="2D2D2D"/>
          <w:sz w:val="22"/>
          <w:szCs w:val="40"/>
        </w:rPr>
        <w:t xml:space="preserve">    'apps.projects',</w:t>
      </w:r>
    </w:p>
    <w:p w14:paraId="590E8E89">
      <w:pPr>
        <w:spacing w:before="0" w:after="0" w:line="260" w:lineRule="exact"/>
        <w:rPr>
          <w:sz w:val="36"/>
          <w:szCs w:val="40"/>
        </w:rPr>
      </w:pPr>
      <w:r>
        <w:rPr>
          <w:rFonts w:ascii="Consolas" w:hAnsi="Consolas" w:eastAsia="Consolas"/>
          <w:color w:val="2D2D2D"/>
          <w:sz w:val="22"/>
          <w:szCs w:val="40"/>
        </w:rPr>
        <w:t xml:space="preserve">    'apps.tasks',</w:t>
      </w:r>
    </w:p>
    <w:p w14:paraId="4F074B18">
      <w:pPr>
        <w:spacing w:before="0" w:after="0" w:line="260" w:lineRule="exact"/>
        <w:rPr>
          <w:sz w:val="36"/>
          <w:szCs w:val="40"/>
        </w:rPr>
      </w:pPr>
      <w:r>
        <w:rPr>
          <w:rFonts w:ascii="Consolas" w:hAnsi="Consolas" w:eastAsia="Consolas"/>
          <w:color w:val="2D2D2D"/>
          <w:sz w:val="22"/>
          <w:szCs w:val="40"/>
        </w:rPr>
        <w:t xml:space="preserve">    'apps.kanban',</w:t>
      </w:r>
    </w:p>
    <w:p w14:paraId="6ABF4918">
      <w:pPr>
        <w:spacing w:before="0" w:after="0" w:line="260" w:lineRule="exact"/>
        <w:rPr>
          <w:sz w:val="36"/>
          <w:szCs w:val="40"/>
        </w:rPr>
      </w:pPr>
      <w:r>
        <w:rPr>
          <w:rFonts w:ascii="Consolas" w:hAnsi="Consolas" w:eastAsia="Consolas"/>
          <w:color w:val="2D2D2D"/>
          <w:sz w:val="22"/>
          <w:szCs w:val="40"/>
        </w:rPr>
        <w:t xml:space="preserve">    'apps.sprints',</w:t>
      </w:r>
    </w:p>
    <w:p w14:paraId="1C05EA97">
      <w:pPr>
        <w:spacing w:before="0" w:after="0" w:line="260" w:lineRule="exact"/>
        <w:rPr>
          <w:sz w:val="36"/>
          <w:szCs w:val="40"/>
        </w:rPr>
      </w:pPr>
      <w:r>
        <w:rPr>
          <w:rFonts w:ascii="Consolas" w:hAnsi="Consolas" w:eastAsia="Consolas"/>
          <w:color w:val="2D2D2D"/>
          <w:sz w:val="22"/>
          <w:szCs w:val="40"/>
        </w:rPr>
        <w:t xml:space="preserve">    'apps.worklogs',</w:t>
      </w:r>
    </w:p>
    <w:p w14:paraId="6B4A65E4">
      <w:pPr>
        <w:spacing w:before="0" w:after="0" w:line="260" w:lineRule="exact"/>
        <w:rPr>
          <w:sz w:val="36"/>
          <w:szCs w:val="40"/>
        </w:rPr>
      </w:pPr>
      <w:r>
        <w:rPr>
          <w:rFonts w:ascii="Consolas" w:hAnsi="Consolas" w:eastAsia="Consolas"/>
          <w:color w:val="2D2D2D"/>
          <w:sz w:val="22"/>
          <w:szCs w:val="40"/>
        </w:rPr>
        <w:t xml:space="preserve">    'apps.notifications',</w:t>
      </w:r>
    </w:p>
    <w:p w14:paraId="2C6F09DD">
      <w:pPr>
        <w:spacing w:before="0" w:after="0" w:line="260" w:lineRule="exact"/>
        <w:rPr>
          <w:sz w:val="36"/>
          <w:szCs w:val="40"/>
        </w:rPr>
      </w:pPr>
      <w:r>
        <w:rPr>
          <w:rFonts w:ascii="Consolas" w:hAnsi="Consolas" w:eastAsia="Consolas"/>
          <w:color w:val="2D2D2D"/>
          <w:sz w:val="22"/>
          <w:szCs w:val="40"/>
        </w:rPr>
        <w:t xml:space="preserve">    'apps.reports',</w:t>
      </w:r>
    </w:p>
    <w:p w14:paraId="07FE6E35">
      <w:pPr>
        <w:spacing w:before="0" w:after="0" w:line="260" w:lineRule="exact"/>
        <w:rPr>
          <w:sz w:val="36"/>
          <w:szCs w:val="40"/>
        </w:rPr>
      </w:pPr>
      <w:r>
        <w:rPr>
          <w:rFonts w:ascii="Consolas" w:hAnsi="Consolas" w:eastAsia="Consolas"/>
          <w:color w:val="2D2D2D"/>
          <w:sz w:val="22"/>
          <w:szCs w:val="40"/>
        </w:rPr>
        <w:t xml:space="preserve">    'apps.files',</w:t>
      </w:r>
    </w:p>
    <w:p w14:paraId="6587BFB6">
      <w:pPr>
        <w:spacing w:before="0" w:after="0" w:line="260" w:lineRule="exact"/>
        <w:rPr>
          <w:sz w:val="36"/>
          <w:szCs w:val="40"/>
        </w:rPr>
      </w:pPr>
      <w:r>
        <w:rPr>
          <w:rFonts w:ascii="Consolas" w:hAnsi="Consolas" w:eastAsia="Consolas"/>
          <w:color w:val="2D2D2D"/>
          <w:sz w:val="22"/>
          <w:szCs w:val="40"/>
        </w:rPr>
        <w:t>]</w:t>
      </w:r>
    </w:p>
    <w:p w14:paraId="06EDA6BC">
      <w:pPr>
        <w:spacing w:before="0" w:after="0" w:line="260" w:lineRule="exact"/>
        <w:rPr>
          <w:sz w:val="36"/>
          <w:szCs w:val="40"/>
        </w:rPr>
      </w:pPr>
      <w:r>
        <w:rPr>
          <w:rFonts w:ascii="Consolas" w:hAnsi="Consolas" w:eastAsia="Consolas"/>
          <w:color w:val="2D2D2D"/>
          <w:sz w:val="22"/>
          <w:szCs w:val="40"/>
        </w:rPr>
        <w:t xml:space="preserve"> </w:t>
      </w:r>
    </w:p>
    <w:p w14:paraId="41DAAEFE">
      <w:pPr>
        <w:spacing w:before="0" w:after="0" w:line="260" w:lineRule="exact"/>
        <w:rPr>
          <w:sz w:val="36"/>
          <w:szCs w:val="40"/>
        </w:rPr>
      </w:pPr>
      <w:r>
        <w:rPr>
          <w:rFonts w:ascii="Consolas" w:hAnsi="Consolas" w:eastAsia="Consolas"/>
          <w:color w:val="2D2D2D"/>
          <w:sz w:val="22"/>
          <w:szCs w:val="40"/>
        </w:rPr>
        <w:t>MIDDLEWARE = [</w:t>
      </w:r>
    </w:p>
    <w:p w14:paraId="6D66461E">
      <w:pPr>
        <w:spacing w:before="0" w:after="0" w:line="260" w:lineRule="exact"/>
        <w:rPr>
          <w:sz w:val="36"/>
          <w:szCs w:val="40"/>
        </w:rPr>
      </w:pPr>
      <w:r>
        <w:rPr>
          <w:rFonts w:ascii="Consolas" w:hAnsi="Consolas" w:eastAsia="Consolas"/>
          <w:color w:val="2D2D2D"/>
          <w:sz w:val="22"/>
          <w:szCs w:val="40"/>
        </w:rPr>
        <w:t xml:space="preserve">    'corsheaders.middleware.CorsMiddleware',</w:t>
      </w:r>
    </w:p>
    <w:p w14:paraId="1A9A43A2">
      <w:pPr>
        <w:spacing w:before="0" w:after="0" w:line="260" w:lineRule="exact"/>
        <w:rPr>
          <w:sz w:val="36"/>
          <w:szCs w:val="40"/>
        </w:rPr>
      </w:pPr>
      <w:r>
        <w:rPr>
          <w:rFonts w:ascii="Consolas" w:hAnsi="Consolas" w:eastAsia="Consolas"/>
          <w:color w:val="2D2D2D"/>
          <w:sz w:val="22"/>
          <w:szCs w:val="40"/>
        </w:rPr>
        <w:t xml:space="preserve">    'django.middleware.security.SecurityMiddleware',</w:t>
      </w:r>
    </w:p>
    <w:p w14:paraId="3FCF7F05">
      <w:pPr>
        <w:spacing w:before="0" w:after="0" w:line="260" w:lineRule="exact"/>
        <w:rPr>
          <w:sz w:val="36"/>
          <w:szCs w:val="40"/>
        </w:rPr>
      </w:pPr>
      <w:r>
        <w:rPr>
          <w:rFonts w:ascii="Consolas" w:hAnsi="Consolas" w:eastAsia="Consolas"/>
          <w:color w:val="2D2D2D"/>
          <w:sz w:val="22"/>
          <w:szCs w:val="40"/>
        </w:rPr>
        <w:t xml:space="preserve">    'django.contrib.sessions.middleware.SessionMiddleware',</w:t>
      </w:r>
    </w:p>
    <w:p w14:paraId="392EFCB0">
      <w:pPr>
        <w:spacing w:before="0" w:after="0" w:line="260" w:lineRule="exact"/>
        <w:rPr>
          <w:sz w:val="36"/>
          <w:szCs w:val="40"/>
        </w:rPr>
      </w:pPr>
      <w:r>
        <w:rPr>
          <w:rFonts w:ascii="Consolas" w:hAnsi="Consolas" w:eastAsia="Consolas"/>
          <w:color w:val="2D2D2D"/>
          <w:sz w:val="22"/>
          <w:szCs w:val="40"/>
        </w:rPr>
        <w:t xml:space="preserve">    'django.middleware.common.CommonMiddleware',</w:t>
      </w:r>
    </w:p>
    <w:p w14:paraId="3F048037">
      <w:pPr>
        <w:spacing w:before="0" w:after="0" w:line="260" w:lineRule="exact"/>
        <w:rPr>
          <w:sz w:val="36"/>
          <w:szCs w:val="40"/>
        </w:rPr>
      </w:pPr>
      <w:r>
        <w:rPr>
          <w:rFonts w:ascii="Consolas" w:hAnsi="Consolas" w:eastAsia="Consolas"/>
          <w:color w:val="2D2D2D"/>
          <w:sz w:val="22"/>
          <w:szCs w:val="40"/>
        </w:rPr>
        <w:t xml:space="preserve">    'django.middleware.csrf.CsrfViewMiddleware',</w:t>
      </w:r>
    </w:p>
    <w:p w14:paraId="2BA00202">
      <w:pPr>
        <w:spacing w:before="0" w:after="0" w:line="260" w:lineRule="exact"/>
        <w:rPr>
          <w:sz w:val="36"/>
          <w:szCs w:val="40"/>
        </w:rPr>
      </w:pPr>
      <w:r>
        <w:rPr>
          <w:rFonts w:ascii="Consolas" w:hAnsi="Consolas" w:eastAsia="Consolas"/>
          <w:color w:val="2D2D2D"/>
          <w:sz w:val="22"/>
          <w:szCs w:val="40"/>
        </w:rPr>
        <w:t xml:space="preserve">    'django.contrib.auth.middleware.AuthenticationMiddleware',</w:t>
      </w:r>
    </w:p>
    <w:p w14:paraId="5E4EF23F">
      <w:pPr>
        <w:spacing w:before="0" w:after="0" w:line="260" w:lineRule="exact"/>
        <w:rPr>
          <w:sz w:val="36"/>
          <w:szCs w:val="40"/>
        </w:rPr>
      </w:pPr>
      <w:r>
        <w:rPr>
          <w:rFonts w:ascii="Consolas" w:hAnsi="Consolas" w:eastAsia="Consolas"/>
          <w:color w:val="2D2D2D"/>
          <w:sz w:val="22"/>
          <w:szCs w:val="40"/>
        </w:rPr>
        <w:t xml:space="preserve">    'django.contrib.messages.middleware.MessageMiddleware',</w:t>
      </w:r>
    </w:p>
    <w:p w14:paraId="7BD6952D">
      <w:pPr>
        <w:spacing w:before="0" w:after="0" w:line="260" w:lineRule="exact"/>
        <w:rPr>
          <w:sz w:val="36"/>
          <w:szCs w:val="40"/>
        </w:rPr>
      </w:pPr>
      <w:r>
        <w:rPr>
          <w:rFonts w:ascii="Consolas" w:hAnsi="Consolas" w:eastAsia="Consolas"/>
          <w:color w:val="2D2D2D"/>
          <w:sz w:val="22"/>
          <w:szCs w:val="40"/>
        </w:rPr>
        <w:t xml:space="preserve">    'django.middleware.clickjacking.XFrameOptionsMiddleware',</w:t>
      </w:r>
    </w:p>
    <w:p w14:paraId="17A21971">
      <w:pPr>
        <w:spacing w:before="0" w:after="0" w:line="260" w:lineRule="exact"/>
        <w:rPr>
          <w:sz w:val="36"/>
          <w:szCs w:val="40"/>
        </w:rPr>
      </w:pPr>
      <w:r>
        <w:rPr>
          <w:rFonts w:ascii="Consolas" w:hAnsi="Consolas" w:eastAsia="Consolas"/>
          <w:color w:val="2D2D2D"/>
          <w:sz w:val="22"/>
          <w:szCs w:val="40"/>
        </w:rPr>
        <w:t>]</w:t>
      </w:r>
    </w:p>
    <w:p w14:paraId="4B0BD575">
      <w:pPr>
        <w:spacing w:before="0" w:after="0" w:line="260" w:lineRule="exact"/>
        <w:rPr>
          <w:sz w:val="36"/>
          <w:szCs w:val="40"/>
        </w:rPr>
      </w:pPr>
      <w:r>
        <w:rPr>
          <w:rFonts w:ascii="Consolas" w:hAnsi="Consolas" w:eastAsia="Consolas"/>
          <w:color w:val="2D2D2D"/>
          <w:sz w:val="22"/>
          <w:szCs w:val="40"/>
        </w:rPr>
        <w:t xml:space="preserve"> </w:t>
      </w:r>
    </w:p>
    <w:p w14:paraId="146189F9">
      <w:pPr>
        <w:spacing w:before="0" w:after="0" w:line="260" w:lineRule="exact"/>
        <w:rPr>
          <w:sz w:val="36"/>
          <w:szCs w:val="40"/>
        </w:rPr>
      </w:pPr>
      <w:r>
        <w:rPr>
          <w:rFonts w:ascii="Consolas" w:hAnsi="Consolas" w:eastAsia="Consolas"/>
          <w:color w:val="2D2D2D"/>
          <w:sz w:val="22"/>
          <w:szCs w:val="40"/>
        </w:rPr>
        <w:t>ROOT_URLCONF = 'config.urls'</w:t>
      </w:r>
    </w:p>
    <w:p w14:paraId="03942BD4">
      <w:pPr>
        <w:spacing w:before="0" w:after="0" w:line="260" w:lineRule="exact"/>
        <w:rPr>
          <w:sz w:val="36"/>
          <w:szCs w:val="40"/>
        </w:rPr>
      </w:pPr>
      <w:r>
        <w:rPr>
          <w:rFonts w:ascii="Consolas" w:hAnsi="Consolas" w:eastAsia="Consolas"/>
          <w:color w:val="2D2D2D"/>
          <w:sz w:val="22"/>
          <w:szCs w:val="40"/>
        </w:rPr>
        <w:t xml:space="preserve"> </w:t>
      </w:r>
    </w:p>
    <w:p w14:paraId="627EDAA8">
      <w:pPr>
        <w:spacing w:before="0" w:after="0" w:line="260" w:lineRule="exact"/>
        <w:rPr>
          <w:sz w:val="36"/>
          <w:szCs w:val="40"/>
        </w:rPr>
      </w:pPr>
      <w:r>
        <w:rPr>
          <w:rFonts w:ascii="Consolas" w:hAnsi="Consolas" w:eastAsia="Consolas"/>
          <w:color w:val="2D2D2D"/>
          <w:sz w:val="22"/>
          <w:szCs w:val="40"/>
        </w:rPr>
        <w:t>TEMPLATES = [</w:t>
      </w:r>
    </w:p>
    <w:p w14:paraId="552394D2">
      <w:pPr>
        <w:spacing w:before="0" w:after="0" w:line="260" w:lineRule="exact"/>
        <w:rPr>
          <w:sz w:val="36"/>
          <w:szCs w:val="40"/>
        </w:rPr>
      </w:pPr>
      <w:r>
        <w:rPr>
          <w:rFonts w:ascii="Consolas" w:hAnsi="Consolas" w:eastAsia="Consolas"/>
          <w:color w:val="2D2D2D"/>
          <w:sz w:val="22"/>
          <w:szCs w:val="40"/>
        </w:rPr>
        <w:t xml:space="preserve">    {</w:t>
      </w:r>
    </w:p>
    <w:p w14:paraId="78511B0B">
      <w:pPr>
        <w:spacing w:before="0" w:after="0" w:line="260" w:lineRule="exact"/>
        <w:rPr>
          <w:sz w:val="36"/>
          <w:szCs w:val="40"/>
        </w:rPr>
      </w:pPr>
      <w:r>
        <w:rPr>
          <w:rFonts w:ascii="Consolas" w:hAnsi="Consolas" w:eastAsia="Consolas"/>
          <w:color w:val="2D2D2D"/>
          <w:sz w:val="22"/>
          <w:szCs w:val="40"/>
        </w:rPr>
        <w:t xml:space="preserve">        'BACKEND': 'django.template.backends.django.DjangoTemplates',</w:t>
      </w:r>
    </w:p>
    <w:p w14:paraId="309ED219">
      <w:pPr>
        <w:spacing w:before="0" w:after="0" w:line="260" w:lineRule="exact"/>
        <w:rPr>
          <w:sz w:val="36"/>
          <w:szCs w:val="40"/>
        </w:rPr>
      </w:pPr>
      <w:r>
        <w:rPr>
          <w:rFonts w:ascii="Consolas" w:hAnsi="Consolas" w:eastAsia="Consolas"/>
          <w:color w:val="2D2D2D"/>
          <w:sz w:val="22"/>
          <w:szCs w:val="40"/>
        </w:rPr>
        <w:t xml:space="preserve">        'DIRS': [],</w:t>
      </w:r>
    </w:p>
    <w:p w14:paraId="77F687A4">
      <w:pPr>
        <w:spacing w:before="0" w:after="0" w:line="260" w:lineRule="exact"/>
        <w:rPr>
          <w:sz w:val="36"/>
          <w:szCs w:val="40"/>
        </w:rPr>
      </w:pPr>
      <w:r>
        <w:rPr>
          <w:rFonts w:ascii="Consolas" w:hAnsi="Consolas" w:eastAsia="Consolas"/>
          <w:color w:val="2D2D2D"/>
          <w:sz w:val="22"/>
          <w:szCs w:val="40"/>
        </w:rPr>
        <w:t xml:space="preserve">        'APP_DIRS': True,</w:t>
      </w:r>
    </w:p>
    <w:p w14:paraId="32C47A61">
      <w:pPr>
        <w:spacing w:before="0" w:after="0" w:line="260" w:lineRule="exact"/>
        <w:rPr>
          <w:sz w:val="36"/>
          <w:szCs w:val="40"/>
        </w:rPr>
      </w:pPr>
      <w:r>
        <w:rPr>
          <w:rFonts w:ascii="Consolas" w:hAnsi="Consolas" w:eastAsia="Consolas"/>
          <w:color w:val="2D2D2D"/>
          <w:sz w:val="22"/>
          <w:szCs w:val="40"/>
        </w:rPr>
        <w:t xml:space="preserve">        'OPTIONS': {</w:t>
      </w:r>
    </w:p>
    <w:p w14:paraId="66F9579B">
      <w:pPr>
        <w:spacing w:before="0" w:after="0" w:line="260" w:lineRule="exact"/>
        <w:rPr>
          <w:sz w:val="36"/>
          <w:szCs w:val="40"/>
        </w:rPr>
      </w:pPr>
      <w:r>
        <w:rPr>
          <w:rFonts w:ascii="Consolas" w:hAnsi="Consolas" w:eastAsia="Consolas"/>
          <w:color w:val="2D2D2D"/>
          <w:sz w:val="22"/>
          <w:szCs w:val="40"/>
        </w:rPr>
        <w:t xml:space="preserve">            'context_processors': [</w:t>
      </w:r>
    </w:p>
    <w:p w14:paraId="123CAD99">
      <w:pPr>
        <w:spacing w:before="0" w:after="0" w:line="260" w:lineRule="exact"/>
        <w:rPr>
          <w:sz w:val="36"/>
          <w:szCs w:val="40"/>
        </w:rPr>
      </w:pPr>
      <w:r>
        <w:rPr>
          <w:rFonts w:ascii="Consolas" w:hAnsi="Consolas" w:eastAsia="Consolas"/>
          <w:color w:val="2D2D2D"/>
          <w:sz w:val="22"/>
          <w:szCs w:val="40"/>
        </w:rPr>
        <w:t xml:space="preserve">                'django.template.context_processors.debug',</w:t>
      </w:r>
    </w:p>
    <w:p w14:paraId="29A79EB8">
      <w:pPr>
        <w:spacing w:before="0" w:after="0" w:line="260" w:lineRule="exact"/>
        <w:rPr>
          <w:sz w:val="36"/>
          <w:szCs w:val="40"/>
        </w:rPr>
      </w:pPr>
      <w:r>
        <w:rPr>
          <w:rFonts w:ascii="Consolas" w:hAnsi="Consolas" w:eastAsia="Consolas"/>
          <w:color w:val="2D2D2D"/>
          <w:sz w:val="22"/>
          <w:szCs w:val="40"/>
        </w:rPr>
        <w:t xml:space="preserve">                'django.template.context_processors.request',</w:t>
      </w:r>
    </w:p>
    <w:p w14:paraId="61C0760D">
      <w:pPr>
        <w:spacing w:before="0" w:after="0" w:line="260" w:lineRule="exact"/>
        <w:rPr>
          <w:sz w:val="36"/>
          <w:szCs w:val="40"/>
        </w:rPr>
      </w:pPr>
      <w:r>
        <w:rPr>
          <w:rFonts w:ascii="Consolas" w:hAnsi="Consolas" w:eastAsia="Consolas"/>
          <w:color w:val="2D2D2D"/>
          <w:sz w:val="22"/>
          <w:szCs w:val="40"/>
        </w:rPr>
        <w:t xml:space="preserve">                'django.contrib.auth.context_processors.auth',</w:t>
      </w:r>
    </w:p>
    <w:p w14:paraId="1A0A3176">
      <w:pPr>
        <w:spacing w:before="0" w:after="0" w:line="260" w:lineRule="exact"/>
        <w:rPr>
          <w:sz w:val="36"/>
          <w:szCs w:val="40"/>
        </w:rPr>
      </w:pPr>
      <w:r>
        <w:rPr>
          <w:rFonts w:ascii="Consolas" w:hAnsi="Consolas" w:eastAsia="Consolas"/>
          <w:color w:val="2D2D2D"/>
          <w:sz w:val="22"/>
          <w:szCs w:val="40"/>
        </w:rPr>
        <w:t xml:space="preserve">                'django.contrib.messages.context_processors.messages',</w:t>
      </w:r>
    </w:p>
    <w:p w14:paraId="4F6B1516">
      <w:pPr>
        <w:spacing w:before="0" w:after="0" w:line="260" w:lineRule="exact"/>
        <w:rPr>
          <w:sz w:val="36"/>
          <w:szCs w:val="40"/>
        </w:rPr>
      </w:pPr>
      <w:r>
        <w:rPr>
          <w:rFonts w:ascii="Consolas" w:hAnsi="Consolas" w:eastAsia="Consolas"/>
          <w:color w:val="2D2D2D"/>
          <w:sz w:val="22"/>
          <w:szCs w:val="40"/>
        </w:rPr>
        <w:t xml:space="preserve">            ],</w:t>
      </w:r>
    </w:p>
    <w:p w14:paraId="2BBB1B07">
      <w:pPr>
        <w:spacing w:before="0" w:after="0" w:line="260" w:lineRule="exact"/>
        <w:rPr>
          <w:sz w:val="36"/>
          <w:szCs w:val="40"/>
        </w:rPr>
      </w:pPr>
      <w:r>
        <w:rPr>
          <w:rFonts w:ascii="Consolas" w:hAnsi="Consolas" w:eastAsia="Consolas"/>
          <w:color w:val="2D2D2D"/>
          <w:sz w:val="22"/>
          <w:szCs w:val="40"/>
        </w:rPr>
        <w:t xml:space="preserve">        },</w:t>
      </w:r>
    </w:p>
    <w:p w14:paraId="776648B7">
      <w:pPr>
        <w:spacing w:before="0" w:after="0" w:line="260" w:lineRule="exact"/>
        <w:rPr>
          <w:sz w:val="36"/>
          <w:szCs w:val="40"/>
        </w:rPr>
      </w:pPr>
      <w:r>
        <w:rPr>
          <w:rFonts w:ascii="Consolas" w:hAnsi="Consolas" w:eastAsia="Consolas"/>
          <w:color w:val="2D2D2D"/>
          <w:sz w:val="22"/>
          <w:szCs w:val="40"/>
        </w:rPr>
        <w:t xml:space="preserve">    },</w:t>
      </w:r>
    </w:p>
    <w:p w14:paraId="3C1C9249">
      <w:pPr>
        <w:spacing w:before="0" w:after="0" w:line="260" w:lineRule="exact"/>
        <w:rPr>
          <w:sz w:val="36"/>
          <w:szCs w:val="40"/>
        </w:rPr>
      </w:pPr>
      <w:r>
        <w:rPr>
          <w:rFonts w:ascii="Consolas" w:hAnsi="Consolas" w:eastAsia="Consolas"/>
          <w:color w:val="2D2D2D"/>
          <w:sz w:val="22"/>
          <w:szCs w:val="40"/>
        </w:rPr>
        <w:t>]</w:t>
      </w:r>
    </w:p>
    <w:p w14:paraId="1F8F55D3">
      <w:pPr>
        <w:spacing w:before="0" w:after="0" w:line="260" w:lineRule="exact"/>
        <w:rPr>
          <w:sz w:val="36"/>
          <w:szCs w:val="40"/>
        </w:rPr>
      </w:pPr>
      <w:r>
        <w:rPr>
          <w:rFonts w:ascii="Consolas" w:hAnsi="Consolas" w:eastAsia="Consolas"/>
          <w:color w:val="2D2D2D"/>
          <w:sz w:val="22"/>
          <w:szCs w:val="40"/>
        </w:rPr>
        <w:t xml:space="preserve"> </w:t>
      </w:r>
    </w:p>
    <w:p w14:paraId="706CCA5D">
      <w:pPr>
        <w:spacing w:before="0" w:after="0" w:line="260" w:lineRule="exact"/>
        <w:rPr>
          <w:sz w:val="36"/>
          <w:szCs w:val="40"/>
        </w:rPr>
      </w:pPr>
      <w:r>
        <w:rPr>
          <w:rFonts w:ascii="Consolas" w:hAnsi="Consolas" w:eastAsia="Consolas"/>
          <w:color w:val="2D2D2D"/>
          <w:sz w:val="22"/>
          <w:szCs w:val="40"/>
        </w:rPr>
        <w:t>WSGI_APPLICATION = 'config.wsgi.application'</w:t>
      </w:r>
    </w:p>
    <w:p w14:paraId="125C9125">
      <w:pPr>
        <w:spacing w:before="0" w:after="0" w:line="260" w:lineRule="exact"/>
        <w:rPr>
          <w:sz w:val="36"/>
          <w:szCs w:val="40"/>
        </w:rPr>
      </w:pPr>
      <w:r>
        <w:rPr>
          <w:rFonts w:ascii="Consolas" w:hAnsi="Consolas" w:eastAsia="Consolas"/>
          <w:color w:val="2D2D2D"/>
          <w:sz w:val="22"/>
          <w:szCs w:val="40"/>
        </w:rPr>
        <w:t xml:space="preserve"> </w:t>
      </w:r>
    </w:p>
    <w:p w14:paraId="68B973AF">
      <w:pPr>
        <w:spacing w:before="0" w:after="0" w:line="260" w:lineRule="exact"/>
        <w:rPr>
          <w:sz w:val="36"/>
          <w:szCs w:val="40"/>
        </w:rPr>
      </w:pPr>
      <w:r>
        <w:rPr>
          <w:rFonts w:ascii="Consolas" w:hAnsi="Consolas" w:eastAsia="Consolas"/>
          <w:color w:val="2D2D2D"/>
          <w:sz w:val="22"/>
          <w:szCs w:val="40"/>
        </w:rPr>
        <w:t>DATABASES = {</w:t>
      </w:r>
    </w:p>
    <w:p w14:paraId="11A1B7EE">
      <w:pPr>
        <w:spacing w:before="0" w:after="0" w:line="260" w:lineRule="exact"/>
        <w:rPr>
          <w:sz w:val="36"/>
          <w:szCs w:val="40"/>
        </w:rPr>
      </w:pPr>
      <w:r>
        <w:rPr>
          <w:rFonts w:ascii="Consolas" w:hAnsi="Consolas" w:eastAsia="Consolas"/>
          <w:color w:val="2D2D2D"/>
          <w:sz w:val="22"/>
          <w:szCs w:val="40"/>
        </w:rPr>
        <w:t xml:space="preserve">    'default': {</w:t>
      </w:r>
    </w:p>
    <w:p w14:paraId="3A7DD278">
      <w:pPr>
        <w:spacing w:before="0" w:after="0" w:line="260" w:lineRule="exact"/>
        <w:rPr>
          <w:sz w:val="36"/>
          <w:szCs w:val="40"/>
        </w:rPr>
      </w:pPr>
      <w:r>
        <w:rPr>
          <w:rFonts w:ascii="Consolas" w:hAnsi="Consolas" w:eastAsia="Consolas"/>
          <w:color w:val="2D2D2D"/>
          <w:sz w:val="22"/>
          <w:szCs w:val="40"/>
        </w:rPr>
        <w:t xml:space="preserve">        'ENGINE': 'django.db.backends.mysql',</w:t>
      </w:r>
    </w:p>
    <w:p w14:paraId="45409FEC">
      <w:pPr>
        <w:spacing w:before="0" w:after="0" w:line="260" w:lineRule="exact"/>
        <w:rPr>
          <w:sz w:val="36"/>
          <w:szCs w:val="40"/>
        </w:rPr>
      </w:pPr>
      <w:r>
        <w:rPr>
          <w:rFonts w:ascii="Consolas" w:hAnsi="Consolas" w:eastAsia="Consolas"/>
          <w:color w:val="2D2D2D"/>
          <w:sz w:val="22"/>
          <w:szCs w:val="40"/>
        </w:rPr>
        <w:t xml:space="preserve">        'NAME': os.environ.get('DB_NAME', 'project_platform'),</w:t>
      </w:r>
    </w:p>
    <w:p w14:paraId="4FEA4A99">
      <w:pPr>
        <w:spacing w:before="0" w:after="0" w:line="260" w:lineRule="exact"/>
        <w:rPr>
          <w:sz w:val="36"/>
          <w:szCs w:val="40"/>
        </w:rPr>
      </w:pPr>
      <w:r>
        <w:rPr>
          <w:rFonts w:ascii="Consolas" w:hAnsi="Consolas" w:eastAsia="Consolas"/>
          <w:color w:val="2D2D2D"/>
          <w:sz w:val="22"/>
          <w:szCs w:val="40"/>
        </w:rPr>
        <w:t xml:space="preserve">        'USER': os.environ.get('DB_USER', 'root'),</w:t>
      </w:r>
    </w:p>
    <w:p w14:paraId="37C19105">
      <w:pPr>
        <w:spacing w:before="0" w:after="0" w:line="260" w:lineRule="exact"/>
        <w:rPr>
          <w:sz w:val="36"/>
          <w:szCs w:val="40"/>
        </w:rPr>
      </w:pPr>
      <w:r>
        <w:rPr>
          <w:rFonts w:ascii="Consolas" w:hAnsi="Consolas" w:eastAsia="Consolas"/>
          <w:color w:val="2D2D2D"/>
          <w:sz w:val="22"/>
          <w:szCs w:val="40"/>
        </w:rPr>
        <w:t xml:space="preserve">        'PASSWORD': os.environ.get('DB_PASSWORD', ''),</w:t>
      </w:r>
    </w:p>
    <w:p w14:paraId="20C49A9F">
      <w:pPr>
        <w:spacing w:before="0" w:after="0" w:line="260" w:lineRule="exact"/>
        <w:rPr>
          <w:sz w:val="36"/>
          <w:szCs w:val="40"/>
        </w:rPr>
      </w:pPr>
      <w:r>
        <w:rPr>
          <w:rFonts w:ascii="Consolas" w:hAnsi="Consolas" w:eastAsia="Consolas"/>
          <w:color w:val="2D2D2D"/>
          <w:sz w:val="22"/>
          <w:szCs w:val="40"/>
        </w:rPr>
        <w:t xml:space="preserve">        'HOST': os.environ.get('DB_HOST', '127.0.0.1'),</w:t>
      </w:r>
    </w:p>
    <w:p w14:paraId="67EC6AC9">
      <w:pPr>
        <w:spacing w:before="0" w:after="0" w:line="260" w:lineRule="exact"/>
        <w:rPr>
          <w:sz w:val="36"/>
          <w:szCs w:val="40"/>
        </w:rPr>
      </w:pPr>
      <w:r>
        <w:rPr>
          <w:rFonts w:ascii="Consolas" w:hAnsi="Consolas" w:eastAsia="Consolas"/>
          <w:color w:val="2D2D2D"/>
          <w:sz w:val="22"/>
          <w:szCs w:val="40"/>
        </w:rPr>
        <w:t xml:space="preserve">        'PORT': os.environ.get('DB_PORT', '3306'),</w:t>
      </w:r>
    </w:p>
    <w:p w14:paraId="20AD1823">
      <w:pPr>
        <w:spacing w:before="0" w:after="0" w:line="260" w:lineRule="exact"/>
        <w:rPr>
          <w:sz w:val="36"/>
          <w:szCs w:val="40"/>
        </w:rPr>
      </w:pPr>
      <w:r>
        <w:rPr>
          <w:rFonts w:ascii="Consolas" w:hAnsi="Consolas" w:eastAsia="Consolas"/>
          <w:color w:val="2D2D2D"/>
          <w:sz w:val="22"/>
          <w:szCs w:val="40"/>
        </w:rPr>
        <w:t xml:space="preserve">    }</w:t>
      </w:r>
    </w:p>
    <w:p w14:paraId="2BFBE71F">
      <w:pPr>
        <w:spacing w:before="0" w:after="0" w:line="260" w:lineRule="exact"/>
        <w:rPr>
          <w:sz w:val="36"/>
          <w:szCs w:val="40"/>
        </w:rPr>
      </w:pPr>
      <w:r>
        <w:rPr>
          <w:rFonts w:ascii="Consolas" w:hAnsi="Consolas" w:eastAsia="Consolas"/>
          <w:color w:val="2D2D2D"/>
          <w:sz w:val="22"/>
          <w:szCs w:val="40"/>
        </w:rPr>
        <w:t>}</w:t>
      </w:r>
    </w:p>
    <w:p w14:paraId="07381DF6">
      <w:pPr>
        <w:spacing w:before="0" w:after="0" w:line="260" w:lineRule="exact"/>
        <w:rPr>
          <w:sz w:val="36"/>
          <w:szCs w:val="40"/>
        </w:rPr>
      </w:pPr>
      <w:r>
        <w:rPr>
          <w:rFonts w:ascii="Consolas" w:hAnsi="Consolas" w:eastAsia="Consolas"/>
          <w:color w:val="2D2D2D"/>
          <w:sz w:val="22"/>
          <w:szCs w:val="40"/>
        </w:rPr>
        <w:t xml:space="preserve"> </w:t>
      </w:r>
    </w:p>
    <w:p w14:paraId="32FF70DF">
      <w:pPr>
        <w:spacing w:before="0" w:after="0" w:line="260" w:lineRule="exact"/>
        <w:rPr>
          <w:sz w:val="36"/>
          <w:szCs w:val="40"/>
        </w:rPr>
      </w:pPr>
      <w:r>
        <w:rPr>
          <w:rFonts w:ascii="Consolas" w:hAnsi="Consolas" w:eastAsia="Consolas"/>
          <w:color w:val="2D2D2D"/>
          <w:sz w:val="22"/>
          <w:szCs w:val="40"/>
        </w:rPr>
        <w:t># 使用自定义用户模型</w:t>
      </w:r>
    </w:p>
    <w:p w14:paraId="34424828">
      <w:pPr>
        <w:spacing w:before="0" w:after="0" w:line="260" w:lineRule="exact"/>
        <w:rPr>
          <w:sz w:val="36"/>
          <w:szCs w:val="40"/>
        </w:rPr>
      </w:pPr>
      <w:r>
        <w:rPr>
          <w:rFonts w:ascii="Consolas" w:hAnsi="Consolas" w:eastAsia="Consolas"/>
          <w:color w:val="2D2D2D"/>
          <w:sz w:val="22"/>
          <w:szCs w:val="40"/>
        </w:rPr>
        <w:t>AUTH_USER_MODEL = 'accounts.User'</w:t>
      </w:r>
    </w:p>
    <w:p w14:paraId="7DE7894D">
      <w:pPr>
        <w:spacing w:before="0" w:after="0" w:line="260" w:lineRule="exact"/>
        <w:rPr>
          <w:sz w:val="36"/>
          <w:szCs w:val="40"/>
        </w:rPr>
      </w:pPr>
      <w:r>
        <w:rPr>
          <w:rFonts w:ascii="Consolas" w:hAnsi="Consolas" w:eastAsia="Consolas"/>
          <w:color w:val="2D2D2D"/>
          <w:sz w:val="22"/>
          <w:szCs w:val="40"/>
        </w:rPr>
        <w:t xml:space="preserve"> </w:t>
      </w:r>
    </w:p>
    <w:p w14:paraId="7530EDAF">
      <w:pPr>
        <w:spacing w:before="0" w:after="0" w:line="260" w:lineRule="exact"/>
        <w:rPr>
          <w:sz w:val="36"/>
          <w:szCs w:val="40"/>
        </w:rPr>
      </w:pPr>
      <w:r>
        <w:rPr>
          <w:rFonts w:ascii="Consolas" w:hAnsi="Consolas" w:eastAsia="Consolas"/>
          <w:color w:val="2D2D2D"/>
          <w:sz w:val="22"/>
          <w:szCs w:val="40"/>
        </w:rPr>
        <w:t># 支持用户名或邮箱登录</w:t>
      </w:r>
    </w:p>
    <w:p w14:paraId="6D86BDF2">
      <w:pPr>
        <w:spacing w:before="0" w:after="0" w:line="260" w:lineRule="exact"/>
        <w:rPr>
          <w:sz w:val="36"/>
          <w:szCs w:val="40"/>
        </w:rPr>
      </w:pPr>
      <w:r>
        <w:rPr>
          <w:rFonts w:ascii="Consolas" w:hAnsi="Consolas" w:eastAsia="Consolas"/>
          <w:color w:val="2D2D2D"/>
          <w:sz w:val="22"/>
          <w:szCs w:val="40"/>
        </w:rPr>
        <w:t>AUTHENTICATION_BACKENDS = [</w:t>
      </w:r>
    </w:p>
    <w:p w14:paraId="1D187200">
      <w:pPr>
        <w:spacing w:before="0" w:after="0" w:line="260" w:lineRule="exact"/>
        <w:rPr>
          <w:sz w:val="36"/>
          <w:szCs w:val="40"/>
        </w:rPr>
      </w:pPr>
      <w:r>
        <w:rPr>
          <w:rFonts w:ascii="Consolas" w:hAnsi="Consolas" w:eastAsia="Consolas"/>
          <w:color w:val="2D2D2D"/>
          <w:sz w:val="22"/>
          <w:szCs w:val="40"/>
        </w:rPr>
        <w:t xml:space="preserve">    'apps.accounts.backends.EmailOrUsernameBackend',</w:t>
      </w:r>
    </w:p>
    <w:p w14:paraId="2CB71CED">
      <w:pPr>
        <w:spacing w:before="0" w:after="0" w:line="260" w:lineRule="exact"/>
        <w:rPr>
          <w:sz w:val="36"/>
          <w:szCs w:val="40"/>
        </w:rPr>
      </w:pPr>
      <w:r>
        <w:rPr>
          <w:rFonts w:ascii="Consolas" w:hAnsi="Consolas" w:eastAsia="Consolas"/>
          <w:color w:val="2D2D2D"/>
          <w:sz w:val="22"/>
          <w:szCs w:val="40"/>
        </w:rPr>
        <w:t xml:space="preserve">    'django.contrib.auth.backends.ModelBackend',</w:t>
      </w:r>
    </w:p>
    <w:p w14:paraId="1ABE5A14">
      <w:pPr>
        <w:spacing w:before="0" w:after="0" w:line="260" w:lineRule="exact"/>
        <w:rPr>
          <w:sz w:val="36"/>
          <w:szCs w:val="40"/>
        </w:rPr>
      </w:pPr>
      <w:r>
        <w:rPr>
          <w:rFonts w:ascii="Consolas" w:hAnsi="Consolas" w:eastAsia="Consolas"/>
          <w:color w:val="2D2D2D"/>
          <w:sz w:val="22"/>
          <w:szCs w:val="40"/>
        </w:rPr>
        <w:t>]</w:t>
      </w:r>
    </w:p>
    <w:p w14:paraId="19AA471D">
      <w:pPr>
        <w:spacing w:before="0" w:after="0" w:line="260" w:lineRule="exact"/>
        <w:rPr>
          <w:sz w:val="36"/>
          <w:szCs w:val="40"/>
        </w:rPr>
      </w:pPr>
      <w:r>
        <w:rPr>
          <w:rFonts w:ascii="Consolas" w:hAnsi="Consolas" w:eastAsia="Consolas"/>
          <w:color w:val="2D2D2D"/>
          <w:sz w:val="22"/>
          <w:szCs w:val="40"/>
        </w:rPr>
        <w:t xml:space="preserve"> </w:t>
      </w:r>
    </w:p>
    <w:p w14:paraId="101E8F74">
      <w:pPr>
        <w:spacing w:before="0" w:after="0" w:line="260" w:lineRule="exact"/>
        <w:rPr>
          <w:sz w:val="36"/>
          <w:szCs w:val="40"/>
        </w:rPr>
      </w:pPr>
      <w:r>
        <w:rPr>
          <w:rFonts w:ascii="Consolas" w:hAnsi="Consolas" w:eastAsia="Consolas"/>
          <w:color w:val="2D2D2D"/>
          <w:sz w:val="22"/>
          <w:szCs w:val="40"/>
        </w:rPr>
        <w:t>AUTH_PASSWORD_VALIDATORS = [</w:t>
      </w:r>
    </w:p>
    <w:p w14:paraId="1148EAEA">
      <w:pPr>
        <w:spacing w:before="0" w:after="0" w:line="260" w:lineRule="exact"/>
        <w:rPr>
          <w:sz w:val="36"/>
          <w:szCs w:val="40"/>
        </w:rPr>
      </w:pPr>
      <w:r>
        <w:rPr>
          <w:rFonts w:ascii="Consolas" w:hAnsi="Consolas" w:eastAsia="Consolas"/>
          <w:color w:val="2D2D2D"/>
          <w:sz w:val="22"/>
          <w:szCs w:val="40"/>
        </w:rPr>
        <w:t xml:space="preserve">    {'NAME': 'django.contrib.auth.password_validation.MinimumLengthValidator'},</w:t>
      </w:r>
    </w:p>
    <w:p w14:paraId="4F5EFD28">
      <w:pPr>
        <w:spacing w:before="0" w:after="0" w:line="260" w:lineRule="exact"/>
        <w:rPr>
          <w:sz w:val="36"/>
          <w:szCs w:val="40"/>
        </w:rPr>
      </w:pPr>
      <w:r>
        <w:rPr>
          <w:rFonts w:ascii="Consolas" w:hAnsi="Consolas" w:eastAsia="Consolas"/>
          <w:color w:val="2D2D2D"/>
          <w:sz w:val="22"/>
          <w:szCs w:val="40"/>
        </w:rPr>
        <w:t xml:space="preserve">    {'NAME': 'django.contrib.auth.password_validation.CommonPasswordValidator'},</w:t>
      </w:r>
    </w:p>
    <w:p w14:paraId="579270AF">
      <w:pPr>
        <w:spacing w:before="0" w:after="0" w:line="260" w:lineRule="exact"/>
        <w:rPr>
          <w:sz w:val="36"/>
          <w:szCs w:val="40"/>
        </w:rPr>
      </w:pPr>
      <w:r>
        <w:rPr>
          <w:rFonts w:ascii="Consolas" w:hAnsi="Consolas" w:eastAsia="Consolas"/>
          <w:color w:val="2D2D2D"/>
          <w:sz w:val="22"/>
          <w:szCs w:val="40"/>
        </w:rPr>
        <w:t>]</w:t>
      </w:r>
    </w:p>
    <w:p w14:paraId="5463AA4C">
      <w:pPr>
        <w:spacing w:before="0" w:after="0" w:line="260" w:lineRule="exact"/>
        <w:rPr>
          <w:sz w:val="36"/>
          <w:szCs w:val="40"/>
        </w:rPr>
      </w:pPr>
      <w:r>
        <w:rPr>
          <w:rFonts w:ascii="Consolas" w:hAnsi="Consolas" w:eastAsia="Consolas"/>
          <w:color w:val="2D2D2D"/>
          <w:sz w:val="22"/>
          <w:szCs w:val="40"/>
        </w:rPr>
        <w:t xml:space="preserve"> </w:t>
      </w:r>
    </w:p>
    <w:p w14:paraId="2C855927">
      <w:pPr>
        <w:spacing w:before="0" w:after="0" w:line="260" w:lineRule="exact"/>
        <w:rPr>
          <w:sz w:val="36"/>
          <w:szCs w:val="40"/>
        </w:rPr>
      </w:pPr>
      <w:r>
        <w:rPr>
          <w:rFonts w:ascii="Consolas" w:hAnsi="Consolas" w:eastAsia="Consolas"/>
          <w:color w:val="2D2D2D"/>
          <w:sz w:val="22"/>
          <w:szCs w:val="40"/>
        </w:rPr>
        <w:t>LANGUAGE_CODE = 'zh-hans'</w:t>
      </w:r>
    </w:p>
    <w:p w14:paraId="48B48D31">
      <w:pPr>
        <w:spacing w:before="0" w:after="0" w:line="260" w:lineRule="exact"/>
        <w:rPr>
          <w:sz w:val="36"/>
          <w:szCs w:val="40"/>
        </w:rPr>
      </w:pPr>
      <w:r>
        <w:rPr>
          <w:rFonts w:ascii="Consolas" w:hAnsi="Consolas" w:eastAsia="Consolas"/>
          <w:color w:val="2D2D2D"/>
          <w:sz w:val="22"/>
          <w:szCs w:val="40"/>
        </w:rPr>
        <w:t>TIME_ZONE = 'Asia/Shanghai'</w:t>
      </w:r>
    </w:p>
    <w:p w14:paraId="228BDAB5">
      <w:pPr>
        <w:spacing w:before="0" w:after="0" w:line="260" w:lineRule="exact"/>
        <w:rPr>
          <w:sz w:val="36"/>
          <w:szCs w:val="40"/>
        </w:rPr>
      </w:pPr>
      <w:r>
        <w:rPr>
          <w:rFonts w:ascii="Consolas" w:hAnsi="Consolas" w:eastAsia="Consolas"/>
          <w:color w:val="2D2D2D"/>
          <w:sz w:val="22"/>
          <w:szCs w:val="40"/>
        </w:rPr>
        <w:t>USE_I18N = True</w:t>
      </w:r>
    </w:p>
    <w:p w14:paraId="3DE1B1F5">
      <w:pPr>
        <w:spacing w:before="0" w:after="0" w:line="260" w:lineRule="exact"/>
        <w:rPr>
          <w:sz w:val="36"/>
          <w:szCs w:val="40"/>
        </w:rPr>
      </w:pPr>
      <w:r>
        <w:rPr>
          <w:rFonts w:ascii="Consolas" w:hAnsi="Consolas" w:eastAsia="Consolas"/>
          <w:color w:val="2D2D2D"/>
          <w:sz w:val="22"/>
          <w:szCs w:val="40"/>
        </w:rPr>
        <w:t>USE_TZ = True</w:t>
      </w:r>
    </w:p>
    <w:p w14:paraId="020D6B8F">
      <w:pPr>
        <w:spacing w:before="0" w:after="0" w:line="260" w:lineRule="exact"/>
        <w:rPr>
          <w:sz w:val="36"/>
          <w:szCs w:val="40"/>
        </w:rPr>
      </w:pPr>
      <w:r>
        <w:rPr>
          <w:rFonts w:ascii="Consolas" w:hAnsi="Consolas" w:eastAsia="Consolas"/>
          <w:color w:val="2D2D2D"/>
          <w:sz w:val="22"/>
          <w:szCs w:val="40"/>
        </w:rPr>
        <w:t xml:space="preserve"> </w:t>
      </w:r>
    </w:p>
    <w:p w14:paraId="625C47DE">
      <w:pPr>
        <w:spacing w:before="0" w:after="0" w:line="260" w:lineRule="exact"/>
        <w:rPr>
          <w:sz w:val="36"/>
          <w:szCs w:val="40"/>
        </w:rPr>
      </w:pPr>
      <w:r>
        <w:rPr>
          <w:rFonts w:ascii="Consolas" w:hAnsi="Consolas" w:eastAsia="Consolas"/>
          <w:color w:val="2D2D2D"/>
          <w:sz w:val="22"/>
          <w:szCs w:val="40"/>
        </w:rPr>
        <w:t>STATIC_URL = 'static/'</w:t>
      </w:r>
    </w:p>
    <w:p w14:paraId="0E6886CA">
      <w:pPr>
        <w:spacing w:before="0" w:after="0" w:line="260" w:lineRule="exact"/>
        <w:rPr>
          <w:sz w:val="36"/>
          <w:szCs w:val="40"/>
        </w:rPr>
      </w:pPr>
      <w:r>
        <w:rPr>
          <w:rFonts w:ascii="Consolas" w:hAnsi="Consolas" w:eastAsia="Consolas"/>
          <w:color w:val="2D2D2D"/>
          <w:sz w:val="22"/>
          <w:szCs w:val="40"/>
        </w:rPr>
        <w:t>MEDIA_URL = 'media/'</w:t>
      </w:r>
    </w:p>
    <w:p w14:paraId="1AAA649D">
      <w:pPr>
        <w:spacing w:before="0" w:after="0" w:line="260" w:lineRule="exact"/>
        <w:rPr>
          <w:sz w:val="36"/>
          <w:szCs w:val="40"/>
        </w:rPr>
      </w:pPr>
      <w:r>
        <w:rPr>
          <w:rFonts w:ascii="Consolas" w:hAnsi="Consolas" w:eastAsia="Consolas"/>
          <w:color w:val="2D2D2D"/>
          <w:sz w:val="22"/>
          <w:szCs w:val="40"/>
        </w:rPr>
        <w:t>MEDIA_ROOT = BASE_DIR / 'media'</w:t>
      </w:r>
    </w:p>
    <w:p w14:paraId="793B7C3E">
      <w:pPr>
        <w:spacing w:before="0" w:after="0" w:line="260" w:lineRule="exact"/>
        <w:rPr>
          <w:sz w:val="36"/>
          <w:szCs w:val="40"/>
        </w:rPr>
      </w:pPr>
      <w:r>
        <w:rPr>
          <w:rFonts w:ascii="Consolas" w:hAnsi="Consolas" w:eastAsia="Consolas"/>
          <w:color w:val="2D2D2D"/>
          <w:sz w:val="22"/>
          <w:szCs w:val="40"/>
        </w:rPr>
        <w:t xml:space="preserve"> </w:t>
      </w:r>
    </w:p>
    <w:p w14:paraId="6638037E">
      <w:pPr>
        <w:spacing w:before="0" w:after="0" w:line="260" w:lineRule="exact"/>
        <w:rPr>
          <w:sz w:val="36"/>
          <w:szCs w:val="40"/>
        </w:rPr>
      </w:pPr>
      <w:r>
        <w:rPr>
          <w:rFonts w:ascii="Consolas" w:hAnsi="Consolas" w:eastAsia="Consolas"/>
          <w:color w:val="2D2D2D"/>
          <w:sz w:val="22"/>
          <w:szCs w:val="40"/>
        </w:rPr>
        <w:t>DEFAULT_AUTO_FIELD = 'django.db.models.BigAutoField'</w:t>
      </w:r>
    </w:p>
    <w:p w14:paraId="0EA1850D">
      <w:pPr>
        <w:spacing w:before="0" w:after="0" w:line="260" w:lineRule="exact"/>
        <w:rPr>
          <w:sz w:val="36"/>
          <w:szCs w:val="40"/>
        </w:rPr>
      </w:pPr>
      <w:r>
        <w:rPr>
          <w:rFonts w:ascii="Consolas" w:hAnsi="Consolas" w:eastAsia="Consolas"/>
          <w:color w:val="2D2D2D"/>
          <w:sz w:val="22"/>
          <w:szCs w:val="40"/>
        </w:rPr>
        <w:t xml:space="preserve"> </w:t>
      </w:r>
    </w:p>
    <w:p w14:paraId="6C46AAEF">
      <w:pPr>
        <w:spacing w:before="0" w:after="0" w:line="260" w:lineRule="exact"/>
        <w:rPr>
          <w:sz w:val="36"/>
          <w:szCs w:val="40"/>
        </w:rPr>
      </w:pPr>
      <w:r>
        <w:rPr>
          <w:rFonts w:ascii="Consolas" w:hAnsi="Consolas" w:eastAsia="Consolas"/>
          <w:color w:val="2D2D2D"/>
          <w:sz w:val="22"/>
          <w:szCs w:val="40"/>
        </w:rPr>
        <w:t># DRF</w:t>
      </w:r>
    </w:p>
    <w:p w14:paraId="3A54680A">
      <w:pPr>
        <w:spacing w:before="0" w:after="0" w:line="260" w:lineRule="exact"/>
        <w:rPr>
          <w:sz w:val="36"/>
          <w:szCs w:val="40"/>
        </w:rPr>
      </w:pPr>
      <w:r>
        <w:rPr>
          <w:rFonts w:ascii="Consolas" w:hAnsi="Consolas" w:eastAsia="Consolas"/>
          <w:color w:val="2D2D2D"/>
          <w:sz w:val="22"/>
          <w:szCs w:val="40"/>
        </w:rPr>
        <w:t>REST_FRAMEWORK = {</w:t>
      </w:r>
    </w:p>
    <w:p w14:paraId="1ABF3937">
      <w:pPr>
        <w:spacing w:before="0" w:after="0" w:line="260" w:lineRule="exact"/>
        <w:rPr>
          <w:sz w:val="36"/>
          <w:szCs w:val="40"/>
        </w:rPr>
      </w:pPr>
      <w:r>
        <w:rPr>
          <w:rFonts w:ascii="Consolas" w:hAnsi="Consolas" w:eastAsia="Consolas"/>
          <w:color w:val="2D2D2D"/>
          <w:sz w:val="22"/>
          <w:szCs w:val="40"/>
        </w:rPr>
        <w:t xml:space="preserve">    'DEFAULT_AUTHENTICATION_CLASSES': (</w:t>
      </w:r>
    </w:p>
    <w:p w14:paraId="0498C462">
      <w:pPr>
        <w:spacing w:before="0" w:after="0" w:line="260" w:lineRule="exact"/>
        <w:rPr>
          <w:sz w:val="36"/>
          <w:szCs w:val="40"/>
        </w:rPr>
      </w:pPr>
      <w:r>
        <w:rPr>
          <w:rFonts w:ascii="Consolas" w:hAnsi="Consolas" w:eastAsia="Consolas"/>
          <w:color w:val="2D2D2D"/>
          <w:sz w:val="22"/>
          <w:szCs w:val="40"/>
        </w:rPr>
        <w:t xml:space="preserve">        'rest_framework_simplejwt.authentication.JWTAuthentication',</w:t>
      </w:r>
    </w:p>
    <w:p w14:paraId="1635538C">
      <w:pPr>
        <w:spacing w:before="0" w:after="0" w:line="260" w:lineRule="exact"/>
        <w:rPr>
          <w:sz w:val="36"/>
          <w:szCs w:val="40"/>
        </w:rPr>
      </w:pPr>
      <w:r>
        <w:rPr>
          <w:rFonts w:ascii="Consolas" w:hAnsi="Consolas" w:eastAsia="Consolas"/>
          <w:color w:val="2D2D2D"/>
          <w:sz w:val="22"/>
          <w:szCs w:val="40"/>
        </w:rPr>
        <w:t xml:space="preserve">    ),</w:t>
      </w:r>
    </w:p>
    <w:p w14:paraId="2AF872BC">
      <w:pPr>
        <w:spacing w:before="0" w:after="0" w:line="260" w:lineRule="exact"/>
        <w:rPr>
          <w:sz w:val="36"/>
          <w:szCs w:val="40"/>
        </w:rPr>
      </w:pPr>
      <w:r>
        <w:rPr>
          <w:rFonts w:ascii="Consolas" w:hAnsi="Consolas" w:eastAsia="Consolas"/>
          <w:color w:val="2D2D2D"/>
          <w:sz w:val="22"/>
          <w:szCs w:val="40"/>
        </w:rPr>
        <w:t xml:space="preserve">    'DEFAULT_PERMISSION_CLASSES': (</w:t>
      </w:r>
    </w:p>
    <w:p w14:paraId="4984FF5D">
      <w:pPr>
        <w:spacing w:before="0" w:after="0" w:line="260" w:lineRule="exact"/>
        <w:rPr>
          <w:sz w:val="36"/>
          <w:szCs w:val="40"/>
        </w:rPr>
      </w:pPr>
      <w:r>
        <w:rPr>
          <w:rFonts w:ascii="Consolas" w:hAnsi="Consolas" w:eastAsia="Consolas"/>
          <w:color w:val="2D2D2D"/>
          <w:sz w:val="22"/>
          <w:szCs w:val="40"/>
        </w:rPr>
        <w:t xml:space="preserve">        'rest_framework.permissions.IsAuthenticated',</w:t>
      </w:r>
    </w:p>
    <w:p w14:paraId="7BE296B5">
      <w:pPr>
        <w:spacing w:before="0" w:after="0" w:line="260" w:lineRule="exact"/>
        <w:rPr>
          <w:sz w:val="36"/>
          <w:szCs w:val="40"/>
        </w:rPr>
      </w:pPr>
      <w:r>
        <w:rPr>
          <w:rFonts w:ascii="Consolas" w:hAnsi="Consolas" w:eastAsia="Consolas"/>
          <w:color w:val="2D2D2D"/>
          <w:sz w:val="22"/>
          <w:szCs w:val="40"/>
        </w:rPr>
        <w:t xml:space="preserve">    ),</w:t>
      </w:r>
    </w:p>
    <w:p w14:paraId="4FA39089">
      <w:pPr>
        <w:spacing w:before="0" w:after="0" w:line="260" w:lineRule="exact"/>
        <w:rPr>
          <w:sz w:val="36"/>
          <w:szCs w:val="40"/>
        </w:rPr>
      </w:pPr>
      <w:r>
        <w:rPr>
          <w:rFonts w:ascii="Consolas" w:hAnsi="Consolas" w:eastAsia="Consolas"/>
          <w:color w:val="2D2D2D"/>
          <w:sz w:val="22"/>
          <w:szCs w:val="40"/>
        </w:rPr>
        <w:t xml:space="preserve">    'DEFAULT_PAGINATION_CLASS': 'core.pagination.StandardPagination',</w:t>
      </w:r>
    </w:p>
    <w:p w14:paraId="4A85D02E">
      <w:pPr>
        <w:spacing w:before="0" w:after="0" w:line="260" w:lineRule="exact"/>
        <w:rPr>
          <w:sz w:val="36"/>
          <w:szCs w:val="40"/>
        </w:rPr>
      </w:pPr>
      <w:r>
        <w:rPr>
          <w:rFonts w:ascii="Consolas" w:hAnsi="Consolas" w:eastAsia="Consolas"/>
          <w:color w:val="2D2D2D"/>
          <w:sz w:val="22"/>
          <w:szCs w:val="40"/>
        </w:rPr>
        <w:t xml:space="preserve">    'DEFAULT_FILTER_BACKENDS': (</w:t>
      </w:r>
    </w:p>
    <w:p w14:paraId="4B0F8A37">
      <w:pPr>
        <w:spacing w:before="0" w:after="0" w:line="260" w:lineRule="exact"/>
        <w:rPr>
          <w:sz w:val="36"/>
          <w:szCs w:val="40"/>
        </w:rPr>
      </w:pPr>
      <w:r>
        <w:rPr>
          <w:rFonts w:ascii="Consolas" w:hAnsi="Consolas" w:eastAsia="Consolas"/>
          <w:color w:val="2D2D2D"/>
          <w:sz w:val="22"/>
          <w:szCs w:val="40"/>
        </w:rPr>
        <w:t xml:space="preserve">        'django_filters.rest_framework.DjangoFilterBackend',</w:t>
      </w:r>
    </w:p>
    <w:p w14:paraId="200E85E1">
      <w:pPr>
        <w:spacing w:before="0" w:after="0" w:line="260" w:lineRule="exact"/>
        <w:rPr>
          <w:sz w:val="36"/>
          <w:szCs w:val="40"/>
        </w:rPr>
      </w:pPr>
      <w:r>
        <w:rPr>
          <w:rFonts w:ascii="Consolas" w:hAnsi="Consolas" w:eastAsia="Consolas"/>
          <w:color w:val="2D2D2D"/>
          <w:sz w:val="22"/>
          <w:szCs w:val="40"/>
        </w:rPr>
        <w:t xml:space="preserve">        'rest_framework.filters.SearchFilter',</w:t>
      </w:r>
    </w:p>
    <w:p w14:paraId="3BAA8DCB">
      <w:pPr>
        <w:spacing w:before="0" w:after="0" w:line="260" w:lineRule="exact"/>
        <w:rPr>
          <w:sz w:val="36"/>
          <w:szCs w:val="40"/>
        </w:rPr>
      </w:pPr>
      <w:r>
        <w:rPr>
          <w:rFonts w:ascii="Consolas" w:hAnsi="Consolas" w:eastAsia="Consolas"/>
          <w:color w:val="2D2D2D"/>
          <w:sz w:val="22"/>
          <w:szCs w:val="40"/>
        </w:rPr>
        <w:t xml:space="preserve">        'rest_framework.filters.OrderingFilter',</w:t>
      </w:r>
    </w:p>
    <w:p w14:paraId="2FBBBFDF">
      <w:pPr>
        <w:spacing w:before="0" w:after="0" w:line="260" w:lineRule="exact"/>
        <w:rPr>
          <w:sz w:val="36"/>
          <w:szCs w:val="40"/>
        </w:rPr>
      </w:pPr>
      <w:r>
        <w:rPr>
          <w:rFonts w:ascii="Consolas" w:hAnsi="Consolas" w:eastAsia="Consolas"/>
          <w:color w:val="2D2D2D"/>
          <w:sz w:val="22"/>
          <w:szCs w:val="40"/>
        </w:rPr>
        <w:t xml:space="preserve">    ),</w:t>
      </w:r>
    </w:p>
    <w:p w14:paraId="2AD1831A">
      <w:pPr>
        <w:spacing w:before="0" w:after="0" w:line="260" w:lineRule="exact"/>
        <w:rPr>
          <w:sz w:val="36"/>
          <w:szCs w:val="40"/>
        </w:rPr>
      </w:pPr>
      <w:r>
        <w:rPr>
          <w:rFonts w:ascii="Consolas" w:hAnsi="Consolas" w:eastAsia="Consolas"/>
          <w:color w:val="2D2D2D"/>
          <w:sz w:val="22"/>
          <w:szCs w:val="40"/>
        </w:rPr>
        <w:t xml:space="preserve">    'DEFAULT_SCHEMA_CLASS': 'drf_spectacular.openapi.AutoSchema',</w:t>
      </w:r>
    </w:p>
    <w:p w14:paraId="4A890ED2">
      <w:pPr>
        <w:spacing w:before="0" w:after="0" w:line="260" w:lineRule="exact"/>
        <w:rPr>
          <w:sz w:val="36"/>
          <w:szCs w:val="40"/>
        </w:rPr>
      </w:pPr>
      <w:r>
        <w:rPr>
          <w:rFonts w:ascii="Consolas" w:hAnsi="Consolas" w:eastAsia="Consolas"/>
          <w:color w:val="2D2D2D"/>
          <w:sz w:val="22"/>
          <w:szCs w:val="40"/>
        </w:rPr>
        <w:t>}</w:t>
      </w:r>
    </w:p>
    <w:p w14:paraId="236E7AA2">
      <w:pPr>
        <w:spacing w:before="0" w:after="0" w:line="260" w:lineRule="exact"/>
        <w:rPr>
          <w:sz w:val="36"/>
          <w:szCs w:val="40"/>
        </w:rPr>
      </w:pPr>
      <w:r>
        <w:rPr>
          <w:rFonts w:ascii="Consolas" w:hAnsi="Consolas" w:eastAsia="Consolas"/>
          <w:color w:val="2D2D2D"/>
          <w:sz w:val="22"/>
          <w:szCs w:val="40"/>
        </w:rPr>
        <w:t xml:space="preserve"> </w:t>
      </w:r>
    </w:p>
    <w:p w14:paraId="4CA6E8BA">
      <w:pPr>
        <w:spacing w:before="0" w:after="0" w:line="260" w:lineRule="exact"/>
        <w:rPr>
          <w:sz w:val="36"/>
          <w:szCs w:val="40"/>
        </w:rPr>
      </w:pPr>
      <w:r>
        <w:rPr>
          <w:rFonts w:ascii="Consolas" w:hAnsi="Consolas" w:eastAsia="Consolas"/>
          <w:color w:val="2D2D2D"/>
          <w:sz w:val="22"/>
          <w:szCs w:val="40"/>
        </w:rPr>
        <w:t># JWT</w:t>
      </w:r>
    </w:p>
    <w:p w14:paraId="77506D02">
      <w:pPr>
        <w:spacing w:before="0" w:after="0" w:line="260" w:lineRule="exact"/>
        <w:rPr>
          <w:sz w:val="36"/>
          <w:szCs w:val="40"/>
        </w:rPr>
      </w:pPr>
      <w:r>
        <w:rPr>
          <w:rFonts w:ascii="Consolas" w:hAnsi="Consolas" w:eastAsia="Consolas"/>
          <w:color w:val="2D2D2D"/>
          <w:sz w:val="22"/>
          <w:szCs w:val="40"/>
        </w:rPr>
        <w:t>SIMPLE_JWT = {</w:t>
      </w:r>
    </w:p>
    <w:p w14:paraId="28397FC9">
      <w:pPr>
        <w:spacing w:before="0" w:after="0" w:line="260" w:lineRule="exact"/>
        <w:rPr>
          <w:sz w:val="36"/>
          <w:szCs w:val="40"/>
        </w:rPr>
      </w:pPr>
      <w:r>
        <w:rPr>
          <w:rFonts w:ascii="Consolas" w:hAnsi="Consolas" w:eastAsia="Consolas"/>
          <w:color w:val="2D2D2D"/>
          <w:sz w:val="22"/>
          <w:szCs w:val="40"/>
        </w:rPr>
        <w:t xml:space="preserve">    'ACCESS_TOKEN_LIFETIME': timedelta(minutes=30),</w:t>
      </w:r>
    </w:p>
    <w:p w14:paraId="5AA88A1F">
      <w:pPr>
        <w:spacing w:before="0" w:after="0" w:line="260" w:lineRule="exact"/>
        <w:rPr>
          <w:sz w:val="36"/>
          <w:szCs w:val="40"/>
        </w:rPr>
      </w:pPr>
      <w:r>
        <w:rPr>
          <w:rFonts w:ascii="Consolas" w:hAnsi="Consolas" w:eastAsia="Consolas"/>
          <w:color w:val="2D2D2D"/>
          <w:sz w:val="22"/>
          <w:szCs w:val="40"/>
        </w:rPr>
        <w:t xml:space="preserve">    'REFRESH_TOKEN_LIFETIME': timedelta(days=7),</w:t>
      </w:r>
    </w:p>
    <w:p w14:paraId="72EE5DC5">
      <w:pPr>
        <w:spacing w:before="0" w:after="0" w:line="260" w:lineRule="exact"/>
        <w:rPr>
          <w:sz w:val="36"/>
          <w:szCs w:val="40"/>
        </w:rPr>
      </w:pPr>
      <w:r>
        <w:rPr>
          <w:rFonts w:ascii="Consolas" w:hAnsi="Consolas" w:eastAsia="Consolas"/>
          <w:color w:val="2D2D2D"/>
          <w:sz w:val="22"/>
          <w:szCs w:val="40"/>
        </w:rPr>
        <w:t xml:space="preserve">    'ROTATE_REFRESH_TOKENS': True,</w:t>
      </w:r>
    </w:p>
    <w:p w14:paraId="58DDDC47">
      <w:pPr>
        <w:spacing w:before="0" w:after="0" w:line="260" w:lineRule="exact"/>
        <w:rPr>
          <w:sz w:val="36"/>
          <w:szCs w:val="40"/>
        </w:rPr>
      </w:pPr>
      <w:r>
        <w:rPr>
          <w:rFonts w:ascii="Consolas" w:hAnsi="Consolas" w:eastAsia="Consolas"/>
          <w:color w:val="2D2D2D"/>
          <w:sz w:val="22"/>
          <w:szCs w:val="40"/>
        </w:rPr>
        <w:t>}</w:t>
      </w:r>
    </w:p>
    <w:p w14:paraId="56D605CC">
      <w:pPr>
        <w:spacing w:before="0" w:after="0" w:line="260" w:lineRule="exact"/>
        <w:rPr>
          <w:sz w:val="36"/>
          <w:szCs w:val="40"/>
        </w:rPr>
      </w:pPr>
      <w:r>
        <w:rPr>
          <w:rFonts w:ascii="Consolas" w:hAnsi="Consolas" w:eastAsia="Consolas"/>
          <w:color w:val="2D2D2D"/>
          <w:sz w:val="22"/>
          <w:szCs w:val="40"/>
        </w:rPr>
        <w:t xml:space="preserve"> </w:t>
      </w:r>
    </w:p>
    <w:p w14:paraId="70D1EF67">
      <w:pPr>
        <w:spacing w:before="0" w:after="0" w:line="260" w:lineRule="exact"/>
        <w:rPr>
          <w:sz w:val="36"/>
          <w:szCs w:val="40"/>
        </w:rPr>
      </w:pPr>
      <w:r>
        <w:rPr>
          <w:rFonts w:ascii="Consolas" w:hAnsi="Consolas" w:eastAsia="Consolas"/>
          <w:color w:val="2D2D2D"/>
          <w:sz w:val="22"/>
          <w:szCs w:val="40"/>
        </w:rPr>
        <w:t># CORS</w:t>
      </w:r>
    </w:p>
    <w:p w14:paraId="0EA7B803">
      <w:pPr>
        <w:spacing w:before="0" w:after="0" w:line="260" w:lineRule="exact"/>
        <w:rPr>
          <w:sz w:val="36"/>
          <w:szCs w:val="40"/>
        </w:rPr>
      </w:pPr>
      <w:r>
        <w:rPr>
          <w:rFonts w:ascii="Consolas" w:hAnsi="Consolas" w:eastAsia="Consolas"/>
          <w:color w:val="2D2D2D"/>
          <w:sz w:val="22"/>
          <w:szCs w:val="40"/>
        </w:rPr>
        <w:t>CORS_ALLOWED_ORIGINS = os.environ.get('CORS_ORIGINS', 'http://localhost:5173,http://127.0.0.1:5173').split(',')</w:t>
      </w:r>
    </w:p>
    <w:p w14:paraId="6B7A003A">
      <w:pPr>
        <w:spacing w:before="0" w:after="0" w:line="260" w:lineRule="exact"/>
        <w:rPr>
          <w:sz w:val="36"/>
          <w:szCs w:val="40"/>
        </w:rPr>
      </w:pPr>
      <w:r>
        <w:rPr>
          <w:rFonts w:ascii="Consolas" w:hAnsi="Consolas" w:eastAsia="Consolas"/>
          <w:color w:val="2D2D2D"/>
          <w:sz w:val="22"/>
          <w:szCs w:val="40"/>
        </w:rPr>
        <w:t>if os.environ.get('CORS_ALLOW_ALL', 'true').lower() == 'true':</w:t>
      </w:r>
    </w:p>
    <w:p w14:paraId="3BC0DDA1">
      <w:pPr>
        <w:spacing w:before="0" w:after="0" w:line="260" w:lineRule="exact"/>
        <w:rPr>
          <w:sz w:val="36"/>
          <w:szCs w:val="40"/>
        </w:rPr>
      </w:pPr>
      <w:r>
        <w:rPr>
          <w:rFonts w:ascii="Consolas" w:hAnsi="Consolas" w:eastAsia="Consolas"/>
          <w:color w:val="2D2D2D"/>
          <w:sz w:val="22"/>
          <w:szCs w:val="40"/>
        </w:rPr>
        <w:t xml:space="preserve">    CORS_ALLOW_ALL_ORIGINS = True</w:t>
      </w:r>
    </w:p>
    <w:p w14:paraId="513B5487">
      <w:pPr>
        <w:spacing w:before="0" w:after="0" w:line="260" w:lineRule="exact"/>
        <w:rPr>
          <w:sz w:val="36"/>
          <w:szCs w:val="40"/>
        </w:rPr>
      </w:pPr>
      <w:r>
        <w:rPr>
          <w:rFonts w:ascii="Consolas" w:hAnsi="Consolas" w:eastAsia="Consolas"/>
          <w:color w:val="2D2D2D"/>
          <w:sz w:val="22"/>
          <w:szCs w:val="40"/>
        </w:rPr>
        <w:t xml:space="preserve"> </w:t>
      </w:r>
    </w:p>
    <w:p w14:paraId="328C1E37">
      <w:pPr>
        <w:spacing w:before="0" w:after="0" w:line="260" w:lineRule="exact"/>
        <w:rPr>
          <w:sz w:val="36"/>
          <w:szCs w:val="40"/>
        </w:rPr>
      </w:pPr>
      <w:r>
        <w:rPr>
          <w:rFonts w:ascii="Consolas" w:hAnsi="Consolas" w:eastAsia="Consolas"/>
          <w:color w:val="2D2D2D"/>
          <w:sz w:val="22"/>
          <w:szCs w:val="40"/>
        </w:rPr>
        <w:t># Celery</w:t>
      </w:r>
    </w:p>
    <w:p w14:paraId="1EC7342E">
      <w:pPr>
        <w:spacing w:before="0" w:after="0" w:line="260" w:lineRule="exact"/>
        <w:rPr>
          <w:sz w:val="36"/>
          <w:szCs w:val="40"/>
        </w:rPr>
      </w:pPr>
      <w:r>
        <w:rPr>
          <w:rFonts w:ascii="Consolas" w:hAnsi="Consolas" w:eastAsia="Consolas"/>
          <w:color w:val="2D2D2D"/>
          <w:sz w:val="22"/>
          <w:szCs w:val="40"/>
        </w:rPr>
        <w:t>CELERY_BROKER_URL = os.environ.get('REDIS_URL', 'redis://127.0.0.1:6379/0')</w:t>
      </w:r>
    </w:p>
    <w:p w14:paraId="59E3A9DF">
      <w:pPr>
        <w:spacing w:before="0" w:after="0" w:line="260" w:lineRule="exact"/>
        <w:rPr>
          <w:sz w:val="36"/>
          <w:szCs w:val="40"/>
        </w:rPr>
      </w:pPr>
      <w:r>
        <w:rPr>
          <w:rFonts w:ascii="Consolas" w:hAnsi="Consolas" w:eastAsia="Consolas"/>
          <w:color w:val="2D2D2D"/>
          <w:sz w:val="22"/>
          <w:szCs w:val="40"/>
        </w:rPr>
        <w:t>CELERY_RESULT_BACKEND = CELERY_BROKER_URL</w:t>
      </w:r>
    </w:p>
    <w:p w14:paraId="36F38BB0">
      <w:pPr>
        <w:spacing w:before="0" w:after="0" w:line="260" w:lineRule="exact"/>
        <w:rPr>
          <w:sz w:val="36"/>
          <w:szCs w:val="40"/>
        </w:rPr>
      </w:pPr>
      <w:r>
        <w:rPr>
          <w:rFonts w:ascii="Consolas" w:hAnsi="Consolas" w:eastAsia="Consolas"/>
          <w:color w:val="2D2D2D"/>
          <w:sz w:val="22"/>
          <w:szCs w:val="40"/>
        </w:rPr>
        <w:t>CELERY_ACCEPT_CONTENT = ['json']</w:t>
      </w:r>
    </w:p>
    <w:p w14:paraId="2AE92707">
      <w:pPr>
        <w:spacing w:before="0" w:after="0" w:line="260" w:lineRule="exact"/>
        <w:rPr>
          <w:sz w:val="36"/>
          <w:szCs w:val="40"/>
        </w:rPr>
      </w:pPr>
      <w:r>
        <w:rPr>
          <w:rFonts w:ascii="Consolas" w:hAnsi="Consolas" w:eastAsia="Consolas"/>
          <w:color w:val="2D2D2D"/>
          <w:sz w:val="22"/>
          <w:szCs w:val="40"/>
        </w:rPr>
        <w:t>CELERY_TASK_SERIALIZER = 'json'</w:t>
      </w:r>
    </w:p>
    <w:p w14:paraId="5A223A08">
      <w:pPr>
        <w:spacing w:before="0" w:after="0" w:line="260" w:lineRule="exact"/>
        <w:rPr>
          <w:sz w:val="36"/>
          <w:szCs w:val="40"/>
        </w:rPr>
      </w:pPr>
      <w:r>
        <w:rPr>
          <w:rFonts w:ascii="Consolas" w:hAnsi="Consolas" w:eastAsia="Consolas"/>
          <w:color w:val="2D2D2D"/>
          <w:sz w:val="22"/>
          <w:szCs w:val="40"/>
        </w:rPr>
        <w:t xml:space="preserve"> </w:t>
      </w:r>
    </w:p>
    <w:p w14:paraId="3D9B0865">
      <w:pPr>
        <w:spacing w:before="0" w:after="0" w:line="260" w:lineRule="exact"/>
        <w:rPr>
          <w:sz w:val="36"/>
          <w:szCs w:val="40"/>
        </w:rPr>
      </w:pPr>
      <w:r>
        <w:rPr>
          <w:rFonts w:ascii="Consolas" w:hAnsi="Consolas" w:eastAsia="Consolas"/>
          <w:color w:val="2D2D2D"/>
          <w:sz w:val="22"/>
          <w:szCs w:val="40"/>
        </w:rPr>
        <w:t># Cache</w:t>
      </w:r>
    </w:p>
    <w:p w14:paraId="5AF6F7E1">
      <w:pPr>
        <w:spacing w:before="0" w:after="0" w:line="260" w:lineRule="exact"/>
        <w:rPr>
          <w:sz w:val="36"/>
          <w:szCs w:val="40"/>
        </w:rPr>
      </w:pPr>
      <w:r>
        <w:rPr>
          <w:rFonts w:ascii="Consolas" w:hAnsi="Consolas" w:eastAsia="Consolas"/>
          <w:color w:val="2D2D2D"/>
          <w:sz w:val="22"/>
          <w:szCs w:val="40"/>
        </w:rPr>
        <w:t>CACHES = {</w:t>
      </w:r>
    </w:p>
    <w:p w14:paraId="0CD99D55">
      <w:pPr>
        <w:spacing w:before="0" w:after="0" w:line="260" w:lineRule="exact"/>
        <w:rPr>
          <w:sz w:val="36"/>
          <w:szCs w:val="40"/>
        </w:rPr>
      </w:pPr>
      <w:r>
        <w:rPr>
          <w:rFonts w:ascii="Consolas" w:hAnsi="Consolas" w:eastAsia="Consolas"/>
          <w:color w:val="2D2D2D"/>
          <w:sz w:val="22"/>
          <w:szCs w:val="40"/>
        </w:rPr>
        <w:t xml:space="preserve">    'default': {</w:t>
      </w:r>
    </w:p>
    <w:p w14:paraId="5DC3B33D">
      <w:pPr>
        <w:spacing w:before="0" w:after="0" w:line="260" w:lineRule="exact"/>
        <w:rPr>
          <w:sz w:val="36"/>
          <w:szCs w:val="40"/>
        </w:rPr>
      </w:pPr>
      <w:r>
        <w:rPr>
          <w:rFonts w:ascii="Consolas" w:hAnsi="Consolas" w:eastAsia="Consolas"/>
          <w:color w:val="2D2D2D"/>
          <w:sz w:val="22"/>
          <w:szCs w:val="40"/>
        </w:rPr>
        <w:t xml:space="preserve">        'BACKEND': 'django.core.cache.backends.redis.RedisCache',</w:t>
      </w:r>
    </w:p>
    <w:p w14:paraId="033B2AD7">
      <w:pPr>
        <w:spacing w:before="0" w:after="0" w:line="260" w:lineRule="exact"/>
        <w:rPr>
          <w:sz w:val="36"/>
          <w:szCs w:val="40"/>
        </w:rPr>
      </w:pPr>
      <w:r>
        <w:rPr>
          <w:rFonts w:ascii="Consolas" w:hAnsi="Consolas" w:eastAsia="Consolas"/>
          <w:color w:val="2D2D2D"/>
          <w:sz w:val="22"/>
          <w:szCs w:val="40"/>
        </w:rPr>
        <w:t xml:space="preserve">        'LOCATION': os.environ.get('REDIS_URL', 'redis://127.0.0.1:6379/1'),</w:t>
      </w:r>
    </w:p>
    <w:p w14:paraId="3879BC99">
      <w:pPr>
        <w:spacing w:before="0" w:after="0" w:line="260" w:lineRule="exact"/>
        <w:rPr>
          <w:sz w:val="36"/>
          <w:szCs w:val="40"/>
        </w:rPr>
      </w:pPr>
      <w:r>
        <w:rPr>
          <w:rFonts w:ascii="Consolas" w:hAnsi="Consolas" w:eastAsia="Consolas"/>
          <w:color w:val="2D2D2D"/>
          <w:sz w:val="22"/>
          <w:szCs w:val="40"/>
        </w:rPr>
        <w:t xml:space="preserve">    }</w:t>
      </w:r>
    </w:p>
    <w:p w14:paraId="70F99E05">
      <w:pPr>
        <w:spacing w:before="0" w:after="0" w:line="260" w:lineRule="exact"/>
        <w:rPr>
          <w:sz w:val="36"/>
          <w:szCs w:val="40"/>
        </w:rPr>
      </w:pPr>
      <w:r>
        <w:rPr>
          <w:rFonts w:ascii="Consolas" w:hAnsi="Consolas" w:eastAsia="Consolas"/>
          <w:color w:val="2D2D2D"/>
          <w:sz w:val="22"/>
          <w:szCs w:val="40"/>
        </w:rPr>
        <w:t>}</w:t>
      </w:r>
    </w:p>
    <w:p w14:paraId="2A953373">
      <w:pPr>
        <w:spacing w:before="0" w:after="0" w:line="260" w:lineRule="exact"/>
        <w:rPr>
          <w:sz w:val="36"/>
          <w:szCs w:val="40"/>
        </w:rPr>
      </w:pPr>
      <w:r>
        <w:rPr>
          <w:rFonts w:ascii="Consolas" w:hAnsi="Consolas" w:eastAsia="Consolas"/>
          <w:color w:val="2D2D2D"/>
          <w:sz w:val="22"/>
          <w:szCs w:val="40"/>
        </w:rPr>
        <w:t xml:space="preserve"> </w:t>
      </w:r>
    </w:p>
    <w:p w14:paraId="3F637E07">
      <w:pPr>
        <w:rPr>
          <w:sz w:val="36"/>
          <w:szCs w:val="40"/>
        </w:rPr>
      </w:pPr>
    </w:p>
    <w:p w14:paraId="17D8C32D">
      <w:pPr>
        <w:spacing w:before="200" w:after="40"/>
        <w:rPr>
          <w:sz w:val="36"/>
          <w:szCs w:val="40"/>
        </w:rPr>
      </w:pPr>
      <w:r>
        <w:rPr>
          <w:b/>
          <w:color w:val="1A56DB"/>
          <w:sz w:val="28"/>
          <w:szCs w:val="40"/>
        </w:rPr>
        <w:t>// backend\config\settings\dev.py</w:t>
      </w:r>
    </w:p>
    <w:p w14:paraId="27E38703">
      <w:pPr>
        <w:spacing w:before="0" w:after="0" w:line="260" w:lineRule="exact"/>
        <w:rPr>
          <w:sz w:val="36"/>
          <w:szCs w:val="40"/>
        </w:rPr>
      </w:pPr>
      <w:r>
        <w:rPr>
          <w:rFonts w:ascii="Consolas" w:hAnsi="Consolas" w:eastAsia="Consolas"/>
          <w:color w:val="2D2D2D"/>
          <w:sz w:val="22"/>
          <w:szCs w:val="40"/>
        </w:rPr>
        <w:t>from .base import *</w:t>
      </w:r>
    </w:p>
    <w:p w14:paraId="4948235A">
      <w:pPr>
        <w:spacing w:before="0" w:after="0" w:line="260" w:lineRule="exact"/>
        <w:rPr>
          <w:sz w:val="36"/>
          <w:szCs w:val="40"/>
        </w:rPr>
      </w:pPr>
      <w:r>
        <w:rPr>
          <w:rFonts w:ascii="Consolas" w:hAnsi="Consolas" w:eastAsia="Consolas"/>
          <w:color w:val="2D2D2D"/>
          <w:sz w:val="22"/>
          <w:szCs w:val="40"/>
        </w:rPr>
        <w:t xml:space="preserve"> </w:t>
      </w:r>
    </w:p>
    <w:p w14:paraId="07B27300">
      <w:pPr>
        <w:spacing w:before="0" w:after="0" w:line="260" w:lineRule="exact"/>
        <w:rPr>
          <w:sz w:val="36"/>
          <w:szCs w:val="40"/>
        </w:rPr>
      </w:pPr>
      <w:r>
        <w:rPr>
          <w:rFonts w:ascii="Consolas" w:hAnsi="Consolas" w:eastAsia="Consolas"/>
          <w:color w:val="2D2D2D"/>
          <w:sz w:val="22"/>
          <w:szCs w:val="40"/>
        </w:rPr>
        <w:t>DEBUG = True</w:t>
      </w:r>
    </w:p>
    <w:p w14:paraId="78FB1ED5">
      <w:pPr>
        <w:spacing w:before="0" w:after="0" w:line="260" w:lineRule="exact"/>
        <w:rPr>
          <w:sz w:val="36"/>
          <w:szCs w:val="40"/>
        </w:rPr>
      </w:pPr>
      <w:r>
        <w:rPr>
          <w:rFonts w:ascii="Consolas" w:hAnsi="Consolas" w:eastAsia="Consolas"/>
          <w:color w:val="2D2D2D"/>
          <w:sz w:val="22"/>
          <w:szCs w:val="40"/>
        </w:rPr>
        <w:t>ALLOWED_HOSTS = ['*']</w:t>
      </w:r>
    </w:p>
    <w:p w14:paraId="7CAD2C08">
      <w:pPr>
        <w:spacing w:before="0" w:after="0" w:line="260" w:lineRule="exact"/>
        <w:rPr>
          <w:sz w:val="36"/>
          <w:szCs w:val="40"/>
        </w:rPr>
      </w:pPr>
      <w:r>
        <w:rPr>
          <w:rFonts w:ascii="Consolas" w:hAnsi="Consolas" w:eastAsia="Consolas"/>
          <w:color w:val="2D2D2D"/>
          <w:sz w:val="22"/>
          <w:szCs w:val="40"/>
        </w:rPr>
        <w:t xml:space="preserve"> </w:t>
      </w:r>
    </w:p>
    <w:p w14:paraId="296D3979">
      <w:pPr>
        <w:spacing w:before="0" w:after="0" w:line="260" w:lineRule="exact"/>
        <w:rPr>
          <w:sz w:val="36"/>
          <w:szCs w:val="40"/>
        </w:rPr>
      </w:pPr>
      <w:r>
        <w:rPr>
          <w:rFonts w:ascii="Consolas" w:hAnsi="Consolas" w:eastAsia="Consolas"/>
          <w:color w:val="2D2D2D"/>
          <w:sz w:val="22"/>
          <w:szCs w:val="40"/>
        </w:rPr>
        <w:t>CORS_ALLOW_ALL_ORIGINS = True</w:t>
      </w:r>
    </w:p>
    <w:p w14:paraId="78B3ED24">
      <w:pPr>
        <w:spacing w:before="0" w:after="0" w:line="260" w:lineRule="exact"/>
        <w:rPr>
          <w:sz w:val="36"/>
          <w:szCs w:val="40"/>
        </w:rPr>
      </w:pPr>
      <w:r>
        <w:rPr>
          <w:rFonts w:ascii="Consolas" w:hAnsi="Consolas" w:eastAsia="Consolas"/>
          <w:color w:val="2D2D2D"/>
          <w:sz w:val="22"/>
          <w:szCs w:val="40"/>
        </w:rPr>
        <w:t xml:space="preserve"> </w:t>
      </w:r>
    </w:p>
    <w:p w14:paraId="5D7CE7FD">
      <w:pPr>
        <w:spacing w:before="0" w:after="0" w:line="260" w:lineRule="exact"/>
        <w:rPr>
          <w:sz w:val="36"/>
          <w:szCs w:val="40"/>
        </w:rPr>
      </w:pPr>
      <w:r>
        <w:rPr>
          <w:rFonts w:ascii="Consolas" w:hAnsi="Consolas" w:eastAsia="Consolas"/>
          <w:color w:val="2D2D2D"/>
          <w:sz w:val="22"/>
          <w:szCs w:val="40"/>
        </w:rPr>
        <w:t># 使用 SQLite 数据库用于开发</w:t>
      </w:r>
    </w:p>
    <w:p w14:paraId="3D2EB2A8">
      <w:pPr>
        <w:spacing w:before="0" w:after="0" w:line="260" w:lineRule="exact"/>
        <w:rPr>
          <w:sz w:val="36"/>
          <w:szCs w:val="40"/>
        </w:rPr>
      </w:pPr>
      <w:r>
        <w:rPr>
          <w:rFonts w:ascii="Consolas" w:hAnsi="Consolas" w:eastAsia="Consolas"/>
          <w:color w:val="2D2D2D"/>
          <w:sz w:val="22"/>
          <w:szCs w:val="40"/>
        </w:rPr>
        <w:t>DATABASES = {</w:t>
      </w:r>
    </w:p>
    <w:p w14:paraId="5989BC5F">
      <w:pPr>
        <w:spacing w:before="0" w:after="0" w:line="260" w:lineRule="exact"/>
        <w:rPr>
          <w:sz w:val="36"/>
          <w:szCs w:val="40"/>
        </w:rPr>
      </w:pPr>
      <w:r>
        <w:rPr>
          <w:rFonts w:ascii="Consolas" w:hAnsi="Consolas" w:eastAsia="Consolas"/>
          <w:color w:val="2D2D2D"/>
          <w:sz w:val="22"/>
          <w:szCs w:val="40"/>
        </w:rPr>
        <w:t xml:space="preserve">    'default': {</w:t>
      </w:r>
    </w:p>
    <w:p w14:paraId="426E66B0">
      <w:pPr>
        <w:spacing w:before="0" w:after="0" w:line="260" w:lineRule="exact"/>
        <w:rPr>
          <w:sz w:val="36"/>
          <w:szCs w:val="40"/>
        </w:rPr>
      </w:pPr>
      <w:r>
        <w:rPr>
          <w:rFonts w:ascii="Consolas" w:hAnsi="Consolas" w:eastAsia="Consolas"/>
          <w:color w:val="2D2D2D"/>
          <w:sz w:val="22"/>
          <w:szCs w:val="40"/>
        </w:rPr>
        <w:t xml:space="preserve">        'ENGINE': 'django.db.backends.sqlite3',</w:t>
      </w:r>
    </w:p>
    <w:p w14:paraId="0BC8CA3A">
      <w:pPr>
        <w:spacing w:before="0" w:after="0" w:line="260" w:lineRule="exact"/>
        <w:rPr>
          <w:sz w:val="36"/>
          <w:szCs w:val="40"/>
        </w:rPr>
      </w:pPr>
      <w:r>
        <w:rPr>
          <w:rFonts w:ascii="Consolas" w:hAnsi="Consolas" w:eastAsia="Consolas"/>
          <w:color w:val="2D2D2D"/>
          <w:sz w:val="22"/>
          <w:szCs w:val="40"/>
        </w:rPr>
        <w:t xml:space="preserve">        'NAME': BASE_DIR / 'db.sqlite3',</w:t>
      </w:r>
    </w:p>
    <w:p w14:paraId="2B9AF061">
      <w:pPr>
        <w:spacing w:before="0" w:after="0" w:line="260" w:lineRule="exact"/>
        <w:rPr>
          <w:sz w:val="36"/>
          <w:szCs w:val="40"/>
        </w:rPr>
      </w:pPr>
      <w:r>
        <w:rPr>
          <w:rFonts w:ascii="Consolas" w:hAnsi="Consolas" w:eastAsia="Consolas"/>
          <w:color w:val="2D2D2D"/>
          <w:sz w:val="22"/>
          <w:szCs w:val="40"/>
        </w:rPr>
        <w:t xml:space="preserve">    }</w:t>
      </w:r>
    </w:p>
    <w:p w14:paraId="4CE0732A">
      <w:pPr>
        <w:spacing w:before="0" w:after="0" w:line="260" w:lineRule="exact"/>
        <w:rPr>
          <w:sz w:val="36"/>
          <w:szCs w:val="40"/>
        </w:rPr>
      </w:pPr>
      <w:r>
        <w:rPr>
          <w:rFonts w:ascii="Consolas" w:hAnsi="Consolas" w:eastAsia="Consolas"/>
          <w:color w:val="2D2D2D"/>
          <w:sz w:val="22"/>
          <w:szCs w:val="40"/>
        </w:rPr>
        <w:t>}</w:t>
      </w:r>
    </w:p>
    <w:p w14:paraId="1E60442E">
      <w:pPr>
        <w:spacing w:before="0" w:after="0" w:line="260" w:lineRule="exact"/>
        <w:rPr>
          <w:sz w:val="36"/>
          <w:szCs w:val="40"/>
        </w:rPr>
      </w:pPr>
      <w:r>
        <w:rPr>
          <w:rFonts w:ascii="Consolas" w:hAnsi="Consolas" w:eastAsia="Consolas"/>
          <w:color w:val="2D2D2D"/>
          <w:sz w:val="22"/>
          <w:szCs w:val="40"/>
        </w:rPr>
        <w:t xml:space="preserve"> </w:t>
      </w:r>
    </w:p>
    <w:p w14:paraId="6B213489">
      <w:pPr>
        <w:rPr>
          <w:sz w:val="36"/>
          <w:szCs w:val="40"/>
        </w:rPr>
      </w:pPr>
    </w:p>
    <w:p w14:paraId="7713F964">
      <w:pPr>
        <w:spacing w:before="200" w:after="40"/>
        <w:rPr>
          <w:sz w:val="36"/>
          <w:szCs w:val="40"/>
        </w:rPr>
      </w:pPr>
      <w:r>
        <w:rPr>
          <w:b/>
          <w:color w:val="1A56DB"/>
          <w:sz w:val="28"/>
          <w:szCs w:val="40"/>
        </w:rPr>
        <w:t>// backend\config\settings\prod.py</w:t>
      </w:r>
    </w:p>
    <w:p w14:paraId="2BEE1B9E">
      <w:pPr>
        <w:spacing w:before="0" w:after="0" w:line="260" w:lineRule="exact"/>
        <w:rPr>
          <w:sz w:val="36"/>
          <w:szCs w:val="40"/>
        </w:rPr>
      </w:pPr>
      <w:r>
        <w:rPr>
          <w:rFonts w:ascii="Consolas" w:hAnsi="Consolas" w:eastAsia="Consolas"/>
          <w:color w:val="2D2D2D"/>
          <w:sz w:val="22"/>
          <w:szCs w:val="40"/>
        </w:rPr>
        <w:t>from .base import *</w:t>
      </w:r>
    </w:p>
    <w:p w14:paraId="289F5CF5">
      <w:pPr>
        <w:spacing w:before="0" w:after="0" w:line="260" w:lineRule="exact"/>
        <w:rPr>
          <w:sz w:val="36"/>
          <w:szCs w:val="40"/>
        </w:rPr>
      </w:pPr>
      <w:r>
        <w:rPr>
          <w:rFonts w:ascii="Consolas" w:hAnsi="Consolas" w:eastAsia="Consolas"/>
          <w:color w:val="2D2D2D"/>
          <w:sz w:val="22"/>
          <w:szCs w:val="40"/>
        </w:rPr>
        <w:t xml:space="preserve"> </w:t>
      </w:r>
    </w:p>
    <w:p w14:paraId="29A90124">
      <w:pPr>
        <w:spacing w:before="0" w:after="0" w:line="260" w:lineRule="exact"/>
        <w:rPr>
          <w:sz w:val="36"/>
          <w:szCs w:val="40"/>
        </w:rPr>
      </w:pPr>
      <w:r>
        <w:rPr>
          <w:rFonts w:ascii="Consolas" w:hAnsi="Consolas" w:eastAsia="Consolas"/>
          <w:color w:val="2D2D2D"/>
          <w:sz w:val="22"/>
          <w:szCs w:val="40"/>
        </w:rPr>
        <w:t>DEBUG = False</w:t>
      </w:r>
    </w:p>
    <w:p w14:paraId="584BE864">
      <w:pPr>
        <w:spacing w:before="0" w:after="0" w:line="260" w:lineRule="exact"/>
        <w:rPr>
          <w:sz w:val="36"/>
          <w:szCs w:val="40"/>
        </w:rPr>
      </w:pPr>
      <w:r>
        <w:rPr>
          <w:rFonts w:ascii="Consolas" w:hAnsi="Consolas" w:eastAsia="Consolas"/>
          <w:color w:val="2D2D2D"/>
          <w:sz w:val="22"/>
          <w:szCs w:val="40"/>
        </w:rPr>
        <w:t>ALLOWED_HOSTS = os.environ.get('ALLOWED_HOSTS', 'localhost').split(',')</w:t>
      </w:r>
    </w:p>
    <w:p w14:paraId="32BE45CD">
      <w:pPr>
        <w:spacing w:before="0" w:after="0" w:line="260" w:lineRule="exact"/>
        <w:rPr>
          <w:sz w:val="36"/>
          <w:szCs w:val="40"/>
        </w:rPr>
      </w:pPr>
      <w:r>
        <w:rPr>
          <w:rFonts w:ascii="Consolas" w:hAnsi="Consolas" w:eastAsia="Consolas"/>
          <w:color w:val="2D2D2D"/>
          <w:sz w:val="22"/>
          <w:szCs w:val="40"/>
        </w:rPr>
        <w:t xml:space="preserve"> </w:t>
      </w:r>
    </w:p>
    <w:p w14:paraId="393D502A">
      <w:pPr>
        <w:spacing w:before="0" w:after="0" w:line="260" w:lineRule="exact"/>
        <w:rPr>
          <w:sz w:val="36"/>
          <w:szCs w:val="40"/>
        </w:rPr>
      </w:pPr>
      <w:r>
        <w:rPr>
          <w:rFonts w:ascii="Consolas" w:hAnsi="Consolas" w:eastAsia="Consolas"/>
          <w:color w:val="2D2D2D"/>
          <w:sz w:val="22"/>
          <w:szCs w:val="40"/>
        </w:rPr>
        <w:t>STATIC_ROOT = BASE_DIR / 'staticfiles'</w:t>
      </w:r>
    </w:p>
    <w:p w14:paraId="42066677">
      <w:pPr>
        <w:spacing w:before="0" w:after="0" w:line="260" w:lineRule="exact"/>
        <w:rPr>
          <w:sz w:val="36"/>
          <w:szCs w:val="40"/>
        </w:rPr>
      </w:pPr>
      <w:r>
        <w:rPr>
          <w:rFonts w:ascii="Consolas" w:hAnsi="Consolas" w:eastAsia="Consolas"/>
          <w:color w:val="2D2D2D"/>
          <w:sz w:val="22"/>
          <w:szCs w:val="40"/>
        </w:rPr>
        <w:t xml:space="preserve"> </w:t>
      </w:r>
    </w:p>
    <w:p w14:paraId="206E2F0B">
      <w:pPr>
        <w:spacing w:before="0" w:after="0" w:line="260" w:lineRule="exact"/>
        <w:rPr>
          <w:sz w:val="36"/>
          <w:szCs w:val="40"/>
        </w:rPr>
      </w:pPr>
      <w:r>
        <w:rPr>
          <w:rFonts w:ascii="Consolas" w:hAnsi="Consolas" w:eastAsia="Consolas"/>
          <w:color w:val="2D2D2D"/>
          <w:sz w:val="22"/>
          <w:szCs w:val="40"/>
        </w:rPr>
        <w:t># HTTPS（有域名证书后再开启）</w:t>
      </w:r>
    </w:p>
    <w:p w14:paraId="5ABB9060">
      <w:pPr>
        <w:spacing w:before="0" w:after="0" w:line="260" w:lineRule="exact"/>
        <w:rPr>
          <w:sz w:val="36"/>
          <w:szCs w:val="40"/>
        </w:rPr>
      </w:pPr>
      <w:r>
        <w:rPr>
          <w:rFonts w:ascii="Consolas" w:hAnsi="Consolas" w:eastAsia="Consolas"/>
          <w:color w:val="2D2D2D"/>
          <w:sz w:val="22"/>
          <w:szCs w:val="40"/>
        </w:rPr>
        <w:t>ENABLE_SSL = os.environ.get('ENABLE_SSL', 'false').lower() == 'true'</w:t>
      </w:r>
    </w:p>
    <w:p w14:paraId="7E302EAB">
      <w:pPr>
        <w:spacing w:before="0" w:after="0" w:line="260" w:lineRule="exact"/>
        <w:rPr>
          <w:sz w:val="36"/>
          <w:szCs w:val="40"/>
        </w:rPr>
      </w:pPr>
      <w:r>
        <w:rPr>
          <w:rFonts w:ascii="Consolas" w:hAnsi="Consolas" w:eastAsia="Consolas"/>
          <w:color w:val="2D2D2D"/>
          <w:sz w:val="22"/>
          <w:szCs w:val="40"/>
        </w:rPr>
        <w:t>if ENABLE_SSL:</w:t>
      </w:r>
    </w:p>
    <w:p w14:paraId="0549F6D3">
      <w:pPr>
        <w:spacing w:before="0" w:after="0" w:line="260" w:lineRule="exact"/>
        <w:rPr>
          <w:sz w:val="36"/>
          <w:szCs w:val="40"/>
        </w:rPr>
      </w:pPr>
      <w:r>
        <w:rPr>
          <w:rFonts w:ascii="Consolas" w:hAnsi="Consolas" w:eastAsia="Consolas"/>
          <w:color w:val="2D2D2D"/>
          <w:sz w:val="22"/>
          <w:szCs w:val="40"/>
        </w:rPr>
        <w:t xml:space="preserve">    SECURE_SSL_REDIRECT = True</w:t>
      </w:r>
    </w:p>
    <w:p w14:paraId="6719169D">
      <w:pPr>
        <w:spacing w:before="0" w:after="0" w:line="260" w:lineRule="exact"/>
        <w:rPr>
          <w:sz w:val="36"/>
          <w:szCs w:val="40"/>
        </w:rPr>
      </w:pPr>
      <w:r>
        <w:rPr>
          <w:rFonts w:ascii="Consolas" w:hAnsi="Consolas" w:eastAsia="Consolas"/>
          <w:color w:val="2D2D2D"/>
          <w:sz w:val="22"/>
          <w:szCs w:val="40"/>
        </w:rPr>
        <w:t xml:space="preserve">    SESSION_COOKIE_SECURE = True</w:t>
      </w:r>
    </w:p>
    <w:p w14:paraId="13199B19">
      <w:pPr>
        <w:spacing w:before="0" w:after="0" w:line="260" w:lineRule="exact"/>
        <w:rPr>
          <w:sz w:val="36"/>
          <w:szCs w:val="40"/>
        </w:rPr>
      </w:pPr>
      <w:r>
        <w:rPr>
          <w:rFonts w:ascii="Consolas" w:hAnsi="Consolas" w:eastAsia="Consolas"/>
          <w:color w:val="2D2D2D"/>
          <w:sz w:val="22"/>
          <w:szCs w:val="40"/>
        </w:rPr>
        <w:t xml:space="preserve">    CSRF_COOKIE_SECURE = True</w:t>
      </w:r>
    </w:p>
    <w:p w14:paraId="5171765B">
      <w:pPr>
        <w:spacing w:before="0" w:after="0" w:line="260" w:lineRule="exact"/>
        <w:rPr>
          <w:sz w:val="36"/>
          <w:szCs w:val="40"/>
        </w:rPr>
      </w:pPr>
      <w:r>
        <w:rPr>
          <w:rFonts w:ascii="Consolas" w:hAnsi="Consolas" w:eastAsia="Consolas"/>
          <w:color w:val="2D2D2D"/>
          <w:sz w:val="22"/>
          <w:szCs w:val="40"/>
        </w:rPr>
        <w:t xml:space="preserve">    SECURE_PROXY_SSL_HEADER = ('HTTP_X_FORWARDED_PROTO', 'https')</w:t>
      </w:r>
    </w:p>
    <w:p w14:paraId="46237165">
      <w:pPr>
        <w:spacing w:before="0" w:after="0" w:line="260" w:lineRule="exact"/>
        <w:rPr>
          <w:sz w:val="36"/>
          <w:szCs w:val="40"/>
        </w:rPr>
      </w:pPr>
      <w:r>
        <w:rPr>
          <w:rFonts w:ascii="Consolas" w:hAnsi="Consolas" w:eastAsia="Consolas"/>
          <w:color w:val="2D2D2D"/>
          <w:sz w:val="22"/>
          <w:szCs w:val="40"/>
        </w:rPr>
        <w:t xml:space="preserve">    SECURE_HSTS_SECONDS = 31536000</w:t>
      </w:r>
    </w:p>
    <w:p w14:paraId="38372388">
      <w:pPr>
        <w:spacing w:before="0" w:after="0" w:line="260" w:lineRule="exact"/>
        <w:rPr>
          <w:sz w:val="36"/>
          <w:szCs w:val="40"/>
        </w:rPr>
      </w:pPr>
      <w:r>
        <w:rPr>
          <w:rFonts w:ascii="Consolas" w:hAnsi="Consolas" w:eastAsia="Consolas"/>
          <w:color w:val="2D2D2D"/>
          <w:sz w:val="22"/>
          <w:szCs w:val="40"/>
        </w:rPr>
        <w:t xml:space="preserve">    SECURE_HSTS_INCLUDE_SUBDOMAINS = True</w:t>
      </w:r>
    </w:p>
    <w:p w14:paraId="6D662F28">
      <w:pPr>
        <w:spacing w:before="0" w:after="0" w:line="260" w:lineRule="exact"/>
        <w:rPr>
          <w:sz w:val="36"/>
          <w:szCs w:val="40"/>
        </w:rPr>
      </w:pPr>
      <w:r>
        <w:rPr>
          <w:rFonts w:ascii="Consolas" w:hAnsi="Consolas" w:eastAsia="Consolas"/>
          <w:color w:val="2D2D2D"/>
          <w:sz w:val="22"/>
          <w:szCs w:val="40"/>
        </w:rPr>
        <w:t xml:space="preserve">    SECURE_HSTS_PRELOAD = True</w:t>
      </w:r>
    </w:p>
    <w:p w14:paraId="56276484">
      <w:pPr>
        <w:spacing w:before="0" w:after="0" w:line="260" w:lineRule="exact"/>
        <w:rPr>
          <w:sz w:val="36"/>
          <w:szCs w:val="40"/>
        </w:rPr>
      </w:pPr>
      <w:r>
        <w:rPr>
          <w:rFonts w:ascii="Consolas" w:hAnsi="Consolas" w:eastAsia="Consolas"/>
          <w:color w:val="2D2D2D"/>
          <w:sz w:val="22"/>
          <w:szCs w:val="40"/>
        </w:rPr>
        <w:t xml:space="preserve"> </w:t>
      </w:r>
    </w:p>
    <w:p w14:paraId="7BCE45C1">
      <w:pPr>
        <w:spacing w:before="0" w:after="0" w:line="260" w:lineRule="exact"/>
        <w:rPr>
          <w:sz w:val="36"/>
          <w:szCs w:val="40"/>
        </w:rPr>
      </w:pPr>
      <w:r>
        <w:rPr>
          <w:rFonts w:ascii="Consolas" w:hAnsi="Consolas" w:eastAsia="Consolas"/>
          <w:color w:val="2D2D2D"/>
          <w:sz w:val="22"/>
          <w:szCs w:val="40"/>
        </w:rPr>
        <w:t>SECURE_CONTENT_TYPE_NOSNIFF = True</w:t>
      </w:r>
    </w:p>
    <w:p w14:paraId="64094971">
      <w:pPr>
        <w:spacing w:before="0" w:after="0" w:line="260" w:lineRule="exact"/>
        <w:rPr>
          <w:sz w:val="36"/>
          <w:szCs w:val="40"/>
        </w:rPr>
      </w:pPr>
      <w:r>
        <w:rPr>
          <w:rFonts w:ascii="Consolas" w:hAnsi="Consolas" w:eastAsia="Consolas"/>
          <w:color w:val="2D2D2D"/>
          <w:sz w:val="22"/>
          <w:szCs w:val="40"/>
        </w:rPr>
        <w:t>SECURE_BROWSER_XSS_FILTER = True</w:t>
      </w:r>
    </w:p>
    <w:p w14:paraId="0BDA46A7">
      <w:pPr>
        <w:spacing w:before="0" w:after="0" w:line="260" w:lineRule="exact"/>
        <w:rPr>
          <w:sz w:val="36"/>
          <w:szCs w:val="40"/>
        </w:rPr>
      </w:pPr>
      <w:r>
        <w:rPr>
          <w:rFonts w:ascii="Consolas" w:hAnsi="Consolas" w:eastAsia="Consolas"/>
          <w:color w:val="2D2D2D"/>
          <w:sz w:val="22"/>
          <w:szCs w:val="40"/>
        </w:rPr>
        <w:t>X_FRAME_OPTIONS = 'DENY'</w:t>
      </w:r>
    </w:p>
    <w:p w14:paraId="31B2E40E">
      <w:pPr>
        <w:spacing w:before="0" w:after="0" w:line="260" w:lineRule="exact"/>
        <w:rPr>
          <w:sz w:val="36"/>
          <w:szCs w:val="40"/>
        </w:rPr>
      </w:pPr>
      <w:r>
        <w:rPr>
          <w:rFonts w:ascii="Consolas" w:hAnsi="Consolas" w:eastAsia="Consolas"/>
          <w:color w:val="2D2D2D"/>
          <w:sz w:val="22"/>
          <w:szCs w:val="40"/>
        </w:rPr>
        <w:t xml:space="preserve"> </w:t>
      </w:r>
    </w:p>
    <w:p w14:paraId="45117A16">
      <w:pPr>
        <w:rPr>
          <w:sz w:val="36"/>
          <w:szCs w:val="40"/>
        </w:rPr>
      </w:pPr>
    </w:p>
    <w:p w14:paraId="404F2527">
      <w:pPr>
        <w:spacing w:before="200" w:after="40"/>
        <w:rPr>
          <w:sz w:val="36"/>
          <w:szCs w:val="40"/>
        </w:rPr>
      </w:pPr>
      <w:r>
        <w:rPr>
          <w:b/>
          <w:color w:val="1A56DB"/>
          <w:sz w:val="28"/>
          <w:szCs w:val="40"/>
        </w:rPr>
        <w:t>// backend\config\urls.py</w:t>
      </w:r>
    </w:p>
    <w:p w14:paraId="236D6CC4">
      <w:pPr>
        <w:spacing w:before="0" w:after="0" w:line="260" w:lineRule="exact"/>
        <w:rPr>
          <w:sz w:val="36"/>
          <w:szCs w:val="40"/>
        </w:rPr>
      </w:pPr>
      <w:r>
        <w:rPr>
          <w:rFonts w:ascii="Consolas" w:hAnsi="Consolas" w:eastAsia="Consolas"/>
          <w:color w:val="2D2D2D"/>
          <w:sz w:val="22"/>
          <w:szCs w:val="40"/>
        </w:rPr>
        <w:t>from django.conf import settings</w:t>
      </w:r>
    </w:p>
    <w:p w14:paraId="61A0452D">
      <w:pPr>
        <w:spacing w:before="0" w:after="0" w:line="260" w:lineRule="exact"/>
        <w:rPr>
          <w:sz w:val="36"/>
          <w:szCs w:val="40"/>
        </w:rPr>
      </w:pPr>
      <w:r>
        <w:rPr>
          <w:rFonts w:ascii="Consolas" w:hAnsi="Consolas" w:eastAsia="Consolas"/>
          <w:color w:val="2D2D2D"/>
          <w:sz w:val="22"/>
          <w:szCs w:val="40"/>
        </w:rPr>
        <w:t>from django.conf.urls.static import static</w:t>
      </w:r>
    </w:p>
    <w:p w14:paraId="40357A6D">
      <w:pPr>
        <w:spacing w:before="0" w:after="0" w:line="260" w:lineRule="exact"/>
        <w:rPr>
          <w:sz w:val="36"/>
          <w:szCs w:val="40"/>
        </w:rPr>
      </w:pPr>
      <w:r>
        <w:rPr>
          <w:rFonts w:ascii="Consolas" w:hAnsi="Consolas" w:eastAsia="Consolas"/>
          <w:color w:val="2D2D2D"/>
          <w:sz w:val="22"/>
          <w:szCs w:val="40"/>
        </w:rPr>
        <w:t>from django.contrib import admin</w:t>
      </w:r>
    </w:p>
    <w:p w14:paraId="4D1E1874">
      <w:pPr>
        <w:spacing w:before="0" w:after="0" w:line="260" w:lineRule="exact"/>
        <w:rPr>
          <w:sz w:val="36"/>
          <w:szCs w:val="40"/>
        </w:rPr>
      </w:pPr>
      <w:r>
        <w:rPr>
          <w:rFonts w:ascii="Consolas" w:hAnsi="Consolas" w:eastAsia="Consolas"/>
          <w:color w:val="2D2D2D"/>
          <w:sz w:val="22"/>
          <w:szCs w:val="40"/>
        </w:rPr>
        <w:t>from django.urls import path, include</w:t>
      </w:r>
    </w:p>
    <w:p w14:paraId="4DEE09CC">
      <w:pPr>
        <w:spacing w:before="0" w:after="0" w:line="260" w:lineRule="exact"/>
        <w:rPr>
          <w:sz w:val="36"/>
          <w:szCs w:val="40"/>
        </w:rPr>
      </w:pPr>
      <w:r>
        <w:rPr>
          <w:rFonts w:ascii="Consolas" w:hAnsi="Consolas" w:eastAsia="Consolas"/>
          <w:color w:val="2D2D2D"/>
          <w:sz w:val="22"/>
          <w:szCs w:val="40"/>
        </w:rPr>
        <w:t>from django.views.generic import RedirectView</w:t>
      </w:r>
    </w:p>
    <w:p w14:paraId="3E4EBA6E">
      <w:pPr>
        <w:spacing w:before="0" w:after="0" w:line="260" w:lineRule="exact"/>
        <w:rPr>
          <w:sz w:val="36"/>
          <w:szCs w:val="40"/>
        </w:rPr>
      </w:pPr>
      <w:r>
        <w:rPr>
          <w:rFonts w:ascii="Consolas" w:hAnsi="Consolas" w:eastAsia="Consolas"/>
          <w:color w:val="2D2D2D"/>
          <w:sz w:val="22"/>
          <w:szCs w:val="40"/>
        </w:rPr>
        <w:t>from drf_spectacular.views import SpectacularAPIView, SpectacularSwaggerView</w:t>
      </w:r>
    </w:p>
    <w:p w14:paraId="0E80764B">
      <w:pPr>
        <w:spacing w:before="0" w:after="0" w:line="260" w:lineRule="exact"/>
        <w:rPr>
          <w:sz w:val="36"/>
          <w:szCs w:val="40"/>
        </w:rPr>
      </w:pPr>
      <w:r>
        <w:rPr>
          <w:rFonts w:ascii="Consolas" w:hAnsi="Consolas" w:eastAsia="Consolas"/>
          <w:color w:val="2D2D2D"/>
          <w:sz w:val="22"/>
          <w:szCs w:val="40"/>
        </w:rPr>
        <w:t xml:space="preserve"> </w:t>
      </w:r>
    </w:p>
    <w:p w14:paraId="01F00762">
      <w:pPr>
        <w:spacing w:before="0" w:after="0" w:line="260" w:lineRule="exact"/>
        <w:rPr>
          <w:sz w:val="36"/>
          <w:szCs w:val="40"/>
        </w:rPr>
      </w:pPr>
      <w:r>
        <w:rPr>
          <w:rFonts w:ascii="Consolas" w:hAnsi="Consolas" w:eastAsia="Consolas"/>
          <w:color w:val="2D2D2D"/>
          <w:sz w:val="22"/>
          <w:szCs w:val="40"/>
        </w:rPr>
        <w:t>from apps.projects.views import dashboard</w:t>
      </w:r>
    </w:p>
    <w:p w14:paraId="1361E77A">
      <w:pPr>
        <w:spacing w:before="0" w:after="0" w:line="260" w:lineRule="exact"/>
        <w:rPr>
          <w:sz w:val="36"/>
          <w:szCs w:val="40"/>
        </w:rPr>
      </w:pPr>
      <w:r>
        <w:rPr>
          <w:rFonts w:ascii="Consolas" w:hAnsi="Consolas" w:eastAsia="Consolas"/>
          <w:color w:val="2D2D2D"/>
          <w:sz w:val="22"/>
          <w:szCs w:val="40"/>
        </w:rPr>
        <w:t xml:space="preserve"> </w:t>
      </w:r>
    </w:p>
    <w:p w14:paraId="1C68D8A2">
      <w:pPr>
        <w:spacing w:before="0" w:after="0" w:line="260" w:lineRule="exact"/>
        <w:rPr>
          <w:sz w:val="36"/>
          <w:szCs w:val="40"/>
        </w:rPr>
      </w:pPr>
      <w:r>
        <w:rPr>
          <w:rFonts w:ascii="Consolas" w:hAnsi="Consolas" w:eastAsia="Consolas"/>
          <w:color w:val="2D2D2D"/>
          <w:sz w:val="22"/>
          <w:szCs w:val="40"/>
        </w:rPr>
        <w:t>urlpatterns = [</w:t>
      </w:r>
    </w:p>
    <w:p w14:paraId="580C0002">
      <w:pPr>
        <w:spacing w:before="0" w:after="0" w:line="260" w:lineRule="exact"/>
        <w:rPr>
          <w:sz w:val="36"/>
          <w:szCs w:val="40"/>
        </w:rPr>
      </w:pPr>
      <w:r>
        <w:rPr>
          <w:rFonts w:ascii="Consolas" w:hAnsi="Consolas" w:eastAsia="Consolas"/>
          <w:color w:val="2D2D2D"/>
          <w:sz w:val="22"/>
          <w:szCs w:val="40"/>
        </w:rPr>
        <w:t xml:space="preserve">    # 纯 API 后端无首页；根路径便于浏览器访问时跳到接口文档</w:t>
      </w:r>
    </w:p>
    <w:p w14:paraId="0AC33D38">
      <w:pPr>
        <w:spacing w:before="0" w:after="0" w:line="260" w:lineRule="exact"/>
        <w:rPr>
          <w:sz w:val="36"/>
          <w:szCs w:val="40"/>
        </w:rPr>
      </w:pPr>
      <w:r>
        <w:rPr>
          <w:rFonts w:ascii="Consolas" w:hAnsi="Consolas" w:eastAsia="Consolas"/>
          <w:color w:val="2D2D2D"/>
          <w:sz w:val="22"/>
          <w:szCs w:val="40"/>
        </w:rPr>
        <w:t xml:space="preserve">    path('', RedirectView.as_view(pattern_name='docs', permanent=False)),</w:t>
      </w:r>
    </w:p>
    <w:p w14:paraId="2A5373D8">
      <w:pPr>
        <w:spacing w:before="0" w:after="0" w:line="260" w:lineRule="exact"/>
        <w:rPr>
          <w:sz w:val="36"/>
          <w:szCs w:val="40"/>
        </w:rPr>
      </w:pPr>
      <w:r>
        <w:rPr>
          <w:rFonts w:ascii="Consolas" w:hAnsi="Consolas" w:eastAsia="Consolas"/>
          <w:color w:val="2D2D2D"/>
          <w:sz w:val="22"/>
          <w:szCs w:val="40"/>
        </w:rPr>
        <w:t xml:space="preserve">    path('admin/', admin.site.urls),</w:t>
      </w:r>
    </w:p>
    <w:p w14:paraId="3E16C9D4">
      <w:pPr>
        <w:spacing w:before="0" w:after="0" w:line="260" w:lineRule="exact"/>
        <w:rPr>
          <w:sz w:val="36"/>
          <w:szCs w:val="40"/>
        </w:rPr>
      </w:pPr>
      <w:r>
        <w:rPr>
          <w:rFonts w:ascii="Consolas" w:hAnsi="Consolas" w:eastAsia="Consolas"/>
          <w:color w:val="2D2D2D"/>
          <w:sz w:val="22"/>
          <w:szCs w:val="40"/>
        </w:rPr>
        <w:t xml:space="preserve">    path('api/dashboard/', dashboard, name='dashboard'),</w:t>
      </w:r>
    </w:p>
    <w:p w14:paraId="50D98028">
      <w:pPr>
        <w:spacing w:before="0" w:after="0" w:line="260" w:lineRule="exact"/>
        <w:rPr>
          <w:sz w:val="36"/>
          <w:szCs w:val="40"/>
        </w:rPr>
      </w:pPr>
      <w:r>
        <w:rPr>
          <w:rFonts w:ascii="Consolas" w:hAnsi="Consolas" w:eastAsia="Consolas"/>
          <w:color w:val="2D2D2D"/>
          <w:sz w:val="22"/>
          <w:szCs w:val="40"/>
        </w:rPr>
        <w:t xml:space="preserve">    path('api/auth/', include('apps.accounts.urls')),</w:t>
      </w:r>
    </w:p>
    <w:p w14:paraId="0D2DECC5">
      <w:pPr>
        <w:spacing w:before="0" w:after="0" w:line="260" w:lineRule="exact"/>
        <w:rPr>
          <w:sz w:val="36"/>
          <w:szCs w:val="40"/>
        </w:rPr>
      </w:pPr>
      <w:r>
        <w:rPr>
          <w:rFonts w:ascii="Consolas" w:hAnsi="Consolas" w:eastAsia="Consolas"/>
          <w:color w:val="2D2D2D"/>
          <w:sz w:val="22"/>
          <w:szCs w:val="40"/>
        </w:rPr>
        <w:t xml:space="preserve">    path('api/projects/', include('apps.projects.urls')),</w:t>
      </w:r>
    </w:p>
    <w:p w14:paraId="07A3DA31">
      <w:pPr>
        <w:spacing w:before="0" w:after="0" w:line="260" w:lineRule="exact"/>
        <w:rPr>
          <w:sz w:val="36"/>
          <w:szCs w:val="40"/>
        </w:rPr>
      </w:pPr>
      <w:r>
        <w:rPr>
          <w:rFonts w:ascii="Consolas" w:hAnsi="Consolas" w:eastAsia="Consolas"/>
          <w:color w:val="2D2D2D"/>
          <w:sz w:val="22"/>
          <w:szCs w:val="40"/>
        </w:rPr>
        <w:t xml:space="preserve">    path('api/tasks/', include('apps.tasks.urls')),</w:t>
      </w:r>
    </w:p>
    <w:p w14:paraId="6CDA0DCD">
      <w:pPr>
        <w:spacing w:before="0" w:after="0" w:line="260" w:lineRule="exact"/>
        <w:rPr>
          <w:sz w:val="36"/>
          <w:szCs w:val="40"/>
        </w:rPr>
      </w:pPr>
      <w:r>
        <w:rPr>
          <w:rFonts w:ascii="Consolas" w:hAnsi="Consolas" w:eastAsia="Consolas"/>
          <w:color w:val="2D2D2D"/>
          <w:sz w:val="22"/>
          <w:szCs w:val="40"/>
        </w:rPr>
        <w:t xml:space="preserve">    path('api/boards/', include('apps.kanban.urls')),</w:t>
      </w:r>
    </w:p>
    <w:p w14:paraId="1E959079">
      <w:pPr>
        <w:spacing w:before="0" w:after="0" w:line="260" w:lineRule="exact"/>
        <w:rPr>
          <w:sz w:val="36"/>
          <w:szCs w:val="40"/>
        </w:rPr>
      </w:pPr>
      <w:r>
        <w:rPr>
          <w:rFonts w:ascii="Consolas" w:hAnsi="Consolas" w:eastAsia="Consolas"/>
          <w:color w:val="2D2D2D"/>
          <w:sz w:val="22"/>
          <w:szCs w:val="40"/>
        </w:rPr>
        <w:t xml:space="preserve">    path('api/sprints/', include('apps.sprints.urls')),</w:t>
      </w:r>
    </w:p>
    <w:p w14:paraId="04B43C3D">
      <w:pPr>
        <w:spacing w:before="0" w:after="0" w:line="260" w:lineRule="exact"/>
        <w:rPr>
          <w:sz w:val="36"/>
          <w:szCs w:val="40"/>
        </w:rPr>
      </w:pPr>
      <w:r>
        <w:rPr>
          <w:rFonts w:ascii="Consolas" w:hAnsi="Consolas" w:eastAsia="Consolas"/>
          <w:color w:val="2D2D2D"/>
          <w:sz w:val="22"/>
          <w:szCs w:val="40"/>
        </w:rPr>
        <w:t xml:space="preserve">    path('api/worklogs/', include('apps.worklogs.urls')),</w:t>
      </w:r>
    </w:p>
    <w:p w14:paraId="097C7C92">
      <w:pPr>
        <w:spacing w:before="0" w:after="0" w:line="260" w:lineRule="exact"/>
        <w:rPr>
          <w:sz w:val="36"/>
          <w:szCs w:val="40"/>
        </w:rPr>
      </w:pPr>
      <w:r>
        <w:rPr>
          <w:rFonts w:ascii="Consolas" w:hAnsi="Consolas" w:eastAsia="Consolas"/>
          <w:color w:val="2D2D2D"/>
          <w:sz w:val="22"/>
          <w:szCs w:val="40"/>
        </w:rPr>
        <w:t xml:space="preserve">    path('api/notifications/', include('apps.notifications.urls')),</w:t>
      </w:r>
    </w:p>
    <w:p w14:paraId="24A76050">
      <w:pPr>
        <w:spacing w:before="0" w:after="0" w:line="260" w:lineRule="exact"/>
        <w:rPr>
          <w:sz w:val="36"/>
          <w:szCs w:val="40"/>
        </w:rPr>
      </w:pPr>
      <w:r>
        <w:rPr>
          <w:rFonts w:ascii="Consolas" w:hAnsi="Consolas" w:eastAsia="Consolas"/>
          <w:color w:val="2D2D2D"/>
          <w:sz w:val="22"/>
          <w:szCs w:val="40"/>
        </w:rPr>
        <w:t xml:space="preserve">    path('api/reports/', include('apps.reports.urls')),</w:t>
      </w:r>
    </w:p>
    <w:p w14:paraId="73027D9A">
      <w:pPr>
        <w:spacing w:before="0" w:after="0" w:line="260" w:lineRule="exact"/>
        <w:rPr>
          <w:sz w:val="36"/>
          <w:szCs w:val="40"/>
        </w:rPr>
      </w:pPr>
      <w:r>
        <w:rPr>
          <w:rFonts w:ascii="Consolas" w:hAnsi="Consolas" w:eastAsia="Consolas"/>
          <w:color w:val="2D2D2D"/>
          <w:sz w:val="22"/>
          <w:szCs w:val="40"/>
        </w:rPr>
        <w:t xml:space="preserve">    path('api/files/', include('apps.files.urls')),</w:t>
      </w:r>
    </w:p>
    <w:p w14:paraId="31C5F05D">
      <w:pPr>
        <w:spacing w:before="0" w:after="0" w:line="260" w:lineRule="exact"/>
        <w:rPr>
          <w:sz w:val="36"/>
          <w:szCs w:val="40"/>
        </w:rPr>
      </w:pPr>
      <w:r>
        <w:rPr>
          <w:rFonts w:ascii="Consolas" w:hAnsi="Consolas" w:eastAsia="Consolas"/>
          <w:color w:val="2D2D2D"/>
          <w:sz w:val="22"/>
          <w:szCs w:val="40"/>
        </w:rPr>
        <w:t xml:space="preserve">    path('api/schema/', SpectacularAPIView.as_view(), name='schema'),</w:t>
      </w:r>
    </w:p>
    <w:p w14:paraId="50B4A5A9">
      <w:pPr>
        <w:spacing w:before="0" w:after="0" w:line="260" w:lineRule="exact"/>
        <w:rPr>
          <w:sz w:val="36"/>
          <w:szCs w:val="40"/>
        </w:rPr>
      </w:pPr>
      <w:r>
        <w:rPr>
          <w:rFonts w:ascii="Consolas" w:hAnsi="Consolas" w:eastAsia="Consolas"/>
          <w:color w:val="2D2D2D"/>
          <w:sz w:val="22"/>
          <w:szCs w:val="40"/>
        </w:rPr>
        <w:t xml:space="preserve">    path('api/docs/', SpectacularSwaggerView.as_view(url_name='schema'), name='docs'),</w:t>
      </w:r>
    </w:p>
    <w:p w14:paraId="070ECA56">
      <w:pPr>
        <w:spacing w:before="0" w:after="0" w:line="260" w:lineRule="exact"/>
        <w:rPr>
          <w:sz w:val="36"/>
          <w:szCs w:val="40"/>
        </w:rPr>
      </w:pPr>
      <w:r>
        <w:rPr>
          <w:rFonts w:ascii="Consolas" w:hAnsi="Consolas" w:eastAsia="Consolas"/>
          <w:color w:val="2D2D2D"/>
          <w:sz w:val="22"/>
          <w:szCs w:val="40"/>
        </w:rPr>
        <w:t>]</w:t>
      </w:r>
    </w:p>
    <w:p w14:paraId="6CA3F12E">
      <w:pPr>
        <w:spacing w:before="0" w:after="0" w:line="260" w:lineRule="exact"/>
        <w:rPr>
          <w:sz w:val="36"/>
          <w:szCs w:val="40"/>
        </w:rPr>
      </w:pPr>
      <w:r>
        <w:rPr>
          <w:rFonts w:ascii="Consolas" w:hAnsi="Consolas" w:eastAsia="Consolas"/>
          <w:color w:val="2D2D2D"/>
          <w:sz w:val="22"/>
          <w:szCs w:val="40"/>
        </w:rPr>
        <w:t xml:space="preserve"> </w:t>
      </w:r>
    </w:p>
    <w:p w14:paraId="1E3A7359">
      <w:pPr>
        <w:spacing w:before="0" w:after="0" w:line="260" w:lineRule="exact"/>
        <w:rPr>
          <w:sz w:val="36"/>
          <w:szCs w:val="40"/>
        </w:rPr>
      </w:pPr>
      <w:r>
        <w:rPr>
          <w:rFonts w:ascii="Consolas" w:hAnsi="Consolas" w:eastAsia="Consolas"/>
          <w:color w:val="2D2D2D"/>
          <w:sz w:val="22"/>
          <w:szCs w:val="40"/>
        </w:rPr>
        <w:t>if settings.DEBUG:</w:t>
      </w:r>
    </w:p>
    <w:p w14:paraId="60384698">
      <w:pPr>
        <w:spacing w:before="0" w:after="0" w:line="260" w:lineRule="exact"/>
        <w:rPr>
          <w:sz w:val="36"/>
          <w:szCs w:val="40"/>
        </w:rPr>
      </w:pPr>
      <w:r>
        <w:rPr>
          <w:rFonts w:ascii="Consolas" w:hAnsi="Consolas" w:eastAsia="Consolas"/>
          <w:color w:val="2D2D2D"/>
          <w:sz w:val="22"/>
          <w:szCs w:val="40"/>
        </w:rPr>
        <w:t xml:space="preserve">    urlpatterns += static(settings.MEDIA_URL, document_root=settings.MEDIA_ROOT)</w:t>
      </w:r>
    </w:p>
    <w:p w14:paraId="56E71AB7">
      <w:pPr>
        <w:spacing w:before="0" w:after="0" w:line="260" w:lineRule="exact"/>
        <w:rPr>
          <w:sz w:val="36"/>
          <w:szCs w:val="40"/>
        </w:rPr>
      </w:pPr>
      <w:r>
        <w:rPr>
          <w:rFonts w:ascii="Consolas" w:hAnsi="Consolas" w:eastAsia="Consolas"/>
          <w:color w:val="2D2D2D"/>
          <w:sz w:val="22"/>
          <w:szCs w:val="40"/>
        </w:rPr>
        <w:t xml:space="preserve"> </w:t>
      </w:r>
    </w:p>
    <w:p w14:paraId="511FE6D1">
      <w:pPr>
        <w:rPr>
          <w:sz w:val="36"/>
          <w:szCs w:val="40"/>
        </w:rPr>
      </w:pPr>
    </w:p>
    <w:p w14:paraId="400D030B">
      <w:pPr>
        <w:spacing w:before="200" w:after="40"/>
        <w:rPr>
          <w:sz w:val="36"/>
          <w:szCs w:val="40"/>
        </w:rPr>
      </w:pPr>
      <w:r>
        <w:rPr>
          <w:b/>
          <w:color w:val="1A56DB"/>
          <w:sz w:val="28"/>
          <w:szCs w:val="40"/>
        </w:rPr>
        <w:t>// backend\config\wsgi.py</w:t>
      </w:r>
    </w:p>
    <w:p w14:paraId="71222D5F">
      <w:pPr>
        <w:spacing w:before="0" w:after="0" w:line="260" w:lineRule="exact"/>
        <w:rPr>
          <w:sz w:val="36"/>
          <w:szCs w:val="40"/>
        </w:rPr>
      </w:pPr>
      <w:r>
        <w:rPr>
          <w:rFonts w:ascii="Consolas" w:hAnsi="Consolas" w:eastAsia="Consolas"/>
          <w:color w:val="2D2D2D"/>
          <w:sz w:val="22"/>
          <w:szCs w:val="40"/>
        </w:rPr>
        <w:t>import os</w:t>
      </w:r>
    </w:p>
    <w:p w14:paraId="0199BD21">
      <w:pPr>
        <w:spacing w:before="0" w:after="0" w:line="260" w:lineRule="exact"/>
        <w:rPr>
          <w:sz w:val="36"/>
          <w:szCs w:val="40"/>
        </w:rPr>
      </w:pPr>
      <w:r>
        <w:rPr>
          <w:rFonts w:ascii="Consolas" w:hAnsi="Consolas" w:eastAsia="Consolas"/>
          <w:color w:val="2D2D2D"/>
          <w:sz w:val="22"/>
          <w:szCs w:val="40"/>
        </w:rPr>
        <w:t>from django.core.wsgi import get_wsgi_application</w:t>
      </w:r>
    </w:p>
    <w:p w14:paraId="3CB42E84">
      <w:pPr>
        <w:spacing w:before="0" w:after="0" w:line="260" w:lineRule="exact"/>
        <w:rPr>
          <w:sz w:val="36"/>
          <w:szCs w:val="40"/>
        </w:rPr>
      </w:pPr>
      <w:r>
        <w:rPr>
          <w:rFonts w:ascii="Consolas" w:hAnsi="Consolas" w:eastAsia="Consolas"/>
          <w:color w:val="2D2D2D"/>
          <w:sz w:val="22"/>
          <w:szCs w:val="40"/>
        </w:rPr>
        <w:t xml:space="preserve"> </w:t>
      </w:r>
    </w:p>
    <w:p w14:paraId="31F40D0C">
      <w:pPr>
        <w:spacing w:before="0" w:after="0" w:line="260" w:lineRule="exact"/>
        <w:rPr>
          <w:sz w:val="36"/>
          <w:szCs w:val="40"/>
        </w:rPr>
      </w:pPr>
      <w:r>
        <w:rPr>
          <w:rFonts w:ascii="Consolas" w:hAnsi="Consolas" w:eastAsia="Consolas"/>
          <w:color w:val="2D2D2D"/>
          <w:sz w:val="22"/>
          <w:szCs w:val="40"/>
        </w:rPr>
        <w:t>os.environ.setdefault('DJANGO_SETTINGS_MODULE', 'config.settings.prod')</w:t>
      </w:r>
    </w:p>
    <w:p w14:paraId="6B4F9938">
      <w:pPr>
        <w:spacing w:before="0" w:after="0" w:line="260" w:lineRule="exact"/>
        <w:rPr>
          <w:sz w:val="36"/>
          <w:szCs w:val="40"/>
        </w:rPr>
      </w:pPr>
      <w:r>
        <w:rPr>
          <w:rFonts w:ascii="Consolas" w:hAnsi="Consolas" w:eastAsia="Consolas"/>
          <w:color w:val="2D2D2D"/>
          <w:sz w:val="22"/>
          <w:szCs w:val="40"/>
        </w:rPr>
        <w:t>application = get_wsgi_application()</w:t>
      </w:r>
    </w:p>
    <w:p w14:paraId="0361CB99">
      <w:pPr>
        <w:spacing w:before="0" w:after="0" w:line="260" w:lineRule="exact"/>
        <w:rPr>
          <w:sz w:val="36"/>
          <w:szCs w:val="40"/>
        </w:rPr>
      </w:pPr>
      <w:r>
        <w:rPr>
          <w:rFonts w:ascii="Consolas" w:hAnsi="Consolas" w:eastAsia="Consolas"/>
          <w:color w:val="2D2D2D"/>
          <w:sz w:val="22"/>
          <w:szCs w:val="40"/>
        </w:rPr>
        <w:t xml:space="preserve"> </w:t>
      </w:r>
    </w:p>
    <w:p w14:paraId="774EDFDA">
      <w:pPr>
        <w:rPr>
          <w:sz w:val="36"/>
          <w:szCs w:val="40"/>
        </w:rPr>
      </w:pPr>
    </w:p>
    <w:p w14:paraId="12858C98">
      <w:pPr>
        <w:spacing w:before="200" w:after="40"/>
        <w:rPr>
          <w:sz w:val="36"/>
          <w:szCs w:val="40"/>
        </w:rPr>
      </w:pPr>
      <w:r>
        <w:rPr>
          <w:b/>
          <w:color w:val="1A56DB"/>
          <w:sz w:val="28"/>
          <w:szCs w:val="40"/>
        </w:rPr>
        <w:t>// backend\conftest.py</w:t>
      </w:r>
    </w:p>
    <w:p w14:paraId="7099AB88">
      <w:pPr>
        <w:spacing w:before="0" w:after="0" w:line="260" w:lineRule="exact"/>
        <w:rPr>
          <w:sz w:val="36"/>
          <w:szCs w:val="40"/>
        </w:rPr>
      </w:pPr>
      <w:r>
        <w:rPr>
          <w:rFonts w:ascii="Consolas" w:hAnsi="Consolas" w:eastAsia="Consolas"/>
          <w:color w:val="2D2D2D"/>
          <w:sz w:val="22"/>
          <w:szCs w:val="40"/>
        </w:rPr>
        <w:t>import pytest</w:t>
      </w:r>
    </w:p>
    <w:p w14:paraId="3F2E2E26">
      <w:pPr>
        <w:spacing w:before="0" w:after="0" w:line="260" w:lineRule="exact"/>
        <w:rPr>
          <w:sz w:val="36"/>
          <w:szCs w:val="40"/>
        </w:rPr>
      </w:pPr>
      <w:r>
        <w:rPr>
          <w:rFonts w:ascii="Consolas" w:hAnsi="Consolas" w:eastAsia="Consolas"/>
          <w:color w:val="2D2D2D"/>
          <w:sz w:val="22"/>
          <w:szCs w:val="40"/>
        </w:rPr>
        <w:t>from apps.accounts.models import User</w:t>
      </w:r>
    </w:p>
    <w:p w14:paraId="406985DA">
      <w:pPr>
        <w:spacing w:before="0" w:after="0" w:line="260" w:lineRule="exact"/>
        <w:rPr>
          <w:sz w:val="36"/>
          <w:szCs w:val="40"/>
        </w:rPr>
      </w:pPr>
      <w:r>
        <w:rPr>
          <w:rFonts w:ascii="Consolas" w:hAnsi="Consolas" w:eastAsia="Consolas"/>
          <w:color w:val="2D2D2D"/>
          <w:sz w:val="22"/>
          <w:szCs w:val="40"/>
        </w:rPr>
        <w:t xml:space="preserve"> </w:t>
      </w:r>
    </w:p>
    <w:p w14:paraId="5398E9EB">
      <w:pPr>
        <w:spacing w:before="0" w:after="0" w:line="260" w:lineRule="exact"/>
        <w:rPr>
          <w:sz w:val="36"/>
          <w:szCs w:val="40"/>
        </w:rPr>
      </w:pPr>
      <w:r>
        <w:rPr>
          <w:rFonts w:ascii="Consolas" w:hAnsi="Consolas" w:eastAsia="Consolas"/>
          <w:color w:val="2D2D2D"/>
          <w:sz w:val="22"/>
          <w:szCs w:val="40"/>
        </w:rPr>
        <w:t xml:space="preserve"> </w:t>
      </w:r>
    </w:p>
    <w:p w14:paraId="57C27CDE">
      <w:pPr>
        <w:spacing w:before="0" w:after="0" w:line="260" w:lineRule="exact"/>
        <w:rPr>
          <w:sz w:val="36"/>
          <w:szCs w:val="40"/>
        </w:rPr>
      </w:pPr>
      <w:r>
        <w:rPr>
          <w:rFonts w:ascii="Consolas" w:hAnsi="Consolas" w:eastAsia="Consolas"/>
          <w:color w:val="2D2D2D"/>
          <w:sz w:val="22"/>
          <w:szCs w:val="40"/>
        </w:rPr>
        <w:t>@pytest.fixture</w:t>
      </w:r>
    </w:p>
    <w:p w14:paraId="4A206AC2">
      <w:pPr>
        <w:spacing w:before="0" w:after="0" w:line="260" w:lineRule="exact"/>
        <w:rPr>
          <w:sz w:val="36"/>
          <w:szCs w:val="40"/>
        </w:rPr>
      </w:pPr>
      <w:r>
        <w:rPr>
          <w:rFonts w:ascii="Consolas" w:hAnsi="Consolas" w:eastAsia="Consolas"/>
          <w:color w:val="2D2D2D"/>
          <w:sz w:val="22"/>
          <w:szCs w:val="40"/>
        </w:rPr>
        <w:t>def django_user(db):</w:t>
      </w:r>
    </w:p>
    <w:p w14:paraId="085CDAAB">
      <w:pPr>
        <w:spacing w:before="0" w:after="0" w:line="260" w:lineRule="exact"/>
        <w:rPr>
          <w:sz w:val="36"/>
          <w:szCs w:val="40"/>
        </w:rPr>
      </w:pPr>
      <w:r>
        <w:rPr>
          <w:rFonts w:ascii="Consolas" w:hAnsi="Consolas" w:eastAsia="Consolas"/>
          <w:color w:val="2D2D2D"/>
          <w:sz w:val="22"/>
          <w:szCs w:val="40"/>
        </w:rPr>
        <w:t xml:space="preserve">    return User.objects.create_user(</w:t>
      </w:r>
    </w:p>
    <w:p w14:paraId="2368CA8D">
      <w:pPr>
        <w:spacing w:before="0" w:after="0" w:line="260" w:lineRule="exact"/>
        <w:rPr>
          <w:sz w:val="36"/>
          <w:szCs w:val="40"/>
        </w:rPr>
      </w:pPr>
      <w:r>
        <w:rPr>
          <w:rFonts w:ascii="Consolas" w:hAnsi="Consolas" w:eastAsia="Consolas"/>
          <w:color w:val="2D2D2D"/>
          <w:sz w:val="22"/>
          <w:szCs w:val="40"/>
        </w:rPr>
        <w:t xml:space="preserve">        username='testuser', email='test@example.com', password='Test@123456'</w:t>
      </w:r>
    </w:p>
    <w:p w14:paraId="7B53777F">
      <w:pPr>
        <w:spacing w:before="0" w:after="0" w:line="260" w:lineRule="exact"/>
        <w:rPr>
          <w:sz w:val="36"/>
          <w:szCs w:val="40"/>
        </w:rPr>
      </w:pPr>
      <w:r>
        <w:rPr>
          <w:rFonts w:ascii="Consolas" w:hAnsi="Consolas" w:eastAsia="Consolas"/>
          <w:color w:val="2D2D2D"/>
          <w:sz w:val="22"/>
          <w:szCs w:val="40"/>
        </w:rPr>
        <w:t xml:space="preserve">    )</w:t>
      </w:r>
    </w:p>
    <w:p w14:paraId="08B23C72">
      <w:pPr>
        <w:spacing w:before="0" w:after="0" w:line="260" w:lineRule="exact"/>
        <w:rPr>
          <w:sz w:val="36"/>
          <w:szCs w:val="40"/>
        </w:rPr>
      </w:pPr>
      <w:r>
        <w:rPr>
          <w:rFonts w:ascii="Consolas" w:hAnsi="Consolas" w:eastAsia="Consolas"/>
          <w:color w:val="2D2D2D"/>
          <w:sz w:val="22"/>
          <w:szCs w:val="40"/>
        </w:rPr>
        <w:t xml:space="preserve"> </w:t>
      </w:r>
    </w:p>
    <w:p w14:paraId="3ABE3D31">
      <w:pPr>
        <w:rPr>
          <w:sz w:val="36"/>
          <w:szCs w:val="40"/>
        </w:rPr>
      </w:pPr>
    </w:p>
    <w:p w14:paraId="0FDFE856">
      <w:pPr>
        <w:spacing w:before="200" w:after="40"/>
        <w:rPr>
          <w:sz w:val="36"/>
          <w:szCs w:val="40"/>
        </w:rPr>
      </w:pPr>
      <w:r>
        <w:rPr>
          <w:b/>
          <w:color w:val="1A56DB"/>
          <w:sz w:val="28"/>
          <w:szCs w:val="40"/>
        </w:rPr>
        <w:t>// backend\core\__init__.py</w:t>
      </w:r>
    </w:p>
    <w:p w14:paraId="5542BEBC">
      <w:pPr>
        <w:spacing w:before="0" w:after="0" w:line="260" w:lineRule="exact"/>
        <w:rPr>
          <w:sz w:val="36"/>
          <w:szCs w:val="40"/>
        </w:rPr>
      </w:pPr>
      <w:r>
        <w:rPr>
          <w:rFonts w:ascii="Consolas" w:hAnsi="Consolas" w:eastAsia="Consolas"/>
          <w:color w:val="2D2D2D"/>
          <w:sz w:val="22"/>
          <w:szCs w:val="40"/>
        </w:rPr>
        <w:t xml:space="preserve"> </w:t>
      </w:r>
    </w:p>
    <w:p w14:paraId="1E30979A">
      <w:pPr>
        <w:rPr>
          <w:sz w:val="36"/>
          <w:szCs w:val="40"/>
        </w:rPr>
      </w:pPr>
    </w:p>
    <w:p w14:paraId="6C181BDA">
      <w:pPr>
        <w:spacing w:before="200" w:after="40"/>
        <w:rPr>
          <w:sz w:val="36"/>
          <w:szCs w:val="40"/>
        </w:rPr>
      </w:pPr>
      <w:r>
        <w:rPr>
          <w:b/>
          <w:color w:val="1A56DB"/>
          <w:sz w:val="28"/>
          <w:szCs w:val="40"/>
        </w:rPr>
        <w:t>// backend\core\exceptions.py</w:t>
      </w:r>
    </w:p>
    <w:p w14:paraId="1BEB9410">
      <w:pPr>
        <w:spacing w:before="0" w:after="0" w:line="260" w:lineRule="exact"/>
        <w:rPr>
          <w:sz w:val="36"/>
          <w:szCs w:val="40"/>
        </w:rPr>
      </w:pPr>
      <w:r>
        <w:rPr>
          <w:rFonts w:ascii="Consolas" w:hAnsi="Consolas" w:eastAsia="Consolas"/>
          <w:color w:val="2D2D2D"/>
          <w:sz w:val="22"/>
          <w:szCs w:val="40"/>
        </w:rPr>
        <w:t>from rest_framework.exceptions import APIException</w:t>
      </w:r>
    </w:p>
    <w:p w14:paraId="3233933E">
      <w:pPr>
        <w:spacing w:before="0" w:after="0" w:line="260" w:lineRule="exact"/>
        <w:rPr>
          <w:sz w:val="36"/>
          <w:szCs w:val="40"/>
        </w:rPr>
      </w:pPr>
      <w:r>
        <w:rPr>
          <w:rFonts w:ascii="Consolas" w:hAnsi="Consolas" w:eastAsia="Consolas"/>
          <w:color w:val="2D2D2D"/>
          <w:sz w:val="22"/>
          <w:szCs w:val="40"/>
        </w:rPr>
        <w:t xml:space="preserve"> </w:t>
      </w:r>
    </w:p>
    <w:p w14:paraId="633A6B53">
      <w:pPr>
        <w:spacing w:before="0" w:after="0" w:line="260" w:lineRule="exact"/>
        <w:rPr>
          <w:sz w:val="36"/>
          <w:szCs w:val="40"/>
        </w:rPr>
      </w:pPr>
      <w:r>
        <w:rPr>
          <w:rFonts w:ascii="Consolas" w:hAnsi="Consolas" w:eastAsia="Consolas"/>
          <w:color w:val="2D2D2D"/>
          <w:sz w:val="22"/>
          <w:szCs w:val="40"/>
        </w:rPr>
        <w:t xml:space="preserve"> </w:t>
      </w:r>
    </w:p>
    <w:p w14:paraId="188DEAC5">
      <w:pPr>
        <w:spacing w:before="0" w:after="0" w:line="260" w:lineRule="exact"/>
        <w:rPr>
          <w:sz w:val="36"/>
          <w:szCs w:val="40"/>
        </w:rPr>
      </w:pPr>
      <w:r>
        <w:rPr>
          <w:rFonts w:ascii="Consolas" w:hAnsi="Consolas" w:eastAsia="Consolas"/>
          <w:color w:val="2D2D2D"/>
          <w:sz w:val="22"/>
          <w:szCs w:val="40"/>
        </w:rPr>
        <w:t>class BusinessException(APIException):</w:t>
      </w:r>
    </w:p>
    <w:p w14:paraId="09890786">
      <w:pPr>
        <w:spacing w:before="0" w:after="0" w:line="260" w:lineRule="exact"/>
        <w:rPr>
          <w:sz w:val="36"/>
          <w:szCs w:val="40"/>
        </w:rPr>
      </w:pPr>
      <w:r>
        <w:rPr>
          <w:rFonts w:ascii="Consolas" w:hAnsi="Consolas" w:eastAsia="Consolas"/>
          <w:color w:val="2D2D2D"/>
          <w:sz w:val="22"/>
          <w:szCs w:val="40"/>
        </w:rPr>
        <w:t xml:space="preserve">    status_code = 400</w:t>
      </w:r>
    </w:p>
    <w:p w14:paraId="3F9DEC0A">
      <w:pPr>
        <w:spacing w:before="0" w:after="0" w:line="260" w:lineRule="exact"/>
        <w:rPr>
          <w:sz w:val="36"/>
          <w:szCs w:val="40"/>
        </w:rPr>
      </w:pPr>
      <w:r>
        <w:rPr>
          <w:rFonts w:ascii="Consolas" w:hAnsi="Consolas" w:eastAsia="Consolas"/>
          <w:color w:val="2D2D2D"/>
          <w:sz w:val="22"/>
          <w:szCs w:val="40"/>
        </w:rPr>
        <w:t xml:space="preserve">    default_detail = '业务处理异常'</w:t>
      </w:r>
    </w:p>
    <w:p w14:paraId="5C1A5414">
      <w:pPr>
        <w:spacing w:before="0" w:after="0" w:line="260" w:lineRule="exact"/>
        <w:rPr>
          <w:sz w:val="36"/>
          <w:szCs w:val="40"/>
        </w:rPr>
      </w:pPr>
      <w:r>
        <w:rPr>
          <w:rFonts w:ascii="Consolas" w:hAnsi="Consolas" w:eastAsia="Consolas"/>
          <w:color w:val="2D2D2D"/>
          <w:sz w:val="22"/>
          <w:szCs w:val="40"/>
        </w:rPr>
        <w:t xml:space="preserve">    default_code = 'business_error'</w:t>
      </w:r>
    </w:p>
    <w:p w14:paraId="18F5A60D">
      <w:pPr>
        <w:spacing w:before="0" w:after="0" w:line="260" w:lineRule="exact"/>
        <w:rPr>
          <w:sz w:val="36"/>
          <w:szCs w:val="40"/>
        </w:rPr>
      </w:pPr>
      <w:r>
        <w:rPr>
          <w:rFonts w:ascii="Consolas" w:hAnsi="Consolas" w:eastAsia="Consolas"/>
          <w:color w:val="2D2D2D"/>
          <w:sz w:val="22"/>
          <w:szCs w:val="40"/>
        </w:rPr>
        <w:t xml:space="preserve"> </w:t>
      </w:r>
    </w:p>
    <w:p w14:paraId="419724AE">
      <w:pPr>
        <w:rPr>
          <w:sz w:val="36"/>
          <w:szCs w:val="40"/>
        </w:rPr>
      </w:pPr>
    </w:p>
    <w:p w14:paraId="7C688B25">
      <w:pPr>
        <w:spacing w:before="200" w:after="40"/>
        <w:rPr>
          <w:sz w:val="36"/>
          <w:szCs w:val="40"/>
        </w:rPr>
      </w:pPr>
      <w:r>
        <w:rPr>
          <w:b/>
          <w:color w:val="1A56DB"/>
          <w:sz w:val="28"/>
          <w:szCs w:val="40"/>
        </w:rPr>
        <w:t>// backend\core\models.py</w:t>
      </w:r>
    </w:p>
    <w:p w14:paraId="62E2DB1F">
      <w:pPr>
        <w:spacing w:before="0" w:after="0" w:line="260" w:lineRule="exact"/>
        <w:rPr>
          <w:sz w:val="36"/>
          <w:szCs w:val="40"/>
        </w:rPr>
      </w:pPr>
      <w:r>
        <w:rPr>
          <w:rFonts w:ascii="Consolas" w:hAnsi="Consolas" w:eastAsia="Consolas"/>
          <w:color w:val="2D2D2D"/>
          <w:sz w:val="22"/>
          <w:szCs w:val="40"/>
        </w:rPr>
        <w:t>import uuid</w:t>
      </w:r>
    </w:p>
    <w:p w14:paraId="6EF455B9">
      <w:pPr>
        <w:spacing w:before="0" w:after="0" w:line="260" w:lineRule="exact"/>
        <w:rPr>
          <w:sz w:val="36"/>
          <w:szCs w:val="40"/>
        </w:rPr>
      </w:pPr>
      <w:r>
        <w:rPr>
          <w:rFonts w:ascii="Consolas" w:hAnsi="Consolas" w:eastAsia="Consolas"/>
          <w:color w:val="2D2D2D"/>
          <w:sz w:val="22"/>
          <w:szCs w:val="40"/>
        </w:rPr>
        <w:t>from django.db import models</w:t>
      </w:r>
    </w:p>
    <w:p w14:paraId="66B1658C">
      <w:pPr>
        <w:spacing w:before="0" w:after="0" w:line="260" w:lineRule="exact"/>
        <w:rPr>
          <w:sz w:val="36"/>
          <w:szCs w:val="40"/>
        </w:rPr>
      </w:pPr>
      <w:r>
        <w:rPr>
          <w:rFonts w:ascii="Consolas" w:hAnsi="Consolas" w:eastAsia="Consolas"/>
          <w:color w:val="2D2D2D"/>
          <w:sz w:val="22"/>
          <w:szCs w:val="40"/>
        </w:rPr>
        <w:t xml:space="preserve"> </w:t>
      </w:r>
    </w:p>
    <w:p w14:paraId="13CDE37D">
      <w:pPr>
        <w:spacing w:before="0" w:after="0" w:line="260" w:lineRule="exact"/>
        <w:rPr>
          <w:sz w:val="36"/>
          <w:szCs w:val="40"/>
        </w:rPr>
      </w:pPr>
      <w:r>
        <w:rPr>
          <w:rFonts w:ascii="Consolas" w:hAnsi="Consolas" w:eastAsia="Consolas"/>
          <w:color w:val="2D2D2D"/>
          <w:sz w:val="22"/>
          <w:szCs w:val="40"/>
        </w:rPr>
        <w:t xml:space="preserve"> </w:t>
      </w:r>
    </w:p>
    <w:p w14:paraId="42682228">
      <w:pPr>
        <w:spacing w:before="0" w:after="0" w:line="260" w:lineRule="exact"/>
        <w:rPr>
          <w:sz w:val="36"/>
          <w:szCs w:val="40"/>
        </w:rPr>
      </w:pPr>
      <w:r>
        <w:rPr>
          <w:rFonts w:ascii="Consolas" w:hAnsi="Consolas" w:eastAsia="Consolas"/>
          <w:color w:val="2D2D2D"/>
          <w:sz w:val="22"/>
          <w:szCs w:val="40"/>
        </w:rPr>
        <w:t>class BaseModel(models.Model):</w:t>
      </w:r>
    </w:p>
    <w:p w14:paraId="42D840B4">
      <w:pPr>
        <w:spacing w:before="0" w:after="0" w:line="260" w:lineRule="exact"/>
        <w:rPr>
          <w:sz w:val="36"/>
          <w:szCs w:val="40"/>
        </w:rPr>
      </w:pPr>
      <w:r>
        <w:rPr>
          <w:rFonts w:ascii="Consolas" w:hAnsi="Consolas" w:eastAsia="Consolas"/>
          <w:color w:val="2D2D2D"/>
          <w:sz w:val="22"/>
          <w:szCs w:val="40"/>
        </w:rPr>
        <w:t xml:space="preserve">    """所有模型的基类，提供通用字段"""</w:t>
      </w:r>
    </w:p>
    <w:p w14:paraId="50223B1B">
      <w:pPr>
        <w:spacing w:before="0" w:after="0" w:line="260" w:lineRule="exact"/>
        <w:rPr>
          <w:sz w:val="36"/>
          <w:szCs w:val="40"/>
        </w:rPr>
      </w:pPr>
      <w:r>
        <w:rPr>
          <w:rFonts w:ascii="Consolas" w:hAnsi="Consolas" w:eastAsia="Consolas"/>
          <w:color w:val="2D2D2D"/>
          <w:sz w:val="22"/>
          <w:szCs w:val="40"/>
        </w:rPr>
        <w:t xml:space="preserve">    id = models.UUIDField(primary_key=True, default=uuid.uuid4, editable=False)</w:t>
      </w:r>
    </w:p>
    <w:p w14:paraId="6D2CF6A7">
      <w:pPr>
        <w:spacing w:before="0" w:after="0" w:line="260" w:lineRule="exact"/>
        <w:rPr>
          <w:sz w:val="36"/>
          <w:szCs w:val="40"/>
        </w:rPr>
      </w:pPr>
      <w:r>
        <w:rPr>
          <w:rFonts w:ascii="Consolas" w:hAnsi="Consolas" w:eastAsia="Consolas"/>
          <w:color w:val="2D2D2D"/>
          <w:sz w:val="22"/>
          <w:szCs w:val="40"/>
        </w:rPr>
        <w:t xml:space="preserve"> </w:t>
      </w:r>
    </w:p>
    <w:p w14:paraId="3F1043E5">
      <w:pPr>
        <w:spacing w:before="0" w:after="0" w:line="260" w:lineRule="exact"/>
        <w:rPr>
          <w:sz w:val="36"/>
          <w:szCs w:val="40"/>
        </w:rPr>
      </w:pPr>
      <w:r>
        <w:rPr>
          <w:rFonts w:ascii="Consolas" w:hAnsi="Consolas" w:eastAsia="Consolas"/>
          <w:color w:val="2D2D2D"/>
          <w:sz w:val="22"/>
          <w:szCs w:val="40"/>
        </w:rPr>
        <w:t xml:space="preserve">    class Meta:</w:t>
      </w:r>
    </w:p>
    <w:p w14:paraId="6D26B303">
      <w:pPr>
        <w:spacing w:before="0" w:after="0" w:line="260" w:lineRule="exact"/>
        <w:rPr>
          <w:sz w:val="36"/>
          <w:szCs w:val="40"/>
        </w:rPr>
      </w:pPr>
      <w:r>
        <w:rPr>
          <w:rFonts w:ascii="Consolas" w:hAnsi="Consolas" w:eastAsia="Consolas"/>
          <w:color w:val="2D2D2D"/>
          <w:sz w:val="22"/>
          <w:szCs w:val="40"/>
        </w:rPr>
        <w:t xml:space="preserve">        abstract = True</w:t>
      </w:r>
    </w:p>
    <w:p w14:paraId="375D8C6F">
      <w:pPr>
        <w:spacing w:before="0" w:after="0" w:line="260" w:lineRule="exact"/>
        <w:rPr>
          <w:sz w:val="36"/>
          <w:szCs w:val="40"/>
        </w:rPr>
      </w:pPr>
      <w:r>
        <w:rPr>
          <w:rFonts w:ascii="Consolas" w:hAnsi="Consolas" w:eastAsia="Consolas"/>
          <w:color w:val="2D2D2D"/>
          <w:sz w:val="22"/>
          <w:szCs w:val="40"/>
        </w:rPr>
        <w:t xml:space="preserve"> </w:t>
      </w:r>
    </w:p>
    <w:p w14:paraId="6EB07EB6">
      <w:pPr>
        <w:spacing w:before="0" w:after="0" w:line="260" w:lineRule="exact"/>
        <w:rPr>
          <w:sz w:val="36"/>
          <w:szCs w:val="40"/>
        </w:rPr>
      </w:pPr>
      <w:r>
        <w:rPr>
          <w:rFonts w:ascii="Consolas" w:hAnsi="Consolas" w:eastAsia="Consolas"/>
          <w:color w:val="2D2D2D"/>
          <w:sz w:val="22"/>
          <w:szCs w:val="40"/>
        </w:rPr>
        <w:t xml:space="preserve"> </w:t>
      </w:r>
    </w:p>
    <w:p w14:paraId="30A66F92">
      <w:pPr>
        <w:spacing w:before="0" w:after="0" w:line="260" w:lineRule="exact"/>
        <w:rPr>
          <w:sz w:val="36"/>
          <w:szCs w:val="40"/>
        </w:rPr>
      </w:pPr>
      <w:r>
        <w:rPr>
          <w:rFonts w:ascii="Consolas" w:hAnsi="Consolas" w:eastAsia="Consolas"/>
          <w:color w:val="2D2D2D"/>
          <w:sz w:val="22"/>
          <w:szCs w:val="40"/>
        </w:rPr>
        <w:t>class TimestampedModel(BaseModel):</w:t>
      </w:r>
    </w:p>
    <w:p w14:paraId="2F8FD719">
      <w:pPr>
        <w:spacing w:before="0" w:after="0" w:line="260" w:lineRule="exact"/>
        <w:rPr>
          <w:sz w:val="36"/>
          <w:szCs w:val="40"/>
        </w:rPr>
      </w:pPr>
      <w:r>
        <w:rPr>
          <w:rFonts w:ascii="Consolas" w:hAnsi="Consolas" w:eastAsia="Consolas"/>
          <w:color w:val="2D2D2D"/>
          <w:sz w:val="22"/>
          <w:szCs w:val="40"/>
        </w:rPr>
        <w:t xml:space="preserve">    """带时间戳的基类"""</w:t>
      </w:r>
    </w:p>
    <w:p w14:paraId="632E5D80">
      <w:pPr>
        <w:spacing w:before="0" w:after="0" w:line="260" w:lineRule="exact"/>
        <w:rPr>
          <w:sz w:val="36"/>
          <w:szCs w:val="40"/>
        </w:rPr>
      </w:pPr>
      <w:r>
        <w:rPr>
          <w:rFonts w:ascii="Consolas" w:hAnsi="Consolas" w:eastAsia="Consolas"/>
          <w:color w:val="2D2D2D"/>
          <w:sz w:val="22"/>
          <w:szCs w:val="40"/>
        </w:rPr>
        <w:t xml:space="preserve">    created_at = models.DateTimeField(auto_now_add=True, verbose_name='创建时间')</w:t>
      </w:r>
    </w:p>
    <w:p w14:paraId="58CDEAA2">
      <w:pPr>
        <w:spacing w:before="0" w:after="0" w:line="260" w:lineRule="exact"/>
        <w:rPr>
          <w:sz w:val="36"/>
          <w:szCs w:val="40"/>
        </w:rPr>
      </w:pPr>
      <w:r>
        <w:rPr>
          <w:rFonts w:ascii="Consolas" w:hAnsi="Consolas" w:eastAsia="Consolas"/>
          <w:color w:val="2D2D2D"/>
          <w:sz w:val="22"/>
          <w:szCs w:val="40"/>
        </w:rPr>
        <w:t xml:space="preserve">    updated_at = models.DateTimeField(auto_now=True, verbose_name='更新时间')</w:t>
      </w:r>
    </w:p>
    <w:p w14:paraId="1C7AFEF4">
      <w:pPr>
        <w:spacing w:before="0" w:after="0" w:line="260" w:lineRule="exact"/>
        <w:rPr>
          <w:sz w:val="36"/>
          <w:szCs w:val="40"/>
        </w:rPr>
      </w:pPr>
      <w:r>
        <w:rPr>
          <w:rFonts w:ascii="Consolas" w:hAnsi="Consolas" w:eastAsia="Consolas"/>
          <w:color w:val="2D2D2D"/>
          <w:sz w:val="22"/>
          <w:szCs w:val="40"/>
        </w:rPr>
        <w:t xml:space="preserve"> </w:t>
      </w:r>
    </w:p>
    <w:p w14:paraId="7A19D65C">
      <w:pPr>
        <w:spacing w:before="0" w:after="0" w:line="260" w:lineRule="exact"/>
        <w:rPr>
          <w:sz w:val="36"/>
          <w:szCs w:val="40"/>
        </w:rPr>
      </w:pPr>
      <w:r>
        <w:rPr>
          <w:rFonts w:ascii="Consolas" w:hAnsi="Consolas" w:eastAsia="Consolas"/>
          <w:color w:val="2D2D2D"/>
          <w:sz w:val="22"/>
          <w:szCs w:val="40"/>
        </w:rPr>
        <w:t xml:space="preserve">    class Meta:</w:t>
      </w:r>
    </w:p>
    <w:p w14:paraId="16E01481">
      <w:pPr>
        <w:spacing w:before="0" w:after="0" w:line="260" w:lineRule="exact"/>
        <w:rPr>
          <w:sz w:val="36"/>
          <w:szCs w:val="40"/>
        </w:rPr>
      </w:pPr>
      <w:r>
        <w:rPr>
          <w:rFonts w:ascii="Consolas" w:hAnsi="Consolas" w:eastAsia="Consolas"/>
          <w:color w:val="2D2D2D"/>
          <w:sz w:val="22"/>
          <w:szCs w:val="40"/>
        </w:rPr>
        <w:t xml:space="preserve">        abstract = True</w:t>
      </w:r>
    </w:p>
    <w:p w14:paraId="167DF42D">
      <w:pPr>
        <w:spacing w:before="0" w:after="0" w:line="260" w:lineRule="exact"/>
        <w:rPr>
          <w:sz w:val="36"/>
          <w:szCs w:val="40"/>
        </w:rPr>
      </w:pPr>
      <w:r>
        <w:rPr>
          <w:rFonts w:ascii="Consolas" w:hAnsi="Consolas" w:eastAsia="Consolas"/>
          <w:color w:val="2D2D2D"/>
          <w:sz w:val="22"/>
          <w:szCs w:val="40"/>
        </w:rPr>
        <w:t xml:space="preserve"> </w:t>
      </w:r>
    </w:p>
    <w:p w14:paraId="490F6EEA">
      <w:pPr>
        <w:rPr>
          <w:sz w:val="36"/>
          <w:szCs w:val="40"/>
        </w:rPr>
      </w:pPr>
    </w:p>
    <w:p w14:paraId="10243F36">
      <w:pPr>
        <w:spacing w:before="200" w:after="40"/>
        <w:rPr>
          <w:sz w:val="36"/>
          <w:szCs w:val="40"/>
        </w:rPr>
      </w:pPr>
      <w:r>
        <w:rPr>
          <w:b/>
          <w:color w:val="1A56DB"/>
          <w:sz w:val="28"/>
          <w:szCs w:val="40"/>
        </w:rPr>
        <w:t>// backend\core\pagination.py</w:t>
      </w:r>
    </w:p>
    <w:p w14:paraId="1C277ACA">
      <w:pPr>
        <w:spacing w:before="0" w:after="0" w:line="260" w:lineRule="exact"/>
        <w:rPr>
          <w:sz w:val="36"/>
          <w:szCs w:val="40"/>
        </w:rPr>
      </w:pPr>
      <w:r>
        <w:rPr>
          <w:rFonts w:ascii="Consolas" w:hAnsi="Consolas" w:eastAsia="Consolas"/>
          <w:color w:val="2D2D2D"/>
          <w:sz w:val="22"/>
          <w:szCs w:val="40"/>
        </w:rPr>
        <w:t>from rest_framework.pagination import PageNumberPagination</w:t>
      </w:r>
    </w:p>
    <w:p w14:paraId="20554305">
      <w:pPr>
        <w:spacing w:before="0" w:after="0" w:line="260" w:lineRule="exact"/>
        <w:rPr>
          <w:sz w:val="36"/>
          <w:szCs w:val="40"/>
        </w:rPr>
      </w:pPr>
      <w:r>
        <w:rPr>
          <w:rFonts w:ascii="Consolas" w:hAnsi="Consolas" w:eastAsia="Consolas"/>
          <w:color w:val="2D2D2D"/>
          <w:sz w:val="22"/>
          <w:szCs w:val="40"/>
        </w:rPr>
        <w:t xml:space="preserve"> </w:t>
      </w:r>
    </w:p>
    <w:p w14:paraId="0CED90C4">
      <w:pPr>
        <w:spacing w:before="0" w:after="0" w:line="260" w:lineRule="exact"/>
        <w:rPr>
          <w:sz w:val="36"/>
          <w:szCs w:val="40"/>
        </w:rPr>
      </w:pPr>
      <w:r>
        <w:rPr>
          <w:rFonts w:ascii="Consolas" w:hAnsi="Consolas" w:eastAsia="Consolas"/>
          <w:color w:val="2D2D2D"/>
          <w:sz w:val="22"/>
          <w:szCs w:val="40"/>
        </w:rPr>
        <w:t xml:space="preserve"> </w:t>
      </w:r>
    </w:p>
    <w:p w14:paraId="51FE6E20">
      <w:pPr>
        <w:spacing w:before="0" w:after="0" w:line="260" w:lineRule="exact"/>
        <w:rPr>
          <w:sz w:val="36"/>
          <w:szCs w:val="40"/>
        </w:rPr>
      </w:pPr>
      <w:r>
        <w:rPr>
          <w:rFonts w:ascii="Consolas" w:hAnsi="Consolas" w:eastAsia="Consolas"/>
          <w:color w:val="2D2D2D"/>
          <w:sz w:val="22"/>
          <w:szCs w:val="40"/>
        </w:rPr>
        <w:t>class StandardPagination(PageNumberPagination):</w:t>
      </w:r>
    </w:p>
    <w:p w14:paraId="6B3D8F7D">
      <w:pPr>
        <w:spacing w:before="0" w:after="0" w:line="260" w:lineRule="exact"/>
        <w:rPr>
          <w:sz w:val="36"/>
          <w:szCs w:val="40"/>
        </w:rPr>
      </w:pPr>
      <w:r>
        <w:rPr>
          <w:rFonts w:ascii="Consolas" w:hAnsi="Consolas" w:eastAsia="Consolas"/>
          <w:color w:val="2D2D2D"/>
          <w:sz w:val="22"/>
          <w:szCs w:val="40"/>
        </w:rPr>
        <w:t xml:space="preserve">    page_size = 20</w:t>
      </w:r>
    </w:p>
    <w:p w14:paraId="6EEDE1AA">
      <w:pPr>
        <w:spacing w:before="0" w:after="0" w:line="260" w:lineRule="exact"/>
        <w:rPr>
          <w:sz w:val="36"/>
          <w:szCs w:val="40"/>
        </w:rPr>
      </w:pPr>
      <w:r>
        <w:rPr>
          <w:rFonts w:ascii="Consolas" w:hAnsi="Consolas" w:eastAsia="Consolas"/>
          <w:color w:val="2D2D2D"/>
          <w:sz w:val="22"/>
          <w:szCs w:val="40"/>
        </w:rPr>
        <w:t xml:space="preserve">    page_size_query_param = 'page_size'</w:t>
      </w:r>
    </w:p>
    <w:p w14:paraId="4BFA7442">
      <w:pPr>
        <w:spacing w:before="0" w:after="0" w:line="260" w:lineRule="exact"/>
        <w:rPr>
          <w:sz w:val="36"/>
          <w:szCs w:val="40"/>
        </w:rPr>
      </w:pPr>
      <w:r>
        <w:rPr>
          <w:rFonts w:ascii="Consolas" w:hAnsi="Consolas" w:eastAsia="Consolas"/>
          <w:color w:val="2D2D2D"/>
          <w:sz w:val="22"/>
          <w:szCs w:val="40"/>
        </w:rPr>
        <w:t xml:space="preserve">    max_page_size = 1000</w:t>
      </w:r>
    </w:p>
    <w:p w14:paraId="01148ED6">
      <w:pPr>
        <w:spacing w:before="0" w:after="0" w:line="260" w:lineRule="exact"/>
        <w:rPr>
          <w:sz w:val="36"/>
          <w:szCs w:val="40"/>
        </w:rPr>
      </w:pPr>
      <w:r>
        <w:rPr>
          <w:rFonts w:ascii="Consolas" w:hAnsi="Consolas" w:eastAsia="Consolas"/>
          <w:color w:val="2D2D2D"/>
          <w:sz w:val="22"/>
          <w:szCs w:val="40"/>
        </w:rPr>
        <w:t xml:space="preserve"> </w:t>
      </w:r>
    </w:p>
    <w:p w14:paraId="4733799A">
      <w:pPr>
        <w:rPr>
          <w:sz w:val="36"/>
          <w:szCs w:val="40"/>
        </w:rPr>
      </w:pPr>
    </w:p>
    <w:p w14:paraId="60CB6E21">
      <w:pPr>
        <w:spacing w:before="200" w:after="40"/>
        <w:rPr>
          <w:sz w:val="36"/>
          <w:szCs w:val="40"/>
        </w:rPr>
      </w:pPr>
      <w:r>
        <w:rPr>
          <w:b/>
          <w:color w:val="1A56DB"/>
          <w:sz w:val="28"/>
          <w:szCs w:val="40"/>
        </w:rPr>
        <w:t>// backend\core\permissions.py</w:t>
      </w:r>
    </w:p>
    <w:p w14:paraId="0336767C">
      <w:pPr>
        <w:spacing w:before="0" w:after="0" w:line="260" w:lineRule="exact"/>
        <w:rPr>
          <w:sz w:val="36"/>
          <w:szCs w:val="40"/>
        </w:rPr>
      </w:pPr>
      <w:r>
        <w:rPr>
          <w:rFonts w:ascii="Consolas" w:hAnsi="Consolas" w:eastAsia="Consolas"/>
          <w:color w:val="2D2D2D"/>
          <w:sz w:val="22"/>
          <w:szCs w:val="40"/>
        </w:rPr>
        <w:t>from rest_framework import permissions</w:t>
      </w:r>
    </w:p>
    <w:p w14:paraId="7F660193">
      <w:pPr>
        <w:spacing w:before="0" w:after="0" w:line="260" w:lineRule="exact"/>
        <w:rPr>
          <w:sz w:val="36"/>
          <w:szCs w:val="40"/>
        </w:rPr>
      </w:pPr>
      <w:r>
        <w:rPr>
          <w:rFonts w:ascii="Consolas" w:hAnsi="Consolas" w:eastAsia="Consolas"/>
          <w:color w:val="2D2D2D"/>
          <w:sz w:val="22"/>
          <w:szCs w:val="40"/>
        </w:rPr>
        <w:t xml:space="preserve"> </w:t>
      </w:r>
    </w:p>
    <w:p w14:paraId="3DA5F37F">
      <w:pPr>
        <w:spacing w:before="0" w:after="0" w:line="260" w:lineRule="exact"/>
        <w:rPr>
          <w:sz w:val="36"/>
          <w:szCs w:val="40"/>
        </w:rPr>
      </w:pPr>
      <w:r>
        <w:rPr>
          <w:rFonts w:ascii="Consolas" w:hAnsi="Consolas" w:eastAsia="Consolas"/>
          <w:color w:val="2D2D2D"/>
          <w:sz w:val="22"/>
          <w:szCs w:val="40"/>
        </w:rPr>
        <w:t xml:space="preserve"> </w:t>
      </w:r>
    </w:p>
    <w:p w14:paraId="2411107C">
      <w:pPr>
        <w:spacing w:before="0" w:after="0" w:line="260" w:lineRule="exact"/>
        <w:rPr>
          <w:sz w:val="36"/>
          <w:szCs w:val="40"/>
        </w:rPr>
      </w:pPr>
      <w:r>
        <w:rPr>
          <w:rFonts w:ascii="Consolas" w:hAnsi="Consolas" w:eastAsia="Consolas"/>
          <w:color w:val="2D2D2D"/>
          <w:sz w:val="22"/>
          <w:szCs w:val="40"/>
        </w:rPr>
        <w:t>def get_project_from_object(obj):</w:t>
      </w:r>
    </w:p>
    <w:p w14:paraId="2D6062FB">
      <w:pPr>
        <w:spacing w:before="0" w:after="0" w:line="260" w:lineRule="exact"/>
        <w:rPr>
          <w:sz w:val="36"/>
          <w:szCs w:val="40"/>
        </w:rPr>
      </w:pPr>
      <w:r>
        <w:rPr>
          <w:rFonts w:ascii="Consolas" w:hAnsi="Consolas" w:eastAsia="Consolas"/>
          <w:color w:val="2D2D2D"/>
          <w:sz w:val="22"/>
          <w:szCs w:val="40"/>
        </w:rPr>
        <w:t xml:space="preserve">    if hasattr(obj, 'members'):</w:t>
      </w:r>
    </w:p>
    <w:p w14:paraId="5EB54007">
      <w:pPr>
        <w:spacing w:before="0" w:after="0" w:line="260" w:lineRule="exact"/>
        <w:rPr>
          <w:sz w:val="36"/>
          <w:szCs w:val="40"/>
        </w:rPr>
      </w:pPr>
      <w:r>
        <w:rPr>
          <w:rFonts w:ascii="Consolas" w:hAnsi="Consolas" w:eastAsia="Consolas"/>
          <w:color w:val="2D2D2D"/>
          <w:sz w:val="22"/>
          <w:szCs w:val="40"/>
        </w:rPr>
        <w:t xml:space="preserve">        return obj</w:t>
      </w:r>
    </w:p>
    <w:p w14:paraId="16E7BA04">
      <w:pPr>
        <w:spacing w:before="0" w:after="0" w:line="260" w:lineRule="exact"/>
        <w:rPr>
          <w:sz w:val="36"/>
          <w:szCs w:val="40"/>
        </w:rPr>
      </w:pPr>
      <w:r>
        <w:rPr>
          <w:rFonts w:ascii="Consolas" w:hAnsi="Consolas" w:eastAsia="Consolas"/>
          <w:color w:val="2D2D2D"/>
          <w:sz w:val="22"/>
          <w:szCs w:val="40"/>
        </w:rPr>
        <w:t xml:space="preserve">    return getattr(obj, 'project', None)</w:t>
      </w:r>
    </w:p>
    <w:p w14:paraId="5BB3ED2E">
      <w:pPr>
        <w:spacing w:before="0" w:after="0" w:line="260" w:lineRule="exact"/>
        <w:rPr>
          <w:sz w:val="36"/>
          <w:szCs w:val="40"/>
        </w:rPr>
      </w:pPr>
      <w:r>
        <w:rPr>
          <w:rFonts w:ascii="Consolas" w:hAnsi="Consolas" w:eastAsia="Consolas"/>
          <w:color w:val="2D2D2D"/>
          <w:sz w:val="22"/>
          <w:szCs w:val="40"/>
        </w:rPr>
        <w:t xml:space="preserve"> </w:t>
      </w:r>
    </w:p>
    <w:p w14:paraId="2F750E62">
      <w:pPr>
        <w:spacing w:before="0" w:after="0" w:line="260" w:lineRule="exact"/>
        <w:rPr>
          <w:sz w:val="36"/>
          <w:szCs w:val="40"/>
        </w:rPr>
      </w:pPr>
      <w:r>
        <w:rPr>
          <w:rFonts w:ascii="Consolas" w:hAnsi="Consolas" w:eastAsia="Consolas"/>
          <w:color w:val="2D2D2D"/>
          <w:sz w:val="22"/>
          <w:szCs w:val="40"/>
        </w:rPr>
        <w:t xml:space="preserve"> </w:t>
      </w:r>
    </w:p>
    <w:p w14:paraId="7D38D476">
      <w:pPr>
        <w:spacing w:before="0" w:after="0" w:line="260" w:lineRule="exact"/>
        <w:rPr>
          <w:sz w:val="36"/>
          <w:szCs w:val="40"/>
        </w:rPr>
      </w:pPr>
      <w:r>
        <w:rPr>
          <w:rFonts w:ascii="Consolas" w:hAnsi="Consolas" w:eastAsia="Consolas"/>
          <w:color w:val="2D2D2D"/>
          <w:sz w:val="22"/>
          <w:szCs w:val="40"/>
        </w:rPr>
        <w:t>class IsProjectMember(permissions.BasePermission):</w:t>
      </w:r>
    </w:p>
    <w:p w14:paraId="3F48FBDE">
      <w:pPr>
        <w:spacing w:before="0" w:after="0" w:line="260" w:lineRule="exact"/>
        <w:rPr>
          <w:sz w:val="36"/>
          <w:szCs w:val="40"/>
        </w:rPr>
      </w:pPr>
      <w:r>
        <w:rPr>
          <w:rFonts w:ascii="Consolas" w:hAnsi="Consolas" w:eastAsia="Consolas"/>
          <w:color w:val="2D2D2D"/>
          <w:sz w:val="22"/>
          <w:szCs w:val="40"/>
        </w:rPr>
        <w:t xml:space="preserve">    """Allow access to project members or project owners."""</w:t>
      </w:r>
    </w:p>
    <w:p w14:paraId="14DEFD83">
      <w:pPr>
        <w:spacing w:before="0" w:after="0" w:line="260" w:lineRule="exact"/>
        <w:rPr>
          <w:sz w:val="36"/>
          <w:szCs w:val="40"/>
        </w:rPr>
      </w:pPr>
      <w:r>
        <w:rPr>
          <w:rFonts w:ascii="Consolas" w:hAnsi="Consolas" w:eastAsia="Consolas"/>
          <w:color w:val="2D2D2D"/>
          <w:sz w:val="22"/>
          <w:szCs w:val="40"/>
        </w:rPr>
        <w:t xml:space="preserve"> </w:t>
      </w:r>
    </w:p>
    <w:p w14:paraId="663CE739">
      <w:pPr>
        <w:spacing w:before="0" w:after="0" w:line="260" w:lineRule="exact"/>
        <w:rPr>
          <w:sz w:val="36"/>
          <w:szCs w:val="40"/>
        </w:rPr>
      </w:pPr>
      <w:r>
        <w:rPr>
          <w:rFonts w:ascii="Consolas" w:hAnsi="Consolas" w:eastAsia="Consolas"/>
          <w:color w:val="2D2D2D"/>
          <w:sz w:val="22"/>
          <w:szCs w:val="40"/>
        </w:rPr>
        <w:t xml:space="preserve">    def has_object_permission(self, request, view, obj):</w:t>
      </w:r>
    </w:p>
    <w:p w14:paraId="424C6FC9">
      <w:pPr>
        <w:spacing w:before="0" w:after="0" w:line="260" w:lineRule="exact"/>
        <w:rPr>
          <w:sz w:val="36"/>
          <w:szCs w:val="40"/>
        </w:rPr>
      </w:pPr>
      <w:r>
        <w:rPr>
          <w:rFonts w:ascii="Consolas" w:hAnsi="Consolas" w:eastAsia="Consolas"/>
          <w:color w:val="2D2D2D"/>
          <w:sz w:val="22"/>
          <w:szCs w:val="40"/>
        </w:rPr>
        <w:t xml:space="preserve">        project = get_project_from_object(obj)</w:t>
      </w:r>
    </w:p>
    <w:p w14:paraId="29211923">
      <w:pPr>
        <w:spacing w:before="0" w:after="0" w:line="260" w:lineRule="exact"/>
        <w:rPr>
          <w:sz w:val="36"/>
          <w:szCs w:val="40"/>
        </w:rPr>
      </w:pPr>
      <w:r>
        <w:rPr>
          <w:rFonts w:ascii="Consolas" w:hAnsi="Consolas" w:eastAsia="Consolas"/>
          <w:color w:val="2D2D2D"/>
          <w:sz w:val="22"/>
          <w:szCs w:val="40"/>
        </w:rPr>
        <w:t xml:space="preserve">        if project is None or not request.user or not request.user.is_authenticated:</w:t>
      </w:r>
    </w:p>
    <w:p w14:paraId="0BD91F19">
      <w:pPr>
        <w:spacing w:before="0" w:after="0" w:line="260" w:lineRule="exact"/>
        <w:rPr>
          <w:sz w:val="36"/>
          <w:szCs w:val="40"/>
        </w:rPr>
      </w:pPr>
      <w:r>
        <w:rPr>
          <w:rFonts w:ascii="Consolas" w:hAnsi="Consolas" w:eastAsia="Consolas"/>
          <w:color w:val="2D2D2D"/>
          <w:sz w:val="22"/>
          <w:szCs w:val="40"/>
        </w:rPr>
        <w:t xml:space="preserve">            return False</w:t>
      </w:r>
    </w:p>
    <w:p w14:paraId="7107B26D">
      <w:pPr>
        <w:spacing w:before="0" w:after="0" w:line="260" w:lineRule="exact"/>
        <w:rPr>
          <w:sz w:val="36"/>
          <w:szCs w:val="40"/>
        </w:rPr>
      </w:pPr>
      <w:r>
        <w:rPr>
          <w:rFonts w:ascii="Consolas" w:hAnsi="Consolas" w:eastAsia="Consolas"/>
          <w:color w:val="2D2D2D"/>
          <w:sz w:val="22"/>
          <w:szCs w:val="40"/>
        </w:rPr>
        <w:t xml:space="preserve">        if request.method in permissions.SAFE_METHODS and getattr(project, 'visibility', None) == 'public':</w:t>
      </w:r>
    </w:p>
    <w:p w14:paraId="66D1BE79">
      <w:pPr>
        <w:spacing w:before="0" w:after="0" w:line="260" w:lineRule="exact"/>
        <w:rPr>
          <w:sz w:val="36"/>
          <w:szCs w:val="40"/>
        </w:rPr>
      </w:pPr>
      <w:r>
        <w:rPr>
          <w:rFonts w:ascii="Consolas" w:hAnsi="Consolas" w:eastAsia="Consolas"/>
          <w:color w:val="2D2D2D"/>
          <w:sz w:val="22"/>
          <w:szCs w:val="40"/>
        </w:rPr>
        <w:t xml:space="preserve">            return True</w:t>
      </w:r>
    </w:p>
    <w:p w14:paraId="2A65871D">
      <w:pPr>
        <w:spacing w:before="0" w:after="0" w:line="260" w:lineRule="exact"/>
        <w:rPr>
          <w:sz w:val="36"/>
          <w:szCs w:val="40"/>
        </w:rPr>
      </w:pPr>
      <w:r>
        <w:rPr>
          <w:rFonts w:ascii="Consolas" w:hAnsi="Consolas" w:eastAsia="Consolas"/>
          <w:color w:val="2D2D2D"/>
          <w:sz w:val="22"/>
          <w:szCs w:val="40"/>
        </w:rPr>
        <w:t xml:space="preserve">        return project.owner_id == request.user.id or project.members.filter(user=request.user).exists()</w:t>
      </w:r>
    </w:p>
    <w:p w14:paraId="0FD42397">
      <w:pPr>
        <w:spacing w:before="0" w:after="0" w:line="260" w:lineRule="exact"/>
        <w:rPr>
          <w:sz w:val="36"/>
          <w:szCs w:val="40"/>
        </w:rPr>
      </w:pPr>
      <w:r>
        <w:rPr>
          <w:rFonts w:ascii="Consolas" w:hAnsi="Consolas" w:eastAsia="Consolas"/>
          <w:color w:val="2D2D2D"/>
          <w:sz w:val="22"/>
          <w:szCs w:val="40"/>
        </w:rPr>
        <w:t xml:space="preserve"> </w:t>
      </w:r>
    </w:p>
    <w:p w14:paraId="4A6F99BD">
      <w:pPr>
        <w:spacing w:before="0" w:after="0" w:line="260" w:lineRule="exact"/>
        <w:rPr>
          <w:sz w:val="36"/>
          <w:szCs w:val="40"/>
        </w:rPr>
      </w:pPr>
      <w:r>
        <w:rPr>
          <w:rFonts w:ascii="Consolas" w:hAnsi="Consolas" w:eastAsia="Consolas"/>
          <w:color w:val="2D2D2D"/>
          <w:sz w:val="22"/>
          <w:szCs w:val="40"/>
        </w:rPr>
        <w:t xml:space="preserve"> </w:t>
      </w:r>
    </w:p>
    <w:p w14:paraId="37100422">
      <w:pPr>
        <w:spacing w:before="0" w:after="0" w:line="260" w:lineRule="exact"/>
        <w:rPr>
          <w:sz w:val="36"/>
          <w:szCs w:val="40"/>
        </w:rPr>
      </w:pPr>
      <w:r>
        <w:rPr>
          <w:rFonts w:ascii="Consolas" w:hAnsi="Consolas" w:eastAsia="Consolas"/>
          <w:color w:val="2D2D2D"/>
          <w:sz w:val="22"/>
          <w:szCs w:val="40"/>
        </w:rPr>
        <w:t>class IsProjectManager(permissions.BasePermission):</w:t>
      </w:r>
    </w:p>
    <w:p w14:paraId="136BB4A3">
      <w:pPr>
        <w:spacing w:before="0" w:after="0" w:line="260" w:lineRule="exact"/>
        <w:rPr>
          <w:sz w:val="36"/>
          <w:szCs w:val="40"/>
        </w:rPr>
      </w:pPr>
      <w:r>
        <w:rPr>
          <w:rFonts w:ascii="Consolas" w:hAnsi="Consolas" w:eastAsia="Consolas"/>
          <w:color w:val="2D2D2D"/>
          <w:sz w:val="22"/>
          <w:szCs w:val="40"/>
        </w:rPr>
        <w:t xml:space="preserve">    """Allow access to project owners or project managers."""</w:t>
      </w:r>
    </w:p>
    <w:p w14:paraId="6784E911">
      <w:pPr>
        <w:spacing w:before="0" w:after="0" w:line="260" w:lineRule="exact"/>
        <w:rPr>
          <w:sz w:val="36"/>
          <w:szCs w:val="40"/>
        </w:rPr>
      </w:pPr>
      <w:r>
        <w:rPr>
          <w:rFonts w:ascii="Consolas" w:hAnsi="Consolas" w:eastAsia="Consolas"/>
          <w:color w:val="2D2D2D"/>
          <w:sz w:val="22"/>
          <w:szCs w:val="40"/>
        </w:rPr>
        <w:t xml:space="preserve"> </w:t>
      </w:r>
    </w:p>
    <w:p w14:paraId="422F9F8F">
      <w:pPr>
        <w:spacing w:before="0" w:after="0" w:line="260" w:lineRule="exact"/>
        <w:rPr>
          <w:sz w:val="36"/>
          <w:szCs w:val="40"/>
        </w:rPr>
      </w:pPr>
      <w:r>
        <w:rPr>
          <w:rFonts w:ascii="Consolas" w:hAnsi="Consolas" w:eastAsia="Consolas"/>
          <w:color w:val="2D2D2D"/>
          <w:sz w:val="22"/>
          <w:szCs w:val="40"/>
        </w:rPr>
        <w:t xml:space="preserve">    def has_object_permission(self, request, view, obj):</w:t>
      </w:r>
    </w:p>
    <w:p w14:paraId="63706E67">
      <w:pPr>
        <w:spacing w:before="0" w:after="0" w:line="260" w:lineRule="exact"/>
        <w:rPr>
          <w:sz w:val="36"/>
          <w:szCs w:val="40"/>
        </w:rPr>
      </w:pPr>
      <w:r>
        <w:rPr>
          <w:rFonts w:ascii="Consolas" w:hAnsi="Consolas" w:eastAsia="Consolas"/>
          <w:color w:val="2D2D2D"/>
          <w:sz w:val="22"/>
          <w:szCs w:val="40"/>
        </w:rPr>
        <w:t xml:space="preserve">        project = get_project_from_object(obj)</w:t>
      </w:r>
    </w:p>
    <w:p w14:paraId="61B6E8D1">
      <w:pPr>
        <w:spacing w:before="0" w:after="0" w:line="260" w:lineRule="exact"/>
        <w:rPr>
          <w:sz w:val="36"/>
          <w:szCs w:val="40"/>
        </w:rPr>
      </w:pPr>
      <w:r>
        <w:rPr>
          <w:rFonts w:ascii="Consolas" w:hAnsi="Consolas" w:eastAsia="Consolas"/>
          <w:color w:val="2D2D2D"/>
          <w:sz w:val="22"/>
          <w:szCs w:val="40"/>
        </w:rPr>
        <w:t xml:space="preserve">        if project is None or not request.user or not request.user.is_authenticated:</w:t>
      </w:r>
    </w:p>
    <w:p w14:paraId="7D52FB49">
      <w:pPr>
        <w:spacing w:before="0" w:after="0" w:line="260" w:lineRule="exact"/>
        <w:rPr>
          <w:sz w:val="36"/>
          <w:szCs w:val="40"/>
        </w:rPr>
      </w:pPr>
      <w:r>
        <w:rPr>
          <w:rFonts w:ascii="Consolas" w:hAnsi="Consolas" w:eastAsia="Consolas"/>
          <w:color w:val="2D2D2D"/>
          <w:sz w:val="22"/>
          <w:szCs w:val="40"/>
        </w:rPr>
        <w:t xml:space="preserve">            return False</w:t>
      </w:r>
    </w:p>
    <w:p w14:paraId="395039FA">
      <w:pPr>
        <w:spacing w:before="0" w:after="0" w:line="260" w:lineRule="exact"/>
        <w:rPr>
          <w:sz w:val="36"/>
          <w:szCs w:val="40"/>
        </w:rPr>
      </w:pPr>
      <w:r>
        <w:rPr>
          <w:rFonts w:ascii="Consolas" w:hAnsi="Consolas" w:eastAsia="Consolas"/>
          <w:color w:val="2D2D2D"/>
          <w:sz w:val="22"/>
          <w:szCs w:val="40"/>
        </w:rPr>
        <w:t xml:space="preserve">        return (</w:t>
      </w:r>
    </w:p>
    <w:p w14:paraId="2D131798">
      <w:pPr>
        <w:spacing w:before="0" w:after="0" w:line="260" w:lineRule="exact"/>
        <w:rPr>
          <w:sz w:val="36"/>
          <w:szCs w:val="40"/>
        </w:rPr>
      </w:pPr>
      <w:r>
        <w:rPr>
          <w:rFonts w:ascii="Consolas" w:hAnsi="Consolas" w:eastAsia="Consolas"/>
          <w:color w:val="2D2D2D"/>
          <w:sz w:val="22"/>
          <w:szCs w:val="40"/>
        </w:rPr>
        <w:t xml:space="preserve">            project.owner_id == request.user.id</w:t>
      </w:r>
    </w:p>
    <w:p w14:paraId="49CA5BA5">
      <w:pPr>
        <w:spacing w:before="0" w:after="0" w:line="260" w:lineRule="exact"/>
        <w:rPr>
          <w:sz w:val="36"/>
          <w:szCs w:val="40"/>
        </w:rPr>
      </w:pPr>
      <w:r>
        <w:rPr>
          <w:rFonts w:ascii="Consolas" w:hAnsi="Consolas" w:eastAsia="Consolas"/>
          <w:color w:val="2D2D2D"/>
          <w:sz w:val="22"/>
          <w:szCs w:val="40"/>
        </w:rPr>
        <w:t xml:space="preserve">            or project.members.filter(user=request.user, role='manager').exists()</w:t>
      </w:r>
    </w:p>
    <w:p w14:paraId="4CC2468D">
      <w:pPr>
        <w:spacing w:before="0" w:after="0" w:line="260" w:lineRule="exact"/>
        <w:rPr>
          <w:sz w:val="36"/>
          <w:szCs w:val="40"/>
        </w:rPr>
      </w:pPr>
      <w:r>
        <w:rPr>
          <w:rFonts w:ascii="Consolas" w:hAnsi="Consolas" w:eastAsia="Consolas"/>
          <w:color w:val="2D2D2D"/>
          <w:sz w:val="22"/>
          <w:szCs w:val="40"/>
        </w:rPr>
        <w:t xml:space="preserve">        )</w:t>
      </w:r>
    </w:p>
    <w:p w14:paraId="3F4417DA">
      <w:pPr>
        <w:spacing w:before="0" w:after="0" w:line="260" w:lineRule="exact"/>
        <w:rPr>
          <w:sz w:val="36"/>
          <w:szCs w:val="40"/>
        </w:rPr>
      </w:pPr>
      <w:r>
        <w:rPr>
          <w:rFonts w:ascii="Consolas" w:hAnsi="Consolas" w:eastAsia="Consolas"/>
          <w:color w:val="2D2D2D"/>
          <w:sz w:val="22"/>
          <w:szCs w:val="40"/>
        </w:rPr>
        <w:t xml:space="preserve"> </w:t>
      </w:r>
    </w:p>
    <w:p w14:paraId="15C0D882">
      <w:pPr>
        <w:rPr>
          <w:sz w:val="36"/>
          <w:szCs w:val="40"/>
        </w:rPr>
      </w:pPr>
    </w:p>
    <w:p w14:paraId="1CC5F629">
      <w:pPr>
        <w:spacing w:before="200" w:after="40"/>
        <w:rPr>
          <w:sz w:val="36"/>
          <w:szCs w:val="40"/>
        </w:rPr>
      </w:pPr>
      <w:r>
        <w:rPr>
          <w:b/>
          <w:color w:val="1A56DB"/>
          <w:sz w:val="28"/>
          <w:szCs w:val="40"/>
        </w:rPr>
        <w:t>// backend\manage.py</w:t>
      </w:r>
    </w:p>
    <w:p w14:paraId="5C549E50">
      <w:pPr>
        <w:spacing w:before="0" w:after="0" w:line="260" w:lineRule="exact"/>
        <w:rPr>
          <w:sz w:val="36"/>
          <w:szCs w:val="40"/>
        </w:rPr>
      </w:pPr>
      <w:r>
        <w:rPr>
          <w:rFonts w:ascii="Consolas" w:hAnsi="Consolas" w:eastAsia="Consolas"/>
          <w:color w:val="2D2D2D"/>
          <w:sz w:val="22"/>
          <w:szCs w:val="40"/>
        </w:rPr>
        <w:t>#!/usr/bin/env python</w:t>
      </w:r>
    </w:p>
    <w:p w14:paraId="2F7AB3D3">
      <w:pPr>
        <w:spacing w:before="0" w:after="0" w:line="260" w:lineRule="exact"/>
        <w:rPr>
          <w:sz w:val="36"/>
          <w:szCs w:val="40"/>
        </w:rPr>
      </w:pPr>
      <w:r>
        <w:rPr>
          <w:rFonts w:ascii="Consolas" w:hAnsi="Consolas" w:eastAsia="Consolas"/>
          <w:color w:val="2D2D2D"/>
          <w:sz w:val="22"/>
          <w:szCs w:val="40"/>
        </w:rPr>
        <w:t>"""Django's command-line utility for administrative tasks."""</w:t>
      </w:r>
    </w:p>
    <w:p w14:paraId="6A648499">
      <w:pPr>
        <w:spacing w:before="0" w:after="0" w:line="260" w:lineRule="exact"/>
        <w:rPr>
          <w:sz w:val="36"/>
          <w:szCs w:val="40"/>
        </w:rPr>
      </w:pPr>
      <w:r>
        <w:rPr>
          <w:rFonts w:ascii="Consolas" w:hAnsi="Consolas" w:eastAsia="Consolas"/>
          <w:color w:val="2D2D2D"/>
          <w:sz w:val="22"/>
          <w:szCs w:val="40"/>
        </w:rPr>
        <w:t>import os</w:t>
      </w:r>
    </w:p>
    <w:p w14:paraId="0D37FD7F">
      <w:pPr>
        <w:spacing w:before="0" w:after="0" w:line="260" w:lineRule="exact"/>
        <w:rPr>
          <w:sz w:val="36"/>
          <w:szCs w:val="40"/>
        </w:rPr>
      </w:pPr>
      <w:r>
        <w:rPr>
          <w:rFonts w:ascii="Consolas" w:hAnsi="Consolas" w:eastAsia="Consolas"/>
          <w:color w:val="2D2D2D"/>
          <w:sz w:val="22"/>
          <w:szCs w:val="40"/>
        </w:rPr>
        <w:t>import sys</w:t>
      </w:r>
    </w:p>
    <w:p w14:paraId="7D7F4FE6">
      <w:pPr>
        <w:spacing w:before="0" w:after="0" w:line="260" w:lineRule="exact"/>
        <w:rPr>
          <w:sz w:val="36"/>
          <w:szCs w:val="40"/>
        </w:rPr>
      </w:pPr>
      <w:r>
        <w:rPr>
          <w:rFonts w:ascii="Consolas" w:hAnsi="Consolas" w:eastAsia="Consolas"/>
          <w:color w:val="2D2D2D"/>
          <w:sz w:val="22"/>
          <w:szCs w:val="40"/>
        </w:rPr>
        <w:t xml:space="preserve"> </w:t>
      </w:r>
    </w:p>
    <w:p w14:paraId="1C0A66F9">
      <w:pPr>
        <w:spacing w:before="0" w:after="0" w:line="260" w:lineRule="exact"/>
        <w:rPr>
          <w:sz w:val="36"/>
          <w:szCs w:val="40"/>
        </w:rPr>
      </w:pPr>
      <w:r>
        <w:rPr>
          <w:rFonts w:ascii="Consolas" w:hAnsi="Consolas" w:eastAsia="Consolas"/>
          <w:color w:val="2D2D2D"/>
          <w:sz w:val="22"/>
          <w:szCs w:val="40"/>
        </w:rPr>
        <w:t xml:space="preserve"> </w:t>
      </w:r>
    </w:p>
    <w:p w14:paraId="204D0048">
      <w:pPr>
        <w:spacing w:before="0" w:after="0" w:line="260" w:lineRule="exact"/>
        <w:rPr>
          <w:sz w:val="36"/>
          <w:szCs w:val="40"/>
        </w:rPr>
      </w:pPr>
      <w:r>
        <w:rPr>
          <w:rFonts w:ascii="Consolas" w:hAnsi="Consolas" w:eastAsia="Consolas"/>
          <w:color w:val="2D2D2D"/>
          <w:sz w:val="22"/>
          <w:szCs w:val="40"/>
        </w:rPr>
        <w:t>def main():</w:t>
      </w:r>
    </w:p>
    <w:p w14:paraId="398E1C36">
      <w:pPr>
        <w:spacing w:before="0" w:after="0" w:line="260" w:lineRule="exact"/>
        <w:rPr>
          <w:sz w:val="36"/>
          <w:szCs w:val="40"/>
        </w:rPr>
      </w:pPr>
      <w:r>
        <w:rPr>
          <w:rFonts w:ascii="Consolas" w:hAnsi="Consolas" w:eastAsia="Consolas"/>
          <w:color w:val="2D2D2D"/>
          <w:sz w:val="22"/>
          <w:szCs w:val="40"/>
        </w:rPr>
        <w:t xml:space="preserve">    os.environ.setdefault('DJANGO_SETTINGS_MODULE', 'config.settings.dev')</w:t>
      </w:r>
    </w:p>
    <w:p w14:paraId="3747FA56">
      <w:pPr>
        <w:spacing w:before="0" w:after="0" w:line="260" w:lineRule="exact"/>
        <w:rPr>
          <w:sz w:val="36"/>
          <w:szCs w:val="40"/>
        </w:rPr>
      </w:pPr>
      <w:r>
        <w:rPr>
          <w:rFonts w:ascii="Consolas" w:hAnsi="Consolas" w:eastAsia="Consolas"/>
          <w:color w:val="2D2D2D"/>
          <w:sz w:val="22"/>
          <w:szCs w:val="40"/>
        </w:rPr>
        <w:t xml:space="preserve">    try:</w:t>
      </w:r>
    </w:p>
    <w:p w14:paraId="3BB677CF">
      <w:pPr>
        <w:spacing w:before="0" w:after="0" w:line="260" w:lineRule="exact"/>
        <w:rPr>
          <w:sz w:val="36"/>
          <w:szCs w:val="40"/>
        </w:rPr>
      </w:pPr>
      <w:r>
        <w:rPr>
          <w:rFonts w:ascii="Consolas" w:hAnsi="Consolas" w:eastAsia="Consolas"/>
          <w:color w:val="2D2D2D"/>
          <w:sz w:val="22"/>
          <w:szCs w:val="40"/>
        </w:rPr>
        <w:t xml:space="preserve">        from django.core.management import execute_from_command_line</w:t>
      </w:r>
    </w:p>
    <w:p w14:paraId="644835A8">
      <w:pPr>
        <w:spacing w:before="0" w:after="0" w:line="260" w:lineRule="exact"/>
        <w:rPr>
          <w:sz w:val="36"/>
          <w:szCs w:val="40"/>
        </w:rPr>
      </w:pPr>
      <w:r>
        <w:rPr>
          <w:rFonts w:ascii="Consolas" w:hAnsi="Consolas" w:eastAsia="Consolas"/>
          <w:color w:val="2D2D2D"/>
          <w:sz w:val="22"/>
          <w:szCs w:val="40"/>
        </w:rPr>
        <w:t xml:space="preserve">    except ImportError as exc:</w:t>
      </w:r>
    </w:p>
    <w:p w14:paraId="78143E3A">
      <w:pPr>
        <w:spacing w:before="0" w:after="0" w:line="260" w:lineRule="exact"/>
        <w:rPr>
          <w:sz w:val="36"/>
          <w:szCs w:val="40"/>
        </w:rPr>
      </w:pPr>
      <w:r>
        <w:rPr>
          <w:rFonts w:ascii="Consolas" w:hAnsi="Consolas" w:eastAsia="Consolas"/>
          <w:color w:val="2D2D2D"/>
          <w:sz w:val="22"/>
          <w:szCs w:val="40"/>
        </w:rPr>
        <w:t xml:space="preserve">        raise ImportError(</w:t>
      </w:r>
    </w:p>
    <w:p w14:paraId="299B00BD">
      <w:pPr>
        <w:spacing w:before="0" w:after="0" w:line="260" w:lineRule="exact"/>
        <w:rPr>
          <w:sz w:val="36"/>
          <w:szCs w:val="40"/>
        </w:rPr>
      </w:pPr>
      <w:r>
        <w:rPr>
          <w:rFonts w:ascii="Consolas" w:hAnsi="Consolas" w:eastAsia="Consolas"/>
          <w:color w:val="2D2D2D"/>
          <w:sz w:val="22"/>
          <w:szCs w:val="40"/>
        </w:rPr>
        <w:t xml:space="preserve">            "Couldn't import Django. Are you sure it's installed?"</w:t>
      </w:r>
    </w:p>
    <w:p w14:paraId="6FF512AF">
      <w:pPr>
        <w:spacing w:before="0" w:after="0" w:line="260" w:lineRule="exact"/>
        <w:rPr>
          <w:sz w:val="36"/>
          <w:szCs w:val="40"/>
        </w:rPr>
      </w:pPr>
      <w:r>
        <w:rPr>
          <w:rFonts w:ascii="Consolas" w:hAnsi="Consolas" w:eastAsia="Consolas"/>
          <w:color w:val="2D2D2D"/>
          <w:sz w:val="22"/>
          <w:szCs w:val="40"/>
        </w:rPr>
        <w:t xml:space="preserve">        ) from exc</w:t>
      </w:r>
    </w:p>
    <w:p w14:paraId="129AFF45">
      <w:pPr>
        <w:spacing w:before="0" w:after="0" w:line="260" w:lineRule="exact"/>
        <w:rPr>
          <w:sz w:val="36"/>
          <w:szCs w:val="40"/>
        </w:rPr>
      </w:pPr>
      <w:r>
        <w:rPr>
          <w:rFonts w:ascii="Consolas" w:hAnsi="Consolas" w:eastAsia="Consolas"/>
          <w:color w:val="2D2D2D"/>
          <w:sz w:val="22"/>
          <w:szCs w:val="40"/>
        </w:rPr>
        <w:t xml:space="preserve">    execute_from_command_line(sys.argv)</w:t>
      </w:r>
    </w:p>
    <w:p w14:paraId="223F0094">
      <w:pPr>
        <w:spacing w:before="0" w:after="0" w:line="260" w:lineRule="exact"/>
        <w:rPr>
          <w:sz w:val="36"/>
          <w:szCs w:val="40"/>
        </w:rPr>
      </w:pPr>
      <w:r>
        <w:rPr>
          <w:rFonts w:ascii="Consolas" w:hAnsi="Consolas" w:eastAsia="Consolas"/>
          <w:color w:val="2D2D2D"/>
          <w:sz w:val="22"/>
          <w:szCs w:val="40"/>
        </w:rPr>
        <w:t xml:space="preserve"> </w:t>
      </w:r>
    </w:p>
    <w:p w14:paraId="6B7C76DD">
      <w:pPr>
        <w:spacing w:before="0" w:after="0" w:line="260" w:lineRule="exact"/>
        <w:rPr>
          <w:sz w:val="36"/>
          <w:szCs w:val="40"/>
        </w:rPr>
      </w:pPr>
      <w:r>
        <w:rPr>
          <w:rFonts w:ascii="Consolas" w:hAnsi="Consolas" w:eastAsia="Consolas"/>
          <w:color w:val="2D2D2D"/>
          <w:sz w:val="22"/>
          <w:szCs w:val="40"/>
        </w:rPr>
        <w:t xml:space="preserve"> </w:t>
      </w:r>
    </w:p>
    <w:p w14:paraId="0A25211F">
      <w:pPr>
        <w:spacing w:before="0" w:after="0" w:line="260" w:lineRule="exact"/>
        <w:rPr>
          <w:sz w:val="36"/>
          <w:szCs w:val="40"/>
        </w:rPr>
      </w:pPr>
      <w:r>
        <w:rPr>
          <w:rFonts w:ascii="Consolas" w:hAnsi="Consolas" w:eastAsia="Consolas"/>
          <w:color w:val="2D2D2D"/>
          <w:sz w:val="22"/>
          <w:szCs w:val="40"/>
        </w:rPr>
        <w:t>if __name__ == '__main__':</w:t>
      </w:r>
    </w:p>
    <w:p w14:paraId="54971E2C">
      <w:pPr>
        <w:spacing w:before="0" w:after="0" w:line="260" w:lineRule="exact"/>
        <w:rPr>
          <w:sz w:val="36"/>
          <w:szCs w:val="40"/>
        </w:rPr>
      </w:pPr>
      <w:r>
        <w:rPr>
          <w:rFonts w:ascii="Consolas" w:hAnsi="Consolas" w:eastAsia="Consolas"/>
          <w:color w:val="2D2D2D"/>
          <w:sz w:val="22"/>
          <w:szCs w:val="40"/>
        </w:rPr>
        <w:t xml:space="preserve">    main()</w:t>
      </w:r>
    </w:p>
    <w:p w14:paraId="297EBFEC">
      <w:pPr>
        <w:spacing w:before="0" w:after="0" w:line="260" w:lineRule="exact"/>
        <w:rPr>
          <w:sz w:val="36"/>
          <w:szCs w:val="40"/>
        </w:rPr>
      </w:pPr>
      <w:r>
        <w:rPr>
          <w:rFonts w:ascii="Consolas" w:hAnsi="Consolas" w:eastAsia="Consolas"/>
          <w:color w:val="2D2D2D"/>
          <w:sz w:val="22"/>
          <w:szCs w:val="40"/>
        </w:rPr>
        <w:t xml:space="preserve"> </w:t>
      </w:r>
    </w:p>
    <w:p w14:paraId="5D58302C">
      <w:pPr>
        <w:rPr>
          <w:sz w:val="36"/>
          <w:szCs w:val="40"/>
        </w:rPr>
      </w:pPr>
    </w:p>
    <w:p w14:paraId="6AF9F8E9">
      <w:pPr>
        <w:spacing w:before="200" w:after="40"/>
        <w:rPr>
          <w:sz w:val="36"/>
          <w:szCs w:val="40"/>
        </w:rPr>
      </w:pPr>
      <w:r>
        <w:rPr>
          <w:b/>
          <w:color w:val="1A56DB"/>
          <w:sz w:val="28"/>
          <w:szCs w:val="40"/>
        </w:rPr>
        <w:t>// backend\media\uploads\bde54b5f78bb487bb3082baeb2b0603c.txt</w:t>
      </w:r>
    </w:p>
    <w:p w14:paraId="67216CD2">
      <w:pPr>
        <w:spacing w:before="0" w:after="0" w:line="260" w:lineRule="exact"/>
        <w:rPr>
          <w:sz w:val="36"/>
          <w:szCs w:val="40"/>
        </w:rPr>
      </w:pPr>
      <w:r>
        <w:rPr>
          <w:rFonts w:ascii="Consolas" w:hAnsi="Consolas" w:eastAsia="Consolas"/>
          <w:color w:val="2D2D2D"/>
          <w:sz w:val="22"/>
          <w:szCs w:val="40"/>
        </w:rPr>
        <w:t>userName administrator</w:t>
      </w:r>
    </w:p>
    <w:p w14:paraId="23E2EFC2">
      <w:pPr>
        <w:spacing w:before="0" w:after="0" w:line="260" w:lineRule="exact"/>
        <w:rPr>
          <w:sz w:val="36"/>
          <w:szCs w:val="40"/>
        </w:rPr>
      </w:pPr>
      <w:r>
        <w:rPr>
          <w:rFonts w:ascii="Consolas" w:hAnsi="Consolas" w:eastAsia="Consolas"/>
          <w:color w:val="2D2D2D"/>
          <w:sz w:val="22"/>
          <w:szCs w:val="40"/>
        </w:rPr>
        <w:t>password AP:275b149d-dcfa-433f-b242-2a87c4af8f08</w:t>
      </w:r>
    </w:p>
    <w:p w14:paraId="7464B481">
      <w:pPr>
        <w:rPr>
          <w:sz w:val="36"/>
          <w:szCs w:val="40"/>
        </w:rPr>
      </w:pPr>
    </w:p>
    <w:p w14:paraId="46C6CCF7">
      <w:pPr>
        <w:spacing w:before="200" w:after="40"/>
        <w:rPr>
          <w:sz w:val="36"/>
          <w:szCs w:val="40"/>
        </w:rPr>
      </w:pPr>
      <w:r>
        <w:rPr>
          <w:b/>
          <w:color w:val="1A56DB"/>
          <w:sz w:val="28"/>
          <w:szCs w:val="40"/>
        </w:rPr>
        <w:t>// backend\pytest.ini</w:t>
      </w:r>
    </w:p>
    <w:p w14:paraId="3D8C589E">
      <w:pPr>
        <w:spacing w:before="0" w:after="0" w:line="260" w:lineRule="exact"/>
        <w:rPr>
          <w:sz w:val="36"/>
          <w:szCs w:val="40"/>
        </w:rPr>
      </w:pPr>
      <w:r>
        <w:rPr>
          <w:rFonts w:ascii="Consolas" w:hAnsi="Consolas" w:eastAsia="Consolas"/>
          <w:color w:val="2D2D2D"/>
          <w:sz w:val="22"/>
          <w:szCs w:val="40"/>
        </w:rPr>
        <w:t>[pytest]</w:t>
      </w:r>
    </w:p>
    <w:p w14:paraId="3DB8488E">
      <w:pPr>
        <w:spacing w:before="0" w:after="0" w:line="260" w:lineRule="exact"/>
        <w:rPr>
          <w:sz w:val="36"/>
          <w:szCs w:val="40"/>
        </w:rPr>
      </w:pPr>
      <w:r>
        <w:rPr>
          <w:rFonts w:ascii="Consolas" w:hAnsi="Consolas" w:eastAsia="Consolas"/>
          <w:color w:val="2D2D2D"/>
          <w:sz w:val="22"/>
          <w:szCs w:val="40"/>
        </w:rPr>
        <w:t>DJANGO_SETTINGS_MODULE = config.settings.base</w:t>
      </w:r>
    </w:p>
    <w:p w14:paraId="69B02A31">
      <w:pPr>
        <w:spacing w:before="0" w:after="0" w:line="260" w:lineRule="exact"/>
        <w:rPr>
          <w:sz w:val="36"/>
          <w:szCs w:val="40"/>
        </w:rPr>
      </w:pPr>
      <w:r>
        <w:rPr>
          <w:rFonts w:ascii="Consolas" w:hAnsi="Consolas" w:eastAsia="Consolas"/>
          <w:color w:val="2D2D2D"/>
          <w:sz w:val="22"/>
          <w:szCs w:val="40"/>
        </w:rPr>
        <w:t>python_files = test_*.py</w:t>
      </w:r>
    </w:p>
    <w:p w14:paraId="04BC2159">
      <w:pPr>
        <w:spacing w:before="0" w:after="0" w:line="260" w:lineRule="exact"/>
        <w:rPr>
          <w:sz w:val="36"/>
          <w:szCs w:val="40"/>
        </w:rPr>
      </w:pPr>
      <w:r>
        <w:rPr>
          <w:rFonts w:ascii="Consolas" w:hAnsi="Consolas" w:eastAsia="Consolas"/>
          <w:color w:val="2D2D2D"/>
          <w:sz w:val="22"/>
          <w:szCs w:val="40"/>
        </w:rPr>
        <w:t xml:space="preserve"> </w:t>
      </w:r>
    </w:p>
    <w:p w14:paraId="5A6487BA">
      <w:pPr>
        <w:rPr>
          <w:sz w:val="36"/>
          <w:szCs w:val="40"/>
        </w:rPr>
      </w:pPr>
    </w:p>
    <w:p w14:paraId="212802C4">
      <w:pPr>
        <w:spacing w:before="200" w:after="40"/>
        <w:rPr>
          <w:sz w:val="36"/>
          <w:szCs w:val="40"/>
        </w:rPr>
      </w:pPr>
      <w:r>
        <w:rPr>
          <w:b/>
          <w:color w:val="1A56DB"/>
          <w:sz w:val="28"/>
          <w:szCs w:val="40"/>
        </w:rPr>
        <w:t>// backend\requirements.txt</w:t>
      </w:r>
    </w:p>
    <w:p w14:paraId="0BB37780">
      <w:pPr>
        <w:spacing w:before="0" w:after="0" w:line="260" w:lineRule="exact"/>
        <w:rPr>
          <w:sz w:val="36"/>
          <w:szCs w:val="40"/>
        </w:rPr>
      </w:pPr>
      <w:r>
        <w:rPr>
          <w:rFonts w:ascii="Consolas" w:hAnsi="Consolas" w:eastAsia="Consolas"/>
          <w:color w:val="2D2D2D"/>
          <w:sz w:val="22"/>
          <w:szCs w:val="40"/>
        </w:rPr>
        <w:t>Django&gt;=4.2,&lt;5.0</w:t>
      </w:r>
    </w:p>
    <w:p w14:paraId="38B67337">
      <w:pPr>
        <w:spacing w:before="0" w:after="0" w:line="260" w:lineRule="exact"/>
        <w:rPr>
          <w:sz w:val="36"/>
          <w:szCs w:val="40"/>
        </w:rPr>
      </w:pPr>
      <w:r>
        <w:rPr>
          <w:rFonts w:ascii="Consolas" w:hAnsi="Consolas" w:eastAsia="Consolas"/>
          <w:color w:val="2D2D2D"/>
          <w:sz w:val="22"/>
          <w:szCs w:val="40"/>
        </w:rPr>
        <w:t>djangorestframework&gt;=3.14</w:t>
      </w:r>
    </w:p>
    <w:p w14:paraId="4ECB1524">
      <w:pPr>
        <w:spacing w:before="0" w:after="0" w:line="260" w:lineRule="exact"/>
        <w:rPr>
          <w:sz w:val="36"/>
          <w:szCs w:val="40"/>
        </w:rPr>
      </w:pPr>
      <w:r>
        <w:rPr>
          <w:rFonts w:ascii="Consolas" w:hAnsi="Consolas" w:eastAsia="Consolas"/>
          <w:color w:val="2D2D2D"/>
          <w:sz w:val="22"/>
          <w:szCs w:val="40"/>
        </w:rPr>
        <w:t>djangorestframework-simplejwt&gt;=5.3,&lt;6.0</w:t>
      </w:r>
    </w:p>
    <w:p w14:paraId="4260B895">
      <w:pPr>
        <w:spacing w:before="0" w:after="0" w:line="260" w:lineRule="exact"/>
        <w:rPr>
          <w:sz w:val="36"/>
          <w:szCs w:val="40"/>
        </w:rPr>
      </w:pPr>
      <w:r>
        <w:rPr>
          <w:rFonts w:ascii="Consolas" w:hAnsi="Consolas" w:eastAsia="Consolas"/>
          <w:color w:val="2D2D2D"/>
          <w:sz w:val="22"/>
          <w:szCs w:val="40"/>
        </w:rPr>
        <w:t>django-cors-headers&gt;=4.3</w:t>
      </w:r>
    </w:p>
    <w:p w14:paraId="2674534F">
      <w:pPr>
        <w:spacing w:before="0" w:after="0" w:line="260" w:lineRule="exact"/>
        <w:rPr>
          <w:sz w:val="36"/>
          <w:szCs w:val="40"/>
        </w:rPr>
      </w:pPr>
      <w:r>
        <w:rPr>
          <w:rFonts w:ascii="Consolas" w:hAnsi="Consolas" w:eastAsia="Consolas"/>
          <w:color w:val="2D2D2D"/>
          <w:sz w:val="22"/>
          <w:szCs w:val="40"/>
        </w:rPr>
        <w:t>django-filter&gt;=23.5</w:t>
      </w:r>
    </w:p>
    <w:p w14:paraId="244635E2">
      <w:pPr>
        <w:spacing w:before="0" w:after="0" w:line="260" w:lineRule="exact"/>
        <w:rPr>
          <w:sz w:val="36"/>
          <w:szCs w:val="40"/>
        </w:rPr>
      </w:pPr>
      <w:r>
        <w:rPr>
          <w:rFonts w:ascii="Consolas" w:hAnsi="Consolas" w:eastAsia="Consolas"/>
          <w:color w:val="2D2D2D"/>
          <w:sz w:val="22"/>
          <w:szCs w:val="40"/>
        </w:rPr>
        <w:t>drf-spectacular&gt;=0.27</w:t>
      </w:r>
    </w:p>
    <w:p w14:paraId="729F6D06">
      <w:pPr>
        <w:spacing w:before="0" w:after="0" w:line="260" w:lineRule="exact"/>
        <w:rPr>
          <w:sz w:val="36"/>
          <w:szCs w:val="40"/>
        </w:rPr>
      </w:pPr>
      <w:r>
        <w:rPr>
          <w:rFonts w:ascii="Consolas" w:hAnsi="Consolas" w:eastAsia="Consolas"/>
          <w:color w:val="2D2D2D"/>
          <w:sz w:val="22"/>
          <w:szCs w:val="40"/>
        </w:rPr>
        <w:t>celery&gt;=5.3,&lt;6.0</w:t>
      </w:r>
    </w:p>
    <w:p w14:paraId="2135A567">
      <w:pPr>
        <w:spacing w:before="0" w:after="0" w:line="260" w:lineRule="exact"/>
        <w:rPr>
          <w:sz w:val="36"/>
          <w:szCs w:val="40"/>
        </w:rPr>
      </w:pPr>
      <w:r>
        <w:rPr>
          <w:rFonts w:ascii="Consolas" w:hAnsi="Consolas" w:eastAsia="Consolas"/>
          <w:color w:val="2D2D2D"/>
          <w:sz w:val="22"/>
          <w:szCs w:val="40"/>
        </w:rPr>
        <w:t>redis&gt;=5.0</w:t>
      </w:r>
    </w:p>
    <w:p w14:paraId="2442644D">
      <w:pPr>
        <w:spacing w:before="0" w:after="0" w:line="260" w:lineRule="exact"/>
        <w:rPr>
          <w:sz w:val="36"/>
          <w:szCs w:val="40"/>
        </w:rPr>
      </w:pPr>
      <w:r>
        <w:rPr>
          <w:rFonts w:ascii="Consolas" w:hAnsi="Consolas" w:eastAsia="Consolas"/>
          <w:color w:val="2D2D2D"/>
          <w:sz w:val="22"/>
          <w:szCs w:val="40"/>
        </w:rPr>
        <w:t>Pillow&gt;=10.2</w:t>
      </w:r>
    </w:p>
    <w:p w14:paraId="77FB4E1F">
      <w:pPr>
        <w:spacing w:before="0" w:after="0" w:line="260" w:lineRule="exact"/>
        <w:rPr>
          <w:sz w:val="36"/>
          <w:szCs w:val="40"/>
        </w:rPr>
      </w:pPr>
      <w:r>
        <w:rPr>
          <w:rFonts w:ascii="Consolas" w:hAnsi="Consolas" w:eastAsia="Consolas"/>
          <w:color w:val="2D2D2D"/>
          <w:sz w:val="22"/>
          <w:szCs w:val="40"/>
        </w:rPr>
        <w:t>python-dotenv&gt;=1.0</w:t>
      </w:r>
    </w:p>
    <w:p w14:paraId="0C204339">
      <w:pPr>
        <w:spacing w:before="0" w:after="0" w:line="260" w:lineRule="exact"/>
        <w:rPr>
          <w:sz w:val="36"/>
          <w:szCs w:val="40"/>
        </w:rPr>
      </w:pPr>
      <w:r>
        <w:rPr>
          <w:rFonts w:ascii="Consolas" w:hAnsi="Consolas" w:eastAsia="Consolas"/>
          <w:color w:val="2D2D2D"/>
          <w:sz w:val="22"/>
          <w:szCs w:val="40"/>
        </w:rPr>
        <w:t>mysqlclient&gt;=2.2</w:t>
      </w:r>
    </w:p>
    <w:p w14:paraId="38654DCE">
      <w:pPr>
        <w:spacing w:before="0" w:after="0" w:line="260" w:lineRule="exact"/>
        <w:rPr>
          <w:sz w:val="36"/>
          <w:szCs w:val="40"/>
        </w:rPr>
      </w:pPr>
      <w:r>
        <w:rPr>
          <w:rFonts w:ascii="Consolas" w:hAnsi="Consolas" w:eastAsia="Consolas"/>
          <w:color w:val="2D2D2D"/>
          <w:sz w:val="22"/>
          <w:szCs w:val="40"/>
        </w:rPr>
        <w:t>gunicorn&gt;=22.0</w:t>
      </w:r>
    </w:p>
    <w:p w14:paraId="7AD5CB66">
      <w:pPr>
        <w:spacing w:before="0" w:after="0" w:line="260" w:lineRule="exact"/>
        <w:rPr>
          <w:sz w:val="36"/>
          <w:szCs w:val="40"/>
        </w:rPr>
      </w:pPr>
      <w:r>
        <w:rPr>
          <w:rFonts w:ascii="Consolas" w:hAnsi="Consolas" w:eastAsia="Consolas"/>
          <w:color w:val="2D2D2D"/>
          <w:sz w:val="22"/>
          <w:szCs w:val="40"/>
        </w:rPr>
        <w:t xml:space="preserve"> </w:t>
      </w:r>
    </w:p>
    <w:p w14:paraId="210B32BB">
      <w:pPr>
        <w:rPr>
          <w:sz w:val="36"/>
          <w:szCs w:val="40"/>
        </w:rPr>
      </w:pPr>
    </w:p>
    <w:p w14:paraId="5EB3D79C">
      <w:pPr>
        <w:spacing w:before="200" w:after="40"/>
        <w:rPr>
          <w:sz w:val="36"/>
          <w:szCs w:val="40"/>
        </w:rPr>
      </w:pPr>
      <w:r>
        <w:rPr>
          <w:b/>
          <w:color w:val="1A56DB"/>
          <w:sz w:val="28"/>
          <w:szCs w:val="40"/>
        </w:rPr>
        <w:t>// backend\tasks\__init__.py</w:t>
      </w:r>
    </w:p>
    <w:p w14:paraId="7A3A04D6">
      <w:pPr>
        <w:spacing w:before="0" w:after="0" w:line="260" w:lineRule="exact"/>
        <w:rPr>
          <w:sz w:val="36"/>
          <w:szCs w:val="40"/>
        </w:rPr>
      </w:pPr>
      <w:r>
        <w:rPr>
          <w:rFonts w:ascii="Consolas" w:hAnsi="Consolas" w:eastAsia="Consolas"/>
          <w:color w:val="2D2D2D"/>
          <w:sz w:val="22"/>
          <w:szCs w:val="40"/>
        </w:rPr>
        <w:t xml:space="preserve"> </w:t>
      </w:r>
    </w:p>
    <w:p w14:paraId="76A68162">
      <w:pPr>
        <w:rPr>
          <w:sz w:val="36"/>
          <w:szCs w:val="40"/>
        </w:rPr>
      </w:pPr>
    </w:p>
    <w:p w14:paraId="7F22EE25">
      <w:pPr>
        <w:spacing w:before="200" w:after="40"/>
        <w:rPr>
          <w:sz w:val="36"/>
          <w:szCs w:val="40"/>
        </w:rPr>
      </w:pPr>
      <w:r>
        <w:rPr>
          <w:b/>
          <w:color w:val="1A56DB"/>
          <w:sz w:val="28"/>
          <w:szCs w:val="40"/>
        </w:rPr>
        <w:t>// backend\tasks\celery.py</w:t>
      </w:r>
    </w:p>
    <w:p w14:paraId="010443B1">
      <w:pPr>
        <w:spacing w:before="0" w:after="0" w:line="260" w:lineRule="exact"/>
        <w:rPr>
          <w:sz w:val="36"/>
          <w:szCs w:val="40"/>
        </w:rPr>
      </w:pPr>
      <w:r>
        <w:rPr>
          <w:rFonts w:ascii="Consolas" w:hAnsi="Consolas" w:eastAsia="Consolas"/>
          <w:color w:val="2D2D2D"/>
          <w:sz w:val="22"/>
          <w:szCs w:val="40"/>
        </w:rPr>
        <w:t>from celery import Celery</w:t>
      </w:r>
    </w:p>
    <w:p w14:paraId="61881C6D">
      <w:pPr>
        <w:spacing w:before="0" w:after="0" w:line="260" w:lineRule="exact"/>
        <w:rPr>
          <w:sz w:val="36"/>
          <w:szCs w:val="40"/>
        </w:rPr>
      </w:pPr>
      <w:r>
        <w:rPr>
          <w:rFonts w:ascii="Consolas" w:hAnsi="Consolas" w:eastAsia="Consolas"/>
          <w:color w:val="2D2D2D"/>
          <w:sz w:val="22"/>
          <w:szCs w:val="40"/>
        </w:rPr>
        <w:t>import os</w:t>
      </w:r>
    </w:p>
    <w:p w14:paraId="25FA0EEB">
      <w:pPr>
        <w:spacing w:before="0" w:after="0" w:line="260" w:lineRule="exact"/>
        <w:rPr>
          <w:sz w:val="36"/>
          <w:szCs w:val="40"/>
        </w:rPr>
      </w:pPr>
      <w:r>
        <w:rPr>
          <w:rFonts w:ascii="Consolas" w:hAnsi="Consolas" w:eastAsia="Consolas"/>
          <w:color w:val="2D2D2D"/>
          <w:sz w:val="22"/>
          <w:szCs w:val="40"/>
        </w:rPr>
        <w:t xml:space="preserve"> </w:t>
      </w:r>
    </w:p>
    <w:p w14:paraId="2D98AFB8">
      <w:pPr>
        <w:spacing w:before="0" w:after="0" w:line="260" w:lineRule="exact"/>
        <w:rPr>
          <w:sz w:val="36"/>
          <w:szCs w:val="40"/>
        </w:rPr>
      </w:pPr>
      <w:r>
        <w:rPr>
          <w:rFonts w:ascii="Consolas" w:hAnsi="Consolas" w:eastAsia="Consolas"/>
          <w:color w:val="2D2D2D"/>
          <w:sz w:val="22"/>
          <w:szCs w:val="40"/>
        </w:rPr>
        <w:t>os.environ.setdefault('DJANGO_SETTINGS_MODULE', 'config.settings.base')</w:t>
      </w:r>
    </w:p>
    <w:p w14:paraId="1AB250EC">
      <w:pPr>
        <w:spacing w:before="0" w:after="0" w:line="260" w:lineRule="exact"/>
        <w:rPr>
          <w:sz w:val="36"/>
          <w:szCs w:val="40"/>
        </w:rPr>
      </w:pPr>
      <w:r>
        <w:rPr>
          <w:rFonts w:ascii="Consolas" w:hAnsi="Consolas" w:eastAsia="Consolas"/>
          <w:color w:val="2D2D2D"/>
          <w:sz w:val="22"/>
          <w:szCs w:val="40"/>
        </w:rPr>
        <w:t xml:space="preserve"> </w:t>
      </w:r>
    </w:p>
    <w:p w14:paraId="798F63AB">
      <w:pPr>
        <w:spacing w:before="0" w:after="0" w:line="260" w:lineRule="exact"/>
        <w:rPr>
          <w:sz w:val="36"/>
          <w:szCs w:val="40"/>
        </w:rPr>
      </w:pPr>
      <w:r>
        <w:rPr>
          <w:rFonts w:ascii="Consolas" w:hAnsi="Consolas" w:eastAsia="Consolas"/>
          <w:color w:val="2D2D2D"/>
          <w:sz w:val="22"/>
          <w:szCs w:val="40"/>
        </w:rPr>
        <w:t>app = Celery('project_platform')</w:t>
      </w:r>
    </w:p>
    <w:p w14:paraId="57CEF151">
      <w:pPr>
        <w:spacing w:before="0" w:after="0" w:line="260" w:lineRule="exact"/>
        <w:rPr>
          <w:sz w:val="36"/>
          <w:szCs w:val="40"/>
        </w:rPr>
      </w:pPr>
      <w:r>
        <w:rPr>
          <w:rFonts w:ascii="Consolas" w:hAnsi="Consolas" w:eastAsia="Consolas"/>
          <w:color w:val="2D2D2D"/>
          <w:sz w:val="22"/>
          <w:szCs w:val="40"/>
        </w:rPr>
        <w:t>app.config_from_object('django.conf:settings', namespace='CELERY')</w:t>
      </w:r>
    </w:p>
    <w:p w14:paraId="68E3EB9D">
      <w:pPr>
        <w:spacing w:before="0" w:after="0" w:line="260" w:lineRule="exact"/>
        <w:rPr>
          <w:sz w:val="36"/>
          <w:szCs w:val="40"/>
        </w:rPr>
      </w:pPr>
      <w:r>
        <w:rPr>
          <w:rFonts w:ascii="Consolas" w:hAnsi="Consolas" w:eastAsia="Consolas"/>
          <w:color w:val="2D2D2D"/>
          <w:sz w:val="22"/>
          <w:szCs w:val="40"/>
        </w:rPr>
        <w:t>app.autodiscover_tasks()</w:t>
      </w:r>
    </w:p>
    <w:p w14:paraId="16EC0984">
      <w:pPr>
        <w:spacing w:before="0" w:after="0" w:line="260" w:lineRule="exact"/>
        <w:rPr>
          <w:sz w:val="36"/>
          <w:szCs w:val="40"/>
        </w:rPr>
      </w:pPr>
      <w:r>
        <w:rPr>
          <w:rFonts w:ascii="Consolas" w:hAnsi="Consolas" w:eastAsia="Consolas"/>
          <w:color w:val="2D2D2D"/>
          <w:sz w:val="22"/>
          <w:szCs w:val="40"/>
        </w:rPr>
        <w:t xml:space="preserve"> </w:t>
      </w:r>
    </w:p>
    <w:p w14:paraId="420ED079">
      <w:pPr>
        <w:rPr>
          <w:sz w:val="36"/>
          <w:szCs w:val="40"/>
        </w:rPr>
      </w:pPr>
    </w:p>
    <w:p w14:paraId="44DCE6D1">
      <w:pPr>
        <w:pStyle w:val="4"/>
        <w:bidi w:val="0"/>
      </w:pPr>
      <w:bookmarkStart w:id="39" w:name="_Toc23320"/>
      <w:bookmarkStart w:id="40" w:name="_Toc30600"/>
      <w:r>
        <w:t>前端 Vue 3 代码</w:t>
      </w:r>
      <w:bookmarkEnd w:id="39"/>
      <w:bookmarkEnd w:id="40"/>
    </w:p>
    <w:p w14:paraId="033E8408">
      <w:pPr>
        <w:spacing w:before="200" w:after="40"/>
        <w:rPr>
          <w:sz w:val="36"/>
          <w:szCs w:val="40"/>
        </w:rPr>
      </w:pPr>
      <w:r>
        <w:rPr>
          <w:b/>
          <w:color w:val="1A56DB"/>
          <w:sz w:val="28"/>
          <w:szCs w:val="40"/>
        </w:rPr>
        <w:t>// frontend\Dockerfile</w:t>
      </w:r>
    </w:p>
    <w:p w14:paraId="5955F427">
      <w:pPr>
        <w:spacing w:before="0" w:after="0" w:line="260" w:lineRule="exact"/>
        <w:rPr>
          <w:sz w:val="36"/>
          <w:szCs w:val="40"/>
        </w:rPr>
      </w:pPr>
      <w:r>
        <w:rPr>
          <w:rFonts w:ascii="Consolas" w:hAnsi="Consolas" w:eastAsia="Consolas"/>
          <w:color w:val="2D2D2D"/>
          <w:sz w:val="22"/>
          <w:szCs w:val="40"/>
        </w:rPr>
        <w:t>FROM node:20-alpine</w:t>
      </w:r>
    </w:p>
    <w:p w14:paraId="5748B257">
      <w:pPr>
        <w:spacing w:before="0" w:after="0" w:line="260" w:lineRule="exact"/>
        <w:rPr>
          <w:sz w:val="36"/>
          <w:szCs w:val="40"/>
        </w:rPr>
      </w:pPr>
      <w:r>
        <w:rPr>
          <w:rFonts w:ascii="Consolas" w:hAnsi="Consolas" w:eastAsia="Consolas"/>
          <w:color w:val="2D2D2D"/>
          <w:sz w:val="22"/>
          <w:szCs w:val="40"/>
        </w:rPr>
        <w:t xml:space="preserve"> </w:t>
      </w:r>
    </w:p>
    <w:p w14:paraId="47A7E6A7">
      <w:pPr>
        <w:spacing w:before="0" w:after="0" w:line="260" w:lineRule="exact"/>
        <w:rPr>
          <w:sz w:val="36"/>
          <w:szCs w:val="40"/>
        </w:rPr>
      </w:pPr>
      <w:r>
        <w:rPr>
          <w:rFonts w:ascii="Consolas" w:hAnsi="Consolas" w:eastAsia="Consolas"/>
          <w:color w:val="2D2D2D"/>
          <w:sz w:val="22"/>
          <w:szCs w:val="40"/>
        </w:rPr>
        <w:t>WORKDIR /app</w:t>
      </w:r>
    </w:p>
    <w:p w14:paraId="57394E57">
      <w:pPr>
        <w:spacing w:before="0" w:after="0" w:line="260" w:lineRule="exact"/>
        <w:rPr>
          <w:sz w:val="36"/>
          <w:szCs w:val="40"/>
        </w:rPr>
      </w:pPr>
      <w:r>
        <w:rPr>
          <w:rFonts w:ascii="Consolas" w:hAnsi="Consolas" w:eastAsia="Consolas"/>
          <w:color w:val="2D2D2D"/>
          <w:sz w:val="22"/>
          <w:szCs w:val="40"/>
        </w:rPr>
        <w:t xml:space="preserve"> </w:t>
      </w:r>
    </w:p>
    <w:p w14:paraId="3A88AFE0">
      <w:pPr>
        <w:spacing w:before="0" w:after="0" w:line="260" w:lineRule="exact"/>
        <w:rPr>
          <w:sz w:val="36"/>
          <w:szCs w:val="40"/>
        </w:rPr>
      </w:pPr>
      <w:r>
        <w:rPr>
          <w:rFonts w:ascii="Consolas" w:hAnsi="Consolas" w:eastAsia="Consolas"/>
          <w:color w:val="2D2D2D"/>
          <w:sz w:val="22"/>
          <w:szCs w:val="40"/>
        </w:rPr>
        <w:t>COPY package.json .</w:t>
      </w:r>
    </w:p>
    <w:p w14:paraId="15ED2646">
      <w:pPr>
        <w:spacing w:before="0" w:after="0" w:line="260" w:lineRule="exact"/>
        <w:rPr>
          <w:sz w:val="36"/>
          <w:szCs w:val="40"/>
        </w:rPr>
      </w:pPr>
      <w:r>
        <w:rPr>
          <w:rFonts w:ascii="Consolas" w:hAnsi="Consolas" w:eastAsia="Consolas"/>
          <w:color w:val="2D2D2D"/>
          <w:sz w:val="22"/>
          <w:szCs w:val="40"/>
        </w:rPr>
        <w:t>RUN npm install</w:t>
      </w:r>
    </w:p>
    <w:p w14:paraId="701040E1">
      <w:pPr>
        <w:spacing w:before="0" w:after="0" w:line="260" w:lineRule="exact"/>
        <w:rPr>
          <w:sz w:val="36"/>
          <w:szCs w:val="40"/>
        </w:rPr>
      </w:pPr>
      <w:r>
        <w:rPr>
          <w:rFonts w:ascii="Consolas" w:hAnsi="Consolas" w:eastAsia="Consolas"/>
          <w:color w:val="2D2D2D"/>
          <w:sz w:val="22"/>
          <w:szCs w:val="40"/>
        </w:rPr>
        <w:t xml:space="preserve"> </w:t>
      </w:r>
    </w:p>
    <w:p w14:paraId="0BB265D1">
      <w:pPr>
        <w:spacing w:before="0" w:after="0" w:line="260" w:lineRule="exact"/>
        <w:rPr>
          <w:sz w:val="36"/>
          <w:szCs w:val="40"/>
        </w:rPr>
      </w:pPr>
      <w:r>
        <w:rPr>
          <w:rFonts w:ascii="Consolas" w:hAnsi="Consolas" w:eastAsia="Consolas"/>
          <w:color w:val="2D2D2D"/>
          <w:sz w:val="22"/>
          <w:szCs w:val="40"/>
        </w:rPr>
        <w:t>COPY . .</w:t>
      </w:r>
    </w:p>
    <w:p w14:paraId="379161AC">
      <w:pPr>
        <w:spacing w:before="0" w:after="0" w:line="260" w:lineRule="exact"/>
        <w:rPr>
          <w:sz w:val="36"/>
          <w:szCs w:val="40"/>
        </w:rPr>
      </w:pPr>
      <w:r>
        <w:rPr>
          <w:rFonts w:ascii="Consolas" w:hAnsi="Consolas" w:eastAsia="Consolas"/>
          <w:color w:val="2D2D2D"/>
          <w:sz w:val="22"/>
          <w:szCs w:val="40"/>
        </w:rPr>
        <w:t xml:space="preserve"> </w:t>
      </w:r>
    </w:p>
    <w:p w14:paraId="28C56BE4">
      <w:pPr>
        <w:spacing w:before="0" w:after="0" w:line="260" w:lineRule="exact"/>
        <w:rPr>
          <w:sz w:val="36"/>
          <w:szCs w:val="40"/>
        </w:rPr>
      </w:pPr>
      <w:r>
        <w:rPr>
          <w:rFonts w:ascii="Consolas" w:hAnsi="Consolas" w:eastAsia="Consolas"/>
          <w:color w:val="2D2D2D"/>
          <w:sz w:val="22"/>
          <w:szCs w:val="40"/>
        </w:rPr>
        <w:t>EXPOSE 5173</w:t>
      </w:r>
    </w:p>
    <w:p w14:paraId="2DB8FBAC">
      <w:pPr>
        <w:spacing w:before="0" w:after="0" w:line="260" w:lineRule="exact"/>
        <w:rPr>
          <w:sz w:val="36"/>
          <w:szCs w:val="40"/>
        </w:rPr>
      </w:pPr>
      <w:r>
        <w:rPr>
          <w:rFonts w:ascii="Consolas" w:hAnsi="Consolas" w:eastAsia="Consolas"/>
          <w:color w:val="2D2D2D"/>
          <w:sz w:val="22"/>
          <w:szCs w:val="40"/>
        </w:rPr>
        <w:t>CMD ["npm", "run", "dev", "--", "--host"]</w:t>
      </w:r>
    </w:p>
    <w:p w14:paraId="6B67654D">
      <w:pPr>
        <w:spacing w:before="0" w:after="0" w:line="260" w:lineRule="exact"/>
        <w:rPr>
          <w:sz w:val="36"/>
          <w:szCs w:val="40"/>
        </w:rPr>
      </w:pPr>
      <w:r>
        <w:rPr>
          <w:rFonts w:ascii="Consolas" w:hAnsi="Consolas" w:eastAsia="Consolas"/>
          <w:color w:val="2D2D2D"/>
          <w:sz w:val="22"/>
          <w:szCs w:val="40"/>
        </w:rPr>
        <w:t xml:space="preserve"> </w:t>
      </w:r>
    </w:p>
    <w:p w14:paraId="170D1901">
      <w:pPr>
        <w:rPr>
          <w:sz w:val="36"/>
          <w:szCs w:val="40"/>
        </w:rPr>
      </w:pPr>
    </w:p>
    <w:p w14:paraId="101C5110">
      <w:pPr>
        <w:spacing w:before="200" w:after="40"/>
        <w:rPr>
          <w:sz w:val="36"/>
          <w:szCs w:val="40"/>
        </w:rPr>
      </w:pPr>
      <w:r>
        <w:rPr>
          <w:b/>
          <w:color w:val="1A56DB"/>
          <w:sz w:val="28"/>
          <w:szCs w:val="40"/>
        </w:rPr>
        <w:t>// frontend\index.html</w:t>
      </w:r>
    </w:p>
    <w:p w14:paraId="7B9BEAD5">
      <w:pPr>
        <w:spacing w:before="0" w:after="0" w:line="260" w:lineRule="exact"/>
        <w:rPr>
          <w:sz w:val="36"/>
          <w:szCs w:val="40"/>
        </w:rPr>
      </w:pPr>
      <w:r>
        <w:rPr>
          <w:rFonts w:ascii="Consolas" w:hAnsi="Consolas" w:eastAsia="Consolas"/>
          <w:color w:val="2D2D2D"/>
          <w:sz w:val="22"/>
          <w:szCs w:val="40"/>
        </w:rPr>
        <w:t>&lt;!DOCTYPE html&gt;</w:t>
      </w:r>
    </w:p>
    <w:p w14:paraId="3D6DD221">
      <w:pPr>
        <w:spacing w:before="0" w:after="0" w:line="260" w:lineRule="exact"/>
        <w:rPr>
          <w:sz w:val="36"/>
          <w:szCs w:val="40"/>
        </w:rPr>
      </w:pPr>
      <w:r>
        <w:rPr>
          <w:rFonts w:ascii="Consolas" w:hAnsi="Consolas" w:eastAsia="Consolas"/>
          <w:color w:val="2D2D2D"/>
          <w:sz w:val="22"/>
          <w:szCs w:val="40"/>
        </w:rPr>
        <w:t>&lt;html lang="zh-CN"&gt;</w:t>
      </w:r>
    </w:p>
    <w:p w14:paraId="79EDDDD5">
      <w:pPr>
        <w:spacing w:before="0" w:after="0" w:line="260" w:lineRule="exact"/>
        <w:rPr>
          <w:sz w:val="36"/>
          <w:szCs w:val="40"/>
        </w:rPr>
      </w:pPr>
      <w:r>
        <w:rPr>
          <w:rFonts w:ascii="Consolas" w:hAnsi="Consolas" w:eastAsia="Consolas"/>
          <w:color w:val="2D2D2D"/>
          <w:sz w:val="22"/>
          <w:szCs w:val="40"/>
        </w:rPr>
        <w:t xml:space="preserve">  &lt;head&gt;</w:t>
      </w:r>
    </w:p>
    <w:p w14:paraId="33660CED">
      <w:pPr>
        <w:spacing w:before="0" w:after="0" w:line="260" w:lineRule="exact"/>
        <w:rPr>
          <w:sz w:val="36"/>
          <w:szCs w:val="40"/>
        </w:rPr>
      </w:pPr>
      <w:r>
        <w:rPr>
          <w:rFonts w:ascii="Consolas" w:hAnsi="Consolas" w:eastAsia="Consolas"/>
          <w:color w:val="2D2D2D"/>
          <w:sz w:val="22"/>
          <w:szCs w:val="40"/>
        </w:rPr>
        <w:t xml:space="preserve">    &lt;meta charset="UTF-8" /&gt;</w:t>
      </w:r>
    </w:p>
    <w:p w14:paraId="40C85CEF">
      <w:pPr>
        <w:spacing w:before="0" w:after="0" w:line="260" w:lineRule="exact"/>
        <w:rPr>
          <w:sz w:val="36"/>
          <w:szCs w:val="40"/>
        </w:rPr>
      </w:pPr>
      <w:r>
        <w:rPr>
          <w:rFonts w:ascii="Consolas" w:hAnsi="Consolas" w:eastAsia="Consolas"/>
          <w:color w:val="2D2D2D"/>
          <w:sz w:val="22"/>
          <w:szCs w:val="40"/>
        </w:rPr>
        <w:t xml:space="preserve">    &lt;meta name="viewport" content="width=device-width, initial-scale=1.0" /&gt;</w:t>
      </w:r>
    </w:p>
    <w:p w14:paraId="3F9C2449">
      <w:pPr>
        <w:spacing w:before="0" w:after="0" w:line="260" w:lineRule="exact"/>
        <w:rPr>
          <w:sz w:val="36"/>
          <w:szCs w:val="40"/>
        </w:rPr>
      </w:pPr>
      <w:r>
        <w:rPr>
          <w:rFonts w:ascii="Consolas" w:hAnsi="Consolas" w:eastAsia="Consolas"/>
          <w:color w:val="2D2D2D"/>
          <w:sz w:val="22"/>
          <w:szCs w:val="40"/>
        </w:rPr>
        <w:t xml:space="preserve">    &lt;title&gt;软件项目管理平台&lt;/title&gt;</w:t>
      </w:r>
    </w:p>
    <w:p w14:paraId="6555BB3F">
      <w:pPr>
        <w:spacing w:before="0" w:after="0" w:line="260" w:lineRule="exact"/>
        <w:rPr>
          <w:sz w:val="36"/>
          <w:szCs w:val="40"/>
        </w:rPr>
      </w:pPr>
      <w:r>
        <w:rPr>
          <w:rFonts w:ascii="Consolas" w:hAnsi="Consolas" w:eastAsia="Consolas"/>
          <w:color w:val="2D2D2D"/>
          <w:sz w:val="22"/>
          <w:szCs w:val="40"/>
        </w:rPr>
        <w:t xml:space="preserve">  &lt;/head&gt;</w:t>
      </w:r>
    </w:p>
    <w:p w14:paraId="02295879">
      <w:pPr>
        <w:spacing w:before="0" w:after="0" w:line="260" w:lineRule="exact"/>
        <w:rPr>
          <w:sz w:val="36"/>
          <w:szCs w:val="40"/>
        </w:rPr>
      </w:pPr>
      <w:r>
        <w:rPr>
          <w:rFonts w:ascii="Consolas" w:hAnsi="Consolas" w:eastAsia="Consolas"/>
          <w:color w:val="2D2D2D"/>
          <w:sz w:val="22"/>
          <w:szCs w:val="40"/>
        </w:rPr>
        <w:t xml:space="preserve">  &lt;body&gt;</w:t>
      </w:r>
    </w:p>
    <w:p w14:paraId="15B38688">
      <w:pPr>
        <w:spacing w:before="0" w:after="0" w:line="260" w:lineRule="exact"/>
        <w:rPr>
          <w:sz w:val="36"/>
          <w:szCs w:val="40"/>
        </w:rPr>
      </w:pPr>
      <w:r>
        <w:rPr>
          <w:rFonts w:ascii="Consolas" w:hAnsi="Consolas" w:eastAsia="Consolas"/>
          <w:color w:val="2D2D2D"/>
          <w:sz w:val="22"/>
          <w:szCs w:val="40"/>
        </w:rPr>
        <w:t xml:space="preserve">    &lt;div id="app"&gt;&lt;/div&gt;</w:t>
      </w:r>
    </w:p>
    <w:p w14:paraId="571E9CD1">
      <w:pPr>
        <w:spacing w:before="0" w:after="0" w:line="260" w:lineRule="exact"/>
        <w:rPr>
          <w:sz w:val="36"/>
          <w:szCs w:val="40"/>
        </w:rPr>
      </w:pPr>
      <w:r>
        <w:rPr>
          <w:rFonts w:ascii="Consolas" w:hAnsi="Consolas" w:eastAsia="Consolas"/>
          <w:color w:val="2D2D2D"/>
          <w:sz w:val="22"/>
          <w:szCs w:val="40"/>
        </w:rPr>
        <w:t xml:space="preserve">    &lt;script type="module" src="/src/main.js"&gt;&lt;/script&gt;</w:t>
      </w:r>
    </w:p>
    <w:p w14:paraId="7D3E7B17">
      <w:pPr>
        <w:spacing w:before="0" w:after="0" w:line="260" w:lineRule="exact"/>
        <w:rPr>
          <w:sz w:val="36"/>
          <w:szCs w:val="40"/>
        </w:rPr>
      </w:pPr>
      <w:r>
        <w:rPr>
          <w:rFonts w:ascii="Consolas" w:hAnsi="Consolas" w:eastAsia="Consolas"/>
          <w:color w:val="2D2D2D"/>
          <w:sz w:val="22"/>
          <w:szCs w:val="40"/>
        </w:rPr>
        <w:t xml:space="preserve">  &lt;/body&gt;</w:t>
      </w:r>
    </w:p>
    <w:p w14:paraId="52EB3BD5">
      <w:pPr>
        <w:spacing w:before="0" w:after="0" w:line="260" w:lineRule="exact"/>
        <w:rPr>
          <w:sz w:val="36"/>
          <w:szCs w:val="40"/>
        </w:rPr>
      </w:pPr>
      <w:r>
        <w:rPr>
          <w:rFonts w:ascii="Consolas" w:hAnsi="Consolas" w:eastAsia="Consolas"/>
          <w:color w:val="2D2D2D"/>
          <w:sz w:val="22"/>
          <w:szCs w:val="40"/>
        </w:rPr>
        <w:t>&lt;/html&gt;</w:t>
      </w:r>
    </w:p>
    <w:p w14:paraId="7BD80361">
      <w:pPr>
        <w:spacing w:before="0" w:after="0" w:line="260" w:lineRule="exact"/>
        <w:rPr>
          <w:sz w:val="36"/>
          <w:szCs w:val="40"/>
        </w:rPr>
      </w:pPr>
      <w:r>
        <w:rPr>
          <w:rFonts w:ascii="Consolas" w:hAnsi="Consolas" w:eastAsia="Consolas"/>
          <w:color w:val="2D2D2D"/>
          <w:sz w:val="22"/>
          <w:szCs w:val="40"/>
        </w:rPr>
        <w:t xml:space="preserve"> </w:t>
      </w:r>
    </w:p>
    <w:p w14:paraId="1C55A403">
      <w:pPr>
        <w:rPr>
          <w:sz w:val="36"/>
          <w:szCs w:val="40"/>
        </w:rPr>
      </w:pPr>
    </w:p>
    <w:p w14:paraId="3A90A06B">
      <w:pPr>
        <w:spacing w:before="200" w:after="40"/>
        <w:rPr>
          <w:sz w:val="36"/>
          <w:szCs w:val="40"/>
        </w:rPr>
      </w:pPr>
      <w:r>
        <w:rPr>
          <w:b/>
          <w:color w:val="1A56DB"/>
          <w:sz w:val="28"/>
          <w:szCs w:val="40"/>
        </w:rPr>
        <w:t>// frontend\nginx\default.conf</w:t>
      </w:r>
    </w:p>
    <w:p w14:paraId="4D52D0EC">
      <w:pPr>
        <w:spacing w:before="0" w:after="0" w:line="260" w:lineRule="exact"/>
        <w:rPr>
          <w:sz w:val="36"/>
          <w:szCs w:val="40"/>
        </w:rPr>
      </w:pPr>
      <w:r>
        <w:rPr>
          <w:rFonts w:ascii="Consolas" w:hAnsi="Consolas" w:eastAsia="Consolas"/>
          <w:color w:val="2D2D2D"/>
          <w:sz w:val="22"/>
          <w:szCs w:val="40"/>
        </w:rPr>
        <w:t>server {</w:t>
      </w:r>
    </w:p>
    <w:p w14:paraId="5BF3BD42">
      <w:pPr>
        <w:spacing w:before="0" w:after="0" w:line="260" w:lineRule="exact"/>
        <w:rPr>
          <w:sz w:val="36"/>
          <w:szCs w:val="40"/>
        </w:rPr>
      </w:pPr>
      <w:r>
        <w:rPr>
          <w:rFonts w:ascii="Consolas" w:hAnsi="Consolas" w:eastAsia="Consolas"/>
          <w:color w:val="2D2D2D"/>
          <w:sz w:val="22"/>
          <w:szCs w:val="40"/>
        </w:rPr>
        <w:t xml:space="preserve">    listen 80;</w:t>
      </w:r>
    </w:p>
    <w:p w14:paraId="3E59DE43">
      <w:pPr>
        <w:spacing w:before="0" w:after="0" w:line="260" w:lineRule="exact"/>
        <w:rPr>
          <w:sz w:val="36"/>
          <w:szCs w:val="40"/>
        </w:rPr>
      </w:pPr>
      <w:r>
        <w:rPr>
          <w:rFonts w:ascii="Consolas" w:hAnsi="Consolas" w:eastAsia="Consolas"/>
          <w:color w:val="2D2D2D"/>
          <w:sz w:val="22"/>
          <w:szCs w:val="40"/>
        </w:rPr>
        <w:t xml:space="preserve">    server_name _;</w:t>
      </w:r>
    </w:p>
    <w:p w14:paraId="3F42B3C4">
      <w:pPr>
        <w:spacing w:before="0" w:after="0" w:line="260" w:lineRule="exact"/>
        <w:rPr>
          <w:sz w:val="36"/>
          <w:szCs w:val="40"/>
        </w:rPr>
      </w:pPr>
      <w:r>
        <w:rPr>
          <w:rFonts w:ascii="Consolas" w:hAnsi="Consolas" w:eastAsia="Consolas"/>
          <w:color w:val="2D2D2D"/>
          <w:sz w:val="22"/>
          <w:szCs w:val="40"/>
        </w:rPr>
        <w:t xml:space="preserve">    client_max_body_size 50M;</w:t>
      </w:r>
    </w:p>
    <w:p w14:paraId="76569C99">
      <w:pPr>
        <w:spacing w:before="0" w:after="0" w:line="260" w:lineRule="exact"/>
        <w:rPr>
          <w:sz w:val="36"/>
          <w:szCs w:val="40"/>
        </w:rPr>
      </w:pPr>
      <w:r>
        <w:rPr>
          <w:rFonts w:ascii="Consolas" w:hAnsi="Consolas" w:eastAsia="Consolas"/>
          <w:color w:val="2D2D2D"/>
          <w:sz w:val="22"/>
          <w:szCs w:val="40"/>
        </w:rPr>
        <w:t xml:space="preserve"> </w:t>
      </w:r>
    </w:p>
    <w:p w14:paraId="7804575E">
      <w:pPr>
        <w:spacing w:before="0" w:after="0" w:line="260" w:lineRule="exact"/>
        <w:rPr>
          <w:sz w:val="36"/>
          <w:szCs w:val="40"/>
        </w:rPr>
      </w:pPr>
      <w:r>
        <w:rPr>
          <w:rFonts w:ascii="Consolas" w:hAnsi="Consolas" w:eastAsia="Consolas"/>
          <w:color w:val="2D2D2D"/>
          <w:sz w:val="22"/>
          <w:szCs w:val="40"/>
        </w:rPr>
        <w:t xml:space="preserve">    root /usr/share/nginx/html;</w:t>
      </w:r>
    </w:p>
    <w:p w14:paraId="3FC10FFB">
      <w:pPr>
        <w:spacing w:before="0" w:after="0" w:line="260" w:lineRule="exact"/>
        <w:rPr>
          <w:sz w:val="36"/>
          <w:szCs w:val="40"/>
        </w:rPr>
      </w:pPr>
      <w:r>
        <w:rPr>
          <w:rFonts w:ascii="Consolas" w:hAnsi="Consolas" w:eastAsia="Consolas"/>
          <w:color w:val="2D2D2D"/>
          <w:sz w:val="22"/>
          <w:szCs w:val="40"/>
        </w:rPr>
        <w:t xml:space="preserve">    index index.html;</w:t>
      </w:r>
    </w:p>
    <w:p w14:paraId="14F4C549">
      <w:pPr>
        <w:spacing w:before="0" w:after="0" w:line="260" w:lineRule="exact"/>
        <w:rPr>
          <w:sz w:val="36"/>
          <w:szCs w:val="40"/>
        </w:rPr>
      </w:pPr>
      <w:r>
        <w:rPr>
          <w:rFonts w:ascii="Consolas" w:hAnsi="Consolas" w:eastAsia="Consolas"/>
          <w:color w:val="2D2D2D"/>
          <w:sz w:val="22"/>
          <w:szCs w:val="40"/>
        </w:rPr>
        <w:t xml:space="preserve"> </w:t>
      </w:r>
    </w:p>
    <w:p w14:paraId="532B4F4E">
      <w:pPr>
        <w:spacing w:before="0" w:after="0" w:line="260" w:lineRule="exact"/>
        <w:rPr>
          <w:sz w:val="36"/>
          <w:szCs w:val="40"/>
        </w:rPr>
      </w:pPr>
      <w:r>
        <w:rPr>
          <w:rFonts w:ascii="Consolas" w:hAnsi="Consolas" w:eastAsia="Consolas"/>
          <w:color w:val="2D2D2D"/>
          <w:sz w:val="22"/>
          <w:szCs w:val="40"/>
        </w:rPr>
        <w:t xml:space="preserve">    # Django API</w:t>
      </w:r>
    </w:p>
    <w:p w14:paraId="02074E76">
      <w:pPr>
        <w:spacing w:before="0" w:after="0" w:line="260" w:lineRule="exact"/>
        <w:rPr>
          <w:sz w:val="36"/>
          <w:szCs w:val="40"/>
        </w:rPr>
      </w:pPr>
      <w:r>
        <w:rPr>
          <w:rFonts w:ascii="Consolas" w:hAnsi="Consolas" w:eastAsia="Consolas"/>
          <w:color w:val="2D2D2D"/>
          <w:sz w:val="22"/>
          <w:szCs w:val="40"/>
        </w:rPr>
        <w:t xml:space="preserve">    location /api/ {</w:t>
      </w:r>
    </w:p>
    <w:p w14:paraId="60115283">
      <w:pPr>
        <w:spacing w:before="0" w:after="0" w:line="260" w:lineRule="exact"/>
        <w:rPr>
          <w:sz w:val="36"/>
          <w:szCs w:val="40"/>
        </w:rPr>
      </w:pPr>
      <w:r>
        <w:rPr>
          <w:rFonts w:ascii="Consolas" w:hAnsi="Consolas" w:eastAsia="Consolas"/>
          <w:color w:val="2D2D2D"/>
          <w:sz w:val="22"/>
          <w:szCs w:val="40"/>
        </w:rPr>
        <w:t xml:space="preserve">        proxy_pass http://backend:8000;</w:t>
      </w:r>
    </w:p>
    <w:p w14:paraId="61FD4461">
      <w:pPr>
        <w:spacing w:before="0" w:after="0" w:line="260" w:lineRule="exact"/>
        <w:rPr>
          <w:sz w:val="36"/>
          <w:szCs w:val="40"/>
        </w:rPr>
      </w:pPr>
      <w:r>
        <w:rPr>
          <w:rFonts w:ascii="Consolas" w:hAnsi="Consolas" w:eastAsia="Consolas"/>
          <w:color w:val="2D2D2D"/>
          <w:sz w:val="22"/>
          <w:szCs w:val="40"/>
        </w:rPr>
        <w:t xml:space="preserve">        proxy_set_header Host $host;</w:t>
      </w:r>
    </w:p>
    <w:p w14:paraId="533F43B7">
      <w:pPr>
        <w:spacing w:before="0" w:after="0" w:line="260" w:lineRule="exact"/>
        <w:rPr>
          <w:sz w:val="36"/>
          <w:szCs w:val="40"/>
        </w:rPr>
      </w:pPr>
      <w:r>
        <w:rPr>
          <w:rFonts w:ascii="Consolas" w:hAnsi="Consolas" w:eastAsia="Consolas"/>
          <w:color w:val="2D2D2D"/>
          <w:sz w:val="22"/>
          <w:szCs w:val="40"/>
        </w:rPr>
        <w:t xml:space="preserve">        proxy_set_header X-Real-IP $remote_addr;</w:t>
      </w:r>
    </w:p>
    <w:p w14:paraId="4347D4E7">
      <w:pPr>
        <w:spacing w:before="0" w:after="0" w:line="260" w:lineRule="exact"/>
        <w:rPr>
          <w:sz w:val="36"/>
          <w:szCs w:val="40"/>
        </w:rPr>
      </w:pPr>
      <w:r>
        <w:rPr>
          <w:rFonts w:ascii="Consolas" w:hAnsi="Consolas" w:eastAsia="Consolas"/>
          <w:color w:val="2D2D2D"/>
          <w:sz w:val="22"/>
          <w:szCs w:val="40"/>
        </w:rPr>
        <w:t xml:space="preserve">        proxy_set_header X-Forwarded-For $proxy_add_x_forwarded_for;</w:t>
      </w:r>
    </w:p>
    <w:p w14:paraId="36BCD029">
      <w:pPr>
        <w:spacing w:before="0" w:after="0" w:line="260" w:lineRule="exact"/>
        <w:rPr>
          <w:sz w:val="36"/>
          <w:szCs w:val="40"/>
        </w:rPr>
      </w:pPr>
      <w:r>
        <w:rPr>
          <w:rFonts w:ascii="Consolas" w:hAnsi="Consolas" w:eastAsia="Consolas"/>
          <w:color w:val="2D2D2D"/>
          <w:sz w:val="22"/>
          <w:szCs w:val="40"/>
        </w:rPr>
        <w:t xml:space="preserve">        proxy_set_header X-Forwarded-Proto $scheme;</w:t>
      </w:r>
    </w:p>
    <w:p w14:paraId="75AD1D03">
      <w:pPr>
        <w:spacing w:before="0" w:after="0" w:line="260" w:lineRule="exact"/>
        <w:rPr>
          <w:sz w:val="36"/>
          <w:szCs w:val="40"/>
        </w:rPr>
      </w:pPr>
      <w:r>
        <w:rPr>
          <w:rFonts w:ascii="Consolas" w:hAnsi="Consolas" w:eastAsia="Consolas"/>
          <w:color w:val="2D2D2D"/>
          <w:sz w:val="22"/>
          <w:szCs w:val="40"/>
        </w:rPr>
        <w:t xml:space="preserve">        proxy_read_timeout 120s;</w:t>
      </w:r>
    </w:p>
    <w:p w14:paraId="263CB349">
      <w:pPr>
        <w:spacing w:before="0" w:after="0" w:line="260" w:lineRule="exact"/>
        <w:rPr>
          <w:sz w:val="36"/>
          <w:szCs w:val="40"/>
        </w:rPr>
      </w:pPr>
      <w:r>
        <w:rPr>
          <w:rFonts w:ascii="Consolas" w:hAnsi="Consolas" w:eastAsia="Consolas"/>
          <w:color w:val="2D2D2D"/>
          <w:sz w:val="22"/>
          <w:szCs w:val="40"/>
        </w:rPr>
        <w:t xml:space="preserve">    }</w:t>
      </w:r>
    </w:p>
    <w:p w14:paraId="5928ACDC">
      <w:pPr>
        <w:spacing w:before="0" w:after="0" w:line="260" w:lineRule="exact"/>
        <w:rPr>
          <w:sz w:val="36"/>
          <w:szCs w:val="40"/>
        </w:rPr>
      </w:pPr>
      <w:r>
        <w:rPr>
          <w:rFonts w:ascii="Consolas" w:hAnsi="Consolas" w:eastAsia="Consolas"/>
          <w:color w:val="2D2D2D"/>
          <w:sz w:val="22"/>
          <w:szCs w:val="40"/>
        </w:rPr>
        <w:t xml:space="preserve"> </w:t>
      </w:r>
    </w:p>
    <w:p w14:paraId="186377E0">
      <w:pPr>
        <w:spacing w:before="0" w:after="0" w:line="260" w:lineRule="exact"/>
        <w:rPr>
          <w:sz w:val="36"/>
          <w:szCs w:val="40"/>
        </w:rPr>
      </w:pPr>
      <w:r>
        <w:rPr>
          <w:rFonts w:ascii="Consolas" w:hAnsi="Consolas" w:eastAsia="Consolas"/>
          <w:color w:val="2D2D2D"/>
          <w:sz w:val="22"/>
          <w:szCs w:val="40"/>
        </w:rPr>
        <w:t xml:space="preserve">    # Django Admin</w:t>
      </w:r>
    </w:p>
    <w:p w14:paraId="1DBD50CE">
      <w:pPr>
        <w:spacing w:before="0" w:after="0" w:line="260" w:lineRule="exact"/>
        <w:rPr>
          <w:sz w:val="36"/>
          <w:szCs w:val="40"/>
        </w:rPr>
      </w:pPr>
      <w:r>
        <w:rPr>
          <w:rFonts w:ascii="Consolas" w:hAnsi="Consolas" w:eastAsia="Consolas"/>
          <w:color w:val="2D2D2D"/>
          <w:sz w:val="22"/>
          <w:szCs w:val="40"/>
        </w:rPr>
        <w:t xml:space="preserve">    location /admin/ {</w:t>
      </w:r>
    </w:p>
    <w:p w14:paraId="1257766B">
      <w:pPr>
        <w:spacing w:before="0" w:after="0" w:line="260" w:lineRule="exact"/>
        <w:rPr>
          <w:sz w:val="36"/>
          <w:szCs w:val="40"/>
        </w:rPr>
      </w:pPr>
      <w:r>
        <w:rPr>
          <w:rFonts w:ascii="Consolas" w:hAnsi="Consolas" w:eastAsia="Consolas"/>
          <w:color w:val="2D2D2D"/>
          <w:sz w:val="22"/>
          <w:szCs w:val="40"/>
        </w:rPr>
        <w:t xml:space="preserve">        proxy_pass http://backend:8000;</w:t>
      </w:r>
    </w:p>
    <w:p w14:paraId="0089D77D">
      <w:pPr>
        <w:spacing w:before="0" w:after="0" w:line="260" w:lineRule="exact"/>
        <w:rPr>
          <w:sz w:val="36"/>
          <w:szCs w:val="40"/>
        </w:rPr>
      </w:pPr>
      <w:r>
        <w:rPr>
          <w:rFonts w:ascii="Consolas" w:hAnsi="Consolas" w:eastAsia="Consolas"/>
          <w:color w:val="2D2D2D"/>
          <w:sz w:val="22"/>
          <w:szCs w:val="40"/>
        </w:rPr>
        <w:t xml:space="preserve">        proxy_set_header Host $host;</w:t>
      </w:r>
    </w:p>
    <w:p w14:paraId="30D4F72C">
      <w:pPr>
        <w:spacing w:before="0" w:after="0" w:line="260" w:lineRule="exact"/>
        <w:rPr>
          <w:sz w:val="36"/>
          <w:szCs w:val="40"/>
        </w:rPr>
      </w:pPr>
      <w:r>
        <w:rPr>
          <w:rFonts w:ascii="Consolas" w:hAnsi="Consolas" w:eastAsia="Consolas"/>
          <w:color w:val="2D2D2D"/>
          <w:sz w:val="22"/>
          <w:szCs w:val="40"/>
        </w:rPr>
        <w:t xml:space="preserve">        proxy_set_header X-Forwarded-For $proxy_add_x_forwarded_for;</w:t>
      </w:r>
    </w:p>
    <w:p w14:paraId="3196BB3B">
      <w:pPr>
        <w:spacing w:before="0" w:after="0" w:line="260" w:lineRule="exact"/>
        <w:rPr>
          <w:sz w:val="36"/>
          <w:szCs w:val="40"/>
        </w:rPr>
      </w:pPr>
      <w:r>
        <w:rPr>
          <w:rFonts w:ascii="Consolas" w:hAnsi="Consolas" w:eastAsia="Consolas"/>
          <w:color w:val="2D2D2D"/>
          <w:sz w:val="22"/>
          <w:szCs w:val="40"/>
        </w:rPr>
        <w:t xml:space="preserve">    }</w:t>
      </w:r>
    </w:p>
    <w:p w14:paraId="76441336">
      <w:pPr>
        <w:spacing w:before="0" w:after="0" w:line="260" w:lineRule="exact"/>
        <w:rPr>
          <w:sz w:val="36"/>
          <w:szCs w:val="40"/>
        </w:rPr>
      </w:pPr>
      <w:r>
        <w:rPr>
          <w:rFonts w:ascii="Consolas" w:hAnsi="Consolas" w:eastAsia="Consolas"/>
          <w:color w:val="2D2D2D"/>
          <w:sz w:val="22"/>
          <w:szCs w:val="40"/>
        </w:rPr>
        <w:t xml:space="preserve"> </w:t>
      </w:r>
    </w:p>
    <w:p w14:paraId="42CD6549">
      <w:pPr>
        <w:spacing w:before="0" w:after="0" w:line="260" w:lineRule="exact"/>
        <w:rPr>
          <w:sz w:val="36"/>
          <w:szCs w:val="40"/>
        </w:rPr>
      </w:pPr>
      <w:r>
        <w:rPr>
          <w:rFonts w:ascii="Consolas" w:hAnsi="Consolas" w:eastAsia="Consolas"/>
          <w:color w:val="2D2D2D"/>
          <w:sz w:val="22"/>
          <w:szCs w:val="40"/>
        </w:rPr>
        <w:t xml:space="preserve">    # 上传文件 / 媒体文件</w:t>
      </w:r>
    </w:p>
    <w:p w14:paraId="52F035FE">
      <w:pPr>
        <w:spacing w:before="0" w:after="0" w:line="260" w:lineRule="exact"/>
        <w:rPr>
          <w:sz w:val="36"/>
          <w:szCs w:val="40"/>
        </w:rPr>
      </w:pPr>
      <w:r>
        <w:rPr>
          <w:rFonts w:ascii="Consolas" w:hAnsi="Consolas" w:eastAsia="Consolas"/>
          <w:color w:val="2D2D2D"/>
          <w:sz w:val="22"/>
          <w:szCs w:val="40"/>
        </w:rPr>
        <w:t xml:space="preserve">    location /media/ {</w:t>
      </w:r>
    </w:p>
    <w:p w14:paraId="7D44A988">
      <w:pPr>
        <w:spacing w:before="0" w:after="0" w:line="260" w:lineRule="exact"/>
        <w:rPr>
          <w:sz w:val="36"/>
          <w:szCs w:val="40"/>
        </w:rPr>
      </w:pPr>
      <w:r>
        <w:rPr>
          <w:rFonts w:ascii="Consolas" w:hAnsi="Consolas" w:eastAsia="Consolas"/>
          <w:color w:val="2D2D2D"/>
          <w:sz w:val="22"/>
          <w:szCs w:val="40"/>
        </w:rPr>
        <w:t xml:space="preserve">        alias /app/media/;</w:t>
      </w:r>
    </w:p>
    <w:p w14:paraId="7164E69D">
      <w:pPr>
        <w:spacing w:before="0" w:after="0" w:line="260" w:lineRule="exact"/>
        <w:rPr>
          <w:sz w:val="36"/>
          <w:szCs w:val="40"/>
        </w:rPr>
      </w:pPr>
      <w:r>
        <w:rPr>
          <w:rFonts w:ascii="Consolas" w:hAnsi="Consolas" w:eastAsia="Consolas"/>
          <w:color w:val="2D2D2D"/>
          <w:sz w:val="22"/>
          <w:szCs w:val="40"/>
        </w:rPr>
        <w:t xml:space="preserve">        expires 7d;</w:t>
      </w:r>
    </w:p>
    <w:p w14:paraId="09918034">
      <w:pPr>
        <w:spacing w:before="0" w:after="0" w:line="260" w:lineRule="exact"/>
        <w:rPr>
          <w:sz w:val="36"/>
          <w:szCs w:val="40"/>
        </w:rPr>
      </w:pPr>
      <w:r>
        <w:rPr>
          <w:rFonts w:ascii="Consolas" w:hAnsi="Consolas" w:eastAsia="Consolas"/>
          <w:color w:val="2D2D2D"/>
          <w:sz w:val="22"/>
          <w:szCs w:val="40"/>
        </w:rPr>
        <w:t xml:space="preserve">        add_header Cache-Control "public, immutable";</w:t>
      </w:r>
    </w:p>
    <w:p w14:paraId="26A4C77A">
      <w:pPr>
        <w:spacing w:before="0" w:after="0" w:line="260" w:lineRule="exact"/>
        <w:rPr>
          <w:sz w:val="36"/>
          <w:szCs w:val="40"/>
        </w:rPr>
      </w:pPr>
      <w:r>
        <w:rPr>
          <w:rFonts w:ascii="Consolas" w:hAnsi="Consolas" w:eastAsia="Consolas"/>
          <w:color w:val="2D2D2D"/>
          <w:sz w:val="22"/>
          <w:szCs w:val="40"/>
        </w:rPr>
        <w:t xml:space="preserve">    }</w:t>
      </w:r>
    </w:p>
    <w:p w14:paraId="0C38D804">
      <w:pPr>
        <w:spacing w:before="0" w:after="0" w:line="260" w:lineRule="exact"/>
        <w:rPr>
          <w:sz w:val="36"/>
          <w:szCs w:val="40"/>
        </w:rPr>
      </w:pPr>
      <w:r>
        <w:rPr>
          <w:rFonts w:ascii="Consolas" w:hAnsi="Consolas" w:eastAsia="Consolas"/>
          <w:color w:val="2D2D2D"/>
          <w:sz w:val="22"/>
          <w:szCs w:val="40"/>
        </w:rPr>
        <w:t xml:space="preserve"> </w:t>
      </w:r>
    </w:p>
    <w:p w14:paraId="32E827C0">
      <w:pPr>
        <w:spacing w:before="0" w:after="0" w:line="260" w:lineRule="exact"/>
        <w:rPr>
          <w:sz w:val="36"/>
          <w:szCs w:val="40"/>
        </w:rPr>
      </w:pPr>
      <w:r>
        <w:rPr>
          <w:rFonts w:ascii="Consolas" w:hAnsi="Consolas" w:eastAsia="Consolas"/>
          <w:color w:val="2D2D2D"/>
          <w:sz w:val="22"/>
          <w:szCs w:val="40"/>
        </w:rPr>
        <w:t xml:space="preserve">    # Swagger API 文档</w:t>
      </w:r>
    </w:p>
    <w:p w14:paraId="650AC9A0">
      <w:pPr>
        <w:spacing w:before="0" w:after="0" w:line="260" w:lineRule="exact"/>
        <w:rPr>
          <w:sz w:val="36"/>
          <w:szCs w:val="40"/>
        </w:rPr>
      </w:pPr>
      <w:r>
        <w:rPr>
          <w:rFonts w:ascii="Consolas" w:hAnsi="Consolas" w:eastAsia="Consolas"/>
          <w:color w:val="2D2D2D"/>
          <w:sz w:val="22"/>
          <w:szCs w:val="40"/>
        </w:rPr>
        <w:t xml:space="preserve">    location /api/docs/ {</w:t>
      </w:r>
    </w:p>
    <w:p w14:paraId="768FC1C6">
      <w:pPr>
        <w:spacing w:before="0" w:after="0" w:line="260" w:lineRule="exact"/>
        <w:rPr>
          <w:sz w:val="36"/>
          <w:szCs w:val="40"/>
        </w:rPr>
      </w:pPr>
      <w:r>
        <w:rPr>
          <w:rFonts w:ascii="Consolas" w:hAnsi="Consolas" w:eastAsia="Consolas"/>
          <w:color w:val="2D2D2D"/>
          <w:sz w:val="22"/>
          <w:szCs w:val="40"/>
        </w:rPr>
        <w:t xml:space="preserve">        proxy_pass http://backend:8000;</w:t>
      </w:r>
    </w:p>
    <w:p w14:paraId="6DCDEF56">
      <w:pPr>
        <w:spacing w:before="0" w:after="0" w:line="260" w:lineRule="exact"/>
        <w:rPr>
          <w:sz w:val="36"/>
          <w:szCs w:val="40"/>
        </w:rPr>
      </w:pPr>
      <w:r>
        <w:rPr>
          <w:rFonts w:ascii="Consolas" w:hAnsi="Consolas" w:eastAsia="Consolas"/>
          <w:color w:val="2D2D2D"/>
          <w:sz w:val="22"/>
          <w:szCs w:val="40"/>
        </w:rPr>
        <w:t xml:space="preserve">        proxy_set_header Host $host;</w:t>
      </w:r>
    </w:p>
    <w:p w14:paraId="4E550E95">
      <w:pPr>
        <w:spacing w:before="0" w:after="0" w:line="260" w:lineRule="exact"/>
        <w:rPr>
          <w:sz w:val="36"/>
          <w:szCs w:val="40"/>
        </w:rPr>
      </w:pPr>
      <w:r>
        <w:rPr>
          <w:rFonts w:ascii="Consolas" w:hAnsi="Consolas" w:eastAsia="Consolas"/>
          <w:color w:val="2D2D2D"/>
          <w:sz w:val="22"/>
          <w:szCs w:val="40"/>
        </w:rPr>
        <w:t xml:space="preserve">    }</w:t>
      </w:r>
    </w:p>
    <w:p w14:paraId="43628DC6">
      <w:pPr>
        <w:spacing w:before="0" w:after="0" w:line="260" w:lineRule="exact"/>
        <w:rPr>
          <w:sz w:val="36"/>
          <w:szCs w:val="40"/>
        </w:rPr>
      </w:pPr>
      <w:r>
        <w:rPr>
          <w:rFonts w:ascii="Consolas" w:hAnsi="Consolas" w:eastAsia="Consolas"/>
          <w:color w:val="2D2D2D"/>
          <w:sz w:val="22"/>
          <w:szCs w:val="40"/>
        </w:rPr>
        <w:t xml:space="preserve"> </w:t>
      </w:r>
    </w:p>
    <w:p w14:paraId="25EA086D">
      <w:pPr>
        <w:spacing w:before="0" w:after="0" w:line="260" w:lineRule="exact"/>
        <w:rPr>
          <w:sz w:val="36"/>
          <w:szCs w:val="40"/>
        </w:rPr>
      </w:pPr>
      <w:r>
        <w:rPr>
          <w:rFonts w:ascii="Consolas" w:hAnsi="Consolas" w:eastAsia="Consolas"/>
          <w:color w:val="2D2D2D"/>
          <w:sz w:val="22"/>
          <w:szCs w:val="40"/>
        </w:rPr>
        <w:t xml:space="preserve">    location /api/schema/ {</w:t>
      </w:r>
    </w:p>
    <w:p w14:paraId="068CF9A8">
      <w:pPr>
        <w:spacing w:before="0" w:after="0" w:line="260" w:lineRule="exact"/>
        <w:rPr>
          <w:sz w:val="36"/>
          <w:szCs w:val="40"/>
        </w:rPr>
      </w:pPr>
      <w:r>
        <w:rPr>
          <w:rFonts w:ascii="Consolas" w:hAnsi="Consolas" w:eastAsia="Consolas"/>
          <w:color w:val="2D2D2D"/>
          <w:sz w:val="22"/>
          <w:szCs w:val="40"/>
        </w:rPr>
        <w:t xml:space="preserve">        proxy_pass http://backend:8000;</w:t>
      </w:r>
    </w:p>
    <w:p w14:paraId="2C53E4DD">
      <w:pPr>
        <w:spacing w:before="0" w:after="0" w:line="260" w:lineRule="exact"/>
        <w:rPr>
          <w:sz w:val="36"/>
          <w:szCs w:val="40"/>
        </w:rPr>
      </w:pPr>
      <w:r>
        <w:rPr>
          <w:rFonts w:ascii="Consolas" w:hAnsi="Consolas" w:eastAsia="Consolas"/>
          <w:color w:val="2D2D2D"/>
          <w:sz w:val="22"/>
          <w:szCs w:val="40"/>
        </w:rPr>
        <w:t xml:space="preserve">        proxy_set_header Host $host;</w:t>
      </w:r>
    </w:p>
    <w:p w14:paraId="199E21FE">
      <w:pPr>
        <w:spacing w:before="0" w:after="0" w:line="260" w:lineRule="exact"/>
        <w:rPr>
          <w:sz w:val="36"/>
          <w:szCs w:val="40"/>
        </w:rPr>
      </w:pPr>
      <w:r>
        <w:rPr>
          <w:rFonts w:ascii="Consolas" w:hAnsi="Consolas" w:eastAsia="Consolas"/>
          <w:color w:val="2D2D2D"/>
          <w:sz w:val="22"/>
          <w:szCs w:val="40"/>
        </w:rPr>
        <w:t xml:space="preserve">    }</w:t>
      </w:r>
    </w:p>
    <w:p w14:paraId="5CC102BB">
      <w:pPr>
        <w:spacing w:before="0" w:after="0" w:line="260" w:lineRule="exact"/>
        <w:rPr>
          <w:sz w:val="36"/>
          <w:szCs w:val="40"/>
        </w:rPr>
      </w:pPr>
      <w:r>
        <w:rPr>
          <w:rFonts w:ascii="Consolas" w:hAnsi="Consolas" w:eastAsia="Consolas"/>
          <w:color w:val="2D2D2D"/>
          <w:sz w:val="22"/>
          <w:szCs w:val="40"/>
        </w:rPr>
        <w:t xml:space="preserve"> </w:t>
      </w:r>
    </w:p>
    <w:p w14:paraId="1BDFBEF1">
      <w:pPr>
        <w:spacing w:before="0" w:after="0" w:line="260" w:lineRule="exact"/>
        <w:rPr>
          <w:sz w:val="36"/>
          <w:szCs w:val="40"/>
        </w:rPr>
      </w:pPr>
      <w:r>
        <w:rPr>
          <w:rFonts w:ascii="Consolas" w:hAnsi="Consolas" w:eastAsia="Consolas"/>
          <w:color w:val="2D2D2D"/>
          <w:sz w:val="22"/>
          <w:szCs w:val="40"/>
        </w:rPr>
        <w:t xml:space="preserve">    # Vue SPA fallback（非 API 路径全部返回 index.html）</w:t>
      </w:r>
    </w:p>
    <w:p w14:paraId="764655ED">
      <w:pPr>
        <w:spacing w:before="0" w:after="0" w:line="260" w:lineRule="exact"/>
        <w:rPr>
          <w:sz w:val="36"/>
          <w:szCs w:val="40"/>
        </w:rPr>
      </w:pPr>
      <w:r>
        <w:rPr>
          <w:rFonts w:ascii="Consolas" w:hAnsi="Consolas" w:eastAsia="Consolas"/>
          <w:color w:val="2D2D2D"/>
          <w:sz w:val="22"/>
          <w:szCs w:val="40"/>
        </w:rPr>
        <w:t xml:space="preserve">    location / {</w:t>
      </w:r>
    </w:p>
    <w:p w14:paraId="73E2643D">
      <w:pPr>
        <w:spacing w:before="0" w:after="0" w:line="260" w:lineRule="exact"/>
        <w:rPr>
          <w:sz w:val="36"/>
          <w:szCs w:val="40"/>
        </w:rPr>
      </w:pPr>
      <w:r>
        <w:rPr>
          <w:rFonts w:ascii="Consolas" w:hAnsi="Consolas" w:eastAsia="Consolas"/>
          <w:color w:val="2D2D2D"/>
          <w:sz w:val="22"/>
          <w:szCs w:val="40"/>
        </w:rPr>
        <w:t xml:space="preserve">        try_files $uri $uri/ /index.html;</w:t>
      </w:r>
    </w:p>
    <w:p w14:paraId="23C18A0A">
      <w:pPr>
        <w:spacing w:before="0" w:after="0" w:line="260" w:lineRule="exact"/>
        <w:rPr>
          <w:sz w:val="36"/>
          <w:szCs w:val="40"/>
        </w:rPr>
      </w:pPr>
      <w:r>
        <w:rPr>
          <w:rFonts w:ascii="Consolas" w:hAnsi="Consolas" w:eastAsia="Consolas"/>
          <w:color w:val="2D2D2D"/>
          <w:sz w:val="22"/>
          <w:szCs w:val="40"/>
        </w:rPr>
        <w:t xml:space="preserve">    }</w:t>
      </w:r>
    </w:p>
    <w:p w14:paraId="074EF6F9">
      <w:pPr>
        <w:spacing w:before="0" w:after="0" w:line="260" w:lineRule="exact"/>
        <w:rPr>
          <w:sz w:val="36"/>
          <w:szCs w:val="40"/>
        </w:rPr>
      </w:pPr>
      <w:r>
        <w:rPr>
          <w:rFonts w:ascii="Consolas" w:hAnsi="Consolas" w:eastAsia="Consolas"/>
          <w:color w:val="2D2D2D"/>
          <w:sz w:val="22"/>
          <w:szCs w:val="40"/>
        </w:rPr>
        <w:t>}</w:t>
      </w:r>
    </w:p>
    <w:p w14:paraId="2BCA8F33">
      <w:pPr>
        <w:spacing w:before="0" w:after="0" w:line="260" w:lineRule="exact"/>
        <w:rPr>
          <w:sz w:val="36"/>
          <w:szCs w:val="40"/>
        </w:rPr>
      </w:pPr>
      <w:r>
        <w:rPr>
          <w:rFonts w:ascii="Consolas" w:hAnsi="Consolas" w:eastAsia="Consolas"/>
          <w:color w:val="2D2D2D"/>
          <w:sz w:val="22"/>
          <w:szCs w:val="40"/>
        </w:rPr>
        <w:t xml:space="preserve"> </w:t>
      </w:r>
    </w:p>
    <w:p w14:paraId="21D2CD1F">
      <w:pPr>
        <w:rPr>
          <w:sz w:val="36"/>
          <w:szCs w:val="40"/>
        </w:rPr>
      </w:pPr>
    </w:p>
    <w:p w14:paraId="75CDE19F">
      <w:pPr>
        <w:spacing w:before="200" w:after="40"/>
        <w:rPr>
          <w:sz w:val="36"/>
          <w:szCs w:val="40"/>
        </w:rPr>
      </w:pPr>
      <w:r>
        <w:rPr>
          <w:b/>
          <w:color w:val="1A56DB"/>
          <w:sz w:val="28"/>
          <w:szCs w:val="40"/>
        </w:rPr>
        <w:t>// frontend\package-lock.json</w:t>
      </w:r>
    </w:p>
    <w:p w14:paraId="578C7B6E">
      <w:pPr>
        <w:spacing w:before="0" w:after="0" w:line="260" w:lineRule="exact"/>
        <w:rPr>
          <w:sz w:val="36"/>
          <w:szCs w:val="40"/>
        </w:rPr>
      </w:pPr>
      <w:r>
        <w:rPr>
          <w:rFonts w:ascii="Consolas" w:hAnsi="Consolas" w:eastAsia="Consolas"/>
          <w:color w:val="2D2D2D"/>
          <w:sz w:val="22"/>
          <w:szCs w:val="40"/>
        </w:rPr>
        <w:t>{</w:t>
      </w:r>
    </w:p>
    <w:p w14:paraId="199D9D78">
      <w:pPr>
        <w:spacing w:before="0" w:after="0" w:line="260" w:lineRule="exact"/>
        <w:rPr>
          <w:sz w:val="36"/>
          <w:szCs w:val="40"/>
        </w:rPr>
      </w:pPr>
      <w:r>
        <w:rPr>
          <w:rFonts w:ascii="Consolas" w:hAnsi="Consolas" w:eastAsia="Consolas"/>
          <w:color w:val="2D2D2D"/>
          <w:sz w:val="22"/>
          <w:szCs w:val="40"/>
        </w:rPr>
        <w:t xml:space="preserve">  "name": "project-management-platform",</w:t>
      </w:r>
    </w:p>
    <w:p w14:paraId="2D2027E0">
      <w:pPr>
        <w:spacing w:before="0" w:after="0" w:line="260" w:lineRule="exact"/>
        <w:rPr>
          <w:sz w:val="36"/>
          <w:szCs w:val="40"/>
        </w:rPr>
      </w:pPr>
      <w:r>
        <w:rPr>
          <w:rFonts w:ascii="Consolas" w:hAnsi="Consolas" w:eastAsia="Consolas"/>
          <w:color w:val="2D2D2D"/>
          <w:sz w:val="22"/>
          <w:szCs w:val="40"/>
        </w:rPr>
        <w:t xml:space="preserve">  "version": "1.0.0",</w:t>
      </w:r>
    </w:p>
    <w:p w14:paraId="691798E7">
      <w:pPr>
        <w:spacing w:before="0" w:after="0" w:line="260" w:lineRule="exact"/>
        <w:rPr>
          <w:sz w:val="36"/>
          <w:szCs w:val="40"/>
        </w:rPr>
      </w:pPr>
      <w:r>
        <w:rPr>
          <w:rFonts w:ascii="Consolas" w:hAnsi="Consolas" w:eastAsia="Consolas"/>
          <w:color w:val="2D2D2D"/>
          <w:sz w:val="22"/>
          <w:szCs w:val="40"/>
        </w:rPr>
        <w:t xml:space="preserve">  "lockfileVersion": 3,</w:t>
      </w:r>
    </w:p>
    <w:p w14:paraId="485E9BA1">
      <w:pPr>
        <w:spacing w:before="0" w:after="0" w:line="260" w:lineRule="exact"/>
        <w:rPr>
          <w:sz w:val="36"/>
          <w:szCs w:val="40"/>
        </w:rPr>
      </w:pPr>
      <w:r>
        <w:rPr>
          <w:rFonts w:ascii="Consolas" w:hAnsi="Consolas" w:eastAsia="Consolas"/>
          <w:color w:val="2D2D2D"/>
          <w:sz w:val="22"/>
          <w:szCs w:val="40"/>
        </w:rPr>
        <w:t xml:space="preserve">  "requires": true,</w:t>
      </w:r>
    </w:p>
    <w:p w14:paraId="260D74B5">
      <w:pPr>
        <w:spacing w:before="0" w:after="0" w:line="260" w:lineRule="exact"/>
        <w:rPr>
          <w:sz w:val="36"/>
          <w:szCs w:val="40"/>
        </w:rPr>
      </w:pPr>
      <w:r>
        <w:rPr>
          <w:rFonts w:ascii="Consolas" w:hAnsi="Consolas" w:eastAsia="Consolas"/>
          <w:color w:val="2D2D2D"/>
          <w:sz w:val="22"/>
          <w:szCs w:val="40"/>
        </w:rPr>
        <w:t xml:space="preserve">  "packages": {</w:t>
      </w:r>
    </w:p>
    <w:p w14:paraId="47180C86">
      <w:pPr>
        <w:spacing w:before="0" w:after="0" w:line="260" w:lineRule="exact"/>
        <w:rPr>
          <w:sz w:val="36"/>
          <w:szCs w:val="40"/>
        </w:rPr>
      </w:pPr>
      <w:r>
        <w:rPr>
          <w:rFonts w:ascii="Consolas" w:hAnsi="Consolas" w:eastAsia="Consolas"/>
          <w:color w:val="2D2D2D"/>
          <w:sz w:val="22"/>
          <w:szCs w:val="40"/>
        </w:rPr>
        <w:t xml:space="preserve">    "": {</w:t>
      </w:r>
    </w:p>
    <w:p w14:paraId="243D38B6">
      <w:pPr>
        <w:spacing w:before="0" w:after="0" w:line="260" w:lineRule="exact"/>
        <w:rPr>
          <w:sz w:val="36"/>
          <w:szCs w:val="40"/>
        </w:rPr>
      </w:pPr>
      <w:r>
        <w:rPr>
          <w:rFonts w:ascii="Consolas" w:hAnsi="Consolas" w:eastAsia="Consolas"/>
          <w:color w:val="2D2D2D"/>
          <w:sz w:val="22"/>
          <w:szCs w:val="40"/>
        </w:rPr>
        <w:t xml:space="preserve">      "name": "project-management-platform",</w:t>
      </w:r>
    </w:p>
    <w:p w14:paraId="1198B90F">
      <w:pPr>
        <w:spacing w:before="0" w:after="0" w:line="260" w:lineRule="exact"/>
        <w:rPr>
          <w:sz w:val="36"/>
          <w:szCs w:val="40"/>
        </w:rPr>
      </w:pPr>
      <w:r>
        <w:rPr>
          <w:rFonts w:ascii="Consolas" w:hAnsi="Consolas" w:eastAsia="Consolas"/>
          <w:color w:val="2D2D2D"/>
          <w:sz w:val="22"/>
          <w:szCs w:val="40"/>
        </w:rPr>
        <w:t xml:space="preserve">      "version": "1.0.0",</w:t>
      </w:r>
    </w:p>
    <w:p w14:paraId="678F9DCF">
      <w:pPr>
        <w:spacing w:before="0" w:after="0" w:line="260" w:lineRule="exact"/>
        <w:rPr>
          <w:sz w:val="36"/>
          <w:szCs w:val="40"/>
        </w:rPr>
      </w:pPr>
      <w:r>
        <w:rPr>
          <w:rFonts w:ascii="Consolas" w:hAnsi="Consolas" w:eastAsia="Consolas"/>
          <w:color w:val="2D2D2D"/>
          <w:sz w:val="22"/>
          <w:szCs w:val="40"/>
        </w:rPr>
        <w:t xml:space="preserve">      "dependencies": {</w:t>
      </w:r>
    </w:p>
    <w:p w14:paraId="648A2D66">
      <w:pPr>
        <w:spacing w:before="0" w:after="0" w:line="260" w:lineRule="exact"/>
        <w:rPr>
          <w:sz w:val="36"/>
          <w:szCs w:val="40"/>
        </w:rPr>
      </w:pPr>
      <w:r>
        <w:rPr>
          <w:rFonts w:ascii="Consolas" w:hAnsi="Consolas" w:eastAsia="Consolas"/>
          <w:color w:val="2D2D2D"/>
          <w:sz w:val="22"/>
          <w:szCs w:val="40"/>
        </w:rPr>
        <w:t xml:space="preserve">        "axios": "^1.6.8",</w:t>
      </w:r>
    </w:p>
    <w:p w14:paraId="0C7D6148">
      <w:pPr>
        <w:spacing w:before="0" w:after="0" w:line="260" w:lineRule="exact"/>
        <w:rPr>
          <w:sz w:val="36"/>
          <w:szCs w:val="40"/>
        </w:rPr>
      </w:pPr>
      <w:r>
        <w:rPr>
          <w:rFonts w:ascii="Consolas" w:hAnsi="Consolas" w:eastAsia="Consolas"/>
          <w:color w:val="2D2D2D"/>
          <w:sz w:val="22"/>
          <w:szCs w:val="40"/>
        </w:rPr>
        <w:t xml:space="preserve">        "dayjs": "^1.11.11",</w:t>
      </w:r>
    </w:p>
    <w:p w14:paraId="4C8AE78E">
      <w:pPr>
        <w:spacing w:before="0" w:after="0" w:line="260" w:lineRule="exact"/>
        <w:rPr>
          <w:sz w:val="36"/>
          <w:szCs w:val="40"/>
        </w:rPr>
      </w:pPr>
      <w:r>
        <w:rPr>
          <w:rFonts w:ascii="Consolas" w:hAnsi="Consolas" w:eastAsia="Consolas"/>
          <w:color w:val="2D2D2D"/>
          <w:sz w:val="22"/>
          <w:szCs w:val="40"/>
        </w:rPr>
        <w:t xml:space="preserve">        "echarts": "^5.5.0",</w:t>
      </w:r>
    </w:p>
    <w:p w14:paraId="22C960EC">
      <w:pPr>
        <w:spacing w:before="0" w:after="0" w:line="260" w:lineRule="exact"/>
        <w:rPr>
          <w:sz w:val="36"/>
          <w:szCs w:val="40"/>
        </w:rPr>
      </w:pPr>
      <w:r>
        <w:rPr>
          <w:rFonts w:ascii="Consolas" w:hAnsi="Consolas" w:eastAsia="Consolas"/>
          <w:color w:val="2D2D2D"/>
          <w:sz w:val="22"/>
          <w:szCs w:val="40"/>
        </w:rPr>
        <w:t xml:space="preserve">        "element-plus": "^2.7.0",</w:t>
      </w:r>
    </w:p>
    <w:p w14:paraId="198A0F9B">
      <w:pPr>
        <w:spacing w:before="0" w:after="0" w:line="260" w:lineRule="exact"/>
        <w:rPr>
          <w:sz w:val="36"/>
          <w:szCs w:val="40"/>
        </w:rPr>
      </w:pPr>
      <w:r>
        <w:rPr>
          <w:rFonts w:ascii="Consolas" w:hAnsi="Consolas" w:eastAsia="Consolas"/>
          <w:color w:val="2D2D2D"/>
          <w:sz w:val="22"/>
          <w:szCs w:val="40"/>
        </w:rPr>
        <w:t xml:space="preserve">        "pinia": "^2.1.7",</w:t>
      </w:r>
    </w:p>
    <w:p w14:paraId="32874094">
      <w:pPr>
        <w:spacing w:before="0" w:after="0" w:line="260" w:lineRule="exact"/>
        <w:rPr>
          <w:sz w:val="36"/>
          <w:szCs w:val="40"/>
        </w:rPr>
      </w:pPr>
      <w:r>
        <w:rPr>
          <w:rFonts w:ascii="Consolas" w:hAnsi="Consolas" w:eastAsia="Consolas"/>
          <w:color w:val="2D2D2D"/>
          <w:sz w:val="22"/>
          <w:szCs w:val="40"/>
        </w:rPr>
        <w:t xml:space="preserve">        "vue": "^3.4.27",</w:t>
      </w:r>
    </w:p>
    <w:p w14:paraId="292FEBA2">
      <w:pPr>
        <w:spacing w:before="0" w:after="0" w:line="260" w:lineRule="exact"/>
        <w:rPr>
          <w:sz w:val="36"/>
          <w:szCs w:val="40"/>
        </w:rPr>
      </w:pPr>
      <w:r>
        <w:rPr>
          <w:rFonts w:ascii="Consolas" w:hAnsi="Consolas" w:eastAsia="Consolas"/>
          <w:color w:val="2D2D2D"/>
          <w:sz w:val="22"/>
          <w:szCs w:val="40"/>
        </w:rPr>
        <w:t xml:space="preserve">        "vue-router": "^4.3.2"</w:t>
      </w:r>
    </w:p>
    <w:p w14:paraId="7BA8AAEC">
      <w:pPr>
        <w:spacing w:before="0" w:after="0" w:line="260" w:lineRule="exact"/>
        <w:rPr>
          <w:sz w:val="36"/>
          <w:szCs w:val="40"/>
        </w:rPr>
      </w:pPr>
      <w:r>
        <w:rPr>
          <w:rFonts w:ascii="Consolas" w:hAnsi="Consolas" w:eastAsia="Consolas"/>
          <w:color w:val="2D2D2D"/>
          <w:sz w:val="22"/>
          <w:szCs w:val="40"/>
        </w:rPr>
        <w:t xml:space="preserve">      },</w:t>
      </w:r>
    </w:p>
    <w:p w14:paraId="5652D342">
      <w:pPr>
        <w:spacing w:before="0" w:after="0" w:line="260" w:lineRule="exact"/>
        <w:rPr>
          <w:sz w:val="36"/>
          <w:szCs w:val="40"/>
        </w:rPr>
      </w:pPr>
      <w:r>
        <w:rPr>
          <w:rFonts w:ascii="Consolas" w:hAnsi="Consolas" w:eastAsia="Consolas"/>
          <w:color w:val="2D2D2D"/>
          <w:sz w:val="22"/>
          <w:szCs w:val="40"/>
        </w:rPr>
        <w:t xml:space="preserve">      "devDependencies": {</w:t>
      </w:r>
    </w:p>
    <w:p w14:paraId="553531C0">
      <w:pPr>
        <w:spacing w:before="0" w:after="0" w:line="260" w:lineRule="exact"/>
        <w:rPr>
          <w:sz w:val="36"/>
          <w:szCs w:val="40"/>
        </w:rPr>
      </w:pPr>
      <w:r>
        <w:rPr>
          <w:rFonts w:ascii="Consolas" w:hAnsi="Consolas" w:eastAsia="Consolas"/>
          <w:color w:val="2D2D2D"/>
          <w:sz w:val="22"/>
          <w:szCs w:val="40"/>
        </w:rPr>
        <w:t xml:space="preserve">        "@vitejs/plugin-vue": "^5.0.4",</w:t>
      </w:r>
    </w:p>
    <w:p w14:paraId="4B2C6C35">
      <w:pPr>
        <w:spacing w:before="0" w:after="0" w:line="260" w:lineRule="exact"/>
        <w:rPr>
          <w:sz w:val="36"/>
          <w:szCs w:val="40"/>
        </w:rPr>
      </w:pPr>
      <w:r>
        <w:rPr>
          <w:rFonts w:ascii="Consolas" w:hAnsi="Consolas" w:eastAsia="Consolas"/>
          <w:color w:val="2D2D2D"/>
          <w:sz w:val="22"/>
          <w:szCs w:val="40"/>
        </w:rPr>
        <w:t xml:space="preserve">        "eslint": "^8.57.0",</w:t>
      </w:r>
    </w:p>
    <w:p w14:paraId="32DFCB31">
      <w:pPr>
        <w:spacing w:before="0" w:after="0" w:line="260" w:lineRule="exact"/>
        <w:rPr>
          <w:sz w:val="36"/>
          <w:szCs w:val="40"/>
        </w:rPr>
      </w:pPr>
      <w:r>
        <w:rPr>
          <w:rFonts w:ascii="Consolas" w:hAnsi="Consolas" w:eastAsia="Consolas"/>
          <w:color w:val="2D2D2D"/>
          <w:sz w:val="22"/>
          <w:szCs w:val="40"/>
        </w:rPr>
        <w:t xml:space="preserve">        "eslint-plugin-vue": "^9.25.0",</w:t>
      </w:r>
    </w:p>
    <w:p w14:paraId="70C23774">
      <w:pPr>
        <w:spacing w:before="0" w:after="0" w:line="260" w:lineRule="exact"/>
        <w:rPr>
          <w:sz w:val="36"/>
          <w:szCs w:val="40"/>
        </w:rPr>
      </w:pPr>
      <w:r>
        <w:rPr>
          <w:rFonts w:ascii="Consolas" w:hAnsi="Consolas" w:eastAsia="Consolas"/>
          <w:color w:val="2D2D2D"/>
          <w:sz w:val="22"/>
          <w:szCs w:val="40"/>
        </w:rPr>
        <w:t xml:space="preserve">        "prettier": "^3.2.5",</w:t>
      </w:r>
    </w:p>
    <w:p w14:paraId="1C3B0432">
      <w:pPr>
        <w:spacing w:before="0" w:after="0" w:line="260" w:lineRule="exact"/>
        <w:rPr>
          <w:sz w:val="36"/>
          <w:szCs w:val="40"/>
        </w:rPr>
      </w:pPr>
      <w:r>
        <w:rPr>
          <w:rFonts w:ascii="Consolas" w:hAnsi="Consolas" w:eastAsia="Consolas"/>
          <w:color w:val="2D2D2D"/>
          <w:sz w:val="22"/>
          <w:szCs w:val="40"/>
        </w:rPr>
        <w:t xml:space="preserve">        "sass": "^1.77.0",</w:t>
      </w:r>
    </w:p>
    <w:p w14:paraId="397428F5">
      <w:pPr>
        <w:spacing w:before="0" w:after="0" w:line="260" w:lineRule="exact"/>
        <w:rPr>
          <w:sz w:val="36"/>
          <w:szCs w:val="40"/>
        </w:rPr>
      </w:pPr>
      <w:r>
        <w:rPr>
          <w:rFonts w:ascii="Consolas" w:hAnsi="Consolas" w:eastAsia="Consolas"/>
          <w:color w:val="2D2D2D"/>
          <w:sz w:val="22"/>
          <w:szCs w:val="40"/>
        </w:rPr>
        <w:t xml:space="preserve">        "vite": "^5.2.11"</w:t>
      </w:r>
    </w:p>
    <w:p w14:paraId="142095FC">
      <w:pPr>
        <w:spacing w:before="0" w:after="0" w:line="260" w:lineRule="exact"/>
        <w:rPr>
          <w:sz w:val="36"/>
          <w:szCs w:val="40"/>
        </w:rPr>
      </w:pPr>
      <w:r>
        <w:rPr>
          <w:rFonts w:ascii="Consolas" w:hAnsi="Consolas" w:eastAsia="Consolas"/>
          <w:color w:val="2D2D2D"/>
          <w:sz w:val="22"/>
          <w:szCs w:val="40"/>
        </w:rPr>
        <w:t xml:space="preserve">      }</w:t>
      </w:r>
    </w:p>
    <w:p w14:paraId="6CD01297">
      <w:pPr>
        <w:spacing w:before="0" w:after="0" w:line="260" w:lineRule="exact"/>
        <w:rPr>
          <w:sz w:val="36"/>
          <w:szCs w:val="40"/>
        </w:rPr>
      </w:pPr>
      <w:r>
        <w:rPr>
          <w:rFonts w:ascii="Consolas" w:hAnsi="Consolas" w:eastAsia="Consolas"/>
          <w:color w:val="2D2D2D"/>
          <w:sz w:val="22"/>
          <w:szCs w:val="40"/>
        </w:rPr>
        <w:t xml:space="preserve">    },</w:t>
      </w:r>
    </w:p>
    <w:p w14:paraId="3E8FC307">
      <w:pPr>
        <w:spacing w:before="0" w:after="0" w:line="260" w:lineRule="exact"/>
        <w:rPr>
          <w:sz w:val="36"/>
          <w:szCs w:val="40"/>
        </w:rPr>
      </w:pPr>
      <w:r>
        <w:rPr>
          <w:rFonts w:ascii="Consolas" w:hAnsi="Consolas" w:eastAsia="Consolas"/>
          <w:color w:val="2D2D2D"/>
          <w:sz w:val="22"/>
          <w:szCs w:val="40"/>
        </w:rPr>
        <w:t xml:space="preserve">    "node_modules/@babel/helper-string-parser": {</w:t>
      </w:r>
    </w:p>
    <w:p w14:paraId="7D30F4ED">
      <w:pPr>
        <w:spacing w:before="0" w:after="0" w:line="260" w:lineRule="exact"/>
        <w:rPr>
          <w:sz w:val="36"/>
          <w:szCs w:val="40"/>
        </w:rPr>
      </w:pPr>
      <w:r>
        <w:rPr>
          <w:rFonts w:ascii="Consolas" w:hAnsi="Consolas" w:eastAsia="Consolas"/>
          <w:color w:val="2D2D2D"/>
          <w:sz w:val="22"/>
          <w:szCs w:val="40"/>
        </w:rPr>
        <w:t xml:space="preserve">      "version": "7.27.1",</w:t>
      </w:r>
    </w:p>
    <w:p w14:paraId="7A982711">
      <w:pPr>
        <w:spacing w:before="0" w:after="0" w:line="260" w:lineRule="exact"/>
        <w:rPr>
          <w:sz w:val="36"/>
          <w:szCs w:val="40"/>
        </w:rPr>
      </w:pPr>
      <w:r>
        <w:rPr>
          <w:rFonts w:ascii="Consolas" w:hAnsi="Consolas" w:eastAsia="Consolas"/>
          <w:color w:val="2D2D2D"/>
          <w:sz w:val="22"/>
          <w:szCs w:val="40"/>
        </w:rPr>
        <w:t xml:space="preserve">      "resolved": "https://registry.npmjs.org/@babel/helper-string-parser/-/helper-string-parser-7.27.1.tgz",</w:t>
      </w:r>
    </w:p>
    <w:p w14:paraId="3B3D6DA9">
      <w:pPr>
        <w:spacing w:before="0" w:after="0" w:line="260" w:lineRule="exact"/>
        <w:rPr>
          <w:sz w:val="36"/>
          <w:szCs w:val="40"/>
        </w:rPr>
      </w:pPr>
      <w:r>
        <w:rPr>
          <w:rFonts w:ascii="Consolas" w:hAnsi="Consolas" w:eastAsia="Consolas"/>
          <w:color w:val="2D2D2D"/>
          <w:sz w:val="22"/>
          <w:szCs w:val="40"/>
        </w:rPr>
        <w:t xml:space="preserve">      "integrity": "sha512-qMlSxKbpRlAridDExk92nSobyDdpPijUq2DW6oDnUqd0iOGxmQjyqhMIihI9+zv4LPyZdRje2cavWPbCbWm3eA==",</w:t>
      </w:r>
    </w:p>
    <w:p w14:paraId="08A2AF43">
      <w:pPr>
        <w:spacing w:before="0" w:after="0" w:line="260" w:lineRule="exact"/>
        <w:rPr>
          <w:sz w:val="36"/>
          <w:szCs w:val="40"/>
        </w:rPr>
      </w:pPr>
      <w:r>
        <w:rPr>
          <w:rFonts w:ascii="Consolas" w:hAnsi="Consolas" w:eastAsia="Consolas"/>
          <w:color w:val="2D2D2D"/>
          <w:sz w:val="22"/>
          <w:szCs w:val="40"/>
        </w:rPr>
        <w:t xml:space="preserve">      "license": "MIT",</w:t>
      </w:r>
    </w:p>
    <w:p w14:paraId="7F54C565">
      <w:pPr>
        <w:spacing w:before="0" w:after="0" w:line="260" w:lineRule="exact"/>
        <w:rPr>
          <w:sz w:val="36"/>
          <w:szCs w:val="40"/>
        </w:rPr>
      </w:pPr>
      <w:r>
        <w:rPr>
          <w:rFonts w:ascii="Consolas" w:hAnsi="Consolas" w:eastAsia="Consolas"/>
          <w:color w:val="2D2D2D"/>
          <w:sz w:val="22"/>
          <w:szCs w:val="40"/>
        </w:rPr>
        <w:t xml:space="preserve">      "engines": {</w:t>
      </w:r>
    </w:p>
    <w:p w14:paraId="3C26C644">
      <w:pPr>
        <w:spacing w:before="0" w:after="0" w:line="260" w:lineRule="exact"/>
        <w:rPr>
          <w:sz w:val="36"/>
          <w:szCs w:val="40"/>
        </w:rPr>
      </w:pPr>
      <w:r>
        <w:rPr>
          <w:rFonts w:ascii="Consolas" w:hAnsi="Consolas" w:eastAsia="Consolas"/>
          <w:color w:val="2D2D2D"/>
          <w:sz w:val="22"/>
          <w:szCs w:val="40"/>
        </w:rPr>
        <w:t xml:space="preserve">        "node": "&gt;=6.9.0"</w:t>
      </w:r>
    </w:p>
    <w:p w14:paraId="565D94B1">
      <w:pPr>
        <w:spacing w:before="0" w:after="0" w:line="260" w:lineRule="exact"/>
        <w:rPr>
          <w:sz w:val="36"/>
          <w:szCs w:val="40"/>
        </w:rPr>
      </w:pPr>
      <w:r>
        <w:rPr>
          <w:rFonts w:ascii="Consolas" w:hAnsi="Consolas" w:eastAsia="Consolas"/>
          <w:color w:val="2D2D2D"/>
          <w:sz w:val="22"/>
          <w:szCs w:val="40"/>
        </w:rPr>
        <w:t xml:space="preserve">      }</w:t>
      </w:r>
    </w:p>
    <w:p w14:paraId="03CE997D">
      <w:pPr>
        <w:spacing w:before="0" w:after="0" w:line="260" w:lineRule="exact"/>
        <w:rPr>
          <w:sz w:val="36"/>
          <w:szCs w:val="40"/>
        </w:rPr>
      </w:pPr>
      <w:r>
        <w:rPr>
          <w:rFonts w:ascii="Consolas" w:hAnsi="Consolas" w:eastAsia="Consolas"/>
          <w:color w:val="2D2D2D"/>
          <w:sz w:val="22"/>
          <w:szCs w:val="40"/>
        </w:rPr>
        <w:t xml:space="preserve">    },</w:t>
      </w:r>
    </w:p>
    <w:p w14:paraId="5CDF8780">
      <w:pPr>
        <w:spacing w:before="0" w:after="0" w:line="260" w:lineRule="exact"/>
        <w:rPr>
          <w:sz w:val="36"/>
          <w:szCs w:val="40"/>
        </w:rPr>
      </w:pPr>
      <w:r>
        <w:rPr>
          <w:rFonts w:ascii="Consolas" w:hAnsi="Consolas" w:eastAsia="Consolas"/>
          <w:color w:val="2D2D2D"/>
          <w:sz w:val="22"/>
          <w:szCs w:val="40"/>
        </w:rPr>
        <w:t xml:space="preserve">    "node_modules/@babel/helper-validator-identifier": {</w:t>
      </w:r>
    </w:p>
    <w:p w14:paraId="73BBFF82">
      <w:pPr>
        <w:spacing w:before="0" w:after="0" w:line="260" w:lineRule="exact"/>
        <w:rPr>
          <w:sz w:val="36"/>
          <w:szCs w:val="40"/>
        </w:rPr>
      </w:pPr>
      <w:r>
        <w:rPr>
          <w:rFonts w:ascii="Consolas" w:hAnsi="Consolas" w:eastAsia="Consolas"/>
          <w:color w:val="2D2D2D"/>
          <w:sz w:val="22"/>
          <w:szCs w:val="40"/>
        </w:rPr>
        <w:t xml:space="preserve">      "version": "7.28.5",</w:t>
      </w:r>
    </w:p>
    <w:p w14:paraId="5F98A2DF">
      <w:pPr>
        <w:spacing w:before="0" w:after="0" w:line="260" w:lineRule="exact"/>
        <w:rPr>
          <w:sz w:val="36"/>
          <w:szCs w:val="40"/>
        </w:rPr>
      </w:pPr>
      <w:r>
        <w:rPr>
          <w:rFonts w:ascii="Consolas" w:hAnsi="Consolas" w:eastAsia="Consolas"/>
          <w:color w:val="2D2D2D"/>
          <w:sz w:val="22"/>
          <w:szCs w:val="40"/>
        </w:rPr>
        <w:t xml:space="preserve">      "resolved": "https://registry.npmjs.org/@babel/helper-validator-identifier/-/helper-validator-identifier-7.28.5.tgz",</w:t>
      </w:r>
    </w:p>
    <w:p w14:paraId="141C2313">
      <w:pPr>
        <w:spacing w:before="0" w:after="0" w:line="260" w:lineRule="exact"/>
        <w:rPr>
          <w:sz w:val="36"/>
          <w:szCs w:val="40"/>
        </w:rPr>
      </w:pPr>
      <w:r>
        <w:rPr>
          <w:rFonts w:ascii="Consolas" w:hAnsi="Consolas" w:eastAsia="Consolas"/>
          <w:color w:val="2D2D2D"/>
          <w:sz w:val="22"/>
          <w:szCs w:val="40"/>
        </w:rPr>
        <w:t xml:space="preserve">      "integrity": "sha512-qSs4ifwzKJSV39ucNjsvc6WVHs6b7S03sOh2OcHF9UHfVPqWWALUsNUVzhSBiItjRZoLHx7nIarVjqKVusUZ1Q==",</w:t>
      </w:r>
    </w:p>
    <w:p w14:paraId="7B1C1188">
      <w:pPr>
        <w:spacing w:before="0" w:after="0" w:line="260" w:lineRule="exact"/>
        <w:rPr>
          <w:sz w:val="36"/>
          <w:szCs w:val="40"/>
        </w:rPr>
      </w:pPr>
      <w:r>
        <w:rPr>
          <w:rFonts w:ascii="Consolas" w:hAnsi="Consolas" w:eastAsia="Consolas"/>
          <w:color w:val="2D2D2D"/>
          <w:sz w:val="22"/>
          <w:szCs w:val="40"/>
        </w:rPr>
        <w:t xml:space="preserve">      "license": "MIT",</w:t>
      </w:r>
    </w:p>
    <w:p w14:paraId="73F483AC">
      <w:pPr>
        <w:spacing w:before="0" w:after="0" w:line="260" w:lineRule="exact"/>
        <w:rPr>
          <w:sz w:val="36"/>
          <w:szCs w:val="40"/>
        </w:rPr>
      </w:pPr>
      <w:r>
        <w:rPr>
          <w:rFonts w:ascii="Consolas" w:hAnsi="Consolas" w:eastAsia="Consolas"/>
          <w:color w:val="2D2D2D"/>
          <w:sz w:val="22"/>
          <w:szCs w:val="40"/>
        </w:rPr>
        <w:t xml:space="preserve">      "engines": {</w:t>
      </w:r>
    </w:p>
    <w:p w14:paraId="3A1ACDD1">
      <w:pPr>
        <w:spacing w:before="0" w:after="0" w:line="260" w:lineRule="exact"/>
        <w:rPr>
          <w:sz w:val="36"/>
          <w:szCs w:val="40"/>
        </w:rPr>
      </w:pPr>
      <w:r>
        <w:rPr>
          <w:rFonts w:ascii="Consolas" w:hAnsi="Consolas" w:eastAsia="Consolas"/>
          <w:color w:val="2D2D2D"/>
          <w:sz w:val="22"/>
          <w:szCs w:val="40"/>
        </w:rPr>
        <w:t xml:space="preserve">        "node": "&gt;=6.9.0"</w:t>
      </w:r>
    </w:p>
    <w:p w14:paraId="73840764">
      <w:pPr>
        <w:spacing w:before="0" w:after="0" w:line="260" w:lineRule="exact"/>
        <w:rPr>
          <w:sz w:val="36"/>
          <w:szCs w:val="40"/>
        </w:rPr>
      </w:pPr>
      <w:r>
        <w:rPr>
          <w:rFonts w:ascii="Consolas" w:hAnsi="Consolas" w:eastAsia="Consolas"/>
          <w:color w:val="2D2D2D"/>
          <w:sz w:val="22"/>
          <w:szCs w:val="40"/>
        </w:rPr>
        <w:t xml:space="preserve">      }</w:t>
      </w:r>
    </w:p>
    <w:p w14:paraId="0B210907">
      <w:pPr>
        <w:spacing w:before="0" w:after="0" w:line="260" w:lineRule="exact"/>
        <w:rPr>
          <w:sz w:val="36"/>
          <w:szCs w:val="40"/>
        </w:rPr>
      </w:pPr>
      <w:r>
        <w:rPr>
          <w:rFonts w:ascii="Consolas" w:hAnsi="Consolas" w:eastAsia="Consolas"/>
          <w:color w:val="2D2D2D"/>
          <w:sz w:val="22"/>
          <w:szCs w:val="40"/>
        </w:rPr>
        <w:t xml:space="preserve">    },</w:t>
      </w:r>
    </w:p>
    <w:p w14:paraId="0605B3B5">
      <w:pPr>
        <w:spacing w:before="0" w:after="0" w:line="260" w:lineRule="exact"/>
        <w:rPr>
          <w:sz w:val="36"/>
          <w:szCs w:val="40"/>
        </w:rPr>
      </w:pPr>
      <w:r>
        <w:rPr>
          <w:rFonts w:ascii="Consolas" w:hAnsi="Consolas" w:eastAsia="Consolas"/>
          <w:color w:val="2D2D2D"/>
          <w:sz w:val="22"/>
          <w:szCs w:val="40"/>
        </w:rPr>
        <w:t xml:space="preserve">    "node_modules/@babel/parser": {</w:t>
      </w:r>
    </w:p>
    <w:p w14:paraId="66CD1114">
      <w:pPr>
        <w:spacing w:before="0" w:after="0" w:line="260" w:lineRule="exact"/>
        <w:rPr>
          <w:sz w:val="36"/>
          <w:szCs w:val="40"/>
        </w:rPr>
      </w:pPr>
      <w:r>
        <w:rPr>
          <w:rFonts w:ascii="Consolas" w:hAnsi="Consolas" w:eastAsia="Consolas"/>
          <w:color w:val="2D2D2D"/>
          <w:sz w:val="22"/>
          <w:szCs w:val="40"/>
        </w:rPr>
        <w:t xml:space="preserve">      "version": "7.29.3",</w:t>
      </w:r>
    </w:p>
    <w:p w14:paraId="70D7B246">
      <w:pPr>
        <w:spacing w:before="0" w:after="0" w:line="260" w:lineRule="exact"/>
        <w:rPr>
          <w:sz w:val="36"/>
          <w:szCs w:val="40"/>
        </w:rPr>
      </w:pPr>
      <w:r>
        <w:rPr>
          <w:rFonts w:ascii="Consolas" w:hAnsi="Consolas" w:eastAsia="Consolas"/>
          <w:color w:val="2D2D2D"/>
          <w:sz w:val="22"/>
          <w:szCs w:val="40"/>
        </w:rPr>
        <w:t xml:space="preserve">      "resolved": "https://registry.npmjs.org/@babel/parser/-/parser-7.29.3.tgz",</w:t>
      </w:r>
    </w:p>
    <w:p w14:paraId="7D4A3733">
      <w:pPr>
        <w:spacing w:before="0" w:after="0" w:line="260" w:lineRule="exact"/>
        <w:rPr>
          <w:sz w:val="36"/>
          <w:szCs w:val="40"/>
        </w:rPr>
      </w:pPr>
      <w:r>
        <w:rPr>
          <w:rFonts w:ascii="Consolas" w:hAnsi="Consolas" w:eastAsia="Consolas"/>
          <w:color w:val="2D2D2D"/>
          <w:sz w:val="22"/>
          <w:szCs w:val="40"/>
        </w:rPr>
        <w:t xml:space="preserve">      "integrity": "sha512-b3ctpQwp+PROvU/cttc4OYl4MzfJUWy6FZg+PMXfzmt/+39iHVF0sDfqay8TQM3JA2EUOyKcFZt75jWriQijsA==",</w:t>
      </w:r>
    </w:p>
    <w:p w14:paraId="3BB9A9A3">
      <w:pPr>
        <w:spacing w:before="0" w:after="0" w:line="260" w:lineRule="exact"/>
        <w:rPr>
          <w:sz w:val="36"/>
          <w:szCs w:val="40"/>
        </w:rPr>
      </w:pPr>
      <w:r>
        <w:rPr>
          <w:rFonts w:ascii="Consolas" w:hAnsi="Consolas" w:eastAsia="Consolas"/>
          <w:color w:val="2D2D2D"/>
          <w:sz w:val="22"/>
          <w:szCs w:val="40"/>
        </w:rPr>
        <w:t xml:space="preserve">      "license": "MIT",</w:t>
      </w:r>
    </w:p>
    <w:p w14:paraId="79E36004">
      <w:pPr>
        <w:spacing w:before="0" w:after="0" w:line="260" w:lineRule="exact"/>
        <w:rPr>
          <w:sz w:val="36"/>
          <w:szCs w:val="40"/>
        </w:rPr>
      </w:pPr>
      <w:r>
        <w:rPr>
          <w:rFonts w:ascii="Consolas" w:hAnsi="Consolas" w:eastAsia="Consolas"/>
          <w:color w:val="2D2D2D"/>
          <w:sz w:val="22"/>
          <w:szCs w:val="40"/>
        </w:rPr>
        <w:t xml:space="preserve">      "dependencies": {</w:t>
      </w:r>
    </w:p>
    <w:p w14:paraId="5C28E9BD">
      <w:pPr>
        <w:spacing w:before="0" w:after="0" w:line="260" w:lineRule="exact"/>
        <w:rPr>
          <w:sz w:val="36"/>
          <w:szCs w:val="40"/>
        </w:rPr>
      </w:pPr>
      <w:r>
        <w:rPr>
          <w:rFonts w:ascii="Consolas" w:hAnsi="Consolas" w:eastAsia="Consolas"/>
          <w:color w:val="2D2D2D"/>
          <w:sz w:val="22"/>
          <w:szCs w:val="40"/>
        </w:rPr>
        <w:t xml:space="preserve">        "@babel/types": "^7.29.0"</w:t>
      </w:r>
    </w:p>
    <w:p w14:paraId="531CF6F6">
      <w:pPr>
        <w:spacing w:before="0" w:after="0" w:line="260" w:lineRule="exact"/>
        <w:rPr>
          <w:sz w:val="36"/>
          <w:szCs w:val="40"/>
        </w:rPr>
      </w:pPr>
      <w:r>
        <w:rPr>
          <w:rFonts w:ascii="Consolas" w:hAnsi="Consolas" w:eastAsia="Consolas"/>
          <w:color w:val="2D2D2D"/>
          <w:sz w:val="22"/>
          <w:szCs w:val="40"/>
        </w:rPr>
        <w:t xml:space="preserve">      },</w:t>
      </w:r>
    </w:p>
    <w:p w14:paraId="6D697160">
      <w:pPr>
        <w:spacing w:before="0" w:after="0" w:line="260" w:lineRule="exact"/>
        <w:rPr>
          <w:sz w:val="36"/>
          <w:szCs w:val="40"/>
        </w:rPr>
      </w:pPr>
      <w:r>
        <w:rPr>
          <w:rFonts w:ascii="Consolas" w:hAnsi="Consolas" w:eastAsia="Consolas"/>
          <w:color w:val="2D2D2D"/>
          <w:sz w:val="22"/>
          <w:szCs w:val="40"/>
        </w:rPr>
        <w:t xml:space="preserve">      "bin": {</w:t>
      </w:r>
    </w:p>
    <w:p w14:paraId="15D95942">
      <w:pPr>
        <w:spacing w:before="0" w:after="0" w:line="260" w:lineRule="exact"/>
        <w:rPr>
          <w:sz w:val="36"/>
          <w:szCs w:val="40"/>
        </w:rPr>
      </w:pPr>
      <w:r>
        <w:rPr>
          <w:rFonts w:ascii="Consolas" w:hAnsi="Consolas" w:eastAsia="Consolas"/>
          <w:color w:val="2D2D2D"/>
          <w:sz w:val="22"/>
          <w:szCs w:val="40"/>
        </w:rPr>
        <w:t xml:space="preserve">        "parser": "bin/babel-parser.js"</w:t>
      </w:r>
    </w:p>
    <w:p w14:paraId="02F1EAB0">
      <w:pPr>
        <w:spacing w:before="0" w:after="0" w:line="260" w:lineRule="exact"/>
        <w:rPr>
          <w:sz w:val="36"/>
          <w:szCs w:val="40"/>
        </w:rPr>
      </w:pPr>
      <w:r>
        <w:rPr>
          <w:rFonts w:ascii="Consolas" w:hAnsi="Consolas" w:eastAsia="Consolas"/>
          <w:color w:val="2D2D2D"/>
          <w:sz w:val="22"/>
          <w:szCs w:val="40"/>
        </w:rPr>
        <w:t xml:space="preserve">      },</w:t>
      </w:r>
    </w:p>
    <w:p w14:paraId="301ABE2C">
      <w:pPr>
        <w:spacing w:before="0" w:after="0" w:line="260" w:lineRule="exact"/>
        <w:rPr>
          <w:sz w:val="36"/>
          <w:szCs w:val="40"/>
        </w:rPr>
      </w:pPr>
      <w:r>
        <w:rPr>
          <w:rFonts w:ascii="Consolas" w:hAnsi="Consolas" w:eastAsia="Consolas"/>
          <w:color w:val="2D2D2D"/>
          <w:sz w:val="22"/>
          <w:szCs w:val="40"/>
        </w:rPr>
        <w:t xml:space="preserve">      "engines": {</w:t>
      </w:r>
    </w:p>
    <w:p w14:paraId="2153C791">
      <w:pPr>
        <w:spacing w:before="0" w:after="0" w:line="260" w:lineRule="exact"/>
        <w:rPr>
          <w:sz w:val="36"/>
          <w:szCs w:val="40"/>
        </w:rPr>
      </w:pPr>
      <w:r>
        <w:rPr>
          <w:rFonts w:ascii="Consolas" w:hAnsi="Consolas" w:eastAsia="Consolas"/>
          <w:color w:val="2D2D2D"/>
          <w:sz w:val="22"/>
          <w:szCs w:val="40"/>
        </w:rPr>
        <w:t xml:space="preserve">        "node": "&gt;=6.0.0"</w:t>
      </w:r>
    </w:p>
    <w:p w14:paraId="773527E5">
      <w:pPr>
        <w:spacing w:before="0" w:after="0" w:line="260" w:lineRule="exact"/>
        <w:rPr>
          <w:sz w:val="36"/>
          <w:szCs w:val="40"/>
        </w:rPr>
      </w:pPr>
      <w:r>
        <w:rPr>
          <w:rFonts w:ascii="Consolas" w:hAnsi="Consolas" w:eastAsia="Consolas"/>
          <w:color w:val="2D2D2D"/>
          <w:sz w:val="22"/>
          <w:szCs w:val="40"/>
        </w:rPr>
        <w:t xml:space="preserve">      }</w:t>
      </w:r>
    </w:p>
    <w:p w14:paraId="327DBB99">
      <w:pPr>
        <w:spacing w:before="0" w:after="0" w:line="260" w:lineRule="exact"/>
        <w:rPr>
          <w:sz w:val="36"/>
          <w:szCs w:val="40"/>
        </w:rPr>
      </w:pPr>
      <w:r>
        <w:rPr>
          <w:rFonts w:ascii="Consolas" w:hAnsi="Consolas" w:eastAsia="Consolas"/>
          <w:color w:val="2D2D2D"/>
          <w:sz w:val="22"/>
          <w:szCs w:val="40"/>
        </w:rPr>
        <w:t xml:space="preserve">    },</w:t>
      </w:r>
    </w:p>
    <w:p w14:paraId="025A1EE3">
      <w:pPr>
        <w:spacing w:before="0" w:after="0" w:line="260" w:lineRule="exact"/>
        <w:rPr>
          <w:sz w:val="36"/>
          <w:szCs w:val="40"/>
        </w:rPr>
      </w:pPr>
      <w:r>
        <w:rPr>
          <w:rFonts w:ascii="Consolas" w:hAnsi="Consolas" w:eastAsia="Consolas"/>
          <w:color w:val="2D2D2D"/>
          <w:sz w:val="22"/>
          <w:szCs w:val="40"/>
        </w:rPr>
        <w:t xml:space="preserve">    "node_modules/@babel/types": {</w:t>
      </w:r>
    </w:p>
    <w:p w14:paraId="04BAD23A">
      <w:pPr>
        <w:spacing w:before="0" w:after="0" w:line="260" w:lineRule="exact"/>
        <w:rPr>
          <w:sz w:val="36"/>
          <w:szCs w:val="40"/>
        </w:rPr>
      </w:pPr>
      <w:r>
        <w:rPr>
          <w:rFonts w:ascii="Consolas" w:hAnsi="Consolas" w:eastAsia="Consolas"/>
          <w:color w:val="2D2D2D"/>
          <w:sz w:val="22"/>
          <w:szCs w:val="40"/>
        </w:rPr>
        <w:t xml:space="preserve">      "version": "7.29.0",</w:t>
      </w:r>
    </w:p>
    <w:p w14:paraId="3D04261C">
      <w:pPr>
        <w:spacing w:before="0" w:after="0" w:line="260" w:lineRule="exact"/>
        <w:rPr>
          <w:sz w:val="36"/>
          <w:szCs w:val="40"/>
        </w:rPr>
      </w:pPr>
      <w:r>
        <w:rPr>
          <w:rFonts w:ascii="Consolas" w:hAnsi="Consolas" w:eastAsia="Consolas"/>
          <w:color w:val="2D2D2D"/>
          <w:sz w:val="22"/>
          <w:szCs w:val="40"/>
        </w:rPr>
        <w:t xml:space="preserve">      "resolved": "https://registry.npmjs.org/@babel/types/-/types-7.29.0.tgz",</w:t>
      </w:r>
    </w:p>
    <w:p w14:paraId="0CFC9180">
      <w:pPr>
        <w:spacing w:before="0" w:after="0" w:line="260" w:lineRule="exact"/>
        <w:rPr>
          <w:sz w:val="36"/>
          <w:szCs w:val="40"/>
        </w:rPr>
      </w:pPr>
      <w:r>
        <w:rPr>
          <w:rFonts w:ascii="Consolas" w:hAnsi="Consolas" w:eastAsia="Consolas"/>
          <w:color w:val="2D2D2D"/>
          <w:sz w:val="22"/>
          <w:szCs w:val="40"/>
        </w:rPr>
        <w:t xml:space="preserve">      "integrity": "sha512-LwdZHpScM4Qz8Xw2iKSzS+cfglZzJGvofQICy7W7v4caru4EaAmyUuO6BGrbyQ2mYV11W0U8j5mBhd14dd3B0A==",</w:t>
      </w:r>
    </w:p>
    <w:p w14:paraId="1EE5097D">
      <w:pPr>
        <w:spacing w:before="0" w:after="0" w:line="260" w:lineRule="exact"/>
        <w:rPr>
          <w:sz w:val="36"/>
          <w:szCs w:val="40"/>
        </w:rPr>
      </w:pPr>
      <w:r>
        <w:rPr>
          <w:rFonts w:ascii="Consolas" w:hAnsi="Consolas" w:eastAsia="Consolas"/>
          <w:color w:val="2D2D2D"/>
          <w:sz w:val="22"/>
          <w:szCs w:val="40"/>
        </w:rPr>
        <w:t xml:space="preserve">      "license": "MIT",</w:t>
      </w:r>
    </w:p>
    <w:p w14:paraId="6887C90D">
      <w:pPr>
        <w:spacing w:before="0" w:after="0" w:line="260" w:lineRule="exact"/>
        <w:rPr>
          <w:sz w:val="36"/>
          <w:szCs w:val="40"/>
        </w:rPr>
      </w:pPr>
      <w:r>
        <w:rPr>
          <w:rFonts w:ascii="Consolas" w:hAnsi="Consolas" w:eastAsia="Consolas"/>
          <w:color w:val="2D2D2D"/>
          <w:sz w:val="22"/>
          <w:szCs w:val="40"/>
        </w:rPr>
        <w:t xml:space="preserve">      "dependencies": {</w:t>
      </w:r>
    </w:p>
    <w:p w14:paraId="15323985">
      <w:pPr>
        <w:spacing w:before="0" w:after="0" w:line="260" w:lineRule="exact"/>
        <w:rPr>
          <w:sz w:val="36"/>
          <w:szCs w:val="40"/>
        </w:rPr>
      </w:pPr>
      <w:r>
        <w:rPr>
          <w:rFonts w:ascii="Consolas" w:hAnsi="Consolas" w:eastAsia="Consolas"/>
          <w:color w:val="2D2D2D"/>
          <w:sz w:val="22"/>
          <w:szCs w:val="40"/>
        </w:rPr>
        <w:t xml:space="preserve">        "@babel/helper-string-parser": "^7.27.1",</w:t>
      </w:r>
    </w:p>
    <w:p w14:paraId="33236ED0">
      <w:pPr>
        <w:spacing w:before="0" w:after="0" w:line="260" w:lineRule="exact"/>
        <w:rPr>
          <w:sz w:val="36"/>
          <w:szCs w:val="40"/>
        </w:rPr>
      </w:pPr>
      <w:r>
        <w:rPr>
          <w:rFonts w:ascii="Consolas" w:hAnsi="Consolas" w:eastAsia="Consolas"/>
          <w:color w:val="2D2D2D"/>
          <w:sz w:val="22"/>
          <w:szCs w:val="40"/>
        </w:rPr>
        <w:t xml:space="preserve">        "@babel/helper-validator-identifier": "^7.28.5"</w:t>
      </w:r>
    </w:p>
    <w:p w14:paraId="3D5EC633">
      <w:pPr>
        <w:spacing w:before="0" w:after="0" w:line="260" w:lineRule="exact"/>
        <w:rPr>
          <w:sz w:val="36"/>
          <w:szCs w:val="40"/>
        </w:rPr>
      </w:pPr>
      <w:r>
        <w:rPr>
          <w:rFonts w:ascii="Consolas" w:hAnsi="Consolas" w:eastAsia="Consolas"/>
          <w:color w:val="2D2D2D"/>
          <w:sz w:val="22"/>
          <w:szCs w:val="40"/>
        </w:rPr>
        <w:t xml:space="preserve">      },</w:t>
      </w:r>
    </w:p>
    <w:p w14:paraId="44366F60">
      <w:pPr>
        <w:spacing w:before="0" w:after="0" w:line="260" w:lineRule="exact"/>
        <w:rPr>
          <w:sz w:val="36"/>
          <w:szCs w:val="40"/>
        </w:rPr>
      </w:pPr>
      <w:r>
        <w:rPr>
          <w:rFonts w:ascii="Consolas" w:hAnsi="Consolas" w:eastAsia="Consolas"/>
          <w:color w:val="2D2D2D"/>
          <w:sz w:val="22"/>
          <w:szCs w:val="40"/>
        </w:rPr>
        <w:t xml:space="preserve">      "engines": {</w:t>
      </w:r>
    </w:p>
    <w:p w14:paraId="5A63F249">
      <w:pPr>
        <w:spacing w:before="0" w:after="0" w:line="260" w:lineRule="exact"/>
        <w:rPr>
          <w:sz w:val="36"/>
          <w:szCs w:val="40"/>
        </w:rPr>
      </w:pPr>
      <w:r>
        <w:rPr>
          <w:rFonts w:ascii="Consolas" w:hAnsi="Consolas" w:eastAsia="Consolas"/>
          <w:color w:val="2D2D2D"/>
          <w:sz w:val="22"/>
          <w:szCs w:val="40"/>
        </w:rPr>
        <w:t xml:space="preserve">        "node": "&gt;=6.9.0"</w:t>
      </w:r>
    </w:p>
    <w:p w14:paraId="5752FAEB">
      <w:pPr>
        <w:spacing w:before="0" w:after="0" w:line="260" w:lineRule="exact"/>
        <w:rPr>
          <w:sz w:val="36"/>
          <w:szCs w:val="40"/>
        </w:rPr>
      </w:pPr>
      <w:r>
        <w:rPr>
          <w:rFonts w:ascii="Consolas" w:hAnsi="Consolas" w:eastAsia="Consolas"/>
          <w:color w:val="2D2D2D"/>
          <w:sz w:val="22"/>
          <w:szCs w:val="40"/>
        </w:rPr>
        <w:t xml:space="preserve">      }</w:t>
      </w:r>
    </w:p>
    <w:p w14:paraId="429C2F01">
      <w:pPr>
        <w:spacing w:before="0" w:after="0" w:line="260" w:lineRule="exact"/>
        <w:rPr>
          <w:sz w:val="36"/>
          <w:szCs w:val="40"/>
        </w:rPr>
      </w:pPr>
      <w:r>
        <w:rPr>
          <w:rFonts w:ascii="Consolas" w:hAnsi="Consolas" w:eastAsia="Consolas"/>
          <w:color w:val="2D2D2D"/>
          <w:sz w:val="22"/>
          <w:szCs w:val="40"/>
        </w:rPr>
        <w:t xml:space="preserve">    },</w:t>
      </w:r>
    </w:p>
    <w:p w14:paraId="54664853">
      <w:pPr>
        <w:spacing w:before="0" w:after="0" w:line="260" w:lineRule="exact"/>
        <w:rPr>
          <w:sz w:val="36"/>
          <w:szCs w:val="40"/>
        </w:rPr>
      </w:pPr>
      <w:r>
        <w:rPr>
          <w:rFonts w:ascii="Consolas" w:hAnsi="Consolas" w:eastAsia="Consolas"/>
          <w:color w:val="2D2D2D"/>
          <w:sz w:val="22"/>
          <w:szCs w:val="40"/>
        </w:rPr>
        <w:t xml:space="preserve">    "node_modules/@ctrl/tinycolor": {</w:t>
      </w:r>
    </w:p>
    <w:p w14:paraId="5BCB9706">
      <w:pPr>
        <w:spacing w:before="0" w:after="0" w:line="260" w:lineRule="exact"/>
        <w:rPr>
          <w:sz w:val="36"/>
          <w:szCs w:val="40"/>
        </w:rPr>
      </w:pPr>
      <w:r>
        <w:rPr>
          <w:rFonts w:ascii="Consolas" w:hAnsi="Consolas" w:eastAsia="Consolas"/>
          <w:color w:val="2D2D2D"/>
          <w:sz w:val="22"/>
          <w:szCs w:val="40"/>
        </w:rPr>
        <w:t xml:space="preserve">      "version": "4.2.0",</w:t>
      </w:r>
    </w:p>
    <w:p w14:paraId="35D3C964">
      <w:pPr>
        <w:spacing w:before="0" w:after="0" w:line="260" w:lineRule="exact"/>
        <w:rPr>
          <w:sz w:val="36"/>
          <w:szCs w:val="40"/>
        </w:rPr>
      </w:pPr>
      <w:r>
        <w:rPr>
          <w:rFonts w:ascii="Consolas" w:hAnsi="Consolas" w:eastAsia="Consolas"/>
          <w:color w:val="2D2D2D"/>
          <w:sz w:val="22"/>
          <w:szCs w:val="40"/>
        </w:rPr>
        <w:t xml:space="preserve">      "resolved": "https://registry.npmjs.org/@ctrl/tinycolor/-/tinycolor-4.2.0.tgz",</w:t>
      </w:r>
    </w:p>
    <w:p w14:paraId="6FA03069">
      <w:pPr>
        <w:spacing w:before="0" w:after="0" w:line="260" w:lineRule="exact"/>
        <w:rPr>
          <w:sz w:val="36"/>
          <w:szCs w:val="40"/>
        </w:rPr>
      </w:pPr>
      <w:r>
        <w:rPr>
          <w:rFonts w:ascii="Consolas" w:hAnsi="Consolas" w:eastAsia="Consolas"/>
          <w:color w:val="2D2D2D"/>
          <w:sz w:val="22"/>
          <w:szCs w:val="40"/>
        </w:rPr>
        <w:t xml:space="preserve">      "integrity": "sha512-kzyuwOAQnXJNLS9PSyrk0CWk35nWJW/zl/6KvnTBMFK65gm7U1/Z5BqjxeapjZCIhQcM/DsrEmcbRwDyXyXK4A==",</w:t>
      </w:r>
    </w:p>
    <w:p w14:paraId="2CE05B0C">
      <w:pPr>
        <w:spacing w:before="0" w:after="0" w:line="260" w:lineRule="exact"/>
        <w:rPr>
          <w:sz w:val="36"/>
          <w:szCs w:val="40"/>
        </w:rPr>
      </w:pPr>
      <w:r>
        <w:rPr>
          <w:rFonts w:ascii="Consolas" w:hAnsi="Consolas" w:eastAsia="Consolas"/>
          <w:color w:val="2D2D2D"/>
          <w:sz w:val="22"/>
          <w:szCs w:val="40"/>
        </w:rPr>
        <w:t xml:space="preserve">      "license": "MIT",</w:t>
      </w:r>
    </w:p>
    <w:p w14:paraId="1137C082">
      <w:pPr>
        <w:spacing w:before="0" w:after="0" w:line="260" w:lineRule="exact"/>
        <w:rPr>
          <w:sz w:val="36"/>
          <w:szCs w:val="40"/>
        </w:rPr>
      </w:pPr>
      <w:r>
        <w:rPr>
          <w:rFonts w:ascii="Consolas" w:hAnsi="Consolas" w:eastAsia="Consolas"/>
          <w:color w:val="2D2D2D"/>
          <w:sz w:val="22"/>
          <w:szCs w:val="40"/>
        </w:rPr>
        <w:t xml:space="preserve">      "engines": {</w:t>
      </w:r>
    </w:p>
    <w:p w14:paraId="5D9BD057">
      <w:pPr>
        <w:spacing w:before="0" w:after="0" w:line="260" w:lineRule="exact"/>
        <w:rPr>
          <w:sz w:val="36"/>
          <w:szCs w:val="40"/>
        </w:rPr>
      </w:pPr>
      <w:r>
        <w:rPr>
          <w:rFonts w:ascii="Consolas" w:hAnsi="Consolas" w:eastAsia="Consolas"/>
          <w:color w:val="2D2D2D"/>
          <w:sz w:val="22"/>
          <w:szCs w:val="40"/>
        </w:rPr>
        <w:t xml:space="preserve">        "node": "&gt;=14"</w:t>
      </w:r>
    </w:p>
    <w:p w14:paraId="3305A644">
      <w:pPr>
        <w:spacing w:before="0" w:after="0" w:line="260" w:lineRule="exact"/>
        <w:rPr>
          <w:sz w:val="36"/>
          <w:szCs w:val="40"/>
        </w:rPr>
      </w:pPr>
      <w:r>
        <w:rPr>
          <w:rFonts w:ascii="Consolas" w:hAnsi="Consolas" w:eastAsia="Consolas"/>
          <w:color w:val="2D2D2D"/>
          <w:sz w:val="22"/>
          <w:szCs w:val="40"/>
        </w:rPr>
        <w:t xml:space="preserve">      }</w:t>
      </w:r>
    </w:p>
    <w:p w14:paraId="5805728C">
      <w:pPr>
        <w:spacing w:before="0" w:after="0" w:line="260" w:lineRule="exact"/>
        <w:rPr>
          <w:sz w:val="36"/>
          <w:szCs w:val="40"/>
        </w:rPr>
      </w:pPr>
      <w:r>
        <w:rPr>
          <w:rFonts w:ascii="Consolas" w:hAnsi="Consolas" w:eastAsia="Consolas"/>
          <w:color w:val="2D2D2D"/>
          <w:sz w:val="22"/>
          <w:szCs w:val="40"/>
        </w:rPr>
        <w:t xml:space="preserve">    },</w:t>
      </w:r>
    </w:p>
    <w:p w14:paraId="195F0D13">
      <w:pPr>
        <w:spacing w:before="0" w:after="0" w:line="260" w:lineRule="exact"/>
        <w:rPr>
          <w:sz w:val="36"/>
          <w:szCs w:val="40"/>
        </w:rPr>
      </w:pPr>
      <w:r>
        <w:rPr>
          <w:rFonts w:ascii="Consolas" w:hAnsi="Consolas" w:eastAsia="Consolas"/>
          <w:color w:val="2D2D2D"/>
          <w:sz w:val="22"/>
          <w:szCs w:val="40"/>
        </w:rPr>
        <w:t xml:space="preserve">    "node_modules/@element-plus/icons-vue": {</w:t>
      </w:r>
    </w:p>
    <w:p w14:paraId="13385798">
      <w:pPr>
        <w:spacing w:before="0" w:after="0" w:line="260" w:lineRule="exact"/>
        <w:rPr>
          <w:sz w:val="36"/>
          <w:szCs w:val="40"/>
        </w:rPr>
      </w:pPr>
      <w:r>
        <w:rPr>
          <w:rFonts w:ascii="Consolas" w:hAnsi="Consolas" w:eastAsia="Consolas"/>
          <w:color w:val="2D2D2D"/>
          <w:sz w:val="22"/>
          <w:szCs w:val="40"/>
        </w:rPr>
        <w:t xml:space="preserve">      "version": "2.3.2",</w:t>
      </w:r>
    </w:p>
    <w:p w14:paraId="51432753">
      <w:pPr>
        <w:spacing w:before="0" w:after="0" w:line="260" w:lineRule="exact"/>
        <w:rPr>
          <w:sz w:val="36"/>
          <w:szCs w:val="40"/>
        </w:rPr>
      </w:pPr>
      <w:r>
        <w:rPr>
          <w:rFonts w:ascii="Consolas" w:hAnsi="Consolas" w:eastAsia="Consolas"/>
          <w:color w:val="2D2D2D"/>
          <w:sz w:val="22"/>
          <w:szCs w:val="40"/>
        </w:rPr>
        <w:t xml:space="preserve">      "resolved": "https://registry.npmjs.org/@element-plus/icons-vue/-/icons-vue-2.3.2.tgz",</w:t>
      </w:r>
    </w:p>
    <w:p w14:paraId="444667B8">
      <w:pPr>
        <w:spacing w:before="0" w:after="0" w:line="260" w:lineRule="exact"/>
        <w:rPr>
          <w:sz w:val="36"/>
          <w:szCs w:val="40"/>
        </w:rPr>
      </w:pPr>
      <w:r>
        <w:rPr>
          <w:rFonts w:ascii="Consolas" w:hAnsi="Consolas" w:eastAsia="Consolas"/>
          <w:color w:val="2D2D2D"/>
          <w:sz w:val="22"/>
          <w:szCs w:val="40"/>
        </w:rPr>
        <w:t xml:space="preserve">      "integrity": "sha512-OzIuTaIfC8QXEPmJvB4Y4kw34rSXdCJzxcD1kFStBvr8bK6X1zQAYDo0CNMjojnfTqRQCJ0I7prlErcoRiET2A==",</w:t>
      </w:r>
    </w:p>
    <w:p w14:paraId="0A0618D3">
      <w:pPr>
        <w:spacing w:before="0" w:after="0" w:line="260" w:lineRule="exact"/>
        <w:rPr>
          <w:sz w:val="36"/>
          <w:szCs w:val="40"/>
        </w:rPr>
      </w:pPr>
      <w:r>
        <w:rPr>
          <w:rFonts w:ascii="Consolas" w:hAnsi="Consolas" w:eastAsia="Consolas"/>
          <w:color w:val="2D2D2D"/>
          <w:sz w:val="22"/>
          <w:szCs w:val="40"/>
        </w:rPr>
        <w:t xml:space="preserve">      "license": "MIT",</w:t>
      </w:r>
    </w:p>
    <w:p w14:paraId="2113E8CA">
      <w:pPr>
        <w:spacing w:before="0" w:after="0" w:line="260" w:lineRule="exact"/>
        <w:rPr>
          <w:sz w:val="36"/>
          <w:szCs w:val="40"/>
        </w:rPr>
      </w:pPr>
      <w:r>
        <w:rPr>
          <w:rFonts w:ascii="Consolas" w:hAnsi="Consolas" w:eastAsia="Consolas"/>
          <w:color w:val="2D2D2D"/>
          <w:sz w:val="22"/>
          <w:szCs w:val="40"/>
        </w:rPr>
        <w:t xml:space="preserve">      "peerDependencies": {</w:t>
      </w:r>
    </w:p>
    <w:p w14:paraId="1E8BAA68">
      <w:pPr>
        <w:spacing w:before="0" w:after="0" w:line="260" w:lineRule="exact"/>
        <w:rPr>
          <w:sz w:val="36"/>
          <w:szCs w:val="40"/>
        </w:rPr>
      </w:pPr>
      <w:r>
        <w:rPr>
          <w:rFonts w:ascii="Consolas" w:hAnsi="Consolas" w:eastAsia="Consolas"/>
          <w:color w:val="2D2D2D"/>
          <w:sz w:val="22"/>
          <w:szCs w:val="40"/>
        </w:rPr>
        <w:t xml:space="preserve">        "vue": "^3.2.0"</w:t>
      </w:r>
    </w:p>
    <w:p w14:paraId="3605D007">
      <w:pPr>
        <w:spacing w:before="0" w:after="0" w:line="260" w:lineRule="exact"/>
        <w:rPr>
          <w:sz w:val="36"/>
          <w:szCs w:val="40"/>
        </w:rPr>
      </w:pPr>
      <w:r>
        <w:rPr>
          <w:rFonts w:ascii="Consolas" w:hAnsi="Consolas" w:eastAsia="Consolas"/>
          <w:color w:val="2D2D2D"/>
          <w:sz w:val="22"/>
          <w:szCs w:val="40"/>
        </w:rPr>
        <w:t xml:space="preserve">      }</w:t>
      </w:r>
    </w:p>
    <w:p w14:paraId="68A74B04">
      <w:pPr>
        <w:spacing w:before="0" w:after="0" w:line="260" w:lineRule="exact"/>
        <w:rPr>
          <w:sz w:val="36"/>
          <w:szCs w:val="40"/>
        </w:rPr>
      </w:pPr>
      <w:r>
        <w:rPr>
          <w:rFonts w:ascii="Consolas" w:hAnsi="Consolas" w:eastAsia="Consolas"/>
          <w:color w:val="2D2D2D"/>
          <w:sz w:val="22"/>
          <w:szCs w:val="40"/>
        </w:rPr>
        <w:t xml:space="preserve">    },</w:t>
      </w:r>
    </w:p>
    <w:p w14:paraId="48315245">
      <w:pPr>
        <w:spacing w:before="0" w:after="0" w:line="260" w:lineRule="exact"/>
        <w:rPr>
          <w:sz w:val="36"/>
          <w:szCs w:val="40"/>
        </w:rPr>
      </w:pPr>
      <w:r>
        <w:rPr>
          <w:rFonts w:ascii="Consolas" w:hAnsi="Consolas" w:eastAsia="Consolas"/>
          <w:color w:val="2D2D2D"/>
          <w:sz w:val="22"/>
          <w:szCs w:val="40"/>
        </w:rPr>
        <w:t xml:space="preserve">    "node_modules/@esbuild/aix-ppc64": {</w:t>
      </w:r>
    </w:p>
    <w:p w14:paraId="69AB3BB4">
      <w:pPr>
        <w:spacing w:before="0" w:after="0" w:line="260" w:lineRule="exact"/>
        <w:rPr>
          <w:sz w:val="36"/>
          <w:szCs w:val="40"/>
        </w:rPr>
      </w:pPr>
      <w:r>
        <w:rPr>
          <w:rFonts w:ascii="Consolas" w:hAnsi="Consolas" w:eastAsia="Consolas"/>
          <w:color w:val="2D2D2D"/>
          <w:sz w:val="22"/>
          <w:szCs w:val="40"/>
        </w:rPr>
        <w:t xml:space="preserve">      "version": "0.21.5",</w:t>
      </w:r>
    </w:p>
    <w:p w14:paraId="68F79386">
      <w:pPr>
        <w:spacing w:before="0" w:after="0" w:line="260" w:lineRule="exact"/>
        <w:rPr>
          <w:sz w:val="36"/>
          <w:szCs w:val="40"/>
        </w:rPr>
      </w:pPr>
      <w:r>
        <w:rPr>
          <w:rFonts w:ascii="Consolas" w:hAnsi="Consolas" w:eastAsia="Consolas"/>
          <w:color w:val="2D2D2D"/>
          <w:sz w:val="22"/>
          <w:szCs w:val="40"/>
        </w:rPr>
        <w:t xml:space="preserve">      "resolved": "https://registry.npmjs.org/@esbuild/aix-ppc64/-/aix-ppc64-0.21.5.tgz",</w:t>
      </w:r>
    </w:p>
    <w:p w14:paraId="65B6F44E">
      <w:pPr>
        <w:spacing w:before="0" w:after="0" w:line="260" w:lineRule="exact"/>
        <w:rPr>
          <w:sz w:val="36"/>
          <w:szCs w:val="40"/>
        </w:rPr>
      </w:pPr>
      <w:r>
        <w:rPr>
          <w:rFonts w:ascii="Consolas" w:hAnsi="Consolas" w:eastAsia="Consolas"/>
          <w:color w:val="2D2D2D"/>
          <w:sz w:val="22"/>
          <w:szCs w:val="40"/>
        </w:rPr>
        <w:t xml:space="preserve">      "integrity": "sha512-1SDgH6ZSPTlggy1yI6+Dbkiz8xzpHJEVAlF/AM1tHPLsf5STom9rwtjE4hKAF20FfXXNTFqEYXyJNWh1GiZedQ==",</w:t>
      </w:r>
    </w:p>
    <w:p w14:paraId="3722DF7C">
      <w:pPr>
        <w:spacing w:before="0" w:after="0" w:line="260" w:lineRule="exact"/>
        <w:rPr>
          <w:sz w:val="36"/>
          <w:szCs w:val="40"/>
        </w:rPr>
      </w:pPr>
      <w:r>
        <w:rPr>
          <w:rFonts w:ascii="Consolas" w:hAnsi="Consolas" w:eastAsia="Consolas"/>
          <w:color w:val="2D2D2D"/>
          <w:sz w:val="22"/>
          <w:szCs w:val="40"/>
        </w:rPr>
        <w:t xml:space="preserve">      "cpu": [</w:t>
      </w:r>
    </w:p>
    <w:p w14:paraId="0E51C89A">
      <w:pPr>
        <w:spacing w:before="0" w:after="0" w:line="260" w:lineRule="exact"/>
        <w:rPr>
          <w:sz w:val="36"/>
          <w:szCs w:val="40"/>
        </w:rPr>
      </w:pPr>
      <w:r>
        <w:rPr>
          <w:rFonts w:ascii="Consolas" w:hAnsi="Consolas" w:eastAsia="Consolas"/>
          <w:color w:val="2D2D2D"/>
          <w:sz w:val="22"/>
          <w:szCs w:val="40"/>
        </w:rPr>
        <w:t xml:space="preserve">        "ppc64"</w:t>
      </w:r>
    </w:p>
    <w:p w14:paraId="370B60F6">
      <w:pPr>
        <w:spacing w:before="0" w:after="0" w:line="260" w:lineRule="exact"/>
        <w:rPr>
          <w:sz w:val="36"/>
          <w:szCs w:val="40"/>
        </w:rPr>
      </w:pPr>
      <w:r>
        <w:rPr>
          <w:rFonts w:ascii="Consolas" w:hAnsi="Consolas" w:eastAsia="Consolas"/>
          <w:color w:val="2D2D2D"/>
          <w:sz w:val="22"/>
          <w:szCs w:val="40"/>
        </w:rPr>
        <w:t xml:space="preserve">      ],</w:t>
      </w:r>
    </w:p>
    <w:p w14:paraId="7759D22E">
      <w:pPr>
        <w:spacing w:before="0" w:after="0" w:line="260" w:lineRule="exact"/>
        <w:rPr>
          <w:sz w:val="36"/>
          <w:szCs w:val="40"/>
        </w:rPr>
      </w:pPr>
      <w:r>
        <w:rPr>
          <w:rFonts w:ascii="Consolas" w:hAnsi="Consolas" w:eastAsia="Consolas"/>
          <w:color w:val="2D2D2D"/>
          <w:sz w:val="22"/>
          <w:szCs w:val="40"/>
        </w:rPr>
        <w:t xml:space="preserve">      "dev": true,</w:t>
      </w:r>
    </w:p>
    <w:p w14:paraId="5CBB3436">
      <w:pPr>
        <w:spacing w:before="0" w:after="0" w:line="260" w:lineRule="exact"/>
        <w:rPr>
          <w:sz w:val="36"/>
          <w:szCs w:val="40"/>
        </w:rPr>
      </w:pPr>
      <w:r>
        <w:rPr>
          <w:rFonts w:ascii="Consolas" w:hAnsi="Consolas" w:eastAsia="Consolas"/>
          <w:color w:val="2D2D2D"/>
          <w:sz w:val="22"/>
          <w:szCs w:val="40"/>
        </w:rPr>
        <w:t xml:space="preserve">      "license": "MIT",</w:t>
      </w:r>
    </w:p>
    <w:p w14:paraId="60620E5D">
      <w:pPr>
        <w:spacing w:before="0" w:after="0" w:line="260" w:lineRule="exact"/>
        <w:rPr>
          <w:sz w:val="36"/>
          <w:szCs w:val="40"/>
        </w:rPr>
      </w:pPr>
      <w:r>
        <w:rPr>
          <w:rFonts w:ascii="Consolas" w:hAnsi="Consolas" w:eastAsia="Consolas"/>
          <w:color w:val="2D2D2D"/>
          <w:sz w:val="22"/>
          <w:szCs w:val="40"/>
        </w:rPr>
        <w:t xml:space="preserve">      "optional": true,</w:t>
      </w:r>
    </w:p>
    <w:p w14:paraId="21C305C3">
      <w:pPr>
        <w:spacing w:before="0" w:after="0" w:line="260" w:lineRule="exact"/>
        <w:rPr>
          <w:sz w:val="36"/>
          <w:szCs w:val="40"/>
        </w:rPr>
      </w:pPr>
      <w:r>
        <w:rPr>
          <w:rFonts w:ascii="Consolas" w:hAnsi="Consolas" w:eastAsia="Consolas"/>
          <w:color w:val="2D2D2D"/>
          <w:sz w:val="22"/>
          <w:szCs w:val="40"/>
        </w:rPr>
        <w:t xml:space="preserve">      "os": [</w:t>
      </w:r>
    </w:p>
    <w:p w14:paraId="7985734C">
      <w:pPr>
        <w:spacing w:before="0" w:after="0" w:line="260" w:lineRule="exact"/>
        <w:rPr>
          <w:sz w:val="36"/>
          <w:szCs w:val="40"/>
        </w:rPr>
      </w:pPr>
      <w:r>
        <w:rPr>
          <w:rFonts w:ascii="Consolas" w:hAnsi="Consolas" w:eastAsia="Consolas"/>
          <w:color w:val="2D2D2D"/>
          <w:sz w:val="22"/>
          <w:szCs w:val="40"/>
        </w:rPr>
        <w:t xml:space="preserve">        "aix"</w:t>
      </w:r>
    </w:p>
    <w:p w14:paraId="7DE43386">
      <w:pPr>
        <w:spacing w:before="0" w:after="0" w:line="260" w:lineRule="exact"/>
        <w:rPr>
          <w:sz w:val="36"/>
          <w:szCs w:val="40"/>
        </w:rPr>
      </w:pPr>
      <w:r>
        <w:rPr>
          <w:rFonts w:ascii="Consolas" w:hAnsi="Consolas" w:eastAsia="Consolas"/>
          <w:color w:val="2D2D2D"/>
          <w:sz w:val="22"/>
          <w:szCs w:val="40"/>
        </w:rPr>
        <w:t xml:space="preserve">      ],</w:t>
      </w:r>
    </w:p>
    <w:p w14:paraId="11075016">
      <w:pPr>
        <w:spacing w:before="0" w:after="0" w:line="260" w:lineRule="exact"/>
        <w:rPr>
          <w:sz w:val="36"/>
          <w:szCs w:val="40"/>
        </w:rPr>
      </w:pPr>
      <w:r>
        <w:rPr>
          <w:rFonts w:ascii="Consolas" w:hAnsi="Consolas" w:eastAsia="Consolas"/>
          <w:color w:val="2D2D2D"/>
          <w:sz w:val="22"/>
          <w:szCs w:val="40"/>
        </w:rPr>
        <w:t xml:space="preserve">      "engines": {</w:t>
      </w:r>
    </w:p>
    <w:p w14:paraId="466143C9">
      <w:pPr>
        <w:spacing w:before="0" w:after="0" w:line="260" w:lineRule="exact"/>
        <w:rPr>
          <w:sz w:val="36"/>
          <w:szCs w:val="40"/>
        </w:rPr>
      </w:pPr>
      <w:r>
        <w:rPr>
          <w:rFonts w:ascii="Consolas" w:hAnsi="Consolas" w:eastAsia="Consolas"/>
          <w:color w:val="2D2D2D"/>
          <w:sz w:val="22"/>
          <w:szCs w:val="40"/>
        </w:rPr>
        <w:t xml:space="preserve">        "node": "&gt;=12"</w:t>
      </w:r>
    </w:p>
    <w:p w14:paraId="074B0DFF">
      <w:pPr>
        <w:spacing w:before="0" w:after="0" w:line="260" w:lineRule="exact"/>
        <w:rPr>
          <w:sz w:val="36"/>
          <w:szCs w:val="40"/>
        </w:rPr>
      </w:pPr>
      <w:r>
        <w:rPr>
          <w:rFonts w:ascii="Consolas" w:hAnsi="Consolas" w:eastAsia="Consolas"/>
          <w:color w:val="2D2D2D"/>
          <w:sz w:val="22"/>
          <w:szCs w:val="40"/>
        </w:rPr>
        <w:t xml:space="preserve">      }</w:t>
      </w:r>
    </w:p>
    <w:p w14:paraId="471F9D73">
      <w:pPr>
        <w:spacing w:before="0" w:after="0" w:line="260" w:lineRule="exact"/>
        <w:rPr>
          <w:sz w:val="36"/>
          <w:szCs w:val="40"/>
        </w:rPr>
      </w:pPr>
      <w:r>
        <w:rPr>
          <w:rFonts w:ascii="Consolas" w:hAnsi="Consolas" w:eastAsia="Consolas"/>
          <w:color w:val="2D2D2D"/>
          <w:sz w:val="22"/>
          <w:szCs w:val="40"/>
        </w:rPr>
        <w:t xml:space="preserve">    },</w:t>
      </w:r>
    </w:p>
    <w:p w14:paraId="5CC06D0A">
      <w:pPr>
        <w:spacing w:before="0" w:after="0" w:line="260" w:lineRule="exact"/>
        <w:rPr>
          <w:sz w:val="36"/>
          <w:szCs w:val="40"/>
        </w:rPr>
      </w:pPr>
      <w:r>
        <w:rPr>
          <w:rFonts w:ascii="Consolas" w:hAnsi="Consolas" w:eastAsia="Consolas"/>
          <w:color w:val="2D2D2D"/>
          <w:sz w:val="22"/>
          <w:szCs w:val="40"/>
        </w:rPr>
        <w:t xml:space="preserve">    "node_modules/@esbuild/android-arm": {</w:t>
      </w:r>
    </w:p>
    <w:p w14:paraId="2D7F62F4">
      <w:pPr>
        <w:spacing w:before="0" w:after="0" w:line="260" w:lineRule="exact"/>
        <w:rPr>
          <w:sz w:val="36"/>
          <w:szCs w:val="40"/>
        </w:rPr>
      </w:pPr>
      <w:r>
        <w:rPr>
          <w:rFonts w:ascii="Consolas" w:hAnsi="Consolas" w:eastAsia="Consolas"/>
          <w:color w:val="2D2D2D"/>
          <w:sz w:val="22"/>
          <w:szCs w:val="40"/>
        </w:rPr>
        <w:t xml:space="preserve">      "version": "0.21.5",</w:t>
      </w:r>
    </w:p>
    <w:p w14:paraId="5C51DF39">
      <w:pPr>
        <w:spacing w:before="0" w:after="0" w:line="260" w:lineRule="exact"/>
        <w:rPr>
          <w:sz w:val="36"/>
          <w:szCs w:val="40"/>
        </w:rPr>
      </w:pPr>
      <w:r>
        <w:rPr>
          <w:rFonts w:ascii="Consolas" w:hAnsi="Consolas" w:eastAsia="Consolas"/>
          <w:color w:val="2D2D2D"/>
          <w:sz w:val="22"/>
          <w:szCs w:val="40"/>
        </w:rPr>
        <w:t xml:space="preserve">      "resolved": "https://registry.npmjs.org/@esbuild/android-arm/-/android-arm-0.21.5.tgz",</w:t>
      </w:r>
    </w:p>
    <w:p w14:paraId="03C68D4A">
      <w:pPr>
        <w:spacing w:before="0" w:after="0" w:line="260" w:lineRule="exact"/>
        <w:rPr>
          <w:sz w:val="36"/>
          <w:szCs w:val="40"/>
        </w:rPr>
      </w:pPr>
      <w:r>
        <w:rPr>
          <w:rFonts w:ascii="Consolas" w:hAnsi="Consolas" w:eastAsia="Consolas"/>
          <w:color w:val="2D2D2D"/>
          <w:sz w:val="22"/>
          <w:szCs w:val="40"/>
        </w:rPr>
        <w:t xml:space="preserve">      "integrity": "sha512-vCPvzSjpPHEi1siZdlvAlsPxXl7WbOVUBBAowWug4rJHb68Ox8KualB+1ocNvT5fjv6wpkX6o/iEpbDrf68zcg==",</w:t>
      </w:r>
    </w:p>
    <w:p w14:paraId="39B5407E">
      <w:pPr>
        <w:spacing w:before="0" w:after="0" w:line="260" w:lineRule="exact"/>
        <w:rPr>
          <w:sz w:val="36"/>
          <w:szCs w:val="40"/>
        </w:rPr>
      </w:pPr>
      <w:r>
        <w:rPr>
          <w:rFonts w:ascii="Consolas" w:hAnsi="Consolas" w:eastAsia="Consolas"/>
          <w:color w:val="2D2D2D"/>
          <w:sz w:val="22"/>
          <w:szCs w:val="40"/>
        </w:rPr>
        <w:t xml:space="preserve">      "cpu": [</w:t>
      </w:r>
    </w:p>
    <w:p w14:paraId="582D1286">
      <w:pPr>
        <w:spacing w:before="0" w:after="0" w:line="260" w:lineRule="exact"/>
        <w:rPr>
          <w:sz w:val="36"/>
          <w:szCs w:val="40"/>
        </w:rPr>
      </w:pPr>
      <w:r>
        <w:rPr>
          <w:rFonts w:ascii="Consolas" w:hAnsi="Consolas" w:eastAsia="Consolas"/>
          <w:color w:val="2D2D2D"/>
          <w:sz w:val="22"/>
          <w:szCs w:val="40"/>
        </w:rPr>
        <w:t xml:space="preserve">        "arm"</w:t>
      </w:r>
    </w:p>
    <w:p w14:paraId="310C5F19">
      <w:pPr>
        <w:spacing w:before="0" w:after="0" w:line="260" w:lineRule="exact"/>
        <w:rPr>
          <w:sz w:val="36"/>
          <w:szCs w:val="40"/>
        </w:rPr>
      </w:pPr>
      <w:r>
        <w:rPr>
          <w:rFonts w:ascii="Consolas" w:hAnsi="Consolas" w:eastAsia="Consolas"/>
          <w:color w:val="2D2D2D"/>
          <w:sz w:val="22"/>
          <w:szCs w:val="40"/>
        </w:rPr>
        <w:t xml:space="preserve">      ],</w:t>
      </w:r>
    </w:p>
    <w:p w14:paraId="1F33C0E6">
      <w:pPr>
        <w:spacing w:before="0" w:after="0" w:line="260" w:lineRule="exact"/>
        <w:rPr>
          <w:sz w:val="36"/>
          <w:szCs w:val="40"/>
        </w:rPr>
      </w:pPr>
      <w:r>
        <w:rPr>
          <w:rFonts w:ascii="Consolas" w:hAnsi="Consolas" w:eastAsia="Consolas"/>
          <w:color w:val="2D2D2D"/>
          <w:sz w:val="22"/>
          <w:szCs w:val="40"/>
        </w:rPr>
        <w:t xml:space="preserve">      "dev": true,</w:t>
      </w:r>
    </w:p>
    <w:p w14:paraId="4852CBFC">
      <w:pPr>
        <w:spacing w:before="0" w:after="0" w:line="260" w:lineRule="exact"/>
        <w:rPr>
          <w:sz w:val="36"/>
          <w:szCs w:val="40"/>
        </w:rPr>
      </w:pPr>
      <w:r>
        <w:rPr>
          <w:rFonts w:ascii="Consolas" w:hAnsi="Consolas" w:eastAsia="Consolas"/>
          <w:color w:val="2D2D2D"/>
          <w:sz w:val="22"/>
          <w:szCs w:val="40"/>
        </w:rPr>
        <w:t xml:space="preserve">      "license": "MIT",</w:t>
      </w:r>
    </w:p>
    <w:p w14:paraId="3F08F1CC">
      <w:pPr>
        <w:spacing w:before="0" w:after="0" w:line="260" w:lineRule="exact"/>
        <w:rPr>
          <w:sz w:val="36"/>
          <w:szCs w:val="40"/>
        </w:rPr>
      </w:pPr>
      <w:r>
        <w:rPr>
          <w:rFonts w:ascii="Consolas" w:hAnsi="Consolas" w:eastAsia="Consolas"/>
          <w:color w:val="2D2D2D"/>
          <w:sz w:val="22"/>
          <w:szCs w:val="40"/>
        </w:rPr>
        <w:t xml:space="preserve">      "optional": true,</w:t>
      </w:r>
    </w:p>
    <w:p w14:paraId="180CDE4E">
      <w:pPr>
        <w:spacing w:before="0" w:after="0" w:line="260" w:lineRule="exact"/>
        <w:rPr>
          <w:sz w:val="36"/>
          <w:szCs w:val="40"/>
        </w:rPr>
      </w:pPr>
      <w:r>
        <w:rPr>
          <w:rFonts w:ascii="Consolas" w:hAnsi="Consolas" w:eastAsia="Consolas"/>
          <w:color w:val="2D2D2D"/>
          <w:sz w:val="22"/>
          <w:szCs w:val="40"/>
        </w:rPr>
        <w:t xml:space="preserve">      "os": [</w:t>
      </w:r>
    </w:p>
    <w:p w14:paraId="2C0DB399">
      <w:pPr>
        <w:spacing w:before="0" w:after="0" w:line="260" w:lineRule="exact"/>
        <w:rPr>
          <w:sz w:val="36"/>
          <w:szCs w:val="40"/>
        </w:rPr>
      </w:pPr>
      <w:r>
        <w:rPr>
          <w:rFonts w:ascii="Consolas" w:hAnsi="Consolas" w:eastAsia="Consolas"/>
          <w:color w:val="2D2D2D"/>
          <w:sz w:val="22"/>
          <w:szCs w:val="40"/>
        </w:rPr>
        <w:t xml:space="preserve">        "android"</w:t>
      </w:r>
    </w:p>
    <w:p w14:paraId="54639BCF">
      <w:pPr>
        <w:spacing w:before="0" w:after="0" w:line="260" w:lineRule="exact"/>
        <w:rPr>
          <w:sz w:val="36"/>
          <w:szCs w:val="40"/>
        </w:rPr>
      </w:pPr>
      <w:r>
        <w:rPr>
          <w:rFonts w:ascii="Consolas" w:hAnsi="Consolas" w:eastAsia="Consolas"/>
          <w:color w:val="2D2D2D"/>
          <w:sz w:val="22"/>
          <w:szCs w:val="40"/>
        </w:rPr>
        <w:t xml:space="preserve">      ],</w:t>
      </w:r>
    </w:p>
    <w:p w14:paraId="199D8F74">
      <w:pPr>
        <w:spacing w:before="0" w:after="0" w:line="260" w:lineRule="exact"/>
        <w:rPr>
          <w:sz w:val="36"/>
          <w:szCs w:val="40"/>
        </w:rPr>
      </w:pPr>
      <w:r>
        <w:rPr>
          <w:rFonts w:ascii="Consolas" w:hAnsi="Consolas" w:eastAsia="Consolas"/>
          <w:color w:val="2D2D2D"/>
          <w:sz w:val="22"/>
          <w:szCs w:val="40"/>
        </w:rPr>
        <w:t xml:space="preserve">      "engines": {</w:t>
      </w:r>
    </w:p>
    <w:p w14:paraId="764DA7E0">
      <w:pPr>
        <w:spacing w:before="0" w:after="0" w:line="260" w:lineRule="exact"/>
        <w:rPr>
          <w:sz w:val="36"/>
          <w:szCs w:val="40"/>
        </w:rPr>
      </w:pPr>
      <w:r>
        <w:rPr>
          <w:rFonts w:ascii="Consolas" w:hAnsi="Consolas" w:eastAsia="Consolas"/>
          <w:color w:val="2D2D2D"/>
          <w:sz w:val="22"/>
          <w:szCs w:val="40"/>
        </w:rPr>
        <w:t xml:space="preserve">        "node": "&gt;=12"</w:t>
      </w:r>
    </w:p>
    <w:p w14:paraId="0941E222">
      <w:pPr>
        <w:spacing w:before="0" w:after="0" w:line="260" w:lineRule="exact"/>
        <w:rPr>
          <w:sz w:val="36"/>
          <w:szCs w:val="40"/>
        </w:rPr>
      </w:pPr>
      <w:r>
        <w:rPr>
          <w:rFonts w:ascii="Consolas" w:hAnsi="Consolas" w:eastAsia="Consolas"/>
          <w:color w:val="2D2D2D"/>
          <w:sz w:val="22"/>
          <w:szCs w:val="40"/>
        </w:rPr>
        <w:t xml:space="preserve">      }</w:t>
      </w:r>
    </w:p>
    <w:p w14:paraId="3176C32E">
      <w:pPr>
        <w:spacing w:before="0" w:after="0" w:line="260" w:lineRule="exact"/>
        <w:rPr>
          <w:sz w:val="36"/>
          <w:szCs w:val="40"/>
        </w:rPr>
      </w:pPr>
      <w:r>
        <w:rPr>
          <w:rFonts w:ascii="Consolas" w:hAnsi="Consolas" w:eastAsia="Consolas"/>
          <w:color w:val="2D2D2D"/>
          <w:sz w:val="22"/>
          <w:szCs w:val="40"/>
        </w:rPr>
        <w:t xml:space="preserve">    },</w:t>
      </w:r>
    </w:p>
    <w:p w14:paraId="763CCBBC">
      <w:pPr>
        <w:spacing w:before="0" w:after="0" w:line="260" w:lineRule="exact"/>
        <w:rPr>
          <w:sz w:val="36"/>
          <w:szCs w:val="40"/>
        </w:rPr>
      </w:pPr>
      <w:r>
        <w:rPr>
          <w:rFonts w:ascii="Consolas" w:hAnsi="Consolas" w:eastAsia="Consolas"/>
          <w:color w:val="2D2D2D"/>
          <w:sz w:val="22"/>
          <w:szCs w:val="40"/>
        </w:rPr>
        <w:t xml:space="preserve">    "node_modules/@esbuild/android-arm64": {</w:t>
      </w:r>
    </w:p>
    <w:p w14:paraId="2D750D71">
      <w:pPr>
        <w:spacing w:before="0" w:after="0" w:line="260" w:lineRule="exact"/>
        <w:rPr>
          <w:sz w:val="36"/>
          <w:szCs w:val="40"/>
        </w:rPr>
      </w:pPr>
      <w:r>
        <w:rPr>
          <w:rFonts w:ascii="Consolas" w:hAnsi="Consolas" w:eastAsia="Consolas"/>
          <w:color w:val="2D2D2D"/>
          <w:sz w:val="22"/>
          <w:szCs w:val="40"/>
        </w:rPr>
        <w:t xml:space="preserve">      "version": "0.21.5",</w:t>
      </w:r>
    </w:p>
    <w:p w14:paraId="78D1B45A">
      <w:pPr>
        <w:spacing w:before="0" w:after="0" w:line="260" w:lineRule="exact"/>
        <w:rPr>
          <w:sz w:val="36"/>
          <w:szCs w:val="40"/>
        </w:rPr>
      </w:pPr>
      <w:r>
        <w:rPr>
          <w:rFonts w:ascii="Consolas" w:hAnsi="Consolas" w:eastAsia="Consolas"/>
          <w:color w:val="2D2D2D"/>
          <w:sz w:val="22"/>
          <w:szCs w:val="40"/>
        </w:rPr>
        <w:t xml:space="preserve">      "resolved": "https://registry.npmjs.org/@esbuild/android-arm64/-/android-arm64-0.21.5.tgz",</w:t>
      </w:r>
    </w:p>
    <w:p w14:paraId="40E73BBA">
      <w:pPr>
        <w:spacing w:before="0" w:after="0" w:line="260" w:lineRule="exact"/>
        <w:rPr>
          <w:sz w:val="36"/>
          <w:szCs w:val="40"/>
        </w:rPr>
      </w:pPr>
      <w:r>
        <w:rPr>
          <w:rFonts w:ascii="Consolas" w:hAnsi="Consolas" w:eastAsia="Consolas"/>
          <w:color w:val="2D2D2D"/>
          <w:sz w:val="22"/>
          <w:szCs w:val="40"/>
        </w:rPr>
        <w:t xml:space="preserve">      "integrity": "sha512-c0uX9VAUBQ7dTDCjq+wdyGLowMdtR/GoC2U5IYk/7D1H1JYC0qseD7+11iMP2mRLN9RcCMRcjC4YMclCzGwS/A==",</w:t>
      </w:r>
    </w:p>
    <w:p w14:paraId="66D82C10">
      <w:pPr>
        <w:spacing w:before="0" w:after="0" w:line="260" w:lineRule="exact"/>
        <w:rPr>
          <w:sz w:val="36"/>
          <w:szCs w:val="40"/>
        </w:rPr>
      </w:pPr>
      <w:r>
        <w:rPr>
          <w:rFonts w:ascii="Consolas" w:hAnsi="Consolas" w:eastAsia="Consolas"/>
          <w:color w:val="2D2D2D"/>
          <w:sz w:val="22"/>
          <w:szCs w:val="40"/>
        </w:rPr>
        <w:t xml:space="preserve">      "cpu": [</w:t>
      </w:r>
    </w:p>
    <w:p w14:paraId="620A3E60">
      <w:pPr>
        <w:spacing w:before="0" w:after="0" w:line="260" w:lineRule="exact"/>
        <w:rPr>
          <w:sz w:val="36"/>
          <w:szCs w:val="40"/>
        </w:rPr>
      </w:pPr>
      <w:r>
        <w:rPr>
          <w:rFonts w:ascii="Consolas" w:hAnsi="Consolas" w:eastAsia="Consolas"/>
          <w:color w:val="2D2D2D"/>
          <w:sz w:val="22"/>
          <w:szCs w:val="40"/>
        </w:rPr>
        <w:t xml:space="preserve">        "arm64"</w:t>
      </w:r>
    </w:p>
    <w:p w14:paraId="7381E7DE">
      <w:pPr>
        <w:spacing w:before="0" w:after="0" w:line="260" w:lineRule="exact"/>
        <w:rPr>
          <w:sz w:val="36"/>
          <w:szCs w:val="40"/>
        </w:rPr>
      </w:pPr>
      <w:r>
        <w:rPr>
          <w:rFonts w:ascii="Consolas" w:hAnsi="Consolas" w:eastAsia="Consolas"/>
          <w:color w:val="2D2D2D"/>
          <w:sz w:val="22"/>
          <w:szCs w:val="40"/>
        </w:rPr>
        <w:t xml:space="preserve">      ],</w:t>
      </w:r>
    </w:p>
    <w:p w14:paraId="0AA08B77">
      <w:pPr>
        <w:spacing w:before="0" w:after="0" w:line="260" w:lineRule="exact"/>
        <w:rPr>
          <w:sz w:val="36"/>
          <w:szCs w:val="40"/>
        </w:rPr>
      </w:pPr>
      <w:r>
        <w:rPr>
          <w:rFonts w:ascii="Consolas" w:hAnsi="Consolas" w:eastAsia="Consolas"/>
          <w:color w:val="2D2D2D"/>
          <w:sz w:val="22"/>
          <w:szCs w:val="40"/>
        </w:rPr>
        <w:t xml:space="preserve">      "dev": true,</w:t>
      </w:r>
    </w:p>
    <w:p w14:paraId="64B37AAA">
      <w:pPr>
        <w:spacing w:before="0" w:after="0" w:line="260" w:lineRule="exact"/>
        <w:rPr>
          <w:sz w:val="36"/>
          <w:szCs w:val="40"/>
        </w:rPr>
      </w:pPr>
      <w:r>
        <w:rPr>
          <w:rFonts w:ascii="Consolas" w:hAnsi="Consolas" w:eastAsia="Consolas"/>
          <w:color w:val="2D2D2D"/>
          <w:sz w:val="22"/>
          <w:szCs w:val="40"/>
        </w:rPr>
        <w:t xml:space="preserve">      "license": "MIT",</w:t>
      </w:r>
    </w:p>
    <w:p w14:paraId="461BE40A">
      <w:pPr>
        <w:spacing w:before="0" w:after="0" w:line="260" w:lineRule="exact"/>
        <w:rPr>
          <w:sz w:val="36"/>
          <w:szCs w:val="40"/>
        </w:rPr>
      </w:pPr>
      <w:r>
        <w:rPr>
          <w:rFonts w:ascii="Consolas" w:hAnsi="Consolas" w:eastAsia="Consolas"/>
          <w:color w:val="2D2D2D"/>
          <w:sz w:val="22"/>
          <w:szCs w:val="40"/>
        </w:rPr>
        <w:t xml:space="preserve">      "optional": true,</w:t>
      </w:r>
    </w:p>
    <w:p w14:paraId="70CBC8D9">
      <w:pPr>
        <w:spacing w:before="0" w:after="0" w:line="260" w:lineRule="exact"/>
        <w:rPr>
          <w:sz w:val="36"/>
          <w:szCs w:val="40"/>
        </w:rPr>
      </w:pPr>
      <w:r>
        <w:rPr>
          <w:rFonts w:ascii="Consolas" w:hAnsi="Consolas" w:eastAsia="Consolas"/>
          <w:color w:val="2D2D2D"/>
          <w:sz w:val="22"/>
          <w:szCs w:val="40"/>
        </w:rPr>
        <w:t xml:space="preserve">      "os": [</w:t>
      </w:r>
    </w:p>
    <w:p w14:paraId="5ED1DF48">
      <w:pPr>
        <w:spacing w:before="0" w:after="0" w:line="260" w:lineRule="exact"/>
        <w:rPr>
          <w:sz w:val="36"/>
          <w:szCs w:val="40"/>
        </w:rPr>
      </w:pPr>
      <w:r>
        <w:rPr>
          <w:rFonts w:ascii="Consolas" w:hAnsi="Consolas" w:eastAsia="Consolas"/>
          <w:color w:val="2D2D2D"/>
          <w:sz w:val="22"/>
          <w:szCs w:val="40"/>
        </w:rPr>
        <w:t xml:space="preserve">        "android"</w:t>
      </w:r>
    </w:p>
    <w:p w14:paraId="14646BEC">
      <w:pPr>
        <w:spacing w:before="0" w:after="0" w:line="260" w:lineRule="exact"/>
        <w:rPr>
          <w:sz w:val="36"/>
          <w:szCs w:val="40"/>
        </w:rPr>
      </w:pPr>
      <w:r>
        <w:rPr>
          <w:rFonts w:ascii="Consolas" w:hAnsi="Consolas" w:eastAsia="Consolas"/>
          <w:color w:val="2D2D2D"/>
          <w:sz w:val="22"/>
          <w:szCs w:val="40"/>
        </w:rPr>
        <w:t xml:space="preserve">      ],</w:t>
      </w:r>
    </w:p>
    <w:p w14:paraId="066801BE">
      <w:pPr>
        <w:spacing w:before="0" w:after="0" w:line="260" w:lineRule="exact"/>
        <w:rPr>
          <w:sz w:val="36"/>
          <w:szCs w:val="40"/>
        </w:rPr>
      </w:pPr>
      <w:r>
        <w:rPr>
          <w:rFonts w:ascii="Consolas" w:hAnsi="Consolas" w:eastAsia="Consolas"/>
          <w:color w:val="2D2D2D"/>
          <w:sz w:val="22"/>
          <w:szCs w:val="40"/>
        </w:rPr>
        <w:t xml:space="preserve">      "engines": {</w:t>
      </w:r>
    </w:p>
    <w:p w14:paraId="60E53EDE">
      <w:pPr>
        <w:spacing w:before="0" w:after="0" w:line="260" w:lineRule="exact"/>
        <w:rPr>
          <w:sz w:val="36"/>
          <w:szCs w:val="40"/>
        </w:rPr>
      </w:pPr>
      <w:r>
        <w:rPr>
          <w:rFonts w:ascii="Consolas" w:hAnsi="Consolas" w:eastAsia="Consolas"/>
          <w:color w:val="2D2D2D"/>
          <w:sz w:val="22"/>
          <w:szCs w:val="40"/>
        </w:rPr>
        <w:t xml:space="preserve">        "node": "&gt;=12"</w:t>
      </w:r>
    </w:p>
    <w:p w14:paraId="598C62F0">
      <w:pPr>
        <w:spacing w:before="0" w:after="0" w:line="260" w:lineRule="exact"/>
        <w:rPr>
          <w:sz w:val="36"/>
          <w:szCs w:val="40"/>
        </w:rPr>
      </w:pPr>
      <w:r>
        <w:rPr>
          <w:rFonts w:ascii="Consolas" w:hAnsi="Consolas" w:eastAsia="Consolas"/>
          <w:color w:val="2D2D2D"/>
          <w:sz w:val="22"/>
          <w:szCs w:val="40"/>
        </w:rPr>
        <w:t xml:space="preserve">      }</w:t>
      </w:r>
    </w:p>
    <w:p w14:paraId="2C497614">
      <w:pPr>
        <w:spacing w:before="0" w:after="0" w:line="260" w:lineRule="exact"/>
        <w:rPr>
          <w:sz w:val="36"/>
          <w:szCs w:val="40"/>
        </w:rPr>
      </w:pPr>
      <w:r>
        <w:rPr>
          <w:rFonts w:ascii="Consolas" w:hAnsi="Consolas" w:eastAsia="Consolas"/>
          <w:color w:val="2D2D2D"/>
          <w:sz w:val="22"/>
          <w:szCs w:val="40"/>
        </w:rPr>
        <w:t xml:space="preserve">    },</w:t>
      </w:r>
    </w:p>
    <w:p w14:paraId="1802D272">
      <w:pPr>
        <w:spacing w:before="0" w:after="0" w:line="260" w:lineRule="exact"/>
        <w:rPr>
          <w:sz w:val="36"/>
          <w:szCs w:val="40"/>
        </w:rPr>
      </w:pPr>
      <w:r>
        <w:rPr>
          <w:rFonts w:ascii="Consolas" w:hAnsi="Consolas" w:eastAsia="Consolas"/>
          <w:color w:val="2D2D2D"/>
          <w:sz w:val="22"/>
          <w:szCs w:val="40"/>
        </w:rPr>
        <w:t xml:space="preserve">    "node_modules/@esbuild/android-x64": {</w:t>
      </w:r>
    </w:p>
    <w:p w14:paraId="5CC26EE7">
      <w:pPr>
        <w:spacing w:before="0" w:after="0" w:line="260" w:lineRule="exact"/>
        <w:rPr>
          <w:sz w:val="36"/>
          <w:szCs w:val="40"/>
        </w:rPr>
      </w:pPr>
      <w:r>
        <w:rPr>
          <w:rFonts w:ascii="Consolas" w:hAnsi="Consolas" w:eastAsia="Consolas"/>
          <w:color w:val="2D2D2D"/>
          <w:sz w:val="22"/>
          <w:szCs w:val="40"/>
        </w:rPr>
        <w:t xml:space="preserve">      "version": "0.21.5",</w:t>
      </w:r>
    </w:p>
    <w:p w14:paraId="5E5F5EE8">
      <w:pPr>
        <w:spacing w:before="0" w:after="0" w:line="260" w:lineRule="exact"/>
        <w:rPr>
          <w:sz w:val="36"/>
          <w:szCs w:val="40"/>
        </w:rPr>
      </w:pPr>
      <w:r>
        <w:rPr>
          <w:rFonts w:ascii="Consolas" w:hAnsi="Consolas" w:eastAsia="Consolas"/>
          <w:color w:val="2D2D2D"/>
          <w:sz w:val="22"/>
          <w:szCs w:val="40"/>
        </w:rPr>
        <w:t xml:space="preserve">      "resolved": "https://registry.npmjs.org/@esbuild/android-x64/-/android-x64-0.21.5.tgz",</w:t>
      </w:r>
    </w:p>
    <w:p w14:paraId="04C7B8F7">
      <w:pPr>
        <w:spacing w:before="0" w:after="0" w:line="260" w:lineRule="exact"/>
        <w:rPr>
          <w:sz w:val="36"/>
          <w:szCs w:val="40"/>
        </w:rPr>
      </w:pPr>
      <w:r>
        <w:rPr>
          <w:rFonts w:ascii="Consolas" w:hAnsi="Consolas" w:eastAsia="Consolas"/>
          <w:color w:val="2D2D2D"/>
          <w:sz w:val="22"/>
          <w:szCs w:val="40"/>
        </w:rPr>
        <w:t xml:space="preserve">      "integrity": "sha512-D7aPRUUNHRBwHxzxRvp856rjUHRFW1SdQATKXH2hqA0kAZb1hKmi02OpYRacl0TxIGz/ZmXWlbZgjwWYaCakTA==",</w:t>
      </w:r>
    </w:p>
    <w:p w14:paraId="28E671D7">
      <w:pPr>
        <w:spacing w:before="0" w:after="0" w:line="260" w:lineRule="exact"/>
        <w:rPr>
          <w:sz w:val="36"/>
          <w:szCs w:val="40"/>
        </w:rPr>
      </w:pPr>
      <w:r>
        <w:rPr>
          <w:rFonts w:ascii="Consolas" w:hAnsi="Consolas" w:eastAsia="Consolas"/>
          <w:color w:val="2D2D2D"/>
          <w:sz w:val="22"/>
          <w:szCs w:val="40"/>
        </w:rPr>
        <w:t xml:space="preserve">      "cpu": [</w:t>
      </w:r>
    </w:p>
    <w:p w14:paraId="160C8921">
      <w:pPr>
        <w:spacing w:before="0" w:after="0" w:line="260" w:lineRule="exact"/>
        <w:rPr>
          <w:sz w:val="36"/>
          <w:szCs w:val="40"/>
        </w:rPr>
      </w:pPr>
      <w:r>
        <w:rPr>
          <w:rFonts w:ascii="Consolas" w:hAnsi="Consolas" w:eastAsia="Consolas"/>
          <w:color w:val="2D2D2D"/>
          <w:sz w:val="22"/>
          <w:szCs w:val="40"/>
        </w:rPr>
        <w:t xml:space="preserve">        "x64"</w:t>
      </w:r>
    </w:p>
    <w:p w14:paraId="4181B926">
      <w:pPr>
        <w:spacing w:before="0" w:after="0" w:line="260" w:lineRule="exact"/>
        <w:rPr>
          <w:sz w:val="36"/>
          <w:szCs w:val="40"/>
        </w:rPr>
      </w:pPr>
      <w:r>
        <w:rPr>
          <w:rFonts w:ascii="Consolas" w:hAnsi="Consolas" w:eastAsia="Consolas"/>
          <w:color w:val="2D2D2D"/>
          <w:sz w:val="22"/>
          <w:szCs w:val="40"/>
        </w:rPr>
        <w:t xml:space="preserve">      ],</w:t>
      </w:r>
    </w:p>
    <w:p w14:paraId="2A85601A">
      <w:pPr>
        <w:spacing w:before="0" w:after="0" w:line="260" w:lineRule="exact"/>
        <w:rPr>
          <w:sz w:val="36"/>
          <w:szCs w:val="40"/>
        </w:rPr>
      </w:pPr>
      <w:r>
        <w:rPr>
          <w:rFonts w:ascii="Consolas" w:hAnsi="Consolas" w:eastAsia="Consolas"/>
          <w:color w:val="2D2D2D"/>
          <w:sz w:val="22"/>
          <w:szCs w:val="40"/>
        </w:rPr>
        <w:t xml:space="preserve">      "dev": true,</w:t>
      </w:r>
    </w:p>
    <w:p w14:paraId="7CEB5131">
      <w:pPr>
        <w:spacing w:before="0" w:after="0" w:line="260" w:lineRule="exact"/>
        <w:rPr>
          <w:sz w:val="36"/>
          <w:szCs w:val="40"/>
        </w:rPr>
      </w:pPr>
      <w:r>
        <w:rPr>
          <w:rFonts w:ascii="Consolas" w:hAnsi="Consolas" w:eastAsia="Consolas"/>
          <w:color w:val="2D2D2D"/>
          <w:sz w:val="22"/>
          <w:szCs w:val="40"/>
        </w:rPr>
        <w:t xml:space="preserve">      "license": "MIT",</w:t>
      </w:r>
    </w:p>
    <w:p w14:paraId="67E1E14E">
      <w:pPr>
        <w:spacing w:before="0" w:after="0" w:line="260" w:lineRule="exact"/>
        <w:rPr>
          <w:sz w:val="36"/>
          <w:szCs w:val="40"/>
        </w:rPr>
      </w:pPr>
      <w:r>
        <w:rPr>
          <w:rFonts w:ascii="Consolas" w:hAnsi="Consolas" w:eastAsia="Consolas"/>
          <w:color w:val="2D2D2D"/>
          <w:sz w:val="22"/>
          <w:szCs w:val="40"/>
        </w:rPr>
        <w:t xml:space="preserve">      "optional": true,</w:t>
      </w:r>
    </w:p>
    <w:p w14:paraId="12F05161">
      <w:pPr>
        <w:spacing w:before="0" w:after="0" w:line="260" w:lineRule="exact"/>
        <w:rPr>
          <w:sz w:val="36"/>
          <w:szCs w:val="40"/>
        </w:rPr>
      </w:pPr>
      <w:r>
        <w:rPr>
          <w:rFonts w:ascii="Consolas" w:hAnsi="Consolas" w:eastAsia="Consolas"/>
          <w:color w:val="2D2D2D"/>
          <w:sz w:val="22"/>
          <w:szCs w:val="40"/>
        </w:rPr>
        <w:t xml:space="preserve">      "os": [</w:t>
      </w:r>
    </w:p>
    <w:p w14:paraId="5C2C894B">
      <w:pPr>
        <w:spacing w:before="0" w:after="0" w:line="260" w:lineRule="exact"/>
        <w:rPr>
          <w:sz w:val="36"/>
          <w:szCs w:val="40"/>
        </w:rPr>
      </w:pPr>
      <w:r>
        <w:rPr>
          <w:rFonts w:ascii="Consolas" w:hAnsi="Consolas" w:eastAsia="Consolas"/>
          <w:color w:val="2D2D2D"/>
          <w:sz w:val="22"/>
          <w:szCs w:val="40"/>
        </w:rPr>
        <w:t xml:space="preserve">        "android"</w:t>
      </w:r>
    </w:p>
    <w:p w14:paraId="4EBD7536">
      <w:pPr>
        <w:spacing w:before="0" w:after="0" w:line="260" w:lineRule="exact"/>
        <w:rPr>
          <w:sz w:val="36"/>
          <w:szCs w:val="40"/>
        </w:rPr>
      </w:pPr>
      <w:r>
        <w:rPr>
          <w:rFonts w:ascii="Consolas" w:hAnsi="Consolas" w:eastAsia="Consolas"/>
          <w:color w:val="2D2D2D"/>
          <w:sz w:val="22"/>
          <w:szCs w:val="40"/>
        </w:rPr>
        <w:t xml:space="preserve">      ],</w:t>
      </w:r>
    </w:p>
    <w:p w14:paraId="078D1EB2">
      <w:pPr>
        <w:spacing w:before="0" w:after="0" w:line="260" w:lineRule="exact"/>
        <w:rPr>
          <w:sz w:val="36"/>
          <w:szCs w:val="40"/>
        </w:rPr>
      </w:pPr>
      <w:r>
        <w:rPr>
          <w:rFonts w:ascii="Consolas" w:hAnsi="Consolas" w:eastAsia="Consolas"/>
          <w:color w:val="2D2D2D"/>
          <w:sz w:val="22"/>
          <w:szCs w:val="40"/>
        </w:rPr>
        <w:t xml:space="preserve">      "engines": {</w:t>
      </w:r>
    </w:p>
    <w:p w14:paraId="08F454A0">
      <w:pPr>
        <w:spacing w:before="0" w:after="0" w:line="260" w:lineRule="exact"/>
        <w:rPr>
          <w:sz w:val="36"/>
          <w:szCs w:val="40"/>
        </w:rPr>
      </w:pPr>
      <w:r>
        <w:rPr>
          <w:rFonts w:ascii="Consolas" w:hAnsi="Consolas" w:eastAsia="Consolas"/>
          <w:color w:val="2D2D2D"/>
          <w:sz w:val="22"/>
          <w:szCs w:val="40"/>
        </w:rPr>
        <w:t xml:space="preserve">        "node": "&gt;=12"</w:t>
      </w:r>
    </w:p>
    <w:p w14:paraId="79C89BB6">
      <w:pPr>
        <w:spacing w:before="0" w:after="0" w:line="260" w:lineRule="exact"/>
        <w:rPr>
          <w:sz w:val="36"/>
          <w:szCs w:val="40"/>
        </w:rPr>
      </w:pPr>
      <w:r>
        <w:rPr>
          <w:rFonts w:ascii="Consolas" w:hAnsi="Consolas" w:eastAsia="Consolas"/>
          <w:color w:val="2D2D2D"/>
          <w:sz w:val="22"/>
          <w:szCs w:val="40"/>
        </w:rPr>
        <w:t xml:space="preserve">      }</w:t>
      </w:r>
    </w:p>
    <w:p w14:paraId="31B95682">
      <w:pPr>
        <w:spacing w:before="0" w:after="0" w:line="260" w:lineRule="exact"/>
        <w:rPr>
          <w:sz w:val="36"/>
          <w:szCs w:val="40"/>
        </w:rPr>
      </w:pPr>
      <w:r>
        <w:rPr>
          <w:rFonts w:ascii="Consolas" w:hAnsi="Consolas" w:eastAsia="Consolas"/>
          <w:color w:val="2D2D2D"/>
          <w:sz w:val="22"/>
          <w:szCs w:val="40"/>
        </w:rPr>
        <w:t xml:space="preserve">    },</w:t>
      </w:r>
    </w:p>
    <w:p w14:paraId="5C4A6B58">
      <w:pPr>
        <w:spacing w:before="0" w:after="0" w:line="260" w:lineRule="exact"/>
        <w:rPr>
          <w:sz w:val="36"/>
          <w:szCs w:val="40"/>
        </w:rPr>
      </w:pPr>
      <w:r>
        <w:rPr>
          <w:rFonts w:ascii="Consolas" w:hAnsi="Consolas" w:eastAsia="Consolas"/>
          <w:color w:val="2D2D2D"/>
          <w:sz w:val="22"/>
          <w:szCs w:val="40"/>
        </w:rPr>
        <w:t xml:space="preserve">    "node_modules/@esbuild/darwin-arm64": {</w:t>
      </w:r>
    </w:p>
    <w:p w14:paraId="4A8B9296">
      <w:pPr>
        <w:spacing w:before="0" w:after="0" w:line="260" w:lineRule="exact"/>
        <w:rPr>
          <w:sz w:val="36"/>
          <w:szCs w:val="40"/>
        </w:rPr>
      </w:pPr>
      <w:r>
        <w:rPr>
          <w:rFonts w:ascii="Consolas" w:hAnsi="Consolas" w:eastAsia="Consolas"/>
          <w:color w:val="2D2D2D"/>
          <w:sz w:val="22"/>
          <w:szCs w:val="40"/>
        </w:rPr>
        <w:t xml:space="preserve">      "version": "0.21.5",</w:t>
      </w:r>
    </w:p>
    <w:p w14:paraId="606919A6">
      <w:pPr>
        <w:spacing w:before="0" w:after="0" w:line="260" w:lineRule="exact"/>
        <w:rPr>
          <w:sz w:val="36"/>
          <w:szCs w:val="40"/>
        </w:rPr>
      </w:pPr>
      <w:r>
        <w:rPr>
          <w:rFonts w:ascii="Consolas" w:hAnsi="Consolas" w:eastAsia="Consolas"/>
          <w:color w:val="2D2D2D"/>
          <w:sz w:val="22"/>
          <w:szCs w:val="40"/>
        </w:rPr>
        <w:t xml:space="preserve">      "resolved": "https://registry.npmjs.org/@esbuild/darwin-arm64/-/darwin-arm64-0.21.5.tgz",</w:t>
      </w:r>
    </w:p>
    <w:p w14:paraId="7548BD7D">
      <w:pPr>
        <w:spacing w:before="0" w:after="0" w:line="260" w:lineRule="exact"/>
        <w:rPr>
          <w:sz w:val="36"/>
          <w:szCs w:val="40"/>
        </w:rPr>
      </w:pPr>
      <w:r>
        <w:rPr>
          <w:rFonts w:ascii="Consolas" w:hAnsi="Consolas" w:eastAsia="Consolas"/>
          <w:color w:val="2D2D2D"/>
          <w:sz w:val="22"/>
          <w:szCs w:val="40"/>
        </w:rPr>
        <w:t xml:space="preserve">      "integrity": "sha512-DwqXqZyuk5AiWWf3UfLiRDJ5EDd49zg6O9wclZ7kUMv2WRFr4HKjXp/5t8JZ11QbQfUS6/cRCKGwYhtNAY88kQ==",</w:t>
      </w:r>
    </w:p>
    <w:p w14:paraId="4C31DA4D">
      <w:pPr>
        <w:spacing w:before="0" w:after="0" w:line="260" w:lineRule="exact"/>
        <w:rPr>
          <w:sz w:val="36"/>
          <w:szCs w:val="40"/>
        </w:rPr>
      </w:pPr>
      <w:r>
        <w:rPr>
          <w:rFonts w:ascii="Consolas" w:hAnsi="Consolas" w:eastAsia="Consolas"/>
          <w:color w:val="2D2D2D"/>
          <w:sz w:val="22"/>
          <w:szCs w:val="40"/>
        </w:rPr>
        <w:t xml:space="preserve">      "cpu": [</w:t>
      </w:r>
    </w:p>
    <w:p w14:paraId="256A1F63">
      <w:pPr>
        <w:spacing w:before="0" w:after="0" w:line="260" w:lineRule="exact"/>
        <w:rPr>
          <w:sz w:val="36"/>
          <w:szCs w:val="40"/>
        </w:rPr>
      </w:pPr>
      <w:r>
        <w:rPr>
          <w:rFonts w:ascii="Consolas" w:hAnsi="Consolas" w:eastAsia="Consolas"/>
          <w:color w:val="2D2D2D"/>
          <w:sz w:val="22"/>
          <w:szCs w:val="40"/>
        </w:rPr>
        <w:t xml:space="preserve">        "arm64"</w:t>
      </w:r>
    </w:p>
    <w:p w14:paraId="1F170430">
      <w:pPr>
        <w:spacing w:before="0" w:after="0" w:line="260" w:lineRule="exact"/>
        <w:rPr>
          <w:sz w:val="36"/>
          <w:szCs w:val="40"/>
        </w:rPr>
      </w:pPr>
      <w:r>
        <w:rPr>
          <w:rFonts w:ascii="Consolas" w:hAnsi="Consolas" w:eastAsia="Consolas"/>
          <w:color w:val="2D2D2D"/>
          <w:sz w:val="22"/>
          <w:szCs w:val="40"/>
        </w:rPr>
        <w:t xml:space="preserve">      ],</w:t>
      </w:r>
    </w:p>
    <w:p w14:paraId="2D50B8E0">
      <w:pPr>
        <w:spacing w:before="0" w:after="0" w:line="260" w:lineRule="exact"/>
        <w:rPr>
          <w:sz w:val="36"/>
          <w:szCs w:val="40"/>
        </w:rPr>
      </w:pPr>
      <w:r>
        <w:rPr>
          <w:rFonts w:ascii="Consolas" w:hAnsi="Consolas" w:eastAsia="Consolas"/>
          <w:color w:val="2D2D2D"/>
          <w:sz w:val="22"/>
          <w:szCs w:val="40"/>
        </w:rPr>
        <w:t xml:space="preserve">      "dev": true,</w:t>
      </w:r>
    </w:p>
    <w:p w14:paraId="08540715">
      <w:pPr>
        <w:spacing w:before="0" w:after="0" w:line="260" w:lineRule="exact"/>
        <w:rPr>
          <w:sz w:val="36"/>
          <w:szCs w:val="40"/>
        </w:rPr>
      </w:pPr>
      <w:r>
        <w:rPr>
          <w:rFonts w:ascii="Consolas" w:hAnsi="Consolas" w:eastAsia="Consolas"/>
          <w:color w:val="2D2D2D"/>
          <w:sz w:val="22"/>
          <w:szCs w:val="40"/>
        </w:rPr>
        <w:t xml:space="preserve">      "license": "MIT",</w:t>
      </w:r>
    </w:p>
    <w:p w14:paraId="0994E6D3">
      <w:pPr>
        <w:spacing w:before="0" w:after="0" w:line="260" w:lineRule="exact"/>
        <w:rPr>
          <w:sz w:val="36"/>
          <w:szCs w:val="40"/>
        </w:rPr>
      </w:pPr>
      <w:r>
        <w:rPr>
          <w:rFonts w:ascii="Consolas" w:hAnsi="Consolas" w:eastAsia="Consolas"/>
          <w:color w:val="2D2D2D"/>
          <w:sz w:val="22"/>
          <w:szCs w:val="40"/>
        </w:rPr>
        <w:t xml:space="preserve">      "optional": true,</w:t>
      </w:r>
    </w:p>
    <w:p w14:paraId="69CF0179">
      <w:pPr>
        <w:spacing w:before="0" w:after="0" w:line="260" w:lineRule="exact"/>
        <w:rPr>
          <w:sz w:val="36"/>
          <w:szCs w:val="40"/>
        </w:rPr>
      </w:pPr>
      <w:r>
        <w:rPr>
          <w:rFonts w:ascii="Consolas" w:hAnsi="Consolas" w:eastAsia="Consolas"/>
          <w:color w:val="2D2D2D"/>
          <w:sz w:val="22"/>
          <w:szCs w:val="40"/>
        </w:rPr>
        <w:t xml:space="preserve">      "os": [</w:t>
      </w:r>
    </w:p>
    <w:p w14:paraId="6FE5D5E6">
      <w:pPr>
        <w:spacing w:before="0" w:after="0" w:line="260" w:lineRule="exact"/>
        <w:rPr>
          <w:sz w:val="36"/>
          <w:szCs w:val="40"/>
        </w:rPr>
      </w:pPr>
      <w:r>
        <w:rPr>
          <w:rFonts w:ascii="Consolas" w:hAnsi="Consolas" w:eastAsia="Consolas"/>
          <w:color w:val="2D2D2D"/>
          <w:sz w:val="22"/>
          <w:szCs w:val="40"/>
        </w:rPr>
        <w:t xml:space="preserve">        "darwin"</w:t>
      </w:r>
    </w:p>
    <w:p w14:paraId="28085649">
      <w:pPr>
        <w:spacing w:before="0" w:after="0" w:line="260" w:lineRule="exact"/>
        <w:rPr>
          <w:sz w:val="36"/>
          <w:szCs w:val="40"/>
        </w:rPr>
      </w:pPr>
      <w:r>
        <w:rPr>
          <w:rFonts w:ascii="Consolas" w:hAnsi="Consolas" w:eastAsia="Consolas"/>
          <w:color w:val="2D2D2D"/>
          <w:sz w:val="22"/>
          <w:szCs w:val="40"/>
        </w:rPr>
        <w:t xml:space="preserve">      ],</w:t>
      </w:r>
    </w:p>
    <w:p w14:paraId="15806B9B">
      <w:pPr>
        <w:spacing w:before="0" w:after="0" w:line="260" w:lineRule="exact"/>
        <w:rPr>
          <w:sz w:val="36"/>
          <w:szCs w:val="40"/>
        </w:rPr>
      </w:pPr>
      <w:r>
        <w:rPr>
          <w:rFonts w:ascii="Consolas" w:hAnsi="Consolas" w:eastAsia="Consolas"/>
          <w:color w:val="2D2D2D"/>
          <w:sz w:val="22"/>
          <w:szCs w:val="40"/>
        </w:rPr>
        <w:t xml:space="preserve">      "engines": {</w:t>
      </w:r>
    </w:p>
    <w:p w14:paraId="5BA69470">
      <w:pPr>
        <w:spacing w:before="0" w:after="0" w:line="260" w:lineRule="exact"/>
        <w:rPr>
          <w:sz w:val="36"/>
          <w:szCs w:val="40"/>
        </w:rPr>
      </w:pPr>
      <w:r>
        <w:rPr>
          <w:rFonts w:ascii="Consolas" w:hAnsi="Consolas" w:eastAsia="Consolas"/>
          <w:color w:val="2D2D2D"/>
          <w:sz w:val="22"/>
          <w:szCs w:val="40"/>
        </w:rPr>
        <w:t xml:space="preserve">        "node": "&gt;=12"</w:t>
      </w:r>
    </w:p>
    <w:p w14:paraId="7D920021">
      <w:pPr>
        <w:spacing w:before="0" w:after="0" w:line="260" w:lineRule="exact"/>
        <w:rPr>
          <w:sz w:val="36"/>
          <w:szCs w:val="40"/>
        </w:rPr>
      </w:pPr>
      <w:r>
        <w:rPr>
          <w:rFonts w:ascii="Consolas" w:hAnsi="Consolas" w:eastAsia="Consolas"/>
          <w:color w:val="2D2D2D"/>
          <w:sz w:val="22"/>
          <w:szCs w:val="40"/>
        </w:rPr>
        <w:t xml:space="preserve">      }</w:t>
      </w:r>
    </w:p>
    <w:p w14:paraId="1AB00224">
      <w:pPr>
        <w:spacing w:before="0" w:after="0" w:line="260" w:lineRule="exact"/>
        <w:rPr>
          <w:sz w:val="36"/>
          <w:szCs w:val="40"/>
        </w:rPr>
      </w:pPr>
      <w:r>
        <w:rPr>
          <w:rFonts w:ascii="Consolas" w:hAnsi="Consolas" w:eastAsia="Consolas"/>
          <w:color w:val="2D2D2D"/>
          <w:sz w:val="22"/>
          <w:szCs w:val="40"/>
        </w:rPr>
        <w:t xml:space="preserve">    },</w:t>
      </w:r>
    </w:p>
    <w:p w14:paraId="61B0E972">
      <w:pPr>
        <w:spacing w:before="0" w:after="0" w:line="260" w:lineRule="exact"/>
        <w:rPr>
          <w:sz w:val="36"/>
          <w:szCs w:val="40"/>
        </w:rPr>
      </w:pPr>
      <w:r>
        <w:rPr>
          <w:rFonts w:ascii="Consolas" w:hAnsi="Consolas" w:eastAsia="Consolas"/>
          <w:color w:val="2D2D2D"/>
          <w:sz w:val="22"/>
          <w:szCs w:val="40"/>
        </w:rPr>
        <w:t xml:space="preserve">    "node_modules/@esbuild/darwin-x64": {</w:t>
      </w:r>
    </w:p>
    <w:p w14:paraId="2716D22E">
      <w:pPr>
        <w:spacing w:before="0" w:after="0" w:line="260" w:lineRule="exact"/>
        <w:rPr>
          <w:sz w:val="36"/>
          <w:szCs w:val="40"/>
        </w:rPr>
      </w:pPr>
      <w:r>
        <w:rPr>
          <w:rFonts w:ascii="Consolas" w:hAnsi="Consolas" w:eastAsia="Consolas"/>
          <w:color w:val="2D2D2D"/>
          <w:sz w:val="22"/>
          <w:szCs w:val="40"/>
        </w:rPr>
        <w:t xml:space="preserve">      "version": "0.21.5",</w:t>
      </w:r>
    </w:p>
    <w:p w14:paraId="5677DA33">
      <w:pPr>
        <w:spacing w:before="0" w:after="0" w:line="260" w:lineRule="exact"/>
        <w:rPr>
          <w:sz w:val="36"/>
          <w:szCs w:val="40"/>
        </w:rPr>
      </w:pPr>
      <w:r>
        <w:rPr>
          <w:rFonts w:ascii="Consolas" w:hAnsi="Consolas" w:eastAsia="Consolas"/>
          <w:color w:val="2D2D2D"/>
          <w:sz w:val="22"/>
          <w:szCs w:val="40"/>
        </w:rPr>
        <w:t xml:space="preserve">      "resolved": "https://registry.npmjs.org/@esbuild/darwin-x64/-/darwin-x64-0.21.5.tgz",</w:t>
      </w:r>
    </w:p>
    <w:p w14:paraId="48945BD0">
      <w:pPr>
        <w:spacing w:before="0" w:after="0" w:line="260" w:lineRule="exact"/>
        <w:rPr>
          <w:sz w:val="36"/>
          <w:szCs w:val="40"/>
        </w:rPr>
      </w:pPr>
      <w:r>
        <w:rPr>
          <w:rFonts w:ascii="Consolas" w:hAnsi="Consolas" w:eastAsia="Consolas"/>
          <w:color w:val="2D2D2D"/>
          <w:sz w:val="22"/>
          <w:szCs w:val="40"/>
        </w:rPr>
        <w:t xml:space="preserve">      "integrity": "sha512-se/JjF8NlmKVG4kNIuyWMV/22ZaerB+qaSi5MdrXtd6R08kvs2qCN4C09miupktDitvh8jRFflwGFBQcxZRjbw==",</w:t>
      </w:r>
    </w:p>
    <w:p w14:paraId="404684D4">
      <w:pPr>
        <w:spacing w:before="0" w:after="0" w:line="260" w:lineRule="exact"/>
        <w:rPr>
          <w:sz w:val="36"/>
          <w:szCs w:val="40"/>
        </w:rPr>
      </w:pPr>
      <w:r>
        <w:rPr>
          <w:rFonts w:ascii="Consolas" w:hAnsi="Consolas" w:eastAsia="Consolas"/>
          <w:color w:val="2D2D2D"/>
          <w:sz w:val="22"/>
          <w:szCs w:val="40"/>
        </w:rPr>
        <w:t xml:space="preserve">      "cpu": [</w:t>
      </w:r>
    </w:p>
    <w:p w14:paraId="6439C71A">
      <w:pPr>
        <w:spacing w:before="0" w:after="0" w:line="260" w:lineRule="exact"/>
        <w:rPr>
          <w:sz w:val="36"/>
          <w:szCs w:val="40"/>
        </w:rPr>
      </w:pPr>
      <w:r>
        <w:rPr>
          <w:rFonts w:ascii="Consolas" w:hAnsi="Consolas" w:eastAsia="Consolas"/>
          <w:color w:val="2D2D2D"/>
          <w:sz w:val="22"/>
          <w:szCs w:val="40"/>
        </w:rPr>
        <w:t xml:space="preserve">        "x64"</w:t>
      </w:r>
    </w:p>
    <w:p w14:paraId="19CE3575">
      <w:pPr>
        <w:spacing w:before="0" w:after="0" w:line="260" w:lineRule="exact"/>
        <w:rPr>
          <w:sz w:val="36"/>
          <w:szCs w:val="40"/>
        </w:rPr>
      </w:pPr>
      <w:r>
        <w:rPr>
          <w:rFonts w:ascii="Consolas" w:hAnsi="Consolas" w:eastAsia="Consolas"/>
          <w:color w:val="2D2D2D"/>
          <w:sz w:val="22"/>
          <w:szCs w:val="40"/>
        </w:rPr>
        <w:t xml:space="preserve">      ],</w:t>
      </w:r>
    </w:p>
    <w:p w14:paraId="1C51F5B5">
      <w:pPr>
        <w:spacing w:before="0" w:after="0" w:line="260" w:lineRule="exact"/>
        <w:rPr>
          <w:sz w:val="36"/>
          <w:szCs w:val="40"/>
        </w:rPr>
      </w:pPr>
      <w:r>
        <w:rPr>
          <w:rFonts w:ascii="Consolas" w:hAnsi="Consolas" w:eastAsia="Consolas"/>
          <w:color w:val="2D2D2D"/>
          <w:sz w:val="22"/>
          <w:szCs w:val="40"/>
        </w:rPr>
        <w:t xml:space="preserve">      "dev": true,</w:t>
      </w:r>
    </w:p>
    <w:p w14:paraId="33BC89DF">
      <w:pPr>
        <w:spacing w:before="0" w:after="0" w:line="260" w:lineRule="exact"/>
        <w:rPr>
          <w:sz w:val="36"/>
          <w:szCs w:val="40"/>
        </w:rPr>
      </w:pPr>
      <w:r>
        <w:rPr>
          <w:rFonts w:ascii="Consolas" w:hAnsi="Consolas" w:eastAsia="Consolas"/>
          <w:color w:val="2D2D2D"/>
          <w:sz w:val="22"/>
          <w:szCs w:val="40"/>
        </w:rPr>
        <w:t xml:space="preserve">      "license": "MIT",</w:t>
      </w:r>
    </w:p>
    <w:p w14:paraId="1A4E438D">
      <w:pPr>
        <w:spacing w:before="0" w:after="0" w:line="260" w:lineRule="exact"/>
        <w:rPr>
          <w:sz w:val="36"/>
          <w:szCs w:val="40"/>
        </w:rPr>
      </w:pPr>
      <w:r>
        <w:rPr>
          <w:rFonts w:ascii="Consolas" w:hAnsi="Consolas" w:eastAsia="Consolas"/>
          <w:color w:val="2D2D2D"/>
          <w:sz w:val="22"/>
          <w:szCs w:val="40"/>
        </w:rPr>
        <w:t xml:space="preserve">      "optional": true,</w:t>
      </w:r>
    </w:p>
    <w:p w14:paraId="7409E744">
      <w:pPr>
        <w:spacing w:before="0" w:after="0" w:line="260" w:lineRule="exact"/>
        <w:rPr>
          <w:sz w:val="36"/>
          <w:szCs w:val="40"/>
        </w:rPr>
      </w:pPr>
      <w:r>
        <w:rPr>
          <w:rFonts w:ascii="Consolas" w:hAnsi="Consolas" w:eastAsia="Consolas"/>
          <w:color w:val="2D2D2D"/>
          <w:sz w:val="22"/>
          <w:szCs w:val="40"/>
        </w:rPr>
        <w:t xml:space="preserve">      "os": [</w:t>
      </w:r>
    </w:p>
    <w:p w14:paraId="1674B786">
      <w:pPr>
        <w:spacing w:before="0" w:after="0" w:line="260" w:lineRule="exact"/>
        <w:rPr>
          <w:sz w:val="36"/>
          <w:szCs w:val="40"/>
        </w:rPr>
      </w:pPr>
      <w:r>
        <w:rPr>
          <w:rFonts w:ascii="Consolas" w:hAnsi="Consolas" w:eastAsia="Consolas"/>
          <w:color w:val="2D2D2D"/>
          <w:sz w:val="22"/>
          <w:szCs w:val="40"/>
        </w:rPr>
        <w:t xml:space="preserve">        "darwin"</w:t>
      </w:r>
    </w:p>
    <w:p w14:paraId="0ABD965C">
      <w:pPr>
        <w:spacing w:before="0" w:after="0" w:line="260" w:lineRule="exact"/>
        <w:rPr>
          <w:sz w:val="36"/>
          <w:szCs w:val="40"/>
        </w:rPr>
      </w:pPr>
      <w:r>
        <w:rPr>
          <w:rFonts w:ascii="Consolas" w:hAnsi="Consolas" w:eastAsia="Consolas"/>
          <w:color w:val="2D2D2D"/>
          <w:sz w:val="22"/>
          <w:szCs w:val="40"/>
        </w:rPr>
        <w:t xml:space="preserve">      ],</w:t>
      </w:r>
    </w:p>
    <w:p w14:paraId="5618C594">
      <w:pPr>
        <w:spacing w:before="0" w:after="0" w:line="260" w:lineRule="exact"/>
        <w:rPr>
          <w:sz w:val="36"/>
          <w:szCs w:val="40"/>
        </w:rPr>
      </w:pPr>
      <w:r>
        <w:rPr>
          <w:rFonts w:ascii="Consolas" w:hAnsi="Consolas" w:eastAsia="Consolas"/>
          <w:color w:val="2D2D2D"/>
          <w:sz w:val="22"/>
          <w:szCs w:val="40"/>
        </w:rPr>
        <w:t xml:space="preserve">      "engines": {</w:t>
      </w:r>
    </w:p>
    <w:p w14:paraId="7B80E17B">
      <w:pPr>
        <w:spacing w:before="0" w:after="0" w:line="260" w:lineRule="exact"/>
        <w:rPr>
          <w:sz w:val="36"/>
          <w:szCs w:val="40"/>
        </w:rPr>
      </w:pPr>
      <w:r>
        <w:rPr>
          <w:rFonts w:ascii="Consolas" w:hAnsi="Consolas" w:eastAsia="Consolas"/>
          <w:color w:val="2D2D2D"/>
          <w:sz w:val="22"/>
          <w:szCs w:val="40"/>
        </w:rPr>
        <w:t xml:space="preserve">        "node": "&gt;=12"</w:t>
      </w:r>
    </w:p>
    <w:p w14:paraId="6376E4DE">
      <w:pPr>
        <w:spacing w:before="0" w:after="0" w:line="260" w:lineRule="exact"/>
        <w:rPr>
          <w:sz w:val="36"/>
          <w:szCs w:val="40"/>
        </w:rPr>
      </w:pPr>
      <w:r>
        <w:rPr>
          <w:rFonts w:ascii="Consolas" w:hAnsi="Consolas" w:eastAsia="Consolas"/>
          <w:color w:val="2D2D2D"/>
          <w:sz w:val="22"/>
          <w:szCs w:val="40"/>
        </w:rPr>
        <w:t xml:space="preserve">      }</w:t>
      </w:r>
    </w:p>
    <w:p w14:paraId="73D11397">
      <w:pPr>
        <w:spacing w:before="0" w:after="0" w:line="260" w:lineRule="exact"/>
        <w:rPr>
          <w:sz w:val="36"/>
          <w:szCs w:val="40"/>
        </w:rPr>
      </w:pPr>
      <w:r>
        <w:rPr>
          <w:rFonts w:ascii="Consolas" w:hAnsi="Consolas" w:eastAsia="Consolas"/>
          <w:color w:val="2D2D2D"/>
          <w:sz w:val="22"/>
          <w:szCs w:val="40"/>
        </w:rPr>
        <w:t xml:space="preserve">    },</w:t>
      </w:r>
    </w:p>
    <w:p w14:paraId="48E553AE">
      <w:pPr>
        <w:spacing w:before="0" w:after="0" w:line="260" w:lineRule="exact"/>
        <w:rPr>
          <w:sz w:val="36"/>
          <w:szCs w:val="40"/>
        </w:rPr>
      </w:pPr>
      <w:r>
        <w:rPr>
          <w:rFonts w:ascii="Consolas" w:hAnsi="Consolas" w:eastAsia="Consolas"/>
          <w:color w:val="2D2D2D"/>
          <w:sz w:val="22"/>
          <w:szCs w:val="40"/>
        </w:rPr>
        <w:t xml:space="preserve">    "node_modules/@esbuild/freebsd-arm64": {</w:t>
      </w:r>
    </w:p>
    <w:p w14:paraId="4541C7DF">
      <w:pPr>
        <w:spacing w:before="0" w:after="0" w:line="260" w:lineRule="exact"/>
        <w:rPr>
          <w:sz w:val="36"/>
          <w:szCs w:val="40"/>
        </w:rPr>
      </w:pPr>
      <w:r>
        <w:rPr>
          <w:rFonts w:ascii="Consolas" w:hAnsi="Consolas" w:eastAsia="Consolas"/>
          <w:color w:val="2D2D2D"/>
          <w:sz w:val="22"/>
          <w:szCs w:val="40"/>
        </w:rPr>
        <w:t xml:space="preserve">      "version": "0.21.5",</w:t>
      </w:r>
    </w:p>
    <w:p w14:paraId="3DCBBF33">
      <w:pPr>
        <w:spacing w:before="0" w:after="0" w:line="260" w:lineRule="exact"/>
        <w:rPr>
          <w:sz w:val="36"/>
          <w:szCs w:val="40"/>
        </w:rPr>
      </w:pPr>
      <w:r>
        <w:rPr>
          <w:rFonts w:ascii="Consolas" w:hAnsi="Consolas" w:eastAsia="Consolas"/>
          <w:color w:val="2D2D2D"/>
          <w:sz w:val="22"/>
          <w:szCs w:val="40"/>
        </w:rPr>
        <w:t xml:space="preserve">      "resolved": "https://registry.npmjs.org/@esbuild/freebsd-arm64/-/freebsd-arm64-0.21.5.tgz",</w:t>
      </w:r>
    </w:p>
    <w:p w14:paraId="05543DFA">
      <w:pPr>
        <w:spacing w:before="0" w:after="0" w:line="260" w:lineRule="exact"/>
        <w:rPr>
          <w:sz w:val="36"/>
          <w:szCs w:val="40"/>
        </w:rPr>
      </w:pPr>
      <w:r>
        <w:rPr>
          <w:rFonts w:ascii="Consolas" w:hAnsi="Consolas" w:eastAsia="Consolas"/>
          <w:color w:val="2D2D2D"/>
          <w:sz w:val="22"/>
          <w:szCs w:val="40"/>
        </w:rPr>
        <w:t xml:space="preserve">      "integrity": "sha512-5JcRxxRDUJLX8JXp/wcBCy3pENnCgBR9bN6JsY4OmhfUtIHe3ZW0mawA7+RDAcMLrMIZaf03NlQiX9DGyB8h4g==",</w:t>
      </w:r>
    </w:p>
    <w:p w14:paraId="42DCE6BE">
      <w:pPr>
        <w:spacing w:before="0" w:after="0" w:line="260" w:lineRule="exact"/>
        <w:rPr>
          <w:sz w:val="36"/>
          <w:szCs w:val="40"/>
        </w:rPr>
      </w:pPr>
      <w:r>
        <w:rPr>
          <w:rFonts w:ascii="Consolas" w:hAnsi="Consolas" w:eastAsia="Consolas"/>
          <w:color w:val="2D2D2D"/>
          <w:sz w:val="22"/>
          <w:szCs w:val="40"/>
        </w:rPr>
        <w:t xml:space="preserve">      "cpu": [</w:t>
      </w:r>
    </w:p>
    <w:p w14:paraId="292C101B">
      <w:pPr>
        <w:spacing w:before="0" w:after="0" w:line="260" w:lineRule="exact"/>
        <w:rPr>
          <w:sz w:val="36"/>
          <w:szCs w:val="40"/>
        </w:rPr>
      </w:pPr>
      <w:r>
        <w:rPr>
          <w:rFonts w:ascii="Consolas" w:hAnsi="Consolas" w:eastAsia="Consolas"/>
          <w:color w:val="2D2D2D"/>
          <w:sz w:val="22"/>
          <w:szCs w:val="40"/>
        </w:rPr>
        <w:t xml:space="preserve">        "arm64"</w:t>
      </w:r>
    </w:p>
    <w:p w14:paraId="64816BE9">
      <w:pPr>
        <w:spacing w:before="0" w:after="0" w:line="260" w:lineRule="exact"/>
        <w:rPr>
          <w:sz w:val="36"/>
          <w:szCs w:val="40"/>
        </w:rPr>
      </w:pPr>
      <w:r>
        <w:rPr>
          <w:rFonts w:ascii="Consolas" w:hAnsi="Consolas" w:eastAsia="Consolas"/>
          <w:color w:val="2D2D2D"/>
          <w:sz w:val="22"/>
          <w:szCs w:val="40"/>
        </w:rPr>
        <w:t xml:space="preserve">      ],</w:t>
      </w:r>
    </w:p>
    <w:p w14:paraId="32365EF1">
      <w:pPr>
        <w:spacing w:before="0" w:after="0" w:line="260" w:lineRule="exact"/>
        <w:rPr>
          <w:sz w:val="36"/>
          <w:szCs w:val="40"/>
        </w:rPr>
      </w:pPr>
      <w:r>
        <w:rPr>
          <w:rFonts w:ascii="Consolas" w:hAnsi="Consolas" w:eastAsia="Consolas"/>
          <w:color w:val="2D2D2D"/>
          <w:sz w:val="22"/>
          <w:szCs w:val="40"/>
        </w:rPr>
        <w:t xml:space="preserve">      "dev": true,</w:t>
      </w:r>
    </w:p>
    <w:p w14:paraId="39184289">
      <w:pPr>
        <w:spacing w:before="0" w:after="0" w:line="260" w:lineRule="exact"/>
        <w:rPr>
          <w:sz w:val="36"/>
          <w:szCs w:val="40"/>
        </w:rPr>
      </w:pPr>
      <w:r>
        <w:rPr>
          <w:rFonts w:ascii="Consolas" w:hAnsi="Consolas" w:eastAsia="Consolas"/>
          <w:color w:val="2D2D2D"/>
          <w:sz w:val="22"/>
          <w:szCs w:val="40"/>
        </w:rPr>
        <w:t xml:space="preserve">      "license": "MIT",</w:t>
      </w:r>
    </w:p>
    <w:p w14:paraId="1381F681">
      <w:pPr>
        <w:spacing w:before="0" w:after="0" w:line="260" w:lineRule="exact"/>
        <w:rPr>
          <w:sz w:val="36"/>
          <w:szCs w:val="40"/>
        </w:rPr>
      </w:pPr>
      <w:r>
        <w:rPr>
          <w:rFonts w:ascii="Consolas" w:hAnsi="Consolas" w:eastAsia="Consolas"/>
          <w:color w:val="2D2D2D"/>
          <w:sz w:val="22"/>
          <w:szCs w:val="40"/>
        </w:rPr>
        <w:t xml:space="preserve">      "optional": true,</w:t>
      </w:r>
    </w:p>
    <w:p w14:paraId="362E7DFA">
      <w:pPr>
        <w:spacing w:before="0" w:after="0" w:line="260" w:lineRule="exact"/>
        <w:rPr>
          <w:sz w:val="36"/>
          <w:szCs w:val="40"/>
        </w:rPr>
      </w:pPr>
      <w:r>
        <w:rPr>
          <w:rFonts w:ascii="Consolas" w:hAnsi="Consolas" w:eastAsia="Consolas"/>
          <w:color w:val="2D2D2D"/>
          <w:sz w:val="22"/>
          <w:szCs w:val="40"/>
        </w:rPr>
        <w:t xml:space="preserve">      "os": [</w:t>
      </w:r>
    </w:p>
    <w:p w14:paraId="3880E539">
      <w:pPr>
        <w:spacing w:before="0" w:after="0" w:line="260" w:lineRule="exact"/>
        <w:rPr>
          <w:sz w:val="36"/>
          <w:szCs w:val="40"/>
        </w:rPr>
      </w:pPr>
      <w:r>
        <w:rPr>
          <w:rFonts w:ascii="Consolas" w:hAnsi="Consolas" w:eastAsia="Consolas"/>
          <w:color w:val="2D2D2D"/>
          <w:sz w:val="22"/>
          <w:szCs w:val="40"/>
        </w:rPr>
        <w:t xml:space="preserve">        "freebsd"</w:t>
      </w:r>
    </w:p>
    <w:p w14:paraId="792F6A7B">
      <w:pPr>
        <w:spacing w:before="0" w:after="0" w:line="260" w:lineRule="exact"/>
        <w:rPr>
          <w:sz w:val="36"/>
          <w:szCs w:val="40"/>
        </w:rPr>
      </w:pPr>
      <w:r>
        <w:rPr>
          <w:rFonts w:ascii="Consolas" w:hAnsi="Consolas" w:eastAsia="Consolas"/>
          <w:color w:val="2D2D2D"/>
          <w:sz w:val="22"/>
          <w:szCs w:val="40"/>
        </w:rPr>
        <w:t xml:space="preserve">      ],</w:t>
      </w:r>
    </w:p>
    <w:p w14:paraId="57F3ACB7">
      <w:pPr>
        <w:spacing w:before="0" w:after="0" w:line="260" w:lineRule="exact"/>
        <w:rPr>
          <w:sz w:val="36"/>
          <w:szCs w:val="40"/>
        </w:rPr>
      </w:pPr>
      <w:r>
        <w:rPr>
          <w:rFonts w:ascii="Consolas" w:hAnsi="Consolas" w:eastAsia="Consolas"/>
          <w:color w:val="2D2D2D"/>
          <w:sz w:val="22"/>
          <w:szCs w:val="40"/>
        </w:rPr>
        <w:t xml:space="preserve">      "engines": {</w:t>
      </w:r>
    </w:p>
    <w:p w14:paraId="23B317D6">
      <w:pPr>
        <w:spacing w:before="0" w:after="0" w:line="260" w:lineRule="exact"/>
        <w:rPr>
          <w:sz w:val="36"/>
          <w:szCs w:val="40"/>
        </w:rPr>
      </w:pPr>
      <w:r>
        <w:rPr>
          <w:rFonts w:ascii="Consolas" w:hAnsi="Consolas" w:eastAsia="Consolas"/>
          <w:color w:val="2D2D2D"/>
          <w:sz w:val="22"/>
          <w:szCs w:val="40"/>
        </w:rPr>
        <w:t xml:space="preserve">        "node": "&gt;=12"</w:t>
      </w:r>
    </w:p>
    <w:p w14:paraId="27CE0105">
      <w:pPr>
        <w:spacing w:before="0" w:after="0" w:line="260" w:lineRule="exact"/>
        <w:rPr>
          <w:sz w:val="36"/>
          <w:szCs w:val="40"/>
        </w:rPr>
      </w:pPr>
      <w:r>
        <w:rPr>
          <w:rFonts w:ascii="Consolas" w:hAnsi="Consolas" w:eastAsia="Consolas"/>
          <w:color w:val="2D2D2D"/>
          <w:sz w:val="22"/>
          <w:szCs w:val="40"/>
        </w:rPr>
        <w:t xml:space="preserve">      }</w:t>
      </w:r>
    </w:p>
    <w:p w14:paraId="47DED935">
      <w:pPr>
        <w:spacing w:before="0" w:after="0" w:line="260" w:lineRule="exact"/>
        <w:rPr>
          <w:sz w:val="36"/>
          <w:szCs w:val="40"/>
        </w:rPr>
      </w:pPr>
      <w:r>
        <w:rPr>
          <w:rFonts w:ascii="Consolas" w:hAnsi="Consolas" w:eastAsia="Consolas"/>
          <w:color w:val="2D2D2D"/>
          <w:sz w:val="22"/>
          <w:szCs w:val="40"/>
        </w:rPr>
        <w:t xml:space="preserve">    },</w:t>
      </w:r>
    </w:p>
    <w:p w14:paraId="34221853">
      <w:pPr>
        <w:spacing w:before="0" w:after="0" w:line="260" w:lineRule="exact"/>
        <w:rPr>
          <w:sz w:val="36"/>
          <w:szCs w:val="40"/>
        </w:rPr>
      </w:pPr>
      <w:r>
        <w:rPr>
          <w:rFonts w:ascii="Consolas" w:hAnsi="Consolas" w:eastAsia="Consolas"/>
          <w:color w:val="2D2D2D"/>
          <w:sz w:val="22"/>
          <w:szCs w:val="40"/>
        </w:rPr>
        <w:t xml:space="preserve">    "node_modules/@esbuild/freebsd-x64": {</w:t>
      </w:r>
    </w:p>
    <w:p w14:paraId="40E39BC1">
      <w:pPr>
        <w:spacing w:before="0" w:after="0" w:line="260" w:lineRule="exact"/>
        <w:rPr>
          <w:sz w:val="36"/>
          <w:szCs w:val="40"/>
        </w:rPr>
      </w:pPr>
      <w:r>
        <w:rPr>
          <w:rFonts w:ascii="Consolas" w:hAnsi="Consolas" w:eastAsia="Consolas"/>
          <w:color w:val="2D2D2D"/>
          <w:sz w:val="22"/>
          <w:szCs w:val="40"/>
        </w:rPr>
        <w:t xml:space="preserve">      "version": "0.21.5",</w:t>
      </w:r>
    </w:p>
    <w:p w14:paraId="1950FF0D">
      <w:pPr>
        <w:spacing w:before="0" w:after="0" w:line="260" w:lineRule="exact"/>
        <w:rPr>
          <w:sz w:val="36"/>
          <w:szCs w:val="40"/>
        </w:rPr>
      </w:pPr>
      <w:r>
        <w:rPr>
          <w:rFonts w:ascii="Consolas" w:hAnsi="Consolas" w:eastAsia="Consolas"/>
          <w:color w:val="2D2D2D"/>
          <w:sz w:val="22"/>
          <w:szCs w:val="40"/>
        </w:rPr>
        <w:t xml:space="preserve">      "resolved": "https://registry.npmjs.org/@esbuild/freebsd-x64/-/freebsd-x64-0.21.5.tgz",</w:t>
      </w:r>
    </w:p>
    <w:p w14:paraId="78A368D7">
      <w:pPr>
        <w:spacing w:before="0" w:after="0" w:line="260" w:lineRule="exact"/>
        <w:rPr>
          <w:sz w:val="36"/>
          <w:szCs w:val="40"/>
        </w:rPr>
      </w:pPr>
      <w:r>
        <w:rPr>
          <w:rFonts w:ascii="Consolas" w:hAnsi="Consolas" w:eastAsia="Consolas"/>
          <w:color w:val="2D2D2D"/>
          <w:sz w:val="22"/>
          <w:szCs w:val="40"/>
        </w:rPr>
        <w:t xml:space="preserve">      "integrity": "sha512-J95kNBj1zkbMXtHVH29bBriQygMXqoVQOQYA+ISs0/2l3T9/kj42ow2mpqerRBxDJnmkUDCaQT/dfNXWX/ZZCQ==",</w:t>
      </w:r>
    </w:p>
    <w:p w14:paraId="746D0255">
      <w:pPr>
        <w:spacing w:before="0" w:after="0" w:line="260" w:lineRule="exact"/>
        <w:rPr>
          <w:sz w:val="36"/>
          <w:szCs w:val="40"/>
        </w:rPr>
      </w:pPr>
      <w:r>
        <w:rPr>
          <w:rFonts w:ascii="Consolas" w:hAnsi="Consolas" w:eastAsia="Consolas"/>
          <w:color w:val="2D2D2D"/>
          <w:sz w:val="22"/>
          <w:szCs w:val="40"/>
        </w:rPr>
        <w:t xml:space="preserve">      "cpu": [</w:t>
      </w:r>
    </w:p>
    <w:p w14:paraId="5D655D4B">
      <w:pPr>
        <w:spacing w:before="0" w:after="0" w:line="260" w:lineRule="exact"/>
        <w:rPr>
          <w:sz w:val="36"/>
          <w:szCs w:val="40"/>
        </w:rPr>
      </w:pPr>
      <w:r>
        <w:rPr>
          <w:rFonts w:ascii="Consolas" w:hAnsi="Consolas" w:eastAsia="Consolas"/>
          <w:color w:val="2D2D2D"/>
          <w:sz w:val="22"/>
          <w:szCs w:val="40"/>
        </w:rPr>
        <w:t xml:space="preserve">        "x64"</w:t>
      </w:r>
    </w:p>
    <w:p w14:paraId="51A1A9E2">
      <w:pPr>
        <w:spacing w:before="0" w:after="0" w:line="260" w:lineRule="exact"/>
        <w:rPr>
          <w:sz w:val="36"/>
          <w:szCs w:val="40"/>
        </w:rPr>
      </w:pPr>
      <w:r>
        <w:rPr>
          <w:rFonts w:ascii="Consolas" w:hAnsi="Consolas" w:eastAsia="Consolas"/>
          <w:color w:val="2D2D2D"/>
          <w:sz w:val="22"/>
          <w:szCs w:val="40"/>
        </w:rPr>
        <w:t xml:space="preserve">      ],</w:t>
      </w:r>
    </w:p>
    <w:p w14:paraId="3D3D61FC">
      <w:pPr>
        <w:spacing w:before="0" w:after="0" w:line="260" w:lineRule="exact"/>
        <w:rPr>
          <w:sz w:val="36"/>
          <w:szCs w:val="40"/>
        </w:rPr>
      </w:pPr>
      <w:r>
        <w:rPr>
          <w:rFonts w:ascii="Consolas" w:hAnsi="Consolas" w:eastAsia="Consolas"/>
          <w:color w:val="2D2D2D"/>
          <w:sz w:val="22"/>
          <w:szCs w:val="40"/>
        </w:rPr>
        <w:t xml:space="preserve">      "dev": true,</w:t>
      </w:r>
    </w:p>
    <w:p w14:paraId="5782685F">
      <w:pPr>
        <w:spacing w:before="0" w:after="0" w:line="260" w:lineRule="exact"/>
        <w:rPr>
          <w:sz w:val="36"/>
          <w:szCs w:val="40"/>
        </w:rPr>
      </w:pPr>
      <w:r>
        <w:rPr>
          <w:rFonts w:ascii="Consolas" w:hAnsi="Consolas" w:eastAsia="Consolas"/>
          <w:color w:val="2D2D2D"/>
          <w:sz w:val="22"/>
          <w:szCs w:val="40"/>
        </w:rPr>
        <w:t xml:space="preserve">      "license": "MIT",</w:t>
      </w:r>
    </w:p>
    <w:p w14:paraId="401EA75E">
      <w:pPr>
        <w:spacing w:before="0" w:after="0" w:line="260" w:lineRule="exact"/>
        <w:rPr>
          <w:sz w:val="36"/>
          <w:szCs w:val="40"/>
        </w:rPr>
      </w:pPr>
      <w:r>
        <w:rPr>
          <w:rFonts w:ascii="Consolas" w:hAnsi="Consolas" w:eastAsia="Consolas"/>
          <w:color w:val="2D2D2D"/>
          <w:sz w:val="22"/>
          <w:szCs w:val="40"/>
        </w:rPr>
        <w:t xml:space="preserve">      "optional": true,</w:t>
      </w:r>
    </w:p>
    <w:p w14:paraId="344C5273">
      <w:pPr>
        <w:spacing w:before="0" w:after="0" w:line="260" w:lineRule="exact"/>
        <w:rPr>
          <w:sz w:val="36"/>
          <w:szCs w:val="40"/>
        </w:rPr>
      </w:pPr>
      <w:r>
        <w:rPr>
          <w:rFonts w:ascii="Consolas" w:hAnsi="Consolas" w:eastAsia="Consolas"/>
          <w:color w:val="2D2D2D"/>
          <w:sz w:val="22"/>
          <w:szCs w:val="40"/>
        </w:rPr>
        <w:t xml:space="preserve">      "os": [</w:t>
      </w:r>
    </w:p>
    <w:p w14:paraId="11ECC1AF">
      <w:pPr>
        <w:spacing w:before="0" w:after="0" w:line="260" w:lineRule="exact"/>
        <w:rPr>
          <w:sz w:val="36"/>
          <w:szCs w:val="40"/>
        </w:rPr>
      </w:pPr>
      <w:r>
        <w:rPr>
          <w:rFonts w:ascii="Consolas" w:hAnsi="Consolas" w:eastAsia="Consolas"/>
          <w:color w:val="2D2D2D"/>
          <w:sz w:val="22"/>
          <w:szCs w:val="40"/>
        </w:rPr>
        <w:t xml:space="preserve">        "freebsd"</w:t>
      </w:r>
    </w:p>
    <w:p w14:paraId="32D387A3">
      <w:pPr>
        <w:spacing w:before="0" w:after="0" w:line="260" w:lineRule="exact"/>
        <w:rPr>
          <w:sz w:val="36"/>
          <w:szCs w:val="40"/>
        </w:rPr>
      </w:pPr>
      <w:r>
        <w:rPr>
          <w:rFonts w:ascii="Consolas" w:hAnsi="Consolas" w:eastAsia="Consolas"/>
          <w:color w:val="2D2D2D"/>
          <w:sz w:val="22"/>
          <w:szCs w:val="40"/>
        </w:rPr>
        <w:t xml:space="preserve">      ],</w:t>
      </w:r>
    </w:p>
    <w:p w14:paraId="1560AA5D">
      <w:pPr>
        <w:spacing w:before="0" w:after="0" w:line="260" w:lineRule="exact"/>
        <w:rPr>
          <w:sz w:val="36"/>
          <w:szCs w:val="40"/>
        </w:rPr>
      </w:pPr>
      <w:r>
        <w:rPr>
          <w:rFonts w:ascii="Consolas" w:hAnsi="Consolas" w:eastAsia="Consolas"/>
          <w:color w:val="2D2D2D"/>
          <w:sz w:val="22"/>
          <w:szCs w:val="40"/>
        </w:rPr>
        <w:t xml:space="preserve">      "engines": {</w:t>
      </w:r>
    </w:p>
    <w:p w14:paraId="1E770974">
      <w:pPr>
        <w:spacing w:before="0" w:after="0" w:line="260" w:lineRule="exact"/>
        <w:rPr>
          <w:sz w:val="36"/>
          <w:szCs w:val="40"/>
        </w:rPr>
      </w:pPr>
      <w:r>
        <w:rPr>
          <w:rFonts w:ascii="Consolas" w:hAnsi="Consolas" w:eastAsia="Consolas"/>
          <w:color w:val="2D2D2D"/>
          <w:sz w:val="22"/>
          <w:szCs w:val="40"/>
        </w:rPr>
        <w:t xml:space="preserve">        "node": "&gt;=12"</w:t>
      </w:r>
    </w:p>
    <w:p w14:paraId="660DD5BE">
      <w:pPr>
        <w:spacing w:before="0" w:after="0" w:line="260" w:lineRule="exact"/>
        <w:rPr>
          <w:sz w:val="36"/>
          <w:szCs w:val="40"/>
        </w:rPr>
      </w:pPr>
      <w:r>
        <w:rPr>
          <w:rFonts w:ascii="Consolas" w:hAnsi="Consolas" w:eastAsia="Consolas"/>
          <w:color w:val="2D2D2D"/>
          <w:sz w:val="22"/>
          <w:szCs w:val="40"/>
        </w:rPr>
        <w:t xml:space="preserve">      }</w:t>
      </w:r>
    </w:p>
    <w:p w14:paraId="502ABB09">
      <w:pPr>
        <w:spacing w:before="0" w:after="0" w:line="260" w:lineRule="exact"/>
        <w:rPr>
          <w:sz w:val="36"/>
          <w:szCs w:val="40"/>
        </w:rPr>
      </w:pPr>
      <w:r>
        <w:rPr>
          <w:rFonts w:ascii="Consolas" w:hAnsi="Consolas" w:eastAsia="Consolas"/>
          <w:color w:val="2D2D2D"/>
          <w:sz w:val="22"/>
          <w:szCs w:val="40"/>
        </w:rPr>
        <w:t xml:space="preserve">    },</w:t>
      </w:r>
    </w:p>
    <w:p w14:paraId="65014B97">
      <w:pPr>
        <w:spacing w:before="0" w:after="0" w:line="260" w:lineRule="exact"/>
        <w:rPr>
          <w:sz w:val="36"/>
          <w:szCs w:val="40"/>
        </w:rPr>
      </w:pPr>
      <w:r>
        <w:rPr>
          <w:rFonts w:ascii="Consolas" w:hAnsi="Consolas" w:eastAsia="Consolas"/>
          <w:color w:val="2D2D2D"/>
          <w:sz w:val="22"/>
          <w:szCs w:val="40"/>
        </w:rPr>
        <w:t xml:space="preserve">    "node_modules/@esbuild/linux-arm": {</w:t>
      </w:r>
    </w:p>
    <w:p w14:paraId="57405A9A">
      <w:pPr>
        <w:spacing w:before="0" w:after="0" w:line="260" w:lineRule="exact"/>
        <w:rPr>
          <w:sz w:val="36"/>
          <w:szCs w:val="40"/>
        </w:rPr>
      </w:pPr>
      <w:r>
        <w:rPr>
          <w:rFonts w:ascii="Consolas" w:hAnsi="Consolas" w:eastAsia="Consolas"/>
          <w:color w:val="2D2D2D"/>
          <w:sz w:val="22"/>
          <w:szCs w:val="40"/>
        </w:rPr>
        <w:t xml:space="preserve">      "version": "0.21.5",</w:t>
      </w:r>
    </w:p>
    <w:p w14:paraId="1F990569">
      <w:pPr>
        <w:spacing w:before="0" w:after="0" w:line="260" w:lineRule="exact"/>
        <w:rPr>
          <w:sz w:val="36"/>
          <w:szCs w:val="40"/>
        </w:rPr>
      </w:pPr>
      <w:r>
        <w:rPr>
          <w:rFonts w:ascii="Consolas" w:hAnsi="Consolas" w:eastAsia="Consolas"/>
          <w:color w:val="2D2D2D"/>
          <w:sz w:val="22"/>
          <w:szCs w:val="40"/>
        </w:rPr>
        <w:t xml:space="preserve">      "resolved": "https://registry.npmjs.org/@esbuild/linux-arm/-/linux-arm-0.21.5.tgz",</w:t>
      </w:r>
    </w:p>
    <w:p w14:paraId="30340586">
      <w:pPr>
        <w:spacing w:before="0" w:after="0" w:line="260" w:lineRule="exact"/>
        <w:rPr>
          <w:sz w:val="36"/>
          <w:szCs w:val="40"/>
        </w:rPr>
      </w:pPr>
      <w:r>
        <w:rPr>
          <w:rFonts w:ascii="Consolas" w:hAnsi="Consolas" w:eastAsia="Consolas"/>
          <w:color w:val="2D2D2D"/>
          <w:sz w:val="22"/>
          <w:szCs w:val="40"/>
        </w:rPr>
        <w:t xml:space="preserve">      "integrity": "sha512-bPb5AHZtbeNGjCKVZ9UGqGwo8EUu4cLq68E95A53KlxAPRmUyYv2D6F0uUI65XisGOL1hBP5mTronbgo+0bFcA==",</w:t>
      </w:r>
    </w:p>
    <w:p w14:paraId="4364C7AA">
      <w:pPr>
        <w:spacing w:before="0" w:after="0" w:line="260" w:lineRule="exact"/>
        <w:rPr>
          <w:sz w:val="36"/>
          <w:szCs w:val="40"/>
        </w:rPr>
      </w:pPr>
      <w:r>
        <w:rPr>
          <w:rFonts w:ascii="Consolas" w:hAnsi="Consolas" w:eastAsia="Consolas"/>
          <w:color w:val="2D2D2D"/>
          <w:sz w:val="22"/>
          <w:szCs w:val="40"/>
        </w:rPr>
        <w:t xml:space="preserve">      "cpu": [</w:t>
      </w:r>
    </w:p>
    <w:p w14:paraId="4BBF6434">
      <w:pPr>
        <w:spacing w:before="0" w:after="0" w:line="260" w:lineRule="exact"/>
        <w:rPr>
          <w:sz w:val="36"/>
          <w:szCs w:val="40"/>
        </w:rPr>
      </w:pPr>
      <w:r>
        <w:rPr>
          <w:rFonts w:ascii="Consolas" w:hAnsi="Consolas" w:eastAsia="Consolas"/>
          <w:color w:val="2D2D2D"/>
          <w:sz w:val="22"/>
          <w:szCs w:val="40"/>
        </w:rPr>
        <w:t xml:space="preserve">        "arm"</w:t>
      </w:r>
    </w:p>
    <w:p w14:paraId="525C5FCA">
      <w:pPr>
        <w:spacing w:before="0" w:after="0" w:line="260" w:lineRule="exact"/>
        <w:rPr>
          <w:sz w:val="36"/>
          <w:szCs w:val="40"/>
        </w:rPr>
      </w:pPr>
      <w:r>
        <w:rPr>
          <w:rFonts w:ascii="Consolas" w:hAnsi="Consolas" w:eastAsia="Consolas"/>
          <w:color w:val="2D2D2D"/>
          <w:sz w:val="22"/>
          <w:szCs w:val="40"/>
        </w:rPr>
        <w:t xml:space="preserve">      ],</w:t>
      </w:r>
    </w:p>
    <w:p w14:paraId="7CE8463D">
      <w:pPr>
        <w:spacing w:before="0" w:after="0" w:line="260" w:lineRule="exact"/>
        <w:rPr>
          <w:sz w:val="36"/>
          <w:szCs w:val="40"/>
        </w:rPr>
      </w:pPr>
      <w:r>
        <w:rPr>
          <w:rFonts w:ascii="Consolas" w:hAnsi="Consolas" w:eastAsia="Consolas"/>
          <w:color w:val="2D2D2D"/>
          <w:sz w:val="22"/>
          <w:szCs w:val="40"/>
        </w:rPr>
        <w:t xml:space="preserve">      "dev": true,</w:t>
      </w:r>
    </w:p>
    <w:p w14:paraId="7D54DFFC">
      <w:pPr>
        <w:spacing w:before="0" w:after="0" w:line="260" w:lineRule="exact"/>
        <w:rPr>
          <w:sz w:val="36"/>
          <w:szCs w:val="40"/>
        </w:rPr>
      </w:pPr>
      <w:r>
        <w:rPr>
          <w:rFonts w:ascii="Consolas" w:hAnsi="Consolas" w:eastAsia="Consolas"/>
          <w:color w:val="2D2D2D"/>
          <w:sz w:val="22"/>
          <w:szCs w:val="40"/>
        </w:rPr>
        <w:t xml:space="preserve">      "license": "MIT",</w:t>
      </w:r>
    </w:p>
    <w:p w14:paraId="61ACBC9A">
      <w:pPr>
        <w:spacing w:before="0" w:after="0" w:line="260" w:lineRule="exact"/>
        <w:rPr>
          <w:sz w:val="36"/>
          <w:szCs w:val="40"/>
        </w:rPr>
      </w:pPr>
      <w:r>
        <w:rPr>
          <w:rFonts w:ascii="Consolas" w:hAnsi="Consolas" w:eastAsia="Consolas"/>
          <w:color w:val="2D2D2D"/>
          <w:sz w:val="22"/>
          <w:szCs w:val="40"/>
        </w:rPr>
        <w:t xml:space="preserve">      "optional": true,</w:t>
      </w:r>
    </w:p>
    <w:p w14:paraId="614D2154">
      <w:pPr>
        <w:spacing w:before="0" w:after="0" w:line="260" w:lineRule="exact"/>
        <w:rPr>
          <w:sz w:val="36"/>
          <w:szCs w:val="40"/>
        </w:rPr>
      </w:pPr>
      <w:r>
        <w:rPr>
          <w:rFonts w:ascii="Consolas" w:hAnsi="Consolas" w:eastAsia="Consolas"/>
          <w:color w:val="2D2D2D"/>
          <w:sz w:val="22"/>
          <w:szCs w:val="40"/>
        </w:rPr>
        <w:t xml:space="preserve">      "os": [</w:t>
      </w:r>
    </w:p>
    <w:p w14:paraId="057278A0">
      <w:pPr>
        <w:spacing w:before="0" w:after="0" w:line="260" w:lineRule="exact"/>
        <w:rPr>
          <w:sz w:val="36"/>
          <w:szCs w:val="40"/>
        </w:rPr>
      </w:pPr>
      <w:r>
        <w:rPr>
          <w:rFonts w:ascii="Consolas" w:hAnsi="Consolas" w:eastAsia="Consolas"/>
          <w:color w:val="2D2D2D"/>
          <w:sz w:val="22"/>
          <w:szCs w:val="40"/>
        </w:rPr>
        <w:t xml:space="preserve">        "linux"</w:t>
      </w:r>
    </w:p>
    <w:p w14:paraId="40FFA236">
      <w:pPr>
        <w:spacing w:before="0" w:after="0" w:line="260" w:lineRule="exact"/>
        <w:rPr>
          <w:sz w:val="36"/>
          <w:szCs w:val="40"/>
        </w:rPr>
      </w:pPr>
      <w:r>
        <w:rPr>
          <w:rFonts w:ascii="Consolas" w:hAnsi="Consolas" w:eastAsia="Consolas"/>
          <w:color w:val="2D2D2D"/>
          <w:sz w:val="22"/>
          <w:szCs w:val="40"/>
        </w:rPr>
        <w:t xml:space="preserve">      ],</w:t>
      </w:r>
    </w:p>
    <w:p w14:paraId="0F3BD2F9">
      <w:pPr>
        <w:spacing w:before="0" w:after="0" w:line="260" w:lineRule="exact"/>
        <w:rPr>
          <w:sz w:val="36"/>
          <w:szCs w:val="40"/>
        </w:rPr>
      </w:pPr>
      <w:r>
        <w:rPr>
          <w:rFonts w:ascii="Consolas" w:hAnsi="Consolas" w:eastAsia="Consolas"/>
          <w:color w:val="2D2D2D"/>
          <w:sz w:val="22"/>
          <w:szCs w:val="40"/>
        </w:rPr>
        <w:t xml:space="preserve">      "engines": {</w:t>
      </w:r>
    </w:p>
    <w:p w14:paraId="4D2E52C6">
      <w:pPr>
        <w:spacing w:before="0" w:after="0" w:line="260" w:lineRule="exact"/>
        <w:rPr>
          <w:sz w:val="36"/>
          <w:szCs w:val="40"/>
        </w:rPr>
      </w:pPr>
      <w:r>
        <w:rPr>
          <w:rFonts w:ascii="Consolas" w:hAnsi="Consolas" w:eastAsia="Consolas"/>
          <w:color w:val="2D2D2D"/>
          <w:sz w:val="22"/>
          <w:szCs w:val="40"/>
        </w:rPr>
        <w:t xml:space="preserve">        "node": "&gt;=12"</w:t>
      </w:r>
    </w:p>
    <w:p w14:paraId="06C5F581">
      <w:pPr>
        <w:spacing w:before="0" w:after="0" w:line="260" w:lineRule="exact"/>
        <w:rPr>
          <w:sz w:val="36"/>
          <w:szCs w:val="40"/>
        </w:rPr>
      </w:pPr>
      <w:r>
        <w:rPr>
          <w:rFonts w:ascii="Consolas" w:hAnsi="Consolas" w:eastAsia="Consolas"/>
          <w:color w:val="2D2D2D"/>
          <w:sz w:val="22"/>
          <w:szCs w:val="40"/>
        </w:rPr>
        <w:t xml:space="preserve">      }</w:t>
      </w:r>
    </w:p>
    <w:p w14:paraId="25695A3D">
      <w:pPr>
        <w:spacing w:before="0" w:after="0" w:line="260" w:lineRule="exact"/>
        <w:rPr>
          <w:sz w:val="36"/>
          <w:szCs w:val="40"/>
        </w:rPr>
      </w:pPr>
      <w:r>
        <w:rPr>
          <w:rFonts w:ascii="Consolas" w:hAnsi="Consolas" w:eastAsia="Consolas"/>
          <w:color w:val="2D2D2D"/>
          <w:sz w:val="22"/>
          <w:szCs w:val="40"/>
        </w:rPr>
        <w:t xml:space="preserve">    },</w:t>
      </w:r>
    </w:p>
    <w:p w14:paraId="080350C3">
      <w:pPr>
        <w:spacing w:before="0" w:after="0" w:line="260" w:lineRule="exact"/>
        <w:rPr>
          <w:sz w:val="36"/>
          <w:szCs w:val="40"/>
        </w:rPr>
      </w:pPr>
      <w:r>
        <w:rPr>
          <w:rFonts w:ascii="Consolas" w:hAnsi="Consolas" w:eastAsia="Consolas"/>
          <w:color w:val="2D2D2D"/>
          <w:sz w:val="22"/>
          <w:szCs w:val="40"/>
        </w:rPr>
        <w:t xml:space="preserve">    "node_modules/@esbuild/linux-arm64": {</w:t>
      </w:r>
    </w:p>
    <w:p w14:paraId="45A154A1">
      <w:pPr>
        <w:spacing w:before="0" w:after="0" w:line="260" w:lineRule="exact"/>
        <w:rPr>
          <w:sz w:val="36"/>
          <w:szCs w:val="40"/>
        </w:rPr>
      </w:pPr>
      <w:r>
        <w:rPr>
          <w:rFonts w:ascii="Consolas" w:hAnsi="Consolas" w:eastAsia="Consolas"/>
          <w:color w:val="2D2D2D"/>
          <w:sz w:val="22"/>
          <w:szCs w:val="40"/>
        </w:rPr>
        <w:t xml:space="preserve">      "version": "0.21.5",</w:t>
      </w:r>
    </w:p>
    <w:p w14:paraId="2B54C879">
      <w:pPr>
        <w:spacing w:before="0" w:after="0" w:line="260" w:lineRule="exact"/>
        <w:rPr>
          <w:sz w:val="36"/>
          <w:szCs w:val="40"/>
        </w:rPr>
      </w:pPr>
      <w:r>
        <w:rPr>
          <w:rFonts w:ascii="Consolas" w:hAnsi="Consolas" w:eastAsia="Consolas"/>
          <w:color w:val="2D2D2D"/>
          <w:sz w:val="22"/>
          <w:szCs w:val="40"/>
        </w:rPr>
        <w:t xml:space="preserve">      "resolved": "https://registry.npmjs.org/@esbuild/linux-arm64/-/linux-arm64-0.21.5.tgz",</w:t>
      </w:r>
    </w:p>
    <w:p w14:paraId="793A1068">
      <w:pPr>
        <w:spacing w:before="0" w:after="0" w:line="260" w:lineRule="exact"/>
        <w:rPr>
          <w:sz w:val="36"/>
          <w:szCs w:val="40"/>
        </w:rPr>
      </w:pPr>
      <w:r>
        <w:rPr>
          <w:rFonts w:ascii="Consolas" w:hAnsi="Consolas" w:eastAsia="Consolas"/>
          <w:color w:val="2D2D2D"/>
          <w:sz w:val="22"/>
          <w:szCs w:val="40"/>
        </w:rPr>
        <w:t xml:space="preserve">      "integrity": "sha512-ibKvmyYzKsBeX8d8I7MH/TMfWDXBF3db4qM6sy+7re0YXya+K1cem3on9XgdT2EQGMu4hQyZhan7TeQ8XkGp4Q==",</w:t>
      </w:r>
    </w:p>
    <w:p w14:paraId="6EED6E0D">
      <w:pPr>
        <w:spacing w:before="0" w:after="0" w:line="260" w:lineRule="exact"/>
        <w:rPr>
          <w:sz w:val="36"/>
          <w:szCs w:val="40"/>
        </w:rPr>
      </w:pPr>
      <w:r>
        <w:rPr>
          <w:rFonts w:ascii="Consolas" w:hAnsi="Consolas" w:eastAsia="Consolas"/>
          <w:color w:val="2D2D2D"/>
          <w:sz w:val="22"/>
          <w:szCs w:val="40"/>
        </w:rPr>
        <w:t xml:space="preserve">      "cpu": [</w:t>
      </w:r>
    </w:p>
    <w:p w14:paraId="4E2EAA0A">
      <w:pPr>
        <w:spacing w:before="0" w:after="0" w:line="260" w:lineRule="exact"/>
        <w:rPr>
          <w:sz w:val="36"/>
          <w:szCs w:val="40"/>
        </w:rPr>
      </w:pPr>
      <w:r>
        <w:rPr>
          <w:rFonts w:ascii="Consolas" w:hAnsi="Consolas" w:eastAsia="Consolas"/>
          <w:color w:val="2D2D2D"/>
          <w:sz w:val="22"/>
          <w:szCs w:val="40"/>
        </w:rPr>
        <w:t xml:space="preserve">        "arm64"</w:t>
      </w:r>
    </w:p>
    <w:p w14:paraId="096E1CF0">
      <w:pPr>
        <w:spacing w:before="0" w:after="0" w:line="260" w:lineRule="exact"/>
        <w:rPr>
          <w:sz w:val="36"/>
          <w:szCs w:val="40"/>
        </w:rPr>
      </w:pPr>
      <w:r>
        <w:rPr>
          <w:rFonts w:ascii="Consolas" w:hAnsi="Consolas" w:eastAsia="Consolas"/>
          <w:color w:val="2D2D2D"/>
          <w:sz w:val="22"/>
          <w:szCs w:val="40"/>
        </w:rPr>
        <w:t xml:space="preserve">      ],</w:t>
      </w:r>
    </w:p>
    <w:p w14:paraId="46343300">
      <w:pPr>
        <w:spacing w:before="0" w:after="0" w:line="260" w:lineRule="exact"/>
        <w:rPr>
          <w:sz w:val="36"/>
          <w:szCs w:val="40"/>
        </w:rPr>
      </w:pPr>
      <w:r>
        <w:rPr>
          <w:rFonts w:ascii="Consolas" w:hAnsi="Consolas" w:eastAsia="Consolas"/>
          <w:color w:val="2D2D2D"/>
          <w:sz w:val="22"/>
          <w:szCs w:val="40"/>
        </w:rPr>
        <w:t xml:space="preserve">      "dev": true,</w:t>
      </w:r>
    </w:p>
    <w:p w14:paraId="44C4055B">
      <w:pPr>
        <w:spacing w:before="0" w:after="0" w:line="260" w:lineRule="exact"/>
        <w:rPr>
          <w:sz w:val="36"/>
          <w:szCs w:val="40"/>
        </w:rPr>
      </w:pPr>
      <w:r>
        <w:rPr>
          <w:rFonts w:ascii="Consolas" w:hAnsi="Consolas" w:eastAsia="Consolas"/>
          <w:color w:val="2D2D2D"/>
          <w:sz w:val="22"/>
          <w:szCs w:val="40"/>
        </w:rPr>
        <w:t xml:space="preserve">      "license": "MIT",</w:t>
      </w:r>
    </w:p>
    <w:p w14:paraId="7FBBC0BF">
      <w:pPr>
        <w:spacing w:before="0" w:after="0" w:line="260" w:lineRule="exact"/>
        <w:rPr>
          <w:sz w:val="36"/>
          <w:szCs w:val="40"/>
        </w:rPr>
      </w:pPr>
      <w:r>
        <w:rPr>
          <w:rFonts w:ascii="Consolas" w:hAnsi="Consolas" w:eastAsia="Consolas"/>
          <w:color w:val="2D2D2D"/>
          <w:sz w:val="22"/>
          <w:szCs w:val="40"/>
        </w:rPr>
        <w:t xml:space="preserve">      "optional": true,</w:t>
      </w:r>
    </w:p>
    <w:p w14:paraId="31DEC3A3">
      <w:pPr>
        <w:spacing w:before="0" w:after="0" w:line="260" w:lineRule="exact"/>
        <w:rPr>
          <w:sz w:val="36"/>
          <w:szCs w:val="40"/>
        </w:rPr>
      </w:pPr>
      <w:r>
        <w:rPr>
          <w:rFonts w:ascii="Consolas" w:hAnsi="Consolas" w:eastAsia="Consolas"/>
          <w:color w:val="2D2D2D"/>
          <w:sz w:val="22"/>
          <w:szCs w:val="40"/>
        </w:rPr>
        <w:t xml:space="preserve">      "os": [</w:t>
      </w:r>
    </w:p>
    <w:p w14:paraId="6F622D70">
      <w:pPr>
        <w:spacing w:before="0" w:after="0" w:line="260" w:lineRule="exact"/>
        <w:rPr>
          <w:sz w:val="36"/>
          <w:szCs w:val="40"/>
        </w:rPr>
      </w:pPr>
      <w:r>
        <w:rPr>
          <w:rFonts w:ascii="Consolas" w:hAnsi="Consolas" w:eastAsia="Consolas"/>
          <w:color w:val="2D2D2D"/>
          <w:sz w:val="22"/>
          <w:szCs w:val="40"/>
        </w:rPr>
        <w:t xml:space="preserve">        "linux"</w:t>
      </w:r>
    </w:p>
    <w:p w14:paraId="4972DDA7">
      <w:pPr>
        <w:spacing w:before="0" w:after="0" w:line="260" w:lineRule="exact"/>
        <w:rPr>
          <w:sz w:val="36"/>
          <w:szCs w:val="40"/>
        </w:rPr>
      </w:pPr>
      <w:r>
        <w:rPr>
          <w:rFonts w:ascii="Consolas" w:hAnsi="Consolas" w:eastAsia="Consolas"/>
          <w:color w:val="2D2D2D"/>
          <w:sz w:val="22"/>
          <w:szCs w:val="40"/>
        </w:rPr>
        <w:t xml:space="preserve">      ],</w:t>
      </w:r>
    </w:p>
    <w:p w14:paraId="3C7ED424">
      <w:pPr>
        <w:spacing w:before="0" w:after="0" w:line="260" w:lineRule="exact"/>
        <w:rPr>
          <w:sz w:val="36"/>
          <w:szCs w:val="40"/>
        </w:rPr>
      </w:pPr>
      <w:r>
        <w:rPr>
          <w:rFonts w:ascii="Consolas" w:hAnsi="Consolas" w:eastAsia="Consolas"/>
          <w:color w:val="2D2D2D"/>
          <w:sz w:val="22"/>
          <w:szCs w:val="40"/>
        </w:rPr>
        <w:t xml:space="preserve">      "engines": {</w:t>
      </w:r>
    </w:p>
    <w:p w14:paraId="64BBD654">
      <w:pPr>
        <w:spacing w:before="0" w:after="0" w:line="260" w:lineRule="exact"/>
        <w:rPr>
          <w:sz w:val="36"/>
          <w:szCs w:val="40"/>
        </w:rPr>
      </w:pPr>
      <w:r>
        <w:rPr>
          <w:rFonts w:ascii="Consolas" w:hAnsi="Consolas" w:eastAsia="Consolas"/>
          <w:color w:val="2D2D2D"/>
          <w:sz w:val="22"/>
          <w:szCs w:val="40"/>
        </w:rPr>
        <w:t xml:space="preserve">        "node": "&gt;=12"</w:t>
      </w:r>
    </w:p>
    <w:p w14:paraId="77699B3C">
      <w:pPr>
        <w:spacing w:before="0" w:after="0" w:line="260" w:lineRule="exact"/>
        <w:rPr>
          <w:sz w:val="36"/>
          <w:szCs w:val="40"/>
        </w:rPr>
      </w:pPr>
      <w:r>
        <w:rPr>
          <w:rFonts w:ascii="Consolas" w:hAnsi="Consolas" w:eastAsia="Consolas"/>
          <w:color w:val="2D2D2D"/>
          <w:sz w:val="22"/>
          <w:szCs w:val="40"/>
        </w:rPr>
        <w:t xml:space="preserve">      }</w:t>
      </w:r>
    </w:p>
    <w:p w14:paraId="3EAA3A38">
      <w:pPr>
        <w:spacing w:before="0" w:after="0" w:line="260" w:lineRule="exact"/>
        <w:rPr>
          <w:sz w:val="36"/>
          <w:szCs w:val="40"/>
        </w:rPr>
      </w:pPr>
      <w:r>
        <w:rPr>
          <w:rFonts w:ascii="Consolas" w:hAnsi="Consolas" w:eastAsia="Consolas"/>
          <w:color w:val="2D2D2D"/>
          <w:sz w:val="22"/>
          <w:szCs w:val="40"/>
        </w:rPr>
        <w:t xml:space="preserve">    },</w:t>
      </w:r>
    </w:p>
    <w:p w14:paraId="4479BE0A">
      <w:pPr>
        <w:spacing w:before="0" w:after="0" w:line="260" w:lineRule="exact"/>
        <w:rPr>
          <w:sz w:val="36"/>
          <w:szCs w:val="40"/>
        </w:rPr>
      </w:pPr>
      <w:r>
        <w:rPr>
          <w:rFonts w:ascii="Consolas" w:hAnsi="Consolas" w:eastAsia="Consolas"/>
          <w:color w:val="2D2D2D"/>
          <w:sz w:val="22"/>
          <w:szCs w:val="40"/>
        </w:rPr>
        <w:t xml:space="preserve">    "node_modules/@esbuild/linux-ia32": {</w:t>
      </w:r>
    </w:p>
    <w:p w14:paraId="42DA9FBC">
      <w:pPr>
        <w:spacing w:before="0" w:after="0" w:line="260" w:lineRule="exact"/>
        <w:rPr>
          <w:sz w:val="36"/>
          <w:szCs w:val="40"/>
        </w:rPr>
      </w:pPr>
      <w:r>
        <w:rPr>
          <w:rFonts w:ascii="Consolas" w:hAnsi="Consolas" w:eastAsia="Consolas"/>
          <w:color w:val="2D2D2D"/>
          <w:sz w:val="22"/>
          <w:szCs w:val="40"/>
        </w:rPr>
        <w:t xml:space="preserve">      "version": "0.21.5",</w:t>
      </w:r>
    </w:p>
    <w:p w14:paraId="7897BD37">
      <w:pPr>
        <w:spacing w:before="0" w:after="0" w:line="260" w:lineRule="exact"/>
        <w:rPr>
          <w:sz w:val="36"/>
          <w:szCs w:val="40"/>
        </w:rPr>
      </w:pPr>
      <w:r>
        <w:rPr>
          <w:rFonts w:ascii="Consolas" w:hAnsi="Consolas" w:eastAsia="Consolas"/>
          <w:color w:val="2D2D2D"/>
          <w:sz w:val="22"/>
          <w:szCs w:val="40"/>
        </w:rPr>
        <w:t xml:space="preserve">      "resolved": "https://registry.npmjs.org/@esbuild/linux-ia32/-/linux-ia32-0.21.5.tgz",</w:t>
      </w:r>
    </w:p>
    <w:p w14:paraId="2FE7AA44">
      <w:pPr>
        <w:spacing w:before="0" w:after="0" w:line="260" w:lineRule="exact"/>
        <w:rPr>
          <w:sz w:val="36"/>
          <w:szCs w:val="40"/>
        </w:rPr>
      </w:pPr>
      <w:r>
        <w:rPr>
          <w:rFonts w:ascii="Consolas" w:hAnsi="Consolas" w:eastAsia="Consolas"/>
          <w:color w:val="2D2D2D"/>
          <w:sz w:val="22"/>
          <w:szCs w:val="40"/>
        </w:rPr>
        <w:t xml:space="preserve">      "integrity": "sha512-YvjXDqLRqPDl2dvRODYmmhz4rPeVKYvppfGYKSNGdyZkA01046pLWyRKKI3ax8fbJoK5QbxblURkwK/MWY18Tg==",</w:t>
      </w:r>
    </w:p>
    <w:p w14:paraId="06CD9A7D">
      <w:pPr>
        <w:spacing w:before="0" w:after="0" w:line="260" w:lineRule="exact"/>
        <w:rPr>
          <w:sz w:val="36"/>
          <w:szCs w:val="40"/>
        </w:rPr>
      </w:pPr>
      <w:r>
        <w:rPr>
          <w:rFonts w:ascii="Consolas" w:hAnsi="Consolas" w:eastAsia="Consolas"/>
          <w:color w:val="2D2D2D"/>
          <w:sz w:val="22"/>
          <w:szCs w:val="40"/>
        </w:rPr>
        <w:t xml:space="preserve">      "cpu": [</w:t>
      </w:r>
    </w:p>
    <w:p w14:paraId="11723439">
      <w:pPr>
        <w:spacing w:before="0" w:after="0" w:line="260" w:lineRule="exact"/>
        <w:rPr>
          <w:sz w:val="36"/>
          <w:szCs w:val="40"/>
        </w:rPr>
      </w:pPr>
      <w:r>
        <w:rPr>
          <w:rFonts w:ascii="Consolas" w:hAnsi="Consolas" w:eastAsia="Consolas"/>
          <w:color w:val="2D2D2D"/>
          <w:sz w:val="22"/>
          <w:szCs w:val="40"/>
        </w:rPr>
        <w:t xml:space="preserve">        "ia32"</w:t>
      </w:r>
    </w:p>
    <w:p w14:paraId="6DD75582">
      <w:pPr>
        <w:spacing w:before="0" w:after="0" w:line="260" w:lineRule="exact"/>
        <w:rPr>
          <w:sz w:val="36"/>
          <w:szCs w:val="40"/>
        </w:rPr>
      </w:pPr>
      <w:r>
        <w:rPr>
          <w:rFonts w:ascii="Consolas" w:hAnsi="Consolas" w:eastAsia="Consolas"/>
          <w:color w:val="2D2D2D"/>
          <w:sz w:val="22"/>
          <w:szCs w:val="40"/>
        </w:rPr>
        <w:t xml:space="preserve">      ],</w:t>
      </w:r>
    </w:p>
    <w:p w14:paraId="37B1EBF1">
      <w:pPr>
        <w:spacing w:before="0" w:after="0" w:line="260" w:lineRule="exact"/>
        <w:rPr>
          <w:sz w:val="36"/>
          <w:szCs w:val="40"/>
        </w:rPr>
      </w:pPr>
      <w:r>
        <w:rPr>
          <w:rFonts w:ascii="Consolas" w:hAnsi="Consolas" w:eastAsia="Consolas"/>
          <w:color w:val="2D2D2D"/>
          <w:sz w:val="22"/>
          <w:szCs w:val="40"/>
        </w:rPr>
        <w:t xml:space="preserve">      "dev": true,</w:t>
      </w:r>
    </w:p>
    <w:p w14:paraId="1AC68316">
      <w:pPr>
        <w:spacing w:before="0" w:after="0" w:line="260" w:lineRule="exact"/>
        <w:rPr>
          <w:sz w:val="36"/>
          <w:szCs w:val="40"/>
        </w:rPr>
      </w:pPr>
      <w:r>
        <w:rPr>
          <w:rFonts w:ascii="Consolas" w:hAnsi="Consolas" w:eastAsia="Consolas"/>
          <w:color w:val="2D2D2D"/>
          <w:sz w:val="22"/>
          <w:szCs w:val="40"/>
        </w:rPr>
        <w:t xml:space="preserve">      "license": "MIT",</w:t>
      </w:r>
    </w:p>
    <w:p w14:paraId="76E735AD">
      <w:pPr>
        <w:spacing w:before="0" w:after="0" w:line="260" w:lineRule="exact"/>
        <w:rPr>
          <w:sz w:val="36"/>
          <w:szCs w:val="40"/>
        </w:rPr>
      </w:pPr>
      <w:r>
        <w:rPr>
          <w:rFonts w:ascii="Consolas" w:hAnsi="Consolas" w:eastAsia="Consolas"/>
          <w:color w:val="2D2D2D"/>
          <w:sz w:val="22"/>
          <w:szCs w:val="40"/>
        </w:rPr>
        <w:t xml:space="preserve">      "optional": true,</w:t>
      </w:r>
    </w:p>
    <w:p w14:paraId="4D79002E">
      <w:pPr>
        <w:spacing w:before="0" w:after="0" w:line="260" w:lineRule="exact"/>
        <w:rPr>
          <w:sz w:val="36"/>
          <w:szCs w:val="40"/>
        </w:rPr>
      </w:pPr>
      <w:r>
        <w:rPr>
          <w:rFonts w:ascii="Consolas" w:hAnsi="Consolas" w:eastAsia="Consolas"/>
          <w:color w:val="2D2D2D"/>
          <w:sz w:val="22"/>
          <w:szCs w:val="40"/>
        </w:rPr>
        <w:t xml:space="preserve">      "os": [</w:t>
      </w:r>
    </w:p>
    <w:p w14:paraId="5007AE00">
      <w:pPr>
        <w:spacing w:before="0" w:after="0" w:line="260" w:lineRule="exact"/>
        <w:rPr>
          <w:sz w:val="36"/>
          <w:szCs w:val="40"/>
        </w:rPr>
      </w:pPr>
      <w:r>
        <w:rPr>
          <w:rFonts w:ascii="Consolas" w:hAnsi="Consolas" w:eastAsia="Consolas"/>
          <w:color w:val="2D2D2D"/>
          <w:sz w:val="22"/>
          <w:szCs w:val="40"/>
        </w:rPr>
        <w:t xml:space="preserve">        "linux"</w:t>
      </w:r>
    </w:p>
    <w:p w14:paraId="7D4EFC1F">
      <w:pPr>
        <w:spacing w:before="0" w:after="0" w:line="260" w:lineRule="exact"/>
        <w:rPr>
          <w:sz w:val="36"/>
          <w:szCs w:val="40"/>
        </w:rPr>
      </w:pPr>
      <w:r>
        <w:rPr>
          <w:rFonts w:ascii="Consolas" w:hAnsi="Consolas" w:eastAsia="Consolas"/>
          <w:color w:val="2D2D2D"/>
          <w:sz w:val="22"/>
          <w:szCs w:val="40"/>
        </w:rPr>
        <w:t xml:space="preserve">      ],</w:t>
      </w:r>
    </w:p>
    <w:p w14:paraId="75D243B2">
      <w:pPr>
        <w:spacing w:before="0" w:after="0" w:line="260" w:lineRule="exact"/>
        <w:rPr>
          <w:sz w:val="36"/>
          <w:szCs w:val="40"/>
        </w:rPr>
      </w:pPr>
      <w:r>
        <w:rPr>
          <w:rFonts w:ascii="Consolas" w:hAnsi="Consolas" w:eastAsia="Consolas"/>
          <w:color w:val="2D2D2D"/>
          <w:sz w:val="22"/>
          <w:szCs w:val="40"/>
        </w:rPr>
        <w:t xml:space="preserve">      "engines": {</w:t>
      </w:r>
    </w:p>
    <w:p w14:paraId="39377E1D">
      <w:pPr>
        <w:spacing w:before="0" w:after="0" w:line="260" w:lineRule="exact"/>
        <w:rPr>
          <w:sz w:val="36"/>
          <w:szCs w:val="40"/>
        </w:rPr>
      </w:pPr>
      <w:r>
        <w:rPr>
          <w:rFonts w:ascii="Consolas" w:hAnsi="Consolas" w:eastAsia="Consolas"/>
          <w:color w:val="2D2D2D"/>
          <w:sz w:val="22"/>
          <w:szCs w:val="40"/>
        </w:rPr>
        <w:t xml:space="preserve">        "node": "&gt;=12"</w:t>
      </w:r>
    </w:p>
    <w:p w14:paraId="59FDBFBC">
      <w:pPr>
        <w:spacing w:before="0" w:after="0" w:line="260" w:lineRule="exact"/>
        <w:rPr>
          <w:sz w:val="36"/>
          <w:szCs w:val="40"/>
        </w:rPr>
      </w:pPr>
      <w:r>
        <w:rPr>
          <w:rFonts w:ascii="Consolas" w:hAnsi="Consolas" w:eastAsia="Consolas"/>
          <w:color w:val="2D2D2D"/>
          <w:sz w:val="22"/>
          <w:szCs w:val="40"/>
        </w:rPr>
        <w:t xml:space="preserve">      }</w:t>
      </w:r>
    </w:p>
    <w:p w14:paraId="21D2C792">
      <w:pPr>
        <w:spacing w:before="0" w:after="0" w:line="260" w:lineRule="exact"/>
        <w:rPr>
          <w:sz w:val="36"/>
          <w:szCs w:val="40"/>
        </w:rPr>
      </w:pPr>
      <w:r>
        <w:rPr>
          <w:rFonts w:ascii="Consolas" w:hAnsi="Consolas" w:eastAsia="Consolas"/>
          <w:color w:val="2D2D2D"/>
          <w:sz w:val="22"/>
          <w:szCs w:val="40"/>
        </w:rPr>
        <w:t xml:space="preserve">    },</w:t>
      </w:r>
    </w:p>
    <w:p w14:paraId="1C5695BC">
      <w:pPr>
        <w:spacing w:before="0" w:after="0" w:line="260" w:lineRule="exact"/>
        <w:rPr>
          <w:sz w:val="36"/>
          <w:szCs w:val="40"/>
        </w:rPr>
      </w:pPr>
      <w:r>
        <w:rPr>
          <w:rFonts w:ascii="Consolas" w:hAnsi="Consolas" w:eastAsia="Consolas"/>
          <w:color w:val="2D2D2D"/>
          <w:sz w:val="22"/>
          <w:szCs w:val="40"/>
        </w:rPr>
        <w:t xml:space="preserve">    "node_modules/@esbuild/linux-loong64": {</w:t>
      </w:r>
    </w:p>
    <w:p w14:paraId="419BDA47">
      <w:pPr>
        <w:spacing w:before="0" w:after="0" w:line="260" w:lineRule="exact"/>
        <w:rPr>
          <w:sz w:val="36"/>
          <w:szCs w:val="40"/>
        </w:rPr>
      </w:pPr>
      <w:r>
        <w:rPr>
          <w:rFonts w:ascii="Consolas" w:hAnsi="Consolas" w:eastAsia="Consolas"/>
          <w:color w:val="2D2D2D"/>
          <w:sz w:val="22"/>
          <w:szCs w:val="40"/>
        </w:rPr>
        <w:t xml:space="preserve">      "version": "0.21.5",</w:t>
      </w:r>
    </w:p>
    <w:p w14:paraId="775EC6FA">
      <w:pPr>
        <w:spacing w:before="0" w:after="0" w:line="260" w:lineRule="exact"/>
        <w:rPr>
          <w:sz w:val="36"/>
          <w:szCs w:val="40"/>
        </w:rPr>
      </w:pPr>
      <w:r>
        <w:rPr>
          <w:rFonts w:ascii="Consolas" w:hAnsi="Consolas" w:eastAsia="Consolas"/>
          <w:color w:val="2D2D2D"/>
          <w:sz w:val="22"/>
          <w:szCs w:val="40"/>
        </w:rPr>
        <w:t xml:space="preserve">      "resolved": "https://registry.npmjs.org/@esbuild/linux-loong64/-/linux-loong64-0.21.5.tgz",</w:t>
      </w:r>
    </w:p>
    <w:p w14:paraId="56AB89B1">
      <w:pPr>
        <w:spacing w:before="0" w:after="0" w:line="260" w:lineRule="exact"/>
        <w:rPr>
          <w:sz w:val="36"/>
          <w:szCs w:val="40"/>
        </w:rPr>
      </w:pPr>
      <w:r>
        <w:rPr>
          <w:rFonts w:ascii="Consolas" w:hAnsi="Consolas" w:eastAsia="Consolas"/>
          <w:color w:val="2D2D2D"/>
          <w:sz w:val="22"/>
          <w:szCs w:val="40"/>
        </w:rPr>
        <w:t xml:space="preserve">      "integrity": "sha512-uHf1BmMG8qEvzdrzAqg2SIG/02+4/DHB6a9Kbya0XDvwDEKCoC8ZRWI5JJvNdUjtciBGFQ5PuBlpEOXQj+JQSg==",</w:t>
      </w:r>
    </w:p>
    <w:p w14:paraId="42896AE3">
      <w:pPr>
        <w:spacing w:before="0" w:after="0" w:line="260" w:lineRule="exact"/>
        <w:rPr>
          <w:sz w:val="36"/>
          <w:szCs w:val="40"/>
        </w:rPr>
      </w:pPr>
      <w:r>
        <w:rPr>
          <w:rFonts w:ascii="Consolas" w:hAnsi="Consolas" w:eastAsia="Consolas"/>
          <w:color w:val="2D2D2D"/>
          <w:sz w:val="22"/>
          <w:szCs w:val="40"/>
        </w:rPr>
        <w:t xml:space="preserve">      "cpu": [</w:t>
      </w:r>
    </w:p>
    <w:p w14:paraId="3B0574B2">
      <w:pPr>
        <w:spacing w:before="0" w:after="0" w:line="260" w:lineRule="exact"/>
        <w:rPr>
          <w:sz w:val="36"/>
          <w:szCs w:val="40"/>
        </w:rPr>
      </w:pPr>
      <w:r>
        <w:rPr>
          <w:rFonts w:ascii="Consolas" w:hAnsi="Consolas" w:eastAsia="Consolas"/>
          <w:color w:val="2D2D2D"/>
          <w:sz w:val="22"/>
          <w:szCs w:val="40"/>
        </w:rPr>
        <w:t xml:space="preserve">        "loong64"</w:t>
      </w:r>
    </w:p>
    <w:p w14:paraId="1FB735D4">
      <w:pPr>
        <w:spacing w:before="0" w:after="0" w:line="260" w:lineRule="exact"/>
        <w:rPr>
          <w:sz w:val="36"/>
          <w:szCs w:val="40"/>
        </w:rPr>
      </w:pPr>
      <w:r>
        <w:rPr>
          <w:rFonts w:ascii="Consolas" w:hAnsi="Consolas" w:eastAsia="Consolas"/>
          <w:color w:val="2D2D2D"/>
          <w:sz w:val="22"/>
          <w:szCs w:val="40"/>
        </w:rPr>
        <w:t xml:space="preserve">      ],</w:t>
      </w:r>
    </w:p>
    <w:p w14:paraId="4732CD8F">
      <w:pPr>
        <w:spacing w:before="0" w:after="0" w:line="260" w:lineRule="exact"/>
        <w:rPr>
          <w:sz w:val="36"/>
          <w:szCs w:val="40"/>
        </w:rPr>
      </w:pPr>
      <w:r>
        <w:rPr>
          <w:rFonts w:ascii="Consolas" w:hAnsi="Consolas" w:eastAsia="Consolas"/>
          <w:color w:val="2D2D2D"/>
          <w:sz w:val="22"/>
          <w:szCs w:val="40"/>
        </w:rPr>
        <w:t xml:space="preserve">      "dev": true,</w:t>
      </w:r>
    </w:p>
    <w:p w14:paraId="74F17922">
      <w:pPr>
        <w:spacing w:before="0" w:after="0" w:line="260" w:lineRule="exact"/>
        <w:rPr>
          <w:sz w:val="36"/>
          <w:szCs w:val="40"/>
        </w:rPr>
      </w:pPr>
      <w:r>
        <w:rPr>
          <w:rFonts w:ascii="Consolas" w:hAnsi="Consolas" w:eastAsia="Consolas"/>
          <w:color w:val="2D2D2D"/>
          <w:sz w:val="22"/>
          <w:szCs w:val="40"/>
        </w:rPr>
        <w:t xml:space="preserve">      "license": "MIT",</w:t>
      </w:r>
    </w:p>
    <w:p w14:paraId="1BCF2631">
      <w:pPr>
        <w:spacing w:before="0" w:after="0" w:line="260" w:lineRule="exact"/>
        <w:rPr>
          <w:sz w:val="36"/>
          <w:szCs w:val="40"/>
        </w:rPr>
      </w:pPr>
      <w:r>
        <w:rPr>
          <w:rFonts w:ascii="Consolas" w:hAnsi="Consolas" w:eastAsia="Consolas"/>
          <w:color w:val="2D2D2D"/>
          <w:sz w:val="22"/>
          <w:szCs w:val="40"/>
        </w:rPr>
        <w:t xml:space="preserve">      "optional": true,</w:t>
      </w:r>
    </w:p>
    <w:p w14:paraId="6EDC7893">
      <w:pPr>
        <w:spacing w:before="0" w:after="0" w:line="260" w:lineRule="exact"/>
        <w:rPr>
          <w:sz w:val="36"/>
          <w:szCs w:val="40"/>
        </w:rPr>
      </w:pPr>
      <w:r>
        <w:rPr>
          <w:rFonts w:ascii="Consolas" w:hAnsi="Consolas" w:eastAsia="Consolas"/>
          <w:color w:val="2D2D2D"/>
          <w:sz w:val="22"/>
          <w:szCs w:val="40"/>
        </w:rPr>
        <w:t xml:space="preserve">      "os": [</w:t>
      </w:r>
    </w:p>
    <w:p w14:paraId="4C321970">
      <w:pPr>
        <w:spacing w:before="0" w:after="0" w:line="260" w:lineRule="exact"/>
        <w:rPr>
          <w:sz w:val="36"/>
          <w:szCs w:val="40"/>
        </w:rPr>
      </w:pPr>
      <w:r>
        <w:rPr>
          <w:rFonts w:ascii="Consolas" w:hAnsi="Consolas" w:eastAsia="Consolas"/>
          <w:color w:val="2D2D2D"/>
          <w:sz w:val="22"/>
          <w:szCs w:val="40"/>
        </w:rPr>
        <w:t xml:space="preserve">        "linux"</w:t>
      </w:r>
    </w:p>
    <w:p w14:paraId="64E6874A">
      <w:pPr>
        <w:spacing w:before="0" w:after="0" w:line="260" w:lineRule="exact"/>
        <w:rPr>
          <w:sz w:val="36"/>
          <w:szCs w:val="40"/>
        </w:rPr>
      </w:pPr>
      <w:r>
        <w:rPr>
          <w:rFonts w:ascii="Consolas" w:hAnsi="Consolas" w:eastAsia="Consolas"/>
          <w:color w:val="2D2D2D"/>
          <w:sz w:val="22"/>
          <w:szCs w:val="40"/>
        </w:rPr>
        <w:t xml:space="preserve">      ],</w:t>
      </w:r>
    </w:p>
    <w:p w14:paraId="1F62448E">
      <w:pPr>
        <w:spacing w:before="0" w:after="0" w:line="260" w:lineRule="exact"/>
        <w:rPr>
          <w:sz w:val="36"/>
          <w:szCs w:val="40"/>
        </w:rPr>
      </w:pPr>
      <w:r>
        <w:rPr>
          <w:rFonts w:ascii="Consolas" w:hAnsi="Consolas" w:eastAsia="Consolas"/>
          <w:color w:val="2D2D2D"/>
          <w:sz w:val="22"/>
          <w:szCs w:val="40"/>
        </w:rPr>
        <w:t xml:space="preserve">      "engines": {</w:t>
      </w:r>
    </w:p>
    <w:p w14:paraId="1BDC5112">
      <w:pPr>
        <w:spacing w:before="0" w:after="0" w:line="260" w:lineRule="exact"/>
        <w:rPr>
          <w:sz w:val="36"/>
          <w:szCs w:val="40"/>
        </w:rPr>
      </w:pPr>
      <w:r>
        <w:rPr>
          <w:rFonts w:ascii="Consolas" w:hAnsi="Consolas" w:eastAsia="Consolas"/>
          <w:color w:val="2D2D2D"/>
          <w:sz w:val="22"/>
          <w:szCs w:val="40"/>
        </w:rPr>
        <w:t xml:space="preserve">        "node": "&gt;=12"</w:t>
      </w:r>
    </w:p>
    <w:p w14:paraId="5E69B330">
      <w:pPr>
        <w:spacing w:before="0" w:after="0" w:line="260" w:lineRule="exact"/>
        <w:rPr>
          <w:sz w:val="36"/>
          <w:szCs w:val="40"/>
        </w:rPr>
      </w:pPr>
      <w:r>
        <w:rPr>
          <w:rFonts w:ascii="Consolas" w:hAnsi="Consolas" w:eastAsia="Consolas"/>
          <w:color w:val="2D2D2D"/>
          <w:sz w:val="22"/>
          <w:szCs w:val="40"/>
        </w:rPr>
        <w:t xml:space="preserve">      }</w:t>
      </w:r>
    </w:p>
    <w:p w14:paraId="33414A5E">
      <w:pPr>
        <w:spacing w:before="0" w:after="0" w:line="260" w:lineRule="exact"/>
        <w:rPr>
          <w:sz w:val="36"/>
          <w:szCs w:val="40"/>
        </w:rPr>
      </w:pPr>
      <w:r>
        <w:rPr>
          <w:rFonts w:ascii="Consolas" w:hAnsi="Consolas" w:eastAsia="Consolas"/>
          <w:color w:val="2D2D2D"/>
          <w:sz w:val="22"/>
          <w:szCs w:val="40"/>
        </w:rPr>
        <w:t xml:space="preserve">    },</w:t>
      </w:r>
    </w:p>
    <w:p w14:paraId="5C814137">
      <w:pPr>
        <w:spacing w:before="0" w:after="0" w:line="260" w:lineRule="exact"/>
        <w:rPr>
          <w:sz w:val="36"/>
          <w:szCs w:val="40"/>
        </w:rPr>
      </w:pPr>
      <w:r>
        <w:rPr>
          <w:rFonts w:ascii="Consolas" w:hAnsi="Consolas" w:eastAsia="Consolas"/>
          <w:color w:val="2D2D2D"/>
          <w:sz w:val="22"/>
          <w:szCs w:val="40"/>
        </w:rPr>
        <w:t xml:space="preserve">    "node_modules/@esbuild/linux-mips64el": {</w:t>
      </w:r>
    </w:p>
    <w:p w14:paraId="60101A68">
      <w:pPr>
        <w:spacing w:before="0" w:after="0" w:line="260" w:lineRule="exact"/>
        <w:rPr>
          <w:sz w:val="36"/>
          <w:szCs w:val="40"/>
        </w:rPr>
      </w:pPr>
      <w:r>
        <w:rPr>
          <w:rFonts w:ascii="Consolas" w:hAnsi="Consolas" w:eastAsia="Consolas"/>
          <w:color w:val="2D2D2D"/>
          <w:sz w:val="22"/>
          <w:szCs w:val="40"/>
        </w:rPr>
        <w:t xml:space="preserve">      "version": "0.21.5",</w:t>
      </w:r>
    </w:p>
    <w:p w14:paraId="14105338">
      <w:pPr>
        <w:spacing w:before="0" w:after="0" w:line="260" w:lineRule="exact"/>
        <w:rPr>
          <w:sz w:val="36"/>
          <w:szCs w:val="40"/>
        </w:rPr>
      </w:pPr>
      <w:r>
        <w:rPr>
          <w:rFonts w:ascii="Consolas" w:hAnsi="Consolas" w:eastAsia="Consolas"/>
          <w:color w:val="2D2D2D"/>
          <w:sz w:val="22"/>
          <w:szCs w:val="40"/>
        </w:rPr>
        <w:t xml:space="preserve">      "resolved": "https://registry.npmjs.org/@esbuild/linux-mips64el/-/linux-mips64el-0.21.5.tgz",</w:t>
      </w:r>
    </w:p>
    <w:p w14:paraId="28B5FA39">
      <w:pPr>
        <w:spacing w:before="0" w:after="0" w:line="260" w:lineRule="exact"/>
        <w:rPr>
          <w:sz w:val="36"/>
          <w:szCs w:val="40"/>
        </w:rPr>
      </w:pPr>
      <w:r>
        <w:rPr>
          <w:rFonts w:ascii="Consolas" w:hAnsi="Consolas" w:eastAsia="Consolas"/>
          <w:color w:val="2D2D2D"/>
          <w:sz w:val="22"/>
          <w:szCs w:val="40"/>
        </w:rPr>
        <w:t xml:space="preserve">      "integrity": "sha512-IajOmO+KJK23bj52dFSNCMsz1QP1DqM6cwLUv3W1QwyxkyIWecfafnI555fvSGqEKwjMXVLokcV5ygHW5b3Jbg==",</w:t>
      </w:r>
    </w:p>
    <w:p w14:paraId="520B41F6">
      <w:pPr>
        <w:spacing w:before="0" w:after="0" w:line="260" w:lineRule="exact"/>
        <w:rPr>
          <w:sz w:val="36"/>
          <w:szCs w:val="40"/>
        </w:rPr>
      </w:pPr>
      <w:r>
        <w:rPr>
          <w:rFonts w:ascii="Consolas" w:hAnsi="Consolas" w:eastAsia="Consolas"/>
          <w:color w:val="2D2D2D"/>
          <w:sz w:val="22"/>
          <w:szCs w:val="40"/>
        </w:rPr>
        <w:t xml:space="preserve">      "cpu": [</w:t>
      </w:r>
    </w:p>
    <w:p w14:paraId="6904A534">
      <w:pPr>
        <w:spacing w:before="0" w:after="0" w:line="260" w:lineRule="exact"/>
        <w:rPr>
          <w:sz w:val="36"/>
          <w:szCs w:val="40"/>
        </w:rPr>
      </w:pPr>
      <w:r>
        <w:rPr>
          <w:rFonts w:ascii="Consolas" w:hAnsi="Consolas" w:eastAsia="Consolas"/>
          <w:color w:val="2D2D2D"/>
          <w:sz w:val="22"/>
          <w:szCs w:val="40"/>
        </w:rPr>
        <w:t xml:space="preserve">        "mips64el"</w:t>
      </w:r>
    </w:p>
    <w:p w14:paraId="14195D8D">
      <w:pPr>
        <w:spacing w:before="0" w:after="0" w:line="260" w:lineRule="exact"/>
        <w:rPr>
          <w:sz w:val="36"/>
          <w:szCs w:val="40"/>
        </w:rPr>
      </w:pPr>
      <w:r>
        <w:rPr>
          <w:rFonts w:ascii="Consolas" w:hAnsi="Consolas" w:eastAsia="Consolas"/>
          <w:color w:val="2D2D2D"/>
          <w:sz w:val="22"/>
          <w:szCs w:val="40"/>
        </w:rPr>
        <w:t xml:space="preserve">      ],</w:t>
      </w:r>
    </w:p>
    <w:p w14:paraId="4629E134">
      <w:pPr>
        <w:spacing w:before="0" w:after="0" w:line="260" w:lineRule="exact"/>
        <w:rPr>
          <w:sz w:val="36"/>
          <w:szCs w:val="40"/>
        </w:rPr>
      </w:pPr>
      <w:r>
        <w:rPr>
          <w:rFonts w:ascii="Consolas" w:hAnsi="Consolas" w:eastAsia="Consolas"/>
          <w:color w:val="2D2D2D"/>
          <w:sz w:val="22"/>
          <w:szCs w:val="40"/>
        </w:rPr>
        <w:t xml:space="preserve">      "dev": true,</w:t>
      </w:r>
    </w:p>
    <w:p w14:paraId="14180D7A">
      <w:pPr>
        <w:spacing w:before="0" w:after="0" w:line="260" w:lineRule="exact"/>
        <w:rPr>
          <w:sz w:val="36"/>
          <w:szCs w:val="40"/>
        </w:rPr>
      </w:pPr>
      <w:r>
        <w:rPr>
          <w:rFonts w:ascii="Consolas" w:hAnsi="Consolas" w:eastAsia="Consolas"/>
          <w:color w:val="2D2D2D"/>
          <w:sz w:val="22"/>
          <w:szCs w:val="40"/>
        </w:rPr>
        <w:t xml:space="preserve">      "license": "MIT",</w:t>
      </w:r>
    </w:p>
    <w:p w14:paraId="2E210757">
      <w:pPr>
        <w:spacing w:before="0" w:after="0" w:line="260" w:lineRule="exact"/>
        <w:rPr>
          <w:sz w:val="36"/>
          <w:szCs w:val="40"/>
        </w:rPr>
      </w:pPr>
      <w:r>
        <w:rPr>
          <w:rFonts w:ascii="Consolas" w:hAnsi="Consolas" w:eastAsia="Consolas"/>
          <w:color w:val="2D2D2D"/>
          <w:sz w:val="22"/>
          <w:szCs w:val="40"/>
        </w:rPr>
        <w:t xml:space="preserve">      "optional": true,</w:t>
      </w:r>
    </w:p>
    <w:p w14:paraId="219A77A3">
      <w:pPr>
        <w:spacing w:before="0" w:after="0" w:line="260" w:lineRule="exact"/>
        <w:rPr>
          <w:sz w:val="36"/>
          <w:szCs w:val="40"/>
        </w:rPr>
      </w:pPr>
      <w:r>
        <w:rPr>
          <w:rFonts w:ascii="Consolas" w:hAnsi="Consolas" w:eastAsia="Consolas"/>
          <w:color w:val="2D2D2D"/>
          <w:sz w:val="22"/>
          <w:szCs w:val="40"/>
        </w:rPr>
        <w:t xml:space="preserve">      "os": [</w:t>
      </w:r>
    </w:p>
    <w:p w14:paraId="6BC86A15">
      <w:pPr>
        <w:spacing w:before="0" w:after="0" w:line="260" w:lineRule="exact"/>
        <w:rPr>
          <w:sz w:val="36"/>
          <w:szCs w:val="40"/>
        </w:rPr>
      </w:pPr>
      <w:r>
        <w:rPr>
          <w:rFonts w:ascii="Consolas" w:hAnsi="Consolas" w:eastAsia="Consolas"/>
          <w:color w:val="2D2D2D"/>
          <w:sz w:val="22"/>
          <w:szCs w:val="40"/>
        </w:rPr>
        <w:t xml:space="preserve">        "linux"</w:t>
      </w:r>
    </w:p>
    <w:p w14:paraId="48B47C79">
      <w:pPr>
        <w:spacing w:before="0" w:after="0" w:line="260" w:lineRule="exact"/>
        <w:rPr>
          <w:sz w:val="36"/>
          <w:szCs w:val="40"/>
        </w:rPr>
      </w:pPr>
      <w:r>
        <w:rPr>
          <w:rFonts w:ascii="Consolas" w:hAnsi="Consolas" w:eastAsia="Consolas"/>
          <w:color w:val="2D2D2D"/>
          <w:sz w:val="22"/>
          <w:szCs w:val="40"/>
        </w:rPr>
        <w:t xml:space="preserve">      ],</w:t>
      </w:r>
    </w:p>
    <w:p w14:paraId="65B62FCC">
      <w:pPr>
        <w:spacing w:before="0" w:after="0" w:line="260" w:lineRule="exact"/>
        <w:rPr>
          <w:sz w:val="36"/>
          <w:szCs w:val="40"/>
        </w:rPr>
      </w:pPr>
      <w:r>
        <w:rPr>
          <w:rFonts w:ascii="Consolas" w:hAnsi="Consolas" w:eastAsia="Consolas"/>
          <w:color w:val="2D2D2D"/>
          <w:sz w:val="22"/>
          <w:szCs w:val="40"/>
        </w:rPr>
        <w:t xml:space="preserve">      "engines": {</w:t>
      </w:r>
    </w:p>
    <w:p w14:paraId="583C595C">
      <w:pPr>
        <w:spacing w:before="0" w:after="0" w:line="260" w:lineRule="exact"/>
        <w:rPr>
          <w:sz w:val="36"/>
          <w:szCs w:val="40"/>
        </w:rPr>
      </w:pPr>
      <w:r>
        <w:rPr>
          <w:rFonts w:ascii="Consolas" w:hAnsi="Consolas" w:eastAsia="Consolas"/>
          <w:color w:val="2D2D2D"/>
          <w:sz w:val="22"/>
          <w:szCs w:val="40"/>
        </w:rPr>
        <w:t xml:space="preserve">        "node": "&gt;=12"</w:t>
      </w:r>
    </w:p>
    <w:p w14:paraId="123E2C5C">
      <w:pPr>
        <w:spacing w:before="0" w:after="0" w:line="260" w:lineRule="exact"/>
        <w:rPr>
          <w:sz w:val="36"/>
          <w:szCs w:val="40"/>
        </w:rPr>
      </w:pPr>
      <w:r>
        <w:rPr>
          <w:rFonts w:ascii="Consolas" w:hAnsi="Consolas" w:eastAsia="Consolas"/>
          <w:color w:val="2D2D2D"/>
          <w:sz w:val="22"/>
          <w:szCs w:val="40"/>
        </w:rPr>
        <w:t xml:space="preserve">      }</w:t>
      </w:r>
    </w:p>
    <w:p w14:paraId="207CBE87">
      <w:pPr>
        <w:spacing w:before="0" w:after="0" w:line="260" w:lineRule="exact"/>
        <w:rPr>
          <w:sz w:val="36"/>
          <w:szCs w:val="40"/>
        </w:rPr>
      </w:pPr>
      <w:r>
        <w:rPr>
          <w:rFonts w:ascii="Consolas" w:hAnsi="Consolas" w:eastAsia="Consolas"/>
          <w:color w:val="2D2D2D"/>
          <w:sz w:val="22"/>
          <w:szCs w:val="40"/>
        </w:rPr>
        <w:t xml:space="preserve">    },</w:t>
      </w:r>
    </w:p>
    <w:p w14:paraId="651D160C">
      <w:pPr>
        <w:spacing w:before="0" w:after="0" w:line="260" w:lineRule="exact"/>
        <w:rPr>
          <w:sz w:val="36"/>
          <w:szCs w:val="40"/>
        </w:rPr>
      </w:pPr>
      <w:r>
        <w:rPr>
          <w:rFonts w:ascii="Consolas" w:hAnsi="Consolas" w:eastAsia="Consolas"/>
          <w:color w:val="2D2D2D"/>
          <w:sz w:val="22"/>
          <w:szCs w:val="40"/>
        </w:rPr>
        <w:t xml:space="preserve">    "node_modules/@esbuild/linux-ppc64": {</w:t>
      </w:r>
    </w:p>
    <w:p w14:paraId="2CAF90C6">
      <w:pPr>
        <w:spacing w:before="0" w:after="0" w:line="260" w:lineRule="exact"/>
        <w:rPr>
          <w:sz w:val="36"/>
          <w:szCs w:val="40"/>
        </w:rPr>
      </w:pPr>
      <w:r>
        <w:rPr>
          <w:rFonts w:ascii="Consolas" w:hAnsi="Consolas" w:eastAsia="Consolas"/>
          <w:color w:val="2D2D2D"/>
          <w:sz w:val="22"/>
          <w:szCs w:val="40"/>
        </w:rPr>
        <w:t xml:space="preserve">      "version": "0.21.5",</w:t>
      </w:r>
    </w:p>
    <w:p w14:paraId="205A6F27">
      <w:pPr>
        <w:spacing w:before="0" w:after="0" w:line="260" w:lineRule="exact"/>
        <w:rPr>
          <w:sz w:val="36"/>
          <w:szCs w:val="40"/>
        </w:rPr>
      </w:pPr>
      <w:r>
        <w:rPr>
          <w:rFonts w:ascii="Consolas" w:hAnsi="Consolas" w:eastAsia="Consolas"/>
          <w:color w:val="2D2D2D"/>
          <w:sz w:val="22"/>
          <w:szCs w:val="40"/>
        </w:rPr>
        <w:t xml:space="preserve">      "resolved": "https://registry.npmjs.org/@esbuild/linux-ppc64/-/linux-ppc64-0.21.5.tgz",</w:t>
      </w:r>
    </w:p>
    <w:p w14:paraId="7C69837B">
      <w:pPr>
        <w:spacing w:before="0" w:after="0" w:line="260" w:lineRule="exact"/>
        <w:rPr>
          <w:sz w:val="36"/>
          <w:szCs w:val="40"/>
        </w:rPr>
      </w:pPr>
      <w:r>
        <w:rPr>
          <w:rFonts w:ascii="Consolas" w:hAnsi="Consolas" w:eastAsia="Consolas"/>
          <w:color w:val="2D2D2D"/>
          <w:sz w:val="22"/>
          <w:szCs w:val="40"/>
        </w:rPr>
        <w:t xml:space="preserve">      "integrity": "sha512-1hHV/Z4OEfMwpLO8rp7CvlhBDnjsC3CttJXIhBi+5Aj5r+MBvy4egg7wCbe//hSsT+RvDAG7s81tAvpL2XAE4w==",</w:t>
      </w:r>
    </w:p>
    <w:p w14:paraId="0B4EE475">
      <w:pPr>
        <w:spacing w:before="0" w:after="0" w:line="260" w:lineRule="exact"/>
        <w:rPr>
          <w:sz w:val="36"/>
          <w:szCs w:val="40"/>
        </w:rPr>
      </w:pPr>
      <w:r>
        <w:rPr>
          <w:rFonts w:ascii="Consolas" w:hAnsi="Consolas" w:eastAsia="Consolas"/>
          <w:color w:val="2D2D2D"/>
          <w:sz w:val="22"/>
          <w:szCs w:val="40"/>
        </w:rPr>
        <w:t xml:space="preserve">      "cpu": [</w:t>
      </w:r>
    </w:p>
    <w:p w14:paraId="31318AD0">
      <w:pPr>
        <w:spacing w:before="0" w:after="0" w:line="260" w:lineRule="exact"/>
        <w:rPr>
          <w:sz w:val="36"/>
          <w:szCs w:val="40"/>
        </w:rPr>
      </w:pPr>
      <w:r>
        <w:rPr>
          <w:rFonts w:ascii="Consolas" w:hAnsi="Consolas" w:eastAsia="Consolas"/>
          <w:color w:val="2D2D2D"/>
          <w:sz w:val="22"/>
          <w:szCs w:val="40"/>
        </w:rPr>
        <w:t xml:space="preserve">        "ppc64"</w:t>
      </w:r>
    </w:p>
    <w:p w14:paraId="509171C9">
      <w:pPr>
        <w:spacing w:before="0" w:after="0" w:line="260" w:lineRule="exact"/>
        <w:rPr>
          <w:sz w:val="36"/>
          <w:szCs w:val="40"/>
        </w:rPr>
      </w:pPr>
      <w:r>
        <w:rPr>
          <w:rFonts w:ascii="Consolas" w:hAnsi="Consolas" w:eastAsia="Consolas"/>
          <w:color w:val="2D2D2D"/>
          <w:sz w:val="22"/>
          <w:szCs w:val="40"/>
        </w:rPr>
        <w:t xml:space="preserve">      ],</w:t>
      </w:r>
    </w:p>
    <w:p w14:paraId="6398EE32">
      <w:pPr>
        <w:spacing w:before="0" w:after="0" w:line="260" w:lineRule="exact"/>
        <w:rPr>
          <w:sz w:val="36"/>
          <w:szCs w:val="40"/>
        </w:rPr>
      </w:pPr>
      <w:r>
        <w:rPr>
          <w:rFonts w:ascii="Consolas" w:hAnsi="Consolas" w:eastAsia="Consolas"/>
          <w:color w:val="2D2D2D"/>
          <w:sz w:val="22"/>
          <w:szCs w:val="40"/>
        </w:rPr>
        <w:t xml:space="preserve">      "dev": true,</w:t>
      </w:r>
    </w:p>
    <w:p w14:paraId="1C91E7DA">
      <w:pPr>
        <w:spacing w:before="0" w:after="0" w:line="260" w:lineRule="exact"/>
        <w:rPr>
          <w:sz w:val="36"/>
          <w:szCs w:val="40"/>
        </w:rPr>
      </w:pPr>
      <w:r>
        <w:rPr>
          <w:rFonts w:ascii="Consolas" w:hAnsi="Consolas" w:eastAsia="Consolas"/>
          <w:color w:val="2D2D2D"/>
          <w:sz w:val="22"/>
          <w:szCs w:val="40"/>
        </w:rPr>
        <w:t xml:space="preserve">      "license": "MIT",</w:t>
      </w:r>
    </w:p>
    <w:p w14:paraId="1BAEF9B7">
      <w:pPr>
        <w:spacing w:before="0" w:after="0" w:line="260" w:lineRule="exact"/>
        <w:rPr>
          <w:sz w:val="36"/>
          <w:szCs w:val="40"/>
        </w:rPr>
      </w:pPr>
      <w:r>
        <w:rPr>
          <w:rFonts w:ascii="Consolas" w:hAnsi="Consolas" w:eastAsia="Consolas"/>
          <w:color w:val="2D2D2D"/>
          <w:sz w:val="22"/>
          <w:szCs w:val="40"/>
        </w:rPr>
        <w:t xml:space="preserve">      "optional": true,</w:t>
      </w:r>
    </w:p>
    <w:p w14:paraId="62306EAC">
      <w:pPr>
        <w:spacing w:before="0" w:after="0" w:line="260" w:lineRule="exact"/>
        <w:rPr>
          <w:sz w:val="36"/>
          <w:szCs w:val="40"/>
        </w:rPr>
      </w:pPr>
      <w:r>
        <w:rPr>
          <w:rFonts w:ascii="Consolas" w:hAnsi="Consolas" w:eastAsia="Consolas"/>
          <w:color w:val="2D2D2D"/>
          <w:sz w:val="22"/>
          <w:szCs w:val="40"/>
        </w:rPr>
        <w:t xml:space="preserve">      "os": [</w:t>
      </w:r>
    </w:p>
    <w:p w14:paraId="1E85E8EF">
      <w:pPr>
        <w:spacing w:before="0" w:after="0" w:line="260" w:lineRule="exact"/>
        <w:rPr>
          <w:sz w:val="36"/>
          <w:szCs w:val="40"/>
        </w:rPr>
      </w:pPr>
      <w:r>
        <w:rPr>
          <w:rFonts w:ascii="Consolas" w:hAnsi="Consolas" w:eastAsia="Consolas"/>
          <w:color w:val="2D2D2D"/>
          <w:sz w:val="22"/>
          <w:szCs w:val="40"/>
        </w:rPr>
        <w:t xml:space="preserve">        "linux"</w:t>
      </w:r>
    </w:p>
    <w:p w14:paraId="6A130B86">
      <w:pPr>
        <w:spacing w:before="0" w:after="0" w:line="260" w:lineRule="exact"/>
        <w:rPr>
          <w:sz w:val="36"/>
          <w:szCs w:val="40"/>
        </w:rPr>
      </w:pPr>
      <w:r>
        <w:rPr>
          <w:rFonts w:ascii="Consolas" w:hAnsi="Consolas" w:eastAsia="Consolas"/>
          <w:color w:val="2D2D2D"/>
          <w:sz w:val="22"/>
          <w:szCs w:val="40"/>
        </w:rPr>
        <w:t xml:space="preserve">      ],</w:t>
      </w:r>
    </w:p>
    <w:p w14:paraId="05241A17">
      <w:pPr>
        <w:spacing w:before="0" w:after="0" w:line="260" w:lineRule="exact"/>
        <w:rPr>
          <w:sz w:val="36"/>
          <w:szCs w:val="40"/>
        </w:rPr>
      </w:pPr>
      <w:r>
        <w:rPr>
          <w:rFonts w:ascii="Consolas" w:hAnsi="Consolas" w:eastAsia="Consolas"/>
          <w:color w:val="2D2D2D"/>
          <w:sz w:val="22"/>
          <w:szCs w:val="40"/>
        </w:rPr>
        <w:t xml:space="preserve">      "engines": {</w:t>
      </w:r>
    </w:p>
    <w:p w14:paraId="7CE9CC5D">
      <w:pPr>
        <w:spacing w:before="0" w:after="0" w:line="260" w:lineRule="exact"/>
        <w:rPr>
          <w:sz w:val="36"/>
          <w:szCs w:val="40"/>
        </w:rPr>
      </w:pPr>
      <w:r>
        <w:rPr>
          <w:rFonts w:ascii="Consolas" w:hAnsi="Consolas" w:eastAsia="Consolas"/>
          <w:color w:val="2D2D2D"/>
          <w:sz w:val="22"/>
          <w:szCs w:val="40"/>
        </w:rPr>
        <w:t xml:space="preserve">        "node": "&gt;=12"</w:t>
      </w:r>
    </w:p>
    <w:p w14:paraId="2DD5A948">
      <w:pPr>
        <w:spacing w:before="0" w:after="0" w:line="260" w:lineRule="exact"/>
        <w:rPr>
          <w:sz w:val="36"/>
          <w:szCs w:val="40"/>
        </w:rPr>
      </w:pPr>
      <w:r>
        <w:rPr>
          <w:rFonts w:ascii="Consolas" w:hAnsi="Consolas" w:eastAsia="Consolas"/>
          <w:color w:val="2D2D2D"/>
          <w:sz w:val="22"/>
          <w:szCs w:val="40"/>
        </w:rPr>
        <w:t xml:space="preserve">      }</w:t>
      </w:r>
    </w:p>
    <w:p w14:paraId="7D017281">
      <w:pPr>
        <w:spacing w:before="0" w:after="0" w:line="260" w:lineRule="exact"/>
        <w:rPr>
          <w:sz w:val="36"/>
          <w:szCs w:val="40"/>
        </w:rPr>
      </w:pPr>
      <w:r>
        <w:rPr>
          <w:rFonts w:ascii="Consolas" w:hAnsi="Consolas" w:eastAsia="Consolas"/>
          <w:color w:val="2D2D2D"/>
          <w:sz w:val="22"/>
          <w:szCs w:val="40"/>
        </w:rPr>
        <w:t xml:space="preserve">    },</w:t>
      </w:r>
    </w:p>
    <w:p w14:paraId="26929EDB">
      <w:pPr>
        <w:spacing w:before="0" w:after="0" w:line="260" w:lineRule="exact"/>
        <w:rPr>
          <w:sz w:val="36"/>
          <w:szCs w:val="40"/>
        </w:rPr>
      </w:pPr>
      <w:r>
        <w:rPr>
          <w:rFonts w:ascii="Consolas" w:hAnsi="Consolas" w:eastAsia="Consolas"/>
          <w:color w:val="2D2D2D"/>
          <w:sz w:val="22"/>
          <w:szCs w:val="40"/>
        </w:rPr>
        <w:t xml:space="preserve">    "node_modules/@esbuild/linux-r</w:t>
      </w:r>
    </w:p>
    <w:p w14:paraId="0C79C855">
      <w:pPr>
        <w:spacing w:before="0" w:after="0" w:line="260" w:lineRule="exact"/>
        <w:rPr>
          <w:sz w:val="36"/>
          <w:szCs w:val="40"/>
        </w:rPr>
      </w:pPr>
      <w:r>
        <w:rPr>
          <w:rFonts w:ascii="Consolas" w:hAnsi="Consolas" w:eastAsia="Consolas"/>
          <w:color w:val="2D2D2D"/>
          <w:sz w:val="22"/>
          <w:szCs w:val="40"/>
        </w:rPr>
        <w:t>// ... (truncated)</w:t>
      </w:r>
    </w:p>
    <w:p w14:paraId="1C0F6241">
      <w:pPr>
        <w:rPr>
          <w:sz w:val="36"/>
          <w:szCs w:val="40"/>
        </w:rPr>
      </w:pPr>
    </w:p>
    <w:p w14:paraId="7A121C1E">
      <w:pPr>
        <w:spacing w:before="200" w:after="40"/>
        <w:rPr>
          <w:sz w:val="36"/>
          <w:szCs w:val="40"/>
        </w:rPr>
      </w:pPr>
      <w:r>
        <w:rPr>
          <w:b/>
          <w:color w:val="1A56DB"/>
          <w:sz w:val="28"/>
          <w:szCs w:val="40"/>
        </w:rPr>
        <w:t>// frontend\package.json</w:t>
      </w:r>
    </w:p>
    <w:p w14:paraId="436F4BA8">
      <w:pPr>
        <w:spacing w:before="0" w:after="0" w:line="260" w:lineRule="exact"/>
        <w:rPr>
          <w:sz w:val="36"/>
          <w:szCs w:val="40"/>
        </w:rPr>
      </w:pPr>
      <w:r>
        <w:rPr>
          <w:rFonts w:ascii="Consolas" w:hAnsi="Consolas" w:eastAsia="Consolas"/>
          <w:color w:val="2D2D2D"/>
          <w:sz w:val="22"/>
          <w:szCs w:val="40"/>
        </w:rPr>
        <w:t>{</w:t>
      </w:r>
    </w:p>
    <w:p w14:paraId="5C7FCB13">
      <w:pPr>
        <w:spacing w:before="0" w:after="0" w:line="260" w:lineRule="exact"/>
        <w:rPr>
          <w:sz w:val="36"/>
          <w:szCs w:val="40"/>
        </w:rPr>
      </w:pPr>
      <w:r>
        <w:rPr>
          <w:rFonts w:ascii="Consolas" w:hAnsi="Consolas" w:eastAsia="Consolas"/>
          <w:color w:val="2D2D2D"/>
          <w:sz w:val="22"/>
          <w:szCs w:val="40"/>
        </w:rPr>
        <w:t xml:space="preserve">  "name": "project-management-platform",</w:t>
      </w:r>
    </w:p>
    <w:p w14:paraId="5D1B7CED">
      <w:pPr>
        <w:spacing w:before="0" w:after="0" w:line="260" w:lineRule="exact"/>
        <w:rPr>
          <w:sz w:val="36"/>
          <w:szCs w:val="40"/>
        </w:rPr>
      </w:pPr>
      <w:r>
        <w:rPr>
          <w:rFonts w:ascii="Consolas" w:hAnsi="Consolas" w:eastAsia="Consolas"/>
          <w:color w:val="2D2D2D"/>
          <w:sz w:val="22"/>
          <w:szCs w:val="40"/>
        </w:rPr>
        <w:t xml:space="preserve">  "private": true,</w:t>
      </w:r>
    </w:p>
    <w:p w14:paraId="09D5128D">
      <w:pPr>
        <w:spacing w:before="0" w:after="0" w:line="260" w:lineRule="exact"/>
        <w:rPr>
          <w:sz w:val="36"/>
          <w:szCs w:val="40"/>
        </w:rPr>
      </w:pPr>
      <w:r>
        <w:rPr>
          <w:rFonts w:ascii="Consolas" w:hAnsi="Consolas" w:eastAsia="Consolas"/>
          <w:color w:val="2D2D2D"/>
          <w:sz w:val="22"/>
          <w:szCs w:val="40"/>
        </w:rPr>
        <w:t xml:space="preserve">  "version": "1.0.0",</w:t>
      </w:r>
    </w:p>
    <w:p w14:paraId="12610F7B">
      <w:pPr>
        <w:spacing w:before="0" w:after="0" w:line="260" w:lineRule="exact"/>
        <w:rPr>
          <w:sz w:val="36"/>
          <w:szCs w:val="40"/>
        </w:rPr>
      </w:pPr>
      <w:r>
        <w:rPr>
          <w:rFonts w:ascii="Consolas" w:hAnsi="Consolas" w:eastAsia="Consolas"/>
          <w:color w:val="2D2D2D"/>
          <w:sz w:val="22"/>
          <w:szCs w:val="40"/>
        </w:rPr>
        <w:t xml:space="preserve">  "type": "module",</w:t>
      </w:r>
    </w:p>
    <w:p w14:paraId="42ED3E52">
      <w:pPr>
        <w:spacing w:before="0" w:after="0" w:line="260" w:lineRule="exact"/>
        <w:rPr>
          <w:sz w:val="36"/>
          <w:szCs w:val="40"/>
        </w:rPr>
      </w:pPr>
      <w:r>
        <w:rPr>
          <w:rFonts w:ascii="Consolas" w:hAnsi="Consolas" w:eastAsia="Consolas"/>
          <w:color w:val="2D2D2D"/>
          <w:sz w:val="22"/>
          <w:szCs w:val="40"/>
        </w:rPr>
        <w:t xml:space="preserve">  "scripts": {</w:t>
      </w:r>
    </w:p>
    <w:p w14:paraId="5F43BF09">
      <w:pPr>
        <w:spacing w:before="0" w:after="0" w:line="260" w:lineRule="exact"/>
        <w:rPr>
          <w:sz w:val="36"/>
          <w:szCs w:val="40"/>
        </w:rPr>
      </w:pPr>
      <w:r>
        <w:rPr>
          <w:rFonts w:ascii="Consolas" w:hAnsi="Consolas" w:eastAsia="Consolas"/>
          <w:color w:val="2D2D2D"/>
          <w:sz w:val="22"/>
          <w:szCs w:val="40"/>
        </w:rPr>
        <w:t xml:space="preserve">    "dev": "vite",</w:t>
      </w:r>
    </w:p>
    <w:p w14:paraId="5A6E60AA">
      <w:pPr>
        <w:spacing w:before="0" w:after="0" w:line="260" w:lineRule="exact"/>
        <w:rPr>
          <w:sz w:val="36"/>
          <w:szCs w:val="40"/>
        </w:rPr>
      </w:pPr>
      <w:r>
        <w:rPr>
          <w:rFonts w:ascii="Consolas" w:hAnsi="Consolas" w:eastAsia="Consolas"/>
          <w:color w:val="2D2D2D"/>
          <w:sz w:val="22"/>
          <w:szCs w:val="40"/>
        </w:rPr>
        <w:t xml:space="preserve">    "build": "vite build",</w:t>
      </w:r>
    </w:p>
    <w:p w14:paraId="5820E479">
      <w:pPr>
        <w:spacing w:before="0" w:after="0" w:line="260" w:lineRule="exact"/>
        <w:rPr>
          <w:sz w:val="36"/>
          <w:szCs w:val="40"/>
        </w:rPr>
      </w:pPr>
      <w:r>
        <w:rPr>
          <w:rFonts w:ascii="Consolas" w:hAnsi="Consolas" w:eastAsia="Consolas"/>
          <w:color w:val="2D2D2D"/>
          <w:sz w:val="22"/>
          <w:szCs w:val="40"/>
        </w:rPr>
        <w:t xml:space="preserve">    "preview": "vite preview"</w:t>
      </w:r>
    </w:p>
    <w:p w14:paraId="246F2790">
      <w:pPr>
        <w:spacing w:before="0" w:after="0" w:line="260" w:lineRule="exact"/>
        <w:rPr>
          <w:sz w:val="36"/>
          <w:szCs w:val="40"/>
        </w:rPr>
      </w:pPr>
      <w:r>
        <w:rPr>
          <w:rFonts w:ascii="Consolas" w:hAnsi="Consolas" w:eastAsia="Consolas"/>
          <w:color w:val="2D2D2D"/>
          <w:sz w:val="22"/>
          <w:szCs w:val="40"/>
        </w:rPr>
        <w:t xml:space="preserve">  },</w:t>
      </w:r>
    </w:p>
    <w:p w14:paraId="19DA19DD">
      <w:pPr>
        <w:spacing w:before="0" w:after="0" w:line="260" w:lineRule="exact"/>
        <w:rPr>
          <w:sz w:val="36"/>
          <w:szCs w:val="40"/>
        </w:rPr>
      </w:pPr>
      <w:r>
        <w:rPr>
          <w:rFonts w:ascii="Consolas" w:hAnsi="Consolas" w:eastAsia="Consolas"/>
          <w:color w:val="2D2D2D"/>
          <w:sz w:val="22"/>
          <w:szCs w:val="40"/>
        </w:rPr>
        <w:t xml:space="preserve">  "dependencies": {</w:t>
      </w:r>
    </w:p>
    <w:p w14:paraId="21ABEBDF">
      <w:pPr>
        <w:spacing w:before="0" w:after="0" w:line="260" w:lineRule="exact"/>
        <w:rPr>
          <w:sz w:val="36"/>
          <w:szCs w:val="40"/>
        </w:rPr>
      </w:pPr>
      <w:r>
        <w:rPr>
          <w:rFonts w:ascii="Consolas" w:hAnsi="Consolas" w:eastAsia="Consolas"/>
          <w:color w:val="2D2D2D"/>
          <w:sz w:val="22"/>
          <w:szCs w:val="40"/>
        </w:rPr>
        <w:t xml:space="preserve">    "axios": "^1.6.8",</w:t>
      </w:r>
    </w:p>
    <w:p w14:paraId="5907FA53">
      <w:pPr>
        <w:spacing w:before="0" w:after="0" w:line="260" w:lineRule="exact"/>
        <w:rPr>
          <w:sz w:val="36"/>
          <w:szCs w:val="40"/>
        </w:rPr>
      </w:pPr>
      <w:r>
        <w:rPr>
          <w:rFonts w:ascii="Consolas" w:hAnsi="Consolas" w:eastAsia="Consolas"/>
          <w:color w:val="2D2D2D"/>
          <w:sz w:val="22"/>
          <w:szCs w:val="40"/>
        </w:rPr>
        <w:t xml:space="preserve">    "dayjs": "^1.11.11",</w:t>
      </w:r>
    </w:p>
    <w:p w14:paraId="2994537B">
      <w:pPr>
        <w:spacing w:before="0" w:after="0" w:line="260" w:lineRule="exact"/>
        <w:rPr>
          <w:sz w:val="36"/>
          <w:szCs w:val="40"/>
        </w:rPr>
      </w:pPr>
      <w:r>
        <w:rPr>
          <w:rFonts w:ascii="Consolas" w:hAnsi="Consolas" w:eastAsia="Consolas"/>
          <w:color w:val="2D2D2D"/>
          <w:sz w:val="22"/>
          <w:szCs w:val="40"/>
        </w:rPr>
        <w:t xml:space="preserve">    "echarts": "^5.5.0",</w:t>
      </w:r>
    </w:p>
    <w:p w14:paraId="60EF8259">
      <w:pPr>
        <w:spacing w:before="0" w:after="0" w:line="260" w:lineRule="exact"/>
        <w:rPr>
          <w:sz w:val="36"/>
          <w:szCs w:val="40"/>
        </w:rPr>
      </w:pPr>
      <w:r>
        <w:rPr>
          <w:rFonts w:ascii="Consolas" w:hAnsi="Consolas" w:eastAsia="Consolas"/>
          <w:color w:val="2D2D2D"/>
          <w:sz w:val="22"/>
          <w:szCs w:val="40"/>
        </w:rPr>
        <w:t xml:space="preserve">    "element-plus": "^2.7.0",</w:t>
      </w:r>
    </w:p>
    <w:p w14:paraId="45F720DF">
      <w:pPr>
        <w:spacing w:before="0" w:after="0" w:line="260" w:lineRule="exact"/>
        <w:rPr>
          <w:sz w:val="36"/>
          <w:szCs w:val="40"/>
        </w:rPr>
      </w:pPr>
      <w:r>
        <w:rPr>
          <w:rFonts w:ascii="Consolas" w:hAnsi="Consolas" w:eastAsia="Consolas"/>
          <w:color w:val="2D2D2D"/>
          <w:sz w:val="22"/>
          <w:szCs w:val="40"/>
        </w:rPr>
        <w:t xml:space="preserve">    "pinia": "^2.1.7",</w:t>
      </w:r>
    </w:p>
    <w:p w14:paraId="678C4BBC">
      <w:pPr>
        <w:spacing w:before="0" w:after="0" w:line="260" w:lineRule="exact"/>
        <w:rPr>
          <w:sz w:val="36"/>
          <w:szCs w:val="40"/>
        </w:rPr>
      </w:pPr>
      <w:r>
        <w:rPr>
          <w:rFonts w:ascii="Consolas" w:hAnsi="Consolas" w:eastAsia="Consolas"/>
          <w:color w:val="2D2D2D"/>
          <w:sz w:val="22"/>
          <w:szCs w:val="40"/>
        </w:rPr>
        <w:t xml:space="preserve">    "vue": "^3.4.27",</w:t>
      </w:r>
    </w:p>
    <w:p w14:paraId="7DA3CF42">
      <w:pPr>
        <w:spacing w:before="0" w:after="0" w:line="260" w:lineRule="exact"/>
        <w:rPr>
          <w:sz w:val="36"/>
          <w:szCs w:val="40"/>
        </w:rPr>
      </w:pPr>
      <w:r>
        <w:rPr>
          <w:rFonts w:ascii="Consolas" w:hAnsi="Consolas" w:eastAsia="Consolas"/>
          <w:color w:val="2D2D2D"/>
          <w:sz w:val="22"/>
          <w:szCs w:val="40"/>
        </w:rPr>
        <w:t xml:space="preserve">    "vue-router": "^4.3.2"</w:t>
      </w:r>
    </w:p>
    <w:p w14:paraId="4FB2353F">
      <w:pPr>
        <w:spacing w:before="0" w:after="0" w:line="260" w:lineRule="exact"/>
        <w:rPr>
          <w:sz w:val="36"/>
          <w:szCs w:val="40"/>
        </w:rPr>
      </w:pPr>
      <w:r>
        <w:rPr>
          <w:rFonts w:ascii="Consolas" w:hAnsi="Consolas" w:eastAsia="Consolas"/>
          <w:color w:val="2D2D2D"/>
          <w:sz w:val="22"/>
          <w:szCs w:val="40"/>
        </w:rPr>
        <w:t xml:space="preserve">  },</w:t>
      </w:r>
    </w:p>
    <w:p w14:paraId="5289AC33">
      <w:pPr>
        <w:spacing w:before="0" w:after="0" w:line="260" w:lineRule="exact"/>
        <w:rPr>
          <w:sz w:val="36"/>
          <w:szCs w:val="40"/>
        </w:rPr>
      </w:pPr>
      <w:r>
        <w:rPr>
          <w:rFonts w:ascii="Consolas" w:hAnsi="Consolas" w:eastAsia="Consolas"/>
          <w:color w:val="2D2D2D"/>
          <w:sz w:val="22"/>
          <w:szCs w:val="40"/>
        </w:rPr>
        <w:t xml:space="preserve">  "devDependencies": {</w:t>
      </w:r>
    </w:p>
    <w:p w14:paraId="1AF302C8">
      <w:pPr>
        <w:spacing w:before="0" w:after="0" w:line="260" w:lineRule="exact"/>
        <w:rPr>
          <w:sz w:val="36"/>
          <w:szCs w:val="40"/>
        </w:rPr>
      </w:pPr>
      <w:r>
        <w:rPr>
          <w:rFonts w:ascii="Consolas" w:hAnsi="Consolas" w:eastAsia="Consolas"/>
          <w:color w:val="2D2D2D"/>
          <w:sz w:val="22"/>
          <w:szCs w:val="40"/>
        </w:rPr>
        <w:t xml:space="preserve">    "@vitejs/plugin-vue": "^5.0.4",</w:t>
      </w:r>
    </w:p>
    <w:p w14:paraId="1B708E8D">
      <w:pPr>
        <w:spacing w:before="0" w:after="0" w:line="260" w:lineRule="exact"/>
        <w:rPr>
          <w:sz w:val="36"/>
          <w:szCs w:val="40"/>
        </w:rPr>
      </w:pPr>
      <w:r>
        <w:rPr>
          <w:rFonts w:ascii="Consolas" w:hAnsi="Consolas" w:eastAsia="Consolas"/>
          <w:color w:val="2D2D2D"/>
          <w:sz w:val="22"/>
          <w:szCs w:val="40"/>
        </w:rPr>
        <w:t xml:space="preserve">    "eslint": "^8.57.0",</w:t>
      </w:r>
    </w:p>
    <w:p w14:paraId="1E3306B6">
      <w:pPr>
        <w:spacing w:before="0" w:after="0" w:line="260" w:lineRule="exact"/>
        <w:rPr>
          <w:sz w:val="36"/>
          <w:szCs w:val="40"/>
        </w:rPr>
      </w:pPr>
      <w:r>
        <w:rPr>
          <w:rFonts w:ascii="Consolas" w:hAnsi="Consolas" w:eastAsia="Consolas"/>
          <w:color w:val="2D2D2D"/>
          <w:sz w:val="22"/>
          <w:szCs w:val="40"/>
        </w:rPr>
        <w:t xml:space="preserve">    "eslint-plugin-vue": "^9.25.0",</w:t>
      </w:r>
    </w:p>
    <w:p w14:paraId="08EEA63D">
      <w:pPr>
        <w:spacing w:before="0" w:after="0" w:line="260" w:lineRule="exact"/>
        <w:rPr>
          <w:sz w:val="36"/>
          <w:szCs w:val="40"/>
        </w:rPr>
      </w:pPr>
      <w:r>
        <w:rPr>
          <w:rFonts w:ascii="Consolas" w:hAnsi="Consolas" w:eastAsia="Consolas"/>
          <w:color w:val="2D2D2D"/>
          <w:sz w:val="22"/>
          <w:szCs w:val="40"/>
        </w:rPr>
        <w:t xml:space="preserve">    "prettier": "^3.2.5",</w:t>
      </w:r>
    </w:p>
    <w:p w14:paraId="50DA25E6">
      <w:pPr>
        <w:spacing w:before="0" w:after="0" w:line="260" w:lineRule="exact"/>
        <w:rPr>
          <w:sz w:val="36"/>
          <w:szCs w:val="40"/>
        </w:rPr>
      </w:pPr>
      <w:r>
        <w:rPr>
          <w:rFonts w:ascii="Consolas" w:hAnsi="Consolas" w:eastAsia="Consolas"/>
          <w:color w:val="2D2D2D"/>
          <w:sz w:val="22"/>
          <w:szCs w:val="40"/>
        </w:rPr>
        <w:t xml:space="preserve">    "sass": "^1.77.0",</w:t>
      </w:r>
    </w:p>
    <w:p w14:paraId="30DE23DC">
      <w:pPr>
        <w:spacing w:before="0" w:after="0" w:line="260" w:lineRule="exact"/>
        <w:rPr>
          <w:sz w:val="36"/>
          <w:szCs w:val="40"/>
        </w:rPr>
      </w:pPr>
      <w:r>
        <w:rPr>
          <w:rFonts w:ascii="Consolas" w:hAnsi="Consolas" w:eastAsia="Consolas"/>
          <w:color w:val="2D2D2D"/>
          <w:sz w:val="22"/>
          <w:szCs w:val="40"/>
        </w:rPr>
        <w:t xml:space="preserve">    "vite": "^5.2.11"</w:t>
      </w:r>
    </w:p>
    <w:p w14:paraId="282AE98B">
      <w:pPr>
        <w:spacing w:before="0" w:after="0" w:line="260" w:lineRule="exact"/>
        <w:rPr>
          <w:sz w:val="36"/>
          <w:szCs w:val="40"/>
        </w:rPr>
      </w:pPr>
      <w:r>
        <w:rPr>
          <w:rFonts w:ascii="Consolas" w:hAnsi="Consolas" w:eastAsia="Consolas"/>
          <w:color w:val="2D2D2D"/>
          <w:sz w:val="22"/>
          <w:szCs w:val="40"/>
        </w:rPr>
        <w:t xml:space="preserve">  }</w:t>
      </w:r>
    </w:p>
    <w:p w14:paraId="10C3406C">
      <w:pPr>
        <w:spacing w:before="0" w:after="0" w:line="260" w:lineRule="exact"/>
        <w:rPr>
          <w:sz w:val="36"/>
          <w:szCs w:val="40"/>
        </w:rPr>
      </w:pPr>
      <w:r>
        <w:rPr>
          <w:rFonts w:ascii="Consolas" w:hAnsi="Consolas" w:eastAsia="Consolas"/>
          <w:color w:val="2D2D2D"/>
          <w:sz w:val="22"/>
          <w:szCs w:val="40"/>
        </w:rPr>
        <w:t>}</w:t>
      </w:r>
    </w:p>
    <w:p w14:paraId="249E99D0">
      <w:pPr>
        <w:spacing w:before="0" w:after="0" w:line="260" w:lineRule="exact"/>
        <w:rPr>
          <w:sz w:val="36"/>
          <w:szCs w:val="40"/>
        </w:rPr>
      </w:pPr>
      <w:r>
        <w:rPr>
          <w:rFonts w:ascii="Consolas" w:hAnsi="Consolas" w:eastAsia="Consolas"/>
          <w:color w:val="2D2D2D"/>
          <w:sz w:val="22"/>
          <w:szCs w:val="40"/>
        </w:rPr>
        <w:t xml:space="preserve"> </w:t>
      </w:r>
    </w:p>
    <w:p w14:paraId="4B00C1D9">
      <w:pPr>
        <w:rPr>
          <w:sz w:val="36"/>
          <w:szCs w:val="40"/>
        </w:rPr>
      </w:pPr>
    </w:p>
    <w:p w14:paraId="43A3C3CD">
      <w:pPr>
        <w:spacing w:before="200" w:after="40"/>
        <w:rPr>
          <w:sz w:val="36"/>
          <w:szCs w:val="40"/>
        </w:rPr>
      </w:pPr>
      <w:r>
        <w:rPr>
          <w:b/>
          <w:color w:val="1A56DB"/>
          <w:sz w:val="28"/>
          <w:szCs w:val="40"/>
        </w:rPr>
        <w:t>// frontend\src\App.vue</w:t>
      </w:r>
    </w:p>
    <w:p w14:paraId="44C39046">
      <w:pPr>
        <w:spacing w:before="0" w:after="0" w:line="260" w:lineRule="exact"/>
        <w:rPr>
          <w:sz w:val="36"/>
          <w:szCs w:val="40"/>
        </w:rPr>
      </w:pPr>
      <w:r>
        <w:rPr>
          <w:rFonts w:ascii="Consolas" w:hAnsi="Consolas" w:eastAsia="Consolas"/>
          <w:color w:val="2D2D2D"/>
          <w:sz w:val="22"/>
          <w:szCs w:val="40"/>
        </w:rPr>
        <w:t>&lt;template&gt;</w:t>
      </w:r>
    </w:p>
    <w:p w14:paraId="70E2E6F7">
      <w:pPr>
        <w:spacing w:before="0" w:after="0" w:line="260" w:lineRule="exact"/>
        <w:rPr>
          <w:sz w:val="36"/>
          <w:szCs w:val="40"/>
        </w:rPr>
      </w:pPr>
      <w:r>
        <w:rPr>
          <w:rFonts w:ascii="Consolas" w:hAnsi="Consolas" w:eastAsia="Consolas"/>
          <w:color w:val="2D2D2D"/>
          <w:sz w:val="22"/>
          <w:szCs w:val="40"/>
        </w:rPr>
        <w:t xml:space="preserve">  &lt;router-view /&gt;</w:t>
      </w:r>
    </w:p>
    <w:p w14:paraId="39D2ABBC">
      <w:pPr>
        <w:spacing w:before="0" w:after="0" w:line="260" w:lineRule="exact"/>
        <w:rPr>
          <w:sz w:val="36"/>
          <w:szCs w:val="40"/>
        </w:rPr>
      </w:pPr>
      <w:r>
        <w:rPr>
          <w:rFonts w:ascii="Consolas" w:hAnsi="Consolas" w:eastAsia="Consolas"/>
          <w:color w:val="2D2D2D"/>
          <w:sz w:val="22"/>
          <w:szCs w:val="40"/>
        </w:rPr>
        <w:t>&lt;/template&gt;</w:t>
      </w:r>
    </w:p>
    <w:p w14:paraId="07622103">
      <w:pPr>
        <w:spacing w:before="0" w:after="0" w:line="260" w:lineRule="exact"/>
        <w:rPr>
          <w:sz w:val="36"/>
          <w:szCs w:val="40"/>
        </w:rPr>
      </w:pPr>
      <w:r>
        <w:rPr>
          <w:rFonts w:ascii="Consolas" w:hAnsi="Consolas" w:eastAsia="Consolas"/>
          <w:color w:val="2D2D2D"/>
          <w:sz w:val="22"/>
          <w:szCs w:val="40"/>
        </w:rPr>
        <w:t xml:space="preserve"> </w:t>
      </w:r>
    </w:p>
    <w:p w14:paraId="3231029C">
      <w:pPr>
        <w:spacing w:before="0" w:after="0" w:line="260" w:lineRule="exact"/>
        <w:rPr>
          <w:sz w:val="36"/>
          <w:szCs w:val="40"/>
        </w:rPr>
      </w:pPr>
      <w:r>
        <w:rPr>
          <w:rFonts w:ascii="Consolas" w:hAnsi="Consolas" w:eastAsia="Consolas"/>
          <w:color w:val="2D2D2D"/>
          <w:sz w:val="22"/>
          <w:szCs w:val="40"/>
        </w:rPr>
        <w:t>&lt;script setup&gt;</w:t>
      </w:r>
    </w:p>
    <w:p w14:paraId="5A2C899A">
      <w:pPr>
        <w:spacing w:before="0" w:after="0" w:line="260" w:lineRule="exact"/>
        <w:rPr>
          <w:sz w:val="36"/>
          <w:szCs w:val="40"/>
        </w:rPr>
      </w:pPr>
      <w:r>
        <w:rPr>
          <w:rFonts w:ascii="Consolas" w:hAnsi="Consolas" w:eastAsia="Consolas"/>
          <w:color w:val="2D2D2D"/>
          <w:sz w:val="22"/>
          <w:szCs w:val="40"/>
        </w:rPr>
        <w:t>import { watch } from 'vue'</w:t>
      </w:r>
    </w:p>
    <w:p w14:paraId="1E8C6424">
      <w:pPr>
        <w:spacing w:before="0" w:after="0" w:line="260" w:lineRule="exact"/>
        <w:rPr>
          <w:sz w:val="36"/>
          <w:szCs w:val="40"/>
        </w:rPr>
      </w:pPr>
      <w:r>
        <w:rPr>
          <w:rFonts w:ascii="Consolas" w:hAnsi="Consolas" w:eastAsia="Consolas"/>
          <w:color w:val="2D2D2D"/>
          <w:sz w:val="22"/>
          <w:szCs w:val="40"/>
        </w:rPr>
        <w:t>import { useRoute } from 'vue-router'</w:t>
      </w:r>
    </w:p>
    <w:p w14:paraId="58308687">
      <w:pPr>
        <w:spacing w:before="0" w:after="0" w:line="260" w:lineRule="exact"/>
        <w:rPr>
          <w:sz w:val="36"/>
          <w:szCs w:val="40"/>
        </w:rPr>
      </w:pPr>
      <w:r>
        <w:rPr>
          <w:rFonts w:ascii="Consolas" w:hAnsi="Consolas" w:eastAsia="Consolas"/>
          <w:color w:val="2D2D2D"/>
          <w:sz w:val="22"/>
          <w:szCs w:val="40"/>
        </w:rPr>
        <w:t>import { useThemeStore } from '@/stores/theme'</w:t>
      </w:r>
    </w:p>
    <w:p w14:paraId="33F3A6F3">
      <w:pPr>
        <w:spacing w:before="0" w:after="0" w:line="260" w:lineRule="exact"/>
        <w:rPr>
          <w:sz w:val="36"/>
          <w:szCs w:val="40"/>
        </w:rPr>
      </w:pPr>
      <w:r>
        <w:rPr>
          <w:rFonts w:ascii="Consolas" w:hAnsi="Consolas" w:eastAsia="Consolas"/>
          <w:color w:val="2D2D2D"/>
          <w:sz w:val="22"/>
          <w:szCs w:val="40"/>
        </w:rPr>
        <w:t xml:space="preserve"> </w:t>
      </w:r>
    </w:p>
    <w:p w14:paraId="31A93A00">
      <w:pPr>
        <w:spacing w:before="0" w:after="0" w:line="260" w:lineRule="exact"/>
        <w:rPr>
          <w:sz w:val="36"/>
          <w:szCs w:val="40"/>
        </w:rPr>
      </w:pPr>
      <w:r>
        <w:rPr>
          <w:rFonts w:ascii="Consolas" w:hAnsi="Consolas" w:eastAsia="Consolas"/>
          <w:color w:val="2D2D2D"/>
          <w:sz w:val="22"/>
          <w:szCs w:val="40"/>
        </w:rPr>
        <w:t>const route = useRoute()</w:t>
      </w:r>
    </w:p>
    <w:p w14:paraId="77DEA7F6">
      <w:pPr>
        <w:spacing w:before="0" w:after="0" w:line="260" w:lineRule="exact"/>
        <w:rPr>
          <w:sz w:val="36"/>
          <w:szCs w:val="40"/>
        </w:rPr>
      </w:pPr>
      <w:r>
        <w:rPr>
          <w:rFonts w:ascii="Consolas" w:hAnsi="Consolas" w:eastAsia="Consolas"/>
          <w:color w:val="2D2D2D"/>
          <w:sz w:val="22"/>
          <w:szCs w:val="40"/>
        </w:rPr>
        <w:t>const themeStore = useThemeStore()</w:t>
      </w:r>
    </w:p>
    <w:p w14:paraId="0505220B">
      <w:pPr>
        <w:spacing w:before="0" w:after="0" w:line="260" w:lineRule="exact"/>
        <w:rPr>
          <w:sz w:val="36"/>
          <w:szCs w:val="40"/>
        </w:rPr>
      </w:pPr>
      <w:r>
        <w:rPr>
          <w:rFonts w:ascii="Consolas" w:hAnsi="Consolas" w:eastAsia="Consolas"/>
          <w:color w:val="2D2D2D"/>
          <w:sz w:val="22"/>
          <w:szCs w:val="40"/>
        </w:rPr>
        <w:t xml:space="preserve"> </w:t>
      </w:r>
    </w:p>
    <w:p w14:paraId="501BB3DE">
      <w:pPr>
        <w:spacing w:before="0" w:after="0" w:line="260" w:lineRule="exact"/>
        <w:rPr>
          <w:sz w:val="36"/>
          <w:szCs w:val="40"/>
        </w:rPr>
      </w:pPr>
      <w:r>
        <w:rPr>
          <w:rFonts w:ascii="Consolas" w:hAnsi="Consolas" w:eastAsia="Consolas"/>
          <w:color w:val="2D2D2D"/>
          <w:sz w:val="22"/>
          <w:szCs w:val="40"/>
        </w:rPr>
        <w:t>// 路由切换时重新应用主题（登录页强制亮色 → 主页恢复用户选择）</w:t>
      </w:r>
    </w:p>
    <w:p w14:paraId="33BC6D9D">
      <w:pPr>
        <w:spacing w:before="0" w:after="0" w:line="260" w:lineRule="exact"/>
        <w:rPr>
          <w:sz w:val="36"/>
          <w:szCs w:val="40"/>
        </w:rPr>
      </w:pPr>
      <w:r>
        <w:rPr>
          <w:rFonts w:ascii="Consolas" w:hAnsi="Consolas" w:eastAsia="Consolas"/>
          <w:color w:val="2D2D2D"/>
          <w:sz w:val="22"/>
          <w:szCs w:val="40"/>
        </w:rPr>
        <w:t>watch(() =&gt; route.path, () =&gt; {</w:t>
      </w:r>
    </w:p>
    <w:p w14:paraId="7179ED76">
      <w:pPr>
        <w:spacing w:before="0" w:after="0" w:line="260" w:lineRule="exact"/>
        <w:rPr>
          <w:sz w:val="36"/>
          <w:szCs w:val="40"/>
        </w:rPr>
      </w:pPr>
      <w:r>
        <w:rPr>
          <w:rFonts w:ascii="Consolas" w:hAnsi="Consolas" w:eastAsia="Consolas"/>
          <w:color w:val="2D2D2D"/>
          <w:sz w:val="22"/>
          <w:szCs w:val="40"/>
        </w:rPr>
        <w:t xml:space="preserve">  themeStore.apply()</w:t>
      </w:r>
    </w:p>
    <w:p w14:paraId="2DC95340">
      <w:pPr>
        <w:spacing w:before="0" w:after="0" w:line="260" w:lineRule="exact"/>
        <w:rPr>
          <w:sz w:val="36"/>
          <w:szCs w:val="40"/>
        </w:rPr>
      </w:pPr>
      <w:r>
        <w:rPr>
          <w:rFonts w:ascii="Consolas" w:hAnsi="Consolas" w:eastAsia="Consolas"/>
          <w:color w:val="2D2D2D"/>
          <w:sz w:val="22"/>
          <w:szCs w:val="40"/>
        </w:rPr>
        <w:t>})</w:t>
      </w:r>
    </w:p>
    <w:p w14:paraId="73440A38">
      <w:pPr>
        <w:spacing w:before="0" w:after="0" w:line="260" w:lineRule="exact"/>
        <w:rPr>
          <w:sz w:val="36"/>
          <w:szCs w:val="40"/>
        </w:rPr>
      </w:pPr>
      <w:r>
        <w:rPr>
          <w:rFonts w:ascii="Consolas" w:hAnsi="Consolas" w:eastAsia="Consolas"/>
          <w:color w:val="2D2D2D"/>
          <w:sz w:val="22"/>
          <w:szCs w:val="40"/>
        </w:rPr>
        <w:t>&lt;/script&gt;</w:t>
      </w:r>
    </w:p>
    <w:p w14:paraId="5BE0ECC2">
      <w:pPr>
        <w:spacing w:before="0" w:after="0" w:line="260" w:lineRule="exact"/>
        <w:rPr>
          <w:sz w:val="36"/>
          <w:szCs w:val="40"/>
        </w:rPr>
      </w:pPr>
      <w:r>
        <w:rPr>
          <w:rFonts w:ascii="Consolas" w:hAnsi="Consolas" w:eastAsia="Consolas"/>
          <w:color w:val="2D2D2D"/>
          <w:sz w:val="22"/>
          <w:szCs w:val="40"/>
        </w:rPr>
        <w:t xml:space="preserve"> </w:t>
      </w:r>
    </w:p>
    <w:p w14:paraId="35F47B11">
      <w:pPr>
        <w:spacing w:before="0" w:after="0" w:line="260" w:lineRule="exact"/>
        <w:rPr>
          <w:sz w:val="36"/>
          <w:szCs w:val="40"/>
        </w:rPr>
      </w:pPr>
      <w:r>
        <w:rPr>
          <w:rFonts w:ascii="Consolas" w:hAnsi="Consolas" w:eastAsia="Consolas"/>
          <w:color w:val="2D2D2D"/>
          <w:sz w:val="22"/>
          <w:szCs w:val="40"/>
        </w:rPr>
        <w:t>&lt;style&gt;</w:t>
      </w:r>
    </w:p>
    <w:p w14:paraId="04E74442">
      <w:pPr>
        <w:spacing w:before="0" w:after="0" w:line="260" w:lineRule="exact"/>
        <w:rPr>
          <w:sz w:val="36"/>
          <w:szCs w:val="40"/>
        </w:rPr>
      </w:pPr>
      <w:r>
        <w:rPr>
          <w:rFonts w:ascii="Consolas" w:hAnsi="Consolas" w:eastAsia="Consolas"/>
          <w:color w:val="2D2D2D"/>
          <w:sz w:val="22"/>
          <w:szCs w:val="40"/>
        </w:rPr>
        <w:t>html, body, #app {</w:t>
      </w:r>
    </w:p>
    <w:p w14:paraId="7D9EFB78">
      <w:pPr>
        <w:spacing w:before="0" w:after="0" w:line="260" w:lineRule="exact"/>
        <w:rPr>
          <w:sz w:val="36"/>
          <w:szCs w:val="40"/>
        </w:rPr>
      </w:pPr>
      <w:r>
        <w:rPr>
          <w:rFonts w:ascii="Consolas" w:hAnsi="Consolas" w:eastAsia="Consolas"/>
          <w:color w:val="2D2D2D"/>
          <w:sz w:val="22"/>
          <w:szCs w:val="40"/>
        </w:rPr>
        <w:t xml:space="preserve">  margin: 0;</w:t>
      </w:r>
    </w:p>
    <w:p w14:paraId="4802970C">
      <w:pPr>
        <w:spacing w:before="0" w:after="0" w:line="260" w:lineRule="exact"/>
        <w:rPr>
          <w:sz w:val="36"/>
          <w:szCs w:val="40"/>
        </w:rPr>
      </w:pPr>
      <w:r>
        <w:rPr>
          <w:rFonts w:ascii="Consolas" w:hAnsi="Consolas" w:eastAsia="Consolas"/>
          <w:color w:val="2D2D2D"/>
          <w:sz w:val="22"/>
          <w:szCs w:val="40"/>
        </w:rPr>
        <w:t xml:space="preserve">  padding: 0;</w:t>
      </w:r>
    </w:p>
    <w:p w14:paraId="510BF9BF">
      <w:pPr>
        <w:spacing w:before="0" w:after="0" w:line="260" w:lineRule="exact"/>
        <w:rPr>
          <w:sz w:val="36"/>
          <w:szCs w:val="40"/>
        </w:rPr>
      </w:pPr>
      <w:r>
        <w:rPr>
          <w:rFonts w:ascii="Consolas" w:hAnsi="Consolas" w:eastAsia="Consolas"/>
          <w:color w:val="2D2D2D"/>
          <w:sz w:val="22"/>
          <w:szCs w:val="40"/>
        </w:rPr>
        <w:t xml:space="preserve">  height: 100%;</w:t>
      </w:r>
    </w:p>
    <w:p w14:paraId="4F3FA7F9">
      <w:pPr>
        <w:spacing w:before="0" w:after="0" w:line="260" w:lineRule="exact"/>
        <w:rPr>
          <w:sz w:val="36"/>
          <w:szCs w:val="40"/>
        </w:rPr>
      </w:pPr>
      <w:r>
        <w:rPr>
          <w:rFonts w:ascii="Consolas" w:hAnsi="Consolas" w:eastAsia="Consolas"/>
          <w:color w:val="2D2D2D"/>
          <w:sz w:val="22"/>
          <w:szCs w:val="40"/>
        </w:rPr>
        <w:t xml:space="preserve">  overflow: hidden;</w:t>
      </w:r>
    </w:p>
    <w:p w14:paraId="11239551">
      <w:pPr>
        <w:spacing w:before="0" w:after="0" w:line="260" w:lineRule="exact"/>
        <w:rPr>
          <w:sz w:val="36"/>
          <w:szCs w:val="40"/>
        </w:rPr>
      </w:pPr>
      <w:r>
        <w:rPr>
          <w:rFonts w:ascii="Consolas" w:hAnsi="Consolas" w:eastAsia="Consolas"/>
          <w:color w:val="2D2D2D"/>
          <w:sz w:val="22"/>
          <w:szCs w:val="40"/>
        </w:rPr>
        <w:t>}</w:t>
      </w:r>
    </w:p>
    <w:p w14:paraId="3026C2AC">
      <w:pPr>
        <w:spacing w:before="0" w:after="0" w:line="260" w:lineRule="exact"/>
        <w:rPr>
          <w:sz w:val="36"/>
          <w:szCs w:val="40"/>
        </w:rPr>
      </w:pPr>
      <w:r>
        <w:rPr>
          <w:rFonts w:ascii="Consolas" w:hAnsi="Consolas" w:eastAsia="Consolas"/>
          <w:color w:val="2D2D2D"/>
          <w:sz w:val="22"/>
          <w:szCs w:val="40"/>
        </w:rPr>
        <w:t>&lt;/style&gt;</w:t>
      </w:r>
    </w:p>
    <w:p w14:paraId="3B5B7A65">
      <w:pPr>
        <w:spacing w:before="0" w:after="0" w:line="260" w:lineRule="exact"/>
        <w:rPr>
          <w:sz w:val="36"/>
          <w:szCs w:val="40"/>
        </w:rPr>
      </w:pPr>
      <w:r>
        <w:rPr>
          <w:rFonts w:ascii="Consolas" w:hAnsi="Consolas" w:eastAsia="Consolas"/>
          <w:color w:val="2D2D2D"/>
          <w:sz w:val="22"/>
          <w:szCs w:val="40"/>
        </w:rPr>
        <w:t xml:space="preserve"> </w:t>
      </w:r>
    </w:p>
    <w:p w14:paraId="4FB2BF11">
      <w:pPr>
        <w:rPr>
          <w:sz w:val="36"/>
          <w:szCs w:val="40"/>
        </w:rPr>
      </w:pPr>
    </w:p>
    <w:p w14:paraId="1315A2B6">
      <w:pPr>
        <w:spacing w:before="200" w:after="40"/>
        <w:rPr>
          <w:sz w:val="36"/>
          <w:szCs w:val="40"/>
        </w:rPr>
      </w:pPr>
      <w:r>
        <w:rPr>
          <w:b/>
          <w:color w:val="1A56DB"/>
          <w:sz w:val="28"/>
          <w:szCs w:val="40"/>
        </w:rPr>
        <w:t>// frontend\src\api\index.js</w:t>
      </w:r>
    </w:p>
    <w:p w14:paraId="4771750D">
      <w:pPr>
        <w:spacing w:before="0" w:after="0" w:line="260" w:lineRule="exact"/>
        <w:rPr>
          <w:sz w:val="36"/>
          <w:szCs w:val="40"/>
        </w:rPr>
      </w:pPr>
      <w:r>
        <w:rPr>
          <w:rFonts w:ascii="Consolas" w:hAnsi="Consolas" w:eastAsia="Consolas"/>
          <w:color w:val="2D2D2D"/>
          <w:sz w:val="22"/>
          <w:szCs w:val="40"/>
        </w:rPr>
        <w:t>import request from './request'</w:t>
      </w:r>
    </w:p>
    <w:p w14:paraId="326144D6">
      <w:pPr>
        <w:spacing w:before="0" w:after="0" w:line="260" w:lineRule="exact"/>
        <w:rPr>
          <w:sz w:val="36"/>
          <w:szCs w:val="40"/>
        </w:rPr>
      </w:pPr>
      <w:r>
        <w:rPr>
          <w:rFonts w:ascii="Consolas" w:hAnsi="Consolas" w:eastAsia="Consolas"/>
          <w:color w:val="2D2D2D"/>
          <w:sz w:val="22"/>
          <w:szCs w:val="40"/>
        </w:rPr>
        <w:t xml:space="preserve"> </w:t>
      </w:r>
    </w:p>
    <w:p w14:paraId="7E73199C">
      <w:pPr>
        <w:spacing w:before="0" w:after="0" w:line="260" w:lineRule="exact"/>
        <w:rPr>
          <w:sz w:val="36"/>
          <w:szCs w:val="40"/>
        </w:rPr>
      </w:pPr>
      <w:r>
        <w:rPr>
          <w:rFonts w:ascii="Consolas" w:hAnsi="Consolas" w:eastAsia="Consolas"/>
          <w:color w:val="2D2D2D"/>
          <w:sz w:val="22"/>
          <w:szCs w:val="40"/>
        </w:rPr>
        <w:t>// 认证</w:t>
      </w:r>
    </w:p>
    <w:p w14:paraId="0356E807">
      <w:pPr>
        <w:spacing w:before="0" w:after="0" w:line="260" w:lineRule="exact"/>
        <w:rPr>
          <w:sz w:val="36"/>
          <w:szCs w:val="40"/>
        </w:rPr>
      </w:pPr>
      <w:r>
        <w:rPr>
          <w:rFonts w:ascii="Consolas" w:hAnsi="Consolas" w:eastAsia="Consolas"/>
          <w:color w:val="2D2D2D"/>
          <w:sz w:val="22"/>
          <w:szCs w:val="40"/>
        </w:rPr>
        <w:t>export const authAPI = {</w:t>
      </w:r>
    </w:p>
    <w:p w14:paraId="483CEF2B">
      <w:pPr>
        <w:spacing w:before="0" w:after="0" w:line="260" w:lineRule="exact"/>
        <w:rPr>
          <w:sz w:val="36"/>
          <w:szCs w:val="40"/>
        </w:rPr>
      </w:pPr>
      <w:r>
        <w:rPr>
          <w:rFonts w:ascii="Consolas" w:hAnsi="Consolas" w:eastAsia="Consolas"/>
          <w:color w:val="2D2D2D"/>
          <w:sz w:val="22"/>
          <w:szCs w:val="40"/>
        </w:rPr>
        <w:t xml:space="preserve">  login: (data) =&gt; request.post('/auth/login/', data),</w:t>
      </w:r>
    </w:p>
    <w:p w14:paraId="0BD37B93">
      <w:pPr>
        <w:spacing w:before="0" w:after="0" w:line="260" w:lineRule="exact"/>
        <w:rPr>
          <w:sz w:val="36"/>
          <w:szCs w:val="40"/>
        </w:rPr>
      </w:pPr>
      <w:r>
        <w:rPr>
          <w:rFonts w:ascii="Consolas" w:hAnsi="Consolas" w:eastAsia="Consolas"/>
          <w:color w:val="2D2D2D"/>
          <w:sz w:val="22"/>
          <w:szCs w:val="40"/>
        </w:rPr>
        <w:t xml:space="preserve">  register: (data) =&gt; request.post('/auth/register/', data),</w:t>
      </w:r>
    </w:p>
    <w:p w14:paraId="05CF3F49">
      <w:pPr>
        <w:spacing w:before="0" w:after="0" w:line="260" w:lineRule="exact"/>
        <w:rPr>
          <w:sz w:val="36"/>
          <w:szCs w:val="40"/>
        </w:rPr>
      </w:pPr>
      <w:r>
        <w:rPr>
          <w:rFonts w:ascii="Consolas" w:hAnsi="Consolas" w:eastAsia="Consolas"/>
          <w:color w:val="2D2D2D"/>
          <w:sz w:val="22"/>
          <w:szCs w:val="40"/>
        </w:rPr>
        <w:t xml:space="preserve">  refreshToken: (data) =&gt; request.post('/auth/token/refresh/', data),</w:t>
      </w:r>
    </w:p>
    <w:p w14:paraId="106D7580">
      <w:pPr>
        <w:spacing w:before="0" w:after="0" w:line="260" w:lineRule="exact"/>
        <w:rPr>
          <w:sz w:val="36"/>
          <w:szCs w:val="40"/>
        </w:rPr>
      </w:pPr>
      <w:r>
        <w:rPr>
          <w:rFonts w:ascii="Consolas" w:hAnsi="Consolas" w:eastAsia="Consolas"/>
          <w:color w:val="2D2D2D"/>
          <w:sz w:val="22"/>
          <w:szCs w:val="40"/>
        </w:rPr>
        <w:t xml:space="preserve">  profile: () =&gt; request.get('/auth/profile/'),</w:t>
      </w:r>
    </w:p>
    <w:p w14:paraId="148FED35">
      <w:pPr>
        <w:spacing w:before="0" w:after="0" w:line="260" w:lineRule="exact"/>
        <w:rPr>
          <w:sz w:val="36"/>
          <w:szCs w:val="40"/>
        </w:rPr>
      </w:pPr>
      <w:r>
        <w:rPr>
          <w:rFonts w:ascii="Consolas" w:hAnsi="Consolas" w:eastAsia="Consolas"/>
          <w:color w:val="2D2D2D"/>
          <w:sz w:val="22"/>
          <w:szCs w:val="40"/>
        </w:rPr>
        <w:t xml:space="preserve">  updateProfile: (data) =&gt; request.patch('/auth/profile/', data),</w:t>
      </w:r>
    </w:p>
    <w:p w14:paraId="6400A0F5">
      <w:pPr>
        <w:spacing w:before="0" w:after="0" w:line="260" w:lineRule="exact"/>
        <w:rPr>
          <w:sz w:val="36"/>
          <w:szCs w:val="40"/>
        </w:rPr>
      </w:pPr>
      <w:r>
        <w:rPr>
          <w:rFonts w:ascii="Consolas" w:hAnsi="Consolas" w:eastAsia="Consolas"/>
          <w:color w:val="2D2D2D"/>
          <w:sz w:val="22"/>
          <w:szCs w:val="40"/>
        </w:rPr>
        <w:t xml:space="preserve">  changePassword: (data) =&gt; request.post('/auth/change-password/', data),</w:t>
      </w:r>
    </w:p>
    <w:p w14:paraId="3993B4E2">
      <w:pPr>
        <w:spacing w:before="0" w:after="0" w:line="260" w:lineRule="exact"/>
        <w:rPr>
          <w:sz w:val="36"/>
          <w:szCs w:val="40"/>
        </w:rPr>
      </w:pPr>
      <w:r>
        <w:rPr>
          <w:rFonts w:ascii="Consolas" w:hAnsi="Consolas" w:eastAsia="Consolas"/>
          <w:color w:val="2D2D2D"/>
          <w:sz w:val="22"/>
          <w:szCs w:val="40"/>
        </w:rPr>
        <w:t xml:space="preserve">  enableTwoFactor: () =&gt; request.post('/auth/enable-two-factor/'),</w:t>
      </w:r>
    </w:p>
    <w:p w14:paraId="019A4973">
      <w:pPr>
        <w:spacing w:before="0" w:after="0" w:line="260" w:lineRule="exact"/>
        <w:rPr>
          <w:sz w:val="36"/>
          <w:szCs w:val="40"/>
        </w:rPr>
      </w:pPr>
      <w:r>
        <w:rPr>
          <w:rFonts w:ascii="Consolas" w:hAnsi="Consolas" w:eastAsia="Consolas"/>
          <w:color w:val="2D2D2D"/>
          <w:sz w:val="22"/>
          <w:szCs w:val="40"/>
        </w:rPr>
        <w:t xml:space="preserve">  disableTwoFactor: () =&gt; request.post('/auth/disable-two-factor/'),</w:t>
      </w:r>
    </w:p>
    <w:p w14:paraId="1862D05C">
      <w:pPr>
        <w:spacing w:before="0" w:after="0" w:line="260" w:lineRule="exact"/>
        <w:rPr>
          <w:sz w:val="36"/>
          <w:szCs w:val="40"/>
        </w:rPr>
      </w:pPr>
      <w:r>
        <w:rPr>
          <w:rFonts w:ascii="Consolas" w:hAnsi="Consolas" w:eastAsia="Consolas"/>
          <w:color w:val="2D2D2D"/>
          <w:sz w:val="22"/>
          <w:szCs w:val="40"/>
        </w:rPr>
        <w:t xml:space="preserve">  verifyTwoFactor: (data) =&gt; request.post('/auth/verify-two-factor/', data),</w:t>
      </w:r>
    </w:p>
    <w:p w14:paraId="1D62F0BD">
      <w:pPr>
        <w:spacing w:before="0" w:after="0" w:line="260" w:lineRule="exact"/>
        <w:rPr>
          <w:sz w:val="36"/>
          <w:szCs w:val="40"/>
        </w:rPr>
      </w:pPr>
      <w:r>
        <w:rPr>
          <w:rFonts w:ascii="Consolas" w:hAnsi="Consolas" w:eastAsia="Consolas"/>
          <w:color w:val="2D2D2D"/>
          <w:sz w:val="22"/>
          <w:szCs w:val="40"/>
        </w:rPr>
        <w:t>}</w:t>
      </w:r>
    </w:p>
    <w:p w14:paraId="10B61337">
      <w:pPr>
        <w:spacing w:before="0" w:after="0" w:line="260" w:lineRule="exact"/>
        <w:rPr>
          <w:sz w:val="36"/>
          <w:szCs w:val="40"/>
        </w:rPr>
      </w:pPr>
      <w:r>
        <w:rPr>
          <w:rFonts w:ascii="Consolas" w:hAnsi="Consolas" w:eastAsia="Consolas"/>
          <w:color w:val="2D2D2D"/>
          <w:sz w:val="22"/>
          <w:szCs w:val="40"/>
        </w:rPr>
        <w:t xml:space="preserve"> </w:t>
      </w:r>
    </w:p>
    <w:p w14:paraId="6B824D9B">
      <w:pPr>
        <w:spacing w:before="0" w:after="0" w:line="260" w:lineRule="exact"/>
        <w:rPr>
          <w:sz w:val="36"/>
          <w:szCs w:val="40"/>
        </w:rPr>
      </w:pPr>
      <w:r>
        <w:rPr>
          <w:rFonts w:ascii="Consolas" w:hAnsi="Consolas" w:eastAsia="Consolas"/>
          <w:color w:val="2D2D2D"/>
          <w:sz w:val="22"/>
          <w:szCs w:val="40"/>
        </w:rPr>
        <w:t>// 项目</w:t>
      </w:r>
    </w:p>
    <w:p w14:paraId="0B095711">
      <w:pPr>
        <w:spacing w:before="0" w:after="0" w:line="260" w:lineRule="exact"/>
        <w:rPr>
          <w:sz w:val="36"/>
          <w:szCs w:val="40"/>
        </w:rPr>
      </w:pPr>
      <w:r>
        <w:rPr>
          <w:rFonts w:ascii="Consolas" w:hAnsi="Consolas" w:eastAsia="Consolas"/>
          <w:color w:val="2D2D2D"/>
          <w:sz w:val="22"/>
          <w:szCs w:val="40"/>
        </w:rPr>
        <w:t>export const projectAPI = {</w:t>
      </w:r>
    </w:p>
    <w:p w14:paraId="07F18695">
      <w:pPr>
        <w:spacing w:before="0" w:after="0" w:line="260" w:lineRule="exact"/>
        <w:rPr>
          <w:sz w:val="36"/>
          <w:szCs w:val="40"/>
        </w:rPr>
      </w:pPr>
      <w:r>
        <w:rPr>
          <w:rFonts w:ascii="Consolas" w:hAnsi="Consolas" w:eastAsia="Consolas"/>
          <w:color w:val="2D2D2D"/>
          <w:sz w:val="22"/>
          <w:szCs w:val="40"/>
        </w:rPr>
        <w:t xml:space="preserve">  list: (params) =&gt; request.get('/projects/', { params }),</w:t>
      </w:r>
    </w:p>
    <w:p w14:paraId="206E033E">
      <w:pPr>
        <w:spacing w:before="0" w:after="0" w:line="260" w:lineRule="exact"/>
        <w:rPr>
          <w:sz w:val="36"/>
          <w:szCs w:val="40"/>
        </w:rPr>
      </w:pPr>
      <w:r>
        <w:rPr>
          <w:rFonts w:ascii="Consolas" w:hAnsi="Consolas" w:eastAsia="Consolas"/>
          <w:color w:val="2D2D2D"/>
          <w:sz w:val="22"/>
          <w:szCs w:val="40"/>
        </w:rPr>
        <w:t xml:space="preserve">  detail: (id) =&gt; request.get(`/projects/${id}/`),</w:t>
      </w:r>
    </w:p>
    <w:p w14:paraId="317F84B7">
      <w:pPr>
        <w:spacing w:before="0" w:after="0" w:line="260" w:lineRule="exact"/>
        <w:rPr>
          <w:sz w:val="36"/>
          <w:szCs w:val="40"/>
        </w:rPr>
      </w:pPr>
      <w:r>
        <w:rPr>
          <w:rFonts w:ascii="Consolas" w:hAnsi="Consolas" w:eastAsia="Consolas"/>
          <w:color w:val="2D2D2D"/>
          <w:sz w:val="22"/>
          <w:szCs w:val="40"/>
        </w:rPr>
        <w:t xml:space="preserve">  create: (data) =&gt; request.post('/projects/', data),</w:t>
      </w:r>
    </w:p>
    <w:p w14:paraId="73C10B4F">
      <w:pPr>
        <w:spacing w:before="0" w:after="0" w:line="260" w:lineRule="exact"/>
        <w:rPr>
          <w:sz w:val="36"/>
          <w:szCs w:val="40"/>
        </w:rPr>
      </w:pPr>
      <w:r>
        <w:rPr>
          <w:rFonts w:ascii="Consolas" w:hAnsi="Consolas" w:eastAsia="Consolas"/>
          <w:color w:val="2D2D2D"/>
          <w:sz w:val="22"/>
          <w:szCs w:val="40"/>
        </w:rPr>
        <w:t xml:space="preserve">  update: (id, data) =&gt; request.put(`/projects/${id}/`, data),</w:t>
      </w:r>
    </w:p>
    <w:p w14:paraId="195D8EF4">
      <w:pPr>
        <w:spacing w:before="0" w:after="0" w:line="260" w:lineRule="exact"/>
        <w:rPr>
          <w:sz w:val="36"/>
          <w:szCs w:val="40"/>
        </w:rPr>
      </w:pPr>
      <w:r>
        <w:rPr>
          <w:rFonts w:ascii="Consolas" w:hAnsi="Consolas" w:eastAsia="Consolas"/>
          <w:color w:val="2D2D2D"/>
          <w:sz w:val="22"/>
          <w:szCs w:val="40"/>
        </w:rPr>
        <w:t xml:space="preserve">  delete: (id) =&gt; request.delete(`/projects/${id}/`),</w:t>
      </w:r>
    </w:p>
    <w:p w14:paraId="2C8F89C1">
      <w:pPr>
        <w:spacing w:before="0" w:after="0" w:line="260" w:lineRule="exact"/>
        <w:rPr>
          <w:sz w:val="36"/>
          <w:szCs w:val="40"/>
        </w:rPr>
      </w:pPr>
      <w:r>
        <w:rPr>
          <w:rFonts w:ascii="Consolas" w:hAnsi="Consolas" w:eastAsia="Consolas"/>
          <w:color w:val="2D2D2D"/>
          <w:sz w:val="22"/>
          <w:szCs w:val="40"/>
        </w:rPr>
        <w:t xml:space="preserve">  members: (id) =&gt; request.get(`/projects/${id}/members/`),</w:t>
      </w:r>
    </w:p>
    <w:p w14:paraId="52026767">
      <w:pPr>
        <w:spacing w:before="0" w:after="0" w:line="260" w:lineRule="exact"/>
        <w:rPr>
          <w:sz w:val="36"/>
          <w:szCs w:val="40"/>
        </w:rPr>
      </w:pPr>
      <w:r>
        <w:rPr>
          <w:rFonts w:ascii="Consolas" w:hAnsi="Consolas" w:eastAsia="Consolas"/>
          <w:color w:val="2D2D2D"/>
          <w:sz w:val="22"/>
          <w:szCs w:val="40"/>
        </w:rPr>
        <w:t xml:space="preserve">  addMember: (id, data) =&gt; request.post(`/projects/${id}/members/`, data),</w:t>
      </w:r>
    </w:p>
    <w:p w14:paraId="00E87D8B">
      <w:pPr>
        <w:spacing w:before="0" w:after="0" w:line="260" w:lineRule="exact"/>
        <w:rPr>
          <w:sz w:val="36"/>
          <w:szCs w:val="40"/>
        </w:rPr>
      </w:pPr>
      <w:r>
        <w:rPr>
          <w:rFonts w:ascii="Consolas" w:hAnsi="Consolas" w:eastAsia="Consolas"/>
          <w:color w:val="2D2D2D"/>
          <w:sz w:val="22"/>
          <w:szCs w:val="40"/>
        </w:rPr>
        <w:t xml:space="preserve">  removeMember: (id, memberId) =&gt; request.delete(`/projects/${id}/members/${memberId}/`),</w:t>
      </w:r>
    </w:p>
    <w:p w14:paraId="6BB4E233">
      <w:pPr>
        <w:spacing w:before="0" w:after="0" w:line="260" w:lineRule="exact"/>
        <w:rPr>
          <w:sz w:val="36"/>
          <w:szCs w:val="40"/>
        </w:rPr>
      </w:pPr>
      <w:r>
        <w:rPr>
          <w:rFonts w:ascii="Consolas" w:hAnsi="Consolas" w:eastAsia="Consolas"/>
          <w:color w:val="2D2D2D"/>
          <w:sz w:val="22"/>
          <w:szCs w:val="40"/>
        </w:rPr>
        <w:t xml:space="preserve">  milestones: (id) =&gt; request.get(`/projects/${id}/milestones/`),</w:t>
      </w:r>
    </w:p>
    <w:p w14:paraId="3F5AB8BA">
      <w:pPr>
        <w:spacing w:before="0" w:after="0" w:line="260" w:lineRule="exact"/>
        <w:rPr>
          <w:sz w:val="36"/>
          <w:szCs w:val="40"/>
        </w:rPr>
      </w:pPr>
      <w:r>
        <w:rPr>
          <w:rFonts w:ascii="Consolas" w:hAnsi="Consolas" w:eastAsia="Consolas"/>
          <w:color w:val="2D2D2D"/>
          <w:sz w:val="22"/>
          <w:szCs w:val="40"/>
        </w:rPr>
        <w:t xml:space="preserve">  createMilestone: (id, data) =&gt; request.post(`/projects/${id}/milestones/`, data),</w:t>
      </w:r>
    </w:p>
    <w:p w14:paraId="7AD77A90">
      <w:pPr>
        <w:spacing w:before="0" w:after="0" w:line="260" w:lineRule="exact"/>
        <w:rPr>
          <w:sz w:val="36"/>
          <w:szCs w:val="40"/>
        </w:rPr>
      </w:pPr>
      <w:r>
        <w:rPr>
          <w:rFonts w:ascii="Consolas" w:hAnsi="Consolas" w:eastAsia="Consolas"/>
          <w:color w:val="2D2D2D"/>
          <w:sz w:val="22"/>
          <w:szCs w:val="40"/>
        </w:rPr>
        <w:t xml:space="preserve">  updateMilestone: (id, data) =&gt; request.patch(`/projects/${id}/milestones/`, data),</w:t>
      </w:r>
    </w:p>
    <w:p w14:paraId="2F5AA948">
      <w:pPr>
        <w:spacing w:before="0" w:after="0" w:line="260" w:lineRule="exact"/>
        <w:rPr>
          <w:sz w:val="36"/>
          <w:szCs w:val="40"/>
        </w:rPr>
      </w:pPr>
      <w:r>
        <w:rPr>
          <w:rFonts w:ascii="Consolas" w:hAnsi="Consolas" w:eastAsia="Consolas"/>
          <w:color w:val="2D2D2D"/>
          <w:sz w:val="22"/>
          <w:szCs w:val="40"/>
        </w:rPr>
        <w:t xml:space="preserve">  deleteMilestone: (id, milestoneId) =&gt; request.delete(`/projects/${id}/milestones/`, { data: { milestone_id: milestoneId } }),</w:t>
      </w:r>
    </w:p>
    <w:p w14:paraId="5B954FC0">
      <w:pPr>
        <w:spacing w:before="0" w:after="0" w:line="260" w:lineRule="exact"/>
        <w:rPr>
          <w:sz w:val="36"/>
          <w:szCs w:val="40"/>
        </w:rPr>
      </w:pPr>
      <w:r>
        <w:rPr>
          <w:rFonts w:ascii="Consolas" w:hAnsi="Consolas" w:eastAsia="Consolas"/>
          <w:color w:val="2D2D2D"/>
          <w:sz w:val="22"/>
          <w:szCs w:val="40"/>
        </w:rPr>
        <w:t xml:space="preserve">  gantt: (id) =&gt; request.get(`/projects/${id}/gantt/`),</w:t>
      </w:r>
    </w:p>
    <w:p w14:paraId="67E8AD3D">
      <w:pPr>
        <w:spacing w:before="0" w:after="0" w:line="260" w:lineRule="exact"/>
        <w:rPr>
          <w:sz w:val="36"/>
          <w:szCs w:val="40"/>
        </w:rPr>
      </w:pPr>
      <w:r>
        <w:rPr>
          <w:rFonts w:ascii="Consolas" w:hAnsi="Consolas" w:eastAsia="Consolas"/>
          <w:color w:val="2D2D2D"/>
          <w:sz w:val="22"/>
          <w:szCs w:val="40"/>
        </w:rPr>
        <w:t xml:space="preserve">  activity: (id, params) =&gt; request.get(`/projects/${id}/activity/`, { params }),</w:t>
      </w:r>
    </w:p>
    <w:p w14:paraId="129FEAF7">
      <w:pPr>
        <w:spacing w:before="0" w:after="0" w:line="260" w:lineRule="exact"/>
        <w:rPr>
          <w:sz w:val="36"/>
          <w:szCs w:val="40"/>
        </w:rPr>
      </w:pPr>
      <w:r>
        <w:rPr>
          <w:rFonts w:ascii="Consolas" w:hAnsi="Consolas" w:eastAsia="Consolas"/>
          <w:color w:val="2D2D2D"/>
          <w:sz w:val="22"/>
          <w:szCs w:val="40"/>
        </w:rPr>
        <w:t xml:space="preserve">  templates: () =&gt; request.get('/projects/templates/'),</w:t>
      </w:r>
    </w:p>
    <w:p w14:paraId="520E5F9D">
      <w:pPr>
        <w:spacing w:before="0" w:after="0" w:line="260" w:lineRule="exact"/>
        <w:rPr>
          <w:sz w:val="36"/>
          <w:szCs w:val="40"/>
        </w:rPr>
      </w:pPr>
      <w:r>
        <w:rPr>
          <w:rFonts w:ascii="Consolas" w:hAnsi="Consolas" w:eastAsia="Consolas"/>
          <w:color w:val="2D2D2D"/>
          <w:sz w:val="22"/>
          <w:szCs w:val="40"/>
        </w:rPr>
        <w:t>}</w:t>
      </w:r>
    </w:p>
    <w:p w14:paraId="523EEAAE">
      <w:pPr>
        <w:spacing w:before="0" w:after="0" w:line="260" w:lineRule="exact"/>
        <w:rPr>
          <w:sz w:val="36"/>
          <w:szCs w:val="40"/>
        </w:rPr>
      </w:pPr>
      <w:r>
        <w:rPr>
          <w:rFonts w:ascii="Consolas" w:hAnsi="Consolas" w:eastAsia="Consolas"/>
          <w:color w:val="2D2D2D"/>
          <w:sz w:val="22"/>
          <w:szCs w:val="40"/>
        </w:rPr>
        <w:t xml:space="preserve"> </w:t>
      </w:r>
    </w:p>
    <w:p w14:paraId="079063D1">
      <w:pPr>
        <w:spacing w:before="0" w:after="0" w:line="260" w:lineRule="exact"/>
        <w:rPr>
          <w:sz w:val="36"/>
          <w:szCs w:val="40"/>
        </w:rPr>
      </w:pPr>
      <w:r>
        <w:rPr>
          <w:rFonts w:ascii="Consolas" w:hAnsi="Consolas" w:eastAsia="Consolas"/>
          <w:color w:val="2D2D2D"/>
          <w:sz w:val="22"/>
          <w:szCs w:val="40"/>
        </w:rPr>
        <w:t>// 任务</w:t>
      </w:r>
    </w:p>
    <w:p w14:paraId="6C6486CC">
      <w:pPr>
        <w:spacing w:before="0" w:after="0" w:line="260" w:lineRule="exact"/>
        <w:rPr>
          <w:sz w:val="36"/>
          <w:szCs w:val="40"/>
        </w:rPr>
      </w:pPr>
      <w:r>
        <w:rPr>
          <w:rFonts w:ascii="Consolas" w:hAnsi="Consolas" w:eastAsia="Consolas"/>
          <w:color w:val="2D2D2D"/>
          <w:sz w:val="22"/>
          <w:szCs w:val="40"/>
        </w:rPr>
        <w:t>export const taskAPI = {</w:t>
      </w:r>
    </w:p>
    <w:p w14:paraId="6CD527C4">
      <w:pPr>
        <w:spacing w:before="0" w:after="0" w:line="260" w:lineRule="exact"/>
        <w:rPr>
          <w:sz w:val="36"/>
          <w:szCs w:val="40"/>
        </w:rPr>
      </w:pPr>
      <w:r>
        <w:rPr>
          <w:rFonts w:ascii="Consolas" w:hAnsi="Consolas" w:eastAsia="Consolas"/>
          <w:color w:val="2D2D2D"/>
          <w:sz w:val="22"/>
          <w:szCs w:val="40"/>
        </w:rPr>
        <w:t xml:space="preserve">  list: (params) =&gt; request.get('/tasks/', { params }),</w:t>
      </w:r>
    </w:p>
    <w:p w14:paraId="2BB48C00">
      <w:pPr>
        <w:spacing w:before="0" w:after="0" w:line="260" w:lineRule="exact"/>
        <w:rPr>
          <w:sz w:val="36"/>
          <w:szCs w:val="40"/>
        </w:rPr>
      </w:pPr>
      <w:r>
        <w:rPr>
          <w:rFonts w:ascii="Consolas" w:hAnsi="Consolas" w:eastAsia="Consolas"/>
          <w:color w:val="2D2D2D"/>
          <w:sz w:val="22"/>
          <w:szCs w:val="40"/>
        </w:rPr>
        <w:t xml:space="preserve">  detail: (id) =&gt; request.get(`/tasks/${id}/`),</w:t>
      </w:r>
    </w:p>
    <w:p w14:paraId="5F77DE58">
      <w:pPr>
        <w:spacing w:before="0" w:after="0" w:line="260" w:lineRule="exact"/>
        <w:rPr>
          <w:sz w:val="36"/>
          <w:szCs w:val="40"/>
        </w:rPr>
      </w:pPr>
      <w:r>
        <w:rPr>
          <w:rFonts w:ascii="Consolas" w:hAnsi="Consolas" w:eastAsia="Consolas"/>
          <w:color w:val="2D2D2D"/>
          <w:sz w:val="22"/>
          <w:szCs w:val="40"/>
        </w:rPr>
        <w:t xml:space="preserve">  create: (data) =&gt; request.post('/tasks/', data),</w:t>
      </w:r>
    </w:p>
    <w:p w14:paraId="441C1A8E">
      <w:pPr>
        <w:spacing w:before="0" w:after="0" w:line="260" w:lineRule="exact"/>
        <w:rPr>
          <w:sz w:val="36"/>
          <w:szCs w:val="40"/>
        </w:rPr>
      </w:pPr>
      <w:r>
        <w:rPr>
          <w:rFonts w:ascii="Consolas" w:hAnsi="Consolas" w:eastAsia="Consolas"/>
          <w:color w:val="2D2D2D"/>
          <w:sz w:val="22"/>
          <w:szCs w:val="40"/>
        </w:rPr>
        <w:t xml:space="preserve">  update: (id, data) =&gt; request.put(`/tasks/${id}/`, data),</w:t>
      </w:r>
    </w:p>
    <w:p w14:paraId="4E1961C7">
      <w:pPr>
        <w:spacing w:before="0" w:after="0" w:line="260" w:lineRule="exact"/>
        <w:rPr>
          <w:sz w:val="36"/>
          <w:szCs w:val="40"/>
        </w:rPr>
      </w:pPr>
      <w:r>
        <w:rPr>
          <w:rFonts w:ascii="Consolas" w:hAnsi="Consolas" w:eastAsia="Consolas"/>
          <w:color w:val="2D2D2D"/>
          <w:sz w:val="22"/>
          <w:szCs w:val="40"/>
        </w:rPr>
        <w:t xml:space="preserve">  delete: (id) =&gt; request.delete(`/tasks/${id}/`),</w:t>
      </w:r>
    </w:p>
    <w:p w14:paraId="13508A3A">
      <w:pPr>
        <w:spacing w:before="0" w:after="0" w:line="260" w:lineRule="exact"/>
        <w:rPr>
          <w:sz w:val="36"/>
          <w:szCs w:val="40"/>
        </w:rPr>
      </w:pPr>
      <w:r>
        <w:rPr>
          <w:rFonts w:ascii="Consolas" w:hAnsi="Consolas" w:eastAsia="Consolas"/>
          <w:color w:val="2D2D2D"/>
          <w:sz w:val="22"/>
          <w:szCs w:val="40"/>
        </w:rPr>
        <w:t xml:space="preserve">  updateStatus: (id, status) =&gt; request.patch(`/tasks/${id}/status/`, { status }),</w:t>
      </w:r>
    </w:p>
    <w:p w14:paraId="01EE75B9">
      <w:pPr>
        <w:spacing w:before="0" w:after="0" w:line="260" w:lineRule="exact"/>
        <w:rPr>
          <w:sz w:val="36"/>
          <w:szCs w:val="40"/>
        </w:rPr>
      </w:pPr>
      <w:r>
        <w:rPr>
          <w:rFonts w:ascii="Consolas" w:hAnsi="Consolas" w:eastAsia="Consolas"/>
          <w:color w:val="2D2D2D"/>
          <w:sz w:val="22"/>
          <w:szCs w:val="40"/>
        </w:rPr>
        <w:t xml:space="preserve">  dependencies: (id) =&gt; request.get(`/tasks/${id}/dependencies/`),</w:t>
      </w:r>
    </w:p>
    <w:p w14:paraId="4AFDAFB8">
      <w:pPr>
        <w:spacing w:before="0" w:after="0" w:line="260" w:lineRule="exact"/>
        <w:rPr>
          <w:sz w:val="36"/>
          <w:szCs w:val="40"/>
        </w:rPr>
      </w:pPr>
      <w:r>
        <w:rPr>
          <w:rFonts w:ascii="Consolas" w:hAnsi="Consolas" w:eastAsia="Consolas"/>
          <w:color w:val="2D2D2D"/>
          <w:sz w:val="22"/>
          <w:szCs w:val="40"/>
        </w:rPr>
        <w:t xml:space="preserve">  addDependency: (id, data) =&gt; request.post(`/tasks/${id}/dependencies/`, data),</w:t>
      </w:r>
    </w:p>
    <w:p w14:paraId="6ADF069D">
      <w:pPr>
        <w:spacing w:before="0" w:after="0" w:line="260" w:lineRule="exact"/>
        <w:rPr>
          <w:sz w:val="36"/>
          <w:szCs w:val="40"/>
        </w:rPr>
      </w:pPr>
      <w:r>
        <w:rPr>
          <w:rFonts w:ascii="Consolas" w:hAnsi="Consolas" w:eastAsia="Consolas"/>
          <w:color w:val="2D2D2D"/>
          <w:sz w:val="22"/>
          <w:szCs w:val="40"/>
        </w:rPr>
        <w:t xml:space="preserve">  removeDependency: (id, depId) =&gt; request.delete(`/tasks/${id}/dependencies/${depId}/`),</w:t>
      </w:r>
    </w:p>
    <w:p w14:paraId="3FA7B33B">
      <w:pPr>
        <w:spacing w:before="0" w:after="0" w:line="260" w:lineRule="exact"/>
        <w:rPr>
          <w:sz w:val="36"/>
          <w:szCs w:val="40"/>
        </w:rPr>
      </w:pPr>
      <w:r>
        <w:rPr>
          <w:rFonts w:ascii="Consolas" w:hAnsi="Consolas" w:eastAsia="Consolas"/>
          <w:color w:val="2D2D2D"/>
          <w:sz w:val="22"/>
          <w:szCs w:val="40"/>
        </w:rPr>
        <w:t xml:space="preserve">  comments: (id, params) =&gt; request.get(`/tasks/${id}/comments/`, { params }),</w:t>
      </w:r>
    </w:p>
    <w:p w14:paraId="0AB99CE3">
      <w:pPr>
        <w:spacing w:before="0" w:after="0" w:line="260" w:lineRule="exact"/>
        <w:rPr>
          <w:sz w:val="36"/>
          <w:szCs w:val="40"/>
        </w:rPr>
      </w:pPr>
      <w:r>
        <w:rPr>
          <w:rFonts w:ascii="Consolas" w:hAnsi="Consolas" w:eastAsia="Consolas"/>
          <w:color w:val="2D2D2D"/>
          <w:sz w:val="22"/>
          <w:szCs w:val="40"/>
        </w:rPr>
        <w:t xml:space="preserve">  addComment: (id, data) =&gt; request.post(`/tasks/${id}/comments/`, data),</w:t>
      </w:r>
    </w:p>
    <w:p w14:paraId="6B6374F8">
      <w:pPr>
        <w:spacing w:before="0" w:after="0" w:line="260" w:lineRule="exact"/>
        <w:rPr>
          <w:sz w:val="36"/>
          <w:szCs w:val="40"/>
        </w:rPr>
      </w:pPr>
      <w:r>
        <w:rPr>
          <w:rFonts w:ascii="Consolas" w:hAnsi="Consolas" w:eastAsia="Consolas"/>
          <w:color w:val="2D2D2D"/>
          <w:sz w:val="22"/>
          <w:szCs w:val="40"/>
        </w:rPr>
        <w:t xml:space="preserve">  attachments: (id) =&gt; request.get(`/tasks/${id}/attachments/`),</w:t>
      </w:r>
    </w:p>
    <w:p w14:paraId="4A832D56">
      <w:pPr>
        <w:spacing w:before="0" w:after="0" w:line="260" w:lineRule="exact"/>
        <w:rPr>
          <w:sz w:val="36"/>
          <w:szCs w:val="40"/>
        </w:rPr>
      </w:pPr>
      <w:r>
        <w:rPr>
          <w:rFonts w:ascii="Consolas" w:hAnsi="Consolas" w:eastAsia="Consolas"/>
          <w:color w:val="2D2D2D"/>
          <w:sz w:val="22"/>
          <w:szCs w:val="40"/>
        </w:rPr>
        <w:t xml:space="preserve">  uploadAttachment: (id, file) =&gt; {</w:t>
      </w:r>
    </w:p>
    <w:p w14:paraId="20407F55">
      <w:pPr>
        <w:spacing w:before="0" w:after="0" w:line="260" w:lineRule="exact"/>
        <w:rPr>
          <w:sz w:val="36"/>
          <w:szCs w:val="40"/>
        </w:rPr>
      </w:pPr>
      <w:r>
        <w:rPr>
          <w:rFonts w:ascii="Consolas" w:hAnsi="Consolas" w:eastAsia="Consolas"/>
          <w:color w:val="2D2D2D"/>
          <w:sz w:val="22"/>
          <w:szCs w:val="40"/>
        </w:rPr>
        <w:t xml:space="preserve">    const fd = new FormData(); fd.append('file', file)</w:t>
      </w:r>
    </w:p>
    <w:p w14:paraId="7F39E8CD">
      <w:pPr>
        <w:spacing w:before="0" w:after="0" w:line="260" w:lineRule="exact"/>
        <w:rPr>
          <w:sz w:val="36"/>
          <w:szCs w:val="40"/>
        </w:rPr>
      </w:pPr>
      <w:r>
        <w:rPr>
          <w:rFonts w:ascii="Consolas" w:hAnsi="Consolas" w:eastAsia="Consolas"/>
          <w:color w:val="2D2D2D"/>
          <w:sz w:val="22"/>
          <w:szCs w:val="40"/>
        </w:rPr>
        <w:t xml:space="preserve">    return request.post(`/tasks/${id}/attachments/`, fd, { headers: { 'Content-Type': 'multipart/form-data' } })</w:t>
      </w:r>
    </w:p>
    <w:p w14:paraId="67A19963">
      <w:pPr>
        <w:spacing w:before="0" w:after="0" w:line="260" w:lineRule="exact"/>
        <w:rPr>
          <w:sz w:val="36"/>
          <w:szCs w:val="40"/>
        </w:rPr>
      </w:pPr>
      <w:r>
        <w:rPr>
          <w:rFonts w:ascii="Consolas" w:hAnsi="Consolas" w:eastAsia="Consolas"/>
          <w:color w:val="2D2D2D"/>
          <w:sz w:val="22"/>
          <w:szCs w:val="40"/>
        </w:rPr>
        <w:t xml:space="preserve">  },</w:t>
      </w:r>
    </w:p>
    <w:p w14:paraId="62B1D556">
      <w:pPr>
        <w:spacing w:before="0" w:after="0" w:line="260" w:lineRule="exact"/>
        <w:rPr>
          <w:sz w:val="36"/>
          <w:szCs w:val="40"/>
        </w:rPr>
      </w:pPr>
      <w:r>
        <w:rPr>
          <w:rFonts w:ascii="Consolas" w:hAnsi="Consolas" w:eastAsia="Consolas"/>
          <w:color w:val="2D2D2D"/>
          <w:sz w:val="22"/>
          <w:szCs w:val="40"/>
        </w:rPr>
        <w:t>}</w:t>
      </w:r>
    </w:p>
    <w:p w14:paraId="57BEEA27">
      <w:pPr>
        <w:spacing w:before="0" w:after="0" w:line="260" w:lineRule="exact"/>
        <w:rPr>
          <w:sz w:val="36"/>
          <w:szCs w:val="40"/>
        </w:rPr>
      </w:pPr>
      <w:r>
        <w:rPr>
          <w:rFonts w:ascii="Consolas" w:hAnsi="Consolas" w:eastAsia="Consolas"/>
          <w:color w:val="2D2D2D"/>
          <w:sz w:val="22"/>
          <w:szCs w:val="40"/>
        </w:rPr>
        <w:t xml:space="preserve"> </w:t>
      </w:r>
    </w:p>
    <w:p w14:paraId="72ABC4D4">
      <w:pPr>
        <w:spacing w:before="0" w:after="0" w:line="260" w:lineRule="exact"/>
        <w:rPr>
          <w:sz w:val="36"/>
          <w:szCs w:val="40"/>
        </w:rPr>
      </w:pPr>
      <w:r>
        <w:rPr>
          <w:rFonts w:ascii="Consolas" w:hAnsi="Consolas" w:eastAsia="Consolas"/>
          <w:color w:val="2D2D2D"/>
          <w:sz w:val="22"/>
          <w:szCs w:val="40"/>
        </w:rPr>
        <w:t>// 看板</w:t>
      </w:r>
    </w:p>
    <w:p w14:paraId="245A8060">
      <w:pPr>
        <w:spacing w:before="0" w:after="0" w:line="260" w:lineRule="exact"/>
        <w:rPr>
          <w:sz w:val="36"/>
          <w:szCs w:val="40"/>
        </w:rPr>
      </w:pPr>
      <w:r>
        <w:rPr>
          <w:rFonts w:ascii="Consolas" w:hAnsi="Consolas" w:eastAsia="Consolas"/>
          <w:color w:val="2D2D2D"/>
          <w:sz w:val="22"/>
          <w:szCs w:val="40"/>
        </w:rPr>
        <w:t>export const boardAPI = {</w:t>
      </w:r>
    </w:p>
    <w:p w14:paraId="7B6E9CF0">
      <w:pPr>
        <w:spacing w:before="0" w:after="0" w:line="260" w:lineRule="exact"/>
        <w:rPr>
          <w:sz w:val="36"/>
          <w:szCs w:val="40"/>
        </w:rPr>
      </w:pPr>
      <w:r>
        <w:rPr>
          <w:rFonts w:ascii="Consolas" w:hAnsi="Consolas" w:eastAsia="Consolas"/>
          <w:color w:val="2D2D2D"/>
          <w:sz w:val="22"/>
          <w:szCs w:val="40"/>
        </w:rPr>
        <w:t xml:space="preserve">  list: (params) =&gt; request.get('/boards/', { params }),</w:t>
      </w:r>
    </w:p>
    <w:p w14:paraId="45CFC6F3">
      <w:pPr>
        <w:spacing w:before="0" w:after="0" w:line="260" w:lineRule="exact"/>
        <w:rPr>
          <w:sz w:val="36"/>
          <w:szCs w:val="40"/>
        </w:rPr>
      </w:pPr>
      <w:r>
        <w:rPr>
          <w:rFonts w:ascii="Consolas" w:hAnsi="Consolas" w:eastAsia="Consolas"/>
          <w:color w:val="2D2D2D"/>
          <w:sz w:val="22"/>
          <w:szCs w:val="40"/>
        </w:rPr>
        <w:t xml:space="preserve">  detail: (id) =&gt; request.get(`/boards/${id}/`),</w:t>
      </w:r>
    </w:p>
    <w:p w14:paraId="06977ED9">
      <w:pPr>
        <w:spacing w:before="0" w:after="0" w:line="260" w:lineRule="exact"/>
        <w:rPr>
          <w:sz w:val="36"/>
          <w:szCs w:val="40"/>
        </w:rPr>
      </w:pPr>
      <w:r>
        <w:rPr>
          <w:rFonts w:ascii="Consolas" w:hAnsi="Consolas" w:eastAsia="Consolas"/>
          <w:color w:val="2D2D2D"/>
          <w:sz w:val="22"/>
          <w:szCs w:val="40"/>
        </w:rPr>
        <w:t xml:space="preserve">  create: (data) =&gt; request.post('/boards/', data),</w:t>
      </w:r>
    </w:p>
    <w:p w14:paraId="7D191516">
      <w:pPr>
        <w:spacing w:before="0" w:after="0" w:line="260" w:lineRule="exact"/>
        <w:rPr>
          <w:sz w:val="36"/>
          <w:szCs w:val="40"/>
        </w:rPr>
      </w:pPr>
      <w:r>
        <w:rPr>
          <w:rFonts w:ascii="Consolas" w:hAnsi="Consolas" w:eastAsia="Consolas"/>
          <w:color w:val="2D2D2D"/>
          <w:sz w:val="22"/>
          <w:szCs w:val="40"/>
        </w:rPr>
        <w:t xml:space="preserve">  delete: (id) =&gt; request.delete(`/boards/${id}/`),</w:t>
      </w:r>
    </w:p>
    <w:p w14:paraId="144BE8D3">
      <w:pPr>
        <w:spacing w:before="0" w:after="0" w:line="260" w:lineRule="exact"/>
        <w:rPr>
          <w:sz w:val="36"/>
          <w:szCs w:val="40"/>
        </w:rPr>
      </w:pPr>
      <w:r>
        <w:rPr>
          <w:rFonts w:ascii="Consolas" w:hAnsi="Consolas" w:eastAsia="Consolas"/>
          <w:color w:val="2D2D2D"/>
          <w:sz w:val="22"/>
          <w:szCs w:val="40"/>
        </w:rPr>
        <w:t xml:space="preserve">  columns: (id) =&gt; request.get(`/boards/${id}/columns/`),</w:t>
      </w:r>
    </w:p>
    <w:p w14:paraId="017FBD4F">
      <w:pPr>
        <w:spacing w:before="0" w:after="0" w:line="260" w:lineRule="exact"/>
        <w:rPr>
          <w:sz w:val="36"/>
          <w:szCs w:val="40"/>
        </w:rPr>
      </w:pPr>
      <w:r>
        <w:rPr>
          <w:rFonts w:ascii="Consolas" w:hAnsi="Consolas" w:eastAsia="Consolas"/>
          <w:color w:val="2D2D2D"/>
          <w:sz w:val="22"/>
          <w:szCs w:val="40"/>
        </w:rPr>
        <w:t xml:space="preserve">  addColumn: (id, data) =&gt; request.post(`/boards/${id}/columns/`, data),</w:t>
      </w:r>
    </w:p>
    <w:p w14:paraId="09223B37">
      <w:pPr>
        <w:spacing w:before="0" w:after="0" w:line="260" w:lineRule="exact"/>
        <w:rPr>
          <w:sz w:val="36"/>
          <w:szCs w:val="40"/>
        </w:rPr>
      </w:pPr>
      <w:r>
        <w:rPr>
          <w:rFonts w:ascii="Consolas" w:hAnsi="Consolas" w:eastAsia="Consolas"/>
          <w:color w:val="2D2D2D"/>
          <w:sz w:val="22"/>
          <w:szCs w:val="40"/>
        </w:rPr>
        <w:t xml:space="preserve">  updateColumn: (id, colId, data) =&gt; request.put(`/boards/${id}/columns/${colId}/`, data),</w:t>
      </w:r>
    </w:p>
    <w:p w14:paraId="37781BF7">
      <w:pPr>
        <w:spacing w:before="0" w:after="0" w:line="260" w:lineRule="exact"/>
        <w:rPr>
          <w:sz w:val="36"/>
          <w:szCs w:val="40"/>
        </w:rPr>
      </w:pPr>
      <w:r>
        <w:rPr>
          <w:rFonts w:ascii="Consolas" w:hAnsi="Consolas" w:eastAsia="Consolas"/>
          <w:color w:val="2D2D2D"/>
          <w:sz w:val="22"/>
          <w:szCs w:val="40"/>
        </w:rPr>
        <w:t xml:space="preserve">  deleteColumn: (id, colId) =&gt; request.delete(`/boards/${id}/columns/${colId}/`),</w:t>
      </w:r>
    </w:p>
    <w:p w14:paraId="34A905AB">
      <w:pPr>
        <w:spacing w:before="0" w:after="0" w:line="260" w:lineRule="exact"/>
        <w:rPr>
          <w:sz w:val="36"/>
          <w:szCs w:val="40"/>
        </w:rPr>
      </w:pPr>
      <w:r>
        <w:rPr>
          <w:rFonts w:ascii="Consolas" w:hAnsi="Consolas" w:eastAsia="Consolas"/>
          <w:color w:val="2D2D2D"/>
          <w:sz w:val="22"/>
          <w:szCs w:val="40"/>
        </w:rPr>
        <w:t xml:space="preserve">  moveTask: (id, data) =&gt; request.post(`/boards/${id}/move-task/`, data),</w:t>
      </w:r>
    </w:p>
    <w:p w14:paraId="3E8C063D">
      <w:pPr>
        <w:spacing w:before="0" w:after="0" w:line="260" w:lineRule="exact"/>
        <w:rPr>
          <w:sz w:val="36"/>
          <w:szCs w:val="40"/>
        </w:rPr>
      </w:pPr>
      <w:r>
        <w:rPr>
          <w:rFonts w:ascii="Consolas" w:hAnsi="Consolas" w:eastAsia="Consolas"/>
          <w:color w:val="2D2D2D"/>
          <w:sz w:val="22"/>
          <w:szCs w:val="40"/>
        </w:rPr>
        <w:t>}</w:t>
      </w:r>
    </w:p>
    <w:p w14:paraId="2C12ECA2">
      <w:pPr>
        <w:spacing w:before="0" w:after="0" w:line="260" w:lineRule="exact"/>
        <w:rPr>
          <w:sz w:val="36"/>
          <w:szCs w:val="40"/>
        </w:rPr>
      </w:pPr>
      <w:r>
        <w:rPr>
          <w:rFonts w:ascii="Consolas" w:hAnsi="Consolas" w:eastAsia="Consolas"/>
          <w:color w:val="2D2D2D"/>
          <w:sz w:val="22"/>
          <w:szCs w:val="40"/>
        </w:rPr>
        <w:t xml:space="preserve"> </w:t>
      </w:r>
    </w:p>
    <w:p w14:paraId="00A11379">
      <w:pPr>
        <w:spacing w:before="0" w:after="0" w:line="260" w:lineRule="exact"/>
        <w:rPr>
          <w:sz w:val="36"/>
          <w:szCs w:val="40"/>
        </w:rPr>
      </w:pPr>
      <w:r>
        <w:rPr>
          <w:rFonts w:ascii="Consolas" w:hAnsi="Consolas" w:eastAsia="Consolas"/>
          <w:color w:val="2D2D2D"/>
          <w:sz w:val="22"/>
          <w:szCs w:val="40"/>
        </w:rPr>
        <w:t>// 冲刺</w:t>
      </w:r>
    </w:p>
    <w:p w14:paraId="177F6918">
      <w:pPr>
        <w:spacing w:before="0" w:after="0" w:line="260" w:lineRule="exact"/>
        <w:rPr>
          <w:sz w:val="36"/>
          <w:szCs w:val="40"/>
        </w:rPr>
      </w:pPr>
      <w:r>
        <w:rPr>
          <w:rFonts w:ascii="Consolas" w:hAnsi="Consolas" w:eastAsia="Consolas"/>
          <w:color w:val="2D2D2D"/>
          <w:sz w:val="22"/>
          <w:szCs w:val="40"/>
        </w:rPr>
        <w:t>export const sprintAPI = {</w:t>
      </w:r>
    </w:p>
    <w:p w14:paraId="6EC3861D">
      <w:pPr>
        <w:spacing w:before="0" w:after="0" w:line="260" w:lineRule="exact"/>
        <w:rPr>
          <w:sz w:val="36"/>
          <w:szCs w:val="40"/>
        </w:rPr>
      </w:pPr>
      <w:r>
        <w:rPr>
          <w:rFonts w:ascii="Consolas" w:hAnsi="Consolas" w:eastAsia="Consolas"/>
          <w:color w:val="2D2D2D"/>
          <w:sz w:val="22"/>
          <w:szCs w:val="40"/>
        </w:rPr>
        <w:t xml:space="preserve">  list: (params) =&gt; request.get('/sprints/', { params }),</w:t>
      </w:r>
    </w:p>
    <w:p w14:paraId="443240EE">
      <w:pPr>
        <w:spacing w:before="0" w:after="0" w:line="260" w:lineRule="exact"/>
        <w:rPr>
          <w:sz w:val="36"/>
          <w:szCs w:val="40"/>
        </w:rPr>
      </w:pPr>
      <w:r>
        <w:rPr>
          <w:rFonts w:ascii="Consolas" w:hAnsi="Consolas" w:eastAsia="Consolas"/>
          <w:color w:val="2D2D2D"/>
          <w:sz w:val="22"/>
          <w:szCs w:val="40"/>
        </w:rPr>
        <w:t xml:space="preserve">  detail: (id) =&gt; request.get(`/sprints/${id}/`),</w:t>
      </w:r>
    </w:p>
    <w:p w14:paraId="552B8484">
      <w:pPr>
        <w:spacing w:before="0" w:after="0" w:line="260" w:lineRule="exact"/>
        <w:rPr>
          <w:sz w:val="36"/>
          <w:szCs w:val="40"/>
        </w:rPr>
      </w:pPr>
      <w:r>
        <w:rPr>
          <w:rFonts w:ascii="Consolas" w:hAnsi="Consolas" w:eastAsia="Consolas"/>
          <w:color w:val="2D2D2D"/>
          <w:sz w:val="22"/>
          <w:szCs w:val="40"/>
        </w:rPr>
        <w:t xml:space="preserve">  create: (data) =&gt; request.post('/sprints/', data),</w:t>
      </w:r>
    </w:p>
    <w:p w14:paraId="20E97AA2">
      <w:pPr>
        <w:spacing w:before="0" w:after="0" w:line="260" w:lineRule="exact"/>
        <w:rPr>
          <w:sz w:val="36"/>
          <w:szCs w:val="40"/>
        </w:rPr>
      </w:pPr>
      <w:r>
        <w:rPr>
          <w:rFonts w:ascii="Consolas" w:hAnsi="Consolas" w:eastAsia="Consolas"/>
          <w:color w:val="2D2D2D"/>
          <w:sz w:val="22"/>
          <w:szCs w:val="40"/>
        </w:rPr>
        <w:t xml:space="preserve">  update: (id, data) =&gt; request.put(`/sprints/${id}/`, data),</w:t>
      </w:r>
    </w:p>
    <w:p w14:paraId="3E8C204F">
      <w:pPr>
        <w:spacing w:before="0" w:after="0" w:line="260" w:lineRule="exact"/>
        <w:rPr>
          <w:sz w:val="36"/>
          <w:szCs w:val="40"/>
        </w:rPr>
      </w:pPr>
      <w:r>
        <w:rPr>
          <w:rFonts w:ascii="Consolas" w:hAnsi="Consolas" w:eastAsia="Consolas"/>
          <w:color w:val="2D2D2D"/>
          <w:sz w:val="22"/>
          <w:szCs w:val="40"/>
        </w:rPr>
        <w:t xml:space="preserve">  delete: (id) =&gt; request.delete(`/sprints/${id}/`),</w:t>
      </w:r>
    </w:p>
    <w:p w14:paraId="4E45415D">
      <w:pPr>
        <w:spacing w:before="0" w:after="0" w:line="260" w:lineRule="exact"/>
        <w:rPr>
          <w:sz w:val="36"/>
          <w:szCs w:val="40"/>
        </w:rPr>
      </w:pPr>
      <w:r>
        <w:rPr>
          <w:rFonts w:ascii="Consolas" w:hAnsi="Consolas" w:eastAsia="Consolas"/>
          <w:color w:val="2D2D2D"/>
          <w:sz w:val="22"/>
          <w:szCs w:val="40"/>
        </w:rPr>
        <w:t xml:space="preserve">  start: (id) =&gt; request.post(`/sprints/${id}/start/`),</w:t>
      </w:r>
    </w:p>
    <w:p w14:paraId="453F08EC">
      <w:pPr>
        <w:spacing w:before="0" w:after="0" w:line="260" w:lineRule="exact"/>
        <w:rPr>
          <w:sz w:val="36"/>
          <w:szCs w:val="40"/>
        </w:rPr>
      </w:pPr>
      <w:r>
        <w:rPr>
          <w:rFonts w:ascii="Consolas" w:hAnsi="Consolas" w:eastAsia="Consolas"/>
          <w:color w:val="2D2D2D"/>
          <w:sz w:val="22"/>
          <w:szCs w:val="40"/>
        </w:rPr>
        <w:t xml:space="preserve">  complete: (id) =&gt; request.post(`/sprints/${id}/complete/`),</w:t>
      </w:r>
    </w:p>
    <w:p w14:paraId="3F8325AE">
      <w:pPr>
        <w:spacing w:before="0" w:after="0" w:line="260" w:lineRule="exact"/>
        <w:rPr>
          <w:sz w:val="36"/>
          <w:szCs w:val="40"/>
        </w:rPr>
      </w:pPr>
      <w:r>
        <w:rPr>
          <w:rFonts w:ascii="Consolas" w:hAnsi="Consolas" w:eastAsia="Consolas"/>
          <w:color w:val="2D2D2D"/>
          <w:sz w:val="22"/>
          <w:szCs w:val="40"/>
        </w:rPr>
        <w:t xml:space="preserve">  addTask: (id, data) =&gt; request.post(`/sprints/${id}/tasks/`, data),</w:t>
      </w:r>
    </w:p>
    <w:p w14:paraId="56008066">
      <w:pPr>
        <w:spacing w:before="0" w:after="0" w:line="260" w:lineRule="exact"/>
        <w:rPr>
          <w:sz w:val="36"/>
          <w:szCs w:val="40"/>
        </w:rPr>
      </w:pPr>
      <w:r>
        <w:rPr>
          <w:rFonts w:ascii="Consolas" w:hAnsi="Consolas" w:eastAsia="Consolas"/>
          <w:color w:val="2D2D2D"/>
          <w:sz w:val="22"/>
          <w:szCs w:val="40"/>
        </w:rPr>
        <w:t xml:space="preserve">  removeTask: (id, taskId) =&gt; request.delete(`/sprints/${id}/tasks/${taskId}/`),</w:t>
      </w:r>
    </w:p>
    <w:p w14:paraId="430426B2">
      <w:pPr>
        <w:spacing w:before="0" w:after="0" w:line="260" w:lineRule="exact"/>
        <w:rPr>
          <w:sz w:val="36"/>
          <w:szCs w:val="40"/>
        </w:rPr>
      </w:pPr>
      <w:r>
        <w:rPr>
          <w:rFonts w:ascii="Consolas" w:hAnsi="Consolas" w:eastAsia="Consolas"/>
          <w:color w:val="2D2D2D"/>
          <w:sz w:val="22"/>
          <w:szCs w:val="40"/>
        </w:rPr>
        <w:t xml:space="preserve">  listTasks: (id) =&gt; request.get(`/sprints/${id}/tasks/`),</w:t>
      </w:r>
    </w:p>
    <w:p w14:paraId="4AAF35F4">
      <w:pPr>
        <w:spacing w:before="0" w:after="0" w:line="260" w:lineRule="exact"/>
        <w:rPr>
          <w:sz w:val="36"/>
          <w:szCs w:val="40"/>
        </w:rPr>
      </w:pPr>
      <w:r>
        <w:rPr>
          <w:rFonts w:ascii="Consolas" w:hAnsi="Consolas" w:eastAsia="Consolas"/>
          <w:color w:val="2D2D2D"/>
          <w:sz w:val="22"/>
          <w:szCs w:val="40"/>
        </w:rPr>
        <w:t xml:space="preserve">  burndown: (id) =&gt; request.get(`/sprints/${id}/burndown/`),</w:t>
      </w:r>
    </w:p>
    <w:p w14:paraId="77413124">
      <w:pPr>
        <w:spacing w:before="0" w:after="0" w:line="260" w:lineRule="exact"/>
        <w:rPr>
          <w:sz w:val="36"/>
          <w:szCs w:val="40"/>
        </w:rPr>
      </w:pPr>
      <w:r>
        <w:rPr>
          <w:rFonts w:ascii="Consolas" w:hAnsi="Consolas" w:eastAsia="Consolas"/>
          <w:color w:val="2D2D2D"/>
          <w:sz w:val="22"/>
          <w:szCs w:val="40"/>
        </w:rPr>
        <w:t>}</w:t>
      </w:r>
    </w:p>
    <w:p w14:paraId="22AA0E36">
      <w:pPr>
        <w:spacing w:before="0" w:after="0" w:line="260" w:lineRule="exact"/>
        <w:rPr>
          <w:sz w:val="36"/>
          <w:szCs w:val="40"/>
        </w:rPr>
      </w:pPr>
      <w:r>
        <w:rPr>
          <w:rFonts w:ascii="Consolas" w:hAnsi="Consolas" w:eastAsia="Consolas"/>
          <w:color w:val="2D2D2D"/>
          <w:sz w:val="22"/>
          <w:szCs w:val="40"/>
        </w:rPr>
        <w:t xml:space="preserve"> </w:t>
      </w:r>
    </w:p>
    <w:p w14:paraId="3B0FEA1D">
      <w:pPr>
        <w:spacing w:before="0" w:after="0" w:line="260" w:lineRule="exact"/>
        <w:rPr>
          <w:sz w:val="36"/>
          <w:szCs w:val="40"/>
        </w:rPr>
      </w:pPr>
      <w:r>
        <w:rPr>
          <w:rFonts w:ascii="Consolas" w:hAnsi="Consolas" w:eastAsia="Consolas"/>
          <w:color w:val="2D2D2D"/>
          <w:sz w:val="22"/>
          <w:szCs w:val="40"/>
        </w:rPr>
        <w:t>// 工时</w:t>
      </w:r>
    </w:p>
    <w:p w14:paraId="7A0E8921">
      <w:pPr>
        <w:spacing w:before="0" w:after="0" w:line="260" w:lineRule="exact"/>
        <w:rPr>
          <w:sz w:val="36"/>
          <w:szCs w:val="40"/>
        </w:rPr>
      </w:pPr>
      <w:r>
        <w:rPr>
          <w:rFonts w:ascii="Consolas" w:hAnsi="Consolas" w:eastAsia="Consolas"/>
          <w:color w:val="2D2D2D"/>
          <w:sz w:val="22"/>
          <w:szCs w:val="40"/>
        </w:rPr>
        <w:t>export const worklogAPI = {</w:t>
      </w:r>
    </w:p>
    <w:p w14:paraId="0A3FAF59">
      <w:pPr>
        <w:spacing w:before="0" w:after="0" w:line="260" w:lineRule="exact"/>
        <w:rPr>
          <w:sz w:val="36"/>
          <w:szCs w:val="40"/>
        </w:rPr>
      </w:pPr>
      <w:r>
        <w:rPr>
          <w:rFonts w:ascii="Consolas" w:hAnsi="Consolas" w:eastAsia="Consolas"/>
          <w:color w:val="2D2D2D"/>
          <w:sz w:val="22"/>
          <w:szCs w:val="40"/>
        </w:rPr>
        <w:t xml:space="preserve">  list: (params) =&gt; request.get('/worklogs/', { params }),</w:t>
      </w:r>
    </w:p>
    <w:p w14:paraId="74D3013A">
      <w:pPr>
        <w:spacing w:before="0" w:after="0" w:line="260" w:lineRule="exact"/>
        <w:rPr>
          <w:sz w:val="36"/>
          <w:szCs w:val="40"/>
        </w:rPr>
      </w:pPr>
      <w:r>
        <w:rPr>
          <w:rFonts w:ascii="Consolas" w:hAnsi="Consolas" w:eastAsia="Consolas"/>
          <w:color w:val="2D2D2D"/>
          <w:sz w:val="22"/>
          <w:szCs w:val="40"/>
        </w:rPr>
        <w:t xml:space="preserve">  create: (data) =&gt; request.post('/worklogs/', data),</w:t>
      </w:r>
    </w:p>
    <w:p w14:paraId="1DE111E9">
      <w:pPr>
        <w:spacing w:before="0" w:after="0" w:line="260" w:lineRule="exact"/>
        <w:rPr>
          <w:sz w:val="36"/>
          <w:szCs w:val="40"/>
        </w:rPr>
      </w:pPr>
      <w:r>
        <w:rPr>
          <w:rFonts w:ascii="Consolas" w:hAnsi="Consolas" w:eastAsia="Consolas"/>
          <w:color w:val="2D2D2D"/>
          <w:sz w:val="22"/>
          <w:szCs w:val="40"/>
        </w:rPr>
        <w:t xml:space="preserve">  update: (id, data) =&gt; request.put(`/worklogs/${id}/`, data),</w:t>
      </w:r>
    </w:p>
    <w:p w14:paraId="34411FDA">
      <w:pPr>
        <w:spacing w:before="0" w:after="0" w:line="260" w:lineRule="exact"/>
        <w:rPr>
          <w:sz w:val="36"/>
          <w:szCs w:val="40"/>
        </w:rPr>
      </w:pPr>
      <w:r>
        <w:rPr>
          <w:rFonts w:ascii="Consolas" w:hAnsi="Consolas" w:eastAsia="Consolas"/>
          <w:color w:val="2D2D2D"/>
          <w:sz w:val="22"/>
          <w:szCs w:val="40"/>
        </w:rPr>
        <w:t xml:space="preserve">  delete: (id) =&gt; request.delete(`/worklogs/${id}/`),</w:t>
      </w:r>
    </w:p>
    <w:p w14:paraId="2191C0C0">
      <w:pPr>
        <w:spacing w:before="0" w:after="0" w:line="260" w:lineRule="exact"/>
        <w:rPr>
          <w:sz w:val="36"/>
          <w:szCs w:val="40"/>
        </w:rPr>
      </w:pPr>
      <w:r>
        <w:rPr>
          <w:rFonts w:ascii="Consolas" w:hAnsi="Consolas" w:eastAsia="Consolas"/>
          <w:color w:val="2D2D2D"/>
          <w:sz w:val="22"/>
          <w:szCs w:val="40"/>
        </w:rPr>
        <w:t xml:space="preserve">  summary: (params) =&gt; request.get('/worklogs/summary/', { params }),</w:t>
      </w:r>
    </w:p>
    <w:p w14:paraId="20D18DDD">
      <w:pPr>
        <w:spacing w:before="0" w:after="0" w:line="260" w:lineRule="exact"/>
        <w:rPr>
          <w:sz w:val="36"/>
          <w:szCs w:val="40"/>
        </w:rPr>
      </w:pPr>
      <w:r>
        <w:rPr>
          <w:rFonts w:ascii="Consolas" w:hAnsi="Consolas" w:eastAsia="Consolas"/>
          <w:color w:val="2D2D2D"/>
          <w:sz w:val="22"/>
          <w:szCs w:val="40"/>
        </w:rPr>
        <w:t>}</w:t>
      </w:r>
    </w:p>
    <w:p w14:paraId="24F7CC0C">
      <w:pPr>
        <w:spacing w:before="0" w:after="0" w:line="260" w:lineRule="exact"/>
        <w:rPr>
          <w:sz w:val="36"/>
          <w:szCs w:val="40"/>
        </w:rPr>
      </w:pPr>
      <w:r>
        <w:rPr>
          <w:rFonts w:ascii="Consolas" w:hAnsi="Consolas" w:eastAsia="Consolas"/>
          <w:color w:val="2D2D2D"/>
          <w:sz w:val="22"/>
          <w:szCs w:val="40"/>
        </w:rPr>
        <w:t xml:space="preserve"> </w:t>
      </w:r>
    </w:p>
    <w:p w14:paraId="2773DBD9">
      <w:pPr>
        <w:spacing w:before="0" w:after="0" w:line="260" w:lineRule="exact"/>
        <w:rPr>
          <w:sz w:val="36"/>
          <w:szCs w:val="40"/>
        </w:rPr>
      </w:pPr>
      <w:r>
        <w:rPr>
          <w:rFonts w:ascii="Consolas" w:hAnsi="Consolas" w:eastAsia="Consolas"/>
          <w:color w:val="2D2D2D"/>
          <w:sz w:val="22"/>
          <w:szCs w:val="40"/>
        </w:rPr>
        <w:t>// 工时费率</w:t>
      </w:r>
    </w:p>
    <w:p w14:paraId="16407EB0">
      <w:pPr>
        <w:spacing w:before="0" w:after="0" w:line="260" w:lineRule="exact"/>
        <w:rPr>
          <w:sz w:val="36"/>
          <w:szCs w:val="40"/>
        </w:rPr>
      </w:pPr>
      <w:r>
        <w:rPr>
          <w:rFonts w:ascii="Consolas" w:hAnsi="Consolas" w:eastAsia="Consolas"/>
          <w:color w:val="2D2D2D"/>
          <w:sz w:val="22"/>
          <w:szCs w:val="40"/>
        </w:rPr>
        <w:t>export const rateAPI = {</w:t>
      </w:r>
    </w:p>
    <w:p w14:paraId="3914D207">
      <w:pPr>
        <w:spacing w:before="0" w:after="0" w:line="260" w:lineRule="exact"/>
        <w:rPr>
          <w:sz w:val="36"/>
          <w:szCs w:val="40"/>
        </w:rPr>
      </w:pPr>
      <w:r>
        <w:rPr>
          <w:rFonts w:ascii="Consolas" w:hAnsi="Consolas" w:eastAsia="Consolas"/>
          <w:color w:val="2D2D2D"/>
          <w:sz w:val="22"/>
          <w:szCs w:val="40"/>
        </w:rPr>
        <w:t xml:space="preserve">  list: (params) =&gt; request.get('/worklogs/rates/', { params }),</w:t>
      </w:r>
    </w:p>
    <w:p w14:paraId="0763B905">
      <w:pPr>
        <w:spacing w:before="0" w:after="0" w:line="260" w:lineRule="exact"/>
        <w:rPr>
          <w:sz w:val="36"/>
          <w:szCs w:val="40"/>
        </w:rPr>
      </w:pPr>
      <w:r>
        <w:rPr>
          <w:rFonts w:ascii="Consolas" w:hAnsi="Consolas" w:eastAsia="Consolas"/>
          <w:color w:val="2D2D2D"/>
          <w:sz w:val="22"/>
          <w:szCs w:val="40"/>
        </w:rPr>
        <w:t xml:space="preserve">  create: (data) =&gt; request.post('/worklogs/rates/', data),</w:t>
      </w:r>
    </w:p>
    <w:p w14:paraId="39C5EEA5">
      <w:pPr>
        <w:spacing w:before="0" w:after="0" w:line="260" w:lineRule="exact"/>
        <w:rPr>
          <w:sz w:val="36"/>
          <w:szCs w:val="40"/>
        </w:rPr>
      </w:pPr>
      <w:r>
        <w:rPr>
          <w:rFonts w:ascii="Consolas" w:hAnsi="Consolas" w:eastAsia="Consolas"/>
          <w:color w:val="2D2D2D"/>
          <w:sz w:val="22"/>
          <w:szCs w:val="40"/>
        </w:rPr>
        <w:t xml:space="preserve">  update: (id, data) =&gt; request.put(`/worklogs/rates/${id}/`, data),</w:t>
      </w:r>
    </w:p>
    <w:p w14:paraId="3C96D955">
      <w:pPr>
        <w:spacing w:before="0" w:after="0" w:line="260" w:lineRule="exact"/>
        <w:rPr>
          <w:sz w:val="36"/>
          <w:szCs w:val="40"/>
        </w:rPr>
      </w:pPr>
      <w:r>
        <w:rPr>
          <w:rFonts w:ascii="Consolas" w:hAnsi="Consolas" w:eastAsia="Consolas"/>
          <w:color w:val="2D2D2D"/>
          <w:sz w:val="22"/>
          <w:szCs w:val="40"/>
        </w:rPr>
        <w:t xml:space="preserve">  delete: (id) =&gt; request.delete(`/worklogs/rates/${id}/`),</w:t>
      </w:r>
    </w:p>
    <w:p w14:paraId="673BC194">
      <w:pPr>
        <w:spacing w:before="0" w:after="0" w:line="260" w:lineRule="exact"/>
        <w:rPr>
          <w:sz w:val="36"/>
          <w:szCs w:val="40"/>
        </w:rPr>
      </w:pPr>
      <w:r>
        <w:rPr>
          <w:rFonts w:ascii="Consolas" w:hAnsi="Consolas" w:eastAsia="Consolas"/>
          <w:color w:val="2D2D2D"/>
          <w:sz w:val="22"/>
          <w:szCs w:val="40"/>
        </w:rPr>
        <w:t>}</w:t>
      </w:r>
    </w:p>
    <w:p w14:paraId="6E3B247C">
      <w:pPr>
        <w:spacing w:before="0" w:after="0" w:line="260" w:lineRule="exact"/>
        <w:rPr>
          <w:sz w:val="36"/>
          <w:szCs w:val="40"/>
        </w:rPr>
      </w:pPr>
      <w:r>
        <w:rPr>
          <w:rFonts w:ascii="Consolas" w:hAnsi="Consolas" w:eastAsia="Consolas"/>
          <w:color w:val="2D2D2D"/>
          <w:sz w:val="22"/>
          <w:szCs w:val="40"/>
        </w:rPr>
        <w:t xml:space="preserve"> </w:t>
      </w:r>
    </w:p>
    <w:p w14:paraId="350BA3A3">
      <w:pPr>
        <w:spacing w:before="0" w:after="0" w:line="260" w:lineRule="exact"/>
        <w:rPr>
          <w:sz w:val="36"/>
          <w:szCs w:val="40"/>
        </w:rPr>
      </w:pPr>
      <w:r>
        <w:rPr>
          <w:rFonts w:ascii="Consolas" w:hAnsi="Consolas" w:eastAsia="Consolas"/>
          <w:color w:val="2D2D2D"/>
          <w:sz w:val="22"/>
          <w:szCs w:val="40"/>
        </w:rPr>
        <w:t>// 通知</w:t>
      </w:r>
    </w:p>
    <w:p w14:paraId="1BA271AF">
      <w:pPr>
        <w:spacing w:before="0" w:after="0" w:line="260" w:lineRule="exact"/>
        <w:rPr>
          <w:sz w:val="36"/>
          <w:szCs w:val="40"/>
        </w:rPr>
      </w:pPr>
      <w:r>
        <w:rPr>
          <w:rFonts w:ascii="Consolas" w:hAnsi="Consolas" w:eastAsia="Consolas"/>
          <w:color w:val="2D2D2D"/>
          <w:sz w:val="22"/>
          <w:szCs w:val="40"/>
        </w:rPr>
        <w:t>export const notificationAPI = {</w:t>
      </w:r>
    </w:p>
    <w:p w14:paraId="2C30494C">
      <w:pPr>
        <w:spacing w:before="0" w:after="0" w:line="260" w:lineRule="exact"/>
        <w:rPr>
          <w:sz w:val="36"/>
          <w:szCs w:val="40"/>
        </w:rPr>
      </w:pPr>
      <w:r>
        <w:rPr>
          <w:rFonts w:ascii="Consolas" w:hAnsi="Consolas" w:eastAsia="Consolas"/>
          <w:color w:val="2D2D2D"/>
          <w:sz w:val="22"/>
          <w:szCs w:val="40"/>
        </w:rPr>
        <w:t xml:space="preserve">  list: (params) =&gt; request.get('/notifications/', { params }),</w:t>
      </w:r>
    </w:p>
    <w:p w14:paraId="118AAE1A">
      <w:pPr>
        <w:spacing w:before="0" w:after="0" w:line="260" w:lineRule="exact"/>
        <w:rPr>
          <w:sz w:val="36"/>
          <w:szCs w:val="40"/>
        </w:rPr>
      </w:pPr>
      <w:r>
        <w:rPr>
          <w:rFonts w:ascii="Consolas" w:hAnsi="Consolas" w:eastAsia="Consolas"/>
          <w:color w:val="2D2D2D"/>
          <w:sz w:val="22"/>
          <w:szCs w:val="40"/>
        </w:rPr>
        <w:t xml:space="preserve">  markRead: (id) =&gt; request.post(`/notifications/${id}/read/`),</w:t>
      </w:r>
    </w:p>
    <w:p w14:paraId="6FC13D98">
      <w:pPr>
        <w:spacing w:before="0" w:after="0" w:line="260" w:lineRule="exact"/>
        <w:rPr>
          <w:sz w:val="36"/>
          <w:szCs w:val="40"/>
        </w:rPr>
      </w:pPr>
      <w:r>
        <w:rPr>
          <w:rFonts w:ascii="Consolas" w:hAnsi="Consolas" w:eastAsia="Consolas"/>
          <w:color w:val="2D2D2D"/>
          <w:sz w:val="22"/>
          <w:szCs w:val="40"/>
        </w:rPr>
        <w:t xml:space="preserve">  markAllRead: () =&gt; request.post('/notifications/read-all/'),</w:t>
      </w:r>
    </w:p>
    <w:p w14:paraId="7E81E6D6">
      <w:pPr>
        <w:spacing w:before="0" w:after="0" w:line="260" w:lineRule="exact"/>
        <w:rPr>
          <w:sz w:val="36"/>
          <w:szCs w:val="40"/>
        </w:rPr>
      </w:pPr>
      <w:r>
        <w:rPr>
          <w:rFonts w:ascii="Consolas" w:hAnsi="Consolas" w:eastAsia="Consolas"/>
          <w:color w:val="2D2D2D"/>
          <w:sz w:val="22"/>
          <w:szCs w:val="40"/>
        </w:rPr>
        <w:t xml:space="preserve">  unreadCount: () =&gt; request.get('/notifications/unread-count/'),</w:t>
      </w:r>
    </w:p>
    <w:p w14:paraId="43B789C6">
      <w:pPr>
        <w:spacing w:before="0" w:after="0" w:line="260" w:lineRule="exact"/>
        <w:rPr>
          <w:sz w:val="36"/>
          <w:szCs w:val="40"/>
        </w:rPr>
      </w:pPr>
      <w:r>
        <w:rPr>
          <w:rFonts w:ascii="Consolas" w:hAnsi="Consolas" w:eastAsia="Consolas"/>
          <w:color w:val="2D2D2D"/>
          <w:sz w:val="22"/>
          <w:szCs w:val="40"/>
        </w:rPr>
        <w:t xml:space="preserve">  getNotificationPreferences: () =&gt; Promise.resolve({</w:t>
      </w:r>
    </w:p>
    <w:p w14:paraId="27949B51">
      <w:pPr>
        <w:spacing w:before="0" w:after="0" w:line="260" w:lineRule="exact"/>
        <w:rPr>
          <w:sz w:val="36"/>
          <w:szCs w:val="40"/>
        </w:rPr>
      </w:pPr>
      <w:r>
        <w:rPr>
          <w:rFonts w:ascii="Consolas" w:hAnsi="Consolas" w:eastAsia="Consolas"/>
          <w:color w:val="2D2D2D"/>
          <w:sz w:val="22"/>
          <w:szCs w:val="40"/>
        </w:rPr>
        <w:t xml:space="preserve">    preferences: ['task_assigned', 'status_change', 'comment_mention']</w:t>
      </w:r>
    </w:p>
    <w:p w14:paraId="7A21995A">
      <w:pPr>
        <w:spacing w:before="0" w:after="0" w:line="260" w:lineRule="exact"/>
        <w:rPr>
          <w:sz w:val="36"/>
          <w:szCs w:val="40"/>
        </w:rPr>
      </w:pPr>
      <w:r>
        <w:rPr>
          <w:rFonts w:ascii="Consolas" w:hAnsi="Consolas" w:eastAsia="Consolas"/>
          <w:color w:val="2D2D2D"/>
          <w:sz w:val="22"/>
          <w:szCs w:val="40"/>
        </w:rPr>
        <w:t xml:space="preserve">  }),</w:t>
      </w:r>
    </w:p>
    <w:p w14:paraId="04E1A372">
      <w:pPr>
        <w:spacing w:before="0" w:after="0" w:line="260" w:lineRule="exact"/>
        <w:rPr>
          <w:sz w:val="36"/>
          <w:szCs w:val="40"/>
        </w:rPr>
      </w:pPr>
      <w:r>
        <w:rPr>
          <w:rFonts w:ascii="Consolas" w:hAnsi="Consolas" w:eastAsia="Consolas"/>
          <w:color w:val="2D2D2D"/>
          <w:sz w:val="22"/>
          <w:szCs w:val="40"/>
        </w:rPr>
        <w:t xml:space="preserve">  updateNotificationPreferences: (data) =&gt; Promise.resolve({ success: true, ...data }),</w:t>
      </w:r>
    </w:p>
    <w:p w14:paraId="728EED9C">
      <w:pPr>
        <w:spacing w:before="0" w:after="0" w:line="260" w:lineRule="exact"/>
        <w:rPr>
          <w:sz w:val="36"/>
          <w:szCs w:val="40"/>
        </w:rPr>
      </w:pPr>
      <w:r>
        <w:rPr>
          <w:rFonts w:ascii="Consolas" w:hAnsi="Consolas" w:eastAsia="Consolas"/>
          <w:color w:val="2D2D2D"/>
          <w:sz w:val="22"/>
          <w:szCs w:val="40"/>
        </w:rPr>
        <w:t>}</w:t>
      </w:r>
    </w:p>
    <w:p w14:paraId="3A883C72">
      <w:pPr>
        <w:spacing w:before="0" w:after="0" w:line="260" w:lineRule="exact"/>
        <w:rPr>
          <w:sz w:val="36"/>
          <w:szCs w:val="40"/>
        </w:rPr>
      </w:pPr>
      <w:r>
        <w:rPr>
          <w:rFonts w:ascii="Consolas" w:hAnsi="Consolas" w:eastAsia="Consolas"/>
          <w:color w:val="2D2D2D"/>
          <w:sz w:val="22"/>
          <w:szCs w:val="40"/>
        </w:rPr>
        <w:t xml:space="preserve"> </w:t>
      </w:r>
    </w:p>
    <w:p w14:paraId="74EA90CE">
      <w:pPr>
        <w:spacing w:before="0" w:after="0" w:line="260" w:lineRule="exact"/>
        <w:rPr>
          <w:sz w:val="36"/>
          <w:szCs w:val="40"/>
        </w:rPr>
      </w:pPr>
      <w:r>
        <w:rPr>
          <w:rFonts w:ascii="Consolas" w:hAnsi="Consolas" w:eastAsia="Consolas"/>
          <w:color w:val="2D2D2D"/>
          <w:sz w:val="22"/>
          <w:szCs w:val="40"/>
        </w:rPr>
        <w:t>// 报表</w:t>
      </w:r>
    </w:p>
    <w:p w14:paraId="57B8F012">
      <w:pPr>
        <w:spacing w:before="0" w:after="0" w:line="260" w:lineRule="exact"/>
        <w:rPr>
          <w:sz w:val="36"/>
          <w:szCs w:val="40"/>
        </w:rPr>
      </w:pPr>
      <w:r>
        <w:rPr>
          <w:rFonts w:ascii="Consolas" w:hAnsi="Consolas" w:eastAsia="Consolas"/>
          <w:color w:val="2D2D2D"/>
          <w:sz w:val="22"/>
          <w:szCs w:val="40"/>
        </w:rPr>
        <w:t>export const reportAPI = {</w:t>
      </w:r>
    </w:p>
    <w:p w14:paraId="6F57CA96">
      <w:pPr>
        <w:spacing w:before="0" w:after="0" w:line="260" w:lineRule="exact"/>
        <w:rPr>
          <w:sz w:val="36"/>
          <w:szCs w:val="40"/>
        </w:rPr>
      </w:pPr>
      <w:r>
        <w:rPr>
          <w:rFonts w:ascii="Consolas" w:hAnsi="Consolas" w:eastAsia="Consolas"/>
          <w:color w:val="2D2D2D"/>
          <w:sz w:val="22"/>
          <w:szCs w:val="40"/>
        </w:rPr>
        <w:t xml:space="preserve">  list: (params) =&gt; request.get('/reports/', { params }),</w:t>
      </w:r>
    </w:p>
    <w:p w14:paraId="7D86B5AC">
      <w:pPr>
        <w:spacing w:before="0" w:after="0" w:line="260" w:lineRule="exact"/>
        <w:rPr>
          <w:sz w:val="36"/>
          <w:szCs w:val="40"/>
        </w:rPr>
      </w:pPr>
      <w:r>
        <w:rPr>
          <w:rFonts w:ascii="Consolas" w:hAnsi="Consolas" w:eastAsia="Consolas"/>
          <w:color w:val="2D2D2D"/>
          <w:sz w:val="22"/>
          <w:szCs w:val="40"/>
        </w:rPr>
        <w:t xml:space="preserve">  generate: (data) =&gt; request.post('/reports/', data),</w:t>
      </w:r>
    </w:p>
    <w:p w14:paraId="729D6294">
      <w:pPr>
        <w:spacing w:before="0" w:after="0" w:line="260" w:lineRule="exact"/>
        <w:rPr>
          <w:sz w:val="36"/>
          <w:szCs w:val="40"/>
        </w:rPr>
      </w:pPr>
      <w:r>
        <w:rPr>
          <w:rFonts w:ascii="Consolas" w:hAnsi="Consolas" w:eastAsia="Consolas"/>
          <w:color w:val="2D2D2D"/>
          <w:sz w:val="22"/>
          <w:szCs w:val="40"/>
        </w:rPr>
        <w:t xml:space="preserve">  detail: (id) =&gt; request.get(`/reports/${id}/`),</w:t>
      </w:r>
    </w:p>
    <w:p w14:paraId="7BA93AFB">
      <w:pPr>
        <w:spacing w:before="0" w:after="0" w:line="260" w:lineRule="exact"/>
        <w:rPr>
          <w:sz w:val="36"/>
          <w:szCs w:val="40"/>
        </w:rPr>
      </w:pPr>
      <w:r>
        <w:rPr>
          <w:rFonts w:ascii="Consolas" w:hAnsi="Consolas" w:eastAsia="Consolas"/>
          <w:color w:val="2D2D2D"/>
          <w:sz w:val="22"/>
          <w:szCs w:val="40"/>
        </w:rPr>
        <w:t xml:space="preserve">  download: (id) =&gt; request.get(`/reports/${id}/download/`, { responseType: 'blob' }),</w:t>
      </w:r>
    </w:p>
    <w:p w14:paraId="15BCAEE3">
      <w:pPr>
        <w:spacing w:before="0" w:after="0" w:line="260" w:lineRule="exact"/>
        <w:rPr>
          <w:sz w:val="36"/>
          <w:szCs w:val="40"/>
        </w:rPr>
      </w:pPr>
      <w:r>
        <w:rPr>
          <w:rFonts w:ascii="Consolas" w:hAnsi="Consolas" w:eastAsia="Consolas"/>
          <w:color w:val="2D2D2D"/>
          <w:sz w:val="22"/>
          <w:szCs w:val="40"/>
        </w:rPr>
        <w:t xml:space="preserve">  delete: (id) =&gt; request.delete(`/reports/${id}/`),</w:t>
      </w:r>
    </w:p>
    <w:p w14:paraId="0173F136">
      <w:pPr>
        <w:spacing w:before="0" w:after="0" w:line="260" w:lineRule="exact"/>
        <w:rPr>
          <w:sz w:val="36"/>
          <w:szCs w:val="40"/>
        </w:rPr>
      </w:pPr>
      <w:r>
        <w:rPr>
          <w:rFonts w:ascii="Consolas" w:hAnsi="Consolas" w:eastAsia="Consolas"/>
          <w:color w:val="2D2D2D"/>
          <w:sz w:val="22"/>
          <w:szCs w:val="40"/>
        </w:rPr>
        <w:t>}</w:t>
      </w:r>
    </w:p>
    <w:p w14:paraId="11F43E1E">
      <w:pPr>
        <w:spacing w:before="0" w:after="0" w:line="260" w:lineRule="exact"/>
        <w:rPr>
          <w:sz w:val="36"/>
          <w:szCs w:val="40"/>
        </w:rPr>
      </w:pPr>
      <w:r>
        <w:rPr>
          <w:rFonts w:ascii="Consolas" w:hAnsi="Consolas" w:eastAsia="Consolas"/>
          <w:color w:val="2D2D2D"/>
          <w:sz w:val="22"/>
          <w:szCs w:val="40"/>
        </w:rPr>
        <w:t xml:space="preserve"> </w:t>
      </w:r>
    </w:p>
    <w:p w14:paraId="4DDBF981">
      <w:pPr>
        <w:spacing w:before="0" w:after="0" w:line="260" w:lineRule="exact"/>
        <w:rPr>
          <w:sz w:val="36"/>
          <w:szCs w:val="40"/>
        </w:rPr>
      </w:pPr>
      <w:r>
        <w:rPr>
          <w:rFonts w:ascii="Consolas" w:hAnsi="Consolas" w:eastAsia="Consolas"/>
          <w:color w:val="2D2D2D"/>
          <w:sz w:val="22"/>
          <w:szCs w:val="40"/>
        </w:rPr>
        <w:t>// 文件</w:t>
      </w:r>
    </w:p>
    <w:p w14:paraId="2557CD81">
      <w:pPr>
        <w:spacing w:before="0" w:after="0" w:line="260" w:lineRule="exact"/>
        <w:rPr>
          <w:sz w:val="36"/>
          <w:szCs w:val="40"/>
        </w:rPr>
      </w:pPr>
      <w:r>
        <w:rPr>
          <w:rFonts w:ascii="Consolas" w:hAnsi="Consolas" w:eastAsia="Consolas"/>
          <w:color w:val="2D2D2D"/>
          <w:sz w:val="22"/>
          <w:szCs w:val="40"/>
        </w:rPr>
        <w:t>export const fileAPI = {</w:t>
      </w:r>
    </w:p>
    <w:p w14:paraId="0F617CF8">
      <w:pPr>
        <w:spacing w:before="0" w:after="0" w:line="260" w:lineRule="exact"/>
        <w:rPr>
          <w:sz w:val="36"/>
          <w:szCs w:val="40"/>
        </w:rPr>
      </w:pPr>
      <w:r>
        <w:rPr>
          <w:rFonts w:ascii="Consolas" w:hAnsi="Consolas" w:eastAsia="Consolas"/>
          <w:color w:val="2D2D2D"/>
          <w:sz w:val="22"/>
          <w:szCs w:val="40"/>
        </w:rPr>
        <w:t xml:space="preserve">  list: (params) =&gt; request.get('/files/', { params }),</w:t>
      </w:r>
    </w:p>
    <w:p w14:paraId="2B55B638">
      <w:pPr>
        <w:spacing w:before="0" w:after="0" w:line="260" w:lineRule="exact"/>
        <w:rPr>
          <w:sz w:val="36"/>
          <w:szCs w:val="40"/>
        </w:rPr>
      </w:pPr>
      <w:r>
        <w:rPr>
          <w:rFonts w:ascii="Consolas" w:hAnsi="Consolas" w:eastAsia="Consolas"/>
          <w:color w:val="2D2D2D"/>
          <w:sz w:val="22"/>
          <w:szCs w:val="40"/>
        </w:rPr>
        <w:t xml:space="preserve">  upload: (file, taskId, projectId) =&gt; {</w:t>
      </w:r>
    </w:p>
    <w:p w14:paraId="5B212798">
      <w:pPr>
        <w:spacing w:before="0" w:after="0" w:line="260" w:lineRule="exact"/>
        <w:rPr>
          <w:sz w:val="36"/>
          <w:szCs w:val="40"/>
        </w:rPr>
      </w:pPr>
      <w:r>
        <w:rPr>
          <w:rFonts w:ascii="Consolas" w:hAnsi="Consolas" w:eastAsia="Consolas"/>
          <w:color w:val="2D2D2D"/>
          <w:sz w:val="22"/>
          <w:szCs w:val="40"/>
        </w:rPr>
        <w:t xml:space="preserve">    const fd = new FormData(); fd.append('file', file)</w:t>
      </w:r>
    </w:p>
    <w:p w14:paraId="75CC2038">
      <w:pPr>
        <w:spacing w:before="0" w:after="0" w:line="260" w:lineRule="exact"/>
        <w:rPr>
          <w:sz w:val="36"/>
          <w:szCs w:val="40"/>
        </w:rPr>
      </w:pPr>
      <w:r>
        <w:rPr>
          <w:rFonts w:ascii="Consolas" w:hAnsi="Consolas" w:eastAsia="Consolas"/>
          <w:color w:val="2D2D2D"/>
          <w:sz w:val="22"/>
          <w:szCs w:val="40"/>
        </w:rPr>
        <w:t xml:space="preserve">    if (taskId) fd.append('task_id', taskId)</w:t>
      </w:r>
    </w:p>
    <w:p w14:paraId="5BE3318E">
      <w:pPr>
        <w:spacing w:before="0" w:after="0" w:line="260" w:lineRule="exact"/>
        <w:rPr>
          <w:sz w:val="36"/>
          <w:szCs w:val="40"/>
        </w:rPr>
      </w:pPr>
      <w:r>
        <w:rPr>
          <w:rFonts w:ascii="Consolas" w:hAnsi="Consolas" w:eastAsia="Consolas"/>
          <w:color w:val="2D2D2D"/>
          <w:sz w:val="22"/>
          <w:szCs w:val="40"/>
        </w:rPr>
        <w:t xml:space="preserve">    if (projectId) fd.append('project_id', projectId)</w:t>
      </w:r>
    </w:p>
    <w:p w14:paraId="41E7A300">
      <w:pPr>
        <w:spacing w:before="0" w:after="0" w:line="260" w:lineRule="exact"/>
        <w:rPr>
          <w:sz w:val="36"/>
          <w:szCs w:val="40"/>
        </w:rPr>
      </w:pPr>
      <w:r>
        <w:rPr>
          <w:rFonts w:ascii="Consolas" w:hAnsi="Consolas" w:eastAsia="Consolas"/>
          <w:color w:val="2D2D2D"/>
          <w:sz w:val="22"/>
          <w:szCs w:val="40"/>
        </w:rPr>
        <w:t xml:space="preserve">    return request.post('/files/', fd, { headers: { 'Content-Type': 'multipart/form-data' } })</w:t>
      </w:r>
    </w:p>
    <w:p w14:paraId="01D075C1">
      <w:pPr>
        <w:spacing w:before="0" w:after="0" w:line="260" w:lineRule="exact"/>
        <w:rPr>
          <w:sz w:val="36"/>
          <w:szCs w:val="40"/>
        </w:rPr>
      </w:pPr>
      <w:r>
        <w:rPr>
          <w:rFonts w:ascii="Consolas" w:hAnsi="Consolas" w:eastAsia="Consolas"/>
          <w:color w:val="2D2D2D"/>
          <w:sz w:val="22"/>
          <w:szCs w:val="40"/>
        </w:rPr>
        <w:t xml:space="preserve">  },</w:t>
      </w:r>
    </w:p>
    <w:p w14:paraId="50DDF3B3">
      <w:pPr>
        <w:spacing w:before="0" w:after="0" w:line="260" w:lineRule="exact"/>
        <w:rPr>
          <w:sz w:val="36"/>
          <w:szCs w:val="40"/>
        </w:rPr>
      </w:pPr>
      <w:r>
        <w:rPr>
          <w:rFonts w:ascii="Consolas" w:hAnsi="Consolas" w:eastAsia="Consolas"/>
          <w:color w:val="2D2D2D"/>
          <w:sz w:val="22"/>
          <w:szCs w:val="40"/>
        </w:rPr>
        <w:t xml:space="preserve">  download: (id) =&gt; request.get(`/files/${id}/`, { responseType: 'blob' }),</w:t>
      </w:r>
    </w:p>
    <w:p w14:paraId="4C33850F">
      <w:pPr>
        <w:spacing w:before="0" w:after="0" w:line="260" w:lineRule="exact"/>
        <w:rPr>
          <w:sz w:val="36"/>
          <w:szCs w:val="40"/>
        </w:rPr>
      </w:pPr>
      <w:r>
        <w:rPr>
          <w:rFonts w:ascii="Consolas" w:hAnsi="Consolas" w:eastAsia="Consolas"/>
          <w:color w:val="2D2D2D"/>
          <w:sz w:val="22"/>
          <w:szCs w:val="40"/>
        </w:rPr>
        <w:t xml:space="preserve">  delete: (id) =&gt; request.delete(`/files/${id}/`),</w:t>
      </w:r>
    </w:p>
    <w:p w14:paraId="70BB3FF1">
      <w:pPr>
        <w:spacing w:before="0" w:after="0" w:line="260" w:lineRule="exact"/>
        <w:rPr>
          <w:sz w:val="36"/>
          <w:szCs w:val="40"/>
        </w:rPr>
      </w:pPr>
      <w:r>
        <w:rPr>
          <w:rFonts w:ascii="Consolas" w:hAnsi="Consolas" w:eastAsia="Consolas"/>
          <w:color w:val="2D2D2D"/>
          <w:sz w:val="22"/>
          <w:szCs w:val="40"/>
        </w:rPr>
        <w:t>}</w:t>
      </w:r>
    </w:p>
    <w:p w14:paraId="599C1B33">
      <w:pPr>
        <w:spacing w:before="0" w:after="0" w:line="260" w:lineRule="exact"/>
        <w:rPr>
          <w:sz w:val="36"/>
          <w:szCs w:val="40"/>
        </w:rPr>
      </w:pPr>
      <w:r>
        <w:rPr>
          <w:rFonts w:ascii="Consolas" w:hAnsi="Consolas" w:eastAsia="Consolas"/>
          <w:color w:val="2D2D2D"/>
          <w:sz w:val="22"/>
          <w:szCs w:val="40"/>
        </w:rPr>
        <w:t xml:space="preserve"> </w:t>
      </w:r>
    </w:p>
    <w:p w14:paraId="6907B703">
      <w:pPr>
        <w:spacing w:before="0" w:after="0" w:line="260" w:lineRule="exact"/>
        <w:rPr>
          <w:sz w:val="36"/>
          <w:szCs w:val="40"/>
        </w:rPr>
      </w:pPr>
      <w:r>
        <w:rPr>
          <w:rFonts w:ascii="Consolas" w:hAnsi="Consolas" w:eastAsia="Consolas"/>
          <w:color w:val="2D2D2D"/>
          <w:sz w:val="22"/>
          <w:szCs w:val="40"/>
        </w:rPr>
        <w:t>// 用户</w:t>
      </w:r>
    </w:p>
    <w:p w14:paraId="77483EB7">
      <w:pPr>
        <w:spacing w:before="0" w:after="0" w:line="260" w:lineRule="exact"/>
        <w:rPr>
          <w:sz w:val="36"/>
          <w:szCs w:val="40"/>
        </w:rPr>
      </w:pPr>
      <w:r>
        <w:rPr>
          <w:rFonts w:ascii="Consolas" w:hAnsi="Consolas" w:eastAsia="Consolas"/>
          <w:color w:val="2D2D2D"/>
          <w:sz w:val="22"/>
          <w:szCs w:val="40"/>
        </w:rPr>
        <w:t>export const userAPI = {</w:t>
      </w:r>
    </w:p>
    <w:p w14:paraId="1E3F2399">
      <w:pPr>
        <w:spacing w:before="0" w:after="0" w:line="260" w:lineRule="exact"/>
        <w:rPr>
          <w:sz w:val="36"/>
          <w:szCs w:val="40"/>
        </w:rPr>
      </w:pPr>
      <w:r>
        <w:rPr>
          <w:rFonts w:ascii="Consolas" w:hAnsi="Consolas" w:eastAsia="Consolas"/>
          <w:color w:val="2D2D2D"/>
          <w:sz w:val="22"/>
          <w:szCs w:val="40"/>
        </w:rPr>
        <w:t xml:space="preserve">  search: (q) =&gt; request.get('/auth/users/search/', { params: { q } }),</w:t>
      </w:r>
    </w:p>
    <w:p w14:paraId="2665A5C6">
      <w:pPr>
        <w:spacing w:before="0" w:after="0" w:line="260" w:lineRule="exact"/>
        <w:rPr>
          <w:sz w:val="36"/>
          <w:szCs w:val="40"/>
        </w:rPr>
      </w:pPr>
      <w:r>
        <w:rPr>
          <w:rFonts w:ascii="Consolas" w:hAnsi="Consolas" w:eastAsia="Consolas"/>
          <w:color w:val="2D2D2D"/>
          <w:sz w:val="22"/>
          <w:szCs w:val="40"/>
        </w:rPr>
        <w:t>}</w:t>
      </w:r>
    </w:p>
    <w:p w14:paraId="5F729D3B">
      <w:pPr>
        <w:spacing w:before="0" w:after="0" w:line="260" w:lineRule="exact"/>
        <w:rPr>
          <w:sz w:val="36"/>
          <w:szCs w:val="40"/>
        </w:rPr>
      </w:pPr>
      <w:r>
        <w:rPr>
          <w:rFonts w:ascii="Consolas" w:hAnsi="Consolas" w:eastAsia="Consolas"/>
          <w:color w:val="2D2D2D"/>
          <w:sz w:val="22"/>
          <w:szCs w:val="40"/>
        </w:rPr>
        <w:t xml:space="preserve"> </w:t>
      </w:r>
    </w:p>
    <w:p w14:paraId="7AB5C27F">
      <w:pPr>
        <w:spacing w:before="0" w:after="0" w:line="260" w:lineRule="exact"/>
        <w:rPr>
          <w:sz w:val="36"/>
          <w:szCs w:val="40"/>
        </w:rPr>
      </w:pPr>
      <w:r>
        <w:rPr>
          <w:rFonts w:ascii="Consolas" w:hAnsi="Consolas" w:eastAsia="Consolas"/>
          <w:color w:val="2D2D2D"/>
          <w:sz w:val="22"/>
          <w:szCs w:val="40"/>
        </w:rPr>
        <w:t>// 仪表盘</w:t>
      </w:r>
    </w:p>
    <w:p w14:paraId="5C5E80B8">
      <w:pPr>
        <w:spacing w:before="0" w:after="0" w:line="260" w:lineRule="exact"/>
        <w:rPr>
          <w:sz w:val="36"/>
          <w:szCs w:val="40"/>
        </w:rPr>
      </w:pPr>
      <w:r>
        <w:rPr>
          <w:rFonts w:ascii="Consolas" w:hAnsi="Consolas" w:eastAsia="Consolas"/>
          <w:color w:val="2D2D2D"/>
          <w:sz w:val="22"/>
          <w:szCs w:val="40"/>
        </w:rPr>
        <w:t>export const dashboardAPI = {</w:t>
      </w:r>
    </w:p>
    <w:p w14:paraId="52386DA5">
      <w:pPr>
        <w:spacing w:before="0" w:after="0" w:line="260" w:lineRule="exact"/>
        <w:rPr>
          <w:sz w:val="36"/>
          <w:szCs w:val="40"/>
        </w:rPr>
      </w:pPr>
      <w:r>
        <w:rPr>
          <w:rFonts w:ascii="Consolas" w:hAnsi="Consolas" w:eastAsia="Consolas"/>
          <w:color w:val="2D2D2D"/>
          <w:sz w:val="22"/>
          <w:szCs w:val="40"/>
        </w:rPr>
        <w:t xml:space="preserve">  summary: () =&gt; request.get('/dashboard/'),</w:t>
      </w:r>
    </w:p>
    <w:p w14:paraId="28CDEA40">
      <w:pPr>
        <w:spacing w:before="0" w:after="0" w:line="260" w:lineRule="exact"/>
        <w:rPr>
          <w:sz w:val="36"/>
          <w:szCs w:val="40"/>
        </w:rPr>
      </w:pPr>
      <w:r>
        <w:rPr>
          <w:rFonts w:ascii="Consolas" w:hAnsi="Consolas" w:eastAsia="Consolas"/>
          <w:color w:val="2D2D2D"/>
          <w:sz w:val="22"/>
          <w:szCs w:val="40"/>
        </w:rPr>
        <w:t>}</w:t>
      </w:r>
    </w:p>
    <w:p w14:paraId="78F70153">
      <w:pPr>
        <w:spacing w:before="0" w:after="0" w:line="260" w:lineRule="exact"/>
        <w:rPr>
          <w:sz w:val="36"/>
          <w:szCs w:val="40"/>
        </w:rPr>
      </w:pPr>
      <w:r>
        <w:rPr>
          <w:rFonts w:ascii="Consolas" w:hAnsi="Consolas" w:eastAsia="Consolas"/>
          <w:color w:val="2D2D2D"/>
          <w:sz w:val="22"/>
          <w:szCs w:val="40"/>
        </w:rPr>
        <w:t xml:space="preserve"> </w:t>
      </w:r>
    </w:p>
    <w:p w14:paraId="754D622A">
      <w:pPr>
        <w:rPr>
          <w:sz w:val="36"/>
          <w:szCs w:val="40"/>
        </w:rPr>
      </w:pPr>
    </w:p>
    <w:p w14:paraId="397E47B9">
      <w:pPr>
        <w:spacing w:before="200" w:after="40"/>
        <w:rPr>
          <w:sz w:val="36"/>
          <w:szCs w:val="40"/>
        </w:rPr>
      </w:pPr>
      <w:r>
        <w:rPr>
          <w:b/>
          <w:color w:val="1A56DB"/>
          <w:sz w:val="28"/>
          <w:szCs w:val="40"/>
        </w:rPr>
        <w:t>// frontend\src\api\request.js</w:t>
      </w:r>
    </w:p>
    <w:p w14:paraId="56C6AA80">
      <w:pPr>
        <w:spacing w:before="0" w:after="0" w:line="260" w:lineRule="exact"/>
        <w:rPr>
          <w:sz w:val="36"/>
          <w:szCs w:val="40"/>
        </w:rPr>
      </w:pPr>
      <w:r>
        <w:rPr>
          <w:rFonts w:ascii="Consolas" w:hAnsi="Consolas" w:eastAsia="Consolas"/>
          <w:color w:val="2D2D2D"/>
          <w:sz w:val="22"/>
          <w:szCs w:val="40"/>
        </w:rPr>
        <w:t>import axios from 'axios'</w:t>
      </w:r>
    </w:p>
    <w:p w14:paraId="40BE5611">
      <w:pPr>
        <w:spacing w:before="0" w:after="0" w:line="260" w:lineRule="exact"/>
        <w:rPr>
          <w:sz w:val="36"/>
          <w:szCs w:val="40"/>
        </w:rPr>
      </w:pPr>
      <w:r>
        <w:rPr>
          <w:rFonts w:ascii="Consolas" w:hAnsi="Consolas" w:eastAsia="Consolas"/>
          <w:color w:val="2D2D2D"/>
          <w:sz w:val="22"/>
          <w:szCs w:val="40"/>
        </w:rPr>
        <w:t xml:space="preserve"> </w:t>
      </w:r>
    </w:p>
    <w:p w14:paraId="35599F80">
      <w:pPr>
        <w:spacing w:before="0" w:after="0" w:line="260" w:lineRule="exact"/>
        <w:rPr>
          <w:sz w:val="36"/>
          <w:szCs w:val="40"/>
        </w:rPr>
      </w:pPr>
      <w:r>
        <w:rPr>
          <w:rFonts w:ascii="Consolas" w:hAnsi="Consolas" w:eastAsia="Consolas"/>
          <w:color w:val="2D2D2D"/>
          <w:sz w:val="22"/>
          <w:szCs w:val="40"/>
        </w:rPr>
        <w:t>const request = axios.create({</w:t>
      </w:r>
    </w:p>
    <w:p w14:paraId="23CD15AE">
      <w:pPr>
        <w:spacing w:before="0" w:after="0" w:line="260" w:lineRule="exact"/>
        <w:rPr>
          <w:sz w:val="36"/>
          <w:szCs w:val="40"/>
        </w:rPr>
      </w:pPr>
      <w:r>
        <w:rPr>
          <w:rFonts w:ascii="Consolas" w:hAnsi="Consolas" w:eastAsia="Consolas"/>
          <w:color w:val="2D2D2D"/>
          <w:sz w:val="22"/>
          <w:szCs w:val="40"/>
        </w:rPr>
        <w:t xml:space="preserve">  baseURL: '/api',</w:t>
      </w:r>
    </w:p>
    <w:p w14:paraId="7E8B03D8">
      <w:pPr>
        <w:spacing w:before="0" w:after="0" w:line="260" w:lineRule="exact"/>
        <w:rPr>
          <w:sz w:val="36"/>
          <w:szCs w:val="40"/>
        </w:rPr>
      </w:pPr>
      <w:r>
        <w:rPr>
          <w:rFonts w:ascii="Consolas" w:hAnsi="Consolas" w:eastAsia="Consolas"/>
          <w:color w:val="2D2D2D"/>
          <w:sz w:val="22"/>
          <w:szCs w:val="40"/>
        </w:rPr>
        <w:t xml:space="preserve">  timeout: 10000</w:t>
      </w:r>
    </w:p>
    <w:p w14:paraId="5F64BD99">
      <w:pPr>
        <w:spacing w:before="0" w:after="0" w:line="260" w:lineRule="exact"/>
        <w:rPr>
          <w:sz w:val="36"/>
          <w:szCs w:val="40"/>
        </w:rPr>
      </w:pPr>
      <w:r>
        <w:rPr>
          <w:rFonts w:ascii="Consolas" w:hAnsi="Consolas" w:eastAsia="Consolas"/>
          <w:color w:val="2D2D2D"/>
          <w:sz w:val="22"/>
          <w:szCs w:val="40"/>
        </w:rPr>
        <w:t>})</w:t>
      </w:r>
    </w:p>
    <w:p w14:paraId="55BB273D">
      <w:pPr>
        <w:spacing w:before="0" w:after="0" w:line="260" w:lineRule="exact"/>
        <w:rPr>
          <w:sz w:val="36"/>
          <w:szCs w:val="40"/>
        </w:rPr>
      </w:pPr>
      <w:r>
        <w:rPr>
          <w:rFonts w:ascii="Consolas" w:hAnsi="Consolas" w:eastAsia="Consolas"/>
          <w:color w:val="2D2D2D"/>
          <w:sz w:val="22"/>
          <w:szCs w:val="40"/>
        </w:rPr>
        <w:t xml:space="preserve"> </w:t>
      </w:r>
    </w:p>
    <w:p w14:paraId="16EDDF29">
      <w:pPr>
        <w:spacing w:before="0" w:after="0" w:line="260" w:lineRule="exact"/>
        <w:rPr>
          <w:sz w:val="36"/>
          <w:szCs w:val="40"/>
        </w:rPr>
      </w:pPr>
      <w:r>
        <w:rPr>
          <w:rFonts w:ascii="Consolas" w:hAnsi="Consolas" w:eastAsia="Consolas"/>
          <w:color w:val="2D2D2D"/>
          <w:sz w:val="22"/>
          <w:szCs w:val="40"/>
        </w:rPr>
        <w:t>request.interceptors.request.use(config =&gt; {</w:t>
      </w:r>
    </w:p>
    <w:p w14:paraId="05B03D88">
      <w:pPr>
        <w:spacing w:before="0" w:after="0" w:line="260" w:lineRule="exact"/>
        <w:rPr>
          <w:sz w:val="36"/>
          <w:szCs w:val="40"/>
        </w:rPr>
      </w:pPr>
      <w:r>
        <w:rPr>
          <w:rFonts w:ascii="Consolas" w:hAnsi="Consolas" w:eastAsia="Consolas"/>
          <w:color w:val="2D2D2D"/>
          <w:sz w:val="22"/>
          <w:szCs w:val="40"/>
        </w:rPr>
        <w:t xml:space="preserve">  const token = localStorage.getItem('access_token')</w:t>
      </w:r>
    </w:p>
    <w:p w14:paraId="62B635C0">
      <w:pPr>
        <w:spacing w:before="0" w:after="0" w:line="260" w:lineRule="exact"/>
        <w:rPr>
          <w:sz w:val="36"/>
          <w:szCs w:val="40"/>
        </w:rPr>
      </w:pPr>
      <w:r>
        <w:rPr>
          <w:rFonts w:ascii="Consolas" w:hAnsi="Consolas" w:eastAsia="Consolas"/>
          <w:color w:val="2D2D2D"/>
          <w:sz w:val="22"/>
          <w:szCs w:val="40"/>
        </w:rPr>
        <w:t xml:space="preserve">  if (token) {</w:t>
      </w:r>
    </w:p>
    <w:p w14:paraId="1029F65C">
      <w:pPr>
        <w:spacing w:before="0" w:after="0" w:line="260" w:lineRule="exact"/>
        <w:rPr>
          <w:sz w:val="36"/>
          <w:szCs w:val="40"/>
        </w:rPr>
      </w:pPr>
      <w:r>
        <w:rPr>
          <w:rFonts w:ascii="Consolas" w:hAnsi="Consolas" w:eastAsia="Consolas"/>
          <w:color w:val="2D2D2D"/>
          <w:sz w:val="22"/>
          <w:szCs w:val="40"/>
        </w:rPr>
        <w:t xml:space="preserve">    config.headers.Authorization = `Bearer ${token}`</w:t>
      </w:r>
    </w:p>
    <w:p w14:paraId="463570EA">
      <w:pPr>
        <w:spacing w:before="0" w:after="0" w:line="260" w:lineRule="exact"/>
        <w:rPr>
          <w:sz w:val="36"/>
          <w:szCs w:val="40"/>
        </w:rPr>
      </w:pPr>
      <w:r>
        <w:rPr>
          <w:rFonts w:ascii="Consolas" w:hAnsi="Consolas" w:eastAsia="Consolas"/>
          <w:color w:val="2D2D2D"/>
          <w:sz w:val="22"/>
          <w:szCs w:val="40"/>
        </w:rPr>
        <w:t xml:space="preserve">  }</w:t>
      </w:r>
    </w:p>
    <w:p w14:paraId="6C1E89CC">
      <w:pPr>
        <w:spacing w:before="0" w:after="0" w:line="260" w:lineRule="exact"/>
        <w:rPr>
          <w:sz w:val="36"/>
          <w:szCs w:val="40"/>
        </w:rPr>
      </w:pPr>
      <w:r>
        <w:rPr>
          <w:rFonts w:ascii="Consolas" w:hAnsi="Consolas" w:eastAsia="Consolas"/>
          <w:color w:val="2D2D2D"/>
          <w:sz w:val="22"/>
          <w:szCs w:val="40"/>
        </w:rPr>
        <w:t xml:space="preserve">  return config</w:t>
      </w:r>
    </w:p>
    <w:p w14:paraId="3B0D8140">
      <w:pPr>
        <w:spacing w:before="0" w:after="0" w:line="260" w:lineRule="exact"/>
        <w:rPr>
          <w:sz w:val="36"/>
          <w:szCs w:val="40"/>
        </w:rPr>
      </w:pPr>
      <w:r>
        <w:rPr>
          <w:rFonts w:ascii="Consolas" w:hAnsi="Consolas" w:eastAsia="Consolas"/>
          <w:color w:val="2D2D2D"/>
          <w:sz w:val="22"/>
          <w:szCs w:val="40"/>
        </w:rPr>
        <w:t>})</w:t>
      </w:r>
    </w:p>
    <w:p w14:paraId="44DFAC5A">
      <w:pPr>
        <w:spacing w:before="0" w:after="0" w:line="260" w:lineRule="exact"/>
        <w:rPr>
          <w:sz w:val="36"/>
          <w:szCs w:val="40"/>
        </w:rPr>
      </w:pPr>
      <w:r>
        <w:rPr>
          <w:rFonts w:ascii="Consolas" w:hAnsi="Consolas" w:eastAsia="Consolas"/>
          <w:color w:val="2D2D2D"/>
          <w:sz w:val="22"/>
          <w:szCs w:val="40"/>
        </w:rPr>
        <w:t xml:space="preserve"> </w:t>
      </w:r>
    </w:p>
    <w:p w14:paraId="268EF52A">
      <w:pPr>
        <w:spacing w:before="0" w:after="0" w:line="260" w:lineRule="exact"/>
        <w:rPr>
          <w:sz w:val="36"/>
          <w:szCs w:val="40"/>
        </w:rPr>
      </w:pPr>
      <w:r>
        <w:rPr>
          <w:rFonts w:ascii="Consolas" w:hAnsi="Consolas" w:eastAsia="Consolas"/>
          <w:color w:val="2D2D2D"/>
          <w:sz w:val="22"/>
          <w:szCs w:val="40"/>
        </w:rPr>
        <w:t>request.interceptors.response.use(</w:t>
      </w:r>
    </w:p>
    <w:p w14:paraId="02569A30">
      <w:pPr>
        <w:spacing w:before="0" w:after="0" w:line="260" w:lineRule="exact"/>
        <w:rPr>
          <w:sz w:val="36"/>
          <w:szCs w:val="40"/>
        </w:rPr>
      </w:pPr>
      <w:r>
        <w:rPr>
          <w:rFonts w:ascii="Consolas" w:hAnsi="Consolas" w:eastAsia="Consolas"/>
          <w:color w:val="2D2D2D"/>
          <w:sz w:val="22"/>
          <w:szCs w:val="40"/>
        </w:rPr>
        <w:t xml:space="preserve">  response =&gt; response.data,</w:t>
      </w:r>
    </w:p>
    <w:p w14:paraId="3C9B6F49">
      <w:pPr>
        <w:spacing w:before="0" w:after="0" w:line="260" w:lineRule="exact"/>
        <w:rPr>
          <w:sz w:val="36"/>
          <w:szCs w:val="40"/>
        </w:rPr>
      </w:pPr>
      <w:r>
        <w:rPr>
          <w:rFonts w:ascii="Consolas" w:hAnsi="Consolas" w:eastAsia="Consolas"/>
          <w:color w:val="2D2D2D"/>
          <w:sz w:val="22"/>
          <w:szCs w:val="40"/>
        </w:rPr>
        <w:t xml:space="preserve">  error =&gt; {</w:t>
      </w:r>
    </w:p>
    <w:p w14:paraId="70F761BE">
      <w:pPr>
        <w:spacing w:before="0" w:after="0" w:line="260" w:lineRule="exact"/>
        <w:rPr>
          <w:sz w:val="36"/>
          <w:szCs w:val="40"/>
        </w:rPr>
      </w:pPr>
      <w:r>
        <w:rPr>
          <w:rFonts w:ascii="Consolas" w:hAnsi="Consolas" w:eastAsia="Consolas"/>
          <w:color w:val="2D2D2D"/>
          <w:sz w:val="22"/>
          <w:szCs w:val="40"/>
        </w:rPr>
        <w:t xml:space="preserve">    return Promise.reject(error)</w:t>
      </w:r>
    </w:p>
    <w:p w14:paraId="67EEC59C">
      <w:pPr>
        <w:spacing w:before="0" w:after="0" w:line="260" w:lineRule="exact"/>
        <w:rPr>
          <w:sz w:val="36"/>
          <w:szCs w:val="40"/>
        </w:rPr>
      </w:pPr>
      <w:r>
        <w:rPr>
          <w:rFonts w:ascii="Consolas" w:hAnsi="Consolas" w:eastAsia="Consolas"/>
          <w:color w:val="2D2D2D"/>
          <w:sz w:val="22"/>
          <w:szCs w:val="40"/>
        </w:rPr>
        <w:t xml:space="preserve">  }</w:t>
      </w:r>
    </w:p>
    <w:p w14:paraId="1813C29F">
      <w:pPr>
        <w:spacing w:before="0" w:after="0" w:line="260" w:lineRule="exact"/>
        <w:rPr>
          <w:sz w:val="36"/>
          <w:szCs w:val="40"/>
        </w:rPr>
      </w:pPr>
      <w:r>
        <w:rPr>
          <w:rFonts w:ascii="Consolas" w:hAnsi="Consolas" w:eastAsia="Consolas"/>
          <w:color w:val="2D2D2D"/>
          <w:sz w:val="22"/>
          <w:szCs w:val="40"/>
        </w:rPr>
        <w:t>)</w:t>
      </w:r>
    </w:p>
    <w:p w14:paraId="1717AE85">
      <w:pPr>
        <w:spacing w:before="0" w:after="0" w:line="260" w:lineRule="exact"/>
        <w:rPr>
          <w:sz w:val="36"/>
          <w:szCs w:val="40"/>
        </w:rPr>
      </w:pPr>
      <w:r>
        <w:rPr>
          <w:rFonts w:ascii="Consolas" w:hAnsi="Consolas" w:eastAsia="Consolas"/>
          <w:color w:val="2D2D2D"/>
          <w:sz w:val="22"/>
          <w:szCs w:val="40"/>
        </w:rPr>
        <w:t xml:space="preserve"> </w:t>
      </w:r>
    </w:p>
    <w:p w14:paraId="1D2407BD">
      <w:pPr>
        <w:spacing w:before="0" w:after="0" w:line="260" w:lineRule="exact"/>
        <w:rPr>
          <w:sz w:val="36"/>
          <w:szCs w:val="40"/>
        </w:rPr>
      </w:pPr>
      <w:r>
        <w:rPr>
          <w:rFonts w:ascii="Consolas" w:hAnsi="Consolas" w:eastAsia="Consolas"/>
          <w:color w:val="2D2D2D"/>
          <w:sz w:val="22"/>
          <w:szCs w:val="40"/>
        </w:rPr>
        <w:t>export default request</w:t>
      </w:r>
    </w:p>
    <w:p w14:paraId="6DB05B80">
      <w:pPr>
        <w:spacing w:before="0" w:after="0" w:line="260" w:lineRule="exact"/>
        <w:rPr>
          <w:sz w:val="36"/>
          <w:szCs w:val="40"/>
        </w:rPr>
      </w:pPr>
      <w:r>
        <w:rPr>
          <w:rFonts w:ascii="Consolas" w:hAnsi="Consolas" w:eastAsia="Consolas"/>
          <w:color w:val="2D2D2D"/>
          <w:sz w:val="22"/>
          <w:szCs w:val="40"/>
        </w:rPr>
        <w:t xml:space="preserve"> </w:t>
      </w:r>
    </w:p>
    <w:p w14:paraId="04FAEF48">
      <w:pPr>
        <w:rPr>
          <w:sz w:val="36"/>
          <w:szCs w:val="40"/>
        </w:rPr>
      </w:pPr>
    </w:p>
    <w:p w14:paraId="0BE989BD">
      <w:pPr>
        <w:spacing w:before="200" w:after="40"/>
        <w:rPr>
          <w:sz w:val="36"/>
          <w:szCs w:val="40"/>
        </w:rPr>
      </w:pPr>
      <w:r>
        <w:rPr>
          <w:b/>
          <w:color w:val="1A56DB"/>
          <w:sz w:val="28"/>
          <w:szCs w:val="40"/>
        </w:rPr>
        <w:t>// frontend\src\components\charts\BaseChart.vue</w:t>
      </w:r>
    </w:p>
    <w:p w14:paraId="04E29444">
      <w:pPr>
        <w:spacing w:before="0" w:after="0" w:line="260" w:lineRule="exact"/>
        <w:rPr>
          <w:sz w:val="36"/>
          <w:szCs w:val="40"/>
        </w:rPr>
      </w:pPr>
      <w:r>
        <w:rPr>
          <w:rFonts w:ascii="Consolas" w:hAnsi="Consolas" w:eastAsia="Consolas"/>
          <w:color w:val="2D2D2D"/>
          <w:sz w:val="22"/>
          <w:szCs w:val="40"/>
        </w:rPr>
        <w:t>&lt;template&gt;</w:t>
      </w:r>
    </w:p>
    <w:p w14:paraId="4B39455A">
      <w:pPr>
        <w:spacing w:before="0" w:after="0" w:line="260" w:lineRule="exact"/>
        <w:rPr>
          <w:sz w:val="36"/>
          <w:szCs w:val="40"/>
        </w:rPr>
      </w:pPr>
      <w:r>
        <w:rPr>
          <w:rFonts w:ascii="Consolas" w:hAnsi="Consolas" w:eastAsia="Consolas"/>
          <w:color w:val="2D2D2D"/>
          <w:sz w:val="22"/>
          <w:szCs w:val="40"/>
        </w:rPr>
        <w:t xml:space="preserve">  &lt;div ref="chartRef" class="base-chart" v-loading="loading" :style="chartStyle" /&gt;</w:t>
      </w:r>
    </w:p>
    <w:p w14:paraId="6F0CB9C8">
      <w:pPr>
        <w:spacing w:before="0" w:after="0" w:line="260" w:lineRule="exact"/>
        <w:rPr>
          <w:sz w:val="36"/>
          <w:szCs w:val="40"/>
        </w:rPr>
      </w:pPr>
      <w:r>
        <w:rPr>
          <w:rFonts w:ascii="Consolas" w:hAnsi="Consolas" w:eastAsia="Consolas"/>
          <w:color w:val="2D2D2D"/>
          <w:sz w:val="22"/>
          <w:szCs w:val="40"/>
        </w:rPr>
        <w:t>&lt;/template&gt;</w:t>
      </w:r>
    </w:p>
    <w:p w14:paraId="18816F23">
      <w:pPr>
        <w:spacing w:before="0" w:after="0" w:line="260" w:lineRule="exact"/>
        <w:rPr>
          <w:sz w:val="36"/>
          <w:szCs w:val="40"/>
        </w:rPr>
      </w:pPr>
      <w:r>
        <w:rPr>
          <w:rFonts w:ascii="Consolas" w:hAnsi="Consolas" w:eastAsia="Consolas"/>
          <w:color w:val="2D2D2D"/>
          <w:sz w:val="22"/>
          <w:szCs w:val="40"/>
        </w:rPr>
        <w:t xml:space="preserve"> </w:t>
      </w:r>
    </w:p>
    <w:p w14:paraId="09767C8B">
      <w:pPr>
        <w:spacing w:before="0" w:after="0" w:line="260" w:lineRule="exact"/>
        <w:rPr>
          <w:sz w:val="36"/>
          <w:szCs w:val="40"/>
        </w:rPr>
      </w:pPr>
      <w:r>
        <w:rPr>
          <w:rFonts w:ascii="Consolas" w:hAnsi="Consolas" w:eastAsia="Consolas"/>
          <w:color w:val="2D2D2D"/>
          <w:sz w:val="22"/>
          <w:szCs w:val="40"/>
        </w:rPr>
        <w:t>&lt;script setup&gt;</w:t>
      </w:r>
    </w:p>
    <w:p w14:paraId="54A0D77C">
      <w:pPr>
        <w:spacing w:before="0" w:after="0" w:line="260" w:lineRule="exact"/>
        <w:rPr>
          <w:sz w:val="36"/>
          <w:szCs w:val="40"/>
        </w:rPr>
      </w:pPr>
      <w:r>
        <w:rPr>
          <w:rFonts w:ascii="Consolas" w:hAnsi="Consolas" w:eastAsia="Consolas"/>
          <w:color w:val="2D2D2D"/>
          <w:sz w:val="22"/>
          <w:szCs w:val="40"/>
        </w:rPr>
        <w:t>import { ref, computed, onMounted, onUnmounted, watch, nextTick } from 'vue'</w:t>
      </w:r>
    </w:p>
    <w:p w14:paraId="1F810D69">
      <w:pPr>
        <w:spacing w:before="0" w:after="0" w:line="260" w:lineRule="exact"/>
        <w:rPr>
          <w:sz w:val="36"/>
          <w:szCs w:val="40"/>
        </w:rPr>
      </w:pPr>
      <w:r>
        <w:rPr>
          <w:rFonts w:ascii="Consolas" w:hAnsi="Consolas" w:eastAsia="Consolas"/>
          <w:color w:val="2D2D2D"/>
          <w:sz w:val="22"/>
          <w:szCs w:val="40"/>
        </w:rPr>
        <w:t>import * as echarts from 'echarts'</w:t>
      </w:r>
    </w:p>
    <w:p w14:paraId="552BD054">
      <w:pPr>
        <w:spacing w:before="0" w:after="0" w:line="260" w:lineRule="exact"/>
        <w:rPr>
          <w:sz w:val="36"/>
          <w:szCs w:val="40"/>
        </w:rPr>
      </w:pPr>
      <w:r>
        <w:rPr>
          <w:rFonts w:ascii="Consolas" w:hAnsi="Consolas" w:eastAsia="Consolas"/>
          <w:color w:val="2D2D2D"/>
          <w:sz w:val="22"/>
          <w:szCs w:val="40"/>
        </w:rPr>
        <w:t xml:space="preserve"> </w:t>
      </w:r>
    </w:p>
    <w:p w14:paraId="2BB2A2D4">
      <w:pPr>
        <w:spacing w:before="0" w:after="0" w:line="260" w:lineRule="exact"/>
        <w:rPr>
          <w:sz w:val="36"/>
          <w:szCs w:val="40"/>
        </w:rPr>
      </w:pPr>
      <w:r>
        <w:rPr>
          <w:rFonts w:ascii="Consolas" w:hAnsi="Consolas" w:eastAsia="Consolas"/>
          <w:color w:val="2D2D2D"/>
          <w:sz w:val="22"/>
          <w:szCs w:val="40"/>
        </w:rPr>
        <w:t>const props = defineProps({</w:t>
      </w:r>
    </w:p>
    <w:p w14:paraId="5E25F4AF">
      <w:pPr>
        <w:spacing w:before="0" w:after="0" w:line="260" w:lineRule="exact"/>
        <w:rPr>
          <w:sz w:val="36"/>
          <w:szCs w:val="40"/>
        </w:rPr>
      </w:pPr>
      <w:r>
        <w:rPr>
          <w:rFonts w:ascii="Consolas" w:hAnsi="Consolas" w:eastAsia="Consolas"/>
          <w:color w:val="2D2D2D"/>
          <w:sz w:val="22"/>
          <w:szCs w:val="40"/>
        </w:rPr>
        <w:t xml:space="preserve">  option: { type: Object, required: true },</w:t>
      </w:r>
    </w:p>
    <w:p w14:paraId="025B6695">
      <w:pPr>
        <w:spacing w:before="0" w:after="0" w:line="260" w:lineRule="exact"/>
        <w:rPr>
          <w:sz w:val="36"/>
          <w:szCs w:val="40"/>
        </w:rPr>
      </w:pPr>
      <w:r>
        <w:rPr>
          <w:rFonts w:ascii="Consolas" w:hAnsi="Consolas" w:eastAsia="Consolas"/>
          <w:color w:val="2D2D2D"/>
          <w:sz w:val="22"/>
          <w:szCs w:val="40"/>
        </w:rPr>
        <w:t xml:space="preserve">  height: { type: [String, Number], default: '300px' },</w:t>
      </w:r>
    </w:p>
    <w:p w14:paraId="6C6DCE39">
      <w:pPr>
        <w:spacing w:before="0" w:after="0" w:line="260" w:lineRule="exact"/>
        <w:rPr>
          <w:sz w:val="36"/>
          <w:szCs w:val="40"/>
        </w:rPr>
      </w:pPr>
      <w:r>
        <w:rPr>
          <w:rFonts w:ascii="Consolas" w:hAnsi="Consolas" w:eastAsia="Consolas"/>
          <w:color w:val="2D2D2D"/>
          <w:sz w:val="22"/>
          <w:szCs w:val="40"/>
        </w:rPr>
        <w:t xml:space="preserve">  loading: { type: Boolean, default: false },</w:t>
      </w:r>
    </w:p>
    <w:p w14:paraId="0E4D0EB0">
      <w:pPr>
        <w:spacing w:before="0" w:after="0" w:line="260" w:lineRule="exact"/>
        <w:rPr>
          <w:sz w:val="36"/>
          <w:szCs w:val="40"/>
        </w:rPr>
      </w:pPr>
      <w:r>
        <w:rPr>
          <w:rFonts w:ascii="Consolas" w:hAnsi="Consolas" w:eastAsia="Consolas"/>
          <w:color w:val="2D2D2D"/>
          <w:sz w:val="22"/>
          <w:szCs w:val="40"/>
        </w:rPr>
        <w:t xml:space="preserve">  theme: { type: String, default: '' }</w:t>
      </w:r>
    </w:p>
    <w:p w14:paraId="22222924">
      <w:pPr>
        <w:spacing w:before="0" w:after="0" w:line="260" w:lineRule="exact"/>
        <w:rPr>
          <w:sz w:val="36"/>
          <w:szCs w:val="40"/>
        </w:rPr>
      </w:pPr>
      <w:r>
        <w:rPr>
          <w:rFonts w:ascii="Consolas" w:hAnsi="Consolas" w:eastAsia="Consolas"/>
          <w:color w:val="2D2D2D"/>
          <w:sz w:val="22"/>
          <w:szCs w:val="40"/>
        </w:rPr>
        <w:t>})</w:t>
      </w:r>
    </w:p>
    <w:p w14:paraId="01F9F9A6">
      <w:pPr>
        <w:spacing w:before="0" w:after="0" w:line="260" w:lineRule="exact"/>
        <w:rPr>
          <w:sz w:val="36"/>
          <w:szCs w:val="40"/>
        </w:rPr>
      </w:pPr>
      <w:r>
        <w:rPr>
          <w:rFonts w:ascii="Consolas" w:hAnsi="Consolas" w:eastAsia="Consolas"/>
          <w:color w:val="2D2D2D"/>
          <w:sz w:val="22"/>
          <w:szCs w:val="40"/>
        </w:rPr>
        <w:t xml:space="preserve"> </w:t>
      </w:r>
    </w:p>
    <w:p w14:paraId="5B94983C">
      <w:pPr>
        <w:spacing w:before="0" w:after="0" w:line="260" w:lineRule="exact"/>
        <w:rPr>
          <w:sz w:val="36"/>
          <w:szCs w:val="40"/>
        </w:rPr>
      </w:pPr>
      <w:r>
        <w:rPr>
          <w:rFonts w:ascii="Consolas" w:hAnsi="Consolas" w:eastAsia="Consolas"/>
          <w:color w:val="2D2D2D"/>
          <w:sz w:val="22"/>
          <w:szCs w:val="40"/>
        </w:rPr>
        <w:t>const emit = defineEmits(['chart-ready', 'chart-click'])</w:t>
      </w:r>
    </w:p>
    <w:p w14:paraId="69F55EC9">
      <w:pPr>
        <w:spacing w:before="0" w:after="0" w:line="260" w:lineRule="exact"/>
        <w:rPr>
          <w:sz w:val="36"/>
          <w:szCs w:val="40"/>
        </w:rPr>
      </w:pPr>
      <w:r>
        <w:rPr>
          <w:rFonts w:ascii="Consolas" w:hAnsi="Consolas" w:eastAsia="Consolas"/>
          <w:color w:val="2D2D2D"/>
          <w:sz w:val="22"/>
          <w:szCs w:val="40"/>
        </w:rPr>
        <w:t xml:space="preserve"> </w:t>
      </w:r>
    </w:p>
    <w:p w14:paraId="793B1EE4">
      <w:pPr>
        <w:spacing w:before="0" w:after="0" w:line="260" w:lineRule="exact"/>
        <w:rPr>
          <w:sz w:val="36"/>
          <w:szCs w:val="40"/>
        </w:rPr>
      </w:pPr>
      <w:r>
        <w:rPr>
          <w:rFonts w:ascii="Consolas" w:hAnsi="Consolas" w:eastAsia="Consolas"/>
          <w:color w:val="2D2D2D"/>
          <w:sz w:val="22"/>
          <w:szCs w:val="40"/>
        </w:rPr>
        <w:t>const chartRef = ref(null)</w:t>
      </w:r>
    </w:p>
    <w:p w14:paraId="05EEC21D">
      <w:pPr>
        <w:spacing w:before="0" w:after="0" w:line="260" w:lineRule="exact"/>
        <w:rPr>
          <w:sz w:val="36"/>
          <w:szCs w:val="40"/>
        </w:rPr>
      </w:pPr>
      <w:r>
        <w:rPr>
          <w:rFonts w:ascii="Consolas" w:hAnsi="Consolas" w:eastAsia="Consolas"/>
          <w:color w:val="2D2D2D"/>
          <w:sz w:val="22"/>
          <w:szCs w:val="40"/>
        </w:rPr>
        <w:t>let chartInstance = null</w:t>
      </w:r>
    </w:p>
    <w:p w14:paraId="5CB4363D">
      <w:pPr>
        <w:spacing w:before="0" w:after="0" w:line="260" w:lineRule="exact"/>
        <w:rPr>
          <w:sz w:val="36"/>
          <w:szCs w:val="40"/>
        </w:rPr>
      </w:pPr>
      <w:r>
        <w:rPr>
          <w:rFonts w:ascii="Consolas" w:hAnsi="Consolas" w:eastAsia="Consolas"/>
          <w:color w:val="2D2D2D"/>
          <w:sz w:val="22"/>
          <w:szCs w:val="40"/>
        </w:rPr>
        <w:t>let resizeObserver = null</w:t>
      </w:r>
    </w:p>
    <w:p w14:paraId="1CDF9399">
      <w:pPr>
        <w:spacing w:before="0" w:after="0" w:line="260" w:lineRule="exact"/>
        <w:rPr>
          <w:sz w:val="36"/>
          <w:szCs w:val="40"/>
        </w:rPr>
      </w:pPr>
      <w:r>
        <w:rPr>
          <w:rFonts w:ascii="Consolas" w:hAnsi="Consolas" w:eastAsia="Consolas"/>
          <w:color w:val="2D2D2D"/>
          <w:sz w:val="22"/>
          <w:szCs w:val="40"/>
        </w:rPr>
        <w:t xml:space="preserve"> </w:t>
      </w:r>
    </w:p>
    <w:p w14:paraId="7578E109">
      <w:pPr>
        <w:spacing w:before="0" w:after="0" w:line="260" w:lineRule="exact"/>
        <w:rPr>
          <w:sz w:val="36"/>
          <w:szCs w:val="40"/>
        </w:rPr>
      </w:pPr>
      <w:r>
        <w:rPr>
          <w:rFonts w:ascii="Consolas" w:hAnsi="Consolas" w:eastAsia="Consolas"/>
          <w:color w:val="2D2D2D"/>
          <w:sz w:val="22"/>
          <w:szCs w:val="40"/>
        </w:rPr>
        <w:t>const chartStyle = computed(() =&gt; ({</w:t>
      </w:r>
    </w:p>
    <w:p w14:paraId="5ABFF609">
      <w:pPr>
        <w:spacing w:before="0" w:after="0" w:line="260" w:lineRule="exact"/>
        <w:rPr>
          <w:sz w:val="36"/>
          <w:szCs w:val="40"/>
        </w:rPr>
      </w:pPr>
      <w:r>
        <w:rPr>
          <w:rFonts w:ascii="Consolas" w:hAnsi="Consolas" w:eastAsia="Consolas"/>
          <w:color w:val="2D2D2D"/>
          <w:sz w:val="22"/>
          <w:szCs w:val="40"/>
        </w:rPr>
        <w:t xml:space="preserve">  width: '100%',</w:t>
      </w:r>
    </w:p>
    <w:p w14:paraId="67544353">
      <w:pPr>
        <w:spacing w:before="0" w:after="0" w:line="260" w:lineRule="exact"/>
        <w:rPr>
          <w:sz w:val="36"/>
          <w:szCs w:val="40"/>
        </w:rPr>
      </w:pPr>
      <w:r>
        <w:rPr>
          <w:rFonts w:ascii="Consolas" w:hAnsi="Consolas" w:eastAsia="Consolas"/>
          <w:color w:val="2D2D2D"/>
          <w:sz w:val="22"/>
          <w:szCs w:val="40"/>
        </w:rPr>
        <w:t xml:space="preserve">  height: typeof props.height === 'number' ? `${props.height}px` : props.height</w:t>
      </w:r>
    </w:p>
    <w:p w14:paraId="55B4999D">
      <w:pPr>
        <w:spacing w:before="0" w:after="0" w:line="260" w:lineRule="exact"/>
        <w:rPr>
          <w:sz w:val="36"/>
          <w:szCs w:val="40"/>
        </w:rPr>
      </w:pPr>
      <w:r>
        <w:rPr>
          <w:rFonts w:ascii="Consolas" w:hAnsi="Consolas" w:eastAsia="Consolas"/>
          <w:color w:val="2D2D2D"/>
          <w:sz w:val="22"/>
          <w:szCs w:val="40"/>
        </w:rPr>
        <w:t>}))</w:t>
      </w:r>
    </w:p>
    <w:p w14:paraId="5BF3C6EE">
      <w:pPr>
        <w:spacing w:before="0" w:after="0" w:line="260" w:lineRule="exact"/>
        <w:rPr>
          <w:sz w:val="36"/>
          <w:szCs w:val="40"/>
        </w:rPr>
      </w:pPr>
      <w:r>
        <w:rPr>
          <w:rFonts w:ascii="Consolas" w:hAnsi="Consolas" w:eastAsia="Consolas"/>
          <w:color w:val="2D2D2D"/>
          <w:sz w:val="22"/>
          <w:szCs w:val="40"/>
        </w:rPr>
        <w:t xml:space="preserve"> </w:t>
      </w:r>
    </w:p>
    <w:p w14:paraId="06B13059">
      <w:pPr>
        <w:spacing w:before="0" w:after="0" w:line="260" w:lineRule="exact"/>
        <w:rPr>
          <w:sz w:val="36"/>
          <w:szCs w:val="40"/>
        </w:rPr>
      </w:pPr>
      <w:r>
        <w:rPr>
          <w:rFonts w:ascii="Consolas" w:hAnsi="Consolas" w:eastAsia="Consolas"/>
          <w:color w:val="2D2D2D"/>
          <w:sz w:val="22"/>
          <w:szCs w:val="40"/>
        </w:rPr>
        <w:t>function initChart() {</w:t>
      </w:r>
    </w:p>
    <w:p w14:paraId="4140E439">
      <w:pPr>
        <w:spacing w:before="0" w:after="0" w:line="260" w:lineRule="exact"/>
        <w:rPr>
          <w:sz w:val="36"/>
          <w:szCs w:val="40"/>
        </w:rPr>
      </w:pPr>
      <w:r>
        <w:rPr>
          <w:rFonts w:ascii="Consolas" w:hAnsi="Consolas" w:eastAsia="Consolas"/>
          <w:color w:val="2D2D2D"/>
          <w:sz w:val="22"/>
          <w:szCs w:val="40"/>
        </w:rPr>
        <w:t xml:space="preserve">  if (!chartRef.value) return</w:t>
      </w:r>
    </w:p>
    <w:p w14:paraId="0EBB8F26">
      <w:pPr>
        <w:spacing w:before="0" w:after="0" w:line="260" w:lineRule="exact"/>
        <w:rPr>
          <w:sz w:val="36"/>
          <w:szCs w:val="40"/>
        </w:rPr>
      </w:pPr>
      <w:r>
        <w:rPr>
          <w:rFonts w:ascii="Consolas" w:hAnsi="Consolas" w:eastAsia="Consolas"/>
          <w:color w:val="2D2D2D"/>
          <w:sz w:val="22"/>
          <w:szCs w:val="40"/>
        </w:rPr>
        <w:t xml:space="preserve">  if (chartInstance) {</w:t>
      </w:r>
    </w:p>
    <w:p w14:paraId="68A7F35C">
      <w:pPr>
        <w:spacing w:before="0" w:after="0" w:line="260" w:lineRule="exact"/>
        <w:rPr>
          <w:sz w:val="36"/>
          <w:szCs w:val="40"/>
        </w:rPr>
      </w:pPr>
      <w:r>
        <w:rPr>
          <w:rFonts w:ascii="Consolas" w:hAnsi="Consolas" w:eastAsia="Consolas"/>
          <w:color w:val="2D2D2D"/>
          <w:sz w:val="22"/>
          <w:szCs w:val="40"/>
        </w:rPr>
        <w:t xml:space="preserve">    chartInstance.dispose()</w:t>
      </w:r>
    </w:p>
    <w:p w14:paraId="0683A902">
      <w:pPr>
        <w:spacing w:before="0" w:after="0" w:line="260" w:lineRule="exact"/>
        <w:rPr>
          <w:sz w:val="36"/>
          <w:szCs w:val="40"/>
        </w:rPr>
      </w:pPr>
      <w:r>
        <w:rPr>
          <w:rFonts w:ascii="Consolas" w:hAnsi="Consolas" w:eastAsia="Consolas"/>
          <w:color w:val="2D2D2D"/>
          <w:sz w:val="22"/>
          <w:szCs w:val="40"/>
        </w:rPr>
        <w:t xml:space="preserve">  }</w:t>
      </w:r>
    </w:p>
    <w:p w14:paraId="33B15FD6">
      <w:pPr>
        <w:spacing w:before="0" w:after="0" w:line="260" w:lineRule="exact"/>
        <w:rPr>
          <w:sz w:val="36"/>
          <w:szCs w:val="40"/>
        </w:rPr>
      </w:pPr>
      <w:r>
        <w:rPr>
          <w:rFonts w:ascii="Consolas" w:hAnsi="Consolas" w:eastAsia="Consolas"/>
          <w:color w:val="2D2D2D"/>
          <w:sz w:val="22"/>
          <w:szCs w:val="40"/>
        </w:rPr>
        <w:t xml:space="preserve"> </w:t>
      </w:r>
    </w:p>
    <w:p w14:paraId="7B5835CF">
      <w:pPr>
        <w:spacing w:before="0" w:after="0" w:line="260" w:lineRule="exact"/>
        <w:rPr>
          <w:sz w:val="36"/>
          <w:szCs w:val="40"/>
        </w:rPr>
      </w:pPr>
      <w:r>
        <w:rPr>
          <w:rFonts w:ascii="Consolas" w:hAnsi="Consolas" w:eastAsia="Consolas"/>
          <w:color w:val="2D2D2D"/>
          <w:sz w:val="22"/>
          <w:szCs w:val="40"/>
        </w:rPr>
        <w:t xml:space="preserve">  // ensure container has width before init</w:t>
      </w:r>
    </w:p>
    <w:p w14:paraId="2621CC19">
      <w:pPr>
        <w:spacing w:before="0" w:after="0" w:line="260" w:lineRule="exact"/>
        <w:rPr>
          <w:sz w:val="36"/>
          <w:szCs w:val="40"/>
        </w:rPr>
      </w:pPr>
      <w:r>
        <w:rPr>
          <w:rFonts w:ascii="Consolas" w:hAnsi="Consolas" w:eastAsia="Consolas"/>
          <w:color w:val="2D2D2D"/>
          <w:sz w:val="22"/>
          <w:szCs w:val="40"/>
        </w:rPr>
        <w:t xml:space="preserve">  if (chartRef.value.clientWidth === 0) {</w:t>
      </w:r>
    </w:p>
    <w:p w14:paraId="2BA876F8">
      <w:pPr>
        <w:spacing w:before="0" w:after="0" w:line="260" w:lineRule="exact"/>
        <w:rPr>
          <w:sz w:val="36"/>
          <w:szCs w:val="40"/>
        </w:rPr>
      </w:pPr>
      <w:r>
        <w:rPr>
          <w:rFonts w:ascii="Consolas" w:hAnsi="Consolas" w:eastAsia="Consolas"/>
          <w:color w:val="2D2D2D"/>
          <w:sz w:val="22"/>
          <w:szCs w:val="40"/>
        </w:rPr>
        <w:t xml:space="preserve">    // retry later</w:t>
      </w:r>
    </w:p>
    <w:p w14:paraId="4AF29218">
      <w:pPr>
        <w:spacing w:before="0" w:after="0" w:line="260" w:lineRule="exact"/>
        <w:rPr>
          <w:sz w:val="36"/>
          <w:szCs w:val="40"/>
        </w:rPr>
      </w:pPr>
      <w:r>
        <w:rPr>
          <w:rFonts w:ascii="Consolas" w:hAnsi="Consolas" w:eastAsia="Consolas"/>
          <w:color w:val="2D2D2D"/>
          <w:sz w:val="22"/>
          <w:szCs w:val="40"/>
        </w:rPr>
        <w:t xml:space="preserve">    setTimeout(initChart, 100)</w:t>
      </w:r>
    </w:p>
    <w:p w14:paraId="4DF38C3F">
      <w:pPr>
        <w:spacing w:before="0" w:after="0" w:line="260" w:lineRule="exact"/>
        <w:rPr>
          <w:sz w:val="36"/>
          <w:szCs w:val="40"/>
        </w:rPr>
      </w:pPr>
      <w:r>
        <w:rPr>
          <w:rFonts w:ascii="Consolas" w:hAnsi="Consolas" w:eastAsia="Consolas"/>
          <w:color w:val="2D2D2D"/>
          <w:sz w:val="22"/>
          <w:szCs w:val="40"/>
        </w:rPr>
        <w:t xml:space="preserve">    return</w:t>
      </w:r>
    </w:p>
    <w:p w14:paraId="48035370">
      <w:pPr>
        <w:spacing w:before="0" w:after="0" w:line="260" w:lineRule="exact"/>
        <w:rPr>
          <w:sz w:val="36"/>
          <w:szCs w:val="40"/>
        </w:rPr>
      </w:pPr>
      <w:r>
        <w:rPr>
          <w:rFonts w:ascii="Consolas" w:hAnsi="Consolas" w:eastAsia="Consolas"/>
          <w:color w:val="2D2D2D"/>
          <w:sz w:val="22"/>
          <w:szCs w:val="40"/>
        </w:rPr>
        <w:t xml:space="preserve">  }</w:t>
      </w:r>
    </w:p>
    <w:p w14:paraId="7FF0F5E4">
      <w:pPr>
        <w:spacing w:before="0" w:after="0" w:line="260" w:lineRule="exact"/>
        <w:rPr>
          <w:sz w:val="36"/>
          <w:szCs w:val="40"/>
        </w:rPr>
      </w:pPr>
      <w:r>
        <w:rPr>
          <w:rFonts w:ascii="Consolas" w:hAnsi="Consolas" w:eastAsia="Consolas"/>
          <w:color w:val="2D2D2D"/>
          <w:sz w:val="22"/>
          <w:szCs w:val="40"/>
        </w:rPr>
        <w:t xml:space="preserve"> </w:t>
      </w:r>
    </w:p>
    <w:p w14:paraId="553B1396">
      <w:pPr>
        <w:spacing w:before="0" w:after="0" w:line="260" w:lineRule="exact"/>
        <w:rPr>
          <w:sz w:val="36"/>
          <w:szCs w:val="40"/>
        </w:rPr>
      </w:pPr>
      <w:r>
        <w:rPr>
          <w:rFonts w:ascii="Consolas" w:hAnsi="Consolas" w:eastAsia="Consolas"/>
          <w:color w:val="2D2D2D"/>
          <w:sz w:val="22"/>
          <w:szCs w:val="40"/>
        </w:rPr>
        <w:t xml:space="preserve">  chartInstance = echarts.init(chartRef.value, props.theme)</w:t>
      </w:r>
    </w:p>
    <w:p w14:paraId="088FA3E6">
      <w:pPr>
        <w:spacing w:before="0" w:after="0" w:line="260" w:lineRule="exact"/>
        <w:rPr>
          <w:sz w:val="36"/>
          <w:szCs w:val="40"/>
        </w:rPr>
      </w:pPr>
      <w:r>
        <w:rPr>
          <w:rFonts w:ascii="Consolas" w:hAnsi="Consolas" w:eastAsia="Consolas"/>
          <w:color w:val="2D2D2D"/>
          <w:sz w:val="22"/>
          <w:szCs w:val="40"/>
        </w:rPr>
        <w:t xml:space="preserve">  chartInstance.setOption(props.option, true)</w:t>
      </w:r>
    </w:p>
    <w:p w14:paraId="0B41E1BD">
      <w:pPr>
        <w:spacing w:before="0" w:after="0" w:line="260" w:lineRule="exact"/>
        <w:rPr>
          <w:sz w:val="36"/>
          <w:szCs w:val="40"/>
        </w:rPr>
      </w:pPr>
      <w:r>
        <w:rPr>
          <w:rFonts w:ascii="Consolas" w:hAnsi="Consolas" w:eastAsia="Consolas"/>
          <w:color w:val="2D2D2D"/>
          <w:sz w:val="22"/>
          <w:szCs w:val="40"/>
        </w:rPr>
        <w:t xml:space="preserve"> </w:t>
      </w:r>
    </w:p>
    <w:p w14:paraId="5EF0AE11">
      <w:pPr>
        <w:spacing w:before="0" w:after="0" w:line="260" w:lineRule="exact"/>
        <w:rPr>
          <w:sz w:val="36"/>
          <w:szCs w:val="40"/>
        </w:rPr>
      </w:pPr>
      <w:r>
        <w:rPr>
          <w:rFonts w:ascii="Consolas" w:hAnsi="Consolas" w:eastAsia="Consolas"/>
          <w:color w:val="2D2D2D"/>
          <w:sz w:val="22"/>
          <w:szCs w:val="40"/>
        </w:rPr>
        <w:t xml:space="preserve">  chartInstance.on('click', (params) =&gt; {</w:t>
      </w:r>
    </w:p>
    <w:p w14:paraId="52B81626">
      <w:pPr>
        <w:spacing w:before="0" w:after="0" w:line="260" w:lineRule="exact"/>
        <w:rPr>
          <w:sz w:val="36"/>
          <w:szCs w:val="40"/>
        </w:rPr>
      </w:pPr>
      <w:r>
        <w:rPr>
          <w:rFonts w:ascii="Consolas" w:hAnsi="Consolas" w:eastAsia="Consolas"/>
          <w:color w:val="2D2D2D"/>
          <w:sz w:val="22"/>
          <w:szCs w:val="40"/>
        </w:rPr>
        <w:t xml:space="preserve">    emit('chart-click', params)</w:t>
      </w:r>
    </w:p>
    <w:p w14:paraId="58DE30CF">
      <w:pPr>
        <w:spacing w:before="0" w:after="0" w:line="260" w:lineRule="exact"/>
        <w:rPr>
          <w:sz w:val="36"/>
          <w:szCs w:val="40"/>
        </w:rPr>
      </w:pPr>
      <w:r>
        <w:rPr>
          <w:rFonts w:ascii="Consolas" w:hAnsi="Consolas" w:eastAsia="Consolas"/>
          <w:color w:val="2D2D2D"/>
          <w:sz w:val="22"/>
          <w:szCs w:val="40"/>
        </w:rPr>
        <w:t xml:space="preserve">  })</w:t>
      </w:r>
    </w:p>
    <w:p w14:paraId="479792E0">
      <w:pPr>
        <w:spacing w:before="0" w:after="0" w:line="260" w:lineRule="exact"/>
        <w:rPr>
          <w:sz w:val="36"/>
          <w:szCs w:val="40"/>
        </w:rPr>
      </w:pPr>
      <w:r>
        <w:rPr>
          <w:rFonts w:ascii="Consolas" w:hAnsi="Consolas" w:eastAsia="Consolas"/>
          <w:color w:val="2D2D2D"/>
          <w:sz w:val="22"/>
          <w:szCs w:val="40"/>
        </w:rPr>
        <w:t xml:space="preserve"> </w:t>
      </w:r>
    </w:p>
    <w:p w14:paraId="09CD9702">
      <w:pPr>
        <w:spacing w:before="0" w:after="0" w:line="260" w:lineRule="exact"/>
        <w:rPr>
          <w:sz w:val="36"/>
          <w:szCs w:val="40"/>
        </w:rPr>
      </w:pPr>
      <w:r>
        <w:rPr>
          <w:rFonts w:ascii="Consolas" w:hAnsi="Consolas" w:eastAsia="Consolas"/>
          <w:color w:val="2D2D2D"/>
          <w:sz w:val="22"/>
          <w:szCs w:val="40"/>
        </w:rPr>
        <w:t xml:space="preserve">  emit('chart-ready', chartInstance)</w:t>
      </w:r>
    </w:p>
    <w:p w14:paraId="76D4362D">
      <w:pPr>
        <w:spacing w:before="0" w:after="0" w:line="260" w:lineRule="exact"/>
        <w:rPr>
          <w:sz w:val="36"/>
          <w:szCs w:val="40"/>
        </w:rPr>
      </w:pPr>
      <w:r>
        <w:rPr>
          <w:rFonts w:ascii="Consolas" w:hAnsi="Consolas" w:eastAsia="Consolas"/>
          <w:color w:val="2D2D2D"/>
          <w:sz w:val="22"/>
          <w:szCs w:val="40"/>
        </w:rPr>
        <w:t xml:space="preserve"> </w:t>
      </w:r>
    </w:p>
    <w:p w14:paraId="07089B71">
      <w:pPr>
        <w:spacing w:before="0" w:after="0" w:line="260" w:lineRule="exact"/>
        <w:rPr>
          <w:sz w:val="36"/>
          <w:szCs w:val="40"/>
        </w:rPr>
      </w:pPr>
      <w:r>
        <w:rPr>
          <w:rFonts w:ascii="Consolas" w:hAnsi="Consolas" w:eastAsia="Consolas"/>
          <w:color w:val="2D2D2D"/>
          <w:sz w:val="22"/>
          <w:szCs w:val="40"/>
        </w:rPr>
        <w:t xml:space="preserve">  // auto-resize when container size changes</w:t>
      </w:r>
    </w:p>
    <w:p w14:paraId="068C331B">
      <w:pPr>
        <w:spacing w:before="0" w:after="0" w:line="260" w:lineRule="exact"/>
        <w:rPr>
          <w:sz w:val="36"/>
          <w:szCs w:val="40"/>
        </w:rPr>
      </w:pPr>
      <w:r>
        <w:rPr>
          <w:rFonts w:ascii="Consolas" w:hAnsi="Consolas" w:eastAsia="Consolas"/>
          <w:color w:val="2D2D2D"/>
          <w:sz w:val="22"/>
          <w:szCs w:val="40"/>
        </w:rPr>
        <w:t xml:space="preserve">  resizeObserver = new ResizeObserver(() =&gt; {</w:t>
      </w:r>
    </w:p>
    <w:p w14:paraId="4BB6B26E">
      <w:pPr>
        <w:spacing w:before="0" w:after="0" w:line="260" w:lineRule="exact"/>
        <w:rPr>
          <w:sz w:val="36"/>
          <w:szCs w:val="40"/>
        </w:rPr>
      </w:pPr>
      <w:r>
        <w:rPr>
          <w:rFonts w:ascii="Consolas" w:hAnsi="Consolas" w:eastAsia="Consolas"/>
          <w:color w:val="2D2D2D"/>
          <w:sz w:val="22"/>
          <w:szCs w:val="40"/>
        </w:rPr>
        <w:t xml:space="preserve">    resize()</w:t>
      </w:r>
    </w:p>
    <w:p w14:paraId="0CF2645F">
      <w:pPr>
        <w:spacing w:before="0" w:after="0" w:line="260" w:lineRule="exact"/>
        <w:rPr>
          <w:sz w:val="36"/>
          <w:szCs w:val="40"/>
        </w:rPr>
      </w:pPr>
      <w:r>
        <w:rPr>
          <w:rFonts w:ascii="Consolas" w:hAnsi="Consolas" w:eastAsia="Consolas"/>
          <w:color w:val="2D2D2D"/>
          <w:sz w:val="22"/>
          <w:szCs w:val="40"/>
        </w:rPr>
        <w:t xml:space="preserve">  })</w:t>
      </w:r>
    </w:p>
    <w:p w14:paraId="074717E0">
      <w:pPr>
        <w:spacing w:before="0" w:after="0" w:line="260" w:lineRule="exact"/>
        <w:rPr>
          <w:sz w:val="36"/>
          <w:szCs w:val="40"/>
        </w:rPr>
      </w:pPr>
      <w:r>
        <w:rPr>
          <w:rFonts w:ascii="Consolas" w:hAnsi="Consolas" w:eastAsia="Consolas"/>
          <w:color w:val="2D2D2D"/>
          <w:sz w:val="22"/>
          <w:szCs w:val="40"/>
        </w:rPr>
        <w:t xml:space="preserve">  resizeObserver.observe(chartRef.value)</w:t>
      </w:r>
    </w:p>
    <w:p w14:paraId="37ECE35F">
      <w:pPr>
        <w:spacing w:before="0" w:after="0" w:line="260" w:lineRule="exact"/>
        <w:rPr>
          <w:sz w:val="36"/>
          <w:szCs w:val="40"/>
        </w:rPr>
      </w:pPr>
      <w:r>
        <w:rPr>
          <w:rFonts w:ascii="Consolas" w:hAnsi="Consolas" w:eastAsia="Consolas"/>
          <w:color w:val="2D2D2D"/>
          <w:sz w:val="22"/>
          <w:szCs w:val="40"/>
        </w:rPr>
        <w:t>}</w:t>
      </w:r>
    </w:p>
    <w:p w14:paraId="373559E0">
      <w:pPr>
        <w:spacing w:before="0" w:after="0" w:line="260" w:lineRule="exact"/>
        <w:rPr>
          <w:sz w:val="36"/>
          <w:szCs w:val="40"/>
        </w:rPr>
      </w:pPr>
      <w:r>
        <w:rPr>
          <w:rFonts w:ascii="Consolas" w:hAnsi="Consolas" w:eastAsia="Consolas"/>
          <w:color w:val="2D2D2D"/>
          <w:sz w:val="22"/>
          <w:szCs w:val="40"/>
        </w:rPr>
        <w:t xml:space="preserve"> </w:t>
      </w:r>
    </w:p>
    <w:p w14:paraId="5C71CB18">
      <w:pPr>
        <w:spacing w:before="0" w:after="0" w:line="260" w:lineRule="exact"/>
        <w:rPr>
          <w:sz w:val="36"/>
          <w:szCs w:val="40"/>
        </w:rPr>
      </w:pPr>
      <w:r>
        <w:rPr>
          <w:rFonts w:ascii="Consolas" w:hAnsi="Consolas" w:eastAsia="Consolas"/>
          <w:color w:val="2D2D2D"/>
          <w:sz w:val="22"/>
          <w:szCs w:val="40"/>
        </w:rPr>
        <w:t>function resize() {</w:t>
      </w:r>
    </w:p>
    <w:p w14:paraId="39CAC0A5">
      <w:pPr>
        <w:spacing w:before="0" w:after="0" w:line="260" w:lineRule="exact"/>
        <w:rPr>
          <w:sz w:val="36"/>
          <w:szCs w:val="40"/>
        </w:rPr>
      </w:pPr>
      <w:r>
        <w:rPr>
          <w:rFonts w:ascii="Consolas" w:hAnsi="Consolas" w:eastAsia="Consolas"/>
          <w:color w:val="2D2D2D"/>
          <w:sz w:val="22"/>
          <w:szCs w:val="40"/>
        </w:rPr>
        <w:t xml:space="preserve">  chartInstance?.resize()</w:t>
      </w:r>
    </w:p>
    <w:p w14:paraId="2922E4A4">
      <w:pPr>
        <w:spacing w:before="0" w:after="0" w:line="260" w:lineRule="exact"/>
        <w:rPr>
          <w:sz w:val="36"/>
          <w:szCs w:val="40"/>
        </w:rPr>
      </w:pPr>
      <w:r>
        <w:rPr>
          <w:rFonts w:ascii="Consolas" w:hAnsi="Consolas" w:eastAsia="Consolas"/>
          <w:color w:val="2D2D2D"/>
          <w:sz w:val="22"/>
          <w:szCs w:val="40"/>
        </w:rPr>
        <w:t>}</w:t>
      </w:r>
    </w:p>
    <w:p w14:paraId="7F6E80B8">
      <w:pPr>
        <w:spacing w:before="0" w:after="0" w:line="260" w:lineRule="exact"/>
        <w:rPr>
          <w:sz w:val="36"/>
          <w:szCs w:val="40"/>
        </w:rPr>
      </w:pPr>
      <w:r>
        <w:rPr>
          <w:rFonts w:ascii="Consolas" w:hAnsi="Consolas" w:eastAsia="Consolas"/>
          <w:color w:val="2D2D2D"/>
          <w:sz w:val="22"/>
          <w:szCs w:val="40"/>
        </w:rPr>
        <w:t xml:space="preserve"> </w:t>
      </w:r>
    </w:p>
    <w:p w14:paraId="1A6C1F9D">
      <w:pPr>
        <w:spacing w:before="0" w:after="0" w:line="260" w:lineRule="exact"/>
        <w:rPr>
          <w:sz w:val="36"/>
          <w:szCs w:val="40"/>
        </w:rPr>
      </w:pPr>
      <w:r>
        <w:rPr>
          <w:rFonts w:ascii="Consolas" w:hAnsi="Consolas" w:eastAsia="Consolas"/>
          <w:color w:val="2D2D2D"/>
          <w:sz w:val="22"/>
          <w:szCs w:val="40"/>
        </w:rPr>
        <w:t>function setOption(option, notMerge = false) {</w:t>
      </w:r>
    </w:p>
    <w:p w14:paraId="09E40419">
      <w:pPr>
        <w:spacing w:before="0" w:after="0" w:line="260" w:lineRule="exact"/>
        <w:rPr>
          <w:sz w:val="36"/>
          <w:szCs w:val="40"/>
        </w:rPr>
      </w:pPr>
      <w:r>
        <w:rPr>
          <w:rFonts w:ascii="Consolas" w:hAnsi="Consolas" w:eastAsia="Consolas"/>
          <w:color w:val="2D2D2D"/>
          <w:sz w:val="22"/>
          <w:szCs w:val="40"/>
        </w:rPr>
        <w:t xml:space="preserve">  chartInstance?.setOption(option, notMerge)</w:t>
      </w:r>
    </w:p>
    <w:p w14:paraId="503575CB">
      <w:pPr>
        <w:spacing w:before="0" w:after="0" w:line="260" w:lineRule="exact"/>
        <w:rPr>
          <w:sz w:val="36"/>
          <w:szCs w:val="40"/>
        </w:rPr>
      </w:pPr>
      <w:r>
        <w:rPr>
          <w:rFonts w:ascii="Consolas" w:hAnsi="Consolas" w:eastAsia="Consolas"/>
          <w:color w:val="2D2D2D"/>
          <w:sz w:val="22"/>
          <w:szCs w:val="40"/>
        </w:rPr>
        <w:t>}</w:t>
      </w:r>
    </w:p>
    <w:p w14:paraId="3766A260">
      <w:pPr>
        <w:spacing w:before="0" w:after="0" w:line="260" w:lineRule="exact"/>
        <w:rPr>
          <w:sz w:val="36"/>
          <w:szCs w:val="40"/>
        </w:rPr>
      </w:pPr>
      <w:r>
        <w:rPr>
          <w:rFonts w:ascii="Consolas" w:hAnsi="Consolas" w:eastAsia="Consolas"/>
          <w:color w:val="2D2D2D"/>
          <w:sz w:val="22"/>
          <w:szCs w:val="40"/>
        </w:rPr>
        <w:t xml:space="preserve"> </w:t>
      </w:r>
    </w:p>
    <w:p w14:paraId="5D6F1F3D">
      <w:pPr>
        <w:spacing w:before="0" w:after="0" w:line="260" w:lineRule="exact"/>
        <w:rPr>
          <w:sz w:val="36"/>
          <w:szCs w:val="40"/>
        </w:rPr>
      </w:pPr>
      <w:r>
        <w:rPr>
          <w:rFonts w:ascii="Consolas" w:hAnsi="Consolas" w:eastAsia="Consolas"/>
          <w:color w:val="2D2D2D"/>
          <w:sz w:val="22"/>
          <w:szCs w:val="40"/>
        </w:rPr>
        <w:t>onMounted(() =&gt; {</w:t>
      </w:r>
    </w:p>
    <w:p w14:paraId="7402F420">
      <w:pPr>
        <w:spacing w:before="0" w:after="0" w:line="260" w:lineRule="exact"/>
        <w:rPr>
          <w:sz w:val="36"/>
          <w:szCs w:val="40"/>
        </w:rPr>
      </w:pPr>
      <w:r>
        <w:rPr>
          <w:rFonts w:ascii="Consolas" w:hAnsi="Consolas" w:eastAsia="Consolas"/>
          <w:color w:val="2D2D2D"/>
          <w:sz w:val="22"/>
          <w:szCs w:val="40"/>
        </w:rPr>
        <w:t xml:space="preserve">  nextTick(initChart)</w:t>
      </w:r>
    </w:p>
    <w:p w14:paraId="15313645">
      <w:pPr>
        <w:spacing w:before="0" w:after="0" w:line="260" w:lineRule="exact"/>
        <w:rPr>
          <w:sz w:val="36"/>
          <w:szCs w:val="40"/>
        </w:rPr>
      </w:pPr>
      <w:r>
        <w:rPr>
          <w:rFonts w:ascii="Consolas" w:hAnsi="Consolas" w:eastAsia="Consolas"/>
          <w:color w:val="2D2D2D"/>
          <w:sz w:val="22"/>
          <w:szCs w:val="40"/>
        </w:rPr>
        <w:t xml:space="preserve">  window.addEventListener('resize', resize)</w:t>
      </w:r>
    </w:p>
    <w:p w14:paraId="244AB019">
      <w:pPr>
        <w:spacing w:before="0" w:after="0" w:line="260" w:lineRule="exact"/>
        <w:rPr>
          <w:sz w:val="36"/>
          <w:szCs w:val="40"/>
        </w:rPr>
      </w:pPr>
      <w:r>
        <w:rPr>
          <w:rFonts w:ascii="Consolas" w:hAnsi="Consolas" w:eastAsia="Consolas"/>
          <w:color w:val="2D2D2D"/>
          <w:sz w:val="22"/>
          <w:szCs w:val="40"/>
        </w:rPr>
        <w:t>})</w:t>
      </w:r>
    </w:p>
    <w:p w14:paraId="221E5CB3">
      <w:pPr>
        <w:spacing w:before="0" w:after="0" w:line="260" w:lineRule="exact"/>
        <w:rPr>
          <w:sz w:val="36"/>
          <w:szCs w:val="40"/>
        </w:rPr>
      </w:pPr>
      <w:r>
        <w:rPr>
          <w:rFonts w:ascii="Consolas" w:hAnsi="Consolas" w:eastAsia="Consolas"/>
          <w:color w:val="2D2D2D"/>
          <w:sz w:val="22"/>
          <w:szCs w:val="40"/>
        </w:rPr>
        <w:t xml:space="preserve"> </w:t>
      </w:r>
    </w:p>
    <w:p w14:paraId="1B255EE1">
      <w:pPr>
        <w:spacing w:before="0" w:after="0" w:line="260" w:lineRule="exact"/>
        <w:rPr>
          <w:sz w:val="36"/>
          <w:szCs w:val="40"/>
        </w:rPr>
      </w:pPr>
      <w:r>
        <w:rPr>
          <w:rFonts w:ascii="Consolas" w:hAnsi="Consolas" w:eastAsia="Consolas"/>
          <w:color w:val="2D2D2D"/>
          <w:sz w:val="22"/>
          <w:szCs w:val="40"/>
        </w:rPr>
        <w:t>onUnmounted(() =&gt; {</w:t>
      </w:r>
    </w:p>
    <w:p w14:paraId="7A98A7FE">
      <w:pPr>
        <w:spacing w:before="0" w:after="0" w:line="260" w:lineRule="exact"/>
        <w:rPr>
          <w:sz w:val="36"/>
          <w:szCs w:val="40"/>
        </w:rPr>
      </w:pPr>
      <w:r>
        <w:rPr>
          <w:rFonts w:ascii="Consolas" w:hAnsi="Consolas" w:eastAsia="Consolas"/>
          <w:color w:val="2D2D2D"/>
          <w:sz w:val="22"/>
          <w:szCs w:val="40"/>
        </w:rPr>
        <w:t xml:space="preserve">  window.removeEventListener('resize', resize)</w:t>
      </w:r>
    </w:p>
    <w:p w14:paraId="14FB018F">
      <w:pPr>
        <w:spacing w:before="0" w:after="0" w:line="260" w:lineRule="exact"/>
        <w:rPr>
          <w:sz w:val="36"/>
          <w:szCs w:val="40"/>
        </w:rPr>
      </w:pPr>
      <w:r>
        <w:rPr>
          <w:rFonts w:ascii="Consolas" w:hAnsi="Consolas" w:eastAsia="Consolas"/>
          <w:color w:val="2D2D2D"/>
          <w:sz w:val="22"/>
          <w:szCs w:val="40"/>
        </w:rPr>
        <w:t xml:space="preserve">  resizeObserver?.disconnect()</w:t>
      </w:r>
    </w:p>
    <w:p w14:paraId="07269A22">
      <w:pPr>
        <w:spacing w:before="0" w:after="0" w:line="260" w:lineRule="exact"/>
        <w:rPr>
          <w:sz w:val="36"/>
          <w:szCs w:val="40"/>
        </w:rPr>
      </w:pPr>
      <w:r>
        <w:rPr>
          <w:rFonts w:ascii="Consolas" w:hAnsi="Consolas" w:eastAsia="Consolas"/>
          <w:color w:val="2D2D2D"/>
          <w:sz w:val="22"/>
          <w:szCs w:val="40"/>
        </w:rPr>
        <w:t xml:space="preserve">  chartInstance?.dispose()</w:t>
      </w:r>
    </w:p>
    <w:p w14:paraId="225C95F0">
      <w:pPr>
        <w:spacing w:before="0" w:after="0" w:line="260" w:lineRule="exact"/>
        <w:rPr>
          <w:sz w:val="36"/>
          <w:szCs w:val="40"/>
        </w:rPr>
      </w:pPr>
      <w:r>
        <w:rPr>
          <w:rFonts w:ascii="Consolas" w:hAnsi="Consolas" w:eastAsia="Consolas"/>
          <w:color w:val="2D2D2D"/>
          <w:sz w:val="22"/>
          <w:szCs w:val="40"/>
        </w:rPr>
        <w:t xml:space="preserve">  chartInstance = null</w:t>
      </w:r>
    </w:p>
    <w:p w14:paraId="1BC70F21">
      <w:pPr>
        <w:spacing w:before="0" w:after="0" w:line="260" w:lineRule="exact"/>
        <w:rPr>
          <w:sz w:val="36"/>
          <w:szCs w:val="40"/>
        </w:rPr>
      </w:pPr>
      <w:r>
        <w:rPr>
          <w:rFonts w:ascii="Consolas" w:hAnsi="Consolas" w:eastAsia="Consolas"/>
          <w:color w:val="2D2D2D"/>
          <w:sz w:val="22"/>
          <w:szCs w:val="40"/>
        </w:rPr>
        <w:t>})</w:t>
      </w:r>
    </w:p>
    <w:p w14:paraId="2E71C976">
      <w:pPr>
        <w:spacing w:before="0" w:after="0" w:line="260" w:lineRule="exact"/>
        <w:rPr>
          <w:sz w:val="36"/>
          <w:szCs w:val="40"/>
        </w:rPr>
      </w:pPr>
      <w:r>
        <w:rPr>
          <w:rFonts w:ascii="Consolas" w:hAnsi="Consolas" w:eastAsia="Consolas"/>
          <w:color w:val="2D2D2D"/>
          <w:sz w:val="22"/>
          <w:szCs w:val="40"/>
        </w:rPr>
        <w:t xml:space="preserve"> </w:t>
      </w:r>
    </w:p>
    <w:p w14:paraId="1276C60F">
      <w:pPr>
        <w:spacing w:before="0" w:after="0" w:line="260" w:lineRule="exact"/>
        <w:rPr>
          <w:sz w:val="36"/>
          <w:szCs w:val="40"/>
        </w:rPr>
      </w:pPr>
      <w:r>
        <w:rPr>
          <w:rFonts w:ascii="Consolas" w:hAnsi="Consolas" w:eastAsia="Consolas"/>
          <w:color w:val="2D2D2D"/>
          <w:sz w:val="22"/>
          <w:szCs w:val="40"/>
        </w:rPr>
        <w:t>watch(() =&gt; props.option, (newOpt) =&gt; {</w:t>
      </w:r>
    </w:p>
    <w:p w14:paraId="18FFE62C">
      <w:pPr>
        <w:spacing w:before="0" w:after="0" w:line="260" w:lineRule="exact"/>
        <w:rPr>
          <w:sz w:val="36"/>
          <w:szCs w:val="40"/>
        </w:rPr>
      </w:pPr>
      <w:r>
        <w:rPr>
          <w:rFonts w:ascii="Consolas" w:hAnsi="Consolas" w:eastAsia="Consolas"/>
          <w:color w:val="2D2D2D"/>
          <w:sz w:val="22"/>
          <w:szCs w:val="40"/>
        </w:rPr>
        <w:t xml:space="preserve">  if (chartInstance) {</w:t>
      </w:r>
    </w:p>
    <w:p w14:paraId="3A2DE1B3">
      <w:pPr>
        <w:spacing w:before="0" w:after="0" w:line="260" w:lineRule="exact"/>
        <w:rPr>
          <w:sz w:val="36"/>
          <w:szCs w:val="40"/>
        </w:rPr>
      </w:pPr>
      <w:r>
        <w:rPr>
          <w:rFonts w:ascii="Consolas" w:hAnsi="Consolas" w:eastAsia="Consolas"/>
          <w:color w:val="2D2D2D"/>
          <w:sz w:val="22"/>
          <w:szCs w:val="40"/>
        </w:rPr>
        <w:t xml:space="preserve">    chartInstance.setOption(newOpt, true)</w:t>
      </w:r>
    </w:p>
    <w:p w14:paraId="1D1474D0">
      <w:pPr>
        <w:spacing w:before="0" w:after="0" w:line="260" w:lineRule="exact"/>
        <w:rPr>
          <w:sz w:val="36"/>
          <w:szCs w:val="40"/>
        </w:rPr>
      </w:pPr>
      <w:r>
        <w:rPr>
          <w:rFonts w:ascii="Consolas" w:hAnsi="Consolas" w:eastAsia="Consolas"/>
          <w:color w:val="2D2D2D"/>
          <w:sz w:val="22"/>
          <w:szCs w:val="40"/>
        </w:rPr>
        <w:t xml:space="preserve">  }</w:t>
      </w:r>
    </w:p>
    <w:p w14:paraId="0E8CBB29">
      <w:pPr>
        <w:spacing w:before="0" w:after="0" w:line="260" w:lineRule="exact"/>
        <w:rPr>
          <w:sz w:val="36"/>
          <w:szCs w:val="40"/>
        </w:rPr>
      </w:pPr>
      <w:r>
        <w:rPr>
          <w:rFonts w:ascii="Consolas" w:hAnsi="Consolas" w:eastAsia="Consolas"/>
          <w:color w:val="2D2D2D"/>
          <w:sz w:val="22"/>
          <w:szCs w:val="40"/>
        </w:rPr>
        <w:t>}, { deep: true })</w:t>
      </w:r>
    </w:p>
    <w:p w14:paraId="669210B0">
      <w:pPr>
        <w:spacing w:before="0" w:after="0" w:line="260" w:lineRule="exact"/>
        <w:rPr>
          <w:sz w:val="36"/>
          <w:szCs w:val="40"/>
        </w:rPr>
      </w:pPr>
      <w:r>
        <w:rPr>
          <w:rFonts w:ascii="Consolas" w:hAnsi="Consolas" w:eastAsia="Consolas"/>
          <w:color w:val="2D2D2D"/>
          <w:sz w:val="22"/>
          <w:szCs w:val="40"/>
        </w:rPr>
        <w:t xml:space="preserve"> </w:t>
      </w:r>
    </w:p>
    <w:p w14:paraId="3FE04939">
      <w:pPr>
        <w:spacing w:before="0" w:after="0" w:line="260" w:lineRule="exact"/>
        <w:rPr>
          <w:sz w:val="36"/>
          <w:szCs w:val="40"/>
        </w:rPr>
      </w:pPr>
      <w:r>
        <w:rPr>
          <w:rFonts w:ascii="Consolas" w:hAnsi="Consolas" w:eastAsia="Consolas"/>
          <w:color w:val="2D2D2D"/>
          <w:sz w:val="22"/>
          <w:szCs w:val="40"/>
        </w:rPr>
        <w:t>defineExpose({ chartInstance, setOption, resize })</w:t>
      </w:r>
    </w:p>
    <w:p w14:paraId="73299D39">
      <w:pPr>
        <w:spacing w:before="0" w:after="0" w:line="260" w:lineRule="exact"/>
        <w:rPr>
          <w:sz w:val="36"/>
          <w:szCs w:val="40"/>
        </w:rPr>
      </w:pPr>
      <w:r>
        <w:rPr>
          <w:rFonts w:ascii="Consolas" w:hAnsi="Consolas" w:eastAsia="Consolas"/>
          <w:color w:val="2D2D2D"/>
          <w:sz w:val="22"/>
          <w:szCs w:val="40"/>
        </w:rPr>
        <w:t>&lt;/script&gt;</w:t>
      </w:r>
    </w:p>
    <w:p w14:paraId="67E5D8AC">
      <w:pPr>
        <w:spacing w:before="0" w:after="0" w:line="260" w:lineRule="exact"/>
        <w:rPr>
          <w:sz w:val="36"/>
          <w:szCs w:val="40"/>
        </w:rPr>
      </w:pPr>
      <w:r>
        <w:rPr>
          <w:rFonts w:ascii="Consolas" w:hAnsi="Consolas" w:eastAsia="Consolas"/>
          <w:color w:val="2D2D2D"/>
          <w:sz w:val="22"/>
          <w:szCs w:val="40"/>
        </w:rPr>
        <w:t xml:space="preserve"> </w:t>
      </w:r>
    </w:p>
    <w:p w14:paraId="019A0836">
      <w:pPr>
        <w:spacing w:before="0" w:after="0" w:line="260" w:lineRule="exact"/>
        <w:rPr>
          <w:sz w:val="36"/>
          <w:szCs w:val="40"/>
        </w:rPr>
      </w:pPr>
      <w:r>
        <w:rPr>
          <w:rFonts w:ascii="Consolas" w:hAnsi="Consolas" w:eastAsia="Consolas"/>
          <w:color w:val="2D2D2D"/>
          <w:sz w:val="22"/>
          <w:szCs w:val="40"/>
        </w:rPr>
        <w:t>&lt;style scoped lang="scss"&gt;</w:t>
      </w:r>
    </w:p>
    <w:p w14:paraId="58FCAF36">
      <w:pPr>
        <w:spacing w:before="0" w:after="0" w:line="260" w:lineRule="exact"/>
        <w:rPr>
          <w:sz w:val="36"/>
          <w:szCs w:val="40"/>
        </w:rPr>
      </w:pPr>
      <w:r>
        <w:rPr>
          <w:rFonts w:ascii="Consolas" w:hAnsi="Consolas" w:eastAsia="Consolas"/>
          <w:color w:val="2D2D2D"/>
          <w:sz w:val="22"/>
          <w:szCs w:val="40"/>
        </w:rPr>
        <w:t>.base-chart {</w:t>
      </w:r>
    </w:p>
    <w:p w14:paraId="3DB8AD00">
      <w:pPr>
        <w:spacing w:before="0" w:after="0" w:line="260" w:lineRule="exact"/>
        <w:rPr>
          <w:sz w:val="36"/>
          <w:szCs w:val="40"/>
        </w:rPr>
      </w:pPr>
      <w:r>
        <w:rPr>
          <w:rFonts w:ascii="Consolas" w:hAnsi="Consolas" w:eastAsia="Consolas"/>
          <w:color w:val="2D2D2D"/>
          <w:sz w:val="22"/>
          <w:szCs w:val="40"/>
        </w:rPr>
        <w:t xml:space="preserve">  width: 100%;</w:t>
      </w:r>
    </w:p>
    <w:p w14:paraId="0CF4F22F">
      <w:pPr>
        <w:spacing w:before="0" w:after="0" w:line="260" w:lineRule="exact"/>
        <w:rPr>
          <w:sz w:val="36"/>
          <w:szCs w:val="40"/>
        </w:rPr>
      </w:pPr>
      <w:r>
        <w:rPr>
          <w:rFonts w:ascii="Consolas" w:hAnsi="Consolas" w:eastAsia="Consolas"/>
          <w:color w:val="2D2D2D"/>
          <w:sz w:val="22"/>
          <w:szCs w:val="40"/>
        </w:rPr>
        <w:t xml:space="preserve">  border-radius: 8px;</w:t>
      </w:r>
    </w:p>
    <w:p w14:paraId="0590BC41">
      <w:pPr>
        <w:spacing w:before="0" w:after="0" w:line="260" w:lineRule="exact"/>
        <w:rPr>
          <w:sz w:val="36"/>
          <w:szCs w:val="40"/>
        </w:rPr>
      </w:pPr>
      <w:r>
        <w:rPr>
          <w:rFonts w:ascii="Consolas" w:hAnsi="Consolas" w:eastAsia="Consolas"/>
          <w:color w:val="2D2D2D"/>
          <w:sz w:val="22"/>
          <w:szCs w:val="40"/>
        </w:rPr>
        <w:t>}</w:t>
      </w:r>
    </w:p>
    <w:p w14:paraId="02DA7EDC">
      <w:pPr>
        <w:spacing w:before="0" w:after="0" w:line="260" w:lineRule="exact"/>
        <w:rPr>
          <w:sz w:val="36"/>
          <w:szCs w:val="40"/>
        </w:rPr>
      </w:pPr>
      <w:r>
        <w:rPr>
          <w:rFonts w:ascii="Consolas" w:hAnsi="Consolas" w:eastAsia="Consolas"/>
          <w:color w:val="2D2D2D"/>
          <w:sz w:val="22"/>
          <w:szCs w:val="40"/>
        </w:rPr>
        <w:t>&lt;/style&gt;</w:t>
      </w:r>
    </w:p>
    <w:p w14:paraId="49B0EE21">
      <w:pPr>
        <w:spacing w:before="0" w:after="0" w:line="260" w:lineRule="exact"/>
        <w:rPr>
          <w:sz w:val="36"/>
          <w:szCs w:val="40"/>
        </w:rPr>
      </w:pPr>
      <w:r>
        <w:rPr>
          <w:rFonts w:ascii="Consolas" w:hAnsi="Consolas" w:eastAsia="Consolas"/>
          <w:color w:val="2D2D2D"/>
          <w:sz w:val="22"/>
          <w:szCs w:val="40"/>
        </w:rPr>
        <w:t xml:space="preserve"> </w:t>
      </w:r>
    </w:p>
    <w:p w14:paraId="2E6E57CA">
      <w:pPr>
        <w:rPr>
          <w:sz w:val="36"/>
          <w:szCs w:val="40"/>
        </w:rPr>
      </w:pPr>
    </w:p>
    <w:p w14:paraId="0F5CD21D">
      <w:pPr>
        <w:spacing w:before="200" w:after="40"/>
        <w:rPr>
          <w:sz w:val="36"/>
          <w:szCs w:val="40"/>
        </w:rPr>
      </w:pPr>
      <w:r>
        <w:rPr>
          <w:b/>
          <w:color w:val="1A56DB"/>
          <w:sz w:val="28"/>
          <w:szCs w:val="40"/>
        </w:rPr>
        <w:t>// frontend\src\components\charts\BurndownChart.vue</w:t>
      </w:r>
    </w:p>
    <w:p w14:paraId="67FFFFC9">
      <w:pPr>
        <w:spacing w:before="0" w:after="0" w:line="260" w:lineRule="exact"/>
        <w:rPr>
          <w:sz w:val="36"/>
          <w:szCs w:val="40"/>
        </w:rPr>
      </w:pPr>
      <w:r>
        <w:rPr>
          <w:rFonts w:ascii="Consolas" w:hAnsi="Consolas" w:eastAsia="Consolas"/>
          <w:color w:val="2D2D2D"/>
          <w:sz w:val="22"/>
          <w:szCs w:val="40"/>
        </w:rPr>
        <w:t>&lt;template&gt;</w:t>
      </w:r>
    </w:p>
    <w:p w14:paraId="45F0F7E7">
      <w:pPr>
        <w:spacing w:before="0" w:after="0" w:line="260" w:lineRule="exact"/>
        <w:rPr>
          <w:sz w:val="36"/>
          <w:szCs w:val="40"/>
        </w:rPr>
      </w:pPr>
      <w:r>
        <w:rPr>
          <w:rFonts w:ascii="Consolas" w:hAnsi="Consolas" w:eastAsia="Consolas"/>
          <w:color w:val="2D2D2D"/>
          <w:sz w:val="22"/>
          <w:szCs w:val="40"/>
        </w:rPr>
        <w:t xml:space="preserve">  &lt;BaseChart</w:t>
      </w:r>
    </w:p>
    <w:p w14:paraId="38918926">
      <w:pPr>
        <w:spacing w:before="0" w:after="0" w:line="260" w:lineRule="exact"/>
        <w:rPr>
          <w:sz w:val="36"/>
          <w:szCs w:val="40"/>
        </w:rPr>
      </w:pPr>
      <w:r>
        <w:rPr>
          <w:rFonts w:ascii="Consolas" w:hAnsi="Consolas" w:eastAsia="Consolas"/>
          <w:color w:val="2D2D2D"/>
          <w:sz w:val="22"/>
          <w:szCs w:val="40"/>
        </w:rPr>
        <w:t xml:space="preserve">    ref="chart"</w:t>
      </w:r>
    </w:p>
    <w:p w14:paraId="478423AD">
      <w:pPr>
        <w:spacing w:before="0" w:after="0" w:line="260" w:lineRule="exact"/>
        <w:rPr>
          <w:sz w:val="36"/>
          <w:szCs w:val="40"/>
        </w:rPr>
      </w:pPr>
      <w:r>
        <w:rPr>
          <w:rFonts w:ascii="Consolas" w:hAnsi="Consolas" w:eastAsia="Consolas"/>
          <w:color w:val="2D2D2D"/>
          <w:sz w:val="22"/>
          <w:szCs w:val="40"/>
        </w:rPr>
        <w:t xml:space="preserve">    :option="chartOption"</w:t>
      </w:r>
    </w:p>
    <w:p w14:paraId="2C1689D7">
      <w:pPr>
        <w:spacing w:before="0" w:after="0" w:line="260" w:lineRule="exact"/>
        <w:rPr>
          <w:sz w:val="36"/>
          <w:szCs w:val="40"/>
        </w:rPr>
      </w:pPr>
      <w:r>
        <w:rPr>
          <w:rFonts w:ascii="Consolas" w:hAnsi="Consolas" w:eastAsia="Consolas"/>
          <w:color w:val="2D2D2D"/>
          <w:sz w:val="22"/>
          <w:szCs w:val="40"/>
        </w:rPr>
        <w:t xml:space="preserve">    :height="height"</w:t>
      </w:r>
    </w:p>
    <w:p w14:paraId="261723B5">
      <w:pPr>
        <w:spacing w:before="0" w:after="0" w:line="260" w:lineRule="exact"/>
        <w:rPr>
          <w:sz w:val="36"/>
          <w:szCs w:val="40"/>
        </w:rPr>
      </w:pPr>
      <w:r>
        <w:rPr>
          <w:rFonts w:ascii="Consolas" w:hAnsi="Consolas" w:eastAsia="Consolas"/>
          <w:color w:val="2D2D2D"/>
          <w:sz w:val="22"/>
          <w:szCs w:val="40"/>
        </w:rPr>
        <w:t xml:space="preserve">    :loading="loading"</w:t>
      </w:r>
    </w:p>
    <w:p w14:paraId="49536827">
      <w:pPr>
        <w:spacing w:before="0" w:after="0" w:line="260" w:lineRule="exact"/>
        <w:rPr>
          <w:sz w:val="36"/>
          <w:szCs w:val="40"/>
        </w:rPr>
      </w:pPr>
      <w:r>
        <w:rPr>
          <w:rFonts w:ascii="Consolas" w:hAnsi="Consolas" w:eastAsia="Consolas"/>
          <w:color w:val="2D2D2D"/>
          <w:sz w:val="22"/>
          <w:szCs w:val="40"/>
        </w:rPr>
        <w:t xml:space="preserve">    @chart-click="$emit('click', $event)"</w:t>
      </w:r>
    </w:p>
    <w:p w14:paraId="22026EED">
      <w:pPr>
        <w:spacing w:before="0" w:after="0" w:line="260" w:lineRule="exact"/>
        <w:rPr>
          <w:sz w:val="36"/>
          <w:szCs w:val="40"/>
        </w:rPr>
      </w:pPr>
      <w:r>
        <w:rPr>
          <w:rFonts w:ascii="Consolas" w:hAnsi="Consolas" w:eastAsia="Consolas"/>
          <w:color w:val="2D2D2D"/>
          <w:sz w:val="22"/>
          <w:szCs w:val="40"/>
        </w:rPr>
        <w:t xml:space="preserve">  /&gt;</w:t>
      </w:r>
    </w:p>
    <w:p w14:paraId="6C8B0BD1">
      <w:pPr>
        <w:spacing w:before="0" w:after="0" w:line="260" w:lineRule="exact"/>
        <w:rPr>
          <w:sz w:val="36"/>
          <w:szCs w:val="40"/>
        </w:rPr>
      </w:pPr>
      <w:r>
        <w:rPr>
          <w:rFonts w:ascii="Consolas" w:hAnsi="Consolas" w:eastAsia="Consolas"/>
          <w:color w:val="2D2D2D"/>
          <w:sz w:val="22"/>
          <w:szCs w:val="40"/>
        </w:rPr>
        <w:t>&lt;/template&gt;</w:t>
      </w:r>
    </w:p>
    <w:p w14:paraId="16DB5692">
      <w:pPr>
        <w:spacing w:before="0" w:after="0" w:line="260" w:lineRule="exact"/>
        <w:rPr>
          <w:sz w:val="36"/>
          <w:szCs w:val="40"/>
        </w:rPr>
      </w:pPr>
      <w:r>
        <w:rPr>
          <w:rFonts w:ascii="Consolas" w:hAnsi="Consolas" w:eastAsia="Consolas"/>
          <w:color w:val="2D2D2D"/>
          <w:sz w:val="22"/>
          <w:szCs w:val="40"/>
        </w:rPr>
        <w:t xml:space="preserve"> </w:t>
      </w:r>
    </w:p>
    <w:p w14:paraId="2A359B8D">
      <w:pPr>
        <w:spacing w:before="0" w:after="0" w:line="260" w:lineRule="exact"/>
        <w:rPr>
          <w:sz w:val="36"/>
          <w:szCs w:val="40"/>
        </w:rPr>
      </w:pPr>
      <w:r>
        <w:rPr>
          <w:rFonts w:ascii="Consolas" w:hAnsi="Consolas" w:eastAsia="Consolas"/>
          <w:color w:val="2D2D2D"/>
          <w:sz w:val="22"/>
          <w:szCs w:val="40"/>
        </w:rPr>
        <w:t>&lt;script setup&gt;</w:t>
      </w:r>
    </w:p>
    <w:p w14:paraId="6FAD3805">
      <w:pPr>
        <w:spacing w:before="0" w:after="0" w:line="260" w:lineRule="exact"/>
        <w:rPr>
          <w:sz w:val="36"/>
          <w:szCs w:val="40"/>
        </w:rPr>
      </w:pPr>
      <w:r>
        <w:rPr>
          <w:rFonts w:ascii="Consolas" w:hAnsi="Consolas" w:eastAsia="Consolas"/>
          <w:color w:val="2D2D2D"/>
          <w:sz w:val="22"/>
          <w:szCs w:val="40"/>
        </w:rPr>
        <w:t>import { computed } from 'vue'</w:t>
      </w:r>
    </w:p>
    <w:p w14:paraId="02A1C018">
      <w:pPr>
        <w:spacing w:before="0" w:after="0" w:line="260" w:lineRule="exact"/>
        <w:rPr>
          <w:sz w:val="36"/>
          <w:szCs w:val="40"/>
        </w:rPr>
      </w:pPr>
      <w:r>
        <w:rPr>
          <w:rFonts w:ascii="Consolas" w:hAnsi="Consolas" w:eastAsia="Consolas"/>
          <w:color w:val="2D2D2D"/>
          <w:sz w:val="22"/>
          <w:szCs w:val="40"/>
        </w:rPr>
        <w:t>import BaseChart from './BaseChart.vue'</w:t>
      </w:r>
    </w:p>
    <w:p w14:paraId="55F670DF">
      <w:pPr>
        <w:spacing w:before="0" w:after="0" w:line="260" w:lineRule="exact"/>
        <w:rPr>
          <w:sz w:val="36"/>
          <w:szCs w:val="40"/>
        </w:rPr>
      </w:pPr>
      <w:r>
        <w:rPr>
          <w:rFonts w:ascii="Consolas" w:hAnsi="Consolas" w:eastAsia="Consolas"/>
          <w:color w:val="2D2D2D"/>
          <w:sz w:val="22"/>
          <w:szCs w:val="40"/>
        </w:rPr>
        <w:t xml:space="preserve"> </w:t>
      </w:r>
    </w:p>
    <w:p w14:paraId="202F9711">
      <w:pPr>
        <w:spacing w:before="0" w:after="0" w:line="260" w:lineRule="exact"/>
        <w:rPr>
          <w:sz w:val="36"/>
          <w:szCs w:val="40"/>
        </w:rPr>
      </w:pPr>
      <w:r>
        <w:rPr>
          <w:rFonts w:ascii="Consolas" w:hAnsi="Consolas" w:eastAsia="Consolas"/>
          <w:color w:val="2D2D2D"/>
          <w:sz w:val="22"/>
          <w:szCs w:val="40"/>
        </w:rPr>
        <w:t>const props = defineProps({</w:t>
      </w:r>
    </w:p>
    <w:p w14:paraId="71FCCE62">
      <w:pPr>
        <w:spacing w:before="0" w:after="0" w:line="260" w:lineRule="exact"/>
        <w:rPr>
          <w:sz w:val="36"/>
          <w:szCs w:val="40"/>
        </w:rPr>
      </w:pPr>
      <w:r>
        <w:rPr>
          <w:rFonts w:ascii="Consolas" w:hAnsi="Consolas" w:eastAsia="Consolas"/>
          <w:color w:val="2D2D2D"/>
          <w:sz w:val="22"/>
          <w:szCs w:val="40"/>
        </w:rPr>
        <w:t xml:space="preserve">  dates: { type: Array, default: () =&gt; [] },</w:t>
      </w:r>
    </w:p>
    <w:p w14:paraId="7194EC30">
      <w:pPr>
        <w:spacing w:before="0" w:after="0" w:line="260" w:lineRule="exact"/>
        <w:rPr>
          <w:sz w:val="36"/>
          <w:szCs w:val="40"/>
        </w:rPr>
      </w:pPr>
      <w:r>
        <w:rPr>
          <w:rFonts w:ascii="Consolas" w:hAnsi="Consolas" w:eastAsia="Consolas"/>
          <w:color w:val="2D2D2D"/>
          <w:sz w:val="22"/>
          <w:szCs w:val="40"/>
        </w:rPr>
        <w:t xml:space="preserve">  ideal: { type: Array, default: () =&gt; [] },</w:t>
      </w:r>
    </w:p>
    <w:p w14:paraId="5122278D">
      <w:pPr>
        <w:spacing w:before="0" w:after="0" w:line="260" w:lineRule="exact"/>
        <w:rPr>
          <w:sz w:val="36"/>
          <w:szCs w:val="40"/>
        </w:rPr>
      </w:pPr>
      <w:r>
        <w:rPr>
          <w:rFonts w:ascii="Consolas" w:hAnsi="Consolas" w:eastAsia="Consolas"/>
          <w:color w:val="2D2D2D"/>
          <w:sz w:val="22"/>
          <w:szCs w:val="40"/>
        </w:rPr>
        <w:t xml:space="preserve">  actual: { type: Array, default: () =&gt; [] },</w:t>
      </w:r>
    </w:p>
    <w:p w14:paraId="328FF65B">
      <w:pPr>
        <w:spacing w:before="0" w:after="0" w:line="260" w:lineRule="exact"/>
        <w:rPr>
          <w:sz w:val="36"/>
          <w:szCs w:val="40"/>
        </w:rPr>
      </w:pPr>
      <w:r>
        <w:rPr>
          <w:rFonts w:ascii="Consolas" w:hAnsi="Consolas" w:eastAsia="Consolas"/>
          <w:color w:val="2D2D2D"/>
          <w:sz w:val="22"/>
          <w:szCs w:val="40"/>
        </w:rPr>
        <w:t xml:space="preserve">  height: { type: [String, Number], default: '340px' },</w:t>
      </w:r>
    </w:p>
    <w:p w14:paraId="7AD82A5C">
      <w:pPr>
        <w:spacing w:before="0" w:after="0" w:line="260" w:lineRule="exact"/>
        <w:rPr>
          <w:sz w:val="36"/>
          <w:szCs w:val="40"/>
        </w:rPr>
      </w:pPr>
      <w:r>
        <w:rPr>
          <w:rFonts w:ascii="Consolas" w:hAnsi="Consolas" w:eastAsia="Consolas"/>
          <w:color w:val="2D2D2D"/>
          <w:sz w:val="22"/>
          <w:szCs w:val="40"/>
        </w:rPr>
        <w:t xml:space="preserve">  loading: { type: Boolean, default: false }</w:t>
      </w:r>
    </w:p>
    <w:p w14:paraId="23E4798C">
      <w:pPr>
        <w:spacing w:before="0" w:after="0" w:line="260" w:lineRule="exact"/>
        <w:rPr>
          <w:sz w:val="36"/>
          <w:szCs w:val="40"/>
        </w:rPr>
      </w:pPr>
      <w:r>
        <w:rPr>
          <w:rFonts w:ascii="Consolas" w:hAnsi="Consolas" w:eastAsia="Consolas"/>
          <w:color w:val="2D2D2D"/>
          <w:sz w:val="22"/>
          <w:szCs w:val="40"/>
        </w:rPr>
        <w:t>})</w:t>
      </w:r>
    </w:p>
    <w:p w14:paraId="6E8A88D7">
      <w:pPr>
        <w:spacing w:before="0" w:after="0" w:line="260" w:lineRule="exact"/>
        <w:rPr>
          <w:sz w:val="36"/>
          <w:szCs w:val="40"/>
        </w:rPr>
      </w:pPr>
      <w:r>
        <w:rPr>
          <w:rFonts w:ascii="Consolas" w:hAnsi="Consolas" w:eastAsia="Consolas"/>
          <w:color w:val="2D2D2D"/>
          <w:sz w:val="22"/>
          <w:szCs w:val="40"/>
        </w:rPr>
        <w:t xml:space="preserve"> </w:t>
      </w:r>
    </w:p>
    <w:p w14:paraId="64BF3485">
      <w:pPr>
        <w:spacing w:before="0" w:after="0" w:line="260" w:lineRule="exact"/>
        <w:rPr>
          <w:sz w:val="36"/>
          <w:szCs w:val="40"/>
        </w:rPr>
      </w:pPr>
      <w:r>
        <w:rPr>
          <w:rFonts w:ascii="Consolas" w:hAnsi="Consolas" w:eastAsia="Consolas"/>
          <w:color w:val="2D2D2D"/>
          <w:sz w:val="22"/>
          <w:szCs w:val="40"/>
        </w:rPr>
        <w:t>defineEmits(['click'])</w:t>
      </w:r>
    </w:p>
    <w:p w14:paraId="6F437FC5">
      <w:pPr>
        <w:spacing w:before="0" w:after="0" w:line="260" w:lineRule="exact"/>
        <w:rPr>
          <w:sz w:val="36"/>
          <w:szCs w:val="40"/>
        </w:rPr>
      </w:pPr>
      <w:r>
        <w:rPr>
          <w:rFonts w:ascii="Consolas" w:hAnsi="Consolas" w:eastAsia="Consolas"/>
          <w:color w:val="2D2D2D"/>
          <w:sz w:val="22"/>
          <w:szCs w:val="40"/>
        </w:rPr>
        <w:t xml:space="preserve"> </w:t>
      </w:r>
    </w:p>
    <w:p w14:paraId="31E06282">
      <w:pPr>
        <w:spacing w:before="0" w:after="0" w:line="260" w:lineRule="exact"/>
        <w:rPr>
          <w:sz w:val="36"/>
          <w:szCs w:val="40"/>
        </w:rPr>
      </w:pPr>
      <w:r>
        <w:rPr>
          <w:rFonts w:ascii="Consolas" w:hAnsi="Consolas" w:eastAsia="Consolas"/>
          <w:color w:val="2D2D2D"/>
          <w:sz w:val="22"/>
          <w:szCs w:val="40"/>
        </w:rPr>
        <w:t>const chartOption = computed(() =&gt; ({</w:t>
      </w:r>
    </w:p>
    <w:p w14:paraId="477581F8">
      <w:pPr>
        <w:spacing w:before="0" w:after="0" w:line="260" w:lineRule="exact"/>
        <w:rPr>
          <w:sz w:val="36"/>
          <w:szCs w:val="40"/>
        </w:rPr>
      </w:pPr>
      <w:r>
        <w:rPr>
          <w:rFonts w:ascii="Consolas" w:hAnsi="Consolas" w:eastAsia="Consolas"/>
          <w:color w:val="2D2D2D"/>
          <w:sz w:val="22"/>
          <w:szCs w:val="40"/>
        </w:rPr>
        <w:t xml:space="preserve">  tooltip: {</w:t>
      </w:r>
    </w:p>
    <w:p w14:paraId="6E1B15A3">
      <w:pPr>
        <w:spacing w:before="0" w:after="0" w:line="260" w:lineRule="exact"/>
        <w:rPr>
          <w:sz w:val="36"/>
          <w:szCs w:val="40"/>
        </w:rPr>
      </w:pPr>
      <w:r>
        <w:rPr>
          <w:rFonts w:ascii="Consolas" w:hAnsi="Consolas" w:eastAsia="Consolas"/>
          <w:color w:val="2D2D2D"/>
          <w:sz w:val="22"/>
          <w:szCs w:val="40"/>
        </w:rPr>
        <w:t xml:space="preserve">    trigger: 'axis',</w:t>
      </w:r>
    </w:p>
    <w:p w14:paraId="06069431">
      <w:pPr>
        <w:spacing w:before="0" w:after="0" w:line="260" w:lineRule="exact"/>
        <w:rPr>
          <w:sz w:val="36"/>
          <w:szCs w:val="40"/>
        </w:rPr>
      </w:pPr>
      <w:r>
        <w:rPr>
          <w:rFonts w:ascii="Consolas" w:hAnsi="Consolas" w:eastAsia="Consolas"/>
          <w:color w:val="2D2D2D"/>
          <w:sz w:val="22"/>
          <w:szCs w:val="40"/>
        </w:rPr>
        <w:t xml:space="preserve">    formatter: (params) =&gt; {</w:t>
      </w:r>
    </w:p>
    <w:p w14:paraId="6C22D4FE">
      <w:pPr>
        <w:spacing w:before="0" w:after="0" w:line="260" w:lineRule="exact"/>
        <w:rPr>
          <w:sz w:val="36"/>
          <w:szCs w:val="40"/>
        </w:rPr>
      </w:pPr>
      <w:r>
        <w:rPr>
          <w:rFonts w:ascii="Consolas" w:hAnsi="Consolas" w:eastAsia="Consolas"/>
          <w:color w:val="2D2D2D"/>
          <w:sz w:val="22"/>
          <w:szCs w:val="40"/>
        </w:rPr>
        <w:t xml:space="preserve">      let html = `&lt;strong&gt;${params[0]?.axisValue || ''}&lt;/strong&gt;&lt;br/&gt;`</w:t>
      </w:r>
    </w:p>
    <w:p w14:paraId="4AAC9074">
      <w:pPr>
        <w:spacing w:before="0" w:after="0" w:line="260" w:lineRule="exact"/>
        <w:rPr>
          <w:sz w:val="36"/>
          <w:szCs w:val="40"/>
        </w:rPr>
      </w:pPr>
      <w:r>
        <w:rPr>
          <w:rFonts w:ascii="Consolas" w:hAnsi="Consolas" w:eastAsia="Consolas"/>
          <w:color w:val="2D2D2D"/>
          <w:sz w:val="22"/>
          <w:szCs w:val="40"/>
        </w:rPr>
        <w:t xml:space="preserve">      params.forEach(p =&gt; {</w:t>
      </w:r>
    </w:p>
    <w:p w14:paraId="3A97648E">
      <w:pPr>
        <w:spacing w:before="0" w:after="0" w:line="260" w:lineRule="exact"/>
        <w:rPr>
          <w:sz w:val="36"/>
          <w:szCs w:val="40"/>
        </w:rPr>
      </w:pPr>
      <w:r>
        <w:rPr>
          <w:rFonts w:ascii="Consolas" w:hAnsi="Consolas" w:eastAsia="Consolas"/>
          <w:color w:val="2D2D2D"/>
          <w:sz w:val="22"/>
          <w:szCs w:val="40"/>
        </w:rPr>
        <w:t xml:space="preserve">        html += `${p.marker} ${p.seriesName}: ${p.value}&lt;br/&gt;`</w:t>
      </w:r>
    </w:p>
    <w:p w14:paraId="5EEE500C">
      <w:pPr>
        <w:spacing w:before="0" w:after="0" w:line="260" w:lineRule="exact"/>
        <w:rPr>
          <w:sz w:val="36"/>
          <w:szCs w:val="40"/>
        </w:rPr>
      </w:pPr>
      <w:r>
        <w:rPr>
          <w:rFonts w:ascii="Consolas" w:hAnsi="Consolas" w:eastAsia="Consolas"/>
          <w:color w:val="2D2D2D"/>
          <w:sz w:val="22"/>
          <w:szCs w:val="40"/>
        </w:rPr>
        <w:t xml:space="preserve">      })</w:t>
      </w:r>
    </w:p>
    <w:p w14:paraId="388EB1DF">
      <w:pPr>
        <w:spacing w:before="0" w:after="0" w:line="260" w:lineRule="exact"/>
        <w:rPr>
          <w:sz w:val="36"/>
          <w:szCs w:val="40"/>
        </w:rPr>
      </w:pPr>
      <w:r>
        <w:rPr>
          <w:rFonts w:ascii="Consolas" w:hAnsi="Consolas" w:eastAsia="Consolas"/>
          <w:color w:val="2D2D2D"/>
          <w:sz w:val="22"/>
          <w:szCs w:val="40"/>
        </w:rPr>
        <w:t xml:space="preserve">      return html</w:t>
      </w:r>
    </w:p>
    <w:p w14:paraId="10C74023">
      <w:pPr>
        <w:spacing w:before="0" w:after="0" w:line="260" w:lineRule="exact"/>
        <w:rPr>
          <w:sz w:val="36"/>
          <w:szCs w:val="40"/>
        </w:rPr>
      </w:pPr>
      <w:r>
        <w:rPr>
          <w:rFonts w:ascii="Consolas" w:hAnsi="Consolas" w:eastAsia="Consolas"/>
          <w:color w:val="2D2D2D"/>
          <w:sz w:val="22"/>
          <w:szCs w:val="40"/>
        </w:rPr>
        <w:t xml:space="preserve">    }</w:t>
      </w:r>
    </w:p>
    <w:p w14:paraId="1241E5B0">
      <w:pPr>
        <w:spacing w:before="0" w:after="0" w:line="260" w:lineRule="exact"/>
        <w:rPr>
          <w:sz w:val="36"/>
          <w:szCs w:val="40"/>
        </w:rPr>
      </w:pPr>
      <w:r>
        <w:rPr>
          <w:rFonts w:ascii="Consolas" w:hAnsi="Consolas" w:eastAsia="Consolas"/>
          <w:color w:val="2D2D2D"/>
          <w:sz w:val="22"/>
          <w:szCs w:val="40"/>
        </w:rPr>
        <w:t xml:space="preserve">  },</w:t>
      </w:r>
    </w:p>
    <w:p w14:paraId="5217C40E">
      <w:pPr>
        <w:spacing w:before="0" w:after="0" w:line="260" w:lineRule="exact"/>
        <w:rPr>
          <w:sz w:val="36"/>
          <w:szCs w:val="40"/>
        </w:rPr>
      </w:pPr>
      <w:r>
        <w:rPr>
          <w:rFonts w:ascii="Consolas" w:hAnsi="Consolas" w:eastAsia="Consolas"/>
          <w:color w:val="2D2D2D"/>
          <w:sz w:val="22"/>
          <w:szCs w:val="40"/>
        </w:rPr>
        <w:t xml:space="preserve">  legend: {</w:t>
      </w:r>
    </w:p>
    <w:p w14:paraId="7E708056">
      <w:pPr>
        <w:spacing w:before="0" w:after="0" w:line="260" w:lineRule="exact"/>
        <w:rPr>
          <w:sz w:val="36"/>
          <w:szCs w:val="40"/>
        </w:rPr>
      </w:pPr>
      <w:r>
        <w:rPr>
          <w:rFonts w:ascii="Consolas" w:hAnsi="Consolas" w:eastAsia="Consolas"/>
          <w:color w:val="2D2D2D"/>
          <w:sz w:val="22"/>
          <w:szCs w:val="40"/>
        </w:rPr>
        <w:t xml:space="preserve">    data: ['理想剩余', '实际剩余'],</w:t>
      </w:r>
    </w:p>
    <w:p w14:paraId="1F9A6AFF">
      <w:pPr>
        <w:spacing w:before="0" w:after="0" w:line="260" w:lineRule="exact"/>
        <w:rPr>
          <w:sz w:val="36"/>
          <w:szCs w:val="40"/>
        </w:rPr>
      </w:pPr>
      <w:r>
        <w:rPr>
          <w:rFonts w:ascii="Consolas" w:hAnsi="Consolas" w:eastAsia="Consolas"/>
          <w:color w:val="2D2D2D"/>
          <w:sz w:val="22"/>
          <w:szCs w:val="40"/>
        </w:rPr>
        <w:t xml:space="preserve">    bottom: 0</w:t>
      </w:r>
    </w:p>
    <w:p w14:paraId="4C0AC500">
      <w:pPr>
        <w:spacing w:before="0" w:after="0" w:line="260" w:lineRule="exact"/>
        <w:rPr>
          <w:sz w:val="36"/>
          <w:szCs w:val="40"/>
        </w:rPr>
      </w:pPr>
      <w:r>
        <w:rPr>
          <w:rFonts w:ascii="Consolas" w:hAnsi="Consolas" w:eastAsia="Consolas"/>
          <w:color w:val="2D2D2D"/>
          <w:sz w:val="22"/>
          <w:szCs w:val="40"/>
        </w:rPr>
        <w:t xml:space="preserve">  },</w:t>
      </w:r>
    </w:p>
    <w:p w14:paraId="4DBD780C">
      <w:pPr>
        <w:spacing w:before="0" w:after="0" w:line="260" w:lineRule="exact"/>
        <w:rPr>
          <w:sz w:val="36"/>
          <w:szCs w:val="40"/>
        </w:rPr>
      </w:pPr>
      <w:r>
        <w:rPr>
          <w:rFonts w:ascii="Consolas" w:hAnsi="Consolas" w:eastAsia="Consolas"/>
          <w:color w:val="2D2D2D"/>
          <w:sz w:val="22"/>
          <w:szCs w:val="40"/>
        </w:rPr>
        <w:t xml:space="preserve">  grid: { left: 75, right: 20, top: 20, bottom: 40 },</w:t>
      </w:r>
    </w:p>
    <w:p w14:paraId="2657AFFA">
      <w:pPr>
        <w:spacing w:before="0" w:after="0" w:line="260" w:lineRule="exact"/>
        <w:rPr>
          <w:sz w:val="36"/>
          <w:szCs w:val="40"/>
        </w:rPr>
      </w:pPr>
      <w:r>
        <w:rPr>
          <w:rFonts w:ascii="Consolas" w:hAnsi="Consolas" w:eastAsia="Consolas"/>
          <w:color w:val="2D2D2D"/>
          <w:sz w:val="22"/>
          <w:szCs w:val="40"/>
        </w:rPr>
        <w:t xml:space="preserve">  xAxis: {</w:t>
      </w:r>
    </w:p>
    <w:p w14:paraId="3FDD2995">
      <w:pPr>
        <w:spacing w:before="0" w:after="0" w:line="260" w:lineRule="exact"/>
        <w:rPr>
          <w:sz w:val="36"/>
          <w:szCs w:val="40"/>
        </w:rPr>
      </w:pPr>
      <w:r>
        <w:rPr>
          <w:rFonts w:ascii="Consolas" w:hAnsi="Consolas" w:eastAsia="Consolas"/>
          <w:color w:val="2D2D2D"/>
          <w:sz w:val="22"/>
          <w:szCs w:val="40"/>
        </w:rPr>
        <w:t xml:space="preserve">    type: 'category',</w:t>
      </w:r>
    </w:p>
    <w:p w14:paraId="309D4F06">
      <w:pPr>
        <w:spacing w:before="0" w:after="0" w:line="260" w:lineRule="exact"/>
        <w:rPr>
          <w:sz w:val="36"/>
          <w:szCs w:val="40"/>
        </w:rPr>
      </w:pPr>
      <w:r>
        <w:rPr>
          <w:rFonts w:ascii="Consolas" w:hAnsi="Consolas" w:eastAsia="Consolas"/>
          <w:color w:val="2D2D2D"/>
          <w:sz w:val="22"/>
          <w:szCs w:val="40"/>
        </w:rPr>
        <w:t xml:space="preserve">    data: props.dates,</w:t>
      </w:r>
    </w:p>
    <w:p w14:paraId="45BE836D">
      <w:pPr>
        <w:spacing w:before="0" w:after="0" w:line="260" w:lineRule="exact"/>
        <w:rPr>
          <w:sz w:val="36"/>
          <w:szCs w:val="40"/>
        </w:rPr>
      </w:pPr>
      <w:r>
        <w:rPr>
          <w:rFonts w:ascii="Consolas" w:hAnsi="Consolas" w:eastAsia="Consolas"/>
          <w:color w:val="2D2D2D"/>
          <w:sz w:val="22"/>
          <w:szCs w:val="40"/>
        </w:rPr>
        <w:t xml:space="preserve">    boundaryGap: false,</w:t>
      </w:r>
    </w:p>
    <w:p w14:paraId="203A7812">
      <w:pPr>
        <w:spacing w:before="0" w:after="0" w:line="260" w:lineRule="exact"/>
        <w:rPr>
          <w:sz w:val="36"/>
          <w:szCs w:val="40"/>
        </w:rPr>
      </w:pPr>
      <w:r>
        <w:rPr>
          <w:rFonts w:ascii="Consolas" w:hAnsi="Consolas" w:eastAsia="Consolas"/>
          <w:color w:val="2D2D2D"/>
          <w:sz w:val="22"/>
          <w:szCs w:val="40"/>
        </w:rPr>
        <w:t xml:space="preserve">    axisLabel: { fontSize: 11, rotate: props.dates.length &gt; 10 ? 45 : 0 }</w:t>
      </w:r>
    </w:p>
    <w:p w14:paraId="037A1530">
      <w:pPr>
        <w:spacing w:before="0" w:after="0" w:line="260" w:lineRule="exact"/>
        <w:rPr>
          <w:sz w:val="36"/>
          <w:szCs w:val="40"/>
        </w:rPr>
      </w:pPr>
      <w:r>
        <w:rPr>
          <w:rFonts w:ascii="Consolas" w:hAnsi="Consolas" w:eastAsia="Consolas"/>
          <w:color w:val="2D2D2D"/>
          <w:sz w:val="22"/>
          <w:szCs w:val="40"/>
        </w:rPr>
        <w:t xml:space="preserve">  },</w:t>
      </w:r>
    </w:p>
    <w:p w14:paraId="1AC538E0">
      <w:pPr>
        <w:spacing w:before="0" w:after="0" w:line="260" w:lineRule="exact"/>
        <w:rPr>
          <w:sz w:val="36"/>
          <w:szCs w:val="40"/>
        </w:rPr>
      </w:pPr>
      <w:r>
        <w:rPr>
          <w:rFonts w:ascii="Consolas" w:hAnsi="Consolas" w:eastAsia="Consolas"/>
          <w:color w:val="2D2D2D"/>
          <w:sz w:val="22"/>
          <w:szCs w:val="40"/>
        </w:rPr>
        <w:t xml:space="preserve">  yAxis: {</w:t>
      </w:r>
    </w:p>
    <w:p w14:paraId="457B3DF3">
      <w:pPr>
        <w:spacing w:before="0" w:after="0" w:line="260" w:lineRule="exact"/>
        <w:rPr>
          <w:sz w:val="36"/>
          <w:szCs w:val="40"/>
        </w:rPr>
      </w:pPr>
      <w:r>
        <w:rPr>
          <w:rFonts w:ascii="Consolas" w:hAnsi="Consolas" w:eastAsia="Consolas"/>
          <w:color w:val="2D2D2D"/>
          <w:sz w:val="22"/>
          <w:szCs w:val="40"/>
        </w:rPr>
        <w:t xml:space="preserve">    type: 'value',</w:t>
      </w:r>
    </w:p>
    <w:p w14:paraId="48B51855">
      <w:pPr>
        <w:spacing w:before="0" w:after="0" w:line="260" w:lineRule="exact"/>
        <w:rPr>
          <w:sz w:val="36"/>
          <w:szCs w:val="40"/>
        </w:rPr>
      </w:pPr>
      <w:r>
        <w:rPr>
          <w:rFonts w:ascii="Consolas" w:hAnsi="Consolas" w:eastAsia="Consolas"/>
          <w:color w:val="2D2D2D"/>
          <w:sz w:val="22"/>
          <w:szCs w:val="40"/>
        </w:rPr>
        <w:t xml:space="preserve">    name: '剩余任务',</w:t>
      </w:r>
    </w:p>
    <w:p w14:paraId="080980E8">
      <w:pPr>
        <w:spacing w:before="0" w:after="0" w:line="260" w:lineRule="exact"/>
        <w:rPr>
          <w:sz w:val="36"/>
          <w:szCs w:val="40"/>
        </w:rPr>
      </w:pPr>
      <w:r>
        <w:rPr>
          <w:rFonts w:ascii="Consolas" w:hAnsi="Consolas" w:eastAsia="Consolas"/>
          <w:color w:val="2D2D2D"/>
          <w:sz w:val="22"/>
          <w:szCs w:val="40"/>
        </w:rPr>
        <w:t xml:space="preserve">    nameLocation: 'middle',</w:t>
      </w:r>
    </w:p>
    <w:p w14:paraId="32DDE9F0">
      <w:pPr>
        <w:spacing w:before="0" w:after="0" w:line="260" w:lineRule="exact"/>
        <w:rPr>
          <w:sz w:val="36"/>
          <w:szCs w:val="40"/>
        </w:rPr>
      </w:pPr>
      <w:r>
        <w:rPr>
          <w:rFonts w:ascii="Consolas" w:hAnsi="Consolas" w:eastAsia="Consolas"/>
          <w:color w:val="2D2D2D"/>
          <w:sz w:val="22"/>
          <w:szCs w:val="40"/>
        </w:rPr>
        <w:t xml:space="preserve">    nameGap: 45,</w:t>
      </w:r>
    </w:p>
    <w:p w14:paraId="2CEB0B86">
      <w:pPr>
        <w:spacing w:before="0" w:after="0" w:line="260" w:lineRule="exact"/>
        <w:rPr>
          <w:sz w:val="36"/>
          <w:szCs w:val="40"/>
        </w:rPr>
      </w:pPr>
      <w:r>
        <w:rPr>
          <w:rFonts w:ascii="Consolas" w:hAnsi="Consolas" w:eastAsia="Consolas"/>
          <w:color w:val="2D2D2D"/>
          <w:sz w:val="22"/>
          <w:szCs w:val="40"/>
        </w:rPr>
        <w:t xml:space="preserve">    nameTextStyle: { fontSize: 12 },</w:t>
      </w:r>
    </w:p>
    <w:p w14:paraId="0A3A1880">
      <w:pPr>
        <w:spacing w:before="0" w:after="0" w:line="260" w:lineRule="exact"/>
        <w:rPr>
          <w:sz w:val="36"/>
          <w:szCs w:val="40"/>
        </w:rPr>
      </w:pPr>
      <w:r>
        <w:rPr>
          <w:rFonts w:ascii="Consolas" w:hAnsi="Consolas" w:eastAsia="Consolas"/>
          <w:color w:val="2D2D2D"/>
          <w:sz w:val="22"/>
          <w:szCs w:val="40"/>
        </w:rPr>
        <w:t xml:space="preserve">    axisLabel: { fontSize: 11 }</w:t>
      </w:r>
    </w:p>
    <w:p w14:paraId="5FC3FE30">
      <w:pPr>
        <w:spacing w:before="0" w:after="0" w:line="260" w:lineRule="exact"/>
        <w:rPr>
          <w:sz w:val="36"/>
          <w:szCs w:val="40"/>
        </w:rPr>
      </w:pPr>
      <w:r>
        <w:rPr>
          <w:rFonts w:ascii="Consolas" w:hAnsi="Consolas" w:eastAsia="Consolas"/>
          <w:color w:val="2D2D2D"/>
          <w:sz w:val="22"/>
          <w:szCs w:val="40"/>
        </w:rPr>
        <w:t xml:space="preserve">  },</w:t>
      </w:r>
    </w:p>
    <w:p w14:paraId="4144F8A5">
      <w:pPr>
        <w:spacing w:before="0" w:after="0" w:line="260" w:lineRule="exact"/>
        <w:rPr>
          <w:sz w:val="36"/>
          <w:szCs w:val="40"/>
        </w:rPr>
      </w:pPr>
      <w:r>
        <w:rPr>
          <w:rFonts w:ascii="Consolas" w:hAnsi="Consolas" w:eastAsia="Consolas"/>
          <w:color w:val="2D2D2D"/>
          <w:sz w:val="22"/>
          <w:szCs w:val="40"/>
        </w:rPr>
        <w:t xml:space="preserve">  series: [</w:t>
      </w:r>
    </w:p>
    <w:p w14:paraId="36A17A20">
      <w:pPr>
        <w:spacing w:before="0" w:after="0" w:line="260" w:lineRule="exact"/>
        <w:rPr>
          <w:sz w:val="36"/>
          <w:szCs w:val="40"/>
        </w:rPr>
      </w:pPr>
      <w:r>
        <w:rPr>
          <w:rFonts w:ascii="Consolas" w:hAnsi="Consolas" w:eastAsia="Consolas"/>
          <w:color w:val="2D2D2D"/>
          <w:sz w:val="22"/>
          <w:szCs w:val="40"/>
        </w:rPr>
        <w:t xml:space="preserve">    {</w:t>
      </w:r>
    </w:p>
    <w:p w14:paraId="1E62B947">
      <w:pPr>
        <w:spacing w:before="0" w:after="0" w:line="260" w:lineRule="exact"/>
        <w:rPr>
          <w:sz w:val="36"/>
          <w:szCs w:val="40"/>
        </w:rPr>
      </w:pPr>
      <w:r>
        <w:rPr>
          <w:rFonts w:ascii="Consolas" w:hAnsi="Consolas" w:eastAsia="Consolas"/>
          <w:color w:val="2D2D2D"/>
          <w:sz w:val="22"/>
          <w:szCs w:val="40"/>
        </w:rPr>
        <w:t xml:space="preserve">      name: '理想剩余',</w:t>
      </w:r>
    </w:p>
    <w:p w14:paraId="0D5AA5EC">
      <w:pPr>
        <w:spacing w:before="0" w:after="0" w:line="260" w:lineRule="exact"/>
        <w:rPr>
          <w:sz w:val="36"/>
          <w:szCs w:val="40"/>
        </w:rPr>
      </w:pPr>
      <w:r>
        <w:rPr>
          <w:rFonts w:ascii="Consolas" w:hAnsi="Consolas" w:eastAsia="Consolas"/>
          <w:color w:val="2D2D2D"/>
          <w:sz w:val="22"/>
          <w:szCs w:val="40"/>
        </w:rPr>
        <w:t xml:space="preserve">      type: 'line',</w:t>
      </w:r>
    </w:p>
    <w:p w14:paraId="3D9BA543">
      <w:pPr>
        <w:spacing w:before="0" w:after="0" w:line="260" w:lineRule="exact"/>
        <w:rPr>
          <w:sz w:val="36"/>
          <w:szCs w:val="40"/>
        </w:rPr>
      </w:pPr>
      <w:r>
        <w:rPr>
          <w:rFonts w:ascii="Consolas" w:hAnsi="Consolas" w:eastAsia="Consolas"/>
          <w:color w:val="2D2D2D"/>
          <w:sz w:val="22"/>
          <w:szCs w:val="40"/>
        </w:rPr>
        <w:t xml:space="preserve">      data: props.ideal,</w:t>
      </w:r>
    </w:p>
    <w:p w14:paraId="0D4AC438">
      <w:pPr>
        <w:spacing w:before="0" w:after="0" w:line="260" w:lineRule="exact"/>
        <w:rPr>
          <w:sz w:val="36"/>
          <w:szCs w:val="40"/>
        </w:rPr>
      </w:pPr>
      <w:r>
        <w:rPr>
          <w:rFonts w:ascii="Consolas" w:hAnsi="Consolas" w:eastAsia="Consolas"/>
          <w:color w:val="2D2D2D"/>
          <w:sz w:val="22"/>
          <w:szCs w:val="40"/>
        </w:rPr>
        <w:t xml:space="preserve">      smooth: false,</w:t>
      </w:r>
    </w:p>
    <w:p w14:paraId="37EDE99E">
      <w:pPr>
        <w:spacing w:before="0" w:after="0" w:line="260" w:lineRule="exact"/>
        <w:rPr>
          <w:sz w:val="36"/>
          <w:szCs w:val="40"/>
        </w:rPr>
      </w:pPr>
      <w:r>
        <w:rPr>
          <w:rFonts w:ascii="Consolas" w:hAnsi="Consolas" w:eastAsia="Consolas"/>
          <w:color w:val="2D2D2D"/>
          <w:sz w:val="22"/>
          <w:szCs w:val="40"/>
        </w:rPr>
        <w:t xml:space="preserve">      lineStyle: { color: '#909399', type: 'dashed', width: 2 },</w:t>
      </w:r>
    </w:p>
    <w:p w14:paraId="4FCD43A1">
      <w:pPr>
        <w:spacing w:before="0" w:after="0" w:line="260" w:lineRule="exact"/>
        <w:rPr>
          <w:sz w:val="36"/>
          <w:szCs w:val="40"/>
        </w:rPr>
      </w:pPr>
      <w:r>
        <w:rPr>
          <w:rFonts w:ascii="Consolas" w:hAnsi="Consolas" w:eastAsia="Consolas"/>
          <w:color w:val="2D2D2D"/>
          <w:sz w:val="22"/>
          <w:szCs w:val="40"/>
        </w:rPr>
        <w:t xml:space="preserve">      itemStyle: { color: '#909399' },</w:t>
      </w:r>
    </w:p>
    <w:p w14:paraId="6D6B3741">
      <w:pPr>
        <w:spacing w:before="0" w:after="0" w:line="260" w:lineRule="exact"/>
        <w:rPr>
          <w:sz w:val="36"/>
          <w:szCs w:val="40"/>
        </w:rPr>
      </w:pPr>
      <w:r>
        <w:rPr>
          <w:rFonts w:ascii="Consolas" w:hAnsi="Consolas" w:eastAsia="Consolas"/>
          <w:color w:val="2D2D2D"/>
          <w:sz w:val="22"/>
          <w:szCs w:val="40"/>
        </w:rPr>
        <w:t xml:space="preserve">      symbol: 'none'</w:t>
      </w:r>
    </w:p>
    <w:p w14:paraId="1657E056">
      <w:pPr>
        <w:spacing w:before="0" w:after="0" w:line="260" w:lineRule="exact"/>
        <w:rPr>
          <w:sz w:val="36"/>
          <w:szCs w:val="40"/>
        </w:rPr>
      </w:pPr>
      <w:r>
        <w:rPr>
          <w:rFonts w:ascii="Consolas" w:hAnsi="Consolas" w:eastAsia="Consolas"/>
          <w:color w:val="2D2D2D"/>
          <w:sz w:val="22"/>
          <w:szCs w:val="40"/>
        </w:rPr>
        <w:t xml:space="preserve">    },</w:t>
      </w:r>
    </w:p>
    <w:p w14:paraId="41F3C124">
      <w:pPr>
        <w:spacing w:before="0" w:after="0" w:line="260" w:lineRule="exact"/>
        <w:rPr>
          <w:sz w:val="36"/>
          <w:szCs w:val="40"/>
        </w:rPr>
      </w:pPr>
      <w:r>
        <w:rPr>
          <w:rFonts w:ascii="Consolas" w:hAnsi="Consolas" w:eastAsia="Consolas"/>
          <w:color w:val="2D2D2D"/>
          <w:sz w:val="22"/>
          <w:szCs w:val="40"/>
        </w:rPr>
        <w:t xml:space="preserve">    {</w:t>
      </w:r>
    </w:p>
    <w:p w14:paraId="4E7ACD93">
      <w:pPr>
        <w:spacing w:before="0" w:after="0" w:line="260" w:lineRule="exact"/>
        <w:rPr>
          <w:sz w:val="36"/>
          <w:szCs w:val="40"/>
        </w:rPr>
      </w:pPr>
      <w:r>
        <w:rPr>
          <w:rFonts w:ascii="Consolas" w:hAnsi="Consolas" w:eastAsia="Consolas"/>
          <w:color w:val="2D2D2D"/>
          <w:sz w:val="22"/>
          <w:szCs w:val="40"/>
        </w:rPr>
        <w:t xml:space="preserve">      name: '实际剩余',</w:t>
      </w:r>
    </w:p>
    <w:p w14:paraId="305EFBDA">
      <w:pPr>
        <w:spacing w:before="0" w:after="0" w:line="260" w:lineRule="exact"/>
        <w:rPr>
          <w:sz w:val="36"/>
          <w:szCs w:val="40"/>
        </w:rPr>
      </w:pPr>
      <w:r>
        <w:rPr>
          <w:rFonts w:ascii="Consolas" w:hAnsi="Consolas" w:eastAsia="Consolas"/>
          <w:color w:val="2D2D2D"/>
          <w:sz w:val="22"/>
          <w:szCs w:val="40"/>
        </w:rPr>
        <w:t xml:space="preserve">      type: 'line',</w:t>
      </w:r>
    </w:p>
    <w:p w14:paraId="406722BC">
      <w:pPr>
        <w:spacing w:before="0" w:after="0" w:line="260" w:lineRule="exact"/>
        <w:rPr>
          <w:sz w:val="36"/>
          <w:szCs w:val="40"/>
        </w:rPr>
      </w:pPr>
      <w:r>
        <w:rPr>
          <w:rFonts w:ascii="Consolas" w:hAnsi="Consolas" w:eastAsia="Consolas"/>
          <w:color w:val="2D2D2D"/>
          <w:sz w:val="22"/>
          <w:szCs w:val="40"/>
        </w:rPr>
        <w:t xml:space="preserve">      data: props.actual,</w:t>
      </w:r>
    </w:p>
    <w:p w14:paraId="4BEBB242">
      <w:pPr>
        <w:spacing w:before="0" w:after="0" w:line="260" w:lineRule="exact"/>
        <w:rPr>
          <w:sz w:val="36"/>
          <w:szCs w:val="40"/>
        </w:rPr>
      </w:pPr>
      <w:r>
        <w:rPr>
          <w:rFonts w:ascii="Consolas" w:hAnsi="Consolas" w:eastAsia="Consolas"/>
          <w:color w:val="2D2D2D"/>
          <w:sz w:val="22"/>
          <w:szCs w:val="40"/>
        </w:rPr>
        <w:t xml:space="preserve">      smooth: true,</w:t>
      </w:r>
    </w:p>
    <w:p w14:paraId="2A3D8803">
      <w:pPr>
        <w:spacing w:before="0" w:after="0" w:line="260" w:lineRule="exact"/>
        <w:rPr>
          <w:sz w:val="36"/>
          <w:szCs w:val="40"/>
        </w:rPr>
      </w:pPr>
      <w:r>
        <w:rPr>
          <w:rFonts w:ascii="Consolas" w:hAnsi="Consolas" w:eastAsia="Consolas"/>
          <w:color w:val="2D2D2D"/>
          <w:sz w:val="22"/>
          <w:szCs w:val="40"/>
        </w:rPr>
        <w:t xml:space="preserve">      lineStyle: { color: '#409EFF', width: 2.5 },</w:t>
      </w:r>
    </w:p>
    <w:p w14:paraId="64954BC1">
      <w:pPr>
        <w:spacing w:before="0" w:after="0" w:line="260" w:lineRule="exact"/>
        <w:rPr>
          <w:sz w:val="36"/>
          <w:szCs w:val="40"/>
        </w:rPr>
      </w:pPr>
      <w:r>
        <w:rPr>
          <w:rFonts w:ascii="Consolas" w:hAnsi="Consolas" w:eastAsia="Consolas"/>
          <w:color w:val="2D2D2D"/>
          <w:sz w:val="22"/>
          <w:szCs w:val="40"/>
        </w:rPr>
        <w:t xml:space="preserve">      itemStyle: { color: '#409EFF' },</w:t>
      </w:r>
    </w:p>
    <w:p w14:paraId="57B59B77">
      <w:pPr>
        <w:spacing w:before="0" w:after="0" w:line="260" w:lineRule="exact"/>
        <w:rPr>
          <w:sz w:val="36"/>
          <w:szCs w:val="40"/>
        </w:rPr>
      </w:pPr>
      <w:r>
        <w:rPr>
          <w:rFonts w:ascii="Consolas" w:hAnsi="Consolas" w:eastAsia="Consolas"/>
          <w:color w:val="2D2D2D"/>
          <w:sz w:val="22"/>
          <w:szCs w:val="40"/>
        </w:rPr>
        <w:t xml:space="preserve">      symbol: 'circle',</w:t>
      </w:r>
    </w:p>
    <w:p w14:paraId="4BE14B11">
      <w:pPr>
        <w:spacing w:before="0" w:after="0" w:line="260" w:lineRule="exact"/>
        <w:rPr>
          <w:sz w:val="36"/>
          <w:szCs w:val="40"/>
        </w:rPr>
      </w:pPr>
      <w:r>
        <w:rPr>
          <w:rFonts w:ascii="Consolas" w:hAnsi="Consolas" w:eastAsia="Consolas"/>
          <w:color w:val="2D2D2D"/>
          <w:sz w:val="22"/>
          <w:szCs w:val="40"/>
        </w:rPr>
        <w:t xml:space="preserve">      symbolSize: 6,</w:t>
      </w:r>
    </w:p>
    <w:p w14:paraId="667C8E60">
      <w:pPr>
        <w:spacing w:before="0" w:after="0" w:line="260" w:lineRule="exact"/>
        <w:rPr>
          <w:sz w:val="36"/>
          <w:szCs w:val="40"/>
        </w:rPr>
      </w:pPr>
      <w:r>
        <w:rPr>
          <w:rFonts w:ascii="Consolas" w:hAnsi="Consolas" w:eastAsia="Consolas"/>
          <w:color w:val="2D2D2D"/>
          <w:sz w:val="22"/>
          <w:szCs w:val="40"/>
        </w:rPr>
        <w:t xml:space="preserve">      areaStyle: {</w:t>
      </w:r>
    </w:p>
    <w:p w14:paraId="39617FE9">
      <w:pPr>
        <w:spacing w:before="0" w:after="0" w:line="260" w:lineRule="exact"/>
        <w:rPr>
          <w:sz w:val="36"/>
          <w:szCs w:val="40"/>
        </w:rPr>
      </w:pPr>
      <w:r>
        <w:rPr>
          <w:rFonts w:ascii="Consolas" w:hAnsi="Consolas" w:eastAsia="Consolas"/>
          <w:color w:val="2D2D2D"/>
          <w:sz w:val="22"/>
          <w:szCs w:val="40"/>
        </w:rPr>
        <w:t xml:space="preserve">        color: {</w:t>
      </w:r>
    </w:p>
    <w:p w14:paraId="2B0D82F0">
      <w:pPr>
        <w:spacing w:before="0" w:after="0" w:line="260" w:lineRule="exact"/>
        <w:rPr>
          <w:sz w:val="36"/>
          <w:szCs w:val="40"/>
        </w:rPr>
      </w:pPr>
      <w:r>
        <w:rPr>
          <w:rFonts w:ascii="Consolas" w:hAnsi="Consolas" w:eastAsia="Consolas"/>
          <w:color w:val="2D2D2D"/>
          <w:sz w:val="22"/>
          <w:szCs w:val="40"/>
        </w:rPr>
        <w:t xml:space="preserve">          type: 'linear',</w:t>
      </w:r>
    </w:p>
    <w:p w14:paraId="38ED19AB">
      <w:pPr>
        <w:spacing w:before="0" w:after="0" w:line="260" w:lineRule="exact"/>
        <w:rPr>
          <w:sz w:val="36"/>
          <w:szCs w:val="40"/>
        </w:rPr>
      </w:pPr>
      <w:r>
        <w:rPr>
          <w:rFonts w:ascii="Consolas" w:hAnsi="Consolas" w:eastAsia="Consolas"/>
          <w:color w:val="2D2D2D"/>
          <w:sz w:val="22"/>
          <w:szCs w:val="40"/>
        </w:rPr>
        <w:t xml:space="preserve">          x: 0, y: 0, x2: 0, y2: 1,</w:t>
      </w:r>
    </w:p>
    <w:p w14:paraId="045F6E23">
      <w:pPr>
        <w:spacing w:before="0" w:after="0" w:line="260" w:lineRule="exact"/>
        <w:rPr>
          <w:sz w:val="36"/>
          <w:szCs w:val="40"/>
        </w:rPr>
      </w:pPr>
      <w:r>
        <w:rPr>
          <w:rFonts w:ascii="Consolas" w:hAnsi="Consolas" w:eastAsia="Consolas"/>
          <w:color w:val="2D2D2D"/>
          <w:sz w:val="22"/>
          <w:szCs w:val="40"/>
        </w:rPr>
        <w:t xml:space="preserve">          colorStops: [</w:t>
      </w:r>
    </w:p>
    <w:p w14:paraId="073C86B9">
      <w:pPr>
        <w:spacing w:before="0" w:after="0" w:line="260" w:lineRule="exact"/>
        <w:rPr>
          <w:sz w:val="36"/>
          <w:szCs w:val="40"/>
        </w:rPr>
      </w:pPr>
      <w:r>
        <w:rPr>
          <w:rFonts w:ascii="Consolas" w:hAnsi="Consolas" w:eastAsia="Consolas"/>
          <w:color w:val="2D2D2D"/>
          <w:sz w:val="22"/>
          <w:szCs w:val="40"/>
        </w:rPr>
        <w:t xml:space="preserve">            { offset: 0, color: 'rgba(64,158,255,0.25)' },</w:t>
      </w:r>
    </w:p>
    <w:p w14:paraId="7EB7F407">
      <w:pPr>
        <w:spacing w:before="0" w:after="0" w:line="260" w:lineRule="exact"/>
        <w:rPr>
          <w:sz w:val="36"/>
          <w:szCs w:val="40"/>
        </w:rPr>
      </w:pPr>
      <w:r>
        <w:rPr>
          <w:rFonts w:ascii="Consolas" w:hAnsi="Consolas" w:eastAsia="Consolas"/>
          <w:color w:val="2D2D2D"/>
          <w:sz w:val="22"/>
          <w:szCs w:val="40"/>
        </w:rPr>
        <w:t xml:space="preserve">            { offset: 1, color: 'rgba(64,158,255,0.02)' }</w:t>
      </w:r>
    </w:p>
    <w:p w14:paraId="6AD409AC">
      <w:pPr>
        <w:spacing w:before="0" w:after="0" w:line="260" w:lineRule="exact"/>
        <w:rPr>
          <w:sz w:val="36"/>
          <w:szCs w:val="40"/>
        </w:rPr>
      </w:pPr>
      <w:r>
        <w:rPr>
          <w:rFonts w:ascii="Consolas" w:hAnsi="Consolas" w:eastAsia="Consolas"/>
          <w:color w:val="2D2D2D"/>
          <w:sz w:val="22"/>
          <w:szCs w:val="40"/>
        </w:rPr>
        <w:t xml:space="preserve">          ]</w:t>
      </w:r>
    </w:p>
    <w:p w14:paraId="4D1BC292">
      <w:pPr>
        <w:spacing w:before="0" w:after="0" w:line="260" w:lineRule="exact"/>
        <w:rPr>
          <w:sz w:val="36"/>
          <w:szCs w:val="40"/>
        </w:rPr>
      </w:pPr>
      <w:r>
        <w:rPr>
          <w:rFonts w:ascii="Consolas" w:hAnsi="Consolas" w:eastAsia="Consolas"/>
          <w:color w:val="2D2D2D"/>
          <w:sz w:val="22"/>
          <w:szCs w:val="40"/>
        </w:rPr>
        <w:t xml:space="preserve">        }</w:t>
      </w:r>
    </w:p>
    <w:p w14:paraId="16C7334C">
      <w:pPr>
        <w:spacing w:before="0" w:after="0" w:line="260" w:lineRule="exact"/>
        <w:rPr>
          <w:sz w:val="36"/>
          <w:szCs w:val="40"/>
        </w:rPr>
      </w:pPr>
      <w:r>
        <w:rPr>
          <w:rFonts w:ascii="Consolas" w:hAnsi="Consolas" w:eastAsia="Consolas"/>
          <w:color w:val="2D2D2D"/>
          <w:sz w:val="22"/>
          <w:szCs w:val="40"/>
        </w:rPr>
        <w:t xml:space="preserve">      }</w:t>
      </w:r>
    </w:p>
    <w:p w14:paraId="0A2DF09B">
      <w:pPr>
        <w:spacing w:before="0" w:after="0" w:line="260" w:lineRule="exact"/>
        <w:rPr>
          <w:sz w:val="36"/>
          <w:szCs w:val="40"/>
        </w:rPr>
      </w:pPr>
      <w:r>
        <w:rPr>
          <w:rFonts w:ascii="Consolas" w:hAnsi="Consolas" w:eastAsia="Consolas"/>
          <w:color w:val="2D2D2D"/>
          <w:sz w:val="22"/>
          <w:szCs w:val="40"/>
        </w:rPr>
        <w:t xml:space="preserve">    }</w:t>
      </w:r>
    </w:p>
    <w:p w14:paraId="0A1243E1">
      <w:pPr>
        <w:spacing w:before="0" w:after="0" w:line="260" w:lineRule="exact"/>
        <w:rPr>
          <w:sz w:val="36"/>
          <w:szCs w:val="40"/>
        </w:rPr>
      </w:pPr>
      <w:r>
        <w:rPr>
          <w:rFonts w:ascii="Consolas" w:hAnsi="Consolas" w:eastAsia="Consolas"/>
          <w:color w:val="2D2D2D"/>
          <w:sz w:val="22"/>
          <w:szCs w:val="40"/>
        </w:rPr>
        <w:t xml:space="preserve">  ]</w:t>
      </w:r>
    </w:p>
    <w:p w14:paraId="1F528B20">
      <w:pPr>
        <w:spacing w:before="0" w:after="0" w:line="260" w:lineRule="exact"/>
        <w:rPr>
          <w:sz w:val="36"/>
          <w:szCs w:val="40"/>
        </w:rPr>
      </w:pPr>
      <w:r>
        <w:rPr>
          <w:rFonts w:ascii="Consolas" w:hAnsi="Consolas" w:eastAsia="Consolas"/>
          <w:color w:val="2D2D2D"/>
          <w:sz w:val="22"/>
          <w:szCs w:val="40"/>
        </w:rPr>
        <w:t>}))</w:t>
      </w:r>
    </w:p>
    <w:p w14:paraId="7D94A044">
      <w:pPr>
        <w:spacing w:before="0" w:after="0" w:line="260" w:lineRule="exact"/>
        <w:rPr>
          <w:sz w:val="36"/>
          <w:szCs w:val="40"/>
        </w:rPr>
      </w:pPr>
      <w:r>
        <w:rPr>
          <w:rFonts w:ascii="Consolas" w:hAnsi="Consolas" w:eastAsia="Consolas"/>
          <w:color w:val="2D2D2D"/>
          <w:sz w:val="22"/>
          <w:szCs w:val="40"/>
        </w:rPr>
        <w:t>&lt;/script&gt;</w:t>
      </w:r>
    </w:p>
    <w:p w14:paraId="5FAFB04E">
      <w:pPr>
        <w:spacing w:before="0" w:after="0" w:line="260" w:lineRule="exact"/>
        <w:rPr>
          <w:sz w:val="36"/>
          <w:szCs w:val="40"/>
        </w:rPr>
      </w:pPr>
      <w:r>
        <w:rPr>
          <w:rFonts w:ascii="Consolas" w:hAnsi="Consolas" w:eastAsia="Consolas"/>
          <w:color w:val="2D2D2D"/>
          <w:sz w:val="22"/>
          <w:szCs w:val="40"/>
        </w:rPr>
        <w:t xml:space="preserve"> </w:t>
      </w:r>
    </w:p>
    <w:p w14:paraId="4DB305CC">
      <w:pPr>
        <w:rPr>
          <w:sz w:val="36"/>
          <w:szCs w:val="40"/>
        </w:rPr>
      </w:pPr>
    </w:p>
    <w:p w14:paraId="13E4B98C">
      <w:pPr>
        <w:spacing w:before="200" w:after="40"/>
        <w:rPr>
          <w:sz w:val="36"/>
          <w:szCs w:val="40"/>
        </w:rPr>
      </w:pPr>
      <w:r>
        <w:rPr>
          <w:b/>
          <w:color w:val="1A56DB"/>
          <w:sz w:val="28"/>
          <w:szCs w:val="40"/>
        </w:rPr>
        <w:t>// frontend\src\components\charts\ProgressRing.vue</w:t>
      </w:r>
    </w:p>
    <w:p w14:paraId="23A9DC0C">
      <w:pPr>
        <w:spacing w:before="0" w:after="0" w:line="260" w:lineRule="exact"/>
        <w:rPr>
          <w:sz w:val="36"/>
          <w:szCs w:val="40"/>
        </w:rPr>
      </w:pPr>
      <w:r>
        <w:rPr>
          <w:rFonts w:ascii="Consolas" w:hAnsi="Consolas" w:eastAsia="Consolas"/>
          <w:color w:val="2D2D2D"/>
          <w:sz w:val="22"/>
          <w:szCs w:val="40"/>
        </w:rPr>
        <w:t>&lt;template&gt;</w:t>
      </w:r>
    </w:p>
    <w:p w14:paraId="44EE37CC">
      <w:pPr>
        <w:spacing w:before="0" w:after="0" w:line="260" w:lineRule="exact"/>
        <w:rPr>
          <w:sz w:val="36"/>
          <w:szCs w:val="40"/>
        </w:rPr>
      </w:pPr>
      <w:r>
        <w:rPr>
          <w:rFonts w:ascii="Consolas" w:hAnsi="Consolas" w:eastAsia="Consolas"/>
          <w:color w:val="2D2D2D"/>
          <w:sz w:val="22"/>
          <w:szCs w:val="40"/>
        </w:rPr>
        <w:t xml:space="preserve">  &lt;BaseChart</w:t>
      </w:r>
    </w:p>
    <w:p w14:paraId="3101283B">
      <w:pPr>
        <w:spacing w:before="0" w:after="0" w:line="260" w:lineRule="exact"/>
        <w:rPr>
          <w:sz w:val="36"/>
          <w:szCs w:val="40"/>
        </w:rPr>
      </w:pPr>
      <w:r>
        <w:rPr>
          <w:rFonts w:ascii="Consolas" w:hAnsi="Consolas" w:eastAsia="Consolas"/>
          <w:color w:val="2D2D2D"/>
          <w:sz w:val="22"/>
          <w:szCs w:val="40"/>
        </w:rPr>
        <w:t xml:space="preserve">    ref="chart"</w:t>
      </w:r>
    </w:p>
    <w:p w14:paraId="5E7B4FEE">
      <w:pPr>
        <w:spacing w:before="0" w:after="0" w:line="260" w:lineRule="exact"/>
        <w:rPr>
          <w:sz w:val="36"/>
          <w:szCs w:val="40"/>
        </w:rPr>
      </w:pPr>
      <w:r>
        <w:rPr>
          <w:rFonts w:ascii="Consolas" w:hAnsi="Consolas" w:eastAsia="Consolas"/>
          <w:color w:val="2D2D2D"/>
          <w:sz w:val="22"/>
          <w:szCs w:val="40"/>
        </w:rPr>
        <w:t xml:space="preserve">    :option="chartOption"</w:t>
      </w:r>
    </w:p>
    <w:p w14:paraId="630618D1">
      <w:pPr>
        <w:spacing w:before="0" w:after="0" w:line="260" w:lineRule="exact"/>
        <w:rPr>
          <w:sz w:val="36"/>
          <w:szCs w:val="40"/>
        </w:rPr>
      </w:pPr>
      <w:r>
        <w:rPr>
          <w:rFonts w:ascii="Consolas" w:hAnsi="Consolas" w:eastAsia="Consolas"/>
          <w:color w:val="2D2D2D"/>
          <w:sz w:val="22"/>
          <w:szCs w:val="40"/>
        </w:rPr>
        <w:t xml:space="preserve">    :height="size"</w:t>
      </w:r>
    </w:p>
    <w:p w14:paraId="531E4C8A">
      <w:pPr>
        <w:spacing w:before="0" w:after="0" w:line="260" w:lineRule="exact"/>
        <w:rPr>
          <w:sz w:val="36"/>
          <w:szCs w:val="40"/>
        </w:rPr>
      </w:pPr>
      <w:r>
        <w:rPr>
          <w:rFonts w:ascii="Consolas" w:hAnsi="Consolas" w:eastAsia="Consolas"/>
          <w:color w:val="2D2D2D"/>
          <w:sz w:val="22"/>
          <w:szCs w:val="40"/>
        </w:rPr>
        <w:t xml:space="preserve">    :loading="loading"</w:t>
      </w:r>
    </w:p>
    <w:p w14:paraId="62BEE6DF">
      <w:pPr>
        <w:spacing w:before="0" w:after="0" w:line="260" w:lineRule="exact"/>
        <w:rPr>
          <w:sz w:val="36"/>
          <w:szCs w:val="40"/>
        </w:rPr>
      </w:pPr>
      <w:r>
        <w:rPr>
          <w:rFonts w:ascii="Consolas" w:hAnsi="Consolas" w:eastAsia="Consolas"/>
          <w:color w:val="2D2D2D"/>
          <w:sz w:val="22"/>
          <w:szCs w:val="40"/>
        </w:rPr>
        <w:t xml:space="preserve">    @chart-click="$emit('click', $event)"</w:t>
      </w:r>
    </w:p>
    <w:p w14:paraId="6297F518">
      <w:pPr>
        <w:spacing w:before="0" w:after="0" w:line="260" w:lineRule="exact"/>
        <w:rPr>
          <w:sz w:val="36"/>
          <w:szCs w:val="40"/>
        </w:rPr>
      </w:pPr>
      <w:r>
        <w:rPr>
          <w:rFonts w:ascii="Consolas" w:hAnsi="Consolas" w:eastAsia="Consolas"/>
          <w:color w:val="2D2D2D"/>
          <w:sz w:val="22"/>
          <w:szCs w:val="40"/>
        </w:rPr>
        <w:t xml:space="preserve">  /&gt;</w:t>
      </w:r>
    </w:p>
    <w:p w14:paraId="0BE89735">
      <w:pPr>
        <w:spacing w:before="0" w:after="0" w:line="260" w:lineRule="exact"/>
        <w:rPr>
          <w:sz w:val="36"/>
          <w:szCs w:val="40"/>
        </w:rPr>
      </w:pPr>
      <w:r>
        <w:rPr>
          <w:rFonts w:ascii="Consolas" w:hAnsi="Consolas" w:eastAsia="Consolas"/>
          <w:color w:val="2D2D2D"/>
          <w:sz w:val="22"/>
          <w:szCs w:val="40"/>
        </w:rPr>
        <w:t>&lt;/template&gt;</w:t>
      </w:r>
    </w:p>
    <w:p w14:paraId="79624D40">
      <w:pPr>
        <w:spacing w:before="0" w:after="0" w:line="260" w:lineRule="exact"/>
        <w:rPr>
          <w:sz w:val="36"/>
          <w:szCs w:val="40"/>
        </w:rPr>
      </w:pPr>
      <w:r>
        <w:rPr>
          <w:rFonts w:ascii="Consolas" w:hAnsi="Consolas" w:eastAsia="Consolas"/>
          <w:color w:val="2D2D2D"/>
          <w:sz w:val="22"/>
          <w:szCs w:val="40"/>
        </w:rPr>
        <w:t xml:space="preserve"> </w:t>
      </w:r>
    </w:p>
    <w:p w14:paraId="502B3EDB">
      <w:pPr>
        <w:spacing w:before="0" w:after="0" w:line="260" w:lineRule="exact"/>
        <w:rPr>
          <w:sz w:val="36"/>
          <w:szCs w:val="40"/>
        </w:rPr>
      </w:pPr>
      <w:r>
        <w:rPr>
          <w:rFonts w:ascii="Consolas" w:hAnsi="Consolas" w:eastAsia="Consolas"/>
          <w:color w:val="2D2D2D"/>
          <w:sz w:val="22"/>
          <w:szCs w:val="40"/>
        </w:rPr>
        <w:t>&lt;script setup&gt;</w:t>
      </w:r>
    </w:p>
    <w:p w14:paraId="71D31DFA">
      <w:pPr>
        <w:spacing w:before="0" w:after="0" w:line="260" w:lineRule="exact"/>
        <w:rPr>
          <w:sz w:val="36"/>
          <w:szCs w:val="40"/>
        </w:rPr>
      </w:pPr>
      <w:r>
        <w:rPr>
          <w:rFonts w:ascii="Consolas" w:hAnsi="Consolas" w:eastAsia="Consolas"/>
          <w:color w:val="2D2D2D"/>
          <w:sz w:val="22"/>
          <w:szCs w:val="40"/>
        </w:rPr>
        <w:t>import { computed } from 'vue'</w:t>
      </w:r>
    </w:p>
    <w:p w14:paraId="37038F27">
      <w:pPr>
        <w:spacing w:before="0" w:after="0" w:line="260" w:lineRule="exact"/>
        <w:rPr>
          <w:sz w:val="36"/>
          <w:szCs w:val="40"/>
        </w:rPr>
      </w:pPr>
      <w:r>
        <w:rPr>
          <w:rFonts w:ascii="Consolas" w:hAnsi="Consolas" w:eastAsia="Consolas"/>
          <w:color w:val="2D2D2D"/>
          <w:sz w:val="22"/>
          <w:szCs w:val="40"/>
        </w:rPr>
        <w:t>import { useThemeStore } from '@/stores/theme'</w:t>
      </w:r>
    </w:p>
    <w:p w14:paraId="1932984D">
      <w:pPr>
        <w:spacing w:before="0" w:after="0" w:line="260" w:lineRule="exact"/>
        <w:rPr>
          <w:sz w:val="36"/>
          <w:szCs w:val="40"/>
        </w:rPr>
      </w:pPr>
      <w:r>
        <w:rPr>
          <w:rFonts w:ascii="Consolas" w:hAnsi="Consolas" w:eastAsia="Consolas"/>
          <w:color w:val="2D2D2D"/>
          <w:sz w:val="22"/>
          <w:szCs w:val="40"/>
        </w:rPr>
        <w:t>import BaseChart from './BaseChart.vue'</w:t>
      </w:r>
    </w:p>
    <w:p w14:paraId="5070DC5D">
      <w:pPr>
        <w:spacing w:before="0" w:after="0" w:line="260" w:lineRule="exact"/>
        <w:rPr>
          <w:sz w:val="36"/>
          <w:szCs w:val="40"/>
        </w:rPr>
      </w:pPr>
      <w:r>
        <w:rPr>
          <w:rFonts w:ascii="Consolas" w:hAnsi="Consolas" w:eastAsia="Consolas"/>
          <w:color w:val="2D2D2D"/>
          <w:sz w:val="22"/>
          <w:szCs w:val="40"/>
        </w:rPr>
        <w:t xml:space="preserve"> </w:t>
      </w:r>
    </w:p>
    <w:p w14:paraId="6DD48932">
      <w:pPr>
        <w:spacing w:before="0" w:after="0" w:line="260" w:lineRule="exact"/>
        <w:rPr>
          <w:sz w:val="36"/>
          <w:szCs w:val="40"/>
        </w:rPr>
      </w:pPr>
      <w:r>
        <w:rPr>
          <w:rFonts w:ascii="Consolas" w:hAnsi="Consolas" w:eastAsia="Consolas"/>
          <w:color w:val="2D2D2D"/>
          <w:sz w:val="22"/>
          <w:szCs w:val="40"/>
        </w:rPr>
        <w:t>const props = defineProps({</w:t>
      </w:r>
    </w:p>
    <w:p w14:paraId="5D3BB5BE">
      <w:pPr>
        <w:spacing w:before="0" w:after="0" w:line="260" w:lineRule="exact"/>
        <w:rPr>
          <w:sz w:val="36"/>
          <w:szCs w:val="40"/>
        </w:rPr>
      </w:pPr>
      <w:r>
        <w:rPr>
          <w:rFonts w:ascii="Consolas" w:hAnsi="Consolas" w:eastAsia="Consolas"/>
          <w:color w:val="2D2D2D"/>
          <w:sz w:val="22"/>
          <w:szCs w:val="40"/>
        </w:rPr>
        <w:t xml:space="preserve">  percent: { type: Number, default: 0 },</w:t>
      </w:r>
    </w:p>
    <w:p w14:paraId="4FCB2313">
      <w:pPr>
        <w:spacing w:before="0" w:after="0" w:line="260" w:lineRule="exact"/>
        <w:rPr>
          <w:sz w:val="36"/>
          <w:szCs w:val="40"/>
        </w:rPr>
      </w:pPr>
      <w:r>
        <w:rPr>
          <w:rFonts w:ascii="Consolas" w:hAnsi="Consolas" w:eastAsia="Consolas"/>
          <w:color w:val="2D2D2D"/>
          <w:sz w:val="22"/>
          <w:szCs w:val="40"/>
        </w:rPr>
        <w:t xml:space="preserve">  color: { type: String, default: '#409EFF' },</w:t>
      </w:r>
    </w:p>
    <w:p w14:paraId="387F00BC">
      <w:pPr>
        <w:spacing w:before="0" w:after="0" w:line="260" w:lineRule="exact"/>
        <w:rPr>
          <w:sz w:val="36"/>
          <w:szCs w:val="40"/>
        </w:rPr>
      </w:pPr>
      <w:r>
        <w:rPr>
          <w:rFonts w:ascii="Consolas" w:hAnsi="Consolas" w:eastAsia="Consolas"/>
          <w:color w:val="2D2D2D"/>
          <w:sz w:val="22"/>
          <w:szCs w:val="40"/>
        </w:rPr>
        <w:t xml:space="preserve">  size: { type: [String, Number], default: '180px' },</w:t>
      </w:r>
    </w:p>
    <w:p w14:paraId="015DF681">
      <w:pPr>
        <w:spacing w:before="0" w:after="0" w:line="260" w:lineRule="exact"/>
        <w:rPr>
          <w:sz w:val="36"/>
          <w:szCs w:val="40"/>
        </w:rPr>
      </w:pPr>
      <w:r>
        <w:rPr>
          <w:rFonts w:ascii="Consolas" w:hAnsi="Consolas" w:eastAsia="Consolas"/>
          <w:color w:val="2D2D2D"/>
          <w:sz w:val="22"/>
          <w:szCs w:val="40"/>
        </w:rPr>
        <w:t xml:space="preserve">  label: { type: String, default: '' },</w:t>
      </w:r>
    </w:p>
    <w:p w14:paraId="7755EA6C">
      <w:pPr>
        <w:spacing w:before="0" w:after="0" w:line="260" w:lineRule="exact"/>
        <w:rPr>
          <w:sz w:val="36"/>
          <w:szCs w:val="40"/>
        </w:rPr>
      </w:pPr>
      <w:r>
        <w:rPr>
          <w:rFonts w:ascii="Consolas" w:hAnsi="Consolas" w:eastAsia="Consolas"/>
          <w:color w:val="2D2D2D"/>
          <w:sz w:val="22"/>
          <w:szCs w:val="40"/>
        </w:rPr>
        <w:t xml:space="preserve">  sublabel: { type: String, default: '' },</w:t>
      </w:r>
    </w:p>
    <w:p w14:paraId="5387C253">
      <w:pPr>
        <w:spacing w:before="0" w:after="0" w:line="260" w:lineRule="exact"/>
        <w:rPr>
          <w:sz w:val="36"/>
          <w:szCs w:val="40"/>
        </w:rPr>
      </w:pPr>
      <w:r>
        <w:rPr>
          <w:rFonts w:ascii="Consolas" w:hAnsi="Consolas" w:eastAsia="Consolas"/>
          <w:color w:val="2D2D2D"/>
          <w:sz w:val="22"/>
          <w:szCs w:val="40"/>
        </w:rPr>
        <w:t xml:space="preserve">  lineWidth: { type: Number, default: 12 },</w:t>
      </w:r>
    </w:p>
    <w:p w14:paraId="75C98B8F">
      <w:pPr>
        <w:spacing w:before="0" w:after="0" w:line="260" w:lineRule="exact"/>
        <w:rPr>
          <w:sz w:val="36"/>
          <w:szCs w:val="40"/>
        </w:rPr>
      </w:pPr>
      <w:r>
        <w:rPr>
          <w:rFonts w:ascii="Consolas" w:hAnsi="Consolas" w:eastAsia="Consolas"/>
          <w:color w:val="2D2D2D"/>
          <w:sz w:val="22"/>
          <w:szCs w:val="40"/>
        </w:rPr>
        <w:t xml:space="preserve">  loading: { type: Boolean, default: false }</w:t>
      </w:r>
    </w:p>
    <w:p w14:paraId="66043FF8">
      <w:pPr>
        <w:spacing w:before="0" w:after="0" w:line="260" w:lineRule="exact"/>
        <w:rPr>
          <w:sz w:val="36"/>
          <w:szCs w:val="40"/>
        </w:rPr>
      </w:pPr>
      <w:r>
        <w:rPr>
          <w:rFonts w:ascii="Consolas" w:hAnsi="Consolas" w:eastAsia="Consolas"/>
          <w:color w:val="2D2D2D"/>
          <w:sz w:val="22"/>
          <w:szCs w:val="40"/>
        </w:rPr>
        <w:t>})</w:t>
      </w:r>
    </w:p>
    <w:p w14:paraId="2189D73B">
      <w:pPr>
        <w:spacing w:before="0" w:after="0" w:line="260" w:lineRule="exact"/>
        <w:rPr>
          <w:sz w:val="36"/>
          <w:szCs w:val="40"/>
        </w:rPr>
      </w:pPr>
      <w:r>
        <w:rPr>
          <w:rFonts w:ascii="Consolas" w:hAnsi="Consolas" w:eastAsia="Consolas"/>
          <w:color w:val="2D2D2D"/>
          <w:sz w:val="22"/>
          <w:szCs w:val="40"/>
        </w:rPr>
        <w:t xml:space="preserve"> </w:t>
      </w:r>
    </w:p>
    <w:p w14:paraId="2B1FAF2F">
      <w:pPr>
        <w:spacing w:before="0" w:after="0" w:line="260" w:lineRule="exact"/>
        <w:rPr>
          <w:sz w:val="36"/>
          <w:szCs w:val="40"/>
        </w:rPr>
      </w:pPr>
      <w:r>
        <w:rPr>
          <w:rFonts w:ascii="Consolas" w:hAnsi="Consolas" w:eastAsia="Consolas"/>
          <w:color w:val="2D2D2D"/>
          <w:sz w:val="22"/>
          <w:szCs w:val="40"/>
        </w:rPr>
        <w:t>defineEmits(['click'])</w:t>
      </w:r>
    </w:p>
    <w:p w14:paraId="29B6EA0D">
      <w:pPr>
        <w:spacing w:before="0" w:after="0" w:line="260" w:lineRule="exact"/>
        <w:rPr>
          <w:sz w:val="36"/>
          <w:szCs w:val="40"/>
        </w:rPr>
      </w:pPr>
      <w:r>
        <w:rPr>
          <w:rFonts w:ascii="Consolas" w:hAnsi="Consolas" w:eastAsia="Consolas"/>
          <w:color w:val="2D2D2D"/>
          <w:sz w:val="22"/>
          <w:szCs w:val="40"/>
        </w:rPr>
        <w:t xml:space="preserve"> </w:t>
      </w:r>
    </w:p>
    <w:p w14:paraId="7CF0A585">
      <w:pPr>
        <w:spacing w:before="0" w:after="0" w:line="260" w:lineRule="exact"/>
        <w:rPr>
          <w:sz w:val="36"/>
          <w:szCs w:val="40"/>
        </w:rPr>
      </w:pPr>
      <w:r>
        <w:rPr>
          <w:rFonts w:ascii="Consolas" w:hAnsi="Consolas" w:eastAsia="Consolas"/>
          <w:color w:val="2D2D2D"/>
          <w:sz w:val="22"/>
          <w:szCs w:val="40"/>
        </w:rPr>
        <w:t>const theme = useThemeStore()</w:t>
      </w:r>
    </w:p>
    <w:p w14:paraId="2F4C6B6B">
      <w:pPr>
        <w:spacing w:before="0" w:after="0" w:line="260" w:lineRule="exact"/>
        <w:rPr>
          <w:sz w:val="36"/>
          <w:szCs w:val="40"/>
        </w:rPr>
      </w:pPr>
      <w:r>
        <w:rPr>
          <w:rFonts w:ascii="Consolas" w:hAnsi="Consolas" w:eastAsia="Consolas"/>
          <w:color w:val="2D2D2D"/>
          <w:sz w:val="22"/>
          <w:szCs w:val="40"/>
        </w:rPr>
        <w:t xml:space="preserve"> </w:t>
      </w:r>
    </w:p>
    <w:p w14:paraId="51B8FDA4">
      <w:pPr>
        <w:spacing w:before="0" w:after="0" w:line="260" w:lineRule="exact"/>
        <w:rPr>
          <w:sz w:val="36"/>
          <w:szCs w:val="40"/>
        </w:rPr>
      </w:pPr>
      <w:r>
        <w:rPr>
          <w:rFonts w:ascii="Consolas" w:hAnsi="Consolas" w:eastAsia="Consolas"/>
          <w:color w:val="2D2D2D"/>
          <w:sz w:val="22"/>
          <w:szCs w:val="40"/>
        </w:rPr>
        <w:t>function cssVar(name, fallback) {</w:t>
      </w:r>
    </w:p>
    <w:p w14:paraId="08D9D9AD">
      <w:pPr>
        <w:spacing w:before="0" w:after="0" w:line="260" w:lineRule="exact"/>
        <w:rPr>
          <w:sz w:val="36"/>
          <w:szCs w:val="40"/>
        </w:rPr>
      </w:pPr>
      <w:r>
        <w:rPr>
          <w:rFonts w:ascii="Consolas" w:hAnsi="Consolas" w:eastAsia="Consolas"/>
          <w:color w:val="2D2D2D"/>
          <w:sz w:val="22"/>
          <w:szCs w:val="40"/>
        </w:rPr>
        <w:t xml:space="preserve">  return getComputedStyle(document.documentElement).getPropertyValue(name).trim() || fallback</w:t>
      </w:r>
    </w:p>
    <w:p w14:paraId="0931B0F7">
      <w:pPr>
        <w:spacing w:before="0" w:after="0" w:line="260" w:lineRule="exact"/>
        <w:rPr>
          <w:sz w:val="36"/>
          <w:szCs w:val="40"/>
        </w:rPr>
      </w:pPr>
      <w:r>
        <w:rPr>
          <w:rFonts w:ascii="Consolas" w:hAnsi="Consolas" w:eastAsia="Consolas"/>
          <w:color w:val="2D2D2D"/>
          <w:sz w:val="22"/>
          <w:szCs w:val="40"/>
        </w:rPr>
        <w:t>}</w:t>
      </w:r>
    </w:p>
    <w:p w14:paraId="625DDFD2">
      <w:pPr>
        <w:spacing w:before="0" w:after="0" w:line="260" w:lineRule="exact"/>
        <w:rPr>
          <w:sz w:val="36"/>
          <w:szCs w:val="40"/>
        </w:rPr>
      </w:pPr>
      <w:r>
        <w:rPr>
          <w:rFonts w:ascii="Consolas" w:hAnsi="Consolas" w:eastAsia="Consolas"/>
          <w:color w:val="2D2D2D"/>
          <w:sz w:val="22"/>
          <w:szCs w:val="40"/>
        </w:rPr>
        <w:t xml:space="preserve"> </w:t>
      </w:r>
    </w:p>
    <w:p w14:paraId="4951188F">
      <w:pPr>
        <w:spacing w:before="0" w:after="0" w:line="260" w:lineRule="exact"/>
        <w:rPr>
          <w:sz w:val="36"/>
          <w:szCs w:val="40"/>
        </w:rPr>
      </w:pPr>
      <w:r>
        <w:rPr>
          <w:rFonts w:ascii="Consolas" w:hAnsi="Consolas" w:eastAsia="Consolas"/>
          <w:color w:val="2D2D2D"/>
          <w:sz w:val="22"/>
          <w:szCs w:val="40"/>
        </w:rPr>
        <w:t>const chartOption = computed(() =&gt; {</w:t>
      </w:r>
    </w:p>
    <w:p w14:paraId="23079832">
      <w:pPr>
        <w:spacing w:before="0" w:after="0" w:line="260" w:lineRule="exact"/>
        <w:rPr>
          <w:sz w:val="36"/>
          <w:szCs w:val="40"/>
        </w:rPr>
      </w:pPr>
      <w:r>
        <w:rPr>
          <w:rFonts w:ascii="Consolas" w:hAnsi="Consolas" w:eastAsia="Consolas"/>
          <w:color w:val="2D2D2D"/>
          <w:sz w:val="22"/>
          <w:szCs w:val="40"/>
        </w:rPr>
        <w:t xml:space="preserve">  // 依赖 theme.isDark，切换主题时自动重算</w:t>
      </w:r>
    </w:p>
    <w:p w14:paraId="3E3AB976">
      <w:pPr>
        <w:spacing w:before="0" w:after="0" w:line="260" w:lineRule="exact"/>
        <w:rPr>
          <w:sz w:val="36"/>
          <w:szCs w:val="40"/>
        </w:rPr>
      </w:pPr>
      <w:r>
        <w:rPr>
          <w:rFonts w:ascii="Consolas" w:hAnsi="Consolas" w:eastAsia="Consolas"/>
          <w:color w:val="2D2D2D"/>
          <w:sz w:val="22"/>
          <w:szCs w:val="40"/>
        </w:rPr>
        <w:t xml:space="preserve">  void theme.isDark</w:t>
      </w:r>
    </w:p>
    <w:p w14:paraId="7A31B989">
      <w:pPr>
        <w:spacing w:before="0" w:after="0" w:line="260" w:lineRule="exact"/>
        <w:rPr>
          <w:sz w:val="36"/>
          <w:szCs w:val="40"/>
        </w:rPr>
      </w:pPr>
      <w:r>
        <w:rPr>
          <w:rFonts w:ascii="Consolas" w:hAnsi="Consolas" w:eastAsia="Consolas"/>
          <w:color w:val="2D2D2D"/>
          <w:sz w:val="22"/>
          <w:szCs w:val="40"/>
        </w:rPr>
        <w:t xml:space="preserve">  return {</w:t>
      </w:r>
    </w:p>
    <w:p w14:paraId="48BB362D">
      <w:pPr>
        <w:spacing w:before="0" w:after="0" w:line="260" w:lineRule="exact"/>
        <w:rPr>
          <w:sz w:val="36"/>
          <w:szCs w:val="40"/>
        </w:rPr>
      </w:pPr>
      <w:r>
        <w:rPr>
          <w:rFonts w:ascii="Consolas" w:hAnsi="Consolas" w:eastAsia="Consolas"/>
          <w:color w:val="2D2D2D"/>
          <w:sz w:val="22"/>
          <w:szCs w:val="40"/>
        </w:rPr>
        <w:t xml:space="preserve">    series: [</w:t>
      </w:r>
    </w:p>
    <w:p w14:paraId="7F39EAB5">
      <w:pPr>
        <w:spacing w:before="0" w:after="0" w:line="260" w:lineRule="exact"/>
        <w:rPr>
          <w:sz w:val="36"/>
          <w:szCs w:val="40"/>
        </w:rPr>
      </w:pPr>
      <w:r>
        <w:rPr>
          <w:rFonts w:ascii="Consolas" w:hAnsi="Consolas" w:eastAsia="Consolas"/>
          <w:color w:val="2D2D2D"/>
          <w:sz w:val="22"/>
          <w:szCs w:val="40"/>
        </w:rPr>
        <w:t xml:space="preserve">      {</w:t>
      </w:r>
    </w:p>
    <w:p w14:paraId="4C1B2CC9">
      <w:pPr>
        <w:spacing w:before="0" w:after="0" w:line="260" w:lineRule="exact"/>
        <w:rPr>
          <w:sz w:val="36"/>
          <w:szCs w:val="40"/>
        </w:rPr>
      </w:pPr>
      <w:r>
        <w:rPr>
          <w:rFonts w:ascii="Consolas" w:hAnsi="Consolas" w:eastAsia="Consolas"/>
          <w:color w:val="2D2D2D"/>
          <w:sz w:val="22"/>
          <w:szCs w:val="40"/>
        </w:rPr>
        <w:t xml:space="preserve">        type: 'pie',</w:t>
      </w:r>
    </w:p>
    <w:p w14:paraId="5F798146">
      <w:pPr>
        <w:spacing w:before="0" w:after="0" w:line="260" w:lineRule="exact"/>
        <w:rPr>
          <w:sz w:val="36"/>
          <w:szCs w:val="40"/>
        </w:rPr>
      </w:pPr>
      <w:r>
        <w:rPr>
          <w:rFonts w:ascii="Consolas" w:hAnsi="Consolas" w:eastAsia="Consolas"/>
          <w:color w:val="2D2D2D"/>
          <w:sz w:val="22"/>
          <w:szCs w:val="40"/>
        </w:rPr>
        <w:t xml:space="preserve">        radius: ['65%', '85%'],</w:t>
      </w:r>
    </w:p>
    <w:p w14:paraId="380A6C25">
      <w:pPr>
        <w:spacing w:before="0" w:after="0" w:line="260" w:lineRule="exact"/>
        <w:rPr>
          <w:sz w:val="36"/>
          <w:szCs w:val="40"/>
        </w:rPr>
      </w:pPr>
      <w:r>
        <w:rPr>
          <w:rFonts w:ascii="Consolas" w:hAnsi="Consolas" w:eastAsia="Consolas"/>
          <w:color w:val="2D2D2D"/>
          <w:sz w:val="22"/>
          <w:szCs w:val="40"/>
        </w:rPr>
        <w:t xml:space="preserve">        center: ['50%', '50%'],</w:t>
      </w:r>
    </w:p>
    <w:p w14:paraId="75904D99">
      <w:pPr>
        <w:spacing w:before="0" w:after="0" w:line="260" w:lineRule="exact"/>
        <w:rPr>
          <w:sz w:val="36"/>
          <w:szCs w:val="40"/>
        </w:rPr>
      </w:pPr>
      <w:r>
        <w:rPr>
          <w:rFonts w:ascii="Consolas" w:hAnsi="Consolas" w:eastAsia="Consolas"/>
          <w:color w:val="2D2D2D"/>
          <w:sz w:val="22"/>
          <w:szCs w:val="40"/>
        </w:rPr>
        <w:t xml:space="preserve">        avoidLabelOverlap: false,</w:t>
      </w:r>
    </w:p>
    <w:p w14:paraId="5AEF8A4D">
      <w:pPr>
        <w:spacing w:before="0" w:after="0" w:line="260" w:lineRule="exact"/>
        <w:rPr>
          <w:sz w:val="36"/>
          <w:szCs w:val="40"/>
        </w:rPr>
      </w:pPr>
      <w:r>
        <w:rPr>
          <w:rFonts w:ascii="Consolas" w:hAnsi="Consolas" w:eastAsia="Consolas"/>
          <w:color w:val="2D2D2D"/>
          <w:sz w:val="22"/>
          <w:szCs w:val="40"/>
        </w:rPr>
        <w:t xml:space="preserve">        silent: true,</w:t>
      </w:r>
    </w:p>
    <w:p w14:paraId="7624C061">
      <w:pPr>
        <w:spacing w:before="0" w:after="0" w:line="260" w:lineRule="exact"/>
        <w:rPr>
          <w:sz w:val="36"/>
          <w:szCs w:val="40"/>
        </w:rPr>
      </w:pPr>
      <w:r>
        <w:rPr>
          <w:rFonts w:ascii="Consolas" w:hAnsi="Consolas" w:eastAsia="Consolas"/>
          <w:color w:val="2D2D2D"/>
          <w:sz w:val="22"/>
          <w:szCs w:val="40"/>
        </w:rPr>
        <w:t xml:space="preserve">        label: { show: false },</w:t>
      </w:r>
    </w:p>
    <w:p w14:paraId="7653D1FF">
      <w:pPr>
        <w:spacing w:before="0" w:after="0" w:line="260" w:lineRule="exact"/>
        <w:rPr>
          <w:sz w:val="36"/>
          <w:szCs w:val="40"/>
        </w:rPr>
      </w:pPr>
      <w:r>
        <w:rPr>
          <w:rFonts w:ascii="Consolas" w:hAnsi="Consolas" w:eastAsia="Consolas"/>
          <w:color w:val="2D2D2D"/>
          <w:sz w:val="22"/>
          <w:szCs w:val="40"/>
        </w:rPr>
        <w:t xml:space="preserve">        emphasis: { disabled: true },</w:t>
      </w:r>
    </w:p>
    <w:p w14:paraId="2991D06D">
      <w:pPr>
        <w:spacing w:before="0" w:after="0" w:line="260" w:lineRule="exact"/>
        <w:rPr>
          <w:sz w:val="36"/>
          <w:szCs w:val="40"/>
        </w:rPr>
      </w:pPr>
      <w:r>
        <w:rPr>
          <w:rFonts w:ascii="Consolas" w:hAnsi="Consolas" w:eastAsia="Consolas"/>
          <w:color w:val="2D2D2D"/>
          <w:sz w:val="22"/>
          <w:szCs w:val="40"/>
        </w:rPr>
        <w:t xml:space="preserve">        data: [</w:t>
      </w:r>
    </w:p>
    <w:p w14:paraId="2B2F5096">
      <w:pPr>
        <w:spacing w:before="0" w:after="0" w:line="260" w:lineRule="exact"/>
        <w:rPr>
          <w:sz w:val="36"/>
          <w:szCs w:val="40"/>
        </w:rPr>
      </w:pPr>
      <w:r>
        <w:rPr>
          <w:rFonts w:ascii="Consolas" w:hAnsi="Consolas" w:eastAsia="Consolas"/>
          <w:color w:val="2D2D2D"/>
          <w:sz w:val="22"/>
          <w:szCs w:val="40"/>
        </w:rPr>
        <w:t xml:space="preserve">          { value: Math.min(Math.max(props.percent, 0), 100), itemStyle: { color: props.color, borderRadius: 4 } },</w:t>
      </w:r>
    </w:p>
    <w:p w14:paraId="45042F06">
      <w:pPr>
        <w:spacing w:before="0" w:after="0" w:line="260" w:lineRule="exact"/>
        <w:rPr>
          <w:sz w:val="36"/>
          <w:szCs w:val="40"/>
        </w:rPr>
      </w:pPr>
      <w:r>
        <w:rPr>
          <w:rFonts w:ascii="Consolas" w:hAnsi="Consolas" w:eastAsia="Consolas"/>
          <w:color w:val="2D2D2D"/>
          <w:sz w:val="22"/>
          <w:szCs w:val="40"/>
        </w:rPr>
        <w:t xml:space="preserve">          { value: 100 - Math.min(Math.max(props.percent, 0), 100), itemStyle: { color: cssVar('--el-fill-color', '#ebeef5') } }</w:t>
      </w:r>
    </w:p>
    <w:p w14:paraId="5D2F16C0">
      <w:pPr>
        <w:spacing w:before="0" w:after="0" w:line="260" w:lineRule="exact"/>
        <w:rPr>
          <w:sz w:val="36"/>
          <w:szCs w:val="40"/>
        </w:rPr>
      </w:pPr>
      <w:r>
        <w:rPr>
          <w:rFonts w:ascii="Consolas" w:hAnsi="Consolas" w:eastAsia="Consolas"/>
          <w:color w:val="2D2D2D"/>
          <w:sz w:val="22"/>
          <w:szCs w:val="40"/>
        </w:rPr>
        <w:t xml:space="preserve">        ]</w:t>
      </w:r>
    </w:p>
    <w:p w14:paraId="4352160A">
      <w:pPr>
        <w:spacing w:before="0" w:after="0" w:line="260" w:lineRule="exact"/>
        <w:rPr>
          <w:sz w:val="36"/>
          <w:szCs w:val="40"/>
        </w:rPr>
      </w:pPr>
      <w:r>
        <w:rPr>
          <w:rFonts w:ascii="Consolas" w:hAnsi="Consolas" w:eastAsia="Consolas"/>
          <w:color w:val="2D2D2D"/>
          <w:sz w:val="22"/>
          <w:szCs w:val="40"/>
        </w:rPr>
        <w:t xml:space="preserve">      }</w:t>
      </w:r>
    </w:p>
    <w:p w14:paraId="5FEB48EF">
      <w:pPr>
        <w:spacing w:before="0" w:after="0" w:line="260" w:lineRule="exact"/>
        <w:rPr>
          <w:sz w:val="36"/>
          <w:szCs w:val="40"/>
        </w:rPr>
      </w:pPr>
      <w:r>
        <w:rPr>
          <w:rFonts w:ascii="Consolas" w:hAnsi="Consolas" w:eastAsia="Consolas"/>
          <w:color w:val="2D2D2D"/>
          <w:sz w:val="22"/>
          <w:szCs w:val="40"/>
        </w:rPr>
        <w:t xml:space="preserve">    ],</w:t>
      </w:r>
    </w:p>
    <w:p w14:paraId="6CD7A21A">
      <w:pPr>
        <w:spacing w:before="0" w:after="0" w:line="260" w:lineRule="exact"/>
        <w:rPr>
          <w:sz w:val="36"/>
          <w:szCs w:val="40"/>
        </w:rPr>
      </w:pPr>
      <w:r>
        <w:rPr>
          <w:rFonts w:ascii="Consolas" w:hAnsi="Consolas" w:eastAsia="Consolas"/>
          <w:color w:val="2D2D2D"/>
          <w:sz w:val="22"/>
          <w:szCs w:val="40"/>
        </w:rPr>
        <w:t xml:space="preserve">    graphic: [</w:t>
      </w:r>
    </w:p>
    <w:p w14:paraId="2AA20475">
      <w:pPr>
        <w:spacing w:before="0" w:after="0" w:line="260" w:lineRule="exact"/>
        <w:rPr>
          <w:sz w:val="36"/>
          <w:szCs w:val="40"/>
        </w:rPr>
      </w:pPr>
      <w:r>
        <w:rPr>
          <w:rFonts w:ascii="Consolas" w:hAnsi="Consolas" w:eastAsia="Consolas"/>
          <w:color w:val="2D2D2D"/>
          <w:sz w:val="22"/>
          <w:szCs w:val="40"/>
        </w:rPr>
        <w:t xml:space="preserve">      {</w:t>
      </w:r>
    </w:p>
    <w:p w14:paraId="06925D41">
      <w:pPr>
        <w:spacing w:before="0" w:after="0" w:line="260" w:lineRule="exact"/>
        <w:rPr>
          <w:sz w:val="36"/>
          <w:szCs w:val="40"/>
        </w:rPr>
      </w:pPr>
      <w:r>
        <w:rPr>
          <w:rFonts w:ascii="Consolas" w:hAnsi="Consolas" w:eastAsia="Consolas"/>
          <w:color w:val="2D2D2D"/>
          <w:sz w:val="22"/>
          <w:szCs w:val="40"/>
        </w:rPr>
        <w:t xml:space="preserve">        type: 'text',</w:t>
      </w:r>
    </w:p>
    <w:p w14:paraId="2ABC3D7F">
      <w:pPr>
        <w:spacing w:before="0" w:after="0" w:line="260" w:lineRule="exact"/>
        <w:rPr>
          <w:sz w:val="36"/>
          <w:szCs w:val="40"/>
        </w:rPr>
      </w:pPr>
      <w:r>
        <w:rPr>
          <w:rFonts w:ascii="Consolas" w:hAnsi="Consolas" w:eastAsia="Consolas"/>
          <w:color w:val="2D2D2D"/>
          <w:sz w:val="22"/>
          <w:szCs w:val="40"/>
        </w:rPr>
        <w:t xml:space="preserve">        left: 'center',</w:t>
      </w:r>
    </w:p>
    <w:p w14:paraId="3C22FACC">
      <w:pPr>
        <w:spacing w:before="0" w:after="0" w:line="260" w:lineRule="exact"/>
        <w:rPr>
          <w:sz w:val="36"/>
          <w:szCs w:val="40"/>
        </w:rPr>
      </w:pPr>
      <w:r>
        <w:rPr>
          <w:rFonts w:ascii="Consolas" w:hAnsi="Consolas" w:eastAsia="Consolas"/>
          <w:color w:val="2D2D2D"/>
          <w:sz w:val="22"/>
          <w:szCs w:val="40"/>
        </w:rPr>
        <w:t xml:space="preserve">        top: '38%',</w:t>
      </w:r>
    </w:p>
    <w:p w14:paraId="21A23BEF">
      <w:pPr>
        <w:spacing w:before="0" w:after="0" w:line="260" w:lineRule="exact"/>
        <w:rPr>
          <w:sz w:val="36"/>
          <w:szCs w:val="40"/>
        </w:rPr>
      </w:pPr>
      <w:r>
        <w:rPr>
          <w:rFonts w:ascii="Consolas" w:hAnsi="Consolas" w:eastAsia="Consolas"/>
          <w:color w:val="2D2D2D"/>
          <w:sz w:val="22"/>
          <w:szCs w:val="40"/>
        </w:rPr>
        <w:t xml:space="preserve">        style: {</w:t>
      </w:r>
    </w:p>
    <w:p w14:paraId="5FC2434E">
      <w:pPr>
        <w:spacing w:before="0" w:after="0" w:line="260" w:lineRule="exact"/>
        <w:rPr>
          <w:sz w:val="36"/>
          <w:szCs w:val="40"/>
        </w:rPr>
      </w:pPr>
      <w:r>
        <w:rPr>
          <w:rFonts w:ascii="Consolas" w:hAnsi="Consolas" w:eastAsia="Consolas"/>
          <w:color w:val="2D2D2D"/>
          <w:sz w:val="22"/>
          <w:szCs w:val="40"/>
        </w:rPr>
        <w:t xml:space="preserve">          text: `${Math.round(props.percent)}%`,</w:t>
      </w:r>
    </w:p>
    <w:p w14:paraId="69C938D6">
      <w:pPr>
        <w:spacing w:before="0" w:after="0" w:line="260" w:lineRule="exact"/>
        <w:rPr>
          <w:sz w:val="36"/>
          <w:szCs w:val="40"/>
        </w:rPr>
      </w:pPr>
      <w:r>
        <w:rPr>
          <w:rFonts w:ascii="Consolas" w:hAnsi="Consolas" w:eastAsia="Consolas"/>
          <w:color w:val="2D2D2D"/>
          <w:sz w:val="22"/>
          <w:szCs w:val="40"/>
        </w:rPr>
        <w:t xml:space="preserve">          textAlign: 'center',</w:t>
      </w:r>
    </w:p>
    <w:p w14:paraId="6D5B8171">
      <w:pPr>
        <w:spacing w:before="0" w:after="0" w:line="260" w:lineRule="exact"/>
        <w:rPr>
          <w:sz w:val="36"/>
          <w:szCs w:val="40"/>
        </w:rPr>
      </w:pPr>
      <w:r>
        <w:rPr>
          <w:rFonts w:ascii="Consolas" w:hAnsi="Consolas" w:eastAsia="Consolas"/>
          <w:color w:val="2D2D2D"/>
          <w:sz w:val="22"/>
          <w:szCs w:val="40"/>
        </w:rPr>
        <w:t xml:space="preserve">          fill: cssVar('--el-text-color-primary', '#303133'),</w:t>
      </w:r>
    </w:p>
    <w:p w14:paraId="770A78EB">
      <w:pPr>
        <w:spacing w:before="0" w:after="0" w:line="260" w:lineRule="exact"/>
        <w:rPr>
          <w:sz w:val="36"/>
          <w:szCs w:val="40"/>
        </w:rPr>
      </w:pPr>
      <w:r>
        <w:rPr>
          <w:rFonts w:ascii="Consolas" w:hAnsi="Consolas" w:eastAsia="Consolas"/>
          <w:color w:val="2D2D2D"/>
          <w:sz w:val="22"/>
          <w:szCs w:val="40"/>
        </w:rPr>
        <w:t xml:space="preserve">          fontSize: 22,</w:t>
      </w:r>
    </w:p>
    <w:p w14:paraId="126686B5">
      <w:pPr>
        <w:spacing w:before="0" w:after="0" w:line="260" w:lineRule="exact"/>
        <w:rPr>
          <w:sz w:val="36"/>
          <w:szCs w:val="40"/>
        </w:rPr>
      </w:pPr>
      <w:r>
        <w:rPr>
          <w:rFonts w:ascii="Consolas" w:hAnsi="Consolas" w:eastAsia="Consolas"/>
          <w:color w:val="2D2D2D"/>
          <w:sz w:val="22"/>
          <w:szCs w:val="40"/>
        </w:rPr>
        <w:t xml:space="preserve">          fontWeight: 'bold'</w:t>
      </w:r>
    </w:p>
    <w:p w14:paraId="0EFBA881">
      <w:pPr>
        <w:spacing w:before="0" w:after="0" w:line="260" w:lineRule="exact"/>
        <w:rPr>
          <w:sz w:val="36"/>
          <w:szCs w:val="40"/>
        </w:rPr>
      </w:pPr>
      <w:r>
        <w:rPr>
          <w:rFonts w:ascii="Consolas" w:hAnsi="Consolas" w:eastAsia="Consolas"/>
          <w:color w:val="2D2D2D"/>
          <w:sz w:val="22"/>
          <w:szCs w:val="40"/>
        </w:rPr>
        <w:t xml:space="preserve">        }</w:t>
      </w:r>
    </w:p>
    <w:p w14:paraId="6F265FCA">
      <w:pPr>
        <w:spacing w:before="0" w:after="0" w:line="260" w:lineRule="exact"/>
        <w:rPr>
          <w:sz w:val="36"/>
          <w:szCs w:val="40"/>
        </w:rPr>
      </w:pPr>
      <w:r>
        <w:rPr>
          <w:rFonts w:ascii="Consolas" w:hAnsi="Consolas" w:eastAsia="Consolas"/>
          <w:color w:val="2D2D2D"/>
          <w:sz w:val="22"/>
          <w:szCs w:val="40"/>
        </w:rPr>
        <w:t xml:space="preserve">      },</w:t>
      </w:r>
    </w:p>
    <w:p w14:paraId="1212C96F">
      <w:pPr>
        <w:spacing w:before="0" w:after="0" w:line="260" w:lineRule="exact"/>
        <w:rPr>
          <w:sz w:val="36"/>
          <w:szCs w:val="40"/>
        </w:rPr>
      </w:pPr>
      <w:r>
        <w:rPr>
          <w:rFonts w:ascii="Consolas" w:hAnsi="Consolas" w:eastAsia="Consolas"/>
          <w:color w:val="2D2D2D"/>
          <w:sz w:val="22"/>
          <w:szCs w:val="40"/>
        </w:rPr>
        <w:t xml:space="preserve">      ...(props.label ? [{</w:t>
      </w:r>
    </w:p>
    <w:p w14:paraId="3D5D66C4">
      <w:pPr>
        <w:spacing w:before="0" w:after="0" w:line="260" w:lineRule="exact"/>
        <w:rPr>
          <w:sz w:val="36"/>
          <w:szCs w:val="40"/>
        </w:rPr>
      </w:pPr>
      <w:r>
        <w:rPr>
          <w:rFonts w:ascii="Consolas" w:hAnsi="Consolas" w:eastAsia="Consolas"/>
          <w:color w:val="2D2D2D"/>
          <w:sz w:val="22"/>
          <w:szCs w:val="40"/>
        </w:rPr>
        <w:t xml:space="preserve">        type: 'text',</w:t>
      </w:r>
    </w:p>
    <w:p w14:paraId="78DA17C0">
      <w:pPr>
        <w:spacing w:before="0" w:after="0" w:line="260" w:lineRule="exact"/>
        <w:rPr>
          <w:sz w:val="36"/>
          <w:szCs w:val="40"/>
        </w:rPr>
      </w:pPr>
      <w:r>
        <w:rPr>
          <w:rFonts w:ascii="Consolas" w:hAnsi="Consolas" w:eastAsia="Consolas"/>
          <w:color w:val="2D2D2D"/>
          <w:sz w:val="22"/>
          <w:szCs w:val="40"/>
        </w:rPr>
        <w:t xml:space="preserve">        left: 'center',</w:t>
      </w:r>
    </w:p>
    <w:p w14:paraId="0A6103F2">
      <w:pPr>
        <w:spacing w:before="0" w:after="0" w:line="260" w:lineRule="exact"/>
        <w:rPr>
          <w:sz w:val="36"/>
          <w:szCs w:val="40"/>
        </w:rPr>
      </w:pPr>
      <w:r>
        <w:rPr>
          <w:rFonts w:ascii="Consolas" w:hAnsi="Consolas" w:eastAsia="Consolas"/>
          <w:color w:val="2D2D2D"/>
          <w:sz w:val="22"/>
          <w:szCs w:val="40"/>
        </w:rPr>
        <w:t xml:space="preserve">        top: '58%',</w:t>
      </w:r>
    </w:p>
    <w:p w14:paraId="58AD065D">
      <w:pPr>
        <w:spacing w:before="0" w:after="0" w:line="260" w:lineRule="exact"/>
        <w:rPr>
          <w:sz w:val="36"/>
          <w:szCs w:val="40"/>
        </w:rPr>
      </w:pPr>
      <w:r>
        <w:rPr>
          <w:rFonts w:ascii="Consolas" w:hAnsi="Consolas" w:eastAsia="Consolas"/>
          <w:color w:val="2D2D2D"/>
          <w:sz w:val="22"/>
          <w:szCs w:val="40"/>
        </w:rPr>
        <w:t xml:space="preserve">        style: {</w:t>
      </w:r>
    </w:p>
    <w:p w14:paraId="3D5AE9BF">
      <w:pPr>
        <w:spacing w:before="0" w:after="0" w:line="260" w:lineRule="exact"/>
        <w:rPr>
          <w:sz w:val="36"/>
          <w:szCs w:val="40"/>
        </w:rPr>
      </w:pPr>
      <w:r>
        <w:rPr>
          <w:rFonts w:ascii="Consolas" w:hAnsi="Consolas" w:eastAsia="Consolas"/>
          <w:color w:val="2D2D2D"/>
          <w:sz w:val="22"/>
          <w:szCs w:val="40"/>
        </w:rPr>
        <w:t xml:space="preserve">          text: props.label,</w:t>
      </w:r>
    </w:p>
    <w:p w14:paraId="3F69AD77">
      <w:pPr>
        <w:spacing w:before="0" w:after="0" w:line="260" w:lineRule="exact"/>
        <w:rPr>
          <w:sz w:val="36"/>
          <w:szCs w:val="40"/>
        </w:rPr>
      </w:pPr>
      <w:r>
        <w:rPr>
          <w:rFonts w:ascii="Consolas" w:hAnsi="Consolas" w:eastAsia="Consolas"/>
          <w:color w:val="2D2D2D"/>
          <w:sz w:val="22"/>
          <w:szCs w:val="40"/>
        </w:rPr>
        <w:t xml:space="preserve">          textAlign: 'center',</w:t>
      </w:r>
    </w:p>
    <w:p w14:paraId="6C76172B">
      <w:pPr>
        <w:spacing w:before="0" w:after="0" w:line="260" w:lineRule="exact"/>
        <w:rPr>
          <w:sz w:val="36"/>
          <w:szCs w:val="40"/>
        </w:rPr>
      </w:pPr>
      <w:r>
        <w:rPr>
          <w:rFonts w:ascii="Consolas" w:hAnsi="Consolas" w:eastAsia="Consolas"/>
          <w:color w:val="2D2D2D"/>
          <w:sz w:val="22"/>
          <w:szCs w:val="40"/>
        </w:rPr>
        <w:t xml:space="preserve">          fill: cssVar('--el-text-color-secondary', '#909399'),</w:t>
      </w:r>
    </w:p>
    <w:p w14:paraId="3F01987A">
      <w:pPr>
        <w:spacing w:before="0" w:after="0" w:line="260" w:lineRule="exact"/>
        <w:rPr>
          <w:sz w:val="36"/>
          <w:szCs w:val="40"/>
        </w:rPr>
      </w:pPr>
      <w:r>
        <w:rPr>
          <w:rFonts w:ascii="Consolas" w:hAnsi="Consolas" w:eastAsia="Consolas"/>
          <w:color w:val="2D2D2D"/>
          <w:sz w:val="22"/>
          <w:szCs w:val="40"/>
        </w:rPr>
        <w:t xml:space="preserve">          fontSize: 12</w:t>
      </w:r>
    </w:p>
    <w:p w14:paraId="56F5713A">
      <w:pPr>
        <w:spacing w:before="0" w:after="0" w:line="260" w:lineRule="exact"/>
        <w:rPr>
          <w:sz w:val="36"/>
          <w:szCs w:val="40"/>
        </w:rPr>
      </w:pPr>
      <w:r>
        <w:rPr>
          <w:rFonts w:ascii="Consolas" w:hAnsi="Consolas" w:eastAsia="Consolas"/>
          <w:color w:val="2D2D2D"/>
          <w:sz w:val="22"/>
          <w:szCs w:val="40"/>
        </w:rPr>
        <w:t xml:space="preserve">        }</w:t>
      </w:r>
    </w:p>
    <w:p w14:paraId="1AD8FAA6">
      <w:pPr>
        <w:spacing w:before="0" w:after="0" w:line="260" w:lineRule="exact"/>
        <w:rPr>
          <w:sz w:val="36"/>
          <w:szCs w:val="40"/>
        </w:rPr>
      </w:pPr>
      <w:r>
        <w:rPr>
          <w:rFonts w:ascii="Consolas" w:hAnsi="Consolas" w:eastAsia="Consolas"/>
          <w:color w:val="2D2D2D"/>
          <w:sz w:val="22"/>
          <w:szCs w:val="40"/>
        </w:rPr>
        <w:t xml:space="preserve">      }] : []),</w:t>
      </w:r>
    </w:p>
    <w:p w14:paraId="2D604490">
      <w:pPr>
        <w:spacing w:before="0" w:after="0" w:line="260" w:lineRule="exact"/>
        <w:rPr>
          <w:sz w:val="36"/>
          <w:szCs w:val="40"/>
        </w:rPr>
      </w:pPr>
      <w:r>
        <w:rPr>
          <w:rFonts w:ascii="Consolas" w:hAnsi="Consolas" w:eastAsia="Consolas"/>
          <w:color w:val="2D2D2D"/>
          <w:sz w:val="22"/>
          <w:szCs w:val="40"/>
        </w:rPr>
        <w:t xml:space="preserve">      ...(props.sublabel ? [{</w:t>
      </w:r>
    </w:p>
    <w:p w14:paraId="20446A6B">
      <w:pPr>
        <w:spacing w:before="0" w:after="0" w:line="260" w:lineRule="exact"/>
        <w:rPr>
          <w:sz w:val="36"/>
          <w:szCs w:val="40"/>
        </w:rPr>
      </w:pPr>
      <w:r>
        <w:rPr>
          <w:rFonts w:ascii="Consolas" w:hAnsi="Consolas" w:eastAsia="Consolas"/>
          <w:color w:val="2D2D2D"/>
          <w:sz w:val="22"/>
          <w:szCs w:val="40"/>
        </w:rPr>
        <w:t xml:space="preserve">        type: 'text',</w:t>
      </w:r>
    </w:p>
    <w:p w14:paraId="5586BB28">
      <w:pPr>
        <w:spacing w:before="0" w:after="0" w:line="260" w:lineRule="exact"/>
        <w:rPr>
          <w:sz w:val="36"/>
          <w:szCs w:val="40"/>
        </w:rPr>
      </w:pPr>
      <w:r>
        <w:rPr>
          <w:rFonts w:ascii="Consolas" w:hAnsi="Consolas" w:eastAsia="Consolas"/>
          <w:color w:val="2D2D2D"/>
          <w:sz w:val="22"/>
          <w:szCs w:val="40"/>
        </w:rPr>
        <w:t xml:space="preserve">        left: 'center',</w:t>
      </w:r>
    </w:p>
    <w:p w14:paraId="30B212C6">
      <w:pPr>
        <w:spacing w:before="0" w:after="0" w:line="260" w:lineRule="exact"/>
        <w:rPr>
          <w:sz w:val="36"/>
          <w:szCs w:val="40"/>
        </w:rPr>
      </w:pPr>
      <w:r>
        <w:rPr>
          <w:rFonts w:ascii="Consolas" w:hAnsi="Consolas" w:eastAsia="Consolas"/>
          <w:color w:val="2D2D2D"/>
          <w:sz w:val="22"/>
          <w:szCs w:val="40"/>
        </w:rPr>
        <w:t xml:space="preserve">        top: '70%',</w:t>
      </w:r>
    </w:p>
    <w:p w14:paraId="6993FA7F">
      <w:pPr>
        <w:spacing w:before="0" w:after="0" w:line="260" w:lineRule="exact"/>
        <w:rPr>
          <w:sz w:val="36"/>
          <w:szCs w:val="40"/>
        </w:rPr>
      </w:pPr>
      <w:r>
        <w:rPr>
          <w:rFonts w:ascii="Consolas" w:hAnsi="Consolas" w:eastAsia="Consolas"/>
          <w:color w:val="2D2D2D"/>
          <w:sz w:val="22"/>
          <w:szCs w:val="40"/>
        </w:rPr>
        <w:t xml:space="preserve">        style: {</w:t>
      </w:r>
    </w:p>
    <w:p w14:paraId="3FD3BFE1">
      <w:pPr>
        <w:spacing w:before="0" w:after="0" w:line="260" w:lineRule="exact"/>
        <w:rPr>
          <w:sz w:val="36"/>
          <w:szCs w:val="40"/>
        </w:rPr>
      </w:pPr>
      <w:r>
        <w:rPr>
          <w:rFonts w:ascii="Consolas" w:hAnsi="Consolas" w:eastAsia="Consolas"/>
          <w:color w:val="2D2D2D"/>
          <w:sz w:val="22"/>
          <w:szCs w:val="40"/>
        </w:rPr>
        <w:t xml:space="preserve">          text: props.sublabel,</w:t>
      </w:r>
    </w:p>
    <w:p w14:paraId="20D6975D">
      <w:pPr>
        <w:spacing w:before="0" w:after="0" w:line="260" w:lineRule="exact"/>
        <w:rPr>
          <w:sz w:val="36"/>
          <w:szCs w:val="40"/>
        </w:rPr>
      </w:pPr>
      <w:r>
        <w:rPr>
          <w:rFonts w:ascii="Consolas" w:hAnsi="Consolas" w:eastAsia="Consolas"/>
          <w:color w:val="2D2D2D"/>
          <w:sz w:val="22"/>
          <w:szCs w:val="40"/>
        </w:rPr>
        <w:t xml:space="preserve">          textAlign: 'center',</w:t>
      </w:r>
    </w:p>
    <w:p w14:paraId="6D2B00E4">
      <w:pPr>
        <w:spacing w:before="0" w:after="0" w:line="260" w:lineRule="exact"/>
        <w:rPr>
          <w:sz w:val="36"/>
          <w:szCs w:val="40"/>
        </w:rPr>
      </w:pPr>
      <w:r>
        <w:rPr>
          <w:rFonts w:ascii="Consolas" w:hAnsi="Consolas" w:eastAsia="Consolas"/>
          <w:color w:val="2D2D2D"/>
          <w:sz w:val="22"/>
          <w:szCs w:val="40"/>
        </w:rPr>
        <w:t xml:space="preserve">          fill: cssVar('--el-text-color-placeholder', '#c0c4cc'),</w:t>
      </w:r>
    </w:p>
    <w:p w14:paraId="2812A435">
      <w:pPr>
        <w:spacing w:before="0" w:after="0" w:line="260" w:lineRule="exact"/>
        <w:rPr>
          <w:sz w:val="36"/>
          <w:szCs w:val="40"/>
        </w:rPr>
      </w:pPr>
      <w:r>
        <w:rPr>
          <w:rFonts w:ascii="Consolas" w:hAnsi="Consolas" w:eastAsia="Consolas"/>
          <w:color w:val="2D2D2D"/>
          <w:sz w:val="22"/>
          <w:szCs w:val="40"/>
        </w:rPr>
        <w:t xml:space="preserve">          fontSize: 11</w:t>
      </w:r>
    </w:p>
    <w:p w14:paraId="10F507B2">
      <w:pPr>
        <w:spacing w:before="0" w:after="0" w:line="260" w:lineRule="exact"/>
        <w:rPr>
          <w:sz w:val="36"/>
          <w:szCs w:val="40"/>
        </w:rPr>
      </w:pPr>
      <w:r>
        <w:rPr>
          <w:rFonts w:ascii="Consolas" w:hAnsi="Consolas" w:eastAsia="Consolas"/>
          <w:color w:val="2D2D2D"/>
          <w:sz w:val="22"/>
          <w:szCs w:val="40"/>
        </w:rPr>
        <w:t xml:space="preserve">        }</w:t>
      </w:r>
    </w:p>
    <w:p w14:paraId="520A1D3E">
      <w:pPr>
        <w:spacing w:before="0" w:after="0" w:line="260" w:lineRule="exact"/>
        <w:rPr>
          <w:sz w:val="36"/>
          <w:szCs w:val="40"/>
        </w:rPr>
      </w:pPr>
      <w:r>
        <w:rPr>
          <w:rFonts w:ascii="Consolas" w:hAnsi="Consolas" w:eastAsia="Consolas"/>
          <w:color w:val="2D2D2D"/>
          <w:sz w:val="22"/>
          <w:szCs w:val="40"/>
        </w:rPr>
        <w:t xml:space="preserve">      }] : [])</w:t>
      </w:r>
    </w:p>
    <w:p w14:paraId="3888668C">
      <w:pPr>
        <w:spacing w:before="0" w:after="0" w:line="260" w:lineRule="exact"/>
        <w:rPr>
          <w:sz w:val="36"/>
          <w:szCs w:val="40"/>
        </w:rPr>
      </w:pPr>
      <w:r>
        <w:rPr>
          <w:rFonts w:ascii="Consolas" w:hAnsi="Consolas" w:eastAsia="Consolas"/>
          <w:color w:val="2D2D2D"/>
          <w:sz w:val="22"/>
          <w:szCs w:val="40"/>
        </w:rPr>
        <w:t xml:space="preserve">    ]</w:t>
      </w:r>
    </w:p>
    <w:p w14:paraId="6CD3CE4B">
      <w:pPr>
        <w:spacing w:before="0" w:after="0" w:line="260" w:lineRule="exact"/>
        <w:rPr>
          <w:sz w:val="36"/>
          <w:szCs w:val="40"/>
        </w:rPr>
      </w:pPr>
      <w:r>
        <w:rPr>
          <w:rFonts w:ascii="Consolas" w:hAnsi="Consolas" w:eastAsia="Consolas"/>
          <w:color w:val="2D2D2D"/>
          <w:sz w:val="22"/>
          <w:szCs w:val="40"/>
        </w:rPr>
        <w:t xml:space="preserve">  }</w:t>
      </w:r>
    </w:p>
    <w:p w14:paraId="24D2F604">
      <w:pPr>
        <w:spacing w:before="0" w:after="0" w:line="260" w:lineRule="exact"/>
        <w:rPr>
          <w:sz w:val="36"/>
          <w:szCs w:val="40"/>
        </w:rPr>
      </w:pPr>
      <w:r>
        <w:rPr>
          <w:rFonts w:ascii="Consolas" w:hAnsi="Consolas" w:eastAsia="Consolas"/>
          <w:color w:val="2D2D2D"/>
          <w:sz w:val="22"/>
          <w:szCs w:val="40"/>
        </w:rPr>
        <w:t>})</w:t>
      </w:r>
    </w:p>
    <w:p w14:paraId="6232AD24">
      <w:pPr>
        <w:spacing w:before="0" w:after="0" w:line="260" w:lineRule="exact"/>
        <w:rPr>
          <w:sz w:val="36"/>
          <w:szCs w:val="40"/>
        </w:rPr>
      </w:pPr>
      <w:r>
        <w:rPr>
          <w:rFonts w:ascii="Consolas" w:hAnsi="Consolas" w:eastAsia="Consolas"/>
          <w:color w:val="2D2D2D"/>
          <w:sz w:val="22"/>
          <w:szCs w:val="40"/>
        </w:rPr>
        <w:t>&lt;/script&gt;</w:t>
      </w:r>
    </w:p>
    <w:p w14:paraId="17BE0271">
      <w:pPr>
        <w:spacing w:before="0" w:after="0" w:line="260" w:lineRule="exact"/>
        <w:rPr>
          <w:sz w:val="36"/>
          <w:szCs w:val="40"/>
        </w:rPr>
      </w:pPr>
      <w:r>
        <w:rPr>
          <w:rFonts w:ascii="Consolas" w:hAnsi="Consolas" w:eastAsia="Consolas"/>
          <w:color w:val="2D2D2D"/>
          <w:sz w:val="22"/>
          <w:szCs w:val="40"/>
        </w:rPr>
        <w:t xml:space="preserve"> </w:t>
      </w:r>
    </w:p>
    <w:p w14:paraId="32B39AC5">
      <w:pPr>
        <w:rPr>
          <w:sz w:val="36"/>
          <w:szCs w:val="40"/>
        </w:rPr>
      </w:pPr>
    </w:p>
    <w:p w14:paraId="20754911">
      <w:pPr>
        <w:spacing w:before="200" w:after="40"/>
        <w:rPr>
          <w:sz w:val="36"/>
          <w:szCs w:val="40"/>
        </w:rPr>
      </w:pPr>
      <w:r>
        <w:rPr>
          <w:b/>
          <w:color w:val="1A56DB"/>
          <w:sz w:val="28"/>
          <w:szCs w:val="40"/>
        </w:rPr>
        <w:t>// frontend\src\components\charts\StatCard.vue</w:t>
      </w:r>
    </w:p>
    <w:p w14:paraId="5E1C9FEB">
      <w:pPr>
        <w:spacing w:before="0" w:after="0" w:line="260" w:lineRule="exact"/>
        <w:rPr>
          <w:sz w:val="36"/>
          <w:szCs w:val="40"/>
        </w:rPr>
      </w:pPr>
      <w:r>
        <w:rPr>
          <w:rFonts w:ascii="Consolas" w:hAnsi="Consolas" w:eastAsia="Consolas"/>
          <w:color w:val="2D2D2D"/>
          <w:sz w:val="22"/>
          <w:szCs w:val="40"/>
        </w:rPr>
        <w:t>&lt;template&gt;</w:t>
      </w:r>
    </w:p>
    <w:p w14:paraId="0215864B">
      <w:pPr>
        <w:spacing w:before="0" w:after="0" w:line="260" w:lineRule="exact"/>
        <w:rPr>
          <w:sz w:val="36"/>
          <w:szCs w:val="40"/>
        </w:rPr>
      </w:pPr>
      <w:r>
        <w:rPr>
          <w:rFonts w:ascii="Consolas" w:hAnsi="Consolas" w:eastAsia="Consolas"/>
          <w:color w:val="2D2D2D"/>
          <w:sz w:val="22"/>
          <w:szCs w:val="40"/>
        </w:rPr>
        <w:t xml:space="preserve">  &lt;div class="stat-card" :style="cardStyle"&gt;</w:t>
      </w:r>
    </w:p>
    <w:p w14:paraId="321A5A61">
      <w:pPr>
        <w:spacing w:before="0" w:after="0" w:line="260" w:lineRule="exact"/>
        <w:rPr>
          <w:sz w:val="36"/>
          <w:szCs w:val="40"/>
        </w:rPr>
      </w:pPr>
      <w:r>
        <w:rPr>
          <w:rFonts w:ascii="Consolas" w:hAnsi="Consolas" w:eastAsia="Consolas"/>
          <w:color w:val="2D2D2D"/>
          <w:sz w:val="22"/>
          <w:szCs w:val="40"/>
        </w:rPr>
        <w:t xml:space="preserve">    &lt;div class="stat-icon" v-if="icon || $slots.icon"&gt;</w:t>
      </w:r>
    </w:p>
    <w:p w14:paraId="170A8DBD">
      <w:pPr>
        <w:spacing w:before="0" w:after="0" w:line="260" w:lineRule="exact"/>
        <w:rPr>
          <w:sz w:val="36"/>
          <w:szCs w:val="40"/>
        </w:rPr>
      </w:pPr>
      <w:r>
        <w:rPr>
          <w:rFonts w:ascii="Consolas" w:hAnsi="Consolas" w:eastAsia="Consolas"/>
          <w:color w:val="2D2D2D"/>
          <w:sz w:val="22"/>
          <w:szCs w:val="40"/>
        </w:rPr>
        <w:t xml:space="preserve">      &lt;slot name="icon"&gt;</w:t>
      </w:r>
    </w:p>
    <w:p w14:paraId="599D10D3">
      <w:pPr>
        <w:spacing w:before="0" w:after="0" w:line="260" w:lineRule="exact"/>
        <w:rPr>
          <w:sz w:val="36"/>
          <w:szCs w:val="40"/>
        </w:rPr>
      </w:pPr>
      <w:r>
        <w:rPr>
          <w:rFonts w:ascii="Consolas" w:hAnsi="Consolas" w:eastAsia="Consolas"/>
          <w:color w:val="2D2D2D"/>
          <w:sz w:val="22"/>
          <w:szCs w:val="40"/>
        </w:rPr>
        <w:t xml:space="preserve">        &lt;el-icon :size="22" :color="color"&gt;</w:t>
      </w:r>
    </w:p>
    <w:p w14:paraId="52338EBD">
      <w:pPr>
        <w:spacing w:before="0" w:after="0" w:line="260" w:lineRule="exact"/>
        <w:rPr>
          <w:sz w:val="36"/>
          <w:szCs w:val="40"/>
        </w:rPr>
      </w:pPr>
      <w:r>
        <w:rPr>
          <w:rFonts w:ascii="Consolas" w:hAnsi="Consolas" w:eastAsia="Consolas"/>
          <w:color w:val="2D2D2D"/>
          <w:sz w:val="22"/>
          <w:szCs w:val="40"/>
        </w:rPr>
        <w:t xml:space="preserve">          &lt;component :is="icon" /&gt;</w:t>
      </w:r>
    </w:p>
    <w:p w14:paraId="6D87DFAA">
      <w:pPr>
        <w:spacing w:before="0" w:after="0" w:line="260" w:lineRule="exact"/>
        <w:rPr>
          <w:sz w:val="36"/>
          <w:szCs w:val="40"/>
        </w:rPr>
      </w:pPr>
      <w:r>
        <w:rPr>
          <w:rFonts w:ascii="Consolas" w:hAnsi="Consolas" w:eastAsia="Consolas"/>
          <w:color w:val="2D2D2D"/>
          <w:sz w:val="22"/>
          <w:szCs w:val="40"/>
        </w:rPr>
        <w:t xml:space="preserve">        &lt;/el-icon&gt;</w:t>
      </w:r>
    </w:p>
    <w:p w14:paraId="69FBBE3F">
      <w:pPr>
        <w:spacing w:before="0" w:after="0" w:line="260" w:lineRule="exact"/>
        <w:rPr>
          <w:sz w:val="36"/>
          <w:szCs w:val="40"/>
        </w:rPr>
      </w:pPr>
      <w:r>
        <w:rPr>
          <w:rFonts w:ascii="Consolas" w:hAnsi="Consolas" w:eastAsia="Consolas"/>
          <w:color w:val="2D2D2D"/>
          <w:sz w:val="22"/>
          <w:szCs w:val="40"/>
        </w:rPr>
        <w:t xml:space="preserve">      &lt;/slot&gt;</w:t>
      </w:r>
    </w:p>
    <w:p w14:paraId="3B483E45">
      <w:pPr>
        <w:spacing w:before="0" w:after="0" w:line="260" w:lineRule="exact"/>
        <w:rPr>
          <w:sz w:val="36"/>
          <w:szCs w:val="40"/>
        </w:rPr>
      </w:pPr>
      <w:r>
        <w:rPr>
          <w:rFonts w:ascii="Consolas" w:hAnsi="Consolas" w:eastAsia="Consolas"/>
          <w:color w:val="2D2D2D"/>
          <w:sz w:val="22"/>
          <w:szCs w:val="40"/>
        </w:rPr>
        <w:t xml:space="preserve">    &lt;/div&gt;</w:t>
      </w:r>
    </w:p>
    <w:p w14:paraId="45758BF5">
      <w:pPr>
        <w:spacing w:before="0" w:after="0" w:line="260" w:lineRule="exact"/>
        <w:rPr>
          <w:sz w:val="36"/>
          <w:szCs w:val="40"/>
        </w:rPr>
      </w:pPr>
      <w:r>
        <w:rPr>
          <w:rFonts w:ascii="Consolas" w:hAnsi="Consolas" w:eastAsia="Consolas"/>
          <w:color w:val="2D2D2D"/>
          <w:sz w:val="22"/>
          <w:szCs w:val="40"/>
        </w:rPr>
        <w:t xml:space="preserve">    &lt;div class="stat-body"&gt;</w:t>
      </w:r>
    </w:p>
    <w:p w14:paraId="43F2A412">
      <w:pPr>
        <w:spacing w:before="0" w:after="0" w:line="260" w:lineRule="exact"/>
        <w:rPr>
          <w:sz w:val="36"/>
          <w:szCs w:val="40"/>
        </w:rPr>
      </w:pPr>
      <w:r>
        <w:rPr>
          <w:rFonts w:ascii="Consolas" w:hAnsi="Consolas" w:eastAsia="Consolas"/>
          <w:color w:val="2D2D2D"/>
          <w:sz w:val="22"/>
          <w:szCs w:val="40"/>
        </w:rPr>
        <w:t xml:space="preserve">      &lt;span class="stat-value" ref="valueRef"&gt;{{ displayValue }}&lt;/span&gt;</w:t>
      </w:r>
    </w:p>
    <w:p w14:paraId="60BE3842">
      <w:pPr>
        <w:spacing w:before="0" w:after="0" w:line="260" w:lineRule="exact"/>
        <w:rPr>
          <w:sz w:val="36"/>
          <w:szCs w:val="40"/>
        </w:rPr>
      </w:pPr>
      <w:r>
        <w:rPr>
          <w:rFonts w:ascii="Consolas" w:hAnsi="Consolas" w:eastAsia="Consolas"/>
          <w:color w:val="2D2D2D"/>
          <w:sz w:val="22"/>
          <w:szCs w:val="40"/>
        </w:rPr>
        <w:t xml:space="preserve">      &lt;span class="stat-label"&gt;{{ label }}&lt;/span&gt;</w:t>
      </w:r>
    </w:p>
    <w:p w14:paraId="0B1785A4">
      <w:pPr>
        <w:spacing w:before="0" w:after="0" w:line="260" w:lineRule="exact"/>
        <w:rPr>
          <w:sz w:val="36"/>
          <w:szCs w:val="40"/>
        </w:rPr>
      </w:pPr>
      <w:r>
        <w:rPr>
          <w:rFonts w:ascii="Consolas" w:hAnsi="Consolas" w:eastAsia="Consolas"/>
          <w:color w:val="2D2D2D"/>
          <w:sz w:val="22"/>
          <w:szCs w:val="40"/>
        </w:rPr>
        <w:t xml:space="preserve">      &lt;span class="stat-trend" v-if="trend !== undefined" :class="trendClass"&gt;</w:t>
      </w:r>
    </w:p>
    <w:p w14:paraId="1D0C3778">
      <w:pPr>
        <w:spacing w:before="0" w:after="0" w:line="260" w:lineRule="exact"/>
        <w:rPr>
          <w:sz w:val="36"/>
          <w:szCs w:val="40"/>
        </w:rPr>
      </w:pPr>
      <w:r>
        <w:rPr>
          <w:rFonts w:ascii="Consolas" w:hAnsi="Consolas" w:eastAsia="Consolas"/>
          <w:color w:val="2D2D2D"/>
          <w:sz w:val="22"/>
          <w:szCs w:val="40"/>
        </w:rPr>
        <w:t xml:space="preserve">        &lt;el-icon :size="12"&gt;</w:t>
      </w:r>
    </w:p>
    <w:p w14:paraId="3DFFDF46">
      <w:pPr>
        <w:spacing w:before="0" w:after="0" w:line="260" w:lineRule="exact"/>
        <w:rPr>
          <w:sz w:val="36"/>
          <w:szCs w:val="40"/>
        </w:rPr>
      </w:pPr>
      <w:r>
        <w:rPr>
          <w:rFonts w:ascii="Consolas" w:hAnsi="Consolas" w:eastAsia="Consolas"/>
          <w:color w:val="2D2D2D"/>
          <w:sz w:val="22"/>
          <w:szCs w:val="40"/>
        </w:rPr>
        <w:t xml:space="preserve">          &lt;CaretTop v-if="trend &gt; 0" /&gt;</w:t>
      </w:r>
    </w:p>
    <w:p w14:paraId="479CB57A">
      <w:pPr>
        <w:spacing w:before="0" w:after="0" w:line="260" w:lineRule="exact"/>
        <w:rPr>
          <w:sz w:val="36"/>
          <w:szCs w:val="40"/>
        </w:rPr>
      </w:pPr>
      <w:r>
        <w:rPr>
          <w:rFonts w:ascii="Consolas" w:hAnsi="Consolas" w:eastAsia="Consolas"/>
          <w:color w:val="2D2D2D"/>
          <w:sz w:val="22"/>
          <w:szCs w:val="40"/>
        </w:rPr>
        <w:t xml:space="preserve">          &lt;CaretBottom v-else-if="trend &lt; 0" /&gt;</w:t>
      </w:r>
    </w:p>
    <w:p w14:paraId="11DE04B2">
      <w:pPr>
        <w:spacing w:before="0" w:after="0" w:line="260" w:lineRule="exact"/>
        <w:rPr>
          <w:sz w:val="36"/>
          <w:szCs w:val="40"/>
        </w:rPr>
      </w:pPr>
      <w:r>
        <w:rPr>
          <w:rFonts w:ascii="Consolas" w:hAnsi="Consolas" w:eastAsia="Consolas"/>
          <w:color w:val="2D2D2D"/>
          <w:sz w:val="22"/>
          <w:szCs w:val="40"/>
        </w:rPr>
        <w:t xml:space="preserve">          &lt;Minus v-else /&gt;</w:t>
      </w:r>
    </w:p>
    <w:p w14:paraId="7AA59846">
      <w:pPr>
        <w:spacing w:before="0" w:after="0" w:line="260" w:lineRule="exact"/>
        <w:rPr>
          <w:sz w:val="36"/>
          <w:szCs w:val="40"/>
        </w:rPr>
      </w:pPr>
      <w:r>
        <w:rPr>
          <w:rFonts w:ascii="Consolas" w:hAnsi="Consolas" w:eastAsia="Consolas"/>
          <w:color w:val="2D2D2D"/>
          <w:sz w:val="22"/>
          <w:szCs w:val="40"/>
        </w:rPr>
        <w:t xml:space="preserve">        &lt;/el-icon&gt;</w:t>
      </w:r>
    </w:p>
    <w:p w14:paraId="714CF341">
      <w:pPr>
        <w:spacing w:before="0" w:after="0" w:line="260" w:lineRule="exact"/>
        <w:rPr>
          <w:sz w:val="36"/>
          <w:szCs w:val="40"/>
        </w:rPr>
      </w:pPr>
      <w:r>
        <w:rPr>
          <w:rFonts w:ascii="Consolas" w:hAnsi="Consolas" w:eastAsia="Consolas"/>
          <w:color w:val="2D2D2D"/>
          <w:sz w:val="22"/>
          <w:szCs w:val="40"/>
        </w:rPr>
        <w:t xml:space="preserve">        {{ Math.abs(trend) }}%</w:t>
      </w:r>
    </w:p>
    <w:p w14:paraId="524D0228">
      <w:pPr>
        <w:spacing w:before="0" w:after="0" w:line="260" w:lineRule="exact"/>
        <w:rPr>
          <w:sz w:val="36"/>
          <w:szCs w:val="40"/>
        </w:rPr>
      </w:pPr>
      <w:r>
        <w:rPr>
          <w:rFonts w:ascii="Consolas" w:hAnsi="Consolas" w:eastAsia="Consolas"/>
          <w:color w:val="2D2D2D"/>
          <w:sz w:val="22"/>
          <w:szCs w:val="40"/>
        </w:rPr>
        <w:t xml:space="preserve">      &lt;/span&gt;</w:t>
      </w:r>
    </w:p>
    <w:p w14:paraId="2DB7A1A3">
      <w:pPr>
        <w:spacing w:before="0" w:after="0" w:line="260" w:lineRule="exact"/>
        <w:rPr>
          <w:sz w:val="36"/>
          <w:szCs w:val="40"/>
        </w:rPr>
      </w:pPr>
      <w:r>
        <w:rPr>
          <w:rFonts w:ascii="Consolas" w:hAnsi="Consolas" w:eastAsia="Consolas"/>
          <w:color w:val="2D2D2D"/>
          <w:sz w:val="22"/>
          <w:szCs w:val="40"/>
        </w:rPr>
        <w:t xml:space="preserve">    &lt;/div&gt;</w:t>
      </w:r>
    </w:p>
    <w:p w14:paraId="1C12CC1D">
      <w:pPr>
        <w:spacing w:before="0" w:after="0" w:line="260" w:lineRule="exact"/>
        <w:rPr>
          <w:sz w:val="36"/>
          <w:szCs w:val="40"/>
        </w:rPr>
      </w:pPr>
      <w:r>
        <w:rPr>
          <w:rFonts w:ascii="Consolas" w:hAnsi="Consolas" w:eastAsia="Consolas"/>
          <w:color w:val="2D2D2D"/>
          <w:sz w:val="22"/>
          <w:szCs w:val="40"/>
        </w:rPr>
        <w:t xml:space="preserve">  &lt;/div&gt;</w:t>
      </w:r>
    </w:p>
    <w:p w14:paraId="0836AE0E">
      <w:pPr>
        <w:spacing w:before="0" w:after="0" w:line="260" w:lineRule="exact"/>
        <w:rPr>
          <w:sz w:val="36"/>
          <w:szCs w:val="40"/>
        </w:rPr>
      </w:pPr>
      <w:r>
        <w:rPr>
          <w:rFonts w:ascii="Consolas" w:hAnsi="Consolas" w:eastAsia="Consolas"/>
          <w:color w:val="2D2D2D"/>
          <w:sz w:val="22"/>
          <w:szCs w:val="40"/>
        </w:rPr>
        <w:t>&lt;/template&gt;</w:t>
      </w:r>
    </w:p>
    <w:p w14:paraId="78A2853C">
      <w:pPr>
        <w:spacing w:before="0" w:after="0" w:line="260" w:lineRule="exact"/>
        <w:rPr>
          <w:sz w:val="36"/>
          <w:szCs w:val="40"/>
        </w:rPr>
      </w:pPr>
      <w:r>
        <w:rPr>
          <w:rFonts w:ascii="Consolas" w:hAnsi="Consolas" w:eastAsia="Consolas"/>
          <w:color w:val="2D2D2D"/>
          <w:sz w:val="22"/>
          <w:szCs w:val="40"/>
        </w:rPr>
        <w:t xml:space="preserve"> </w:t>
      </w:r>
    </w:p>
    <w:p w14:paraId="178F4578">
      <w:pPr>
        <w:spacing w:before="0" w:after="0" w:line="260" w:lineRule="exact"/>
        <w:rPr>
          <w:sz w:val="36"/>
          <w:szCs w:val="40"/>
        </w:rPr>
      </w:pPr>
      <w:r>
        <w:rPr>
          <w:rFonts w:ascii="Consolas" w:hAnsi="Consolas" w:eastAsia="Consolas"/>
          <w:color w:val="2D2D2D"/>
          <w:sz w:val="22"/>
          <w:szCs w:val="40"/>
        </w:rPr>
        <w:t>&lt;script setup&gt;</w:t>
      </w:r>
    </w:p>
    <w:p w14:paraId="50A02076">
      <w:pPr>
        <w:spacing w:before="0" w:after="0" w:line="260" w:lineRule="exact"/>
        <w:rPr>
          <w:sz w:val="36"/>
          <w:szCs w:val="40"/>
        </w:rPr>
      </w:pPr>
      <w:r>
        <w:rPr>
          <w:rFonts w:ascii="Consolas" w:hAnsi="Consolas" w:eastAsia="Consolas"/>
          <w:color w:val="2D2D2D"/>
          <w:sz w:val="22"/>
          <w:szCs w:val="40"/>
        </w:rPr>
        <w:t>import { ref, computed, watch, onMounted } from 'vue'</w:t>
      </w:r>
    </w:p>
    <w:p w14:paraId="05D1367C">
      <w:pPr>
        <w:spacing w:before="0" w:after="0" w:line="260" w:lineRule="exact"/>
        <w:rPr>
          <w:sz w:val="36"/>
          <w:szCs w:val="40"/>
        </w:rPr>
      </w:pPr>
      <w:r>
        <w:rPr>
          <w:rFonts w:ascii="Consolas" w:hAnsi="Consolas" w:eastAsia="Consolas"/>
          <w:color w:val="2D2D2D"/>
          <w:sz w:val="22"/>
          <w:szCs w:val="40"/>
        </w:rPr>
        <w:t>import { CaretTop, CaretBottom, Minus } from '@element-plus/icons-vue'</w:t>
      </w:r>
    </w:p>
    <w:p w14:paraId="2AE4AADB">
      <w:pPr>
        <w:spacing w:before="0" w:after="0" w:line="260" w:lineRule="exact"/>
        <w:rPr>
          <w:sz w:val="36"/>
          <w:szCs w:val="40"/>
        </w:rPr>
      </w:pPr>
      <w:r>
        <w:rPr>
          <w:rFonts w:ascii="Consolas" w:hAnsi="Consolas" w:eastAsia="Consolas"/>
          <w:color w:val="2D2D2D"/>
          <w:sz w:val="22"/>
          <w:szCs w:val="40"/>
        </w:rPr>
        <w:t xml:space="preserve"> </w:t>
      </w:r>
    </w:p>
    <w:p w14:paraId="13C1F486">
      <w:pPr>
        <w:spacing w:before="0" w:after="0" w:line="260" w:lineRule="exact"/>
        <w:rPr>
          <w:sz w:val="36"/>
          <w:szCs w:val="40"/>
        </w:rPr>
      </w:pPr>
      <w:r>
        <w:rPr>
          <w:rFonts w:ascii="Consolas" w:hAnsi="Consolas" w:eastAsia="Consolas"/>
          <w:color w:val="2D2D2D"/>
          <w:sz w:val="22"/>
          <w:szCs w:val="40"/>
        </w:rPr>
        <w:t>const props = defineProps({</w:t>
      </w:r>
    </w:p>
    <w:p w14:paraId="19AEBE63">
      <w:pPr>
        <w:spacing w:before="0" w:after="0" w:line="260" w:lineRule="exact"/>
        <w:rPr>
          <w:sz w:val="36"/>
          <w:szCs w:val="40"/>
        </w:rPr>
      </w:pPr>
      <w:r>
        <w:rPr>
          <w:rFonts w:ascii="Consolas" w:hAnsi="Consolas" w:eastAsia="Consolas"/>
          <w:color w:val="2D2D2D"/>
          <w:sz w:val="22"/>
          <w:szCs w:val="40"/>
        </w:rPr>
        <w:t xml:space="preserve">  value: { type: [Number, String], default: 0 },</w:t>
      </w:r>
    </w:p>
    <w:p w14:paraId="68B6DDAC">
      <w:pPr>
        <w:spacing w:before="0" w:after="0" w:line="260" w:lineRule="exact"/>
        <w:rPr>
          <w:sz w:val="36"/>
          <w:szCs w:val="40"/>
        </w:rPr>
      </w:pPr>
      <w:r>
        <w:rPr>
          <w:rFonts w:ascii="Consolas" w:hAnsi="Consolas" w:eastAsia="Consolas"/>
          <w:color w:val="2D2D2D"/>
          <w:sz w:val="22"/>
          <w:szCs w:val="40"/>
        </w:rPr>
        <w:t xml:space="preserve">  label: { type: String, default: '' },</w:t>
      </w:r>
    </w:p>
    <w:p w14:paraId="6F3ACE0D">
      <w:pPr>
        <w:spacing w:before="0" w:after="0" w:line="260" w:lineRule="exact"/>
        <w:rPr>
          <w:sz w:val="36"/>
          <w:szCs w:val="40"/>
        </w:rPr>
      </w:pPr>
      <w:r>
        <w:rPr>
          <w:rFonts w:ascii="Consolas" w:hAnsi="Consolas" w:eastAsia="Consolas"/>
          <w:color w:val="2D2D2D"/>
          <w:sz w:val="22"/>
          <w:szCs w:val="40"/>
        </w:rPr>
        <w:t xml:space="preserve">  icon: { type: [Object, String], default: null },</w:t>
      </w:r>
    </w:p>
    <w:p w14:paraId="706AF65B">
      <w:pPr>
        <w:spacing w:before="0" w:after="0" w:line="260" w:lineRule="exact"/>
        <w:rPr>
          <w:sz w:val="36"/>
          <w:szCs w:val="40"/>
        </w:rPr>
      </w:pPr>
      <w:r>
        <w:rPr>
          <w:rFonts w:ascii="Consolas" w:hAnsi="Consolas" w:eastAsia="Consolas"/>
          <w:color w:val="2D2D2D"/>
          <w:sz w:val="22"/>
          <w:szCs w:val="40"/>
        </w:rPr>
        <w:t xml:space="preserve">  color: { type: String, default: '#409EFF' },</w:t>
      </w:r>
    </w:p>
    <w:p w14:paraId="195AB434">
      <w:pPr>
        <w:spacing w:before="0" w:after="0" w:line="260" w:lineRule="exact"/>
        <w:rPr>
          <w:sz w:val="36"/>
          <w:szCs w:val="40"/>
        </w:rPr>
      </w:pPr>
      <w:r>
        <w:rPr>
          <w:rFonts w:ascii="Consolas" w:hAnsi="Consolas" w:eastAsia="Consolas"/>
          <w:color w:val="2D2D2D"/>
          <w:sz w:val="22"/>
          <w:szCs w:val="40"/>
        </w:rPr>
        <w:t xml:space="preserve">  trend: { type: Number, default: undefined },</w:t>
      </w:r>
    </w:p>
    <w:p w14:paraId="3084C0DC">
      <w:pPr>
        <w:spacing w:before="0" w:after="0" w:line="260" w:lineRule="exact"/>
        <w:rPr>
          <w:sz w:val="36"/>
          <w:szCs w:val="40"/>
        </w:rPr>
      </w:pPr>
      <w:r>
        <w:rPr>
          <w:rFonts w:ascii="Consolas" w:hAnsi="Consolas" w:eastAsia="Consolas"/>
          <w:color w:val="2D2D2D"/>
          <w:sz w:val="22"/>
          <w:szCs w:val="40"/>
        </w:rPr>
        <w:t xml:space="preserve">  prefix: { type: String, default: '' },</w:t>
      </w:r>
    </w:p>
    <w:p w14:paraId="3A6EEC87">
      <w:pPr>
        <w:spacing w:before="0" w:after="0" w:line="260" w:lineRule="exact"/>
        <w:rPr>
          <w:sz w:val="36"/>
          <w:szCs w:val="40"/>
        </w:rPr>
      </w:pPr>
      <w:r>
        <w:rPr>
          <w:rFonts w:ascii="Consolas" w:hAnsi="Consolas" w:eastAsia="Consolas"/>
          <w:color w:val="2D2D2D"/>
          <w:sz w:val="22"/>
          <w:szCs w:val="40"/>
        </w:rPr>
        <w:t xml:space="preserve">  suffix: { type: String, default: '' },</w:t>
      </w:r>
    </w:p>
    <w:p w14:paraId="3BB5A18D">
      <w:pPr>
        <w:spacing w:before="0" w:after="0" w:line="260" w:lineRule="exact"/>
        <w:rPr>
          <w:sz w:val="36"/>
          <w:szCs w:val="40"/>
        </w:rPr>
      </w:pPr>
      <w:r>
        <w:rPr>
          <w:rFonts w:ascii="Consolas" w:hAnsi="Consolas" w:eastAsia="Consolas"/>
          <w:color w:val="2D2D2D"/>
          <w:sz w:val="22"/>
          <w:szCs w:val="40"/>
        </w:rPr>
        <w:t xml:space="preserve">  decimals: { type: Number, default: 0 },</w:t>
      </w:r>
    </w:p>
    <w:p w14:paraId="6A84851C">
      <w:pPr>
        <w:spacing w:before="0" w:after="0" w:line="260" w:lineRule="exact"/>
        <w:rPr>
          <w:sz w:val="36"/>
          <w:szCs w:val="40"/>
        </w:rPr>
      </w:pPr>
      <w:r>
        <w:rPr>
          <w:rFonts w:ascii="Consolas" w:hAnsi="Consolas" w:eastAsia="Consolas"/>
          <w:color w:val="2D2D2D"/>
          <w:sz w:val="22"/>
          <w:szCs w:val="40"/>
        </w:rPr>
        <w:t xml:space="preserve">  animated: { type: Boolean, default: true },</w:t>
      </w:r>
    </w:p>
    <w:p w14:paraId="16E82B0D">
      <w:pPr>
        <w:spacing w:before="0" w:after="0" w:line="260" w:lineRule="exact"/>
        <w:rPr>
          <w:sz w:val="36"/>
          <w:szCs w:val="40"/>
        </w:rPr>
      </w:pPr>
      <w:r>
        <w:rPr>
          <w:rFonts w:ascii="Consolas" w:hAnsi="Consolas" w:eastAsia="Consolas"/>
          <w:color w:val="2D2D2D"/>
          <w:sz w:val="22"/>
          <w:szCs w:val="40"/>
        </w:rPr>
        <w:t xml:space="preserve">  duration: { type: Number, default: 800 }</w:t>
      </w:r>
    </w:p>
    <w:p w14:paraId="3F0C67F4">
      <w:pPr>
        <w:spacing w:before="0" w:after="0" w:line="260" w:lineRule="exact"/>
        <w:rPr>
          <w:sz w:val="36"/>
          <w:szCs w:val="40"/>
        </w:rPr>
      </w:pPr>
      <w:r>
        <w:rPr>
          <w:rFonts w:ascii="Consolas" w:hAnsi="Consolas" w:eastAsia="Consolas"/>
          <w:color w:val="2D2D2D"/>
          <w:sz w:val="22"/>
          <w:szCs w:val="40"/>
        </w:rPr>
        <w:t>})</w:t>
      </w:r>
    </w:p>
    <w:p w14:paraId="0FF41772">
      <w:pPr>
        <w:spacing w:before="0" w:after="0" w:line="260" w:lineRule="exact"/>
        <w:rPr>
          <w:sz w:val="36"/>
          <w:szCs w:val="40"/>
        </w:rPr>
      </w:pPr>
      <w:r>
        <w:rPr>
          <w:rFonts w:ascii="Consolas" w:hAnsi="Consolas" w:eastAsia="Consolas"/>
          <w:color w:val="2D2D2D"/>
          <w:sz w:val="22"/>
          <w:szCs w:val="40"/>
        </w:rPr>
        <w:t xml:space="preserve"> </w:t>
      </w:r>
    </w:p>
    <w:p w14:paraId="3E828754">
      <w:pPr>
        <w:spacing w:before="0" w:after="0" w:line="260" w:lineRule="exact"/>
        <w:rPr>
          <w:sz w:val="36"/>
          <w:szCs w:val="40"/>
        </w:rPr>
      </w:pPr>
      <w:r>
        <w:rPr>
          <w:rFonts w:ascii="Consolas" w:hAnsi="Consolas" w:eastAsia="Consolas"/>
          <w:color w:val="2D2D2D"/>
          <w:sz w:val="22"/>
          <w:szCs w:val="40"/>
        </w:rPr>
        <w:t>const displayValue = ref('0')</w:t>
      </w:r>
    </w:p>
    <w:p w14:paraId="14876BD6">
      <w:pPr>
        <w:spacing w:before="0" w:after="0" w:line="260" w:lineRule="exact"/>
        <w:rPr>
          <w:sz w:val="36"/>
          <w:szCs w:val="40"/>
        </w:rPr>
      </w:pPr>
      <w:r>
        <w:rPr>
          <w:rFonts w:ascii="Consolas" w:hAnsi="Consolas" w:eastAsia="Consolas"/>
          <w:color w:val="2D2D2D"/>
          <w:sz w:val="22"/>
          <w:szCs w:val="40"/>
        </w:rPr>
        <w:t>const valueRef = ref(null)</w:t>
      </w:r>
    </w:p>
    <w:p w14:paraId="7DDCE0B1">
      <w:pPr>
        <w:spacing w:before="0" w:after="0" w:line="260" w:lineRule="exact"/>
        <w:rPr>
          <w:sz w:val="36"/>
          <w:szCs w:val="40"/>
        </w:rPr>
      </w:pPr>
      <w:r>
        <w:rPr>
          <w:rFonts w:ascii="Consolas" w:hAnsi="Consolas" w:eastAsia="Consolas"/>
          <w:color w:val="2D2D2D"/>
          <w:sz w:val="22"/>
          <w:szCs w:val="40"/>
        </w:rPr>
        <w:t xml:space="preserve"> </w:t>
      </w:r>
    </w:p>
    <w:p w14:paraId="2D8D498C">
      <w:pPr>
        <w:spacing w:before="0" w:after="0" w:line="260" w:lineRule="exact"/>
        <w:rPr>
          <w:sz w:val="36"/>
          <w:szCs w:val="40"/>
        </w:rPr>
      </w:pPr>
      <w:r>
        <w:rPr>
          <w:rFonts w:ascii="Consolas" w:hAnsi="Consolas" w:eastAsia="Consolas"/>
          <w:color w:val="2D2D2D"/>
          <w:sz w:val="22"/>
          <w:szCs w:val="40"/>
        </w:rPr>
        <w:t>const cardStyle = {</w:t>
      </w:r>
    </w:p>
    <w:p w14:paraId="0607B8AC">
      <w:pPr>
        <w:spacing w:before="0" w:after="0" w:line="260" w:lineRule="exact"/>
        <w:rPr>
          <w:sz w:val="36"/>
          <w:szCs w:val="40"/>
        </w:rPr>
      </w:pPr>
      <w:r>
        <w:rPr>
          <w:rFonts w:ascii="Consolas" w:hAnsi="Consolas" w:eastAsia="Consolas"/>
          <w:color w:val="2D2D2D"/>
          <w:sz w:val="22"/>
          <w:szCs w:val="40"/>
        </w:rPr>
        <w:t xml:space="preserve">  '--stat-color': props.color</w:t>
      </w:r>
    </w:p>
    <w:p w14:paraId="47F7C1FB">
      <w:pPr>
        <w:spacing w:before="0" w:after="0" w:line="260" w:lineRule="exact"/>
        <w:rPr>
          <w:sz w:val="36"/>
          <w:szCs w:val="40"/>
        </w:rPr>
      </w:pPr>
      <w:r>
        <w:rPr>
          <w:rFonts w:ascii="Consolas" w:hAnsi="Consolas" w:eastAsia="Consolas"/>
          <w:color w:val="2D2D2D"/>
          <w:sz w:val="22"/>
          <w:szCs w:val="40"/>
        </w:rPr>
        <w:t>}</w:t>
      </w:r>
    </w:p>
    <w:p w14:paraId="5DF5EB01">
      <w:pPr>
        <w:spacing w:before="0" w:after="0" w:line="260" w:lineRule="exact"/>
        <w:rPr>
          <w:sz w:val="36"/>
          <w:szCs w:val="40"/>
        </w:rPr>
      </w:pPr>
      <w:r>
        <w:rPr>
          <w:rFonts w:ascii="Consolas" w:hAnsi="Consolas" w:eastAsia="Consolas"/>
          <w:color w:val="2D2D2D"/>
          <w:sz w:val="22"/>
          <w:szCs w:val="40"/>
        </w:rPr>
        <w:t xml:space="preserve"> </w:t>
      </w:r>
    </w:p>
    <w:p w14:paraId="7DBB6413">
      <w:pPr>
        <w:spacing w:before="0" w:after="0" w:line="260" w:lineRule="exact"/>
        <w:rPr>
          <w:sz w:val="36"/>
          <w:szCs w:val="40"/>
        </w:rPr>
      </w:pPr>
      <w:r>
        <w:rPr>
          <w:rFonts w:ascii="Consolas" w:hAnsi="Consolas" w:eastAsia="Consolas"/>
          <w:color w:val="2D2D2D"/>
          <w:sz w:val="22"/>
          <w:szCs w:val="40"/>
        </w:rPr>
        <w:t>const trendClass = computed(() =&gt; ({</w:t>
      </w:r>
    </w:p>
    <w:p w14:paraId="4C35A06D">
      <w:pPr>
        <w:spacing w:before="0" w:after="0" w:line="260" w:lineRule="exact"/>
        <w:rPr>
          <w:sz w:val="36"/>
          <w:szCs w:val="40"/>
        </w:rPr>
      </w:pPr>
      <w:r>
        <w:rPr>
          <w:rFonts w:ascii="Consolas" w:hAnsi="Consolas" w:eastAsia="Consolas"/>
          <w:color w:val="2D2D2D"/>
          <w:sz w:val="22"/>
          <w:szCs w:val="40"/>
        </w:rPr>
        <w:t xml:space="preserve">  'trend-up': props.trend &gt; 0,</w:t>
      </w:r>
    </w:p>
    <w:p w14:paraId="27920C1C">
      <w:pPr>
        <w:spacing w:before="0" w:after="0" w:line="260" w:lineRule="exact"/>
        <w:rPr>
          <w:sz w:val="36"/>
          <w:szCs w:val="40"/>
        </w:rPr>
      </w:pPr>
      <w:r>
        <w:rPr>
          <w:rFonts w:ascii="Consolas" w:hAnsi="Consolas" w:eastAsia="Consolas"/>
          <w:color w:val="2D2D2D"/>
          <w:sz w:val="22"/>
          <w:szCs w:val="40"/>
        </w:rPr>
        <w:t xml:space="preserve">  'trend-down': props.trend &lt; 0,</w:t>
      </w:r>
    </w:p>
    <w:p w14:paraId="5798E638">
      <w:pPr>
        <w:spacing w:before="0" w:after="0" w:line="260" w:lineRule="exact"/>
        <w:rPr>
          <w:sz w:val="36"/>
          <w:szCs w:val="40"/>
        </w:rPr>
      </w:pPr>
      <w:r>
        <w:rPr>
          <w:rFonts w:ascii="Consolas" w:hAnsi="Consolas" w:eastAsia="Consolas"/>
          <w:color w:val="2D2D2D"/>
          <w:sz w:val="22"/>
          <w:szCs w:val="40"/>
        </w:rPr>
        <w:t xml:space="preserve">  'trend-flat': props.trend === 0</w:t>
      </w:r>
    </w:p>
    <w:p w14:paraId="0D26ED3D">
      <w:pPr>
        <w:spacing w:before="0" w:after="0" w:line="260" w:lineRule="exact"/>
        <w:rPr>
          <w:sz w:val="36"/>
          <w:szCs w:val="40"/>
        </w:rPr>
      </w:pPr>
      <w:r>
        <w:rPr>
          <w:rFonts w:ascii="Consolas" w:hAnsi="Consolas" w:eastAsia="Consolas"/>
          <w:color w:val="2D2D2D"/>
          <w:sz w:val="22"/>
          <w:szCs w:val="40"/>
        </w:rPr>
        <w:t>}))</w:t>
      </w:r>
    </w:p>
    <w:p w14:paraId="6AC4779E">
      <w:pPr>
        <w:spacing w:before="0" w:after="0" w:line="260" w:lineRule="exact"/>
        <w:rPr>
          <w:sz w:val="36"/>
          <w:szCs w:val="40"/>
        </w:rPr>
      </w:pPr>
      <w:r>
        <w:rPr>
          <w:rFonts w:ascii="Consolas" w:hAnsi="Consolas" w:eastAsia="Consolas"/>
          <w:color w:val="2D2D2D"/>
          <w:sz w:val="22"/>
          <w:szCs w:val="40"/>
        </w:rPr>
        <w:t xml:space="preserve"> </w:t>
      </w:r>
    </w:p>
    <w:p w14:paraId="17354AE0">
      <w:pPr>
        <w:spacing w:before="0" w:after="0" w:line="260" w:lineRule="exact"/>
        <w:rPr>
          <w:sz w:val="36"/>
          <w:szCs w:val="40"/>
        </w:rPr>
      </w:pPr>
      <w:r>
        <w:rPr>
          <w:rFonts w:ascii="Consolas" w:hAnsi="Consolas" w:eastAsia="Consolas"/>
          <w:color w:val="2D2D2D"/>
          <w:sz w:val="22"/>
          <w:szCs w:val="40"/>
        </w:rPr>
        <w:t>function animateValue() {</w:t>
      </w:r>
    </w:p>
    <w:p w14:paraId="2B0C55CA">
      <w:pPr>
        <w:spacing w:before="0" w:after="0" w:line="260" w:lineRule="exact"/>
        <w:rPr>
          <w:sz w:val="36"/>
          <w:szCs w:val="40"/>
        </w:rPr>
      </w:pPr>
      <w:r>
        <w:rPr>
          <w:rFonts w:ascii="Consolas" w:hAnsi="Consolas" w:eastAsia="Consolas"/>
          <w:color w:val="2D2D2D"/>
          <w:sz w:val="22"/>
          <w:szCs w:val="40"/>
        </w:rPr>
        <w:t xml:space="preserve">  if (!props.animated) {</w:t>
      </w:r>
    </w:p>
    <w:p w14:paraId="4CCAD080">
      <w:pPr>
        <w:spacing w:before="0" w:after="0" w:line="260" w:lineRule="exact"/>
        <w:rPr>
          <w:sz w:val="36"/>
          <w:szCs w:val="40"/>
        </w:rPr>
      </w:pPr>
      <w:r>
        <w:rPr>
          <w:rFonts w:ascii="Consolas" w:hAnsi="Consolas" w:eastAsia="Consolas"/>
          <w:color w:val="2D2D2D"/>
          <w:sz w:val="22"/>
          <w:szCs w:val="40"/>
        </w:rPr>
        <w:t xml:space="preserve">    displayValue.value = formatValue(props.value)</w:t>
      </w:r>
    </w:p>
    <w:p w14:paraId="033F6BC5">
      <w:pPr>
        <w:spacing w:before="0" w:after="0" w:line="260" w:lineRule="exact"/>
        <w:rPr>
          <w:sz w:val="36"/>
          <w:szCs w:val="40"/>
        </w:rPr>
      </w:pPr>
      <w:r>
        <w:rPr>
          <w:rFonts w:ascii="Consolas" w:hAnsi="Consolas" w:eastAsia="Consolas"/>
          <w:color w:val="2D2D2D"/>
          <w:sz w:val="22"/>
          <w:szCs w:val="40"/>
        </w:rPr>
        <w:t xml:space="preserve">    return</w:t>
      </w:r>
    </w:p>
    <w:p w14:paraId="45D51118">
      <w:pPr>
        <w:spacing w:before="0" w:after="0" w:line="260" w:lineRule="exact"/>
        <w:rPr>
          <w:sz w:val="36"/>
          <w:szCs w:val="40"/>
        </w:rPr>
      </w:pPr>
      <w:r>
        <w:rPr>
          <w:rFonts w:ascii="Consolas" w:hAnsi="Consolas" w:eastAsia="Consolas"/>
          <w:color w:val="2D2D2D"/>
          <w:sz w:val="22"/>
          <w:szCs w:val="40"/>
        </w:rPr>
        <w:t xml:space="preserve">  }</w:t>
      </w:r>
    </w:p>
    <w:p w14:paraId="5BA52CEC">
      <w:pPr>
        <w:spacing w:before="0" w:after="0" w:line="260" w:lineRule="exact"/>
        <w:rPr>
          <w:sz w:val="36"/>
          <w:szCs w:val="40"/>
        </w:rPr>
      </w:pPr>
      <w:r>
        <w:rPr>
          <w:rFonts w:ascii="Consolas" w:hAnsi="Consolas" w:eastAsia="Consolas"/>
          <w:color w:val="2D2D2D"/>
          <w:sz w:val="22"/>
          <w:szCs w:val="40"/>
        </w:rPr>
        <w:t xml:space="preserve"> </w:t>
      </w:r>
    </w:p>
    <w:p w14:paraId="0EBDECC1">
      <w:pPr>
        <w:spacing w:before="0" w:after="0" w:line="260" w:lineRule="exact"/>
        <w:rPr>
          <w:sz w:val="36"/>
          <w:szCs w:val="40"/>
        </w:rPr>
      </w:pPr>
      <w:r>
        <w:rPr>
          <w:rFonts w:ascii="Consolas" w:hAnsi="Consolas" w:eastAsia="Consolas"/>
          <w:color w:val="2D2D2D"/>
          <w:sz w:val="22"/>
          <w:szCs w:val="40"/>
        </w:rPr>
        <w:t xml:space="preserve">  const target = Number(props.value) || 0</w:t>
      </w:r>
    </w:p>
    <w:p w14:paraId="191D9DF5">
      <w:pPr>
        <w:spacing w:before="0" w:after="0" w:line="260" w:lineRule="exact"/>
        <w:rPr>
          <w:sz w:val="36"/>
          <w:szCs w:val="40"/>
        </w:rPr>
      </w:pPr>
      <w:r>
        <w:rPr>
          <w:rFonts w:ascii="Consolas" w:hAnsi="Consolas" w:eastAsia="Consolas"/>
          <w:color w:val="2D2D2D"/>
          <w:sz w:val="22"/>
          <w:szCs w:val="40"/>
        </w:rPr>
        <w:t xml:space="preserve">  const start = 0</w:t>
      </w:r>
    </w:p>
    <w:p w14:paraId="1705A4CE">
      <w:pPr>
        <w:spacing w:before="0" w:after="0" w:line="260" w:lineRule="exact"/>
        <w:rPr>
          <w:sz w:val="36"/>
          <w:szCs w:val="40"/>
        </w:rPr>
      </w:pPr>
      <w:r>
        <w:rPr>
          <w:rFonts w:ascii="Consolas" w:hAnsi="Consolas" w:eastAsia="Consolas"/>
          <w:color w:val="2D2D2D"/>
          <w:sz w:val="22"/>
          <w:szCs w:val="40"/>
        </w:rPr>
        <w:t xml:space="preserve">  const startTime = performance.now()</w:t>
      </w:r>
    </w:p>
    <w:p w14:paraId="64A08639">
      <w:pPr>
        <w:spacing w:before="0" w:after="0" w:line="260" w:lineRule="exact"/>
        <w:rPr>
          <w:sz w:val="36"/>
          <w:szCs w:val="40"/>
        </w:rPr>
      </w:pPr>
      <w:r>
        <w:rPr>
          <w:rFonts w:ascii="Consolas" w:hAnsi="Consolas" w:eastAsia="Consolas"/>
          <w:color w:val="2D2D2D"/>
          <w:sz w:val="22"/>
          <w:szCs w:val="40"/>
        </w:rPr>
        <w:t xml:space="preserve"> </w:t>
      </w:r>
    </w:p>
    <w:p w14:paraId="5FE4F445">
      <w:pPr>
        <w:spacing w:before="0" w:after="0" w:line="260" w:lineRule="exact"/>
        <w:rPr>
          <w:sz w:val="36"/>
          <w:szCs w:val="40"/>
        </w:rPr>
      </w:pPr>
      <w:r>
        <w:rPr>
          <w:rFonts w:ascii="Consolas" w:hAnsi="Consolas" w:eastAsia="Consolas"/>
          <w:color w:val="2D2D2D"/>
          <w:sz w:val="22"/>
          <w:szCs w:val="40"/>
        </w:rPr>
        <w:t xml:space="preserve">  function step(currentTime) {</w:t>
      </w:r>
    </w:p>
    <w:p w14:paraId="444E6406">
      <w:pPr>
        <w:spacing w:before="0" w:after="0" w:line="260" w:lineRule="exact"/>
        <w:rPr>
          <w:sz w:val="36"/>
          <w:szCs w:val="40"/>
        </w:rPr>
      </w:pPr>
      <w:r>
        <w:rPr>
          <w:rFonts w:ascii="Consolas" w:hAnsi="Consolas" w:eastAsia="Consolas"/>
          <w:color w:val="2D2D2D"/>
          <w:sz w:val="22"/>
          <w:szCs w:val="40"/>
        </w:rPr>
        <w:t xml:space="preserve">    const elapsed = currentTime - startTime</w:t>
      </w:r>
    </w:p>
    <w:p w14:paraId="07F43247">
      <w:pPr>
        <w:spacing w:before="0" w:after="0" w:line="260" w:lineRule="exact"/>
        <w:rPr>
          <w:sz w:val="36"/>
          <w:szCs w:val="40"/>
        </w:rPr>
      </w:pPr>
      <w:r>
        <w:rPr>
          <w:rFonts w:ascii="Consolas" w:hAnsi="Consolas" w:eastAsia="Consolas"/>
          <w:color w:val="2D2D2D"/>
          <w:sz w:val="22"/>
          <w:szCs w:val="40"/>
        </w:rPr>
        <w:t xml:space="preserve">    const progress = Math.min(elapsed / props.duration, 1)</w:t>
      </w:r>
    </w:p>
    <w:p w14:paraId="2BCE0F82">
      <w:pPr>
        <w:spacing w:before="0" w:after="0" w:line="260" w:lineRule="exact"/>
        <w:rPr>
          <w:sz w:val="36"/>
          <w:szCs w:val="40"/>
        </w:rPr>
      </w:pPr>
      <w:r>
        <w:rPr>
          <w:rFonts w:ascii="Consolas" w:hAnsi="Consolas" w:eastAsia="Consolas"/>
          <w:color w:val="2D2D2D"/>
          <w:sz w:val="22"/>
          <w:szCs w:val="40"/>
        </w:rPr>
        <w:t xml:space="preserve">    // easeOutCubic</w:t>
      </w:r>
    </w:p>
    <w:p w14:paraId="6C381D55">
      <w:pPr>
        <w:spacing w:before="0" w:after="0" w:line="260" w:lineRule="exact"/>
        <w:rPr>
          <w:sz w:val="36"/>
          <w:szCs w:val="40"/>
        </w:rPr>
      </w:pPr>
      <w:r>
        <w:rPr>
          <w:rFonts w:ascii="Consolas" w:hAnsi="Consolas" w:eastAsia="Consolas"/>
          <w:color w:val="2D2D2D"/>
          <w:sz w:val="22"/>
          <w:szCs w:val="40"/>
        </w:rPr>
        <w:t xml:space="preserve">    const eased = 1 - Math.pow(1 - progress, 3)</w:t>
      </w:r>
    </w:p>
    <w:p w14:paraId="7353ED08">
      <w:pPr>
        <w:spacing w:before="0" w:after="0" w:line="260" w:lineRule="exact"/>
        <w:rPr>
          <w:sz w:val="36"/>
          <w:szCs w:val="40"/>
        </w:rPr>
      </w:pPr>
      <w:r>
        <w:rPr>
          <w:rFonts w:ascii="Consolas" w:hAnsi="Consolas" w:eastAsia="Consolas"/>
          <w:color w:val="2D2D2D"/>
          <w:sz w:val="22"/>
          <w:szCs w:val="40"/>
        </w:rPr>
        <w:t xml:space="preserve">    const current = start + (target - start) * eased</w:t>
      </w:r>
    </w:p>
    <w:p w14:paraId="654999CA">
      <w:pPr>
        <w:spacing w:before="0" w:after="0" w:line="260" w:lineRule="exact"/>
        <w:rPr>
          <w:sz w:val="36"/>
          <w:szCs w:val="40"/>
        </w:rPr>
      </w:pPr>
      <w:r>
        <w:rPr>
          <w:rFonts w:ascii="Consolas" w:hAnsi="Consolas" w:eastAsia="Consolas"/>
          <w:color w:val="2D2D2D"/>
          <w:sz w:val="22"/>
          <w:szCs w:val="40"/>
        </w:rPr>
        <w:t xml:space="preserve">    displayValue.value = formatValue(current)</w:t>
      </w:r>
    </w:p>
    <w:p w14:paraId="741A048B">
      <w:pPr>
        <w:spacing w:before="0" w:after="0" w:line="260" w:lineRule="exact"/>
        <w:rPr>
          <w:sz w:val="36"/>
          <w:szCs w:val="40"/>
        </w:rPr>
      </w:pPr>
      <w:r>
        <w:rPr>
          <w:rFonts w:ascii="Consolas" w:hAnsi="Consolas" w:eastAsia="Consolas"/>
          <w:color w:val="2D2D2D"/>
          <w:sz w:val="22"/>
          <w:szCs w:val="40"/>
        </w:rPr>
        <w:t xml:space="preserve">    if (progress &lt; 1) {</w:t>
      </w:r>
    </w:p>
    <w:p w14:paraId="7EB45FEB">
      <w:pPr>
        <w:spacing w:before="0" w:after="0" w:line="260" w:lineRule="exact"/>
        <w:rPr>
          <w:sz w:val="36"/>
          <w:szCs w:val="40"/>
        </w:rPr>
      </w:pPr>
      <w:r>
        <w:rPr>
          <w:rFonts w:ascii="Consolas" w:hAnsi="Consolas" w:eastAsia="Consolas"/>
          <w:color w:val="2D2D2D"/>
          <w:sz w:val="22"/>
          <w:szCs w:val="40"/>
        </w:rPr>
        <w:t xml:space="preserve">      requestAnimationFrame(step)</w:t>
      </w:r>
    </w:p>
    <w:p w14:paraId="77A2F10F">
      <w:pPr>
        <w:spacing w:before="0" w:after="0" w:line="260" w:lineRule="exact"/>
        <w:rPr>
          <w:sz w:val="36"/>
          <w:szCs w:val="40"/>
        </w:rPr>
      </w:pPr>
      <w:r>
        <w:rPr>
          <w:rFonts w:ascii="Consolas" w:hAnsi="Consolas" w:eastAsia="Consolas"/>
          <w:color w:val="2D2D2D"/>
          <w:sz w:val="22"/>
          <w:szCs w:val="40"/>
        </w:rPr>
        <w:t xml:space="preserve">    }</w:t>
      </w:r>
    </w:p>
    <w:p w14:paraId="3746DC4C">
      <w:pPr>
        <w:spacing w:before="0" w:after="0" w:line="260" w:lineRule="exact"/>
        <w:rPr>
          <w:sz w:val="36"/>
          <w:szCs w:val="40"/>
        </w:rPr>
      </w:pPr>
      <w:r>
        <w:rPr>
          <w:rFonts w:ascii="Consolas" w:hAnsi="Consolas" w:eastAsia="Consolas"/>
          <w:color w:val="2D2D2D"/>
          <w:sz w:val="22"/>
          <w:szCs w:val="40"/>
        </w:rPr>
        <w:t xml:space="preserve">  }</w:t>
      </w:r>
    </w:p>
    <w:p w14:paraId="066F071B">
      <w:pPr>
        <w:spacing w:before="0" w:after="0" w:line="260" w:lineRule="exact"/>
        <w:rPr>
          <w:sz w:val="36"/>
          <w:szCs w:val="40"/>
        </w:rPr>
      </w:pPr>
      <w:r>
        <w:rPr>
          <w:rFonts w:ascii="Consolas" w:hAnsi="Consolas" w:eastAsia="Consolas"/>
          <w:color w:val="2D2D2D"/>
          <w:sz w:val="22"/>
          <w:szCs w:val="40"/>
        </w:rPr>
        <w:t xml:space="preserve"> </w:t>
      </w:r>
    </w:p>
    <w:p w14:paraId="462BDFD3">
      <w:pPr>
        <w:spacing w:before="0" w:after="0" w:line="260" w:lineRule="exact"/>
        <w:rPr>
          <w:sz w:val="36"/>
          <w:szCs w:val="40"/>
        </w:rPr>
      </w:pPr>
      <w:r>
        <w:rPr>
          <w:rFonts w:ascii="Consolas" w:hAnsi="Consolas" w:eastAsia="Consolas"/>
          <w:color w:val="2D2D2D"/>
          <w:sz w:val="22"/>
          <w:szCs w:val="40"/>
        </w:rPr>
        <w:t xml:space="preserve">  requestAnimationFrame(step)</w:t>
      </w:r>
    </w:p>
    <w:p w14:paraId="70269B54">
      <w:pPr>
        <w:spacing w:before="0" w:after="0" w:line="260" w:lineRule="exact"/>
        <w:rPr>
          <w:sz w:val="36"/>
          <w:szCs w:val="40"/>
        </w:rPr>
      </w:pPr>
      <w:r>
        <w:rPr>
          <w:rFonts w:ascii="Consolas" w:hAnsi="Consolas" w:eastAsia="Consolas"/>
          <w:color w:val="2D2D2D"/>
          <w:sz w:val="22"/>
          <w:szCs w:val="40"/>
        </w:rPr>
        <w:t>}</w:t>
      </w:r>
    </w:p>
    <w:p w14:paraId="3BAB3D1C">
      <w:pPr>
        <w:spacing w:before="0" w:after="0" w:line="260" w:lineRule="exact"/>
        <w:rPr>
          <w:sz w:val="36"/>
          <w:szCs w:val="40"/>
        </w:rPr>
      </w:pPr>
      <w:r>
        <w:rPr>
          <w:rFonts w:ascii="Consolas" w:hAnsi="Consolas" w:eastAsia="Consolas"/>
          <w:color w:val="2D2D2D"/>
          <w:sz w:val="22"/>
          <w:szCs w:val="40"/>
        </w:rPr>
        <w:t xml:space="preserve"> </w:t>
      </w:r>
    </w:p>
    <w:p w14:paraId="684E8A29">
      <w:pPr>
        <w:spacing w:before="0" w:after="0" w:line="260" w:lineRule="exact"/>
        <w:rPr>
          <w:sz w:val="36"/>
          <w:szCs w:val="40"/>
        </w:rPr>
      </w:pPr>
      <w:r>
        <w:rPr>
          <w:rFonts w:ascii="Consolas" w:hAnsi="Consolas" w:eastAsia="Consolas"/>
          <w:color w:val="2D2D2D"/>
          <w:sz w:val="22"/>
          <w:szCs w:val="40"/>
        </w:rPr>
        <w:t>function formatValue(v) {</w:t>
      </w:r>
    </w:p>
    <w:p w14:paraId="18774D62">
      <w:pPr>
        <w:spacing w:before="0" w:after="0" w:line="260" w:lineRule="exact"/>
        <w:rPr>
          <w:sz w:val="36"/>
          <w:szCs w:val="40"/>
        </w:rPr>
      </w:pPr>
      <w:r>
        <w:rPr>
          <w:rFonts w:ascii="Consolas" w:hAnsi="Consolas" w:eastAsia="Consolas"/>
          <w:color w:val="2D2D2D"/>
          <w:sz w:val="22"/>
          <w:szCs w:val="40"/>
        </w:rPr>
        <w:t xml:space="preserve">  const num = Number(v)</w:t>
      </w:r>
    </w:p>
    <w:p w14:paraId="56262305">
      <w:pPr>
        <w:spacing w:before="0" w:after="0" w:line="260" w:lineRule="exact"/>
        <w:rPr>
          <w:sz w:val="36"/>
          <w:szCs w:val="40"/>
        </w:rPr>
      </w:pPr>
      <w:r>
        <w:rPr>
          <w:rFonts w:ascii="Consolas" w:hAnsi="Consolas" w:eastAsia="Consolas"/>
          <w:color w:val="2D2D2D"/>
          <w:sz w:val="22"/>
          <w:szCs w:val="40"/>
        </w:rPr>
        <w:t xml:space="preserve">  if (isNaN(num)) return String(v)</w:t>
      </w:r>
    </w:p>
    <w:p w14:paraId="7BAAAF77">
      <w:pPr>
        <w:spacing w:before="0" w:after="0" w:line="260" w:lineRule="exact"/>
        <w:rPr>
          <w:sz w:val="36"/>
          <w:szCs w:val="40"/>
        </w:rPr>
      </w:pPr>
      <w:r>
        <w:rPr>
          <w:rFonts w:ascii="Consolas" w:hAnsi="Consolas" w:eastAsia="Consolas"/>
          <w:color w:val="2D2D2D"/>
          <w:sz w:val="22"/>
          <w:szCs w:val="40"/>
        </w:rPr>
        <w:t xml:space="preserve">  const fixed = num.toFixed(props.decimals)</w:t>
      </w:r>
    </w:p>
    <w:p w14:paraId="14AB13F8">
      <w:pPr>
        <w:spacing w:before="0" w:after="0" w:line="260" w:lineRule="exact"/>
        <w:rPr>
          <w:sz w:val="36"/>
          <w:szCs w:val="40"/>
        </w:rPr>
      </w:pPr>
      <w:r>
        <w:rPr>
          <w:rFonts w:ascii="Consolas" w:hAnsi="Consolas" w:eastAsia="Consolas"/>
          <w:color w:val="2D2D2D"/>
          <w:sz w:val="22"/>
          <w:szCs w:val="40"/>
        </w:rPr>
        <w:t xml:space="preserve">  return `${props.prefix}${fixed}${props.suffix}`</w:t>
      </w:r>
    </w:p>
    <w:p w14:paraId="5B255CBB">
      <w:pPr>
        <w:spacing w:before="0" w:after="0" w:line="260" w:lineRule="exact"/>
        <w:rPr>
          <w:sz w:val="36"/>
          <w:szCs w:val="40"/>
        </w:rPr>
      </w:pPr>
      <w:r>
        <w:rPr>
          <w:rFonts w:ascii="Consolas" w:hAnsi="Consolas" w:eastAsia="Consolas"/>
          <w:color w:val="2D2D2D"/>
          <w:sz w:val="22"/>
          <w:szCs w:val="40"/>
        </w:rPr>
        <w:t>}</w:t>
      </w:r>
    </w:p>
    <w:p w14:paraId="268F20CA">
      <w:pPr>
        <w:spacing w:before="0" w:after="0" w:line="260" w:lineRule="exact"/>
        <w:rPr>
          <w:sz w:val="36"/>
          <w:szCs w:val="40"/>
        </w:rPr>
      </w:pPr>
      <w:r>
        <w:rPr>
          <w:rFonts w:ascii="Consolas" w:hAnsi="Consolas" w:eastAsia="Consolas"/>
          <w:color w:val="2D2D2D"/>
          <w:sz w:val="22"/>
          <w:szCs w:val="40"/>
        </w:rPr>
        <w:t xml:space="preserve"> </w:t>
      </w:r>
    </w:p>
    <w:p w14:paraId="479B8859">
      <w:pPr>
        <w:spacing w:before="0" w:after="0" w:line="260" w:lineRule="exact"/>
        <w:rPr>
          <w:sz w:val="36"/>
          <w:szCs w:val="40"/>
        </w:rPr>
      </w:pPr>
      <w:r>
        <w:rPr>
          <w:rFonts w:ascii="Consolas" w:hAnsi="Consolas" w:eastAsia="Consolas"/>
          <w:color w:val="2D2D2D"/>
          <w:sz w:val="22"/>
          <w:szCs w:val="40"/>
        </w:rPr>
        <w:t>onMounted(animateValue)</w:t>
      </w:r>
    </w:p>
    <w:p w14:paraId="75B5F953">
      <w:pPr>
        <w:spacing w:before="0" w:after="0" w:line="260" w:lineRule="exact"/>
        <w:rPr>
          <w:sz w:val="36"/>
          <w:szCs w:val="40"/>
        </w:rPr>
      </w:pPr>
      <w:r>
        <w:rPr>
          <w:rFonts w:ascii="Consolas" w:hAnsi="Consolas" w:eastAsia="Consolas"/>
          <w:color w:val="2D2D2D"/>
          <w:sz w:val="22"/>
          <w:szCs w:val="40"/>
        </w:rPr>
        <w:t xml:space="preserve"> </w:t>
      </w:r>
    </w:p>
    <w:p w14:paraId="010DE414">
      <w:pPr>
        <w:spacing w:before="0" w:after="0" w:line="260" w:lineRule="exact"/>
        <w:rPr>
          <w:sz w:val="36"/>
          <w:szCs w:val="40"/>
        </w:rPr>
      </w:pPr>
      <w:r>
        <w:rPr>
          <w:rFonts w:ascii="Consolas" w:hAnsi="Consolas" w:eastAsia="Consolas"/>
          <w:color w:val="2D2D2D"/>
          <w:sz w:val="22"/>
          <w:szCs w:val="40"/>
        </w:rPr>
        <w:t>watch(() =&gt; props.value, () =&gt; {</w:t>
      </w:r>
    </w:p>
    <w:p w14:paraId="427918BE">
      <w:pPr>
        <w:spacing w:before="0" w:after="0" w:line="260" w:lineRule="exact"/>
        <w:rPr>
          <w:sz w:val="36"/>
          <w:szCs w:val="40"/>
        </w:rPr>
      </w:pPr>
      <w:r>
        <w:rPr>
          <w:rFonts w:ascii="Consolas" w:hAnsi="Consolas" w:eastAsia="Consolas"/>
          <w:color w:val="2D2D2D"/>
          <w:sz w:val="22"/>
          <w:szCs w:val="40"/>
        </w:rPr>
        <w:t xml:space="preserve">  animateValue()</w:t>
      </w:r>
    </w:p>
    <w:p w14:paraId="613CE7A9">
      <w:pPr>
        <w:spacing w:before="0" w:after="0" w:line="260" w:lineRule="exact"/>
        <w:rPr>
          <w:sz w:val="36"/>
          <w:szCs w:val="40"/>
        </w:rPr>
      </w:pPr>
      <w:r>
        <w:rPr>
          <w:rFonts w:ascii="Consolas" w:hAnsi="Consolas" w:eastAsia="Consolas"/>
          <w:color w:val="2D2D2D"/>
          <w:sz w:val="22"/>
          <w:szCs w:val="40"/>
        </w:rPr>
        <w:t>})</w:t>
      </w:r>
    </w:p>
    <w:p w14:paraId="4CA8A8E2">
      <w:pPr>
        <w:spacing w:before="0" w:after="0" w:line="260" w:lineRule="exact"/>
        <w:rPr>
          <w:sz w:val="36"/>
          <w:szCs w:val="40"/>
        </w:rPr>
      </w:pPr>
      <w:r>
        <w:rPr>
          <w:rFonts w:ascii="Consolas" w:hAnsi="Consolas" w:eastAsia="Consolas"/>
          <w:color w:val="2D2D2D"/>
          <w:sz w:val="22"/>
          <w:szCs w:val="40"/>
        </w:rPr>
        <w:t>&lt;/script&gt;</w:t>
      </w:r>
    </w:p>
    <w:p w14:paraId="45294287">
      <w:pPr>
        <w:spacing w:before="0" w:after="0" w:line="260" w:lineRule="exact"/>
        <w:rPr>
          <w:sz w:val="36"/>
          <w:szCs w:val="40"/>
        </w:rPr>
      </w:pPr>
      <w:r>
        <w:rPr>
          <w:rFonts w:ascii="Consolas" w:hAnsi="Consolas" w:eastAsia="Consolas"/>
          <w:color w:val="2D2D2D"/>
          <w:sz w:val="22"/>
          <w:szCs w:val="40"/>
        </w:rPr>
        <w:t xml:space="preserve"> </w:t>
      </w:r>
    </w:p>
    <w:p w14:paraId="3D265BEE">
      <w:pPr>
        <w:spacing w:before="0" w:after="0" w:line="260" w:lineRule="exact"/>
        <w:rPr>
          <w:sz w:val="36"/>
          <w:szCs w:val="40"/>
        </w:rPr>
      </w:pPr>
      <w:r>
        <w:rPr>
          <w:rFonts w:ascii="Consolas" w:hAnsi="Consolas" w:eastAsia="Consolas"/>
          <w:color w:val="2D2D2D"/>
          <w:sz w:val="22"/>
          <w:szCs w:val="40"/>
        </w:rPr>
        <w:t>&lt;style scoped lang="scss"&gt;</w:t>
      </w:r>
    </w:p>
    <w:p w14:paraId="0B0CE5CF">
      <w:pPr>
        <w:spacing w:before="0" w:after="0" w:line="260" w:lineRule="exact"/>
        <w:rPr>
          <w:sz w:val="36"/>
          <w:szCs w:val="40"/>
        </w:rPr>
      </w:pPr>
      <w:r>
        <w:rPr>
          <w:rFonts w:ascii="Consolas" w:hAnsi="Consolas" w:eastAsia="Consolas"/>
          <w:color w:val="2D2D2D"/>
          <w:sz w:val="22"/>
          <w:szCs w:val="40"/>
        </w:rPr>
        <w:t>.stat-card {</w:t>
      </w:r>
    </w:p>
    <w:p w14:paraId="2F9177FC">
      <w:pPr>
        <w:spacing w:before="0" w:after="0" w:line="260" w:lineRule="exact"/>
        <w:rPr>
          <w:sz w:val="36"/>
          <w:szCs w:val="40"/>
        </w:rPr>
      </w:pPr>
      <w:r>
        <w:rPr>
          <w:rFonts w:ascii="Consolas" w:hAnsi="Consolas" w:eastAsia="Consolas"/>
          <w:color w:val="2D2D2D"/>
          <w:sz w:val="22"/>
          <w:szCs w:val="40"/>
        </w:rPr>
        <w:t xml:space="preserve">  background: #fff;</w:t>
      </w:r>
    </w:p>
    <w:p w14:paraId="3D206E86">
      <w:pPr>
        <w:spacing w:before="0" w:after="0" w:line="260" w:lineRule="exact"/>
        <w:rPr>
          <w:sz w:val="36"/>
          <w:szCs w:val="40"/>
        </w:rPr>
      </w:pPr>
      <w:r>
        <w:rPr>
          <w:rFonts w:ascii="Consolas" w:hAnsi="Consolas" w:eastAsia="Consolas"/>
          <w:color w:val="2D2D2D"/>
          <w:sz w:val="22"/>
          <w:szCs w:val="40"/>
        </w:rPr>
        <w:t xml:space="preserve">  border-radius: 8px;</w:t>
      </w:r>
    </w:p>
    <w:p w14:paraId="72E0683B">
      <w:pPr>
        <w:spacing w:before="0" w:after="0" w:line="260" w:lineRule="exact"/>
        <w:rPr>
          <w:sz w:val="36"/>
          <w:szCs w:val="40"/>
        </w:rPr>
      </w:pPr>
      <w:r>
        <w:rPr>
          <w:rFonts w:ascii="Consolas" w:hAnsi="Consolas" w:eastAsia="Consolas"/>
          <w:color w:val="2D2D2D"/>
          <w:sz w:val="22"/>
          <w:szCs w:val="40"/>
        </w:rPr>
        <w:t xml:space="preserve">  padding: 20px 24px;</w:t>
      </w:r>
    </w:p>
    <w:p w14:paraId="51415421">
      <w:pPr>
        <w:spacing w:before="0" w:after="0" w:line="260" w:lineRule="exact"/>
        <w:rPr>
          <w:sz w:val="36"/>
          <w:szCs w:val="40"/>
        </w:rPr>
      </w:pPr>
      <w:r>
        <w:rPr>
          <w:rFonts w:ascii="Consolas" w:hAnsi="Consolas" w:eastAsia="Consolas"/>
          <w:color w:val="2D2D2D"/>
          <w:sz w:val="22"/>
          <w:szCs w:val="40"/>
        </w:rPr>
        <w:t xml:space="preserve">  display: flex;</w:t>
      </w:r>
    </w:p>
    <w:p w14:paraId="3CD869B6">
      <w:pPr>
        <w:spacing w:before="0" w:after="0" w:line="260" w:lineRule="exact"/>
        <w:rPr>
          <w:sz w:val="36"/>
          <w:szCs w:val="40"/>
        </w:rPr>
      </w:pPr>
      <w:r>
        <w:rPr>
          <w:rFonts w:ascii="Consolas" w:hAnsi="Consolas" w:eastAsia="Consolas"/>
          <w:color w:val="2D2D2D"/>
          <w:sz w:val="22"/>
          <w:szCs w:val="40"/>
        </w:rPr>
        <w:t xml:space="preserve">  align-items: center;</w:t>
      </w:r>
    </w:p>
    <w:p w14:paraId="2EF1227C">
      <w:pPr>
        <w:spacing w:before="0" w:after="0" w:line="260" w:lineRule="exact"/>
        <w:rPr>
          <w:sz w:val="36"/>
          <w:szCs w:val="40"/>
        </w:rPr>
      </w:pPr>
      <w:r>
        <w:rPr>
          <w:rFonts w:ascii="Consolas" w:hAnsi="Consolas" w:eastAsia="Consolas"/>
          <w:color w:val="2D2D2D"/>
          <w:sz w:val="22"/>
          <w:szCs w:val="40"/>
        </w:rPr>
        <w:t xml:space="preserve">  gap: 16px;</w:t>
      </w:r>
    </w:p>
    <w:p w14:paraId="6DAD056E">
      <w:pPr>
        <w:spacing w:before="0" w:after="0" w:line="260" w:lineRule="exact"/>
        <w:rPr>
          <w:sz w:val="36"/>
          <w:szCs w:val="40"/>
        </w:rPr>
      </w:pPr>
      <w:r>
        <w:rPr>
          <w:rFonts w:ascii="Consolas" w:hAnsi="Consolas" w:eastAsia="Consolas"/>
          <w:color w:val="2D2D2D"/>
          <w:sz w:val="22"/>
          <w:szCs w:val="40"/>
        </w:rPr>
        <w:t xml:space="preserve">  box-shadow: 0 1px 3px rgba(0,0,0,0.06);</w:t>
      </w:r>
    </w:p>
    <w:p w14:paraId="42DB0736">
      <w:pPr>
        <w:spacing w:before="0" w:after="0" w:line="260" w:lineRule="exact"/>
        <w:rPr>
          <w:sz w:val="36"/>
          <w:szCs w:val="40"/>
        </w:rPr>
      </w:pPr>
      <w:r>
        <w:rPr>
          <w:rFonts w:ascii="Consolas" w:hAnsi="Consolas" w:eastAsia="Consolas"/>
          <w:color w:val="2D2D2D"/>
          <w:sz w:val="22"/>
          <w:szCs w:val="40"/>
        </w:rPr>
        <w:t xml:space="preserve">  transition: box-shadow 0.2s, transform 0.2s;</w:t>
      </w:r>
    </w:p>
    <w:p w14:paraId="2D7CB67A">
      <w:pPr>
        <w:spacing w:before="0" w:after="0" w:line="260" w:lineRule="exact"/>
        <w:rPr>
          <w:sz w:val="36"/>
          <w:szCs w:val="40"/>
        </w:rPr>
      </w:pPr>
      <w:r>
        <w:rPr>
          <w:rFonts w:ascii="Consolas" w:hAnsi="Consolas" w:eastAsia="Consolas"/>
          <w:color w:val="2D2D2D"/>
          <w:sz w:val="22"/>
          <w:szCs w:val="40"/>
        </w:rPr>
        <w:t xml:space="preserve">  border-left: 3px solid var(--stat-color);</w:t>
      </w:r>
    </w:p>
    <w:p w14:paraId="39CE0D92">
      <w:pPr>
        <w:spacing w:before="0" w:after="0" w:line="260" w:lineRule="exact"/>
        <w:rPr>
          <w:sz w:val="36"/>
          <w:szCs w:val="40"/>
        </w:rPr>
      </w:pPr>
      <w:r>
        <w:rPr>
          <w:rFonts w:ascii="Consolas" w:hAnsi="Consolas" w:eastAsia="Consolas"/>
          <w:color w:val="2D2D2D"/>
          <w:sz w:val="22"/>
          <w:szCs w:val="40"/>
        </w:rPr>
        <w:t xml:space="preserve"> </w:t>
      </w:r>
    </w:p>
    <w:p w14:paraId="4DC8199B">
      <w:pPr>
        <w:spacing w:before="0" w:after="0" w:line="260" w:lineRule="exact"/>
        <w:rPr>
          <w:sz w:val="36"/>
          <w:szCs w:val="40"/>
        </w:rPr>
      </w:pPr>
      <w:r>
        <w:rPr>
          <w:rFonts w:ascii="Consolas" w:hAnsi="Consolas" w:eastAsia="Consolas"/>
          <w:color w:val="2D2D2D"/>
          <w:sz w:val="22"/>
          <w:szCs w:val="40"/>
        </w:rPr>
        <w:t xml:space="preserve">  &amp;:hover {</w:t>
      </w:r>
    </w:p>
    <w:p w14:paraId="49BD0E2A">
      <w:pPr>
        <w:spacing w:before="0" w:after="0" w:line="260" w:lineRule="exact"/>
        <w:rPr>
          <w:sz w:val="36"/>
          <w:szCs w:val="40"/>
        </w:rPr>
      </w:pPr>
      <w:r>
        <w:rPr>
          <w:rFonts w:ascii="Consolas" w:hAnsi="Consolas" w:eastAsia="Consolas"/>
          <w:color w:val="2D2D2D"/>
          <w:sz w:val="22"/>
          <w:szCs w:val="40"/>
        </w:rPr>
        <w:t xml:space="preserve">    box-shadow: 0 3px 12px rgba(0,0,0,0.1);</w:t>
      </w:r>
    </w:p>
    <w:p w14:paraId="1283DC46">
      <w:pPr>
        <w:spacing w:before="0" w:after="0" w:line="260" w:lineRule="exact"/>
        <w:rPr>
          <w:sz w:val="36"/>
          <w:szCs w:val="40"/>
        </w:rPr>
      </w:pPr>
      <w:r>
        <w:rPr>
          <w:rFonts w:ascii="Consolas" w:hAnsi="Consolas" w:eastAsia="Consolas"/>
          <w:color w:val="2D2D2D"/>
          <w:sz w:val="22"/>
          <w:szCs w:val="40"/>
        </w:rPr>
        <w:t xml:space="preserve">    transform: translateY(-1px);</w:t>
      </w:r>
    </w:p>
    <w:p w14:paraId="1C04FDF3">
      <w:pPr>
        <w:spacing w:before="0" w:after="0" w:line="260" w:lineRule="exact"/>
        <w:rPr>
          <w:sz w:val="36"/>
          <w:szCs w:val="40"/>
        </w:rPr>
      </w:pPr>
      <w:r>
        <w:rPr>
          <w:rFonts w:ascii="Consolas" w:hAnsi="Consolas" w:eastAsia="Consolas"/>
          <w:color w:val="2D2D2D"/>
          <w:sz w:val="22"/>
          <w:szCs w:val="40"/>
        </w:rPr>
        <w:t xml:space="preserve">  }</w:t>
      </w:r>
    </w:p>
    <w:p w14:paraId="0B50206B">
      <w:pPr>
        <w:spacing w:before="0" w:after="0" w:line="260" w:lineRule="exact"/>
        <w:rPr>
          <w:sz w:val="36"/>
          <w:szCs w:val="40"/>
        </w:rPr>
      </w:pPr>
      <w:r>
        <w:rPr>
          <w:rFonts w:ascii="Consolas" w:hAnsi="Consolas" w:eastAsia="Consolas"/>
          <w:color w:val="2D2D2D"/>
          <w:sz w:val="22"/>
          <w:szCs w:val="40"/>
        </w:rPr>
        <w:t>}</w:t>
      </w:r>
    </w:p>
    <w:p w14:paraId="5DD7E75B">
      <w:pPr>
        <w:spacing w:before="0" w:after="0" w:line="260" w:lineRule="exact"/>
        <w:rPr>
          <w:sz w:val="36"/>
          <w:szCs w:val="40"/>
        </w:rPr>
      </w:pPr>
      <w:r>
        <w:rPr>
          <w:rFonts w:ascii="Consolas" w:hAnsi="Consolas" w:eastAsia="Consolas"/>
          <w:color w:val="2D2D2D"/>
          <w:sz w:val="22"/>
          <w:szCs w:val="40"/>
        </w:rPr>
        <w:t xml:space="preserve"> </w:t>
      </w:r>
    </w:p>
    <w:p w14:paraId="3109F519">
      <w:pPr>
        <w:spacing w:before="0" w:after="0" w:line="260" w:lineRule="exact"/>
        <w:rPr>
          <w:sz w:val="36"/>
          <w:szCs w:val="40"/>
        </w:rPr>
      </w:pPr>
      <w:r>
        <w:rPr>
          <w:rFonts w:ascii="Consolas" w:hAnsi="Consolas" w:eastAsia="Consolas"/>
          <w:color w:val="2D2D2D"/>
          <w:sz w:val="22"/>
          <w:szCs w:val="40"/>
        </w:rPr>
        <w:t>.stat-icon {</w:t>
      </w:r>
    </w:p>
    <w:p w14:paraId="0942D636">
      <w:pPr>
        <w:spacing w:before="0" w:after="0" w:line="260" w:lineRule="exact"/>
        <w:rPr>
          <w:sz w:val="36"/>
          <w:szCs w:val="40"/>
        </w:rPr>
      </w:pPr>
      <w:r>
        <w:rPr>
          <w:rFonts w:ascii="Consolas" w:hAnsi="Consolas" w:eastAsia="Consolas"/>
          <w:color w:val="2D2D2D"/>
          <w:sz w:val="22"/>
          <w:szCs w:val="40"/>
        </w:rPr>
        <w:t xml:space="preserve">  width: 48px;</w:t>
      </w:r>
    </w:p>
    <w:p w14:paraId="14CEDD53">
      <w:pPr>
        <w:spacing w:before="0" w:after="0" w:line="260" w:lineRule="exact"/>
        <w:rPr>
          <w:sz w:val="36"/>
          <w:szCs w:val="40"/>
        </w:rPr>
      </w:pPr>
      <w:r>
        <w:rPr>
          <w:rFonts w:ascii="Consolas" w:hAnsi="Consolas" w:eastAsia="Consolas"/>
          <w:color w:val="2D2D2D"/>
          <w:sz w:val="22"/>
          <w:szCs w:val="40"/>
        </w:rPr>
        <w:t xml:space="preserve">  height: 48px;</w:t>
      </w:r>
    </w:p>
    <w:p w14:paraId="248256BF">
      <w:pPr>
        <w:spacing w:before="0" w:after="0" w:line="260" w:lineRule="exact"/>
        <w:rPr>
          <w:sz w:val="36"/>
          <w:szCs w:val="40"/>
        </w:rPr>
      </w:pPr>
      <w:r>
        <w:rPr>
          <w:rFonts w:ascii="Consolas" w:hAnsi="Consolas" w:eastAsia="Consolas"/>
          <w:color w:val="2D2D2D"/>
          <w:sz w:val="22"/>
          <w:szCs w:val="40"/>
        </w:rPr>
        <w:t xml:space="preserve">  border-radius: 10px;</w:t>
      </w:r>
    </w:p>
    <w:p w14:paraId="23EE895B">
      <w:pPr>
        <w:spacing w:before="0" w:after="0" w:line="260" w:lineRule="exact"/>
        <w:rPr>
          <w:sz w:val="36"/>
          <w:szCs w:val="40"/>
        </w:rPr>
      </w:pPr>
      <w:r>
        <w:rPr>
          <w:rFonts w:ascii="Consolas" w:hAnsi="Consolas" w:eastAsia="Consolas"/>
          <w:color w:val="2D2D2D"/>
          <w:sz w:val="22"/>
          <w:szCs w:val="40"/>
        </w:rPr>
        <w:t xml:space="preserve">  background: color-mix(in srgb, var(--stat-color) 12%, transparent);</w:t>
      </w:r>
    </w:p>
    <w:p w14:paraId="4A360C1F">
      <w:pPr>
        <w:spacing w:before="0" w:after="0" w:line="260" w:lineRule="exact"/>
        <w:rPr>
          <w:sz w:val="36"/>
          <w:szCs w:val="40"/>
        </w:rPr>
      </w:pPr>
      <w:r>
        <w:rPr>
          <w:rFonts w:ascii="Consolas" w:hAnsi="Consolas" w:eastAsia="Consolas"/>
          <w:color w:val="2D2D2D"/>
          <w:sz w:val="22"/>
          <w:szCs w:val="40"/>
        </w:rPr>
        <w:t xml:space="preserve">  display: flex;</w:t>
      </w:r>
    </w:p>
    <w:p w14:paraId="24760287">
      <w:pPr>
        <w:spacing w:before="0" w:after="0" w:line="260" w:lineRule="exact"/>
        <w:rPr>
          <w:sz w:val="36"/>
          <w:szCs w:val="40"/>
        </w:rPr>
      </w:pPr>
      <w:r>
        <w:rPr>
          <w:rFonts w:ascii="Consolas" w:hAnsi="Consolas" w:eastAsia="Consolas"/>
          <w:color w:val="2D2D2D"/>
          <w:sz w:val="22"/>
          <w:szCs w:val="40"/>
        </w:rPr>
        <w:t xml:space="preserve">  align-items: center;</w:t>
      </w:r>
    </w:p>
    <w:p w14:paraId="14601AD5">
      <w:pPr>
        <w:spacing w:before="0" w:after="0" w:line="260" w:lineRule="exact"/>
        <w:rPr>
          <w:sz w:val="36"/>
          <w:szCs w:val="40"/>
        </w:rPr>
      </w:pPr>
      <w:r>
        <w:rPr>
          <w:rFonts w:ascii="Consolas" w:hAnsi="Consolas" w:eastAsia="Consolas"/>
          <w:color w:val="2D2D2D"/>
          <w:sz w:val="22"/>
          <w:szCs w:val="40"/>
        </w:rPr>
        <w:t xml:space="preserve">  justify-content: center;</w:t>
      </w:r>
    </w:p>
    <w:p w14:paraId="5206F012">
      <w:pPr>
        <w:spacing w:before="0" w:after="0" w:line="260" w:lineRule="exact"/>
        <w:rPr>
          <w:sz w:val="36"/>
          <w:szCs w:val="40"/>
        </w:rPr>
      </w:pPr>
      <w:r>
        <w:rPr>
          <w:rFonts w:ascii="Consolas" w:hAnsi="Consolas" w:eastAsia="Consolas"/>
          <w:color w:val="2D2D2D"/>
          <w:sz w:val="22"/>
          <w:szCs w:val="40"/>
        </w:rPr>
        <w:t xml:space="preserve">  flex-shrink: 0;</w:t>
      </w:r>
    </w:p>
    <w:p w14:paraId="4870E436">
      <w:pPr>
        <w:spacing w:before="0" w:after="0" w:line="260" w:lineRule="exact"/>
        <w:rPr>
          <w:sz w:val="36"/>
          <w:szCs w:val="40"/>
        </w:rPr>
      </w:pPr>
      <w:r>
        <w:rPr>
          <w:rFonts w:ascii="Consolas" w:hAnsi="Consolas" w:eastAsia="Consolas"/>
          <w:color w:val="2D2D2D"/>
          <w:sz w:val="22"/>
          <w:szCs w:val="40"/>
        </w:rPr>
        <w:t>}</w:t>
      </w:r>
    </w:p>
    <w:p w14:paraId="053C3FA5">
      <w:pPr>
        <w:spacing w:before="0" w:after="0" w:line="260" w:lineRule="exact"/>
        <w:rPr>
          <w:sz w:val="36"/>
          <w:szCs w:val="40"/>
        </w:rPr>
      </w:pPr>
      <w:r>
        <w:rPr>
          <w:rFonts w:ascii="Consolas" w:hAnsi="Consolas" w:eastAsia="Consolas"/>
          <w:color w:val="2D2D2D"/>
          <w:sz w:val="22"/>
          <w:szCs w:val="40"/>
        </w:rPr>
        <w:t xml:space="preserve"> </w:t>
      </w:r>
    </w:p>
    <w:p w14:paraId="0A241685">
      <w:pPr>
        <w:spacing w:before="0" w:after="0" w:line="260" w:lineRule="exact"/>
        <w:rPr>
          <w:sz w:val="36"/>
          <w:szCs w:val="40"/>
        </w:rPr>
      </w:pPr>
      <w:r>
        <w:rPr>
          <w:rFonts w:ascii="Consolas" w:hAnsi="Consolas" w:eastAsia="Consolas"/>
          <w:color w:val="2D2D2D"/>
          <w:sz w:val="22"/>
          <w:szCs w:val="40"/>
        </w:rPr>
        <w:t>.stat-body {</w:t>
      </w:r>
    </w:p>
    <w:p w14:paraId="78710B97">
      <w:pPr>
        <w:spacing w:before="0" w:after="0" w:line="260" w:lineRule="exact"/>
        <w:rPr>
          <w:sz w:val="36"/>
          <w:szCs w:val="40"/>
        </w:rPr>
      </w:pPr>
      <w:r>
        <w:rPr>
          <w:rFonts w:ascii="Consolas" w:hAnsi="Consolas" w:eastAsia="Consolas"/>
          <w:color w:val="2D2D2D"/>
          <w:sz w:val="22"/>
          <w:szCs w:val="40"/>
        </w:rPr>
        <w:t xml:space="preserve">  display: flex;</w:t>
      </w:r>
    </w:p>
    <w:p w14:paraId="062294BC">
      <w:pPr>
        <w:spacing w:before="0" w:after="0" w:line="260" w:lineRule="exact"/>
        <w:rPr>
          <w:sz w:val="36"/>
          <w:szCs w:val="40"/>
        </w:rPr>
      </w:pPr>
      <w:r>
        <w:rPr>
          <w:rFonts w:ascii="Consolas" w:hAnsi="Consolas" w:eastAsia="Consolas"/>
          <w:color w:val="2D2D2D"/>
          <w:sz w:val="22"/>
          <w:szCs w:val="40"/>
        </w:rPr>
        <w:t xml:space="preserve">  flex-direction: column;</w:t>
      </w:r>
    </w:p>
    <w:p w14:paraId="4217BCD9">
      <w:pPr>
        <w:spacing w:before="0" w:after="0" w:line="260" w:lineRule="exact"/>
        <w:rPr>
          <w:sz w:val="36"/>
          <w:szCs w:val="40"/>
        </w:rPr>
      </w:pPr>
      <w:r>
        <w:rPr>
          <w:rFonts w:ascii="Consolas" w:hAnsi="Consolas" w:eastAsia="Consolas"/>
          <w:color w:val="2D2D2D"/>
          <w:sz w:val="22"/>
          <w:szCs w:val="40"/>
        </w:rPr>
        <w:t xml:space="preserve">  gap: 2px;</w:t>
      </w:r>
    </w:p>
    <w:p w14:paraId="3FCE7307">
      <w:pPr>
        <w:spacing w:before="0" w:after="0" w:line="260" w:lineRule="exact"/>
        <w:rPr>
          <w:sz w:val="36"/>
          <w:szCs w:val="40"/>
        </w:rPr>
      </w:pPr>
      <w:r>
        <w:rPr>
          <w:rFonts w:ascii="Consolas" w:hAnsi="Consolas" w:eastAsia="Consolas"/>
          <w:color w:val="2D2D2D"/>
          <w:sz w:val="22"/>
          <w:szCs w:val="40"/>
        </w:rPr>
        <w:t>}</w:t>
      </w:r>
    </w:p>
    <w:p w14:paraId="7C2753EB">
      <w:pPr>
        <w:spacing w:before="0" w:after="0" w:line="260" w:lineRule="exact"/>
        <w:rPr>
          <w:sz w:val="36"/>
          <w:szCs w:val="40"/>
        </w:rPr>
      </w:pPr>
      <w:r>
        <w:rPr>
          <w:rFonts w:ascii="Consolas" w:hAnsi="Consolas" w:eastAsia="Consolas"/>
          <w:color w:val="2D2D2D"/>
          <w:sz w:val="22"/>
          <w:szCs w:val="40"/>
        </w:rPr>
        <w:t xml:space="preserve"> </w:t>
      </w:r>
    </w:p>
    <w:p w14:paraId="1A32936D">
      <w:pPr>
        <w:spacing w:before="0" w:after="0" w:line="260" w:lineRule="exact"/>
        <w:rPr>
          <w:sz w:val="36"/>
          <w:szCs w:val="40"/>
        </w:rPr>
      </w:pPr>
      <w:r>
        <w:rPr>
          <w:rFonts w:ascii="Consolas" w:hAnsi="Consolas" w:eastAsia="Consolas"/>
          <w:color w:val="2D2D2D"/>
          <w:sz w:val="22"/>
          <w:szCs w:val="40"/>
        </w:rPr>
        <w:t>.stat-value {</w:t>
      </w:r>
    </w:p>
    <w:p w14:paraId="053D90F3">
      <w:pPr>
        <w:spacing w:before="0" w:after="0" w:line="260" w:lineRule="exact"/>
        <w:rPr>
          <w:sz w:val="36"/>
          <w:szCs w:val="40"/>
        </w:rPr>
      </w:pPr>
      <w:r>
        <w:rPr>
          <w:rFonts w:ascii="Consolas" w:hAnsi="Consolas" w:eastAsia="Consolas"/>
          <w:color w:val="2D2D2D"/>
          <w:sz w:val="22"/>
          <w:szCs w:val="40"/>
        </w:rPr>
        <w:t xml:space="preserve">  font-size: 26px;</w:t>
      </w:r>
    </w:p>
    <w:p w14:paraId="05CDBE52">
      <w:pPr>
        <w:spacing w:before="0" w:after="0" w:line="260" w:lineRule="exact"/>
        <w:rPr>
          <w:sz w:val="36"/>
          <w:szCs w:val="40"/>
        </w:rPr>
      </w:pPr>
      <w:r>
        <w:rPr>
          <w:rFonts w:ascii="Consolas" w:hAnsi="Consolas" w:eastAsia="Consolas"/>
          <w:color w:val="2D2D2D"/>
          <w:sz w:val="22"/>
          <w:szCs w:val="40"/>
        </w:rPr>
        <w:t xml:space="preserve">  font-weight: 700;</w:t>
      </w:r>
    </w:p>
    <w:p w14:paraId="15E42C07">
      <w:pPr>
        <w:spacing w:before="0" w:after="0" w:line="260" w:lineRule="exact"/>
        <w:rPr>
          <w:sz w:val="36"/>
          <w:szCs w:val="40"/>
        </w:rPr>
      </w:pPr>
      <w:r>
        <w:rPr>
          <w:rFonts w:ascii="Consolas" w:hAnsi="Consolas" w:eastAsia="Consolas"/>
          <w:color w:val="2D2D2D"/>
          <w:sz w:val="22"/>
          <w:szCs w:val="40"/>
        </w:rPr>
        <w:t xml:space="preserve">  color: var(--el-text-color-primary);</w:t>
      </w:r>
    </w:p>
    <w:p w14:paraId="45B51884">
      <w:pPr>
        <w:spacing w:before="0" w:after="0" w:line="260" w:lineRule="exact"/>
        <w:rPr>
          <w:sz w:val="36"/>
          <w:szCs w:val="40"/>
        </w:rPr>
      </w:pPr>
      <w:r>
        <w:rPr>
          <w:rFonts w:ascii="Consolas" w:hAnsi="Consolas" w:eastAsia="Consolas"/>
          <w:color w:val="2D2D2D"/>
          <w:sz w:val="22"/>
          <w:szCs w:val="40"/>
        </w:rPr>
        <w:t xml:space="preserve">  line-height: 1.2;</w:t>
      </w:r>
    </w:p>
    <w:p w14:paraId="617ACD27">
      <w:pPr>
        <w:spacing w:before="0" w:after="0" w:line="260" w:lineRule="exact"/>
        <w:rPr>
          <w:sz w:val="36"/>
          <w:szCs w:val="40"/>
        </w:rPr>
      </w:pPr>
      <w:r>
        <w:rPr>
          <w:rFonts w:ascii="Consolas" w:hAnsi="Consolas" w:eastAsia="Consolas"/>
          <w:color w:val="2D2D2D"/>
          <w:sz w:val="22"/>
          <w:szCs w:val="40"/>
        </w:rPr>
        <w:t xml:space="preserve">  font-variant-numeric: tabular-nums;</w:t>
      </w:r>
    </w:p>
    <w:p w14:paraId="43D84E8C">
      <w:pPr>
        <w:spacing w:before="0" w:after="0" w:line="260" w:lineRule="exact"/>
        <w:rPr>
          <w:sz w:val="36"/>
          <w:szCs w:val="40"/>
        </w:rPr>
      </w:pPr>
      <w:r>
        <w:rPr>
          <w:rFonts w:ascii="Consolas" w:hAnsi="Consolas" w:eastAsia="Consolas"/>
          <w:color w:val="2D2D2D"/>
          <w:sz w:val="22"/>
          <w:szCs w:val="40"/>
        </w:rPr>
        <w:t>}</w:t>
      </w:r>
    </w:p>
    <w:p w14:paraId="0358FFA7">
      <w:pPr>
        <w:spacing w:before="0" w:after="0" w:line="260" w:lineRule="exact"/>
        <w:rPr>
          <w:sz w:val="36"/>
          <w:szCs w:val="40"/>
        </w:rPr>
      </w:pPr>
      <w:r>
        <w:rPr>
          <w:rFonts w:ascii="Consolas" w:hAnsi="Consolas" w:eastAsia="Consolas"/>
          <w:color w:val="2D2D2D"/>
          <w:sz w:val="22"/>
          <w:szCs w:val="40"/>
        </w:rPr>
        <w:t xml:space="preserve"> </w:t>
      </w:r>
    </w:p>
    <w:p w14:paraId="02A563A1">
      <w:pPr>
        <w:spacing w:before="0" w:after="0" w:line="260" w:lineRule="exact"/>
        <w:rPr>
          <w:sz w:val="36"/>
          <w:szCs w:val="40"/>
        </w:rPr>
      </w:pPr>
      <w:r>
        <w:rPr>
          <w:rFonts w:ascii="Consolas" w:hAnsi="Consolas" w:eastAsia="Consolas"/>
          <w:color w:val="2D2D2D"/>
          <w:sz w:val="22"/>
          <w:szCs w:val="40"/>
        </w:rPr>
        <w:t>.stat-label {</w:t>
      </w:r>
    </w:p>
    <w:p w14:paraId="2E98BD49">
      <w:pPr>
        <w:spacing w:before="0" w:after="0" w:line="260" w:lineRule="exact"/>
        <w:rPr>
          <w:sz w:val="36"/>
          <w:szCs w:val="40"/>
        </w:rPr>
      </w:pPr>
      <w:r>
        <w:rPr>
          <w:rFonts w:ascii="Consolas" w:hAnsi="Consolas" w:eastAsia="Consolas"/>
          <w:color w:val="2D2D2D"/>
          <w:sz w:val="22"/>
          <w:szCs w:val="40"/>
        </w:rPr>
        <w:t xml:space="preserve">  font-size: 13px;</w:t>
      </w:r>
    </w:p>
    <w:p w14:paraId="5C787A3A">
      <w:pPr>
        <w:spacing w:before="0" w:after="0" w:line="260" w:lineRule="exact"/>
        <w:rPr>
          <w:sz w:val="36"/>
          <w:szCs w:val="40"/>
        </w:rPr>
      </w:pPr>
      <w:r>
        <w:rPr>
          <w:rFonts w:ascii="Consolas" w:hAnsi="Consolas" w:eastAsia="Consolas"/>
          <w:color w:val="2D2D2D"/>
          <w:sz w:val="22"/>
          <w:szCs w:val="40"/>
        </w:rPr>
        <w:t xml:space="preserve">  color: #909399;</w:t>
      </w:r>
    </w:p>
    <w:p w14:paraId="152A2564">
      <w:pPr>
        <w:spacing w:before="0" w:after="0" w:line="260" w:lineRule="exact"/>
        <w:rPr>
          <w:sz w:val="36"/>
          <w:szCs w:val="40"/>
        </w:rPr>
      </w:pPr>
      <w:r>
        <w:rPr>
          <w:rFonts w:ascii="Consolas" w:hAnsi="Consolas" w:eastAsia="Consolas"/>
          <w:color w:val="2D2D2D"/>
          <w:sz w:val="22"/>
          <w:szCs w:val="40"/>
        </w:rPr>
        <w:t>}</w:t>
      </w:r>
    </w:p>
    <w:p w14:paraId="47C0FFA1">
      <w:pPr>
        <w:spacing w:before="0" w:after="0" w:line="260" w:lineRule="exact"/>
        <w:rPr>
          <w:sz w:val="36"/>
          <w:szCs w:val="40"/>
        </w:rPr>
      </w:pPr>
      <w:r>
        <w:rPr>
          <w:rFonts w:ascii="Consolas" w:hAnsi="Consolas" w:eastAsia="Consolas"/>
          <w:color w:val="2D2D2D"/>
          <w:sz w:val="22"/>
          <w:szCs w:val="40"/>
        </w:rPr>
        <w:t xml:space="preserve"> </w:t>
      </w:r>
    </w:p>
    <w:p w14:paraId="7BF415DD">
      <w:pPr>
        <w:spacing w:before="0" w:after="0" w:line="260" w:lineRule="exact"/>
        <w:rPr>
          <w:sz w:val="36"/>
          <w:szCs w:val="40"/>
        </w:rPr>
      </w:pPr>
      <w:r>
        <w:rPr>
          <w:rFonts w:ascii="Consolas" w:hAnsi="Consolas" w:eastAsia="Consolas"/>
          <w:color w:val="2D2D2D"/>
          <w:sz w:val="22"/>
          <w:szCs w:val="40"/>
        </w:rPr>
        <w:t>.stat-trend {</w:t>
      </w:r>
    </w:p>
    <w:p w14:paraId="43447485">
      <w:pPr>
        <w:spacing w:before="0" w:after="0" w:line="260" w:lineRule="exact"/>
        <w:rPr>
          <w:sz w:val="36"/>
          <w:szCs w:val="40"/>
        </w:rPr>
      </w:pPr>
      <w:r>
        <w:rPr>
          <w:rFonts w:ascii="Consolas" w:hAnsi="Consolas" w:eastAsia="Consolas"/>
          <w:color w:val="2D2D2D"/>
          <w:sz w:val="22"/>
          <w:szCs w:val="40"/>
        </w:rPr>
        <w:t xml:space="preserve">  font-size: 12px;</w:t>
      </w:r>
    </w:p>
    <w:p w14:paraId="1CB4736B">
      <w:pPr>
        <w:spacing w:before="0" w:after="0" w:line="260" w:lineRule="exact"/>
        <w:rPr>
          <w:sz w:val="36"/>
          <w:szCs w:val="40"/>
        </w:rPr>
      </w:pPr>
      <w:r>
        <w:rPr>
          <w:rFonts w:ascii="Consolas" w:hAnsi="Consolas" w:eastAsia="Consolas"/>
          <w:color w:val="2D2D2D"/>
          <w:sz w:val="22"/>
          <w:szCs w:val="40"/>
        </w:rPr>
        <w:t xml:space="preserve">  display: inline-flex;</w:t>
      </w:r>
    </w:p>
    <w:p w14:paraId="47CE5FAD">
      <w:pPr>
        <w:spacing w:before="0" w:after="0" w:line="260" w:lineRule="exact"/>
        <w:rPr>
          <w:sz w:val="36"/>
          <w:szCs w:val="40"/>
        </w:rPr>
      </w:pPr>
      <w:r>
        <w:rPr>
          <w:rFonts w:ascii="Consolas" w:hAnsi="Consolas" w:eastAsia="Consolas"/>
          <w:color w:val="2D2D2D"/>
          <w:sz w:val="22"/>
          <w:szCs w:val="40"/>
        </w:rPr>
        <w:t xml:space="preserve">  align-items: center;</w:t>
      </w:r>
    </w:p>
    <w:p w14:paraId="0F69D1BE">
      <w:pPr>
        <w:spacing w:before="0" w:after="0" w:line="260" w:lineRule="exact"/>
        <w:rPr>
          <w:sz w:val="36"/>
          <w:szCs w:val="40"/>
        </w:rPr>
      </w:pPr>
      <w:r>
        <w:rPr>
          <w:rFonts w:ascii="Consolas" w:hAnsi="Consolas" w:eastAsia="Consolas"/>
          <w:color w:val="2D2D2D"/>
          <w:sz w:val="22"/>
          <w:szCs w:val="40"/>
        </w:rPr>
        <w:t xml:space="preserve">  gap: 2px;</w:t>
      </w:r>
    </w:p>
    <w:p w14:paraId="45496C4E">
      <w:pPr>
        <w:spacing w:before="0" w:after="0" w:line="260" w:lineRule="exact"/>
        <w:rPr>
          <w:sz w:val="36"/>
          <w:szCs w:val="40"/>
        </w:rPr>
      </w:pPr>
      <w:r>
        <w:rPr>
          <w:rFonts w:ascii="Consolas" w:hAnsi="Consolas" w:eastAsia="Consolas"/>
          <w:color w:val="2D2D2D"/>
          <w:sz w:val="22"/>
          <w:szCs w:val="40"/>
        </w:rPr>
        <w:t xml:space="preserve"> </w:t>
      </w:r>
    </w:p>
    <w:p w14:paraId="40089A33">
      <w:pPr>
        <w:spacing w:before="0" w:after="0" w:line="260" w:lineRule="exact"/>
        <w:rPr>
          <w:sz w:val="36"/>
          <w:szCs w:val="40"/>
        </w:rPr>
      </w:pPr>
      <w:r>
        <w:rPr>
          <w:rFonts w:ascii="Consolas" w:hAnsi="Consolas" w:eastAsia="Consolas"/>
          <w:color w:val="2D2D2D"/>
          <w:sz w:val="22"/>
          <w:szCs w:val="40"/>
        </w:rPr>
        <w:t xml:space="preserve">  &amp;.trend-up { color: #67C23A; }</w:t>
      </w:r>
    </w:p>
    <w:p w14:paraId="499429B6">
      <w:pPr>
        <w:spacing w:before="0" w:after="0" w:line="260" w:lineRule="exact"/>
        <w:rPr>
          <w:sz w:val="36"/>
          <w:szCs w:val="40"/>
        </w:rPr>
      </w:pPr>
      <w:r>
        <w:rPr>
          <w:rFonts w:ascii="Consolas" w:hAnsi="Consolas" w:eastAsia="Consolas"/>
          <w:color w:val="2D2D2D"/>
          <w:sz w:val="22"/>
          <w:szCs w:val="40"/>
        </w:rPr>
        <w:t xml:space="preserve">  &amp;.trend-down { color: #F56C6C; }</w:t>
      </w:r>
    </w:p>
    <w:p w14:paraId="672414C1">
      <w:pPr>
        <w:spacing w:before="0" w:after="0" w:line="260" w:lineRule="exact"/>
        <w:rPr>
          <w:sz w:val="36"/>
          <w:szCs w:val="40"/>
        </w:rPr>
      </w:pPr>
      <w:r>
        <w:rPr>
          <w:rFonts w:ascii="Consolas" w:hAnsi="Consolas" w:eastAsia="Consolas"/>
          <w:color w:val="2D2D2D"/>
          <w:sz w:val="22"/>
          <w:szCs w:val="40"/>
        </w:rPr>
        <w:t xml:space="preserve">  &amp;.trend-flat { color: #909399; }</w:t>
      </w:r>
    </w:p>
    <w:p w14:paraId="482DDCE2">
      <w:pPr>
        <w:spacing w:before="0" w:after="0" w:line="260" w:lineRule="exact"/>
        <w:rPr>
          <w:sz w:val="36"/>
          <w:szCs w:val="40"/>
        </w:rPr>
      </w:pPr>
      <w:r>
        <w:rPr>
          <w:rFonts w:ascii="Consolas" w:hAnsi="Consolas" w:eastAsia="Consolas"/>
          <w:color w:val="2D2D2D"/>
          <w:sz w:val="22"/>
          <w:szCs w:val="40"/>
        </w:rPr>
        <w:t>}</w:t>
      </w:r>
    </w:p>
    <w:p w14:paraId="2606C418">
      <w:pPr>
        <w:spacing w:before="0" w:after="0" w:line="260" w:lineRule="exact"/>
        <w:rPr>
          <w:sz w:val="36"/>
          <w:szCs w:val="40"/>
        </w:rPr>
      </w:pPr>
      <w:r>
        <w:rPr>
          <w:rFonts w:ascii="Consolas" w:hAnsi="Consolas" w:eastAsia="Consolas"/>
          <w:color w:val="2D2D2D"/>
          <w:sz w:val="22"/>
          <w:szCs w:val="40"/>
        </w:rPr>
        <w:t>&lt;/style&gt;</w:t>
      </w:r>
    </w:p>
    <w:p w14:paraId="5EDB235C">
      <w:pPr>
        <w:spacing w:before="0" w:after="0" w:line="260" w:lineRule="exact"/>
        <w:rPr>
          <w:sz w:val="36"/>
          <w:szCs w:val="40"/>
        </w:rPr>
      </w:pPr>
      <w:r>
        <w:rPr>
          <w:rFonts w:ascii="Consolas" w:hAnsi="Consolas" w:eastAsia="Consolas"/>
          <w:color w:val="2D2D2D"/>
          <w:sz w:val="22"/>
          <w:szCs w:val="40"/>
        </w:rPr>
        <w:t xml:space="preserve"> </w:t>
      </w:r>
    </w:p>
    <w:p w14:paraId="71AD04A1">
      <w:pPr>
        <w:rPr>
          <w:sz w:val="36"/>
          <w:szCs w:val="40"/>
        </w:rPr>
      </w:pPr>
    </w:p>
    <w:p w14:paraId="5391DD3A">
      <w:pPr>
        <w:spacing w:before="200" w:after="40"/>
        <w:rPr>
          <w:sz w:val="36"/>
          <w:szCs w:val="40"/>
        </w:rPr>
      </w:pPr>
      <w:r>
        <w:rPr>
          <w:b/>
          <w:color w:val="1A56DB"/>
          <w:sz w:val="28"/>
          <w:szCs w:val="40"/>
        </w:rPr>
        <w:t>// frontend\src\components\charts\TaskDistribution.vue</w:t>
      </w:r>
    </w:p>
    <w:p w14:paraId="39499FED">
      <w:pPr>
        <w:spacing w:before="0" w:after="0" w:line="260" w:lineRule="exact"/>
        <w:rPr>
          <w:sz w:val="36"/>
          <w:szCs w:val="40"/>
        </w:rPr>
      </w:pPr>
      <w:r>
        <w:rPr>
          <w:rFonts w:ascii="Consolas" w:hAnsi="Consolas" w:eastAsia="Consolas"/>
          <w:color w:val="2D2D2D"/>
          <w:sz w:val="22"/>
          <w:szCs w:val="40"/>
        </w:rPr>
        <w:t>&lt;template&gt;</w:t>
      </w:r>
    </w:p>
    <w:p w14:paraId="2C7EE3B6">
      <w:pPr>
        <w:spacing w:before="0" w:after="0" w:line="260" w:lineRule="exact"/>
        <w:rPr>
          <w:sz w:val="36"/>
          <w:szCs w:val="40"/>
        </w:rPr>
      </w:pPr>
      <w:r>
        <w:rPr>
          <w:rFonts w:ascii="Consolas" w:hAnsi="Consolas" w:eastAsia="Consolas"/>
          <w:color w:val="2D2D2D"/>
          <w:sz w:val="22"/>
          <w:szCs w:val="40"/>
        </w:rPr>
        <w:t xml:space="preserve">  &lt;BaseChart</w:t>
      </w:r>
    </w:p>
    <w:p w14:paraId="230695C3">
      <w:pPr>
        <w:spacing w:before="0" w:after="0" w:line="260" w:lineRule="exact"/>
        <w:rPr>
          <w:sz w:val="36"/>
          <w:szCs w:val="40"/>
        </w:rPr>
      </w:pPr>
      <w:r>
        <w:rPr>
          <w:rFonts w:ascii="Consolas" w:hAnsi="Consolas" w:eastAsia="Consolas"/>
          <w:color w:val="2D2D2D"/>
          <w:sz w:val="22"/>
          <w:szCs w:val="40"/>
        </w:rPr>
        <w:t xml:space="preserve">    ref="chart"</w:t>
      </w:r>
    </w:p>
    <w:p w14:paraId="1541E975">
      <w:pPr>
        <w:spacing w:before="0" w:after="0" w:line="260" w:lineRule="exact"/>
        <w:rPr>
          <w:sz w:val="36"/>
          <w:szCs w:val="40"/>
        </w:rPr>
      </w:pPr>
      <w:r>
        <w:rPr>
          <w:rFonts w:ascii="Consolas" w:hAnsi="Consolas" w:eastAsia="Consolas"/>
          <w:color w:val="2D2D2D"/>
          <w:sz w:val="22"/>
          <w:szCs w:val="40"/>
        </w:rPr>
        <w:t xml:space="preserve">    :option="chartOption"</w:t>
      </w:r>
    </w:p>
    <w:p w14:paraId="407399B2">
      <w:pPr>
        <w:spacing w:before="0" w:after="0" w:line="260" w:lineRule="exact"/>
        <w:rPr>
          <w:sz w:val="36"/>
          <w:szCs w:val="40"/>
        </w:rPr>
      </w:pPr>
      <w:r>
        <w:rPr>
          <w:rFonts w:ascii="Consolas" w:hAnsi="Consolas" w:eastAsia="Consolas"/>
          <w:color w:val="2D2D2D"/>
          <w:sz w:val="22"/>
          <w:szCs w:val="40"/>
        </w:rPr>
        <w:t xml:space="preserve">    :height="height"</w:t>
      </w:r>
    </w:p>
    <w:p w14:paraId="553ADE30">
      <w:pPr>
        <w:spacing w:before="0" w:after="0" w:line="260" w:lineRule="exact"/>
        <w:rPr>
          <w:sz w:val="36"/>
          <w:szCs w:val="40"/>
        </w:rPr>
      </w:pPr>
      <w:r>
        <w:rPr>
          <w:rFonts w:ascii="Consolas" w:hAnsi="Consolas" w:eastAsia="Consolas"/>
          <w:color w:val="2D2D2D"/>
          <w:sz w:val="22"/>
          <w:szCs w:val="40"/>
        </w:rPr>
        <w:t xml:space="preserve">    :loading="loading"</w:t>
      </w:r>
    </w:p>
    <w:p w14:paraId="5A0CFE28">
      <w:pPr>
        <w:spacing w:before="0" w:after="0" w:line="260" w:lineRule="exact"/>
        <w:rPr>
          <w:sz w:val="36"/>
          <w:szCs w:val="40"/>
        </w:rPr>
      </w:pPr>
      <w:r>
        <w:rPr>
          <w:rFonts w:ascii="Consolas" w:hAnsi="Consolas" w:eastAsia="Consolas"/>
          <w:color w:val="2D2D2D"/>
          <w:sz w:val="22"/>
          <w:szCs w:val="40"/>
        </w:rPr>
        <w:t xml:space="preserve">    @chart-click="$emit('click', $event)"</w:t>
      </w:r>
    </w:p>
    <w:p w14:paraId="34BFD965">
      <w:pPr>
        <w:spacing w:before="0" w:after="0" w:line="260" w:lineRule="exact"/>
        <w:rPr>
          <w:sz w:val="36"/>
          <w:szCs w:val="40"/>
        </w:rPr>
      </w:pPr>
      <w:r>
        <w:rPr>
          <w:rFonts w:ascii="Consolas" w:hAnsi="Consolas" w:eastAsia="Consolas"/>
          <w:color w:val="2D2D2D"/>
          <w:sz w:val="22"/>
          <w:szCs w:val="40"/>
        </w:rPr>
        <w:t xml:space="preserve">  /&gt;</w:t>
      </w:r>
    </w:p>
    <w:p w14:paraId="2EBCE99C">
      <w:pPr>
        <w:spacing w:before="0" w:after="0" w:line="260" w:lineRule="exact"/>
        <w:rPr>
          <w:sz w:val="36"/>
          <w:szCs w:val="40"/>
        </w:rPr>
      </w:pPr>
      <w:r>
        <w:rPr>
          <w:rFonts w:ascii="Consolas" w:hAnsi="Consolas" w:eastAsia="Consolas"/>
          <w:color w:val="2D2D2D"/>
          <w:sz w:val="22"/>
          <w:szCs w:val="40"/>
        </w:rPr>
        <w:t>&lt;/template&gt;</w:t>
      </w:r>
    </w:p>
    <w:p w14:paraId="27DC5F02">
      <w:pPr>
        <w:spacing w:before="0" w:after="0" w:line="260" w:lineRule="exact"/>
        <w:rPr>
          <w:sz w:val="36"/>
          <w:szCs w:val="40"/>
        </w:rPr>
      </w:pPr>
      <w:r>
        <w:rPr>
          <w:rFonts w:ascii="Consolas" w:hAnsi="Consolas" w:eastAsia="Consolas"/>
          <w:color w:val="2D2D2D"/>
          <w:sz w:val="22"/>
          <w:szCs w:val="40"/>
        </w:rPr>
        <w:t xml:space="preserve"> </w:t>
      </w:r>
    </w:p>
    <w:p w14:paraId="18745B11">
      <w:pPr>
        <w:spacing w:before="0" w:after="0" w:line="260" w:lineRule="exact"/>
        <w:rPr>
          <w:sz w:val="36"/>
          <w:szCs w:val="40"/>
        </w:rPr>
      </w:pPr>
      <w:r>
        <w:rPr>
          <w:rFonts w:ascii="Consolas" w:hAnsi="Consolas" w:eastAsia="Consolas"/>
          <w:color w:val="2D2D2D"/>
          <w:sz w:val="22"/>
          <w:szCs w:val="40"/>
        </w:rPr>
        <w:t>&lt;script setup&gt;</w:t>
      </w:r>
    </w:p>
    <w:p w14:paraId="60325E9E">
      <w:pPr>
        <w:spacing w:before="0" w:after="0" w:line="260" w:lineRule="exact"/>
        <w:rPr>
          <w:sz w:val="36"/>
          <w:szCs w:val="40"/>
        </w:rPr>
      </w:pPr>
      <w:r>
        <w:rPr>
          <w:rFonts w:ascii="Consolas" w:hAnsi="Consolas" w:eastAsia="Consolas"/>
          <w:color w:val="2D2D2D"/>
          <w:sz w:val="22"/>
          <w:szCs w:val="40"/>
        </w:rPr>
        <w:t>import { computed } from 'vue'</w:t>
      </w:r>
    </w:p>
    <w:p w14:paraId="71C4A0AC">
      <w:pPr>
        <w:spacing w:before="0" w:after="0" w:line="260" w:lineRule="exact"/>
        <w:rPr>
          <w:sz w:val="36"/>
          <w:szCs w:val="40"/>
        </w:rPr>
      </w:pPr>
      <w:r>
        <w:rPr>
          <w:rFonts w:ascii="Consolas" w:hAnsi="Consolas" w:eastAsia="Consolas"/>
          <w:color w:val="2D2D2D"/>
          <w:sz w:val="22"/>
          <w:szCs w:val="40"/>
        </w:rPr>
        <w:t>import BaseChart from './BaseChart.vue'</w:t>
      </w:r>
    </w:p>
    <w:p w14:paraId="71CC538A">
      <w:pPr>
        <w:spacing w:before="0" w:after="0" w:line="260" w:lineRule="exact"/>
        <w:rPr>
          <w:sz w:val="36"/>
          <w:szCs w:val="40"/>
        </w:rPr>
      </w:pPr>
      <w:r>
        <w:rPr>
          <w:rFonts w:ascii="Consolas" w:hAnsi="Consolas" w:eastAsia="Consolas"/>
          <w:color w:val="2D2D2D"/>
          <w:sz w:val="22"/>
          <w:szCs w:val="40"/>
        </w:rPr>
        <w:t xml:space="preserve"> </w:t>
      </w:r>
    </w:p>
    <w:p w14:paraId="4AEE2598">
      <w:pPr>
        <w:spacing w:before="0" w:after="0" w:line="260" w:lineRule="exact"/>
        <w:rPr>
          <w:sz w:val="36"/>
          <w:szCs w:val="40"/>
        </w:rPr>
      </w:pPr>
      <w:r>
        <w:rPr>
          <w:rFonts w:ascii="Consolas" w:hAnsi="Consolas" w:eastAsia="Consolas"/>
          <w:color w:val="2D2D2D"/>
          <w:sz w:val="22"/>
          <w:szCs w:val="40"/>
        </w:rPr>
        <w:t>const props = defineProps({</w:t>
      </w:r>
    </w:p>
    <w:p w14:paraId="72291F89">
      <w:pPr>
        <w:spacing w:before="0" w:after="0" w:line="260" w:lineRule="exact"/>
        <w:rPr>
          <w:sz w:val="36"/>
          <w:szCs w:val="40"/>
        </w:rPr>
      </w:pPr>
      <w:r>
        <w:rPr>
          <w:rFonts w:ascii="Consolas" w:hAnsi="Consolas" w:eastAsia="Consolas"/>
          <w:color w:val="2D2D2D"/>
          <w:sz w:val="22"/>
          <w:szCs w:val="40"/>
        </w:rPr>
        <w:t xml:space="preserve">  data: { type: Array, default: () =&gt; [] },</w:t>
      </w:r>
    </w:p>
    <w:p w14:paraId="43CC4690">
      <w:pPr>
        <w:spacing w:before="0" w:after="0" w:line="260" w:lineRule="exact"/>
        <w:rPr>
          <w:sz w:val="36"/>
          <w:szCs w:val="40"/>
        </w:rPr>
      </w:pPr>
      <w:r>
        <w:rPr>
          <w:rFonts w:ascii="Consolas" w:hAnsi="Consolas" w:eastAsia="Consolas"/>
          <w:color w:val="2D2D2D"/>
          <w:sz w:val="22"/>
          <w:szCs w:val="40"/>
        </w:rPr>
        <w:t xml:space="preserve">  type: { type: String, default: 'pie' },</w:t>
      </w:r>
    </w:p>
    <w:p w14:paraId="58C8A3F6">
      <w:pPr>
        <w:spacing w:before="0" w:after="0" w:line="260" w:lineRule="exact"/>
        <w:rPr>
          <w:sz w:val="36"/>
          <w:szCs w:val="40"/>
        </w:rPr>
      </w:pPr>
      <w:r>
        <w:rPr>
          <w:rFonts w:ascii="Consolas" w:hAnsi="Consolas" w:eastAsia="Consolas"/>
          <w:color w:val="2D2D2D"/>
          <w:sz w:val="22"/>
          <w:szCs w:val="40"/>
        </w:rPr>
        <w:t xml:space="preserve">  groupBy: { type: String, default: 'status' },</w:t>
      </w:r>
    </w:p>
    <w:p w14:paraId="3E5138A6">
      <w:pPr>
        <w:spacing w:before="0" w:after="0" w:line="260" w:lineRule="exact"/>
        <w:rPr>
          <w:sz w:val="36"/>
          <w:szCs w:val="40"/>
        </w:rPr>
      </w:pPr>
      <w:r>
        <w:rPr>
          <w:rFonts w:ascii="Consolas" w:hAnsi="Consolas" w:eastAsia="Consolas"/>
          <w:color w:val="2D2D2D"/>
          <w:sz w:val="22"/>
          <w:szCs w:val="40"/>
        </w:rPr>
        <w:t xml:space="preserve">  height: { type: [String, Number], default: '300px' },</w:t>
      </w:r>
    </w:p>
    <w:p w14:paraId="686BD5C7">
      <w:pPr>
        <w:spacing w:before="0" w:after="0" w:line="260" w:lineRule="exact"/>
        <w:rPr>
          <w:sz w:val="36"/>
          <w:szCs w:val="40"/>
        </w:rPr>
      </w:pPr>
      <w:r>
        <w:rPr>
          <w:rFonts w:ascii="Consolas" w:hAnsi="Consolas" w:eastAsia="Consolas"/>
          <w:color w:val="2D2D2D"/>
          <w:sz w:val="22"/>
          <w:szCs w:val="40"/>
        </w:rPr>
        <w:t xml:space="preserve">  loading: { type: Boolean, default: false },</w:t>
      </w:r>
    </w:p>
    <w:p w14:paraId="137E323F">
      <w:pPr>
        <w:spacing w:before="0" w:after="0" w:line="260" w:lineRule="exact"/>
        <w:rPr>
          <w:sz w:val="36"/>
          <w:szCs w:val="40"/>
        </w:rPr>
      </w:pPr>
      <w:r>
        <w:rPr>
          <w:rFonts w:ascii="Consolas" w:hAnsi="Consolas" w:eastAsia="Consolas"/>
          <w:color w:val="2D2D2D"/>
          <w:sz w:val="22"/>
          <w:szCs w:val="40"/>
        </w:rPr>
        <w:t xml:space="preserve">  showLegend: { type: Boolean, default: true }</w:t>
      </w:r>
    </w:p>
    <w:p w14:paraId="0619BB63">
      <w:pPr>
        <w:spacing w:before="0" w:after="0" w:line="260" w:lineRule="exact"/>
        <w:rPr>
          <w:sz w:val="36"/>
          <w:szCs w:val="40"/>
        </w:rPr>
      </w:pPr>
      <w:r>
        <w:rPr>
          <w:rFonts w:ascii="Consolas" w:hAnsi="Consolas" w:eastAsia="Consolas"/>
          <w:color w:val="2D2D2D"/>
          <w:sz w:val="22"/>
          <w:szCs w:val="40"/>
        </w:rPr>
        <w:t>})</w:t>
      </w:r>
    </w:p>
    <w:p w14:paraId="340F3F0A">
      <w:pPr>
        <w:spacing w:before="0" w:after="0" w:line="260" w:lineRule="exact"/>
        <w:rPr>
          <w:sz w:val="36"/>
          <w:szCs w:val="40"/>
        </w:rPr>
      </w:pPr>
      <w:r>
        <w:rPr>
          <w:rFonts w:ascii="Consolas" w:hAnsi="Consolas" w:eastAsia="Consolas"/>
          <w:color w:val="2D2D2D"/>
          <w:sz w:val="22"/>
          <w:szCs w:val="40"/>
        </w:rPr>
        <w:t xml:space="preserve"> </w:t>
      </w:r>
    </w:p>
    <w:p w14:paraId="4EA8B182">
      <w:pPr>
        <w:spacing w:before="0" w:after="0" w:line="260" w:lineRule="exact"/>
        <w:rPr>
          <w:sz w:val="36"/>
          <w:szCs w:val="40"/>
        </w:rPr>
      </w:pPr>
      <w:r>
        <w:rPr>
          <w:rFonts w:ascii="Consolas" w:hAnsi="Consolas" w:eastAsia="Consolas"/>
          <w:color w:val="2D2D2D"/>
          <w:sz w:val="22"/>
          <w:szCs w:val="40"/>
        </w:rPr>
        <w:t>defineEmits(['click'])</w:t>
      </w:r>
    </w:p>
    <w:p w14:paraId="29DAC014">
      <w:pPr>
        <w:spacing w:before="0" w:after="0" w:line="260" w:lineRule="exact"/>
        <w:rPr>
          <w:sz w:val="36"/>
          <w:szCs w:val="40"/>
        </w:rPr>
      </w:pPr>
      <w:r>
        <w:rPr>
          <w:rFonts w:ascii="Consolas" w:hAnsi="Consolas" w:eastAsia="Consolas"/>
          <w:color w:val="2D2D2D"/>
          <w:sz w:val="22"/>
          <w:szCs w:val="40"/>
        </w:rPr>
        <w:t xml:space="preserve"> </w:t>
      </w:r>
    </w:p>
    <w:p w14:paraId="67B06A60">
      <w:pPr>
        <w:spacing w:before="0" w:after="0" w:line="260" w:lineRule="exact"/>
        <w:rPr>
          <w:sz w:val="36"/>
          <w:szCs w:val="40"/>
        </w:rPr>
      </w:pPr>
      <w:r>
        <w:rPr>
          <w:rFonts w:ascii="Consolas" w:hAnsi="Consolas" w:eastAsia="Consolas"/>
          <w:color w:val="2D2D2D"/>
          <w:sz w:val="22"/>
          <w:szCs w:val="40"/>
        </w:rPr>
        <w:t>const chartOption = computed(() =&gt; {</w:t>
      </w:r>
    </w:p>
    <w:p w14:paraId="243AE99D">
      <w:pPr>
        <w:spacing w:before="0" w:after="0" w:line="260" w:lineRule="exact"/>
        <w:rPr>
          <w:sz w:val="36"/>
          <w:szCs w:val="40"/>
        </w:rPr>
      </w:pPr>
      <w:r>
        <w:rPr>
          <w:rFonts w:ascii="Consolas" w:hAnsi="Consolas" w:eastAsia="Consolas"/>
          <w:color w:val="2D2D2D"/>
          <w:sz w:val="22"/>
          <w:szCs w:val="40"/>
        </w:rPr>
        <w:t xml:space="preserve">  const items = props.data.map(d =&gt; ({</w:t>
      </w:r>
    </w:p>
    <w:p w14:paraId="7D62C034">
      <w:pPr>
        <w:spacing w:before="0" w:after="0" w:line="260" w:lineRule="exact"/>
        <w:rPr>
          <w:sz w:val="36"/>
          <w:szCs w:val="40"/>
        </w:rPr>
      </w:pPr>
      <w:r>
        <w:rPr>
          <w:rFonts w:ascii="Consolas" w:hAnsi="Consolas" w:eastAsia="Consolas"/>
          <w:color w:val="2D2D2D"/>
          <w:sz w:val="22"/>
          <w:szCs w:val="40"/>
        </w:rPr>
        <w:t xml:space="preserve">    name: d.name,</w:t>
      </w:r>
    </w:p>
    <w:p w14:paraId="6F094FF1">
      <w:pPr>
        <w:spacing w:before="0" w:after="0" w:line="260" w:lineRule="exact"/>
        <w:rPr>
          <w:sz w:val="36"/>
          <w:szCs w:val="40"/>
        </w:rPr>
      </w:pPr>
      <w:r>
        <w:rPr>
          <w:rFonts w:ascii="Consolas" w:hAnsi="Consolas" w:eastAsia="Consolas"/>
          <w:color w:val="2D2D2D"/>
          <w:sz w:val="22"/>
          <w:szCs w:val="40"/>
        </w:rPr>
        <w:t xml:space="preserve">    value: d.value,</w:t>
      </w:r>
    </w:p>
    <w:p w14:paraId="6805FAF0">
      <w:pPr>
        <w:spacing w:before="0" w:after="0" w:line="260" w:lineRule="exact"/>
        <w:rPr>
          <w:sz w:val="36"/>
          <w:szCs w:val="40"/>
        </w:rPr>
      </w:pPr>
      <w:r>
        <w:rPr>
          <w:rFonts w:ascii="Consolas" w:hAnsi="Consolas" w:eastAsia="Consolas"/>
          <w:color w:val="2D2D2D"/>
          <w:sz w:val="22"/>
          <w:szCs w:val="40"/>
        </w:rPr>
        <w:t xml:space="preserve">    itemStyle: { color: d.color, borderRadius: 4 }</w:t>
      </w:r>
    </w:p>
    <w:p w14:paraId="713339DF">
      <w:pPr>
        <w:spacing w:before="0" w:after="0" w:line="260" w:lineRule="exact"/>
        <w:rPr>
          <w:sz w:val="36"/>
          <w:szCs w:val="40"/>
        </w:rPr>
      </w:pPr>
      <w:r>
        <w:rPr>
          <w:rFonts w:ascii="Consolas" w:hAnsi="Consolas" w:eastAsia="Consolas"/>
          <w:color w:val="2D2D2D"/>
          <w:sz w:val="22"/>
          <w:szCs w:val="40"/>
        </w:rPr>
        <w:t xml:space="preserve">  }))</w:t>
      </w:r>
    </w:p>
    <w:p w14:paraId="3D942FF7">
      <w:pPr>
        <w:spacing w:before="0" w:after="0" w:line="260" w:lineRule="exact"/>
        <w:rPr>
          <w:sz w:val="36"/>
          <w:szCs w:val="40"/>
        </w:rPr>
      </w:pPr>
      <w:r>
        <w:rPr>
          <w:rFonts w:ascii="Consolas" w:hAnsi="Consolas" w:eastAsia="Consolas"/>
          <w:color w:val="2D2D2D"/>
          <w:sz w:val="22"/>
          <w:szCs w:val="40"/>
        </w:rPr>
        <w:t xml:space="preserve"> </w:t>
      </w:r>
    </w:p>
    <w:p w14:paraId="249B13E1">
      <w:pPr>
        <w:spacing w:before="0" w:after="0" w:line="260" w:lineRule="exact"/>
        <w:rPr>
          <w:sz w:val="36"/>
          <w:szCs w:val="40"/>
        </w:rPr>
      </w:pPr>
      <w:r>
        <w:rPr>
          <w:rFonts w:ascii="Consolas" w:hAnsi="Consolas" w:eastAsia="Consolas"/>
          <w:color w:val="2D2D2D"/>
          <w:sz w:val="22"/>
          <w:szCs w:val="40"/>
        </w:rPr>
        <w:t xml:space="preserve">  const baseOption = {</w:t>
      </w:r>
    </w:p>
    <w:p w14:paraId="3902DA6F">
      <w:pPr>
        <w:spacing w:before="0" w:after="0" w:line="260" w:lineRule="exact"/>
        <w:rPr>
          <w:sz w:val="36"/>
          <w:szCs w:val="40"/>
        </w:rPr>
      </w:pPr>
      <w:r>
        <w:rPr>
          <w:rFonts w:ascii="Consolas" w:hAnsi="Consolas" w:eastAsia="Consolas"/>
          <w:color w:val="2D2D2D"/>
          <w:sz w:val="22"/>
          <w:szCs w:val="40"/>
        </w:rPr>
        <w:t xml:space="preserve">    tooltip: { trigger: 'item', formatter: '{b}: {c} ({d}%)' },</w:t>
      </w:r>
    </w:p>
    <w:p w14:paraId="23B95D14">
      <w:pPr>
        <w:spacing w:before="0" w:after="0" w:line="260" w:lineRule="exact"/>
        <w:rPr>
          <w:sz w:val="36"/>
          <w:szCs w:val="40"/>
        </w:rPr>
      </w:pPr>
      <w:r>
        <w:rPr>
          <w:rFonts w:ascii="Consolas" w:hAnsi="Consolas" w:eastAsia="Consolas"/>
          <w:color w:val="2D2D2D"/>
          <w:sz w:val="22"/>
          <w:szCs w:val="40"/>
        </w:rPr>
        <w:t xml:space="preserve">    legend: props.showLegend</w:t>
      </w:r>
    </w:p>
    <w:p w14:paraId="6AE86596">
      <w:pPr>
        <w:spacing w:before="0" w:after="0" w:line="260" w:lineRule="exact"/>
        <w:rPr>
          <w:sz w:val="36"/>
          <w:szCs w:val="40"/>
        </w:rPr>
      </w:pPr>
      <w:r>
        <w:rPr>
          <w:rFonts w:ascii="Consolas" w:hAnsi="Consolas" w:eastAsia="Consolas"/>
          <w:color w:val="2D2D2D"/>
          <w:sz w:val="22"/>
          <w:szCs w:val="40"/>
        </w:rPr>
        <w:t xml:space="preserve">      ? { bottom: 0, textStyle: { fontSize: 12 }, itemWidth: 10, itemHeight: 10 }</w:t>
      </w:r>
    </w:p>
    <w:p w14:paraId="0BA12EDD">
      <w:pPr>
        <w:spacing w:before="0" w:after="0" w:line="260" w:lineRule="exact"/>
        <w:rPr>
          <w:sz w:val="36"/>
          <w:szCs w:val="40"/>
        </w:rPr>
      </w:pPr>
      <w:r>
        <w:rPr>
          <w:rFonts w:ascii="Consolas" w:hAnsi="Consolas" w:eastAsia="Consolas"/>
          <w:color w:val="2D2D2D"/>
          <w:sz w:val="22"/>
          <w:szCs w:val="40"/>
        </w:rPr>
        <w:t xml:space="preserve">      : { show: false }</w:t>
      </w:r>
    </w:p>
    <w:p w14:paraId="39588FE0">
      <w:pPr>
        <w:spacing w:before="0" w:after="0" w:line="260" w:lineRule="exact"/>
        <w:rPr>
          <w:sz w:val="36"/>
          <w:szCs w:val="40"/>
        </w:rPr>
      </w:pPr>
      <w:r>
        <w:rPr>
          <w:rFonts w:ascii="Consolas" w:hAnsi="Consolas" w:eastAsia="Consolas"/>
          <w:color w:val="2D2D2D"/>
          <w:sz w:val="22"/>
          <w:szCs w:val="40"/>
        </w:rPr>
        <w:t xml:space="preserve">  }</w:t>
      </w:r>
    </w:p>
    <w:p w14:paraId="7BEBADFF">
      <w:pPr>
        <w:spacing w:before="0" w:after="0" w:line="260" w:lineRule="exact"/>
        <w:rPr>
          <w:sz w:val="36"/>
          <w:szCs w:val="40"/>
        </w:rPr>
      </w:pPr>
      <w:r>
        <w:rPr>
          <w:rFonts w:ascii="Consolas" w:hAnsi="Consolas" w:eastAsia="Consolas"/>
          <w:color w:val="2D2D2D"/>
          <w:sz w:val="22"/>
          <w:szCs w:val="40"/>
        </w:rPr>
        <w:t xml:space="preserve"> </w:t>
      </w:r>
    </w:p>
    <w:p w14:paraId="21A2FD80">
      <w:pPr>
        <w:spacing w:before="0" w:after="0" w:line="260" w:lineRule="exact"/>
        <w:rPr>
          <w:sz w:val="36"/>
          <w:szCs w:val="40"/>
        </w:rPr>
      </w:pPr>
      <w:r>
        <w:rPr>
          <w:rFonts w:ascii="Consolas" w:hAnsi="Consolas" w:eastAsia="Consolas"/>
          <w:color w:val="2D2D2D"/>
          <w:sz w:val="22"/>
          <w:szCs w:val="40"/>
        </w:rPr>
        <w:t xml:space="preserve">  if (props.type === 'pie') {</w:t>
      </w:r>
    </w:p>
    <w:p w14:paraId="04EF09DC">
      <w:pPr>
        <w:spacing w:before="0" w:after="0" w:line="260" w:lineRule="exact"/>
        <w:rPr>
          <w:sz w:val="36"/>
          <w:szCs w:val="40"/>
        </w:rPr>
      </w:pPr>
      <w:r>
        <w:rPr>
          <w:rFonts w:ascii="Consolas" w:hAnsi="Consolas" w:eastAsia="Consolas"/>
          <w:color w:val="2D2D2D"/>
          <w:sz w:val="22"/>
          <w:szCs w:val="40"/>
        </w:rPr>
        <w:t xml:space="preserve">    return {</w:t>
      </w:r>
    </w:p>
    <w:p w14:paraId="49F56A3D">
      <w:pPr>
        <w:spacing w:before="0" w:after="0" w:line="260" w:lineRule="exact"/>
        <w:rPr>
          <w:sz w:val="36"/>
          <w:szCs w:val="40"/>
        </w:rPr>
      </w:pPr>
      <w:r>
        <w:rPr>
          <w:rFonts w:ascii="Consolas" w:hAnsi="Consolas" w:eastAsia="Consolas"/>
          <w:color w:val="2D2D2D"/>
          <w:sz w:val="22"/>
          <w:szCs w:val="40"/>
        </w:rPr>
        <w:t xml:space="preserve">      ...baseOption,</w:t>
      </w:r>
    </w:p>
    <w:p w14:paraId="5FBC8D7A">
      <w:pPr>
        <w:spacing w:before="0" w:after="0" w:line="260" w:lineRule="exact"/>
        <w:rPr>
          <w:sz w:val="36"/>
          <w:szCs w:val="40"/>
        </w:rPr>
      </w:pPr>
      <w:r>
        <w:rPr>
          <w:rFonts w:ascii="Consolas" w:hAnsi="Consolas" w:eastAsia="Consolas"/>
          <w:color w:val="2D2D2D"/>
          <w:sz w:val="22"/>
          <w:szCs w:val="40"/>
        </w:rPr>
        <w:t xml:space="preserve">      series: [{</w:t>
      </w:r>
    </w:p>
    <w:p w14:paraId="5803B58B">
      <w:pPr>
        <w:spacing w:before="0" w:after="0" w:line="260" w:lineRule="exact"/>
        <w:rPr>
          <w:sz w:val="36"/>
          <w:szCs w:val="40"/>
        </w:rPr>
      </w:pPr>
      <w:r>
        <w:rPr>
          <w:rFonts w:ascii="Consolas" w:hAnsi="Consolas" w:eastAsia="Consolas"/>
          <w:color w:val="2D2D2D"/>
          <w:sz w:val="22"/>
          <w:szCs w:val="40"/>
        </w:rPr>
        <w:t xml:space="preserve">        type: 'pie',</w:t>
      </w:r>
    </w:p>
    <w:p w14:paraId="537F5AE8">
      <w:pPr>
        <w:spacing w:before="0" w:after="0" w:line="260" w:lineRule="exact"/>
        <w:rPr>
          <w:sz w:val="36"/>
          <w:szCs w:val="40"/>
        </w:rPr>
      </w:pPr>
      <w:r>
        <w:rPr>
          <w:rFonts w:ascii="Consolas" w:hAnsi="Consolas" w:eastAsia="Consolas"/>
          <w:color w:val="2D2D2D"/>
          <w:sz w:val="22"/>
          <w:szCs w:val="40"/>
        </w:rPr>
        <w:t xml:space="preserve">        radius: ['50%', '75%'],</w:t>
      </w:r>
    </w:p>
    <w:p w14:paraId="27FD24D4">
      <w:pPr>
        <w:spacing w:before="0" w:after="0" w:line="260" w:lineRule="exact"/>
        <w:rPr>
          <w:sz w:val="36"/>
          <w:szCs w:val="40"/>
        </w:rPr>
      </w:pPr>
      <w:r>
        <w:rPr>
          <w:rFonts w:ascii="Consolas" w:hAnsi="Consolas" w:eastAsia="Consolas"/>
          <w:color w:val="2D2D2D"/>
          <w:sz w:val="22"/>
          <w:szCs w:val="40"/>
        </w:rPr>
        <w:t xml:space="preserve">        center: ['50%', '45%'],</w:t>
      </w:r>
    </w:p>
    <w:p w14:paraId="6A151573">
      <w:pPr>
        <w:spacing w:before="0" w:after="0" w:line="260" w:lineRule="exact"/>
        <w:rPr>
          <w:sz w:val="36"/>
          <w:szCs w:val="40"/>
        </w:rPr>
      </w:pPr>
      <w:r>
        <w:rPr>
          <w:rFonts w:ascii="Consolas" w:hAnsi="Consolas" w:eastAsia="Consolas"/>
          <w:color w:val="2D2D2D"/>
          <w:sz w:val="22"/>
          <w:szCs w:val="40"/>
        </w:rPr>
        <w:t xml:space="preserve">        data: items,</w:t>
      </w:r>
    </w:p>
    <w:p w14:paraId="5D730C14">
      <w:pPr>
        <w:spacing w:before="0" w:after="0" w:line="260" w:lineRule="exact"/>
        <w:rPr>
          <w:sz w:val="36"/>
          <w:szCs w:val="40"/>
        </w:rPr>
      </w:pPr>
      <w:r>
        <w:rPr>
          <w:rFonts w:ascii="Consolas" w:hAnsi="Consolas" w:eastAsia="Consolas"/>
          <w:color w:val="2D2D2D"/>
          <w:sz w:val="22"/>
          <w:szCs w:val="40"/>
        </w:rPr>
        <w:t xml:space="preserve">        label: { show: false },</w:t>
      </w:r>
    </w:p>
    <w:p w14:paraId="00A37A58">
      <w:pPr>
        <w:spacing w:before="0" w:after="0" w:line="260" w:lineRule="exact"/>
        <w:rPr>
          <w:sz w:val="36"/>
          <w:szCs w:val="40"/>
        </w:rPr>
      </w:pPr>
      <w:r>
        <w:rPr>
          <w:rFonts w:ascii="Consolas" w:hAnsi="Consolas" w:eastAsia="Consolas"/>
          <w:color w:val="2D2D2D"/>
          <w:sz w:val="22"/>
          <w:szCs w:val="40"/>
        </w:rPr>
        <w:t xml:space="preserve">        emphasis: {</w:t>
      </w:r>
    </w:p>
    <w:p w14:paraId="25AF2908">
      <w:pPr>
        <w:spacing w:before="0" w:after="0" w:line="260" w:lineRule="exact"/>
        <w:rPr>
          <w:sz w:val="36"/>
          <w:szCs w:val="40"/>
        </w:rPr>
      </w:pPr>
      <w:r>
        <w:rPr>
          <w:rFonts w:ascii="Consolas" w:hAnsi="Consolas" w:eastAsia="Consolas"/>
          <w:color w:val="2D2D2D"/>
          <w:sz w:val="22"/>
          <w:szCs w:val="40"/>
        </w:rPr>
        <w:t xml:space="preserve">          label: { show: true, fontSize: 14, fontWeight: 'bold' },</w:t>
      </w:r>
    </w:p>
    <w:p w14:paraId="1EB3CD5C">
      <w:pPr>
        <w:spacing w:before="0" w:after="0" w:line="260" w:lineRule="exact"/>
        <w:rPr>
          <w:sz w:val="36"/>
          <w:szCs w:val="40"/>
        </w:rPr>
      </w:pPr>
      <w:r>
        <w:rPr>
          <w:rFonts w:ascii="Consolas" w:hAnsi="Consolas" w:eastAsia="Consolas"/>
          <w:color w:val="2D2D2D"/>
          <w:sz w:val="22"/>
          <w:szCs w:val="40"/>
        </w:rPr>
        <w:t xml:space="preserve">          scaleSize: 8</w:t>
      </w:r>
    </w:p>
    <w:p w14:paraId="1B396456">
      <w:pPr>
        <w:spacing w:before="0" w:after="0" w:line="260" w:lineRule="exact"/>
        <w:rPr>
          <w:sz w:val="36"/>
          <w:szCs w:val="40"/>
        </w:rPr>
      </w:pPr>
      <w:r>
        <w:rPr>
          <w:rFonts w:ascii="Consolas" w:hAnsi="Consolas" w:eastAsia="Consolas"/>
          <w:color w:val="2D2D2D"/>
          <w:sz w:val="22"/>
          <w:szCs w:val="40"/>
        </w:rPr>
        <w:t xml:space="preserve">        }</w:t>
      </w:r>
    </w:p>
    <w:p w14:paraId="7675A704">
      <w:pPr>
        <w:spacing w:before="0" w:after="0" w:line="260" w:lineRule="exact"/>
        <w:rPr>
          <w:sz w:val="36"/>
          <w:szCs w:val="40"/>
        </w:rPr>
      </w:pPr>
      <w:r>
        <w:rPr>
          <w:rFonts w:ascii="Consolas" w:hAnsi="Consolas" w:eastAsia="Consolas"/>
          <w:color w:val="2D2D2D"/>
          <w:sz w:val="22"/>
          <w:szCs w:val="40"/>
        </w:rPr>
        <w:t xml:space="preserve">      }]</w:t>
      </w:r>
    </w:p>
    <w:p w14:paraId="3E5BA31E">
      <w:pPr>
        <w:spacing w:before="0" w:after="0" w:line="260" w:lineRule="exact"/>
        <w:rPr>
          <w:sz w:val="36"/>
          <w:szCs w:val="40"/>
        </w:rPr>
      </w:pPr>
      <w:r>
        <w:rPr>
          <w:rFonts w:ascii="Consolas" w:hAnsi="Consolas" w:eastAsia="Consolas"/>
          <w:color w:val="2D2D2D"/>
          <w:sz w:val="22"/>
          <w:szCs w:val="40"/>
        </w:rPr>
        <w:t xml:space="preserve">    }</w:t>
      </w:r>
    </w:p>
    <w:p w14:paraId="5D5F4D79">
      <w:pPr>
        <w:spacing w:before="0" w:after="0" w:line="260" w:lineRule="exact"/>
        <w:rPr>
          <w:sz w:val="36"/>
          <w:szCs w:val="40"/>
        </w:rPr>
      </w:pPr>
      <w:r>
        <w:rPr>
          <w:rFonts w:ascii="Consolas" w:hAnsi="Consolas" w:eastAsia="Consolas"/>
          <w:color w:val="2D2D2D"/>
          <w:sz w:val="22"/>
          <w:szCs w:val="40"/>
        </w:rPr>
        <w:t xml:space="preserve">  }</w:t>
      </w:r>
    </w:p>
    <w:p w14:paraId="5F49651D">
      <w:pPr>
        <w:spacing w:before="0" w:after="0" w:line="260" w:lineRule="exact"/>
        <w:rPr>
          <w:sz w:val="36"/>
          <w:szCs w:val="40"/>
        </w:rPr>
      </w:pPr>
      <w:r>
        <w:rPr>
          <w:rFonts w:ascii="Consolas" w:hAnsi="Consolas" w:eastAsia="Consolas"/>
          <w:color w:val="2D2D2D"/>
          <w:sz w:val="22"/>
          <w:szCs w:val="40"/>
        </w:rPr>
        <w:t xml:space="preserve"> </w:t>
      </w:r>
    </w:p>
    <w:p w14:paraId="16102584">
      <w:pPr>
        <w:spacing w:before="0" w:after="0" w:line="260" w:lineRule="exact"/>
        <w:rPr>
          <w:sz w:val="36"/>
          <w:szCs w:val="40"/>
        </w:rPr>
      </w:pPr>
      <w:r>
        <w:rPr>
          <w:rFonts w:ascii="Consolas" w:hAnsi="Consolas" w:eastAsia="Consolas"/>
          <w:color w:val="2D2D2D"/>
          <w:sz w:val="22"/>
          <w:szCs w:val="40"/>
        </w:rPr>
        <w:t xml:space="preserve">  // Bar chart</w:t>
      </w:r>
    </w:p>
    <w:p w14:paraId="10626F74">
      <w:pPr>
        <w:spacing w:before="0" w:after="0" w:line="260" w:lineRule="exact"/>
        <w:rPr>
          <w:sz w:val="36"/>
          <w:szCs w:val="40"/>
        </w:rPr>
      </w:pPr>
      <w:r>
        <w:rPr>
          <w:rFonts w:ascii="Consolas" w:hAnsi="Consolas" w:eastAsia="Consolas"/>
          <w:color w:val="2D2D2D"/>
          <w:sz w:val="22"/>
          <w:szCs w:val="40"/>
        </w:rPr>
        <w:t xml:space="preserve">  return {</w:t>
      </w:r>
    </w:p>
    <w:p w14:paraId="1ADB70C8">
      <w:pPr>
        <w:spacing w:before="0" w:after="0" w:line="260" w:lineRule="exact"/>
        <w:rPr>
          <w:sz w:val="36"/>
          <w:szCs w:val="40"/>
        </w:rPr>
      </w:pPr>
      <w:r>
        <w:rPr>
          <w:rFonts w:ascii="Consolas" w:hAnsi="Consolas" w:eastAsia="Consolas"/>
          <w:color w:val="2D2D2D"/>
          <w:sz w:val="22"/>
          <w:szCs w:val="40"/>
        </w:rPr>
        <w:t xml:space="preserve">    ...baseOption,</w:t>
      </w:r>
    </w:p>
    <w:p w14:paraId="1A19F47E">
      <w:pPr>
        <w:spacing w:before="0" w:after="0" w:line="260" w:lineRule="exact"/>
        <w:rPr>
          <w:sz w:val="36"/>
          <w:szCs w:val="40"/>
        </w:rPr>
      </w:pPr>
      <w:r>
        <w:rPr>
          <w:rFonts w:ascii="Consolas" w:hAnsi="Consolas" w:eastAsia="Consolas"/>
          <w:color w:val="2D2D2D"/>
          <w:sz w:val="22"/>
          <w:szCs w:val="40"/>
        </w:rPr>
        <w:t xml:space="preserve">    grid: { left: 40, right: 20, top: 10, bottom: 40 },</w:t>
      </w:r>
    </w:p>
    <w:p w14:paraId="380DF461">
      <w:pPr>
        <w:spacing w:before="0" w:after="0" w:line="260" w:lineRule="exact"/>
        <w:rPr>
          <w:sz w:val="36"/>
          <w:szCs w:val="40"/>
        </w:rPr>
      </w:pPr>
      <w:r>
        <w:rPr>
          <w:rFonts w:ascii="Consolas" w:hAnsi="Consolas" w:eastAsia="Consolas"/>
          <w:color w:val="2D2D2D"/>
          <w:sz w:val="22"/>
          <w:szCs w:val="40"/>
        </w:rPr>
        <w:t xml:space="preserve">    xAxis: {</w:t>
      </w:r>
    </w:p>
    <w:p w14:paraId="75E82623">
      <w:pPr>
        <w:spacing w:before="0" w:after="0" w:line="260" w:lineRule="exact"/>
        <w:rPr>
          <w:sz w:val="36"/>
          <w:szCs w:val="40"/>
        </w:rPr>
      </w:pPr>
      <w:r>
        <w:rPr>
          <w:rFonts w:ascii="Consolas" w:hAnsi="Consolas" w:eastAsia="Consolas"/>
          <w:color w:val="2D2D2D"/>
          <w:sz w:val="22"/>
          <w:szCs w:val="40"/>
        </w:rPr>
        <w:t xml:space="preserve">      type: 'category',</w:t>
      </w:r>
    </w:p>
    <w:p w14:paraId="40EBB509">
      <w:pPr>
        <w:spacing w:before="0" w:after="0" w:line="260" w:lineRule="exact"/>
        <w:rPr>
          <w:sz w:val="36"/>
          <w:szCs w:val="40"/>
        </w:rPr>
      </w:pPr>
      <w:r>
        <w:rPr>
          <w:rFonts w:ascii="Consolas" w:hAnsi="Consolas" w:eastAsia="Consolas"/>
          <w:color w:val="2D2D2D"/>
          <w:sz w:val="22"/>
          <w:szCs w:val="40"/>
        </w:rPr>
        <w:t xml:space="preserve">      data: items.map(d =&gt; d.name),</w:t>
      </w:r>
    </w:p>
    <w:p w14:paraId="4DE579B4">
      <w:pPr>
        <w:spacing w:before="0" w:after="0" w:line="260" w:lineRule="exact"/>
        <w:rPr>
          <w:sz w:val="36"/>
          <w:szCs w:val="40"/>
        </w:rPr>
      </w:pPr>
      <w:r>
        <w:rPr>
          <w:rFonts w:ascii="Consolas" w:hAnsi="Consolas" w:eastAsia="Consolas"/>
          <w:color w:val="2D2D2D"/>
          <w:sz w:val="22"/>
          <w:szCs w:val="40"/>
        </w:rPr>
        <w:t xml:space="preserve">      axisLabel: { fontSize: 11 }</w:t>
      </w:r>
    </w:p>
    <w:p w14:paraId="76DBF745">
      <w:pPr>
        <w:spacing w:before="0" w:after="0" w:line="260" w:lineRule="exact"/>
        <w:rPr>
          <w:sz w:val="36"/>
          <w:szCs w:val="40"/>
        </w:rPr>
      </w:pPr>
      <w:r>
        <w:rPr>
          <w:rFonts w:ascii="Consolas" w:hAnsi="Consolas" w:eastAsia="Consolas"/>
          <w:color w:val="2D2D2D"/>
          <w:sz w:val="22"/>
          <w:szCs w:val="40"/>
        </w:rPr>
        <w:t xml:space="preserve">    },</w:t>
      </w:r>
    </w:p>
    <w:p w14:paraId="221444BE">
      <w:pPr>
        <w:spacing w:before="0" w:after="0" w:line="260" w:lineRule="exact"/>
        <w:rPr>
          <w:sz w:val="36"/>
          <w:szCs w:val="40"/>
        </w:rPr>
      </w:pPr>
      <w:r>
        <w:rPr>
          <w:rFonts w:ascii="Consolas" w:hAnsi="Consolas" w:eastAsia="Consolas"/>
          <w:color w:val="2D2D2D"/>
          <w:sz w:val="22"/>
          <w:szCs w:val="40"/>
        </w:rPr>
        <w:t xml:space="preserve">    yAxis: {</w:t>
      </w:r>
    </w:p>
    <w:p w14:paraId="279495B0">
      <w:pPr>
        <w:spacing w:before="0" w:after="0" w:line="260" w:lineRule="exact"/>
        <w:rPr>
          <w:sz w:val="36"/>
          <w:szCs w:val="40"/>
        </w:rPr>
      </w:pPr>
      <w:r>
        <w:rPr>
          <w:rFonts w:ascii="Consolas" w:hAnsi="Consolas" w:eastAsia="Consolas"/>
          <w:color w:val="2D2D2D"/>
          <w:sz w:val="22"/>
          <w:szCs w:val="40"/>
        </w:rPr>
        <w:t xml:space="preserve">      type: 'value',</w:t>
      </w:r>
    </w:p>
    <w:p w14:paraId="218B739F">
      <w:pPr>
        <w:spacing w:before="0" w:after="0" w:line="260" w:lineRule="exact"/>
        <w:rPr>
          <w:sz w:val="36"/>
          <w:szCs w:val="40"/>
        </w:rPr>
      </w:pPr>
      <w:r>
        <w:rPr>
          <w:rFonts w:ascii="Consolas" w:hAnsi="Consolas" w:eastAsia="Consolas"/>
          <w:color w:val="2D2D2D"/>
          <w:sz w:val="22"/>
          <w:szCs w:val="40"/>
        </w:rPr>
        <w:t xml:space="preserve">      axisLabel: { fontSize: 11 }</w:t>
      </w:r>
    </w:p>
    <w:p w14:paraId="26F732A5">
      <w:pPr>
        <w:spacing w:before="0" w:after="0" w:line="260" w:lineRule="exact"/>
        <w:rPr>
          <w:sz w:val="36"/>
          <w:szCs w:val="40"/>
        </w:rPr>
      </w:pPr>
      <w:r>
        <w:rPr>
          <w:rFonts w:ascii="Consolas" w:hAnsi="Consolas" w:eastAsia="Consolas"/>
          <w:color w:val="2D2D2D"/>
          <w:sz w:val="22"/>
          <w:szCs w:val="40"/>
        </w:rPr>
        <w:t xml:space="preserve">    },</w:t>
      </w:r>
    </w:p>
    <w:p w14:paraId="23D9C1D4">
      <w:pPr>
        <w:spacing w:before="0" w:after="0" w:line="260" w:lineRule="exact"/>
        <w:rPr>
          <w:sz w:val="36"/>
          <w:szCs w:val="40"/>
        </w:rPr>
      </w:pPr>
      <w:r>
        <w:rPr>
          <w:rFonts w:ascii="Consolas" w:hAnsi="Consolas" w:eastAsia="Consolas"/>
          <w:color w:val="2D2D2D"/>
          <w:sz w:val="22"/>
          <w:szCs w:val="40"/>
        </w:rPr>
        <w:t xml:space="preserve">    series: [{</w:t>
      </w:r>
    </w:p>
    <w:p w14:paraId="551C8225">
      <w:pPr>
        <w:spacing w:before="0" w:after="0" w:line="260" w:lineRule="exact"/>
        <w:rPr>
          <w:sz w:val="36"/>
          <w:szCs w:val="40"/>
        </w:rPr>
      </w:pPr>
      <w:r>
        <w:rPr>
          <w:rFonts w:ascii="Consolas" w:hAnsi="Consolas" w:eastAsia="Consolas"/>
          <w:color w:val="2D2D2D"/>
          <w:sz w:val="22"/>
          <w:szCs w:val="40"/>
        </w:rPr>
        <w:t xml:space="preserve">      type: 'bar',</w:t>
      </w:r>
    </w:p>
    <w:p w14:paraId="336BA80E">
      <w:pPr>
        <w:spacing w:before="0" w:after="0" w:line="260" w:lineRule="exact"/>
        <w:rPr>
          <w:sz w:val="36"/>
          <w:szCs w:val="40"/>
        </w:rPr>
      </w:pPr>
      <w:r>
        <w:rPr>
          <w:rFonts w:ascii="Consolas" w:hAnsi="Consolas" w:eastAsia="Consolas"/>
          <w:color w:val="2D2D2D"/>
          <w:sz w:val="22"/>
          <w:szCs w:val="40"/>
        </w:rPr>
        <w:t xml:space="preserve">      data: items,</w:t>
      </w:r>
    </w:p>
    <w:p w14:paraId="0086951D">
      <w:pPr>
        <w:spacing w:before="0" w:after="0" w:line="260" w:lineRule="exact"/>
        <w:rPr>
          <w:sz w:val="36"/>
          <w:szCs w:val="40"/>
        </w:rPr>
      </w:pPr>
      <w:r>
        <w:rPr>
          <w:rFonts w:ascii="Consolas" w:hAnsi="Consolas" w:eastAsia="Consolas"/>
          <w:color w:val="2D2D2D"/>
          <w:sz w:val="22"/>
          <w:szCs w:val="40"/>
        </w:rPr>
        <w:t xml:space="preserve">      barWidth: '50%',</w:t>
      </w:r>
    </w:p>
    <w:p w14:paraId="3225A75D">
      <w:pPr>
        <w:spacing w:before="0" w:after="0" w:line="260" w:lineRule="exact"/>
        <w:rPr>
          <w:sz w:val="36"/>
          <w:szCs w:val="40"/>
        </w:rPr>
      </w:pPr>
      <w:r>
        <w:rPr>
          <w:rFonts w:ascii="Consolas" w:hAnsi="Consolas" w:eastAsia="Consolas"/>
          <w:color w:val="2D2D2D"/>
          <w:sz w:val="22"/>
          <w:szCs w:val="40"/>
        </w:rPr>
        <w:t xml:space="preserve">      emphasis: {</w:t>
      </w:r>
    </w:p>
    <w:p w14:paraId="622F410A">
      <w:pPr>
        <w:spacing w:before="0" w:after="0" w:line="260" w:lineRule="exact"/>
        <w:rPr>
          <w:sz w:val="36"/>
          <w:szCs w:val="40"/>
        </w:rPr>
      </w:pPr>
      <w:r>
        <w:rPr>
          <w:rFonts w:ascii="Consolas" w:hAnsi="Consolas" w:eastAsia="Consolas"/>
          <w:color w:val="2D2D2D"/>
          <w:sz w:val="22"/>
          <w:szCs w:val="40"/>
        </w:rPr>
        <w:t xml:space="preserve">        itemStyle: { borderRadius: 4 }</w:t>
      </w:r>
    </w:p>
    <w:p w14:paraId="7478B337">
      <w:pPr>
        <w:spacing w:before="0" w:after="0" w:line="260" w:lineRule="exact"/>
        <w:rPr>
          <w:sz w:val="36"/>
          <w:szCs w:val="40"/>
        </w:rPr>
      </w:pPr>
      <w:r>
        <w:rPr>
          <w:rFonts w:ascii="Consolas" w:hAnsi="Consolas" w:eastAsia="Consolas"/>
          <w:color w:val="2D2D2D"/>
          <w:sz w:val="22"/>
          <w:szCs w:val="40"/>
        </w:rPr>
        <w:t xml:space="preserve">      }</w:t>
      </w:r>
    </w:p>
    <w:p w14:paraId="2EB22E72">
      <w:pPr>
        <w:spacing w:before="0" w:after="0" w:line="260" w:lineRule="exact"/>
        <w:rPr>
          <w:sz w:val="36"/>
          <w:szCs w:val="40"/>
        </w:rPr>
      </w:pPr>
      <w:r>
        <w:rPr>
          <w:rFonts w:ascii="Consolas" w:hAnsi="Consolas" w:eastAsia="Consolas"/>
          <w:color w:val="2D2D2D"/>
          <w:sz w:val="22"/>
          <w:szCs w:val="40"/>
        </w:rPr>
        <w:t xml:space="preserve">    }]</w:t>
      </w:r>
    </w:p>
    <w:p w14:paraId="79922073">
      <w:pPr>
        <w:spacing w:before="0" w:after="0" w:line="260" w:lineRule="exact"/>
        <w:rPr>
          <w:sz w:val="36"/>
          <w:szCs w:val="40"/>
        </w:rPr>
      </w:pPr>
      <w:r>
        <w:rPr>
          <w:rFonts w:ascii="Consolas" w:hAnsi="Consolas" w:eastAsia="Consolas"/>
          <w:color w:val="2D2D2D"/>
          <w:sz w:val="22"/>
          <w:szCs w:val="40"/>
        </w:rPr>
        <w:t xml:space="preserve">  }</w:t>
      </w:r>
    </w:p>
    <w:p w14:paraId="3DE6CAEA">
      <w:pPr>
        <w:spacing w:before="0" w:after="0" w:line="260" w:lineRule="exact"/>
        <w:rPr>
          <w:sz w:val="36"/>
          <w:szCs w:val="40"/>
        </w:rPr>
      </w:pPr>
      <w:r>
        <w:rPr>
          <w:rFonts w:ascii="Consolas" w:hAnsi="Consolas" w:eastAsia="Consolas"/>
          <w:color w:val="2D2D2D"/>
          <w:sz w:val="22"/>
          <w:szCs w:val="40"/>
        </w:rPr>
        <w:t>})</w:t>
      </w:r>
    </w:p>
    <w:p w14:paraId="782C2175">
      <w:pPr>
        <w:spacing w:before="0" w:after="0" w:line="260" w:lineRule="exact"/>
        <w:rPr>
          <w:sz w:val="36"/>
          <w:szCs w:val="40"/>
        </w:rPr>
      </w:pPr>
      <w:r>
        <w:rPr>
          <w:rFonts w:ascii="Consolas" w:hAnsi="Consolas" w:eastAsia="Consolas"/>
          <w:color w:val="2D2D2D"/>
          <w:sz w:val="22"/>
          <w:szCs w:val="40"/>
        </w:rPr>
        <w:t>&lt;/script&gt;</w:t>
      </w:r>
    </w:p>
    <w:p w14:paraId="3D250373">
      <w:pPr>
        <w:spacing w:before="0" w:after="0" w:line="260" w:lineRule="exact"/>
        <w:rPr>
          <w:sz w:val="36"/>
          <w:szCs w:val="40"/>
        </w:rPr>
      </w:pPr>
      <w:r>
        <w:rPr>
          <w:rFonts w:ascii="Consolas" w:hAnsi="Consolas" w:eastAsia="Consolas"/>
          <w:color w:val="2D2D2D"/>
          <w:sz w:val="22"/>
          <w:szCs w:val="40"/>
        </w:rPr>
        <w:t xml:space="preserve"> </w:t>
      </w:r>
    </w:p>
    <w:p w14:paraId="7DF71EAD">
      <w:pPr>
        <w:rPr>
          <w:sz w:val="36"/>
          <w:szCs w:val="40"/>
        </w:rPr>
      </w:pPr>
    </w:p>
    <w:p w14:paraId="493E7406">
      <w:pPr>
        <w:spacing w:before="200" w:after="40"/>
        <w:rPr>
          <w:sz w:val="36"/>
          <w:szCs w:val="40"/>
        </w:rPr>
      </w:pPr>
      <w:r>
        <w:rPr>
          <w:b/>
          <w:color w:val="1A56DB"/>
          <w:sz w:val="28"/>
          <w:szCs w:val="40"/>
        </w:rPr>
        <w:t>// frontend\src\components\charts\TrendChart.vue</w:t>
      </w:r>
    </w:p>
    <w:p w14:paraId="186D472B">
      <w:pPr>
        <w:spacing w:before="0" w:after="0" w:line="260" w:lineRule="exact"/>
        <w:rPr>
          <w:sz w:val="36"/>
          <w:szCs w:val="40"/>
        </w:rPr>
      </w:pPr>
      <w:r>
        <w:rPr>
          <w:rFonts w:ascii="Consolas" w:hAnsi="Consolas" w:eastAsia="Consolas"/>
          <w:color w:val="2D2D2D"/>
          <w:sz w:val="22"/>
          <w:szCs w:val="40"/>
        </w:rPr>
        <w:t>&lt;template&gt;</w:t>
      </w:r>
    </w:p>
    <w:p w14:paraId="6CF7F904">
      <w:pPr>
        <w:spacing w:before="0" w:after="0" w:line="260" w:lineRule="exact"/>
        <w:rPr>
          <w:sz w:val="36"/>
          <w:szCs w:val="40"/>
        </w:rPr>
      </w:pPr>
      <w:r>
        <w:rPr>
          <w:rFonts w:ascii="Consolas" w:hAnsi="Consolas" w:eastAsia="Consolas"/>
          <w:color w:val="2D2D2D"/>
          <w:sz w:val="22"/>
          <w:szCs w:val="40"/>
        </w:rPr>
        <w:t xml:space="preserve">  &lt;BaseChart</w:t>
      </w:r>
    </w:p>
    <w:p w14:paraId="42F8DF9D">
      <w:pPr>
        <w:spacing w:before="0" w:after="0" w:line="260" w:lineRule="exact"/>
        <w:rPr>
          <w:sz w:val="36"/>
          <w:szCs w:val="40"/>
        </w:rPr>
      </w:pPr>
      <w:r>
        <w:rPr>
          <w:rFonts w:ascii="Consolas" w:hAnsi="Consolas" w:eastAsia="Consolas"/>
          <w:color w:val="2D2D2D"/>
          <w:sz w:val="22"/>
          <w:szCs w:val="40"/>
        </w:rPr>
        <w:t xml:space="preserve">    ref="chart"</w:t>
      </w:r>
    </w:p>
    <w:p w14:paraId="0974A0C4">
      <w:pPr>
        <w:spacing w:before="0" w:after="0" w:line="260" w:lineRule="exact"/>
        <w:rPr>
          <w:sz w:val="36"/>
          <w:szCs w:val="40"/>
        </w:rPr>
      </w:pPr>
      <w:r>
        <w:rPr>
          <w:rFonts w:ascii="Consolas" w:hAnsi="Consolas" w:eastAsia="Consolas"/>
          <w:color w:val="2D2D2D"/>
          <w:sz w:val="22"/>
          <w:szCs w:val="40"/>
        </w:rPr>
        <w:t xml:space="preserve">    :option="chartOption"</w:t>
      </w:r>
    </w:p>
    <w:p w14:paraId="0ECDDFD8">
      <w:pPr>
        <w:spacing w:before="0" w:after="0" w:line="260" w:lineRule="exact"/>
        <w:rPr>
          <w:sz w:val="36"/>
          <w:szCs w:val="40"/>
        </w:rPr>
      </w:pPr>
      <w:r>
        <w:rPr>
          <w:rFonts w:ascii="Consolas" w:hAnsi="Consolas" w:eastAsia="Consolas"/>
          <w:color w:val="2D2D2D"/>
          <w:sz w:val="22"/>
          <w:szCs w:val="40"/>
        </w:rPr>
        <w:t xml:space="preserve">    :height="height"</w:t>
      </w:r>
    </w:p>
    <w:p w14:paraId="3ED674ED">
      <w:pPr>
        <w:spacing w:before="0" w:after="0" w:line="260" w:lineRule="exact"/>
        <w:rPr>
          <w:sz w:val="36"/>
          <w:szCs w:val="40"/>
        </w:rPr>
      </w:pPr>
      <w:r>
        <w:rPr>
          <w:rFonts w:ascii="Consolas" w:hAnsi="Consolas" w:eastAsia="Consolas"/>
          <w:color w:val="2D2D2D"/>
          <w:sz w:val="22"/>
          <w:szCs w:val="40"/>
        </w:rPr>
        <w:t xml:space="preserve">    :loading="loading"</w:t>
      </w:r>
    </w:p>
    <w:p w14:paraId="7E559EAF">
      <w:pPr>
        <w:spacing w:before="0" w:after="0" w:line="260" w:lineRule="exact"/>
        <w:rPr>
          <w:sz w:val="36"/>
          <w:szCs w:val="40"/>
        </w:rPr>
      </w:pPr>
      <w:r>
        <w:rPr>
          <w:rFonts w:ascii="Consolas" w:hAnsi="Consolas" w:eastAsia="Consolas"/>
          <w:color w:val="2D2D2D"/>
          <w:sz w:val="22"/>
          <w:szCs w:val="40"/>
        </w:rPr>
        <w:t xml:space="preserve">    @chart-click="$emit('click', $event)"</w:t>
      </w:r>
    </w:p>
    <w:p w14:paraId="10578760">
      <w:pPr>
        <w:spacing w:before="0" w:after="0" w:line="260" w:lineRule="exact"/>
        <w:rPr>
          <w:sz w:val="36"/>
          <w:szCs w:val="40"/>
        </w:rPr>
      </w:pPr>
      <w:r>
        <w:rPr>
          <w:rFonts w:ascii="Consolas" w:hAnsi="Consolas" w:eastAsia="Consolas"/>
          <w:color w:val="2D2D2D"/>
          <w:sz w:val="22"/>
          <w:szCs w:val="40"/>
        </w:rPr>
        <w:t xml:space="preserve">  /&gt;</w:t>
      </w:r>
    </w:p>
    <w:p w14:paraId="14376F54">
      <w:pPr>
        <w:spacing w:before="0" w:after="0" w:line="260" w:lineRule="exact"/>
        <w:rPr>
          <w:sz w:val="36"/>
          <w:szCs w:val="40"/>
        </w:rPr>
      </w:pPr>
      <w:r>
        <w:rPr>
          <w:rFonts w:ascii="Consolas" w:hAnsi="Consolas" w:eastAsia="Consolas"/>
          <w:color w:val="2D2D2D"/>
          <w:sz w:val="22"/>
          <w:szCs w:val="40"/>
        </w:rPr>
        <w:t>&lt;/template&gt;</w:t>
      </w:r>
    </w:p>
    <w:p w14:paraId="7A5C8579">
      <w:pPr>
        <w:spacing w:before="0" w:after="0" w:line="260" w:lineRule="exact"/>
        <w:rPr>
          <w:sz w:val="36"/>
          <w:szCs w:val="40"/>
        </w:rPr>
      </w:pPr>
      <w:r>
        <w:rPr>
          <w:rFonts w:ascii="Consolas" w:hAnsi="Consolas" w:eastAsia="Consolas"/>
          <w:color w:val="2D2D2D"/>
          <w:sz w:val="22"/>
          <w:szCs w:val="40"/>
        </w:rPr>
        <w:t xml:space="preserve"> </w:t>
      </w:r>
    </w:p>
    <w:p w14:paraId="4A91983F">
      <w:pPr>
        <w:spacing w:before="0" w:after="0" w:line="260" w:lineRule="exact"/>
        <w:rPr>
          <w:sz w:val="36"/>
          <w:szCs w:val="40"/>
        </w:rPr>
      </w:pPr>
      <w:r>
        <w:rPr>
          <w:rFonts w:ascii="Consolas" w:hAnsi="Consolas" w:eastAsia="Consolas"/>
          <w:color w:val="2D2D2D"/>
          <w:sz w:val="22"/>
          <w:szCs w:val="40"/>
        </w:rPr>
        <w:t>&lt;script setup&gt;</w:t>
      </w:r>
    </w:p>
    <w:p w14:paraId="4CCB887A">
      <w:pPr>
        <w:spacing w:before="0" w:after="0" w:line="260" w:lineRule="exact"/>
        <w:rPr>
          <w:sz w:val="36"/>
          <w:szCs w:val="40"/>
        </w:rPr>
      </w:pPr>
      <w:r>
        <w:rPr>
          <w:rFonts w:ascii="Consolas" w:hAnsi="Consolas" w:eastAsia="Consolas"/>
          <w:color w:val="2D2D2D"/>
          <w:sz w:val="22"/>
          <w:szCs w:val="40"/>
        </w:rPr>
        <w:t>import { computed } from 'vue'</w:t>
      </w:r>
    </w:p>
    <w:p w14:paraId="5438BE27">
      <w:pPr>
        <w:spacing w:before="0" w:after="0" w:line="260" w:lineRule="exact"/>
        <w:rPr>
          <w:sz w:val="36"/>
          <w:szCs w:val="40"/>
        </w:rPr>
      </w:pPr>
      <w:r>
        <w:rPr>
          <w:rFonts w:ascii="Consolas" w:hAnsi="Consolas" w:eastAsia="Consolas"/>
          <w:color w:val="2D2D2D"/>
          <w:sz w:val="22"/>
          <w:szCs w:val="40"/>
        </w:rPr>
        <w:t>import BaseChart from './BaseChart.vue'</w:t>
      </w:r>
    </w:p>
    <w:p w14:paraId="6FD01E4C">
      <w:pPr>
        <w:spacing w:before="0" w:after="0" w:line="260" w:lineRule="exact"/>
        <w:rPr>
          <w:sz w:val="36"/>
          <w:szCs w:val="40"/>
        </w:rPr>
      </w:pPr>
      <w:r>
        <w:rPr>
          <w:rFonts w:ascii="Consolas" w:hAnsi="Consolas" w:eastAsia="Consolas"/>
          <w:color w:val="2D2D2D"/>
          <w:sz w:val="22"/>
          <w:szCs w:val="40"/>
        </w:rPr>
        <w:t xml:space="preserve"> </w:t>
      </w:r>
    </w:p>
    <w:p w14:paraId="4C35F313">
      <w:pPr>
        <w:spacing w:before="0" w:after="0" w:line="260" w:lineRule="exact"/>
        <w:rPr>
          <w:sz w:val="36"/>
          <w:szCs w:val="40"/>
        </w:rPr>
      </w:pPr>
      <w:r>
        <w:rPr>
          <w:rFonts w:ascii="Consolas" w:hAnsi="Consolas" w:eastAsia="Consolas"/>
          <w:color w:val="2D2D2D"/>
          <w:sz w:val="22"/>
          <w:szCs w:val="40"/>
        </w:rPr>
        <w:t>const props = defineProps({</w:t>
      </w:r>
    </w:p>
    <w:p w14:paraId="76E09172">
      <w:pPr>
        <w:spacing w:before="0" w:after="0" w:line="260" w:lineRule="exact"/>
        <w:rPr>
          <w:sz w:val="36"/>
          <w:szCs w:val="40"/>
        </w:rPr>
      </w:pPr>
      <w:r>
        <w:rPr>
          <w:rFonts w:ascii="Consolas" w:hAnsi="Consolas" w:eastAsia="Consolas"/>
          <w:color w:val="2D2D2D"/>
          <w:sz w:val="22"/>
          <w:szCs w:val="40"/>
        </w:rPr>
        <w:t xml:space="preserve">  xData: { type: Array, default: () =&gt; [] },</w:t>
      </w:r>
    </w:p>
    <w:p w14:paraId="6FA4F2F6">
      <w:pPr>
        <w:spacing w:before="0" w:after="0" w:line="260" w:lineRule="exact"/>
        <w:rPr>
          <w:sz w:val="36"/>
          <w:szCs w:val="40"/>
        </w:rPr>
      </w:pPr>
      <w:r>
        <w:rPr>
          <w:rFonts w:ascii="Consolas" w:hAnsi="Consolas" w:eastAsia="Consolas"/>
          <w:color w:val="2D2D2D"/>
          <w:sz w:val="22"/>
          <w:szCs w:val="40"/>
        </w:rPr>
        <w:t xml:space="preserve">  series: { type: Array, default: () =&gt; [] },</w:t>
      </w:r>
    </w:p>
    <w:p w14:paraId="0F1CBE1E">
      <w:pPr>
        <w:spacing w:before="0" w:after="0" w:line="260" w:lineRule="exact"/>
        <w:rPr>
          <w:sz w:val="36"/>
          <w:szCs w:val="40"/>
        </w:rPr>
      </w:pPr>
      <w:r>
        <w:rPr>
          <w:rFonts w:ascii="Consolas" w:hAnsi="Consolas" w:eastAsia="Consolas"/>
          <w:color w:val="2D2D2D"/>
          <w:sz w:val="22"/>
          <w:szCs w:val="40"/>
        </w:rPr>
        <w:t xml:space="preserve">  height: { type: [String, Number], default: '300px' },</w:t>
      </w:r>
    </w:p>
    <w:p w14:paraId="74496B49">
      <w:pPr>
        <w:spacing w:before="0" w:after="0" w:line="260" w:lineRule="exact"/>
        <w:rPr>
          <w:sz w:val="36"/>
          <w:szCs w:val="40"/>
        </w:rPr>
      </w:pPr>
      <w:r>
        <w:rPr>
          <w:rFonts w:ascii="Consolas" w:hAnsi="Consolas" w:eastAsia="Consolas"/>
          <w:color w:val="2D2D2D"/>
          <w:sz w:val="22"/>
          <w:szCs w:val="40"/>
        </w:rPr>
        <w:t xml:space="preserve">  loading: { type: Boolean, default: false },</w:t>
      </w:r>
    </w:p>
    <w:p w14:paraId="6315C7B8">
      <w:pPr>
        <w:spacing w:before="0" w:after="0" w:line="260" w:lineRule="exact"/>
        <w:rPr>
          <w:sz w:val="36"/>
          <w:szCs w:val="40"/>
        </w:rPr>
      </w:pPr>
      <w:r>
        <w:rPr>
          <w:rFonts w:ascii="Consolas" w:hAnsi="Consolas" w:eastAsia="Consolas"/>
          <w:color w:val="2D2D2D"/>
          <w:sz w:val="22"/>
          <w:szCs w:val="40"/>
        </w:rPr>
        <w:t xml:space="preserve">  smooth: { type: Boolean, default: true },</w:t>
      </w:r>
    </w:p>
    <w:p w14:paraId="177855EE">
      <w:pPr>
        <w:spacing w:before="0" w:after="0" w:line="260" w:lineRule="exact"/>
        <w:rPr>
          <w:sz w:val="36"/>
          <w:szCs w:val="40"/>
        </w:rPr>
      </w:pPr>
      <w:r>
        <w:rPr>
          <w:rFonts w:ascii="Consolas" w:hAnsi="Consolas" w:eastAsia="Consolas"/>
          <w:color w:val="2D2D2D"/>
          <w:sz w:val="22"/>
          <w:szCs w:val="40"/>
        </w:rPr>
        <w:t xml:space="preserve">  showArea: { type: Boolean, default: false },</w:t>
      </w:r>
    </w:p>
    <w:p w14:paraId="2C96A139">
      <w:pPr>
        <w:spacing w:before="0" w:after="0" w:line="260" w:lineRule="exact"/>
        <w:rPr>
          <w:sz w:val="36"/>
          <w:szCs w:val="40"/>
        </w:rPr>
      </w:pPr>
      <w:r>
        <w:rPr>
          <w:rFonts w:ascii="Consolas" w:hAnsi="Consolas" w:eastAsia="Consolas"/>
          <w:color w:val="2D2D2D"/>
          <w:sz w:val="22"/>
          <w:szCs w:val="40"/>
        </w:rPr>
        <w:t xml:space="preserve">  showLegend: { type: Boolean, default: true }</w:t>
      </w:r>
    </w:p>
    <w:p w14:paraId="2C22D9CB">
      <w:pPr>
        <w:spacing w:before="0" w:after="0" w:line="260" w:lineRule="exact"/>
        <w:rPr>
          <w:sz w:val="36"/>
          <w:szCs w:val="40"/>
        </w:rPr>
      </w:pPr>
      <w:r>
        <w:rPr>
          <w:rFonts w:ascii="Consolas" w:hAnsi="Consolas" w:eastAsia="Consolas"/>
          <w:color w:val="2D2D2D"/>
          <w:sz w:val="22"/>
          <w:szCs w:val="40"/>
        </w:rPr>
        <w:t>})</w:t>
      </w:r>
    </w:p>
    <w:p w14:paraId="3CA24F77">
      <w:pPr>
        <w:spacing w:before="0" w:after="0" w:line="260" w:lineRule="exact"/>
        <w:rPr>
          <w:sz w:val="36"/>
          <w:szCs w:val="40"/>
        </w:rPr>
      </w:pPr>
      <w:r>
        <w:rPr>
          <w:rFonts w:ascii="Consolas" w:hAnsi="Consolas" w:eastAsia="Consolas"/>
          <w:color w:val="2D2D2D"/>
          <w:sz w:val="22"/>
          <w:szCs w:val="40"/>
        </w:rPr>
        <w:t xml:space="preserve"> </w:t>
      </w:r>
    </w:p>
    <w:p w14:paraId="161737FE">
      <w:pPr>
        <w:spacing w:before="0" w:after="0" w:line="260" w:lineRule="exact"/>
        <w:rPr>
          <w:sz w:val="36"/>
          <w:szCs w:val="40"/>
        </w:rPr>
      </w:pPr>
      <w:r>
        <w:rPr>
          <w:rFonts w:ascii="Consolas" w:hAnsi="Consolas" w:eastAsia="Consolas"/>
          <w:color w:val="2D2D2D"/>
          <w:sz w:val="22"/>
          <w:szCs w:val="40"/>
        </w:rPr>
        <w:t>defineEmits(['click'])</w:t>
      </w:r>
    </w:p>
    <w:p w14:paraId="709C2A1E">
      <w:pPr>
        <w:spacing w:before="0" w:after="0" w:line="260" w:lineRule="exact"/>
        <w:rPr>
          <w:sz w:val="36"/>
          <w:szCs w:val="40"/>
        </w:rPr>
      </w:pPr>
      <w:r>
        <w:rPr>
          <w:rFonts w:ascii="Consolas" w:hAnsi="Consolas" w:eastAsia="Consolas"/>
          <w:color w:val="2D2D2D"/>
          <w:sz w:val="22"/>
          <w:szCs w:val="40"/>
        </w:rPr>
        <w:t xml:space="preserve"> </w:t>
      </w:r>
    </w:p>
    <w:p w14:paraId="72C782A2">
      <w:pPr>
        <w:spacing w:before="0" w:after="0" w:line="260" w:lineRule="exact"/>
        <w:rPr>
          <w:sz w:val="36"/>
          <w:szCs w:val="40"/>
        </w:rPr>
      </w:pPr>
      <w:r>
        <w:rPr>
          <w:rFonts w:ascii="Consolas" w:hAnsi="Consolas" w:eastAsia="Consolas"/>
          <w:color w:val="2D2D2D"/>
          <w:sz w:val="22"/>
          <w:szCs w:val="40"/>
        </w:rPr>
        <w:t>const chartOption = computed(() =&gt; ({</w:t>
      </w:r>
    </w:p>
    <w:p w14:paraId="719A43FD">
      <w:pPr>
        <w:spacing w:before="0" w:after="0" w:line="260" w:lineRule="exact"/>
        <w:rPr>
          <w:sz w:val="36"/>
          <w:szCs w:val="40"/>
        </w:rPr>
      </w:pPr>
      <w:r>
        <w:rPr>
          <w:rFonts w:ascii="Consolas" w:hAnsi="Consolas" w:eastAsia="Consolas"/>
          <w:color w:val="2D2D2D"/>
          <w:sz w:val="22"/>
          <w:szCs w:val="40"/>
        </w:rPr>
        <w:t xml:space="preserve">  tooltip: {</w:t>
      </w:r>
    </w:p>
    <w:p w14:paraId="71ECC3C1">
      <w:pPr>
        <w:spacing w:before="0" w:after="0" w:line="260" w:lineRule="exact"/>
        <w:rPr>
          <w:sz w:val="36"/>
          <w:szCs w:val="40"/>
        </w:rPr>
      </w:pPr>
      <w:r>
        <w:rPr>
          <w:rFonts w:ascii="Consolas" w:hAnsi="Consolas" w:eastAsia="Consolas"/>
          <w:color w:val="2D2D2D"/>
          <w:sz w:val="22"/>
          <w:szCs w:val="40"/>
        </w:rPr>
        <w:t xml:space="preserve">    trigger: 'axis',</w:t>
      </w:r>
    </w:p>
    <w:p w14:paraId="53E1449C">
      <w:pPr>
        <w:spacing w:before="0" w:after="0" w:line="260" w:lineRule="exact"/>
        <w:rPr>
          <w:sz w:val="36"/>
          <w:szCs w:val="40"/>
        </w:rPr>
      </w:pPr>
      <w:r>
        <w:rPr>
          <w:rFonts w:ascii="Consolas" w:hAnsi="Consolas" w:eastAsia="Consolas"/>
          <w:color w:val="2D2D2D"/>
          <w:sz w:val="22"/>
          <w:szCs w:val="40"/>
        </w:rPr>
        <w:t xml:space="preserve">    formatter: (params) =&gt; {</w:t>
      </w:r>
    </w:p>
    <w:p w14:paraId="7068AC81">
      <w:pPr>
        <w:spacing w:before="0" w:after="0" w:line="260" w:lineRule="exact"/>
        <w:rPr>
          <w:sz w:val="36"/>
          <w:szCs w:val="40"/>
        </w:rPr>
      </w:pPr>
      <w:r>
        <w:rPr>
          <w:rFonts w:ascii="Consolas" w:hAnsi="Consolas" w:eastAsia="Consolas"/>
          <w:color w:val="2D2D2D"/>
          <w:sz w:val="22"/>
          <w:szCs w:val="40"/>
        </w:rPr>
        <w:t xml:space="preserve">      let html = `&lt;strong&gt;${params[0]?.axisValue || ''}&lt;/strong&gt;&lt;br/&gt;`</w:t>
      </w:r>
    </w:p>
    <w:p w14:paraId="6187D1FF">
      <w:pPr>
        <w:spacing w:before="0" w:after="0" w:line="260" w:lineRule="exact"/>
        <w:rPr>
          <w:sz w:val="36"/>
          <w:szCs w:val="40"/>
        </w:rPr>
      </w:pPr>
      <w:r>
        <w:rPr>
          <w:rFonts w:ascii="Consolas" w:hAnsi="Consolas" w:eastAsia="Consolas"/>
          <w:color w:val="2D2D2D"/>
          <w:sz w:val="22"/>
          <w:szCs w:val="40"/>
        </w:rPr>
        <w:t xml:space="preserve">      params.forEach(p =&gt; {</w:t>
      </w:r>
    </w:p>
    <w:p w14:paraId="5247E1BC">
      <w:pPr>
        <w:spacing w:before="0" w:after="0" w:line="260" w:lineRule="exact"/>
        <w:rPr>
          <w:sz w:val="36"/>
          <w:szCs w:val="40"/>
        </w:rPr>
      </w:pPr>
      <w:r>
        <w:rPr>
          <w:rFonts w:ascii="Consolas" w:hAnsi="Consolas" w:eastAsia="Consolas"/>
          <w:color w:val="2D2D2D"/>
          <w:sz w:val="22"/>
          <w:szCs w:val="40"/>
        </w:rPr>
        <w:t xml:space="preserve">        html += `${p.marker} ${p.seriesName}: ${p.value}&lt;br/&gt;`</w:t>
      </w:r>
    </w:p>
    <w:p w14:paraId="5062C81B">
      <w:pPr>
        <w:spacing w:before="0" w:after="0" w:line="260" w:lineRule="exact"/>
        <w:rPr>
          <w:sz w:val="36"/>
          <w:szCs w:val="40"/>
        </w:rPr>
      </w:pPr>
      <w:r>
        <w:rPr>
          <w:rFonts w:ascii="Consolas" w:hAnsi="Consolas" w:eastAsia="Consolas"/>
          <w:color w:val="2D2D2D"/>
          <w:sz w:val="22"/>
          <w:szCs w:val="40"/>
        </w:rPr>
        <w:t xml:space="preserve">      })</w:t>
      </w:r>
    </w:p>
    <w:p w14:paraId="28AEAA98">
      <w:pPr>
        <w:spacing w:before="0" w:after="0" w:line="260" w:lineRule="exact"/>
        <w:rPr>
          <w:sz w:val="36"/>
          <w:szCs w:val="40"/>
        </w:rPr>
      </w:pPr>
      <w:r>
        <w:rPr>
          <w:rFonts w:ascii="Consolas" w:hAnsi="Consolas" w:eastAsia="Consolas"/>
          <w:color w:val="2D2D2D"/>
          <w:sz w:val="22"/>
          <w:szCs w:val="40"/>
        </w:rPr>
        <w:t xml:space="preserve">      return html</w:t>
      </w:r>
    </w:p>
    <w:p w14:paraId="0AFEFE64">
      <w:pPr>
        <w:spacing w:before="0" w:after="0" w:line="260" w:lineRule="exact"/>
        <w:rPr>
          <w:sz w:val="36"/>
          <w:szCs w:val="40"/>
        </w:rPr>
      </w:pPr>
      <w:r>
        <w:rPr>
          <w:rFonts w:ascii="Consolas" w:hAnsi="Consolas" w:eastAsia="Consolas"/>
          <w:color w:val="2D2D2D"/>
          <w:sz w:val="22"/>
          <w:szCs w:val="40"/>
        </w:rPr>
        <w:t xml:space="preserve">    }</w:t>
      </w:r>
    </w:p>
    <w:p w14:paraId="76B6A48B">
      <w:pPr>
        <w:spacing w:before="0" w:after="0" w:line="260" w:lineRule="exact"/>
        <w:rPr>
          <w:sz w:val="36"/>
          <w:szCs w:val="40"/>
        </w:rPr>
      </w:pPr>
      <w:r>
        <w:rPr>
          <w:rFonts w:ascii="Consolas" w:hAnsi="Consolas" w:eastAsia="Consolas"/>
          <w:color w:val="2D2D2D"/>
          <w:sz w:val="22"/>
          <w:szCs w:val="40"/>
        </w:rPr>
        <w:t xml:space="preserve">  },</w:t>
      </w:r>
    </w:p>
    <w:p w14:paraId="77467C6C">
      <w:pPr>
        <w:spacing w:before="0" w:after="0" w:line="260" w:lineRule="exact"/>
        <w:rPr>
          <w:sz w:val="36"/>
          <w:szCs w:val="40"/>
        </w:rPr>
      </w:pPr>
      <w:r>
        <w:rPr>
          <w:rFonts w:ascii="Consolas" w:hAnsi="Consolas" w:eastAsia="Consolas"/>
          <w:color w:val="2D2D2D"/>
          <w:sz w:val="22"/>
          <w:szCs w:val="40"/>
        </w:rPr>
        <w:t xml:space="preserve">  legend: props.showLegend</w:t>
      </w:r>
    </w:p>
    <w:p w14:paraId="7C1AD3E5">
      <w:pPr>
        <w:spacing w:before="0" w:after="0" w:line="260" w:lineRule="exact"/>
        <w:rPr>
          <w:sz w:val="36"/>
          <w:szCs w:val="40"/>
        </w:rPr>
      </w:pPr>
      <w:r>
        <w:rPr>
          <w:rFonts w:ascii="Consolas" w:hAnsi="Consolas" w:eastAsia="Consolas"/>
          <w:color w:val="2D2D2D"/>
          <w:sz w:val="22"/>
          <w:szCs w:val="40"/>
        </w:rPr>
        <w:t xml:space="preserve">    ? { bottom: 0, textStyle: { fontSize: 12 } }</w:t>
      </w:r>
    </w:p>
    <w:p w14:paraId="53C23A28">
      <w:pPr>
        <w:spacing w:before="0" w:after="0" w:line="260" w:lineRule="exact"/>
        <w:rPr>
          <w:sz w:val="36"/>
          <w:szCs w:val="40"/>
        </w:rPr>
      </w:pPr>
      <w:r>
        <w:rPr>
          <w:rFonts w:ascii="Consolas" w:hAnsi="Consolas" w:eastAsia="Consolas"/>
          <w:color w:val="2D2D2D"/>
          <w:sz w:val="22"/>
          <w:szCs w:val="40"/>
        </w:rPr>
        <w:t xml:space="preserve">    : { show: false },</w:t>
      </w:r>
    </w:p>
    <w:p w14:paraId="45ACDA32">
      <w:pPr>
        <w:spacing w:before="0" w:after="0" w:line="260" w:lineRule="exact"/>
        <w:rPr>
          <w:sz w:val="36"/>
          <w:szCs w:val="40"/>
        </w:rPr>
      </w:pPr>
      <w:r>
        <w:rPr>
          <w:rFonts w:ascii="Consolas" w:hAnsi="Consolas" w:eastAsia="Consolas"/>
          <w:color w:val="2D2D2D"/>
          <w:sz w:val="22"/>
          <w:szCs w:val="40"/>
        </w:rPr>
        <w:t xml:space="preserve">  grid: { left: 40, right: 20, top: 20, bottom: props.showLegend ? 40 : 20 },</w:t>
      </w:r>
    </w:p>
    <w:p w14:paraId="45522506">
      <w:pPr>
        <w:spacing w:before="0" w:after="0" w:line="260" w:lineRule="exact"/>
        <w:rPr>
          <w:sz w:val="36"/>
          <w:szCs w:val="40"/>
        </w:rPr>
      </w:pPr>
      <w:r>
        <w:rPr>
          <w:rFonts w:ascii="Consolas" w:hAnsi="Consolas" w:eastAsia="Consolas"/>
          <w:color w:val="2D2D2D"/>
          <w:sz w:val="22"/>
          <w:szCs w:val="40"/>
        </w:rPr>
        <w:t xml:space="preserve">  xAxis: {</w:t>
      </w:r>
    </w:p>
    <w:p w14:paraId="3E1D8B9D">
      <w:pPr>
        <w:spacing w:before="0" w:after="0" w:line="260" w:lineRule="exact"/>
        <w:rPr>
          <w:sz w:val="36"/>
          <w:szCs w:val="40"/>
        </w:rPr>
      </w:pPr>
      <w:r>
        <w:rPr>
          <w:rFonts w:ascii="Consolas" w:hAnsi="Consolas" w:eastAsia="Consolas"/>
          <w:color w:val="2D2D2D"/>
          <w:sz w:val="22"/>
          <w:szCs w:val="40"/>
        </w:rPr>
        <w:t xml:space="preserve">    type: 'category',</w:t>
      </w:r>
    </w:p>
    <w:p w14:paraId="7A64579B">
      <w:pPr>
        <w:spacing w:before="0" w:after="0" w:line="260" w:lineRule="exact"/>
        <w:rPr>
          <w:sz w:val="36"/>
          <w:szCs w:val="40"/>
        </w:rPr>
      </w:pPr>
      <w:r>
        <w:rPr>
          <w:rFonts w:ascii="Consolas" w:hAnsi="Consolas" w:eastAsia="Consolas"/>
          <w:color w:val="2D2D2D"/>
          <w:sz w:val="22"/>
          <w:szCs w:val="40"/>
        </w:rPr>
        <w:t xml:space="preserve">    data: props.xData,</w:t>
      </w:r>
    </w:p>
    <w:p w14:paraId="023A6554">
      <w:pPr>
        <w:spacing w:before="0" w:after="0" w:line="260" w:lineRule="exact"/>
        <w:rPr>
          <w:sz w:val="36"/>
          <w:szCs w:val="40"/>
        </w:rPr>
      </w:pPr>
      <w:r>
        <w:rPr>
          <w:rFonts w:ascii="Consolas" w:hAnsi="Consolas" w:eastAsia="Consolas"/>
          <w:color w:val="2D2D2D"/>
          <w:sz w:val="22"/>
          <w:szCs w:val="40"/>
        </w:rPr>
        <w:t xml:space="preserve">    boundaryGap: false,</w:t>
      </w:r>
    </w:p>
    <w:p w14:paraId="650FA047">
      <w:pPr>
        <w:spacing w:before="0" w:after="0" w:line="260" w:lineRule="exact"/>
        <w:rPr>
          <w:sz w:val="36"/>
          <w:szCs w:val="40"/>
        </w:rPr>
      </w:pPr>
      <w:r>
        <w:rPr>
          <w:rFonts w:ascii="Consolas" w:hAnsi="Consolas" w:eastAsia="Consolas"/>
          <w:color w:val="2D2D2D"/>
          <w:sz w:val="22"/>
          <w:szCs w:val="40"/>
        </w:rPr>
        <w:t xml:space="preserve">    axisLabel: {</w:t>
      </w:r>
    </w:p>
    <w:p w14:paraId="6F61325F">
      <w:pPr>
        <w:spacing w:before="0" w:after="0" w:line="260" w:lineRule="exact"/>
        <w:rPr>
          <w:sz w:val="36"/>
          <w:szCs w:val="40"/>
        </w:rPr>
      </w:pPr>
      <w:r>
        <w:rPr>
          <w:rFonts w:ascii="Consolas" w:hAnsi="Consolas" w:eastAsia="Consolas"/>
          <w:color w:val="2D2D2D"/>
          <w:sz w:val="22"/>
          <w:szCs w:val="40"/>
        </w:rPr>
        <w:t xml:space="preserve">      fontSize: 11,</w:t>
      </w:r>
    </w:p>
    <w:p w14:paraId="693E00EF">
      <w:pPr>
        <w:spacing w:before="0" w:after="0" w:line="260" w:lineRule="exact"/>
        <w:rPr>
          <w:sz w:val="36"/>
          <w:szCs w:val="40"/>
        </w:rPr>
      </w:pPr>
      <w:r>
        <w:rPr>
          <w:rFonts w:ascii="Consolas" w:hAnsi="Consolas" w:eastAsia="Consolas"/>
          <w:color w:val="2D2D2D"/>
          <w:sz w:val="22"/>
          <w:szCs w:val="40"/>
        </w:rPr>
        <w:t xml:space="preserve">      rotate: props.xData.length &gt; 10 ? 45 : 0</w:t>
      </w:r>
    </w:p>
    <w:p w14:paraId="7B171E17">
      <w:pPr>
        <w:spacing w:before="0" w:after="0" w:line="260" w:lineRule="exact"/>
        <w:rPr>
          <w:sz w:val="36"/>
          <w:szCs w:val="40"/>
        </w:rPr>
      </w:pPr>
      <w:r>
        <w:rPr>
          <w:rFonts w:ascii="Consolas" w:hAnsi="Consolas" w:eastAsia="Consolas"/>
          <w:color w:val="2D2D2D"/>
          <w:sz w:val="22"/>
          <w:szCs w:val="40"/>
        </w:rPr>
        <w:t xml:space="preserve">    }</w:t>
      </w:r>
    </w:p>
    <w:p w14:paraId="395D1717">
      <w:pPr>
        <w:spacing w:before="0" w:after="0" w:line="260" w:lineRule="exact"/>
        <w:rPr>
          <w:sz w:val="36"/>
          <w:szCs w:val="40"/>
        </w:rPr>
      </w:pPr>
      <w:r>
        <w:rPr>
          <w:rFonts w:ascii="Consolas" w:hAnsi="Consolas" w:eastAsia="Consolas"/>
          <w:color w:val="2D2D2D"/>
          <w:sz w:val="22"/>
          <w:szCs w:val="40"/>
        </w:rPr>
        <w:t xml:space="preserve">  },</w:t>
      </w:r>
    </w:p>
    <w:p w14:paraId="081D5A87">
      <w:pPr>
        <w:spacing w:before="0" w:after="0" w:line="260" w:lineRule="exact"/>
        <w:rPr>
          <w:sz w:val="36"/>
          <w:szCs w:val="40"/>
        </w:rPr>
      </w:pPr>
      <w:r>
        <w:rPr>
          <w:rFonts w:ascii="Consolas" w:hAnsi="Consolas" w:eastAsia="Consolas"/>
          <w:color w:val="2D2D2D"/>
          <w:sz w:val="22"/>
          <w:szCs w:val="40"/>
        </w:rPr>
        <w:t xml:space="preserve">  yAxis: {</w:t>
      </w:r>
    </w:p>
    <w:p w14:paraId="01C158C6">
      <w:pPr>
        <w:spacing w:before="0" w:after="0" w:line="260" w:lineRule="exact"/>
        <w:rPr>
          <w:sz w:val="36"/>
          <w:szCs w:val="40"/>
        </w:rPr>
      </w:pPr>
      <w:r>
        <w:rPr>
          <w:rFonts w:ascii="Consolas" w:hAnsi="Consolas" w:eastAsia="Consolas"/>
          <w:color w:val="2D2D2D"/>
          <w:sz w:val="22"/>
          <w:szCs w:val="40"/>
        </w:rPr>
        <w:t xml:space="preserve">    type: 'value',</w:t>
      </w:r>
    </w:p>
    <w:p w14:paraId="5E8A54D9">
      <w:pPr>
        <w:spacing w:before="0" w:after="0" w:line="260" w:lineRule="exact"/>
        <w:rPr>
          <w:sz w:val="36"/>
          <w:szCs w:val="40"/>
        </w:rPr>
      </w:pPr>
      <w:r>
        <w:rPr>
          <w:rFonts w:ascii="Consolas" w:hAnsi="Consolas" w:eastAsia="Consolas"/>
          <w:color w:val="2D2D2D"/>
          <w:sz w:val="22"/>
          <w:szCs w:val="40"/>
        </w:rPr>
        <w:t xml:space="preserve">    axisLabel: { fontSize: 11 },</w:t>
      </w:r>
    </w:p>
    <w:p w14:paraId="209408C5">
      <w:pPr>
        <w:spacing w:before="0" w:after="0" w:line="260" w:lineRule="exact"/>
        <w:rPr>
          <w:sz w:val="36"/>
          <w:szCs w:val="40"/>
        </w:rPr>
      </w:pPr>
      <w:r>
        <w:rPr>
          <w:rFonts w:ascii="Consolas" w:hAnsi="Consolas" w:eastAsia="Consolas"/>
          <w:color w:val="2D2D2D"/>
          <w:sz w:val="22"/>
          <w:szCs w:val="40"/>
        </w:rPr>
        <w:t xml:space="preserve">    splitLine: { lineStyle: { color: '#ebeef5' } }</w:t>
      </w:r>
    </w:p>
    <w:p w14:paraId="5603DB8B">
      <w:pPr>
        <w:spacing w:before="0" w:after="0" w:line="260" w:lineRule="exact"/>
        <w:rPr>
          <w:sz w:val="36"/>
          <w:szCs w:val="40"/>
        </w:rPr>
      </w:pPr>
      <w:r>
        <w:rPr>
          <w:rFonts w:ascii="Consolas" w:hAnsi="Consolas" w:eastAsia="Consolas"/>
          <w:color w:val="2D2D2D"/>
          <w:sz w:val="22"/>
          <w:szCs w:val="40"/>
        </w:rPr>
        <w:t xml:space="preserve">  },</w:t>
      </w:r>
    </w:p>
    <w:p w14:paraId="10D1E685">
      <w:pPr>
        <w:spacing w:before="0" w:after="0" w:line="260" w:lineRule="exact"/>
        <w:rPr>
          <w:sz w:val="36"/>
          <w:szCs w:val="40"/>
        </w:rPr>
      </w:pPr>
      <w:r>
        <w:rPr>
          <w:rFonts w:ascii="Consolas" w:hAnsi="Consolas" w:eastAsia="Consolas"/>
          <w:color w:val="2D2D2D"/>
          <w:sz w:val="22"/>
          <w:szCs w:val="40"/>
        </w:rPr>
        <w:t xml:space="preserve">  series: props.series.map(s =&gt; ({</w:t>
      </w:r>
    </w:p>
    <w:p w14:paraId="02418115">
      <w:pPr>
        <w:spacing w:before="0" w:after="0" w:line="260" w:lineRule="exact"/>
        <w:rPr>
          <w:sz w:val="36"/>
          <w:szCs w:val="40"/>
        </w:rPr>
      </w:pPr>
      <w:r>
        <w:rPr>
          <w:rFonts w:ascii="Consolas" w:hAnsi="Consolas" w:eastAsia="Consolas"/>
          <w:color w:val="2D2D2D"/>
          <w:sz w:val="22"/>
          <w:szCs w:val="40"/>
        </w:rPr>
        <w:t xml:space="preserve">    name: s.name,</w:t>
      </w:r>
    </w:p>
    <w:p w14:paraId="1C1375D3">
      <w:pPr>
        <w:spacing w:before="0" w:after="0" w:line="260" w:lineRule="exact"/>
        <w:rPr>
          <w:sz w:val="36"/>
          <w:szCs w:val="40"/>
        </w:rPr>
      </w:pPr>
      <w:r>
        <w:rPr>
          <w:rFonts w:ascii="Consolas" w:hAnsi="Consolas" w:eastAsia="Consolas"/>
          <w:color w:val="2D2D2D"/>
          <w:sz w:val="22"/>
          <w:szCs w:val="40"/>
        </w:rPr>
        <w:t xml:space="preserve">    type: 'line',</w:t>
      </w:r>
    </w:p>
    <w:p w14:paraId="2E0971BE">
      <w:pPr>
        <w:spacing w:before="0" w:after="0" w:line="260" w:lineRule="exact"/>
        <w:rPr>
          <w:sz w:val="36"/>
          <w:szCs w:val="40"/>
        </w:rPr>
      </w:pPr>
      <w:r>
        <w:rPr>
          <w:rFonts w:ascii="Consolas" w:hAnsi="Consolas" w:eastAsia="Consolas"/>
          <w:color w:val="2D2D2D"/>
          <w:sz w:val="22"/>
          <w:szCs w:val="40"/>
        </w:rPr>
        <w:t xml:space="preserve">    data: s.data,</w:t>
      </w:r>
    </w:p>
    <w:p w14:paraId="02455F41">
      <w:pPr>
        <w:spacing w:before="0" w:after="0" w:line="260" w:lineRule="exact"/>
        <w:rPr>
          <w:sz w:val="36"/>
          <w:szCs w:val="40"/>
        </w:rPr>
      </w:pPr>
      <w:r>
        <w:rPr>
          <w:rFonts w:ascii="Consolas" w:hAnsi="Consolas" w:eastAsia="Consolas"/>
          <w:color w:val="2D2D2D"/>
          <w:sz w:val="22"/>
          <w:szCs w:val="40"/>
        </w:rPr>
        <w:t xml:space="preserve">    smooth: props.smooth,</w:t>
      </w:r>
    </w:p>
    <w:p w14:paraId="32BDC211">
      <w:pPr>
        <w:spacing w:before="0" w:after="0" w:line="260" w:lineRule="exact"/>
        <w:rPr>
          <w:sz w:val="36"/>
          <w:szCs w:val="40"/>
        </w:rPr>
      </w:pPr>
      <w:r>
        <w:rPr>
          <w:rFonts w:ascii="Consolas" w:hAnsi="Consolas" w:eastAsia="Consolas"/>
          <w:color w:val="2D2D2D"/>
          <w:sz w:val="22"/>
          <w:szCs w:val="40"/>
        </w:rPr>
        <w:t xml:space="preserve">    symbol: 'circle',</w:t>
      </w:r>
    </w:p>
    <w:p w14:paraId="52206896">
      <w:pPr>
        <w:spacing w:before="0" w:after="0" w:line="260" w:lineRule="exact"/>
        <w:rPr>
          <w:sz w:val="36"/>
          <w:szCs w:val="40"/>
        </w:rPr>
      </w:pPr>
      <w:r>
        <w:rPr>
          <w:rFonts w:ascii="Consolas" w:hAnsi="Consolas" w:eastAsia="Consolas"/>
          <w:color w:val="2D2D2D"/>
          <w:sz w:val="22"/>
          <w:szCs w:val="40"/>
        </w:rPr>
        <w:t xml:space="preserve">    symbolSize: 6,</w:t>
      </w:r>
    </w:p>
    <w:p w14:paraId="7EC50BE3">
      <w:pPr>
        <w:spacing w:before="0" w:after="0" w:line="260" w:lineRule="exact"/>
        <w:rPr>
          <w:sz w:val="36"/>
          <w:szCs w:val="40"/>
        </w:rPr>
      </w:pPr>
      <w:r>
        <w:rPr>
          <w:rFonts w:ascii="Consolas" w:hAnsi="Consolas" w:eastAsia="Consolas"/>
          <w:color w:val="2D2D2D"/>
          <w:sz w:val="22"/>
          <w:szCs w:val="40"/>
        </w:rPr>
        <w:t xml:space="preserve">    lineStyle: { color: s.color || '#409EFF', width: 2.5 },</w:t>
      </w:r>
    </w:p>
    <w:p w14:paraId="7BFB6B86">
      <w:pPr>
        <w:spacing w:before="0" w:after="0" w:line="260" w:lineRule="exact"/>
        <w:rPr>
          <w:sz w:val="36"/>
          <w:szCs w:val="40"/>
        </w:rPr>
      </w:pPr>
      <w:r>
        <w:rPr>
          <w:rFonts w:ascii="Consolas" w:hAnsi="Consolas" w:eastAsia="Consolas"/>
          <w:color w:val="2D2D2D"/>
          <w:sz w:val="22"/>
          <w:szCs w:val="40"/>
        </w:rPr>
        <w:t xml:space="preserve">    itemStyle: { color: s.color || '#409EFF' },</w:t>
      </w:r>
    </w:p>
    <w:p w14:paraId="6CFA7D73">
      <w:pPr>
        <w:spacing w:before="0" w:after="0" w:line="260" w:lineRule="exact"/>
        <w:rPr>
          <w:sz w:val="36"/>
          <w:szCs w:val="40"/>
        </w:rPr>
      </w:pPr>
      <w:r>
        <w:rPr>
          <w:rFonts w:ascii="Consolas" w:hAnsi="Consolas" w:eastAsia="Consolas"/>
          <w:color w:val="2D2D2D"/>
          <w:sz w:val="22"/>
          <w:szCs w:val="40"/>
        </w:rPr>
        <w:t xml:space="preserve">    areaStyle: props.showArea ? {</w:t>
      </w:r>
    </w:p>
    <w:p w14:paraId="29DA0C7C">
      <w:pPr>
        <w:spacing w:before="0" w:after="0" w:line="260" w:lineRule="exact"/>
        <w:rPr>
          <w:sz w:val="36"/>
          <w:szCs w:val="40"/>
        </w:rPr>
      </w:pPr>
      <w:r>
        <w:rPr>
          <w:rFonts w:ascii="Consolas" w:hAnsi="Consolas" w:eastAsia="Consolas"/>
          <w:color w:val="2D2D2D"/>
          <w:sz w:val="22"/>
          <w:szCs w:val="40"/>
        </w:rPr>
        <w:t xml:space="preserve">      color: {</w:t>
      </w:r>
    </w:p>
    <w:p w14:paraId="65F5851E">
      <w:pPr>
        <w:spacing w:before="0" w:after="0" w:line="260" w:lineRule="exact"/>
        <w:rPr>
          <w:sz w:val="36"/>
          <w:szCs w:val="40"/>
        </w:rPr>
      </w:pPr>
      <w:r>
        <w:rPr>
          <w:rFonts w:ascii="Consolas" w:hAnsi="Consolas" w:eastAsia="Consolas"/>
          <w:color w:val="2D2D2D"/>
          <w:sz w:val="22"/>
          <w:szCs w:val="40"/>
        </w:rPr>
        <w:t xml:space="preserve">        type: 'linear', x: 0, y: 0, x2: 0, y2: 1,</w:t>
      </w:r>
    </w:p>
    <w:p w14:paraId="427479DE">
      <w:pPr>
        <w:spacing w:before="0" w:after="0" w:line="260" w:lineRule="exact"/>
        <w:rPr>
          <w:sz w:val="36"/>
          <w:szCs w:val="40"/>
        </w:rPr>
      </w:pPr>
      <w:r>
        <w:rPr>
          <w:rFonts w:ascii="Consolas" w:hAnsi="Consolas" w:eastAsia="Consolas"/>
          <w:color w:val="2D2D2D"/>
          <w:sz w:val="22"/>
          <w:szCs w:val="40"/>
        </w:rPr>
        <w:t xml:space="preserve">        colorStops: [</w:t>
      </w:r>
    </w:p>
    <w:p w14:paraId="6B9581A2">
      <w:pPr>
        <w:spacing w:before="0" w:after="0" w:line="260" w:lineRule="exact"/>
        <w:rPr>
          <w:sz w:val="36"/>
          <w:szCs w:val="40"/>
        </w:rPr>
      </w:pPr>
      <w:r>
        <w:rPr>
          <w:rFonts w:ascii="Consolas" w:hAnsi="Consolas" w:eastAsia="Consolas"/>
          <w:color w:val="2D2D2D"/>
          <w:sz w:val="22"/>
          <w:szCs w:val="40"/>
        </w:rPr>
        <w:t xml:space="preserve">          { offset: 0, color: (s.color || '#409EFF').replace(')', ',0.25)').replace('rgb', 'rgba') },</w:t>
      </w:r>
    </w:p>
    <w:p w14:paraId="610390D8">
      <w:pPr>
        <w:spacing w:before="0" w:after="0" w:line="260" w:lineRule="exact"/>
        <w:rPr>
          <w:sz w:val="36"/>
          <w:szCs w:val="40"/>
        </w:rPr>
      </w:pPr>
      <w:r>
        <w:rPr>
          <w:rFonts w:ascii="Consolas" w:hAnsi="Consolas" w:eastAsia="Consolas"/>
          <w:color w:val="2D2D2D"/>
          <w:sz w:val="22"/>
          <w:szCs w:val="40"/>
        </w:rPr>
        <w:t xml:space="preserve">          { offset: 1, color: 'rgba(255,255,255,0.02)' }</w:t>
      </w:r>
    </w:p>
    <w:p w14:paraId="28019461">
      <w:pPr>
        <w:spacing w:before="0" w:after="0" w:line="260" w:lineRule="exact"/>
        <w:rPr>
          <w:sz w:val="36"/>
          <w:szCs w:val="40"/>
        </w:rPr>
      </w:pPr>
      <w:r>
        <w:rPr>
          <w:rFonts w:ascii="Consolas" w:hAnsi="Consolas" w:eastAsia="Consolas"/>
          <w:color w:val="2D2D2D"/>
          <w:sz w:val="22"/>
          <w:szCs w:val="40"/>
        </w:rPr>
        <w:t xml:space="preserve">        ]</w:t>
      </w:r>
    </w:p>
    <w:p w14:paraId="6492972A">
      <w:pPr>
        <w:spacing w:before="0" w:after="0" w:line="260" w:lineRule="exact"/>
        <w:rPr>
          <w:sz w:val="36"/>
          <w:szCs w:val="40"/>
        </w:rPr>
      </w:pPr>
      <w:r>
        <w:rPr>
          <w:rFonts w:ascii="Consolas" w:hAnsi="Consolas" w:eastAsia="Consolas"/>
          <w:color w:val="2D2D2D"/>
          <w:sz w:val="22"/>
          <w:szCs w:val="40"/>
        </w:rPr>
        <w:t xml:space="preserve">      }</w:t>
      </w:r>
    </w:p>
    <w:p w14:paraId="45239295">
      <w:pPr>
        <w:spacing w:before="0" w:after="0" w:line="260" w:lineRule="exact"/>
        <w:rPr>
          <w:sz w:val="36"/>
          <w:szCs w:val="40"/>
        </w:rPr>
      </w:pPr>
      <w:r>
        <w:rPr>
          <w:rFonts w:ascii="Consolas" w:hAnsi="Consolas" w:eastAsia="Consolas"/>
          <w:color w:val="2D2D2D"/>
          <w:sz w:val="22"/>
          <w:szCs w:val="40"/>
        </w:rPr>
        <w:t xml:space="preserve">    } : undefined</w:t>
      </w:r>
    </w:p>
    <w:p w14:paraId="0D642B34">
      <w:pPr>
        <w:spacing w:before="0" w:after="0" w:line="260" w:lineRule="exact"/>
        <w:rPr>
          <w:sz w:val="36"/>
          <w:szCs w:val="40"/>
        </w:rPr>
      </w:pPr>
      <w:r>
        <w:rPr>
          <w:rFonts w:ascii="Consolas" w:hAnsi="Consolas" w:eastAsia="Consolas"/>
          <w:color w:val="2D2D2D"/>
          <w:sz w:val="22"/>
          <w:szCs w:val="40"/>
        </w:rPr>
        <w:t xml:space="preserve">  }))</w:t>
      </w:r>
    </w:p>
    <w:p w14:paraId="7C82E001">
      <w:pPr>
        <w:spacing w:before="0" w:after="0" w:line="260" w:lineRule="exact"/>
        <w:rPr>
          <w:sz w:val="36"/>
          <w:szCs w:val="40"/>
        </w:rPr>
      </w:pPr>
      <w:r>
        <w:rPr>
          <w:rFonts w:ascii="Consolas" w:hAnsi="Consolas" w:eastAsia="Consolas"/>
          <w:color w:val="2D2D2D"/>
          <w:sz w:val="22"/>
          <w:szCs w:val="40"/>
        </w:rPr>
        <w:t>}))</w:t>
      </w:r>
    </w:p>
    <w:p w14:paraId="7486D70A">
      <w:pPr>
        <w:spacing w:before="0" w:after="0" w:line="260" w:lineRule="exact"/>
        <w:rPr>
          <w:sz w:val="36"/>
          <w:szCs w:val="40"/>
        </w:rPr>
      </w:pPr>
      <w:r>
        <w:rPr>
          <w:rFonts w:ascii="Consolas" w:hAnsi="Consolas" w:eastAsia="Consolas"/>
          <w:color w:val="2D2D2D"/>
          <w:sz w:val="22"/>
          <w:szCs w:val="40"/>
        </w:rPr>
        <w:t>&lt;/script&gt;</w:t>
      </w:r>
    </w:p>
    <w:p w14:paraId="67AAB3B3">
      <w:pPr>
        <w:spacing w:before="0" w:after="0" w:line="260" w:lineRule="exact"/>
        <w:rPr>
          <w:sz w:val="36"/>
          <w:szCs w:val="40"/>
        </w:rPr>
      </w:pPr>
      <w:r>
        <w:rPr>
          <w:rFonts w:ascii="Consolas" w:hAnsi="Consolas" w:eastAsia="Consolas"/>
          <w:color w:val="2D2D2D"/>
          <w:sz w:val="22"/>
          <w:szCs w:val="40"/>
        </w:rPr>
        <w:t xml:space="preserve"> </w:t>
      </w:r>
    </w:p>
    <w:p w14:paraId="7ED31BE3">
      <w:pPr>
        <w:rPr>
          <w:sz w:val="36"/>
          <w:szCs w:val="40"/>
        </w:rPr>
      </w:pPr>
    </w:p>
    <w:p w14:paraId="767AFF06">
      <w:pPr>
        <w:spacing w:before="200" w:after="40"/>
        <w:rPr>
          <w:sz w:val="36"/>
          <w:szCs w:val="40"/>
        </w:rPr>
      </w:pPr>
      <w:r>
        <w:rPr>
          <w:b/>
          <w:color w:val="1A56DB"/>
          <w:sz w:val="28"/>
          <w:szCs w:val="40"/>
        </w:rPr>
        <w:t>// frontend\src\components\charts\index.js</w:t>
      </w:r>
    </w:p>
    <w:p w14:paraId="075D8923">
      <w:pPr>
        <w:spacing w:before="0" w:after="0" w:line="260" w:lineRule="exact"/>
        <w:rPr>
          <w:sz w:val="36"/>
          <w:szCs w:val="40"/>
        </w:rPr>
      </w:pPr>
      <w:r>
        <w:rPr>
          <w:rFonts w:ascii="Consolas" w:hAnsi="Consolas" w:eastAsia="Consolas"/>
          <w:color w:val="2D2D2D"/>
          <w:sz w:val="22"/>
          <w:szCs w:val="40"/>
        </w:rPr>
        <w:t>export { default as BaseChart } from './BaseChart.vue'</w:t>
      </w:r>
    </w:p>
    <w:p w14:paraId="0B04D36E">
      <w:pPr>
        <w:spacing w:before="0" w:after="0" w:line="260" w:lineRule="exact"/>
        <w:rPr>
          <w:sz w:val="36"/>
          <w:szCs w:val="40"/>
        </w:rPr>
      </w:pPr>
      <w:r>
        <w:rPr>
          <w:rFonts w:ascii="Consolas" w:hAnsi="Consolas" w:eastAsia="Consolas"/>
          <w:color w:val="2D2D2D"/>
          <w:sz w:val="22"/>
          <w:szCs w:val="40"/>
        </w:rPr>
        <w:t>export { default as ProgressRing } from './ProgressRing.vue'</w:t>
      </w:r>
    </w:p>
    <w:p w14:paraId="745D7A09">
      <w:pPr>
        <w:spacing w:before="0" w:after="0" w:line="260" w:lineRule="exact"/>
        <w:rPr>
          <w:sz w:val="36"/>
          <w:szCs w:val="40"/>
        </w:rPr>
      </w:pPr>
      <w:r>
        <w:rPr>
          <w:rFonts w:ascii="Consolas" w:hAnsi="Consolas" w:eastAsia="Consolas"/>
          <w:color w:val="2D2D2D"/>
          <w:sz w:val="22"/>
          <w:szCs w:val="40"/>
        </w:rPr>
        <w:t>export { default as BurndownChart } from './BurndownChart.vue'</w:t>
      </w:r>
    </w:p>
    <w:p w14:paraId="6A84EB9D">
      <w:pPr>
        <w:spacing w:before="0" w:after="0" w:line="260" w:lineRule="exact"/>
        <w:rPr>
          <w:sz w:val="36"/>
          <w:szCs w:val="40"/>
        </w:rPr>
      </w:pPr>
      <w:r>
        <w:rPr>
          <w:rFonts w:ascii="Consolas" w:hAnsi="Consolas" w:eastAsia="Consolas"/>
          <w:color w:val="2D2D2D"/>
          <w:sz w:val="22"/>
          <w:szCs w:val="40"/>
        </w:rPr>
        <w:t>export { default as StatCard } from './StatCard.vue'</w:t>
      </w:r>
    </w:p>
    <w:p w14:paraId="7BE07360">
      <w:pPr>
        <w:spacing w:before="0" w:after="0" w:line="260" w:lineRule="exact"/>
        <w:rPr>
          <w:sz w:val="36"/>
          <w:szCs w:val="40"/>
        </w:rPr>
      </w:pPr>
      <w:r>
        <w:rPr>
          <w:rFonts w:ascii="Consolas" w:hAnsi="Consolas" w:eastAsia="Consolas"/>
          <w:color w:val="2D2D2D"/>
          <w:sz w:val="22"/>
          <w:szCs w:val="40"/>
        </w:rPr>
        <w:t>export { default as TaskDistribution } from './TaskDistribution.vue'</w:t>
      </w:r>
    </w:p>
    <w:p w14:paraId="38834F21">
      <w:pPr>
        <w:spacing w:before="0" w:after="0" w:line="260" w:lineRule="exact"/>
        <w:rPr>
          <w:sz w:val="36"/>
          <w:szCs w:val="40"/>
        </w:rPr>
      </w:pPr>
      <w:r>
        <w:rPr>
          <w:rFonts w:ascii="Consolas" w:hAnsi="Consolas" w:eastAsia="Consolas"/>
          <w:color w:val="2D2D2D"/>
          <w:sz w:val="22"/>
          <w:szCs w:val="40"/>
        </w:rPr>
        <w:t>export { default as TrendChart } from './TrendChart.vue'</w:t>
      </w:r>
    </w:p>
    <w:p w14:paraId="0955D0D5">
      <w:pPr>
        <w:spacing w:before="0" w:after="0" w:line="260" w:lineRule="exact"/>
        <w:rPr>
          <w:sz w:val="36"/>
          <w:szCs w:val="40"/>
        </w:rPr>
      </w:pPr>
      <w:r>
        <w:rPr>
          <w:rFonts w:ascii="Consolas" w:hAnsi="Consolas" w:eastAsia="Consolas"/>
          <w:color w:val="2D2D2D"/>
          <w:sz w:val="22"/>
          <w:szCs w:val="40"/>
        </w:rPr>
        <w:t xml:space="preserve"> </w:t>
      </w:r>
    </w:p>
    <w:p w14:paraId="5AAA2CE2">
      <w:pPr>
        <w:rPr>
          <w:sz w:val="36"/>
          <w:szCs w:val="40"/>
        </w:rPr>
      </w:pPr>
    </w:p>
    <w:p w14:paraId="71DD1492">
      <w:pPr>
        <w:spacing w:before="200" w:after="40"/>
        <w:rPr>
          <w:sz w:val="36"/>
          <w:szCs w:val="40"/>
        </w:rPr>
      </w:pPr>
      <w:r>
        <w:rPr>
          <w:b/>
          <w:color w:val="1A56DB"/>
          <w:sz w:val="28"/>
          <w:szCs w:val="40"/>
        </w:rPr>
        <w:t>// frontend\src\components\common\PriorityTag.vue</w:t>
      </w:r>
    </w:p>
    <w:p w14:paraId="5F1C9111">
      <w:pPr>
        <w:spacing w:before="0" w:after="0" w:line="260" w:lineRule="exact"/>
        <w:rPr>
          <w:sz w:val="36"/>
          <w:szCs w:val="40"/>
        </w:rPr>
      </w:pPr>
      <w:r>
        <w:rPr>
          <w:rFonts w:ascii="Consolas" w:hAnsi="Consolas" w:eastAsia="Consolas"/>
          <w:color w:val="2D2D2D"/>
          <w:sz w:val="22"/>
          <w:szCs w:val="40"/>
        </w:rPr>
        <w:t>&lt;template&gt;</w:t>
      </w:r>
    </w:p>
    <w:p w14:paraId="23E37250">
      <w:pPr>
        <w:spacing w:before="0" w:after="0" w:line="260" w:lineRule="exact"/>
        <w:rPr>
          <w:sz w:val="36"/>
          <w:szCs w:val="40"/>
        </w:rPr>
      </w:pPr>
      <w:r>
        <w:rPr>
          <w:rFonts w:ascii="Consolas" w:hAnsi="Consolas" w:eastAsia="Consolas"/>
          <w:color w:val="2D2D2D"/>
          <w:sz w:val="22"/>
          <w:szCs w:val="40"/>
        </w:rPr>
        <w:t xml:space="preserve">  &lt;el-tag :type="typeMap[priority]" :size="size" :effect="effect"&gt;</w:t>
      </w:r>
    </w:p>
    <w:p w14:paraId="1C45B4AF">
      <w:pPr>
        <w:spacing w:before="0" w:after="0" w:line="260" w:lineRule="exact"/>
        <w:rPr>
          <w:sz w:val="36"/>
          <w:szCs w:val="40"/>
        </w:rPr>
      </w:pPr>
      <w:r>
        <w:rPr>
          <w:rFonts w:ascii="Consolas" w:hAnsi="Consolas" w:eastAsia="Consolas"/>
          <w:color w:val="2D2D2D"/>
          <w:sz w:val="22"/>
          <w:szCs w:val="40"/>
        </w:rPr>
        <w:t xml:space="preserve">    {{ labelMap[priority] }}</w:t>
      </w:r>
    </w:p>
    <w:p w14:paraId="41153208">
      <w:pPr>
        <w:spacing w:before="0" w:after="0" w:line="260" w:lineRule="exact"/>
        <w:rPr>
          <w:sz w:val="36"/>
          <w:szCs w:val="40"/>
        </w:rPr>
      </w:pPr>
      <w:r>
        <w:rPr>
          <w:rFonts w:ascii="Consolas" w:hAnsi="Consolas" w:eastAsia="Consolas"/>
          <w:color w:val="2D2D2D"/>
          <w:sz w:val="22"/>
          <w:szCs w:val="40"/>
        </w:rPr>
        <w:t xml:space="preserve">  &lt;/el-tag&gt;</w:t>
      </w:r>
    </w:p>
    <w:p w14:paraId="1C04CAF6">
      <w:pPr>
        <w:spacing w:before="0" w:after="0" w:line="260" w:lineRule="exact"/>
        <w:rPr>
          <w:sz w:val="36"/>
          <w:szCs w:val="40"/>
        </w:rPr>
      </w:pPr>
      <w:r>
        <w:rPr>
          <w:rFonts w:ascii="Consolas" w:hAnsi="Consolas" w:eastAsia="Consolas"/>
          <w:color w:val="2D2D2D"/>
          <w:sz w:val="22"/>
          <w:szCs w:val="40"/>
        </w:rPr>
        <w:t>&lt;/template&gt;</w:t>
      </w:r>
    </w:p>
    <w:p w14:paraId="48774EE0">
      <w:pPr>
        <w:spacing w:before="0" w:after="0" w:line="260" w:lineRule="exact"/>
        <w:rPr>
          <w:sz w:val="36"/>
          <w:szCs w:val="40"/>
        </w:rPr>
      </w:pPr>
      <w:r>
        <w:rPr>
          <w:rFonts w:ascii="Consolas" w:hAnsi="Consolas" w:eastAsia="Consolas"/>
          <w:color w:val="2D2D2D"/>
          <w:sz w:val="22"/>
          <w:szCs w:val="40"/>
        </w:rPr>
        <w:t xml:space="preserve"> </w:t>
      </w:r>
    </w:p>
    <w:p w14:paraId="070B3C7E">
      <w:pPr>
        <w:spacing w:before="0" w:after="0" w:line="260" w:lineRule="exact"/>
        <w:rPr>
          <w:sz w:val="36"/>
          <w:szCs w:val="40"/>
        </w:rPr>
      </w:pPr>
      <w:r>
        <w:rPr>
          <w:rFonts w:ascii="Consolas" w:hAnsi="Consolas" w:eastAsia="Consolas"/>
          <w:color w:val="2D2D2D"/>
          <w:sz w:val="22"/>
          <w:szCs w:val="40"/>
        </w:rPr>
        <w:t>&lt;script setup&gt;</w:t>
      </w:r>
    </w:p>
    <w:p w14:paraId="31B5768C">
      <w:pPr>
        <w:spacing w:before="0" w:after="0" w:line="260" w:lineRule="exact"/>
        <w:rPr>
          <w:sz w:val="36"/>
          <w:szCs w:val="40"/>
        </w:rPr>
      </w:pPr>
      <w:r>
        <w:rPr>
          <w:rFonts w:ascii="Consolas" w:hAnsi="Consolas" w:eastAsia="Consolas"/>
          <w:color w:val="2D2D2D"/>
          <w:sz w:val="22"/>
          <w:szCs w:val="40"/>
        </w:rPr>
        <w:t>import { computed } from 'vue'</w:t>
      </w:r>
    </w:p>
    <w:p w14:paraId="05EF58F4">
      <w:pPr>
        <w:spacing w:before="0" w:after="0" w:line="260" w:lineRule="exact"/>
        <w:rPr>
          <w:sz w:val="36"/>
          <w:szCs w:val="40"/>
        </w:rPr>
      </w:pPr>
      <w:r>
        <w:rPr>
          <w:rFonts w:ascii="Consolas" w:hAnsi="Consolas" w:eastAsia="Consolas"/>
          <w:color w:val="2D2D2D"/>
          <w:sz w:val="22"/>
          <w:szCs w:val="40"/>
        </w:rPr>
        <w:t xml:space="preserve"> </w:t>
      </w:r>
    </w:p>
    <w:p w14:paraId="0D72DA93">
      <w:pPr>
        <w:spacing w:before="0" w:after="0" w:line="260" w:lineRule="exact"/>
        <w:rPr>
          <w:sz w:val="36"/>
          <w:szCs w:val="40"/>
        </w:rPr>
      </w:pPr>
      <w:r>
        <w:rPr>
          <w:rFonts w:ascii="Consolas" w:hAnsi="Consolas" w:eastAsia="Consolas"/>
          <w:color w:val="2D2D2D"/>
          <w:sz w:val="22"/>
          <w:szCs w:val="40"/>
        </w:rPr>
        <w:t>const props = defineProps({</w:t>
      </w:r>
    </w:p>
    <w:p w14:paraId="3E8706F1">
      <w:pPr>
        <w:spacing w:before="0" w:after="0" w:line="260" w:lineRule="exact"/>
        <w:rPr>
          <w:sz w:val="36"/>
          <w:szCs w:val="40"/>
        </w:rPr>
      </w:pPr>
      <w:r>
        <w:rPr>
          <w:rFonts w:ascii="Consolas" w:hAnsi="Consolas" w:eastAsia="Consolas"/>
          <w:color w:val="2D2D2D"/>
          <w:sz w:val="22"/>
          <w:szCs w:val="40"/>
        </w:rPr>
        <w:t xml:space="preserve">  priority: { type: String, default: 'medium' },</w:t>
      </w:r>
    </w:p>
    <w:p w14:paraId="4D4187A5">
      <w:pPr>
        <w:spacing w:before="0" w:after="0" w:line="260" w:lineRule="exact"/>
        <w:rPr>
          <w:sz w:val="36"/>
          <w:szCs w:val="40"/>
        </w:rPr>
      </w:pPr>
      <w:r>
        <w:rPr>
          <w:rFonts w:ascii="Consolas" w:hAnsi="Consolas" w:eastAsia="Consolas"/>
          <w:color w:val="2D2D2D"/>
          <w:sz w:val="22"/>
          <w:szCs w:val="40"/>
        </w:rPr>
        <w:t xml:space="preserve">  size: { type: String, default: 'small' },</w:t>
      </w:r>
    </w:p>
    <w:p w14:paraId="7D3BD4B5">
      <w:pPr>
        <w:spacing w:before="0" w:after="0" w:line="260" w:lineRule="exact"/>
        <w:rPr>
          <w:sz w:val="36"/>
          <w:szCs w:val="40"/>
        </w:rPr>
      </w:pPr>
      <w:r>
        <w:rPr>
          <w:rFonts w:ascii="Consolas" w:hAnsi="Consolas" w:eastAsia="Consolas"/>
          <w:color w:val="2D2D2D"/>
          <w:sz w:val="22"/>
          <w:szCs w:val="40"/>
        </w:rPr>
        <w:t xml:space="preserve">  effect: { type: String, default: 'light' }</w:t>
      </w:r>
    </w:p>
    <w:p w14:paraId="1889C17B">
      <w:pPr>
        <w:spacing w:before="0" w:after="0" w:line="260" w:lineRule="exact"/>
        <w:rPr>
          <w:sz w:val="36"/>
          <w:szCs w:val="40"/>
        </w:rPr>
      </w:pPr>
      <w:r>
        <w:rPr>
          <w:rFonts w:ascii="Consolas" w:hAnsi="Consolas" w:eastAsia="Consolas"/>
          <w:color w:val="2D2D2D"/>
          <w:sz w:val="22"/>
          <w:szCs w:val="40"/>
        </w:rPr>
        <w:t>})</w:t>
      </w:r>
    </w:p>
    <w:p w14:paraId="2EE4D470">
      <w:pPr>
        <w:spacing w:before="0" w:after="0" w:line="260" w:lineRule="exact"/>
        <w:rPr>
          <w:sz w:val="36"/>
          <w:szCs w:val="40"/>
        </w:rPr>
      </w:pPr>
      <w:r>
        <w:rPr>
          <w:rFonts w:ascii="Consolas" w:hAnsi="Consolas" w:eastAsia="Consolas"/>
          <w:color w:val="2D2D2D"/>
          <w:sz w:val="22"/>
          <w:szCs w:val="40"/>
        </w:rPr>
        <w:t xml:space="preserve"> </w:t>
      </w:r>
    </w:p>
    <w:p w14:paraId="4D5C0F96">
      <w:pPr>
        <w:spacing w:before="0" w:after="0" w:line="260" w:lineRule="exact"/>
        <w:rPr>
          <w:sz w:val="36"/>
          <w:szCs w:val="40"/>
        </w:rPr>
      </w:pPr>
      <w:r>
        <w:rPr>
          <w:rFonts w:ascii="Consolas" w:hAnsi="Consolas" w:eastAsia="Consolas"/>
          <w:color w:val="2D2D2D"/>
          <w:sz w:val="22"/>
          <w:szCs w:val="40"/>
        </w:rPr>
        <w:t>const typeMap = { low: 'info', medium: undefined, high: 'warning', urgent: 'danger' }</w:t>
      </w:r>
    </w:p>
    <w:p w14:paraId="2078F7A8">
      <w:pPr>
        <w:spacing w:before="0" w:after="0" w:line="260" w:lineRule="exact"/>
        <w:rPr>
          <w:sz w:val="36"/>
          <w:szCs w:val="40"/>
        </w:rPr>
      </w:pPr>
      <w:r>
        <w:rPr>
          <w:rFonts w:ascii="Consolas" w:hAnsi="Consolas" w:eastAsia="Consolas"/>
          <w:color w:val="2D2D2D"/>
          <w:sz w:val="22"/>
          <w:szCs w:val="40"/>
        </w:rPr>
        <w:t>const labelMap = { low: '低', medium: '中', high: '高', urgent: '紧急' }</w:t>
      </w:r>
    </w:p>
    <w:p w14:paraId="40B8A55E">
      <w:pPr>
        <w:spacing w:before="0" w:after="0" w:line="260" w:lineRule="exact"/>
        <w:rPr>
          <w:sz w:val="36"/>
          <w:szCs w:val="40"/>
        </w:rPr>
      </w:pPr>
      <w:r>
        <w:rPr>
          <w:rFonts w:ascii="Consolas" w:hAnsi="Consolas" w:eastAsia="Consolas"/>
          <w:color w:val="2D2D2D"/>
          <w:sz w:val="22"/>
          <w:szCs w:val="40"/>
        </w:rPr>
        <w:t>&lt;/script&gt;</w:t>
      </w:r>
    </w:p>
    <w:p w14:paraId="69E97F34">
      <w:pPr>
        <w:spacing w:before="0" w:after="0" w:line="260" w:lineRule="exact"/>
        <w:rPr>
          <w:sz w:val="36"/>
          <w:szCs w:val="40"/>
        </w:rPr>
      </w:pPr>
      <w:r>
        <w:rPr>
          <w:rFonts w:ascii="Consolas" w:hAnsi="Consolas" w:eastAsia="Consolas"/>
          <w:color w:val="2D2D2D"/>
          <w:sz w:val="22"/>
          <w:szCs w:val="40"/>
        </w:rPr>
        <w:t xml:space="preserve"> </w:t>
      </w:r>
    </w:p>
    <w:p w14:paraId="1A3AD480">
      <w:pPr>
        <w:rPr>
          <w:sz w:val="36"/>
          <w:szCs w:val="40"/>
        </w:rPr>
      </w:pPr>
    </w:p>
    <w:p w14:paraId="53997BD3">
      <w:pPr>
        <w:spacing w:before="200" w:after="40"/>
        <w:rPr>
          <w:sz w:val="36"/>
          <w:szCs w:val="40"/>
        </w:rPr>
      </w:pPr>
      <w:r>
        <w:rPr>
          <w:b/>
          <w:color w:val="1A56DB"/>
          <w:sz w:val="28"/>
          <w:szCs w:val="40"/>
        </w:rPr>
        <w:t>// frontend\src\components\common\StatusTag.vue</w:t>
      </w:r>
    </w:p>
    <w:p w14:paraId="4C09155E">
      <w:pPr>
        <w:spacing w:before="0" w:after="0" w:line="260" w:lineRule="exact"/>
        <w:rPr>
          <w:sz w:val="36"/>
          <w:szCs w:val="40"/>
        </w:rPr>
      </w:pPr>
      <w:r>
        <w:rPr>
          <w:rFonts w:ascii="Consolas" w:hAnsi="Consolas" w:eastAsia="Consolas"/>
          <w:color w:val="2D2D2D"/>
          <w:sz w:val="22"/>
          <w:szCs w:val="40"/>
        </w:rPr>
        <w:t>&lt;template&gt;</w:t>
      </w:r>
    </w:p>
    <w:p w14:paraId="7D17588E">
      <w:pPr>
        <w:spacing w:before="0" w:after="0" w:line="260" w:lineRule="exact"/>
        <w:rPr>
          <w:sz w:val="36"/>
          <w:szCs w:val="40"/>
        </w:rPr>
      </w:pPr>
      <w:r>
        <w:rPr>
          <w:rFonts w:ascii="Consolas" w:hAnsi="Consolas" w:eastAsia="Consolas"/>
          <w:color w:val="2D2D2D"/>
          <w:sz w:val="22"/>
          <w:szCs w:val="40"/>
        </w:rPr>
        <w:t xml:space="preserve">  &lt;el-tag :type="typeMap[status]" size="small"&gt;</w:t>
      </w:r>
    </w:p>
    <w:p w14:paraId="04C4D7E7">
      <w:pPr>
        <w:spacing w:before="0" w:after="0" w:line="260" w:lineRule="exact"/>
        <w:rPr>
          <w:sz w:val="36"/>
          <w:szCs w:val="40"/>
        </w:rPr>
      </w:pPr>
      <w:r>
        <w:rPr>
          <w:rFonts w:ascii="Consolas" w:hAnsi="Consolas" w:eastAsia="Consolas"/>
          <w:color w:val="2D2D2D"/>
          <w:sz w:val="22"/>
          <w:szCs w:val="40"/>
        </w:rPr>
        <w:t xml:space="preserve">    {{ labelMap[status] || status }}</w:t>
      </w:r>
    </w:p>
    <w:p w14:paraId="6BFDDBCF">
      <w:pPr>
        <w:spacing w:before="0" w:after="0" w:line="260" w:lineRule="exact"/>
        <w:rPr>
          <w:sz w:val="36"/>
          <w:szCs w:val="40"/>
        </w:rPr>
      </w:pPr>
      <w:r>
        <w:rPr>
          <w:rFonts w:ascii="Consolas" w:hAnsi="Consolas" w:eastAsia="Consolas"/>
          <w:color w:val="2D2D2D"/>
          <w:sz w:val="22"/>
          <w:szCs w:val="40"/>
        </w:rPr>
        <w:t xml:space="preserve">  &lt;/el-tag&gt;</w:t>
      </w:r>
    </w:p>
    <w:p w14:paraId="56AC70D3">
      <w:pPr>
        <w:spacing w:before="0" w:after="0" w:line="260" w:lineRule="exact"/>
        <w:rPr>
          <w:sz w:val="36"/>
          <w:szCs w:val="40"/>
        </w:rPr>
      </w:pPr>
      <w:r>
        <w:rPr>
          <w:rFonts w:ascii="Consolas" w:hAnsi="Consolas" w:eastAsia="Consolas"/>
          <w:color w:val="2D2D2D"/>
          <w:sz w:val="22"/>
          <w:szCs w:val="40"/>
        </w:rPr>
        <w:t>&lt;/template&gt;</w:t>
      </w:r>
    </w:p>
    <w:p w14:paraId="00565D0A">
      <w:pPr>
        <w:spacing w:before="0" w:after="0" w:line="260" w:lineRule="exact"/>
        <w:rPr>
          <w:sz w:val="36"/>
          <w:szCs w:val="40"/>
        </w:rPr>
      </w:pPr>
      <w:r>
        <w:rPr>
          <w:rFonts w:ascii="Consolas" w:hAnsi="Consolas" w:eastAsia="Consolas"/>
          <w:color w:val="2D2D2D"/>
          <w:sz w:val="22"/>
          <w:szCs w:val="40"/>
        </w:rPr>
        <w:t xml:space="preserve"> </w:t>
      </w:r>
    </w:p>
    <w:p w14:paraId="5328988E">
      <w:pPr>
        <w:spacing w:before="0" w:after="0" w:line="260" w:lineRule="exact"/>
        <w:rPr>
          <w:sz w:val="36"/>
          <w:szCs w:val="40"/>
        </w:rPr>
      </w:pPr>
      <w:r>
        <w:rPr>
          <w:rFonts w:ascii="Consolas" w:hAnsi="Consolas" w:eastAsia="Consolas"/>
          <w:color w:val="2D2D2D"/>
          <w:sz w:val="22"/>
          <w:szCs w:val="40"/>
        </w:rPr>
        <w:t>&lt;script setup&gt;</w:t>
      </w:r>
    </w:p>
    <w:p w14:paraId="7624765C">
      <w:pPr>
        <w:spacing w:before="0" w:after="0" w:line="260" w:lineRule="exact"/>
        <w:rPr>
          <w:sz w:val="36"/>
          <w:szCs w:val="40"/>
        </w:rPr>
      </w:pPr>
      <w:r>
        <w:rPr>
          <w:rFonts w:ascii="Consolas" w:hAnsi="Consolas" w:eastAsia="Consolas"/>
          <w:color w:val="2D2D2D"/>
          <w:sz w:val="22"/>
          <w:szCs w:val="40"/>
        </w:rPr>
        <w:t>defineProps({</w:t>
      </w:r>
    </w:p>
    <w:p w14:paraId="05975E5E">
      <w:pPr>
        <w:spacing w:before="0" w:after="0" w:line="260" w:lineRule="exact"/>
        <w:rPr>
          <w:sz w:val="36"/>
          <w:szCs w:val="40"/>
        </w:rPr>
      </w:pPr>
      <w:r>
        <w:rPr>
          <w:rFonts w:ascii="Consolas" w:hAnsi="Consolas" w:eastAsia="Consolas"/>
          <w:color w:val="2D2D2D"/>
          <w:sz w:val="22"/>
          <w:szCs w:val="40"/>
        </w:rPr>
        <w:t xml:space="preserve">  status: { type: String, default: 'todo' }</w:t>
      </w:r>
    </w:p>
    <w:p w14:paraId="7539EAC3">
      <w:pPr>
        <w:spacing w:before="0" w:after="0" w:line="260" w:lineRule="exact"/>
        <w:rPr>
          <w:sz w:val="36"/>
          <w:szCs w:val="40"/>
        </w:rPr>
      </w:pPr>
      <w:r>
        <w:rPr>
          <w:rFonts w:ascii="Consolas" w:hAnsi="Consolas" w:eastAsia="Consolas"/>
          <w:color w:val="2D2D2D"/>
          <w:sz w:val="22"/>
          <w:szCs w:val="40"/>
        </w:rPr>
        <w:t>})</w:t>
      </w:r>
    </w:p>
    <w:p w14:paraId="6001395C">
      <w:pPr>
        <w:spacing w:before="0" w:after="0" w:line="260" w:lineRule="exact"/>
        <w:rPr>
          <w:sz w:val="36"/>
          <w:szCs w:val="40"/>
        </w:rPr>
      </w:pPr>
      <w:r>
        <w:rPr>
          <w:rFonts w:ascii="Consolas" w:hAnsi="Consolas" w:eastAsia="Consolas"/>
          <w:color w:val="2D2D2D"/>
          <w:sz w:val="22"/>
          <w:szCs w:val="40"/>
        </w:rPr>
        <w:t xml:space="preserve"> </w:t>
      </w:r>
    </w:p>
    <w:p w14:paraId="0A353161">
      <w:pPr>
        <w:spacing w:before="0" w:after="0" w:line="260" w:lineRule="exact"/>
        <w:rPr>
          <w:sz w:val="36"/>
          <w:szCs w:val="40"/>
        </w:rPr>
      </w:pPr>
      <w:r>
        <w:rPr>
          <w:rFonts w:ascii="Consolas" w:hAnsi="Consolas" w:eastAsia="Consolas"/>
          <w:color w:val="2D2D2D"/>
          <w:sz w:val="22"/>
          <w:szCs w:val="40"/>
        </w:rPr>
        <w:t>const typeMap = { todo: 'info', in_progress: undefined, review: 'warning', done: 'success', blocked: 'danger' }</w:t>
      </w:r>
    </w:p>
    <w:p w14:paraId="43D98B2A">
      <w:pPr>
        <w:spacing w:before="0" w:after="0" w:line="260" w:lineRule="exact"/>
        <w:rPr>
          <w:sz w:val="36"/>
          <w:szCs w:val="40"/>
        </w:rPr>
      </w:pPr>
      <w:r>
        <w:rPr>
          <w:rFonts w:ascii="Consolas" w:hAnsi="Consolas" w:eastAsia="Consolas"/>
          <w:color w:val="2D2D2D"/>
          <w:sz w:val="22"/>
          <w:szCs w:val="40"/>
        </w:rPr>
        <w:t>const labelMap = { todo: '待办', in_progress: '进行中', review: '审核中', done: '已完成', blocked: '阻塞' }</w:t>
      </w:r>
    </w:p>
    <w:p w14:paraId="67511443">
      <w:pPr>
        <w:spacing w:before="0" w:after="0" w:line="260" w:lineRule="exact"/>
        <w:rPr>
          <w:sz w:val="36"/>
          <w:szCs w:val="40"/>
        </w:rPr>
      </w:pPr>
      <w:r>
        <w:rPr>
          <w:rFonts w:ascii="Consolas" w:hAnsi="Consolas" w:eastAsia="Consolas"/>
          <w:color w:val="2D2D2D"/>
          <w:sz w:val="22"/>
          <w:szCs w:val="40"/>
        </w:rPr>
        <w:t>&lt;/script&gt;</w:t>
      </w:r>
    </w:p>
    <w:p w14:paraId="33F2A2A0">
      <w:pPr>
        <w:spacing w:before="0" w:after="0" w:line="260" w:lineRule="exact"/>
        <w:rPr>
          <w:sz w:val="36"/>
          <w:szCs w:val="40"/>
        </w:rPr>
      </w:pPr>
      <w:r>
        <w:rPr>
          <w:rFonts w:ascii="Consolas" w:hAnsi="Consolas" w:eastAsia="Consolas"/>
          <w:color w:val="2D2D2D"/>
          <w:sz w:val="22"/>
          <w:szCs w:val="40"/>
        </w:rPr>
        <w:t xml:space="preserve"> </w:t>
      </w:r>
    </w:p>
    <w:p w14:paraId="44789D13">
      <w:pPr>
        <w:rPr>
          <w:sz w:val="36"/>
          <w:szCs w:val="40"/>
        </w:rPr>
      </w:pPr>
    </w:p>
    <w:p w14:paraId="04B7CA86">
      <w:pPr>
        <w:spacing w:before="200" w:after="40"/>
        <w:rPr>
          <w:sz w:val="36"/>
          <w:szCs w:val="40"/>
        </w:rPr>
      </w:pPr>
      <w:r>
        <w:rPr>
          <w:b/>
          <w:color w:val="1A56DB"/>
          <w:sz w:val="28"/>
          <w:szCs w:val="40"/>
        </w:rPr>
        <w:t>// frontend\src\components\common\TaskCard.vue</w:t>
      </w:r>
    </w:p>
    <w:p w14:paraId="43A6D944">
      <w:pPr>
        <w:spacing w:before="0" w:after="0" w:line="260" w:lineRule="exact"/>
        <w:rPr>
          <w:sz w:val="36"/>
          <w:szCs w:val="40"/>
        </w:rPr>
      </w:pPr>
      <w:r>
        <w:rPr>
          <w:rFonts w:ascii="Consolas" w:hAnsi="Consolas" w:eastAsia="Consolas"/>
          <w:color w:val="2D2D2D"/>
          <w:sz w:val="22"/>
          <w:szCs w:val="40"/>
        </w:rPr>
        <w:t>&lt;template&gt;</w:t>
      </w:r>
    </w:p>
    <w:p w14:paraId="4263FD13">
      <w:pPr>
        <w:spacing w:before="0" w:after="0" w:line="260" w:lineRule="exact"/>
        <w:rPr>
          <w:sz w:val="36"/>
          <w:szCs w:val="40"/>
        </w:rPr>
      </w:pPr>
      <w:r>
        <w:rPr>
          <w:rFonts w:ascii="Consolas" w:hAnsi="Consolas" w:eastAsia="Consolas"/>
          <w:color w:val="2D2D2D"/>
          <w:sz w:val="22"/>
          <w:szCs w:val="40"/>
        </w:rPr>
        <w:t xml:space="preserve">  &lt;div class="task-card" @click="$emit('click')"&gt;</w:t>
      </w:r>
    </w:p>
    <w:p w14:paraId="079D6279">
      <w:pPr>
        <w:spacing w:before="0" w:after="0" w:line="260" w:lineRule="exact"/>
        <w:rPr>
          <w:sz w:val="36"/>
          <w:szCs w:val="40"/>
        </w:rPr>
      </w:pPr>
      <w:r>
        <w:rPr>
          <w:rFonts w:ascii="Consolas" w:hAnsi="Consolas" w:eastAsia="Consolas"/>
          <w:color w:val="2D2D2D"/>
          <w:sz w:val="22"/>
          <w:szCs w:val="40"/>
        </w:rPr>
        <w:t xml:space="preserve">    &lt;div class="card-top"&gt;</w:t>
      </w:r>
    </w:p>
    <w:p w14:paraId="469BC380">
      <w:pPr>
        <w:spacing w:before="0" w:after="0" w:line="260" w:lineRule="exact"/>
        <w:rPr>
          <w:sz w:val="36"/>
          <w:szCs w:val="40"/>
        </w:rPr>
      </w:pPr>
      <w:r>
        <w:rPr>
          <w:rFonts w:ascii="Consolas" w:hAnsi="Consolas" w:eastAsia="Consolas"/>
          <w:color w:val="2D2D2D"/>
          <w:sz w:val="22"/>
          <w:szCs w:val="40"/>
        </w:rPr>
        <w:t xml:space="preserve">      &lt;PriorityTag :priority="task.priority" size="small" /&gt;</w:t>
      </w:r>
    </w:p>
    <w:p w14:paraId="21A2D56D">
      <w:pPr>
        <w:spacing w:before="0" w:after="0" w:line="260" w:lineRule="exact"/>
        <w:rPr>
          <w:sz w:val="36"/>
          <w:szCs w:val="40"/>
        </w:rPr>
      </w:pPr>
      <w:r>
        <w:rPr>
          <w:rFonts w:ascii="Consolas" w:hAnsi="Consolas" w:eastAsia="Consolas"/>
          <w:color w:val="2D2D2D"/>
          <w:sz w:val="22"/>
          <w:szCs w:val="40"/>
        </w:rPr>
        <w:t xml:space="preserve">      &lt;div class="card-meta"&gt;</w:t>
      </w:r>
    </w:p>
    <w:p w14:paraId="05A05E32">
      <w:pPr>
        <w:spacing w:before="0" w:after="0" w:line="260" w:lineRule="exact"/>
        <w:rPr>
          <w:sz w:val="36"/>
          <w:szCs w:val="40"/>
        </w:rPr>
      </w:pPr>
      <w:r>
        <w:rPr>
          <w:rFonts w:ascii="Consolas" w:hAnsi="Consolas" w:eastAsia="Consolas"/>
          <w:color w:val="2D2D2D"/>
          <w:sz w:val="22"/>
          <w:szCs w:val="40"/>
        </w:rPr>
        <w:t xml:space="preserve">        &lt;span class="task-due" v-if="task.due_date"&gt;{{ task.due_date }}&lt;/span&gt;</w:t>
      </w:r>
    </w:p>
    <w:p w14:paraId="0D6CF656">
      <w:pPr>
        <w:spacing w:before="0" w:after="0" w:line="260" w:lineRule="exact"/>
        <w:rPr>
          <w:sz w:val="36"/>
          <w:szCs w:val="40"/>
        </w:rPr>
      </w:pPr>
      <w:r>
        <w:rPr>
          <w:rFonts w:ascii="Consolas" w:hAnsi="Consolas" w:eastAsia="Consolas"/>
          <w:color w:val="2D2D2D"/>
          <w:sz w:val="22"/>
          <w:szCs w:val="40"/>
        </w:rPr>
        <w:t xml:space="preserve">        &lt;span class="task-hours" v-if="task.estimated_hours"&gt;{{ task.estimated_hours }}h&lt;/span&gt;</w:t>
      </w:r>
    </w:p>
    <w:p w14:paraId="6ADDED2C">
      <w:pPr>
        <w:spacing w:before="0" w:after="0" w:line="260" w:lineRule="exact"/>
        <w:rPr>
          <w:sz w:val="36"/>
          <w:szCs w:val="40"/>
        </w:rPr>
      </w:pPr>
      <w:r>
        <w:rPr>
          <w:rFonts w:ascii="Consolas" w:hAnsi="Consolas" w:eastAsia="Consolas"/>
          <w:color w:val="2D2D2D"/>
          <w:sz w:val="22"/>
          <w:szCs w:val="40"/>
        </w:rPr>
        <w:t xml:space="preserve">      &lt;/div&gt;</w:t>
      </w:r>
    </w:p>
    <w:p w14:paraId="4ED0C4EE">
      <w:pPr>
        <w:spacing w:before="0" w:after="0" w:line="260" w:lineRule="exact"/>
        <w:rPr>
          <w:sz w:val="36"/>
          <w:szCs w:val="40"/>
        </w:rPr>
      </w:pPr>
      <w:r>
        <w:rPr>
          <w:rFonts w:ascii="Consolas" w:hAnsi="Consolas" w:eastAsia="Consolas"/>
          <w:color w:val="2D2D2D"/>
          <w:sz w:val="22"/>
          <w:szCs w:val="40"/>
        </w:rPr>
        <w:t xml:space="preserve">    &lt;/div&gt;</w:t>
      </w:r>
    </w:p>
    <w:p w14:paraId="52353436">
      <w:pPr>
        <w:spacing w:before="0" w:after="0" w:line="260" w:lineRule="exact"/>
        <w:rPr>
          <w:sz w:val="36"/>
          <w:szCs w:val="40"/>
        </w:rPr>
      </w:pPr>
      <w:r>
        <w:rPr>
          <w:rFonts w:ascii="Consolas" w:hAnsi="Consolas" w:eastAsia="Consolas"/>
          <w:color w:val="2D2D2D"/>
          <w:sz w:val="22"/>
          <w:szCs w:val="40"/>
        </w:rPr>
        <w:t xml:space="preserve">    &lt;p class="task-title"&gt;{{ task.title }}&lt;/p&gt;</w:t>
      </w:r>
    </w:p>
    <w:p w14:paraId="17CEA404">
      <w:pPr>
        <w:spacing w:before="0" w:after="0" w:line="260" w:lineRule="exact"/>
        <w:rPr>
          <w:sz w:val="36"/>
          <w:szCs w:val="40"/>
        </w:rPr>
      </w:pPr>
      <w:r>
        <w:rPr>
          <w:rFonts w:ascii="Consolas" w:hAnsi="Consolas" w:eastAsia="Consolas"/>
          <w:color w:val="2D2D2D"/>
          <w:sz w:val="22"/>
          <w:szCs w:val="40"/>
        </w:rPr>
        <w:t xml:space="preserve">    &lt;div class="card-bottom"&gt;</w:t>
      </w:r>
    </w:p>
    <w:p w14:paraId="39D87D3A">
      <w:pPr>
        <w:spacing w:before="0" w:after="0" w:line="260" w:lineRule="exact"/>
        <w:rPr>
          <w:sz w:val="36"/>
          <w:szCs w:val="40"/>
        </w:rPr>
      </w:pPr>
      <w:r>
        <w:rPr>
          <w:rFonts w:ascii="Consolas" w:hAnsi="Consolas" w:eastAsia="Consolas"/>
          <w:color w:val="2D2D2D"/>
          <w:sz w:val="22"/>
          <w:szCs w:val="40"/>
        </w:rPr>
        <w:t xml:space="preserve">      &lt;el-avatar :size="20" :src="task.assignee?.avatar"&gt;{{ task.assignee?.username?.[0] }}&lt;/el-avatar&gt;</w:t>
      </w:r>
    </w:p>
    <w:p w14:paraId="4B901436">
      <w:pPr>
        <w:spacing w:before="0" w:after="0" w:line="260" w:lineRule="exact"/>
        <w:rPr>
          <w:sz w:val="36"/>
          <w:szCs w:val="40"/>
        </w:rPr>
      </w:pPr>
      <w:r>
        <w:rPr>
          <w:rFonts w:ascii="Consolas" w:hAnsi="Consolas" w:eastAsia="Consolas"/>
          <w:color w:val="2D2D2D"/>
          <w:sz w:val="22"/>
          <w:szCs w:val="40"/>
        </w:rPr>
        <w:t xml:space="preserve">      &lt;span class="assignee-name"&gt;{{ task.assignee?.username || '未分配' }}&lt;/span&gt;</w:t>
      </w:r>
    </w:p>
    <w:p w14:paraId="033DC5C6">
      <w:pPr>
        <w:spacing w:before="0" w:after="0" w:line="260" w:lineRule="exact"/>
        <w:rPr>
          <w:sz w:val="36"/>
          <w:szCs w:val="40"/>
        </w:rPr>
      </w:pPr>
      <w:r>
        <w:rPr>
          <w:rFonts w:ascii="Consolas" w:hAnsi="Consolas" w:eastAsia="Consolas"/>
          <w:color w:val="2D2D2D"/>
          <w:sz w:val="22"/>
          <w:szCs w:val="40"/>
        </w:rPr>
        <w:t xml:space="preserve">    &lt;/div&gt;</w:t>
      </w:r>
    </w:p>
    <w:p w14:paraId="08610D55">
      <w:pPr>
        <w:spacing w:before="0" w:after="0" w:line="260" w:lineRule="exact"/>
        <w:rPr>
          <w:sz w:val="36"/>
          <w:szCs w:val="40"/>
        </w:rPr>
      </w:pPr>
      <w:r>
        <w:rPr>
          <w:rFonts w:ascii="Consolas" w:hAnsi="Consolas" w:eastAsia="Consolas"/>
          <w:color w:val="2D2D2D"/>
          <w:sz w:val="22"/>
          <w:szCs w:val="40"/>
        </w:rPr>
        <w:t xml:space="preserve">  &lt;/div&gt;</w:t>
      </w:r>
    </w:p>
    <w:p w14:paraId="6835B435">
      <w:pPr>
        <w:spacing w:before="0" w:after="0" w:line="260" w:lineRule="exact"/>
        <w:rPr>
          <w:sz w:val="36"/>
          <w:szCs w:val="40"/>
        </w:rPr>
      </w:pPr>
      <w:r>
        <w:rPr>
          <w:rFonts w:ascii="Consolas" w:hAnsi="Consolas" w:eastAsia="Consolas"/>
          <w:color w:val="2D2D2D"/>
          <w:sz w:val="22"/>
          <w:szCs w:val="40"/>
        </w:rPr>
        <w:t>&lt;/template&gt;</w:t>
      </w:r>
    </w:p>
    <w:p w14:paraId="06289399">
      <w:pPr>
        <w:spacing w:before="0" w:after="0" w:line="260" w:lineRule="exact"/>
        <w:rPr>
          <w:sz w:val="36"/>
          <w:szCs w:val="40"/>
        </w:rPr>
      </w:pPr>
      <w:r>
        <w:rPr>
          <w:rFonts w:ascii="Consolas" w:hAnsi="Consolas" w:eastAsia="Consolas"/>
          <w:color w:val="2D2D2D"/>
          <w:sz w:val="22"/>
          <w:szCs w:val="40"/>
        </w:rPr>
        <w:t xml:space="preserve"> </w:t>
      </w:r>
    </w:p>
    <w:p w14:paraId="2C023970">
      <w:pPr>
        <w:spacing w:before="0" w:after="0" w:line="260" w:lineRule="exact"/>
        <w:rPr>
          <w:sz w:val="36"/>
          <w:szCs w:val="40"/>
        </w:rPr>
      </w:pPr>
      <w:r>
        <w:rPr>
          <w:rFonts w:ascii="Consolas" w:hAnsi="Consolas" w:eastAsia="Consolas"/>
          <w:color w:val="2D2D2D"/>
          <w:sz w:val="22"/>
          <w:szCs w:val="40"/>
        </w:rPr>
        <w:t>&lt;script setup&gt;</w:t>
      </w:r>
    </w:p>
    <w:p w14:paraId="280460B9">
      <w:pPr>
        <w:spacing w:before="0" w:after="0" w:line="260" w:lineRule="exact"/>
        <w:rPr>
          <w:sz w:val="36"/>
          <w:szCs w:val="40"/>
        </w:rPr>
      </w:pPr>
      <w:r>
        <w:rPr>
          <w:rFonts w:ascii="Consolas" w:hAnsi="Consolas" w:eastAsia="Consolas"/>
          <w:color w:val="2D2D2D"/>
          <w:sz w:val="22"/>
          <w:szCs w:val="40"/>
        </w:rPr>
        <w:t>import PriorityTag from './PriorityTag.vue'</w:t>
      </w:r>
    </w:p>
    <w:p w14:paraId="51577922">
      <w:pPr>
        <w:spacing w:before="0" w:after="0" w:line="260" w:lineRule="exact"/>
        <w:rPr>
          <w:sz w:val="36"/>
          <w:szCs w:val="40"/>
        </w:rPr>
      </w:pPr>
      <w:r>
        <w:rPr>
          <w:rFonts w:ascii="Consolas" w:hAnsi="Consolas" w:eastAsia="Consolas"/>
          <w:color w:val="2D2D2D"/>
          <w:sz w:val="22"/>
          <w:szCs w:val="40"/>
        </w:rPr>
        <w:t>defineProps({ task: { type: Object, required: true } })</w:t>
      </w:r>
    </w:p>
    <w:p w14:paraId="10EE5DE3">
      <w:pPr>
        <w:spacing w:before="0" w:after="0" w:line="260" w:lineRule="exact"/>
        <w:rPr>
          <w:sz w:val="36"/>
          <w:szCs w:val="40"/>
        </w:rPr>
      </w:pPr>
      <w:r>
        <w:rPr>
          <w:rFonts w:ascii="Consolas" w:hAnsi="Consolas" w:eastAsia="Consolas"/>
          <w:color w:val="2D2D2D"/>
          <w:sz w:val="22"/>
          <w:szCs w:val="40"/>
        </w:rPr>
        <w:t>defineEmits(['click'])</w:t>
      </w:r>
    </w:p>
    <w:p w14:paraId="4083F1EA">
      <w:pPr>
        <w:spacing w:before="0" w:after="0" w:line="260" w:lineRule="exact"/>
        <w:rPr>
          <w:sz w:val="36"/>
          <w:szCs w:val="40"/>
        </w:rPr>
      </w:pPr>
      <w:r>
        <w:rPr>
          <w:rFonts w:ascii="Consolas" w:hAnsi="Consolas" w:eastAsia="Consolas"/>
          <w:color w:val="2D2D2D"/>
          <w:sz w:val="22"/>
          <w:szCs w:val="40"/>
        </w:rPr>
        <w:t>&lt;/script&gt;</w:t>
      </w:r>
    </w:p>
    <w:p w14:paraId="536A8452">
      <w:pPr>
        <w:spacing w:before="0" w:after="0" w:line="260" w:lineRule="exact"/>
        <w:rPr>
          <w:sz w:val="36"/>
          <w:szCs w:val="40"/>
        </w:rPr>
      </w:pPr>
      <w:r>
        <w:rPr>
          <w:rFonts w:ascii="Consolas" w:hAnsi="Consolas" w:eastAsia="Consolas"/>
          <w:color w:val="2D2D2D"/>
          <w:sz w:val="22"/>
          <w:szCs w:val="40"/>
        </w:rPr>
        <w:t xml:space="preserve"> </w:t>
      </w:r>
    </w:p>
    <w:p w14:paraId="14ACF943">
      <w:pPr>
        <w:spacing w:before="0" w:after="0" w:line="260" w:lineRule="exact"/>
        <w:rPr>
          <w:sz w:val="36"/>
          <w:szCs w:val="40"/>
        </w:rPr>
      </w:pPr>
      <w:r>
        <w:rPr>
          <w:rFonts w:ascii="Consolas" w:hAnsi="Consolas" w:eastAsia="Consolas"/>
          <w:color w:val="2D2D2D"/>
          <w:sz w:val="22"/>
          <w:szCs w:val="40"/>
        </w:rPr>
        <w:t>&lt;style scoped lang="scss"&gt;</w:t>
      </w:r>
    </w:p>
    <w:p w14:paraId="10CADBE7">
      <w:pPr>
        <w:spacing w:before="0" w:after="0" w:line="260" w:lineRule="exact"/>
        <w:rPr>
          <w:sz w:val="36"/>
          <w:szCs w:val="40"/>
        </w:rPr>
      </w:pPr>
      <w:r>
        <w:rPr>
          <w:rFonts w:ascii="Consolas" w:hAnsi="Consolas" w:eastAsia="Consolas"/>
          <w:color w:val="2D2D2D"/>
          <w:sz w:val="22"/>
          <w:szCs w:val="40"/>
        </w:rPr>
        <w:t>.task-card {</w:t>
      </w:r>
    </w:p>
    <w:p w14:paraId="05030B46">
      <w:pPr>
        <w:spacing w:before="0" w:after="0" w:line="260" w:lineRule="exact"/>
        <w:rPr>
          <w:sz w:val="36"/>
          <w:szCs w:val="40"/>
        </w:rPr>
      </w:pPr>
      <w:r>
        <w:rPr>
          <w:rFonts w:ascii="Consolas" w:hAnsi="Consolas" w:eastAsia="Consolas"/>
          <w:color w:val="2D2D2D"/>
          <w:sz w:val="22"/>
          <w:szCs w:val="40"/>
        </w:rPr>
        <w:t xml:space="preserve">  background: var(--el-bg-color);</w:t>
      </w:r>
    </w:p>
    <w:p w14:paraId="50254FAF">
      <w:pPr>
        <w:spacing w:before="0" w:after="0" w:line="260" w:lineRule="exact"/>
        <w:rPr>
          <w:sz w:val="36"/>
          <w:szCs w:val="40"/>
        </w:rPr>
      </w:pPr>
      <w:r>
        <w:rPr>
          <w:rFonts w:ascii="Consolas" w:hAnsi="Consolas" w:eastAsia="Consolas"/>
          <w:color w:val="2D2D2D"/>
          <w:sz w:val="22"/>
          <w:szCs w:val="40"/>
        </w:rPr>
        <w:t xml:space="preserve">  border-radius: 8px; padding: 12px;</w:t>
      </w:r>
    </w:p>
    <w:p w14:paraId="5CE6EB30">
      <w:pPr>
        <w:spacing w:before="0" w:after="0" w:line="260" w:lineRule="exact"/>
        <w:rPr>
          <w:sz w:val="36"/>
          <w:szCs w:val="40"/>
        </w:rPr>
      </w:pPr>
      <w:r>
        <w:rPr>
          <w:rFonts w:ascii="Consolas" w:hAnsi="Consolas" w:eastAsia="Consolas"/>
          <w:color w:val="2D2D2D"/>
          <w:sz w:val="22"/>
          <w:szCs w:val="40"/>
        </w:rPr>
        <w:t xml:space="preserve">  box-shadow: 0 1px 3px rgba(0,0,0,0.08); cursor: pointer;</w:t>
      </w:r>
    </w:p>
    <w:p w14:paraId="72651638">
      <w:pPr>
        <w:spacing w:before="0" w:after="0" w:line="260" w:lineRule="exact"/>
        <w:rPr>
          <w:sz w:val="36"/>
          <w:szCs w:val="40"/>
        </w:rPr>
      </w:pPr>
      <w:r>
        <w:rPr>
          <w:rFonts w:ascii="Consolas" w:hAnsi="Consolas" w:eastAsia="Consolas"/>
          <w:color w:val="2D2D2D"/>
          <w:sz w:val="22"/>
          <w:szCs w:val="40"/>
        </w:rPr>
        <w:t xml:space="preserve">  transition: box-shadow 0.2s;</w:t>
      </w:r>
    </w:p>
    <w:p w14:paraId="78BFF71B">
      <w:pPr>
        <w:spacing w:before="0" w:after="0" w:line="260" w:lineRule="exact"/>
        <w:rPr>
          <w:sz w:val="36"/>
          <w:szCs w:val="40"/>
        </w:rPr>
      </w:pPr>
      <w:r>
        <w:rPr>
          <w:rFonts w:ascii="Consolas" w:hAnsi="Consolas" w:eastAsia="Consolas"/>
          <w:color w:val="2D2D2D"/>
          <w:sz w:val="22"/>
          <w:szCs w:val="40"/>
        </w:rPr>
        <w:t xml:space="preserve">  &amp;:hover { box-shadow: 0 3px 8px rgba(0,0,0,0.12); }</w:t>
      </w:r>
    </w:p>
    <w:p w14:paraId="63493CBD">
      <w:pPr>
        <w:spacing w:before="0" w:after="0" w:line="260" w:lineRule="exact"/>
        <w:rPr>
          <w:sz w:val="36"/>
          <w:szCs w:val="40"/>
        </w:rPr>
      </w:pPr>
      <w:r>
        <w:rPr>
          <w:rFonts w:ascii="Consolas" w:hAnsi="Consolas" w:eastAsia="Consolas"/>
          <w:color w:val="2D2D2D"/>
          <w:sz w:val="22"/>
          <w:szCs w:val="40"/>
        </w:rPr>
        <w:t>}</w:t>
      </w:r>
    </w:p>
    <w:p w14:paraId="3593F1F4">
      <w:pPr>
        <w:spacing w:before="0" w:after="0" w:line="260" w:lineRule="exact"/>
        <w:rPr>
          <w:sz w:val="36"/>
          <w:szCs w:val="40"/>
        </w:rPr>
      </w:pPr>
      <w:r>
        <w:rPr>
          <w:rFonts w:ascii="Consolas" w:hAnsi="Consolas" w:eastAsia="Consolas"/>
          <w:color w:val="2D2D2D"/>
          <w:sz w:val="22"/>
          <w:szCs w:val="40"/>
        </w:rPr>
        <w:t>.card-top { display: flex; justify-content: space-between; align-items: center; margin-bottom: 6px; }</w:t>
      </w:r>
    </w:p>
    <w:p w14:paraId="5CF0513C">
      <w:pPr>
        <w:spacing w:before="0" w:after="0" w:line="260" w:lineRule="exact"/>
        <w:rPr>
          <w:sz w:val="36"/>
          <w:szCs w:val="40"/>
        </w:rPr>
      </w:pPr>
      <w:r>
        <w:rPr>
          <w:rFonts w:ascii="Consolas" w:hAnsi="Consolas" w:eastAsia="Consolas"/>
          <w:color w:val="2D2D2D"/>
          <w:sz w:val="22"/>
          <w:szCs w:val="40"/>
        </w:rPr>
        <w:t>.task-due { font-size: 11px; color: var(--el-text-color-secondary); }</w:t>
      </w:r>
    </w:p>
    <w:p w14:paraId="18B51067">
      <w:pPr>
        <w:spacing w:before="0" w:after="0" w:line="260" w:lineRule="exact"/>
        <w:rPr>
          <w:sz w:val="36"/>
          <w:szCs w:val="40"/>
        </w:rPr>
      </w:pPr>
      <w:r>
        <w:rPr>
          <w:rFonts w:ascii="Consolas" w:hAnsi="Consolas" w:eastAsia="Consolas"/>
          <w:color w:val="2D2D2D"/>
          <w:sz w:val="22"/>
          <w:szCs w:val="40"/>
        </w:rPr>
        <w:t>.task-hours { font-size: 11px; color: var(--el-color-primary); font-weight: 500; }</w:t>
      </w:r>
    </w:p>
    <w:p w14:paraId="2FE2F29A">
      <w:pPr>
        <w:spacing w:before="0" w:after="0" w:line="260" w:lineRule="exact"/>
        <w:rPr>
          <w:sz w:val="36"/>
          <w:szCs w:val="40"/>
        </w:rPr>
      </w:pPr>
      <w:r>
        <w:rPr>
          <w:rFonts w:ascii="Consolas" w:hAnsi="Consolas" w:eastAsia="Consolas"/>
          <w:color w:val="2D2D2D"/>
          <w:sz w:val="22"/>
          <w:szCs w:val="40"/>
        </w:rPr>
        <w:t>.card-meta { display: flex; gap: 8px; align-items: center; }</w:t>
      </w:r>
    </w:p>
    <w:p w14:paraId="68E6C1BE">
      <w:pPr>
        <w:spacing w:before="0" w:after="0" w:line="260" w:lineRule="exact"/>
        <w:rPr>
          <w:sz w:val="36"/>
          <w:szCs w:val="40"/>
        </w:rPr>
      </w:pPr>
      <w:r>
        <w:rPr>
          <w:rFonts w:ascii="Consolas" w:hAnsi="Consolas" w:eastAsia="Consolas"/>
          <w:color w:val="2D2D2D"/>
          <w:sz w:val="22"/>
          <w:szCs w:val="40"/>
        </w:rPr>
        <w:t>.task-title { font-size: 14px; margin: 0 0 8px 0; color: var(--el-text-color-primary); }</w:t>
      </w:r>
    </w:p>
    <w:p w14:paraId="5E2F2962">
      <w:pPr>
        <w:spacing w:before="0" w:after="0" w:line="260" w:lineRule="exact"/>
        <w:rPr>
          <w:sz w:val="36"/>
          <w:szCs w:val="40"/>
        </w:rPr>
      </w:pPr>
      <w:r>
        <w:rPr>
          <w:rFonts w:ascii="Consolas" w:hAnsi="Consolas" w:eastAsia="Consolas"/>
          <w:color w:val="2D2D2D"/>
          <w:sz w:val="22"/>
          <w:szCs w:val="40"/>
        </w:rPr>
        <w:t>.card-bottom { display: flex; align-items: center; gap: 6px; }</w:t>
      </w:r>
    </w:p>
    <w:p w14:paraId="3AE8DA5E">
      <w:pPr>
        <w:spacing w:before="0" w:after="0" w:line="260" w:lineRule="exact"/>
        <w:rPr>
          <w:sz w:val="36"/>
          <w:szCs w:val="40"/>
        </w:rPr>
      </w:pPr>
      <w:r>
        <w:rPr>
          <w:rFonts w:ascii="Consolas" w:hAnsi="Consolas" w:eastAsia="Consolas"/>
          <w:color w:val="2D2D2D"/>
          <w:sz w:val="22"/>
          <w:szCs w:val="40"/>
        </w:rPr>
        <w:t>.assignee-name { font-size: 12px; color: var(--el-text-color-regular); }</w:t>
      </w:r>
    </w:p>
    <w:p w14:paraId="6BB45F02">
      <w:pPr>
        <w:spacing w:before="0" w:after="0" w:line="260" w:lineRule="exact"/>
        <w:rPr>
          <w:sz w:val="36"/>
          <w:szCs w:val="40"/>
        </w:rPr>
      </w:pPr>
      <w:r>
        <w:rPr>
          <w:rFonts w:ascii="Consolas" w:hAnsi="Consolas" w:eastAsia="Consolas"/>
          <w:color w:val="2D2D2D"/>
          <w:sz w:val="22"/>
          <w:szCs w:val="40"/>
        </w:rPr>
        <w:t>&lt;/style&gt;</w:t>
      </w:r>
    </w:p>
    <w:p w14:paraId="07A0C3A7">
      <w:pPr>
        <w:spacing w:before="0" w:after="0" w:line="260" w:lineRule="exact"/>
        <w:rPr>
          <w:sz w:val="36"/>
          <w:szCs w:val="40"/>
        </w:rPr>
      </w:pPr>
      <w:r>
        <w:rPr>
          <w:rFonts w:ascii="Consolas" w:hAnsi="Consolas" w:eastAsia="Consolas"/>
          <w:color w:val="2D2D2D"/>
          <w:sz w:val="22"/>
          <w:szCs w:val="40"/>
        </w:rPr>
        <w:t xml:space="preserve"> </w:t>
      </w:r>
    </w:p>
    <w:p w14:paraId="12F75111">
      <w:pPr>
        <w:rPr>
          <w:sz w:val="36"/>
          <w:szCs w:val="40"/>
        </w:rPr>
      </w:pPr>
    </w:p>
    <w:p w14:paraId="7935BD51">
      <w:pPr>
        <w:spacing w:before="200" w:after="40"/>
        <w:rPr>
          <w:sz w:val="36"/>
          <w:szCs w:val="40"/>
        </w:rPr>
      </w:pPr>
      <w:r>
        <w:rPr>
          <w:b/>
          <w:color w:val="1A56DB"/>
          <w:sz w:val="28"/>
          <w:szCs w:val="40"/>
        </w:rPr>
        <w:t>// frontend\src\components\common\TaskDialog.vue</w:t>
      </w:r>
    </w:p>
    <w:p w14:paraId="343EF15F">
      <w:pPr>
        <w:spacing w:before="0" w:after="0" w:line="260" w:lineRule="exact"/>
        <w:rPr>
          <w:sz w:val="36"/>
          <w:szCs w:val="40"/>
        </w:rPr>
      </w:pPr>
      <w:r>
        <w:rPr>
          <w:rFonts w:ascii="Consolas" w:hAnsi="Consolas" w:eastAsia="Consolas"/>
          <w:color w:val="2D2D2D"/>
          <w:sz w:val="22"/>
          <w:szCs w:val="40"/>
        </w:rPr>
        <w:t>&lt;template&gt;</w:t>
      </w:r>
    </w:p>
    <w:p w14:paraId="0ECD1964">
      <w:pPr>
        <w:spacing w:before="0" w:after="0" w:line="260" w:lineRule="exact"/>
        <w:rPr>
          <w:sz w:val="36"/>
          <w:szCs w:val="40"/>
        </w:rPr>
      </w:pPr>
      <w:r>
        <w:rPr>
          <w:rFonts w:ascii="Consolas" w:hAnsi="Consolas" w:eastAsia="Consolas"/>
          <w:color w:val="2D2D2D"/>
          <w:sz w:val="22"/>
          <w:szCs w:val="40"/>
        </w:rPr>
        <w:t xml:space="preserve">  &lt;el-dialog</w:t>
      </w:r>
    </w:p>
    <w:p w14:paraId="2F31BB4A">
      <w:pPr>
        <w:spacing w:before="0" w:after="0" w:line="260" w:lineRule="exact"/>
        <w:rPr>
          <w:sz w:val="36"/>
          <w:szCs w:val="40"/>
        </w:rPr>
      </w:pPr>
      <w:r>
        <w:rPr>
          <w:rFonts w:ascii="Consolas" w:hAnsi="Consolas" w:eastAsia="Consolas"/>
          <w:color w:val="2D2D2D"/>
          <w:sz w:val="22"/>
          <w:szCs w:val="40"/>
        </w:rPr>
        <w:t xml:space="preserve">    :model-value="modelValue"</w:t>
      </w:r>
    </w:p>
    <w:p w14:paraId="4FBD78B1">
      <w:pPr>
        <w:spacing w:before="0" w:after="0" w:line="260" w:lineRule="exact"/>
        <w:rPr>
          <w:sz w:val="36"/>
          <w:szCs w:val="40"/>
        </w:rPr>
      </w:pPr>
      <w:r>
        <w:rPr>
          <w:rFonts w:ascii="Consolas" w:hAnsi="Consolas" w:eastAsia="Consolas"/>
          <w:color w:val="2D2D2D"/>
          <w:sz w:val="22"/>
          <w:szCs w:val="40"/>
        </w:rPr>
        <w:t xml:space="preserve">    :title="task ? '编辑任务' : '创建任务'"</w:t>
      </w:r>
    </w:p>
    <w:p w14:paraId="1DF7B8A1">
      <w:pPr>
        <w:spacing w:before="0" w:after="0" w:line="260" w:lineRule="exact"/>
        <w:rPr>
          <w:sz w:val="36"/>
          <w:szCs w:val="40"/>
        </w:rPr>
      </w:pPr>
      <w:r>
        <w:rPr>
          <w:rFonts w:ascii="Consolas" w:hAnsi="Consolas" w:eastAsia="Consolas"/>
          <w:color w:val="2D2D2D"/>
          <w:sz w:val="22"/>
          <w:szCs w:val="40"/>
        </w:rPr>
        <w:t xml:space="preserve">    width="560px"</w:t>
      </w:r>
    </w:p>
    <w:p w14:paraId="17D55A2C">
      <w:pPr>
        <w:spacing w:before="0" w:after="0" w:line="260" w:lineRule="exact"/>
        <w:rPr>
          <w:sz w:val="36"/>
          <w:szCs w:val="40"/>
        </w:rPr>
      </w:pPr>
      <w:r>
        <w:rPr>
          <w:rFonts w:ascii="Consolas" w:hAnsi="Consolas" w:eastAsia="Consolas"/>
          <w:color w:val="2D2D2D"/>
          <w:sz w:val="22"/>
          <w:szCs w:val="40"/>
        </w:rPr>
        <w:t xml:space="preserve">    @close="$emit('update:modelValue', false)"</w:t>
      </w:r>
    </w:p>
    <w:p w14:paraId="1FAC0CA1">
      <w:pPr>
        <w:spacing w:before="0" w:after="0" w:line="260" w:lineRule="exact"/>
        <w:rPr>
          <w:sz w:val="36"/>
          <w:szCs w:val="40"/>
        </w:rPr>
      </w:pPr>
      <w:r>
        <w:rPr>
          <w:rFonts w:ascii="Consolas" w:hAnsi="Consolas" w:eastAsia="Consolas"/>
          <w:color w:val="2D2D2D"/>
          <w:sz w:val="22"/>
          <w:szCs w:val="40"/>
        </w:rPr>
        <w:t xml:space="preserve">  &gt;</w:t>
      </w:r>
    </w:p>
    <w:p w14:paraId="086604AF">
      <w:pPr>
        <w:spacing w:before="0" w:after="0" w:line="260" w:lineRule="exact"/>
        <w:rPr>
          <w:sz w:val="36"/>
          <w:szCs w:val="40"/>
        </w:rPr>
      </w:pPr>
      <w:r>
        <w:rPr>
          <w:rFonts w:ascii="Consolas" w:hAnsi="Consolas" w:eastAsia="Consolas"/>
          <w:color w:val="2D2D2D"/>
          <w:sz w:val="22"/>
          <w:szCs w:val="40"/>
        </w:rPr>
        <w:t xml:space="preserve">    &lt;el-form ref="formRef" :model="form" :rules="rules" label-position="top"&gt;</w:t>
      </w:r>
    </w:p>
    <w:p w14:paraId="4A40101A">
      <w:pPr>
        <w:spacing w:before="0" w:after="0" w:line="260" w:lineRule="exact"/>
        <w:rPr>
          <w:sz w:val="36"/>
          <w:szCs w:val="40"/>
        </w:rPr>
      </w:pPr>
      <w:r>
        <w:rPr>
          <w:rFonts w:ascii="Consolas" w:hAnsi="Consolas" w:eastAsia="Consolas"/>
          <w:color w:val="2D2D2D"/>
          <w:sz w:val="22"/>
          <w:szCs w:val="40"/>
        </w:rPr>
        <w:t xml:space="preserve">      &lt;el-form-item label="任务标题" prop="title"&gt;</w:t>
      </w:r>
    </w:p>
    <w:p w14:paraId="03C5CE70">
      <w:pPr>
        <w:spacing w:before="0" w:after="0" w:line="260" w:lineRule="exact"/>
        <w:rPr>
          <w:sz w:val="36"/>
          <w:szCs w:val="40"/>
        </w:rPr>
      </w:pPr>
      <w:r>
        <w:rPr>
          <w:rFonts w:ascii="Consolas" w:hAnsi="Consolas" w:eastAsia="Consolas"/>
          <w:color w:val="2D2D2D"/>
          <w:sz w:val="22"/>
          <w:szCs w:val="40"/>
        </w:rPr>
        <w:t xml:space="preserve">        &lt;el-input v-model="form.title" placeholder="请输入任务标题" /&gt;</w:t>
      </w:r>
    </w:p>
    <w:p w14:paraId="6B0AB309">
      <w:pPr>
        <w:spacing w:before="0" w:after="0" w:line="260" w:lineRule="exact"/>
        <w:rPr>
          <w:sz w:val="36"/>
          <w:szCs w:val="40"/>
        </w:rPr>
      </w:pPr>
      <w:r>
        <w:rPr>
          <w:rFonts w:ascii="Consolas" w:hAnsi="Consolas" w:eastAsia="Consolas"/>
          <w:color w:val="2D2D2D"/>
          <w:sz w:val="22"/>
          <w:szCs w:val="40"/>
        </w:rPr>
        <w:t xml:space="preserve">      &lt;/el-form-item&gt;</w:t>
      </w:r>
    </w:p>
    <w:p w14:paraId="036F80FD">
      <w:pPr>
        <w:spacing w:before="0" w:after="0" w:line="260" w:lineRule="exact"/>
        <w:rPr>
          <w:sz w:val="36"/>
          <w:szCs w:val="40"/>
        </w:rPr>
      </w:pPr>
      <w:r>
        <w:rPr>
          <w:rFonts w:ascii="Consolas" w:hAnsi="Consolas" w:eastAsia="Consolas"/>
          <w:color w:val="2D2D2D"/>
          <w:sz w:val="22"/>
          <w:szCs w:val="40"/>
        </w:rPr>
        <w:t xml:space="preserve">      &lt;el-form-item label="任务描述"&gt;</w:t>
      </w:r>
    </w:p>
    <w:p w14:paraId="109B4110">
      <w:pPr>
        <w:spacing w:before="0" w:after="0" w:line="260" w:lineRule="exact"/>
        <w:rPr>
          <w:sz w:val="36"/>
          <w:szCs w:val="40"/>
        </w:rPr>
      </w:pPr>
      <w:r>
        <w:rPr>
          <w:rFonts w:ascii="Consolas" w:hAnsi="Consolas" w:eastAsia="Consolas"/>
          <w:color w:val="2D2D2D"/>
          <w:sz w:val="22"/>
          <w:szCs w:val="40"/>
        </w:rPr>
        <w:t xml:space="preserve">        &lt;el-input v-model="form.description" type="textarea" :rows="3" placeholder="任务描述（选填）" /&gt;</w:t>
      </w:r>
    </w:p>
    <w:p w14:paraId="1DF6BD81">
      <w:pPr>
        <w:spacing w:before="0" w:after="0" w:line="260" w:lineRule="exact"/>
        <w:rPr>
          <w:sz w:val="36"/>
          <w:szCs w:val="40"/>
        </w:rPr>
      </w:pPr>
      <w:r>
        <w:rPr>
          <w:rFonts w:ascii="Consolas" w:hAnsi="Consolas" w:eastAsia="Consolas"/>
          <w:color w:val="2D2D2D"/>
          <w:sz w:val="22"/>
          <w:szCs w:val="40"/>
        </w:rPr>
        <w:t xml:space="preserve">      &lt;/el-form-item&gt;</w:t>
      </w:r>
    </w:p>
    <w:p w14:paraId="52265A88">
      <w:pPr>
        <w:spacing w:before="0" w:after="0" w:line="260" w:lineRule="exact"/>
        <w:rPr>
          <w:sz w:val="36"/>
          <w:szCs w:val="40"/>
        </w:rPr>
      </w:pPr>
      <w:r>
        <w:rPr>
          <w:rFonts w:ascii="Consolas" w:hAnsi="Consolas" w:eastAsia="Consolas"/>
          <w:color w:val="2D2D2D"/>
          <w:sz w:val="22"/>
          <w:szCs w:val="40"/>
        </w:rPr>
        <w:t xml:space="preserve">      &lt;el-row :gutter="12"&gt;</w:t>
      </w:r>
    </w:p>
    <w:p w14:paraId="5CD9D8A6">
      <w:pPr>
        <w:spacing w:before="0" w:after="0" w:line="260" w:lineRule="exact"/>
        <w:rPr>
          <w:sz w:val="36"/>
          <w:szCs w:val="40"/>
        </w:rPr>
      </w:pPr>
      <w:r>
        <w:rPr>
          <w:rFonts w:ascii="Consolas" w:hAnsi="Consolas" w:eastAsia="Consolas"/>
          <w:color w:val="2D2D2D"/>
          <w:sz w:val="22"/>
          <w:szCs w:val="40"/>
        </w:rPr>
        <w:t xml:space="preserve">        &lt;el-col :span="8"&gt;</w:t>
      </w:r>
    </w:p>
    <w:p w14:paraId="6C444B59">
      <w:pPr>
        <w:spacing w:before="0" w:after="0" w:line="260" w:lineRule="exact"/>
        <w:rPr>
          <w:sz w:val="36"/>
          <w:szCs w:val="40"/>
        </w:rPr>
      </w:pPr>
      <w:r>
        <w:rPr>
          <w:rFonts w:ascii="Consolas" w:hAnsi="Consolas" w:eastAsia="Consolas"/>
          <w:color w:val="2D2D2D"/>
          <w:sz w:val="22"/>
          <w:szCs w:val="40"/>
        </w:rPr>
        <w:t xml:space="preserve">          &lt;el-form-item label="任务类型"&gt;</w:t>
      </w:r>
    </w:p>
    <w:p w14:paraId="2DC5845A">
      <w:pPr>
        <w:spacing w:before="0" w:after="0" w:line="260" w:lineRule="exact"/>
        <w:rPr>
          <w:sz w:val="36"/>
          <w:szCs w:val="40"/>
        </w:rPr>
      </w:pPr>
      <w:r>
        <w:rPr>
          <w:rFonts w:ascii="Consolas" w:hAnsi="Consolas" w:eastAsia="Consolas"/>
          <w:color w:val="2D2D2D"/>
          <w:sz w:val="22"/>
          <w:szCs w:val="40"/>
        </w:rPr>
        <w:t xml:space="preserve">            &lt;el-select v-model="form.type" style="width:100%"&gt;</w:t>
      </w:r>
    </w:p>
    <w:p w14:paraId="2793C714">
      <w:pPr>
        <w:spacing w:before="0" w:after="0" w:line="260" w:lineRule="exact"/>
        <w:rPr>
          <w:sz w:val="36"/>
          <w:szCs w:val="40"/>
        </w:rPr>
      </w:pPr>
      <w:r>
        <w:rPr>
          <w:rFonts w:ascii="Consolas" w:hAnsi="Consolas" w:eastAsia="Consolas"/>
          <w:color w:val="2D2D2D"/>
          <w:sz w:val="22"/>
          <w:szCs w:val="40"/>
        </w:rPr>
        <w:t xml:space="preserve">              &lt;el-option label="任务" value="task" /&gt;</w:t>
      </w:r>
    </w:p>
    <w:p w14:paraId="45102430">
      <w:pPr>
        <w:spacing w:before="0" w:after="0" w:line="260" w:lineRule="exact"/>
        <w:rPr>
          <w:sz w:val="36"/>
          <w:szCs w:val="40"/>
        </w:rPr>
      </w:pPr>
      <w:r>
        <w:rPr>
          <w:rFonts w:ascii="Consolas" w:hAnsi="Consolas" w:eastAsia="Consolas"/>
          <w:color w:val="2D2D2D"/>
          <w:sz w:val="22"/>
          <w:szCs w:val="40"/>
        </w:rPr>
        <w:t xml:space="preserve">              &lt;el-option label="缺陷" value="bug" /&gt;</w:t>
      </w:r>
    </w:p>
    <w:p w14:paraId="59D1864F">
      <w:pPr>
        <w:spacing w:before="0" w:after="0" w:line="260" w:lineRule="exact"/>
        <w:rPr>
          <w:sz w:val="36"/>
          <w:szCs w:val="40"/>
        </w:rPr>
      </w:pPr>
      <w:r>
        <w:rPr>
          <w:rFonts w:ascii="Consolas" w:hAnsi="Consolas" w:eastAsia="Consolas"/>
          <w:color w:val="2D2D2D"/>
          <w:sz w:val="22"/>
          <w:szCs w:val="40"/>
        </w:rPr>
        <w:t xml:space="preserve">              &lt;el-option label="史诗" value="epic" /&gt;</w:t>
      </w:r>
    </w:p>
    <w:p w14:paraId="4577E980">
      <w:pPr>
        <w:spacing w:before="0" w:after="0" w:line="260" w:lineRule="exact"/>
        <w:rPr>
          <w:sz w:val="36"/>
          <w:szCs w:val="40"/>
        </w:rPr>
      </w:pPr>
      <w:r>
        <w:rPr>
          <w:rFonts w:ascii="Consolas" w:hAnsi="Consolas" w:eastAsia="Consolas"/>
          <w:color w:val="2D2D2D"/>
          <w:sz w:val="22"/>
          <w:szCs w:val="40"/>
        </w:rPr>
        <w:t xml:space="preserve">            &lt;/el-select&gt;</w:t>
      </w:r>
    </w:p>
    <w:p w14:paraId="74E1DF0B">
      <w:pPr>
        <w:spacing w:before="0" w:after="0" w:line="260" w:lineRule="exact"/>
        <w:rPr>
          <w:sz w:val="36"/>
          <w:szCs w:val="40"/>
        </w:rPr>
      </w:pPr>
      <w:r>
        <w:rPr>
          <w:rFonts w:ascii="Consolas" w:hAnsi="Consolas" w:eastAsia="Consolas"/>
          <w:color w:val="2D2D2D"/>
          <w:sz w:val="22"/>
          <w:szCs w:val="40"/>
        </w:rPr>
        <w:t xml:space="preserve">          &lt;/el-form-item&gt;</w:t>
      </w:r>
    </w:p>
    <w:p w14:paraId="54380DFA">
      <w:pPr>
        <w:spacing w:before="0" w:after="0" w:line="260" w:lineRule="exact"/>
        <w:rPr>
          <w:sz w:val="36"/>
          <w:szCs w:val="40"/>
        </w:rPr>
      </w:pPr>
      <w:r>
        <w:rPr>
          <w:rFonts w:ascii="Consolas" w:hAnsi="Consolas" w:eastAsia="Consolas"/>
          <w:color w:val="2D2D2D"/>
          <w:sz w:val="22"/>
          <w:szCs w:val="40"/>
        </w:rPr>
        <w:t xml:space="preserve">        &lt;/el-col&gt;</w:t>
      </w:r>
    </w:p>
    <w:p w14:paraId="1A811530">
      <w:pPr>
        <w:spacing w:before="0" w:after="0" w:line="260" w:lineRule="exact"/>
        <w:rPr>
          <w:sz w:val="36"/>
          <w:szCs w:val="40"/>
        </w:rPr>
      </w:pPr>
      <w:r>
        <w:rPr>
          <w:rFonts w:ascii="Consolas" w:hAnsi="Consolas" w:eastAsia="Consolas"/>
          <w:color w:val="2D2D2D"/>
          <w:sz w:val="22"/>
          <w:szCs w:val="40"/>
        </w:rPr>
        <w:t xml:space="preserve">        &lt;el-col :span="8"&gt;</w:t>
      </w:r>
    </w:p>
    <w:p w14:paraId="1F9E7AA0">
      <w:pPr>
        <w:spacing w:before="0" w:after="0" w:line="260" w:lineRule="exact"/>
        <w:rPr>
          <w:sz w:val="36"/>
          <w:szCs w:val="40"/>
        </w:rPr>
      </w:pPr>
      <w:r>
        <w:rPr>
          <w:rFonts w:ascii="Consolas" w:hAnsi="Consolas" w:eastAsia="Consolas"/>
          <w:color w:val="2D2D2D"/>
          <w:sz w:val="22"/>
          <w:szCs w:val="40"/>
        </w:rPr>
        <w:t xml:space="preserve">          &lt;el-form-item label="优先级"&gt;</w:t>
      </w:r>
    </w:p>
    <w:p w14:paraId="492B6425">
      <w:pPr>
        <w:spacing w:before="0" w:after="0" w:line="260" w:lineRule="exact"/>
        <w:rPr>
          <w:sz w:val="36"/>
          <w:szCs w:val="40"/>
        </w:rPr>
      </w:pPr>
      <w:r>
        <w:rPr>
          <w:rFonts w:ascii="Consolas" w:hAnsi="Consolas" w:eastAsia="Consolas"/>
          <w:color w:val="2D2D2D"/>
          <w:sz w:val="22"/>
          <w:szCs w:val="40"/>
        </w:rPr>
        <w:t xml:space="preserve">            &lt;el-select v-model="form.priority" style="width:100%"&gt;</w:t>
      </w:r>
    </w:p>
    <w:p w14:paraId="5F1DB0EA">
      <w:pPr>
        <w:spacing w:before="0" w:after="0" w:line="260" w:lineRule="exact"/>
        <w:rPr>
          <w:sz w:val="36"/>
          <w:szCs w:val="40"/>
        </w:rPr>
      </w:pPr>
      <w:r>
        <w:rPr>
          <w:rFonts w:ascii="Consolas" w:hAnsi="Consolas" w:eastAsia="Consolas"/>
          <w:color w:val="2D2D2D"/>
          <w:sz w:val="22"/>
          <w:szCs w:val="40"/>
        </w:rPr>
        <w:t xml:space="preserve">              &lt;el-option label="低" value="low" /&gt;</w:t>
      </w:r>
    </w:p>
    <w:p w14:paraId="6A3C9C95">
      <w:pPr>
        <w:spacing w:before="0" w:after="0" w:line="260" w:lineRule="exact"/>
        <w:rPr>
          <w:sz w:val="36"/>
          <w:szCs w:val="40"/>
        </w:rPr>
      </w:pPr>
      <w:r>
        <w:rPr>
          <w:rFonts w:ascii="Consolas" w:hAnsi="Consolas" w:eastAsia="Consolas"/>
          <w:color w:val="2D2D2D"/>
          <w:sz w:val="22"/>
          <w:szCs w:val="40"/>
        </w:rPr>
        <w:t xml:space="preserve">              &lt;el-option label="中" value="medium" /&gt;</w:t>
      </w:r>
    </w:p>
    <w:p w14:paraId="18D87828">
      <w:pPr>
        <w:spacing w:before="0" w:after="0" w:line="260" w:lineRule="exact"/>
        <w:rPr>
          <w:sz w:val="36"/>
          <w:szCs w:val="40"/>
        </w:rPr>
      </w:pPr>
      <w:r>
        <w:rPr>
          <w:rFonts w:ascii="Consolas" w:hAnsi="Consolas" w:eastAsia="Consolas"/>
          <w:color w:val="2D2D2D"/>
          <w:sz w:val="22"/>
          <w:szCs w:val="40"/>
        </w:rPr>
        <w:t xml:space="preserve">              &lt;el-option label="高" value="high" /&gt;</w:t>
      </w:r>
    </w:p>
    <w:p w14:paraId="2D269193">
      <w:pPr>
        <w:spacing w:before="0" w:after="0" w:line="260" w:lineRule="exact"/>
        <w:rPr>
          <w:sz w:val="36"/>
          <w:szCs w:val="40"/>
        </w:rPr>
      </w:pPr>
      <w:r>
        <w:rPr>
          <w:rFonts w:ascii="Consolas" w:hAnsi="Consolas" w:eastAsia="Consolas"/>
          <w:color w:val="2D2D2D"/>
          <w:sz w:val="22"/>
          <w:szCs w:val="40"/>
        </w:rPr>
        <w:t xml:space="preserve">              &lt;el-option label="紧急" value="urgent" /&gt;</w:t>
      </w:r>
    </w:p>
    <w:p w14:paraId="5E660653">
      <w:pPr>
        <w:spacing w:before="0" w:after="0" w:line="260" w:lineRule="exact"/>
        <w:rPr>
          <w:sz w:val="36"/>
          <w:szCs w:val="40"/>
        </w:rPr>
      </w:pPr>
      <w:r>
        <w:rPr>
          <w:rFonts w:ascii="Consolas" w:hAnsi="Consolas" w:eastAsia="Consolas"/>
          <w:color w:val="2D2D2D"/>
          <w:sz w:val="22"/>
          <w:szCs w:val="40"/>
        </w:rPr>
        <w:t xml:space="preserve">            &lt;/el-select&gt;</w:t>
      </w:r>
    </w:p>
    <w:p w14:paraId="6965DC3C">
      <w:pPr>
        <w:spacing w:before="0" w:after="0" w:line="260" w:lineRule="exact"/>
        <w:rPr>
          <w:sz w:val="36"/>
          <w:szCs w:val="40"/>
        </w:rPr>
      </w:pPr>
      <w:r>
        <w:rPr>
          <w:rFonts w:ascii="Consolas" w:hAnsi="Consolas" w:eastAsia="Consolas"/>
          <w:color w:val="2D2D2D"/>
          <w:sz w:val="22"/>
          <w:szCs w:val="40"/>
        </w:rPr>
        <w:t xml:space="preserve">          &lt;/el-form-item&gt;</w:t>
      </w:r>
    </w:p>
    <w:p w14:paraId="1794BDE3">
      <w:pPr>
        <w:spacing w:before="0" w:after="0" w:line="260" w:lineRule="exact"/>
        <w:rPr>
          <w:sz w:val="36"/>
          <w:szCs w:val="40"/>
        </w:rPr>
      </w:pPr>
      <w:r>
        <w:rPr>
          <w:rFonts w:ascii="Consolas" w:hAnsi="Consolas" w:eastAsia="Consolas"/>
          <w:color w:val="2D2D2D"/>
          <w:sz w:val="22"/>
          <w:szCs w:val="40"/>
        </w:rPr>
        <w:t xml:space="preserve">        &lt;/el-col&gt;</w:t>
      </w:r>
    </w:p>
    <w:p w14:paraId="13DE9013">
      <w:pPr>
        <w:spacing w:before="0" w:after="0" w:line="260" w:lineRule="exact"/>
        <w:rPr>
          <w:sz w:val="36"/>
          <w:szCs w:val="40"/>
        </w:rPr>
      </w:pPr>
      <w:r>
        <w:rPr>
          <w:rFonts w:ascii="Consolas" w:hAnsi="Consolas" w:eastAsia="Consolas"/>
          <w:color w:val="2D2D2D"/>
          <w:sz w:val="22"/>
          <w:szCs w:val="40"/>
        </w:rPr>
        <w:t xml:space="preserve">        &lt;el-col :span="8"&gt;</w:t>
      </w:r>
    </w:p>
    <w:p w14:paraId="695998E3">
      <w:pPr>
        <w:spacing w:before="0" w:after="0" w:line="260" w:lineRule="exact"/>
        <w:rPr>
          <w:sz w:val="36"/>
          <w:szCs w:val="40"/>
        </w:rPr>
      </w:pPr>
      <w:r>
        <w:rPr>
          <w:rFonts w:ascii="Consolas" w:hAnsi="Consolas" w:eastAsia="Consolas"/>
          <w:color w:val="2D2D2D"/>
          <w:sz w:val="22"/>
          <w:szCs w:val="40"/>
        </w:rPr>
        <w:t xml:space="preserve">          &lt;el-form-item label="负责人"&gt;</w:t>
      </w:r>
    </w:p>
    <w:p w14:paraId="013748F4">
      <w:pPr>
        <w:spacing w:before="0" w:after="0" w:line="260" w:lineRule="exact"/>
        <w:rPr>
          <w:sz w:val="36"/>
          <w:szCs w:val="40"/>
        </w:rPr>
      </w:pPr>
      <w:r>
        <w:rPr>
          <w:rFonts w:ascii="Consolas" w:hAnsi="Consolas" w:eastAsia="Consolas"/>
          <w:color w:val="2D2D2D"/>
          <w:sz w:val="22"/>
          <w:szCs w:val="40"/>
        </w:rPr>
        <w:t xml:space="preserve">            &lt;el-select v-model="form.assignee_id" style="width:100%" filterable placeholder="选择负责人" clearable&gt;</w:t>
      </w:r>
    </w:p>
    <w:p w14:paraId="0057CEB0">
      <w:pPr>
        <w:spacing w:before="0" w:after="0" w:line="260" w:lineRule="exact"/>
        <w:rPr>
          <w:sz w:val="36"/>
          <w:szCs w:val="40"/>
        </w:rPr>
      </w:pPr>
      <w:r>
        <w:rPr>
          <w:rFonts w:ascii="Consolas" w:hAnsi="Consolas" w:eastAsia="Consolas"/>
          <w:color w:val="2D2D2D"/>
          <w:sz w:val="22"/>
          <w:szCs w:val="40"/>
        </w:rPr>
        <w:t xml:space="preserve">              &lt;el-option</w:t>
      </w:r>
    </w:p>
    <w:p w14:paraId="712CDD8B">
      <w:pPr>
        <w:spacing w:before="0" w:after="0" w:line="260" w:lineRule="exact"/>
        <w:rPr>
          <w:sz w:val="36"/>
          <w:szCs w:val="40"/>
        </w:rPr>
      </w:pPr>
      <w:r>
        <w:rPr>
          <w:rFonts w:ascii="Consolas" w:hAnsi="Consolas" w:eastAsia="Consolas"/>
          <w:color w:val="2D2D2D"/>
          <w:sz w:val="22"/>
          <w:szCs w:val="40"/>
        </w:rPr>
        <w:t xml:space="preserve">                v-for="m in members"</w:t>
      </w:r>
    </w:p>
    <w:p w14:paraId="0D8A0D15">
      <w:pPr>
        <w:spacing w:before="0" w:after="0" w:line="260" w:lineRule="exact"/>
        <w:rPr>
          <w:sz w:val="36"/>
          <w:szCs w:val="40"/>
        </w:rPr>
      </w:pPr>
      <w:r>
        <w:rPr>
          <w:rFonts w:ascii="Consolas" w:hAnsi="Consolas" w:eastAsia="Consolas"/>
          <w:color w:val="2D2D2D"/>
          <w:sz w:val="22"/>
          <w:szCs w:val="40"/>
        </w:rPr>
        <w:t xml:space="preserve">                :key="m.user?.id"</w:t>
      </w:r>
    </w:p>
    <w:p w14:paraId="60303E06">
      <w:pPr>
        <w:spacing w:before="0" w:after="0" w:line="260" w:lineRule="exact"/>
        <w:rPr>
          <w:sz w:val="36"/>
          <w:szCs w:val="40"/>
        </w:rPr>
      </w:pPr>
      <w:r>
        <w:rPr>
          <w:rFonts w:ascii="Consolas" w:hAnsi="Consolas" w:eastAsia="Consolas"/>
          <w:color w:val="2D2D2D"/>
          <w:sz w:val="22"/>
          <w:szCs w:val="40"/>
        </w:rPr>
        <w:t xml:space="preserve">                :label="m.user?.username"</w:t>
      </w:r>
    </w:p>
    <w:p w14:paraId="04638272">
      <w:pPr>
        <w:spacing w:before="0" w:after="0" w:line="260" w:lineRule="exact"/>
        <w:rPr>
          <w:sz w:val="36"/>
          <w:szCs w:val="40"/>
        </w:rPr>
      </w:pPr>
      <w:r>
        <w:rPr>
          <w:rFonts w:ascii="Consolas" w:hAnsi="Consolas" w:eastAsia="Consolas"/>
          <w:color w:val="2D2D2D"/>
          <w:sz w:val="22"/>
          <w:szCs w:val="40"/>
        </w:rPr>
        <w:t xml:space="preserve">                :value="m.user?.id"</w:t>
      </w:r>
    </w:p>
    <w:p w14:paraId="5ECEF44C">
      <w:pPr>
        <w:spacing w:before="0" w:after="0" w:line="260" w:lineRule="exact"/>
        <w:rPr>
          <w:sz w:val="36"/>
          <w:szCs w:val="40"/>
        </w:rPr>
      </w:pPr>
      <w:r>
        <w:rPr>
          <w:rFonts w:ascii="Consolas" w:hAnsi="Consolas" w:eastAsia="Consolas"/>
          <w:color w:val="2D2D2D"/>
          <w:sz w:val="22"/>
          <w:szCs w:val="40"/>
        </w:rPr>
        <w:t xml:space="preserve">              /&gt;</w:t>
      </w:r>
    </w:p>
    <w:p w14:paraId="03516E0B">
      <w:pPr>
        <w:spacing w:before="0" w:after="0" w:line="260" w:lineRule="exact"/>
        <w:rPr>
          <w:sz w:val="36"/>
          <w:szCs w:val="40"/>
        </w:rPr>
      </w:pPr>
      <w:r>
        <w:rPr>
          <w:rFonts w:ascii="Consolas" w:hAnsi="Consolas" w:eastAsia="Consolas"/>
          <w:color w:val="2D2D2D"/>
          <w:sz w:val="22"/>
          <w:szCs w:val="40"/>
        </w:rPr>
        <w:t xml:space="preserve">            &lt;/el-select&gt;</w:t>
      </w:r>
    </w:p>
    <w:p w14:paraId="0B34B603">
      <w:pPr>
        <w:spacing w:before="0" w:after="0" w:line="260" w:lineRule="exact"/>
        <w:rPr>
          <w:sz w:val="36"/>
          <w:szCs w:val="40"/>
        </w:rPr>
      </w:pPr>
      <w:r>
        <w:rPr>
          <w:rFonts w:ascii="Consolas" w:hAnsi="Consolas" w:eastAsia="Consolas"/>
          <w:color w:val="2D2D2D"/>
          <w:sz w:val="22"/>
          <w:szCs w:val="40"/>
        </w:rPr>
        <w:t xml:space="preserve">          &lt;/el-form-item&gt;</w:t>
      </w:r>
    </w:p>
    <w:p w14:paraId="104CEC15">
      <w:pPr>
        <w:spacing w:before="0" w:after="0" w:line="260" w:lineRule="exact"/>
        <w:rPr>
          <w:sz w:val="36"/>
          <w:szCs w:val="40"/>
        </w:rPr>
      </w:pPr>
      <w:r>
        <w:rPr>
          <w:rFonts w:ascii="Consolas" w:hAnsi="Consolas" w:eastAsia="Consolas"/>
          <w:color w:val="2D2D2D"/>
          <w:sz w:val="22"/>
          <w:szCs w:val="40"/>
        </w:rPr>
        <w:t xml:space="preserve">        &lt;/el-col&gt;</w:t>
      </w:r>
    </w:p>
    <w:p w14:paraId="1522EA43">
      <w:pPr>
        <w:spacing w:before="0" w:after="0" w:line="260" w:lineRule="exact"/>
        <w:rPr>
          <w:sz w:val="36"/>
          <w:szCs w:val="40"/>
        </w:rPr>
      </w:pPr>
      <w:r>
        <w:rPr>
          <w:rFonts w:ascii="Consolas" w:hAnsi="Consolas" w:eastAsia="Consolas"/>
          <w:color w:val="2D2D2D"/>
          <w:sz w:val="22"/>
          <w:szCs w:val="40"/>
        </w:rPr>
        <w:t xml:space="preserve">      &lt;/el-row&gt;</w:t>
      </w:r>
    </w:p>
    <w:p w14:paraId="3C3ED83A">
      <w:pPr>
        <w:spacing w:before="0" w:after="0" w:line="260" w:lineRule="exact"/>
        <w:rPr>
          <w:sz w:val="36"/>
          <w:szCs w:val="40"/>
        </w:rPr>
      </w:pPr>
      <w:r>
        <w:rPr>
          <w:rFonts w:ascii="Consolas" w:hAnsi="Consolas" w:eastAsia="Consolas"/>
          <w:color w:val="2D2D2D"/>
          <w:sz w:val="22"/>
          <w:szCs w:val="40"/>
        </w:rPr>
        <w:t xml:space="preserve">      &lt;el-row :gutter="12"&gt;</w:t>
      </w:r>
    </w:p>
    <w:p w14:paraId="7706F2BD">
      <w:pPr>
        <w:spacing w:before="0" w:after="0" w:line="260" w:lineRule="exact"/>
        <w:rPr>
          <w:sz w:val="36"/>
          <w:szCs w:val="40"/>
        </w:rPr>
      </w:pPr>
      <w:r>
        <w:rPr>
          <w:rFonts w:ascii="Consolas" w:hAnsi="Consolas" w:eastAsia="Consolas"/>
          <w:color w:val="2D2D2D"/>
          <w:sz w:val="22"/>
          <w:szCs w:val="40"/>
        </w:rPr>
        <w:t xml:space="preserve">        &lt;el-col :span="12"&gt;</w:t>
      </w:r>
    </w:p>
    <w:p w14:paraId="2DBDD58C">
      <w:pPr>
        <w:spacing w:before="0" w:after="0" w:line="260" w:lineRule="exact"/>
        <w:rPr>
          <w:sz w:val="36"/>
          <w:szCs w:val="40"/>
        </w:rPr>
      </w:pPr>
      <w:r>
        <w:rPr>
          <w:rFonts w:ascii="Consolas" w:hAnsi="Consolas" w:eastAsia="Consolas"/>
          <w:color w:val="2D2D2D"/>
          <w:sz w:val="22"/>
          <w:szCs w:val="40"/>
        </w:rPr>
        <w:t xml:space="preserve">          &lt;el-form-item label="开始日期"&gt;</w:t>
      </w:r>
    </w:p>
    <w:p w14:paraId="304DA6DC">
      <w:pPr>
        <w:spacing w:before="0" w:after="0" w:line="260" w:lineRule="exact"/>
        <w:rPr>
          <w:sz w:val="36"/>
          <w:szCs w:val="40"/>
        </w:rPr>
      </w:pPr>
      <w:r>
        <w:rPr>
          <w:rFonts w:ascii="Consolas" w:hAnsi="Consolas" w:eastAsia="Consolas"/>
          <w:color w:val="2D2D2D"/>
          <w:sz w:val="22"/>
          <w:szCs w:val="40"/>
        </w:rPr>
        <w:t xml:space="preserve">            &lt;el-date-picker v-model="form.start_date" type="date" style="width:100%" /&gt;</w:t>
      </w:r>
    </w:p>
    <w:p w14:paraId="6DC5A69C">
      <w:pPr>
        <w:spacing w:before="0" w:after="0" w:line="260" w:lineRule="exact"/>
        <w:rPr>
          <w:sz w:val="36"/>
          <w:szCs w:val="40"/>
        </w:rPr>
      </w:pPr>
      <w:r>
        <w:rPr>
          <w:rFonts w:ascii="Consolas" w:hAnsi="Consolas" w:eastAsia="Consolas"/>
          <w:color w:val="2D2D2D"/>
          <w:sz w:val="22"/>
          <w:szCs w:val="40"/>
        </w:rPr>
        <w:t xml:space="preserve">          &lt;/el-form-item&gt;</w:t>
      </w:r>
    </w:p>
    <w:p w14:paraId="54C15DED">
      <w:pPr>
        <w:spacing w:before="0" w:after="0" w:line="260" w:lineRule="exact"/>
        <w:rPr>
          <w:sz w:val="36"/>
          <w:szCs w:val="40"/>
        </w:rPr>
      </w:pPr>
      <w:r>
        <w:rPr>
          <w:rFonts w:ascii="Consolas" w:hAnsi="Consolas" w:eastAsia="Consolas"/>
          <w:color w:val="2D2D2D"/>
          <w:sz w:val="22"/>
          <w:szCs w:val="40"/>
        </w:rPr>
        <w:t xml:space="preserve">        &lt;/el-col&gt;</w:t>
      </w:r>
    </w:p>
    <w:p w14:paraId="3923FD71">
      <w:pPr>
        <w:spacing w:before="0" w:after="0" w:line="260" w:lineRule="exact"/>
        <w:rPr>
          <w:sz w:val="36"/>
          <w:szCs w:val="40"/>
        </w:rPr>
      </w:pPr>
      <w:r>
        <w:rPr>
          <w:rFonts w:ascii="Consolas" w:hAnsi="Consolas" w:eastAsia="Consolas"/>
          <w:color w:val="2D2D2D"/>
          <w:sz w:val="22"/>
          <w:szCs w:val="40"/>
        </w:rPr>
        <w:t xml:space="preserve">        &lt;el-col :span="12"&gt;</w:t>
      </w:r>
    </w:p>
    <w:p w14:paraId="212E8BCC">
      <w:pPr>
        <w:spacing w:before="0" w:after="0" w:line="260" w:lineRule="exact"/>
        <w:rPr>
          <w:sz w:val="36"/>
          <w:szCs w:val="40"/>
        </w:rPr>
      </w:pPr>
      <w:r>
        <w:rPr>
          <w:rFonts w:ascii="Consolas" w:hAnsi="Consolas" w:eastAsia="Consolas"/>
          <w:color w:val="2D2D2D"/>
          <w:sz w:val="22"/>
          <w:szCs w:val="40"/>
        </w:rPr>
        <w:t xml:space="preserve">          &lt;el-form-item label="截止日期"&gt;</w:t>
      </w:r>
    </w:p>
    <w:p w14:paraId="34F0359D">
      <w:pPr>
        <w:spacing w:before="0" w:after="0" w:line="260" w:lineRule="exact"/>
        <w:rPr>
          <w:sz w:val="36"/>
          <w:szCs w:val="40"/>
        </w:rPr>
      </w:pPr>
      <w:r>
        <w:rPr>
          <w:rFonts w:ascii="Consolas" w:hAnsi="Consolas" w:eastAsia="Consolas"/>
          <w:color w:val="2D2D2D"/>
          <w:sz w:val="22"/>
          <w:szCs w:val="40"/>
        </w:rPr>
        <w:t xml:space="preserve">            &lt;el-date-picker v-model="form.due_date" type="date" style="width:100%" /&gt;</w:t>
      </w:r>
    </w:p>
    <w:p w14:paraId="1EB2C7D9">
      <w:pPr>
        <w:spacing w:before="0" w:after="0" w:line="260" w:lineRule="exact"/>
        <w:rPr>
          <w:sz w:val="36"/>
          <w:szCs w:val="40"/>
        </w:rPr>
      </w:pPr>
      <w:r>
        <w:rPr>
          <w:rFonts w:ascii="Consolas" w:hAnsi="Consolas" w:eastAsia="Consolas"/>
          <w:color w:val="2D2D2D"/>
          <w:sz w:val="22"/>
          <w:szCs w:val="40"/>
        </w:rPr>
        <w:t xml:space="preserve">          &lt;/el-form-item&gt;</w:t>
      </w:r>
    </w:p>
    <w:p w14:paraId="60B5B357">
      <w:pPr>
        <w:spacing w:before="0" w:after="0" w:line="260" w:lineRule="exact"/>
        <w:rPr>
          <w:sz w:val="36"/>
          <w:szCs w:val="40"/>
        </w:rPr>
      </w:pPr>
      <w:r>
        <w:rPr>
          <w:rFonts w:ascii="Consolas" w:hAnsi="Consolas" w:eastAsia="Consolas"/>
          <w:color w:val="2D2D2D"/>
          <w:sz w:val="22"/>
          <w:szCs w:val="40"/>
        </w:rPr>
        <w:t xml:space="preserve">        &lt;/el-col&gt;</w:t>
      </w:r>
    </w:p>
    <w:p w14:paraId="1738B6D4">
      <w:pPr>
        <w:spacing w:before="0" w:after="0" w:line="260" w:lineRule="exact"/>
        <w:rPr>
          <w:sz w:val="36"/>
          <w:szCs w:val="40"/>
        </w:rPr>
      </w:pPr>
      <w:r>
        <w:rPr>
          <w:rFonts w:ascii="Consolas" w:hAnsi="Consolas" w:eastAsia="Consolas"/>
          <w:color w:val="2D2D2D"/>
          <w:sz w:val="22"/>
          <w:szCs w:val="40"/>
        </w:rPr>
        <w:t xml:space="preserve">      &lt;/el-row&gt;</w:t>
      </w:r>
    </w:p>
    <w:p w14:paraId="07CA79C4">
      <w:pPr>
        <w:spacing w:before="0" w:after="0" w:line="260" w:lineRule="exact"/>
        <w:rPr>
          <w:sz w:val="36"/>
          <w:szCs w:val="40"/>
        </w:rPr>
      </w:pPr>
      <w:r>
        <w:rPr>
          <w:rFonts w:ascii="Consolas" w:hAnsi="Consolas" w:eastAsia="Consolas"/>
          <w:color w:val="2D2D2D"/>
          <w:sz w:val="22"/>
          <w:szCs w:val="40"/>
        </w:rPr>
        <w:t xml:space="preserve">      &lt;el-form-item label="预估工时（小时）"&gt;</w:t>
      </w:r>
    </w:p>
    <w:p w14:paraId="4A69109C">
      <w:pPr>
        <w:spacing w:before="0" w:after="0" w:line="260" w:lineRule="exact"/>
        <w:rPr>
          <w:sz w:val="36"/>
          <w:szCs w:val="40"/>
        </w:rPr>
      </w:pPr>
      <w:r>
        <w:rPr>
          <w:rFonts w:ascii="Consolas" w:hAnsi="Consolas" w:eastAsia="Consolas"/>
          <w:color w:val="2D2D2D"/>
          <w:sz w:val="22"/>
          <w:szCs w:val="40"/>
        </w:rPr>
        <w:t xml:space="preserve">        &lt;el-input-number v-model="form.estimated_hours" :min="0" :step="0.5" /&gt;</w:t>
      </w:r>
    </w:p>
    <w:p w14:paraId="48F9B04C">
      <w:pPr>
        <w:spacing w:before="0" w:after="0" w:line="260" w:lineRule="exact"/>
        <w:rPr>
          <w:sz w:val="36"/>
          <w:szCs w:val="40"/>
        </w:rPr>
      </w:pPr>
      <w:r>
        <w:rPr>
          <w:rFonts w:ascii="Consolas" w:hAnsi="Consolas" w:eastAsia="Consolas"/>
          <w:color w:val="2D2D2D"/>
          <w:sz w:val="22"/>
          <w:szCs w:val="40"/>
        </w:rPr>
        <w:t xml:space="preserve">      &lt;/el-form-item&gt;</w:t>
      </w:r>
    </w:p>
    <w:p w14:paraId="07340A42">
      <w:pPr>
        <w:spacing w:before="0" w:after="0" w:line="260" w:lineRule="exact"/>
        <w:rPr>
          <w:sz w:val="36"/>
          <w:szCs w:val="40"/>
        </w:rPr>
      </w:pPr>
      <w:r>
        <w:rPr>
          <w:rFonts w:ascii="Consolas" w:hAnsi="Consolas" w:eastAsia="Consolas"/>
          <w:color w:val="2D2D2D"/>
          <w:sz w:val="22"/>
          <w:szCs w:val="40"/>
        </w:rPr>
        <w:t xml:space="preserve">    &lt;/el-form&gt;</w:t>
      </w:r>
    </w:p>
    <w:p w14:paraId="1BF08B1A">
      <w:pPr>
        <w:spacing w:before="0" w:after="0" w:line="260" w:lineRule="exact"/>
        <w:rPr>
          <w:sz w:val="36"/>
          <w:szCs w:val="40"/>
        </w:rPr>
      </w:pPr>
      <w:r>
        <w:rPr>
          <w:rFonts w:ascii="Consolas" w:hAnsi="Consolas" w:eastAsia="Consolas"/>
          <w:color w:val="2D2D2D"/>
          <w:sz w:val="22"/>
          <w:szCs w:val="40"/>
        </w:rPr>
        <w:t xml:space="preserve">    &lt;template #footer&gt;</w:t>
      </w:r>
    </w:p>
    <w:p w14:paraId="3AD7C4DE">
      <w:pPr>
        <w:spacing w:before="0" w:after="0" w:line="260" w:lineRule="exact"/>
        <w:rPr>
          <w:sz w:val="36"/>
          <w:szCs w:val="40"/>
        </w:rPr>
      </w:pPr>
      <w:r>
        <w:rPr>
          <w:rFonts w:ascii="Consolas" w:hAnsi="Consolas" w:eastAsia="Consolas"/>
          <w:color w:val="2D2D2D"/>
          <w:sz w:val="22"/>
          <w:szCs w:val="40"/>
        </w:rPr>
        <w:t xml:space="preserve">      &lt;el-button @click="$emit('update:modelValue', false)"&gt;取消&lt;/el-button&gt;</w:t>
      </w:r>
    </w:p>
    <w:p w14:paraId="45FD12D4">
      <w:pPr>
        <w:spacing w:before="0" w:after="0" w:line="260" w:lineRule="exact"/>
        <w:rPr>
          <w:sz w:val="36"/>
          <w:szCs w:val="40"/>
        </w:rPr>
      </w:pPr>
      <w:r>
        <w:rPr>
          <w:rFonts w:ascii="Consolas" w:hAnsi="Consolas" w:eastAsia="Consolas"/>
          <w:color w:val="2D2D2D"/>
          <w:sz w:val="22"/>
          <w:szCs w:val="40"/>
        </w:rPr>
        <w:t xml:space="preserve">      &lt;el-button type="primary" :loading="saving" @click="handleSave"&gt;</w:t>
      </w:r>
    </w:p>
    <w:p w14:paraId="4B061324">
      <w:pPr>
        <w:spacing w:before="0" w:after="0" w:line="260" w:lineRule="exact"/>
        <w:rPr>
          <w:sz w:val="36"/>
          <w:szCs w:val="40"/>
        </w:rPr>
      </w:pPr>
      <w:r>
        <w:rPr>
          <w:rFonts w:ascii="Consolas" w:hAnsi="Consolas" w:eastAsia="Consolas"/>
          <w:color w:val="2D2D2D"/>
          <w:sz w:val="22"/>
          <w:szCs w:val="40"/>
        </w:rPr>
        <w:t xml:space="preserve">        {{ task ? '保存更改' : '创建任务' }}</w:t>
      </w:r>
    </w:p>
    <w:p w14:paraId="2F0E5260">
      <w:pPr>
        <w:spacing w:before="0" w:after="0" w:line="260" w:lineRule="exact"/>
        <w:rPr>
          <w:sz w:val="36"/>
          <w:szCs w:val="40"/>
        </w:rPr>
      </w:pPr>
      <w:r>
        <w:rPr>
          <w:rFonts w:ascii="Consolas" w:hAnsi="Consolas" w:eastAsia="Consolas"/>
          <w:color w:val="2D2D2D"/>
          <w:sz w:val="22"/>
          <w:szCs w:val="40"/>
        </w:rPr>
        <w:t xml:space="preserve">      &lt;/el-button&gt;</w:t>
      </w:r>
    </w:p>
    <w:p w14:paraId="4F5D60E3">
      <w:pPr>
        <w:spacing w:before="0" w:after="0" w:line="260" w:lineRule="exact"/>
        <w:rPr>
          <w:sz w:val="36"/>
          <w:szCs w:val="40"/>
        </w:rPr>
      </w:pPr>
      <w:r>
        <w:rPr>
          <w:rFonts w:ascii="Consolas" w:hAnsi="Consolas" w:eastAsia="Consolas"/>
          <w:color w:val="2D2D2D"/>
          <w:sz w:val="22"/>
          <w:szCs w:val="40"/>
        </w:rPr>
        <w:t xml:space="preserve">    &lt;/template&gt;</w:t>
      </w:r>
    </w:p>
    <w:p w14:paraId="5166C00C">
      <w:pPr>
        <w:spacing w:before="0" w:after="0" w:line="260" w:lineRule="exact"/>
        <w:rPr>
          <w:sz w:val="36"/>
          <w:szCs w:val="40"/>
        </w:rPr>
      </w:pPr>
      <w:r>
        <w:rPr>
          <w:rFonts w:ascii="Consolas" w:hAnsi="Consolas" w:eastAsia="Consolas"/>
          <w:color w:val="2D2D2D"/>
          <w:sz w:val="22"/>
          <w:szCs w:val="40"/>
        </w:rPr>
        <w:t xml:space="preserve">  &lt;/el-dialog&gt;</w:t>
      </w:r>
    </w:p>
    <w:p w14:paraId="070ED82D">
      <w:pPr>
        <w:spacing w:before="0" w:after="0" w:line="260" w:lineRule="exact"/>
        <w:rPr>
          <w:sz w:val="36"/>
          <w:szCs w:val="40"/>
        </w:rPr>
      </w:pPr>
      <w:r>
        <w:rPr>
          <w:rFonts w:ascii="Consolas" w:hAnsi="Consolas" w:eastAsia="Consolas"/>
          <w:color w:val="2D2D2D"/>
          <w:sz w:val="22"/>
          <w:szCs w:val="40"/>
        </w:rPr>
        <w:t>&lt;/template&gt;</w:t>
      </w:r>
    </w:p>
    <w:p w14:paraId="6E999155">
      <w:pPr>
        <w:spacing w:before="0" w:after="0" w:line="260" w:lineRule="exact"/>
        <w:rPr>
          <w:sz w:val="36"/>
          <w:szCs w:val="40"/>
        </w:rPr>
      </w:pPr>
      <w:r>
        <w:rPr>
          <w:rFonts w:ascii="Consolas" w:hAnsi="Consolas" w:eastAsia="Consolas"/>
          <w:color w:val="2D2D2D"/>
          <w:sz w:val="22"/>
          <w:szCs w:val="40"/>
        </w:rPr>
        <w:t xml:space="preserve"> </w:t>
      </w:r>
    </w:p>
    <w:p w14:paraId="693447F7">
      <w:pPr>
        <w:spacing w:before="0" w:after="0" w:line="260" w:lineRule="exact"/>
        <w:rPr>
          <w:sz w:val="36"/>
          <w:szCs w:val="40"/>
        </w:rPr>
      </w:pPr>
      <w:r>
        <w:rPr>
          <w:rFonts w:ascii="Consolas" w:hAnsi="Consolas" w:eastAsia="Consolas"/>
          <w:color w:val="2D2D2D"/>
          <w:sz w:val="22"/>
          <w:szCs w:val="40"/>
        </w:rPr>
        <w:t>&lt;script setup&gt;</w:t>
      </w:r>
    </w:p>
    <w:p w14:paraId="719FF271">
      <w:pPr>
        <w:spacing w:before="0" w:after="0" w:line="260" w:lineRule="exact"/>
        <w:rPr>
          <w:sz w:val="36"/>
          <w:szCs w:val="40"/>
        </w:rPr>
      </w:pPr>
      <w:r>
        <w:rPr>
          <w:rFonts w:ascii="Consolas" w:hAnsi="Consolas" w:eastAsia="Consolas"/>
          <w:color w:val="2D2D2D"/>
          <w:sz w:val="22"/>
          <w:szCs w:val="40"/>
        </w:rPr>
        <w:t>import { ref, watch } from 'vue'</w:t>
      </w:r>
    </w:p>
    <w:p w14:paraId="710DCC31">
      <w:pPr>
        <w:spacing w:before="0" w:after="0" w:line="260" w:lineRule="exact"/>
        <w:rPr>
          <w:sz w:val="36"/>
          <w:szCs w:val="40"/>
        </w:rPr>
      </w:pPr>
      <w:r>
        <w:rPr>
          <w:rFonts w:ascii="Consolas" w:hAnsi="Consolas" w:eastAsia="Consolas"/>
          <w:color w:val="2D2D2D"/>
          <w:sz w:val="22"/>
          <w:szCs w:val="40"/>
        </w:rPr>
        <w:t>import { ElMessage } from 'element-plus'</w:t>
      </w:r>
    </w:p>
    <w:p w14:paraId="69EF188A">
      <w:pPr>
        <w:spacing w:before="0" w:after="0" w:line="260" w:lineRule="exact"/>
        <w:rPr>
          <w:sz w:val="36"/>
          <w:szCs w:val="40"/>
        </w:rPr>
      </w:pPr>
      <w:r>
        <w:rPr>
          <w:rFonts w:ascii="Consolas" w:hAnsi="Consolas" w:eastAsia="Consolas"/>
          <w:color w:val="2D2D2D"/>
          <w:sz w:val="22"/>
          <w:szCs w:val="40"/>
        </w:rPr>
        <w:t>import { useTaskStore } from '@/stores/task'</w:t>
      </w:r>
    </w:p>
    <w:p w14:paraId="2B22FA3A">
      <w:pPr>
        <w:spacing w:before="0" w:after="0" w:line="260" w:lineRule="exact"/>
        <w:rPr>
          <w:sz w:val="36"/>
          <w:szCs w:val="40"/>
        </w:rPr>
      </w:pPr>
      <w:r>
        <w:rPr>
          <w:rFonts w:ascii="Consolas" w:hAnsi="Consolas" w:eastAsia="Consolas"/>
          <w:color w:val="2D2D2D"/>
          <w:sz w:val="22"/>
          <w:szCs w:val="40"/>
        </w:rPr>
        <w:t>import { projectAPI } from '@/api'</w:t>
      </w:r>
    </w:p>
    <w:p w14:paraId="591A2E27">
      <w:pPr>
        <w:spacing w:before="0" w:after="0" w:line="260" w:lineRule="exact"/>
        <w:rPr>
          <w:sz w:val="36"/>
          <w:szCs w:val="40"/>
        </w:rPr>
      </w:pPr>
      <w:r>
        <w:rPr>
          <w:rFonts w:ascii="Consolas" w:hAnsi="Consolas" w:eastAsia="Consolas"/>
          <w:color w:val="2D2D2D"/>
          <w:sz w:val="22"/>
          <w:szCs w:val="40"/>
        </w:rPr>
        <w:t xml:space="preserve"> </w:t>
      </w:r>
    </w:p>
    <w:p w14:paraId="24F3B162">
      <w:pPr>
        <w:spacing w:before="0" w:after="0" w:line="260" w:lineRule="exact"/>
        <w:rPr>
          <w:sz w:val="36"/>
          <w:szCs w:val="40"/>
        </w:rPr>
      </w:pPr>
      <w:r>
        <w:rPr>
          <w:rFonts w:ascii="Consolas" w:hAnsi="Consolas" w:eastAsia="Consolas"/>
          <w:color w:val="2D2D2D"/>
          <w:sz w:val="22"/>
          <w:szCs w:val="40"/>
        </w:rPr>
        <w:t>const props = defineProps({</w:t>
      </w:r>
    </w:p>
    <w:p w14:paraId="6FA3F09D">
      <w:pPr>
        <w:spacing w:before="0" w:after="0" w:line="260" w:lineRule="exact"/>
        <w:rPr>
          <w:sz w:val="36"/>
          <w:szCs w:val="40"/>
        </w:rPr>
      </w:pPr>
      <w:r>
        <w:rPr>
          <w:rFonts w:ascii="Consolas" w:hAnsi="Consolas" w:eastAsia="Consolas"/>
          <w:color w:val="2D2D2D"/>
          <w:sz w:val="22"/>
          <w:szCs w:val="40"/>
        </w:rPr>
        <w:t xml:space="preserve">  modelValue: Boolean,</w:t>
      </w:r>
    </w:p>
    <w:p w14:paraId="5864B467">
      <w:pPr>
        <w:spacing w:before="0" w:after="0" w:line="260" w:lineRule="exact"/>
        <w:rPr>
          <w:sz w:val="36"/>
          <w:szCs w:val="40"/>
        </w:rPr>
      </w:pPr>
      <w:r>
        <w:rPr>
          <w:rFonts w:ascii="Consolas" w:hAnsi="Consolas" w:eastAsia="Consolas"/>
          <w:color w:val="2D2D2D"/>
          <w:sz w:val="22"/>
          <w:szCs w:val="40"/>
        </w:rPr>
        <w:t xml:space="preserve">  task: { type: Object, default: null },</w:t>
      </w:r>
    </w:p>
    <w:p w14:paraId="3ABB0F7D">
      <w:pPr>
        <w:spacing w:before="0" w:after="0" w:line="260" w:lineRule="exact"/>
        <w:rPr>
          <w:sz w:val="36"/>
          <w:szCs w:val="40"/>
        </w:rPr>
      </w:pPr>
      <w:r>
        <w:rPr>
          <w:rFonts w:ascii="Consolas" w:hAnsi="Consolas" w:eastAsia="Consolas"/>
          <w:color w:val="2D2D2D"/>
          <w:sz w:val="22"/>
          <w:szCs w:val="40"/>
        </w:rPr>
        <w:t xml:space="preserve">  projectId: { type: String, default: '' }</w:t>
      </w:r>
    </w:p>
    <w:p w14:paraId="63C4F273">
      <w:pPr>
        <w:spacing w:before="0" w:after="0" w:line="260" w:lineRule="exact"/>
        <w:rPr>
          <w:sz w:val="36"/>
          <w:szCs w:val="40"/>
        </w:rPr>
      </w:pPr>
      <w:r>
        <w:rPr>
          <w:rFonts w:ascii="Consolas" w:hAnsi="Consolas" w:eastAsia="Consolas"/>
          <w:color w:val="2D2D2D"/>
          <w:sz w:val="22"/>
          <w:szCs w:val="40"/>
        </w:rPr>
        <w:t>})</w:t>
      </w:r>
    </w:p>
    <w:p w14:paraId="4A17254C">
      <w:pPr>
        <w:spacing w:before="0" w:after="0" w:line="260" w:lineRule="exact"/>
        <w:rPr>
          <w:sz w:val="36"/>
          <w:szCs w:val="40"/>
        </w:rPr>
      </w:pPr>
      <w:r>
        <w:rPr>
          <w:rFonts w:ascii="Consolas" w:hAnsi="Consolas" w:eastAsia="Consolas"/>
          <w:color w:val="2D2D2D"/>
          <w:sz w:val="22"/>
          <w:szCs w:val="40"/>
        </w:rPr>
        <w:t>const emit = defineEmits(['update:modelValue', 'saved'])</w:t>
      </w:r>
    </w:p>
    <w:p w14:paraId="675D68E0">
      <w:pPr>
        <w:spacing w:before="0" w:after="0" w:line="260" w:lineRule="exact"/>
        <w:rPr>
          <w:sz w:val="36"/>
          <w:szCs w:val="40"/>
        </w:rPr>
      </w:pPr>
      <w:r>
        <w:rPr>
          <w:rFonts w:ascii="Consolas" w:hAnsi="Consolas" w:eastAsia="Consolas"/>
          <w:color w:val="2D2D2D"/>
          <w:sz w:val="22"/>
          <w:szCs w:val="40"/>
        </w:rPr>
        <w:t>const taskStore = useTaskStore()</w:t>
      </w:r>
    </w:p>
    <w:p w14:paraId="707D0A99">
      <w:pPr>
        <w:spacing w:before="0" w:after="0" w:line="260" w:lineRule="exact"/>
        <w:rPr>
          <w:sz w:val="36"/>
          <w:szCs w:val="40"/>
        </w:rPr>
      </w:pPr>
      <w:r>
        <w:rPr>
          <w:rFonts w:ascii="Consolas" w:hAnsi="Consolas" w:eastAsia="Consolas"/>
          <w:color w:val="2D2D2D"/>
          <w:sz w:val="22"/>
          <w:szCs w:val="40"/>
        </w:rPr>
        <w:t xml:space="preserve"> </w:t>
      </w:r>
    </w:p>
    <w:p w14:paraId="2800719E">
      <w:pPr>
        <w:spacing w:before="0" w:after="0" w:line="260" w:lineRule="exact"/>
        <w:rPr>
          <w:sz w:val="36"/>
          <w:szCs w:val="40"/>
        </w:rPr>
      </w:pPr>
      <w:r>
        <w:rPr>
          <w:rFonts w:ascii="Consolas" w:hAnsi="Consolas" w:eastAsia="Consolas"/>
          <w:color w:val="2D2D2D"/>
          <w:sz w:val="22"/>
          <w:szCs w:val="40"/>
        </w:rPr>
        <w:t>const formRef = ref()</w:t>
      </w:r>
    </w:p>
    <w:p w14:paraId="47B653BA">
      <w:pPr>
        <w:spacing w:before="0" w:after="0" w:line="260" w:lineRule="exact"/>
        <w:rPr>
          <w:sz w:val="36"/>
          <w:szCs w:val="40"/>
        </w:rPr>
      </w:pPr>
      <w:r>
        <w:rPr>
          <w:rFonts w:ascii="Consolas" w:hAnsi="Consolas" w:eastAsia="Consolas"/>
          <w:color w:val="2D2D2D"/>
          <w:sz w:val="22"/>
          <w:szCs w:val="40"/>
        </w:rPr>
        <w:t>const saving = ref(false)</w:t>
      </w:r>
    </w:p>
    <w:p w14:paraId="6F825CE9">
      <w:pPr>
        <w:spacing w:before="0" w:after="0" w:line="260" w:lineRule="exact"/>
        <w:rPr>
          <w:sz w:val="36"/>
          <w:szCs w:val="40"/>
        </w:rPr>
      </w:pPr>
      <w:r>
        <w:rPr>
          <w:rFonts w:ascii="Consolas" w:hAnsi="Consolas" w:eastAsia="Consolas"/>
          <w:color w:val="2D2D2D"/>
          <w:sz w:val="22"/>
          <w:szCs w:val="40"/>
        </w:rPr>
        <w:t>const members = ref([])</w:t>
      </w:r>
    </w:p>
    <w:p w14:paraId="37D96BDF">
      <w:pPr>
        <w:spacing w:before="0" w:after="0" w:line="260" w:lineRule="exact"/>
        <w:rPr>
          <w:sz w:val="36"/>
          <w:szCs w:val="40"/>
        </w:rPr>
      </w:pPr>
      <w:r>
        <w:rPr>
          <w:rFonts w:ascii="Consolas" w:hAnsi="Consolas" w:eastAsia="Consolas"/>
          <w:color w:val="2D2D2D"/>
          <w:sz w:val="22"/>
          <w:szCs w:val="40"/>
        </w:rPr>
        <w:t>const form = ref(getDefaultForm())</w:t>
      </w:r>
    </w:p>
    <w:p w14:paraId="0EDFAC36">
      <w:pPr>
        <w:spacing w:before="0" w:after="0" w:line="260" w:lineRule="exact"/>
        <w:rPr>
          <w:sz w:val="36"/>
          <w:szCs w:val="40"/>
        </w:rPr>
      </w:pPr>
      <w:r>
        <w:rPr>
          <w:rFonts w:ascii="Consolas" w:hAnsi="Consolas" w:eastAsia="Consolas"/>
          <w:color w:val="2D2D2D"/>
          <w:sz w:val="22"/>
          <w:szCs w:val="40"/>
        </w:rPr>
        <w:t>const rules = {</w:t>
      </w:r>
    </w:p>
    <w:p w14:paraId="3C191769">
      <w:pPr>
        <w:spacing w:before="0" w:after="0" w:line="260" w:lineRule="exact"/>
        <w:rPr>
          <w:sz w:val="36"/>
          <w:szCs w:val="40"/>
        </w:rPr>
      </w:pPr>
      <w:r>
        <w:rPr>
          <w:rFonts w:ascii="Consolas" w:hAnsi="Consolas" w:eastAsia="Consolas"/>
          <w:color w:val="2D2D2D"/>
          <w:sz w:val="22"/>
          <w:szCs w:val="40"/>
        </w:rPr>
        <w:t xml:space="preserve">  title: [{ required: true, message: '请输入任务标题', trigger: 'blur' }]</w:t>
      </w:r>
    </w:p>
    <w:p w14:paraId="4399C158">
      <w:pPr>
        <w:spacing w:before="0" w:after="0" w:line="260" w:lineRule="exact"/>
        <w:rPr>
          <w:sz w:val="36"/>
          <w:szCs w:val="40"/>
        </w:rPr>
      </w:pPr>
      <w:r>
        <w:rPr>
          <w:rFonts w:ascii="Consolas" w:hAnsi="Consolas" w:eastAsia="Consolas"/>
          <w:color w:val="2D2D2D"/>
          <w:sz w:val="22"/>
          <w:szCs w:val="40"/>
        </w:rPr>
        <w:t>}</w:t>
      </w:r>
    </w:p>
    <w:p w14:paraId="17CAB0CE">
      <w:pPr>
        <w:spacing w:before="0" w:after="0" w:line="260" w:lineRule="exact"/>
        <w:rPr>
          <w:sz w:val="36"/>
          <w:szCs w:val="40"/>
        </w:rPr>
      </w:pPr>
      <w:r>
        <w:rPr>
          <w:rFonts w:ascii="Consolas" w:hAnsi="Consolas" w:eastAsia="Consolas"/>
          <w:color w:val="2D2D2D"/>
          <w:sz w:val="22"/>
          <w:szCs w:val="40"/>
        </w:rPr>
        <w:t xml:space="preserve"> </w:t>
      </w:r>
    </w:p>
    <w:p w14:paraId="51E218CE">
      <w:pPr>
        <w:spacing w:before="0" w:after="0" w:line="260" w:lineRule="exact"/>
        <w:rPr>
          <w:sz w:val="36"/>
          <w:szCs w:val="40"/>
        </w:rPr>
      </w:pPr>
      <w:r>
        <w:rPr>
          <w:rFonts w:ascii="Consolas" w:hAnsi="Consolas" w:eastAsia="Consolas"/>
          <w:color w:val="2D2D2D"/>
          <w:sz w:val="22"/>
          <w:szCs w:val="40"/>
        </w:rPr>
        <w:t>function getDefaultForm() {</w:t>
      </w:r>
    </w:p>
    <w:p w14:paraId="2AF12C96">
      <w:pPr>
        <w:spacing w:before="0" w:after="0" w:line="260" w:lineRule="exact"/>
        <w:rPr>
          <w:sz w:val="36"/>
          <w:szCs w:val="40"/>
        </w:rPr>
      </w:pPr>
      <w:r>
        <w:rPr>
          <w:rFonts w:ascii="Consolas" w:hAnsi="Consolas" w:eastAsia="Consolas"/>
          <w:color w:val="2D2D2D"/>
          <w:sz w:val="22"/>
          <w:szCs w:val="40"/>
        </w:rPr>
        <w:t xml:space="preserve">  return {</w:t>
      </w:r>
    </w:p>
    <w:p w14:paraId="67557971">
      <w:pPr>
        <w:spacing w:before="0" w:after="0" w:line="260" w:lineRule="exact"/>
        <w:rPr>
          <w:sz w:val="36"/>
          <w:szCs w:val="40"/>
        </w:rPr>
      </w:pPr>
      <w:r>
        <w:rPr>
          <w:rFonts w:ascii="Consolas" w:hAnsi="Consolas" w:eastAsia="Consolas"/>
          <w:color w:val="2D2D2D"/>
          <w:sz w:val="22"/>
          <w:szCs w:val="40"/>
        </w:rPr>
        <w:t xml:space="preserve">    title: '', description: '', type: 'task', priority: 'medium',</w:t>
      </w:r>
    </w:p>
    <w:p w14:paraId="50E8559F">
      <w:pPr>
        <w:spacing w:before="0" w:after="0" w:line="260" w:lineRule="exact"/>
        <w:rPr>
          <w:sz w:val="36"/>
          <w:szCs w:val="40"/>
        </w:rPr>
      </w:pPr>
      <w:r>
        <w:rPr>
          <w:rFonts w:ascii="Consolas" w:hAnsi="Consolas" w:eastAsia="Consolas"/>
          <w:color w:val="2D2D2D"/>
          <w:sz w:val="22"/>
          <w:szCs w:val="40"/>
        </w:rPr>
        <w:t xml:space="preserve">    assignee_id: '', start_date: '', due_date: '', estimated_hours: 0,</w:t>
      </w:r>
    </w:p>
    <w:p w14:paraId="0A56DD0B">
      <w:pPr>
        <w:spacing w:before="0" w:after="0" w:line="260" w:lineRule="exact"/>
        <w:rPr>
          <w:sz w:val="36"/>
          <w:szCs w:val="40"/>
        </w:rPr>
      </w:pPr>
      <w:r>
        <w:rPr>
          <w:rFonts w:ascii="Consolas" w:hAnsi="Consolas" w:eastAsia="Consolas"/>
          <w:color w:val="2D2D2D"/>
          <w:sz w:val="22"/>
          <w:szCs w:val="40"/>
        </w:rPr>
        <w:t xml:space="preserve">    project_id: props.projectId</w:t>
      </w:r>
    </w:p>
    <w:p w14:paraId="2640D799">
      <w:pPr>
        <w:spacing w:before="0" w:after="0" w:line="260" w:lineRule="exact"/>
        <w:rPr>
          <w:sz w:val="36"/>
          <w:szCs w:val="40"/>
        </w:rPr>
      </w:pPr>
      <w:r>
        <w:rPr>
          <w:rFonts w:ascii="Consolas" w:hAnsi="Consolas" w:eastAsia="Consolas"/>
          <w:color w:val="2D2D2D"/>
          <w:sz w:val="22"/>
          <w:szCs w:val="40"/>
        </w:rPr>
        <w:t xml:space="preserve">  }</w:t>
      </w:r>
    </w:p>
    <w:p w14:paraId="4E68FE08">
      <w:pPr>
        <w:spacing w:before="0" w:after="0" w:line="260" w:lineRule="exact"/>
        <w:rPr>
          <w:sz w:val="36"/>
          <w:szCs w:val="40"/>
        </w:rPr>
      </w:pPr>
      <w:r>
        <w:rPr>
          <w:rFonts w:ascii="Consolas" w:hAnsi="Consolas" w:eastAsia="Consolas"/>
          <w:color w:val="2D2D2D"/>
          <w:sz w:val="22"/>
          <w:szCs w:val="40"/>
        </w:rPr>
        <w:t>}</w:t>
      </w:r>
    </w:p>
    <w:p w14:paraId="1AFF6836">
      <w:pPr>
        <w:spacing w:before="0" w:after="0" w:line="260" w:lineRule="exact"/>
        <w:rPr>
          <w:sz w:val="36"/>
          <w:szCs w:val="40"/>
        </w:rPr>
      </w:pPr>
      <w:r>
        <w:rPr>
          <w:rFonts w:ascii="Consolas" w:hAnsi="Consolas" w:eastAsia="Consolas"/>
          <w:color w:val="2D2D2D"/>
          <w:sz w:val="22"/>
          <w:szCs w:val="40"/>
        </w:rPr>
        <w:t xml:space="preserve"> </w:t>
      </w:r>
    </w:p>
    <w:p w14:paraId="5BD55A6D">
      <w:pPr>
        <w:spacing w:before="0" w:after="0" w:line="260" w:lineRule="exact"/>
        <w:rPr>
          <w:sz w:val="36"/>
          <w:szCs w:val="40"/>
        </w:rPr>
      </w:pPr>
      <w:r>
        <w:rPr>
          <w:rFonts w:ascii="Consolas" w:hAnsi="Consolas" w:eastAsia="Consolas"/>
          <w:color w:val="2D2D2D"/>
          <w:sz w:val="22"/>
          <w:szCs w:val="40"/>
        </w:rPr>
        <w:t>async function loadMembers() {</w:t>
      </w:r>
    </w:p>
    <w:p w14:paraId="171A5E54">
      <w:pPr>
        <w:spacing w:before="0" w:after="0" w:line="260" w:lineRule="exact"/>
        <w:rPr>
          <w:sz w:val="36"/>
          <w:szCs w:val="40"/>
        </w:rPr>
      </w:pPr>
      <w:r>
        <w:rPr>
          <w:rFonts w:ascii="Consolas" w:hAnsi="Consolas" w:eastAsia="Consolas"/>
          <w:color w:val="2D2D2D"/>
          <w:sz w:val="22"/>
          <w:szCs w:val="40"/>
        </w:rPr>
        <w:t xml:space="preserve">  if (!props.projectId) return</w:t>
      </w:r>
    </w:p>
    <w:p w14:paraId="2D60413C">
      <w:pPr>
        <w:spacing w:before="0" w:after="0" w:line="260" w:lineRule="exact"/>
        <w:rPr>
          <w:sz w:val="36"/>
          <w:szCs w:val="40"/>
        </w:rPr>
      </w:pPr>
      <w:r>
        <w:rPr>
          <w:rFonts w:ascii="Consolas" w:hAnsi="Consolas" w:eastAsia="Consolas"/>
          <w:color w:val="2D2D2D"/>
          <w:sz w:val="22"/>
          <w:szCs w:val="40"/>
        </w:rPr>
        <w:t xml:space="preserve">  try {</w:t>
      </w:r>
    </w:p>
    <w:p w14:paraId="7278B3DB">
      <w:pPr>
        <w:spacing w:before="0" w:after="0" w:line="260" w:lineRule="exact"/>
        <w:rPr>
          <w:sz w:val="36"/>
          <w:szCs w:val="40"/>
        </w:rPr>
      </w:pPr>
      <w:r>
        <w:rPr>
          <w:rFonts w:ascii="Consolas" w:hAnsi="Consolas" w:eastAsia="Consolas"/>
          <w:color w:val="2D2D2D"/>
          <w:sz w:val="22"/>
          <w:szCs w:val="40"/>
        </w:rPr>
        <w:t xml:space="preserve">    const res = await projectAPI.members(props.projectId)</w:t>
      </w:r>
    </w:p>
    <w:p w14:paraId="64A99BAD">
      <w:pPr>
        <w:spacing w:before="0" w:after="0" w:line="260" w:lineRule="exact"/>
        <w:rPr>
          <w:sz w:val="36"/>
          <w:szCs w:val="40"/>
        </w:rPr>
      </w:pPr>
      <w:r>
        <w:rPr>
          <w:rFonts w:ascii="Consolas" w:hAnsi="Consolas" w:eastAsia="Consolas"/>
          <w:color w:val="2D2D2D"/>
          <w:sz w:val="22"/>
          <w:szCs w:val="40"/>
        </w:rPr>
        <w:t xml:space="preserve">    members.value = res.results || res || []</w:t>
      </w:r>
    </w:p>
    <w:p w14:paraId="7F42BF60">
      <w:pPr>
        <w:spacing w:before="0" w:after="0" w:line="260" w:lineRule="exact"/>
        <w:rPr>
          <w:sz w:val="36"/>
          <w:szCs w:val="40"/>
        </w:rPr>
      </w:pPr>
      <w:r>
        <w:rPr>
          <w:rFonts w:ascii="Consolas" w:hAnsi="Consolas" w:eastAsia="Consolas"/>
          <w:color w:val="2D2D2D"/>
          <w:sz w:val="22"/>
          <w:szCs w:val="40"/>
        </w:rPr>
        <w:t xml:space="preserve">  } catch {</w:t>
      </w:r>
    </w:p>
    <w:p w14:paraId="1A584538">
      <w:pPr>
        <w:spacing w:before="0" w:after="0" w:line="260" w:lineRule="exact"/>
        <w:rPr>
          <w:sz w:val="36"/>
          <w:szCs w:val="40"/>
        </w:rPr>
      </w:pPr>
      <w:r>
        <w:rPr>
          <w:rFonts w:ascii="Consolas" w:hAnsi="Consolas" w:eastAsia="Consolas"/>
          <w:color w:val="2D2D2D"/>
          <w:sz w:val="22"/>
          <w:szCs w:val="40"/>
        </w:rPr>
        <w:t xml:space="preserve">    members.value = []</w:t>
      </w:r>
    </w:p>
    <w:p w14:paraId="5DC8005A">
      <w:pPr>
        <w:spacing w:before="0" w:after="0" w:line="260" w:lineRule="exact"/>
        <w:rPr>
          <w:sz w:val="36"/>
          <w:szCs w:val="40"/>
        </w:rPr>
      </w:pPr>
      <w:r>
        <w:rPr>
          <w:rFonts w:ascii="Consolas" w:hAnsi="Consolas" w:eastAsia="Consolas"/>
          <w:color w:val="2D2D2D"/>
          <w:sz w:val="22"/>
          <w:szCs w:val="40"/>
        </w:rPr>
        <w:t xml:space="preserve">  }</w:t>
      </w:r>
    </w:p>
    <w:p w14:paraId="5A71F9BA">
      <w:pPr>
        <w:spacing w:before="0" w:after="0" w:line="260" w:lineRule="exact"/>
        <w:rPr>
          <w:sz w:val="36"/>
          <w:szCs w:val="40"/>
        </w:rPr>
      </w:pPr>
      <w:r>
        <w:rPr>
          <w:rFonts w:ascii="Consolas" w:hAnsi="Consolas" w:eastAsia="Consolas"/>
          <w:color w:val="2D2D2D"/>
          <w:sz w:val="22"/>
          <w:szCs w:val="40"/>
        </w:rPr>
        <w:t>}</w:t>
      </w:r>
    </w:p>
    <w:p w14:paraId="79238785">
      <w:pPr>
        <w:spacing w:before="0" w:after="0" w:line="260" w:lineRule="exact"/>
        <w:rPr>
          <w:sz w:val="36"/>
          <w:szCs w:val="40"/>
        </w:rPr>
      </w:pPr>
      <w:r>
        <w:rPr>
          <w:rFonts w:ascii="Consolas" w:hAnsi="Consolas" w:eastAsia="Consolas"/>
          <w:color w:val="2D2D2D"/>
          <w:sz w:val="22"/>
          <w:szCs w:val="40"/>
        </w:rPr>
        <w:t xml:space="preserve"> </w:t>
      </w:r>
    </w:p>
    <w:p w14:paraId="71C07D85">
      <w:pPr>
        <w:spacing w:before="0" w:after="0" w:line="260" w:lineRule="exact"/>
        <w:rPr>
          <w:sz w:val="36"/>
          <w:szCs w:val="40"/>
        </w:rPr>
      </w:pPr>
      <w:r>
        <w:rPr>
          <w:rFonts w:ascii="Consolas" w:hAnsi="Consolas" w:eastAsia="Consolas"/>
          <w:color w:val="2D2D2D"/>
          <w:sz w:val="22"/>
          <w:szCs w:val="40"/>
        </w:rPr>
        <w:t>watch(() =&gt; props.modelValue, (v) =&gt; {</w:t>
      </w:r>
    </w:p>
    <w:p w14:paraId="58A0A9B4">
      <w:pPr>
        <w:spacing w:before="0" w:after="0" w:line="260" w:lineRule="exact"/>
        <w:rPr>
          <w:sz w:val="36"/>
          <w:szCs w:val="40"/>
        </w:rPr>
      </w:pPr>
      <w:r>
        <w:rPr>
          <w:rFonts w:ascii="Consolas" w:hAnsi="Consolas" w:eastAsia="Consolas"/>
          <w:color w:val="2D2D2D"/>
          <w:sz w:val="22"/>
          <w:szCs w:val="40"/>
        </w:rPr>
        <w:t xml:space="preserve">  if (!v) return</w:t>
      </w:r>
    </w:p>
    <w:p w14:paraId="636E7F5F">
      <w:pPr>
        <w:spacing w:before="0" w:after="0" w:line="260" w:lineRule="exact"/>
        <w:rPr>
          <w:sz w:val="36"/>
          <w:szCs w:val="40"/>
        </w:rPr>
      </w:pPr>
      <w:r>
        <w:rPr>
          <w:rFonts w:ascii="Consolas" w:hAnsi="Consolas" w:eastAsia="Consolas"/>
          <w:color w:val="2D2D2D"/>
          <w:sz w:val="22"/>
          <w:szCs w:val="40"/>
        </w:rPr>
        <w:t xml:space="preserve">  loadMembers()</w:t>
      </w:r>
    </w:p>
    <w:p w14:paraId="1C966951">
      <w:pPr>
        <w:spacing w:before="0" w:after="0" w:line="260" w:lineRule="exact"/>
        <w:rPr>
          <w:sz w:val="36"/>
          <w:szCs w:val="40"/>
        </w:rPr>
      </w:pPr>
      <w:r>
        <w:rPr>
          <w:rFonts w:ascii="Consolas" w:hAnsi="Consolas" w:eastAsia="Consolas"/>
          <w:color w:val="2D2D2D"/>
          <w:sz w:val="22"/>
          <w:szCs w:val="40"/>
        </w:rPr>
        <w:t xml:space="preserve">  if (props.task) {</w:t>
      </w:r>
    </w:p>
    <w:p w14:paraId="37DEFAB2">
      <w:pPr>
        <w:spacing w:before="0" w:after="0" w:line="260" w:lineRule="exact"/>
        <w:rPr>
          <w:sz w:val="36"/>
          <w:szCs w:val="40"/>
        </w:rPr>
      </w:pPr>
      <w:r>
        <w:rPr>
          <w:rFonts w:ascii="Consolas" w:hAnsi="Consolas" w:eastAsia="Consolas"/>
          <w:color w:val="2D2D2D"/>
          <w:sz w:val="22"/>
          <w:szCs w:val="40"/>
        </w:rPr>
        <w:t xml:space="preserve">    form.value = { ...getDefaultForm(), ...props.task, assignee_id: props.task.assignee?.id || '' }</w:t>
      </w:r>
    </w:p>
    <w:p w14:paraId="107FB43C">
      <w:pPr>
        <w:spacing w:before="0" w:after="0" w:line="260" w:lineRule="exact"/>
        <w:rPr>
          <w:sz w:val="36"/>
          <w:szCs w:val="40"/>
        </w:rPr>
      </w:pPr>
      <w:r>
        <w:rPr>
          <w:rFonts w:ascii="Consolas" w:hAnsi="Consolas" w:eastAsia="Consolas"/>
          <w:color w:val="2D2D2D"/>
          <w:sz w:val="22"/>
          <w:szCs w:val="40"/>
        </w:rPr>
        <w:t xml:space="preserve">  } else {</w:t>
      </w:r>
    </w:p>
    <w:p w14:paraId="74D59BEE">
      <w:pPr>
        <w:spacing w:before="0" w:after="0" w:line="260" w:lineRule="exact"/>
        <w:rPr>
          <w:sz w:val="36"/>
          <w:szCs w:val="40"/>
        </w:rPr>
      </w:pPr>
      <w:r>
        <w:rPr>
          <w:rFonts w:ascii="Consolas" w:hAnsi="Consolas" w:eastAsia="Consolas"/>
          <w:color w:val="2D2D2D"/>
          <w:sz w:val="22"/>
          <w:szCs w:val="40"/>
        </w:rPr>
        <w:t xml:space="preserve">    form.value = getDefaultForm()</w:t>
      </w:r>
    </w:p>
    <w:p w14:paraId="39B7E494">
      <w:pPr>
        <w:spacing w:before="0" w:after="0" w:line="260" w:lineRule="exact"/>
        <w:rPr>
          <w:sz w:val="36"/>
          <w:szCs w:val="40"/>
        </w:rPr>
      </w:pPr>
      <w:r>
        <w:rPr>
          <w:rFonts w:ascii="Consolas" w:hAnsi="Consolas" w:eastAsia="Consolas"/>
          <w:color w:val="2D2D2D"/>
          <w:sz w:val="22"/>
          <w:szCs w:val="40"/>
        </w:rPr>
        <w:t xml:space="preserve">  }</w:t>
      </w:r>
    </w:p>
    <w:p w14:paraId="2586255B">
      <w:pPr>
        <w:spacing w:before="0" w:after="0" w:line="260" w:lineRule="exact"/>
        <w:rPr>
          <w:sz w:val="36"/>
          <w:szCs w:val="40"/>
        </w:rPr>
      </w:pPr>
      <w:r>
        <w:rPr>
          <w:rFonts w:ascii="Consolas" w:hAnsi="Consolas" w:eastAsia="Consolas"/>
          <w:color w:val="2D2D2D"/>
          <w:sz w:val="22"/>
          <w:szCs w:val="40"/>
        </w:rPr>
        <w:t>})</w:t>
      </w:r>
    </w:p>
    <w:p w14:paraId="2A16DE9E">
      <w:pPr>
        <w:spacing w:before="0" w:after="0" w:line="260" w:lineRule="exact"/>
        <w:rPr>
          <w:sz w:val="36"/>
          <w:szCs w:val="40"/>
        </w:rPr>
      </w:pPr>
      <w:r>
        <w:rPr>
          <w:rFonts w:ascii="Consolas" w:hAnsi="Consolas" w:eastAsia="Consolas"/>
          <w:color w:val="2D2D2D"/>
          <w:sz w:val="22"/>
          <w:szCs w:val="40"/>
        </w:rPr>
        <w:t xml:space="preserve"> </w:t>
      </w:r>
    </w:p>
    <w:p w14:paraId="1F14081D">
      <w:pPr>
        <w:spacing w:before="0" w:after="0" w:line="260" w:lineRule="exact"/>
        <w:rPr>
          <w:sz w:val="36"/>
          <w:szCs w:val="40"/>
        </w:rPr>
      </w:pPr>
      <w:r>
        <w:rPr>
          <w:rFonts w:ascii="Consolas" w:hAnsi="Consolas" w:eastAsia="Consolas"/>
          <w:color w:val="2D2D2D"/>
          <w:sz w:val="22"/>
          <w:szCs w:val="40"/>
        </w:rPr>
        <w:t>function formatDate(val) {</w:t>
      </w:r>
    </w:p>
    <w:p w14:paraId="7ABECD27">
      <w:pPr>
        <w:spacing w:before="0" w:after="0" w:line="260" w:lineRule="exact"/>
        <w:rPr>
          <w:sz w:val="36"/>
          <w:szCs w:val="40"/>
        </w:rPr>
      </w:pPr>
      <w:r>
        <w:rPr>
          <w:rFonts w:ascii="Consolas" w:hAnsi="Consolas" w:eastAsia="Consolas"/>
          <w:color w:val="2D2D2D"/>
          <w:sz w:val="22"/>
          <w:szCs w:val="40"/>
        </w:rPr>
        <w:t xml:space="preserve">  if (!val) return null</w:t>
      </w:r>
    </w:p>
    <w:p w14:paraId="2E077842">
      <w:pPr>
        <w:spacing w:before="0" w:after="0" w:line="260" w:lineRule="exact"/>
        <w:rPr>
          <w:sz w:val="36"/>
          <w:szCs w:val="40"/>
        </w:rPr>
      </w:pPr>
      <w:r>
        <w:rPr>
          <w:rFonts w:ascii="Consolas" w:hAnsi="Consolas" w:eastAsia="Consolas"/>
          <w:color w:val="2D2D2D"/>
          <w:sz w:val="22"/>
          <w:szCs w:val="40"/>
        </w:rPr>
        <w:t xml:space="preserve">  if (typeof val === 'string' &amp;&amp; val.length === 10 &amp;&amp; /^\d{4}-\d{2}-\d{2}$/.test(val)) return val</w:t>
      </w:r>
    </w:p>
    <w:p w14:paraId="6DCA9A6B">
      <w:pPr>
        <w:spacing w:before="0" w:after="0" w:line="260" w:lineRule="exact"/>
        <w:rPr>
          <w:sz w:val="36"/>
          <w:szCs w:val="40"/>
        </w:rPr>
      </w:pPr>
      <w:r>
        <w:rPr>
          <w:rFonts w:ascii="Consolas" w:hAnsi="Consolas" w:eastAsia="Consolas"/>
          <w:color w:val="2D2D2D"/>
          <w:sz w:val="22"/>
          <w:szCs w:val="40"/>
        </w:rPr>
        <w:t xml:space="preserve">  const d = val instanceof Date ? val : new Date(val)</w:t>
      </w:r>
    </w:p>
    <w:p w14:paraId="434C655A">
      <w:pPr>
        <w:spacing w:before="0" w:after="0" w:line="260" w:lineRule="exact"/>
        <w:rPr>
          <w:sz w:val="36"/>
          <w:szCs w:val="40"/>
        </w:rPr>
      </w:pPr>
      <w:r>
        <w:rPr>
          <w:rFonts w:ascii="Consolas" w:hAnsi="Consolas" w:eastAsia="Consolas"/>
          <w:color w:val="2D2D2D"/>
          <w:sz w:val="22"/>
          <w:szCs w:val="40"/>
        </w:rPr>
        <w:t xml:space="preserve">  if (isNaN(d.getTime())) return null</w:t>
      </w:r>
    </w:p>
    <w:p w14:paraId="0CC64D68">
      <w:pPr>
        <w:spacing w:before="0" w:after="0" w:line="260" w:lineRule="exact"/>
        <w:rPr>
          <w:sz w:val="36"/>
          <w:szCs w:val="40"/>
        </w:rPr>
      </w:pPr>
      <w:r>
        <w:rPr>
          <w:rFonts w:ascii="Consolas" w:hAnsi="Consolas" w:eastAsia="Consolas"/>
          <w:color w:val="2D2D2D"/>
          <w:sz w:val="22"/>
          <w:szCs w:val="40"/>
        </w:rPr>
        <w:t xml:space="preserve">  return d.toISOString().slice(0, 10)</w:t>
      </w:r>
    </w:p>
    <w:p w14:paraId="4D8004BF">
      <w:pPr>
        <w:spacing w:before="0" w:after="0" w:line="260" w:lineRule="exact"/>
        <w:rPr>
          <w:sz w:val="36"/>
          <w:szCs w:val="40"/>
        </w:rPr>
      </w:pPr>
      <w:r>
        <w:rPr>
          <w:rFonts w:ascii="Consolas" w:hAnsi="Consolas" w:eastAsia="Consolas"/>
          <w:color w:val="2D2D2D"/>
          <w:sz w:val="22"/>
          <w:szCs w:val="40"/>
        </w:rPr>
        <w:t>}</w:t>
      </w:r>
    </w:p>
    <w:p w14:paraId="179D3762">
      <w:pPr>
        <w:spacing w:before="0" w:after="0" w:line="260" w:lineRule="exact"/>
        <w:rPr>
          <w:sz w:val="36"/>
          <w:szCs w:val="40"/>
        </w:rPr>
      </w:pPr>
      <w:r>
        <w:rPr>
          <w:rFonts w:ascii="Consolas" w:hAnsi="Consolas" w:eastAsia="Consolas"/>
          <w:color w:val="2D2D2D"/>
          <w:sz w:val="22"/>
          <w:szCs w:val="40"/>
        </w:rPr>
        <w:t xml:space="preserve"> </w:t>
      </w:r>
    </w:p>
    <w:p w14:paraId="08B352C2">
      <w:pPr>
        <w:spacing w:before="0" w:after="0" w:line="260" w:lineRule="exact"/>
        <w:rPr>
          <w:sz w:val="36"/>
          <w:szCs w:val="40"/>
        </w:rPr>
      </w:pPr>
      <w:r>
        <w:rPr>
          <w:rFonts w:ascii="Consolas" w:hAnsi="Consolas" w:eastAsia="Consolas"/>
          <w:color w:val="2D2D2D"/>
          <w:sz w:val="22"/>
          <w:szCs w:val="40"/>
        </w:rPr>
        <w:t>async function handleSave() {</w:t>
      </w:r>
    </w:p>
    <w:p w14:paraId="475D12A3">
      <w:pPr>
        <w:spacing w:before="0" w:after="0" w:line="260" w:lineRule="exact"/>
        <w:rPr>
          <w:sz w:val="36"/>
          <w:szCs w:val="40"/>
        </w:rPr>
      </w:pPr>
      <w:r>
        <w:rPr>
          <w:rFonts w:ascii="Consolas" w:hAnsi="Consolas" w:eastAsia="Consolas"/>
          <w:color w:val="2D2D2D"/>
          <w:sz w:val="22"/>
          <w:szCs w:val="40"/>
        </w:rPr>
        <w:t xml:space="preserve">  const valid = await formRef.value.validate().catch(() =&gt; false)</w:t>
      </w:r>
    </w:p>
    <w:p w14:paraId="0F6A8310">
      <w:pPr>
        <w:spacing w:before="0" w:after="0" w:line="260" w:lineRule="exact"/>
        <w:rPr>
          <w:sz w:val="36"/>
          <w:szCs w:val="40"/>
        </w:rPr>
      </w:pPr>
      <w:r>
        <w:rPr>
          <w:rFonts w:ascii="Consolas" w:hAnsi="Consolas" w:eastAsia="Consolas"/>
          <w:color w:val="2D2D2D"/>
          <w:sz w:val="22"/>
          <w:szCs w:val="40"/>
        </w:rPr>
        <w:t xml:space="preserve">  if (!valid) return</w:t>
      </w:r>
    </w:p>
    <w:p w14:paraId="2C73D6F7">
      <w:pPr>
        <w:spacing w:before="0" w:after="0" w:line="260" w:lineRule="exact"/>
        <w:rPr>
          <w:sz w:val="36"/>
          <w:szCs w:val="40"/>
        </w:rPr>
      </w:pPr>
      <w:r>
        <w:rPr>
          <w:rFonts w:ascii="Consolas" w:hAnsi="Consolas" w:eastAsia="Consolas"/>
          <w:color w:val="2D2D2D"/>
          <w:sz w:val="22"/>
          <w:szCs w:val="40"/>
        </w:rPr>
        <w:t xml:space="preserve">  saving.value = true</w:t>
      </w:r>
    </w:p>
    <w:p w14:paraId="37D63E68">
      <w:pPr>
        <w:spacing w:before="0" w:after="0" w:line="260" w:lineRule="exact"/>
        <w:rPr>
          <w:sz w:val="36"/>
          <w:szCs w:val="40"/>
        </w:rPr>
      </w:pPr>
      <w:r>
        <w:rPr>
          <w:rFonts w:ascii="Consolas" w:hAnsi="Consolas" w:eastAsia="Consolas"/>
          <w:color w:val="2D2D2D"/>
          <w:sz w:val="22"/>
          <w:szCs w:val="40"/>
        </w:rPr>
        <w:t xml:space="preserve">  try {</w:t>
      </w:r>
    </w:p>
    <w:p w14:paraId="2253B8D2">
      <w:pPr>
        <w:spacing w:before="0" w:after="0" w:line="260" w:lineRule="exact"/>
        <w:rPr>
          <w:sz w:val="36"/>
          <w:szCs w:val="40"/>
        </w:rPr>
      </w:pPr>
      <w:r>
        <w:rPr>
          <w:rFonts w:ascii="Consolas" w:hAnsi="Consolas" w:eastAsia="Consolas"/>
          <w:color w:val="2D2D2D"/>
          <w:sz w:val="22"/>
          <w:szCs w:val="40"/>
        </w:rPr>
        <w:t xml:space="preserve">    const payload = {</w:t>
      </w:r>
    </w:p>
    <w:p w14:paraId="04678552">
      <w:pPr>
        <w:spacing w:before="0" w:after="0" w:line="260" w:lineRule="exact"/>
        <w:rPr>
          <w:sz w:val="36"/>
          <w:szCs w:val="40"/>
        </w:rPr>
      </w:pPr>
      <w:r>
        <w:rPr>
          <w:rFonts w:ascii="Consolas" w:hAnsi="Consolas" w:eastAsia="Consolas"/>
          <w:color w:val="2D2D2D"/>
          <w:sz w:val="22"/>
          <w:szCs w:val="40"/>
        </w:rPr>
        <w:t xml:space="preserve">      ...form.value,</w:t>
      </w:r>
    </w:p>
    <w:p w14:paraId="72014C19">
      <w:pPr>
        <w:spacing w:before="0" w:after="0" w:line="260" w:lineRule="exact"/>
        <w:rPr>
          <w:sz w:val="36"/>
          <w:szCs w:val="40"/>
        </w:rPr>
      </w:pPr>
      <w:r>
        <w:rPr>
          <w:rFonts w:ascii="Consolas" w:hAnsi="Consolas" w:eastAsia="Consolas"/>
          <w:color w:val="2D2D2D"/>
          <w:sz w:val="22"/>
          <w:szCs w:val="40"/>
        </w:rPr>
        <w:t xml:space="preserve">      project: form.value.project_id || props.projectId,</w:t>
      </w:r>
    </w:p>
    <w:p w14:paraId="5ECEF94A">
      <w:pPr>
        <w:spacing w:before="0" w:after="0" w:line="260" w:lineRule="exact"/>
        <w:rPr>
          <w:sz w:val="36"/>
          <w:szCs w:val="40"/>
        </w:rPr>
      </w:pPr>
      <w:r>
        <w:rPr>
          <w:rFonts w:ascii="Consolas" w:hAnsi="Consolas" w:eastAsia="Consolas"/>
          <w:color w:val="2D2D2D"/>
          <w:sz w:val="22"/>
          <w:szCs w:val="40"/>
        </w:rPr>
        <w:t xml:space="preserve">      assignee: form.value.assignee_id || null,</w:t>
      </w:r>
    </w:p>
    <w:p w14:paraId="6D5C9C6D">
      <w:pPr>
        <w:spacing w:before="0" w:after="0" w:line="260" w:lineRule="exact"/>
        <w:rPr>
          <w:sz w:val="36"/>
          <w:szCs w:val="40"/>
        </w:rPr>
      </w:pPr>
      <w:r>
        <w:rPr>
          <w:rFonts w:ascii="Consolas" w:hAnsi="Consolas" w:eastAsia="Consolas"/>
          <w:color w:val="2D2D2D"/>
          <w:sz w:val="22"/>
          <w:szCs w:val="40"/>
        </w:rPr>
        <w:t xml:space="preserve">      start_date: form.value.start_date ? formatDate(form.value.start_date) : null,</w:t>
      </w:r>
    </w:p>
    <w:p w14:paraId="58DBCDEF">
      <w:pPr>
        <w:spacing w:before="0" w:after="0" w:line="260" w:lineRule="exact"/>
        <w:rPr>
          <w:sz w:val="36"/>
          <w:szCs w:val="40"/>
        </w:rPr>
      </w:pPr>
      <w:r>
        <w:rPr>
          <w:rFonts w:ascii="Consolas" w:hAnsi="Consolas" w:eastAsia="Consolas"/>
          <w:color w:val="2D2D2D"/>
          <w:sz w:val="22"/>
          <w:szCs w:val="40"/>
        </w:rPr>
        <w:t xml:space="preserve">      due_date: form.value.due_date ? formatDate(form.value.due_date) : null,</w:t>
      </w:r>
    </w:p>
    <w:p w14:paraId="40918A68">
      <w:pPr>
        <w:spacing w:before="0" w:after="0" w:line="260" w:lineRule="exact"/>
        <w:rPr>
          <w:sz w:val="36"/>
          <w:szCs w:val="40"/>
        </w:rPr>
      </w:pPr>
      <w:r>
        <w:rPr>
          <w:rFonts w:ascii="Consolas" w:hAnsi="Consolas" w:eastAsia="Consolas"/>
          <w:color w:val="2D2D2D"/>
          <w:sz w:val="22"/>
          <w:szCs w:val="40"/>
        </w:rPr>
        <w:t xml:space="preserve">    }</w:t>
      </w:r>
    </w:p>
    <w:p w14:paraId="68638A55">
      <w:pPr>
        <w:spacing w:before="0" w:after="0" w:line="260" w:lineRule="exact"/>
        <w:rPr>
          <w:sz w:val="36"/>
          <w:szCs w:val="40"/>
        </w:rPr>
      </w:pPr>
      <w:r>
        <w:rPr>
          <w:rFonts w:ascii="Consolas" w:hAnsi="Consolas" w:eastAsia="Consolas"/>
          <w:color w:val="2D2D2D"/>
          <w:sz w:val="22"/>
          <w:szCs w:val="40"/>
        </w:rPr>
        <w:t xml:space="preserve">    delete payload.project_id</w:t>
      </w:r>
    </w:p>
    <w:p w14:paraId="73F2D0A4">
      <w:pPr>
        <w:spacing w:before="0" w:after="0" w:line="260" w:lineRule="exact"/>
        <w:rPr>
          <w:sz w:val="36"/>
          <w:szCs w:val="40"/>
        </w:rPr>
      </w:pPr>
      <w:r>
        <w:rPr>
          <w:rFonts w:ascii="Consolas" w:hAnsi="Consolas" w:eastAsia="Consolas"/>
          <w:color w:val="2D2D2D"/>
          <w:sz w:val="22"/>
          <w:szCs w:val="40"/>
        </w:rPr>
        <w:t xml:space="preserve">    delete payload.assignee_id</w:t>
      </w:r>
    </w:p>
    <w:p w14:paraId="072362E3">
      <w:pPr>
        <w:spacing w:before="0" w:after="0" w:line="260" w:lineRule="exact"/>
        <w:rPr>
          <w:sz w:val="36"/>
          <w:szCs w:val="40"/>
        </w:rPr>
      </w:pPr>
      <w:r>
        <w:rPr>
          <w:rFonts w:ascii="Consolas" w:hAnsi="Consolas" w:eastAsia="Consolas"/>
          <w:color w:val="2D2D2D"/>
          <w:sz w:val="22"/>
          <w:szCs w:val="40"/>
        </w:rPr>
        <w:t xml:space="preserve">    let result</w:t>
      </w:r>
    </w:p>
    <w:p w14:paraId="188C8194">
      <w:pPr>
        <w:spacing w:before="0" w:after="0" w:line="260" w:lineRule="exact"/>
        <w:rPr>
          <w:sz w:val="36"/>
          <w:szCs w:val="40"/>
        </w:rPr>
      </w:pPr>
      <w:r>
        <w:rPr>
          <w:rFonts w:ascii="Consolas" w:hAnsi="Consolas" w:eastAsia="Consolas"/>
          <w:color w:val="2D2D2D"/>
          <w:sz w:val="22"/>
          <w:szCs w:val="40"/>
        </w:rPr>
        <w:t xml:space="preserve">    if (props.task) {</w:t>
      </w:r>
    </w:p>
    <w:p w14:paraId="2A9C2BE9">
      <w:pPr>
        <w:spacing w:before="0" w:after="0" w:line="260" w:lineRule="exact"/>
        <w:rPr>
          <w:sz w:val="36"/>
          <w:szCs w:val="40"/>
        </w:rPr>
      </w:pPr>
      <w:r>
        <w:rPr>
          <w:rFonts w:ascii="Consolas" w:hAnsi="Consolas" w:eastAsia="Consolas"/>
          <w:color w:val="2D2D2D"/>
          <w:sz w:val="22"/>
          <w:szCs w:val="40"/>
        </w:rPr>
        <w:t xml:space="preserve">      result = await taskStore.updateTask(props.task.id, payload)</w:t>
      </w:r>
    </w:p>
    <w:p w14:paraId="45E113DF">
      <w:pPr>
        <w:spacing w:before="0" w:after="0" w:line="260" w:lineRule="exact"/>
        <w:rPr>
          <w:sz w:val="36"/>
          <w:szCs w:val="40"/>
        </w:rPr>
      </w:pPr>
      <w:r>
        <w:rPr>
          <w:rFonts w:ascii="Consolas" w:hAnsi="Consolas" w:eastAsia="Consolas"/>
          <w:color w:val="2D2D2D"/>
          <w:sz w:val="22"/>
          <w:szCs w:val="40"/>
        </w:rPr>
        <w:t xml:space="preserve">      ElMessage.success('任务更新成功')</w:t>
      </w:r>
    </w:p>
    <w:p w14:paraId="1799EC93">
      <w:pPr>
        <w:spacing w:before="0" w:after="0" w:line="260" w:lineRule="exact"/>
        <w:rPr>
          <w:sz w:val="36"/>
          <w:szCs w:val="40"/>
        </w:rPr>
      </w:pPr>
      <w:r>
        <w:rPr>
          <w:rFonts w:ascii="Consolas" w:hAnsi="Consolas" w:eastAsia="Consolas"/>
          <w:color w:val="2D2D2D"/>
          <w:sz w:val="22"/>
          <w:szCs w:val="40"/>
        </w:rPr>
        <w:t xml:space="preserve">    } else {</w:t>
      </w:r>
    </w:p>
    <w:p w14:paraId="6EA54273">
      <w:pPr>
        <w:spacing w:before="0" w:after="0" w:line="260" w:lineRule="exact"/>
        <w:rPr>
          <w:sz w:val="36"/>
          <w:szCs w:val="40"/>
        </w:rPr>
      </w:pPr>
      <w:r>
        <w:rPr>
          <w:rFonts w:ascii="Consolas" w:hAnsi="Consolas" w:eastAsia="Consolas"/>
          <w:color w:val="2D2D2D"/>
          <w:sz w:val="22"/>
          <w:szCs w:val="40"/>
        </w:rPr>
        <w:t xml:space="preserve">      result = await taskStore.createTask(payload)</w:t>
      </w:r>
    </w:p>
    <w:p w14:paraId="60485B1D">
      <w:pPr>
        <w:spacing w:before="0" w:after="0" w:line="260" w:lineRule="exact"/>
        <w:rPr>
          <w:sz w:val="36"/>
          <w:szCs w:val="40"/>
        </w:rPr>
      </w:pPr>
      <w:r>
        <w:rPr>
          <w:rFonts w:ascii="Consolas" w:hAnsi="Consolas" w:eastAsia="Consolas"/>
          <w:color w:val="2D2D2D"/>
          <w:sz w:val="22"/>
          <w:szCs w:val="40"/>
        </w:rPr>
        <w:t xml:space="preserve">      ElMessage.success('任务创建成功')</w:t>
      </w:r>
    </w:p>
    <w:p w14:paraId="2070F075">
      <w:pPr>
        <w:spacing w:before="0" w:after="0" w:line="260" w:lineRule="exact"/>
        <w:rPr>
          <w:sz w:val="36"/>
          <w:szCs w:val="40"/>
        </w:rPr>
      </w:pPr>
      <w:r>
        <w:rPr>
          <w:rFonts w:ascii="Consolas" w:hAnsi="Consolas" w:eastAsia="Consolas"/>
          <w:color w:val="2D2D2D"/>
          <w:sz w:val="22"/>
          <w:szCs w:val="40"/>
        </w:rPr>
        <w:t xml:space="preserve">    }</w:t>
      </w:r>
    </w:p>
    <w:p w14:paraId="0B3D8F15">
      <w:pPr>
        <w:spacing w:before="0" w:after="0" w:line="260" w:lineRule="exact"/>
        <w:rPr>
          <w:sz w:val="36"/>
          <w:szCs w:val="40"/>
        </w:rPr>
      </w:pPr>
      <w:r>
        <w:rPr>
          <w:rFonts w:ascii="Consolas" w:hAnsi="Consolas" w:eastAsia="Consolas"/>
          <w:color w:val="2D2D2D"/>
          <w:sz w:val="22"/>
          <w:szCs w:val="40"/>
        </w:rPr>
        <w:t xml:space="preserve">    emit('saved', result)</w:t>
      </w:r>
    </w:p>
    <w:p w14:paraId="7CD6C8DA">
      <w:pPr>
        <w:spacing w:before="0" w:after="0" w:line="260" w:lineRule="exact"/>
        <w:rPr>
          <w:sz w:val="36"/>
          <w:szCs w:val="40"/>
        </w:rPr>
      </w:pPr>
      <w:r>
        <w:rPr>
          <w:rFonts w:ascii="Consolas" w:hAnsi="Consolas" w:eastAsia="Consolas"/>
          <w:color w:val="2D2D2D"/>
          <w:sz w:val="22"/>
          <w:szCs w:val="40"/>
        </w:rPr>
        <w:t xml:space="preserve">  } catch {</w:t>
      </w:r>
    </w:p>
    <w:p w14:paraId="656F8857">
      <w:pPr>
        <w:spacing w:before="0" w:after="0" w:line="260" w:lineRule="exact"/>
        <w:rPr>
          <w:sz w:val="36"/>
          <w:szCs w:val="40"/>
        </w:rPr>
      </w:pPr>
      <w:r>
        <w:rPr>
          <w:rFonts w:ascii="Consolas" w:hAnsi="Consolas" w:eastAsia="Consolas"/>
          <w:color w:val="2D2D2D"/>
          <w:sz w:val="22"/>
          <w:szCs w:val="40"/>
        </w:rPr>
        <w:t xml:space="preserve">    ElMessage.error('操作失败')</w:t>
      </w:r>
    </w:p>
    <w:p w14:paraId="2B26A327">
      <w:pPr>
        <w:spacing w:before="0" w:after="0" w:line="260" w:lineRule="exact"/>
        <w:rPr>
          <w:sz w:val="36"/>
          <w:szCs w:val="40"/>
        </w:rPr>
      </w:pPr>
      <w:r>
        <w:rPr>
          <w:rFonts w:ascii="Consolas" w:hAnsi="Consolas" w:eastAsia="Consolas"/>
          <w:color w:val="2D2D2D"/>
          <w:sz w:val="22"/>
          <w:szCs w:val="40"/>
        </w:rPr>
        <w:t xml:space="preserve">  } finally {</w:t>
      </w:r>
    </w:p>
    <w:p w14:paraId="092FFBD2">
      <w:pPr>
        <w:spacing w:before="0" w:after="0" w:line="260" w:lineRule="exact"/>
        <w:rPr>
          <w:sz w:val="36"/>
          <w:szCs w:val="40"/>
        </w:rPr>
      </w:pPr>
      <w:r>
        <w:rPr>
          <w:rFonts w:ascii="Consolas" w:hAnsi="Consolas" w:eastAsia="Consolas"/>
          <w:color w:val="2D2D2D"/>
          <w:sz w:val="22"/>
          <w:szCs w:val="40"/>
        </w:rPr>
        <w:t xml:space="preserve">    saving.value = false</w:t>
      </w:r>
    </w:p>
    <w:p w14:paraId="2A3B9A54">
      <w:pPr>
        <w:spacing w:before="0" w:after="0" w:line="260" w:lineRule="exact"/>
        <w:rPr>
          <w:sz w:val="36"/>
          <w:szCs w:val="40"/>
        </w:rPr>
      </w:pPr>
      <w:r>
        <w:rPr>
          <w:rFonts w:ascii="Consolas" w:hAnsi="Consolas" w:eastAsia="Consolas"/>
          <w:color w:val="2D2D2D"/>
          <w:sz w:val="22"/>
          <w:szCs w:val="40"/>
        </w:rPr>
        <w:t xml:space="preserve">  }</w:t>
      </w:r>
    </w:p>
    <w:p w14:paraId="5E5892AA">
      <w:pPr>
        <w:spacing w:before="0" w:after="0" w:line="260" w:lineRule="exact"/>
        <w:rPr>
          <w:sz w:val="36"/>
          <w:szCs w:val="40"/>
        </w:rPr>
      </w:pPr>
      <w:r>
        <w:rPr>
          <w:rFonts w:ascii="Consolas" w:hAnsi="Consolas" w:eastAsia="Consolas"/>
          <w:color w:val="2D2D2D"/>
          <w:sz w:val="22"/>
          <w:szCs w:val="40"/>
        </w:rPr>
        <w:t>}</w:t>
      </w:r>
    </w:p>
    <w:p w14:paraId="29D68AA6">
      <w:pPr>
        <w:spacing w:before="0" w:after="0" w:line="260" w:lineRule="exact"/>
        <w:rPr>
          <w:sz w:val="36"/>
          <w:szCs w:val="40"/>
        </w:rPr>
      </w:pPr>
      <w:r>
        <w:rPr>
          <w:rFonts w:ascii="Consolas" w:hAnsi="Consolas" w:eastAsia="Consolas"/>
          <w:color w:val="2D2D2D"/>
          <w:sz w:val="22"/>
          <w:szCs w:val="40"/>
        </w:rPr>
        <w:t>&lt;/script&gt;</w:t>
      </w:r>
    </w:p>
    <w:p w14:paraId="2A46AAB5">
      <w:pPr>
        <w:spacing w:before="0" w:after="0" w:line="260" w:lineRule="exact"/>
        <w:rPr>
          <w:sz w:val="36"/>
          <w:szCs w:val="40"/>
        </w:rPr>
      </w:pPr>
      <w:r>
        <w:rPr>
          <w:rFonts w:ascii="Consolas" w:hAnsi="Consolas" w:eastAsia="Consolas"/>
          <w:color w:val="2D2D2D"/>
          <w:sz w:val="22"/>
          <w:szCs w:val="40"/>
        </w:rPr>
        <w:t xml:space="preserve"> </w:t>
      </w:r>
    </w:p>
    <w:p w14:paraId="24B5EA82">
      <w:pPr>
        <w:rPr>
          <w:sz w:val="36"/>
          <w:szCs w:val="40"/>
        </w:rPr>
      </w:pPr>
    </w:p>
    <w:p w14:paraId="4D634D67">
      <w:pPr>
        <w:spacing w:before="200" w:after="40"/>
        <w:rPr>
          <w:sz w:val="36"/>
          <w:szCs w:val="40"/>
        </w:rPr>
      </w:pPr>
      <w:r>
        <w:rPr>
          <w:b/>
          <w:color w:val="1A56DB"/>
          <w:sz w:val="28"/>
          <w:szCs w:val="40"/>
        </w:rPr>
        <w:t>// frontend\src\components\layout\AppLayout.vue</w:t>
      </w:r>
    </w:p>
    <w:p w14:paraId="0EC8939A">
      <w:pPr>
        <w:spacing w:before="0" w:after="0" w:line="260" w:lineRule="exact"/>
        <w:rPr>
          <w:sz w:val="36"/>
          <w:szCs w:val="40"/>
        </w:rPr>
      </w:pPr>
      <w:r>
        <w:rPr>
          <w:rFonts w:ascii="Consolas" w:hAnsi="Consolas" w:eastAsia="Consolas"/>
          <w:color w:val="2D2D2D"/>
          <w:sz w:val="22"/>
          <w:szCs w:val="40"/>
        </w:rPr>
        <w:t>&lt;template&gt;</w:t>
      </w:r>
    </w:p>
    <w:p w14:paraId="1F372D4C">
      <w:pPr>
        <w:spacing w:before="0" w:after="0" w:line="260" w:lineRule="exact"/>
        <w:rPr>
          <w:sz w:val="36"/>
          <w:szCs w:val="40"/>
        </w:rPr>
      </w:pPr>
      <w:r>
        <w:rPr>
          <w:rFonts w:ascii="Consolas" w:hAnsi="Consolas" w:eastAsia="Consolas"/>
          <w:color w:val="2D2D2D"/>
          <w:sz w:val="22"/>
          <w:szCs w:val="40"/>
        </w:rPr>
        <w:t xml:space="preserve">  &lt;el-container class="app-layout"&gt;</w:t>
      </w:r>
    </w:p>
    <w:p w14:paraId="43A7F956">
      <w:pPr>
        <w:spacing w:before="0" w:after="0" w:line="260" w:lineRule="exact"/>
        <w:rPr>
          <w:sz w:val="36"/>
          <w:szCs w:val="40"/>
        </w:rPr>
      </w:pPr>
      <w:r>
        <w:rPr>
          <w:rFonts w:ascii="Consolas" w:hAnsi="Consolas" w:eastAsia="Consolas"/>
          <w:color w:val="2D2D2D"/>
          <w:sz w:val="22"/>
          <w:szCs w:val="40"/>
        </w:rPr>
        <w:t xml:space="preserve">    &lt;el-aside :width="isCollapse ? '64px' : '220px'" class="app-aside"&gt;</w:t>
      </w:r>
    </w:p>
    <w:p w14:paraId="350A5098">
      <w:pPr>
        <w:spacing w:before="0" w:after="0" w:line="260" w:lineRule="exact"/>
        <w:rPr>
          <w:sz w:val="36"/>
          <w:szCs w:val="40"/>
        </w:rPr>
      </w:pPr>
      <w:r>
        <w:rPr>
          <w:rFonts w:ascii="Consolas" w:hAnsi="Consolas" w:eastAsia="Consolas"/>
          <w:color w:val="2D2D2D"/>
          <w:sz w:val="22"/>
          <w:szCs w:val="40"/>
        </w:rPr>
        <w:t xml:space="preserve">      &lt;Sidebar :is-collapse="isCollapse" /&gt;</w:t>
      </w:r>
    </w:p>
    <w:p w14:paraId="25127115">
      <w:pPr>
        <w:spacing w:before="0" w:after="0" w:line="260" w:lineRule="exact"/>
        <w:rPr>
          <w:sz w:val="36"/>
          <w:szCs w:val="40"/>
        </w:rPr>
      </w:pPr>
      <w:r>
        <w:rPr>
          <w:rFonts w:ascii="Consolas" w:hAnsi="Consolas" w:eastAsia="Consolas"/>
          <w:color w:val="2D2D2D"/>
          <w:sz w:val="22"/>
          <w:szCs w:val="40"/>
        </w:rPr>
        <w:t xml:space="preserve">    &lt;/el-aside&gt;</w:t>
      </w:r>
    </w:p>
    <w:p w14:paraId="66942087">
      <w:pPr>
        <w:spacing w:before="0" w:after="0" w:line="260" w:lineRule="exact"/>
        <w:rPr>
          <w:sz w:val="36"/>
          <w:szCs w:val="40"/>
        </w:rPr>
      </w:pPr>
      <w:r>
        <w:rPr>
          <w:rFonts w:ascii="Consolas" w:hAnsi="Consolas" w:eastAsia="Consolas"/>
          <w:color w:val="2D2D2D"/>
          <w:sz w:val="22"/>
          <w:szCs w:val="40"/>
        </w:rPr>
        <w:t xml:space="preserve">    &lt;el-container class="app-right"&gt;</w:t>
      </w:r>
    </w:p>
    <w:p w14:paraId="25500EF9">
      <w:pPr>
        <w:spacing w:before="0" w:after="0" w:line="260" w:lineRule="exact"/>
        <w:rPr>
          <w:sz w:val="36"/>
          <w:szCs w:val="40"/>
        </w:rPr>
      </w:pPr>
      <w:r>
        <w:rPr>
          <w:rFonts w:ascii="Consolas" w:hAnsi="Consolas" w:eastAsia="Consolas"/>
          <w:color w:val="2D2D2D"/>
          <w:sz w:val="22"/>
          <w:szCs w:val="40"/>
        </w:rPr>
        <w:t xml:space="preserve">      &lt;el-header height="56px" class="app-header"&gt;</w:t>
      </w:r>
    </w:p>
    <w:p w14:paraId="6F586193">
      <w:pPr>
        <w:spacing w:before="0" w:after="0" w:line="260" w:lineRule="exact"/>
        <w:rPr>
          <w:sz w:val="36"/>
          <w:szCs w:val="40"/>
        </w:rPr>
      </w:pPr>
      <w:r>
        <w:rPr>
          <w:rFonts w:ascii="Consolas" w:hAnsi="Consolas" w:eastAsia="Consolas"/>
          <w:color w:val="2D2D2D"/>
          <w:sz w:val="22"/>
          <w:szCs w:val="40"/>
        </w:rPr>
        <w:t xml:space="preserve">        &lt;Navbar @toggle-sidebar="isCollapse = !isCollapse" /&gt;</w:t>
      </w:r>
    </w:p>
    <w:p w14:paraId="1F665806">
      <w:pPr>
        <w:spacing w:before="0" w:after="0" w:line="260" w:lineRule="exact"/>
        <w:rPr>
          <w:sz w:val="36"/>
          <w:szCs w:val="40"/>
        </w:rPr>
      </w:pPr>
      <w:r>
        <w:rPr>
          <w:rFonts w:ascii="Consolas" w:hAnsi="Consolas" w:eastAsia="Consolas"/>
          <w:color w:val="2D2D2D"/>
          <w:sz w:val="22"/>
          <w:szCs w:val="40"/>
        </w:rPr>
        <w:t xml:space="preserve">      &lt;/el-header&gt;</w:t>
      </w:r>
    </w:p>
    <w:p w14:paraId="15130915">
      <w:pPr>
        <w:spacing w:before="0" w:after="0" w:line="260" w:lineRule="exact"/>
        <w:rPr>
          <w:sz w:val="36"/>
          <w:szCs w:val="40"/>
        </w:rPr>
      </w:pPr>
      <w:r>
        <w:rPr>
          <w:rFonts w:ascii="Consolas" w:hAnsi="Consolas" w:eastAsia="Consolas"/>
          <w:color w:val="2D2D2D"/>
          <w:sz w:val="22"/>
          <w:szCs w:val="40"/>
        </w:rPr>
        <w:t xml:space="preserve">      &lt;el-main class="app-main"&gt;</w:t>
      </w:r>
    </w:p>
    <w:p w14:paraId="6CAB71BB">
      <w:pPr>
        <w:spacing w:before="0" w:after="0" w:line="260" w:lineRule="exact"/>
        <w:rPr>
          <w:sz w:val="36"/>
          <w:szCs w:val="40"/>
        </w:rPr>
      </w:pPr>
      <w:r>
        <w:rPr>
          <w:rFonts w:ascii="Consolas" w:hAnsi="Consolas" w:eastAsia="Consolas"/>
          <w:color w:val="2D2D2D"/>
          <w:sz w:val="22"/>
          <w:szCs w:val="40"/>
        </w:rPr>
        <w:t xml:space="preserve">        &lt;router-view /&gt;</w:t>
      </w:r>
    </w:p>
    <w:p w14:paraId="25D7D04F">
      <w:pPr>
        <w:spacing w:before="0" w:after="0" w:line="260" w:lineRule="exact"/>
        <w:rPr>
          <w:sz w:val="36"/>
          <w:szCs w:val="40"/>
        </w:rPr>
      </w:pPr>
      <w:r>
        <w:rPr>
          <w:rFonts w:ascii="Consolas" w:hAnsi="Consolas" w:eastAsia="Consolas"/>
          <w:color w:val="2D2D2D"/>
          <w:sz w:val="22"/>
          <w:szCs w:val="40"/>
        </w:rPr>
        <w:t xml:space="preserve">      &lt;/el-main&gt;</w:t>
      </w:r>
    </w:p>
    <w:p w14:paraId="1CE77926">
      <w:pPr>
        <w:spacing w:before="0" w:after="0" w:line="260" w:lineRule="exact"/>
        <w:rPr>
          <w:sz w:val="36"/>
          <w:szCs w:val="40"/>
        </w:rPr>
      </w:pPr>
      <w:r>
        <w:rPr>
          <w:rFonts w:ascii="Consolas" w:hAnsi="Consolas" w:eastAsia="Consolas"/>
          <w:color w:val="2D2D2D"/>
          <w:sz w:val="22"/>
          <w:szCs w:val="40"/>
        </w:rPr>
        <w:t xml:space="preserve">    &lt;/el-container&gt;</w:t>
      </w:r>
    </w:p>
    <w:p w14:paraId="34584095">
      <w:pPr>
        <w:spacing w:before="0" w:after="0" w:line="260" w:lineRule="exact"/>
        <w:rPr>
          <w:sz w:val="36"/>
          <w:szCs w:val="40"/>
        </w:rPr>
      </w:pPr>
      <w:r>
        <w:rPr>
          <w:rFonts w:ascii="Consolas" w:hAnsi="Consolas" w:eastAsia="Consolas"/>
          <w:color w:val="2D2D2D"/>
          <w:sz w:val="22"/>
          <w:szCs w:val="40"/>
        </w:rPr>
        <w:t xml:space="preserve">  &lt;/el-container&gt;</w:t>
      </w:r>
    </w:p>
    <w:p w14:paraId="03BA4C48">
      <w:pPr>
        <w:spacing w:before="0" w:after="0" w:line="260" w:lineRule="exact"/>
        <w:rPr>
          <w:sz w:val="36"/>
          <w:szCs w:val="40"/>
        </w:rPr>
      </w:pPr>
      <w:r>
        <w:rPr>
          <w:rFonts w:ascii="Consolas" w:hAnsi="Consolas" w:eastAsia="Consolas"/>
          <w:color w:val="2D2D2D"/>
          <w:sz w:val="22"/>
          <w:szCs w:val="40"/>
        </w:rPr>
        <w:t>&lt;/template&gt;</w:t>
      </w:r>
    </w:p>
    <w:p w14:paraId="1BB49733">
      <w:pPr>
        <w:spacing w:before="0" w:after="0" w:line="260" w:lineRule="exact"/>
        <w:rPr>
          <w:sz w:val="36"/>
          <w:szCs w:val="40"/>
        </w:rPr>
      </w:pPr>
      <w:r>
        <w:rPr>
          <w:rFonts w:ascii="Consolas" w:hAnsi="Consolas" w:eastAsia="Consolas"/>
          <w:color w:val="2D2D2D"/>
          <w:sz w:val="22"/>
          <w:szCs w:val="40"/>
        </w:rPr>
        <w:t xml:space="preserve"> </w:t>
      </w:r>
    </w:p>
    <w:p w14:paraId="6FE16864">
      <w:pPr>
        <w:spacing w:before="0" w:after="0" w:line="260" w:lineRule="exact"/>
        <w:rPr>
          <w:sz w:val="36"/>
          <w:szCs w:val="40"/>
        </w:rPr>
      </w:pPr>
      <w:r>
        <w:rPr>
          <w:rFonts w:ascii="Consolas" w:hAnsi="Consolas" w:eastAsia="Consolas"/>
          <w:color w:val="2D2D2D"/>
          <w:sz w:val="22"/>
          <w:szCs w:val="40"/>
        </w:rPr>
        <w:t>&lt;script setup&gt;</w:t>
      </w:r>
    </w:p>
    <w:p w14:paraId="657BA780">
      <w:pPr>
        <w:spacing w:before="0" w:after="0" w:line="260" w:lineRule="exact"/>
        <w:rPr>
          <w:sz w:val="36"/>
          <w:szCs w:val="40"/>
        </w:rPr>
      </w:pPr>
      <w:r>
        <w:rPr>
          <w:rFonts w:ascii="Consolas" w:hAnsi="Consolas" w:eastAsia="Consolas"/>
          <w:color w:val="2D2D2D"/>
          <w:sz w:val="22"/>
          <w:szCs w:val="40"/>
        </w:rPr>
        <w:t>import { ref } from 'vue'</w:t>
      </w:r>
    </w:p>
    <w:p w14:paraId="33706221">
      <w:pPr>
        <w:spacing w:before="0" w:after="0" w:line="260" w:lineRule="exact"/>
        <w:rPr>
          <w:sz w:val="36"/>
          <w:szCs w:val="40"/>
        </w:rPr>
      </w:pPr>
      <w:r>
        <w:rPr>
          <w:rFonts w:ascii="Consolas" w:hAnsi="Consolas" w:eastAsia="Consolas"/>
          <w:color w:val="2D2D2D"/>
          <w:sz w:val="22"/>
          <w:szCs w:val="40"/>
        </w:rPr>
        <w:t>import Navbar from './Navbar.vue'</w:t>
      </w:r>
    </w:p>
    <w:p w14:paraId="1B4133DE">
      <w:pPr>
        <w:spacing w:before="0" w:after="0" w:line="260" w:lineRule="exact"/>
        <w:rPr>
          <w:sz w:val="36"/>
          <w:szCs w:val="40"/>
        </w:rPr>
      </w:pPr>
      <w:r>
        <w:rPr>
          <w:rFonts w:ascii="Consolas" w:hAnsi="Consolas" w:eastAsia="Consolas"/>
          <w:color w:val="2D2D2D"/>
          <w:sz w:val="22"/>
          <w:szCs w:val="40"/>
        </w:rPr>
        <w:t>import Sidebar from './Sidebar.vue'</w:t>
      </w:r>
    </w:p>
    <w:p w14:paraId="417A353C">
      <w:pPr>
        <w:spacing w:before="0" w:after="0" w:line="260" w:lineRule="exact"/>
        <w:rPr>
          <w:sz w:val="36"/>
          <w:szCs w:val="40"/>
        </w:rPr>
      </w:pPr>
      <w:r>
        <w:rPr>
          <w:rFonts w:ascii="Consolas" w:hAnsi="Consolas" w:eastAsia="Consolas"/>
          <w:color w:val="2D2D2D"/>
          <w:sz w:val="22"/>
          <w:szCs w:val="40"/>
        </w:rPr>
        <w:t xml:space="preserve"> </w:t>
      </w:r>
    </w:p>
    <w:p w14:paraId="617B8011">
      <w:pPr>
        <w:spacing w:before="0" w:after="0" w:line="260" w:lineRule="exact"/>
        <w:rPr>
          <w:sz w:val="36"/>
          <w:szCs w:val="40"/>
        </w:rPr>
      </w:pPr>
      <w:r>
        <w:rPr>
          <w:rFonts w:ascii="Consolas" w:hAnsi="Consolas" w:eastAsia="Consolas"/>
          <w:color w:val="2D2D2D"/>
          <w:sz w:val="22"/>
          <w:szCs w:val="40"/>
        </w:rPr>
        <w:t>const isCollapse = ref(false)</w:t>
      </w:r>
    </w:p>
    <w:p w14:paraId="3A387F39">
      <w:pPr>
        <w:spacing w:before="0" w:after="0" w:line="260" w:lineRule="exact"/>
        <w:rPr>
          <w:sz w:val="36"/>
          <w:szCs w:val="40"/>
        </w:rPr>
      </w:pPr>
      <w:r>
        <w:rPr>
          <w:rFonts w:ascii="Consolas" w:hAnsi="Consolas" w:eastAsia="Consolas"/>
          <w:color w:val="2D2D2D"/>
          <w:sz w:val="22"/>
          <w:szCs w:val="40"/>
        </w:rPr>
        <w:t>&lt;/script&gt;</w:t>
      </w:r>
    </w:p>
    <w:p w14:paraId="397D98D5">
      <w:pPr>
        <w:spacing w:before="0" w:after="0" w:line="260" w:lineRule="exact"/>
        <w:rPr>
          <w:sz w:val="36"/>
          <w:szCs w:val="40"/>
        </w:rPr>
      </w:pPr>
      <w:r>
        <w:rPr>
          <w:rFonts w:ascii="Consolas" w:hAnsi="Consolas" w:eastAsia="Consolas"/>
          <w:color w:val="2D2D2D"/>
          <w:sz w:val="22"/>
          <w:szCs w:val="40"/>
        </w:rPr>
        <w:t xml:space="preserve"> </w:t>
      </w:r>
    </w:p>
    <w:p w14:paraId="1D2D1333">
      <w:pPr>
        <w:spacing w:before="0" w:after="0" w:line="260" w:lineRule="exact"/>
        <w:rPr>
          <w:sz w:val="36"/>
          <w:szCs w:val="40"/>
        </w:rPr>
      </w:pPr>
      <w:r>
        <w:rPr>
          <w:rFonts w:ascii="Consolas" w:hAnsi="Consolas" w:eastAsia="Consolas"/>
          <w:color w:val="2D2D2D"/>
          <w:sz w:val="22"/>
          <w:szCs w:val="40"/>
        </w:rPr>
        <w:t>&lt;style scoped lang="scss"&gt;</w:t>
      </w:r>
    </w:p>
    <w:p w14:paraId="4D9880A0">
      <w:pPr>
        <w:spacing w:before="0" w:after="0" w:line="260" w:lineRule="exact"/>
        <w:rPr>
          <w:sz w:val="36"/>
          <w:szCs w:val="40"/>
        </w:rPr>
      </w:pPr>
      <w:r>
        <w:rPr>
          <w:rFonts w:ascii="Consolas" w:hAnsi="Consolas" w:eastAsia="Consolas"/>
          <w:color w:val="2D2D2D"/>
          <w:sz w:val="22"/>
          <w:szCs w:val="40"/>
        </w:rPr>
        <w:t>.app-layout {</w:t>
      </w:r>
    </w:p>
    <w:p w14:paraId="098F168F">
      <w:pPr>
        <w:spacing w:before="0" w:after="0" w:line="260" w:lineRule="exact"/>
        <w:rPr>
          <w:sz w:val="36"/>
          <w:szCs w:val="40"/>
        </w:rPr>
      </w:pPr>
      <w:r>
        <w:rPr>
          <w:rFonts w:ascii="Consolas" w:hAnsi="Consolas" w:eastAsia="Consolas"/>
          <w:color w:val="2D2D2D"/>
          <w:sz w:val="22"/>
          <w:szCs w:val="40"/>
        </w:rPr>
        <w:t xml:space="preserve">  height: 100vh;</w:t>
      </w:r>
    </w:p>
    <w:p w14:paraId="46AD21B1">
      <w:pPr>
        <w:spacing w:before="0" w:after="0" w:line="260" w:lineRule="exact"/>
        <w:rPr>
          <w:sz w:val="36"/>
          <w:szCs w:val="40"/>
        </w:rPr>
      </w:pPr>
      <w:r>
        <w:rPr>
          <w:rFonts w:ascii="Consolas" w:hAnsi="Consolas" w:eastAsia="Consolas"/>
          <w:color w:val="2D2D2D"/>
          <w:sz w:val="22"/>
          <w:szCs w:val="40"/>
        </w:rPr>
        <w:t xml:space="preserve">  overflow: hidden;</w:t>
      </w:r>
    </w:p>
    <w:p w14:paraId="277C6C57">
      <w:pPr>
        <w:spacing w:before="0" w:after="0" w:line="260" w:lineRule="exact"/>
        <w:rPr>
          <w:sz w:val="36"/>
          <w:szCs w:val="40"/>
        </w:rPr>
      </w:pPr>
      <w:r>
        <w:rPr>
          <w:rFonts w:ascii="Consolas" w:hAnsi="Consolas" w:eastAsia="Consolas"/>
          <w:color w:val="2D2D2D"/>
          <w:sz w:val="22"/>
          <w:szCs w:val="40"/>
        </w:rPr>
        <w:t>}</w:t>
      </w:r>
    </w:p>
    <w:p w14:paraId="787F86A0">
      <w:pPr>
        <w:spacing w:before="0" w:after="0" w:line="260" w:lineRule="exact"/>
        <w:rPr>
          <w:sz w:val="36"/>
          <w:szCs w:val="40"/>
        </w:rPr>
      </w:pPr>
      <w:r>
        <w:rPr>
          <w:rFonts w:ascii="Consolas" w:hAnsi="Consolas" w:eastAsia="Consolas"/>
          <w:color w:val="2D2D2D"/>
          <w:sz w:val="22"/>
          <w:szCs w:val="40"/>
        </w:rPr>
        <w:t>.app-aside {</w:t>
      </w:r>
    </w:p>
    <w:p w14:paraId="7F059D1A">
      <w:pPr>
        <w:spacing w:before="0" w:after="0" w:line="260" w:lineRule="exact"/>
        <w:rPr>
          <w:sz w:val="36"/>
          <w:szCs w:val="40"/>
        </w:rPr>
      </w:pPr>
      <w:r>
        <w:rPr>
          <w:rFonts w:ascii="Consolas" w:hAnsi="Consolas" w:eastAsia="Consolas"/>
          <w:color w:val="2D2D2D"/>
          <w:sz w:val="22"/>
          <w:szCs w:val="40"/>
        </w:rPr>
        <w:t xml:space="preserve">  background: var(--app-sidebar-bg);</w:t>
      </w:r>
    </w:p>
    <w:p w14:paraId="5F09799E">
      <w:pPr>
        <w:spacing w:before="0" w:after="0" w:line="260" w:lineRule="exact"/>
        <w:rPr>
          <w:sz w:val="36"/>
          <w:szCs w:val="40"/>
        </w:rPr>
      </w:pPr>
      <w:r>
        <w:rPr>
          <w:rFonts w:ascii="Consolas" w:hAnsi="Consolas" w:eastAsia="Consolas"/>
          <w:color w:val="2D2D2D"/>
          <w:sz w:val="22"/>
          <w:szCs w:val="40"/>
        </w:rPr>
        <w:t xml:space="preserve">  transition: width 0.3s;</w:t>
      </w:r>
    </w:p>
    <w:p w14:paraId="5980E627">
      <w:pPr>
        <w:spacing w:before="0" w:after="0" w:line="260" w:lineRule="exact"/>
        <w:rPr>
          <w:sz w:val="36"/>
          <w:szCs w:val="40"/>
        </w:rPr>
      </w:pPr>
      <w:r>
        <w:rPr>
          <w:rFonts w:ascii="Consolas" w:hAnsi="Consolas" w:eastAsia="Consolas"/>
          <w:color w:val="2D2D2D"/>
          <w:sz w:val="22"/>
          <w:szCs w:val="40"/>
        </w:rPr>
        <w:t xml:space="preserve">  overflow: hidden;</w:t>
      </w:r>
    </w:p>
    <w:p w14:paraId="6BCA5577">
      <w:pPr>
        <w:spacing w:before="0" w:after="0" w:line="260" w:lineRule="exact"/>
        <w:rPr>
          <w:sz w:val="36"/>
          <w:szCs w:val="40"/>
        </w:rPr>
      </w:pPr>
      <w:r>
        <w:rPr>
          <w:rFonts w:ascii="Consolas" w:hAnsi="Consolas" w:eastAsia="Consolas"/>
          <w:color w:val="2D2D2D"/>
          <w:sz w:val="22"/>
          <w:szCs w:val="40"/>
        </w:rPr>
        <w:t xml:space="preserve">  height: 100vh;</w:t>
      </w:r>
    </w:p>
    <w:p w14:paraId="7AC1A4AF">
      <w:pPr>
        <w:spacing w:before="0" w:after="0" w:line="260" w:lineRule="exact"/>
        <w:rPr>
          <w:sz w:val="36"/>
          <w:szCs w:val="40"/>
        </w:rPr>
      </w:pPr>
      <w:r>
        <w:rPr>
          <w:rFonts w:ascii="Consolas" w:hAnsi="Consolas" w:eastAsia="Consolas"/>
          <w:color w:val="2D2D2D"/>
          <w:sz w:val="22"/>
          <w:szCs w:val="40"/>
        </w:rPr>
        <w:t>}</w:t>
      </w:r>
    </w:p>
    <w:p w14:paraId="654FB1DF">
      <w:pPr>
        <w:spacing w:before="0" w:after="0" w:line="260" w:lineRule="exact"/>
        <w:rPr>
          <w:sz w:val="36"/>
          <w:szCs w:val="40"/>
        </w:rPr>
      </w:pPr>
      <w:r>
        <w:rPr>
          <w:rFonts w:ascii="Consolas" w:hAnsi="Consolas" w:eastAsia="Consolas"/>
          <w:color w:val="2D2D2D"/>
          <w:sz w:val="22"/>
          <w:szCs w:val="40"/>
        </w:rPr>
        <w:t>.app-right {</w:t>
      </w:r>
    </w:p>
    <w:p w14:paraId="7F3E8E1F">
      <w:pPr>
        <w:spacing w:before="0" w:after="0" w:line="260" w:lineRule="exact"/>
        <w:rPr>
          <w:sz w:val="36"/>
          <w:szCs w:val="40"/>
        </w:rPr>
      </w:pPr>
      <w:r>
        <w:rPr>
          <w:rFonts w:ascii="Consolas" w:hAnsi="Consolas" w:eastAsia="Consolas"/>
          <w:color w:val="2D2D2D"/>
          <w:sz w:val="22"/>
          <w:szCs w:val="40"/>
        </w:rPr>
        <w:t xml:space="preserve">  overflow: hidden;</w:t>
      </w:r>
    </w:p>
    <w:p w14:paraId="55033AE1">
      <w:pPr>
        <w:spacing w:before="0" w:after="0" w:line="260" w:lineRule="exact"/>
        <w:rPr>
          <w:sz w:val="36"/>
          <w:szCs w:val="40"/>
        </w:rPr>
      </w:pPr>
      <w:r>
        <w:rPr>
          <w:rFonts w:ascii="Consolas" w:hAnsi="Consolas" w:eastAsia="Consolas"/>
          <w:color w:val="2D2D2D"/>
          <w:sz w:val="22"/>
          <w:szCs w:val="40"/>
        </w:rPr>
        <w:t>}</w:t>
      </w:r>
    </w:p>
    <w:p w14:paraId="0A8E726A">
      <w:pPr>
        <w:spacing w:before="0" w:after="0" w:line="260" w:lineRule="exact"/>
        <w:rPr>
          <w:sz w:val="36"/>
          <w:szCs w:val="40"/>
        </w:rPr>
      </w:pPr>
      <w:r>
        <w:rPr>
          <w:rFonts w:ascii="Consolas" w:hAnsi="Consolas" w:eastAsia="Consolas"/>
          <w:color w:val="2D2D2D"/>
          <w:sz w:val="22"/>
          <w:szCs w:val="40"/>
        </w:rPr>
        <w:t>.app-header {</w:t>
      </w:r>
    </w:p>
    <w:p w14:paraId="0A3B38DE">
      <w:pPr>
        <w:spacing w:before="0" w:after="0" w:line="260" w:lineRule="exact"/>
        <w:rPr>
          <w:sz w:val="36"/>
          <w:szCs w:val="40"/>
        </w:rPr>
      </w:pPr>
      <w:r>
        <w:rPr>
          <w:rFonts w:ascii="Consolas" w:hAnsi="Consolas" w:eastAsia="Consolas"/>
          <w:color w:val="2D2D2D"/>
          <w:sz w:val="22"/>
          <w:szCs w:val="40"/>
        </w:rPr>
        <w:t xml:space="preserve">  background: var(--app-header-bg);</w:t>
      </w:r>
    </w:p>
    <w:p w14:paraId="7CC8565E">
      <w:pPr>
        <w:spacing w:before="0" w:after="0" w:line="260" w:lineRule="exact"/>
        <w:rPr>
          <w:sz w:val="36"/>
          <w:szCs w:val="40"/>
        </w:rPr>
      </w:pPr>
      <w:r>
        <w:rPr>
          <w:rFonts w:ascii="Consolas" w:hAnsi="Consolas" w:eastAsia="Consolas"/>
          <w:color w:val="2D2D2D"/>
          <w:sz w:val="22"/>
          <w:szCs w:val="40"/>
        </w:rPr>
        <w:t xml:space="preserve">  border-bottom: 1px solid var(--app-header-border);</w:t>
      </w:r>
    </w:p>
    <w:p w14:paraId="0FD28EC0">
      <w:pPr>
        <w:spacing w:before="0" w:after="0" w:line="260" w:lineRule="exact"/>
        <w:rPr>
          <w:sz w:val="36"/>
          <w:szCs w:val="40"/>
        </w:rPr>
      </w:pPr>
      <w:r>
        <w:rPr>
          <w:rFonts w:ascii="Consolas" w:hAnsi="Consolas" w:eastAsia="Consolas"/>
          <w:color w:val="2D2D2D"/>
          <w:sz w:val="22"/>
          <w:szCs w:val="40"/>
        </w:rPr>
        <w:t xml:space="preserve">  padding: 0 16px;</w:t>
      </w:r>
    </w:p>
    <w:p w14:paraId="012DAF06">
      <w:pPr>
        <w:spacing w:before="0" w:after="0" w:line="260" w:lineRule="exact"/>
        <w:rPr>
          <w:sz w:val="36"/>
          <w:szCs w:val="40"/>
        </w:rPr>
      </w:pPr>
      <w:r>
        <w:rPr>
          <w:rFonts w:ascii="Consolas" w:hAnsi="Consolas" w:eastAsia="Consolas"/>
          <w:color w:val="2D2D2D"/>
          <w:sz w:val="22"/>
          <w:szCs w:val="40"/>
        </w:rPr>
        <w:t xml:space="preserve">  flex-shrink: 0;</w:t>
      </w:r>
    </w:p>
    <w:p w14:paraId="12B61902">
      <w:pPr>
        <w:spacing w:before="0" w:after="0" w:line="260" w:lineRule="exact"/>
        <w:rPr>
          <w:sz w:val="36"/>
          <w:szCs w:val="40"/>
        </w:rPr>
      </w:pPr>
      <w:r>
        <w:rPr>
          <w:rFonts w:ascii="Consolas" w:hAnsi="Consolas" w:eastAsia="Consolas"/>
          <w:color w:val="2D2D2D"/>
          <w:sz w:val="22"/>
          <w:szCs w:val="40"/>
        </w:rPr>
        <w:t>}</w:t>
      </w:r>
    </w:p>
    <w:p w14:paraId="61402678">
      <w:pPr>
        <w:spacing w:before="0" w:after="0" w:line="260" w:lineRule="exact"/>
        <w:rPr>
          <w:sz w:val="36"/>
          <w:szCs w:val="40"/>
        </w:rPr>
      </w:pPr>
      <w:r>
        <w:rPr>
          <w:rFonts w:ascii="Consolas" w:hAnsi="Consolas" w:eastAsia="Consolas"/>
          <w:color w:val="2D2D2D"/>
          <w:sz w:val="22"/>
          <w:szCs w:val="40"/>
        </w:rPr>
        <w:t>.app-main {</w:t>
      </w:r>
    </w:p>
    <w:p w14:paraId="12242EDC">
      <w:pPr>
        <w:spacing w:before="0" w:after="0" w:line="260" w:lineRule="exact"/>
        <w:rPr>
          <w:sz w:val="36"/>
          <w:szCs w:val="40"/>
        </w:rPr>
      </w:pPr>
      <w:r>
        <w:rPr>
          <w:rFonts w:ascii="Consolas" w:hAnsi="Consolas" w:eastAsia="Consolas"/>
          <w:color w:val="2D2D2D"/>
          <w:sz w:val="22"/>
          <w:szCs w:val="40"/>
        </w:rPr>
        <w:t xml:space="preserve">  background: var(--app-main-bg);</w:t>
      </w:r>
    </w:p>
    <w:p w14:paraId="10B231E9">
      <w:pPr>
        <w:spacing w:before="0" w:after="0" w:line="260" w:lineRule="exact"/>
        <w:rPr>
          <w:sz w:val="36"/>
          <w:szCs w:val="40"/>
        </w:rPr>
      </w:pPr>
      <w:r>
        <w:rPr>
          <w:rFonts w:ascii="Consolas" w:hAnsi="Consolas" w:eastAsia="Consolas"/>
          <w:color w:val="2D2D2D"/>
          <w:sz w:val="22"/>
          <w:szCs w:val="40"/>
        </w:rPr>
        <w:t xml:space="preserve">  flex: 1;</w:t>
      </w:r>
    </w:p>
    <w:p w14:paraId="44CAF6A4">
      <w:pPr>
        <w:spacing w:before="0" w:after="0" w:line="260" w:lineRule="exact"/>
        <w:rPr>
          <w:sz w:val="36"/>
          <w:szCs w:val="40"/>
        </w:rPr>
      </w:pPr>
      <w:r>
        <w:rPr>
          <w:rFonts w:ascii="Consolas" w:hAnsi="Consolas" w:eastAsia="Consolas"/>
          <w:color w:val="2D2D2D"/>
          <w:sz w:val="22"/>
          <w:szCs w:val="40"/>
        </w:rPr>
        <w:t xml:space="preserve">  overflow-y: auto;</w:t>
      </w:r>
    </w:p>
    <w:p w14:paraId="081229AF">
      <w:pPr>
        <w:spacing w:before="0" w:after="0" w:line="260" w:lineRule="exact"/>
        <w:rPr>
          <w:sz w:val="36"/>
          <w:szCs w:val="40"/>
        </w:rPr>
      </w:pPr>
      <w:r>
        <w:rPr>
          <w:rFonts w:ascii="Consolas" w:hAnsi="Consolas" w:eastAsia="Consolas"/>
          <w:color w:val="2D2D2D"/>
          <w:sz w:val="22"/>
          <w:szCs w:val="40"/>
        </w:rPr>
        <w:t>}</w:t>
      </w:r>
    </w:p>
    <w:p w14:paraId="0B3BA22D">
      <w:pPr>
        <w:spacing w:before="0" w:after="0" w:line="260" w:lineRule="exact"/>
        <w:rPr>
          <w:sz w:val="36"/>
          <w:szCs w:val="40"/>
        </w:rPr>
      </w:pPr>
      <w:r>
        <w:rPr>
          <w:rFonts w:ascii="Consolas" w:hAnsi="Consolas" w:eastAsia="Consolas"/>
          <w:color w:val="2D2D2D"/>
          <w:sz w:val="22"/>
          <w:szCs w:val="40"/>
        </w:rPr>
        <w:t>&lt;/style&gt;</w:t>
      </w:r>
    </w:p>
    <w:p w14:paraId="5879C7CB">
      <w:pPr>
        <w:spacing w:before="0" w:after="0" w:line="260" w:lineRule="exact"/>
        <w:rPr>
          <w:sz w:val="36"/>
          <w:szCs w:val="40"/>
        </w:rPr>
      </w:pPr>
      <w:r>
        <w:rPr>
          <w:rFonts w:ascii="Consolas" w:hAnsi="Consolas" w:eastAsia="Consolas"/>
          <w:color w:val="2D2D2D"/>
          <w:sz w:val="22"/>
          <w:szCs w:val="40"/>
        </w:rPr>
        <w:t xml:space="preserve"> </w:t>
      </w:r>
    </w:p>
    <w:p w14:paraId="476FDB44">
      <w:pPr>
        <w:rPr>
          <w:sz w:val="36"/>
          <w:szCs w:val="40"/>
        </w:rPr>
      </w:pPr>
    </w:p>
    <w:p w14:paraId="49DE62AE">
      <w:pPr>
        <w:spacing w:before="200" w:after="40"/>
        <w:rPr>
          <w:sz w:val="36"/>
          <w:szCs w:val="40"/>
        </w:rPr>
      </w:pPr>
      <w:r>
        <w:rPr>
          <w:b/>
          <w:color w:val="1A56DB"/>
          <w:sz w:val="28"/>
          <w:szCs w:val="40"/>
        </w:rPr>
        <w:t>// frontend\src\components\layout\Navbar.vue</w:t>
      </w:r>
    </w:p>
    <w:p w14:paraId="19A62566">
      <w:pPr>
        <w:spacing w:before="0" w:after="0" w:line="260" w:lineRule="exact"/>
        <w:rPr>
          <w:sz w:val="36"/>
          <w:szCs w:val="40"/>
        </w:rPr>
      </w:pPr>
      <w:r>
        <w:rPr>
          <w:rFonts w:ascii="Consolas" w:hAnsi="Consolas" w:eastAsia="Consolas"/>
          <w:color w:val="2D2D2D"/>
          <w:sz w:val="22"/>
          <w:szCs w:val="40"/>
        </w:rPr>
        <w:t>&lt;template&gt;</w:t>
      </w:r>
    </w:p>
    <w:p w14:paraId="08553473">
      <w:pPr>
        <w:spacing w:before="0" w:after="0" w:line="260" w:lineRule="exact"/>
        <w:rPr>
          <w:sz w:val="36"/>
          <w:szCs w:val="40"/>
        </w:rPr>
      </w:pPr>
      <w:r>
        <w:rPr>
          <w:rFonts w:ascii="Consolas" w:hAnsi="Consolas" w:eastAsia="Consolas"/>
          <w:color w:val="2D2D2D"/>
          <w:sz w:val="22"/>
          <w:szCs w:val="40"/>
        </w:rPr>
        <w:t xml:space="preserve">  &lt;div class="navbar"&gt;</w:t>
      </w:r>
    </w:p>
    <w:p w14:paraId="75AA8464">
      <w:pPr>
        <w:spacing w:before="0" w:after="0" w:line="260" w:lineRule="exact"/>
        <w:rPr>
          <w:sz w:val="36"/>
          <w:szCs w:val="40"/>
        </w:rPr>
      </w:pPr>
      <w:r>
        <w:rPr>
          <w:rFonts w:ascii="Consolas" w:hAnsi="Consolas" w:eastAsia="Consolas"/>
          <w:color w:val="2D2D2D"/>
          <w:sz w:val="22"/>
          <w:szCs w:val="40"/>
        </w:rPr>
        <w:t xml:space="preserve">    &lt;div class="navbar-left"&gt;</w:t>
      </w:r>
    </w:p>
    <w:p w14:paraId="73D16908">
      <w:pPr>
        <w:spacing w:before="0" w:after="0" w:line="260" w:lineRule="exact"/>
        <w:rPr>
          <w:sz w:val="36"/>
          <w:szCs w:val="40"/>
        </w:rPr>
      </w:pPr>
      <w:r>
        <w:rPr>
          <w:rFonts w:ascii="Consolas" w:hAnsi="Consolas" w:eastAsia="Consolas"/>
          <w:color w:val="2D2D2D"/>
          <w:sz w:val="22"/>
          <w:szCs w:val="40"/>
        </w:rPr>
        <w:t xml:space="preserve">      &lt;el-icon class="collapse-btn" @click="$emit('toggleSidebar')"&gt;</w:t>
      </w:r>
    </w:p>
    <w:p w14:paraId="2F916920">
      <w:pPr>
        <w:spacing w:before="0" w:after="0" w:line="260" w:lineRule="exact"/>
        <w:rPr>
          <w:sz w:val="36"/>
          <w:szCs w:val="40"/>
        </w:rPr>
      </w:pPr>
      <w:r>
        <w:rPr>
          <w:rFonts w:ascii="Consolas" w:hAnsi="Consolas" w:eastAsia="Consolas"/>
          <w:color w:val="2D2D2D"/>
          <w:sz w:val="22"/>
          <w:szCs w:val="40"/>
        </w:rPr>
        <w:t xml:space="preserve">        &lt;Fold /&gt;</w:t>
      </w:r>
    </w:p>
    <w:p w14:paraId="1B3D0AD4">
      <w:pPr>
        <w:spacing w:before="0" w:after="0" w:line="260" w:lineRule="exact"/>
        <w:rPr>
          <w:sz w:val="36"/>
          <w:szCs w:val="40"/>
        </w:rPr>
      </w:pPr>
      <w:r>
        <w:rPr>
          <w:rFonts w:ascii="Consolas" w:hAnsi="Consolas" w:eastAsia="Consolas"/>
          <w:color w:val="2D2D2D"/>
          <w:sz w:val="22"/>
          <w:szCs w:val="40"/>
        </w:rPr>
        <w:t xml:space="preserve">      &lt;/el-icon&gt;</w:t>
      </w:r>
    </w:p>
    <w:p w14:paraId="45E44A45">
      <w:pPr>
        <w:spacing w:before="0" w:after="0" w:line="260" w:lineRule="exact"/>
        <w:rPr>
          <w:sz w:val="36"/>
          <w:szCs w:val="40"/>
        </w:rPr>
      </w:pPr>
      <w:r>
        <w:rPr>
          <w:rFonts w:ascii="Consolas" w:hAnsi="Consolas" w:eastAsia="Consolas"/>
          <w:color w:val="2D2D2D"/>
          <w:sz w:val="22"/>
          <w:szCs w:val="40"/>
        </w:rPr>
        <w:t xml:space="preserve">      &lt;el-breadcrumb separator="/"&gt;</w:t>
      </w:r>
    </w:p>
    <w:p w14:paraId="0BF9D8F3">
      <w:pPr>
        <w:spacing w:before="0" w:after="0" w:line="260" w:lineRule="exact"/>
        <w:rPr>
          <w:sz w:val="36"/>
          <w:szCs w:val="40"/>
        </w:rPr>
      </w:pPr>
      <w:r>
        <w:rPr>
          <w:rFonts w:ascii="Consolas" w:hAnsi="Consolas" w:eastAsia="Consolas"/>
          <w:color w:val="2D2D2D"/>
          <w:sz w:val="22"/>
          <w:szCs w:val="40"/>
        </w:rPr>
        <w:t xml:space="preserve">        &lt;el-breadcrumb-item :to="{ path: '/dashboard' }"&gt;首页&lt;/el-breadcrumb-item&gt;</w:t>
      </w:r>
    </w:p>
    <w:p w14:paraId="6C5452F8">
      <w:pPr>
        <w:spacing w:before="0" w:after="0" w:line="260" w:lineRule="exact"/>
        <w:rPr>
          <w:sz w:val="36"/>
          <w:szCs w:val="40"/>
        </w:rPr>
      </w:pPr>
      <w:r>
        <w:rPr>
          <w:rFonts w:ascii="Consolas" w:hAnsi="Consolas" w:eastAsia="Consolas"/>
          <w:color w:val="2D2D2D"/>
          <w:sz w:val="22"/>
          <w:szCs w:val="40"/>
        </w:rPr>
        <w:t xml:space="preserve">        &lt;el-breadcrumb-item v-if="currentProject"&gt;{{ currentProject.name }}&lt;/el-breadcrumb-item&gt;</w:t>
      </w:r>
    </w:p>
    <w:p w14:paraId="7CD6C2A5">
      <w:pPr>
        <w:spacing w:before="0" w:after="0" w:line="260" w:lineRule="exact"/>
        <w:rPr>
          <w:sz w:val="36"/>
          <w:szCs w:val="40"/>
        </w:rPr>
      </w:pPr>
      <w:r>
        <w:rPr>
          <w:rFonts w:ascii="Consolas" w:hAnsi="Consolas" w:eastAsia="Consolas"/>
          <w:color w:val="2D2D2D"/>
          <w:sz w:val="22"/>
          <w:szCs w:val="40"/>
        </w:rPr>
        <w:t xml:space="preserve">      &lt;/el-breadcrumb&gt;</w:t>
      </w:r>
    </w:p>
    <w:p w14:paraId="796860FB">
      <w:pPr>
        <w:spacing w:before="0" w:after="0" w:line="260" w:lineRule="exact"/>
        <w:rPr>
          <w:sz w:val="36"/>
          <w:szCs w:val="40"/>
        </w:rPr>
      </w:pPr>
      <w:r>
        <w:rPr>
          <w:rFonts w:ascii="Consolas" w:hAnsi="Consolas" w:eastAsia="Consolas"/>
          <w:color w:val="2D2D2D"/>
          <w:sz w:val="22"/>
          <w:szCs w:val="40"/>
        </w:rPr>
        <w:t xml:space="preserve">    &lt;/div&gt;</w:t>
      </w:r>
    </w:p>
    <w:p w14:paraId="7515E916">
      <w:pPr>
        <w:spacing w:before="0" w:after="0" w:line="260" w:lineRule="exact"/>
        <w:rPr>
          <w:sz w:val="36"/>
          <w:szCs w:val="40"/>
        </w:rPr>
      </w:pPr>
      <w:r>
        <w:rPr>
          <w:rFonts w:ascii="Consolas" w:hAnsi="Consolas" w:eastAsia="Consolas"/>
          <w:color w:val="2D2D2D"/>
          <w:sz w:val="22"/>
          <w:szCs w:val="40"/>
        </w:rPr>
        <w:t xml:space="preserve">    &lt;div class="navbar-right"&gt;</w:t>
      </w:r>
    </w:p>
    <w:p w14:paraId="74D07B55">
      <w:pPr>
        <w:spacing w:before="0" w:after="0" w:line="260" w:lineRule="exact"/>
        <w:rPr>
          <w:sz w:val="36"/>
          <w:szCs w:val="40"/>
        </w:rPr>
      </w:pPr>
      <w:r>
        <w:rPr>
          <w:rFonts w:ascii="Consolas" w:hAnsi="Consolas" w:eastAsia="Consolas"/>
          <w:color w:val="2D2D2D"/>
          <w:sz w:val="22"/>
          <w:szCs w:val="40"/>
        </w:rPr>
        <w:t xml:space="preserve">      &lt;el-badge :value="unreadCount" :hidden="unreadCount === 0" :max="99"&gt;</w:t>
      </w:r>
    </w:p>
    <w:p w14:paraId="74892118">
      <w:pPr>
        <w:spacing w:before="0" w:after="0" w:line="260" w:lineRule="exact"/>
        <w:rPr>
          <w:sz w:val="36"/>
          <w:szCs w:val="40"/>
        </w:rPr>
      </w:pPr>
      <w:r>
        <w:rPr>
          <w:rFonts w:ascii="Consolas" w:hAnsi="Consolas" w:eastAsia="Consolas"/>
          <w:color w:val="2D2D2D"/>
          <w:sz w:val="22"/>
          <w:szCs w:val="40"/>
        </w:rPr>
        <w:t xml:space="preserve">        &lt;el-icon class="bell-icon" @click="showNotifications"&gt;&lt;Bell /&gt;&lt;/el-icon&gt;</w:t>
      </w:r>
    </w:p>
    <w:p w14:paraId="5A24D46F">
      <w:pPr>
        <w:spacing w:before="0" w:after="0" w:line="260" w:lineRule="exact"/>
        <w:rPr>
          <w:sz w:val="36"/>
          <w:szCs w:val="40"/>
        </w:rPr>
      </w:pPr>
      <w:r>
        <w:rPr>
          <w:rFonts w:ascii="Consolas" w:hAnsi="Consolas" w:eastAsia="Consolas"/>
          <w:color w:val="2D2D2D"/>
          <w:sz w:val="22"/>
          <w:szCs w:val="40"/>
        </w:rPr>
        <w:t xml:space="preserve">      &lt;/el-badge&gt;</w:t>
      </w:r>
    </w:p>
    <w:p w14:paraId="3001C811">
      <w:pPr>
        <w:spacing w:before="0" w:after="0" w:line="260" w:lineRule="exact"/>
        <w:rPr>
          <w:sz w:val="36"/>
          <w:szCs w:val="40"/>
        </w:rPr>
      </w:pPr>
      <w:r>
        <w:rPr>
          <w:rFonts w:ascii="Consolas" w:hAnsi="Consolas" w:eastAsia="Consolas"/>
          <w:color w:val="2D2D2D"/>
          <w:sz w:val="22"/>
          <w:szCs w:val="40"/>
        </w:rPr>
        <w:t xml:space="preserve">      &lt;el-icon class="theme-toggle" @click="toggleTheme"&gt;</w:t>
      </w:r>
    </w:p>
    <w:p w14:paraId="05A8F361">
      <w:pPr>
        <w:spacing w:before="0" w:after="0" w:line="260" w:lineRule="exact"/>
        <w:rPr>
          <w:sz w:val="36"/>
          <w:szCs w:val="40"/>
        </w:rPr>
      </w:pPr>
      <w:r>
        <w:rPr>
          <w:rFonts w:ascii="Consolas" w:hAnsi="Consolas" w:eastAsia="Consolas"/>
          <w:color w:val="2D2D2D"/>
          <w:sz w:val="22"/>
          <w:szCs w:val="40"/>
        </w:rPr>
        <w:t xml:space="preserve">        &lt;Sunny v-if="theme.isDark" /&gt;</w:t>
      </w:r>
    </w:p>
    <w:p w14:paraId="66478004">
      <w:pPr>
        <w:spacing w:before="0" w:after="0" w:line="260" w:lineRule="exact"/>
        <w:rPr>
          <w:sz w:val="36"/>
          <w:szCs w:val="40"/>
        </w:rPr>
      </w:pPr>
      <w:r>
        <w:rPr>
          <w:rFonts w:ascii="Consolas" w:hAnsi="Consolas" w:eastAsia="Consolas"/>
          <w:color w:val="2D2D2D"/>
          <w:sz w:val="22"/>
          <w:szCs w:val="40"/>
        </w:rPr>
        <w:t xml:space="preserve">        &lt;Moon v-else /&gt;</w:t>
      </w:r>
    </w:p>
    <w:p w14:paraId="70DE7D1C">
      <w:pPr>
        <w:spacing w:before="0" w:after="0" w:line="260" w:lineRule="exact"/>
        <w:rPr>
          <w:sz w:val="36"/>
          <w:szCs w:val="40"/>
        </w:rPr>
      </w:pPr>
      <w:r>
        <w:rPr>
          <w:rFonts w:ascii="Consolas" w:hAnsi="Consolas" w:eastAsia="Consolas"/>
          <w:color w:val="2D2D2D"/>
          <w:sz w:val="22"/>
          <w:szCs w:val="40"/>
        </w:rPr>
        <w:t xml:space="preserve">      &lt;/el-icon&gt;</w:t>
      </w:r>
    </w:p>
    <w:p w14:paraId="1C1A87BB">
      <w:pPr>
        <w:spacing w:before="0" w:after="0" w:line="260" w:lineRule="exact"/>
        <w:rPr>
          <w:sz w:val="36"/>
          <w:szCs w:val="40"/>
        </w:rPr>
      </w:pPr>
      <w:r>
        <w:rPr>
          <w:rFonts w:ascii="Consolas" w:hAnsi="Consolas" w:eastAsia="Consolas"/>
          <w:color w:val="2D2D2D"/>
          <w:sz w:val="22"/>
          <w:szCs w:val="40"/>
        </w:rPr>
        <w:t xml:space="preserve">      &lt;el-dropdown trigger="click" @command="handleCommand"&gt;</w:t>
      </w:r>
    </w:p>
    <w:p w14:paraId="4B0BF2A6">
      <w:pPr>
        <w:spacing w:before="0" w:after="0" w:line="260" w:lineRule="exact"/>
        <w:rPr>
          <w:sz w:val="36"/>
          <w:szCs w:val="40"/>
        </w:rPr>
      </w:pPr>
      <w:r>
        <w:rPr>
          <w:rFonts w:ascii="Consolas" w:hAnsi="Consolas" w:eastAsia="Consolas"/>
          <w:color w:val="2D2D2D"/>
          <w:sz w:val="22"/>
          <w:szCs w:val="40"/>
        </w:rPr>
        <w:t xml:space="preserve">        &lt;span class="user-info"&gt;</w:t>
      </w:r>
    </w:p>
    <w:p w14:paraId="629FCDF2">
      <w:pPr>
        <w:spacing w:before="0" w:after="0" w:line="260" w:lineRule="exact"/>
        <w:rPr>
          <w:sz w:val="36"/>
          <w:szCs w:val="40"/>
        </w:rPr>
      </w:pPr>
      <w:r>
        <w:rPr>
          <w:rFonts w:ascii="Consolas" w:hAnsi="Consolas" w:eastAsia="Consolas"/>
          <w:color w:val="2D2D2D"/>
          <w:sz w:val="22"/>
          <w:szCs w:val="40"/>
        </w:rPr>
        <w:t xml:space="preserve">          &lt;el-avatar :size="32" :src="user.avatar" /&gt;</w:t>
      </w:r>
    </w:p>
    <w:p w14:paraId="4D0B1D04">
      <w:pPr>
        <w:spacing w:before="0" w:after="0" w:line="260" w:lineRule="exact"/>
        <w:rPr>
          <w:sz w:val="36"/>
          <w:szCs w:val="40"/>
        </w:rPr>
      </w:pPr>
      <w:r>
        <w:rPr>
          <w:rFonts w:ascii="Consolas" w:hAnsi="Consolas" w:eastAsia="Consolas"/>
          <w:color w:val="2D2D2D"/>
          <w:sz w:val="22"/>
          <w:szCs w:val="40"/>
        </w:rPr>
        <w:t xml:space="preserve">          &lt;span class="username"&gt;{{ user.username }}&lt;/span&gt;</w:t>
      </w:r>
    </w:p>
    <w:p w14:paraId="6D422E26">
      <w:pPr>
        <w:spacing w:before="0" w:after="0" w:line="260" w:lineRule="exact"/>
        <w:rPr>
          <w:sz w:val="36"/>
          <w:szCs w:val="40"/>
        </w:rPr>
      </w:pPr>
      <w:r>
        <w:rPr>
          <w:rFonts w:ascii="Consolas" w:hAnsi="Consolas" w:eastAsia="Consolas"/>
          <w:color w:val="2D2D2D"/>
          <w:sz w:val="22"/>
          <w:szCs w:val="40"/>
        </w:rPr>
        <w:t xml:space="preserve">        &lt;/span&gt;</w:t>
      </w:r>
    </w:p>
    <w:p w14:paraId="701EC235">
      <w:pPr>
        <w:spacing w:before="0" w:after="0" w:line="260" w:lineRule="exact"/>
        <w:rPr>
          <w:sz w:val="36"/>
          <w:szCs w:val="40"/>
        </w:rPr>
      </w:pPr>
      <w:r>
        <w:rPr>
          <w:rFonts w:ascii="Consolas" w:hAnsi="Consolas" w:eastAsia="Consolas"/>
          <w:color w:val="2D2D2D"/>
          <w:sz w:val="22"/>
          <w:szCs w:val="40"/>
        </w:rPr>
        <w:t xml:space="preserve">        &lt;template #dropdown&gt;</w:t>
      </w:r>
    </w:p>
    <w:p w14:paraId="495A70CD">
      <w:pPr>
        <w:spacing w:before="0" w:after="0" w:line="260" w:lineRule="exact"/>
        <w:rPr>
          <w:sz w:val="36"/>
          <w:szCs w:val="40"/>
        </w:rPr>
      </w:pPr>
      <w:r>
        <w:rPr>
          <w:rFonts w:ascii="Consolas" w:hAnsi="Consolas" w:eastAsia="Consolas"/>
          <w:color w:val="2D2D2D"/>
          <w:sz w:val="22"/>
          <w:szCs w:val="40"/>
        </w:rPr>
        <w:t xml:space="preserve">          &lt;el-dropdown-menu&gt;</w:t>
      </w:r>
    </w:p>
    <w:p w14:paraId="5AD0DA21">
      <w:pPr>
        <w:spacing w:before="0" w:after="0" w:line="260" w:lineRule="exact"/>
        <w:rPr>
          <w:sz w:val="36"/>
          <w:szCs w:val="40"/>
        </w:rPr>
      </w:pPr>
      <w:r>
        <w:rPr>
          <w:rFonts w:ascii="Consolas" w:hAnsi="Consolas" w:eastAsia="Consolas"/>
          <w:color w:val="2D2D2D"/>
          <w:sz w:val="22"/>
          <w:szCs w:val="40"/>
        </w:rPr>
        <w:t xml:space="preserve">            &lt;el-dropdown-item command="profile"&gt;个人资料&lt;/el-dropdown-item&gt;</w:t>
      </w:r>
    </w:p>
    <w:p w14:paraId="101D49C9">
      <w:pPr>
        <w:spacing w:before="0" w:after="0" w:line="260" w:lineRule="exact"/>
        <w:rPr>
          <w:sz w:val="36"/>
          <w:szCs w:val="40"/>
        </w:rPr>
      </w:pPr>
      <w:r>
        <w:rPr>
          <w:rFonts w:ascii="Consolas" w:hAnsi="Consolas" w:eastAsia="Consolas"/>
          <w:color w:val="2D2D2D"/>
          <w:sz w:val="22"/>
          <w:szCs w:val="40"/>
        </w:rPr>
        <w:t xml:space="preserve">            &lt;el-dropdown-item command="settings"&gt;系统设置&lt;/el-dropdown-item&gt;</w:t>
      </w:r>
    </w:p>
    <w:p w14:paraId="728D4DEC">
      <w:pPr>
        <w:spacing w:before="0" w:after="0" w:line="260" w:lineRule="exact"/>
        <w:rPr>
          <w:sz w:val="36"/>
          <w:szCs w:val="40"/>
        </w:rPr>
      </w:pPr>
      <w:r>
        <w:rPr>
          <w:rFonts w:ascii="Consolas" w:hAnsi="Consolas" w:eastAsia="Consolas"/>
          <w:color w:val="2D2D2D"/>
          <w:sz w:val="22"/>
          <w:szCs w:val="40"/>
        </w:rPr>
        <w:t xml:space="preserve">            &lt;el-dropdown-item divided command="logout"&gt;退出登录&lt;/el-dropdown-item&gt;</w:t>
      </w:r>
    </w:p>
    <w:p w14:paraId="1ED3A765">
      <w:pPr>
        <w:spacing w:before="0" w:after="0" w:line="260" w:lineRule="exact"/>
        <w:rPr>
          <w:sz w:val="36"/>
          <w:szCs w:val="40"/>
        </w:rPr>
      </w:pPr>
      <w:r>
        <w:rPr>
          <w:rFonts w:ascii="Consolas" w:hAnsi="Consolas" w:eastAsia="Consolas"/>
          <w:color w:val="2D2D2D"/>
          <w:sz w:val="22"/>
          <w:szCs w:val="40"/>
        </w:rPr>
        <w:t xml:space="preserve">          &lt;/el-dropdown-menu&gt;</w:t>
      </w:r>
    </w:p>
    <w:p w14:paraId="7FC95BC4">
      <w:pPr>
        <w:spacing w:before="0" w:after="0" w:line="260" w:lineRule="exact"/>
        <w:rPr>
          <w:sz w:val="36"/>
          <w:szCs w:val="40"/>
        </w:rPr>
      </w:pPr>
      <w:r>
        <w:rPr>
          <w:rFonts w:ascii="Consolas" w:hAnsi="Consolas" w:eastAsia="Consolas"/>
          <w:color w:val="2D2D2D"/>
          <w:sz w:val="22"/>
          <w:szCs w:val="40"/>
        </w:rPr>
        <w:t xml:space="preserve">        &lt;/template&gt;</w:t>
      </w:r>
    </w:p>
    <w:p w14:paraId="04FDEF88">
      <w:pPr>
        <w:spacing w:before="0" w:after="0" w:line="260" w:lineRule="exact"/>
        <w:rPr>
          <w:sz w:val="36"/>
          <w:szCs w:val="40"/>
        </w:rPr>
      </w:pPr>
      <w:r>
        <w:rPr>
          <w:rFonts w:ascii="Consolas" w:hAnsi="Consolas" w:eastAsia="Consolas"/>
          <w:color w:val="2D2D2D"/>
          <w:sz w:val="22"/>
          <w:szCs w:val="40"/>
        </w:rPr>
        <w:t xml:space="preserve">      &lt;/el-dropdown&gt;</w:t>
      </w:r>
    </w:p>
    <w:p w14:paraId="716A26E0">
      <w:pPr>
        <w:spacing w:before="0" w:after="0" w:line="260" w:lineRule="exact"/>
        <w:rPr>
          <w:sz w:val="36"/>
          <w:szCs w:val="40"/>
        </w:rPr>
      </w:pPr>
      <w:r>
        <w:rPr>
          <w:rFonts w:ascii="Consolas" w:hAnsi="Consolas" w:eastAsia="Consolas"/>
          <w:color w:val="2D2D2D"/>
          <w:sz w:val="22"/>
          <w:szCs w:val="40"/>
        </w:rPr>
        <w:t xml:space="preserve">    &lt;/div&gt;</w:t>
      </w:r>
    </w:p>
    <w:p w14:paraId="7EE17B9A">
      <w:pPr>
        <w:spacing w:before="0" w:after="0" w:line="260" w:lineRule="exact"/>
        <w:rPr>
          <w:sz w:val="36"/>
          <w:szCs w:val="40"/>
        </w:rPr>
      </w:pPr>
      <w:r>
        <w:rPr>
          <w:rFonts w:ascii="Consolas" w:hAnsi="Consolas" w:eastAsia="Consolas"/>
          <w:color w:val="2D2D2D"/>
          <w:sz w:val="22"/>
          <w:szCs w:val="40"/>
        </w:rPr>
        <w:t xml:space="preserve">  &lt;/div&gt;</w:t>
      </w:r>
    </w:p>
    <w:p w14:paraId="079EB671">
      <w:pPr>
        <w:spacing w:before="0" w:after="0" w:line="260" w:lineRule="exact"/>
        <w:rPr>
          <w:sz w:val="36"/>
          <w:szCs w:val="40"/>
        </w:rPr>
      </w:pPr>
      <w:r>
        <w:rPr>
          <w:rFonts w:ascii="Consolas" w:hAnsi="Consolas" w:eastAsia="Consolas"/>
          <w:color w:val="2D2D2D"/>
          <w:sz w:val="22"/>
          <w:szCs w:val="40"/>
        </w:rPr>
        <w:t>&lt;/template&gt;</w:t>
      </w:r>
    </w:p>
    <w:p w14:paraId="13AED357">
      <w:pPr>
        <w:spacing w:before="0" w:after="0" w:line="260" w:lineRule="exact"/>
        <w:rPr>
          <w:sz w:val="36"/>
          <w:szCs w:val="40"/>
        </w:rPr>
      </w:pPr>
      <w:r>
        <w:rPr>
          <w:rFonts w:ascii="Consolas" w:hAnsi="Consolas" w:eastAsia="Consolas"/>
          <w:color w:val="2D2D2D"/>
          <w:sz w:val="22"/>
          <w:szCs w:val="40"/>
        </w:rPr>
        <w:t xml:space="preserve"> </w:t>
      </w:r>
    </w:p>
    <w:p w14:paraId="2ED08B0F">
      <w:pPr>
        <w:spacing w:before="0" w:after="0" w:line="260" w:lineRule="exact"/>
        <w:rPr>
          <w:sz w:val="36"/>
          <w:szCs w:val="40"/>
        </w:rPr>
      </w:pPr>
      <w:r>
        <w:rPr>
          <w:rFonts w:ascii="Consolas" w:hAnsi="Consolas" w:eastAsia="Consolas"/>
          <w:color w:val="2D2D2D"/>
          <w:sz w:val="22"/>
          <w:szCs w:val="40"/>
        </w:rPr>
        <w:t>&lt;script setup&gt;</w:t>
      </w:r>
    </w:p>
    <w:p w14:paraId="091BE94E">
      <w:pPr>
        <w:spacing w:before="0" w:after="0" w:line="260" w:lineRule="exact"/>
        <w:rPr>
          <w:sz w:val="36"/>
          <w:szCs w:val="40"/>
        </w:rPr>
      </w:pPr>
      <w:r>
        <w:rPr>
          <w:rFonts w:ascii="Consolas" w:hAnsi="Consolas" w:eastAsia="Consolas"/>
          <w:color w:val="2D2D2D"/>
          <w:sz w:val="22"/>
          <w:szCs w:val="40"/>
        </w:rPr>
        <w:t>import { computed } from 'vue'</w:t>
      </w:r>
    </w:p>
    <w:p w14:paraId="04896A90">
      <w:pPr>
        <w:spacing w:before="0" w:after="0" w:line="260" w:lineRule="exact"/>
        <w:rPr>
          <w:sz w:val="36"/>
          <w:szCs w:val="40"/>
        </w:rPr>
      </w:pPr>
      <w:r>
        <w:rPr>
          <w:rFonts w:ascii="Consolas" w:hAnsi="Consolas" w:eastAsia="Consolas"/>
          <w:color w:val="2D2D2D"/>
          <w:sz w:val="22"/>
          <w:szCs w:val="40"/>
        </w:rPr>
        <w:t>import { useRouter } from 'vue-router'</w:t>
      </w:r>
    </w:p>
    <w:p w14:paraId="46291ADC">
      <w:pPr>
        <w:spacing w:before="0" w:after="0" w:line="260" w:lineRule="exact"/>
        <w:rPr>
          <w:sz w:val="36"/>
          <w:szCs w:val="40"/>
        </w:rPr>
      </w:pPr>
      <w:r>
        <w:rPr>
          <w:rFonts w:ascii="Consolas" w:hAnsi="Consolas" w:eastAsia="Consolas"/>
          <w:color w:val="2D2D2D"/>
          <w:sz w:val="22"/>
          <w:szCs w:val="40"/>
        </w:rPr>
        <w:t>import { useAuthStore } from '@/stores/auth'</w:t>
      </w:r>
    </w:p>
    <w:p w14:paraId="7CC9835C">
      <w:pPr>
        <w:spacing w:before="0" w:after="0" w:line="260" w:lineRule="exact"/>
        <w:rPr>
          <w:sz w:val="36"/>
          <w:szCs w:val="40"/>
        </w:rPr>
      </w:pPr>
      <w:r>
        <w:rPr>
          <w:rFonts w:ascii="Consolas" w:hAnsi="Consolas" w:eastAsia="Consolas"/>
          <w:color w:val="2D2D2D"/>
          <w:sz w:val="22"/>
          <w:szCs w:val="40"/>
        </w:rPr>
        <w:t>import { useNotificationStore } from '@/stores/notification'</w:t>
      </w:r>
    </w:p>
    <w:p w14:paraId="729935B0">
      <w:pPr>
        <w:spacing w:before="0" w:after="0" w:line="260" w:lineRule="exact"/>
        <w:rPr>
          <w:sz w:val="36"/>
          <w:szCs w:val="40"/>
        </w:rPr>
      </w:pPr>
      <w:r>
        <w:rPr>
          <w:rFonts w:ascii="Consolas" w:hAnsi="Consolas" w:eastAsia="Consolas"/>
          <w:color w:val="2D2D2D"/>
          <w:sz w:val="22"/>
          <w:szCs w:val="40"/>
        </w:rPr>
        <w:t>import { Fold, Bell, Sunny, Moon } from '@element-plus/icons-vue'</w:t>
      </w:r>
    </w:p>
    <w:p w14:paraId="446B61BA">
      <w:pPr>
        <w:spacing w:before="0" w:after="0" w:line="260" w:lineRule="exact"/>
        <w:rPr>
          <w:sz w:val="36"/>
          <w:szCs w:val="40"/>
        </w:rPr>
      </w:pPr>
      <w:r>
        <w:rPr>
          <w:rFonts w:ascii="Consolas" w:hAnsi="Consolas" w:eastAsia="Consolas"/>
          <w:color w:val="2D2D2D"/>
          <w:sz w:val="22"/>
          <w:szCs w:val="40"/>
        </w:rPr>
        <w:t>import { useThemeStore } from '@/stores/theme'</w:t>
      </w:r>
    </w:p>
    <w:p w14:paraId="0821732C">
      <w:pPr>
        <w:spacing w:before="0" w:after="0" w:line="260" w:lineRule="exact"/>
        <w:rPr>
          <w:sz w:val="36"/>
          <w:szCs w:val="40"/>
        </w:rPr>
      </w:pPr>
      <w:r>
        <w:rPr>
          <w:rFonts w:ascii="Consolas" w:hAnsi="Consolas" w:eastAsia="Consolas"/>
          <w:color w:val="2D2D2D"/>
          <w:sz w:val="22"/>
          <w:szCs w:val="40"/>
        </w:rPr>
        <w:t xml:space="preserve"> </w:t>
      </w:r>
    </w:p>
    <w:p w14:paraId="54B7F050">
      <w:pPr>
        <w:spacing w:before="0" w:after="0" w:line="260" w:lineRule="exact"/>
        <w:rPr>
          <w:sz w:val="36"/>
          <w:szCs w:val="40"/>
        </w:rPr>
      </w:pPr>
      <w:r>
        <w:rPr>
          <w:rFonts w:ascii="Consolas" w:hAnsi="Consolas" w:eastAsia="Consolas"/>
          <w:color w:val="2D2D2D"/>
          <w:sz w:val="22"/>
          <w:szCs w:val="40"/>
        </w:rPr>
        <w:t>defineEmits(['toggleSidebar'])</w:t>
      </w:r>
    </w:p>
    <w:p w14:paraId="5B3262C6">
      <w:pPr>
        <w:spacing w:before="0" w:after="0" w:line="260" w:lineRule="exact"/>
        <w:rPr>
          <w:sz w:val="36"/>
          <w:szCs w:val="40"/>
        </w:rPr>
      </w:pPr>
      <w:r>
        <w:rPr>
          <w:rFonts w:ascii="Consolas" w:hAnsi="Consolas" w:eastAsia="Consolas"/>
          <w:color w:val="2D2D2D"/>
          <w:sz w:val="22"/>
          <w:szCs w:val="40"/>
        </w:rPr>
        <w:t>const router = useRouter()</w:t>
      </w:r>
    </w:p>
    <w:p w14:paraId="6E6D7893">
      <w:pPr>
        <w:spacing w:before="0" w:after="0" w:line="260" w:lineRule="exact"/>
        <w:rPr>
          <w:sz w:val="36"/>
          <w:szCs w:val="40"/>
        </w:rPr>
      </w:pPr>
      <w:r>
        <w:rPr>
          <w:rFonts w:ascii="Consolas" w:hAnsi="Consolas" w:eastAsia="Consolas"/>
          <w:color w:val="2D2D2D"/>
          <w:sz w:val="22"/>
          <w:szCs w:val="40"/>
        </w:rPr>
        <w:t>const auth = useAuthStore()</w:t>
      </w:r>
    </w:p>
    <w:p w14:paraId="2F26045C">
      <w:pPr>
        <w:spacing w:before="0" w:after="0" w:line="260" w:lineRule="exact"/>
        <w:rPr>
          <w:sz w:val="36"/>
          <w:szCs w:val="40"/>
        </w:rPr>
      </w:pPr>
      <w:r>
        <w:rPr>
          <w:rFonts w:ascii="Consolas" w:hAnsi="Consolas" w:eastAsia="Consolas"/>
          <w:color w:val="2D2D2D"/>
          <w:sz w:val="22"/>
          <w:szCs w:val="40"/>
        </w:rPr>
        <w:t>const notification = useNotificationStore()</w:t>
      </w:r>
    </w:p>
    <w:p w14:paraId="0FF3C618">
      <w:pPr>
        <w:spacing w:before="0" w:after="0" w:line="260" w:lineRule="exact"/>
        <w:rPr>
          <w:sz w:val="36"/>
          <w:szCs w:val="40"/>
        </w:rPr>
      </w:pPr>
      <w:r>
        <w:rPr>
          <w:rFonts w:ascii="Consolas" w:hAnsi="Consolas" w:eastAsia="Consolas"/>
          <w:color w:val="2D2D2D"/>
          <w:sz w:val="22"/>
          <w:szCs w:val="40"/>
        </w:rPr>
        <w:t>const theme = useThemeStore()</w:t>
      </w:r>
    </w:p>
    <w:p w14:paraId="1575CE4F">
      <w:pPr>
        <w:spacing w:before="0" w:after="0" w:line="260" w:lineRule="exact"/>
        <w:rPr>
          <w:sz w:val="36"/>
          <w:szCs w:val="40"/>
        </w:rPr>
      </w:pPr>
      <w:r>
        <w:rPr>
          <w:rFonts w:ascii="Consolas" w:hAnsi="Consolas" w:eastAsia="Consolas"/>
          <w:color w:val="2D2D2D"/>
          <w:sz w:val="22"/>
          <w:szCs w:val="40"/>
        </w:rPr>
        <w:t xml:space="preserve"> </w:t>
      </w:r>
    </w:p>
    <w:p w14:paraId="16485E28">
      <w:pPr>
        <w:spacing w:before="0" w:after="0" w:line="260" w:lineRule="exact"/>
        <w:rPr>
          <w:sz w:val="36"/>
          <w:szCs w:val="40"/>
        </w:rPr>
      </w:pPr>
      <w:r>
        <w:rPr>
          <w:rFonts w:ascii="Consolas" w:hAnsi="Consolas" w:eastAsia="Consolas"/>
          <w:color w:val="2D2D2D"/>
          <w:sz w:val="22"/>
          <w:szCs w:val="40"/>
        </w:rPr>
        <w:t>const user = computed(() =&gt; auth.user || {})</w:t>
      </w:r>
    </w:p>
    <w:p w14:paraId="7E2C8A94">
      <w:pPr>
        <w:spacing w:before="0" w:after="0" w:line="260" w:lineRule="exact"/>
        <w:rPr>
          <w:sz w:val="36"/>
          <w:szCs w:val="40"/>
        </w:rPr>
      </w:pPr>
      <w:r>
        <w:rPr>
          <w:rFonts w:ascii="Consolas" w:hAnsi="Consolas" w:eastAsia="Consolas"/>
          <w:color w:val="2D2D2D"/>
          <w:sz w:val="22"/>
          <w:szCs w:val="40"/>
        </w:rPr>
        <w:t>const unreadCount = computed(() =&gt; notification.unreadCount)</w:t>
      </w:r>
    </w:p>
    <w:p w14:paraId="2287E7D9">
      <w:pPr>
        <w:spacing w:before="0" w:after="0" w:line="260" w:lineRule="exact"/>
        <w:rPr>
          <w:sz w:val="36"/>
          <w:szCs w:val="40"/>
        </w:rPr>
      </w:pPr>
      <w:r>
        <w:rPr>
          <w:rFonts w:ascii="Consolas" w:hAnsi="Consolas" w:eastAsia="Consolas"/>
          <w:color w:val="2D2D2D"/>
          <w:sz w:val="22"/>
          <w:szCs w:val="40"/>
        </w:rPr>
        <w:t>const currentProject = computed(() =&gt; null)</w:t>
      </w:r>
    </w:p>
    <w:p w14:paraId="40ABA1CB">
      <w:pPr>
        <w:spacing w:before="0" w:after="0" w:line="260" w:lineRule="exact"/>
        <w:rPr>
          <w:sz w:val="36"/>
          <w:szCs w:val="40"/>
        </w:rPr>
      </w:pPr>
      <w:r>
        <w:rPr>
          <w:rFonts w:ascii="Consolas" w:hAnsi="Consolas" w:eastAsia="Consolas"/>
          <w:color w:val="2D2D2D"/>
          <w:sz w:val="22"/>
          <w:szCs w:val="40"/>
        </w:rPr>
        <w:t xml:space="preserve"> </w:t>
      </w:r>
    </w:p>
    <w:p w14:paraId="19B8DF2F">
      <w:pPr>
        <w:spacing w:before="0" w:after="0" w:line="260" w:lineRule="exact"/>
        <w:rPr>
          <w:sz w:val="36"/>
          <w:szCs w:val="40"/>
        </w:rPr>
      </w:pPr>
      <w:r>
        <w:rPr>
          <w:rFonts w:ascii="Consolas" w:hAnsi="Consolas" w:eastAsia="Consolas"/>
          <w:color w:val="2D2D2D"/>
          <w:sz w:val="22"/>
          <w:szCs w:val="40"/>
        </w:rPr>
        <w:t>function toggleTheme() {</w:t>
      </w:r>
    </w:p>
    <w:p w14:paraId="777307A2">
      <w:pPr>
        <w:spacing w:before="0" w:after="0" w:line="260" w:lineRule="exact"/>
        <w:rPr>
          <w:sz w:val="36"/>
          <w:szCs w:val="40"/>
        </w:rPr>
      </w:pPr>
      <w:r>
        <w:rPr>
          <w:rFonts w:ascii="Consolas" w:hAnsi="Consolas" w:eastAsia="Consolas"/>
          <w:color w:val="2D2D2D"/>
          <w:sz w:val="22"/>
          <w:szCs w:val="40"/>
        </w:rPr>
        <w:t xml:space="preserve">  theme.setTheme(theme.isDark ? 'light' : 'dark')</w:t>
      </w:r>
    </w:p>
    <w:p w14:paraId="55A87CD1">
      <w:pPr>
        <w:spacing w:before="0" w:after="0" w:line="260" w:lineRule="exact"/>
        <w:rPr>
          <w:sz w:val="36"/>
          <w:szCs w:val="40"/>
        </w:rPr>
      </w:pPr>
      <w:r>
        <w:rPr>
          <w:rFonts w:ascii="Consolas" w:hAnsi="Consolas" w:eastAsia="Consolas"/>
          <w:color w:val="2D2D2D"/>
          <w:sz w:val="22"/>
          <w:szCs w:val="40"/>
        </w:rPr>
        <w:t>}</w:t>
      </w:r>
    </w:p>
    <w:p w14:paraId="16AC2945">
      <w:pPr>
        <w:spacing w:before="0" w:after="0" w:line="260" w:lineRule="exact"/>
        <w:rPr>
          <w:sz w:val="36"/>
          <w:szCs w:val="40"/>
        </w:rPr>
      </w:pPr>
      <w:r>
        <w:rPr>
          <w:rFonts w:ascii="Consolas" w:hAnsi="Consolas" w:eastAsia="Consolas"/>
          <w:color w:val="2D2D2D"/>
          <w:sz w:val="22"/>
          <w:szCs w:val="40"/>
        </w:rPr>
        <w:t xml:space="preserve"> </w:t>
      </w:r>
    </w:p>
    <w:p w14:paraId="01F609EC">
      <w:pPr>
        <w:spacing w:before="0" w:after="0" w:line="260" w:lineRule="exact"/>
        <w:rPr>
          <w:sz w:val="36"/>
          <w:szCs w:val="40"/>
        </w:rPr>
      </w:pPr>
      <w:r>
        <w:rPr>
          <w:rFonts w:ascii="Consolas" w:hAnsi="Consolas" w:eastAsia="Consolas"/>
          <w:color w:val="2D2D2D"/>
          <w:sz w:val="22"/>
          <w:szCs w:val="40"/>
        </w:rPr>
        <w:t>function showNotifications() {</w:t>
      </w:r>
    </w:p>
    <w:p w14:paraId="1943E9BB">
      <w:pPr>
        <w:spacing w:before="0" w:after="0" w:line="260" w:lineRule="exact"/>
        <w:rPr>
          <w:sz w:val="36"/>
          <w:szCs w:val="40"/>
        </w:rPr>
      </w:pPr>
      <w:r>
        <w:rPr>
          <w:rFonts w:ascii="Consolas" w:hAnsi="Consolas" w:eastAsia="Consolas"/>
          <w:color w:val="2D2D2D"/>
          <w:sz w:val="22"/>
          <w:szCs w:val="40"/>
        </w:rPr>
        <w:t xml:space="preserve">  notification.fetchNotifications()</w:t>
      </w:r>
    </w:p>
    <w:p w14:paraId="5D95165A">
      <w:pPr>
        <w:spacing w:before="0" w:after="0" w:line="260" w:lineRule="exact"/>
        <w:rPr>
          <w:sz w:val="36"/>
          <w:szCs w:val="40"/>
        </w:rPr>
      </w:pPr>
      <w:r>
        <w:rPr>
          <w:rFonts w:ascii="Consolas" w:hAnsi="Consolas" w:eastAsia="Consolas"/>
          <w:color w:val="2D2D2D"/>
          <w:sz w:val="22"/>
          <w:szCs w:val="40"/>
        </w:rPr>
        <w:t>}</w:t>
      </w:r>
    </w:p>
    <w:p w14:paraId="0186B0B1">
      <w:pPr>
        <w:spacing w:before="0" w:after="0" w:line="260" w:lineRule="exact"/>
        <w:rPr>
          <w:sz w:val="36"/>
          <w:szCs w:val="40"/>
        </w:rPr>
      </w:pPr>
      <w:r>
        <w:rPr>
          <w:rFonts w:ascii="Consolas" w:hAnsi="Consolas" w:eastAsia="Consolas"/>
          <w:color w:val="2D2D2D"/>
          <w:sz w:val="22"/>
          <w:szCs w:val="40"/>
        </w:rPr>
        <w:t xml:space="preserve"> </w:t>
      </w:r>
    </w:p>
    <w:p w14:paraId="36B5DD05">
      <w:pPr>
        <w:spacing w:before="0" w:after="0" w:line="260" w:lineRule="exact"/>
        <w:rPr>
          <w:sz w:val="36"/>
          <w:szCs w:val="40"/>
        </w:rPr>
      </w:pPr>
      <w:r>
        <w:rPr>
          <w:rFonts w:ascii="Consolas" w:hAnsi="Consolas" w:eastAsia="Consolas"/>
          <w:color w:val="2D2D2D"/>
          <w:sz w:val="22"/>
          <w:szCs w:val="40"/>
        </w:rPr>
        <w:t>function handleCommand(cmd) {</w:t>
      </w:r>
    </w:p>
    <w:p w14:paraId="3615D5A3">
      <w:pPr>
        <w:spacing w:before="0" w:after="0" w:line="260" w:lineRule="exact"/>
        <w:rPr>
          <w:sz w:val="36"/>
          <w:szCs w:val="40"/>
        </w:rPr>
      </w:pPr>
      <w:r>
        <w:rPr>
          <w:rFonts w:ascii="Consolas" w:hAnsi="Consolas" w:eastAsia="Consolas"/>
          <w:color w:val="2D2D2D"/>
          <w:sz w:val="22"/>
          <w:szCs w:val="40"/>
        </w:rPr>
        <w:t xml:space="preserve">  if (cmd === 'logout') {</w:t>
      </w:r>
    </w:p>
    <w:p w14:paraId="5CE7E771">
      <w:pPr>
        <w:spacing w:before="0" w:after="0" w:line="260" w:lineRule="exact"/>
        <w:rPr>
          <w:sz w:val="36"/>
          <w:szCs w:val="40"/>
        </w:rPr>
      </w:pPr>
      <w:r>
        <w:rPr>
          <w:rFonts w:ascii="Consolas" w:hAnsi="Consolas" w:eastAsia="Consolas"/>
          <w:color w:val="2D2D2D"/>
          <w:sz w:val="22"/>
          <w:szCs w:val="40"/>
        </w:rPr>
        <w:t xml:space="preserve">    auth.logout()</w:t>
      </w:r>
    </w:p>
    <w:p w14:paraId="3487F969">
      <w:pPr>
        <w:spacing w:before="0" w:after="0" w:line="260" w:lineRule="exact"/>
        <w:rPr>
          <w:sz w:val="36"/>
          <w:szCs w:val="40"/>
        </w:rPr>
      </w:pPr>
      <w:r>
        <w:rPr>
          <w:rFonts w:ascii="Consolas" w:hAnsi="Consolas" w:eastAsia="Consolas"/>
          <w:color w:val="2D2D2D"/>
          <w:sz w:val="22"/>
          <w:szCs w:val="40"/>
        </w:rPr>
        <w:t xml:space="preserve">    router.push('/login')</w:t>
      </w:r>
    </w:p>
    <w:p w14:paraId="473F9DA9">
      <w:pPr>
        <w:spacing w:before="0" w:after="0" w:line="260" w:lineRule="exact"/>
        <w:rPr>
          <w:sz w:val="36"/>
          <w:szCs w:val="40"/>
        </w:rPr>
      </w:pPr>
      <w:r>
        <w:rPr>
          <w:rFonts w:ascii="Consolas" w:hAnsi="Consolas" w:eastAsia="Consolas"/>
          <w:color w:val="2D2D2D"/>
          <w:sz w:val="22"/>
          <w:szCs w:val="40"/>
        </w:rPr>
        <w:t xml:space="preserve">  } else if (cmd === 'settings') {</w:t>
      </w:r>
    </w:p>
    <w:p w14:paraId="46CDF4E4">
      <w:pPr>
        <w:spacing w:before="0" w:after="0" w:line="260" w:lineRule="exact"/>
        <w:rPr>
          <w:sz w:val="36"/>
          <w:szCs w:val="40"/>
        </w:rPr>
      </w:pPr>
      <w:r>
        <w:rPr>
          <w:rFonts w:ascii="Consolas" w:hAnsi="Consolas" w:eastAsia="Consolas"/>
          <w:color w:val="2D2D2D"/>
          <w:sz w:val="22"/>
          <w:szCs w:val="40"/>
        </w:rPr>
        <w:t xml:space="preserve">    router.push('/settings')</w:t>
      </w:r>
    </w:p>
    <w:p w14:paraId="279DDD42">
      <w:pPr>
        <w:spacing w:before="0" w:after="0" w:line="260" w:lineRule="exact"/>
        <w:rPr>
          <w:sz w:val="36"/>
          <w:szCs w:val="40"/>
        </w:rPr>
      </w:pPr>
      <w:r>
        <w:rPr>
          <w:rFonts w:ascii="Consolas" w:hAnsi="Consolas" w:eastAsia="Consolas"/>
          <w:color w:val="2D2D2D"/>
          <w:sz w:val="22"/>
          <w:szCs w:val="40"/>
        </w:rPr>
        <w:t xml:space="preserve">  } else if (cmd === 'profile') {</w:t>
      </w:r>
    </w:p>
    <w:p w14:paraId="0889337C">
      <w:pPr>
        <w:spacing w:before="0" w:after="0" w:line="260" w:lineRule="exact"/>
        <w:rPr>
          <w:sz w:val="36"/>
          <w:szCs w:val="40"/>
        </w:rPr>
      </w:pPr>
      <w:r>
        <w:rPr>
          <w:rFonts w:ascii="Consolas" w:hAnsi="Consolas" w:eastAsia="Consolas"/>
          <w:color w:val="2D2D2D"/>
          <w:sz w:val="22"/>
          <w:szCs w:val="40"/>
        </w:rPr>
        <w:t xml:space="preserve">    router.push('/settings')</w:t>
      </w:r>
    </w:p>
    <w:p w14:paraId="30A3FB4F">
      <w:pPr>
        <w:spacing w:before="0" w:after="0" w:line="260" w:lineRule="exact"/>
        <w:rPr>
          <w:sz w:val="36"/>
          <w:szCs w:val="40"/>
        </w:rPr>
      </w:pPr>
      <w:r>
        <w:rPr>
          <w:rFonts w:ascii="Consolas" w:hAnsi="Consolas" w:eastAsia="Consolas"/>
          <w:color w:val="2D2D2D"/>
          <w:sz w:val="22"/>
          <w:szCs w:val="40"/>
        </w:rPr>
        <w:t xml:space="preserve">  }</w:t>
      </w:r>
    </w:p>
    <w:p w14:paraId="64D1A7E1">
      <w:pPr>
        <w:spacing w:before="0" w:after="0" w:line="260" w:lineRule="exact"/>
        <w:rPr>
          <w:sz w:val="36"/>
          <w:szCs w:val="40"/>
        </w:rPr>
      </w:pPr>
      <w:r>
        <w:rPr>
          <w:rFonts w:ascii="Consolas" w:hAnsi="Consolas" w:eastAsia="Consolas"/>
          <w:color w:val="2D2D2D"/>
          <w:sz w:val="22"/>
          <w:szCs w:val="40"/>
        </w:rPr>
        <w:t>}</w:t>
      </w:r>
    </w:p>
    <w:p w14:paraId="7303A7E3">
      <w:pPr>
        <w:spacing w:before="0" w:after="0" w:line="260" w:lineRule="exact"/>
        <w:rPr>
          <w:sz w:val="36"/>
          <w:szCs w:val="40"/>
        </w:rPr>
      </w:pPr>
      <w:r>
        <w:rPr>
          <w:rFonts w:ascii="Consolas" w:hAnsi="Consolas" w:eastAsia="Consolas"/>
          <w:color w:val="2D2D2D"/>
          <w:sz w:val="22"/>
          <w:szCs w:val="40"/>
        </w:rPr>
        <w:t>&lt;/script&gt;</w:t>
      </w:r>
    </w:p>
    <w:p w14:paraId="1CB45F84">
      <w:pPr>
        <w:spacing w:before="0" w:after="0" w:line="260" w:lineRule="exact"/>
        <w:rPr>
          <w:sz w:val="36"/>
          <w:szCs w:val="40"/>
        </w:rPr>
      </w:pPr>
      <w:r>
        <w:rPr>
          <w:rFonts w:ascii="Consolas" w:hAnsi="Consolas" w:eastAsia="Consolas"/>
          <w:color w:val="2D2D2D"/>
          <w:sz w:val="22"/>
          <w:szCs w:val="40"/>
        </w:rPr>
        <w:t xml:space="preserve"> </w:t>
      </w:r>
    </w:p>
    <w:p w14:paraId="498BA5DB">
      <w:pPr>
        <w:spacing w:before="0" w:after="0" w:line="260" w:lineRule="exact"/>
        <w:rPr>
          <w:sz w:val="36"/>
          <w:szCs w:val="40"/>
        </w:rPr>
      </w:pPr>
      <w:r>
        <w:rPr>
          <w:rFonts w:ascii="Consolas" w:hAnsi="Consolas" w:eastAsia="Consolas"/>
          <w:color w:val="2D2D2D"/>
          <w:sz w:val="22"/>
          <w:szCs w:val="40"/>
        </w:rPr>
        <w:t>&lt;style scoped lang="scss"&gt;</w:t>
      </w:r>
    </w:p>
    <w:p w14:paraId="6051118D">
      <w:pPr>
        <w:spacing w:before="0" w:after="0" w:line="260" w:lineRule="exact"/>
        <w:rPr>
          <w:sz w:val="36"/>
          <w:szCs w:val="40"/>
        </w:rPr>
      </w:pPr>
      <w:r>
        <w:rPr>
          <w:rFonts w:ascii="Consolas" w:hAnsi="Consolas" w:eastAsia="Consolas"/>
          <w:color w:val="2D2D2D"/>
          <w:sz w:val="22"/>
          <w:szCs w:val="40"/>
        </w:rPr>
        <w:t>.navbar {</w:t>
      </w:r>
    </w:p>
    <w:p w14:paraId="4AD51B8D">
      <w:pPr>
        <w:spacing w:before="0" w:after="0" w:line="260" w:lineRule="exact"/>
        <w:rPr>
          <w:sz w:val="36"/>
          <w:szCs w:val="40"/>
        </w:rPr>
      </w:pPr>
      <w:r>
        <w:rPr>
          <w:rFonts w:ascii="Consolas" w:hAnsi="Consolas" w:eastAsia="Consolas"/>
          <w:color w:val="2D2D2D"/>
          <w:sz w:val="22"/>
          <w:szCs w:val="40"/>
        </w:rPr>
        <w:t xml:space="preserve">  display: flex; align-items: center; justify-content: space-between;</w:t>
      </w:r>
    </w:p>
    <w:p w14:paraId="1806CD99">
      <w:pPr>
        <w:spacing w:before="0" w:after="0" w:line="260" w:lineRule="exact"/>
        <w:rPr>
          <w:sz w:val="36"/>
          <w:szCs w:val="40"/>
        </w:rPr>
      </w:pPr>
      <w:r>
        <w:rPr>
          <w:rFonts w:ascii="Consolas" w:hAnsi="Consolas" w:eastAsia="Consolas"/>
          <w:color w:val="2D2D2D"/>
          <w:sz w:val="22"/>
          <w:szCs w:val="40"/>
        </w:rPr>
        <w:t xml:space="preserve">  height: 100%;</w:t>
      </w:r>
    </w:p>
    <w:p w14:paraId="08085910">
      <w:pPr>
        <w:spacing w:before="0" w:after="0" w:line="260" w:lineRule="exact"/>
        <w:rPr>
          <w:sz w:val="36"/>
          <w:szCs w:val="40"/>
        </w:rPr>
      </w:pPr>
      <w:r>
        <w:rPr>
          <w:rFonts w:ascii="Consolas" w:hAnsi="Consolas" w:eastAsia="Consolas"/>
          <w:color w:val="2D2D2D"/>
          <w:sz w:val="22"/>
          <w:szCs w:val="40"/>
        </w:rPr>
        <w:t>}</w:t>
      </w:r>
    </w:p>
    <w:p w14:paraId="0939CC34">
      <w:pPr>
        <w:spacing w:before="0" w:after="0" w:line="260" w:lineRule="exact"/>
        <w:rPr>
          <w:sz w:val="36"/>
          <w:szCs w:val="40"/>
        </w:rPr>
      </w:pPr>
      <w:r>
        <w:rPr>
          <w:rFonts w:ascii="Consolas" w:hAnsi="Consolas" w:eastAsia="Consolas"/>
          <w:color w:val="2D2D2D"/>
          <w:sz w:val="22"/>
          <w:szCs w:val="40"/>
        </w:rPr>
        <w:t>.navbar-left { display: flex; align-items: center; gap: 12px; }</w:t>
      </w:r>
    </w:p>
    <w:p w14:paraId="018EF796">
      <w:pPr>
        <w:spacing w:before="0" w:after="0" w:line="260" w:lineRule="exact"/>
        <w:rPr>
          <w:sz w:val="36"/>
          <w:szCs w:val="40"/>
        </w:rPr>
      </w:pPr>
      <w:r>
        <w:rPr>
          <w:rFonts w:ascii="Consolas" w:hAnsi="Consolas" w:eastAsia="Consolas"/>
          <w:color w:val="2D2D2D"/>
          <w:sz w:val="22"/>
          <w:szCs w:val="40"/>
        </w:rPr>
        <w:t>.collapse-btn { cursor: pointer; font-size: 20px; color: var(--app-icon-color); }</w:t>
      </w:r>
    </w:p>
    <w:p w14:paraId="404C8293">
      <w:pPr>
        <w:spacing w:before="0" w:after="0" w:line="260" w:lineRule="exact"/>
        <w:rPr>
          <w:sz w:val="36"/>
          <w:szCs w:val="40"/>
        </w:rPr>
      </w:pPr>
      <w:r>
        <w:rPr>
          <w:rFonts w:ascii="Consolas" w:hAnsi="Consolas" w:eastAsia="Consolas"/>
          <w:color w:val="2D2D2D"/>
          <w:sz w:val="22"/>
          <w:szCs w:val="40"/>
        </w:rPr>
        <w:t>.navbar-right { display: flex; align-items: center; gap: 20px; }</w:t>
      </w:r>
    </w:p>
    <w:p w14:paraId="1F726F55">
      <w:pPr>
        <w:spacing w:before="0" w:after="0" w:line="260" w:lineRule="exact"/>
        <w:rPr>
          <w:sz w:val="36"/>
          <w:szCs w:val="40"/>
        </w:rPr>
      </w:pPr>
      <w:r>
        <w:rPr>
          <w:rFonts w:ascii="Consolas" w:hAnsi="Consolas" w:eastAsia="Consolas"/>
          <w:color w:val="2D2D2D"/>
          <w:sz w:val="22"/>
          <w:szCs w:val="40"/>
        </w:rPr>
        <w:t>.bell-icon { font-size: 20px; cursor: pointer; color: var(--app-icon-color); }</w:t>
      </w:r>
    </w:p>
    <w:p w14:paraId="00FCC368">
      <w:pPr>
        <w:spacing w:before="0" w:after="0" w:line="260" w:lineRule="exact"/>
        <w:rPr>
          <w:sz w:val="36"/>
          <w:szCs w:val="40"/>
        </w:rPr>
      </w:pPr>
      <w:r>
        <w:rPr>
          <w:rFonts w:ascii="Consolas" w:hAnsi="Consolas" w:eastAsia="Consolas"/>
          <w:color w:val="2D2D2D"/>
          <w:sz w:val="22"/>
          <w:szCs w:val="40"/>
        </w:rPr>
        <w:t>.theme-toggle { font-size: 20px; cursor: pointer; color: var(--app-icon-color); }</w:t>
      </w:r>
    </w:p>
    <w:p w14:paraId="23E8118E">
      <w:pPr>
        <w:spacing w:before="0" w:after="0" w:line="260" w:lineRule="exact"/>
        <w:rPr>
          <w:sz w:val="36"/>
          <w:szCs w:val="40"/>
        </w:rPr>
      </w:pPr>
      <w:r>
        <w:rPr>
          <w:rFonts w:ascii="Consolas" w:hAnsi="Consolas" w:eastAsia="Consolas"/>
          <w:color w:val="2D2D2D"/>
          <w:sz w:val="22"/>
          <w:szCs w:val="40"/>
        </w:rPr>
        <w:t>.user-info { display: flex; align-items: center; gap: 8px; cursor: pointer; }</w:t>
      </w:r>
    </w:p>
    <w:p w14:paraId="2A29CF3E">
      <w:pPr>
        <w:spacing w:before="0" w:after="0" w:line="260" w:lineRule="exact"/>
        <w:rPr>
          <w:sz w:val="36"/>
          <w:szCs w:val="40"/>
        </w:rPr>
      </w:pPr>
      <w:r>
        <w:rPr>
          <w:rFonts w:ascii="Consolas" w:hAnsi="Consolas" w:eastAsia="Consolas"/>
          <w:color w:val="2D2D2D"/>
          <w:sz w:val="22"/>
          <w:szCs w:val="40"/>
        </w:rPr>
        <w:t>.username { font-size: 14px; color: var(--app-text-primary); }</w:t>
      </w:r>
    </w:p>
    <w:p w14:paraId="78457158">
      <w:pPr>
        <w:spacing w:before="0" w:after="0" w:line="260" w:lineRule="exact"/>
        <w:rPr>
          <w:sz w:val="36"/>
          <w:szCs w:val="40"/>
        </w:rPr>
      </w:pPr>
      <w:r>
        <w:rPr>
          <w:rFonts w:ascii="Consolas" w:hAnsi="Consolas" w:eastAsia="Consolas"/>
          <w:color w:val="2D2D2D"/>
          <w:sz w:val="22"/>
          <w:szCs w:val="40"/>
        </w:rPr>
        <w:t>&lt;/style&gt;</w:t>
      </w:r>
    </w:p>
    <w:p w14:paraId="07004AEE">
      <w:pPr>
        <w:spacing w:before="0" w:after="0" w:line="260" w:lineRule="exact"/>
        <w:rPr>
          <w:sz w:val="36"/>
          <w:szCs w:val="40"/>
        </w:rPr>
      </w:pPr>
      <w:r>
        <w:rPr>
          <w:rFonts w:ascii="Consolas" w:hAnsi="Consolas" w:eastAsia="Consolas"/>
          <w:color w:val="2D2D2D"/>
          <w:sz w:val="22"/>
          <w:szCs w:val="40"/>
        </w:rPr>
        <w:t xml:space="preserve"> </w:t>
      </w:r>
    </w:p>
    <w:p w14:paraId="6E95E62D">
      <w:pPr>
        <w:rPr>
          <w:sz w:val="36"/>
          <w:szCs w:val="40"/>
        </w:rPr>
      </w:pPr>
    </w:p>
    <w:p w14:paraId="662EE51C">
      <w:pPr>
        <w:spacing w:before="200" w:after="40"/>
        <w:rPr>
          <w:sz w:val="36"/>
          <w:szCs w:val="40"/>
        </w:rPr>
      </w:pPr>
      <w:r>
        <w:rPr>
          <w:b/>
          <w:color w:val="1A56DB"/>
          <w:sz w:val="28"/>
          <w:szCs w:val="40"/>
        </w:rPr>
        <w:t>// frontend\src\components\layout\Sidebar.vue</w:t>
      </w:r>
    </w:p>
    <w:p w14:paraId="69E4DCE2">
      <w:pPr>
        <w:spacing w:before="0" w:after="0" w:line="260" w:lineRule="exact"/>
        <w:rPr>
          <w:sz w:val="36"/>
          <w:szCs w:val="40"/>
        </w:rPr>
      </w:pPr>
      <w:r>
        <w:rPr>
          <w:rFonts w:ascii="Consolas" w:hAnsi="Consolas" w:eastAsia="Consolas"/>
          <w:color w:val="2D2D2D"/>
          <w:sz w:val="22"/>
          <w:szCs w:val="40"/>
        </w:rPr>
        <w:t>&lt;template&gt;</w:t>
      </w:r>
    </w:p>
    <w:p w14:paraId="3910B215">
      <w:pPr>
        <w:spacing w:before="0" w:after="0" w:line="260" w:lineRule="exact"/>
        <w:rPr>
          <w:sz w:val="36"/>
          <w:szCs w:val="40"/>
        </w:rPr>
      </w:pPr>
      <w:r>
        <w:rPr>
          <w:rFonts w:ascii="Consolas" w:hAnsi="Consolas" w:eastAsia="Consolas"/>
          <w:color w:val="2D2D2D"/>
          <w:sz w:val="22"/>
          <w:szCs w:val="40"/>
        </w:rPr>
        <w:t xml:space="preserve">  &lt;div class="sidebar"&gt;</w:t>
      </w:r>
    </w:p>
    <w:p w14:paraId="40418FC0">
      <w:pPr>
        <w:spacing w:before="0" w:after="0" w:line="260" w:lineRule="exact"/>
        <w:rPr>
          <w:sz w:val="36"/>
          <w:szCs w:val="40"/>
        </w:rPr>
      </w:pPr>
      <w:r>
        <w:rPr>
          <w:rFonts w:ascii="Consolas" w:hAnsi="Consolas" w:eastAsia="Consolas"/>
          <w:color w:val="2D2D2D"/>
          <w:sz w:val="22"/>
          <w:szCs w:val="40"/>
        </w:rPr>
        <w:t xml:space="preserve">    &lt;div class="logo"&gt;</w:t>
      </w:r>
    </w:p>
    <w:p w14:paraId="3251313F">
      <w:pPr>
        <w:spacing w:before="0" w:after="0" w:line="260" w:lineRule="exact"/>
        <w:rPr>
          <w:sz w:val="36"/>
          <w:szCs w:val="40"/>
        </w:rPr>
      </w:pPr>
      <w:r>
        <w:rPr>
          <w:rFonts w:ascii="Consolas" w:hAnsi="Consolas" w:eastAsia="Consolas"/>
          <w:color w:val="2D2D2D"/>
          <w:sz w:val="22"/>
          <w:szCs w:val="40"/>
        </w:rPr>
        <w:t xml:space="preserve">      &lt;span v-if="!isCollapse"&gt;NoStockHub&lt;/span&gt;</w:t>
      </w:r>
    </w:p>
    <w:p w14:paraId="713EA8CF">
      <w:pPr>
        <w:spacing w:before="0" w:after="0" w:line="260" w:lineRule="exact"/>
        <w:rPr>
          <w:sz w:val="36"/>
          <w:szCs w:val="40"/>
        </w:rPr>
      </w:pPr>
      <w:r>
        <w:rPr>
          <w:rFonts w:ascii="Consolas" w:hAnsi="Consolas" w:eastAsia="Consolas"/>
          <w:color w:val="2D2D2D"/>
          <w:sz w:val="22"/>
          <w:szCs w:val="40"/>
        </w:rPr>
        <w:t xml:space="preserve">      &lt;span v-else&gt;N&lt;/span&gt;</w:t>
      </w:r>
    </w:p>
    <w:p w14:paraId="634DBCE1">
      <w:pPr>
        <w:spacing w:before="0" w:after="0" w:line="260" w:lineRule="exact"/>
        <w:rPr>
          <w:sz w:val="36"/>
          <w:szCs w:val="40"/>
        </w:rPr>
      </w:pPr>
      <w:r>
        <w:rPr>
          <w:rFonts w:ascii="Consolas" w:hAnsi="Consolas" w:eastAsia="Consolas"/>
          <w:color w:val="2D2D2D"/>
          <w:sz w:val="22"/>
          <w:szCs w:val="40"/>
        </w:rPr>
        <w:t xml:space="preserve">    &lt;/div&gt;</w:t>
      </w:r>
    </w:p>
    <w:p w14:paraId="27A51ECB">
      <w:pPr>
        <w:spacing w:before="0" w:after="0" w:line="260" w:lineRule="exact"/>
        <w:rPr>
          <w:sz w:val="36"/>
          <w:szCs w:val="40"/>
        </w:rPr>
      </w:pPr>
      <w:r>
        <w:rPr>
          <w:rFonts w:ascii="Consolas" w:hAnsi="Consolas" w:eastAsia="Consolas"/>
          <w:color w:val="2D2D2D"/>
          <w:sz w:val="22"/>
          <w:szCs w:val="40"/>
        </w:rPr>
        <w:t xml:space="preserve">    &lt;el-menu</w:t>
      </w:r>
    </w:p>
    <w:p w14:paraId="419C6FF0">
      <w:pPr>
        <w:spacing w:before="0" w:after="0" w:line="260" w:lineRule="exact"/>
        <w:rPr>
          <w:sz w:val="36"/>
          <w:szCs w:val="40"/>
        </w:rPr>
      </w:pPr>
      <w:r>
        <w:rPr>
          <w:rFonts w:ascii="Consolas" w:hAnsi="Consolas" w:eastAsia="Consolas"/>
          <w:color w:val="2D2D2D"/>
          <w:sz w:val="22"/>
          <w:szCs w:val="40"/>
        </w:rPr>
        <w:t xml:space="preserve">      :default-active="activeMenu"</w:t>
      </w:r>
    </w:p>
    <w:p w14:paraId="34A57A02">
      <w:pPr>
        <w:spacing w:before="0" w:after="0" w:line="260" w:lineRule="exact"/>
        <w:rPr>
          <w:sz w:val="36"/>
          <w:szCs w:val="40"/>
        </w:rPr>
      </w:pPr>
      <w:r>
        <w:rPr>
          <w:rFonts w:ascii="Consolas" w:hAnsi="Consolas" w:eastAsia="Consolas"/>
          <w:color w:val="2D2D2D"/>
          <w:sz w:val="22"/>
          <w:szCs w:val="40"/>
        </w:rPr>
        <w:t xml:space="preserve">      :collapse="isCollapse"</w:t>
      </w:r>
    </w:p>
    <w:p w14:paraId="66EB9C71">
      <w:pPr>
        <w:spacing w:before="0" w:after="0" w:line="260" w:lineRule="exact"/>
        <w:rPr>
          <w:sz w:val="36"/>
          <w:szCs w:val="40"/>
        </w:rPr>
      </w:pPr>
      <w:r>
        <w:rPr>
          <w:rFonts w:ascii="Consolas" w:hAnsi="Consolas" w:eastAsia="Consolas"/>
          <w:color w:val="2D2D2D"/>
          <w:sz w:val="22"/>
          <w:szCs w:val="40"/>
        </w:rPr>
        <w:t xml:space="preserve">      router</w:t>
      </w:r>
    </w:p>
    <w:p w14:paraId="5F7FFCBD">
      <w:pPr>
        <w:spacing w:before="0" w:after="0" w:line="260" w:lineRule="exact"/>
        <w:rPr>
          <w:sz w:val="36"/>
          <w:szCs w:val="40"/>
        </w:rPr>
      </w:pPr>
      <w:r>
        <w:rPr>
          <w:rFonts w:ascii="Consolas" w:hAnsi="Consolas" w:eastAsia="Consolas"/>
          <w:color w:val="2D2D2D"/>
          <w:sz w:val="22"/>
          <w:szCs w:val="40"/>
        </w:rPr>
        <w:t xml:space="preserve">    &gt;</w:t>
      </w:r>
    </w:p>
    <w:p w14:paraId="66E29B08">
      <w:pPr>
        <w:spacing w:before="0" w:after="0" w:line="260" w:lineRule="exact"/>
        <w:rPr>
          <w:sz w:val="36"/>
          <w:szCs w:val="40"/>
        </w:rPr>
      </w:pPr>
      <w:r>
        <w:rPr>
          <w:rFonts w:ascii="Consolas" w:hAnsi="Consolas" w:eastAsia="Consolas"/>
          <w:color w:val="2D2D2D"/>
          <w:sz w:val="22"/>
          <w:szCs w:val="40"/>
        </w:rPr>
        <w:t xml:space="preserve">      &lt;el-menu-item index="/dashboard"&gt;</w:t>
      </w:r>
    </w:p>
    <w:p w14:paraId="148477A8">
      <w:pPr>
        <w:spacing w:before="0" w:after="0" w:line="260" w:lineRule="exact"/>
        <w:rPr>
          <w:sz w:val="36"/>
          <w:szCs w:val="40"/>
        </w:rPr>
      </w:pPr>
      <w:r>
        <w:rPr>
          <w:rFonts w:ascii="Consolas" w:hAnsi="Consolas" w:eastAsia="Consolas"/>
          <w:color w:val="2D2D2D"/>
          <w:sz w:val="22"/>
          <w:szCs w:val="40"/>
        </w:rPr>
        <w:t xml:space="preserve">        &lt;el-icon&gt;&lt;Odometer /&gt;&lt;/el-icon&gt;</w:t>
      </w:r>
    </w:p>
    <w:p w14:paraId="4D1016A3">
      <w:pPr>
        <w:spacing w:before="0" w:after="0" w:line="260" w:lineRule="exact"/>
        <w:rPr>
          <w:sz w:val="36"/>
          <w:szCs w:val="40"/>
        </w:rPr>
      </w:pPr>
      <w:r>
        <w:rPr>
          <w:rFonts w:ascii="Consolas" w:hAnsi="Consolas" w:eastAsia="Consolas"/>
          <w:color w:val="2D2D2D"/>
          <w:sz w:val="22"/>
          <w:szCs w:val="40"/>
        </w:rPr>
        <w:t xml:space="preserve">        &lt;template #title&gt;仪表盘&lt;/template&gt;</w:t>
      </w:r>
    </w:p>
    <w:p w14:paraId="6B56FD2D">
      <w:pPr>
        <w:spacing w:before="0" w:after="0" w:line="260" w:lineRule="exact"/>
        <w:rPr>
          <w:sz w:val="36"/>
          <w:szCs w:val="40"/>
        </w:rPr>
      </w:pPr>
      <w:r>
        <w:rPr>
          <w:rFonts w:ascii="Consolas" w:hAnsi="Consolas" w:eastAsia="Consolas"/>
          <w:color w:val="2D2D2D"/>
          <w:sz w:val="22"/>
          <w:szCs w:val="40"/>
        </w:rPr>
        <w:t xml:space="preserve">      &lt;/el-menu-item&gt;</w:t>
      </w:r>
    </w:p>
    <w:p w14:paraId="45D946CD">
      <w:pPr>
        <w:spacing w:before="0" w:after="0" w:line="260" w:lineRule="exact"/>
        <w:rPr>
          <w:sz w:val="36"/>
          <w:szCs w:val="40"/>
        </w:rPr>
      </w:pPr>
      <w:r>
        <w:rPr>
          <w:rFonts w:ascii="Consolas" w:hAnsi="Consolas" w:eastAsia="Consolas"/>
          <w:color w:val="2D2D2D"/>
          <w:sz w:val="22"/>
          <w:szCs w:val="40"/>
        </w:rPr>
        <w:t xml:space="preserve">      &lt;el-menu-item index="/projects"&gt;</w:t>
      </w:r>
    </w:p>
    <w:p w14:paraId="0D8E1DCE">
      <w:pPr>
        <w:spacing w:before="0" w:after="0" w:line="260" w:lineRule="exact"/>
        <w:rPr>
          <w:sz w:val="36"/>
          <w:szCs w:val="40"/>
        </w:rPr>
      </w:pPr>
      <w:r>
        <w:rPr>
          <w:rFonts w:ascii="Consolas" w:hAnsi="Consolas" w:eastAsia="Consolas"/>
          <w:color w:val="2D2D2D"/>
          <w:sz w:val="22"/>
          <w:szCs w:val="40"/>
        </w:rPr>
        <w:t xml:space="preserve">        &lt;el-icon&gt;&lt;Folder /&gt;&lt;/el-icon&gt;</w:t>
      </w:r>
    </w:p>
    <w:p w14:paraId="4FBAAEF1">
      <w:pPr>
        <w:spacing w:before="0" w:after="0" w:line="260" w:lineRule="exact"/>
        <w:rPr>
          <w:sz w:val="36"/>
          <w:szCs w:val="40"/>
        </w:rPr>
      </w:pPr>
      <w:r>
        <w:rPr>
          <w:rFonts w:ascii="Consolas" w:hAnsi="Consolas" w:eastAsia="Consolas"/>
          <w:color w:val="2D2D2D"/>
          <w:sz w:val="22"/>
          <w:szCs w:val="40"/>
        </w:rPr>
        <w:t xml:space="preserve">        &lt;template #title&gt;项目列表&lt;/template&gt;</w:t>
      </w:r>
    </w:p>
    <w:p w14:paraId="043C6E09">
      <w:pPr>
        <w:spacing w:before="0" w:after="0" w:line="260" w:lineRule="exact"/>
        <w:rPr>
          <w:sz w:val="36"/>
          <w:szCs w:val="40"/>
        </w:rPr>
      </w:pPr>
      <w:r>
        <w:rPr>
          <w:rFonts w:ascii="Consolas" w:hAnsi="Consolas" w:eastAsia="Consolas"/>
          <w:color w:val="2D2D2D"/>
          <w:sz w:val="22"/>
          <w:szCs w:val="40"/>
        </w:rPr>
        <w:t xml:space="preserve">      &lt;/el-menu-item&gt;</w:t>
      </w:r>
    </w:p>
    <w:p w14:paraId="5E79CF5D">
      <w:pPr>
        <w:spacing w:before="0" w:after="0" w:line="260" w:lineRule="exact"/>
        <w:rPr>
          <w:sz w:val="36"/>
          <w:szCs w:val="40"/>
        </w:rPr>
      </w:pPr>
      <w:r>
        <w:rPr>
          <w:rFonts w:ascii="Consolas" w:hAnsi="Consolas" w:eastAsia="Consolas"/>
          <w:color w:val="2D2D2D"/>
          <w:sz w:val="22"/>
          <w:szCs w:val="40"/>
        </w:rPr>
        <w:t xml:space="preserve"> </w:t>
      </w:r>
    </w:p>
    <w:p w14:paraId="085331CA">
      <w:pPr>
        <w:spacing w:before="0" w:after="0" w:line="260" w:lineRule="exact"/>
        <w:rPr>
          <w:sz w:val="36"/>
          <w:szCs w:val="40"/>
        </w:rPr>
      </w:pPr>
      <w:r>
        <w:rPr>
          <w:rFonts w:ascii="Consolas" w:hAnsi="Consolas" w:eastAsia="Consolas"/>
          <w:color w:val="2D2D2D"/>
          <w:sz w:val="22"/>
          <w:szCs w:val="40"/>
        </w:rPr>
        <w:t xml:space="preserve">      &lt;template v-if="isProjectRoute"&gt;</w:t>
      </w:r>
    </w:p>
    <w:p w14:paraId="5C835CA9">
      <w:pPr>
        <w:spacing w:before="0" w:after="0" w:line="260" w:lineRule="exact"/>
        <w:rPr>
          <w:sz w:val="36"/>
          <w:szCs w:val="40"/>
        </w:rPr>
      </w:pPr>
      <w:r>
        <w:rPr>
          <w:rFonts w:ascii="Consolas" w:hAnsi="Consolas" w:eastAsia="Consolas"/>
          <w:color w:val="2D2D2D"/>
          <w:sz w:val="22"/>
          <w:szCs w:val="40"/>
        </w:rPr>
        <w:t xml:space="preserve">        &lt;el-divider style="margin:8px 0" /&gt;</w:t>
      </w:r>
    </w:p>
    <w:p w14:paraId="2A1DC8D4">
      <w:pPr>
        <w:spacing w:before="0" w:after="0" w:line="260" w:lineRule="exact"/>
        <w:rPr>
          <w:sz w:val="36"/>
          <w:szCs w:val="40"/>
        </w:rPr>
      </w:pPr>
      <w:r>
        <w:rPr>
          <w:rFonts w:ascii="Consolas" w:hAnsi="Consolas" w:eastAsia="Consolas"/>
          <w:color w:val="2D2D2D"/>
          <w:sz w:val="22"/>
          <w:szCs w:val="40"/>
        </w:rPr>
        <w:t xml:space="preserve">        &lt;el-menu-item :index="`/projects/${projectId}`"&gt;</w:t>
      </w:r>
    </w:p>
    <w:p w14:paraId="6B3AB27A">
      <w:pPr>
        <w:spacing w:before="0" w:after="0" w:line="260" w:lineRule="exact"/>
        <w:rPr>
          <w:sz w:val="36"/>
          <w:szCs w:val="40"/>
        </w:rPr>
      </w:pPr>
      <w:r>
        <w:rPr>
          <w:rFonts w:ascii="Consolas" w:hAnsi="Consolas" w:eastAsia="Consolas"/>
          <w:color w:val="2D2D2D"/>
          <w:sz w:val="22"/>
          <w:szCs w:val="40"/>
        </w:rPr>
        <w:t xml:space="preserve">          &lt;el-icon&gt;&lt;DataBoard /&gt;&lt;/el-icon&gt;</w:t>
      </w:r>
    </w:p>
    <w:p w14:paraId="4955DCCC">
      <w:pPr>
        <w:spacing w:before="0" w:after="0" w:line="260" w:lineRule="exact"/>
        <w:rPr>
          <w:sz w:val="36"/>
          <w:szCs w:val="40"/>
        </w:rPr>
      </w:pPr>
      <w:r>
        <w:rPr>
          <w:rFonts w:ascii="Consolas" w:hAnsi="Consolas" w:eastAsia="Consolas"/>
          <w:color w:val="2D2D2D"/>
          <w:sz w:val="22"/>
          <w:szCs w:val="40"/>
        </w:rPr>
        <w:t xml:space="preserve">          &lt;template #title&gt;项目概览&lt;/template&gt;</w:t>
      </w:r>
    </w:p>
    <w:p w14:paraId="598E4083">
      <w:pPr>
        <w:spacing w:before="0" w:after="0" w:line="260" w:lineRule="exact"/>
        <w:rPr>
          <w:sz w:val="36"/>
          <w:szCs w:val="40"/>
        </w:rPr>
      </w:pPr>
      <w:r>
        <w:rPr>
          <w:rFonts w:ascii="Consolas" w:hAnsi="Consolas" w:eastAsia="Consolas"/>
          <w:color w:val="2D2D2D"/>
          <w:sz w:val="22"/>
          <w:szCs w:val="40"/>
        </w:rPr>
        <w:t xml:space="preserve">        &lt;/el-menu-item&gt;</w:t>
      </w:r>
    </w:p>
    <w:p w14:paraId="206F4693">
      <w:pPr>
        <w:spacing w:before="0" w:after="0" w:line="260" w:lineRule="exact"/>
        <w:rPr>
          <w:sz w:val="36"/>
          <w:szCs w:val="40"/>
        </w:rPr>
      </w:pPr>
      <w:r>
        <w:rPr>
          <w:rFonts w:ascii="Consolas" w:hAnsi="Consolas" w:eastAsia="Consolas"/>
          <w:color w:val="2D2D2D"/>
          <w:sz w:val="22"/>
          <w:szCs w:val="40"/>
        </w:rPr>
        <w:t xml:space="preserve">        &lt;el-menu-item :index="`/projects/${projectId}/tasks`"&gt;</w:t>
      </w:r>
    </w:p>
    <w:p w14:paraId="29EA0CB2">
      <w:pPr>
        <w:spacing w:before="0" w:after="0" w:line="260" w:lineRule="exact"/>
        <w:rPr>
          <w:sz w:val="36"/>
          <w:szCs w:val="40"/>
        </w:rPr>
      </w:pPr>
      <w:r>
        <w:rPr>
          <w:rFonts w:ascii="Consolas" w:hAnsi="Consolas" w:eastAsia="Consolas"/>
          <w:color w:val="2D2D2D"/>
          <w:sz w:val="22"/>
          <w:szCs w:val="40"/>
        </w:rPr>
        <w:t xml:space="preserve">          &lt;el-icon&gt;&lt;List /&gt;&lt;/el-icon&gt;</w:t>
      </w:r>
    </w:p>
    <w:p w14:paraId="3B6E9A05">
      <w:pPr>
        <w:spacing w:before="0" w:after="0" w:line="260" w:lineRule="exact"/>
        <w:rPr>
          <w:sz w:val="36"/>
          <w:szCs w:val="40"/>
        </w:rPr>
      </w:pPr>
      <w:r>
        <w:rPr>
          <w:rFonts w:ascii="Consolas" w:hAnsi="Consolas" w:eastAsia="Consolas"/>
          <w:color w:val="2D2D2D"/>
          <w:sz w:val="22"/>
          <w:szCs w:val="40"/>
        </w:rPr>
        <w:t xml:space="preserve">          &lt;template #title&gt;任务列表&lt;/template&gt;</w:t>
      </w:r>
    </w:p>
    <w:p w14:paraId="1428CA2F">
      <w:pPr>
        <w:spacing w:before="0" w:after="0" w:line="260" w:lineRule="exact"/>
        <w:rPr>
          <w:sz w:val="36"/>
          <w:szCs w:val="40"/>
        </w:rPr>
      </w:pPr>
      <w:r>
        <w:rPr>
          <w:rFonts w:ascii="Consolas" w:hAnsi="Consolas" w:eastAsia="Consolas"/>
          <w:color w:val="2D2D2D"/>
          <w:sz w:val="22"/>
          <w:szCs w:val="40"/>
        </w:rPr>
        <w:t xml:space="preserve">        &lt;/el-menu-item&gt;</w:t>
      </w:r>
    </w:p>
    <w:p w14:paraId="0A3B1323">
      <w:pPr>
        <w:spacing w:before="0" w:after="0" w:line="260" w:lineRule="exact"/>
        <w:rPr>
          <w:sz w:val="36"/>
          <w:szCs w:val="40"/>
        </w:rPr>
      </w:pPr>
      <w:r>
        <w:rPr>
          <w:rFonts w:ascii="Consolas" w:hAnsi="Consolas" w:eastAsia="Consolas"/>
          <w:color w:val="2D2D2D"/>
          <w:sz w:val="22"/>
          <w:szCs w:val="40"/>
        </w:rPr>
        <w:t xml:space="preserve">        &lt;el-menu-item :index="`/projects/${projectId}/board`"&gt;</w:t>
      </w:r>
    </w:p>
    <w:p w14:paraId="4EDB3EAF">
      <w:pPr>
        <w:spacing w:before="0" w:after="0" w:line="260" w:lineRule="exact"/>
        <w:rPr>
          <w:sz w:val="36"/>
          <w:szCs w:val="40"/>
        </w:rPr>
      </w:pPr>
      <w:r>
        <w:rPr>
          <w:rFonts w:ascii="Consolas" w:hAnsi="Consolas" w:eastAsia="Consolas"/>
          <w:color w:val="2D2D2D"/>
          <w:sz w:val="22"/>
          <w:szCs w:val="40"/>
        </w:rPr>
        <w:t xml:space="preserve">          &lt;el-icon&gt;&lt;Grid /&gt;&lt;/el-icon&gt;</w:t>
      </w:r>
    </w:p>
    <w:p w14:paraId="188A540D">
      <w:pPr>
        <w:spacing w:before="0" w:after="0" w:line="260" w:lineRule="exact"/>
        <w:rPr>
          <w:sz w:val="36"/>
          <w:szCs w:val="40"/>
        </w:rPr>
      </w:pPr>
      <w:r>
        <w:rPr>
          <w:rFonts w:ascii="Consolas" w:hAnsi="Consolas" w:eastAsia="Consolas"/>
          <w:color w:val="2D2D2D"/>
          <w:sz w:val="22"/>
          <w:szCs w:val="40"/>
        </w:rPr>
        <w:t xml:space="preserve">          &lt;template #title&gt;任务看板&lt;/template&gt;</w:t>
      </w:r>
    </w:p>
    <w:p w14:paraId="70708F15">
      <w:pPr>
        <w:spacing w:before="0" w:after="0" w:line="260" w:lineRule="exact"/>
        <w:rPr>
          <w:sz w:val="36"/>
          <w:szCs w:val="40"/>
        </w:rPr>
      </w:pPr>
      <w:r>
        <w:rPr>
          <w:rFonts w:ascii="Consolas" w:hAnsi="Consolas" w:eastAsia="Consolas"/>
          <w:color w:val="2D2D2D"/>
          <w:sz w:val="22"/>
          <w:szCs w:val="40"/>
        </w:rPr>
        <w:t xml:space="preserve">        &lt;/el-menu-item&gt;</w:t>
      </w:r>
    </w:p>
    <w:p w14:paraId="79EBAB2D">
      <w:pPr>
        <w:spacing w:before="0" w:after="0" w:line="260" w:lineRule="exact"/>
        <w:rPr>
          <w:sz w:val="36"/>
          <w:szCs w:val="40"/>
        </w:rPr>
      </w:pPr>
      <w:r>
        <w:rPr>
          <w:rFonts w:ascii="Consolas" w:hAnsi="Consolas" w:eastAsia="Consolas"/>
          <w:color w:val="2D2D2D"/>
          <w:sz w:val="22"/>
          <w:szCs w:val="40"/>
        </w:rPr>
        <w:t xml:space="preserve">        &lt;el-menu-item :index="`/projects/${projectId}/gantt`"&gt;</w:t>
      </w:r>
    </w:p>
    <w:p w14:paraId="7B753B3A">
      <w:pPr>
        <w:spacing w:before="0" w:after="0" w:line="260" w:lineRule="exact"/>
        <w:rPr>
          <w:sz w:val="36"/>
          <w:szCs w:val="40"/>
        </w:rPr>
      </w:pPr>
      <w:r>
        <w:rPr>
          <w:rFonts w:ascii="Consolas" w:hAnsi="Consolas" w:eastAsia="Consolas"/>
          <w:color w:val="2D2D2D"/>
          <w:sz w:val="22"/>
          <w:szCs w:val="40"/>
        </w:rPr>
        <w:t xml:space="preserve">          &lt;el-icon&gt;&lt;TrendCharts /&gt;&lt;/el-icon&gt;</w:t>
      </w:r>
    </w:p>
    <w:p w14:paraId="33E691EC">
      <w:pPr>
        <w:spacing w:before="0" w:after="0" w:line="260" w:lineRule="exact"/>
        <w:rPr>
          <w:sz w:val="36"/>
          <w:szCs w:val="40"/>
        </w:rPr>
      </w:pPr>
      <w:r>
        <w:rPr>
          <w:rFonts w:ascii="Consolas" w:hAnsi="Consolas" w:eastAsia="Consolas"/>
          <w:color w:val="2D2D2D"/>
          <w:sz w:val="22"/>
          <w:szCs w:val="40"/>
        </w:rPr>
        <w:t xml:space="preserve">          &lt;template #title&gt;甘特图&lt;/template&gt;</w:t>
      </w:r>
    </w:p>
    <w:p w14:paraId="3FCA259F">
      <w:pPr>
        <w:spacing w:before="0" w:after="0" w:line="260" w:lineRule="exact"/>
        <w:rPr>
          <w:sz w:val="36"/>
          <w:szCs w:val="40"/>
        </w:rPr>
      </w:pPr>
      <w:r>
        <w:rPr>
          <w:rFonts w:ascii="Consolas" w:hAnsi="Consolas" w:eastAsia="Consolas"/>
          <w:color w:val="2D2D2D"/>
          <w:sz w:val="22"/>
          <w:szCs w:val="40"/>
        </w:rPr>
        <w:t xml:space="preserve">        &lt;/el-menu-item&gt;</w:t>
      </w:r>
    </w:p>
    <w:p w14:paraId="7DF20BF9">
      <w:pPr>
        <w:spacing w:before="0" w:after="0" w:line="260" w:lineRule="exact"/>
        <w:rPr>
          <w:sz w:val="36"/>
          <w:szCs w:val="40"/>
        </w:rPr>
      </w:pPr>
      <w:r>
        <w:rPr>
          <w:rFonts w:ascii="Consolas" w:hAnsi="Consolas" w:eastAsia="Consolas"/>
          <w:color w:val="2D2D2D"/>
          <w:sz w:val="22"/>
          <w:szCs w:val="40"/>
        </w:rPr>
        <w:t xml:space="preserve">        &lt;el-menu-item :index="`/projects/${projectId}/sprints`"&gt;</w:t>
      </w:r>
    </w:p>
    <w:p w14:paraId="2CBF47C4">
      <w:pPr>
        <w:spacing w:before="0" w:after="0" w:line="260" w:lineRule="exact"/>
        <w:rPr>
          <w:sz w:val="36"/>
          <w:szCs w:val="40"/>
        </w:rPr>
      </w:pPr>
      <w:r>
        <w:rPr>
          <w:rFonts w:ascii="Consolas" w:hAnsi="Consolas" w:eastAsia="Consolas"/>
          <w:color w:val="2D2D2D"/>
          <w:sz w:val="22"/>
          <w:szCs w:val="40"/>
        </w:rPr>
        <w:t xml:space="preserve">          &lt;el-icon&gt;&lt;Timer /&gt;&lt;/el-icon&gt;</w:t>
      </w:r>
    </w:p>
    <w:p w14:paraId="2B168F45">
      <w:pPr>
        <w:spacing w:before="0" w:after="0" w:line="260" w:lineRule="exact"/>
        <w:rPr>
          <w:sz w:val="36"/>
          <w:szCs w:val="40"/>
        </w:rPr>
      </w:pPr>
      <w:r>
        <w:rPr>
          <w:rFonts w:ascii="Consolas" w:hAnsi="Consolas" w:eastAsia="Consolas"/>
          <w:color w:val="2D2D2D"/>
          <w:sz w:val="22"/>
          <w:szCs w:val="40"/>
        </w:rPr>
        <w:t xml:space="preserve">          &lt;template #title&gt;冲刺管理&lt;/template&gt;</w:t>
      </w:r>
    </w:p>
    <w:p w14:paraId="0A203CB1">
      <w:pPr>
        <w:spacing w:before="0" w:after="0" w:line="260" w:lineRule="exact"/>
        <w:rPr>
          <w:sz w:val="36"/>
          <w:szCs w:val="40"/>
        </w:rPr>
      </w:pPr>
      <w:r>
        <w:rPr>
          <w:rFonts w:ascii="Consolas" w:hAnsi="Consolas" w:eastAsia="Consolas"/>
          <w:color w:val="2D2D2D"/>
          <w:sz w:val="22"/>
          <w:szCs w:val="40"/>
        </w:rPr>
        <w:t xml:space="preserve">        &lt;/el-menu-item&gt;</w:t>
      </w:r>
    </w:p>
    <w:p w14:paraId="5EB15D19">
      <w:pPr>
        <w:spacing w:before="0" w:after="0" w:line="260" w:lineRule="exact"/>
        <w:rPr>
          <w:sz w:val="36"/>
          <w:szCs w:val="40"/>
        </w:rPr>
      </w:pPr>
      <w:r>
        <w:rPr>
          <w:rFonts w:ascii="Consolas" w:hAnsi="Consolas" w:eastAsia="Consolas"/>
          <w:color w:val="2D2D2D"/>
          <w:sz w:val="22"/>
          <w:szCs w:val="40"/>
        </w:rPr>
        <w:t xml:space="preserve">        &lt;el-menu-item :index="`/projects/${projectId}/reports`"&gt;</w:t>
      </w:r>
    </w:p>
    <w:p w14:paraId="156AF91B">
      <w:pPr>
        <w:spacing w:before="0" w:after="0" w:line="260" w:lineRule="exact"/>
        <w:rPr>
          <w:sz w:val="36"/>
          <w:szCs w:val="40"/>
        </w:rPr>
      </w:pPr>
      <w:r>
        <w:rPr>
          <w:rFonts w:ascii="Consolas" w:hAnsi="Consolas" w:eastAsia="Consolas"/>
          <w:color w:val="2D2D2D"/>
          <w:sz w:val="22"/>
          <w:szCs w:val="40"/>
        </w:rPr>
        <w:t xml:space="preserve">          &lt;el-icon&gt;&lt;Document /&gt;&lt;/el-icon&gt;</w:t>
      </w:r>
    </w:p>
    <w:p w14:paraId="4A85DB6C">
      <w:pPr>
        <w:spacing w:before="0" w:after="0" w:line="260" w:lineRule="exact"/>
        <w:rPr>
          <w:sz w:val="36"/>
          <w:szCs w:val="40"/>
        </w:rPr>
      </w:pPr>
      <w:r>
        <w:rPr>
          <w:rFonts w:ascii="Consolas" w:hAnsi="Consolas" w:eastAsia="Consolas"/>
          <w:color w:val="2D2D2D"/>
          <w:sz w:val="22"/>
          <w:szCs w:val="40"/>
        </w:rPr>
        <w:t xml:space="preserve">          &lt;template #title&gt;报表&lt;/template&gt;</w:t>
      </w:r>
    </w:p>
    <w:p w14:paraId="0CAB2F53">
      <w:pPr>
        <w:spacing w:before="0" w:after="0" w:line="260" w:lineRule="exact"/>
        <w:rPr>
          <w:sz w:val="36"/>
          <w:szCs w:val="40"/>
        </w:rPr>
      </w:pPr>
      <w:r>
        <w:rPr>
          <w:rFonts w:ascii="Consolas" w:hAnsi="Consolas" w:eastAsia="Consolas"/>
          <w:color w:val="2D2D2D"/>
          <w:sz w:val="22"/>
          <w:szCs w:val="40"/>
        </w:rPr>
        <w:t xml:space="preserve">        &lt;/el-menu-item&gt;</w:t>
      </w:r>
    </w:p>
    <w:p w14:paraId="0DC802B5">
      <w:pPr>
        <w:spacing w:before="0" w:after="0" w:line="260" w:lineRule="exact"/>
        <w:rPr>
          <w:sz w:val="36"/>
          <w:szCs w:val="40"/>
        </w:rPr>
      </w:pPr>
      <w:r>
        <w:rPr>
          <w:rFonts w:ascii="Consolas" w:hAnsi="Consolas" w:eastAsia="Consolas"/>
          <w:color w:val="2D2D2D"/>
          <w:sz w:val="22"/>
          <w:szCs w:val="40"/>
        </w:rPr>
        <w:t xml:space="preserve">        &lt;el-menu-item :index="`/projects/${projectId}/worklogs`"&gt;</w:t>
      </w:r>
    </w:p>
    <w:p w14:paraId="4E4DE313">
      <w:pPr>
        <w:spacing w:before="0" w:after="0" w:line="260" w:lineRule="exact"/>
        <w:rPr>
          <w:sz w:val="36"/>
          <w:szCs w:val="40"/>
        </w:rPr>
      </w:pPr>
      <w:r>
        <w:rPr>
          <w:rFonts w:ascii="Consolas" w:hAnsi="Consolas" w:eastAsia="Consolas"/>
          <w:color w:val="2D2D2D"/>
          <w:sz w:val="22"/>
          <w:szCs w:val="40"/>
        </w:rPr>
        <w:t xml:space="preserve">          &lt;el-icon&gt;&lt;Clock /&gt;&lt;/el-icon&gt;</w:t>
      </w:r>
    </w:p>
    <w:p w14:paraId="075C6F88">
      <w:pPr>
        <w:spacing w:before="0" w:after="0" w:line="260" w:lineRule="exact"/>
        <w:rPr>
          <w:sz w:val="36"/>
          <w:szCs w:val="40"/>
        </w:rPr>
      </w:pPr>
      <w:r>
        <w:rPr>
          <w:rFonts w:ascii="Consolas" w:hAnsi="Consolas" w:eastAsia="Consolas"/>
          <w:color w:val="2D2D2D"/>
          <w:sz w:val="22"/>
          <w:szCs w:val="40"/>
        </w:rPr>
        <w:t xml:space="preserve">          &lt;template #title&gt;工时管理&lt;/template&gt;</w:t>
      </w:r>
    </w:p>
    <w:p w14:paraId="3C9BA29C">
      <w:pPr>
        <w:spacing w:before="0" w:after="0" w:line="260" w:lineRule="exact"/>
        <w:rPr>
          <w:sz w:val="36"/>
          <w:szCs w:val="40"/>
        </w:rPr>
      </w:pPr>
      <w:r>
        <w:rPr>
          <w:rFonts w:ascii="Consolas" w:hAnsi="Consolas" w:eastAsia="Consolas"/>
          <w:color w:val="2D2D2D"/>
          <w:sz w:val="22"/>
          <w:szCs w:val="40"/>
        </w:rPr>
        <w:t xml:space="preserve">        &lt;/el-menu-item&gt;</w:t>
      </w:r>
    </w:p>
    <w:p w14:paraId="5F31F8AD">
      <w:pPr>
        <w:spacing w:before="0" w:after="0" w:line="260" w:lineRule="exact"/>
        <w:rPr>
          <w:sz w:val="36"/>
          <w:szCs w:val="40"/>
        </w:rPr>
      </w:pPr>
      <w:r>
        <w:rPr>
          <w:rFonts w:ascii="Consolas" w:hAnsi="Consolas" w:eastAsia="Consolas"/>
          <w:color w:val="2D2D2D"/>
          <w:sz w:val="22"/>
          <w:szCs w:val="40"/>
        </w:rPr>
        <w:t xml:space="preserve">        &lt;el-menu-item :index="`/projects/${projectId}/files`"&gt;</w:t>
      </w:r>
    </w:p>
    <w:p w14:paraId="61CEC36C">
      <w:pPr>
        <w:spacing w:before="0" w:after="0" w:line="260" w:lineRule="exact"/>
        <w:rPr>
          <w:sz w:val="36"/>
          <w:szCs w:val="40"/>
        </w:rPr>
      </w:pPr>
      <w:r>
        <w:rPr>
          <w:rFonts w:ascii="Consolas" w:hAnsi="Consolas" w:eastAsia="Consolas"/>
          <w:color w:val="2D2D2D"/>
          <w:sz w:val="22"/>
          <w:szCs w:val="40"/>
        </w:rPr>
        <w:t xml:space="preserve">          &lt;el-icon&gt;&lt;FolderOpened /&gt;&lt;/el-icon&gt;</w:t>
      </w:r>
    </w:p>
    <w:p w14:paraId="0A894B9D">
      <w:pPr>
        <w:spacing w:before="0" w:after="0" w:line="260" w:lineRule="exact"/>
        <w:rPr>
          <w:sz w:val="36"/>
          <w:szCs w:val="40"/>
        </w:rPr>
      </w:pPr>
      <w:r>
        <w:rPr>
          <w:rFonts w:ascii="Consolas" w:hAnsi="Consolas" w:eastAsia="Consolas"/>
          <w:color w:val="2D2D2D"/>
          <w:sz w:val="22"/>
          <w:szCs w:val="40"/>
        </w:rPr>
        <w:t xml:space="preserve">          &lt;template #title&gt;文件管理&lt;/template&gt;</w:t>
      </w:r>
    </w:p>
    <w:p w14:paraId="0D099890">
      <w:pPr>
        <w:spacing w:before="0" w:after="0" w:line="260" w:lineRule="exact"/>
        <w:rPr>
          <w:sz w:val="36"/>
          <w:szCs w:val="40"/>
        </w:rPr>
      </w:pPr>
      <w:r>
        <w:rPr>
          <w:rFonts w:ascii="Consolas" w:hAnsi="Consolas" w:eastAsia="Consolas"/>
          <w:color w:val="2D2D2D"/>
          <w:sz w:val="22"/>
          <w:szCs w:val="40"/>
        </w:rPr>
        <w:t xml:space="preserve">        &lt;/el-menu-item&gt;</w:t>
      </w:r>
    </w:p>
    <w:p w14:paraId="3E75C626">
      <w:pPr>
        <w:spacing w:before="0" w:after="0" w:line="260" w:lineRule="exact"/>
        <w:rPr>
          <w:sz w:val="36"/>
          <w:szCs w:val="40"/>
        </w:rPr>
      </w:pPr>
      <w:r>
        <w:rPr>
          <w:rFonts w:ascii="Consolas" w:hAnsi="Consolas" w:eastAsia="Consolas"/>
          <w:color w:val="2D2D2D"/>
          <w:sz w:val="22"/>
          <w:szCs w:val="40"/>
        </w:rPr>
        <w:t xml:space="preserve">        &lt;el-menu-item :index="`/projects/${projectId}/rates`"&gt;</w:t>
      </w:r>
    </w:p>
    <w:p w14:paraId="3A21A6DE">
      <w:pPr>
        <w:spacing w:before="0" w:after="0" w:line="260" w:lineRule="exact"/>
        <w:rPr>
          <w:sz w:val="36"/>
          <w:szCs w:val="40"/>
        </w:rPr>
      </w:pPr>
      <w:r>
        <w:rPr>
          <w:rFonts w:ascii="Consolas" w:hAnsi="Consolas" w:eastAsia="Consolas"/>
          <w:color w:val="2D2D2D"/>
          <w:sz w:val="22"/>
          <w:szCs w:val="40"/>
        </w:rPr>
        <w:t xml:space="preserve">          &lt;el-icon&gt;&lt;Coin /&gt;&lt;/el-icon&gt;</w:t>
      </w:r>
    </w:p>
    <w:p w14:paraId="34B9FF2D">
      <w:pPr>
        <w:spacing w:before="0" w:after="0" w:line="260" w:lineRule="exact"/>
        <w:rPr>
          <w:sz w:val="36"/>
          <w:szCs w:val="40"/>
        </w:rPr>
      </w:pPr>
      <w:r>
        <w:rPr>
          <w:rFonts w:ascii="Consolas" w:hAnsi="Consolas" w:eastAsia="Consolas"/>
          <w:color w:val="2D2D2D"/>
          <w:sz w:val="22"/>
          <w:szCs w:val="40"/>
        </w:rPr>
        <w:t xml:space="preserve">          &lt;template #title&gt;费率管理&lt;/template&gt;</w:t>
      </w:r>
    </w:p>
    <w:p w14:paraId="2E2ED62F">
      <w:pPr>
        <w:spacing w:before="0" w:after="0" w:line="260" w:lineRule="exact"/>
        <w:rPr>
          <w:sz w:val="36"/>
          <w:szCs w:val="40"/>
        </w:rPr>
      </w:pPr>
      <w:r>
        <w:rPr>
          <w:rFonts w:ascii="Consolas" w:hAnsi="Consolas" w:eastAsia="Consolas"/>
          <w:color w:val="2D2D2D"/>
          <w:sz w:val="22"/>
          <w:szCs w:val="40"/>
        </w:rPr>
        <w:t xml:space="preserve">        &lt;/el-menu-item&gt;</w:t>
      </w:r>
    </w:p>
    <w:p w14:paraId="3BB0D3D2">
      <w:pPr>
        <w:spacing w:before="0" w:after="0" w:line="260" w:lineRule="exact"/>
        <w:rPr>
          <w:sz w:val="36"/>
          <w:szCs w:val="40"/>
        </w:rPr>
      </w:pPr>
      <w:r>
        <w:rPr>
          <w:rFonts w:ascii="Consolas" w:hAnsi="Consolas" w:eastAsia="Consolas"/>
          <w:color w:val="2D2D2D"/>
          <w:sz w:val="22"/>
          <w:szCs w:val="40"/>
        </w:rPr>
        <w:t xml:space="preserve">      &lt;/template&gt;</w:t>
      </w:r>
    </w:p>
    <w:p w14:paraId="11DE2CAE">
      <w:pPr>
        <w:spacing w:before="0" w:after="0" w:line="260" w:lineRule="exact"/>
        <w:rPr>
          <w:sz w:val="36"/>
          <w:szCs w:val="40"/>
        </w:rPr>
      </w:pPr>
      <w:r>
        <w:rPr>
          <w:rFonts w:ascii="Consolas" w:hAnsi="Consolas" w:eastAsia="Consolas"/>
          <w:color w:val="2D2D2D"/>
          <w:sz w:val="22"/>
          <w:szCs w:val="40"/>
        </w:rPr>
        <w:t xml:space="preserve">    &lt;/el-menu&gt;</w:t>
      </w:r>
    </w:p>
    <w:p w14:paraId="747C4007">
      <w:pPr>
        <w:spacing w:before="0" w:after="0" w:line="260" w:lineRule="exact"/>
        <w:rPr>
          <w:sz w:val="36"/>
          <w:szCs w:val="40"/>
        </w:rPr>
      </w:pPr>
      <w:r>
        <w:rPr>
          <w:rFonts w:ascii="Consolas" w:hAnsi="Consolas" w:eastAsia="Consolas"/>
          <w:color w:val="2D2D2D"/>
          <w:sz w:val="22"/>
          <w:szCs w:val="40"/>
        </w:rPr>
        <w:t xml:space="preserve">  &lt;/div&gt;</w:t>
      </w:r>
    </w:p>
    <w:p w14:paraId="4E01966C">
      <w:pPr>
        <w:spacing w:before="0" w:after="0" w:line="260" w:lineRule="exact"/>
        <w:rPr>
          <w:sz w:val="36"/>
          <w:szCs w:val="40"/>
        </w:rPr>
      </w:pPr>
      <w:r>
        <w:rPr>
          <w:rFonts w:ascii="Consolas" w:hAnsi="Consolas" w:eastAsia="Consolas"/>
          <w:color w:val="2D2D2D"/>
          <w:sz w:val="22"/>
          <w:szCs w:val="40"/>
        </w:rPr>
        <w:t>&lt;/template&gt;</w:t>
      </w:r>
    </w:p>
    <w:p w14:paraId="607A0EDA">
      <w:pPr>
        <w:spacing w:before="0" w:after="0" w:line="260" w:lineRule="exact"/>
        <w:rPr>
          <w:sz w:val="36"/>
          <w:szCs w:val="40"/>
        </w:rPr>
      </w:pPr>
      <w:r>
        <w:rPr>
          <w:rFonts w:ascii="Consolas" w:hAnsi="Consolas" w:eastAsia="Consolas"/>
          <w:color w:val="2D2D2D"/>
          <w:sz w:val="22"/>
          <w:szCs w:val="40"/>
        </w:rPr>
        <w:t xml:space="preserve"> </w:t>
      </w:r>
    </w:p>
    <w:p w14:paraId="317BE69D">
      <w:pPr>
        <w:spacing w:before="0" w:after="0" w:line="260" w:lineRule="exact"/>
        <w:rPr>
          <w:sz w:val="36"/>
          <w:szCs w:val="40"/>
        </w:rPr>
      </w:pPr>
      <w:r>
        <w:rPr>
          <w:rFonts w:ascii="Consolas" w:hAnsi="Consolas" w:eastAsia="Consolas"/>
          <w:color w:val="2D2D2D"/>
          <w:sz w:val="22"/>
          <w:szCs w:val="40"/>
        </w:rPr>
        <w:t>&lt;script setup&gt;</w:t>
      </w:r>
    </w:p>
    <w:p w14:paraId="40D35A85">
      <w:pPr>
        <w:spacing w:before="0" w:after="0" w:line="260" w:lineRule="exact"/>
        <w:rPr>
          <w:sz w:val="36"/>
          <w:szCs w:val="40"/>
        </w:rPr>
      </w:pPr>
      <w:r>
        <w:rPr>
          <w:rFonts w:ascii="Consolas" w:hAnsi="Consolas" w:eastAsia="Consolas"/>
          <w:color w:val="2D2D2D"/>
          <w:sz w:val="22"/>
          <w:szCs w:val="40"/>
        </w:rPr>
        <w:t>import { computed } from 'vue'</w:t>
      </w:r>
    </w:p>
    <w:p w14:paraId="53B86351">
      <w:pPr>
        <w:spacing w:before="0" w:after="0" w:line="260" w:lineRule="exact"/>
        <w:rPr>
          <w:sz w:val="36"/>
          <w:szCs w:val="40"/>
        </w:rPr>
      </w:pPr>
      <w:r>
        <w:rPr>
          <w:rFonts w:ascii="Consolas" w:hAnsi="Consolas" w:eastAsia="Consolas"/>
          <w:color w:val="2D2D2D"/>
          <w:sz w:val="22"/>
          <w:szCs w:val="40"/>
        </w:rPr>
        <w:t>import { useRoute } from 'vue-router'</w:t>
      </w:r>
    </w:p>
    <w:p w14:paraId="0EB1EEC0">
      <w:pPr>
        <w:spacing w:before="0" w:after="0" w:line="260" w:lineRule="exact"/>
        <w:rPr>
          <w:sz w:val="36"/>
          <w:szCs w:val="40"/>
        </w:rPr>
      </w:pPr>
      <w:r>
        <w:rPr>
          <w:rFonts w:ascii="Consolas" w:hAnsi="Consolas" w:eastAsia="Consolas"/>
          <w:color w:val="2D2D2D"/>
          <w:sz w:val="22"/>
          <w:szCs w:val="40"/>
        </w:rPr>
        <w:t>import {</w:t>
      </w:r>
    </w:p>
    <w:p w14:paraId="6EEA9E59">
      <w:pPr>
        <w:spacing w:before="0" w:after="0" w:line="260" w:lineRule="exact"/>
        <w:rPr>
          <w:sz w:val="36"/>
          <w:szCs w:val="40"/>
        </w:rPr>
      </w:pPr>
      <w:r>
        <w:rPr>
          <w:rFonts w:ascii="Consolas" w:hAnsi="Consolas" w:eastAsia="Consolas"/>
          <w:color w:val="2D2D2D"/>
          <w:sz w:val="22"/>
          <w:szCs w:val="40"/>
        </w:rPr>
        <w:t xml:space="preserve">  Odometer, Folder, DataBoard, List,</w:t>
      </w:r>
    </w:p>
    <w:p w14:paraId="1B6A9159">
      <w:pPr>
        <w:spacing w:before="0" w:after="0" w:line="260" w:lineRule="exact"/>
        <w:rPr>
          <w:sz w:val="36"/>
          <w:szCs w:val="40"/>
        </w:rPr>
      </w:pPr>
      <w:r>
        <w:rPr>
          <w:rFonts w:ascii="Consolas" w:hAnsi="Consolas" w:eastAsia="Consolas"/>
          <w:color w:val="2D2D2D"/>
          <w:sz w:val="22"/>
          <w:szCs w:val="40"/>
        </w:rPr>
        <w:t xml:space="preserve">  Grid, TrendCharts, Timer, Document,</w:t>
      </w:r>
    </w:p>
    <w:p w14:paraId="1CCB0BB2">
      <w:pPr>
        <w:spacing w:before="0" w:after="0" w:line="260" w:lineRule="exact"/>
        <w:rPr>
          <w:sz w:val="36"/>
          <w:szCs w:val="40"/>
        </w:rPr>
      </w:pPr>
      <w:r>
        <w:rPr>
          <w:rFonts w:ascii="Consolas" w:hAnsi="Consolas" w:eastAsia="Consolas"/>
          <w:color w:val="2D2D2D"/>
          <w:sz w:val="22"/>
          <w:szCs w:val="40"/>
        </w:rPr>
        <w:t xml:space="preserve">  Clock, FolderOpened, Coin</w:t>
      </w:r>
    </w:p>
    <w:p w14:paraId="21C4236D">
      <w:pPr>
        <w:spacing w:before="0" w:after="0" w:line="260" w:lineRule="exact"/>
        <w:rPr>
          <w:sz w:val="36"/>
          <w:szCs w:val="40"/>
        </w:rPr>
      </w:pPr>
      <w:r>
        <w:rPr>
          <w:rFonts w:ascii="Consolas" w:hAnsi="Consolas" w:eastAsia="Consolas"/>
          <w:color w:val="2D2D2D"/>
          <w:sz w:val="22"/>
          <w:szCs w:val="40"/>
        </w:rPr>
        <w:t>} from '@element-plus/icons-vue'</w:t>
      </w:r>
    </w:p>
    <w:p w14:paraId="0EE732E0">
      <w:pPr>
        <w:spacing w:before="0" w:after="0" w:line="260" w:lineRule="exact"/>
        <w:rPr>
          <w:sz w:val="36"/>
          <w:szCs w:val="40"/>
        </w:rPr>
      </w:pPr>
      <w:r>
        <w:rPr>
          <w:rFonts w:ascii="Consolas" w:hAnsi="Consolas" w:eastAsia="Consolas"/>
          <w:color w:val="2D2D2D"/>
          <w:sz w:val="22"/>
          <w:szCs w:val="40"/>
        </w:rPr>
        <w:t xml:space="preserve"> </w:t>
      </w:r>
    </w:p>
    <w:p w14:paraId="31BCD660">
      <w:pPr>
        <w:spacing w:before="0" w:after="0" w:line="260" w:lineRule="exact"/>
        <w:rPr>
          <w:sz w:val="36"/>
          <w:szCs w:val="40"/>
        </w:rPr>
      </w:pPr>
      <w:r>
        <w:rPr>
          <w:rFonts w:ascii="Consolas" w:hAnsi="Consolas" w:eastAsia="Consolas"/>
          <w:color w:val="2D2D2D"/>
          <w:sz w:val="22"/>
          <w:szCs w:val="40"/>
        </w:rPr>
        <w:t>defineProps({ isCollapse: Boolean })</w:t>
      </w:r>
    </w:p>
    <w:p w14:paraId="248D1F8D">
      <w:pPr>
        <w:spacing w:before="0" w:after="0" w:line="260" w:lineRule="exact"/>
        <w:rPr>
          <w:sz w:val="36"/>
          <w:szCs w:val="40"/>
        </w:rPr>
      </w:pPr>
      <w:r>
        <w:rPr>
          <w:rFonts w:ascii="Consolas" w:hAnsi="Consolas" w:eastAsia="Consolas"/>
          <w:color w:val="2D2D2D"/>
          <w:sz w:val="22"/>
          <w:szCs w:val="40"/>
        </w:rPr>
        <w:t>const route = useRoute()</w:t>
      </w:r>
    </w:p>
    <w:p w14:paraId="3AED93A0">
      <w:pPr>
        <w:spacing w:before="0" w:after="0" w:line="260" w:lineRule="exact"/>
        <w:rPr>
          <w:sz w:val="36"/>
          <w:szCs w:val="40"/>
        </w:rPr>
      </w:pPr>
      <w:r>
        <w:rPr>
          <w:rFonts w:ascii="Consolas" w:hAnsi="Consolas" w:eastAsia="Consolas"/>
          <w:color w:val="2D2D2D"/>
          <w:sz w:val="22"/>
          <w:szCs w:val="40"/>
        </w:rPr>
        <w:t xml:space="preserve"> </w:t>
      </w:r>
    </w:p>
    <w:p w14:paraId="440A6081">
      <w:pPr>
        <w:spacing w:before="0" w:after="0" w:line="260" w:lineRule="exact"/>
        <w:rPr>
          <w:sz w:val="36"/>
          <w:szCs w:val="40"/>
        </w:rPr>
      </w:pPr>
      <w:r>
        <w:rPr>
          <w:rFonts w:ascii="Consolas" w:hAnsi="Consolas" w:eastAsia="Consolas"/>
          <w:color w:val="2D2D2D"/>
          <w:sz w:val="22"/>
          <w:szCs w:val="40"/>
        </w:rPr>
        <w:t>const activeMenu = computed(() =&gt; route.path)</w:t>
      </w:r>
    </w:p>
    <w:p w14:paraId="487A365B">
      <w:pPr>
        <w:spacing w:before="0" w:after="0" w:line="260" w:lineRule="exact"/>
        <w:rPr>
          <w:sz w:val="36"/>
          <w:szCs w:val="40"/>
        </w:rPr>
      </w:pPr>
      <w:r>
        <w:rPr>
          <w:rFonts w:ascii="Consolas" w:hAnsi="Consolas" w:eastAsia="Consolas"/>
          <w:color w:val="2D2D2D"/>
          <w:sz w:val="22"/>
          <w:szCs w:val="40"/>
        </w:rPr>
        <w:t>const isProjectRoute = computed(() =&gt; route.params.id)</w:t>
      </w:r>
    </w:p>
    <w:p w14:paraId="32966F3E">
      <w:pPr>
        <w:spacing w:before="0" w:after="0" w:line="260" w:lineRule="exact"/>
        <w:rPr>
          <w:sz w:val="36"/>
          <w:szCs w:val="40"/>
        </w:rPr>
      </w:pPr>
      <w:r>
        <w:rPr>
          <w:rFonts w:ascii="Consolas" w:hAnsi="Consolas" w:eastAsia="Consolas"/>
          <w:color w:val="2D2D2D"/>
          <w:sz w:val="22"/>
          <w:szCs w:val="40"/>
        </w:rPr>
        <w:t>const projectId = computed(() =&gt; route.params.id)</w:t>
      </w:r>
    </w:p>
    <w:p w14:paraId="53AC3D12">
      <w:pPr>
        <w:spacing w:before="0" w:after="0" w:line="260" w:lineRule="exact"/>
        <w:rPr>
          <w:sz w:val="36"/>
          <w:szCs w:val="40"/>
        </w:rPr>
      </w:pPr>
      <w:r>
        <w:rPr>
          <w:rFonts w:ascii="Consolas" w:hAnsi="Consolas" w:eastAsia="Consolas"/>
          <w:color w:val="2D2D2D"/>
          <w:sz w:val="22"/>
          <w:szCs w:val="40"/>
        </w:rPr>
        <w:t>&lt;/script&gt;</w:t>
      </w:r>
    </w:p>
    <w:p w14:paraId="0A8936E7">
      <w:pPr>
        <w:spacing w:before="0" w:after="0" w:line="260" w:lineRule="exact"/>
        <w:rPr>
          <w:sz w:val="36"/>
          <w:szCs w:val="40"/>
        </w:rPr>
      </w:pPr>
      <w:r>
        <w:rPr>
          <w:rFonts w:ascii="Consolas" w:hAnsi="Consolas" w:eastAsia="Consolas"/>
          <w:color w:val="2D2D2D"/>
          <w:sz w:val="22"/>
          <w:szCs w:val="40"/>
        </w:rPr>
        <w:t xml:space="preserve"> </w:t>
      </w:r>
    </w:p>
    <w:p w14:paraId="2EEF89BF">
      <w:pPr>
        <w:spacing w:before="0" w:after="0" w:line="260" w:lineRule="exact"/>
        <w:rPr>
          <w:sz w:val="36"/>
          <w:szCs w:val="40"/>
        </w:rPr>
      </w:pPr>
      <w:r>
        <w:rPr>
          <w:rFonts w:ascii="Consolas" w:hAnsi="Consolas" w:eastAsia="Consolas"/>
          <w:color w:val="2D2D2D"/>
          <w:sz w:val="22"/>
          <w:szCs w:val="40"/>
        </w:rPr>
        <w:t>&lt;style scoped lang="scss"&gt;</w:t>
      </w:r>
    </w:p>
    <w:p w14:paraId="26790DA1">
      <w:pPr>
        <w:spacing w:before="0" w:after="0" w:line="260" w:lineRule="exact"/>
        <w:rPr>
          <w:sz w:val="36"/>
          <w:szCs w:val="40"/>
        </w:rPr>
      </w:pPr>
      <w:r>
        <w:rPr>
          <w:rFonts w:ascii="Consolas" w:hAnsi="Consolas" w:eastAsia="Consolas"/>
          <w:color w:val="2D2D2D"/>
          <w:sz w:val="22"/>
          <w:szCs w:val="40"/>
        </w:rPr>
        <w:t>.sidebar { height: 100%; display: flex; flex-direction: column; }</w:t>
      </w:r>
    </w:p>
    <w:p w14:paraId="72BDAE75">
      <w:pPr>
        <w:spacing w:before="0" w:after="0" w:line="260" w:lineRule="exact"/>
        <w:rPr>
          <w:sz w:val="36"/>
          <w:szCs w:val="40"/>
        </w:rPr>
      </w:pPr>
      <w:r>
        <w:rPr>
          <w:rFonts w:ascii="Consolas" w:hAnsi="Consolas" w:eastAsia="Consolas"/>
          <w:color w:val="2D2D2D"/>
          <w:sz w:val="22"/>
          <w:szCs w:val="40"/>
        </w:rPr>
        <w:t>.logo {</w:t>
      </w:r>
    </w:p>
    <w:p w14:paraId="54B6FB77">
      <w:pPr>
        <w:spacing w:before="0" w:after="0" w:line="260" w:lineRule="exact"/>
        <w:rPr>
          <w:sz w:val="36"/>
          <w:szCs w:val="40"/>
        </w:rPr>
      </w:pPr>
      <w:r>
        <w:rPr>
          <w:rFonts w:ascii="Consolas" w:hAnsi="Consolas" w:eastAsia="Consolas"/>
          <w:color w:val="2D2D2D"/>
          <w:sz w:val="22"/>
          <w:szCs w:val="40"/>
        </w:rPr>
        <w:t xml:space="preserve">  height: 56px; display: flex; align-items: center; justify-content: center;</w:t>
      </w:r>
    </w:p>
    <w:p w14:paraId="0DB0ADAB">
      <w:pPr>
        <w:spacing w:before="0" w:after="0" w:line="260" w:lineRule="exact"/>
        <w:rPr>
          <w:sz w:val="36"/>
          <w:szCs w:val="40"/>
        </w:rPr>
      </w:pPr>
      <w:r>
        <w:rPr>
          <w:rFonts w:ascii="Consolas" w:hAnsi="Consolas" w:eastAsia="Consolas"/>
          <w:color w:val="2D2D2D"/>
          <w:sz w:val="22"/>
          <w:szCs w:val="40"/>
        </w:rPr>
        <w:t xml:space="preserve">  color: #fff; font-size: 18px; font-weight: bold;</w:t>
      </w:r>
    </w:p>
    <w:p w14:paraId="1D75BB78">
      <w:pPr>
        <w:spacing w:before="0" w:after="0" w:line="260" w:lineRule="exact"/>
        <w:rPr>
          <w:sz w:val="36"/>
          <w:szCs w:val="40"/>
        </w:rPr>
      </w:pPr>
      <w:r>
        <w:rPr>
          <w:rFonts w:ascii="Consolas" w:hAnsi="Consolas" w:eastAsia="Consolas"/>
          <w:color w:val="2D2D2D"/>
          <w:sz w:val="22"/>
          <w:szCs w:val="40"/>
        </w:rPr>
        <w:t xml:space="preserve">  border-bottom: 1px solid var(--app-sidebar-logo-border);</w:t>
      </w:r>
    </w:p>
    <w:p w14:paraId="7F515048">
      <w:pPr>
        <w:spacing w:before="0" w:after="0" w:line="260" w:lineRule="exact"/>
        <w:rPr>
          <w:sz w:val="36"/>
          <w:szCs w:val="40"/>
        </w:rPr>
      </w:pPr>
      <w:r>
        <w:rPr>
          <w:rFonts w:ascii="Consolas" w:hAnsi="Consolas" w:eastAsia="Consolas"/>
          <w:color w:val="2D2D2D"/>
          <w:sz w:val="22"/>
          <w:szCs w:val="40"/>
        </w:rPr>
        <w:t>}</w:t>
      </w:r>
    </w:p>
    <w:p w14:paraId="4B1E409A">
      <w:pPr>
        <w:spacing w:before="0" w:after="0" w:line="260" w:lineRule="exact"/>
        <w:rPr>
          <w:sz w:val="36"/>
          <w:szCs w:val="40"/>
        </w:rPr>
      </w:pPr>
      <w:r>
        <w:rPr>
          <w:rFonts w:ascii="Consolas" w:hAnsi="Consolas" w:eastAsia="Consolas"/>
          <w:color w:val="2D2D2D"/>
          <w:sz w:val="22"/>
          <w:szCs w:val="40"/>
        </w:rPr>
        <w:t>.el-menu {</w:t>
      </w:r>
    </w:p>
    <w:p w14:paraId="30A8D6B9">
      <w:pPr>
        <w:spacing w:before="0" w:after="0" w:line="260" w:lineRule="exact"/>
        <w:rPr>
          <w:sz w:val="36"/>
          <w:szCs w:val="40"/>
        </w:rPr>
      </w:pPr>
      <w:r>
        <w:rPr>
          <w:rFonts w:ascii="Consolas" w:hAnsi="Consolas" w:eastAsia="Consolas"/>
          <w:color w:val="2D2D2D"/>
          <w:sz w:val="22"/>
          <w:szCs w:val="40"/>
        </w:rPr>
        <w:t xml:space="preserve">  border-right: none; flex: 1; overflow-y: auto;</w:t>
      </w:r>
    </w:p>
    <w:p w14:paraId="12E409C2">
      <w:pPr>
        <w:spacing w:before="0" w:after="0" w:line="260" w:lineRule="exact"/>
        <w:rPr>
          <w:sz w:val="36"/>
          <w:szCs w:val="40"/>
        </w:rPr>
      </w:pPr>
      <w:r>
        <w:rPr>
          <w:rFonts w:ascii="Consolas" w:hAnsi="Consolas" w:eastAsia="Consolas"/>
          <w:color w:val="2D2D2D"/>
          <w:sz w:val="22"/>
          <w:szCs w:val="40"/>
        </w:rPr>
        <w:t xml:space="preserve">  --el-menu-bg-color: var(--app-sidebar-bg);</w:t>
      </w:r>
    </w:p>
    <w:p w14:paraId="0339BDF8">
      <w:pPr>
        <w:spacing w:before="0" w:after="0" w:line="260" w:lineRule="exact"/>
        <w:rPr>
          <w:sz w:val="36"/>
          <w:szCs w:val="40"/>
        </w:rPr>
      </w:pPr>
      <w:r>
        <w:rPr>
          <w:rFonts w:ascii="Consolas" w:hAnsi="Consolas" w:eastAsia="Consolas"/>
          <w:color w:val="2D2D2D"/>
          <w:sz w:val="22"/>
          <w:szCs w:val="40"/>
        </w:rPr>
        <w:t xml:space="preserve">  --el-menu-text-color: var(--app-sidebar-text);</w:t>
      </w:r>
    </w:p>
    <w:p w14:paraId="57A48832">
      <w:pPr>
        <w:spacing w:before="0" w:after="0" w:line="260" w:lineRule="exact"/>
        <w:rPr>
          <w:sz w:val="36"/>
          <w:szCs w:val="40"/>
        </w:rPr>
      </w:pPr>
      <w:r>
        <w:rPr>
          <w:rFonts w:ascii="Consolas" w:hAnsi="Consolas" w:eastAsia="Consolas"/>
          <w:color w:val="2D2D2D"/>
          <w:sz w:val="22"/>
          <w:szCs w:val="40"/>
        </w:rPr>
        <w:t xml:space="preserve">  --el-menu-active-color: var(--app-sidebar-active);</w:t>
      </w:r>
    </w:p>
    <w:p w14:paraId="283EAA2D">
      <w:pPr>
        <w:spacing w:before="0" w:after="0" w:line="260" w:lineRule="exact"/>
        <w:rPr>
          <w:sz w:val="36"/>
          <w:szCs w:val="40"/>
        </w:rPr>
      </w:pPr>
      <w:r>
        <w:rPr>
          <w:rFonts w:ascii="Consolas" w:hAnsi="Consolas" w:eastAsia="Consolas"/>
          <w:color w:val="2D2D2D"/>
          <w:sz w:val="22"/>
          <w:szCs w:val="40"/>
        </w:rPr>
        <w:t xml:space="preserve">  --el-menu-hover-bg-color: var(--app-sidebar-logo-border);</w:t>
      </w:r>
    </w:p>
    <w:p w14:paraId="58C2F553">
      <w:pPr>
        <w:spacing w:before="0" w:after="0" w:line="260" w:lineRule="exact"/>
        <w:rPr>
          <w:sz w:val="36"/>
          <w:szCs w:val="40"/>
        </w:rPr>
      </w:pPr>
      <w:r>
        <w:rPr>
          <w:rFonts w:ascii="Consolas" w:hAnsi="Consolas" w:eastAsia="Consolas"/>
          <w:color w:val="2D2D2D"/>
          <w:sz w:val="22"/>
          <w:szCs w:val="40"/>
        </w:rPr>
        <w:t>}</w:t>
      </w:r>
    </w:p>
    <w:p w14:paraId="74528CDA">
      <w:pPr>
        <w:spacing w:before="0" w:after="0" w:line="260" w:lineRule="exact"/>
        <w:rPr>
          <w:sz w:val="36"/>
          <w:szCs w:val="40"/>
        </w:rPr>
      </w:pPr>
      <w:r>
        <w:rPr>
          <w:rFonts w:ascii="Consolas" w:hAnsi="Consolas" w:eastAsia="Consolas"/>
          <w:color w:val="2D2D2D"/>
          <w:sz w:val="22"/>
          <w:szCs w:val="40"/>
        </w:rPr>
        <w:t>/* divider 颜色跟随 */</w:t>
      </w:r>
    </w:p>
    <w:p w14:paraId="63DA8C23">
      <w:pPr>
        <w:spacing w:before="0" w:after="0" w:line="260" w:lineRule="exact"/>
        <w:rPr>
          <w:sz w:val="36"/>
          <w:szCs w:val="40"/>
        </w:rPr>
      </w:pPr>
      <w:r>
        <w:rPr>
          <w:rFonts w:ascii="Consolas" w:hAnsi="Consolas" w:eastAsia="Consolas"/>
          <w:color w:val="2D2D2D"/>
          <w:sz w:val="22"/>
          <w:szCs w:val="40"/>
        </w:rPr>
        <w:t>:deep(.el-divider) {</w:t>
      </w:r>
    </w:p>
    <w:p w14:paraId="27F0A6A8">
      <w:pPr>
        <w:spacing w:before="0" w:after="0" w:line="260" w:lineRule="exact"/>
        <w:rPr>
          <w:sz w:val="36"/>
          <w:szCs w:val="40"/>
        </w:rPr>
      </w:pPr>
      <w:r>
        <w:rPr>
          <w:rFonts w:ascii="Consolas" w:hAnsi="Consolas" w:eastAsia="Consolas"/>
          <w:color w:val="2D2D2D"/>
          <w:sz w:val="22"/>
          <w:szCs w:val="40"/>
        </w:rPr>
        <w:t xml:space="preserve">  border-color: var(--app-sidebar-logo-border);</w:t>
      </w:r>
    </w:p>
    <w:p w14:paraId="1002FF42">
      <w:pPr>
        <w:spacing w:before="0" w:after="0" w:line="260" w:lineRule="exact"/>
        <w:rPr>
          <w:sz w:val="36"/>
          <w:szCs w:val="40"/>
        </w:rPr>
      </w:pPr>
      <w:r>
        <w:rPr>
          <w:rFonts w:ascii="Consolas" w:hAnsi="Consolas" w:eastAsia="Consolas"/>
          <w:color w:val="2D2D2D"/>
          <w:sz w:val="22"/>
          <w:szCs w:val="40"/>
        </w:rPr>
        <w:t>}</w:t>
      </w:r>
    </w:p>
    <w:p w14:paraId="59BDE9FB">
      <w:pPr>
        <w:spacing w:before="0" w:after="0" w:line="260" w:lineRule="exact"/>
        <w:rPr>
          <w:sz w:val="36"/>
          <w:szCs w:val="40"/>
        </w:rPr>
      </w:pPr>
      <w:r>
        <w:rPr>
          <w:rFonts w:ascii="Consolas" w:hAnsi="Consolas" w:eastAsia="Consolas"/>
          <w:color w:val="2D2D2D"/>
          <w:sz w:val="22"/>
          <w:szCs w:val="40"/>
        </w:rPr>
        <w:t>&lt;/style&gt;</w:t>
      </w:r>
    </w:p>
    <w:p w14:paraId="46DC5194">
      <w:pPr>
        <w:spacing w:before="0" w:after="0" w:line="260" w:lineRule="exact"/>
        <w:rPr>
          <w:sz w:val="36"/>
          <w:szCs w:val="40"/>
        </w:rPr>
      </w:pPr>
      <w:r>
        <w:rPr>
          <w:rFonts w:ascii="Consolas" w:hAnsi="Consolas" w:eastAsia="Consolas"/>
          <w:color w:val="2D2D2D"/>
          <w:sz w:val="22"/>
          <w:szCs w:val="40"/>
        </w:rPr>
        <w:t xml:space="preserve"> </w:t>
      </w:r>
    </w:p>
    <w:p w14:paraId="3DE14BE0">
      <w:pPr>
        <w:rPr>
          <w:sz w:val="36"/>
          <w:szCs w:val="40"/>
        </w:rPr>
      </w:pPr>
    </w:p>
    <w:p w14:paraId="6007A45A">
      <w:pPr>
        <w:spacing w:before="200" w:after="40"/>
        <w:rPr>
          <w:sz w:val="36"/>
          <w:szCs w:val="40"/>
        </w:rPr>
      </w:pPr>
      <w:r>
        <w:rPr>
          <w:b/>
          <w:color w:val="1A56DB"/>
          <w:sz w:val="28"/>
          <w:szCs w:val="40"/>
        </w:rPr>
        <w:t>// frontend\src\main.js</w:t>
      </w:r>
    </w:p>
    <w:p w14:paraId="12AC4836">
      <w:pPr>
        <w:spacing w:before="0" w:after="0" w:line="260" w:lineRule="exact"/>
        <w:rPr>
          <w:sz w:val="36"/>
          <w:szCs w:val="40"/>
        </w:rPr>
      </w:pPr>
      <w:r>
        <w:rPr>
          <w:rFonts w:ascii="Consolas" w:hAnsi="Consolas" w:eastAsia="Consolas"/>
          <w:color w:val="2D2D2D"/>
          <w:sz w:val="22"/>
          <w:szCs w:val="40"/>
        </w:rPr>
        <w:t>import { createApp } from 'vue'</w:t>
      </w:r>
    </w:p>
    <w:p w14:paraId="2898B523">
      <w:pPr>
        <w:spacing w:before="0" w:after="0" w:line="260" w:lineRule="exact"/>
        <w:rPr>
          <w:sz w:val="36"/>
          <w:szCs w:val="40"/>
        </w:rPr>
      </w:pPr>
      <w:r>
        <w:rPr>
          <w:rFonts w:ascii="Consolas" w:hAnsi="Consolas" w:eastAsia="Consolas"/>
          <w:color w:val="2D2D2D"/>
          <w:sz w:val="22"/>
          <w:szCs w:val="40"/>
        </w:rPr>
        <w:t>import { createPinia } from 'pinia'</w:t>
      </w:r>
    </w:p>
    <w:p w14:paraId="53E80200">
      <w:pPr>
        <w:spacing w:before="0" w:after="0" w:line="260" w:lineRule="exact"/>
        <w:rPr>
          <w:sz w:val="36"/>
          <w:szCs w:val="40"/>
        </w:rPr>
      </w:pPr>
      <w:r>
        <w:rPr>
          <w:rFonts w:ascii="Consolas" w:hAnsi="Consolas" w:eastAsia="Consolas"/>
          <w:color w:val="2D2D2D"/>
          <w:sz w:val="22"/>
          <w:szCs w:val="40"/>
        </w:rPr>
        <w:t>import ElementPlus from 'element-plus'</w:t>
      </w:r>
    </w:p>
    <w:p w14:paraId="3400EF1A">
      <w:pPr>
        <w:spacing w:before="0" w:after="0" w:line="260" w:lineRule="exact"/>
        <w:rPr>
          <w:sz w:val="36"/>
          <w:szCs w:val="40"/>
        </w:rPr>
      </w:pPr>
      <w:r>
        <w:rPr>
          <w:rFonts w:ascii="Consolas" w:hAnsi="Consolas" w:eastAsia="Consolas"/>
          <w:color w:val="2D2D2D"/>
          <w:sz w:val="22"/>
          <w:szCs w:val="40"/>
        </w:rPr>
        <w:t>import 'element-plus/dist/index.css'</w:t>
      </w:r>
    </w:p>
    <w:p w14:paraId="34A828D9">
      <w:pPr>
        <w:spacing w:before="0" w:after="0" w:line="260" w:lineRule="exact"/>
        <w:rPr>
          <w:sz w:val="36"/>
          <w:szCs w:val="40"/>
        </w:rPr>
      </w:pPr>
      <w:r>
        <w:rPr>
          <w:rFonts w:ascii="Consolas" w:hAnsi="Consolas" w:eastAsia="Consolas"/>
          <w:color w:val="2D2D2D"/>
          <w:sz w:val="22"/>
          <w:szCs w:val="40"/>
        </w:rPr>
        <w:t>import 'element-plus/theme-chalk/dark/css-vars.css'</w:t>
      </w:r>
    </w:p>
    <w:p w14:paraId="1F6FD127">
      <w:pPr>
        <w:spacing w:before="0" w:after="0" w:line="260" w:lineRule="exact"/>
        <w:rPr>
          <w:sz w:val="36"/>
          <w:szCs w:val="40"/>
        </w:rPr>
      </w:pPr>
      <w:r>
        <w:rPr>
          <w:rFonts w:ascii="Consolas" w:hAnsi="Consolas" w:eastAsia="Consolas"/>
          <w:color w:val="2D2D2D"/>
          <w:sz w:val="22"/>
          <w:szCs w:val="40"/>
        </w:rPr>
        <w:t>import './styles/theme.css'</w:t>
      </w:r>
    </w:p>
    <w:p w14:paraId="5F3C6F79">
      <w:pPr>
        <w:spacing w:before="0" w:after="0" w:line="260" w:lineRule="exact"/>
        <w:rPr>
          <w:sz w:val="36"/>
          <w:szCs w:val="40"/>
        </w:rPr>
      </w:pPr>
      <w:r>
        <w:rPr>
          <w:rFonts w:ascii="Consolas" w:hAnsi="Consolas" w:eastAsia="Consolas"/>
          <w:color w:val="2D2D2D"/>
          <w:sz w:val="22"/>
          <w:szCs w:val="40"/>
        </w:rPr>
        <w:t>import App from './App.vue'</w:t>
      </w:r>
    </w:p>
    <w:p w14:paraId="55411C3B">
      <w:pPr>
        <w:spacing w:before="0" w:after="0" w:line="260" w:lineRule="exact"/>
        <w:rPr>
          <w:sz w:val="36"/>
          <w:szCs w:val="40"/>
        </w:rPr>
      </w:pPr>
      <w:r>
        <w:rPr>
          <w:rFonts w:ascii="Consolas" w:hAnsi="Consolas" w:eastAsia="Consolas"/>
          <w:color w:val="2D2D2D"/>
          <w:sz w:val="22"/>
          <w:szCs w:val="40"/>
        </w:rPr>
        <w:t>import router from './router'</w:t>
      </w:r>
    </w:p>
    <w:p w14:paraId="101ABC0B">
      <w:pPr>
        <w:spacing w:before="0" w:after="0" w:line="260" w:lineRule="exact"/>
        <w:rPr>
          <w:sz w:val="36"/>
          <w:szCs w:val="40"/>
        </w:rPr>
      </w:pPr>
      <w:r>
        <w:rPr>
          <w:rFonts w:ascii="Consolas" w:hAnsi="Consolas" w:eastAsia="Consolas"/>
          <w:color w:val="2D2D2D"/>
          <w:sz w:val="22"/>
          <w:szCs w:val="40"/>
        </w:rPr>
        <w:t xml:space="preserve"> </w:t>
      </w:r>
    </w:p>
    <w:p w14:paraId="21DD5543">
      <w:pPr>
        <w:spacing w:before="0" w:after="0" w:line="260" w:lineRule="exact"/>
        <w:rPr>
          <w:sz w:val="36"/>
          <w:szCs w:val="40"/>
        </w:rPr>
      </w:pPr>
      <w:r>
        <w:rPr>
          <w:rFonts w:ascii="Consolas" w:hAnsi="Consolas" w:eastAsia="Consolas"/>
          <w:color w:val="2D2D2D"/>
          <w:sz w:val="22"/>
          <w:szCs w:val="40"/>
        </w:rPr>
        <w:t>const app = createApp(App)</w:t>
      </w:r>
    </w:p>
    <w:p w14:paraId="51BC7E21">
      <w:pPr>
        <w:spacing w:before="0" w:after="0" w:line="260" w:lineRule="exact"/>
        <w:rPr>
          <w:sz w:val="36"/>
          <w:szCs w:val="40"/>
        </w:rPr>
      </w:pPr>
      <w:r>
        <w:rPr>
          <w:rFonts w:ascii="Consolas" w:hAnsi="Consolas" w:eastAsia="Consolas"/>
          <w:color w:val="2D2D2D"/>
          <w:sz w:val="22"/>
          <w:szCs w:val="40"/>
        </w:rPr>
        <w:t>const pinia = createPinia()</w:t>
      </w:r>
    </w:p>
    <w:p w14:paraId="630B75AC">
      <w:pPr>
        <w:spacing w:before="0" w:after="0" w:line="260" w:lineRule="exact"/>
        <w:rPr>
          <w:sz w:val="36"/>
          <w:szCs w:val="40"/>
        </w:rPr>
      </w:pPr>
      <w:r>
        <w:rPr>
          <w:rFonts w:ascii="Consolas" w:hAnsi="Consolas" w:eastAsia="Consolas"/>
          <w:color w:val="2D2D2D"/>
          <w:sz w:val="22"/>
          <w:szCs w:val="40"/>
        </w:rPr>
        <w:t>app.use(pinia)</w:t>
      </w:r>
    </w:p>
    <w:p w14:paraId="2739EFCB">
      <w:pPr>
        <w:spacing w:before="0" w:after="0" w:line="260" w:lineRule="exact"/>
        <w:rPr>
          <w:sz w:val="36"/>
          <w:szCs w:val="40"/>
        </w:rPr>
      </w:pPr>
      <w:r>
        <w:rPr>
          <w:rFonts w:ascii="Consolas" w:hAnsi="Consolas" w:eastAsia="Consolas"/>
          <w:color w:val="2D2D2D"/>
          <w:sz w:val="22"/>
          <w:szCs w:val="40"/>
        </w:rPr>
        <w:t>app.use(router)</w:t>
      </w:r>
    </w:p>
    <w:p w14:paraId="2C4B51C8">
      <w:pPr>
        <w:spacing w:before="0" w:after="0" w:line="260" w:lineRule="exact"/>
        <w:rPr>
          <w:sz w:val="36"/>
          <w:szCs w:val="40"/>
        </w:rPr>
      </w:pPr>
      <w:r>
        <w:rPr>
          <w:rFonts w:ascii="Consolas" w:hAnsi="Consolas" w:eastAsia="Consolas"/>
          <w:color w:val="2D2D2D"/>
          <w:sz w:val="22"/>
          <w:szCs w:val="40"/>
        </w:rPr>
        <w:t>app.use(ElementPlus)</w:t>
      </w:r>
    </w:p>
    <w:p w14:paraId="758B2927">
      <w:pPr>
        <w:spacing w:before="0" w:after="0" w:line="260" w:lineRule="exact"/>
        <w:rPr>
          <w:sz w:val="36"/>
          <w:szCs w:val="40"/>
        </w:rPr>
      </w:pPr>
      <w:r>
        <w:rPr>
          <w:rFonts w:ascii="Consolas" w:hAnsi="Consolas" w:eastAsia="Consolas"/>
          <w:color w:val="2D2D2D"/>
          <w:sz w:val="22"/>
          <w:szCs w:val="40"/>
        </w:rPr>
        <w:t>app.mount('#app')</w:t>
      </w:r>
    </w:p>
    <w:p w14:paraId="44FC6F31">
      <w:pPr>
        <w:spacing w:before="0" w:after="0" w:line="260" w:lineRule="exact"/>
        <w:rPr>
          <w:sz w:val="36"/>
          <w:szCs w:val="40"/>
        </w:rPr>
      </w:pPr>
      <w:r>
        <w:rPr>
          <w:rFonts w:ascii="Consolas" w:hAnsi="Consolas" w:eastAsia="Consolas"/>
          <w:color w:val="2D2D2D"/>
          <w:sz w:val="22"/>
          <w:szCs w:val="40"/>
        </w:rPr>
        <w:t xml:space="preserve"> </w:t>
      </w:r>
    </w:p>
    <w:p w14:paraId="000A144A">
      <w:pPr>
        <w:spacing w:before="0" w:after="0" w:line="260" w:lineRule="exact"/>
        <w:rPr>
          <w:sz w:val="36"/>
          <w:szCs w:val="40"/>
        </w:rPr>
      </w:pPr>
      <w:r>
        <w:rPr>
          <w:rFonts w:ascii="Consolas" w:hAnsi="Consolas" w:eastAsia="Consolas"/>
          <w:color w:val="2D2D2D"/>
          <w:sz w:val="22"/>
          <w:szCs w:val="40"/>
        </w:rPr>
        <w:t>// 初始化主题 store（触发 html.dark className 设置）</w:t>
      </w:r>
    </w:p>
    <w:p w14:paraId="12ECB870">
      <w:pPr>
        <w:spacing w:before="0" w:after="0" w:line="260" w:lineRule="exact"/>
        <w:rPr>
          <w:sz w:val="36"/>
          <w:szCs w:val="40"/>
        </w:rPr>
      </w:pPr>
      <w:r>
        <w:rPr>
          <w:rFonts w:ascii="Consolas" w:hAnsi="Consolas" w:eastAsia="Consolas"/>
          <w:color w:val="2D2D2D"/>
          <w:sz w:val="22"/>
          <w:szCs w:val="40"/>
        </w:rPr>
        <w:t>import { useThemeStore } from './stores/theme'</w:t>
      </w:r>
    </w:p>
    <w:p w14:paraId="5FC8E49E">
      <w:pPr>
        <w:spacing w:before="0" w:after="0" w:line="260" w:lineRule="exact"/>
        <w:rPr>
          <w:sz w:val="36"/>
          <w:szCs w:val="40"/>
        </w:rPr>
      </w:pPr>
      <w:r>
        <w:rPr>
          <w:rFonts w:ascii="Consolas" w:hAnsi="Consolas" w:eastAsia="Consolas"/>
          <w:color w:val="2D2D2D"/>
          <w:sz w:val="22"/>
          <w:szCs w:val="40"/>
        </w:rPr>
        <w:t>useThemeStore()</w:t>
      </w:r>
    </w:p>
    <w:p w14:paraId="6B756F9D">
      <w:pPr>
        <w:spacing w:before="0" w:after="0" w:line="260" w:lineRule="exact"/>
        <w:rPr>
          <w:sz w:val="36"/>
          <w:szCs w:val="40"/>
        </w:rPr>
      </w:pPr>
      <w:r>
        <w:rPr>
          <w:rFonts w:ascii="Consolas" w:hAnsi="Consolas" w:eastAsia="Consolas"/>
          <w:color w:val="2D2D2D"/>
          <w:sz w:val="22"/>
          <w:szCs w:val="40"/>
        </w:rPr>
        <w:t xml:space="preserve"> </w:t>
      </w:r>
    </w:p>
    <w:p w14:paraId="16B53FF9">
      <w:pPr>
        <w:rPr>
          <w:sz w:val="36"/>
          <w:szCs w:val="40"/>
        </w:rPr>
      </w:pPr>
    </w:p>
    <w:p w14:paraId="67F1A54B">
      <w:pPr>
        <w:spacing w:before="200" w:after="40"/>
        <w:rPr>
          <w:sz w:val="36"/>
          <w:szCs w:val="40"/>
        </w:rPr>
      </w:pPr>
      <w:r>
        <w:rPr>
          <w:b/>
          <w:color w:val="1A56DB"/>
          <w:sz w:val="28"/>
          <w:szCs w:val="40"/>
        </w:rPr>
        <w:t>// frontend\src\pages\auth\TwoFactor.vue</w:t>
      </w:r>
    </w:p>
    <w:p w14:paraId="29C30641">
      <w:pPr>
        <w:spacing w:before="0" w:after="0" w:line="260" w:lineRule="exact"/>
        <w:rPr>
          <w:sz w:val="36"/>
          <w:szCs w:val="40"/>
        </w:rPr>
      </w:pPr>
      <w:r>
        <w:rPr>
          <w:rFonts w:ascii="Consolas" w:hAnsi="Consolas" w:eastAsia="Consolas"/>
          <w:color w:val="2D2D2D"/>
          <w:sz w:val="22"/>
          <w:szCs w:val="40"/>
        </w:rPr>
        <w:t>&lt;template&gt;</w:t>
      </w:r>
    </w:p>
    <w:p w14:paraId="46708A2A">
      <w:pPr>
        <w:spacing w:before="0" w:after="0" w:line="260" w:lineRule="exact"/>
        <w:rPr>
          <w:sz w:val="36"/>
          <w:szCs w:val="40"/>
        </w:rPr>
      </w:pPr>
      <w:r>
        <w:rPr>
          <w:rFonts w:ascii="Consolas" w:hAnsi="Consolas" w:eastAsia="Consolas"/>
          <w:color w:val="2D2D2D"/>
          <w:sz w:val="22"/>
          <w:szCs w:val="40"/>
        </w:rPr>
        <w:t xml:space="preserve">  &lt;div class="two-factor-page"&gt;</w:t>
      </w:r>
    </w:p>
    <w:p w14:paraId="7BB63A0B">
      <w:pPr>
        <w:spacing w:before="0" w:after="0" w:line="260" w:lineRule="exact"/>
        <w:rPr>
          <w:sz w:val="36"/>
          <w:szCs w:val="40"/>
        </w:rPr>
      </w:pPr>
      <w:r>
        <w:rPr>
          <w:rFonts w:ascii="Consolas" w:hAnsi="Consolas" w:eastAsia="Consolas"/>
          <w:color w:val="2D2D2D"/>
          <w:sz w:val="22"/>
          <w:szCs w:val="40"/>
        </w:rPr>
        <w:t xml:space="preserve">    &lt;div class="two-factor-card"&gt;</w:t>
      </w:r>
    </w:p>
    <w:p w14:paraId="380CDE91">
      <w:pPr>
        <w:spacing w:before="0" w:after="0" w:line="260" w:lineRule="exact"/>
        <w:rPr>
          <w:sz w:val="36"/>
          <w:szCs w:val="40"/>
        </w:rPr>
      </w:pPr>
      <w:r>
        <w:rPr>
          <w:rFonts w:ascii="Consolas" w:hAnsi="Consolas" w:eastAsia="Consolas"/>
          <w:color w:val="2D2D2D"/>
          <w:sz w:val="22"/>
          <w:szCs w:val="40"/>
        </w:rPr>
        <w:t xml:space="preserve">      &lt;h1&gt;双因素认证&lt;/h1&gt;</w:t>
      </w:r>
    </w:p>
    <w:p w14:paraId="221ED322">
      <w:pPr>
        <w:spacing w:before="0" w:after="0" w:line="260" w:lineRule="exact"/>
        <w:rPr>
          <w:sz w:val="36"/>
          <w:szCs w:val="40"/>
        </w:rPr>
      </w:pPr>
      <w:r>
        <w:rPr>
          <w:rFonts w:ascii="Consolas" w:hAnsi="Consolas" w:eastAsia="Consolas"/>
          <w:color w:val="2D2D2D"/>
          <w:sz w:val="22"/>
          <w:szCs w:val="40"/>
        </w:rPr>
        <w:t xml:space="preserve">      &lt;p class="subtitle"&gt;请输入您的认证器应用中显示的6位验证码&lt;/p&gt;</w:t>
      </w:r>
    </w:p>
    <w:p w14:paraId="5FE300AC">
      <w:pPr>
        <w:spacing w:before="0" w:after="0" w:line="260" w:lineRule="exact"/>
        <w:rPr>
          <w:sz w:val="36"/>
          <w:szCs w:val="40"/>
        </w:rPr>
      </w:pPr>
      <w:r>
        <w:rPr>
          <w:rFonts w:ascii="Consolas" w:hAnsi="Consolas" w:eastAsia="Consolas"/>
          <w:color w:val="2D2D2D"/>
          <w:sz w:val="22"/>
          <w:szCs w:val="40"/>
        </w:rPr>
        <w:t xml:space="preserve"> </w:t>
      </w:r>
    </w:p>
    <w:p w14:paraId="6D296D56">
      <w:pPr>
        <w:spacing w:before="0" w:after="0" w:line="260" w:lineRule="exact"/>
        <w:rPr>
          <w:sz w:val="36"/>
          <w:szCs w:val="40"/>
        </w:rPr>
      </w:pPr>
      <w:r>
        <w:rPr>
          <w:rFonts w:ascii="Consolas" w:hAnsi="Consolas" w:eastAsia="Consolas"/>
          <w:color w:val="2D2D2D"/>
          <w:sz w:val="22"/>
          <w:szCs w:val="40"/>
        </w:rPr>
        <w:t xml:space="preserve">      &lt;el-form ref="formRef" :model="form" :rules="rules" label-position="top"&gt;</w:t>
      </w:r>
    </w:p>
    <w:p w14:paraId="658837CE">
      <w:pPr>
        <w:spacing w:before="0" w:after="0" w:line="260" w:lineRule="exact"/>
        <w:rPr>
          <w:sz w:val="36"/>
          <w:szCs w:val="40"/>
        </w:rPr>
      </w:pPr>
      <w:r>
        <w:rPr>
          <w:rFonts w:ascii="Consolas" w:hAnsi="Consolas" w:eastAsia="Consolas"/>
          <w:color w:val="2D2D2D"/>
          <w:sz w:val="22"/>
          <w:szCs w:val="40"/>
        </w:rPr>
        <w:t xml:space="preserve">        &lt;el-form-item label="验证码" prop="code"&gt;</w:t>
      </w:r>
    </w:p>
    <w:p w14:paraId="6F205872">
      <w:pPr>
        <w:spacing w:before="0" w:after="0" w:line="260" w:lineRule="exact"/>
        <w:rPr>
          <w:sz w:val="36"/>
          <w:szCs w:val="40"/>
        </w:rPr>
      </w:pPr>
      <w:r>
        <w:rPr>
          <w:rFonts w:ascii="Consolas" w:hAnsi="Consolas" w:eastAsia="Consolas"/>
          <w:color w:val="2D2D2D"/>
          <w:sz w:val="22"/>
          <w:szCs w:val="40"/>
        </w:rPr>
        <w:t xml:space="preserve">          &lt;el-input</w:t>
      </w:r>
    </w:p>
    <w:p w14:paraId="54A88538">
      <w:pPr>
        <w:spacing w:before="0" w:after="0" w:line="260" w:lineRule="exact"/>
        <w:rPr>
          <w:sz w:val="36"/>
          <w:szCs w:val="40"/>
        </w:rPr>
      </w:pPr>
      <w:r>
        <w:rPr>
          <w:rFonts w:ascii="Consolas" w:hAnsi="Consolas" w:eastAsia="Consolas"/>
          <w:color w:val="2D2D2D"/>
          <w:sz w:val="22"/>
          <w:szCs w:val="40"/>
        </w:rPr>
        <w:t xml:space="preserve">            v-model="form.code"</w:t>
      </w:r>
    </w:p>
    <w:p w14:paraId="4D6BB098">
      <w:pPr>
        <w:spacing w:before="0" w:after="0" w:line="260" w:lineRule="exact"/>
        <w:rPr>
          <w:sz w:val="36"/>
          <w:szCs w:val="40"/>
        </w:rPr>
      </w:pPr>
      <w:r>
        <w:rPr>
          <w:rFonts w:ascii="Consolas" w:hAnsi="Consolas" w:eastAsia="Consolas"/>
          <w:color w:val="2D2D2D"/>
          <w:sz w:val="22"/>
          <w:szCs w:val="40"/>
        </w:rPr>
        <w:t xml:space="preserve">            placeholder="000000"</w:t>
      </w:r>
    </w:p>
    <w:p w14:paraId="6A47B2BE">
      <w:pPr>
        <w:spacing w:before="0" w:after="0" w:line="260" w:lineRule="exact"/>
        <w:rPr>
          <w:sz w:val="36"/>
          <w:szCs w:val="40"/>
        </w:rPr>
      </w:pPr>
      <w:r>
        <w:rPr>
          <w:rFonts w:ascii="Consolas" w:hAnsi="Consolas" w:eastAsia="Consolas"/>
          <w:color w:val="2D2D2D"/>
          <w:sz w:val="22"/>
          <w:szCs w:val="40"/>
        </w:rPr>
        <w:t xml:space="preserve">            maxlength="6"</w:t>
      </w:r>
    </w:p>
    <w:p w14:paraId="0B01ACC3">
      <w:pPr>
        <w:spacing w:before="0" w:after="0" w:line="260" w:lineRule="exact"/>
        <w:rPr>
          <w:sz w:val="36"/>
          <w:szCs w:val="40"/>
        </w:rPr>
      </w:pPr>
      <w:r>
        <w:rPr>
          <w:rFonts w:ascii="Consolas" w:hAnsi="Consolas" w:eastAsia="Consolas"/>
          <w:color w:val="2D2D2D"/>
          <w:sz w:val="22"/>
          <w:szCs w:val="40"/>
        </w:rPr>
        <w:t xml:space="preserve">            @keyup.enter="verify"</w:t>
      </w:r>
    </w:p>
    <w:p w14:paraId="132E1943">
      <w:pPr>
        <w:spacing w:before="0" w:after="0" w:line="260" w:lineRule="exact"/>
        <w:rPr>
          <w:sz w:val="36"/>
          <w:szCs w:val="40"/>
        </w:rPr>
      </w:pPr>
      <w:r>
        <w:rPr>
          <w:rFonts w:ascii="Consolas" w:hAnsi="Consolas" w:eastAsia="Consolas"/>
          <w:color w:val="2D2D2D"/>
          <w:sz w:val="22"/>
          <w:szCs w:val="40"/>
        </w:rPr>
        <w:t xml:space="preserve">          /&gt;</w:t>
      </w:r>
    </w:p>
    <w:p w14:paraId="135E7221">
      <w:pPr>
        <w:spacing w:before="0" w:after="0" w:line="260" w:lineRule="exact"/>
        <w:rPr>
          <w:sz w:val="36"/>
          <w:szCs w:val="40"/>
        </w:rPr>
      </w:pPr>
      <w:r>
        <w:rPr>
          <w:rFonts w:ascii="Consolas" w:hAnsi="Consolas" w:eastAsia="Consolas"/>
          <w:color w:val="2D2D2D"/>
          <w:sz w:val="22"/>
          <w:szCs w:val="40"/>
        </w:rPr>
        <w:t xml:space="preserve">        &lt;/el-form-item&gt;</w:t>
      </w:r>
    </w:p>
    <w:p w14:paraId="3B06D6EF">
      <w:pPr>
        <w:spacing w:before="0" w:after="0" w:line="260" w:lineRule="exact"/>
        <w:rPr>
          <w:sz w:val="36"/>
          <w:szCs w:val="40"/>
        </w:rPr>
      </w:pPr>
      <w:r>
        <w:rPr>
          <w:rFonts w:ascii="Consolas" w:hAnsi="Consolas" w:eastAsia="Consolas"/>
          <w:color w:val="2D2D2D"/>
          <w:sz w:val="22"/>
          <w:szCs w:val="40"/>
        </w:rPr>
        <w:t xml:space="preserve">        &lt;el-form-item&gt;</w:t>
      </w:r>
    </w:p>
    <w:p w14:paraId="6744A4DF">
      <w:pPr>
        <w:spacing w:before="0" w:after="0" w:line="260" w:lineRule="exact"/>
        <w:rPr>
          <w:sz w:val="36"/>
          <w:szCs w:val="40"/>
        </w:rPr>
      </w:pPr>
      <w:r>
        <w:rPr>
          <w:rFonts w:ascii="Consolas" w:hAnsi="Consolas" w:eastAsia="Consolas"/>
          <w:color w:val="2D2D2D"/>
          <w:sz w:val="22"/>
          <w:szCs w:val="40"/>
        </w:rPr>
        <w:t xml:space="preserve">          &lt;el-button</w:t>
      </w:r>
    </w:p>
    <w:p w14:paraId="5B47CE9A">
      <w:pPr>
        <w:spacing w:before="0" w:after="0" w:line="260" w:lineRule="exact"/>
        <w:rPr>
          <w:sz w:val="36"/>
          <w:szCs w:val="40"/>
        </w:rPr>
      </w:pPr>
      <w:r>
        <w:rPr>
          <w:rFonts w:ascii="Consolas" w:hAnsi="Consolas" w:eastAsia="Consolas"/>
          <w:color w:val="2D2D2D"/>
          <w:sz w:val="22"/>
          <w:szCs w:val="40"/>
        </w:rPr>
        <w:t xml:space="preserve">            type="primary"</w:t>
      </w:r>
    </w:p>
    <w:p w14:paraId="33F6054D">
      <w:pPr>
        <w:spacing w:before="0" w:after="0" w:line="260" w:lineRule="exact"/>
        <w:rPr>
          <w:sz w:val="36"/>
          <w:szCs w:val="40"/>
        </w:rPr>
      </w:pPr>
      <w:r>
        <w:rPr>
          <w:rFonts w:ascii="Consolas" w:hAnsi="Consolas" w:eastAsia="Consolas"/>
          <w:color w:val="2D2D2D"/>
          <w:sz w:val="22"/>
          <w:szCs w:val="40"/>
        </w:rPr>
        <w:t xml:space="preserve">            :loading="loading"</w:t>
      </w:r>
    </w:p>
    <w:p w14:paraId="6EEA59CA">
      <w:pPr>
        <w:spacing w:before="0" w:after="0" w:line="260" w:lineRule="exact"/>
        <w:rPr>
          <w:sz w:val="36"/>
          <w:szCs w:val="40"/>
        </w:rPr>
      </w:pPr>
      <w:r>
        <w:rPr>
          <w:rFonts w:ascii="Consolas" w:hAnsi="Consolas" w:eastAsia="Consolas"/>
          <w:color w:val="2D2D2D"/>
          <w:sz w:val="22"/>
          <w:szCs w:val="40"/>
        </w:rPr>
        <w:t xml:space="preserve">            style="width: 100%"</w:t>
      </w:r>
    </w:p>
    <w:p w14:paraId="47AC696E">
      <w:pPr>
        <w:spacing w:before="0" w:after="0" w:line="260" w:lineRule="exact"/>
        <w:rPr>
          <w:sz w:val="36"/>
          <w:szCs w:val="40"/>
        </w:rPr>
      </w:pPr>
      <w:r>
        <w:rPr>
          <w:rFonts w:ascii="Consolas" w:hAnsi="Consolas" w:eastAsia="Consolas"/>
          <w:color w:val="2D2D2D"/>
          <w:sz w:val="22"/>
          <w:szCs w:val="40"/>
        </w:rPr>
        <w:t xml:space="preserve">            @click="verify"</w:t>
      </w:r>
    </w:p>
    <w:p w14:paraId="02A6E7B4">
      <w:pPr>
        <w:spacing w:before="0" w:after="0" w:line="260" w:lineRule="exact"/>
        <w:rPr>
          <w:sz w:val="36"/>
          <w:szCs w:val="40"/>
        </w:rPr>
      </w:pPr>
      <w:r>
        <w:rPr>
          <w:rFonts w:ascii="Consolas" w:hAnsi="Consolas" w:eastAsia="Consolas"/>
          <w:color w:val="2D2D2D"/>
          <w:sz w:val="22"/>
          <w:szCs w:val="40"/>
        </w:rPr>
        <w:t xml:space="preserve">          &gt;</w:t>
      </w:r>
    </w:p>
    <w:p w14:paraId="3BAC68AB">
      <w:pPr>
        <w:spacing w:before="0" w:after="0" w:line="260" w:lineRule="exact"/>
        <w:rPr>
          <w:sz w:val="36"/>
          <w:szCs w:val="40"/>
        </w:rPr>
      </w:pPr>
      <w:r>
        <w:rPr>
          <w:rFonts w:ascii="Consolas" w:hAnsi="Consolas" w:eastAsia="Consolas"/>
          <w:color w:val="2D2D2D"/>
          <w:sz w:val="22"/>
          <w:szCs w:val="40"/>
        </w:rPr>
        <w:t xml:space="preserve">            {{ loading ? '验证中...' : '验 证' }}</w:t>
      </w:r>
    </w:p>
    <w:p w14:paraId="25F2408B">
      <w:pPr>
        <w:spacing w:before="0" w:after="0" w:line="260" w:lineRule="exact"/>
        <w:rPr>
          <w:sz w:val="36"/>
          <w:szCs w:val="40"/>
        </w:rPr>
      </w:pPr>
      <w:r>
        <w:rPr>
          <w:rFonts w:ascii="Consolas" w:hAnsi="Consolas" w:eastAsia="Consolas"/>
          <w:color w:val="2D2D2D"/>
          <w:sz w:val="22"/>
          <w:szCs w:val="40"/>
        </w:rPr>
        <w:t xml:space="preserve">          &lt;/el-button&gt;</w:t>
      </w:r>
    </w:p>
    <w:p w14:paraId="15C16923">
      <w:pPr>
        <w:spacing w:before="0" w:after="0" w:line="260" w:lineRule="exact"/>
        <w:rPr>
          <w:sz w:val="36"/>
          <w:szCs w:val="40"/>
        </w:rPr>
      </w:pPr>
      <w:r>
        <w:rPr>
          <w:rFonts w:ascii="Consolas" w:hAnsi="Consolas" w:eastAsia="Consolas"/>
          <w:color w:val="2D2D2D"/>
          <w:sz w:val="22"/>
          <w:szCs w:val="40"/>
        </w:rPr>
        <w:t xml:space="preserve">        &lt;/el-form-item&gt;</w:t>
      </w:r>
    </w:p>
    <w:p w14:paraId="5F7A28EE">
      <w:pPr>
        <w:spacing w:before="0" w:after="0" w:line="260" w:lineRule="exact"/>
        <w:rPr>
          <w:sz w:val="36"/>
          <w:szCs w:val="40"/>
        </w:rPr>
      </w:pPr>
      <w:r>
        <w:rPr>
          <w:rFonts w:ascii="Consolas" w:hAnsi="Consolas" w:eastAsia="Consolas"/>
          <w:color w:val="2D2D2D"/>
          <w:sz w:val="22"/>
          <w:szCs w:val="40"/>
        </w:rPr>
        <w:t xml:space="preserve">      &lt;/el-form&gt;</w:t>
      </w:r>
    </w:p>
    <w:p w14:paraId="56899379">
      <w:pPr>
        <w:spacing w:before="0" w:after="0" w:line="260" w:lineRule="exact"/>
        <w:rPr>
          <w:sz w:val="36"/>
          <w:szCs w:val="40"/>
        </w:rPr>
      </w:pPr>
      <w:r>
        <w:rPr>
          <w:rFonts w:ascii="Consolas" w:hAnsi="Consolas" w:eastAsia="Consolas"/>
          <w:color w:val="2D2D2D"/>
          <w:sz w:val="22"/>
          <w:szCs w:val="40"/>
        </w:rPr>
        <w:t xml:space="preserve"> </w:t>
      </w:r>
    </w:p>
    <w:p w14:paraId="5D051BAD">
      <w:pPr>
        <w:spacing w:before="0" w:after="0" w:line="260" w:lineRule="exact"/>
        <w:rPr>
          <w:sz w:val="36"/>
          <w:szCs w:val="40"/>
        </w:rPr>
      </w:pPr>
      <w:r>
        <w:rPr>
          <w:rFonts w:ascii="Consolas" w:hAnsi="Consolas" w:eastAsia="Consolas"/>
          <w:color w:val="2D2D2D"/>
          <w:sz w:val="22"/>
          <w:szCs w:val="40"/>
        </w:rPr>
        <w:t xml:space="preserve">      &lt;el-link type="primary" @click="showBackup = true"&gt;</w:t>
      </w:r>
    </w:p>
    <w:p w14:paraId="1130B7B8">
      <w:pPr>
        <w:spacing w:before="0" w:after="0" w:line="260" w:lineRule="exact"/>
        <w:rPr>
          <w:sz w:val="36"/>
          <w:szCs w:val="40"/>
        </w:rPr>
      </w:pPr>
      <w:r>
        <w:rPr>
          <w:rFonts w:ascii="Consolas" w:hAnsi="Consolas" w:eastAsia="Consolas"/>
          <w:color w:val="2D2D2D"/>
          <w:sz w:val="22"/>
          <w:szCs w:val="40"/>
        </w:rPr>
        <w:t xml:space="preserve">        使用备份码</w:t>
      </w:r>
    </w:p>
    <w:p w14:paraId="732DDA6E">
      <w:pPr>
        <w:spacing w:before="0" w:after="0" w:line="260" w:lineRule="exact"/>
        <w:rPr>
          <w:sz w:val="36"/>
          <w:szCs w:val="40"/>
        </w:rPr>
      </w:pPr>
      <w:r>
        <w:rPr>
          <w:rFonts w:ascii="Consolas" w:hAnsi="Consolas" w:eastAsia="Consolas"/>
          <w:color w:val="2D2D2D"/>
          <w:sz w:val="22"/>
          <w:szCs w:val="40"/>
        </w:rPr>
        <w:t xml:space="preserve">      &lt;/el-link&gt;</w:t>
      </w:r>
    </w:p>
    <w:p w14:paraId="6BCAE3CA">
      <w:pPr>
        <w:spacing w:before="0" w:after="0" w:line="260" w:lineRule="exact"/>
        <w:rPr>
          <w:sz w:val="36"/>
          <w:szCs w:val="40"/>
        </w:rPr>
      </w:pPr>
      <w:r>
        <w:rPr>
          <w:rFonts w:ascii="Consolas" w:hAnsi="Consolas" w:eastAsia="Consolas"/>
          <w:color w:val="2D2D2D"/>
          <w:sz w:val="22"/>
          <w:szCs w:val="40"/>
        </w:rPr>
        <w:t xml:space="preserve">    &lt;/div&gt;</w:t>
      </w:r>
    </w:p>
    <w:p w14:paraId="72BCA818">
      <w:pPr>
        <w:spacing w:before="0" w:after="0" w:line="260" w:lineRule="exact"/>
        <w:rPr>
          <w:sz w:val="36"/>
          <w:szCs w:val="40"/>
        </w:rPr>
      </w:pPr>
      <w:r>
        <w:rPr>
          <w:rFonts w:ascii="Consolas" w:hAnsi="Consolas" w:eastAsia="Consolas"/>
          <w:color w:val="2D2D2D"/>
          <w:sz w:val="22"/>
          <w:szCs w:val="40"/>
        </w:rPr>
        <w:t xml:space="preserve"> </w:t>
      </w:r>
    </w:p>
    <w:p w14:paraId="35F8BD61">
      <w:pPr>
        <w:spacing w:before="0" w:after="0" w:line="260" w:lineRule="exact"/>
        <w:rPr>
          <w:sz w:val="36"/>
          <w:szCs w:val="40"/>
        </w:rPr>
      </w:pPr>
      <w:r>
        <w:rPr>
          <w:rFonts w:ascii="Consolas" w:hAnsi="Consolas" w:eastAsia="Consolas"/>
          <w:color w:val="2D2D2D"/>
          <w:sz w:val="22"/>
          <w:szCs w:val="40"/>
        </w:rPr>
        <w:t xml:space="preserve">    &lt;!-- 使用备份码对话框 --&gt;</w:t>
      </w:r>
    </w:p>
    <w:p w14:paraId="01BD4555">
      <w:pPr>
        <w:spacing w:before="0" w:after="0" w:line="260" w:lineRule="exact"/>
        <w:rPr>
          <w:sz w:val="36"/>
          <w:szCs w:val="40"/>
        </w:rPr>
      </w:pPr>
      <w:r>
        <w:rPr>
          <w:rFonts w:ascii="Consolas" w:hAnsi="Consolas" w:eastAsia="Consolas"/>
          <w:color w:val="2D2D2D"/>
          <w:sz w:val="22"/>
          <w:szCs w:val="40"/>
        </w:rPr>
        <w:t xml:space="preserve">    &lt;el-dialog v-model="showBackup" title="使用备份码" width="400px"&gt;</w:t>
      </w:r>
    </w:p>
    <w:p w14:paraId="1F1C4D54">
      <w:pPr>
        <w:spacing w:before="0" w:after="0" w:line="260" w:lineRule="exact"/>
        <w:rPr>
          <w:sz w:val="36"/>
          <w:szCs w:val="40"/>
        </w:rPr>
      </w:pPr>
      <w:r>
        <w:rPr>
          <w:rFonts w:ascii="Consolas" w:hAnsi="Consolas" w:eastAsia="Consolas"/>
          <w:color w:val="2D2D2D"/>
          <w:sz w:val="22"/>
          <w:szCs w:val="40"/>
        </w:rPr>
        <w:t xml:space="preserve">      &lt;el-form :model="backupForm" label-position="top"&gt;</w:t>
      </w:r>
    </w:p>
    <w:p w14:paraId="59CB7E1D">
      <w:pPr>
        <w:spacing w:before="0" w:after="0" w:line="260" w:lineRule="exact"/>
        <w:rPr>
          <w:sz w:val="36"/>
          <w:szCs w:val="40"/>
        </w:rPr>
      </w:pPr>
      <w:r>
        <w:rPr>
          <w:rFonts w:ascii="Consolas" w:hAnsi="Consolas" w:eastAsia="Consolas"/>
          <w:color w:val="2D2D2D"/>
          <w:sz w:val="22"/>
          <w:szCs w:val="40"/>
        </w:rPr>
        <w:t xml:space="preserve">        &lt;el-form-item label="备份码"&gt;</w:t>
      </w:r>
    </w:p>
    <w:p w14:paraId="73CE9CC7">
      <w:pPr>
        <w:spacing w:before="0" w:after="0" w:line="260" w:lineRule="exact"/>
        <w:rPr>
          <w:sz w:val="36"/>
          <w:szCs w:val="40"/>
        </w:rPr>
      </w:pPr>
      <w:r>
        <w:rPr>
          <w:rFonts w:ascii="Consolas" w:hAnsi="Consolas" w:eastAsia="Consolas"/>
          <w:color w:val="2D2D2D"/>
          <w:sz w:val="22"/>
          <w:szCs w:val="40"/>
        </w:rPr>
        <w:t xml:space="preserve">          &lt;el-input</w:t>
      </w:r>
    </w:p>
    <w:p w14:paraId="1E6E4AF2">
      <w:pPr>
        <w:spacing w:before="0" w:after="0" w:line="260" w:lineRule="exact"/>
        <w:rPr>
          <w:sz w:val="36"/>
          <w:szCs w:val="40"/>
        </w:rPr>
      </w:pPr>
      <w:r>
        <w:rPr>
          <w:rFonts w:ascii="Consolas" w:hAnsi="Consolas" w:eastAsia="Consolas"/>
          <w:color w:val="2D2D2D"/>
          <w:sz w:val="22"/>
          <w:szCs w:val="40"/>
        </w:rPr>
        <w:t xml:space="preserve">            v-model="backupForm.code"</w:t>
      </w:r>
    </w:p>
    <w:p w14:paraId="444EA03D">
      <w:pPr>
        <w:spacing w:before="0" w:after="0" w:line="260" w:lineRule="exact"/>
        <w:rPr>
          <w:sz w:val="36"/>
          <w:szCs w:val="40"/>
        </w:rPr>
      </w:pPr>
      <w:r>
        <w:rPr>
          <w:rFonts w:ascii="Consolas" w:hAnsi="Consolas" w:eastAsia="Consolas"/>
          <w:color w:val="2D2D2D"/>
          <w:sz w:val="22"/>
          <w:szCs w:val="40"/>
        </w:rPr>
        <w:t xml:space="preserve">            type="password"</w:t>
      </w:r>
    </w:p>
    <w:p w14:paraId="6D2450D1">
      <w:pPr>
        <w:spacing w:before="0" w:after="0" w:line="260" w:lineRule="exact"/>
        <w:rPr>
          <w:sz w:val="36"/>
          <w:szCs w:val="40"/>
        </w:rPr>
      </w:pPr>
      <w:r>
        <w:rPr>
          <w:rFonts w:ascii="Consolas" w:hAnsi="Consolas" w:eastAsia="Consolas"/>
          <w:color w:val="2D2D2D"/>
          <w:sz w:val="22"/>
          <w:szCs w:val="40"/>
        </w:rPr>
        <w:t xml:space="preserve">            show-password</w:t>
      </w:r>
    </w:p>
    <w:p w14:paraId="432A9B06">
      <w:pPr>
        <w:spacing w:before="0" w:after="0" w:line="260" w:lineRule="exact"/>
        <w:rPr>
          <w:sz w:val="36"/>
          <w:szCs w:val="40"/>
        </w:rPr>
      </w:pPr>
      <w:r>
        <w:rPr>
          <w:rFonts w:ascii="Consolas" w:hAnsi="Consolas" w:eastAsia="Consolas"/>
          <w:color w:val="2D2D2D"/>
          <w:sz w:val="22"/>
          <w:szCs w:val="40"/>
        </w:rPr>
        <w:t xml:space="preserve">            placeholder="请输入备份码"</w:t>
      </w:r>
    </w:p>
    <w:p w14:paraId="3103B9C9">
      <w:pPr>
        <w:spacing w:before="0" w:after="0" w:line="260" w:lineRule="exact"/>
        <w:rPr>
          <w:sz w:val="36"/>
          <w:szCs w:val="40"/>
        </w:rPr>
      </w:pPr>
      <w:r>
        <w:rPr>
          <w:rFonts w:ascii="Consolas" w:hAnsi="Consolas" w:eastAsia="Consolas"/>
          <w:color w:val="2D2D2D"/>
          <w:sz w:val="22"/>
          <w:szCs w:val="40"/>
        </w:rPr>
        <w:t xml:space="preserve">          /&gt;</w:t>
      </w:r>
    </w:p>
    <w:p w14:paraId="6B219919">
      <w:pPr>
        <w:spacing w:before="0" w:after="0" w:line="260" w:lineRule="exact"/>
        <w:rPr>
          <w:sz w:val="36"/>
          <w:szCs w:val="40"/>
        </w:rPr>
      </w:pPr>
      <w:r>
        <w:rPr>
          <w:rFonts w:ascii="Consolas" w:hAnsi="Consolas" w:eastAsia="Consolas"/>
          <w:color w:val="2D2D2D"/>
          <w:sz w:val="22"/>
          <w:szCs w:val="40"/>
        </w:rPr>
        <w:t xml:space="preserve">        &lt;/el-form-item&gt;</w:t>
      </w:r>
    </w:p>
    <w:p w14:paraId="11E94FBF">
      <w:pPr>
        <w:spacing w:before="0" w:after="0" w:line="260" w:lineRule="exact"/>
        <w:rPr>
          <w:sz w:val="36"/>
          <w:szCs w:val="40"/>
        </w:rPr>
      </w:pPr>
      <w:r>
        <w:rPr>
          <w:rFonts w:ascii="Consolas" w:hAnsi="Consolas" w:eastAsia="Consolas"/>
          <w:color w:val="2D2D2D"/>
          <w:sz w:val="22"/>
          <w:szCs w:val="40"/>
        </w:rPr>
        <w:t xml:space="preserve">      &lt;/el-form&gt;</w:t>
      </w:r>
    </w:p>
    <w:p w14:paraId="29DDD71E">
      <w:pPr>
        <w:spacing w:before="0" w:after="0" w:line="260" w:lineRule="exact"/>
        <w:rPr>
          <w:sz w:val="36"/>
          <w:szCs w:val="40"/>
        </w:rPr>
      </w:pPr>
      <w:r>
        <w:rPr>
          <w:rFonts w:ascii="Consolas" w:hAnsi="Consolas" w:eastAsia="Consolas"/>
          <w:color w:val="2D2D2D"/>
          <w:sz w:val="22"/>
          <w:szCs w:val="40"/>
        </w:rPr>
        <w:t xml:space="preserve">      &lt;template #footer&gt;</w:t>
      </w:r>
    </w:p>
    <w:p w14:paraId="63791B77">
      <w:pPr>
        <w:spacing w:before="0" w:after="0" w:line="260" w:lineRule="exact"/>
        <w:rPr>
          <w:sz w:val="36"/>
          <w:szCs w:val="40"/>
        </w:rPr>
      </w:pPr>
      <w:r>
        <w:rPr>
          <w:rFonts w:ascii="Consolas" w:hAnsi="Consolas" w:eastAsia="Consolas"/>
          <w:color w:val="2D2D2D"/>
          <w:sz w:val="22"/>
          <w:szCs w:val="40"/>
        </w:rPr>
        <w:t xml:space="preserve">        &lt;el-button @click="showBackup = false"&gt;取消&lt;/el-button&gt;</w:t>
      </w:r>
    </w:p>
    <w:p w14:paraId="45FF77BB">
      <w:pPr>
        <w:spacing w:before="0" w:after="0" w:line="260" w:lineRule="exact"/>
        <w:rPr>
          <w:sz w:val="36"/>
          <w:szCs w:val="40"/>
        </w:rPr>
      </w:pPr>
      <w:r>
        <w:rPr>
          <w:rFonts w:ascii="Consolas" w:hAnsi="Consolas" w:eastAsia="Consolas"/>
          <w:color w:val="2D2D2D"/>
          <w:sz w:val="22"/>
          <w:szCs w:val="40"/>
        </w:rPr>
        <w:t xml:space="preserve">        &lt;el-button type="primary" :loading="loading" @click="verifyBackup"&gt;确认&lt;/el-button&gt;</w:t>
      </w:r>
    </w:p>
    <w:p w14:paraId="1A9222CF">
      <w:pPr>
        <w:spacing w:before="0" w:after="0" w:line="260" w:lineRule="exact"/>
        <w:rPr>
          <w:sz w:val="36"/>
          <w:szCs w:val="40"/>
        </w:rPr>
      </w:pPr>
      <w:r>
        <w:rPr>
          <w:rFonts w:ascii="Consolas" w:hAnsi="Consolas" w:eastAsia="Consolas"/>
          <w:color w:val="2D2D2D"/>
          <w:sz w:val="22"/>
          <w:szCs w:val="40"/>
        </w:rPr>
        <w:t xml:space="preserve">      &lt;/template&gt;</w:t>
      </w:r>
    </w:p>
    <w:p w14:paraId="64BD1972">
      <w:pPr>
        <w:spacing w:before="0" w:after="0" w:line="260" w:lineRule="exact"/>
        <w:rPr>
          <w:sz w:val="36"/>
          <w:szCs w:val="40"/>
        </w:rPr>
      </w:pPr>
      <w:r>
        <w:rPr>
          <w:rFonts w:ascii="Consolas" w:hAnsi="Consolas" w:eastAsia="Consolas"/>
          <w:color w:val="2D2D2D"/>
          <w:sz w:val="22"/>
          <w:szCs w:val="40"/>
        </w:rPr>
        <w:t xml:space="preserve">    &lt;/el-dialog&gt;</w:t>
      </w:r>
    </w:p>
    <w:p w14:paraId="35CFA288">
      <w:pPr>
        <w:spacing w:before="0" w:after="0" w:line="260" w:lineRule="exact"/>
        <w:rPr>
          <w:sz w:val="36"/>
          <w:szCs w:val="40"/>
        </w:rPr>
      </w:pPr>
      <w:r>
        <w:rPr>
          <w:rFonts w:ascii="Consolas" w:hAnsi="Consolas" w:eastAsia="Consolas"/>
          <w:color w:val="2D2D2D"/>
          <w:sz w:val="22"/>
          <w:szCs w:val="40"/>
        </w:rPr>
        <w:t xml:space="preserve">  &lt;/div&gt;</w:t>
      </w:r>
    </w:p>
    <w:p w14:paraId="16CF5B7B">
      <w:pPr>
        <w:spacing w:before="0" w:after="0" w:line="260" w:lineRule="exact"/>
        <w:rPr>
          <w:sz w:val="36"/>
          <w:szCs w:val="40"/>
        </w:rPr>
      </w:pPr>
      <w:r>
        <w:rPr>
          <w:rFonts w:ascii="Consolas" w:hAnsi="Consolas" w:eastAsia="Consolas"/>
          <w:color w:val="2D2D2D"/>
          <w:sz w:val="22"/>
          <w:szCs w:val="40"/>
        </w:rPr>
        <w:t>&lt;/template&gt;</w:t>
      </w:r>
    </w:p>
    <w:p w14:paraId="16C7B468">
      <w:pPr>
        <w:spacing w:before="0" w:after="0" w:line="260" w:lineRule="exact"/>
        <w:rPr>
          <w:sz w:val="36"/>
          <w:szCs w:val="40"/>
        </w:rPr>
      </w:pPr>
      <w:r>
        <w:rPr>
          <w:rFonts w:ascii="Consolas" w:hAnsi="Consolas" w:eastAsia="Consolas"/>
          <w:color w:val="2D2D2D"/>
          <w:sz w:val="22"/>
          <w:szCs w:val="40"/>
        </w:rPr>
        <w:t xml:space="preserve"> </w:t>
      </w:r>
    </w:p>
    <w:p w14:paraId="55021708">
      <w:pPr>
        <w:spacing w:before="0" w:after="0" w:line="260" w:lineRule="exact"/>
        <w:rPr>
          <w:sz w:val="36"/>
          <w:szCs w:val="40"/>
        </w:rPr>
      </w:pPr>
      <w:r>
        <w:rPr>
          <w:rFonts w:ascii="Consolas" w:hAnsi="Consolas" w:eastAsia="Consolas"/>
          <w:color w:val="2D2D2D"/>
          <w:sz w:val="22"/>
          <w:szCs w:val="40"/>
        </w:rPr>
        <w:t>&lt;script setup&gt;</w:t>
      </w:r>
    </w:p>
    <w:p w14:paraId="7ED8E183">
      <w:pPr>
        <w:spacing w:before="0" w:after="0" w:line="260" w:lineRule="exact"/>
        <w:rPr>
          <w:sz w:val="36"/>
          <w:szCs w:val="40"/>
        </w:rPr>
      </w:pPr>
      <w:r>
        <w:rPr>
          <w:rFonts w:ascii="Consolas" w:hAnsi="Consolas" w:eastAsia="Consolas"/>
          <w:color w:val="2D2D2D"/>
          <w:sz w:val="22"/>
          <w:szCs w:val="40"/>
        </w:rPr>
        <w:t>import { ref, reactive } from 'vue'</w:t>
      </w:r>
    </w:p>
    <w:p w14:paraId="1A0A5C7A">
      <w:pPr>
        <w:spacing w:before="0" w:after="0" w:line="260" w:lineRule="exact"/>
        <w:rPr>
          <w:sz w:val="36"/>
          <w:szCs w:val="40"/>
        </w:rPr>
      </w:pPr>
      <w:r>
        <w:rPr>
          <w:rFonts w:ascii="Consolas" w:hAnsi="Consolas" w:eastAsia="Consolas"/>
          <w:color w:val="2D2D2D"/>
          <w:sz w:val="22"/>
          <w:szCs w:val="40"/>
        </w:rPr>
        <w:t>import { useRouter } from 'vue-router'</w:t>
      </w:r>
    </w:p>
    <w:p w14:paraId="1748EA4E">
      <w:pPr>
        <w:spacing w:before="0" w:after="0" w:line="260" w:lineRule="exact"/>
        <w:rPr>
          <w:sz w:val="36"/>
          <w:szCs w:val="40"/>
        </w:rPr>
      </w:pPr>
      <w:r>
        <w:rPr>
          <w:rFonts w:ascii="Consolas" w:hAnsi="Consolas" w:eastAsia="Consolas"/>
          <w:color w:val="2D2D2D"/>
          <w:sz w:val="22"/>
          <w:szCs w:val="40"/>
        </w:rPr>
        <w:t>import { ElMessage } from 'element-plus'</w:t>
      </w:r>
    </w:p>
    <w:p w14:paraId="36F00A51">
      <w:pPr>
        <w:spacing w:before="0" w:after="0" w:line="260" w:lineRule="exact"/>
        <w:rPr>
          <w:sz w:val="36"/>
          <w:szCs w:val="40"/>
        </w:rPr>
      </w:pPr>
      <w:r>
        <w:rPr>
          <w:rFonts w:ascii="Consolas" w:hAnsi="Consolas" w:eastAsia="Consolas"/>
          <w:color w:val="2D2D2D"/>
          <w:sz w:val="22"/>
          <w:szCs w:val="40"/>
        </w:rPr>
        <w:t>import { useAuthStore } from '@/stores/auth'</w:t>
      </w:r>
    </w:p>
    <w:p w14:paraId="7F8B1CD6">
      <w:pPr>
        <w:spacing w:before="0" w:after="0" w:line="260" w:lineRule="exact"/>
        <w:rPr>
          <w:sz w:val="36"/>
          <w:szCs w:val="40"/>
        </w:rPr>
      </w:pPr>
      <w:r>
        <w:rPr>
          <w:rFonts w:ascii="Consolas" w:hAnsi="Consolas" w:eastAsia="Consolas"/>
          <w:color w:val="2D2D2D"/>
          <w:sz w:val="22"/>
          <w:szCs w:val="40"/>
        </w:rPr>
        <w:t xml:space="preserve"> </w:t>
      </w:r>
    </w:p>
    <w:p w14:paraId="385469EA">
      <w:pPr>
        <w:spacing w:before="0" w:after="0" w:line="260" w:lineRule="exact"/>
        <w:rPr>
          <w:sz w:val="36"/>
          <w:szCs w:val="40"/>
        </w:rPr>
      </w:pPr>
      <w:r>
        <w:rPr>
          <w:rFonts w:ascii="Consolas" w:hAnsi="Consolas" w:eastAsia="Consolas"/>
          <w:color w:val="2D2D2D"/>
          <w:sz w:val="22"/>
          <w:szCs w:val="40"/>
        </w:rPr>
        <w:t>const router = useRouter()</w:t>
      </w:r>
    </w:p>
    <w:p w14:paraId="71F94CAC">
      <w:pPr>
        <w:spacing w:before="0" w:after="0" w:line="260" w:lineRule="exact"/>
        <w:rPr>
          <w:sz w:val="36"/>
          <w:szCs w:val="40"/>
        </w:rPr>
      </w:pPr>
      <w:r>
        <w:rPr>
          <w:rFonts w:ascii="Consolas" w:hAnsi="Consolas" w:eastAsia="Consolas"/>
          <w:color w:val="2D2D2D"/>
          <w:sz w:val="22"/>
          <w:szCs w:val="40"/>
        </w:rPr>
        <w:t>const auth = useAuthStore()</w:t>
      </w:r>
    </w:p>
    <w:p w14:paraId="0A9FBD88">
      <w:pPr>
        <w:spacing w:before="0" w:after="0" w:line="260" w:lineRule="exact"/>
        <w:rPr>
          <w:sz w:val="36"/>
          <w:szCs w:val="40"/>
        </w:rPr>
      </w:pPr>
      <w:r>
        <w:rPr>
          <w:rFonts w:ascii="Consolas" w:hAnsi="Consolas" w:eastAsia="Consolas"/>
          <w:color w:val="2D2D2D"/>
          <w:sz w:val="22"/>
          <w:szCs w:val="40"/>
        </w:rPr>
        <w:t xml:space="preserve"> </w:t>
      </w:r>
    </w:p>
    <w:p w14:paraId="347659C5">
      <w:pPr>
        <w:spacing w:before="0" w:after="0" w:line="260" w:lineRule="exact"/>
        <w:rPr>
          <w:sz w:val="36"/>
          <w:szCs w:val="40"/>
        </w:rPr>
      </w:pPr>
      <w:r>
        <w:rPr>
          <w:rFonts w:ascii="Consolas" w:hAnsi="Consolas" w:eastAsia="Consolas"/>
          <w:color w:val="2D2D2D"/>
          <w:sz w:val="22"/>
          <w:szCs w:val="40"/>
        </w:rPr>
        <w:t>const formRef = ref()</w:t>
      </w:r>
    </w:p>
    <w:p w14:paraId="352AA370">
      <w:pPr>
        <w:spacing w:before="0" w:after="0" w:line="260" w:lineRule="exact"/>
        <w:rPr>
          <w:sz w:val="36"/>
          <w:szCs w:val="40"/>
        </w:rPr>
      </w:pPr>
      <w:r>
        <w:rPr>
          <w:rFonts w:ascii="Consolas" w:hAnsi="Consolas" w:eastAsia="Consolas"/>
          <w:color w:val="2D2D2D"/>
          <w:sz w:val="22"/>
          <w:szCs w:val="40"/>
        </w:rPr>
        <w:t>const loading = ref(false)</w:t>
      </w:r>
    </w:p>
    <w:p w14:paraId="1638E23C">
      <w:pPr>
        <w:spacing w:before="0" w:after="0" w:line="260" w:lineRule="exact"/>
        <w:rPr>
          <w:sz w:val="36"/>
          <w:szCs w:val="40"/>
        </w:rPr>
      </w:pPr>
      <w:r>
        <w:rPr>
          <w:rFonts w:ascii="Consolas" w:hAnsi="Consolas" w:eastAsia="Consolas"/>
          <w:color w:val="2D2D2D"/>
          <w:sz w:val="22"/>
          <w:szCs w:val="40"/>
        </w:rPr>
        <w:t>const showBackup = ref(false)</w:t>
      </w:r>
    </w:p>
    <w:p w14:paraId="2CBE15E3">
      <w:pPr>
        <w:spacing w:before="0" w:after="0" w:line="260" w:lineRule="exact"/>
        <w:rPr>
          <w:sz w:val="36"/>
          <w:szCs w:val="40"/>
        </w:rPr>
      </w:pPr>
      <w:r>
        <w:rPr>
          <w:rFonts w:ascii="Consolas" w:hAnsi="Consolas" w:eastAsia="Consolas"/>
          <w:color w:val="2D2D2D"/>
          <w:sz w:val="22"/>
          <w:szCs w:val="40"/>
        </w:rPr>
        <w:t xml:space="preserve"> </w:t>
      </w:r>
    </w:p>
    <w:p w14:paraId="2635F51E">
      <w:pPr>
        <w:spacing w:before="0" w:after="0" w:line="260" w:lineRule="exact"/>
        <w:rPr>
          <w:sz w:val="36"/>
          <w:szCs w:val="40"/>
        </w:rPr>
      </w:pPr>
      <w:r>
        <w:rPr>
          <w:rFonts w:ascii="Consolas" w:hAnsi="Consolas" w:eastAsia="Consolas"/>
          <w:color w:val="2D2D2D"/>
          <w:sz w:val="22"/>
          <w:szCs w:val="40"/>
        </w:rPr>
        <w:t>const form = reactive({ code: '' })</w:t>
      </w:r>
    </w:p>
    <w:p w14:paraId="6175E983">
      <w:pPr>
        <w:spacing w:before="0" w:after="0" w:line="260" w:lineRule="exact"/>
        <w:rPr>
          <w:sz w:val="36"/>
          <w:szCs w:val="40"/>
        </w:rPr>
      </w:pPr>
      <w:r>
        <w:rPr>
          <w:rFonts w:ascii="Consolas" w:hAnsi="Consolas" w:eastAsia="Consolas"/>
          <w:color w:val="2D2D2D"/>
          <w:sz w:val="22"/>
          <w:szCs w:val="40"/>
        </w:rPr>
        <w:t>const rules = {</w:t>
      </w:r>
    </w:p>
    <w:p w14:paraId="2A16B598">
      <w:pPr>
        <w:spacing w:before="0" w:after="0" w:line="260" w:lineRule="exact"/>
        <w:rPr>
          <w:sz w:val="36"/>
          <w:szCs w:val="40"/>
        </w:rPr>
      </w:pPr>
      <w:r>
        <w:rPr>
          <w:rFonts w:ascii="Consolas" w:hAnsi="Consolas" w:eastAsia="Consolas"/>
          <w:color w:val="2D2D2D"/>
          <w:sz w:val="22"/>
          <w:szCs w:val="40"/>
        </w:rPr>
        <w:t xml:space="preserve">  code: [</w:t>
      </w:r>
    </w:p>
    <w:p w14:paraId="452645F0">
      <w:pPr>
        <w:spacing w:before="0" w:after="0" w:line="260" w:lineRule="exact"/>
        <w:rPr>
          <w:sz w:val="36"/>
          <w:szCs w:val="40"/>
        </w:rPr>
      </w:pPr>
      <w:r>
        <w:rPr>
          <w:rFonts w:ascii="Consolas" w:hAnsi="Consolas" w:eastAsia="Consolas"/>
          <w:color w:val="2D2D2D"/>
          <w:sz w:val="22"/>
          <w:szCs w:val="40"/>
        </w:rPr>
        <w:t xml:space="preserve">    { required: true, message: '请输入验证码', trigger: 'blur' },</w:t>
      </w:r>
    </w:p>
    <w:p w14:paraId="31EA0F23">
      <w:pPr>
        <w:spacing w:before="0" w:after="0" w:line="260" w:lineRule="exact"/>
        <w:rPr>
          <w:sz w:val="36"/>
          <w:szCs w:val="40"/>
        </w:rPr>
      </w:pPr>
      <w:r>
        <w:rPr>
          <w:rFonts w:ascii="Consolas" w:hAnsi="Consolas" w:eastAsia="Consolas"/>
          <w:color w:val="2D2D2D"/>
          <w:sz w:val="22"/>
          <w:szCs w:val="40"/>
        </w:rPr>
        <w:t xml:space="preserve">    { len: 6, message: '验证码为6位数字', trigger: 'blur' }</w:t>
      </w:r>
    </w:p>
    <w:p w14:paraId="43D2ADE0">
      <w:pPr>
        <w:spacing w:before="0" w:after="0" w:line="260" w:lineRule="exact"/>
        <w:rPr>
          <w:sz w:val="36"/>
          <w:szCs w:val="40"/>
        </w:rPr>
      </w:pPr>
      <w:r>
        <w:rPr>
          <w:rFonts w:ascii="Consolas" w:hAnsi="Consolas" w:eastAsia="Consolas"/>
          <w:color w:val="2D2D2D"/>
          <w:sz w:val="22"/>
          <w:szCs w:val="40"/>
        </w:rPr>
        <w:t xml:space="preserve">  ]</w:t>
      </w:r>
    </w:p>
    <w:p w14:paraId="54BD4ADB">
      <w:pPr>
        <w:spacing w:before="0" w:after="0" w:line="260" w:lineRule="exact"/>
        <w:rPr>
          <w:sz w:val="36"/>
          <w:szCs w:val="40"/>
        </w:rPr>
      </w:pPr>
      <w:r>
        <w:rPr>
          <w:rFonts w:ascii="Consolas" w:hAnsi="Consolas" w:eastAsia="Consolas"/>
          <w:color w:val="2D2D2D"/>
          <w:sz w:val="22"/>
          <w:szCs w:val="40"/>
        </w:rPr>
        <w:t>}</w:t>
      </w:r>
    </w:p>
    <w:p w14:paraId="227C5552">
      <w:pPr>
        <w:spacing w:before="0" w:after="0" w:line="260" w:lineRule="exact"/>
        <w:rPr>
          <w:sz w:val="36"/>
          <w:szCs w:val="40"/>
        </w:rPr>
      </w:pPr>
      <w:r>
        <w:rPr>
          <w:rFonts w:ascii="Consolas" w:hAnsi="Consolas" w:eastAsia="Consolas"/>
          <w:color w:val="2D2D2D"/>
          <w:sz w:val="22"/>
          <w:szCs w:val="40"/>
        </w:rPr>
        <w:t xml:space="preserve"> </w:t>
      </w:r>
    </w:p>
    <w:p w14:paraId="0893BA93">
      <w:pPr>
        <w:spacing w:before="0" w:after="0" w:line="260" w:lineRule="exact"/>
        <w:rPr>
          <w:sz w:val="36"/>
          <w:szCs w:val="40"/>
        </w:rPr>
      </w:pPr>
      <w:r>
        <w:rPr>
          <w:rFonts w:ascii="Consolas" w:hAnsi="Consolas" w:eastAsia="Consolas"/>
          <w:color w:val="2D2D2D"/>
          <w:sz w:val="22"/>
          <w:szCs w:val="40"/>
        </w:rPr>
        <w:t>const backupForm = reactive({ code: '' })</w:t>
      </w:r>
    </w:p>
    <w:p w14:paraId="5440D6F7">
      <w:pPr>
        <w:spacing w:before="0" w:after="0" w:line="260" w:lineRule="exact"/>
        <w:rPr>
          <w:sz w:val="36"/>
          <w:szCs w:val="40"/>
        </w:rPr>
      </w:pPr>
      <w:r>
        <w:rPr>
          <w:rFonts w:ascii="Consolas" w:hAnsi="Consolas" w:eastAsia="Consolas"/>
          <w:color w:val="2D2D2D"/>
          <w:sz w:val="22"/>
          <w:szCs w:val="40"/>
        </w:rPr>
        <w:t xml:space="preserve"> </w:t>
      </w:r>
    </w:p>
    <w:p w14:paraId="451B998A">
      <w:pPr>
        <w:spacing w:before="0" w:after="0" w:line="260" w:lineRule="exact"/>
        <w:rPr>
          <w:sz w:val="36"/>
          <w:szCs w:val="40"/>
        </w:rPr>
      </w:pPr>
      <w:r>
        <w:rPr>
          <w:rFonts w:ascii="Consolas" w:hAnsi="Consolas" w:eastAsia="Consolas"/>
          <w:color w:val="2D2D2D"/>
          <w:sz w:val="22"/>
          <w:szCs w:val="40"/>
        </w:rPr>
        <w:t>async function verify() {</w:t>
      </w:r>
    </w:p>
    <w:p w14:paraId="1B131C70">
      <w:pPr>
        <w:spacing w:before="0" w:after="0" w:line="260" w:lineRule="exact"/>
        <w:rPr>
          <w:sz w:val="36"/>
          <w:szCs w:val="40"/>
        </w:rPr>
      </w:pPr>
      <w:r>
        <w:rPr>
          <w:rFonts w:ascii="Consolas" w:hAnsi="Consolas" w:eastAsia="Consolas"/>
          <w:color w:val="2D2D2D"/>
          <w:sz w:val="22"/>
          <w:szCs w:val="40"/>
        </w:rPr>
        <w:t xml:space="preserve">  const valid = await formRef.value.validate().catch(() =&gt; false)</w:t>
      </w:r>
    </w:p>
    <w:p w14:paraId="048486DE">
      <w:pPr>
        <w:spacing w:before="0" w:after="0" w:line="260" w:lineRule="exact"/>
        <w:rPr>
          <w:sz w:val="36"/>
          <w:szCs w:val="40"/>
        </w:rPr>
      </w:pPr>
      <w:r>
        <w:rPr>
          <w:rFonts w:ascii="Consolas" w:hAnsi="Consolas" w:eastAsia="Consolas"/>
          <w:color w:val="2D2D2D"/>
          <w:sz w:val="22"/>
          <w:szCs w:val="40"/>
        </w:rPr>
        <w:t xml:space="preserve">  if (!valid) return</w:t>
      </w:r>
    </w:p>
    <w:p w14:paraId="6F6AC6D6">
      <w:pPr>
        <w:spacing w:before="0" w:after="0" w:line="260" w:lineRule="exact"/>
        <w:rPr>
          <w:sz w:val="36"/>
          <w:szCs w:val="40"/>
        </w:rPr>
      </w:pPr>
      <w:r>
        <w:rPr>
          <w:rFonts w:ascii="Consolas" w:hAnsi="Consolas" w:eastAsia="Consolas"/>
          <w:color w:val="2D2D2D"/>
          <w:sz w:val="22"/>
          <w:szCs w:val="40"/>
        </w:rPr>
        <w:t xml:space="preserve"> </w:t>
      </w:r>
    </w:p>
    <w:p w14:paraId="2F80950F">
      <w:pPr>
        <w:spacing w:before="0" w:after="0" w:line="260" w:lineRule="exact"/>
        <w:rPr>
          <w:sz w:val="36"/>
          <w:szCs w:val="40"/>
        </w:rPr>
      </w:pPr>
      <w:r>
        <w:rPr>
          <w:rFonts w:ascii="Consolas" w:hAnsi="Consolas" w:eastAsia="Consolas"/>
          <w:color w:val="2D2D2D"/>
          <w:sz w:val="22"/>
          <w:szCs w:val="40"/>
        </w:rPr>
        <w:t xml:space="preserve">  loading.value = true</w:t>
      </w:r>
    </w:p>
    <w:p w14:paraId="1B2877A7">
      <w:pPr>
        <w:spacing w:before="0" w:after="0" w:line="260" w:lineRule="exact"/>
        <w:rPr>
          <w:sz w:val="36"/>
          <w:szCs w:val="40"/>
        </w:rPr>
      </w:pPr>
      <w:r>
        <w:rPr>
          <w:rFonts w:ascii="Consolas" w:hAnsi="Consolas" w:eastAsia="Consolas"/>
          <w:color w:val="2D2D2D"/>
          <w:sz w:val="22"/>
          <w:szCs w:val="40"/>
        </w:rPr>
        <w:t xml:space="preserve">  try {</w:t>
      </w:r>
    </w:p>
    <w:p w14:paraId="1074D1CC">
      <w:pPr>
        <w:spacing w:before="0" w:after="0" w:line="260" w:lineRule="exact"/>
        <w:rPr>
          <w:sz w:val="36"/>
          <w:szCs w:val="40"/>
        </w:rPr>
      </w:pPr>
      <w:r>
        <w:rPr>
          <w:rFonts w:ascii="Consolas" w:hAnsi="Consolas" w:eastAsia="Consolas"/>
          <w:color w:val="2D2D2D"/>
          <w:sz w:val="22"/>
          <w:szCs w:val="40"/>
        </w:rPr>
        <w:t xml:space="preserve">    await auth.verifyTwoFactor(form.code)</w:t>
      </w:r>
    </w:p>
    <w:p w14:paraId="60115925">
      <w:pPr>
        <w:spacing w:before="0" w:after="0" w:line="260" w:lineRule="exact"/>
        <w:rPr>
          <w:sz w:val="36"/>
          <w:szCs w:val="40"/>
        </w:rPr>
      </w:pPr>
      <w:r>
        <w:rPr>
          <w:rFonts w:ascii="Consolas" w:hAnsi="Consolas" w:eastAsia="Consolas"/>
          <w:color w:val="2D2D2D"/>
          <w:sz w:val="22"/>
          <w:szCs w:val="40"/>
        </w:rPr>
        <w:t xml:space="preserve">    ElMessage.success('双因素认证成功')</w:t>
      </w:r>
    </w:p>
    <w:p w14:paraId="1FC5D037">
      <w:pPr>
        <w:spacing w:before="0" w:after="0" w:line="260" w:lineRule="exact"/>
        <w:rPr>
          <w:sz w:val="36"/>
          <w:szCs w:val="40"/>
        </w:rPr>
      </w:pPr>
      <w:r>
        <w:rPr>
          <w:rFonts w:ascii="Consolas" w:hAnsi="Consolas" w:eastAsia="Consolas"/>
          <w:color w:val="2D2D2D"/>
          <w:sz w:val="22"/>
          <w:szCs w:val="40"/>
        </w:rPr>
        <w:t xml:space="preserve">    router.push('/dashboard')</w:t>
      </w:r>
    </w:p>
    <w:p w14:paraId="3BAC44FA">
      <w:pPr>
        <w:spacing w:before="0" w:after="0" w:line="260" w:lineRule="exact"/>
        <w:rPr>
          <w:sz w:val="36"/>
          <w:szCs w:val="40"/>
        </w:rPr>
      </w:pPr>
      <w:r>
        <w:rPr>
          <w:rFonts w:ascii="Consolas" w:hAnsi="Consolas" w:eastAsia="Consolas"/>
          <w:color w:val="2D2D2D"/>
          <w:sz w:val="22"/>
          <w:szCs w:val="40"/>
        </w:rPr>
        <w:t xml:space="preserve">  } catch (error) {</w:t>
      </w:r>
    </w:p>
    <w:p w14:paraId="30DE5FEB">
      <w:pPr>
        <w:spacing w:before="0" w:after="0" w:line="260" w:lineRule="exact"/>
        <w:rPr>
          <w:sz w:val="36"/>
          <w:szCs w:val="40"/>
        </w:rPr>
      </w:pPr>
      <w:r>
        <w:rPr>
          <w:rFonts w:ascii="Consolas" w:hAnsi="Consolas" w:eastAsia="Consolas"/>
          <w:color w:val="2D2D2D"/>
          <w:sz w:val="22"/>
          <w:szCs w:val="40"/>
        </w:rPr>
        <w:t xml:space="preserve">    ElMessage.error(error.response?.data?.message || '验证码错误')</w:t>
      </w:r>
    </w:p>
    <w:p w14:paraId="00295F33">
      <w:pPr>
        <w:spacing w:before="0" w:after="0" w:line="260" w:lineRule="exact"/>
        <w:rPr>
          <w:sz w:val="36"/>
          <w:szCs w:val="40"/>
        </w:rPr>
      </w:pPr>
      <w:r>
        <w:rPr>
          <w:rFonts w:ascii="Consolas" w:hAnsi="Consolas" w:eastAsia="Consolas"/>
          <w:color w:val="2D2D2D"/>
          <w:sz w:val="22"/>
          <w:szCs w:val="40"/>
        </w:rPr>
        <w:t xml:space="preserve">  } finally {</w:t>
      </w:r>
    </w:p>
    <w:p w14:paraId="09D00F64">
      <w:pPr>
        <w:spacing w:before="0" w:after="0" w:line="260" w:lineRule="exact"/>
        <w:rPr>
          <w:sz w:val="36"/>
          <w:szCs w:val="40"/>
        </w:rPr>
      </w:pPr>
      <w:r>
        <w:rPr>
          <w:rFonts w:ascii="Consolas" w:hAnsi="Consolas" w:eastAsia="Consolas"/>
          <w:color w:val="2D2D2D"/>
          <w:sz w:val="22"/>
          <w:szCs w:val="40"/>
        </w:rPr>
        <w:t xml:space="preserve">    loading.value = false</w:t>
      </w:r>
    </w:p>
    <w:p w14:paraId="00CEEBF2">
      <w:pPr>
        <w:spacing w:before="0" w:after="0" w:line="260" w:lineRule="exact"/>
        <w:rPr>
          <w:sz w:val="36"/>
          <w:szCs w:val="40"/>
        </w:rPr>
      </w:pPr>
      <w:r>
        <w:rPr>
          <w:rFonts w:ascii="Consolas" w:hAnsi="Consolas" w:eastAsia="Consolas"/>
          <w:color w:val="2D2D2D"/>
          <w:sz w:val="22"/>
          <w:szCs w:val="40"/>
        </w:rPr>
        <w:t xml:space="preserve">  }</w:t>
      </w:r>
    </w:p>
    <w:p w14:paraId="24293330">
      <w:pPr>
        <w:spacing w:before="0" w:after="0" w:line="260" w:lineRule="exact"/>
        <w:rPr>
          <w:sz w:val="36"/>
          <w:szCs w:val="40"/>
        </w:rPr>
      </w:pPr>
      <w:r>
        <w:rPr>
          <w:rFonts w:ascii="Consolas" w:hAnsi="Consolas" w:eastAsia="Consolas"/>
          <w:color w:val="2D2D2D"/>
          <w:sz w:val="22"/>
          <w:szCs w:val="40"/>
        </w:rPr>
        <w:t>}</w:t>
      </w:r>
    </w:p>
    <w:p w14:paraId="6ACE93D2">
      <w:pPr>
        <w:spacing w:before="0" w:after="0" w:line="260" w:lineRule="exact"/>
        <w:rPr>
          <w:sz w:val="36"/>
          <w:szCs w:val="40"/>
        </w:rPr>
      </w:pPr>
      <w:r>
        <w:rPr>
          <w:rFonts w:ascii="Consolas" w:hAnsi="Consolas" w:eastAsia="Consolas"/>
          <w:color w:val="2D2D2D"/>
          <w:sz w:val="22"/>
          <w:szCs w:val="40"/>
        </w:rPr>
        <w:t xml:space="preserve"> </w:t>
      </w:r>
    </w:p>
    <w:p w14:paraId="3A100AA2">
      <w:pPr>
        <w:spacing w:before="0" w:after="0" w:line="260" w:lineRule="exact"/>
        <w:rPr>
          <w:sz w:val="36"/>
          <w:szCs w:val="40"/>
        </w:rPr>
      </w:pPr>
      <w:r>
        <w:rPr>
          <w:rFonts w:ascii="Consolas" w:hAnsi="Consolas" w:eastAsia="Consolas"/>
          <w:color w:val="2D2D2D"/>
          <w:sz w:val="22"/>
          <w:szCs w:val="40"/>
        </w:rPr>
        <w:t>async function verifyBackup() {</w:t>
      </w:r>
    </w:p>
    <w:p w14:paraId="5DDF6383">
      <w:pPr>
        <w:spacing w:before="0" w:after="0" w:line="260" w:lineRule="exact"/>
        <w:rPr>
          <w:sz w:val="36"/>
          <w:szCs w:val="40"/>
        </w:rPr>
      </w:pPr>
      <w:r>
        <w:rPr>
          <w:rFonts w:ascii="Consolas" w:hAnsi="Consolas" w:eastAsia="Consolas"/>
          <w:color w:val="2D2D2D"/>
          <w:sz w:val="22"/>
          <w:szCs w:val="40"/>
        </w:rPr>
        <w:t xml:space="preserve">  if (!backupForm.code) {</w:t>
      </w:r>
    </w:p>
    <w:p w14:paraId="4A1BE2DA">
      <w:pPr>
        <w:spacing w:before="0" w:after="0" w:line="260" w:lineRule="exact"/>
        <w:rPr>
          <w:sz w:val="36"/>
          <w:szCs w:val="40"/>
        </w:rPr>
      </w:pPr>
      <w:r>
        <w:rPr>
          <w:rFonts w:ascii="Consolas" w:hAnsi="Consolas" w:eastAsia="Consolas"/>
          <w:color w:val="2D2D2D"/>
          <w:sz w:val="22"/>
          <w:szCs w:val="40"/>
        </w:rPr>
        <w:t xml:space="preserve">    ElMessage.error('请输入备份码')</w:t>
      </w:r>
    </w:p>
    <w:p w14:paraId="6BEF81EC">
      <w:pPr>
        <w:spacing w:before="0" w:after="0" w:line="260" w:lineRule="exact"/>
        <w:rPr>
          <w:sz w:val="36"/>
          <w:szCs w:val="40"/>
        </w:rPr>
      </w:pPr>
      <w:r>
        <w:rPr>
          <w:rFonts w:ascii="Consolas" w:hAnsi="Consolas" w:eastAsia="Consolas"/>
          <w:color w:val="2D2D2D"/>
          <w:sz w:val="22"/>
          <w:szCs w:val="40"/>
        </w:rPr>
        <w:t xml:space="preserve">    return</w:t>
      </w:r>
    </w:p>
    <w:p w14:paraId="28F905F7">
      <w:pPr>
        <w:spacing w:before="0" w:after="0" w:line="260" w:lineRule="exact"/>
        <w:rPr>
          <w:sz w:val="36"/>
          <w:szCs w:val="40"/>
        </w:rPr>
      </w:pPr>
      <w:r>
        <w:rPr>
          <w:rFonts w:ascii="Consolas" w:hAnsi="Consolas" w:eastAsia="Consolas"/>
          <w:color w:val="2D2D2D"/>
          <w:sz w:val="22"/>
          <w:szCs w:val="40"/>
        </w:rPr>
        <w:t xml:space="preserve">  }</w:t>
      </w:r>
    </w:p>
    <w:p w14:paraId="41601B62">
      <w:pPr>
        <w:spacing w:before="0" w:after="0" w:line="260" w:lineRule="exact"/>
        <w:rPr>
          <w:sz w:val="36"/>
          <w:szCs w:val="40"/>
        </w:rPr>
      </w:pPr>
      <w:r>
        <w:rPr>
          <w:rFonts w:ascii="Consolas" w:hAnsi="Consolas" w:eastAsia="Consolas"/>
          <w:color w:val="2D2D2D"/>
          <w:sz w:val="22"/>
          <w:szCs w:val="40"/>
        </w:rPr>
        <w:t xml:space="preserve"> </w:t>
      </w:r>
    </w:p>
    <w:p w14:paraId="1C572B43">
      <w:pPr>
        <w:spacing w:before="0" w:after="0" w:line="260" w:lineRule="exact"/>
        <w:rPr>
          <w:sz w:val="36"/>
          <w:szCs w:val="40"/>
        </w:rPr>
      </w:pPr>
      <w:r>
        <w:rPr>
          <w:rFonts w:ascii="Consolas" w:hAnsi="Consolas" w:eastAsia="Consolas"/>
          <w:color w:val="2D2D2D"/>
          <w:sz w:val="22"/>
          <w:szCs w:val="40"/>
        </w:rPr>
        <w:t xml:space="preserve">  loading.value = true</w:t>
      </w:r>
    </w:p>
    <w:p w14:paraId="3B45882E">
      <w:pPr>
        <w:spacing w:before="0" w:after="0" w:line="260" w:lineRule="exact"/>
        <w:rPr>
          <w:sz w:val="36"/>
          <w:szCs w:val="40"/>
        </w:rPr>
      </w:pPr>
      <w:r>
        <w:rPr>
          <w:rFonts w:ascii="Consolas" w:hAnsi="Consolas" w:eastAsia="Consolas"/>
          <w:color w:val="2D2D2D"/>
          <w:sz w:val="22"/>
          <w:szCs w:val="40"/>
        </w:rPr>
        <w:t xml:space="preserve">  try {</w:t>
      </w:r>
    </w:p>
    <w:p w14:paraId="0C83831A">
      <w:pPr>
        <w:spacing w:before="0" w:after="0" w:line="260" w:lineRule="exact"/>
        <w:rPr>
          <w:sz w:val="36"/>
          <w:szCs w:val="40"/>
        </w:rPr>
      </w:pPr>
      <w:r>
        <w:rPr>
          <w:rFonts w:ascii="Consolas" w:hAnsi="Consolas" w:eastAsia="Consolas"/>
          <w:color w:val="2D2D2D"/>
          <w:sz w:val="22"/>
          <w:szCs w:val="40"/>
        </w:rPr>
        <w:t xml:space="preserve">    await auth.verifyTwoFactor(backupForm.code)</w:t>
      </w:r>
    </w:p>
    <w:p w14:paraId="7728601F">
      <w:pPr>
        <w:spacing w:before="0" w:after="0" w:line="260" w:lineRule="exact"/>
        <w:rPr>
          <w:sz w:val="36"/>
          <w:szCs w:val="40"/>
        </w:rPr>
      </w:pPr>
      <w:r>
        <w:rPr>
          <w:rFonts w:ascii="Consolas" w:hAnsi="Consolas" w:eastAsia="Consolas"/>
          <w:color w:val="2D2D2D"/>
          <w:sz w:val="22"/>
          <w:szCs w:val="40"/>
        </w:rPr>
        <w:t xml:space="preserve">    ElMessage.success('备份码验证成功')</w:t>
      </w:r>
    </w:p>
    <w:p w14:paraId="23D88152">
      <w:pPr>
        <w:spacing w:before="0" w:after="0" w:line="260" w:lineRule="exact"/>
        <w:rPr>
          <w:sz w:val="36"/>
          <w:szCs w:val="40"/>
        </w:rPr>
      </w:pPr>
      <w:r>
        <w:rPr>
          <w:rFonts w:ascii="Consolas" w:hAnsi="Consolas" w:eastAsia="Consolas"/>
          <w:color w:val="2D2D2D"/>
          <w:sz w:val="22"/>
          <w:szCs w:val="40"/>
        </w:rPr>
        <w:t xml:space="preserve">    showBackup.value = false</w:t>
      </w:r>
    </w:p>
    <w:p w14:paraId="7325A185">
      <w:pPr>
        <w:spacing w:before="0" w:after="0" w:line="260" w:lineRule="exact"/>
        <w:rPr>
          <w:sz w:val="36"/>
          <w:szCs w:val="40"/>
        </w:rPr>
      </w:pPr>
      <w:r>
        <w:rPr>
          <w:rFonts w:ascii="Consolas" w:hAnsi="Consolas" w:eastAsia="Consolas"/>
          <w:color w:val="2D2D2D"/>
          <w:sz w:val="22"/>
          <w:szCs w:val="40"/>
        </w:rPr>
        <w:t xml:space="preserve">    router.push('/dashboard')</w:t>
      </w:r>
    </w:p>
    <w:p w14:paraId="6F60F438">
      <w:pPr>
        <w:spacing w:before="0" w:after="0" w:line="260" w:lineRule="exact"/>
        <w:rPr>
          <w:sz w:val="36"/>
          <w:szCs w:val="40"/>
        </w:rPr>
      </w:pPr>
      <w:r>
        <w:rPr>
          <w:rFonts w:ascii="Consolas" w:hAnsi="Consolas" w:eastAsia="Consolas"/>
          <w:color w:val="2D2D2D"/>
          <w:sz w:val="22"/>
          <w:szCs w:val="40"/>
        </w:rPr>
        <w:t xml:space="preserve">  } catch (error) {</w:t>
      </w:r>
    </w:p>
    <w:p w14:paraId="16EA7A0E">
      <w:pPr>
        <w:spacing w:before="0" w:after="0" w:line="260" w:lineRule="exact"/>
        <w:rPr>
          <w:sz w:val="36"/>
          <w:szCs w:val="40"/>
        </w:rPr>
      </w:pPr>
      <w:r>
        <w:rPr>
          <w:rFonts w:ascii="Consolas" w:hAnsi="Consolas" w:eastAsia="Consolas"/>
          <w:color w:val="2D2D2D"/>
          <w:sz w:val="22"/>
          <w:szCs w:val="40"/>
        </w:rPr>
        <w:t xml:space="preserve">    ElMessage.error('备份码无效')</w:t>
      </w:r>
    </w:p>
    <w:p w14:paraId="164E0D71">
      <w:pPr>
        <w:spacing w:before="0" w:after="0" w:line="260" w:lineRule="exact"/>
        <w:rPr>
          <w:sz w:val="36"/>
          <w:szCs w:val="40"/>
        </w:rPr>
      </w:pPr>
      <w:r>
        <w:rPr>
          <w:rFonts w:ascii="Consolas" w:hAnsi="Consolas" w:eastAsia="Consolas"/>
          <w:color w:val="2D2D2D"/>
          <w:sz w:val="22"/>
          <w:szCs w:val="40"/>
        </w:rPr>
        <w:t xml:space="preserve">  } finally {</w:t>
      </w:r>
    </w:p>
    <w:p w14:paraId="48522A6C">
      <w:pPr>
        <w:spacing w:before="0" w:after="0" w:line="260" w:lineRule="exact"/>
        <w:rPr>
          <w:sz w:val="36"/>
          <w:szCs w:val="40"/>
        </w:rPr>
      </w:pPr>
      <w:r>
        <w:rPr>
          <w:rFonts w:ascii="Consolas" w:hAnsi="Consolas" w:eastAsia="Consolas"/>
          <w:color w:val="2D2D2D"/>
          <w:sz w:val="22"/>
          <w:szCs w:val="40"/>
        </w:rPr>
        <w:t xml:space="preserve">    loading.value = false</w:t>
      </w:r>
    </w:p>
    <w:p w14:paraId="010EBC0A">
      <w:pPr>
        <w:spacing w:before="0" w:after="0" w:line="260" w:lineRule="exact"/>
        <w:rPr>
          <w:sz w:val="36"/>
          <w:szCs w:val="40"/>
        </w:rPr>
      </w:pPr>
      <w:r>
        <w:rPr>
          <w:rFonts w:ascii="Consolas" w:hAnsi="Consolas" w:eastAsia="Consolas"/>
          <w:color w:val="2D2D2D"/>
          <w:sz w:val="22"/>
          <w:szCs w:val="40"/>
        </w:rPr>
        <w:t xml:space="preserve">  }</w:t>
      </w:r>
    </w:p>
    <w:p w14:paraId="340D74CF">
      <w:pPr>
        <w:spacing w:before="0" w:after="0" w:line="260" w:lineRule="exact"/>
        <w:rPr>
          <w:sz w:val="36"/>
          <w:szCs w:val="40"/>
        </w:rPr>
      </w:pPr>
      <w:r>
        <w:rPr>
          <w:rFonts w:ascii="Consolas" w:hAnsi="Consolas" w:eastAsia="Consolas"/>
          <w:color w:val="2D2D2D"/>
          <w:sz w:val="22"/>
          <w:szCs w:val="40"/>
        </w:rPr>
        <w:t>}</w:t>
      </w:r>
    </w:p>
    <w:p w14:paraId="6E60F26E">
      <w:pPr>
        <w:spacing w:before="0" w:after="0" w:line="260" w:lineRule="exact"/>
        <w:rPr>
          <w:sz w:val="36"/>
          <w:szCs w:val="40"/>
        </w:rPr>
      </w:pPr>
      <w:r>
        <w:rPr>
          <w:rFonts w:ascii="Consolas" w:hAnsi="Consolas" w:eastAsia="Consolas"/>
          <w:color w:val="2D2D2D"/>
          <w:sz w:val="22"/>
          <w:szCs w:val="40"/>
        </w:rPr>
        <w:t>&lt;/script&gt;</w:t>
      </w:r>
    </w:p>
    <w:p w14:paraId="180D0037">
      <w:pPr>
        <w:spacing w:before="0" w:after="0" w:line="260" w:lineRule="exact"/>
        <w:rPr>
          <w:sz w:val="36"/>
          <w:szCs w:val="40"/>
        </w:rPr>
      </w:pPr>
      <w:r>
        <w:rPr>
          <w:rFonts w:ascii="Consolas" w:hAnsi="Consolas" w:eastAsia="Consolas"/>
          <w:color w:val="2D2D2D"/>
          <w:sz w:val="22"/>
          <w:szCs w:val="40"/>
        </w:rPr>
        <w:t xml:space="preserve"> </w:t>
      </w:r>
    </w:p>
    <w:p w14:paraId="796ECFC9">
      <w:pPr>
        <w:spacing w:before="0" w:after="0" w:line="260" w:lineRule="exact"/>
        <w:rPr>
          <w:sz w:val="36"/>
          <w:szCs w:val="40"/>
        </w:rPr>
      </w:pPr>
      <w:r>
        <w:rPr>
          <w:rFonts w:ascii="Consolas" w:hAnsi="Consolas" w:eastAsia="Consolas"/>
          <w:color w:val="2D2D2D"/>
          <w:sz w:val="22"/>
          <w:szCs w:val="40"/>
        </w:rPr>
        <w:t>&lt;style scoped lang="scss"&gt;</w:t>
      </w:r>
    </w:p>
    <w:p w14:paraId="016AA5F9">
      <w:pPr>
        <w:spacing w:before="0" w:after="0" w:line="260" w:lineRule="exact"/>
        <w:rPr>
          <w:sz w:val="36"/>
          <w:szCs w:val="40"/>
        </w:rPr>
      </w:pPr>
      <w:r>
        <w:rPr>
          <w:rFonts w:ascii="Consolas" w:hAnsi="Consolas" w:eastAsia="Consolas"/>
          <w:color w:val="2D2D2D"/>
          <w:sz w:val="22"/>
          <w:szCs w:val="40"/>
        </w:rPr>
        <w:t>.two-factor-page {</w:t>
      </w:r>
    </w:p>
    <w:p w14:paraId="11FA2AF7">
      <w:pPr>
        <w:spacing w:before="0" w:after="0" w:line="260" w:lineRule="exact"/>
        <w:rPr>
          <w:sz w:val="36"/>
          <w:szCs w:val="40"/>
        </w:rPr>
      </w:pPr>
      <w:r>
        <w:rPr>
          <w:rFonts w:ascii="Consolas" w:hAnsi="Consolas" w:eastAsia="Consolas"/>
          <w:color w:val="2D2D2D"/>
          <w:sz w:val="22"/>
          <w:szCs w:val="40"/>
        </w:rPr>
        <w:t xml:space="preserve">  height: 100vh;</w:t>
      </w:r>
    </w:p>
    <w:p w14:paraId="10C2F047">
      <w:pPr>
        <w:spacing w:before="0" w:after="0" w:line="260" w:lineRule="exact"/>
        <w:rPr>
          <w:sz w:val="36"/>
          <w:szCs w:val="40"/>
        </w:rPr>
      </w:pPr>
      <w:r>
        <w:rPr>
          <w:rFonts w:ascii="Consolas" w:hAnsi="Consolas" w:eastAsia="Consolas"/>
          <w:color w:val="2D2D2D"/>
          <w:sz w:val="22"/>
          <w:szCs w:val="40"/>
        </w:rPr>
        <w:t xml:space="preserve">  display: flex;</w:t>
      </w:r>
    </w:p>
    <w:p w14:paraId="70B02608">
      <w:pPr>
        <w:spacing w:before="0" w:after="0" w:line="260" w:lineRule="exact"/>
        <w:rPr>
          <w:sz w:val="36"/>
          <w:szCs w:val="40"/>
        </w:rPr>
      </w:pPr>
      <w:r>
        <w:rPr>
          <w:rFonts w:ascii="Consolas" w:hAnsi="Consolas" w:eastAsia="Consolas"/>
          <w:color w:val="2D2D2D"/>
          <w:sz w:val="22"/>
          <w:szCs w:val="40"/>
        </w:rPr>
        <w:t xml:space="preserve">  align-items: center;</w:t>
      </w:r>
    </w:p>
    <w:p w14:paraId="4B0E52F7">
      <w:pPr>
        <w:spacing w:before="0" w:after="0" w:line="260" w:lineRule="exact"/>
        <w:rPr>
          <w:sz w:val="36"/>
          <w:szCs w:val="40"/>
        </w:rPr>
      </w:pPr>
      <w:r>
        <w:rPr>
          <w:rFonts w:ascii="Consolas" w:hAnsi="Consolas" w:eastAsia="Consolas"/>
          <w:color w:val="2D2D2D"/>
          <w:sz w:val="22"/>
          <w:szCs w:val="40"/>
        </w:rPr>
        <w:t xml:space="preserve">  justify-content: center;</w:t>
      </w:r>
    </w:p>
    <w:p w14:paraId="22AFE602">
      <w:pPr>
        <w:spacing w:before="0" w:after="0" w:line="260" w:lineRule="exact"/>
        <w:rPr>
          <w:sz w:val="36"/>
          <w:szCs w:val="40"/>
        </w:rPr>
      </w:pPr>
      <w:r>
        <w:rPr>
          <w:rFonts w:ascii="Consolas" w:hAnsi="Consolas" w:eastAsia="Consolas"/>
          <w:color w:val="2D2D2D"/>
          <w:sz w:val="22"/>
          <w:szCs w:val="40"/>
        </w:rPr>
        <w:t xml:space="preserve">  background: linear-gradient(135deg, #667eea 0%, #764ba2 100%);</w:t>
      </w:r>
    </w:p>
    <w:p w14:paraId="5876297E">
      <w:pPr>
        <w:spacing w:before="0" w:after="0" w:line="260" w:lineRule="exact"/>
        <w:rPr>
          <w:sz w:val="36"/>
          <w:szCs w:val="40"/>
        </w:rPr>
      </w:pPr>
      <w:r>
        <w:rPr>
          <w:rFonts w:ascii="Consolas" w:hAnsi="Consolas" w:eastAsia="Consolas"/>
          <w:color w:val="2D2D2D"/>
          <w:sz w:val="22"/>
          <w:szCs w:val="40"/>
        </w:rPr>
        <w:t>}</w:t>
      </w:r>
    </w:p>
    <w:p w14:paraId="6ADD1A82">
      <w:pPr>
        <w:spacing w:before="0" w:after="0" w:line="260" w:lineRule="exact"/>
        <w:rPr>
          <w:sz w:val="36"/>
          <w:szCs w:val="40"/>
        </w:rPr>
      </w:pPr>
      <w:r>
        <w:rPr>
          <w:rFonts w:ascii="Consolas" w:hAnsi="Consolas" w:eastAsia="Consolas"/>
          <w:color w:val="2D2D2D"/>
          <w:sz w:val="22"/>
          <w:szCs w:val="40"/>
        </w:rPr>
        <w:t xml:space="preserve"> </w:t>
      </w:r>
    </w:p>
    <w:p w14:paraId="19297A55">
      <w:pPr>
        <w:spacing w:before="0" w:after="0" w:line="260" w:lineRule="exact"/>
        <w:rPr>
          <w:sz w:val="36"/>
          <w:szCs w:val="40"/>
        </w:rPr>
      </w:pPr>
      <w:r>
        <w:rPr>
          <w:rFonts w:ascii="Consolas" w:hAnsi="Consolas" w:eastAsia="Consolas"/>
          <w:color w:val="2D2D2D"/>
          <w:sz w:val="22"/>
          <w:szCs w:val="40"/>
        </w:rPr>
        <w:t>.two-factor-card {</w:t>
      </w:r>
    </w:p>
    <w:p w14:paraId="6404EBD8">
      <w:pPr>
        <w:spacing w:before="0" w:after="0" w:line="260" w:lineRule="exact"/>
        <w:rPr>
          <w:sz w:val="36"/>
          <w:szCs w:val="40"/>
        </w:rPr>
      </w:pPr>
      <w:r>
        <w:rPr>
          <w:rFonts w:ascii="Consolas" w:hAnsi="Consolas" w:eastAsia="Consolas"/>
          <w:color w:val="2D2D2D"/>
          <w:sz w:val="22"/>
          <w:szCs w:val="40"/>
        </w:rPr>
        <w:t xml:space="preserve">  width: 400px;</w:t>
      </w:r>
    </w:p>
    <w:p w14:paraId="5030B7D6">
      <w:pPr>
        <w:spacing w:before="0" w:after="0" w:line="260" w:lineRule="exact"/>
        <w:rPr>
          <w:sz w:val="36"/>
          <w:szCs w:val="40"/>
        </w:rPr>
      </w:pPr>
      <w:r>
        <w:rPr>
          <w:rFonts w:ascii="Consolas" w:hAnsi="Consolas" w:eastAsia="Consolas"/>
          <w:color w:val="2D2D2D"/>
          <w:sz w:val="22"/>
          <w:szCs w:val="40"/>
        </w:rPr>
        <w:t xml:space="preserve">  padding: 40px;</w:t>
      </w:r>
    </w:p>
    <w:p w14:paraId="2C1A0AF2">
      <w:pPr>
        <w:spacing w:before="0" w:after="0" w:line="260" w:lineRule="exact"/>
        <w:rPr>
          <w:sz w:val="36"/>
          <w:szCs w:val="40"/>
        </w:rPr>
      </w:pPr>
      <w:r>
        <w:rPr>
          <w:rFonts w:ascii="Consolas" w:hAnsi="Consolas" w:eastAsia="Consolas"/>
          <w:color w:val="2D2D2D"/>
          <w:sz w:val="22"/>
          <w:szCs w:val="40"/>
        </w:rPr>
        <w:t xml:space="preserve">  background: #fff;</w:t>
      </w:r>
    </w:p>
    <w:p w14:paraId="2FBE45E7">
      <w:pPr>
        <w:spacing w:before="0" w:after="0" w:line="260" w:lineRule="exact"/>
        <w:rPr>
          <w:sz w:val="36"/>
          <w:szCs w:val="40"/>
        </w:rPr>
      </w:pPr>
      <w:r>
        <w:rPr>
          <w:rFonts w:ascii="Consolas" w:hAnsi="Consolas" w:eastAsia="Consolas"/>
          <w:color w:val="2D2D2D"/>
          <w:sz w:val="22"/>
          <w:szCs w:val="40"/>
        </w:rPr>
        <w:t xml:space="preserve">  border-radius: 12px;</w:t>
      </w:r>
    </w:p>
    <w:p w14:paraId="19CACC20">
      <w:pPr>
        <w:spacing w:before="0" w:after="0" w:line="260" w:lineRule="exact"/>
        <w:rPr>
          <w:sz w:val="36"/>
          <w:szCs w:val="40"/>
        </w:rPr>
      </w:pPr>
      <w:r>
        <w:rPr>
          <w:rFonts w:ascii="Consolas" w:hAnsi="Consolas" w:eastAsia="Consolas"/>
          <w:color w:val="2D2D2D"/>
          <w:sz w:val="22"/>
          <w:szCs w:val="40"/>
        </w:rPr>
        <w:t xml:space="preserve">  box-shadow: 0 20px 60px rgba(0, 0, 0, 0.15);</w:t>
      </w:r>
    </w:p>
    <w:p w14:paraId="21825C77">
      <w:pPr>
        <w:spacing w:before="0" w:after="0" w:line="260" w:lineRule="exact"/>
        <w:rPr>
          <w:sz w:val="36"/>
          <w:szCs w:val="40"/>
        </w:rPr>
      </w:pPr>
      <w:r>
        <w:rPr>
          <w:rFonts w:ascii="Consolas" w:hAnsi="Consolas" w:eastAsia="Consolas"/>
          <w:color w:val="2D2D2D"/>
          <w:sz w:val="22"/>
          <w:szCs w:val="40"/>
        </w:rPr>
        <w:t xml:space="preserve"> </w:t>
      </w:r>
    </w:p>
    <w:p w14:paraId="44B0D8D6">
      <w:pPr>
        <w:spacing w:before="0" w:after="0" w:line="260" w:lineRule="exact"/>
        <w:rPr>
          <w:sz w:val="36"/>
          <w:szCs w:val="40"/>
        </w:rPr>
      </w:pPr>
      <w:r>
        <w:rPr>
          <w:rFonts w:ascii="Consolas" w:hAnsi="Consolas" w:eastAsia="Consolas"/>
          <w:color w:val="2D2D2D"/>
          <w:sz w:val="22"/>
          <w:szCs w:val="40"/>
        </w:rPr>
        <w:t xml:space="preserve">  h1 {</w:t>
      </w:r>
    </w:p>
    <w:p w14:paraId="0A83CF58">
      <w:pPr>
        <w:spacing w:before="0" w:after="0" w:line="260" w:lineRule="exact"/>
        <w:rPr>
          <w:sz w:val="36"/>
          <w:szCs w:val="40"/>
        </w:rPr>
      </w:pPr>
      <w:r>
        <w:rPr>
          <w:rFonts w:ascii="Consolas" w:hAnsi="Consolas" w:eastAsia="Consolas"/>
          <w:color w:val="2D2D2D"/>
          <w:sz w:val="22"/>
          <w:szCs w:val="40"/>
        </w:rPr>
        <w:t xml:space="preserve">    text-align: center;</w:t>
      </w:r>
    </w:p>
    <w:p w14:paraId="7A4A0816">
      <w:pPr>
        <w:spacing w:before="0" w:after="0" w:line="260" w:lineRule="exact"/>
        <w:rPr>
          <w:sz w:val="36"/>
          <w:szCs w:val="40"/>
        </w:rPr>
      </w:pPr>
      <w:r>
        <w:rPr>
          <w:rFonts w:ascii="Consolas" w:hAnsi="Consolas" w:eastAsia="Consolas"/>
          <w:color w:val="2D2D2D"/>
          <w:sz w:val="22"/>
          <w:szCs w:val="40"/>
        </w:rPr>
        <w:t xml:space="preserve">    font-size: 22px;</w:t>
      </w:r>
    </w:p>
    <w:p w14:paraId="6B3A87A5">
      <w:pPr>
        <w:spacing w:before="0" w:after="0" w:line="260" w:lineRule="exact"/>
        <w:rPr>
          <w:sz w:val="36"/>
          <w:szCs w:val="40"/>
        </w:rPr>
      </w:pPr>
      <w:r>
        <w:rPr>
          <w:rFonts w:ascii="Consolas" w:hAnsi="Consolas" w:eastAsia="Consolas"/>
          <w:color w:val="2D2D2D"/>
          <w:sz w:val="22"/>
          <w:szCs w:val="40"/>
        </w:rPr>
        <w:t xml:space="preserve">    margin-bottom: 8px;</w:t>
      </w:r>
    </w:p>
    <w:p w14:paraId="283A25B0">
      <w:pPr>
        <w:spacing w:before="0" w:after="0" w:line="260" w:lineRule="exact"/>
        <w:rPr>
          <w:sz w:val="36"/>
          <w:szCs w:val="40"/>
        </w:rPr>
      </w:pPr>
      <w:r>
        <w:rPr>
          <w:rFonts w:ascii="Consolas" w:hAnsi="Consolas" w:eastAsia="Consolas"/>
          <w:color w:val="2D2D2D"/>
          <w:sz w:val="22"/>
          <w:szCs w:val="40"/>
        </w:rPr>
        <w:t xml:space="preserve">    color: var(--el-text-color-primary);</w:t>
      </w:r>
    </w:p>
    <w:p w14:paraId="398689F1">
      <w:pPr>
        <w:spacing w:before="0" w:after="0" w:line="260" w:lineRule="exact"/>
        <w:rPr>
          <w:sz w:val="36"/>
          <w:szCs w:val="40"/>
        </w:rPr>
      </w:pPr>
      <w:r>
        <w:rPr>
          <w:rFonts w:ascii="Consolas" w:hAnsi="Consolas" w:eastAsia="Consolas"/>
          <w:color w:val="2D2D2D"/>
          <w:sz w:val="22"/>
          <w:szCs w:val="40"/>
        </w:rPr>
        <w:t xml:space="preserve">  }</w:t>
      </w:r>
    </w:p>
    <w:p w14:paraId="041C9600">
      <w:pPr>
        <w:spacing w:before="0" w:after="0" w:line="260" w:lineRule="exact"/>
        <w:rPr>
          <w:sz w:val="36"/>
          <w:szCs w:val="40"/>
        </w:rPr>
      </w:pPr>
      <w:r>
        <w:rPr>
          <w:rFonts w:ascii="Consolas" w:hAnsi="Consolas" w:eastAsia="Consolas"/>
          <w:color w:val="2D2D2D"/>
          <w:sz w:val="22"/>
          <w:szCs w:val="40"/>
        </w:rPr>
        <w:t xml:space="preserve"> </w:t>
      </w:r>
    </w:p>
    <w:p w14:paraId="7F4125CA">
      <w:pPr>
        <w:spacing w:before="0" w:after="0" w:line="260" w:lineRule="exact"/>
        <w:rPr>
          <w:sz w:val="36"/>
          <w:szCs w:val="40"/>
        </w:rPr>
      </w:pPr>
      <w:r>
        <w:rPr>
          <w:rFonts w:ascii="Consolas" w:hAnsi="Consolas" w:eastAsia="Consolas"/>
          <w:color w:val="2D2D2D"/>
          <w:sz w:val="22"/>
          <w:szCs w:val="40"/>
        </w:rPr>
        <w:t xml:space="preserve">  .subtitle {</w:t>
      </w:r>
    </w:p>
    <w:p w14:paraId="0C5E12F5">
      <w:pPr>
        <w:spacing w:before="0" w:after="0" w:line="260" w:lineRule="exact"/>
        <w:rPr>
          <w:sz w:val="36"/>
          <w:szCs w:val="40"/>
        </w:rPr>
      </w:pPr>
      <w:r>
        <w:rPr>
          <w:rFonts w:ascii="Consolas" w:hAnsi="Consolas" w:eastAsia="Consolas"/>
          <w:color w:val="2D2D2D"/>
          <w:sz w:val="22"/>
          <w:szCs w:val="40"/>
        </w:rPr>
        <w:t xml:space="preserve">    text-align: center;</w:t>
      </w:r>
    </w:p>
    <w:p w14:paraId="79DDDD82">
      <w:pPr>
        <w:spacing w:before="0" w:after="0" w:line="260" w:lineRule="exact"/>
        <w:rPr>
          <w:sz w:val="36"/>
          <w:szCs w:val="40"/>
        </w:rPr>
      </w:pPr>
      <w:r>
        <w:rPr>
          <w:rFonts w:ascii="Consolas" w:hAnsi="Consolas" w:eastAsia="Consolas"/>
          <w:color w:val="2D2D2D"/>
          <w:sz w:val="22"/>
          <w:szCs w:val="40"/>
        </w:rPr>
        <w:t xml:space="preserve">    font-size: 13px;</w:t>
      </w:r>
    </w:p>
    <w:p w14:paraId="7F14938D">
      <w:pPr>
        <w:spacing w:before="0" w:after="0" w:line="260" w:lineRule="exact"/>
        <w:rPr>
          <w:sz w:val="36"/>
          <w:szCs w:val="40"/>
        </w:rPr>
      </w:pPr>
      <w:r>
        <w:rPr>
          <w:rFonts w:ascii="Consolas" w:hAnsi="Consolas" w:eastAsia="Consolas"/>
          <w:color w:val="2D2D2D"/>
          <w:sz w:val="22"/>
          <w:szCs w:val="40"/>
        </w:rPr>
        <w:t xml:space="preserve">    color: #909399;</w:t>
      </w:r>
    </w:p>
    <w:p w14:paraId="1F363D97">
      <w:pPr>
        <w:spacing w:before="0" w:after="0" w:line="260" w:lineRule="exact"/>
        <w:rPr>
          <w:sz w:val="36"/>
          <w:szCs w:val="40"/>
        </w:rPr>
      </w:pPr>
      <w:r>
        <w:rPr>
          <w:rFonts w:ascii="Consolas" w:hAnsi="Consolas" w:eastAsia="Consolas"/>
          <w:color w:val="2D2D2D"/>
          <w:sz w:val="22"/>
          <w:szCs w:val="40"/>
        </w:rPr>
        <w:t xml:space="preserve">    margin-bottom: 24px;</w:t>
      </w:r>
    </w:p>
    <w:p w14:paraId="751D7D22">
      <w:pPr>
        <w:spacing w:before="0" w:after="0" w:line="260" w:lineRule="exact"/>
        <w:rPr>
          <w:sz w:val="36"/>
          <w:szCs w:val="40"/>
        </w:rPr>
      </w:pPr>
      <w:r>
        <w:rPr>
          <w:rFonts w:ascii="Consolas" w:hAnsi="Consolas" w:eastAsia="Consolas"/>
          <w:color w:val="2D2D2D"/>
          <w:sz w:val="22"/>
          <w:szCs w:val="40"/>
        </w:rPr>
        <w:t xml:space="preserve">  }</w:t>
      </w:r>
    </w:p>
    <w:p w14:paraId="4ACF8151">
      <w:pPr>
        <w:spacing w:before="0" w:after="0" w:line="260" w:lineRule="exact"/>
        <w:rPr>
          <w:sz w:val="36"/>
          <w:szCs w:val="40"/>
        </w:rPr>
      </w:pPr>
      <w:r>
        <w:rPr>
          <w:rFonts w:ascii="Consolas" w:hAnsi="Consolas" w:eastAsia="Consolas"/>
          <w:color w:val="2D2D2D"/>
          <w:sz w:val="22"/>
          <w:szCs w:val="40"/>
        </w:rPr>
        <w:t>}</w:t>
      </w:r>
    </w:p>
    <w:p w14:paraId="38F5F35D">
      <w:pPr>
        <w:spacing w:before="0" w:after="0" w:line="260" w:lineRule="exact"/>
        <w:rPr>
          <w:sz w:val="36"/>
          <w:szCs w:val="40"/>
        </w:rPr>
      </w:pPr>
      <w:r>
        <w:rPr>
          <w:rFonts w:ascii="Consolas" w:hAnsi="Consolas" w:eastAsia="Consolas"/>
          <w:color w:val="2D2D2D"/>
          <w:sz w:val="22"/>
          <w:szCs w:val="40"/>
        </w:rPr>
        <w:t>&lt;/style&gt;</w:t>
      </w:r>
    </w:p>
    <w:p w14:paraId="26C119C6">
      <w:pPr>
        <w:spacing w:before="0" w:after="0" w:line="260" w:lineRule="exact"/>
        <w:rPr>
          <w:sz w:val="36"/>
          <w:szCs w:val="40"/>
        </w:rPr>
      </w:pPr>
      <w:r>
        <w:rPr>
          <w:rFonts w:ascii="Consolas" w:hAnsi="Consolas" w:eastAsia="Consolas"/>
          <w:color w:val="2D2D2D"/>
          <w:sz w:val="22"/>
          <w:szCs w:val="40"/>
        </w:rPr>
        <w:t xml:space="preserve"> </w:t>
      </w:r>
    </w:p>
    <w:p w14:paraId="198A3B79">
      <w:pPr>
        <w:rPr>
          <w:sz w:val="36"/>
          <w:szCs w:val="40"/>
        </w:rPr>
      </w:pPr>
    </w:p>
    <w:p w14:paraId="2562B558">
      <w:pPr>
        <w:spacing w:before="200" w:after="40"/>
        <w:rPr>
          <w:sz w:val="36"/>
          <w:szCs w:val="40"/>
        </w:rPr>
      </w:pPr>
      <w:r>
        <w:rPr>
          <w:b/>
          <w:color w:val="1A56DB"/>
          <w:sz w:val="28"/>
          <w:szCs w:val="40"/>
        </w:rPr>
        <w:t>// frontend\src\pages\dashboard\Index.vue</w:t>
      </w:r>
    </w:p>
    <w:p w14:paraId="237CFF02">
      <w:pPr>
        <w:spacing w:before="0" w:after="0" w:line="260" w:lineRule="exact"/>
        <w:rPr>
          <w:sz w:val="36"/>
          <w:szCs w:val="40"/>
        </w:rPr>
      </w:pPr>
      <w:r>
        <w:rPr>
          <w:rFonts w:ascii="Consolas" w:hAnsi="Consolas" w:eastAsia="Consolas"/>
          <w:color w:val="2D2D2D"/>
          <w:sz w:val="22"/>
          <w:szCs w:val="40"/>
        </w:rPr>
        <w:t>&lt;template&gt;</w:t>
      </w:r>
    </w:p>
    <w:p w14:paraId="4B6DB4AB">
      <w:pPr>
        <w:spacing w:before="0" w:after="0" w:line="260" w:lineRule="exact"/>
        <w:rPr>
          <w:sz w:val="36"/>
          <w:szCs w:val="40"/>
        </w:rPr>
      </w:pPr>
      <w:r>
        <w:rPr>
          <w:rFonts w:ascii="Consolas" w:hAnsi="Consolas" w:eastAsia="Consolas"/>
          <w:color w:val="2D2D2D"/>
          <w:sz w:val="22"/>
          <w:szCs w:val="40"/>
        </w:rPr>
        <w:t xml:space="preserve">  &lt;div class="dashboard"&gt;</w:t>
      </w:r>
    </w:p>
    <w:p w14:paraId="05C5285E">
      <w:pPr>
        <w:spacing w:before="0" w:after="0" w:line="260" w:lineRule="exact"/>
        <w:rPr>
          <w:sz w:val="36"/>
          <w:szCs w:val="40"/>
        </w:rPr>
      </w:pPr>
      <w:r>
        <w:rPr>
          <w:rFonts w:ascii="Consolas" w:hAnsi="Consolas" w:eastAsia="Consolas"/>
          <w:color w:val="2D2D2D"/>
          <w:sz w:val="22"/>
          <w:szCs w:val="40"/>
        </w:rPr>
        <w:t xml:space="preserve">    &lt;h2&gt;你好，{{ user.username }}&lt;/h2&gt;</w:t>
      </w:r>
    </w:p>
    <w:p w14:paraId="7961E33C">
      <w:pPr>
        <w:spacing w:before="0" w:after="0" w:line="260" w:lineRule="exact"/>
        <w:rPr>
          <w:sz w:val="36"/>
          <w:szCs w:val="40"/>
        </w:rPr>
      </w:pPr>
      <w:r>
        <w:rPr>
          <w:rFonts w:ascii="Consolas" w:hAnsi="Consolas" w:eastAsia="Consolas"/>
          <w:color w:val="2D2D2D"/>
          <w:sz w:val="22"/>
          <w:szCs w:val="40"/>
        </w:rPr>
        <w:t xml:space="preserve"> </w:t>
      </w:r>
    </w:p>
    <w:p w14:paraId="138CB389">
      <w:pPr>
        <w:spacing w:before="0" w:after="0" w:line="260" w:lineRule="exact"/>
        <w:rPr>
          <w:sz w:val="36"/>
          <w:szCs w:val="40"/>
        </w:rPr>
      </w:pPr>
      <w:r>
        <w:rPr>
          <w:rFonts w:ascii="Consolas" w:hAnsi="Consolas" w:eastAsia="Consolas"/>
          <w:color w:val="2D2D2D"/>
          <w:sz w:val="22"/>
          <w:szCs w:val="40"/>
        </w:rPr>
        <w:t xml:space="preserve">    &lt;!-- 统计卡片 --&gt;</w:t>
      </w:r>
    </w:p>
    <w:p w14:paraId="74DB103D">
      <w:pPr>
        <w:spacing w:before="0" w:after="0" w:line="260" w:lineRule="exact"/>
        <w:rPr>
          <w:sz w:val="36"/>
          <w:szCs w:val="40"/>
        </w:rPr>
      </w:pPr>
      <w:r>
        <w:rPr>
          <w:rFonts w:ascii="Consolas" w:hAnsi="Consolas" w:eastAsia="Consolas"/>
          <w:color w:val="2D2D2D"/>
          <w:sz w:val="22"/>
          <w:szCs w:val="40"/>
        </w:rPr>
        <w:t xml:space="preserve">    &lt;el-row :gutter="16" class="stats-row"&gt;</w:t>
      </w:r>
    </w:p>
    <w:p w14:paraId="47D84F41">
      <w:pPr>
        <w:spacing w:before="0" w:after="0" w:line="260" w:lineRule="exact"/>
        <w:rPr>
          <w:sz w:val="36"/>
          <w:szCs w:val="40"/>
        </w:rPr>
      </w:pPr>
      <w:r>
        <w:rPr>
          <w:rFonts w:ascii="Consolas" w:hAnsi="Consolas" w:eastAsia="Consolas"/>
          <w:color w:val="2D2D2D"/>
          <w:sz w:val="22"/>
          <w:szCs w:val="40"/>
        </w:rPr>
        <w:t xml:space="preserve">      &lt;el-col :span="6" v-for="(s, i) in stats" :key="s.label"&gt;</w:t>
      </w:r>
    </w:p>
    <w:p w14:paraId="17268899">
      <w:pPr>
        <w:spacing w:before="0" w:after="0" w:line="260" w:lineRule="exact"/>
        <w:rPr>
          <w:sz w:val="36"/>
          <w:szCs w:val="40"/>
        </w:rPr>
      </w:pPr>
      <w:r>
        <w:rPr>
          <w:rFonts w:ascii="Consolas" w:hAnsi="Consolas" w:eastAsia="Consolas"/>
          <w:color w:val="2D2D2D"/>
          <w:sz w:val="22"/>
          <w:szCs w:val="40"/>
        </w:rPr>
        <w:t xml:space="preserve">        &lt;el-card shadow="hover" class="stat-card" :class="{ clickable: s.link }" @click="s.link &amp;&amp; $router.push(s.link)"&gt;</w:t>
      </w:r>
    </w:p>
    <w:p w14:paraId="2FB4BC93">
      <w:pPr>
        <w:spacing w:before="0" w:after="0" w:line="260" w:lineRule="exact"/>
        <w:rPr>
          <w:sz w:val="36"/>
          <w:szCs w:val="40"/>
        </w:rPr>
      </w:pPr>
      <w:r>
        <w:rPr>
          <w:rFonts w:ascii="Consolas" w:hAnsi="Consolas" w:eastAsia="Consolas"/>
          <w:color w:val="2D2D2D"/>
          <w:sz w:val="22"/>
          <w:szCs w:val="40"/>
        </w:rPr>
        <w:t xml:space="preserve">          &lt;div class="stat-value"&gt;{{ s.value }}&lt;/div&gt;</w:t>
      </w:r>
    </w:p>
    <w:p w14:paraId="630D344B">
      <w:pPr>
        <w:spacing w:before="0" w:after="0" w:line="260" w:lineRule="exact"/>
        <w:rPr>
          <w:sz w:val="36"/>
          <w:szCs w:val="40"/>
        </w:rPr>
      </w:pPr>
      <w:r>
        <w:rPr>
          <w:rFonts w:ascii="Consolas" w:hAnsi="Consolas" w:eastAsia="Consolas"/>
          <w:color w:val="2D2D2D"/>
          <w:sz w:val="22"/>
          <w:szCs w:val="40"/>
        </w:rPr>
        <w:t xml:space="preserve">          &lt;div class="stat-label"&gt;{{ s.label }}&lt;/div&gt;</w:t>
      </w:r>
    </w:p>
    <w:p w14:paraId="73B1451E">
      <w:pPr>
        <w:spacing w:before="0" w:after="0" w:line="260" w:lineRule="exact"/>
        <w:rPr>
          <w:sz w:val="36"/>
          <w:szCs w:val="40"/>
        </w:rPr>
      </w:pPr>
      <w:r>
        <w:rPr>
          <w:rFonts w:ascii="Consolas" w:hAnsi="Consolas" w:eastAsia="Consolas"/>
          <w:color w:val="2D2D2D"/>
          <w:sz w:val="22"/>
          <w:szCs w:val="40"/>
        </w:rPr>
        <w:t xml:space="preserve">        &lt;/el-card&gt;</w:t>
      </w:r>
    </w:p>
    <w:p w14:paraId="3B784864">
      <w:pPr>
        <w:spacing w:before="0" w:after="0" w:line="260" w:lineRule="exact"/>
        <w:rPr>
          <w:sz w:val="36"/>
          <w:szCs w:val="40"/>
        </w:rPr>
      </w:pPr>
      <w:r>
        <w:rPr>
          <w:rFonts w:ascii="Consolas" w:hAnsi="Consolas" w:eastAsia="Consolas"/>
          <w:color w:val="2D2D2D"/>
          <w:sz w:val="22"/>
          <w:szCs w:val="40"/>
        </w:rPr>
        <w:t xml:space="preserve">      &lt;/el-col&gt;</w:t>
      </w:r>
    </w:p>
    <w:p w14:paraId="36C16C8F">
      <w:pPr>
        <w:spacing w:before="0" w:after="0" w:line="260" w:lineRule="exact"/>
        <w:rPr>
          <w:sz w:val="36"/>
          <w:szCs w:val="40"/>
        </w:rPr>
      </w:pPr>
      <w:r>
        <w:rPr>
          <w:rFonts w:ascii="Consolas" w:hAnsi="Consolas" w:eastAsia="Consolas"/>
          <w:color w:val="2D2D2D"/>
          <w:sz w:val="22"/>
          <w:szCs w:val="40"/>
        </w:rPr>
        <w:t xml:space="preserve">    &lt;/el-row&gt;</w:t>
      </w:r>
    </w:p>
    <w:p w14:paraId="01FBE1AE">
      <w:pPr>
        <w:spacing w:before="0" w:after="0" w:line="260" w:lineRule="exact"/>
        <w:rPr>
          <w:sz w:val="36"/>
          <w:szCs w:val="40"/>
        </w:rPr>
      </w:pPr>
      <w:r>
        <w:rPr>
          <w:rFonts w:ascii="Consolas" w:hAnsi="Consolas" w:eastAsia="Consolas"/>
          <w:color w:val="2D2D2D"/>
          <w:sz w:val="22"/>
          <w:szCs w:val="40"/>
        </w:rPr>
        <w:t xml:space="preserve"> </w:t>
      </w:r>
    </w:p>
    <w:p w14:paraId="5ABC6005">
      <w:pPr>
        <w:spacing w:before="0" w:after="0" w:line="260" w:lineRule="exact"/>
        <w:rPr>
          <w:sz w:val="36"/>
          <w:szCs w:val="40"/>
        </w:rPr>
      </w:pPr>
      <w:r>
        <w:rPr>
          <w:rFonts w:ascii="Consolas" w:hAnsi="Consolas" w:eastAsia="Consolas"/>
          <w:color w:val="2D2D2D"/>
          <w:sz w:val="22"/>
          <w:szCs w:val="40"/>
        </w:rPr>
        <w:t xml:space="preserve">    &lt;el-row :gutter="16"&gt;</w:t>
      </w:r>
    </w:p>
    <w:p w14:paraId="32527362">
      <w:pPr>
        <w:spacing w:before="0" w:after="0" w:line="260" w:lineRule="exact"/>
        <w:rPr>
          <w:sz w:val="36"/>
          <w:szCs w:val="40"/>
        </w:rPr>
      </w:pPr>
      <w:r>
        <w:rPr>
          <w:rFonts w:ascii="Consolas" w:hAnsi="Consolas" w:eastAsia="Consolas"/>
          <w:color w:val="2D2D2D"/>
          <w:sz w:val="22"/>
          <w:szCs w:val="40"/>
        </w:rPr>
        <w:t xml:space="preserve">      &lt;!-- 我的任务 --&gt;</w:t>
      </w:r>
    </w:p>
    <w:p w14:paraId="057F2244">
      <w:pPr>
        <w:spacing w:before="0" w:after="0" w:line="260" w:lineRule="exact"/>
        <w:rPr>
          <w:sz w:val="36"/>
          <w:szCs w:val="40"/>
        </w:rPr>
      </w:pPr>
      <w:r>
        <w:rPr>
          <w:rFonts w:ascii="Consolas" w:hAnsi="Consolas" w:eastAsia="Consolas"/>
          <w:color w:val="2D2D2D"/>
          <w:sz w:val="22"/>
          <w:szCs w:val="40"/>
        </w:rPr>
        <w:t xml:space="preserve">      &lt;el-col :span="14"&gt;</w:t>
      </w:r>
    </w:p>
    <w:p w14:paraId="0098F5F4">
      <w:pPr>
        <w:spacing w:before="0" w:after="0" w:line="260" w:lineRule="exact"/>
        <w:rPr>
          <w:sz w:val="36"/>
          <w:szCs w:val="40"/>
        </w:rPr>
      </w:pPr>
      <w:r>
        <w:rPr>
          <w:rFonts w:ascii="Consolas" w:hAnsi="Consolas" w:eastAsia="Consolas"/>
          <w:color w:val="2D2D2D"/>
          <w:sz w:val="22"/>
          <w:szCs w:val="40"/>
        </w:rPr>
        <w:t xml:space="preserve">        &lt;el-card header="我的任务"&gt;</w:t>
      </w:r>
    </w:p>
    <w:p w14:paraId="656A5C52">
      <w:pPr>
        <w:spacing w:before="0" w:after="0" w:line="260" w:lineRule="exact"/>
        <w:rPr>
          <w:sz w:val="36"/>
          <w:szCs w:val="40"/>
        </w:rPr>
      </w:pPr>
      <w:r>
        <w:rPr>
          <w:rFonts w:ascii="Consolas" w:hAnsi="Consolas" w:eastAsia="Consolas"/>
          <w:color w:val="2D2D2D"/>
          <w:sz w:val="22"/>
          <w:szCs w:val="40"/>
        </w:rPr>
        <w:t xml:space="preserve">          &lt;template v-if="myTasks.length"&gt;</w:t>
      </w:r>
    </w:p>
    <w:p w14:paraId="349D3D15">
      <w:pPr>
        <w:spacing w:before="0" w:after="0" w:line="260" w:lineRule="exact"/>
        <w:rPr>
          <w:sz w:val="36"/>
          <w:szCs w:val="40"/>
        </w:rPr>
      </w:pPr>
      <w:r>
        <w:rPr>
          <w:rFonts w:ascii="Consolas" w:hAnsi="Consolas" w:eastAsia="Consolas"/>
          <w:color w:val="2D2D2D"/>
          <w:sz w:val="22"/>
          <w:szCs w:val="40"/>
        </w:rPr>
        <w:t xml:space="preserve">            &lt;div v-for="t in myTasks" :key="t.id" class="task-row" @click="goTask(t)"&gt;</w:t>
      </w:r>
    </w:p>
    <w:p w14:paraId="6F5A28EE">
      <w:pPr>
        <w:spacing w:before="0" w:after="0" w:line="260" w:lineRule="exact"/>
        <w:rPr>
          <w:sz w:val="36"/>
          <w:szCs w:val="40"/>
        </w:rPr>
      </w:pPr>
      <w:r>
        <w:rPr>
          <w:rFonts w:ascii="Consolas" w:hAnsi="Consolas" w:eastAsia="Consolas"/>
          <w:color w:val="2D2D2D"/>
          <w:sz w:val="22"/>
          <w:szCs w:val="40"/>
        </w:rPr>
        <w:t xml:space="preserve">              &lt;el-checkbox :model-value="t.status === 'done'" @change.stop="toggleDone(t)" /&gt;</w:t>
      </w:r>
    </w:p>
    <w:p w14:paraId="539E1367">
      <w:pPr>
        <w:spacing w:before="0" w:after="0" w:line="260" w:lineRule="exact"/>
        <w:rPr>
          <w:sz w:val="36"/>
          <w:szCs w:val="40"/>
        </w:rPr>
      </w:pPr>
      <w:r>
        <w:rPr>
          <w:rFonts w:ascii="Consolas" w:hAnsi="Consolas" w:eastAsia="Consolas"/>
          <w:color w:val="2D2D2D"/>
          <w:sz w:val="22"/>
          <w:szCs w:val="40"/>
        </w:rPr>
        <w:t xml:space="preserve">              &lt;span class="task-title"&gt;{{ t.title }}&lt;/span&gt;</w:t>
      </w:r>
    </w:p>
    <w:p w14:paraId="02907C17">
      <w:pPr>
        <w:spacing w:before="0" w:after="0" w:line="260" w:lineRule="exact"/>
        <w:rPr>
          <w:sz w:val="36"/>
          <w:szCs w:val="40"/>
        </w:rPr>
      </w:pPr>
      <w:r>
        <w:rPr>
          <w:rFonts w:ascii="Consolas" w:hAnsi="Consolas" w:eastAsia="Consolas"/>
          <w:color w:val="2D2D2D"/>
          <w:sz w:val="22"/>
          <w:szCs w:val="40"/>
        </w:rPr>
        <w:t xml:space="preserve">              &lt;PriorityTag :priority="t.priority" /&gt;</w:t>
      </w:r>
    </w:p>
    <w:p w14:paraId="4F380C2A">
      <w:pPr>
        <w:spacing w:before="0" w:after="0" w:line="260" w:lineRule="exact"/>
        <w:rPr>
          <w:sz w:val="36"/>
          <w:szCs w:val="40"/>
        </w:rPr>
      </w:pPr>
      <w:r>
        <w:rPr>
          <w:rFonts w:ascii="Consolas" w:hAnsi="Consolas" w:eastAsia="Consolas"/>
          <w:color w:val="2D2D2D"/>
          <w:sz w:val="22"/>
          <w:szCs w:val="40"/>
        </w:rPr>
        <w:t xml:space="preserve">              &lt;span class="task-due"&gt;{{ t.due_date || '-' }}&lt;/span&gt;</w:t>
      </w:r>
    </w:p>
    <w:p w14:paraId="124CB6BB">
      <w:pPr>
        <w:spacing w:before="0" w:after="0" w:line="260" w:lineRule="exact"/>
        <w:rPr>
          <w:sz w:val="36"/>
          <w:szCs w:val="40"/>
        </w:rPr>
      </w:pPr>
      <w:r>
        <w:rPr>
          <w:rFonts w:ascii="Consolas" w:hAnsi="Consolas" w:eastAsia="Consolas"/>
          <w:color w:val="2D2D2D"/>
          <w:sz w:val="22"/>
          <w:szCs w:val="40"/>
        </w:rPr>
        <w:t xml:space="preserve">            &lt;/div&gt;</w:t>
      </w:r>
    </w:p>
    <w:p w14:paraId="089EA297">
      <w:pPr>
        <w:spacing w:before="0" w:after="0" w:line="260" w:lineRule="exact"/>
        <w:rPr>
          <w:sz w:val="36"/>
          <w:szCs w:val="40"/>
        </w:rPr>
      </w:pPr>
      <w:r>
        <w:rPr>
          <w:rFonts w:ascii="Consolas" w:hAnsi="Consolas" w:eastAsia="Consolas"/>
          <w:color w:val="2D2D2D"/>
          <w:sz w:val="22"/>
          <w:szCs w:val="40"/>
        </w:rPr>
        <w:t xml:space="preserve">          &lt;/template&gt;</w:t>
      </w:r>
    </w:p>
    <w:p w14:paraId="59B5EB94">
      <w:pPr>
        <w:spacing w:before="0" w:after="0" w:line="260" w:lineRule="exact"/>
        <w:rPr>
          <w:sz w:val="36"/>
          <w:szCs w:val="40"/>
        </w:rPr>
      </w:pPr>
      <w:r>
        <w:rPr>
          <w:rFonts w:ascii="Consolas" w:hAnsi="Consolas" w:eastAsia="Consolas"/>
          <w:color w:val="2D2D2D"/>
          <w:sz w:val="22"/>
          <w:szCs w:val="40"/>
        </w:rPr>
        <w:t xml:space="preserve">          &lt;el-empty v-else description="暂无待办任务" /&gt;</w:t>
      </w:r>
    </w:p>
    <w:p w14:paraId="65C4E3C5">
      <w:pPr>
        <w:spacing w:before="0" w:after="0" w:line="260" w:lineRule="exact"/>
        <w:rPr>
          <w:sz w:val="36"/>
          <w:szCs w:val="40"/>
        </w:rPr>
      </w:pPr>
      <w:r>
        <w:rPr>
          <w:rFonts w:ascii="Consolas" w:hAnsi="Consolas" w:eastAsia="Consolas"/>
          <w:color w:val="2D2D2D"/>
          <w:sz w:val="22"/>
          <w:szCs w:val="40"/>
        </w:rPr>
        <w:t xml:space="preserve">        &lt;/el-card&gt;</w:t>
      </w:r>
    </w:p>
    <w:p w14:paraId="2C792C16">
      <w:pPr>
        <w:spacing w:before="0" w:after="0" w:line="260" w:lineRule="exact"/>
        <w:rPr>
          <w:sz w:val="36"/>
          <w:szCs w:val="40"/>
        </w:rPr>
      </w:pPr>
      <w:r>
        <w:rPr>
          <w:rFonts w:ascii="Consolas" w:hAnsi="Consolas" w:eastAsia="Consolas"/>
          <w:color w:val="2D2D2D"/>
          <w:sz w:val="22"/>
          <w:szCs w:val="40"/>
        </w:rPr>
        <w:t xml:space="preserve">      &lt;/el-col&gt;</w:t>
      </w:r>
    </w:p>
    <w:p w14:paraId="6835C024">
      <w:pPr>
        <w:spacing w:before="0" w:after="0" w:line="260" w:lineRule="exact"/>
        <w:rPr>
          <w:sz w:val="36"/>
          <w:szCs w:val="40"/>
        </w:rPr>
      </w:pPr>
      <w:r>
        <w:rPr>
          <w:rFonts w:ascii="Consolas" w:hAnsi="Consolas" w:eastAsia="Consolas"/>
          <w:color w:val="2D2D2D"/>
          <w:sz w:val="22"/>
          <w:szCs w:val="40"/>
        </w:rPr>
        <w:t xml:space="preserve"> </w:t>
      </w:r>
    </w:p>
    <w:p w14:paraId="2038FBC2">
      <w:pPr>
        <w:spacing w:before="0" w:after="0" w:line="260" w:lineRule="exact"/>
        <w:rPr>
          <w:sz w:val="36"/>
          <w:szCs w:val="40"/>
        </w:rPr>
      </w:pPr>
      <w:r>
        <w:rPr>
          <w:rFonts w:ascii="Consolas" w:hAnsi="Consolas" w:eastAsia="Consolas"/>
          <w:color w:val="2D2D2D"/>
          <w:sz w:val="22"/>
          <w:szCs w:val="40"/>
        </w:rPr>
        <w:t xml:space="preserve">      &lt;!-- 最近项目 --&gt;</w:t>
      </w:r>
    </w:p>
    <w:p w14:paraId="7B5BE960">
      <w:pPr>
        <w:spacing w:before="0" w:after="0" w:line="260" w:lineRule="exact"/>
        <w:rPr>
          <w:sz w:val="36"/>
          <w:szCs w:val="40"/>
        </w:rPr>
      </w:pPr>
      <w:r>
        <w:rPr>
          <w:rFonts w:ascii="Consolas" w:hAnsi="Consolas" w:eastAsia="Consolas"/>
          <w:color w:val="2D2D2D"/>
          <w:sz w:val="22"/>
          <w:szCs w:val="40"/>
        </w:rPr>
        <w:t xml:space="preserve">      &lt;el-col :span="10"&gt;</w:t>
      </w:r>
    </w:p>
    <w:p w14:paraId="4C0AB293">
      <w:pPr>
        <w:spacing w:before="0" w:after="0" w:line="260" w:lineRule="exact"/>
        <w:rPr>
          <w:sz w:val="36"/>
          <w:szCs w:val="40"/>
        </w:rPr>
      </w:pPr>
      <w:r>
        <w:rPr>
          <w:rFonts w:ascii="Consolas" w:hAnsi="Consolas" w:eastAsia="Consolas"/>
          <w:color w:val="2D2D2D"/>
          <w:sz w:val="22"/>
          <w:szCs w:val="40"/>
        </w:rPr>
        <w:t xml:space="preserve">        &lt;el-card header="最近项目"&gt;</w:t>
      </w:r>
    </w:p>
    <w:p w14:paraId="24B5F4AC">
      <w:pPr>
        <w:spacing w:before="0" w:after="0" w:line="260" w:lineRule="exact"/>
        <w:rPr>
          <w:sz w:val="36"/>
          <w:szCs w:val="40"/>
        </w:rPr>
      </w:pPr>
      <w:r>
        <w:rPr>
          <w:rFonts w:ascii="Consolas" w:hAnsi="Consolas" w:eastAsia="Consolas"/>
          <w:color w:val="2D2D2D"/>
          <w:sz w:val="22"/>
          <w:szCs w:val="40"/>
        </w:rPr>
        <w:t xml:space="preserve">          &lt;div v-for="p in recentProjects" :key="p.id" class="project-row" @click="$router.push(`/projects/${p.id}`)"&gt;</w:t>
      </w:r>
    </w:p>
    <w:p w14:paraId="17DD1E11">
      <w:pPr>
        <w:spacing w:before="0" w:after="0" w:line="260" w:lineRule="exact"/>
        <w:rPr>
          <w:sz w:val="36"/>
          <w:szCs w:val="40"/>
        </w:rPr>
      </w:pPr>
      <w:r>
        <w:rPr>
          <w:rFonts w:ascii="Consolas" w:hAnsi="Consolas" w:eastAsia="Consolas"/>
          <w:color w:val="2D2D2D"/>
          <w:sz w:val="22"/>
          <w:szCs w:val="40"/>
        </w:rPr>
        <w:t xml:space="preserve">            &lt;el-icon&gt;&lt;Folder /&gt;&lt;/el-icon&gt;</w:t>
      </w:r>
    </w:p>
    <w:p w14:paraId="65528619">
      <w:pPr>
        <w:spacing w:before="0" w:after="0" w:line="260" w:lineRule="exact"/>
        <w:rPr>
          <w:sz w:val="36"/>
          <w:szCs w:val="40"/>
        </w:rPr>
      </w:pPr>
      <w:r>
        <w:rPr>
          <w:rFonts w:ascii="Consolas" w:hAnsi="Consolas" w:eastAsia="Consolas"/>
          <w:color w:val="2D2D2D"/>
          <w:sz w:val="22"/>
          <w:szCs w:val="40"/>
        </w:rPr>
        <w:t xml:space="preserve">            &lt;span&gt;{{ p.name }}&lt;/span&gt;</w:t>
      </w:r>
    </w:p>
    <w:p w14:paraId="423DF84C">
      <w:pPr>
        <w:spacing w:before="0" w:after="0" w:line="260" w:lineRule="exact"/>
        <w:rPr>
          <w:sz w:val="36"/>
          <w:szCs w:val="40"/>
        </w:rPr>
      </w:pPr>
      <w:r>
        <w:rPr>
          <w:rFonts w:ascii="Consolas" w:hAnsi="Consolas" w:eastAsia="Consolas"/>
          <w:color w:val="2D2D2D"/>
          <w:sz w:val="22"/>
          <w:szCs w:val="40"/>
        </w:rPr>
        <w:t xml:space="preserve">            &lt;el-progress :percentage="p.progress || 0" :stroke-width="6" /&gt;</w:t>
      </w:r>
    </w:p>
    <w:p w14:paraId="4A70FF96">
      <w:pPr>
        <w:spacing w:before="0" w:after="0" w:line="260" w:lineRule="exact"/>
        <w:rPr>
          <w:sz w:val="36"/>
          <w:szCs w:val="40"/>
        </w:rPr>
      </w:pPr>
      <w:r>
        <w:rPr>
          <w:rFonts w:ascii="Consolas" w:hAnsi="Consolas" w:eastAsia="Consolas"/>
          <w:color w:val="2D2D2D"/>
          <w:sz w:val="22"/>
          <w:szCs w:val="40"/>
        </w:rPr>
        <w:t xml:space="preserve">          &lt;/div&gt;</w:t>
      </w:r>
    </w:p>
    <w:p w14:paraId="09434448">
      <w:pPr>
        <w:spacing w:before="0" w:after="0" w:line="260" w:lineRule="exact"/>
        <w:rPr>
          <w:sz w:val="36"/>
          <w:szCs w:val="40"/>
        </w:rPr>
      </w:pPr>
      <w:r>
        <w:rPr>
          <w:rFonts w:ascii="Consolas" w:hAnsi="Consolas" w:eastAsia="Consolas"/>
          <w:color w:val="2D2D2D"/>
          <w:sz w:val="22"/>
          <w:szCs w:val="40"/>
        </w:rPr>
        <w:t xml:space="preserve">          &lt;el-empty v-if="!recentProjects.length" description="暂无项目" /&gt;</w:t>
      </w:r>
    </w:p>
    <w:p w14:paraId="2C666BEF">
      <w:pPr>
        <w:spacing w:before="0" w:after="0" w:line="260" w:lineRule="exact"/>
        <w:rPr>
          <w:sz w:val="36"/>
          <w:szCs w:val="40"/>
        </w:rPr>
      </w:pPr>
      <w:r>
        <w:rPr>
          <w:rFonts w:ascii="Consolas" w:hAnsi="Consolas" w:eastAsia="Consolas"/>
          <w:color w:val="2D2D2D"/>
          <w:sz w:val="22"/>
          <w:szCs w:val="40"/>
        </w:rPr>
        <w:t xml:space="preserve">        &lt;/el-card&gt;</w:t>
      </w:r>
    </w:p>
    <w:p w14:paraId="299FC0B4">
      <w:pPr>
        <w:spacing w:before="0" w:after="0" w:line="260" w:lineRule="exact"/>
        <w:rPr>
          <w:sz w:val="36"/>
          <w:szCs w:val="40"/>
        </w:rPr>
      </w:pPr>
      <w:r>
        <w:rPr>
          <w:rFonts w:ascii="Consolas" w:hAnsi="Consolas" w:eastAsia="Consolas"/>
          <w:color w:val="2D2D2D"/>
          <w:sz w:val="22"/>
          <w:szCs w:val="40"/>
        </w:rPr>
        <w:t xml:space="preserve">      &lt;/el-col&gt;</w:t>
      </w:r>
    </w:p>
    <w:p w14:paraId="4D5576E6">
      <w:pPr>
        <w:spacing w:before="0" w:after="0" w:line="260" w:lineRule="exact"/>
        <w:rPr>
          <w:sz w:val="36"/>
          <w:szCs w:val="40"/>
        </w:rPr>
      </w:pPr>
      <w:r>
        <w:rPr>
          <w:rFonts w:ascii="Consolas" w:hAnsi="Consolas" w:eastAsia="Consolas"/>
          <w:color w:val="2D2D2D"/>
          <w:sz w:val="22"/>
          <w:szCs w:val="40"/>
        </w:rPr>
        <w:t xml:space="preserve">    &lt;/el-row&gt;</w:t>
      </w:r>
    </w:p>
    <w:p w14:paraId="595A2EBB">
      <w:pPr>
        <w:spacing w:before="0" w:after="0" w:line="260" w:lineRule="exact"/>
        <w:rPr>
          <w:sz w:val="36"/>
          <w:szCs w:val="40"/>
        </w:rPr>
      </w:pPr>
      <w:r>
        <w:rPr>
          <w:rFonts w:ascii="Consolas" w:hAnsi="Consolas" w:eastAsia="Consolas"/>
          <w:color w:val="2D2D2D"/>
          <w:sz w:val="22"/>
          <w:szCs w:val="40"/>
        </w:rPr>
        <w:t xml:space="preserve"> </w:t>
      </w:r>
    </w:p>
    <w:p w14:paraId="088E365A">
      <w:pPr>
        <w:spacing w:before="0" w:after="0" w:line="260" w:lineRule="exact"/>
        <w:rPr>
          <w:sz w:val="36"/>
          <w:szCs w:val="40"/>
        </w:rPr>
      </w:pPr>
      <w:r>
        <w:rPr>
          <w:rFonts w:ascii="Consolas" w:hAnsi="Consolas" w:eastAsia="Consolas"/>
          <w:color w:val="2D2D2D"/>
          <w:sz w:val="22"/>
          <w:szCs w:val="40"/>
        </w:rPr>
        <w:t xml:space="preserve">    &lt;!-- 最近活动 --&gt;</w:t>
      </w:r>
    </w:p>
    <w:p w14:paraId="1E89DFCC">
      <w:pPr>
        <w:spacing w:before="0" w:after="0" w:line="260" w:lineRule="exact"/>
        <w:rPr>
          <w:sz w:val="36"/>
          <w:szCs w:val="40"/>
        </w:rPr>
      </w:pPr>
      <w:r>
        <w:rPr>
          <w:rFonts w:ascii="Consolas" w:hAnsi="Consolas" w:eastAsia="Consolas"/>
          <w:color w:val="2D2D2D"/>
          <w:sz w:val="22"/>
          <w:szCs w:val="40"/>
        </w:rPr>
        <w:t xml:space="preserve">    &lt;el-card header="最近活动" style="margin-top:16px"&gt;</w:t>
      </w:r>
    </w:p>
    <w:p w14:paraId="3DA99C46">
      <w:pPr>
        <w:spacing w:before="0" w:after="0" w:line="260" w:lineRule="exact"/>
        <w:rPr>
          <w:sz w:val="36"/>
          <w:szCs w:val="40"/>
        </w:rPr>
      </w:pPr>
      <w:r>
        <w:rPr>
          <w:rFonts w:ascii="Consolas" w:hAnsi="Consolas" w:eastAsia="Consolas"/>
          <w:color w:val="2D2D2D"/>
          <w:sz w:val="22"/>
          <w:szCs w:val="40"/>
        </w:rPr>
        <w:t xml:space="preserve">      &lt;el-timeline v-if="activities.length"&gt;</w:t>
      </w:r>
    </w:p>
    <w:p w14:paraId="7FDDC387">
      <w:pPr>
        <w:spacing w:before="0" w:after="0" w:line="260" w:lineRule="exact"/>
        <w:rPr>
          <w:sz w:val="36"/>
          <w:szCs w:val="40"/>
        </w:rPr>
      </w:pPr>
      <w:r>
        <w:rPr>
          <w:rFonts w:ascii="Consolas" w:hAnsi="Consolas" w:eastAsia="Consolas"/>
          <w:color w:val="2D2D2D"/>
          <w:sz w:val="22"/>
          <w:szCs w:val="40"/>
        </w:rPr>
        <w:t xml:space="preserve">        &lt;el-timeline-item v-for="a in activities" :key="a.id" :timestamp="a.time" placement="top"&gt;</w:t>
      </w:r>
    </w:p>
    <w:p w14:paraId="21F7D22A">
      <w:pPr>
        <w:spacing w:before="0" w:after="0" w:line="260" w:lineRule="exact"/>
        <w:rPr>
          <w:sz w:val="36"/>
          <w:szCs w:val="40"/>
        </w:rPr>
      </w:pPr>
      <w:r>
        <w:rPr>
          <w:rFonts w:ascii="Consolas" w:hAnsi="Consolas" w:eastAsia="Consolas"/>
          <w:color w:val="2D2D2D"/>
          <w:sz w:val="22"/>
          <w:szCs w:val="40"/>
        </w:rPr>
        <w:t xml:space="preserve">          {{ a.content }}</w:t>
      </w:r>
    </w:p>
    <w:p w14:paraId="0EBE6C94">
      <w:pPr>
        <w:spacing w:before="0" w:after="0" w:line="260" w:lineRule="exact"/>
        <w:rPr>
          <w:sz w:val="36"/>
          <w:szCs w:val="40"/>
        </w:rPr>
      </w:pPr>
      <w:r>
        <w:rPr>
          <w:rFonts w:ascii="Consolas" w:hAnsi="Consolas" w:eastAsia="Consolas"/>
          <w:color w:val="2D2D2D"/>
          <w:sz w:val="22"/>
          <w:szCs w:val="40"/>
        </w:rPr>
        <w:t xml:space="preserve">          &lt;span class="activity-project"&gt;（{{ a.project_name }}）&lt;/span&gt;</w:t>
      </w:r>
    </w:p>
    <w:p w14:paraId="1E18E53B">
      <w:pPr>
        <w:spacing w:before="0" w:after="0" w:line="260" w:lineRule="exact"/>
        <w:rPr>
          <w:sz w:val="36"/>
          <w:szCs w:val="40"/>
        </w:rPr>
      </w:pPr>
      <w:r>
        <w:rPr>
          <w:rFonts w:ascii="Consolas" w:hAnsi="Consolas" w:eastAsia="Consolas"/>
          <w:color w:val="2D2D2D"/>
          <w:sz w:val="22"/>
          <w:szCs w:val="40"/>
        </w:rPr>
        <w:t xml:space="preserve">        &lt;/el-timeline-item&gt;</w:t>
      </w:r>
    </w:p>
    <w:p w14:paraId="6238D54C">
      <w:pPr>
        <w:spacing w:before="0" w:after="0" w:line="260" w:lineRule="exact"/>
        <w:rPr>
          <w:sz w:val="36"/>
          <w:szCs w:val="40"/>
        </w:rPr>
      </w:pPr>
      <w:r>
        <w:rPr>
          <w:rFonts w:ascii="Consolas" w:hAnsi="Consolas" w:eastAsia="Consolas"/>
          <w:color w:val="2D2D2D"/>
          <w:sz w:val="22"/>
          <w:szCs w:val="40"/>
        </w:rPr>
        <w:t xml:space="preserve">      &lt;/el-timeline&gt;</w:t>
      </w:r>
    </w:p>
    <w:p w14:paraId="722198C2">
      <w:pPr>
        <w:spacing w:before="0" w:after="0" w:line="260" w:lineRule="exact"/>
        <w:rPr>
          <w:sz w:val="36"/>
          <w:szCs w:val="40"/>
        </w:rPr>
      </w:pPr>
      <w:r>
        <w:rPr>
          <w:rFonts w:ascii="Consolas" w:hAnsi="Consolas" w:eastAsia="Consolas"/>
          <w:color w:val="2D2D2D"/>
          <w:sz w:val="22"/>
          <w:szCs w:val="40"/>
        </w:rPr>
        <w:t xml:space="preserve">      &lt;el-empty v-else description="暂无活动" /&gt;</w:t>
      </w:r>
    </w:p>
    <w:p w14:paraId="40D88D07">
      <w:pPr>
        <w:spacing w:before="0" w:after="0" w:line="260" w:lineRule="exact"/>
        <w:rPr>
          <w:sz w:val="36"/>
          <w:szCs w:val="40"/>
        </w:rPr>
      </w:pPr>
      <w:r>
        <w:rPr>
          <w:rFonts w:ascii="Consolas" w:hAnsi="Consolas" w:eastAsia="Consolas"/>
          <w:color w:val="2D2D2D"/>
          <w:sz w:val="22"/>
          <w:szCs w:val="40"/>
        </w:rPr>
        <w:t xml:space="preserve">    &lt;/el-card&gt;</w:t>
      </w:r>
    </w:p>
    <w:p w14:paraId="2DFD27B2">
      <w:pPr>
        <w:spacing w:before="0" w:after="0" w:line="260" w:lineRule="exact"/>
        <w:rPr>
          <w:sz w:val="36"/>
          <w:szCs w:val="40"/>
        </w:rPr>
      </w:pPr>
      <w:r>
        <w:rPr>
          <w:rFonts w:ascii="Consolas" w:hAnsi="Consolas" w:eastAsia="Consolas"/>
          <w:color w:val="2D2D2D"/>
          <w:sz w:val="22"/>
          <w:szCs w:val="40"/>
        </w:rPr>
        <w:t xml:space="preserve">  &lt;/div&gt;</w:t>
      </w:r>
    </w:p>
    <w:p w14:paraId="0E53C738">
      <w:pPr>
        <w:spacing w:before="0" w:after="0" w:line="260" w:lineRule="exact"/>
        <w:rPr>
          <w:sz w:val="36"/>
          <w:szCs w:val="40"/>
        </w:rPr>
      </w:pPr>
      <w:r>
        <w:rPr>
          <w:rFonts w:ascii="Consolas" w:hAnsi="Consolas" w:eastAsia="Consolas"/>
          <w:color w:val="2D2D2D"/>
          <w:sz w:val="22"/>
          <w:szCs w:val="40"/>
        </w:rPr>
        <w:t>&lt;/template&gt;</w:t>
      </w:r>
    </w:p>
    <w:p w14:paraId="3FD189E5">
      <w:pPr>
        <w:spacing w:before="0" w:after="0" w:line="260" w:lineRule="exact"/>
        <w:rPr>
          <w:sz w:val="36"/>
          <w:szCs w:val="40"/>
        </w:rPr>
      </w:pPr>
      <w:r>
        <w:rPr>
          <w:rFonts w:ascii="Consolas" w:hAnsi="Consolas" w:eastAsia="Consolas"/>
          <w:color w:val="2D2D2D"/>
          <w:sz w:val="22"/>
          <w:szCs w:val="40"/>
        </w:rPr>
        <w:t xml:space="preserve"> </w:t>
      </w:r>
    </w:p>
    <w:p w14:paraId="41D8CEC8">
      <w:pPr>
        <w:spacing w:before="0" w:after="0" w:line="260" w:lineRule="exact"/>
        <w:rPr>
          <w:sz w:val="36"/>
          <w:szCs w:val="40"/>
        </w:rPr>
      </w:pPr>
      <w:r>
        <w:rPr>
          <w:rFonts w:ascii="Consolas" w:hAnsi="Consolas" w:eastAsia="Consolas"/>
          <w:color w:val="2D2D2D"/>
          <w:sz w:val="22"/>
          <w:szCs w:val="40"/>
        </w:rPr>
        <w:t>&lt;script setup&gt;</w:t>
      </w:r>
    </w:p>
    <w:p w14:paraId="2524EF10">
      <w:pPr>
        <w:spacing w:before="0" w:after="0" w:line="260" w:lineRule="exact"/>
        <w:rPr>
          <w:sz w:val="36"/>
          <w:szCs w:val="40"/>
        </w:rPr>
      </w:pPr>
      <w:r>
        <w:rPr>
          <w:rFonts w:ascii="Consolas" w:hAnsi="Consolas" w:eastAsia="Consolas"/>
          <w:color w:val="2D2D2D"/>
          <w:sz w:val="22"/>
          <w:szCs w:val="40"/>
        </w:rPr>
        <w:t>import { ref, computed, onMounted } from 'vue'</w:t>
      </w:r>
    </w:p>
    <w:p w14:paraId="53DCCEE3">
      <w:pPr>
        <w:spacing w:before="0" w:after="0" w:line="260" w:lineRule="exact"/>
        <w:rPr>
          <w:sz w:val="36"/>
          <w:szCs w:val="40"/>
        </w:rPr>
      </w:pPr>
      <w:r>
        <w:rPr>
          <w:rFonts w:ascii="Consolas" w:hAnsi="Consolas" w:eastAsia="Consolas"/>
          <w:color w:val="2D2D2D"/>
          <w:sz w:val="22"/>
          <w:szCs w:val="40"/>
        </w:rPr>
        <w:t>import { useRouter } from 'vue-router'</w:t>
      </w:r>
    </w:p>
    <w:p w14:paraId="7DFC3725">
      <w:pPr>
        <w:spacing w:before="0" w:after="0" w:line="260" w:lineRule="exact"/>
        <w:rPr>
          <w:sz w:val="36"/>
          <w:szCs w:val="40"/>
        </w:rPr>
      </w:pPr>
      <w:r>
        <w:rPr>
          <w:rFonts w:ascii="Consolas" w:hAnsi="Consolas" w:eastAsia="Consolas"/>
          <w:color w:val="2D2D2D"/>
          <w:sz w:val="22"/>
          <w:szCs w:val="40"/>
        </w:rPr>
        <w:t>import { ElMessage } from 'element-plus'</w:t>
      </w:r>
    </w:p>
    <w:p w14:paraId="07B159B3">
      <w:pPr>
        <w:spacing w:before="0" w:after="0" w:line="260" w:lineRule="exact"/>
        <w:rPr>
          <w:sz w:val="36"/>
          <w:szCs w:val="40"/>
        </w:rPr>
      </w:pPr>
      <w:r>
        <w:rPr>
          <w:rFonts w:ascii="Consolas" w:hAnsi="Consolas" w:eastAsia="Consolas"/>
          <w:color w:val="2D2D2D"/>
          <w:sz w:val="22"/>
          <w:szCs w:val="40"/>
        </w:rPr>
        <w:t>import { useAuthStore } from '@/stores/auth'</w:t>
      </w:r>
    </w:p>
    <w:p w14:paraId="467D07D2">
      <w:pPr>
        <w:spacing w:before="0" w:after="0" w:line="260" w:lineRule="exact"/>
        <w:rPr>
          <w:sz w:val="36"/>
          <w:szCs w:val="40"/>
        </w:rPr>
      </w:pPr>
      <w:r>
        <w:rPr>
          <w:rFonts w:ascii="Consolas" w:hAnsi="Consolas" w:eastAsia="Consolas"/>
          <w:color w:val="2D2D2D"/>
          <w:sz w:val="22"/>
          <w:szCs w:val="40"/>
        </w:rPr>
        <w:t>import { useTaskStore } from '@/stores/task'</w:t>
      </w:r>
    </w:p>
    <w:p w14:paraId="5FD2F98E">
      <w:pPr>
        <w:spacing w:before="0" w:after="0" w:line="260" w:lineRule="exact"/>
        <w:rPr>
          <w:sz w:val="36"/>
          <w:szCs w:val="40"/>
        </w:rPr>
      </w:pPr>
      <w:r>
        <w:rPr>
          <w:rFonts w:ascii="Consolas" w:hAnsi="Consolas" w:eastAsia="Consolas"/>
          <w:color w:val="2D2D2D"/>
          <w:sz w:val="22"/>
          <w:szCs w:val="40"/>
        </w:rPr>
        <w:t>import { dashboardAPI } from '@/api'</w:t>
      </w:r>
    </w:p>
    <w:p w14:paraId="5541A0AC">
      <w:pPr>
        <w:spacing w:before="0" w:after="0" w:line="260" w:lineRule="exact"/>
        <w:rPr>
          <w:sz w:val="36"/>
          <w:szCs w:val="40"/>
        </w:rPr>
      </w:pPr>
      <w:r>
        <w:rPr>
          <w:rFonts w:ascii="Consolas" w:hAnsi="Consolas" w:eastAsia="Consolas"/>
          <w:color w:val="2D2D2D"/>
          <w:sz w:val="22"/>
          <w:szCs w:val="40"/>
        </w:rPr>
        <w:t>import { Folder } from '@element-plus/icons-vue'</w:t>
      </w:r>
    </w:p>
    <w:p w14:paraId="7AC0629D">
      <w:pPr>
        <w:spacing w:before="0" w:after="0" w:line="260" w:lineRule="exact"/>
        <w:rPr>
          <w:sz w:val="36"/>
          <w:szCs w:val="40"/>
        </w:rPr>
      </w:pPr>
      <w:r>
        <w:rPr>
          <w:rFonts w:ascii="Consolas" w:hAnsi="Consolas" w:eastAsia="Consolas"/>
          <w:color w:val="2D2D2D"/>
          <w:sz w:val="22"/>
          <w:szCs w:val="40"/>
        </w:rPr>
        <w:t>import PriorityTag from '@/components/common/PriorityTag.vue'</w:t>
      </w:r>
    </w:p>
    <w:p w14:paraId="110E6213">
      <w:pPr>
        <w:spacing w:before="0" w:after="0" w:line="260" w:lineRule="exact"/>
        <w:rPr>
          <w:sz w:val="36"/>
          <w:szCs w:val="40"/>
        </w:rPr>
      </w:pPr>
      <w:r>
        <w:rPr>
          <w:rFonts w:ascii="Consolas" w:hAnsi="Consolas" w:eastAsia="Consolas"/>
          <w:color w:val="2D2D2D"/>
          <w:sz w:val="22"/>
          <w:szCs w:val="40"/>
        </w:rPr>
        <w:t xml:space="preserve"> </w:t>
      </w:r>
    </w:p>
    <w:p w14:paraId="7682B297">
      <w:pPr>
        <w:spacing w:before="0" w:after="0" w:line="260" w:lineRule="exact"/>
        <w:rPr>
          <w:sz w:val="36"/>
          <w:szCs w:val="40"/>
        </w:rPr>
      </w:pPr>
      <w:r>
        <w:rPr>
          <w:rFonts w:ascii="Consolas" w:hAnsi="Consolas" w:eastAsia="Consolas"/>
          <w:color w:val="2D2D2D"/>
          <w:sz w:val="22"/>
          <w:szCs w:val="40"/>
        </w:rPr>
        <w:t>const router = useRouter()</w:t>
      </w:r>
    </w:p>
    <w:p w14:paraId="2449D26D">
      <w:pPr>
        <w:spacing w:before="0" w:after="0" w:line="260" w:lineRule="exact"/>
        <w:rPr>
          <w:sz w:val="36"/>
          <w:szCs w:val="40"/>
        </w:rPr>
      </w:pPr>
      <w:r>
        <w:rPr>
          <w:rFonts w:ascii="Consolas" w:hAnsi="Consolas" w:eastAsia="Consolas"/>
          <w:color w:val="2D2D2D"/>
          <w:sz w:val="22"/>
          <w:szCs w:val="40"/>
        </w:rPr>
        <w:t>const auth = useAuthStore()</w:t>
      </w:r>
    </w:p>
    <w:p w14:paraId="3590CF20">
      <w:pPr>
        <w:spacing w:before="0" w:after="0" w:line="260" w:lineRule="exact"/>
        <w:rPr>
          <w:sz w:val="36"/>
          <w:szCs w:val="40"/>
        </w:rPr>
      </w:pPr>
      <w:r>
        <w:rPr>
          <w:rFonts w:ascii="Consolas" w:hAnsi="Consolas" w:eastAsia="Consolas"/>
          <w:color w:val="2D2D2D"/>
          <w:sz w:val="22"/>
          <w:szCs w:val="40"/>
        </w:rPr>
        <w:t>const taskStore = useTaskStore()</w:t>
      </w:r>
    </w:p>
    <w:p w14:paraId="732E97D0">
      <w:pPr>
        <w:spacing w:before="0" w:after="0" w:line="260" w:lineRule="exact"/>
        <w:rPr>
          <w:sz w:val="36"/>
          <w:szCs w:val="40"/>
        </w:rPr>
      </w:pPr>
      <w:r>
        <w:rPr>
          <w:rFonts w:ascii="Consolas" w:hAnsi="Consolas" w:eastAsia="Consolas"/>
          <w:color w:val="2D2D2D"/>
          <w:sz w:val="22"/>
          <w:szCs w:val="40"/>
        </w:rPr>
        <w:t xml:space="preserve"> </w:t>
      </w:r>
    </w:p>
    <w:p w14:paraId="3A86AD95">
      <w:pPr>
        <w:spacing w:before="0" w:after="0" w:line="260" w:lineRule="exact"/>
        <w:rPr>
          <w:sz w:val="36"/>
          <w:szCs w:val="40"/>
        </w:rPr>
      </w:pPr>
      <w:r>
        <w:rPr>
          <w:rFonts w:ascii="Consolas" w:hAnsi="Consolas" w:eastAsia="Consolas"/>
          <w:color w:val="2D2D2D"/>
          <w:sz w:val="22"/>
          <w:szCs w:val="40"/>
        </w:rPr>
        <w:t>const user = computed(() =&gt; auth.user || { username: '...' })</w:t>
      </w:r>
    </w:p>
    <w:p w14:paraId="26E152D8">
      <w:pPr>
        <w:spacing w:before="0" w:after="0" w:line="260" w:lineRule="exact"/>
        <w:rPr>
          <w:sz w:val="36"/>
          <w:szCs w:val="40"/>
        </w:rPr>
      </w:pPr>
      <w:r>
        <w:rPr>
          <w:rFonts w:ascii="Consolas" w:hAnsi="Consolas" w:eastAsia="Consolas"/>
          <w:color w:val="2D2D2D"/>
          <w:sz w:val="22"/>
          <w:szCs w:val="40"/>
        </w:rPr>
        <w:t xml:space="preserve"> </w:t>
      </w:r>
    </w:p>
    <w:p w14:paraId="11C497CD">
      <w:pPr>
        <w:spacing w:before="0" w:after="0" w:line="260" w:lineRule="exact"/>
        <w:rPr>
          <w:sz w:val="36"/>
          <w:szCs w:val="40"/>
        </w:rPr>
      </w:pPr>
      <w:r>
        <w:rPr>
          <w:rFonts w:ascii="Consolas" w:hAnsi="Consolas" w:eastAsia="Consolas"/>
          <w:color w:val="2D2D2D"/>
          <w:sz w:val="22"/>
          <w:szCs w:val="40"/>
        </w:rPr>
        <w:t>const stats = ref([</w:t>
      </w:r>
    </w:p>
    <w:p w14:paraId="07B55622">
      <w:pPr>
        <w:spacing w:before="0" w:after="0" w:line="260" w:lineRule="exact"/>
        <w:rPr>
          <w:sz w:val="36"/>
          <w:szCs w:val="40"/>
        </w:rPr>
      </w:pPr>
      <w:r>
        <w:rPr>
          <w:rFonts w:ascii="Consolas" w:hAnsi="Consolas" w:eastAsia="Consolas"/>
          <w:color w:val="2D2D2D"/>
          <w:sz w:val="22"/>
          <w:szCs w:val="40"/>
        </w:rPr>
        <w:t xml:space="preserve">  { label: '参与项目', value: 0 },</w:t>
      </w:r>
    </w:p>
    <w:p w14:paraId="7F7A7818">
      <w:pPr>
        <w:spacing w:before="0" w:after="0" w:line="260" w:lineRule="exact"/>
        <w:rPr>
          <w:sz w:val="36"/>
          <w:szCs w:val="40"/>
        </w:rPr>
      </w:pPr>
      <w:r>
        <w:rPr>
          <w:rFonts w:ascii="Consolas" w:hAnsi="Consolas" w:eastAsia="Consolas"/>
          <w:color w:val="2D2D2D"/>
          <w:sz w:val="22"/>
          <w:szCs w:val="40"/>
        </w:rPr>
        <w:t xml:space="preserve">  { label: '待办任务', value: 0 },</w:t>
      </w:r>
    </w:p>
    <w:p w14:paraId="04B34E60">
      <w:pPr>
        <w:spacing w:before="0" w:after="0" w:line="260" w:lineRule="exact"/>
        <w:rPr>
          <w:sz w:val="36"/>
          <w:szCs w:val="40"/>
        </w:rPr>
      </w:pPr>
      <w:r>
        <w:rPr>
          <w:rFonts w:ascii="Consolas" w:hAnsi="Consolas" w:eastAsia="Consolas"/>
          <w:color w:val="2D2D2D"/>
          <w:sz w:val="22"/>
          <w:szCs w:val="40"/>
        </w:rPr>
        <w:t xml:space="preserve">  { label: '进行中冲刺', value: 0 },</w:t>
      </w:r>
    </w:p>
    <w:p w14:paraId="101E5860">
      <w:pPr>
        <w:spacing w:before="0" w:after="0" w:line="260" w:lineRule="exact"/>
        <w:rPr>
          <w:sz w:val="36"/>
          <w:szCs w:val="40"/>
        </w:rPr>
      </w:pPr>
      <w:r>
        <w:rPr>
          <w:rFonts w:ascii="Consolas" w:hAnsi="Consolas" w:eastAsia="Consolas"/>
          <w:color w:val="2D2D2D"/>
          <w:sz w:val="22"/>
          <w:szCs w:val="40"/>
        </w:rPr>
        <w:t xml:space="preserve">  { label: '完成率', value: '0%' }</w:t>
      </w:r>
    </w:p>
    <w:p w14:paraId="66F62945">
      <w:pPr>
        <w:spacing w:before="0" w:after="0" w:line="260" w:lineRule="exact"/>
        <w:rPr>
          <w:sz w:val="36"/>
          <w:szCs w:val="40"/>
        </w:rPr>
      </w:pPr>
      <w:r>
        <w:rPr>
          <w:rFonts w:ascii="Consolas" w:hAnsi="Consolas" w:eastAsia="Consolas"/>
          <w:color w:val="2D2D2D"/>
          <w:sz w:val="22"/>
          <w:szCs w:val="40"/>
        </w:rPr>
        <w:t>])</w:t>
      </w:r>
    </w:p>
    <w:p w14:paraId="4001A485">
      <w:pPr>
        <w:spacing w:before="0" w:after="0" w:line="260" w:lineRule="exact"/>
        <w:rPr>
          <w:sz w:val="36"/>
          <w:szCs w:val="40"/>
        </w:rPr>
      </w:pPr>
      <w:r>
        <w:rPr>
          <w:rFonts w:ascii="Consolas" w:hAnsi="Consolas" w:eastAsia="Consolas"/>
          <w:color w:val="2D2D2D"/>
          <w:sz w:val="22"/>
          <w:szCs w:val="40"/>
        </w:rPr>
        <w:t xml:space="preserve"> </w:t>
      </w:r>
    </w:p>
    <w:p w14:paraId="56B5CE53">
      <w:pPr>
        <w:spacing w:before="0" w:after="0" w:line="260" w:lineRule="exact"/>
        <w:rPr>
          <w:sz w:val="36"/>
          <w:szCs w:val="40"/>
        </w:rPr>
      </w:pPr>
      <w:r>
        <w:rPr>
          <w:rFonts w:ascii="Consolas" w:hAnsi="Consolas" w:eastAsia="Consolas"/>
          <w:color w:val="2D2D2D"/>
          <w:sz w:val="22"/>
          <w:szCs w:val="40"/>
        </w:rPr>
        <w:t>const myTasks = ref([])</w:t>
      </w:r>
    </w:p>
    <w:p w14:paraId="1873D903">
      <w:pPr>
        <w:spacing w:before="0" w:after="0" w:line="260" w:lineRule="exact"/>
        <w:rPr>
          <w:sz w:val="36"/>
          <w:szCs w:val="40"/>
        </w:rPr>
      </w:pPr>
      <w:r>
        <w:rPr>
          <w:rFonts w:ascii="Consolas" w:hAnsi="Consolas" w:eastAsia="Consolas"/>
          <w:color w:val="2D2D2D"/>
          <w:sz w:val="22"/>
          <w:szCs w:val="40"/>
        </w:rPr>
        <w:t>const recentProjects = ref([])</w:t>
      </w:r>
    </w:p>
    <w:p w14:paraId="12A29B1F">
      <w:pPr>
        <w:spacing w:before="0" w:after="0" w:line="260" w:lineRule="exact"/>
        <w:rPr>
          <w:sz w:val="36"/>
          <w:szCs w:val="40"/>
        </w:rPr>
      </w:pPr>
      <w:r>
        <w:rPr>
          <w:rFonts w:ascii="Consolas" w:hAnsi="Consolas" w:eastAsia="Consolas"/>
          <w:color w:val="2D2D2D"/>
          <w:sz w:val="22"/>
          <w:szCs w:val="40"/>
        </w:rPr>
        <w:t>const activities = ref([])</w:t>
      </w:r>
    </w:p>
    <w:p w14:paraId="68BA33AE">
      <w:pPr>
        <w:spacing w:before="0" w:after="0" w:line="260" w:lineRule="exact"/>
        <w:rPr>
          <w:sz w:val="36"/>
          <w:szCs w:val="40"/>
        </w:rPr>
      </w:pPr>
      <w:r>
        <w:rPr>
          <w:rFonts w:ascii="Consolas" w:hAnsi="Consolas" w:eastAsia="Consolas"/>
          <w:color w:val="2D2D2D"/>
          <w:sz w:val="22"/>
          <w:szCs w:val="40"/>
        </w:rPr>
        <w:t>const loading = ref(false)</w:t>
      </w:r>
    </w:p>
    <w:p w14:paraId="7940DE64">
      <w:pPr>
        <w:spacing w:before="0" w:after="0" w:line="260" w:lineRule="exact"/>
        <w:rPr>
          <w:sz w:val="36"/>
          <w:szCs w:val="40"/>
        </w:rPr>
      </w:pPr>
      <w:r>
        <w:rPr>
          <w:rFonts w:ascii="Consolas" w:hAnsi="Consolas" w:eastAsia="Consolas"/>
          <w:color w:val="2D2D2D"/>
          <w:sz w:val="22"/>
          <w:szCs w:val="40"/>
        </w:rPr>
        <w:t xml:space="preserve"> </w:t>
      </w:r>
    </w:p>
    <w:p w14:paraId="4006AEEE">
      <w:pPr>
        <w:spacing w:before="0" w:after="0" w:line="260" w:lineRule="exact"/>
        <w:rPr>
          <w:sz w:val="36"/>
          <w:szCs w:val="40"/>
        </w:rPr>
      </w:pPr>
      <w:r>
        <w:rPr>
          <w:rFonts w:ascii="Consolas" w:hAnsi="Consolas" w:eastAsia="Consolas"/>
          <w:color w:val="2D2D2D"/>
          <w:sz w:val="22"/>
          <w:szCs w:val="40"/>
        </w:rPr>
        <w:t>async function fetchDashboard() {</w:t>
      </w:r>
    </w:p>
    <w:p w14:paraId="6FF4B11B">
      <w:pPr>
        <w:spacing w:before="0" w:after="0" w:line="260" w:lineRule="exact"/>
        <w:rPr>
          <w:sz w:val="36"/>
          <w:szCs w:val="40"/>
        </w:rPr>
      </w:pPr>
      <w:r>
        <w:rPr>
          <w:rFonts w:ascii="Consolas" w:hAnsi="Consolas" w:eastAsia="Consolas"/>
          <w:color w:val="2D2D2D"/>
          <w:sz w:val="22"/>
          <w:szCs w:val="40"/>
        </w:rPr>
        <w:t xml:space="preserve">  loading.value = true</w:t>
      </w:r>
    </w:p>
    <w:p w14:paraId="055A1502">
      <w:pPr>
        <w:spacing w:before="0" w:after="0" w:line="260" w:lineRule="exact"/>
        <w:rPr>
          <w:sz w:val="36"/>
          <w:szCs w:val="40"/>
        </w:rPr>
      </w:pPr>
      <w:r>
        <w:rPr>
          <w:rFonts w:ascii="Consolas" w:hAnsi="Consolas" w:eastAsia="Consolas"/>
          <w:color w:val="2D2D2D"/>
          <w:sz w:val="22"/>
          <w:szCs w:val="40"/>
        </w:rPr>
        <w:t xml:space="preserve">  try {</w:t>
      </w:r>
    </w:p>
    <w:p w14:paraId="1839EBB3">
      <w:pPr>
        <w:spacing w:before="0" w:after="0" w:line="260" w:lineRule="exact"/>
        <w:rPr>
          <w:sz w:val="36"/>
          <w:szCs w:val="40"/>
        </w:rPr>
      </w:pPr>
      <w:r>
        <w:rPr>
          <w:rFonts w:ascii="Consolas" w:hAnsi="Consolas" w:eastAsia="Consolas"/>
          <w:color w:val="2D2D2D"/>
          <w:sz w:val="22"/>
          <w:szCs w:val="40"/>
        </w:rPr>
        <w:t xml:space="preserve">    const res = await dashboardAPI.summary()</w:t>
      </w:r>
    </w:p>
    <w:p w14:paraId="7F825E85">
      <w:pPr>
        <w:spacing w:before="0" w:after="0" w:line="260" w:lineRule="exact"/>
        <w:rPr>
          <w:sz w:val="36"/>
          <w:szCs w:val="40"/>
        </w:rPr>
      </w:pPr>
      <w:r>
        <w:rPr>
          <w:rFonts w:ascii="Consolas" w:hAnsi="Consolas" w:eastAsia="Consolas"/>
          <w:color w:val="2D2D2D"/>
          <w:sz w:val="22"/>
          <w:szCs w:val="40"/>
        </w:rPr>
        <w:t xml:space="preserve">    stats.value = [</w:t>
      </w:r>
    </w:p>
    <w:p w14:paraId="05D06126">
      <w:pPr>
        <w:spacing w:before="0" w:after="0" w:line="260" w:lineRule="exact"/>
        <w:rPr>
          <w:sz w:val="36"/>
          <w:szCs w:val="40"/>
        </w:rPr>
      </w:pPr>
      <w:r>
        <w:rPr>
          <w:rFonts w:ascii="Consolas" w:hAnsi="Consolas" w:eastAsia="Consolas"/>
          <w:color w:val="2D2D2D"/>
          <w:sz w:val="22"/>
          <w:szCs w:val="40"/>
        </w:rPr>
        <w:t xml:space="preserve">      { label: '参与项目', value: res.stats.project_count, link: '/projects' },</w:t>
      </w:r>
    </w:p>
    <w:p w14:paraId="333ED3C3">
      <w:pPr>
        <w:spacing w:before="0" w:after="0" w:line="260" w:lineRule="exact"/>
        <w:rPr>
          <w:sz w:val="36"/>
          <w:szCs w:val="40"/>
        </w:rPr>
      </w:pPr>
      <w:r>
        <w:rPr>
          <w:rFonts w:ascii="Consolas" w:hAnsi="Consolas" w:eastAsia="Consolas"/>
          <w:color w:val="2D2D2D"/>
          <w:sz w:val="22"/>
          <w:szCs w:val="40"/>
        </w:rPr>
        <w:t xml:space="preserve">      { label: '待办任务', value: res.stats.pending_task_count, link: '/projects' },</w:t>
      </w:r>
    </w:p>
    <w:p w14:paraId="3C56D608">
      <w:pPr>
        <w:spacing w:before="0" w:after="0" w:line="260" w:lineRule="exact"/>
        <w:rPr>
          <w:sz w:val="36"/>
          <w:szCs w:val="40"/>
        </w:rPr>
      </w:pPr>
      <w:r>
        <w:rPr>
          <w:rFonts w:ascii="Consolas" w:hAnsi="Consolas" w:eastAsia="Consolas"/>
          <w:color w:val="2D2D2D"/>
          <w:sz w:val="22"/>
          <w:szCs w:val="40"/>
        </w:rPr>
        <w:t xml:space="preserve">      { label: '进行中冲刺', value: res.stats.active_sprint_count, link: '/projects' },</w:t>
      </w:r>
    </w:p>
    <w:p w14:paraId="5CBCFDB2">
      <w:pPr>
        <w:spacing w:before="0" w:after="0" w:line="260" w:lineRule="exact"/>
        <w:rPr>
          <w:sz w:val="36"/>
          <w:szCs w:val="40"/>
        </w:rPr>
      </w:pPr>
      <w:r>
        <w:rPr>
          <w:rFonts w:ascii="Consolas" w:hAnsi="Consolas" w:eastAsia="Consolas"/>
          <w:color w:val="2D2D2D"/>
          <w:sz w:val="22"/>
          <w:szCs w:val="40"/>
        </w:rPr>
        <w:t xml:space="preserve">      { label: '完成率', value: res.stats.completion_rate + '%' }</w:t>
      </w:r>
    </w:p>
    <w:p w14:paraId="24D8C15A">
      <w:pPr>
        <w:spacing w:before="0" w:after="0" w:line="260" w:lineRule="exact"/>
        <w:rPr>
          <w:sz w:val="36"/>
          <w:szCs w:val="40"/>
        </w:rPr>
      </w:pPr>
      <w:r>
        <w:rPr>
          <w:rFonts w:ascii="Consolas" w:hAnsi="Consolas" w:eastAsia="Consolas"/>
          <w:color w:val="2D2D2D"/>
          <w:sz w:val="22"/>
          <w:szCs w:val="40"/>
        </w:rPr>
        <w:t xml:space="preserve">    ]</w:t>
      </w:r>
    </w:p>
    <w:p w14:paraId="63EF2421">
      <w:pPr>
        <w:spacing w:before="0" w:after="0" w:line="260" w:lineRule="exact"/>
        <w:rPr>
          <w:sz w:val="36"/>
          <w:szCs w:val="40"/>
        </w:rPr>
      </w:pPr>
      <w:r>
        <w:rPr>
          <w:rFonts w:ascii="Consolas" w:hAnsi="Consolas" w:eastAsia="Consolas"/>
          <w:color w:val="2D2D2D"/>
          <w:sz w:val="22"/>
          <w:szCs w:val="40"/>
        </w:rPr>
        <w:t xml:space="preserve">    myTasks.value = res.my_tasks</w:t>
      </w:r>
    </w:p>
    <w:p w14:paraId="1A3CD277">
      <w:pPr>
        <w:spacing w:before="0" w:after="0" w:line="260" w:lineRule="exact"/>
        <w:rPr>
          <w:sz w:val="36"/>
          <w:szCs w:val="40"/>
        </w:rPr>
      </w:pPr>
      <w:r>
        <w:rPr>
          <w:rFonts w:ascii="Consolas" w:hAnsi="Consolas" w:eastAsia="Consolas"/>
          <w:color w:val="2D2D2D"/>
          <w:sz w:val="22"/>
          <w:szCs w:val="40"/>
        </w:rPr>
        <w:t xml:space="preserve">    recentProjects.value = res.recent_projects</w:t>
      </w:r>
    </w:p>
    <w:p w14:paraId="1ADA3D45">
      <w:pPr>
        <w:spacing w:before="0" w:after="0" w:line="260" w:lineRule="exact"/>
        <w:rPr>
          <w:sz w:val="36"/>
          <w:szCs w:val="40"/>
        </w:rPr>
      </w:pPr>
      <w:r>
        <w:rPr>
          <w:rFonts w:ascii="Consolas" w:hAnsi="Consolas" w:eastAsia="Consolas"/>
          <w:color w:val="2D2D2D"/>
          <w:sz w:val="22"/>
          <w:szCs w:val="40"/>
        </w:rPr>
        <w:t xml:space="preserve">    activities.value = res.activities</w:t>
      </w:r>
    </w:p>
    <w:p w14:paraId="56FA9D5C">
      <w:pPr>
        <w:spacing w:before="0" w:after="0" w:line="260" w:lineRule="exact"/>
        <w:rPr>
          <w:sz w:val="36"/>
          <w:szCs w:val="40"/>
        </w:rPr>
      </w:pPr>
      <w:r>
        <w:rPr>
          <w:rFonts w:ascii="Consolas" w:hAnsi="Consolas" w:eastAsia="Consolas"/>
          <w:color w:val="2D2D2D"/>
          <w:sz w:val="22"/>
          <w:szCs w:val="40"/>
        </w:rPr>
        <w:t xml:space="preserve">  } catch {</w:t>
      </w:r>
    </w:p>
    <w:p w14:paraId="2910F957">
      <w:pPr>
        <w:spacing w:before="0" w:after="0" w:line="260" w:lineRule="exact"/>
        <w:rPr>
          <w:sz w:val="36"/>
          <w:szCs w:val="40"/>
        </w:rPr>
      </w:pPr>
      <w:r>
        <w:rPr>
          <w:rFonts w:ascii="Consolas" w:hAnsi="Consolas" w:eastAsia="Consolas"/>
          <w:color w:val="2D2D2D"/>
          <w:sz w:val="22"/>
          <w:szCs w:val="40"/>
        </w:rPr>
        <w:t xml:space="preserve">    ElMessage.warning('加载仪表盘数据失败')</w:t>
      </w:r>
    </w:p>
    <w:p w14:paraId="1A1AB23E">
      <w:pPr>
        <w:spacing w:before="0" w:after="0" w:line="260" w:lineRule="exact"/>
        <w:rPr>
          <w:sz w:val="36"/>
          <w:szCs w:val="40"/>
        </w:rPr>
      </w:pPr>
      <w:r>
        <w:rPr>
          <w:rFonts w:ascii="Consolas" w:hAnsi="Consolas" w:eastAsia="Consolas"/>
          <w:color w:val="2D2D2D"/>
          <w:sz w:val="22"/>
          <w:szCs w:val="40"/>
        </w:rPr>
        <w:t xml:space="preserve">  } finally {</w:t>
      </w:r>
    </w:p>
    <w:p w14:paraId="4D23DC77">
      <w:pPr>
        <w:spacing w:before="0" w:after="0" w:line="260" w:lineRule="exact"/>
        <w:rPr>
          <w:sz w:val="36"/>
          <w:szCs w:val="40"/>
        </w:rPr>
      </w:pPr>
      <w:r>
        <w:rPr>
          <w:rFonts w:ascii="Consolas" w:hAnsi="Consolas" w:eastAsia="Consolas"/>
          <w:color w:val="2D2D2D"/>
          <w:sz w:val="22"/>
          <w:szCs w:val="40"/>
        </w:rPr>
        <w:t xml:space="preserve">    loading.value = false</w:t>
      </w:r>
    </w:p>
    <w:p w14:paraId="4C543130">
      <w:pPr>
        <w:spacing w:before="0" w:after="0" w:line="260" w:lineRule="exact"/>
        <w:rPr>
          <w:sz w:val="36"/>
          <w:szCs w:val="40"/>
        </w:rPr>
      </w:pPr>
      <w:r>
        <w:rPr>
          <w:rFonts w:ascii="Consolas" w:hAnsi="Consolas" w:eastAsia="Consolas"/>
          <w:color w:val="2D2D2D"/>
          <w:sz w:val="22"/>
          <w:szCs w:val="40"/>
        </w:rPr>
        <w:t xml:space="preserve">  }</w:t>
      </w:r>
    </w:p>
    <w:p w14:paraId="7E99CD07">
      <w:pPr>
        <w:spacing w:before="0" w:after="0" w:line="260" w:lineRule="exact"/>
        <w:rPr>
          <w:sz w:val="36"/>
          <w:szCs w:val="40"/>
        </w:rPr>
      </w:pPr>
      <w:r>
        <w:rPr>
          <w:rFonts w:ascii="Consolas" w:hAnsi="Consolas" w:eastAsia="Consolas"/>
          <w:color w:val="2D2D2D"/>
          <w:sz w:val="22"/>
          <w:szCs w:val="40"/>
        </w:rPr>
        <w:t>}</w:t>
      </w:r>
    </w:p>
    <w:p w14:paraId="3B3E4E4C">
      <w:pPr>
        <w:spacing w:before="0" w:after="0" w:line="260" w:lineRule="exact"/>
        <w:rPr>
          <w:sz w:val="36"/>
          <w:szCs w:val="40"/>
        </w:rPr>
      </w:pPr>
      <w:r>
        <w:rPr>
          <w:rFonts w:ascii="Consolas" w:hAnsi="Consolas" w:eastAsia="Consolas"/>
          <w:color w:val="2D2D2D"/>
          <w:sz w:val="22"/>
          <w:szCs w:val="40"/>
        </w:rPr>
        <w:t xml:space="preserve"> </w:t>
      </w:r>
    </w:p>
    <w:p w14:paraId="3845D49D">
      <w:pPr>
        <w:spacing w:before="0" w:after="0" w:line="260" w:lineRule="exact"/>
        <w:rPr>
          <w:sz w:val="36"/>
          <w:szCs w:val="40"/>
        </w:rPr>
      </w:pPr>
      <w:r>
        <w:rPr>
          <w:rFonts w:ascii="Consolas" w:hAnsi="Consolas" w:eastAsia="Consolas"/>
          <w:color w:val="2D2D2D"/>
          <w:sz w:val="22"/>
          <w:szCs w:val="40"/>
        </w:rPr>
        <w:t>function goTask(task) {</w:t>
      </w:r>
    </w:p>
    <w:p w14:paraId="5A2444E6">
      <w:pPr>
        <w:spacing w:before="0" w:after="0" w:line="260" w:lineRule="exact"/>
        <w:rPr>
          <w:sz w:val="36"/>
          <w:szCs w:val="40"/>
        </w:rPr>
      </w:pPr>
      <w:r>
        <w:rPr>
          <w:rFonts w:ascii="Consolas" w:hAnsi="Consolas" w:eastAsia="Consolas"/>
          <w:color w:val="2D2D2D"/>
          <w:sz w:val="22"/>
          <w:szCs w:val="40"/>
        </w:rPr>
        <w:t xml:space="preserve">  if (task.project_id) {</w:t>
      </w:r>
    </w:p>
    <w:p w14:paraId="00098585">
      <w:pPr>
        <w:spacing w:before="0" w:after="0" w:line="260" w:lineRule="exact"/>
        <w:rPr>
          <w:sz w:val="36"/>
          <w:szCs w:val="40"/>
        </w:rPr>
      </w:pPr>
      <w:r>
        <w:rPr>
          <w:rFonts w:ascii="Consolas" w:hAnsi="Consolas" w:eastAsia="Consolas"/>
          <w:color w:val="2D2D2D"/>
          <w:sz w:val="22"/>
          <w:szCs w:val="40"/>
        </w:rPr>
        <w:t xml:space="preserve">    router.push(`/projects/${task.project_id}/board`)</w:t>
      </w:r>
    </w:p>
    <w:p w14:paraId="1D6BC8AC">
      <w:pPr>
        <w:spacing w:before="0" w:after="0" w:line="260" w:lineRule="exact"/>
        <w:rPr>
          <w:sz w:val="36"/>
          <w:szCs w:val="40"/>
        </w:rPr>
      </w:pPr>
      <w:r>
        <w:rPr>
          <w:rFonts w:ascii="Consolas" w:hAnsi="Consolas" w:eastAsia="Consolas"/>
          <w:color w:val="2D2D2D"/>
          <w:sz w:val="22"/>
          <w:szCs w:val="40"/>
        </w:rPr>
        <w:t xml:space="preserve">  }</w:t>
      </w:r>
    </w:p>
    <w:p w14:paraId="47DBE2F3">
      <w:pPr>
        <w:spacing w:before="0" w:after="0" w:line="260" w:lineRule="exact"/>
        <w:rPr>
          <w:sz w:val="36"/>
          <w:szCs w:val="40"/>
        </w:rPr>
      </w:pPr>
      <w:r>
        <w:rPr>
          <w:rFonts w:ascii="Consolas" w:hAnsi="Consolas" w:eastAsia="Consolas"/>
          <w:color w:val="2D2D2D"/>
          <w:sz w:val="22"/>
          <w:szCs w:val="40"/>
        </w:rPr>
        <w:t>}</w:t>
      </w:r>
    </w:p>
    <w:p w14:paraId="35D67985">
      <w:pPr>
        <w:spacing w:before="0" w:after="0" w:line="260" w:lineRule="exact"/>
        <w:rPr>
          <w:sz w:val="36"/>
          <w:szCs w:val="40"/>
        </w:rPr>
      </w:pPr>
      <w:r>
        <w:rPr>
          <w:rFonts w:ascii="Consolas" w:hAnsi="Consolas" w:eastAsia="Consolas"/>
          <w:color w:val="2D2D2D"/>
          <w:sz w:val="22"/>
          <w:szCs w:val="40"/>
        </w:rPr>
        <w:t xml:space="preserve"> </w:t>
      </w:r>
    </w:p>
    <w:p w14:paraId="1DFFCECA">
      <w:pPr>
        <w:spacing w:before="0" w:after="0" w:line="260" w:lineRule="exact"/>
        <w:rPr>
          <w:sz w:val="36"/>
          <w:szCs w:val="40"/>
        </w:rPr>
      </w:pPr>
      <w:r>
        <w:rPr>
          <w:rFonts w:ascii="Consolas" w:hAnsi="Consolas" w:eastAsia="Consolas"/>
          <w:color w:val="2D2D2D"/>
          <w:sz w:val="22"/>
          <w:szCs w:val="40"/>
        </w:rPr>
        <w:t>function toggleDone(task) {</w:t>
      </w:r>
    </w:p>
    <w:p w14:paraId="15C34295">
      <w:pPr>
        <w:spacing w:before="0" w:after="0" w:line="260" w:lineRule="exact"/>
        <w:rPr>
          <w:sz w:val="36"/>
          <w:szCs w:val="40"/>
        </w:rPr>
      </w:pPr>
      <w:r>
        <w:rPr>
          <w:rFonts w:ascii="Consolas" w:hAnsi="Consolas" w:eastAsia="Consolas"/>
          <w:color w:val="2D2D2D"/>
          <w:sz w:val="22"/>
          <w:szCs w:val="40"/>
        </w:rPr>
        <w:t xml:space="preserve">  const newStatus = task.status === 'done' ? 'in_progress' : 'done'</w:t>
      </w:r>
    </w:p>
    <w:p w14:paraId="28700DBA">
      <w:pPr>
        <w:spacing w:before="0" w:after="0" w:line="260" w:lineRule="exact"/>
        <w:rPr>
          <w:sz w:val="36"/>
          <w:szCs w:val="40"/>
        </w:rPr>
      </w:pPr>
      <w:r>
        <w:rPr>
          <w:rFonts w:ascii="Consolas" w:hAnsi="Consolas" w:eastAsia="Consolas"/>
          <w:color w:val="2D2D2D"/>
          <w:sz w:val="22"/>
          <w:szCs w:val="40"/>
        </w:rPr>
        <w:t xml:space="preserve">  taskStore.updateStatus(task.id, newStatus).then(() =&gt; {</w:t>
      </w:r>
    </w:p>
    <w:p w14:paraId="2361BA4F">
      <w:pPr>
        <w:spacing w:before="0" w:after="0" w:line="260" w:lineRule="exact"/>
        <w:rPr>
          <w:sz w:val="36"/>
          <w:szCs w:val="40"/>
        </w:rPr>
      </w:pPr>
      <w:r>
        <w:rPr>
          <w:rFonts w:ascii="Consolas" w:hAnsi="Consolas" w:eastAsia="Consolas"/>
          <w:color w:val="2D2D2D"/>
          <w:sz w:val="22"/>
          <w:szCs w:val="40"/>
        </w:rPr>
        <w:t xml:space="preserve">    task.status = newStatus</w:t>
      </w:r>
    </w:p>
    <w:p w14:paraId="5E713054">
      <w:pPr>
        <w:spacing w:before="0" w:after="0" w:line="260" w:lineRule="exact"/>
        <w:rPr>
          <w:sz w:val="36"/>
          <w:szCs w:val="40"/>
        </w:rPr>
      </w:pPr>
      <w:r>
        <w:rPr>
          <w:rFonts w:ascii="Consolas" w:hAnsi="Consolas" w:eastAsia="Consolas"/>
          <w:color w:val="2D2D2D"/>
          <w:sz w:val="22"/>
          <w:szCs w:val="40"/>
        </w:rPr>
        <w:t xml:space="preserve">    if (newStatus === 'done') {</w:t>
      </w:r>
    </w:p>
    <w:p w14:paraId="43FB553B">
      <w:pPr>
        <w:spacing w:before="0" w:after="0" w:line="260" w:lineRule="exact"/>
        <w:rPr>
          <w:sz w:val="36"/>
          <w:szCs w:val="40"/>
        </w:rPr>
      </w:pPr>
      <w:r>
        <w:rPr>
          <w:rFonts w:ascii="Consolas" w:hAnsi="Consolas" w:eastAsia="Consolas"/>
          <w:color w:val="2D2D2D"/>
          <w:sz w:val="22"/>
          <w:szCs w:val="40"/>
        </w:rPr>
        <w:t xml:space="preserve">      myTasks.value = myTasks.value.filter(t =&gt; t.id !== task.id)</w:t>
      </w:r>
    </w:p>
    <w:p w14:paraId="1376B525">
      <w:pPr>
        <w:spacing w:before="0" w:after="0" w:line="260" w:lineRule="exact"/>
        <w:rPr>
          <w:sz w:val="36"/>
          <w:szCs w:val="40"/>
        </w:rPr>
      </w:pPr>
      <w:r>
        <w:rPr>
          <w:rFonts w:ascii="Consolas" w:hAnsi="Consolas" w:eastAsia="Consolas"/>
          <w:color w:val="2D2D2D"/>
          <w:sz w:val="22"/>
          <w:szCs w:val="40"/>
        </w:rPr>
        <w:t xml:space="preserve">      stats.value[1].value = Math.max(0, stats.value[1].value - 1)</w:t>
      </w:r>
    </w:p>
    <w:p w14:paraId="4594E3DF">
      <w:pPr>
        <w:spacing w:before="0" w:after="0" w:line="260" w:lineRule="exact"/>
        <w:rPr>
          <w:sz w:val="36"/>
          <w:szCs w:val="40"/>
        </w:rPr>
      </w:pPr>
      <w:r>
        <w:rPr>
          <w:rFonts w:ascii="Consolas" w:hAnsi="Consolas" w:eastAsia="Consolas"/>
          <w:color w:val="2D2D2D"/>
          <w:sz w:val="22"/>
          <w:szCs w:val="40"/>
        </w:rPr>
        <w:t xml:space="preserve">    }</w:t>
      </w:r>
    </w:p>
    <w:p w14:paraId="71FD54DA">
      <w:pPr>
        <w:spacing w:before="0" w:after="0" w:line="260" w:lineRule="exact"/>
        <w:rPr>
          <w:sz w:val="36"/>
          <w:szCs w:val="40"/>
        </w:rPr>
      </w:pPr>
      <w:r>
        <w:rPr>
          <w:rFonts w:ascii="Consolas" w:hAnsi="Consolas" w:eastAsia="Consolas"/>
          <w:color w:val="2D2D2D"/>
          <w:sz w:val="22"/>
          <w:szCs w:val="40"/>
        </w:rPr>
        <w:t xml:space="preserve">  })</w:t>
      </w:r>
    </w:p>
    <w:p w14:paraId="1CD5C76A">
      <w:pPr>
        <w:spacing w:before="0" w:after="0" w:line="260" w:lineRule="exact"/>
        <w:rPr>
          <w:sz w:val="36"/>
          <w:szCs w:val="40"/>
        </w:rPr>
      </w:pPr>
      <w:r>
        <w:rPr>
          <w:rFonts w:ascii="Consolas" w:hAnsi="Consolas" w:eastAsia="Consolas"/>
          <w:color w:val="2D2D2D"/>
          <w:sz w:val="22"/>
          <w:szCs w:val="40"/>
        </w:rPr>
        <w:t>}</w:t>
      </w:r>
    </w:p>
    <w:p w14:paraId="3897C60D">
      <w:pPr>
        <w:spacing w:before="0" w:after="0" w:line="260" w:lineRule="exact"/>
        <w:rPr>
          <w:sz w:val="36"/>
          <w:szCs w:val="40"/>
        </w:rPr>
      </w:pPr>
      <w:r>
        <w:rPr>
          <w:rFonts w:ascii="Consolas" w:hAnsi="Consolas" w:eastAsia="Consolas"/>
          <w:color w:val="2D2D2D"/>
          <w:sz w:val="22"/>
          <w:szCs w:val="40"/>
        </w:rPr>
        <w:t xml:space="preserve"> </w:t>
      </w:r>
    </w:p>
    <w:p w14:paraId="35EB08AE">
      <w:pPr>
        <w:spacing w:before="0" w:after="0" w:line="260" w:lineRule="exact"/>
        <w:rPr>
          <w:sz w:val="36"/>
          <w:szCs w:val="40"/>
        </w:rPr>
      </w:pPr>
      <w:r>
        <w:rPr>
          <w:rFonts w:ascii="Consolas" w:hAnsi="Consolas" w:eastAsia="Consolas"/>
          <w:color w:val="2D2D2D"/>
          <w:sz w:val="22"/>
          <w:szCs w:val="40"/>
        </w:rPr>
        <w:t>onMounted(fetchDashboard)</w:t>
      </w:r>
    </w:p>
    <w:p w14:paraId="6EE633A2">
      <w:pPr>
        <w:spacing w:before="0" w:after="0" w:line="260" w:lineRule="exact"/>
        <w:rPr>
          <w:sz w:val="36"/>
          <w:szCs w:val="40"/>
        </w:rPr>
      </w:pPr>
      <w:r>
        <w:rPr>
          <w:rFonts w:ascii="Consolas" w:hAnsi="Consolas" w:eastAsia="Consolas"/>
          <w:color w:val="2D2D2D"/>
          <w:sz w:val="22"/>
          <w:szCs w:val="40"/>
        </w:rPr>
        <w:t>&lt;/script&gt;</w:t>
      </w:r>
    </w:p>
    <w:p w14:paraId="0494F195">
      <w:pPr>
        <w:spacing w:before="0" w:after="0" w:line="260" w:lineRule="exact"/>
        <w:rPr>
          <w:sz w:val="36"/>
          <w:szCs w:val="40"/>
        </w:rPr>
      </w:pPr>
      <w:r>
        <w:rPr>
          <w:rFonts w:ascii="Consolas" w:hAnsi="Consolas" w:eastAsia="Consolas"/>
          <w:color w:val="2D2D2D"/>
          <w:sz w:val="22"/>
          <w:szCs w:val="40"/>
        </w:rPr>
        <w:t xml:space="preserve"> </w:t>
      </w:r>
    </w:p>
    <w:p w14:paraId="3DF240DD">
      <w:pPr>
        <w:spacing w:before="0" w:after="0" w:line="260" w:lineRule="exact"/>
        <w:rPr>
          <w:sz w:val="36"/>
          <w:szCs w:val="40"/>
        </w:rPr>
      </w:pPr>
      <w:r>
        <w:rPr>
          <w:rFonts w:ascii="Consolas" w:hAnsi="Consolas" w:eastAsia="Consolas"/>
          <w:color w:val="2D2D2D"/>
          <w:sz w:val="22"/>
          <w:szCs w:val="40"/>
        </w:rPr>
        <w:t>&lt;style scoped lang="scss"&gt;</w:t>
      </w:r>
    </w:p>
    <w:p w14:paraId="63AFB5E7">
      <w:pPr>
        <w:spacing w:before="0" w:after="0" w:line="260" w:lineRule="exact"/>
        <w:rPr>
          <w:sz w:val="36"/>
          <w:szCs w:val="40"/>
        </w:rPr>
      </w:pPr>
      <w:r>
        <w:rPr>
          <w:rFonts w:ascii="Consolas" w:hAnsi="Consolas" w:eastAsia="Consolas"/>
          <w:color w:val="2D2D2D"/>
          <w:sz w:val="22"/>
          <w:szCs w:val="40"/>
        </w:rPr>
        <w:t>.stats-row { margin-bottom: 16px; }</w:t>
      </w:r>
    </w:p>
    <w:p w14:paraId="6FDCBCA0">
      <w:pPr>
        <w:spacing w:before="0" w:after="0" w:line="260" w:lineRule="exact"/>
        <w:rPr>
          <w:sz w:val="36"/>
          <w:szCs w:val="40"/>
        </w:rPr>
      </w:pPr>
      <w:r>
        <w:rPr>
          <w:rFonts w:ascii="Consolas" w:hAnsi="Consolas" w:eastAsia="Consolas"/>
          <w:color w:val="2D2D2D"/>
          <w:sz w:val="22"/>
          <w:szCs w:val="40"/>
        </w:rPr>
        <w:t>.stat-card { text-align: center; }</w:t>
      </w:r>
    </w:p>
    <w:p w14:paraId="368EE0C4">
      <w:pPr>
        <w:spacing w:before="0" w:after="0" w:line="260" w:lineRule="exact"/>
        <w:rPr>
          <w:sz w:val="36"/>
          <w:szCs w:val="40"/>
        </w:rPr>
      </w:pPr>
      <w:r>
        <w:rPr>
          <w:rFonts w:ascii="Consolas" w:hAnsi="Consolas" w:eastAsia="Consolas"/>
          <w:color w:val="2D2D2D"/>
          <w:sz w:val="22"/>
          <w:szCs w:val="40"/>
        </w:rPr>
        <w:t>.stat-card.clickable { cursor: pointer; }</w:t>
      </w:r>
    </w:p>
    <w:p w14:paraId="4043CAF3">
      <w:pPr>
        <w:spacing w:before="0" w:after="0" w:line="260" w:lineRule="exact"/>
        <w:rPr>
          <w:sz w:val="36"/>
          <w:szCs w:val="40"/>
        </w:rPr>
      </w:pPr>
      <w:r>
        <w:rPr>
          <w:rFonts w:ascii="Consolas" w:hAnsi="Consolas" w:eastAsia="Consolas"/>
          <w:color w:val="2D2D2D"/>
          <w:sz w:val="22"/>
          <w:szCs w:val="40"/>
        </w:rPr>
        <w:t>.stat-card.clickable:hover { box-shadow: 0 4px 12px rgba(0,0,0,0.1); }</w:t>
      </w:r>
    </w:p>
    <w:p w14:paraId="1E700D25">
      <w:pPr>
        <w:spacing w:before="0" w:after="0" w:line="260" w:lineRule="exact"/>
        <w:rPr>
          <w:sz w:val="36"/>
          <w:szCs w:val="40"/>
        </w:rPr>
      </w:pPr>
      <w:r>
        <w:rPr>
          <w:rFonts w:ascii="Consolas" w:hAnsi="Consolas" w:eastAsia="Consolas"/>
          <w:color w:val="2D2D2D"/>
          <w:sz w:val="22"/>
          <w:szCs w:val="40"/>
        </w:rPr>
        <w:t>.stat-value { font-size: 28px; font-weight: bold; color: #409EFF; }</w:t>
      </w:r>
    </w:p>
    <w:p w14:paraId="66B4E994">
      <w:pPr>
        <w:spacing w:before="0" w:after="0" w:line="260" w:lineRule="exact"/>
        <w:rPr>
          <w:sz w:val="36"/>
          <w:szCs w:val="40"/>
        </w:rPr>
      </w:pPr>
      <w:r>
        <w:rPr>
          <w:rFonts w:ascii="Consolas" w:hAnsi="Consolas" w:eastAsia="Consolas"/>
          <w:color w:val="2D2D2D"/>
          <w:sz w:val="22"/>
          <w:szCs w:val="40"/>
        </w:rPr>
        <w:t>.stat-label { font-size: 13px; color: #909399; margin-top: 4px; }</w:t>
      </w:r>
    </w:p>
    <w:p w14:paraId="7EACC569">
      <w:pPr>
        <w:spacing w:before="0" w:after="0" w:line="260" w:lineRule="exact"/>
        <w:rPr>
          <w:sz w:val="36"/>
          <w:szCs w:val="40"/>
        </w:rPr>
      </w:pPr>
      <w:r>
        <w:rPr>
          <w:rFonts w:ascii="Consolas" w:hAnsi="Consolas" w:eastAsia="Consolas"/>
          <w:color w:val="2D2D2D"/>
          <w:sz w:val="22"/>
          <w:szCs w:val="40"/>
        </w:rPr>
        <w:t>.task-row {</w:t>
      </w:r>
    </w:p>
    <w:p w14:paraId="1002585D">
      <w:pPr>
        <w:spacing w:before="0" w:after="0" w:line="260" w:lineRule="exact"/>
        <w:rPr>
          <w:sz w:val="36"/>
          <w:szCs w:val="40"/>
        </w:rPr>
      </w:pPr>
      <w:r>
        <w:rPr>
          <w:rFonts w:ascii="Consolas" w:hAnsi="Consolas" w:eastAsia="Consolas"/>
          <w:color w:val="2D2D2D"/>
          <w:sz w:val="22"/>
          <w:szCs w:val="40"/>
        </w:rPr>
        <w:t xml:space="preserve">  display: flex; align-items: center; gap: 10px; padding: 8px 0; cursor: pointer;</w:t>
      </w:r>
    </w:p>
    <w:p w14:paraId="217F4BCC">
      <w:pPr>
        <w:spacing w:before="0" w:after="0" w:line="260" w:lineRule="exact"/>
        <w:rPr>
          <w:sz w:val="36"/>
          <w:szCs w:val="40"/>
        </w:rPr>
      </w:pPr>
      <w:r>
        <w:rPr>
          <w:rFonts w:ascii="Consolas" w:hAnsi="Consolas" w:eastAsia="Consolas"/>
          <w:color w:val="2D2D2D"/>
          <w:sz w:val="22"/>
          <w:szCs w:val="40"/>
        </w:rPr>
        <w:t xml:space="preserve">  border-bottom: 1px solid #f0f0f0;</w:t>
      </w:r>
    </w:p>
    <w:p w14:paraId="1F6111C7">
      <w:pPr>
        <w:spacing w:before="0" w:after="0" w:line="260" w:lineRule="exact"/>
        <w:rPr>
          <w:sz w:val="36"/>
          <w:szCs w:val="40"/>
        </w:rPr>
      </w:pPr>
      <w:r>
        <w:rPr>
          <w:rFonts w:ascii="Consolas" w:hAnsi="Consolas" w:eastAsia="Consolas"/>
          <w:color w:val="2D2D2D"/>
          <w:sz w:val="22"/>
          <w:szCs w:val="40"/>
        </w:rPr>
        <w:t xml:space="preserve">  &amp;:hover { background: #f5f7fa; }</w:t>
      </w:r>
    </w:p>
    <w:p w14:paraId="09C551CF">
      <w:pPr>
        <w:spacing w:before="0" w:after="0" w:line="260" w:lineRule="exact"/>
        <w:rPr>
          <w:sz w:val="36"/>
          <w:szCs w:val="40"/>
        </w:rPr>
      </w:pPr>
      <w:r>
        <w:rPr>
          <w:rFonts w:ascii="Consolas" w:hAnsi="Consolas" w:eastAsia="Consolas"/>
          <w:color w:val="2D2D2D"/>
          <w:sz w:val="22"/>
          <w:szCs w:val="40"/>
        </w:rPr>
        <w:t>}</w:t>
      </w:r>
    </w:p>
    <w:p w14:paraId="4E32ACAB">
      <w:pPr>
        <w:spacing w:before="0" w:after="0" w:line="260" w:lineRule="exact"/>
        <w:rPr>
          <w:sz w:val="36"/>
          <w:szCs w:val="40"/>
        </w:rPr>
      </w:pPr>
      <w:r>
        <w:rPr>
          <w:rFonts w:ascii="Consolas" w:hAnsi="Consolas" w:eastAsia="Consolas"/>
          <w:color w:val="2D2D2D"/>
          <w:sz w:val="22"/>
          <w:szCs w:val="40"/>
        </w:rPr>
        <w:t>.task-title { flex: 1; }</w:t>
      </w:r>
    </w:p>
    <w:p w14:paraId="1338FC49">
      <w:pPr>
        <w:spacing w:before="0" w:after="0" w:line="260" w:lineRule="exact"/>
        <w:rPr>
          <w:sz w:val="36"/>
          <w:szCs w:val="40"/>
        </w:rPr>
      </w:pPr>
      <w:r>
        <w:rPr>
          <w:rFonts w:ascii="Consolas" w:hAnsi="Consolas" w:eastAsia="Consolas"/>
          <w:color w:val="2D2D2D"/>
          <w:sz w:val="22"/>
          <w:szCs w:val="40"/>
        </w:rPr>
        <w:t>.task-due { font-size: 12px; color: #909399; }</w:t>
      </w:r>
    </w:p>
    <w:p w14:paraId="29F50D5E">
      <w:pPr>
        <w:spacing w:before="0" w:after="0" w:line="260" w:lineRule="exact"/>
        <w:rPr>
          <w:sz w:val="36"/>
          <w:szCs w:val="40"/>
        </w:rPr>
      </w:pPr>
      <w:r>
        <w:rPr>
          <w:rFonts w:ascii="Consolas" w:hAnsi="Consolas" w:eastAsia="Consolas"/>
          <w:color w:val="2D2D2D"/>
          <w:sz w:val="22"/>
          <w:szCs w:val="40"/>
        </w:rPr>
        <w:t>.project-row {</w:t>
      </w:r>
    </w:p>
    <w:p w14:paraId="489C2998">
      <w:pPr>
        <w:spacing w:before="0" w:after="0" w:line="260" w:lineRule="exact"/>
        <w:rPr>
          <w:sz w:val="36"/>
          <w:szCs w:val="40"/>
        </w:rPr>
      </w:pPr>
      <w:r>
        <w:rPr>
          <w:rFonts w:ascii="Consolas" w:hAnsi="Consolas" w:eastAsia="Consolas"/>
          <w:color w:val="2D2D2D"/>
          <w:sz w:val="22"/>
          <w:szCs w:val="40"/>
        </w:rPr>
        <w:t xml:space="preserve">  display: flex; align-items: center; gap: 8px; padding: 8px 0; cursor: pointer;</w:t>
      </w:r>
    </w:p>
    <w:p w14:paraId="2778EBAF">
      <w:pPr>
        <w:spacing w:before="0" w:after="0" w:line="260" w:lineRule="exact"/>
        <w:rPr>
          <w:sz w:val="36"/>
          <w:szCs w:val="40"/>
        </w:rPr>
      </w:pPr>
      <w:r>
        <w:rPr>
          <w:rFonts w:ascii="Consolas" w:hAnsi="Consolas" w:eastAsia="Consolas"/>
          <w:color w:val="2D2D2D"/>
          <w:sz w:val="22"/>
          <w:szCs w:val="40"/>
        </w:rPr>
        <w:t xml:space="preserve">  &amp;:hover { background: #f5f7fa; }</w:t>
      </w:r>
    </w:p>
    <w:p w14:paraId="138CC3A9">
      <w:pPr>
        <w:spacing w:before="0" w:after="0" w:line="260" w:lineRule="exact"/>
        <w:rPr>
          <w:sz w:val="36"/>
          <w:szCs w:val="40"/>
        </w:rPr>
      </w:pPr>
      <w:r>
        <w:rPr>
          <w:rFonts w:ascii="Consolas" w:hAnsi="Consolas" w:eastAsia="Consolas"/>
          <w:color w:val="2D2D2D"/>
          <w:sz w:val="22"/>
          <w:szCs w:val="40"/>
        </w:rPr>
        <w:t>}</w:t>
      </w:r>
    </w:p>
    <w:p w14:paraId="6E19138C">
      <w:pPr>
        <w:spacing w:before="0" w:after="0" w:line="260" w:lineRule="exact"/>
        <w:rPr>
          <w:sz w:val="36"/>
          <w:szCs w:val="40"/>
        </w:rPr>
      </w:pPr>
      <w:r>
        <w:rPr>
          <w:rFonts w:ascii="Consolas" w:hAnsi="Consolas" w:eastAsia="Consolas"/>
          <w:color w:val="2D2D2D"/>
          <w:sz w:val="22"/>
          <w:szCs w:val="40"/>
        </w:rPr>
        <w:t>.activity-project { font-size: 12px; color: #909399; }</w:t>
      </w:r>
    </w:p>
    <w:p w14:paraId="31750223">
      <w:pPr>
        <w:spacing w:before="0" w:after="0" w:line="260" w:lineRule="exact"/>
        <w:rPr>
          <w:sz w:val="36"/>
          <w:szCs w:val="40"/>
        </w:rPr>
      </w:pPr>
      <w:r>
        <w:rPr>
          <w:rFonts w:ascii="Consolas" w:hAnsi="Consolas" w:eastAsia="Consolas"/>
          <w:color w:val="2D2D2D"/>
          <w:sz w:val="22"/>
          <w:szCs w:val="40"/>
        </w:rPr>
        <w:t>&lt;/style&gt;</w:t>
      </w:r>
    </w:p>
    <w:p w14:paraId="071C1822">
      <w:pPr>
        <w:spacing w:before="0" w:after="0" w:line="260" w:lineRule="exact"/>
        <w:rPr>
          <w:sz w:val="36"/>
          <w:szCs w:val="40"/>
        </w:rPr>
      </w:pPr>
      <w:r>
        <w:rPr>
          <w:rFonts w:ascii="Consolas" w:hAnsi="Consolas" w:eastAsia="Consolas"/>
          <w:color w:val="2D2D2D"/>
          <w:sz w:val="22"/>
          <w:szCs w:val="40"/>
        </w:rPr>
        <w:t xml:space="preserve"> </w:t>
      </w:r>
    </w:p>
    <w:p w14:paraId="1C3EEA68">
      <w:pPr>
        <w:rPr>
          <w:sz w:val="36"/>
          <w:szCs w:val="40"/>
        </w:rPr>
      </w:pPr>
    </w:p>
    <w:p w14:paraId="4177E188">
      <w:pPr>
        <w:spacing w:before="200" w:after="40"/>
        <w:rPr>
          <w:sz w:val="36"/>
          <w:szCs w:val="40"/>
        </w:rPr>
      </w:pPr>
      <w:r>
        <w:rPr>
          <w:b/>
          <w:color w:val="1A56DB"/>
          <w:sz w:val="28"/>
          <w:szCs w:val="40"/>
        </w:rPr>
        <w:t>// frontend\src\pages\demo\Charts.vue</w:t>
      </w:r>
    </w:p>
    <w:p w14:paraId="334FC995">
      <w:pPr>
        <w:spacing w:before="0" w:after="0" w:line="260" w:lineRule="exact"/>
        <w:rPr>
          <w:sz w:val="36"/>
          <w:szCs w:val="40"/>
        </w:rPr>
      </w:pPr>
      <w:r>
        <w:rPr>
          <w:rFonts w:ascii="Consolas" w:hAnsi="Consolas" w:eastAsia="Consolas"/>
          <w:color w:val="2D2D2D"/>
          <w:sz w:val="22"/>
          <w:szCs w:val="40"/>
        </w:rPr>
        <w:t>&lt;template&gt;</w:t>
      </w:r>
    </w:p>
    <w:p w14:paraId="3458F985">
      <w:pPr>
        <w:spacing w:before="0" w:after="0" w:line="260" w:lineRule="exact"/>
        <w:rPr>
          <w:sz w:val="36"/>
          <w:szCs w:val="40"/>
        </w:rPr>
      </w:pPr>
      <w:r>
        <w:rPr>
          <w:rFonts w:ascii="Consolas" w:hAnsi="Consolas" w:eastAsia="Consolas"/>
          <w:color w:val="2D2D2D"/>
          <w:sz w:val="22"/>
          <w:szCs w:val="40"/>
        </w:rPr>
        <w:t xml:space="preserve">  &lt;div class="chart-demo"&gt;</w:t>
      </w:r>
    </w:p>
    <w:p w14:paraId="316D0C27">
      <w:pPr>
        <w:spacing w:before="0" w:after="0" w:line="260" w:lineRule="exact"/>
        <w:rPr>
          <w:sz w:val="36"/>
          <w:szCs w:val="40"/>
        </w:rPr>
      </w:pPr>
      <w:r>
        <w:rPr>
          <w:rFonts w:ascii="Consolas" w:hAnsi="Consolas" w:eastAsia="Consolas"/>
          <w:color w:val="2D2D2D"/>
          <w:sz w:val="22"/>
          <w:szCs w:val="40"/>
        </w:rPr>
        <w:t xml:space="preserve">    &lt;h2&gt;📊 图表组件库 Demo&lt;/h2&gt;</w:t>
      </w:r>
    </w:p>
    <w:p w14:paraId="30FB6A68">
      <w:pPr>
        <w:spacing w:before="0" w:after="0" w:line="260" w:lineRule="exact"/>
        <w:rPr>
          <w:sz w:val="36"/>
          <w:szCs w:val="40"/>
        </w:rPr>
      </w:pPr>
      <w:r>
        <w:rPr>
          <w:rFonts w:ascii="Consolas" w:hAnsi="Consolas" w:eastAsia="Consolas"/>
          <w:color w:val="2D2D2D"/>
          <w:sz w:val="22"/>
          <w:szCs w:val="40"/>
        </w:rPr>
        <w:t xml:space="preserve">    &lt;p class="subtitle"&gt;components/charts/ 全部组件效果预览&lt;/p&gt;</w:t>
      </w:r>
    </w:p>
    <w:p w14:paraId="1C40FDC7">
      <w:pPr>
        <w:spacing w:before="0" w:after="0" w:line="260" w:lineRule="exact"/>
        <w:rPr>
          <w:sz w:val="36"/>
          <w:szCs w:val="40"/>
        </w:rPr>
      </w:pPr>
      <w:r>
        <w:rPr>
          <w:rFonts w:ascii="Consolas" w:hAnsi="Consolas" w:eastAsia="Consolas"/>
          <w:color w:val="2D2D2D"/>
          <w:sz w:val="22"/>
          <w:szCs w:val="40"/>
        </w:rPr>
        <w:t xml:space="preserve"> </w:t>
      </w:r>
    </w:p>
    <w:p w14:paraId="521894BC">
      <w:pPr>
        <w:spacing w:before="0" w:after="0" w:line="260" w:lineRule="exact"/>
        <w:rPr>
          <w:sz w:val="36"/>
          <w:szCs w:val="40"/>
        </w:rPr>
      </w:pPr>
      <w:r>
        <w:rPr>
          <w:rFonts w:ascii="Consolas" w:hAnsi="Consolas" w:eastAsia="Consolas"/>
          <w:color w:val="2D2D2D"/>
          <w:sz w:val="22"/>
          <w:szCs w:val="40"/>
        </w:rPr>
        <w:t xml:space="preserve">    &lt;!-- StatCard 统计卡片 --&gt;</w:t>
      </w:r>
    </w:p>
    <w:p w14:paraId="1EA15EC2">
      <w:pPr>
        <w:spacing w:before="0" w:after="0" w:line="260" w:lineRule="exact"/>
        <w:rPr>
          <w:sz w:val="36"/>
          <w:szCs w:val="40"/>
        </w:rPr>
      </w:pPr>
      <w:r>
        <w:rPr>
          <w:rFonts w:ascii="Consolas" w:hAnsi="Consolas" w:eastAsia="Consolas"/>
          <w:color w:val="2D2D2D"/>
          <w:sz w:val="22"/>
          <w:szCs w:val="40"/>
        </w:rPr>
        <w:t xml:space="preserve">    &lt;section&gt;</w:t>
      </w:r>
    </w:p>
    <w:p w14:paraId="13C2BFCE">
      <w:pPr>
        <w:spacing w:before="0" w:after="0" w:line="260" w:lineRule="exact"/>
        <w:rPr>
          <w:sz w:val="36"/>
          <w:szCs w:val="40"/>
        </w:rPr>
      </w:pPr>
      <w:r>
        <w:rPr>
          <w:rFonts w:ascii="Consolas" w:hAnsi="Consolas" w:eastAsia="Consolas"/>
          <w:color w:val="2D2D2D"/>
          <w:sz w:val="22"/>
          <w:szCs w:val="40"/>
        </w:rPr>
        <w:t xml:space="preserve">      &lt;h3&gt;StatCard · 统计卡片&lt;/h3&gt;</w:t>
      </w:r>
    </w:p>
    <w:p w14:paraId="0C2645AF">
      <w:pPr>
        <w:spacing w:before="0" w:after="0" w:line="260" w:lineRule="exact"/>
        <w:rPr>
          <w:sz w:val="36"/>
          <w:szCs w:val="40"/>
        </w:rPr>
      </w:pPr>
      <w:r>
        <w:rPr>
          <w:rFonts w:ascii="Consolas" w:hAnsi="Consolas" w:eastAsia="Consolas"/>
          <w:color w:val="2D2D2D"/>
          <w:sz w:val="22"/>
          <w:szCs w:val="40"/>
        </w:rPr>
        <w:t xml:space="preserve">      &lt;div class="stat-row"&gt;</w:t>
      </w:r>
    </w:p>
    <w:p w14:paraId="34454396">
      <w:pPr>
        <w:spacing w:before="0" w:after="0" w:line="260" w:lineRule="exact"/>
        <w:rPr>
          <w:sz w:val="36"/>
          <w:szCs w:val="40"/>
        </w:rPr>
      </w:pPr>
      <w:r>
        <w:rPr>
          <w:rFonts w:ascii="Consolas" w:hAnsi="Consolas" w:eastAsia="Consolas"/>
          <w:color w:val="2D2D2D"/>
          <w:sz w:val="22"/>
          <w:szCs w:val="40"/>
        </w:rPr>
        <w:t xml:space="preserve">        &lt;StatCard :value="12" label="进行中项目" color="#409EFF" :icon="Folder" :trend="8" /&gt;</w:t>
      </w:r>
    </w:p>
    <w:p w14:paraId="5DA8DC55">
      <w:pPr>
        <w:spacing w:before="0" w:after="0" w:line="260" w:lineRule="exact"/>
        <w:rPr>
          <w:sz w:val="36"/>
          <w:szCs w:val="40"/>
        </w:rPr>
      </w:pPr>
      <w:r>
        <w:rPr>
          <w:rFonts w:ascii="Consolas" w:hAnsi="Consolas" w:eastAsia="Consolas"/>
          <w:color w:val="2D2D2D"/>
          <w:sz w:val="22"/>
          <w:szCs w:val="40"/>
        </w:rPr>
        <w:t xml:space="preserve">        &lt;StatCard :value="85" label="任务完成率" color="#67C23A" suffix="%" :trend="5" /&gt;</w:t>
      </w:r>
    </w:p>
    <w:p w14:paraId="5C7B9CA8">
      <w:pPr>
        <w:spacing w:before="0" w:after="0" w:line="260" w:lineRule="exact"/>
        <w:rPr>
          <w:sz w:val="36"/>
          <w:szCs w:val="40"/>
        </w:rPr>
      </w:pPr>
      <w:r>
        <w:rPr>
          <w:rFonts w:ascii="Consolas" w:hAnsi="Consolas" w:eastAsia="Consolas"/>
          <w:color w:val="2D2D2D"/>
          <w:sz w:val="22"/>
          <w:szCs w:val="40"/>
        </w:rPr>
        <w:t xml:space="preserve">        &lt;StatCard :value="3" label="活跃冲刺" color="#E6A23C" :icon="Timer" :trend="-2" /&gt;</w:t>
      </w:r>
    </w:p>
    <w:p w14:paraId="35B876C0">
      <w:pPr>
        <w:spacing w:before="0" w:after="0" w:line="260" w:lineRule="exact"/>
        <w:rPr>
          <w:sz w:val="36"/>
          <w:szCs w:val="40"/>
        </w:rPr>
      </w:pPr>
      <w:r>
        <w:rPr>
          <w:rFonts w:ascii="Consolas" w:hAnsi="Consolas" w:eastAsia="Consolas"/>
          <w:color w:val="2D2D2D"/>
          <w:sz w:val="22"/>
          <w:szCs w:val="40"/>
        </w:rPr>
        <w:t xml:space="preserve">        &lt;StatCard :value="128" label="总工时" color="#F56C6C" suffix="h" :trend="0" /&gt;</w:t>
      </w:r>
    </w:p>
    <w:p w14:paraId="1AD7E958">
      <w:pPr>
        <w:spacing w:before="0" w:after="0" w:line="260" w:lineRule="exact"/>
        <w:rPr>
          <w:sz w:val="36"/>
          <w:szCs w:val="40"/>
        </w:rPr>
      </w:pPr>
      <w:r>
        <w:rPr>
          <w:rFonts w:ascii="Consolas" w:hAnsi="Consolas" w:eastAsia="Consolas"/>
          <w:color w:val="2D2D2D"/>
          <w:sz w:val="22"/>
          <w:szCs w:val="40"/>
        </w:rPr>
        <w:t xml:space="preserve">      &lt;/div&gt;</w:t>
      </w:r>
    </w:p>
    <w:p w14:paraId="0D03A090">
      <w:pPr>
        <w:spacing w:before="0" w:after="0" w:line="260" w:lineRule="exact"/>
        <w:rPr>
          <w:sz w:val="36"/>
          <w:szCs w:val="40"/>
        </w:rPr>
      </w:pPr>
      <w:r>
        <w:rPr>
          <w:rFonts w:ascii="Consolas" w:hAnsi="Consolas" w:eastAsia="Consolas"/>
          <w:color w:val="2D2D2D"/>
          <w:sz w:val="22"/>
          <w:szCs w:val="40"/>
        </w:rPr>
        <w:t xml:space="preserve">    &lt;/section&gt;</w:t>
      </w:r>
    </w:p>
    <w:p w14:paraId="0695E5B3">
      <w:pPr>
        <w:spacing w:before="0" w:after="0" w:line="260" w:lineRule="exact"/>
        <w:rPr>
          <w:sz w:val="36"/>
          <w:szCs w:val="40"/>
        </w:rPr>
      </w:pPr>
      <w:r>
        <w:rPr>
          <w:rFonts w:ascii="Consolas" w:hAnsi="Consolas" w:eastAsia="Consolas"/>
          <w:color w:val="2D2D2D"/>
          <w:sz w:val="22"/>
          <w:szCs w:val="40"/>
        </w:rPr>
        <w:t xml:space="preserve"> </w:t>
      </w:r>
    </w:p>
    <w:p w14:paraId="0796AB8D">
      <w:pPr>
        <w:spacing w:before="0" w:after="0" w:line="260" w:lineRule="exact"/>
        <w:rPr>
          <w:sz w:val="36"/>
          <w:szCs w:val="40"/>
        </w:rPr>
      </w:pPr>
      <w:r>
        <w:rPr>
          <w:rFonts w:ascii="Consolas" w:hAnsi="Consolas" w:eastAsia="Consolas"/>
          <w:color w:val="2D2D2D"/>
          <w:sz w:val="22"/>
          <w:szCs w:val="40"/>
        </w:rPr>
        <w:t xml:space="preserve">    &lt;!-- ProgressRing 进度环形图 --&gt;</w:t>
      </w:r>
    </w:p>
    <w:p w14:paraId="42D03EFA">
      <w:pPr>
        <w:spacing w:before="0" w:after="0" w:line="260" w:lineRule="exact"/>
        <w:rPr>
          <w:sz w:val="36"/>
          <w:szCs w:val="40"/>
        </w:rPr>
      </w:pPr>
      <w:r>
        <w:rPr>
          <w:rFonts w:ascii="Consolas" w:hAnsi="Consolas" w:eastAsia="Consolas"/>
          <w:color w:val="2D2D2D"/>
          <w:sz w:val="22"/>
          <w:szCs w:val="40"/>
        </w:rPr>
        <w:t xml:space="preserve">    &lt;section&gt;</w:t>
      </w:r>
    </w:p>
    <w:p w14:paraId="473DB686">
      <w:pPr>
        <w:spacing w:before="0" w:after="0" w:line="260" w:lineRule="exact"/>
        <w:rPr>
          <w:sz w:val="36"/>
          <w:szCs w:val="40"/>
        </w:rPr>
      </w:pPr>
      <w:r>
        <w:rPr>
          <w:rFonts w:ascii="Consolas" w:hAnsi="Consolas" w:eastAsia="Consolas"/>
          <w:color w:val="2D2D2D"/>
          <w:sz w:val="22"/>
          <w:szCs w:val="40"/>
        </w:rPr>
        <w:t xml:space="preserve">      &lt;h3&gt;ProgressRing · 进度环形图&lt;/h3&gt;</w:t>
      </w:r>
    </w:p>
    <w:p w14:paraId="7F700021">
      <w:pPr>
        <w:spacing w:before="0" w:after="0" w:line="260" w:lineRule="exact"/>
        <w:rPr>
          <w:sz w:val="36"/>
          <w:szCs w:val="40"/>
        </w:rPr>
      </w:pPr>
      <w:r>
        <w:rPr>
          <w:rFonts w:ascii="Consolas" w:hAnsi="Consolas" w:eastAsia="Consolas"/>
          <w:color w:val="2D2D2D"/>
          <w:sz w:val="22"/>
          <w:szCs w:val="40"/>
        </w:rPr>
        <w:t xml:space="preserve">      &lt;div class="ring-row"&gt;</w:t>
      </w:r>
    </w:p>
    <w:p w14:paraId="456DB32B">
      <w:pPr>
        <w:spacing w:before="0" w:after="0" w:line="260" w:lineRule="exact"/>
        <w:rPr>
          <w:sz w:val="36"/>
          <w:szCs w:val="40"/>
        </w:rPr>
      </w:pPr>
      <w:r>
        <w:rPr>
          <w:rFonts w:ascii="Consolas" w:hAnsi="Consolas" w:eastAsia="Consolas"/>
          <w:color w:val="2D2D2D"/>
          <w:sz w:val="22"/>
          <w:szCs w:val="40"/>
        </w:rPr>
        <w:t xml:space="preserve">        &lt;div class="ring-item"&gt;</w:t>
      </w:r>
    </w:p>
    <w:p w14:paraId="2EDDF2AD">
      <w:pPr>
        <w:spacing w:before="0" w:after="0" w:line="260" w:lineRule="exact"/>
        <w:rPr>
          <w:sz w:val="36"/>
          <w:szCs w:val="40"/>
        </w:rPr>
      </w:pPr>
      <w:r>
        <w:rPr>
          <w:rFonts w:ascii="Consolas" w:hAnsi="Consolas" w:eastAsia="Consolas"/>
          <w:color w:val="2D2D2D"/>
          <w:sz w:val="22"/>
          <w:szCs w:val="40"/>
        </w:rPr>
        <w:t xml:space="preserve">          &lt;ProgressRing :percent="65" color="#409EFF" label="项目进度" /&gt;</w:t>
      </w:r>
    </w:p>
    <w:p w14:paraId="4327884A">
      <w:pPr>
        <w:spacing w:before="0" w:after="0" w:line="260" w:lineRule="exact"/>
        <w:rPr>
          <w:sz w:val="36"/>
          <w:szCs w:val="40"/>
        </w:rPr>
      </w:pPr>
      <w:r>
        <w:rPr>
          <w:rFonts w:ascii="Consolas" w:hAnsi="Consolas" w:eastAsia="Consolas"/>
          <w:color w:val="2D2D2D"/>
          <w:sz w:val="22"/>
          <w:szCs w:val="40"/>
        </w:rPr>
        <w:t xml:space="preserve">          &lt;span class="ring-caption"&gt;默认样式&lt;/span&gt;</w:t>
      </w:r>
    </w:p>
    <w:p w14:paraId="17CBBF7C">
      <w:pPr>
        <w:spacing w:before="0" w:after="0" w:line="260" w:lineRule="exact"/>
        <w:rPr>
          <w:sz w:val="36"/>
          <w:szCs w:val="40"/>
        </w:rPr>
      </w:pPr>
      <w:r>
        <w:rPr>
          <w:rFonts w:ascii="Consolas" w:hAnsi="Consolas" w:eastAsia="Consolas"/>
          <w:color w:val="2D2D2D"/>
          <w:sz w:val="22"/>
          <w:szCs w:val="40"/>
        </w:rPr>
        <w:t xml:space="preserve">        &lt;/div&gt;</w:t>
      </w:r>
    </w:p>
    <w:p w14:paraId="2030C897">
      <w:pPr>
        <w:spacing w:before="0" w:after="0" w:line="260" w:lineRule="exact"/>
        <w:rPr>
          <w:sz w:val="36"/>
          <w:szCs w:val="40"/>
        </w:rPr>
      </w:pPr>
      <w:r>
        <w:rPr>
          <w:rFonts w:ascii="Consolas" w:hAnsi="Consolas" w:eastAsia="Consolas"/>
          <w:color w:val="2D2D2D"/>
          <w:sz w:val="22"/>
          <w:szCs w:val="40"/>
        </w:rPr>
        <w:t xml:space="preserve">        &lt;div class="ring-item"&gt;</w:t>
      </w:r>
    </w:p>
    <w:p w14:paraId="5B0842CD">
      <w:pPr>
        <w:spacing w:before="0" w:after="0" w:line="260" w:lineRule="exact"/>
        <w:rPr>
          <w:sz w:val="36"/>
          <w:szCs w:val="40"/>
        </w:rPr>
      </w:pPr>
      <w:r>
        <w:rPr>
          <w:rFonts w:ascii="Consolas" w:hAnsi="Consolas" w:eastAsia="Consolas"/>
          <w:color w:val="2D2D2D"/>
          <w:sz w:val="22"/>
          <w:szCs w:val="40"/>
        </w:rPr>
        <w:t xml:space="preserve">          &lt;ProgressRing :percent="100" color="#67C23A" label="已完成" sublabel="8/8 任务" /&gt;</w:t>
      </w:r>
    </w:p>
    <w:p w14:paraId="5831A1CA">
      <w:pPr>
        <w:spacing w:before="0" w:after="0" w:line="260" w:lineRule="exact"/>
        <w:rPr>
          <w:sz w:val="36"/>
          <w:szCs w:val="40"/>
        </w:rPr>
      </w:pPr>
      <w:r>
        <w:rPr>
          <w:rFonts w:ascii="Consolas" w:hAnsi="Consolas" w:eastAsia="Consolas"/>
          <w:color w:val="2D2D2D"/>
          <w:sz w:val="22"/>
          <w:szCs w:val="40"/>
        </w:rPr>
        <w:t xml:space="preserve">          &lt;span class="ring-caption"&gt;完成态&lt;/span&gt;</w:t>
      </w:r>
    </w:p>
    <w:p w14:paraId="4AC7CCF5">
      <w:pPr>
        <w:spacing w:before="0" w:after="0" w:line="260" w:lineRule="exact"/>
        <w:rPr>
          <w:sz w:val="36"/>
          <w:szCs w:val="40"/>
        </w:rPr>
      </w:pPr>
      <w:r>
        <w:rPr>
          <w:rFonts w:ascii="Consolas" w:hAnsi="Consolas" w:eastAsia="Consolas"/>
          <w:color w:val="2D2D2D"/>
          <w:sz w:val="22"/>
          <w:szCs w:val="40"/>
        </w:rPr>
        <w:t xml:space="preserve">        &lt;/div&gt;</w:t>
      </w:r>
    </w:p>
    <w:p w14:paraId="47658BAA">
      <w:pPr>
        <w:spacing w:before="0" w:after="0" w:line="260" w:lineRule="exact"/>
        <w:rPr>
          <w:sz w:val="36"/>
          <w:szCs w:val="40"/>
        </w:rPr>
      </w:pPr>
      <w:r>
        <w:rPr>
          <w:rFonts w:ascii="Consolas" w:hAnsi="Consolas" w:eastAsia="Consolas"/>
          <w:color w:val="2D2D2D"/>
          <w:sz w:val="22"/>
          <w:szCs w:val="40"/>
        </w:rPr>
        <w:t xml:space="preserve">        &lt;div class="ring-item"&gt;</w:t>
      </w:r>
    </w:p>
    <w:p w14:paraId="43725CE2">
      <w:pPr>
        <w:spacing w:before="0" w:after="0" w:line="260" w:lineRule="exact"/>
        <w:rPr>
          <w:sz w:val="36"/>
          <w:szCs w:val="40"/>
        </w:rPr>
      </w:pPr>
      <w:r>
        <w:rPr>
          <w:rFonts w:ascii="Consolas" w:hAnsi="Consolas" w:eastAsia="Consolas"/>
          <w:color w:val="2D2D2D"/>
          <w:sz w:val="22"/>
          <w:szCs w:val="40"/>
        </w:rPr>
        <w:t xml:space="preserve">          &lt;ProgressRing :percent="22" color="#E6A23C" label="进行中" :line-width="8" size="140px" /&gt;</w:t>
      </w:r>
    </w:p>
    <w:p w14:paraId="0BB6B3D1">
      <w:pPr>
        <w:spacing w:before="0" w:after="0" w:line="260" w:lineRule="exact"/>
        <w:rPr>
          <w:sz w:val="36"/>
          <w:szCs w:val="40"/>
        </w:rPr>
      </w:pPr>
      <w:r>
        <w:rPr>
          <w:rFonts w:ascii="Consolas" w:hAnsi="Consolas" w:eastAsia="Consolas"/>
          <w:color w:val="2D2D2D"/>
          <w:sz w:val="22"/>
          <w:szCs w:val="40"/>
        </w:rPr>
        <w:t xml:space="preserve">          &lt;span class="ring-caption"&gt;小尺寸 + 细线条&lt;/span&gt;</w:t>
      </w:r>
    </w:p>
    <w:p w14:paraId="3873382C">
      <w:pPr>
        <w:spacing w:before="0" w:after="0" w:line="260" w:lineRule="exact"/>
        <w:rPr>
          <w:sz w:val="36"/>
          <w:szCs w:val="40"/>
        </w:rPr>
      </w:pPr>
      <w:r>
        <w:rPr>
          <w:rFonts w:ascii="Consolas" w:hAnsi="Consolas" w:eastAsia="Consolas"/>
          <w:color w:val="2D2D2D"/>
          <w:sz w:val="22"/>
          <w:szCs w:val="40"/>
        </w:rPr>
        <w:t xml:space="preserve">        &lt;/div&gt;</w:t>
      </w:r>
    </w:p>
    <w:p w14:paraId="2185AFF2">
      <w:pPr>
        <w:spacing w:before="0" w:after="0" w:line="260" w:lineRule="exact"/>
        <w:rPr>
          <w:sz w:val="36"/>
          <w:szCs w:val="40"/>
        </w:rPr>
      </w:pPr>
      <w:r>
        <w:rPr>
          <w:rFonts w:ascii="Consolas" w:hAnsi="Consolas" w:eastAsia="Consolas"/>
          <w:color w:val="2D2D2D"/>
          <w:sz w:val="22"/>
          <w:szCs w:val="40"/>
        </w:rPr>
        <w:t xml:space="preserve">        &lt;div class="ring-item"&gt;</w:t>
      </w:r>
    </w:p>
    <w:p w14:paraId="5193A9F1">
      <w:pPr>
        <w:spacing w:before="0" w:after="0" w:line="260" w:lineRule="exact"/>
        <w:rPr>
          <w:sz w:val="36"/>
          <w:szCs w:val="40"/>
        </w:rPr>
      </w:pPr>
      <w:r>
        <w:rPr>
          <w:rFonts w:ascii="Consolas" w:hAnsi="Consolas" w:eastAsia="Consolas"/>
          <w:color w:val="2D2D2D"/>
          <w:sz w:val="22"/>
          <w:szCs w:val="40"/>
        </w:rPr>
        <w:t xml:space="preserve">          &lt;ProgressRing :percent="0" color="#909399" label="未开始" /&gt;</w:t>
      </w:r>
    </w:p>
    <w:p w14:paraId="42F6A846">
      <w:pPr>
        <w:spacing w:before="0" w:after="0" w:line="260" w:lineRule="exact"/>
        <w:rPr>
          <w:sz w:val="36"/>
          <w:szCs w:val="40"/>
        </w:rPr>
      </w:pPr>
      <w:r>
        <w:rPr>
          <w:rFonts w:ascii="Consolas" w:hAnsi="Consolas" w:eastAsia="Consolas"/>
          <w:color w:val="2D2D2D"/>
          <w:sz w:val="22"/>
          <w:szCs w:val="40"/>
        </w:rPr>
        <w:t xml:space="preserve">          &lt;span class="ring-caption"&gt;0% 状态&lt;/span&gt;</w:t>
      </w:r>
    </w:p>
    <w:p w14:paraId="188FB069">
      <w:pPr>
        <w:spacing w:before="0" w:after="0" w:line="260" w:lineRule="exact"/>
        <w:rPr>
          <w:sz w:val="36"/>
          <w:szCs w:val="40"/>
        </w:rPr>
      </w:pPr>
      <w:r>
        <w:rPr>
          <w:rFonts w:ascii="Consolas" w:hAnsi="Consolas" w:eastAsia="Consolas"/>
          <w:color w:val="2D2D2D"/>
          <w:sz w:val="22"/>
          <w:szCs w:val="40"/>
        </w:rPr>
        <w:t xml:space="preserve">        &lt;/div&gt;</w:t>
      </w:r>
    </w:p>
    <w:p w14:paraId="115DA642">
      <w:pPr>
        <w:spacing w:before="0" w:after="0" w:line="260" w:lineRule="exact"/>
        <w:rPr>
          <w:sz w:val="36"/>
          <w:szCs w:val="40"/>
        </w:rPr>
      </w:pPr>
      <w:r>
        <w:rPr>
          <w:rFonts w:ascii="Consolas" w:hAnsi="Consolas" w:eastAsia="Consolas"/>
          <w:color w:val="2D2D2D"/>
          <w:sz w:val="22"/>
          <w:szCs w:val="40"/>
        </w:rPr>
        <w:t xml:space="preserve">      &lt;/div&gt;</w:t>
      </w:r>
    </w:p>
    <w:p w14:paraId="515771B4">
      <w:pPr>
        <w:spacing w:before="0" w:after="0" w:line="260" w:lineRule="exact"/>
        <w:rPr>
          <w:sz w:val="36"/>
          <w:szCs w:val="40"/>
        </w:rPr>
      </w:pPr>
      <w:r>
        <w:rPr>
          <w:rFonts w:ascii="Consolas" w:hAnsi="Consolas" w:eastAsia="Consolas"/>
          <w:color w:val="2D2D2D"/>
          <w:sz w:val="22"/>
          <w:szCs w:val="40"/>
        </w:rPr>
        <w:t xml:space="preserve">    &lt;/section&gt;</w:t>
      </w:r>
    </w:p>
    <w:p w14:paraId="486846D9">
      <w:pPr>
        <w:spacing w:before="0" w:after="0" w:line="260" w:lineRule="exact"/>
        <w:rPr>
          <w:sz w:val="36"/>
          <w:szCs w:val="40"/>
        </w:rPr>
      </w:pPr>
      <w:r>
        <w:rPr>
          <w:rFonts w:ascii="Consolas" w:hAnsi="Consolas" w:eastAsia="Consolas"/>
          <w:color w:val="2D2D2D"/>
          <w:sz w:val="22"/>
          <w:szCs w:val="40"/>
        </w:rPr>
        <w:t xml:space="preserve"> </w:t>
      </w:r>
    </w:p>
    <w:p w14:paraId="558EF187">
      <w:pPr>
        <w:spacing w:before="0" w:after="0" w:line="260" w:lineRule="exact"/>
        <w:rPr>
          <w:sz w:val="36"/>
          <w:szCs w:val="40"/>
        </w:rPr>
      </w:pPr>
      <w:r>
        <w:rPr>
          <w:rFonts w:ascii="Consolas" w:hAnsi="Consolas" w:eastAsia="Consolas"/>
          <w:color w:val="2D2D2D"/>
          <w:sz w:val="22"/>
          <w:szCs w:val="40"/>
        </w:rPr>
        <w:t xml:space="preserve">    &lt;!-- BurndownChart 燃尽图 --&gt;</w:t>
      </w:r>
    </w:p>
    <w:p w14:paraId="034BE6C0">
      <w:pPr>
        <w:spacing w:before="0" w:after="0" w:line="260" w:lineRule="exact"/>
        <w:rPr>
          <w:sz w:val="36"/>
          <w:szCs w:val="40"/>
        </w:rPr>
      </w:pPr>
      <w:r>
        <w:rPr>
          <w:rFonts w:ascii="Consolas" w:hAnsi="Consolas" w:eastAsia="Consolas"/>
          <w:color w:val="2D2D2D"/>
          <w:sz w:val="22"/>
          <w:szCs w:val="40"/>
        </w:rPr>
        <w:t xml:space="preserve">    &lt;section&gt;</w:t>
      </w:r>
    </w:p>
    <w:p w14:paraId="53EF9F75">
      <w:pPr>
        <w:spacing w:before="0" w:after="0" w:line="260" w:lineRule="exact"/>
        <w:rPr>
          <w:sz w:val="36"/>
          <w:szCs w:val="40"/>
        </w:rPr>
      </w:pPr>
      <w:r>
        <w:rPr>
          <w:rFonts w:ascii="Consolas" w:hAnsi="Consolas" w:eastAsia="Consolas"/>
          <w:color w:val="2D2D2D"/>
          <w:sz w:val="22"/>
          <w:szCs w:val="40"/>
        </w:rPr>
        <w:t xml:space="preserve">      &lt;h3&gt;BurndownChart · 冲刺燃尽图&lt;/h3&gt;</w:t>
      </w:r>
    </w:p>
    <w:p w14:paraId="66F7F9C2">
      <w:pPr>
        <w:spacing w:before="0" w:after="0" w:line="260" w:lineRule="exact"/>
        <w:rPr>
          <w:sz w:val="36"/>
          <w:szCs w:val="40"/>
        </w:rPr>
      </w:pPr>
      <w:r>
        <w:rPr>
          <w:rFonts w:ascii="Consolas" w:hAnsi="Consolas" w:eastAsia="Consolas"/>
          <w:color w:val="2D2D2D"/>
          <w:sz w:val="22"/>
          <w:szCs w:val="40"/>
        </w:rPr>
        <w:t xml:space="preserve">      &lt;BurndownChart</w:t>
      </w:r>
    </w:p>
    <w:p w14:paraId="71D313D7">
      <w:pPr>
        <w:spacing w:before="0" w:after="0" w:line="260" w:lineRule="exact"/>
        <w:rPr>
          <w:sz w:val="36"/>
          <w:szCs w:val="40"/>
        </w:rPr>
      </w:pPr>
      <w:r>
        <w:rPr>
          <w:rFonts w:ascii="Consolas" w:hAnsi="Consolas" w:eastAsia="Consolas"/>
          <w:color w:val="2D2D2D"/>
          <w:sz w:val="22"/>
          <w:szCs w:val="40"/>
        </w:rPr>
        <w:t xml:space="preserve">        :dates="burndownDates"</w:t>
      </w:r>
    </w:p>
    <w:p w14:paraId="6395560E">
      <w:pPr>
        <w:spacing w:before="0" w:after="0" w:line="260" w:lineRule="exact"/>
        <w:rPr>
          <w:sz w:val="36"/>
          <w:szCs w:val="40"/>
        </w:rPr>
      </w:pPr>
      <w:r>
        <w:rPr>
          <w:rFonts w:ascii="Consolas" w:hAnsi="Consolas" w:eastAsia="Consolas"/>
          <w:color w:val="2D2D2D"/>
          <w:sz w:val="22"/>
          <w:szCs w:val="40"/>
        </w:rPr>
        <w:t xml:space="preserve">        :ideal="burndownIdeal"</w:t>
      </w:r>
    </w:p>
    <w:p w14:paraId="01EB0241">
      <w:pPr>
        <w:spacing w:before="0" w:after="0" w:line="260" w:lineRule="exact"/>
        <w:rPr>
          <w:sz w:val="36"/>
          <w:szCs w:val="40"/>
        </w:rPr>
      </w:pPr>
      <w:r>
        <w:rPr>
          <w:rFonts w:ascii="Consolas" w:hAnsi="Consolas" w:eastAsia="Consolas"/>
          <w:color w:val="2D2D2D"/>
          <w:sz w:val="22"/>
          <w:szCs w:val="40"/>
        </w:rPr>
        <w:t xml:space="preserve">        :actual="burndownActual"</w:t>
      </w:r>
    </w:p>
    <w:p w14:paraId="552C233B">
      <w:pPr>
        <w:spacing w:before="0" w:after="0" w:line="260" w:lineRule="exact"/>
        <w:rPr>
          <w:sz w:val="36"/>
          <w:szCs w:val="40"/>
        </w:rPr>
      </w:pPr>
      <w:r>
        <w:rPr>
          <w:rFonts w:ascii="Consolas" w:hAnsi="Consolas" w:eastAsia="Consolas"/>
          <w:color w:val="2D2D2D"/>
          <w:sz w:val="22"/>
          <w:szCs w:val="40"/>
        </w:rPr>
        <w:t xml:space="preserve">        height="350px"</w:t>
      </w:r>
    </w:p>
    <w:p w14:paraId="1BD33536">
      <w:pPr>
        <w:spacing w:before="0" w:after="0" w:line="260" w:lineRule="exact"/>
        <w:rPr>
          <w:sz w:val="36"/>
          <w:szCs w:val="40"/>
        </w:rPr>
      </w:pPr>
      <w:r>
        <w:rPr>
          <w:rFonts w:ascii="Consolas" w:hAnsi="Consolas" w:eastAsia="Consolas"/>
          <w:color w:val="2D2D2D"/>
          <w:sz w:val="22"/>
          <w:szCs w:val="40"/>
        </w:rPr>
        <w:t xml:space="preserve">      /&gt;</w:t>
      </w:r>
    </w:p>
    <w:p w14:paraId="24CD154C">
      <w:pPr>
        <w:spacing w:before="0" w:after="0" w:line="260" w:lineRule="exact"/>
        <w:rPr>
          <w:sz w:val="36"/>
          <w:szCs w:val="40"/>
        </w:rPr>
      </w:pPr>
      <w:r>
        <w:rPr>
          <w:rFonts w:ascii="Consolas" w:hAnsi="Consolas" w:eastAsia="Consolas"/>
          <w:color w:val="2D2D2D"/>
          <w:sz w:val="22"/>
          <w:szCs w:val="40"/>
        </w:rPr>
        <w:t xml:space="preserve">    &lt;/section&gt;</w:t>
      </w:r>
    </w:p>
    <w:p w14:paraId="5BDF8989">
      <w:pPr>
        <w:spacing w:before="0" w:after="0" w:line="260" w:lineRule="exact"/>
        <w:rPr>
          <w:sz w:val="36"/>
          <w:szCs w:val="40"/>
        </w:rPr>
      </w:pPr>
      <w:r>
        <w:rPr>
          <w:rFonts w:ascii="Consolas" w:hAnsi="Consolas" w:eastAsia="Consolas"/>
          <w:color w:val="2D2D2D"/>
          <w:sz w:val="22"/>
          <w:szCs w:val="40"/>
        </w:rPr>
        <w:t xml:space="preserve"> </w:t>
      </w:r>
    </w:p>
    <w:p w14:paraId="0D6CFCA3">
      <w:pPr>
        <w:spacing w:before="0" w:after="0" w:line="260" w:lineRule="exact"/>
        <w:rPr>
          <w:sz w:val="36"/>
          <w:szCs w:val="40"/>
        </w:rPr>
      </w:pPr>
      <w:r>
        <w:rPr>
          <w:rFonts w:ascii="Consolas" w:hAnsi="Consolas" w:eastAsia="Consolas"/>
          <w:color w:val="2D2D2D"/>
          <w:sz w:val="22"/>
          <w:szCs w:val="40"/>
        </w:rPr>
        <w:t xml:space="preserve">    &lt;!-- TaskDistribution 任务分布图 --&gt;</w:t>
      </w:r>
    </w:p>
    <w:p w14:paraId="488797C5">
      <w:pPr>
        <w:spacing w:before="0" w:after="0" w:line="260" w:lineRule="exact"/>
        <w:rPr>
          <w:sz w:val="36"/>
          <w:szCs w:val="40"/>
        </w:rPr>
      </w:pPr>
      <w:r>
        <w:rPr>
          <w:rFonts w:ascii="Consolas" w:hAnsi="Consolas" w:eastAsia="Consolas"/>
          <w:color w:val="2D2D2D"/>
          <w:sz w:val="22"/>
          <w:szCs w:val="40"/>
        </w:rPr>
        <w:t xml:space="preserve">    &lt;section&gt;</w:t>
      </w:r>
    </w:p>
    <w:p w14:paraId="605EF986">
      <w:pPr>
        <w:spacing w:before="0" w:after="0" w:line="260" w:lineRule="exact"/>
        <w:rPr>
          <w:sz w:val="36"/>
          <w:szCs w:val="40"/>
        </w:rPr>
      </w:pPr>
      <w:r>
        <w:rPr>
          <w:rFonts w:ascii="Consolas" w:hAnsi="Consolas" w:eastAsia="Consolas"/>
          <w:color w:val="2D2D2D"/>
          <w:sz w:val="22"/>
          <w:szCs w:val="40"/>
        </w:rPr>
        <w:t xml:space="preserve">      &lt;h3&gt;TaskDistribution · 任务分布图&lt;/h3&gt;</w:t>
      </w:r>
    </w:p>
    <w:p w14:paraId="68952C89">
      <w:pPr>
        <w:spacing w:before="0" w:after="0" w:line="260" w:lineRule="exact"/>
        <w:rPr>
          <w:sz w:val="36"/>
          <w:szCs w:val="40"/>
        </w:rPr>
      </w:pPr>
      <w:r>
        <w:rPr>
          <w:rFonts w:ascii="Consolas" w:hAnsi="Consolas" w:eastAsia="Consolas"/>
          <w:color w:val="2D2D2D"/>
          <w:sz w:val="22"/>
          <w:szCs w:val="40"/>
        </w:rPr>
        <w:t xml:space="preserve">      &lt;div class="dist-row"&gt;</w:t>
      </w:r>
    </w:p>
    <w:p w14:paraId="7B3D32B0">
      <w:pPr>
        <w:spacing w:before="0" w:after="0" w:line="260" w:lineRule="exact"/>
        <w:rPr>
          <w:sz w:val="36"/>
          <w:szCs w:val="40"/>
        </w:rPr>
      </w:pPr>
      <w:r>
        <w:rPr>
          <w:rFonts w:ascii="Consolas" w:hAnsi="Consolas" w:eastAsia="Consolas"/>
          <w:color w:val="2D2D2D"/>
          <w:sz w:val="22"/>
          <w:szCs w:val="40"/>
        </w:rPr>
        <w:t xml:space="preserve">        &lt;div class="dist-item"&gt;</w:t>
      </w:r>
    </w:p>
    <w:p w14:paraId="6E7E7519">
      <w:pPr>
        <w:spacing w:before="0" w:after="0" w:line="260" w:lineRule="exact"/>
        <w:rPr>
          <w:sz w:val="36"/>
          <w:szCs w:val="40"/>
        </w:rPr>
      </w:pPr>
      <w:r>
        <w:rPr>
          <w:rFonts w:ascii="Consolas" w:hAnsi="Consolas" w:eastAsia="Consolas"/>
          <w:color w:val="2D2D2D"/>
          <w:sz w:val="22"/>
          <w:szCs w:val="40"/>
        </w:rPr>
        <w:t xml:space="preserve">          &lt;h4&gt;饼图 — 按状态&lt;/h4&gt;</w:t>
      </w:r>
    </w:p>
    <w:p w14:paraId="35D67C7C">
      <w:pPr>
        <w:spacing w:before="0" w:after="0" w:line="260" w:lineRule="exact"/>
        <w:rPr>
          <w:sz w:val="36"/>
          <w:szCs w:val="40"/>
        </w:rPr>
      </w:pPr>
      <w:r>
        <w:rPr>
          <w:rFonts w:ascii="Consolas" w:hAnsi="Consolas" w:eastAsia="Consolas"/>
          <w:color w:val="2D2D2D"/>
          <w:sz w:val="22"/>
          <w:szCs w:val="40"/>
        </w:rPr>
        <w:t xml:space="preserve">          &lt;TaskDistribution :data="statusData" type="pie" height="300px" /&gt;</w:t>
      </w:r>
    </w:p>
    <w:p w14:paraId="5EA62DD9">
      <w:pPr>
        <w:spacing w:before="0" w:after="0" w:line="260" w:lineRule="exact"/>
        <w:rPr>
          <w:sz w:val="36"/>
          <w:szCs w:val="40"/>
        </w:rPr>
      </w:pPr>
      <w:r>
        <w:rPr>
          <w:rFonts w:ascii="Consolas" w:hAnsi="Consolas" w:eastAsia="Consolas"/>
          <w:color w:val="2D2D2D"/>
          <w:sz w:val="22"/>
          <w:szCs w:val="40"/>
        </w:rPr>
        <w:t xml:space="preserve">        &lt;/div&gt;</w:t>
      </w:r>
    </w:p>
    <w:p w14:paraId="3AA32241">
      <w:pPr>
        <w:spacing w:before="0" w:after="0" w:line="260" w:lineRule="exact"/>
        <w:rPr>
          <w:sz w:val="36"/>
          <w:szCs w:val="40"/>
        </w:rPr>
      </w:pPr>
      <w:r>
        <w:rPr>
          <w:rFonts w:ascii="Consolas" w:hAnsi="Consolas" w:eastAsia="Consolas"/>
          <w:color w:val="2D2D2D"/>
          <w:sz w:val="22"/>
          <w:szCs w:val="40"/>
        </w:rPr>
        <w:t xml:space="preserve">        &lt;div class="dist-item"&gt;</w:t>
      </w:r>
    </w:p>
    <w:p w14:paraId="2DE6635C">
      <w:pPr>
        <w:spacing w:before="0" w:after="0" w:line="260" w:lineRule="exact"/>
        <w:rPr>
          <w:sz w:val="36"/>
          <w:szCs w:val="40"/>
        </w:rPr>
      </w:pPr>
      <w:r>
        <w:rPr>
          <w:rFonts w:ascii="Consolas" w:hAnsi="Consolas" w:eastAsia="Consolas"/>
          <w:color w:val="2D2D2D"/>
          <w:sz w:val="22"/>
          <w:szCs w:val="40"/>
        </w:rPr>
        <w:t xml:space="preserve">          &lt;h4&gt;饼图 — 按优先级&lt;/h4&gt;</w:t>
      </w:r>
    </w:p>
    <w:p w14:paraId="2EA0DF42">
      <w:pPr>
        <w:spacing w:before="0" w:after="0" w:line="260" w:lineRule="exact"/>
        <w:rPr>
          <w:sz w:val="36"/>
          <w:szCs w:val="40"/>
        </w:rPr>
      </w:pPr>
      <w:r>
        <w:rPr>
          <w:rFonts w:ascii="Consolas" w:hAnsi="Consolas" w:eastAsia="Consolas"/>
          <w:color w:val="2D2D2D"/>
          <w:sz w:val="22"/>
          <w:szCs w:val="40"/>
        </w:rPr>
        <w:t xml:space="preserve">          &lt;TaskDistribution :data="priorityData" type="pie" height="300px" /&gt;</w:t>
      </w:r>
    </w:p>
    <w:p w14:paraId="6103F1F8">
      <w:pPr>
        <w:spacing w:before="0" w:after="0" w:line="260" w:lineRule="exact"/>
        <w:rPr>
          <w:sz w:val="36"/>
          <w:szCs w:val="40"/>
        </w:rPr>
      </w:pPr>
      <w:r>
        <w:rPr>
          <w:rFonts w:ascii="Consolas" w:hAnsi="Consolas" w:eastAsia="Consolas"/>
          <w:color w:val="2D2D2D"/>
          <w:sz w:val="22"/>
          <w:szCs w:val="40"/>
        </w:rPr>
        <w:t xml:space="preserve">        &lt;/div&gt;</w:t>
      </w:r>
    </w:p>
    <w:p w14:paraId="05BE4B9D">
      <w:pPr>
        <w:spacing w:before="0" w:after="0" w:line="260" w:lineRule="exact"/>
        <w:rPr>
          <w:sz w:val="36"/>
          <w:szCs w:val="40"/>
        </w:rPr>
      </w:pPr>
      <w:r>
        <w:rPr>
          <w:rFonts w:ascii="Consolas" w:hAnsi="Consolas" w:eastAsia="Consolas"/>
          <w:color w:val="2D2D2D"/>
          <w:sz w:val="22"/>
          <w:szCs w:val="40"/>
        </w:rPr>
        <w:t xml:space="preserve">        &lt;div class="dist-item"&gt;</w:t>
      </w:r>
    </w:p>
    <w:p w14:paraId="1F5AB3B6">
      <w:pPr>
        <w:spacing w:before="0" w:after="0" w:line="260" w:lineRule="exact"/>
        <w:rPr>
          <w:sz w:val="36"/>
          <w:szCs w:val="40"/>
        </w:rPr>
      </w:pPr>
      <w:r>
        <w:rPr>
          <w:rFonts w:ascii="Consolas" w:hAnsi="Consolas" w:eastAsia="Consolas"/>
          <w:color w:val="2D2D2D"/>
          <w:sz w:val="22"/>
          <w:szCs w:val="40"/>
        </w:rPr>
        <w:t xml:space="preserve">          &lt;h4&gt;柱状图 — 按负责人&lt;/h4&gt;</w:t>
      </w:r>
    </w:p>
    <w:p w14:paraId="184F5D34">
      <w:pPr>
        <w:spacing w:before="0" w:after="0" w:line="260" w:lineRule="exact"/>
        <w:rPr>
          <w:sz w:val="36"/>
          <w:szCs w:val="40"/>
        </w:rPr>
      </w:pPr>
      <w:r>
        <w:rPr>
          <w:rFonts w:ascii="Consolas" w:hAnsi="Consolas" w:eastAsia="Consolas"/>
          <w:color w:val="2D2D2D"/>
          <w:sz w:val="22"/>
          <w:szCs w:val="40"/>
        </w:rPr>
        <w:t xml:space="preserve">          &lt;TaskDistribution :data="assigneeData" type="bar" height="300px" /&gt;</w:t>
      </w:r>
    </w:p>
    <w:p w14:paraId="4AF66CF0">
      <w:pPr>
        <w:spacing w:before="0" w:after="0" w:line="260" w:lineRule="exact"/>
        <w:rPr>
          <w:sz w:val="36"/>
          <w:szCs w:val="40"/>
        </w:rPr>
      </w:pPr>
      <w:r>
        <w:rPr>
          <w:rFonts w:ascii="Consolas" w:hAnsi="Consolas" w:eastAsia="Consolas"/>
          <w:color w:val="2D2D2D"/>
          <w:sz w:val="22"/>
          <w:szCs w:val="40"/>
        </w:rPr>
        <w:t xml:space="preserve">        &lt;/div&gt;</w:t>
      </w:r>
    </w:p>
    <w:p w14:paraId="4C2415B7">
      <w:pPr>
        <w:spacing w:before="0" w:after="0" w:line="260" w:lineRule="exact"/>
        <w:rPr>
          <w:sz w:val="36"/>
          <w:szCs w:val="40"/>
        </w:rPr>
      </w:pPr>
      <w:r>
        <w:rPr>
          <w:rFonts w:ascii="Consolas" w:hAnsi="Consolas" w:eastAsia="Consolas"/>
          <w:color w:val="2D2D2D"/>
          <w:sz w:val="22"/>
          <w:szCs w:val="40"/>
        </w:rPr>
        <w:t xml:space="preserve">        &lt;div class="dist-item"&gt;</w:t>
      </w:r>
    </w:p>
    <w:p w14:paraId="405E9C1B">
      <w:pPr>
        <w:spacing w:before="0" w:after="0" w:line="260" w:lineRule="exact"/>
        <w:rPr>
          <w:sz w:val="36"/>
          <w:szCs w:val="40"/>
        </w:rPr>
      </w:pPr>
      <w:r>
        <w:rPr>
          <w:rFonts w:ascii="Consolas" w:hAnsi="Consolas" w:eastAsia="Consolas"/>
          <w:color w:val="2D2D2D"/>
          <w:sz w:val="22"/>
          <w:szCs w:val="40"/>
        </w:rPr>
        <w:t xml:space="preserve">          &lt;h4&gt;柱状图 — 按类型&lt;/h4&gt;</w:t>
      </w:r>
    </w:p>
    <w:p w14:paraId="742EA500">
      <w:pPr>
        <w:spacing w:before="0" w:after="0" w:line="260" w:lineRule="exact"/>
        <w:rPr>
          <w:sz w:val="36"/>
          <w:szCs w:val="40"/>
        </w:rPr>
      </w:pPr>
      <w:r>
        <w:rPr>
          <w:rFonts w:ascii="Consolas" w:hAnsi="Consolas" w:eastAsia="Consolas"/>
          <w:color w:val="2D2D2D"/>
          <w:sz w:val="22"/>
          <w:szCs w:val="40"/>
        </w:rPr>
        <w:t xml:space="preserve">          &lt;TaskDistribution :data="typeData" type="bar" height="300px" /&gt;</w:t>
      </w:r>
    </w:p>
    <w:p w14:paraId="5F5DEF8D">
      <w:pPr>
        <w:spacing w:before="0" w:after="0" w:line="260" w:lineRule="exact"/>
        <w:rPr>
          <w:sz w:val="36"/>
          <w:szCs w:val="40"/>
        </w:rPr>
      </w:pPr>
      <w:r>
        <w:rPr>
          <w:rFonts w:ascii="Consolas" w:hAnsi="Consolas" w:eastAsia="Consolas"/>
          <w:color w:val="2D2D2D"/>
          <w:sz w:val="22"/>
          <w:szCs w:val="40"/>
        </w:rPr>
        <w:t xml:space="preserve">        &lt;/div&gt;</w:t>
      </w:r>
    </w:p>
    <w:p w14:paraId="3216C20C">
      <w:pPr>
        <w:spacing w:before="0" w:after="0" w:line="260" w:lineRule="exact"/>
        <w:rPr>
          <w:sz w:val="36"/>
          <w:szCs w:val="40"/>
        </w:rPr>
      </w:pPr>
      <w:r>
        <w:rPr>
          <w:rFonts w:ascii="Consolas" w:hAnsi="Consolas" w:eastAsia="Consolas"/>
          <w:color w:val="2D2D2D"/>
          <w:sz w:val="22"/>
          <w:szCs w:val="40"/>
        </w:rPr>
        <w:t xml:space="preserve">      &lt;/div&gt;</w:t>
      </w:r>
    </w:p>
    <w:p w14:paraId="3423DDC4">
      <w:pPr>
        <w:spacing w:before="0" w:after="0" w:line="260" w:lineRule="exact"/>
        <w:rPr>
          <w:sz w:val="36"/>
          <w:szCs w:val="40"/>
        </w:rPr>
      </w:pPr>
      <w:r>
        <w:rPr>
          <w:rFonts w:ascii="Consolas" w:hAnsi="Consolas" w:eastAsia="Consolas"/>
          <w:color w:val="2D2D2D"/>
          <w:sz w:val="22"/>
          <w:szCs w:val="40"/>
        </w:rPr>
        <w:t xml:space="preserve">    &lt;/section&gt;</w:t>
      </w:r>
    </w:p>
    <w:p w14:paraId="165809F2">
      <w:pPr>
        <w:spacing w:before="0" w:after="0" w:line="260" w:lineRule="exact"/>
        <w:rPr>
          <w:sz w:val="36"/>
          <w:szCs w:val="40"/>
        </w:rPr>
      </w:pPr>
      <w:r>
        <w:rPr>
          <w:rFonts w:ascii="Consolas" w:hAnsi="Consolas" w:eastAsia="Consolas"/>
          <w:color w:val="2D2D2D"/>
          <w:sz w:val="22"/>
          <w:szCs w:val="40"/>
        </w:rPr>
        <w:t xml:space="preserve"> </w:t>
      </w:r>
    </w:p>
    <w:p w14:paraId="140E0E9B">
      <w:pPr>
        <w:spacing w:before="0" w:after="0" w:line="260" w:lineRule="exact"/>
        <w:rPr>
          <w:sz w:val="36"/>
          <w:szCs w:val="40"/>
        </w:rPr>
      </w:pPr>
      <w:r>
        <w:rPr>
          <w:rFonts w:ascii="Consolas" w:hAnsi="Consolas" w:eastAsia="Consolas"/>
          <w:color w:val="2D2D2D"/>
          <w:sz w:val="22"/>
          <w:szCs w:val="40"/>
        </w:rPr>
        <w:t xml:space="preserve">    &lt;!-- TrendChart 趋势折线图 --&gt;</w:t>
      </w:r>
    </w:p>
    <w:p w14:paraId="208C792A">
      <w:pPr>
        <w:spacing w:before="0" w:after="0" w:line="260" w:lineRule="exact"/>
        <w:rPr>
          <w:sz w:val="36"/>
          <w:szCs w:val="40"/>
        </w:rPr>
      </w:pPr>
      <w:r>
        <w:rPr>
          <w:rFonts w:ascii="Consolas" w:hAnsi="Consolas" w:eastAsia="Consolas"/>
          <w:color w:val="2D2D2D"/>
          <w:sz w:val="22"/>
          <w:szCs w:val="40"/>
        </w:rPr>
        <w:t xml:space="preserve">    &lt;section&gt;</w:t>
      </w:r>
    </w:p>
    <w:p w14:paraId="60F9F42F">
      <w:pPr>
        <w:spacing w:before="0" w:after="0" w:line="260" w:lineRule="exact"/>
        <w:rPr>
          <w:sz w:val="36"/>
          <w:szCs w:val="40"/>
        </w:rPr>
      </w:pPr>
      <w:r>
        <w:rPr>
          <w:rFonts w:ascii="Consolas" w:hAnsi="Consolas" w:eastAsia="Consolas"/>
          <w:color w:val="2D2D2D"/>
          <w:sz w:val="22"/>
          <w:szCs w:val="40"/>
        </w:rPr>
        <w:t xml:space="preserve">      &lt;h3&gt;TrendChart · 趋势折线图&lt;/h3&gt;</w:t>
      </w:r>
    </w:p>
    <w:p w14:paraId="25E5DE92">
      <w:pPr>
        <w:spacing w:before="0" w:after="0" w:line="260" w:lineRule="exact"/>
        <w:rPr>
          <w:sz w:val="36"/>
          <w:szCs w:val="40"/>
        </w:rPr>
      </w:pPr>
      <w:r>
        <w:rPr>
          <w:rFonts w:ascii="Consolas" w:hAnsi="Consolas" w:eastAsia="Consolas"/>
          <w:color w:val="2D2D2D"/>
          <w:sz w:val="22"/>
          <w:szCs w:val="40"/>
        </w:rPr>
        <w:t xml:space="preserve">      &lt;div class="trend-row"&gt;</w:t>
      </w:r>
    </w:p>
    <w:p w14:paraId="27E5545F">
      <w:pPr>
        <w:spacing w:before="0" w:after="0" w:line="260" w:lineRule="exact"/>
        <w:rPr>
          <w:sz w:val="36"/>
          <w:szCs w:val="40"/>
        </w:rPr>
      </w:pPr>
      <w:r>
        <w:rPr>
          <w:rFonts w:ascii="Consolas" w:hAnsi="Consolas" w:eastAsia="Consolas"/>
          <w:color w:val="2D2D2D"/>
          <w:sz w:val="22"/>
          <w:szCs w:val="40"/>
        </w:rPr>
        <w:t xml:space="preserve">        &lt;div class="trend-item"&gt;</w:t>
      </w:r>
    </w:p>
    <w:p w14:paraId="2EE08537">
      <w:pPr>
        <w:spacing w:before="0" w:after="0" w:line="260" w:lineRule="exact"/>
        <w:rPr>
          <w:sz w:val="36"/>
          <w:szCs w:val="40"/>
        </w:rPr>
      </w:pPr>
      <w:r>
        <w:rPr>
          <w:rFonts w:ascii="Consolas" w:hAnsi="Consolas" w:eastAsia="Consolas"/>
          <w:color w:val="2D2D2D"/>
          <w:sz w:val="22"/>
          <w:szCs w:val="40"/>
        </w:rPr>
        <w:t xml:space="preserve">          &lt;h4&gt;折线 — 每日完成任务&lt;/h4&gt;</w:t>
      </w:r>
    </w:p>
    <w:p w14:paraId="07535C6B">
      <w:pPr>
        <w:spacing w:before="0" w:after="0" w:line="260" w:lineRule="exact"/>
        <w:rPr>
          <w:sz w:val="36"/>
          <w:szCs w:val="40"/>
        </w:rPr>
      </w:pPr>
      <w:r>
        <w:rPr>
          <w:rFonts w:ascii="Consolas" w:hAnsi="Consolas" w:eastAsia="Consolas"/>
          <w:color w:val="2D2D2D"/>
          <w:sz w:val="22"/>
          <w:szCs w:val="40"/>
        </w:rPr>
        <w:t xml:space="preserve">          &lt;TrendChart</w:t>
      </w:r>
    </w:p>
    <w:p w14:paraId="4B19BFD9">
      <w:pPr>
        <w:spacing w:before="0" w:after="0" w:line="260" w:lineRule="exact"/>
        <w:rPr>
          <w:sz w:val="36"/>
          <w:szCs w:val="40"/>
        </w:rPr>
      </w:pPr>
      <w:r>
        <w:rPr>
          <w:rFonts w:ascii="Consolas" w:hAnsi="Consolas" w:eastAsia="Consolas"/>
          <w:color w:val="2D2D2D"/>
          <w:sz w:val="22"/>
          <w:szCs w:val="40"/>
        </w:rPr>
        <w:t xml:space="preserve">            :x-data="trendDates"</w:t>
      </w:r>
    </w:p>
    <w:p w14:paraId="28707384">
      <w:pPr>
        <w:spacing w:before="0" w:after="0" w:line="260" w:lineRule="exact"/>
        <w:rPr>
          <w:sz w:val="36"/>
          <w:szCs w:val="40"/>
        </w:rPr>
      </w:pPr>
      <w:r>
        <w:rPr>
          <w:rFonts w:ascii="Consolas" w:hAnsi="Consolas" w:eastAsia="Consolas"/>
          <w:color w:val="2D2D2D"/>
          <w:sz w:val="22"/>
          <w:szCs w:val="40"/>
        </w:rPr>
        <w:t xml:space="preserve">            :series="[{ name: '完成任务', data: [2,5,3,8,6,4,9,7,5,10,8,6,11,9], color: '#67C23A' }]"</w:t>
      </w:r>
    </w:p>
    <w:p w14:paraId="3FBE1019">
      <w:pPr>
        <w:spacing w:before="0" w:after="0" w:line="260" w:lineRule="exact"/>
        <w:rPr>
          <w:sz w:val="36"/>
          <w:szCs w:val="40"/>
        </w:rPr>
      </w:pPr>
      <w:r>
        <w:rPr>
          <w:rFonts w:ascii="Consolas" w:hAnsi="Consolas" w:eastAsia="Consolas"/>
          <w:color w:val="2D2D2D"/>
          <w:sz w:val="22"/>
          <w:szCs w:val="40"/>
        </w:rPr>
        <w:t xml:space="preserve">            :smooth="true"</w:t>
      </w:r>
    </w:p>
    <w:p w14:paraId="20DB23A5">
      <w:pPr>
        <w:spacing w:before="0" w:after="0" w:line="260" w:lineRule="exact"/>
        <w:rPr>
          <w:sz w:val="36"/>
          <w:szCs w:val="40"/>
        </w:rPr>
      </w:pPr>
      <w:r>
        <w:rPr>
          <w:rFonts w:ascii="Consolas" w:hAnsi="Consolas" w:eastAsia="Consolas"/>
          <w:color w:val="2D2D2D"/>
          <w:sz w:val="22"/>
          <w:szCs w:val="40"/>
        </w:rPr>
        <w:t xml:space="preserve">            height="280px"</w:t>
      </w:r>
    </w:p>
    <w:p w14:paraId="672C0598">
      <w:pPr>
        <w:spacing w:before="0" w:after="0" w:line="260" w:lineRule="exact"/>
        <w:rPr>
          <w:sz w:val="36"/>
          <w:szCs w:val="40"/>
        </w:rPr>
      </w:pPr>
      <w:r>
        <w:rPr>
          <w:rFonts w:ascii="Consolas" w:hAnsi="Consolas" w:eastAsia="Consolas"/>
          <w:color w:val="2D2D2D"/>
          <w:sz w:val="22"/>
          <w:szCs w:val="40"/>
        </w:rPr>
        <w:t xml:space="preserve">          /&gt;</w:t>
      </w:r>
    </w:p>
    <w:p w14:paraId="3449BE1F">
      <w:pPr>
        <w:spacing w:before="0" w:after="0" w:line="260" w:lineRule="exact"/>
        <w:rPr>
          <w:sz w:val="36"/>
          <w:szCs w:val="40"/>
        </w:rPr>
      </w:pPr>
      <w:r>
        <w:rPr>
          <w:rFonts w:ascii="Consolas" w:hAnsi="Consolas" w:eastAsia="Consolas"/>
          <w:color w:val="2D2D2D"/>
          <w:sz w:val="22"/>
          <w:szCs w:val="40"/>
        </w:rPr>
        <w:t xml:space="preserve">        &lt;/div&gt;</w:t>
      </w:r>
    </w:p>
    <w:p w14:paraId="5FD048F5">
      <w:pPr>
        <w:spacing w:before="0" w:after="0" w:line="260" w:lineRule="exact"/>
        <w:rPr>
          <w:sz w:val="36"/>
          <w:szCs w:val="40"/>
        </w:rPr>
      </w:pPr>
      <w:r>
        <w:rPr>
          <w:rFonts w:ascii="Consolas" w:hAnsi="Consolas" w:eastAsia="Consolas"/>
          <w:color w:val="2D2D2D"/>
          <w:sz w:val="22"/>
          <w:szCs w:val="40"/>
        </w:rPr>
        <w:t xml:space="preserve">        &lt;div class="trend-item"&gt;</w:t>
      </w:r>
    </w:p>
    <w:p w14:paraId="6A32F7F3">
      <w:pPr>
        <w:spacing w:before="0" w:after="0" w:line="260" w:lineRule="exact"/>
        <w:rPr>
          <w:sz w:val="36"/>
          <w:szCs w:val="40"/>
        </w:rPr>
      </w:pPr>
      <w:r>
        <w:rPr>
          <w:rFonts w:ascii="Consolas" w:hAnsi="Consolas" w:eastAsia="Consolas"/>
          <w:color w:val="2D2D2D"/>
          <w:sz w:val="22"/>
          <w:szCs w:val="40"/>
        </w:rPr>
        <w:t xml:space="preserve">          &lt;h4&gt;面积图 — 多系列对比&lt;/h4&gt;</w:t>
      </w:r>
    </w:p>
    <w:p w14:paraId="096A434F">
      <w:pPr>
        <w:spacing w:before="0" w:after="0" w:line="260" w:lineRule="exact"/>
        <w:rPr>
          <w:sz w:val="36"/>
          <w:szCs w:val="40"/>
        </w:rPr>
      </w:pPr>
      <w:r>
        <w:rPr>
          <w:rFonts w:ascii="Consolas" w:hAnsi="Consolas" w:eastAsia="Consolas"/>
          <w:color w:val="2D2D2D"/>
          <w:sz w:val="22"/>
          <w:szCs w:val="40"/>
        </w:rPr>
        <w:t xml:space="preserve">          &lt;TrendChart</w:t>
      </w:r>
    </w:p>
    <w:p w14:paraId="0137D42A">
      <w:pPr>
        <w:spacing w:before="0" w:after="0" w:line="260" w:lineRule="exact"/>
        <w:rPr>
          <w:sz w:val="36"/>
          <w:szCs w:val="40"/>
        </w:rPr>
      </w:pPr>
      <w:r>
        <w:rPr>
          <w:rFonts w:ascii="Consolas" w:hAnsi="Consolas" w:eastAsia="Consolas"/>
          <w:color w:val="2D2D2D"/>
          <w:sz w:val="22"/>
          <w:szCs w:val="40"/>
        </w:rPr>
        <w:t xml:space="preserve">            :x-data="trendDates"</w:t>
      </w:r>
    </w:p>
    <w:p w14:paraId="37F148B8">
      <w:pPr>
        <w:spacing w:before="0" w:after="0" w:line="260" w:lineRule="exact"/>
        <w:rPr>
          <w:sz w:val="36"/>
          <w:szCs w:val="40"/>
        </w:rPr>
      </w:pPr>
      <w:r>
        <w:rPr>
          <w:rFonts w:ascii="Consolas" w:hAnsi="Consolas" w:eastAsia="Consolas"/>
          <w:color w:val="2D2D2D"/>
          <w:sz w:val="22"/>
          <w:szCs w:val="40"/>
        </w:rPr>
        <w:t xml:space="preserve">            :series="[</w:t>
      </w:r>
    </w:p>
    <w:p w14:paraId="628AC5B6">
      <w:pPr>
        <w:spacing w:before="0" w:after="0" w:line="260" w:lineRule="exact"/>
        <w:rPr>
          <w:sz w:val="36"/>
          <w:szCs w:val="40"/>
        </w:rPr>
      </w:pPr>
      <w:r>
        <w:rPr>
          <w:rFonts w:ascii="Consolas" w:hAnsi="Consolas" w:eastAsia="Consolas"/>
          <w:color w:val="2D2D2D"/>
          <w:sz w:val="22"/>
          <w:szCs w:val="40"/>
        </w:rPr>
        <w:t xml:space="preserve">              { name: '新增任务', data: [3,4,5,2,6,3,7,4,5,3,6,4,8,5], color: '#F56C6C' },</w:t>
      </w:r>
    </w:p>
    <w:p w14:paraId="22ED96E0">
      <w:pPr>
        <w:spacing w:before="0" w:after="0" w:line="260" w:lineRule="exact"/>
        <w:rPr>
          <w:sz w:val="36"/>
          <w:szCs w:val="40"/>
        </w:rPr>
      </w:pPr>
      <w:r>
        <w:rPr>
          <w:rFonts w:ascii="Consolas" w:hAnsi="Consolas" w:eastAsia="Consolas"/>
          <w:color w:val="2D2D2D"/>
          <w:sz w:val="22"/>
          <w:szCs w:val="40"/>
        </w:rPr>
        <w:t xml:space="preserve">              { name: '完成任务', data: [2,3,4,5,3,4,6,5,4,7,5,6,7,4], color: '#67C23A' }</w:t>
      </w:r>
    </w:p>
    <w:p w14:paraId="487CD066">
      <w:pPr>
        <w:spacing w:before="0" w:after="0" w:line="260" w:lineRule="exact"/>
        <w:rPr>
          <w:sz w:val="36"/>
          <w:szCs w:val="40"/>
        </w:rPr>
      </w:pPr>
      <w:r>
        <w:rPr>
          <w:rFonts w:ascii="Consolas" w:hAnsi="Consolas" w:eastAsia="Consolas"/>
          <w:color w:val="2D2D2D"/>
          <w:sz w:val="22"/>
          <w:szCs w:val="40"/>
        </w:rPr>
        <w:t xml:space="preserve">            ]"</w:t>
      </w:r>
    </w:p>
    <w:p w14:paraId="6585BE08">
      <w:pPr>
        <w:spacing w:before="0" w:after="0" w:line="260" w:lineRule="exact"/>
        <w:rPr>
          <w:sz w:val="36"/>
          <w:szCs w:val="40"/>
        </w:rPr>
      </w:pPr>
      <w:r>
        <w:rPr>
          <w:rFonts w:ascii="Consolas" w:hAnsi="Consolas" w:eastAsia="Consolas"/>
          <w:color w:val="2D2D2D"/>
          <w:sz w:val="22"/>
          <w:szCs w:val="40"/>
        </w:rPr>
        <w:t xml:space="preserve">            :show-area="true"</w:t>
      </w:r>
    </w:p>
    <w:p w14:paraId="542468C4">
      <w:pPr>
        <w:spacing w:before="0" w:after="0" w:line="260" w:lineRule="exact"/>
        <w:rPr>
          <w:sz w:val="36"/>
          <w:szCs w:val="40"/>
        </w:rPr>
      </w:pPr>
      <w:r>
        <w:rPr>
          <w:rFonts w:ascii="Consolas" w:hAnsi="Consolas" w:eastAsia="Consolas"/>
          <w:color w:val="2D2D2D"/>
          <w:sz w:val="22"/>
          <w:szCs w:val="40"/>
        </w:rPr>
        <w:t xml:space="preserve">            height="280px"</w:t>
      </w:r>
    </w:p>
    <w:p w14:paraId="13687771">
      <w:pPr>
        <w:spacing w:before="0" w:after="0" w:line="260" w:lineRule="exact"/>
        <w:rPr>
          <w:sz w:val="36"/>
          <w:szCs w:val="40"/>
        </w:rPr>
      </w:pPr>
      <w:r>
        <w:rPr>
          <w:rFonts w:ascii="Consolas" w:hAnsi="Consolas" w:eastAsia="Consolas"/>
          <w:color w:val="2D2D2D"/>
          <w:sz w:val="22"/>
          <w:szCs w:val="40"/>
        </w:rPr>
        <w:t xml:space="preserve">          /&gt;</w:t>
      </w:r>
    </w:p>
    <w:p w14:paraId="7133CE52">
      <w:pPr>
        <w:spacing w:before="0" w:after="0" w:line="260" w:lineRule="exact"/>
        <w:rPr>
          <w:sz w:val="36"/>
          <w:szCs w:val="40"/>
        </w:rPr>
      </w:pPr>
      <w:r>
        <w:rPr>
          <w:rFonts w:ascii="Consolas" w:hAnsi="Consolas" w:eastAsia="Consolas"/>
          <w:color w:val="2D2D2D"/>
          <w:sz w:val="22"/>
          <w:szCs w:val="40"/>
        </w:rPr>
        <w:t xml:space="preserve">        &lt;/div&gt;</w:t>
      </w:r>
    </w:p>
    <w:p w14:paraId="226C91BD">
      <w:pPr>
        <w:spacing w:before="0" w:after="0" w:line="260" w:lineRule="exact"/>
        <w:rPr>
          <w:sz w:val="36"/>
          <w:szCs w:val="40"/>
        </w:rPr>
      </w:pPr>
      <w:r>
        <w:rPr>
          <w:rFonts w:ascii="Consolas" w:hAnsi="Consolas" w:eastAsia="Consolas"/>
          <w:color w:val="2D2D2D"/>
          <w:sz w:val="22"/>
          <w:szCs w:val="40"/>
        </w:rPr>
        <w:t xml:space="preserve">      &lt;/div&gt;</w:t>
      </w:r>
    </w:p>
    <w:p w14:paraId="380E6457">
      <w:pPr>
        <w:spacing w:before="0" w:after="0" w:line="260" w:lineRule="exact"/>
        <w:rPr>
          <w:sz w:val="36"/>
          <w:szCs w:val="40"/>
        </w:rPr>
      </w:pPr>
      <w:r>
        <w:rPr>
          <w:rFonts w:ascii="Consolas" w:hAnsi="Consolas" w:eastAsia="Consolas"/>
          <w:color w:val="2D2D2D"/>
          <w:sz w:val="22"/>
          <w:szCs w:val="40"/>
        </w:rPr>
        <w:t xml:space="preserve">    &lt;/section&gt;</w:t>
      </w:r>
    </w:p>
    <w:p w14:paraId="054905CD">
      <w:pPr>
        <w:spacing w:before="0" w:after="0" w:line="260" w:lineRule="exact"/>
        <w:rPr>
          <w:sz w:val="36"/>
          <w:szCs w:val="40"/>
        </w:rPr>
      </w:pPr>
      <w:r>
        <w:rPr>
          <w:rFonts w:ascii="Consolas" w:hAnsi="Consolas" w:eastAsia="Consolas"/>
          <w:color w:val="2D2D2D"/>
          <w:sz w:val="22"/>
          <w:szCs w:val="40"/>
        </w:rPr>
        <w:t xml:space="preserve">  &lt;/div&gt;</w:t>
      </w:r>
    </w:p>
    <w:p w14:paraId="02EF3E75">
      <w:pPr>
        <w:spacing w:before="0" w:after="0" w:line="260" w:lineRule="exact"/>
        <w:rPr>
          <w:sz w:val="36"/>
          <w:szCs w:val="40"/>
        </w:rPr>
      </w:pPr>
      <w:r>
        <w:rPr>
          <w:rFonts w:ascii="Consolas" w:hAnsi="Consolas" w:eastAsia="Consolas"/>
          <w:color w:val="2D2D2D"/>
          <w:sz w:val="22"/>
          <w:szCs w:val="40"/>
        </w:rPr>
        <w:t>&lt;/template&gt;</w:t>
      </w:r>
    </w:p>
    <w:p w14:paraId="4FCD3FD8">
      <w:pPr>
        <w:spacing w:before="0" w:after="0" w:line="260" w:lineRule="exact"/>
        <w:rPr>
          <w:sz w:val="36"/>
          <w:szCs w:val="40"/>
        </w:rPr>
      </w:pPr>
      <w:r>
        <w:rPr>
          <w:rFonts w:ascii="Consolas" w:hAnsi="Consolas" w:eastAsia="Consolas"/>
          <w:color w:val="2D2D2D"/>
          <w:sz w:val="22"/>
          <w:szCs w:val="40"/>
        </w:rPr>
        <w:t xml:space="preserve"> </w:t>
      </w:r>
    </w:p>
    <w:p w14:paraId="19FC9DAC">
      <w:pPr>
        <w:spacing w:before="0" w:after="0" w:line="260" w:lineRule="exact"/>
        <w:rPr>
          <w:sz w:val="36"/>
          <w:szCs w:val="40"/>
        </w:rPr>
      </w:pPr>
      <w:r>
        <w:rPr>
          <w:rFonts w:ascii="Consolas" w:hAnsi="Consolas" w:eastAsia="Consolas"/>
          <w:color w:val="2D2D2D"/>
          <w:sz w:val="22"/>
          <w:szCs w:val="40"/>
        </w:rPr>
        <w:t>&lt;script setup&gt;</w:t>
      </w:r>
    </w:p>
    <w:p w14:paraId="7AF5EC76">
      <w:pPr>
        <w:spacing w:before="0" w:after="0" w:line="260" w:lineRule="exact"/>
        <w:rPr>
          <w:sz w:val="36"/>
          <w:szCs w:val="40"/>
        </w:rPr>
      </w:pPr>
      <w:r>
        <w:rPr>
          <w:rFonts w:ascii="Consolas" w:hAnsi="Consolas" w:eastAsia="Consolas"/>
          <w:color w:val="2D2D2D"/>
          <w:sz w:val="22"/>
          <w:szCs w:val="40"/>
        </w:rPr>
        <w:t>import {</w:t>
      </w:r>
    </w:p>
    <w:p w14:paraId="6F362AF5">
      <w:pPr>
        <w:spacing w:before="0" w:after="0" w:line="260" w:lineRule="exact"/>
        <w:rPr>
          <w:sz w:val="36"/>
          <w:szCs w:val="40"/>
        </w:rPr>
      </w:pPr>
      <w:r>
        <w:rPr>
          <w:rFonts w:ascii="Consolas" w:hAnsi="Consolas" w:eastAsia="Consolas"/>
          <w:color w:val="2D2D2D"/>
          <w:sz w:val="22"/>
          <w:szCs w:val="40"/>
        </w:rPr>
        <w:t xml:space="preserve">  StatCard, ProgressRing, BurndownChart,</w:t>
      </w:r>
    </w:p>
    <w:p w14:paraId="5AB0F4C3">
      <w:pPr>
        <w:spacing w:before="0" w:after="0" w:line="260" w:lineRule="exact"/>
        <w:rPr>
          <w:sz w:val="36"/>
          <w:szCs w:val="40"/>
        </w:rPr>
      </w:pPr>
      <w:r>
        <w:rPr>
          <w:rFonts w:ascii="Consolas" w:hAnsi="Consolas" w:eastAsia="Consolas"/>
          <w:color w:val="2D2D2D"/>
          <w:sz w:val="22"/>
          <w:szCs w:val="40"/>
        </w:rPr>
        <w:t xml:space="preserve">  TaskDistribution, TrendChart</w:t>
      </w:r>
    </w:p>
    <w:p w14:paraId="392E7AB3">
      <w:pPr>
        <w:spacing w:before="0" w:after="0" w:line="260" w:lineRule="exact"/>
        <w:rPr>
          <w:sz w:val="36"/>
          <w:szCs w:val="40"/>
        </w:rPr>
      </w:pPr>
      <w:r>
        <w:rPr>
          <w:rFonts w:ascii="Consolas" w:hAnsi="Consolas" w:eastAsia="Consolas"/>
          <w:color w:val="2D2D2D"/>
          <w:sz w:val="22"/>
          <w:szCs w:val="40"/>
        </w:rPr>
        <w:t>} from '@/components/charts'</w:t>
      </w:r>
    </w:p>
    <w:p w14:paraId="1E11BD67">
      <w:pPr>
        <w:spacing w:before="0" w:after="0" w:line="260" w:lineRule="exact"/>
        <w:rPr>
          <w:sz w:val="36"/>
          <w:szCs w:val="40"/>
        </w:rPr>
      </w:pPr>
      <w:r>
        <w:rPr>
          <w:rFonts w:ascii="Consolas" w:hAnsi="Consolas" w:eastAsia="Consolas"/>
          <w:color w:val="2D2D2D"/>
          <w:sz w:val="22"/>
          <w:szCs w:val="40"/>
        </w:rPr>
        <w:t>import { Folder, Timer } from '@element-plus/icons-vue'</w:t>
      </w:r>
    </w:p>
    <w:p w14:paraId="7DDBE9F8">
      <w:pPr>
        <w:spacing w:before="0" w:after="0" w:line="260" w:lineRule="exact"/>
        <w:rPr>
          <w:sz w:val="36"/>
          <w:szCs w:val="40"/>
        </w:rPr>
      </w:pPr>
      <w:r>
        <w:rPr>
          <w:rFonts w:ascii="Consolas" w:hAnsi="Consolas" w:eastAsia="Consolas"/>
          <w:color w:val="2D2D2D"/>
          <w:sz w:val="22"/>
          <w:szCs w:val="40"/>
        </w:rPr>
        <w:t xml:space="preserve"> </w:t>
      </w:r>
    </w:p>
    <w:p w14:paraId="299F53EA">
      <w:pPr>
        <w:spacing w:before="0" w:after="0" w:line="260" w:lineRule="exact"/>
        <w:rPr>
          <w:sz w:val="36"/>
          <w:szCs w:val="40"/>
        </w:rPr>
      </w:pPr>
      <w:r>
        <w:rPr>
          <w:rFonts w:ascii="Consolas" w:hAnsi="Consolas" w:eastAsia="Consolas"/>
          <w:color w:val="2D2D2D"/>
          <w:sz w:val="22"/>
          <w:szCs w:val="40"/>
        </w:rPr>
        <w:t>// ---------- 燃尽图数据 ----------</w:t>
      </w:r>
    </w:p>
    <w:p w14:paraId="4CD717E9">
      <w:pPr>
        <w:spacing w:before="0" w:after="0" w:line="260" w:lineRule="exact"/>
        <w:rPr>
          <w:sz w:val="36"/>
          <w:szCs w:val="40"/>
        </w:rPr>
      </w:pPr>
      <w:r>
        <w:rPr>
          <w:rFonts w:ascii="Consolas" w:hAnsi="Consolas" w:eastAsia="Consolas"/>
          <w:color w:val="2D2D2D"/>
          <w:sz w:val="22"/>
          <w:szCs w:val="40"/>
        </w:rPr>
        <w:t>const burndownDates = ['5/1','5/2','5/3','5/4','5/5','5/6','5/7','5/8','5/9','5/10','5/11','5/12','5/13','5/14']</w:t>
      </w:r>
    </w:p>
    <w:p w14:paraId="2C09E385">
      <w:pPr>
        <w:spacing w:before="0" w:after="0" w:line="260" w:lineRule="exact"/>
        <w:rPr>
          <w:sz w:val="36"/>
          <w:szCs w:val="40"/>
        </w:rPr>
      </w:pPr>
      <w:r>
        <w:rPr>
          <w:rFonts w:ascii="Consolas" w:hAnsi="Consolas" w:eastAsia="Consolas"/>
          <w:color w:val="2D2D2D"/>
          <w:sz w:val="22"/>
          <w:szCs w:val="40"/>
        </w:rPr>
        <w:t>const burndownIdeal = [20,18,17,15,14,12,11,9,7,6,4,3,1,0]</w:t>
      </w:r>
    </w:p>
    <w:p w14:paraId="3A8ACFE0">
      <w:pPr>
        <w:spacing w:before="0" w:after="0" w:line="260" w:lineRule="exact"/>
        <w:rPr>
          <w:sz w:val="36"/>
          <w:szCs w:val="40"/>
        </w:rPr>
      </w:pPr>
      <w:r>
        <w:rPr>
          <w:rFonts w:ascii="Consolas" w:hAnsi="Consolas" w:eastAsia="Consolas"/>
          <w:color w:val="2D2D2D"/>
          <w:sz w:val="22"/>
          <w:szCs w:val="40"/>
        </w:rPr>
        <w:t>const burndownActual = [20,19,18,16,15,14,12,10,9,8,6,5,3,null]</w:t>
      </w:r>
    </w:p>
    <w:p w14:paraId="2C888799">
      <w:pPr>
        <w:spacing w:before="0" w:after="0" w:line="260" w:lineRule="exact"/>
        <w:rPr>
          <w:sz w:val="36"/>
          <w:szCs w:val="40"/>
        </w:rPr>
      </w:pPr>
      <w:r>
        <w:rPr>
          <w:rFonts w:ascii="Consolas" w:hAnsi="Consolas" w:eastAsia="Consolas"/>
          <w:color w:val="2D2D2D"/>
          <w:sz w:val="22"/>
          <w:szCs w:val="40"/>
        </w:rPr>
        <w:t xml:space="preserve"> </w:t>
      </w:r>
    </w:p>
    <w:p w14:paraId="29DC1435">
      <w:pPr>
        <w:spacing w:before="0" w:after="0" w:line="260" w:lineRule="exact"/>
        <w:rPr>
          <w:sz w:val="36"/>
          <w:szCs w:val="40"/>
        </w:rPr>
      </w:pPr>
      <w:r>
        <w:rPr>
          <w:rFonts w:ascii="Consolas" w:hAnsi="Consolas" w:eastAsia="Consolas"/>
          <w:color w:val="2D2D2D"/>
          <w:sz w:val="22"/>
          <w:szCs w:val="40"/>
        </w:rPr>
        <w:t>// ---------- 分布图数据 ----------</w:t>
      </w:r>
    </w:p>
    <w:p w14:paraId="3EF67346">
      <w:pPr>
        <w:spacing w:before="0" w:after="0" w:line="260" w:lineRule="exact"/>
        <w:rPr>
          <w:sz w:val="36"/>
          <w:szCs w:val="40"/>
        </w:rPr>
      </w:pPr>
      <w:r>
        <w:rPr>
          <w:rFonts w:ascii="Consolas" w:hAnsi="Consolas" w:eastAsia="Consolas"/>
          <w:color w:val="2D2D2D"/>
          <w:sz w:val="22"/>
          <w:szCs w:val="40"/>
        </w:rPr>
        <w:t>const statusData = [</w:t>
      </w:r>
    </w:p>
    <w:p w14:paraId="46C30A44">
      <w:pPr>
        <w:spacing w:before="0" w:after="0" w:line="260" w:lineRule="exact"/>
        <w:rPr>
          <w:sz w:val="36"/>
          <w:szCs w:val="40"/>
        </w:rPr>
      </w:pPr>
      <w:r>
        <w:rPr>
          <w:rFonts w:ascii="Consolas" w:hAnsi="Consolas" w:eastAsia="Consolas"/>
          <w:color w:val="2D2D2D"/>
          <w:sz w:val="22"/>
          <w:szCs w:val="40"/>
        </w:rPr>
        <w:t xml:space="preserve">  { name: '待办', value: 8, color: '#909399' },</w:t>
      </w:r>
    </w:p>
    <w:p w14:paraId="59444679">
      <w:pPr>
        <w:spacing w:before="0" w:after="0" w:line="260" w:lineRule="exact"/>
        <w:rPr>
          <w:sz w:val="36"/>
          <w:szCs w:val="40"/>
        </w:rPr>
      </w:pPr>
      <w:r>
        <w:rPr>
          <w:rFonts w:ascii="Consolas" w:hAnsi="Consolas" w:eastAsia="Consolas"/>
          <w:color w:val="2D2D2D"/>
          <w:sz w:val="22"/>
          <w:szCs w:val="40"/>
        </w:rPr>
        <w:t xml:space="preserve">  { name: '进行中', value: 5, color: '#409EFF' },</w:t>
      </w:r>
    </w:p>
    <w:p w14:paraId="1E294E4B">
      <w:pPr>
        <w:spacing w:before="0" w:after="0" w:line="260" w:lineRule="exact"/>
        <w:rPr>
          <w:sz w:val="36"/>
          <w:szCs w:val="40"/>
        </w:rPr>
      </w:pPr>
      <w:r>
        <w:rPr>
          <w:rFonts w:ascii="Consolas" w:hAnsi="Consolas" w:eastAsia="Consolas"/>
          <w:color w:val="2D2D2D"/>
          <w:sz w:val="22"/>
          <w:szCs w:val="40"/>
        </w:rPr>
        <w:t xml:space="preserve">  { name: '审核中', value: 3, color: '#E6A23C' },</w:t>
      </w:r>
    </w:p>
    <w:p w14:paraId="1C1E4575">
      <w:pPr>
        <w:spacing w:before="0" w:after="0" w:line="260" w:lineRule="exact"/>
        <w:rPr>
          <w:sz w:val="36"/>
          <w:szCs w:val="40"/>
        </w:rPr>
      </w:pPr>
      <w:r>
        <w:rPr>
          <w:rFonts w:ascii="Consolas" w:hAnsi="Consolas" w:eastAsia="Consolas"/>
          <w:color w:val="2D2D2D"/>
          <w:sz w:val="22"/>
          <w:szCs w:val="40"/>
        </w:rPr>
        <w:t xml:space="preserve">  { name: '已完成', value: 12, color: '#67C23A' },</w:t>
      </w:r>
    </w:p>
    <w:p w14:paraId="0BF3E73C">
      <w:pPr>
        <w:spacing w:before="0" w:after="0" w:line="260" w:lineRule="exact"/>
        <w:rPr>
          <w:sz w:val="36"/>
          <w:szCs w:val="40"/>
        </w:rPr>
      </w:pPr>
      <w:r>
        <w:rPr>
          <w:rFonts w:ascii="Consolas" w:hAnsi="Consolas" w:eastAsia="Consolas"/>
          <w:color w:val="2D2D2D"/>
          <w:sz w:val="22"/>
          <w:szCs w:val="40"/>
        </w:rPr>
        <w:t xml:space="preserve">  { name: '阻塞', value: 2, color: '#F56C6C' }</w:t>
      </w:r>
    </w:p>
    <w:p w14:paraId="3CD181DA">
      <w:pPr>
        <w:spacing w:before="0" w:after="0" w:line="260" w:lineRule="exact"/>
        <w:rPr>
          <w:sz w:val="36"/>
          <w:szCs w:val="40"/>
        </w:rPr>
      </w:pPr>
      <w:r>
        <w:rPr>
          <w:rFonts w:ascii="Consolas" w:hAnsi="Consolas" w:eastAsia="Consolas"/>
          <w:color w:val="2D2D2D"/>
          <w:sz w:val="22"/>
          <w:szCs w:val="40"/>
        </w:rPr>
        <w:t>]</w:t>
      </w:r>
    </w:p>
    <w:p w14:paraId="21386573">
      <w:pPr>
        <w:spacing w:before="0" w:after="0" w:line="260" w:lineRule="exact"/>
        <w:rPr>
          <w:sz w:val="36"/>
          <w:szCs w:val="40"/>
        </w:rPr>
      </w:pPr>
      <w:r>
        <w:rPr>
          <w:rFonts w:ascii="Consolas" w:hAnsi="Consolas" w:eastAsia="Consolas"/>
          <w:color w:val="2D2D2D"/>
          <w:sz w:val="22"/>
          <w:szCs w:val="40"/>
        </w:rPr>
        <w:t xml:space="preserve"> </w:t>
      </w:r>
    </w:p>
    <w:p w14:paraId="0063C427">
      <w:pPr>
        <w:spacing w:before="0" w:after="0" w:line="260" w:lineRule="exact"/>
        <w:rPr>
          <w:sz w:val="36"/>
          <w:szCs w:val="40"/>
        </w:rPr>
      </w:pPr>
      <w:r>
        <w:rPr>
          <w:rFonts w:ascii="Consolas" w:hAnsi="Consolas" w:eastAsia="Consolas"/>
          <w:color w:val="2D2D2D"/>
          <w:sz w:val="22"/>
          <w:szCs w:val="40"/>
        </w:rPr>
        <w:t>const priorityData = [</w:t>
      </w:r>
    </w:p>
    <w:p w14:paraId="26A67B66">
      <w:pPr>
        <w:spacing w:before="0" w:after="0" w:line="260" w:lineRule="exact"/>
        <w:rPr>
          <w:sz w:val="36"/>
          <w:szCs w:val="40"/>
        </w:rPr>
      </w:pPr>
      <w:r>
        <w:rPr>
          <w:rFonts w:ascii="Consolas" w:hAnsi="Consolas" w:eastAsia="Consolas"/>
          <w:color w:val="2D2D2D"/>
          <w:sz w:val="22"/>
          <w:szCs w:val="40"/>
        </w:rPr>
        <w:t xml:space="preserve">  { name: '低', value: 6, color: '#909399' },</w:t>
      </w:r>
    </w:p>
    <w:p w14:paraId="4421E59D">
      <w:pPr>
        <w:spacing w:before="0" w:after="0" w:line="260" w:lineRule="exact"/>
        <w:rPr>
          <w:sz w:val="36"/>
          <w:szCs w:val="40"/>
        </w:rPr>
      </w:pPr>
      <w:r>
        <w:rPr>
          <w:rFonts w:ascii="Consolas" w:hAnsi="Consolas" w:eastAsia="Consolas"/>
          <w:color w:val="2D2D2D"/>
          <w:sz w:val="22"/>
          <w:szCs w:val="40"/>
        </w:rPr>
        <w:t xml:space="preserve">  { name: '中', value: 10, color: '#409EFF' },</w:t>
      </w:r>
    </w:p>
    <w:p w14:paraId="15DF57A5">
      <w:pPr>
        <w:spacing w:before="0" w:after="0" w:line="260" w:lineRule="exact"/>
        <w:rPr>
          <w:sz w:val="36"/>
          <w:szCs w:val="40"/>
        </w:rPr>
      </w:pPr>
      <w:r>
        <w:rPr>
          <w:rFonts w:ascii="Consolas" w:hAnsi="Consolas" w:eastAsia="Consolas"/>
          <w:color w:val="2D2D2D"/>
          <w:sz w:val="22"/>
          <w:szCs w:val="40"/>
        </w:rPr>
        <w:t xml:space="preserve">  { name: '高', value: 8, color: '#E6A23C' },</w:t>
      </w:r>
    </w:p>
    <w:p w14:paraId="698583E1">
      <w:pPr>
        <w:spacing w:before="0" w:after="0" w:line="260" w:lineRule="exact"/>
        <w:rPr>
          <w:sz w:val="36"/>
          <w:szCs w:val="40"/>
        </w:rPr>
      </w:pPr>
      <w:r>
        <w:rPr>
          <w:rFonts w:ascii="Consolas" w:hAnsi="Consolas" w:eastAsia="Consolas"/>
          <w:color w:val="2D2D2D"/>
          <w:sz w:val="22"/>
          <w:szCs w:val="40"/>
        </w:rPr>
        <w:t xml:space="preserve">  { name: '紧急', value: 4, color: '#F56C6C' }</w:t>
      </w:r>
    </w:p>
    <w:p w14:paraId="48F4F833">
      <w:pPr>
        <w:spacing w:before="0" w:after="0" w:line="260" w:lineRule="exact"/>
        <w:rPr>
          <w:sz w:val="36"/>
          <w:szCs w:val="40"/>
        </w:rPr>
      </w:pPr>
      <w:r>
        <w:rPr>
          <w:rFonts w:ascii="Consolas" w:hAnsi="Consolas" w:eastAsia="Consolas"/>
          <w:color w:val="2D2D2D"/>
          <w:sz w:val="22"/>
          <w:szCs w:val="40"/>
        </w:rPr>
        <w:t>]</w:t>
      </w:r>
    </w:p>
    <w:p w14:paraId="6812690D">
      <w:pPr>
        <w:spacing w:before="0" w:after="0" w:line="260" w:lineRule="exact"/>
        <w:rPr>
          <w:sz w:val="36"/>
          <w:szCs w:val="40"/>
        </w:rPr>
      </w:pPr>
      <w:r>
        <w:rPr>
          <w:rFonts w:ascii="Consolas" w:hAnsi="Consolas" w:eastAsia="Consolas"/>
          <w:color w:val="2D2D2D"/>
          <w:sz w:val="22"/>
          <w:szCs w:val="40"/>
        </w:rPr>
        <w:t xml:space="preserve"> </w:t>
      </w:r>
    </w:p>
    <w:p w14:paraId="33C0CA21">
      <w:pPr>
        <w:spacing w:before="0" w:after="0" w:line="260" w:lineRule="exact"/>
        <w:rPr>
          <w:sz w:val="36"/>
          <w:szCs w:val="40"/>
        </w:rPr>
      </w:pPr>
      <w:r>
        <w:rPr>
          <w:rFonts w:ascii="Consolas" w:hAnsi="Consolas" w:eastAsia="Consolas"/>
          <w:color w:val="2D2D2D"/>
          <w:sz w:val="22"/>
          <w:szCs w:val="40"/>
        </w:rPr>
        <w:t>const assigneeData = [</w:t>
      </w:r>
    </w:p>
    <w:p w14:paraId="35C180DC">
      <w:pPr>
        <w:spacing w:before="0" w:after="0" w:line="260" w:lineRule="exact"/>
        <w:rPr>
          <w:sz w:val="36"/>
          <w:szCs w:val="40"/>
        </w:rPr>
      </w:pPr>
      <w:r>
        <w:rPr>
          <w:rFonts w:ascii="Consolas" w:hAnsi="Consolas" w:eastAsia="Consolas"/>
          <w:color w:val="2D2D2D"/>
          <w:sz w:val="22"/>
          <w:szCs w:val="40"/>
        </w:rPr>
        <w:t xml:space="preserve">  { name: '张三', value: 12, color: '#409EFF' },</w:t>
      </w:r>
    </w:p>
    <w:p w14:paraId="3CD3F5AC">
      <w:pPr>
        <w:spacing w:before="0" w:after="0" w:line="260" w:lineRule="exact"/>
        <w:rPr>
          <w:sz w:val="36"/>
          <w:szCs w:val="40"/>
        </w:rPr>
      </w:pPr>
      <w:r>
        <w:rPr>
          <w:rFonts w:ascii="Consolas" w:hAnsi="Consolas" w:eastAsia="Consolas"/>
          <w:color w:val="2D2D2D"/>
          <w:sz w:val="22"/>
          <w:szCs w:val="40"/>
        </w:rPr>
        <w:t xml:space="preserve">  { name: '李四', value: 8, color: '#67C23A' },</w:t>
      </w:r>
    </w:p>
    <w:p w14:paraId="35FE0A7A">
      <w:pPr>
        <w:spacing w:before="0" w:after="0" w:line="260" w:lineRule="exact"/>
        <w:rPr>
          <w:sz w:val="36"/>
          <w:szCs w:val="40"/>
        </w:rPr>
      </w:pPr>
      <w:r>
        <w:rPr>
          <w:rFonts w:ascii="Consolas" w:hAnsi="Consolas" w:eastAsia="Consolas"/>
          <w:color w:val="2D2D2D"/>
          <w:sz w:val="22"/>
          <w:szCs w:val="40"/>
        </w:rPr>
        <w:t xml:space="preserve">  { name: '王五', value: 6, color: '#E6A23C' }</w:t>
      </w:r>
    </w:p>
    <w:p w14:paraId="51BF9AC9">
      <w:pPr>
        <w:spacing w:before="0" w:after="0" w:line="260" w:lineRule="exact"/>
        <w:rPr>
          <w:sz w:val="36"/>
          <w:szCs w:val="40"/>
        </w:rPr>
      </w:pPr>
      <w:r>
        <w:rPr>
          <w:rFonts w:ascii="Consolas" w:hAnsi="Consolas" w:eastAsia="Consolas"/>
          <w:color w:val="2D2D2D"/>
          <w:sz w:val="22"/>
          <w:szCs w:val="40"/>
        </w:rPr>
        <w:t>]</w:t>
      </w:r>
    </w:p>
    <w:p w14:paraId="4BFD7D1E">
      <w:pPr>
        <w:spacing w:before="0" w:after="0" w:line="260" w:lineRule="exact"/>
        <w:rPr>
          <w:sz w:val="36"/>
          <w:szCs w:val="40"/>
        </w:rPr>
      </w:pPr>
      <w:r>
        <w:rPr>
          <w:rFonts w:ascii="Consolas" w:hAnsi="Consolas" w:eastAsia="Consolas"/>
          <w:color w:val="2D2D2D"/>
          <w:sz w:val="22"/>
          <w:szCs w:val="40"/>
        </w:rPr>
        <w:t xml:space="preserve"> </w:t>
      </w:r>
    </w:p>
    <w:p w14:paraId="7C6D91E4">
      <w:pPr>
        <w:spacing w:before="0" w:after="0" w:line="260" w:lineRule="exact"/>
        <w:rPr>
          <w:sz w:val="36"/>
          <w:szCs w:val="40"/>
        </w:rPr>
      </w:pPr>
      <w:r>
        <w:rPr>
          <w:rFonts w:ascii="Consolas" w:hAnsi="Consolas" w:eastAsia="Consolas"/>
          <w:color w:val="2D2D2D"/>
          <w:sz w:val="22"/>
          <w:szCs w:val="40"/>
        </w:rPr>
        <w:t>const typeData = [</w:t>
      </w:r>
    </w:p>
    <w:p w14:paraId="7FAA417C">
      <w:pPr>
        <w:spacing w:before="0" w:after="0" w:line="260" w:lineRule="exact"/>
        <w:rPr>
          <w:sz w:val="36"/>
          <w:szCs w:val="40"/>
        </w:rPr>
      </w:pPr>
      <w:r>
        <w:rPr>
          <w:rFonts w:ascii="Consolas" w:hAnsi="Consolas" w:eastAsia="Consolas"/>
          <w:color w:val="2D2D2D"/>
          <w:sz w:val="22"/>
          <w:szCs w:val="40"/>
        </w:rPr>
        <w:t xml:space="preserve">  { name: '任务', value: 18, color: '#409EFF' },</w:t>
      </w:r>
    </w:p>
    <w:p w14:paraId="0EA94B17">
      <w:pPr>
        <w:spacing w:before="0" w:after="0" w:line="260" w:lineRule="exact"/>
        <w:rPr>
          <w:sz w:val="36"/>
          <w:szCs w:val="40"/>
        </w:rPr>
      </w:pPr>
      <w:r>
        <w:rPr>
          <w:rFonts w:ascii="Consolas" w:hAnsi="Consolas" w:eastAsia="Consolas"/>
          <w:color w:val="2D2D2D"/>
          <w:sz w:val="22"/>
          <w:szCs w:val="40"/>
        </w:rPr>
        <w:t xml:space="preserve">  { name: '缺陷', value: 5, color: '#F56C6C' },</w:t>
      </w:r>
    </w:p>
    <w:p w14:paraId="20EA9141">
      <w:pPr>
        <w:spacing w:before="0" w:after="0" w:line="260" w:lineRule="exact"/>
        <w:rPr>
          <w:sz w:val="36"/>
          <w:szCs w:val="40"/>
        </w:rPr>
      </w:pPr>
      <w:r>
        <w:rPr>
          <w:rFonts w:ascii="Consolas" w:hAnsi="Consolas" w:eastAsia="Consolas"/>
          <w:color w:val="2D2D2D"/>
          <w:sz w:val="22"/>
          <w:szCs w:val="40"/>
        </w:rPr>
        <w:t xml:space="preserve">  { name: '史诗', value: 3, color: '#E6A23C' }</w:t>
      </w:r>
    </w:p>
    <w:p w14:paraId="47A54880">
      <w:pPr>
        <w:spacing w:before="0" w:after="0" w:line="260" w:lineRule="exact"/>
        <w:rPr>
          <w:sz w:val="36"/>
          <w:szCs w:val="40"/>
        </w:rPr>
      </w:pPr>
      <w:r>
        <w:rPr>
          <w:rFonts w:ascii="Consolas" w:hAnsi="Consolas" w:eastAsia="Consolas"/>
          <w:color w:val="2D2D2D"/>
          <w:sz w:val="22"/>
          <w:szCs w:val="40"/>
        </w:rPr>
        <w:t>]</w:t>
      </w:r>
    </w:p>
    <w:p w14:paraId="72BBD0BD">
      <w:pPr>
        <w:spacing w:before="0" w:after="0" w:line="260" w:lineRule="exact"/>
        <w:rPr>
          <w:sz w:val="36"/>
          <w:szCs w:val="40"/>
        </w:rPr>
      </w:pPr>
      <w:r>
        <w:rPr>
          <w:rFonts w:ascii="Consolas" w:hAnsi="Consolas" w:eastAsia="Consolas"/>
          <w:color w:val="2D2D2D"/>
          <w:sz w:val="22"/>
          <w:szCs w:val="40"/>
        </w:rPr>
        <w:t xml:space="preserve"> </w:t>
      </w:r>
    </w:p>
    <w:p w14:paraId="1F1FDB9C">
      <w:pPr>
        <w:spacing w:before="0" w:after="0" w:line="260" w:lineRule="exact"/>
        <w:rPr>
          <w:sz w:val="36"/>
          <w:szCs w:val="40"/>
        </w:rPr>
      </w:pPr>
      <w:r>
        <w:rPr>
          <w:rFonts w:ascii="Consolas" w:hAnsi="Consolas" w:eastAsia="Consolas"/>
          <w:color w:val="2D2D2D"/>
          <w:sz w:val="22"/>
          <w:szCs w:val="40"/>
        </w:rPr>
        <w:t>// ---------- 趋势图数据 ----------</w:t>
      </w:r>
    </w:p>
    <w:p w14:paraId="2477C81C">
      <w:pPr>
        <w:spacing w:before="0" w:after="0" w:line="260" w:lineRule="exact"/>
        <w:rPr>
          <w:sz w:val="36"/>
          <w:szCs w:val="40"/>
        </w:rPr>
      </w:pPr>
      <w:r>
        <w:rPr>
          <w:rFonts w:ascii="Consolas" w:hAnsi="Consolas" w:eastAsia="Consolas"/>
          <w:color w:val="2D2D2D"/>
          <w:sz w:val="22"/>
          <w:szCs w:val="40"/>
        </w:rPr>
        <w:t>const trendDates = ['5/1','5/2','5/3','5/4','5/5','5/6','5/7','5/8','5/9','5/10','5/11','5/12','5/13','5/14']</w:t>
      </w:r>
    </w:p>
    <w:p w14:paraId="5AAE53D0">
      <w:pPr>
        <w:spacing w:before="0" w:after="0" w:line="260" w:lineRule="exact"/>
        <w:rPr>
          <w:sz w:val="36"/>
          <w:szCs w:val="40"/>
        </w:rPr>
      </w:pPr>
      <w:r>
        <w:rPr>
          <w:rFonts w:ascii="Consolas" w:hAnsi="Consolas" w:eastAsia="Consolas"/>
          <w:color w:val="2D2D2D"/>
          <w:sz w:val="22"/>
          <w:szCs w:val="40"/>
        </w:rPr>
        <w:t>&lt;/script&gt;</w:t>
      </w:r>
    </w:p>
    <w:p w14:paraId="294EA96E">
      <w:pPr>
        <w:spacing w:before="0" w:after="0" w:line="260" w:lineRule="exact"/>
        <w:rPr>
          <w:sz w:val="36"/>
          <w:szCs w:val="40"/>
        </w:rPr>
      </w:pPr>
      <w:r>
        <w:rPr>
          <w:rFonts w:ascii="Consolas" w:hAnsi="Consolas" w:eastAsia="Consolas"/>
          <w:color w:val="2D2D2D"/>
          <w:sz w:val="22"/>
          <w:szCs w:val="40"/>
        </w:rPr>
        <w:t xml:space="preserve"> </w:t>
      </w:r>
    </w:p>
    <w:p w14:paraId="308D3EA1">
      <w:pPr>
        <w:spacing w:before="0" w:after="0" w:line="260" w:lineRule="exact"/>
        <w:rPr>
          <w:sz w:val="36"/>
          <w:szCs w:val="40"/>
        </w:rPr>
      </w:pPr>
      <w:r>
        <w:rPr>
          <w:rFonts w:ascii="Consolas" w:hAnsi="Consolas" w:eastAsia="Consolas"/>
          <w:color w:val="2D2D2D"/>
          <w:sz w:val="22"/>
          <w:szCs w:val="40"/>
        </w:rPr>
        <w:t>&lt;style scoped lang="scss"&gt;</w:t>
      </w:r>
    </w:p>
    <w:p w14:paraId="1F63A45D">
      <w:pPr>
        <w:spacing w:before="0" w:after="0" w:line="260" w:lineRule="exact"/>
        <w:rPr>
          <w:sz w:val="36"/>
          <w:szCs w:val="40"/>
        </w:rPr>
      </w:pPr>
      <w:r>
        <w:rPr>
          <w:rFonts w:ascii="Consolas" w:hAnsi="Consolas" w:eastAsia="Consolas"/>
          <w:color w:val="2D2D2D"/>
          <w:sz w:val="22"/>
          <w:szCs w:val="40"/>
        </w:rPr>
        <w:t>.chart-demo {</w:t>
      </w:r>
    </w:p>
    <w:p w14:paraId="6DC230C2">
      <w:pPr>
        <w:spacing w:before="0" w:after="0" w:line="260" w:lineRule="exact"/>
        <w:rPr>
          <w:sz w:val="36"/>
          <w:szCs w:val="40"/>
        </w:rPr>
      </w:pPr>
      <w:r>
        <w:rPr>
          <w:rFonts w:ascii="Consolas" w:hAnsi="Consolas" w:eastAsia="Consolas"/>
          <w:color w:val="2D2D2D"/>
          <w:sz w:val="22"/>
          <w:szCs w:val="40"/>
        </w:rPr>
        <w:t xml:space="preserve">  max-width: 1200px;</w:t>
      </w:r>
    </w:p>
    <w:p w14:paraId="201F3BB1">
      <w:pPr>
        <w:spacing w:before="0" w:after="0" w:line="260" w:lineRule="exact"/>
        <w:rPr>
          <w:sz w:val="36"/>
          <w:szCs w:val="40"/>
        </w:rPr>
      </w:pPr>
      <w:r>
        <w:rPr>
          <w:rFonts w:ascii="Consolas" w:hAnsi="Consolas" w:eastAsia="Consolas"/>
          <w:color w:val="2D2D2D"/>
          <w:sz w:val="22"/>
          <w:szCs w:val="40"/>
        </w:rPr>
        <w:t xml:space="preserve">  margin: 0 auto;</w:t>
      </w:r>
    </w:p>
    <w:p w14:paraId="042CB60C">
      <w:pPr>
        <w:spacing w:before="0" w:after="0" w:line="260" w:lineRule="exact"/>
        <w:rPr>
          <w:sz w:val="36"/>
          <w:szCs w:val="40"/>
        </w:rPr>
      </w:pPr>
      <w:r>
        <w:rPr>
          <w:rFonts w:ascii="Consolas" w:hAnsi="Consolas" w:eastAsia="Consolas"/>
          <w:color w:val="2D2D2D"/>
          <w:sz w:val="22"/>
          <w:szCs w:val="40"/>
        </w:rPr>
        <w:t xml:space="preserve">  padding: 24px;</w:t>
      </w:r>
    </w:p>
    <w:p w14:paraId="592BE54E">
      <w:pPr>
        <w:spacing w:before="0" w:after="0" w:line="260" w:lineRule="exact"/>
        <w:rPr>
          <w:sz w:val="36"/>
          <w:szCs w:val="40"/>
        </w:rPr>
      </w:pPr>
      <w:r>
        <w:rPr>
          <w:rFonts w:ascii="Consolas" w:hAnsi="Consolas" w:eastAsia="Consolas"/>
          <w:color w:val="2D2D2D"/>
          <w:sz w:val="22"/>
          <w:szCs w:val="40"/>
        </w:rPr>
        <w:t xml:space="preserve"> </w:t>
      </w:r>
    </w:p>
    <w:p w14:paraId="79707E3B">
      <w:pPr>
        <w:spacing w:before="0" w:after="0" w:line="260" w:lineRule="exact"/>
        <w:rPr>
          <w:sz w:val="36"/>
          <w:szCs w:val="40"/>
        </w:rPr>
      </w:pPr>
      <w:r>
        <w:rPr>
          <w:rFonts w:ascii="Consolas" w:hAnsi="Consolas" w:eastAsia="Consolas"/>
          <w:color w:val="2D2D2D"/>
          <w:sz w:val="22"/>
          <w:szCs w:val="40"/>
        </w:rPr>
        <w:t xml:space="preserve">  h2 { margin: 0 0 4px 0; font-size: 24px; }</w:t>
      </w:r>
    </w:p>
    <w:p w14:paraId="7ECE07CE">
      <w:pPr>
        <w:spacing w:before="0" w:after="0" w:line="260" w:lineRule="exact"/>
        <w:rPr>
          <w:sz w:val="36"/>
          <w:szCs w:val="40"/>
        </w:rPr>
      </w:pPr>
      <w:r>
        <w:rPr>
          <w:rFonts w:ascii="Consolas" w:hAnsi="Consolas" w:eastAsia="Consolas"/>
          <w:color w:val="2D2D2D"/>
          <w:sz w:val="22"/>
          <w:szCs w:val="40"/>
        </w:rPr>
        <w:t xml:space="preserve">  .subtitle { color: #909399; margin: 0 0 32px 0; font-size: 14px; }</w:t>
      </w:r>
    </w:p>
    <w:p w14:paraId="2525B845">
      <w:pPr>
        <w:spacing w:before="0" w:after="0" w:line="260" w:lineRule="exact"/>
        <w:rPr>
          <w:sz w:val="36"/>
          <w:szCs w:val="40"/>
        </w:rPr>
      </w:pPr>
      <w:r>
        <w:rPr>
          <w:rFonts w:ascii="Consolas" w:hAnsi="Consolas" w:eastAsia="Consolas"/>
          <w:color w:val="2D2D2D"/>
          <w:sz w:val="22"/>
          <w:szCs w:val="40"/>
        </w:rPr>
        <w:t>}</w:t>
      </w:r>
    </w:p>
    <w:p w14:paraId="3004B66F">
      <w:pPr>
        <w:spacing w:before="0" w:after="0" w:line="260" w:lineRule="exact"/>
        <w:rPr>
          <w:sz w:val="36"/>
          <w:szCs w:val="40"/>
        </w:rPr>
      </w:pPr>
      <w:r>
        <w:rPr>
          <w:rFonts w:ascii="Consolas" w:hAnsi="Consolas" w:eastAsia="Consolas"/>
          <w:color w:val="2D2D2D"/>
          <w:sz w:val="22"/>
          <w:szCs w:val="40"/>
        </w:rPr>
        <w:t xml:space="preserve"> </w:t>
      </w:r>
    </w:p>
    <w:p w14:paraId="5C4716E4">
      <w:pPr>
        <w:spacing w:before="0" w:after="0" w:line="260" w:lineRule="exact"/>
        <w:rPr>
          <w:sz w:val="36"/>
          <w:szCs w:val="40"/>
        </w:rPr>
      </w:pPr>
      <w:r>
        <w:rPr>
          <w:rFonts w:ascii="Consolas" w:hAnsi="Consolas" w:eastAsia="Consolas"/>
          <w:color w:val="2D2D2D"/>
          <w:sz w:val="22"/>
          <w:szCs w:val="40"/>
        </w:rPr>
        <w:t>section {</w:t>
      </w:r>
    </w:p>
    <w:p w14:paraId="34933390">
      <w:pPr>
        <w:spacing w:before="0" w:after="0" w:line="260" w:lineRule="exact"/>
        <w:rPr>
          <w:sz w:val="36"/>
          <w:szCs w:val="40"/>
        </w:rPr>
      </w:pPr>
      <w:r>
        <w:rPr>
          <w:rFonts w:ascii="Consolas" w:hAnsi="Consolas" w:eastAsia="Consolas"/>
          <w:color w:val="2D2D2D"/>
          <w:sz w:val="22"/>
          <w:szCs w:val="40"/>
        </w:rPr>
        <w:t xml:space="preserve">  margin-bottom: 40px;</w:t>
      </w:r>
    </w:p>
    <w:p w14:paraId="5B3AF3B7">
      <w:pPr>
        <w:spacing w:before="0" w:after="0" w:line="260" w:lineRule="exact"/>
        <w:rPr>
          <w:sz w:val="36"/>
          <w:szCs w:val="40"/>
        </w:rPr>
      </w:pPr>
      <w:r>
        <w:rPr>
          <w:rFonts w:ascii="Consolas" w:hAnsi="Consolas" w:eastAsia="Consolas"/>
          <w:color w:val="2D2D2D"/>
          <w:sz w:val="22"/>
          <w:szCs w:val="40"/>
        </w:rPr>
        <w:t xml:space="preserve"> </w:t>
      </w:r>
    </w:p>
    <w:p w14:paraId="3D05F212">
      <w:pPr>
        <w:spacing w:before="0" w:after="0" w:line="260" w:lineRule="exact"/>
        <w:rPr>
          <w:sz w:val="36"/>
          <w:szCs w:val="40"/>
        </w:rPr>
      </w:pPr>
      <w:r>
        <w:rPr>
          <w:rFonts w:ascii="Consolas" w:hAnsi="Consolas" w:eastAsia="Consolas"/>
          <w:color w:val="2D2D2D"/>
          <w:sz w:val="22"/>
          <w:szCs w:val="40"/>
        </w:rPr>
        <w:t xml:space="preserve">  h3 {</w:t>
      </w:r>
    </w:p>
    <w:p w14:paraId="16A39851">
      <w:pPr>
        <w:spacing w:before="0" w:after="0" w:line="260" w:lineRule="exact"/>
        <w:rPr>
          <w:sz w:val="36"/>
          <w:szCs w:val="40"/>
        </w:rPr>
      </w:pPr>
      <w:r>
        <w:rPr>
          <w:rFonts w:ascii="Consolas" w:hAnsi="Consolas" w:eastAsia="Consolas"/>
          <w:color w:val="2D2D2D"/>
          <w:sz w:val="22"/>
          <w:szCs w:val="40"/>
        </w:rPr>
        <w:t xml:space="preserve">    margin: 0 0 16px 0;</w:t>
      </w:r>
    </w:p>
    <w:p w14:paraId="3C20204C">
      <w:pPr>
        <w:spacing w:before="0" w:after="0" w:line="260" w:lineRule="exact"/>
        <w:rPr>
          <w:sz w:val="36"/>
          <w:szCs w:val="40"/>
        </w:rPr>
      </w:pPr>
      <w:r>
        <w:rPr>
          <w:rFonts w:ascii="Consolas" w:hAnsi="Consolas" w:eastAsia="Consolas"/>
          <w:color w:val="2D2D2D"/>
          <w:sz w:val="22"/>
          <w:szCs w:val="40"/>
        </w:rPr>
        <w:t xml:space="preserve">    font-size: 17px;</w:t>
      </w:r>
    </w:p>
    <w:p w14:paraId="36D42937">
      <w:pPr>
        <w:spacing w:before="0" w:after="0" w:line="260" w:lineRule="exact"/>
        <w:rPr>
          <w:sz w:val="36"/>
          <w:szCs w:val="40"/>
        </w:rPr>
      </w:pPr>
      <w:r>
        <w:rPr>
          <w:rFonts w:ascii="Consolas" w:hAnsi="Consolas" w:eastAsia="Consolas"/>
          <w:color w:val="2D2D2D"/>
          <w:sz w:val="22"/>
          <w:szCs w:val="40"/>
        </w:rPr>
        <w:t xml:space="preserve">    color: var(--el-text-color-primary);</w:t>
      </w:r>
    </w:p>
    <w:p w14:paraId="65ED7696">
      <w:pPr>
        <w:spacing w:before="0" w:after="0" w:line="260" w:lineRule="exact"/>
        <w:rPr>
          <w:sz w:val="36"/>
          <w:szCs w:val="40"/>
        </w:rPr>
      </w:pPr>
      <w:r>
        <w:rPr>
          <w:rFonts w:ascii="Consolas" w:hAnsi="Consolas" w:eastAsia="Consolas"/>
          <w:color w:val="2D2D2D"/>
          <w:sz w:val="22"/>
          <w:szCs w:val="40"/>
        </w:rPr>
        <w:t xml:space="preserve">    padding-bottom: 8px;</w:t>
      </w:r>
    </w:p>
    <w:p w14:paraId="4A5247C4">
      <w:pPr>
        <w:spacing w:before="0" w:after="0" w:line="260" w:lineRule="exact"/>
        <w:rPr>
          <w:sz w:val="36"/>
          <w:szCs w:val="40"/>
        </w:rPr>
      </w:pPr>
      <w:r>
        <w:rPr>
          <w:rFonts w:ascii="Consolas" w:hAnsi="Consolas" w:eastAsia="Consolas"/>
          <w:color w:val="2D2D2D"/>
          <w:sz w:val="22"/>
          <w:szCs w:val="40"/>
        </w:rPr>
        <w:t xml:space="preserve">    border-bottom: 1px solid #ebeef5;</w:t>
      </w:r>
    </w:p>
    <w:p w14:paraId="1582597A">
      <w:pPr>
        <w:spacing w:before="0" w:after="0" w:line="260" w:lineRule="exact"/>
        <w:rPr>
          <w:sz w:val="36"/>
          <w:szCs w:val="40"/>
        </w:rPr>
      </w:pPr>
      <w:r>
        <w:rPr>
          <w:rFonts w:ascii="Consolas" w:hAnsi="Consolas" w:eastAsia="Consolas"/>
          <w:color w:val="2D2D2D"/>
          <w:sz w:val="22"/>
          <w:szCs w:val="40"/>
        </w:rPr>
        <w:t xml:space="preserve">  }</w:t>
      </w:r>
    </w:p>
    <w:p w14:paraId="0FEDDC53">
      <w:pPr>
        <w:spacing w:before="0" w:after="0" w:line="260" w:lineRule="exact"/>
        <w:rPr>
          <w:sz w:val="36"/>
          <w:szCs w:val="40"/>
        </w:rPr>
      </w:pPr>
      <w:r>
        <w:rPr>
          <w:rFonts w:ascii="Consolas" w:hAnsi="Consolas" w:eastAsia="Consolas"/>
          <w:color w:val="2D2D2D"/>
          <w:sz w:val="22"/>
          <w:szCs w:val="40"/>
        </w:rPr>
        <w:t>}</w:t>
      </w:r>
    </w:p>
    <w:p w14:paraId="586EB55C">
      <w:pPr>
        <w:spacing w:before="0" w:after="0" w:line="260" w:lineRule="exact"/>
        <w:rPr>
          <w:sz w:val="36"/>
          <w:szCs w:val="40"/>
        </w:rPr>
      </w:pPr>
      <w:r>
        <w:rPr>
          <w:rFonts w:ascii="Consolas" w:hAnsi="Consolas" w:eastAsia="Consolas"/>
          <w:color w:val="2D2D2D"/>
          <w:sz w:val="22"/>
          <w:szCs w:val="40"/>
        </w:rPr>
        <w:t xml:space="preserve"> </w:t>
      </w:r>
    </w:p>
    <w:p w14:paraId="62A284C3">
      <w:pPr>
        <w:spacing w:before="0" w:after="0" w:line="260" w:lineRule="exact"/>
        <w:rPr>
          <w:sz w:val="36"/>
          <w:szCs w:val="40"/>
        </w:rPr>
      </w:pPr>
      <w:r>
        <w:rPr>
          <w:rFonts w:ascii="Consolas" w:hAnsi="Consolas" w:eastAsia="Consolas"/>
          <w:color w:val="2D2D2D"/>
          <w:sz w:val="22"/>
          <w:szCs w:val="40"/>
        </w:rPr>
        <w:t>// Stat 行</w:t>
      </w:r>
    </w:p>
    <w:p w14:paraId="4652EAAF">
      <w:pPr>
        <w:spacing w:before="0" w:after="0" w:line="260" w:lineRule="exact"/>
        <w:rPr>
          <w:sz w:val="36"/>
          <w:szCs w:val="40"/>
        </w:rPr>
      </w:pPr>
      <w:r>
        <w:rPr>
          <w:rFonts w:ascii="Consolas" w:hAnsi="Consolas" w:eastAsia="Consolas"/>
          <w:color w:val="2D2D2D"/>
          <w:sz w:val="22"/>
          <w:szCs w:val="40"/>
        </w:rPr>
        <w:t>.stat-row {</w:t>
      </w:r>
    </w:p>
    <w:p w14:paraId="52541213">
      <w:pPr>
        <w:spacing w:before="0" w:after="0" w:line="260" w:lineRule="exact"/>
        <w:rPr>
          <w:sz w:val="36"/>
          <w:szCs w:val="40"/>
        </w:rPr>
      </w:pPr>
      <w:r>
        <w:rPr>
          <w:rFonts w:ascii="Consolas" w:hAnsi="Consolas" w:eastAsia="Consolas"/>
          <w:color w:val="2D2D2D"/>
          <w:sz w:val="22"/>
          <w:szCs w:val="40"/>
        </w:rPr>
        <w:t xml:space="preserve">  display: grid;</w:t>
      </w:r>
    </w:p>
    <w:p w14:paraId="09315807">
      <w:pPr>
        <w:spacing w:before="0" w:after="0" w:line="260" w:lineRule="exact"/>
        <w:rPr>
          <w:sz w:val="36"/>
          <w:szCs w:val="40"/>
        </w:rPr>
      </w:pPr>
      <w:r>
        <w:rPr>
          <w:rFonts w:ascii="Consolas" w:hAnsi="Consolas" w:eastAsia="Consolas"/>
          <w:color w:val="2D2D2D"/>
          <w:sz w:val="22"/>
          <w:szCs w:val="40"/>
        </w:rPr>
        <w:t xml:space="preserve">  grid-template-columns: repeat(4, 1fr);</w:t>
      </w:r>
    </w:p>
    <w:p w14:paraId="44B3DA82">
      <w:pPr>
        <w:spacing w:before="0" w:after="0" w:line="260" w:lineRule="exact"/>
        <w:rPr>
          <w:sz w:val="36"/>
          <w:szCs w:val="40"/>
        </w:rPr>
      </w:pPr>
      <w:r>
        <w:rPr>
          <w:rFonts w:ascii="Consolas" w:hAnsi="Consolas" w:eastAsia="Consolas"/>
          <w:color w:val="2D2D2D"/>
          <w:sz w:val="22"/>
          <w:szCs w:val="40"/>
        </w:rPr>
        <w:t xml:space="preserve">  gap: 16px;</w:t>
      </w:r>
    </w:p>
    <w:p w14:paraId="26FFD16B">
      <w:pPr>
        <w:spacing w:before="0" w:after="0" w:line="260" w:lineRule="exact"/>
        <w:rPr>
          <w:sz w:val="36"/>
          <w:szCs w:val="40"/>
        </w:rPr>
      </w:pPr>
      <w:r>
        <w:rPr>
          <w:rFonts w:ascii="Consolas" w:hAnsi="Consolas" w:eastAsia="Consolas"/>
          <w:color w:val="2D2D2D"/>
          <w:sz w:val="22"/>
          <w:szCs w:val="40"/>
        </w:rPr>
        <w:t>}</w:t>
      </w:r>
    </w:p>
    <w:p w14:paraId="5E11B352">
      <w:pPr>
        <w:spacing w:before="0" w:after="0" w:line="260" w:lineRule="exact"/>
        <w:rPr>
          <w:sz w:val="36"/>
          <w:szCs w:val="40"/>
        </w:rPr>
      </w:pPr>
      <w:r>
        <w:rPr>
          <w:rFonts w:ascii="Consolas" w:hAnsi="Consolas" w:eastAsia="Consolas"/>
          <w:color w:val="2D2D2D"/>
          <w:sz w:val="22"/>
          <w:szCs w:val="40"/>
        </w:rPr>
        <w:t xml:space="preserve"> </w:t>
      </w:r>
    </w:p>
    <w:p w14:paraId="42FDD53D">
      <w:pPr>
        <w:spacing w:before="0" w:after="0" w:line="260" w:lineRule="exact"/>
        <w:rPr>
          <w:sz w:val="36"/>
          <w:szCs w:val="40"/>
        </w:rPr>
      </w:pPr>
      <w:r>
        <w:rPr>
          <w:rFonts w:ascii="Consolas" w:hAnsi="Consolas" w:eastAsia="Consolas"/>
          <w:color w:val="2D2D2D"/>
          <w:sz w:val="22"/>
          <w:szCs w:val="40"/>
        </w:rPr>
        <w:t>// Ring 行</w:t>
      </w:r>
    </w:p>
    <w:p w14:paraId="05A072AA">
      <w:pPr>
        <w:spacing w:before="0" w:after="0" w:line="260" w:lineRule="exact"/>
        <w:rPr>
          <w:sz w:val="36"/>
          <w:szCs w:val="40"/>
        </w:rPr>
      </w:pPr>
      <w:r>
        <w:rPr>
          <w:rFonts w:ascii="Consolas" w:hAnsi="Consolas" w:eastAsia="Consolas"/>
          <w:color w:val="2D2D2D"/>
          <w:sz w:val="22"/>
          <w:szCs w:val="40"/>
        </w:rPr>
        <w:t>.ring-row {</w:t>
      </w:r>
    </w:p>
    <w:p w14:paraId="5572DD35">
      <w:pPr>
        <w:spacing w:before="0" w:after="0" w:line="260" w:lineRule="exact"/>
        <w:rPr>
          <w:sz w:val="36"/>
          <w:szCs w:val="40"/>
        </w:rPr>
      </w:pPr>
      <w:r>
        <w:rPr>
          <w:rFonts w:ascii="Consolas" w:hAnsi="Consolas" w:eastAsia="Consolas"/>
          <w:color w:val="2D2D2D"/>
          <w:sz w:val="22"/>
          <w:szCs w:val="40"/>
        </w:rPr>
        <w:t xml:space="preserve">  display: flex;</w:t>
      </w:r>
    </w:p>
    <w:p w14:paraId="566D35E7">
      <w:pPr>
        <w:spacing w:before="0" w:after="0" w:line="260" w:lineRule="exact"/>
        <w:rPr>
          <w:sz w:val="36"/>
          <w:szCs w:val="40"/>
        </w:rPr>
      </w:pPr>
      <w:r>
        <w:rPr>
          <w:rFonts w:ascii="Consolas" w:hAnsi="Consolas" w:eastAsia="Consolas"/>
          <w:color w:val="2D2D2D"/>
          <w:sz w:val="22"/>
          <w:szCs w:val="40"/>
        </w:rPr>
        <w:t xml:space="preserve">  gap: 32px;</w:t>
      </w:r>
    </w:p>
    <w:p w14:paraId="335FC343">
      <w:pPr>
        <w:spacing w:before="0" w:after="0" w:line="260" w:lineRule="exact"/>
        <w:rPr>
          <w:sz w:val="36"/>
          <w:szCs w:val="40"/>
        </w:rPr>
      </w:pPr>
      <w:r>
        <w:rPr>
          <w:rFonts w:ascii="Consolas" w:hAnsi="Consolas" w:eastAsia="Consolas"/>
          <w:color w:val="2D2D2D"/>
          <w:sz w:val="22"/>
          <w:szCs w:val="40"/>
        </w:rPr>
        <w:t xml:space="preserve">  align-items: flex-start;</w:t>
      </w:r>
    </w:p>
    <w:p w14:paraId="31A0F669">
      <w:pPr>
        <w:spacing w:before="0" w:after="0" w:line="260" w:lineRule="exact"/>
        <w:rPr>
          <w:sz w:val="36"/>
          <w:szCs w:val="40"/>
        </w:rPr>
      </w:pPr>
      <w:r>
        <w:rPr>
          <w:rFonts w:ascii="Consolas" w:hAnsi="Consolas" w:eastAsia="Consolas"/>
          <w:color w:val="2D2D2D"/>
          <w:sz w:val="22"/>
          <w:szCs w:val="40"/>
        </w:rPr>
        <w:t xml:space="preserve"> </w:t>
      </w:r>
    </w:p>
    <w:p w14:paraId="439FD8A9">
      <w:pPr>
        <w:spacing w:before="0" w:after="0" w:line="260" w:lineRule="exact"/>
        <w:rPr>
          <w:sz w:val="36"/>
          <w:szCs w:val="40"/>
        </w:rPr>
      </w:pPr>
      <w:r>
        <w:rPr>
          <w:rFonts w:ascii="Consolas" w:hAnsi="Consolas" w:eastAsia="Consolas"/>
          <w:color w:val="2D2D2D"/>
          <w:sz w:val="22"/>
          <w:szCs w:val="40"/>
        </w:rPr>
        <w:t xml:space="preserve">  .ring-item {</w:t>
      </w:r>
    </w:p>
    <w:p w14:paraId="1A17535C">
      <w:pPr>
        <w:spacing w:before="0" w:after="0" w:line="260" w:lineRule="exact"/>
        <w:rPr>
          <w:sz w:val="36"/>
          <w:szCs w:val="40"/>
        </w:rPr>
      </w:pPr>
      <w:r>
        <w:rPr>
          <w:rFonts w:ascii="Consolas" w:hAnsi="Consolas" w:eastAsia="Consolas"/>
          <w:color w:val="2D2D2D"/>
          <w:sz w:val="22"/>
          <w:szCs w:val="40"/>
        </w:rPr>
        <w:t xml:space="preserve">    display: flex;</w:t>
      </w:r>
    </w:p>
    <w:p w14:paraId="6766DB1E">
      <w:pPr>
        <w:spacing w:before="0" w:after="0" w:line="260" w:lineRule="exact"/>
        <w:rPr>
          <w:sz w:val="36"/>
          <w:szCs w:val="40"/>
        </w:rPr>
      </w:pPr>
      <w:r>
        <w:rPr>
          <w:rFonts w:ascii="Consolas" w:hAnsi="Consolas" w:eastAsia="Consolas"/>
          <w:color w:val="2D2D2D"/>
          <w:sz w:val="22"/>
          <w:szCs w:val="40"/>
        </w:rPr>
        <w:t xml:space="preserve">    flex-direction: column;</w:t>
      </w:r>
    </w:p>
    <w:p w14:paraId="20290452">
      <w:pPr>
        <w:spacing w:before="0" w:after="0" w:line="260" w:lineRule="exact"/>
        <w:rPr>
          <w:sz w:val="36"/>
          <w:szCs w:val="40"/>
        </w:rPr>
      </w:pPr>
      <w:r>
        <w:rPr>
          <w:rFonts w:ascii="Consolas" w:hAnsi="Consolas" w:eastAsia="Consolas"/>
          <w:color w:val="2D2D2D"/>
          <w:sz w:val="22"/>
          <w:szCs w:val="40"/>
        </w:rPr>
        <w:t xml:space="preserve">    align-items: center;</w:t>
      </w:r>
    </w:p>
    <w:p w14:paraId="0DB7059E">
      <w:pPr>
        <w:spacing w:before="0" w:after="0" w:line="260" w:lineRule="exact"/>
        <w:rPr>
          <w:sz w:val="36"/>
          <w:szCs w:val="40"/>
        </w:rPr>
      </w:pPr>
      <w:r>
        <w:rPr>
          <w:rFonts w:ascii="Consolas" w:hAnsi="Consolas" w:eastAsia="Consolas"/>
          <w:color w:val="2D2D2D"/>
          <w:sz w:val="22"/>
          <w:szCs w:val="40"/>
        </w:rPr>
        <w:t xml:space="preserve">    gap: 8px;</w:t>
      </w:r>
    </w:p>
    <w:p w14:paraId="7CADE3DF">
      <w:pPr>
        <w:spacing w:before="0" w:after="0" w:line="260" w:lineRule="exact"/>
        <w:rPr>
          <w:sz w:val="36"/>
          <w:szCs w:val="40"/>
        </w:rPr>
      </w:pPr>
      <w:r>
        <w:rPr>
          <w:rFonts w:ascii="Consolas" w:hAnsi="Consolas" w:eastAsia="Consolas"/>
          <w:color w:val="2D2D2D"/>
          <w:sz w:val="22"/>
          <w:szCs w:val="40"/>
        </w:rPr>
        <w:t xml:space="preserve">  }</w:t>
      </w:r>
    </w:p>
    <w:p w14:paraId="5638F688">
      <w:pPr>
        <w:spacing w:before="0" w:after="0" w:line="260" w:lineRule="exact"/>
        <w:rPr>
          <w:sz w:val="36"/>
          <w:szCs w:val="40"/>
        </w:rPr>
      </w:pPr>
      <w:r>
        <w:rPr>
          <w:rFonts w:ascii="Consolas" w:hAnsi="Consolas" w:eastAsia="Consolas"/>
          <w:color w:val="2D2D2D"/>
          <w:sz w:val="22"/>
          <w:szCs w:val="40"/>
        </w:rPr>
        <w:t xml:space="preserve"> </w:t>
      </w:r>
    </w:p>
    <w:p w14:paraId="5F955FF3">
      <w:pPr>
        <w:spacing w:before="0" w:after="0" w:line="260" w:lineRule="exact"/>
        <w:rPr>
          <w:sz w:val="36"/>
          <w:szCs w:val="40"/>
        </w:rPr>
      </w:pPr>
      <w:r>
        <w:rPr>
          <w:rFonts w:ascii="Consolas" w:hAnsi="Consolas" w:eastAsia="Consolas"/>
          <w:color w:val="2D2D2D"/>
          <w:sz w:val="22"/>
          <w:szCs w:val="40"/>
        </w:rPr>
        <w:t xml:space="preserve">  .ring-caption {</w:t>
      </w:r>
    </w:p>
    <w:p w14:paraId="2845472A">
      <w:pPr>
        <w:spacing w:before="0" w:after="0" w:line="260" w:lineRule="exact"/>
        <w:rPr>
          <w:sz w:val="36"/>
          <w:szCs w:val="40"/>
        </w:rPr>
      </w:pPr>
      <w:r>
        <w:rPr>
          <w:rFonts w:ascii="Consolas" w:hAnsi="Consolas" w:eastAsia="Consolas"/>
          <w:color w:val="2D2D2D"/>
          <w:sz w:val="22"/>
          <w:szCs w:val="40"/>
        </w:rPr>
        <w:t xml:space="preserve">    font-size: 12px;</w:t>
      </w:r>
    </w:p>
    <w:p w14:paraId="426C5B1C">
      <w:pPr>
        <w:spacing w:before="0" w:after="0" w:line="260" w:lineRule="exact"/>
        <w:rPr>
          <w:sz w:val="36"/>
          <w:szCs w:val="40"/>
        </w:rPr>
      </w:pPr>
      <w:r>
        <w:rPr>
          <w:rFonts w:ascii="Consolas" w:hAnsi="Consolas" w:eastAsia="Consolas"/>
          <w:color w:val="2D2D2D"/>
          <w:sz w:val="22"/>
          <w:szCs w:val="40"/>
        </w:rPr>
        <w:t xml:space="preserve">    color: #909399;</w:t>
      </w:r>
    </w:p>
    <w:p w14:paraId="53E120E0">
      <w:pPr>
        <w:spacing w:before="0" w:after="0" w:line="260" w:lineRule="exact"/>
        <w:rPr>
          <w:sz w:val="36"/>
          <w:szCs w:val="40"/>
        </w:rPr>
      </w:pPr>
      <w:r>
        <w:rPr>
          <w:rFonts w:ascii="Consolas" w:hAnsi="Consolas" w:eastAsia="Consolas"/>
          <w:color w:val="2D2D2D"/>
          <w:sz w:val="22"/>
          <w:szCs w:val="40"/>
        </w:rPr>
        <w:t xml:space="preserve">  }</w:t>
      </w:r>
    </w:p>
    <w:p w14:paraId="0E1D7FA0">
      <w:pPr>
        <w:spacing w:before="0" w:after="0" w:line="260" w:lineRule="exact"/>
        <w:rPr>
          <w:sz w:val="36"/>
          <w:szCs w:val="40"/>
        </w:rPr>
      </w:pPr>
      <w:r>
        <w:rPr>
          <w:rFonts w:ascii="Consolas" w:hAnsi="Consolas" w:eastAsia="Consolas"/>
          <w:color w:val="2D2D2D"/>
          <w:sz w:val="22"/>
          <w:szCs w:val="40"/>
        </w:rPr>
        <w:t>}</w:t>
      </w:r>
    </w:p>
    <w:p w14:paraId="35947EE9">
      <w:pPr>
        <w:spacing w:before="0" w:after="0" w:line="260" w:lineRule="exact"/>
        <w:rPr>
          <w:sz w:val="36"/>
          <w:szCs w:val="40"/>
        </w:rPr>
      </w:pPr>
      <w:r>
        <w:rPr>
          <w:rFonts w:ascii="Consolas" w:hAnsi="Consolas" w:eastAsia="Consolas"/>
          <w:color w:val="2D2D2D"/>
          <w:sz w:val="22"/>
          <w:szCs w:val="40"/>
        </w:rPr>
        <w:t xml:space="preserve"> </w:t>
      </w:r>
    </w:p>
    <w:p w14:paraId="23A51173">
      <w:pPr>
        <w:spacing w:before="0" w:after="0" w:line="260" w:lineRule="exact"/>
        <w:rPr>
          <w:sz w:val="36"/>
          <w:szCs w:val="40"/>
        </w:rPr>
      </w:pPr>
      <w:r>
        <w:rPr>
          <w:rFonts w:ascii="Consolas" w:hAnsi="Consolas" w:eastAsia="Consolas"/>
          <w:color w:val="2D2D2D"/>
          <w:sz w:val="22"/>
          <w:szCs w:val="40"/>
        </w:rPr>
        <w:t>// 分布图行</w:t>
      </w:r>
    </w:p>
    <w:p w14:paraId="3DEEE01C">
      <w:pPr>
        <w:spacing w:before="0" w:after="0" w:line="260" w:lineRule="exact"/>
        <w:rPr>
          <w:sz w:val="36"/>
          <w:szCs w:val="40"/>
        </w:rPr>
      </w:pPr>
      <w:r>
        <w:rPr>
          <w:rFonts w:ascii="Consolas" w:hAnsi="Consolas" w:eastAsia="Consolas"/>
          <w:color w:val="2D2D2D"/>
          <w:sz w:val="22"/>
          <w:szCs w:val="40"/>
        </w:rPr>
        <w:t>.dist-row {</w:t>
      </w:r>
    </w:p>
    <w:p w14:paraId="45288954">
      <w:pPr>
        <w:spacing w:before="0" w:after="0" w:line="260" w:lineRule="exact"/>
        <w:rPr>
          <w:sz w:val="36"/>
          <w:szCs w:val="40"/>
        </w:rPr>
      </w:pPr>
      <w:r>
        <w:rPr>
          <w:rFonts w:ascii="Consolas" w:hAnsi="Consolas" w:eastAsia="Consolas"/>
          <w:color w:val="2D2D2D"/>
          <w:sz w:val="22"/>
          <w:szCs w:val="40"/>
        </w:rPr>
        <w:t xml:space="preserve">  display: grid;</w:t>
      </w:r>
    </w:p>
    <w:p w14:paraId="18EABE82">
      <w:pPr>
        <w:spacing w:before="0" w:after="0" w:line="260" w:lineRule="exact"/>
        <w:rPr>
          <w:sz w:val="36"/>
          <w:szCs w:val="40"/>
        </w:rPr>
      </w:pPr>
      <w:r>
        <w:rPr>
          <w:rFonts w:ascii="Consolas" w:hAnsi="Consolas" w:eastAsia="Consolas"/>
          <w:color w:val="2D2D2D"/>
          <w:sz w:val="22"/>
          <w:szCs w:val="40"/>
        </w:rPr>
        <w:t xml:space="preserve">  grid-template-columns: repeat(2, 1fr);</w:t>
      </w:r>
    </w:p>
    <w:p w14:paraId="2A4E1CE0">
      <w:pPr>
        <w:spacing w:before="0" w:after="0" w:line="260" w:lineRule="exact"/>
        <w:rPr>
          <w:sz w:val="36"/>
          <w:szCs w:val="40"/>
        </w:rPr>
      </w:pPr>
      <w:r>
        <w:rPr>
          <w:rFonts w:ascii="Consolas" w:hAnsi="Consolas" w:eastAsia="Consolas"/>
          <w:color w:val="2D2D2D"/>
          <w:sz w:val="22"/>
          <w:szCs w:val="40"/>
        </w:rPr>
        <w:t xml:space="preserve">  gap: 16px;</w:t>
      </w:r>
    </w:p>
    <w:p w14:paraId="76992F33">
      <w:pPr>
        <w:spacing w:before="0" w:after="0" w:line="260" w:lineRule="exact"/>
        <w:rPr>
          <w:sz w:val="36"/>
          <w:szCs w:val="40"/>
        </w:rPr>
      </w:pPr>
      <w:r>
        <w:rPr>
          <w:rFonts w:ascii="Consolas" w:hAnsi="Consolas" w:eastAsia="Consolas"/>
          <w:color w:val="2D2D2D"/>
          <w:sz w:val="22"/>
          <w:szCs w:val="40"/>
        </w:rPr>
        <w:t xml:space="preserve"> </w:t>
      </w:r>
    </w:p>
    <w:p w14:paraId="25E1DBF7">
      <w:pPr>
        <w:spacing w:before="0" w:after="0" w:line="260" w:lineRule="exact"/>
        <w:rPr>
          <w:sz w:val="36"/>
          <w:szCs w:val="40"/>
        </w:rPr>
      </w:pPr>
      <w:r>
        <w:rPr>
          <w:rFonts w:ascii="Consolas" w:hAnsi="Consolas" w:eastAsia="Consolas"/>
          <w:color w:val="2D2D2D"/>
          <w:sz w:val="22"/>
          <w:szCs w:val="40"/>
        </w:rPr>
        <w:t xml:space="preserve">  .dist-item {</w:t>
      </w:r>
    </w:p>
    <w:p w14:paraId="506F7BB5">
      <w:pPr>
        <w:spacing w:before="0" w:after="0" w:line="260" w:lineRule="exact"/>
        <w:rPr>
          <w:sz w:val="36"/>
          <w:szCs w:val="40"/>
        </w:rPr>
      </w:pPr>
      <w:r>
        <w:rPr>
          <w:rFonts w:ascii="Consolas" w:hAnsi="Consolas" w:eastAsia="Consolas"/>
          <w:color w:val="2D2D2D"/>
          <w:sz w:val="22"/>
          <w:szCs w:val="40"/>
        </w:rPr>
        <w:t xml:space="preserve">    background: #fff;</w:t>
      </w:r>
    </w:p>
    <w:p w14:paraId="689C75B0">
      <w:pPr>
        <w:spacing w:before="0" w:after="0" w:line="260" w:lineRule="exact"/>
        <w:rPr>
          <w:sz w:val="36"/>
          <w:szCs w:val="40"/>
        </w:rPr>
      </w:pPr>
      <w:r>
        <w:rPr>
          <w:rFonts w:ascii="Consolas" w:hAnsi="Consolas" w:eastAsia="Consolas"/>
          <w:color w:val="2D2D2D"/>
          <w:sz w:val="22"/>
          <w:szCs w:val="40"/>
        </w:rPr>
        <w:t xml:space="preserve">    border-radius: 8px;</w:t>
      </w:r>
    </w:p>
    <w:p w14:paraId="155A200F">
      <w:pPr>
        <w:spacing w:before="0" w:after="0" w:line="260" w:lineRule="exact"/>
        <w:rPr>
          <w:sz w:val="36"/>
          <w:szCs w:val="40"/>
        </w:rPr>
      </w:pPr>
      <w:r>
        <w:rPr>
          <w:rFonts w:ascii="Consolas" w:hAnsi="Consolas" w:eastAsia="Consolas"/>
          <w:color w:val="2D2D2D"/>
          <w:sz w:val="22"/>
          <w:szCs w:val="40"/>
        </w:rPr>
        <w:t xml:space="preserve">    border: 1px solid #ebeef5;</w:t>
      </w:r>
    </w:p>
    <w:p w14:paraId="62993C8C">
      <w:pPr>
        <w:spacing w:before="0" w:after="0" w:line="260" w:lineRule="exact"/>
        <w:rPr>
          <w:sz w:val="36"/>
          <w:szCs w:val="40"/>
        </w:rPr>
      </w:pPr>
      <w:r>
        <w:rPr>
          <w:rFonts w:ascii="Consolas" w:hAnsi="Consolas" w:eastAsia="Consolas"/>
          <w:color w:val="2D2D2D"/>
          <w:sz w:val="22"/>
          <w:szCs w:val="40"/>
        </w:rPr>
        <w:t xml:space="preserve">    padding: 16px;</w:t>
      </w:r>
    </w:p>
    <w:p w14:paraId="32FCF3B3">
      <w:pPr>
        <w:spacing w:before="0" w:after="0" w:line="260" w:lineRule="exact"/>
        <w:rPr>
          <w:sz w:val="36"/>
          <w:szCs w:val="40"/>
        </w:rPr>
      </w:pPr>
      <w:r>
        <w:rPr>
          <w:rFonts w:ascii="Consolas" w:hAnsi="Consolas" w:eastAsia="Consolas"/>
          <w:color w:val="2D2D2D"/>
          <w:sz w:val="22"/>
          <w:szCs w:val="40"/>
        </w:rPr>
        <w:t xml:space="preserve"> </w:t>
      </w:r>
    </w:p>
    <w:p w14:paraId="2144C814">
      <w:pPr>
        <w:spacing w:before="0" w:after="0" w:line="260" w:lineRule="exact"/>
        <w:rPr>
          <w:sz w:val="36"/>
          <w:szCs w:val="40"/>
        </w:rPr>
      </w:pPr>
      <w:r>
        <w:rPr>
          <w:rFonts w:ascii="Consolas" w:hAnsi="Consolas" w:eastAsia="Consolas"/>
          <w:color w:val="2D2D2D"/>
          <w:sz w:val="22"/>
          <w:szCs w:val="40"/>
        </w:rPr>
        <w:t xml:space="preserve">    h4 {</w:t>
      </w:r>
    </w:p>
    <w:p w14:paraId="4A0DAE56">
      <w:pPr>
        <w:spacing w:before="0" w:after="0" w:line="260" w:lineRule="exact"/>
        <w:rPr>
          <w:sz w:val="36"/>
          <w:szCs w:val="40"/>
        </w:rPr>
      </w:pPr>
      <w:r>
        <w:rPr>
          <w:rFonts w:ascii="Consolas" w:hAnsi="Consolas" w:eastAsia="Consolas"/>
          <w:color w:val="2D2D2D"/>
          <w:sz w:val="22"/>
          <w:szCs w:val="40"/>
        </w:rPr>
        <w:t xml:space="preserve">      margin: 0 0 8px 0;</w:t>
      </w:r>
    </w:p>
    <w:p w14:paraId="5C0FDF35">
      <w:pPr>
        <w:spacing w:before="0" w:after="0" w:line="260" w:lineRule="exact"/>
        <w:rPr>
          <w:sz w:val="36"/>
          <w:szCs w:val="40"/>
        </w:rPr>
      </w:pPr>
      <w:r>
        <w:rPr>
          <w:rFonts w:ascii="Consolas" w:hAnsi="Consolas" w:eastAsia="Consolas"/>
          <w:color w:val="2D2D2D"/>
          <w:sz w:val="22"/>
          <w:szCs w:val="40"/>
        </w:rPr>
        <w:t xml:space="preserve">      font-size: 14px;</w:t>
      </w:r>
    </w:p>
    <w:p w14:paraId="312CECAA">
      <w:pPr>
        <w:spacing w:before="0" w:after="0" w:line="260" w:lineRule="exact"/>
        <w:rPr>
          <w:sz w:val="36"/>
          <w:szCs w:val="40"/>
        </w:rPr>
      </w:pPr>
      <w:r>
        <w:rPr>
          <w:rFonts w:ascii="Consolas" w:hAnsi="Consolas" w:eastAsia="Consolas"/>
          <w:color w:val="2D2D2D"/>
          <w:sz w:val="22"/>
          <w:szCs w:val="40"/>
        </w:rPr>
        <w:t xml:space="preserve">      color: var(--el-text-color-regular);</w:t>
      </w:r>
    </w:p>
    <w:p w14:paraId="07F6A95C">
      <w:pPr>
        <w:spacing w:before="0" w:after="0" w:line="260" w:lineRule="exact"/>
        <w:rPr>
          <w:sz w:val="36"/>
          <w:szCs w:val="40"/>
        </w:rPr>
      </w:pPr>
      <w:r>
        <w:rPr>
          <w:rFonts w:ascii="Consolas" w:hAnsi="Consolas" w:eastAsia="Consolas"/>
          <w:color w:val="2D2D2D"/>
          <w:sz w:val="22"/>
          <w:szCs w:val="40"/>
        </w:rPr>
        <w:t xml:space="preserve">    }</w:t>
      </w:r>
    </w:p>
    <w:p w14:paraId="6E47E522">
      <w:pPr>
        <w:spacing w:before="0" w:after="0" w:line="260" w:lineRule="exact"/>
        <w:rPr>
          <w:sz w:val="36"/>
          <w:szCs w:val="40"/>
        </w:rPr>
      </w:pPr>
      <w:r>
        <w:rPr>
          <w:rFonts w:ascii="Consolas" w:hAnsi="Consolas" w:eastAsia="Consolas"/>
          <w:color w:val="2D2D2D"/>
          <w:sz w:val="22"/>
          <w:szCs w:val="40"/>
        </w:rPr>
        <w:t xml:space="preserve">  }</w:t>
      </w:r>
    </w:p>
    <w:p w14:paraId="4B908182">
      <w:pPr>
        <w:spacing w:before="0" w:after="0" w:line="260" w:lineRule="exact"/>
        <w:rPr>
          <w:sz w:val="36"/>
          <w:szCs w:val="40"/>
        </w:rPr>
      </w:pPr>
      <w:r>
        <w:rPr>
          <w:rFonts w:ascii="Consolas" w:hAnsi="Consolas" w:eastAsia="Consolas"/>
          <w:color w:val="2D2D2D"/>
          <w:sz w:val="22"/>
          <w:szCs w:val="40"/>
        </w:rPr>
        <w:t>}</w:t>
      </w:r>
    </w:p>
    <w:p w14:paraId="7AFB7EDB">
      <w:pPr>
        <w:spacing w:before="0" w:after="0" w:line="260" w:lineRule="exact"/>
        <w:rPr>
          <w:sz w:val="36"/>
          <w:szCs w:val="40"/>
        </w:rPr>
      </w:pPr>
      <w:r>
        <w:rPr>
          <w:rFonts w:ascii="Consolas" w:hAnsi="Consolas" w:eastAsia="Consolas"/>
          <w:color w:val="2D2D2D"/>
          <w:sz w:val="22"/>
          <w:szCs w:val="40"/>
        </w:rPr>
        <w:t xml:space="preserve"> </w:t>
      </w:r>
    </w:p>
    <w:p w14:paraId="19BF3FC7">
      <w:pPr>
        <w:spacing w:before="0" w:after="0" w:line="260" w:lineRule="exact"/>
        <w:rPr>
          <w:sz w:val="36"/>
          <w:szCs w:val="40"/>
        </w:rPr>
      </w:pPr>
      <w:r>
        <w:rPr>
          <w:rFonts w:ascii="Consolas" w:hAnsi="Consolas" w:eastAsia="Consolas"/>
          <w:color w:val="2D2D2D"/>
          <w:sz w:val="22"/>
          <w:szCs w:val="40"/>
        </w:rPr>
        <w:t>// 趋势图行</w:t>
      </w:r>
    </w:p>
    <w:p w14:paraId="405CCE83">
      <w:pPr>
        <w:spacing w:before="0" w:after="0" w:line="260" w:lineRule="exact"/>
        <w:rPr>
          <w:sz w:val="36"/>
          <w:szCs w:val="40"/>
        </w:rPr>
      </w:pPr>
      <w:r>
        <w:rPr>
          <w:rFonts w:ascii="Consolas" w:hAnsi="Consolas" w:eastAsia="Consolas"/>
          <w:color w:val="2D2D2D"/>
          <w:sz w:val="22"/>
          <w:szCs w:val="40"/>
        </w:rPr>
        <w:t>.trend-row {</w:t>
      </w:r>
    </w:p>
    <w:p w14:paraId="52565083">
      <w:pPr>
        <w:spacing w:before="0" w:after="0" w:line="260" w:lineRule="exact"/>
        <w:rPr>
          <w:sz w:val="36"/>
          <w:szCs w:val="40"/>
        </w:rPr>
      </w:pPr>
      <w:r>
        <w:rPr>
          <w:rFonts w:ascii="Consolas" w:hAnsi="Consolas" w:eastAsia="Consolas"/>
          <w:color w:val="2D2D2D"/>
          <w:sz w:val="22"/>
          <w:szCs w:val="40"/>
        </w:rPr>
        <w:t xml:space="preserve">  display: grid;</w:t>
      </w:r>
    </w:p>
    <w:p w14:paraId="66136280">
      <w:pPr>
        <w:spacing w:before="0" w:after="0" w:line="260" w:lineRule="exact"/>
        <w:rPr>
          <w:sz w:val="36"/>
          <w:szCs w:val="40"/>
        </w:rPr>
      </w:pPr>
      <w:r>
        <w:rPr>
          <w:rFonts w:ascii="Consolas" w:hAnsi="Consolas" w:eastAsia="Consolas"/>
          <w:color w:val="2D2D2D"/>
          <w:sz w:val="22"/>
          <w:szCs w:val="40"/>
        </w:rPr>
        <w:t xml:space="preserve">  grid-template-columns: repeat(2, 1fr);</w:t>
      </w:r>
    </w:p>
    <w:p w14:paraId="2B947951">
      <w:pPr>
        <w:spacing w:before="0" w:after="0" w:line="260" w:lineRule="exact"/>
        <w:rPr>
          <w:sz w:val="36"/>
          <w:szCs w:val="40"/>
        </w:rPr>
      </w:pPr>
      <w:r>
        <w:rPr>
          <w:rFonts w:ascii="Consolas" w:hAnsi="Consolas" w:eastAsia="Consolas"/>
          <w:color w:val="2D2D2D"/>
          <w:sz w:val="22"/>
          <w:szCs w:val="40"/>
        </w:rPr>
        <w:t xml:space="preserve">  gap: 16px;</w:t>
      </w:r>
    </w:p>
    <w:p w14:paraId="52362ACD">
      <w:pPr>
        <w:spacing w:before="0" w:after="0" w:line="260" w:lineRule="exact"/>
        <w:rPr>
          <w:sz w:val="36"/>
          <w:szCs w:val="40"/>
        </w:rPr>
      </w:pPr>
      <w:r>
        <w:rPr>
          <w:rFonts w:ascii="Consolas" w:hAnsi="Consolas" w:eastAsia="Consolas"/>
          <w:color w:val="2D2D2D"/>
          <w:sz w:val="22"/>
          <w:szCs w:val="40"/>
        </w:rPr>
        <w:t xml:space="preserve"> </w:t>
      </w:r>
    </w:p>
    <w:p w14:paraId="68F70A05">
      <w:pPr>
        <w:spacing w:before="0" w:after="0" w:line="260" w:lineRule="exact"/>
        <w:rPr>
          <w:sz w:val="36"/>
          <w:szCs w:val="40"/>
        </w:rPr>
      </w:pPr>
      <w:r>
        <w:rPr>
          <w:rFonts w:ascii="Consolas" w:hAnsi="Consolas" w:eastAsia="Consolas"/>
          <w:color w:val="2D2D2D"/>
          <w:sz w:val="22"/>
          <w:szCs w:val="40"/>
        </w:rPr>
        <w:t xml:space="preserve">  .trend-item {</w:t>
      </w:r>
    </w:p>
    <w:p w14:paraId="6952738C">
      <w:pPr>
        <w:spacing w:before="0" w:after="0" w:line="260" w:lineRule="exact"/>
        <w:rPr>
          <w:sz w:val="36"/>
          <w:szCs w:val="40"/>
        </w:rPr>
      </w:pPr>
      <w:r>
        <w:rPr>
          <w:rFonts w:ascii="Consolas" w:hAnsi="Consolas" w:eastAsia="Consolas"/>
          <w:color w:val="2D2D2D"/>
          <w:sz w:val="22"/>
          <w:szCs w:val="40"/>
        </w:rPr>
        <w:t xml:space="preserve">    background: #fff;</w:t>
      </w:r>
    </w:p>
    <w:p w14:paraId="030CF7E4">
      <w:pPr>
        <w:spacing w:before="0" w:after="0" w:line="260" w:lineRule="exact"/>
        <w:rPr>
          <w:sz w:val="36"/>
          <w:szCs w:val="40"/>
        </w:rPr>
      </w:pPr>
      <w:r>
        <w:rPr>
          <w:rFonts w:ascii="Consolas" w:hAnsi="Consolas" w:eastAsia="Consolas"/>
          <w:color w:val="2D2D2D"/>
          <w:sz w:val="22"/>
          <w:szCs w:val="40"/>
        </w:rPr>
        <w:t xml:space="preserve">    border-radius: 8px;</w:t>
      </w:r>
    </w:p>
    <w:p w14:paraId="7D422EFB">
      <w:pPr>
        <w:spacing w:before="0" w:after="0" w:line="260" w:lineRule="exact"/>
        <w:rPr>
          <w:sz w:val="36"/>
          <w:szCs w:val="40"/>
        </w:rPr>
      </w:pPr>
      <w:r>
        <w:rPr>
          <w:rFonts w:ascii="Consolas" w:hAnsi="Consolas" w:eastAsia="Consolas"/>
          <w:color w:val="2D2D2D"/>
          <w:sz w:val="22"/>
          <w:szCs w:val="40"/>
        </w:rPr>
        <w:t xml:space="preserve">    border: 1px solid #ebeef5;</w:t>
      </w:r>
    </w:p>
    <w:p w14:paraId="70BA4941">
      <w:pPr>
        <w:spacing w:before="0" w:after="0" w:line="260" w:lineRule="exact"/>
        <w:rPr>
          <w:sz w:val="36"/>
          <w:szCs w:val="40"/>
        </w:rPr>
      </w:pPr>
      <w:r>
        <w:rPr>
          <w:rFonts w:ascii="Consolas" w:hAnsi="Consolas" w:eastAsia="Consolas"/>
          <w:color w:val="2D2D2D"/>
          <w:sz w:val="22"/>
          <w:szCs w:val="40"/>
        </w:rPr>
        <w:t xml:space="preserve">    padding: 16px;</w:t>
      </w:r>
    </w:p>
    <w:p w14:paraId="4F953B16">
      <w:pPr>
        <w:spacing w:before="0" w:after="0" w:line="260" w:lineRule="exact"/>
        <w:rPr>
          <w:sz w:val="36"/>
          <w:szCs w:val="40"/>
        </w:rPr>
      </w:pPr>
      <w:r>
        <w:rPr>
          <w:rFonts w:ascii="Consolas" w:hAnsi="Consolas" w:eastAsia="Consolas"/>
          <w:color w:val="2D2D2D"/>
          <w:sz w:val="22"/>
          <w:szCs w:val="40"/>
        </w:rPr>
        <w:t xml:space="preserve"> </w:t>
      </w:r>
    </w:p>
    <w:p w14:paraId="00B9A03D">
      <w:pPr>
        <w:spacing w:before="0" w:after="0" w:line="260" w:lineRule="exact"/>
        <w:rPr>
          <w:sz w:val="36"/>
          <w:szCs w:val="40"/>
        </w:rPr>
      </w:pPr>
      <w:r>
        <w:rPr>
          <w:rFonts w:ascii="Consolas" w:hAnsi="Consolas" w:eastAsia="Consolas"/>
          <w:color w:val="2D2D2D"/>
          <w:sz w:val="22"/>
          <w:szCs w:val="40"/>
        </w:rPr>
        <w:t xml:space="preserve">    h4 {</w:t>
      </w:r>
    </w:p>
    <w:p w14:paraId="283F9EE9">
      <w:pPr>
        <w:spacing w:before="0" w:after="0" w:line="260" w:lineRule="exact"/>
        <w:rPr>
          <w:sz w:val="36"/>
          <w:szCs w:val="40"/>
        </w:rPr>
      </w:pPr>
      <w:r>
        <w:rPr>
          <w:rFonts w:ascii="Consolas" w:hAnsi="Consolas" w:eastAsia="Consolas"/>
          <w:color w:val="2D2D2D"/>
          <w:sz w:val="22"/>
          <w:szCs w:val="40"/>
        </w:rPr>
        <w:t xml:space="preserve">      margin: 0 0 8px 0;</w:t>
      </w:r>
    </w:p>
    <w:p w14:paraId="0B5B23D4">
      <w:pPr>
        <w:spacing w:before="0" w:after="0" w:line="260" w:lineRule="exact"/>
        <w:rPr>
          <w:sz w:val="36"/>
          <w:szCs w:val="40"/>
        </w:rPr>
      </w:pPr>
      <w:r>
        <w:rPr>
          <w:rFonts w:ascii="Consolas" w:hAnsi="Consolas" w:eastAsia="Consolas"/>
          <w:color w:val="2D2D2D"/>
          <w:sz w:val="22"/>
          <w:szCs w:val="40"/>
        </w:rPr>
        <w:t xml:space="preserve">      font-size: 14px;</w:t>
      </w:r>
    </w:p>
    <w:p w14:paraId="57F8FDEE">
      <w:pPr>
        <w:spacing w:before="0" w:after="0" w:line="260" w:lineRule="exact"/>
        <w:rPr>
          <w:sz w:val="36"/>
          <w:szCs w:val="40"/>
        </w:rPr>
      </w:pPr>
      <w:r>
        <w:rPr>
          <w:rFonts w:ascii="Consolas" w:hAnsi="Consolas" w:eastAsia="Consolas"/>
          <w:color w:val="2D2D2D"/>
          <w:sz w:val="22"/>
          <w:szCs w:val="40"/>
        </w:rPr>
        <w:t xml:space="preserve">      color: var(--el-text-color-regular);</w:t>
      </w:r>
    </w:p>
    <w:p w14:paraId="67C1844D">
      <w:pPr>
        <w:spacing w:before="0" w:after="0" w:line="260" w:lineRule="exact"/>
        <w:rPr>
          <w:sz w:val="36"/>
          <w:szCs w:val="40"/>
        </w:rPr>
      </w:pPr>
      <w:r>
        <w:rPr>
          <w:rFonts w:ascii="Consolas" w:hAnsi="Consolas" w:eastAsia="Consolas"/>
          <w:color w:val="2D2D2D"/>
          <w:sz w:val="22"/>
          <w:szCs w:val="40"/>
        </w:rPr>
        <w:t xml:space="preserve">    }</w:t>
      </w:r>
    </w:p>
    <w:p w14:paraId="6CD0F487">
      <w:pPr>
        <w:spacing w:before="0" w:after="0" w:line="260" w:lineRule="exact"/>
        <w:rPr>
          <w:sz w:val="36"/>
          <w:szCs w:val="40"/>
        </w:rPr>
      </w:pPr>
      <w:r>
        <w:rPr>
          <w:rFonts w:ascii="Consolas" w:hAnsi="Consolas" w:eastAsia="Consolas"/>
          <w:color w:val="2D2D2D"/>
          <w:sz w:val="22"/>
          <w:szCs w:val="40"/>
        </w:rPr>
        <w:t xml:space="preserve">  }</w:t>
      </w:r>
    </w:p>
    <w:p w14:paraId="2EBD1371">
      <w:pPr>
        <w:spacing w:before="0" w:after="0" w:line="260" w:lineRule="exact"/>
        <w:rPr>
          <w:sz w:val="36"/>
          <w:szCs w:val="40"/>
        </w:rPr>
      </w:pPr>
      <w:r>
        <w:rPr>
          <w:rFonts w:ascii="Consolas" w:hAnsi="Consolas" w:eastAsia="Consolas"/>
          <w:color w:val="2D2D2D"/>
          <w:sz w:val="22"/>
          <w:szCs w:val="40"/>
        </w:rPr>
        <w:t>}</w:t>
      </w:r>
    </w:p>
    <w:p w14:paraId="47276F3C">
      <w:pPr>
        <w:spacing w:before="0" w:after="0" w:line="260" w:lineRule="exact"/>
        <w:rPr>
          <w:sz w:val="36"/>
          <w:szCs w:val="40"/>
        </w:rPr>
      </w:pPr>
      <w:r>
        <w:rPr>
          <w:rFonts w:ascii="Consolas" w:hAnsi="Consolas" w:eastAsia="Consolas"/>
          <w:color w:val="2D2D2D"/>
          <w:sz w:val="22"/>
          <w:szCs w:val="40"/>
        </w:rPr>
        <w:t xml:space="preserve"> </w:t>
      </w:r>
    </w:p>
    <w:p w14:paraId="14E834A9">
      <w:pPr>
        <w:spacing w:before="0" w:after="0" w:line="260" w:lineRule="exact"/>
        <w:rPr>
          <w:sz w:val="36"/>
          <w:szCs w:val="40"/>
        </w:rPr>
      </w:pPr>
      <w:r>
        <w:rPr>
          <w:rFonts w:ascii="Consolas" w:hAnsi="Consolas" w:eastAsia="Consolas"/>
          <w:color w:val="2D2D2D"/>
          <w:sz w:val="22"/>
          <w:szCs w:val="40"/>
        </w:rPr>
        <w:t>@media (max-width: 900px) {</w:t>
      </w:r>
    </w:p>
    <w:p w14:paraId="280EFAD4">
      <w:pPr>
        <w:spacing w:before="0" w:after="0" w:line="260" w:lineRule="exact"/>
        <w:rPr>
          <w:sz w:val="36"/>
          <w:szCs w:val="40"/>
        </w:rPr>
      </w:pPr>
      <w:r>
        <w:rPr>
          <w:rFonts w:ascii="Consolas" w:hAnsi="Consolas" w:eastAsia="Consolas"/>
          <w:color w:val="2D2D2D"/>
          <w:sz w:val="22"/>
          <w:szCs w:val="40"/>
        </w:rPr>
        <w:t xml:space="preserve">  .stat-row { grid-template-columns: repeat(2, 1fr); }</w:t>
      </w:r>
    </w:p>
    <w:p w14:paraId="3D8B62C4">
      <w:pPr>
        <w:spacing w:before="0" w:after="0" w:line="260" w:lineRule="exact"/>
        <w:rPr>
          <w:sz w:val="36"/>
          <w:szCs w:val="40"/>
        </w:rPr>
      </w:pPr>
      <w:r>
        <w:rPr>
          <w:rFonts w:ascii="Consolas" w:hAnsi="Consolas" w:eastAsia="Consolas"/>
          <w:color w:val="2D2D2D"/>
          <w:sz w:val="22"/>
          <w:szCs w:val="40"/>
        </w:rPr>
        <w:t xml:space="preserve">  .dist-row, .trend-row { grid-template-columns: 1fr; }</w:t>
      </w:r>
    </w:p>
    <w:p w14:paraId="78CC5E7E">
      <w:pPr>
        <w:spacing w:before="0" w:after="0" w:line="260" w:lineRule="exact"/>
        <w:rPr>
          <w:sz w:val="36"/>
          <w:szCs w:val="40"/>
        </w:rPr>
      </w:pPr>
      <w:r>
        <w:rPr>
          <w:rFonts w:ascii="Consolas" w:hAnsi="Consolas" w:eastAsia="Consolas"/>
          <w:color w:val="2D2D2D"/>
          <w:sz w:val="22"/>
          <w:szCs w:val="40"/>
        </w:rPr>
        <w:t xml:space="preserve">  .ring-row { flex-wrap: wrap; }</w:t>
      </w:r>
    </w:p>
    <w:p w14:paraId="78BC940D">
      <w:pPr>
        <w:spacing w:before="0" w:after="0" w:line="260" w:lineRule="exact"/>
        <w:rPr>
          <w:sz w:val="36"/>
          <w:szCs w:val="40"/>
        </w:rPr>
      </w:pPr>
      <w:r>
        <w:rPr>
          <w:rFonts w:ascii="Consolas" w:hAnsi="Consolas" w:eastAsia="Consolas"/>
          <w:color w:val="2D2D2D"/>
          <w:sz w:val="22"/>
          <w:szCs w:val="40"/>
        </w:rPr>
        <w:t>}</w:t>
      </w:r>
    </w:p>
    <w:p w14:paraId="452D8FF3">
      <w:pPr>
        <w:spacing w:before="0" w:after="0" w:line="260" w:lineRule="exact"/>
        <w:rPr>
          <w:sz w:val="36"/>
          <w:szCs w:val="40"/>
        </w:rPr>
      </w:pPr>
      <w:r>
        <w:rPr>
          <w:rFonts w:ascii="Consolas" w:hAnsi="Consolas" w:eastAsia="Consolas"/>
          <w:color w:val="2D2D2D"/>
          <w:sz w:val="22"/>
          <w:szCs w:val="40"/>
        </w:rPr>
        <w:t>&lt;/style&gt;</w:t>
      </w:r>
    </w:p>
    <w:p w14:paraId="6BD99229">
      <w:pPr>
        <w:spacing w:before="0" w:after="0" w:line="260" w:lineRule="exact"/>
        <w:rPr>
          <w:sz w:val="36"/>
          <w:szCs w:val="40"/>
        </w:rPr>
      </w:pPr>
      <w:r>
        <w:rPr>
          <w:rFonts w:ascii="Consolas" w:hAnsi="Consolas" w:eastAsia="Consolas"/>
          <w:color w:val="2D2D2D"/>
          <w:sz w:val="22"/>
          <w:szCs w:val="40"/>
        </w:rPr>
        <w:t xml:space="preserve"> </w:t>
      </w:r>
    </w:p>
    <w:p w14:paraId="7BF1D665">
      <w:pPr>
        <w:rPr>
          <w:sz w:val="36"/>
          <w:szCs w:val="40"/>
        </w:rPr>
      </w:pPr>
    </w:p>
    <w:p w14:paraId="44110E69">
      <w:pPr>
        <w:spacing w:before="200" w:after="40"/>
        <w:rPr>
          <w:sz w:val="36"/>
          <w:szCs w:val="40"/>
        </w:rPr>
      </w:pPr>
      <w:r>
        <w:rPr>
          <w:b/>
          <w:color w:val="1A56DB"/>
          <w:sz w:val="28"/>
          <w:szCs w:val="40"/>
        </w:rPr>
        <w:t>// frontend\src\pages\error\404.vue</w:t>
      </w:r>
    </w:p>
    <w:p w14:paraId="38FB022D">
      <w:pPr>
        <w:spacing w:before="0" w:after="0" w:line="260" w:lineRule="exact"/>
        <w:rPr>
          <w:sz w:val="36"/>
          <w:szCs w:val="40"/>
        </w:rPr>
      </w:pPr>
      <w:r>
        <w:rPr>
          <w:rFonts w:ascii="Consolas" w:hAnsi="Consolas" w:eastAsia="Consolas"/>
          <w:color w:val="2D2D2D"/>
          <w:sz w:val="22"/>
          <w:szCs w:val="40"/>
        </w:rPr>
        <w:t>&lt;template&gt;</w:t>
      </w:r>
    </w:p>
    <w:p w14:paraId="04AD8B39">
      <w:pPr>
        <w:spacing w:before="0" w:after="0" w:line="260" w:lineRule="exact"/>
        <w:rPr>
          <w:sz w:val="36"/>
          <w:szCs w:val="40"/>
        </w:rPr>
      </w:pPr>
      <w:r>
        <w:rPr>
          <w:rFonts w:ascii="Consolas" w:hAnsi="Consolas" w:eastAsia="Consolas"/>
          <w:color w:val="2D2D2D"/>
          <w:sz w:val="22"/>
          <w:szCs w:val="40"/>
        </w:rPr>
        <w:t xml:space="preserve">  &lt;div class="error-page"&gt;</w:t>
      </w:r>
    </w:p>
    <w:p w14:paraId="0DA8717D">
      <w:pPr>
        <w:spacing w:before="0" w:after="0" w:line="260" w:lineRule="exact"/>
        <w:rPr>
          <w:sz w:val="36"/>
          <w:szCs w:val="40"/>
        </w:rPr>
      </w:pPr>
      <w:r>
        <w:rPr>
          <w:rFonts w:ascii="Consolas" w:hAnsi="Consolas" w:eastAsia="Consolas"/>
          <w:color w:val="2D2D2D"/>
          <w:sz w:val="22"/>
          <w:szCs w:val="40"/>
        </w:rPr>
        <w:t xml:space="preserve">    &lt;div class="error-content"&gt;</w:t>
      </w:r>
    </w:p>
    <w:p w14:paraId="23894AB2">
      <w:pPr>
        <w:spacing w:before="0" w:after="0" w:line="260" w:lineRule="exact"/>
        <w:rPr>
          <w:sz w:val="36"/>
          <w:szCs w:val="40"/>
        </w:rPr>
      </w:pPr>
      <w:r>
        <w:rPr>
          <w:rFonts w:ascii="Consolas" w:hAnsi="Consolas" w:eastAsia="Consolas"/>
          <w:color w:val="2D2D2D"/>
          <w:sz w:val="22"/>
          <w:szCs w:val="40"/>
        </w:rPr>
        <w:t xml:space="preserve">      &lt;div class="error-code"&gt;404&lt;/div&gt;</w:t>
      </w:r>
    </w:p>
    <w:p w14:paraId="32E950FA">
      <w:pPr>
        <w:spacing w:before="0" w:after="0" w:line="260" w:lineRule="exact"/>
        <w:rPr>
          <w:sz w:val="36"/>
          <w:szCs w:val="40"/>
        </w:rPr>
      </w:pPr>
      <w:r>
        <w:rPr>
          <w:rFonts w:ascii="Consolas" w:hAnsi="Consolas" w:eastAsia="Consolas"/>
          <w:color w:val="2D2D2D"/>
          <w:sz w:val="22"/>
          <w:szCs w:val="40"/>
        </w:rPr>
        <w:t xml:space="preserve">      &lt;h1 class="error-title"&gt;页面未找到&lt;/h1&gt;</w:t>
      </w:r>
    </w:p>
    <w:p w14:paraId="52A4E570">
      <w:pPr>
        <w:spacing w:before="0" w:after="0" w:line="260" w:lineRule="exact"/>
        <w:rPr>
          <w:sz w:val="36"/>
          <w:szCs w:val="40"/>
        </w:rPr>
      </w:pPr>
      <w:r>
        <w:rPr>
          <w:rFonts w:ascii="Consolas" w:hAnsi="Consolas" w:eastAsia="Consolas"/>
          <w:color w:val="2D2D2D"/>
          <w:sz w:val="22"/>
          <w:szCs w:val="40"/>
        </w:rPr>
        <w:t xml:space="preserve">      &lt;p class="error-message"&gt;抱歉，您访问的页面不存在或已被删除&lt;/p&gt;</w:t>
      </w:r>
    </w:p>
    <w:p w14:paraId="7D682E75">
      <w:pPr>
        <w:spacing w:before="0" w:after="0" w:line="260" w:lineRule="exact"/>
        <w:rPr>
          <w:sz w:val="36"/>
          <w:szCs w:val="40"/>
        </w:rPr>
      </w:pPr>
      <w:r>
        <w:rPr>
          <w:rFonts w:ascii="Consolas" w:hAnsi="Consolas" w:eastAsia="Consolas"/>
          <w:color w:val="2D2D2D"/>
          <w:sz w:val="22"/>
          <w:szCs w:val="40"/>
        </w:rPr>
        <w:t xml:space="preserve">      </w:t>
      </w:r>
    </w:p>
    <w:p w14:paraId="3E15C304">
      <w:pPr>
        <w:spacing w:before="0" w:after="0" w:line="260" w:lineRule="exact"/>
        <w:rPr>
          <w:sz w:val="36"/>
          <w:szCs w:val="40"/>
        </w:rPr>
      </w:pPr>
      <w:r>
        <w:rPr>
          <w:rFonts w:ascii="Consolas" w:hAnsi="Consolas" w:eastAsia="Consolas"/>
          <w:color w:val="2D2D2D"/>
          <w:sz w:val="22"/>
          <w:szCs w:val="40"/>
        </w:rPr>
        <w:t xml:space="preserve">      &lt;div class="error-actions"&gt;</w:t>
      </w:r>
    </w:p>
    <w:p w14:paraId="262EF2E6">
      <w:pPr>
        <w:spacing w:before="0" w:after="0" w:line="260" w:lineRule="exact"/>
        <w:rPr>
          <w:sz w:val="36"/>
          <w:szCs w:val="40"/>
        </w:rPr>
      </w:pPr>
      <w:r>
        <w:rPr>
          <w:rFonts w:ascii="Consolas" w:hAnsi="Consolas" w:eastAsia="Consolas"/>
          <w:color w:val="2D2D2D"/>
          <w:sz w:val="22"/>
          <w:szCs w:val="40"/>
        </w:rPr>
        <w:t xml:space="preserve">        &lt;el-button type="primary" @click="goHome"&gt;返回首页&lt;/el-button&gt;</w:t>
      </w:r>
    </w:p>
    <w:p w14:paraId="24E387EC">
      <w:pPr>
        <w:spacing w:before="0" w:after="0" w:line="260" w:lineRule="exact"/>
        <w:rPr>
          <w:sz w:val="36"/>
          <w:szCs w:val="40"/>
        </w:rPr>
      </w:pPr>
      <w:r>
        <w:rPr>
          <w:rFonts w:ascii="Consolas" w:hAnsi="Consolas" w:eastAsia="Consolas"/>
          <w:color w:val="2D2D2D"/>
          <w:sz w:val="22"/>
          <w:szCs w:val="40"/>
        </w:rPr>
        <w:t xml:space="preserve">        &lt;el-button @click="goBack"&gt;返回上一页&lt;/el-button&gt;</w:t>
      </w:r>
    </w:p>
    <w:p w14:paraId="0B702B76">
      <w:pPr>
        <w:spacing w:before="0" w:after="0" w:line="260" w:lineRule="exact"/>
        <w:rPr>
          <w:sz w:val="36"/>
          <w:szCs w:val="40"/>
        </w:rPr>
      </w:pPr>
      <w:r>
        <w:rPr>
          <w:rFonts w:ascii="Consolas" w:hAnsi="Consolas" w:eastAsia="Consolas"/>
          <w:color w:val="2D2D2D"/>
          <w:sz w:val="22"/>
          <w:szCs w:val="40"/>
        </w:rPr>
        <w:t xml:space="preserve">      &lt;/div&gt;</w:t>
      </w:r>
    </w:p>
    <w:p w14:paraId="506D97D5">
      <w:pPr>
        <w:spacing w:before="0" w:after="0" w:line="260" w:lineRule="exact"/>
        <w:rPr>
          <w:sz w:val="36"/>
          <w:szCs w:val="40"/>
        </w:rPr>
      </w:pPr>
      <w:r>
        <w:rPr>
          <w:rFonts w:ascii="Consolas" w:hAnsi="Consolas" w:eastAsia="Consolas"/>
          <w:color w:val="2D2D2D"/>
          <w:sz w:val="22"/>
          <w:szCs w:val="40"/>
        </w:rPr>
        <w:t xml:space="preserve"> </w:t>
      </w:r>
    </w:p>
    <w:p w14:paraId="60DC73A2">
      <w:pPr>
        <w:spacing w:before="0" w:after="0" w:line="260" w:lineRule="exact"/>
        <w:rPr>
          <w:sz w:val="36"/>
          <w:szCs w:val="40"/>
        </w:rPr>
      </w:pPr>
      <w:r>
        <w:rPr>
          <w:rFonts w:ascii="Consolas" w:hAnsi="Consolas" w:eastAsia="Consolas"/>
          <w:color w:val="2D2D2D"/>
          <w:sz w:val="22"/>
          <w:szCs w:val="40"/>
        </w:rPr>
        <w:t xml:space="preserve">      &lt;div class="error-illustration"&gt;</w:t>
      </w:r>
    </w:p>
    <w:p w14:paraId="14BFAB1A">
      <w:pPr>
        <w:spacing w:before="0" w:after="0" w:line="260" w:lineRule="exact"/>
        <w:rPr>
          <w:sz w:val="36"/>
          <w:szCs w:val="40"/>
        </w:rPr>
      </w:pPr>
      <w:r>
        <w:rPr>
          <w:rFonts w:ascii="Consolas" w:hAnsi="Consolas" w:eastAsia="Consolas"/>
          <w:color w:val="2D2D2D"/>
          <w:sz w:val="22"/>
          <w:szCs w:val="40"/>
        </w:rPr>
        <w:t xml:space="preserve">        &lt;el-empty description="页面不存在" /&gt;</w:t>
      </w:r>
    </w:p>
    <w:p w14:paraId="56C6F2B6">
      <w:pPr>
        <w:spacing w:before="0" w:after="0" w:line="260" w:lineRule="exact"/>
        <w:rPr>
          <w:sz w:val="36"/>
          <w:szCs w:val="40"/>
        </w:rPr>
      </w:pPr>
      <w:r>
        <w:rPr>
          <w:rFonts w:ascii="Consolas" w:hAnsi="Consolas" w:eastAsia="Consolas"/>
          <w:color w:val="2D2D2D"/>
          <w:sz w:val="22"/>
          <w:szCs w:val="40"/>
        </w:rPr>
        <w:t xml:space="preserve">      &lt;/div&gt;</w:t>
      </w:r>
    </w:p>
    <w:p w14:paraId="0380CEA4">
      <w:pPr>
        <w:spacing w:before="0" w:after="0" w:line="260" w:lineRule="exact"/>
        <w:rPr>
          <w:sz w:val="36"/>
          <w:szCs w:val="40"/>
        </w:rPr>
      </w:pPr>
      <w:r>
        <w:rPr>
          <w:rFonts w:ascii="Consolas" w:hAnsi="Consolas" w:eastAsia="Consolas"/>
          <w:color w:val="2D2D2D"/>
          <w:sz w:val="22"/>
          <w:szCs w:val="40"/>
        </w:rPr>
        <w:t xml:space="preserve">    &lt;/div&gt;</w:t>
      </w:r>
    </w:p>
    <w:p w14:paraId="0F03997A">
      <w:pPr>
        <w:spacing w:before="0" w:after="0" w:line="260" w:lineRule="exact"/>
        <w:rPr>
          <w:sz w:val="36"/>
          <w:szCs w:val="40"/>
        </w:rPr>
      </w:pPr>
      <w:r>
        <w:rPr>
          <w:rFonts w:ascii="Consolas" w:hAnsi="Consolas" w:eastAsia="Consolas"/>
          <w:color w:val="2D2D2D"/>
          <w:sz w:val="22"/>
          <w:szCs w:val="40"/>
        </w:rPr>
        <w:t xml:space="preserve">  &lt;/div&gt;</w:t>
      </w:r>
    </w:p>
    <w:p w14:paraId="59D62207">
      <w:pPr>
        <w:spacing w:before="0" w:after="0" w:line="260" w:lineRule="exact"/>
        <w:rPr>
          <w:sz w:val="36"/>
          <w:szCs w:val="40"/>
        </w:rPr>
      </w:pPr>
      <w:r>
        <w:rPr>
          <w:rFonts w:ascii="Consolas" w:hAnsi="Consolas" w:eastAsia="Consolas"/>
          <w:color w:val="2D2D2D"/>
          <w:sz w:val="22"/>
          <w:szCs w:val="40"/>
        </w:rPr>
        <w:t>&lt;/template&gt;</w:t>
      </w:r>
    </w:p>
    <w:p w14:paraId="54C59019">
      <w:pPr>
        <w:spacing w:before="0" w:after="0" w:line="260" w:lineRule="exact"/>
        <w:rPr>
          <w:sz w:val="36"/>
          <w:szCs w:val="40"/>
        </w:rPr>
      </w:pPr>
      <w:r>
        <w:rPr>
          <w:rFonts w:ascii="Consolas" w:hAnsi="Consolas" w:eastAsia="Consolas"/>
          <w:color w:val="2D2D2D"/>
          <w:sz w:val="22"/>
          <w:szCs w:val="40"/>
        </w:rPr>
        <w:t xml:space="preserve"> </w:t>
      </w:r>
    </w:p>
    <w:p w14:paraId="5B853C5D">
      <w:pPr>
        <w:spacing w:before="0" w:after="0" w:line="260" w:lineRule="exact"/>
        <w:rPr>
          <w:sz w:val="36"/>
          <w:szCs w:val="40"/>
        </w:rPr>
      </w:pPr>
      <w:r>
        <w:rPr>
          <w:rFonts w:ascii="Consolas" w:hAnsi="Consolas" w:eastAsia="Consolas"/>
          <w:color w:val="2D2D2D"/>
          <w:sz w:val="22"/>
          <w:szCs w:val="40"/>
        </w:rPr>
        <w:t>&lt;script setup&gt;</w:t>
      </w:r>
    </w:p>
    <w:p w14:paraId="66518300">
      <w:pPr>
        <w:spacing w:before="0" w:after="0" w:line="260" w:lineRule="exact"/>
        <w:rPr>
          <w:sz w:val="36"/>
          <w:szCs w:val="40"/>
        </w:rPr>
      </w:pPr>
      <w:r>
        <w:rPr>
          <w:rFonts w:ascii="Consolas" w:hAnsi="Consolas" w:eastAsia="Consolas"/>
          <w:color w:val="2D2D2D"/>
          <w:sz w:val="22"/>
          <w:szCs w:val="40"/>
        </w:rPr>
        <w:t>import { useRouter } from 'vue-router'</w:t>
      </w:r>
    </w:p>
    <w:p w14:paraId="6AB41C51">
      <w:pPr>
        <w:spacing w:before="0" w:after="0" w:line="260" w:lineRule="exact"/>
        <w:rPr>
          <w:sz w:val="36"/>
          <w:szCs w:val="40"/>
        </w:rPr>
      </w:pPr>
      <w:r>
        <w:rPr>
          <w:rFonts w:ascii="Consolas" w:hAnsi="Consolas" w:eastAsia="Consolas"/>
          <w:color w:val="2D2D2D"/>
          <w:sz w:val="22"/>
          <w:szCs w:val="40"/>
        </w:rPr>
        <w:t xml:space="preserve"> </w:t>
      </w:r>
    </w:p>
    <w:p w14:paraId="5BE1F3CD">
      <w:pPr>
        <w:spacing w:before="0" w:after="0" w:line="260" w:lineRule="exact"/>
        <w:rPr>
          <w:sz w:val="36"/>
          <w:szCs w:val="40"/>
        </w:rPr>
      </w:pPr>
      <w:r>
        <w:rPr>
          <w:rFonts w:ascii="Consolas" w:hAnsi="Consolas" w:eastAsia="Consolas"/>
          <w:color w:val="2D2D2D"/>
          <w:sz w:val="22"/>
          <w:szCs w:val="40"/>
        </w:rPr>
        <w:t>const router = useRouter()</w:t>
      </w:r>
    </w:p>
    <w:p w14:paraId="43D6E126">
      <w:pPr>
        <w:spacing w:before="0" w:after="0" w:line="260" w:lineRule="exact"/>
        <w:rPr>
          <w:sz w:val="36"/>
          <w:szCs w:val="40"/>
        </w:rPr>
      </w:pPr>
      <w:r>
        <w:rPr>
          <w:rFonts w:ascii="Consolas" w:hAnsi="Consolas" w:eastAsia="Consolas"/>
          <w:color w:val="2D2D2D"/>
          <w:sz w:val="22"/>
          <w:szCs w:val="40"/>
        </w:rPr>
        <w:t xml:space="preserve"> </w:t>
      </w:r>
    </w:p>
    <w:p w14:paraId="467EECD1">
      <w:pPr>
        <w:spacing w:before="0" w:after="0" w:line="260" w:lineRule="exact"/>
        <w:rPr>
          <w:sz w:val="36"/>
          <w:szCs w:val="40"/>
        </w:rPr>
      </w:pPr>
      <w:r>
        <w:rPr>
          <w:rFonts w:ascii="Consolas" w:hAnsi="Consolas" w:eastAsia="Consolas"/>
          <w:color w:val="2D2D2D"/>
          <w:sz w:val="22"/>
          <w:szCs w:val="40"/>
        </w:rPr>
        <w:t>function goHome() {</w:t>
      </w:r>
    </w:p>
    <w:p w14:paraId="0FB06B90">
      <w:pPr>
        <w:spacing w:before="0" w:after="0" w:line="260" w:lineRule="exact"/>
        <w:rPr>
          <w:sz w:val="36"/>
          <w:szCs w:val="40"/>
        </w:rPr>
      </w:pPr>
      <w:r>
        <w:rPr>
          <w:rFonts w:ascii="Consolas" w:hAnsi="Consolas" w:eastAsia="Consolas"/>
          <w:color w:val="2D2D2D"/>
          <w:sz w:val="22"/>
          <w:szCs w:val="40"/>
        </w:rPr>
        <w:t xml:space="preserve">  router.push('/dashboard')</w:t>
      </w:r>
    </w:p>
    <w:p w14:paraId="06B576FC">
      <w:pPr>
        <w:spacing w:before="0" w:after="0" w:line="260" w:lineRule="exact"/>
        <w:rPr>
          <w:sz w:val="36"/>
          <w:szCs w:val="40"/>
        </w:rPr>
      </w:pPr>
      <w:r>
        <w:rPr>
          <w:rFonts w:ascii="Consolas" w:hAnsi="Consolas" w:eastAsia="Consolas"/>
          <w:color w:val="2D2D2D"/>
          <w:sz w:val="22"/>
          <w:szCs w:val="40"/>
        </w:rPr>
        <w:t>}</w:t>
      </w:r>
    </w:p>
    <w:p w14:paraId="1392A168">
      <w:pPr>
        <w:spacing w:before="0" w:after="0" w:line="260" w:lineRule="exact"/>
        <w:rPr>
          <w:sz w:val="36"/>
          <w:szCs w:val="40"/>
        </w:rPr>
      </w:pPr>
      <w:r>
        <w:rPr>
          <w:rFonts w:ascii="Consolas" w:hAnsi="Consolas" w:eastAsia="Consolas"/>
          <w:color w:val="2D2D2D"/>
          <w:sz w:val="22"/>
          <w:szCs w:val="40"/>
        </w:rPr>
        <w:t xml:space="preserve"> </w:t>
      </w:r>
    </w:p>
    <w:p w14:paraId="0FFDEF29">
      <w:pPr>
        <w:spacing w:before="0" w:after="0" w:line="260" w:lineRule="exact"/>
        <w:rPr>
          <w:sz w:val="36"/>
          <w:szCs w:val="40"/>
        </w:rPr>
      </w:pPr>
      <w:r>
        <w:rPr>
          <w:rFonts w:ascii="Consolas" w:hAnsi="Consolas" w:eastAsia="Consolas"/>
          <w:color w:val="2D2D2D"/>
          <w:sz w:val="22"/>
          <w:szCs w:val="40"/>
        </w:rPr>
        <w:t>function goBack() {</w:t>
      </w:r>
    </w:p>
    <w:p w14:paraId="70F4A64B">
      <w:pPr>
        <w:spacing w:before="0" w:after="0" w:line="260" w:lineRule="exact"/>
        <w:rPr>
          <w:sz w:val="36"/>
          <w:szCs w:val="40"/>
        </w:rPr>
      </w:pPr>
      <w:r>
        <w:rPr>
          <w:rFonts w:ascii="Consolas" w:hAnsi="Consolas" w:eastAsia="Consolas"/>
          <w:color w:val="2D2D2D"/>
          <w:sz w:val="22"/>
          <w:szCs w:val="40"/>
        </w:rPr>
        <w:t xml:space="preserve">  router.back()</w:t>
      </w:r>
    </w:p>
    <w:p w14:paraId="54FD485E">
      <w:pPr>
        <w:spacing w:before="0" w:after="0" w:line="260" w:lineRule="exact"/>
        <w:rPr>
          <w:sz w:val="36"/>
          <w:szCs w:val="40"/>
        </w:rPr>
      </w:pPr>
      <w:r>
        <w:rPr>
          <w:rFonts w:ascii="Consolas" w:hAnsi="Consolas" w:eastAsia="Consolas"/>
          <w:color w:val="2D2D2D"/>
          <w:sz w:val="22"/>
          <w:szCs w:val="40"/>
        </w:rPr>
        <w:t>}</w:t>
      </w:r>
    </w:p>
    <w:p w14:paraId="5FF54373">
      <w:pPr>
        <w:spacing w:before="0" w:after="0" w:line="260" w:lineRule="exact"/>
        <w:rPr>
          <w:sz w:val="36"/>
          <w:szCs w:val="40"/>
        </w:rPr>
      </w:pPr>
      <w:r>
        <w:rPr>
          <w:rFonts w:ascii="Consolas" w:hAnsi="Consolas" w:eastAsia="Consolas"/>
          <w:color w:val="2D2D2D"/>
          <w:sz w:val="22"/>
          <w:szCs w:val="40"/>
        </w:rPr>
        <w:t>&lt;/script&gt;</w:t>
      </w:r>
    </w:p>
    <w:p w14:paraId="1344976B">
      <w:pPr>
        <w:spacing w:before="0" w:after="0" w:line="260" w:lineRule="exact"/>
        <w:rPr>
          <w:sz w:val="36"/>
          <w:szCs w:val="40"/>
        </w:rPr>
      </w:pPr>
      <w:r>
        <w:rPr>
          <w:rFonts w:ascii="Consolas" w:hAnsi="Consolas" w:eastAsia="Consolas"/>
          <w:color w:val="2D2D2D"/>
          <w:sz w:val="22"/>
          <w:szCs w:val="40"/>
        </w:rPr>
        <w:t xml:space="preserve"> </w:t>
      </w:r>
    </w:p>
    <w:p w14:paraId="744434C5">
      <w:pPr>
        <w:spacing w:before="0" w:after="0" w:line="260" w:lineRule="exact"/>
        <w:rPr>
          <w:sz w:val="36"/>
          <w:szCs w:val="40"/>
        </w:rPr>
      </w:pPr>
      <w:r>
        <w:rPr>
          <w:rFonts w:ascii="Consolas" w:hAnsi="Consolas" w:eastAsia="Consolas"/>
          <w:color w:val="2D2D2D"/>
          <w:sz w:val="22"/>
          <w:szCs w:val="40"/>
        </w:rPr>
        <w:t>&lt;style scoped lang="scss"&gt;</w:t>
      </w:r>
    </w:p>
    <w:p w14:paraId="5A238A67">
      <w:pPr>
        <w:spacing w:before="0" w:after="0" w:line="260" w:lineRule="exact"/>
        <w:rPr>
          <w:sz w:val="36"/>
          <w:szCs w:val="40"/>
        </w:rPr>
      </w:pPr>
      <w:r>
        <w:rPr>
          <w:rFonts w:ascii="Consolas" w:hAnsi="Consolas" w:eastAsia="Consolas"/>
          <w:color w:val="2D2D2D"/>
          <w:sz w:val="22"/>
          <w:szCs w:val="40"/>
        </w:rPr>
        <w:t>.error-page {</w:t>
      </w:r>
    </w:p>
    <w:p w14:paraId="3AAC8D82">
      <w:pPr>
        <w:spacing w:before="0" w:after="0" w:line="260" w:lineRule="exact"/>
        <w:rPr>
          <w:sz w:val="36"/>
          <w:szCs w:val="40"/>
        </w:rPr>
      </w:pPr>
      <w:r>
        <w:rPr>
          <w:rFonts w:ascii="Consolas" w:hAnsi="Consolas" w:eastAsia="Consolas"/>
          <w:color w:val="2D2D2D"/>
          <w:sz w:val="22"/>
          <w:szCs w:val="40"/>
        </w:rPr>
        <w:t xml:space="preserve">  height: 100vh;</w:t>
      </w:r>
    </w:p>
    <w:p w14:paraId="2689B887">
      <w:pPr>
        <w:spacing w:before="0" w:after="0" w:line="260" w:lineRule="exact"/>
        <w:rPr>
          <w:sz w:val="36"/>
          <w:szCs w:val="40"/>
        </w:rPr>
      </w:pPr>
      <w:r>
        <w:rPr>
          <w:rFonts w:ascii="Consolas" w:hAnsi="Consolas" w:eastAsia="Consolas"/>
          <w:color w:val="2D2D2D"/>
          <w:sz w:val="22"/>
          <w:szCs w:val="40"/>
        </w:rPr>
        <w:t xml:space="preserve">  display: flex;</w:t>
      </w:r>
    </w:p>
    <w:p w14:paraId="674D5AAE">
      <w:pPr>
        <w:spacing w:before="0" w:after="0" w:line="260" w:lineRule="exact"/>
        <w:rPr>
          <w:sz w:val="36"/>
          <w:szCs w:val="40"/>
        </w:rPr>
      </w:pPr>
      <w:r>
        <w:rPr>
          <w:rFonts w:ascii="Consolas" w:hAnsi="Consolas" w:eastAsia="Consolas"/>
          <w:color w:val="2D2D2D"/>
          <w:sz w:val="22"/>
          <w:szCs w:val="40"/>
        </w:rPr>
        <w:t xml:space="preserve">  align-items: center;</w:t>
      </w:r>
    </w:p>
    <w:p w14:paraId="585A275C">
      <w:pPr>
        <w:spacing w:before="0" w:after="0" w:line="260" w:lineRule="exact"/>
        <w:rPr>
          <w:sz w:val="36"/>
          <w:szCs w:val="40"/>
        </w:rPr>
      </w:pPr>
      <w:r>
        <w:rPr>
          <w:rFonts w:ascii="Consolas" w:hAnsi="Consolas" w:eastAsia="Consolas"/>
          <w:color w:val="2D2D2D"/>
          <w:sz w:val="22"/>
          <w:szCs w:val="40"/>
        </w:rPr>
        <w:t xml:space="preserve">  justify-content: center;</w:t>
      </w:r>
    </w:p>
    <w:p w14:paraId="71F0C7E4">
      <w:pPr>
        <w:spacing w:before="0" w:after="0" w:line="260" w:lineRule="exact"/>
        <w:rPr>
          <w:sz w:val="36"/>
          <w:szCs w:val="40"/>
        </w:rPr>
      </w:pPr>
      <w:r>
        <w:rPr>
          <w:rFonts w:ascii="Consolas" w:hAnsi="Consolas" w:eastAsia="Consolas"/>
          <w:color w:val="2D2D2D"/>
          <w:sz w:val="22"/>
          <w:szCs w:val="40"/>
        </w:rPr>
        <w:t xml:space="preserve">  background: linear-gradient(135deg, #667eea 0%, #764ba2 100%);</w:t>
      </w:r>
    </w:p>
    <w:p w14:paraId="739BC16B">
      <w:pPr>
        <w:spacing w:before="0" w:after="0" w:line="260" w:lineRule="exact"/>
        <w:rPr>
          <w:sz w:val="36"/>
          <w:szCs w:val="40"/>
        </w:rPr>
      </w:pPr>
      <w:r>
        <w:rPr>
          <w:rFonts w:ascii="Consolas" w:hAnsi="Consolas" w:eastAsia="Consolas"/>
          <w:color w:val="2D2D2D"/>
          <w:sz w:val="22"/>
          <w:szCs w:val="40"/>
        </w:rPr>
        <w:t>}</w:t>
      </w:r>
    </w:p>
    <w:p w14:paraId="5CC629AE">
      <w:pPr>
        <w:spacing w:before="0" w:after="0" w:line="260" w:lineRule="exact"/>
        <w:rPr>
          <w:sz w:val="36"/>
          <w:szCs w:val="40"/>
        </w:rPr>
      </w:pPr>
      <w:r>
        <w:rPr>
          <w:rFonts w:ascii="Consolas" w:hAnsi="Consolas" w:eastAsia="Consolas"/>
          <w:color w:val="2D2D2D"/>
          <w:sz w:val="22"/>
          <w:szCs w:val="40"/>
        </w:rPr>
        <w:t xml:space="preserve"> </w:t>
      </w:r>
    </w:p>
    <w:p w14:paraId="60F368CD">
      <w:pPr>
        <w:spacing w:before="0" w:after="0" w:line="260" w:lineRule="exact"/>
        <w:rPr>
          <w:sz w:val="36"/>
          <w:szCs w:val="40"/>
        </w:rPr>
      </w:pPr>
      <w:r>
        <w:rPr>
          <w:rFonts w:ascii="Consolas" w:hAnsi="Consolas" w:eastAsia="Consolas"/>
          <w:color w:val="2D2D2D"/>
          <w:sz w:val="22"/>
          <w:szCs w:val="40"/>
        </w:rPr>
        <w:t>.error-content {</w:t>
      </w:r>
    </w:p>
    <w:p w14:paraId="30832307">
      <w:pPr>
        <w:spacing w:before="0" w:after="0" w:line="260" w:lineRule="exact"/>
        <w:rPr>
          <w:sz w:val="36"/>
          <w:szCs w:val="40"/>
        </w:rPr>
      </w:pPr>
      <w:r>
        <w:rPr>
          <w:rFonts w:ascii="Consolas" w:hAnsi="Consolas" w:eastAsia="Consolas"/>
          <w:color w:val="2D2D2D"/>
          <w:sz w:val="22"/>
          <w:szCs w:val="40"/>
        </w:rPr>
        <w:t xml:space="preserve">  text-align: center;</w:t>
      </w:r>
    </w:p>
    <w:p w14:paraId="7953A91D">
      <w:pPr>
        <w:spacing w:before="0" w:after="0" w:line="260" w:lineRule="exact"/>
        <w:rPr>
          <w:sz w:val="36"/>
          <w:szCs w:val="40"/>
        </w:rPr>
      </w:pPr>
      <w:r>
        <w:rPr>
          <w:rFonts w:ascii="Consolas" w:hAnsi="Consolas" w:eastAsia="Consolas"/>
          <w:color w:val="2D2D2D"/>
          <w:sz w:val="22"/>
          <w:szCs w:val="40"/>
        </w:rPr>
        <w:t xml:space="preserve">  background: #fff;</w:t>
      </w:r>
    </w:p>
    <w:p w14:paraId="77CE042C">
      <w:pPr>
        <w:spacing w:before="0" w:after="0" w:line="260" w:lineRule="exact"/>
        <w:rPr>
          <w:sz w:val="36"/>
          <w:szCs w:val="40"/>
        </w:rPr>
      </w:pPr>
      <w:r>
        <w:rPr>
          <w:rFonts w:ascii="Consolas" w:hAnsi="Consolas" w:eastAsia="Consolas"/>
          <w:color w:val="2D2D2D"/>
          <w:sz w:val="22"/>
          <w:szCs w:val="40"/>
        </w:rPr>
        <w:t xml:space="preserve">  border-radius: 12px;</w:t>
      </w:r>
    </w:p>
    <w:p w14:paraId="6CD1E624">
      <w:pPr>
        <w:spacing w:before="0" w:after="0" w:line="260" w:lineRule="exact"/>
        <w:rPr>
          <w:sz w:val="36"/>
          <w:szCs w:val="40"/>
        </w:rPr>
      </w:pPr>
      <w:r>
        <w:rPr>
          <w:rFonts w:ascii="Consolas" w:hAnsi="Consolas" w:eastAsia="Consolas"/>
          <w:color w:val="2D2D2D"/>
          <w:sz w:val="22"/>
          <w:szCs w:val="40"/>
        </w:rPr>
        <w:t xml:space="preserve">  padding: 60px 40px;</w:t>
      </w:r>
    </w:p>
    <w:p w14:paraId="45B206E7">
      <w:pPr>
        <w:spacing w:before="0" w:after="0" w:line="260" w:lineRule="exact"/>
        <w:rPr>
          <w:sz w:val="36"/>
          <w:szCs w:val="40"/>
        </w:rPr>
      </w:pPr>
      <w:r>
        <w:rPr>
          <w:rFonts w:ascii="Consolas" w:hAnsi="Consolas" w:eastAsia="Consolas"/>
          <w:color w:val="2D2D2D"/>
          <w:sz w:val="22"/>
          <w:szCs w:val="40"/>
        </w:rPr>
        <w:t xml:space="preserve">  max-width: 500px;</w:t>
      </w:r>
    </w:p>
    <w:p w14:paraId="5F6CDE58">
      <w:pPr>
        <w:spacing w:before="0" w:after="0" w:line="260" w:lineRule="exact"/>
        <w:rPr>
          <w:sz w:val="36"/>
          <w:szCs w:val="40"/>
        </w:rPr>
      </w:pPr>
      <w:r>
        <w:rPr>
          <w:rFonts w:ascii="Consolas" w:hAnsi="Consolas" w:eastAsia="Consolas"/>
          <w:color w:val="2D2D2D"/>
          <w:sz w:val="22"/>
          <w:szCs w:val="40"/>
        </w:rPr>
        <w:t xml:space="preserve">  box-shadow: 0 20px 60px rgba(0, 0, 0, 0.15);</w:t>
      </w:r>
    </w:p>
    <w:p w14:paraId="003B1820">
      <w:pPr>
        <w:spacing w:before="0" w:after="0" w:line="260" w:lineRule="exact"/>
        <w:rPr>
          <w:sz w:val="36"/>
          <w:szCs w:val="40"/>
        </w:rPr>
      </w:pPr>
      <w:r>
        <w:rPr>
          <w:rFonts w:ascii="Consolas" w:hAnsi="Consolas" w:eastAsia="Consolas"/>
          <w:color w:val="2D2D2D"/>
          <w:sz w:val="22"/>
          <w:szCs w:val="40"/>
        </w:rPr>
        <w:t>}</w:t>
      </w:r>
    </w:p>
    <w:p w14:paraId="6F9850BF">
      <w:pPr>
        <w:spacing w:before="0" w:after="0" w:line="260" w:lineRule="exact"/>
        <w:rPr>
          <w:sz w:val="36"/>
          <w:szCs w:val="40"/>
        </w:rPr>
      </w:pPr>
      <w:r>
        <w:rPr>
          <w:rFonts w:ascii="Consolas" w:hAnsi="Consolas" w:eastAsia="Consolas"/>
          <w:color w:val="2D2D2D"/>
          <w:sz w:val="22"/>
          <w:szCs w:val="40"/>
        </w:rPr>
        <w:t xml:space="preserve"> </w:t>
      </w:r>
    </w:p>
    <w:p w14:paraId="0975A7C0">
      <w:pPr>
        <w:spacing w:before="0" w:after="0" w:line="260" w:lineRule="exact"/>
        <w:rPr>
          <w:sz w:val="36"/>
          <w:szCs w:val="40"/>
        </w:rPr>
      </w:pPr>
      <w:r>
        <w:rPr>
          <w:rFonts w:ascii="Consolas" w:hAnsi="Consolas" w:eastAsia="Consolas"/>
          <w:color w:val="2D2D2D"/>
          <w:sz w:val="22"/>
          <w:szCs w:val="40"/>
        </w:rPr>
        <w:t>.error-code {</w:t>
      </w:r>
    </w:p>
    <w:p w14:paraId="7BFA8986">
      <w:pPr>
        <w:spacing w:before="0" w:after="0" w:line="260" w:lineRule="exact"/>
        <w:rPr>
          <w:sz w:val="36"/>
          <w:szCs w:val="40"/>
        </w:rPr>
      </w:pPr>
      <w:r>
        <w:rPr>
          <w:rFonts w:ascii="Consolas" w:hAnsi="Consolas" w:eastAsia="Consolas"/>
          <w:color w:val="2D2D2D"/>
          <w:sz w:val="22"/>
          <w:szCs w:val="40"/>
        </w:rPr>
        <w:t xml:space="preserve">  font-size: 80px;</w:t>
      </w:r>
    </w:p>
    <w:p w14:paraId="3C31AB70">
      <w:pPr>
        <w:spacing w:before="0" w:after="0" w:line="260" w:lineRule="exact"/>
        <w:rPr>
          <w:sz w:val="36"/>
          <w:szCs w:val="40"/>
        </w:rPr>
      </w:pPr>
      <w:r>
        <w:rPr>
          <w:rFonts w:ascii="Consolas" w:hAnsi="Consolas" w:eastAsia="Consolas"/>
          <w:color w:val="2D2D2D"/>
          <w:sz w:val="22"/>
          <w:szCs w:val="40"/>
        </w:rPr>
        <w:t xml:space="preserve">  font-weight: bold;</w:t>
      </w:r>
    </w:p>
    <w:p w14:paraId="2E4AC51C">
      <w:pPr>
        <w:spacing w:before="0" w:after="0" w:line="260" w:lineRule="exact"/>
        <w:rPr>
          <w:sz w:val="36"/>
          <w:szCs w:val="40"/>
        </w:rPr>
      </w:pPr>
      <w:r>
        <w:rPr>
          <w:rFonts w:ascii="Consolas" w:hAnsi="Consolas" w:eastAsia="Consolas"/>
          <w:color w:val="2D2D2D"/>
          <w:sz w:val="22"/>
          <w:szCs w:val="40"/>
        </w:rPr>
        <w:t xml:space="preserve">  color: #409eff;</w:t>
      </w:r>
    </w:p>
    <w:p w14:paraId="1D53787C">
      <w:pPr>
        <w:spacing w:before="0" w:after="0" w:line="260" w:lineRule="exact"/>
        <w:rPr>
          <w:sz w:val="36"/>
          <w:szCs w:val="40"/>
        </w:rPr>
      </w:pPr>
      <w:r>
        <w:rPr>
          <w:rFonts w:ascii="Consolas" w:hAnsi="Consolas" w:eastAsia="Consolas"/>
          <w:color w:val="2D2D2D"/>
          <w:sz w:val="22"/>
          <w:szCs w:val="40"/>
        </w:rPr>
        <w:t xml:space="preserve">  line-height: 1;</w:t>
      </w:r>
    </w:p>
    <w:p w14:paraId="40330C19">
      <w:pPr>
        <w:spacing w:before="0" w:after="0" w:line="260" w:lineRule="exact"/>
        <w:rPr>
          <w:sz w:val="36"/>
          <w:szCs w:val="40"/>
        </w:rPr>
      </w:pPr>
      <w:r>
        <w:rPr>
          <w:rFonts w:ascii="Consolas" w:hAnsi="Consolas" w:eastAsia="Consolas"/>
          <w:color w:val="2D2D2D"/>
          <w:sz w:val="22"/>
          <w:szCs w:val="40"/>
        </w:rPr>
        <w:t xml:space="preserve">  margin-bottom: 20px;</w:t>
      </w:r>
    </w:p>
    <w:p w14:paraId="5DCA6E2B">
      <w:pPr>
        <w:spacing w:before="0" w:after="0" w:line="260" w:lineRule="exact"/>
        <w:rPr>
          <w:sz w:val="36"/>
          <w:szCs w:val="40"/>
        </w:rPr>
      </w:pPr>
      <w:r>
        <w:rPr>
          <w:rFonts w:ascii="Consolas" w:hAnsi="Consolas" w:eastAsia="Consolas"/>
          <w:color w:val="2D2D2D"/>
          <w:sz w:val="22"/>
          <w:szCs w:val="40"/>
        </w:rPr>
        <w:t>}</w:t>
      </w:r>
    </w:p>
    <w:p w14:paraId="46190318">
      <w:pPr>
        <w:spacing w:before="0" w:after="0" w:line="260" w:lineRule="exact"/>
        <w:rPr>
          <w:sz w:val="36"/>
          <w:szCs w:val="40"/>
        </w:rPr>
      </w:pPr>
      <w:r>
        <w:rPr>
          <w:rFonts w:ascii="Consolas" w:hAnsi="Consolas" w:eastAsia="Consolas"/>
          <w:color w:val="2D2D2D"/>
          <w:sz w:val="22"/>
          <w:szCs w:val="40"/>
        </w:rPr>
        <w:t xml:space="preserve"> </w:t>
      </w:r>
    </w:p>
    <w:p w14:paraId="665DEF23">
      <w:pPr>
        <w:spacing w:before="0" w:after="0" w:line="260" w:lineRule="exact"/>
        <w:rPr>
          <w:sz w:val="36"/>
          <w:szCs w:val="40"/>
        </w:rPr>
      </w:pPr>
      <w:r>
        <w:rPr>
          <w:rFonts w:ascii="Consolas" w:hAnsi="Consolas" w:eastAsia="Consolas"/>
          <w:color w:val="2D2D2D"/>
          <w:sz w:val="22"/>
          <w:szCs w:val="40"/>
        </w:rPr>
        <w:t>.error-title {</w:t>
      </w:r>
    </w:p>
    <w:p w14:paraId="02A44179">
      <w:pPr>
        <w:spacing w:before="0" w:after="0" w:line="260" w:lineRule="exact"/>
        <w:rPr>
          <w:sz w:val="36"/>
          <w:szCs w:val="40"/>
        </w:rPr>
      </w:pPr>
      <w:r>
        <w:rPr>
          <w:rFonts w:ascii="Consolas" w:hAnsi="Consolas" w:eastAsia="Consolas"/>
          <w:color w:val="2D2D2D"/>
          <w:sz w:val="22"/>
          <w:szCs w:val="40"/>
        </w:rPr>
        <w:t xml:space="preserve">  font-size: 24px;</w:t>
      </w:r>
    </w:p>
    <w:p w14:paraId="72E073EA">
      <w:pPr>
        <w:spacing w:before="0" w:after="0" w:line="260" w:lineRule="exact"/>
        <w:rPr>
          <w:sz w:val="36"/>
          <w:szCs w:val="40"/>
        </w:rPr>
      </w:pPr>
      <w:r>
        <w:rPr>
          <w:rFonts w:ascii="Consolas" w:hAnsi="Consolas" w:eastAsia="Consolas"/>
          <w:color w:val="2D2D2D"/>
          <w:sz w:val="22"/>
          <w:szCs w:val="40"/>
        </w:rPr>
        <w:t xml:space="preserve">  color: var(--el-text-color-primary);</w:t>
      </w:r>
    </w:p>
    <w:p w14:paraId="2553F84A">
      <w:pPr>
        <w:spacing w:before="0" w:after="0" w:line="260" w:lineRule="exact"/>
        <w:rPr>
          <w:sz w:val="36"/>
          <w:szCs w:val="40"/>
        </w:rPr>
      </w:pPr>
      <w:r>
        <w:rPr>
          <w:rFonts w:ascii="Consolas" w:hAnsi="Consolas" w:eastAsia="Consolas"/>
          <w:color w:val="2D2D2D"/>
          <w:sz w:val="22"/>
          <w:szCs w:val="40"/>
        </w:rPr>
        <w:t xml:space="preserve">  margin-bottom: 12px;</w:t>
      </w:r>
    </w:p>
    <w:p w14:paraId="23FDA66F">
      <w:pPr>
        <w:spacing w:before="0" w:after="0" w:line="260" w:lineRule="exact"/>
        <w:rPr>
          <w:sz w:val="36"/>
          <w:szCs w:val="40"/>
        </w:rPr>
      </w:pPr>
      <w:r>
        <w:rPr>
          <w:rFonts w:ascii="Consolas" w:hAnsi="Consolas" w:eastAsia="Consolas"/>
          <w:color w:val="2D2D2D"/>
          <w:sz w:val="22"/>
          <w:szCs w:val="40"/>
        </w:rPr>
        <w:t>}</w:t>
      </w:r>
    </w:p>
    <w:p w14:paraId="3A0908C3">
      <w:pPr>
        <w:spacing w:before="0" w:after="0" w:line="260" w:lineRule="exact"/>
        <w:rPr>
          <w:sz w:val="36"/>
          <w:szCs w:val="40"/>
        </w:rPr>
      </w:pPr>
      <w:r>
        <w:rPr>
          <w:rFonts w:ascii="Consolas" w:hAnsi="Consolas" w:eastAsia="Consolas"/>
          <w:color w:val="2D2D2D"/>
          <w:sz w:val="22"/>
          <w:szCs w:val="40"/>
        </w:rPr>
        <w:t xml:space="preserve"> </w:t>
      </w:r>
    </w:p>
    <w:p w14:paraId="66B42216">
      <w:pPr>
        <w:spacing w:before="0" w:after="0" w:line="260" w:lineRule="exact"/>
        <w:rPr>
          <w:sz w:val="36"/>
          <w:szCs w:val="40"/>
        </w:rPr>
      </w:pPr>
      <w:r>
        <w:rPr>
          <w:rFonts w:ascii="Consolas" w:hAnsi="Consolas" w:eastAsia="Consolas"/>
          <w:color w:val="2D2D2D"/>
          <w:sz w:val="22"/>
          <w:szCs w:val="40"/>
        </w:rPr>
        <w:t>.error-message {</w:t>
      </w:r>
    </w:p>
    <w:p w14:paraId="6FE27D99">
      <w:pPr>
        <w:spacing w:before="0" w:after="0" w:line="260" w:lineRule="exact"/>
        <w:rPr>
          <w:sz w:val="36"/>
          <w:szCs w:val="40"/>
        </w:rPr>
      </w:pPr>
      <w:r>
        <w:rPr>
          <w:rFonts w:ascii="Consolas" w:hAnsi="Consolas" w:eastAsia="Consolas"/>
          <w:color w:val="2D2D2D"/>
          <w:sz w:val="22"/>
          <w:szCs w:val="40"/>
        </w:rPr>
        <w:t xml:space="preserve">  font-size: 14px;</w:t>
      </w:r>
    </w:p>
    <w:p w14:paraId="0D35291F">
      <w:pPr>
        <w:spacing w:before="0" w:after="0" w:line="260" w:lineRule="exact"/>
        <w:rPr>
          <w:sz w:val="36"/>
          <w:szCs w:val="40"/>
        </w:rPr>
      </w:pPr>
      <w:r>
        <w:rPr>
          <w:rFonts w:ascii="Consolas" w:hAnsi="Consolas" w:eastAsia="Consolas"/>
          <w:color w:val="2D2D2D"/>
          <w:sz w:val="22"/>
          <w:szCs w:val="40"/>
        </w:rPr>
        <w:t xml:space="preserve">  color: #909399;</w:t>
      </w:r>
    </w:p>
    <w:p w14:paraId="47EB05C8">
      <w:pPr>
        <w:spacing w:before="0" w:after="0" w:line="260" w:lineRule="exact"/>
        <w:rPr>
          <w:sz w:val="36"/>
          <w:szCs w:val="40"/>
        </w:rPr>
      </w:pPr>
      <w:r>
        <w:rPr>
          <w:rFonts w:ascii="Consolas" w:hAnsi="Consolas" w:eastAsia="Consolas"/>
          <w:color w:val="2D2D2D"/>
          <w:sz w:val="22"/>
          <w:szCs w:val="40"/>
        </w:rPr>
        <w:t xml:space="preserve">  margin-bottom: 32px;</w:t>
      </w:r>
    </w:p>
    <w:p w14:paraId="607613BD">
      <w:pPr>
        <w:spacing w:before="0" w:after="0" w:line="260" w:lineRule="exact"/>
        <w:rPr>
          <w:sz w:val="36"/>
          <w:szCs w:val="40"/>
        </w:rPr>
      </w:pPr>
      <w:r>
        <w:rPr>
          <w:rFonts w:ascii="Consolas" w:hAnsi="Consolas" w:eastAsia="Consolas"/>
          <w:color w:val="2D2D2D"/>
          <w:sz w:val="22"/>
          <w:szCs w:val="40"/>
        </w:rPr>
        <w:t>}</w:t>
      </w:r>
    </w:p>
    <w:p w14:paraId="6C998604">
      <w:pPr>
        <w:spacing w:before="0" w:after="0" w:line="260" w:lineRule="exact"/>
        <w:rPr>
          <w:sz w:val="36"/>
          <w:szCs w:val="40"/>
        </w:rPr>
      </w:pPr>
      <w:r>
        <w:rPr>
          <w:rFonts w:ascii="Consolas" w:hAnsi="Consolas" w:eastAsia="Consolas"/>
          <w:color w:val="2D2D2D"/>
          <w:sz w:val="22"/>
          <w:szCs w:val="40"/>
        </w:rPr>
        <w:t xml:space="preserve"> </w:t>
      </w:r>
    </w:p>
    <w:p w14:paraId="6F1AB1F3">
      <w:pPr>
        <w:spacing w:before="0" w:after="0" w:line="260" w:lineRule="exact"/>
        <w:rPr>
          <w:sz w:val="36"/>
          <w:szCs w:val="40"/>
        </w:rPr>
      </w:pPr>
      <w:r>
        <w:rPr>
          <w:rFonts w:ascii="Consolas" w:hAnsi="Consolas" w:eastAsia="Consolas"/>
          <w:color w:val="2D2D2D"/>
          <w:sz w:val="22"/>
          <w:szCs w:val="40"/>
        </w:rPr>
        <w:t>.error-actions {</w:t>
      </w:r>
    </w:p>
    <w:p w14:paraId="4CC19B9E">
      <w:pPr>
        <w:spacing w:before="0" w:after="0" w:line="260" w:lineRule="exact"/>
        <w:rPr>
          <w:sz w:val="36"/>
          <w:szCs w:val="40"/>
        </w:rPr>
      </w:pPr>
      <w:r>
        <w:rPr>
          <w:rFonts w:ascii="Consolas" w:hAnsi="Consolas" w:eastAsia="Consolas"/>
          <w:color w:val="2D2D2D"/>
          <w:sz w:val="22"/>
          <w:szCs w:val="40"/>
        </w:rPr>
        <w:t xml:space="preserve">  display: flex;</w:t>
      </w:r>
    </w:p>
    <w:p w14:paraId="5F1306DA">
      <w:pPr>
        <w:spacing w:before="0" w:after="0" w:line="260" w:lineRule="exact"/>
        <w:rPr>
          <w:sz w:val="36"/>
          <w:szCs w:val="40"/>
        </w:rPr>
      </w:pPr>
      <w:r>
        <w:rPr>
          <w:rFonts w:ascii="Consolas" w:hAnsi="Consolas" w:eastAsia="Consolas"/>
          <w:color w:val="2D2D2D"/>
          <w:sz w:val="22"/>
          <w:szCs w:val="40"/>
        </w:rPr>
        <w:t xml:space="preserve">  gap: 12px;</w:t>
      </w:r>
    </w:p>
    <w:p w14:paraId="4FD3E8FB">
      <w:pPr>
        <w:spacing w:before="0" w:after="0" w:line="260" w:lineRule="exact"/>
        <w:rPr>
          <w:sz w:val="36"/>
          <w:szCs w:val="40"/>
        </w:rPr>
      </w:pPr>
      <w:r>
        <w:rPr>
          <w:rFonts w:ascii="Consolas" w:hAnsi="Consolas" w:eastAsia="Consolas"/>
          <w:color w:val="2D2D2D"/>
          <w:sz w:val="22"/>
          <w:szCs w:val="40"/>
        </w:rPr>
        <w:t xml:space="preserve">  justify-content: center;</w:t>
      </w:r>
    </w:p>
    <w:p w14:paraId="31E7B82A">
      <w:pPr>
        <w:spacing w:before="0" w:after="0" w:line="260" w:lineRule="exact"/>
        <w:rPr>
          <w:sz w:val="36"/>
          <w:szCs w:val="40"/>
        </w:rPr>
      </w:pPr>
      <w:r>
        <w:rPr>
          <w:rFonts w:ascii="Consolas" w:hAnsi="Consolas" w:eastAsia="Consolas"/>
          <w:color w:val="2D2D2D"/>
          <w:sz w:val="22"/>
          <w:szCs w:val="40"/>
        </w:rPr>
        <w:t xml:space="preserve">  margin-bottom: 32px;</w:t>
      </w:r>
    </w:p>
    <w:p w14:paraId="116D6422">
      <w:pPr>
        <w:spacing w:before="0" w:after="0" w:line="260" w:lineRule="exact"/>
        <w:rPr>
          <w:sz w:val="36"/>
          <w:szCs w:val="40"/>
        </w:rPr>
      </w:pPr>
      <w:r>
        <w:rPr>
          <w:rFonts w:ascii="Consolas" w:hAnsi="Consolas" w:eastAsia="Consolas"/>
          <w:color w:val="2D2D2D"/>
          <w:sz w:val="22"/>
          <w:szCs w:val="40"/>
        </w:rPr>
        <w:t>}</w:t>
      </w:r>
    </w:p>
    <w:p w14:paraId="5C0C1A82">
      <w:pPr>
        <w:spacing w:before="0" w:after="0" w:line="260" w:lineRule="exact"/>
        <w:rPr>
          <w:sz w:val="36"/>
          <w:szCs w:val="40"/>
        </w:rPr>
      </w:pPr>
      <w:r>
        <w:rPr>
          <w:rFonts w:ascii="Consolas" w:hAnsi="Consolas" w:eastAsia="Consolas"/>
          <w:color w:val="2D2D2D"/>
          <w:sz w:val="22"/>
          <w:szCs w:val="40"/>
        </w:rPr>
        <w:t xml:space="preserve"> </w:t>
      </w:r>
    </w:p>
    <w:p w14:paraId="33AB7992">
      <w:pPr>
        <w:spacing w:before="0" w:after="0" w:line="260" w:lineRule="exact"/>
        <w:rPr>
          <w:sz w:val="36"/>
          <w:szCs w:val="40"/>
        </w:rPr>
      </w:pPr>
      <w:r>
        <w:rPr>
          <w:rFonts w:ascii="Consolas" w:hAnsi="Consolas" w:eastAsia="Consolas"/>
          <w:color w:val="2D2D2D"/>
          <w:sz w:val="22"/>
          <w:szCs w:val="40"/>
        </w:rPr>
        <w:t>.error-illustration {</w:t>
      </w:r>
    </w:p>
    <w:p w14:paraId="3FA74C0E">
      <w:pPr>
        <w:spacing w:before="0" w:after="0" w:line="260" w:lineRule="exact"/>
        <w:rPr>
          <w:sz w:val="36"/>
          <w:szCs w:val="40"/>
        </w:rPr>
      </w:pPr>
      <w:r>
        <w:rPr>
          <w:rFonts w:ascii="Consolas" w:hAnsi="Consolas" w:eastAsia="Consolas"/>
          <w:color w:val="2D2D2D"/>
          <w:sz w:val="22"/>
          <w:szCs w:val="40"/>
        </w:rPr>
        <w:t xml:space="preserve">  margin-top: 20px;</w:t>
      </w:r>
    </w:p>
    <w:p w14:paraId="713E9750">
      <w:pPr>
        <w:spacing w:before="0" w:after="0" w:line="260" w:lineRule="exact"/>
        <w:rPr>
          <w:sz w:val="36"/>
          <w:szCs w:val="40"/>
        </w:rPr>
      </w:pPr>
      <w:r>
        <w:rPr>
          <w:rFonts w:ascii="Consolas" w:hAnsi="Consolas" w:eastAsia="Consolas"/>
          <w:color w:val="2D2D2D"/>
          <w:sz w:val="22"/>
          <w:szCs w:val="40"/>
        </w:rPr>
        <w:t>}</w:t>
      </w:r>
    </w:p>
    <w:p w14:paraId="17C158FE">
      <w:pPr>
        <w:spacing w:before="0" w:after="0" w:line="260" w:lineRule="exact"/>
        <w:rPr>
          <w:sz w:val="36"/>
          <w:szCs w:val="40"/>
        </w:rPr>
      </w:pPr>
      <w:r>
        <w:rPr>
          <w:rFonts w:ascii="Consolas" w:hAnsi="Consolas" w:eastAsia="Consolas"/>
          <w:color w:val="2D2D2D"/>
          <w:sz w:val="22"/>
          <w:szCs w:val="40"/>
        </w:rPr>
        <w:t>&lt;/style&gt;</w:t>
      </w:r>
    </w:p>
    <w:p w14:paraId="5F52B949">
      <w:pPr>
        <w:spacing w:before="0" w:after="0" w:line="260" w:lineRule="exact"/>
        <w:rPr>
          <w:sz w:val="36"/>
          <w:szCs w:val="40"/>
        </w:rPr>
      </w:pPr>
      <w:r>
        <w:rPr>
          <w:rFonts w:ascii="Consolas" w:hAnsi="Consolas" w:eastAsia="Consolas"/>
          <w:color w:val="2D2D2D"/>
          <w:sz w:val="22"/>
          <w:szCs w:val="40"/>
        </w:rPr>
        <w:t xml:space="preserve"> </w:t>
      </w:r>
    </w:p>
    <w:p w14:paraId="5417F1BE">
      <w:pPr>
        <w:rPr>
          <w:sz w:val="36"/>
          <w:szCs w:val="40"/>
        </w:rPr>
      </w:pPr>
    </w:p>
    <w:p w14:paraId="013C8AE7">
      <w:pPr>
        <w:spacing w:before="200" w:after="40"/>
        <w:rPr>
          <w:sz w:val="36"/>
          <w:szCs w:val="40"/>
        </w:rPr>
      </w:pPr>
      <w:r>
        <w:rPr>
          <w:b/>
          <w:color w:val="1A56DB"/>
          <w:sz w:val="28"/>
          <w:szCs w:val="40"/>
        </w:rPr>
        <w:t>// frontend\src\pages\files\Index.vue</w:t>
      </w:r>
    </w:p>
    <w:p w14:paraId="137DF8B8">
      <w:pPr>
        <w:spacing w:before="0" w:after="0" w:line="260" w:lineRule="exact"/>
        <w:rPr>
          <w:sz w:val="36"/>
          <w:szCs w:val="40"/>
        </w:rPr>
      </w:pPr>
      <w:r>
        <w:rPr>
          <w:rFonts w:ascii="Consolas" w:hAnsi="Consolas" w:eastAsia="Consolas"/>
          <w:color w:val="2D2D2D"/>
          <w:sz w:val="22"/>
          <w:szCs w:val="40"/>
        </w:rPr>
        <w:t>&lt;template&gt;</w:t>
      </w:r>
    </w:p>
    <w:p w14:paraId="52B543EA">
      <w:pPr>
        <w:spacing w:before="0" w:after="0" w:line="260" w:lineRule="exact"/>
        <w:rPr>
          <w:sz w:val="36"/>
          <w:szCs w:val="40"/>
        </w:rPr>
      </w:pPr>
      <w:r>
        <w:rPr>
          <w:rFonts w:ascii="Consolas" w:hAnsi="Consolas" w:eastAsia="Consolas"/>
          <w:color w:val="2D2D2D"/>
          <w:sz w:val="22"/>
          <w:szCs w:val="40"/>
        </w:rPr>
        <w:t xml:space="preserve">  &lt;div class="files-page"&gt;</w:t>
      </w:r>
    </w:p>
    <w:p w14:paraId="3EED5CF9">
      <w:pPr>
        <w:spacing w:before="0" w:after="0" w:line="260" w:lineRule="exact"/>
        <w:rPr>
          <w:sz w:val="36"/>
          <w:szCs w:val="40"/>
        </w:rPr>
      </w:pPr>
      <w:r>
        <w:rPr>
          <w:rFonts w:ascii="Consolas" w:hAnsi="Consolas" w:eastAsia="Consolas"/>
          <w:color w:val="2D2D2D"/>
          <w:sz w:val="22"/>
          <w:szCs w:val="40"/>
        </w:rPr>
        <w:t xml:space="preserve">    &lt;div class="page-header"&gt;</w:t>
      </w:r>
    </w:p>
    <w:p w14:paraId="7E45EBDA">
      <w:pPr>
        <w:spacing w:before="0" w:after="0" w:line="260" w:lineRule="exact"/>
        <w:rPr>
          <w:sz w:val="36"/>
          <w:szCs w:val="40"/>
        </w:rPr>
      </w:pPr>
      <w:r>
        <w:rPr>
          <w:rFonts w:ascii="Consolas" w:hAnsi="Consolas" w:eastAsia="Consolas"/>
          <w:color w:val="2D2D2D"/>
          <w:sz w:val="22"/>
          <w:szCs w:val="40"/>
        </w:rPr>
        <w:t xml:space="preserve">      &lt;h2&gt;文件管理&lt;/h2&gt;</w:t>
      </w:r>
    </w:p>
    <w:p w14:paraId="6B17DEFF">
      <w:pPr>
        <w:spacing w:before="0" w:after="0" w:line="260" w:lineRule="exact"/>
        <w:rPr>
          <w:sz w:val="36"/>
          <w:szCs w:val="40"/>
        </w:rPr>
      </w:pPr>
      <w:r>
        <w:rPr>
          <w:rFonts w:ascii="Consolas" w:hAnsi="Consolas" w:eastAsia="Consolas"/>
          <w:color w:val="2D2D2D"/>
          <w:sz w:val="22"/>
          <w:szCs w:val="40"/>
        </w:rPr>
        <w:t xml:space="preserve">      &lt;el-upload</w:t>
      </w:r>
    </w:p>
    <w:p w14:paraId="64D9FA4B">
      <w:pPr>
        <w:spacing w:before="0" w:after="0" w:line="260" w:lineRule="exact"/>
        <w:rPr>
          <w:sz w:val="36"/>
          <w:szCs w:val="40"/>
        </w:rPr>
      </w:pPr>
      <w:r>
        <w:rPr>
          <w:rFonts w:ascii="Consolas" w:hAnsi="Consolas" w:eastAsia="Consolas"/>
          <w:color w:val="2D2D2D"/>
          <w:sz w:val="22"/>
          <w:szCs w:val="40"/>
        </w:rPr>
        <w:t xml:space="preserve">        :action="uploadUrl"</w:t>
      </w:r>
    </w:p>
    <w:p w14:paraId="697E44C9">
      <w:pPr>
        <w:spacing w:before="0" w:after="0" w:line="260" w:lineRule="exact"/>
        <w:rPr>
          <w:sz w:val="36"/>
          <w:szCs w:val="40"/>
        </w:rPr>
      </w:pPr>
      <w:r>
        <w:rPr>
          <w:rFonts w:ascii="Consolas" w:hAnsi="Consolas" w:eastAsia="Consolas"/>
          <w:color w:val="2D2D2D"/>
          <w:sz w:val="22"/>
          <w:szCs w:val="40"/>
        </w:rPr>
        <w:t xml:space="preserve">        :headers="uploadHeaders"</w:t>
      </w:r>
    </w:p>
    <w:p w14:paraId="699262FA">
      <w:pPr>
        <w:spacing w:before="0" w:after="0" w:line="260" w:lineRule="exact"/>
        <w:rPr>
          <w:sz w:val="36"/>
          <w:szCs w:val="40"/>
        </w:rPr>
      </w:pPr>
      <w:r>
        <w:rPr>
          <w:rFonts w:ascii="Consolas" w:hAnsi="Consolas" w:eastAsia="Consolas"/>
          <w:color w:val="2D2D2D"/>
          <w:sz w:val="22"/>
          <w:szCs w:val="40"/>
        </w:rPr>
        <w:t xml:space="preserve">        :data="{ project_id: projectId }"</w:t>
      </w:r>
    </w:p>
    <w:p w14:paraId="0B27877D">
      <w:pPr>
        <w:spacing w:before="0" w:after="0" w:line="260" w:lineRule="exact"/>
        <w:rPr>
          <w:sz w:val="36"/>
          <w:szCs w:val="40"/>
        </w:rPr>
      </w:pPr>
      <w:r>
        <w:rPr>
          <w:rFonts w:ascii="Consolas" w:hAnsi="Consolas" w:eastAsia="Consolas"/>
          <w:color w:val="2D2D2D"/>
          <w:sz w:val="22"/>
          <w:szCs w:val="40"/>
        </w:rPr>
        <w:t xml:space="preserve">        :on-success="onUploadSuccess"</w:t>
      </w:r>
    </w:p>
    <w:p w14:paraId="54001822">
      <w:pPr>
        <w:spacing w:before="0" w:after="0" w:line="260" w:lineRule="exact"/>
        <w:rPr>
          <w:sz w:val="36"/>
          <w:szCs w:val="40"/>
        </w:rPr>
      </w:pPr>
      <w:r>
        <w:rPr>
          <w:rFonts w:ascii="Consolas" w:hAnsi="Consolas" w:eastAsia="Consolas"/>
          <w:color w:val="2D2D2D"/>
          <w:sz w:val="22"/>
          <w:szCs w:val="40"/>
        </w:rPr>
        <w:t xml:space="preserve">        :on-error="onUploadError"</w:t>
      </w:r>
    </w:p>
    <w:p w14:paraId="7BAE2AA2">
      <w:pPr>
        <w:spacing w:before="0" w:after="0" w:line="260" w:lineRule="exact"/>
        <w:rPr>
          <w:sz w:val="36"/>
          <w:szCs w:val="40"/>
        </w:rPr>
      </w:pPr>
      <w:r>
        <w:rPr>
          <w:rFonts w:ascii="Consolas" w:hAnsi="Consolas" w:eastAsia="Consolas"/>
          <w:color w:val="2D2D2D"/>
          <w:sz w:val="22"/>
          <w:szCs w:val="40"/>
        </w:rPr>
        <w:t xml:space="preserve">        :show-file-list="false"</w:t>
      </w:r>
    </w:p>
    <w:p w14:paraId="62306134">
      <w:pPr>
        <w:spacing w:before="0" w:after="0" w:line="260" w:lineRule="exact"/>
        <w:rPr>
          <w:sz w:val="36"/>
          <w:szCs w:val="40"/>
        </w:rPr>
      </w:pPr>
      <w:r>
        <w:rPr>
          <w:rFonts w:ascii="Consolas" w:hAnsi="Consolas" w:eastAsia="Consolas"/>
          <w:color w:val="2D2D2D"/>
          <w:sz w:val="22"/>
          <w:szCs w:val="40"/>
        </w:rPr>
        <w:t xml:space="preserve">        accept=".jpg,.jpeg,.png,.gif,.svg,.webp,.bmp,.pdf,.doc,.docx,.xls,.xlsx,.ppt,.pptx,.txt,.csv,.md,.json,.xml,.yaml,.yml,.zip,.rar,.7z,.tar,.gz,.py,.js,.ts,.vue,.html,.css,.java,.go"</w:t>
      </w:r>
    </w:p>
    <w:p w14:paraId="7B6B6287">
      <w:pPr>
        <w:spacing w:before="0" w:after="0" w:line="260" w:lineRule="exact"/>
        <w:rPr>
          <w:sz w:val="36"/>
          <w:szCs w:val="40"/>
        </w:rPr>
      </w:pPr>
      <w:r>
        <w:rPr>
          <w:rFonts w:ascii="Consolas" w:hAnsi="Consolas" w:eastAsia="Consolas"/>
          <w:color w:val="2D2D2D"/>
          <w:sz w:val="22"/>
          <w:szCs w:val="40"/>
        </w:rPr>
        <w:t xml:space="preserve">      &gt;</w:t>
      </w:r>
    </w:p>
    <w:p w14:paraId="70D17B74">
      <w:pPr>
        <w:spacing w:before="0" w:after="0" w:line="260" w:lineRule="exact"/>
        <w:rPr>
          <w:sz w:val="36"/>
          <w:szCs w:val="40"/>
        </w:rPr>
      </w:pPr>
      <w:r>
        <w:rPr>
          <w:rFonts w:ascii="Consolas" w:hAnsi="Consolas" w:eastAsia="Consolas"/>
          <w:color w:val="2D2D2D"/>
          <w:sz w:val="22"/>
          <w:szCs w:val="40"/>
        </w:rPr>
        <w:t xml:space="preserve">        &lt;el-button type="primary"&gt;+ 上传文件&lt;/el-button&gt;</w:t>
      </w:r>
    </w:p>
    <w:p w14:paraId="5D40D549">
      <w:pPr>
        <w:spacing w:before="0" w:after="0" w:line="260" w:lineRule="exact"/>
        <w:rPr>
          <w:sz w:val="36"/>
          <w:szCs w:val="40"/>
        </w:rPr>
      </w:pPr>
      <w:r>
        <w:rPr>
          <w:rFonts w:ascii="Consolas" w:hAnsi="Consolas" w:eastAsia="Consolas"/>
          <w:color w:val="2D2D2D"/>
          <w:sz w:val="22"/>
          <w:szCs w:val="40"/>
        </w:rPr>
        <w:t xml:space="preserve">      &lt;/el-upload&gt;</w:t>
      </w:r>
    </w:p>
    <w:p w14:paraId="0ADC34B2">
      <w:pPr>
        <w:spacing w:before="0" w:after="0" w:line="260" w:lineRule="exact"/>
        <w:rPr>
          <w:sz w:val="36"/>
          <w:szCs w:val="40"/>
        </w:rPr>
      </w:pPr>
      <w:r>
        <w:rPr>
          <w:rFonts w:ascii="Consolas" w:hAnsi="Consolas" w:eastAsia="Consolas"/>
          <w:color w:val="2D2D2D"/>
          <w:sz w:val="22"/>
          <w:szCs w:val="40"/>
        </w:rPr>
        <w:t xml:space="preserve">    &lt;/div&gt;</w:t>
      </w:r>
    </w:p>
    <w:p w14:paraId="1D836746">
      <w:pPr>
        <w:spacing w:before="0" w:after="0" w:line="260" w:lineRule="exact"/>
        <w:rPr>
          <w:sz w:val="36"/>
          <w:szCs w:val="40"/>
        </w:rPr>
      </w:pPr>
      <w:r>
        <w:rPr>
          <w:rFonts w:ascii="Consolas" w:hAnsi="Consolas" w:eastAsia="Consolas"/>
          <w:color w:val="2D2D2D"/>
          <w:sz w:val="22"/>
          <w:szCs w:val="40"/>
        </w:rPr>
        <w:t xml:space="preserve"> </w:t>
      </w:r>
    </w:p>
    <w:p w14:paraId="4ACB62C7">
      <w:pPr>
        <w:spacing w:before="0" w:after="0" w:line="260" w:lineRule="exact"/>
        <w:rPr>
          <w:sz w:val="36"/>
          <w:szCs w:val="40"/>
        </w:rPr>
      </w:pPr>
      <w:r>
        <w:rPr>
          <w:rFonts w:ascii="Consolas" w:hAnsi="Consolas" w:eastAsia="Consolas"/>
          <w:color w:val="2D2D2D"/>
          <w:sz w:val="22"/>
          <w:szCs w:val="40"/>
        </w:rPr>
        <w:t xml:space="preserve">    &lt;el-card&gt;</w:t>
      </w:r>
    </w:p>
    <w:p w14:paraId="1A00D0A0">
      <w:pPr>
        <w:spacing w:before="0" w:after="0" w:line="260" w:lineRule="exact"/>
        <w:rPr>
          <w:sz w:val="36"/>
          <w:szCs w:val="40"/>
        </w:rPr>
      </w:pPr>
      <w:r>
        <w:rPr>
          <w:rFonts w:ascii="Consolas" w:hAnsi="Consolas" w:eastAsia="Consolas"/>
          <w:color w:val="2D2D2D"/>
          <w:sz w:val="22"/>
          <w:szCs w:val="40"/>
        </w:rPr>
        <w:t xml:space="preserve">      &lt;el-table :data="files" stripe v-loading="loading"&gt;</w:t>
      </w:r>
    </w:p>
    <w:p w14:paraId="0CB3E0AF">
      <w:pPr>
        <w:spacing w:before="0" w:after="0" w:line="260" w:lineRule="exact"/>
        <w:rPr>
          <w:sz w:val="36"/>
          <w:szCs w:val="40"/>
        </w:rPr>
      </w:pPr>
      <w:r>
        <w:rPr>
          <w:rFonts w:ascii="Consolas" w:hAnsi="Consolas" w:eastAsia="Consolas"/>
          <w:color w:val="2D2D2D"/>
          <w:sz w:val="22"/>
          <w:szCs w:val="40"/>
        </w:rPr>
        <w:t xml:space="preserve">        &lt;el-table-column prop="filename" label="文件名" min-width="220" /&gt;</w:t>
      </w:r>
    </w:p>
    <w:p w14:paraId="20F05212">
      <w:pPr>
        <w:spacing w:before="0" w:after="0" w:line="260" w:lineRule="exact"/>
        <w:rPr>
          <w:sz w:val="36"/>
          <w:szCs w:val="40"/>
        </w:rPr>
      </w:pPr>
      <w:r>
        <w:rPr>
          <w:rFonts w:ascii="Consolas" w:hAnsi="Consolas" w:eastAsia="Consolas"/>
          <w:color w:val="2D2D2D"/>
          <w:sz w:val="22"/>
          <w:szCs w:val="40"/>
        </w:rPr>
        <w:t xml:space="preserve">        &lt;el-table-column label="大小" width="100"&gt;</w:t>
      </w:r>
    </w:p>
    <w:p w14:paraId="6F157CA7">
      <w:pPr>
        <w:spacing w:before="0" w:after="0" w:line="260" w:lineRule="exact"/>
        <w:rPr>
          <w:sz w:val="36"/>
          <w:szCs w:val="40"/>
        </w:rPr>
      </w:pPr>
      <w:r>
        <w:rPr>
          <w:rFonts w:ascii="Consolas" w:hAnsi="Consolas" w:eastAsia="Consolas"/>
          <w:color w:val="2D2D2D"/>
          <w:sz w:val="22"/>
          <w:szCs w:val="40"/>
        </w:rPr>
        <w:t xml:space="preserve">          &lt;template #default="{ row }"&gt;{{ formatSize(row.file_size) }}&lt;/template&gt;</w:t>
      </w:r>
    </w:p>
    <w:p w14:paraId="7E003AD4">
      <w:pPr>
        <w:spacing w:before="0" w:after="0" w:line="260" w:lineRule="exact"/>
        <w:rPr>
          <w:sz w:val="36"/>
          <w:szCs w:val="40"/>
        </w:rPr>
      </w:pPr>
      <w:r>
        <w:rPr>
          <w:rFonts w:ascii="Consolas" w:hAnsi="Consolas" w:eastAsia="Consolas"/>
          <w:color w:val="2D2D2D"/>
          <w:sz w:val="22"/>
          <w:szCs w:val="40"/>
        </w:rPr>
        <w:t xml:space="preserve">        &lt;/el-table-column&gt;</w:t>
      </w:r>
    </w:p>
    <w:p w14:paraId="162E2A7F">
      <w:pPr>
        <w:spacing w:before="0" w:after="0" w:line="260" w:lineRule="exact"/>
        <w:rPr>
          <w:sz w:val="36"/>
          <w:szCs w:val="40"/>
        </w:rPr>
      </w:pPr>
      <w:r>
        <w:rPr>
          <w:rFonts w:ascii="Consolas" w:hAnsi="Consolas" w:eastAsia="Consolas"/>
          <w:color w:val="2D2D2D"/>
          <w:sz w:val="22"/>
          <w:szCs w:val="40"/>
        </w:rPr>
        <w:t xml:space="preserve">        &lt;el-table-column prop="mime_type" label="类型" width="140" /&gt;</w:t>
      </w:r>
    </w:p>
    <w:p w14:paraId="71FDD673">
      <w:pPr>
        <w:spacing w:before="0" w:after="0" w:line="260" w:lineRule="exact"/>
        <w:rPr>
          <w:sz w:val="36"/>
          <w:szCs w:val="40"/>
        </w:rPr>
      </w:pPr>
      <w:r>
        <w:rPr>
          <w:rFonts w:ascii="Consolas" w:hAnsi="Consolas" w:eastAsia="Consolas"/>
          <w:color w:val="2D2D2D"/>
          <w:sz w:val="22"/>
          <w:szCs w:val="40"/>
        </w:rPr>
        <w:t xml:space="preserve">        &lt;el-table-column label="上传时间" width="170"&gt;</w:t>
      </w:r>
    </w:p>
    <w:p w14:paraId="37C4F513">
      <w:pPr>
        <w:spacing w:before="0" w:after="0" w:line="260" w:lineRule="exact"/>
        <w:rPr>
          <w:sz w:val="36"/>
          <w:szCs w:val="40"/>
        </w:rPr>
      </w:pPr>
      <w:r>
        <w:rPr>
          <w:rFonts w:ascii="Consolas" w:hAnsi="Consolas" w:eastAsia="Consolas"/>
          <w:color w:val="2D2D2D"/>
          <w:sz w:val="22"/>
          <w:szCs w:val="40"/>
        </w:rPr>
        <w:t xml:space="preserve">          &lt;template #default="{ row }"&gt;{{ row.created_at || '-' }}&lt;/template&gt;</w:t>
      </w:r>
    </w:p>
    <w:p w14:paraId="58D78AE3">
      <w:pPr>
        <w:spacing w:before="0" w:after="0" w:line="260" w:lineRule="exact"/>
        <w:rPr>
          <w:sz w:val="36"/>
          <w:szCs w:val="40"/>
        </w:rPr>
      </w:pPr>
      <w:r>
        <w:rPr>
          <w:rFonts w:ascii="Consolas" w:hAnsi="Consolas" w:eastAsia="Consolas"/>
          <w:color w:val="2D2D2D"/>
          <w:sz w:val="22"/>
          <w:szCs w:val="40"/>
        </w:rPr>
        <w:t xml:space="preserve">        &lt;/el-table-column&gt;</w:t>
      </w:r>
    </w:p>
    <w:p w14:paraId="5BAA7027">
      <w:pPr>
        <w:spacing w:before="0" w:after="0" w:line="260" w:lineRule="exact"/>
        <w:rPr>
          <w:sz w:val="36"/>
          <w:szCs w:val="40"/>
        </w:rPr>
      </w:pPr>
      <w:r>
        <w:rPr>
          <w:rFonts w:ascii="Consolas" w:hAnsi="Consolas" w:eastAsia="Consolas"/>
          <w:color w:val="2D2D2D"/>
          <w:sz w:val="22"/>
          <w:szCs w:val="40"/>
        </w:rPr>
        <w:t xml:space="preserve">        &lt;el-table-column label="操作" width="140"&gt;</w:t>
      </w:r>
    </w:p>
    <w:p w14:paraId="66D4D617">
      <w:pPr>
        <w:spacing w:before="0" w:after="0" w:line="260" w:lineRule="exact"/>
        <w:rPr>
          <w:sz w:val="36"/>
          <w:szCs w:val="40"/>
        </w:rPr>
      </w:pPr>
      <w:r>
        <w:rPr>
          <w:rFonts w:ascii="Consolas" w:hAnsi="Consolas" w:eastAsia="Consolas"/>
          <w:color w:val="2D2D2D"/>
          <w:sz w:val="22"/>
          <w:szCs w:val="40"/>
        </w:rPr>
        <w:t xml:space="preserve">          &lt;template #default="{ row }"&gt;</w:t>
      </w:r>
    </w:p>
    <w:p w14:paraId="60CC739D">
      <w:pPr>
        <w:spacing w:before="0" w:after="0" w:line="260" w:lineRule="exact"/>
        <w:rPr>
          <w:sz w:val="36"/>
          <w:szCs w:val="40"/>
        </w:rPr>
      </w:pPr>
      <w:r>
        <w:rPr>
          <w:rFonts w:ascii="Consolas" w:hAnsi="Consolas" w:eastAsia="Consolas"/>
          <w:color w:val="2D2D2D"/>
          <w:sz w:val="22"/>
          <w:szCs w:val="40"/>
        </w:rPr>
        <w:t xml:space="preserve">            &lt;el-button text size="small" type="primary" @click="handleDownload(row)"&gt;下载&lt;/el-button&gt;</w:t>
      </w:r>
    </w:p>
    <w:p w14:paraId="61523D47">
      <w:pPr>
        <w:spacing w:before="0" w:after="0" w:line="260" w:lineRule="exact"/>
        <w:rPr>
          <w:sz w:val="36"/>
          <w:szCs w:val="40"/>
        </w:rPr>
      </w:pPr>
      <w:r>
        <w:rPr>
          <w:rFonts w:ascii="Consolas" w:hAnsi="Consolas" w:eastAsia="Consolas"/>
          <w:color w:val="2D2D2D"/>
          <w:sz w:val="22"/>
          <w:szCs w:val="40"/>
        </w:rPr>
        <w:t xml:space="preserve">            &lt;el-button text size="small" type="danger" @click="handleDelete(row)"&gt;删除&lt;/el-button&gt;</w:t>
      </w:r>
    </w:p>
    <w:p w14:paraId="3D00B986">
      <w:pPr>
        <w:spacing w:before="0" w:after="0" w:line="260" w:lineRule="exact"/>
        <w:rPr>
          <w:sz w:val="36"/>
          <w:szCs w:val="40"/>
        </w:rPr>
      </w:pPr>
      <w:r>
        <w:rPr>
          <w:rFonts w:ascii="Consolas" w:hAnsi="Consolas" w:eastAsia="Consolas"/>
          <w:color w:val="2D2D2D"/>
          <w:sz w:val="22"/>
          <w:szCs w:val="40"/>
        </w:rPr>
        <w:t xml:space="preserve">          &lt;/template&gt;</w:t>
      </w:r>
    </w:p>
    <w:p w14:paraId="573208AF">
      <w:pPr>
        <w:spacing w:before="0" w:after="0" w:line="260" w:lineRule="exact"/>
        <w:rPr>
          <w:sz w:val="36"/>
          <w:szCs w:val="40"/>
        </w:rPr>
      </w:pPr>
      <w:r>
        <w:rPr>
          <w:rFonts w:ascii="Consolas" w:hAnsi="Consolas" w:eastAsia="Consolas"/>
          <w:color w:val="2D2D2D"/>
          <w:sz w:val="22"/>
          <w:szCs w:val="40"/>
        </w:rPr>
        <w:t xml:space="preserve">        &lt;/el-table-column&gt;</w:t>
      </w:r>
    </w:p>
    <w:p w14:paraId="299187A5">
      <w:pPr>
        <w:spacing w:before="0" w:after="0" w:line="260" w:lineRule="exact"/>
        <w:rPr>
          <w:sz w:val="36"/>
          <w:szCs w:val="40"/>
        </w:rPr>
      </w:pPr>
      <w:r>
        <w:rPr>
          <w:rFonts w:ascii="Consolas" w:hAnsi="Consolas" w:eastAsia="Consolas"/>
          <w:color w:val="2D2D2D"/>
          <w:sz w:val="22"/>
          <w:szCs w:val="40"/>
        </w:rPr>
        <w:t xml:space="preserve">      &lt;/el-table&gt;</w:t>
      </w:r>
    </w:p>
    <w:p w14:paraId="2CB15310">
      <w:pPr>
        <w:spacing w:before="0" w:after="0" w:line="260" w:lineRule="exact"/>
        <w:rPr>
          <w:sz w:val="36"/>
          <w:szCs w:val="40"/>
        </w:rPr>
      </w:pPr>
      <w:r>
        <w:rPr>
          <w:rFonts w:ascii="Consolas" w:hAnsi="Consolas" w:eastAsia="Consolas"/>
          <w:color w:val="2D2D2D"/>
          <w:sz w:val="22"/>
          <w:szCs w:val="40"/>
        </w:rPr>
        <w:t xml:space="preserve">      &lt;el-empty v-if="!loading &amp;&amp; !files.length" description="暂无上传文件" /&gt;</w:t>
      </w:r>
    </w:p>
    <w:p w14:paraId="65968415">
      <w:pPr>
        <w:spacing w:before="0" w:after="0" w:line="260" w:lineRule="exact"/>
        <w:rPr>
          <w:sz w:val="36"/>
          <w:szCs w:val="40"/>
        </w:rPr>
      </w:pPr>
      <w:r>
        <w:rPr>
          <w:rFonts w:ascii="Consolas" w:hAnsi="Consolas" w:eastAsia="Consolas"/>
          <w:color w:val="2D2D2D"/>
          <w:sz w:val="22"/>
          <w:szCs w:val="40"/>
        </w:rPr>
        <w:t xml:space="preserve">    &lt;/el-card&gt;</w:t>
      </w:r>
    </w:p>
    <w:p w14:paraId="2DE272DF">
      <w:pPr>
        <w:spacing w:before="0" w:after="0" w:line="260" w:lineRule="exact"/>
        <w:rPr>
          <w:sz w:val="36"/>
          <w:szCs w:val="40"/>
        </w:rPr>
      </w:pPr>
      <w:r>
        <w:rPr>
          <w:rFonts w:ascii="Consolas" w:hAnsi="Consolas" w:eastAsia="Consolas"/>
          <w:color w:val="2D2D2D"/>
          <w:sz w:val="22"/>
          <w:szCs w:val="40"/>
        </w:rPr>
        <w:t xml:space="preserve">  &lt;/div&gt;</w:t>
      </w:r>
    </w:p>
    <w:p w14:paraId="72D540BB">
      <w:pPr>
        <w:spacing w:before="0" w:after="0" w:line="260" w:lineRule="exact"/>
        <w:rPr>
          <w:sz w:val="36"/>
          <w:szCs w:val="40"/>
        </w:rPr>
      </w:pPr>
      <w:r>
        <w:rPr>
          <w:rFonts w:ascii="Consolas" w:hAnsi="Consolas" w:eastAsia="Consolas"/>
          <w:color w:val="2D2D2D"/>
          <w:sz w:val="22"/>
          <w:szCs w:val="40"/>
        </w:rPr>
        <w:t>&lt;/template&gt;</w:t>
      </w:r>
    </w:p>
    <w:p w14:paraId="1CB90A22">
      <w:pPr>
        <w:spacing w:before="0" w:after="0" w:line="260" w:lineRule="exact"/>
        <w:rPr>
          <w:sz w:val="36"/>
          <w:szCs w:val="40"/>
        </w:rPr>
      </w:pPr>
      <w:r>
        <w:rPr>
          <w:rFonts w:ascii="Consolas" w:hAnsi="Consolas" w:eastAsia="Consolas"/>
          <w:color w:val="2D2D2D"/>
          <w:sz w:val="22"/>
          <w:szCs w:val="40"/>
        </w:rPr>
        <w:t xml:space="preserve"> </w:t>
      </w:r>
    </w:p>
    <w:p w14:paraId="5CA96C7C">
      <w:pPr>
        <w:spacing w:before="0" w:after="0" w:line="260" w:lineRule="exact"/>
        <w:rPr>
          <w:sz w:val="36"/>
          <w:szCs w:val="40"/>
        </w:rPr>
      </w:pPr>
      <w:r>
        <w:rPr>
          <w:rFonts w:ascii="Consolas" w:hAnsi="Consolas" w:eastAsia="Consolas"/>
          <w:color w:val="2D2D2D"/>
          <w:sz w:val="22"/>
          <w:szCs w:val="40"/>
        </w:rPr>
        <w:t>&lt;script setup&gt;</w:t>
      </w:r>
    </w:p>
    <w:p w14:paraId="311BA0CC">
      <w:pPr>
        <w:spacing w:before="0" w:after="0" w:line="260" w:lineRule="exact"/>
        <w:rPr>
          <w:sz w:val="36"/>
          <w:szCs w:val="40"/>
        </w:rPr>
      </w:pPr>
      <w:r>
        <w:rPr>
          <w:rFonts w:ascii="Consolas" w:hAnsi="Consolas" w:eastAsia="Consolas"/>
          <w:color w:val="2D2D2D"/>
          <w:sz w:val="22"/>
          <w:szCs w:val="40"/>
        </w:rPr>
        <w:t>import { ref, computed, onMounted } from 'vue'</w:t>
      </w:r>
    </w:p>
    <w:p w14:paraId="0CE6CE8E">
      <w:pPr>
        <w:spacing w:before="0" w:after="0" w:line="260" w:lineRule="exact"/>
        <w:rPr>
          <w:sz w:val="36"/>
          <w:szCs w:val="40"/>
        </w:rPr>
      </w:pPr>
      <w:r>
        <w:rPr>
          <w:rFonts w:ascii="Consolas" w:hAnsi="Consolas" w:eastAsia="Consolas"/>
          <w:color w:val="2D2D2D"/>
          <w:sz w:val="22"/>
          <w:szCs w:val="40"/>
        </w:rPr>
        <w:t>import { useRoute } from 'vue-router'</w:t>
      </w:r>
    </w:p>
    <w:p w14:paraId="298B648B">
      <w:pPr>
        <w:spacing w:before="0" w:after="0" w:line="260" w:lineRule="exact"/>
        <w:rPr>
          <w:sz w:val="36"/>
          <w:szCs w:val="40"/>
        </w:rPr>
      </w:pPr>
      <w:r>
        <w:rPr>
          <w:rFonts w:ascii="Consolas" w:hAnsi="Consolas" w:eastAsia="Consolas"/>
          <w:color w:val="2D2D2D"/>
          <w:sz w:val="22"/>
          <w:szCs w:val="40"/>
        </w:rPr>
        <w:t>import { ElMessage, ElMessageBox } from 'element-plus'</w:t>
      </w:r>
    </w:p>
    <w:p w14:paraId="3749F6DD">
      <w:pPr>
        <w:spacing w:before="0" w:after="0" w:line="260" w:lineRule="exact"/>
        <w:rPr>
          <w:sz w:val="36"/>
          <w:szCs w:val="40"/>
        </w:rPr>
      </w:pPr>
      <w:r>
        <w:rPr>
          <w:rFonts w:ascii="Consolas" w:hAnsi="Consolas" w:eastAsia="Consolas"/>
          <w:color w:val="2D2D2D"/>
          <w:sz w:val="22"/>
          <w:szCs w:val="40"/>
        </w:rPr>
        <w:t>import { fileAPI } from '@/api'</w:t>
      </w:r>
    </w:p>
    <w:p w14:paraId="623F93AF">
      <w:pPr>
        <w:spacing w:before="0" w:after="0" w:line="260" w:lineRule="exact"/>
        <w:rPr>
          <w:sz w:val="36"/>
          <w:szCs w:val="40"/>
        </w:rPr>
      </w:pPr>
      <w:r>
        <w:rPr>
          <w:rFonts w:ascii="Consolas" w:hAnsi="Consolas" w:eastAsia="Consolas"/>
          <w:color w:val="2D2D2D"/>
          <w:sz w:val="22"/>
          <w:szCs w:val="40"/>
        </w:rPr>
        <w:t xml:space="preserve"> </w:t>
      </w:r>
    </w:p>
    <w:p w14:paraId="01103E90">
      <w:pPr>
        <w:spacing w:before="0" w:after="0" w:line="260" w:lineRule="exact"/>
        <w:rPr>
          <w:sz w:val="36"/>
          <w:szCs w:val="40"/>
        </w:rPr>
      </w:pPr>
      <w:r>
        <w:rPr>
          <w:rFonts w:ascii="Consolas" w:hAnsi="Consolas" w:eastAsia="Consolas"/>
          <w:color w:val="2D2D2D"/>
          <w:sz w:val="22"/>
          <w:szCs w:val="40"/>
        </w:rPr>
        <w:t>const API_BASE = import.meta.env.VITE_API_BASE || '/api'</w:t>
      </w:r>
    </w:p>
    <w:p w14:paraId="263F00E6">
      <w:pPr>
        <w:spacing w:before="0" w:after="0" w:line="260" w:lineRule="exact"/>
        <w:rPr>
          <w:sz w:val="36"/>
          <w:szCs w:val="40"/>
        </w:rPr>
      </w:pPr>
      <w:r>
        <w:rPr>
          <w:rFonts w:ascii="Consolas" w:hAnsi="Consolas" w:eastAsia="Consolas"/>
          <w:color w:val="2D2D2D"/>
          <w:sz w:val="22"/>
          <w:szCs w:val="40"/>
        </w:rPr>
        <w:t>const route = useRoute()</w:t>
      </w:r>
    </w:p>
    <w:p w14:paraId="39E611E9">
      <w:pPr>
        <w:spacing w:before="0" w:after="0" w:line="260" w:lineRule="exact"/>
        <w:rPr>
          <w:sz w:val="36"/>
          <w:szCs w:val="40"/>
        </w:rPr>
      </w:pPr>
      <w:r>
        <w:rPr>
          <w:rFonts w:ascii="Consolas" w:hAnsi="Consolas" w:eastAsia="Consolas"/>
          <w:color w:val="2D2D2D"/>
          <w:sz w:val="22"/>
          <w:szCs w:val="40"/>
        </w:rPr>
        <w:t>const projectId = computed(() =&gt; route.params.id)</w:t>
      </w:r>
    </w:p>
    <w:p w14:paraId="6047F30F">
      <w:pPr>
        <w:spacing w:before="0" w:after="0" w:line="260" w:lineRule="exact"/>
        <w:rPr>
          <w:sz w:val="36"/>
          <w:szCs w:val="40"/>
        </w:rPr>
      </w:pPr>
      <w:r>
        <w:rPr>
          <w:rFonts w:ascii="Consolas" w:hAnsi="Consolas" w:eastAsia="Consolas"/>
          <w:color w:val="2D2D2D"/>
          <w:sz w:val="22"/>
          <w:szCs w:val="40"/>
        </w:rPr>
        <w:t xml:space="preserve"> </w:t>
      </w:r>
    </w:p>
    <w:p w14:paraId="73497595">
      <w:pPr>
        <w:spacing w:before="0" w:after="0" w:line="260" w:lineRule="exact"/>
        <w:rPr>
          <w:sz w:val="36"/>
          <w:szCs w:val="40"/>
        </w:rPr>
      </w:pPr>
      <w:r>
        <w:rPr>
          <w:rFonts w:ascii="Consolas" w:hAnsi="Consolas" w:eastAsia="Consolas"/>
          <w:color w:val="2D2D2D"/>
          <w:sz w:val="22"/>
          <w:szCs w:val="40"/>
        </w:rPr>
        <w:t>const loading = ref(false)</w:t>
      </w:r>
    </w:p>
    <w:p w14:paraId="42BDEE8D">
      <w:pPr>
        <w:spacing w:before="0" w:after="0" w:line="260" w:lineRule="exact"/>
        <w:rPr>
          <w:sz w:val="36"/>
          <w:szCs w:val="40"/>
        </w:rPr>
      </w:pPr>
      <w:r>
        <w:rPr>
          <w:rFonts w:ascii="Consolas" w:hAnsi="Consolas" w:eastAsia="Consolas"/>
          <w:color w:val="2D2D2D"/>
          <w:sz w:val="22"/>
          <w:szCs w:val="40"/>
        </w:rPr>
        <w:t>const files = ref([])</w:t>
      </w:r>
    </w:p>
    <w:p w14:paraId="0D49F18A">
      <w:pPr>
        <w:spacing w:before="0" w:after="0" w:line="260" w:lineRule="exact"/>
        <w:rPr>
          <w:sz w:val="36"/>
          <w:szCs w:val="40"/>
        </w:rPr>
      </w:pPr>
      <w:r>
        <w:rPr>
          <w:rFonts w:ascii="Consolas" w:hAnsi="Consolas" w:eastAsia="Consolas"/>
          <w:color w:val="2D2D2D"/>
          <w:sz w:val="22"/>
          <w:szCs w:val="40"/>
        </w:rPr>
        <w:t xml:space="preserve"> </w:t>
      </w:r>
    </w:p>
    <w:p w14:paraId="14030835">
      <w:pPr>
        <w:spacing w:before="0" w:after="0" w:line="260" w:lineRule="exact"/>
        <w:rPr>
          <w:sz w:val="36"/>
          <w:szCs w:val="40"/>
        </w:rPr>
      </w:pPr>
      <w:r>
        <w:rPr>
          <w:rFonts w:ascii="Consolas" w:hAnsi="Consolas" w:eastAsia="Consolas"/>
          <w:color w:val="2D2D2D"/>
          <w:sz w:val="22"/>
          <w:szCs w:val="40"/>
        </w:rPr>
        <w:t>const uploadUrl = computed(() =&gt; `${API_BASE}/files/`)</w:t>
      </w:r>
    </w:p>
    <w:p w14:paraId="48AC579D">
      <w:pPr>
        <w:spacing w:before="0" w:after="0" w:line="260" w:lineRule="exact"/>
        <w:rPr>
          <w:sz w:val="36"/>
          <w:szCs w:val="40"/>
        </w:rPr>
      </w:pPr>
      <w:r>
        <w:rPr>
          <w:rFonts w:ascii="Consolas" w:hAnsi="Consolas" w:eastAsia="Consolas"/>
          <w:color w:val="2D2D2D"/>
          <w:sz w:val="22"/>
          <w:szCs w:val="40"/>
        </w:rPr>
        <w:t>const uploadHeaders = computed(() =&gt; ({</w:t>
      </w:r>
    </w:p>
    <w:p w14:paraId="6B3E7C8A">
      <w:pPr>
        <w:spacing w:before="0" w:after="0" w:line="260" w:lineRule="exact"/>
        <w:rPr>
          <w:sz w:val="36"/>
          <w:szCs w:val="40"/>
        </w:rPr>
      </w:pPr>
      <w:r>
        <w:rPr>
          <w:rFonts w:ascii="Consolas" w:hAnsi="Consolas" w:eastAsia="Consolas"/>
          <w:color w:val="2D2D2D"/>
          <w:sz w:val="22"/>
          <w:szCs w:val="40"/>
        </w:rPr>
        <w:t xml:space="preserve">  Authorization: `Bearer ${localStorage.getItem('access_token')}`</w:t>
      </w:r>
    </w:p>
    <w:p w14:paraId="61E0B28A">
      <w:pPr>
        <w:spacing w:before="0" w:after="0" w:line="260" w:lineRule="exact"/>
        <w:rPr>
          <w:sz w:val="36"/>
          <w:szCs w:val="40"/>
        </w:rPr>
      </w:pPr>
      <w:r>
        <w:rPr>
          <w:rFonts w:ascii="Consolas" w:hAnsi="Consolas" w:eastAsia="Consolas"/>
          <w:color w:val="2D2D2D"/>
          <w:sz w:val="22"/>
          <w:szCs w:val="40"/>
        </w:rPr>
        <w:t>}))</w:t>
      </w:r>
    </w:p>
    <w:p w14:paraId="03059219">
      <w:pPr>
        <w:spacing w:before="0" w:after="0" w:line="260" w:lineRule="exact"/>
        <w:rPr>
          <w:sz w:val="36"/>
          <w:szCs w:val="40"/>
        </w:rPr>
      </w:pPr>
      <w:r>
        <w:rPr>
          <w:rFonts w:ascii="Consolas" w:hAnsi="Consolas" w:eastAsia="Consolas"/>
          <w:color w:val="2D2D2D"/>
          <w:sz w:val="22"/>
          <w:szCs w:val="40"/>
        </w:rPr>
        <w:t xml:space="preserve"> </w:t>
      </w:r>
    </w:p>
    <w:p w14:paraId="72A41DED">
      <w:pPr>
        <w:spacing w:before="0" w:after="0" w:line="260" w:lineRule="exact"/>
        <w:rPr>
          <w:sz w:val="36"/>
          <w:szCs w:val="40"/>
        </w:rPr>
      </w:pPr>
      <w:r>
        <w:rPr>
          <w:rFonts w:ascii="Consolas" w:hAnsi="Consolas" w:eastAsia="Consolas"/>
          <w:color w:val="2D2D2D"/>
          <w:sz w:val="22"/>
          <w:szCs w:val="40"/>
        </w:rPr>
        <w:t>function formatSize(bytes) {</w:t>
      </w:r>
    </w:p>
    <w:p w14:paraId="029D7C09">
      <w:pPr>
        <w:spacing w:before="0" w:after="0" w:line="260" w:lineRule="exact"/>
        <w:rPr>
          <w:sz w:val="36"/>
          <w:szCs w:val="40"/>
        </w:rPr>
      </w:pPr>
      <w:r>
        <w:rPr>
          <w:rFonts w:ascii="Consolas" w:hAnsi="Consolas" w:eastAsia="Consolas"/>
          <w:color w:val="2D2D2D"/>
          <w:sz w:val="22"/>
          <w:szCs w:val="40"/>
        </w:rPr>
        <w:t xml:space="preserve">  if (!bytes) return '0 B'</w:t>
      </w:r>
    </w:p>
    <w:p w14:paraId="7CC0FBA7">
      <w:pPr>
        <w:spacing w:before="0" w:after="0" w:line="260" w:lineRule="exact"/>
        <w:rPr>
          <w:sz w:val="36"/>
          <w:szCs w:val="40"/>
        </w:rPr>
      </w:pPr>
      <w:r>
        <w:rPr>
          <w:rFonts w:ascii="Consolas" w:hAnsi="Consolas" w:eastAsia="Consolas"/>
          <w:color w:val="2D2D2D"/>
          <w:sz w:val="22"/>
          <w:szCs w:val="40"/>
        </w:rPr>
        <w:t xml:space="preserve">  const units = ['B', 'KB', 'MB', 'GB']</w:t>
      </w:r>
    </w:p>
    <w:p w14:paraId="72AACB98">
      <w:pPr>
        <w:spacing w:before="0" w:after="0" w:line="260" w:lineRule="exact"/>
        <w:rPr>
          <w:sz w:val="36"/>
          <w:szCs w:val="40"/>
        </w:rPr>
      </w:pPr>
      <w:r>
        <w:rPr>
          <w:rFonts w:ascii="Consolas" w:hAnsi="Consolas" w:eastAsia="Consolas"/>
          <w:color w:val="2D2D2D"/>
          <w:sz w:val="22"/>
          <w:szCs w:val="40"/>
        </w:rPr>
        <w:t xml:space="preserve">  let i = 0</w:t>
      </w:r>
    </w:p>
    <w:p w14:paraId="2A81C417">
      <w:pPr>
        <w:spacing w:before="0" w:after="0" w:line="260" w:lineRule="exact"/>
        <w:rPr>
          <w:sz w:val="36"/>
          <w:szCs w:val="40"/>
        </w:rPr>
      </w:pPr>
      <w:r>
        <w:rPr>
          <w:rFonts w:ascii="Consolas" w:hAnsi="Consolas" w:eastAsia="Consolas"/>
          <w:color w:val="2D2D2D"/>
          <w:sz w:val="22"/>
          <w:szCs w:val="40"/>
        </w:rPr>
        <w:t xml:space="preserve">  let size = bytes</w:t>
      </w:r>
    </w:p>
    <w:p w14:paraId="1EBC8DE5">
      <w:pPr>
        <w:spacing w:before="0" w:after="0" w:line="260" w:lineRule="exact"/>
        <w:rPr>
          <w:sz w:val="36"/>
          <w:szCs w:val="40"/>
        </w:rPr>
      </w:pPr>
      <w:r>
        <w:rPr>
          <w:rFonts w:ascii="Consolas" w:hAnsi="Consolas" w:eastAsia="Consolas"/>
          <w:color w:val="2D2D2D"/>
          <w:sz w:val="22"/>
          <w:szCs w:val="40"/>
        </w:rPr>
        <w:t xml:space="preserve">  while (size &gt;= 1024 &amp;&amp; i &lt; units.length - 1) { size /= 1024; i++ }</w:t>
      </w:r>
    </w:p>
    <w:p w14:paraId="6FAADD1B">
      <w:pPr>
        <w:spacing w:before="0" w:after="0" w:line="260" w:lineRule="exact"/>
        <w:rPr>
          <w:sz w:val="36"/>
          <w:szCs w:val="40"/>
        </w:rPr>
      </w:pPr>
      <w:r>
        <w:rPr>
          <w:rFonts w:ascii="Consolas" w:hAnsi="Consolas" w:eastAsia="Consolas"/>
          <w:color w:val="2D2D2D"/>
          <w:sz w:val="22"/>
          <w:szCs w:val="40"/>
        </w:rPr>
        <w:t xml:space="preserve">  return `${size.toFixed(i &gt; 0 ? 1 : 0)} ${units[i]}`</w:t>
      </w:r>
    </w:p>
    <w:p w14:paraId="204D96B6">
      <w:pPr>
        <w:spacing w:before="0" w:after="0" w:line="260" w:lineRule="exact"/>
        <w:rPr>
          <w:sz w:val="36"/>
          <w:szCs w:val="40"/>
        </w:rPr>
      </w:pPr>
      <w:r>
        <w:rPr>
          <w:rFonts w:ascii="Consolas" w:hAnsi="Consolas" w:eastAsia="Consolas"/>
          <w:color w:val="2D2D2D"/>
          <w:sz w:val="22"/>
          <w:szCs w:val="40"/>
        </w:rPr>
        <w:t>}</w:t>
      </w:r>
    </w:p>
    <w:p w14:paraId="2430DCDB">
      <w:pPr>
        <w:spacing w:before="0" w:after="0" w:line="260" w:lineRule="exact"/>
        <w:rPr>
          <w:sz w:val="36"/>
          <w:szCs w:val="40"/>
        </w:rPr>
      </w:pPr>
      <w:r>
        <w:rPr>
          <w:rFonts w:ascii="Consolas" w:hAnsi="Consolas" w:eastAsia="Consolas"/>
          <w:color w:val="2D2D2D"/>
          <w:sz w:val="22"/>
          <w:szCs w:val="40"/>
        </w:rPr>
        <w:t xml:space="preserve"> </w:t>
      </w:r>
    </w:p>
    <w:p w14:paraId="3FD37322">
      <w:pPr>
        <w:spacing w:before="0" w:after="0" w:line="260" w:lineRule="exact"/>
        <w:rPr>
          <w:sz w:val="36"/>
          <w:szCs w:val="40"/>
        </w:rPr>
      </w:pPr>
      <w:r>
        <w:rPr>
          <w:rFonts w:ascii="Consolas" w:hAnsi="Consolas" w:eastAsia="Consolas"/>
          <w:color w:val="2D2D2D"/>
          <w:sz w:val="22"/>
          <w:szCs w:val="40"/>
        </w:rPr>
        <w:t>async function fetchFiles() {</w:t>
      </w:r>
    </w:p>
    <w:p w14:paraId="3D805E06">
      <w:pPr>
        <w:spacing w:before="0" w:after="0" w:line="260" w:lineRule="exact"/>
        <w:rPr>
          <w:sz w:val="36"/>
          <w:szCs w:val="40"/>
        </w:rPr>
      </w:pPr>
      <w:r>
        <w:rPr>
          <w:rFonts w:ascii="Consolas" w:hAnsi="Consolas" w:eastAsia="Consolas"/>
          <w:color w:val="2D2D2D"/>
          <w:sz w:val="22"/>
          <w:szCs w:val="40"/>
        </w:rPr>
        <w:t xml:space="preserve">  loading.value = true</w:t>
      </w:r>
    </w:p>
    <w:p w14:paraId="17A43B2A">
      <w:pPr>
        <w:spacing w:before="0" w:after="0" w:line="260" w:lineRule="exact"/>
        <w:rPr>
          <w:sz w:val="36"/>
          <w:szCs w:val="40"/>
        </w:rPr>
      </w:pPr>
      <w:r>
        <w:rPr>
          <w:rFonts w:ascii="Consolas" w:hAnsi="Consolas" w:eastAsia="Consolas"/>
          <w:color w:val="2D2D2D"/>
          <w:sz w:val="22"/>
          <w:szCs w:val="40"/>
        </w:rPr>
        <w:t xml:space="preserve">  try {</w:t>
      </w:r>
    </w:p>
    <w:p w14:paraId="1883FCFB">
      <w:pPr>
        <w:spacing w:before="0" w:after="0" w:line="260" w:lineRule="exact"/>
        <w:rPr>
          <w:sz w:val="36"/>
          <w:szCs w:val="40"/>
        </w:rPr>
      </w:pPr>
      <w:r>
        <w:rPr>
          <w:rFonts w:ascii="Consolas" w:hAnsi="Consolas" w:eastAsia="Consolas"/>
          <w:color w:val="2D2D2D"/>
          <w:sz w:val="22"/>
          <w:szCs w:val="40"/>
        </w:rPr>
        <w:t xml:space="preserve">    const res = await fileAPI.list({ project_id: projectId.value })</w:t>
      </w:r>
    </w:p>
    <w:p w14:paraId="12084EF4">
      <w:pPr>
        <w:spacing w:before="0" w:after="0" w:line="260" w:lineRule="exact"/>
        <w:rPr>
          <w:sz w:val="36"/>
          <w:szCs w:val="40"/>
        </w:rPr>
      </w:pPr>
      <w:r>
        <w:rPr>
          <w:rFonts w:ascii="Consolas" w:hAnsi="Consolas" w:eastAsia="Consolas"/>
          <w:color w:val="2D2D2D"/>
          <w:sz w:val="22"/>
          <w:szCs w:val="40"/>
        </w:rPr>
        <w:t xml:space="preserve">    files.value = res.results || res || []</w:t>
      </w:r>
    </w:p>
    <w:p w14:paraId="43C069FC">
      <w:pPr>
        <w:spacing w:before="0" w:after="0" w:line="260" w:lineRule="exact"/>
        <w:rPr>
          <w:sz w:val="36"/>
          <w:szCs w:val="40"/>
        </w:rPr>
      </w:pPr>
      <w:r>
        <w:rPr>
          <w:rFonts w:ascii="Consolas" w:hAnsi="Consolas" w:eastAsia="Consolas"/>
          <w:color w:val="2D2D2D"/>
          <w:sz w:val="22"/>
          <w:szCs w:val="40"/>
        </w:rPr>
        <w:t xml:space="preserve">  } catch {</w:t>
      </w:r>
    </w:p>
    <w:p w14:paraId="593E7D75">
      <w:pPr>
        <w:spacing w:before="0" w:after="0" w:line="260" w:lineRule="exact"/>
        <w:rPr>
          <w:sz w:val="36"/>
          <w:szCs w:val="40"/>
        </w:rPr>
      </w:pPr>
      <w:r>
        <w:rPr>
          <w:rFonts w:ascii="Consolas" w:hAnsi="Consolas" w:eastAsia="Consolas"/>
          <w:color w:val="2D2D2D"/>
          <w:sz w:val="22"/>
          <w:szCs w:val="40"/>
        </w:rPr>
        <w:t xml:space="preserve">    ElMessage.warning('加载文件列表失败')</w:t>
      </w:r>
    </w:p>
    <w:p w14:paraId="7025B6A7">
      <w:pPr>
        <w:spacing w:before="0" w:after="0" w:line="260" w:lineRule="exact"/>
        <w:rPr>
          <w:sz w:val="36"/>
          <w:szCs w:val="40"/>
        </w:rPr>
      </w:pPr>
      <w:r>
        <w:rPr>
          <w:rFonts w:ascii="Consolas" w:hAnsi="Consolas" w:eastAsia="Consolas"/>
          <w:color w:val="2D2D2D"/>
          <w:sz w:val="22"/>
          <w:szCs w:val="40"/>
        </w:rPr>
        <w:t xml:space="preserve">  } finally {</w:t>
      </w:r>
    </w:p>
    <w:p w14:paraId="49C7DC79">
      <w:pPr>
        <w:spacing w:before="0" w:after="0" w:line="260" w:lineRule="exact"/>
        <w:rPr>
          <w:sz w:val="36"/>
          <w:szCs w:val="40"/>
        </w:rPr>
      </w:pPr>
      <w:r>
        <w:rPr>
          <w:rFonts w:ascii="Consolas" w:hAnsi="Consolas" w:eastAsia="Consolas"/>
          <w:color w:val="2D2D2D"/>
          <w:sz w:val="22"/>
          <w:szCs w:val="40"/>
        </w:rPr>
        <w:t xml:space="preserve">    loading.value = false</w:t>
      </w:r>
    </w:p>
    <w:p w14:paraId="531019DB">
      <w:pPr>
        <w:spacing w:before="0" w:after="0" w:line="260" w:lineRule="exact"/>
        <w:rPr>
          <w:sz w:val="36"/>
          <w:szCs w:val="40"/>
        </w:rPr>
      </w:pPr>
      <w:r>
        <w:rPr>
          <w:rFonts w:ascii="Consolas" w:hAnsi="Consolas" w:eastAsia="Consolas"/>
          <w:color w:val="2D2D2D"/>
          <w:sz w:val="22"/>
          <w:szCs w:val="40"/>
        </w:rPr>
        <w:t xml:space="preserve">  }</w:t>
      </w:r>
    </w:p>
    <w:p w14:paraId="2AA5AEFF">
      <w:pPr>
        <w:spacing w:before="0" w:after="0" w:line="260" w:lineRule="exact"/>
        <w:rPr>
          <w:sz w:val="36"/>
          <w:szCs w:val="40"/>
        </w:rPr>
      </w:pPr>
      <w:r>
        <w:rPr>
          <w:rFonts w:ascii="Consolas" w:hAnsi="Consolas" w:eastAsia="Consolas"/>
          <w:color w:val="2D2D2D"/>
          <w:sz w:val="22"/>
          <w:szCs w:val="40"/>
        </w:rPr>
        <w:t>}</w:t>
      </w:r>
    </w:p>
    <w:p w14:paraId="465BB7C8">
      <w:pPr>
        <w:spacing w:before="0" w:after="0" w:line="260" w:lineRule="exact"/>
        <w:rPr>
          <w:sz w:val="36"/>
          <w:szCs w:val="40"/>
        </w:rPr>
      </w:pPr>
      <w:r>
        <w:rPr>
          <w:rFonts w:ascii="Consolas" w:hAnsi="Consolas" w:eastAsia="Consolas"/>
          <w:color w:val="2D2D2D"/>
          <w:sz w:val="22"/>
          <w:szCs w:val="40"/>
        </w:rPr>
        <w:t xml:space="preserve"> </w:t>
      </w:r>
    </w:p>
    <w:p w14:paraId="6CB7F837">
      <w:pPr>
        <w:spacing w:before="0" w:after="0" w:line="260" w:lineRule="exact"/>
        <w:rPr>
          <w:sz w:val="36"/>
          <w:szCs w:val="40"/>
        </w:rPr>
      </w:pPr>
      <w:r>
        <w:rPr>
          <w:rFonts w:ascii="Consolas" w:hAnsi="Consolas" w:eastAsia="Consolas"/>
          <w:color w:val="2D2D2D"/>
          <w:sz w:val="22"/>
          <w:szCs w:val="40"/>
        </w:rPr>
        <w:t>function onUploadSuccess(response) {</w:t>
      </w:r>
    </w:p>
    <w:p w14:paraId="57879E84">
      <w:pPr>
        <w:spacing w:before="0" w:after="0" w:line="260" w:lineRule="exact"/>
        <w:rPr>
          <w:sz w:val="36"/>
          <w:szCs w:val="40"/>
        </w:rPr>
      </w:pPr>
      <w:r>
        <w:rPr>
          <w:rFonts w:ascii="Consolas" w:hAnsi="Consolas" w:eastAsia="Consolas"/>
          <w:color w:val="2D2D2D"/>
          <w:sz w:val="22"/>
          <w:szCs w:val="40"/>
        </w:rPr>
        <w:t xml:space="preserve">  ElMessage.success('上传成功')</w:t>
      </w:r>
    </w:p>
    <w:p w14:paraId="0194EE45">
      <w:pPr>
        <w:spacing w:before="0" w:after="0" w:line="260" w:lineRule="exact"/>
        <w:rPr>
          <w:sz w:val="36"/>
          <w:szCs w:val="40"/>
        </w:rPr>
      </w:pPr>
      <w:r>
        <w:rPr>
          <w:rFonts w:ascii="Consolas" w:hAnsi="Consolas" w:eastAsia="Consolas"/>
          <w:color w:val="2D2D2D"/>
          <w:sz w:val="22"/>
          <w:szCs w:val="40"/>
        </w:rPr>
        <w:t xml:space="preserve">  files.value.unshift(response)</w:t>
      </w:r>
    </w:p>
    <w:p w14:paraId="0C6E681B">
      <w:pPr>
        <w:spacing w:before="0" w:after="0" w:line="260" w:lineRule="exact"/>
        <w:rPr>
          <w:sz w:val="36"/>
          <w:szCs w:val="40"/>
        </w:rPr>
      </w:pPr>
      <w:r>
        <w:rPr>
          <w:rFonts w:ascii="Consolas" w:hAnsi="Consolas" w:eastAsia="Consolas"/>
          <w:color w:val="2D2D2D"/>
          <w:sz w:val="22"/>
          <w:szCs w:val="40"/>
        </w:rPr>
        <w:t>}</w:t>
      </w:r>
    </w:p>
    <w:p w14:paraId="30A76B58">
      <w:pPr>
        <w:spacing w:before="0" w:after="0" w:line="260" w:lineRule="exact"/>
        <w:rPr>
          <w:sz w:val="36"/>
          <w:szCs w:val="40"/>
        </w:rPr>
      </w:pPr>
      <w:r>
        <w:rPr>
          <w:rFonts w:ascii="Consolas" w:hAnsi="Consolas" w:eastAsia="Consolas"/>
          <w:color w:val="2D2D2D"/>
          <w:sz w:val="22"/>
          <w:szCs w:val="40"/>
        </w:rPr>
        <w:t xml:space="preserve"> </w:t>
      </w:r>
    </w:p>
    <w:p w14:paraId="2702368A">
      <w:pPr>
        <w:spacing w:before="0" w:after="0" w:line="260" w:lineRule="exact"/>
        <w:rPr>
          <w:sz w:val="36"/>
          <w:szCs w:val="40"/>
        </w:rPr>
      </w:pPr>
      <w:r>
        <w:rPr>
          <w:rFonts w:ascii="Consolas" w:hAnsi="Consolas" w:eastAsia="Consolas"/>
          <w:color w:val="2D2D2D"/>
          <w:sz w:val="22"/>
          <w:szCs w:val="40"/>
        </w:rPr>
        <w:t>function onUploadError() {</w:t>
      </w:r>
    </w:p>
    <w:p w14:paraId="5B1F3E27">
      <w:pPr>
        <w:spacing w:before="0" w:after="0" w:line="260" w:lineRule="exact"/>
        <w:rPr>
          <w:sz w:val="36"/>
          <w:szCs w:val="40"/>
        </w:rPr>
      </w:pPr>
      <w:r>
        <w:rPr>
          <w:rFonts w:ascii="Consolas" w:hAnsi="Consolas" w:eastAsia="Consolas"/>
          <w:color w:val="2D2D2D"/>
          <w:sz w:val="22"/>
          <w:szCs w:val="40"/>
        </w:rPr>
        <w:t xml:space="preserve">  ElMessage.error('上传失败')</w:t>
      </w:r>
    </w:p>
    <w:p w14:paraId="32E432CE">
      <w:pPr>
        <w:spacing w:before="0" w:after="0" w:line="260" w:lineRule="exact"/>
        <w:rPr>
          <w:sz w:val="36"/>
          <w:szCs w:val="40"/>
        </w:rPr>
      </w:pPr>
      <w:r>
        <w:rPr>
          <w:rFonts w:ascii="Consolas" w:hAnsi="Consolas" w:eastAsia="Consolas"/>
          <w:color w:val="2D2D2D"/>
          <w:sz w:val="22"/>
          <w:szCs w:val="40"/>
        </w:rPr>
        <w:t>}</w:t>
      </w:r>
    </w:p>
    <w:p w14:paraId="3F9EF43B">
      <w:pPr>
        <w:spacing w:before="0" w:after="0" w:line="260" w:lineRule="exact"/>
        <w:rPr>
          <w:sz w:val="36"/>
          <w:szCs w:val="40"/>
        </w:rPr>
      </w:pPr>
      <w:r>
        <w:rPr>
          <w:rFonts w:ascii="Consolas" w:hAnsi="Consolas" w:eastAsia="Consolas"/>
          <w:color w:val="2D2D2D"/>
          <w:sz w:val="22"/>
          <w:szCs w:val="40"/>
        </w:rPr>
        <w:t xml:space="preserve"> </w:t>
      </w:r>
    </w:p>
    <w:p w14:paraId="641598EE">
      <w:pPr>
        <w:spacing w:before="0" w:after="0" w:line="260" w:lineRule="exact"/>
        <w:rPr>
          <w:sz w:val="36"/>
          <w:szCs w:val="40"/>
        </w:rPr>
      </w:pPr>
      <w:r>
        <w:rPr>
          <w:rFonts w:ascii="Consolas" w:hAnsi="Consolas" w:eastAsia="Consolas"/>
          <w:color w:val="2D2D2D"/>
          <w:sz w:val="22"/>
          <w:szCs w:val="40"/>
        </w:rPr>
        <w:t>async function handleDownload(row) {</w:t>
      </w:r>
    </w:p>
    <w:p w14:paraId="2E4F1DD4">
      <w:pPr>
        <w:spacing w:before="0" w:after="0" w:line="260" w:lineRule="exact"/>
        <w:rPr>
          <w:sz w:val="36"/>
          <w:szCs w:val="40"/>
        </w:rPr>
      </w:pPr>
      <w:r>
        <w:rPr>
          <w:rFonts w:ascii="Consolas" w:hAnsi="Consolas" w:eastAsia="Consolas"/>
          <w:color w:val="2D2D2D"/>
          <w:sz w:val="22"/>
          <w:szCs w:val="40"/>
        </w:rPr>
        <w:t xml:space="preserve">  try {</w:t>
      </w:r>
    </w:p>
    <w:p w14:paraId="00A77165">
      <w:pPr>
        <w:spacing w:before="0" w:after="0" w:line="260" w:lineRule="exact"/>
        <w:rPr>
          <w:sz w:val="36"/>
          <w:szCs w:val="40"/>
        </w:rPr>
      </w:pPr>
      <w:r>
        <w:rPr>
          <w:rFonts w:ascii="Consolas" w:hAnsi="Consolas" w:eastAsia="Consolas"/>
          <w:color w:val="2D2D2D"/>
          <w:sz w:val="22"/>
          <w:szCs w:val="40"/>
        </w:rPr>
        <w:t xml:space="preserve">    const blob = await fileAPI.download(row.id)</w:t>
      </w:r>
    </w:p>
    <w:p w14:paraId="0426932D">
      <w:pPr>
        <w:spacing w:before="0" w:after="0" w:line="260" w:lineRule="exact"/>
        <w:rPr>
          <w:sz w:val="36"/>
          <w:szCs w:val="40"/>
        </w:rPr>
      </w:pPr>
      <w:r>
        <w:rPr>
          <w:rFonts w:ascii="Consolas" w:hAnsi="Consolas" w:eastAsia="Consolas"/>
          <w:color w:val="2D2D2D"/>
          <w:sz w:val="22"/>
          <w:szCs w:val="40"/>
        </w:rPr>
        <w:t xml:space="preserve">    const url = URL.createObjectURL(blob)</w:t>
      </w:r>
    </w:p>
    <w:p w14:paraId="5543B2EF">
      <w:pPr>
        <w:spacing w:before="0" w:after="0" w:line="260" w:lineRule="exact"/>
        <w:rPr>
          <w:sz w:val="36"/>
          <w:szCs w:val="40"/>
        </w:rPr>
      </w:pPr>
      <w:r>
        <w:rPr>
          <w:rFonts w:ascii="Consolas" w:hAnsi="Consolas" w:eastAsia="Consolas"/>
          <w:color w:val="2D2D2D"/>
          <w:sz w:val="22"/>
          <w:szCs w:val="40"/>
        </w:rPr>
        <w:t xml:space="preserve">    const a = document.createElement('a')</w:t>
      </w:r>
    </w:p>
    <w:p w14:paraId="578D4479">
      <w:pPr>
        <w:spacing w:before="0" w:after="0" w:line="260" w:lineRule="exact"/>
        <w:rPr>
          <w:sz w:val="36"/>
          <w:szCs w:val="40"/>
        </w:rPr>
      </w:pPr>
      <w:r>
        <w:rPr>
          <w:rFonts w:ascii="Consolas" w:hAnsi="Consolas" w:eastAsia="Consolas"/>
          <w:color w:val="2D2D2D"/>
          <w:sz w:val="22"/>
          <w:szCs w:val="40"/>
        </w:rPr>
        <w:t xml:space="preserve">    a.href = url</w:t>
      </w:r>
    </w:p>
    <w:p w14:paraId="243615AB">
      <w:pPr>
        <w:spacing w:before="0" w:after="0" w:line="260" w:lineRule="exact"/>
        <w:rPr>
          <w:sz w:val="36"/>
          <w:szCs w:val="40"/>
        </w:rPr>
      </w:pPr>
      <w:r>
        <w:rPr>
          <w:rFonts w:ascii="Consolas" w:hAnsi="Consolas" w:eastAsia="Consolas"/>
          <w:color w:val="2D2D2D"/>
          <w:sz w:val="22"/>
          <w:szCs w:val="40"/>
        </w:rPr>
        <w:t xml:space="preserve">    a.download = row.filename</w:t>
      </w:r>
    </w:p>
    <w:p w14:paraId="32BE90F2">
      <w:pPr>
        <w:spacing w:before="0" w:after="0" w:line="260" w:lineRule="exact"/>
        <w:rPr>
          <w:sz w:val="36"/>
          <w:szCs w:val="40"/>
        </w:rPr>
      </w:pPr>
      <w:r>
        <w:rPr>
          <w:rFonts w:ascii="Consolas" w:hAnsi="Consolas" w:eastAsia="Consolas"/>
          <w:color w:val="2D2D2D"/>
          <w:sz w:val="22"/>
          <w:szCs w:val="40"/>
        </w:rPr>
        <w:t xml:space="preserve">    a.click()</w:t>
      </w:r>
    </w:p>
    <w:p w14:paraId="01C3575F">
      <w:pPr>
        <w:spacing w:before="0" w:after="0" w:line="260" w:lineRule="exact"/>
        <w:rPr>
          <w:sz w:val="36"/>
          <w:szCs w:val="40"/>
        </w:rPr>
      </w:pPr>
      <w:r>
        <w:rPr>
          <w:rFonts w:ascii="Consolas" w:hAnsi="Consolas" w:eastAsia="Consolas"/>
          <w:color w:val="2D2D2D"/>
          <w:sz w:val="22"/>
          <w:szCs w:val="40"/>
        </w:rPr>
        <w:t xml:space="preserve">    URL.revokeObjectURL(url)</w:t>
      </w:r>
    </w:p>
    <w:p w14:paraId="715A4210">
      <w:pPr>
        <w:spacing w:before="0" w:after="0" w:line="260" w:lineRule="exact"/>
        <w:rPr>
          <w:sz w:val="36"/>
          <w:szCs w:val="40"/>
        </w:rPr>
      </w:pPr>
      <w:r>
        <w:rPr>
          <w:rFonts w:ascii="Consolas" w:hAnsi="Consolas" w:eastAsia="Consolas"/>
          <w:color w:val="2D2D2D"/>
          <w:sz w:val="22"/>
          <w:szCs w:val="40"/>
        </w:rPr>
        <w:t xml:space="preserve">  } catch {</w:t>
      </w:r>
    </w:p>
    <w:p w14:paraId="66F1AF1B">
      <w:pPr>
        <w:spacing w:before="0" w:after="0" w:line="260" w:lineRule="exact"/>
        <w:rPr>
          <w:sz w:val="36"/>
          <w:szCs w:val="40"/>
        </w:rPr>
      </w:pPr>
      <w:r>
        <w:rPr>
          <w:rFonts w:ascii="Consolas" w:hAnsi="Consolas" w:eastAsia="Consolas"/>
          <w:color w:val="2D2D2D"/>
          <w:sz w:val="22"/>
          <w:szCs w:val="40"/>
        </w:rPr>
        <w:t xml:space="preserve">    ElMessage.error('下载失败')</w:t>
      </w:r>
    </w:p>
    <w:p w14:paraId="4D0136D0">
      <w:pPr>
        <w:spacing w:before="0" w:after="0" w:line="260" w:lineRule="exact"/>
        <w:rPr>
          <w:sz w:val="36"/>
          <w:szCs w:val="40"/>
        </w:rPr>
      </w:pPr>
      <w:r>
        <w:rPr>
          <w:rFonts w:ascii="Consolas" w:hAnsi="Consolas" w:eastAsia="Consolas"/>
          <w:color w:val="2D2D2D"/>
          <w:sz w:val="22"/>
          <w:szCs w:val="40"/>
        </w:rPr>
        <w:t xml:space="preserve">  }</w:t>
      </w:r>
    </w:p>
    <w:p w14:paraId="42522F28">
      <w:pPr>
        <w:spacing w:before="0" w:after="0" w:line="260" w:lineRule="exact"/>
        <w:rPr>
          <w:sz w:val="36"/>
          <w:szCs w:val="40"/>
        </w:rPr>
      </w:pPr>
      <w:r>
        <w:rPr>
          <w:rFonts w:ascii="Consolas" w:hAnsi="Consolas" w:eastAsia="Consolas"/>
          <w:color w:val="2D2D2D"/>
          <w:sz w:val="22"/>
          <w:szCs w:val="40"/>
        </w:rPr>
        <w:t>}</w:t>
      </w:r>
    </w:p>
    <w:p w14:paraId="7A2E5092">
      <w:pPr>
        <w:spacing w:before="0" w:after="0" w:line="260" w:lineRule="exact"/>
        <w:rPr>
          <w:sz w:val="36"/>
          <w:szCs w:val="40"/>
        </w:rPr>
      </w:pPr>
      <w:r>
        <w:rPr>
          <w:rFonts w:ascii="Consolas" w:hAnsi="Consolas" w:eastAsia="Consolas"/>
          <w:color w:val="2D2D2D"/>
          <w:sz w:val="22"/>
          <w:szCs w:val="40"/>
        </w:rPr>
        <w:t xml:space="preserve"> </w:t>
      </w:r>
    </w:p>
    <w:p w14:paraId="41B0750A">
      <w:pPr>
        <w:spacing w:before="0" w:after="0" w:line="260" w:lineRule="exact"/>
        <w:rPr>
          <w:sz w:val="36"/>
          <w:szCs w:val="40"/>
        </w:rPr>
      </w:pPr>
      <w:r>
        <w:rPr>
          <w:rFonts w:ascii="Consolas" w:hAnsi="Consolas" w:eastAsia="Consolas"/>
          <w:color w:val="2D2D2D"/>
          <w:sz w:val="22"/>
          <w:szCs w:val="40"/>
        </w:rPr>
        <w:t>async function handleDelete(row) {</w:t>
      </w:r>
    </w:p>
    <w:p w14:paraId="3EF2E550">
      <w:pPr>
        <w:spacing w:before="0" w:after="0" w:line="260" w:lineRule="exact"/>
        <w:rPr>
          <w:sz w:val="36"/>
          <w:szCs w:val="40"/>
        </w:rPr>
      </w:pPr>
      <w:r>
        <w:rPr>
          <w:rFonts w:ascii="Consolas" w:hAnsi="Consolas" w:eastAsia="Consolas"/>
          <w:color w:val="2D2D2D"/>
          <w:sz w:val="22"/>
          <w:szCs w:val="40"/>
        </w:rPr>
        <w:t xml:space="preserve">  try {</w:t>
      </w:r>
    </w:p>
    <w:p w14:paraId="6F16BC1D">
      <w:pPr>
        <w:spacing w:before="0" w:after="0" w:line="260" w:lineRule="exact"/>
        <w:rPr>
          <w:sz w:val="36"/>
          <w:szCs w:val="40"/>
        </w:rPr>
      </w:pPr>
      <w:r>
        <w:rPr>
          <w:rFonts w:ascii="Consolas" w:hAnsi="Consolas" w:eastAsia="Consolas"/>
          <w:color w:val="2D2D2D"/>
          <w:sz w:val="22"/>
          <w:szCs w:val="40"/>
        </w:rPr>
        <w:t xml:space="preserve">    await ElMessageBox.confirm(`确定删除文件「${row.filename}」？`, '确认删除', { type: 'warning' })</w:t>
      </w:r>
    </w:p>
    <w:p w14:paraId="434D78CA">
      <w:pPr>
        <w:spacing w:before="0" w:after="0" w:line="260" w:lineRule="exact"/>
        <w:rPr>
          <w:sz w:val="36"/>
          <w:szCs w:val="40"/>
        </w:rPr>
      </w:pPr>
      <w:r>
        <w:rPr>
          <w:rFonts w:ascii="Consolas" w:hAnsi="Consolas" w:eastAsia="Consolas"/>
          <w:color w:val="2D2D2D"/>
          <w:sz w:val="22"/>
          <w:szCs w:val="40"/>
        </w:rPr>
        <w:t xml:space="preserve">    await fileAPI.delete(row.id)</w:t>
      </w:r>
    </w:p>
    <w:p w14:paraId="499D61B0">
      <w:pPr>
        <w:spacing w:before="0" w:after="0" w:line="260" w:lineRule="exact"/>
        <w:rPr>
          <w:sz w:val="36"/>
          <w:szCs w:val="40"/>
        </w:rPr>
      </w:pPr>
      <w:r>
        <w:rPr>
          <w:rFonts w:ascii="Consolas" w:hAnsi="Consolas" w:eastAsia="Consolas"/>
          <w:color w:val="2D2D2D"/>
          <w:sz w:val="22"/>
          <w:szCs w:val="40"/>
        </w:rPr>
        <w:t xml:space="preserve">    files.value = files.value.filter(f =&gt; f.id !== row.id)</w:t>
      </w:r>
    </w:p>
    <w:p w14:paraId="3DCF9CB9">
      <w:pPr>
        <w:spacing w:before="0" w:after="0" w:line="260" w:lineRule="exact"/>
        <w:rPr>
          <w:sz w:val="36"/>
          <w:szCs w:val="40"/>
        </w:rPr>
      </w:pPr>
      <w:r>
        <w:rPr>
          <w:rFonts w:ascii="Consolas" w:hAnsi="Consolas" w:eastAsia="Consolas"/>
          <w:color w:val="2D2D2D"/>
          <w:sz w:val="22"/>
          <w:szCs w:val="40"/>
        </w:rPr>
        <w:t xml:space="preserve">    ElMessage.success('已删除')</w:t>
      </w:r>
    </w:p>
    <w:p w14:paraId="24B15776">
      <w:pPr>
        <w:spacing w:before="0" w:after="0" w:line="260" w:lineRule="exact"/>
        <w:rPr>
          <w:sz w:val="36"/>
          <w:szCs w:val="40"/>
        </w:rPr>
      </w:pPr>
      <w:r>
        <w:rPr>
          <w:rFonts w:ascii="Consolas" w:hAnsi="Consolas" w:eastAsia="Consolas"/>
          <w:color w:val="2D2D2D"/>
          <w:sz w:val="22"/>
          <w:szCs w:val="40"/>
        </w:rPr>
        <w:t xml:space="preserve">  } catch (e) {</w:t>
      </w:r>
    </w:p>
    <w:p w14:paraId="0FDEBD44">
      <w:pPr>
        <w:spacing w:before="0" w:after="0" w:line="260" w:lineRule="exact"/>
        <w:rPr>
          <w:sz w:val="36"/>
          <w:szCs w:val="40"/>
        </w:rPr>
      </w:pPr>
      <w:r>
        <w:rPr>
          <w:rFonts w:ascii="Consolas" w:hAnsi="Consolas" w:eastAsia="Consolas"/>
          <w:color w:val="2D2D2D"/>
          <w:sz w:val="22"/>
          <w:szCs w:val="40"/>
        </w:rPr>
        <w:t xml:space="preserve">    if (e !== 'cancel') ElMessage.error('删除失败')</w:t>
      </w:r>
    </w:p>
    <w:p w14:paraId="6C16BF3D">
      <w:pPr>
        <w:spacing w:before="0" w:after="0" w:line="260" w:lineRule="exact"/>
        <w:rPr>
          <w:sz w:val="36"/>
          <w:szCs w:val="40"/>
        </w:rPr>
      </w:pPr>
      <w:r>
        <w:rPr>
          <w:rFonts w:ascii="Consolas" w:hAnsi="Consolas" w:eastAsia="Consolas"/>
          <w:color w:val="2D2D2D"/>
          <w:sz w:val="22"/>
          <w:szCs w:val="40"/>
        </w:rPr>
        <w:t xml:space="preserve">  }</w:t>
      </w:r>
    </w:p>
    <w:p w14:paraId="19B080DB">
      <w:pPr>
        <w:spacing w:before="0" w:after="0" w:line="260" w:lineRule="exact"/>
        <w:rPr>
          <w:sz w:val="36"/>
          <w:szCs w:val="40"/>
        </w:rPr>
      </w:pPr>
      <w:r>
        <w:rPr>
          <w:rFonts w:ascii="Consolas" w:hAnsi="Consolas" w:eastAsia="Consolas"/>
          <w:color w:val="2D2D2D"/>
          <w:sz w:val="22"/>
          <w:szCs w:val="40"/>
        </w:rPr>
        <w:t>}</w:t>
      </w:r>
    </w:p>
    <w:p w14:paraId="78EA9B62">
      <w:pPr>
        <w:spacing w:before="0" w:after="0" w:line="260" w:lineRule="exact"/>
        <w:rPr>
          <w:sz w:val="36"/>
          <w:szCs w:val="40"/>
        </w:rPr>
      </w:pPr>
      <w:r>
        <w:rPr>
          <w:rFonts w:ascii="Consolas" w:hAnsi="Consolas" w:eastAsia="Consolas"/>
          <w:color w:val="2D2D2D"/>
          <w:sz w:val="22"/>
          <w:szCs w:val="40"/>
        </w:rPr>
        <w:t xml:space="preserve"> </w:t>
      </w:r>
    </w:p>
    <w:p w14:paraId="7C192656">
      <w:pPr>
        <w:spacing w:before="0" w:after="0" w:line="260" w:lineRule="exact"/>
        <w:rPr>
          <w:sz w:val="36"/>
          <w:szCs w:val="40"/>
        </w:rPr>
      </w:pPr>
      <w:r>
        <w:rPr>
          <w:rFonts w:ascii="Consolas" w:hAnsi="Consolas" w:eastAsia="Consolas"/>
          <w:color w:val="2D2D2D"/>
          <w:sz w:val="22"/>
          <w:szCs w:val="40"/>
        </w:rPr>
        <w:t>onMounted(fetchFiles)</w:t>
      </w:r>
    </w:p>
    <w:p w14:paraId="0773DDD1">
      <w:pPr>
        <w:spacing w:before="0" w:after="0" w:line="260" w:lineRule="exact"/>
        <w:rPr>
          <w:sz w:val="36"/>
          <w:szCs w:val="40"/>
        </w:rPr>
      </w:pPr>
      <w:r>
        <w:rPr>
          <w:rFonts w:ascii="Consolas" w:hAnsi="Consolas" w:eastAsia="Consolas"/>
          <w:color w:val="2D2D2D"/>
          <w:sz w:val="22"/>
          <w:szCs w:val="40"/>
        </w:rPr>
        <w:t>&lt;/script&gt;</w:t>
      </w:r>
    </w:p>
    <w:p w14:paraId="589008F2">
      <w:pPr>
        <w:spacing w:before="0" w:after="0" w:line="260" w:lineRule="exact"/>
        <w:rPr>
          <w:sz w:val="36"/>
          <w:szCs w:val="40"/>
        </w:rPr>
      </w:pPr>
      <w:r>
        <w:rPr>
          <w:rFonts w:ascii="Consolas" w:hAnsi="Consolas" w:eastAsia="Consolas"/>
          <w:color w:val="2D2D2D"/>
          <w:sz w:val="22"/>
          <w:szCs w:val="40"/>
        </w:rPr>
        <w:t xml:space="preserve"> </w:t>
      </w:r>
    </w:p>
    <w:p w14:paraId="191CBC97">
      <w:pPr>
        <w:spacing w:before="0" w:after="0" w:line="260" w:lineRule="exact"/>
        <w:rPr>
          <w:sz w:val="36"/>
          <w:szCs w:val="40"/>
        </w:rPr>
      </w:pPr>
      <w:r>
        <w:rPr>
          <w:rFonts w:ascii="Consolas" w:hAnsi="Consolas" w:eastAsia="Consolas"/>
          <w:color w:val="2D2D2D"/>
          <w:sz w:val="22"/>
          <w:szCs w:val="40"/>
        </w:rPr>
        <w:t>&lt;style scoped lang="scss"&gt;</w:t>
      </w:r>
    </w:p>
    <w:p w14:paraId="591206A2">
      <w:pPr>
        <w:spacing w:before="0" w:after="0" w:line="260" w:lineRule="exact"/>
        <w:rPr>
          <w:sz w:val="36"/>
          <w:szCs w:val="40"/>
        </w:rPr>
      </w:pPr>
      <w:r>
        <w:rPr>
          <w:rFonts w:ascii="Consolas" w:hAnsi="Consolas" w:eastAsia="Consolas"/>
          <w:color w:val="2D2D2D"/>
          <w:sz w:val="22"/>
          <w:szCs w:val="40"/>
        </w:rPr>
        <w:t>.page-header { display: flex; justify-content: space-between; align-items: center; margin-bottom: 16px; }</w:t>
      </w:r>
    </w:p>
    <w:p w14:paraId="50267938">
      <w:pPr>
        <w:spacing w:before="0" w:after="0" w:line="260" w:lineRule="exact"/>
        <w:rPr>
          <w:sz w:val="36"/>
          <w:szCs w:val="40"/>
        </w:rPr>
      </w:pPr>
      <w:r>
        <w:rPr>
          <w:rFonts w:ascii="Consolas" w:hAnsi="Consolas" w:eastAsia="Consolas"/>
          <w:color w:val="2D2D2D"/>
          <w:sz w:val="22"/>
          <w:szCs w:val="40"/>
        </w:rPr>
        <w:t>&lt;/style&gt;</w:t>
      </w:r>
    </w:p>
    <w:p w14:paraId="583E0F19">
      <w:pPr>
        <w:spacing w:before="0" w:after="0" w:line="260" w:lineRule="exact"/>
        <w:rPr>
          <w:sz w:val="36"/>
          <w:szCs w:val="40"/>
        </w:rPr>
      </w:pPr>
      <w:r>
        <w:rPr>
          <w:rFonts w:ascii="Consolas" w:hAnsi="Consolas" w:eastAsia="Consolas"/>
          <w:color w:val="2D2D2D"/>
          <w:sz w:val="22"/>
          <w:szCs w:val="40"/>
        </w:rPr>
        <w:t xml:space="preserve"> </w:t>
      </w:r>
    </w:p>
    <w:p w14:paraId="50FAA647">
      <w:pPr>
        <w:rPr>
          <w:sz w:val="36"/>
          <w:szCs w:val="40"/>
        </w:rPr>
      </w:pPr>
    </w:p>
    <w:p w14:paraId="1CE2DBBE">
      <w:pPr>
        <w:spacing w:before="200" w:after="40"/>
        <w:rPr>
          <w:sz w:val="36"/>
          <w:szCs w:val="40"/>
        </w:rPr>
      </w:pPr>
      <w:r>
        <w:rPr>
          <w:b/>
          <w:color w:val="1A56DB"/>
          <w:sz w:val="28"/>
          <w:szCs w:val="40"/>
        </w:rPr>
        <w:t>// frontend\src\pages\gantt\Index.vue</w:t>
      </w:r>
    </w:p>
    <w:p w14:paraId="4B4BCBEA">
      <w:pPr>
        <w:spacing w:before="0" w:after="0" w:line="260" w:lineRule="exact"/>
        <w:rPr>
          <w:sz w:val="36"/>
          <w:szCs w:val="40"/>
        </w:rPr>
      </w:pPr>
      <w:r>
        <w:rPr>
          <w:rFonts w:ascii="Consolas" w:hAnsi="Consolas" w:eastAsia="Consolas"/>
          <w:color w:val="2D2D2D"/>
          <w:sz w:val="22"/>
          <w:szCs w:val="40"/>
        </w:rPr>
        <w:t>&lt;template&gt;</w:t>
      </w:r>
    </w:p>
    <w:p w14:paraId="6C4E39EE">
      <w:pPr>
        <w:spacing w:before="0" w:after="0" w:line="260" w:lineRule="exact"/>
        <w:rPr>
          <w:sz w:val="36"/>
          <w:szCs w:val="40"/>
        </w:rPr>
      </w:pPr>
      <w:r>
        <w:rPr>
          <w:rFonts w:ascii="Consolas" w:hAnsi="Consolas" w:eastAsia="Consolas"/>
          <w:color w:val="2D2D2D"/>
          <w:sz w:val="22"/>
          <w:szCs w:val="40"/>
        </w:rPr>
        <w:t xml:space="preserve">  &lt;div class="gantt-page"&gt;</w:t>
      </w:r>
    </w:p>
    <w:p w14:paraId="213FA081">
      <w:pPr>
        <w:spacing w:before="0" w:after="0" w:line="260" w:lineRule="exact"/>
        <w:rPr>
          <w:sz w:val="36"/>
          <w:szCs w:val="40"/>
        </w:rPr>
      </w:pPr>
      <w:r>
        <w:rPr>
          <w:rFonts w:ascii="Consolas" w:hAnsi="Consolas" w:eastAsia="Consolas"/>
          <w:color w:val="2D2D2D"/>
          <w:sz w:val="22"/>
          <w:szCs w:val="40"/>
        </w:rPr>
        <w:t xml:space="preserve">    &lt;!-- 页面头部 --&gt;</w:t>
      </w:r>
    </w:p>
    <w:p w14:paraId="4D82030E">
      <w:pPr>
        <w:spacing w:before="0" w:after="0" w:line="260" w:lineRule="exact"/>
        <w:rPr>
          <w:sz w:val="36"/>
          <w:szCs w:val="40"/>
        </w:rPr>
      </w:pPr>
      <w:r>
        <w:rPr>
          <w:rFonts w:ascii="Consolas" w:hAnsi="Consolas" w:eastAsia="Consolas"/>
          <w:color w:val="2D2D2D"/>
          <w:sz w:val="22"/>
          <w:szCs w:val="40"/>
        </w:rPr>
        <w:t xml:space="preserve">    &lt;div class="page-header"&gt;</w:t>
      </w:r>
    </w:p>
    <w:p w14:paraId="4885EBFD">
      <w:pPr>
        <w:spacing w:before="0" w:after="0" w:line="260" w:lineRule="exact"/>
        <w:rPr>
          <w:sz w:val="36"/>
          <w:szCs w:val="40"/>
        </w:rPr>
      </w:pPr>
      <w:r>
        <w:rPr>
          <w:rFonts w:ascii="Consolas" w:hAnsi="Consolas" w:eastAsia="Consolas"/>
          <w:color w:val="2D2D2D"/>
          <w:sz w:val="22"/>
          <w:szCs w:val="40"/>
        </w:rPr>
        <w:t xml:space="preserve">      &lt;h2&gt;甘特图&lt;/h2&gt;</w:t>
      </w:r>
    </w:p>
    <w:p w14:paraId="749065CE">
      <w:pPr>
        <w:spacing w:before="0" w:after="0" w:line="260" w:lineRule="exact"/>
        <w:rPr>
          <w:sz w:val="36"/>
          <w:szCs w:val="40"/>
        </w:rPr>
      </w:pPr>
      <w:r>
        <w:rPr>
          <w:rFonts w:ascii="Consolas" w:hAnsi="Consolas" w:eastAsia="Consolas"/>
          <w:color w:val="2D2D2D"/>
          <w:sz w:val="22"/>
          <w:szCs w:val="40"/>
        </w:rPr>
        <w:t xml:space="preserve">      &lt;div class="header-actions"&gt;</w:t>
      </w:r>
    </w:p>
    <w:p w14:paraId="5A8C569C">
      <w:pPr>
        <w:spacing w:before="0" w:after="0" w:line="260" w:lineRule="exact"/>
        <w:rPr>
          <w:sz w:val="36"/>
          <w:szCs w:val="40"/>
        </w:rPr>
      </w:pPr>
      <w:r>
        <w:rPr>
          <w:rFonts w:ascii="Consolas" w:hAnsi="Consolas" w:eastAsia="Consolas"/>
          <w:color w:val="2D2D2D"/>
          <w:sz w:val="22"/>
          <w:szCs w:val="40"/>
        </w:rPr>
        <w:t xml:space="preserve">        &lt;div class="date-nav"&gt;</w:t>
      </w:r>
    </w:p>
    <w:p w14:paraId="7386256F">
      <w:pPr>
        <w:spacing w:before="0" w:after="0" w:line="260" w:lineRule="exact"/>
        <w:rPr>
          <w:sz w:val="36"/>
          <w:szCs w:val="40"/>
        </w:rPr>
      </w:pPr>
      <w:r>
        <w:rPr>
          <w:rFonts w:ascii="Consolas" w:hAnsi="Consolas" w:eastAsia="Consolas"/>
          <w:color w:val="2D2D2D"/>
          <w:sz w:val="22"/>
          <w:szCs w:val="40"/>
        </w:rPr>
        <w:t xml:space="preserve">          &lt;el-button text :icon="ArrowLeft" @click="shiftDate(-1)" /&gt;</w:t>
      </w:r>
    </w:p>
    <w:p w14:paraId="71B5D028">
      <w:pPr>
        <w:spacing w:before="0" w:after="0" w:line="260" w:lineRule="exact"/>
        <w:rPr>
          <w:sz w:val="36"/>
          <w:szCs w:val="40"/>
        </w:rPr>
      </w:pPr>
      <w:r>
        <w:rPr>
          <w:rFonts w:ascii="Consolas" w:hAnsi="Consolas" w:eastAsia="Consolas"/>
          <w:color w:val="2D2D2D"/>
          <w:sz w:val="22"/>
          <w:szCs w:val="40"/>
        </w:rPr>
        <w:t xml:space="preserve">          &lt;span class="date-label"&gt;{{ dateRangeLabel }}&lt;/span&gt;</w:t>
      </w:r>
    </w:p>
    <w:p w14:paraId="45E53646">
      <w:pPr>
        <w:spacing w:before="0" w:after="0" w:line="260" w:lineRule="exact"/>
        <w:rPr>
          <w:sz w:val="36"/>
          <w:szCs w:val="40"/>
        </w:rPr>
      </w:pPr>
      <w:r>
        <w:rPr>
          <w:rFonts w:ascii="Consolas" w:hAnsi="Consolas" w:eastAsia="Consolas"/>
          <w:color w:val="2D2D2D"/>
          <w:sz w:val="22"/>
          <w:szCs w:val="40"/>
        </w:rPr>
        <w:t xml:space="preserve">          &lt;el-button text :icon="ArrowRight" @click="shiftDate(1)" /&gt;</w:t>
      </w:r>
    </w:p>
    <w:p w14:paraId="3350F605">
      <w:pPr>
        <w:spacing w:before="0" w:after="0" w:line="260" w:lineRule="exact"/>
        <w:rPr>
          <w:sz w:val="36"/>
          <w:szCs w:val="40"/>
        </w:rPr>
      </w:pPr>
      <w:r>
        <w:rPr>
          <w:rFonts w:ascii="Consolas" w:hAnsi="Consolas" w:eastAsia="Consolas"/>
          <w:color w:val="2D2D2D"/>
          <w:sz w:val="22"/>
          <w:szCs w:val="40"/>
        </w:rPr>
        <w:t xml:space="preserve">        &lt;/div&gt;</w:t>
      </w:r>
    </w:p>
    <w:p w14:paraId="0D71F6E7">
      <w:pPr>
        <w:spacing w:before="0" w:after="0" w:line="260" w:lineRule="exact"/>
        <w:rPr>
          <w:sz w:val="36"/>
          <w:szCs w:val="40"/>
        </w:rPr>
      </w:pPr>
      <w:r>
        <w:rPr>
          <w:rFonts w:ascii="Consolas" w:hAnsi="Consolas" w:eastAsia="Consolas"/>
          <w:color w:val="2D2D2D"/>
          <w:sz w:val="22"/>
          <w:szCs w:val="40"/>
        </w:rPr>
        <w:t xml:space="preserve">        &lt;el-button-group&gt;</w:t>
      </w:r>
    </w:p>
    <w:p w14:paraId="7865DCD2">
      <w:pPr>
        <w:spacing w:before="0" w:after="0" w:line="260" w:lineRule="exact"/>
        <w:rPr>
          <w:sz w:val="36"/>
          <w:szCs w:val="40"/>
        </w:rPr>
      </w:pPr>
      <w:r>
        <w:rPr>
          <w:rFonts w:ascii="Consolas" w:hAnsi="Consolas" w:eastAsia="Consolas"/>
          <w:color w:val="2D2D2D"/>
          <w:sz w:val="22"/>
          <w:szCs w:val="40"/>
        </w:rPr>
        <w:t xml:space="preserve">          &lt;el-button</w:t>
      </w:r>
    </w:p>
    <w:p w14:paraId="61BAEE71">
      <w:pPr>
        <w:spacing w:before="0" w:after="0" w:line="260" w:lineRule="exact"/>
        <w:rPr>
          <w:sz w:val="36"/>
          <w:szCs w:val="40"/>
        </w:rPr>
      </w:pPr>
      <w:r>
        <w:rPr>
          <w:rFonts w:ascii="Consolas" w:hAnsi="Consolas" w:eastAsia="Consolas"/>
          <w:color w:val="2D2D2D"/>
          <w:sz w:val="22"/>
          <w:szCs w:val="40"/>
        </w:rPr>
        <w:t xml:space="preserve">            v-for="m in viewModes"</w:t>
      </w:r>
    </w:p>
    <w:p w14:paraId="730C53AB">
      <w:pPr>
        <w:spacing w:before="0" w:after="0" w:line="260" w:lineRule="exact"/>
        <w:rPr>
          <w:sz w:val="36"/>
          <w:szCs w:val="40"/>
        </w:rPr>
      </w:pPr>
      <w:r>
        <w:rPr>
          <w:rFonts w:ascii="Consolas" w:hAnsi="Consolas" w:eastAsia="Consolas"/>
          <w:color w:val="2D2D2D"/>
          <w:sz w:val="22"/>
          <w:szCs w:val="40"/>
        </w:rPr>
        <w:t xml:space="preserve">            :key="m.value"</w:t>
      </w:r>
    </w:p>
    <w:p w14:paraId="7208FBB8">
      <w:pPr>
        <w:spacing w:before="0" w:after="0" w:line="260" w:lineRule="exact"/>
        <w:rPr>
          <w:sz w:val="36"/>
          <w:szCs w:val="40"/>
        </w:rPr>
      </w:pPr>
      <w:r>
        <w:rPr>
          <w:rFonts w:ascii="Consolas" w:hAnsi="Consolas" w:eastAsia="Consolas"/>
          <w:color w:val="2D2D2D"/>
          <w:sz w:val="22"/>
          <w:szCs w:val="40"/>
        </w:rPr>
        <w:t xml:space="preserve">            size="small"</w:t>
      </w:r>
    </w:p>
    <w:p w14:paraId="566FC68B">
      <w:pPr>
        <w:spacing w:before="0" w:after="0" w:line="260" w:lineRule="exact"/>
        <w:rPr>
          <w:sz w:val="36"/>
          <w:szCs w:val="40"/>
        </w:rPr>
      </w:pPr>
      <w:r>
        <w:rPr>
          <w:rFonts w:ascii="Consolas" w:hAnsi="Consolas" w:eastAsia="Consolas"/>
          <w:color w:val="2D2D2D"/>
          <w:sz w:val="22"/>
          <w:szCs w:val="40"/>
        </w:rPr>
        <w:t xml:space="preserve">            :type="viewMode === m.value ? 'primary' : ''"</w:t>
      </w:r>
    </w:p>
    <w:p w14:paraId="5DC723EE">
      <w:pPr>
        <w:spacing w:before="0" w:after="0" w:line="260" w:lineRule="exact"/>
        <w:rPr>
          <w:sz w:val="36"/>
          <w:szCs w:val="40"/>
        </w:rPr>
      </w:pPr>
      <w:r>
        <w:rPr>
          <w:rFonts w:ascii="Consolas" w:hAnsi="Consolas" w:eastAsia="Consolas"/>
          <w:color w:val="2D2D2D"/>
          <w:sz w:val="22"/>
          <w:szCs w:val="40"/>
        </w:rPr>
        <w:t xml:space="preserve">            @click="setViewMode(m.value)"</w:t>
      </w:r>
    </w:p>
    <w:p w14:paraId="2F144BA2">
      <w:pPr>
        <w:spacing w:before="0" w:after="0" w:line="260" w:lineRule="exact"/>
        <w:rPr>
          <w:sz w:val="36"/>
          <w:szCs w:val="40"/>
        </w:rPr>
      </w:pPr>
      <w:r>
        <w:rPr>
          <w:rFonts w:ascii="Consolas" w:hAnsi="Consolas" w:eastAsia="Consolas"/>
          <w:color w:val="2D2D2D"/>
          <w:sz w:val="22"/>
          <w:szCs w:val="40"/>
        </w:rPr>
        <w:t xml:space="preserve">          &gt;{{ m.label }}&lt;/el-button&gt;</w:t>
      </w:r>
    </w:p>
    <w:p w14:paraId="6AF6411E">
      <w:pPr>
        <w:spacing w:before="0" w:after="0" w:line="260" w:lineRule="exact"/>
        <w:rPr>
          <w:sz w:val="36"/>
          <w:szCs w:val="40"/>
        </w:rPr>
      </w:pPr>
      <w:r>
        <w:rPr>
          <w:rFonts w:ascii="Consolas" w:hAnsi="Consolas" w:eastAsia="Consolas"/>
          <w:color w:val="2D2D2D"/>
          <w:sz w:val="22"/>
          <w:szCs w:val="40"/>
        </w:rPr>
        <w:t xml:space="preserve">        &lt;/el-button-group&gt;</w:t>
      </w:r>
    </w:p>
    <w:p w14:paraId="19F0A62F">
      <w:pPr>
        <w:spacing w:before="0" w:after="0" w:line="260" w:lineRule="exact"/>
        <w:rPr>
          <w:sz w:val="36"/>
          <w:szCs w:val="40"/>
        </w:rPr>
      </w:pPr>
      <w:r>
        <w:rPr>
          <w:rFonts w:ascii="Consolas" w:hAnsi="Consolas" w:eastAsia="Consolas"/>
          <w:color w:val="2D2D2D"/>
          <w:sz w:val="22"/>
          <w:szCs w:val="40"/>
        </w:rPr>
        <w:t xml:space="preserve">        &lt;el-button size="small" @click="goToday"&gt;今天&lt;/el-button&gt;</w:t>
      </w:r>
    </w:p>
    <w:p w14:paraId="71350BE8">
      <w:pPr>
        <w:spacing w:before="0" w:after="0" w:line="260" w:lineRule="exact"/>
        <w:rPr>
          <w:sz w:val="36"/>
          <w:szCs w:val="40"/>
        </w:rPr>
      </w:pPr>
      <w:r>
        <w:rPr>
          <w:rFonts w:ascii="Consolas" w:hAnsi="Consolas" w:eastAsia="Consolas"/>
          <w:color w:val="2D2D2D"/>
          <w:sz w:val="22"/>
          <w:szCs w:val="40"/>
        </w:rPr>
        <w:t xml:space="preserve">        &lt;el-popover placement="bottom" :width="200" trigger="click"&gt;</w:t>
      </w:r>
    </w:p>
    <w:p w14:paraId="5CCD07B2">
      <w:pPr>
        <w:spacing w:before="0" w:after="0" w:line="260" w:lineRule="exact"/>
        <w:rPr>
          <w:sz w:val="36"/>
          <w:szCs w:val="40"/>
        </w:rPr>
      </w:pPr>
      <w:r>
        <w:rPr>
          <w:rFonts w:ascii="Consolas" w:hAnsi="Consolas" w:eastAsia="Consolas"/>
          <w:color w:val="2D2D2D"/>
          <w:sz w:val="22"/>
          <w:szCs w:val="40"/>
        </w:rPr>
        <w:t xml:space="preserve">          &lt;template #reference&gt;</w:t>
      </w:r>
    </w:p>
    <w:p w14:paraId="147DAE15">
      <w:pPr>
        <w:spacing w:before="0" w:after="0" w:line="260" w:lineRule="exact"/>
        <w:rPr>
          <w:sz w:val="36"/>
          <w:szCs w:val="40"/>
        </w:rPr>
      </w:pPr>
      <w:r>
        <w:rPr>
          <w:rFonts w:ascii="Consolas" w:hAnsi="Consolas" w:eastAsia="Consolas"/>
          <w:color w:val="2D2D2D"/>
          <w:sz w:val="22"/>
          <w:szCs w:val="40"/>
        </w:rPr>
        <w:t xml:space="preserve">            &lt;el-button size="small" :icon="Filter"&gt;筛选&lt;/el-button&gt;</w:t>
      </w:r>
    </w:p>
    <w:p w14:paraId="38DAEE01">
      <w:pPr>
        <w:spacing w:before="0" w:after="0" w:line="260" w:lineRule="exact"/>
        <w:rPr>
          <w:sz w:val="36"/>
          <w:szCs w:val="40"/>
        </w:rPr>
      </w:pPr>
      <w:r>
        <w:rPr>
          <w:rFonts w:ascii="Consolas" w:hAnsi="Consolas" w:eastAsia="Consolas"/>
          <w:color w:val="2D2D2D"/>
          <w:sz w:val="22"/>
          <w:szCs w:val="40"/>
        </w:rPr>
        <w:t xml:space="preserve">          &lt;/template&gt;</w:t>
      </w:r>
    </w:p>
    <w:p w14:paraId="10D086B7">
      <w:pPr>
        <w:spacing w:before="0" w:after="0" w:line="260" w:lineRule="exact"/>
        <w:rPr>
          <w:sz w:val="36"/>
          <w:szCs w:val="40"/>
        </w:rPr>
      </w:pPr>
      <w:r>
        <w:rPr>
          <w:rFonts w:ascii="Consolas" w:hAnsi="Consolas" w:eastAsia="Consolas"/>
          <w:color w:val="2D2D2D"/>
          <w:sz w:val="22"/>
          <w:szCs w:val="40"/>
        </w:rPr>
        <w:t xml:space="preserve">          &lt;el-checkbox</w:t>
      </w:r>
    </w:p>
    <w:p w14:paraId="74DF95AE">
      <w:pPr>
        <w:spacing w:before="0" w:after="0" w:line="260" w:lineRule="exact"/>
        <w:rPr>
          <w:sz w:val="36"/>
          <w:szCs w:val="40"/>
        </w:rPr>
      </w:pPr>
      <w:r>
        <w:rPr>
          <w:rFonts w:ascii="Consolas" w:hAnsi="Consolas" w:eastAsia="Consolas"/>
          <w:color w:val="2D2D2D"/>
          <w:sz w:val="22"/>
          <w:szCs w:val="40"/>
        </w:rPr>
        <w:t xml:space="preserve">            v-model="filters.showMilestones"</w:t>
      </w:r>
    </w:p>
    <w:p w14:paraId="67B334A7">
      <w:pPr>
        <w:spacing w:before="0" w:after="0" w:line="260" w:lineRule="exact"/>
        <w:rPr>
          <w:sz w:val="36"/>
          <w:szCs w:val="40"/>
        </w:rPr>
      </w:pPr>
      <w:r>
        <w:rPr>
          <w:rFonts w:ascii="Consolas" w:hAnsi="Consolas" w:eastAsia="Consolas"/>
          <w:color w:val="2D2D2D"/>
          <w:sz w:val="22"/>
          <w:szCs w:val="40"/>
        </w:rPr>
        <w:t xml:space="preserve">            style="width:100%;margin-bottom:4px"</w:t>
      </w:r>
    </w:p>
    <w:p w14:paraId="0B8EFD81">
      <w:pPr>
        <w:spacing w:before="0" w:after="0" w:line="260" w:lineRule="exact"/>
        <w:rPr>
          <w:sz w:val="36"/>
          <w:szCs w:val="40"/>
        </w:rPr>
      </w:pPr>
      <w:r>
        <w:rPr>
          <w:rFonts w:ascii="Consolas" w:hAnsi="Consolas" w:eastAsia="Consolas"/>
          <w:color w:val="2D2D2D"/>
          <w:sz w:val="22"/>
          <w:szCs w:val="40"/>
        </w:rPr>
        <w:t xml:space="preserve">            @change="applyFilters"</w:t>
      </w:r>
    </w:p>
    <w:p w14:paraId="0B4BBEC8">
      <w:pPr>
        <w:spacing w:before="0" w:after="0" w:line="260" w:lineRule="exact"/>
        <w:rPr>
          <w:sz w:val="36"/>
          <w:szCs w:val="40"/>
        </w:rPr>
      </w:pPr>
      <w:r>
        <w:rPr>
          <w:rFonts w:ascii="Consolas" w:hAnsi="Consolas" w:eastAsia="Consolas"/>
          <w:color w:val="2D2D2D"/>
          <w:sz w:val="22"/>
          <w:szCs w:val="40"/>
        </w:rPr>
        <w:t xml:space="preserve">          &gt;显示里程碑&lt;/el-checkbox&gt;</w:t>
      </w:r>
    </w:p>
    <w:p w14:paraId="45F6768A">
      <w:pPr>
        <w:spacing w:before="0" w:after="0" w:line="260" w:lineRule="exact"/>
        <w:rPr>
          <w:sz w:val="36"/>
          <w:szCs w:val="40"/>
        </w:rPr>
      </w:pPr>
      <w:r>
        <w:rPr>
          <w:rFonts w:ascii="Consolas" w:hAnsi="Consolas" w:eastAsia="Consolas"/>
          <w:color w:val="2D2D2D"/>
          <w:sz w:val="22"/>
          <w:szCs w:val="40"/>
        </w:rPr>
        <w:t xml:space="preserve">          &lt;el-checkbox</w:t>
      </w:r>
    </w:p>
    <w:p w14:paraId="301A2186">
      <w:pPr>
        <w:spacing w:before="0" w:after="0" w:line="260" w:lineRule="exact"/>
        <w:rPr>
          <w:sz w:val="36"/>
          <w:szCs w:val="40"/>
        </w:rPr>
      </w:pPr>
      <w:r>
        <w:rPr>
          <w:rFonts w:ascii="Consolas" w:hAnsi="Consolas" w:eastAsia="Consolas"/>
          <w:color w:val="2D2D2D"/>
          <w:sz w:val="22"/>
          <w:szCs w:val="40"/>
        </w:rPr>
        <w:t xml:space="preserve">            v-model="filters.showDependencies"</w:t>
      </w:r>
    </w:p>
    <w:p w14:paraId="2A9AEEB9">
      <w:pPr>
        <w:spacing w:before="0" w:after="0" w:line="260" w:lineRule="exact"/>
        <w:rPr>
          <w:sz w:val="36"/>
          <w:szCs w:val="40"/>
        </w:rPr>
      </w:pPr>
      <w:r>
        <w:rPr>
          <w:rFonts w:ascii="Consolas" w:hAnsi="Consolas" w:eastAsia="Consolas"/>
          <w:color w:val="2D2D2D"/>
          <w:sz w:val="22"/>
          <w:szCs w:val="40"/>
        </w:rPr>
        <w:t xml:space="preserve">            style="width:100%"</w:t>
      </w:r>
    </w:p>
    <w:p w14:paraId="4E9806B3">
      <w:pPr>
        <w:spacing w:before="0" w:after="0" w:line="260" w:lineRule="exact"/>
        <w:rPr>
          <w:sz w:val="36"/>
          <w:szCs w:val="40"/>
        </w:rPr>
      </w:pPr>
      <w:r>
        <w:rPr>
          <w:rFonts w:ascii="Consolas" w:hAnsi="Consolas" w:eastAsia="Consolas"/>
          <w:color w:val="2D2D2D"/>
          <w:sz w:val="22"/>
          <w:szCs w:val="40"/>
        </w:rPr>
        <w:t xml:space="preserve">            @change="applyFilters"</w:t>
      </w:r>
    </w:p>
    <w:p w14:paraId="3120A303">
      <w:pPr>
        <w:spacing w:before="0" w:after="0" w:line="260" w:lineRule="exact"/>
        <w:rPr>
          <w:sz w:val="36"/>
          <w:szCs w:val="40"/>
        </w:rPr>
      </w:pPr>
      <w:r>
        <w:rPr>
          <w:rFonts w:ascii="Consolas" w:hAnsi="Consolas" w:eastAsia="Consolas"/>
          <w:color w:val="2D2D2D"/>
          <w:sz w:val="22"/>
          <w:szCs w:val="40"/>
        </w:rPr>
        <w:t xml:space="preserve">          &gt;显示依赖关系&lt;/el-checkbox&gt;</w:t>
      </w:r>
    </w:p>
    <w:p w14:paraId="668C94D0">
      <w:pPr>
        <w:spacing w:before="0" w:after="0" w:line="260" w:lineRule="exact"/>
        <w:rPr>
          <w:sz w:val="36"/>
          <w:szCs w:val="40"/>
        </w:rPr>
      </w:pPr>
      <w:r>
        <w:rPr>
          <w:rFonts w:ascii="Consolas" w:hAnsi="Consolas" w:eastAsia="Consolas"/>
          <w:color w:val="2D2D2D"/>
          <w:sz w:val="22"/>
          <w:szCs w:val="40"/>
        </w:rPr>
        <w:t xml:space="preserve">        &lt;/el-popover&gt;</w:t>
      </w:r>
    </w:p>
    <w:p w14:paraId="0E69207D">
      <w:pPr>
        <w:spacing w:before="0" w:after="0" w:line="260" w:lineRule="exact"/>
        <w:rPr>
          <w:sz w:val="36"/>
          <w:szCs w:val="40"/>
        </w:rPr>
      </w:pPr>
      <w:r>
        <w:rPr>
          <w:rFonts w:ascii="Consolas" w:hAnsi="Consolas" w:eastAsia="Consolas"/>
          <w:color w:val="2D2D2D"/>
          <w:sz w:val="22"/>
          <w:szCs w:val="40"/>
        </w:rPr>
        <w:t xml:space="preserve">      &lt;/div&gt;</w:t>
      </w:r>
    </w:p>
    <w:p w14:paraId="65A12EE4">
      <w:pPr>
        <w:spacing w:before="0" w:after="0" w:line="260" w:lineRule="exact"/>
        <w:rPr>
          <w:sz w:val="36"/>
          <w:szCs w:val="40"/>
        </w:rPr>
      </w:pPr>
      <w:r>
        <w:rPr>
          <w:rFonts w:ascii="Consolas" w:hAnsi="Consolas" w:eastAsia="Consolas"/>
          <w:color w:val="2D2D2D"/>
          <w:sz w:val="22"/>
          <w:szCs w:val="40"/>
        </w:rPr>
        <w:t xml:space="preserve">    &lt;/div&gt;</w:t>
      </w:r>
    </w:p>
    <w:p w14:paraId="5201F739">
      <w:pPr>
        <w:spacing w:before="0" w:after="0" w:line="260" w:lineRule="exact"/>
        <w:rPr>
          <w:sz w:val="36"/>
          <w:szCs w:val="40"/>
        </w:rPr>
      </w:pPr>
      <w:r>
        <w:rPr>
          <w:rFonts w:ascii="Consolas" w:hAnsi="Consolas" w:eastAsia="Consolas"/>
          <w:color w:val="2D2D2D"/>
          <w:sz w:val="22"/>
          <w:szCs w:val="40"/>
        </w:rPr>
        <w:t xml:space="preserve"> </w:t>
      </w:r>
    </w:p>
    <w:p w14:paraId="1C9EA862">
      <w:pPr>
        <w:spacing w:before="0" w:after="0" w:line="260" w:lineRule="exact"/>
        <w:rPr>
          <w:sz w:val="36"/>
          <w:szCs w:val="40"/>
        </w:rPr>
      </w:pPr>
      <w:r>
        <w:rPr>
          <w:rFonts w:ascii="Consolas" w:hAnsi="Consolas" w:eastAsia="Consolas"/>
          <w:color w:val="2D2D2D"/>
          <w:sz w:val="22"/>
          <w:szCs w:val="40"/>
        </w:rPr>
        <w:t xml:space="preserve">    &lt;!-- 空状态 --&gt;</w:t>
      </w:r>
    </w:p>
    <w:p w14:paraId="602B92B4">
      <w:pPr>
        <w:spacing w:before="0" w:after="0" w:line="260" w:lineRule="exact"/>
        <w:rPr>
          <w:sz w:val="36"/>
          <w:szCs w:val="40"/>
        </w:rPr>
      </w:pPr>
      <w:r>
        <w:rPr>
          <w:rFonts w:ascii="Consolas" w:hAnsi="Consolas" w:eastAsia="Consolas"/>
          <w:color w:val="2D2D2D"/>
          <w:sz w:val="22"/>
          <w:szCs w:val="40"/>
        </w:rPr>
        <w:t xml:space="preserve">    &lt;el-empty</w:t>
      </w:r>
    </w:p>
    <w:p w14:paraId="65FEA3FC">
      <w:pPr>
        <w:spacing w:before="0" w:after="0" w:line="260" w:lineRule="exact"/>
        <w:rPr>
          <w:sz w:val="36"/>
          <w:szCs w:val="40"/>
        </w:rPr>
      </w:pPr>
      <w:r>
        <w:rPr>
          <w:rFonts w:ascii="Consolas" w:hAnsi="Consolas" w:eastAsia="Consolas"/>
          <w:color w:val="2D2D2D"/>
          <w:sz w:val="22"/>
          <w:szCs w:val="40"/>
        </w:rPr>
        <w:t xml:space="preserve">      v-if="!loading &amp;&amp; tasks.length === 0"</w:t>
      </w:r>
    </w:p>
    <w:p w14:paraId="7542B1A4">
      <w:pPr>
        <w:spacing w:before="0" w:after="0" w:line="260" w:lineRule="exact"/>
        <w:rPr>
          <w:sz w:val="36"/>
          <w:szCs w:val="40"/>
        </w:rPr>
      </w:pPr>
      <w:r>
        <w:rPr>
          <w:rFonts w:ascii="Consolas" w:hAnsi="Consolas" w:eastAsia="Consolas"/>
          <w:color w:val="2D2D2D"/>
          <w:sz w:val="22"/>
          <w:szCs w:val="40"/>
        </w:rPr>
        <w:t xml:space="preserve">      description="当前项目暂无任务，请先创建任务"</w:t>
      </w:r>
    </w:p>
    <w:p w14:paraId="265988F3">
      <w:pPr>
        <w:spacing w:before="0" w:after="0" w:line="260" w:lineRule="exact"/>
        <w:rPr>
          <w:sz w:val="36"/>
          <w:szCs w:val="40"/>
        </w:rPr>
      </w:pPr>
      <w:r>
        <w:rPr>
          <w:rFonts w:ascii="Consolas" w:hAnsi="Consolas" w:eastAsia="Consolas"/>
          <w:color w:val="2D2D2D"/>
          <w:sz w:val="22"/>
          <w:szCs w:val="40"/>
        </w:rPr>
        <w:t xml:space="preserve">    &gt;</w:t>
      </w:r>
    </w:p>
    <w:p w14:paraId="7E734522">
      <w:pPr>
        <w:spacing w:before="0" w:after="0" w:line="260" w:lineRule="exact"/>
        <w:rPr>
          <w:sz w:val="36"/>
          <w:szCs w:val="40"/>
        </w:rPr>
      </w:pPr>
      <w:r>
        <w:rPr>
          <w:rFonts w:ascii="Consolas" w:hAnsi="Consolas" w:eastAsia="Consolas"/>
          <w:color w:val="2D2D2D"/>
          <w:sz w:val="22"/>
          <w:szCs w:val="40"/>
        </w:rPr>
        <w:t xml:space="preserve">      &lt;el-button</w:t>
      </w:r>
    </w:p>
    <w:p w14:paraId="44F6A043">
      <w:pPr>
        <w:spacing w:before="0" w:after="0" w:line="260" w:lineRule="exact"/>
        <w:rPr>
          <w:sz w:val="36"/>
          <w:szCs w:val="40"/>
        </w:rPr>
      </w:pPr>
      <w:r>
        <w:rPr>
          <w:rFonts w:ascii="Consolas" w:hAnsi="Consolas" w:eastAsia="Consolas"/>
          <w:color w:val="2D2D2D"/>
          <w:sz w:val="22"/>
          <w:szCs w:val="40"/>
        </w:rPr>
        <w:t xml:space="preserve">        type="primary"</w:t>
      </w:r>
    </w:p>
    <w:p w14:paraId="435B005B">
      <w:pPr>
        <w:spacing w:before="0" w:after="0" w:line="260" w:lineRule="exact"/>
        <w:rPr>
          <w:sz w:val="36"/>
          <w:szCs w:val="40"/>
        </w:rPr>
      </w:pPr>
      <w:r>
        <w:rPr>
          <w:rFonts w:ascii="Consolas" w:hAnsi="Consolas" w:eastAsia="Consolas"/>
          <w:color w:val="2D2D2D"/>
          <w:sz w:val="22"/>
          <w:szCs w:val="40"/>
        </w:rPr>
        <w:t xml:space="preserve">        @click="$router.push(`/projects/${projectId}/tasks`)"</w:t>
      </w:r>
    </w:p>
    <w:p w14:paraId="50C98B25">
      <w:pPr>
        <w:spacing w:before="0" w:after="0" w:line="260" w:lineRule="exact"/>
        <w:rPr>
          <w:sz w:val="36"/>
          <w:szCs w:val="40"/>
        </w:rPr>
      </w:pPr>
      <w:r>
        <w:rPr>
          <w:rFonts w:ascii="Consolas" w:hAnsi="Consolas" w:eastAsia="Consolas"/>
          <w:color w:val="2D2D2D"/>
          <w:sz w:val="22"/>
          <w:szCs w:val="40"/>
        </w:rPr>
        <w:t xml:space="preserve">      &gt;前往任务列表&lt;/el-button&gt;</w:t>
      </w:r>
    </w:p>
    <w:p w14:paraId="56B648DF">
      <w:pPr>
        <w:spacing w:before="0" w:after="0" w:line="260" w:lineRule="exact"/>
        <w:rPr>
          <w:sz w:val="36"/>
          <w:szCs w:val="40"/>
        </w:rPr>
      </w:pPr>
      <w:r>
        <w:rPr>
          <w:rFonts w:ascii="Consolas" w:hAnsi="Consolas" w:eastAsia="Consolas"/>
          <w:color w:val="2D2D2D"/>
          <w:sz w:val="22"/>
          <w:szCs w:val="40"/>
        </w:rPr>
        <w:t xml:space="preserve">    &lt;/el-empty&gt;</w:t>
      </w:r>
    </w:p>
    <w:p w14:paraId="4476365B">
      <w:pPr>
        <w:spacing w:before="0" w:after="0" w:line="260" w:lineRule="exact"/>
        <w:rPr>
          <w:sz w:val="36"/>
          <w:szCs w:val="40"/>
        </w:rPr>
      </w:pPr>
      <w:r>
        <w:rPr>
          <w:rFonts w:ascii="Consolas" w:hAnsi="Consolas" w:eastAsia="Consolas"/>
          <w:color w:val="2D2D2D"/>
          <w:sz w:val="22"/>
          <w:szCs w:val="40"/>
        </w:rPr>
        <w:t xml:space="preserve"> </w:t>
      </w:r>
    </w:p>
    <w:p w14:paraId="3EF1F2CD">
      <w:pPr>
        <w:spacing w:before="0" w:after="0" w:line="260" w:lineRule="exact"/>
        <w:rPr>
          <w:sz w:val="36"/>
          <w:szCs w:val="40"/>
        </w:rPr>
      </w:pPr>
      <w:r>
        <w:rPr>
          <w:rFonts w:ascii="Consolas" w:hAnsi="Consolas" w:eastAsia="Consolas"/>
          <w:color w:val="2D2D2D"/>
          <w:sz w:val="22"/>
          <w:szCs w:val="40"/>
        </w:rPr>
        <w:t xml:space="preserve">    &lt;!-- 甘特图容器 --&gt;</w:t>
      </w:r>
    </w:p>
    <w:p w14:paraId="45A4A49A">
      <w:pPr>
        <w:spacing w:before="0" w:after="0" w:line="260" w:lineRule="exact"/>
        <w:rPr>
          <w:sz w:val="36"/>
          <w:szCs w:val="40"/>
        </w:rPr>
      </w:pPr>
      <w:r>
        <w:rPr>
          <w:rFonts w:ascii="Consolas" w:hAnsi="Consolas" w:eastAsia="Consolas"/>
          <w:color w:val="2D2D2D"/>
          <w:sz w:val="22"/>
          <w:szCs w:val="40"/>
        </w:rPr>
        <w:t xml:space="preserve">    &lt;div</w:t>
      </w:r>
    </w:p>
    <w:p w14:paraId="53A0D70E">
      <w:pPr>
        <w:spacing w:before="0" w:after="0" w:line="260" w:lineRule="exact"/>
        <w:rPr>
          <w:sz w:val="36"/>
          <w:szCs w:val="40"/>
        </w:rPr>
      </w:pPr>
      <w:r>
        <w:rPr>
          <w:rFonts w:ascii="Consolas" w:hAnsi="Consolas" w:eastAsia="Consolas"/>
          <w:color w:val="2D2D2D"/>
          <w:sz w:val="22"/>
          <w:szCs w:val="40"/>
        </w:rPr>
        <w:t xml:space="preserve">      v-else</w:t>
      </w:r>
    </w:p>
    <w:p w14:paraId="3D0BE33F">
      <w:pPr>
        <w:spacing w:before="0" w:after="0" w:line="260" w:lineRule="exact"/>
        <w:rPr>
          <w:sz w:val="36"/>
          <w:szCs w:val="40"/>
        </w:rPr>
      </w:pPr>
      <w:r>
        <w:rPr>
          <w:rFonts w:ascii="Consolas" w:hAnsi="Consolas" w:eastAsia="Consolas"/>
          <w:color w:val="2D2D2D"/>
          <w:sz w:val="22"/>
          <w:szCs w:val="40"/>
        </w:rPr>
        <w:t xml:space="preserve">      ref="chartRef"</w:t>
      </w:r>
    </w:p>
    <w:p w14:paraId="2E3EF33E">
      <w:pPr>
        <w:spacing w:before="0" w:after="0" w:line="260" w:lineRule="exact"/>
        <w:rPr>
          <w:sz w:val="36"/>
          <w:szCs w:val="40"/>
        </w:rPr>
      </w:pPr>
      <w:r>
        <w:rPr>
          <w:rFonts w:ascii="Consolas" w:hAnsi="Consolas" w:eastAsia="Consolas"/>
          <w:color w:val="2D2D2D"/>
          <w:sz w:val="22"/>
          <w:szCs w:val="40"/>
        </w:rPr>
        <w:t xml:space="preserve">      class="gantt-chart"</w:t>
      </w:r>
    </w:p>
    <w:p w14:paraId="163AA8BA">
      <w:pPr>
        <w:spacing w:before="0" w:after="0" w:line="260" w:lineRule="exact"/>
        <w:rPr>
          <w:sz w:val="36"/>
          <w:szCs w:val="40"/>
        </w:rPr>
      </w:pPr>
      <w:r>
        <w:rPr>
          <w:rFonts w:ascii="Consolas" w:hAnsi="Consolas" w:eastAsia="Consolas"/>
          <w:color w:val="2D2D2D"/>
          <w:sz w:val="22"/>
          <w:szCs w:val="40"/>
        </w:rPr>
        <w:t xml:space="preserve">      v-loading="loading"</w:t>
      </w:r>
    </w:p>
    <w:p w14:paraId="269D1420">
      <w:pPr>
        <w:spacing w:before="0" w:after="0" w:line="260" w:lineRule="exact"/>
        <w:rPr>
          <w:sz w:val="36"/>
          <w:szCs w:val="40"/>
        </w:rPr>
      </w:pPr>
      <w:r>
        <w:rPr>
          <w:rFonts w:ascii="Consolas" w:hAnsi="Consolas" w:eastAsia="Consolas"/>
          <w:color w:val="2D2D2D"/>
          <w:sz w:val="22"/>
          <w:szCs w:val="40"/>
        </w:rPr>
        <w:t xml:space="preserve">    /&gt;</w:t>
      </w:r>
    </w:p>
    <w:p w14:paraId="5057E9B5">
      <w:pPr>
        <w:spacing w:before="0" w:after="0" w:line="260" w:lineRule="exact"/>
        <w:rPr>
          <w:sz w:val="36"/>
          <w:szCs w:val="40"/>
        </w:rPr>
      </w:pPr>
      <w:r>
        <w:rPr>
          <w:rFonts w:ascii="Consolas" w:hAnsi="Consolas" w:eastAsia="Consolas"/>
          <w:color w:val="2D2D2D"/>
          <w:sz w:val="22"/>
          <w:szCs w:val="40"/>
        </w:rPr>
        <w:t xml:space="preserve"> </w:t>
      </w:r>
    </w:p>
    <w:p w14:paraId="6B11CEE9">
      <w:pPr>
        <w:spacing w:before="0" w:after="0" w:line="260" w:lineRule="exact"/>
        <w:rPr>
          <w:sz w:val="36"/>
          <w:szCs w:val="40"/>
        </w:rPr>
      </w:pPr>
      <w:r>
        <w:rPr>
          <w:rFonts w:ascii="Consolas" w:hAnsi="Consolas" w:eastAsia="Consolas"/>
          <w:color w:val="2D2D2D"/>
          <w:sz w:val="22"/>
          <w:szCs w:val="40"/>
        </w:rPr>
        <w:t xml:space="preserve">    &lt;!-- 图例 --&gt;</w:t>
      </w:r>
    </w:p>
    <w:p w14:paraId="2F350DBA">
      <w:pPr>
        <w:spacing w:before="0" w:after="0" w:line="260" w:lineRule="exact"/>
        <w:rPr>
          <w:sz w:val="36"/>
          <w:szCs w:val="40"/>
        </w:rPr>
      </w:pPr>
      <w:r>
        <w:rPr>
          <w:rFonts w:ascii="Consolas" w:hAnsi="Consolas" w:eastAsia="Consolas"/>
          <w:color w:val="2D2D2D"/>
          <w:sz w:val="22"/>
          <w:szCs w:val="40"/>
        </w:rPr>
        <w:t xml:space="preserve">    &lt;div class="legend"&gt;</w:t>
      </w:r>
    </w:p>
    <w:p w14:paraId="2D6BEF14">
      <w:pPr>
        <w:spacing w:before="0" w:after="0" w:line="260" w:lineRule="exact"/>
        <w:rPr>
          <w:sz w:val="36"/>
          <w:szCs w:val="40"/>
        </w:rPr>
      </w:pPr>
      <w:r>
        <w:rPr>
          <w:rFonts w:ascii="Consolas" w:hAnsi="Consolas" w:eastAsia="Consolas"/>
          <w:color w:val="2D2D2D"/>
          <w:sz w:val="22"/>
          <w:szCs w:val="40"/>
        </w:rPr>
        <w:t xml:space="preserve">      &lt;span class="legend-item"&gt;</w:t>
      </w:r>
    </w:p>
    <w:p w14:paraId="7C9C8DDA">
      <w:pPr>
        <w:spacing w:before="0" w:after="0" w:line="260" w:lineRule="exact"/>
        <w:rPr>
          <w:sz w:val="36"/>
          <w:szCs w:val="40"/>
        </w:rPr>
      </w:pPr>
      <w:r>
        <w:rPr>
          <w:rFonts w:ascii="Consolas" w:hAnsi="Consolas" w:eastAsia="Consolas"/>
          <w:color w:val="2D2D2D"/>
          <w:sz w:val="22"/>
          <w:szCs w:val="40"/>
        </w:rPr>
        <w:t xml:space="preserve">        &lt;span class="legend-bar task-bar"&gt;&lt;/span&gt; 任务</w:t>
      </w:r>
    </w:p>
    <w:p w14:paraId="0B065290">
      <w:pPr>
        <w:spacing w:before="0" w:after="0" w:line="260" w:lineRule="exact"/>
        <w:rPr>
          <w:sz w:val="36"/>
          <w:szCs w:val="40"/>
        </w:rPr>
      </w:pPr>
      <w:r>
        <w:rPr>
          <w:rFonts w:ascii="Consolas" w:hAnsi="Consolas" w:eastAsia="Consolas"/>
          <w:color w:val="2D2D2D"/>
          <w:sz w:val="22"/>
          <w:szCs w:val="40"/>
        </w:rPr>
        <w:t xml:space="preserve">      &lt;/span&gt;</w:t>
      </w:r>
    </w:p>
    <w:p w14:paraId="5B427C76">
      <w:pPr>
        <w:spacing w:before="0" w:after="0" w:line="260" w:lineRule="exact"/>
        <w:rPr>
          <w:sz w:val="36"/>
          <w:szCs w:val="40"/>
        </w:rPr>
      </w:pPr>
      <w:r>
        <w:rPr>
          <w:rFonts w:ascii="Consolas" w:hAnsi="Consolas" w:eastAsia="Consolas"/>
          <w:color w:val="2D2D2D"/>
          <w:sz w:val="22"/>
          <w:szCs w:val="40"/>
        </w:rPr>
        <w:t xml:space="preserve">      &lt;span class="legend-item"&gt;</w:t>
      </w:r>
    </w:p>
    <w:p w14:paraId="38345FB5">
      <w:pPr>
        <w:spacing w:before="0" w:after="0" w:line="260" w:lineRule="exact"/>
        <w:rPr>
          <w:sz w:val="36"/>
          <w:szCs w:val="40"/>
        </w:rPr>
      </w:pPr>
      <w:r>
        <w:rPr>
          <w:rFonts w:ascii="Consolas" w:hAnsi="Consolas" w:eastAsia="Consolas"/>
          <w:color w:val="2D2D2D"/>
          <w:sz w:val="22"/>
          <w:szCs w:val="40"/>
        </w:rPr>
        <w:t xml:space="preserve">        &lt;span class="legend-bar milestone-diamond"&gt;&lt;/span&gt; 里程碑</w:t>
      </w:r>
    </w:p>
    <w:p w14:paraId="1AA1F1AF">
      <w:pPr>
        <w:spacing w:before="0" w:after="0" w:line="260" w:lineRule="exact"/>
        <w:rPr>
          <w:sz w:val="36"/>
          <w:szCs w:val="40"/>
        </w:rPr>
      </w:pPr>
      <w:r>
        <w:rPr>
          <w:rFonts w:ascii="Consolas" w:hAnsi="Consolas" w:eastAsia="Consolas"/>
          <w:color w:val="2D2D2D"/>
          <w:sz w:val="22"/>
          <w:szCs w:val="40"/>
        </w:rPr>
        <w:t xml:space="preserve">      &lt;/span&gt;</w:t>
      </w:r>
    </w:p>
    <w:p w14:paraId="48035EE0">
      <w:pPr>
        <w:spacing w:before="0" w:after="0" w:line="260" w:lineRule="exact"/>
        <w:rPr>
          <w:sz w:val="36"/>
          <w:szCs w:val="40"/>
        </w:rPr>
      </w:pPr>
      <w:r>
        <w:rPr>
          <w:rFonts w:ascii="Consolas" w:hAnsi="Consolas" w:eastAsia="Consolas"/>
          <w:color w:val="2D2D2D"/>
          <w:sz w:val="22"/>
          <w:szCs w:val="40"/>
        </w:rPr>
        <w:t xml:space="preserve">      &lt;span class="legend-item"&gt;</w:t>
      </w:r>
    </w:p>
    <w:p w14:paraId="155E9ED8">
      <w:pPr>
        <w:spacing w:before="0" w:after="0" w:line="260" w:lineRule="exact"/>
        <w:rPr>
          <w:sz w:val="36"/>
          <w:szCs w:val="40"/>
        </w:rPr>
      </w:pPr>
      <w:r>
        <w:rPr>
          <w:rFonts w:ascii="Consolas" w:hAnsi="Consolas" w:eastAsia="Consolas"/>
          <w:color w:val="2D2D2D"/>
          <w:sz w:val="22"/>
          <w:szCs w:val="40"/>
        </w:rPr>
        <w:t xml:space="preserve">        &lt;span class="legend-line"&gt;&lt;/span&gt; 依赖连线</w:t>
      </w:r>
    </w:p>
    <w:p w14:paraId="3FF621E1">
      <w:pPr>
        <w:spacing w:before="0" w:after="0" w:line="260" w:lineRule="exact"/>
        <w:rPr>
          <w:sz w:val="36"/>
          <w:szCs w:val="40"/>
        </w:rPr>
      </w:pPr>
      <w:r>
        <w:rPr>
          <w:rFonts w:ascii="Consolas" w:hAnsi="Consolas" w:eastAsia="Consolas"/>
          <w:color w:val="2D2D2D"/>
          <w:sz w:val="22"/>
          <w:szCs w:val="40"/>
        </w:rPr>
        <w:t xml:space="preserve">      &lt;/span&gt;</w:t>
      </w:r>
    </w:p>
    <w:p w14:paraId="355CA2D9">
      <w:pPr>
        <w:spacing w:before="0" w:after="0" w:line="260" w:lineRule="exact"/>
        <w:rPr>
          <w:sz w:val="36"/>
          <w:szCs w:val="40"/>
        </w:rPr>
      </w:pPr>
      <w:r>
        <w:rPr>
          <w:rFonts w:ascii="Consolas" w:hAnsi="Consolas" w:eastAsia="Consolas"/>
          <w:color w:val="2D2D2D"/>
          <w:sz w:val="22"/>
          <w:szCs w:val="40"/>
        </w:rPr>
        <w:t xml:space="preserve">      &lt;span class="legend-item"&gt;</w:t>
      </w:r>
    </w:p>
    <w:p w14:paraId="173B41B1">
      <w:pPr>
        <w:spacing w:before="0" w:after="0" w:line="260" w:lineRule="exact"/>
        <w:rPr>
          <w:sz w:val="36"/>
          <w:szCs w:val="40"/>
        </w:rPr>
      </w:pPr>
      <w:r>
        <w:rPr>
          <w:rFonts w:ascii="Consolas" w:hAnsi="Consolas" w:eastAsia="Consolas"/>
          <w:color w:val="2D2D2D"/>
          <w:sz w:val="22"/>
          <w:szCs w:val="40"/>
        </w:rPr>
        <w:t xml:space="preserve">        &lt;span class="legend-bar today-line"&gt;&lt;/span&gt; 今天</w:t>
      </w:r>
    </w:p>
    <w:p w14:paraId="15D7CD4D">
      <w:pPr>
        <w:spacing w:before="0" w:after="0" w:line="260" w:lineRule="exact"/>
        <w:rPr>
          <w:sz w:val="36"/>
          <w:szCs w:val="40"/>
        </w:rPr>
      </w:pPr>
      <w:r>
        <w:rPr>
          <w:rFonts w:ascii="Consolas" w:hAnsi="Consolas" w:eastAsia="Consolas"/>
          <w:color w:val="2D2D2D"/>
          <w:sz w:val="22"/>
          <w:szCs w:val="40"/>
        </w:rPr>
        <w:t xml:space="preserve">      &lt;/span&gt;</w:t>
      </w:r>
    </w:p>
    <w:p w14:paraId="46BDD259">
      <w:pPr>
        <w:spacing w:before="0" w:after="0" w:line="260" w:lineRule="exact"/>
        <w:rPr>
          <w:sz w:val="36"/>
          <w:szCs w:val="40"/>
        </w:rPr>
      </w:pPr>
      <w:r>
        <w:rPr>
          <w:rFonts w:ascii="Consolas" w:hAnsi="Consolas" w:eastAsia="Consolas"/>
          <w:color w:val="2D2D2D"/>
          <w:sz w:val="22"/>
          <w:szCs w:val="40"/>
        </w:rPr>
        <w:t xml:space="preserve">    &lt;/div&gt;</w:t>
      </w:r>
    </w:p>
    <w:p w14:paraId="33B6C9AF">
      <w:pPr>
        <w:spacing w:before="0" w:after="0" w:line="260" w:lineRule="exact"/>
        <w:rPr>
          <w:sz w:val="36"/>
          <w:szCs w:val="40"/>
        </w:rPr>
      </w:pPr>
      <w:r>
        <w:rPr>
          <w:rFonts w:ascii="Consolas" w:hAnsi="Consolas" w:eastAsia="Consolas"/>
          <w:color w:val="2D2D2D"/>
          <w:sz w:val="22"/>
          <w:szCs w:val="40"/>
        </w:rPr>
        <w:t xml:space="preserve">  &lt;/div&gt;</w:t>
      </w:r>
    </w:p>
    <w:p w14:paraId="0EF69E39">
      <w:pPr>
        <w:spacing w:before="0" w:after="0" w:line="260" w:lineRule="exact"/>
        <w:rPr>
          <w:sz w:val="36"/>
          <w:szCs w:val="40"/>
        </w:rPr>
      </w:pPr>
      <w:r>
        <w:rPr>
          <w:rFonts w:ascii="Consolas" w:hAnsi="Consolas" w:eastAsia="Consolas"/>
          <w:color w:val="2D2D2D"/>
          <w:sz w:val="22"/>
          <w:szCs w:val="40"/>
        </w:rPr>
        <w:t>&lt;/template&gt;</w:t>
      </w:r>
    </w:p>
    <w:p w14:paraId="03B0100F">
      <w:pPr>
        <w:spacing w:before="0" w:after="0" w:line="260" w:lineRule="exact"/>
        <w:rPr>
          <w:sz w:val="36"/>
          <w:szCs w:val="40"/>
        </w:rPr>
      </w:pPr>
      <w:r>
        <w:rPr>
          <w:rFonts w:ascii="Consolas" w:hAnsi="Consolas" w:eastAsia="Consolas"/>
          <w:color w:val="2D2D2D"/>
          <w:sz w:val="22"/>
          <w:szCs w:val="40"/>
        </w:rPr>
        <w:t xml:space="preserve"> </w:t>
      </w:r>
    </w:p>
    <w:p w14:paraId="71E8738E">
      <w:pPr>
        <w:spacing w:before="0" w:after="0" w:line="260" w:lineRule="exact"/>
        <w:rPr>
          <w:sz w:val="36"/>
          <w:szCs w:val="40"/>
        </w:rPr>
      </w:pPr>
      <w:r>
        <w:rPr>
          <w:rFonts w:ascii="Consolas" w:hAnsi="Consolas" w:eastAsia="Consolas"/>
          <w:color w:val="2D2D2D"/>
          <w:sz w:val="22"/>
          <w:szCs w:val="40"/>
        </w:rPr>
        <w:t>&lt;script setup&gt;</w:t>
      </w:r>
    </w:p>
    <w:p w14:paraId="756F042C">
      <w:pPr>
        <w:spacing w:before="0" w:after="0" w:line="260" w:lineRule="exact"/>
        <w:rPr>
          <w:sz w:val="36"/>
          <w:szCs w:val="40"/>
        </w:rPr>
      </w:pPr>
      <w:r>
        <w:rPr>
          <w:rFonts w:ascii="Consolas" w:hAnsi="Consolas" w:eastAsia="Consolas"/>
          <w:color w:val="2D2D2D"/>
          <w:sz w:val="22"/>
          <w:szCs w:val="40"/>
        </w:rPr>
        <w:t>import { ref, reactive, computed, onMounted, onUnmounted, watch, nextTick } from 'vue'</w:t>
      </w:r>
    </w:p>
    <w:p w14:paraId="28EBCEAE">
      <w:pPr>
        <w:spacing w:before="0" w:after="0" w:line="260" w:lineRule="exact"/>
        <w:rPr>
          <w:sz w:val="36"/>
          <w:szCs w:val="40"/>
        </w:rPr>
      </w:pPr>
      <w:r>
        <w:rPr>
          <w:rFonts w:ascii="Consolas" w:hAnsi="Consolas" w:eastAsia="Consolas"/>
          <w:color w:val="2D2D2D"/>
          <w:sz w:val="22"/>
          <w:szCs w:val="40"/>
        </w:rPr>
        <w:t>import { useRoute } from 'vue-router'</w:t>
      </w:r>
    </w:p>
    <w:p w14:paraId="5D9246EE">
      <w:pPr>
        <w:spacing w:before="0" w:after="0" w:line="260" w:lineRule="exact"/>
        <w:rPr>
          <w:sz w:val="36"/>
          <w:szCs w:val="40"/>
        </w:rPr>
      </w:pPr>
      <w:r>
        <w:rPr>
          <w:rFonts w:ascii="Consolas" w:hAnsi="Consolas" w:eastAsia="Consolas"/>
          <w:color w:val="2D2D2D"/>
          <w:sz w:val="22"/>
          <w:szCs w:val="40"/>
        </w:rPr>
        <w:t>import * as echarts from 'echarts'</w:t>
      </w:r>
    </w:p>
    <w:p w14:paraId="3BCF6075">
      <w:pPr>
        <w:spacing w:before="0" w:after="0" w:line="260" w:lineRule="exact"/>
        <w:rPr>
          <w:sz w:val="36"/>
          <w:szCs w:val="40"/>
        </w:rPr>
      </w:pPr>
      <w:r>
        <w:rPr>
          <w:rFonts w:ascii="Consolas" w:hAnsi="Consolas" w:eastAsia="Consolas"/>
          <w:color w:val="2D2D2D"/>
          <w:sz w:val="22"/>
          <w:szCs w:val="40"/>
        </w:rPr>
        <w:t>import { ArrowLeft, ArrowRight, Filter } from '@element-plus/icons-vue'</w:t>
      </w:r>
    </w:p>
    <w:p w14:paraId="6FBAE9F5">
      <w:pPr>
        <w:spacing w:before="0" w:after="0" w:line="260" w:lineRule="exact"/>
        <w:rPr>
          <w:sz w:val="36"/>
          <w:szCs w:val="40"/>
        </w:rPr>
      </w:pPr>
      <w:r>
        <w:rPr>
          <w:rFonts w:ascii="Consolas" w:hAnsi="Consolas" w:eastAsia="Consolas"/>
          <w:color w:val="2D2D2D"/>
          <w:sz w:val="22"/>
          <w:szCs w:val="40"/>
        </w:rPr>
        <w:t>import { projectAPI } from '@/api'</w:t>
      </w:r>
    </w:p>
    <w:p w14:paraId="15D0AB23">
      <w:pPr>
        <w:spacing w:before="0" w:after="0" w:line="260" w:lineRule="exact"/>
        <w:rPr>
          <w:sz w:val="36"/>
          <w:szCs w:val="40"/>
        </w:rPr>
      </w:pPr>
      <w:r>
        <w:rPr>
          <w:rFonts w:ascii="Consolas" w:hAnsi="Consolas" w:eastAsia="Consolas"/>
          <w:color w:val="2D2D2D"/>
          <w:sz w:val="22"/>
          <w:szCs w:val="40"/>
        </w:rPr>
        <w:t xml:space="preserve"> </w:t>
      </w:r>
    </w:p>
    <w:p w14:paraId="6BA7BA27">
      <w:pPr>
        <w:spacing w:before="0" w:after="0" w:line="260" w:lineRule="exact"/>
        <w:rPr>
          <w:sz w:val="36"/>
          <w:szCs w:val="40"/>
        </w:rPr>
      </w:pPr>
      <w:r>
        <w:rPr>
          <w:rFonts w:ascii="Consolas" w:hAnsi="Consolas" w:eastAsia="Consolas"/>
          <w:color w:val="2D2D2D"/>
          <w:sz w:val="22"/>
          <w:szCs w:val="40"/>
        </w:rPr>
        <w:t>const route = useRoute()</w:t>
      </w:r>
    </w:p>
    <w:p w14:paraId="057AA9A1">
      <w:pPr>
        <w:spacing w:before="0" w:after="0" w:line="260" w:lineRule="exact"/>
        <w:rPr>
          <w:sz w:val="36"/>
          <w:szCs w:val="40"/>
        </w:rPr>
      </w:pPr>
      <w:r>
        <w:rPr>
          <w:rFonts w:ascii="Consolas" w:hAnsi="Consolas" w:eastAsia="Consolas"/>
          <w:color w:val="2D2D2D"/>
          <w:sz w:val="22"/>
          <w:szCs w:val="40"/>
        </w:rPr>
        <w:t>const projectId = route.params.id</w:t>
      </w:r>
    </w:p>
    <w:p w14:paraId="5A205FAD">
      <w:pPr>
        <w:spacing w:before="0" w:after="0" w:line="260" w:lineRule="exact"/>
        <w:rPr>
          <w:sz w:val="36"/>
          <w:szCs w:val="40"/>
        </w:rPr>
      </w:pPr>
      <w:r>
        <w:rPr>
          <w:rFonts w:ascii="Consolas" w:hAnsi="Consolas" w:eastAsia="Consolas"/>
          <w:color w:val="2D2D2D"/>
          <w:sz w:val="22"/>
          <w:szCs w:val="40"/>
        </w:rPr>
        <w:t xml:space="preserve"> </w:t>
      </w:r>
    </w:p>
    <w:p w14:paraId="1B6A12F0">
      <w:pPr>
        <w:spacing w:before="0" w:after="0" w:line="260" w:lineRule="exact"/>
        <w:rPr>
          <w:sz w:val="36"/>
          <w:szCs w:val="40"/>
        </w:rPr>
      </w:pPr>
      <w:r>
        <w:rPr>
          <w:rFonts w:ascii="Consolas" w:hAnsi="Consolas" w:eastAsia="Consolas"/>
          <w:color w:val="2D2D2D"/>
          <w:sz w:val="22"/>
          <w:szCs w:val="40"/>
        </w:rPr>
        <w:t>// --------------- 视图模式 ---------------</w:t>
      </w:r>
    </w:p>
    <w:p w14:paraId="787AD608">
      <w:pPr>
        <w:spacing w:before="0" w:after="0" w:line="260" w:lineRule="exact"/>
        <w:rPr>
          <w:sz w:val="36"/>
          <w:szCs w:val="40"/>
        </w:rPr>
      </w:pPr>
      <w:r>
        <w:rPr>
          <w:rFonts w:ascii="Consolas" w:hAnsi="Consolas" w:eastAsia="Consolas"/>
          <w:color w:val="2D2D2D"/>
          <w:sz w:val="22"/>
          <w:szCs w:val="40"/>
        </w:rPr>
        <w:t>const viewMode = ref('week')</w:t>
      </w:r>
    </w:p>
    <w:p w14:paraId="24DAC1AC">
      <w:pPr>
        <w:spacing w:before="0" w:after="0" w:line="260" w:lineRule="exact"/>
        <w:rPr>
          <w:sz w:val="36"/>
          <w:szCs w:val="40"/>
        </w:rPr>
      </w:pPr>
      <w:r>
        <w:rPr>
          <w:rFonts w:ascii="Consolas" w:hAnsi="Consolas" w:eastAsia="Consolas"/>
          <w:color w:val="2D2D2D"/>
          <w:sz w:val="22"/>
          <w:szCs w:val="40"/>
        </w:rPr>
        <w:t>const viewModes = [</w:t>
      </w:r>
    </w:p>
    <w:p w14:paraId="64741FA1">
      <w:pPr>
        <w:spacing w:before="0" w:after="0" w:line="260" w:lineRule="exact"/>
        <w:rPr>
          <w:sz w:val="36"/>
          <w:szCs w:val="40"/>
        </w:rPr>
      </w:pPr>
      <w:r>
        <w:rPr>
          <w:rFonts w:ascii="Consolas" w:hAnsi="Consolas" w:eastAsia="Consolas"/>
          <w:color w:val="2D2D2D"/>
          <w:sz w:val="22"/>
          <w:szCs w:val="40"/>
        </w:rPr>
        <w:t xml:space="preserve">  { label: '日', value: 'day' },</w:t>
      </w:r>
    </w:p>
    <w:p w14:paraId="1E274211">
      <w:pPr>
        <w:spacing w:before="0" w:after="0" w:line="260" w:lineRule="exact"/>
        <w:rPr>
          <w:sz w:val="36"/>
          <w:szCs w:val="40"/>
        </w:rPr>
      </w:pPr>
      <w:r>
        <w:rPr>
          <w:rFonts w:ascii="Consolas" w:hAnsi="Consolas" w:eastAsia="Consolas"/>
          <w:color w:val="2D2D2D"/>
          <w:sz w:val="22"/>
          <w:szCs w:val="40"/>
        </w:rPr>
        <w:t xml:space="preserve">  { label: '周', value: 'week' },</w:t>
      </w:r>
    </w:p>
    <w:p w14:paraId="5BBA2BBB">
      <w:pPr>
        <w:spacing w:before="0" w:after="0" w:line="260" w:lineRule="exact"/>
        <w:rPr>
          <w:sz w:val="36"/>
          <w:szCs w:val="40"/>
        </w:rPr>
      </w:pPr>
      <w:r>
        <w:rPr>
          <w:rFonts w:ascii="Consolas" w:hAnsi="Consolas" w:eastAsia="Consolas"/>
          <w:color w:val="2D2D2D"/>
          <w:sz w:val="22"/>
          <w:szCs w:val="40"/>
        </w:rPr>
        <w:t xml:space="preserve">  { label: '月', value: 'month' }</w:t>
      </w:r>
    </w:p>
    <w:p w14:paraId="7B43A7BB">
      <w:pPr>
        <w:spacing w:before="0" w:after="0" w:line="260" w:lineRule="exact"/>
        <w:rPr>
          <w:sz w:val="36"/>
          <w:szCs w:val="40"/>
        </w:rPr>
      </w:pPr>
      <w:r>
        <w:rPr>
          <w:rFonts w:ascii="Consolas" w:hAnsi="Consolas" w:eastAsia="Consolas"/>
          <w:color w:val="2D2D2D"/>
          <w:sz w:val="22"/>
          <w:szCs w:val="40"/>
        </w:rPr>
        <w:t>]</w:t>
      </w:r>
    </w:p>
    <w:p w14:paraId="0C661233">
      <w:pPr>
        <w:spacing w:before="0" w:after="0" w:line="260" w:lineRule="exact"/>
        <w:rPr>
          <w:sz w:val="36"/>
          <w:szCs w:val="40"/>
        </w:rPr>
      </w:pPr>
      <w:r>
        <w:rPr>
          <w:rFonts w:ascii="Consolas" w:hAnsi="Consolas" w:eastAsia="Consolas"/>
          <w:color w:val="2D2D2D"/>
          <w:sz w:val="22"/>
          <w:szCs w:val="40"/>
        </w:rPr>
        <w:t xml:space="preserve"> </w:t>
      </w:r>
    </w:p>
    <w:p w14:paraId="7AD844DC">
      <w:pPr>
        <w:spacing w:before="0" w:after="0" w:line="260" w:lineRule="exact"/>
        <w:rPr>
          <w:sz w:val="36"/>
          <w:szCs w:val="40"/>
        </w:rPr>
      </w:pPr>
      <w:r>
        <w:rPr>
          <w:rFonts w:ascii="Consolas" w:hAnsi="Consolas" w:eastAsia="Consolas"/>
          <w:color w:val="2D2D2D"/>
          <w:sz w:val="22"/>
          <w:szCs w:val="40"/>
        </w:rPr>
        <w:t>const viewModeDays = computed(() =&gt; ({ day: 14, week: 35, month: 90 }[viewMode.value]))</w:t>
      </w:r>
    </w:p>
    <w:p w14:paraId="1845E512">
      <w:pPr>
        <w:spacing w:before="0" w:after="0" w:line="260" w:lineRule="exact"/>
        <w:rPr>
          <w:sz w:val="36"/>
          <w:szCs w:val="40"/>
        </w:rPr>
      </w:pPr>
      <w:r>
        <w:rPr>
          <w:rFonts w:ascii="Consolas" w:hAnsi="Consolas" w:eastAsia="Consolas"/>
          <w:color w:val="2D2D2D"/>
          <w:sz w:val="22"/>
          <w:szCs w:val="40"/>
        </w:rPr>
        <w:t xml:space="preserve"> </w:t>
      </w:r>
    </w:p>
    <w:p w14:paraId="7FD999CE">
      <w:pPr>
        <w:spacing w:before="0" w:after="0" w:line="260" w:lineRule="exact"/>
        <w:rPr>
          <w:sz w:val="36"/>
          <w:szCs w:val="40"/>
        </w:rPr>
      </w:pPr>
      <w:r>
        <w:rPr>
          <w:rFonts w:ascii="Consolas" w:hAnsi="Consolas" w:eastAsia="Consolas"/>
          <w:color w:val="2D2D2D"/>
          <w:sz w:val="22"/>
          <w:szCs w:val="40"/>
        </w:rPr>
        <w:t>const dateOffset = ref(0)</w:t>
      </w:r>
    </w:p>
    <w:p w14:paraId="75ED2C35">
      <w:pPr>
        <w:spacing w:before="0" w:after="0" w:line="260" w:lineRule="exact"/>
        <w:rPr>
          <w:sz w:val="36"/>
          <w:szCs w:val="40"/>
        </w:rPr>
      </w:pPr>
      <w:r>
        <w:rPr>
          <w:rFonts w:ascii="Consolas" w:hAnsi="Consolas" w:eastAsia="Consolas"/>
          <w:color w:val="2D2D2D"/>
          <w:sz w:val="22"/>
          <w:szCs w:val="40"/>
        </w:rPr>
        <w:t xml:space="preserve"> </w:t>
      </w:r>
    </w:p>
    <w:p w14:paraId="11442B6A">
      <w:pPr>
        <w:spacing w:before="0" w:after="0" w:line="260" w:lineRule="exact"/>
        <w:rPr>
          <w:sz w:val="36"/>
          <w:szCs w:val="40"/>
        </w:rPr>
      </w:pPr>
      <w:r>
        <w:rPr>
          <w:rFonts w:ascii="Consolas" w:hAnsi="Consolas" w:eastAsia="Consolas"/>
          <w:color w:val="2D2D2D"/>
          <w:sz w:val="22"/>
          <w:szCs w:val="40"/>
        </w:rPr>
        <w:t>function setViewMode(mode) {</w:t>
      </w:r>
    </w:p>
    <w:p w14:paraId="1FC4160C">
      <w:pPr>
        <w:spacing w:before="0" w:after="0" w:line="260" w:lineRule="exact"/>
        <w:rPr>
          <w:sz w:val="36"/>
          <w:szCs w:val="40"/>
        </w:rPr>
      </w:pPr>
      <w:r>
        <w:rPr>
          <w:rFonts w:ascii="Consolas" w:hAnsi="Consolas" w:eastAsia="Consolas"/>
          <w:color w:val="2D2D2D"/>
          <w:sz w:val="22"/>
          <w:szCs w:val="40"/>
        </w:rPr>
        <w:t xml:space="preserve">  viewMode.value = mode</w:t>
      </w:r>
    </w:p>
    <w:p w14:paraId="05C78DA0">
      <w:pPr>
        <w:spacing w:before="0" w:after="0" w:line="260" w:lineRule="exact"/>
        <w:rPr>
          <w:sz w:val="36"/>
          <w:szCs w:val="40"/>
        </w:rPr>
      </w:pPr>
      <w:r>
        <w:rPr>
          <w:rFonts w:ascii="Consolas" w:hAnsi="Consolas" w:eastAsia="Consolas"/>
          <w:color w:val="2D2D2D"/>
          <w:sz w:val="22"/>
          <w:szCs w:val="40"/>
        </w:rPr>
        <w:t xml:space="preserve">  dateOffset.value = 0</w:t>
      </w:r>
    </w:p>
    <w:p w14:paraId="2D131C86">
      <w:pPr>
        <w:spacing w:before="0" w:after="0" w:line="260" w:lineRule="exact"/>
        <w:rPr>
          <w:sz w:val="36"/>
          <w:szCs w:val="40"/>
        </w:rPr>
      </w:pPr>
      <w:r>
        <w:rPr>
          <w:rFonts w:ascii="Consolas" w:hAnsi="Consolas" w:eastAsia="Consolas"/>
          <w:color w:val="2D2D2D"/>
          <w:sz w:val="22"/>
          <w:szCs w:val="40"/>
        </w:rPr>
        <w:t>}</w:t>
      </w:r>
    </w:p>
    <w:p w14:paraId="08390A78">
      <w:pPr>
        <w:spacing w:before="0" w:after="0" w:line="260" w:lineRule="exact"/>
        <w:rPr>
          <w:sz w:val="36"/>
          <w:szCs w:val="40"/>
        </w:rPr>
      </w:pPr>
      <w:r>
        <w:rPr>
          <w:rFonts w:ascii="Consolas" w:hAnsi="Consolas" w:eastAsia="Consolas"/>
          <w:color w:val="2D2D2D"/>
          <w:sz w:val="22"/>
          <w:szCs w:val="40"/>
        </w:rPr>
        <w:t xml:space="preserve"> </w:t>
      </w:r>
    </w:p>
    <w:p w14:paraId="63E2F6A6">
      <w:pPr>
        <w:spacing w:before="0" w:after="0" w:line="260" w:lineRule="exact"/>
        <w:rPr>
          <w:sz w:val="36"/>
          <w:szCs w:val="40"/>
        </w:rPr>
      </w:pPr>
      <w:r>
        <w:rPr>
          <w:rFonts w:ascii="Consolas" w:hAnsi="Consolas" w:eastAsia="Consolas"/>
          <w:color w:val="2D2D2D"/>
          <w:sz w:val="22"/>
          <w:szCs w:val="40"/>
        </w:rPr>
        <w:t>function shiftDate(dir) {</w:t>
      </w:r>
    </w:p>
    <w:p w14:paraId="6C50FC9D">
      <w:pPr>
        <w:spacing w:before="0" w:after="0" w:line="260" w:lineRule="exact"/>
        <w:rPr>
          <w:sz w:val="36"/>
          <w:szCs w:val="40"/>
        </w:rPr>
      </w:pPr>
      <w:r>
        <w:rPr>
          <w:rFonts w:ascii="Consolas" w:hAnsi="Consolas" w:eastAsia="Consolas"/>
          <w:color w:val="2D2D2D"/>
          <w:sz w:val="22"/>
          <w:szCs w:val="40"/>
        </w:rPr>
        <w:t xml:space="preserve">  dateOffset.value += dir</w:t>
      </w:r>
    </w:p>
    <w:p w14:paraId="1B6C7593">
      <w:pPr>
        <w:spacing w:before="0" w:after="0" w:line="260" w:lineRule="exact"/>
        <w:rPr>
          <w:sz w:val="36"/>
          <w:szCs w:val="40"/>
        </w:rPr>
      </w:pPr>
      <w:r>
        <w:rPr>
          <w:rFonts w:ascii="Consolas" w:hAnsi="Consolas" w:eastAsia="Consolas"/>
          <w:color w:val="2D2D2D"/>
          <w:sz w:val="22"/>
          <w:szCs w:val="40"/>
        </w:rPr>
        <w:t>}</w:t>
      </w:r>
    </w:p>
    <w:p w14:paraId="456693F2">
      <w:pPr>
        <w:spacing w:before="0" w:after="0" w:line="260" w:lineRule="exact"/>
        <w:rPr>
          <w:sz w:val="36"/>
          <w:szCs w:val="40"/>
        </w:rPr>
      </w:pPr>
      <w:r>
        <w:rPr>
          <w:rFonts w:ascii="Consolas" w:hAnsi="Consolas" w:eastAsia="Consolas"/>
          <w:color w:val="2D2D2D"/>
          <w:sz w:val="22"/>
          <w:szCs w:val="40"/>
        </w:rPr>
        <w:t xml:space="preserve"> </w:t>
      </w:r>
    </w:p>
    <w:p w14:paraId="6B03E7C5">
      <w:pPr>
        <w:spacing w:before="0" w:after="0" w:line="260" w:lineRule="exact"/>
        <w:rPr>
          <w:sz w:val="36"/>
          <w:szCs w:val="40"/>
        </w:rPr>
      </w:pPr>
      <w:r>
        <w:rPr>
          <w:rFonts w:ascii="Consolas" w:hAnsi="Consolas" w:eastAsia="Consolas"/>
          <w:color w:val="2D2D2D"/>
          <w:sz w:val="22"/>
          <w:szCs w:val="40"/>
        </w:rPr>
        <w:t>function goToday() {</w:t>
      </w:r>
    </w:p>
    <w:p w14:paraId="25EF9A77">
      <w:pPr>
        <w:spacing w:before="0" w:after="0" w:line="260" w:lineRule="exact"/>
        <w:rPr>
          <w:sz w:val="36"/>
          <w:szCs w:val="40"/>
        </w:rPr>
      </w:pPr>
      <w:r>
        <w:rPr>
          <w:rFonts w:ascii="Consolas" w:hAnsi="Consolas" w:eastAsia="Consolas"/>
          <w:color w:val="2D2D2D"/>
          <w:sz w:val="22"/>
          <w:szCs w:val="40"/>
        </w:rPr>
        <w:t xml:space="preserve">  dateOffset.value = 0</w:t>
      </w:r>
    </w:p>
    <w:p w14:paraId="30218F17">
      <w:pPr>
        <w:spacing w:before="0" w:after="0" w:line="260" w:lineRule="exact"/>
        <w:rPr>
          <w:sz w:val="36"/>
          <w:szCs w:val="40"/>
        </w:rPr>
      </w:pPr>
      <w:r>
        <w:rPr>
          <w:rFonts w:ascii="Consolas" w:hAnsi="Consolas" w:eastAsia="Consolas"/>
          <w:color w:val="2D2D2D"/>
          <w:sz w:val="22"/>
          <w:szCs w:val="40"/>
        </w:rPr>
        <w:t>}</w:t>
      </w:r>
    </w:p>
    <w:p w14:paraId="5179BCDC">
      <w:pPr>
        <w:spacing w:before="0" w:after="0" w:line="260" w:lineRule="exact"/>
        <w:rPr>
          <w:sz w:val="36"/>
          <w:szCs w:val="40"/>
        </w:rPr>
      </w:pPr>
      <w:r>
        <w:rPr>
          <w:rFonts w:ascii="Consolas" w:hAnsi="Consolas" w:eastAsia="Consolas"/>
          <w:color w:val="2D2D2D"/>
          <w:sz w:val="22"/>
          <w:szCs w:val="40"/>
        </w:rPr>
        <w:t xml:space="preserve"> </w:t>
      </w:r>
    </w:p>
    <w:p w14:paraId="1C60536E">
      <w:pPr>
        <w:spacing w:before="0" w:after="0" w:line="260" w:lineRule="exact"/>
        <w:rPr>
          <w:sz w:val="36"/>
          <w:szCs w:val="40"/>
        </w:rPr>
      </w:pPr>
      <w:r>
        <w:rPr>
          <w:rFonts w:ascii="Consolas" w:hAnsi="Consolas" w:eastAsia="Consolas"/>
          <w:color w:val="2D2D2D"/>
          <w:sz w:val="22"/>
          <w:szCs w:val="40"/>
        </w:rPr>
        <w:t>function getStatusColor(status) {</w:t>
      </w:r>
    </w:p>
    <w:p w14:paraId="36414593">
      <w:pPr>
        <w:spacing w:before="0" w:after="0" w:line="260" w:lineRule="exact"/>
        <w:rPr>
          <w:sz w:val="36"/>
          <w:szCs w:val="40"/>
        </w:rPr>
      </w:pPr>
      <w:r>
        <w:rPr>
          <w:rFonts w:ascii="Consolas" w:hAnsi="Consolas" w:eastAsia="Consolas"/>
          <w:color w:val="2D2D2D"/>
          <w:sz w:val="22"/>
          <w:szCs w:val="40"/>
        </w:rPr>
        <w:t xml:space="preserve">  return { todo: '#909399', in_progress: '#409EFF', review: '#E6A23C', done: '#67C23A', blocked: '#F56C6C' }[status] || '#909399'</w:t>
      </w:r>
    </w:p>
    <w:p w14:paraId="66283C14">
      <w:pPr>
        <w:spacing w:before="0" w:after="0" w:line="260" w:lineRule="exact"/>
        <w:rPr>
          <w:sz w:val="36"/>
          <w:szCs w:val="40"/>
        </w:rPr>
      </w:pPr>
      <w:r>
        <w:rPr>
          <w:rFonts w:ascii="Consolas" w:hAnsi="Consolas" w:eastAsia="Consolas"/>
          <w:color w:val="2D2D2D"/>
          <w:sz w:val="22"/>
          <w:szCs w:val="40"/>
        </w:rPr>
        <w:t>}</w:t>
      </w:r>
    </w:p>
    <w:p w14:paraId="2112FBE6">
      <w:pPr>
        <w:spacing w:before="0" w:after="0" w:line="260" w:lineRule="exact"/>
        <w:rPr>
          <w:sz w:val="36"/>
          <w:szCs w:val="40"/>
        </w:rPr>
      </w:pPr>
      <w:r>
        <w:rPr>
          <w:rFonts w:ascii="Consolas" w:hAnsi="Consolas" w:eastAsia="Consolas"/>
          <w:color w:val="2D2D2D"/>
          <w:sz w:val="22"/>
          <w:szCs w:val="40"/>
        </w:rPr>
        <w:t xml:space="preserve"> </w:t>
      </w:r>
    </w:p>
    <w:p w14:paraId="46F181F5">
      <w:pPr>
        <w:spacing w:before="0" w:after="0" w:line="260" w:lineRule="exact"/>
        <w:rPr>
          <w:sz w:val="36"/>
          <w:szCs w:val="40"/>
        </w:rPr>
      </w:pPr>
      <w:r>
        <w:rPr>
          <w:rFonts w:ascii="Consolas" w:hAnsi="Consolas" w:eastAsia="Consolas"/>
          <w:color w:val="2D2D2D"/>
          <w:sz w:val="22"/>
          <w:szCs w:val="40"/>
        </w:rPr>
        <w:t>// --------------- 数据 ---------------</w:t>
      </w:r>
    </w:p>
    <w:p w14:paraId="780F2DBA">
      <w:pPr>
        <w:spacing w:before="0" w:after="0" w:line="260" w:lineRule="exact"/>
        <w:rPr>
          <w:sz w:val="36"/>
          <w:szCs w:val="40"/>
        </w:rPr>
      </w:pPr>
      <w:r>
        <w:rPr>
          <w:rFonts w:ascii="Consolas" w:hAnsi="Consolas" w:eastAsia="Consolas"/>
          <w:color w:val="2D2D2D"/>
          <w:sz w:val="22"/>
          <w:szCs w:val="40"/>
        </w:rPr>
        <w:t>const loading = ref(false)</w:t>
      </w:r>
    </w:p>
    <w:p w14:paraId="42B27F55">
      <w:pPr>
        <w:spacing w:before="0" w:after="0" w:line="260" w:lineRule="exact"/>
        <w:rPr>
          <w:sz w:val="36"/>
          <w:szCs w:val="40"/>
        </w:rPr>
      </w:pPr>
      <w:r>
        <w:rPr>
          <w:rFonts w:ascii="Consolas" w:hAnsi="Consolas" w:eastAsia="Consolas"/>
          <w:color w:val="2D2D2D"/>
          <w:sz w:val="22"/>
          <w:szCs w:val="40"/>
        </w:rPr>
        <w:t>const tasks = ref([])</w:t>
      </w:r>
    </w:p>
    <w:p w14:paraId="397C7894">
      <w:pPr>
        <w:spacing w:before="0" w:after="0" w:line="260" w:lineRule="exact"/>
        <w:rPr>
          <w:sz w:val="36"/>
          <w:szCs w:val="40"/>
        </w:rPr>
      </w:pPr>
      <w:r>
        <w:rPr>
          <w:rFonts w:ascii="Consolas" w:hAnsi="Consolas" w:eastAsia="Consolas"/>
          <w:color w:val="2D2D2D"/>
          <w:sz w:val="22"/>
          <w:szCs w:val="40"/>
        </w:rPr>
        <w:t>const milestones = ref([])</w:t>
      </w:r>
    </w:p>
    <w:p w14:paraId="363086DA">
      <w:pPr>
        <w:spacing w:before="0" w:after="0" w:line="260" w:lineRule="exact"/>
        <w:rPr>
          <w:sz w:val="36"/>
          <w:szCs w:val="40"/>
        </w:rPr>
      </w:pPr>
      <w:r>
        <w:rPr>
          <w:rFonts w:ascii="Consolas" w:hAnsi="Consolas" w:eastAsia="Consolas"/>
          <w:color w:val="2D2D2D"/>
          <w:sz w:val="22"/>
          <w:szCs w:val="40"/>
        </w:rPr>
        <w:t>const dependencies = ref([])</w:t>
      </w:r>
    </w:p>
    <w:p w14:paraId="4111F5A7">
      <w:pPr>
        <w:spacing w:before="0" w:after="0" w:line="260" w:lineRule="exact"/>
        <w:rPr>
          <w:sz w:val="36"/>
          <w:szCs w:val="40"/>
        </w:rPr>
      </w:pPr>
      <w:r>
        <w:rPr>
          <w:rFonts w:ascii="Consolas" w:hAnsi="Consolas" w:eastAsia="Consolas"/>
          <w:color w:val="2D2D2D"/>
          <w:sz w:val="22"/>
          <w:szCs w:val="40"/>
        </w:rPr>
        <w:t xml:space="preserve"> </w:t>
      </w:r>
    </w:p>
    <w:p w14:paraId="02A0A4A6">
      <w:pPr>
        <w:spacing w:before="0" w:after="0" w:line="260" w:lineRule="exact"/>
        <w:rPr>
          <w:sz w:val="36"/>
          <w:szCs w:val="40"/>
        </w:rPr>
      </w:pPr>
      <w:r>
        <w:rPr>
          <w:rFonts w:ascii="Consolas" w:hAnsi="Consolas" w:eastAsia="Consolas"/>
          <w:color w:val="2D2D2D"/>
          <w:sz w:val="22"/>
          <w:szCs w:val="40"/>
        </w:rPr>
        <w:t>const baseDate = ref(new Date())</w:t>
      </w:r>
    </w:p>
    <w:p w14:paraId="72A140A4">
      <w:pPr>
        <w:spacing w:before="0" w:after="0" w:line="260" w:lineRule="exact"/>
        <w:rPr>
          <w:sz w:val="36"/>
          <w:szCs w:val="40"/>
        </w:rPr>
      </w:pPr>
      <w:r>
        <w:rPr>
          <w:rFonts w:ascii="Consolas" w:hAnsi="Consolas" w:eastAsia="Consolas"/>
          <w:color w:val="2D2D2D"/>
          <w:sz w:val="22"/>
          <w:szCs w:val="40"/>
        </w:rPr>
        <w:t xml:space="preserve"> </w:t>
      </w:r>
    </w:p>
    <w:p w14:paraId="743CAC86">
      <w:pPr>
        <w:spacing w:before="0" w:after="0" w:line="260" w:lineRule="exact"/>
        <w:rPr>
          <w:sz w:val="36"/>
          <w:szCs w:val="40"/>
        </w:rPr>
      </w:pPr>
      <w:r>
        <w:rPr>
          <w:rFonts w:ascii="Consolas" w:hAnsi="Consolas" w:eastAsia="Consolas"/>
          <w:color w:val="2D2D2D"/>
          <w:sz w:val="22"/>
          <w:szCs w:val="40"/>
        </w:rPr>
        <w:t>const dateRangeLabel = computed(() =&gt; {</w:t>
      </w:r>
    </w:p>
    <w:p w14:paraId="7D278402">
      <w:pPr>
        <w:spacing w:before="0" w:after="0" w:line="260" w:lineRule="exact"/>
        <w:rPr>
          <w:sz w:val="36"/>
          <w:szCs w:val="40"/>
        </w:rPr>
      </w:pPr>
      <w:r>
        <w:rPr>
          <w:rFonts w:ascii="Consolas" w:hAnsi="Consolas" w:eastAsia="Consolas"/>
          <w:color w:val="2D2D2D"/>
          <w:sz w:val="22"/>
          <w:szCs w:val="40"/>
        </w:rPr>
        <w:t xml:space="preserve">  const days = viewModeDays.value</w:t>
      </w:r>
    </w:p>
    <w:p w14:paraId="652B156C">
      <w:pPr>
        <w:spacing w:before="0" w:after="0" w:line="260" w:lineRule="exact"/>
        <w:rPr>
          <w:sz w:val="36"/>
          <w:szCs w:val="40"/>
        </w:rPr>
      </w:pPr>
      <w:r>
        <w:rPr>
          <w:rFonts w:ascii="Consolas" w:hAnsi="Consolas" w:eastAsia="Consolas"/>
          <w:color w:val="2D2D2D"/>
          <w:sz w:val="22"/>
          <w:szCs w:val="40"/>
        </w:rPr>
        <w:t xml:space="preserve">  const offset = dateOffset.value * days</w:t>
      </w:r>
    </w:p>
    <w:p w14:paraId="240E48EB">
      <w:pPr>
        <w:spacing w:before="0" w:after="0" w:line="260" w:lineRule="exact"/>
        <w:rPr>
          <w:sz w:val="36"/>
          <w:szCs w:val="40"/>
        </w:rPr>
      </w:pPr>
      <w:r>
        <w:rPr>
          <w:rFonts w:ascii="Consolas" w:hAnsi="Consolas" w:eastAsia="Consolas"/>
          <w:color w:val="2D2D2D"/>
          <w:sz w:val="22"/>
          <w:szCs w:val="40"/>
        </w:rPr>
        <w:t xml:space="preserve">  const start = new Date(baseDate.value)</w:t>
      </w:r>
    </w:p>
    <w:p w14:paraId="517177BA">
      <w:pPr>
        <w:spacing w:before="0" w:after="0" w:line="260" w:lineRule="exact"/>
        <w:rPr>
          <w:sz w:val="36"/>
          <w:szCs w:val="40"/>
        </w:rPr>
      </w:pPr>
      <w:r>
        <w:rPr>
          <w:rFonts w:ascii="Consolas" w:hAnsi="Consolas" w:eastAsia="Consolas"/>
          <w:color w:val="2D2D2D"/>
          <w:sz w:val="22"/>
          <w:szCs w:val="40"/>
        </w:rPr>
        <w:t xml:space="preserve">  start.setDate(start.getDate() + offset)</w:t>
      </w:r>
    </w:p>
    <w:p w14:paraId="51A5661C">
      <w:pPr>
        <w:spacing w:before="0" w:after="0" w:line="260" w:lineRule="exact"/>
        <w:rPr>
          <w:sz w:val="36"/>
          <w:szCs w:val="40"/>
        </w:rPr>
      </w:pPr>
      <w:r>
        <w:rPr>
          <w:rFonts w:ascii="Consolas" w:hAnsi="Consolas" w:eastAsia="Consolas"/>
          <w:color w:val="2D2D2D"/>
          <w:sz w:val="22"/>
          <w:szCs w:val="40"/>
        </w:rPr>
        <w:t xml:space="preserve">  const end = new Date(start)</w:t>
      </w:r>
    </w:p>
    <w:p w14:paraId="73C0E4B5">
      <w:pPr>
        <w:spacing w:before="0" w:after="0" w:line="260" w:lineRule="exact"/>
        <w:rPr>
          <w:sz w:val="36"/>
          <w:szCs w:val="40"/>
        </w:rPr>
      </w:pPr>
      <w:r>
        <w:rPr>
          <w:rFonts w:ascii="Consolas" w:hAnsi="Consolas" w:eastAsia="Consolas"/>
          <w:color w:val="2D2D2D"/>
          <w:sz w:val="22"/>
          <w:szCs w:val="40"/>
        </w:rPr>
        <w:t xml:space="preserve">  end.setDate(end.getDate() + days - 1)</w:t>
      </w:r>
    </w:p>
    <w:p w14:paraId="634CBB60">
      <w:pPr>
        <w:spacing w:before="0" w:after="0" w:line="260" w:lineRule="exact"/>
        <w:rPr>
          <w:sz w:val="36"/>
          <w:szCs w:val="40"/>
        </w:rPr>
      </w:pPr>
      <w:r>
        <w:rPr>
          <w:rFonts w:ascii="Consolas" w:hAnsi="Consolas" w:eastAsia="Consolas"/>
          <w:color w:val="2D2D2D"/>
          <w:sz w:val="22"/>
          <w:szCs w:val="40"/>
        </w:rPr>
        <w:t xml:space="preserve">  const fmt = (d) =&gt; `${d.getMonth() + 1}/${d.getDate()}`</w:t>
      </w:r>
    </w:p>
    <w:p w14:paraId="2BF7921B">
      <w:pPr>
        <w:spacing w:before="0" w:after="0" w:line="260" w:lineRule="exact"/>
        <w:rPr>
          <w:sz w:val="36"/>
          <w:szCs w:val="40"/>
        </w:rPr>
      </w:pPr>
      <w:r>
        <w:rPr>
          <w:rFonts w:ascii="Consolas" w:hAnsi="Consolas" w:eastAsia="Consolas"/>
          <w:color w:val="2D2D2D"/>
          <w:sz w:val="22"/>
          <w:szCs w:val="40"/>
        </w:rPr>
        <w:t xml:space="preserve">  return `${fmt(start)} - ${fmt(end)}`</w:t>
      </w:r>
    </w:p>
    <w:p w14:paraId="5203FACC">
      <w:pPr>
        <w:spacing w:before="0" w:after="0" w:line="260" w:lineRule="exact"/>
        <w:rPr>
          <w:sz w:val="36"/>
          <w:szCs w:val="40"/>
        </w:rPr>
      </w:pPr>
      <w:r>
        <w:rPr>
          <w:rFonts w:ascii="Consolas" w:hAnsi="Consolas" w:eastAsia="Consolas"/>
          <w:color w:val="2D2D2D"/>
          <w:sz w:val="22"/>
          <w:szCs w:val="40"/>
        </w:rPr>
        <w:t>})</w:t>
      </w:r>
    </w:p>
    <w:p w14:paraId="6B39A167">
      <w:pPr>
        <w:spacing w:before="0" w:after="0" w:line="260" w:lineRule="exact"/>
        <w:rPr>
          <w:sz w:val="36"/>
          <w:szCs w:val="40"/>
        </w:rPr>
      </w:pPr>
      <w:r>
        <w:rPr>
          <w:rFonts w:ascii="Consolas" w:hAnsi="Consolas" w:eastAsia="Consolas"/>
          <w:color w:val="2D2D2D"/>
          <w:sz w:val="22"/>
          <w:szCs w:val="40"/>
        </w:rPr>
        <w:t xml:space="preserve"> </w:t>
      </w:r>
    </w:p>
    <w:p w14:paraId="2252826A">
      <w:pPr>
        <w:spacing w:before="0" w:after="0" w:line="260" w:lineRule="exact"/>
        <w:rPr>
          <w:sz w:val="36"/>
          <w:szCs w:val="40"/>
        </w:rPr>
      </w:pPr>
      <w:r>
        <w:rPr>
          <w:rFonts w:ascii="Consolas" w:hAnsi="Consolas" w:eastAsia="Consolas"/>
          <w:color w:val="2D2D2D"/>
          <w:sz w:val="22"/>
          <w:szCs w:val="40"/>
        </w:rPr>
        <w:t>// --------------- 筛选 ---------------</w:t>
      </w:r>
    </w:p>
    <w:p w14:paraId="5D73E13E">
      <w:pPr>
        <w:spacing w:before="0" w:after="0" w:line="260" w:lineRule="exact"/>
        <w:rPr>
          <w:sz w:val="36"/>
          <w:szCs w:val="40"/>
        </w:rPr>
      </w:pPr>
      <w:r>
        <w:rPr>
          <w:rFonts w:ascii="Consolas" w:hAnsi="Consolas" w:eastAsia="Consolas"/>
          <w:color w:val="2D2D2D"/>
          <w:sz w:val="22"/>
          <w:szCs w:val="40"/>
        </w:rPr>
        <w:t>const filters = reactive({</w:t>
      </w:r>
    </w:p>
    <w:p w14:paraId="316FC66E">
      <w:pPr>
        <w:spacing w:before="0" w:after="0" w:line="260" w:lineRule="exact"/>
        <w:rPr>
          <w:sz w:val="36"/>
          <w:szCs w:val="40"/>
        </w:rPr>
      </w:pPr>
      <w:r>
        <w:rPr>
          <w:rFonts w:ascii="Consolas" w:hAnsi="Consolas" w:eastAsia="Consolas"/>
          <w:color w:val="2D2D2D"/>
          <w:sz w:val="22"/>
          <w:szCs w:val="40"/>
        </w:rPr>
        <w:t xml:space="preserve">  showMilestones: true,</w:t>
      </w:r>
    </w:p>
    <w:p w14:paraId="0510685E">
      <w:pPr>
        <w:spacing w:before="0" w:after="0" w:line="260" w:lineRule="exact"/>
        <w:rPr>
          <w:sz w:val="36"/>
          <w:szCs w:val="40"/>
        </w:rPr>
      </w:pPr>
      <w:r>
        <w:rPr>
          <w:rFonts w:ascii="Consolas" w:hAnsi="Consolas" w:eastAsia="Consolas"/>
          <w:color w:val="2D2D2D"/>
          <w:sz w:val="22"/>
          <w:szCs w:val="40"/>
        </w:rPr>
        <w:t xml:space="preserve">  showDependencies: true</w:t>
      </w:r>
    </w:p>
    <w:p w14:paraId="7AAD4C06">
      <w:pPr>
        <w:spacing w:before="0" w:after="0" w:line="260" w:lineRule="exact"/>
        <w:rPr>
          <w:sz w:val="36"/>
          <w:szCs w:val="40"/>
        </w:rPr>
      </w:pPr>
      <w:r>
        <w:rPr>
          <w:rFonts w:ascii="Consolas" w:hAnsi="Consolas" w:eastAsia="Consolas"/>
          <w:color w:val="2D2D2D"/>
          <w:sz w:val="22"/>
          <w:szCs w:val="40"/>
        </w:rPr>
        <w:t>})</w:t>
      </w:r>
    </w:p>
    <w:p w14:paraId="5BC504BA">
      <w:pPr>
        <w:spacing w:before="0" w:after="0" w:line="260" w:lineRule="exact"/>
        <w:rPr>
          <w:sz w:val="36"/>
          <w:szCs w:val="40"/>
        </w:rPr>
      </w:pPr>
      <w:r>
        <w:rPr>
          <w:rFonts w:ascii="Consolas" w:hAnsi="Consolas" w:eastAsia="Consolas"/>
          <w:color w:val="2D2D2D"/>
          <w:sz w:val="22"/>
          <w:szCs w:val="40"/>
        </w:rPr>
        <w:t xml:space="preserve"> </w:t>
      </w:r>
    </w:p>
    <w:p w14:paraId="0112A05E">
      <w:pPr>
        <w:spacing w:before="0" w:after="0" w:line="260" w:lineRule="exact"/>
        <w:rPr>
          <w:sz w:val="36"/>
          <w:szCs w:val="40"/>
        </w:rPr>
      </w:pPr>
      <w:r>
        <w:rPr>
          <w:rFonts w:ascii="Consolas" w:hAnsi="Consolas" w:eastAsia="Consolas"/>
          <w:color w:val="2D2D2D"/>
          <w:sz w:val="22"/>
          <w:szCs w:val="40"/>
        </w:rPr>
        <w:t>function applyFilters() {</w:t>
      </w:r>
    </w:p>
    <w:p w14:paraId="2C1AA24A">
      <w:pPr>
        <w:spacing w:before="0" w:after="0" w:line="260" w:lineRule="exact"/>
        <w:rPr>
          <w:sz w:val="36"/>
          <w:szCs w:val="40"/>
        </w:rPr>
      </w:pPr>
      <w:r>
        <w:rPr>
          <w:rFonts w:ascii="Consolas" w:hAnsi="Consolas" w:eastAsia="Consolas"/>
          <w:color w:val="2D2D2D"/>
          <w:sz w:val="22"/>
          <w:szCs w:val="40"/>
        </w:rPr>
        <w:t xml:space="preserve">  nextTick(renderChart)</w:t>
      </w:r>
    </w:p>
    <w:p w14:paraId="772D4D0A">
      <w:pPr>
        <w:spacing w:before="0" w:after="0" w:line="260" w:lineRule="exact"/>
        <w:rPr>
          <w:sz w:val="36"/>
          <w:szCs w:val="40"/>
        </w:rPr>
      </w:pPr>
      <w:r>
        <w:rPr>
          <w:rFonts w:ascii="Consolas" w:hAnsi="Consolas" w:eastAsia="Consolas"/>
          <w:color w:val="2D2D2D"/>
          <w:sz w:val="22"/>
          <w:szCs w:val="40"/>
        </w:rPr>
        <w:t>}</w:t>
      </w:r>
    </w:p>
    <w:p w14:paraId="0CF10EF3">
      <w:pPr>
        <w:spacing w:before="0" w:after="0" w:line="260" w:lineRule="exact"/>
        <w:rPr>
          <w:sz w:val="36"/>
          <w:szCs w:val="40"/>
        </w:rPr>
      </w:pPr>
      <w:r>
        <w:rPr>
          <w:rFonts w:ascii="Consolas" w:hAnsi="Consolas" w:eastAsia="Consolas"/>
          <w:color w:val="2D2D2D"/>
          <w:sz w:val="22"/>
          <w:szCs w:val="40"/>
        </w:rPr>
        <w:t xml:space="preserve"> </w:t>
      </w:r>
    </w:p>
    <w:p w14:paraId="4BBBA27E">
      <w:pPr>
        <w:spacing w:before="0" w:after="0" w:line="260" w:lineRule="exact"/>
        <w:rPr>
          <w:sz w:val="36"/>
          <w:szCs w:val="40"/>
        </w:rPr>
      </w:pPr>
      <w:r>
        <w:rPr>
          <w:rFonts w:ascii="Consolas" w:hAnsi="Consolas" w:eastAsia="Consolas"/>
          <w:color w:val="2D2D2D"/>
          <w:sz w:val="22"/>
          <w:szCs w:val="40"/>
        </w:rPr>
        <w:t>// --------------- ECharts ---------------</w:t>
      </w:r>
    </w:p>
    <w:p w14:paraId="31626115">
      <w:pPr>
        <w:spacing w:before="0" w:after="0" w:line="260" w:lineRule="exact"/>
        <w:rPr>
          <w:sz w:val="36"/>
          <w:szCs w:val="40"/>
        </w:rPr>
      </w:pPr>
      <w:r>
        <w:rPr>
          <w:rFonts w:ascii="Consolas" w:hAnsi="Consolas" w:eastAsia="Consolas"/>
          <w:color w:val="2D2D2D"/>
          <w:sz w:val="22"/>
          <w:szCs w:val="40"/>
        </w:rPr>
        <w:t>const chartRef = ref(null)</w:t>
      </w:r>
    </w:p>
    <w:p w14:paraId="61BB3137">
      <w:pPr>
        <w:spacing w:before="0" w:after="0" w:line="260" w:lineRule="exact"/>
        <w:rPr>
          <w:sz w:val="36"/>
          <w:szCs w:val="40"/>
        </w:rPr>
      </w:pPr>
      <w:r>
        <w:rPr>
          <w:rFonts w:ascii="Consolas" w:hAnsi="Consolas" w:eastAsia="Consolas"/>
          <w:color w:val="2D2D2D"/>
          <w:sz w:val="22"/>
          <w:szCs w:val="40"/>
        </w:rPr>
        <w:t>let chartInstance = null</w:t>
      </w:r>
    </w:p>
    <w:p w14:paraId="7E11AAED">
      <w:pPr>
        <w:spacing w:before="0" w:after="0" w:line="260" w:lineRule="exact"/>
        <w:rPr>
          <w:sz w:val="36"/>
          <w:szCs w:val="40"/>
        </w:rPr>
      </w:pPr>
      <w:r>
        <w:rPr>
          <w:rFonts w:ascii="Consolas" w:hAnsi="Consolas" w:eastAsia="Consolas"/>
          <w:color w:val="2D2D2D"/>
          <w:sz w:val="22"/>
          <w:szCs w:val="40"/>
        </w:rPr>
        <w:t xml:space="preserve"> </w:t>
      </w:r>
    </w:p>
    <w:p w14:paraId="116706BE">
      <w:pPr>
        <w:spacing w:before="0" w:after="0" w:line="260" w:lineRule="exact"/>
        <w:rPr>
          <w:sz w:val="36"/>
          <w:szCs w:val="40"/>
        </w:rPr>
      </w:pPr>
      <w:r>
        <w:rPr>
          <w:rFonts w:ascii="Consolas" w:hAnsi="Consolas" w:eastAsia="Consolas"/>
          <w:color w:val="2D2D2D"/>
          <w:sz w:val="22"/>
          <w:szCs w:val="40"/>
        </w:rPr>
        <w:t>const BAR_HEIGHT = 24</w:t>
      </w:r>
    </w:p>
    <w:p w14:paraId="3F2A3CA6">
      <w:pPr>
        <w:spacing w:before="0" w:after="0" w:line="260" w:lineRule="exact"/>
        <w:rPr>
          <w:sz w:val="36"/>
          <w:szCs w:val="40"/>
        </w:rPr>
      </w:pPr>
      <w:r>
        <w:rPr>
          <w:rFonts w:ascii="Consolas" w:hAnsi="Consolas" w:eastAsia="Consolas"/>
          <w:color w:val="2D2D2D"/>
          <w:sz w:val="22"/>
          <w:szCs w:val="40"/>
        </w:rPr>
        <w:t>const dayMs = 1000 * 60 * 60 * 24</w:t>
      </w:r>
    </w:p>
    <w:p w14:paraId="20C65A29">
      <w:pPr>
        <w:spacing w:before="0" w:after="0" w:line="260" w:lineRule="exact"/>
        <w:rPr>
          <w:sz w:val="36"/>
          <w:szCs w:val="40"/>
        </w:rPr>
      </w:pPr>
      <w:r>
        <w:rPr>
          <w:rFonts w:ascii="Consolas" w:hAnsi="Consolas" w:eastAsia="Consolas"/>
          <w:color w:val="2D2D2D"/>
          <w:sz w:val="22"/>
          <w:szCs w:val="40"/>
        </w:rPr>
        <w:t>const hourMs = 1000 * 60 * 60</w:t>
      </w:r>
    </w:p>
    <w:p w14:paraId="34079B48">
      <w:pPr>
        <w:spacing w:before="0" w:after="0" w:line="260" w:lineRule="exact"/>
        <w:rPr>
          <w:sz w:val="36"/>
          <w:szCs w:val="40"/>
        </w:rPr>
      </w:pPr>
      <w:r>
        <w:rPr>
          <w:rFonts w:ascii="Consolas" w:hAnsi="Consolas" w:eastAsia="Consolas"/>
          <w:color w:val="2D2D2D"/>
          <w:sz w:val="22"/>
          <w:szCs w:val="40"/>
        </w:rPr>
        <w:t xml:space="preserve"> </w:t>
      </w:r>
    </w:p>
    <w:p w14:paraId="5BAA598C">
      <w:pPr>
        <w:spacing w:before="0" w:after="0" w:line="260" w:lineRule="exact"/>
        <w:rPr>
          <w:sz w:val="36"/>
          <w:szCs w:val="40"/>
        </w:rPr>
      </w:pPr>
      <w:r>
        <w:rPr>
          <w:rFonts w:ascii="Consolas" w:hAnsi="Consolas" w:eastAsia="Consolas"/>
          <w:color w:val="2D2D2D"/>
          <w:sz w:val="22"/>
          <w:szCs w:val="40"/>
        </w:rPr>
        <w:t>function renderChart() {</w:t>
      </w:r>
    </w:p>
    <w:p w14:paraId="30E03D2B">
      <w:pPr>
        <w:spacing w:before="0" w:after="0" w:line="260" w:lineRule="exact"/>
        <w:rPr>
          <w:sz w:val="36"/>
          <w:szCs w:val="40"/>
        </w:rPr>
      </w:pPr>
      <w:r>
        <w:rPr>
          <w:rFonts w:ascii="Consolas" w:hAnsi="Consolas" w:eastAsia="Consolas"/>
          <w:color w:val="2D2D2D"/>
          <w:sz w:val="22"/>
          <w:szCs w:val="40"/>
        </w:rPr>
        <w:t xml:space="preserve">  if (!chartRef.value) return</w:t>
      </w:r>
    </w:p>
    <w:p w14:paraId="0EF35E6F">
      <w:pPr>
        <w:spacing w:before="0" w:after="0" w:line="260" w:lineRule="exact"/>
        <w:rPr>
          <w:sz w:val="36"/>
          <w:szCs w:val="40"/>
        </w:rPr>
      </w:pPr>
      <w:r>
        <w:rPr>
          <w:rFonts w:ascii="Consolas" w:hAnsi="Consolas" w:eastAsia="Consolas"/>
          <w:color w:val="2D2D2D"/>
          <w:sz w:val="22"/>
          <w:szCs w:val="40"/>
        </w:rPr>
        <w:t xml:space="preserve"> </w:t>
      </w:r>
    </w:p>
    <w:p w14:paraId="64CA702C">
      <w:pPr>
        <w:spacing w:before="0" w:after="0" w:line="260" w:lineRule="exact"/>
        <w:rPr>
          <w:sz w:val="36"/>
          <w:szCs w:val="40"/>
        </w:rPr>
      </w:pPr>
      <w:r>
        <w:rPr>
          <w:rFonts w:ascii="Consolas" w:hAnsi="Consolas" w:eastAsia="Consolas"/>
          <w:color w:val="2D2D2D"/>
          <w:sz w:val="22"/>
          <w:szCs w:val="40"/>
        </w:rPr>
        <w:t xml:space="preserve">  if (!chartInstance) {</w:t>
      </w:r>
    </w:p>
    <w:p w14:paraId="06FDF873">
      <w:pPr>
        <w:spacing w:before="0" w:after="0" w:line="260" w:lineRule="exact"/>
        <w:rPr>
          <w:sz w:val="36"/>
          <w:szCs w:val="40"/>
        </w:rPr>
      </w:pPr>
      <w:r>
        <w:rPr>
          <w:rFonts w:ascii="Consolas" w:hAnsi="Consolas" w:eastAsia="Consolas"/>
          <w:color w:val="2D2D2D"/>
          <w:sz w:val="22"/>
          <w:szCs w:val="40"/>
        </w:rPr>
        <w:t xml:space="preserve">    chartInstance = echarts.init(chartRef.value)</w:t>
      </w:r>
    </w:p>
    <w:p w14:paraId="0C96F506">
      <w:pPr>
        <w:spacing w:before="0" w:after="0" w:line="260" w:lineRule="exact"/>
        <w:rPr>
          <w:sz w:val="36"/>
          <w:szCs w:val="40"/>
        </w:rPr>
      </w:pPr>
      <w:r>
        <w:rPr>
          <w:rFonts w:ascii="Consolas" w:hAnsi="Consolas" w:eastAsia="Consolas"/>
          <w:color w:val="2D2D2D"/>
          <w:sz w:val="22"/>
          <w:szCs w:val="40"/>
        </w:rPr>
        <w:t xml:space="preserve">  }</w:t>
      </w:r>
    </w:p>
    <w:p w14:paraId="48BFA106">
      <w:pPr>
        <w:spacing w:before="0" w:after="0" w:line="260" w:lineRule="exact"/>
        <w:rPr>
          <w:sz w:val="36"/>
          <w:szCs w:val="40"/>
        </w:rPr>
      </w:pPr>
      <w:r>
        <w:rPr>
          <w:rFonts w:ascii="Consolas" w:hAnsi="Consolas" w:eastAsia="Consolas"/>
          <w:color w:val="2D2D2D"/>
          <w:sz w:val="22"/>
          <w:szCs w:val="40"/>
        </w:rPr>
        <w:t xml:space="preserve"> </w:t>
      </w:r>
    </w:p>
    <w:p w14:paraId="1D1524A5">
      <w:pPr>
        <w:spacing w:before="0" w:after="0" w:line="260" w:lineRule="exact"/>
        <w:rPr>
          <w:sz w:val="36"/>
          <w:szCs w:val="40"/>
        </w:rPr>
      </w:pPr>
      <w:r>
        <w:rPr>
          <w:rFonts w:ascii="Consolas" w:hAnsi="Consolas" w:eastAsia="Consolas"/>
          <w:color w:val="2D2D2D"/>
          <w:sz w:val="22"/>
          <w:szCs w:val="40"/>
        </w:rPr>
        <w:t xml:space="preserve">  const viewDays = viewModeDays.value</w:t>
      </w:r>
    </w:p>
    <w:p w14:paraId="00AAB7BF">
      <w:pPr>
        <w:spacing w:before="0" w:after="0" w:line="260" w:lineRule="exact"/>
        <w:rPr>
          <w:sz w:val="36"/>
          <w:szCs w:val="40"/>
        </w:rPr>
      </w:pPr>
      <w:r>
        <w:rPr>
          <w:rFonts w:ascii="Consolas" w:hAnsi="Consolas" w:eastAsia="Consolas"/>
          <w:color w:val="2D2D2D"/>
          <w:sz w:val="22"/>
          <w:szCs w:val="40"/>
        </w:rPr>
        <w:t xml:space="preserve">  const viewStart = new Date(baseDate.value)</w:t>
      </w:r>
    </w:p>
    <w:p w14:paraId="7372D3CF">
      <w:pPr>
        <w:spacing w:before="0" w:after="0" w:line="260" w:lineRule="exact"/>
        <w:rPr>
          <w:sz w:val="36"/>
          <w:szCs w:val="40"/>
        </w:rPr>
      </w:pPr>
      <w:r>
        <w:rPr>
          <w:rFonts w:ascii="Consolas" w:hAnsi="Consolas" w:eastAsia="Consolas"/>
          <w:color w:val="2D2D2D"/>
          <w:sz w:val="22"/>
          <w:szCs w:val="40"/>
        </w:rPr>
        <w:t xml:space="preserve">  viewStart.setDate(viewStart.getDate() + dateOffset.value * viewDays)</w:t>
      </w:r>
    </w:p>
    <w:p w14:paraId="3EE4DC29">
      <w:pPr>
        <w:spacing w:before="0" w:after="0" w:line="260" w:lineRule="exact"/>
        <w:rPr>
          <w:sz w:val="36"/>
          <w:szCs w:val="40"/>
        </w:rPr>
      </w:pPr>
      <w:r>
        <w:rPr>
          <w:rFonts w:ascii="Consolas" w:hAnsi="Consolas" w:eastAsia="Consolas"/>
          <w:color w:val="2D2D2D"/>
          <w:sz w:val="22"/>
          <w:szCs w:val="40"/>
        </w:rPr>
        <w:t xml:space="preserve">  const viewStartTime = +viewStart</w:t>
      </w:r>
    </w:p>
    <w:p w14:paraId="6C7BDCDD">
      <w:pPr>
        <w:spacing w:before="0" w:after="0" w:line="260" w:lineRule="exact"/>
        <w:rPr>
          <w:sz w:val="36"/>
          <w:szCs w:val="40"/>
        </w:rPr>
      </w:pPr>
      <w:r>
        <w:rPr>
          <w:rFonts w:ascii="Consolas" w:hAnsi="Consolas" w:eastAsia="Consolas"/>
          <w:color w:val="2D2D2D"/>
          <w:sz w:val="22"/>
          <w:szCs w:val="40"/>
        </w:rPr>
        <w:t xml:space="preserve">  const viewEndTime = viewStartTime + viewDays * dayMs</w:t>
      </w:r>
    </w:p>
    <w:p w14:paraId="3DE06FD8">
      <w:pPr>
        <w:spacing w:before="0" w:after="0" w:line="260" w:lineRule="exact"/>
        <w:rPr>
          <w:sz w:val="36"/>
          <w:szCs w:val="40"/>
        </w:rPr>
      </w:pPr>
      <w:r>
        <w:rPr>
          <w:rFonts w:ascii="Consolas" w:hAnsi="Consolas" w:eastAsia="Consolas"/>
          <w:color w:val="2D2D2D"/>
          <w:sz w:val="22"/>
          <w:szCs w:val="40"/>
        </w:rPr>
        <w:t xml:space="preserve"> </w:t>
      </w:r>
    </w:p>
    <w:p w14:paraId="3CBF61B1">
      <w:pPr>
        <w:spacing w:before="0" w:after="0" w:line="260" w:lineRule="exact"/>
        <w:rPr>
          <w:sz w:val="36"/>
          <w:szCs w:val="40"/>
        </w:rPr>
      </w:pPr>
      <w:r>
        <w:rPr>
          <w:rFonts w:ascii="Consolas" w:hAnsi="Consolas" w:eastAsia="Consolas"/>
          <w:color w:val="2D2D2D"/>
          <w:sz w:val="22"/>
          <w:szCs w:val="40"/>
        </w:rPr>
        <w:t xml:space="preserve">  const items = tasks.value</w:t>
      </w:r>
    </w:p>
    <w:p w14:paraId="264A6626">
      <w:pPr>
        <w:spacing w:before="0" w:after="0" w:line="260" w:lineRule="exact"/>
        <w:rPr>
          <w:sz w:val="36"/>
          <w:szCs w:val="40"/>
        </w:rPr>
      </w:pPr>
      <w:r>
        <w:rPr>
          <w:rFonts w:ascii="Consolas" w:hAnsi="Consolas" w:eastAsia="Consolas"/>
          <w:color w:val="2D2D2D"/>
          <w:sz w:val="22"/>
          <w:szCs w:val="40"/>
        </w:rPr>
        <w:t xml:space="preserve">  const showMilestones = filters.showMilestones</w:t>
      </w:r>
    </w:p>
    <w:p w14:paraId="7EFC0764">
      <w:pPr>
        <w:spacing w:before="0" w:after="0" w:line="260" w:lineRule="exact"/>
        <w:rPr>
          <w:sz w:val="36"/>
          <w:szCs w:val="40"/>
        </w:rPr>
      </w:pPr>
      <w:r>
        <w:rPr>
          <w:rFonts w:ascii="Consolas" w:hAnsi="Consolas" w:eastAsia="Consolas"/>
          <w:color w:val="2D2D2D"/>
          <w:sz w:val="22"/>
          <w:szCs w:val="40"/>
        </w:rPr>
        <w:t xml:space="preserve">  const showDeps = filters.showDependencies</w:t>
      </w:r>
    </w:p>
    <w:p w14:paraId="60135C77">
      <w:pPr>
        <w:spacing w:before="0" w:after="0" w:line="260" w:lineRule="exact"/>
        <w:rPr>
          <w:sz w:val="36"/>
          <w:szCs w:val="40"/>
        </w:rPr>
      </w:pPr>
      <w:r>
        <w:rPr>
          <w:rFonts w:ascii="Consolas" w:hAnsi="Consolas" w:eastAsia="Consolas"/>
          <w:color w:val="2D2D2D"/>
          <w:sz w:val="22"/>
          <w:szCs w:val="40"/>
        </w:rPr>
        <w:t xml:space="preserve">  const todayTime = +new Date()</w:t>
      </w:r>
    </w:p>
    <w:p w14:paraId="410ED33A">
      <w:pPr>
        <w:spacing w:before="0" w:after="0" w:line="260" w:lineRule="exact"/>
        <w:rPr>
          <w:sz w:val="36"/>
          <w:szCs w:val="40"/>
        </w:rPr>
      </w:pPr>
      <w:r>
        <w:rPr>
          <w:rFonts w:ascii="Consolas" w:hAnsi="Consolas" w:eastAsia="Consolas"/>
          <w:color w:val="2D2D2D"/>
          <w:sz w:val="22"/>
          <w:szCs w:val="40"/>
        </w:rPr>
        <w:t xml:space="preserve"> </w:t>
      </w:r>
    </w:p>
    <w:p w14:paraId="2B582A67">
      <w:pPr>
        <w:spacing w:before="0" w:after="0" w:line="260" w:lineRule="exact"/>
        <w:rPr>
          <w:sz w:val="36"/>
          <w:szCs w:val="40"/>
        </w:rPr>
      </w:pPr>
      <w:r>
        <w:rPr>
          <w:rFonts w:ascii="Consolas" w:hAnsi="Consolas" w:eastAsia="Consolas"/>
          <w:color w:val="2D2D2D"/>
          <w:sz w:val="22"/>
          <w:szCs w:val="40"/>
        </w:rPr>
        <w:t xml:space="preserve">  const yData = items.map(t =&gt; t.title)</w:t>
      </w:r>
    </w:p>
    <w:p w14:paraId="5A3E572F">
      <w:pPr>
        <w:spacing w:before="0" w:after="0" w:line="260" w:lineRule="exact"/>
        <w:rPr>
          <w:sz w:val="36"/>
          <w:szCs w:val="40"/>
        </w:rPr>
      </w:pPr>
      <w:r>
        <w:rPr>
          <w:rFonts w:ascii="Consolas" w:hAnsi="Consolas" w:eastAsia="Consolas"/>
          <w:color w:val="2D2D2D"/>
          <w:sz w:val="22"/>
          <w:szCs w:val="40"/>
        </w:rPr>
        <w:t xml:space="preserve"> </w:t>
      </w:r>
    </w:p>
    <w:p w14:paraId="1ADF4BDA">
      <w:pPr>
        <w:spacing w:before="0" w:after="0" w:line="260" w:lineRule="exact"/>
        <w:rPr>
          <w:sz w:val="36"/>
          <w:szCs w:val="40"/>
        </w:rPr>
      </w:pPr>
      <w:r>
        <w:rPr>
          <w:rFonts w:ascii="Consolas" w:hAnsi="Consolas" w:eastAsia="Consolas"/>
          <w:color w:val="2D2D2D"/>
          <w:sz w:val="22"/>
          <w:szCs w:val="40"/>
        </w:rPr>
        <w:t xml:space="preserve">  const barData = items.map((t, i) =&gt; {</w:t>
      </w:r>
    </w:p>
    <w:p w14:paraId="02B7D2F4">
      <w:pPr>
        <w:spacing w:before="0" w:after="0" w:line="260" w:lineRule="exact"/>
        <w:rPr>
          <w:sz w:val="36"/>
          <w:szCs w:val="40"/>
        </w:rPr>
      </w:pPr>
      <w:r>
        <w:rPr>
          <w:rFonts w:ascii="Consolas" w:hAnsi="Consolas" w:eastAsia="Consolas"/>
          <w:color w:val="2D2D2D"/>
          <w:sz w:val="22"/>
          <w:szCs w:val="40"/>
        </w:rPr>
        <w:t xml:space="preserve">    const start = +new Date(t.start_date)</w:t>
      </w:r>
    </w:p>
    <w:p w14:paraId="066D9CB6">
      <w:pPr>
        <w:spacing w:before="0" w:after="0" w:line="260" w:lineRule="exact"/>
        <w:rPr>
          <w:sz w:val="36"/>
          <w:szCs w:val="40"/>
        </w:rPr>
      </w:pPr>
      <w:r>
        <w:rPr>
          <w:rFonts w:ascii="Consolas" w:hAnsi="Consolas" w:eastAsia="Consolas"/>
          <w:color w:val="2D2D2D"/>
          <w:sz w:val="22"/>
          <w:szCs w:val="40"/>
        </w:rPr>
        <w:t xml:space="preserve">    const end = +new Date(t.due_date)</w:t>
      </w:r>
    </w:p>
    <w:p w14:paraId="2F910A1D">
      <w:pPr>
        <w:spacing w:before="0" w:after="0" w:line="260" w:lineRule="exact"/>
        <w:rPr>
          <w:sz w:val="36"/>
          <w:szCs w:val="40"/>
        </w:rPr>
      </w:pPr>
      <w:r>
        <w:rPr>
          <w:rFonts w:ascii="Consolas" w:hAnsi="Consolas" w:eastAsia="Consolas"/>
          <w:color w:val="2D2D2D"/>
          <w:sz w:val="22"/>
          <w:szCs w:val="40"/>
        </w:rPr>
        <w:t xml:space="preserve">    const duration = Math.max((end - start) / dayMs, 1)</w:t>
      </w:r>
    </w:p>
    <w:p w14:paraId="04F4674C">
      <w:pPr>
        <w:spacing w:before="0" w:after="0" w:line="260" w:lineRule="exact"/>
        <w:rPr>
          <w:sz w:val="36"/>
          <w:szCs w:val="40"/>
        </w:rPr>
      </w:pPr>
      <w:r>
        <w:rPr>
          <w:rFonts w:ascii="Consolas" w:hAnsi="Consolas" w:eastAsia="Consolas"/>
          <w:color w:val="2D2D2D"/>
          <w:sz w:val="22"/>
          <w:szCs w:val="40"/>
        </w:rPr>
        <w:t xml:space="preserve">    return {</w:t>
      </w:r>
    </w:p>
    <w:p w14:paraId="1E0744AB">
      <w:pPr>
        <w:spacing w:before="0" w:after="0" w:line="260" w:lineRule="exact"/>
        <w:rPr>
          <w:sz w:val="36"/>
          <w:szCs w:val="40"/>
        </w:rPr>
      </w:pPr>
      <w:r>
        <w:rPr>
          <w:rFonts w:ascii="Consolas" w:hAnsi="Consolas" w:eastAsia="Consolas"/>
          <w:color w:val="2D2D2D"/>
          <w:sz w:val="22"/>
          <w:szCs w:val="40"/>
        </w:rPr>
        <w:t xml:space="preserve">      name: t.title,</w:t>
      </w:r>
    </w:p>
    <w:p w14:paraId="169ABF75">
      <w:pPr>
        <w:spacing w:before="0" w:after="0" w:line="260" w:lineRule="exact"/>
        <w:rPr>
          <w:sz w:val="36"/>
          <w:szCs w:val="40"/>
        </w:rPr>
      </w:pPr>
      <w:r>
        <w:rPr>
          <w:rFonts w:ascii="Consolas" w:hAnsi="Consolas" w:eastAsia="Consolas"/>
          <w:color w:val="2D2D2D"/>
          <w:sz w:val="22"/>
          <w:szCs w:val="40"/>
        </w:rPr>
        <w:t xml:space="preserve">      value: [i, start, end, duration, t.progress],</w:t>
      </w:r>
    </w:p>
    <w:p w14:paraId="36313D46">
      <w:pPr>
        <w:spacing w:before="0" w:after="0" w:line="260" w:lineRule="exact"/>
        <w:rPr>
          <w:sz w:val="36"/>
          <w:szCs w:val="40"/>
        </w:rPr>
      </w:pPr>
      <w:r>
        <w:rPr>
          <w:rFonts w:ascii="Consolas" w:hAnsi="Consolas" w:eastAsia="Consolas"/>
          <w:color w:val="2D2D2D"/>
          <w:sz w:val="22"/>
          <w:szCs w:val="40"/>
        </w:rPr>
        <w:t xml:space="preserve">      itemStyle: { color: t.color || getStatusColor(t.status) },</w:t>
      </w:r>
    </w:p>
    <w:p w14:paraId="32D94ED5">
      <w:pPr>
        <w:spacing w:before="0" w:after="0" w:line="260" w:lineRule="exact"/>
        <w:rPr>
          <w:sz w:val="36"/>
          <w:szCs w:val="40"/>
        </w:rPr>
      </w:pPr>
      <w:r>
        <w:rPr>
          <w:rFonts w:ascii="Consolas" w:hAnsi="Consolas" w:eastAsia="Consolas"/>
          <w:color w:val="2D2D2D"/>
          <w:sz w:val="22"/>
          <w:szCs w:val="40"/>
        </w:rPr>
        <w:t xml:space="preserve">      task: t</w:t>
      </w:r>
    </w:p>
    <w:p w14:paraId="77EA4CB5">
      <w:pPr>
        <w:spacing w:before="0" w:after="0" w:line="260" w:lineRule="exact"/>
        <w:rPr>
          <w:sz w:val="36"/>
          <w:szCs w:val="40"/>
        </w:rPr>
      </w:pPr>
      <w:r>
        <w:rPr>
          <w:rFonts w:ascii="Consolas" w:hAnsi="Consolas" w:eastAsia="Consolas"/>
          <w:color w:val="2D2D2D"/>
          <w:sz w:val="22"/>
          <w:szCs w:val="40"/>
        </w:rPr>
        <w:t xml:space="preserve">    }</w:t>
      </w:r>
    </w:p>
    <w:p w14:paraId="3F049106">
      <w:pPr>
        <w:spacing w:before="0" w:after="0" w:line="260" w:lineRule="exact"/>
        <w:rPr>
          <w:sz w:val="36"/>
          <w:szCs w:val="40"/>
        </w:rPr>
      </w:pPr>
      <w:r>
        <w:rPr>
          <w:rFonts w:ascii="Consolas" w:hAnsi="Consolas" w:eastAsia="Consolas"/>
          <w:color w:val="2D2D2D"/>
          <w:sz w:val="22"/>
          <w:szCs w:val="40"/>
        </w:rPr>
        <w:t xml:space="preserve">  })</w:t>
      </w:r>
    </w:p>
    <w:p w14:paraId="045D417A">
      <w:pPr>
        <w:spacing w:before="0" w:after="0" w:line="260" w:lineRule="exact"/>
        <w:rPr>
          <w:sz w:val="36"/>
          <w:szCs w:val="40"/>
        </w:rPr>
      </w:pPr>
      <w:r>
        <w:rPr>
          <w:rFonts w:ascii="Consolas" w:hAnsi="Consolas" w:eastAsia="Consolas"/>
          <w:color w:val="2D2D2D"/>
          <w:sz w:val="22"/>
          <w:szCs w:val="40"/>
        </w:rPr>
        <w:t xml:space="preserve"> </w:t>
      </w:r>
    </w:p>
    <w:p w14:paraId="00C6DC45">
      <w:pPr>
        <w:spacing w:before="0" w:after="0" w:line="260" w:lineRule="exact"/>
        <w:rPr>
          <w:sz w:val="36"/>
          <w:szCs w:val="40"/>
        </w:rPr>
      </w:pPr>
      <w:r>
        <w:rPr>
          <w:rFonts w:ascii="Consolas" w:hAnsi="Consolas" w:eastAsia="Consolas"/>
          <w:color w:val="2D2D2D"/>
          <w:sz w:val="22"/>
          <w:szCs w:val="40"/>
        </w:rPr>
        <w:t xml:space="preserve">  const milestoneData = showMilestones</w:t>
      </w:r>
    </w:p>
    <w:p w14:paraId="5688DB37">
      <w:pPr>
        <w:spacing w:before="0" w:after="0" w:line="260" w:lineRule="exact"/>
        <w:rPr>
          <w:sz w:val="36"/>
          <w:szCs w:val="40"/>
        </w:rPr>
      </w:pPr>
      <w:r>
        <w:rPr>
          <w:rFonts w:ascii="Consolas" w:hAnsi="Consolas" w:eastAsia="Consolas"/>
          <w:color w:val="2D2D2D"/>
          <w:sz w:val="22"/>
          <w:szCs w:val="40"/>
        </w:rPr>
        <w:t xml:space="preserve">    ? milestones.value.map(m =&gt; {</w:t>
      </w:r>
    </w:p>
    <w:p w14:paraId="6239F967">
      <w:pPr>
        <w:spacing w:before="0" w:after="0" w:line="260" w:lineRule="exact"/>
        <w:rPr>
          <w:sz w:val="36"/>
          <w:szCs w:val="40"/>
        </w:rPr>
      </w:pPr>
      <w:r>
        <w:rPr>
          <w:rFonts w:ascii="Consolas" w:hAnsi="Consolas" w:eastAsia="Consolas"/>
          <w:color w:val="2D2D2D"/>
          <w:sz w:val="22"/>
          <w:szCs w:val="40"/>
        </w:rPr>
        <w:t xml:space="preserve">        const mt = +new Date(m.due_date || m.date)</w:t>
      </w:r>
    </w:p>
    <w:p w14:paraId="24BB0D83">
      <w:pPr>
        <w:spacing w:before="0" w:after="0" w:line="260" w:lineRule="exact"/>
        <w:rPr>
          <w:sz w:val="36"/>
          <w:szCs w:val="40"/>
        </w:rPr>
      </w:pPr>
      <w:r>
        <w:rPr>
          <w:rFonts w:ascii="Consolas" w:hAnsi="Consolas" w:eastAsia="Consolas"/>
          <w:color w:val="2D2D2D"/>
          <w:sz w:val="22"/>
          <w:szCs w:val="40"/>
        </w:rPr>
        <w:t xml:space="preserve">        const row = Math.max(0, items.length ? items.length - 1 : 0)</w:t>
      </w:r>
    </w:p>
    <w:p w14:paraId="4CAD38E3">
      <w:pPr>
        <w:spacing w:before="0" w:after="0" w:line="260" w:lineRule="exact"/>
        <w:rPr>
          <w:sz w:val="36"/>
          <w:szCs w:val="40"/>
        </w:rPr>
      </w:pPr>
      <w:r>
        <w:rPr>
          <w:rFonts w:ascii="Consolas" w:hAnsi="Consolas" w:eastAsia="Consolas"/>
          <w:color w:val="2D2D2D"/>
          <w:sz w:val="22"/>
          <w:szCs w:val="40"/>
        </w:rPr>
        <w:t xml:space="preserve">        return {</w:t>
      </w:r>
    </w:p>
    <w:p w14:paraId="381396FE">
      <w:pPr>
        <w:spacing w:before="0" w:after="0" w:line="260" w:lineRule="exact"/>
        <w:rPr>
          <w:sz w:val="36"/>
          <w:szCs w:val="40"/>
        </w:rPr>
      </w:pPr>
      <w:r>
        <w:rPr>
          <w:rFonts w:ascii="Consolas" w:hAnsi="Consolas" w:eastAsia="Consolas"/>
          <w:color w:val="2D2D2D"/>
          <w:sz w:val="22"/>
          <w:szCs w:val="40"/>
        </w:rPr>
        <w:t xml:space="preserve">          name: m.name,</w:t>
      </w:r>
    </w:p>
    <w:p w14:paraId="00DB531E">
      <w:pPr>
        <w:spacing w:before="0" w:after="0" w:line="260" w:lineRule="exact"/>
        <w:rPr>
          <w:sz w:val="36"/>
          <w:szCs w:val="40"/>
        </w:rPr>
      </w:pPr>
      <w:r>
        <w:rPr>
          <w:rFonts w:ascii="Consolas" w:hAnsi="Consolas" w:eastAsia="Consolas"/>
          <w:color w:val="2D2D2D"/>
          <w:sz w:val="22"/>
          <w:szCs w:val="40"/>
        </w:rPr>
        <w:t xml:space="preserve">          value: [row, mt],</w:t>
      </w:r>
    </w:p>
    <w:p w14:paraId="0BA89B2A">
      <w:pPr>
        <w:spacing w:before="0" w:after="0" w:line="260" w:lineRule="exact"/>
        <w:rPr>
          <w:sz w:val="36"/>
          <w:szCs w:val="40"/>
        </w:rPr>
      </w:pPr>
      <w:r>
        <w:rPr>
          <w:rFonts w:ascii="Consolas" w:hAnsi="Consolas" w:eastAsia="Consolas"/>
          <w:color w:val="2D2D2D"/>
          <w:sz w:val="22"/>
          <w:szCs w:val="40"/>
        </w:rPr>
        <w:t xml:space="preserve">          symbolSize: 14,</w:t>
      </w:r>
    </w:p>
    <w:p w14:paraId="6FE406F3">
      <w:pPr>
        <w:spacing w:before="0" w:after="0" w:line="260" w:lineRule="exact"/>
        <w:rPr>
          <w:sz w:val="36"/>
          <w:szCs w:val="40"/>
        </w:rPr>
      </w:pPr>
      <w:r>
        <w:rPr>
          <w:rFonts w:ascii="Consolas" w:hAnsi="Consolas" w:eastAsia="Consolas"/>
          <w:color w:val="2D2D2D"/>
          <w:sz w:val="22"/>
          <w:szCs w:val="40"/>
        </w:rPr>
        <w:t xml:space="preserve">          itemStyle: { color: '#67C23A', borderColor: '#fff', borderWidth: 2 }</w:t>
      </w:r>
    </w:p>
    <w:p w14:paraId="33E4C045">
      <w:pPr>
        <w:spacing w:before="0" w:after="0" w:line="260" w:lineRule="exact"/>
        <w:rPr>
          <w:sz w:val="36"/>
          <w:szCs w:val="40"/>
        </w:rPr>
      </w:pPr>
      <w:r>
        <w:rPr>
          <w:rFonts w:ascii="Consolas" w:hAnsi="Consolas" w:eastAsia="Consolas"/>
          <w:color w:val="2D2D2D"/>
          <w:sz w:val="22"/>
          <w:szCs w:val="40"/>
        </w:rPr>
        <w:t xml:space="preserve">        }</w:t>
      </w:r>
    </w:p>
    <w:p w14:paraId="4E63F93C">
      <w:pPr>
        <w:spacing w:before="0" w:after="0" w:line="260" w:lineRule="exact"/>
        <w:rPr>
          <w:sz w:val="36"/>
          <w:szCs w:val="40"/>
        </w:rPr>
      </w:pPr>
      <w:r>
        <w:rPr>
          <w:rFonts w:ascii="Consolas" w:hAnsi="Consolas" w:eastAsia="Consolas"/>
          <w:color w:val="2D2D2D"/>
          <w:sz w:val="22"/>
          <w:szCs w:val="40"/>
        </w:rPr>
        <w:t xml:space="preserve">      })</w:t>
      </w:r>
    </w:p>
    <w:p w14:paraId="3E43B4E3">
      <w:pPr>
        <w:spacing w:before="0" w:after="0" w:line="260" w:lineRule="exact"/>
        <w:rPr>
          <w:sz w:val="36"/>
          <w:szCs w:val="40"/>
        </w:rPr>
      </w:pPr>
      <w:r>
        <w:rPr>
          <w:rFonts w:ascii="Consolas" w:hAnsi="Consolas" w:eastAsia="Consolas"/>
          <w:color w:val="2D2D2D"/>
          <w:sz w:val="22"/>
          <w:szCs w:val="40"/>
        </w:rPr>
        <w:t xml:space="preserve">    : []</w:t>
      </w:r>
    </w:p>
    <w:p w14:paraId="24A7E59F">
      <w:pPr>
        <w:spacing w:before="0" w:after="0" w:line="260" w:lineRule="exact"/>
        <w:rPr>
          <w:sz w:val="36"/>
          <w:szCs w:val="40"/>
        </w:rPr>
      </w:pPr>
      <w:r>
        <w:rPr>
          <w:rFonts w:ascii="Consolas" w:hAnsi="Consolas" w:eastAsia="Consolas"/>
          <w:color w:val="2D2D2D"/>
          <w:sz w:val="22"/>
          <w:szCs w:val="40"/>
        </w:rPr>
        <w:t xml:space="preserve"> </w:t>
      </w:r>
    </w:p>
    <w:p w14:paraId="01B915B7">
      <w:pPr>
        <w:spacing w:before="0" w:after="0" w:line="260" w:lineRule="exact"/>
        <w:rPr>
          <w:sz w:val="36"/>
          <w:szCs w:val="40"/>
        </w:rPr>
      </w:pPr>
      <w:r>
        <w:rPr>
          <w:rFonts w:ascii="Consolas" w:hAnsi="Consolas" w:eastAsia="Consolas"/>
          <w:color w:val="2D2D2D"/>
          <w:sz w:val="22"/>
          <w:szCs w:val="40"/>
        </w:rPr>
        <w:t xml:space="preserve">  const depLines = []</w:t>
      </w:r>
    </w:p>
    <w:p w14:paraId="5495407A">
      <w:pPr>
        <w:spacing w:before="0" w:after="0" w:line="260" w:lineRule="exact"/>
        <w:rPr>
          <w:sz w:val="36"/>
          <w:szCs w:val="40"/>
        </w:rPr>
      </w:pPr>
      <w:r>
        <w:rPr>
          <w:rFonts w:ascii="Consolas" w:hAnsi="Consolas" w:eastAsia="Consolas"/>
          <w:color w:val="2D2D2D"/>
          <w:sz w:val="22"/>
          <w:szCs w:val="40"/>
        </w:rPr>
        <w:t xml:space="preserve">  if (showDeps) {</w:t>
      </w:r>
    </w:p>
    <w:p w14:paraId="3BE1356A">
      <w:pPr>
        <w:spacing w:before="0" w:after="0" w:line="260" w:lineRule="exact"/>
        <w:rPr>
          <w:sz w:val="36"/>
          <w:szCs w:val="40"/>
        </w:rPr>
      </w:pPr>
      <w:r>
        <w:rPr>
          <w:rFonts w:ascii="Consolas" w:hAnsi="Consolas" w:eastAsia="Consolas"/>
          <w:color w:val="2D2D2D"/>
          <w:sz w:val="22"/>
          <w:szCs w:val="40"/>
        </w:rPr>
        <w:t xml:space="preserve">    dependencies.value.forEach(dep =&gt; {</w:t>
      </w:r>
    </w:p>
    <w:p w14:paraId="6CE05C38">
      <w:pPr>
        <w:spacing w:before="0" w:after="0" w:line="260" w:lineRule="exact"/>
        <w:rPr>
          <w:sz w:val="36"/>
          <w:szCs w:val="40"/>
        </w:rPr>
      </w:pPr>
      <w:r>
        <w:rPr>
          <w:rFonts w:ascii="Consolas" w:hAnsi="Consolas" w:eastAsia="Consolas"/>
          <w:color w:val="2D2D2D"/>
          <w:sz w:val="22"/>
          <w:szCs w:val="40"/>
        </w:rPr>
        <w:t xml:space="preserve">      const fromId = dep.predecessor_id || dep.from</w:t>
      </w:r>
    </w:p>
    <w:p w14:paraId="4BF64BFA">
      <w:pPr>
        <w:spacing w:before="0" w:after="0" w:line="260" w:lineRule="exact"/>
        <w:rPr>
          <w:sz w:val="36"/>
          <w:szCs w:val="40"/>
        </w:rPr>
      </w:pPr>
      <w:r>
        <w:rPr>
          <w:rFonts w:ascii="Consolas" w:hAnsi="Consolas" w:eastAsia="Consolas"/>
          <w:color w:val="2D2D2D"/>
          <w:sz w:val="22"/>
          <w:szCs w:val="40"/>
        </w:rPr>
        <w:t xml:space="preserve">      const toId = dep.successor_id || dep.to</w:t>
      </w:r>
    </w:p>
    <w:p w14:paraId="00C7E853">
      <w:pPr>
        <w:spacing w:before="0" w:after="0" w:line="260" w:lineRule="exact"/>
        <w:rPr>
          <w:sz w:val="36"/>
          <w:szCs w:val="40"/>
        </w:rPr>
      </w:pPr>
      <w:r>
        <w:rPr>
          <w:rFonts w:ascii="Consolas" w:hAnsi="Consolas" w:eastAsia="Consolas"/>
          <w:color w:val="2D2D2D"/>
          <w:sz w:val="22"/>
          <w:szCs w:val="40"/>
        </w:rPr>
        <w:t xml:space="preserve">      const fromIdx = items.findIndex(t =&gt; t.id === fromId)</w:t>
      </w:r>
    </w:p>
    <w:p w14:paraId="5D5CA59C">
      <w:pPr>
        <w:spacing w:before="0" w:after="0" w:line="260" w:lineRule="exact"/>
        <w:rPr>
          <w:sz w:val="36"/>
          <w:szCs w:val="40"/>
        </w:rPr>
      </w:pPr>
      <w:r>
        <w:rPr>
          <w:rFonts w:ascii="Consolas" w:hAnsi="Consolas" w:eastAsia="Consolas"/>
          <w:color w:val="2D2D2D"/>
          <w:sz w:val="22"/>
          <w:szCs w:val="40"/>
        </w:rPr>
        <w:t xml:space="preserve">      const toIdx = items.findIndex(t =&gt; t.id === toId)</w:t>
      </w:r>
    </w:p>
    <w:p w14:paraId="527544A6">
      <w:pPr>
        <w:spacing w:before="0" w:after="0" w:line="260" w:lineRule="exact"/>
        <w:rPr>
          <w:sz w:val="36"/>
          <w:szCs w:val="40"/>
        </w:rPr>
      </w:pPr>
      <w:r>
        <w:rPr>
          <w:rFonts w:ascii="Consolas" w:hAnsi="Consolas" w:eastAsia="Consolas"/>
          <w:color w:val="2D2D2D"/>
          <w:sz w:val="22"/>
          <w:szCs w:val="40"/>
        </w:rPr>
        <w:t xml:space="preserve">      if (fromIdx === -1 || toIdx === -1) return</w:t>
      </w:r>
    </w:p>
    <w:p w14:paraId="4C53DE78">
      <w:pPr>
        <w:spacing w:before="0" w:after="0" w:line="260" w:lineRule="exact"/>
        <w:rPr>
          <w:sz w:val="36"/>
          <w:szCs w:val="40"/>
        </w:rPr>
      </w:pPr>
      <w:r>
        <w:rPr>
          <w:rFonts w:ascii="Consolas" w:hAnsi="Consolas" w:eastAsia="Consolas"/>
          <w:color w:val="2D2D2D"/>
          <w:sz w:val="22"/>
          <w:szCs w:val="40"/>
        </w:rPr>
        <w:t xml:space="preserve">      const fromTask = items[fromIdx]</w:t>
      </w:r>
    </w:p>
    <w:p w14:paraId="1255CF23">
      <w:pPr>
        <w:spacing w:before="0" w:after="0" w:line="260" w:lineRule="exact"/>
        <w:rPr>
          <w:sz w:val="36"/>
          <w:szCs w:val="40"/>
        </w:rPr>
      </w:pPr>
      <w:r>
        <w:rPr>
          <w:rFonts w:ascii="Consolas" w:hAnsi="Consolas" w:eastAsia="Consolas"/>
          <w:color w:val="2D2D2D"/>
          <w:sz w:val="22"/>
          <w:szCs w:val="40"/>
        </w:rPr>
        <w:t xml:space="preserve">      const toTask = items[toIdx]</w:t>
      </w:r>
    </w:p>
    <w:p w14:paraId="549A553B">
      <w:pPr>
        <w:spacing w:before="0" w:after="0" w:line="260" w:lineRule="exact"/>
        <w:rPr>
          <w:sz w:val="36"/>
          <w:szCs w:val="40"/>
        </w:rPr>
      </w:pPr>
      <w:r>
        <w:rPr>
          <w:rFonts w:ascii="Consolas" w:hAnsi="Consolas" w:eastAsia="Consolas"/>
          <w:color w:val="2D2D2D"/>
          <w:sz w:val="22"/>
          <w:szCs w:val="40"/>
        </w:rPr>
        <w:t xml:space="preserve">      depLines.push({</w:t>
      </w:r>
    </w:p>
    <w:p w14:paraId="455066F3">
      <w:pPr>
        <w:spacing w:before="0" w:after="0" w:line="260" w:lineRule="exact"/>
        <w:rPr>
          <w:sz w:val="36"/>
          <w:szCs w:val="40"/>
        </w:rPr>
      </w:pPr>
      <w:r>
        <w:rPr>
          <w:rFonts w:ascii="Consolas" w:hAnsi="Consolas" w:eastAsia="Consolas"/>
          <w:color w:val="2D2D2D"/>
          <w:sz w:val="22"/>
          <w:szCs w:val="40"/>
        </w:rPr>
        <w:t xml:space="preserve">        coords: [</w:t>
      </w:r>
    </w:p>
    <w:p w14:paraId="15BA9301">
      <w:pPr>
        <w:spacing w:before="0" w:after="0" w:line="260" w:lineRule="exact"/>
        <w:rPr>
          <w:sz w:val="36"/>
          <w:szCs w:val="40"/>
        </w:rPr>
      </w:pPr>
      <w:r>
        <w:rPr>
          <w:rFonts w:ascii="Consolas" w:hAnsi="Consolas" w:eastAsia="Consolas"/>
          <w:color w:val="2D2D2D"/>
          <w:sz w:val="22"/>
          <w:szCs w:val="40"/>
        </w:rPr>
        <w:t xml:space="preserve">          [+new Date(fromTask.due_date), fromIdx],</w:t>
      </w:r>
    </w:p>
    <w:p w14:paraId="59F1D4AD">
      <w:pPr>
        <w:spacing w:before="0" w:after="0" w:line="260" w:lineRule="exact"/>
        <w:rPr>
          <w:sz w:val="36"/>
          <w:szCs w:val="40"/>
        </w:rPr>
      </w:pPr>
      <w:r>
        <w:rPr>
          <w:rFonts w:ascii="Consolas" w:hAnsi="Consolas" w:eastAsia="Consolas"/>
          <w:color w:val="2D2D2D"/>
          <w:sz w:val="22"/>
          <w:szCs w:val="40"/>
        </w:rPr>
        <w:t xml:space="preserve">          [+new Date(toTask.start_date), toIdx]</w:t>
      </w:r>
    </w:p>
    <w:p w14:paraId="298ECE58">
      <w:pPr>
        <w:spacing w:before="0" w:after="0" w:line="260" w:lineRule="exact"/>
        <w:rPr>
          <w:sz w:val="36"/>
          <w:szCs w:val="40"/>
        </w:rPr>
      </w:pPr>
      <w:r>
        <w:rPr>
          <w:rFonts w:ascii="Consolas" w:hAnsi="Consolas" w:eastAsia="Consolas"/>
          <w:color w:val="2D2D2D"/>
          <w:sz w:val="22"/>
          <w:szCs w:val="40"/>
        </w:rPr>
        <w:t xml:space="preserve">        ]</w:t>
      </w:r>
    </w:p>
    <w:p w14:paraId="300739DF">
      <w:pPr>
        <w:spacing w:before="0" w:after="0" w:line="260" w:lineRule="exact"/>
        <w:rPr>
          <w:sz w:val="36"/>
          <w:szCs w:val="40"/>
        </w:rPr>
      </w:pPr>
      <w:r>
        <w:rPr>
          <w:rFonts w:ascii="Consolas" w:hAnsi="Consolas" w:eastAsia="Consolas"/>
          <w:color w:val="2D2D2D"/>
          <w:sz w:val="22"/>
          <w:szCs w:val="40"/>
        </w:rPr>
        <w:t xml:space="preserve">      })</w:t>
      </w:r>
    </w:p>
    <w:p w14:paraId="79D92032">
      <w:pPr>
        <w:spacing w:before="0" w:after="0" w:line="260" w:lineRule="exact"/>
        <w:rPr>
          <w:sz w:val="36"/>
          <w:szCs w:val="40"/>
        </w:rPr>
      </w:pPr>
      <w:r>
        <w:rPr>
          <w:rFonts w:ascii="Consolas" w:hAnsi="Consolas" w:eastAsia="Consolas"/>
          <w:color w:val="2D2D2D"/>
          <w:sz w:val="22"/>
          <w:szCs w:val="40"/>
        </w:rPr>
        <w:t xml:space="preserve">    })</w:t>
      </w:r>
    </w:p>
    <w:p w14:paraId="0AAB20FD">
      <w:pPr>
        <w:spacing w:before="0" w:after="0" w:line="260" w:lineRule="exact"/>
        <w:rPr>
          <w:sz w:val="36"/>
          <w:szCs w:val="40"/>
        </w:rPr>
      </w:pPr>
      <w:r>
        <w:rPr>
          <w:rFonts w:ascii="Consolas" w:hAnsi="Consolas" w:eastAsia="Consolas"/>
          <w:color w:val="2D2D2D"/>
          <w:sz w:val="22"/>
          <w:szCs w:val="40"/>
        </w:rPr>
        <w:t xml:space="preserve">  }</w:t>
      </w:r>
    </w:p>
    <w:p w14:paraId="1FDDB92D">
      <w:pPr>
        <w:spacing w:before="0" w:after="0" w:line="260" w:lineRule="exact"/>
        <w:rPr>
          <w:sz w:val="36"/>
          <w:szCs w:val="40"/>
        </w:rPr>
      </w:pPr>
      <w:r>
        <w:rPr>
          <w:rFonts w:ascii="Consolas" w:hAnsi="Consolas" w:eastAsia="Consolas"/>
          <w:color w:val="2D2D2D"/>
          <w:sz w:val="22"/>
          <w:szCs w:val="40"/>
        </w:rPr>
        <w:t xml:space="preserve"> </w:t>
      </w:r>
    </w:p>
    <w:p w14:paraId="42E42C9E">
      <w:pPr>
        <w:spacing w:before="0" w:after="0" w:line="260" w:lineRule="exact"/>
        <w:rPr>
          <w:sz w:val="36"/>
          <w:szCs w:val="40"/>
        </w:rPr>
      </w:pPr>
      <w:r>
        <w:rPr>
          <w:rFonts w:ascii="Consolas" w:hAnsi="Consolas" w:eastAsia="Consolas"/>
          <w:color w:val="2D2D2D"/>
          <w:sz w:val="22"/>
          <w:szCs w:val="40"/>
        </w:rPr>
        <w:t xml:space="preserve">  const option = {</w:t>
      </w:r>
    </w:p>
    <w:p w14:paraId="1E438C84">
      <w:pPr>
        <w:spacing w:before="0" w:after="0" w:line="260" w:lineRule="exact"/>
        <w:rPr>
          <w:sz w:val="36"/>
          <w:szCs w:val="40"/>
        </w:rPr>
      </w:pPr>
      <w:r>
        <w:rPr>
          <w:rFonts w:ascii="Consolas" w:hAnsi="Consolas" w:eastAsia="Consolas"/>
          <w:color w:val="2D2D2D"/>
          <w:sz w:val="22"/>
          <w:szCs w:val="40"/>
        </w:rPr>
        <w:t xml:space="preserve">    tooltip: {</w:t>
      </w:r>
    </w:p>
    <w:p w14:paraId="2D30780F">
      <w:pPr>
        <w:spacing w:before="0" w:after="0" w:line="260" w:lineRule="exact"/>
        <w:rPr>
          <w:sz w:val="36"/>
          <w:szCs w:val="40"/>
        </w:rPr>
      </w:pPr>
      <w:r>
        <w:rPr>
          <w:rFonts w:ascii="Consolas" w:hAnsi="Consolas" w:eastAsia="Consolas"/>
          <w:color w:val="2D2D2D"/>
          <w:sz w:val="22"/>
          <w:szCs w:val="40"/>
        </w:rPr>
        <w:t xml:space="preserve">      trigger: 'item',</w:t>
      </w:r>
    </w:p>
    <w:p w14:paraId="1386BD55">
      <w:pPr>
        <w:spacing w:before="0" w:after="0" w:line="260" w:lineRule="exact"/>
        <w:rPr>
          <w:sz w:val="36"/>
          <w:szCs w:val="40"/>
        </w:rPr>
      </w:pPr>
      <w:r>
        <w:rPr>
          <w:rFonts w:ascii="Consolas" w:hAnsi="Consolas" w:eastAsia="Consolas"/>
          <w:color w:val="2D2D2D"/>
          <w:sz w:val="22"/>
          <w:szCs w:val="40"/>
        </w:rPr>
        <w:t xml:space="preserve">      formatter: (params) =&gt; {</w:t>
      </w:r>
    </w:p>
    <w:p w14:paraId="7A7772CE">
      <w:pPr>
        <w:spacing w:before="0" w:after="0" w:line="260" w:lineRule="exact"/>
        <w:rPr>
          <w:sz w:val="36"/>
          <w:szCs w:val="40"/>
        </w:rPr>
      </w:pPr>
      <w:r>
        <w:rPr>
          <w:rFonts w:ascii="Consolas" w:hAnsi="Consolas" w:eastAsia="Consolas"/>
          <w:color w:val="2D2D2D"/>
          <w:sz w:val="22"/>
          <w:szCs w:val="40"/>
        </w:rPr>
        <w:t xml:space="preserve">        if (params.seriesType === 'custom' &amp;&amp; params.data?.task) {</w:t>
      </w:r>
    </w:p>
    <w:p w14:paraId="3E1B2C2A">
      <w:pPr>
        <w:spacing w:before="0" w:after="0" w:line="260" w:lineRule="exact"/>
        <w:rPr>
          <w:sz w:val="36"/>
          <w:szCs w:val="40"/>
        </w:rPr>
      </w:pPr>
      <w:r>
        <w:rPr>
          <w:rFonts w:ascii="Consolas" w:hAnsi="Consolas" w:eastAsia="Consolas"/>
          <w:color w:val="2D2D2D"/>
          <w:sz w:val="22"/>
          <w:szCs w:val="40"/>
        </w:rPr>
        <w:t xml:space="preserve">          const t = params.data.task</w:t>
      </w:r>
    </w:p>
    <w:p w14:paraId="35709CCE">
      <w:pPr>
        <w:spacing w:before="0" w:after="0" w:line="260" w:lineRule="exact"/>
        <w:rPr>
          <w:sz w:val="36"/>
          <w:szCs w:val="40"/>
        </w:rPr>
      </w:pPr>
      <w:r>
        <w:rPr>
          <w:rFonts w:ascii="Consolas" w:hAnsi="Consolas" w:eastAsia="Consolas"/>
          <w:color w:val="2D2D2D"/>
          <w:sz w:val="22"/>
          <w:szCs w:val="40"/>
        </w:rPr>
        <w:t xml:space="preserve">          return `&lt;strong&gt;${t.title}&lt;/strong&gt;&lt;br/&gt;</w:t>
      </w:r>
    </w:p>
    <w:p w14:paraId="4BE1D0AA">
      <w:pPr>
        <w:spacing w:before="0" w:after="0" w:line="260" w:lineRule="exact"/>
        <w:rPr>
          <w:sz w:val="36"/>
          <w:szCs w:val="40"/>
        </w:rPr>
      </w:pPr>
      <w:r>
        <w:rPr>
          <w:rFonts w:ascii="Consolas" w:hAnsi="Consolas" w:eastAsia="Consolas"/>
          <w:color w:val="2D2D2D"/>
          <w:sz w:val="22"/>
          <w:szCs w:val="40"/>
        </w:rPr>
        <w:t xml:space="preserve">            ${t.start_date} → ${t.due_date}&lt;br/&gt;</w:t>
      </w:r>
    </w:p>
    <w:p w14:paraId="6F96B18D">
      <w:pPr>
        <w:spacing w:before="0" w:after="0" w:line="260" w:lineRule="exact"/>
        <w:rPr>
          <w:sz w:val="36"/>
          <w:szCs w:val="40"/>
        </w:rPr>
      </w:pPr>
      <w:r>
        <w:rPr>
          <w:rFonts w:ascii="Consolas" w:hAnsi="Consolas" w:eastAsia="Consolas"/>
          <w:color w:val="2D2D2D"/>
          <w:sz w:val="22"/>
          <w:szCs w:val="40"/>
        </w:rPr>
        <w:t xml:space="preserve">            进度: ${t.progress}%&lt;br/&gt;</w:t>
      </w:r>
    </w:p>
    <w:p w14:paraId="5C9781F6">
      <w:pPr>
        <w:spacing w:before="0" w:after="0" w:line="260" w:lineRule="exact"/>
        <w:rPr>
          <w:sz w:val="36"/>
          <w:szCs w:val="40"/>
        </w:rPr>
      </w:pPr>
      <w:r>
        <w:rPr>
          <w:rFonts w:ascii="Consolas" w:hAnsi="Consolas" w:eastAsia="Consolas"/>
          <w:color w:val="2D2D2D"/>
          <w:sz w:val="22"/>
          <w:szCs w:val="40"/>
        </w:rPr>
        <w:t xml:space="preserve">            状态: ${statusLabel(t.status)}`</w:t>
      </w:r>
    </w:p>
    <w:p w14:paraId="3F429E22">
      <w:pPr>
        <w:spacing w:before="0" w:after="0" w:line="260" w:lineRule="exact"/>
        <w:rPr>
          <w:sz w:val="36"/>
          <w:szCs w:val="40"/>
        </w:rPr>
      </w:pPr>
      <w:r>
        <w:rPr>
          <w:rFonts w:ascii="Consolas" w:hAnsi="Consolas" w:eastAsia="Consolas"/>
          <w:color w:val="2D2D2D"/>
          <w:sz w:val="22"/>
          <w:szCs w:val="40"/>
        </w:rPr>
        <w:t xml:space="preserve">        }</w:t>
      </w:r>
    </w:p>
    <w:p w14:paraId="0D9871CE">
      <w:pPr>
        <w:spacing w:before="0" w:after="0" w:line="260" w:lineRule="exact"/>
        <w:rPr>
          <w:sz w:val="36"/>
          <w:szCs w:val="40"/>
        </w:rPr>
      </w:pPr>
      <w:r>
        <w:rPr>
          <w:rFonts w:ascii="Consolas" w:hAnsi="Consolas" w:eastAsia="Consolas"/>
          <w:color w:val="2D2D2D"/>
          <w:sz w:val="22"/>
          <w:szCs w:val="40"/>
        </w:rPr>
        <w:t xml:space="preserve">        if (params.seriesType === 'scatter' &amp;&amp; params.name) {</w:t>
      </w:r>
    </w:p>
    <w:p w14:paraId="0907EFA1">
      <w:pPr>
        <w:spacing w:before="0" w:after="0" w:line="260" w:lineRule="exact"/>
        <w:rPr>
          <w:sz w:val="36"/>
          <w:szCs w:val="40"/>
        </w:rPr>
      </w:pPr>
      <w:r>
        <w:rPr>
          <w:rFonts w:ascii="Consolas" w:hAnsi="Consolas" w:eastAsia="Consolas"/>
          <w:color w:val="2D2D2D"/>
          <w:sz w:val="22"/>
          <w:szCs w:val="40"/>
        </w:rPr>
        <w:t xml:space="preserve">          return `◆ 里程碑: ${params.name}`</w:t>
      </w:r>
    </w:p>
    <w:p w14:paraId="1654595E">
      <w:pPr>
        <w:spacing w:before="0" w:after="0" w:line="260" w:lineRule="exact"/>
        <w:rPr>
          <w:sz w:val="36"/>
          <w:szCs w:val="40"/>
        </w:rPr>
      </w:pPr>
      <w:r>
        <w:rPr>
          <w:rFonts w:ascii="Consolas" w:hAnsi="Consolas" w:eastAsia="Consolas"/>
          <w:color w:val="2D2D2D"/>
          <w:sz w:val="22"/>
          <w:szCs w:val="40"/>
        </w:rPr>
        <w:t xml:space="preserve">        }</w:t>
      </w:r>
    </w:p>
    <w:p w14:paraId="29BD60C0">
      <w:pPr>
        <w:spacing w:before="0" w:after="0" w:line="260" w:lineRule="exact"/>
        <w:rPr>
          <w:sz w:val="36"/>
          <w:szCs w:val="40"/>
        </w:rPr>
      </w:pPr>
      <w:r>
        <w:rPr>
          <w:rFonts w:ascii="Consolas" w:hAnsi="Consolas" w:eastAsia="Consolas"/>
          <w:color w:val="2D2D2D"/>
          <w:sz w:val="22"/>
          <w:szCs w:val="40"/>
        </w:rPr>
        <w:t xml:space="preserve">        return ''</w:t>
      </w:r>
    </w:p>
    <w:p w14:paraId="794314C4">
      <w:pPr>
        <w:spacing w:before="0" w:after="0" w:line="260" w:lineRule="exact"/>
        <w:rPr>
          <w:sz w:val="36"/>
          <w:szCs w:val="40"/>
        </w:rPr>
      </w:pPr>
      <w:r>
        <w:rPr>
          <w:rFonts w:ascii="Consolas" w:hAnsi="Consolas" w:eastAsia="Consolas"/>
          <w:color w:val="2D2D2D"/>
          <w:sz w:val="22"/>
          <w:szCs w:val="40"/>
        </w:rPr>
        <w:t xml:space="preserve">      }</w:t>
      </w:r>
    </w:p>
    <w:p w14:paraId="33344054">
      <w:pPr>
        <w:spacing w:before="0" w:after="0" w:line="260" w:lineRule="exact"/>
        <w:rPr>
          <w:sz w:val="36"/>
          <w:szCs w:val="40"/>
        </w:rPr>
      </w:pPr>
      <w:r>
        <w:rPr>
          <w:rFonts w:ascii="Consolas" w:hAnsi="Consolas" w:eastAsia="Consolas"/>
          <w:color w:val="2D2D2D"/>
          <w:sz w:val="22"/>
          <w:szCs w:val="40"/>
        </w:rPr>
        <w:t xml:space="preserve">    },</w:t>
      </w:r>
    </w:p>
    <w:p w14:paraId="4D5EDEA7">
      <w:pPr>
        <w:spacing w:before="0" w:after="0" w:line="260" w:lineRule="exact"/>
        <w:rPr>
          <w:sz w:val="36"/>
          <w:szCs w:val="40"/>
        </w:rPr>
      </w:pPr>
      <w:r>
        <w:rPr>
          <w:rFonts w:ascii="Consolas" w:hAnsi="Consolas" w:eastAsia="Consolas"/>
          <w:color w:val="2D2D2D"/>
          <w:sz w:val="22"/>
          <w:szCs w:val="40"/>
        </w:rPr>
        <w:t xml:space="preserve">    grid: { left: 180, right: 30, top: 10, bottom: 30 },</w:t>
      </w:r>
    </w:p>
    <w:p w14:paraId="13D8D5F5">
      <w:pPr>
        <w:spacing w:before="0" w:after="0" w:line="260" w:lineRule="exact"/>
        <w:rPr>
          <w:sz w:val="36"/>
          <w:szCs w:val="40"/>
        </w:rPr>
      </w:pPr>
      <w:r>
        <w:rPr>
          <w:rFonts w:ascii="Consolas" w:hAnsi="Consolas" w:eastAsia="Consolas"/>
          <w:color w:val="2D2D2D"/>
          <w:sz w:val="22"/>
          <w:szCs w:val="40"/>
        </w:rPr>
        <w:t xml:space="preserve">    xAxis: {</w:t>
      </w:r>
    </w:p>
    <w:p w14:paraId="02A9BDD7">
      <w:pPr>
        <w:spacing w:before="0" w:after="0" w:line="260" w:lineRule="exact"/>
        <w:rPr>
          <w:sz w:val="36"/>
          <w:szCs w:val="40"/>
        </w:rPr>
      </w:pPr>
      <w:r>
        <w:rPr>
          <w:rFonts w:ascii="Consolas" w:hAnsi="Consolas" w:eastAsia="Consolas"/>
          <w:color w:val="2D2D2D"/>
          <w:sz w:val="22"/>
          <w:szCs w:val="40"/>
        </w:rPr>
        <w:t xml:space="preserve">      type: 'time',</w:t>
      </w:r>
    </w:p>
    <w:p w14:paraId="0C2E9C06">
      <w:pPr>
        <w:spacing w:before="0" w:after="0" w:line="260" w:lineRule="exact"/>
        <w:rPr>
          <w:sz w:val="36"/>
          <w:szCs w:val="40"/>
        </w:rPr>
      </w:pPr>
      <w:r>
        <w:rPr>
          <w:rFonts w:ascii="Consolas" w:hAnsi="Consolas" w:eastAsia="Consolas"/>
          <w:color w:val="2D2D2D"/>
          <w:sz w:val="22"/>
          <w:szCs w:val="40"/>
        </w:rPr>
        <w:t xml:space="preserve">      min: viewStartTime,</w:t>
      </w:r>
    </w:p>
    <w:p w14:paraId="1E2F5EA8">
      <w:pPr>
        <w:spacing w:before="0" w:after="0" w:line="260" w:lineRule="exact"/>
        <w:rPr>
          <w:sz w:val="36"/>
          <w:szCs w:val="40"/>
        </w:rPr>
      </w:pPr>
      <w:r>
        <w:rPr>
          <w:rFonts w:ascii="Consolas" w:hAnsi="Consolas" w:eastAsia="Consolas"/>
          <w:color w:val="2D2D2D"/>
          <w:sz w:val="22"/>
          <w:szCs w:val="40"/>
        </w:rPr>
        <w:t xml:space="preserve">      max: viewEndTime,</w:t>
      </w:r>
    </w:p>
    <w:p w14:paraId="7C1670F6">
      <w:pPr>
        <w:spacing w:before="0" w:after="0" w:line="260" w:lineRule="exact"/>
        <w:rPr>
          <w:sz w:val="36"/>
          <w:szCs w:val="40"/>
        </w:rPr>
      </w:pPr>
      <w:r>
        <w:rPr>
          <w:rFonts w:ascii="Consolas" w:hAnsi="Consolas" w:eastAsia="Consolas"/>
          <w:color w:val="2D2D2D"/>
          <w:sz w:val="22"/>
          <w:szCs w:val="40"/>
        </w:rPr>
        <w:t xml:space="preserve">      minInterval: hourMs,</w:t>
      </w:r>
    </w:p>
    <w:p w14:paraId="51DACBEE">
      <w:pPr>
        <w:spacing w:before="0" w:after="0" w:line="260" w:lineRule="exact"/>
        <w:rPr>
          <w:sz w:val="36"/>
          <w:szCs w:val="40"/>
        </w:rPr>
      </w:pPr>
      <w:r>
        <w:rPr>
          <w:rFonts w:ascii="Consolas" w:hAnsi="Consolas" w:eastAsia="Consolas"/>
          <w:color w:val="2D2D2D"/>
          <w:sz w:val="22"/>
          <w:szCs w:val="40"/>
        </w:rPr>
        <w:t xml:space="preserve">      maxInterval: viewMode.value === 'day' ? dayMs : viewMode.value === 'week' ? dayMs * 2 : dayMs * 7,</w:t>
      </w:r>
    </w:p>
    <w:p w14:paraId="1FD0E63D">
      <w:pPr>
        <w:spacing w:before="0" w:after="0" w:line="260" w:lineRule="exact"/>
        <w:rPr>
          <w:sz w:val="36"/>
          <w:szCs w:val="40"/>
        </w:rPr>
      </w:pPr>
      <w:r>
        <w:rPr>
          <w:rFonts w:ascii="Consolas" w:hAnsi="Consolas" w:eastAsia="Consolas"/>
          <w:color w:val="2D2D2D"/>
          <w:sz w:val="22"/>
          <w:szCs w:val="40"/>
        </w:rPr>
        <w:t xml:space="preserve">      axisLabel: {</w:t>
      </w:r>
    </w:p>
    <w:p w14:paraId="6FD7CE53">
      <w:pPr>
        <w:spacing w:before="0" w:after="0" w:line="260" w:lineRule="exact"/>
        <w:rPr>
          <w:sz w:val="36"/>
          <w:szCs w:val="40"/>
        </w:rPr>
      </w:pPr>
      <w:r>
        <w:rPr>
          <w:rFonts w:ascii="Consolas" w:hAnsi="Consolas" w:eastAsia="Consolas"/>
          <w:color w:val="2D2D2D"/>
          <w:sz w:val="22"/>
          <w:szCs w:val="40"/>
        </w:rPr>
        <w:t xml:space="preserve">        formatter: (val) =&gt; {</w:t>
      </w:r>
    </w:p>
    <w:p w14:paraId="6EDE4FCB">
      <w:pPr>
        <w:spacing w:before="0" w:after="0" w:line="260" w:lineRule="exact"/>
        <w:rPr>
          <w:sz w:val="36"/>
          <w:szCs w:val="40"/>
        </w:rPr>
      </w:pPr>
      <w:r>
        <w:rPr>
          <w:rFonts w:ascii="Consolas" w:hAnsi="Consolas" w:eastAsia="Consolas"/>
          <w:color w:val="2D2D2D"/>
          <w:sz w:val="22"/>
          <w:szCs w:val="40"/>
        </w:rPr>
        <w:t xml:space="preserve">          const d = new Date(val)</w:t>
      </w:r>
    </w:p>
    <w:p w14:paraId="3FB316A9">
      <w:pPr>
        <w:spacing w:before="0" w:after="0" w:line="260" w:lineRule="exact"/>
        <w:rPr>
          <w:sz w:val="36"/>
          <w:szCs w:val="40"/>
        </w:rPr>
      </w:pPr>
      <w:r>
        <w:rPr>
          <w:rFonts w:ascii="Consolas" w:hAnsi="Consolas" w:eastAsia="Consolas"/>
          <w:color w:val="2D2D2D"/>
          <w:sz w:val="22"/>
          <w:szCs w:val="40"/>
        </w:rPr>
        <w:t xml:space="preserve">          const M = d.getMonth() + 1</w:t>
      </w:r>
    </w:p>
    <w:p w14:paraId="2B61972A">
      <w:pPr>
        <w:spacing w:before="0" w:after="0" w:line="260" w:lineRule="exact"/>
        <w:rPr>
          <w:sz w:val="36"/>
          <w:szCs w:val="40"/>
        </w:rPr>
      </w:pPr>
      <w:r>
        <w:rPr>
          <w:rFonts w:ascii="Consolas" w:hAnsi="Consolas" w:eastAsia="Consolas"/>
          <w:color w:val="2D2D2D"/>
          <w:sz w:val="22"/>
          <w:szCs w:val="40"/>
        </w:rPr>
        <w:t xml:space="preserve">          const D = d.getDate()</w:t>
      </w:r>
    </w:p>
    <w:p w14:paraId="56BA13CF">
      <w:pPr>
        <w:spacing w:before="0" w:after="0" w:line="260" w:lineRule="exact"/>
        <w:rPr>
          <w:sz w:val="36"/>
          <w:szCs w:val="40"/>
        </w:rPr>
      </w:pPr>
      <w:r>
        <w:rPr>
          <w:rFonts w:ascii="Consolas" w:hAnsi="Consolas" w:eastAsia="Consolas"/>
          <w:color w:val="2D2D2D"/>
          <w:sz w:val="22"/>
          <w:szCs w:val="40"/>
        </w:rPr>
        <w:t xml:space="preserve">          if (viewMode.value === 'day') return `${M}/${D}`</w:t>
      </w:r>
    </w:p>
    <w:p w14:paraId="5062AA1B">
      <w:pPr>
        <w:spacing w:before="0" w:after="0" w:line="260" w:lineRule="exact"/>
        <w:rPr>
          <w:sz w:val="36"/>
          <w:szCs w:val="40"/>
        </w:rPr>
      </w:pPr>
      <w:r>
        <w:rPr>
          <w:rFonts w:ascii="Consolas" w:hAnsi="Consolas" w:eastAsia="Consolas"/>
          <w:color w:val="2D2D2D"/>
          <w:sz w:val="22"/>
          <w:szCs w:val="40"/>
        </w:rPr>
        <w:t xml:space="preserve">          if (viewMode.value === 'week') return `${M}/${D} 周${'日一二三四五六'[d.getDay()]}`</w:t>
      </w:r>
    </w:p>
    <w:p w14:paraId="1DDB4B4B">
      <w:pPr>
        <w:spacing w:before="0" w:after="0" w:line="260" w:lineRule="exact"/>
        <w:rPr>
          <w:sz w:val="36"/>
          <w:szCs w:val="40"/>
        </w:rPr>
      </w:pPr>
      <w:r>
        <w:rPr>
          <w:rFonts w:ascii="Consolas" w:hAnsi="Consolas" w:eastAsia="Consolas"/>
          <w:color w:val="2D2D2D"/>
          <w:sz w:val="22"/>
          <w:szCs w:val="40"/>
        </w:rPr>
        <w:t xml:space="preserve">          return `${M}/${D}`</w:t>
      </w:r>
    </w:p>
    <w:p w14:paraId="4F3351C3">
      <w:pPr>
        <w:spacing w:before="0" w:after="0" w:line="260" w:lineRule="exact"/>
        <w:rPr>
          <w:sz w:val="36"/>
          <w:szCs w:val="40"/>
        </w:rPr>
      </w:pPr>
      <w:r>
        <w:rPr>
          <w:rFonts w:ascii="Consolas" w:hAnsi="Consolas" w:eastAsia="Consolas"/>
          <w:color w:val="2D2D2D"/>
          <w:sz w:val="22"/>
          <w:szCs w:val="40"/>
        </w:rPr>
        <w:t xml:space="preserve">        }</w:t>
      </w:r>
    </w:p>
    <w:p w14:paraId="24579442">
      <w:pPr>
        <w:spacing w:before="0" w:after="0" w:line="260" w:lineRule="exact"/>
        <w:rPr>
          <w:sz w:val="36"/>
          <w:szCs w:val="40"/>
        </w:rPr>
      </w:pPr>
      <w:r>
        <w:rPr>
          <w:rFonts w:ascii="Consolas" w:hAnsi="Consolas" w:eastAsia="Consolas"/>
          <w:color w:val="2D2D2D"/>
          <w:sz w:val="22"/>
          <w:szCs w:val="40"/>
        </w:rPr>
        <w:t xml:space="preserve">      },</w:t>
      </w:r>
    </w:p>
    <w:p w14:paraId="0A63FD06">
      <w:pPr>
        <w:spacing w:before="0" w:after="0" w:line="260" w:lineRule="exact"/>
        <w:rPr>
          <w:sz w:val="36"/>
          <w:szCs w:val="40"/>
        </w:rPr>
      </w:pPr>
      <w:r>
        <w:rPr>
          <w:rFonts w:ascii="Consolas" w:hAnsi="Consolas" w:eastAsia="Consolas"/>
          <w:color w:val="2D2D2D"/>
          <w:sz w:val="22"/>
          <w:szCs w:val="40"/>
        </w:rPr>
        <w:t xml:space="preserve">      splitLine: { show: true, lineStyle: { color: '#ebeef5', type: 'dashed' } }</w:t>
      </w:r>
    </w:p>
    <w:p w14:paraId="19C4CD66">
      <w:pPr>
        <w:spacing w:before="0" w:after="0" w:line="260" w:lineRule="exact"/>
        <w:rPr>
          <w:sz w:val="36"/>
          <w:szCs w:val="40"/>
        </w:rPr>
      </w:pPr>
      <w:r>
        <w:rPr>
          <w:rFonts w:ascii="Consolas" w:hAnsi="Consolas" w:eastAsia="Consolas"/>
          <w:color w:val="2D2D2D"/>
          <w:sz w:val="22"/>
          <w:szCs w:val="40"/>
        </w:rPr>
        <w:t xml:space="preserve">    },</w:t>
      </w:r>
    </w:p>
    <w:p w14:paraId="1C981950">
      <w:pPr>
        <w:spacing w:before="0" w:after="0" w:line="260" w:lineRule="exact"/>
        <w:rPr>
          <w:sz w:val="36"/>
          <w:szCs w:val="40"/>
        </w:rPr>
      </w:pPr>
      <w:r>
        <w:rPr>
          <w:rFonts w:ascii="Consolas" w:hAnsi="Consolas" w:eastAsia="Consolas"/>
          <w:color w:val="2D2D2D"/>
          <w:sz w:val="22"/>
          <w:szCs w:val="40"/>
        </w:rPr>
        <w:t xml:space="preserve">    yAxis: {</w:t>
      </w:r>
    </w:p>
    <w:p w14:paraId="505DCED8">
      <w:pPr>
        <w:spacing w:before="0" w:after="0" w:line="260" w:lineRule="exact"/>
        <w:rPr>
          <w:sz w:val="36"/>
          <w:szCs w:val="40"/>
        </w:rPr>
      </w:pPr>
      <w:r>
        <w:rPr>
          <w:rFonts w:ascii="Consolas" w:hAnsi="Consolas" w:eastAsia="Consolas"/>
          <w:color w:val="2D2D2D"/>
          <w:sz w:val="22"/>
          <w:szCs w:val="40"/>
        </w:rPr>
        <w:t xml:space="preserve">      type: 'category',</w:t>
      </w:r>
    </w:p>
    <w:p w14:paraId="56C6E30C">
      <w:pPr>
        <w:spacing w:before="0" w:after="0" w:line="260" w:lineRule="exact"/>
        <w:rPr>
          <w:sz w:val="36"/>
          <w:szCs w:val="40"/>
        </w:rPr>
      </w:pPr>
      <w:r>
        <w:rPr>
          <w:rFonts w:ascii="Consolas" w:hAnsi="Consolas" w:eastAsia="Consolas"/>
          <w:color w:val="2D2D2D"/>
          <w:sz w:val="22"/>
          <w:szCs w:val="40"/>
        </w:rPr>
        <w:t xml:space="preserve">      data: yData,</w:t>
      </w:r>
    </w:p>
    <w:p w14:paraId="14AC9886">
      <w:pPr>
        <w:spacing w:before="0" w:after="0" w:line="260" w:lineRule="exact"/>
        <w:rPr>
          <w:sz w:val="36"/>
          <w:szCs w:val="40"/>
        </w:rPr>
      </w:pPr>
      <w:r>
        <w:rPr>
          <w:rFonts w:ascii="Consolas" w:hAnsi="Consolas" w:eastAsia="Consolas"/>
          <w:color w:val="2D2D2D"/>
          <w:sz w:val="22"/>
          <w:szCs w:val="40"/>
        </w:rPr>
        <w:t xml:space="preserve">      inverse: true,</w:t>
      </w:r>
    </w:p>
    <w:p w14:paraId="6AA47327">
      <w:pPr>
        <w:spacing w:before="0" w:after="0" w:line="260" w:lineRule="exact"/>
        <w:rPr>
          <w:sz w:val="36"/>
          <w:szCs w:val="40"/>
        </w:rPr>
      </w:pPr>
      <w:r>
        <w:rPr>
          <w:rFonts w:ascii="Consolas" w:hAnsi="Consolas" w:eastAsia="Consolas"/>
          <w:color w:val="2D2D2D"/>
          <w:sz w:val="22"/>
          <w:szCs w:val="40"/>
        </w:rPr>
        <w:t xml:space="preserve">      axisLabel: { width: 160, overflow: 'truncate', fontSize: 12 },</w:t>
      </w:r>
    </w:p>
    <w:p w14:paraId="15D06F3D">
      <w:pPr>
        <w:spacing w:before="0" w:after="0" w:line="260" w:lineRule="exact"/>
        <w:rPr>
          <w:sz w:val="36"/>
          <w:szCs w:val="40"/>
        </w:rPr>
      </w:pPr>
      <w:r>
        <w:rPr>
          <w:rFonts w:ascii="Consolas" w:hAnsi="Consolas" w:eastAsia="Consolas"/>
          <w:color w:val="2D2D2D"/>
          <w:sz w:val="22"/>
          <w:szCs w:val="40"/>
        </w:rPr>
        <w:t xml:space="preserve">      axisTick: { show: false },</w:t>
      </w:r>
    </w:p>
    <w:p w14:paraId="756A81BA">
      <w:pPr>
        <w:spacing w:before="0" w:after="0" w:line="260" w:lineRule="exact"/>
        <w:rPr>
          <w:sz w:val="36"/>
          <w:szCs w:val="40"/>
        </w:rPr>
      </w:pPr>
      <w:r>
        <w:rPr>
          <w:rFonts w:ascii="Consolas" w:hAnsi="Consolas" w:eastAsia="Consolas"/>
          <w:color w:val="2D2D2D"/>
          <w:sz w:val="22"/>
          <w:szCs w:val="40"/>
        </w:rPr>
        <w:t xml:space="preserve">      axisLine: { show: false }</w:t>
      </w:r>
    </w:p>
    <w:p w14:paraId="42ED89FF">
      <w:pPr>
        <w:spacing w:before="0" w:after="0" w:line="260" w:lineRule="exact"/>
        <w:rPr>
          <w:sz w:val="36"/>
          <w:szCs w:val="40"/>
        </w:rPr>
      </w:pPr>
      <w:r>
        <w:rPr>
          <w:rFonts w:ascii="Consolas" w:hAnsi="Consolas" w:eastAsia="Consolas"/>
          <w:color w:val="2D2D2D"/>
          <w:sz w:val="22"/>
          <w:szCs w:val="40"/>
        </w:rPr>
        <w:t xml:space="preserve">    },</w:t>
      </w:r>
    </w:p>
    <w:p w14:paraId="518289C8">
      <w:pPr>
        <w:spacing w:before="0" w:after="0" w:line="260" w:lineRule="exact"/>
        <w:rPr>
          <w:sz w:val="36"/>
          <w:szCs w:val="40"/>
        </w:rPr>
      </w:pPr>
      <w:r>
        <w:rPr>
          <w:rFonts w:ascii="Consolas" w:hAnsi="Consolas" w:eastAsia="Consolas"/>
          <w:color w:val="2D2D2D"/>
          <w:sz w:val="22"/>
          <w:szCs w:val="40"/>
        </w:rPr>
        <w:t xml:space="preserve">    series: [</w:t>
      </w:r>
    </w:p>
    <w:p w14:paraId="303B27DF">
      <w:pPr>
        <w:spacing w:before="0" w:after="0" w:line="260" w:lineRule="exact"/>
        <w:rPr>
          <w:sz w:val="36"/>
          <w:szCs w:val="40"/>
        </w:rPr>
      </w:pPr>
      <w:r>
        <w:rPr>
          <w:rFonts w:ascii="Consolas" w:hAnsi="Consolas" w:eastAsia="Consolas"/>
          <w:color w:val="2D2D2D"/>
          <w:sz w:val="22"/>
          <w:szCs w:val="40"/>
        </w:rPr>
        <w:t xml:space="preserve">      {</w:t>
      </w:r>
    </w:p>
    <w:p w14:paraId="58DCF26B">
      <w:pPr>
        <w:spacing w:before="0" w:after="0" w:line="260" w:lineRule="exact"/>
        <w:rPr>
          <w:sz w:val="36"/>
          <w:szCs w:val="40"/>
        </w:rPr>
      </w:pPr>
      <w:r>
        <w:rPr>
          <w:rFonts w:ascii="Consolas" w:hAnsi="Consolas" w:eastAsia="Consolas"/>
          <w:color w:val="2D2D2D"/>
          <w:sz w:val="22"/>
          <w:szCs w:val="40"/>
        </w:rPr>
        <w:t xml:space="preserve">        type: 'custom',</w:t>
      </w:r>
    </w:p>
    <w:p w14:paraId="29146C04">
      <w:pPr>
        <w:spacing w:before="0" w:after="0" w:line="260" w:lineRule="exact"/>
        <w:rPr>
          <w:sz w:val="36"/>
          <w:szCs w:val="40"/>
        </w:rPr>
      </w:pPr>
      <w:r>
        <w:rPr>
          <w:rFonts w:ascii="Consolas" w:hAnsi="Consolas" w:eastAsia="Consolas"/>
          <w:color w:val="2D2D2D"/>
          <w:sz w:val="22"/>
          <w:szCs w:val="40"/>
        </w:rPr>
        <w:t xml:space="preserve">        renderItem: (params, api) =&gt; {</w:t>
      </w:r>
    </w:p>
    <w:p w14:paraId="6AC0C93F">
      <w:pPr>
        <w:spacing w:before="0" w:after="0" w:line="260" w:lineRule="exact"/>
        <w:rPr>
          <w:sz w:val="36"/>
          <w:szCs w:val="40"/>
        </w:rPr>
      </w:pPr>
      <w:r>
        <w:rPr>
          <w:rFonts w:ascii="Consolas" w:hAnsi="Consolas" w:eastAsia="Consolas"/>
          <w:color w:val="2D2D2D"/>
          <w:sz w:val="22"/>
          <w:szCs w:val="40"/>
        </w:rPr>
        <w:t xml:space="preserve">          const y = api.coord([0, api.value(0)])</w:t>
      </w:r>
    </w:p>
    <w:p w14:paraId="7E7B8062">
      <w:pPr>
        <w:spacing w:before="0" w:after="0" w:line="260" w:lineRule="exact"/>
        <w:rPr>
          <w:sz w:val="36"/>
          <w:szCs w:val="40"/>
        </w:rPr>
      </w:pPr>
      <w:r>
        <w:rPr>
          <w:rFonts w:ascii="Consolas" w:hAnsi="Consolas" w:eastAsia="Consolas"/>
          <w:color w:val="2D2D2D"/>
          <w:sz w:val="22"/>
          <w:szCs w:val="40"/>
        </w:rPr>
        <w:t xml:space="preserve">          const x1 = api.coord([api.value(1), 0])</w:t>
      </w:r>
    </w:p>
    <w:p w14:paraId="1A31649D">
      <w:pPr>
        <w:spacing w:before="0" w:after="0" w:line="260" w:lineRule="exact"/>
        <w:rPr>
          <w:sz w:val="36"/>
          <w:szCs w:val="40"/>
        </w:rPr>
      </w:pPr>
      <w:r>
        <w:rPr>
          <w:rFonts w:ascii="Consolas" w:hAnsi="Consolas" w:eastAsia="Consolas"/>
          <w:color w:val="2D2D2D"/>
          <w:sz w:val="22"/>
          <w:szCs w:val="40"/>
        </w:rPr>
        <w:t xml:space="preserve">          const x2 = api.coord([api.value(2), 0])</w:t>
      </w:r>
    </w:p>
    <w:p w14:paraId="16D7E675">
      <w:pPr>
        <w:spacing w:before="0" w:after="0" w:line="260" w:lineRule="exact"/>
        <w:rPr>
          <w:sz w:val="36"/>
          <w:szCs w:val="40"/>
        </w:rPr>
      </w:pPr>
      <w:r>
        <w:rPr>
          <w:rFonts w:ascii="Consolas" w:hAnsi="Consolas" w:eastAsia="Consolas"/>
          <w:color w:val="2D2D2D"/>
          <w:sz w:val="22"/>
          <w:szCs w:val="40"/>
        </w:rPr>
        <w:t xml:space="preserve">          const progress = api.value(4) || 0</w:t>
      </w:r>
    </w:p>
    <w:p w14:paraId="6060D558">
      <w:pPr>
        <w:spacing w:before="0" w:after="0" w:line="260" w:lineRule="exact"/>
        <w:rPr>
          <w:sz w:val="36"/>
          <w:szCs w:val="40"/>
        </w:rPr>
      </w:pPr>
      <w:r>
        <w:rPr>
          <w:rFonts w:ascii="Consolas" w:hAnsi="Consolas" w:eastAsia="Consolas"/>
          <w:color w:val="2D2D2D"/>
          <w:sz w:val="22"/>
          <w:szCs w:val="40"/>
        </w:rPr>
        <w:t xml:space="preserve"> </w:t>
      </w:r>
    </w:p>
    <w:p w14:paraId="010688BC">
      <w:pPr>
        <w:spacing w:before="0" w:after="0" w:line="260" w:lineRule="exact"/>
        <w:rPr>
          <w:sz w:val="36"/>
          <w:szCs w:val="40"/>
        </w:rPr>
      </w:pPr>
      <w:r>
        <w:rPr>
          <w:rFonts w:ascii="Consolas" w:hAnsi="Consolas" w:eastAsia="Consolas"/>
          <w:color w:val="2D2D2D"/>
          <w:sz w:val="22"/>
          <w:szCs w:val="40"/>
        </w:rPr>
        <w:t xml:space="preserve">          const barY = y[1] - BAR_HEIGHT / 2</w:t>
      </w:r>
    </w:p>
    <w:p w14:paraId="48DE540B">
      <w:pPr>
        <w:spacing w:before="0" w:after="0" w:line="260" w:lineRule="exact"/>
        <w:rPr>
          <w:sz w:val="36"/>
          <w:szCs w:val="40"/>
        </w:rPr>
      </w:pPr>
      <w:r>
        <w:rPr>
          <w:rFonts w:ascii="Consolas" w:hAnsi="Consolas" w:eastAsia="Consolas"/>
          <w:color w:val="2D2D2D"/>
          <w:sz w:val="22"/>
          <w:szCs w:val="40"/>
        </w:rPr>
        <w:t xml:space="preserve">          const barX = x1[0]</w:t>
      </w:r>
    </w:p>
    <w:p w14:paraId="3E3E612D">
      <w:pPr>
        <w:spacing w:before="0" w:after="0" w:line="260" w:lineRule="exact"/>
        <w:rPr>
          <w:sz w:val="36"/>
          <w:szCs w:val="40"/>
        </w:rPr>
      </w:pPr>
      <w:r>
        <w:rPr>
          <w:rFonts w:ascii="Consolas" w:hAnsi="Consolas" w:eastAsia="Consolas"/>
          <w:color w:val="2D2D2D"/>
          <w:sz w:val="22"/>
          <w:szCs w:val="40"/>
        </w:rPr>
        <w:t xml:space="preserve">          const barW = Math.max(x2[0] - x1[0], 4)</w:t>
      </w:r>
    </w:p>
    <w:p w14:paraId="0853F5BF">
      <w:pPr>
        <w:spacing w:before="0" w:after="0" w:line="260" w:lineRule="exact"/>
        <w:rPr>
          <w:sz w:val="36"/>
          <w:szCs w:val="40"/>
        </w:rPr>
      </w:pPr>
      <w:r>
        <w:rPr>
          <w:rFonts w:ascii="Consolas" w:hAnsi="Consolas" w:eastAsia="Consolas"/>
          <w:color w:val="2D2D2D"/>
          <w:sz w:val="22"/>
          <w:szCs w:val="40"/>
        </w:rPr>
        <w:t xml:space="preserve">          const radius = 4</w:t>
      </w:r>
    </w:p>
    <w:p w14:paraId="3257D1FA">
      <w:pPr>
        <w:spacing w:before="0" w:after="0" w:line="260" w:lineRule="exact"/>
        <w:rPr>
          <w:sz w:val="36"/>
          <w:szCs w:val="40"/>
        </w:rPr>
      </w:pPr>
      <w:r>
        <w:rPr>
          <w:rFonts w:ascii="Consolas" w:hAnsi="Consolas" w:eastAsia="Consolas"/>
          <w:color w:val="2D2D2D"/>
          <w:sz w:val="22"/>
          <w:szCs w:val="40"/>
        </w:rPr>
        <w:t xml:space="preserve">          const color = api.visual('color')</w:t>
      </w:r>
    </w:p>
    <w:p w14:paraId="5F8DBA36">
      <w:pPr>
        <w:spacing w:before="0" w:after="0" w:line="260" w:lineRule="exact"/>
        <w:rPr>
          <w:sz w:val="36"/>
          <w:szCs w:val="40"/>
        </w:rPr>
      </w:pPr>
      <w:r>
        <w:rPr>
          <w:rFonts w:ascii="Consolas" w:hAnsi="Consolas" w:eastAsia="Consolas"/>
          <w:color w:val="2D2D2D"/>
          <w:sz w:val="22"/>
          <w:szCs w:val="40"/>
        </w:rPr>
        <w:t xml:space="preserve"> </w:t>
      </w:r>
    </w:p>
    <w:p w14:paraId="27C385C1">
      <w:pPr>
        <w:spacing w:before="0" w:after="0" w:line="260" w:lineRule="exact"/>
        <w:rPr>
          <w:sz w:val="36"/>
          <w:szCs w:val="40"/>
        </w:rPr>
      </w:pPr>
      <w:r>
        <w:rPr>
          <w:rFonts w:ascii="Consolas" w:hAnsi="Consolas" w:eastAsia="Consolas"/>
          <w:color w:val="2D2D2D"/>
          <w:sz w:val="22"/>
          <w:szCs w:val="40"/>
        </w:rPr>
        <w:t xml:space="preserve">          const children = []</w:t>
      </w:r>
    </w:p>
    <w:p w14:paraId="0FA3BDEC">
      <w:pPr>
        <w:spacing w:before="0" w:after="0" w:line="260" w:lineRule="exact"/>
        <w:rPr>
          <w:sz w:val="36"/>
          <w:szCs w:val="40"/>
        </w:rPr>
      </w:pPr>
      <w:r>
        <w:rPr>
          <w:rFonts w:ascii="Consolas" w:hAnsi="Consolas" w:eastAsia="Consolas"/>
          <w:color w:val="2D2D2D"/>
          <w:sz w:val="22"/>
          <w:szCs w:val="40"/>
        </w:rPr>
        <w:t xml:space="preserve"> </w:t>
      </w:r>
    </w:p>
    <w:p w14:paraId="286DDC8D">
      <w:pPr>
        <w:spacing w:before="0" w:after="0" w:line="260" w:lineRule="exact"/>
        <w:rPr>
          <w:sz w:val="36"/>
          <w:szCs w:val="40"/>
        </w:rPr>
      </w:pPr>
      <w:r>
        <w:rPr>
          <w:rFonts w:ascii="Consolas" w:hAnsi="Consolas" w:eastAsia="Consolas"/>
          <w:color w:val="2D2D2D"/>
          <w:sz w:val="22"/>
          <w:szCs w:val="40"/>
        </w:rPr>
        <w:t xml:space="preserve">          children.push({</w:t>
      </w:r>
    </w:p>
    <w:p w14:paraId="317274E8">
      <w:pPr>
        <w:spacing w:before="0" w:after="0" w:line="260" w:lineRule="exact"/>
        <w:rPr>
          <w:sz w:val="36"/>
          <w:szCs w:val="40"/>
        </w:rPr>
      </w:pPr>
      <w:r>
        <w:rPr>
          <w:rFonts w:ascii="Consolas" w:hAnsi="Consolas" w:eastAsia="Consolas"/>
          <w:color w:val="2D2D2D"/>
          <w:sz w:val="22"/>
          <w:szCs w:val="40"/>
        </w:rPr>
        <w:t xml:space="preserve">            type: 'rect',</w:t>
      </w:r>
    </w:p>
    <w:p w14:paraId="2BAE59FE">
      <w:pPr>
        <w:spacing w:before="0" w:after="0" w:line="260" w:lineRule="exact"/>
        <w:rPr>
          <w:sz w:val="36"/>
          <w:szCs w:val="40"/>
        </w:rPr>
      </w:pPr>
      <w:r>
        <w:rPr>
          <w:rFonts w:ascii="Consolas" w:hAnsi="Consolas" w:eastAsia="Consolas"/>
          <w:color w:val="2D2D2D"/>
          <w:sz w:val="22"/>
          <w:szCs w:val="40"/>
        </w:rPr>
        <w:t xml:space="preserve">            shape: { x: barX, y: barY, width: barW, height: BAR_HEIGHT },</w:t>
      </w:r>
    </w:p>
    <w:p w14:paraId="20223816">
      <w:pPr>
        <w:spacing w:before="0" w:after="0" w:line="260" w:lineRule="exact"/>
        <w:rPr>
          <w:sz w:val="36"/>
          <w:szCs w:val="40"/>
        </w:rPr>
      </w:pPr>
      <w:r>
        <w:rPr>
          <w:rFonts w:ascii="Consolas" w:hAnsi="Consolas" w:eastAsia="Consolas"/>
          <w:color w:val="2D2D2D"/>
          <w:sz w:val="22"/>
          <w:szCs w:val="40"/>
        </w:rPr>
        <w:t xml:space="preserve">            style: { fill: color, opacity: 0.2 },</w:t>
      </w:r>
    </w:p>
    <w:p w14:paraId="730849FA">
      <w:pPr>
        <w:spacing w:before="0" w:after="0" w:line="260" w:lineRule="exact"/>
        <w:rPr>
          <w:sz w:val="36"/>
          <w:szCs w:val="40"/>
        </w:rPr>
      </w:pPr>
      <w:r>
        <w:rPr>
          <w:rFonts w:ascii="Consolas" w:hAnsi="Consolas" w:eastAsia="Consolas"/>
          <w:color w:val="2D2D2D"/>
          <w:sz w:val="22"/>
          <w:szCs w:val="40"/>
        </w:rPr>
        <w:t xml:space="preserve">            z: 1</w:t>
      </w:r>
    </w:p>
    <w:p w14:paraId="1C401CCA">
      <w:pPr>
        <w:spacing w:before="0" w:after="0" w:line="260" w:lineRule="exact"/>
        <w:rPr>
          <w:sz w:val="36"/>
          <w:szCs w:val="40"/>
        </w:rPr>
      </w:pPr>
      <w:r>
        <w:rPr>
          <w:rFonts w:ascii="Consolas" w:hAnsi="Consolas" w:eastAsia="Consolas"/>
          <w:color w:val="2D2D2D"/>
          <w:sz w:val="22"/>
          <w:szCs w:val="40"/>
        </w:rPr>
        <w:t xml:space="preserve">          })</w:t>
      </w:r>
    </w:p>
    <w:p w14:paraId="0B925412">
      <w:pPr>
        <w:spacing w:before="0" w:after="0" w:line="260" w:lineRule="exact"/>
        <w:rPr>
          <w:sz w:val="36"/>
          <w:szCs w:val="40"/>
        </w:rPr>
      </w:pPr>
      <w:r>
        <w:rPr>
          <w:rFonts w:ascii="Consolas" w:hAnsi="Consolas" w:eastAsia="Consolas"/>
          <w:color w:val="2D2D2D"/>
          <w:sz w:val="22"/>
          <w:szCs w:val="40"/>
        </w:rPr>
        <w:t xml:space="preserve"> </w:t>
      </w:r>
    </w:p>
    <w:p w14:paraId="28E07A6B">
      <w:pPr>
        <w:spacing w:before="0" w:after="0" w:line="260" w:lineRule="exact"/>
        <w:rPr>
          <w:sz w:val="36"/>
          <w:szCs w:val="40"/>
        </w:rPr>
      </w:pPr>
      <w:r>
        <w:rPr>
          <w:rFonts w:ascii="Consolas" w:hAnsi="Consolas" w:eastAsia="Consolas"/>
          <w:color w:val="2D2D2D"/>
          <w:sz w:val="22"/>
          <w:szCs w:val="40"/>
        </w:rPr>
        <w:t xml:space="preserve">          if (progress &gt; 0) {</w:t>
      </w:r>
    </w:p>
    <w:p w14:paraId="04330D7A">
      <w:pPr>
        <w:spacing w:before="0" w:after="0" w:line="260" w:lineRule="exact"/>
        <w:rPr>
          <w:sz w:val="36"/>
          <w:szCs w:val="40"/>
        </w:rPr>
      </w:pPr>
      <w:r>
        <w:rPr>
          <w:rFonts w:ascii="Consolas" w:hAnsi="Consolas" w:eastAsia="Consolas"/>
          <w:color w:val="2D2D2D"/>
          <w:sz w:val="22"/>
          <w:szCs w:val="40"/>
        </w:rPr>
        <w:t xml:space="preserve">            children.push({</w:t>
      </w:r>
    </w:p>
    <w:p w14:paraId="24F60056">
      <w:pPr>
        <w:spacing w:before="0" w:after="0" w:line="260" w:lineRule="exact"/>
        <w:rPr>
          <w:sz w:val="36"/>
          <w:szCs w:val="40"/>
        </w:rPr>
      </w:pPr>
      <w:r>
        <w:rPr>
          <w:rFonts w:ascii="Consolas" w:hAnsi="Consolas" w:eastAsia="Consolas"/>
          <w:color w:val="2D2D2D"/>
          <w:sz w:val="22"/>
          <w:szCs w:val="40"/>
        </w:rPr>
        <w:t xml:space="preserve">              type: 'rect',</w:t>
      </w:r>
    </w:p>
    <w:p w14:paraId="26262050">
      <w:pPr>
        <w:spacing w:before="0" w:after="0" w:line="260" w:lineRule="exact"/>
        <w:rPr>
          <w:sz w:val="36"/>
          <w:szCs w:val="40"/>
        </w:rPr>
      </w:pPr>
      <w:r>
        <w:rPr>
          <w:rFonts w:ascii="Consolas" w:hAnsi="Consolas" w:eastAsia="Consolas"/>
          <w:color w:val="2D2D2D"/>
          <w:sz w:val="22"/>
          <w:szCs w:val="40"/>
        </w:rPr>
        <w:t xml:space="preserve">              shape: { x: barX, y: barY, width: barW * (progress / 100), height: BAR_HEIGHT },</w:t>
      </w:r>
    </w:p>
    <w:p w14:paraId="5FF26DFB">
      <w:pPr>
        <w:spacing w:before="0" w:after="0" w:line="260" w:lineRule="exact"/>
        <w:rPr>
          <w:sz w:val="36"/>
          <w:szCs w:val="40"/>
        </w:rPr>
      </w:pPr>
      <w:r>
        <w:rPr>
          <w:rFonts w:ascii="Consolas" w:hAnsi="Consolas" w:eastAsia="Consolas"/>
          <w:color w:val="2D2D2D"/>
          <w:sz w:val="22"/>
          <w:szCs w:val="40"/>
        </w:rPr>
        <w:t xml:space="preserve">              style: { fill: color, borderRadius: [radius, 0, 0, radius] },</w:t>
      </w:r>
    </w:p>
    <w:p w14:paraId="118CD6AC">
      <w:pPr>
        <w:spacing w:before="0" w:after="0" w:line="260" w:lineRule="exact"/>
        <w:rPr>
          <w:sz w:val="36"/>
          <w:szCs w:val="40"/>
        </w:rPr>
      </w:pPr>
      <w:r>
        <w:rPr>
          <w:rFonts w:ascii="Consolas" w:hAnsi="Consolas" w:eastAsia="Consolas"/>
          <w:color w:val="2D2D2D"/>
          <w:sz w:val="22"/>
          <w:szCs w:val="40"/>
        </w:rPr>
        <w:t xml:space="preserve">              z: 2</w:t>
      </w:r>
    </w:p>
    <w:p w14:paraId="367F9D5D">
      <w:pPr>
        <w:spacing w:before="0" w:after="0" w:line="260" w:lineRule="exact"/>
        <w:rPr>
          <w:sz w:val="36"/>
          <w:szCs w:val="40"/>
        </w:rPr>
      </w:pPr>
      <w:r>
        <w:rPr>
          <w:rFonts w:ascii="Consolas" w:hAnsi="Consolas" w:eastAsia="Consolas"/>
          <w:color w:val="2D2D2D"/>
          <w:sz w:val="22"/>
          <w:szCs w:val="40"/>
        </w:rPr>
        <w:t xml:space="preserve">            })</w:t>
      </w:r>
    </w:p>
    <w:p w14:paraId="5686C812">
      <w:pPr>
        <w:spacing w:before="0" w:after="0" w:line="260" w:lineRule="exact"/>
        <w:rPr>
          <w:sz w:val="36"/>
          <w:szCs w:val="40"/>
        </w:rPr>
      </w:pPr>
      <w:r>
        <w:rPr>
          <w:rFonts w:ascii="Consolas" w:hAnsi="Consolas" w:eastAsia="Consolas"/>
          <w:color w:val="2D2D2D"/>
          <w:sz w:val="22"/>
          <w:szCs w:val="40"/>
        </w:rPr>
        <w:t xml:space="preserve">          }</w:t>
      </w:r>
    </w:p>
    <w:p w14:paraId="0C10227C">
      <w:pPr>
        <w:spacing w:before="0" w:after="0" w:line="260" w:lineRule="exact"/>
        <w:rPr>
          <w:sz w:val="36"/>
          <w:szCs w:val="40"/>
        </w:rPr>
      </w:pPr>
      <w:r>
        <w:rPr>
          <w:rFonts w:ascii="Consolas" w:hAnsi="Consolas" w:eastAsia="Consolas"/>
          <w:color w:val="2D2D2D"/>
          <w:sz w:val="22"/>
          <w:szCs w:val="40"/>
        </w:rPr>
        <w:t xml:space="preserve"> </w:t>
      </w:r>
    </w:p>
    <w:p w14:paraId="22E91A11">
      <w:pPr>
        <w:spacing w:before="0" w:after="0" w:line="260" w:lineRule="exact"/>
        <w:rPr>
          <w:sz w:val="36"/>
          <w:szCs w:val="40"/>
        </w:rPr>
      </w:pPr>
      <w:r>
        <w:rPr>
          <w:rFonts w:ascii="Consolas" w:hAnsi="Consolas" w:eastAsia="Consolas"/>
          <w:color w:val="2D2D2D"/>
          <w:sz w:val="22"/>
          <w:szCs w:val="40"/>
        </w:rPr>
        <w:t xml:space="preserve">          children.push({</w:t>
      </w:r>
    </w:p>
    <w:p w14:paraId="55600A88">
      <w:pPr>
        <w:spacing w:before="0" w:after="0" w:line="260" w:lineRule="exact"/>
        <w:rPr>
          <w:sz w:val="36"/>
          <w:szCs w:val="40"/>
        </w:rPr>
      </w:pPr>
      <w:r>
        <w:rPr>
          <w:rFonts w:ascii="Consolas" w:hAnsi="Consolas" w:eastAsia="Consolas"/>
          <w:color w:val="2D2D2D"/>
          <w:sz w:val="22"/>
          <w:szCs w:val="40"/>
        </w:rPr>
        <w:t xml:space="preserve">            type: 'rect',</w:t>
      </w:r>
    </w:p>
    <w:p w14:paraId="43D7F619">
      <w:pPr>
        <w:spacing w:before="0" w:after="0" w:line="260" w:lineRule="exact"/>
        <w:rPr>
          <w:sz w:val="36"/>
          <w:szCs w:val="40"/>
        </w:rPr>
      </w:pPr>
      <w:r>
        <w:rPr>
          <w:rFonts w:ascii="Consolas" w:hAnsi="Consolas" w:eastAsia="Consolas"/>
          <w:color w:val="2D2D2D"/>
          <w:sz w:val="22"/>
          <w:szCs w:val="40"/>
        </w:rPr>
        <w:t xml:space="preserve">            shape: { x: barX, y: barY, width: barW, height: BAR_HEIGHT },</w:t>
      </w:r>
    </w:p>
    <w:p w14:paraId="03E65AEB">
      <w:pPr>
        <w:spacing w:before="0" w:after="0" w:line="260" w:lineRule="exact"/>
        <w:rPr>
          <w:sz w:val="36"/>
          <w:szCs w:val="40"/>
        </w:rPr>
      </w:pPr>
      <w:r>
        <w:rPr>
          <w:rFonts w:ascii="Consolas" w:hAnsi="Consolas" w:eastAsia="Consolas"/>
          <w:color w:val="2D2D2D"/>
          <w:sz w:val="22"/>
          <w:szCs w:val="40"/>
        </w:rPr>
        <w:t xml:space="preserve">            style: { fill: 'transparent', stroke: color, lineWidth: 1.5, borderRadius: radius },</w:t>
      </w:r>
    </w:p>
    <w:p w14:paraId="2A4F1FDA">
      <w:pPr>
        <w:spacing w:before="0" w:after="0" w:line="260" w:lineRule="exact"/>
        <w:rPr>
          <w:sz w:val="36"/>
          <w:szCs w:val="40"/>
        </w:rPr>
      </w:pPr>
      <w:r>
        <w:rPr>
          <w:rFonts w:ascii="Consolas" w:hAnsi="Consolas" w:eastAsia="Consolas"/>
          <w:color w:val="2D2D2D"/>
          <w:sz w:val="22"/>
          <w:szCs w:val="40"/>
        </w:rPr>
        <w:t xml:space="preserve">            z: 3</w:t>
      </w:r>
    </w:p>
    <w:p w14:paraId="3B9E64D2">
      <w:pPr>
        <w:spacing w:before="0" w:after="0" w:line="260" w:lineRule="exact"/>
        <w:rPr>
          <w:sz w:val="36"/>
          <w:szCs w:val="40"/>
        </w:rPr>
      </w:pPr>
      <w:r>
        <w:rPr>
          <w:rFonts w:ascii="Consolas" w:hAnsi="Consolas" w:eastAsia="Consolas"/>
          <w:color w:val="2D2D2D"/>
          <w:sz w:val="22"/>
          <w:szCs w:val="40"/>
        </w:rPr>
        <w:t xml:space="preserve">          })</w:t>
      </w:r>
    </w:p>
    <w:p w14:paraId="1B857A66">
      <w:pPr>
        <w:spacing w:before="0" w:after="0" w:line="260" w:lineRule="exact"/>
        <w:rPr>
          <w:sz w:val="36"/>
          <w:szCs w:val="40"/>
        </w:rPr>
      </w:pPr>
      <w:r>
        <w:rPr>
          <w:rFonts w:ascii="Consolas" w:hAnsi="Consolas" w:eastAsia="Consolas"/>
          <w:color w:val="2D2D2D"/>
          <w:sz w:val="22"/>
          <w:szCs w:val="40"/>
        </w:rPr>
        <w:t xml:space="preserve"> </w:t>
      </w:r>
    </w:p>
    <w:p w14:paraId="4A52F0AF">
      <w:pPr>
        <w:spacing w:before="0" w:after="0" w:line="260" w:lineRule="exact"/>
        <w:rPr>
          <w:sz w:val="36"/>
          <w:szCs w:val="40"/>
        </w:rPr>
      </w:pPr>
      <w:r>
        <w:rPr>
          <w:rFonts w:ascii="Consolas" w:hAnsi="Consolas" w:eastAsia="Consolas"/>
          <w:color w:val="2D2D2D"/>
          <w:sz w:val="22"/>
          <w:szCs w:val="40"/>
        </w:rPr>
        <w:t xml:space="preserve">          return { type: 'group', children }</w:t>
      </w:r>
    </w:p>
    <w:p w14:paraId="1F54A668">
      <w:pPr>
        <w:spacing w:before="0" w:after="0" w:line="260" w:lineRule="exact"/>
        <w:rPr>
          <w:sz w:val="36"/>
          <w:szCs w:val="40"/>
        </w:rPr>
      </w:pPr>
      <w:r>
        <w:rPr>
          <w:rFonts w:ascii="Consolas" w:hAnsi="Consolas" w:eastAsia="Consolas"/>
          <w:color w:val="2D2D2D"/>
          <w:sz w:val="22"/>
          <w:szCs w:val="40"/>
        </w:rPr>
        <w:t xml:space="preserve">        },</w:t>
      </w:r>
    </w:p>
    <w:p w14:paraId="0972F4AE">
      <w:pPr>
        <w:spacing w:before="0" w:after="0" w:line="260" w:lineRule="exact"/>
        <w:rPr>
          <w:sz w:val="36"/>
          <w:szCs w:val="40"/>
        </w:rPr>
      </w:pPr>
      <w:r>
        <w:rPr>
          <w:rFonts w:ascii="Consolas" w:hAnsi="Consolas" w:eastAsia="Consolas"/>
          <w:color w:val="2D2D2D"/>
          <w:sz w:val="22"/>
          <w:szCs w:val="40"/>
        </w:rPr>
        <w:t xml:space="preserve">        data: barData,</w:t>
      </w:r>
    </w:p>
    <w:p w14:paraId="56B94BA2">
      <w:pPr>
        <w:spacing w:before="0" w:after="0" w:line="260" w:lineRule="exact"/>
        <w:rPr>
          <w:sz w:val="36"/>
          <w:szCs w:val="40"/>
        </w:rPr>
      </w:pPr>
      <w:r>
        <w:rPr>
          <w:rFonts w:ascii="Consolas" w:hAnsi="Consolas" w:eastAsia="Consolas"/>
          <w:color w:val="2D2D2D"/>
          <w:sz w:val="22"/>
          <w:szCs w:val="40"/>
        </w:rPr>
        <w:t xml:space="preserve">        encode: { x: [1, 2], y: 0 },</w:t>
      </w:r>
    </w:p>
    <w:p w14:paraId="6BC9FE29">
      <w:pPr>
        <w:spacing w:before="0" w:after="0" w:line="260" w:lineRule="exact"/>
        <w:rPr>
          <w:sz w:val="36"/>
          <w:szCs w:val="40"/>
        </w:rPr>
      </w:pPr>
      <w:r>
        <w:rPr>
          <w:rFonts w:ascii="Consolas" w:hAnsi="Consolas" w:eastAsia="Consolas"/>
          <w:color w:val="2D2D2D"/>
          <w:sz w:val="22"/>
          <w:szCs w:val="40"/>
        </w:rPr>
        <w:t xml:space="preserve">        z: 10</w:t>
      </w:r>
    </w:p>
    <w:p w14:paraId="6BE1E90D">
      <w:pPr>
        <w:spacing w:before="0" w:after="0" w:line="260" w:lineRule="exact"/>
        <w:rPr>
          <w:sz w:val="36"/>
          <w:szCs w:val="40"/>
        </w:rPr>
      </w:pPr>
      <w:r>
        <w:rPr>
          <w:rFonts w:ascii="Consolas" w:hAnsi="Consolas" w:eastAsia="Consolas"/>
          <w:color w:val="2D2D2D"/>
          <w:sz w:val="22"/>
          <w:szCs w:val="40"/>
        </w:rPr>
        <w:t xml:space="preserve">      },</w:t>
      </w:r>
    </w:p>
    <w:p w14:paraId="0FA5F1C1">
      <w:pPr>
        <w:spacing w:before="0" w:after="0" w:line="260" w:lineRule="exact"/>
        <w:rPr>
          <w:sz w:val="36"/>
          <w:szCs w:val="40"/>
        </w:rPr>
      </w:pPr>
      <w:r>
        <w:rPr>
          <w:rFonts w:ascii="Consolas" w:hAnsi="Consolas" w:eastAsia="Consolas"/>
          <w:color w:val="2D2D2D"/>
          <w:sz w:val="22"/>
          <w:szCs w:val="40"/>
        </w:rPr>
        <w:t xml:space="preserve">      {</w:t>
      </w:r>
    </w:p>
    <w:p w14:paraId="48A0AEFA">
      <w:pPr>
        <w:spacing w:before="0" w:after="0" w:line="260" w:lineRule="exact"/>
        <w:rPr>
          <w:sz w:val="36"/>
          <w:szCs w:val="40"/>
        </w:rPr>
      </w:pPr>
      <w:r>
        <w:rPr>
          <w:rFonts w:ascii="Consolas" w:hAnsi="Consolas" w:eastAsia="Consolas"/>
          <w:color w:val="2D2D2D"/>
          <w:sz w:val="22"/>
          <w:szCs w:val="40"/>
        </w:rPr>
        <w:t xml:space="preserve">        type: 'line',</w:t>
      </w:r>
    </w:p>
    <w:p w14:paraId="6FD575BE">
      <w:pPr>
        <w:spacing w:before="0" w:after="0" w:line="260" w:lineRule="exact"/>
        <w:rPr>
          <w:sz w:val="36"/>
          <w:szCs w:val="40"/>
        </w:rPr>
      </w:pPr>
      <w:r>
        <w:rPr>
          <w:rFonts w:ascii="Consolas" w:hAnsi="Consolas" w:eastAsia="Consolas"/>
          <w:color w:val="2D2D2D"/>
          <w:sz w:val="22"/>
          <w:szCs w:val="40"/>
        </w:rPr>
        <w:t xml:space="preserve">        markLine: {</w:t>
      </w:r>
    </w:p>
    <w:p w14:paraId="138DEA6C">
      <w:pPr>
        <w:spacing w:before="0" w:after="0" w:line="260" w:lineRule="exact"/>
        <w:rPr>
          <w:sz w:val="36"/>
          <w:szCs w:val="40"/>
        </w:rPr>
      </w:pPr>
      <w:r>
        <w:rPr>
          <w:rFonts w:ascii="Consolas" w:hAnsi="Consolas" w:eastAsia="Consolas"/>
          <w:color w:val="2D2D2D"/>
          <w:sz w:val="22"/>
          <w:szCs w:val="40"/>
        </w:rPr>
        <w:t xml:space="preserve">          silent: true,</w:t>
      </w:r>
    </w:p>
    <w:p w14:paraId="0D3BD0DD">
      <w:pPr>
        <w:spacing w:before="0" w:after="0" w:line="260" w:lineRule="exact"/>
        <w:rPr>
          <w:sz w:val="36"/>
          <w:szCs w:val="40"/>
        </w:rPr>
      </w:pPr>
      <w:r>
        <w:rPr>
          <w:rFonts w:ascii="Consolas" w:hAnsi="Consolas" w:eastAsia="Consolas"/>
          <w:color w:val="2D2D2D"/>
          <w:sz w:val="22"/>
          <w:szCs w:val="40"/>
        </w:rPr>
        <w:t xml:space="preserve">          symbol: 'none',</w:t>
      </w:r>
    </w:p>
    <w:p w14:paraId="73804C9A">
      <w:pPr>
        <w:spacing w:before="0" w:after="0" w:line="260" w:lineRule="exact"/>
        <w:rPr>
          <w:sz w:val="36"/>
          <w:szCs w:val="40"/>
        </w:rPr>
      </w:pPr>
      <w:r>
        <w:rPr>
          <w:rFonts w:ascii="Consolas" w:hAnsi="Consolas" w:eastAsia="Consolas"/>
          <w:color w:val="2D2D2D"/>
          <w:sz w:val="22"/>
          <w:szCs w:val="40"/>
        </w:rPr>
        <w:t xml:space="preserve">          lineStyle: { color: '#F56C6C', type: 'solid', width: 1.5 },</w:t>
      </w:r>
    </w:p>
    <w:p w14:paraId="138C2519">
      <w:pPr>
        <w:spacing w:before="0" w:after="0" w:line="260" w:lineRule="exact"/>
        <w:rPr>
          <w:sz w:val="36"/>
          <w:szCs w:val="40"/>
        </w:rPr>
      </w:pPr>
      <w:r>
        <w:rPr>
          <w:rFonts w:ascii="Consolas" w:hAnsi="Consolas" w:eastAsia="Consolas"/>
          <w:color w:val="2D2D2D"/>
          <w:sz w:val="22"/>
          <w:szCs w:val="40"/>
        </w:rPr>
        <w:t xml:space="preserve">          data: [{ xAxis: todayTime }],</w:t>
      </w:r>
    </w:p>
    <w:p w14:paraId="5011A024">
      <w:pPr>
        <w:spacing w:before="0" w:after="0" w:line="260" w:lineRule="exact"/>
        <w:rPr>
          <w:sz w:val="36"/>
          <w:szCs w:val="40"/>
        </w:rPr>
      </w:pPr>
      <w:r>
        <w:rPr>
          <w:rFonts w:ascii="Consolas" w:hAnsi="Consolas" w:eastAsia="Consolas"/>
          <w:color w:val="2D2D2D"/>
          <w:sz w:val="22"/>
          <w:szCs w:val="40"/>
        </w:rPr>
        <w:t xml:space="preserve">          label: { show: true, formatter: '今天', fontSize: 11, color: '#F56C6C' }</w:t>
      </w:r>
    </w:p>
    <w:p w14:paraId="130BE201">
      <w:pPr>
        <w:spacing w:before="0" w:after="0" w:line="260" w:lineRule="exact"/>
        <w:rPr>
          <w:sz w:val="36"/>
          <w:szCs w:val="40"/>
        </w:rPr>
      </w:pPr>
      <w:r>
        <w:rPr>
          <w:rFonts w:ascii="Consolas" w:hAnsi="Consolas" w:eastAsia="Consolas"/>
          <w:color w:val="2D2D2D"/>
          <w:sz w:val="22"/>
          <w:szCs w:val="40"/>
        </w:rPr>
        <w:t xml:space="preserve">        }</w:t>
      </w:r>
    </w:p>
    <w:p w14:paraId="41403574">
      <w:pPr>
        <w:spacing w:before="0" w:after="0" w:line="260" w:lineRule="exact"/>
        <w:rPr>
          <w:sz w:val="36"/>
          <w:szCs w:val="40"/>
        </w:rPr>
      </w:pPr>
      <w:r>
        <w:rPr>
          <w:rFonts w:ascii="Consolas" w:hAnsi="Consolas" w:eastAsia="Consolas"/>
          <w:color w:val="2D2D2D"/>
          <w:sz w:val="22"/>
          <w:szCs w:val="40"/>
        </w:rPr>
        <w:t xml:space="preserve">      },</w:t>
      </w:r>
    </w:p>
    <w:p w14:paraId="1AE95DBC">
      <w:pPr>
        <w:spacing w:before="0" w:after="0" w:line="260" w:lineRule="exact"/>
        <w:rPr>
          <w:sz w:val="36"/>
          <w:szCs w:val="40"/>
        </w:rPr>
      </w:pPr>
      <w:r>
        <w:rPr>
          <w:rFonts w:ascii="Consolas" w:hAnsi="Consolas" w:eastAsia="Consolas"/>
          <w:color w:val="2D2D2D"/>
          <w:sz w:val="22"/>
          <w:szCs w:val="40"/>
        </w:rPr>
        <w:t xml:space="preserve">      {</w:t>
      </w:r>
    </w:p>
    <w:p w14:paraId="2989A331">
      <w:pPr>
        <w:spacing w:before="0" w:after="0" w:line="260" w:lineRule="exact"/>
        <w:rPr>
          <w:sz w:val="36"/>
          <w:szCs w:val="40"/>
        </w:rPr>
      </w:pPr>
      <w:r>
        <w:rPr>
          <w:rFonts w:ascii="Consolas" w:hAnsi="Consolas" w:eastAsia="Consolas"/>
          <w:color w:val="2D2D2D"/>
          <w:sz w:val="22"/>
          <w:szCs w:val="40"/>
        </w:rPr>
        <w:t xml:space="preserve">        type: 'scatter',</w:t>
      </w:r>
    </w:p>
    <w:p w14:paraId="4D6D5C6F">
      <w:pPr>
        <w:spacing w:before="0" w:after="0" w:line="260" w:lineRule="exact"/>
        <w:rPr>
          <w:sz w:val="36"/>
          <w:szCs w:val="40"/>
        </w:rPr>
      </w:pPr>
      <w:r>
        <w:rPr>
          <w:rFonts w:ascii="Consolas" w:hAnsi="Consolas" w:eastAsia="Consolas"/>
          <w:color w:val="2D2D2D"/>
          <w:sz w:val="22"/>
          <w:szCs w:val="40"/>
        </w:rPr>
        <w:t xml:space="preserve">        data: milestoneData,</w:t>
      </w:r>
    </w:p>
    <w:p w14:paraId="7DB0994B">
      <w:pPr>
        <w:spacing w:before="0" w:after="0" w:line="260" w:lineRule="exact"/>
        <w:rPr>
          <w:sz w:val="36"/>
          <w:szCs w:val="40"/>
        </w:rPr>
      </w:pPr>
      <w:r>
        <w:rPr>
          <w:rFonts w:ascii="Consolas" w:hAnsi="Consolas" w:eastAsia="Consolas"/>
          <w:color w:val="2D2D2D"/>
          <w:sz w:val="22"/>
          <w:szCs w:val="40"/>
        </w:rPr>
        <w:t xml:space="preserve">        symbol: 'diamond',</w:t>
      </w:r>
    </w:p>
    <w:p w14:paraId="51EF70E7">
      <w:pPr>
        <w:spacing w:before="0" w:after="0" w:line="260" w:lineRule="exact"/>
        <w:rPr>
          <w:sz w:val="36"/>
          <w:szCs w:val="40"/>
        </w:rPr>
      </w:pPr>
      <w:r>
        <w:rPr>
          <w:rFonts w:ascii="Consolas" w:hAnsi="Consolas" w:eastAsia="Consolas"/>
          <w:color w:val="2D2D2D"/>
          <w:sz w:val="22"/>
          <w:szCs w:val="40"/>
        </w:rPr>
        <w:t xml:space="preserve">        symbolSize: 12,</w:t>
      </w:r>
    </w:p>
    <w:p w14:paraId="0E9E2F07">
      <w:pPr>
        <w:spacing w:before="0" w:after="0" w:line="260" w:lineRule="exact"/>
        <w:rPr>
          <w:sz w:val="36"/>
          <w:szCs w:val="40"/>
        </w:rPr>
      </w:pPr>
      <w:r>
        <w:rPr>
          <w:rFonts w:ascii="Consolas" w:hAnsi="Consolas" w:eastAsia="Consolas"/>
          <w:color w:val="2D2D2D"/>
          <w:sz w:val="22"/>
          <w:szCs w:val="40"/>
        </w:rPr>
        <w:t xml:space="preserve">        z: 20,</w:t>
      </w:r>
    </w:p>
    <w:p w14:paraId="0F4EA3A2">
      <w:pPr>
        <w:spacing w:before="0" w:after="0" w:line="260" w:lineRule="exact"/>
        <w:rPr>
          <w:sz w:val="36"/>
          <w:szCs w:val="40"/>
        </w:rPr>
      </w:pPr>
      <w:r>
        <w:rPr>
          <w:rFonts w:ascii="Consolas" w:hAnsi="Consolas" w:eastAsia="Consolas"/>
          <w:color w:val="2D2D2D"/>
          <w:sz w:val="22"/>
          <w:szCs w:val="40"/>
        </w:rPr>
        <w:t xml:space="preserve">        encode: { x: 1, y: 0 }</w:t>
      </w:r>
    </w:p>
    <w:p w14:paraId="230300EE">
      <w:pPr>
        <w:spacing w:before="0" w:after="0" w:line="260" w:lineRule="exact"/>
        <w:rPr>
          <w:sz w:val="36"/>
          <w:szCs w:val="40"/>
        </w:rPr>
      </w:pPr>
      <w:r>
        <w:rPr>
          <w:rFonts w:ascii="Consolas" w:hAnsi="Consolas" w:eastAsia="Consolas"/>
          <w:color w:val="2D2D2D"/>
          <w:sz w:val="22"/>
          <w:szCs w:val="40"/>
        </w:rPr>
        <w:t xml:space="preserve">      },</w:t>
      </w:r>
    </w:p>
    <w:p w14:paraId="65C2BF35">
      <w:pPr>
        <w:spacing w:before="0" w:after="0" w:line="260" w:lineRule="exact"/>
        <w:rPr>
          <w:sz w:val="36"/>
          <w:szCs w:val="40"/>
        </w:rPr>
      </w:pPr>
      <w:r>
        <w:rPr>
          <w:rFonts w:ascii="Consolas" w:hAnsi="Consolas" w:eastAsia="Consolas"/>
          <w:color w:val="2D2D2D"/>
          <w:sz w:val="22"/>
          <w:szCs w:val="40"/>
        </w:rPr>
        <w:t xml:space="preserve">      {</w:t>
      </w:r>
    </w:p>
    <w:p w14:paraId="42A3C819">
      <w:pPr>
        <w:spacing w:before="0" w:after="0" w:line="260" w:lineRule="exact"/>
        <w:rPr>
          <w:sz w:val="36"/>
          <w:szCs w:val="40"/>
        </w:rPr>
      </w:pPr>
      <w:r>
        <w:rPr>
          <w:rFonts w:ascii="Consolas" w:hAnsi="Consolas" w:eastAsia="Consolas"/>
          <w:color w:val="2D2D2D"/>
          <w:sz w:val="22"/>
          <w:szCs w:val="40"/>
        </w:rPr>
        <w:t xml:space="preserve">        type: 'lines',</w:t>
      </w:r>
    </w:p>
    <w:p w14:paraId="2DAE64C5">
      <w:pPr>
        <w:spacing w:before="0" w:after="0" w:line="260" w:lineRule="exact"/>
        <w:rPr>
          <w:sz w:val="36"/>
          <w:szCs w:val="40"/>
        </w:rPr>
      </w:pPr>
      <w:r>
        <w:rPr>
          <w:rFonts w:ascii="Consolas" w:hAnsi="Consolas" w:eastAsia="Consolas"/>
          <w:color w:val="2D2D2D"/>
          <w:sz w:val="22"/>
          <w:szCs w:val="40"/>
        </w:rPr>
        <w:t xml:space="preserve">        coordinateSystem: 'cartesian2d',</w:t>
      </w:r>
    </w:p>
    <w:p w14:paraId="13D5D95A">
      <w:pPr>
        <w:spacing w:before="0" w:after="0" w:line="260" w:lineRule="exact"/>
        <w:rPr>
          <w:sz w:val="36"/>
          <w:szCs w:val="40"/>
        </w:rPr>
      </w:pPr>
      <w:r>
        <w:rPr>
          <w:rFonts w:ascii="Consolas" w:hAnsi="Consolas" w:eastAsia="Consolas"/>
          <w:color w:val="2D2D2D"/>
          <w:sz w:val="22"/>
          <w:szCs w:val="40"/>
        </w:rPr>
        <w:t xml:space="preserve">        polyline: false,</w:t>
      </w:r>
    </w:p>
    <w:p w14:paraId="1595EFC1">
      <w:pPr>
        <w:spacing w:before="0" w:after="0" w:line="260" w:lineRule="exact"/>
        <w:rPr>
          <w:sz w:val="36"/>
          <w:szCs w:val="40"/>
        </w:rPr>
      </w:pPr>
      <w:r>
        <w:rPr>
          <w:rFonts w:ascii="Consolas" w:hAnsi="Consolas" w:eastAsia="Consolas"/>
          <w:color w:val="2D2D2D"/>
          <w:sz w:val="22"/>
          <w:szCs w:val="40"/>
        </w:rPr>
        <w:t xml:space="preserve">        data: depLines,</w:t>
      </w:r>
    </w:p>
    <w:p w14:paraId="17DF7F15">
      <w:pPr>
        <w:spacing w:before="0" w:after="0" w:line="260" w:lineRule="exact"/>
        <w:rPr>
          <w:sz w:val="36"/>
          <w:szCs w:val="40"/>
        </w:rPr>
      </w:pPr>
      <w:r>
        <w:rPr>
          <w:rFonts w:ascii="Consolas" w:hAnsi="Consolas" w:eastAsia="Consolas"/>
          <w:color w:val="2D2D2D"/>
          <w:sz w:val="22"/>
          <w:szCs w:val="40"/>
        </w:rPr>
        <w:t xml:space="preserve">        lineStyle: { color: '#909399', width: 1, type: 'dashed', curveness: 0.3 },</w:t>
      </w:r>
    </w:p>
    <w:p w14:paraId="789F0331">
      <w:pPr>
        <w:spacing w:before="0" w:after="0" w:line="260" w:lineRule="exact"/>
        <w:rPr>
          <w:sz w:val="36"/>
          <w:szCs w:val="40"/>
        </w:rPr>
      </w:pPr>
      <w:r>
        <w:rPr>
          <w:rFonts w:ascii="Consolas" w:hAnsi="Consolas" w:eastAsia="Consolas"/>
          <w:color w:val="2D2D2D"/>
          <w:sz w:val="22"/>
          <w:szCs w:val="40"/>
        </w:rPr>
        <w:t xml:space="preserve">        effect: { show: false },</w:t>
      </w:r>
    </w:p>
    <w:p w14:paraId="69A976EC">
      <w:pPr>
        <w:spacing w:before="0" w:after="0" w:line="260" w:lineRule="exact"/>
        <w:rPr>
          <w:sz w:val="36"/>
          <w:szCs w:val="40"/>
        </w:rPr>
      </w:pPr>
      <w:r>
        <w:rPr>
          <w:rFonts w:ascii="Consolas" w:hAnsi="Consolas" w:eastAsia="Consolas"/>
          <w:color w:val="2D2D2D"/>
          <w:sz w:val="22"/>
          <w:szCs w:val="40"/>
        </w:rPr>
        <w:t xml:space="preserve">        z: 5</w:t>
      </w:r>
    </w:p>
    <w:p w14:paraId="63C23470">
      <w:pPr>
        <w:spacing w:before="0" w:after="0" w:line="260" w:lineRule="exact"/>
        <w:rPr>
          <w:sz w:val="36"/>
          <w:szCs w:val="40"/>
        </w:rPr>
      </w:pPr>
      <w:r>
        <w:rPr>
          <w:rFonts w:ascii="Consolas" w:hAnsi="Consolas" w:eastAsia="Consolas"/>
          <w:color w:val="2D2D2D"/>
          <w:sz w:val="22"/>
          <w:szCs w:val="40"/>
        </w:rPr>
        <w:t xml:space="preserve">      }</w:t>
      </w:r>
    </w:p>
    <w:p w14:paraId="2B86C1E0">
      <w:pPr>
        <w:spacing w:before="0" w:after="0" w:line="260" w:lineRule="exact"/>
        <w:rPr>
          <w:sz w:val="36"/>
          <w:szCs w:val="40"/>
        </w:rPr>
      </w:pPr>
      <w:r>
        <w:rPr>
          <w:rFonts w:ascii="Consolas" w:hAnsi="Consolas" w:eastAsia="Consolas"/>
          <w:color w:val="2D2D2D"/>
          <w:sz w:val="22"/>
          <w:szCs w:val="40"/>
        </w:rPr>
        <w:t xml:space="preserve">    ],</w:t>
      </w:r>
    </w:p>
    <w:p w14:paraId="59BF9DB9">
      <w:pPr>
        <w:spacing w:before="0" w:after="0" w:line="260" w:lineRule="exact"/>
        <w:rPr>
          <w:sz w:val="36"/>
          <w:szCs w:val="40"/>
        </w:rPr>
      </w:pPr>
      <w:r>
        <w:rPr>
          <w:rFonts w:ascii="Consolas" w:hAnsi="Consolas" w:eastAsia="Consolas"/>
          <w:color w:val="2D2D2D"/>
          <w:sz w:val="22"/>
          <w:szCs w:val="40"/>
        </w:rPr>
        <w:t xml:space="preserve">    dataZoom: [</w:t>
      </w:r>
    </w:p>
    <w:p w14:paraId="78616206">
      <w:pPr>
        <w:spacing w:before="0" w:after="0" w:line="260" w:lineRule="exact"/>
        <w:rPr>
          <w:sz w:val="36"/>
          <w:szCs w:val="40"/>
        </w:rPr>
      </w:pPr>
      <w:r>
        <w:rPr>
          <w:rFonts w:ascii="Consolas" w:hAnsi="Consolas" w:eastAsia="Consolas"/>
          <w:color w:val="2D2D2D"/>
          <w:sz w:val="22"/>
          <w:szCs w:val="40"/>
        </w:rPr>
        <w:t xml:space="preserve">      {</w:t>
      </w:r>
    </w:p>
    <w:p w14:paraId="57B9BAAA">
      <w:pPr>
        <w:spacing w:before="0" w:after="0" w:line="260" w:lineRule="exact"/>
        <w:rPr>
          <w:sz w:val="36"/>
          <w:szCs w:val="40"/>
        </w:rPr>
      </w:pPr>
      <w:r>
        <w:rPr>
          <w:rFonts w:ascii="Consolas" w:hAnsi="Consolas" w:eastAsia="Consolas"/>
          <w:color w:val="2D2D2D"/>
          <w:sz w:val="22"/>
          <w:szCs w:val="40"/>
        </w:rPr>
        <w:t xml:space="preserve">        type: 'slider',</w:t>
      </w:r>
    </w:p>
    <w:p w14:paraId="4714AC56">
      <w:pPr>
        <w:spacing w:before="0" w:after="0" w:line="260" w:lineRule="exact"/>
        <w:rPr>
          <w:sz w:val="36"/>
          <w:szCs w:val="40"/>
        </w:rPr>
      </w:pPr>
      <w:r>
        <w:rPr>
          <w:rFonts w:ascii="Consolas" w:hAnsi="Consolas" w:eastAsia="Consolas"/>
          <w:color w:val="2D2D2D"/>
          <w:sz w:val="22"/>
          <w:szCs w:val="40"/>
        </w:rPr>
        <w:t xml:space="preserve">        xAxisIndex: 0,</w:t>
      </w:r>
    </w:p>
    <w:p w14:paraId="70960F17">
      <w:pPr>
        <w:spacing w:before="0" w:after="0" w:line="260" w:lineRule="exact"/>
        <w:rPr>
          <w:sz w:val="36"/>
          <w:szCs w:val="40"/>
        </w:rPr>
      </w:pPr>
      <w:r>
        <w:rPr>
          <w:rFonts w:ascii="Consolas" w:hAnsi="Consolas" w:eastAsia="Consolas"/>
          <w:color w:val="2D2D2D"/>
          <w:sz w:val="22"/>
          <w:szCs w:val="40"/>
        </w:rPr>
        <w:t xml:space="preserve">        bottom: 0,</w:t>
      </w:r>
    </w:p>
    <w:p w14:paraId="655C524E">
      <w:pPr>
        <w:spacing w:before="0" w:after="0" w:line="260" w:lineRule="exact"/>
        <w:rPr>
          <w:sz w:val="36"/>
          <w:szCs w:val="40"/>
        </w:rPr>
      </w:pPr>
      <w:r>
        <w:rPr>
          <w:rFonts w:ascii="Consolas" w:hAnsi="Consolas" w:eastAsia="Consolas"/>
          <w:color w:val="2D2D2D"/>
          <w:sz w:val="22"/>
          <w:szCs w:val="40"/>
        </w:rPr>
        <w:t xml:space="preserve">        height: 22,</w:t>
      </w:r>
    </w:p>
    <w:p w14:paraId="1B2E8642">
      <w:pPr>
        <w:spacing w:before="0" w:after="0" w:line="260" w:lineRule="exact"/>
        <w:rPr>
          <w:sz w:val="36"/>
          <w:szCs w:val="40"/>
        </w:rPr>
      </w:pPr>
      <w:r>
        <w:rPr>
          <w:rFonts w:ascii="Consolas" w:hAnsi="Consolas" w:eastAsia="Consolas"/>
          <w:color w:val="2D2D2D"/>
          <w:sz w:val="22"/>
          <w:szCs w:val="40"/>
        </w:rPr>
        <w:t xml:space="preserve">        start: 0,</w:t>
      </w:r>
    </w:p>
    <w:p w14:paraId="2DAD2D5C">
      <w:pPr>
        <w:spacing w:before="0" w:after="0" w:line="260" w:lineRule="exact"/>
        <w:rPr>
          <w:sz w:val="36"/>
          <w:szCs w:val="40"/>
        </w:rPr>
      </w:pPr>
      <w:r>
        <w:rPr>
          <w:rFonts w:ascii="Consolas" w:hAnsi="Consolas" w:eastAsia="Consolas"/>
          <w:color w:val="2D2D2D"/>
          <w:sz w:val="22"/>
          <w:szCs w:val="40"/>
        </w:rPr>
        <w:t xml:space="preserve">        end: 100,</w:t>
      </w:r>
    </w:p>
    <w:p w14:paraId="705DE639">
      <w:pPr>
        <w:spacing w:before="0" w:after="0" w:line="260" w:lineRule="exact"/>
        <w:rPr>
          <w:sz w:val="36"/>
          <w:szCs w:val="40"/>
        </w:rPr>
      </w:pPr>
      <w:r>
        <w:rPr>
          <w:rFonts w:ascii="Consolas" w:hAnsi="Consolas" w:eastAsia="Consolas"/>
          <w:color w:val="2D2D2D"/>
          <w:sz w:val="22"/>
          <w:szCs w:val="40"/>
        </w:rPr>
        <w:t xml:space="preserve">        borderColor: '#dcdfe6',</w:t>
      </w:r>
    </w:p>
    <w:p w14:paraId="0A1B69E3">
      <w:pPr>
        <w:spacing w:before="0" w:after="0" w:line="260" w:lineRule="exact"/>
        <w:rPr>
          <w:sz w:val="36"/>
          <w:szCs w:val="40"/>
        </w:rPr>
      </w:pPr>
      <w:r>
        <w:rPr>
          <w:rFonts w:ascii="Consolas" w:hAnsi="Consolas" w:eastAsia="Consolas"/>
          <w:color w:val="2D2D2D"/>
          <w:sz w:val="22"/>
          <w:szCs w:val="40"/>
        </w:rPr>
        <w:t xml:space="preserve">        fillerColor: 'rgba(64,158,255,0.1)',</w:t>
      </w:r>
    </w:p>
    <w:p w14:paraId="7F856FE0">
      <w:pPr>
        <w:spacing w:before="0" w:after="0" w:line="260" w:lineRule="exact"/>
        <w:rPr>
          <w:sz w:val="36"/>
          <w:szCs w:val="40"/>
        </w:rPr>
      </w:pPr>
      <w:r>
        <w:rPr>
          <w:rFonts w:ascii="Consolas" w:hAnsi="Consolas" w:eastAsia="Consolas"/>
          <w:color w:val="2D2D2D"/>
          <w:sz w:val="22"/>
          <w:szCs w:val="40"/>
        </w:rPr>
        <w:t xml:space="preserve">        handleStyle: { color: '#409EFF' }</w:t>
      </w:r>
    </w:p>
    <w:p w14:paraId="4E0CAAC6">
      <w:pPr>
        <w:spacing w:before="0" w:after="0" w:line="260" w:lineRule="exact"/>
        <w:rPr>
          <w:sz w:val="36"/>
          <w:szCs w:val="40"/>
        </w:rPr>
      </w:pPr>
      <w:r>
        <w:rPr>
          <w:rFonts w:ascii="Consolas" w:hAnsi="Consolas" w:eastAsia="Consolas"/>
          <w:color w:val="2D2D2D"/>
          <w:sz w:val="22"/>
          <w:szCs w:val="40"/>
        </w:rPr>
        <w:t xml:space="preserve">      }</w:t>
      </w:r>
    </w:p>
    <w:p w14:paraId="0B87746B">
      <w:pPr>
        <w:spacing w:before="0" w:after="0" w:line="260" w:lineRule="exact"/>
        <w:rPr>
          <w:sz w:val="36"/>
          <w:szCs w:val="40"/>
        </w:rPr>
      </w:pPr>
      <w:r>
        <w:rPr>
          <w:rFonts w:ascii="Consolas" w:hAnsi="Consolas" w:eastAsia="Consolas"/>
          <w:color w:val="2D2D2D"/>
          <w:sz w:val="22"/>
          <w:szCs w:val="40"/>
        </w:rPr>
        <w:t xml:space="preserve">    ]</w:t>
      </w:r>
    </w:p>
    <w:p w14:paraId="6B2C215C">
      <w:pPr>
        <w:spacing w:before="0" w:after="0" w:line="260" w:lineRule="exact"/>
        <w:rPr>
          <w:sz w:val="36"/>
          <w:szCs w:val="40"/>
        </w:rPr>
      </w:pPr>
      <w:r>
        <w:rPr>
          <w:rFonts w:ascii="Consolas" w:hAnsi="Consolas" w:eastAsia="Consolas"/>
          <w:color w:val="2D2D2D"/>
          <w:sz w:val="22"/>
          <w:szCs w:val="40"/>
        </w:rPr>
        <w:t xml:space="preserve">  }</w:t>
      </w:r>
    </w:p>
    <w:p w14:paraId="59F28096">
      <w:pPr>
        <w:spacing w:before="0" w:after="0" w:line="260" w:lineRule="exact"/>
        <w:rPr>
          <w:sz w:val="36"/>
          <w:szCs w:val="40"/>
        </w:rPr>
      </w:pPr>
      <w:r>
        <w:rPr>
          <w:rFonts w:ascii="Consolas" w:hAnsi="Consolas" w:eastAsia="Consolas"/>
          <w:color w:val="2D2D2D"/>
          <w:sz w:val="22"/>
          <w:szCs w:val="40"/>
        </w:rPr>
        <w:t xml:space="preserve"> </w:t>
      </w:r>
    </w:p>
    <w:p w14:paraId="0556ED25">
      <w:pPr>
        <w:spacing w:before="0" w:after="0" w:line="260" w:lineRule="exact"/>
        <w:rPr>
          <w:sz w:val="36"/>
          <w:szCs w:val="40"/>
        </w:rPr>
      </w:pPr>
      <w:r>
        <w:rPr>
          <w:rFonts w:ascii="Consolas" w:hAnsi="Consolas" w:eastAsia="Consolas"/>
          <w:color w:val="2D2D2D"/>
          <w:sz w:val="22"/>
          <w:szCs w:val="40"/>
        </w:rPr>
        <w:t xml:space="preserve">  chartInstance.setOption(option, true)</w:t>
      </w:r>
    </w:p>
    <w:p w14:paraId="2AD5379E">
      <w:pPr>
        <w:spacing w:before="0" w:after="0" w:line="260" w:lineRule="exact"/>
        <w:rPr>
          <w:sz w:val="36"/>
          <w:szCs w:val="40"/>
        </w:rPr>
      </w:pPr>
      <w:r>
        <w:rPr>
          <w:rFonts w:ascii="Consolas" w:hAnsi="Consolas" w:eastAsia="Consolas"/>
          <w:color w:val="2D2D2D"/>
          <w:sz w:val="22"/>
          <w:szCs w:val="40"/>
        </w:rPr>
        <w:t>}</w:t>
      </w:r>
    </w:p>
    <w:p w14:paraId="32E07755">
      <w:pPr>
        <w:spacing w:before="0" w:after="0" w:line="260" w:lineRule="exact"/>
        <w:rPr>
          <w:sz w:val="36"/>
          <w:szCs w:val="40"/>
        </w:rPr>
      </w:pPr>
      <w:r>
        <w:rPr>
          <w:rFonts w:ascii="Consolas" w:hAnsi="Consolas" w:eastAsia="Consolas"/>
          <w:color w:val="2D2D2D"/>
          <w:sz w:val="22"/>
          <w:szCs w:val="40"/>
        </w:rPr>
        <w:t xml:space="preserve"> </w:t>
      </w:r>
    </w:p>
    <w:p w14:paraId="109E2423">
      <w:pPr>
        <w:spacing w:before="0" w:after="0" w:line="260" w:lineRule="exact"/>
        <w:rPr>
          <w:sz w:val="36"/>
          <w:szCs w:val="40"/>
        </w:rPr>
      </w:pPr>
      <w:r>
        <w:rPr>
          <w:rFonts w:ascii="Consolas" w:hAnsi="Consolas" w:eastAsia="Consolas"/>
          <w:color w:val="2D2D2D"/>
          <w:sz w:val="22"/>
          <w:szCs w:val="40"/>
        </w:rPr>
        <w:t>function statusLabel(s) {</w:t>
      </w:r>
    </w:p>
    <w:p w14:paraId="37799EE4">
      <w:pPr>
        <w:spacing w:before="0" w:after="0" w:line="260" w:lineRule="exact"/>
        <w:rPr>
          <w:sz w:val="36"/>
          <w:szCs w:val="40"/>
        </w:rPr>
      </w:pPr>
      <w:r>
        <w:rPr>
          <w:rFonts w:ascii="Consolas" w:hAnsi="Consolas" w:eastAsia="Consolas"/>
          <w:color w:val="2D2D2D"/>
          <w:sz w:val="22"/>
          <w:szCs w:val="40"/>
        </w:rPr>
        <w:t xml:space="preserve">  return { todo: '待办', in_progress: '</w:t>
      </w:r>
    </w:p>
    <w:p w14:paraId="1DAC8764">
      <w:pPr>
        <w:spacing w:before="0" w:after="0" w:line="260" w:lineRule="exact"/>
        <w:rPr>
          <w:sz w:val="36"/>
          <w:szCs w:val="40"/>
        </w:rPr>
      </w:pPr>
      <w:r>
        <w:rPr>
          <w:rFonts w:ascii="Consolas" w:hAnsi="Consolas" w:eastAsia="Consolas"/>
          <w:color w:val="2D2D2D"/>
          <w:sz w:val="22"/>
          <w:szCs w:val="40"/>
        </w:rPr>
        <w:t>// ... (truncated)</w:t>
      </w:r>
    </w:p>
    <w:p w14:paraId="6BC2EDC9">
      <w:pPr>
        <w:rPr>
          <w:sz w:val="36"/>
          <w:szCs w:val="40"/>
        </w:rPr>
      </w:pPr>
    </w:p>
    <w:p w14:paraId="2354F6F3">
      <w:pPr>
        <w:spacing w:before="200" w:after="40"/>
        <w:rPr>
          <w:sz w:val="36"/>
          <w:szCs w:val="40"/>
        </w:rPr>
      </w:pPr>
      <w:r>
        <w:rPr>
          <w:b/>
          <w:color w:val="1A56DB"/>
          <w:sz w:val="28"/>
          <w:szCs w:val="40"/>
        </w:rPr>
        <w:t>// frontend\src\pages\project\Detail.vue</w:t>
      </w:r>
    </w:p>
    <w:p w14:paraId="2B10CF11">
      <w:pPr>
        <w:spacing w:before="0" w:after="0" w:line="260" w:lineRule="exact"/>
        <w:rPr>
          <w:sz w:val="36"/>
          <w:szCs w:val="40"/>
        </w:rPr>
      </w:pPr>
      <w:r>
        <w:rPr>
          <w:rFonts w:ascii="Consolas" w:hAnsi="Consolas" w:eastAsia="Consolas"/>
          <w:color w:val="2D2D2D"/>
          <w:sz w:val="22"/>
          <w:szCs w:val="40"/>
        </w:rPr>
        <w:t>&lt;template&gt;</w:t>
      </w:r>
    </w:p>
    <w:p w14:paraId="0502AA51">
      <w:pPr>
        <w:spacing w:before="0" w:after="0" w:line="260" w:lineRule="exact"/>
        <w:rPr>
          <w:sz w:val="36"/>
          <w:szCs w:val="40"/>
        </w:rPr>
      </w:pPr>
      <w:r>
        <w:rPr>
          <w:rFonts w:ascii="Consolas" w:hAnsi="Consolas" w:eastAsia="Consolas"/>
          <w:color w:val="2D2D2D"/>
          <w:sz w:val="22"/>
          <w:szCs w:val="40"/>
        </w:rPr>
        <w:t xml:space="preserve">  &lt;div class="project-detail" v-loading="loading"&gt;</w:t>
      </w:r>
    </w:p>
    <w:p w14:paraId="5E385C2E">
      <w:pPr>
        <w:spacing w:before="0" w:after="0" w:line="260" w:lineRule="exact"/>
        <w:rPr>
          <w:sz w:val="36"/>
          <w:szCs w:val="40"/>
        </w:rPr>
      </w:pPr>
      <w:r>
        <w:rPr>
          <w:rFonts w:ascii="Consolas" w:hAnsi="Consolas" w:eastAsia="Consolas"/>
          <w:color w:val="2D2D2D"/>
          <w:sz w:val="22"/>
          <w:szCs w:val="40"/>
        </w:rPr>
        <w:t xml:space="preserve">    &lt;div class="page-header"&gt;</w:t>
      </w:r>
    </w:p>
    <w:p w14:paraId="592770D0">
      <w:pPr>
        <w:spacing w:before="0" w:after="0" w:line="260" w:lineRule="exact"/>
        <w:rPr>
          <w:sz w:val="36"/>
          <w:szCs w:val="40"/>
        </w:rPr>
      </w:pPr>
      <w:r>
        <w:rPr>
          <w:rFonts w:ascii="Consolas" w:hAnsi="Consolas" w:eastAsia="Consolas"/>
          <w:color w:val="2D2D2D"/>
          <w:sz w:val="22"/>
          <w:szCs w:val="40"/>
        </w:rPr>
        <w:t xml:space="preserve">      &lt;div&gt;</w:t>
      </w:r>
    </w:p>
    <w:p w14:paraId="1885F9D1">
      <w:pPr>
        <w:spacing w:before="0" w:after="0" w:line="260" w:lineRule="exact"/>
        <w:rPr>
          <w:sz w:val="36"/>
          <w:szCs w:val="40"/>
        </w:rPr>
      </w:pPr>
      <w:r>
        <w:rPr>
          <w:rFonts w:ascii="Consolas" w:hAnsi="Consolas" w:eastAsia="Consolas"/>
          <w:color w:val="2D2D2D"/>
          <w:sz w:val="22"/>
          <w:szCs w:val="40"/>
        </w:rPr>
        <w:t xml:space="preserve">        &lt;el-button text @click="$router.back()"&gt;← 返回&lt;/el-button&gt;</w:t>
      </w:r>
    </w:p>
    <w:p w14:paraId="5090E69C">
      <w:pPr>
        <w:spacing w:before="0" w:after="0" w:line="260" w:lineRule="exact"/>
        <w:rPr>
          <w:sz w:val="36"/>
          <w:szCs w:val="40"/>
        </w:rPr>
      </w:pPr>
      <w:r>
        <w:rPr>
          <w:rFonts w:ascii="Consolas" w:hAnsi="Consolas" w:eastAsia="Consolas"/>
          <w:color w:val="2D2D2D"/>
          <w:sz w:val="22"/>
          <w:szCs w:val="40"/>
        </w:rPr>
        <w:t xml:space="preserve">        &lt;h2&gt;{{ project?.name }}&lt;/h2&gt;</w:t>
      </w:r>
    </w:p>
    <w:p w14:paraId="1A1397F0">
      <w:pPr>
        <w:spacing w:before="0" w:after="0" w:line="260" w:lineRule="exact"/>
        <w:rPr>
          <w:sz w:val="36"/>
          <w:szCs w:val="40"/>
        </w:rPr>
      </w:pPr>
      <w:r>
        <w:rPr>
          <w:rFonts w:ascii="Consolas" w:hAnsi="Consolas" w:eastAsia="Consolas"/>
          <w:color w:val="2D2D2D"/>
          <w:sz w:val="22"/>
          <w:szCs w:val="40"/>
        </w:rPr>
        <w:t xml:space="preserve">      &lt;/div&gt;</w:t>
      </w:r>
    </w:p>
    <w:p w14:paraId="7555231C">
      <w:pPr>
        <w:spacing w:before="0" w:after="0" w:line="260" w:lineRule="exact"/>
        <w:rPr>
          <w:sz w:val="36"/>
          <w:szCs w:val="40"/>
        </w:rPr>
      </w:pPr>
      <w:r>
        <w:rPr>
          <w:rFonts w:ascii="Consolas" w:hAnsi="Consolas" w:eastAsia="Consolas"/>
          <w:color w:val="2D2D2D"/>
          <w:sz w:val="22"/>
          <w:szCs w:val="40"/>
        </w:rPr>
        <w:t xml:space="preserve">      &lt;div&gt;</w:t>
      </w:r>
    </w:p>
    <w:p w14:paraId="5431B404">
      <w:pPr>
        <w:spacing w:before="0" w:after="0" w:line="260" w:lineRule="exact"/>
        <w:rPr>
          <w:sz w:val="36"/>
          <w:szCs w:val="40"/>
        </w:rPr>
      </w:pPr>
      <w:r>
        <w:rPr>
          <w:rFonts w:ascii="Consolas" w:hAnsi="Consolas" w:eastAsia="Consolas"/>
          <w:color w:val="2D2D2D"/>
          <w:sz w:val="22"/>
          <w:szCs w:val="40"/>
        </w:rPr>
        <w:t xml:space="preserve">        &lt;el-button @click="openEditDialog"&gt;编辑&lt;/el-button&gt;</w:t>
      </w:r>
    </w:p>
    <w:p w14:paraId="4F3FFBE1">
      <w:pPr>
        <w:spacing w:before="0" w:after="0" w:line="260" w:lineRule="exact"/>
        <w:rPr>
          <w:sz w:val="36"/>
          <w:szCs w:val="40"/>
        </w:rPr>
      </w:pPr>
      <w:r>
        <w:rPr>
          <w:rFonts w:ascii="Consolas" w:hAnsi="Consolas" w:eastAsia="Consolas"/>
          <w:color w:val="2D2D2D"/>
          <w:sz w:val="22"/>
          <w:szCs w:val="40"/>
        </w:rPr>
        <w:t xml:space="preserve">        &lt;el-button type="primary" @click="$router.push(`/projects/${id}/board`)"&gt;进入看板&lt;/el-button&gt;</w:t>
      </w:r>
    </w:p>
    <w:p w14:paraId="48FF5D3F">
      <w:pPr>
        <w:spacing w:before="0" w:after="0" w:line="260" w:lineRule="exact"/>
        <w:rPr>
          <w:sz w:val="36"/>
          <w:szCs w:val="40"/>
        </w:rPr>
      </w:pPr>
      <w:r>
        <w:rPr>
          <w:rFonts w:ascii="Consolas" w:hAnsi="Consolas" w:eastAsia="Consolas"/>
          <w:color w:val="2D2D2D"/>
          <w:sz w:val="22"/>
          <w:szCs w:val="40"/>
        </w:rPr>
        <w:t xml:space="preserve">        &lt;el-button type="danger" @click="handleDeleteProject"&gt;删除项目&lt;/el-button&gt;</w:t>
      </w:r>
    </w:p>
    <w:p w14:paraId="46642B52">
      <w:pPr>
        <w:spacing w:before="0" w:after="0" w:line="260" w:lineRule="exact"/>
        <w:rPr>
          <w:sz w:val="36"/>
          <w:szCs w:val="40"/>
        </w:rPr>
      </w:pPr>
      <w:r>
        <w:rPr>
          <w:rFonts w:ascii="Consolas" w:hAnsi="Consolas" w:eastAsia="Consolas"/>
          <w:color w:val="2D2D2D"/>
          <w:sz w:val="22"/>
          <w:szCs w:val="40"/>
        </w:rPr>
        <w:t xml:space="preserve">      &lt;/div&gt;</w:t>
      </w:r>
    </w:p>
    <w:p w14:paraId="594F1B8A">
      <w:pPr>
        <w:spacing w:before="0" w:after="0" w:line="260" w:lineRule="exact"/>
        <w:rPr>
          <w:sz w:val="36"/>
          <w:szCs w:val="40"/>
        </w:rPr>
      </w:pPr>
      <w:r>
        <w:rPr>
          <w:rFonts w:ascii="Consolas" w:hAnsi="Consolas" w:eastAsia="Consolas"/>
          <w:color w:val="2D2D2D"/>
          <w:sz w:val="22"/>
          <w:szCs w:val="40"/>
        </w:rPr>
        <w:t xml:space="preserve">    &lt;/div&gt;</w:t>
      </w:r>
    </w:p>
    <w:p w14:paraId="245A6FD6">
      <w:pPr>
        <w:spacing w:before="0" w:after="0" w:line="260" w:lineRule="exact"/>
        <w:rPr>
          <w:sz w:val="36"/>
          <w:szCs w:val="40"/>
        </w:rPr>
      </w:pPr>
      <w:r>
        <w:rPr>
          <w:rFonts w:ascii="Consolas" w:hAnsi="Consolas" w:eastAsia="Consolas"/>
          <w:color w:val="2D2D2D"/>
          <w:sz w:val="22"/>
          <w:szCs w:val="40"/>
        </w:rPr>
        <w:t xml:space="preserve"> </w:t>
      </w:r>
    </w:p>
    <w:p w14:paraId="68E8EF78">
      <w:pPr>
        <w:spacing w:before="0" w:after="0" w:line="260" w:lineRule="exact"/>
        <w:rPr>
          <w:sz w:val="36"/>
          <w:szCs w:val="40"/>
        </w:rPr>
      </w:pPr>
      <w:r>
        <w:rPr>
          <w:rFonts w:ascii="Consolas" w:hAnsi="Consolas" w:eastAsia="Consolas"/>
          <w:color w:val="2D2D2D"/>
          <w:sz w:val="22"/>
          <w:szCs w:val="40"/>
        </w:rPr>
        <w:t xml:space="preserve">    &lt;!-- 概览卡片 --&gt;</w:t>
      </w:r>
    </w:p>
    <w:p w14:paraId="607243F5">
      <w:pPr>
        <w:spacing w:before="0" w:after="0" w:line="260" w:lineRule="exact"/>
        <w:rPr>
          <w:sz w:val="36"/>
          <w:szCs w:val="40"/>
        </w:rPr>
      </w:pPr>
      <w:r>
        <w:rPr>
          <w:rFonts w:ascii="Consolas" w:hAnsi="Consolas" w:eastAsia="Consolas"/>
          <w:color w:val="2D2D2D"/>
          <w:sz w:val="22"/>
          <w:szCs w:val="40"/>
        </w:rPr>
        <w:t xml:space="preserve">    &lt;el-row :gutter="16"&gt;</w:t>
      </w:r>
    </w:p>
    <w:p w14:paraId="34D9A960">
      <w:pPr>
        <w:spacing w:before="0" w:after="0" w:line="260" w:lineRule="exact"/>
        <w:rPr>
          <w:sz w:val="36"/>
          <w:szCs w:val="40"/>
        </w:rPr>
      </w:pPr>
      <w:r>
        <w:rPr>
          <w:rFonts w:ascii="Consolas" w:hAnsi="Consolas" w:eastAsia="Consolas"/>
          <w:color w:val="2D2D2D"/>
          <w:sz w:val="22"/>
          <w:szCs w:val="40"/>
        </w:rPr>
        <w:t xml:space="preserve">      &lt;el-col :span="8"&gt;</w:t>
      </w:r>
    </w:p>
    <w:p w14:paraId="12883F6E">
      <w:pPr>
        <w:spacing w:before="0" w:after="0" w:line="260" w:lineRule="exact"/>
        <w:rPr>
          <w:sz w:val="36"/>
          <w:szCs w:val="40"/>
        </w:rPr>
      </w:pPr>
      <w:r>
        <w:rPr>
          <w:rFonts w:ascii="Consolas" w:hAnsi="Consolas" w:eastAsia="Consolas"/>
          <w:color w:val="2D2D2D"/>
          <w:sz w:val="22"/>
          <w:szCs w:val="40"/>
        </w:rPr>
        <w:t xml:space="preserve">        &lt;el-card&gt;</w:t>
      </w:r>
    </w:p>
    <w:p w14:paraId="5330C856">
      <w:pPr>
        <w:spacing w:before="0" w:after="0" w:line="260" w:lineRule="exact"/>
        <w:rPr>
          <w:sz w:val="36"/>
          <w:szCs w:val="40"/>
        </w:rPr>
      </w:pPr>
      <w:r>
        <w:rPr>
          <w:rFonts w:ascii="Consolas" w:hAnsi="Consolas" w:eastAsia="Consolas"/>
          <w:color w:val="2D2D2D"/>
          <w:sz w:val="22"/>
          <w:szCs w:val="40"/>
        </w:rPr>
        <w:t xml:space="preserve">          &lt;div style="text-align:center"&gt;</w:t>
      </w:r>
    </w:p>
    <w:p w14:paraId="74DF3A8F">
      <w:pPr>
        <w:spacing w:before="0" w:after="0" w:line="260" w:lineRule="exact"/>
        <w:rPr>
          <w:sz w:val="36"/>
          <w:szCs w:val="40"/>
        </w:rPr>
      </w:pPr>
      <w:r>
        <w:rPr>
          <w:rFonts w:ascii="Consolas" w:hAnsi="Consolas" w:eastAsia="Consolas"/>
          <w:color w:val="2D2D2D"/>
          <w:sz w:val="22"/>
          <w:szCs w:val="40"/>
        </w:rPr>
        <w:t xml:space="preserve">            &lt;el-progress type="circle" :percentage="project?.progress || 0" :color="progressColor" /&gt;</w:t>
      </w:r>
    </w:p>
    <w:p w14:paraId="5A3303B7">
      <w:pPr>
        <w:spacing w:before="0" w:after="0" w:line="260" w:lineRule="exact"/>
        <w:rPr>
          <w:sz w:val="36"/>
          <w:szCs w:val="40"/>
        </w:rPr>
      </w:pPr>
      <w:r>
        <w:rPr>
          <w:rFonts w:ascii="Consolas" w:hAnsi="Consolas" w:eastAsia="Consolas"/>
          <w:color w:val="2D2D2D"/>
          <w:sz w:val="22"/>
          <w:szCs w:val="40"/>
        </w:rPr>
        <w:t xml:space="preserve">            &lt;p style="margin-top:12px;color:#606266"&gt;整体进度&lt;/p&gt;</w:t>
      </w:r>
    </w:p>
    <w:p w14:paraId="36C6FD27">
      <w:pPr>
        <w:spacing w:before="0" w:after="0" w:line="260" w:lineRule="exact"/>
        <w:rPr>
          <w:sz w:val="36"/>
          <w:szCs w:val="40"/>
        </w:rPr>
      </w:pPr>
      <w:r>
        <w:rPr>
          <w:rFonts w:ascii="Consolas" w:hAnsi="Consolas" w:eastAsia="Consolas"/>
          <w:color w:val="2D2D2D"/>
          <w:sz w:val="22"/>
          <w:szCs w:val="40"/>
        </w:rPr>
        <w:t xml:space="preserve">          &lt;/div&gt;</w:t>
      </w:r>
    </w:p>
    <w:p w14:paraId="7C7ABB85">
      <w:pPr>
        <w:spacing w:before="0" w:after="0" w:line="260" w:lineRule="exact"/>
        <w:rPr>
          <w:sz w:val="36"/>
          <w:szCs w:val="40"/>
        </w:rPr>
      </w:pPr>
      <w:r>
        <w:rPr>
          <w:rFonts w:ascii="Consolas" w:hAnsi="Consolas" w:eastAsia="Consolas"/>
          <w:color w:val="2D2D2D"/>
          <w:sz w:val="22"/>
          <w:szCs w:val="40"/>
        </w:rPr>
        <w:t xml:space="preserve">        &lt;/el-card&gt;</w:t>
      </w:r>
    </w:p>
    <w:p w14:paraId="736D9846">
      <w:pPr>
        <w:spacing w:before="0" w:after="0" w:line="260" w:lineRule="exact"/>
        <w:rPr>
          <w:sz w:val="36"/>
          <w:szCs w:val="40"/>
        </w:rPr>
      </w:pPr>
      <w:r>
        <w:rPr>
          <w:rFonts w:ascii="Consolas" w:hAnsi="Consolas" w:eastAsia="Consolas"/>
          <w:color w:val="2D2D2D"/>
          <w:sz w:val="22"/>
          <w:szCs w:val="40"/>
        </w:rPr>
        <w:t xml:space="preserve">      &lt;/el-col&gt;</w:t>
      </w:r>
    </w:p>
    <w:p w14:paraId="3A3994BB">
      <w:pPr>
        <w:spacing w:before="0" w:after="0" w:line="260" w:lineRule="exact"/>
        <w:rPr>
          <w:sz w:val="36"/>
          <w:szCs w:val="40"/>
        </w:rPr>
      </w:pPr>
      <w:r>
        <w:rPr>
          <w:rFonts w:ascii="Consolas" w:hAnsi="Consolas" w:eastAsia="Consolas"/>
          <w:color w:val="2D2D2D"/>
          <w:sz w:val="22"/>
          <w:szCs w:val="40"/>
        </w:rPr>
        <w:t xml:space="preserve">      &lt;el-col :span="8"&gt;</w:t>
      </w:r>
    </w:p>
    <w:p w14:paraId="74ED1D39">
      <w:pPr>
        <w:spacing w:before="0" w:after="0" w:line="260" w:lineRule="exact"/>
        <w:rPr>
          <w:sz w:val="36"/>
          <w:szCs w:val="40"/>
        </w:rPr>
      </w:pPr>
      <w:r>
        <w:rPr>
          <w:rFonts w:ascii="Consolas" w:hAnsi="Consolas" w:eastAsia="Consolas"/>
          <w:color w:val="2D2D2D"/>
          <w:sz w:val="22"/>
          <w:szCs w:val="40"/>
        </w:rPr>
        <w:t xml:space="preserve">        &lt;el-card&gt;</w:t>
      </w:r>
    </w:p>
    <w:p w14:paraId="789C51B4">
      <w:pPr>
        <w:spacing w:before="0" w:after="0" w:line="260" w:lineRule="exact"/>
        <w:rPr>
          <w:sz w:val="36"/>
          <w:szCs w:val="40"/>
        </w:rPr>
      </w:pPr>
      <w:r>
        <w:rPr>
          <w:rFonts w:ascii="Consolas" w:hAnsi="Consolas" w:eastAsia="Consolas"/>
          <w:color w:val="2D2D2D"/>
          <w:sz w:val="22"/>
          <w:szCs w:val="40"/>
        </w:rPr>
        <w:t xml:space="preserve">          &lt;el-statistic title="任务" :value="`${doneTasks}/${totalTasks}`" /&gt;</w:t>
      </w:r>
    </w:p>
    <w:p w14:paraId="46B77AD8">
      <w:pPr>
        <w:spacing w:before="0" w:after="0" w:line="260" w:lineRule="exact"/>
        <w:rPr>
          <w:sz w:val="36"/>
          <w:szCs w:val="40"/>
        </w:rPr>
      </w:pPr>
      <w:r>
        <w:rPr>
          <w:rFonts w:ascii="Consolas" w:hAnsi="Consolas" w:eastAsia="Consolas"/>
          <w:color w:val="2D2D2D"/>
          <w:sz w:val="22"/>
          <w:szCs w:val="40"/>
        </w:rPr>
        <w:t xml:space="preserve">          &lt;el-statistic title="日期" :value="`${project?.start_date} ~ ${project?.end_date}`" /&gt;</w:t>
      </w:r>
    </w:p>
    <w:p w14:paraId="14344BED">
      <w:pPr>
        <w:spacing w:before="0" w:after="0" w:line="260" w:lineRule="exact"/>
        <w:rPr>
          <w:sz w:val="36"/>
          <w:szCs w:val="40"/>
        </w:rPr>
      </w:pPr>
      <w:r>
        <w:rPr>
          <w:rFonts w:ascii="Consolas" w:hAnsi="Consolas" w:eastAsia="Consolas"/>
          <w:color w:val="2D2D2D"/>
          <w:sz w:val="22"/>
          <w:szCs w:val="40"/>
        </w:rPr>
        <w:t xml:space="preserve">        &lt;/el-card&gt;</w:t>
      </w:r>
    </w:p>
    <w:p w14:paraId="4C589FEF">
      <w:pPr>
        <w:spacing w:before="0" w:after="0" w:line="260" w:lineRule="exact"/>
        <w:rPr>
          <w:sz w:val="36"/>
          <w:szCs w:val="40"/>
        </w:rPr>
      </w:pPr>
      <w:r>
        <w:rPr>
          <w:rFonts w:ascii="Consolas" w:hAnsi="Consolas" w:eastAsia="Consolas"/>
          <w:color w:val="2D2D2D"/>
          <w:sz w:val="22"/>
          <w:szCs w:val="40"/>
        </w:rPr>
        <w:t xml:space="preserve">      &lt;/el-col&gt;</w:t>
      </w:r>
    </w:p>
    <w:p w14:paraId="5E0474E9">
      <w:pPr>
        <w:spacing w:before="0" w:after="0" w:line="260" w:lineRule="exact"/>
        <w:rPr>
          <w:sz w:val="36"/>
          <w:szCs w:val="40"/>
        </w:rPr>
      </w:pPr>
      <w:r>
        <w:rPr>
          <w:rFonts w:ascii="Consolas" w:hAnsi="Consolas" w:eastAsia="Consolas"/>
          <w:color w:val="2D2D2D"/>
          <w:sz w:val="22"/>
          <w:szCs w:val="40"/>
        </w:rPr>
        <w:t xml:space="preserve">      &lt;el-col :span="8"&gt;</w:t>
      </w:r>
    </w:p>
    <w:p w14:paraId="28C88D67">
      <w:pPr>
        <w:spacing w:before="0" w:after="0" w:line="260" w:lineRule="exact"/>
        <w:rPr>
          <w:sz w:val="36"/>
          <w:szCs w:val="40"/>
        </w:rPr>
      </w:pPr>
      <w:r>
        <w:rPr>
          <w:rFonts w:ascii="Consolas" w:hAnsi="Consolas" w:eastAsia="Consolas"/>
          <w:color w:val="2D2D2D"/>
          <w:sz w:val="22"/>
          <w:szCs w:val="40"/>
        </w:rPr>
        <w:t xml:space="preserve">        &lt;el-card&gt;</w:t>
      </w:r>
    </w:p>
    <w:p w14:paraId="0DE78C55">
      <w:pPr>
        <w:spacing w:before="0" w:after="0" w:line="260" w:lineRule="exact"/>
        <w:rPr>
          <w:sz w:val="36"/>
          <w:szCs w:val="40"/>
        </w:rPr>
      </w:pPr>
      <w:r>
        <w:rPr>
          <w:rFonts w:ascii="Consolas" w:hAnsi="Consolas" w:eastAsia="Consolas"/>
          <w:color w:val="2D2D2D"/>
          <w:sz w:val="22"/>
          <w:szCs w:val="40"/>
        </w:rPr>
        <w:t xml:space="preserve">          &lt;el-statistic title="状态"&gt;</w:t>
      </w:r>
    </w:p>
    <w:p w14:paraId="649D3470">
      <w:pPr>
        <w:spacing w:before="0" w:after="0" w:line="260" w:lineRule="exact"/>
        <w:rPr>
          <w:sz w:val="36"/>
          <w:szCs w:val="40"/>
        </w:rPr>
      </w:pPr>
      <w:r>
        <w:rPr>
          <w:rFonts w:ascii="Consolas" w:hAnsi="Consolas" w:eastAsia="Consolas"/>
          <w:color w:val="2D2D2D"/>
          <w:sz w:val="22"/>
          <w:szCs w:val="40"/>
        </w:rPr>
        <w:t xml:space="preserve">            &lt;StatusTag :status="project?.status" /&gt;</w:t>
      </w:r>
    </w:p>
    <w:p w14:paraId="3F11F0C1">
      <w:pPr>
        <w:spacing w:before="0" w:after="0" w:line="260" w:lineRule="exact"/>
        <w:rPr>
          <w:sz w:val="36"/>
          <w:szCs w:val="40"/>
        </w:rPr>
      </w:pPr>
      <w:r>
        <w:rPr>
          <w:rFonts w:ascii="Consolas" w:hAnsi="Consolas" w:eastAsia="Consolas"/>
          <w:color w:val="2D2D2D"/>
          <w:sz w:val="22"/>
          <w:szCs w:val="40"/>
        </w:rPr>
        <w:t xml:space="preserve">          &lt;/el-statistic&gt;</w:t>
      </w:r>
    </w:p>
    <w:p w14:paraId="56BAA46F">
      <w:pPr>
        <w:spacing w:before="0" w:after="0" w:line="260" w:lineRule="exact"/>
        <w:rPr>
          <w:sz w:val="36"/>
          <w:szCs w:val="40"/>
        </w:rPr>
      </w:pPr>
      <w:r>
        <w:rPr>
          <w:rFonts w:ascii="Consolas" w:hAnsi="Consolas" w:eastAsia="Consolas"/>
          <w:color w:val="2D2D2D"/>
          <w:sz w:val="22"/>
          <w:szCs w:val="40"/>
        </w:rPr>
        <w:t xml:space="preserve">          &lt;el-statistic title="可见性" :value="project?.visibility === 'public' ? '公开' : '私密'" /&gt;</w:t>
      </w:r>
    </w:p>
    <w:p w14:paraId="76391F73">
      <w:pPr>
        <w:spacing w:before="0" w:after="0" w:line="260" w:lineRule="exact"/>
        <w:rPr>
          <w:sz w:val="36"/>
          <w:szCs w:val="40"/>
        </w:rPr>
      </w:pPr>
      <w:r>
        <w:rPr>
          <w:rFonts w:ascii="Consolas" w:hAnsi="Consolas" w:eastAsia="Consolas"/>
          <w:color w:val="2D2D2D"/>
          <w:sz w:val="22"/>
          <w:szCs w:val="40"/>
        </w:rPr>
        <w:t xml:space="preserve">        &lt;/el-card&gt;</w:t>
      </w:r>
    </w:p>
    <w:p w14:paraId="41AB9CA1">
      <w:pPr>
        <w:spacing w:before="0" w:after="0" w:line="260" w:lineRule="exact"/>
        <w:rPr>
          <w:sz w:val="36"/>
          <w:szCs w:val="40"/>
        </w:rPr>
      </w:pPr>
      <w:r>
        <w:rPr>
          <w:rFonts w:ascii="Consolas" w:hAnsi="Consolas" w:eastAsia="Consolas"/>
          <w:color w:val="2D2D2D"/>
          <w:sz w:val="22"/>
          <w:szCs w:val="40"/>
        </w:rPr>
        <w:t xml:space="preserve">      &lt;/el-col&gt;</w:t>
      </w:r>
    </w:p>
    <w:p w14:paraId="6AC9A50E">
      <w:pPr>
        <w:spacing w:before="0" w:after="0" w:line="260" w:lineRule="exact"/>
        <w:rPr>
          <w:sz w:val="36"/>
          <w:szCs w:val="40"/>
        </w:rPr>
      </w:pPr>
      <w:r>
        <w:rPr>
          <w:rFonts w:ascii="Consolas" w:hAnsi="Consolas" w:eastAsia="Consolas"/>
          <w:color w:val="2D2D2D"/>
          <w:sz w:val="22"/>
          <w:szCs w:val="40"/>
        </w:rPr>
        <w:t xml:space="preserve">    &lt;/el-row&gt;</w:t>
      </w:r>
    </w:p>
    <w:p w14:paraId="4E8E4229">
      <w:pPr>
        <w:spacing w:before="0" w:after="0" w:line="260" w:lineRule="exact"/>
        <w:rPr>
          <w:sz w:val="36"/>
          <w:szCs w:val="40"/>
        </w:rPr>
      </w:pPr>
      <w:r>
        <w:rPr>
          <w:rFonts w:ascii="Consolas" w:hAnsi="Consolas" w:eastAsia="Consolas"/>
          <w:color w:val="2D2D2D"/>
          <w:sz w:val="22"/>
          <w:szCs w:val="40"/>
        </w:rPr>
        <w:t xml:space="preserve"> </w:t>
      </w:r>
    </w:p>
    <w:p w14:paraId="7DDF8546">
      <w:pPr>
        <w:spacing w:before="0" w:after="0" w:line="260" w:lineRule="exact"/>
        <w:rPr>
          <w:sz w:val="36"/>
          <w:szCs w:val="40"/>
        </w:rPr>
      </w:pPr>
      <w:r>
        <w:rPr>
          <w:rFonts w:ascii="Consolas" w:hAnsi="Consolas" w:eastAsia="Consolas"/>
          <w:color w:val="2D2D2D"/>
          <w:sz w:val="22"/>
          <w:szCs w:val="40"/>
        </w:rPr>
        <w:t xml:space="preserve">    &lt;!-- 成员 &amp; 里程碑 --&gt;</w:t>
      </w:r>
    </w:p>
    <w:p w14:paraId="3266FF84">
      <w:pPr>
        <w:spacing w:before="0" w:after="0" w:line="260" w:lineRule="exact"/>
        <w:rPr>
          <w:sz w:val="36"/>
          <w:szCs w:val="40"/>
        </w:rPr>
      </w:pPr>
      <w:r>
        <w:rPr>
          <w:rFonts w:ascii="Consolas" w:hAnsi="Consolas" w:eastAsia="Consolas"/>
          <w:color w:val="2D2D2D"/>
          <w:sz w:val="22"/>
          <w:szCs w:val="40"/>
        </w:rPr>
        <w:t xml:space="preserve">    &lt;el-row :gutter="16" style="margin-top:16px"&gt;</w:t>
      </w:r>
    </w:p>
    <w:p w14:paraId="72EEC1DD">
      <w:pPr>
        <w:spacing w:before="0" w:after="0" w:line="260" w:lineRule="exact"/>
        <w:rPr>
          <w:sz w:val="36"/>
          <w:szCs w:val="40"/>
        </w:rPr>
      </w:pPr>
      <w:r>
        <w:rPr>
          <w:rFonts w:ascii="Consolas" w:hAnsi="Consolas" w:eastAsia="Consolas"/>
          <w:color w:val="2D2D2D"/>
          <w:sz w:val="22"/>
          <w:szCs w:val="40"/>
        </w:rPr>
        <w:t xml:space="preserve">      &lt;el-col :span="12"&gt;</w:t>
      </w:r>
    </w:p>
    <w:p w14:paraId="5AEB4489">
      <w:pPr>
        <w:spacing w:before="0" w:after="0" w:line="260" w:lineRule="exact"/>
        <w:rPr>
          <w:sz w:val="36"/>
          <w:szCs w:val="40"/>
        </w:rPr>
      </w:pPr>
      <w:r>
        <w:rPr>
          <w:rFonts w:ascii="Consolas" w:hAnsi="Consolas" w:eastAsia="Consolas"/>
          <w:color w:val="2D2D2D"/>
          <w:sz w:val="22"/>
          <w:szCs w:val="40"/>
        </w:rPr>
        <w:t xml:space="preserve">        &lt;el-card header="团队成员"&gt;</w:t>
      </w:r>
    </w:p>
    <w:p w14:paraId="331E7843">
      <w:pPr>
        <w:spacing w:before="0" w:after="0" w:line="260" w:lineRule="exact"/>
        <w:rPr>
          <w:sz w:val="36"/>
          <w:szCs w:val="40"/>
        </w:rPr>
      </w:pPr>
      <w:r>
        <w:rPr>
          <w:rFonts w:ascii="Consolas" w:hAnsi="Consolas" w:eastAsia="Consolas"/>
          <w:color w:val="2D2D2D"/>
          <w:sz w:val="22"/>
          <w:szCs w:val="40"/>
        </w:rPr>
        <w:t xml:space="preserve">          &lt;div v-for="m in members" :key="m.id" class="member-row"&gt;</w:t>
      </w:r>
    </w:p>
    <w:p w14:paraId="621C52BE">
      <w:pPr>
        <w:spacing w:before="0" w:after="0" w:line="260" w:lineRule="exact"/>
        <w:rPr>
          <w:sz w:val="36"/>
          <w:szCs w:val="40"/>
        </w:rPr>
      </w:pPr>
      <w:r>
        <w:rPr>
          <w:rFonts w:ascii="Consolas" w:hAnsi="Consolas" w:eastAsia="Consolas"/>
          <w:color w:val="2D2D2D"/>
          <w:sz w:val="22"/>
          <w:szCs w:val="40"/>
        </w:rPr>
        <w:t xml:space="preserve">            &lt;el-avatar :size="28" :src="m.user?.avatar"&gt;{{ m.user?.username?.[0] }}&lt;/el-avatar&gt;</w:t>
      </w:r>
    </w:p>
    <w:p w14:paraId="27964F91">
      <w:pPr>
        <w:spacing w:before="0" w:after="0" w:line="260" w:lineRule="exact"/>
        <w:rPr>
          <w:sz w:val="36"/>
          <w:szCs w:val="40"/>
        </w:rPr>
      </w:pPr>
      <w:r>
        <w:rPr>
          <w:rFonts w:ascii="Consolas" w:hAnsi="Consolas" w:eastAsia="Consolas"/>
          <w:color w:val="2D2D2D"/>
          <w:sz w:val="22"/>
          <w:szCs w:val="40"/>
        </w:rPr>
        <w:t xml:space="preserve">            &lt;span&gt;{{ m.user?.username }}&lt;/span&gt;</w:t>
      </w:r>
    </w:p>
    <w:p w14:paraId="150BD9DC">
      <w:pPr>
        <w:spacing w:before="0" w:after="0" w:line="260" w:lineRule="exact"/>
        <w:rPr>
          <w:sz w:val="36"/>
          <w:szCs w:val="40"/>
        </w:rPr>
      </w:pPr>
      <w:r>
        <w:rPr>
          <w:rFonts w:ascii="Consolas" w:hAnsi="Consolas" w:eastAsia="Consolas"/>
          <w:color w:val="2D2D2D"/>
          <w:sz w:val="22"/>
          <w:szCs w:val="40"/>
        </w:rPr>
        <w:t xml:space="preserve">            &lt;el-tag size="small"&gt;{{ roleLabel(m.role) }}&lt;/el-tag&gt;</w:t>
      </w:r>
    </w:p>
    <w:p w14:paraId="3F201E52">
      <w:pPr>
        <w:spacing w:before="0" w:after="0" w:line="260" w:lineRule="exact"/>
        <w:rPr>
          <w:sz w:val="36"/>
          <w:szCs w:val="40"/>
        </w:rPr>
      </w:pPr>
      <w:r>
        <w:rPr>
          <w:rFonts w:ascii="Consolas" w:hAnsi="Consolas" w:eastAsia="Consolas"/>
          <w:color w:val="2D2D2D"/>
          <w:sz w:val="22"/>
          <w:szCs w:val="40"/>
        </w:rPr>
        <w:t xml:space="preserve">          &lt;/div&gt;</w:t>
      </w:r>
    </w:p>
    <w:p w14:paraId="36E9475C">
      <w:pPr>
        <w:spacing w:before="0" w:after="0" w:line="260" w:lineRule="exact"/>
        <w:rPr>
          <w:sz w:val="36"/>
          <w:szCs w:val="40"/>
        </w:rPr>
      </w:pPr>
      <w:r>
        <w:rPr>
          <w:rFonts w:ascii="Consolas" w:hAnsi="Consolas" w:eastAsia="Consolas"/>
          <w:color w:val="2D2D2D"/>
          <w:sz w:val="22"/>
          <w:szCs w:val="40"/>
        </w:rPr>
        <w:t xml:space="preserve">          &lt;el-button text type="primary" style="margin-top:8px" @click="openInviteDialog"&gt;+ 邀请成员&lt;/el-button&gt;</w:t>
      </w:r>
    </w:p>
    <w:p w14:paraId="591ABA74">
      <w:pPr>
        <w:spacing w:before="0" w:after="0" w:line="260" w:lineRule="exact"/>
        <w:rPr>
          <w:sz w:val="36"/>
          <w:szCs w:val="40"/>
        </w:rPr>
      </w:pPr>
      <w:r>
        <w:rPr>
          <w:rFonts w:ascii="Consolas" w:hAnsi="Consolas" w:eastAsia="Consolas"/>
          <w:color w:val="2D2D2D"/>
          <w:sz w:val="22"/>
          <w:szCs w:val="40"/>
        </w:rPr>
        <w:t xml:space="preserve">        &lt;/el-card&gt;</w:t>
      </w:r>
    </w:p>
    <w:p w14:paraId="57E04663">
      <w:pPr>
        <w:spacing w:before="0" w:after="0" w:line="260" w:lineRule="exact"/>
        <w:rPr>
          <w:sz w:val="36"/>
          <w:szCs w:val="40"/>
        </w:rPr>
      </w:pPr>
      <w:r>
        <w:rPr>
          <w:rFonts w:ascii="Consolas" w:hAnsi="Consolas" w:eastAsia="Consolas"/>
          <w:color w:val="2D2D2D"/>
          <w:sz w:val="22"/>
          <w:szCs w:val="40"/>
        </w:rPr>
        <w:t xml:space="preserve">      &lt;/el-col&gt;</w:t>
      </w:r>
    </w:p>
    <w:p w14:paraId="6AB6B22A">
      <w:pPr>
        <w:spacing w:before="0" w:after="0" w:line="260" w:lineRule="exact"/>
        <w:rPr>
          <w:sz w:val="36"/>
          <w:szCs w:val="40"/>
        </w:rPr>
      </w:pPr>
      <w:r>
        <w:rPr>
          <w:rFonts w:ascii="Consolas" w:hAnsi="Consolas" w:eastAsia="Consolas"/>
          <w:color w:val="2D2D2D"/>
          <w:sz w:val="22"/>
          <w:szCs w:val="40"/>
        </w:rPr>
        <w:t xml:space="preserve">      &lt;el-col :span="12"&gt;</w:t>
      </w:r>
    </w:p>
    <w:p w14:paraId="5A0C717C">
      <w:pPr>
        <w:spacing w:before="0" w:after="0" w:line="260" w:lineRule="exact"/>
        <w:rPr>
          <w:sz w:val="36"/>
          <w:szCs w:val="40"/>
        </w:rPr>
      </w:pPr>
      <w:r>
        <w:rPr>
          <w:rFonts w:ascii="Consolas" w:hAnsi="Consolas" w:eastAsia="Consolas"/>
          <w:color w:val="2D2D2D"/>
          <w:sz w:val="22"/>
          <w:szCs w:val="40"/>
        </w:rPr>
        <w:t xml:space="preserve">        &lt;el-card&gt;</w:t>
      </w:r>
    </w:p>
    <w:p w14:paraId="3494FCD2">
      <w:pPr>
        <w:spacing w:before="0" w:after="0" w:line="260" w:lineRule="exact"/>
        <w:rPr>
          <w:sz w:val="36"/>
          <w:szCs w:val="40"/>
        </w:rPr>
      </w:pPr>
      <w:r>
        <w:rPr>
          <w:rFonts w:ascii="Consolas" w:hAnsi="Consolas" w:eastAsia="Consolas"/>
          <w:color w:val="2D2D2D"/>
          <w:sz w:val="22"/>
          <w:szCs w:val="40"/>
        </w:rPr>
        <w:t xml:space="preserve">          &lt;template #header&gt;</w:t>
      </w:r>
    </w:p>
    <w:p w14:paraId="6299DDFB">
      <w:pPr>
        <w:spacing w:before="0" w:after="0" w:line="260" w:lineRule="exact"/>
        <w:rPr>
          <w:sz w:val="36"/>
          <w:szCs w:val="40"/>
        </w:rPr>
      </w:pPr>
      <w:r>
        <w:rPr>
          <w:rFonts w:ascii="Consolas" w:hAnsi="Consolas" w:eastAsia="Consolas"/>
          <w:color w:val="2D2D2D"/>
          <w:sz w:val="22"/>
          <w:szCs w:val="40"/>
        </w:rPr>
        <w:t xml:space="preserve">            &lt;div class="card-header-row"&gt;</w:t>
      </w:r>
    </w:p>
    <w:p w14:paraId="48F69241">
      <w:pPr>
        <w:spacing w:before="0" w:after="0" w:line="260" w:lineRule="exact"/>
        <w:rPr>
          <w:sz w:val="36"/>
          <w:szCs w:val="40"/>
        </w:rPr>
      </w:pPr>
      <w:r>
        <w:rPr>
          <w:rFonts w:ascii="Consolas" w:hAnsi="Consolas" w:eastAsia="Consolas"/>
          <w:color w:val="2D2D2D"/>
          <w:sz w:val="22"/>
          <w:szCs w:val="40"/>
        </w:rPr>
        <w:t xml:space="preserve">              &lt;span&gt;里程碑&lt;/span&gt;</w:t>
      </w:r>
    </w:p>
    <w:p w14:paraId="6F6B8077">
      <w:pPr>
        <w:spacing w:before="0" w:after="0" w:line="260" w:lineRule="exact"/>
        <w:rPr>
          <w:sz w:val="36"/>
          <w:szCs w:val="40"/>
        </w:rPr>
      </w:pPr>
      <w:r>
        <w:rPr>
          <w:rFonts w:ascii="Consolas" w:hAnsi="Consolas" w:eastAsia="Consolas"/>
          <w:color w:val="2D2D2D"/>
          <w:sz w:val="22"/>
          <w:szCs w:val="40"/>
        </w:rPr>
        <w:t xml:space="preserve">              &lt;el-button size="small" type="primary" text @click="openMilestoneDialog()"&gt;+ 添加&lt;/el-button&gt;</w:t>
      </w:r>
    </w:p>
    <w:p w14:paraId="296F6BFD">
      <w:pPr>
        <w:spacing w:before="0" w:after="0" w:line="260" w:lineRule="exact"/>
        <w:rPr>
          <w:sz w:val="36"/>
          <w:szCs w:val="40"/>
        </w:rPr>
      </w:pPr>
      <w:r>
        <w:rPr>
          <w:rFonts w:ascii="Consolas" w:hAnsi="Consolas" w:eastAsia="Consolas"/>
          <w:color w:val="2D2D2D"/>
          <w:sz w:val="22"/>
          <w:szCs w:val="40"/>
        </w:rPr>
        <w:t xml:space="preserve">            &lt;/div&gt;</w:t>
      </w:r>
    </w:p>
    <w:p w14:paraId="00A492BB">
      <w:pPr>
        <w:spacing w:before="0" w:after="0" w:line="260" w:lineRule="exact"/>
        <w:rPr>
          <w:sz w:val="36"/>
          <w:szCs w:val="40"/>
        </w:rPr>
      </w:pPr>
      <w:r>
        <w:rPr>
          <w:rFonts w:ascii="Consolas" w:hAnsi="Consolas" w:eastAsia="Consolas"/>
          <w:color w:val="2D2D2D"/>
          <w:sz w:val="22"/>
          <w:szCs w:val="40"/>
        </w:rPr>
        <w:t xml:space="preserve">          &lt;/template&gt;</w:t>
      </w:r>
    </w:p>
    <w:p w14:paraId="2B12D365">
      <w:pPr>
        <w:spacing w:before="0" w:after="0" w:line="260" w:lineRule="exact"/>
        <w:rPr>
          <w:sz w:val="36"/>
          <w:szCs w:val="40"/>
        </w:rPr>
      </w:pPr>
      <w:r>
        <w:rPr>
          <w:rFonts w:ascii="Consolas" w:hAnsi="Consolas" w:eastAsia="Consolas"/>
          <w:color w:val="2D2D2D"/>
          <w:sz w:val="22"/>
          <w:szCs w:val="40"/>
        </w:rPr>
        <w:t xml:space="preserve">          &lt;div v-for="m in milestones" :key="m.id" class="milestone-item"&gt;</w:t>
      </w:r>
    </w:p>
    <w:p w14:paraId="7620B8E2">
      <w:pPr>
        <w:spacing w:before="0" w:after="0" w:line="260" w:lineRule="exact"/>
        <w:rPr>
          <w:sz w:val="36"/>
          <w:szCs w:val="40"/>
        </w:rPr>
      </w:pPr>
      <w:r>
        <w:rPr>
          <w:rFonts w:ascii="Consolas" w:hAnsi="Consolas" w:eastAsia="Consolas"/>
          <w:color w:val="2D2D2D"/>
          <w:sz w:val="22"/>
          <w:szCs w:val="40"/>
        </w:rPr>
        <w:t xml:space="preserve">            &lt;el-icon</w:t>
      </w:r>
    </w:p>
    <w:p w14:paraId="5BD286DE">
      <w:pPr>
        <w:spacing w:before="0" w:after="0" w:line="260" w:lineRule="exact"/>
        <w:rPr>
          <w:sz w:val="36"/>
          <w:szCs w:val="40"/>
        </w:rPr>
      </w:pPr>
      <w:r>
        <w:rPr>
          <w:rFonts w:ascii="Consolas" w:hAnsi="Consolas" w:eastAsia="Consolas"/>
          <w:color w:val="2D2D2D"/>
          <w:sz w:val="22"/>
          <w:szCs w:val="40"/>
        </w:rPr>
        <w:t xml:space="preserve">              :color="m.status === 'completed' ? '#67C23A' : '#909399'"</w:t>
      </w:r>
    </w:p>
    <w:p w14:paraId="2A071F43">
      <w:pPr>
        <w:spacing w:before="0" w:after="0" w:line="260" w:lineRule="exact"/>
        <w:rPr>
          <w:sz w:val="36"/>
          <w:szCs w:val="40"/>
        </w:rPr>
      </w:pPr>
      <w:r>
        <w:rPr>
          <w:rFonts w:ascii="Consolas" w:hAnsi="Consolas" w:eastAsia="Consolas"/>
          <w:color w:val="2D2D2D"/>
          <w:sz w:val="22"/>
          <w:szCs w:val="40"/>
        </w:rPr>
        <w:t xml:space="preserve">              style="cursor:pointer"</w:t>
      </w:r>
    </w:p>
    <w:p w14:paraId="40D0ED40">
      <w:pPr>
        <w:spacing w:before="0" w:after="0" w:line="260" w:lineRule="exact"/>
        <w:rPr>
          <w:sz w:val="36"/>
          <w:szCs w:val="40"/>
        </w:rPr>
      </w:pPr>
      <w:r>
        <w:rPr>
          <w:rFonts w:ascii="Consolas" w:hAnsi="Consolas" w:eastAsia="Consolas"/>
          <w:color w:val="2D2D2D"/>
          <w:sz w:val="22"/>
          <w:szCs w:val="40"/>
        </w:rPr>
        <w:t xml:space="preserve">              @click="toggleMilestone(m)"</w:t>
      </w:r>
    </w:p>
    <w:p w14:paraId="6B6728DC">
      <w:pPr>
        <w:spacing w:before="0" w:after="0" w:line="260" w:lineRule="exact"/>
        <w:rPr>
          <w:sz w:val="36"/>
          <w:szCs w:val="40"/>
        </w:rPr>
      </w:pPr>
      <w:r>
        <w:rPr>
          <w:rFonts w:ascii="Consolas" w:hAnsi="Consolas" w:eastAsia="Consolas"/>
          <w:color w:val="2D2D2D"/>
          <w:sz w:val="22"/>
          <w:szCs w:val="40"/>
        </w:rPr>
        <w:t xml:space="preserve">            &gt;</w:t>
      </w:r>
    </w:p>
    <w:p w14:paraId="0F7F653D">
      <w:pPr>
        <w:spacing w:before="0" w:after="0" w:line="260" w:lineRule="exact"/>
        <w:rPr>
          <w:sz w:val="36"/>
          <w:szCs w:val="40"/>
        </w:rPr>
      </w:pPr>
      <w:r>
        <w:rPr>
          <w:rFonts w:ascii="Consolas" w:hAnsi="Consolas" w:eastAsia="Consolas"/>
          <w:color w:val="2D2D2D"/>
          <w:sz w:val="22"/>
          <w:szCs w:val="40"/>
        </w:rPr>
        <w:t xml:space="preserve">              &lt;component :is="m.status === 'completed' ? 'CircleCheckFilled' : 'CircleCheck'" /&gt;</w:t>
      </w:r>
    </w:p>
    <w:p w14:paraId="2EE928B0">
      <w:pPr>
        <w:spacing w:before="0" w:after="0" w:line="260" w:lineRule="exact"/>
        <w:rPr>
          <w:sz w:val="36"/>
          <w:szCs w:val="40"/>
        </w:rPr>
      </w:pPr>
      <w:r>
        <w:rPr>
          <w:rFonts w:ascii="Consolas" w:hAnsi="Consolas" w:eastAsia="Consolas"/>
          <w:color w:val="2D2D2D"/>
          <w:sz w:val="22"/>
          <w:szCs w:val="40"/>
        </w:rPr>
        <w:t xml:space="preserve">            &lt;/el-icon&gt;</w:t>
      </w:r>
    </w:p>
    <w:p w14:paraId="39C99A5E">
      <w:pPr>
        <w:spacing w:before="0" w:after="0" w:line="260" w:lineRule="exact"/>
        <w:rPr>
          <w:sz w:val="36"/>
          <w:szCs w:val="40"/>
        </w:rPr>
      </w:pPr>
      <w:r>
        <w:rPr>
          <w:rFonts w:ascii="Consolas" w:hAnsi="Consolas" w:eastAsia="Consolas"/>
          <w:color w:val="2D2D2D"/>
          <w:sz w:val="22"/>
          <w:szCs w:val="40"/>
        </w:rPr>
        <w:t xml:space="preserve">            &lt;span :class="{ 'milestone-done': m.status === 'completed' }"&gt;{{ m.name }}&lt;/span&gt;</w:t>
      </w:r>
    </w:p>
    <w:p w14:paraId="41B2632D">
      <w:pPr>
        <w:spacing w:before="0" w:after="0" w:line="260" w:lineRule="exact"/>
        <w:rPr>
          <w:sz w:val="36"/>
          <w:szCs w:val="40"/>
        </w:rPr>
      </w:pPr>
      <w:r>
        <w:rPr>
          <w:rFonts w:ascii="Consolas" w:hAnsi="Consolas" w:eastAsia="Consolas"/>
          <w:color w:val="2D2D2D"/>
          <w:sz w:val="22"/>
          <w:szCs w:val="40"/>
        </w:rPr>
        <w:t xml:space="preserve">            &lt;span class="milestone-date"&gt;{{ m.due_date }}&lt;/span&gt;</w:t>
      </w:r>
    </w:p>
    <w:p w14:paraId="1161CE46">
      <w:pPr>
        <w:spacing w:before="0" w:after="0" w:line="260" w:lineRule="exact"/>
        <w:rPr>
          <w:sz w:val="36"/>
          <w:szCs w:val="40"/>
        </w:rPr>
      </w:pPr>
      <w:r>
        <w:rPr>
          <w:rFonts w:ascii="Consolas" w:hAnsi="Consolas" w:eastAsia="Consolas"/>
          <w:color w:val="2D2D2D"/>
          <w:sz w:val="22"/>
          <w:szCs w:val="40"/>
        </w:rPr>
        <w:t xml:space="preserve">            &lt;el-button text size="small" @click="openMilestoneDialog(m)"&gt;&lt;el-icon&gt;&lt;Edit /&gt;&lt;/el-icon&gt;&lt;/el-button&gt;</w:t>
      </w:r>
    </w:p>
    <w:p w14:paraId="4ABE8830">
      <w:pPr>
        <w:spacing w:before="0" w:after="0" w:line="260" w:lineRule="exact"/>
        <w:rPr>
          <w:sz w:val="36"/>
          <w:szCs w:val="40"/>
        </w:rPr>
      </w:pPr>
      <w:r>
        <w:rPr>
          <w:rFonts w:ascii="Consolas" w:hAnsi="Consolas" w:eastAsia="Consolas"/>
          <w:color w:val="2D2D2D"/>
          <w:sz w:val="22"/>
          <w:szCs w:val="40"/>
        </w:rPr>
        <w:t xml:space="preserve">            &lt;el-button text size="small" type="danger" @click="handleDeleteMilestone(m)"&gt;&lt;el-icon&gt;&lt;Delete /&gt;&lt;/el-icon&gt;&lt;/el-button&gt;</w:t>
      </w:r>
    </w:p>
    <w:p w14:paraId="1E195C63">
      <w:pPr>
        <w:spacing w:before="0" w:after="0" w:line="260" w:lineRule="exact"/>
        <w:rPr>
          <w:sz w:val="36"/>
          <w:szCs w:val="40"/>
        </w:rPr>
      </w:pPr>
      <w:r>
        <w:rPr>
          <w:rFonts w:ascii="Consolas" w:hAnsi="Consolas" w:eastAsia="Consolas"/>
          <w:color w:val="2D2D2D"/>
          <w:sz w:val="22"/>
          <w:szCs w:val="40"/>
        </w:rPr>
        <w:t xml:space="preserve">          &lt;/div&gt;</w:t>
      </w:r>
    </w:p>
    <w:p w14:paraId="2948E558">
      <w:pPr>
        <w:spacing w:before="0" w:after="0" w:line="260" w:lineRule="exact"/>
        <w:rPr>
          <w:sz w:val="36"/>
          <w:szCs w:val="40"/>
        </w:rPr>
      </w:pPr>
      <w:r>
        <w:rPr>
          <w:rFonts w:ascii="Consolas" w:hAnsi="Consolas" w:eastAsia="Consolas"/>
          <w:color w:val="2D2D2D"/>
          <w:sz w:val="22"/>
          <w:szCs w:val="40"/>
        </w:rPr>
        <w:t xml:space="preserve">          &lt;el-empty v-if="!milestones.length" description="暂无里程碑" :image-size="40" /&gt;</w:t>
      </w:r>
    </w:p>
    <w:p w14:paraId="579567FE">
      <w:pPr>
        <w:spacing w:before="0" w:after="0" w:line="260" w:lineRule="exact"/>
        <w:rPr>
          <w:sz w:val="36"/>
          <w:szCs w:val="40"/>
        </w:rPr>
      </w:pPr>
      <w:r>
        <w:rPr>
          <w:rFonts w:ascii="Consolas" w:hAnsi="Consolas" w:eastAsia="Consolas"/>
          <w:color w:val="2D2D2D"/>
          <w:sz w:val="22"/>
          <w:szCs w:val="40"/>
        </w:rPr>
        <w:t xml:space="preserve">        &lt;/el-card&gt;</w:t>
      </w:r>
    </w:p>
    <w:p w14:paraId="1C2591A4">
      <w:pPr>
        <w:spacing w:before="0" w:after="0" w:line="260" w:lineRule="exact"/>
        <w:rPr>
          <w:sz w:val="36"/>
          <w:szCs w:val="40"/>
        </w:rPr>
      </w:pPr>
      <w:r>
        <w:rPr>
          <w:rFonts w:ascii="Consolas" w:hAnsi="Consolas" w:eastAsia="Consolas"/>
          <w:color w:val="2D2D2D"/>
          <w:sz w:val="22"/>
          <w:szCs w:val="40"/>
        </w:rPr>
        <w:t xml:space="preserve">      &lt;/el-col&gt;</w:t>
      </w:r>
    </w:p>
    <w:p w14:paraId="4D3F2BFE">
      <w:pPr>
        <w:spacing w:before="0" w:after="0" w:line="260" w:lineRule="exact"/>
        <w:rPr>
          <w:sz w:val="36"/>
          <w:szCs w:val="40"/>
        </w:rPr>
      </w:pPr>
      <w:r>
        <w:rPr>
          <w:rFonts w:ascii="Consolas" w:hAnsi="Consolas" w:eastAsia="Consolas"/>
          <w:color w:val="2D2D2D"/>
          <w:sz w:val="22"/>
          <w:szCs w:val="40"/>
        </w:rPr>
        <w:t xml:space="preserve">    &lt;/el-row&gt;</w:t>
      </w:r>
    </w:p>
    <w:p w14:paraId="022215BA">
      <w:pPr>
        <w:spacing w:before="0" w:after="0" w:line="260" w:lineRule="exact"/>
        <w:rPr>
          <w:sz w:val="36"/>
          <w:szCs w:val="40"/>
        </w:rPr>
      </w:pPr>
      <w:r>
        <w:rPr>
          <w:rFonts w:ascii="Consolas" w:hAnsi="Consolas" w:eastAsia="Consolas"/>
          <w:color w:val="2D2D2D"/>
          <w:sz w:val="22"/>
          <w:szCs w:val="40"/>
        </w:rPr>
        <w:t xml:space="preserve"> </w:t>
      </w:r>
    </w:p>
    <w:p w14:paraId="14D2AE5D">
      <w:pPr>
        <w:spacing w:before="0" w:after="0" w:line="260" w:lineRule="exact"/>
        <w:rPr>
          <w:sz w:val="36"/>
          <w:szCs w:val="40"/>
        </w:rPr>
      </w:pPr>
      <w:r>
        <w:rPr>
          <w:rFonts w:ascii="Consolas" w:hAnsi="Consolas" w:eastAsia="Consolas"/>
          <w:color w:val="2D2D2D"/>
          <w:sz w:val="22"/>
          <w:szCs w:val="40"/>
        </w:rPr>
        <w:t xml:space="preserve">    &lt;!-- 编辑项目对话框 --&gt;</w:t>
      </w:r>
    </w:p>
    <w:p w14:paraId="588C7637">
      <w:pPr>
        <w:spacing w:before="0" w:after="0" w:line="260" w:lineRule="exact"/>
        <w:rPr>
          <w:sz w:val="36"/>
          <w:szCs w:val="40"/>
        </w:rPr>
      </w:pPr>
      <w:r>
        <w:rPr>
          <w:rFonts w:ascii="Consolas" w:hAnsi="Consolas" w:eastAsia="Consolas"/>
          <w:color w:val="2D2D2D"/>
          <w:sz w:val="22"/>
          <w:szCs w:val="40"/>
        </w:rPr>
        <w:t xml:space="preserve">    &lt;el-dialog v-model="showEditDialog" title="编辑项目" width="520px" :close-on-click-modal="false"&gt;</w:t>
      </w:r>
    </w:p>
    <w:p w14:paraId="40C00E9D">
      <w:pPr>
        <w:spacing w:before="0" w:after="0" w:line="260" w:lineRule="exact"/>
        <w:rPr>
          <w:sz w:val="36"/>
          <w:szCs w:val="40"/>
        </w:rPr>
      </w:pPr>
      <w:r>
        <w:rPr>
          <w:rFonts w:ascii="Consolas" w:hAnsi="Consolas" w:eastAsia="Consolas"/>
          <w:color w:val="2D2D2D"/>
          <w:sz w:val="22"/>
          <w:szCs w:val="40"/>
        </w:rPr>
        <w:t xml:space="preserve">      &lt;el-form ref="editFormRef" :model="editForm" :rules="editRules" label-width="80px"&gt;</w:t>
      </w:r>
    </w:p>
    <w:p w14:paraId="5D420DE0">
      <w:pPr>
        <w:spacing w:before="0" w:after="0" w:line="260" w:lineRule="exact"/>
        <w:rPr>
          <w:sz w:val="36"/>
          <w:szCs w:val="40"/>
        </w:rPr>
      </w:pPr>
      <w:r>
        <w:rPr>
          <w:rFonts w:ascii="Consolas" w:hAnsi="Consolas" w:eastAsia="Consolas"/>
          <w:color w:val="2D2D2D"/>
          <w:sz w:val="22"/>
          <w:szCs w:val="40"/>
        </w:rPr>
        <w:t xml:space="preserve">        &lt;el-form-item label="项目名称" prop="name"&gt;</w:t>
      </w:r>
    </w:p>
    <w:p w14:paraId="0CD4C013">
      <w:pPr>
        <w:spacing w:before="0" w:after="0" w:line="260" w:lineRule="exact"/>
        <w:rPr>
          <w:sz w:val="36"/>
          <w:szCs w:val="40"/>
        </w:rPr>
      </w:pPr>
      <w:r>
        <w:rPr>
          <w:rFonts w:ascii="Consolas" w:hAnsi="Consolas" w:eastAsia="Consolas"/>
          <w:color w:val="2D2D2D"/>
          <w:sz w:val="22"/>
          <w:szCs w:val="40"/>
        </w:rPr>
        <w:t xml:space="preserve">          &lt;el-input v-model="editForm.name" /&gt;</w:t>
      </w:r>
    </w:p>
    <w:p w14:paraId="4E4DD0D5">
      <w:pPr>
        <w:spacing w:before="0" w:after="0" w:line="260" w:lineRule="exact"/>
        <w:rPr>
          <w:sz w:val="36"/>
          <w:szCs w:val="40"/>
        </w:rPr>
      </w:pPr>
      <w:r>
        <w:rPr>
          <w:rFonts w:ascii="Consolas" w:hAnsi="Consolas" w:eastAsia="Consolas"/>
          <w:color w:val="2D2D2D"/>
          <w:sz w:val="22"/>
          <w:szCs w:val="40"/>
        </w:rPr>
        <w:t xml:space="preserve">        &lt;/el-form-item&gt;</w:t>
      </w:r>
    </w:p>
    <w:p w14:paraId="510B714A">
      <w:pPr>
        <w:spacing w:before="0" w:after="0" w:line="260" w:lineRule="exact"/>
        <w:rPr>
          <w:sz w:val="36"/>
          <w:szCs w:val="40"/>
        </w:rPr>
      </w:pPr>
      <w:r>
        <w:rPr>
          <w:rFonts w:ascii="Consolas" w:hAnsi="Consolas" w:eastAsia="Consolas"/>
          <w:color w:val="2D2D2D"/>
          <w:sz w:val="22"/>
          <w:szCs w:val="40"/>
        </w:rPr>
        <w:t xml:space="preserve">        &lt;el-form-item label="描述" prop="description"&gt;</w:t>
      </w:r>
    </w:p>
    <w:p w14:paraId="15B0822E">
      <w:pPr>
        <w:spacing w:before="0" w:after="0" w:line="260" w:lineRule="exact"/>
        <w:rPr>
          <w:sz w:val="36"/>
          <w:szCs w:val="40"/>
        </w:rPr>
      </w:pPr>
      <w:r>
        <w:rPr>
          <w:rFonts w:ascii="Consolas" w:hAnsi="Consolas" w:eastAsia="Consolas"/>
          <w:color w:val="2D2D2D"/>
          <w:sz w:val="22"/>
          <w:szCs w:val="40"/>
        </w:rPr>
        <w:t xml:space="preserve">          &lt;el-input v-model="editForm.description" type="textarea" :rows="3" /&gt;</w:t>
      </w:r>
    </w:p>
    <w:p w14:paraId="565853E7">
      <w:pPr>
        <w:spacing w:before="0" w:after="0" w:line="260" w:lineRule="exact"/>
        <w:rPr>
          <w:sz w:val="36"/>
          <w:szCs w:val="40"/>
        </w:rPr>
      </w:pPr>
      <w:r>
        <w:rPr>
          <w:rFonts w:ascii="Consolas" w:hAnsi="Consolas" w:eastAsia="Consolas"/>
          <w:color w:val="2D2D2D"/>
          <w:sz w:val="22"/>
          <w:szCs w:val="40"/>
        </w:rPr>
        <w:t xml:space="preserve">        &lt;/el-form-item&gt;</w:t>
      </w:r>
    </w:p>
    <w:p w14:paraId="629036B2">
      <w:pPr>
        <w:spacing w:before="0" w:after="0" w:line="260" w:lineRule="exact"/>
        <w:rPr>
          <w:sz w:val="36"/>
          <w:szCs w:val="40"/>
        </w:rPr>
      </w:pPr>
      <w:r>
        <w:rPr>
          <w:rFonts w:ascii="Consolas" w:hAnsi="Consolas" w:eastAsia="Consolas"/>
          <w:color w:val="2D2D2D"/>
          <w:sz w:val="22"/>
          <w:szCs w:val="40"/>
        </w:rPr>
        <w:t xml:space="preserve">        &lt;el-form-item label="开始日期" prop="start_date"&gt;</w:t>
      </w:r>
    </w:p>
    <w:p w14:paraId="06BD8DAE">
      <w:pPr>
        <w:spacing w:before="0" w:after="0" w:line="260" w:lineRule="exact"/>
        <w:rPr>
          <w:sz w:val="36"/>
          <w:szCs w:val="40"/>
        </w:rPr>
      </w:pPr>
      <w:r>
        <w:rPr>
          <w:rFonts w:ascii="Consolas" w:hAnsi="Consolas" w:eastAsia="Consolas"/>
          <w:color w:val="2D2D2D"/>
          <w:sz w:val="22"/>
          <w:szCs w:val="40"/>
        </w:rPr>
        <w:t xml:space="preserve">          &lt;el-date-picker v-model="editForm.start_date" type="date" value-format="YYYY-MM-DD" style="width:100%" /&gt;</w:t>
      </w:r>
    </w:p>
    <w:p w14:paraId="17BB5B63">
      <w:pPr>
        <w:spacing w:before="0" w:after="0" w:line="260" w:lineRule="exact"/>
        <w:rPr>
          <w:sz w:val="36"/>
          <w:szCs w:val="40"/>
        </w:rPr>
      </w:pPr>
      <w:r>
        <w:rPr>
          <w:rFonts w:ascii="Consolas" w:hAnsi="Consolas" w:eastAsia="Consolas"/>
          <w:color w:val="2D2D2D"/>
          <w:sz w:val="22"/>
          <w:szCs w:val="40"/>
        </w:rPr>
        <w:t xml:space="preserve">        &lt;/el-form-item&gt;</w:t>
      </w:r>
    </w:p>
    <w:p w14:paraId="23789067">
      <w:pPr>
        <w:spacing w:before="0" w:after="0" w:line="260" w:lineRule="exact"/>
        <w:rPr>
          <w:sz w:val="36"/>
          <w:szCs w:val="40"/>
        </w:rPr>
      </w:pPr>
      <w:r>
        <w:rPr>
          <w:rFonts w:ascii="Consolas" w:hAnsi="Consolas" w:eastAsia="Consolas"/>
          <w:color w:val="2D2D2D"/>
          <w:sz w:val="22"/>
          <w:szCs w:val="40"/>
        </w:rPr>
        <w:t xml:space="preserve">        &lt;el-form-item label="结束日期" prop="end_date"&gt;</w:t>
      </w:r>
    </w:p>
    <w:p w14:paraId="1946CC4A">
      <w:pPr>
        <w:spacing w:before="0" w:after="0" w:line="260" w:lineRule="exact"/>
        <w:rPr>
          <w:sz w:val="36"/>
          <w:szCs w:val="40"/>
        </w:rPr>
      </w:pPr>
      <w:r>
        <w:rPr>
          <w:rFonts w:ascii="Consolas" w:hAnsi="Consolas" w:eastAsia="Consolas"/>
          <w:color w:val="2D2D2D"/>
          <w:sz w:val="22"/>
          <w:szCs w:val="40"/>
        </w:rPr>
        <w:t xml:space="preserve">          &lt;el-date-picker v-model="editForm.end_date" type="date" value-format="YYYY-MM-DD" style="width:100%" /&gt;</w:t>
      </w:r>
    </w:p>
    <w:p w14:paraId="28A525C7">
      <w:pPr>
        <w:spacing w:before="0" w:after="0" w:line="260" w:lineRule="exact"/>
        <w:rPr>
          <w:sz w:val="36"/>
          <w:szCs w:val="40"/>
        </w:rPr>
      </w:pPr>
      <w:r>
        <w:rPr>
          <w:rFonts w:ascii="Consolas" w:hAnsi="Consolas" w:eastAsia="Consolas"/>
          <w:color w:val="2D2D2D"/>
          <w:sz w:val="22"/>
          <w:szCs w:val="40"/>
        </w:rPr>
        <w:t xml:space="preserve">        &lt;/el-form-item&gt;</w:t>
      </w:r>
    </w:p>
    <w:p w14:paraId="79F5F139">
      <w:pPr>
        <w:spacing w:before="0" w:after="0" w:line="260" w:lineRule="exact"/>
        <w:rPr>
          <w:sz w:val="36"/>
          <w:szCs w:val="40"/>
        </w:rPr>
      </w:pPr>
      <w:r>
        <w:rPr>
          <w:rFonts w:ascii="Consolas" w:hAnsi="Consolas" w:eastAsia="Consolas"/>
          <w:color w:val="2D2D2D"/>
          <w:sz w:val="22"/>
          <w:szCs w:val="40"/>
        </w:rPr>
        <w:t xml:space="preserve">        &lt;el-form-item label="状态"&gt;</w:t>
      </w:r>
    </w:p>
    <w:p w14:paraId="0860ECF2">
      <w:pPr>
        <w:spacing w:before="0" w:after="0" w:line="260" w:lineRule="exact"/>
        <w:rPr>
          <w:sz w:val="36"/>
          <w:szCs w:val="40"/>
        </w:rPr>
      </w:pPr>
      <w:r>
        <w:rPr>
          <w:rFonts w:ascii="Consolas" w:hAnsi="Consolas" w:eastAsia="Consolas"/>
          <w:color w:val="2D2D2D"/>
          <w:sz w:val="22"/>
          <w:szCs w:val="40"/>
        </w:rPr>
        <w:t xml:space="preserve">          &lt;el-select v-model="editForm.status" style="width:100%"&gt;</w:t>
      </w:r>
    </w:p>
    <w:p w14:paraId="484FF4C9">
      <w:pPr>
        <w:spacing w:before="0" w:after="0" w:line="260" w:lineRule="exact"/>
        <w:rPr>
          <w:sz w:val="36"/>
          <w:szCs w:val="40"/>
        </w:rPr>
      </w:pPr>
      <w:r>
        <w:rPr>
          <w:rFonts w:ascii="Consolas" w:hAnsi="Consolas" w:eastAsia="Consolas"/>
          <w:color w:val="2D2D2D"/>
          <w:sz w:val="22"/>
          <w:szCs w:val="40"/>
        </w:rPr>
        <w:t xml:space="preserve">            &lt;el-option label="规划中" value="planning" /&gt;</w:t>
      </w:r>
    </w:p>
    <w:p w14:paraId="1C7D2D1A">
      <w:pPr>
        <w:spacing w:before="0" w:after="0" w:line="260" w:lineRule="exact"/>
        <w:rPr>
          <w:sz w:val="36"/>
          <w:szCs w:val="40"/>
        </w:rPr>
      </w:pPr>
      <w:r>
        <w:rPr>
          <w:rFonts w:ascii="Consolas" w:hAnsi="Consolas" w:eastAsia="Consolas"/>
          <w:color w:val="2D2D2D"/>
          <w:sz w:val="22"/>
          <w:szCs w:val="40"/>
        </w:rPr>
        <w:t xml:space="preserve">            &lt;el-option label="进行中" value="active" /&gt;</w:t>
      </w:r>
    </w:p>
    <w:p w14:paraId="63ABDC7C">
      <w:pPr>
        <w:spacing w:before="0" w:after="0" w:line="260" w:lineRule="exact"/>
        <w:rPr>
          <w:sz w:val="36"/>
          <w:szCs w:val="40"/>
        </w:rPr>
      </w:pPr>
      <w:r>
        <w:rPr>
          <w:rFonts w:ascii="Consolas" w:hAnsi="Consolas" w:eastAsia="Consolas"/>
          <w:color w:val="2D2D2D"/>
          <w:sz w:val="22"/>
          <w:szCs w:val="40"/>
        </w:rPr>
        <w:t xml:space="preserve">            &lt;el-option label="已完成" value="completed" /&gt;</w:t>
      </w:r>
    </w:p>
    <w:p w14:paraId="7EE0D973">
      <w:pPr>
        <w:spacing w:before="0" w:after="0" w:line="260" w:lineRule="exact"/>
        <w:rPr>
          <w:sz w:val="36"/>
          <w:szCs w:val="40"/>
        </w:rPr>
      </w:pPr>
      <w:r>
        <w:rPr>
          <w:rFonts w:ascii="Consolas" w:hAnsi="Consolas" w:eastAsia="Consolas"/>
          <w:color w:val="2D2D2D"/>
          <w:sz w:val="22"/>
          <w:szCs w:val="40"/>
        </w:rPr>
        <w:t xml:space="preserve">            &lt;el-option label="已归档" value="archived" /&gt;</w:t>
      </w:r>
    </w:p>
    <w:p w14:paraId="273814F4">
      <w:pPr>
        <w:spacing w:before="0" w:after="0" w:line="260" w:lineRule="exact"/>
        <w:rPr>
          <w:sz w:val="36"/>
          <w:szCs w:val="40"/>
        </w:rPr>
      </w:pPr>
      <w:r>
        <w:rPr>
          <w:rFonts w:ascii="Consolas" w:hAnsi="Consolas" w:eastAsia="Consolas"/>
          <w:color w:val="2D2D2D"/>
          <w:sz w:val="22"/>
          <w:szCs w:val="40"/>
        </w:rPr>
        <w:t xml:space="preserve">          &lt;/el-select&gt;</w:t>
      </w:r>
    </w:p>
    <w:p w14:paraId="11E2D6D3">
      <w:pPr>
        <w:spacing w:before="0" w:after="0" w:line="260" w:lineRule="exact"/>
        <w:rPr>
          <w:sz w:val="36"/>
          <w:szCs w:val="40"/>
        </w:rPr>
      </w:pPr>
      <w:r>
        <w:rPr>
          <w:rFonts w:ascii="Consolas" w:hAnsi="Consolas" w:eastAsia="Consolas"/>
          <w:color w:val="2D2D2D"/>
          <w:sz w:val="22"/>
          <w:szCs w:val="40"/>
        </w:rPr>
        <w:t xml:space="preserve">        &lt;/el-form-item&gt;</w:t>
      </w:r>
    </w:p>
    <w:p w14:paraId="37D1C8BD">
      <w:pPr>
        <w:spacing w:before="0" w:after="0" w:line="260" w:lineRule="exact"/>
        <w:rPr>
          <w:sz w:val="36"/>
          <w:szCs w:val="40"/>
        </w:rPr>
      </w:pPr>
      <w:r>
        <w:rPr>
          <w:rFonts w:ascii="Consolas" w:hAnsi="Consolas" w:eastAsia="Consolas"/>
          <w:color w:val="2D2D2D"/>
          <w:sz w:val="22"/>
          <w:szCs w:val="40"/>
        </w:rPr>
        <w:t xml:space="preserve">        &lt;el-form-item label="可见性"&gt;</w:t>
      </w:r>
    </w:p>
    <w:p w14:paraId="5557C00D">
      <w:pPr>
        <w:spacing w:before="0" w:after="0" w:line="260" w:lineRule="exact"/>
        <w:rPr>
          <w:sz w:val="36"/>
          <w:szCs w:val="40"/>
        </w:rPr>
      </w:pPr>
      <w:r>
        <w:rPr>
          <w:rFonts w:ascii="Consolas" w:hAnsi="Consolas" w:eastAsia="Consolas"/>
          <w:color w:val="2D2D2D"/>
          <w:sz w:val="22"/>
          <w:szCs w:val="40"/>
        </w:rPr>
        <w:t xml:space="preserve">          &lt;el-radio-group v-model="editForm.visibility"&gt;</w:t>
      </w:r>
    </w:p>
    <w:p w14:paraId="38F20F4A">
      <w:pPr>
        <w:spacing w:before="0" w:after="0" w:line="260" w:lineRule="exact"/>
        <w:rPr>
          <w:sz w:val="36"/>
          <w:szCs w:val="40"/>
        </w:rPr>
      </w:pPr>
      <w:r>
        <w:rPr>
          <w:rFonts w:ascii="Consolas" w:hAnsi="Consolas" w:eastAsia="Consolas"/>
          <w:color w:val="2D2D2D"/>
          <w:sz w:val="22"/>
          <w:szCs w:val="40"/>
        </w:rPr>
        <w:t xml:space="preserve">            &lt;el-radio value="public"&gt;公开&lt;/el-radio&gt;</w:t>
      </w:r>
    </w:p>
    <w:p w14:paraId="111B063A">
      <w:pPr>
        <w:spacing w:before="0" w:after="0" w:line="260" w:lineRule="exact"/>
        <w:rPr>
          <w:sz w:val="36"/>
          <w:szCs w:val="40"/>
        </w:rPr>
      </w:pPr>
      <w:r>
        <w:rPr>
          <w:rFonts w:ascii="Consolas" w:hAnsi="Consolas" w:eastAsia="Consolas"/>
          <w:color w:val="2D2D2D"/>
          <w:sz w:val="22"/>
          <w:szCs w:val="40"/>
        </w:rPr>
        <w:t xml:space="preserve">            &lt;el-radio value="private"&gt;私密&lt;/el-radio&gt;</w:t>
      </w:r>
    </w:p>
    <w:p w14:paraId="35F54129">
      <w:pPr>
        <w:spacing w:before="0" w:after="0" w:line="260" w:lineRule="exact"/>
        <w:rPr>
          <w:sz w:val="36"/>
          <w:szCs w:val="40"/>
        </w:rPr>
      </w:pPr>
      <w:r>
        <w:rPr>
          <w:rFonts w:ascii="Consolas" w:hAnsi="Consolas" w:eastAsia="Consolas"/>
          <w:color w:val="2D2D2D"/>
          <w:sz w:val="22"/>
          <w:szCs w:val="40"/>
        </w:rPr>
        <w:t xml:space="preserve">          &lt;/el-radio-group&gt;</w:t>
      </w:r>
    </w:p>
    <w:p w14:paraId="5803B4FC">
      <w:pPr>
        <w:spacing w:before="0" w:after="0" w:line="260" w:lineRule="exact"/>
        <w:rPr>
          <w:sz w:val="36"/>
          <w:szCs w:val="40"/>
        </w:rPr>
      </w:pPr>
      <w:r>
        <w:rPr>
          <w:rFonts w:ascii="Consolas" w:hAnsi="Consolas" w:eastAsia="Consolas"/>
          <w:color w:val="2D2D2D"/>
          <w:sz w:val="22"/>
          <w:szCs w:val="40"/>
        </w:rPr>
        <w:t xml:space="preserve">        &lt;/el-form-item&gt;</w:t>
      </w:r>
    </w:p>
    <w:p w14:paraId="28400DE6">
      <w:pPr>
        <w:spacing w:before="0" w:after="0" w:line="260" w:lineRule="exact"/>
        <w:rPr>
          <w:sz w:val="36"/>
          <w:szCs w:val="40"/>
        </w:rPr>
      </w:pPr>
      <w:r>
        <w:rPr>
          <w:rFonts w:ascii="Consolas" w:hAnsi="Consolas" w:eastAsia="Consolas"/>
          <w:color w:val="2D2D2D"/>
          <w:sz w:val="22"/>
          <w:szCs w:val="40"/>
        </w:rPr>
        <w:t xml:space="preserve">      &lt;/el-form&gt;</w:t>
      </w:r>
    </w:p>
    <w:p w14:paraId="65611E2E">
      <w:pPr>
        <w:spacing w:before="0" w:after="0" w:line="260" w:lineRule="exact"/>
        <w:rPr>
          <w:sz w:val="36"/>
          <w:szCs w:val="40"/>
        </w:rPr>
      </w:pPr>
      <w:r>
        <w:rPr>
          <w:rFonts w:ascii="Consolas" w:hAnsi="Consolas" w:eastAsia="Consolas"/>
          <w:color w:val="2D2D2D"/>
          <w:sz w:val="22"/>
          <w:szCs w:val="40"/>
        </w:rPr>
        <w:t xml:space="preserve">      &lt;template #footer&gt;</w:t>
      </w:r>
    </w:p>
    <w:p w14:paraId="6D718DCD">
      <w:pPr>
        <w:spacing w:before="0" w:after="0" w:line="260" w:lineRule="exact"/>
        <w:rPr>
          <w:sz w:val="36"/>
          <w:szCs w:val="40"/>
        </w:rPr>
      </w:pPr>
      <w:r>
        <w:rPr>
          <w:rFonts w:ascii="Consolas" w:hAnsi="Consolas" w:eastAsia="Consolas"/>
          <w:color w:val="2D2D2D"/>
          <w:sz w:val="22"/>
          <w:szCs w:val="40"/>
        </w:rPr>
        <w:t xml:space="preserve">        &lt;el-button @click="showEditDialog = false"&gt;取消&lt;/el-button&gt;</w:t>
      </w:r>
    </w:p>
    <w:p w14:paraId="4DBCCE48">
      <w:pPr>
        <w:spacing w:before="0" w:after="0" w:line="260" w:lineRule="exact"/>
        <w:rPr>
          <w:sz w:val="36"/>
          <w:szCs w:val="40"/>
        </w:rPr>
      </w:pPr>
      <w:r>
        <w:rPr>
          <w:rFonts w:ascii="Consolas" w:hAnsi="Consolas" w:eastAsia="Consolas"/>
          <w:color w:val="2D2D2D"/>
          <w:sz w:val="22"/>
          <w:szCs w:val="40"/>
        </w:rPr>
        <w:t xml:space="preserve">        &lt;el-button type="primary" @click="saveProject" :loading="saving"&gt;保存&lt;/el-button&gt;</w:t>
      </w:r>
    </w:p>
    <w:p w14:paraId="70E795FA">
      <w:pPr>
        <w:spacing w:before="0" w:after="0" w:line="260" w:lineRule="exact"/>
        <w:rPr>
          <w:sz w:val="36"/>
          <w:szCs w:val="40"/>
        </w:rPr>
      </w:pPr>
      <w:r>
        <w:rPr>
          <w:rFonts w:ascii="Consolas" w:hAnsi="Consolas" w:eastAsia="Consolas"/>
          <w:color w:val="2D2D2D"/>
          <w:sz w:val="22"/>
          <w:szCs w:val="40"/>
        </w:rPr>
        <w:t xml:space="preserve">      &lt;/template&gt;</w:t>
      </w:r>
    </w:p>
    <w:p w14:paraId="6749475E">
      <w:pPr>
        <w:spacing w:before="0" w:after="0" w:line="260" w:lineRule="exact"/>
        <w:rPr>
          <w:sz w:val="36"/>
          <w:szCs w:val="40"/>
        </w:rPr>
      </w:pPr>
      <w:r>
        <w:rPr>
          <w:rFonts w:ascii="Consolas" w:hAnsi="Consolas" w:eastAsia="Consolas"/>
          <w:color w:val="2D2D2D"/>
          <w:sz w:val="22"/>
          <w:szCs w:val="40"/>
        </w:rPr>
        <w:t xml:space="preserve">    &lt;/el-dialog&gt;</w:t>
      </w:r>
    </w:p>
    <w:p w14:paraId="6810A205">
      <w:pPr>
        <w:spacing w:before="0" w:after="0" w:line="260" w:lineRule="exact"/>
        <w:rPr>
          <w:sz w:val="36"/>
          <w:szCs w:val="40"/>
        </w:rPr>
      </w:pPr>
      <w:r>
        <w:rPr>
          <w:rFonts w:ascii="Consolas" w:hAnsi="Consolas" w:eastAsia="Consolas"/>
          <w:color w:val="2D2D2D"/>
          <w:sz w:val="22"/>
          <w:szCs w:val="40"/>
        </w:rPr>
        <w:t xml:space="preserve"> </w:t>
      </w:r>
    </w:p>
    <w:p w14:paraId="16543D93">
      <w:pPr>
        <w:spacing w:before="0" w:after="0" w:line="260" w:lineRule="exact"/>
        <w:rPr>
          <w:sz w:val="36"/>
          <w:szCs w:val="40"/>
        </w:rPr>
      </w:pPr>
      <w:r>
        <w:rPr>
          <w:rFonts w:ascii="Consolas" w:hAnsi="Consolas" w:eastAsia="Consolas"/>
          <w:color w:val="2D2D2D"/>
          <w:sz w:val="22"/>
          <w:szCs w:val="40"/>
        </w:rPr>
        <w:t xml:space="preserve">    &lt;!-- 邀请成员对话框 --&gt;</w:t>
      </w:r>
    </w:p>
    <w:p w14:paraId="0068AB8F">
      <w:pPr>
        <w:spacing w:before="0" w:after="0" w:line="260" w:lineRule="exact"/>
        <w:rPr>
          <w:sz w:val="36"/>
          <w:szCs w:val="40"/>
        </w:rPr>
      </w:pPr>
      <w:r>
        <w:rPr>
          <w:rFonts w:ascii="Consolas" w:hAnsi="Consolas" w:eastAsia="Consolas"/>
          <w:color w:val="2D2D2D"/>
          <w:sz w:val="22"/>
          <w:szCs w:val="40"/>
        </w:rPr>
        <w:t xml:space="preserve">    &lt;el-dialog v-model="showInviteDialog" title="邀请成员" width="440px" :close-on-click-modal="false"&gt;</w:t>
      </w:r>
    </w:p>
    <w:p w14:paraId="3762E1E1">
      <w:pPr>
        <w:spacing w:before="0" w:after="0" w:line="260" w:lineRule="exact"/>
        <w:rPr>
          <w:sz w:val="36"/>
          <w:szCs w:val="40"/>
        </w:rPr>
      </w:pPr>
      <w:r>
        <w:rPr>
          <w:rFonts w:ascii="Consolas" w:hAnsi="Consolas" w:eastAsia="Consolas"/>
          <w:color w:val="2D2D2D"/>
          <w:sz w:val="22"/>
          <w:szCs w:val="40"/>
        </w:rPr>
        <w:t xml:space="preserve">      &lt;el-form ref="inviteFormRef" :model="inviteForm" :rules="inviteRules" label-width="80px"&gt;</w:t>
      </w:r>
    </w:p>
    <w:p w14:paraId="1396BA4A">
      <w:pPr>
        <w:spacing w:before="0" w:after="0" w:line="260" w:lineRule="exact"/>
        <w:rPr>
          <w:sz w:val="36"/>
          <w:szCs w:val="40"/>
        </w:rPr>
      </w:pPr>
      <w:r>
        <w:rPr>
          <w:rFonts w:ascii="Consolas" w:hAnsi="Consolas" w:eastAsia="Consolas"/>
          <w:color w:val="2D2D2D"/>
          <w:sz w:val="22"/>
          <w:szCs w:val="40"/>
        </w:rPr>
        <w:t xml:space="preserve">        &lt;el-form-item label="用户名" prop="username"&gt;</w:t>
      </w:r>
    </w:p>
    <w:p w14:paraId="3E9F1F7D">
      <w:pPr>
        <w:spacing w:before="0" w:after="0" w:line="260" w:lineRule="exact"/>
        <w:rPr>
          <w:sz w:val="36"/>
          <w:szCs w:val="40"/>
        </w:rPr>
      </w:pPr>
      <w:r>
        <w:rPr>
          <w:rFonts w:ascii="Consolas" w:hAnsi="Consolas" w:eastAsia="Consolas"/>
          <w:color w:val="2D2D2D"/>
          <w:sz w:val="22"/>
          <w:szCs w:val="40"/>
        </w:rPr>
        <w:t xml:space="preserve">          &lt;el-select</w:t>
      </w:r>
    </w:p>
    <w:p w14:paraId="460A7BC0">
      <w:pPr>
        <w:spacing w:before="0" w:after="0" w:line="260" w:lineRule="exact"/>
        <w:rPr>
          <w:sz w:val="36"/>
          <w:szCs w:val="40"/>
        </w:rPr>
      </w:pPr>
      <w:r>
        <w:rPr>
          <w:rFonts w:ascii="Consolas" w:hAnsi="Consolas" w:eastAsia="Consolas"/>
          <w:color w:val="2D2D2D"/>
          <w:sz w:val="22"/>
          <w:szCs w:val="40"/>
        </w:rPr>
        <w:t xml:space="preserve">            v-model="inviteForm.username"</w:t>
      </w:r>
    </w:p>
    <w:p w14:paraId="65EC543B">
      <w:pPr>
        <w:spacing w:before="0" w:after="0" w:line="260" w:lineRule="exact"/>
        <w:rPr>
          <w:sz w:val="36"/>
          <w:szCs w:val="40"/>
        </w:rPr>
      </w:pPr>
      <w:r>
        <w:rPr>
          <w:rFonts w:ascii="Consolas" w:hAnsi="Consolas" w:eastAsia="Consolas"/>
          <w:color w:val="2D2D2D"/>
          <w:sz w:val="22"/>
          <w:szCs w:val="40"/>
        </w:rPr>
        <w:t xml:space="preserve">            filterable</w:t>
      </w:r>
    </w:p>
    <w:p w14:paraId="1EC39796">
      <w:pPr>
        <w:spacing w:before="0" w:after="0" w:line="260" w:lineRule="exact"/>
        <w:rPr>
          <w:sz w:val="36"/>
          <w:szCs w:val="40"/>
        </w:rPr>
      </w:pPr>
      <w:r>
        <w:rPr>
          <w:rFonts w:ascii="Consolas" w:hAnsi="Consolas" w:eastAsia="Consolas"/>
          <w:color w:val="2D2D2D"/>
          <w:sz w:val="22"/>
          <w:szCs w:val="40"/>
        </w:rPr>
        <w:t xml:space="preserve">            remote</w:t>
      </w:r>
    </w:p>
    <w:p w14:paraId="1C90E064">
      <w:pPr>
        <w:spacing w:before="0" w:after="0" w:line="260" w:lineRule="exact"/>
        <w:rPr>
          <w:sz w:val="36"/>
          <w:szCs w:val="40"/>
        </w:rPr>
      </w:pPr>
      <w:r>
        <w:rPr>
          <w:rFonts w:ascii="Consolas" w:hAnsi="Consolas" w:eastAsia="Consolas"/>
          <w:color w:val="2D2D2D"/>
          <w:sz w:val="22"/>
          <w:szCs w:val="40"/>
        </w:rPr>
        <w:t xml:space="preserve">            reserve-keyword</w:t>
      </w:r>
    </w:p>
    <w:p w14:paraId="77F39BBA">
      <w:pPr>
        <w:spacing w:before="0" w:after="0" w:line="260" w:lineRule="exact"/>
        <w:rPr>
          <w:sz w:val="36"/>
          <w:szCs w:val="40"/>
        </w:rPr>
      </w:pPr>
      <w:r>
        <w:rPr>
          <w:rFonts w:ascii="Consolas" w:hAnsi="Consolas" w:eastAsia="Consolas"/>
          <w:color w:val="2D2D2D"/>
          <w:sz w:val="22"/>
          <w:szCs w:val="40"/>
        </w:rPr>
        <w:t xml:space="preserve">            placeholder="输入用户名搜索"</w:t>
      </w:r>
    </w:p>
    <w:p w14:paraId="36E3E21B">
      <w:pPr>
        <w:spacing w:before="0" w:after="0" w:line="260" w:lineRule="exact"/>
        <w:rPr>
          <w:sz w:val="36"/>
          <w:szCs w:val="40"/>
        </w:rPr>
      </w:pPr>
      <w:r>
        <w:rPr>
          <w:rFonts w:ascii="Consolas" w:hAnsi="Consolas" w:eastAsia="Consolas"/>
          <w:color w:val="2D2D2D"/>
          <w:sz w:val="22"/>
          <w:szCs w:val="40"/>
        </w:rPr>
        <w:t xml:space="preserve">            :remote-method="searchUsers"</w:t>
      </w:r>
    </w:p>
    <w:p w14:paraId="1684C450">
      <w:pPr>
        <w:spacing w:before="0" w:after="0" w:line="260" w:lineRule="exact"/>
        <w:rPr>
          <w:sz w:val="36"/>
          <w:szCs w:val="40"/>
        </w:rPr>
      </w:pPr>
      <w:r>
        <w:rPr>
          <w:rFonts w:ascii="Consolas" w:hAnsi="Consolas" w:eastAsia="Consolas"/>
          <w:color w:val="2D2D2D"/>
          <w:sz w:val="22"/>
          <w:szCs w:val="40"/>
        </w:rPr>
        <w:t xml:space="preserve">            :loading="searchingUsers"</w:t>
      </w:r>
    </w:p>
    <w:p w14:paraId="5AD5A0AE">
      <w:pPr>
        <w:spacing w:before="0" w:after="0" w:line="260" w:lineRule="exact"/>
        <w:rPr>
          <w:sz w:val="36"/>
          <w:szCs w:val="40"/>
        </w:rPr>
      </w:pPr>
      <w:r>
        <w:rPr>
          <w:rFonts w:ascii="Consolas" w:hAnsi="Consolas" w:eastAsia="Consolas"/>
          <w:color w:val="2D2D2D"/>
          <w:sz w:val="22"/>
          <w:szCs w:val="40"/>
        </w:rPr>
        <w:t xml:space="preserve">            style="width:100%"</w:t>
      </w:r>
    </w:p>
    <w:p w14:paraId="303925D0">
      <w:pPr>
        <w:spacing w:before="0" w:after="0" w:line="260" w:lineRule="exact"/>
        <w:rPr>
          <w:sz w:val="36"/>
          <w:szCs w:val="40"/>
        </w:rPr>
      </w:pPr>
      <w:r>
        <w:rPr>
          <w:rFonts w:ascii="Consolas" w:hAnsi="Consolas" w:eastAsia="Consolas"/>
          <w:color w:val="2D2D2D"/>
          <w:sz w:val="22"/>
          <w:szCs w:val="40"/>
        </w:rPr>
        <w:t xml:space="preserve">          &gt;</w:t>
      </w:r>
    </w:p>
    <w:p w14:paraId="5EEAE94B">
      <w:pPr>
        <w:spacing w:before="0" w:after="0" w:line="260" w:lineRule="exact"/>
        <w:rPr>
          <w:sz w:val="36"/>
          <w:szCs w:val="40"/>
        </w:rPr>
      </w:pPr>
      <w:r>
        <w:rPr>
          <w:rFonts w:ascii="Consolas" w:hAnsi="Consolas" w:eastAsia="Consolas"/>
          <w:color w:val="2D2D2D"/>
          <w:sz w:val="22"/>
          <w:szCs w:val="40"/>
        </w:rPr>
        <w:t xml:space="preserve">            &lt;el-option</w:t>
      </w:r>
    </w:p>
    <w:p w14:paraId="042A9031">
      <w:pPr>
        <w:spacing w:before="0" w:after="0" w:line="260" w:lineRule="exact"/>
        <w:rPr>
          <w:sz w:val="36"/>
          <w:szCs w:val="40"/>
        </w:rPr>
      </w:pPr>
      <w:r>
        <w:rPr>
          <w:rFonts w:ascii="Consolas" w:hAnsi="Consolas" w:eastAsia="Consolas"/>
          <w:color w:val="2D2D2D"/>
          <w:sz w:val="22"/>
          <w:szCs w:val="40"/>
        </w:rPr>
        <w:t xml:space="preserve">              v-for="u in userOptions"</w:t>
      </w:r>
    </w:p>
    <w:p w14:paraId="7C3FC048">
      <w:pPr>
        <w:spacing w:before="0" w:after="0" w:line="260" w:lineRule="exact"/>
        <w:rPr>
          <w:sz w:val="36"/>
          <w:szCs w:val="40"/>
        </w:rPr>
      </w:pPr>
      <w:r>
        <w:rPr>
          <w:rFonts w:ascii="Consolas" w:hAnsi="Consolas" w:eastAsia="Consolas"/>
          <w:color w:val="2D2D2D"/>
          <w:sz w:val="22"/>
          <w:szCs w:val="40"/>
        </w:rPr>
        <w:t xml:space="preserve">              :key="u.id"</w:t>
      </w:r>
    </w:p>
    <w:p w14:paraId="28221B73">
      <w:pPr>
        <w:spacing w:before="0" w:after="0" w:line="260" w:lineRule="exact"/>
        <w:rPr>
          <w:sz w:val="36"/>
          <w:szCs w:val="40"/>
        </w:rPr>
      </w:pPr>
      <w:r>
        <w:rPr>
          <w:rFonts w:ascii="Consolas" w:hAnsi="Consolas" w:eastAsia="Consolas"/>
          <w:color w:val="2D2D2D"/>
          <w:sz w:val="22"/>
          <w:szCs w:val="40"/>
        </w:rPr>
        <w:t xml:space="preserve">              :label="`${u.username} (${u.email})`"</w:t>
      </w:r>
    </w:p>
    <w:p w14:paraId="07959736">
      <w:pPr>
        <w:spacing w:before="0" w:after="0" w:line="260" w:lineRule="exact"/>
        <w:rPr>
          <w:sz w:val="36"/>
          <w:szCs w:val="40"/>
        </w:rPr>
      </w:pPr>
      <w:r>
        <w:rPr>
          <w:rFonts w:ascii="Consolas" w:hAnsi="Consolas" w:eastAsia="Consolas"/>
          <w:color w:val="2D2D2D"/>
          <w:sz w:val="22"/>
          <w:szCs w:val="40"/>
        </w:rPr>
        <w:t xml:space="preserve">              :value="u.username"</w:t>
      </w:r>
    </w:p>
    <w:p w14:paraId="5045BEC7">
      <w:pPr>
        <w:spacing w:before="0" w:after="0" w:line="260" w:lineRule="exact"/>
        <w:rPr>
          <w:sz w:val="36"/>
          <w:szCs w:val="40"/>
        </w:rPr>
      </w:pPr>
      <w:r>
        <w:rPr>
          <w:rFonts w:ascii="Consolas" w:hAnsi="Consolas" w:eastAsia="Consolas"/>
          <w:color w:val="2D2D2D"/>
          <w:sz w:val="22"/>
          <w:szCs w:val="40"/>
        </w:rPr>
        <w:t xml:space="preserve">            /&gt;</w:t>
      </w:r>
    </w:p>
    <w:p w14:paraId="020A7AB7">
      <w:pPr>
        <w:spacing w:before="0" w:after="0" w:line="260" w:lineRule="exact"/>
        <w:rPr>
          <w:sz w:val="36"/>
          <w:szCs w:val="40"/>
        </w:rPr>
      </w:pPr>
      <w:r>
        <w:rPr>
          <w:rFonts w:ascii="Consolas" w:hAnsi="Consolas" w:eastAsia="Consolas"/>
          <w:color w:val="2D2D2D"/>
          <w:sz w:val="22"/>
          <w:szCs w:val="40"/>
        </w:rPr>
        <w:t xml:space="preserve">          &lt;/el-select&gt;</w:t>
      </w:r>
    </w:p>
    <w:p w14:paraId="3D55AC34">
      <w:pPr>
        <w:spacing w:before="0" w:after="0" w:line="260" w:lineRule="exact"/>
        <w:rPr>
          <w:sz w:val="36"/>
          <w:szCs w:val="40"/>
        </w:rPr>
      </w:pPr>
      <w:r>
        <w:rPr>
          <w:rFonts w:ascii="Consolas" w:hAnsi="Consolas" w:eastAsia="Consolas"/>
          <w:color w:val="2D2D2D"/>
          <w:sz w:val="22"/>
          <w:szCs w:val="40"/>
        </w:rPr>
        <w:t xml:space="preserve">        &lt;/el-form-item&gt;</w:t>
      </w:r>
    </w:p>
    <w:p w14:paraId="019703D3">
      <w:pPr>
        <w:spacing w:before="0" w:after="0" w:line="260" w:lineRule="exact"/>
        <w:rPr>
          <w:sz w:val="36"/>
          <w:szCs w:val="40"/>
        </w:rPr>
      </w:pPr>
      <w:r>
        <w:rPr>
          <w:rFonts w:ascii="Consolas" w:hAnsi="Consolas" w:eastAsia="Consolas"/>
          <w:color w:val="2D2D2D"/>
          <w:sz w:val="22"/>
          <w:szCs w:val="40"/>
        </w:rPr>
        <w:t xml:space="preserve">        &lt;el-form-item label="角色" prop="role"&gt;</w:t>
      </w:r>
    </w:p>
    <w:p w14:paraId="7E6932D1">
      <w:pPr>
        <w:spacing w:before="0" w:after="0" w:line="260" w:lineRule="exact"/>
        <w:rPr>
          <w:sz w:val="36"/>
          <w:szCs w:val="40"/>
        </w:rPr>
      </w:pPr>
      <w:r>
        <w:rPr>
          <w:rFonts w:ascii="Consolas" w:hAnsi="Consolas" w:eastAsia="Consolas"/>
          <w:color w:val="2D2D2D"/>
          <w:sz w:val="22"/>
          <w:szCs w:val="40"/>
        </w:rPr>
        <w:t xml:space="preserve">          &lt;el-select v-model="inviteForm.role" style="width:100%"&gt;</w:t>
      </w:r>
    </w:p>
    <w:p w14:paraId="19978888">
      <w:pPr>
        <w:spacing w:before="0" w:after="0" w:line="260" w:lineRule="exact"/>
        <w:rPr>
          <w:sz w:val="36"/>
          <w:szCs w:val="40"/>
        </w:rPr>
      </w:pPr>
      <w:r>
        <w:rPr>
          <w:rFonts w:ascii="Consolas" w:hAnsi="Consolas" w:eastAsia="Consolas"/>
          <w:color w:val="2D2D2D"/>
          <w:sz w:val="22"/>
          <w:szCs w:val="40"/>
        </w:rPr>
        <w:t xml:space="preserve">            &lt;el-option label="成员" value="member" /&gt;</w:t>
      </w:r>
    </w:p>
    <w:p w14:paraId="53A2E4A3">
      <w:pPr>
        <w:spacing w:before="0" w:after="0" w:line="260" w:lineRule="exact"/>
        <w:rPr>
          <w:sz w:val="36"/>
          <w:szCs w:val="40"/>
        </w:rPr>
      </w:pPr>
      <w:r>
        <w:rPr>
          <w:rFonts w:ascii="Consolas" w:hAnsi="Consolas" w:eastAsia="Consolas"/>
          <w:color w:val="2D2D2D"/>
          <w:sz w:val="22"/>
          <w:szCs w:val="40"/>
        </w:rPr>
        <w:t xml:space="preserve">            &lt;el-option label="观察者" value="viewer" /&gt;</w:t>
      </w:r>
    </w:p>
    <w:p w14:paraId="253E0B8D">
      <w:pPr>
        <w:spacing w:before="0" w:after="0" w:line="260" w:lineRule="exact"/>
        <w:rPr>
          <w:sz w:val="36"/>
          <w:szCs w:val="40"/>
        </w:rPr>
      </w:pPr>
      <w:r>
        <w:rPr>
          <w:rFonts w:ascii="Consolas" w:hAnsi="Consolas" w:eastAsia="Consolas"/>
          <w:color w:val="2D2D2D"/>
          <w:sz w:val="22"/>
          <w:szCs w:val="40"/>
        </w:rPr>
        <w:t xml:space="preserve">          &lt;/el-select&gt;</w:t>
      </w:r>
    </w:p>
    <w:p w14:paraId="3914A2EA">
      <w:pPr>
        <w:spacing w:before="0" w:after="0" w:line="260" w:lineRule="exact"/>
        <w:rPr>
          <w:sz w:val="36"/>
          <w:szCs w:val="40"/>
        </w:rPr>
      </w:pPr>
      <w:r>
        <w:rPr>
          <w:rFonts w:ascii="Consolas" w:hAnsi="Consolas" w:eastAsia="Consolas"/>
          <w:color w:val="2D2D2D"/>
          <w:sz w:val="22"/>
          <w:szCs w:val="40"/>
        </w:rPr>
        <w:t xml:space="preserve">        &lt;/el-form-item&gt;</w:t>
      </w:r>
    </w:p>
    <w:p w14:paraId="5AD270C6">
      <w:pPr>
        <w:spacing w:before="0" w:after="0" w:line="260" w:lineRule="exact"/>
        <w:rPr>
          <w:sz w:val="36"/>
          <w:szCs w:val="40"/>
        </w:rPr>
      </w:pPr>
      <w:r>
        <w:rPr>
          <w:rFonts w:ascii="Consolas" w:hAnsi="Consolas" w:eastAsia="Consolas"/>
          <w:color w:val="2D2D2D"/>
          <w:sz w:val="22"/>
          <w:szCs w:val="40"/>
        </w:rPr>
        <w:t xml:space="preserve">      &lt;/el-form&gt;</w:t>
      </w:r>
    </w:p>
    <w:p w14:paraId="6DCB2F6B">
      <w:pPr>
        <w:spacing w:before="0" w:after="0" w:line="260" w:lineRule="exact"/>
        <w:rPr>
          <w:sz w:val="36"/>
          <w:szCs w:val="40"/>
        </w:rPr>
      </w:pPr>
      <w:r>
        <w:rPr>
          <w:rFonts w:ascii="Consolas" w:hAnsi="Consolas" w:eastAsia="Consolas"/>
          <w:color w:val="2D2D2D"/>
          <w:sz w:val="22"/>
          <w:szCs w:val="40"/>
        </w:rPr>
        <w:t xml:space="preserve">      &lt;template #footer&gt;</w:t>
      </w:r>
    </w:p>
    <w:p w14:paraId="18B22009">
      <w:pPr>
        <w:spacing w:before="0" w:after="0" w:line="260" w:lineRule="exact"/>
        <w:rPr>
          <w:sz w:val="36"/>
          <w:szCs w:val="40"/>
        </w:rPr>
      </w:pPr>
      <w:r>
        <w:rPr>
          <w:rFonts w:ascii="Consolas" w:hAnsi="Consolas" w:eastAsia="Consolas"/>
          <w:color w:val="2D2D2D"/>
          <w:sz w:val="22"/>
          <w:szCs w:val="40"/>
        </w:rPr>
        <w:t xml:space="preserve">        &lt;el-button @click="showInviteDialog = false"&gt;取消&lt;/el-button&gt;</w:t>
      </w:r>
    </w:p>
    <w:p w14:paraId="4842D564">
      <w:pPr>
        <w:spacing w:before="0" w:after="0" w:line="260" w:lineRule="exact"/>
        <w:rPr>
          <w:sz w:val="36"/>
          <w:szCs w:val="40"/>
        </w:rPr>
      </w:pPr>
      <w:r>
        <w:rPr>
          <w:rFonts w:ascii="Consolas" w:hAnsi="Consolas" w:eastAsia="Consolas"/>
          <w:color w:val="2D2D2D"/>
          <w:sz w:val="22"/>
          <w:szCs w:val="40"/>
        </w:rPr>
        <w:t xml:space="preserve">        &lt;el-button type="primary" @click="inviteMember" :loading="inviting"&gt;邀请&lt;/el-button&gt;</w:t>
      </w:r>
    </w:p>
    <w:p w14:paraId="61D94336">
      <w:pPr>
        <w:spacing w:before="0" w:after="0" w:line="260" w:lineRule="exact"/>
        <w:rPr>
          <w:sz w:val="36"/>
          <w:szCs w:val="40"/>
        </w:rPr>
      </w:pPr>
      <w:r>
        <w:rPr>
          <w:rFonts w:ascii="Consolas" w:hAnsi="Consolas" w:eastAsia="Consolas"/>
          <w:color w:val="2D2D2D"/>
          <w:sz w:val="22"/>
          <w:szCs w:val="40"/>
        </w:rPr>
        <w:t xml:space="preserve">      &lt;/template&gt;</w:t>
      </w:r>
    </w:p>
    <w:p w14:paraId="0E7DDB6F">
      <w:pPr>
        <w:spacing w:before="0" w:after="0" w:line="260" w:lineRule="exact"/>
        <w:rPr>
          <w:sz w:val="36"/>
          <w:szCs w:val="40"/>
        </w:rPr>
      </w:pPr>
      <w:r>
        <w:rPr>
          <w:rFonts w:ascii="Consolas" w:hAnsi="Consolas" w:eastAsia="Consolas"/>
          <w:color w:val="2D2D2D"/>
          <w:sz w:val="22"/>
          <w:szCs w:val="40"/>
        </w:rPr>
        <w:t xml:space="preserve">    &lt;/el-dialog&gt;</w:t>
      </w:r>
    </w:p>
    <w:p w14:paraId="3E6115B6">
      <w:pPr>
        <w:spacing w:before="0" w:after="0" w:line="260" w:lineRule="exact"/>
        <w:rPr>
          <w:sz w:val="36"/>
          <w:szCs w:val="40"/>
        </w:rPr>
      </w:pPr>
      <w:r>
        <w:rPr>
          <w:rFonts w:ascii="Consolas" w:hAnsi="Consolas" w:eastAsia="Consolas"/>
          <w:color w:val="2D2D2D"/>
          <w:sz w:val="22"/>
          <w:szCs w:val="40"/>
        </w:rPr>
        <w:t xml:space="preserve"> </w:t>
      </w:r>
    </w:p>
    <w:p w14:paraId="16531055">
      <w:pPr>
        <w:spacing w:before="0" w:after="0" w:line="260" w:lineRule="exact"/>
        <w:rPr>
          <w:sz w:val="36"/>
          <w:szCs w:val="40"/>
        </w:rPr>
      </w:pPr>
      <w:r>
        <w:rPr>
          <w:rFonts w:ascii="Consolas" w:hAnsi="Consolas" w:eastAsia="Consolas"/>
          <w:color w:val="2D2D2D"/>
          <w:sz w:val="22"/>
          <w:szCs w:val="40"/>
        </w:rPr>
        <w:t xml:space="preserve">    &lt;!-- 里程碑对话框 --&gt;</w:t>
      </w:r>
    </w:p>
    <w:p w14:paraId="08C3ACCB">
      <w:pPr>
        <w:spacing w:before="0" w:after="0" w:line="260" w:lineRule="exact"/>
        <w:rPr>
          <w:sz w:val="36"/>
          <w:szCs w:val="40"/>
        </w:rPr>
      </w:pPr>
      <w:r>
        <w:rPr>
          <w:rFonts w:ascii="Consolas" w:hAnsi="Consolas" w:eastAsia="Consolas"/>
          <w:color w:val="2D2D2D"/>
          <w:sz w:val="22"/>
          <w:szCs w:val="40"/>
        </w:rPr>
        <w:t xml:space="preserve">    &lt;el-dialog v-model="showMilestoneDialog" :title="editingMilestone ? '编辑里程碑' : '添加里程碑'" width="420px" :close-on-click-modal="false"&gt;</w:t>
      </w:r>
    </w:p>
    <w:p w14:paraId="2DFC44EB">
      <w:pPr>
        <w:spacing w:before="0" w:after="0" w:line="260" w:lineRule="exact"/>
        <w:rPr>
          <w:sz w:val="36"/>
          <w:szCs w:val="40"/>
        </w:rPr>
      </w:pPr>
      <w:r>
        <w:rPr>
          <w:rFonts w:ascii="Consolas" w:hAnsi="Consolas" w:eastAsia="Consolas"/>
          <w:color w:val="2D2D2D"/>
          <w:sz w:val="22"/>
          <w:szCs w:val="40"/>
        </w:rPr>
        <w:t xml:space="preserve">      &lt;el-form ref="milestoneFormRef" :model="milestoneForm" :rules="milestoneRules" label-width="80px"&gt;</w:t>
      </w:r>
    </w:p>
    <w:p w14:paraId="4B6F8ECC">
      <w:pPr>
        <w:spacing w:before="0" w:after="0" w:line="260" w:lineRule="exact"/>
        <w:rPr>
          <w:sz w:val="36"/>
          <w:szCs w:val="40"/>
        </w:rPr>
      </w:pPr>
      <w:r>
        <w:rPr>
          <w:rFonts w:ascii="Consolas" w:hAnsi="Consolas" w:eastAsia="Consolas"/>
          <w:color w:val="2D2D2D"/>
          <w:sz w:val="22"/>
          <w:szCs w:val="40"/>
        </w:rPr>
        <w:t xml:space="preserve">        &lt;el-form-item label="名称" prop="name"&gt;</w:t>
      </w:r>
    </w:p>
    <w:p w14:paraId="274F25DE">
      <w:pPr>
        <w:spacing w:before="0" w:after="0" w:line="260" w:lineRule="exact"/>
        <w:rPr>
          <w:sz w:val="36"/>
          <w:szCs w:val="40"/>
        </w:rPr>
      </w:pPr>
      <w:r>
        <w:rPr>
          <w:rFonts w:ascii="Consolas" w:hAnsi="Consolas" w:eastAsia="Consolas"/>
          <w:color w:val="2D2D2D"/>
          <w:sz w:val="22"/>
          <w:szCs w:val="40"/>
        </w:rPr>
        <w:t xml:space="preserve">          &lt;el-input v-model="milestoneForm.name" placeholder="里程碑名称" /&gt;</w:t>
      </w:r>
    </w:p>
    <w:p w14:paraId="40B88E62">
      <w:pPr>
        <w:spacing w:before="0" w:after="0" w:line="260" w:lineRule="exact"/>
        <w:rPr>
          <w:sz w:val="36"/>
          <w:szCs w:val="40"/>
        </w:rPr>
      </w:pPr>
      <w:r>
        <w:rPr>
          <w:rFonts w:ascii="Consolas" w:hAnsi="Consolas" w:eastAsia="Consolas"/>
          <w:color w:val="2D2D2D"/>
          <w:sz w:val="22"/>
          <w:szCs w:val="40"/>
        </w:rPr>
        <w:t xml:space="preserve">        &lt;/el-form-item&gt;</w:t>
      </w:r>
    </w:p>
    <w:p w14:paraId="5E2F8FB6">
      <w:pPr>
        <w:spacing w:before="0" w:after="0" w:line="260" w:lineRule="exact"/>
        <w:rPr>
          <w:sz w:val="36"/>
          <w:szCs w:val="40"/>
        </w:rPr>
      </w:pPr>
      <w:r>
        <w:rPr>
          <w:rFonts w:ascii="Consolas" w:hAnsi="Consolas" w:eastAsia="Consolas"/>
          <w:color w:val="2D2D2D"/>
          <w:sz w:val="22"/>
          <w:szCs w:val="40"/>
        </w:rPr>
        <w:t xml:space="preserve">        &lt;el-form-item label="描述"&gt;</w:t>
      </w:r>
    </w:p>
    <w:p w14:paraId="4FF1C68B">
      <w:pPr>
        <w:spacing w:before="0" w:after="0" w:line="260" w:lineRule="exact"/>
        <w:rPr>
          <w:sz w:val="36"/>
          <w:szCs w:val="40"/>
        </w:rPr>
      </w:pPr>
      <w:r>
        <w:rPr>
          <w:rFonts w:ascii="Consolas" w:hAnsi="Consolas" w:eastAsia="Consolas"/>
          <w:color w:val="2D2D2D"/>
          <w:sz w:val="22"/>
          <w:szCs w:val="40"/>
        </w:rPr>
        <w:t xml:space="preserve">          &lt;el-input v-model="milestoneForm.description" type="textarea" :rows="2" placeholder="描述（选填）" /&gt;</w:t>
      </w:r>
    </w:p>
    <w:p w14:paraId="50503567">
      <w:pPr>
        <w:spacing w:before="0" w:after="0" w:line="260" w:lineRule="exact"/>
        <w:rPr>
          <w:sz w:val="36"/>
          <w:szCs w:val="40"/>
        </w:rPr>
      </w:pPr>
      <w:r>
        <w:rPr>
          <w:rFonts w:ascii="Consolas" w:hAnsi="Consolas" w:eastAsia="Consolas"/>
          <w:color w:val="2D2D2D"/>
          <w:sz w:val="22"/>
          <w:szCs w:val="40"/>
        </w:rPr>
        <w:t xml:space="preserve">        &lt;/el-form-item&gt;</w:t>
      </w:r>
    </w:p>
    <w:p w14:paraId="55765AF9">
      <w:pPr>
        <w:spacing w:before="0" w:after="0" w:line="260" w:lineRule="exact"/>
        <w:rPr>
          <w:sz w:val="36"/>
          <w:szCs w:val="40"/>
        </w:rPr>
      </w:pPr>
      <w:r>
        <w:rPr>
          <w:rFonts w:ascii="Consolas" w:hAnsi="Consolas" w:eastAsia="Consolas"/>
          <w:color w:val="2D2D2D"/>
          <w:sz w:val="22"/>
          <w:szCs w:val="40"/>
        </w:rPr>
        <w:t xml:space="preserve">        &lt;el-form-item label="截止日期" prop="due_date"&gt;</w:t>
      </w:r>
    </w:p>
    <w:p w14:paraId="160C8AE1">
      <w:pPr>
        <w:spacing w:before="0" w:after="0" w:line="260" w:lineRule="exact"/>
        <w:rPr>
          <w:sz w:val="36"/>
          <w:szCs w:val="40"/>
        </w:rPr>
      </w:pPr>
      <w:r>
        <w:rPr>
          <w:rFonts w:ascii="Consolas" w:hAnsi="Consolas" w:eastAsia="Consolas"/>
          <w:color w:val="2D2D2D"/>
          <w:sz w:val="22"/>
          <w:szCs w:val="40"/>
        </w:rPr>
        <w:t xml:space="preserve">          &lt;el-date-picker v-model="milestoneForm.due_date" type="date" value-format="YYYY-MM-DD" style="width:100%" placeholder="选择日期" /&gt;</w:t>
      </w:r>
    </w:p>
    <w:p w14:paraId="34E438BE">
      <w:pPr>
        <w:spacing w:before="0" w:after="0" w:line="260" w:lineRule="exact"/>
        <w:rPr>
          <w:sz w:val="36"/>
          <w:szCs w:val="40"/>
        </w:rPr>
      </w:pPr>
      <w:r>
        <w:rPr>
          <w:rFonts w:ascii="Consolas" w:hAnsi="Consolas" w:eastAsia="Consolas"/>
          <w:color w:val="2D2D2D"/>
          <w:sz w:val="22"/>
          <w:szCs w:val="40"/>
        </w:rPr>
        <w:t xml:space="preserve">        &lt;/el-form-item&gt;</w:t>
      </w:r>
    </w:p>
    <w:p w14:paraId="2513D79E">
      <w:pPr>
        <w:spacing w:before="0" w:after="0" w:line="260" w:lineRule="exact"/>
        <w:rPr>
          <w:sz w:val="36"/>
          <w:szCs w:val="40"/>
        </w:rPr>
      </w:pPr>
      <w:r>
        <w:rPr>
          <w:rFonts w:ascii="Consolas" w:hAnsi="Consolas" w:eastAsia="Consolas"/>
          <w:color w:val="2D2D2D"/>
          <w:sz w:val="22"/>
          <w:szCs w:val="40"/>
        </w:rPr>
        <w:t xml:space="preserve">        &lt;el-form-item label="状态"&gt;</w:t>
      </w:r>
    </w:p>
    <w:p w14:paraId="113AB0EE">
      <w:pPr>
        <w:spacing w:before="0" w:after="0" w:line="260" w:lineRule="exact"/>
        <w:rPr>
          <w:sz w:val="36"/>
          <w:szCs w:val="40"/>
        </w:rPr>
      </w:pPr>
      <w:r>
        <w:rPr>
          <w:rFonts w:ascii="Consolas" w:hAnsi="Consolas" w:eastAsia="Consolas"/>
          <w:color w:val="2D2D2D"/>
          <w:sz w:val="22"/>
          <w:szCs w:val="40"/>
        </w:rPr>
        <w:t xml:space="preserve">          &lt;el-select v-model="milestoneForm.status" style="width:100%"&gt;</w:t>
      </w:r>
    </w:p>
    <w:p w14:paraId="469F9336">
      <w:pPr>
        <w:spacing w:before="0" w:after="0" w:line="260" w:lineRule="exact"/>
        <w:rPr>
          <w:sz w:val="36"/>
          <w:szCs w:val="40"/>
        </w:rPr>
      </w:pPr>
      <w:r>
        <w:rPr>
          <w:rFonts w:ascii="Consolas" w:hAnsi="Consolas" w:eastAsia="Consolas"/>
          <w:color w:val="2D2D2D"/>
          <w:sz w:val="22"/>
          <w:szCs w:val="40"/>
        </w:rPr>
        <w:t xml:space="preserve">            &lt;el-option label="进行中" value="pending" /&gt;</w:t>
      </w:r>
    </w:p>
    <w:p w14:paraId="104D43E4">
      <w:pPr>
        <w:spacing w:before="0" w:after="0" w:line="260" w:lineRule="exact"/>
        <w:rPr>
          <w:sz w:val="36"/>
          <w:szCs w:val="40"/>
        </w:rPr>
      </w:pPr>
      <w:r>
        <w:rPr>
          <w:rFonts w:ascii="Consolas" w:hAnsi="Consolas" w:eastAsia="Consolas"/>
          <w:color w:val="2D2D2D"/>
          <w:sz w:val="22"/>
          <w:szCs w:val="40"/>
        </w:rPr>
        <w:t xml:space="preserve">            &lt;el-option label="已完成" value="completed" /&gt;</w:t>
      </w:r>
    </w:p>
    <w:p w14:paraId="44A88A48">
      <w:pPr>
        <w:spacing w:before="0" w:after="0" w:line="260" w:lineRule="exact"/>
        <w:rPr>
          <w:sz w:val="36"/>
          <w:szCs w:val="40"/>
        </w:rPr>
      </w:pPr>
      <w:r>
        <w:rPr>
          <w:rFonts w:ascii="Consolas" w:hAnsi="Consolas" w:eastAsia="Consolas"/>
          <w:color w:val="2D2D2D"/>
          <w:sz w:val="22"/>
          <w:szCs w:val="40"/>
        </w:rPr>
        <w:t xml:space="preserve">          &lt;/el-select&gt;</w:t>
      </w:r>
    </w:p>
    <w:p w14:paraId="6CEC46C6">
      <w:pPr>
        <w:spacing w:before="0" w:after="0" w:line="260" w:lineRule="exact"/>
        <w:rPr>
          <w:sz w:val="36"/>
          <w:szCs w:val="40"/>
        </w:rPr>
      </w:pPr>
      <w:r>
        <w:rPr>
          <w:rFonts w:ascii="Consolas" w:hAnsi="Consolas" w:eastAsia="Consolas"/>
          <w:color w:val="2D2D2D"/>
          <w:sz w:val="22"/>
          <w:szCs w:val="40"/>
        </w:rPr>
        <w:t xml:space="preserve">        &lt;/el-form-item&gt;</w:t>
      </w:r>
    </w:p>
    <w:p w14:paraId="1D2DB181">
      <w:pPr>
        <w:spacing w:before="0" w:after="0" w:line="260" w:lineRule="exact"/>
        <w:rPr>
          <w:sz w:val="36"/>
          <w:szCs w:val="40"/>
        </w:rPr>
      </w:pPr>
      <w:r>
        <w:rPr>
          <w:rFonts w:ascii="Consolas" w:hAnsi="Consolas" w:eastAsia="Consolas"/>
          <w:color w:val="2D2D2D"/>
          <w:sz w:val="22"/>
          <w:szCs w:val="40"/>
        </w:rPr>
        <w:t xml:space="preserve">      &lt;/el-form&gt;</w:t>
      </w:r>
    </w:p>
    <w:p w14:paraId="6A87485D">
      <w:pPr>
        <w:spacing w:before="0" w:after="0" w:line="260" w:lineRule="exact"/>
        <w:rPr>
          <w:sz w:val="36"/>
          <w:szCs w:val="40"/>
        </w:rPr>
      </w:pPr>
      <w:r>
        <w:rPr>
          <w:rFonts w:ascii="Consolas" w:hAnsi="Consolas" w:eastAsia="Consolas"/>
          <w:color w:val="2D2D2D"/>
          <w:sz w:val="22"/>
          <w:szCs w:val="40"/>
        </w:rPr>
        <w:t xml:space="preserve">      &lt;template #footer&gt;</w:t>
      </w:r>
    </w:p>
    <w:p w14:paraId="6D7EFBC2">
      <w:pPr>
        <w:spacing w:before="0" w:after="0" w:line="260" w:lineRule="exact"/>
        <w:rPr>
          <w:sz w:val="36"/>
          <w:szCs w:val="40"/>
        </w:rPr>
      </w:pPr>
      <w:r>
        <w:rPr>
          <w:rFonts w:ascii="Consolas" w:hAnsi="Consolas" w:eastAsia="Consolas"/>
          <w:color w:val="2D2D2D"/>
          <w:sz w:val="22"/>
          <w:szCs w:val="40"/>
        </w:rPr>
        <w:t xml:space="preserve">        &lt;el-button @click="showMilestoneDialog = false"&gt;取消&lt;/el-button&gt;</w:t>
      </w:r>
    </w:p>
    <w:p w14:paraId="61F70EF5">
      <w:pPr>
        <w:spacing w:before="0" w:after="0" w:line="260" w:lineRule="exact"/>
        <w:rPr>
          <w:sz w:val="36"/>
          <w:szCs w:val="40"/>
        </w:rPr>
      </w:pPr>
      <w:r>
        <w:rPr>
          <w:rFonts w:ascii="Consolas" w:hAnsi="Consolas" w:eastAsia="Consolas"/>
          <w:color w:val="2D2D2D"/>
          <w:sz w:val="22"/>
          <w:szCs w:val="40"/>
        </w:rPr>
        <w:t xml:space="preserve">        &lt;el-button type="primary" @click="saveMilestone" :loading="savingMilestone"&gt;保存&lt;/el-button&gt;</w:t>
      </w:r>
    </w:p>
    <w:p w14:paraId="703AD754">
      <w:pPr>
        <w:spacing w:before="0" w:after="0" w:line="260" w:lineRule="exact"/>
        <w:rPr>
          <w:sz w:val="36"/>
          <w:szCs w:val="40"/>
        </w:rPr>
      </w:pPr>
      <w:r>
        <w:rPr>
          <w:rFonts w:ascii="Consolas" w:hAnsi="Consolas" w:eastAsia="Consolas"/>
          <w:color w:val="2D2D2D"/>
          <w:sz w:val="22"/>
          <w:szCs w:val="40"/>
        </w:rPr>
        <w:t xml:space="preserve">      &lt;/template&gt;</w:t>
      </w:r>
    </w:p>
    <w:p w14:paraId="14EB4F20">
      <w:pPr>
        <w:spacing w:before="0" w:after="0" w:line="260" w:lineRule="exact"/>
        <w:rPr>
          <w:sz w:val="36"/>
          <w:szCs w:val="40"/>
        </w:rPr>
      </w:pPr>
      <w:r>
        <w:rPr>
          <w:rFonts w:ascii="Consolas" w:hAnsi="Consolas" w:eastAsia="Consolas"/>
          <w:color w:val="2D2D2D"/>
          <w:sz w:val="22"/>
          <w:szCs w:val="40"/>
        </w:rPr>
        <w:t xml:space="preserve">    &lt;/el-dialog&gt;</w:t>
      </w:r>
    </w:p>
    <w:p w14:paraId="6A41D38F">
      <w:pPr>
        <w:spacing w:before="0" w:after="0" w:line="260" w:lineRule="exact"/>
        <w:rPr>
          <w:sz w:val="36"/>
          <w:szCs w:val="40"/>
        </w:rPr>
      </w:pPr>
      <w:r>
        <w:rPr>
          <w:rFonts w:ascii="Consolas" w:hAnsi="Consolas" w:eastAsia="Consolas"/>
          <w:color w:val="2D2D2D"/>
          <w:sz w:val="22"/>
          <w:szCs w:val="40"/>
        </w:rPr>
        <w:t xml:space="preserve">  &lt;/div&gt;</w:t>
      </w:r>
    </w:p>
    <w:p w14:paraId="1285EFBB">
      <w:pPr>
        <w:spacing w:before="0" w:after="0" w:line="260" w:lineRule="exact"/>
        <w:rPr>
          <w:sz w:val="36"/>
          <w:szCs w:val="40"/>
        </w:rPr>
      </w:pPr>
      <w:r>
        <w:rPr>
          <w:rFonts w:ascii="Consolas" w:hAnsi="Consolas" w:eastAsia="Consolas"/>
          <w:color w:val="2D2D2D"/>
          <w:sz w:val="22"/>
          <w:szCs w:val="40"/>
        </w:rPr>
        <w:t>&lt;/template&gt;</w:t>
      </w:r>
    </w:p>
    <w:p w14:paraId="4D88D30F">
      <w:pPr>
        <w:spacing w:before="0" w:after="0" w:line="260" w:lineRule="exact"/>
        <w:rPr>
          <w:sz w:val="36"/>
          <w:szCs w:val="40"/>
        </w:rPr>
      </w:pPr>
      <w:r>
        <w:rPr>
          <w:rFonts w:ascii="Consolas" w:hAnsi="Consolas" w:eastAsia="Consolas"/>
          <w:color w:val="2D2D2D"/>
          <w:sz w:val="22"/>
          <w:szCs w:val="40"/>
        </w:rPr>
        <w:t xml:space="preserve"> </w:t>
      </w:r>
    </w:p>
    <w:p w14:paraId="31674070">
      <w:pPr>
        <w:spacing w:before="0" w:after="0" w:line="260" w:lineRule="exact"/>
        <w:rPr>
          <w:sz w:val="36"/>
          <w:szCs w:val="40"/>
        </w:rPr>
      </w:pPr>
      <w:r>
        <w:rPr>
          <w:rFonts w:ascii="Consolas" w:hAnsi="Consolas" w:eastAsia="Consolas"/>
          <w:color w:val="2D2D2D"/>
          <w:sz w:val="22"/>
          <w:szCs w:val="40"/>
        </w:rPr>
        <w:t>&lt;script setup&gt;</w:t>
      </w:r>
    </w:p>
    <w:p w14:paraId="564DCAD4">
      <w:pPr>
        <w:spacing w:before="0" w:after="0" w:line="260" w:lineRule="exact"/>
        <w:rPr>
          <w:sz w:val="36"/>
          <w:szCs w:val="40"/>
        </w:rPr>
      </w:pPr>
      <w:r>
        <w:rPr>
          <w:rFonts w:ascii="Consolas" w:hAnsi="Consolas" w:eastAsia="Consolas"/>
          <w:color w:val="2D2D2D"/>
          <w:sz w:val="22"/>
          <w:szCs w:val="40"/>
        </w:rPr>
        <w:t>import { ref, reactive, computed, onMounted } from 'vue'</w:t>
      </w:r>
    </w:p>
    <w:p w14:paraId="54C4B467">
      <w:pPr>
        <w:spacing w:before="0" w:after="0" w:line="260" w:lineRule="exact"/>
        <w:rPr>
          <w:sz w:val="36"/>
          <w:szCs w:val="40"/>
        </w:rPr>
      </w:pPr>
      <w:r>
        <w:rPr>
          <w:rFonts w:ascii="Consolas" w:hAnsi="Consolas" w:eastAsia="Consolas"/>
          <w:color w:val="2D2D2D"/>
          <w:sz w:val="22"/>
          <w:szCs w:val="40"/>
        </w:rPr>
        <w:t>import { useRoute, useRouter } from 'vue-router'</w:t>
      </w:r>
    </w:p>
    <w:p w14:paraId="3AEBA513">
      <w:pPr>
        <w:spacing w:before="0" w:after="0" w:line="260" w:lineRule="exact"/>
        <w:rPr>
          <w:sz w:val="36"/>
          <w:szCs w:val="40"/>
        </w:rPr>
      </w:pPr>
      <w:r>
        <w:rPr>
          <w:rFonts w:ascii="Consolas" w:hAnsi="Consolas" w:eastAsia="Consolas"/>
          <w:color w:val="2D2D2D"/>
          <w:sz w:val="22"/>
          <w:szCs w:val="40"/>
        </w:rPr>
        <w:t>import { ElMessage, ElMessageBox } from 'element-plus'</w:t>
      </w:r>
    </w:p>
    <w:p w14:paraId="78D55A06">
      <w:pPr>
        <w:spacing w:before="0" w:after="0" w:line="260" w:lineRule="exact"/>
        <w:rPr>
          <w:sz w:val="36"/>
          <w:szCs w:val="40"/>
        </w:rPr>
      </w:pPr>
      <w:r>
        <w:rPr>
          <w:rFonts w:ascii="Consolas" w:hAnsi="Consolas" w:eastAsia="Consolas"/>
          <w:color w:val="2D2D2D"/>
          <w:sz w:val="22"/>
          <w:szCs w:val="40"/>
        </w:rPr>
        <w:t>import { Edit, Delete } from '@element-plus/icons-vue'</w:t>
      </w:r>
    </w:p>
    <w:p w14:paraId="1FC13289">
      <w:pPr>
        <w:spacing w:before="0" w:after="0" w:line="260" w:lineRule="exact"/>
        <w:rPr>
          <w:sz w:val="36"/>
          <w:szCs w:val="40"/>
        </w:rPr>
      </w:pPr>
      <w:r>
        <w:rPr>
          <w:rFonts w:ascii="Consolas" w:hAnsi="Consolas" w:eastAsia="Consolas"/>
          <w:color w:val="2D2D2D"/>
          <w:sz w:val="22"/>
          <w:szCs w:val="40"/>
        </w:rPr>
        <w:t>import { useProjectStore } from '@/stores/project'</w:t>
      </w:r>
    </w:p>
    <w:p w14:paraId="341EFEF0">
      <w:pPr>
        <w:spacing w:before="0" w:after="0" w:line="260" w:lineRule="exact"/>
        <w:rPr>
          <w:sz w:val="36"/>
          <w:szCs w:val="40"/>
        </w:rPr>
      </w:pPr>
      <w:r>
        <w:rPr>
          <w:rFonts w:ascii="Consolas" w:hAnsi="Consolas" w:eastAsia="Consolas"/>
          <w:color w:val="2D2D2D"/>
          <w:sz w:val="22"/>
          <w:szCs w:val="40"/>
        </w:rPr>
        <w:t>import { projectAPI, taskAPI, userAPI } from '@/api'</w:t>
      </w:r>
    </w:p>
    <w:p w14:paraId="249B1151">
      <w:pPr>
        <w:spacing w:before="0" w:after="0" w:line="260" w:lineRule="exact"/>
        <w:rPr>
          <w:sz w:val="36"/>
          <w:szCs w:val="40"/>
        </w:rPr>
      </w:pPr>
      <w:r>
        <w:rPr>
          <w:rFonts w:ascii="Consolas" w:hAnsi="Consolas" w:eastAsia="Consolas"/>
          <w:color w:val="2D2D2D"/>
          <w:sz w:val="22"/>
          <w:szCs w:val="40"/>
        </w:rPr>
        <w:t>import StatusTag from '@/components/common/StatusTag.vue'</w:t>
      </w:r>
    </w:p>
    <w:p w14:paraId="51C03816">
      <w:pPr>
        <w:spacing w:before="0" w:after="0" w:line="260" w:lineRule="exact"/>
        <w:rPr>
          <w:sz w:val="36"/>
          <w:szCs w:val="40"/>
        </w:rPr>
      </w:pPr>
      <w:r>
        <w:rPr>
          <w:rFonts w:ascii="Consolas" w:hAnsi="Consolas" w:eastAsia="Consolas"/>
          <w:color w:val="2D2D2D"/>
          <w:sz w:val="22"/>
          <w:szCs w:val="40"/>
        </w:rPr>
        <w:t xml:space="preserve"> </w:t>
      </w:r>
    </w:p>
    <w:p w14:paraId="402EC2CD">
      <w:pPr>
        <w:spacing w:before="0" w:after="0" w:line="260" w:lineRule="exact"/>
        <w:rPr>
          <w:sz w:val="36"/>
          <w:szCs w:val="40"/>
        </w:rPr>
      </w:pPr>
      <w:r>
        <w:rPr>
          <w:rFonts w:ascii="Consolas" w:hAnsi="Consolas" w:eastAsia="Consolas"/>
          <w:color w:val="2D2D2D"/>
          <w:sz w:val="22"/>
          <w:szCs w:val="40"/>
        </w:rPr>
        <w:t>const route = useRoute()</w:t>
      </w:r>
    </w:p>
    <w:p w14:paraId="794A3E31">
      <w:pPr>
        <w:spacing w:before="0" w:after="0" w:line="260" w:lineRule="exact"/>
        <w:rPr>
          <w:sz w:val="36"/>
          <w:szCs w:val="40"/>
        </w:rPr>
      </w:pPr>
      <w:r>
        <w:rPr>
          <w:rFonts w:ascii="Consolas" w:hAnsi="Consolas" w:eastAsia="Consolas"/>
          <w:color w:val="2D2D2D"/>
          <w:sz w:val="22"/>
          <w:szCs w:val="40"/>
        </w:rPr>
        <w:t>const router = useRouter()</w:t>
      </w:r>
    </w:p>
    <w:p w14:paraId="307E7AFD">
      <w:pPr>
        <w:spacing w:before="0" w:after="0" w:line="260" w:lineRule="exact"/>
        <w:rPr>
          <w:sz w:val="36"/>
          <w:szCs w:val="40"/>
        </w:rPr>
      </w:pPr>
      <w:r>
        <w:rPr>
          <w:rFonts w:ascii="Consolas" w:hAnsi="Consolas" w:eastAsia="Consolas"/>
          <w:color w:val="2D2D2D"/>
          <w:sz w:val="22"/>
          <w:szCs w:val="40"/>
        </w:rPr>
        <w:t>const id = route.params.id</w:t>
      </w:r>
    </w:p>
    <w:p w14:paraId="01CE12DA">
      <w:pPr>
        <w:spacing w:before="0" w:after="0" w:line="260" w:lineRule="exact"/>
        <w:rPr>
          <w:sz w:val="36"/>
          <w:szCs w:val="40"/>
        </w:rPr>
      </w:pPr>
      <w:r>
        <w:rPr>
          <w:rFonts w:ascii="Consolas" w:hAnsi="Consolas" w:eastAsia="Consolas"/>
          <w:color w:val="2D2D2D"/>
          <w:sz w:val="22"/>
          <w:szCs w:val="40"/>
        </w:rPr>
        <w:t>const store = useProjectStore()</w:t>
      </w:r>
    </w:p>
    <w:p w14:paraId="2DE8D33B">
      <w:pPr>
        <w:spacing w:before="0" w:after="0" w:line="260" w:lineRule="exact"/>
        <w:rPr>
          <w:sz w:val="36"/>
          <w:szCs w:val="40"/>
        </w:rPr>
      </w:pPr>
      <w:r>
        <w:rPr>
          <w:rFonts w:ascii="Consolas" w:hAnsi="Consolas" w:eastAsia="Consolas"/>
          <w:color w:val="2D2D2D"/>
          <w:sz w:val="22"/>
          <w:szCs w:val="40"/>
        </w:rPr>
        <w:t xml:space="preserve"> </w:t>
      </w:r>
    </w:p>
    <w:p w14:paraId="571A41D5">
      <w:pPr>
        <w:spacing w:before="0" w:after="0" w:line="260" w:lineRule="exact"/>
        <w:rPr>
          <w:sz w:val="36"/>
          <w:szCs w:val="40"/>
        </w:rPr>
      </w:pPr>
      <w:r>
        <w:rPr>
          <w:rFonts w:ascii="Consolas" w:hAnsi="Consolas" w:eastAsia="Consolas"/>
          <w:color w:val="2D2D2D"/>
          <w:sz w:val="22"/>
          <w:szCs w:val="40"/>
        </w:rPr>
        <w:t>const loading = ref(false)</w:t>
      </w:r>
    </w:p>
    <w:p w14:paraId="047E15BF">
      <w:pPr>
        <w:spacing w:before="0" w:after="0" w:line="260" w:lineRule="exact"/>
        <w:rPr>
          <w:sz w:val="36"/>
          <w:szCs w:val="40"/>
        </w:rPr>
      </w:pPr>
      <w:r>
        <w:rPr>
          <w:rFonts w:ascii="Consolas" w:hAnsi="Consolas" w:eastAsia="Consolas"/>
          <w:color w:val="2D2D2D"/>
          <w:sz w:val="22"/>
          <w:szCs w:val="40"/>
        </w:rPr>
        <w:t>const saving = ref(false)</w:t>
      </w:r>
    </w:p>
    <w:p w14:paraId="442D5FC5">
      <w:pPr>
        <w:spacing w:before="0" w:after="0" w:line="260" w:lineRule="exact"/>
        <w:rPr>
          <w:sz w:val="36"/>
          <w:szCs w:val="40"/>
        </w:rPr>
      </w:pPr>
      <w:r>
        <w:rPr>
          <w:rFonts w:ascii="Consolas" w:hAnsi="Consolas" w:eastAsia="Consolas"/>
          <w:color w:val="2D2D2D"/>
          <w:sz w:val="22"/>
          <w:szCs w:val="40"/>
        </w:rPr>
        <w:t>const inviting = ref(false)</w:t>
      </w:r>
    </w:p>
    <w:p w14:paraId="21AD9A2C">
      <w:pPr>
        <w:spacing w:before="0" w:after="0" w:line="260" w:lineRule="exact"/>
        <w:rPr>
          <w:sz w:val="36"/>
          <w:szCs w:val="40"/>
        </w:rPr>
      </w:pPr>
      <w:r>
        <w:rPr>
          <w:rFonts w:ascii="Consolas" w:hAnsi="Consolas" w:eastAsia="Consolas"/>
          <w:color w:val="2D2D2D"/>
          <w:sz w:val="22"/>
          <w:szCs w:val="40"/>
        </w:rPr>
        <w:t>const project = ref(null)</w:t>
      </w:r>
    </w:p>
    <w:p w14:paraId="6856FBA5">
      <w:pPr>
        <w:spacing w:before="0" w:after="0" w:line="260" w:lineRule="exact"/>
        <w:rPr>
          <w:sz w:val="36"/>
          <w:szCs w:val="40"/>
        </w:rPr>
      </w:pPr>
      <w:r>
        <w:rPr>
          <w:rFonts w:ascii="Consolas" w:hAnsi="Consolas" w:eastAsia="Consolas"/>
          <w:color w:val="2D2D2D"/>
          <w:sz w:val="22"/>
          <w:szCs w:val="40"/>
        </w:rPr>
        <w:t>const members = ref([])</w:t>
      </w:r>
    </w:p>
    <w:p w14:paraId="4CA99225">
      <w:pPr>
        <w:spacing w:before="0" w:after="0" w:line="260" w:lineRule="exact"/>
        <w:rPr>
          <w:sz w:val="36"/>
          <w:szCs w:val="40"/>
        </w:rPr>
      </w:pPr>
      <w:r>
        <w:rPr>
          <w:rFonts w:ascii="Consolas" w:hAnsi="Consolas" w:eastAsia="Consolas"/>
          <w:color w:val="2D2D2D"/>
          <w:sz w:val="22"/>
          <w:szCs w:val="40"/>
        </w:rPr>
        <w:t>const milestones = ref([])</w:t>
      </w:r>
    </w:p>
    <w:p w14:paraId="7F911F44">
      <w:pPr>
        <w:spacing w:before="0" w:after="0" w:line="260" w:lineRule="exact"/>
        <w:rPr>
          <w:sz w:val="36"/>
          <w:szCs w:val="40"/>
        </w:rPr>
      </w:pPr>
      <w:r>
        <w:rPr>
          <w:rFonts w:ascii="Consolas" w:hAnsi="Consolas" w:eastAsia="Consolas"/>
          <w:color w:val="2D2D2D"/>
          <w:sz w:val="22"/>
          <w:szCs w:val="40"/>
        </w:rPr>
        <w:t>const taskStats = ref({ total: 0, done: 0 })</w:t>
      </w:r>
    </w:p>
    <w:p w14:paraId="31546293">
      <w:pPr>
        <w:spacing w:before="0" w:after="0" w:line="260" w:lineRule="exact"/>
        <w:rPr>
          <w:sz w:val="36"/>
          <w:szCs w:val="40"/>
        </w:rPr>
      </w:pPr>
      <w:r>
        <w:rPr>
          <w:rFonts w:ascii="Consolas" w:hAnsi="Consolas" w:eastAsia="Consolas"/>
          <w:color w:val="2D2D2D"/>
          <w:sz w:val="22"/>
          <w:szCs w:val="40"/>
        </w:rPr>
        <w:t>const totalTasks = computed(() =&gt; taskStats.value.total)</w:t>
      </w:r>
    </w:p>
    <w:p w14:paraId="302C9453">
      <w:pPr>
        <w:spacing w:before="0" w:after="0" w:line="260" w:lineRule="exact"/>
        <w:rPr>
          <w:sz w:val="36"/>
          <w:szCs w:val="40"/>
        </w:rPr>
      </w:pPr>
      <w:r>
        <w:rPr>
          <w:rFonts w:ascii="Consolas" w:hAnsi="Consolas" w:eastAsia="Consolas"/>
          <w:color w:val="2D2D2D"/>
          <w:sz w:val="22"/>
          <w:szCs w:val="40"/>
        </w:rPr>
        <w:t>const doneTasks = computed(() =&gt; taskStats.value.done)</w:t>
      </w:r>
    </w:p>
    <w:p w14:paraId="62C98331">
      <w:pPr>
        <w:spacing w:before="0" w:after="0" w:line="260" w:lineRule="exact"/>
        <w:rPr>
          <w:sz w:val="36"/>
          <w:szCs w:val="40"/>
        </w:rPr>
      </w:pPr>
      <w:r>
        <w:rPr>
          <w:rFonts w:ascii="Consolas" w:hAnsi="Consolas" w:eastAsia="Consolas"/>
          <w:color w:val="2D2D2D"/>
          <w:sz w:val="22"/>
          <w:szCs w:val="40"/>
        </w:rPr>
        <w:t xml:space="preserve"> </w:t>
      </w:r>
    </w:p>
    <w:p w14:paraId="64060404">
      <w:pPr>
        <w:spacing w:before="0" w:after="0" w:line="260" w:lineRule="exact"/>
        <w:rPr>
          <w:sz w:val="36"/>
          <w:szCs w:val="40"/>
        </w:rPr>
      </w:pPr>
      <w:r>
        <w:rPr>
          <w:rFonts w:ascii="Consolas" w:hAnsi="Consolas" w:eastAsia="Consolas"/>
          <w:color w:val="2D2D2D"/>
          <w:sz w:val="22"/>
          <w:szCs w:val="40"/>
        </w:rPr>
        <w:t>// --------------- 编辑 ---------------</w:t>
      </w:r>
    </w:p>
    <w:p w14:paraId="79A34303">
      <w:pPr>
        <w:spacing w:before="0" w:after="0" w:line="260" w:lineRule="exact"/>
        <w:rPr>
          <w:sz w:val="36"/>
          <w:szCs w:val="40"/>
        </w:rPr>
      </w:pPr>
      <w:r>
        <w:rPr>
          <w:rFonts w:ascii="Consolas" w:hAnsi="Consolas" w:eastAsia="Consolas"/>
          <w:color w:val="2D2D2D"/>
          <w:sz w:val="22"/>
          <w:szCs w:val="40"/>
        </w:rPr>
        <w:t>const showEditDialog = ref(false)</w:t>
      </w:r>
    </w:p>
    <w:p w14:paraId="3ADA4205">
      <w:pPr>
        <w:spacing w:before="0" w:after="0" w:line="260" w:lineRule="exact"/>
        <w:rPr>
          <w:sz w:val="36"/>
          <w:szCs w:val="40"/>
        </w:rPr>
      </w:pPr>
      <w:r>
        <w:rPr>
          <w:rFonts w:ascii="Consolas" w:hAnsi="Consolas" w:eastAsia="Consolas"/>
          <w:color w:val="2D2D2D"/>
          <w:sz w:val="22"/>
          <w:szCs w:val="40"/>
        </w:rPr>
        <w:t>const editFormRef = ref(null)</w:t>
      </w:r>
    </w:p>
    <w:p w14:paraId="63CBD4E7">
      <w:pPr>
        <w:spacing w:before="0" w:after="0" w:line="260" w:lineRule="exact"/>
        <w:rPr>
          <w:sz w:val="36"/>
          <w:szCs w:val="40"/>
        </w:rPr>
      </w:pPr>
      <w:r>
        <w:rPr>
          <w:rFonts w:ascii="Consolas" w:hAnsi="Consolas" w:eastAsia="Consolas"/>
          <w:color w:val="2D2D2D"/>
          <w:sz w:val="22"/>
          <w:szCs w:val="40"/>
        </w:rPr>
        <w:t>const editForm = reactive({</w:t>
      </w:r>
    </w:p>
    <w:p w14:paraId="7B6C6457">
      <w:pPr>
        <w:spacing w:before="0" w:after="0" w:line="260" w:lineRule="exact"/>
        <w:rPr>
          <w:sz w:val="36"/>
          <w:szCs w:val="40"/>
        </w:rPr>
      </w:pPr>
      <w:r>
        <w:rPr>
          <w:rFonts w:ascii="Consolas" w:hAnsi="Consolas" w:eastAsia="Consolas"/>
          <w:color w:val="2D2D2D"/>
          <w:sz w:val="22"/>
          <w:szCs w:val="40"/>
        </w:rPr>
        <w:t xml:space="preserve">  name: '',</w:t>
      </w:r>
    </w:p>
    <w:p w14:paraId="5F5C2AC2">
      <w:pPr>
        <w:spacing w:before="0" w:after="0" w:line="260" w:lineRule="exact"/>
        <w:rPr>
          <w:sz w:val="36"/>
          <w:szCs w:val="40"/>
        </w:rPr>
      </w:pPr>
      <w:r>
        <w:rPr>
          <w:rFonts w:ascii="Consolas" w:hAnsi="Consolas" w:eastAsia="Consolas"/>
          <w:color w:val="2D2D2D"/>
          <w:sz w:val="22"/>
          <w:szCs w:val="40"/>
        </w:rPr>
        <w:t xml:space="preserve">  description: '',</w:t>
      </w:r>
    </w:p>
    <w:p w14:paraId="48CA10EC">
      <w:pPr>
        <w:spacing w:before="0" w:after="0" w:line="260" w:lineRule="exact"/>
        <w:rPr>
          <w:sz w:val="36"/>
          <w:szCs w:val="40"/>
        </w:rPr>
      </w:pPr>
      <w:r>
        <w:rPr>
          <w:rFonts w:ascii="Consolas" w:hAnsi="Consolas" w:eastAsia="Consolas"/>
          <w:color w:val="2D2D2D"/>
          <w:sz w:val="22"/>
          <w:szCs w:val="40"/>
        </w:rPr>
        <w:t xml:space="preserve">  start_date: '',</w:t>
      </w:r>
    </w:p>
    <w:p w14:paraId="1A568C17">
      <w:pPr>
        <w:spacing w:before="0" w:after="0" w:line="260" w:lineRule="exact"/>
        <w:rPr>
          <w:sz w:val="36"/>
          <w:szCs w:val="40"/>
        </w:rPr>
      </w:pPr>
      <w:r>
        <w:rPr>
          <w:rFonts w:ascii="Consolas" w:hAnsi="Consolas" w:eastAsia="Consolas"/>
          <w:color w:val="2D2D2D"/>
          <w:sz w:val="22"/>
          <w:szCs w:val="40"/>
        </w:rPr>
        <w:t xml:space="preserve">  end_date: '',</w:t>
      </w:r>
    </w:p>
    <w:p w14:paraId="28C148F9">
      <w:pPr>
        <w:spacing w:before="0" w:after="0" w:line="260" w:lineRule="exact"/>
        <w:rPr>
          <w:sz w:val="36"/>
          <w:szCs w:val="40"/>
        </w:rPr>
      </w:pPr>
      <w:r>
        <w:rPr>
          <w:rFonts w:ascii="Consolas" w:hAnsi="Consolas" w:eastAsia="Consolas"/>
          <w:color w:val="2D2D2D"/>
          <w:sz w:val="22"/>
          <w:szCs w:val="40"/>
        </w:rPr>
        <w:t xml:space="preserve">  status: '',</w:t>
      </w:r>
    </w:p>
    <w:p w14:paraId="2DD6DF99">
      <w:pPr>
        <w:spacing w:before="0" w:after="0" w:line="260" w:lineRule="exact"/>
        <w:rPr>
          <w:sz w:val="36"/>
          <w:szCs w:val="40"/>
        </w:rPr>
      </w:pPr>
      <w:r>
        <w:rPr>
          <w:rFonts w:ascii="Consolas" w:hAnsi="Consolas" w:eastAsia="Consolas"/>
          <w:color w:val="2D2D2D"/>
          <w:sz w:val="22"/>
          <w:szCs w:val="40"/>
        </w:rPr>
        <w:t xml:space="preserve">  visibility: 'public',</w:t>
      </w:r>
    </w:p>
    <w:p w14:paraId="2FFC5C2E">
      <w:pPr>
        <w:spacing w:before="0" w:after="0" w:line="260" w:lineRule="exact"/>
        <w:rPr>
          <w:sz w:val="36"/>
          <w:szCs w:val="40"/>
        </w:rPr>
      </w:pPr>
      <w:r>
        <w:rPr>
          <w:rFonts w:ascii="Consolas" w:hAnsi="Consolas" w:eastAsia="Consolas"/>
          <w:color w:val="2D2D2D"/>
          <w:sz w:val="22"/>
          <w:szCs w:val="40"/>
        </w:rPr>
        <w:t>})</w:t>
      </w:r>
    </w:p>
    <w:p w14:paraId="5E98EF70">
      <w:pPr>
        <w:spacing w:before="0" w:after="0" w:line="260" w:lineRule="exact"/>
        <w:rPr>
          <w:sz w:val="36"/>
          <w:szCs w:val="40"/>
        </w:rPr>
      </w:pPr>
      <w:r>
        <w:rPr>
          <w:rFonts w:ascii="Consolas" w:hAnsi="Consolas" w:eastAsia="Consolas"/>
          <w:color w:val="2D2D2D"/>
          <w:sz w:val="22"/>
          <w:szCs w:val="40"/>
        </w:rPr>
        <w:t>const editRules = {</w:t>
      </w:r>
    </w:p>
    <w:p w14:paraId="52BBD7A4">
      <w:pPr>
        <w:spacing w:before="0" w:after="0" w:line="260" w:lineRule="exact"/>
        <w:rPr>
          <w:sz w:val="36"/>
          <w:szCs w:val="40"/>
        </w:rPr>
      </w:pPr>
      <w:r>
        <w:rPr>
          <w:rFonts w:ascii="Consolas" w:hAnsi="Consolas" w:eastAsia="Consolas"/>
          <w:color w:val="2D2D2D"/>
          <w:sz w:val="22"/>
          <w:szCs w:val="40"/>
        </w:rPr>
        <w:t xml:space="preserve">  name: [{ required: true, message: '请输入项目名称', trigger: 'blur' }],</w:t>
      </w:r>
    </w:p>
    <w:p w14:paraId="6E50811A">
      <w:pPr>
        <w:spacing w:before="0" w:after="0" w:line="260" w:lineRule="exact"/>
        <w:rPr>
          <w:sz w:val="36"/>
          <w:szCs w:val="40"/>
        </w:rPr>
      </w:pPr>
      <w:r>
        <w:rPr>
          <w:rFonts w:ascii="Consolas" w:hAnsi="Consolas" w:eastAsia="Consolas"/>
          <w:color w:val="2D2D2D"/>
          <w:sz w:val="22"/>
          <w:szCs w:val="40"/>
        </w:rPr>
        <w:t>}</w:t>
      </w:r>
    </w:p>
    <w:p w14:paraId="750D8E2A">
      <w:pPr>
        <w:spacing w:before="0" w:after="0" w:line="260" w:lineRule="exact"/>
        <w:rPr>
          <w:sz w:val="36"/>
          <w:szCs w:val="40"/>
        </w:rPr>
      </w:pPr>
      <w:r>
        <w:rPr>
          <w:rFonts w:ascii="Consolas" w:hAnsi="Consolas" w:eastAsia="Consolas"/>
          <w:color w:val="2D2D2D"/>
          <w:sz w:val="22"/>
          <w:szCs w:val="40"/>
        </w:rPr>
        <w:t xml:space="preserve"> </w:t>
      </w:r>
    </w:p>
    <w:p w14:paraId="2481E4A4">
      <w:pPr>
        <w:spacing w:before="0" w:after="0" w:line="260" w:lineRule="exact"/>
        <w:rPr>
          <w:sz w:val="36"/>
          <w:szCs w:val="40"/>
        </w:rPr>
      </w:pPr>
      <w:r>
        <w:rPr>
          <w:rFonts w:ascii="Consolas" w:hAnsi="Consolas" w:eastAsia="Consolas"/>
          <w:color w:val="2D2D2D"/>
          <w:sz w:val="22"/>
          <w:szCs w:val="40"/>
        </w:rPr>
        <w:t>function openEditDialog() {</w:t>
      </w:r>
    </w:p>
    <w:p w14:paraId="2DEB8E8C">
      <w:pPr>
        <w:spacing w:before="0" w:after="0" w:line="260" w:lineRule="exact"/>
        <w:rPr>
          <w:sz w:val="36"/>
          <w:szCs w:val="40"/>
        </w:rPr>
      </w:pPr>
      <w:r>
        <w:rPr>
          <w:rFonts w:ascii="Consolas" w:hAnsi="Consolas" w:eastAsia="Consolas"/>
          <w:color w:val="2D2D2D"/>
          <w:sz w:val="22"/>
          <w:szCs w:val="40"/>
        </w:rPr>
        <w:t xml:space="preserve">  if (!project.value) return</w:t>
      </w:r>
    </w:p>
    <w:p w14:paraId="23CD695A">
      <w:pPr>
        <w:spacing w:before="0" w:after="0" w:line="260" w:lineRule="exact"/>
        <w:rPr>
          <w:sz w:val="36"/>
          <w:szCs w:val="40"/>
        </w:rPr>
      </w:pPr>
      <w:r>
        <w:rPr>
          <w:rFonts w:ascii="Consolas" w:hAnsi="Consolas" w:eastAsia="Consolas"/>
          <w:color w:val="2D2D2D"/>
          <w:sz w:val="22"/>
          <w:szCs w:val="40"/>
        </w:rPr>
        <w:t xml:space="preserve">  Object.assign(editForm, {</w:t>
      </w:r>
    </w:p>
    <w:p w14:paraId="63E1064E">
      <w:pPr>
        <w:spacing w:before="0" w:after="0" w:line="260" w:lineRule="exact"/>
        <w:rPr>
          <w:sz w:val="36"/>
          <w:szCs w:val="40"/>
        </w:rPr>
      </w:pPr>
      <w:r>
        <w:rPr>
          <w:rFonts w:ascii="Consolas" w:hAnsi="Consolas" w:eastAsia="Consolas"/>
          <w:color w:val="2D2D2D"/>
          <w:sz w:val="22"/>
          <w:szCs w:val="40"/>
        </w:rPr>
        <w:t xml:space="preserve">    name: project.value.name || '',</w:t>
      </w:r>
    </w:p>
    <w:p w14:paraId="15059AD2">
      <w:pPr>
        <w:spacing w:before="0" w:after="0" w:line="260" w:lineRule="exact"/>
        <w:rPr>
          <w:sz w:val="36"/>
          <w:szCs w:val="40"/>
        </w:rPr>
      </w:pPr>
      <w:r>
        <w:rPr>
          <w:rFonts w:ascii="Consolas" w:hAnsi="Consolas" w:eastAsia="Consolas"/>
          <w:color w:val="2D2D2D"/>
          <w:sz w:val="22"/>
          <w:szCs w:val="40"/>
        </w:rPr>
        <w:t xml:space="preserve">    description: project.value.description || '',</w:t>
      </w:r>
    </w:p>
    <w:p w14:paraId="1346195F">
      <w:pPr>
        <w:spacing w:before="0" w:after="0" w:line="260" w:lineRule="exact"/>
        <w:rPr>
          <w:sz w:val="36"/>
          <w:szCs w:val="40"/>
        </w:rPr>
      </w:pPr>
      <w:r>
        <w:rPr>
          <w:rFonts w:ascii="Consolas" w:hAnsi="Consolas" w:eastAsia="Consolas"/>
          <w:color w:val="2D2D2D"/>
          <w:sz w:val="22"/>
          <w:szCs w:val="40"/>
        </w:rPr>
        <w:t xml:space="preserve">    start_date: project.value.start_date || '',</w:t>
      </w:r>
    </w:p>
    <w:p w14:paraId="28917C8C">
      <w:pPr>
        <w:spacing w:before="0" w:after="0" w:line="260" w:lineRule="exact"/>
        <w:rPr>
          <w:sz w:val="36"/>
          <w:szCs w:val="40"/>
        </w:rPr>
      </w:pPr>
      <w:r>
        <w:rPr>
          <w:rFonts w:ascii="Consolas" w:hAnsi="Consolas" w:eastAsia="Consolas"/>
          <w:color w:val="2D2D2D"/>
          <w:sz w:val="22"/>
          <w:szCs w:val="40"/>
        </w:rPr>
        <w:t xml:space="preserve">    end_date: project.value.end_date || '',</w:t>
      </w:r>
    </w:p>
    <w:p w14:paraId="730DD546">
      <w:pPr>
        <w:spacing w:before="0" w:after="0" w:line="260" w:lineRule="exact"/>
        <w:rPr>
          <w:sz w:val="36"/>
          <w:szCs w:val="40"/>
        </w:rPr>
      </w:pPr>
      <w:r>
        <w:rPr>
          <w:rFonts w:ascii="Consolas" w:hAnsi="Consolas" w:eastAsia="Consolas"/>
          <w:color w:val="2D2D2D"/>
          <w:sz w:val="22"/>
          <w:szCs w:val="40"/>
        </w:rPr>
        <w:t xml:space="preserve">    status: project.value.status || 'planning',</w:t>
      </w:r>
    </w:p>
    <w:p w14:paraId="469BFD0F">
      <w:pPr>
        <w:spacing w:before="0" w:after="0" w:line="260" w:lineRule="exact"/>
        <w:rPr>
          <w:sz w:val="36"/>
          <w:szCs w:val="40"/>
        </w:rPr>
      </w:pPr>
      <w:r>
        <w:rPr>
          <w:rFonts w:ascii="Consolas" w:hAnsi="Consolas" w:eastAsia="Consolas"/>
          <w:color w:val="2D2D2D"/>
          <w:sz w:val="22"/>
          <w:szCs w:val="40"/>
        </w:rPr>
        <w:t xml:space="preserve">    visibility: project.value.visibility || 'public',</w:t>
      </w:r>
    </w:p>
    <w:p w14:paraId="424786D4">
      <w:pPr>
        <w:spacing w:before="0" w:after="0" w:line="260" w:lineRule="exact"/>
        <w:rPr>
          <w:sz w:val="36"/>
          <w:szCs w:val="40"/>
        </w:rPr>
      </w:pPr>
      <w:r>
        <w:rPr>
          <w:rFonts w:ascii="Consolas" w:hAnsi="Consolas" w:eastAsia="Consolas"/>
          <w:color w:val="2D2D2D"/>
          <w:sz w:val="22"/>
          <w:szCs w:val="40"/>
        </w:rPr>
        <w:t xml:space="preserve">  })</w:t>
      </w:r>
    </w:p>
    <w:p w14:paraId="41A1774F">
      <w:pPr>
        <w:spacing w:before="0" w:after="0" w:line="260" w:lineRule="exact"/>
        <w:rPr>
          <w:sz w:val="36"/>
          <w:szCs w:val="40"/>
        </w:rPr>
      </w:pPr>
      <w:r>
        <w:rPr>
          <w:rFonts w:ascii="Consolas" w:hAnsi="Consolas" w:eastAsia="Consolas"/>
          <w:color w:val="2D2D2D"/>
          <w:sz w:val="22"/>
          <w:szCs w:val="40"/>
        </w:rPr>
        <w:t xml:space="preserve">  showEditDialog.value = true</w:t>
      </w:r>
    </w:p>
    <w:p w14:paraId="28EEF71F">
      <w:pPr>
        <w:spacing w:before="0" w:after="0" w:line="260" w:lineRule="exact"/>
        <w:rPr>
          <w:sz w:val="36"/>
          <w:szCs w:val="40"/>
        </w:rPr>
      </w:pPr>
      <w:r>
        <w:rPr>
          <w:rFonts w:ascii="Consolas" w:hAnsi="Consolas" w:eastAsia="Consolas"/>
          <w:color w:val="2D2D2D"/>
          <w:sz w:val="22"/>
          <w:szCs w:val="40"/>
        </w:rPr>
        <w:t>}</w:t>
      </w:r>
    </w:p>
    <w:p w14:paraId="67A8666D">
      <w:pPr>
        <w:spacing w:before="0" w:after="0" w:line="260" w:lineRule="exact"/>
        <w:rPr>
          <w:sz w:val="36"/>
          <w:szCs w:val="40"/>
        </w:rPr>
      </w:pPr>
      <w:r>
        <w:rPr>
          <w:rFonts w:ascii="Consolas" w:hAnsi="Consolas" w:eastAsia="Consolas"/>
          <w:color w:val="2D2D2D"/>
          <w:sz w:val="22"/>
          <w:szCs w:val="40"/>
        </w:rPr>
        <w:t xml:space="preserve"> </w:t>
      </w:r>
    </w:p>
    <w:p w14:paraId="45D71DC5">
      <w:pPr>
        <w:spacing w:before="0" w:after="0" w:line="260" w:lineRule="exact"/>
        <w:rPr>
          <w:sz w:val="36"/>
          <w:szCs w:val="40"/>
        </w:rPr>
      </w:pPr>
      <w:r>
        <w:rPr>
          <w:rFonts w:ascii="Consolas" w:hAnsi="Consolas" w:eastAsia="Consolas"/>
          <w:color w:val="2D2D2D"/>
          <w:sz w:val="22"/>
          <w:szCs w:val="40"/>
        </w:rPr>
        <w:t>async function saveProject() {</w:t>
      </w:r>
    </w:p>
    <w:p w14:paraId="1C517183">
      <w:pPr>
        <w:spacing w:before="0" w:after="0" w:line="260" w:lineRule="exact"/>
        <w:rPr>
          <w:sz w:val="36"/>
          <w:szCs w:val="40"/>
        </w:rPr>
      </w:pPr>
      <w:r>
        <w:rPr>
          <w:rFonts w:ascii="Consolas" w:hAnsi="Consolas" w:eastAsia="Consolas"/>
          <w:color w:val="2D2D2D"/>
          <w:sz w:val="22"/>
          <w:szCs w:val="40"/>
        </w:rPr>
        <w:t xml:space="preserve">  const valid = await editFormRef.value?.validate().catch(() =&gt; false)</w:t>
      </w:r>
    </w:p>
    <w:p w14:paraId="253AE830">
      <w:pPr>
        <w:spacing w:before="0" w:after="0" w:line="260" w:lineRule="exact"/>
        <w:rPr>
          <w:sz w:val="36"/>
          <w:szCs w:val="40"/>
        </w:rPr>
      </w:pPr>
      <w:r>
        <w:rPr>
          <w:rFonts w:ascii="Consolas" w:hAnsi="Consolas" w:eastAsia="Consolas"/>
          <w:color w:val="2D2D2D"/>
          <w:sz w:val="22"/>
          <w:szCs w:val="40"/>
        </w:rPr>
        <w:t xml:space="preserve">  if (!valid) return</w:t>
      </w:r>
    </w:p>
    <w:p w14:paraId="48769B28">
      <w:pPr>
        <w:spacing w:before="0" w:after="0" w:line="260" w:lineRule="exact"/>
        <w:rPr>
          <w:sz w:val="36"/>
          <w:szCs w:val="40"/>
        </w:rPr>
      </w:pPr>
      <w:r>
        <w:rPr>
          <w:rFonts w:ascii="Consolas" w:hAnsi="Consolas" w:eastAsia="Consolas"/>
          <w:color w:val="2D2D2D"/>
          <w:sz w:val="22"/>
          <w:szCs w:val="40"/>
        </w:rPr>
        <w:t xml:space="preserve">  saving.value = true</w:t>
      </w:r>
    </w:p>
    <w:p w14:paraId="5214423E">
      <w:pPr>
        <w:spacing w:before="0" w:after="0" w:line="260" w:lineRule="exact"/>
        <w:rPr>
          <w:sz w:val="36"/>
          <w:szCs w:val="40"/>
        </w:rPr>
      </w:pPr>
      <w:r>
        <w:rPr>
          <w:rFonts w:ascii="Consolas" w:hAnsi="Consolas" w:eastAsia="Consolas"/>
          <w:color w:val="2D2D2D"/>
          <w:sz w:val="22"/>
          <w:szCs w:val="40"/>
        </w:rPr>
        <w:t xml:space="preserve">  try {</w:t>
      </w:r>
    </w:p>
    <w:p w14:paraId="08A1640F">
      <w:pPr>
        <w:spacing w:before="0" w:after="0" w:line="260" w:lineRule="exact"/>
        <w:rPr>
          <w:sz w:val="36"/>
          <w:szCs w:val="40"/>
        </w:rPr>
      </w:pPr>
      <w:r>
        <w:rPr>
          <w:rFonts w:ascii="Consolas" w:hAnsi="Consolas" w:eastAsia="Consolas"/>
          <w:color w:val="2D2D2D"/>
          <w:sz w:val="22"/>
          <w:szCs w:val="40"/>
        </w:rPr>
        <w:t xml:space="preserve">    const payload = { ...editForm }</w:t>
      </w:r>
    </w:p>
    <w:p w14:paraId="289BAC39">
      <w:pPr>
        <w:spacing w:before="0" w:after="0" w:line="260" w:lineRule="exact"/>
        <w:rPr>
          <w:sz w:val="36"/>
          <w:szCs w:val="40"/>
        </w:rPr>
      </w:pPr>
      <w:r>
        <w:rPr>
          <w:rFonts w:ascii="Consolas" w:hAnsi="Consolas" w:eastAsia="Consolas"/>
          <w:color w:val="2D2D2D"/>
          <w:sz w:val="22"/>
          <w:szCs w:val="40"/>
        </w:rPr>
        <w:t xml:space="preserve">    project.value = await projectAPI.update(id, payload)</w:t>
      </w:r>
    </w:p>
    <w:p w14:paraId="26C9EDB3">
      <w:pPr>
        <w:spacing w:before="0" w:after="0" w:line="260" w:lineRule="exact"/>
        <w:rPr>
          <w:sz w:val="36"/>
          <w:szCs w:val="40"/>
        </w:rPr>
      </w:pPr>
      <w:r>
        <w:rPr>
          <w:rFonts w:ascii="Consolas" w:hAnsi="Consolas" w:eastAsia="Consolas"/>
          <w:color w:val="2D2D2D"/>
          <w:sz w:val="22"/>
          <w:szCs w:val="40"/>
        </w:rPr>
        <w:t xml:space="preserve">    ElMessage.success('项目已更新')</w:t>
      </w:r>
    </w:p>
    <w:p w14:paraId="474535A4">
      <w:pPr>
        <w:spacing w:before="0" w:after="0" w:line="260" w:lineRule="exact"/>
        <w:rPr>
          <w:sz w:val="36"/>
          <w:szCs w:val="40"/>
        </w:rPr>
      </w:pPr>
      <w:r>
        <w:rPr>
          <w:rFonts w:ascii="Consolas" w:hAnsi="Consolas" w:eastAsia="Consolas"/>
          <w:color w:val="2D2D2D"/>
          <w:sz w:val="22"/>
          <w:szCs w:val="40"/>
        </w:rPr>
        <w:t xml:space="preserve">    showEditDialog.value = false</w:t>
      </w:r>
    </w:p>
    <w:p w14:paraId="0EEEE5F8">
      <w:pPr>
        <w:spacing w:before="0" w:after="0" w:line="260" w:lineRule="exact"/>
        <w:rPr>
          <w:sz w:val="36"/>
          <w:szCs w:val="40"/>
        </w:rPr>
      </w:pPr>
      <w:r>
        <w:rPr>
          <w:rFonts w:ascii="Consolas" w:hAnsi="Consolas" w:eastAsia="Consolas"/>
          <w:color w:val="2D2D2D"/>
          <w:sz w:val="22"/>
          <w:szCs w:val="40"/>
        </w:rPr>
        <w:t xml:space="preserve">  } catch {</w:t>
      </w:r>
    </w:p>
    <w:p w14:paraId="585ED1EF">
      <w:pPr>
        <w:spacing w:before="0" w:after="0" w:line="260" w:lineRule="exact"/>
        <w:rPr>
          <w:sz w:val="36"/>
          <w:szCs w:val="40"/>
        </w:rPr>
      </w:pPr>
      <w:r>
        <w:rPr>
          <w:rFonts w:ascii="Consolas" w:hAnsi="Consolas" w:eastAsia="Consolas"/>
          <w:color w:val="2D2D2D"/>
          <w:sz w:val="22"/>
          <w:szCs w:val="40"/>
        </w:rPr>
        <w:t xml:space="preserve">    ElMessage.error('更新失败')</w:t>
      </w:r>
    </w:p>
    <w:p w14:paraId="7A8AEA0C">
      <w:pPr>
        <w:spacing w:before="0" w:after="0" w:line="260" w:lineRule="exact"/>
        <w:rPr>
          <w:sz w:val="36"/>
          <w:szCs w:val="40"/>
        </w:rPr>
      </w:pPr>
      <w:r>
        <w:rPr>
          <w:rFonts w:ascii="Consolas" w:hAnsi="Consolas" w:eastAsia="Consolas"/>
          <w:color w:val="2D2D2D"/>
          <w:sz w:val="22"/>
          <w:szCs w:val="40"/>
        </w:rPr>
        <w:t xml:space="preserve">  } finally {</w:t>
      </w:r>
    </w:p>
    <w:p w14:paraId="675D98B9">
      <w:pPr>
        <w:spacing w:before="0" w:after="0" w:line="260" w:lineRule="exact"/>
        <w:rPr>
          <w:sz w:val="36"/>
          <w:szCs w:val="40"/>
        </w:rPr>
      </w:pPr>
      <w:r>
        <w:rPr>
          <w:rFonts w:ascii="Consolas" w:hAnsi="Consolas" w:eastAsia="Consolas"/>
          <w:color w:val="2D2D2D"/>
          <w:sz w:val="22"/>
          <w:szCs w:val="40"/>
        </w:rPr>
        <w:t xml:space="preserve">    saving.value = false</w:t>
      </w:r>
    </w:p>
    <w:p w14:paraId="2CB5F83E">
      <w:pPr>
        <w:spacing w:before="0" w:after="0" w:line="260" w:lineRule="exact"/>
        <w:rPr>
          <w:sz w:val="36"/>
          <w:szCs w:val="40"/>
        </w:rPr>
      </w:pPr>
      <w:r>
        <w:rPr>
          <w:rFonts w:ascii="Consolas" w:hAnsi="Consolas" w:eastAsia="Consolas"/>
          <w:color w:val="2D2D2D"/>
          <w:sz w:val="22"/>
          <w:szCs w:val="40"/>
        </w:rPr>
        <w:t xml:space="preserve">  }</w:t>
      </w:r>
    </w:p>
    <w:p w14:paraId="59A2FD6C">
      <w:pPr>
        <w:spacing w:before="0" w:after="0" w:line="260" w:lineRule="exact"/>
        <w:rPr>
          <w:sz w:val="36"/>
          <w:szCs w:val="40"/>
        </w:rPr>
      </w:pPr>
      <w:r>
        <w:rPr>
          <w:rFonts w:ascii="Consolas" w:hAnsi="Consolas" w:eastAsia="Consolas"/>
          <w:color w:val="2D2D2D"/>
          <w:sz w:val="22"/>
          <w:szCs w:val="40"/>
        </w:rPr>
        <w:t>}</w:t>
      </w:r>
    </w:p>
    <w:p w14:paraId="03965C99">
      <w:pPr>
        <w:spacing w:before="0" w:after="0" w:line="260" w:lineRule="exact"/>
        <w:rPr>
          <w:sz w:val="36"/>
          <w:szCs w:val="40"/>
        </w:rPr>
      </w:pPr>
      <w:r>
        <w:rPr>
          <w:rFonts w:ascii="Consolas" w:hAnsi="Consolas" w:eastAsia="Consolas"/>
          <w:color w:val="2D2D2D"/>
          <w:sz w:val="22"/>
          <w:szCs w:val="40"/>
        </w:rPr>
        <w:t xml:space="preserve"> </w:t>
      </w:r>
    </w:p>
    <w:p w14:paraId="7FD15FA9">
      <w:pPr>
        <w:spacing w:before="0" w:after="0" w:line="260" w:lineRule="exact"/>
        <w:rPr>
          <w:sz w:val="36"/>
          <w:szCs w:val="40"/>
        </w:rPr>
      </w:pPr>
      <w:r>
        <w:rPr>
          <w:rFonts w:ascii="Consolas" w:hAnsi="Consolas" w:eastAsia="Consolas"/>
          <w:color w:val="2D2D2D"/>
          <w:sz w:val="22"/>
          <w:szCs w:val="40"/>
        </w:rPr>
        <w:t>// --------------- 邀请成员 ---------------</w:t>
      </w:r>
    </w:p>
    <w:p w14:paraId="488C95AA">
      <w:pPr>
        <w:spacing w:before="0" w:after="0" w:line="260" w:lineRule="exact"/>
        <w:rPr>
          <w:sz w:val="36"/>
          <w:szCs w:val="40"/>
        </w:rPr>
      </w:pPr>
      <w:r>
        <w:rPr>
          <w:rFonts w:ascii="Consolas" w:hAnsi="Consolas" w:eastAsia="Consolas"/>
          <w:color w:val="2D2D2D"/>
          <w:sz w:val="22"/>
          <w:szCs w:val="40"/>
        </w:rPr>
        <w:t>const showInviteDialog = ref(false)</w:t>
      </w:r>
    </w:p>
    <w:p w14:paraId="5BD2C730">
      <w:pPr>
        <w:spacing w:before="0" w:after="0" w:line="260" w:lineRule="exact"/>
        <w:rPr>
          <w:sz w:val="36"/>
          <w:szCs w:val="40"/>
        </w:rPr>
      </w:pPr>
      <w:r>
        <w:rPr>
          <w:rFonts w:ascii="Consolas" w:hAnsi="Consolas" w:eastAsia="Consolas"/>
          <w:color w:val="2D2D2D"/>
          <w:sz w:val="22"/>
          <w:szCs w:val="40"/>
        </w:rPr>
        <w:t>const inviteFormRef = ref(null)</w:t>
      </w:r>
    </w:p>
    <w:p w14:paraId="03553C3F">
      <w:pPr>
        <w:spacing w:before="0" w:after="0" w:line="260" w:lineRule="exact"/>
        <w:rPr>
          <w:sz w:val="36"/>
          <w:szCs w:val="40"/>
        </w:rPr>
      </w:pPr>
      <w:r>
        <w:rPr>
          <w:rFonts w:ascii="Consolas" w:hAnsi="Consolas" w:eastAsia="Consolas"/>
          <w:color w:val="2D2D2D"/>
          <w:sz w:val="22"/>
          <w:szCs w:val="40"/>
        </w:rPr>
        <w:t>const inviteForm = reactive({ username: '', role: 'member' })</w:t>
      </w:r>
    </w:p>
    <w:p w14:paraId="0E0B3B33">
      <w:pPr>
        <w:spacing w:before="0" w:after="0" w:line="260" w:lineRule="exact"/>
        <w:rPr>
          <w:sz w:val="36"/>
          <w:szCs w:val="40"/>
        </w:rPr>
      </w:pPr>
      <w:r>
        <w:rPr>
          <w:rFonts w:ascii="Consolas" w:hAnsi="Consolas" w:eastAsia="Consolas"/>
          <w:color w:val="2D2D2D"/>
          <w:sz w:val="22"/>
          <w:szCs w:val="40"/>
        </w:rPr>
        <w:t>const inviteRules = {</w:t>
      </w:r>
    </w:p>
    <w:p w14:paraId="58F9857E">
      <w:pPr>
        <w:spacing w:before="0" w:after="0" w:line="260" w:lineRule="exact"/>
        <w:rPr>
          <w:sz w:val="36"/>
          <w:szCs w:val="40"/>
        </w:rPr>
      </w:pPr>
      <w:r>
        <w:rPr>
          <w:rFonts w:ascii="Consolas" w:hAnsi="Consolas" w:eastAsia="Consolas"/>
          <w:color w:val="2D2D2D"/>
          <w:sz w:val="22"/>
          <w:szCs w:val="40"/>
        </w:rPr>
        <w:t xml:space="preserve">  username: [{ required: true, message: '请选择用户', trigger: 'change' }],</w:t>
      </w:r>
    </w:p>
    <w:p w14:paraId="40DAE03B">
      <w:pPr>
        <w:spacing w:before="0" w:after="0" w:line="260" w:lineRule="exact"/>
        <w:rPr>
          <w:sz w:val="36"/>
          <w:szCs w:val="40"/>
        </w:rPr>
      </w:pPr>
      <w:r>
        <w:rPr>
          <w:rFonts w:ascii="Consolas" w:hAnsi="Consolas" w:eastAsia="Consolas"/>
          <w:color w:val="2D2D2D"/>
          <w:sz w:val="22"/>
          <w:szCs w:val="40"/>
        </w:rPr>
        <w:t xml:space="preserve">  role: [{ required: true, message: '请选择角色', trigger: 'change' }],</w:t>
      </w:r>
    </w:p>
    <w:p w14:paraId="0369D02A">
      <w:pPr>
        <w:spacing w:before="0" w:after="0" w:line="260" w:lineRule="exact"/>
        <w:rPr>
          <w:sz w:val="36"/>
          <w:szCs w:val="40"/>
        </w:rPr>
      </w:pPr>
      <w:r>
        <w:rPr>
          <w:rFonts w:ascii="Consolas" w:hAnsi="Consolas" w:eastAsia="Consolas"/>
          <w:color w:val="2D2D2D"/>
          <w:sz w:val="22"/>
          <w:szCs w:val="40"/>
        </w:rPr>
        <w:t>}</w:t>
      </w:r>
    </w:p>
    <w:p w14:paraId="721BEF38">
      <w:pPr>
        <w:spacing w:before="0" w:after="0" w:line="260" w:lineRule="exact"/>
        <w:rPr>
          <w:sz w:val="36"/>
          <w:szCs w:val="40"/>
        </w:rPr>
      </w:pPr>
      <w:r>
        <w:rPr>
          <w:rFonts w:ascii="Consolas" w:hAnsi="Consolas" w:eastAsia="Consolas"/>
          <w:color w:val="2D2D2D"/>
          <w:sz w:val="22"/>
          <w:szCs w:val="40"/>
        </w:rPr>
        <w:t>const searchingUsers = ref(false)</w:t>
      </w:r>
    </w:p>
    <w:p w14:paraId="0B34409E">
      <w:pPr>
        <w:spacing w:before="0" w:after="0" w:line="260" w:lineRule="exact"/>
        <w:rPr>
          <w:sz w:val="36"/>
          <w:szCs w:val="40"/>
        </w:rPr>
      </w:pPr>
      <w:r>
        <w:rPr>
          <w:rFonts w:ascii="Consolas" w:hAnsi="Consolas" w:eastAsia="Consolas"/>
          <w:color w:val="2D2D2D"/>
          <w:sz w:val="22"/>
          <w:szCs w:val="40"/>
        </w:rPr>
        <w:t>const userOptions = ref([])</w:t>
      </w:r>
    </w:p>
    <w:p w14:paraId="491B9464">
      <w:pPr>
        <w:spacing w:before="0" w:after="0" w:line="260" w:lineRule="exact"/>
        <w:rPr>
          <w:sz w:val="36"/>
          <w:szCs w:val="40"/>
        </w:rPr>
      </w:pPr>
      <w:r>
        <w:rPr>
          <w:rFonts w:ascii="Consolas" w:hAnsi="Consolas" w:eastAsia="Consolas"/>
          <w:color w:val="2D2D2D"/>
          <w:sz w:val="22"/>
          <w:szCs w:val="40"/>
        </w:rPr>
        <w:t xml:space="preserve"> </w:t>
      </w:r>
    </w:p>
    <w:p w14:paraId="50866369">
      <w:pPr>
        <w:spacing w:before="0" w:after="0" w:line="260" w:lineRule="exact"/>
        <w:rPr>
          <w:sz w:val="36"/>
          <w:szCs w:val="40"/>
        </w:rPr>
      </w:pPr>
      <w:r>
        <w:rPr>
          <w:rFonts w:ascii="Consolas" w:hAnsi="Consolas" w:eastAsia="Consolas"/>
          <w:color w:val="2D2D2D"/>
          <w:sz w:val="22"/>
          <w:szCs w:val="40"/>
        </w:rPr>
        <w:t>function openInviteDialog() {</w:t>
      </w:r>
    </w:p>
    <w:p w14:paraId="00933679">
      <w:pPr>
        <w:spacing w:before="0" w:after="0" w:line="260" w:lineRule="exact"/>
        <w:rPr>
          <w:sz w:val="36"/>
          <w:szCs w:val="40"/>
        </w:rPr>
      </w:pPr>
      <w:r>
        <w:rPr>
          <w:rFonts w:ascii="Consolas" w:hAnsi="Consolas" w:eastAsia="Consolas"/>
          <w:color w:val="2D2D2D"/>
          <w:sz w:val="22"/>
          <w:szCs w:val="40"/>
        </w:rPr>
        <w:t xml:space="preserve">  inviteForm.username = ''</w:t>
      </w:r>
    </w:p>
    <w:p w14:paraId="680DF5E9">
      <w:pPr>
        <w:spacing w:before="0" w:after="0" w:line="260" w:lineRule="exact"/>
        <w:rPr>
          <w:sz w:val="36"/>
          <w:szCs w:val="40"/>
        </w:rPr>
      </w:pPr>
      <w:r>
        <w:rPr>
          <w:rFonts w:ascii="Consolas" w:hAnsi="Consolas" w:eastAsia="Consolas"/>
          <w:color w:val="2D2D2D"/>
          <w:sz w:val="22"/>
          <w:szCs w:val="40"/>
        </w:rPr>
        <w:t xml:space="preserve">  inviteForm.role = 'member'</w:t>
      </w:r>
    </w:p>
    <w:p w14:paraId="10746410">
      <w:pPr>
        <w:spacing w:before="0" w:after="0" w:line="260" w:lineRule="exact"/>
        <w:rPr>
          <w:sz w:val="36"/>
          <w:szCs w:val="40"/>
        </w:rPr>
      </w:pPr>
      <w:r>
        <w:rPr>
          <w:rFonts w:ascii="Consolas" w:hAnsi="Consolas" w:eastAsia="Consolas"/>
          <w:color w:val="2D2D2D"/>
          <w:sz w:val="22"/>
          <w:szCs w:val="40"/>
        </w:rPr>
        <w:t xml:space="preserve">  userOptions.value = []</w:t>
      </w:r>
    </w:p>
    <w:p w14:paraId="04D92282">
      <w:pPr>
        <w:spacing w:before="0" w:after="0" w:line="260" w:lineRule="exact"/>
        <w:rPr>
          <w:sz w:val="36"/>
          <w:szCs w:val="40"/>
        </w:rPr>
      </w:pPr>
      <w:r>
        <w:rPr>
          <w:rFonts w:ascii="Consolas" w:hAnsi="Consolas" w:eastAsia="Consolas"/>
          <w:color w:val="2D2D2D"/>
          <w:sz w:val="22"/>
          <w:szCs w:val="40"/>
        </w:rPr>
        <w:t xml:space="preserve">  showInviteDialog.value = true</w:t>
      </w:r>
    </w:p>
    <w:p w14:paraId="192ECC58">
      <w:pPr>
        <w:spacing w:before="0" w:after="0" w:line="260" w:lineRule="exact"/>
        <w:rPr>
          <w:sz w:val="36"/>
          <w:szCs w:val="40"/>
        </w:rPr>
      </w:pPr>
      <w:r>
        <w:rPr>
          <w:rFonts w:ascii="Consolas" w:hAnsi="Consolas" w:eastAsia="Consolas"/>
          <w:color w:val="2D2D2D"/>
          <w:sz w:val="22"/>
          <w:szCs w:val="40"/>
        </w:rPr>
        <w:t>}</w:t>
      </w:r>
    </w:p>
    <w:p w14:paraId="79B56BD0">
      <w:pPr>
        <w:spacing w:before="0" w:after="0" w:line="260" w:lineRule="exact"/>
        <w:rPr>
          <w:sz w:val="36"/>
          <w:szCs w:val="40"/>
        </w:rPr>
      </w:pPr>
      <w:r>
        <w:rPr>
          <w:rFonts w:ascii="Consolas" w:hAnsi="Consolas" w:eastAsia="Consolas"/>
          <w:color w:val="2D2D2D"/>
          <w:sz w:val="22"/>
          <w:szCs w:val="40"/>
        </w:rPr>
        <w:t xml:space="preserve"> </w:t>
      </w:r>
    </w:p>
    <w:p w14:paraId="26F1A574">
      <w:pPr>
        <w:spacing w:before="0" w:after="0" w:line="260" w:lineRule="exact"/>
        <w:rPr>
          <w:sz w:val="36"/>
          <w:szCs w:val="40"/>
        </w:rPr>
      </w:pPr>
      <w:r>
        <w:rPr>
          <w:rFonts w:ascii="Consolas" w:hAnsi="Consolas" w:eastAsia="Consolas"/>
          <w:color w:val="2D2D2D"/>
          <w:sz w:val="22"/>
          <w:szCs w:val="40"/>
        </w:rPr>
        <w:t>asy</w:t>
      </w:r>
    </w:p>
    <w:p w14:paraId="28C1C22B">
      <w:pPr>
        <w:spacing w:before="0" w:after="0" w:line="260" w:lineRule="exact"/>
        <w:rPr>
          <w:sz w:val="36"/>
          <w:szCs w:val="40"/>
        </w:rPr>
      </w:pPr>
      <w:r>
        <w:rPr>
          <w:rFonts w:ascii="Consolas" w:hAnsi="Consolas" w:eastAsia="Consolas"/>
          <w:color w:val="2D2D2D"/>
          <w:sz w:val="22"/>
          <w:szCs w:val="40"/>
        </w:rPr>
        <w:t>// ... (truncated)</w:t>
      </w:r>
    </w:p>
    <w:p w14:paraId="67ACCFBF">
      <w:pPr>
        <w:rPr>
          <w:sz w:val="36"/>
          <w:szCs w:val="40"/>
        </w:rPr>
      </w:pPr>
    </w:p>
    <w:p w14:paraId="365CCCBF">
      <w:pPr>
        <w:spacing w:before="200" w:after="40"/>
        <w:rPr>
          <w:sz w:val="36"/>
          <w:szCs w:val="40"/>
        </w:rPr>
      </w:pPr>
      <w:r>
        <w:rPr>
          <w:b/>
          <w:color w:val="1A56DB"/>
          <w:sz w:val="28"/>
          <w:szCs w:val="40"/>
        </w:rPr>
        <w:t>// frontend\src\pages\project\List.vue</w:t>
      </w:r>
    </w:p>
    <w:p w14:paraId="742FA050">
      <w:pPr>
        <w:spacing w:before="0" w:after="0" w:line="260" w:lineRule="exact"/>
        <w:rPr>
          <w:sz w:val="36"/>
          <w:szCs w:val="40"/>
        </w:rPr>
      </w:pPr>
      <w:r>
        <w:rPr>
          <w:rFonts w:ascii="Consolas" w:hAnsi="Consolas" w:eastAsia="Consolas"/>
          <w:color w:val="2D2D2D"/>
          <w:sz w:val="22"/>
          <w:szCs w:val="40"/>
        </w:rPr>
        <w:t>&lt;template&gt;</w:t>
      </w:r>
    </w:p>
    <w:p w14:paraId="1981082C">
      <w:pPr>
        <w:spacing w:before="0" w:after="0" w:line="260" w:lineRule="exact"/>
        <w:rPr>
          <w:sz w:val="36"/>
          <w:szCs w:val="40"/>
        </w:rPr>
      </w:pPr>
      <w:r>
        <w:rPr>
          <w:rFonts w:ascii="Consolas" w:hAnsi="Consolas" w:eastAsia="Consolas"/>
          <w:color w:val="2D2D2D"/>
          <w:sz w:val="22"/>
          <w:szCs w:val="40"/>
        </w:rPr>
        <w:t xml:space="preserve">  &lt;div class="project-list"&gt;</w:t>
      </w:r>
    </w:p>
    <w:p w14:paraId="14900678">
      <w:pPr>
        <w:spacing w:before="0" w:after="0" w:line="260" w:lineRule="exact"/>
        <w:rPr>
          <w:sz w:val="36"/>
          <w:szCs w:val="40"/>
        </w:rPr>
      </w:pPr>
      <w:r>
        <w:rPr>
          <w:rFonts w:ascii="Consolas" w:hAnsi="Consolas" w:eastAsia="Consolas"/>
          <w:color w:val="2D2D2D"/>
          <w:sz w:val="22"/>
          <w:szCs w:val="40"/>
        </w:rPr>
        <w:t xml:space="preserve">    &lt;div class="page-header"&gt;</w:t>
      </w:r>
    </w:p>
    <w:p w14:paraId="64675954">
      <w:pPr>
        <w:spacing w:before="0" w:after="0" w:line="260" w:lineRule="exact"/>
        <w:rPr>
          <w:sz w:val="36"/>
          <w:szCs w:val="40"/>
        </w:rPr>
      </w:pPr>
      <w:r>
        <w:rPr>
          <w:rFonts w:ascii="Consolas" w:hAnsi="Consolas" w:eastAsia="Consolas"/>
          <w:color w:val="2D2D2D"/>
          <w:sz w:val="22"/>
          <w:szCs w:val="40"/>
        </w:rPr>
        <w:t xml:space="preserve">      &lt;h2&gt;项目列表&lt;/h2&gt;</w:t>
      </w:r>
    </w:p>
    <w:p w14:paraId="4C105F7C">
      <w:pPr>
        <w:spacing w:before="0" w:after="0" w:line="260" w:lineRule="exact"/>
        <w:rPr>
          <w:sz w:val="36"/>
          <w:szCs w:val="40"/>
        </w:rPr>
      </w:pPr>
      <w:r>
        <w:rPr>
          <w:rFonts w:ascii="Consolas" w:hAnsi="Consolas" w:eastAsia="Consolas"/>
          <w:color w:val="2D2D2D"/>
          <w:sz w:val="22"/>
          <w:szCs w:val="40"/>
        </w:rPr>
        <w:t xml:space="preserve">      &lt;el-button type="primary" @click="showCreate = true"&gt;+ 创建项目&lt;/el-button&gt;</w:t>
      </w:r>
    </w:p>
    <w:p w14:paraId="3FE850C4">
      <w:pPr>
        <w:spacing w:before="0" w:after="0" w:line="260" w:lineRule="exact"/>
        <w:rPr>
          <w:sz w:val="36"/>
          <w:szCs w:val="40"/>
        </w:rPr>
      </w:pPr>
      <w:r>
        <w:rPr>
          <w:rFonts w:ascii="Consolas" w:hAnsi="Consolas" w:eastAsia="Consolas"/>
          <w:color w:val="2D2D2D"/>
          <w:sz w:val="22"/>
          <w:szCs w:val="40"/>
        </w:rPr>
        <w:t xml:space="preserve">    &lt;/div&gt;</w:t>
      </w:r>
    </w:p>
    <w:p w14:paraId="210AD8ED">
      <w:pPr>
        <w:spacing w:before="0" w:after="0" w:line="260" w:lineRule="exact"/>
        <w:rPr>
          <w:sz w:val="36"/>
          <w:szCs w:val="40"/>
        </w:rPr>
      </w:pPr>
      <w:r>
        <w:rPr>
          <w:rFonts w:ascii="Consolas" w:hAnsi="Consolas" w:eastAsia="Consolas"/>
          <w:color w:val="2D2D2D"/>
          <w:sz w:val="22"/>
          <w:szCs w:val="40"/>
        </w:rPr>
        <w:t xml:space="preserve"> </w:t>
      </w:r>
    </w:p>
    <w:p w14:paraId="36674B9A">
      <w:pPr>
        <w:spacing w:before="0" w:after="0" w:line="260" w:lineRule="exact"/>
        <w:rPr>
          <w:sz w:val="36"/>
          <w:szCs w:val="40"/>
        </w:rPr>
      </w:pPr>
      <w:r>
        <w:rPr>
          <w:rFonts w:ascii="Consolas" w:hAnsi="Consolas" w:eastAsia="Consolas"/>
          <w:color w:val="2D2D2D"/>
          <w:sz w:val="22"/>
          <w:szCs w:val="40"/>
        </w:rPr>
        <w:t xml:space="preserve">    &lt;!-- 搜索筛选栏 --&gt;</w:t>
      </w:r>
    </w:p>
    <w:p w14:paraId="69DE8C7A">
      <w:pPr>
        <w:spacing w:before="0" w:after="0" w:line="260" w:lineRule="exact"/>
        <w:rPr>
          <w:sz w:val="36"/>
          <w:szCs w:val="40"/>
        </w:rPr>
      </w:pPr>
      <w:r>
        <w:rPr>
          <w:rFonts w:ascii="Consolas" w:hAnsi="Consolas" w:eastAsia="Consolas"/>
          <w:color w:val="2D2D2D"/>
          <w:sz w:val="22"/>
          <w:szCs w:val="40"/>
        </w:rPr>
        <w:t xml:space="preserve">    &lt;div class="toolbar"&gt;</w:t>
      </w:r>
    </w:p>
    <w:p w14:paraId="6912DBE1">
      <w:pPr>
        <w:spacing w:before="0" w:after="0" w:line="260" w:lineRule="exact"/>
        <w:rPr>
          <w:sz w:val="36"/>
          <w:szCs w:val="40"/>
        </w:rPr>
      </w:pPr>
      <w:r>
        <w:rPr>
          <w:rFonts w:ascii="Consolas" w:hAnsi="Consolas" w:eastAsia="Consolas"/>
          <w:color w:val="2D2D2D"/>
          <w:sz w:val="22"/>
          <w:szCs w:val="40"/>
        </w:rPr>
        <w:t xml:space="preserve">      &lt;el-input v-model="search" placeholder="搜索项目..." prefix-icon="Search" clearable style="width:260px" /&gt;</w:t>
      </w:r>
    </w:p>
    <w:p w14:paraId="70C53D57">
      <w:pPr>
        <w:spacing w:before="0" w:after="0" w:line="260" w:lineRule="exact"/>
        <w:rPr>
          <w:sz w:val="36"/>
          <w:szCs w:val="40"/>
        </w:rPr>
      </w:pPr>
      <w:r>
        <w:rPr>
          <w:rFonts w:ascii="Consolas" w:hAnsi="Consolas" w:eastAsia="Consolas"/>
          <w:color w:val="2D2D2D"/>
          <w:sz w:val="22"/>
          <w:szCs w:val="40"/>
        </w:rPr>
        <w:t xml:space="preserve">      &lt;el-select v-model="filterStatus" placeholder="状态筛选" clearable style="width:140px"&gt;</w:t>
      </w:r>
    </w:p>
    <w:p w14:paraId="6E641E27">
      <w:pPr>
        <w:spacing w:before="0" w:after="0" w:line="260" w:lineRule="exact"/>
        <w:rPr>
          <w:sz w:val="36"/>
          <w:szCs w:val="40"/>
        </w:rPr>
      </w:pPr>
      <w:r>
        <w:rPr>
          <w:rFonts w:ascii="Consolas" w:hAnsi="Consolas" w:eastAsia="Consolas"/>
          <w:color w:val="2D2D2D"/>
          <w:sz w:val="22"/>
          <w:szCs w:val="40"/>
        </w:rPr>
        <w:t xml:space="preserve">        &lt;el-option label="全部" value="" /&gt;</w:t>
      </w:r>
    </w:p>
    <w:p w14:paraId="505AC017">
      <w:pPr>
        <w:spacing w:before="0" w:after="0" w:line="260" w:lineRule="exact"/>
        <w:rPr>
          <w:sz w:val="36"/>
          <w:szCs w:val="40"/>
        </w:rPr>
      </w:pPr>
      <w:r>
        <w:rPr>
          <w:rFonts w:ascii="Consolas" w:hAnsi="Consolas" w:eastAsia="Consolas"/>
          <w:color w:val="2D2D2D"/>
          <w:sz w:val="22"/>
          <w:szCs w:val="40"/>
        </w:rPr>
        <w:t xml:space="preserve">        &lt;el-option label="规划中" value="planning" /&gt;</w:t>
      </w:r>
    </w:p>
    <w:p w14:paraId="5BC4F9B6">
      <w:pPr>
        <w:spacing w:before="0" w:after="0" w:line="260" w:lineRule="exact"/>
        <w:rPr>
          <w:sz w:val="36"/>
          <w:szCs w:val="40"/>
        </w:rPr>
      </w:pPr>
      <w:r>
        <w:rPr>
          <w:rFonts w:ascii="Consolas" w:hAnsi="Consolas" w:eastAsia="Consolas"/>
          <w:color w:val="2D2D2D"/>
          <w:sz w:val="22"/>
          <w:szCs w:val="40"/>
        </w:rPr>
        <w:t xml:space="preserve">        &lt;el-option label="进行中" value="active" /&gt;</w:t>
      </w:r>
    </w:p>
    <w:p w14:paraId="62EED9DE">
      <w:pPr>
        <w:spacing w:before="0" w:after="0" w:line="260" w:lineRule="exact"/>
        <w:rPr>
          <w:sz w:val="36"/>
          <w:szCs w:val="40"/>
        </w:rPr>
      </w:pPr>
      <w:r>
        <w:rPr>
          <w:rFonts w:ascii="Consolas" w:hAnsi="Consolas" w:eastAsia="Consolas"/>
          <w:color w:val="2D2D2D"/>
          <w:sz w:val="22"/>
          <w:szCs w:val="40"/>
        </w:rPr>
        <w:t xml:space="preserve">        &lt;el-option label="已完成" value="completed" /&gt;</w:t>
      </w:r>
    </w:p>
    <w:p w14:paraId="631601A3">
      <w:pPr>
        <w:spacing w:before="0" w:after="0" w:line="260" w:lineRule="exact"/>
        <w:rPr>
          <w:sz w:val="36"/>
          <w:szCs w:val="40"/>
        </w:rPr>
      </w:pPr>
      <w:r>
        <w:rPr>
          <w:rFonts w:ascii="Consolas" w:hAnsi="Consolas" w:eastAsia="Consolas"/>
          <w:color w:val="2D2D2D"/>
          <w:sz w:val="22"/>
          <w:szCs w:val="40"/>
        </w:rPr>
        <w:t xml:space="preserve">        &lt;el-option label="已归档" value="archived" /&gt;</w:t>
      </w:r>
    </w:p>
    <w:p w14:paraId="2FC691DB">
      <w:pPr>
        <w:spacing w:before="0" w:after="0" w:line="260" w:lineRule="exact"/>
        <w:rPr>
          <w:sz w:val="36"/>
          <w:szCs w:val="40"/>
        </w:rPr>
      </w:pPr>
      <w:r>
        <w:rPr>
          <w:rFonts w:ascii="Consolas" w:hAnsi="Consolas" w:eastAsia="Consolas"/>
          <w:color w:val="2D2D2D"/>
          <w:sz w:val="22"/>
          <w:szCs w:val="40"/>
        </w:rPr>
        <w:t xml:space="preserve">      &lt;/el-select&gt;</w:t>
      </w:r>
    </w:p>
    <w:p w14:paraId="37611D7F">
      <w:pPr>
        <w:spacing w:before="0" w:after="0" w:line="260" w:lineRule="exact"/>
        <w:rPr>
          <w:sz w:val="36"/>
          <w:szCs w:val="40"/>
        </w:rPr>
      </w:pPr>
      <w:r>
        <w:rPr>
          <w:rFonts w:ascii="Consolas" w:hAnsi="Consolas" w:eastAsia="Consolas"/>
          <w:color w:val="2D2D2D"/>
          <w:sz w:val="22"/>
          <w:szCs w:val="40"/>
        </w:rPr>
        <w:t xml:space="preserve">    &lt;/div&gt;</w:t>
      </w:r>
    </w:p>
    <w:p w14:paraId="77E52E41">
      <w:pPr>
        <w:spacing w:before="0" w:after="0" w:line="260" w:lineRule="exact"/>
        <w:rPr>
          <w:sz w:val="36"/>
          <w:szCs w:val="40"/>
        </w:rPr>
      </w:pPr>
      <w:r>
        <w:rPr>
          <w:rFonts w:ascii="Consolas" w:hAnsi="Consolas" w:eastAsia="Consolas"/>
          <w:color w:val="2D2D2D"/>
          <w:sz w:val="22"/>
          <w:szCs w:val="40"/>
        </w:rPr>
        <w:t xml:space="preserve"> </w:t>
      </w:r>
    </w:p>
    <w:p w14:paraId="51AE3389">
      <w:pPr>
        <w:spacing w:before="0" w:after="0" w:line="260" w:lineRule="exact"/>
        <w:rPr>
          <w:sz w:val="36"/>
          <w:szCs w:val="40"/>
        </w:rPr>
      </w:pPr>
      <w:r>
        <w:rPr>
          <w:rFonts w:ascii="Consolas" w:hAnsi="Consolas" w:eastAsia="Consolas"/>
          <w:color w:val="2D2D2D"/>
          <w:sz w:val="22"/>
          <w:szCs w:val="40"/>
        </w:rPr>
        <w:t xml:space="preserve">    &lt;!-- 项目卡片网格 --&gt;</w:t>
      </w:r>
    </w:p>
    <w:p w14:paraId="07223673">
      <w:pPr>
        <w:spacing w:before="0" w:after="0" w:line="260" w:lineRule="exact"/>
        <w:rPr>
          <w:sz w:val="36"/>
          <w:szCs w:val="40"/>
        </w:rPr>
      </w:pPr>
      <w:r>
        <w:rPr>
          <w:rFonts w:ascii="Consolas" w:hAnsi="Consolas" w:eastAsia="Consolas"/>
          <w:color w:val="2D2D2D"/>
          <w:sz w:val="22"/>
          <w:szCs w:val="40"/>
        </w:rPr>
        <w:t xml:space="preserve">    &lt;el-row v-loading="store.loading" :gutter="16"&gt;</w:t>
      </w:r>
    </w:p>
    <w:p w14:paraId="6CF80664">
      <w:pPr>
        <w:spacing w:before="0" w:after="0" w:line="260" w:lineRule="exact"/>
        <w:rPr>
          <w:sz w:val="36"/>
          <w:szCs w:val="40"/>
        </w:rPr>
      </w:pPr>
      <w:r>
        <w:rPr>
          <w:rFonts w:ascii="Consolas" w:hAnsi="Consolas" w:eastAsia="Consolas"/>
          <w:color w:val="2D2D2D"/>
          <w:sz w:val="22"/>
          <w:szCs w:val="40"/>
        </w:rPr>
        <w:t xml:space="preserve">      &lt;el-col v-for="p in store.projects" :key="p.id" :xs="24" :sm="12" :lg="8" style="margin-bottom:16px"&gt;</w:t>
      </w:r>
    </w:p>
    <w:p w14:paraId="41F3D3F9">
      <w:pPr>
        <w:spacing w:before="0" w:after="0" w:line="260" w:lineRule="exact"/>
        <w:rPr>
          <w:sz w:val="36"/>
          <w:szCs w:val="40"/>
        </w:rPr>
      </w:pPr>
      <w:r>
        <w:rPr>
          <w:rFonts w:ascii="Consolas" w:hAnsi="Consolas" w:eastAsia="Consolas"/>
          <w:color w:val="2D2D2D"/>
          <w:sz w:val="22"/>
          <w:szCs w:val="40"/>
        </w:rPr>
        <w:t xml:space="preserve">        &lt;el-card shadow="hover" class="project-card" @click="$router.push(`/projects/${p.id}`)"&gt;</w:t>
      </w:r>
    </w:p>
    <w:p w14:paraId="51D678E4">
      <w:pPr>
        <w:spacing w:before="0" w:after="0" w:line="260" w:lineRule="exact"/>
        <w:rPr>
          <w:sz w:val="36"/>
          <w:szCs w:val="40"/>
        </w:rPr>
      </w:pPr>
      <w:r>
        <w:rPr>
          <w:rFonts w:ascii="Consolas" w:hAnsi="Consolas" w:eastAsia="Consolas"/>
          <w:color w:val="2D2D2D"/>
          <w:sz w:val="22"/>
          <w:szCs w:val="40"/>
        </w:rPr>
        <w:t xml:space="preserve">          &lt;div class="card-header"&gt;</w:t>
      </w:r>
    </w:p>
    <w:p w14:paraId="7FD8313A">
      <w:pPr>
        <w:spacing w:before="0" w:after="0" w:line="260" w:lineRule="exact"/>
        <w:rPr>
          <w:sz w:val="36"/>
          <w:szCs w:val="40"/>
        </w:rPr>
      </w:pPr>
      <w:r>
        <w:rPr>
          <w:rFonts w:ascii="Consolas" w:hAnsi="Consolas" w:eastAsia="Consolas"/>
          <w:color w:val="2D2D2D"/>
          <w:sz w:val="22"/>
          <w:szCs w:val="40"/>
        </w:rPr>
        <w:t xml:space="preserve">            &lt;el-icon :size="24"&gt;&lt;Folder /&gt;&lt;/el-icon&gt;</w:t>
      </w:r>
    </w:p>
    <w:p w14:paraId="21077409">
      <w:pPr>
        <w:spacing w:before="0" w:after="0" w:line="260" w:lineRule="exact"/>
        <w:rPr>
          <w:sz w:val="36"/>
          <w:szCs w:val="40"/>
        </w:rPr>
      </w:pPr>
      <w:r>
        <w:rPr>
          <w:rFonts w:ascii="Consolas" w:hAnsi="Consolas" w:eastAsia="Consolas"/>
          <w:color w:val="2D2D2D"/>
          <w:sz w:val="22"/>
          <w:szCs w:val="40"/>
        </w:rPr>
        <w:t xml:space="preserve">            &lt;span class="project-name"&gt;{{ p.name }}&lt;/span&gt;</w:t>
      </w:r>
    </w:p>
    <w:p w14:paraId="6F428FF6">
      <w:pPr>
        <w:spacing w:before="0" w:after="0" w:line="260" w:lineRule="exact"/>
        <w:rPr>
          <w:sz w:val="36"/>
          <w:szCs w:val="40"/>
        </w:rPr>
      </w:pPr>
      <w:r>
        <w:rPr>
          <w:rFonts w:ascii="Consolas" w:hAnsi="Consolas" w:eastAsia="Consolas"/>
          <w:color w:val="2D2D2D"/>
          <w:sz w:val="22"/>
          <w:szCs w:val="40"/>
        </w:rPr>
        <w:t xml:space="preserve">            &lt;StatusTag :status="p.status" /&gt;</w:t>
      </w:r>
    </w:p>
    <w:p w14:paraId="73F0061A">
      <w:pPr>
        <w:spacing w:before="0" w:after="0" w:line="260" w:lineRule="exact"/>
        <w:rPr>
          <w:sz w:val="36"/>
          <w:szCs w:val="40"/>
        </w:rPr>
      </w:pPr>
      <w:r>
        <w:rPr>
          <w:rFonts w:ascii="Consolas" w:hAnsi="Consolas" w:eastAsia="Consolas"/>
          <w:color w:val="2D2D2D"/>
          <w:sz w:val="22"/>
          <w:szCs w:val="40"/>
        </w:rPr>
        <w:t xml:space="preserve">          &lt;/div&gt;</w:t>
      </w:r>
    </w:p>
    <w:p w14:paraId="1A6A22C6">
      <w:pPr>
        <w:spacing w:before="0" w:after="0" w:line="260" w:lineRule="exact"/>
        <w:rPr>
          <w:sz w:val="36"/>
          <w:szCs w:val="40"/>
        </w:rPr>
      </w:pPr>
      <w:r>
        <w:rPr>
          <w:rFonts w:ascii="Consolas" w:hAnsi="Consolas" w:eastAsia="Consolas"/>
          <w:color w:val="2D2D2D"/>
          <w:sz w:val="22"/>
          <w:szCs w:val="40"/>
        </w:rPr>
        <w:t xml:space="preserve">          &lt;p class="project-desc"&gt;{{ p.description || '暂无描述' }}&lt;/p&gt;</w:t>
      </w:r>
    </w:p>
    <w:p w14:paraId="4649FF13">
      <w:pPr>
        <w:spacing w:before="0" w:after="0" w:line="260" w:lineRule="exact"/>
        <w:rPr>
          <w:sz w:val="36"/>
          <w:szCs w:val="40"/>
        </w:rPr>
      </w:pPr>
      <w:r>
        <w:rPr>
          <w:rFonts w:ascii="Consolas" w:hAnsi="Consolas" w:eastAsia="Consolas"/>
          <w:color w:val="2D2D2D"/>
          <w:sz w:val="22"/>
          <w:szCs w:val="40"/>
        </w:rPr>
        <w:t xml:space="preserve">          &lt;div class="card-footer"&gt;</w:t>
      </w:r>
    </w:p>
    <w:p w14:paraId="754D5806">
      <w:pPr>
        <w:spacing w:before="0" w:after="0" w:line="260" w:lineRule="exact"/>
        <w:rPr>
          <w:sz w:val="36"/>
          <w:szCs w:val="40"/>
        </w:rPr>
      </w:pPr>
      <w:r>
        <w:rPr>
          <w:rFonts w:ascii="Consolas" w:hAnsi="Consolas" w:eastAsia="Consolas"/>
          <w:color w:val="2D2D2D"/>
          <w:sz w:val="22"/>
          <w:szCs w:val="40"/>
        </w:rPr>
        <w:t xml:space="preserve">            &lt;span&gt;{{ p.member_count || 0 }} 人&lt;/span&gt;</w:t>
      </w:r>
    </w:p>
    <w:p w14:paraId="6946302F">
      <w:pPr>
        <w:spacing w:before="0" w:after="0" w:line="260" w:lineRule="exact"/>
        <w:rPr>
          <w:sz w:val="36"/>
          <w:szCs w:val="40"/>
        </w:rPr>
      </w:pPr>
      <w:r>
        <w:rPr>
          <w:rFonts w:ascii="Consolas" w:hAnsi="Consolas" w:eastAsia="Consolas"/>
          <w:color w:val="2D2D2D"/>
          <w:sz w:val="22"/>
          <w:szCs w:val="40"/>
        </w:rPr>
        <w:t xml:space="preserve">            &lt;span&gt;{{ p.start_date }} ~ {{ p.end_date }}&lt;/span&gt;</w:t>
      </w:r>
    </w:p>
    <w:p w14:paraId="74D98572">
      <w:pPr>
        <w:spacing w:before="0" w:after="0" w:line="260" w:lineRule="exact"/>
        <w:rPr>
          <w:sz w:val="36"/>
          <w:szCs w:val="40"/>
        </w:rPr>
      </w:pPr>
      <w:r>
        <w:rPr>
          <w:rFonts w:ascii="Consolas" w:hAnsi="Consolas" w:eastAsia="Consolas"/>
          <w:color w:val="2D2D2D"/>
          <w:sz w:val="22"/>
          <w:szCs w:val="40"/>
        </w:rPr>
        <w:t xml:space="preserve">          &lt;/div&gt;</w:t>
      </w:r>
    </w:p>
    <w:p w14:paraId="5428126F">
      <w:pPr>
        <w:spacing w:before="0" w:after="0" w:line="260" w:lineRule="exact"/>
        <w:rPr>
          <w:sz w:val="36"/>
          <w:szCs w:val="40"/>
        </w:rPr>
      </w:pPr>
      <w:r>
        <w:rPr>
          <w:rFonts w:ascii="Consolas" w:hAnsi="Consolas" w:eastAsia="Consolas"/>
          <w:color w:val="2D2D2D"/>
          <w:sz w:val="22"/>
          <w:szCs w:val="40"/>
        </w:rPr>
        <w:t xml:space="preserve">          &lt;el-progress :percentage="p.progress || 0" :stroke-width="8"</w:t>
      </w:r>
    </w:p>
    <w:p w14:paraId="0987ADB7">
      <w:pPr>
        <w:spacing w:before="0" w:after="0" w:line="260" w:lineRule="exact"/>
        <w:rPr>
          <w:sz w:val="36"/>
          <w:szCs w:val="40"/>
        </w:rPr>
      </w:pPr>
      <w:r>
        <w:rPr>
          <w:rFonts w:ascii="Consolas" w:hAnsi="Consolas" w:eastAsia="Consolas"/>
          <w:color w:val="2D2D2D"/>
          <w:sz w:val="22"/>
          <w:szCs w:val="40"/>
        </w:rPr>
        <w:t xml:space="preserve">            :color="progressColor(p.progress)" /&gt;</w:t>
      </w:r>
    </w:p>
    <w:p w14:paraId="26E477BA">
      <w:pPr>
        <w:spacing w:before="0" w:after="0" w:line="260" w:lineRule="exact"/>
        <w:rPr>
          <w:sz w:val="36"/>
          <w:szCs w:val="40"/>
        </w:rPr>
      </w:pPr>
      <w:r>
        <w:rPr>
          <w:rFonts w:ascii="Consolas" w:hAnsi="Consolas" w:eastAsia="Consolas"/>
          <w:color w:val="2D2D2D"/>
          <w:sz w:val="22"/>
          <w:szCs w:val="40"/>
        </w:rPr>
        <w:t xml:space="preserve">        &lt;/el-card&gt;</w:t>
      </w:r>
    </w:p>
    <w:p w14:paraId="1C4ED147">
      <w:pPr>
        <w:spacing w:before="0" w:after="0" w:line="260" w:lineRule="exact"/>
        <w:rPr>
          <w:sz w:val="36"/>
          <w:szCs w:val="40"/>
        </w:rPr>
      </w:pPr>
      <w:r>
        <w:rPr>
          <w:rFonts w:ascii="Consolas" w:hAnsi="Consolas" w:eastAsia="Consolas"/>
          <w:color w:val="2D2D2D"/>
          <w:sz w:val="22"/>
          <w:szCs w:val="40"/>
        </w:rPr>
        <w:t xml:space="preserve">      &lt;/el-col&gt;</w:t>
      </w:r>
    </w:p>
    <w:p w14:paraId="7E8613F7">
      <w:pPr>
        <w:spacing w:before="0" w:after="0" w:line="260" w:lineRule="exact"/>
        <w:rPr>
          <w:sz w:val="36"/>
          <w:szCs w:val="40"/>
        </w:rPr>
      </w:pPr>
      <w:r>
        <w:rPr>
          <w:rFonts w:ascii="Consolas" w:hAnsi="Consolas" w:eastAsia="Consolas"/>
          <w:color w:val="2D2D2D"/>
          <w:sz w:val="22"/>
          <w:szCs w:val="40"/>
        </w:rPr>
        <w:t xml:space="preserve">    &lt;/el-row&gt;</w:t>
      </w:r>
    </w:p>
    <w:p w14:paraId="45084030">
      <w:pPr>
        <w:spacing w:before="0" w:after="0" w:line="260" w:lineRule="exact"/>
        <w:rPr>
          <w:sz w:val="36"/>
          <w:szCs w:val="40"/>
        </w:rPr>
      </w:pPr>
      <w:r>
        <w:rPr>
          <w:rFonts w:ascii="Consolas" w:hAnsi="Consolas" w:eastAsia="Consolas"/>
          <w:color w:val="2D2D2D"/>
          <w:sz w:val="22"/>
          <w:szCs w:val="40"/>
        </w:rPr>
        <w:t xml:space="preserve"> </w:t>
      </w:r>
    </w:p>
    <w:p w14:paraId="5FE714F7">
      <w:pPr>
        <w:spacing w:before="0" w:after="0" w:line="260" w:lineRule="exact"/>
        <w:rPr>
          <w:sz w:val="36"/>
          <w:szCs w:val="40"/>
        </w:rPr>
      </w:pPr>
      <w:r>
        <w:rPr>
          <w:rFonts w:ascii="Consolas" w:hAnsi="Consolas" w:eastAsia="Consolas"/>
          <w:color w:val="2D2D2D"/>
          <w:sz w:val="22"/>
          <w:szCs w:val="40"/>
        </w:rPr>
        <w:t xml:space="preserve">    &lt;el-empty v-if="!store.loading &amp;&amp; !store.projects.length" description="暂无项目，点击上方按钮创建" /&gt;</w:t>
      </w:r>
    </w:p>
    <w:p w14:paraId="0F457AB3">
      <w:pPr>
        <w:spacing w:before="0" w:after="0" w:line="260" w:lineRule="exact"/>
        <w:rPr>
          <w:sz w:val="36"/>
          <w:szCs w:val="40"/>
        </w:rPr>
      </w:pPr>
      <w:r>
        <w:rPr>
          <w:rFonts w:ascii="Consolas" w:hAnsi="Consolas" w:eastAsia="Consolas"/>
          <w:color w:val="2D2D2D"/>
          <w:sz w:val="22"/>
          <w:szCs w:val="40"/>
        </w:rPr>
        <w:t xml:space="preserve"> </w:t>
      </w:r>
    </w:p>
    <w:p w14:paraId="412D1E6C">
      <w:pPr>
        <w:spacing w:before="0" w:after="0" w:line="260" w:lineRule="exact"/>
        <w:rPr>
          <w:sz w:val="36"/>
          <w:szCs w:val="40"/>
        </w:rPr>
      </w:pPr>
      <w:r>
        <w:rPr>
          <w:rFonts w:ascii="Consolas" w:hAnsi="Consolas" w:eastAsia="Consolas"/>
          <w:color w:val="2D2D2D"/>
          <w:sz w:val="22"/>
          <w:szCs w:val="40"/>
        </w:rPr>
        <w:t xml:space="preserve">    &lt;!-- 创建项目对话框 --&gt;</w:t>
      </w:r>
    </w:p>
    <w:p w14:paraId="74531764">
      <w:pPr>
        <w:spacing w:before="0" w:after="0" w:line="260" w:lineRule="exact"/>
        <w:rPr>
          <w:sz w:val="36"/>
          <w:szCs w:val="40"/>
        </w:rPr>
      </w:pPr>
      <w:r>
        <w:rPr>
          <w:rFonts w:ascii="Consolas" w:hAnsi="Consolas" w:eastAsia="Consolas"/>
          <w:color w:val="2D2D2D"/>
          <w:sz w:val="22"/>
          <w:szCs w:val="40"/>
        </w:rPr>
        <w:t xml:space="preserve">    &lt;el-dialog v-model="showCreate" title="创建项目" width="520px" @closed="resetForm" @open="loadTemplates"&gt;</w:t>
      </w:r>
    </w:p>
    <w:p w14:paraId="38C83D99">
      <w:pPr>
        <w:spacing w:before="0" w:after="0" w:line="260" w:lineRule="exact"/>
        <w:rPr>
          <w:sz w:val="36"/>
          <w:szCs w:val="40"/>
        </w:rPr>
      </w:pPr>
      <w:r>
        <w:rPr>
          <w:rFonts w:ascii="Consolas" w:hAnsi="Consolas" w:eastAsia="Consolas"/>
          <w:color w:val="2D2D2D"/>
          <w:sz w:val="22"/>
          <w:szCs w:val="40"/>
        </w:rPr>
        <w:t xml:space="preserve">      &lt;el-form ref="formRef" :model="form" :rules="rules" label-position="top"&gt;</w:t>
      </w:r>
    </w:p>
    <w:p w14:paraId="32052538">
      <w:pPr>
        <w:spacing w:before="0" w:after="0" w:line="260" w:lineRule="exact"/>
        <w:rPr>
          <w:sz w:val="36"/>
          <w:szCs w:val="40"/>
        </w:rPr>
      </w:pPr>
      <w:r>
        <w:rPr>
          <w:rFonts w:ascii="Consolas" w:hAnsi="Consolas" w:eastAsia="Consolas"/>
          <w:color w:val="2D2D2D"/>
          <w:sz w:val="22"/>
          <w:szCs w:val="40"/>
        </w:rPr>
        <w:t xml:space="preserve">        &lt;el-form-item label="项目名称" prop="name"&gt;</w:t>
      </w:r>
    </w:p>
    <w:p w14:paraId="515D0E46">
      <w:pPr>
        <w:spacing w:before="0" w:after="0" w:line="260" w:lineRule="exact"/>
        <w:rPr>
          <w:sz w:val="36"/>
          <w:szCs w:val="40"/>
        </w:rPr>
      </w:pPr>
      <w:r>
        <w:rPr>
          <w:rFonts w:ascii="Consolas" w:hAnsi="Consolas" w:eastAsia="Consolas"/>
          <w:color w:val="2D2D2D"/>
          <w:sz w:val="22"/>
          <w:szCs w:val="40"/>
        </w:rPr>
        <w:t xml:space="preserve">          &lt;el-input v-model="form.name" placeholder="请输入项目名称" /&gt;</w:t>
      </w:r>
    </w:p>
    <w:p w14:paraId="391F087F">
      <w:pPr>
        <w:spacing w:before="0" w:after="0" w:line="260" w:lineRule="exact"/>
        <w:rPr>
          <w:sz w:val="36"/>
          <w:szCs w:val="40"/>
        </w:rPr>
      </w:pPr>
      <w:r>
        <w:rPr>
          <w:rFonts w:ascii="Consolas" w:hAnsi="Consolas" w:eastAsia="Consolas"/>
          <w:color w:val="2D2D2D"/>
          <w:sz w:val="22"/>
          <w:szCs w:val="40"/>
        </w:rPr>
        <w:t xml:space="preserve">        &lt;/el-form-item&gt;</w:t>
      </w:r>
    </w:p>
    <w:p w14:paraId="70718164">
      <w:pPr>
        <w:spacing w:before="0" w:after="0" w:line="260" w:lineRule="exact"/>
        <w:rPr>
          <w:sz w:val="36"/>
          <w:szCs w:val="40"/>
        </w:rPr>
      </w:pPr>
      <w:r>
        <w:rPr>
          <w:rFonts w:ascii="Consolas" w:hAnsi="Consolas" w:eastAsia="Consolas"/>
          <w:color w:val="2D2D2D"/>
          <w:sz w:val="22"/>
          <w:szCs w:val="40"/>
        </w:rPr>
        <w:t xml:space="preserve">        &lt;el-form-item label="从模板创建" v-if="templates.length"&gt;</w:t>
      </w:r>
    </w:p>
    <w:p w14:paraId="2B2FA2FB">
      <w:pPr>
        <w:spacing w:before="0" w:after="0" w:line="260" w:lineRule="exact"/>
        <w:rPr>
          <w:sz w:val="36"/>
          <w:szCs w:val="40"/>
        </w:rPr>
      </w:pPr>
      <w:r>
        <w:rPr>
          <w:rFonts w:ascii="Consolas" w:hAnsi="Consolas" w:eastAsia="Consolas"/>
          <w:color w:val="2D2D2D"/>
          <w:sz w:val="22"/>
          <w:szCs w:val="40"/>
        </w:rPr>
        <w:t xml:space="preserve">          &lt;el-select</w:t>
      </w:r>
    </w:p>
    <w:p w14:paraId="1530A777">
      <w:pPr>
        <w:spacing w:before="0" w:after="0" w:line="260" w:lineRule="exact"/>
        <w:rPr>
          <w:sz w:val="36"/>
          <w:szCs w:val="40"/>
        </w:rPr>
      </w:pPr>
      <w:r>
        <w:rPr>
          <w:rFonts w:ascii="Consolas" w:hAnsi="Consolas" w:eastAsia="Consolas"/>
          <w:color w:val="2D2D2D"/>
          <w:sz w:val="22"/>
          <w:szCs w:val="40"/>
        </w:rPr>
        <w:t xml:space="preserve">            v-model="selectedTemplate"</w:t>
      </w:r>
    </w:p>
    <w:p w14:paraId="2818C943">
      <w:pPr>
        <w:spacing w:before="0" w:after="0" w:line="260" w:lineRule="exact"/>
        <w:rPr>
          <w:sz w:val="36"/>
          <w:szCs w:val="40"/>
        </w:rPr>
      </w:pPr>
      <w:r>
        <w:rPr>
          <w:rFonts w:ascii="Consolas" w:hAnsi="Consolas" w:eastAsia="Consolas"/>
          <w:color w:val="2D2D2D"/>
          <w:sz w:val="22"/>
          <w:szCs w:val="40"/>
        </w:rPr>
        <w:t xml:space="preserve">            placeholder="选择模板（可选）"</w:t>
      </w:r>
    </w:p>
    <w:p w14:paraId="0DE8ABB0">
      <w:pPr>
        <w:spacing w:before="0" w:after="0" w:line="260" w:lineRule="exact"/>
        <w:rPr>
          <w:sz w:val="36"/>
          <w:szCs w:val="40"/>
        </w:rPr>
      </w:pPr>
      <w:r>
        <w:rPr>
          <w:rFonts w:ascii="Consolas" w:hAnsi="Consolas" w:eastAsia="Consolas"/>
          <w:color w:val="2D2D2D"/>
          <w:sz w:val="22"/>
          <w:szCs w:val="40"/>
        </w:rPr>
        <w:t xml:space="preserve">            clearable</w:t>
      </w:r>
    </w:p>
    <w:p w14:paraId="56D242B2">
      <w:pPr>
        <w:spacing w:before="0" w:after="0" w:line="260" w:lineRule="exact"/>
        <w:rPr>
          <w:sz w:val="36"/>
          <w:szCs w:val="40"/>
        </w:rPr>
      </w:pPr>
      <w:r>
        <w:rPr>
          <w:rFonts w:ascii="Consolas" w:hAnsi="Consolas" w:eastAsia="Consolas"/>
          <w:color w:val="2D2D2D"/>
          <w:sz w:val="22"/>
          <w:szCs w:val="40"/>
        </w:rPr>
        <w:t xml:space="preserve">            style="width:100%"</w:t>
      </w:r>
    </w:p>
    <w:p w14:paraId="445F2C34">
      <w:pPr>
        <w:spacing w:before="0" w:after="0" w:line="260" w:lineRule="exact"/>
        <w:rPr>
          <w:sz w:val="36"/>
          <w:szCs w:val="40"/>
        </w:rPr>
      </w:pPr>
      <w:r>
        <w:rPr>
          <w:rFonts w:ascii="Consolas" w:hAnsi="Consolas" w:eastAsia="Consolas"/>
          <w:color w:val="2D2D2D"/>
          <w:sz w:val="22"/>
          <w:szCs w:val="40"/>
        </w:rPr>
        <w:t xml:space="preserve">            @change="onTemplateChange"</w:t>
      </w:r>
    </w:p>
    <w:p w14:paraId="56CB0162">
      <w:pPr>
        <w:spacing w:before="0" w:after="0" w:line="260" w:lineRule="exact"/>
        <w:rPr>
          <w:sz w:val="36"/>
          <w:szCs w:val="40"/>
        </w:rPr>
      </w:pPr>
      <w:r>
        <w:rPr>
          <w:rFonts w:ascii="Consolas" w:hAnsi="Consolas" w:eastAsia="Consolas"/>
          <w:color w:val="2D2D2D"/>
          <w:sz w:val="22"/>
          <w:szCs w:val="40"/>
        </w:rPr>
        <w:t xml:space="preserve">          &gt;</w:t>
      </w:r>
    </w:p>
    <w:p w14:paraId="28052884">
      <w:pPr>
        <w:spacing w:before="0" w:after="0" w:line="260" w:lineRule="exact"/>
        <w:rPr>
          <w:sz w:val="36"/>
          <w:szCs w:val="40"/>
        </w:rPr>
      </w:pPr>
      <w:r>
        <w:rPr>
          <w:rFonts w:ascii="Consolas" w:hAnsi="Consolas" w:eastAsia="Consolas"/>
          <w:color w:val="2D2D2D"/>
          <w:sz w:val="22"/>
          <w:szCs w:val="40"/>
        </w:rPr>
        <w:t xml:space="preserve">            &lt;el-option</w:t>
      </w:r>
    </w:p>
    <w:p w14:paraId="407374E4">
      <w:pPr>
        <w:spacing w:before="0" w:after="0" w:line="260" w:lineRule="exact"/>
        <w:rPr>
          <w:sz w:val="36"/>
          <w:szCs w:val="40"/>
        </w:rPr>
      </w:pPr>
      <w:r>
        <w:rPr>
          <w:rFonts w:ascii="Consolas" w:hAnsi="Consolas" w:eastAsia="Consolas"/>
          <w:color w:val="2D2D2D"/>
          <w:sz w:val="22"/>
          <w:szCs w:val="40"/>
        </w:rPr>
        <w:t xml:space="preserve">              v-for="t in templates"</w:t>
      </w:r>
    </w:p>
    <w:p w14:paraId="60F76E3F">
      <w:pPr>
        <w:spacing w:before="0" w:after="0" w:line="260" w:lineRule="exact"/>
        <w:rPr>
          <w:sz w:val="36"/>
          <w:szCs w:val="40"/>
        </w:rPr>
      </w:pPr>
      <w:r>
        <w:rPr>
          <w:rFonts w:ascii="Consolas" w:hAnsi="Consolas" w:eastAsia="Consolas"/>
          <w:color w:val="2D2D2D"/>
          <w:sz w:val="22"/>
          <w:szCs w:val="40"/>
        </w:rPr>
        <w:t xml:space="preserve">              :key="t.id"</w:t>
      </w:r>
    </w:p>
    <w:p w14:paraId="78CA5E6E">
      <w:pPr>
        <w:spacing w:before="0" w:after="0" w:line="260" w:lineRule="exact"/>
        <w:rPr>
          <w:sz w:val="36"/>
          <w:szCs w:val="40"/>
        </w:rPr>
      </w:pPr>
      <w:r>
        <w:rPr>
          <w:rFonts w:ascii="Consolas" w:hAnsi="Consolas" w:eastAsia="Consolas"/>
          <w:color w:val="2D2D2D"/>
          <w:sz w:val="22"/>
          <w:szCs w:val="40"/>
        </w:rPr>
        <w:t xml:space="preserve">              :label="t.name"</w:t>
      </w:r>
    </w:p>
    <w:p w14:paraId="3C186871">
      <w:pPr>
        <w:spacing w:before="0" w:after="0" w:line="260" w:lineRule="exact"/>
        <w:rPr>
          <w:sz w:val="36"/>
          <w:szCs w:val="40"/>
        </w:rPr>
      </w:pPr>
      <w:r>
        <w:rPr>
          <w:rFonts w:ascii="Consolas" w:hAnsi="Consolas" w:eastAsia="Consolas"/>
          <w:color w:val="2D2D2D"/>
          <w:sz w:val="22"/>
          <w:szCs w:val="40"/>
        </w:rPr>
        <w:t xml:space="preserve">              :value="t.id"</w:t>
      </w:r>
    </w:p>
    <w:p w14:paraId="4FC06E89">
      <w:pPr>
        <w:spacing w:before="0" w:after="0" w:line="260" w:lineRule="exact"/>
        <w:rPr>
          <w:sz w:val="36"/>
          <w:szCs w:val="40"/>
        </w:rPr>
      </w:pPr>
      <w:r>
        <w:rPr>
          <w:rFonts w:ascii="Consolas" w:hAnsi="Consolas" w:eastAsia="Consolas"/>
          <w:color w:val="2D2D2D"/>
          <w:sz w:val="22"/>
          <w:szCs w:val="40"/>
        </w:rPr>
        <w:t xml:space="preserve">            /&gt;</w:t>
      </w:r>
    </w:p>
    <w:p w14:paraId="02FA5CFC">
      <w:pPr>
        <w:spacing w:before="0" w:after="0" w:line="260" w:lineRule="exact"/>
        <w:rPr>
          <w:sz w:val="36"/>
          <w:szCs w:val="40"/>
        </w:rPr>
      </w:pPr>
      <w:r>
        <w:rPr>
          <w:rFonts w:ascii="Consolas" w:hAnsi="Consolas" w:eastAsia="Consolas"/>
          <w:color w:val="2D2D2D"/>
          <w:sz w:val="22"/>
          <w:szCs w:val="40"/>
        </w:rPr>
        <w:t xml:space="preserve">          &lt;/el-select&gt;</w:t>
      </w:r>
    </w:p>
    <w:p w14:paraId="1C13984B">
      <w:pPr>
        <w:spacing w:before="0" w:after="0" w:line="260" w:lineRule="exact"/>
        <w:rPr>
          <w:sz w:val="36"/>
          <w:szCs w:val="40"/>
        </w:rPr>
      </w:pPr>
      <w:r>
        <w:rPr>
          <w:rFonts w:ascii="Consolas" w:hAnsi="Consolas" w:eastAsia="Consolas"/>
          <w:color w:val="2D2D2D"/>
          <w:sz w:val="22"/>
          <w:szCs w:val="40"/>
        </w:rPr>
        <w:t xml:space="preserve">        &lt;/el-form-item&gt;</w:t>
      </w:r>
    </w:p>
    <w:p w14:paraId="17F4A2DC">
      <w:pPr>
        <w:spacing w:before="0" w:after="0" w:line="260" w:lineRule="exact"/>
        <w:rPr>
          <w:sz w:val="36"/>
          <w:szCs w:val="40"/>
        </w:rPr>
      </w:pPr>
      <w:r>
        <w:rPr>
          <w:rFonts w:ascii="Consolas" w:hAnsi="Consolas" w:eastAsia="Consolas"/>
          <w:color w:val="2D2D2D"/>
          <w:sz w:val="22"/>
          <w:szCs w:val="40"/>
        </w:rPr>
        <w:t xml:space="preserve">        &lt;el-form-item label="项目描述" prop="description"&gt;</w:t>
      </w:r>
    </w:p>
    <w:p w14:paraId="050E8FDE">
      <w:pPr>
        <w:spacing w:before="0" w:after="0" w:line="260" w:lineRule="exact"/>
        <w:rPr>
          <w:sz w:val="36"/>
          <w:szCs w:val="40"/>
        </w:rPr>
      </w:pPr>
      <w:r>
        <w:rPr>
          <w:rFonts w:ascii="Consolas" w:hAnsi="Consolas" w:eastAsia="Consolas"/>
          <w:color w:val="2D2D2D"/>
          <w:sz w:val="22"/>
          <w:szCs w:val="40"/>
        </w:rPr>
        <w:t xml:space="preserve">          &lt;el-input v-model="form.description" type="textarea" :rows="3" placeholder="项目描述（选填）" /&gt;</w:t>
      </w:r>
    </w:p>
    <w:p w14:paraId="4FA97C49">
      <w:pPr>
        <w:spacing w:before="0" w:after="0" w:line="260" w:lineRule="exact"/>
        <w:rPr>
          <w:sz w:val="36"/>
          <w:szCs w:val="40"/>
        </w:rPr>
      </w:pPr>
      <w:r>
        <w:rPr>
          <w:rFonts w:ascii="Consolas" w:hAnsi="Consolas" w:eastAsia="Consolas"/>
          <w:color w:val="2D2D2D"/>
          <w:sz w:val="22"/>
          <w:szCs w:val="40"/>
        </w:rPr>
        <w:t xml:space="preserve">        &lt;/el-form-item&gt;</w:t>
      </w:r>
    </w:p>
    <w:p w14:paraId="42CD6C88">
      <w:pPr>
        <w:spacing w:before="0" w:after="0" w:line="260" w:lineRule="exact"/>
        <w:rPr>
          <w:sz w:val="36"/>
          <w:szCs w:val="40"/>
        </w:rPr>
      </w:pPr>
      <w:r>
        <w:rPr>
          <w:rFonts w:ascii="Consolas" w:hAnsi="Consolas" w:eastAsia="Consolas"/>
          <w:color w:val="2D2D2D"/>
          <w:sz w:val="22"/>
          <w:szCs w:val="40"/>
        </w:rPr>
        <w:t xml:space="preserve">        &lt;el-row :gutter="12"&gt;</w:t>
      </w:r>
    </w:p>
    <w:p w14:paraId="5B28751E">
      <w:pPr>
        <w:spacing w:before="0" w:after="0" w:line="260" w:lineRule="exact"/>
        <w:rPr>
          <w:sz w:val="36"/>
          <w:szCs w:val="40"/>
        </w:rPr>
      </w:pPr>
      <w:r>
        <w:rPr>
          <w:rFonts w:ascii="Consolas" w:hAnsi="Consolas" w:eastAsia="Consolas"/>
          <w:color w:val="2D2D2D"/>
          <w:sz w:val="22"/>
          <w:szCs w:val="40"/>
        </w:rPr>
        <w:t xml:space="preserve">          &lt;el-col :span="12"&gt;</w:t>
      </w:r>
    </w:p>
    <w:p w14:paraId="474C707C">
      <w:pPr>
        <w:spacing w:before="0" w:after="0" w:line="260" w:lineRule="exact"/>
        <w:rPr>
          <w:sz w:val="36"/>
          <w:szCs w:val="40"/>
        </w:rPr>
      </w:pPr>
      <w:r>
        <w:rPr>
          <w:rFonts w:ascii="Consolas" w:hAnsi="Consolas" w:eastAsia="Consolas"/>
          <w:color w:val="2D2D2D"/>
          <w:sz w:val="22"/>
          <w:szCs w:val="40"/>
        </w:rPr>
        <w:t xml:space="preserve">            &lt;el-form-item label="开始日期" prop="start_date"&gt;</w:t>
      </w:r>
    </w:p>
    <w:p w14:paraId="5BCBC2FE">
      <w:pPr>
        <w:spacing w:before="0" w:after="0" w:line="260" w:lineRule="exact"/>
        <w:rPr>
          <w:sz w:val="36"/>
          <w:szCs w:val="40"/>
        </w:rPr>
      </w:pPr>
      <w:r>
        <w:rPr>
          <w:rFonts w:ascii="Consolas" w:hAnsi="Consolas" w:eastAsia="Consolas"/>
          <w:color w:val="2D2D2D"/>
          <w:sz w:val="22"/>
          <w:szCs w:val="40"/>
        </w:rPr>
        <w:t xml:space="preserve">              &lt;el-date-picker v-model="form.start_date" type="date" style="width:100%" /&gt;</w:t>
      </w:r>
    </w:p>
    <w:p w14:paraId="5FA1B05A">
      <w:pPr>
        <w:spacing w:before="0" w:after="0" w:line="260" w:lineRule="exact"/>
        <w:rPr>
          <w:sz w:val="36"/>
          <w:szCs w:val="40"/>
        </w:rPr>
      </w:pPr>
      <w:r>
        <w:rPr>
          <w:rFonts w:ascii="Consolas" w:hAnsi="Consolas" w:eastAsia="Consolas"/>
          <w:color w:val="2D2D2D"/>
          <w:sz w:val="22"/>
          <w:szCs w:val="40"/>
        </w:rPr>
        <w:t xml:space="preserve">            &lt;/el-form-item&gt;</w:t>
      </w:r>
    </w:p>
    <w:p w14:paraId="14010272">
      <w:pPr>
        <w:spacing w:before="0" w:after="0" w:line="260" w:lineRule="exact"/>
        <w:rPr>
          <w:sz w:val="36"/>
          <w:szCs w:val="40"/>
        </w:rPr>
      </w:pPr>
      <w:r>
        <w:rPr>
          <w:rFonts w:ascii="Consolas" w:hAnsi="Consolas" w:eastAsia="Consolas"/>
          <w:color w:val="2D2D2D"/>
          <w:sz w:val="22"/>
          <w:szCs w:val="40"/>
        </w:rPr>
        <w:t xml:space="preserve">          &lt;/el-col&gt;</w:t>
      </w:r>
    </w:p>
    <w:p w14:paraId="3E5D88DA">
      <w:pPr>
        <w:spacing w:before="0" w:after="0" w:line="260" w:lineRule="exact"/>
        <w:rPr>
          <w:sz w:val="36"/>
          <w:szCs w:val="40"/>
        </w:rPr>
      </w:pPr>
      <w:r>
        <w:rPr>
          <w:rFonts w:ascii="Consolas" w:hAnsi="Consolas" w:eastAsia="Consolas"/>
          <w:color w:val="2D2D2D"/>
          <w:sz w:val="22"/>
          <w:szCs w:val="40"/>
        </w:rPr>
        <w:t xml:space="preserve">          &lt;el-col :span="12"&gt;</w:t>
      </w:r>
    </w:p>
    <w:p w14:paraId="2D063E0C">
      <w:pPr>
        <w:spacing w:before="0" w:after="0" w:line="260" w:lineRule="exact"/>
        <w:rPr>
          <w:sz w:val="36"/>
          <w:szCs w:val="40"/>
        </w:rPr>
      </w:pPr>
      <w:r>
        <w:rPr>
          <w:rFonts w:ascii="Consolas" w:hAnsi="Consolas" w:eastAsia="Consolas"/>
          <w:color w:val="2D2D2D"/>
          <w:sz w:val="22"/>
          <w:szCs w:val="40"/>
        </w:rPr>
        <w:t xml:space="preserve">            &lt;el-form-item label="结束日期" prop="end_date"&gt;</w:t>
      </w:r>
    </w:p>
    <w:p w14:paraId="77530559">
      <w:pPr>
        <w:spacing w:before="0" w:after="0" w:line="260" w:lineRule="exact"/>
        <w:rPr>
          <w:sz w:val="36"/>
          <w:szCs w:val="40"/>
        </w:rPr>
      </w:pPr>
      <w:r>
        <w:rPr>
          <w:rFonts w:ascii="Consolas" w:hAnsi="Consolas" w:eastAsia="Consolas"/>
          <w:color w:val="2D2D2D"/>
          <w:sz w:val="22"/>
          <w:szCs w:val="40"/>
        </w:rPr>
        <w:t xml:space="preserve">              &lt;el-date-picker v-model="form.end_date" type="date" style="width:100%" /&gt;</w:t>
      </w:r>
    </w:p>
    <w:p w14:paraId="7EB05DAF">
      <w:pPr>
        <w:spacing w:before="0" w:after="0" w:line="260" w:lineRule="exact"/>
        <w:rPr>
          <w:sz w:val="36"/>
          <w:szCs w:val="40"/>
        </w:rPr>
      </w:pPr>
      <w:r>
        <w:rPr>
          <w:rFonts w:ascii="Consolas" w:hAnsi="Consolas" w:eastAsia="Consolas"/>
          <w:color w:val="2D2D2D"/>
          <w:sz w:val="22"/>
          <w:szCs w:val="40"/>
        </w:rPr>
        <w:t xml:space="preserve">            &lt;/el-form-item&gt;</w:t>
      </w:r>
    </w:p>
    <w:p w14:paraId="0429D029">
      <w:pPr>
        <w:spacing w:before="0" w:after="0" w:line="260" w:lineRule="exact"/>
        <w:rPr>
          <w:sz w:val="36"/>
          <w:szCs w:val="40"/>
        </w:rPr>
      </w:pPr>
      <w:r>
        <w:rPr>
          <w:rFonts w:ascii="Consolas" w:hAnsi="Consolas" w:eastAsia="Consolas"/>
          <w:color w:val="2D2D2D"/>
          <w:sz w:val="22"/>
          <w:szCs w:val="40"/>
        </w:rPr>
        <w:t xml:space="preserve">          &lt;/el-col&gt;</w:t>
      </w:r>
    </w:p>
    <w:p w14:paraId="5FF1021D">
      <w:pPr>
        <w:spacing w:before="0" w:after="0" w:line="260" w:lineRule="exact"/>
        <w:rPr>
          <w:sz w:val="36"/>
          <w:szCs w:val="40"/>
        </w:rPr>
      </w:pPr>
      <w:r>
        <w:rPr>
          <w:rFonts w:ascii="Consolas" w:hAnsi="Consolas" w:eastAsia="Consolas"/>
          <w:color w:val="2D2D2D"/>
          <w:sz w:val="22"/>
          <w:szCs w:val="40"/>
        </w:rPr>
        <w:t xml:space="preserve">        &lt;/el-row&gt;</w:t>
      </w:r>
    </w:p>
    <w:p w14:paraId="4DD68050">
      <w:pPr>
        <w:spacing w:before="0" w:after="0" w:line="260" w:lineRule="exact"/>
        <w:rPr>
          <w:sz w:val="36"/>
          <w:szCs w:val="40"/>
        </w:rPr>
      </w:pPr>
      <w:r>
        <w:rPr>
          <w:rFonts w:ascii="Consolas" w:hAnsi="Consolas" w:eastAsia="Consolas"/>
          <w:color w:val="2D2D2D"/>
          <w:sz w:val="22"/>
          <w:szCs w:val="40"/>
        </w:rPr>
        <w:t xml:space="preserve">        &lt;el-form-item label="可见性" prop="visibility"&gt;</w:t>
      </w:r>
    </w:p>
    <w:p w14:paraId="586E4C6F">
      <w:pPr>
        <w:spacing w:before="0" w:after="0" w:line="260" w:lineRule="exact"/>
        <w:rPr>
          <w:sz w:val="36"/>
          <w:szCs w:val="40"/>
        </w:rPr>
      </w:pPr>
      <w:r>
        <w:rPr>
          <w:rFonts w:ascii="Consolas" w:hAnsi="Consolas" w:eastAsia="Consolas"/>
          <w:color w:val="2D2D2D"/>
          <w:sz w:val="22"/>
          <w:szCs w:val="40"/>
        </w:rPr>
        <w:t xml:space="preserve">          &lt;el-radio-group v-model="form.visibility"&gt;</w:t>
      </w:r>
    </w:p>
    <w:p w14:paraId="45D7C16B">
      <w:pPr>
        <w:spacing w:before="0" w:after="0" w:line="260" w:lineRule="exact"/>
        <w:rPr>
          <w:sz w:val="36"/>
          <w:szCs w:val="40"/>
        </w:rPr>
      </w:pPr>
      <w:r>
        <w:rPr>
          <w:rFonts w:ascii="Consolas" w:hAnsi="Consolas" w:eastAsia="Consolas"/>
          <w:color w:val="2D2D2D"/>
          <w:sz w:val="22"/>
          <w:szCs w:val="40"/>
        </w:rPr>
        <w:t xml:space="preserve">            &lt;el-radio value="private"&gt;私密&lt;/el-radio&gt;</w:t>
      </w:r>
    </w:p>
    <w:p w14:paraId="5872F09B">
      <w:pPr>
        <w:spacing w:before="0" w:after="0" w:line="260" w:lineRule="exact"/>
        <w:rPr>
          <w:sz w:val="36"/>
          <w:szCs w:val="40"/>
        </w:rPr>
      </w:pPr>
      <w:r>
        <w:rPr>
          <w:rFonts w:ascii="Consolas" w:hAnsi="Consolas" w:eastAsia="Consolas"/>
          <w:color w:val="2D2D2D"/>
          <w:sz w:val="22"/>
          <w:szCs w:val="40"/>
        </w:rPr>
        <w:t xml:space="preserve">            &lt;el-radio value="public"&gt;公开&lt;/el-radio&gt;</w:t>
      </w:r>
    </w:p>
    <w:p w14:paraId="6CB6115E">
      <w:pPr>
        <w:spacing w:before="0" w:after="0" w:line="260" w:lineRule="exact"/>
        <w:rPr>
          <w:sz w:val="36"/>
          <w:szCs w:val="40"/>
        </w:rPr>
      </w:pPr>
      <w:r>
        <w:rPr>
          <w:rFonts w:ascii="Consolas" w:hAnsi="Consolas" w:eastAsia="Consolas"/>
          <w:color w:val="2D2D2D"/>
          <w:sz w:val="22"/>
          <w:szCs w:val="40"/>
        </w:rPr>
        <w:t xml:space="preserve">          &lt;/el-radio-group&gt;</w:t>
      </w:r>
    </w:p>
    <w:p w14:paraId="20606A64">
      <w:pPr>
        <w:spacing w:before="0" w:after="0" w:line="260" w:lineRule="exact"/>
        <w:rPr>
          <w:sz w:val="36"/>
          <w:szCs w:val="40"/>
        </w:rPr>
      </w:pPr>
      <w:r>
        <w:rPr>
          <w:rFonts w:ascii="Consolas" w:hAnsi="Consolas" w:eastAsia="Consolas"/>
          <w:color w:val="2D2D2D"/>
          <w:sz w:val="22"/>
          <w:szCs w:val="40"/>
        </w:rPr>
        <w:t xml:space="preserve">        &lt;/el-form-item&gt;</w:t>
      </w:r>
    </w:p>
    <w:p w14:paraId="6F57A84E">
      <w:pPr>
        <w:spacing w:before="0" w:after="0" w:line="260" w:lineRule="exact"/>
        <w:rPr>
          <w:sz w:val="36"/>
          <w:szCs w:val="40"/>
        </w:rPr>
      </w:pPr>
      <w:r>
        <w:rPr>
          <w:rFonts w:ascii="Consolas" w:hAnsi="Consolas" w:eastAsia="Consolas"/>
          <w:color w:val="2D2D2D"/>
          <w:sz w:val="22"/>
          <w:szCs w:val="40"/>
        </w:rPr>
        <w:t xml:space="preserve">      &lt;/el-form&gt;</w:t>
      </w:r>
    </w:p>
    <w:p w14:paraId="26C786FD">
      <w:pPr>
        <w:spacing w:before="0" w:after="0" w:line="260" w:lineRule="exact"/>
        <w:rPr>
          <w:sz w:val="36"/>
          <w:szCs w:val="40"/>
        </w:rPr>
      </w:pPr>
      <w:r>
        <w:rPr>
          <w:rFonts w:ascii="Consolas" w:hAnsi="Consolas" w:eastAsia="Consolas"/>
          <w:color w:val="2D2D2D"/>
          <w:sz w:val="22"/>
          <w:szCs w:val="40"/>
        </w:rPr>
        <w:t xml:space="preserve">      &lt;template #footer&gt;</w:t>
      </w:r>
    </w:p>
    <w:p w14:paraId="57875B2E">
      <w:pPr>
        <w:spacing w:before="0" w:after="0" w:line="260" w:lineRule="exact"/>
        <w:rPr>
          <w:sz w:val="36"/>
          <w:szCs w:val="40"/>
        </w:rPr>
      </w:pPr>
      <w:r>
        <w:rPr>
          <w:rFonts w:ascii="Consolas" w:hAnsi="Consolas" w:eastAsia="Consolas"/>
          <w:color w:val="2D2D2D"/>
          <w:sz w:val="22"/>
          <w:szCs w:val="40"/>
        </w:rPr>
        <w:t xml:space="preserve">        &lt;el-button @click="showCreate = false"&gt;取消&lt;/el-button&gt;</w:t>
      </w:r>
    </w:p>
    <w:p w14:paraId="5A526D3C">
      <w:pPr>
        <w:spacing w:before="0" w:after="0" w:line="260" w:lineRule="exact"/>
        <w:rPr>
          <w:sz w:val="36"/>
          <w:szCs w:val="40"/>
        </w:rPr>
      </w:pPr>
      <w:r>
        <w:rPr>
          <w:rFonts w:ascii="Consolas" w:hAnsi="Consolas" w:eastAsia="Consolas"/>
          <w:color w:val="2D2D2D"/>
          <w:sz w:val="22"/>
          <w:szCs w:val="40"/>
        </w:rPr>
        <w:t xml:space="preserve">        &lt;el-button type="primary" :loading="creating" @click="handleCreate"&gt;创建&lt;/el-button&gt;</w:t>
      </w:r>
    </w:p>
    <w:p w14:paraId="05062D27">
      <w:pPr>
        <w:spacing w:before="0" w:after="0" w:line="260" w:lineRule="exact"/>
        <w:rPr>
          <w:sz w:val="36"/>
          <w:szCs w:val="40"/>
        </w:rPr>
      </w:pPr>
      <w:r>
        <w:rPr>
          <w:rFonts w:ascii="Consolas" w:hAnsi="Consolas" w:eastAsia="Consolas"/>
          <w:color w:val="2D2D2D"/>
          <w:sz w:val="22"/>
          <w:szCs w:val="40"/>
        </w:rPr>
        <w:t xml:space="preserve">      &lt;/template&gt;</w:t>
      </w:r>
    </w:p>
    <w:p w14:paraId="12840200">
      <w:pPr>
        <w:spacing w:before="0" w:after="0" w:line="260" w:lineRule="exact"/>
        <w:rPr>
          <w:sz w:val="36"/>
          <w:szCs w:val="40"/>
        </w:rPr>
      </w:pPr>
      <w:r>
        <w:rPr>
          <w:rFonts w:ascii="Consolas" w:hAnsi="Consolas" w:eastAsia="Consolas"/>
          <w:color w:val="2D2D2D"/>
          <w:sz w:val="22"/>
          <w:szCs w:val="40"/>
        </w:rPr>
        <w:t xml:space="preserve">    &lt;/el-dialog&gt;</w:t>
      </w:r>
    </w:p>
    <w:p w14:paraId="5F116789">
      <w:pPr>
        <w:spacing w:before="0" w:after="0" w:line="260" w:lineRule="exact"/>
        <w:rPr>
          <w:sz w:val="36"/>
          <w:szCs w:val="40"/>
        </w:rPr>
      </w:pPr>
      <w:r>
        <w:rPr>
          <w:rFonts w:ascii="Consolas" w:hAnsi="Consolas" w:eastAsia="Consolas"/>
          <w:color w:val="2D2D2D"/>
          <w:sz w:val="22"/>
          <w:szCs w:val="40"/>
        </w:rPr>
        <w:t xml:space="preserve">  &lt;/div&gt;</w:t>
      </w:r>
    </w:p>
    <w:p w14:paraId="7C153F3C">
      <w:pPr>
        <w:spacing w:before="0" w:after="0" w:line="260" w:lineRule="exact"/>
        <w:rPr>
          <w:sz w:val="36"/>
          <w:szCs w:val="40"/>
        </w:rPr>
      </w:pPr>
      <w:r>
        <w:rPr>
          <w:rFonts w:ascii="Consolas" w:hAnsi="Consolas" w:eastAsia="Consolas"/>
          <w:color w:val="2D2D2D"/>
          <w:sz w:val="22"/>
          <w:szCs w:val="40"/>
        </w:rPr>
        <w:t>&lt;/template&gt;</w:t>
      </w:r>
    </w:p>
    <w:p w14:paraId="6A795CD3">
      <w:pPr>
        <w:spacing w:before="0" w:after="0" w:line="260" w:lineRule="exact"/>
        <w:rPr>
          <w:sz w:val="36"/>
          <w:szCs w:val="40"/>
        </w:rPr>
      </w:pPr>
      <w:r>
        <w:rPr>
          <w:rFonts w:ascii="Consolas" w:hAnsi="Consolas" w:eastAsia="Consolas"/>
          <w:color w:val="2D2D2D"/>
          <w:sz w:val="22"/>
          <w:szCs w:val="40"/>
        </w:rPr>
        <w:t xml:space="preserve"> </w:t>
      </w:r>
    </w:p>
    <w:p w14:paraId="2D92D74E">
      <w:pPr>
        <w:spacing w:before="0" w:after="0" w:line="260" w:lineRule="exact"/>
        <w:rPr>
          <w:sz w:val="36"/>
          <w:szCs w:val="40"/>
        </w:rPr>
      </w:pPr>
      <w:r>
        <w:rPr>
          <w:rFonts w:ascii="Consolas" w:hAnsi="Consolas" w:eastAsia="Consolas"/>
          <w:color w:val="2D2D2D"/>
          <w:sz w:val="22"/>
          <w:szCs w:val="40"/>
        </w:rPr>
        <w:t>&lt;script setup&gt;</w:t>
      </w:r>
    </w:p>
    <w:p w14:paraId="0CBE357B">
      <w:pPr>
        <w:spacing w:before="0" w:after="0" w:line="260" w:lineRule="exact"/>
        <w:rPr>
          <w:sz w:val="36"/>
          <w:szCs w:val="40"/>
        </w:rPr>
      </w:pPr>
      <w:r>
        <w:rPr>
          <w:rFonts w:ascii="Consolas" w:hAnsi="Consolas" w:eastAsia="Consolas"/>
          <w:color w:val="2D2D2D"/>
          <w:sz w:val="22"/>
          <w:szCs w:val="40"/>
        </w:rPr>
        <w:t>import { ref, watch } from 'vue'</w:t>
      </w:r>
    </w:p>
    <w:p w14:paraId="48580A4A">
      <w:pPr>
        <w:spacing w:before="0" w:after="0" w:line="260" w:lineRule="exact"/>
        <w:rPr>
          <w:sz w:val="36"/>
          <w:szCs w:val="40"/>
        </w:rPr>
      </w:pPr>
      <w:r>
        <w:rPr>
          <w:rFonts w:ascii="Consolas" w:hAnsi="Consolas" w:eastAsia="Consolas"/>
          <w:color w:val="2D2D2D"/>
          <w:sz w:val="22"/>
          <w:szCs w:val="40"/>
        </w:rPr>
        <w:t>import { ElMessage } from 'element-plus'</w:t>
      </w:r>
    </w:p>
    <w:p w14:paraId="0F5A4D6A">
      <w:pPr>
        <w:spacing w:before="0" w:after="0" w:line="260" w:lineRule="exact"/>
        <w:rPr>
          <w:sz w:val="36"/>
          <w:szCs w:val="40"/>
        </w:rPr>
      </w:pPr>
      <w:r>
        <w:rPr>
          <w:rFonts w:ascii="Consolas" w:hAnsi="Consolas" w:eastAsia="Consolas"/>
          <w:color w:val="2D2D2D"/>
          <w:sz w:val="22"/>
          <w:szCs w:val="40"/>
        </w:rPr>
        <w:t>import { useProjectStore } from '@/stores/project'</w:t>
      </w:r>
    </w:p>
    <w:p w14:paraId="59050944">
      <w:pPr>
        <w:spacing w:before="0" w:after="0" w:line="260" w:lineRule="exact"/>
        <w:rPr>
          <w:sz w:val="36"/>
          <w:szCs w:val="40"/>
        </w:rPr>
      </w:pPr>
      <w:r>
        <w:rPr>
          <w:rFonts w:ascii="Consolas" w:hAnsi="Consolas" w:eastAsia="Consolas"/>
          <w:color w:val="2D2D2D"/>
          <w:sz w:val="22"/>
          <w:szCs w:val="40"/>
        </w:rPr>
        <w:t>import { projectAPI } from '@/api'</w:t>
      </w:r>
    </w:p>
    <w:p w14:paraId="15FFBF71">
      <w:pPr>
        <w:spacing w:before="0" w:after="0" w:line="260" w:lineRule="exact"/>
        <w:rPr>
          <w:sz w:val="36"/>
          <w:szCs w:val="40"/>
        </w:rPr>
      </w:pPr>
      <w:r>
        <w:rPr>
          <w:rFonts w:ascii="Consolas" w:hAnsi="Consolas" w:eastAsia="Consolas"/>
          <w:color w:val="2D2D2D"/>
          <w:sz w:val="22"/>
          <w:szCs w:val="40"/>
        </w:rPr>
        <w:t>import { Folder } from '@element-plus/icons-vue'</w:t>
      </w:r>
    </w:p>
    <w:p w14:paraId="40A1E388">
      <w:pPr>
        <w:spacing w:before="0" w:after="0" w:line="260" w:lineRule="exact"/>
        <w:rPr>
          <w:sz w:val="36"/>
          <w:szCs w:val="40"/>
        </w:rPr>
      </w:pPr>
      <w:r>
        <w:rPr>
          <w:rFonts w:ascii="Consolas" w:hAnsi="Consolas" w:eastAsia="Consolas"/>
          <w:color w:val="2D2D2D"/>
          <w:sz w:val="22"/>
          <w:szCs w:val="40"/>
        </w:rPr>
        <w:t>import StatusTag from '@/components/common/StatusTag.vue'</w:t>
      </w:r>
    </w:p>
    <w:p w14:paraId="405082C6">
      <w:pPr>
        <w:spacing w:before="0" w:after="0" w:line="260" w:lineRule="exact"/>
        <w:rPr>
          <w:sz w:val="36"/>
          <w:szCs w:val="40"/>
        </w:rPr>
      </w:pPr>
      <w:r>
        <w:rPr>
          <w:rFonts w:ascii="Consolas" w:hAnsi="Consolas" w:eastAsia="Consolas"/>
          <w:color w:val="2D2D2D"/>
          <w:sz w:val="22"/>
          <w:szCs w:val="40"/>
        </w:rPr>
        <w:t xml:space="preserve"> </w:t>
      </w:r>
    </w:p>
    <w:p w14:paraId="2C2B31BF">
      <w:pPr>
        <w:spacing w:before="0" w:after="0" w:line="260" w:lineRule="exact"/>
        <w:rPr>
          <w:sz w:val="36"/>
          <w:szCs w:val="40"/>
        </w:rPr>
      </w:pPr>
      <w:r>
        <w:rPr>
          <w:rFonts w:ascii="Consolas" w:hAnsi="Consolas" w:eastAsia="Consolas"/>
          <w:color w:val="2D2D2D"/>
          <w:sz w:val="22"/>
          <w:szCs w:val="40"/>
        </w:rPr>
        <w:t>const store = useProjectStore()</w:t>
      </w:r>
    </w:p>
    <w:p w14:paraId="4E0AB71A">
      <w:pPr>
        <w:spacing w:before="0" w:after="0" w:line="260" w:lineRule="exact"/>
        <w:rPr>
          <w:sz w:val="36"/>
          <w:szCs w:val="40"/>
        </w:rPr>
      </w:pPr>
      <w:r>
        <w:rPr>
          <w:rFonts w:ascii="Consolas" w:hAnsi="Consolas" w:eastAsia="Consolas"/>
          <w:color w:val="2D2D2D"/>
          <w:sz w:val="22"/>
          <w:szCs w:val="40"/>
        </w:rPr>
        <w:t>const search = ref('')</w:t>
      </w:r>
    </w:p>
    <w:p w14:paraId="2219C2E2">
      <w:pPr>
        <w:spacing w:before="0" w:after="0" w:line="260" w:lineRule="exact"/>
        <w:rPr>
          <w:sz w:val="36"/>
          <w:szCs w:val="40"/>
        </w:rPr>
      </w:pPr>
      <w:r>
        <w:rPr>
          <w:rFonts w:ascii="Consolas" w:hAnsi="Consolas" w:eastAsia="Consolas"/>
          <w:color w:val="2D2D2D"/>
          <w:sz w:val="22"/>
          <w:szCs w:val="40"/>
        </w:rPr>
        <w:t>const filterStatus = ref('')</w:t>
      </w:r>
    </w:p>
    <w:p w14:paraId="5261B185">
      <w:pPr>
        <w:spacing w:before="0" w:after="0" w:line="260" w:lineRule="exact"/>
        <w:rPr>
          <w:sz w:val="36"/>
          <w:szCs w:val="40"/>
        </w:rPr>
      </w:pPr>
      <w:r>
        <w:rPr>
          <w:rFonts w:ascii="Consolas" w:hAnsi="Consolas" w:eastAsia="Consolas"/>
          <w:color w:val="2D2D2D"/>
          <w:sz w:val="22"/>
          <w:szCs w:val="40"/>
        </w:rPr>
        <w:t>const showCreate = ref(false)</w:t>
      </w:r>
    </w:p>
    <w:p w14:paraId="5C026444">
      <w:pPr>
        <w:spacing w:before="0" w:after="0" w:line="260" w:lineRule="exact"/>
        <w:rPr>
          <w:sz w:val="36"/>
          <w:szCs w:val="40"/>
        </w:rPr>
      </w:pPr>
      <w:r>
        <w:rPr>
          <w:rFonts w:ascii="Consolas" w:hAnsi="Consolas" w:eastAsia="Consolas"/>
          <w:color w:val="2D2D2D"/>
          <w:sz w:val="22"/>
          <w:szCs w:val="40"/>
        </w:rPr>
        <w:t>const creating = ref(false)</w:t>
      </w:r>
    </w:p>
    <w:p w14:paraId="6E7E3AEC">
      <w:pPr>
        <w:spacing w:before="0" w:after="0" w:line="260" w:lineRule="exact"/>
        <w:rPr>
          <w:sz w:val="36"/>
          <w:szCs w:val="40"/>
        </w:rPr>
      </w:pPr>
      <w:r>
        <w:rPr>
          <w:rFonts w:ascii="Consolas" w:hAnsi="Consolas" w:eastAsia="Consolas"/>
          <w:color w:val="2D2D2D"/>
          <w:sz w:val="22"/>
          <w:szCs w:val="40"/>
        </w:rPr>
        <w:t>const formRef = ref()</w:t>
      </w:r>
    </w:p>
    <w:p w14:paraId="4A7EBEB8">
      <w:pPr>
        <w:spacing w:before="0" w:after="0" w:line="260" w:lineRule="exact"/>
        <w:rPr>
          <w:sz w:val="36"/>
          <w:szCs w:val="40"/>
        </w:rPr>
      </w:pPr>
      <w:r>
        <w:rPr>
          <w:rFonts w:ascii="Consolas" w:hAnsi="Consolas" w:eastAsia="Consolas"/>
          <w:color w:val="2D2D2D"/>
          <w:sz w:val="22"/>
          <w:szCs w:val="40"/>
        </w:rPr>
        <w:t xml:space="preserve"> </w:t>
      </w:r>
    </w:p>
    <w:p w14:paraId="0BDAAFEB">
      <w:pPr>
        <w:spacing w:before="0" w:after="0" w:line="260" w:lineRule="exact"/>
        <w:rPr>
          <w:sz w:val="36"/>
          <w:szCs w:val="40"/>
        </w:rPr>
      </w:pPr>
      <w:r>
        <w:rPr>
          <w:rFonts w:ascii="Consolas" w:hAnsi="Consolas" w:eastAsia="Consolas"/>
          <w:color w:val="2D2D2D"/>
          <w:sz w:val="22"/>
          <w:szCs w:val="40"/>
        </w:rPr>
        <w:t>const form = ref({ name: '', description: '', start_date: '', end_date: '', visibility: 'private' })</w:t>
      </w:r>
    </w:p>
    <w:p w14:paraId="61EB31BC">
      <w:pPr>
        <w:spacing w:before="0" w:after="0" w:line="260" w:lineRule="exact"/>
        <w:rPr>
          <w:sz w:val="36"/>
          <w:szCs w:val="40"/>
        </w:rPr>
      </w:pPr>
      <w:r>
        <w:rPr>
          <w:rFonts w:ascii="Consolas" w:hAnsi="Consolas" w:eastAsia="Consolas"/>
          <w:color w:val="2D2D2D"/>
          <w:sz w:val="22"/>
          <w:szCs w:val="40"/>
        </w:rPr>
        <w:t>const rules = { name: [{ required: true, message: '请输入项目名称', trigger: 'blur' }] }</w:t>
      </w:r>
    </w:p>
    <w:p w14:paraId="16317BFE">
      <w:pPr>
        <w:spacing w:before="0" w:after="0" w:line="260" w:lineRule="exact"/>
        <w:rPr>
          <w:sz w:val="36"/>
          <w:szCs w:val="40"/>
        </w:rPr>
      </w:pPr>
      <w:r>
        <w:rPr>
          <w:rFonts w:ascii="Consolas" w:hAnsi="Consolas" w:eastAsia="Consolas"/>
          <w:color w:val="2D2D2D"/>
          <w:sz w:val="22"/>
          <w:szCs w:val="40"/>
        </w:rPr>
        <w:t xml:space="preserve"> </w:t>
      </w:r>
    </w:p>
    <w:p w14:paraId="4EE629EA">
      <w:pPr>
        <w:spacing w:before="0" w:after="0" w:line="260" w:lineRule="exact"/>
        <w:rPr>
          <w:sz w:val="36"/>
          <w:szCs w:val="40"/>
        </w:rPr>
      </w:pPr>
      <w:r>
        <w:rPr>
          <w:rFonts w:ascii="Consolas" w:hAnsi="Consolas" w:eastAsia="Consolas"/>
          <w:color w:val="2D2D2D"/>
          <w:sz w:val="22"/>
          <w:szCs w:val="40"/>
        </w:rPr>
        <w:t>// --------------- 模板 ---------------</w:t>
      </w:r>
    </w:p>
    <w:p w14:paraId="3DC0256A">
      <w:pPr>
        <w:spacing w:before="0" w:after="0" w:line="260" w:lineRule="exact"/>
        <w:rPr>
          <w:sz w:val="36"/>
          <w:szCs w:val="40"/>
        </w:rPr>
      </w:pPr>
      <w:r>
        <w:rPr>
          <w:rFonts w:ascii="Consolas" w:hAnsi="Consolas" w:eastAsia="Consolas"/>
          <w:color w:val="2D2D2D"/>
          <w:sz w:val="22"/>
          <w:szCs w:val="40"/>
        </w:rPr>
        <w:t>const templates = ref([])</w:t>
      </w:r>
    </w:p>
    <w:p w14:paraId="5FC0F060">
      <w:pPr>
        <w:spacing w:before="0" w:after="0" w:line="260" w:lineRule="exact"/>
        <w:rPr>
          <w:sz w:val="36"/>
          <w:szCs w:val="40"/>
        </w:rPr>
      </w:pPr>
      <w:r>
        <w:rPr>
          <w:rFonts w:ascii="Consolas" w:hAnsi="Consolas" w:eastAsia="Consolas"/>
          <w:color w:val="2D2D2D"/>
          <w:sz w:val="22"/>
          <w:szCs w:val="40"/>
        </w:rPr>
        <w:t>const selectedTemplate = ref('')</w:t>
      </w:r>
    </w:p>
    <w:p w14:paraId="1635C55B">
      <w:pPr>
        <w:spacing w:before="0" w:after="0" w:line="260" w:lineRule="exact"/>
        <w:rPr>
          <w:sz w:val="36"/>
          <w:szCs w:val="40"/>
        </w:rPr>
      </w:pPr>
      <w:r>
        <w:rPr>
          <w:rFonts w:ascii="Consolas" w:hAnsi="Consolas" w:eastAsia="Consolas"/>
          <w:color w:val="2D2D2D"/>
          <w:sz w:val="22"/>
          <w:szCs w:val="40"/>
        </w:rPr>
        <w:t xml:space="preserve"> </w:t>
      </w:r>
    </w:p>
    <w:p w14:paraId="3E01B68F">
      <w:pPr>
        <w:spacing w:before="0" w:after="0" w:line="260" w:lineRule="exact"/>
        <w:rPr>
          <w:sz w:val="36"/>
          <w:szCs w:val="40"/>
        </w:rPr>
      </w:pPr>
      <w:r>
        <w:rPr>
          <w:rFonts w:ascii="Consolas" w:hAnsi="Consolas" w:eastAsia="Consolas"/>
          <w:color w:val="2D2D2D"/>
          <w:sz w:val="22"/>
          <w:szCs w:val="40"/>
        </w:rPr>
        <w:t>async function loadTemplates() {</w:t>
      </w:r>
    </w:p>
    <w:p w14:paraId="47200A36">
      <w:pPr>
        <w:spacing w:before="0" w:after="0" w:line="260" w:lineRule="exact"/>
        <w:rPr>
          <w:sz w:val="36"/>
          <w:szCs w:val="40"/>
        </w:rPr>
      </w:pPr>
      <w:r>
        <w:rPr>
          <w:rFonts w:ascii="Consolas" w:hAnsi="Consolas" w:eastAsia="Consolas"/>
          <w:color w:val="2D2D2D"/>
          <w:sz w:val="22"/>
          <w:szCs w:val="40"/>
        </w:rPr>
        <w:t xml:space="preserve">  if (templates.value.length) return</w:t>
      </w:r>
    </w:p>
    <w:p w14:paraId="74523490">
      <w:pPr>
        <w:spacing w:before="0" w:after="0" w:line="260" w:lineRule="exact"/>
        <w:rPr>
          <w:sz w:val="36"/>
          <w:szCs w:val="40"/>
        </w:rPr>
      </w:pPr>
      <w:r>
        <w:rPr>
          <w:rFonts w:ascii="Consolas" w:hAnsi="Consolas" w:eastAsia="Consolas"/>
          <w:color w:val="2D2D2D"/>
          <w:sz w:val="22"/>
          <w:szCs w:val="40"/>
        </w:rPr>
        <w:t xml:space="preserve">  try {</w:t>
      </w:r>
    </w:p>
    <w:p w14:paraId="3CDA3861">
      <w:pPr>
        <w:spacing w:before="0" w:after="0" w:line="260" w:lineRule="exact"/>
        <w:rPr>
          <w:sz w:val="36"/>
          <w:szCs w:val="40"/>
        </w:rPr>
      </w:pPr>
      <w:r>
        <w:rPr>
          <w:rFonts w:ascii="Consolas" w:hAnsi="Consolas" w:eastAsia="Consolas"/>
          <w:color w:val="2D2D2D"/>
          <w:sz w:val="22"/>
          <w:szCs w:val="40"/>
        </w:rPr>
        <w:t xml:space="preserve">    const res = await projectAPI.templates()</w:t>
      </w:r>
    </w:p>
    <w:p w14:paraId="274FDC88">
      <w:pPr>
        <w:spacing w:before="0" w:after="0" w:line="260" w:lineRule="exact"/>
        <w:rPr>
          <w:sz w:val="36"/>
          <w:szCs w:val="40"/>
        </w:rPr>
      </w:pPr>
      <w:r>
        <w:rPr>
          <w:rFonts w:ascii="Consolas" w:hAnsi="Consolas" w:eastAsia="Consolas"/>
          <w:color w:val="2D2D2D"/>
          <w:sz w:val="22"/>
          <w:szCs w:val="40"/>
        </w:rPr>
        <w:t xml:space="preserve">    templates.value = res.results || res || []</w:t>
      </w:r>
    </w:p>
    <w:p w14:paraId="523EBB42">
      <w:pPr>
        <w:spacing w:before="0" w:after="0" w:line="260" w:lineRule="exact"/>
        <w:rPr>
          <w:sz w:val="36"/>
          <w:szCs w:val="40"/>
        </w:rPr>
      </w:pPr>
      <w:r>
        <w:rPr>
          <w:rFonts w:ascii="Consolas" w:hAnsi="Consolas" w:eastAsia="Consolas"/>
          <w:color w:val="2D2D2D"/>
          <w:sz w:val="22"/>
          <w:szCs w:val="40"/>
        </w:rPr>
        <w:t xml:space="preserve">  } catch { /* keep empty */ }</w:t>
      </w:r>
    </w:p>
    <w:p w14:paraId="064EF8FA">
      <w:pPr>
        <w:spacing w:before="0" w:after="0" w:line="260" w:lineRule="exact"/>
        <w:rPr>
          <w:sz w:val="36"/>
          <w:szCs w:val="40"/>
        </w:rPr>
      </w:pPr>
      <w:r>
        <w:rPr>
          <w:rFonts w:ascii="Consolas" w:hAnsi="Consolas" w:eastAsia="Consolas"/>
          <w:color w:val="2D2D2D"/>
          <w:sz w:val="22"/>
          <w:szCs w:val="40"/>
        </w:rPr>
        <w:t>}</w:t>
      </w:r>
    </w:p>
    <w:p w14:paraId="0D8ECC83">
      <w:pPr>
        <w:spacing w:before="0" w:after="0" w:line="260" w:lineRule="exact"/>
        <w:rPr>
          <w:sz w:val="36"/>
          <w:szCs w:val="40"/>
        </w:rPr>
      </w:pPr>
      <w:r>
        <w:rPr>
          <w:rFonts w:ascii="Consolas" w:hAnsi="Consolas" w:eastAsia="Consolas"/>
          <w:color w:val="2D2D2D"/>
          <w:sz w:val="22"/>
          <w:szCs w:val="40"/>
        </w:rPr>
        <w:t xml:space="preserve"> </w:t>
      </w:r>
    </w:p>
    <w:p w14:paraId="029489C7">
      <w:pPr>
        <w:spacing w:before="0" w:after="0" w:line="260" w:lineRule="exact"/>
        <w:rPr>
          <w:sz w:val="36"/>
          <w:szCs w:val="40"/>
        </w:rPr>
      </w:pPr>
      <w:r>
        <w:rPr>
          <w:rFonts w:ascii="Consolas" w:hAnsi="Consolas" w:eastAsia="Consolas"/>
          <w:color w:val="2D2D2D"/>
          <w:sz w:val="22"/>
          <w:szCs w:val="40"/>
        </w:rPr>
        <w:t>function onTemplateChange(templateId) {</w:t>
      </w:r>
    </w:p>
    <w:p w14:paraId="35EAE28D">
      <w:pPr>
        <w:spacing w:before="0" w:after="0" w:line="260" w:lineRule="exact"/>
        <w:rPr>
          <w:sz w:val="36"/>
          <w:szCs w:val="40"/>
        </w:rPr>
      </w:pPr>
      <w:r>
        <w:rPr>
          <w:rFonts w:ascii="Consolas" w:hAnsi="Consolas" w:eastAsia="Consolas"/>
          <w:color w:val="2D2D2D"/>
          <w:sz w:val="22"/>
          <w:szCs w:val="40"/>
        </w:rPr>
        <w:t xml:space="preserve">  if (!templateId) return</w:t>
      </w:r>
    </w:p>
    <w:p w14:paraId="7592478A">
      <w:pPr>
        <w:spacing w:before="0" w:after="0" w:line="260" w:lineRule="exact"/>
        <w:rPr>
          <w:sz w:val="36"/>
          <w:szCs w:val="40"/>
        </w:rPr>
      </w:pPr>
      <w:r>
        <w:rPr>
          <w:rFonts w:ascii="Consolas" w:hAnsi="Consolas" w:eastAsia="Consolas"/>
          <w:color w:val="2D2D2D"/>
          <w:sz w:val="22"/>
          <w:szCs w:val="40"/>
        </w:rPr>
        <w:t xml:space="preserve">  const tpl = templates.value.find(t =&gt; t.id === templateId)</w:t>
      </w:r>
    </w:p>
    <w:p w14:paraId="644FD98D">
      <w:pPr>
        <w:spacing w:before="0" w:after="0" w:line="260" w:lineRule="exact"/>
        <w:rPr>
          <w:sz w:val="36"/>
          <w:szCs w:val="40"/>
        </w:rPr>
      </w:pPr>
      <w:r>
        <w:rPr>
          <w:rFonts w:ascii="Consolas" w:hAnsi="Consolas" w:eastAsia="Consolas"/>
          <w:color w:val="2D2D2D"/>
          <w:sz w:val="22"/>
          <w:szCs w:val="40"/>
        </w:rPr>
        <w:t xml:space="preserve">  if (!tpl) return</w:t>
      </w:r>
    </w:p>
    <w:p w14:paraId="3EEC5F26">
      <w:pPr>
        <w:spacing w:before="0" w:after="0" w:line="260" w:lineRule="exact"/>
        <w:rPr>
          <w:sz w:val="36"/>
          <w:szCs w:val="40"/>
        </w:rPr>
      </w:pPr>
      <w:r>
        <w:rPr>
          <w:rFonts w:ascii="Consolas" w:hAnsi="Consolas" w:eastAsia="Consolas"/>
          <w:color w:val="2D2D2D"/>
          <w:sz w:val="22"/>
          <w:szCs w:val="40"/>
        </w:rPr>
        <w:t xml:space="preserve">  form.value.name = tpl.name || ''</w:t>
      </w:r>
    </w:p>
    <w:p w14:paraId="3615E833">
      <w:pPr>
        <w:spacing w:before="0" w:after="0" w:line="260" w:lineRule="exact"/>
        <w:rPr>
          <w:sz w:val="36"/>
          <w:szCs w:val="40"/>
        </w:rPr>
      </w:pPr>
      <w:r>
        <w:rPr>
          <w:rFonts w:ascii="Consolas" w:hAnsi="Consolas" w:eastAsia="Consolas"/>
          <w:color w:val="2D2D2D"/>
          <w:sz w:val="22"/>
          <w:szCs w:val="40"/>
        </w:rPr>
        <w:t xml:space="preserve">  form.value.description = tpl.description || ''</w:t>
      </w:r>
    </w:p>
    <w:p w14:paraId="53311A82">
      <w:pPr>
        <w:spacing w:before="0" w:after="0" w:line="260" w:lineRule="exact"/>
        <w:rPr>
          <w:sz w:val="36"/>
          <w:szCs w:val="40"/>
        </w:rPr>
      </w:pPr>
      <w:r>
        <w:rPr>
          <w:rFonts w:ascii="Consolas" w:hAnsi="Consolas" w:eastAsia="Consolas"/>
          <w:color w:val="2D2D2D"/>
          <w:sz w:val="22"/>
          <w:szCs w:val="40"/>
        </w:rPr>
        <w:t xml:space="preserve">  if (tpl.config) {</w:t>
      </w:r>
    </w:p>
    <w:p w14:paraId="726498F1">
      <w:pPr>
        <w:spacing w:before="0" w:after="0" w:line="260" w:lineRule="exact"/>
        <w:rPr>
          <w:sz w:val="36"/>
          <w:szCs w:val="40"/>
        </w:rPr>
      </w:pPr>
      <w:r>
        <w:rPr>
          <w:rFonts w:ascii="Consolas" w:hAnsi="Consolas" w:eastAsia="Consolas"/>
          <w:color w:val="2D2D2D"/>
          <w:sz w:val="22"/>
          <w:szCs w:val="40"/>
        </w:rPr>
        <w:t xml:space="preserve">    if (tpl.config.visibility) form.value.visibility = tpl.config.visibility</w:t>
      </w:r>
    </w:p>
    <w:p w14:paraId="5A70EEA2">
      <w:pPr>
        <w:spacing w:before="0" w:after="0" w:line="260" w:lineRule="exact"/>
        <w:rPr>
          <w:sz w:val="36"/>
          <w:szCs w:val="40"/>
        </w:rPr>
      </w:pPr>
      <w:r>
        <w:rPr>
          <w:rFonts w:ascii="Consolas" w:hAnsi="Consolas" w:eastAsia="Consolas"/>
          <w:color w:val="2D2D2D"/>
          <w:sz w:val="22"/>
          <w:szCs w:val="40"/>
        </w:rPr>
        <w:t xml:space="preserve">  }</w:t>
      </w:r>
    </w:p>
    <w:p w14:paraId="0D03004C">
      <w:pPr>
        <w:spacing w:before="0" w:after="0" w:line="260" w:lineRule="exact"/>
        <w:rPr>
          <w:sz w:val="36"/>
          <w:szCs w:val="40"/>
        </w:rPr>
      </w:pPr>
      <w:r>
        <w:rPr>
          <w:rFonts w:ascii="Consolas" w:hAnsi="Consolas" w:eastAsia="Consolas"/>
          <w:color w:val="2D2D2D"/>
          <w:sz w:val="22"/>
          <w:szCs w:val="40"/>
        </w:rPr>
        <w:t>}</w:t>
      </w:r>
    </w:p>
    <w:p w14:paraId="69E6709C">
      <w:pPr>
        <w:spacing w:before="0" w:after="0" w:line="260" w:lineRule="exact"/>
        <w:rPr>
          <w:sz w:val="36"/>
          <w:szCs w:val="40"/>
        </w:rPr>
      </w:pPr>
      <w:r>
        <w:rPr>
          <w:rFonts w:ascii="Consolas" w:hAnsi="Consolas" w:eastAsia="Consolas"/>
          <w:color w:val="2D2D2D"/>
          <w:sz w:val="22"/>
          <w:szCs w:val="40"/>
        </w:rPr>
        <w:t xml:space="preserve"> </w:t>
      </w:r>
    </w:p>
    <w:p w14:paraId="4B3BE1E3">
      <w:pPr>
        <w:spacing w:before="0" w:after="0" w:line="260" w:lineRule="exact"/>
        <w:rPr>
          <w:sz w:val="36"/>
          <w:szCs w:val="40"/>
        </w:rPr>
      </w:pPr>
      <w:r>
        <w:rPr>
          <w:rFonts w:ascii="Consolas" w:hAnsi="Consolas" w:eastAsia="Consolas"/>
          <w:color w:val="2D2D2D"/>
          <w:sz w:val="22"/>
          <w:szCs w:val="40"/>
        </w:rPr>
        <w:t>function progressColor(v) { return v &lt; 30 ? '#F56C6C' : v &lt; 80 ? '#409EFF' : '#67C23A' }</w:t>
      </w:r>
    </w:p>
    <w:p w14:paraId="0CC1F800">
      <w:pPr>
        <w:spacing w:before="0" w:after="0" w:line="260" w:lineRule="exact"/>
        <w:rPr>
          <w:sz w:val="36"/>
          <w:szCs w:val="40"/>
        </w:rPr>
      </w:pPr>
      <w:r>
        <w:rPr>
          <w:rFonts w:ascii="Consolas" w:hAnsi="Consolas" w:eastAsia="Consolas"/>
          <w:color w:val="2D2D2D"/>
          <w:sz w:val="22"/>
          <w:szCs w:val="40"/>
        </w:rPr>
        <w:t xml:space="preserve"> </w:t>
      </w:r>
    </w:p>
    <w:p w14:paraId="2CA0AC35">
      <w:pPr>
        <w:spacing w:before="0" w:after="0" w:line="260" w:lineRule="exact"/>
        <w:rPr>
          <w:sz w:val="36"/>
          <w:szCs w:val="40"/>
        </w:rPr>
      </w:pPr>
      <w:r>
        <w:rPr>
          <w:rFonts w:ascii="Consolas" w:hAnsi="Consolas" w:eastAsia="Consolas"/>
          <w:color w:val="2D2D2D"/>
          <w:sz w:val="22"/>
          <w:szCs w:val="40"/>
        </w:rPr>
        <w:t>async function handleCreate() {</w:t>
      </w:r>
    </w:p>
    <w:p w14:paraId="03E5E989">
      <w:pPr>
        <w:spacing w:before="0" w:after="0" w:line="260" w:lineRule="exact"/>
        <w:rPr>
          <w:sz w:val="36"/>
          <w:szCs w:val="40"/>
        </w:rPr>
      </w:pPr>
      <w:r>
        <w:rPr>
          <w:rFonts w:ascii="Consolas" w:hAnsi="Consolas" w:eastAsia="Consolas"/>
          <w:color w:val="2D2D2D"/>
          <w:sz w:val="22"/>
          <w:szCs w:val="40"/>
        </w:rPr>
        <w:t xml:space="preserve">  const valid = await formRef.value.validate().catch(() =&gt; false)</w:t>
      </w:r>
    </w:p>
    <w:p w14:paraId="2CB631F6">
      <w:pPr>
        <w:spacing w:before="0" w:after="0" w:line="260" w:lineRule="exact"/>
        <w:rPr>
          <w:sz w:val="36"/>
          <w:szCs w:val="40"/>
        </w:rPr>
      </w:pPr>
      <w:r>
        <w:rPr>
          <w:rFonts w:ascii="Consolas" w:hAnsi="Consolas" w:eastAsia="Consolas"/>
          <w:color w:val="2D2D2D"/>
          <w:sz w:val="22"/>
          <w:szCs w:val="40"/>
        </w:rPr>
        <w:t xml:space="preserve">  if (!valid) return</w:t>
      </w:r>
    </w:p>
    <w:p w14:paraId="3DD50E5E">
      <w:pPr>
        <w:spacing w:before="0" w:after="0" w:line="260" w:lineRule="exact"/>
        <w:rPr>
          <w:sz w:val="36"/>
          <w:szCs w:val="40"/>
        </w:rPr>
      </w:pPr>
      <w:r>
        <w:rPr>
          <w:rFonts w:ascii="Consolas" w:hAnsi="Consolas" w:eastAsia="Consolas"/>
          <w:color w:val="2D2D2D"/>
          <w:sz w:val="22"/>
          <w:szCs w:val="40"/>
        </w:rPr>
        <w:t xml:space="preserve">  creating.value = true</w:t>
      </w:r>
    </w:p>
    <w:p w14:paraId="04B24732">
      <w:pPr>
        <w:spacing w:before="0" w:after="0" w:line="260" w:lineRule="exact"/>
        <w:rPr>
          <w:sz w:val="36"/>
          <w:szCs w:val="40"/>
        </w:rPr>
      </w:pPr>
      <w:r>
        <w:rPr>
          <w:rFonts w:ascii="Consolas" w:hAnsi="Consolas" w:eastAsia="Consolas"/>
          <w:color w:val="2D2D2D"/>
          <w:sz w:val="22"/>
          <w:szCs w:val="40"/>
        </w:rPr>
        <w:t xml:space="preserve">  try {</w:t>
      </w:r>
    </w:p>
    <w:p w14:paraId="6052B86D">
      <w:pPr>
        <w:spacing w:before="0" w:after="0" w:line="260" w:lineRule="exact"/>
        <w:rPr>
          <w:sz w:val="36"/>
          <w:szCs w:val="40"/>
        </w:rPr>
      </w:pPr>
      <w:r>
        <w:rPr>
          <w:rFonts w:ascii="Consolas" w:hAnsi="Consolas" w:eastAsia="Consolas"/>
          <w:color w:val="2D2D2D"/>
          <w:sz w:val="22"/>
          <w:szCs w:val="40"/>
        </w:rPr>
        <w:t xml:space="preserve">    const payload = { ...form.value }</w:t>
      </w:r>
    </w:p>
    <w:p w14:paraId="146E4401">
      <w:pPr>
        <w:spacing w:before="0" w:after="0" w:line="260" w:lineRule="exact"/>
        <w:rPr>
          <w:sz w:val="36"/>
          <w:szCs w:val="40"/>
        </w:rPr>
      </w:pPr>
      <w:r>
        <w:rPr>
          <w:rFonts w:ascii="Consolas" w:hAnsi="Consolas" w:eastAsia="Consolas"/>
          <w:color w:val="2D2D2D"/>
          <w:sz w:val="22"/>
          <w:szCs w:val="40"/>
        </w:rPr>
        <w:t xml:space="preserve">    payload.start_date = payload.start_date ? new Date(payload.start_date).toISOString().slice(0, 10) : null</w:t>
      </w:r>
    </w:p>
    <w:p w14:paraId="1AFCDDAF">
      <w:pPr>
        <w:spacing w:before="0" w:after="0" w:line="260" w:lineRule="exact"/>
        <w:rPr>
          <w:sz w:val="36"/>
          <w:szCs w:val="40"/>
        </w:rPr>
      </w:pPr>
      <w:r>
        <w:rPr>
          <w:rFonts w:ascii="Consolas" w:hAnsi="Consolas" w:eastAsia="Consolas"/>
          <w:color w:val="2D2D2D"/>
          <w:sz w:val="22"/>
          <w:szCs w:val="40"/>
        </w:rPr>
        <w:t xml:space="preserve">    payload.end_date = payload.end_date ? new Date(payload.end_date).toISOString().slice(0, 10) : null</w:t>
      </w:r>
    </w:p>
    <w:p w14:paraId="2E8E7C8F">
      <w:pPr>
        <w:spacing w:before="0" w:after="0" w:line="260" w:lineRule="exact"/>
        <w:rPr>
          <w:sz w:val="36"/>
          <w:szCs w:val="40"/>
        </w:rPr>
      </w:pPr>
      <w:r>
        <w:rPr>
          <w:rFonts w:ascii="Consolas" w:hAnsi="Consolas" w:eastAsia="Consolas"/>
          <w:color w:val="2D2D2D"/>
          <w:sz w:val="22"/>
          <w:szCs w:val="40"/>
        </w:rPr>
        <w:t xml:space="preserve">    await store.createProject(payload)</w:t>
      </w:r>
    </w:p>
    <w:p w14:paraId="2D98E60D">
      <w:pPr>
        <w:spacing w:before="0" w:after="0" w:line="260" w:lineRule="exact"/>
        <w:rPr>
          <w:sz w:val="36"/>
          <w:szCs w:val="40"/>
        </w:rPr>
      </w:pPr>
      <w:r>
        <w:rPr>
          <w:rFonts w:ascii="Consolas" w:hAnsi="Consolas" w:eastAsia="Consolas"/>
          <w:color w:val="2D2D2D"/>
          <w:sz w:val="22"/>
          <w:szCs w:val="40"/>
        </w:rPr>
        <w:t xml:space="preserve">    ElMessage.success('项目创建成功')</w:t>
      </w:r>
    </w:p>
    <w:p w14:paraId="315DE46C">
      <w:pPr>
        <w:spacing w:before="0" w:after="0" w:line="260" w:lineRule="exact"/>
        <w:rPr>
          <w:sz w:val="36"/>
          <w:szCs w:val="40"/>
        </w:rPr>
      </w:pPr>
      <w:r>
        <w:rPr>
          <w:rFonts w:ascii="Consolas" w:hAnsi="Consolas" w:eastAsia="Consolas"/>
          <w:color w:val="2D2D2D"/>
          <w:sz w:val="22"/>
          <w:szCs w:val="40"/>
        </w:rPr>
        <w:t xml:space="preserve">    showCreate.value = false</w:t>
      </w:r>
    </w:p>
    <w:p w14:paraId="26E289EF">
      <w:pPr>
        <w:spacing w:before="0" w:after="0" w:line="260" w:lineRule="exact"/>
        <w:rPr>
          <w:sz w:val="36"/>
          <w:szCs w:val="40"/>
        </w:rPr>
      </w:pPr>
      <w:r>
        <w:rPr>
          <w:rFonts w:ascii="Consolas" w:hAnsi="Consolas" w:eastAsia="Consolas"/>
          <w:color w:val="2D2D2D"/>
          <w:sz w:val="22"/>
          <w:szCs w:val="40"/>
        </w:rPr>
        <w:t xml:space="preserve">  } catch (error) {</w:t>
      </w:r>
    </w:p>
    <w:p w14:paraId="141BDC5B">
      <w:pPr>
        <w:spacing w:before="0" w:after="0" w:line="260" w:lineRule="exact"/>
        <w:rPr>
          <w:sz w:val="36"/>
          <w:szCs w:val="40"/>
        </w:rPr>
      </w:pPr>
      <w:r>
        <w:rPr>
          <w:rFonts w:ascii="Consolas" w:hAnsi="Consolas" w:eastAsia="Consolas"/>
          <w:color w:val="2D2D2D"/>
          <w:sz w:val="22"/>
          <w:szCs w:val="40"/>
        </w:rPr>
        <w:t xml:space="preserve">    const data = error.response?.data || {}</w:t>
      </w:r>
    </w:p>
    <w:p w14:paraId="525F2D0C">
      <w:pPr>
        <w:spacing w:before="0" w:after="0" w:line="260" w:lineRule="exact"/>
        <w:rPr>
          <w:sz w:val="36"/>
          <w:szCs w:val="40"/>
        </w:rPr>
      </w:pPr>
      <w:r>
        <w:rPr>
          <w:rFonts w:ascii="Consolas" w:hAnsi="Consolas" w:eastAsia="Consolas"/>
          <w:color w:val="2D2D2D"/>
          <w:sz w:val="22"/>
          <w:szCs w:val="40"/>
        </w:rPr>
        <w:t xml:space="preserve">    const msg = data.detail || data.name?.[0] || data.non_field_errors?.[0] || '创建失败'</w:t>
      </w:r>
    </w:p>
    <w:p w14:paraId="64DB86A5">
      <w:pPr>
        <w:spacing w:before="0" w:after="0" w:line="260" w:lineRule="exact"/>
        <w:rPr>
          <w:sz w:val="36"/>
          <w:szCs w:val="40"/>
        </w:rPr>
      </w:pPr>
      <w:r>
        <w:rPr>
          <w:rFonts w:ascii="Consolas" w:hAnsi="Consolas" w:eastAsia="Consolas"/>
          <w:color w:val="2D2D2D"/>
          <w:sz w:val="22"/>
          <w:szCs w:val="40"/>
        </w:rPr>
        <w:t xml:space="preserve">    ElMessage.error(typeof msg === 'string' ? msg : JSON.stringify(msg))</w:t>
      </w:r>
    </w:p>
    <w:p w14:paraId="288CEA7E">
      <w:pPr>
        <w:spacing w:before="0" w:after="0" w:line="260" w:lineRule="exact"/>
        <w:rPr>
          <w:sz w:val="36"/>
          <w:szCs w:val="40"/>
        </w:rPr>
      </w:pPr>
      <w:r>
        <w:rPr>
          <w:rFonts w:ascii="Consolas" w:hAnsi="Consolas" w:eastAsia="Consolas"/>
          <w:color w:val="2D2D2D"/>
          <w:sz w:val="22"/>
          <w:szCs w:val="40"/>
        </w:rPr>
        <w:t xml:space="preserve">  } finally {</w:t>
      </w:r>
    </w:p>
    <w:p w14:paraId="23C914ED">
      <w:pPr>
        <w:spacing w:before="0" w:after="0" w:line="260" w:lineRule="exact"/>
        <w:rPr>
          <w:sz w:val="36"/>
          <w:szCs w:val="40"/>
        </w:rPr>
      </w:pPr>
      <w:r>
        <w:rPr>
          <w:rFonts w:ascii="Consolas" w:hAnsi="Consolas" w:eastAsia="Consolas"/>
          <w:color w:val="2D2D2D"/>
          <w:sz w:val="22"/>
          <w:szCs w:val="40"/>
        </w:rPr>
        <w:t xml:space="preserve">    creating.value = false</w:t>
      </w:r>
    </w:p>
    <w:p w14:paraId="3A50D79F">
      <w:pPr>
        <w:spacing w:before="0" w:after="0" w:line="260" w:lineRule="exact"/>
        <w:rPr>
          <w:sz w:val="36"/>
          <w:szCs w:val="40"/>
        </w:rPr>
      </w:pPr>
      <w:r>
        <w:rPr>
          <w:rFonts w:ascii="Consolas" w:hAnsi="Consolas" w:eastAsia="Consolas"/>
          <w:color w:val="2D2D2D"/>
          <w:sz w:val="22"/>
          <w:szCs w:val="40"/>
        </w:rPr>
        <w:t xml:space="preserve">  }</w:t>
      </w:r>
    </w:p>
    <w:p w14:paraId="6BC53300">
      <w:pPr>
        <w:spacing w:before="0" w:after="0" w:line="260" w:lineRule="exact"/>
        <w:rPr>
          <w:sz w:val="36"/>
          <w:szCs w:val="40"/>
        </w:rPr>
      </w:pPr>
      <w:r>
        <w:rPr>
          <w:rFonts w:ascii="Consolas" w:hAnsi="Consolas" w:eastAsia="Consolas"/>
          <w:color w:val="2D2D2D"/>
          <w:sz w:val="22"/>
          <w:szCs w:val="40"/>
        </w:rPr>
        <w:t>}</w:t>
      </w:r>
    </w:p>
    <w:p w14:paraId="6BCA7E67">
      <w:pPr>
        <w:spacing w:before="0" w:after="0" w:line="260" w:lineRule="exact"/>
        <w:rPr>
          <w:sz w:val="36"/>
          <w:szCs w:val="40"/>
        </w:rPr>
      </w:pPr>
      <w:r>
        <w:rPr>
          <w:rFonts w:ascii="Consolas" w:hAnsi="Consolas" w:eastAsia="Consolas"/>
          <w:color w:val="2D2D2D"/>
          <w:sz w:val="22"/>
          <w:szCs w:val="40"/>
        </w:rPr>
        <w:t xml:space="preserve"> </w:t>
      </w:r>
    </w:p>
    <w:p w14:paraId="00B13C63">
      <w:pPr>
        <w:spacing w:before="0" w:after="0" w:line="260" w:lineRule="exact"/>
        <w:rPr>
          <w:sz w:val="36"/>
          <w:szCs w:val="40"/>
        </w:rPr>
      </w:pPr>
      <w:r>
        <w:rPr>
          <w:rFonts w:ascii="Consolas" w:hAnsi="Consolas" w:eastAsia="Consolas"/>
          <w:color w:val="2D2D2D"/>
          <w:sz w:val="22"/>
          <w:szCs w:val="40"/>
        </w:rPr>
        <w:t>function resetForm() {</w:t>
      </w:r>
    </w:p>
    <w:p w14:paraId="3E588337">
      <w:pPr>
        <w:spacing w:before="0" w:after="0" w:line="260" w:lineRule="exact"/>
        <w:rPr>
          <w:sz w:val="36"/>
          <w:szCs w:val="40"/>
        </w:rPr>
      </w:pPr>
      <w:r>
        <w:rPr>
          <w:rFonts w:ascii="Consolas" w:hAnsi="Consolas" w:eastAsia="Consolas"/>
          <w:color w:val="2D2D2D"/>
          <w:sz w:val="22"/>
          <w:szCs w:val="40"/>
        </w:rPr>
        <w:t xml:space="preserve">  form.value = { name: '', description: '', start_date: '', end_date: '', visibility: 'private' }</w:t>
      </w:r>
    </w:p>
    <w:p w14:paraId="72CC32B3">
      <w:pPr>
        <w:spacing w:before="0" w:after="0" w:line="260" w:lineRule="exact"/>
        <w:rPr>
          <w:sz w:val="36"/>
          <w:szCs w:val="40"/>
        </w:rPr>
      </w:pPr>
      <w:r>
        <w:rPr>
          <w:rFonts w:ascii="Consolas" w:hAnsi="Consolas" w:eastAsia="Consolas"/>
          <w:color w:val="2D2D2D"/>
          <w:sz w:val="22"/>
          <w:szCs w:val="40"/>
        </w:rPr>
        <w:t xml:space="preserve">  selectedTemplate.value = ''</w:t>
      </w:r>
    </w:p>
    <w:p w14:paraId="124E374E">
      <w:pPr>
        <w:spacing w:before="0" w:after="0" w:line="260" w:lineRule="exact"/>
        <w:rPr>
          <w:sz w:val="36"/>
          <w:szCs w:val="40"/>
        </w:rPr>
      </w:pPr>
      <w:r>
        <w:rPr>
          <w:rFonts w:ascii="Consolas" w:hAnsi="Consolas" w:eastAsia="Consolas"/>
          <w:color w:val="2D2D2D"/>
          <w:sz w:val="22"/>
          <w:szCs w:val="40"/>
        </w:rPr>
        <w:t>}</w:t>
      </w:r>
    </w:p>
    <w:p w14:paraId="627E4B0B">
      <w:pPr>
        <w:spacing w:before="0" w:after="0" w:line="260" w:lineRule="exact"/>
        <w:rPr>
          <w:sz w:val="36"/>
          <w:szCs w:val="40"/>
        </w:rPr>
      </w:pPr>
      <w:r>
        <w:rPr>
          <w:rFonts w:ascii="Consolas" w:hAnsi="Consolas" w:eastAsia="Consolas"/>
          <w:color w:val="2D2D2D"/>
          <w:sz w:val="22"/>
          <w:szCs w:val="40"/>
        </w:rPr>
        <w:t xml:space="preserve"> </w:t>
      </w:r>
    </w:p>
    <w:p w14:paraId="0A65FE58">
      <w:pPr>
        <w:spacing w:before="0" w:after="0" w:line="260" w:lineRule="exact"/>
        <w:rPr>
          <w:sz w:val="36"/>
          <w:szCs w:val="40"/>
        </w:rPr>
      </w:pPr>
      <w:r>
        <w:rPr>
          <w:rFonts w:ascii="Consolas" w:hAnsi="Consolas" w:eastAsia="Consolas"/>
          <w:color w:val="2D2D2D"/>
          <w:sz w:val="22"/>
          <w:szCs w:val="40"/>
        </w:rPr>
        <w:t>watch([search, filterStatus], () =&gt; {</w:t>
      </w:r>
    </w:p>
    <w:p w14:paraId="7EDC4699">
      <w:pPr>
        <w:spacing w:before="0" w:after="0" w:line="260" w:lineRule="exact"/>
        <w:rPr>
          <w:sz w:val="36"/>
          <w:szCs w:val="40"/>
        </w:rPr>
      </w:pPr>
      <w:r>
        <w:rPr>
          <w:rFonts w:ascii="Consolas" w:hAnsi="Consolas" w:eastAsia="Consolas"/>
          <w:color w:val="2D2D2D"/>
          <w:sz w:val="22"/>
          <w:szCs w:val="40"/>
        </w:rPr>
        <w:t xml:space="preserve">  store.fetchProjects({ search: search.value, status: filterStatus.value })</w:t>
      </w:r>
    </w:p>
    <w:p w14:paraId="2E4BE822">
      <w:pPr>
        <w:spacing w:before="0" w:after="0" w:line="260" w:lineRule="exact"/>
        <w:rPr>
          <w:sz w:val="36"/>
          <w:szCs w:val="40"/>
        </w:rPr>
      </w:pPr>
      <w:r>
        <w:rPr>
          <w:rFonts w:ascii="Consolas" w:hAnsi="Consolas" w:eastAsia="Consolas"/>
          <w:color w:val="2D2D2D"/>
          <w:sz w:val="22"/>
          <w:szCs w:val="40"/>
        </w:rPr>
        <w:t>}, { immediate: true })</w:t>
      </w:r>
    </w:p>
    <w:p w14:paraId="0072BC5A">
      <w:pPr>
        <w:spacing w:before="0" w:after="0" w:line="260" w:lineRule="exact"/>
        <w:rPr>
          <w:sz w:val="36"/>
          <w:szCs w:val="40"/>
        </w:rPr>
      </w:pPr>
      <w:r>
        <w:rPr>
          <w:rFonts w:ascii="Consolas" w:hAnsi="Consolas" w:eastAsia="Consolas"/>
          <w:color w:val="2D2D2D"/>
          <w:sz w:val="22"/>
          <w:szCs w:val="40"/>
        </w:rPr>
        <w:t>&lt;/script&gt;</w:t>
      </w:r>
    </w:p>
    <w:p w14:paraId="33246D2C">
      <w:pPr>
        <w:spacing w:before="0" w:after="0" w:line="260" w:lineRule="exact"/>
        <w:rPr>
          <w:sz w:val="36"/>
          <w:szCs w:val="40"/>
        </w:rPr>
      </w:pPr>
      <w:r>
        <w:rPr>
          <w:rFonts w:ascii="Consolas" w:hAnsi="Consolas" w:eastAsia="Consolas"/>
          <w:color w:val="2D2D2D"/>
          <w:sz w:val="22"/>
          <w:szCs w:val="40"/>
        </w:rPr>
        <w:t xml:space="preserve"> </w:t>
      </w:r>
    </w:p>
    <w:p w14:paraId="51A3B35B">
      <w:pPr>
        <w:spacing w:before="0" w:after="0" w:line="260" w:lineRule="exact"/>
        <w:rPr>
          <w:sz w:val="36"/>
          <w:szCs w:val="40"/>
        </w:rPr>
      </w:pPr>
      <w:r>
        <w:rPr>
          <w:rFonts w:ascii="Consolas" w:hAnsi="Consolas" w:eastAsia="Consolas"/>
          <w:color w:val="2D2D2D"/>
          <w:sz w:val="22"/>
          <w:szCs w:val="40"/>
        </w:rPr>
        <w:t>&lt;style scoped lang="scss"&gt;</w:t>
      </w:r>
    </w:p>
    <w:p w14:paraId="4CCD03B0">
      <w:pPr>
        <w:spacing w:before="0" w:after="0" w:line="260" w:lineRule="exact"/>
        <w:rPr>
          <w:sz w:val="36"/>
          <w:szCs w:val="40"/>
        </w:rPr>
      </w:pPr>
      <w:r>
        <w:rPr>
          <w:rFonts w:ascii="Consolas" w:hAnsi="Consolas" w:eastAsia="Consolas"/>
          <w:color w:val="2D2D2D"/>
          <w:sz w:val="22"/>
          <w:szCs w:val="40"/>
        </w:rPr>
        <w:t>.page-header { display: flex; justify-content: space-between; align-items: center; margin-bottom: 16px; }</w:t>
      </w:r>
    </w:p>
    <w:p w14:paraId="5166F9E9">
      <w:pPr>
        <w:spacing w:before="0" w:after="0" w:line="260" w:lineRule="exact"/>
        <w:rPr>
          <w:sz w:val="36"/>
          <w:szCs w:val="40"/>
        </w:rPr>
      </w:pPr>
      <w:r>
        <w:rPr>
          <w:rFonts w:ascii="Consolas" w:hAnsi="Consolas" w:eastAsia="Consolas"/>
          <w:color w:val="2D2D2D"/>
          <w:sz w:val="22"/>
          <w:szCs w:val="40"/>
        </w:rPr>
        <w:t>.toolbar { display: flex; gap: 12px; margin-bottom: 16px; }</w:t>
      </w:r>
    </w:p>
    <w:p w14:paraId="35503493">
      <w:pPr>
        <w:spacing w:before="0" w:after="0" w:line="260" w:lineRule="exact"/>
        <w:rPr>
          <w:sz w:val="36"/>
          <w:szCs w:val="40"/>
        </w:rPr>
      </w:pPr>
      <w:r>
        <w:rPr>
          <w:rFonts w:ascii="Consolas" w:hAnsi="Consolas" w:eastAsia="Consolas"/>
          <w:color w:val="2D2D2D"/>
          <w:sz w:val="22"/>
          <w:szCs w:val="40"/>
        </w:rPr>
        <w:t>.project-card { cursor: pointer; }</w:t>
      </w:r>
    </w:p>
    <w:p w14:paraId="48B4026A">
      <w:pPr>
        <w:spacing w:before="0" w:after="0" w:line="260" w:lineRule="exact"/>
        <w:rPr>
          <w:sz w:val="36"/>
          <w:szCs w:val="40"/>
        </w:rPr>
      </w:pPr>
      <w:r>
        <w:rPr>
          <w:rFonts w:ascii="Consolas" w:hAnsi="Consolas" w:eastAsia="Consolas"/>
          <w:color w:val="2D2D2D"/>
          <w:sz w:val="22"/>
          <w:szCs w:val="40"/>
        </w:rPr>
        <w:t>.card-header { display: flex; align-items: center; gap: 8px; margin-bottom: 8px; }</w:t>
      </w:r>
    </w:p>
    <w:p w14:paraId="37259A23">
      <w:pPr>
        <w:spacing w:before="0" w:after="0" w:line="260" w:lineRule="exact"/>
        <w:rPr>
          <w:sz w:val="36"/>
          <w:szCs w:val="40"/>
        </w:rPr>
      </w:pPr>
      <w:r>
        <w:rPr>
          <w:rFonts w:ascii="Consolas" w:hAnsi="Consolas" w:eastAsia="Consolas"/>
          <w:color w:val="2D2D2D"/>
          <w:sz w:val="22"/>
          <w:szCs w:val="40"/>
        </w:rPr>
        <w:t>.project-name { font-size: 16px; font-weight: 600; flex: 1; }</w:t>
      </w:r>
    </w:p>
    <w:p w14:paraId="5985BB73">
      <w:pPr>
        <w:spacing w:before="0" w:after="0" w:line="260" w:lineRule="exact"/>
        <w:rPr>
          <w:sz w:val="36"/>
          <w:szCs w:val="40"/>
        </w:rPr>
      </w:pPr>
      <w:r>
        <w:rPr>
          <w:rFonts w:ascii="Consolas" w:hAnsi="Consolas" w:eastAsia="Consolas"/>
          <w:color w:val="2D2D2D"/>
          <w:sz w:val="22"/>
          <w:szCs w:val="40"/>
        </w:rPr>
        <w:t>.project-desc { font-size: 13px; color: #909399; height: 40px; overflow: hidden; }</w:t>
      </w:r>
    </w:p>
    <w:p w14:paraId="52D9D9E4">
      <w:pPr>
        <w:spacing w:before="0" w:after="0" w:line="260" w:lineRule="exact"/>
        <w:rPr>
          <w:sz w:val="36"/>
          <w:szCs w:val="40"/>
        </w:rPr>
      </w:pPr>
      <w:r>
        <w:rPr>
          <w:rFonts w:ascii="Consolas" w:hAnsi="Consolas" w:eastAsia="Consolas"/>
          <w:color w:val="2D2D2D"/>
          <w:sz w:val="22"/>
          <w:szCs w:val="40"/>
        </w:rPr>
        <w:t>.card-footer { display: flex; justify-content: space-between; font-size: 12px; color: #909399; margin: 8px 0; }</w:t>
      </w:r>
    </w:p>
    <w:p w14:paraId="5570112C">
      <w:pPr>
        <w:spacing w:before="0" w:after="0" w:line="260" w:lineRule="exact"/>
        <w:rPr>
          <w:sz w:val="36"/>
          <w:szCs w:val="40"/>
        </w:rPr>
      </w:pPr>
      <w:r>
        <w:rPr>
          <w:rFonts w:ascii="Consolas" w:hAnsi="Consolas" w:eastAsia="Consolas"/>
          <w:color w:val="2D2D2D"/>
          <w:sz w:val="22"/>
          <w:szCs w:val="40"/>
        </w:rPr>
        <w:t>&lt;/style&gt;</w:t>
      </w:r>
    </w:p>
    <w:p w14:paraId="5C88AFC5">
      <w:pPr>
        <w:spacing w:before="0" w:after="0" w:line="260" w:lineRule="exact"/>
        <w:rPr>
          <w:sz w:val="36"/>
          <w:szCs w:val="40"/>
        </w:rPr>
      </w:pPr>
      <w:r>
        <w:rPr>
          <w:rFonts w:ascii="Consolas" w:hAnsi="Consolas" w:eastAsia="Consolas"/>
          <w:color w:val="2D2D2D"/>
          <w:sz w:val="22"/>
          <w:szCs w:val="40"/>
        </w:rPr>
        <w:t xml:space="preserve"> </w:t>
      </w:r>
    </w:p>
    <w:p w14:paraId="57B97A59">
      <w:pPr>
        <w:rPr>
          <w:sz w:val="36"/>
          <w:szCs w:val="40"/>
        </w:rPr>
      </w:pPr>
    </w:p>
    <w:p w14:paraId="5DF0E189">
      <w:pPr>
        <w:spacing w:before="200" w:after="40"/>
        <w:rPr>
          <w:sz w:val="36"/>
          <w:szCs w:val="40"/>
        </w:rPr>
      </w:pPr>
      <w:r>
        <w:rPr>
          <w:b/>
          <w:color w:val="1A56DB"/>
          <w:sz w:val="28"/>
          <w:szCs w:val="40"/>
        </w:rPr>
        <w:t>// frontend\src\pages\project\Overview.vue</w:t>
      </w:r>
    </w:p>
    <w:p w14:paraId="71AC3F8E">
      <w:pPr>
        <w:spacing w:before="0" w:after="0" w:line="260" w:lineRule="exact"/>
        <w:rPr>
          <w:sz w:val="36"/>
          <w:szCs w:val="40"/>
        </w:rPr>
      </w:pPr>
      <w:r>
        <w:rPr>
          <w:rFonts w:ascii="Consolas" w:hAnsi="Consolas" w:eastAsia="Consolas"/>
          <w:color w:val="2D2D2D"/>
          <w:sz w:val="22"/>
          <w:szCs w:val="40"/>
        </w:rPr>
        <w:t>&lt;template&gt;</w:t>
      </w:r>
    </w:p>
    <w:p w14:paraId="69209823">
      <w:pPr>
        <w:spacing w:before="0" w:after="0" w:line="260" w:lineRule="exact"/>
        <w:rPr>
          <w:sz w:val="36"/>
          <w:szCs w:val="40"/>
        </w:rPr>
      </w:pPr>
      <w:r>
        <w:rPr>
          <w:rFonts w:ascii="Consolas" w:hAnsi="Consolas" w:eastAsia="Consolas"/>
          <w:color w:val="2D2D2D"/>
          <w:sz w:val="22"/>
          <w:szCs w:val="40"/>
        </w:rPr>
        <w:t xml:space="preserve">  &lt;div class="project-overview"&gt;</w:t>
      </w:r>
    </w:p>
    <w:p w14:paraId="3073B0F3">
      <w:pPr>
        <w:spacing w:before="0" w:after="0" w:line="260" w:lineRule="exact"/>
        <w:rPr>
          <w:sz w:val="36"/>
          <w:szCs w:val="40"/>
        </w:rPr>
      </w:pPr>
      <w:r>
        <w:rPr>
          <w:rFonts w:ascii="Consolas" w:hAnsi="Consolas" w:eastAsia="Consolas"/>
          <w:color w:val="2D2D2D"/>
          <w:sz w:val="22"/>
          <w:szCs w:val="40"/>
        </w:rPr>
        <w:t xml:space="preserve">    &lt;el-card class="overview-card"&gt;</w:t>
      </w:r>
    </w:p>
    <w:p w14:paraId="39362A0F">
      <w:pPr>
        <w:spacing w:before="0" w:after="0" w:line="260" w:lineRule="exact"/>
        <w:rPr>
          <w:sz w:val="36"/>
          <w:szCs w:val="40"/>
        </w:rPr>
      </w:pPr>
      <w:r>
        <w:rPr>
          <w:rFonts w:ascii="Consolas" w:hAnsi="Consolas" w:eastAsia="Consolas"/>
          <w:color w:val="2D2D2D"/>
          <w:sz w:val="22"/>
          <w:szCs w:val="40"/>
        </w:rPr>
        <w:t xml:space="preserve">      &lt;template #header&gt;</w:t>
      </w:r>
    </w:p>
    <w:p w14:paraId="10F3E616">
      <w:pPr>
        <w:spacing w:before="0" w:after="0" w:line="260" w:lineRule="exact"/>
        <w:rPr>
          <w:sz w:val="36"/>
          <w:szCs w:val="40"/>
        </w:rPr>
      </w:pPr>
      <w:r>
        <w:rPr>
          <w:rFonts w:ascii="Consolas" w:hAnsi="Consolas" w:eastAsia="Consolas"/>
          <w:color w:val="2D2D2D"/>
          <w:sz w:val="22"/>
          <w:szCs w:val="40"/>
        </w:rPr>
        <w:t xml:space="preserve">        &lt;div class="card-header"&gt;</w:t>
      </w:r>
    </w:p>
    <w:p w14:paraId="74B1C630">
      <w:pPr>
        <w:spacing w:before="0" w:after="0" w:line="260" w:lineRule="exact"/>
        <w:rPr>
          <w:sz w:val="36"/>
          <w:szCs w:val="40"/>
        </w:rPr>
      </w:pPr>
      <w:r>
        <w:rPr>
          <w:rFonts w:ascii="Consolas" w:hAnsi="Consolas" w:eastAsia="Consolas"/>
          <w:color w:val="2D2D2D"/>
          <w:sz w:val="22"/>
          <w:szCs w:val="40"/>
        </w:rPr>
        <w:t xml:space="preserve">          &lt;h3&gt;{{ project?.name || '项目概览' }}&lt;/h3&gt;</w:t>
      </w:r>
    </w:p>
    <w:p w14:paraId="225397F8">
      <w:pPr>
        <w:spacing w:before="0" w:after="0" w:line="260" w:lineRule="exact"/>
        <w:rPr>
          <w:sz w:val="36"/>
          <w:szCs w:val="40"/>
        </w:rPr>
      </w:pPr>
      <w:r>
        <w:rPr>
          <w:rFonts w:ascii="Consolas" w:hAnsi="Consolas" w:eastAsia="Consolas"/>
          <w:color w:val="2D2D2D"/>
          <w:sz w:val="22"/>
          <w:szCs w:val="40"/>
        </w:rPr>
        <w:t xml:space="preserve">          &lt;el-tag :type="getStatusType(project?.status)"&gt;</w:t>
      </w:r>
    </w:p>
    <w:p w14:paraId="45FC50D2">
      <w:pPr>
        <w:spacing w:before="0" w:after="0" w:line="260" w:lineRule="exact"/>
        <w:rPr>
          <w:sz w:val="36"/>
          <w:szCs w:val="40"/>
        </w:rPr>
      </w:pPr>
      <w:r>
        <w:rPr>
          <w:rFonts w:ascii="Consolas" w:hAnsi="Consolas" w:eastAsia="Consolas"/>
          <w:color w:val="2D2D2D"/>
          <w:sz w:val="22"/>
          <w:szCs w:val="40"/>
        </w:rPr>
        <w:t xml:space="preserve">            {{ getStatusText(project?.status) }}</w:t>
      </w:r>
    </w:p>
    <w:p w14:paraId="2AAC8726">
      <w:pPr>
        <w:spacing w:before="0" w:after="0" w:line="260" w:lineRule="exact"/>
        <w:rPr>
          <w:sz w:val="36"/>
          <w:szCs w:val="40"/>
        </w:rPr>
      </w:pPr>
      <w:r>
        <w:rPr>
          <w:rFonts w:ascii="Consolas" w:hAnsi="Consolas" w:eastAsia="Consolas"/>
          <w:color w:val="2D2D2D"/>
          <w:sz w:val="22"/>
          <w:szCs w:val="40"/>
        </w:rPr>
        <w:t xml:space="preserve">          &lt;/el-tag&gt;</w:t>
      </w:r>
    </w:p>
    <w:p w14:paraId="63BE875C">
      <w:pPr>
        <w:spacing w:before="0" w:after="0" w:line="260" w:lineRule="exact"/>
        <w:rPr>
          <w:sz w:val="36"/>
          <w:szCs w:val="40"/>
        </w:rPr>
      </w:pPr>
      <w:r>
        <w:rPr>
          <w:rFonts w:ascii="Consolas" w:hAnsi="Consolas" w:eastAsia="Consolas"/>
          <w:color w:val="2D2D2D"/>
          <w:sz w:val="22"/>
          <w:szCs w:val="40"/>
        </w:rPr>
        <w:t xml:space="preserve">        &lt;/div&gt;</w:t>
      </w:r>
    </w:p>
    <w:p w14:paraId="64373EDF">
      <w:pPr>
        <w:spacing w:before="0" w:after="0" w:line="260" w:lineRule="exact"/>
        <w:rPr>
          <w:sz w:val="36"/>
          <w:szCs w:val="40"/>
        </w:rPr>
      </w:pPr>
      <w:r>
        <w:rPr>
          <w:rFonts w:ascii="Consolas" w:hAnsi="Consolas" w:eastAsia="Consolas"/>
          <w:color w:val="2D2D2D"/>
          <w:sz w:val="22"/>
          <w:szCs w:val="40"/>
        </w:rPr>
        <w:t xml:space="preserve">      &lt;/template&gt;</w:t>
      </w:r>
    </w:p>
    <w:p w14:paraId="00BAA7E1">
      <w:pPr>
        <w:spacing w:before="0" w:after="0" w:line="260" w:lineRule="exact"/>
        <w:rPr>
          <w:sz w:val="36"/>
          <w:szCs w:val="40"/>
        </w:rPr>
      </w:pPr>
      <w:r>
        <w:rPr>
          <w:rFonts w:ascii="Consolas" w:hAnsi="Consolas" w:eastAsia="Consolas"/>
          <w:color w:val="2D2D2D"/>
          <w:sz w:val="22"/>
          <w:szCs w:val="40"/>
        </w:rPr>
        <w:t xml:space="preserve"> </w:t>
      </w:r>
    </w:p>
    <w:p w14:paraId="1368DB11">
      <w:pPr>
        <w:spacing w:before="0" w:after="0" w:line="260" w:lineRule="exact"/>
        <w:rPr>
          <w:sz w:val="36"/>
          <w:szCs w:val="40"/>
        </w:rPr>
      </w:pPr>
      <w:r>
        <w:rPr>
          <w:rFonts w:ascii="Consolas" w:hAnsi="Consolas" w:eastAsia="Consolas"/>
          <w:color w:val="2D2D2D"/>
          <w:sz w:val="22"/>
          <w:szCs w:val="40"/>
        </w:rPr>
        <w:t xml:space="preserve">      &lt;div class="overview-content"&gt;</w:t>
      </w:r>
    </w:p>
    <w:p w14:paraId="3A3F579E">
      <w:pPr>
        <w:spacing w:before="0" w:after="0" w:line="260" w:lineRule="exact"/>
        <w:rPr>
          <w:sz w:val="36"/>
          <w:szCs w:val="40"/>
        </w:rPr>
      </w:pPr>
      <w:r>
        <w:rPr>
          <w:rFonts w:ascii="Consolas" w:hAnsi="Consolas" w:eastAsia="Consolas"/>
          <w:color w:val="2D2D2D"/>
          <w:sz w:val="22"/>
          <w:szCs w:val="40"/>
        </w:rPr>
        <w:t xml:space="preserve">        &lt;el-row :gutter="20"&gt;</w:t>
      </w:r>
    </w:p>
    <w:p w14:paraId="7954179A">
      <w:pPr>
        <w:spacing w:before="0" w:after="0" w:line="260" w:lineRule="exact"/>
        <w:rPr>
          <w:sz w:val="36"/>
          <w:szCs w:val="40"/>
        </w:rPr>
      </w:pPr>
      <w:r>
        <w:rPr>
          <w:rFonts w:ascii="Consolas" w:hAnsi="Consolas" w:eastAsia="Consolas"/>
          <w:color w:val="2D2D2D"/>
          <w:sz w:val="22"/>
          <w:szCs w:val="40"/>
        </w:rPr>
        <w:t xml:space="preserve">          &lt;el-col :span="8"&gt;</w:t>
      </w:r>
    </w:p>
    <w:p w14:paraId="1A407504">
      <w:pPr>
        <w:spacing w:before="0" w:after="0" w:line="260" w:lineRule="exact"/>
        <w:rPr>
          <w:sz w:val="36"/>
          <w:szCs w:val="40"/>
        </w:rPr>
      </w:pPr>
      <w:r>
        <w:rPr>
          <w:rFonts w:ascii="Consolas" w:hAnsi="Consolas" w:eastAsia="Consolas"/>
          <w:color w:val="2D2D2D"/>
          <w:sz w:val="22"/>
          <w:szCs w:val="40"/>
        </w:rPr>
        <w:t xml:space="preserve">            &lt;el-statistic title="总任务数" :value="stats.totalTasks" /&gt;</w:t>
      </w:r>
    </w:p>
    <w:p w14:paraId="081ED0DB">
      <w:pPr>
        <w:spacing w:before="0" w:after="0" w:line="260" w:lineRule="exact"/>
        <w:rPr>
          <w:sz w:val="36"/>
          <w:szCs w:val="40"/>
        </w:rPr>
      </w:pPr>
      <w:r>
        <w:rPr>
          <w:rFonts w:ascii="Consolas" w:hAnsi="Consolas" w:eastAsia="Consolas"/>
          <w:color w:val="2D2D2D"/>
          <w:sz w:val="22"/>
          <w:szCs w:val="40"/>
        </w:rPr>
        <w:t xml:space="preserve">          &lt;/el-col&gt;</w:t>
      </w:r>
    </w:p>
    <w:p w14:paraId="75AB3C50">
      <w:pPr>
        <w:spacing w:before="0" w:after="0" w:line="260" w:lineRule="exact"/>
        <w:rPr>
          <w:sz w:val="36"/>
          <w:szCs w:val="40"/>
        </w:rPr>
      </w:pPr>
      <w:r>
        <w:rPr>
          <w:rFonts w:ascii="Consolas" w:hAnsi="Consolas" w:eastAsia="Consolas"/>
          <w:color w:val="2D2D2D"/>
          <w:sz w:val="22"/>
          <w:szCs w:val="40"/>
        </w:rPr>
        <w:t xml:space="preserve">          &lt;el-col :span="8"&gt;</w:t>
      </w:r>
    </w:p>
    <w:p w14:paraId="5AF7FF12">
      <w:pPr>
        <w:spacing w:before="0" w:after="0" w:line="260" w:lineRule="exact"/>
        <w:rPr>
          <w:sz w:val="36"/>
          <w:szCs w:val="40"/>
        </w:rPr>
      </w:pPr>
      <w:r>
        <w:rPr>
          <w:rFonts w:ascii="Consolas" w:hAnsi="Consolas" w:eastAsia="Consolas"/>
          <w:color w:val="2D2D2D"/>
          <w:sz w:val="22"/>
          <w:szCs w:val="40"/>
        </w:rPr>
        <w:t xml:space="preserve">            &lt;el-statistic title="已完成任务" :value="stats.completedTasks" /&gt;</w:t>
      </w:r>
    </w:p>
    <w:p w14:paraId="1A500F8B">
      <w:pPr>
        <w:spacing w:before="0" w:after="0" w:line="260" w:lineRule="exact"/>
        <w:rPr>
          <w:sz w:val="36"/>
          <w:szCs w:val="40"/>
        </w:rPr>
      </w:pPr>
      <w:r>
        <w:rPr>
          <w:rFonts w:ascii="Consolas" w:hAnsi="Consolas" w:eastAsia="Consolas"/>
          <w:color w:val="2D2D2D"/>
          <w:sz w:val="22"/>
          <w:szCs w:val="40"/>
        </w:rPr>
        <w:t xml:space="preserve">          &lt;/el-col&gt;</w:t>
      </w:r>
    </w:p>
    <w:p w14:paraId="22568641">
      <w:pPr>
        <w:spacing w:before="0" w:after="0" w:line="260" w:lineRule="exact"/>
        <w:rPr>
          <w:sz w:val="36"/>
          <w:szCs w:val="40"/>
        </w:rPr>
      </w:pPr>
      <w:r>
        <w:rPr>
          <w:rFonts w:ascii="Consolas" w:hAnsi="Consolas" w:eastAsia="Consolas"/>
          <w:color w:val="2D2D2D"/>
          <w:sz w:val="22"/>
          <w:szCs w:val="40"/>
        </w:rPr>
        <w:t xml:space="preserve">          &lt;el-col :span="8"&gt;</w:t>
      </w:r>
    </w:p>
    <w:p w14:paraId="30CD506E">
      <w:pPr>
        <w:spacing w:before="0" w:after="0" w:line="260" w:lineRule="exact"/>
        <w:rPr>
          <w:sz w:val="36"/>
          <w:szCs w:val="40"/>
        </w:rPr>
      </w:pPr>
      <w:r>
        <w:rPr>
          <w:rFonts w:ascii="Consolas" w:hAnsi="Consolas" w:eastAsia="Consolas"/>
          <w:color w:val="2D2D2D"/>
          <w:sz w:val="22"/>
          <w:szCs w:val="40"/>
        </w:rPr>
        <w:t xml:space="preserve">            &lt;el-statistic title="进行中任务" :value="stats.inProgressTasks" /&gt;</w:t>
      </w:r>
    </w:p>
    <w:p w14:paraId="45310682">
      <w:pPr>
        <w:spacing w:before="0" w:after="0" w:line="260" w:lineRule="exact"/>
        <w:rPr>
          <w:sz w:val="36"/>
          <w:szCs w:val="40"/>
        </w:rPr>
      </w:pPr>
      <w:r>
        <w:rPr>
          <w:rFonts w:ascii="Consolas" w:hAnsi="Consolas" w:eastAsia="Consolas"/>
          <w:color w:val="2D2D2D"/>
          <w:sz w:val="22"/>
          <w:szCs w:val="40"/>
        </w:rPr>
        <w:t xml:space="preserve">          &lt;/el-col&gt;</w:t>
      </w:r>
    </w:p>
    <w:p w14:paraId="57A62971">
      <w:pPr>
        <w:spacing w:before="0" w:after="0" w:line="260" w:lineRule="exact"/>
        <w:rPr>
          <w:sz w:val="36"/>
          <w:szCs w:val="40"/>
        </w:rPr>
      </w:pPr>
      <w:r>
        <w:rPr>
          <w:rFonts w:ascii="Consolas" w:hAnsi="Consolas" w:eastAsia="Consolas"/>
          <w:color w:val="2D2D2D"/>
          <w:sz w:val="22"/>
          <w:szCs w:val="40"/>
        </w:rPr>
        <w:t xml:space="preserve">        &lt;/el-row&gt;</w:t>
      </w:r>
    </w:p>
    <w:p w14:paraId="5BC94513">
      <w:pPr>
        <w:spacing w:before="0" w:after="0" w:line="260" w:lineRule="exact"/>
        <w:rPr>
          <w:sz w:val="36"/>
          <w:szCs w:val="40"/>
        </w:rPr>
      </w:pPr>
      <w:r>
        <w:rPr>
          <w:rFonts w:ascii="Consolas" w:hAnsi="Consolas" w:eastAsia="Consolas"/>
          <w:color w:val="2D2D2D"/>
          <w:sz w:val="22"/>
          <w:szCs w:val="40"/>
        </w:rPr>
        <w:t xml:space="preserve"> </w:t>
      </w:r>
    </w:p>
    <w:p w14:paraId="33E20C11">
      <w:pPr>
        <w:spacing w:before="0" w:after="0" w:line="260" w:lineRule="exact"/>
        <w:rPr>
          <w:sz w:val="36"/>
          <w:szCs w:val="40"/>
        </w:rPr>
      </w:pPr>
      <w:r>
        <w:rPr>
          <w:rFonts w:ascii="Consolas" w:hAnsi="Consolas" w:eastAsia="Consolas"/>
          <w:color w:val="2D2D2D"/>
          <w:sz w:val="22"/>
          <w:szCs w:val="40"/>
        </w:rPr>
        <w:t xml:space="preserve">        &lt;el-divider /&gt;</w:t>
      </w:r>
    </w:p>
    <w:p w14:paraId="4721C321">
      <w:pPr>
        <w:spacing w:before="0" w:after="0" w:line="260" w:lineRule="exact"/>
        <w:rPr>
          <w:sz w:val="36"/>
          <w:szCs w:val="40"/>
        </w:rPr>
      </w:pPr>
      <w:r>
        <w:rPr>
          <w:rFonts w:ascii="Consolas" w:hAnsi="Consolas" w:eastAsia="Consolas"/>
          <w:color w:val="2D2D2D"/>
          <w:sz w:val="22"/>
          <w:szCs w:val="40"/>
        </w:rPr>
        <w:t xml:space="preserve"> </w:t>
      </w:r>
    </w:p>
    <w:p w14:paraId="4F63F178">
      <w:pPr>
        <w:spacing w:before="0" w:after="0" w:line="260" w:lineRule="exact"/>
        <w:rPr>
          <w:sz w:val="36"/>
          <w:szCs w:val="40"/>
        </w:rPr>
      </w:pPr>
      <w:r>
        <w:rPr>
          <w:rFonts w:ascii="Consolas" w:hAnsi="Consolas" w:eastAsia="Consolas"/>
          <w:color w:val="2D2D2D"/>
          <w:sz w:val="22"/>
          <w:szCs w:val="40"/>
        </w:rPr>
        <w:t xml:space="preserve">        &lt;el-row :gutter="20"&gt;</w:t>
      </w:r>
    </w:p>
    <w:p w14:paraId="2729E021">
      <w:pPr>
        <w:spacing w:before="0" w:after="0" w:line="260" w:lineRule="exact"/>
        <w:rPr>
          <w:sz w:val="36"/>
          <w:szCs w:val="40"/>
        </w:rPr>
      </w:pPr>
      <w:r>
        <w:rPr>
          <w:rFonts w:ascii="Consolas" w:hAnsi="Consolas" w:eastAsia="Consolas"/>
          <w:color w:val="2D2D2D"/>
          <w:sz w:val="22"/>
          <w:szCs w:val="40"/>
        </w:rPr>
        <w:t xml:space="preserve">          &lt;el-col :span="12"&gt;</w:t>
      </w:r>
    </w:p>
    <w:p w14:paraId="65650FD7">
      <w:pPr>
        <w:spacing w:before="0" w:after="0" w:line="260" w:lineRule="exact"/>
        <w:rPr>
          <w:sz w:val="36"/>
          <w:szCs w:val="40"/>
        </w:rPr>
      </w:pPr>
      <w:r>
        <w:rPr>
          <w:rFonts w:ascii="Consolas" w:hAnsi="Consolas" w:eastAsia="Consolas"/>
          <w:color w:val="2D2D2D"/>
          <w:sz w:val="22"/>
          <w:szCs w:val="40"/>
        </w:rPr>
        <w:t xml:space="preserve">            &lt;el-card class="sub-card"&gt;</w:t>
      </w:r>
    </w:p>
    <w:p w14:paraId="75453A6F">
      <w:pPr>
        <w:spacing w:before="0" w:after="0" w:line="260" w:lineRule="exact"/>
        <w:rPr>
          <w:sz w:val="36"/>
          <w:szCs w:val="40"/>
        </w:rPr>
      </w:pPr>
      <w:r>
        <w:rPr>
          <w:rFonts w:ascii="Consolas" w:hAnsi="Consolas" w:eastAsia="Consolas"/>
          <w:color w:val="2D2D2D"/>
          <w:sz w:val="22"/>
          <w:szCs w:val="40"/>
        </w:rPr>
        <w:t xml:space="preserve">              &lt;template #header&gt;</w:t>
      </w:r>
    </w:p>
    <w:p w14:paraId="0820C2C6">
      <w:pPr>
        <w:spacing w:before="0" w:after="0" w:line="260" w:lineRule="exact"/>
        <w:rPr>
          <w:sz w:val="36"/>
          <w:szCs w:val="40"/>
        </w:rPr>
      </w:pPr>
      <w:r>
        <w:rPr>
          <w:rFonts w:ascii="Consolas" w:hAnsi="Consolas" w:eastAsia="Consolas"/>
          <w:color w:val="2D2D2D"/>
          <w:sz w:val="22"/>
          <w:szCs w:val="40"/>
        </w:rPr>
        <w:t xml:space="preserve">                &lt;span&gt;项目信息&lt;/span&gt;</w:t>
      </w:r>
    </w:p>
    <w:p w14:paraId="35FED84D">
      <w:pPr>
        <w:spacing w:before="0" w:after="0" w:line="260" w:lineRule="exact"/>
        <w:rPr>
          <w:sz w:val="36"/>
          <w:szCs w:val="40"/>
        </w:rPr>
      </w:pPr>
      <w:r>
        <w:rPr>
          <w:rFonts w:ascii="Consolas" w:hAnsi="Consolas" w:eastAsia="Consolas"/>
          <w:color w:val="2D2D2D"/>
          <w:sz w:val="22"/>
          <w:szCs w:val="40"/>
        </w:rPr>
        <w:t xml:space="preserve">              &lt;/template&gt;</w:t>
      </w:r>
    </w:p>
    <w:p w14:paraId="0DBDD742">
      <w:pPr>
        <w:spacing w:before="0" w:after="0" w:line="260" w:lineRule="exact"/>
        <w:rPr>
          <w:sz w:val="36"/>
          <w:szCs w:val="40"/>
        </w:rPr>
      </w:pPr>
      <w:r>
        <w:rPr>
          <w:rFonts w:ascii="Consolas" w:hAnsi="Consolas" w:eastAsia="Consolas"/>
          <w:color w:val="2D2D2D"/>
          <w:sz w:val="22"/>
          <w:szCs w:val="40"/>
        </w:rPr>
        <w:t xml:space="preserve">              &lt;p&gt;&lt;strong&gt;描述：&lt;/strong&gt;{{ project?.description || '暂无描述' }}&lt;/p&gt;</w:t>
      </w:r>
    </w:p>
    <w:p w14:paraId="6DB0B967">
      <w:pPr>
        <w:spacing w:before="0" w:after="0" w:line="260" w:lineRule="exact"/>
        <w:rPr>
          <w:sz w:val="36"/>
          <w:szCs w:val="40"/>
        </w:rPr>
      </w:pPr>
      <w:r>
        <w:rPr>
          <w:rFonts w:ascii="Consolas" w:hAnsi="Consolas" w:eastAsia="Consolas"/>
          <w:color w:val="2D2D2D"/>
          <w:sz w:val="22"/>
          <w:szCs w:val="40"/>
        </w:rPr>
        <w:t xml:space="preserve">              &lt;p&gt;&lt;strong&gt;开始日期：&lt;/strong&gt;{{ formatDate(project?.start_date) }}&lt;/p&gt;</w:t>
      </w:r>
    </w:p>
    <w:p w14:paraId="5775796A">
      <w:pPr>
        <w:spacing w:before="0" w:after="0" w:line="260" w:lineRule="exact"/>
        <w:rPr>
          <w:sz w:val="36"/>
          <w:szCs w:val="40"/>
        </w:rPr>
      </w:pPr>
      <w:r>
        <w:rPr>
          <w:rFonts w:ascii="Consolas" w:hAnsi="Consolas" w:eastAsia="Consolas"/>
          <w:color w:val="2D2D2D"/>
          <w:sz w:val="22"/>
          <w:szCs w:val="40"/>
        </w:rPr>
        <w:t xml:space="preserve">              &lt;p&gt;&lt;strong&gt;结束日期：&lt;/strong&gt;{{ formatDate(project?.end_date) }}&lt;/p&gt;</w:t>
      </w:r>
    </w:p>
    <w:p w14:paraId="3F6A6C0D">
      <w:pPr>
        <w:spacing w:before="0" w:after="0" w:line="260" w:lineRule="exact"/>
        <w:rPr>
          <w:sz w:val="36"/>
          <w:szCs w:val="40"/>
        </w:rPr>
      </w:pPr>
      <w:r>
        <w:rPr>
          <w:rFonts w:ascii="Consolas" w:hAnsi="Consolas" w:eastAsia="Consolas"/>
          <w:color w:val="2D2D2D"/>
          <w:sz w:val="22"/>
          <w:szCs w:val="40"/>
        </w:rPr>
        <w:t xml:space="preserve">              &lt;p&gt;&lt;strong&gt;负责人：&lt;/strong&gt;{{ project?.owner?.username || '未设置' }}&lt;/p&gt;</w:t>
      </w:r>
    </w:p>
    <w:p w14:paraId="22A513C2">
      <w:pPr>
        <w:spacing w:before="0" w:after="0" w:line="260" w:lineRule="exact"/>
        <w:rPr>
          <w:sz w:val="36"/>
          <w:szCs w:val="40"/>
        </w:rPr>
      </w:pPr>
      <w:r>
        <w:rPr>
          <w:rFonts w:ascii="Consolas" w:hAnsi="Consolas" w:eastAsia="Consolas"/>
          <w:color w:val="2D2D2D"/>
          <w:sz w:val="22"/>
          <w:szCs w:val="40"/>
        </w:rPr>
        <w:t xml:space="preserve">            &lt;/el-card&gt;</w:t>
      </w:r>
    </w:p>
    <w:p w14:paraId="6EDE7B29">
      <w:pPr>
        <w:spacing w:before="0" w:after="0" w:line="260" w:lineRule="exact"/>
        <w:rPr>
          <w:sz w:val="36"/>
          <w:szCs w:val="40"/>
        </w:rPr>
      </w:pPr>
      <w:r>
        <w:rPr>
          <w:rFonts w:ascii="Consolas" w:hAnsi="Consolas" w:eastAsia="Consolas"/>
          <w:color w:val="2D2D2D"/>
          <w:sz w:val="22"/>
          <w:szCs w:val="40"/>
        </w:rPr>
        <w:t xml:space="preserve">          &lt;/el-col&gt;</w:t>
      </w:r>
    </w:p>
    <w:p w14:paraId="36E6B030">
      <w:pPr>
        <w:spacing w:before="0" w:after="0" w:line="260" w:lineRule="exact"/>
        <w:rPr>
          <w:sz w:val="36"/>
          <w:szCs w:val="40"/>
        </w:rPr>
      </w:pPr>
      <w:r>
        <w:rPr>
          <w:rFonts w:ascii="Consolas" w:hAnsi="Consolas" w:eastAsia="Consolas"/>
          <w:color w:val="2D2D2D"/>
          <w:sz w:val="22"/>
          <w:szCs w:val="40"/>
        </w:rPr>
        <w:t xml:space="preserve">          &lt;el-col :span="12"&gt;</w:t>
      </w:r>
    </w:p>
    <w:p w14:paraId="6E6A22F2">
      <w:pPr>
        <w:spacing w:before="0" w:after="0" w:line="260" w:lineRule="exact"/>
        <w:rPr>
          <w:sz w:val="36"/>
          <w:szCs w:val="40"/>
        </w:rPr>
      </w:pPr>
      <w:r>
        <w:rPr>
          <w:rFonts w:ascii="Consolas" w:hAnsi="Consolas" w:eastAsia="Consolas"/>
          <w:color w:val="2D2D2D"/>
          <w:sz w:val="22"/>
          <w:szCs w:val="40"/>
        </w:rPr>
        <w:t xml:space="preserve">            &lt;el-card class="sub-card"&gt;</w:t>
      </w:r>
    </w:p>
    <w:p w14:paraId="6E7F6369">
      <w:pPr>
        <w:spacing w:before="0" w:after="0" w:line="260" w:lineRule="exact"/>
        <w:rPr>
          <w:sz w:val="36"/>
          <w:szCs w:val="40"/>
        </w:rPr>
      </w:pPr>
      <w:r>
        <w:rPr>
          <w:rFonts w:ascii="Consolas" w:hAnsi="Consolas" w:eastAsia="Consolas"/>
          <w:color w:val="2D2D2D"/>
          <w:sz w:val="22"/>
          <w:szCs w:val="40"/>
        </w:rPr>
        <w:t xml:space="preserve">              &lt;template #header&gt;</w:t>
      </w:r>
    </w:p>
    <w:p w14:paraId="6189F8F4">
      <w:pPr>
        <w:spacing w:before="0" w:after="0" w:line="260" w:lineRule="exact"/>
        <w:rPr>
          <w:sz w:val="36"/>
          <w:szCs w:val="40"/>
        </w:rPr>
      </w:pPr>
      <w:r>
        <w:rPr>
          <w:rFonts w:ascii="Consolas" w:hAnsi="Consolas" w:eastAsia="Consolas"/>
          <w:color w:val="2D2D2D"/>
          <w:sz w:val="22"/>
          <w:szCs w:val="40"/>
        </w:rPr>
        <w:t xml:space="preserve">                &lt;span&gt;团队成员&lt;/span&gt;</w:t>
      </w:r>
    </w:p>
    <w:p w14:paraId="045BCC66">
      <w:pPr>
        <w:spacing w:before="0" w:after="0" w:line="260" w:lineRule="exact"/>
        <w:rPr>
          <w:sz w:val="36"/>
          <w:szCs w:val="40"/>
        </w:rPr>
      </w:pPr>
      <w:r>
        <w:rPr>
          <w:rFonts w:ascii="Consolas" w:hAnsi="Consolas" w:eastAsia="Consolas"/>
          <w:color w:val="2D2D2D"/>
          <w:sz w:val="22"/>
          <w:szCs w:val="40"/>
        </w:rPr>
        <w:t xml:space="preserve">              &lt;/template&gt;</w:t>
      </w:r>
    </w:p>
    <w:p w14:paraId="7A59D7FA">
      <w:pPr>
        <w:spacing w:before="0" w:after="0" w:line="260" w:lineRule="exact"/>
        <w:rPr>
          <w:sz w:val="36"/>
          <w:szCs w:val="40"/>
        </w:rPr>
      </w:pPr>
      <w:r>
        <w:rPr>
          <w:rFonts w:ascii="Consolas" w:hAnsi="Consolas" w:eastAsia="Consolas"/>
          <w:color w:val="2D2D2D"/>
          <w:sz w:val="22"/>
          <w:szCs w:val="40"/>
        </w:rPr>
        <w:t xml:space="preserve">              &lt;el-space wrap&gt;</w:t>
      </w:r>
    </w:p>
    <w:p w14:paraId="7FE99AF5">
      <w:pPr>
        <w:spacing w:before="0" w:after="0" w:line="260" w:lineRule="exact"/>
        <w:rPr>
          <w:sz w:val="36"/>
          <w:szCs w:val="40"/>
        </w:rPr>
      </w:pPr>
      <w:r>
        <w:rPr>
          <w:rFonts w:ascii="Consolas" w:hAnsi="Consolas" w:eastAsia="Consolas"/>
          <w:color w:val="2D2D2D"/>
          <w:sz w:val="22"/>
          <w:szCs w:val="40"/>
        </w:rPr>
        <w:t xml:space="preserve">                &lt;el-tag</w:t>
      </w:r>
    </w:p>
    <w:p w14:paraId="040AA1C0">
      <w:pPr>
        <w:spacing w:before="0" w:after="0" w:line="260" w:lineRule="exact"/>
        <w:rPr>
          <w:sz w:val="36"/>
          <w:szCs w:val="40"/>
        </w:rPr>
      </w:pPr>
      <w:r>
        <w:rPr>
          <w:rFonts w:ascii="Consolas" w:hAnsi="Consolas" w:eastAsia="Consolas"/>
          <w:color w:val="2D2D2D"/>
          <w:sz w:val="22"/>
          <w:szCs w:val="40"/>
        </w:rPr>
        <w:t xml:space="preserve">                  v-for="member in project?.members"</w:t>
      </w:r>
    </w:p>
    <w:p w14:paraId="4F5DC010">
      <w:pPr>
        <w:spacing w:before="0" w:after="0" w:line="260" w:lineRule="exact"/>
        <w:rPr>
          <w:sz w:val="36"/>
          <w:szCs w:val="40"/>
        </w:rPr>
      </w:pPr>
      <w:r>
        <w:rPr>
          <w:rFonts w:ascii="Consolas" w:hAnsi="Consolas" w:eastAsia="Consolas"/>
          <w:color w:val="2D2D2D"/>
          <w:sz w:val="22"/>
          <w:szCs w:val="40"/>
        </w:rPr>
        <w:t xml:space="preserve">                  :key="member.id"</w:t>
      </w:r>
    </w:p>
    <w:p w14:paraId="20BF2E5A">
      <w:pPr>
        <w:spacing w:before="0" w:after="0" w:line="260" w:lineRule="exact"/>
        <w:rPr>
          <w:sz w:val="36"/>
          <w:szCs w:val="40"/>
        </w:rPr>
      </w:pPr>
      <w:r>
        <w:rPr>
          <w:rFonts w:ascii="Consolas" w:hAnsi="Consolas" w:eastAsia="Consolas"/>
          <w:color w:val="2D2D2D"/>
          <w:sz w:val="22"/>
          <w:szCs w:val="40"/>
        </w:rPr>
        <w:t xml:space="preserve">                  size="small"</w:t>
      </w:r>
    </w:p>
    <w:p w14:paraId="2EBC207E">
      <w:pPr>
        <w:spacing w:before="0" w:after="0" w:line="260" w:lineRule="exact"/>
        <w:rPr>
          <w:sz w:val="36"/>
          <w:szCs w:val="40"/>
        </w:rPr>
      </w:pPr>
      <w:r>
        <w:rPr>
          <w:rFonts w:ascii="Consolas" w:hAnsi="Consolas" w:eastAsia="Consolas"/>
          <w:color w:val="2D2D2D"/>
          <w:sz w:val="22"/>
          <w:szCs w:val="40"/>
        </w:rPr>
        <w:t xml:space="preserve">                &gt;</w:t>
      </w:r>
    </w:p>
    <w:p w14:paraId="5406E830">
      <w:pPr>
        <w:spacing w:before="0" w:after="0" w:line="260" w:lineRule="exact"/>
        <w:rPr>
          <w:sz w:val="36"/>
          <w:szCs w:val="40"/>
        </w:rPr>
      </w:pPr>
      <w:r>
        <w:rPr>
          <w:rFonts w:ascii="Consolas" w:hAnsi="Consolas" w:eastAsia="Consolas"/>
          <w:color w:val="2D2D2D"/>
          <w:sz w:val="22"/>
          <w:szCs w:val="40"/>
        </w:rPr>
        <w:t xml:space="preserve">                  {{ member.username }}</w:t>
      </w:r>
    </w:p>
    <w:p w14:paraId="0B599E1B">
      <w:pPr>
        <w:spacing w:before="0" w:after="0" w:line="260" w:lineRule="exact"/>
        <w:rPr>
          <w:sz w:val="36"/>
          <w:szCs w:val="40"/>
        </w:rPr>
      </w:pPr>
      <w:r>
        <w:rPr>
          <w:rFonts w:ascii="Consolas" w:hAnsi="Consolas" w:eastAsia="Consolas"/>
          <w:color w:val="2D2D2D"/>
          <w:sz w:val="22"/>
          <w:szCs w:val="40"/>
        </w:rPr>
        <w:t xml:space="preserve">                &lt;/el-tag&gt;</w:t>
      </w:r>
    </w:p>
    <w:p w14:paraId="00CEA099">
      <w:pPr>
        <w:spacing w:before="0" w:after="0" w:line="260" w:lineRule="exact"/>
        <w:rPr>
          <w:sz w:val="36"/>
          <w:szCs w:val="40"/>
        </w:rPr>
      </w:pPr>
      <w:r>
        <w:rPr>
          <w:rFonts w:ascii="Consolas" w:hAnsi="Consolas" w:eastAsia="Consolas"/>
          <w:color w:val="2D2D2D"/>
          <w:sz w:val="22"/>
          <w:szCs w:val="40"/>
        </w:rPr>
        <w:t xml:space="preserve">              &lt;/el-space&gt;</w:t>
      </w:r>
    </w:p>
    <w:p w14:paraId="075462E1">
      <w:pPr>
        <w:spacing w:before="0" w:after="0" w:line="260" w:lineRule="exact"/>
        <w:rPr>
          <w:sz w:val="36"/>
          <w:szCs w:val="40"/>
        </w:rPr>
      </w:pPr>
      <w:r>
        <w:rPr>
          <w:rFonts w:ascii="Consolas" w:hAnsi="Consolas" w:eastAsia="Consolas"/>
          <w:color w:val="2D2D2D"/>
          <w:sz w:val="22"/>
          <w:szCs w:val="40"/>
        </w:rPr>
        <w:t xml:space="preserve">              &lt;p v-if="!project?.members?.length"&gt;暂无成员&lt;/p&gt;</w:t>
      </w:r>
    </w:p>
    <w:p w14:paraId="7B98500F">
      <w:pPr>
        <w:spacing w:before="0" w:after="0" w:line="260" w:lineRule="exact"/>
        <w:rPr>
          <w:sz w:val="36"/>
          <w:szCs w:val="40"/>
        </w:rPr>
      </w:pPr>
      <w:r>
        <w:rPr>
          <w:rFonts w:ascii="Consolas" w:hAnsi="Consolas" w:eastAsia="Consolas"/>
          <w:color w:val="2D2D2D"/>
          <w:sz w:val="22"/>
          <w:szCs w:val="40"/>
        </w:rPr>
        <w:t xml:space="preserve">            &lt;/el-card&gt;</w:t>
      </w:r>
    </w:p>
    <w:p w14:paraId="6FB689A5">
      <w:pPr>
        <w:spacing w:before="0" w:after="0" w:line="260" w:lineRule="exact"/>
        <w:rPr>
          <w:sz w:val="36"/>
          <w:szCs w:val="40"/>
        </w:rPr>
      </w:pPr>
      <w:r>
        <w:rPr>
          <w:rFonts w:ascii="Consolas" w:hAnsi="Consolas" w:eastAsia="Consolas"/>
          <w:color w:val="2D2D2D"/>
          <w:sz w:val="22"/>
          <w:szCs w:val="40"/>
        </w:rPr>
        <w:t xml:space="preserve">          &lt;/el-col&gt;</w:t>
      </w:r>
    </w:p>
    <w:p w14:paraId="4727A043">
      <w:pPr>
        <w:spacing w:before="0" w:after="0" w:line="260" w:lineRule="exact"/>
        <w:rPr>
          <w:sz w:val="36"/>
          <w:szCs w:val="40"/>
        </w:rPr>
      </w:pPr>
      <w:r>
        <w:rPr>
          <w:rFonts w:ascii="Consolas" w:hAnsi="Consolas" w:eastAsia="Consolas"/>
          <w:color w:val="2D2D2D"/>
          <w:sz w:val="22"/>
          <w:szCs w:val="40"/>
        </w:rPr>
        <w:t xml:space="preserve">        &lt;/el-row&gt;</w:t>
      </w:r>
    </w:p>
    <w:p w14:paraId="5AAEC7A4">
      <w:pPr>
        <w:spacing w:before="0" w:after="0" w:line="260" w:lineRule="exact"/>
        <w:rPr>
          <w:sz w:val="36"/>
          <w:szCs w:val="40"/>
        </w:rPr>
      </w:pPr>
      <w:r>
        <w:rPr>
          <w:rFonts w:ascii="Consolas" w:hAnsi="Consolas" w:eastAsia="Consolas"/>
          <w:color w:val="2D2D2D"/>
          <w:sz w:val="22"/>
          <w:szCs w:val="40"/>
        </w:rPr>
        <w:t xml:space="preserve"> </w:t>
      </w:r>
    </w:p>
    <w:p w14:paraId="35C3A3D1">
      <w:pPr>
        <w:spacing w:before="0" w:after="0" w:line="260" w:lineRule="exact"/>
        <w:rPr>
          <w:sz w:val="36"/>
          <w:szCs w:val="40"/>
        </w:rPr>
      </w:pPr>
      <w:r>
        <w:rPr>
          <w:rFonts w:ascii="Consolas" w:hAnsi="Consolas" w:eastAsia="Consolas"/>
          <w:color w:val="2D2D2D"/>
          <w:sz w:val="22"/>
          <w:szCs w:val="40"/>
        </w:rPr>
        <w:t xml:space="preserve">        &lt;el-divider /&gt;</w:t>
      </w:r>
    </w:p>
    <w:p w14:paraId="342BC368">
      <w:pPr>
        <w:spacing w:before="0" w:after="0" w:line="260" w:lineRule="exact"/>
        <w:rPr>
          <w:sz w:val="36"/>
          <w:szCs w:val="40"/>
        </w:rPr>
      </w:pPr>
      <w:r>
        <w:rPr>
          <w:rFonts w:ascii="Consolas" w:hAnsi="Consolas" w:eastAsia="Consolas"/>
          <w:color w:val="2D2D2D"/>
          <w:sz w:val="22"/>
          <w:szCs w:val="40"/>
        </w:rPr>
        <w:t xml:space="preserve"> </w:t>
      </w:r>
    </w:p>
    <w:p w14:paraId="5C0A92DB">
      <w:pPr>
        <w:spacing w:before="0" w:after="0" w:line="260" w:lineRule="exact"/>
        <w:rPr>
          <w:sz w:val="36"/>
          <w:szCs w:val="40"/>
        </w:rPr>
      </w:pPr>
      <w:r>
        <w:rPr>
          <w:rFonts w:ascii="Consolas" w:hAnsi="Consolas" w:eastAsia="Consolas"/>
          <w:color w:val="2D2D2D"/>
          <w:sz w:val="22"/>
          <w:szCs w:val="40"/>
        </w:rPr>
        <w:t xml:space="preserve">        &lt;el-row&gt;</w:t>
      </w:r>
    </w:p>
    <w:p w14:paraId="31BFA5B3">
      <w:pPr>
        <w:spacing w:before="0" w:after="0" w:line="260" w:lineRule="exact"/>
        <w:rPr>
          <w:sz w:val="36"/>
          <w:szCs w:val="40"/>
        </w:rPr>
      </w:pPr>
      <w:r>
        <w:rPr>
          <w:rFonts w:ascii="Consolas" w:hAnsi="Consolas" w:eastAsia="Consolas"/>
          <w:color w:val="2D2D2D"/>
          <w:sz w:val="22"/>
          <w:szCs w:val="40"/>
        </w:rPr>
        <w:t xml:space="preserve">          &lt;el-col :span="24"&gt;</w:t>
      </w:r>
    </w:p>
    <w:p w14:paraId="03A4CE51">
      <w:pPr>
        <w:spacing w:before="0" w:after="0" w:line="260" w:lineRule="exact"/>
        <w:rPr>
          <w:sz w:val="36"/>
          <w:szCs w:val="40"/>
        </w:rPr>
      </w:pPr>
      <w:r>
        <w:rPr>
          <w:rFonts w:ascii="Consolas" w:hAnsi="Consolas" w:eastAsia="Consolas"/>
          <w:color w:val="2D2D2D"/>
          <w:sz w:val="22"/>
          <w:szCs w:val="40"/>
        </w:rPr>
        <w:t xml:space="preserve">            &lt;el-card class="sub-card"&gt;</w:t>
      </w:r>
    </w:p>
    <w:p w14:paraId="3A56E47D">
      <w:pPr>
        <w:spacing w:before="0" w:after="0" w:line="260" w:lineRule="exact"/>
        <w:rPr>
          <w:sz w:val="36"/>
          <w:szCs w:val="40"/>
        </w:rPr>
      </w:pPr>
      <w:r>
        <w:rPr>
          <w:rFonts w:ascii="Consolas" w:hAnsi="Consolas" w:eastAsia="Consolas"/>
          <w:color w:val="2D2D2D"/>
          <w:sz w:val="22"/>
          <w:szCs w:val="40"/>
        </w:rPr>
        <w:t xml:space="preserve">              &lt;template #header&gt;</w:t>
      </w:r>
    </w:p>
    <w:p w14:paraId="0AE37F08">
      <w:pPr>
        <w:spacing w:before="0" w:after="0" w:line="260" w:lineRule="exact"/>
        <w:rPr>
          <w:sz w:val="36"/>
          <w:szCs w:val="40"/>
        </w:rPr>
      </w:pPr>
      <w:r>
        <w:rPr>
          <w:rFonts w:ascii="Consolas" w:hAnsi="Consolas" w:eastAsia="Consolas"/>
          <w:color w:val="2D2D2D"/>
          <w:sz w:val="22"/>
          <w:szCs w:val="40"/>
        </w:rPr>
        <w:t xml:space="preserve">                &lt;span&gt;进度图表&lt;/span&gt;</w:t>
      </w:r>
    </w:p>
    <w:p w14:paraId="49C2C4F4">
      <w:pPr>
        <w:spacing w:before="0" w:after="0" w:line="260" w:lineRule="exact"/>
        <w:rPr>
          <w:sz w:val="36"/>
          <w:szCs w:val="40"/>
        </w:rPr>
      </w:pPr>
      <w:r>
        <w:rPr>
          <w:rFonts w:ascii="Consolas" w:hAnsi="Consolas" w:eastAsia="Consolas"/>
          <w:color w:val="2D2D2D"/>
          <w:sz w:val="22"/>
          <w:szCs w:val="40"/>
        </w:rPr>
        <w:t xml:space="preserve">              &lt;/template&gt;</w:t>
      </w:r>
    </w:p>
    <w:p w14:paraId="19C8677D">
      <w:pPr>
        <w:spacing w:before="0" w:after="0" w:line="260" w:lineRule="exact"/>
        <w:rPr>
          <w:sz w:val="36"/>
          <w:szCs w:val="40"/>
        </w:rPr>
      </w:pPr>
      <w:r>
        <w:rPr>
          <w:rFonts w:ascii="Consolas" w:hAnsi="Consolas" w:eastAsia="Consolas"/>
          <w:color w:val="2D2D2D"/>
          <w:sz w:val="22"/>
          <w:szCs w:val="40"/>
        </w:rPr>
        <w:t xml:space="preserve">              &lt;div class="chart-container"&gt;</w:t>
      </w:r>
    </w:p>
    <w:p w14:paraId="703613B8">
      <w:pPr>
        <w:spacing w:before="0" w:after="0" w:line="260" w:lineRule="exact"/>
        <w:rPr>
          <w:sz w:val="36"/>
          <w:szCs w:val="40"/>
        </w:rPr>
      </w:pPr>
      <w:r>
        <w:rPr>
          <w:rFonts w:ascii="Consolas" w:hAnsi="Consolas" w:eastAsia="Consolas"/>
          <w:color w:val="2D2D2D"/>
          <w:sz w:val="22"/>
          <w:szCs w:val="40"/>
        </w:rPr>
        <w:t xml:space="preserve">                &lt;BurndownChart</w:t>
      </w:r>
    </w:p>
    <w:p w14:paraId="38A12E9F">
      <w:pPr>
        <w:spacing w:before="0" w:after="0" w:line="260" w:lineRule="exact"/>
        <w:rPr>
          <w:sz w:val="36"/>
          <w:szCs w:val="40"/>
        </w:rPr>
      </w:pPr>
      <w:r>
        <w:rPr>
          <w:rFonts w:ascii="Consolas" w:hAnsi="Consolas" w:eastAsia="Consolas"/>
          <w:color w:val="2D2D2D"/>
          <w:sz w:val="22"/>
          <w:szCs w:val="40"/>
        </w:rPr>
        <w:t xml:space="preserve">                  v-if="project"</w:t>
      </w:r>
    </w:p>
    <w:p w14:paraId="4ABE7533">
      <w:pPr>
        <w:spacing w:before="0" w:after="0" w:line="260" w:lineRule="exact"/>
        <w:rPr>
          <w:sz w:val="36"/>
          <w:szCs w:val="40"/>
        </w:rPr>
      </w:pPr>
      <w:r>
        <w:rPr>
          <w:rFonts w:ascii="Consolas" w:hAnsi="Consolas" w:eastAsia="Consolas"/>
          <w:color w:val="2D2D2D"/>
          <w:sz w:val="22"/>
          <w:szCs w:val="40"/>
        </w:rPr>
        <w:t xml:space="preserve">                  :project-id="projectId"</w:t>
      </w:r>
    </w:p>
    <w:p w14:paraId="3C87B1D7">
      <w:pPr>
        <w:spacing w:before="0" w:after="0" w:line="260" w:lineRule="exact"/>
        <w:rPr>
          <w:sz w:val="36"/>
          <w:szCs w:val="40"/>
        </w:rPr>
      </w:pPr>
      <w:r>
        <w:rPr>
          <w:rFonts w:ascii="Consolas" w:hAnsi="Consolas" w:eastAsia="Consolas"/>
          <w:color w:val="2D2D2D"/>
          <w:sz w:val="22"/>
          <w:szCs w:val="40"/>
        </w:rPr>
        <w:t xml:space="preserve">                  :tasks="tasks"</w:t>
      </w:r>
    </w:p>
    <w:p w14:paraId="01750635">
      <w:pPr>
        <w:spacing w:before="0" w:after="0" w:line="260" w:lineRule="exact"/>
        <w:rPr>
          <w:sz w:val="36"/>
          <w:szCs w:val="40"/>
        </w:rPr>
      </w:pPr>
      <w:r>
        <w:rPr>
          <w:rFonts w:ascii="Consolas" w:hAnsi="Consolas" w:eastAsia="Consolas"/>
          <w:color w:val="2D2D2D"/>
          <w:sz w:val="22"/>
          <w:szCs w:val="40"/>
        </w:rPr>
        <w:t xml:space="preserve">                /&gt;</w:t>
      </w:r>
    </w:p>
    <w:p w14:paraId="055FCF62">
      <w:pPr>
        <w:spacing w:before="0" w:after="0" w:line="260" w:lineRule="exact"/>
        <w:rPr>
          <w:sz w:val="36"/>
          <w:szCs w:val="40"/>
        </w:rPr>
      </w:pPr>
      <w:r>
        <w:rPr>
          <w:rFonts w:ascii="Consolas" w:hAnsi="Consolas" w:eastAsia="Consolas"/>
          <w:color w:val="2D2D2D"/>
          <w:sz w:val="22"/>
          <w:szCs w:val="40"/>
        </w:rPr>
        <w:t xml:space="preserve">              &lt;/div&gt;</w:t>
      </w:r>
    </w:p>
    <w:p w14:paraId="12208E90">
      <w:pPr>
        <w:spacing w:before="0" w:after="0" w:line="260" w:lineRule="exact"/>
        <w:rPr>
          <w:sz w:val="36"/>
          <w:szCs w:val="40"/>
        </w:rPr>
      </w:pPr>
      <w:r>
        <w:rPr>
          <w:rFonts w:ascii="Consolas" w:hAnsi="Consolas" w:eastAsia="Consolas"/>
          <w:color w:val="2D2D2D"/>
          <w:sz w:val="22"/>
          <w:szCs w:val="40"/>
        </w:rPr>
        <w:t xml:space="preserve">            &lt;/el-card&gt;</w:t>
      </w:r>
    </w:p>
    <w:p w14:paraId="534E51D4">
      <w:pPr>
        <w:spacing w:before="0" w:after="0" w:line="260" w:lineRule="exact"/>
        <w:rPr>
          <w:sz w:val="36"/>
          <w:szCs w:val="40"/>
        </w:rPr>
      </w:pPr>
      <w:r>
        <w:rPr>
          <w:rFonts w:ascii="Consolas" w:hAnsi="Consolas" w:eastAsia="Consolas"/>
          <w:color w:val="2D2D2D"/>
          <w:sz w:val="22"/>
          <w:szCs w:val="40"/>
        </w:rPr>
        <w:t xml:space="preserve">          &lt;/el-col&gt;</w:t>
      </w:r>
    </w:p>
    <w:p w14:paraId="1B344861">
      <w:pPr>
        <w:spacing w:before="0" w:after="0" w:line="260" w:lineRule="exact"/>
        <w:rPr>
          <w:sz w:val="36"/>
          <w:szCs w:val="40"/>
        </w:rPr>
      </w:pPr>
      <w:r>
        <w:rPr>
          <w:rFonts w:ascii="Consolas" w:hAnsi="Consolas" w:eastAsia="Consolas"/>
          <w:color w:val="2D2D2D"/>
          <w:sz w:val="22"/>
          <w:szCs w:val="40"/>
        </w:rPr>
        <w:t xml:space="preserve">        &lt;/el-row&gt;</w:t>
      </w:r>
    </w:p>
    <w:p w14:paraId="36703951">
      <w:pPr>
        <w:spacing w:before="0" w:after="0" w:line="260" w:lineRule="exact"/>
        <w:rPr>
          <w:sz w:val="36"/>
          <w:szCs w:val="40"/>
        </w:rPr>
      </w:pPr>
      <w:r>
        <w:rPr>
          <w:rFonts w:ascii="Consolas" w:hAnsi="Consolas" w:eastAsia="Consolas"/>
          <w:color w:val="2D2D2D"/>
          <w:sz w:val="22"/>
          <w:szCs w:val="40"/>
        </w:rPr>
        <w:t xml:space="preserve"> </w:t>
      </w:r>
    </w:p>
    <w:p w14:paraId="339C133F">
      <w:pPr>
        <w:spacing w:before="0" w:after="0" w:line="260" w:lineRule="exact"/>
        <w:rPr>
          <w:sz w:val="36"/>
          <w:szCs w:val="40"/>
        </w:rPr>
      </w:pPr>
      <w:r>
        <w:rPr>
          <w:rFonts w:ascii="Consolas" w:hAnsi="Consolas" w:eastAsia="Consolas"/>
          <w:color w:val="2D2D2D"/>
          <w:sz w:val="22"/>
          <w:szCs w:val="40"/>
        </w:rPr>
        <w:t xml:space="preserve">        &lt;el-divider /&gt;</w:t>
      </w:r>
    </w:p>
    <w:p w14:paraId="011C52AC">
      <w:pPr>
        <w:spacing w:before="0" w:after="0" w:line="260" w:lineRule="exact"/>
        <w:rPr>
          <w:sz w:val="36"/>
          <w:szCs w:val="40"/>
        </w:rPr>
      </w:pPr>
      <w:r>
        <w:rPr>
          <w:rFonts w:ascii="Consolas" w:hAnsi="Consolas" w:eastAsia="Consolas"/>
          <w:color w:val="2D2D2D"/>
          <w:sz w:val="22"/>
          <w:szCs w:val="40"/>
        </w:rPr>
        <w:t xml:space="preserve"> </w:t>
      </w:r>
    </w:p>
    <w:p w14:paraId="1FD436A0">
      <w:pPr>
        <w:spacing w:before="0" w:after="0" w:line="260" w:lineRule="exact"/>
        <w:rPr>
          <w:sz w:val="36"/>
          <w:szCs w:val="40"/>
        </w:rPr>
      </w:pPr>
      <w:r>
        <w:rPr>
          <w:rFonts w:ascii="Consolas" w:hAnsi="Consolas" w:eastAsia="Consolas"/>
          <w:color w:val="2D2D2D"/>
          <w:sz w:val="22"/>
          <w:szCs w:val="40"/>
        </w:rPr>
        <w:t xml:space="preserve">        &lt;el-row&gt;</w:t>
      </w:r>
    </w:p>
    <w:p w14:paraId="439BB9DC">
      <w:pPr>
        <w:spacing w:before="0" w:after="0" w:line="260" w:lineRule="exact"/>
        <w:rPr>
          <w:sz w:val="36"/>
          <w:szCs w:val="40"/>
        </w:rPr>
      </w:pPr>
      <w:r>
        <w:rPr>
          <w:rFonts w:ascii="Consolas" w:hAnsi="Consolas" w:eastAsia="Consolas"/>
          <w:color w:val="2D2D2D"/>
          <w:sz w:val="22"/>
          <w:szCs w:val="40"/>
        </w:rPr>
        <w:t xml:space="preserve">          &lt;el-col :span="24"&gt;</w:t>
      </w:r>
    </w:p>
    <w:p w14:paraId="6001E440">
      <w:pPr>
        <w:spacing w:before="0" w:after="0" w:line="260" w:lineRule="exact"/>
        <w:rPr>
          <w:sz w:val="36"/>
          <w:szCs w:val="40"/>
        </w:rPr>
      </w:pPr>
      <w:r>
        <w:rPr>
          <w:rFonts w:ascii="Consolas" w:hAnsi="Consolas" w:eastAsia="Consolas"/>
          <w:color w:val="2D2D2D"/>
          <w:sz w:val="22"/>
          <w:szCs w:val="40"/>
        </w:rPr>
        <w:t xml:space="preserve">            &lt;el-card class="sub-card"&gt;</w:t>
      </w:r>
    </w:p>
    <w:p w14:paraId="67847DFB">
      <w:pPr>
        <w:spacing w:before="0" w:after="0" w:line="260" w:lineRule="exact"/>
        <w:rPr>
          <w:sz w:val="36"/>
          <w:szCs w:val="40"/>
        </w:rPr>
      </w:pPr>
      <w:r>
        <w:rPr>
          <w:rFonts w:ascii="Consolas" w:hAnsi="Consolas" w:eastAsia="Consolas"/>
          <w:color w:val="2D2D2D"/>
          <w:sz w:val="22"/>
          <w:szCs w:val="40"/>
        </w:rPr>
        <w:t xml:space="preserve">              &lt;template #header&gt;</w:t>
      </w:r>
    </w:p>
    <w:p w14:paraId="20963599">
      <w:pPr>
        <w:spacing w:before="0" w:after="0" w:line="260" w:lineRule="exact"/>
        <w:rPr>
          <w:sz w:val="36"/>
          <w:szCs w:val="40"/>
        </w:rPr>
      </w:pPr>
      <w:r>
        <w:rPr>
          <w:rFonts w:ascii="Consolas" w:hAnsi="Consolas" w:eastAsia="Consolas"/>
          <w:color w:val="2D2D2D"/>
          <w:sz w:val="22"/>
          <w:szCs w:val="40"/>
        </w:rPr>
        <w:t xml:space="preserve">                &lt;span&gt;最近活动&lt;/span&gt;</w:t>
      </w:r>
    </w:p>
    <w:p w14:paraId="7966FBD1">
      <w:pPr>
        <w:spacing w:before="0" w:after="0" w:line="260" w:lineRule="exact"/>
        <w:rPr>
          <w:sz w:val="36"/>
          <w:szCs w:val="40"/>
        </w:rPr>
      </w:pPr>
      <w:r>
        <w:rPr>
          <w:rFonts w:ascii="Consolas" w:hAnsi="Consolas" w:eastAsia="Consolas"/>
          <w:color w:val="2D2D2D"/>
          <w:sz w:val="22"/>
          <w:szCs w:val="40"/>
        </w:rPr>
        <w:t xml:space="preserve">              &lt;/template&gt;</w:t>
      </w:r>
    </w:p>
    <w:p w14:paraId="563A5C83">
      <w:pPr>
        <w:spacing w:before="0" w:after="0" w:line="260" w:lineRule="exact"/>
        <w:rPr>
          <w:sz w:val="36"/>
          <w:szCs w:val="40"/>
        </w:rPr>
      </w:pPr>
      <w:r>
        <w:rPr>
          <w:rFonts w:ascii="Consolas" w:hAnsi="Consolas" w:eastAsia="Consolas"/>
          <w:color w:val="2D2D2D"/>
          <w:sz w:val="22"/>
          <w:szCs w:val="40"/>
        </w:rPr>
        <w:t xml:space="preserve">              &lt;el-timeline v-if="activities.length"&gt;</w:t>
      </w:r>
    </w:p>
    <w:p w14:paraId="099E9341">
      <w:pPr>
        <w:spacing w:before="0" w:after="0" w:line="260" w:lineRule="exact"/>
        <w:rPr>
          <w:sz w:val="36"/>
          <w:szCs w:val="40"/>
        </w:rPr>
      </w:pPr>
      <w:r>
        <w:rPr>
          <w:rFonts w:ascii="Consolas" w:hAnsi="Consolas" w:eastAsia="Consolas"/>
          <w:color w:val="2D2D2D"/>
          <w:sz w:val="22"/>
          <w:szCs w:val="40"/>
        </w:rPr>
        <w:t xml:space="preserve">                &lt;el-timeline-item</w:t>
      </w:r>
    </w:p>
    <w:p w14:paraId="1F9D41EC">
      <w:pPr>
        <w:spacing w:before="0" w:after="0" w:line="260" w:lineRule="exact"/>
        <w:rPr>
          <w:sz w:val="36"/>
          <w:szCs w:val="40"/>
        </w:rPr>
      </w:pPr>
      <w:r>
        <w:rPr>
          <w:rFonts w:ascii="Consolas" w:hAnsi="Consolas" w:eastAsia="Consolas"/>
          <w:color w:val="2D2D2D"/>
          <w:sz w:val="22"/>
          <w:szCs w:val="40"/>
        </w:rPr>
        <w:t xml:space="preserve">                  v-for="a in activities"</w:t>
      </w:r>
    </w:p>
    <w:p w14:paraId="00A728A7">
      <w:pPr>
        <w:spacing w:before="0" w:after="0" w:line="260" w:lineRule="exact"/>
        <w:rPr>
          <w:sz w:val="36"/>
          <w:szCs w:val="40"/>
        </w:rPr>
      </w:pPr>
      <w:r>
        <w:rPr>
          <w:rFonts w:ascii="Consolas" w:hAnsi="Consolas" w:eastAsia="Consolas"/>
          <w:color w:val="2D2D2D"/>
          <w:sz w:val="22"/>
          <w:szCs w:val="40"/>
        </w:rPr>
        <w:t xml:space="preserve">                  :key="a.id"</w:t>
      </w:r>
    </w:p>
    <w:p w14:paraId="67C3DA9C">
      <w:pPr>
        <w:spacing w:before="0" w:after="0" w:line="260" w:lineRule="exact"/>
        <w:rPr>
          <w:sz w:val="36"/>
          <w:szCs w:val="40"/>
        </w:rPr>
      </w:pPr>
      <w:r>
        <w:rPr>
          <w:rFonts w:ascii="Consolas" w:hAnsi="Consolas" w:eastAsia="Consolas"/>
          <w:color w:val="2D2D2D"/>
          <w:sz w:val="22"/>
          <w:szCs w:val="40"/>
        </w:rPr>
        <w:t xml:space="preserve">                  :timestamp="formatDateTime(a.time)"</w:t>
      </w:r>
    </w:p>
    <w:p w14:paraId="11C6FAB5">
      <w:pPr>
        <w:spacing w:before="0" w:after="0" w:line="260" w:lineRule="exact"/>
        <w:rPr>
          <w:sz w:val="36"/>
          <w:szCs w:val="40"/>
        </w:rPr>
      </w:pPr>
      <w:r>
        <w:rPr>
          <w:rFonts w:ascii="Consolas" w:hAnsi="Consolas" w:eastAsia="Consolas"/>
          <w:color w:val="2D2D2D"/>
          <w:sz w:val="22"/>
          <w:szCs w:val="40"/>
        </w:rPr>
        <w:t xml:space="preserve">                  placement="top"</w:t>
      </w:r>
    </w:p>
    <w:p w14:paraId="57CBBFE7">
      <w:pPr>
        <w:spacing w:before="0" w:after="0" w:line="260" w:lineRule="exact"/>
        <w:rPr>
          <w:sz w:val="36"/>
          <w:szCs w:val="40"/>
        </w:rPr>
      </w:pPr>
      <w:r>
        <w:rPr>
          <w:rFonts w:ascii="Consolas" w:hAnsi="Consolas" w:eastAsia="Consolas"/>
          <w:color w:val="2D2D2D"/>
          <w:sz w:val="22"/>
          <w:szCs w:val="40"/>
        </w:rPr>
        <w:t xml:space="preserve">                  :color="activityColor(a.type)"</w:t>
      </w:r>
    </w:p>
    <w:p w14:paraId="0A7D02BA">
      <w:pPr>
        <w:spacing w:before="0" w:after="0" w:line="260" w:lineRule="exact"/>
        <w:rPr>
          <w:sz w:val="36"/>
          <w:szCs w:val="40"/>
        </w:rPr>
      </w:pPr>
      <w:r>
        <w:rPr>
          <w:rFonts w:ascii="Consolas" w:hAnsi="Consolas" w:eastAsia="Consolas"/>
          <w:color w:val="2D2D2D"/>
          <w:sz w:val="22"/>
          <w:szCs w:val="40"/>
        </w:rPr>
        <w:t xml:space="preserve">                &gt;</w:t>
      </w:r>
    </w:p>
    <w:p w14:paraId="7A551D3C">
      <w:pPr>
        <w:spacing w:before="0" w:after="0" w:line="260" w:lineRule="exact"/>
        <w:rPr>
          <w:sz w:val="36"/>
          <w:szCs w:val="40"/>
        </w:rPr>
      </w:pPr>
      <w:r>
        <w:rPr>
          <w:rFonts w:ascii="Consolas" w:hAnsi="Consolas" w:eastAsia="Consolas"/>
          <w:color w:val="2D2D2D"/>
          <w:sz w:val="22"/>
          <w:szCs w:val="40"/>
        </w:rPr>
        <w:t xml:space="preserve">                  {{ a.content }}</w:t>
      </w:r>
    </w:p>
    <w:p w14:paraId="55AF445B">
      <w:pPr>
        <w:spacing w:before="0" w:after="0" w:line="260" w:lineRule="exact"/>
        <w:rPr>
          <w:sz w:val="36"/>
          <w:szCs w:val="40"/>
        </w:rPr>
      </w:pPr>
      <w:r>
        <w:rPr>
          <w:rFonts w:ascii="Consolas" w:hAnsi="Consolas" w:eastAsia="Consolas"/>
          <w:color w:val="2D2D2D"/>
          <w:sz w:val="22"/>
          <w:szCs w:val="40"/>
        </w:rPr>
        <w:t xml:space="preserve">                  &lt;span class="activity-user"&gt;（{{ a.user }}）&lt;/span&gt;</w:t>
      </w:r>
    </w:p>
    <w:p w14:paraId="279BE318">
      <w:pPr>
        <w:spacing w:before="0" w:after="0" w:line="260" w:lineRule="exact"/>
        <w:rPr>
          <w:sz w:val="36"/>
          <w:szCs w:val="40"/>
        </w:rPr>
      </w:pPr>
      <w:r>
        <w:rPr>
          <w:rFonts w:ascii="Consolas" w:hAnsi="Consolas" w:eastAsia="Consolas"/>
          <w:color w:val="2D2D2D"/>
          <w:sz w:val="22"/>
          <w:szCs w:val="40"/>
        </w:rPr>
        <w:t xml:space="preserve">                &lt;/el-timeline-item&gt;</w:t>
      </w:r>
    </w:p>
    <w:p w14:paraId="5B68D1F6">
      <w:pPr>
        <w:spacing w:before="0" w:after="0" w:line="260" w:lineRule="exact"/>
        <w:rPr>
          <w:sz w:val="36"/>
          <w:szCs w:val="40"/>
        </w:rPr>
      </w:pPr>
      <w:r>
        <w:rPr>
          <w:rFonts w:ascii="Consolas" w:hAnsi="Consolas" w:eastAsia="Consolas"/>
          <w:color w:val="2D2D2D"/>
          <w:sz w:val="22"/>
          <w:szCs w:val="40"/>
        </w:rPr>
        <w:t xml:space="preserve">              &lt;/el-timeline&gt;</w:t>
      </w:r>
    </w:p>
    <w:p w14:paraId="56DDBCB1">
      <w:pPr>
        <w:spacing w:before="0" w:after="0" w:line="260" w:lineRule="exact"/>
        <w:rPr>
          <w:sz w:val="36"/>
          <w:szCs w:val="40"/>
        </w:rPr>
      </w:pPr>
      <w:r>
        <w:rPr>
          <w:rFonts w:ascii="Consolas" w:hAnsi="Consolas" w:eastAsia="Consolas"/>
          <w:color w:val="2D2D2D"/>
          <w:sz w:val="22"/>
          <w:szCs w:val="40"/>
        </w:rPr>
        <w:t xml:space="preserve">              &lt;el-empty v-else description="暂无活动记录" /&gt;</w:t>
      </w:r>
    </w:p>
    <w:p w14:paraId="4BE71C28">
      <w:pPr>
        <w:spacing w:before="0" w:after="0" w:line="260" w:lineRule="exact"/>
        <w:rPr>
          <w:sz w:val="36"/>
          <w:szCs w:val="40"/>
        </w:rPr>
      </w:pPr>
      <w:r>
        <w:rPr>
          <w:rFonts w:ascii="Consolas" w:hAnsi="Consolas" w:eastAsia="Consolas"/>
          <w:color w:val="2D2D2D"/>
          <w:sz w:val="22"/>
          <w:szCs w:val="40"/>
        </w:rPr>
        <w:t xml:space="preserve">            &lt;/el-card&gt;</w:t>
      </w:r>
    </w:p>
    <w:p w14:paraId="0ACB6C3D">
      <w:pPr>
        <w:spacing w:before="0" w:after="0" w:line="260" w:lineRule="exact"/>
        <w:rPr>
          <w:sz w:val="36"/>
          <w:szCs w:val="40"/>
        </w:rPr>
      </w:pPr>
      <w:r>
        <w:rPr>
          <w:rFonts w:ascii="Consolas" w:hAnsi="Consolas" w:eastAsia="Consolas"/>
          <w:color w:val="2D2D2D"/>
          <w:sz w:val="22"/>
          <w:szCs w:val="40"/>
        </w:rPr>
        <w:t xml:space="preserve">          &lt;/el-col&gt;</w:t>
      </w:r>
    </w:p>
    <w:p w14:paraId="40C8570D">
      <w:pPr>
        <w:spacing w:before="0" w:after="0" w:line="260" w:lineRule="exact"/>
        <w:rPr>
          <w:sz w:val="36"/>
          <w:szCs w:val="40"/>
        </w:rPr>
      </w:pPr>
      <w:r>
        <w:rPr>
          <w:rFonts w:ascii="Consolas" w:hAnsi="Consolas" w:eastAsia="Consolas"/>
          <w:color w:val="2D2D2D"/>
          <w:sz w:val="22"/>
          <w:szCs w:val="40"/>
        </w:rPr>
        <w:t xml:space="preserve">        &lt;/el-row&gt;</w:t>
      </w:r>
    </w:p>
    <w:p w14:paraId="41C5B469">
      <w:pPr>
        <w:spacing w:before="0" w:after="0" w:line="260" w:lineRule="exact"/>
        <w:rPr>
          <w:sz w:val="36"/>
          <w:szCs w:val="40"/>
        </w:rPr>
      </w:pPr>
      <w:r>
        <w:rPr>
          <w:rFonts w:ascii="Consolas" w:hAnsi="Consolas" w:eastAsia="Consolas"/>
          <w:color w:val="2D2D2D"/>
          <w:sz w:val="22"/>
          <w:szCs w:val="40"/>
        </w:rPr>
        <w:t xml:space="preserve">      &lt;/div&gt;</w:t>
      </w:r>
    </w:p>
    <w:p w14:paraId="14382263">
      <w:pPr>
        <w:spacing w:before="0" w:after="0" w:line="260" w:lineRule="exact"/>
        <w:rPr>
          <w:sz w:val="36"/>
          <w:szCs w:val="40"/>
        </w:rPr>
      </w:pPr>
      <w:r>
        <w:rPr>
          <w:rFonts w:ascii="Consolas" w:hAnsi="Consolas" w:eastAsia="Consolas"/>
          <w:color w:val="2D2D2D"/>
          <w:sz w:val="22"/>
          <w:szCs w:val="40"/>
        </w:rPr>
        <w:t xml:space="preserve">    &lt;/el-card&gt;</w:t>
      </w:r>
    </w:p>
    <w:p w14:paraId="08BBAA85">
      <w:pPr>
        <w:spacing w:before="0" w:after="0" w:line="260" w:lineRule="exact"/>
        <w:rPr>
          <w:sz w:val="36"/>
          <w:szCs w:val="40"/>
        </w:rPr>
      </w:pPr>
      <w:r>
        <w:rPr>
          <w:rFonts w:ascii="Consolas" w:hAnsi="Consolas" w:eastAsia="Consolas"/>
          <w:color w:val="2D2D2D"/>
          <w:sz w:val="22"/>
          <w:szCs w:val="40"/>
        </w:rPr>
        <w:t xml:space="preserve">  &lt;/div&gt;</w:t>
      </w:r>
    </w:p>
    <w:p w14:paraId="0F89E8D9">
      <w:pPr>
        <w:spacing w:before="0" w:after="0" w:line="260" w:lineRule="exact"/>
        <w:rPr>
          <w:sz w:val="36"/>
          <w:szCs w:val="40"/>
        </w:rPr>
      </w:pPr>
      <w:r>
        <w:rPr>
          <w:rFonts w:ascii="Consolas" w:hAnsi="Consolas" w:eastAsia="Consolas"/>
          <w:color w:val="2D2D2D"/>
          <w:sz w:val="22"/>
          <w:szCs w:val="40"/>
        </w:rPr>
        <w:t>&lt;/template&gt;</w:t>
      </w:r>
    </w:p>
    <w:p w14:paraId="152ADDA3">
      <w:pPr>
        <w:spacing w:before="0" w:after="0" w:line="260" w:lineRule="exact"/>
        <w:rPr>
          <w:sz w:val="36"/>
          <w:szCs w:val="40"/>
        </w:rPr>
      </w:pPr>
      <w:r>
        <w:rPr>
          <w:rFonts w:ascii="Consolas" w:hAnsi="Consolas" w:eastAsia="Consolas"/>
          <w:color w:val="2D2D2D"/>
          <w:sz w:val="22"/>
          <w:szCs w:val="40"/>
        </w:rPr>
        <w:t xml:space="preserve"> </w:t>
      </w:r>
    </w:p>
    <w:p w14:paraId="4727705F">
      <w:pPr>
        <w:spacing w:before="0" w:after="0" w:line="260" w:lineRule="exact"/>
        <w:rPr>
          <w:sz w:val="36"/>
          <w:szCs w:val="40"/>
        </w:rPr>
      </w:pPr>
      <w:r>
        <w:rPr>
          <w:rFonts w:ascii="Consolas" w:hAnsi="Consolas" w:eastAsia="Consolas"/>
          <w:color w:val="2D2D2D"/>
          <w:sz w:val="22"/>
          <w:szCs w:val="40"/>
        </w:rPr>
        <w:t>&lt;script setup&gt;</w:t>
      </w:r>
    </w:p>
    <w:p w14:paraId="389EF051">
      <w:pPr>
        <w:spacing w:before="0" w:after="0" w:line="260" w:lineRule="exact"/>
        <w:rPr>
          <w:sz w:val="36"/>
          <w:szCs w:val="40"/>
        </w:rPr>
      </w:pPr>
      <w:r>
        <w:rPr>
          <w:rFonts w:ascii="Consolas" w:hAnsi="Consolas" w:eastAsia="Consolas"/>
          <w:color w:val="2D2D2D"/>
          <w:sz w:val="22"/>
          <w:szCs w:val="40"/>
        </w:rPr>
        <w:t>import { ref, onMounted, computed, watch } from 'vue'</w:t>
      </w:r>
    </w:p>
    <w:p w14:paraId="31325E04">
      <w:pPr>
        <w:spacing w:before="0" w:after="0" w:line="260" w:lineRule="exact"/>
        <w:rPr>
          <w:sz w:val="36"/>
          <w:szCs w:val="40"/>
        </w:rPr>
      </w:pPr>
      <w:r>
        <w:rPr>
          <w:rFonts w:ascii="Consolas" w:hAnsi="Consolas" w:eastAsia="Consolas"/>
          <w:color w:val="2D2D2D"/>
          <w:sz w:val="22"/>
          <w:szCs w:val="40"/>
        </w:rPr>
        <w:t>import { useRoute } from 'vue-router'</w:t>
      </w:r>
    </w:p>
    <w:p w14:paraId="0471774E">
      <w:pPr>
        <w:spacing w:before="0" w:after="0" w:line="260" w:lineRule="exact"/>
        <w:rPr>
          <w:sz w:val="36"/>
          <w:szCs w:val="40"/>
        </w:rPr>
      </w:pPr>
      <w:r>
        <w:rPr>
          <w:rFonts w:ascii="Consolas" w:hAnsi="Consolas" w:eastAsia="Consolas"/>
          <w:color w:val="2D2D2D"/>
          <w:sz w:val="22"/>
          <w:szCs w:val="40"/>
        </w:rPr>
        <w:t>import { ElMessage } from 'element-plus'</w:t>
      </w:r>
    </w:p>
    <w:p w14:paraId="362B3029">
      <w:pPr>
        <w:spacing w:before="0" w:after="0" w:line="260" w:lineRule="exact"/>
        <w:rPr>
          <w:sz w:val="36"/>
          <w:szCs w:val="40"/>
        </w:rPr>
      </w:pPr>
      <w:r>
        <w:rPr>
          <w:rFonts w:ascii="Consolas" w:hAnsi="Consolas" w:eastAsia="Consolas"/>
          <w:color w:val="2D2D2D"/>
          <w:sz w:val="22"/>
          <w:szCs w:val="40"/>
        </w:rPr>
        <w:t>import { projectAPI, taskAPI } from '@/api'</w:t>
      </w:r>
    </w:p>
    <w:p w14:paraId="74DBF553">
      <w:pPr>
        <w:spacing w:before="0" w:after="0" w:line="260" w:lineRule="exact"/>
        <w:rPr>
          <w:sz w:val="36"/>
          <w:szCs w:val="40"/>
        </w:rPr>
      </w:pPr>
      <w:r>
        <w:rPr>
          <w:rFonts w:ascii="Consolas" w:hAnsi="Consolas" w:eastAsia="Consolas"/>
          <w:color w:val="2D2D2D"/>
          <w:sz w:val="22"/>
          <w:szCs w:val="40"/>
        </w:rPr>
        <w:t>import BurndownChart from '@/components/charts/BurndownChart.vue'</w:t>
      </w:r>
    </w:p>
    <w:p w14:paraId="271EC2A6">
      <w:pPr>
        <w:spacing w:before="0" w:after="0" w:line="260" w:lineRule="exact"/>
        <w:rPr>
          <w:sz w:val="36"/>
          <w:szCs w:val="40"/>
        </w:rPr>
      </w:pPr>
      <w:r>
        <w:rPr>
          <w:rFonts w:ascii="Consolas" w:hAnsi="Consolas" w:eastAsia="Consolas"/>
          <w:color w:val="2D2D2D"/>
          <w:sz w:val="22"/>
          <w:szCs w:val="40"/>
        </w:rPr>
        <w:t xml:space="preserve"> </w:t>
      </w:r>
    </w:p>
    <w:p w14:paraId="731ABCE5">
      <w:pPr>
        <w:spacing w:before="0" w:after="0" w:line="260" w:lineRule="exact"/>
        <w:rPr>
          <w:sz w:val="36"/>
          <w:szCs w:val="40"/>
        </w:rPr>
      </w:pPr>
      <w:r>
        <w:rPr>
          <w:rFonts w:ascii="Consolas" w:hAnsi="Consolas" w:eastAsia="Consolas"/>
          <w:color w:val="2D2D2D"/>
          <w:sz w:val="22"/>
          <w:szCs w:val="40"/>
        </w:rPr>
        <w:t>const route = useRoute()</w:t>
      </w:r>
    </w:p>
    <w:p w14:paraId="347A2E53">
      <w:pPr>
        <w:spacing w:before="0" w:after="0" w:line="260" w:lineRule="exact"/>
        <w:rPr>
          <w:sz w:val="36"/>
          <w:szCs w:val="40"/>
        </w:rPr>
      </w:pPr>
      <w:r>
        <w:rPr>
          <w:rFonts w:ascii="Consolas" w:hAnsi="Consolas" w:eastAsia="Consolas"/>
          <w:color w:val="2D2D2D"/>
          <w:sz w:val="22"/>
          <w:szCs w:val="40"/>
        </w:rPr>
        <w:t>const projectId = computed(() =&gt; route.params.id)</w:t>
      </w:r>
    </w:p>
    <w:p w14:paraId="30EDD588">
      <w:pPr>
        <w:spacing w:before="0" w:after="0" w:line="260" w:lineRule="exact"/>
        <w:rPr>
          <w:sz w:val="36"/>
          <w:szCs w:val="40"/>
        </w:rPr>
      </w:pPr>
      <w:r>
        <w:rPr>
          <w:rFonts w:ascii="Consolas" w:hAnsi="Consolas" w:eastAsia="Consolas"/>
          <w:color w:val="2D2D2D"/>
          <w:sz w:val="22"/>
          <w:szCs w:val="40"/>
        </w:rPr>
        <w:t>const project = ref(null)</w:t>
      </w:r>
    </w:p>
    <w:p w14:paraId="57E7E07A">
      <w:pPr>
        <w:spacing w:before="0" w:after="0" w:line="260" w:lineRule="exact"/>
        <w:rPr>
          <w:sz w:val="36"/>
          <w:szCs w:val="40"/>
        </w:rPr>
      </w:pPr>
      <w:r>
        <w:rPr>
          <w:rFonts w:ascii="Consolas" w:hAnsi="Consolas" w:eastAsia="Consolas"/>
          <w:color w:val="2D2D2D"/>
          <w:sz w:val="22"/>
          <w:szCs w:val="40"/>
        </w:rPr>
        <w:t>const tasks = ref([])</w:t>
      </w:r>
    </w:p>
    <w:p w14:paraId="250647E6">
      <w:pPr>
        <w:spacing w:before="0" w:after="0" w:line="260" w:lineRule="exact"/>
        <w:rPr>
          <w:sz w:val="36"/>
          <w:szCs w:val="40"/>
        </w:rPr>
      </w:pPr>
      <w:r>
        <w:rPr>
          <w:rFonts w:ascii="Consolas" w:hAnsi="Consolas" w:eastAsia="Consolas"/>
          <w:color w:val="2D2D2D"/>
          <w:sz w:val="22"/>
          <w:szCs w:val="40"/>
        </w:rPr>
        <w:t>const activities = ref([])</w:t>
      </w:r>
    </w:p>
    <w:p w14:paraId="369C3758">
      <w:pPr>
        <w:spacing w:before="0" w:after="0" w:line="260" w:lineRule="exact"/>
        <w:rPr>
          <w:sz w:val="36"/>
          <w:szCs w:val="40"/>
        </w:rPr>
      </w:pPr>
      <w:r>
        <w:rPr>
          <w:rFonts w:ascii="Consolas" w:hAnsi="Consolas" w:eastAsia="Consolas"/>
          <w:color w:val="2D2D2D"/>
          <w:sz w:val="22"/>
          <w:szCs w:val="40"/>
        </w:rPr>
        <w:t xml:space="preserve"> </w:t>
      </w:r>
    </w:p>
    <w:p w14:paraId="104831B4">
      <w:pPr>
        <w:spacing w:before="0" w:after="0" w:line="260" w:lineRule="exact"/>
        <w:rPr>
          <w:sz w:val="36"/>
          <w:szCs w:val="40"/>
        </w:rPr>
      </w:pPr>
      <w:r>
        <w:rPr>
          <w:rFonts w:ascii="Consolas" w:hAnsi="Consolas" w:eastAsia="Consolas"/>
          <w:color w:val="2D2D2D"/>
          <w:sz w:val="22"/>
          <w:szCs w:val="40"/>
        </w:rPr>
        <w:t>const stats = computed(() =&gt; {</w:t>
      </w:r>
    </w:p>
    <w:p w14:paraId="69BC4AFC">
      <w:pPr>
        <w:spacing w:before="0" w:after="0" w:line="260" w:lineRule="exact"/>
        <w:rPr>
          <w:sz w:val="36"/>
          <w:szCs w:val="40"/>
        </w:rPr>
      </w:pPr>
      <w:r>
        <w:rPr>
          <w:rFonts w:ascii="Consolas" w:hAnsi="Consolas" w:eastAsia="Consolas"/>
          <w:color w:val="2D2D2D"/>
          <w:sz w:val="22"/>
          <w:szCs w:val="40"/>
        </w:rPr>
        <w:t xml:space="preserve">  const total = tasks.value.length</w:t>
      </w:r>
    </w:p>
    <w:p w14:paraId="02B8A354">
      <w:pPr>
        <w:spacing w:before="0" w:after="0" w:line="260" w:lineRule="exact"/>
        <w:rPr>
          <w:sz w:val="36"/>
          <w:szCs w:val="40"/>
        </w:rPr>
      </w:pPr>
      <w:r>
        <w:rPr>
          <w:rFonts w:ascii="Consolas" w:hAnsi="Consolas" w:eastAsia="Consolas"/>
          <w:color w:val="2D2D2D"/>
          <w:sz w:val="22"/>
          <w:szCs w:val="40"/>
        </w:rPr>
        <w:t xml:space="preserve">  const completed = tasks.value.filter(task =&gt; task.status === 'done').length</w:t>
      </w:r>
    </w:p>
    <w:p w14:paraId="3F30CDA2">
      <w:pPr>
        <w:spacing w:before="0" w:after="0" w:line="260" w:lineRule="exact"/>
        <w:rPr>
          <w:sz w:val="36"/>
          <w:szCs w:val="40"/>
        </w:rPr>
      </w:pPr>
      <w:r>
        <w:rPr>
          <w:rFonts w:ascii="Consolas" w:hAnsi="Consolas" w:eastAsia="Consolas"/>
          <w:color w:val="2D2D2D"/>
          <w:sz w:val="22"/>
          <w:szCs w:val="40"/>
        </w:rPr>
        <w:t xml:space="preserve">  const inProgress = tasks.value.filter(task =&gt; task.status === 'in_progress').length</w:t>
      </w:r>
    </w:p>
    <w:p w14:paraId="5A5610FC">
      <w:pPr>
        <w:spacing w:before="0" w:after="0" w:line="260" w:lineRule="exact"/>
        <w:rPr>
          <w:sz w:val="36"/>
          <w:szCs w:val="40"/>
        </w:rPr>
      </w:pPr>
      <w:r>
        <w:rPr>
          <w:rFonts w:ascii="Consolas" w:hAnsi="Consolas" w:eastAsia="Consolas"/>
          <w:color w:val="2D2D2D"/>
          <w:sz w:val="22"/>
          <w:szCs w:val="40"/>
        </w:rPr>
        <w:t xml:space="preserve">  return {</w:t>
      </w:r>
    </w:p>
    <w:p w14:paraId="178F8DBE">
      <w:pPr>
        <w:spacing w:before="0" w:after="0" w:line="260" w:lineRule="exact"/>
        <w:rPr>
          <w:sz w:val="36"/>
          <w:szCs w:val="40"/>
        </w:rPr>
      </w:pPr>
      <w:r>
        <w:rPr>
          <w:rFonts w:ascii="Consolas" w:hAnsi="Consolas" w:eastAsia="Consolas"/>
          <w:color w:val="2D2D2D"/>
          <w:sz w:val="22"/>
          <w:szCs w:val="40"/>
        </w:rPr>
        <w:t xml:space="preserve">    totalTasks: total,</w:t>
      </w:r>
    </w:p>
    <w:p w14:paraId="56A6BEBC">
      <w:pPr>
        <w:spacing w:before="0" w:after="0" w:line="260" w:lineRule="exact"/>
        <w:rPr>
          <w:sz w:val="36"/>
          <w:szCs w:val="40"/>
        </w:rPr>
      </w:pPr>
      <w:r>
        <w:rPr>
          <w:rFonts w:ascii="Consolas" w:hAnsi="Consolas" w:eastAsia="Consolas"/>
          <w:color w:val="2D2D2D"/>
          <w:sz w:val="22"/>
          <w:szCs w:val="40"/>
        </w:rPr>
        <w:t xml:space="preserve">    completedTasks: completed,</w:t>
      </w:r>
    </w:p>
    <w:p w14:paraId="2C13470E">
      <w:pPr>
        <w:spacing w:before="0" w:after="0" w:line="260" w:lineRule="exact"/>
        <w:rPr>
          <w:sz w:val="36"/>
          <w:szCs w:val="40"/>
        </w:rPr>
      </w:pPr>
      <w:r>
        <w:rPr>
          <w:rFonts w:ascii="Consolas" w:hAnsi="Consolas" w:eastAsia="Consolas"/>
          <w:color w:val="2D2D2D"/>
          <w:sz w:val="22"/>
          <w:szCs w:val="40"/>
        </w:rPr>
        <w:t xml:space="preserve">    inProgressTasks: inProgress</w:t>
      </w:r>
    </w:p>
    <w:p w14:paraId="7BEFE355">
      <w:pPr>
        <w:spacing w:before="0" w:after="0" w:line="260" w:lineRule="exact"/>
        <w:rPr>
          <w:sz w:val="36"/>
          <w:szCs w:val="40"/>
        </w:rPr>
      </w:pPr>
      <w:r>
        <w:rPr>
          <w:rFonts w:ascii="Consolas" w:hAnsi="Consolas" w:eastAsia="Consolas"/>
          <w:color w:val="2D2D2D"/>
          <w:sz w:val="22"/>
          <w:szCs w:val="40"/>
        </w:rPr>
        <w:t xml:space="preserve">  }</w:t>
      </w:r>
    </w:p>
    <w:p w14:paraId="43D8FC9D">
      <w:pPr>
        <w:spacing w:before="0" w:after="0" w:line="260" w:lineRule="exact"/>
        <w:rPr>
          <w:sz w:val="36"/>
          <w:szCs w:val="40"/>
        </w:rPr>
      </w:pPr>
      <w:r>
        <w:rPr>
          <w:rFonts w:ascii="Consolas" w:hAnsi="Consolas" w:eastAsia="Consolas"/>
          <w:color w:val="2D2D2D"/>
          <w:sz w:val="22"/>
          <w:szCs w:val="40"/>
        </w:rPr>
        <w:t>})</w:t>
      </w:r>
    </w:p>
    <w:p w14:paraId="564E42F8">
      <w:pPr>
        <w:spacing w:before="0" w:after="0" w:line="260" w:lineRule="exact"/>
        <w:rPr>
          <w:sz w:val="36"/>
          <w:szCs w:val="40"/>
        </w:rPr>
      </w:pPr>
      <w:r>
        <w:rPr>
          <w:rFonts w:ascii="Consolas" w:hAnsi="Consolas" w:eastAsia="Consolas"/>
          <w:color w:val="2D2D2D"/>
          <w:sz w:val="22"/>
          <w:szCs w:val="40"/>
        </w:rPr>
        <w:t xml:space="preserve"> </w:t>
      </w:r>
    </w:p>
    <w:p w14:paraId="6456839E">
      <w:pPr>
        <w:spacing w:before="0" w:after="0" w:line="260" w:lineRule="exact"/>
        <w:rPr>
          <w:sz w:val="36"/>
          <w:szCs w:val="40"/>
        </w:rPr>
      </w:pPr>
      <w:r>
        <w:rPr>
          <w:rFonts w:ascii="Consolas" w:hAnsi="Consolas" w:eastAsia="Consolas"/>
          <w:color w:val="2D2D2D"/>
          <w:sz w:val="22"/>
          <w:szCs w:val="40"/>
        </w:rPr>
        <w:t>const getStatusType = (status) =&gt; {</w:t>
      </w:r>
    </w:p>
    <w:p w14:paraId="738838CD">
      <w:pPr>
        <w:spacing w:before="0" w:after="0" w:line="260" w:lineRule="exact"/>
        <w:rPr>
          <w:sz w:val="36"/>
          <w:szCs w:val="40"/>
        </w:rPr>
      </w:pPr>
      <w:r>
        <w:rPr>
          <w:rFonts w:ascii="Consolas" w:hAnsi="Consolas" w:eastAsia="Consolas"/>
          <w:color w:val="2D2D2D"/>
          <w:sz w:val="22"/>
          <w:szCs w:val="40"/>
        </w:rPr>
        <w:t xml:space="preserve">  const types = {</w:t>
      </w:r>
    </w:p>
    <w:p w14:paraId="44299C5A">
      <w:pPr>
        <w:spacing w:before="0" w:after="0" w:line="260" w:lineRule="exact"/>
        <w:rPr>
          <w:sz w:val="36"/>
          <w:szCs w:val="40"/>
        </w:rPr>
      </w:pPr>
      <w:r>
        <w:rPr>
          <w:rFonts w:ascii="Consolas" w:hAnsi="Consolas" w:eastAsia="Consolas"/>
          <w:color w:val="2D2D2D"/>
          <w:sz w:val="22"/>
          <w:szCs w:val="40"/>
        </w:rPr>
        <w:t xml:space="preserve">    'planning': 'info',</w:t>
      </w:r>
    </w:p>
    <w:p w14:paraId="6833CFE7">
      <w:pPr>
        <w:spacing w:before="0" w:after="0" w:line="260" w:lineRule="exact"/>
        <w:rPr>
          <w:sz w:val="36"/>
          <w:szCs w:val="40"/>
        </w:rPr>
      </w:pPr>
      <w:r>
        <w:rPr>
          <w:rFonts w:ascii="Consolas" w:hAnsi="Consolas" w:eastAsia="Consolas"/>
          <w:color w:val="2D2D2D"/>
          <w:sz w:val="22"/>
          <w:szCs w:val="40"/>
        </w:rPr>
        <w:t xml:space="preserve">    'active': 'success',</w:t>
      </w:r>
    </w:p>
    <w:p w14:paraId="2BD58C30">
      <w:pPr>
        <w:spacing w:before="0" w:after="0" w:line="260" w:lineRule="exact"/>
        <w:rPr>
          <w:sz w:val="36"/>
          <w:szCs w:val="40"/>
        </w:rPr>
      </w:pPr>
      <w:r>
        <w:rPr>
          <w:rFonts w:ascii="Consolas" w:hAnsi="Consolas" w:eastAsia="Consolas"/>
          <w:color w:val="2D2D2D"/>
          <w:sz w:val="22"/>
          <w:szCs w:val="40"/>
        </w:rPr>
        <w:t xml:space="preserve">    'completed': 'success',</w:t>
      </w:r>
    </w:p>
    <w:p w14:paraId="6C3A6E98">
      <w:pPr>
        <w:spacing w:before="0" w:after="0" w:line="260" w:lineRule="exact"/>
        <w:rPr>
          <w:sz w:val="36"/>
          <w:szCs w:val="40"/>
        </w:rPr>
      </w:pPr>
      <w:r>
        <w:rPr>
          <w:rFonts w:ascii="Consolas" w:hAnsi="Consolas" w:eastAsia="Consolas"/>
          <w:color w:val="2D2D2D"/>
          <w:sz w:val="22"/>
          <w:szCs w:val="40"/>
        </w:rPr>
        <w:t xml:space="preserve">    'archived': 'warning'</w:t>
      </w:r>
    </w:p>
    <w:p w14:paraId="788E3574">
      <w:pPr>
        <w:spacing w:before="0" w:after="0" w:line="260" w:lineRule="exact"/>
        <w:rPr>
          <w:sz w:val="36"/>
          <w:szCs w:val="40"/>
        </w:rPr>
      </w:pPr>
      <w:r>
        <w:rPr>
          <w:rFonts w:ascii="Consolas" w:hAnsi="Consolas" w:eastAsia="Consolas"/>
          <w:color w:val="2D2D2D"/>
          <w:sz w:val="22"/>
          <w:szCs w:val="40"/>
        </w:rPr>
        <w:t xml:space="preserve">  }</w:t>
      </w:r>
    </w:p>
    <w:p w14:paraId="6FA42119">
      <w:pPr>
        <w:spacing w:before="0" w:after="0" w:line="260" w:lineRule="exact"/>
        <w:rPr>
          <w:sz w:val="36"/>
          <w:szCs w:val="40"/>
        </w:rPr>
      </w:pPr>
      <w:r>
        <w:rPr>
          <w:rFonts w:ascii="Consolas" w:hAnsi="Consolas" w:eastAsia="Consolas"/>
          <w:color w:val="2D2D2D"/>
          <w:sz w:val="22"/>
          <w:szCs w:val="40"/>
        </w:rPr>
        <w:t xml:space="preserve">  return types[status] || 'info'</w:t>
      </w:r>
    </w:p>
    <w:p w14:paraId="2137470C">
      <w:pPr>
        <w:spacing w:before="0" w:after="0" w:line="260" w:lineRule="exact"/>
        <w:rPr>
          <w:sz w:val="36"/>
          <w:szCs w:val="40"/>
        </w:rPr>
      </w:pPr>
      <w:r>
        <w:rPr>
          <w:rFonts w:ascii="Consolas" w:hAnsi="Consolas" w:eastAsia="Consolas"/>
          <w:color w:val="2D2D2D"/>
          <w:sz w:val="22"/>
          <w:szCs w:val="40"/>
        </w:rPr>
        <w:t>}</w:t>
      </w:r>
    </w:p>
    <w:p w14:paraId="51BFBEBE">
      <w:pPr>
        <w:spacing w:before="0" w:after="0" w:line="260" w:lineRule="exact"/>
        <w:rPr>
          <w:sz w:val="36"/>
          <w:szCs w:val="40"/>
        </w:rPr>
      </w:pPr>
      <w:r>
        <w:rPr>
          <w:rFonts w:ascii="Consolas" w:hAnsi="Consolas" w:eastAsia="Consolas"/>
          <w:color w:val="2D2D2D"/>
          <w:sz w:val="22"/>
          <w:szCs w:val="40"/>
        </w:rPr>
        <w:t xml:space="preserve"> </w:t>
      </w:r>
    </w:p>
    <w:p w14:paraId="761438E2">
      <w:pPr>
        <w:spacing w:before="0" w:after="0" w:line="260" w:lineRule="exact"/>
        <w:rPr>
          <w:sz w:val="36"/>
          <w:szCs w:val="40"/>
        </w:rPr>
      </w:pPr>
      <w:r>
        <w:rPr>
          <w:rFonts w:ascii="Consolas" w:hAnsi="Consolas" w:eastAsia="Consolas"/>
          <w:color w:val="2D2D2D"/>
          <w:sz w:val="22"/>
          <w:szCs w:val="40"/>
        </w:rPr>
        <w:t>const getStatusText = (status) =&gt; {</w:t>
      </w:r>
    </w:p>
    <w:p w14:paraId="4C4E833F">
      <w:pPr>
        <w:spacing w:before="0" w:after="0" w:line="260" w:lineRule="exact"/>
        <w:rPr>
          <w:sz w:val="36"/>
          <w:szCs w:val="40"/>
        </w:rPr>
      </w:pPr>
      <w:r>
        <w:rPr>
          <w:rFonts w:ascii="Consolas" w:hAnsi="Consolas" w:eastAsia="Consolas"/>
          <w:color w:val="2D2D2D"/>
          <w:sz w:val="22"/>
          <w:szCs w:val="40"/>
        </w:rPr>
        <w:t xml:space="preserve">  const texts = {</w:t>
      </w:r>
    </w:p>
    <w:p w14:paraId="1099AEC1">
      <w:pPr>
        <w:spacing w:before="0" w:after="0" w:line="260" w:lineRule="exact"/>
        <w:rPr>
          <w:sz w:val="36"/>
          <w:szCs w:val="40"/>
        </w:rPr>
      </w:pPr>
      <w:r>
        <w:rPr>
          <w:rFonts w:ascii="Consolas" w:hAnsi="Consolas" w:eastAsia="Consolas"/>
          <w:color w:val="2D2D2D"/>
          <w:sz w:val="22"/>
          <w:szCs w:val="40"/>
        </w:rPr>
        <w:t xml:space="preserve">    'planning': '规划中',</w:t>
      </w:r>
    </w:p>
    <w:p w14:paraId="5FAEFCDA">
      <w:pPr>
        <w:spacing w:before="0" w:after="0" w:line="260" w:lineRule="exact"/>
        <w:rPr>
          <w:sz w:val="36"/>
          <w:szCs w:val="40"/>
        </w:rPr>
      </w:pPr>
      <w:r>
        <w:rPr>
          <w:rFonts w:ascii="Consolas" w:hAnsi="Consolas" w:eastAsia="Consolas"/>
          <w:color w:val="2D2D2D"/>
          <w:sz w:val="22"/>
          <w:szCs w:val="40"/>
        </w:rPr>
        <w:t xml:space="preserve">    'active': '进行中',</w:t>
      </w:r>
    </w:p>
    <w:p w14:paraId="21F24990">
      <w:pPr>
        <w:spacing w:before="0" w:after="0" w:line="260" w:lineRule="exact"/>
        <w:rPr>
          <w:sz w:val="36"/>
          <w:szCs w:val="40"/>
        </w:rPr>
      </w:pPr>
      <w:r>
        <w:rPr>
          <w:rFonts w:ascii="Consolas" w:hAnsi="Consolas" w:eastAsia="Consolas"/>
          <w:color w:val="2D2D2D"/>
          <w:sz w:val="22"/>
          <w:szCs w:val="40"/>
        </w:rPr>
        <w:t xml:space="preserve">    'completed': '已完成',</w:t>
      </w:r>
    </w:p>
    <w:p w14:paraId="2D53715F">
      <w:pPr>
        <w:spacing w:before="0" w:after="0" w:line="260" w:lineRule="exact"/>
        <w:rPr>
          <w:sz w:val="36"/>
          <w:szCs w:val="40"/>
        </w:rPr>
      </w:pPr>
      <w:r>
        <w:rPr>
          <w:rFonts w:ascii="Consolas" w:hAnsi="Consolas" w:eastAsia="Consolas"/>
          <w:color w:val="2D2D2D"/>
          <w:sz w:val="22"/>
          <w:szCs w:val="40"/>
        </w:rPr>
        <w:t xml:space="preserve">    'archived': '已归档'</w:t>
      </w:r>
    </w:p>
    <w:p w14:paraId="6AE72D14">
      <w:pPr>
        <w:spacing w:before="0" w:after="0" w:line="260" w:lineRule="exact"/>
        <w:rPr>
          <w:sz w:val="36"/>
          <w:szCs w:val="40"/>
        </w:rPr>
      </w:pPr>
      <w:r>
        <w:rPr>
          <w:rFonts w:ascii="Consolas" w:hAnsi="Consolas" w:eastAsia="Consolas"/>
          <w:color w:val="2D2D2D"/>
          <w:sz w:val="22"/>
          <w:szCs w:val="40"/>
        </w:rPr>
        <w:t xml:space="preserve">  }</w:t>
      </w:r>
    </w:p>
    <w:p w14:paraId="3133C17E">
      <w:pPr>
        <w:spacing w:before="0" w:after="0" w:line="260" w:lineRule="exact"/>
        <w:rPr>
          <w:sz w:val="36"/>
          <w:szCs w:val="40"/>
        </w:rPr>
      </w:pPr>
      <w:r>
        <w:rPr>
          <w:rFonts w:ascii="Consolas" w:hAnsi="Consolas" w:eastAsia="Consolas"/>
          <w:color w:val="2D2D2D"/>
          <w:sz w:val="22"/>
          <w:szCs w:val="40"/>
        </w:rPr>
        <w:t xml:space="preserve">  return texts[status] || status || '未知'</w:t>
      </w:r>
    </w:p>
    <w:p w14:paraId="7F163885">
      <w:pPr>
        <w:spacing w:before="0" w:after="0" w:line="260" w:lineRule="exact"/>
        <w:rPr>
          <w:sz w:val="36"/>
          <w:szCs w:val="40"/>
        </w:rPr>
      </w:pPr>
      <w:r>
        <w:rPr>
          <w:rFonts w:ascii="Consolas" w:hAnsi="Consolas" w:eastAsia="Consolas"/>
          <w:color w:val="2D2D2D"/>
          <w:sz w:val="22"/>
          <w:szCs w:val="40"/>
        </w:rPr>
        <w:t>}</w:t>
      </w:r>
    </w:p>
    <w:p w14:paraId="68809562">
      <w:pPr>
        <w:spacing w:before="0" w:after="0" w:line="260" w:lineRule="exact"/>
        <w:rPr>
          <w:sz w:val="36"/>
          <w:szCs w:val="40"/>
        </w:rPr>
      </w:pPr>
      <w:r>
        <w:rPr>
          <w:rFonts w:ascii="Consolas" w:hAnsi="Consolas" w:eastAsia="Consolas"/>
          <w:color w:val="2D2D2D"/>
          <w:sz w:val="22"/>
          <w:szCs w:val="40"/>
        </w:rPr>
        <w:t xml:space="preserve"> </w:t>
      </w:r>
    </w:p>
    <w:p w14:paraId="4FA1E59F">
      <w:pPr>
        <w:spacing w:before="0" w:after="0" w:line="260" w:lineRule="exact"/>
        <w:rPr>
          <w:sz w:val="36"/>
          <w:szCs w:val="40"/>
        </w:rPr>
      </w:pPr>
      <w:r>
        <w:rPr>
          <w:rFonts w:ascii="Consolas" w:hAnsi="Consolas" w:eastAsia="Consolas"/>
          <w:color w:val="2D2D2D"/>
          <w:sz w:val="22"/>
          <w:szCs w:val="40"/>
        </w:rPr>
        <w:t>const formatDate = (date) =&gt; {</w:t>
      </w:r>
    </w:p>
    <w:p w14:paraId="02E39425">
      <w:pPr>
        <w:spacing w:before="0" w:after="0" w:line="260" w:lineRule="exact"/>
        <w:rPr>
          <w:sz w:val="36"/>
          <w:szCs w:val="40"/>
        </w:rPr>
      </w:pPr>
      <w:r>
        <w:rPr>
          <w:rFonts w:ascii="Consolas" w:hAnsi="Consolas" w:eastAsia="Consolas"/>
          <w:color w:val="2D2D2D"/>
          <w:sz w:val="22"/>
          <w:szCs w:val="40"/>
        </w:rPr>
        <w:t xml:space="preserve">  if (!date) return '未设置'</w:t>
      </w:r>
    </w:p>
    <w:p w14:paraId="42C13705">
      <w:pPr>
        <w:spacing w:before="0" w:after="0" w:line="260" w:lineRule="exact"/>
        <w:rPr>
          <w:sz w:val="36"/>
          <w:szCs w:val="40"/>
        </w:rPr>
      </w:pPr>
      <w:r>
        <w:rPr>
          <w:rFonts w:ascii="Consolas" w:hAnsi="Consolas" w:eastAsia="Consolas"/>
          <w:color w:val="2D2D2D"/>
          <w:sz w:val="22"/>
          <w:szCs w:val="40"/>
        </w:rPr>
        <w:t xml:space="preserve">  return new Date(date).toLocaleDateString('zh-CN')</w:t>
      </w:r>
    </w:p>
    <w:p w14:paraId="2C9C8ED8">
      <w:pPr>
        <w:spacing w:before="0" w:after="0" w:line="260" w:lineRule="exact"/>
        <w:rPr>
          <w:sz w:val="36"/>
          <w:szCs w:val="40"/>
        </w:rPr>
      </w:pPr>
      <w:r>
        <w:rPr>
          <w:rFonts w:ascii="Consolas" w:hAnsi="Consolas" w:eastAsia="Consolas"/>
          <w:color w:val="2D2D2D"/>
          <w:sz w:val="22"/>
          <w:szCs w:val="40"/>
        </w:rPr>
        <w:t>}</w:t>
      </w:r>
    </w:p>
    <w:p w14:paraId="1BD0B7B5">
      <w:pPr>
        <w:spacing w:before="0" w:after="0" w:line="260" w:lineRule="exact"/>
        <w:rPr>
          <w:sz w:val="36"/>
          <w:szCs w:val="40"/>
        </w:rPr>
      </w:pPr>
      <w:r>
        <w:rPr>
          <w:rFonts w:ascii="Consolas" w:hAnsi="Consolas" w:eastAsia="Consolas"/>
          <w:color w:val="2D2D2D"/>
          <w:sz w:val="22"/>
          <w:szCs w:val="40"/>
        </w:rPr>
        <w:t xml:space="preserve"> </w:t>
      </w:r>
    </w:p>
    <w:p w14:paraId="4BB633B6">
      <w:pPr>
        <w:spacing w:before="0" w:after="0" w:line="260" w:lineRule="exact"/>
        <w:rPr>
          <w:sz w:val="36"/>
          <w:szCs w:val="40"/>
        </w:rPr>
      </w:pPr>
      <w:r>
        <w:rPr>
          <w:rFonts w:ascii="Consolas" w:hAnsi="Consolas" w:eastAsia="Consolas"/>
          <w:color w:val="2D2D2D"/>
          <w:sz w:val="22"/>
          <w:szCs w:val="40"/>
        </w:rPr>
        <w:t>const loadProject = async () =&gt; {</w:t>
      </w:r>
    </w:p>
    <w:p w14:paraId="6325E0FF">
      <w:pPr>
        <w:spacing w:before="0" w:after="0" w:line="260" w:lineRule="exact"/>
        <w:rPr>
          <w:sz w:val="36"/>
          <w:szCs w:val="40"/>
        </w:rPr>
      </w:pPr>
      <w:r>
        <w:rPr>
          <w:rFonts w:ascii="Consolas" w:hAnsi="Consolas" w:eastAsia="Consolas"/>
          <w:color w:val="2D2D2D"/>
          <w:sz w:val="22"/>
          <w:szCs w:val="40"/>
        </w:rPr>
        <w:t xml:space="preserve">  const pid = route.params.id</w:t>
      </w:r>
    </w:p>
    <w:p w14:paraId="59EA0EF5">
      <w:pPr>
        <w:spacing w:before="0" w:after="0" w:line="260" w:lineRule="exact"/>
        <w:rPr>
          <w:sz w:val="36"/>
          <w:szCs w:val="40"/>
        </w:rPr>
      </w:pPr>
      <w:r>
        <w:rPr>
          <w:rFonts w:ascii="Consolas" w:hAnsi="Consolas" w:eastAsia="Consolas"/>
          <w:color w:val="2D2D2D"/>
          <w:sz w:val="22"/>
          <w:szCs w:val="40"/>
        </w:rPr>
        <w:t xml:space="preserve">  if (!pid) return</w:t>
      </w:r>
    </w:p>
    <w:p w14:paraId="29858F25">
      <w:pPr>
        <w:spacing w:before="0" w:after="0" w:line="260" w:lineRule="exact"/>
        <w:rPr>
          <w:sz w:val="36"/>
          <w:szCs w:val="40"/>
        </w:rPr>
      </w:pPr>
      <w:r>
        <w:rPr>
          <w:rFonts w:ascii="Consolas" w:hAnsi="Consolas" w:eastAsia="Consolas"/>
          <w:color w:val="2D2D2D"/>
          <w:sz w:val="22"/>
          <w:szCs w:val="40"/>
        </w:rPr>
        <w:t xml:space="preserve">  try {</w:t>
      </w:r>
    </w:p>
    <w:p w14:paraId="5D846AB4">
      <w:pPr>
        <w:spacing w:before="0" w:after="0" w:line="260" w:lineRule="exact"/>
        <w:rPr>
          <w:sz w:val="36"/>
          <w:szCs w:val="40"/>
        </w:rPr>
      </w:pPr>
      <w:r>
        <w:rPr>
          <w:rFonts w:ascii="Consolas" w:hAnsi="Consolas" w:eastAsia="Consolas"/>
          <w:color w:val="2D2D2D"/>
          <w:sz w:val="22"/>
          <w:szCs w:val="40"/>
        </w:rPr>
        <w:t xml:space="preserve">    project.value = await projectAPI.detail(pid)</w:t>
      </w:r>
    </w:p>
    <w:p w14:paraId="5704CA42">
      <w:pPr>
        <w:spacing w:before="0" w:after="0" w:line="260" w:lineRule="exact"/>
        <w:rPr>
          <w:sz w:val="36"/>
          <w:szCs w:val="40"/>
        </w:rPr>
      </w:pPr>
      <w:r>
        <w:rPr>
          <w:rFonts w:ascii="Consolas" w:hAnsi="Consolas" w:eastAsia="Consolas"/>
          <w:color w:val="2D2D2D"/>
          <w:sz w:val="22"/>
          <w:szCs w:val="40"/>
        </w:rPr>
        <w:t xml:space="preserve">  } catch (error) {</w:t>
      </w:r>
    </w:p>
    <w:p w14:paraId="6FBBDD89">
      <w:pPr>
        <w:spacing w:before="0" w:after="0" w:line="260" w:lineRule="exact"/>
        <w:rPr>
          <w:sz w:val="36"/>
          <w:szCs w:val="40"/>
        </w:rPr>
      </w:pPr>
      <w:r>
        <w:rPr>
          <w:rFonts w:ascii="Consolas" w:hAnsi="Consolas" w:eastAsia="Consolas"/>
          <w:color w:val="2D2D2D"/>
          <w:sz w:val="22"/>
          <w:szCs w:val="40"/>
        </w:rPr>
        <w:t xml:space="preserve">    ElMessage.error('加载项目信息失败')</w:t>
      </w:r>
    </w:p>
    <w:p w14:paraId="5B398FCB">
      <w:pPr>
        <w:spacing w:before="0" w:after="0" w:line="260" w:lineRule="exact"/>
        <w:rPr>
          <w:sz w:val="36"/>
          <w:szCs w:val="40"/>
        </w:rPr>
      </w:pPr>
      <w:r>
        <w:rPr>
          <w:rFonts w:ascii="Consolas" w:hAnsi="Consolas" w:eastAsia="Consolas"/>
          <w:color w:val="2D2D2D"/>
          <w:sz w:val="22"/>
          <w:szCs w:val="40"/>
        </w:rPr>
        <w:t xml:space="preserve">  }</w:t>
      </w:r>
    </w:p>
    <w:p w14:paraId="0C20D395">
      <w:pPr>
        <w:spacing w:before="0" w:after="0" w:line="260" w:lineRule="exact"/>
        <w:rPr>
          <w:sz w:val="36"/>
          <w:szCs w:val="40"/>
        </w:rPr>
      </w:pPr>
      <w:r>
        <w:rPr>
          <w:rFonts w:ascii="Consolas" w:hAnsi="Consolas" w:eastAsia="Consolas"/>
          <w:color w:val="2D2D2D"/>
          <w:sz w:val="22"/>
          <w:szCs w:val="40"/>
        </w:rPr>
        <w:t>}</w:t>
      </w:r>
    </w:p>
    <w:p w14:paraId="1F1CFE17">
      <w:pPr>
        <w:spacing w:before="0" w:after="0" w:line="260" w:lineRule="exact"/>
        <w:rPr>
          <w:sz w:val="36"/>
          <w:szCs w:val="40"/>
        </w:rPr>
      </w:pPr>
      <w:r>
        <w:rPr>
          <w:rFonts w:ascii="Consolas" w:hAnsi="Consolas" w:eastAsia="Consolas"/>
          <w:color w:val="2D2D2D"/>
          <w:sz w:val="22"/>
          <w:szCs w:val="40"/>
        </w:rPr>
        <w:t xml:space="preserve"> </w:t>
      </w:r>
    </w:p>
    <w:p w14:paraId="50D4E29A">
      <w:pPr>
        <w:spacing w:before="0" w:after="0" w:line="260" w:lineRule="exact"/>
        <w:rPr>
          <w:sz w:val="36"/>
          <w:szCs w:val="40"/>
        </w:rPr>
      </w:pPr>
      <w:r>
        <w:rPr>
          <w:rFonts w:ascii="Consolas" w:hAnsi="Consolas" w:eastAsia="Consolas"/>
          <w:color w:val="2D2D2D"/>
          <w:sz w:val="22"/>
          <w:szCs w:val="40"/>
        </w:rPr>
        <w:t>const loadTasks = async () =&gt; {</w:t>
      </w:r>
    </w:p>
    <w:p w14:paraId="57C6E775">
      <w:pPr>
        <w:spacing w:before="0" w:after="0" w:line="260" w:lineRule="exact"/>
        <w:rPr>
          <w:sz w:val="36"/>
          <w:szCs w:val="40"/>
        </w:rPr>
      </w:pPr>
      <w:r>
        <w:rPr>
          <w:rFonts w:ascii="Consolas" w:hAnsi="Consolas" w:eastAsia="Consolas"/>
          <w:color w:val="2D2D2D"/>
          <w:sz w:val="22"/>
          <w:szCs w:val="40"/>
        </w:rPr>
        <w:t xml:space="preserve">  const pid = route.params.id</w:t>
      </w:r>
    </w:p>
    <w:p w14:paraId="4F629EFD">
      <w:pPr>
        <w:spacing w:before="0" w:after="0" w:line="260" w:lineRule="exact"/>
        <w:rPr>
          <w:sz w:val="36"/>
          <w:szCs w:val="40"/>
        </w:rPr>
      </w:pPr>
      <w:r>
        <w:rPr>
          <w:rFonts w:ascii="Consolas" w:hAnsi="Consolas" w:eastAsia="Consolas"/>
          <w:color w:val="2D2D2D"/>
          <w:sz w:val="22"/>
          <w:szCs w:val="40"/>
        </w:rPr>
        <w:t xml:space="preserve">  if (!pid) return</w:t>
      </w:r>
    </w:p>
    <w:p w14:paraId="77B12049">
      <w:pPr>
        <w:spacing w:before="0" w:after="0" w:line="260" w:lineRule="exact"/>
        <w:rPr>
          <w:sz w:val="36"/>
          <w:szCs w:val="40"/>
        </w:rPr>
      </w:pPr>
      <w:r>
        <w:rPr>
          <w:rFonts w:ascii="Consolas" w:hAnsi="Consolas" w:eastAsia="Consolas"/>
          <w:color w:val="2D2D2D"/>
          <w:sz w:val="22"/>
          <w:szCs w:val="40"/>
        </w:rPr>
        <w:t xml:space="preserve">  try {</w:t>
      </w:r>
    </w:p>
    <w:p w14:paraId="27BC1E10">
      <w:pPr>
        <w:spacing w:before="0" w:after="0" w:line="260" w:lineRule="exact"/>
        <w:rPr>
          <w:sz w:val="36"/>
          <w:szCs w:val="40"/>
        </w:rPr>
      </w:pPr>
      <w:r>
        <w:rPr>
          <w:rFonts w:ascii="Consolas" w:hAnsi="Consolas" w:eastAsia="Consolas"/>
          <w:color w:val="2D2D2D"/>
          <w:sz w:val="22"/>
          <w:szCs w:val="40"/>
        </w:rPr>
        <w:t xml:space="preserve">    const res = await taskAPI.list({ project_id: pid })</w:t>
      </w:r>
    </w:p>
    <w:p w14:paraId="76B4CD66">
      <w:pPr>
        <w:spacing w:before="0" w:after="0" w:line="260" w:lineRule="exact"/>
        <w:rPr>
          <w:sz w:val="36"/>
          <w:szCs w:val="40"/>
        </w:rPr>
      </w:pPr>
      <w:r>
        <w:rPr>
          <w:rFonts w:ascii="Consolas" w:hAnsi="Consolas" w:eastAsia="Consolas"/>
          <w:color w:val="2D2D2D"/>
          <w:sz w:val="22"/>
          <w:szCs w:val="40"/>
        </w:rPr>
        <w:t xml:space="preserve">    tasks.value = res.results || res</w:t>
      </w:r>
    </w:p>
    <w:p w14:paraId="2BEE816B">
      <w:pPr>
        <w:spacing w:before="0" w:after="0" w:line="260" w:lineRule="exact"/>
        <w:rPr>
          <w:sz w:val="36"/>
          <w:szCs w:val="40"/>
        </w:rPr>
      </w:pPr>
      <w:r>
        <w:rPr>
          <w:rFonts w:ascii="Consolas" w:hAnsi="Consolas" w:eastAsia="Consolas"/>
          <w:color w:val="2D2D2D"/>
          <w:sz w:val="22"/>
          <w:szCs w:val="40"/>
        </w:rPr>
        <w:t xml:space="preserve">  } catch (error) {</w:t>
      </w:r>
    </w:p>
    <w:p w14:paraId="6C76824E">
      <w:pPr>
        <w:spacing w:before="0" w:after="0" w:line="260" w:lineRule="exact"/>
        <w:rPr>
          <w:sz w:val="36"/>
          <w:szCs w:val="40"/>
        </w:rPr>
      </w:pPr>
      <w:r>
        <w:rPr>
          <w:rFonts w:ascii="Consolas" w:hAnsi="Consolas" w:eastAsia="Consolas"/>
          <w:color w:val="2D2D2D"/>
          <w:sz w:val="22"/>
          <w:szCs w:val="40"/>
        </w:rPr>
        <w:t xml:space="preserve">    ElMessage.error('加载任务信息失败')</w:t>
      </w:r>
    </w:p>
    <w:p w14:paraId="487CC2A4">
      <w:pPr>
        <w:spacing w:before="0" w:after="0" w:line="260" w:lineRule="exact"/>
        <w:rPr>
          <w:sz w:val="36"/>
          <w:szCs w:val="40"/>
        </w:rPr>
      </w:pPr>
      <w:r>
        <w:rPr>
          <w:rFonts w:ascii="Consolas" w:hAnsi="Consolas" w:eastAsia="Consolas"/>
          <w:color w:val="2D2D2D"/>
          <w:sz w:val="22"/>
          <w:szCs w:val="40"/>
        </w:rPr>
        <w:t xml:space="preserve">  }</w:t>
      </w:r>
    </w:p>
    <w:p w14:paraId="6540EED9">
      <w:pPr>
        <w:spacing w:before="0" w:after="0" w:line="260" w:lineRule="exact"/>
        <w:rPr>
          <w:sz w:val="36"/>
          <w:szCs w:val="40"/>
        </w:rPr>
      </w:pPr>
      <w:r>
        <w:rPr>
          <w:rFonts w:ascii="Consolas" w:hAnsi="Consolas" w:eastAsia="Consolas"/>
          <w:color w:val="2D2D2D"/>
          <w:sz w:val="22"/>
          <w:szCs w:val="40"/>
        </w:rPr>
        <w:t>}</w:t>
      </w:r>
    </w:p>
    <w:p w14:paraId="33B3CC91">
      <w:pPr>
        <w:spacing w:before="0" w:after="0" w:line="260" w:lineRule="exact"/>
        <w:rPr>
          <w:sz w:val="36"/>
          <w:szCs w:val="40"/>
        </w:rPr>
      </w:pPr>
      <w:r>
        <w:rPr>
          <w:rFonts w:ascii="Consolas" w:hAnsi="Consolas" w:eastAsia="Consolas"/>
          <w:color w:val="2D2D2D"/>
          <w:sz w:val="22"/>
          <w:szCs w:val="40"/>
        </w:rPr>
        <w:t xml:space="preserve"> </w:t>
      </w:r>
    </w:p>
    <w:p w14:paraId="164F179F">
      <w:pPr>
        <w:spacing w:before="0" w:after="0" w:line="260" w:lineRule="exact"/>
        <w:rPr>
          <w:sz w:val="36"/>
          <w:szCs w:val="40"/>
        </w:rPr>
      </w:pPr>
      <w:r>
        <w:rPr>
          <w:rFonts w:ascii="Consolas" w:hAnsi="Consolas" w:eastAsia="Consolas"/>
          <w:color w:val="2D2D2D"/>
          <w:sz w:val="22"/>
          <w:szCs w:val="40"/>
        </w:rPr>
        <w:t>const loadActivities = async () =&gt; {</w:t>
      </w:r>
    </w:p>
    <w:p w14:paraId="26F36FB3">
      <w:pPr>
        <w:spacing w:before="0" w:after="0" w:line="260" w:lineRule="exact"/>
        <w:rPr>
          <w:sz w:val="36"/>
          <w:szCs w:val="40"/>
        </w:rPr>
      </w:pPr>
      <w:r>
        <w:rPr>
          <w:rFonts w:ascii="Consolas" w:hAnsi="Consolas" w:eastAsia="Consolas"/>
          <w:color w:val="2D2D2D"/>
          <w:sz w:val="22"/>
          <w:szCs w:val="40"/>
        </w:rPr>
        <w:t xml:space="preserve">  const pid = route.params.id</w:t>
      </w:r>
    </w:p>
    <w:p w14:paraId="51347821">
      <w:pPr>
        <w:spacing w:before="0" w:after="0" w:line="260" w:lineRule="exact"/>
        <w:rPr>
          <w:sz w:val="36"/>
          <w:szCs w:val="40"/>
        </w:rPr>
      </w:pPr>
      <w:r>
        <w:rPr>
          <w:rFonts w:ascii="Consolas" w:hAnsi="Consolas" w:eastAsia="Consolas"/>
          <w:color w:val="2D2D2D"/>
          <w:sz w:val="22"/>
          <w:szCs w:val="40"/>
        </w:rPr>
        <w:t xml:space="preserve">  if (!pid) return</w:t>
      </w:r>
    </w:p>
    <w:p w14:paraId="08D4C726">
      <w:pPr>
        <w:spacing w:before="0" w:after="0" w:line="260" w:lineRule="exact"/>
        <w:rPr>
          <w:sz w:val="36"/>
          <w:szCs w:val="40"/>
        </w:rPr>
      </w:pPr>
      <w:r>
        <w:rPr>
          <w:rFonts w:ascii="Consolas" w:hAnsi="Consolas" w:eastAsia="Consolas"/>
          <w:color w:val="2D2D2D"/>
          <w:sz w:val="22"/>
          <w:szCs w:val="40"/>
        </w:rPr>
        <w:t xml:space="preserve">  try {</w:t>
      </w:r>
    </w:p>
    <w:p w14:paraId="57D5CDA7">
      <w:pPr>
        <w:spacing w:before="0" w:after="0" w:line="260" w:lineRule="exact"/>
        <w:rPr>
          <w:sz w:val="36"/>
          <w:szCs w:val="40"/>
        </w:rPr>
      </w:pPr>
      <w:r>
        <w:rPr>
          <w:rFonts w:ascii="Consolas" w:hAnsi="Consolas" w:eastAsia="Consolas"/>
          <w:color w:val="2D2D2D"/>
          <w:sz w:val="22"/>
          <w:szCs w:val="40"/>
        </w:rPr>
        <w:t xml:space="preserve">    const res = await projectAPI.activity(pid)</w:t>
      </w:r>
    </w:p>
    <w:p w14:paraId="70224915">
      <w:pPr>
        <w:spacing w:before="0" w:after="0" w:line="260" w:lineRule="exact"/>
        <w:rPr>
          <w:sz w:val="36"/>
          <w:szCs w:val="40"/>
        </w:rPr>
      </w:pPr>
      <w:r>
        <w:rPr>
          <w:rFonts w:ascii="Consolas" w:hAnsi="Consolas" w:eastAsia="Consolas"/>
          <w:color w:val="2D2D2D"/>
          <w:sz w:val="22"/>
          <w:szCs w:val="40"/>
        </w:rPr>
        <w:t xml:space="preserve">    activities.value = res.results || res || []</w:t>
      </w:r>
    </w:p>
    <w:p w14:paraId="2C7391F4">
      <w:pPr>
        <w:spacing w:before="0" w:after="0" w:line="260" w:lineRule="exact"/>
        <w:rPr>
          <w:sz w:val="36"/>
          <w:szCs w:val="40"/>
        </w:rPr>
      </w:pPr>
      <w:r>
        <w:rPr>
          <w:rFonts w:ascii="Consolas" w:hAnsi="Consolas" w:eastAsia="Consolas"/>
          <w:color w:val="2D2D2D"/>
          <w:sz w:val="22"/>
          <w:szCs w:val="40"/>
        </w:rPr>
        <w:t xml:space="preserve">  } catch { /* activity is optional */ }</w:t>
      </w:r>
    </w:p>
    <w:p w14:paraId="5A8E2670">
      <w:pPr>
        <w:spacing w:before="0" w:after="0" w:line="260" w:lineRule="exact"/>
        <w:rPr>
          <w:sz w:val="36"/>
          <w:szCs w:val="40"/>
        </w:rPr>
      </w:pPr>
      <w:r>
        <w:rPr>
          <w:rFonts w:ascii="Consolas" w:hAnsi="Consolas" w:eastAsia="Consolas"/>
          <w:color w:val="2D2D2D"/>
          <w:sz w:val="22"/>
          <w:szCs w:val="40"/>
        </w:rPr>
        <w:t>}</w:t>
      </w:r>
    </w:p>
    <w:p w14:paraId="773F835D">
      <w:pPr>
        <w:spacing w:before="0" w:after="0" w:line="260" w:lineRule="exact"/>
        <w:rPr>
          <w:sz w:val="36"/>
          <w:szCs w:val="40"/>
        </w:rPr>
      </w:pPr>
      <w:r>
        <w:rPr>
          <w:rFonts w:ascii="Consolas" w:hAnsi="Consolas" w:eastAsia="Consolas"/>
          <w:color w:val="2D2D2D"/>
          <w:sz w:val="22"/>
          <w:szCs w:val="40"/>
        </w:rPr>
        <w:t xml:space="preserve"> </w:t>
      </w:r>
    </w:p>
    <w:p w14:paraId="6AC617F9">
      <w:pPr>
        <w:spacing w:before="0" w:after="0" w:line="260" w:lineRule="exact"/>
        <w:rPr>
          <w:sz w:val="36"/>
          <w:szCs w:val="40"/>
        </w:rPr>
      </w:pPr>
      <w:r>
        <w:rPr>
          <w:rFonts w:ascii="Consolas" w:hAnsi="Consolas" w:eastAsia="Consolas"/>
          <w:color w:val="2D2D2D"/>
          <w:sz w:val="22"/>
          <w:szCs w:val="40"/>
        </w:rPr>
        <w:t>function formatDateTime(d) {</w:t>
      </w:r>
    </w:p>
    <w:p w14:paraId="66D50FDF">
      <w:pPr>
        <w:spacing w:before="0" w:after="0" w:line="260" w:lineRule="exact"/>
        <w:rPr>
          <w:sz w:val="36"/>
          <w:szCs w:val="40"/>
        </w:rPr>
      </w:pPr>
      <w:r>
        <w:rPr>
          <w:rFonts w:ascii="Consolas" w:hAnsi="Consolas" w:eastAsia="Consolas"/>
          <w:color w:val="2D2D2D"/>
          <w:sz w:val="22"/>
          <w:szCs w:val="40"/>
        </w:rPr>
        <w:t xml:space="preserve">  if (!d) return ''</w:t>
      </w:r>
    </w:p>
    <w:p w14:paraId="4499834B">
      <w:pPr>
        <w:spacing w:before="0" w:after="0" w:line="260" w:lineRule="exact"/>
        <w:rPr>
          <w:sz w:val="36"/>
          <w:szCs w:val="40"/>
        </w:rPr>
      </w:pPr>
      <w:r>
        <w:rPr>
          <w:rFonts w:ascii="Consolas" w:hAnsi="Consolas" w:eastAsia="Consolas"/>
          <w:color w:val="2D2D2D"/>
          <w:sz w:val="22"/>
          <w:szCs w:val="40"/>
        </w:rPr>
        <w:t xml:space="preserve">  return new Date(d).toLocaleString('zh-CN', { hour12: false })</w:t>
      </w:r>
    </w:p>
    <w:p w14:paraId="4DE36CBE">
      <w:pPr>
        <w:spacing w:before="0" w:after="0" w:line="260" w:lineRule="exact"/>
        <w:rPr>
          <w:sz w:val="36"/>
          <w:szCs w:val="40"/>
        </w:rPr>
      </w:pPr>
      <w:r>
        <w:rPr>
          <w:rFonts w:ascii="Consolas" w:hAnsi="Consolas" w:eastAsia="Consolas"/>
          <w:color w:val="2D2D2D"/>
          <w:sz w:val="22"/>
          <w:szCs w:val="40"/>
        </w:rPr>
        <w:t>}</w:t>
      </w:r>
    </w:p>
    <w:p w14:paraId="7E1FC855">
      <w:pPr>
        <w:spacing w:before="0" w:after="0" w:line="260" w:lineRule="exact"/>
        <w:rPr>
          <w:sz w:val="36"/>
          <w:szCs w:val="40"/>
        </w:rPr>
      </w:pPr>
      <w:r>
        <w:rPr>
          <w:rFonts w:ascii="Consolas" w:hAnsi="Consolas" w:eastAsia="Consolas"/>
          <w:color w:val="2D2D2D"/>
          <w:sz w:val="22"/>
          <w:szCs w:val="40"/>
        </w:rPr>
        <w:t xml:space="preserve"> </w:t>
      </w:r>
    </w:p>
    <w:p w14:paraId="47BC418D">
      <w:pPr>
        <w:spacing w:before="0" w:after="0" w:line="260" w:lineRule="exact"/>
        <w:rPr>
          <w:sz w:val="36"/>
          <w:szCs w:val="40"/>
        </w:rPr>
      </w:pPr>
      <w:r>
        <w:rPr>
          <w:rFonts w:ascii="Consolas" w:hAnsi="Consolas" w:eastAsia="Consolas"/>
          <w:color w:val="2D2D2D"/>
          <w:sz w:val="22"/>
          <w:szCs w:val="40"/>
        </w:rPr>
        <w:t>function activityColor(type) {</w:t>
      </w:r>
    </w:p>
    <w:p w14:paraId="11581A93">
      <w:pPr>
        <w:spacing w:before="0" w:after="0" w:line="260" w:lineRule="exact"/>
        <w:rPr>
          <w:sz w:val="36"/>
          <w:szCs w:val="40"/>
        </w:rPr>
      </w:pPr>
      <w:r>
        <w:rPr>
          <w:rFonts w:ascii="Consolas" w:hAnsi="Consolas" w:eastAsia="Consolas"/>
          <w:color w:val="2D2D2D"/>
          <w:sz w:val="22"/>
          <w:szCs w:val="40"/>
        </w:rPr>
        <w:t xml:space="preserve">  return { task_created: '#67C23A', task_updated: '#409EFF', milestone: '#E6A23C' }[type] || '#909399'</w:t>
      </w:r>
    </w:p>
    <w:p w14:paraId="264C52AD">
      <w:pPr>
        <w:spacing w:before="0" w:after="0" w:line="260" w:lineRule="exact"/>
        <w:rPr>
          <w:sz w:val="36"/>
          <w:szCs w:val="40"/>
        </w:rPr>
      </w:pPr>
      <w:r>
        <w:rPr>
          <w:rFonts w:ascii="Consolas" w:hAnsi="Consolas" w:eastAsia="Consolas"/>
          <w:color w:val="2D2D2D"/>
          <w:sz w:val="22"/>
          <w:szCs w:val="40"/>
        </w:rPr>
        <w:t>}</w:t>
      </w:r>
    </w:p>
    <w:p w14:paraId="2512D800">
      <w:pPr>
        <w:spacing w:before="0" w:after="0" w:line="260" w:lineRule="exact"/>
        <w:rPr>
          <w:sz w:val="36"/>
          <w:szCs w:val="40"/>
        </w:rPr>
      </w:pPr>
      <w:r>
        <w:rPr>
          <w:rFonts w:ascii="Consolas" w:hAnsi="Consolas" w:eastAsia="Consolas"/>
          <w:color w:val="2D2D2D"/>
          <w:sz w:val="22"/>
          <w:szCs w:val="40"/>
        </w:rPr>
        <w:t xml:space="preserve"> </w:t>
      </w:r>
    </w:p>
    <w:p w14:paraId="1D2C17C2">
      <w:pPr>
        <w:spacing w:before="0" w:after="0" w:line="260" w:lineRule="exact"/>
        <w:rPr>
          <w:sz w:val="36"/>
          <w:szCs w:val="40"/>
        </w:rPr>
      </w:pPr>
      <w:r>
        <w:rPr>
          <w:rFonts w:ascii="Consolas" w:hAnsi="Consolas" w:eastAsia="Consolas"/>
          <w:color w:val="2D2D2D"/>
          <w:sz w:val="22"/>
          <w:szCs w:val="40"/>
        </w:rPr>
        <w:t>onMounted(() =&gt; {</w:t>
      </w:r>
    </w:p>
    <w:p w14:paraId="14E68F2D">
      <w:pPr>
        <w:spacing w:before="0" w:after="0" w:line="260" w:lineRule="exact"/>
        <w:rPr>
          <w:sz w:val="36"/>
          <w:szCs w:val="40"/>
        </w:rPr>
      </w:pPr>
      <w:r>
        <w:rPr>
          <w:rFonts w:ascii="Consolas" w:hAnsi="Consolas" w:eastAsia="Consolas"/>
          <w:color w:val="2D2D2D"/>
          <w:sz w:val="22"/>
          <w:szCs w:val="40"/>
        </w:rPr>
        <w:t xml:space="preserve">  loadProject()</w:t>
      </w:r>
    </w:p>
    <w:p w14:paraId="35F4AD8A">
      <w:pPr>
        <w:spacing w:before="0" w:after="0" w:line="260" w:lineRule="exact"/>
        <w:rPr>
          <w:sz w:val="36"/>
          <w:szCs w:val="40"/>
        </w:rPr>
      </w:pPr>
      <w:r>
        <w:rPr>
          <w:rFonts w:ascii="Consolas" w:hAnsi="Consolas" w:eastAsia="Consolas"/>
          <w:color w:val="2D2D2D"/>
          <w:sz w:val="22"/>
          <w:szCs w:val="40"/>
        </w:rPr>
        <w:t xml:space="preserve">  loadTasks()</w:t>
      </w:r>
    </w:p>
    <w:p w14:paraId="0D2544C3">
      <w:pPr>
        <w:spacing w:before="0" w:after="0" w:line="260" w:lineRule="exact"/>
        <w:rPr>
          <w:sz w:val="36"/>
          <w:szCs w:val="40"/>
        </w:rPr>
      </w:pPr>
      <w:r>
        <w:rPr>
          <w:rFonts w:ascii="Consolas" w:hAnsi="Consolas" w:eastAsia="Consolas"/>
          <w:color w:val="2D2D2D"/>
          <w:sz w:val="22"/>
          <w:szCs w:val="40"/>
        </w:rPr>
        <w:t xml:space="preserve">  loadActivities()</w:t>
      </w:r>
    </w:p>
    <w:p w14:paraId="7ADB11E5">
      <w:pPr>
        <w:spacing w:before="0" w:after="0" w:line="260" w:lineRule="exact"/>
        <w:rPr>
          <w:sz w:val="36"/>
          <w:szCs w:val="40"/>
        </w:rPr>
      </w:pPr>
      <w:r>
        <w:rPr>
          <w:rFonts w:ascii="Consolas" w:hAnsi="Consolas" w:eastAsia="Consolas"/>
          <w:color w:val="2D2D2D"/>
          <w:sz w:val="22"/>
          <w:szCs w:val="40"/>
        </w:rPr>
        <w:t>})</w:t>
      </w:r>
    </w:p>
    <w:p w14:paraId="27077E62">
      <w:pPr>
        <w:spacing w:before="0" w:after="0" w:line="260" w:lineRule="exact"/>
        <w:rPr>
          <w:sz w:val="36"/>
          <w:szCs w:val="40"/>
        </w:rPr>
      </w:pPr>
      <w:r>
        <w:rPr>
          <w:rFonts w:ascii="Consolas" w:hAnsi="Consolas" w:eastAsia="Consolas"/>
          <w:color w:val="2D2D2D"/>
          <w:sz w:val="22"/>
          <w:szCs w:val="40"/>
        </w:rPr>
        <w:t xml:space="preserve"> </w:t>
      </w:r>
    </w:p>
    <w:p w14:paraId="6C871369">
      <w:pPr>
        <w:spacing w:before="0" w:after="0" w:line="260" w:lineRule="exact"/>
        <w:rPr>
          <w:sz w:val="36"/>
          <w:szCs w:val="40"/>
        </w:rPr>
      </w:pPr>
      <w:r>
        <w:rPr>
          <w:rFonts w:ascii="Consolas" w:hAnsi="Consolas" w:eastAsia="Consolas"/>
          <w:color w:val="2D2D2D"/>
          <w:sz w:val="22"/>
          <w:szCs w:val="40"/>
        </w:rPr>
        <w:t>watch(() =&gt; route.params.id, () =&gt; {</w:t>
      </w:r>
    </w:p>
    <w:p w14:paraId="653AB23F">
      <w:pPr>
        <w:spacing w:before="0" w:after="0" w:line="260" w:lineRule="exact"/>
        <w:rPr>
          <w:sz w:val="36"/>
          <w:szCs w:val="40"/>
        </w:rPr>
      </w:pPr>
      <w:r>
        <w:rPr>
          <w:rFonts w:ascii="Consolas" w:hAnsi="Consolas" w:eastAsia="Consolas"/>
          <w:color w:val="2D2D2D"/>
          <w:sz w:val="22"/>
          <w:szCs w:val="40"/>
        </w:rPr>
        <w:t xml:space="preserve">  if (route.params.id) {</w:t>
      </w:r>
    </w:p>
    <w:p w14:paraId="2AEB85A0">
      <w:pPr>
        <w:spacing w:before="0" w:after="0" w:line="260" w:lineRule="exact"/>
        <w:rPr>
          <w:sz w:val="36"/>
          <w:szCs w:val="40"/>
        </w:rPr>
      </w:pPr>
      <w:r>
        <w:rPr>
          <w:rFonts w:ascii="Consolas" w:hAnsi="Consolas" w:eastAsia="Consolas"/>
          <w:color w:val="2D2D2D"/>
          <w:sz w:val="22"/>
          <w:szCs w:val="40"/>
        </w:rPr>
        <w:t xml:space="preserve">    loadProject()</w:t>
      </w:r>
    </w:p>
    <w:p w14:paraId="45751D55">
      <w:pPr>
        <w:spacing w:before="0" w:after="0" w:line="260" w:lineRule="exact"/>
        <w:rPr>
          <w:sz w:val="36"/>
          <w:szCs w:val="40"/>
        </w:rPr>
      </w:pPr>
      <w:r>
        <w:rPr>
          <w:rFonts w:ascii="Consolas" w:hAnsi="Consolas" w:eastAsia="Consolas"/>
          <w:color w:val="2D2D2D"/>
          <w:sz w:val="22"/>
          <w:szCs w:val="40"/>
        </w:rPr>
        <w:t xml:space="preserve">    loadTasks()</w:t>
      </w:r>
    </w:p>
    <w:p w14:paraId="38DF84D5">
      <w:pPr>
        <w:spacing w:before="0" w:after="0" w:line="260" w:lineRule="exact"/>
        <w:rPr>
          <w:sz w:val="36"/>
          <w:szCs w:val="40"/>
        </w:rPr>
      </w:pPr>
      <w:r>
        <w:rPr>
          <w:rFonts w:ascii="Consolas" w:hAnsi="Consolas" w:eastAsia="Consolas"/>
          <w:color w:val="2D2D2D"/>
          <w:sz w:val="22"/>
          <w:szCs w:val="40"/>
        </w:rPr>
        <w:t xml:space="preserve">    loadActivities()</w:t>
      </w:r>
    </w:p>
    <w:p w14:paraId="02379642">
      <w:pPr>
        <w:spacing w:before="0" w:after="0" w:line="260" w:lineRule="exact"/>
        <w:rPr>
          <w:sz w:val="36"/>
          <w:szCs w:val="40"/>
        </w:rPr>
      </w:pPr>
      <w:r>
        <w:rPr>
          <w:rFonts w:ascii="Consolas" w:hAnsi="Consolas" w:eastAsia="Consolas"/>
          <w:color w:val="2D2D2D"/>
          <w:sz w:val="22"/>
          <w:szCs w:val="40"/>
        </w:rPr>
        <w:t xml:space="preserve">  }</w:t>
      </w:r>
    </w:p>
    <w:p w14:paraId="4843141D">
      <w:pPr>
        <w:spacing w:before="0" w:after="0" w:line="260" w:lineRule="exact"/>
        <w:rPr>
          <w:sz w:val="36"/>
          <w:szCs w:val="40"/>
        </w:rPr>
      </w:pPr>
      <w:r>
        <w:rPr>
          <w:rFonts w:ascii="Consolas" w:hAnsi="Consolas" w:eastAsia="Consolas"/>
          <w:color w:val="2D2D2D"/>
          <w:sz w:val="22"/>
          <w:szCs w:val="40"/>
        </w:rPr>
        <w:t>})</w:t>
      </w:r>
    </w:p>
    <w:p w14:paraId="40F1D26A">
      <w:pPr>
        <w:spacing w:before="0" w:after="0" w:line="260" w:lineRule="exact"/>
        <w:rPr>
          <w:sz w:val="36"/>
          <w:szCs w:val="40"/>
        </w:rPr>
      </w:pPr>
      <w:r>
        <w:rPr>
          <w:rFonts w:ascii="Consolas" w:hAnsi="Consolas" w:eastAsia="Consolas"/>
          <w:color w:val="2D2D2D"/>
          <w:sz w:val="22"/>
          <w:szCs w:val="40"/>
        </w:rPr>
        <w:t>&lt;/script&gt;</w:t>
      </w:r>
    </w:p>
    <w:p w14:paraId="608DD5C6">
      <w:pPr>
        <w:spacing w:before="0" w:after="0" w:line="260" w:lineRule="exact"/>
        <w:rPr>
          <w:sz w:val="36"/>
          <w:szCs w:val="40"/>
        </w:rPr>
      </w:pPr>
      <w:r>
        <w:rPr>
          <w:rFonts w:ascii="Consolas" w:hAnsi="Consolas" w:eastAsia="Consolas"/>
          <w:color w:val="2D2D2D"/>
          <w:sz w:val="22"/>
          <w:szCs w:val="40"/>
        </w:rPr>
        <w:t xml:space="preserve"> </w:t>
      </w:r>
    </w:p>
    <w:p w14:paraId="2ADF0ED1">
      <w:pPr>
        <w:spacing w:before="0" w:after="0" w:line="260" w:lineRule="exact"/>
        <w:rPr>
          <w:sz w:val="36"/>
          <w:szCs w:val="40"/>
        </w:rPr>
      </w:pPr>
      <w:r>
        <w:rPr>
          <w:rFonts w:ascii="Consolas" w:hAnsi="Consolas" w:eastAsia="Consolas"/>
          <w:color w:val="2D2D2D"/>
          <w:sz w:val="22"/>
          <w:szCs w:val="40"/>
        </w:rPr>
        <w:t>&lt;style lang="scss" scoped&gt;</w:t>
      </w:r>
    </w:p>
    <w:p w14:paraId="684F5094">
      <w:pPr>
        <w:spacing w:before="0" w:after="0" w:line="260" w:lineRule="exact"/>
        <w:rPr>
          <w:sz w:val="36"/>
          <w:szCs w:val="40"/>
        </w:rPr>
      </w:pPr>
      <w:r>
        <w:rPr>
          <w:rFonts w:ascii="Consolas" w:hAnsi="Consolas" w:eastAsia="Consolas"/>
          <w:color w:val="2D2D2D"/>
          <w:sz w:val="22"/>
          <w:szCs w:val="40"/>
        </w:rPr>
        <w:t>.project-overview {</w:t>
      </w:r>
    </w:p>
    <w:p w14:paraId="3AB687CA">
      <w:pPr>
        <w:spacing w:before="0" w:after="0" w:line="260" w:lineRule="exact"/>
        <w:rPr>
          <w:sz w:val="36"/>
          <w:szCs w:val="40"/>
        </w:rPr>
      </w:pPr>
      <w:r>
        <w:rPr>
          <w:rFonts w:ascii="Consolas" w:hAnsi="Consolas" w:eastAsia="Consolas"/>
          <w:color w:val="2D2D2D"/>
          <w:sz w:val="22"/>
          <w:szCs w:val="40"/>
        </w:rPr>
        <w:t xml:space="preserve">  padding: 20px;</w:t>
      </w:r>
    </w:p>
    <w:p w14:paraId="255C6429">
      <w:pPr>
        <w:spacing w:before="0" w:after="0" w:line="260" w:lineRule="exact"/>
        <w:rPr>
          <w:sz w:val="36"/>
          <w:szCs w:val="40"/>
        </w:rPr>
      </w:pPr>
      <w:r>
        <w:rPr>
          <w:rFonts w:ascii="Consolas" w:hAnsi="Consolas" w:eastAsia="Consolas"/>
          <w:color w:val="2D2D2D"/>
          <w:sz w:val="22"/>
          <w:szCs w:val="40"/>
        </w:rPr>
        <w:t xml:space="preserve"> </w:t>
      </w:r>
    </w:p>
    <w:p w14:paraId="04021392">
      <w:pPr>
        <w:spacing w:before="0" w:after="0" w:line="260" w:lineRule="exact"/>
        <w:rPr>
          <w:sz w:val="36"/>
          <w:szCs w:val="40"/>
        </w:rPr>
      </w:pPr>
      <w:r>
        <w:rPr>
          <w:rFonts w:ascii="Consolas" w:hAnsi="Consolas" w:eastAsia="Consolas"/>
          <w:color w:val="2D2D2D"/>
          <w:sz w:val="22"/>
          <w:szCs w:val="40"/>
        </w:rPr>
        <w:t xml:space="preserve">  .overview-card {</w:t>
      </w:r>
    </w:p>
    <w:p w14:paraId="7B4A61D4">
      <w:pPr>
        <w:spacing w:before="0" w:after="0" w:line="260" w:lineRule="exact"/>
        <w:rPr>
          <w:sz w:val="36"/>
          <w:szCs w:val="40"/>
        </w:rPr>
      </w:pPr>
      <w:r>
        <w:rPr>
          <w:rFonts w:ascii="Consolas" w:hAnsi="Consolas" w:eastAsia="Consolas"/>
          <w:color w:val="2D2D2D"/>
          <w:sz w:val="22"/>
          <w:szCs w:val="40"/>
        </w:rPr>
        <w:t xml:space="preserve">    .card-header {</w:t>
      </w:r>
    </w:p>
    <w:p w14:paraId="739F54B1">
      <w:pPr>
        <w:spacing w:before="0" w:after="0" w:line="260" w:lineRule="exact"/>
        <w:rPr>
          <w:sz w:val="36"/>
          <w:szCs w:val="40"/>
        </w:rPr>
      </w:pPr>
      <w:r>
        <w:rPr>
          <w:rFonts w:ascii="Consolas" w:hAnsi="Consolas" w:eastAsia="Consolas"/>
          <w:color w:val="2D2D2D"/>
          <w:sz w:val="22"/>
          <w:szCs w:val="40"/>
        </w:rPr>
        <w:t xml:space="preserve">      display: flex;</w:t>
      </w:r>
    </w:p>
    <w:p w14:paraId="40764F2A">
      <w:pPr>
        <w:spacing w:before="0" w:after="0" w:line="260" w:lineRule="exact"/>
        <w:rPr>
          <w:sz w:val="36"/>
          <w:szCs w:val="40"/>
        </w:rPr>
      </w:pPr>
      <w:r>
        <w:rPr>
          <w:rFonts w:ascii="Consolas" w:hAnsi="Consolas" w:eastAsia="Consolas"/>
          <w:color w:val="2D2D2D"/>
          <w:sz w:val="22"/>
          <w:szCs w:val="40"/>
        </w:rPr>
        <w:t xml:space="preserve">      justify-content: space-between;</w:t>
      </w:r>
    </w:p>
    <w:p w14:paraId="6697EDE9">
      <w:pPr>
        <w:spacing w:before="0" w:after="0" w:line="260" w:lineRule="exact"/>
        <w:rPr>
          <w:sz w:val="36"/>
          <w:szCs w:val="40"/>
        </w:rPr>
      </w:pPr>
      <w:r>
        <w:rPr>
          <w:rFonts w:ascii="Consolas" w:hAnsi="Consolas" w:eastAsia="Consolas"/>
          <w:color w:val="2D2D2D"/>
          <w:sz w:val="22"/>
          <w:szCs w:val="40"/>
        </w:rPr>
        <w:t xml:space="preserve">      align-items: center;</w:t>
      </w:r>
    </w:p>
    <w:p w14:paraId="0ADCC324">
      <w:pPr>
        <w:spacing w:before="0" w:after="0" w:line="260" w:lineRule="exact"/>
        <w:rPr>
          <w:sz w:val="36"/>
          <w:szCs w:val="40"/>
        </w:rPr>
      </w:pPr>
      <w:r>
        <w:rPr>
          <w:rFonts w:ascii="Consolas" w:hAnsi="Consolas" w:eastAsia="Consolas"/>
          <w:color w:val="2D2D2D"/>
          <w:sz w:val="22"/>
          <w:szCs w:val="40"/>
        </w:rPr>
        <w:t xml:space="preserve">    }</w:t>
      </w:r>
    </w:p>
    <w:p w14:paraId="073458CA">
      <w:pPr>
        <w:spacing w:before="0" w:after="0" w:line="260" w:lineRule="exact"/>
        <w:rPr>
          <w:sz w:val="36"/>
          <w:szCs w:val="40"/>
        </w:rPr>
      </w:pPr>
      <w:r>
        <w:rPr>
          <w:rFonts w:ascii="Consolas" w:hAnsi="Consolas" w:eastAsia="Consolas"/>
          <w:color w:val="2D2D2D"/>
          <w:sz w:val="22"/>
          <w:szCs w:val="40"/>
        </w:rPr>
        <w:t xml:space="preserve">  }</w:t>
      </w:r>
    </w:p>
    <w:p w14:paraId="6CB9FFD1">
      <w:pPr>
        <w:spacing w:before="0" w:after="0" w:line="260" w:lineRule="exact"/>
        <w:rPr>
          <w:sz w:val="36"/>
          <w:szCs w:val="40"/>
        </w:rPr>
      </w:pPr>
      <w:r>
        <w:rPr>
          <w:rFonts w:ascii="Consolas" w:hAnsi="Consolas" w:eastAsia="Consolas"/>
          <w:color w:val="2D2D2D"/>
          <w:sz w:val="22"/>
          <w:szCs w:val="40"/>
        </w:rPr>
        <w:t xml:space="preserve"> </w:t>
      </w:r>
    </w:p>
    <w:p w14:paraId="372C6355">
      <w:pPr>
        <w:spacing w:before="0" w:after="0" w:line="260" w:lineRule="exact"/>
        <w:rPr>
          <w:sz w:val="36"/>
          <w:szCs w:val="40"/>
        </w:rPr>
      </w:pPr>
      <w:r>
        <w:rPr>
          <w:rFonts w:ascii="Consolas" w:hAnsi="Consolas" w:eastAsia="Consolas"/>
          <w:color w:val="2D2D2D"/>
          <w:sz w:val="22"/>
          <w:szCs w:val="40"/>
        </w:rPr>
        <w:t xml:space="preserve">  .overview-content {</w:t>
      </w:r>
    </w:p>
    <w:p w14:paraId="33FA1BC7">
      <w:pPr>
        <w:spacing w:before="0" w:after="0" w:line="260" w:lineRule="exact"/>
        <w:rPr>
          <w:sz w:val="36"/>
          <w:szCs w:val="40"/>
        </w:rPr>
      </w:pPr>
      <w:r>
        <w:rPr>
          <w:rFonts w:ascii="Consolas" w:hAnsi="Consolas" w:eastAsia="Consolas"/>
          <w:color w:val="2D2D2D"/>
          <w:sz w:val="22"/>
          <w:szCs w:val="40"/>
        </w:rPr>
        <w:t xml:space="preserve">    .sub-card {</w:t>
      </w:r>
    </w:p>
    <w:p w14:paraId="2977E25A">
      <w:pPr>
        <w:spacing w:before="0" w:after="0" w:line="260" w:lineRule="exact"/>
        <w:rPr>
          <w:sz w:val="36"/>
          <w:szCs w:val="40"/>
        </w:rPr>
      </w:pPr>
      <w:r>
        <w:rPr>
          <w:rFonts w:ascii="Consolas" w:hAnsi="Consolas" w:eastAsia="Consolas"/>
          <w:color w:val="2D2D2D"/>
          <w:sz w:val="22"/>
          <w:szCs w:val="40"/>
        </w:rPr>
        <w:t xml:space="preserve">      height: 100%;</w:t>
      </w:r>
    </w:p>
    <w:p w14:paraId="11E3026D">
      <w:pPr>
        <w:spacing w:before="0" w:after="0" w:line="260" w:lineRule="exact"/>
        <w:rPr>
          <w:sz w:val="36"/>
          <w:szCs w:val="40"/>
        </w:rPr>
      </w:pPr>
      <w:r>
        <w:rPr>
          <w:rFonts w:ascii="Consolas" w:hAnsi="Consolas" w:eastAsia="Consolas"/>
          <w:color w:val="2D2D2D"/>
          <w:sz w:val="22"/>
          <w:szCs w:val="40"/>
        </w:rPr>
        <w:t xml:space="preserve">    }</w:t>
      </w:r>
    </w:p>
    <w:p w14:paraId="121E2823">
      <w:pPr>
        <w:spacing w:before="0" w:after="0" w:line="260" w:lineRule="exact"/>
        <w:rPr>
          <w:sz w:val="36"/>
          <w:szCs w:val="40"/>
        </w:rPr>
      </w:pPr>
      <w:r>
        <w:rPr>
          <w:rFonts w:ascii="Consolas" w:hAnsi="Consolas" w:eastAsia="Consolas"/>
          <w:color w:val="2D2D2D"/>
          <w:sz w:val="22"/>
          <w:szCs w:val="40"/>
        </w:rPr>
        <w:t xml:space="preserve"> </w:t>
      </w:r>
    </w:p>
    <w:p w14:paraId="0F1E38B5">
      <w:pPr>
        <w:spacing w:before="0" w:after="0" w:line="260" w:lineRule="exact"/>
        <w:rPr>
          <w:sz w:val="36"/>
          <w:szCs w:val="40"/>
        </w:rPr>
      </w:pPr>
      <w:r>
        <w:rPr>
          <w:rFonts w:ascii="Consolas" w:hAnsi="Consolas" w:eastAsia="Consolas"/>
          <w:color w:val="2D2D2D"/>
          <w:sz w:val="22"/>
          <w:szCs w:val="40"/>
        </w:rPr>
        <w:t xml:space="preserve">    .chart-container {</w:t>
      </w:r>
    </w:p>
    <w:p w14:paraId="4EF359F5">
      <w:pPr>
        <w:spacing w:before="0" w:after="0" w:line="260" w:lineRule="exact"/>
        <w:rPr>
          <w:sz w:val="36"/>
          <w:szCs w:val="40"/>
        </w:rPr>
      </w:pPr>
      <w:r>
        <w:rPr>
          <w:rFonts w:ascii="Consolas" w:hAnsi="Consolas" w:eastAsia="Consolas"/>
          <w:color w:val="2D2D2D"/>
          <w:sz w:val="22"/>
          <w:szCs w:val="40"/>
        </w:rPr>
        <w:t xml:space="preserve">      height: 300px;</w:t>
      </w:r>
    </w:p>
    <w:p w14:paraId="3F15BC86">
      <w:pPr>
        <w:spacing w:before="0" w:after="0" w:line="260" w:lineRule="exact"/>
        <w:rPr>
          <w:sz w:val="36"/>
          <w:szCs w:val="40"/>
        </w:rPr>
      </w:pPr>
      <w:r>
        <w:rPr>
          <w:rFonts w:ascii="Consolas" w:hAnsi="Consolas" w:eastAsia="Consolas"/>
          <w:color w:val="2D2D2D"/>
          <w:sz w:val="22"/>
          <w:szCs w:val="40"/>
        </w:rPr>
        <w:t xml:space="preserve">    }</w:t>
      </w:r>
    </w:p>
    <w:p w14:paraId="79208BF2">
      <w:pPr>
        <w:spacing w:before="0" w:after="0" w:line="260" w:lineRule="exact"/>
        <w:rPr>
          <w:sz w:val="36"/>
          <w:szCs w:val="40"/>
        </w:rPr>
      </w:pPr>
      <w:r>
        <w:rPr>
          <w:rFonts w:ascii="Consolas" w:hAnsi="Consolas" w:eastAsia="Consolas"/>
          <w:color w:val="2D2D2D"/>
          <w:sz w:val="22"/>
          <w:szCs w:val="40"/>
        </w:rPr>
        <w:t xml:space="preserve">  }</w:t>
      </w:r>
    </w:p>
    <w:p w14:paraId="3528A3A1">
      <w:pPr>
        <w:spacing w:before="0" w:after="0" w:line="260" w:lineRule="exact"/>
        <w:rPr>
          <w:sz w:val="36"/>
          <w:szCs w:val="40"/>
        </w:rPr>
      </w:pPr>
      <w:r>
        <w:rPr>
          <w:rFonts w:ascii="Consolas" w:hAnsi="Consolas" w:eastAsia="Consolas"/>
          <w:color w:val="2D2D2D"/>
          <w:sz w:val="22"/>
          <w:szCs w:val="40"/>
        </w:rPr>
        <w:t xml:space="preserve"> </w:t>
      </w:r>
    </w:p>
    <w:p w14:paraId="26237459">
      <w:pPr>
        <w:spacing w:before="0" w:after="0" w:line="260" w:lineRule="exact"/>
        <w:rPr>
          <w:sz w:val="36"/>
          <w:szCs w:val="40"/>
        </w:rPr>
      </w:pPr>
      <w:r>
        <w:rPr>
          <w:rFonts w:ascii="Consolas" w:hAnsi="Consolas" w:eastAsia="Consolas"/>
          <w:color w:val="2D2D2D"/>
          <w:sz w:val="22"/>
          <w:szCs w:val="40"/>
        </w:rPr>
        <w:t xml:space="preserve">  .activity-user {</w:t>
      </w:r>
    </w:p>
    <w:p w14:paraId="632F271F">
      <w:pPr>
        <w:spacing w:before="0" w:after="0" w:line="260" w:lineRule="exact"/>
        <w:rPr>
          <w:sz w:val="36"/>
          <w:szCs w:val="40"/>
        </w:rPr>
      </w:pPr>
      <w:r>
        <w:rPr>
          <w:rFonts w:ascii="Consolas" w:hAnsi="Consolas" w:eastAsia="Consolas"/>
          <w:color w:val="2D2D2D"/>
          <w:sz w:val="22"/>
          <w:szCs w:val="40"/>
        </w:rPr>
        <w:t xml:space="preserve">    font-size: 12px;</w:t>
      </w:r>
    </w:p>
    <w:p w14:paraId="27F52C88">
      <w:pPr>
        <w:spacing w:before="0" w:after="0" w:line="260" w:lineRule="exact"/>
        <w:rPr>
          <w:sz w:val="36"/>
          <w:szCs w:val="40"/>
        </w:rPr>
      </w:pPr>
      <w:r>
        <w:rPr>
          <w:rFonts w:ascii="Consolas" w:hAnsi="Consolas" w:eastAsia="Consolas"/>
          <w:color w:val="2D2D2D"/>
          <w:sz w:val="22"/>
          <w:szCs w:val="40"/>
        </w:rPr>
        <w:t xml:space="preserve">    color: #909399;</w:t>
      </w:r>
    </w:p>
    <w:p w14:paraId="087381A1">
      <w:pPr>
        <w:spacing w:before="0" w:after="0" w:line="260" w:lineRule="exact"/>
        <w:rPr>
          <w:sz w:val="36"/>
          <w:szCs w:val="40"/>
        </w:rPr>
      </w:pPr>
      <w:r>
        <w:rPr>
          <w:rFonts w:ascii="Consolas" w:hAnsi="Consolas" w:eastAsia="Consolas"/>
          <w:color w:val="2D2D2D"/>
          <w:sz w:val="22"/>
          <w:szCs w:val="40"/>
        </w:rPr>
        <w:t xml:space="preserve">  }</w:t>
      </w:r>
    </w:p>
    <w:p w14:paraId="72842E37">
      <w:pPr>
        <w:spacing w:before="0" w:after="0" w:line="260" w:lineRule="exact"/>
        <w:rPr>
          <w:sz w:val="36"/>
          <w:szCs w:val="40"/>
        </w:rPr>
      </w:pPr>
      <w:r>
        <w:rPr>
          <w:rFonts w:ascii="Consolas" w:hAnsi="Consolas" w:eastAsia="Consolas"/>
          <w:color w:val="2D2D2D"/>
          <w:sz w:val="22"/>
          <w:szCs w:val="40"/>
        </w:rPr>
        <w:t>}</w:t>
      </w:r>
    </w:p>
    <w:p w14:paraId="5C81F005">
      <w:pPr>
        <w:spacing w:before="0" w:after="0" w:line="260" w:lineRule="exact"/>
        <w:rPr>
          <w:sz w:val="36"/>
          <w:szCs w:val="40"/>
        </w:rPr>
      </w:pPr>
      <w:r>
        <w:rPr>
          <w:rFonts w:ascii="Consolas" w:hAnsi="Consolas" w:eastAsia="Consolas"/>
          <w:color w:val="2D2D2D"/>
          <w:sz w:val="22"/>
          <w:szCs w:val="40"/>
        </w:rPr>
        <w:t>&lt;/style&gt;</w:t>
      </w:r>
    </w:p>
    <w:p w14:paraId="72E13FFE">
      <w:pPr>
        <w:rPr>
          <w:sz w:val="36"/>
          <w:szCs w:val="40"/>
        </w:rPr>
      </w:pPr>
    </w:p>
    <w:p w14:paraId="57B99799">
      <w:pPr>
        <w:spacing w:before="200" w:after="40"/>
        <w:rPr>
          <w:sz w:val="36"/>
          <w:szCs w:val="40"/>
        </w:rPr>
      </w:pPr>
      <w:r>
        <w:rPr>
          <w:b/>
          <w:color w:val="1A56DB"/>
          <w:sz w:val="28"/>
          <w:szCs w:val="40"/>
        </w:rPr>
        <w:t>// frontend\src\pages\rates\Index.vue</w:t>
      </w:r>
    </w:p>
    <w:p w14:paraId="4F0527E6">
      <w:pPr>
        <w:spacing w:before="0" w:after="0" w:line="260" w:lineRule="exact"/>
        <w:rPr>
          <w:sz w:val="36"/>
          <w:szCs w:val="40"/>
        </w:rPr>
      </w:pPr>
      <w:r>
        <w:rPr>
          <w:rFonts w:ascii="Consolas" w:hAnsi="Consolas" w:eastAsia="Consolas"/>
          <w:color w:val="2D2D2D"/>
          <w:sz w:val="22"/>
          <w:szCs w:val="40"/>
        </w:rPr>
        <w:t>&lt;template&gt;</w:t>
      </w:r>
    </w:p>
    <w:p w14:paraId="23AC2B01">
      <w:pPr>
        <w:spacing w:before="0" w:after="0" w:line="260" w:lineRule="exact"/>
        <w:rPr>
          <w:sz w:val="36"/>
          <w:szCs w:val="40"/>
        </w:rPr>
      </w:pPr>
      <w:r>
        <w:rPr>
          <w:rFonts w:ascii="Consolas" w:hAnsi="Consolas" w:eastAsia="Consolas"/>
          <w:color w:val="2D2D2D"/>
          <w:sz w:val="22"/>
          <w:szCs w:val="40"/>
        </w:rPr>
        <w:t xml:space="preserve">  &lt;div class="rates-page"&gt;</w:t>
      </w:r>
    </w:p>
    <w:p w14:paraId="0B4F914B">
      <w:pPr>
        <w:spacing w:before="0" w:after="0" w:line="260" w:lineRule="exact"/>
        <w:rPr>
          <w:sz w:val="36"/>
          <w:szCs w:val="40"/>
        </w:rPr>
      </w:pPr>
      <w:r>
        <w:rPr>
          <w:rFonts w:ascii="Consolas" w:hAnsi="Consolas" w:eastAsia="Consolas"/>
          <w:color w:val="2D2D2D"/>
          <w:sz w:val="22"/>
          <w:szCs w:val="40"/>
        </w:rPr>
        <w:t xml:space="preserve">    &lt;div class="page-header"&gt;</w:t>
      </w:r>
    </w:p>
    <w:p w14:paraId="61B369C5">
      <w:pPr>
        <w:spacing w:before="0" w:after="0" w:line="260" w:lineRule="exact"/>
        <w:rPr>
          <w:sz w:val="36"/>
          <w:szCs w:val="40"/>
        </w:rPr>
      </w:pPr>
      <w:r>
        <w:rPr>
          <w:rFonts w:ascii="Consolas" w:hAnsi="Consolas" w:eastAsia="Consolas"/>
          <w:color w:val="2D2D2D"/>
          <w:sz w:val="22"/>
          <w:szCs w:val="40"/>
        </w:rPr>
        <w:t xml:space="preserve">      &lt;h2&gt;工时费率管理&lt;/h2&gt;</w:t>
      </w:r>
    </w:p>
    <w:p w14:paraId="274B1A93">
      <w:pPr>
        <w:spacing w:before="0" w:after="0" w:line="260" w:lineRule="exact"/>
        <w:rPr>
          <w:sz w:val="36"/>
          <w:szCs w:val="40"/>
        </w:rPr>
      </w:pPr>
      <w:r>
        <w:rPr>
          <w:rFonts w:ascii="Consolas" w:hAnsi="Consolas" w:eastAsia="Consolas"/>
          <w:color w:val="2D2D2D"/>
          <w:sz w:val="22"/>
          <w:szCs w:val="40"/>
        </w:rPr>
        <w:t xml:space="preserve">      &lt;el-button type="primary" @click="openCreate"&gt;+ 新增费率&lt;/el-button&gt;</w:t>
      </w:r>
    </w:p>
    <w:p w14:paraId="691AB854">
      <w:pPr>
        <w:spacing w:before="0" w:after="0" w:line="260" w:lineRule="exact"/>
        <w:rPr>
          <w:sz w:val="36"/>
          <w:szCs w:val="40"/>
        </w:rPr>
      </w:pPr>
      <w:r>
        <w:rPr>
          <w:rFonts w:ascii="Consolas" w:hAnsi="Consolas" w:eastAsia="Consolas"/>
          <w:color w:val="2D2D2D"/>
          <w:sz w:val="22"/>
          <w:szCs w:val="40"/>
        </w:rPr>
        <w:t xml:space="preserve">    &lt;/div&gt;</w:t>
      </w:r>
    </w:p>
    <w:p w14:paraId="4F69928C">
      <w:pPr>
        <w:spacing w:before="0" w:after="0" w:line="260" w:lineRule="exact"/>
        <w:rPr>
          <w:sz w:val="36"/>
          <w:szCs w:val="40"/>
        </w:rPr>
      </w:pPr>
      <w:r>
        <w:rPr>
          <w:rFonts w:ascii="Consolas" w:hAnsi="Consolas" w:eastAsia="Consolas"/>
          <w:color w:val="2D2D2D"/>
          <w:sz w:val="22"/>
          <w:szCs w:val="40"/>
        </w:rPr>
        <w:t xml:space="preserve"> </w:t>
      </w:r>
    </w:p>
    <w:p w14:paraId="59DBD602">
      <w:pPr>
        <w:spacing w:before="0" w:after="0" w:line="260" w:lineRule="exact"/>
        <w:rPr>
          <w:sz w:val="36"/>
          <w:szCs w:val="40"/>
        </w:rPr>
      </w:pPr>
      <w:r>
        <w:rPr>
          <w:rFonts w:ascii="Consolas" w:hAnsi="Consolas" w:eastAsia="Consolas"/>
          <w:color w:val="2D2D2D"/>
          <w:sz w:val="22"/>
          <w:szCs w:val="40"/>
        </w:rPr>
        <w:t xml:space="preserve">    &lt;el-card&gt;</w:t>
      </w:r>
    </w:p>
    <w:p w14:paraId="5E3BED31">
      <w:pPr>
        <w:spacing w:before="0" w:after="0" w:line="260" w:lineRule="exact"/>
        <w:rPr>
          <w:sz w:val="36"/>
          <w:szCs w:val="40"/>
        </w:rPr>
      </w:pPr>
      <w:r>
        <w:rPr>
          <w:rFonts w:ascii="Consolas" w:hAnsi="Consolas" w:eastAsia="Consolas"/>
          <w:color w:val="2D2D2D"/>
          <w:sz w:val="22"/>
          <w:szCs w:val="40"/>
        </w:rPr>
        <w:t xml:space="preserve">      &lt;el-table :data="rates" stripe v-loading="loading"&gt;</w:t>
      </w:r>
    </w:p>
    <w:p w14:paraId="4BE059FD">
      <w:pPr>
        <w:spacing w:before="0" w:after="0" w:line="260" w:lineRule="exact"/>
        <w:rPr>
          <w:sz w:val="36"/>
          <w:szCs w:val="40"/>
        </w:rPr>
      </w:pPr>
      <w:r>
        <w:rPr>
          <w:rFonts w:ascii="Consolas" w:hAnsi="Consolas" w:eastAsia="Consolas"/>
          <w:color w:val="2D2D2D"/>
          <w:sz w:val="22"/>
          <w:szCs w:val="40"/>
        </w:rPr>
        <w:t xml:space="preserve">        &lt;el-table-column label="用户" width="150"&gt;</w:t>
      </w:r>
    </w:p>
    <w:p w14:paraId="75F83EB5">
      <w:pPr>
        <w:spacing w:before="0" w:after="0" w:line="260" w:lineRule="exact"/>
        <w:rPr>
          <w:sz w:val="36"/>
          <w:szCs w:val="40"/>
        </w:rPr>
      </w:pPr>
      <w:r>
        <w:rPr>
          <w:rFonts w:ascii="Consolas" w:hAnsi="Consolas" w:eastAsia="Consolas"/>
          <w:color w:val="2D2D2D"/>
          <w:sz w:val="22"/>
          <w:szCs w:val="40"/>
        </w:rPr>
        <w:t xml:space="preserve">          &lt;template #default="{ row }"&gt;{{ row.user_summary?.username || row.user || '-' }}&lt;/template&gt;</w:t>
      </w:r>
    </w:p>
    <w:p w14:paraId="0C7A3022">
      <w:pPr>
        <w:spacing w:before="0" w:after="0" w:line="260" w:lineRule="exact"/>
        <w:rPr>
          <w:sz w:val="36"/>
          <w:szCs w:val="40"/>
        </w:rPr>
      </w:pPr>
      <w:r>
        <w:rPr>
          <w:rFonts w:ascii="Consolas" w:hAnsi="Consolas" w:eastAsia="Consolas"/>
          <w:color w:val="2D2D2D"/>
          <w:sz w:val="22"/>
          <w:szCs w:val="40"/>
        </w:rPr>
        <w:t xml:space="preserve">        &lt;/el-table-column&gt;</w:t>
      </w:r>
    </w:p>
    <w:p w14:paraId="0588E005">
      <w:pPr>
        <w:spacing w:before="0" w:after="0" w:line="260" w:lineRule="exact"/>
        <w:rPr>
          <w:sz w:val="36"/>
          <w:szCs w:val="40"/>
        </w:rPr>
      </w:pPr>
      <w:r>
        <w:rPr>
          <w:rFonts w:ascii="Consolas" w:hAnsi="Consolas" w:eastAsia="Consolas"/>
          <w:color w:val="2D2D2D"/>
          <w:sz w:val="22"/>
          <w:szCs w:val="40"/>
        </w:rPr>
        <w:t xml:space="preserve">        &lt;el-table-column label="时薪(元)" width="120"&gt;</w:t>
      </w:r>
    </w:p>
    <w:p w14:paraId="7F7E2B9F">
      <w:pPr>
        <w:spacing w:before="0" w:after="0" w:line="260" w:lineRule="exact"/>
        <w:rPr>
          <w:sz w:val="36"/>
          <w:szCs w:val="40"/>
        </w:rPr>
      </w:pPr>
      <w:r>
        <w:rPr>
          <w:rFonts w:ascii="Consolas" w:hAnsi="Consolas" w:eastAsia="Consolas"/>
          <w:color w:val="2D2D2D"/>
          <w:sz w:val="22"/>
          <w:szCs w:val="40"/>
        </w:rPr>
        <w:t xml:space="preserve">          &lt;template #default="{ row }"&gt;{{ row.rate }}&lt;/template&gt;</w:t>
      </w:r>
    </w:p>
    <w:p w14:paraId="61A5D48A">
      <w:pPr>
        <w:spacing w:before="0" w:after="0" w:line="260" w:lineRule="exact"/>
        <w:rPr>
          <w:sz w:val="36"/>
          <w:szCs w:val="40"/>
        </w:rPr>
      </w:pPr>
      <w:r>
        <w:rPr>
          <w:rFonts w:ascii="Consolas" w:hAnsi="Consolas" w:eastAsia="Consolas"/>
          <w:color w:val="2D2D2D"/>
          <w:sz w:val="22"/>
          <w:szCs w:val="40"/>
        </w:rPr>
        <w:t xml:space="preserve">        &lt;/el-table-column&gt;</w:t>
      </w:r>
    </w:p>
    <w:p w14:paraId="4E44B410">
      <w:pPr>
        <w:spacing w:before="0" w:after="0" w:line="260" w:lineRule="exact"/>
        <w:rPr>
          <w:sz w:val="36"/>
          <w:szCs w:val="40"/>
        </w:rPr>
      </w:pPr>
      <w:r>
        <w:rPr>
          <w:rFonts w:ascii="Consolas" w:hAnsi="Consolas" w:eastAsia="Consolas"/>
          <w:color w:val="2D2D2D"/>
          <w:sz w:val="22"/>
          <w:szCs w:val="40"/>
        </w:rPr>
        <w:t xml:space="preserve">        &lt;el-table-column prop="effective_from" label="生效日期" width="130" /&gt;</w:t>
      </w:r>
    </w:p>
    <w:p w14:paraId="6AE0DA76">
      <w:pPr>
        <w:spacing w:before="0" w:after="0" w:line="260" w:lineRule="exact"/>
        <w:rPr>
          <w:sz w:val="36"/>
          <w:szCs w:val="40"/>
        </w:rPr>
      </w:pPr>
      <w:r>
        <w:rPr>
          <w:rFonts w:ascii="Consolas" w:hAnsi="Consolas" w:eastAsia="Consolas"/>
          <w:color w:val="2D2D2D"/>
          <w:sz w:val="22"/>
          <w:szCs w:val="40"/>
        </w:rPr>
        <w:t xml:space="preserve">        &lt;el-table-column label="操作" width="100"&gt;</w:t>
      </w:r>
    </w:p>
    <w:p w14:paraId="77645106">
      <w:pPr>
        <w:spacing w:before="0" w:after="0" w:line="260" w:lineRule="exact"/>
        <w:rPr>
          <w:sz w:val="36"/>
          <w:szCs w:val="40"/>
        </w:rPr>
      </w:pPr>
      <w:r>
        <w:rPr>
          <w:rFonts w:ascii="Consolas" w:hAnsi="Consolas" w:eastAsia="Consolas"/>
          <w:color w:val="2D2D2D"/>
          <w:sz w:val="22"/>
          <w:szCs w:val="40"/>
        </w:rPr>
        <w:t xml:space="preserve">          &lt;template #default="{ row }"&gt;</w:t>
      </w:r>
    </w:p>
    <w:p w14:paraId="2EB0B51A">
      <w:pPr>
        <w:spacing w:before="0" w:after="0" w:line="260" w:lineRule="exact"/>
        <w:rPr>
          <w:sz w:val="36"/>
          <w:szCs w:val="40"/>
        </w:rPr>
      </w:pPr>
      <w:r>
        <w:rPr>
          <w:rFonts w:ascii="Consolas" w:hAnsi="Consolas" w:eastAsia="Consolas"/>
          <w:color w:val="2D2D2D"/>
          <w:sz w:val="22"/>
          <w:szCs w:val="40"/>
        </w:rPr>
        <w:t xml:space="preserve">            &lt;el-button text size="small" type="danger" @click="handleDelete(row)"&gt;删除&lt;/el-button&gt;</w:t>
      </w:r>
    </w:p>
    <w:p w14:paraId="2362D1E2">
      <w:pPr>
        <w:spacing w:before="0" w:after="0" w:line="260" w:lineRule="exact"/>
        <w:rPr>
          <w:sz w:val="36"/>
          <w:szCs w:val="40"/>
        </w:rPr>
      </w:pPr>
      <w:r>
        <w:rPr>
          <w:rFonts w:ascii="Consolas" w:hAnsi="Consolas" w:eastAsia="Consolas"/>
          <w:color w:val="2D2D2D"/>
          <w:sz w:val="22"/>
          <w:szCs w:val="40"/>
        </w:rPr>
        <w:t xml:space="preserve">          &lt;/template&gt;</w:t>
      </w:r>
    </w:p>
    <w:p w14:paraId="2ADAB052">
      <w:pPr>
        <w:spacing w:before="0" w:after="0" w:line="260" w:lineRule="exact"/>
        <w:rPr>
          <w:sz w:val="36"/>
          <w:szCs w:val="40"/>
        </w:rPr>
      </w:pPr>
      <w:r>
        <w:rPr>
          <w:rFonts w:ascii="Consolas" w:hAnsi="Consolas" w:eastAsia="Consolas"/>
          <w:color w:val="2D2D2D"/>
          <w:sz w:val="22"/>
          <w:szCs w:val="40"/>
        </w:rPr>
        <w:t xml:space="preserve">        &lt;/el-table-column&gt;</w:t>
      </w:r>
    </w:p>
    <w:p w14:paraId="465301A8">
      <w:pPr>
        <w:spacing w:before="0" w:after="0" w:line="260" w:lineRule="exact"/>
        <w:rPr>
          <w:sz w:val="36"/>
          <w:szCs w:val="40"/>
        </w:rPr>
      </w:pPr>
      <w:r>
        <w:rPr>
          <w:rFonts w:ascii="Consolas" w:hAnsi="Consolas" w:eastAsia="Consolas"/>
          <w:color w:val="2D2D2D"/>
          <w:sz w:val="22"/>
          <w:szCs w:val="40"/>
        </w:rPr>
        <w:t xml:space="preserve">      &lt;/el-table&gt;</w:t>
      </w:r>
    </w:p>
    <w:p w14:paraId="332383DD">
      <w:pPr>
        <w:spacing w:before="0" w:after="0" w:line="260" w:lineRule="exact"/>
        <w:rPr>
          <w:sz w:val="36"/>
          <w:szCs w:val="40"/>
        </w:rPr>
      </w:pPr>
      <w:r>
        <w:rPr>
          <w:rFonts w:ascii="Consolas" w:hAnsi="Consolas" w:eastAsia="Consolas"/>
          <w:color w:val="2D2D2D"/>
          <w:sz w:val="22"/>
          <w:szCs w:val="40"/>
        </w:rPr>
        <w:t xml:space="preserve">      &lt;el-empty v-if="!loading &amp;&amp; !rates.length" description="暂无费率记录" /&gt;</w:t>
      </w:r>
    </w:p>
    <w:p w14:paraId="6F4D9064">
      <w:pPr>
        <w:spacing w:before="0" w:after="0" w:line="260" w:lineRule="exact"/>
        <w:rPr>
          <w:sz w:val="36"/>
          <w:szCs w:val="40"/>
        </w:rPr>
      </w:pPr>
      <w:r>
        <w:rPr>
          <w:rFonts w:ascii="Consolas" w:hAnsi="Consolas" w:eastAsia="Consolas"/>
          <w:color w:val="2D2D2D"/>
          <w:sz w:val="22"/>
          <w:szCs w:val="40"/>
        </w:rPr>
        <w:t xml:space="preserve">    &lt;/el-card&gt;</w:t>
      </w:r>
    </w:p>
    <w:p w14:paraId="5EE6E6F5">
      <w:pPr>
        <w:spacing w:before="0" w:after="0" w:line="260" w:lineRule="exact"/>
        <w:rPr>
          <w:sz w:val="36"/>
          <w:szCs w:val="40"/>
        </w:rPr>
      </w:pPr>
      <w:r>
        <w:rPr>
          <w:rFonts w:ascii="Consolas" w:hAnsi="Consolas" w:eastAsia="Consolas"/>
          <w:color w:val="2D2D2D"/>
          <w:sz w:val="22"/>
          <w:szCs w:val="40"/>
        </w:rPr>
        <w:t xml:space="preserve"> </w:t>
      </w:r>
    </w:p>
    <w:p w14:paraId="29CE4795">
      <w:pPr>
        <w:spacing w:before="0" w:after="0" w:line="260" w:lineRule="exact"/>
        <w:rPr>
          <w:sz w:val="36"/>
          <w:szCs w:val="40"/>
        </w:rPr>
      </w:pPr>
      <w:r>
        <w:rPr>
          <w:rFonts w:ascii="Consolas" w:hAnsi="Consolas" w:eastAsia="Consolas"/>
          <w:color w:val="2D2D2D"/>
          <w:sz w:val="22"/>
          <w:szCs w:val="40"/>
        </w:rPr>
        <w:t xml:space="preserve">    &lt;el-dialog v-model="showCreate" title="新增费率" width="400px" @closed="resetForm"&gt;</w:t>
      </w:r>
    </w:p>
    <w:p w14:paraId="17157C21">
      <w:pPr>
        <w:spacing w:before="0" w:after="0" w:line="260" w:lineRule="exact"/>
        <w:rPr>
          <w:sz w:val="36"/>
          <w:szCs w:val="40"/>
        </w:rPr>
      </w:pPr>
      <w:r>
        <w:rPr>
          <w:rFonts w:ascii="Consolas" w:hAnsi="Consolas" w:eastAsia="Consolas"/>
          <w:color w:val="2D2D2D"/>
          <w:sz w:val="22"/>
          <w:szCs w:val="40"/>
        </w:rPr>
        <w:t xml:space="preserve">      &lt;el-form ref="formRef" :model="form" :rules="rules" label-width="80px"&gt;</w:t>
      </w:r>
    </w:p>
    <w:p w14:paraId="4A70F8BC">
      <w:pPr>
        <w:spacing w:before="0" w:after="0" w:line="260" w:lineRule="exact"/>
        <w:rPr>
          <w:sz w:val="36"/>
          <w:szCs w:val="40"/>
        </w:rPr>
      </w:pPr>
      <w:r>
        <w:rPr>
          <w:rFonts w:ascii="Consolas" w:hAnsi="Consolas" w:eastAsia="Consolas"/>
          <w:color w:val="2D2D2D"/>
          <w:sz w:val="22"/>
          <w:szCs w:val="40"/>
        </w:rPr>
        <w:t xml:space="preserve">        &lt;el-form-item label="用户" prop="user"&gt;</w:t>
      </w:r>
    </w:p>
    <w:p w14:paraId="7716C6C3">
      <w:pPr>
        <w:spacing w:before="0" w:after="0" w:line="260" w:lineRule="exact"/>
        <w:rPr>
          <w:sz w:val="36"/>
          <w:szCs w:val="40"/>
        </w:rPr>
      </w:pPr>
      <w:r>
        <w:rPr>
          <w:rFonts w:ascii="Consolas" w:hAnsi="Consolas" w:eastAsia="Consolas"/>
          <w:color w:val="2D2D2D"/>
          <w:sz w:val="22"/>
          <w:szCs w:val="40"/>
        </w:rPr>
        <w:t xml:space="preserve">          &lt;el-select v-model="form.user" style="width:100%" filterable placeholder="选择用户（默认自己）" clearable&gt;</w:t>
      </w:r>
    </w:p>
    <w:p w14:paraId="46506E25">
      <w:pPr>
        <w:spacing w:before="0" w:after="0" w:line="260" w:lineRule="exact"/>
        <w:rPr>
          <w:sz w:val="36"/>
          <w:szCs w:val="40"/>
        </w:rPr>
      </w:pPr>
      <w:r>
        <w:rPr>
          <w:rFonts w:ascii="Consolas" w:hAnsi="Consolas" w:eastAsia="Consolas"/>
          <w:color w:val="2D2D2D"/>
          <w:sz w:val="22"/>
          <w:szCs w:val="40"/>
        </w:rPr>
        <w:t xml:space="preserve">            &lt;el-option</w:t>
      </w:r>
    </w:p>
    <w:p w14:paraId="10CA6268">
      <w:pPr>
        <w:spacing w:before="0" w:after="0" w:line="260" w:lineRule="exact"/>
        <w:rPr>
          <w:sz w:val="36"/>
          <w:szCs w:val="40"/>
        </w:rPr>
      </w:pPr>
      <w:r>
        <w:rPr>
          <w:rFonts w:ascii="Consolas" w:hAnsi="Consolas" w:eastAsia="Consolas"/>
          <w:color w:val="2D2D2D"/>
          <w:sz w:val="22"/>
          <w:szCs w:val="40"/>
        </w:rPr>
        <w:t xml:space="preserve">              v-for="m in members"</w:t>
      </w:r>
    </w:p>
    <w:p w14:paraId="7A13E070">
      <w:pPr>
        <w:spacing w:before="0" w:after="0" w:line="260" w:lineRule="exact"/>
        <w:rPr>
          <w:sz w:val="36"/>
          <w:szCs w:val="40"/>
        </w:rPr>
      </w:pPr>
      <w:r>
        <w:rPr>
          <w:rFonts w:ascii="Consolas" w:hAnsi="Consolas" w:eastAsia="Consolas"/>
          <w:color w:val="2D2D2D"/>
          <w:sz w:val="22"/>
          <w:szCs w:val="40"/>
        </w:rPr>
        <w:t xml:space="preserve">              :key="m.user?.id"</w:t>
      </w:r>
    </w:p>
    <w:p w14:paraId="3700680E">
      <w:pPr>
        <w:spacing w:before="0" w:after="0" w:line="260" w:lineRule="exact"/>
        <w:rPr>
          <w:sz w:val="36"/>
          <w:szCs w:val="40"/>
        </w:rPr>
      </w:pPr>
      <w:r>
        <w:rPr>
          <w:rFonts w:ascii="Consolas" w:hAnsi="Consolas" w:eastAsia="Consolas"/>
          <w:color w:val="2D2D2D"/>
          <w:sz w:val="22"/>
          <w:szCs w:val="40"/>
        </w:rPr>
        <w:t xml:space="preserve">              :label="m.user?.username"</w:t>
      </w:r>
    </w:p>
    <w:p w14:paraId="77EF6FC2">
      <w:pPr>
        <w:spacing w:before="0" w:after="0" w:line="260" w:lineRule="exact"/>
        <w:rPr>
          <w:sz w:val="36"/>
          <w:szCs w:val="40"/>
        </w:rPr>
      </w:pPr>
      <w:r>
        <w:rPr>
          <w:rFonts w:ascii="Consolas" w:hAnsi="Consolas" w:eastAsia="Consolas"/>
          <w:color w:val="2D2D2D"/>
          <w:sz w:val="22"/>
          <w:szCs w:val="40"/>
        </w:rPr>
        <w:t xml:space="preserve">              :value="m.user?.id"</w:t>
      </w:r>
    </w:p>
    <w:p w14:paraId="4164C7DD">
      <w:pPr>
        <w:spacing w:before="0" w:after="0" w:line="260" w:lineRule="exact"/>
        <w:rPr>
          <w:sz w:val="36"/>
          <w:szCs w:val="40"/>
        </w:rPr>
      </w:pPr>
      <w:r>
        <w:rPr>
          <w:rFonts w:ascii="Consolas" w:hAnsi="Consolas" w:eastAsia="Consolas"/>
          <w:color w:val="2D2D2D"/>
          <w:sz w:val="22"/>
          <w:szCs w:val="40"/>
        </w:rPr>
        <w:t xml:space="preserve">            /&gt;</w:t>
      </w:r>
    </w:p>
    <w:p w14:paraId="75E8D05E">
      <w:pPr>
        <w:spacing w:before="0" w:after="0" w:line="260" w:lineRule="exact"/>
        <w:rPr>
          <w:sz w:val="36"/>
          <w:szCs w:val="40"/>
        </w:rPr>
      </w:pPr>
      <w:r>
        <w:rPr>
          <w:rFonts w:ascii="Consolas" w:hAnsi="Consolas" w:eastAsia="Consolas"/>
          <w:color w:val="2D2D2D"/>
          <w:sz w:val="22"/>
          <w:szCs w:val="40"/>
        </w:rPr>
        <w:t xml:space="preserve">          &lt;/el-select&gt;</w:t>
      </w:r>
    </w:p>
    <w:p w14:paraId="4C4BCC17">
      <w:pPr>
        <w:spacing w:before="0" w:after="0" w:line="260" w:lineRule="exact"/>
        <w:rPr>
          <w:sz w:val="36"/>
          <w:szCs w:val="40"/>
        </w:rPr>
      </w:pPr>
      <w:r>
        <w:rPr>
          <w:rFonts w:ascii="Consolas" w:hAnsi="Consolas" w:eastAsia="Consolas"/>
          <w:color w:val="2D2D2D"/>
          <w:sz w:val="22"/>
          <w:szCs w:val="40"/>
        </w:rPr>
        <w:t xml:space="preserve">        &lt;/el-form-item&gt;</w:t>
      </w:r>
    </w:p>
    <w:p w14:paraId="2EA55E58">
      <w:pPr>
        <w:spacing w:before="0" w:after="0" w:line="260" w:lineRule="exact"/>
        <w:rPr>
          <w:sz w:val="36"/>
          <w:szCs w:val="40"/>
        </w:rPr>
      </w:pPr>
      <w:r>
        <w:rPr>
          <w:rFonts w:ascii="Consolas" w:hAnsi="Consolas" w:eastAsia="Consolas"/>
          <w:color w:val="2D2D2D"/>
          <w:sz w:val="22"/>
          <w:szCs w:val="40"/>
        </w:rPr>
        <w:t xml:space="preserve">        &lt;el-form-item label="时薪" prop="rate"&gt;</w:t>
      </w:r>
    </w:p>
    <w:p w14:paraId="3F7D02C2">
      <w:pPr>
        <w:spacing w:before="0" w:after="0" w:line="260" w:lineRule="exact"/>
        <w:rPr>
          <w:sz w:val="36"/>
          <w:szCs w:val="40"/>
        </w:rPr>
      </w:pPr>
      <w:r>
        <w:rPr>
          <w:rFonts w:ascii="Consolas" w:hAnsi="Consolas" w:eastAsia="Consolas"/>
          <w:color w:val="2D2D2D"/>
          <w:sz w:val="22"/>
          <w:szCs w:val="40"/>
        </w:rPr>
        <w:t xml:space="preserve">          &lt;el-input-number v-model="form.rate" :min="0" :precision="2" style="width:100%" /&gt;</w:t>
      </w:r>
    </w:p>
    <w:p w14:paraId="10AA016A">
      <w:pPr>
        <w:spacing w:before="0" w:after="0" w:line="260" w:lineRule="exact"/>
        <w:rPr>
          <w:sz w:val="36"/>
          <w:szCs w:val="40"/>
        </w:rPr>
      </w:pPr>
      <w:r>
        <w:rPr>
          <w:rFonts w:ascii="Consolas" w:hAnsi="Consolas" w:eastAsia="Consolas"/>
          <w:color w:val="2D2D2D"/>
          <w:sz w:val="22"/>
          <w:szCs w:val="40"/>
        </w:rPr>
        <w:t xml:space="preserve">        &lt;/el-form-item&gt;</w:t>
      </w:r>
    </w:p>
    <w:p w14:paraId="084A5A4E">
      <w:pPr>
        <w:spacing w:before="0" w:after="0" w:line="260" w:lineRule="exact"/>
        <w:rPr>
          <w:sz w:val="36"/>
          <w:szCs w:val="40"/>
        </w:rPr>
      </w:pPr>
      <w:r>
        <w:rPr>
          <w:rFonts w:ascii="Consolas" w:hAnsi="Consolas" w:eastAsia="Consolas"/>
          <w:color w:val="2D2D2D"/>
          <w:sz w:val="22"/>
          <w:szCs w:val="40"/>
        </w:rPr>
        <w:t xml:space="preserve">        &lt;el-form-item label="生效日期" prop="effective_from"&gt;</w:t>
      </w:r>
    </w:p>
    <w:p w14:paraId="4D73BD59">
      <w:pPr>
        <w:spacing w:before="0" w:after="0" w:line="260" w:lineRule="exact"/>
        <w:rPr>
          <w:sz w:val="36"/>
          <w:szCs w:val="40"/>
        </w:rPr>
      </w:pPr>
      <w:r>
        <w:rPr>
          <w:rFonts w:ascii="Consolas" w:hAnsi="Consolas" w:eastAsia="Consolas"/>
          <w:color w:val="2D2D2D"/>
          <w:sz w:val="22"/>
          <w:szCs w:val="40"/>
        </w:rPr>
        <w:t xml:space="preserve">          &lt;el-date-picker v-model="form.effective_from" type="date" value-format="YYYY-MM-DD" style="width:100%" /&gt;</w:t>
      </w:r>
    </w:p>
    <w:p w14:paraId="215E12DE">
      <w:pPr>
        <w:spacing w:before="0" w:after="0" w:line="260" w:lineRule="exact"/>
        <w:rPr>
          <w:sz w:val="36"/>
          <w:szCs w:val="40"/>
        </w:rPr>
      </w:pPr>
      <w:r>
        <w:rPr>
          <w:rFonts w:ascii="Consolas" w:hAnsi="Consolas" w:eastAsia="Consolas"/>
          <w:color w:val="2D2D2D"/>
          <w:sz w:val="22"/>
          <w:szCs w:val="40"/>
        </w:rPr>
        <w:t xml:space="preserve">        &lt;/el-form-item&gt;</w:t>
      </w:r>
    </w:p>
    <w:p w14:paraId="3AD33360">
      <w:pPr>
        <w:spacing w:before="0" w:after="0" w:line="260" w:lineRule="exact"/>
        <w:rPr>
          <w:sz w:val="36"/>
          <w:szCs w:val="40"/>
        </w:rPr>
      </w:pPr>
      <w:r>
        <w:rPr>
          <w:rFonts w:ascii="Consolas" w:hAnsi="Consolas" w:eastAsia="Consolas"/>
          <w:color w:val="2D2D2D"/>
          <w:sz w:val="22"/>
          <w:szCs w:val="40"/>
        </w:rPr>
        <w:t xml:space="preserve">      &lt;/el-form&gt;</w:t>
      </w:r>
    </w:p>
    <w:p w14:paraId="0EE8F0A6">
      <w:pPr>
        <w:spacing w:before="0" w:after="0" w:line="260" w:lineRule="exact"/>
        <w:rPr>
          <w:sz w:val="36"/>
          <w:szCs w:val="40"/>
        </w:rPr>
      </w:pPr>
      <w:r>
        <w:rPr>
          <w:rFonts w:ascii="Consolas" w:hAnsi="Consolas" w:eastAsia="Consolas"/>
          <w:color w:val="2D2D2D"/>
          <w:sz w:val="22"/>
          <w:szCs w:val="40"/>
        </w:rPr>
        <w:t xml:space="preserve">      &lt;template #footer&gt;</w:t>
      </w:r>
    </w:p>
    <w:p w14:paraId="4ECC764B">
      <w:pPr>
        <w:spacing w:before="0" w:after="0" w:line="260" w:lineRule="exact"/>
        <w:rPr>
          <w:sz w:val="36"/>
          <w:szCs w:val="40"/>
        </w:rPr>
      </w:pPr>
      <w:r>
        <w:rPr>
          <w:rFonts w:ascii="Consolas" w:hAnsi="Consolas" w:eastAsia="Consolas"/>
          <w:color w:val="2D2D2D"/>
          <w:sz w:val="22"/>
          <w:szCs w:val="40"/>
        </w:rPr>
        <w:t xml:space="preserve">        &lt;el-button @click="showCreate = false"&gt;取消&lt;/el-button&gt;</w:t>
      </w:r>
    </w:p>
    <w:p w14:paraId="3F038200">
      <w:pPr>
        <w:spacing w:before="0" w:after="0" w:line="260" w:lineRule="exact"/>
        <w:rPr>
          <w:sz w:val="36"/>
          <w:szCs w:val="40"/>
        </w:rPr>
      </w:pPr>
      <w:r>
        <w:rPr>
          <w:rFonts w:ascii="Consolas" w:hAnsi="Consolas" w:eastAsia="Consolas"/>
          <w:color w:val="2D2D2D"/>
          <w:sz w:val="22"/>
          <w:szCs w:val="40"/>
        </w:rPr>
        <w:t xml:space="preserve">        &lt;el-button type="primary" :loading="creating" @click="handleCreate"&gt;保存&lt;/el-button&gt;</w:t>
      </w:r>
    </w:p>
    <w:p w14:paraId="6D2CABB6">
      <w:pPr>
        <w:spacing w:before="0" w:after="0" w:line="260" w:lineRule="exact"/>
        <w:rPr>
          <w:sz w:val="36"/>
          <w:szCs w:val="40"/>
        </w:rPr>
      </w:pPr>
      <w:r>
        <w:rPr>
          <w:rFonts w:ascii="Consolas" w:hAnsi="Consolas" w:eastAsia="Consolas"/>
          <w:color w:val="2D2D2D"/>
          <w:sz w:val="22"/>
          <w:szCs w:val="40"/>
        </w:rPr>
        <w:t xml:space="preserve">      &lt;/template&gt;</w:t>
      </w:r>
    </w:p>
    <w:p w14:paraId="0908142C">
      <w:pPr>
        <w:spacing w:before="0" w:after="0" w:line="260" w:lineRule="exact"/>
        <w:rPr>
          <w:sz w:val="36"/>
          <w:szCs w:val="40"/>
        </w:rPr>
      </w:pPr>
      <w:r>
        <w:rPr>
          <w:rFonts w:ascii="Consolas" w:hAnsi="Consolas" w:eastAsia="Consolas"/>
          <w:color w:val="2D2D2D"/>
          <w:sz w:val="22"/>
          <w:szCs w:val="40"/>
        </w:rPr>
        <w:t xml:space="preserve">    &lt;/el-dialog&gt;</w:t>
      </w:r>
    </w:p>
    <w:p w14:paraId="4C3F9AD4">
      <w:pPr>
        <w:spacing w:before="0" w:after="0" w:line="260" w:lineRule="exact"/>
        <w:rPr>
          <w:sz w:val="36"/>
          <w:szCs w:val="40"/>
        </w:rPr>
      </w:pPr>
      <w:r>
        <w:rPr>
          <w:rFonts w:ascii="Consolas" w:hAnsi="Consolas" w:eastAsia="Consolas"/>
          <w:color w:val="2D2D2D"/>
          <w:sz w:val="22"/>
          <w:szCs w:val="40"/>
        </w:rPr>
        <w:t xml:space="preserve">  &lt;/div&gt;</w:t>
      </w:r>
    </w:p>
    <w:p w14:paraId="13CC8566">
      <w:pPr>
        <w:spacing w:before="0" w:after="0" w:line="260" w:lineRule="exact"/>
        <w:rPr>
          <w:sz w:val="36"/>
          <w:szCs w:val="40"/>
        </w:rPr>
      </w:pPr>
      <w:r>
        <w:rPr>
          <w:rFonts w:ascii="Consolas" w:hAnsi="Consolas" w:eastAsia="Consolas"/>
          <w:color w:val="2D2D2D"/>
          <w:sz w:val="22"/>
          <w:szCs w:val="40"/>
        </w:rPr>
        <w:t>&lt;/template&gt;</w:t>
      </w:r>
    </w:p>
    <w:p w14:paraId="7C107BB9">
      <w:pPr>
        <w:spacing w:before="0" w:after="0" w:line="260" w:lineRule="exact"/>
        <w:rPr>
          <w:sz w:val="36"/>
          <w:szCs w:val="40"/>
        </w:rPr>
      </w:pPr>
      <w:r>
        <w:rPr>
          <w:rFonts w:ascii="Consolas" w:hAnsi="Consolas" w:eastAsia="Consolas"/>
          <w:color w:val="2D2D2D"/>
          <w:sz w:val="22"/>
          <w:szCs w:val="40"/>
        </w:rPr>
        <w:t xml:space="preserve"> </w:t>
      </w:r>
    </w:p>
    <w:p w14:paraId="6A2413ED">
      <w:pPr>
        <w:spacing w:before="0" w:after="0" w:line="260" w:lineRule="exact"/>
        <w:rPr>
          <w:sz w:val="36"/>
          <w:szCs w:val="40"/>
        </w:rPr>
      </w:pPr>
      <w:r>
        <w:rPr>
          <w:rFonts w:ascii="Consolas" w:hAnsi="Consolas" w:eastAsia="Consolas"/>
          <w:color w:val="2D2D2D"/>
          <w:sz w:val="22"/>
          <w:szCs w:val="40"/>
        </w:rPr>
        <w:t>&lt;script setup&gt;</w:t>
      </w:r>
    </w:p>
    <w:p w14:paraId="3CADC9BC">
      <w:pPr>
        <w:spacing w:before="0" w:after="0" w:line="260" w:lineRule="exact"/>
        <w:rPr>
          <w:sz w:val="36"/>
          <w:szCs w:val="40"/>
        </w:rPr>
      </w:pPr>
      <w:r>
        <w:rPr>
          <w:rFonts w:ascii="Consolas" w:hAnsi="Consolas" w:eastAsia="Consolas"/>
          <w:color w:val="2D2D2D"/>
          <w:sz w:val="22"/>
          <w:szCs w:val="40"/>
        </w:rPr>
        <w:t>import { ref, computed, onMounted } from 'vue'</w:t>
      </w:r>
    </w:p>
    <w:p w14:paraId="3FADF64F">
      <w:pPr>
        <w:spacing w:before="0" w:after="0" w:line="260" w:lineRule="exact"/>
        <w:rPr>
          <w:sz w:val="36"/>
          <w:szCs w:val="40"/>
        </w:rPr>
      </w:pPr>
      <w:r>
        <w:rPr>
          <w:rFonts w:ascii="Consolas" w:hAnsi="Consolas" w:eastAsia="Consolas"/>
          <w:color w:val="2D2D2D"/>
          <w:sz w:val="22"/>
          <w:szCs w:val="40"/>
        </w:rPr>
        <w:t>import { useRoute } from 'vue-router'</w:t>
      </w:r>
    </w:p>
    <w:p w14:paraId="621C02CB">
      <w:pPr>
        <w:spacing w:before="0" w:after="0" w:line="260" w:lineRule="exact"/>
        <w:rPr>
          <w:sz w:val="36"/>
          <w:szCs w:val="40"/>
        </w:rPr>
      </w:pPr>
      <w:r>
        <w:rPr>
          <w:rFonts w:ascii="Consolas" w:hAnsi="Consolas" w:eastAsia="Consolas"/>
          <w:color w:val="2D2D2D"/>
          <w:sz w:val="22"/>
          <w:szCs w:val="40"/>
        </w:rPr>
        <w:t>import { ElMessage, ElMessageBox } from 'element-plus'</w:t>
      </w:r>
    </w:p>
    <w:p w14:paraId="7FD0E2F1">
      <w:pPr>
        <w:spacing w:before="0" w:after="0" w:line="260" w:lineRule="exact"/>
        <w:rPr>
          <w:sz w:val="36"/>
          <w:szCs w:val="40"/>
        </w:rPr>
      </w:pPr>
      <w:r>
        <w:rPr>
          <w:rFonts w:ascii="Consolas" w:hAnsi="Consolas" w:eastAsia="Consolas"/>
          <w:color w:val="2D2D2D"/>
          <w:sz w:val="22"/>
          <w:szCs w:val="40"/>
        </w:rPr>
        <w:t>import { rateAPI, projectAPI } from '@/api'</w:t>
      </w:r>
    </w:p>
    <w:p w14:paraId="3150E786">
      <w:pPr>
        <w:spacing w:before="0" w:after="0" w:line="260" w:lineRule="exact"/>
        <w:rPr>
          <w:sz w:val="36"/>
          <w:szCs w:val="40"/>
        </w:rPr>
      </w:pPr>
      <w:r>
        <w:rPr>
          <w:rFonts w:ascii="Consolas" w:hAnsi="Consolas" w:eastAsia="Consolas"/>
          <w:color w:val="2D2D2D"/>
          <w:sz w:val="22"/>
          <w:szCs w:val="40"/>
        </w:rPr>
        <w:t xml:space="preserve"> </w:t>
      </w:r>
    </w:p>
    <w:p w14:paraId="0002FE9C">
      <w:pPr>
        <w:spacing w:before="0" w:after="0" w:line="260" w:lineRule="exact"/>
        <w:rPr>
          <w:sz w:val="36"/>
          <w:szCs w:val="40"/>
        </w:rPr>
      </w:pPr>
      <w:r>
        <w:rPr>
          <w:rFonts w:ascii="Consolas" w:hAnsi="Consolas" w:eastAsia="Consolas"/>
          <w:color w:val="2D2D2D"/>
          <w:sz w:val="22"/>
          <w:szCs w:val="40"/>
        </w:rPr>
        <w:t>const route = useRoute()</w:t>
      </w:r>
    </w:p>
    <w:p w14:paraId="07F3B6E0">
      <w:pPr>
        <w:spacing w:before="0" w:after="0" w:line="260" w:lineRule="exact"/>
        <w:rPr>
          <w:sz w:val="36"/>
          <w:szCs w:val="40"/>
        </w:rPr>
      </w:pPr>
      <w:r>
        <w:rPr>
          <w:rFonts w:ascii="Consolas" w:hAnsi="Consolas" w:eastAsia="Consolas"/>
          <w:color w:val="2D2D2D"/>
          <w:sz w:val="22"/>
          <w:szCs w:val="40"/>
        </w:rPr>
        <w:t>const projectId = computed(() =&gt; route.params.id)</w:t>
      </w:r>
    </w:p>
    <w:p w14:paraId="0CD30819">
      <w:pPr>
        <w:spacing w:before="0" w:after="0" w:line="260" w:lineRule="exact"/>
        <w:rPr>
          <w:sz w:val="36"/>
          <w:szCs w:val="40"/>
        </w:rPr>
      </w:pPr>
      <w:r>
        <w:rPr>
          <w:rFonts w:ascii="Consolas" w:hAnsi="Consolas" w:eastAsia="Consolas"/>
          <w:color w:val="2D2D2D"/>
          <w:sz w:val="22"/>
          <w:szCs w:val="40"/>
        </w:rPr>
        <w:t xml:space="preserve"> </w:t>
      </w:r>
    </w:p>
    <w:p w14:paraId="291C687C">
      <w:pPr>
        <w:spacing w:before="0" w:after="0" w:line="260" w:lineRule="exact"/>
        <w:rPr>
          <w:sz w:val="36"/>
          <w:szCs w:val="40"/>
        </w:rPr>
      </w:pPr>
      <w:r>
        <w:rPr>
          <w:rFonts w:ascii="Consolas" w:hAnsi="Consolas" w:eastAsia="Consolas"/>
          <w:color w:val="2D2D2D"/>
          <w:sz w:val="22"/>
          <w:szCs w:val="40"/>
        </w:rPr>
        <w:t>const loading = ref(false)</w:t>
      </w:r>
    </w:p>
    <w:p w14:paraId="74E3FC3A">
      <w:pPr>
        <w:spacing w:before="0" w:after="0" w:line="260" w:lineRule="exact"/>
        <w:rPr>
          <w:sz w:val="36"/>
          <w:szCs w:val="40"/>
        </w:rPr>
      </w:pPr>
      <w:r>
        <w:rPr>
          <w:rFonts w:ascii="Consolas" w:hAnsi="Consolas" w:eastAsia="Consolas"/>
          <w:color w:val="2D2D2D"/>
          <w:sz w:val="22"/>
          <w:szCs w:val="40"/>
        </w:rPr>
        <w:t>const creating = ref(false)</w:t>
      </w:r>
    </w:p>
    <w:p w14:paraId="0A719B7D">
      <w:pPr>
        <w:spacing w:before="0" w:after="0" w:line="260" w:lineRule="exact"/>
        <w:rPr>
          <w:sz w:val="36"/>
          <w:szCs w:val="40"/>
        </w:rPr>
      </w:pPr>
      <w:r>
        <w:rPr>
          <w:rFonts w:ascii="Consolas" w:hAnsi="Consolas" w:eastAsia="Consolas"/>
          <w:color w:val="2D2D2D"/>
          <w:sz w:val="22"/>
          <w:szCs w:val="40"/>
        </w:rPr>
        <w:t>const showCreate = ref(false)</w:t>
      </w:r>
    </w:p>
    <w:p w14:paraId="64DA457A">
      <w:pPr>
        <w:spacing w:before="0" w:after="0" w:line="260" w:lineRule="exact"/>
        <w:rPr>
          <w:sz w:val="36"/>
          <w:szCs w:val="40"/>
        </w:rPr>
      </w:pPr>
      <w:r>
        <w:rPr>
          <w:rFonts w:ascii="Consolas" w:hAnsi="Consolas" w:eastAsia="Consolas"/>
          <w:color w:val="2D2D2D"/>
          <w:sz w:val="22"/>
          <w:szCs w:val="40"/>
        </w:rPr>
        <w:t>const rates = ref([])</w:t>
      </w:r>
    </w:p>
    <w:p w14:paraId="3205CFEE">
      <w:pPr>
        <w:spacing w:before="0" w:after="0" w:line="260" w:lineRule="exact"/>
        <w:rPr>
          <w:sz w:val="36"/>
          <w:szCs w:val="40"/>
        </w:rPr>
      </w:pPr>
      <w:r>
        <w:rPr>
          <w:rFonts w:ascii="Consolas" w:hAnsi="Consolas" w:eastAsia="Consolas"/>
          <w:color w:val="2D2D2D"/>
          <w:sz w:val="22"/>
          <w:szCs w:val="40"/>
        </w:rPr>
        <w:t>const members = ref([])</w:t>
      </w:r>
    </w:p>
    <w:p w14:paraId="3DFA9078">
      <w:pPr>
        <w:spacing w:before="0" w:after="0" w:line="260" w:lineRule="exact"/>
        <w:rPr>
          <w:sz w:val="36"/>
          <w:szCs w:val="40"/>
        </w:rPr>
      </w:pPr>
      <w:r>
        <w:rPr>
          <w:rFonts w:ascii="Consolas" w:hAnsi="Consolas" w:eastAsia="Consolas"/>
          <w:color w:val="2D2D2D"/>
          <w:sz w:val="22"/>
          <w:szCs w:val="40"/>
        </w:rPr>
        <w:t>const formRef = ref(null)</w:t>
      </w:r>
    </w:p>
    <w:p w14:paraId="64EE30DC">
      <w:pPr>
        <w:spacing w:before="0" w:after="0" w:line="260" w:lineRule="exact"/>
        <w:rPr>
          <w:sz w:val="36"/>
          <w:szCs w:val="40"/>
        </w:rPr>
      </w:pPr>
      <w:r>
        <w:rPr>
          <w:rFonts w:ascii="Consolas" w:hAnsi="Consolas" w:eastAsia="Consolas"/>
          <w:color w:val="2D2D2D"/>
          <w:sz w:val="22"/>
          <w:szCs w:val="40"/>
        </w:rPr>
        <w:t xml:space="preserve"> </w:t>
      </w:r>
    </w:p>
    <w:p w14:paraId="6A6C1562">
      <w:pPr>
        <w:spacing w:before="0" w:after="0" w:line="260" w:lineRule="exact"/>
        <w:rPr>
          <w:sz w:val="36"/>
          <w:szCs w:val="40"/>
        </w:rPr>
      </w:pPr>
      <w:r>
        <w:rPr>
          <w:rFonts w:ascii="Consolas" w:hAnsi="Consolas" w:eastAsia="Consolas"/>
          <w:color w:val="2D2D2D"/>
          <w:sz w:val="22"/>
          <w:szCs w:val="40"/>
        </w:rPr>
        <w:t>const form = ref({ user: '', rate: 100, effective_from: '' })</w:t>
      </w:r>
    </w:p>
    <w:p w14:paraId="6A21FD23">
      <w:pPr>
        <w:spacing w:before="0" w:after="0" w:line="260" w:lineRule="exact"/>
        <w:rPr>
          <w:sz w:val="36"/>
          <w:szCs w:val="40"/>
        </w:rPr>
      </w:pPr>
      <w:r>
        <w:rPr>
          <w:rFonts w:ascii="Consolas" w:hAnsi="Consolas" w:eastAsia="Consolas"/>
          <w:color w:val="2D2D2D"/>
          <w:sz w:val="22"/>
          <w:szCs w:val="40"/>
        </w:rPr>
        <w:t>const rules = {</w:t>
      </w:r>
    </w:p>
    <w:p w14:paraId="37D9BB29">
      <w:pPr>
        <w:spacing w:before="0" w:after="0" w:line="260" w:lineRule="exact"/>
        <w:rPr>
          <w:sz w:val="36"/>
          <w:szCs w:val="40"/>
        </w:rPr>
      </w:pPr>
      <w:r>
        <w:rPr>
          <w:rFonts w:ascii="Consolas" w:hAnsi="Consolas" w:eastAsia="Consolas"/>
          <w:color w:val="2D2D2D"/>
          <w:sz w:val="22"/>
          <w:szCs w:val="40"/>
        </w:rPr>
        <w:t xml:space="preserve">  rate: [{ required: true, message: '请输入时薪', trigger: 'blur' }],</w:t>
      </w:r>
    </w:p>
    <w:p w14:paraId="10540F36">
      <w:pPr>
        <w:spacing w:before="0" w:after="0" w:line="260" w:lineRule="exact"/>
        <w:rPr>
          <w:sz w:val="36"/>
          <w:szCs w:val="40"/>
        </w:rPr>
      </w:pPr>
      <w:r>
        <w:rPr>
          <w:rFonts w:ascii="Consolas" w:hAnsi="Consolas" w:eastAsia="Consolas"/>
          <w:color w:val="2D2D2D"/>
          <w:sz w:val="22"/>
          <w:szCs w:val="40"/>
        </w:rPr>
        <w:t xml:space="preserve">  effective_from: [{ required: true, message: '请选择生效日期', trigger: 'blur' }],</w:t>
      </w:r>
    </w:p>
    <w:p w14:paraId="6CDFAC4B">
      <w:pPr>
        <w:spacing w:before="0" w:after="0" w:line="260" w:lineRule="exact"/>
        <w:rPr>
          <w:sz w:val="36"/>
          <w:szCs w:val="40"/>
        </w:rPr>
      </w:pPr>
      <w:r>
        <w:rPr>
          <w:rFonts w:ascii="Consolas" w:hAnsi="Consolas" w:eastAsia="Consolas"/>
          <w:color w:val="2D2D2D"/>
          <w:sz w:val="22"/>
          <w:szCs w:val="40"/>
        </w:rPr>
        <w:t>}</w:t>
      </w:r>
    </w:p>
    <w:p w14:paraId="10FDCF4D">
      <w:pPr>
        <w:spacing w:before="0" w:after="0" w:line="260" w:lineRule="exact"/>
        <w:rPr>
          <w:sz w:val="36"/>
          <w:szCs w:val="40"/>
        </w:rPr>
      </w:pPr>
      <w:r>
        <w:rPr>
          <w:rFonts w:ascii="Consolas" w:hAnsi="Consolas" w:eastAsia="Consolas"/>
          <w:color w:val="2D2D2D"/>
          <w:sz w:val="22"/>
          <w:szCs w:val="40"/>
        </w:rPr>
        <w:t xml:space="preserve"> </w:t>
      </w:r>
    </w:p>
    <w:p w14:paraId="4F628F11">
      <w:pPr>
        <w:spacing w:before="0" w:after="0" w:line="260" w:lineRule="exact"/>
        <w:rPr>
          <w:sz w:val="36"/>
          <w:szCs w:val="40"/>
        </w:rPr>
      </w:pPr>
      <w:r>
        <w:rPr>
          <w:rFonts w:ascii="Consolas" w:hAnsi="Consolas" w:eastAsia="Consolas"/>
          <w:color w:val="2D2D2D"/>
          <w:sz w:val="22"/>
          <w:szCs w:val="40"/>
        </w:rPr>
        <w:t>async function fetchRates() {</w:t>
      </w:r>
    </w:p>
    <w:p w14:paraId="30F77B09">
      <w:pPr>
        <w:spacing w:before="0" w:after="0" w:line="260" w:lineRule="exact"/>
        <w:rPr>
          <w:sz w:val="36"/>
          <w:szCs w:val="40"/>
        </w:rPr>
      </w:pPr>
      <w:r>
        <w:rPr>
          <w:rFonts w:ascii="Consolas" w:hAnsi="Consolas" w:eastAsia="Consolas"/>
          <w:color w:val="2D2D2D"/>
          <w:sz w:val="22"/>
          <w:szCs w:val="40"/>
        </w:rPr>
        <w:t xml:space="preserve">  loading.value = true</w:t>
      </w:r>
    </w:p>
    <w:p w14:paraId="4A77A229">
      <w:pPr>
        <w:spacing w:before="0" w:after="0" w:line="260" w:lineRule="exact"/>
        <w:rPr>
          <w:sz w:val="36"/>
          <w:szCs w:val="40"/>
        </w:rPr>
      </w:pPr>
      <w:r>
        <w:rPr>
          <w:rFonts w:ascii="Consolas" w:hAnsi="Consolas" w:eastAsia="Consolas"/>
          <w:color w:val="2D2D2D"/>
          <w:sz w:val="22"/>
          <w:szCs w:val="40"/>
        </w:rPr>
        <w:t xml:space="preserve">  try {</w:t>
      </w:r>
    </w:p>
    <w:p w14:paraId="4B8624D1">
      <w:pPr>
        <w:spacing w:before="0" w:after="0" w:line="260" w:lineRule="exact"/>
        <w:rPr>
          <w:sz w:val="36"/>
          <w:szCs w:val="40"/>
        </w:rPr>
      </w:pPr>
      <w:r>
        <w:rPr>
          <w:rFonts w:ascii="Consolas" w:hAnsi="Consolas" w:eastAsia="Consolas"/>
          <w:color w:val="2D2D2D"/>
          <w:sz w:val="22"/>
          <w:szCs w:val="40"/>
        </w:rPr>
        <w:t xml:space="preserve">    const res = await rateAPI.list({ project_id: projectId.value })</w:t>
      </w:r>
    </w:p>
    <w:p w14:paraId="4A7226DA">
      <w:pPr>
        <w:spacing w:before="0" w:after="0" w:line="260" w:lineRule="exact"/>
        <w:rPr>
          <w:sz w:val="36"/>
          <w:szCs w:val="40"/>
        </w:rPr>
      </w:pPr>
      <w:r>
        <w:rPr>
          <w:rFonts w:ascii="Consolas" w:hAnsi="Consolas" w:eastAsia="Consolas"/>
          <w:color w:val="2D2D2D"/>
          <w:sz w:val="22"/>
          <w:szCs w:val="40"/>
        </w:rPr>
        <w:t xml:space="preserve">    rates.value = res.results || res || []</w:t>
      </w:r>
    </w:p>
    <w:p w14:paraId="7556EC2C">
      <w:pPr>
        <w:spacing w:before="0" w:after="0" w:line="260" w:lineRule="exact"/>
        <w:rPr>
          <w:sz w:val="36"/>
          <w:szCs w:val="40"/>
        </w:rPr>
      </w:pPr>
      <w:r>
        <w:rPr>
          <w:rFonts w:ascii="Consolas" w:hAnsi="Consolas" w:eastAsia="Consolas"/>
          <w:color w:val="2D2D2D"/>
          <w:sz w:val="22"/>
          <w:szCs w:val="40"/>
        </w:rPr>
        <w:t xml:space="preserve">  } catch {</w:t>
      </w:r>
    </w:p>
    <w:p w14:paraId="6424D35E">
      <w:pPr>
        <w:spacing w:before="0" w:after="0" w:line="260" w:lineRule="exact"/>
        <w:rPr>
          <w:sz w:val="36"/>
          <w:szCs w:val="40"/>
        </w:rPr>
      </w:pPr>
      <w:r>
        <w:rPr>
          <w:rFonts w:ascii="Consolas" w:hAnsi="Consolas" w:eastAsia="Consolas"/>
          <w:color w:val="2D2D2D"/>
          <w:sz w:val="22"/>
          <w:szCs w:val="40"/>
        </w:rPr>
        <w:t xml:space="preserve">    ElMessage.warning('加载费率记录失败')</w:t>
      </w:r>
    </w:p>
    <w:p w14:paraId="179A65D6">
      <w:pPr>
        <w:spacing w:before="0" w:after="0" w:line="260" w:lineRule="exact"/>
        <w:rPr>
          <w:sz w:val="36"/>
          <w:szCs w:val="40"/>
        </w:rPr>
      </w:pPr>
      <w:r>
        <w:rPr>
          <w:rFonts w:ascii="Consolas" w:hAnsi="Consolas" w:eastAsia="Consolas"/>
          <w:color w:val="2D2D2D"/>
          <w:sz w:val="22"/>
          <w:szCs w:val="40"/>
        </w:rPr>
        <w:t xml:space="preserve">  } finally {</w:t>
      </w:r>
    </w:p>
    <w:p w14:paraId="6800F433">
      <w:pPr>
        <w:spacing w:before="0" w:after="0" w:line="260" w:lineRule="exact"/>
        <w:rPr>
          <w:sz w:val="36"/>
          <w:szCs w:val="40"/>
        </w:rPr>
      </w:pPr>
      <w:r>
        <w:rPr>
          <w:rFonts w:ascii="Consolas" w:hAnsi="Consolas" w:eastAsia="Consolas"/>
          <w:color w:val="2D2D2D"/>
          <w:sz w:val="22"/>
          <w:szCs w:val="40"/>
        </w:rPr>
        <w:t xml:space="preserve">    loading.value = false</w:t>
      </w:r>
    </w:p>
    <w:p w14:paraId="2ECF162E">
      <w:pPr>
        <w:spacing w:before="0" w:after="0" w:line="260" w:lineRule="exact"/>
        <w:rPr>
          <w:sz w:val="36"/>
          <w:szCs w:val="40"/>
        </w:rPr>
      </w:pPr>
      <w:r>
        <w:rPr>
          <w:rFonts w:ascii="Consolas" w:hAnsi="Consolas" w:eastAsia="Consolas"/>
          <w:color w:val="2D2D2D"/>
          <w:sz w:val="22"/>
          <w:szCs w:val="40"/>
        </w:rPr>
        <w:t xml:space="preserve">  }</w:t>
      </w:r>
    </w:p>
    <w:p w14:paraId="45ABC7F3">
      <w:pPr>
        <w:spacing w:before="0" w:after="0" w:line="260" w:lineRule="exact"/>
        <w:rPr>
          <w:sz w:val="36"/>
          <w:szCs w:val="40"/>
        </w:rPr>
      </w:pPr>
      <w:r>
        <w:rPr>
          <w:rFonts w:ascii="Consolas" w:hAnsi="Consolas" w:eastAsia="Consolas"/>
          <w:color w:val="2D2D2D"/>
          <w:sz w:val="22"/>
          <w:szCs w:val="40"/>
        </w:rPr>
        <w:t>}</w:t>
      </w:r>
    </w:p>
    <w:p w14:paraId="5A4D14DA">
      <w:pPr>
        <w:spacing w:before="0" w:after="0" w:line="260" w:lineRule="exact"/>
        <w:rPr>
          <w:sz w:val="36"/>
          <w:szCs w:val="40"/>
        </w:rPr>
      </w:pPr>
      <w:r>
        <w:rPr>
          <w:rFonts w:ascii="Consolas" w:hAnsi="Consolas" w:eastAsia="Consolas"/>
          <w:color w:val="2D2D2D"/>
          <w:sz w:val="22"/>
          <w:szCs w:val="40"/>
        </w:rPr>
        <w:t xml:space="preserve"> </w:t>
      </w:r>
    </w:p>
    <w:p w14:paraId="39300D5F">
      <w:pPr>
        <w:spacing w:before="0" w:after="0" w:line="260" w:lineRule="exact"/>
        <w:rPr>
          <w:sz w:val="36"/>
          <w:szCs w:val="40"/>
        </w:rPr>
      </w:pPr>
      <w:r>
        <w:rPr>
          <w:rFonts w:ascii="Consolas" w:hAnsi="Consolas" w:eastAsia="Consolas"/>
          <w:color w:val="2D2D2D"/>
          <w:sz w:val="22"/>
          <w:szCs w:val="40"/>
        </w:rPr>
        <w:t>async function loadMembers() {</w:t>
      </w:r>
    </w:p>
    <w:p w14:paraId="3549CC9E">
      <w:pPr>
        <w:spacing w:before="0" w:after="0" w:line="260" w:lineRule="exact"/>
        <w:rPr>
          <w:sz w:val="36"/>
          <w:szCs w:val="40"/>
        </w:rPr>
      </w:pPr>
      <w:r>
        <w:rPr>
          <w:rFonts w:ascii="Consolas" w:hAnsi="Consolas" w:eastAsia="Consolas"/>
          <w:color w:val="2D2D2D"/>
          <w:sz w:val="22"/>
          <w:szCs w:val="40"/>
        </w:rPr>
        <w:t xml:space="preserve">  try {</w:t>
      </w:r>
    </w:p>
    <w:p w14:paraId="131C8FB7">
      <w:pPr>
        <w:spacing w:before="0" w:after="0" w:line="260" w:lineRule="exact"/>
        <w:rPr>
          <w:sz w:val="36"/>
          <w:szCs w:val="40"/>
        </w:rPr>
      </w:pPr>
      <w:r>
        <w:rPr>
          <w:rFonts w:ascii="Consolas" w:hAnsi="Consolas" w:eastAsia="Consolas"/>
          <w:color w:val="2D2D2D"/>
          <w:sz w:val="22"/>
          <w:szCs w:val="40"/>
        </w:rPr>
        <w:t xml:space="preserve">    const res = await projectAPI.members(projectId.value)</w:t>
      </w:r>
    </w:p>
    <w:p w14:paraId="2CA1AEA5">
      <w:pPr>
        <w:spacing w:before="0" w:after="0" w:line="260" w:lineRule="exact"/>
        <w:rPr>
          <w:sz w:val="36"/>
          <w:szCs w:val="40"/>
        </w:rPr>
      </w:pPr>
      <w:r>
        <w:rPr>
          <w:rFonts w:ascii="Consolas" w:hAnsi="Consolas" w:eastAsia="Consolas"/>
          <w:color w:val="2D2D2D"/>
          <w:sz w:val="22"/>
          <w:szCs w:val="40"/>
        </w:rPr>
        <w:t xml:space="preserve">    members.value = res.results || res || []</w:t>
      </w:r>
    </w:p>
    <w:p w14:paraId="1527718E">
      <w:pPr>
        <w:spacing w:before="0" w:after="0" w:line="260" w:lineRule="exact"/>
        <w:rPr>
          <w:sz w:val="36"/>
          <w:szCs w:val="40"/>
        </w:rPr>
      </w:pPr>
      <w:r>
        <w:rPr>
          <w:rFonts w:ascii="Consolas" w:hAnsi="Consolas" w:eastAsia="Consolas"/>
          <w:color w:val="2D2D2D"/>
          <w:sz w:val="22"/>
          <w:szCs w:val="40"/>
        </w:rPr>
        <w:t xml:space="preserve">  } catch {</w:t>
      </w:r>
    </w:p>
    <w:p w14:paraId="118A9DB4">
      <w:pPr>
        <w:spacing w:before="0" w:after="0" w:line="260" w:lineRule="exact"/>
        <w:rPr>
          <w:sz w:val="36"/>
          <w:szCs w:val="40"/>
        </w:rPr>
      </w:pPr>
      <w:r>
        <w:rPr>
          <w:rFonts w:ascii="Consolas" w:hAnsi="Consolas" w:eastAsia="Consolas"/>
          <w:color w:val="2D2D2D"/>
          <w:sz w:val="22"/>
          <w:szCs w:val="40"/>
        </w:rPr>
        <w:t xml:space="preserve">    members.value = []</w:t>
      </w:r>
    </w:p>
    <w:p w14:paraId="7278E11B">
      <w:pPr>
        <w:spacing w:before="0" w:after="0" w:line="260" w:lineRule="exact"/>
        <w:rPr>
          <w:sz w:val="36"/>
          <w:szCs w:val="40"/>
        </w:rPr>
      </w:pPr>
      <w:r>
        <w:rPr>
          <w:rFonts w:ascii="Consolas" w:hAnsi="Consolas" w:eastAsia="Consolas"/>
          <w:color w:val="2D2D2D"/>
          <w:sz w:val="22"/>
          <w:szCs w:val="40"/>
        </w:rPr>
        <w:t xml:space="preserve">  }</w:t>
      </w:r>
    </w:p>
    <w:p w14:paraId="084C171C">
      <w:pPr>
        <w:spacing w:before="0" w:after="0" w:line="260" w:lineRule="exact"/>
        <w:rPr>
          <w:sz w:val="36"/>
          <w:szCs w:val="40"/>
        </w:rPr>
      </w:pPr>
      <w:r>
        <w:rPr>
          <w:rFonts w:ascii="Consolas" w:hAnsi="Consolas" w:eastAsia="Consolas"/>
          <w:color w:val="2D2D2D"/>
          <w:sz w:val="22"/>
          <w:szCs w:val="40"/>
        </w:rPr>
        <w:t>}</w:t>
      </w:r>
    </w:p>
    <w:p w14:paraId="3232EEE3">
      <w:pPr>
        <w:spacing w:before="0" w:after="0" w:line="260" w:lineRule="exact"/>
        <w:rPr>
          <w:sz w:val="36"/>
          <w:szCs w:val="40"/>
        </w:rPr>
      </w:pPr>
      <w:r>
        <w:rPr>
          <w:rFonts w:ascii="Consolas" w:hAnsi="Consolas" w:eastAsia="Consolas"/>
          <w:color w:val="2D2D2D"/>
          <w:sz w:val="22"/>
          <w:szCs w:val="40"/>
        </w:rPr>
        <w:t xml:space="preserve"> </w:t>
      </w:r>
    </w:p>
    <w:p w14:paraId="5CAE45D7">
      <w:pPr>
        <w:spacing w:before="0" w:after="0" w:line="260" w:lineRule="exact"/>
        <w:rPr>
          <w:sz w:val="36"/>
          <w:szCs w:val="40"/>
        </w:rPr>
      </w:pPr>
      <w:r>
        <w:rPr>
          <w:rFonts w:ascii="Consolas" w:hAnsi="Consolas" w:eastAsia="Consolas"/>
          <w:color w:val="2D2D2D"/>
          <w:sz w:val="22"/>
          <w:szCs w:val="40"/>
        </w:rPr>
        <w:t>function openCreate() {</w:t>
      </w:r>
    </w:p>
    <w:p w14:paraId="6E57762D">
      <w:pPr>
        <w:spacing w:before="0" w:after="0" w:line="260" w:lineRule="exact"/>
        <w:rPr>
          <w:sz w:val="36"/>
          <w:szCs w:val="40"/>
        </w:rPr>
      </w:pPr>
      <w:r>
        <w:rPr>
          <w:rFonts w:ascii="Consolas" w:hAnsi="Consolas" w:eastAsia="Consolas"/>
          <w:color w:val="2D2D2D"/>
          <w:sz w:val="22"/>
          <w:szCs w:val="40"/>
        </w:rPr>
        <w:t xml:space="preserve">  loadMembers()</w:t>
      </w:r>
    </w:p>
    <w:p w14:paraId="3F887B99">
      <w:pPr>
        <w:spacing w:before="0" w:after="0" w:line="260" w:lineRule="exact"/>
        <w:rPr>
          <w:sz w:val="36"/>
          <w:szCs w:val="40"/>
        </w:rPr>
      </w:pPr>
      <w:r>
        <w:rPr>
          <w:rFonts w:ascii="Consolas" w:hAnsi="Consolas" w:eastAsia="Consolas"/>
          <w:color w:val="2D2D2D"/>
          <w:sz w:val="22"/>
          <w:szCs w:val="40"/>
        </w:rPr>
        <w:t xml:space="preserve">  showCreate.value = true</w:t>
      </w:r>
    </w:p>
    <w:p w14:paraId="280BB286">
      <w:pPr>
        <w:spacing w:before="0" w:after="0" w:line="260" w:lineRule="exact"/>
        <w:rPr>
          <w:sz w:val="36"/>
          <w:szCs w:val="40"/>
        </w:rPr>
      </w:pPr>
      <w:r>
        <w:rPr>
          <w:rFonts w:ascii="Consolas" w:hAnsi="Consolas" w:eastAsia="Consolas"/>
          <w:color w:val="2D2D2D"/>
          <w:sz w:val="22"/>
          <w:szCs w:val="40"/>
        </w:rPr>
        <w:t>}</w:t>
      </w:r>
    </w:p>
    <w:p w14:paraId="4A015039">
      <w:pPr>
        <w:spacing w:before="0" w:after="0" w:line="260" w:lineRule="exact"/>
        <w:rPr>
          <w:sz w:val="36"/>
          <w:szCs w:val="40"/>
        </w:rPr>
      </w:pPr>
      <w:r>
        <w:rPr>
          <w:rFonts w:ascii="Consolas" w:hAnsi="Consolas" w:eastAsia="Consolas"/>
          <w:color w:val="2D2D2D"/>
          <w:sz w:val="22"/>
          <w:szCs w:val="40"/>
        </w:rPr>
        <w:t xml:space="preserve"> </w:t>
      </w:r>
    </w:p>
    <w:p w14:paraId="29E1C496">
      <w:pPr>
        <w:spacing w:before="0" w:after="0" w:line="260" w:lineRule="exact"/>
        <w:rPr>
          <w:sz w:val="36"/>
          <w:szCs w:val="40"/>
        </w:rPr>
      </w:pPr>
      <w:r>
        <w:rPr>
          <w:rFonts w:ascii="Consolas" w:hAnsi="Consolas" w:eastAsia="Consolas"/>
          <w:color w:val="2D2D2D"/>
          <w:sz w:val="22"/>
          <w:szCs w:val="40"/>
        </w:rPr>
        <w:t>async function handleCreate() {</w:t>
      </w:r>
    </w:p>
    <w:p w14:paraId="79C09721">
      <w:pPr>
        <w:spacing w:before="0" w:after="0" w:line="260" w:lineRule="exact"/>
        <w:rPr>
          <w:sz w:val="36"/>
          <w:szCs w:val="40"/>
        </w:rPr>
      </w:pPr>
      <w:r>
        <w:rPr>
          <w:rFonts w:ascii="Consolas" w:hAnsi="Consolas" w:eastAsia="Consolas"/>
          <w:color w:val="2D2D2D"/>
          <w:sz w:val="22"/>
          <w:szCs w:val="40"/>
        </w:rPr>
        <w:t xml:space="preserve">  const valid = await formRef.value?.validate().catch(() =&gt; false)</w:t>
      </w:r>
    </w:p>
    <w:p w14:paraId="7422122C">
      <w:pPr>
        <w:spacing w:before="0" w:after="0" w:line="260" w:lineRule="exact"/>
        <w:rPr>
          <w:sz w:val="36"/>
          <w:szCs w:val="40"/>
        </w:rPr>
      </w:pPr>
      <w:r>
        <w:rPr>
          <w:rFonts w:ascii="Consolas" w:hAnsi="Consolas" w:eastAsia="Consolas"/>
          <w:color w:val="2D2D2D"/>
          <w:sz w:val="22"/>
          <w:szCs w:val="40"/>
        </w:rPr>
        <w:t xml:space="preserve">  if (!valid) return</w:t>
      </w:r>
    </w:p>
    <w:p w14:paraId="6168C9A3">
      <w:pPr>
        <w:spacing w:before="0" w:after="0" w:line="260" w:lineRule="exact"/>
        <w:rPr>
          <w:sz w:val="36"/>
          <w:szCs w:val="40"/>
        </w:rPr>
      </w:pPr>
      <w:r>
        <w:rPr>
          <w:rFonts w:ascii="Consolas" w:hAnsi="Consolas" w:eastAsia="Consolas"/>
          <w:color w:val="2D2D2D"/>
          <w:sz w:val="22"/>
          <w:szCs w:val="40"/>
        </w:rPr>
        <w:t xml:space="preserve">  creating.value = true</w:t>
      </w:r>
    </w:p>
    <w:p w14:paraId="0B197A5A">
      <w:pPr>
        <w:spacing w:before="0" w:after="0" w:line="260" w:lineRule="exact"/>
        <w:rPr>
          <w:sz w:val="36"/>
          <w:szCs w:val="40"/>
        </w:rPr>
      </w:pPr>
      <w:r>
        <w:rPr>
          <w:rFonts w:ascii="Consolas" w:hAnsi="Consolas" w:eastAsia="Consolas"/>
          <w:color w:val="2D2D2D"/>
          <w:sz w:val="22"/>
          <w:szCs w:val="40"/>
        </w:rPr>
        <w:t xml:space="preserve">  const payload = {</w:t>
      </w:r>
    </w:p>
    <w:p w14:paraId="75988582">
      <w:pPr>
        <w:spacing w:before="0" w:after="0" w:line="260" w:lineRule="exact"/>
        <w:rPr>
          <w:sz w:val="36"/>
          <w:szCs w:val="40"/>
        </w:rPr>
      </w:pPr>
      <w:r>
        <w:rPr>
          <w:rFonts w:ascii="Consolas" w:hAnsi="Consolas" w:eastAsia="Consolas"/>
          <w:color w:val="2D2D2D"/>
          <w:sz w:val="22"/>
          <w:szCs w:val="40"/>
        </w:rPr>
        <w:t xml:space="preserve">    rate: form.value.rate,</w:t>
      </w:r>
    </w:p>
    <w:p w14:paraId="54F53BCF">
      <w:pPr>
        <w:spacing w:before="0" w:after="0" w:line="260" w:lineRule="exact"/>
        <w:rPr>
          <w:sz w:val="36"/>
          <w:szCs w:val="40"/>
        </w:rPr>
      </w:pPr>
      <w:r>
        <w:rPr>
          <w:rFonts w:ascii="Consolas" w:hAnsi="Consolas" w:eastAsia="Consolas"/>
          <w:color w:val="2D2D2D"/>
          <w:sz w:val="22"/>
          <w:szCs w:val="40"/>
        </w:rPr>
        <w:t xml:space="preserve">    effective_from: form.value.effective_from,</w:t>
      </w:r>
    </w:p>
    <w:p w14:paraId="1015CB7C">
      <w:pPr>
        <w:spacing w:before="0" w:after="0" w:line="260" w:lineRule="exact"/>
        <w:rPr>
          <w:sz w:val="36"/>
          <w:szCs w:val="40"/>
        </w:rPr>
      </w:pPr>
      <w:r>
        <w:rPr>
          <w:rFonts w:ascii="Consolas" w:hAnsi="Consolas" w:eastAsia="Consolas"/>
          <w:color w:val="2D2D2D"/>
          <w:sz w:val="22"/>
          <w:szCs w:val="40"/>
        </w:rPr>
        <w:t xml:space="preserve">    project: projectId.value,</w:t>
      </w:r>
    </w:p>
    <w:p w14:paraId="1B8CA754">
      <w:pPr>
        <w:spacing w:before="0" w:after="0" w:line="260" w:lineRule="exact"/>
        <w:rPr>
          <w:sz w:val="36"/>
          <w:szCs w:val="40"/>
        </w:rPr>
      </w:pPr>
      <w:r>
        <w:rPr>
          <w:rFonts w:ascii="Consolas" w:hAnsi="Consolas" w:eastAsia="Consolas"/>
          <w:color w:val="2D2D2D"/>
          <w:sz w:val="22"/>
          <w:szCs w:val="40"/>
        </w:rPr>
        <w:t xml:space="preserve">  }</w:t>
      </w:r>
    </w:p>
    <w:p w14:paraId="7E0BEBC8">
      <w:pPr>
        <w:spacing w:before="0" w:after="0" w:line="260" w:lineRule="exact"/>
        <w:rPr>
          <w:sz w:val="36"/>
          <w:szCs w:val="40"/>
        </w:rPr>
      </w:pPr>
      <w:r>
        <w:rPr>
          <w:rFonts w:ascii="Consolas" w:hAnsi="Consolas" w:eastAsia="Consolas"/>
          <w:color w:val="2D2D2D"/>
          <w:sz w:val="22"/>
          <w:szCs w:val="40"/>
        </w:rPr>
        <w:t xml:space="preserve">  if (form.value.user) payload.user = form.value.user</w:t>
      </w:r>
    </w:p>
    <w:p w14:paraId="3844ACD8">
      <w:pPr>
        <w:spacing w:before="0" w:after="0" w:line="260" w:lineRule="exact"/>
        <w:rPr>
          <w:sz w:val="36"/>
          <w:szCs w:val="40"/>
        </w:rPr>
      </w:pPr>
      <w:r>
        <w:rPr>
          <w:rFonts w:ascii="Consolas" w:hAnsi="Consolas" w:eastAsia="Consolas"/>
          <w:color w:val="2D2D2D"/>
          <w:sz w:val="22"/>
          <w:szCs w:val="40"/>
        </w:rPr>
        <w:t xml:space="preserve">  try {</w:t>
      </w:r>
    </w:p>
    <w:p w14:paraId="59FF23CC">
      <w:pPr>
        <w:spacing w:before="0" w:after="0" w:line="260" w:lineRule="exact"/>
        <w:rPr>
          <w:sz w:val="36"/>
          <w:szCs w:val="40"/>
        </w:rPr>
      </w:pPr>
      <w:r>
        <w:rPr>
          <w:rFonts w:ascii="Consolas" w:hAnsi="Consolas" w:eastAsia="Consolas"/>
          <w:color w:val="2D2D2D"/>
          <w:sz w:val="22"/>
          <w:szCs w:val="40"/>
        </w:rPr>
        <w:t xml:space="preserve">    await rateAPI.create(payload)</w:t>
      </w:r>
    </w:p>
    <w:p w14:paraId="120234D8">
      <w:pPr>
        <w:spacing w:before="0" w:after="0" w:line="260" w:lineRule="exact"/>
        <w:rPr>
          <w:sz w:val="36"/>
          <w:szCs w:val="40"/>
        </w:rPr>
      </w:pPr>
      <w:r>
        <w:rPr>
          <w:rFonts w:ascii="Consolas" w:hAnsi="Consolas" w:eastAsia="Consolas"/>
          <w:color w:val="2D2D2D"/>
          <w:sz w:val="22"/>
          <w:szCs w:val="40"/>
        </w:rPr>
        <w:t xml:space="preserve">    ElMessage.success('费率创建成功')</w:t>
      </w:r>
    </w:p>
    <w:p w14:paraId="79E3131B">
      <w:pPr>
        <w:spacing w:before="0" w:after="0" w:line="260" w:lineRule="exact"/>
        <w:rPr>
          <w:sz w:val="36"/>
          <w:szCs w:val="40"/>
        </w:rPr>
      </w:pPr>
      <w:r>
        <w:rPr>
          <w:rFonts w:ascii="Consolas" w:hAnsi="Consolas" w:eastAsia="Consolas"/>
          <w:color w:val="2D2D2D"/>
          <w:sz w:val="22"/>
          <w:szCs w:val="40"/>
        </w:rPr>
        <w:t xml:space="preserve">    showCreate.value = false</w:t>
      </w:r>
    </w:p>
    <w:p w14:paraId="79E8B9D2">
      <w:pPr>
        <w:spacing w:before="0" w:after="0" w:line="260" w:lineRule="exact"/>
        <w:rPr>
          <w:sz w:val="36"/>
          <w:szCs w:val="40"/>
        </w:rPr>
      </w:pPr>
      <w:r>
        <w:rPr>
          <w:rFonts w:ascii="Consolas" w:hAnsi="Consolas" w:eastAsia="Consolas"/>
          <w:color w:val="2D2D2D"/>
          <w:sz w:val="22"/>
          <w:szCs w:val="40"/>
        </w:rPr>
        <w:t xml:space="preserve">    fetchRates()</w:t>
      </w:r>
    </w:p>
    <w:p w14:paraId="24115DFD">
      <w:pPr>
        <w:spacing w:before="0" w:after="0" w:line="260" w:lineRule="exact"/>
        <w:rPr>
          <w:sz w:val="36"/>
          <w:szCs w:val="40"/>
        </w:rPr>
      </w:pPr>
      <w:r>
        <w:rPr>
          <w:rFonts w:ascii="Consolas" w:hAnsi="Consolas" w:eastAsia="Consolas"/>
          <w:color w:val="2D2D2D"/>
          <w:sz w:val="22"/>
          <w:szCs w:val="40"/>
        </w:rPr>
        <w:t xml:space="preserve">  } catch (e) {</w:t>
      </w:r>
    </w:p>
    <w:p w14:paraId="4CA110B7">
      <w:pPr>
        <w:spacing w:before="0" w:after="0" w:line="260" w:lineRule="exact"/>
        <w:rPr>
          <w:sz w:val="36"/>
          <w:szCs w:val="40"/>
        </w:rPr>
      </w:pPr>
      <w:r>
        <w:rPr>
          <w:rFonts w:ascii="Consolas" w:hAnsi="Consolas" w:eastAsia="Consolas"/>
          <w:color w:val="2D2D2D"/>
          <w:sz w:val="22"/>
          <w:szCs w:val="40"/>
        </w:rPr>
        <w:t xml:space="preserve">    ElMessage.error(formatErrors(e.response?.data))</w:t>
      </w:r>
    </w:p>
    <w:p w14:paraId="01655E7E">
      <w:pPr>
        <w:spacing w:before="0" w:after="0" w:line="260" w:lineRule="exact"/>
        <w:rPr>
          <w:sz w:val="36"/>
          <w:szCs w:val="40"/>
        </w:rPr>
      </w:pPr>
      <w:r>
        <w:rPr>
          <w:rFonts w:ascii="Consolas" w:hAnsi="Consolas" w:eastAsia="Consolas"/>
          <w:color w:val="2D2D2D"/>
          <w:sz w:val="22"/>
          <w:szCs w:val="40"/>
        </w:rPr>
        <w:t xml:space="preserve">  } finally {</w:t>
      </w:r>
    </w:p>
    <w:p w14:paraId="1607EF7D">
      <w:pPr>
        <w:spacing w:before="0" w:after="0" w:line="260" w:lineRule="exact"/>
        <w:rPr>
          <w:sz w:val="36"/>
          <w:szCs w:val="40"/>
        </w:rPr>
      </w:pPr>
      <w:r>
        <w:rPr>
          <w:rFonts w:ascii="Consolas" w:hAnsi="Consolas" w:eastAsia="Consolas"/>
          <w:color w:val="2D2D2D"/>
          <w:sz w:val="22"/>
          <w:szCs w:val="40"/>
        </w:rPr>
        <w:t xml:space="preserve">    creating.value = false</w:t>
      </w:r>
    </w:p>
    <w:p w14:paraId="00B93052">
      <w:pPr>
        <w:spacing w:before="0" w:after="0" w:line="260" w:lineRule="exact"/>
        <w:rPr>
          <w:sz w:val="36"/>
          <w:szCs w:val="40"/>
        </w:rPr>
      </w:pPr>
      <w:r>
        <w:rPr>
          <w:rFonts w:ascii="Consolas" w:hAnsi="Consolas" w:eastAsia="Consolas"/>
          <w:color w:val="2D2D2D"/>
          <w:sz w:val="22"/>
          <w:szCs w:val="40"/>
        </w:rPr>
        <w:t xml:space="preserve">  }</w:t>
      </w:r>
    </w:p>
    <w:p w14:paraId="3558CCF3">
      <w:pPr>
        <w:spacing w:before="0" w:after="0" w:line="260" w:lineRule="exact"/>
        <w:rPr>
          <w:sz w:val="36"/>
          <w:szCs w:val="40"/>
        </w:rPr>
      </w:pPr>
      <w:r>
        <w:rPr>
          <w:rFonts w:ascii="Consolas" w:hAnsi="Consolas" w:eastAsia="Consolas"/>
          <w:color w:val="2D2D2D"/>
          <w:sz w:val="22"/>
          <w:szCs w:val="40"/>
        </w:rPr>
        <w:t>}</w:t>
      </w:r>
    </w:p>
    <w:p w14:paraId="370532DC">
      <w:pPr>
        <w:spacing w:before="0" w:after="0" w:line="260" w:lineRule="exact"/>
        <w:rPr>
          <w:sz w:val="36"/>
          <w:szCs w:val="40"/>
        </w:rPr>
      </w:pPr>
      <w:r>
        <w:rPr>
          <w:rFonts w:ascii="Consolas" w:hAnsi="Consolas" w:eastAsia="Consolas"/>
          <w:color w:val="2D2D2D"/>
          <w:sz w:val="22"/>
          <w:szCs w:val="40"/>
        </w:rPr>
        <w:t xml:space="preserve"> </w:t>
      </w:r>
    </w:p>
    <w:p w14:paraId="3C8D051A">
      <w:pPr>
        <w:spacing w:before="0" w:after="0" w:line="260" w:lineRule="exact"/>
        <w:rPr>
          <w:sz w:val="36"/>
          <w:szCs w:val="40"/>
        </w:rPr>
      </w:pPr>
      <w:r>
        <w:rPr>
          <w:rFonts w:ascii="Consolas" w:hAnsi="Consolas" w:eastAsia="Consolas"/>
          <w:color w:val="2D2D2D"/>
          <w:sz w:val="22"/>
          <w:szCs w:val="40"/>
        </w:rPr>
        <w:t>async function handleDelete(row) {</w:t>
      </w:r>
    </w:p>
    <w:p w14:paraId="64D1C31D">
      <w:pPr>
        <w:spacing w:before="0" w:after="0" w:line="260" w:lineRule="exact"/>
        <w:rPr>
          <w:sz w:val="36"/>
          <w:szCs w:val="40"/>
        </w:rPr>
      </w:pPr>
      <w:r>
        <w:rPr>
          <w:rFonts w:ascii="Consolas" w:hAnsi="Consolas" w:eastAsia="Consolas"/>
          <w:color w:val="2D2D2D"/>
          <w:sz w:val="22"/>
          <w:szCs w:val="40"/>
        </w:rPr>
        <w:t xml:space="preserve">  try {</w:t>
      </w:r>
    </w:p>
    <w:p w14:paraId="1249C9C7">
      <w:pPr>
        <w:spacing w:before="0" w:after="0" w:line="260" w:lineRule="exact"/>
        <w:rPr>
          <w:sz w:val="36"/>
          <w:szCs w:val="40"/>
        </w:rPr>
      </w:pPr>
      <w:r>
        <w:rPr>
          <w:rFonts w:ascii="Consolas" w:hAnsi="Consolas" w:eastAsia="Consolas"/>
          <w:color w:val="2D2D2D"/>
          <w:sz w:val="22"/>
          <w:szCs w:val="40"/>
        </w:rPr>
        <w:t xml:space="preserve">    await ElMessageBox.confirm('确定删除该费率记录？', '确认删除', { type: 'warning' })</w:t>
      </w:r>
    </w:p>
    <w:p w14:paraId="5AD1CDB9">
      <w:pPr>
        <w:spacing w:before="0" w:after="0" w:line="260" w:lineRule="exact"/>
        <w:rPr>
          <w:sz w:val="36"/>
          <w:szCs w:val="40"/>
        </w:rPr>
      </w:pPr>
      <w:r>
        <w:rPr>
          <w:rFonts w:ascii="Consolas" w:hAnsi="Consolas" w:eastAsia="Consolas"/>
          <w:color w:val="2D2D2D"/>
          <w:sz w:val="22"/>
          <w:szCs w:val="40"/>
        </w:rPr>
        <w:t xml:space="preserve">    await rateAPI.delete(row.id)</w:t>
      </w:r>
    </w:p>
    <w:p w14:paraId="465AB56A">
      <w:pPr>
        <w:spacing w:before="0" w:after="0" w:line="260" w:lineRule="exact"/>
        <w:rPr>
          <w:sz w:val="36"/>
          <w:szCs w:val="40"/>
        </w:rPr>
      </w:pPr>
      <w:r>
        <w:rPr>
          <w:rFonts w:ascii="Consolas" w:hAnsi="Consolas" w:eastAsia="Consolas"/>
          <w:color w:val="2D2D2D"/>
          <w:sz w:val="22"/>
          <w:szCs w:val="40"/>
        </w:rPr>
        <w:t xml:space="preserve">    rates.value = rates.value.filter(r =&gt; r.id !== row.id)</w:t>
      </w:r>
    </w:p>
    <w:p w14:paraId="349B830D">
      <w:pPr>
        <w:spacing w:before="0" w:after="0" w:line="260" w:lineRule="exact"/>
        <w:rPr>
          <w:sz w:val="36"/>
          <w:szCs w:val="40"/>
        </w:rPr>
      </w:pPr>
      <w:r>
        <w:rPr>
          <w:rFonts w:ascii="Consolas" w:hAnsi="Consolas" w:eastAsia="Consolas"/>
          <w:color w:val="2D2D2D"/>
          <w:sz w:val="22"/>
          <w:szCs w:val="40"/>
        </w:rPr>
        <w:t xml:space="preserve">    ElMessage.success('已删除')</w:t>
      </w:r>
    </w:p>
    <w:p w14:paraId="3EEDE36F">
      <w:pPr>
        <w:spacing w:before="0" w:after="0" w:line="260" w:lineRule="exact"/>
        <w:rPr>
          <w:sz w:val="36"/>
          <w:szCs w:val="40"/>
        </w:rPr>
      </w:pPr>
      <w:r>
        <w:rPr>
          <w:rFonts w:ascii="Consolas" w:hAnsi="Consolas" w:eastAsia="Consolas"/>
          <w:color w:val="2D2D2D"/>
          <w:sz w:val="22"/>
          <w:szCs w:val="40"/>
        </w:rPr>
        <w:t xml:space="preserve">  } catch (e) {</w:t>
      </w:r>
    </w:p>
    <w:p w14:paraId="6054FEAC">
      <w:pPr>
        <w:spacing w:before="0" w:after="0" w:line="260" w:lineRule="exact"/>
        <w:rPr>
          <w:sz w:val="36"/>
          <w:szCs w:val="40"/>
        </w:rPr>
      </w:pPr>
      <w:r>
        <w:rPr>
          <w:rFonts w:ascii="Consolas" w:hAnsi="Consolas" w:eastAsia="Consolas"/>
          <w:color w:val="2D2D2D"/>
          <w:sz w:val="22"/>
          <w:szCs w:val="40"/>
        </w:rPr>
        <w:t xml:space="preserve">    if (e !== 'cancel') ElMessage.error('删除失败')</w:t>
      </w:r>
    </w:p>
    <w:p w14:paraId="1E2629AC">
      <w:pPr>
        <w:spacing w:before="0" w:after="0" w:line="260" w:lineRule="exact"/>
        <w:rPr>
          <w:sz w:val="36"/>
          <w:szCs w:val="40"/>
        </w:rPr>
      </w:pPr>
      <w:r>
        <w:rPr>
          <w:rFonts w:ascii="Consolas" w:hAnsi="Consolas" w:eastAsia="Consolas"/>
          <w:color w:val="2D2D2D"/>
          <w:sz w:val="22"/>
          <w:szCs w:val="40"/>
        </w:rPr>
        <w:t xml:space="preserve">  }</w:t>
      </w:r>
    </w:p>
    <w:p w14:paraId="64A3DC50">
      <w:pPr>
        <w:spacing w:before="0" w:after="0" w:line="260" w:lineRule="exact"/>
        <w:rPr>
          <w:sz w:val="36"/>
          <w:szCs w:val="40"/>
        </w:rPr>
      </w:pPr>
      <w:r>
        <w:rPr>
          <w:rFonts w:ascii="Consolas" w:hAnsi="Consolas" w:eastAsia="Consolas"/>
          <w:color w:val="2D2D2D"/>
          <w:sz w:val="22"/>
          <w:szCs w:val="40"/>
        </w:rPr>
        <w:t>}</w:t>
      </w:r>
    </w:p>
    <w:p w14:paraId="5DFB56E0">
      <w:pPr>
        <w:spacing w:before="0" w:after="0" w:line="260" w:lineRule="exact"/>
        <w:rPr>
          <w:sz w:val="36"/>
          <w:szCs w:val="40"/>
        </w:rPr>
      </w:pPr>
      <w:r>
        <w:rPr>
          <w:rFonts w:ascii="Consolas" w:hAnsi="Consolas" w:eastAsia="Consolas"/>
          <w:color w:val="2D2D2D"/>
          <w:sz w:val="22"/>
          <w:szCs w:val="40"/>
        </w:rPr>
        <w:t xml:space="preserve"> </w:t>
      </w:r>
    </w:p>
    <w:p w14:paraId="38A928BD">
      <w:pPr>
        <w:spacing w:before="0" w:after="0" w:line="260" w:lineRule="exact"/>
        <w:rPr>
          <w:sz w:val="36"/>
          <w:szCs w:val="40"/>
        </w:rPr>
      </w:pPr>
      <w:r>
        <w:rPr>
          <w:rFonts w:ascii="Consolas" w:hAnsi="Consolas" w:eastAsia="Consolas"/>
          <w:color w:val="2D2D2D"/>
          <w:sz w:val="22"/>
          <w:szCs w:val="40"/>
        </w:rPr>
        <w:t>function resetForm() {</w:t>
      </w:r>
    </w:p>
    <w:p w14:paraId="7DB9C8AA">
      <w:pPr>
        <w:spacing w:before="0" w:after="0" w:line="260" w:lineRule="exact"/>
        <w:rPr>
          <w:sz w:val="36"/>
          <w:szCs w:val="40"/>
        </w:rPr>
      </w:pPr>
      <w:r>
        <w:rPr>
          <w:rFonts w:ascii="Consolas" w:hAnsi="Consolas" w:eastAsia="Consolas"/>
          <w:color w:val="2D2D2D"/>
          <w:sz w:val="22"/>
          <w:szCs w:val="40"/>
        </w:rPr>
        <w:t xml:space="preserve">  form.value = { user: '', rate: 100, effective_from: '' }</w:t>
      </w:r>
    </w:p>
    <w:p w14:paraId="78C18B2C">
      <w:pPr>
        <w:spacing w:before="0" w:after="0" w:line="260" w:lineRule="exact"/>
        <w:rPr>
          <w:sz w:val="36"/>
          <w:szCs w:val="40"/>
        </w:rPr>
      </w:pPr>
      <w:r>
        <w:rPr>
          <w:rFonts w:ascii="Consolas" w:hAnsi="Consolas" w:eastAsia="Consolas"/>
          <w:color w:val="2D2D2D"/>
          <w:sz w:val="22"/>
          <w:szCs w:val="40"/>
        </w:rPr>
        <w:t>}</w:t>
      </w:r>
    </w:p>
    <w:p w14:paraId="5B00CA9C">
      <w:pPr>
        <w:spacing w:before="0" w:after="0" w:line="260" w:lineRule="exact"/>
        <w:rPr>
          <w:sz w:val="36"/>
          <w:szCs w:val="40"/>
        </w:rPr>
      </w:pPr>
      <w:r>
        <w:rPr>
          <w:rFonts w:ascii="Consolas" w:hAnsi="Consolas" w:eastAsia="Consolas"/>
          <w:color w:val="2D2D2D"/>
          <w:sz w:val="22"/>
          <w:szCs w:val="40"/>
        </w:rPr>
        <w:t xml:space="preserve"> </w:t>
      </w:r>
    </w:p>
    <w:p w14:paraId="07F6D75D">
      <w:pPr>
        <w:spacing w:before="0" w:after="0" w:line="260" w:lineRule="exact"/>
        <w:rPr>
          <w:sz w:val="36"/>
          <w:szCs w:val="40"/>
        </w:rPr>
      </w:pPr>
      <w:r>
        <w:rPr>
          <w:rFonts w:ascii="Consolas" w:hAnsi="Consolas" w:eastAsia="Consolas"/>
          <w:color w:val="2D2D2D"/>
          <w:sz w:val="22"/>
          <w:szCs w:val="40"/>
        </w:rPr>
        <w:t>function formatErrors(data) {</w:t>
      </w:r>
    </w:p>
    <w:p w14:paraId="636A4E08">
      <w:pPr>
        <w:spacing w:before="0" w:after="0" w:line="260" w:lineRule="exact"/>
        <w:rPr>
          <w:sz w:val="36"/>
          <w:szCs w:val="40"/>
        </w:rPr>
      </w:pPr>
      <w:r>
        <w:rPr>
          <w:rFonts w:ascii="Consolas" w:hAnsi="Consolas" w:eastAsia="Consolas"/>
          <w:color w:val="2D2D2D"/>
          <w:sz w:val="22"/>
          <w:szCs w:val="40"/>
        </w:rPr>
        <w:t xml:space="preserve">  if (!data) return '操作失败'</w:t>
      </w:r>
    </w:p>
    <w:p w14:paraId="63DCF124">
      <w:pPr>
        <w:spacing w:before="0" w:after="0" w:line="260" w:lineRule="exact"/>
        <w:rPr>
          <w:sz w:val="36"/>
          <w:szCs w:val="40"/>
        </w:rPr>
      </w:pPr>
      <w:r>
        <w:rPr>
          <w:rFonts w:ascii="Consolas" w:hAnsi="Consolas" w:eastAsia="Consolas"/>
          <w:color w:val="2D2D2D"/>
          <w:sz w:val="22"/>
          <w:szCs w:val="40"/>
        </w:rPr>
        <w:t xml:space="preserve">  if (typeof data === 'string') return data</w:t>
      </w:r>
    </w:p>
    <w:p w14:paraId="330BAD0B">
      <w:pPr>
        <w:spacing w:before="0" w:after="0" w:line="260" w:lineRule="exact"/>
        <w:rPr>
          <w:sz w:val="36"/>
          <w:szCs w:val="40"/>
        </w:rPr>
      </w:pPr>
      <w:r>
        <w:rPr>
          <w:rFonts w:ascii="Consolas" w:hAnsi="Consolas" w:eastAsia="Consolas"/>
          <w:color w:val="2D2D2D"/>
          <w:sz w:val="22"/>
          <w:szCs w:val="40"/>
        </w:rPr>
        <w:t xml:space="preserve">  return Object.entries(data)</w:t>
      </w:r>
    </w:p>
    <w:p w14:paraId="62E07DCF">
      <w:pPr>
        <w:spacing w:before="0" w:after="0" w:line="260" w:lineRule="exact"/>
        <w:rPr>
          <w:sz w:val="36"/>
          <w:szCs w:val="40"/>
        </w:rPr>
      </w:pPr>
      <w:r>
        <w:rPr>
          <w:rFonts w:ascii="Consolas" w:hAnsi="Consolas" w:eastAsia="Consolas"/>
          <w:color w:val="2D2D2D"/>
          <w:sz w:val="22"/>
          <w:szCs w:val="40"/>
        </w:rPr>
        <w:t xml:space="preserve">    .map(([k, v]) =&gt; `${k}: ${Array.isArray(v) ? v.join(', ') : v}`)</w:t>
      </w:r>
    </w:p>
    <w:p w14:paraId="42B16F3B">
      <w:pPr>
        <w:spacing w:before="0" w:after="0" w:line="260" w:lineRule="exact"/>
        <w:rPr>
          <w:sz w:val="36"/>
          <w:szCs w:val="40"/>
        </w:rPr>
      </w:pPr>
      <w:r>
        <w:rPr>
          <w:rFonts w:ascii="Consolas" w:hAnsi="Consolas" w:eastAsia="Consolas"/>
          <w:color w:val="2D2D2D"/>
          <w:sz w:val="22"/>
          <w:szCs w:val="40"/>
        </w:rPr>
        <w:t xml:space="preserve">    .join('; ')</w:t>
      </w:r>
    </w:p>
    <w:p w14:paraId="45946219">
      <w:pPr>
        <w:spacing w:before="0" w:after="0" w:line="260" w:lineRule="exact"/>
        <w:rPr>
          <w:sz w:val="36"/>
          <w:szCs w:val="40"/>
        </w:rPr>
      </w:pPr>
      <w:r>
        <w:rPr>
          <w:rFonts w:ascii="Consolas" w:hAnsi="Consolas" w:eastAsia="Consolas"/>
          <w:color w:val="2D2D2D"/>
          <w:sz w:val="22"/>
          <w:szCs w:val="40"/>
        </w:rPr>
        <w:t>}</w:t>
      </w:r>
    </w:p>
    <w:p w14:paraId="16F47467">
      <w:pPr>
        <w:spacing w:before="0" w:after="0" w:line="260" w:lineRule="exact"/>
        <w:rPr>
          <w:sz w:val="36"/>
          <w:szCs w:val="40"/>
        </w:rPr>
      </w:pPr>
      <w:r>
        <w:rPr>
          <w:rFonts w:ascii="Consolas" w:hAnsi="Consolas" w:eastAsia="Consolas"/>
          <w:color w:val="2D2D2D"/>
          <w:sz w:val="22"/>
          <w:szCs w:val="40"/>
        </w:rPr>
        <w:t xml:space="preserve"> </w:t>
      </w:r>
    </w:p>
    <w:p w14:paraId="36F92BB0">
      <w:pPr>
        <w:spacing w:before="0" w:after="0" w:line="260" w:lineRule="exact"/>
        <w:rPr>
          <w:sz w:val="36"/>
          <w:szCs w:val="40"/>
        </w:rPr>
      </w:pPr>
      <w:r>
        <w:rPr>
          <w:rFonts w:ascii="Consolas" w:hAnsi="Consolas" w:eastAsia="Consolas"/>
          <w:color w:val="2D2D2D"/>
          <w:sz w:val="22"/>
          <w:szCs w:val="40"/>
        </w:rPr>
        <w:t>onMounted(fetchRates)</w:t>
      </w:r>
    </w:p>
    <w:p w14:paraId="7580D123">
      <w:pPr>
        <w:spacing w:before="0" w:after="0" w:line="260" w:lineRule="exact"/>
        <w:rPr>
          <w:sz w:val="36"/>
          <w:szCs w:val="40"/>
        </w:rPr>
      </w:pPr>
      <w:r>
        <w:rPr>
          <w:rFonts w:ascii="Consolas" w:hAnsi="Consolas" w:eastAsia="Consolas"/>
          <w:color w:val="2D2D2D"/>
          <w:sz w:val="22"/>
          <w:szCs w:val="40"/>
        </w:rPr>
        <w:t>&lt;/script&gt;</w:t>
      </w:r>
    </w:p>
    <w:p w14:paraId="6B17F7DD">
      <w:pPr>
        <w:spacing w:before="0" w:after="0" w:line="260" w:lineRule="exact"/>
        <w:rPr>
          <w:sz w:val="36"/>
          <w:szCs w:val="40"/>
        </w:rPr>
      </w:pPr>
      <w:r>
        <w:rPr>
          <w:rFonts w:ascii="Consolas" w:hAnsi="Consolas" w:eastAsia="Consolas"/>
          <w:color w:val="2D2D2D"/>
          <w:sz w:val="22"/>
          <w:szCs w:val="40"/>
        </w:rPr>
        <w:t xml:space="preserve"> </w:t>
      </w:r>
    </w:p>
    <w:p w14:paraId="05E82CB4">
      <w:pPr>
        <w:spacing w:before="0" w:after="0" w:line="260" w:lineRule="exact"/>
        <w:rPr>
          <w:sz w:val="36"/>
          <w:szCs w:val="40"/>
        </w:rPr>
      </w:pPr>
      <w:r>
        <w:rPr>
          <w:rFonts w:ascii="Consolas" w:hAnsi="Consolas" w:eastAsia="Consolas"/>
          <w:color w:val="2D2D2D"/>
          <w:sz w:val="22"/>
          <w:szCs w:val="40"/>
        </w:rPr>
        <w:t>&lt;style scoped lang="scss"&gt;</w:t>
      </w:r>
    </w:p>
    <w:p w14:paraId="04259CE3">
      <w:pPr>
        <w:spacing w:before="0" w:after="0" w:line="260" w:lineRule="exact"/>
        <w:rPr>
          <w:sz w:val="36"/>
          <w:szCs w:val="40"/>
        </w:rPr>
      </w:pPr>
      <w:r>
        <w:rPr>
          <w:rFonts w:ascii="Consolas" w:hAnsi="Consolas" w:eastAsia="Consolas"/>
          <w:color w:val="2D2D2D"/>
          <w:sz w:val="22"/>
          <w:szCs w:val="40"/>
        </w:rPr>
        <w:t>.page-header { display: flex; justify-content: space-between; align-items: center; margin-bottom: 16px; }</w:t>
      </w:r>
    </w:p>
    <w:p w14:paraId="7084464A">
      <w:pPr>
        <w:spacing w:before="0" w:after="0" w:line="260" w:lineRule="exact"/>
        <w:rPr>
          <w:sz w:val="36"/>
          <w:szCs w:val="40"/>
        </w:rPr>
      </w:pPr>
      <w:r>
        <w:rPr>
          <w:rFonts w:ascii="Consolas" w:hAnsi="Consolas" w:eastAsia="Consolas"/>
          <w:color w:val="2D2D2D"/>
          <w:sz w:val="22"/>
          <w:szCs w:val="40"/>
        </w:rPr>
        <w:t>&lt;/style&gt;</w:t>
      </w:r>
    </w:p>
    <w:p w14:paraId="178C258C">
      <w:pPr>
        <w:spacing w:before="0" w:after="0" w:line="260" w:lineRule="exact"/>
        <w:rPr>
          <w:sz w:val="36"/>
          <w:szCs w:val="40"/>
        </w:rPr>
      </w:pPr>
      <w:r>
        <w:rPr>
          <w:rFonts w:ascii="Consolas" w:hAnsi="Consolas" w:eastAsia="Consolas"/>
          <w:color w:val="2D2D2D"/>
          <w:sz w:val="22"/>
          <w:szCs w:val="40"/>
        </w:rPr>
        <w:t xml:space="preserve"> </w:t>
      </w:r>
    </w:p>
    <w:p w14:paraId="5A259E13">
      <w:pPr>
        <w:rPr>
          <w:sz w:val="36"/>
          <w:szCs w:val="40"/>
        </w:rPr>
      </w:pPr>
    </w:p>
    <w:p w14:paraId="6FDA57F0">
      <w:pPr>
        <w:spacing w:before="200" w:after="40"/>
        <w:rPr>
          <w:sz w:val="36"/>
          <w:szCs w:val="40"/>
        </w:rPr>
      </w:pPr>
      <w:r>
        <w:rPr>
          <w:b/>
          <w:color w:val="1A56DB"/>
          <w:sz w:val="28"/>
          <w:szCs w:val="40"/>
        </w:rPr>
        <w:t>// frontend\src\pages\report\Index.vue</w:t>
      </w:r>
    </w:p>
    <w:p w14:paraId="71FED468">
      <w:pPr>
        <w:spacing w:before="0" w:after="0" w:line="260" w:lineRule="exact"/>
        <w:rPr>
          <w:sz w:val="36"/>
          <w:szCs w:val="40"/>
        </w:rPr>
      </w:pPr>
      <w:r>
        <w:rPr>
          <w:rFonts w:ascii="Consolas" w:hAnsi="Consolas" w:eastAsia="Consolas"/>
          <w:color w:val="2D2D2D"/>
          <w:sz w:val="22"/>
          <w:szCs w:val="40"/>
        </w:rPr>
        <w:t>&lt;template&gt;</w:t>
      </w:r>
    </w:p>
    <w:p w14:paraId="58176928">
      <w:pPr>
        <w:spacing w:before="0" w:after="0" w:line="260" w:lineRule="exact"/>
        <w:rPr>
          <w:sz w:val="36"/>
          <w:szCs w:val="40"/>
        </w:rPr>
      </w:pPr>
      <w:r>
        <w:rPr>
          <w:rFonts w:ascii="Consolas" w:hAnsi="Consolas" w:eastAsia="Consolas"/>
          <w:color w:val="2D2D2D"/>
          <w:sz w:val="22"/>
          <w:szCs w:val="40"/>
        </w:rPr>
        <w:t xml:space="preserve">  &lt;div class="report-page"&gt;</w:t>
      </w:r>
    </w:p>
    <w:p w14:paraId="362EEF60">
      <w:pPr>
        <w:spacing w:before="0" w:after="0" w:line="260" w:lineRule="exact"/>
        <w:rPr>
          <w:sz w:val="36"/>
          <w:szCs w:val="40"/>
        </w:rPr>
      </w:pPr>
      <w:r>
        <w:rPr>
          <w:rFonts w:ascii="Consolas" w:hAnsi="Consolas" w:eastAsia="Consolas"/>
          <w:color w:val="2D2D2D"/>
          <w:sz w:val="22"/>
          <w:szCs w:val="40"/>
        </w:rPr>
        <w:t xml:space="preserve">    &lt;!-- 页面头部 --&gt;</w:t>
      </w:r>
    </w:p>
    <w:p w14:paraId="486CAF9C">
      <w:pPr>
        <w:spacing w:before="0" w:after="0" w:line="260" w:lineRule="exact"/>
        <w:rPr>
          <w:sz w:val="36"/>
          <w:szCs w:val="40"/>
        </w:rPr>
      </w:pPr>
      <w:r>
        <w:rPr>
          <w:rFonts w:ascii="Consolas" w:hAnsi="Consolas" w:eastAsia="Consolas"/>
          <w:color w:val="2D2D2D"/>
          <w:sz w:val="22"/>
          <w:szCs w:val="40"/>
        </w:rPr>
        <w:t xml:space="preserve">    &lt;div class="page-header"&gt;</w:t>
      </w:r>
    </w:p>
    <w:p w14:paraId="78EDD1C0">
      <w:pPr>
        <w:spacing w:before="0" w:after="0" w:line="260" w:lineRule="exact"/>
        <w:rPr>
          <w:sz w:val="36"/>
          <w:szCs w:val="40"/>
        </w:rPr>
      </w:pPr>
      <w:r>
        <w:rPr>
          <w:rFonts w:ascii="Consolas" w:hAnsi="Consolas" w:eastAsia="Consolas"/>
          <w:color w:val="2D2D2D"/>
          <w:sz w:val="22"/>
          <w:szCs w:val="40"/>
        </w:rPr>
        <w:t xml:space="preserve">      &lt;h2&gt;项目报表&lt;/h2&gt;</w:t>
      </w:r>
    </w:p>
    <w:p w14:paraId="57094C8F">
      <w:pPr>
        <w:spacing w:before="0" w:after="0" w:line="260" w:lineRule="exact"/>
        <w:rPr>
          <w:sz w:val="36"/>
          <w:szCs w:val="40"/>
        </w:rPr>
      </w:pPr>
      <w:r>
        <w:rPr>
          <w:rFonts w:ascii="Consolas" w:hAnsi="Consolas" w:eastAsia="Consolas"/>
          <w:color w:val="2D2D2D"/>
          <w:sz w:val="22"/>
          <w:szCs w:val="40"/>
        </w:rPr>
        <w:t xml:space="preserve">      &lt;div class="header-actions"&gt;</w:t>
      </w:r>
    </w:p>
    <w:p w14:paraId="530D6883">
      <w:pPr>
        <w:spacing w:before="0" w:after="0" w:line="260" w:lineRule="exact"/>
        <w:rPr>
          <w:sz w:val="36"/>
          <w:szCs w:val="40"/>
        </w:rPr>
      </w:pPr>
      <w:r>
        <w:rPr>
          <w:rFonts w:ascii="Consolas" w:hAnsi="Consolas" w:eastAsia="Consolas"/>
          <w:color w:val="2D2D2D"/>
          <w:sz w:val="22"/>
          <w:szCs w:val="40"/>
        </w:rPr>
        <w:t xml:space="preserve">        &lt;el-date-picker</w:t>
      </w:r>
    </w:p>
    <w:p w14:paraId="353AB800">
      <w:pPr>
        <w:spacing w:before="0" w:after="0" w:line="260" w:lineRule="exact"/>
        <w:rPr>
          <w:sz w:val="36"/>
          <w:szCs w:val="40"/>
        </w:rPr>
      </w:pPr>
      <w:r>
        <w:rPr>
          <w:rFonts w:ascii="Consolas" w:hAnsi="Consolas" w:eastAsia="Consolas"/>
          <w:color w:val="2D2D2D"/>
          <w:sz w:val="22"/>
          <w:szCs w:val="40"/>
        </w:rPr>
        <w:t xml:space="preserve">          v-model="dateRange"</w:t>
      </w:r>
    </w:p>
    <w:p w14:paraId="517914B3">
      <w:pPr>
        <w:spacing w:before="0" w:after="0" w:line="260" w:lineRule="exact"/>
        <w:rPr>
          <w:sz w:val="36"/>
          <w:szCs w:val="40"/>
        </w:rPr>
      </w:pPr>
      <w:r>
        <w:rPr>
          <w:rFonts w:ascii="Consolas" w:hAnsi="Consolas" w:eastAsia="Consolas"/>
          <w:color w:val="2D2D2D"/>
          <w:sz w:val="22"/>
          <w:szCs w:val="40"/>
        </w:rPr>
        <w:t xml:space="preserve">          type="daterange"</w:t>
      </w:r>
    </w:p>
    <w:p w14:paraId="0063EC44">
      <w:pPr>
        <w:spacing w:before="0" w:after="0" w:line="260" w:lineRule="exact"/>
        <w:rPr>
          <w:sz w:val="36"/>
          <w:szCs w:val="40"/>
        </w:rPr>
      </w:pPr>
      <w:r>
        <w:rPr>
          <w:rFonts w:ascii="Consolas" w:hAnsi="Consolas" w:eastAsia="Consolas"/>
          <w:color w:val="2D2D2D"/>
          <w:sz w:val="22"/>
          <w:szCs w:val="40"/>
        </w:rPr>
        <w:t xml:space="preserve">          range-separator="至"</w:t>
      </w:r>
    </w:p>
    <w:p w14:paraId="5F64F8DB">
      <w:pPr>
        <w:spacing w:before="0" w:after="0" w:line="260" w:lineRule="exact"/>
        <w:rPr>
          <w:sz w:val="36"/>
          <w:szCs w:val="40"/>
        </w:rPr>
      </w:pPr>
      <w:r>
        <w:rPr>
          <w:rFonts w:ascii="Consolas" w:hAnsi="Consolas" w:eastAsia="Consolas"/>
          <w:color w:val="2D2D2D"/>
          <w:sz w:val="22"/>
          <w:szCs w:val="40"/>
        </w:rPr>
        <w:t xml:space="preserve">          start-placeholder="开始日期"</w:t>
      </w:r>
    </w:p>
    <w:p w14:paraId="4CB2FF04">
      <w:pPr>
        <w:spacing w:before="0" w:after="0" w:line="260" w:lineRule="exact"/>
        <w:rPr>
          <w:sz w:val="36"/>
          <w:szCs w:val="40"/>
        </w:rPr>
      </w:pPr>
      <w:r>
        <w:rPr>
          <w:rFonts w:ascii="Consolas" w:hAnsi="Consolas" w:eastAsia="Consolas"/>
          <w:color w:val="2D2D2D"/>
          <w:sz w:val="22"/>
          <w:szCs w:val="40"/>
        </w:rPr>
        <w:t xml:space="preserve">          end-placeholder="结束日期"</w:t>
      </w:r>
    </w:p>
    <w:p w14:paraId="32F7CEAD">
      <w:pPr>
        <w:spacing w:before="0" w:after="0" w:line="260" w:lineRule="exact"/>
        <w:rPr>
          <w:sz w:val="36"/>
          <w:szCs w:val="40"/>
        </w:rPr>
      </w:pPr>
      <w:r>
        <w:rPr>
          <w:rFonts w:ascii="Consolas" w:hAnsi="Consolas" w:eastAsia="Consolas"/>
          <w:color w:val="2D2D2D"/>
          <w:sz w:val="22"/>
          <w:szCs w:val="40"/>
        </w:rPr>
        <w:t xml:space="preserve">          :shortcuts="dateShortcuts"</w:t>
      </w:r>
    </w:p>
    <w:p w14:paraId="2CE36471">
      <w:pPr>
        <w:spacing w:before="0" w:after="0" w:line="260" w:lineRule="exact"/>
        <w:rPr>
          <w:sz w:val="36"/>
          <w:szCs w:val="40"/>
        </w:rPr>
      </w:pPr>
      <w:r>
        <w:rPr>
          <w:rFonts w:ascii="Consolas" w:hAnsi="Consolas" w:eastAsia="Consolas"/>
          <w:color w:val="2D2D2D"/>
          <w:sz w:val="22"/>
          <w:szCs w:val="40"/>
        </w:rPr>
        <w:t xml:space="preserve">          size="default"</w:t>
      </w:r>
    </w:p>
    <w:p w14:paraId="7ADEB80E">
      <w:pPr>
        <w:spacing w:before="0" w:after="0" w:line="260" w:lineRule="exact"/>
        <w:rPr>
          <w:sz w:val="36"/>
          <w:szCs w:val="40"/>
        </w:rPr>
      </w:pPr>
      <w:r>
        <w:rPr>
          <w:rFonts w:ascii="Consolas" w:hAnsi="Consolas" w:eastAsia="Consolas"/>
          <w:color w:val="2D2D2D"/>
          <w:sz w:val="22"/>
          <w:szCs w:val="40"/>
        </w:rPr>
        <w:t xml:space="preserve">          style="width:280px"</w:t>
      </w:r>
    </w:p>
    <w:p w14:paraId="1964BC6D">
      <w:pPr>
        <w:spacing w:before="0" w:after="0" w:line="260" w:lineRule="exact"/>
        <w:rPr>
          <w:sz w:val="36"/>
          <w:szCs w:val="40"/>
        </w:rPr>
      </w:pPr>
      <w:r>
        <w:rPr>
          <w:rFonts w:ascii="Consolas" w:hAnsi="Consolas" w:eastAsia="Consolas"/>
          <w:color w:val="2D2D2D"/>
          <w:sz w:val="22"/>
          <w:szCs w:val="40"/>
        </w:rPr>
        <w:t xml:space="preserve">          @change="applyDateRange"</w:t>
      </w:r>
    </w:p>
    <w:p w14:paraId="065748BB">
      <w:pPr>
        <w:spacing w:before="0" w:after="0" w:line="260" w:lineRule="exact"/>
        <w:rPr>
          <w:sz w:val="36"/>
          <w:szCs w:val="40"/>
        </w:rPr>
      </w:pPr>
      <w:r>
        <w:rPr>
          <w:rFonts w:ascii="Consolas" w:hAnsi="Consolas" w:eastAsia="Consolas"/>
          <w:color w:val="2D2D2D"/>
          <w:sz w:val="22"/>
          <w:szCs w:val="40"/>
        </w:rPr>
        <w:t xml:space="preserve">        /&gt;</w:t>
      </w:r>
    </w:p>
    <w:p w14:paraId="23BD1A95">
      <w:pPr>
        <w:spacing w:before="0" w:after="0" w:line="260" w:lineRule="exact"/>
        <w:rPr>
          <w:sz w:val="36"/>
          <w:szCs w:val="40"/>
        </w:rPr>
      </w:pPr>
      <w:r>
        <w:rPr>
          <w:rFonts w:ascii="Consolas" w:hAnsi="Consolas" w:eastAsia="Consolas"/>
          <w:color w:val="2D2D2D"/>
          <w:sz w:val="22"/>
          <w:szCs w:val="40"/>
        </w:rPr>
        <w:t xml:space="preserve">        &lt;el-button type="primary" @click="openExportDialog"&gt;</w:t>
      </w:r>
    </w:p>
    <w:p w14:paraId="39B7B40A">
      <w:pPr>
        <w:spacing w:before="0" w:after="0" w:line="260" w:lineRule="exact"/>
        <w:rPr>
          <w:sz w:val="36"/>
          <w:szCs w:val="40"/>
        </w:rPr>
      </w:pPr>
      <w:r>
        <w:rPr>
          <w:rFonts w:ascii="Consolas" w:hAnsi="Consolas" w:eastAsia="Consolas"/>
          <w:color w:val="2D2D2D"/>
          <w:sz w:val="22"/>
          <w:szCs w:val="40"/>
        </w:rPr>
        <w:t xml:space="preserve">          导出报表</w:t>
      </w:r>
    </w:p>
    <w:p w14:paraId="344A32F9">
      <w:pPr>
        <w:spacing w:before="0" w:after="0" w:line="260" w:lineRule="exact"/>
        <w:rPr>
          <w:sz w:val="36"/>
          <w:szCs w:val="40"/>
        </w:rPr>
      </w:pPr>
      <w:r>
        <w:rPr>
          <w:rFonts w:ascii="Consolas" w:hAnsi="Consolas" w:eastAsia="Consolas"/>
          <w:color w:val="2D2D2D"/>
          <w:sz w:val="22"/>
          <w:szCs w:val="40"/>
        </w:rPr>
        <w:t xml:space="preserve">        &lt;/el-button&gt;</w:t>
      </w:r>
    </w:p>
    <w:p w14:paraId="5B8CEAA8">
      <w:pPr>
        <w:spacing w:before="0" w:after="0" w:line="260" w:lineRule="exact"/>
        <w:rPr>
          <w:sz w:val="36"/>
          <w:szCs w:val="40"/>
        </w:rPr>
      </w:pPr>
      <w:r>
        <w:rPr>
          <w:rFonts w:ascii="Consolas" w:hAnsi="Consolas" w:eastAsia="Consolas"/>
          <w:color w:val="2D2D2D"/>
          <w:sz w:val="22"/>
          <w:szCs w:val="40"/>
        </w:rPr>
        <w:t xml:space="preserve">      &lt;/div&gt;</w:t>
      </w:r>
    </w:p>
    <w:p w14:paraId="2457D901">
      <w:pPr>
        <w:spacing w:before="0" w:after="0" w:line="260" w:lineRule="exact"/>
        <w:rPr>
          <w:sz w:val="36"/>
          <w:szCs w:val="40"/>
        </w:rPr>
      </w:pPr>
      <w:r>
        <w:rPr>
          <w:rFonts w:ascii="Consolas" w:hAnsi="Consolas" w:eastAsia="Consolas"/>
          <w:color w:val="2D2D2D"/>
          <w:sz w:val="22"/>
          <w:szCs w:val="40"/>
        </w:rPr>
        <w:t xml:space="preserve">    &lt;/div&gt;</w:t>
      </w:r>
    </w:p>
    <w:p w14:paraId="0CFEF852">
      <w:pPr>
        <w:spacing w:before="0" w:after="0" w:line="260" w:lineRule="exact"/>
        <w:rPr>
          <w:sz w:val="36"/>
          <w:szCs w:val="40"/>
        </w:rPr>
      </w:pPr>
      <w:r>
        <w:rPr>
          <w:rFonts w:ascii="Consolas" w:hAnsi="Consolas" w:eastAsia="Consolas"/>
          <w:color w:val="2D2D2D"/>
          <w:sz w:val="22"/>
          <w:szCs w:val="40"/>
        </w:rPr>
        <w:t xml:space="preserve"> </w:t>
      </w:r>
    </w:p>
    <w:p w14:paraId="6CC73DB9">
      <w:pPr>
        <w:spacing w:before="0" w:after="0" w:line="260" w:lineRule="exact"/>
        <w:rPr>
          <w:sz w:val="36"/>
          <w:szCs w:val="40"/>
        </w:rPr>
      </w:pPr>
      <w:r>
        <w:rPr>
          <w:rFonts w:ascii="Consolas" w:hAnsi="Consolas" w:eastAsia="Consolas"/>
          <w:color w:val="2D2D2D"/>
          <w:sz w:val="22"/>
          <w:szCs w:val="40"/>
        </w:rPr>
        <w:t xml:space="preserve">    &lt;!-- 报表 Tab --&gt;</w:t>
      </w:r>
    </w:p>
    <w:p w14:paraId="5CB2E8BD">
      <w:pPr>
        <w:spacing w:before="0" w:after="0" w:line="260" w:lineRule="exact"/>
        <w:rPr>
          <w:sz w:val="36"/>
          <w:szCs w:val="40"/>
        </w:rPr>
      </w:pPr>
      <w:r>
        <w:rPr>
          <w:rFonts w:ascii="Consolas" w:hAnsi="Consolas" w:eastAsia="Consolas"/>
          <w:color w:val="2D2D2D"/>
          <w:sz w:val="22"/>
          <w:szCs w:val="40"/>
        </w:rPr>
        <w:t xml:space="preserve">    &lt;el-tabs v-model="activeTab" type="border-card" class="report-tabs" @tab-change="onTabChange"&gt;</w:t>
      </w:r>
    </w:p>
    <w:p w14:paraId="65269111">
      <w:pPr>
        <w:spacing w:before="0" w:after="0" w:line="260" w:lineRule="exact"/>
        <w:rPr>
          <w:sz w:val="36"/>
          <w:szCs w:val="40"/>
        </w:rPr>
      </w:pPr>
      <w:r>
        <w:rPr>
          <w:rFonts w:ascii="Consolas" w:hAnsi="Consolas" w:eastAsia="Consolas"/>
          <w:color w:val="2D2D2D"/>
          <w:sz w:val="22"/>
          <w:szCs w:val="40"/>
        </w:rPr>
        <w:t xml:space="preserve">      &lt;!-- ====== Tab 1: 概览 ====== --&gt;</w:t>
      </w:r>
    </w:p>
    <w:p w14:paraId="6CFAF0CB">
      <w:pPr>
        <w:spacing w:before="0" w:after="0" w:line="260" w:lineRule="exact"/>
        <w:rPr>
          <w:sz w:val="36"/>
          <w:szCs w:val="40"/>
        </w:rPr>
      </w:pPr>
      <w:r>
        <w:rPr>
          <w:rFonts w:ascii="Consolas" w:hAnsi="Consolas" w:eastAsia="Consolas"/>
          <w:color w:val="2D2D2D"/>
          <w:sz w:val="22"/>
          <w:szCs w:val="40"/>
        </w:rPr>
        <w:t xml:space="preserve">      &lt;el-tab-pane label="概览" name="overview"&gt;</w:t>
      </w:r>
    </w:p>
    <w:p w14:paraId="6EAD3AF8">
      <w:pPr>
        <w:spacing w:before="0" w:after="0" w:line="260" w:lineRule="exact"/>
        <w:rPr>
          <w:sz w:val="36"/>
          <w:szCs w:val="40"/>
        </w:rPr>
      </w:pPr>
      <w:r>
        <w:rPr>
          <w:rFonts w:ascii="Consolas" w:hAnsi="Consolas" w:eastAsia="Consolas"/>
          <w:color w:val="2D2D2D"/>
          <w:sz w:val="22"/>
          <w:szCs w:val="40"/>
        </w:rPr>
        <w:t xml:space="preserve">        &lt;div class="tab-content"&gt;</w:t>
      </w:r>
    </w:p>
    <w:p w14:paraId="6AD348E3">
      <w:pPr>
        <w:spacing w:before="0" w:after="0" w:line="260" w:lineRule="exact"/>
        <w:rPr>
          <w:sz w:val="36"/>
          <w:szCs w:val="40"/>
        </w:rPr>
      </w:pPr>
      <w:r>
        <w:rPr>
          <w:rFonts w:ascii="Consolas" w:hAnsi="Consolas" w:eastAsia="Consolas"/>
          <w:color w:val="2D2D2D"/>
          <w:sz w:val="22"/>
          <w:szCs w:val="40"/>
        </w:rPr>
        <w:t xml:space="preserve">          &lt;!-- 统计卡片行 --&gt;</w:t>
      </w:r>
    </w:p>
    <w:p w14:paraId="2670171C">
      <w:pPr>
        <w:spacing w:before="0" w:after="0" w:line="260" w:lineRule="exact"/>
        <w:rPr>
          <w:sz w:val="36"/>
          <w:szCs w:val="40"/>
        </w:rPr>
      </w:pPr>
      <w:r>
        <w:rPr>
          <w:rFonts w:ascii="Consolas" w:hAnsi="Consolas" w:eastAsia="Consolas"/>
          <w:color w:val="2D2D2D"/>
          <w:sz w:val="22"/>
          <w:szCs w:val="40"/>
        </w:rPr>
        <w:t xml:space="preserve">          &lt;div class="stat-row"&gt;</w:t>
      </w:r>
    </w:p>
    <w:p w14:paraId="7B4AB8FC">
      <w:pPr>
        <w:spacing w:before="0" w:after="0" w:line="260" w:lineRule="exact"/>
        <w:rPr>
          <w:sz w:val="36"/>
          <w:szCs w:val="40"/>
        </w:rPr>
      </w:pPr>
      <w:r>
        <w:rPr>
          <w:rFonts w:ascii="Consolas" w:hAnsi="Consolas" w:eastAsia="Consolas"/>
          <w:color w:val="2D2D2D"/>
          <w:sz w:val="22"/>
          <w:szCs w:val="40"/>
        </w:rPr>
        <w:t xml:space="preserve">            &lt;StatCard :value="stats.totalTasks" label="任务总数" color="#409EFF" :icon="List" /&gt;</w:t>
      </w:r>
    </w:p>
    <w:p w14:paraId="66DC01D4">
      <w:pPr>
        <w:spacing w:before="0" w:after="0" w:line="260" w:lineRule="exact"/>
        <w:rPr>
          <w:sz w:val="36"/>
          <w:szCs w:val="40"/>
        </w:rPr>
      </w:pPr>
      <w:r>
        <w:rPr>
          <w:rFonts w:ascii="Consolas" w:hAnsi="Consolas" w:eastAsia="Consolas"/>
          <w:color w:val="2D2D2D"/>
          <w:sz w:val="22"/>
          <w:szCs w:val="40"/>
        </w:rPr>
        <w:t xml:space="preserve">            &lt;StatCard :value="stats.completedTasks" label="已完成" color="#67C23A" :icon="CircleCheck" /&gt;</w:t>
      </w:r>
    </w:p>
    <w:p w14:paraId="08ECE8F1">
      <w:pPr>
        <w:spacing w:before="0" w:after="0" w:line="260" w:lineRule="exact"/>
        <w:rPr>
          <w:sz w:val="36"/>
          <w:szCs w:val="40"/>
        </w:rPr>
      </w:pPr>
      <w:r>
        <w:rPr>
          <w:rFonts w:ascii="Consolas" w:hAnsi="Consolas" w:eastAsia="Consolas"/>
          <w:color w:val="2D2D2D"/>
          <w:sz w:val="22"/>
          <w:szCs w:val="40"/>
        </w:rPr>
        <w:t xml:space="preserve">            &lt;StatCard :value="stats.totalHours" label="总工时" color="#E6A23C" suffix="h" :icon="Timer" /&gt;</w:t>
      </w:r>
    </w:p>
    <w:p w14:paraId="152D5599">
      <w:pPr>
        <w:spacing w:before="0" w:after="0" w:line="260" w:lineRule="exact"/>
        <w:rPr>
          <w:sz w:val="36"/>
          <w:szCs w:val="40"/>
        </w:rPr>
      </w:pPr>
      <w:r>
        <w:rPr>
          <w:rFonts w:ascii="Consolas" w:hAnsi="Consolas" w:eastAsia="Consolas"/>
          <w:color w:val="2D2D2D"/>
          <w:sz w:val="22"/>
          <w:szCs w:val="40"/>
        </w:rPr>
        <w:t xml:space="preserve">            &lt;StatCard :value="stats.completionRate" label="完成率" color="#F56C6C" suffix="%" :icon="TrendCharts" :decimals="1" /&gt;</w:t>
      </w:r>
    </w:p>
    <w:p w14:paraId="25199C45">
      <w:pPr>
        <w:spacing w:before="0" w:after="0" w:line="260" w:lineRule="exact"/>
        <w:rPr>
          <w:sz w:val="36"/>
          <w:szCs w:val="40"/>
        </w:rPr>
      </w:pPr>
      <w:r>
        <w:rPr>
          <w:rFonts w:ascii="Consolas" w:hAnsi="Consolas" w:eastAsia="Consolas"/>
          <w:color w:val="2D2D2D"/>
          <w:sz w:val="22"/>
          <w:szCs w:val="40"/>
        </w:rPr>
        <w:t xml:space="preserve">          &lt;/div&gt;</w:t>
      </w:r>
    </w:p>
    <w:p w14:paraId="2986FE67">
      <w:pPr>
        <w:spacing w:before="0" w:after="0" w:line="260" w:lineRule="exact"/>
        <w:rPr>
          <w:sz w:val="36"/>
          <w:szCs w:val="40"/>
        </w:rPr>
      </w:pPr>
      <w:r>
        <w:rPr>
          <w:rFonts w:ascii="Consolas" w:hAnsi="Consolas" w:eastAsia="Consolas"/>
          <w:color w:val="2D2D2D"/>
          <w:sz w:val="22"/>
          <w:szCs w:val="40"/>
        </w:rPr>
        <w:t xml:space="preserve"> </w:t>
      </w:r>
    </w:p>
    <w:p w14:paraId="196A4530">
      <w:pPr>
        <w:spacing w:before="0" w:after="0" w:line="260" w:lineRule="exact"/>
        <w:rPr>
          <w:sz w:val="36"/>
          <w:szCs w:val="40"/>
        </w:rPr>
      </w:pPr>
      <w:r>
        <w:rPr>
          <w:rFonts w:ascii="Consolas" w:hAnsi="Consolas" w:eastAsia="Consolas"/>
          <w:color w:val="2D2D2D"/>
          <w:sz w:val="22"/>
          <w:szCs w:val="40"/>
        </w:rPr>
        <w:t xml:space="preserve">          &lt;!-- 进度环形图 + 任务分布 --&gt;</w:t>
      </w:r>
    </w:p>
    <w:p w14:paraId="748B10B2">
      <w:pPr>
        <w:spacing w:before="0" w:after="0" w:line="260" w:lineRule="exact"/>
        <w:rPr>
          <w:sz w:val="36"/>
          <w:szCs w:val="40"/>
        </w:rPr>
      </w:pPr>
      <w:r>
        <w:rPr>
          <w:rFonts w:ascii="Consolas" w:hAnsi="Consolas" w:eastAsia="Consolas"/>
          <w:color w:val="2D2D2D"/>
          <w:sz w:val="22"/>
          <w:szCs w:val="40"/>
        </w:rPr>
        <w:t xml:space="preserve">          &lt;div class="chart-row"&gt;</w:t>
      </w:r>
    </w:p>
    <w:p w14:paraId="3EA47D06">
      <w:pPr>
        <w:spacing w:before="0" w:after="0" w:line="260" w:lineRule="exact"/>
        <w:rPr>
          <w:sz w:val="36"/>
          <w:szCs w:val="40"/>
        </w:rPr>
      </w:pPr>
      <w:r>
        <w:rPr>
          <w:rFonts w:ascii="Consolas" w:hAnsi="Consolas" w:eastAsia="Consolas"/>
          <w:color w:val="2D2D2D"/>
          <w:sz w:val="22"/>
          <w:szCs w:val="40"/>
        </w:rPr>
        <w:t xml:space="preserve">            &lt;div class="chart-card"&gt;</w:t>
      </w:r>
    </w:p>
    <w:p w14:paraId="17F3D625">
      <w:pPr>
        <w:spacing w:before="0" w:after="0" w:line="260" w:lineRule="exact"/>
        <w:rPr>
          <w:sz w:val="36"/>
          <w:szCs w:val="40"/>
        </w:rPr>
      </w:pPr>
      <w:r>
        <w:rPr>
          <w:rFonts w:ascii="Consolas" w:hAnsi="Consolas" w:eastAsia="Consolas"/>
          <w:color w:val="2D2D2D"/>
          <w:sz w:val="22"/>
          <w:szCs w:val="40"/>
        </w:rPr>
        <w:t xml:space="preserve">              &lt;h4&gt;项目进度&lt;/h4&gt;</w:t>
      </w:r>
    </w:p>
    <w:p w14:paraId="1DA8A723">
      <w:pPr>
        <w:spacing w:before="0" w:after="0" w:line="260" w:lineRule="exact"/>
        <w:rPr>
          <w:sz w:val="36"/>
          <w:szCs w:val="40"/>
        </w:rPr>
      </w:pPr>
      <w:r>
        <w:rPr>
          <w:rFonts w:ascii="Consolas" w:hAnsi="Consolas" w:eastAsia="Consolas"/>
          <w:color w:val="2D2D2D"/>
          <w:sz w:val="22"/>
          <w:szCs w:val="40"/>
        </w:rPr>
        <w:t xml:space="preserve">              &lt;ProgressRing :percent="stats.completionRate" color="#67C23A" label="完成率" :sublabel="`${stats.completedTasks}/${stats.totalTasks} 任务`" /&gt;</w:t>
      </w:r>
    </w:p>
    <w:p w14:paraId="3ABFE96B">
      <w:pPr>
        <w:spacing w:before="0" w:after="0" w:line="260" w:lineRule="exact"/>
        <w:rPr>
          <w:sz w:val="36"/>
          <w:szCs w:val="40"/>
        </w:rPr>
      </w:pPr>
      <w:r>
        <w:rPr>
          <w:rFonts w:ascii="Consolas" w:hAnsi="Consolas" w:eastAsia="Consolas"/>
          <w:color w:val="2D2D2D"/>
          <w:sz w:val="22"/>
          <w:szCs w:val="40"/>
        </w:rPr>
        <w:t xml:space="preserve">            &lt;/div&gt;</w:t>
      </w:r>
    </w:p>
    <w:p w14:paraId="6B5FC9BE">
      <w:pPr>
        <w:spacing w:before="0" w:after="0" w:line="260" w:lineRule="exact"/>
        <w:rPr>
          <w:sz w:val="36"/>
          <w:szCs w:val="40"/>
        </w:rPr>
      </w:pPr>
      <w:r>
        <w:rPr>
          <w:rFonts w:ascii="Consolas" w:hAnsi="Consolas" w:eastAsia="Consolas"/>
          <w:color w:val="2D2D2D"/>
          <w:sz w:val="22"/>
          <w:szCs w:val="40"/>
        </w:rPr>
        <w:t xml:space="preserve">            &lt;div class="chart-card chart-wide"&gt;</w:t>
      </w:r>
    </w:p>
    <w:p w14:paraId="0DE50FD0">
      <w:pPr>
        <w:spacing w:before="0" w:after="0" w:line="260" w:lineRule="exact"/>
        <w:rPr>
          <w:sz w:val="36"/>
          <w:szCs w:val="40"/>
        </w:rPr>
      </w:pPr>
      <w:r>
        <w:rPr>
          <w:rFonts w:ascii="Consolas" w:hAnsi="Consolas" w:eastAsia="Consolas"/>
          <w:color w:val="2D2D2D"/>
          <w:sz w:val="22"/>
          <w:szCs w:val="40"/>
        </w:rPr>
        <w:t xml:space="preserve">              &lt;h4&gt;任务状态分布&lt;/h4&gt;</w:t>
      </w:r>
    </w:p>
    <w:p w14:paraId="5E3EEDD2">
      <w:pPr>
        <w:spacing w:before="0" w:after="0" w:line="260" w:lineRule="exact"/>
        <w:rPr>
          <w:sz w:val="36"/>
          <w:szCs w:val="40"/>
        </w:rPr>
      </w:pPr>
      <w:r>
        <w:rPr>
          <w:rFonts w:ascii="Consolas" w:hAnsi="Consolas" w:eastAsia="Consolas"/>
          <w:color w:val="2D2D2D"/>
          <w:sz w:val="22"/>
          <w:szCs w:val="40"/>
        </w:rPr>
        <w:t xml:space="preserve">              &lt;TaskDistribution :data="statusDistData" type="pie" height="260px" /&gt;</w:t>
      </w:r>
    </w:p>
    <w:p w14:paraId="6FC222A2">
      <w:pPr>
        <w:spacing w:before="0" w:after="0" w:line="260" w:lineRule="exact"/>
        <w:rPr>
          <w:sz w:val="36"/>
          <w:szCs w:val="40"/>
        </w:rPr>
      </w:pPr>
      <w:r>
        <w:rPr>
          <w:rFonts w:ascii="Consolas" w:hAnsi="Consolas" w:eastAsia="Consolas"/>
          <w:color w:val="2D2D2D"/>
          <w:sz w:val="22"/>
          <w:szCs w:val="40"/>
        </w:rPr>
        <w:t xml:space="preserve">            &lt;/div&gt;</w:t>
      </w:r>
    </w:p>
    <w:p w14:paraId="77A40A63">
      <w:pPr>
        <w:spacing w:before="0" w:after="0" w:line="260" w:lineRule="exact"/>
        <w:rPr>
          <w:sz w:val="36"/>
          <w:szCs w:val="40"/>
        </w:rPr>
      </w:pPr>
      <w:r>
        <w:rPr>
          <w:rFonts w:ascii="Consolas" w:hAnsi="Consolas" w:eastAsia="Consolas"/>
          <w:color w:val="2D2D2D"/>
          <w:sz w:val="22"/>
          <w:szCs w:val="40"/>
        </w:rPr>
        <w:t xml:space="preserve">            &lt;div class="chart-card chart-wide"&gt;</w:t>
      </w:r>
    </w:p>
    <w:p w14:paraId="48988D7A">
      <w:pPr>
        <w:spacing w:before="0" w:after="0" w:line="260" w:lineRule="exact"/>
        <w:rPr>
          <w:sz w:val="36"/>
          <w:szCs w:val="40"/>
        </w:rPr>
      </w:pPr>
      <w:r>
        <w:rPr>
          <w:rFonts w:ascii="Consolas" w:hAnsi="Consolas" w:eastAsia="Consolas"/>
          <w:color w:val="2D2D2D"/>
          <w:sz w:val="22"/>
          <w:szCs w:val="40"/>
        </w:rPr>
        <w:t xml:space="preserve">              &lt;h4&gt;任务优先级分布&lt;/h4&gt;</w:t>
      </w:r>
    </w:p>
    <w:p w14:paraId="151F6973">
      <w:pPr>
        <w:spacing w:before="0" w:after="0" w:line="260" w:lineRule="exact"/>
        <w:rPr>
          <w:sz w:val="36"/>
          <w:szCs w:val="40"/>
        </w:rPr>
      </w:pPr>
      <w:r>
        <w:rPr>
          <w:rFonts w:ascii="Consolas" w:hAnsi="Consolas" w:eastAsia="Consolas"/>
          <w:color w:val="2D2D2D"/>
          <w:sz w:val="22"/>
          <w:szCs w:val="40"/>
        </w:rPr>
        <w:t xml:space="preserve">              &lt;TaskDistribution :data="priorityDistData" type="pie" height="260px" /&gt;</w:t>
      </w:r>
    </w:p>
    <w:p w14:paraId="1018FDF2">
      <w:pPr>
        <w:spacing w:before="0" w:after="0" w:line="260" w:lineRule="exact"/>
        <w:rPr>
          <w:sz w:val="36"/>
          <w:szCs w:val="40"/>
        </w:rPr>
      </w:pPr>
      <w:r>
        <w:rPr>
          <w:rFonts w:ascii="Consolas" w:hAnsi="Consolas" w:eastAsia="Consolas"/>
          <w:color w:val="2D2D2D"/>
          <w:sz w:val="22"/>
          <w:szCs w:val="40"/>
        </w:rPr>
        <w:t xml:space="preserve">            &lt;/div&gt;</w:t>
      </w:r>
    </w:p>
    <w:p w14:paraId="6F0B6944">
      <w:pPr>
        <w:spacing w:before="0" w:after="0" w:line="260" w:lineRule="exact"/>
        <w:rPr>
          <w:sz w:val="36"/>
          <w:szCs w:val="40"/>
        </w:rPr>
      </w:pPr>
      <w:r>
        <w:rPr>
          <w:rFonts w:ascii="Consolas" w:hAnsi="Consolas" w:eastAsia="Consolas"/>
          <w:color w:val="2D2D2D"/>
          <w:sz w:val="22"/>
          <w:szCs w:val="40"/>
        </w:rPr>
        <w:t xml:space="preserve">          &lt;/div&gt;</w:t>
      </w:r>
    </w:p>
    <w:p w14:paraId="4B6C6A37">
      <w:pPr>
        <w:spacing w:before="0" w:after="0" w:line="260" w:lineRule="exact"/>
        <w:rPr>
          <w:sz w:val="36"/>
          <w:szCs w:val="40"/>
        </w:rPr>
      </w:pPr>
      <w:r>
        <w:rPr>
          <w:rFonts w:ascii="Consolas" w:hAnsi="Consolas" w:eastAsia="Consolas"/>
          <w:color w:val="2D2D2D"/>
          <w:sz w:val="22"/>
          <w:szCs w:val="40"/>
        </w:rPr>
        <w:t xml:space="preserve">        &lt;/div&gt;</w:t>
      </w:r>
    </w:p>
    <w:p w14:paraId="69A57DD7">
      <w:pPr>
        <w:spacing w:before="0" w:after="0" w:line="260" w:lineRule="exact"/>
        <w:rPr>
          <w:sz w:val="36"/>
          <w:szCs w:val="40"/>
        </w:rPr>
      </w:pPr>
      <w:r>
        <w:rPr>
          <w:rFonts w:ascii="Consolas" w:hAnsi="Consolas" w:eastAsia="Consolas"/>
          <w:color w:val="2D2D2D"/>
          <w:sz w:val="22"/>
          <w:szCs w:val="40"/>
        </w:rPr>
        <w:t xml:space="preserve">      &lt;/el-tab-pane&gt;</w:t>
      </w:r>
    </w:p>
    <w:p w14:paraId="35B09FFD">
      <w:pPr>
        <w:spacing w:before="0" w:after="0" w:line="260" w:lineRule="exact"/>
        <w:rPr>
          <w:sz w:val="36"/>
          <w:szCs w:val="40"/>
        </w:rPr>
      </w:pPr>
      <w:r>
        <w:rPr>
          <w:rFonts w:ascii="Consolas" w:hAnsi="Consolas" w:eastAsia="Consolas"/>
          <w:color w:val="2D2D2D"/>
          <w:sz w:val="22"/>
          <w:szCs w:val="40"/>
        </w:rPr>
        <w:t xml:space="preserve"> </w:t>
      </w:r>
    </w:p>
    <w:p w14:paraId="013BB6E0">
      <w:pPr>
        <w:spacing w:before="0" w:after="0" w:line="260" w:lineRule="exact"/>
        <w:rPr>
          <w:sz w:val="36"/>
          <w:szCs w:val="40"/>
        </w:rPr>
      </w:pPr>
      <w:r>
        <w:rPr>
          <w:rFonts w:ascii="Consolas" w:hAnsi="Consolas" w:eastAsia="Consolas"/>
          <w:color w:val="2D2D2D"/>
          <w:sz w:val="22"/>
          <w:szCs w:val="40"/>
        </w:rPr>
        <w:t xml:space="preserve">      &lt;!-- ====== Tab 2: 任务统计 ====== --&gt;</w:t>
      </w:r>
    </w:p>
    <w:p w14:paraId="29FE5878">
      <w:pPr>
        <w:spacing w:before="0" w:after="0" w:line="260" w:lineRule="exact"/>
        <w:rPr>
          <w:sz w:val="36"/>
          <w:szCs w:val="40"/>
        </w:rPr>
      </w:pPr>
      <w:r>
        <w:rPr>
          <w:rFonts w:ascii="Consolas" w:hAnsi="Consolas" w:eastAsia="Consolas"/>
          <w:color w:val="2D2D2D"/>
          <w:sz w:val="22"/>
          <w:szCs w:val="40"/>
        </w:rPr>
        <w:t xml:space="preserve">      &lt;el-tab-pane label="任务统计" name="tasks"&gt;</w:t>
      </w:r>
    </w:p>
    <w:p w14:paraId="011158FF">
      <w:pPr>
        <w:spacing w:before="0" w:after="0" w:line="260" w:lineRule="exact"/>
        <w:rPr>
          <w:sz w:val="36"/>
          <w:szCs w:val="40"/>
        </w:rPr>
      </w:pPr>
      <w:r>
        <w:rPr>
          <w:rFonts w:ascii="Consolas" w:hAnsi="Consolas" w:eastAsia="Consolas"/>
          <w:color w:val="2D2D2D"/>
          <w:sz w:val="22"/>
          <w:szCs w:val="40"/>
        </w:rPr>
        <w:t xml:space="preserve">        &lt;div class="tab-content"&gt;</w:t>
      </w:r>
    </w:p>
    <w:p w14:paraId="38F2CC15">
      <w:pPr>
        <w:spacing w:before="0" w:after="0" w:line="260" w:lineRule="exact"/>
        <w:rPr>
          <w:sz w:val="36"/>
          <w:szCs w:val="40"/>
        </w:rPr>
      </w:pPr>
      <w:r>
        <w:rPr>
          <w:rFonts w:ascii="Consolas" w:hAnsi="Consolas" w:eastAsia="Consolas"/>
          <w:color w:val="2D2D2D"/>
          <w:sz w:val="22"/>
          <w:szCs w:val="40"/>
        </w:rPr>
        <w:t xml:space="preserve">          &lt;div class="chart-row"&gt;</w:t>
      </w:r>
    </w:p>
    <w:p w14:paraId="7C2C1F19">
      <w:pPr>
        <w:spacing w:before="0" w:after="0" w:line="260" w:lineRule="exact"/>
        <w:rPr>
          <w:sz w:val="36"/>
          <w:szCs w:val="40"/>
        </w:rPr>
      </w:pPr>
      <w:r>
        <w:rPr>
          <w:rFonts w:ascii="Consolas" w:hAnsi="Consolas" w:eastAsia="Consolas"/>
          <w:color w:val="2D2D2D"/>
          <w:sz w:val="22"/>
          <w:szCs w:val="40"/>
        </w:rPr>
        <w:t xml:space="preserve">            &lt;div class="chart-card chart-wide"&gt;</w:t>
      </w:r>
    </w:p>
    <w:p w14:paraId="7B7A06A2">
      <w:pPr>
        <w:spacing w:before="0" w:after="0" w:line="260" w:lineRule="exact"/>
        <w:rPr>
          <w:sz w:val="36"/>
          <w:szCs w:val="40"/>
        </w:rPr>
      </w:pPr>
      <w:r>
        <w:rPr>
          <w:rFonts w:ascii="Consolas" w:hAnsi="Consolas" w:eastAsia="Consolas"/>
          <w:color w:val="2D2D2D"/>
          <w:sz w:val="22"/>
          <w:szCs w:val="40"/>
        </w:rPr>
        <w:t xml:space="preserve">              &lt;h4&gt;每日完成任务趋势&lt;/h4&gt;</w:t>
      </w:r>
    </w:p>
    <w:p w14:paraId="09381BF7">
      <w:pPr>
        <w:spacing w:before="0" w:after="0" w:line="260" w:lineRule="exact"/>
        <w:rPr>
          <w:sz w:val="36"/>
          <w:szCs w:val="40"/>
        </w:rPr>
      </w:pPr>
      <w:r>
        <w:rPr>
          <w:rFonts w:ascii="Consolas" w:hAnsi="Consolas" w:eastAsia="Consolas"/>
          <w:color w:val="2D2D2D"/>
          <w:sz w:val="22"/>
          <w:szCs w:val="40"/>
        </w:rPr>
        <w:t xml:space="preserve">              &lt;TrendChart</w:t>
      </w:r>
    </w:p>
    <w:p w14:paraId="30F9B067">
      <w:pPr>
        <w:spacing w:before="0" w:after="0" w:line="260" w:lineRule="exact"/>
        <w:rPr>
          <w:sz w:val="36"/>
          <w:szCs w:val="40"/>
        </w:rPr>
      </w:pPr>
      <w:r>
        <w:rPr>
          <w:rFonts w:ascii="Consolas" w:hAnsi="Consolas" w:eastAsia="Consolas"/>
          <w:color w:val="2D2D2D"/>
          <w:sz w:val="22"/>
          <w:szCs w:val="40"/>
        </w:rPr>
        <w:t xml:space="preserve">                :x-data="trendDates"</w:t>
      </w:r>
    </w:p>
    <w:p w14:paraId="259F879B">
      <w:pPr>
        <w:spacing w:before="0" w:after="0" w:line="260" w:lineRule="exact"/>
        <w:rPr>
          <w:sz w:val="36"/>
          <w:szCs w:val="40"/>
        </w:rPr>
      </w:pPr>
      <w:r>
        <w:rPr>
          <w:rFonts w:ascii="Consolas" w:hAnsi="Consolas" w:eastAsia="Consolas"/>
          <w:color w:val="2D2D2D"/>
          <w:sz w:val="22"/>
          <w:szCs w:val="40"/>
        </w:rPr>
        <w:t xml:space="preserve">                :series="completionTrendSeries"</w:t>
      </w:r>
    </w:p>
    <w:p w14:paraId="0D280A92">
      <w:pPr>
        <w:spacing w:before="0" w:after="0" w:line="260" w:lineRule="exact"/>
        <w:rPr>
          <w:sz w:val="36"/>
          <w:szCs w:val="40"/>
        </w:rPr>
      </w:pPr>
      <w:r>
        <w:rPr>
          <w:rFonts w:ascii="Consolas" w:hAnsi="Consolas" w:eastAsia="Consolas"/>
          <w:color w:val="2D2D2D"/>
          <w:sz w:val="22"/>
          <w:szCs w:val="40"/>
        </w:rPr>
        <w:t xml:space="preserve">                :show-area="true"</w:t>
      </w:r>
    </w:p>
    <w:p w14:paraId="59830EFB">
      <w:pPr>
        <w:spacing w:before="0" w:after="0" w:line="260" w:lineRule="exact"/>
        <w:rPr>
          <w:sz w:val="36"/>
          <w:szCs w:val="40"/>
        </w:rPr>
      </w:pPr>
      <w:r>
        <w:rPr>
          <w:rFonts w:ascii="Consolas" w:hAnsi="Consolas" w:eastAsia="Consolas"/>
          <w:color w:val="2D2D2D"/>
          <w:sz w:val="22"/>
          <w:szCs w:val="40"/>
        </w:rPr>
        <w:t xml:space="preserve">                height="300px"</w:t>
      </w:r>
    </w:p>
    <w:p w14:paraId="285948E5">
      <w:pPr>
        <w:spacing w:before="0" w:after="0" w:line="260" w:lineRule="exact"/>
        <w:rPr>
          <w:sz w:val="36"/>
          <w:szCs w:val="40"/>
        </w:rPr>
      </w:pPr>
      <w:r>
        <w:rPr>
          <w:rFonts w:ascii="Consolas" w:hAnsi="Consolas" w:eastAsia="Consolas"/>
          <w:color w:val="2D2D2D"/>
          <w:sz w:val="22"/>
          <w:szCs w:val="40"/>
        </w:rPr>
        <w:t xml:space="preserve">              /&gt;</w:t>
      </w:r>
    </w:p>
    <w:p w14:paraId="3C227042">
      <w:pPr>
        <w:spacing w:before="0" w:after="0" w:line="260" w:lineRule="exact"/>
        <w:rPr>
          <w:sz w:val="36"/>
          <w:szCs w:val="40"/>
        </w:rPr>
      </w:pPr>
      <w:r>
        <w:rPr>
          <w:rFonts w:ascii="Consolas" w:hAnsi="Consolas" w:eastAsia="Consolas"/>
          <w:color w:val="2D2D2D"/>
          <w:sz w:val="22"/>
          <w:szCs w:val="40"/>
        </w:rPr>
        <w:t xml:space="preserve">            &lt;/div&gt;</w:t>
      </w:r>
    </w:p>
    <w:p w14:paraId="3E318F2A">
      <w:pPr>
        <w:spacing w:before="0" w:after="0" w:line="260" w:lineRule="exact"/>
        <w:rPr>
          <w:sz w:val="36"/>
          <w:szCs w:val="40"/>
        </w:rPr>
      </w:pPr>
      <w:r>
        <w:rPr>
          <w:rFonts w:ascii="Consolas" w:hAnsi="Consolas" w:eastAsia="Consolas"/>
          <w:color w:val="2D2D2D"/>
          <w:sz w:val="22"/>
          <w:szCs w:val="40"/>
        </w:rPr>
        <w:t xml:space="preserve">            &lt;div class="chart-card chart-wide"&gt;</w:t>
      </w:r>
    </w:p>
    <w:p w14:paraId="54334DCD">
      <w:pPr>
        <w:spacing w:before="0" w:after="0" w:line="260" w:lineRule="exact"/>
        <w:rPr>
          <w:sz w:val="36"/>
          <w:szCs w:val="40"/>
        </w:rPr>
      </w:pPr>
      <w:r>
        <w:rPr>
          <w:rFonts w:ascii="Consolas" w:hAnsi="Consolas" w:eastAsia="Consolas"/>
          <w:color w:val="2D2D2D"/>
          <w:sz w:val="22"/>
          <w:szCs w:val="40"/>
        </w:rPr>
        <w:t xml:space="preserve">              &lt;h4&gt;新增 vs 完成任务&lt;/h4&gt;</w:t>
      </w:r>
    </w:p>
    <w:p w14:paraId="087D178D">
      <w:pPr>
        <w:spacing w:before="0" w:after="0" w:line="260" w:lineRule="exact"/>
        <w:rPr>
          <w:sz w:val="36"/>
          <w:szCs w:val="40"/>
        </w:rPr>
      </w:pPr>
      <w:r>
        <w:rPr>
          <w:rFonts w:ascii="Consolas" w:hAnsi="Consolas" w:eastAsia="Consolas"/>
          <w:color w:val="2D2D2D"/>
          <w:sz w:val="22"/>
          <w:szCs w:val="40"/>
        </w:rPr>
        <w:t xml:space="preserve">              &lt;TrendChart</w:t>
      </w:r>
    </w:p>
    <w:p w14:paraId="33F039BD">
      <w:pPr>
        <w:spacing w:before="0" w:after="0" w:line="260" w:lineRule="exact"/>
        <w:rPr>
          <w:sz w:val="36"/>
          <w:szCs w:val="40"/>
        </w:rPr>
      </w:pPr>
      <w:r>
        <w:rPr>
          <w:rFonts w:ascii="Consolas" w:hAnsi="Consolas" w:eastAsia="Consolas"/>
          <w:color w:val="2D2D2D"/>
          <w:sz w:val="22"/>
          <w:szCs w:val="40"/>
        </w:rPr>
        <w:t xml:space="preserve">                :x-data="trendDates"</w:t>
      </w:r>
    </w:p>
    <w:p w14:paraId="44AA55A8">
      <w:pPr>
        <w:spacing w:before="0" w:after="0" w:line="260" w:lineRule="exact"/>
        <w:rPr>
          <w:sz w:val="36"/>
          <w:szCs w:val="40"/>
        </w:rPr>
      </w:pPr>
      <w:r>
        <w:rPr>
          <w:rFonts w:ascii="Consolas" w:hAnsi="Consolas" w:eastAsia="Consolas"/>
          <w:color w:val="2D2D2D"/>
          <w:sz w:val="22"/>
          <w:szCs w:val="40"/>
        </w:rPr>
        <w:t xml:space="preserve">                :series="createVsCompleteSeries"</w:t>
      </w:r>
    </w:p>
    <w:p w14:paraId="777CA486">
      <w:pPr>
        <w:spacing w:before="0" w:after="0" w:line="260" w:lineRule="exact"/>
        <w:rPr>
          <w:sz w:val="36"/>
          <w:szCs w:val="40"/>
        </w:rPr>
      </w:pPr>
      <w:r>
        <w:rPr>
          <w:rFonts w:ascii="Consolas" w:hAnsi="Consolas" w:eastAsia="Consolas"/>
          <w:color w:val="2D2D2D"/>
          <w:sz w:val="22"/>
          <w:szCs w:val="40"/>
        </w:rPr>
        <w:t xml:space="preserve">                height="300px"</w:t>
      </w:r>
    </w:p>
    <w:p w14:paraId="55DC7360">
      <w:pPr>
        <w:spacing w:before="0" w:after="0" w:line="260" w:lineRule="exact"/>
        <w:rPr>
          <w:sz w:val="36"/>
          <w:szCs w:val="40"/>
        </w:rPr>
      </w:pPr>
      <w:r>
        <w:rPr>
          <w:rFonts w:ascii="Consolas" w:hAnsi="Consolas" w:eastAsia="Consolas"/>
          <w:color w:val="2D2D2D"/>
          <w:sz w:val="22"/>
          <w:szCs w:val="40"/>
        </w:rPr>
        <w:t xml:space="preserve">              /&gt;</w:t>
      </w:r>
    </w:p>
    <w:p w14:paraId="1270C238">
      <w:pPr>
        <w:spacing w:before="0" w:after="0" w:line="260" w:lineRule="exact"/>
        <w:rPr>
          <w:sz w:val="36"/>
          <w:szCs w:val="40"/>
        </w:rPr>
      </w:pPr>
      <w:r>
        <w:rPr>
          <w:rFonts w:ascii="Consolas" w:hAnsi="Consolas" w:eastAsia="Consolas"/>
          <w:color w:val="2D2D2D"/>
          <w:sz w:val="22"/>
          <w:szCs w:val="40"/>
        </w:rPr>
        <w:t xml:space="preserve">            &lt;/div&gt;</w:t>
      </w:r>
    </w:p>
    <w:p w14:paraId="50967F4E">
      <w:pPr>
        <w:spacing w:before="0" w:after="0" w:line="260" w:lineRule="exact"/>
        <w:rPr>
          <w:sz w:val="36"/>
          <w:szCs w:val="40"/>
        </w:rPr>
      </w:pPr>
      <w:r>
        <w:rPr>
          <w:rFonts w:ascii="Consolas" w:hAnsi="Consolas" w:eastAsia="Consolas"/>
          <w:color w:val="2D2D2D"/>
          <w:sz w:val="22"/>
          <w:szCs w:val="40"/>
        </w:rPr>
        <w:t xml:space="preserve">          &lt;/div&gt;</w:t>
      </w:r>
    </w:p>
    <w:p w14:paraId="1A209E91">
      <w:pPr>
        <w:spacing w:before="0" w:after="0" w:line="260" w:lineRule="exact"/>
        <w:rPr>
          <w:sz w:val="36"/>
          <w:szCs w:val="40"/>
        </w:rPr>
      </w:pPr>
      <w:r>
        <w:rPr>
          <w:rFonts w:ascii="Consolas" w:hAnsi="Consolas" w:eastAsia="Consolas"/>
          <w:color w:val="2D2D2D"/>
          <w:sz w:val="22"/>
          <w:szCs w:val="40"/>
        </w:rPr>
        <w:t xml:space="preserve">          &lt;div class="chart-row"&gt;</w:t>
      </w:r>
    </w:p>
    <w:p w14:paraId="68E500EF">
      <w:pPr>
        <w:spacing w:before="0" w:after="0" w:line="260" w:lineRule="exact"/>
        <w:rPr>
          <w:sz w:val="36"/>
          <w:szCs w:val="40"/>
        </w:rPr>
      </w:pPr>
      <w:r>
        <w:rPr>
          <w:rFonts w:ascii="Consolas" w:hAnsi="Consolas" w:eastAsia="Consolas"/>
          <w:color w:val="2D2D2D"/>
          <w:sz w:val="22"/>
          <w:szCs w:val="40"/>
        </w:rPr>
        <w:t xml:space="preserve">            &lt;div class="chart-card"&gt;</w:t>
      </w:r>
    </w:p>
    <w:p w14:paraId="2ADDF121">
      <w:pPr>
        <w:spacing w:before="0" w:after="0" w:line="260" w:lineRule="exact"/>
        <w:rPr>
          <w:sz w:val="36"/>
          <w:szCs w:val="40"/>
        </w:rPr>
      </w:pPr>
      <w:r>
        <w:rPr>
          <w:rFonts w:ascii="Consolas" w:hAnsi="Consolas" w:eastAsia="Consolas"/>
          <w:color w:val="2D2D2D"/>
          <w:sz w:val="22"/>
          <w:szCs w:val="40"/>
        </w:rPr>
        <w:t xml:space="preserve">              &lt;h4&gt;按负责人统计&lt;/h4&gt;</w:t>
      </w:r>
    </w:p>
    <w:p w14:paraId="2F6A7D84">
      <w:pPr>
        <w:spacing w:before="0" w:after="0" w:line="260" w:lineRule="exact"/>
        <w:rPr>
          <w:sz w:val="36"/>
          <w:szCs w:val="40"/>
        </w:rPr>
      </w:pPr>
      <w:r>
        <w:rPr>
          <w:rFonts w:ascii="Consolas" w:hAnsi="Consolas" w:eastAsia="Consolas"/>
          <w:color w:val="2D2D2D"/>
          <w:sz w:val="22"/>
          <w:szCs w:val="40"/>
        </w:rPr>
        <w:t xml:space="preserve">              &lt;TaskDistribution :data="assigneeDistData" type="bar" height="260px" /&gt;</w:t>
      </w:r>
    </w:p>
    <w:p w14:paraId="22E2AB1C">
      <w:pPr>
        <w:spacing w:before="0" w:after="0" w:line="260" w:lineRule="exact"/>
        <w:rPr>
          <w:sz w:val="36"/>
          <w:szCs w:val="40"/>
        </w:rPr>
      </w:pPr>
      <w:r>
        <w:rPr>
          <w:rFonts w:ascii="Consolas" w:hAnsi="Consolas" w:eastAsia="Consolas"/>
          <w:color w:val="2D2D2D"/>
          <w:sz w:val="22"/>
          <w:szCs w:val="40"/>
        </w:rPr>
        <w:t xml:space="preserve">            &lt;/div&gt;</w:t>
      </w:r>
    </w:p>
    <w:p w14:paraId="4DAED598">
      <w:pPr>
        <w:spacing w:before="0" w:after="0" w:line="260" w:lineRule="exact"/>
        <w:rPr>
          <w:sz w:val="36"/>
          <w:szCs w:val="40"/>
        </w:rPr>
      </w:pPr>
      <w:r>
        <w:rPr>
          <w:rFonts w:ascii="Consolas" w:hAnsi="Consolas" w:eastAsia="Consolas"/>
          <w:color w:val="2D2D2D"/>
          <w:sz w:val="22"/>
          <w:szCs w:val="40"/>
        </w:rPr>
        <w:t xml:space="preserve">            &lt;div class="chart-card"&gt;</w:t>
      </w:r>
    </w:p>
    <w:p w14:paraId="21B5E28D">
      <w:pPr>
        <w:spacing w:before="0" w:after="0" w:line="260" w:lineRule="exact"/>
        <w:rPr>
          <w:sz w:val="36"/>
          <w:szCs w:val="40"/>
        </w:rPr>
      </w:pPr>
      <w:r>
        <w:rPr>
          <w:rFonts w:ascii="Consolas" w:hAnsi="Consolas" w:eastAsia="Consolas"/>
          <w:color w:val="2D2D2D"/>
          <w:sz w:val="22"/>
          <w:szCs w:val="40"/>
        </w:rPr>
        <w:t xml:space="preserve">              &lt;h4&gt;按类型统计&lt;/h4&gt;</w:t>
      </w:r>
    </w:p>
    <w:p w14:paraId="1AC7B745">
      <w:pPr>
        <w:spacing w:before="0" w:after="0" w:line="260" w:lineRule="exact"/>
        <w:rPr>
          <w:sz w:val="36"/>
          <w:szCs w:val="40"/>
        </w:rPr>
      </w:pPr>
      <w:r>
        <w:rPr>
          <w:rFonts w:ascii="Consolas" w:hAnsi="Consolas" w:eastAsia="Consolas"/>
          <w:color w:val="2D2D2D"/>
          <w:sz w:val="22"/>
          <w:szCs w:val="40"/>
        </w:rPr>
        <w:t xml:space="preserve">              &lt;TaskDistribution :data="typeDistData" type="bar" height="260px" /&gt;</w:t>
      </w:r>
    </w:p>
    <w:p w14:paraId="6C35A5FD">
      <w:pPr>
        <w:spacing w:before="0" w:after="0" w:line="260" w:lineRule="exact"/>
        <w:rPr>
          <w:sz w:val="36"/>
          <w:szCs w:val="40"/>
        </w:rPr>
      </w:pPr>
      <w:r>
        <w:rPr>
          <w:rFonts w:ascii="Consolas" w:hAnsi="Consolas" w:eastAsia="Consolas"/>
          <w:color w:val="2D2D2D"/>
          <w:sz w:val="22"/>
          <w:szCs w:val="40"/>
        </w:rPr>
        <w:t xml:space="preserve">            &lt;/div&gt;</w:t>
      </w:r>
    </w:p>
    <w:p w14:paraId="2EBF850B">
      <w:pPr>
        <w:spacing w:before="0" w:after="0" w:line="260" w:lineRule="exact"/>
        <w:rPr>
          <w:sz w:val="36"/>
          <w:szCs w:val="40"/>
        </w:rPr>
      </w:pPr>
      <w:r>
        <w:rPr>
          <w:rFonts w:ascii="Consolas" w:hAnsi="Consolas" w:eastAsia="Consolas"/>
          <w:color w:val="2D2D2D"/>
          <w:sz w:val="22"/>
          <w:szCs w:val="40"/>
        </w:rPr>
        <w:t xml:space="preserve">          &lt;/div&gt;</w:t>
      </w:r>
    </w:p>
    <w:p w14:paraId="261FD815">
      <w:pPr>
        <w:spacing w:before="0" w:after="0" w:line="260" w:lineRule="exact"/>
        <w:rPr>
          <w:sz w:val="36"/>
          <w:szCs w:val="40"/>
        </w:rPr>
      </w:pPr>
      <w:r>
        <w:rPr>
          <w:rFonts w:ascii="Consolas" w:hAnsi="Consolas" w:eastAsia="Consolas"/>
          <w:color w:val="2D2D2D"/>
          <w:sz w:val="22"/>
          <w:szCs w:val="40"/>
        </w:rPr>
        <w:t xml:space="preserve">        &lt;/div&gt;</w:t>
      </w:r>
    </w:p>
    <w:p w14:paraId="2550B794">
      <w:pPr>
        <w:spacing w:before="0" w:after="0" w:line="260" w:lineRule="exact"/>
        <w:rPr>
          <w:sz w:val="36"/>
          <w:szCs w:val="40"/>
        </w:rPr>
      </w:pPr>
      <w:r>
        <w:rPr>
          <w:rFonts w:ascii="Consolas" w:hAnsi="Consolas" w:eastAsia="Consolas"/>
          <w:color w:val="2D2D2D"/>
          <w:sz w:val="22"/>
          <w:szCs w:val="40"/>
        </w:rPr>
        <w:t xml:space="preserve">      &lt;/el-tab-pane&gt;</w:t>
      </w:r>
    </w:p>
    <w:p w14:paraId="66804E9D">
      <w:pPr>
        <w:spacing w:before="0" w:after="0" w:line="260" w:lineRule="exact"/>
        <w:rPr>
          <w:sz w:val="36"/>
          <w:szCs w:val="40"/>
        </w:rPr>
      </w:pPr>
      <w:r>
        <w:rPr>
          <w:rFonts w:ascii="Consolas" w:hAnsi="Consolas" w:eastAsia="Consolas"/>
          <w:color w:val="2D2D2D"/>
          <w:sz w:val="22"/>
          <w:szCs w:val="40"/>
        </w:rPr>
        <w:t xml:space="preserve"> </w:t>
      </w:r>
    </w:p>
    <w:p w14:paraId="7A408982">
      <w:pPr>
        <w:spacing w:before="0" w:after="0" w:line="260" w:lineRule="exact"/>
        <w:rPr>
          <w:sz w:val="36"/>
          <w:szCs w:val="40"/>
        </w:rPr>
      </w:pPr>
      <w:r>
        <w:rPr>
          <w:rFonts w:ascii="Consolas" w:hAnsi="Consolas" w:eastAsia="Consolas"/>
          <w:color w:val="2D2D2D"/>
          <w:sz w:val="22"/>
          <w:szCs w:val="40"/>
        </w:rPr>
        <w:t xml:space="preserve">      &lt;!-- ====== Tab 3: 工时分析 ====== --&gt;</w:t>
      </w:r>
    </w:p>
    <w:p w14:paraId="534CDEC8">
      <w:pPr>
        <w:spacing w:before="0" w:after="0" w:line="260" w:lineRule="exact"/>
        <w:rPr>
          <w:sz w:val="36"/>
          <w:szCs w:val="40"/>
        </w:rPr>
      </w:pPr>
      <w:r>
        <w:rPr>
          <w:rFonts w:ascii="Consolas" w:hAnsi="Consolas" w:eastAsia="Consolas"/>
          <w:color w:val="2D2D2D"/>
          <w:sz w:val="22"/>
          <w:szCs w:val="40"/>
        </w:rPr>
        <w:t xml:space="preserve">      &lt;el-tab-pane label="工时分析" name="worklog"&gt;</w:t>
      </w:r>
    </w:p>
    <w:p w14:paraId="393B6594">
      <w:pPr>
        <w:spacing w:before="0" w:after="0" w:line="260" w:lineRule="exact"/>
        <w:rPr>
          <w:sz w:val="36"/>
          <w:szCs w:val="40"/>
        </w:rPr>
      </w:pPr>
      <w:r>
        <w:rPr>
          <w:rFonts w:ascii="Consolas" w:hAnsi="Consolas" w:eastAsia="Consolas"/>
          <w:color w:val="2D2D2D"/>
          <w:sz w:val="22"/>
          <w:szCs w:val="40"/>
        </w:rPr>
        <w:t xml:space="preserve">        &lt;div class="tab-content"&gt;</w:t>
      </w:r>
    </w:p>
    <w:p w14:paraId="2035EE92">
      <w:pPr>
        <w:spacing w:before="0" w:after="0" w:line="260" w:lineRule="exact"/>
        <w:rPr>
          <w:sz w:val="36"/>
          <w:szCs w:val="40"/>
        </w:rPr>
      </w:pPr>
      <w:r>
        <w:rPr>
          <w:rFonts w:ascii="Consolas" w:hAnsi="Consolas" w:eastAsia="Consolas"/>
          <w:color w:val="2D2D2D"/>
          <w:sz w:val="22"/>
          <w:szCs w:val="40"/>
        </w:rPr>
        <w:t xml:space="preserve">          &lt;div class="stat-row"&gt;</w:t>
      </w:r>
    </w:p>
    <w:p w14:paraId="37BAD3A0">
      <w:pPr>
        <w:spacing w:before="0" w:after="0" w:line="260" w:lineRule="exact"/>
        <w:rPr>
          <w:sz w:val="36"/>
          <w:szCs w:val="40"/>
        </w:rPr>
      </w:pPr>
      <w:r>
        <w:rPr>
          <w:rFonts w:ascii="Consolas" w:hAnsi="Consolas" w:eastAsia="Consolas"/>
          <w:color w:val="2D2D2D"/>
          <w:sz w:val="22"/>
          <w:szCs w:val="40"/>
        </w:rPr>
        <w:t xml:space="preserve">            &lt;StatCard :value="worklogStats.totalHours" label="总工时" color="#409EFF" suffix="h" :icon="Timer" /&gt;</w:t>
      </w:r>
    </w:p>
    <w:p w14:paraId="1627E3B2">
      <w:pPr>
        <w:spacing w:before="0" w:after="0" w:line="260" w:lineRule="exact"/>
        <w:rPr>
          <w:sz w:val="36"/>
          <w:szCs w:val="40"/>
        </w:rPr>
      </w:pPr>
      <w:r>
        <w:rPr>
          <w:rFonts w:ascii="Consolas" w:hAnsi="Consolas" w:eastAsia="Consolas"/>
          <w:color w:val="2D2D2D"/>
          <w:sz w:val="22"/>
          <w:szCs w:val="40"/>
        </w:rPr>
        <w:t xml:space="preserve">            &lt;StatCard :value="worklogStats.avgHoursPerDay" label="日均工时" color="#67C23A" suffix="h" :decimals="1" :icon="TrendCharts" /&gt;</w:t>
      </w:r>
    </w:p>
    <w:p w14:paraId="63FAED50">
      <w:pPr>
        <w:spacing w:before="0" w:after="0" w:line="260" w:lineRule="exact"/>
        <w:rPr>
          <w:sz w:val="36"/>
          <w:szCs w:val="40"/>
        </w:rPr>
      </w:pPr>
      <w:r>
        <w:rPr>
          <w:rFonts w:ascii="Consolas" w:hAnsi="Consolas" w:eastAsia="Consolas"/>
          <w:color w:val="2D2D2D"/>
          <w:sz w:val="22"/>
          <w:szCs w:val="40"/>
        </w:rPr>
        <w:t xml:space="preserve">            &lt;StatCard :value="worklogStats.billableHours" label="可计费工时" color="#E6A23C" suffix="h" :icon="Coin" /&gt;</w:t>
      </w:r>
    </w:p>
    <w:p w14:paraId="6467972C">
      <w:pPr>
        <w:spacing w:before="0" w:after="0" w:line="260" w:lineRule="exact"/>
        <w:rPr>
          <w:sz w:val="36"/>
          <w:szCs w:val="40"/>
        </w:rPr>
      </w:pPr>
      <w:r>
        <w:rPr>
          <w:rFonts w:ascii="Consolas" w:hAnsi="Consolas" w:eastAsia="Consolas"/>
          <w:color w:val="2D2D2D"/>
          <w:sz w:val="22"/>
          <w:szCs w:val="40"/>
        </w:rPr>
        <w:t xml:space="preserve">            &lt;StatCard :value="worklogStats.activeMembers" label="活跃成员" color="#909399" :icon="User" /&gt;</w:t>
      </w:r>
    </w:p>
    <w:p w14:paraId="6190E3D2">
      <w:pPr>
        <w:spacing w:before="0" w:after="0" w:line="260" w:lineRule="exact"/>
        <w:rPr>
          <w:sz w:val="36"/>
          <w:szCs w:val="40"/>
        </w:rPr>
      </w:pPr>
      <w:r>
        <w:rPr>
          <w:rFonts w:ascii="Consolas" w:hAnsi="Consolas" w:eastAsia="Consolas"/>
          <w:color w:val="2D2D2D"/>
          <w:sz w:val="22"/>
          <w:szCs w:val="40"/>
        </w:rPr>
        <w:t xml:space="preserve">          &lt;/div&gt;</w:t>
      </w:r>
    </w:p>
    <w:p w14:paraId="382C7372">
      <w:pPr>
        <w:spacing w:before="0" w:after="0" w:line="260" w:lineRule="exact"/>
        <w:rPr>
          <w:sz w:val="36"/>
          <w:szCs w:val="40"/>
        </w:rPr>
      </w:pPr>
      <w:r>
        <w:rPr>
          <w:rFonts w:ascii="Consolas" w:hAnsi="Consolas" w:eastAsia="Consolas"/>
          <w:color w:val="2D2D2D"/>
          <w:sz w:val="22"/>
          <w:szCs w:val="40"/>
        </w:rPr>
        <w:t xml:space="preserve">          &lt;div class="chart-row"&gt;</w:t>
      </w:r>
    </w:p>
    <w:p w14:paraId="3722C917">
      <w:pPr>
        <w:spacing w:before="0" w:after="0" w:line="260" w:lineRule="exact"/>
        <w:rPr>
          <w:sz w:val="36"/>
          <w:szCs w:val="40"/>
        </w:rPr>
      </w:pPr>
      <w:r>
        <w:rPr>
          <w:rFonts w:ascii="Consolas" w:hAnsi="Consolas" w:eastAsia="Consolas"/>
          <w:color w:val="2D2D2D"/>
          <w:sz w:val="22"/>
          <w:szCs w:val="40"/>
        </w:rPr>
        <w:t xml:space="preserve">            &lt;div class="chart-card chart-wide"&gt;</w:t>
      </w:r>
    </w:p>
    <w:p w14:paraId="389C61ED">
      <w:pPr>
        <w:spacing w:before="0" w:after="0" w:line="260" w:lineRule="exact"/>
        <w:rPr>
          <w:sz w:val="36"/>
          <w:szCs w:val="40"/>
        </w:rPr>
      </w:pPr>
      <w:r>
        <w:rPr>
          <w:rFonts w:ascii="Consolas" w:hAnsi="Consolas" w:eastAsia="Consolas"/>
          <w:color w:val="2D2D2D"/>
          <w:sz w:val="22"/>
          <w:szCs w:val="40"/>
        </w:rPr>
        <w:t xml:space="preserve">              &lt;h4&gt;每日工时趋势&lt;/h4&gt;</w:t>
      </w:r>
    </w:p>
    <w:p w14:paraId="06DB9064">
      <w:pPr>
        <w:spacing w:before="0" w:after="0" w:line="260" w:lineRule="exact"/>
        <w:rPr>
          <w:sz w:val="36"/>
          <w:szCs w:val="40"/>
        </w:rPr>
      </w:pPr>
      <w:r>
        <w:rPr>
          <w:rFonts w:ascii="Consolas" w:hAnsi="Consolas" w:eastAsia="Consolas"/>
          <w:color w:val="2D2D2D"/>
          <w:sz w:val="22"/>
          <w:szCs w:val="40"/>
        </w:rPr>
        <w:t xml:space="preserve">              &lt;TrendChart</w:t>
      </w:r>
    </w:p>
    <w:p w14:paraId="15516A57">
      <w:pPr>
        <w:spacing w:before="0" w:after="0" w:line="260" w:lineRule="exact"/>
        <w:rPr>
          <w:sz w:val="36"/>
          <w:szCs w:val="40"/>
        </w:rPr>
      </w:pPr>
      <w:r>
        <w:rPr>
          <w:rFonts w:ascii="Consolas" w:hAnsi="Consolas" w:eastAsia="Consolas"/>
          <w:color w:val="2D2D2D"/>
          <w:sz w:val="22"/>
          <w:szCs w:val="40"/>
        </w:rPr>
        <w:t xml:space="preserve">                :x-data="worklogDates"</w:t>
      </w:r>
    </w:p>
    <w:p w14:paraId="2C70B0C1">
      <w:pPr>
        <w:spacing w:before="0" w:after="0" w:line="260" w:lineRule="exact"/>
        <w:rPr>
          <w:sz w:val="36"/>
          <w:szCs w:val="40"/>
        </w:rPr>
      </w:pPr>
      <w:r>
        <w:rPr>
          <w:rFonts w:ascii="Consolas" w:hAnsi="Consolas" w:eastAsia="Consolas"/>
          <w:color w:val="2D2D2D"/>
          <w:sz w:val="22"/>
          <w:szCs w:val="40"/>
        </w:rPr>
        <w:t xml:space="preserve">                :series="worklogTrendSeries"</w:t>
      </w:r>
    </w:p>
    <w:p w14:paraId="4CB2F521">
      <w:pPr>
        <w:spacing w:before="0" w:after="0" w:line="260" w:lineRule="exact"/>
        <w:rPr>
          <w:sz w:val="36"/>
          <w:szCs w:val="40"/>
        </w:rPr>
      </w:pPr>
      <w:r>
        <w:rPr>
          <w:rFonts w:ascii="Consolas" w:hAnsi="Consolas" w:eastAsia="Consolas"/>
          <w:color w:val="2D2D2D"/>
          <w:sz w:val="22"/>
          <w:szCs w:val="40"/>
        </w:rPr>
        <w:t xml:space="preserve">                :show-area="true"</w:t>
      </w:r>
    </w:p>
    <w:p w14:paraId="43DA8B8A">
      <w:pPr>
        <w:spacing w:before="0" w:after="0" w:line="260" w:lineRule="exact"/>
        <w:rPr>
          <w:sz w:val="36"/>
          <w:szCs w:val="40"/>
        </w:rPr>
      </w:pPr>
      <w:r>
        <w:rPr>
          <w:rFonts w:ascii="Consolas" w:hAnsi="Consolas" w:eastAsia="Consolas"/>
          <w:color w:val="2D2D2D"/>
          <w:sz w:val="22"/>
          <w:szCs w:val="40"/>
        </w:rPr>
        <w:t xml:space="preserve">                height="280px"</w:t>
      </w:r>
    </w:p>
    <w:p w14:paraId="0C3E8A33">
      <w:pPr>
        <w:spacing w:before="0" w:after="0" w:line="260" w:lineRule="exact"/>
        <w:rPr>
          <w:sz w:val="36"/>
          <w:szCs w:val="40"/>
        </w:rPr>
      </w:pPr>
      <w:r>
        <w:rPr>
          <w:rFonts w:ascii="Consolas" w:hAnsi="Consolas" w:eastAsia="Consolas"/>
          <w:color w:val="2D2D2D"/>
          <w:sz w:val="22"/>
          <w:szCs w:val="40"/>
        </w:rPr>
        <w:t xml:space="preserve">              /&gt;</w:t>
      </w:r>
    </w:p>
    <w:p w14:paraId="742B93DA">
      <w:pPr>
        <w:spacing w:before="0" w:after="0" w:line="260" w:lineRule="exact"/>
        <w:rPr>
          <w:sz w:val="36"/>
          <w:szCs w:val="40"/>
        </w:rPr>
      </w:pPr>
      <w:r>
        <w:rPr>
          <w:rFonts w:ascii="Consolas" w:hAnsi="Consolas" w:eastAsia="Consolas"/>
          <w:color w:val="2D2D2D"/>
          <w:sz w:val="22"/>
          <w:szCs w:val="40"/>
        </w:rPr>
        <w:t xml:space="preserve">            &lt;/div&gt;</w:t>
      </w:r>
    </w:p>
    <w:p w14:paraId="036D3E58">
      <w:pPr>
        <w:spacing w:before="0" w:after="0" w:line="260" w:lineRule="exact"/>
        <w:rPr>
          <w:sz w:val="36"/>
          <w:szCs w:val="40"/>
        </w:rPr>
      </w:pPr>
      <w:r>
        <w:rPr>
          <w:rFonts w:ascii="Consolas" w:hAnsi="Consolas" w:eastAsia="Consolas"/>
          <w:color w:val="2D2D2D"/>
          <w:sz w:val="22"/>
          <w:szCs w:val="40"/>
        </w:rPr>
        <w:t xml:space="preserve">            &lt;div class="chart-card chart-wide"&gt;</w:t>
      </w:r>
    </w:p>
    <w:p w14:paraId="5E4612DD">
      <w:pPr>
        <w:spacing w:before="0" w:after="0" w:line="260" w:lineRule="exact"/>
        <w:rPr>
          <w:sz w:val="36"/>
          <w:szCs w:val="40"/>
        </w:rPr>
      </w:pPr>
      <w:r>
        <w:rPr>
          <w:rFonts w:ascii="Consolas" w:hAnsi="Consolas" w:eastAsia="Consolas"/>
          <w:color w:val="2D2D2D"/>
          <w:sz w:val="22"/>
          <w:szCs w:val="40"/>
        </w:rPr>
        <w:t xml:space="preserve">              &lt;h4&gt;成员工时分布&lt;/h4&gt;</w:t>
      </w:r>
    </w:p>
    <w:p w14:paraId="44CD3BAE">
      <w:pPr>
        <w:spacing w:before="0" w:after="0" w:line="260" w:lineRule="exact"/>
        <w:rPr>
          <w:sz w:val="36"/>
          <w:szCs w:val="40"/>
        </w:rPr>
      </w:pPr>
      <w:r>
        <w:rPr>
          <w:rFonts w:ascii="Consolas" w:hAnsi="Consolas" w:eastAsia="Consolas"/>
          <w:color w:val="2D2D2D"/>
          <w:sz w:val="22"/>
          <w:szCs w:val="40"/>
        </w:rPr>
        <w:t xml:space="preserve">              &lt;TaskDistribution :data="memberWorklogData" type="bar" height="280px" /&gt;</w:t>
      </w:r>
    </w:p>
    <w:p w14:paraId="071E2C84">
      <w:pPr>
        <w:spacing w:before="0" w:after="0" w:line="260" w:lineRule="exact"/>
        <w:rPr>
          <w:sz w:val="36"/>
          <w:szCs w:val="40"/>
        </w:rPr>
      </w:pPr>
      <w:r>
        <w:rPr>
          <w:rFonts w:ascii="Consolas" w:hAnsi="Consolas" w:eastAsia="Consolas"/>
          <w:color w:val="2D2D2D"/>
          <w:sz w:val="22"/>
          <w:szCs w:val="40"/>
        </w:rPr>
        <w:t xml:space="preserve">            &lt;/div&gt;</w:t>
      </w:r>
    </w:p>
    <w:p w14:paraId="67CA9819">
      <w:pPr>
        <w:spacing w:before="0" w:after="0" w:line="260" w:lineRule="exact"/>
        <w:rPr>
          <w:sz w:val="36"/>
          <w:szCs w:val="40"/>
        </w:rPr>
      </w:pPr>
      <w:r>
        <w:rPr>
          <w:rFonts w:ascii="Consolas" w:hAnsi="Consolas" w:eastAsia="Consolas"/>
          <w:color w:val="2D2D2D"/>
          <w:sz w:val="22"/>
          <w:szCs w:val="40"/>
        </w:rPr>
        <w:t xml:space="preserve">          &lt;/div&gt;</w:t>
      </w:r>
    </w:p>
    <w:p w14:paraId="7DF4236F">
      <w:pPr>
        <w:spacing w:before="0" w:after="0" w:line="260" w:lineRule="exact"/>
        <w:rPr>
          <w:sz w:val="36"/>
          <w:szCs w:val="40"/>
        </w:rPr>
      </w:pPr>
      <w:r>
        <w:rPr>
          <w:rFonts w:ascii="Consolas" w:hAnsi="Consolas" w:eastAsia="Consolas"/>
          <w:color w:val="2D2D2D"/>
          <w:sz w:val="22"/>
          <w:szCs w:val="40"/>
        </w:rPr>
        <w:t xml:space="preserve">        &lt;/div&gt;</w:t>
      </w:r>
    </w:p>
    <w:p w14:paraId="2E5B729C">
      <w:pPr>
        <w:spacing w:before="0" w:after="0" w:line="260" w:lineRule="exact"/>
        <w:rPr>
          <w:sz w:val="36"/>
          <w:szCs w:val="40"/>
        </w:rPr>
      </w:pPr>
      <w:r>
        <w:rPr>
          <w:rFonts w:ascii="Consolas" w:hAnsi="Consolas" w:eastAsia="Consolas"/>
          <w:color w:val="2D2D2D"/>
          <w:sz w:val="22"/>
          <w:szCs w:val="40"/>
        </w:rPr>
        <w:t xml:space="preserve">      &lt;/el-tab-pane&gt;</w:t>
      </w:r>
    </w:p>
    <w:p w14:paraId="39F7697E">
      <w:pPr>
        <w:spacing w:before="0" w:after="0" w:line="260" w:lineRule="exact"/>
        <w:rPr>
          <w:sz w:val="36"/>
          <w:szCs w:val="40"/>
        </w:rPr>
      </w:pPr>
      <w:r>
        <w:rPr>
          <w:rFonts w:ascii="Consolas" w:hAnsi="Consolas" w:eastAsia="Consolas"/>
          <w:color w:val="2D2D2D"/>
          <w:sz w:val="22"/>
          <w:szCs w:val="40"/>
        </w:rPr>
        <w:t xml:space="preserve"> </w:t>
      </w:r>
    </w:p>
    <w:p w14:paraId="79D2879B">
      <w:pPr>
        <w:spacing w:before="0" w:after="0" w:line="260" w:lineRule="exact"/>
        <w:rPr>
          <w:sz w:val="36"/>
          <w:szCs w:val="40"/>
        </w:rPr>
      </w:pPr>
      <w:r>
        <w:rPr>
          <w:rFonts w:ascii="Consolas" w:hAnsi="Consolas" w:eastAsia="Consolas"/>
          <w:color w:val="2D2D2D"/>
          <w:sz w:val="22"/>
          <w:szCs w:val="40"/>
        </w:rPr>
        <w:t xml:space="preserve">      &lt;!-- ====== Tab 4: 燃尽图 ====== --&gt;</w:t>
      </w:r>
    </w:p>
    <w:p w14:paraId="3002BEB9">
      <w:pPr>
        <w:spacing w:before="0" w:after="0" w:line="260" w:lineRule="exact"/>
        <w:rPr>
          <w:sz w:val="36"/>
          <w:szCs w:val="40"/>
        </w:rPr>
      </w:pPr>
      <w:r>
        <w:rPr>
          <w:rFonts w:ascii="Consolas" w:hAnsi="Consolas" w:eastAsia="Consolas"/>
          <w:color w:val="2D2D2D"/>
          <w:sz w:val="22"/>
          <w:szCs w:val="40"/>
        </w:rPr>
        <w:t xml:space="preserve">      &lt;el-tab-pane label="燃尽图" name="burndown"&gt;</w:t>
      </w:r>
    </w:p>
    <w:p w14:paraId="5644324B">
      <w:pPr>
        <w:spacing w:before="0" w:after="0" w:line="260" w:lineRule="exact"/>
        <w:rPr>
          <w:sz w:val="36"/>
          <w:szCs w:val="40"/>
        </w:rPr>
      </w:pPr>
      <w:r>
        <w:rPr>
          <w:rFonts w:ascii="Consolas" w:hAnsi="Consolas" w:eastAsia="Consolas"/>
          <w:color w:val="2D2D2D"/>
          <w:sz w:val="22"/>
          <w:szCs w:val="40"/>
        </w:rPr>
        <w:t xml:space="preserve">        &lt;div class="tab-content"&gt;</w:t>
      </w:r>
    </w:p>
    <w:p w14:paraId="01619595">
      <w:pPr>
        <w:spacing w:before="0" w:after="0" w:line="260" w:lineRule="exact"/>
        <w:rPr>
          <w:sz w:val="36"/>
          <w:szCs w:val="40"/>
        </w:rPr>
      </w:pPr>
      <w:r>
        <w:rPr>
          <w:rFonts w:ascii="Consolas" w:hAnsi="Consolas" w:eastAsia="Consolas"/>
          <w:color w:val="2D2D2D"/>
          <w:sz w:val="22"/>
          <w:szCs w:val="40"/>
        </w:rPr>
        <w:t xml:space="preserve">          &lt;el-select</w:t>
      </w:r>
    </w:p>
    <w:p w14:paraId="30DEEE20">
      <w:pPr>
        <w:spacing w:before="0" w:after="0" w:line="260" w:lineRule="exact"/>
        <w:rPr>
          <w:sz w:val="36"/>
          <w:szCs w:val="40"/>
        </w:rPr>
      </w:pPr>
      <w:r>
        <w:rPr>
          <w:rFonts w:ascii="Consolas" w:hAnsi="Consolas" w:eastAsia="Consolas"/>
          <w:color w:val="2D2D2D"/>
          <w:sz w:val="22"/>
          <w:szCs w:val="40"/>
        </w:rPr>
        <w:t xml:space="preserve">            v-model="selectedSprint"</w:t>
      </w:r>
    </w:p>
    <w:p w14:paraId="0A7B32D5">
      <w:pPr>
        <w:spacing w:before="0" w:after="0" w:line="260" w:lineRule="exact"/>
        <w:rPr>
          <w:sz w:val="36"/>
          <w:szCs w:val="40"/>
        </w:rPr>
      </w:pPr>
      <w:r>
        <w:rPr>
          <w:rFonts w:ascii="Consolas" w:hAnsi="Consolas" w:eastAsia="Consolas"/>
          <w:color w:val="2D2D2D"/>
          <w:sz w:val="22"/>
          <w:szCs w:val="40"/>
        </w:rPr>
        <w:t xml:space="preserve">            placeholder="选择冲刺"</w:t>
      </w:r>
    </w:p>
    <w:p w14:paraId="13404A62">
      <w:pPr>
        <w:spacing w:before="0" w:after="0" w:line="260" w:lineRule="exact"/>
        <w:rPr>
          <w:sz w:val="36"/>
          <w:szCs w:val="40"/>
        </w:rPr>
      </w:pPr>
      <w:r>
        <w:rPr>
          <w:rFonts w:ascii="Consolas" w:hAnsi="Consolas" w:eastAsia="Consolas"/>
          <w:color w:val="2D2D2D"/>
          <w:sz w:val="22"/>
          <w:szCs w:val="40"/>
        </w:rPr>
        <w:t xml:space="preserve">            style="width:200px;margin-bottom:16px"</w:t>
      </w:r>
    </w:p>
    <w:p w14:paraId="774C4EF0">
      <w:pPr>
        <w:spacing w:before="0" w:after="0" w:line="260" w:lineRule="exact"/>
        <w:rPr>
          <w:sz w:val="36"/>
          <w:szCs w:val="40"/>
        </w:rPr>
      </w:pPr>
      <w:r>
        <w:rPr>
          <w:rFonts w:ascii="Consolas" w:hAnsi="Consolas" w:eastAsia="Consolas"/>
          <w:color w:val="2D2D2D"/>
          <w:sz w:val="22"/>
          <w:szCs w:val="40"/>
        </w:rPr>
        <w:t xml:space="preserve">          &gt;</w:t>
      </w:r>
    </w:p>
    <w:p w14:paraId="45FF0962">
      <w:pPr>
        <w:spacing w:before="0" w:after="0" w:line="260" w:lineRule="exact"/>
        <w:rPr>
          <w:sz w:val="36"/>
          <w:szCs w:val="40"/>
        </w:rPr>
      </w:pPr>
      <w:r>
        <w:rPr>
          <w:rFonts w:ascii="Consolas" w:hAnsi="Consolas" w:eastAsia="Consolas"/>
          <w:color w:val="2D2D2D"/>
          <w:sz w:val="22"/>
          <w:szCs w:val="40"/>
        </w:rPr>
        <w:t xml:space="preserve">            &lt;el-option</w:t>
      </w:r>
    </w:p>
    <w:p w14:paraId="3AC0A545">
      <w:pPr>
        <w:spacing w:before="0" w:after="0" w:line="260" w:lineRule="exact"/>
        <w:rPr>
          <w:sz w:val="36"/>
          <w:szCs w:val="40"/>
        </w:rPr>
      </w:pPr>
      <w:r>
        <w:rPr>
          <w:rFonts w:ascii="Consolas" w:hAnsi="Consolas" w:eastAsia="Consolas"/>
          <w:color w:val="2D2D2D"/>
          <w:sz w:val="22"/>
          <w:szCs w:val="40"/>
        </w:rPr>
        <w:t xml:space="preserve">              v-for="s in sprintList"</w:t>
      </w:r>
    </w:p>
    <w:p w14:paraId="541B0CFF">
      <w:pPr>
        <w:spacing w:before="0" w:after="0" w:line="260" w:lineRule="exact"/>
        <w:rPr>
          <w:sz w:val="36"/>
          <w:szCs w:val="40"/>
        </w:rPr>
      </w:pPr>
      <w:r>
        <w:rPr>
          <w:rFonts w:ascii="Consolas" w:hAnsi="Consolas" w:eastAsia="Consolas"/>
          <w:color w:val="2D2D2D"/>
          <w:sz w:val="22"/>
          <w:szCs w:val="40"/>
        </w:rPr>
        <w:t xml:space="preserve">              :key="s.id"</w:t>
      </w:r>
    </w:p>
    <w:p w14:paraId="38B43610">
      <w:pPr>
        <w:spacing w:before="0" w:after="0" w:line="260" w:lineRule="exact"/>
        <w:rPr>
          <w:sz w:val="36"/>
          <w:szCs w:val="40"/>
        </w:rPr>
      </w:pPr>
      <w:r>
        <w:rPr>
          <w:rFonts w:ascii="Consolas" w:hAnsi="Consolas" w:eastAsia="Consolas"/>
          <w:color w:val="2D2D2D"/>
          <w:sz w:val="22"/>
          <w:szCs w:val="40"/>
        </w:rPr>
        <w:t xml:space="preserve">              :label="`Sprint ${s.name} (${s.dateRange})`"</w:t>
      </w:r>
    </w:p>
    <w:p w14:paraId="669707D9">
      <w:pPr>
        <w:spacing w:before="0" w:after="0" w:line="260" w:lineRule="exact"/>
        <w:rPr>
          <w:sz w:val="36"/>
          <w:szCs w:val="40"/>
        </w:rPr>
      </w:pPr>
      <w:r>
        <w:rPr>
          <w:rFonts w:ascii="Consolas" w:hAnsi="Consolas" w:eastAsia="Consolas"/>
          <w:color w:val="2D2D2D"/>
          <w:sz w:val="22"/>
          <w:szCs w:val="40"/>
        </w:rPr>
        <w:t xml:space="preserve">              :value="s.id"</w:t>
      </w:r>
    </w:p>
    <w:p w14:paraId="08CBE19A">
      <w:pPr>
        <w:spacing w:before="0" w:after="0" w:line="260" w:lineRule="exact"/>
        <w:rPr>
          <w:sz w:val="36"/>
          <w:szCs w:val="40"/>
        </w:rPr>
      </w:pPr>
      <w:r>
        <w:rPr>
          <w:rFonts w:ascii="Consolas" w:hAnsi="Consolas" w:eastAsia="Consolas"/>
          <w:color w:val="2D2D2D"/>
          <w:sz w:val="22"/>
          <w:szCs w:val="40"/>
        </w:rPr>
        <w:t xml:space="preserve">            /&gt;</w:t>
      </w:r>
    </w:p>
    <w:p w14:paraId="1FC24AA1">
      <w:pPr>
        <w:spacing w:before="0" w:after="0" w:line="260" w:lineRule="exact"/>
        <w:rPr>
          <w:sz w:val="36"/>
          <w:szCs w:val="40"/>
        </w:rPr>
      </w:pPr>
      <w:r>
        <w:rPr>
          <w:rFonts w:ascii="Consolas" w:hAnsi="Consolas" w:eastAsia="Consolas"/>
          <w:color w:val="2D2D2D"/>
          <w:sz w:val="22"/>
          <w:szCs w:val="40"/>
        </w:rPr>
        <w:t xml:space="preserve">          &lt;/el-select&gt;</w:t>
      </w:r>
    </w:p>
    <w:p w14:paraId="2280D0B3">
      <w:pPr>
        <w:spacing w:before="0" w:after="0" w:line="260" w:lineRule="exact"/>
        <w:rPr>
          <w:sz w:val="36"/>
          <w:szCs w:val="40"/>
        </w:rPr>
      </w:pPr>
      <w:r>
        <w:rPr>
          <w:rFonts w:ascii="Consolas" w:hAnsi="Consolas" w:eastAsia="Consolas"/>
          <w:color w:val="2D2D2D"/>
          <w:sz w:val="22"/>
          <w:szCs w:val="40"/>
        </w:rPr>
        <w:t xml:space="preserve">          &lt;div class="chart-row"&gt;</w:t>
      </w:r>
    </w:p>
    <w:p w14:paraId="0BBCF6BB">
      <w:pPr>
        <w:spacing w:before="0" w:after="0" w:line="260" w:lineRule="exact"/>
        <w:rPr>
          <w:sz w:val="36"/>
          <w:szCs w:val="40"/>
        </w:rPr>
      </w:pPr>
      <w:r>
        <w:rPr>
          <w:rFonts w:ascii="Consolas" w:hAnsi="Consolas" w:eastAsia="Consolas"/>
          <w:color w:val="2D2D2D"/>
          <w:sz w:val="22"/>
          <w:szCs w:val="40"/>
        </w:rPr>
        <w:t xml:space="preserve">            &lt;div class="chart-card" style="width:100%"&gt;</w:t>
      </w:r>
    </w:p>
    <w:p w14:paraId="6A3A85B2">
      <w:pPr>
        <w:spacing w:before="0" w:after="0" w:line="260" w:lineRule="exact"/>
        <w:rPr>
          <w:sz w:val="36"/>
          <w:szCs w:val="40"/>
        </w:rPr>
      </w:pPr>
      <w:r>
        <w:rPr>
          <w:rFonts w:ascii="Consolas" w:hAnsi="Consolas" w:eastAsia="Consolas"/>
          <w:color w:val="2D2D2D"/>
          <w:sz w:val="22"/>
          <w:szCs w:val="40"/>
        </w:rPr>
        <w:t xml:space="preserve">              &lt;h4&gt;燃尽图 — {{ currentSprint?.name || '' }}&lt;/h4&gt;</w:t>
      </w:r>
    </w:p>
    <w:p w14:paraId="39B667E0">
      <w:pPr>
        <w:spacing w:before="0" w:after="0" w:line="260" w:lineRule="exact"/>
        <w:rPr>
          <w:sz w:val="36"/>
          <w:szCs w:val="40"/>
        </w:rPr>
      </w:pPr>
      <w:r>
        <w:rPr>
          <w:rFonts w:ascii="Consolas" w:hAnsi="Consolas" w:eastAsia="Consolas"/>
          <w:color w:val="2D2D2D"/>
          <w:sz w:val="22"/>
          <w:szCs w:val="40"/>
        </w:rPr>
        <w:t xml:space="preserve">              &lt;BurndownChart</w:t>
      </w:r>
    </w:p>
    <w:p w14:paraId="06DDD204">
      <w:pPr>
        <w:spacing w:before="0" w:after="0" w:line="260" w:lineRule="exact"/>
        <w:rPr>
          <w:sz w:val="36"/>
          <w:szCs w:val="40"/>
        </w:rPr>
      </w:pPr>
      <w:r>
        <w:rPr>
          <w:rFonts w:ascii="Consolas" w:hAnsi="Consolas" w:eastAsia="Consolas"/>
          <w:color w:val="2D2D2D"/>
          <w:sz w:val="22"/>
          <w:szCs w:val="40"/>
        </w:rPr>
        <w:t xml:space="preserve">                :dates="burndownDates"</w:t>
      </w:r>
    </w:p>
    <w:p w14:paraId="58621AD3">
      <w:pPr>
        <w:spacing w:before="0" w:after="0" w:line="260" w:lineRule="exact"/>
        <w:rPr>
          <w:sz w:val="36"/>
          <w:szCs w:val="40"/>
        </w:rPr>
      </w:pPr>
      <w:r>
        <w:rPr>
          <w:rFonts w:ascii="Consolas" w:hAnsi="Consolas" w:eastAsia="Consolas"/>
          <w:color w:val="2D2D2D"/>
          <w:sz w:val="22"/>
          <w:szCs w:val="40"/>
        </w:rPr>
        <w:t xml:space="preserve">                :ideal="burndownIdeal"</w:t>
      </w:r>
    </w:p>
    <w:p w14:paraId="1944BD35">
      <w:pPr>
        <w:spacing w:before="0" w:after="0" w:line="260" w:lineRule="exact"/>
        <w:rPr>
          <w:sz w:val="36"/>
          <w:szCs w:val="40"/>
        </w:rPr>
      </w:pPr>
      <w:r>
        <w:rPr>
          <w:rFonts w:ascii="Consolas" w:hAnsi="Consolas" w:eastAsia="Consolas"/>
          <w:color w:val="2D2D2D"/>
          <w:sz w:val="22"/>
          <w:szCs w:val="40"/>
        </w:rPr>
        <w:t xml:space="preserve">                :actual="burndownActual"</w:t>
      </w:r>
    </w:p>
    <w:p w14:paraId="3D88E0FA">
      <w:pPr>
        <w:spacing w:before="0" w:after="0" w:line="260" w:lineRule="exact"/>
        <w:rPr>
          <w:sz w:val="36"/>
          <w:szCs w:val="40"/>
        </w:rPr>
      </w:pPr>
      <w:r>
        <w:rPr>
          <w:rFonts w:ascii="Consolas" w:hAnsi="Consolas" w:eastAsia="Consolas"/>
          <w:color w:val="2D2D2D"/>
          <w:sz w:val="22"/>
          <w:szCs w:val="40"/>
        </w:rPr>
        <w:t xml:space="preserve">                height="380px"</w:t>
      </w:r>
    </w:p>
    <w:p w14:paraId="6100121A">
      <w:pPr>
        <w:spacing w:before="0" w:after="0" w:line="260" w:lineRule="exact"/>
        <w:rPr>
          <w:sz w:val="36"/>
          <w:szCs w:val="40"/>
        </w:rPr>
      </w:pPr>
      <w:r>
        <w:rPr>
          <w:rFonts w:ascii="Consolas" w:hAnsi="Consolas" w:eastAsia="Consolas"/>
          <w:color w:val="2D2D2D"/>
          <w:sz w:val="22"/>
          <w:szCs w:val="40"/>
        </w:rPr>
        <w:t xml:space="preserve">              /&gt;</w:t>
      </w:r>
    </w:p>
    <w:p w14:paraId="74EF2B96">
      <w:pPr>
        <w:spacing w:before="0" w:after="0" w:line="260" w:lineRule="exact"/>
        <w:rPr>
          <w:sz w:val="36"/>
          <w:szCs w:val="40"/>
        </w:rPr>
      </w:pPr>
      <w:r>
        <w:rPr>
          <w:rFonts w:ascii="Consolas" w:hAnsi="Consolas" w:eastAsia="Consolas"/>
          <w:color w:val="2D2D2D"/>
          <w:sz w:val="22"/>
          <w:szCs w:val="40"/>
        </w:rPr>
        <w:t xml:space="preserve">            &lt;/div&gt;</w:t>
      </w:r>
    </w:p>
    <w:p w14:paraId="64EBCF15">
      <w:pPr>
        <w:spacing w:before="0" w:after="0" w:line="260" w:lineRule="exact"/>
        <w:rPr>
          <w:sz w:val="36"/>
          <w:szCs w:val="40"/>
        </w:rPr>
      </w:pPr>
      <w:r>
        <w:rPr>
          <w:rFonts w:ascii="Consolas" w:hAnsi="Consolas" w:eastAsia="Consolas"/>
          <w:color w:val="2D2D2D"/>
          <w:sz w:val="22"/>
          <w:szCs w:val="40"/>
        </w:rPr>
        <w:t xml:space="preserve">          &lt;/div&gt;</w:t>
      </w:r>
    </w:p>
    <w:p w14:paraId="68E84D13">
      <w:pPr>
        <w:spacing w:before="0" w:after="0" w:line="260" w:lineRule="exact"/>
        <w:rPr>
          <w:sz w:val="36"/>
          <w:szCs w:val="40"/>
        </w:rPr>
      </w:pPr>
      <w:r>
        <w:rPr>
          <w:rFonts w:ascii="Consolas" w:hAnsi="Consolas" w:eastAsia="Consolas"/>
          <w:color w:val="2D2D2D"/>
          <w:sz w:val="22"/>
          <w:szCs w:val="40"/>
        </w:rPr>
        <w:t xml:space="preserve">        &lt;/div&gt;</w:t>
      </w:r>
    </w:p>
    <w:p w14:paraId="7997F935">
      <w:pPr>
        <w:spacing w:before="0" w:after="0" w:line="260" w:lineRule="exact"/>
        <w:rPr>
          <w:sz w:val="36"/>
          <w:szCs w:val="40"/>
        </w:rPr>
      </w:pPr>
      <w:r>
        <w:rPr>
          <w:rFonts w:ascii="Consolas" w:hAnsi="Consolas" w:eastAsia="Consolas"/>
          <w:color w:val="2D2D2D"/>
          <w:sz w:val="22"/>
          <w:szCs w:val="40"/>
        </w:rPr>
        <w:t xml:space="preserve">      &lt;/el-tab-pane&gt;</w:t>
      </w:r>
    </w:p>
    <w:p w14:paraId="10BF7D54">
      <w:pPr>
        <w:spacing w:before="0" w:after="0" w:line="260" w:lineRule="exact"/>
        <w:rPr>
          <w:sz w:val="36"/>
          <w:szCs w:val="40"/>
        </w:rPr>
      </w:pPr>
      <w:r>
        <w:rPr>
          <w:rFonts w:ascii="Consolas" w:hAnsi="Consolas" w:eastAsia="Consolas"/>
          <w:color w:val="2D2D2D"/>
          <w:sz w:val="22"/>
          <w:szCs w:val="40"/>
        </w:rPr>
        <w:t xml:space="preserve">    &lt;/el-tabs&gt;</w:t>
      </w:r>
    </w:p>
    <w:p w14:paraId="0FDDD6CC">
      <w:pPr>
        <w:spacing w:before="0" w:after="0" w:line="260" w:lineRule="exact"/>
        <w:rPr>
          <w:sz w:val="36"/>
          <w:szCs w:val="40"/>
        </w:rPr>
      </w:pPr>
      <w:r>
        <w:rPr>
          <w:rFonts w:ascii="Consolas" w:hAnsi="Consolas" w:eastAsia="Consolas"/>
          <w:color w:val="2D2D2D"/>
          <w:sz w:val="22"/>
          <w:szCs w:val="40"/>
        </w:rPr>
        <w:t xml:space="preserve"> </w:t>
      </w:r>
    </w:p>
    <w:p w14:paraId="5FDAA728">
      <w:pPr>
        <w:spacing w:before="0" w:after="0" w:line="260" w:lineRule="exact"/>
        <w:rPr>
          <w:sz w:val="36"/>
          <w:szCs w:val="40"/>
        </w:rPr>
      </w:pPr>
      <w:r>
        <w:rPr>
          <w:rFonts w:ascii="Consolas" w:hAnsi="Consolas" w:eastAsia="Consolas"/>
          <w:color w:val="2D2D2D"/>
          <w:sz w:val="22"/>
          <w:szCs w:val="40"/>
        </w:rPr>
        <w:t xml:space="preserve">    &lt;!-- 报表历史 --&gt;</w:t>
      </w:r>
    </w:p>
    <w:p w14:paraId="2C63746B">
      <w:pPr>
        <w:spacing w:before="0" w:after="0" w:line="260" w:lineRule="exact"/>
        <w:rPr>
          <w:sz w:val="36"/>
          <w:szCs w:val="40"/>
        </w:rPr>
      </w:pPr>
      <w:r>
        <w:rPr>
          <w:rFonts w:ascii="Consolas" w:hAnsi="Consolas" w:eastAsia="Consolas"/>
          <w:color w:val="2D2D2D"/>
          <w:sz w:val="22"/>
          <w:szCs w:val="40"/>
        </w:rPr>
        <w:t xml:space="preserve">    &lt;el-card class="history-card"&gt;</w:t>
      </w:r>
    </w:p>
    <w:p w14:paraId="5BF142AD">
      <w:pPr>
        <w:spacing w:before="0" w:after="0" w:line="260" w:lineRule="exact"/>
        <w:rPr>
          <w:sz w:val="36"/>
          <w:szCs w:val="40"/>
        </w:rPr>
      </w:pPr>
      <w:r>
        <w:rPr>
          <w:rFonts w:ascii="Consolas" w:hAnsi="Consolas" w:eastAsia="Consolas"/>
          <w:color w:val="2D2D2D"/>
          <w:sz w:val="22"/>
          <w:szCs w:val="40"/>
        </w:rPr>
        <w:t xml:space="preserve">      &lt;template #header&gt;</w:t>
      </w:r>
    </w:p>
    <w:p w14:paraId="1048B5A3">
      <w:pPr>
        <w:spacing w:before="0" w:after="0" w:line="260" w:lineRule="exact"/>
        <w:rPr>
          <w:sz w:val="36"/>
          <w:szCs w:val="40"/>
        </w:rPr>
      </w:pPr>
      <w:r>
        <w:rPr>
          <w:rFonts w:ascii="Consolas" w:hAnsi="Consolas" w:eastAsia="Consolas"/>
          <w:color w:val="2D2D2D"/>
          <w:sz w:val="22"/>
          <w:szCs w:val="40"/>
        </w:rPr>
        <w:t xml:space="preserve">        &lt;span&gt;报表历史&lt;/span&gt;</w:t>
      </w:r>
    </w:p>
    <w:p w14:paraId="2B6FF51F">
      <w:pPr>
        <w:spacing w:before="0" w:after="0" w:line="260" w:lineRule="exact"/>
        <w:rPr>
          <w:sz w:val="36"/>
          <w:szCs w:val="40"/>
        </w:rPr>
      </w:pPr>
      <w:r>
        <w:rPr>
          <w:rFonts w:ascii="Consolas" w:hAnsi="Consolas" w:eastAsia="Consolas"/>
          <w:color w:val="2D2D2D"/>
          <w:sz w:val="22"/>
          <w:szCs w:val="40"/>
        </w:rPr>
        <w:t xml:space="preserve">      &lt;/template&gt;</w:t>
      </w:r>
    </w:p>
    <w:p w14:paraId="1E5F7520">
      <w:pPr>
        <w:spacing w:before="0" w:after="0" w:line="260" w:lineRule="exact"/>
        <w:rPr>
          <w:sz w:val="36"/>
          <w:szCs w:val="40"/>
        </w:rPr>
      </w:pPr>
      <w:r>
        <w:rPr>
          <w:rFonts w:ascii="Consolas" w:hAnsi="Consolas" w:eastAsia="Consolas"/>
          <w:color w:val="2D2D2D"/>
          <w:sz w:val="22"/>
          <w:szCs w:val="40"/>
        </w:rPr>
        <w:t xml:space="preserve">      &lt;el-table :data="reports" stripe&gt;</w:t>
      </w:r>
    </w:p>
    <w:p w14:paraId="36317B52">
      <w:pPr>
        <w:spacing w:before="0" w:after="0" w:line="260" w:lineRule="exact"/>
        <w:rPr>
          <w:sz w:val="36"/>
          <w:szCs w:val="40"/>
        </w:rPr>
      </w:pPr>
      <w:r>
        <w:rPr>
          <w:rFonts w:ascii="Consolas" w:hAnsi="Consolas" w:eastAsia="Consolas"/>
          <w:color w:val="2D2D2D"/>
          <w:sz w:val="22"/>
          <w:szCs w:val="40"/>
        </w:rPr>
        <w:t xml:space="preserve">        &lt;el-table-column prop="name" label="报表名称" min-width="200" /&gt;</w:t>
      </w:r>
    </w:p>
    <w:p w14:paraId="7CBFE9BF">
      <w:pPr>
        <w:spacing w:before="0" w:after="0" w:line="260" w:lineRule="exact"/>
        <w:rPr>
          <w:sz w:val="36"/>
          <w:szCs w:val="40"/>
        </w:rPr>
      </w:pPr>
      <w:r>
        <w:rPr>
          <w:rFonts w:ascii="Consolas" w:hAnsi="Consolas" w:eastAsia="Consolas"/>
          <w:color w:val="2D2D2D"/>
          <w:sz w:val="22"/>
          <w:szCs w:val="40"/>
        </w:rPr>
        <w:t xml:space="preserve">        &lt;el-table-column prop="type" label="类型" width="120"&gt;</w:t>
      </w:r>
    </w:p>
    <w:p w14:paraId="2D81DD16">
      <w:pPr>
        <w:spacing w:before="0" w:after="0" w:line="260" w:lineRule="exact"/>
        <w:rPr>
          <w:sz w:val="36"/>
          <w:szCs w:val="40"/>
        </w:rPr>
      </w:pPr>
      <w:r>
        <w:rPr>
          <w:rFonts w:ascii="Consolas" w:hAnsi="Consolas" w:eastAsia="Consolas"/>
          <w:color w:val="2D2D2D"/>
          <w:sz w:val="22"/>
          <w:szCs w:val="40"/>
        </w:rPr>
        <w:t xml:space="preserve">          &lt;template #default="{ row }"&gt;{{ typeLabel(row.type) }}&lt;/template&gt;</w:t>
      </w:r>
    </w:p>
    <w:p w14:paraId="39C6128A">
      <w:pPr>
        <w:spacing w:before="0" w:after="0" w:line="260" w:lineRule="exact"/>
        <w:rPr>
          <w:sz w:val="36"/>
          <w:szCs w:val="40"/>
        </w:rPr>
      </w:pPr>
      <w:r>
        <w:rPr>
          <w:rFonts w:ascii="Consolas" w:hAnsi="Consolas" w:eastAsia="Consolas"/>
          <w:color w:val="2D2D2D"/>
          <w:sz w:val="22"/>
          <w:szCs w:val="40"/>
        </w:rPr>
        <w:t xml:space="preserve">        &lt;/el-table-column&gt;</w:t>
      </w:r>
    </w:p>
    <w:p w14:paraId="091DEEF5">
      <w:pPr>
        <w:spacing w:before="0" w:after="0" w:line="260" w:lineRule="exact"/>
        <w:rPr>
          <w:sz w:val="36"/>
          <w:szCs w:val="40"/>
        </w:rPr>
      </w:pPr>
      <w:r>
        <w:rPr>
          <w:rFonts w:ascii="Consolas" w:hAnsi="Consolas" w:eastAsia="Consolas"/>
          <w:color w:val="2D2D2D"/>
          <w:sz w:val="22"/>
          <w:szCs w:val="40"/>
        </w:rPr>
        <w:t xml:space="preserve">        &lt;el-table-column label="格式" width="80"&gt;</w:t>
      </w:r>
    </w:p>
    <w:p w14:paraId="0FEC19A9">
      <w:pPr>
        <w:spacing w:before="0" w:after="0" w:line="260" w:lineRule="exact"/>
        <w:rPr>
          <w:sz w:val="36"/>
          <w:szCs w:val="40"/>
        </w:rPr>
      </w:pPr>
      <w:r>
        <w:rPr>
          <w:rFonts w:ascii="Consolas" w:hAnsi="Consolas" w:eastAsia="Consolas"/>
          <w:color w:val="2D2D2D"/>
          <w:sz w:val="22"/>
          <w:szCs w:val="40"/>
        </w:rPr>
        <w:t xml:space="preserve">          &lt;template #default="{ row }"&gt;</w:t>
      </w:r>
    </w:p>
    <w:p w14:paraId="1192AE36">
      <w:pPr>
        <w:spacing w:before="0" w:after="0" w:line="260" w:lineRule="exact"/>
        <w:rPr>
          <w:sz w:val="36"/>
          <w:szCs w:val="40"/>
        </w:rPr>
      </w:pPr>
      <w:r>
        <w:rPr>
          <w:rFonts w:ascii="Consolas" w:hAnsi="Consolas" w:eastAsia="Consolas"/>
          <w:color w:val="2D2D2D"/>
          <w:sz w:val="22"/>
          <w:szCs w:val="40"/>
        </w:rPr>
        <w:t xml:space="preserve">            &lt;el-tag size="small" :type="formatTag(row.parameters?.format)"&gt;{{ (row.parameters?.format || 'csv').toUpperCase() }}&lt;/el-tag&gt;</w:t>
      </w:r>
    </w:p>
    <w:p w14:paraId="0033C3A5">
      <w:pPr>
        <w:spacing w:before="0" w:after="0" w:line="260" w:lineRule="exact"/>
        <w:rPr>
          <w:sz w:val="36"/>
          <w:szCs w:val="40"/>
        </w:rPr>
      </w:pPr>
      <w:r>
        <w:rPr>
          <w:rFonts w:ascii="Consolas" w:hAnsi="Consolas" w:eastAsia="Consolas"/>
          <w:color w:val="2D2D2D"/>
          <w:sz w:val="22"/>
          <w:szCs w:val="40"/>
        </w:rPr>
        <w:t xml:space="preserve">          &lt;/template&gt;</w:t>
      </w:r>
    </w:p>
    <w:p w14:paraId="41D34EA1">
      <w:pPr>
        <w:spacing w:before="0" w:after="0" w:line="260" w:lineRule="exact"/>
        <w:rPr>
          <w:sz w:val="36"/>
          <w:szCs w:val="40"/>
        </w:rPr>
      </w:pPr>
      <w:r>
        <w:rPr>
          <w:rFonts w:ascii="Consolas" w:hAnsi="Consolas" w:eastAsia="Consolas"/>
          <w:color w:val="2D2D2D"/>
          <w:sz w:val="22"/>
          <w:szCs w:val="40"/>
        </w:rPr>
        <w:t xml:space="preserve">        &lt;/el-table-column&gt;</w:t>
      </w:r>
    </w:p>
    <w:p w14:paraId="347843F8">
      <w:pPr>
        <w:spacing w:before="0" w:after="0" w:line="260" w:lineRule="exact"/>
        <w:rPr>
          <w:sz w:val="36"/>
          <w:szCs w:val="40"/>
        </w:rPr>
      </w:pPr>
      <w:r>
        <w:rPr>
          <w:rFonts w:ascii="Consolas" w:hAnsi="Consolas" w:eastAsia="Consolas"/>
          <w:color w:val="2D2D2D"/>
          <w:sz w:val="22"/>
          <w:szCs w:val="40"/>
        </w:rPr>
        <w:t xml:space="preserve">        &lt;el-table-column prop="created_at" label="生成时间" width="170" /&gt;</w:t>
      </w:r>
    </w:p>
    <w:p w14:paraId="22271382">
      <w:pPr>
        <w:spacing w:before="0" w:after="0" w:line="260" w:lineRule="exact"/>
        <w:rPr>
          <w:sz w:val="36"/>
          <w:szCs w:val="40"/>
        </w:rPr>
      </w:pPr>
      <w:r>
        <w:rPr>
          <w:rFonts w:ascii="Consolas" w:hAnsi="Consolas" w:eastAsia="Consolas"/>
          <w:color w:val="2D2D2D"/>
          <w:sz w:val="22"/>
          <w:szCs w:val="40"/>
        </w:rPr>
        <w:t xml:space="preserve">        &lt;el-table-column label="操作" width="140"&gt;</w:t>
      </w:r>
    </w:p>
    <w:p w14:paraId="5AF41930">
      <w:pPr>
        <w:spacing w:before="0" w:after="0" w:line="260" w:lineRule="exact"/>
        <w:rPr>
          <w:sz w:val="36"/>
          <w:szCs w:val="40"/>
        </w:rPr>
      </w:pPr>
      <w:r>
        <w:rPr>
          <w:rFonts w:ascii="Consolas" w:hAnsi="Consolas" w:eastAsia="Consolas"/>
          <w:color w:val="2D2D2D"/>
          <w:sz w:val="22"/>
          <w:szCs w:val="40"/>
        </w:rPr>
        <w:t xml:space="preserve">          &lt;template #default="{ row }"&gt;</w:t>
      </w:r>
    </w:p>
    <w:p w14:paraId="37C9825A">
      <w:pPr>
        <w:spacing w:before="0" w:after="0" w:line="260" w:lineRule="exact"/>
        <w:rPr>
          <w:sz w:val="36"/>
          <w:szCs w:val="40"/>
        </w:rPr>
      </w:pPr>
      <w:r>
        <w:rPr>
          <w:rFonts w:ascii="Consolas" w:hAnsi="Consolas" w:eastAsia="Consolas"/>
          <w:color w:val="2D2D2D"/>
          <w:sz w:val="22"/>
          <w:szCs w:val="40"/>
        </w:rPr>
        <w:t xml:space="preserve">            &lt;el-button</w:t>
      </w:r>
    </w:p>
    <w:p w14:paraId="6C764442">
      <w:pPr>
        <w:spacing w:before="0" w:after="0" w:line="260" w:lineRule="exact"/>
        <w:rPr>
          <w:sz w:val="36"/>
          <w:szCs w:val="40"/>
        </w:rPr>
      </w:pPr>
      <w:r>
        <w:rPr>
          <w:rFonts w:ascii="Consolas" w:hAnsi="Consolas" w:eastAsia="Consolas"/>
          <w:color w:val="2D2D2D"/>
          <w:sz w:val="22"/>
          <w:szCs w:val="40"/>
        </w:rPr>
        <w:t xml:space="preserve">              v-if="row.status === 'ready'"</w:t>
      </w:r>
    </w:p>
    <w:p w14:paraId="7C3D2479">
      <w:pPr>
        <w:spacing w:before="0" w:after="0" w:line="260" w:lineRule="exact"/>
        <w:rPr>
          <w:sz w:val="36"/>
          <w:szCs w:val="40"/>
        </w:rPr>
      </w:pPr>
      <w:r>
        <w:rPr>
          <w:rFonts w:ascii="Consolas" w:hAnsi="Consolas" w:eastAsia="Consolas"/>
          <w:color w:val="2D2D2D"/>
          <w:sz w:val="22"/>
          <w:szCs w:val="40"/>
        </w:rPr>
        <w:t xml:space="preserve">              text</w:t>
      </w:r>
    </w:p>
    <w:p w14:paraId="2063EC32">
      <w:pPr>
        <w:spacing w:before="0" w:after="0" w:line="260" w:lineRule="exact"/>
        <w:rPr>
          <w:sz w:val="36"/>
          <w:szCs w:val="40"/>
        </w:rPr>
      </w:pPr>
      <w:r>
        <w:rPr>
          <w:rFonts w:ascii="Consolas" w:hAnsi="Consolas" w:eastAsia="Consolas"/>
          <w:color w:val="2D2D2D"/>
          <w:sz w:val="22"/>
          <w:szCs w:val="40"/>
        </w:rPr>
        <w:t xml:space="preserve">              size="small"</w:t>
      </w:r>
    </w:p>
    <w:p w14:paraId="019C3395">
      <w:pPr>
        <w:spacing w:before="0" w:after="0" w:line="260" w:lineRule="exact"/>
        <w:rPr>
          <w:sz w:val="36"/>
          <w:szCs w:val="40"/>
        </w:rPr>
      </w:pPr>
      <w:r>
        <w:rPr>
          <w:rFonts w:ascii="Consolas" w:hAnsi="Consolas" w:eastAsia="Consolas"/>
          <w:color w:val="2D2D2D"/>
          <w:sz w:val="22"/>
          <w:szCs w:val="40"/>
        </w:rPr>
        <w:t xml:space="preserve">              type="primary"</w:t>
      </w:r>
    </w:p>
    <w:p w14:paraId="6992AE13">
      <w:pPr>
        <w:spacing w:before="0" w:after="0" w:line="260" w:lineRule="exact"/>
        <w:rPr>
          <w:sz w:val="36"/>
          <w:szCs w:val="40"/>
        </w:rPr>
      </w:pPr>
      <w:r>
        <w:rPr>
          <w:rFonts w:ascii="Consolas" w:hAnsi="Consolas" w:eastAsia="Consolas"/>
          <w:color w:val="2D2D2D"/>
          <w:sz w:val="22"/>
          <w:szCs w:val="40"/>
        </w:rPr>
        <w:t xml:space="preserve">              @click="downloadReport(row)"</w:t>
      </w:r>
    </w:p>
    <w:p w14:paraId="21FF24DB">
      <w:pPr>
        <w:spacing w:before="0" w:after="0" w:line="260" w:lineRule="exact"/>
        <w:rPr>
          <w:sz w:val="36"/>
          <w:szCs w:val="40"/>
        </w:rPr>
      </w:pPr>
      <w:r>
        <w:rPr>
          <w:rFonts w:ascii="Consolas" w:hAnsi="Consolas" w:eastAsia="Consolas"/>
          <w:color w:val="2D2D2D"/>
          <w:sz w:val="22"/>
          <w:szCs w:val="40"/>
        </w:rPr>
        <w:t xml:space="preserve">            &gt;</w:t>
      </w:r>
    </w:p>
    <w:p w14:paraId="51E5DBFF">
      <w:pPr>
        <w:spacing w:before="0" w:after="0" w:line="260" w:lineRule="exact"/>
        <w:rPr>
          <w:sz w:val="36"/>
          <w:szCs w:val="40"/>
        </w:rPr>
      </w:pPr>
      <w:r>
        <w:rPr>
          <w:rFonts w:ascii="Consolas" w:hAnsi="Consolas" w:eastAsia="Consolas"/>
          <w:color w:val="2D2D2D"/>
          <w:sz w:val="22"/>
          <w:szCs w:val="40"/>
        </w:rPr>
        <w:t xml:space="preserve">              下载</w:t>
      </w:r>
    </w:p>
    <w:p w14:paraId="4ADF6DAA">
      <w:pPr>
        <w:spacing w:before="0" w:after="0" w:line="260" w:lineRule="exact"/>
        <w:rPr>
          <w:sz w:val="36"/>
          <w:szCs w:val="40"/>
        </w:rPr>
      </w:pPr>
      <w:r>
        <w:rPr>
          <w:rFonts w:ascii="Consolas" w:hAnsi="Consolas" w:eastAsia="Consolas"/>
          <w:color w:val="2D2D2D"/>
          <w:sz w:val="22"/>
          <w:szCs w:val="40"/>
        </w:rPr>
        <w:t xml:space="preserve">            &lt;/el-button&gt;</w:t>
      </w:r>
    </w:p>
    <w:p w14:paraId="335C9CC3">
      <w:pPr>
        <w:spacing w:before="0" w:after="0" w:line="260" w:lineRule="exact"/>
        <w:rPr>
          <w:sz w:val="36"/>
          <w:szCs w:val="40"/>
        </w:rPr>
      </w:pPr>
      <w:r>
        <w:rPr>
          <w:rFonts w:ascii="Consolas" w:hAnsi="Consolas" w:eastAsia="Consolas"/>
          <w:color w:val="2D2D2D"/>
          <w:sz w:val="22"/>
          <w:szCs w:val="40"/>
        </w:rPr>
        <w:t xml:space="preserve">            &lt;el-tag v-else-if="row.status === 'generating'" size="small" type="warning"&gt;生成中&lt;/el-tag&gt;</w:t>
      </w:r>
    </w:p>
    <w:p w14:paraId="0B63D8C9">
      <w:pPr>
        <w:spacing w:before="0" w:after="0" w:line="260" w:lineRule="exact"/>
        <w:rPr>
          <w:sz w:val="36"/>
          <w:szCs w:val="40"/>
        </w:rPr>
      </w:pPr>
      <w:r>
        <w:rPr>
          <w:rFonts w:ascii="Consolas" w:hAnsi="Consolas" w:eastAsia="Consolas"/>
          <w:color w:val="2D2D2D"/>
          <w:sz w:val="22"/>
          <w:szCs w:val="40"/>
        </w:rPr>
        <w:t xml:space="preserve">            &lt;el-button text size="small" type="danger" @click="deleteReport(row)"&gt;删除&lt;/el-button&gt;</w:t>
      </w:r>
    </w:p>
    <w:p w14:paraId="4786BDA1">
      <w:pPr>
        <w:spacing w:before="0" w:after="0" w:line="260" w:lineRule="exact"/>
        <w:rPr>
          <w:sz w:val="36"/>
          <w:szCs w:val="40"/>
        </w:rPr>
      </w:pPr>
      <w:r>
        <w:rPr>
          <w:rFonts w:ascii="Consolas" w:hAnsi="Consolas" w:eastAsia="Consolas"/>
          <w:color w:val="2D2D2D"/>
          <w:sz w:val="22"/>
          <w:szCs w:val="40"/>
        </w:rPr>
        <w:t xml:space="preserve">          &lt;/template&gt;</w:t>
      </w:r>
    </w:p>
    <w:p w14:paraId="3BA06FFA">
      <w:pPr>
        <w:spacing w:before="0" w:after="0" w:line="260" w:lineRule="exact"/>
        <w:rPr>
          <w:sz w:val="36"/>
          <w:szCs w:val="40"/>
        </w:rPr>
      </w:pPr>
      <w:r>
        <w:rPr>
          <w:rFonts w:ascii="Consolas" w:hAnsi="Consolas" w:eastAsia="Consolas"/>
          <w:color w:val="2D2D2D"/>
          <w:sz w:val="22"/>
          <w:szCs w:val="40"/>
        </w:rPr>
        <w:t xml:space="preserve">        &lt;/el-table-column&gt;</w:t>
      </w:r>
    </w:p>
    <w:p w14:paraId="65004B24">
      <w:pPr>
        <w:spacing w:before="0" w:after="0" w:line="260" w:lineRule="exact"/>
        <w:rPr>
          <w:sz w:val="36"/>
          <w:szCs w:val="40"/>
        </w:rPr>
      </w:pPr>
      <w:r>
        <w:rPr>
          <w:rFonts w:ascii="Consolas" w:hAnsi="Consolas" w:eastAsia="Consolas"/>
          <w:color w:val="2D2D2D"/>
          <w:sz w:val="22"/>
          <w:szCs w:val="40"/>
        </w:rPr>
        <w:t xml:space="preserve">      &lt;/el-table&gt;</w:t>
      </w:r>
    </w:p>
    <w:p w14:paraId="71A58903">
      <w:pPr>
        <w:spacing w:before="0" w:after="0" w:line="260" w:lineRule="exact"/>
        <w:rPr>
          <w:sz w:val="36"/>
          <w:szCs w:val="40"/>
        </w:rPr>
      </w:pPr>
      <w:r>
        <w:rPr>
          <w:rFonts w:ascii="Consolas" w:hAnsi="Consolas" w:eastAsia="Consolas"/>
          <w:color w:val="2D2D2D"/>
          <w:sz w:val="22"/>
          <w:szCs w:val="40"/>
        </w:rPr>
        <w:t xml:space="preserve">      &lt;el-empty v-if="!reports.length" description="暂无报表历史" /&gt;</w:t>
      </w:r>
    </w:p>
    <w:p w14:paraId="1D417F91">
      <w:pPr>
        <w:spacing w:before="0" w:after="0" w:line="260" w:lineRule="exact"/>
        <w:rPr>
          <w:sz w:val="36"/>
          <w:szCs w:val="40"/>
        </w:rPr>
      </w:pPr>
      <w:r>
        <w:rPr>
          <w:rFonts w:ascii="Consolas" w:hAnsi="Consolas" w:eastAsia="Consolas"/>
          <w:color w:val="2D2D2D"/>
          <w:sz w:val="22"/>
          <w:szCs w:val="40"/>
        </w:rPr>
        <w:t xml:space="preserve">    &lt;/el-card&gt;</w:t>
      </w:r>
    </w:p>
    <w:p w14:paraId="15369C7C">
      <w:pPr>
        <w:spacing w:before="0" w:after="0" w:line="260" w:lineRule="exact"/>
        <w:rPr>
          <w:sz w:val="36"/>
          <w:szCs w:val="40"/>
        </w:rPr>
      </w:pPr>
      <w:r>
        <w:rPr>
          <w:rFonts w:ascii="Consolas" w:hAnsi="Consolas" w:eastAsia="Consolas"/>
          <w:color w:val="2D2D2D"/>
          <w:sz w:val="22"/>
          <w:szCs w:val="40"/>
        </w:rPr>
        <w:t xml:space="preserve"> </w:t>
      </w:r>
    </w:p>
    <w:p w14:paraId="07900F1F">
      <w:pPr>
        <w:spacing w:before="0" w:after="0" w:line="260" w:lineRule="exact"/>
        <w:rPr>
          <w:sz w:val="36"/>
          <w:szCs w:val="40"/>
        </w:rPr>
      </w:pPr>
      <w:r>
        <w:rPr>
          <w:rFonts w:ascii="Consolas" w:hAnsi="Consolas" w:eastAsia="Consolas"/>
          <w:color w:val="2D2D2D"/>
          <w:sz w:val="22"/>
          <w:szCs w:val="40"/>
        </w:rPr>
        <w:t xml:space="preserve">    &lt;!-- 导出报表对话框 --&gt;</w:t>
      </w:r>
    </w:p>
    <w:p w14:paraId="3F20B065">
      <w:pPr>
        <w:spacing w:before="0" w:after="0" w:line="260" w:lineRule="exact"/>
        <w:rPr>
          <w:sz w:val="36"/>
          <w:szCs w:val="40"/>
        </w:rPr>
      </w:pPr>
      <w:r>
        <w:rPr>
          <w:rFonts w:ascii="Consolas" w:hAnsi="Consolas" w:eastAsia="Consolas"/>
          <w:color w:val="2D2D2D"/>
          <w:sz w:val="22"/>
          <w:szCs w:val="40"/>
        </w:rPr>
        <w:t xml:space="preserve">    &lt;el-dialog v-model="showExportDialog" title="导出报表" width="420px" :close-on-click-modal="false"&gt;</w:t>
      </w:r>
    </w:p>
    <w:p w14:paraId="0B31BAD6">
      <w:pPr>
        <w:spacing w:before="0" w:after="0" w:line="260" w:lineRule="exact"/>
        <w:rPr>
          <w:sz w:val="36"/>
          <w:szCs w:val="40"/>
        </w:rPr>
      </w:pPr>
      <w:r>
        <w:rPr>
          <w:rFonts w:ascii="Consolas" w:hAnsi="Consolas" w:eastAsia="Consolas"/>
          <w:color w:val="2D2D2D"/>
          <w:sz w:val="22"/>
          <w:szCs w:val="40"/>
        </w:rPr>
        <w:t xml:space="preserve">      &lt;el-form :model="exportForm" label-width="80px"&gt;</w:t>
      </w:r>
    </w:p>
    <w:p w14:paraId="452701E2">
      <w:pPr>
        <w:spacing w:before="0" w:after="0" w:line="260" w:lineRule="exact"/>
        <w:rPr>
          <w:sz w:val="36"/>
          <w:szCs w:val="40"/>
        </w:rPr>
      </w:pPr>
      <w:r>
        <w:rPr>
          <w:rFonts w:ascii="Consolas" w:hAnsi="Consolas" w:eastAsia="Consolas"/>
          <w:color w:val="2D2D2D"/>
          <w:sz w:val="22"/>
          <w:szCs w:val="40"/>
        </w:rPr>
        <w:t xml:space="preserve">        &lt;el-form-item label="报表名称" required&gt;</w:t>
      </w:r>
    </w:p>
    <w:p w14:paraId="00AB1CD5">
      <w:pPr>
        <w:spacing w:before="0" w:after="0" w:line="260" w:lineRule="exact"/>
        <w:rPr>
          <w:sz w:val="36"/>
          <w:szCs w:val="40"/>
        </w:rPr>
      </w:pPr>
      <w:r>
        <w:rPr>
          <w:rFonts w:ascii="Consolas" w:hAnsi="Consolas" w:eastAsia="Consolas"/>
          <w:color w:val="2D2D2D"/>
          <w:sz w:val="22"/>
          <w:szCs w:val="40"/>
        </w:rPr>
        <w:t xml:space="preserve">          &lt;el-input v-model="exportForm.name" placeholder="请输入报表名称" /&gt;</w:t>
      </w:r>
    </w:p>
    <w:p w14:paraId="325BE064">
      <w:pPr>
        <w:spacing w:before="0" w:after="0" w:line="260" w:lineRule="exact"/>
        <w:rPr>
          <w:sz w:val="36"/>
          <w:szCs w:val="40"/>
        </w:rPr>
      </w:pPr>
      <w:r>
        <w:rPr>
          <w:rFonts w:ascii="Consolas" w:hAnsi="Consolas" w:eastAsia="Consolas"/>
          <w:color w:val="2D2D2D"/>
          <w:sz w:val="22"/>
          <w:szCs w:val="40"/>
        </w:rPr>
        <w:t xml:space="preserve">        &lt;/el-form-item&gt;</w:t>
      </w:r>
    </w:p>
    <w:p w14:paraId="4D3AEB55">
      <w:pPr>
        <w:spacing w:before="0" w:after="0" w:line="260" w:lineRule="exact"/>
        <w:rPr>
          <w:sz w:val="36"/>
          <w:szCs w:val="40"/>
        </w:rPr>
      </w:pPr>
      <w:r>
        <w:rPr>
          <w:rFonts w:ascii="Consolas" w:hAnsi="Consolas" w:eastAsia="Consolas"/>
          <w:color w:val="2D2D2D"/>
          <w:sz w:val="22"/>
          <w:szCs w:val="40"/>
        </w:rPr>
        <w:t xml:space="preserve">        &lt;el-form-item label="导出格式" required&gt;</w:t>
      </w:r>
    </w:p>
    <w:p w14:paraId="329DBE22">
      <w:pPr>
        <w:spacing w:before="0" w:after="0" w:line="260" w:lineRule="exact"/>
        <w:rPr>
          <w:sz w:val="36"/>
          <w:szCs w:val="40"/>
        </w:rPr>
      </w:pPr>
      <w:r>
        <w:rPr>
          <w:rFonts w:ascii="Consolas" w:hAnsi="Consolas" w:eastAsia="Consolas"/>
          <w:color w:val="2D2D2D"/>
          <w:sz w:val="22"/>
          <w:szCs w:val="40"/>
        </w:rPr>
        <w:t xml:space="preserve">          &lt;el-select v-model="exportForm.format" style="width:100%"&gt;</w:t>
      </w:r>
    </w:p>
    <w:p w14:paraId="5A2A66C6">
      <w:pPr>
        <w:spacing w:before="0" w:after="0" w:line="260" w:lineRule="exact"/>
        <w:rPr>
          <w:sz w:val="36"/>
          <w:szCs w:val="40"/>
        </w:rPr>
      </w:pPr>
      <w:r>
        <w:rPr>
          <w:rFonts w:ascii="Consolas" w:hAnsi="Consolas" w:eastAsia="Consolas"/>
          <w:color w:val="2D2D2D"/>
          <w:sz w:val="22"/>
          <w:szCs w:val="40"/>
        </w:rPr>
        <w:t xml:space="preserve">            &lt;el-option label="CSV" value="csv" /&gt;</w:t>
      </w:r>
    </w:p>
    <w:p w14:paraId="2CDB219F">
      <w:pPr>
        <w:spacing w:before="0" w:after="0" w:line="260" w:lineRule="exact"/>
        <w:rPr>
          <w:sz w:val="36"/>
          <w:szCs w:val="40"/>
        </w:rPr>
      </w:pPr>
      <w:r>
        <w:rPr>
          <w:rFonts w:ascii="Consolas" w:hAnsi="Consolas" w:eastAsia="Consolas"/>
          <w:color w:val="2D2D2D"/>
          <w:sz w:val="22"/>
          <w:szCs w:val="40"/>
        </w:rPr>
        <w:t xml:space="preserve">            &lt;el-option label="Excel" value="excel" /&gt;</w:t>
      </w:r>
    </w:p>
    <w:p w14:paraId="5947B089">
      <w:pPr>
        <w:spacing w:before="0" w:after="0" w:line="260" w:lineRule="exact"/>
        <w:rPr>
          <w:sz w:val="36"/>
          <w:szCs w:val="40"/>
        </w:rPr>
      </w:pPr>
      <w:r>
        <w:rPr>
          <w:rFonts w:ascii="Consolas" w:hAnsi="Consolas" w:eastAsia="Consolas"/>
          <w:color w:val="2D2D2D"/>
          <w:sz w:val="22"/>
          <w:szCs w:val="40"/>
        </w:rPr>
        <w:t xml:space="preserve">            &lt;el-option label="PDF" value="pdf" /&gt;</w:t>
      </w:r>
    </w:p>
    <w:p w14:paraId="1ACF69D6">
      <w:pPr>
        <w:spacing w:before="0" w:after="0" w:line="260" w:lineRule="exact"/>
        <w:rPr>
          <w:sz w:val="36"/>
          <w:szCs w:val="40"/>
        </w:rPr>
      </w:pPr>
      <w:r>
        <w:rPr>
          <w:rFonts w:ascii="Consolas" w:hAnsi="Consolas" w:eastAsia="Consolas"/>
          <w:color w:val="2D2D2D"/>
          <w:sz w:val="22"/>
          <w:szCs w:val="40"/>
        </w:rPr>
        <w:t xml:space="preserve">          &lt;/el-select&gt;</w:t>
      </w:r>
    </w:p>
    <w:p w14:paraId="7B1402B4">
      <w:pPr>
        <w:spacing w:before="0" w:after="0" w:line="260" w:lineRule="exact"/>
        <w:rPr>
          <w:sz w:val="36"/>
          <w:szCs w:val="40"/>
        </w:rPr>
      </w:pPr>
      <w:r>
        <w:rPr>
          <w:rFonts w:ascii="Consolas" w:hAnsi="Consolas" w:eastAsia="Consolas"/>
          <w:color w:val="2D2D2D"/>
          <w:sz w:val="22"/>
          <w:szCs w:val="40"/>
        </w:rPr>
        <w:t xml:space="preserve">        &lt;/el-form-item&gt;</w:t>
      </w:r>
    </w:p>
    <w:p w14:paraId="454A786E">
      <w:pPr>
        <w:spacing w:before="0" w:after="0" w:line="260" w:lineRule="exact"/>
        <w:rPr>
          <w:sz w:val="36"/>
          <w:szCs w:val="40"/>
        </w:rPr>
      </w:pPr>
      <w:r>
        <w:rPr>
          <w:rFonts w:ascii="Consolas" w:hAnsi="Consolas" w:eastAsia="Consolas"/>
          <w:color w:val="2D2D2D"/>
          <w:sz w:val="22"/>
          <w:szCs w:val="40"/>
        </w:rPr>
        <w:t xml:space="preserve">      &lt;/el-form&gt;</w:t>
      </w:r>
    </w:p>
    <w:p w14:paraId="0B6AD17D">
      <w:pPr>
        <w:spacing w:before="0" w:after="0" w:line="260" w:lineRule="exact"/>
        <w:rPr>
          <w:sz w:val="36"/>
          <w:szCs w:val="40"/>
        </w:rPr>
      </w:pPr>
      <w:r>
        <w:rPr>
          <w:rFonts w:ascii="Consolas" w:hAnsi="Consolas" w:eastAsia="Consolas"/>
          <w:color w:val="2D2D2D"/>
          <w:sz w:val="22"/>
          <w:szCs w:val="40"/>
        </w:rPr>
        <w:t xml:space="preserve">      &lt;template #footer&gt;</w:t>
      </w:r>
    </w:p>
    <w:p w14:paraId="76398E83">
      <w:pPr>
        <w:spacing w:before="0" w:after="0" w:line="260" w:lineRule="exact"/>
        <w:rPr>
          <w:sz w:val="36"/>
          <w:szCs w:val="40"/>
        </w:rPr>
      </w:pPr>
      <w:r>
        <w:rPr>
          <w:rFonts w:ascii="Consolas" w:hAnsi="Consolas" w:eastAsia="Consolas"/>
          <w:color w:val="2D2D2D"/>
          <w:sz w:val="22"/>
          <w:szCs w:val="40"/>
        </w:rPr>
        <w:t xml:space="preserve">        &lt;el-button @click="showExportDialog = false"&gt;取消&lt;/el-button&gt;</w:t>
      </w:r>
    </w:p>
    <w:p w14:paraId="0EA5AE3E">
      <w:pPr>
        <w:spacing w:before="0" w:after="0" w:line="260" w:lineRule="exact"/>
        <w:rPr>
          <w:sz w:val="36"/>
          <w:szCs w:val="40"/>
        </w:rPr>
      </w:pPr>
      <w:r>
        <w:rPr>
          <w:rFonts w:ascii="Consolas" w:hAnsi="Consolas" w:eastAsia="Consolas"/>
          <w:color w:val="2D2D2D"/>
          <w:sz w:val="22"/>
          <w:szCs w:val="40"/>
        </w:rPr>
        <w:t xml:space="preserve">        &lt;el-button type="primary" :loading="exporting" @click="handleExport"&gt;生成报表&lt;/el-button&gt;</w:t>
      </w:r>
    </w:p>
    <w:p w14:paraId="6A82D0E3">
      <w:pPr>
        <w:spacing w:before="0" w:after="0" w:line="260" w:lineRule="exact"/>
        <w:rPr>
          <w:sz w:val="36"/>
          <w:szCs w:val="40"/>
        </w:rPr>
      </w:pPr>
      <w:r>
        <w:rPr>
          <w:rFonts w:ascii="Consolas" w:hAnsi="Consolas" w:eastAsia="Consolas"/>
          <w:color w:val="2D2D2D"/>
          <w:sz w:val="22"/>
          <w:szCs w:val="40"/>
        </w:rPr>
        <w:t xml:space="preserve">      &lt;/template&gt;</w:t>
      </w:r>
    </w:p>
    <w:p w14:paraId="3051FDB8">
      <w:pPr>
        <w:spacing w:before="0" w:after="0" w:line="260" w:lineRule="exact"/>
        <w:rPr>
          <w:sz w:val="36"/>
          <w:szCs w:val="40"/>
        </w:rPr>
      </w:pPr>
      <w:r>
        <w:rPr>
          <w:rFonts w:ascii="Consolas" w:hAnsi="Consolas" w:eastAsia="Consolas"/>
          <w:color w:val="2D2D2D"/>
          <w:sz w:val="22"/>
          <w:szCs w:val="40"/>
        </w:rPr>
        <w:t xml:space="preserve">    &lt;/el-dialog&gt;</w:t>
      </w:r>
    </w:p>
    <w:p w14:paraId="12AFDE1F">
      <w:pPr>
        <w:spacing w:before="0" w:after="0" w:line="260" w:lineRule="exact"/>
        <w:rPr>
          <w:sz w:val="36"/>
          <w:szCs w:val="40"/>
        </w:rPr>
      </w:pPr>
      <w:r>
        <w:rPr>
          <w:rFonts w:ascii="Consolas" w:hAnsi="Consolas" w:eastAsia="Consolas"/>
          <w:color w:val="2D2D2D"/>
          <w:sz w:val="22"/>
          <w:szCs w:val="40"/>
        </w:rPr>
        <w:t xml:space="preserve">  &lt;/div&gt;</w:t>
      </w:r>
    </w:p>
    <w:p w14:paraId="525D6F7F">
      <w:pPr>
        <w:spacing w:before="0" w:after="0" w:line="260" w:lineRule="exact"/>
        <w:rPr>
          <w:sz w:val="36"/>
          <w:szCs w:val="40"/>
        </w:rPr>
      </w:pPr>
      <w:r>
        <w:rPr>
          <w:rFonts w:ascii="Consolas" w:hAnsi="Consolas" w:eastAsia="Consolas"/>
          <w:color w:val="2D2D2D"/>
          <w:sz w:val="22"/>
          <w:szCs w:val="40"/>
        </w:rPr>
        <w:t>&lt;/template&gt;</w:t>
      </w:r>
    </w:p>
    <w:p w14:paraId="7581796D">
      <w:pPr>
        <w:spacing w:before="0" w:after="0" w:line="260" w:lineRule="exact"/>
        <w:rPr>
          <w:sz w:val="36"/>
          <w:szCs w:val="40"/>
        </w:rPr>
      </w:pPr>
      <w:r>
        <w:rPr>
          <w:rFonts w:ascii="Consolas" w:hAnsi="Consolas" w:eastAsia="Consolas"/>
          <w:color w:val="2D2D2D"/>
          <w:sz w:val="22"/>
          <w:szCs w:val="40"/>
        </w:rPr>
        <w:t xml:space="preserve"> </w:t>
      </w:r>
    </w:p>
    <w:p w14:paraId="01EA7B0E">
      <w:pPr>
        <w:spacing w:before="0" w:after="0" w:line="260" w:lineRule="exact"/>
        <w:rPr>
          <w:sz w:val="36"/>
          <w:szCs w:val="40"/>
        </w:rPr>
      </w:pPr>
      <w:r>
        <w:rPr>
          <w:rFonts w:ascii="Consolas" w:hAnsi="Consolas" w:eastAsia="Consolas"/>
          <w:color w:val="2D2D2D"/>
          <w:sz w:val="22"/>
          <w:szCs w:val="40"/>
        </w:rPr>
        <w:t>&lt;script setup&gt;</w:t>
      </w:r>
    </w:p>
    <w:p w14:paraId="31124439">
      <w:pPr>
        <w:spacing w:before="0" w:after="0" w:line="260" w:lineRule="exact"/>
        <w:rPr>
          <w:sz w:val="36"/>
          <w:szCs w:val="40"/>
        </w:rPr>
      </w:pPr>
      <w:r>
        <w:rPr>
          <w:rFonts w:ascii="Consolas" w:hAnsi="Consolas" w:eastAsia="Consolas"/>
          <w:color w:val="2D2D2D"/>
          <w:sz w:val="22"/>
          <w:szCs w:val="40"/>
        </w:rPr>
        <w:t>import { ref, reactive, computed, watch, nextTick, onMounted } from 'vue'</w:t>
      </w:r>
    </w:p>
    <w:p w14:paraId="123917EF">
      <w:pPr>
        <w:spacing w:before="0" w:after="0" w:line="260" w:lineRule="exact"/>
        <w:rPr>
          <w:sz w:val="36"/>
          <w:szCs w:val="40"/>
        </w:rPr>
      </w:pPr>
      <w:r>
        <w:rPr>
          <w:rFonts w:ascii="Consolas" w:hAnsi="Consolas" w:eastAsia="Consolas"/>
          <w:color w:val="2D2D2D"/>
          <w:sz w:val="22"/>
          <w:szCs w:val="40"/>
        </w:rPr>
        <w:t>import { useRoute } from 'vue-router'</w:t>
      </w:r>
    </w:p>
    <w:p w14:paraId="12C1F92D">
      <w:pPr>
        <w:spacing w:before="0" w:after="0" w:line="260" w:lineRule="exact"/>
        <w:rPr>
          <w:sz w:val="36"/>
          <w:szCs w:val="40"/>
        </w:rPr>
      </w:pPr>
      <w:r>
        <w:rPr>
          <w:rFonts w:ascii="Consolas" w:hAnsi="Consolas" w:eastAsia="Consolas"/>
          <w:color w:val="2D2D2D"/>
          <w:sz w:val="22"/>
          <w:szCs w:val="40"/>
        </w:rPr>
        <w:t>import { ElMessage, ElMessageBox } from 'element-plus'</w:t>
      </w:r>
    </w:p>
    <w:p w14:paraId="0C221FA3">
      <w:pPr>
        <w:spacing w:before="0" w:after="0" w:line="260" w:lineRule="exact"/>
        <w:rPr>
          <w:sz w:val="36"/>
          <w:szCs w:val="40"/>
        </w:rPr>
      </w:pPr>
      <w:r>
        <w:rPr>
          <w:rFonts w:ascii="Consolas" w:hAnsi="Consolas" w:eastAsia="Consolas"/>
          <w:color w:val="2D2D2D"/>
          <w:sz w:val="22"/>
          <w:szCs w:val="40"/>
        </w:rPr>
        <w:t>import { CircleCheck, Timer, TrendCharts, Coin, User } from '@element-plus/icons-vue'</w:t>
      </w:r>
    </w:p>
    <w:p w14:paraId="25DB22B5">
      <w:pPr>
        <w:spacing w:before="0" w:after="0" w:line="260" w:lineRule="exact"/>
        <w:rPr>
          <w:sz w:val="36"/>
          <w:szCs w:val="40"/>
        </w:rPr>
      </w:pPr>
      <w:r>
        <w:rPr>
          <w:rFonts w:ascii="Consolas" w:hAnsi="Consolas" w:eastAsia="Consolas"/>
          <w:color w:val="2D2D2D"/>
          <w:sz w:val="22"/>
          <w:szCs w:val="40"/>
        </w:rPr>
        <w:t>import {</w:t>
      </w:r>
    </w:p>
    <w:p w14:paraId="018182EE">
      <w:pPr>
        <w:spacing w:before="0" w:after="0" w:line="260" w:lineRule="exact"/>
        <w:rPr>
          <w:sz w:val="36"/>
          <w:szCs w:val="40"/>
        </w:rPr>
      </w:pPr>
      <w:r>
        <w:rPr>
          <w:rFonts w:ascii="Consolas" w:hAnsi="Consolas" w:eastAsia="Consolas"/>
          <w:color w:val="2D2D2D"/>
          <w:sz w:val="22"/>
          <w:szCs w:val="40"/>
        </w:rPr>
        <w:t xml:space="preserve">  StatCard, ProgressRing, BurndownChart,</w:t>
      </w:r>
    </w:p>
    <w:p w14:paraId="68D1C579">
      <w:pPr>
        <w:spacing w:before="0" w:after="0" w:line="260" w:lineRule="exact"/>
        <w:rPr>
          <w:sz w:val="36"/>
          <w:szCs w:val="40"/>
        </w:rPr>
      </w:pPr>
      <w:r>
        <w:rPr>
          <w:rFonts w:ascii="Consolas" w:hAnsi="Consolas" w:eastAsia="Consolas"/>
          <w:color w:val="2D2D2D"/>
          <w:sz w:val="22"/>
          <w:szCs w:val="40"/>
        </w:rPr>
        <w:t xml:space="preserve">  TaskDistribution, TrendChart</w:t>
      </w:r>
    </w:p>
    <w:p w14:paraId="3EF9D6B6">
      <w:pPr>
        <w:spacing w:before="0" w:after="0" w:line="260" w:lineRule="exact"/>
        <w:rPr>
          <w:sz w:val="36"/>
          <w:szCs w:val="40"/>
        </w:rPr>
      </w:pPr>
      <w:r>
        <w:rPr>
          <w:rFonts w:ascii="Consolas" w:hAnsi="Consolas" w:eastAsia="Consolas"/>
          <w:color w:val="2D2D2D"/>
          <w:sz w:val="22"/>
          <w:szCs w:val="40"/>
        </w:rPr>
        <w:t>} from '@/components/charts'</w:t>
      </w:r>
    </w:p>
    <w:p w14:paraId="5510B22D">
      <w:pPr>
        <w:spacing w:before="0" w:after="0" w:line="260" w:lineRule="exact"/>
        <w:rPr>
          <w:sz w:val="36"/>
          <w:szCs w:val="40"/>
        </w:rPr>
      </w:pPr>
      <w:r>
        <w:rPr>
          <w:rFonts w:ascii="Consolas" w:hAnsi="Consolas" w:eastAsia="Consolas"/>
          <w:color w:val="2D2D2D"/>
          <w:sz w:val="22"/>
          <w:szCs w:val="40"/>
        </w:rPr>
        <w:t>import { reportAPI, taskAPI, worklogAPI, sprintAPI } from '@/api'</w:t>
      </w:r>
    </w:p>
    <w:p w14:paraId="1B123F79">
      <w:pPr>
        <w:spacing w:before="0" w:after="0" w:line="260" w:lineRule="exact"/>
        <w:rPr>
          <w:sz w:val="36"/>
          <w:szCs w:val="40"/>
        </w:rPr>
      </w:pPr>
      <w:r>
        <w:rPr>
          <w:rFonts w:ascii="Consolas" w:hAnsi="Consolas" w:eastAsia="Consolas"/>
          <w:color w:val="2D2D2D"/>
          <w:sz w:val="22"/>
          <w:szCs w:val="40"/>
        </w:rPr>
        <w:t xml:space="preserve"> </w:t>
      </w:r>
    </w:p>
    <w:p w14:paraId="60C950CB">
      <w:pPr>
        <w:spacing w:before="0" w:after="0" w:line="260" w:lineRule="exact"/>
        <w:rPr>
          <w:sz w:val="36"/>
          <w:szCs w:val="40"/>
        </w:rPr>
      </w:pPr>
      <w:r>
        <w:rPr>
          <w:rFonts w:ascii="Consolas" w:hAnsi="Consolas" w:eastAsia="Consolas"/>
          <w:color w:val="2D2D2D"/>
          <w:sz w:val="22"/>
          <w:szCs w:val="40"/>
        </w:rPr>
        <w:t>const route = useRoute()</w:t>
      </w:r>
    </w:p>
    <w:p w14:paraId="30F11264">
      <w:pPr>
        <w:spacing w:before="0" w:after="0" w:line="260" w:lineRule="exact"/>
        <w:rPr>
          <w:sz w:val="36"/>
          <w:szCs w:val="40"/>
        </w:rPr>
      </w:pPr>
      <w:r>
        <w:rPr>
          <w:rFonts w:ascii="Consolas" w:hAnsi="Consolas" w:eastAsia="Consolas"/>
          <w:color w:val="2D2D2D"/>
          <w:sz w:val="22"/>
          <w:szCs w:val="40"/>
        </w:rPr>
        <w:t xml:space="preserve"> </w:t>
      </w:r>
    </w:p>
    <w:p w14:paraId="7DB9E165">
      <w:pPr>
        <w:spacing w:before="0" w:after="0" w:line="260" w:lineRule="exact"/>
        <w:rPr>
          <w:sz w:val="36"/>
          <w:szCs w:val="40"/>
        </w:rPr>
      </w:pPr>
      <w:r>
        <w:rPr>
          <w:rFonts w:ascii="Consolas" w:hAnsi="Consolas" w:eastAsia="Consolas"/>
          <w:color w:val="2D2D2D"/>
          <w:sz w:val="22"/>
          <w:szCs w:val="40"/>
        </w:rPr>
        <w:t>// --------------- 日期范围 ---------------</w:t>
      </w:r>
    </w:p>
    <w:p w14:paraId="1EC48EC2">
      <w:pPr>
        <w:spacing w:before="0" w:after="0" w:line="260" w:lineRule="exact"/>
        <w:rPr>
          <w:sz w:val="36"/>
          <w:szCs w:val="40"/>
        </w:rPr>
      </w:pPr>
      <w:r>
        <w:rPr>
          <w:rFonts w:ascii="Consolas" w:hAnsi="Consolas" w:eastAsia="Consolas"/>
          <w:color w:val="2D2D2D"/>
          <w:sz w:val="22"/>
          <w:szCs w:val="40"/>
        </w:rPr>
        <w:t>const dateRange = ref([</w:t>
      </w:r>
    </w:p>
    <w:p w14:paraId="0ED3EA99">
      <w:pPr>
        <w:spacing w:before="0" w:after="0" w:line="260" w:lineRule="exact"/>
        <w:rPr>
          <w:sz w:val="36"/>
          <w:szCs w:val="40"/>
        </w:rPr>
      </w:pPr>
      <w:r>
        <w:rPr>
          <w:rFonts w:ascii="Consolas" w:hAnsi="Consolas" w:eastAsia="Consolas"/>
          <w:color w:val="2D2D2D"/>
          <w:sz w:val="22"/>
          <w:szCs w:val="40"/>
        </w:rPr>
        <w:t xml:space="preserve">  new Date(new Date().getFullYear(), new Date().getMonth() - 2, 1),</w:t>
      </w:r>
    </w:p>
    <w:p w14:paraId="158BCDAD">
      <w:pPr>
        <w:spacing w:before="0" w:after="0" w:line="260" w:lineRule="exact"/>
        <w:rPr>
          <w:sz w:val="36"/>
          <w:szCs w:val="40"/>
        </w:rPr>
      </w:pPr>
      <w:r>
        <w:rPr>
          <w:rFonts w:ascii="Consolas" w:hAnsi="Consolas" w:eastAsia="Consolas"/>
          <w:color w:val="2D2D2D"/>
          <w:sz w:val="22"/>
          <w:szCs w:val="40"/>
        </w:rPr>
        <w:t xml:space="preserve">  new Date()</w:t>
      </w:r>
    </w:p>
    <w:p w14:paraId="1AFB8CCF">
      <w:pPr>
        <w:spacing w:before="0" w:after="0" w:line="260" w:lineRule="exact"/>
        <w:rPr>
          <w:sz w:val="36"/>
          <w:szCs w:val="40"/>
        </w:rPr>
      </w:pPr>
      <w:r>
        <w:rPr>
          <w:rFonts w:ascii="Consolas" w:hAnsi="Consolas" w:eastAsia="Consolas"/>
          <w:color w:val="2D2D2D"/>
          <w:sz w:val="22"/>
          <w:szCs w:val="40"/>
        </w:rPr>
        <w:t>])</w:t>
      </w:r>
    </w:p>
    <w:p w14:paraId="5F9B51C0">
      <w:pPr>
        <w:spacing w:before="0" w:after="0" w:line="260" w:lineRule="exact"/>
        <w:rPr>
          <w:sz w:val="36"/>
          <w:szCs w:val="40"/>
        </w:rPr>
      </w:pPr>
      <w:r>
        <w:rPr>
          <w:rFonts w:ascii="Consolas" w:hAnsi="Consolas" w:eastAsia="Consolas"/>
          <w:color w:val="2D2D2D"/>
          <w:sz w:val="22"/>
          <w:szCs w:val="40"/>
        </w:rPr>
        <w:t xml:space="preserve"> </w:t>
      </w:r>
    </w:p>
    <w:p w14:paraId="1D1CC46D">
      <w:pPr>
        <w:spacing w:before="0" w:after="0" w:line="260" w:lineRule="exact"/>
        <w:rPr>
          <w:sz w:val="36"/>
          <w:szCs w:val="40"/>
        </w:rPr>
      </w:pPr>
      <w:r>
        <w:rPr>
          <w:rFonts w:ascii="Consolas" w:hAnsi="Consolas" w:eastAsia="Consolas"/>
          <w:color w:val="2D2D2D"/>
          <w:sz w:val="22"/>
          <w:szCs w:val="40"/>
        </w:rPr>
        <w:t>const dateShortcuts = [</w:t>
      </w:r>
    </w:p>
    <w:p w14:paraId="62869CE2">
      <w:pPr>
        <w:spacing w:before="0" w:after="0" w:line="260" w:lineRule="exact"/>
        <w:rPr>
          <w:sz w:val="36"/>
          <w:szCs w:val="40"/>
        </w:rPr>
      </w:pPr>
      <w:r>
        <w:rPr>
          <w:rFonts w:ascii="Consolas" w:hAnsi="Consolas" w:eastAsia="Consolas"/>
          <w:color w:val="2D2D2D"/>
          <w:sz w:val="22"/>
          <w:szCs w:val="40"/>
        </w:rPr>
        <w:t xml:space="preserve">  { text: '本周', value: () =&gt; { const e = new Date(); const s = new Date(e); s.setDate(s.getDate() - s.getDay() + 1); return [s, e] } },</w:t>
      </w:r>
    </w:p>
    <w:p w14:paraId="14EF8386">
      <w:pPr>
        <w:spacing w:before="0" w:after="0" w:line="260" w:lineRule="exact"/>
        <w:rPr>
          <w:sz w:val="36"/>
          <w:szCs w:val="40"/>
        </w:rPr>
      </w:pPr>
      <w:r>
        <w:rPr>
          <w:rFonts w:ascii="Consolas" w:hAnsi="Consolas" w:eastAsia="Consolas"/>
          <w:color w:val="2D2D2D"/>
          <w:sz w:val="22"/>
          <w:szCs w:val="40"/>
        </w:rPr>
        <w:t xml:space="preserve">  { text: '本月', value: () =&gt; { const e = new Date(); return [new Date(e.getFullYear(), e.getMonth(), 1), e] } },</w:t>
      </w:r>
    </w:p>
    <w:p w14:paraId="7EDAE749">
      <w:pPr>
        <w:spacing w:before="0" w:after="0" w:line="260" w:lineRule="exact"/>
        <w:rPr>
          <w:sz w:val="36"/>
          <w:szCs w:val="40"/>
        </w:rPr>
      </w:pPr>
      <w:r>
        <w:rPr>
          <w:rFonts w:ascii="Consolas" w:hAnsi="Consolas" w:eastAsia="Consolas"/>
          <w:color w:val="2D2D2D"/>
          <w:sz w:val="22"/>
          <w:szCs w:val="40"/>
        </w:rPr>
        <w:t xml:space="preserve">  { text: '上个月', value: () =&gt; { const e = new Date(); const s = new Date(e.getFullYear(), e.getMonth() - 1, 1); return [s, new Date(e.getFullYear(), e.getMonth(), 0)] } }</w:t>
      </w:r>
    </w:p>
    <w:p w14:paraId="3F7BEAE7">
      <w:pPr>
        <w:spacing w:before="0" w:after="0" w:line="260" w:lineRule="exact"/>
        <w:rPr>
          <w:sz w:val="36"/>
          <w:szCs w:val="40"/>
        </w:rPr>
      </w:pPr>
      <w:r>
        <w:rPr>
          <w:rFonts w:ascii="Consolas" w:hAnsi="Consolas" w:eastAsia="Consolas"/>
          <w:color w:val="2D2D2D"/>
          <w:sz w:val="22"/>
          <w:szCs w:val="40"/>
        </w:rPr>
        <w:t>]</w:t>
      </w:r>
    </w:p>
    <w:p w14:paraId="6A4E0E5B">
      <w:pPr>
        <w:spacing w:before="0" w:after="0" w:line="260" w:lineRule="exact"/>
        <w:rPr>
          <w:sz w:val="36"/>
          <w:szCs w:val="40"/>
        </w:rPr>
      </w:pPr>
      <w:r>
        <w:rPr>
          <w:rFonts w:ascii="Consolas" w:hAnsi="Consolas" w:eastAsia="Consolas"/>
          <w:color w:val="2D2D2D"/>
          <w:sz w:val="22"/>
          <w:szCs w:val="40"/>
        </w:rPr>
        <w:t xml:space="preserve"> </w:t>
      </w:r>
    </w:p>
    <w:p w14:paraId="2CC1EB44">
      <w:pPr>
        <w:spacing w:before="0" w:after="0" w:line="260" w:lineRule="exact"/>
        <w:rPr>
          <w:sz w:val="36"/>
          <w:szCs w:val="40"/>
        </w:rPr>
      </w:pPr>
      <w:r>
        <w:rPr>
          <w:rFonts w:ascii="Consolas" w:hAnsi="Consolas" w:eastAsia="Consolas"/>
          <w:color w:val="2D2D2D"/>
          <w:sz w:val="22"/>
          <w:szCs w:val="40"/>
        </w:rPr>
        <w:t>// --------------- Tab ---------------</w:t>
      </w:r>
    </w:p>
    <w:p w14:paraId="7394AB54">
      <w:pPr>
        <w:spacing w:before="0" w:after="0" w:line="260" w:lineRule="exact"/>
        <w:rPr>
          <w:sz w:val="36"/>
          <w:szCs w:val="40"/>
        </w:rPr>
      </w:pPr>
      <w:r>
        <w:rPr>
          <w:rFonts w:ascii="Consolas" w:hAnsi="Consolas" w:eastAsia="Consolas"/>
          <w:color w:val="2D2D2D"/>
          <w:sz w:val="22"/>
          <w:szCs w:val="40"/>
        </w:rPr>
        <w:t>const activeTab = ref('overview')</w:t>
      </w:r>
    </w:p>
    <w:p w14:paraId="283C0D7B">
      <w:pPr>
        <w:spacing w:before="0" w:after="0" w:line="260" w:lineRule="exact"/>
        <w:rPr>
          <w:sz w:val="36"/>
          <w:szCs w:val="40"/>
        </w:rPr>
      </w:pPr>
      <w:r>
        <w:rPr>
          <w:rFonts w:ascii="Consolas" w:hAnsi="Consolas" w:eastAsia="Consolas"/>
          <w:color w:val="2D2D2D"/>
          <w:sz w:val="22"/>
          <w:szCs w:val="40"/>
        </w:rPr>
        <w:t xml:space="preserve"> </w:t>
      </w:r>
    </w:p>
    <w:p w14:paraId="131E635D">
      <w:pPr>
        <w:spacing w:before="0" w:after="0" w:line="260" w:lineRule="exact"/>
        <w:rPr>
          <w:sz w:val="36"/>
          <w:szCs w:val="40"/>
        </w:rPr>
      </w:pPr>
      <w:r>
        <w:rPr>
          <w:rFonts w:ascii="Consolas" w:hAnsi="Consolas" w:eastAsia="Consolas"/>
          <w:color w:val="2D2D2D"/>
          <w:sz w:val="22"/>
          <w:szCs w:val="40"/>
        </w:rPr>
        <w:t>function applyDateRange() {</w:t>
      </w:r>
    </w:p>
    <w:p w14:paraId="1AA98044">
      <w:pPr>
        <w:spacing w:before="0" w:after="0" w:line="260" w:lineRule="exact"/>
        <w:rPr>
          <w:sz w:val="36"/>
          <w:szCs w:val="40"/>
        </w:rPr>
      </w:pPr>
      <w:r>
        <w:rPr>
          <w:rFonts w:ascii="Consolas" w:hAnsi="Consolas" w:eastAsia="Consolas"/>
          <w:color w:val="2D2D2D"/>
          <w:sz w:val="22"/>
          <w:szCs w:val="40"/>
        </w:rPr>
        <w:t xml:space="preserve">  // filteredTasks computed 自动按日期范围过滤，无需重新请求</w:t>
      </w:r>
    </w:p>
    <w:p w14:paraId="7FCDF2F3">
      <w:pPr>
        <w:spacing w:before="0" w:after="0" w:line="260" w:lineRule="exact"/>
        <w:rPr>
          <w:sz w:val="36"/>
          <w:szCs w:val="40"/>
        </w:rPr>
      </w:pPr>
      <w:r>
        <w:rPr>
          <w:rFonts w:ascii="Consolas" w:hAnsi="Consolas" w:eastAsia="Consolas"/>
          <w:color w:val="2D2D2D"/>
          <w:sz w:val="22"/>
          <w:szCs w:val="40"/>
        </w:rPr>
        <w:t>}</w:t>
      </w:r>
    </w:p>
    <w:p w14:paraId="49BDAA16">
      <w:pPr>
        <w:spacing w:before="0" w:after="0" w:line="260" w:lineRule="exact"/>
        <w:rPr>
          <w:sz w:val="36"/>
          <w:szCs w:val="40"/>
        </w:rPr>
      </w:pPr>
      <w:r>
        <w:rPr>
          <w:rFonts w:ascii="Consolas" w:hAnsi="Consolas" w:eastAsia="Consolas"/>
          <w:color w:val="2D2D2D"/>
          <w:sz w:val="22"/>
          <w:szCs w:val="40"/>
        </w:rPr>
        <w:t xml:space="preserve"> </w:t>
      </w:r>
    </w:p>
    <w:p w14:paraId="296E306C">
      <w:pPr>
        <w:spacing w:before="0" w:after="0" w:line="260" w:lineRule="exact"/>
        <w:rPr>
          <w:sz w:val="36"/>
          <w:szCs w:val="40"/>
        </w:rPr>
      </w:pPr>
      <w:r>
        <w:rPr>
          <w:rFonts w:ascii="Consolas" w:hAnsi="Consolas" w:eastAsia="Consolas"/>
          <w:color w:val="2D2D2D"/>
          <w:sz w:val="22"/>
          <w:szCs w:val="40"/>
        </w:rPr>
        <w:t>function onTabChange() {</w:t>
      </w:r>
    </w:p>
    <w:p w14:paraId="7A1A2C58">
      <w:pPr>
        <w:spacing w:before="0" w:after="0" w:line="260" w:lineRule="exact"/>
        <w:rPr>
          <w:sz w:val="36"/>
          <w:szCs w:val="40"/>
        </w:rPr>
      </w:pPr>
      <w:r>
        <w:rPr>
          <w:rFonts w:ascii="Consolas" w:hAnsi="Consolas" w:eastAsia="Consolas"/>
          <w:color w:val="2D2D2D"/>
          <w:sz w:val="22"/>
          <w:szCs w:val="40"/>
        </w:rPr>
        <w:t xml:space="preserve">  nextTick(() =&gt; {</w:t>
      </w:r>
    </w:p>
    <w:p w14:paraId="637D2881">
      <w:pPr>
        <w:spacing w:before="0" w:after="0" w:line="260" w:lineRule="exact"/>
        <w:rPr>
          <w:sz w:val="36"/>
          <w:szCs w:val="40"/>
        </w:rPr>
      </w:pPr>
      <w:r>
        <w:rPr>
          <w:rFonts w:ascii="Consolas" w:hAnsi="Consolas" w:eastAsia="Consolas"/>
          <w:color w:val="2D2D2D"/>
          <w:sz w:val="22"/>
          <w:szCs w:val="40"/>
        </w:rPr>
        <w:t xml:space="preserve">    setTimeout(() =&gt; window.dispatchEvent(new Event('resize')), 50)</w:t>
      </w:r>
    </w:p>
    <w:p w14:paraId="0FB205F3">
      <w:pPr>
        <w:spacing w:before="0" w:after="0" w:line="260" w:lineRule="exact"/>
        <w:rPr>
          <w:sz w:val="36"/>
          <w:szCs w:val="40"/>
        </w:rPr>
      </w:pPr>
      <w:r>
        <w:rPr>
          <w:rFonts w:ascii="Consolas" w:hAnsi="Consolas" w:eastAsia="Consolas"/>
          <w:color w:val="2D2D2D"/>
          <w:sz w:val="22"/>
          <w:szCs w:val="40"/>
        </w:rPr>
        <w:t xml:space="preserve">  })</w:t>
      </w:r>
    </w:p>
    <w:p w14:paraId="0E0CFCF5">
      <w:pPr>
        <w:spacing w:before="0" w:after="0" w:line="260" w:lineRule="exact"/>
        <w:rPr>
          <w:sz w:val="36"/>
          <w:szCs w:val="40"/>
        </w:rPr>
      </w:pPr>
      <w:r>
        <w:rPr>
          <w:rFonts w:ascii="Consolas" w:hAnsi="Consolas" w:eastAsia="Consolas"/>
          <w:color w:val="2D2D2D"/>
          <w:sz w:val="22"/>
          <w:szCs w:val="40"/>
        </w:rPr>
        <w:t>}</w:t>
      </w:r>
    </w:p>
    <w:p w14:paraId="51E642D4">
      <w:pPr>
        <w:spacing w:before="0" w:after="0" w:line="260" w:lineRule="exact"/>
        <w:rPr>
          <w:sz w:val="36"/>
          <w:szCs w:val="40"/>
        </w:rPr>
      </w:pPr>
      <w:r>
        <w:rPr>
          <w:rFonts w:ascii="Consolas" w:hAnsi="Consolas" w:eastAsia="Consolas"/>
          <w:color w:val="2D2D2D"/>
          <w:sz w:val="22"/>
          <w:szCs w:val="40"/>
        </w:rPr>
        <w:t xml:space="preserve"> </w:t>
      </w:r>
    </w:p>
    <w:p w14:paraId="7D75D29B">
      <w:pPr>
        <w:spacing w:before="0" w:after="0" w:line="260" w:lineRule="exact"/>
        <w:rPr>
          <w:sz w:val="36"/>
          <w:szCs w:val="40"/>
        </w:rPr>
      </w:pPr>
      <w:r>
        <w:rPr>
          <w:rFonts w:ascii="Consolas" w:hAnsi="Consolas" w:eastAsia="Consolas"/>
          <w:color w:val="2D2D2D"/>
          <w:sz w:val="22"/>
          <w:szCs w:val="40"/>
        </w:rPr>
        <w:t>// --------------- Data loading ---------------</w:t>
      </w:r>
    </w:p>
    <w:p w14:paraId="09A0CAD9">
      <w:pPr>
        <w:spacing w:before="0" w:after="0" w:line="260" w:lineRule="exact"/>
        <w:rPr>
          <w:sz w:val="36"/>
          <w:szCs w:val="40"/>
        </w:rPr>
      </w:pPr>
      <w:r>
        <w:rPr>
          <w:rFonts w:ascii="Consolas" w:hAnsi="Consolas" w:eastAsia="Consolas"/>
          <w:color w:val="2D2D2D"/>
          <w:sz w:val="22"/>
          <w:szCs w:val="40"/>
        </w:rPr>
        <w:t>const loading = ref(false)</w:t>
      </w:r>
    </w:p>
    <w:p w14:paraId="65EBE06B">
      <w:pPr>
        <w:spacing w:before="0" w:after="0" w:line="260" w:lineRule="exact"/>
        <w:rPr>
          <w:sz w:val="36"/>
          <w:szCs w:val="40"/>
        </w:rPr>
      </w:pPr>
      <w:r>
        <w:rPr>
          <w:rFonts w:ascii="Consolas" w:hAnsi="Consolas" w:eastAsia="Consolas"/>
          <w:color w:val="2D2D2D"/>
          <w:sz w:val="22"/>
          <w:szCs w:val="40"/>
        </w:rPr>
        <w:t>const allTasks = ref([])</w:t>
      </w:r>
    </w:p>
    <w:p w14:paraId="40672C39">
      <w:pPr>
        <w:spacing w:before="0" w:after="0" w:line="260" w:lineRule="exact"/>
        <w:rPr>
          <w:sz w:val="36"/>
          <w:szCs w:val="40"/>
        </w:rPr>
      </w:pPr>
      <w:r>
        <w:rPr>
          <w:rFonts w:ascii="Consolas" w:hAnsi="Consolas" w:eastAsia="Consolas"/>
          <w:color w:val="2D2D2D"/>
          <w:sz w:val="22"/>
          <w:szCs w:val="40"/>
        </w:rPr>
        <w:t>const allWorklogs = ref([])</w:t>
      </w:r>
    </w:p>
    <w:p w14:paraId="405E4018">
      <w:pPr>
        <w:spacing w:before="0" w:after="0" w:line="260" w:lineRule="exact"/>
        <w:rPr>
          <w:sz w:val="36"/>
          <w:szCs w:val="40"/>
        </w:rPr>
      </w:pPr>
      <w:r>
        <w:rPr>
          <w:rFonts w:ascii="Consolas" w:hAnsi="Consolas" w:eastAsia="Consolas"/>
          <w:color w:val="2D2D2D"/>
          <w:sz w:val="22"/>
          <w:szCs w:val="40"/>
        </w:rPr>
        <w:t>const sprintList = ref([])</w:t>
      </w:r>
    </w:p>
    <w:p w14:paraId="43984B87">
      <w:pPr>
        <w:spacing w:before="0" w:after="0" w:line="260" w:lineRule="exact"/>
        <w:rPr>
          <w:sz w:val="36"/>
          <w:szCs w:val="40"/>
        </w:rPr>
      </w:pPr>
      <w:r>
        <w:rPr>
          <w:rFonts w:ascii="Consolas" w:hAnsi="Consolas" w:eastAsia="Consolas"/>
          <w:color w:val="2D2D2D"/>
          <w:sz w:val="22"/>
          <w:szCs w:val="40"/>
        </w:rPr>
        <w:t xml:space="preserve"> </w:t>
      </w:r>
    </w:p>
    <w:p w14:paraId="62EFD359">
      <w:pPr>
        <w:spacing w:before="0" w:after="0" w:line="260" w:lineRule="exact"/>
        <w:rPr>
          <w:sz w:val="36"/>
          <w:szCs w:val="40"/>
        </w:rPr>
      </w:pPr>
      <w:r>
        <w:rPr>
          <w:rFonts w:ascii="Consolas" w:hAnsi="Consolas" w:eastAsia="Consolas"/>
          <w:color w:val="2D2D2D"/>
          <w:sz w:val="22"/>
          <w:szCs w:val="40"/>
        </w:rPr>
        <w:t>function formatDateStr(d) {</w:t>
      </w:r>
    </w:p>
    <w:p w14:paraId="2BF268E4">
      <w:pPr>
        <w:spacing w:before="0" w:after="0" w:line="260" w:lineRule="exact"/>
        <w:rPr>
          <w:sz w:val="36"/>
          <w:szCs w:val="40"/>
        </w:rPr>
      </w:pPr>
      <w:r>
        <w:rPr>
          <w:rFonts w:ascii="Consolas" w:hAnsi="Consolas" w:eastAsia="Consolas"/>
          <w:color w:val="2D2D2D"/>
          <w:sz w:val="22"/>
          <w:szCs w:val="40"/>
        </w:rPr>
        <w:t xml:space="preserve">  if (!d) return ''</w:t>
      </w:r>
    </w:p>
    <w:p w14:paraId="6A829079">
      <w:pPr>
        <w:spacing w:before="0" w:after="0" w:line="260" w:lineRule="exact"/>
        <w:rPr>
          <w:sz w:val="36"/>
          <w:szCs w:val="40"/>
        </w:rPr>
      </w:pPr>
      <w:r>
        <w:rPr>
          <w:rFonts w:ascii="Consolas" w:hAnsi="Consolas" w:eastAsia="Consolas"/>
          <w:color w:val="2D2D2D"/>
          <w:sz w:val="22"/>
          <w:szCs w:val="40"/>
        </w:rPr>
        <w:t xml:space="preserve">  const date = new Date(d)</w:t>
      </w:r>
    </w:p>
    <w:p w14:paraId="09421101">
      <w:pPr>
        <w:spacing w:before="0" w:after="0" w:line="260" w:lineRule="exact"/>
        <w:rPr>
          <w:sz w:val="36"/>
          <w:szCs w:val="40"/>
        </w:rPr>
      </w:pPr>
      <w:r>
        <w:rPr>
          <w:rFonts w:ascii="Consolas" w:hAnsi="Consolas" w:eastAsia="Consolas"/>
          <w:color w:val="2D2D2D"/>
          <w:sz w:val="22"/>
          <w:szCs w:val="40"/>
        </w:rPr>
        <w:t xml:space="preserve">  return `${date.getMonth() + 1}/${date.getDate()}`</w:t>
      </w:r>
    </w:p>
    <w:p w14:paraId="3EF0A235">
      <w:pPr>
        <w:spacing w:before="0" w:after="0" w:line="260" w:lineRule="exact"/>
        <w:rPr>
          <w:sz w:val="36"/>
          <w:szCs w:val="40"/>
        </w:rPr>
      </w:pPr>
      <w:r>
        <w:rPr>
          <w:rFonts w:ascii="Consolas" w:hAnsi="Consolas" w:eastAsia="Consolas"/>
          <w:color w:val="2D2D2D"/>
          <w:sz w:val="22"/>
          <w:szCs w:val="40"/>
        </w:rPr>
        <w:t>}</w:t>
      </w:r>
    </w:p>
    <w:p w14:paraId="2F1B63BD">
      <w:pPr>
        <w:spacing w:before="0" w:after="0" w:line="260" w:lineRule="exact"/>
        <w:rPr>
          <w:sz w:val="36"/>
          <w:szCs w:val="40"/>
        </w:rPr>
      </w:pPr>
      <w:r>
        <w:rPr>
          <w:rFonts w:ascii="Consolas" w:hAnsi="Consolas" w:eastAsia="Consolas"/>
          <w:color w:val="2D2D2D"/>
          <w:sz w:val="22"/>
          <w:szCs w:val="40"/>
        </w:rPr>
        <w:t xml:space="preserve"> </w:t>
      </w:r>
    </w:p>
    <w:p w14:paraId="3CA80B2F">
      <w:pPr>
        <w:spacing w:before="0" w:after="0" w:line="260" w:lineRule="exact"/>
        <w:rPr>
          <w:sz w:val="36"/>
          <w:szCs w:val="40"/>
        </w:rPr>
      </w:pPr>
      <w:r>
        <w:rPr>
          <w:rFonts w:ascii="Consolas" w:hAnsi="Consolas" w:eastAsia="Consolas"/>
          <w:color w:val="2D2D2D"/>
          <w:sz w:val="22"/>
          <w:szCs w:val="40"/>
        </w:rPr>
        <w:t>// 按日期范围过滤任务</w:t>
      </w:r>
    </w:p>
    <w:p w14:paraId="7BE89F27">
      <w:pPr>
        <w:spacing w:before="0" w:after="0" w:line="260" w:lineRule="exact"/>
        <w:rPr>
          <w:sz w:val="36"/>
          <w:szCs w:val="40"/>
        </w:rPr>
      </w:pPr>
      <w:r>
        <w:rPr>
          <w:rFonts w:ascii="Consolas" w:hAnsi="Consolas" w:eastAsia="Consolas"/>
          <w:color w:val="2D2D2D"/>
          <w:sz w:val="22"/>
          <w:szCs w:val="40"/>
        </w:rPr>
        <w:t>const filteredTasks = computed(() =&gt; {</w:t>
      </w:r>
    </w:p>
    <w:p w14:paraId="7703D990">
      <w:pPr>
        <w:spacing w:before="0" w:after="0" w:line="260" w:lineRule="exact"/>
        <w:rPr>
          <w:sz w:val="36"/>
          <w:szCs w:val="40"/>
        </w:rPr>
      </w:pPr>
      <w:r>
        <w:rPr>
          <w:rFonts w:ascii="Consolas" w:hAnsi="Consolas" w:eastAsia="Consolas"/>
          <w:color w:val="2D2D2D"/>
          <w:sz w:val="22"/>
          <w:szCs w:val="40"/>
        </w:rPr>
        <w:t xml:space="preserve">  const [start, end] = dateRange.value</w:t>
      </w:r>
    </w:p>
    <w:p w14:paraId="25A4CB93">
      <w:pPr>
        <w:spacing w:before="0" w:after="0" w:line="260" w:lineRule="exact"/>
        <w:rPr>
          <w:sz w:val="36"/>
          <w:szCs w:val="40"/>
        </w:rPr>
      </w:pPr>
      <w:r>
        <w:rPr>
          <w:rFonts w:ascii="Consolas" w:hAnsi="Consolas" w:eastAsia="Consolas"/>
          <w:color w:val="2D2D2D"/>
          <w:sz w:val="22"/>
          <w:szCs w:val="40"/>
        </w:rPr>
        <w:t xml:space="preserve">  if (!start || !end) return allTasks.value</w:t>
      </w:r>
    </w:p>
    <w:p w14:paraId="67EAA87B">
      <w:pPr>
        <w:spacing w:before="0" w:after="0" w:line="260" w:lineRule="exact"/>
        <w:rPr>
          <w:sz w:val="36"/>
          <w:szCs w:val="40"/>
        </w:rPr>
      </w:pPr>
      <w:r>
        <w:rPr>
          <w:rFonts w:ascii="Consolas" w:hAnsi="Consolas" w:eastAsia="Consolas"/>
          <w:color w:val="2D2D2D"/>
          <w:sz w:val="22"/>
          <w:szCs w:val="40"/>
        </w:rPr>
        <w:t xml:space="preserve">  const startStr = start instanceof Date ? start.toISOString().slice(0, 10) : String(start).slice(0, 10)</w:t>
      </w:r>
    </w:p>
    <w:p w14:paraId="2DBA4F3E">
      <w:pPr>
        <w:spacing w:before="0" w:after="0" w:line="260" w:lineRule="exact"/>
        <w:rPr>
          <w:sz w:val="36"/>
          <w:szCs w:val="40"/>
        </w:rPr>
      </w:pPr>
      <w:r>
        <w:rPr>
          <w:rFonts w:ascii="Consolas" w:hAnsi="Consolas" w:eastAsia="Consolas"/>
          <w:color w:val="2D2D2D"/>
          <w:sz w:val="22"/>
          <w:szCs w:val="40"/>
        </w:rPr>
        <w:t xml:space="preserve">  const endStr = end instanceof Date ? end.toISOString().slice(0, 10) : String(end).slice(0, 10)</w:t>
      </w:r>
    </w:p>
    <w:p w14:paraId="19BE9604">
      <w:pPr>
        <w:spacing w:before="0" w:after="0" w:line="260" w:lineRule="exact"/>
        <w:rPr>
          <w:sz w:val="36"/>
          <w:szCs w:val="40"/>
        </w:rPr>
      </w:pPr>
      <w:r>
        <w:rPr>
          <w:rFonts w:ascii="Consolas" w:hAnsi="Consolas" w:eastAsia="Consolas"/>
          <w:color w:val="2D2D2D"/>
          <w:sz w:val="22"/>
          <w:szCs w:val="40"/>
        </w:rPr>
        <w:t xml:space="preserve">  return allTasks.value.filter(t =&gt; {</w:t>
      </w:r>
    </w:p>
    <w:p w14:paraId="6BE9032C">
      <w:pPr>
        <w:spacing w:before="0" w:after="0" w:line="260" w:lineRule="exact"/>
        <w:rPr>
          <w:sz w:val="36"/>
          <w:szCs w:val="40"/>
        </w:rPr>
      </w:pPr>
      <w:r>
        <w:rPr>
          <w:rFonts w:ascii="Consolas" w:hAnsi="Consolas" w:eastAsia="Consolas"/>
          <w:color w:val="2D2D2D"/>
          <w:sz w:val="22"/>
          <w:szCs w:val="40"/>
        </w:rPr>
        <w:t xml:space="preserve">    const cd = t.created_at ? t.created_at.slice(0, 10) : ''</w:t>
      </w:r>
    </w:p>
    <w:p w14:paraId="5D8027FB">
      <w:pPr>
        <w:spacing w:before="0" w:after="0" w:line="260" w:lineRule="exact"/>
        <w:rPr>
          <w:sz w:val="36"/>
          <w:szCs w:val="40"/>
        </w:rPr>
      </w:pPr>
      <w:r>
        <w:rPr>
          <w:rFonts w:ascii="Consolas" w:hAnsi="Consolas" w:eastAsia="Consolas"/>
          <w:color w:val="2D2D2D"/>
          <w:sz w:val="22"/>
          <w:szCs w:val="40"/>
        </w:rPr>
        <w:t xml:space="preserve">    const dd = t.due_date || ''</w:t>
      </w:r>
    </w:p>
    <w:p w14:paraId="464D77A1">
      <w:pPr>
        <w:spacing w:before="0" w:after="0" w:line="260" w:lineRule="exact"/>
        <w:rPr>
          <w:sz w:val="36"/>
          <w:szCs w:val="40"/>
        </w:rPr>
      </w:pPr>
      <w:r>
        <w:rPr>
          <w:rFonts w:ascii="Consolas" w:hAnsi="Consolas" w:eastAsia="Consolas"/>
          <w:color w:val="2D2D2D"/>
          <w:sz w:val="22"/>
          <w:szCs w:val="40"/>
        </w:rPr>
        <w:t xml:space="preserve">    // 没有日期信息的任务始终显示</w:t>
      </w:r>
    </w:p>
    <w:p w14:paraId="39594381">
      <w:pPr>
        <w:spacing w:before="0" w:after="0" w:line="260" w:lineRule="exact"/>
        <w:rPr>
          <w:sz w:val="36"/>
          <w:szCs w:val="40"/>
        </w:rPr>
      </w:pPr>
      <w:r>
        <w:rPr>
          <w:rFonts w:ascii="Consolas" w:hAnsi="Consolas" w:eastAsia="Consolas"/>
          <w:color w:val="2D2D2D"/>
          <w:sz w:val="22"/>
          <w:szCs w:val="40"/>
        </w:rPr>
        <w:t xml:space="preserve">    if (!cd &amp;&amp; !dd) return true</w:t>
      </w:r>
    </w:p>
    <w:p w14:paraId="0B55548C">
      <w:pPr>
        <w:spacing w:before="0" w:after="0" w:line="260" w:lineRule="exact"/>
        <w:rPr>
          <w:sz w:val="36"/>
          <w:szCs w:val="40"/>
        </w:rPr>
      </w:pPr>
      <w:r>
        <w:rPr>
          <w:rFonts w:ascii="Consolas" w:hAnsi="Consolas" w:eastAsia="Consolas"/>
          <w:color w:val="2D2D2D"/>
          <w:sz w:val="22"/>
          <w:szCs w:val="40"/>
        </w:rPr>
        <w:t xml:space="preserve">    return (cd &gt;= startStr &amp;&amp; cd &lt;= endStr) || (dd &gt;= startStr &amp;&amp; dd &lt;= endStr)</w:t>
      </w:r>
    </w:p>
    <w:p w14:paraId="314A754B">
      <w:pPr>
        <w:spacing w:before="0" w:after="0" w:line="260" w:lineRule="exact"/>
        <w:rPr>
          <w:sz w:val="36"/>
          <w:szCs w:val="40"/>
        </w:rPr>
      </w:pPr>
      <w:r>
        <w:rPr>
          <w:rFonts w:ascii="Consolas" w:hAnsi="Consolas" w:eastAsia="Consolas"/>
          <w:color w:val="2D2D2D"/>
          <w:sz w:val="22"/>
          <w:szCs w:val="40"/>
        </w:rPr>
        <w:t xml:space="preserve">  })</w:t>
      </w:r>
    </w:p>
    <w:p w14:paraId="6AF3DFCD">
      <w:pPr>
        <w:spacing w:before="0" w:after="0" w:line="260" w:lineRule="exact"/>
        <w:rPr>
          <w:sz w:val="36"/>
          <w:szCs w:val="40"/>
        </w:rPr>
      </w:pPr>
      <w:r>
        <w:rPr>
          <w:rFonts w:ascii="Consolas" w:hAnsi="Consolas" w:eastAsia="Consolas"/>
          <w:color w:val="2D2D2D"/>
          <w:sz w:val="22"/>
          <w:szCs w:val="40"/>
        </w:rPr>
        <w:t>})</w:t>
      </w:r>
    </w:p>
    <w:p w14:paraId="4D11F414">
      <w:pPr>
        <w:spacing w:before="0" w:after="0" w:line="260" w:lineRule="exact"/>
        <w:rPr>
          <w:sz w:val="36"/>
          <w:szCs w:val="40"/>
        </w:rPr>
      </w:pPr>
      <w:r>
        <w:rPr>
          <w:rFonts w:ascii="Consolas" w:hAnsi="Consolas" w:eastAsia="Consolas"/>
          <w:color w:val="2D2D2D"/>
          <w:sz w:val="22"/>
          <w:szCs w:val="40"/>
        </w:rPr>
        <w:t xml:space="preserve"> </w:t>
      </w:r>
    </w:p>
    <w:p w14:paraId="00E0B57B">
      <w:pPr>
        <w:spacing w:before="0" w:after="0" w:line="260" w:lineRule="exact"/>
        <w:rPr>
          <w:sz w:val="36"/>
          <w:szCs w:val="40"/>
        </w:rPr>
      </w:pPr>
      <w:r>
        <w:rPr>
          <w:rFonts w:ascii="Consolas" w:hAnsi="Consolas" w:eastAsia="Consolas"/>
          <w:color w:val="2D2D2D"/>
          <w:sz w:val="22"/>
          <w:szCs w:val="40"/>
        </w:rPr>
        <w:t>const statusColors = { todo: '#909399', in_progress: '#409EFF', review: '#E6A23C', done: '#67C23A', blocked: '#F56C6C' }</w:t>
      </w:r>
    </w:p>
    <w:p w14:paraId="5BEF08EE">
      <w:pPr>
        <w:spacing w:before="0" w:after="0" w:line="260" w:lineRule="exact"/>
        <w:rPr>
          <w:sz w:val="36"/>
          <w:szCs w:val="40"/>
        </w:rPr>
      </w:pPr>
      <w:r>
        <w:rPr>
          <w:rFonts w:ascii="Consolas" w:hAnsi="Consolas" w:eastAsia="Consolas"/>
          <w:color w:val="2D2D2D"/>
          <w:sz w:val="22"/>
          <w:szCs w:val="40"/>
        </w:rPr>
        <w:t>const statusLabels = {</w:t>
      </w:r>
    </w:p>
    <w:p w14:paraId="7DA566BE">
      <w:pPr>
        <w:spacing w:before="0" w:after="0" w:line="260" w:lineRule="exact"/>
        <w:rPr>
          <w:sz w:val="36"/>
          <w:szCs w:val="40"/>
        </w:rPr>
      </w:pPr>
      <w:r>
        <w:rPr>
          <w:rFonts w:ascii="Consolas" w:hAnsi="Consolas" w:eastAsia="Consolas"/>
          <w:color w:val="2D2D2D"/>
          <w:sz w:val="22"/>
          <w:szCs w:val="40"/>
        </w:rPr>
        <w:t>// ... (truncated)</w:t>
      </w:r>
    </w:p>
    <w:p w14:paraId="75F98275">
      <w:pPr>
        <w:rPr>
          <w:sz w:val="36"/>
          <w:szCs w:val="40"/>
        </w:rPr>
      </w:pPr>
    </w:p>
    <w:p w14:paraId="6D27154C">
      <w:pPr>
        <w:spacing w:before="200" w:after="40"/>
        <w:rPr>
          <w:sz w:val="36"/>
          <w:szCs w:val="40"/>
        </w:rPr>
      </w:pPr>
      <w:r>
        <w:rPr>
          <w:b/>
          <w:color w:val="1A56DB"/>
          <w:sz w:val="28"/>
          <w:szCs w:val="40"/>
        </w:rPr>
        <w:t>// frontend\src\pages\settings\Index.vue</w:t>
      </w:r>
    </w:p>
    <w:p w14:paraId="098F9B09">
      <w:pPr>
        <w:spacing w:before="0" w:after="0" w:line="260" w:lineRule="exact"/>
        <w:rPr>
          <w:sz w:val="36"/>
          <w:szCs w:val="40"/>
        </w:rPr>
      </w:pPr>
      <w:r>
        <w:rPr>
          <w:rFonts w:ascii="Consolas" w:hAnsi="Consolas" w:eastAsia="Consolas"/>
          <w:color w:val="2D2D2D"/>
          <w:sz w:val="22"/>
          <w:szCs w:val="40"/>
        </w:rPr>
        <w:t>&lt;template&gt;</w:t>
      </w:r>
    </w:p>
    <w:p w14:paraId="603CBD73">
      <w:pPr>
        <w:spacing w:before="0" w:after="0" w:line="260" w:lineRule="exact"/>
        <w:rPr>
          <w:sz w:val="36"/>
          <w:szCs w:val="40"/>
        </w:rPr>
      </w:pPr>
      <w:r>
        <w:rPr>
          <w:rFonts w:ascii="Consolas" w:hAnsi="Consolas" w:eastAsia="Consolas"/>
          <w:color w:val="2D2D2D"/>
          <w:sz w:val="22"/>
          <w:szCs w:val="40"/>
        </w:rPr>
        <w:t xml:space="preserve">  &lt;div class="settings-page"&gt;</w:t>
      </w:r>
    </w:p>
    <w:p w14:paraId="0C240F94">
      <w:pPr>
        <w:spacing w:before="0" w:after="0" w:line="260" w:lineRule="exact"/>
        <w:rPr>
          <w:sz w:val="36"/>
          <w:szCs w:val="40"/>
        </w:rPr>
      </w:pPr>
      <w:r>
        <w:rPr>
          <w:rFonts w:ascii="Consolas" w:hAnsi="Consolas" w:eastAsia="Consolas"/>
          <w:color w:val="2D2D2D"/>
          <w:sz w:val="22"/>
          <w:szCs w:val="40"/>
        </w:rPr>
        <w:t xml:space="preserve">    &lt;h2 style="margin-bottom: 24px"&gt;系统设置&lt;/h2&gt;</w:t>
      </w:r>
    </w:p>
    <w:p w14:paraId="5E4D333B">
      <w:pPr>
        <w:spacing w:before="0" w:after="0" w:line="260" w:lineRule="exact"/>
        <w:rPr>
          <w:sz w:val="36"/>
          <w:szCs w:val="40"/>
        </w:rPr>
      </w:pPr>
      <w:r>
        <w:rPr>
          <w:rFonts w:ascii="Consolas" w:hAnsi="Consolas" w:eastAsia="Consolas"/>
          <w:color w:val="2D2D2D"/>
          <w:sz w:val="22"/>
          <w:szCs w:val="40"/>
        </w:rPr>
        <w:t xml:space="preserve"> </w:t>
      </w:r>
    </w:p>
    <w:p w14:paraId="414C1707">
      <w:pPr>
        <w:spacing w:before="0" w:after="0" w:line="260" w:lineRule="exact"/>
        <w:rPr>
          <w:sz w:val="36"/>
          <w:szCs w:val="40"/>
        </w:rPr>
      </w:pPr>
      <w:r>
        <w:rPr>
          <w:rFonts w:ascii="Consolas" w:hAnsi="Consolas" w:eastAsia="Consolas"/>
          <w:color w:val="2D2D2D"/>
          <w:sz w:val="22"/>
          <w:szCs w:val="40"/>
        </w:rPr>
        <w:t xml:space="preserve">    &lt;el-tabs type="border-card"&gt;</w:t>
      </w:r>
    </w:p>
    <w:p w14:paraId="75788DC7">
      <w:pPr>
        <w:spacing w:before="0" w:after="0" w:line="260" w:lineRule="exact"/>
        <w:rPr>
          <w:sz w:val="36"/>
          <w:szCs w:val="40"/>
        </w:rPr>
      </w:pPr>
      <w:r>
        <w:rPr>
          <w:rFonts w:ascii="Consolas" w:hAnsi="Consolas" w:eastAsia="Consolas"/>
          <w:color w:val="2D2D2D"/>
          <w:sz w:val="22"/>
          <w:szCs w:val="40"/>
        </w:rPr>
        <w:t xml:space="preserve">      &lt;!-- 个人资料 --&gt;</w:t>
      </w:r>
    </w:p>
    <w:p w14:paraId="4F2F952E">
      <w:pPr>
        <w:spacing w:before="0" w:after="0" w:line="260" w:lineRule="exact"/>
        <w:rPr>
          <w:sz w:val="36"/>
          <w:szCs w:val="40"/>
        </w:rPr>
      </w:pPr>
      <w:r>
        <w:rPr>
          <w:rFonts w:ascii="Consolas" w:hAnsi="Consolas" w:eastAsia="Consolas"/>
          <w:color w:val="2D2D2D"/>
          <w:sz w:val="22"/>
          <w:szCs w:val="40"/>
        </w:rPr>
        <w:t xml:space="preserve">      &lt;el-tab-pane label="个人资料"&gt;</w:t>
      </w:r>
    </w:p>
    <w:p w14:paraId="4D54C16F">
      <w:pPr>
        <w:spacing w:before="0" w:after="0" w:line="260" w:lineRule="exact"/>
        <w:rPr>
          <w:sz w:val="36"/>
          <w:szCs w:val="40"/>
        </w:rPr>
      </w:pPr>
      <w:r>
        <w:rPr>
          <w:rFonts w:ascii="Consolas" w:hAnsi="Consolas" w:eastAsia="Consolas"/>
          <w:color w:val="2D2D2D"/>
          <w:sz w:val="22"/>
          <w:szCs w:val="40"/>
        </w:rPr>
        <w:t xml:space="preserve">        &lt;div class="tab-content"&gt;</w:t>
      </w:r>
    </w:p>
    <w:p w14:paraId="09391AAA">
      <w:pPr>
        <w:spacing w:before="0" w:after="0" w:line="260" w:lineRule="exact"/>
        <w:rPr>
          <w:sz w:val="36"/>
          <w:szCs w:val="40"/>
        </w:rPr>
      </w:pPr>
      <w:r>
        <w:rPr>
          <w:rFonts w:ascii="Consolas" w:hAnsi="Consolas" w:eastAsia="Consolas"/>
          <w:color w:val="2D2D2D"/>
          <w:sz w:val="22"/>
          <w:szCs w:val="40"/>
        </w:rPr>
        <w:t xml:space="preserve">          &lt;el-form :model="profile" label-width="100px" max-width="500px"&gt;</w:t>
      </w:r>
    </w:p>
    <w:p w14:paraId="31AAAD69">
      <w:pPr>
        <w:spacing w:before="0" w:after="0" w:line="260" w:lineRule="exact"/>
        <w:rPr>
          <w:sz w:val="36"/>
          <w:szCs w:val="40"/>
        </w:rPr>
      </w:pPr>
      <w:r>
        <w:rPr>
          <w:rFonts w:ascii="Consolas" w:hAnsi="Consolas" w:eastAsia="Consolas"/>
          <w:color w:val="2D2D2D"/>
          <w:sz w:val="22"/>
          <w:szCs w:val="40"/>
        </w:rPr>
        <w:t xml:space="preserve">            &lt;el-form-item label="用户名"&gt;</w:t>
      </w:r>
    </w:p>
    <w:p w14:paraId="5C8645DC">
      <w:pPr>
        <w:spacing w:before="0" w:after="0" w:line="260" w:lineRule="exact"/>
        <w:rPr>
          <w:sz w:val="36"/>
          <w:szCs w:val="40"/>
        </w:rPr>
      </w:pPr>
      <w:r>
        <w:rPr>
          <w:rFonts w:ascii="Consolas" w:hAnsi="Consolas" w:eastAsia="Consolas"/>
          <w:color w:val="2D2D2D"/>
          <w:sz w:val="22"/>
          <w:szCs w:val="40"/>
        </w:rPr>
        <w:t xml:space="preserve">              &lt;el-input v-model="profile.username" disabled /&gt;</w:t>
      </w:r>
    </w:p>
    <w:p w14:paraId="7F9731FF">
      <w:pPr>
        <w:spacing w:before="0" w:after="0" w:line="260" w:lineRule="exact"/>
        <w:rPr>
          <w:sz w:val="36"/>
          <w:szCs w:val="40"/>
        </w:rPr>
      </w:pPr>
      <w:r>
        <w:rPr>
          <w:rFonts w:ascii="Consolas" w:hAnsi="Consolas" w:eastAsia="Consolas"/>
          <w:color w:val="2D2D2D"/>
          <w:sz w:val="22"/>
          <w:szCs w:val="40"/>
        </w:rPr>
        <w:t xml:space="preserve">            &lt;/el-form-item&gt;</w:t>
      </w:r>
    </w:p>
    <w:p w14:paraId="2EE52B15">
      <w:pPr>
        <w:spacing w:before="0" w:after="0" w:line="260" w:lineRule="exact"/>
        <w:rPr>
          <w:sz w:val="36"/>
          <w:szCs w:val="40"/>
        </w:rPr>
      </w:pPr>
      <w:r>
        <w:rPr>
          <w:rFonts w:ascii="Consolas" w:hAnsi="Consolas" w:eastAsia="Consolas"/>
          <w:color w:val="2D2D2D"/>
          <w:sz w:val="22"/>
          <w:szCs w:val="40"/>
        </w:rPr>
        <w:t xml:space="preserve">            &lt;el-form-item label="邮箱"&gt;</w:t>
      </w:r>
    </w:p>
    <w:p w14:paraId="188D1496">
      <w:pPr>
        <w:spacing w:before="0" w:after="0" w:line="260" w:lineRule="exact"/>
        <w:rPr>
          <w:sz w:val="36"/>
          <w:szCs w:val="40"/>
        </w:rPr>
      </w:pPr>
      <w:r>
        <w:rPr>
          <w:rFonts w:ascii="Consolas" w:hAnsi="Consolas" w:eastAsia="Consolas"/>
          <w:color w:val="2D2D2D"/>
          <w:sz w:val="22"/>
          <w:szCs w:val="40"/>
        </w:rPr>
        <w:t xml:space="preserve">              &lt;el-input v-model="profile.email" placeholder="请输入邮箱" /&gt;</w:t>
      </w:r>
    </w:p>
    <w:p w14:paraId="6230186A">
      <w:pPr>
        <w:spacing w:before="0" w:after="0" w:line="260" w:lineRule="exact"/>
        <w:rPr>
          <w:sz w:val="36"/>
          <w:szCs w:val="40"/>
        </w:rPr>
      </w:pPr>
      <w:r>
        <w:rPr>
          <w:rFonts w:ascii="Consolas" w:hAnsi="Consolas" w:eastAsia="Consolas"/>
          <w:color w:val="2D2D2D"/>
          <w:sz w:val="22"/>
          <w:szCs w:val="40"/>
        </w:rPr>
        <w:t xml:space="preserve">            &lt;/el-form-item&gt;</w:t>
      </w:r>
    </w:p>
    <w:p w14:paraId="1295AE33">
      <w:pPr>
        <w:spacing w:before="0" w:after="0" w:line="260" w:lineRule="exact"/>
        <w:rPr>
          <w:sz w:val="36"/>
          <w:szCs w:val="40"/>
        </w:rPr>
      </w:pPr>
      <w:r>
        <w:rPr>
          <w:rFonts w:ascii="Consolas" w:hAnsi="Consolas" w:eastAsia="Consolas"/>
          <w:color w:val="2D2D2D"/>
          <w:sz w:val="22"/>
          <w:szCs w:val="40"/>
        </w:rPr>
        <w:t xml:space="preserve">            &lt;el-form-item label="手机号"&gt;</w:t>
      </w:r>
    </w:p>
    <w:p w14:paraId="173288F8">
      <w:pPr>
        <w:spacing w:before="0" w:after="0" w:line="260" w:lineRule="exact"/>
        <w:rPr>
          <w:sz w:val="36"/>
          <w:szCs w:val="40"/>
        </w:rPr>
      </w:pPr>
      <w:r>
        <w:rPr>
          <w:rFonts w:ascii="Consolas" w:hAnsi="Consolas" w:eastAsia="Consolas"/>
          <w:color w:val="2D2D2D"/>
          <w:sz w:val="22"/>
          <w:szCs w:val="40"/>
        </w:rPr>
        <w:t xml:space="preserve">              &lt;el-input v-model="profile.phone" placeholder="请输入手机号" /&gt;</w:t>
      </w:r>
    </w:p>
    <w:p w14:paraId="4291E4FE">
      <w:pPr>
        <w:spacing w:before="0" w:after="0" w:line="260" w:lineRule="exact"/>
        <w:rPr>
          <w:sz w:val="36"/>
          <w:szCs w:val="40"/>
        </w:rPr>
      </w:pPr>
      <w:r>
        <w:rPr>
          <w:rFonts w:ascii="Consolas" w:hAnsi="Consolas" w:eastAsia="Consolas"/>
          <w:color w:val="2D2D2D"/>
          <w:sz w:val="22"/>
          <w:szCs w:val="40"/>
        </w:rPr>
        <w:t xml:space="preserve">            &lt;/el-form-item&gt;</w:t>
      </w:r>
    </w:p>
    <w:p w14:paraId="64E1732E">
      <w:pPr>
        <w:spacing w:before="0" w:after="0" w:line="260" w:lineRule="exact"/>
        <w:rPr>
          <w:sz w:val="36"/>
          <w:szCs w:val="40"/>
        </w:rPr>
      </w:pPr>
      <w:r>
        <w:rPr>
          <w:rFonts w:ascii="Consolas" w:hAnsi="Consolas" w:eastAsia="Consolas"/>
          <w:color w:val="2D2D2D"/>
          <w:sz w:val="22"/>
          <w:szCs w:val="40"/>
        </w:rPr>
        <w:t xml:space="preserve">            &lt;el-form-item label="头像"&gt;</w:t>
      </w:r>
    </w:p>
    <w:p w14:paraId="19A5543C">
      <w:pPr>
        <w:spacing w:before="0" w:after="0" w:line="260" w:lineRule="exact"/>
        <w:rPr>
          <w:sz w:val="36"/>
          <w:szCs w:val="40"/>
        </w:rPr>
      </w:pPr>
      <w:r>
        <w:rPr>
          <w:rFonts w:ascii="Consolas" w:hAnsi="Consolas" w:eastAsia="Consolas"/>
          <w:color w:val="2D2D2D"/>
          <w:sz w:val="22"/>
          <w:szCs w:val="40"/>
        </w:rPr>
        <w:t xml:space="preserve">              &lt;div style="display: flex; align-items: center; gap: 16px"&gt;</w:t>
      </w:r>
    </w:p>
    <w:p w14:paraId="58D76626">
      <w:pPr>
        <w:spacing w:before="0" w:after="0" w:line="260" w:lineRule="exact"/>
        <w:rPr>
          <w:sz w:val="36"/>
          <w:szCs w:val="40"/>
        </w:rPr>
      </w:pPr>
      <w:r>
        <w:rPr>
          <w:rFonts w:ascii="Consolas" w:hAnsi="Consolas" w:eastAsia="Consolas"/>
          <w:color w:val="2D2D2D"/>
          <w:sz w:val="22"/>
          <w:szCs w:val="40"/>
        </w:rPr>
        <w:t xml:space="preserve">                &lt;el-avatar :size="64" :src="profile.avatar" /&gt;</w:t>
      </w:r>
    </w:p>
    <w:p w14:paraId="6BFB2384">
      <w:pPr>
        <w:spacing w:before="0" w:after="0" w:line="260" w:lineRule="exact"/>
        <w:rPr>
          <w:sz w:val="36"/>
          <w:szCs w:val="40"/>
        </w:rPr>
      </w:pPr>
      <w:r>
        <w:rPr>
          <w:rFonts w:ascii="Consolas" w:hAnsi="Consolas" w:eastAsia="Consolas"/>
          <w:color w:val="2D2D2D"/>
          <w:sz w:val="22"/>
          <w:szCs w:val="40"/>
        </w:rPr>
        <w:t xml:space="preserve">                &lt;el-upload</w:t>
      </w:r>
    </w:p>
    <w:p w14:paraId="71A7999E">
      <w:pPr>
        <w:spacing w:before="0" w:after="0" w:line="260" w:lineRule="exact"/>
        <w:rPr>
          <w:sz w:val="36"/>
          <w:szCs w:val="40"/>
        </w:rPr>
      </w:pPr>
      <w:r>
        <w:rPr>
          <w:rFonts w:ascii="Consolas" w:hAnsi="Consolas" w:eastAsia="Consolas"/>
          <w:color w:val="2D2D2D"/>
          <w:sz w:val="22"/>
          <w:szCs w:val="40"/>
        </w:rPr>
        <w:t xml:space="preserve">                  :auto-upload="false"</w:t>
      </w:r>
    </w:p>
    <w:p w14:paraId="6418F8D6">
      <w:pPr>
        <w:spacing w:before="0" w:after="0" w:line="260" w:lineRule="exact"/>
        <w:rPr>
          <w:sz w:val="36"/>
          <w:szCs w:val="40"/>
        </w:rPr>
      </w:pPr>
      <w:r>
        <w:rPr>
          <w:rFonts w:ascii="Consolas" w:hAnsi="Consolas" w:eastAsia="Consolas"/>
          <w:color w:val="2D2D2D"/>
          <w:sz w:val="22"/>
          <w:szCs w:val="40"/>
        </w:rPr>
        <w:t xml:space="preserve">                  accept="image/*"</w:t>
      </w:r>
    </w:p>
    <w:p w14:paraId="7D0A7284">
      <w:pPr>
        <w:spacing w:before="0" w:after="0" w:line="260" w:lineRule="exact"/>
        <w:rPr>
          <w:sz w:val="36"/>
          <w:szCs w:val="40"/>
        </w:rPr>
      </w:pPr>
      <w:r>
        <w:rPr>
          <w:rFonts w:ascii="Consolas" w:hAnsi="Consolas" w:eastAsia="Consolas"/>
          <w:color w:val="2D2D2D"/>
          <w:sz w:val="22"/>
          <w:szCs w:val="40"/>
        </w:rPr>
        <w:t xml:space="preserve">                  :disabled="uploadingAvatar"</w:t>
      </w:r>
    </w:p>
    <w:p w14:paraId="21FC8247">
      <w:pPr>
        <w:spacing w:before="0" w:after="0" w:line="260" w:lineRule="exact"/>
        <w:rPr>
          <w:sz w:val="36"/>
          <w:szCs w:val="40"/>
        </w:rPr>
      </w:pPr>
      <w:r>
        <w:rPr>
          <w:rFonts w:ascii="Consolas" w:hAnsi="Consolas" w:eastAsia="Consolas"/>
          <w:color w:val="2D2D2D"/>
          <w:sz w:val="22"/>
          <w:szCs w:val="40"/>
        </w:rPr>
        <w:t xml:space="preserve">                  @change="handleAvatarChange"</w:t>
      </w:r>
    </w:p>
    <w:p w14:paraId="2308A165">
      <w:pPr>
        <w:spacing w:before="0" w:after="0" w:line="260" w:lineRule="exact"/>
        <w:rPr>
          <w:sz w:val="36"/>
          <w:szCs w:val="40"/>
        </w:rPr>
      </w:pPr>
      <w:r>
        <w:rPr>
          <w:rFonts w:ascii="Consolas" w:hAnsi="Consolas" w:eastAsia="Consolas"/>
          <w:color w:val="2D2D2D"/>
          <w:sz w:val="22"/>
          <w:szCs w:val="40"/>
        </w:rPr>
        <w:t xml:space="preserve">                  style="flex: 1"</w:t>
      </w:r>
    </w:p>
    <w:p w14:paraId="6518747C">
      <w:pPr>
        <w:spacing w:before="0" w:after="0" w:line="260" w:lineRule="exact"/>
        <w:rPr>
          <w:sz w:val="36"/>
          <w:szCs w:val="40"/>
        </w:rPr>
      </w:pPr>
      <w:r>
        <w:rPr>
          <w:rFonts w:ascii="Consolas" w:hAnsi="Consolas" w:eastAsia="Consolas"/>
          <w:color w:val="2D2D2D"/>
          <w:sz w:val="22"/>
          <w:szCs w:val="40"/>
        </w:rPr>
        <w:t xml:space="preserve">                &gt;</w:t>
      </w:r>
    </w:p>
    <w:p w14:paraId="4BCBF59F">
      <w:pPr>
        <w:spacing w:before="0" w:after="0" w:line="260" w:lineRule="exact"/>
        <w:rPr>
          <w:sz w:val="36"/>
          <w:szCs w:val="40"/>
        </w:rPr>
      </w:pPr>
      <w:r>
        <w:rPr>
          <w:rFonts w:ascii="Consolas" w:hAnsi="Consolas" w:eastAsia="Consolas"/>
          <w:color w:val="2D2D2D"/>
          <w:sz w:val="22"/>
          <w:szCs w:val="40"/>
        </w:rPr>
        <w:t xml:space="preserve">                  &lt;el-button type="primary" :loading="uploadingAvatar"&gt;</w:t>
      </w:r>
    </w:p>
    <w:p w14:paraId="595D1082">
      <w:pPr>
        <w:spacing w:before="0" w:after="0" w:line="260" w:lineRule="exact"/>
        <w:rPr>
          <w:sz w:val="36"/>
          <w:szCs w:val="40"/>
        </w:rPr>
      </w:pPr>
      <w:r>
        <w:rPr>
          <w:rFonts w:ascii="Consolas" w:hAnsi="Consolas" w:eastAsia="Consolas"/>
          <w:color w:val="2D2D2D"/>
          <w:sz w:val="22"/>
          <w:szCs w:val="40"/>
        </w:rPr>
        <w:t xml:space="preserve">                    {{ uploadingAvatar ? '上传中...' : '选择图片' }}</w:t>
      </w:r>
    </w:p>
    <w:p w14:paraId="65D07418">
      <w:pPr>
        <w:spacing w:before="0" w:after="0" w:line="260" w:lineRule="exact"/>
        <w:rPr>
          <w:sz w:val="36"/>
          <w:szCs w:val="40"/>
        </w:rPr>
      </w:pPr>
      <w:r>
        <w:rPr>
          <w:rFonts w:ascii="Consolas" w:hAnsi="Consolas" w:eastAsia="Consolas"/>
          <w:color w:val="2D2D2D"/>
          <w:sz w:val="22"/>
          <w:szCs w:val="40"/>
        </w:rPr>
        <w:t xml:space="preserve">                  &lt;/el-button&gt;</w:t>
      </w:r>
    </w:p>
    <w:p w14:paraId="0FC6CAA2">
      <w:pPr>
        <w:spacing w:before="0" w:after="0" w:line="260" w:lineRule="exact"/>
        <w:rPr>
          <w:sz w:val="36"/>
          <w:szCs w:val="40"/>
        </w:rPr>
      </w:pPr>
      <w:r>
        <w:rPr>
          <w:rFonts w:ascii="Consolas" w:hAnsi="Consolas" w:eastAsia="Consolas"/>
          <w:color w:val="2D2D2D"/>
          <w:sz w:val="22"/>
          <w:szCs w:val="40"/>
        </w:rPr>
        <w:t xml:space="preserve">                &lt;/el-upload&gt;</w:t>
      </w:r>
    </w:p>
    <w:p w14:paraId="56A11190">
      <w:pPr>
        <w:spacing w:before="0" w:after="0" w:line="260" w:lineRule="exact"/>
        <w:rPr>
          <w:sz w:val="36"/>
          <w:szCs w:val="40"/>
        </w:rPr>
      </w:pPr>
      <w:r>
        <w:rPr>
          <w:rFonts w:ascii="Consolas" w:hAnsi="Consolas" w:eastAsia="Consolas"/>
          <w:color w:val="2D2D2D"/>
          <w:sz w:val="22"/>
          <w:szCs w:val="40"/>
        </w:rPr>
        <w:t xml:space="preserve">              &lt;/div&gt;</w:t>
      </w:r>
    </w:p>
    <w:p w14:paraId="11705297">
      <w:pPr>
        <w:spacing w:before="0" w:after="0" w:line="260" w:lineRule="exact"/>
        <w:rPr>
          <w:sz w:val="36"/>
          <w:szCs w:val="40"/>
        </w:rPr>
      </w:pPr>
      <w:r>
        <w:rPr>
          <w:rFonts w:ascii="Consolas" w:hAnsi="Consolas" w:eastAsia="Consolas"/>
          <w:color w:val="2D2D2D"/>
          <w:sz w:val="22"/>
          <w:szCs w:val="40"/>
        </w:rPr>
        <w:t xml:space="preserve">            &lt;/el-form-item&gt;</w:t>
      </w:r>
    </w:p>
    <w:p w14:paraId="79B44C63">
      <w:pPr>
        <w:spacing w:before="0" w:after="0" w:line="260" w:lineRule="exact"/>
        <w:rPr>
          <w:sz w:val="36"/>
          <w:szCs w:val="40"/>
        </w:rPr>
      </w:pPr>
      <w:r>
        <w:rPr>
          <w:rFonts w:ascii="Consolas" w:hAnsi="Consolas" w:eastAsia="Consolas"/>
          <w:color w:val="2D2D2D"/>
          <w:sz w:val="22"/>
          <w:szCs w:val="40"/>
        </w:rPr>
        <w:t xml:space="preserve">            &lt;el-form-item&gt;</w:t>
      </w:r>
    </w:p>
    <w:p w14:paraId="1E3FC673">
      <w:pPr>
        <w:spacing w:before="0" w:after="0" w:line="260" w:lineRule="exact"/>
        <w:rPr>
          <w:sz w:val="36"/>
          <w:szCs w:val="40"/>
        </w:rPr>
      </w:pPr>
      <w:r>
        <w:rPr>
          <w:rFonts w:ascii="Consolas" w:hAnsi="Consolas" w:eastAsia="Consolas"/>
          <w:color w:val="2D2D2D"/>
          <w:sz w:val="22"/>
          <w:szCs w:val="40"/>
        </w:rPr>
        <w:t xml:space="preserve">              &lt;el-button type="primary" @click="saveProfile" :loading="saving"&gt;保存&lt;/el-button&gt;</w:t>
      </w:r>
    </w:p>
    <w:p w14:paraId="5246B919">
      <w:pPr>
        <w:spacing w:before="0" w:after="0" w:line="260" w:lineRule="exact"/>
        <w:rPr>
          <w:sz w:val="36"/>
          <w:szCs w:val="40"/>
        </w:rPr>
      </w:pPr>
      <w:r>
        <w:rPr>
          <w:rFonts w:ascii="Consolas" w:hAnsi="Consolas" w:eastAsia="Consolas"/>
          <w:color w:val="2D2D2D"/>
          <w:sz w:val="22"/>
          <w:szCs w:val="40"/>
        </w:rPr>
        <w:t xml:space="preserve">            &lt;/el-form-item&gt;</w:t>
      </w:r>
    </w:p>
    <w:p w14:paraId="6284E461">
      <w:pPr>
        <w:spacing w:before="0" w:after="0" w:line="260" w:lineRule="exact"/>
        <w:rPr>
          <w:sz w:val="36"/>
          <w:szCs w:val="40"/>
        </w:rPr>
      </w:pPr>
      <w:r>
        <w:rPr>
          <w:rFonts w:ascii="Consolas" w:hAnsi="Consolas" w:eastAsia="Consolas"/>
          <w:color w:val="2D2D2D"/>
          <w:sz w:val="22"/>
          <w:szCs w:val="40"/>
        </w:rPr>
        <w:t xml:space="preserve">          &lt;/el-form&gt;</w:t>
      </w:r>
    </w:p>
    <w:p w14:paraId="39843B1E">
      <w:pPr>
        <w:spacing w:before="0" w:after="0" w:line="260" w:lineRule="exact"/>
        <w:rPr>
          <w:sz w:val="36"/>
          <w:szCs w:val="40"/>
        </w:rPr>
      </w:pPr>
      <w:r>
        <w:rPr>
          <w:rFonts w:ascii="Consolas" w:hAnsi="Consolas" w:eastAsia="Consolas"/>
          <w:color w:val="2D2D2D"/>
          <w:sz w:val="22"/>
          <w:szCs w:val="40"/>
        </w:rPr>
        <w:t xml:space="preserve">        &lt;/div&gt;</w:t>
      </w:r>
    </w:p>
    <w:p w14:paraId="50870B7E">
      <w:pPr>
        <w:spacing w:before="0" w:after="0" w:line="260" w:lineRule="exact"/>
        <w:rPr>
          <w:sz w:val="36"/>
          <w:szCs w:val="40"/>
        </w:rPr>
      </w:pPr>
      <w:r>
        <w:rPr>
          <w:rFonts w:ascii="Consolas" w:hAnsi="Consolas" w:eastAsia="Consolas"/>
          <w:color w:val="2D2D2D"/>
          <w:sz w:val="22"/>
          <w:szCs w:val="40"/>
        </w:rPr>
        <w:t xml:space="preserve">      &lt;/el-tab-pane&gt;</w:t>
      </w:r>
    </w:p>
    <w:p w14:paraId="5AF92C3E">
      <w:pPr>
        <w:spacing w:before="0" w:after="0" w:line="260" w:lineRule="exact"/>
        <w:rPr>
          <w:sz w:val="36"/>
          <w:szCs w:val="40"/>
        </w:rPr>
      </w:pPr>
      <w:r>
        <w:rPr>
          <w:rFonts w:ascii="Consolas" w:hAnsi="Consolas" w:eastAsia="Consolas"/>
          <w:color w:val="2D2D2D"/>
          <w:sz w:val="22"/>
          <w:szCs w:val="40"/>
        </w:rPr>
        <w:t xml:space="preserve"> </w:t>
      </w:r>
    </w:p>
    <w:p w14:paraId="7F009D21">
      <w:pPr>
        <w:spacing w:before="0" w:after="0" w:line="260" w:lineRule="exact"/>
        <w:rPr>
          <w:sz w:val="36"/>
          <w:szCs w:val="40"/>
        </w:rPr>
      </w:pPr>
      <w:r>
        <w:rPr>
          <w:rFonts w:ascii="Consolas" w:hAnsi="Consolas" w:eastAsia="Consolas"/>
          <w:color w:val="2D2D2D"/>
          <w:sz w:val="22"/>
          <w:szCs w:val="40"/>
        </w:rPr>
        <w:t xml:space="preserve">      &lt;!-- 安全设置 --&gt;</w:t>
      </w:r>
    </w:p>
    <w:p w14:paraId="735E0A3D">
      <w:pPr>
        <w:spacing w:before="0" w:after="0" w:line="260" w:lineRule="exact"/>
        <w:rPr>
          <w:sz w:val="36"/>
          <w:szCs w:val="40"/>
        </w:rPr>
      </w:pPr>
      <w:r>
        <w:rPr>
          <w:rFonts w:ascii="Consolas" w:hAnsi="Consolas" w:eastAsia="Consolas"/>
          <w:color w:val="2D2D2D"/>
          <w:sz w:val="22"/>
          <w:szCs w:val="40"/>
        </w:rPr>
        <w:t xml:space="preserve">      &lt;el-tab-pane label="安全设置"&gt;</w:t>
      </w:r>
    </w:p>
    <w:p w14:paraId="043CD0EE">
      <w:pPr>
        <w:spacing w:before="0" w:after="0" w:line="260" w:lineRule="exact"/>
        <w:rPr>
          <w:sz w:val="36"/>
          <w:szCs w:val="40"/>
        </w:rPr>
      </w:pPr>
      <w:r>
        <w:rPr>
          <w:rFonts w:ascii="Consolas" w:hAnsi="Consolas" w:eastAsia="Consolas"/>
          <w:color w:val="2D2D2D"/>
          <w:sz w:val="22"/>
          <w:szCs w:val="40"/>
        </w:rPr>
        <w:t xml:space="preserve">        &lt;div class="tab-content"&gt;</w:t>
      </w:r>
    </w:p>
    <w:p w14:paraId="70A3C5D7">
      <w:pPr>
        <w:spacing w:before="0" w:after="0" w:line="260" w:lineRule="exact"/>
        <w:rPr>
          <w:sz w:val="36"/>
          <w:szCs w:val="40"/>
        </w:rPr>
      </w:pPr>
      <w:r>
        <w:rPr>
          <w:rFonts w:ascii="Consolas" w:hAnsi="Consolas" w:eastAsia="Consolas"/>
          <w:color w:val="2D2D2D"/>
          <w:sz w:val="22"/>
          <w:szCs w:val="40"/>
        </w:rPr>
        <w:t xml:space="preserve">          &lt;el-form label-width="120px" max-width="500px"&gt;</w:t>
      </w:r>
    </w:p>
    <w:p w14:paraId="2E661CBA">
      <w:pPr>
        <w:spacing w:before="0" w:after="0" w:line="260" w:lineRule="exact"/>
        <w:rPr>
          <w:sz w:val="36"/>
          <w:szCs w:val="40"/>
        </w:rPr>
      </w:pPr>
      <w:r>
        <w:rPr>
          <w:rFonts w:ascii="Consolas" w:hAnsi="Consolas" w:eastAsia="Consolas"/>
          <w:color w:val="2D2D2D"/>
          <w:sz w:val="22"/>
          <w:szCs w:val="40"/>
        </w:rPr>
        <w:t xml:space="preserve">            &lt;el-form-item label="修改密码"&gt;</w:t>
      </w:r>
    </w:p>
    <w:p w14:paraId="712C7156">
      <w:pPr>
        <w:spacing w:before="0" w:after="0" w:line="260" w:lineRule="exact"/>
        <w:rPr>
          <w:sz w:val="36"/>
          <w:szCs w:val="40"/>
        </w:rPr>
      </w:pPr>
      <w:r>
        <w:rPr>
          <w:rFonts w:ascii="Consolas" w:hAnsi="Consolas" w:eastAsia="Consolas"/>
          <w:color w:val="2D2D2D"/>
          <w:sz w:val="22"/>
          <w:szCs w:val="40"/>
        </w:rPr>
        <w:t xml:space="preserve">              &lt;el-button type="primary" @click="showPasswordDialog = true"&gt;修改密码&lt;/el-button&gt;</w:t>
      </w:r>
    </w:p>
    <w:p w14:paraId="214A64D5">
      <w:pPr>
        <w:spacing w:before="0" w:after="0" w:line="260" w:lineRule="exact"/>
        <w:rPr>
          <w:sz w:val="36"/>
          <w:szCs w:val="40"/>
        </w:rPr>
      </w:pPr>
      <w:r>
        <w:rPr>
          <w:rFonts w:ascii="Consolas" w:hAnsi="Consolas" w:eastAsia="Consolas"/>
          <w:color w:val="2D2D2D"/>
          <w:sz w:val="22"/>
          <w:szCs w:val="40"/>
        </w:rPr>
        <w:t xml:space="preserve">            &lt;/el-form-item&gt;</w:t>
      </w:r>
    </w:p>
    <w:p w14:paraId="1893FA86">
      <w:pPr>
        <w:spacing w:before="0" w:after="0" w:line="260" w:lineRule="exact"/>
        <w:rPr>
          <w:sz w:val="36"/>
          <w:szCs w:val="40"/>
        </w:rPr>
      </w:pPr>
      <w:r>
        <w:rPr>
          <w:rFonts w:ascii="Consolas" w:hAnsi="Consolas" w:eastAsia="Consolas"/>
          <w:color w:val="2D2D2D"/>
          <w:sz w:val="22"/>
          <w:szCs w:val="40"/>
        </w:rPr>
        <w:t xml:space="preserve">            &lt;el-form-item label="双因素认证"&gt;</w:t>
      </w:r>
    </w:p>
    <w:p w14:paraId="1C8CFD15">
      <w:pPr>
        <w:spacing w:before="0" w:after="0" w:line="260" w:lineRule="exact"/>
        <w:rPr>
          <w:sz w:val="36"/>
          <w:szCs w:val="40"/>
        </w:rPr>
      </w:pPr>
      <w:r>
        <w:rPr>
          <w:rFonts w:ascii="Consolas" w:hAnsi="Consolas" w:eastAsia="Consolas"/>
          <w:color w:val="2D2D2D"/>
          <w:sz w:val="22"/>
          <w:szCs w:val="40"/>
        </w:rPr>
        <w:t xml:space="preserve">              &lt;el-switch </w:t>
      </w:r>
    </w:p>
    <w:p w14:paraId="3B387A3E">
      <w:pPr>
        <w:spacing w:before="0" w:after="0" w:line="260" w:lineRule="exact"/>
        <w:rPr>
          <w:sz w:val="36"/>
          <w:szCs w:val="40"/>
        </w:rPr>
      </w:pPr>
      <w:r>
        <w:rPr>
          <w:rFonts w:ascii="Consolas" w:hAnsi="Consolas" w:eastAsia="Consolas"/>
          <w:color w:val="2D2D2D"/>
          <w:sz w:val="22"/>
          <w:szCs w:val="40"/>
        </w:rPr>
        <w:t xml:space="preserve">                v-model="twoFactorEnabled" </w:t>
      </w:r>
    </w:p>
    <w:p w14:paraId="624BD249">
      <w:pPr>
        <w:spacing w:before="0" w:after="0" w:line="260" w:lineRule="exact"/>
        <w:rPr>
          <w:sz w:val="36"/>
          <w:szCs w:val="40"/>
        </w:rPr>
      </w:pPr>
      <w:r>
        <w:rPr>
          <w:rFonts w:ascii="Consolas" w:hAnsi="Consolas" w:eastAsia="Consolas"/>
          <w:color w:val="2D2D2D"/>
          <w:sz w:val="22"/>
          <w:szCs w:val="40"/>
        </w:rPr>
        <w:t xml:space="preserve">                @change="handleTwoFactorChange"</w:t>
      </w:r>
    </w:p>
    <w:p w14:paraId="50B13033">
      <w:pPr>
        <w:spacing w:before="0" w:after="0" w:line="260" w:lineRule="exact"/>
        <w:rPr>
          <w:sz w:val="36"/>
          <w:szCs w:val="40"/>
        </w:rPr>
      </w:pPr>
      <w:r>
        <w:rPr>
          <w:rFonts w:ascii="Consolas" w:hAnsi="Consolas" w:eastAsia="Consolas"/>
          <w:color w:val="2D2D2D"/>
          <w:sz w:val="22"/>
          <w:szCs w:val="40"/>
        </w:rPr>
        <w:t xml:space="preserve">                :loading="twoFactorLoading"</w:t>
      </w:r>
    </w:p>
    <w:p w14:paraId="0C4709CB">
      <w:pPr>
        <w:spacing w:before="0" w:after="0" w:line="260" w:lineRule="exact"/>
        <w:rPr>
          <w:sz w:val="36"/>
          <w:szCs w:val="40"/>
        </w:rPr>
      </w:pPr>
      <w:r>
        <w:rPr>
          <w:rFonts w:ascii="Consolas" w:hAnsi="Consolas" w:eastAsia="Consolas"/>
          <w:color w:val="2D2D2D"/>
          <w:sz w:val="22"/>
          <w:szCs w:val="40"/>
        </w:rPr>
        <w:t xml:space="preserve">              /&gt;</w:t>
      </w:r>
    </w:p>
    <w:p w14:paraId="37D6327D">
      <w:pPr>
        <w:spacing w:before="0" w:after="0" w:line="260" w:lineRule="exact"/>
        <w:rPr>
          <w:sz w:val="36"/>
          <w:szCs w:val="40"/>
        </w:rPr>
      </w:pPr>
      <w:r>
        <w:rPr>
          <w:rFonts w:ascii="Consolas" w:hAnsi="Consolas" w:eastAsia="Consolas"/>
          <w:color w:val="2D2D2D"/>
          <w:sz w:val="22"/>
          <w:szCs w:val="40"/>
        </w:rPr>
        <w:t xml:space="preserve">              &lt;span v-if="twoFactorEnabled" style="margin-left: 12px; color: #67c23a"&gt;已启用&lt;/span&gt;</w:t>
      </w:r>
    </w:p>
    <w:p w14:paraId="4DC102F8">
      <w:pPr>
        <w:spacing w:before="0" w:after="0" w:line="260" w:lineRule="exact"/>
        <w:rPr>
          <w:sz w:val="36"/>
          <w:szCs w:val="40"/>
        </w:rPr>
      </w:pPr>
      <w:r>
        <w:rPr>
          <w:rFonts w:ascii="Consolas" w:hAnsi="Consolas" w:eastAsia="Consolas"/>
          <w:color w:val="2D2D2D"/>
          <w:sz w:val="22"/>
          <w:szCs w:val="40"/>
        </w:rPr>
        <w:t xml:space="preserve">              &lt;span v-else style="margin-left: 12px; color: #f56c6c"&gt;已禁用&lt;/span&gt;</w:t>
      </w:r>
    </w:p>
    <w:p w14:paraId="0C1F953B">
      <w:pPr>
        <w:spacing w:before="0" w:after="0" w:line="260" w:lineRule="exact"/>
        <w:rPr>
          <w:sz w:val="36"/>
          <w:szCs w:val="40"/>
        </w:rPr>
      </w:pPr>
      <w:r>
        <w:rPr>
          <w:rFonts w:ascii="Consolas" w:hAnsi="Consolas" w:eastAsia="Consolas"/>
          <w:color w:val="2D2D2D"/>
          <w:sz w:val="22"/>
          <w:szCs w:val="40"/>
        </w:rPr>
        <w:t xml:space="preserve">            &lt;/el-form-item&gt;</w:t>
      </w:r>
    </w:p>
    <w:p w14:paraId="7736993A">
      <w:pPr>
        <w:spacing w:before="0" w:after="0" w:line="260" w:lineRule="exact"/>
        <w:rPr>
          <w:sz w:val="36"/>
          <w:szCs w:val="40"/>
        </w:rPr>
      </w:pPr>
      <w:r>
        <w:rPr>
          <w:rFonts w:ascii="Consolas" w:hAnsi="Consolas" w:eastAsia="Consolas"/>
          <w:color w:val="2D2D2D"/>
          <w:sz w:val="22"/>
          <w:szCs w:val="40"/>
        </w:rPr>
        <w:t xml:space="preserve">          &lt;/el-form&gt;</w:t>
      </w:r>
    </w:p>
    <w:p w14:paraId="10C4D092">
      <w:pPr>
        <w:spacing w:before="0" w:after="0" w:line="260" w:lineRule="exact"/>
        <w:rPr>
          <w:sz w:val="36"/>
          <w:szCs w:val="40"/>
        </w:rPr>
      </w:pPr>
      <w:r>
        <w:rPr>
          <w:rFonts w:ascii="Consolas" w:hAnsi="Consolas" w:eastAsia="Consolas"/>
          <w:color w:val="2D2D2D"/>
          <w:sz w:val="22"/>
          <w:szCs w:val="40"/>
        </w:rPr>
        <w:t xml:space="preserve">        &lt;/div&gt;</w:t>
      </w:r>
    </w:p>
    <w:p w14:paraId="165CE1F6">
      <w:pPr>
        <w:spacing w:before="0" w:after="0" w:line="260" w:lineRule="exact"/>
        <w:rPr>
          <w:sz w:val="36"/>
          <w:szCs w:val="40"/>
        </w:rPr>
      </w:pPr>
      <w:r>
        <w:rPr>
          <w:rFonts w:ascii="Consolas" w:hAnsi="Consolas" w:eastAsia="Consolas"/>
          <w:color w:val="2D2D2D"/>
          <w:sz w:val="22"/>
          <w:szCs w:val="40"/>
        </w:rPr>
        <w:t xml:space="preserve">      &lt;/el-tab-pane&gt;</w:t>
      </w:r>
    </w:p>
    <w:p w14:paraId="6E983C05">
      <w:pPr>
        <w:spacing w:before="0" w:after="0" w:line="260" w:lineRule="exact"/>
        <w:rPr>
          <w:sz w:val="36"/>
          <w:szCs w:val="40"/>
        </w:rPr>
      </w:pPr>
      <w:r>
        <w:rPr>
          <w:rFonts w:ascii="Consolas" w:hAnsi="Consolas" w:eastAsia="Consolas"/>
          <w:color w:val="2D2D2D"/>
          <w:sz w:val="22"/>
          <w:szCs w:val="40"/>
        </w:rPr>
        <w:t xml:space="preserve"> </w:t>
      </w:r>
    </w:p>
    <w:p w14:paraId="42E18E21">
      <w:pPr>
        <w:spacing w:before="0" w:after="0" w:line="260" w:lineRule="exact"/>
        <w:rPr>
          <w:sz w:val="36"/>
          <w:szCs w:val="40"/>
        </w:rPr>
      </w:pPr>
      <w:r>
        <w:rPr>
          <w:rFonts w:ascii="Consolas" w:hAnsi="Consolas" w:eastAsia="Consolas"/>
          <w:color w:val="2D2D2D"/>
          <w:sz w:val="22"/>
          <w:szCs w:val="40"/>
        </w:rPr>
        <w:t xml:space="preserve">      &lt;!-- 通知偏好 --&gt;</w:t>
      </w:r>
    </w:p>
    <w:p w14:paraId="1F981A43">
      <w:pPr>
        <w:spacing w:before="0" w:after="0" w:line="260" w:lineRule="exact"/>
        <w:rPr>
          <w:sz w:val="36"/>
          <w:szCs w:val="40"/>
        </w:rPr>
      </w:pPr>
      <w:r>
        <w:rPr>
          <w:rFonts w:ascii="Consolas" w:hAnsi="Consolas" w:eastAsia="Consolas"/>
          <w:color w:val="2D2D2D"/>
          <w:sz w:val="22"/>
          <w:szCs w:val="40"/>
        </w:rPr>
        <w:t xml:space="preserve">      &lt;el-tab-pane label="通知偏好"&gt;</w:t>
      </w:r>
    </w:p>
    <w:p w14:paraId="4CABAC42">
      <w:pPr>
        <w:spacing w:before="0" w:after="0" w:line="260" w:lineRule="exact"/>
        <w:rPr>
          <w:sz w:val="36"/>
          <w:szCs w:val="40"/>
        </w:rPr>
      </w:pPr>
      <w:r>
        <w:rPr>
          <w:rFonts w:ascii="Consolas" w:hAnsi="Consolas" w:eastAsia="Consolas"/>
          <w:color w:val="2D2D2D"/>
          <w:sz w:val="22"/>
          <w:szCs w:val="40"/>
        </w:rPr>
        <w:t xml:space="preserve">        &lt;div class="tab-content"&gt;</w:t>
      </w:r>
    </w:p>
    <w:p w14:paraId="610B99AB">
      <w:pPr>
        <w:spacing w:before="0" w:after="0" w:line="260" w:lineRule="exact"/>
        <w:rPr>
          <w:sz w:val="36"/>
          <w:szCs w:val="40"/>
        </w:rPr>
      </w:pPr>
      <w:r>
        <w:rPr>
          <w:rFonts w:ascii="Consolas" w:hAnsi="Consolas" w:eastAsia="Consolas"/>
          <w:color w:val="2D2D2D"/>
          <w:sz w:val="22"/>
          <w:szCs w:val="40"/>
        </w:rPr>
        <w:t xml:space="preserve">          &lt;el-form label-width="100px" max-width="500px"&gt;</w:t>
      </w:r>
    </w:p>
    <w:p w14:paraId="671FAE0E">
      <w:pPr>
        <w:spacing w:before="0" w:after="0" w:line="260" w:lineRule="exact"/>
        <w:rPr>
          <w:sz w:val="36"/>
          <w:szCs w:val="40"/>
        </w:rPr>
      </w:pPr>
      <w:r>
        <w:rPr>
          <w:rFonts w:ascii="Consolas" w:hAnsi="Consolas" w:eastAsia="Consolas"/>
          <w:color w:val="2D2D2D"/>
          <w:sz w:val="22"/>
          <w:szCs w:val="40"/>
        </w:rPr>
        <w:t xml:space="preserve">            &lt;el-form-item label="通知类型"&gt;</w:t>
      </w:r>
    </w:p>
    <w:p w14:paraId="57D52735">
      <w:pPr>
        <w:spacing w:before="0" w:after="0" w:line="260" w:lineRule="exact"/>
        <w:rPr>
          <w:sz w:val="36"/>
          <w:szCs w:val="40"/>
        </w:rPr>
      </w:pPr>
      <w:r>
        <w:rPr>
          <w:rFonts w:ascii="Consolas" w:hAnsi="Consolas" w:eastAsia="Consolas"/>
          <w:color w:val="2D2D2D"/>
          <w:sz w:val="22"/>
          <w:szCs w:val="40"/>
        </w:rPr>
        <w:t xml:space="preserve">              &lt;el-checkbox-group v-model="notificationPrefs"&gt;</w:t>
      </w:r>
    </w:p>
    <w:p w14:paraId="78A3E3A7">
      <w:pPr>
        <w:spacing w:before="0" w:after="0" w:line="260" w:lineRule="exact"/>
        <w:rPr>
          <w:sz w:val="36"/>
          <w:szCs w:val="40"/>
        </w:rPr>
      </w:pPr>
      <w:r>
        <w:rPr>
          <w:rFonts w:ascii="Consolas" w:hAnsi="Consolas" w:eastAsia="Consolas"/>
          <w:color w:val="2D2D2D"/>
          <w:sz w:val="22"/>
          <w:szCs w:val="40"/>
        </w:rPr>
        <w:t xml:space="preserve">                &lt;div class="notif-item"&gt;</w:t>
      </w:r>
    </w:p>
    <w:p w14:paraId="231881E4">
      <w:pPr>
        <w:spacing w:before="0" w:after="0" w:line="260" w:lineRule="exact"/>
        <w:rPr>
          <w:sz w:val="36"/>
          <w:szCs w:val="40"/>
        </w:rPr>
      </w:pPr>
      <w:r>
        <w:rPr>
          <w:rFonts w:ascii="Consolas" w:hAnsi="Consolas" w:eastAsia="Consolas"/>
          <w:color w:val="2D2D2D"/>
          <w:sz w:val="22"/>
          <w:szCs w:val="40"/>
        </w:rPr>
        <w:t xml:space="preserve">                  &lt;el-checkbox value="task_assigned"&gt;任务分配通知&lt;/el-checkbox&gt;</w:t>
      </w:r>
    </w:p>
    <w:p w14:paraId="77298573">
      <w:pPr>
        <w:spacing w:before="0" w:after="0" w:line="260" w:lineRule="exact"/>
        <w:rPr>
          <w:sz w:val="36"/>
          <w:szCs w:val="40"/>
        </w:rPr>
      </w:pPr>
      <w:r>
        <w:rPr>
          <w:rFonts w:ascii="Consolas" w:hAnsi="Consolas" w:eastAsia="Consolas"/>
          <w:color w:val="2D2D2D"/>
          <w:sz w:val="22"/>
          <w:szCs w:val="40"/>
        </w:rPr>
        <w:t xml:space="preserve">                  &lt;span class="notif-desc"&gt;当有新任务分配给我时通知&lt;/span&gt;</w:t>
      </w:r>
    </w:p>
    <w:p w14:paraId="155CE5E0">
      <w:pPr>
        <w:spacing w:before="0" w:after="0" w:line="260" w:lineRule="exact"/>
        <w:rPr>
          <w:sz w:val="36"/>
          <w:szCs w:val="40"/>
        </w:rPr>
      </w:pPr>
      <w:r>
        <w:rPr>
          <w:rFonts w:ascii="Consolas" w:hAnsi="Consolas" w:eastAsia="Consolas"/>
          <w:color w:val="2D2D2D"/>
          <w:sz w:val="22"/>
          <w:szCs w:val="40"/>
        </w:rPr>
        <w:t xml:space="preserve">                &lt;/div&gt;</w:t>
      </w:r>
    </w:p>
    <w:p w14:paraId="493F1B37">
      <w:pPr>
        <w:spacing w:before="0" w:after="0" w:line="260" w:lineRule="exact"/>
        <w:rPr>
          <w:sz w:val="36"/>
          <w:szCs w:val="40"/>
        </w:rPr>
      </w:pPr>
      <w:r>
        <w:rPr>
          <w:rFonts w:ascii="Consolas" w:hAnsi="Consolas" w:eastAsia="Consolas"/>
          <w:color w:val="2D2D2D"/>
          <w:sz w:val="22"/>
          <w:szCs w:val="40"/>
        </w:rPr>
        <w:t xml:space="preserve">                &lt;div class="notif-item"&gt;</w:t>
      </w:r>
    </w:p>
    <w:p w14:paraId="62C6930D">
      <w:pPr>
        <w:spacing w:before="0" w:after="0" w:line="260" w:lineRule="exact"/>
        <w:rPr>
          <w:sz w:val="36"/>
          <w:szCs w:val="40"/>
        </w:rPr>
      </w:pPr>
      <w:r>
        <w:rPr>
          <w:rFonts w:ascii="Consolas" w:hAnsi="Consolas" w:eastAsia="Consolas"/>
          <w:color w:val="2D2D2D"/>
          <w:sz w:val="22"/>
          <w:szCs w:val="40"/>
        </w:rPr>
        <w:t xml:space="preserve">                  &lt;el-checkbox value="status_change"&gt;状态变更通知&lt;/el-checkbox&gt;</w:t>
      </w:r>
    </w:p>
    <w:p w14:paraId="1507ABCB">
      <w:pPr>
        <w:spacing w:before="0" w:after="0" w:line="260" w:lineRule="exact"/>
        <w:rPr>
          <w:sz w:val="36"/>
          <w:szCs w:val="40"/>
        </w:rPr>
      </w:pPr>
      <w:r>
        <w:rPr>
          <w:rFonts w:ascii="Consolas" w:hAnsi="Consolas" w:eastAsia="Consolas"/>
          <w:color w:val="2D2D2D"/>
          <w:sz w:val="22"/>
          <w:szCs w:val="40"/>
        </w:rPr>
        <w:t xml:space="preserve">                  &lt;span class="notif-desc"&gt;当任务状态发生变更时通知&lt;/span&gt;</w:t>
      </w:r>
    </w:p>
    <w:p w14:paraId="55B694C9">
      <w:pPr>
        <w:spacing w:before="0" w:after="0" w:line="260" w:lineRule="exact"/>
        <w:rPr>
          <w:sz w:val="36"/>
          <w:szCs w:val="40"/>
        </w:rPr>
      </w:pPr>
      <w:r>
        <w:rPr>
          <w:rFonts w:ascii="Consolas" w:hAnsi="Consolas" w:eastAsia="Consolas"/>
          <w:color w:val="2D2D2D"/>
          <w:sz w:val="22"/>
          <w:szCs w:val="40"/>
        </w:rPr>
        <w:t xml:space="preserve">                &lt;/div&gt;</w:t>
      </w:r>
    </w:p>
    <w:p w14:paraId="3DFF486B">
      <w:pPr>
        <w:spacing w:before="0" w:after="0" w:line="260" w:lineRule="exact"/>
        <w:rPr>
          <w:sz w:val="36"/>
          <w:szCs w:val="40"/>
        </w:rPr>
      </w:pPr>
      <w:r>
        <w:rPr>
          <w:rFonts w:ascii="Consolas" w:hAnsi="Consolas" w:eastAsia="Consolas"/>
          <w:color w:val="2D2D2D"/>
          <w:sz w:val="22"/>
          <w:szCs w:val="40"/>
        </w:rPr>
        <w:t xml:space="preserve">                &lt;div class="notif-item"&gt;</w:t>
      </w:r>
    </w:p>
    <w:p w14:paraId="1C4E8EAC">
      <w:pPr>
        <w:spacing w:before="0" w:after="0" w:line="260" w:lineRule="exact"/>
        <w:rPr>
          <w:sz w:val="36"/>
          <w:szCs w:val="40"/>
        </w:rPr>
      </w:pPr>
      <w:r>
        <w:rPr>
          <w:rFonts w:ascii="Consolas" w:hAnsi="Consolas" w:eastAsia="Consolas"/>
          <w:color w:val="2D2D2D"/>
          <w:sz w:val="22"/>
          <w:szCs w:val="40"/>
        </w:rPr>
        <w:t xml:space="preserve">                  &lt;el-checkbox value="comment_mention"&gt;评论@提及通知&lt;/el-checkbox&gt;</w:t>
      </w:r>
    </w:p>
    <w:p w14:paraId="7D4F1A3D">
      <w:pPr>
        <w:spacing w:before="0" w:after="0" w:line="260" w:lineRule="exact"/>
        <w:rPr>
          <w:sz w:val="36"/>
          <w:szCs w:val="40"/>
        </w:rPr>
      </w:pPr>
      <w:r>
        <w:rPr>
          <w:rFonts w:ascii="Consolas" w:hAnsi="Consolas" w:eastAsia="Consolas"/>
          <w:color w:val="2D2D2D"/>
          <w:sz w:val="22"/>
          <w:szCs w:val="40"/>
        </w:rPr>
        <w:t xml:space="preserve">                  &lt;span class="notif-desc"&gt;当评论中被@提及时通知&lt;/span&gt;</w:t>
      </w:r>
    </w:p>
    <w:p w14:paraId="4F24C6A5">
      <w:pPr>
        <w:spacing w:before="0" w:after="0" w:line="260" w:lineRule="exact"/>
        <w:rPr>
          <w:sz w:val="36"/>
          <w:szCs w:val="40"/>
        </w:rPr>
      </w:pPr>
      <w:r>
        <w:rPr>
          <w:rFonts w:ascii="Consolas" w:hAnsi="Consolas" w:eastAsia="Consolas"/>
          <w:color w:val="2D2D2D"/>
          <w:sz w:val="22"/>
          <w:szCs w:val="40"/>
        </w:rPr>
        <w:t xml:space="preserve">                &lt;/div&gt;</w:t>
      </w:r>
    </w:p>
    <w:p w14:paraId="36125CC7">
      <w:pPr>
        <w:spacing w:before="0" w:after="0" w:line="260" w:lineRule="exact"/>
        <w:rPr>
          <w:sz w:val="36"/>
          <w:szCs w:val="40"/>
        </w:rPr>
      </w:pPr>
      <w:r>
        <w:rPr>
          <w:rFonts w:ascii="Consolas" w:hAnsi="Consolas" w:eastAsia="Consolas"/>
          <w:color w:val="2D2D2D"/>
          <w:sz w:val="22"/>
          <w:szCs w:val="40"/>
        </w:rPr>
        <w:t xml:space="preserve">                &lt;div class="notif-item"&gt;</w:t>
      </w:r>
    </w:p>
    <w:p w14:paraId="4083EA83">
      <w:pPr>
        <w:spacing w:before="0" w:after="0" w:line="260" w:lineRule="exact"/>
        <w:rPr>
          <w:sz w:val="36"/>
          <w:szCs w:val="40"/>
        </w:rPr>
      </w:pPr>
      <w:r>
        <w:rPr>
          <w:rFonts w:ascii="Consolas" w:hAnsi="Consolas" w:eastAsia="Consolas"/>
          <w:color w:val="2D2D2D"/>
          <w:sz w:val="22"/>
          <w:szCs w:val="40"/>
        </w:rPr>
        <w:t xml:space="preserve">                  &lt;el-checkbox value="email_notification"&gt;邮件通知&lt;/el-checkbox&gt;</w:t>
      </w:r>
    </w:p>
    <w:p w14:paraId="3FFC17B1">
      <w:pPr>
        <w:spacing w:before="0" w:after="0" w:line="260" w:lineRule="exact"/>
        <w:rPr>
          <w:sz w:val="36"/>
          <w:szCs w:val="40"/>
        </w:rPr>
      </w:pPr>
      <w:r>
        <w:rPr>
          <w:rFonts w:ascii="Consolas" w:hAnsi="Consolas" w:eastAsia="Consolas"/>
          <w:color w:val="2D2D2D"/>
          <w:sz w:val="22"/>
          <w:szCs w:val="40"/>
        </w:rPr>
        <w:t xml:space="preserve">                  &lt;span class="notif-desc"&gt;启用邮件通知&lt;/span&gt;</w:t>
      </w:r>
    </w:p>
    <w:p w14:paraId="21B77307">
      <w:pPr>
        <w:spacing w:before="0" w:after="0" w:line="260" w:lineRule="exact"/>
        <w:rPr>
          <w:sz w:val="36"/>
          <w:szCs w:val="40"/>
        </w:rPr>
      </w:pPr>
      <w:r>
        <w:rPr>
          <w:rFonts w:ascii="Consolas" w:hAnsi="Consolas" w:eastAsia="Consolas"/>
          <w:color w:val="2D2D2D"/>
          <w:sz w:val="22"/>
          <w:szCs w:val="40"/>
        </w:rPr>
        <w:t xml:space="preserve">                &lt;/div&gt;</w:t>
      </w:r>
    </w:p>
    <w:p w14:paraId="5EECC247">
      <w:pPr>
        <w:spacing w:before="0" w:after="0" w:line="260" w:lineRule="exact"/>
        <w:rPr>
          <w:sz w:val="36"/>
          <w:szCs w:val="40"/>
        </w:rPr>
      </w:pPr>
      <w:r>
        <w:rPr>
          <w:rFonts w:ascii="Consolas" w:hAnsi="Consolas" w:eastAsia="Consolas"/>
          <w:color w:val="2D2D2D"/>
          <w:sz w:val="22"/>
          <w:szCs w:val="40"/>
        </w:rPr>
        <w:t xml:space="preserve">              &lt;/el-checkbox-group&gt;</w:t>
      </w:r>
    </w:p>
    <w:p w14:paraId="4585FF94">
      <w:pPr>
        <w:spacing w:before="0" w:after="0" w:line="260" w:lineRule="exact"/>
        <w:rPr>
          <w:sz w:val="36"/>
          <w:szCs w:val="40"/>
        </w:rPr>
      </w:pPr>
      <w:r>
        <w:rPr>
          <w:rFonts w:ascii="Consolas" w:hAnsi="Consolas" w:eastAsia="Consolas"/>
          <w:color w:val="2D2D2D"/>
          <w:sz w:val="22"/>
          <w:szCs w:val="40"/>
        </w:rPr>
        <w:t xml:space="preserve">            &lt;/el-form-item&gt;</w:t>
      </w:r>
    </w:p>
    <w:p w14:paraId="6E71C6EC">
      <w:pPr>
        <w:spacing w:before="0" w:after="0" w:line="260" w:lineRule="exact"/>
        <w:rPr>
          <w:sz w:val="36"/>
          <w:szCs w:val="40"/>
        </w:rPr>
      </w:pPr>
      <w:r>
        <w:rPr>
          <w:rFonts w:ascii="Consolas" w:hAnsi="Consolas" w:eastAsia="Consolas"/>
          <w:color w:val="2D2D2D"/>
          <w:sz w:val="22"/>
          <w:szCs w:val="40"/>
        </w:rPr>
        <w:t xml:space="preserve">            &lt;el-form-item&gt;</w:t>
      </w:r>
    </w:p>
    <w:p w14:paraId="05F8436D">
      <w:pPr>
        <w:spacing w:before="0" w:after="0" w:line="260" w:lineRule="exact"/>
        <w:rPr>
          <w:sz w:val="36"/>
          <w:szCs w:val="40"/>
        </w:rPr>
      </w:pPr>
      <w:r>
        <w:rPr>
          <w:rFonts w:ascii="Consolas" w:hAnsi="Consolas" w:eastAsia="Consolas"/>
          <w:color w:val="2D2D2D"/>
          <w:sz w:val="22"/>
          <w:szCs w:val="40"/>
        </w:rPr>
        <w:t xml:space="preserve">              &lt;el-button type="primary" @click="saveNotificationPrefs" :loading="saving"&gt;保存偏好&lt;/el-button&gt;</w:t>
      </w:r>
    </w:p>
    <w:p w14:paraId="5882E3E0">
      <w:pPr>
        <w:spacing w:before="0" w:after="0" w:line="260" w:lineRule="exact"/>
        <w:rPr>
          <w:sz w:val="36"/>
          <w:szCs w:val="40"/>
        </w:rPr>
      </w:pPr>
      <w:r>
        <w:rPr>
          <w:rFonts w:ascii="Consolas" w:hAnsi="Consolas" w:eastAsia="Consolas"/>
          <w:color w:val="2D2D2D"/>
          <w:sz w:val="22"/>
          <w:szCs w:val="40"/>
        </w:rPr>
        <w:t xml:space="preserve">            &lt;/el-form-item&gt;</w:t>
      </w:r>
    </w:p>
    <w:p w14:paraId="525A448F">
      <w:pPr>
        <w:spacing w:before="0" w:after="0" w:line="260" w:lineRule="exact"/>
        <w:rPr>
          <w:sz w:val="36"/>
          <w:szCs w:val="40"/>
        </w:rPr>
      </w:pPr>
      <w:r>
        <w:rPr>
          <w:rFonts w:ascii="Consolas" w:hAnsi="Consolas" w:eastAsia="Consolas"/>
          <w:color w:val="2D2D2D"/>
          <w:sz w:val="22"/>
          <w:szCs w:val="40"/>
        </w:rPr>
        <w:t xml:space="preserve">          &lt;/el-form&gt;</w:t>
      </w:r>
    </w:p>
    <w:p w14:paraId="3EAA06EC">
      <w:pPr>
        <w:spacing w:before="0" w:after="0" w:line="260" w:lineRule="exact"/>
        <w:rPr>
          <w:sz w:val="36"/>
          <w:szCs w:val="40"/>
        </w:rPr>
      </w:pPr>
      <w:r>
        <w:rPr>
          <w:rFonts w:ascii="Consolas" w:hAnsi="Consolas" w:eastAsia="Consolas"/>
          <w:color w:val="2D2D2D"/>
          <w:sz w:val="22"/>
          <w:szCs w:val="40"/>
        </w:rPr>
        <w:t xml:space="preserve">        &lt;/div&gt;</w:t>
      </w:r>
    </w:p>
    <w:p w14:paraId="71C49432">
      <w:pPr>
        <w:spacing w:before="0" w:after="0" w:line="260" w:lineRule="exact"/>
        <w:rPr>
          <w:sz w:val="36"/>
          <w:szCs w:val="40"/>
        </w:rPr>
      </w:pPr>
      <w:r>
        <w:rPr>
          <w:rFonts w:ascii="Consolas" w:hAnsi="Consolas" w:eastAsia="Consolas"/>
          <w:color w:val="2D2D2D"/>
          <w:sz w:val="22"/>
          <w:szCs w:val="40"/>
        </w:rPr>
        <w:t xml:space="preserve">      &lt;/el-tab-pane&gt;</w:t>
      </w:r>
    </w:p>
    <w:p w14:paraId="108643F7">
      <w:pPr>
        <w:spacing w:before="0" w:after="0" w:line="260" w:lineRule="exact"/>
        <w:rPr>
          <w:sz w:val="36"/>
          <w:szCs w:val="40"/>
        </w:rPr>
      </w:pPr>
      <w:r>
        <w:rPr>
          <w:rFonts w:ascii="Consolas" w:hAnsi="Consolas" w:eastAsia="Consolas"/>
          <w:color w:val="2D2D2D"/>
          <w:sz w:val="22"/>
          <w:szCs w:val="40"/>
        </w:rPr>
        <w:t xml:space="preserve"> </w:t>
      </w:r>
    </w:p>
    <w:p w14:paraId="0FB8DE14">
      <w:pPr>
        <w:spacing w:before="0" w:after="0" w:line="260" w:lineRule="exact"/>
        <w:rPr>
          <w:sz w:val="36"/>
          <w:szCs w:val="40"/>
        </w:rPr>
      </w:pPr>
      <w:r>
        <w:rPr>
          <w:rFonts w:ascii="Consolas" w:hAnsi="Consolas" w:eastAsia="Consolas"/>
          <w:color w:val="2D2D2D"/>
          <w:sz w:val="22"/>
          <w:szCs w:val="40"/>
        </w:rPr>
        <w:t xml:space="preserve">      &lt;!-- 主题设置 --&gt;</w:t>
      </w:r>
    </w:p>
    <w:p w14:paraId="3748558D">
      <w:pPr>
        <w:spacing w:before="0" w:after="0" w:line="260" w:lineRule="exact"/>
        <w:rPr>
          <w:sz w:val="36"/>
          <w:szCs w:val="40"/>
        </w:rPr>
      </w:pPr>
      <w:r>
        <w:rPr>
          <w:rFonts w:ascii="Consolas" w:hAnsi="Consolas" w:eastAsia="Consolas"/>
          <w:color w:val="2D2D2D"/>
          <w:sz w:val="22"/>
          <w:szCs w:val="40"/>
        </w:rPr>
        <w:t xml:space="preserve">      &lt;el-tab-pane label="主题设置"&gt;</w:t>
      </w:r>
    </w:p>
    <w:p w14:paraId="7CF0C608">
      <w:pPr>
        <w:spacing w:before="0" w:after="0" w:line="260" w:lineRule="exact"/>
        <w:rPr>
          <w:sz w:val="36"/>
          <w:szCs w:val="40"/>
        </w:rPr>
      </w:pPr>
      <w:r>
        <w:rPr>
          <w:rFonts w:ascii="Consolas" w:hAnsi="Consolas" w:eastAsia="Consolas"/>
          <w:color w:val="2D2D2D"/>
          <w:sz w:val="22"/>
          <w:szCs w:val="40"/>
        </w:rPr>
        <w:t xml:space="preserve">        &lt;div class="tab-content"&gt;</w:t>
      </w:r>
    </w:p>
    <w:p w14:paraId="33838326">
      <w:pPr>
        <w:spacing w:before="0" w:after="0" w:line="260" w:lineRule="exact"/>
        <w:rPr>
          <w:sz w:val="36"/>
          <w:szCs w:val="40"/>
        </w:rPr>
      </w:pPr>
      <w:r>
        <w:rPr>
          <w:rFonts w:ascii="Consolas" w:hAnsi="Consolas" w:eastAsia="Consolas"/>
          <w:color w:val="2D2D2D"/>
          <w:sz w:val="22"/>
          <w:szCs w:val="40"/>
        </w:rPr>
        <w:t xml:space="preserve">          &lt;el-form label-width="100px" max-width="500px"&gt;</w:t>
      </w:r>
    </w:p>
    <w:p w14:paraId="738E45C0">
      <w:pPr>
        <w:spacing w:before="0" w:after="0" w:line="260" w:lineRule="exact"/>
        <w:rPr>
          <w:sz w:val="36"/>
          <w:szCs w:val="40"/>
        </w:rPr>
      </w:pPr>
      <w:r>
        <w:rPr>
          <w:rFonts w:ascii="Consolas" w:hAnsi="Consolas" w:eastAsia="Consolas"/>
          <w:color w:val="2D2D2D"/>
          <w:sz w:val="22"/>
          <w:szCs w:val="40"/>
        </w:rPr>
        <w:t xml:space="preserve">            &lt;el-form-item label="语言"&gt;</w:t>
      </w:r>
    </w:p>
    <w:p w14:paraId="48D3A1FD">
      <w:pPr>
        <w:spacing w:before="0" w:after="0" w:line="260" w:lineRule="exact"/>
        <w:rPr>
          <w:sz w:val="36"/>
          <w:szCs w:val="40"/>
        </w:rPr>
      </w:pPr>
      <w:r>
        <w:rPr>
          <w:rFonts w:ascii="Consolas" w:hAnsi="Consolas" w:eastAsia="Consolas"/>
          <w:color w:val="2D2D2D"/>
          <w:sz w:val="22"/>
          <w:szCs w:val="40"/>
        </w:rPr>
        <w:t xml:space="preserve">              &lt;el-select v-model="language" placeholder="选择语言"&gt;</w:t>
      </w:r>
    </w:p>
    <w:p w14:paraId="2D61BDFD">
      <w:pPr>
        <w:spacing w:before="0" w:after="0" w:line="260" w:lineRule="exact"/>
        <w:rPr>
          <w:sz w:val="36"/>
          <w:szCs w:val="40"/>
        </w:rPr>
      </w:pPr>
      <w:r>
        <w:rPr>
          <w:rFonts w:ascii="Consolas" w:hAnsi="Consolas" w:eastAsia="Consolas"/>
          <w:color w:val="2D2D2D"/>
          <w:sz w:val="22"/>
          <w:szCs w:val="40"/>
        </w:rPr>
        <w:t xml:space="preserve">                &lt;el-option label="简体中文" value="zh-CN" /&gt;</w:t>
      </w:r>
    </w:p>
    <w:p w14:paraId="009D5FFC">
      <w:pPr>
        <w:spacing w:before="0" w:after="0" w:line="260" w:lineRule="exact"/>
        <w:rPr>
          <w:sz w:val="36"/>
          <w:szCs w:val="40"/>
        </w:rPr>
      </w:pPr>
      <w:r>
        <w:rPr>
          <w:rFonts w:ascii="Consolas" w:hAnsi="Consolas" w:eastAsia="Consolas"/>
          <w:color w:val="2D2D2D"/>
          <w:sz w:val="22"/>
          <w:szCs w:val="40"/>
        </w:rPr>
        <w:t xml:space="preserve">                &lt;el-option label="English" value="en-US" /&gt;</w:t>
      </w:r>
    </w:p>
    <w:p w14:paraId="223B5137">
      <w:pPr>
        <w:spacing w:before="0" w:after="0" w:line="260" w:lineRule="exact"/>
        <w:rPr>
          <w:sz w:val="36"/>
          <w:szCs w:val="40"/>
        </w:rPr>
      </w:pPr>
      <w:r>
        <w:rPr>
          <w:rFonts w:ascii="Consolas" w:hAnsi="Consolas" w:eastAsia="Consolas"/>
          <w:color w:val="2D2D2D"/>
          <w:sz w:val="22"/>
          <w:szCs w:val="40"/>
        </w:rPr>
        <w:t xml:space="preserve">              &lt;/el-select&gt;</w:t>
      </w:r>
    </w:p>
    <w:p w14:paraId="1B15E14E">
      <w:pPr>
        <w:spacing w:before="0" w:after="0" w:line="260" w:lineRule="exact"/>
        <w:rPr>
          <w:sz w:val="36"/>
          <w:szCs w:val="40"/>
        </w:rPr>
      </w:pPr>
      <w:r>
        <w:rPr>
          <w:rFonts w:ascii="Consolas" w:hAnsi="Consolas" w:eastAsia="Consolas"/>
          <w:color w:val="2D2D2D"/>
          <w:sz w:val="22"/>
          <w:szCs w:val="40"/>
        </w:rPr>
        <w:t xml:space="preserve">            &lt;/el-form-item&gt;</w:t>
      </w:r>
    </w:p>
    <w:p w14:paraId="42F30334">
      <w:pPr>
        <w:spacing w:before="0" w:after="0" w:line="260" w:lineRule="exact"/>
        <w:rPr>
          <w:sz w:val="36"/>
          <w:szCs w:val="40"/>
        </w:rPr>
      </w:pPr>
      <w:r>
        <w:rPr>
          <w:rFonts w:ascii="Consolas" w:hAnsi="Consolas" w:eastAsia="Consolas"/>
          <w:color w:val="2D2D2D"/>
          <w:sz w:val="22"/>
          <w:szCs w:val="40"/>
        </w:rPr>
        <w:t xml:space="preserve">            &lt;el-form-item label="主题"&gt;</w:t>
      </w:r>
    </w:p>
    <w:p w14:paraId="60DA2731">
      <w:pPr>
        <w:spacing w:before="0" w:after="0" w:line="260" w:lineRule="exact"/>
        <w:rPr>
          <w:sz w:val="36"/>
          <w:szCs w:val="40"/>
        </w:rPr>
      </w:pPr>
      <w:r>
        <w:rPr>
          <w:rFonts w:ascii="Consolas" w:hAnsi="Consolas" w:eastAsia="Consolas"/>
          <w:color w:val="2D2D2D"/>
          <w:sz w:val="22"/>
          <w:szCs w:val="40"/>
        </w:rPr>
        <w:t xml:space="preserve">              &lt;el-radio-group v-model="themeMode"&gt;</w:t>
      </w:r>
    </w:p>
    <w:p w14:paraId="7A350709">
      <w:pPr>
        <w:spacing w:before="0" w:after="0" w:line="260" w:lineRule="exact"/>
        <w:rPr>
          <w:sz w:val="36"/>
          <w:szCs w:val="40"/>
        </w:rPr>
      </w:pPr>
      <w:r>
        <w:rPr>
          <w:rFonts w:ascii="Consolas" w:hAnsi="Consolas" w:eastAsia="Consolas"/>
          <w:color w:val="2D2D2D"/>
          <w:sz w:val="22"/>
          <w:szCs w:val="40"/>
        </w:rPr>
        <w:t xml:space="preserve">                &lt;el-radio value="light"&gt;浅色主题&lt;/el-radio&gt;</w:t>
      </w:r>
    </w:p>
    <w:p w14:paraId="4EBA05CC">
      <w:pPr>
        <w:spacing w:before="0" w:after="0" w:line="260" w:lineRule="exact"/>
        <w:rPr>
          <w:sz w:val="36"/>
          <w:szCs w:val="40"/>
        </w:rPr>
      </w:pPr>
      <w:r>
        <w:rPr>
          <w:rFonts w:ascii="Consolas" w:hAnsi="Consolas" w:eastAsia="Consolas"/>
          <w:color w:val="2D2D2D"/>
          <w:sz w:val="22"/>
          <w:szCs w:val="40"/>
        </w:rPr>
        <w:t xml:space="preserve">                &lt;el-radio value="dark"&gt;深色主题&lt;/el-radio&gt;</w:t>
      </w:r>
    </w:p>
    <w:p w14:paraId="66AC2006">
      <w:pPr>
        <w:spacing w:before="0" w:after="0" w:line="260" w:lineRule="exact"/>
        <w:rPr>
          <w:sz w:val="36"/>
          <w:szCs w:val="40"/>
        </w:rPr>
      </w:pPr>
      <w:r>
        <w:rPr>
          <w:rFonts w:ascii="Consolas" w:hAnsi="Consolas" w:eastAsia="Consolas"/>
          <w:color w:val="2D2D2D"/>
          <w:sz w:val="22"/>
          <w:szCs w:val="40"/>
        </w:rPr>
        <w:t xml:space="preserve">                &lt;el-radio value="auto"&gt;跟随系统&lt;/el-radio&gt;</w:t>
      </w:r>
    </w:p>
    <w:p w14:paraId="7548479C">
      <w:pPr>
        <w:spacing w:before="0" w:after="0" w:line="260" w:lineRule="exact"/>
        <w:rPr>
          <w:sz w:val="36"/>
          <w:szCs w:val="40"/>
        </w:rPr>
      </w:pPr>
      <w:r>
        <w:rPr>
          <w:rFonts w:ascii="Consolas" w:hAnsi="Consolas" w:eastAsia="Consolas"/>
          <w:color w:val="2D2D2D"/>
          <w:sz w:val="22"/>
          <w:szCs w:val="40"/>
        </w:rPr>
        <w:t xml:space="preserve">              &lt;/el-radio-group&gt;</w:t>
      </w:r>
    </w:p>
    <w:p w14:paraId="1CC87EDE">
      <w:pPr>
        <w:spacing w:before="0" w:after="0" w:line="260" w:lineRule="exact"/>
        <w:rPr>
          <w:sz w:val="36"/>
          <w:szCs w:val="40"/>
        </w:rPr>
      </w:pPr>
      <w:r>
        <w:rPr>
          <w:rFonts w:ascii="Consolas" w:hAnsi="Consolas" w:eastAsia="Consolas"/>
          <w:color w:val="2D2D2D"/>
          <w:sz w:val="22"/>
          <w:szCs w:val="40"/>
        </w:rPr>
        <w:t xml:space="preserve">            &lt;/el-form-item&gt;</w:t>
      </w:r>
    </w:p>
    <w:p w14:paraId="03CEAFA6">
      <w:pPr>
        <w:spacing w:before="0" w:after="0" w:line="260" w:lineRule="exact"/>
        <w:rPr>
          <w:sz w:val="36"/>
          <w:szCs w:val="40"/>
        </w:rPr>
      </w:pPr>
      <w:r>
        <w:rPr>
          <w:rFonts w:ascii="Consolas" w:hAnsi="Consolas" w:eastAsia="Consolas"/>
          <w:color w:val="2D2D2D"/>
          <w:sz w:val="22"/>
          <w:szCs w:val="40"/>
        </w:rPr>
        <w:t xml:space="preserve">            &lt;el-form-item label="字体大小"&gt;</w:t>
      </w:r>
    </w:p>
    <w:p w14:paraId="07294BE3">
      <w:pPr>
        <w:spacing w:before="0" w:after="0" w:line="260" w:lineRule="exact"/>
        <w:rPr>
          <w:sz w:val="36"/>
          <w:szCs w:val="40"/>
        </w:rPr>
      </w:pPr>
      <w:r>
        <w:rPr>
          <w:rFonts w:ascii="Consolas" w:hAnsi="Consolas" w:eastAsia="Consolas"/>
          <w:color w:val="2D2D2D"/>
          <w:sz w:val="22"/>
          <w:szCs w:val="40"/>
        </w:rPr>
        <w:t xml:space="preserve">              &lt;el-slider v-model="fontSize" :min="12" :max="18" :step="1" style="width: 200px" /&gt;</w:t>
      </w:r>
    </w:p>
    <w:p w14:paraId="477750F7">
      <w:pPr>
        <w:spacing w:before="0" w:after="0" w:line="260" w:lineRule="exact"/>
        <w:rPr>
          <w:sz w:val="36"/>
          <w:szCs w:val="40"/>
        </w:rPr>
      </w:pPr>
      <w:r>
        <w:rPr>
          <w:rFonts w:ascii="Consolas" w:hAnsi="Consolas" w:eastAsia="Consolas"/>
          <w:color w:val="2D2D2D"/>
          <w:sz w:val="22"/>
          <w:szCs w:val="40"/>
        </w:rPr>
        <w:t xml:space="preserve">              &lt;span style="margin-left: 12px"&gt;{{ fontSize }}px&lt;/span&gt;</w:t>
      </w:r>
    </w:p>
    <w:p w14:paraId="3AF07DD1">
      <w:pPr>
        <w:spacing w:before="0" w:after="0" w:line="260" w:lineRule="exact"/>
        <w:rPr>
          <w:sz w:val="36"/>
          <w:szCs w:val="40"/>
        </w:rPr>
      </w:pPr>
      <w:r>
        <w:rPr>
          <w:rFonts w:ascii="Consolas" w:hAnsi="Consolas" w:eastAsia="Consolas"/>
          <w:color w:val="2D2D2D"/>
          <w:sz w:val="22"/>
          <w:szCs w:val="40"/>
        </w:rPr>
        <w:t xml:space="preserve">            &lt;/el-form-item&gt;</w:t>
      </w:r>
    </w:p>
    <w:p w14:paraId="51E5DE76">
      <w:pPr>
        <w:spacing w:before="0" w:after="0" w:line="260" w:lineRule="exact"/>
        <w:rPr>
          <w:sz w:val="36"/>
          <w:szCs w:val="40"/>
        </w:rPr>
      </w:pPr>
      <w:r>
        <w:rPr>
          <w:rFonts w:ascii="Consolas" w:hAnsi="Consolas" w:eastAsia="Consolas"/>
          <w:color w:val="2D2D2D"/>
          <w:sz w:val="22"/>
          <w:szCs w:val="40"/>
        </w:rPr>
        <w:t xml:space="preserve">            &lt;el-form-item&gt;</w:t>
      </w:r>
    </w:p>
    <w:p w14:paraId="79AE9654">
      <w:pPr>
        <w:spacing w:before="0" w:after="0" w:line="260" w:lineRule="exact"/>
        <w:rPr>
          <w:sz w:val="36"/>
          <w:szCs w:val="40"/>
        </w:rPr>
      </w:pPr>
      <w:r>
        <w:rPr>
          <w:rFonts w:ascii="Consolas" w:hAnsi="Consolas" w:eastAsia="Consolas"/>
          <w:color w:val="2D2D2D"/>
          <w:sz w:val="22"/>
          <w:szCs w:val="40"/>
        </w:rPr>
        <w:t xml:space="preserve">              &lt;el-button type="primary" @click="saveThemeSettings" :loading="saving"&gt;保存设置&lt;/el-button&gt;</w:t>
      </w:r>
    </w:p>
    <w:p w14:paraId="05DADC0E">
      <w:pPr>
        <w:spacing w:before="0" w:after="0" w:line="260" w:lineRule="exact"/>
        <w:rPr>
          <w:sz w:val="36"/>
          <w:szCs w:val="40"/>
        </w:rPr>
      </w:pPr>
      <w:r>
        <w:rPr>
          <w:rFonts w:ascii="Consolas" w:hAnsi="Consolas" w:eastAsia="Consolas"/>
          <w:color w:val="2D2D2D"/>
          <w:sz w:val="22"/>
          <w:szCs w:val="40"/>
        </w:rPr>
        <w:t xml:space="preserve">            &lt;/el-form-item&gt;</w:t>
      </w:r>
    </w:p>
    <w:p w14:paraId="2C19751D">
      <w:pPr>
        <w:spacing w:before="0" w:after="0" w:line="260" w:lineRule="exact"/>
        <w:rPr>
          <w:sz w:val="36"/>
          <w:szCs w:val="40"/>
        </w:rPr>
      </w:pPr>
      <w:r>
        <w:rPr>
          <w:rFonts w:ascii="Consolas" w:hAnsi="Consolas" w:eastAsia="Consolas"/>
          <w:color w:val="2D2D2D"/>
          <w:sz w:val="22"/>
          <w:szCs w:val="40"/>
        </w:rPr>
        <w:t xml:space="preserve">          &lt;/el-form&gt;</w:t>
      </w:r>
    </w:p>
    <w:p w14:paraId="21021621">
      <w:pPr>
        <w:spacing w:before="0" w:after="0" w:line="260" w:lineRule="exact"/>
        <w:rPr>
          <w:sz w:val="36"/>
          <w:szCs w:val="40"/>
        </w:rPr>
      </w:pPr>
      <w:r>
        <w:rPr>
          <w:rFonts w:ascii="Consolas" w:hAnsi="Consolas" w:eastAsia="Consolas"/>
          <w:color w:val="2D2D2D"/>
          <w:sz w:val="22"/>
          <w:szCs w:val="40"/>
        </w:rPr>
        <w:t xml:space="preserve">        &lt;/div&gt;</w:t>
      </w:r>
    </w:p>
    <w:p w14:paraId="6BB85792">
      <w:pPr>
        <w:spacing w:before="0" w:after="0" w:line="260" w:lineRule="exact"/>
        <w:rPr>
          <w:sz w:val="36"/>
          <w:szCs w:val="40"/>
        </w:rPr>
      </w:pPr>
      <w:r>
        <w:rPr>
          <w:rFonts w:ascii="Consolas" w:hAnsi="Consolas" w:eastAsia="Consolas"/>
          <w:color w:val="2D2D2D"/>
          <w:sz w:val="22"/>
          <w:szCs w:val="40"/>
        </w:rPr>
        <w:t xml:space="preserve">      &lt;/el-tab-pane&gt;</w:t>
      </w:r>
    </w:p>
    <w:p w14:paraId="53C122C6">
      <w:pPr>
        <w:spacing w:before="0" w:after="0" w:line="260" w:lineRule="exact"/>
        <w:rPr>
          <w:sz w:val="36"/>
          <w:szCs w:val="40"/>
        </w:rPr>
      </w:pPr>
      <w:r>
        <w:rPr>
          <w:rFonts w:ascii="Consolas" w:hAnsi="Consolas" w:eastAsia="Consolas"/>
          <w:color w:val="2D2D2D"/>
          <w:sz w:val="22"/>
          <w:szCs w:val="40"/>
        </w:rPr>
        <w:t xml:space="preserve">    &lt;/el-tabs&gt;</w:t>
      </w:r>
    </w:p>
    <w:p w14:paraId="2C882A24">
      <w:pPr>
        <w:spacing w:before="0" w:after="0" w:line="260" w:lineRule="exact"/>
        <w:rPr>
          <w:sz w:val="36"/>
          <w:szCs w:val="40"/>
        </w:rPr>
      </w:pPr>
      <w:r>
        <w:rPr>
          <w:rFonts w:ascii="Consolas" w:hAnsi="Consolas" w:eastAsia="Consolas"/>
          <w:color w:val="2D2D2D"/>
          <w:sz w:val="22"/>
          <w:szCs w:val="40"/>
        </w:rPr>
        <w:t xml:space="preserve"> </w:t>
      </w:r>
    </w:p>
    <w:p w14:paraId="7E89A469">
      <w:pPr>
        <w:spacing w:before="0" w:after="0" w:line="260" w:lineRule="exact"/>
        <w:rPr>
          <w:sz w:val="36"/>
          <w:szCs w:val="40"/>
        </w:rPr>
      </w:pPr>
      <w:r>
        <w:rPr>
          <w:rFonts w:ascii="Consolas" w:hAnsi="Consolas" w:eastAsia="Consolas"/>
          <w:color w:val="2D2D2D"/>
          <w:sz w:val="22"/>
          <w:szCs w:val="40"/>
        </w:rPr>
        <w:t xml:space="preserve">    &lt;!-- 修改密码对话框 --&gt;</w:t>
      </w:r>
    </w:p>
    <w:p w14:paraId="2AFC8F6F">
      <w:pPr>
        <w:spacing w:before="0" w:after="0" w:line="260" w:lineRule="exact"/>
        <w:rPr>
          <w:sz w:val="36"/>
          <w:szCs w:val="40"/>
        </w:rPr>
      </w:pPr>
      <w:r>
        <w:rPr>
          <w:rFonts w:ascii="Consolas" w:hAnsi="Consolas" w:eastAsia="Consolas"/>
          <w:color w:val="2D2D2D"/>
          <w:sz w:val="22"/>
          <w:szCs w:val="40"/>
        </w:rPr>
        <w:t xml:space="preserve">    &lt;el-dialog </w:t>
      </w:r>
    </w:p>
    <w:p w14:paraId="7239211A">
      <w:pPr>
        <w:spacing w:before="0" w:after="0" w:line="260" w:lineRule="exact"/>
        <w:rPr>
          <w:sz w:val="36"/>
          <w:szCs w:val="40"/>
        </w:rPr>
      </w:pPr>
      <w:r>
        <w:rPr>
          <w:rFonts w:ascii="Consolas" w:hAnsi="Consolas" w:eastAsia="Consolas"/>
          <w:color w:val="2D2D2D"/>
          <w:sz w:val="22"/>
          <w:szCs w:val="40"/>
        </w:rPr>
        <w:t xml:space="preserve">      v-model="showPasswordDialog" </w:t>
      </w:r>
    </w:p>
    <w:p w14:paraId="236A307E">
      <w:pPr>
        <w:spacing w:before="0" w:after="0" w:line="260" w:lineRule="exact"/>
        <w:rPr>
          <w:sz w:val="36"/>
          <w:szCs w:val="40"/>
        </w:rPr>
      </w:pPr>
      <w:r>
        <w:rPr>
          <w:rFonts w:ascii="Consolas" w:hAnsi="Consolas" w:eastAsia="Consolas"/>
          <w:color w:val="2D2D2D"/>
          <w:sz w:val="22"/>
          <w:szCs w:val="40"/>
        </w:rPr>
        <w:t xml:space="preserve">      title="修改密码" </w:t>
      </w:r>
    </w:p>
    <w:p w14:paraId="2C15A323">
      <w:pPr>
        <w:spacing w:before="0" w:after="0" w:line="260" w:lineRule="exact"/>
        <w:rPr>
          <w:sz w:val="36"/>
          <w:szCs w:val="40"/>
        </w:rPr>
      </w:pPr>
      <w:r>
        <w:rPr>
          <w:rFonts w:ascii="Consolas" w:hAnsi="Consolas" w:eastAsia="Consolas"/>
          <w:color w:val="2D2D2D"/>
          <w:sz w:val="22"/>
          <w:szCs w:val="40"/>
        </w:rPr>
        <w:t xml:space="preserve">      width="400px"</w:t>
      </w:r>
    </w:p>
    <w:p w14:paraId="57F54E6A">
      <w:pPr>
        <w:spacing w:before="0" w:after="0" w:line="260" w:lineRule="exact"/>
        <w:rPr>
          <w:sz w:val="36"/>
          <w:szCs w:val="40"/>
        </w:rPr>
      </w:pPr>
      <w:r>
        <w:rPr>
          <w:rFonts w:ascii="Consolas" w:hAnsi="Consolas" w:eastAsia="Consolas"/>
          <w:color w:val="2D2D2D"/>
          <w:sz w:val="22"/>
          <w:szCs w:val="40"/>
        </w:rPr>
        <w:t xml:space="preserve">      :close-on-click-modal="false"</w:t>
      </w:r>
    </w:p>
    <w:p w14:paraId="699C90A1">
      <w:pPr>
        <w:spacing w:before="0" w:after="0" w:line="260" w:lineRule="exact"/>
        <w:rPr>
          <w:sz w:val="36"/>
          <w:szCs w:val="40"/>
        </w:rPr>
      </w:pPr>
      <w:r>
        <w:rPr>
          <w:rFonts w:ascii="Consolas" w:hAnsi="Consolas" w:eastAsia="Consolas"/>
          <w:color w:val="2D2D2D"/>
          <w:sz w:val="22"/>
          <w:szCs w:val="40"/>
        </w:rPr>
        <w:t xml:space="preserve">    &gt;</w:t>
      </w:r>
    </w:p>
    <w:p w14:paraId="76341709">
      <w:pPr>
        <w:spacing w:before="0" w:after="0" w:line="260" w:lineRule="exact"/>
        <w:rPr>
          <w:sz w:val="36"/>
          <w:szCs w:val="40"/>
        </w:rPr>
      </w:pPr>
      <w:r>
        <w:rPr>
          <w:rFonts w:ascii="Consolas" w:hAnsi="Consolas" w:eastAsia="Consolas"/>
          <w:color w:val="2D2D2D"/>
          <w:sz w:val="22"/>
          <w:szCs w:val="40"/>
        </w:rPr>
        <w:t xml:space="preserve">      &lt;el-form ref="passwordFormRef" :model="passwordForm" :rules="passwordRules" label-position="top"&gt;</w:t>
      </w:r>
    </w:p>
    <w:p w14:paraId="74C03EFC">
      <w:pPr>
        <w:spacing w:before="0" w:after="0" w:line="260" w:lineRule="exact"/>
        <w:rPr>
          <w:sz w:val="36"/>
          <w:szCs w:val="40"/>
        </w:rPr>
      </w:pPr>
      <w:r>
        <w:rPr>
          <w:rFonts w:ascii="Consolas" w:hAnsi="Consolas" w:eastAsia="Consolas"/>
          <w:color w:val="2D2D2D"/>
          <w:sz w:val="22"/>
          <w:szCs w:val="40"/>
        </w:rPr>
        <w:t xml:space="preserve">        &lt;el-form-item label="旧密码" prop="oldPassword"&gt;</w:t>
      </w:r>
    </w:p>
    <w:p w14:paraId="2F62755B">
      <w:pPr>
        <w:spacing w:before="0" w:after="0" w:line="260" w:lineRule="exact"/>
        <w:rPr>
          <w:sz w:val="36"/>
          <w:szCs w:val="40"/>
        </w:rPr>
      </w:pPr>
      <w:r>
        <w:rPr>
          <w:rFonts w:ascii="Consolas" w:hAnsi="Consolas" w:eastAsia="Consolas"/>
          <w:color w:val="2D2D2D"/>
          <w:sz w:val="22"/>
          <w:szCs w:val="40"/>
        </w:rPr>
        <w:t xml:space="preserve">          &lt;el-input </w:t>
      </w:r>
    </w:p>
    <w:p w14:paraId="1AC722D6">
      <w:pPr>
        <w:spacing w:before="0" w:after="0" w:line="260" w:lineRule="exact"/>
        <w:rPr>
          <w:sz w:val="36"/>
          <w:szCs w:val="40"/>
        </w:rPr>
      </w:pPr>
      <w:r>
        <w:rPr>
          <w:rFonts w:ascii="Consolas" w:hAnsi="Consolas" w:eastAsia="Consolas"/>
          <w:color w:val="2D2D2D"/>
          <w:sz w:val="22"/>
          <w:szCs w:val="40"/>
        </w:rPr>
        <w:t xml:space="preserve">            v-model="passwordForm.oldPassword" </w:t>
      </w:r>
    </w:p>
    <w:p w14:paraId="61CD021B">
      <w:pPr>
        <w:spacing w:before="0" w:after="0" w:line="260" w:lineRule="exact"/>
        <w:rPr>
          <w:sz w:val="36"/>
          <w:szCs w:val="40"/>
        </w:rPr>
      </w:pPr>
      <w:r>
        <w:rPr>
          <w:rFonts w:ascii="Consolas" w:hAnsi="Consolas" w:eastAsia="Consolas"/>
          <w:color w:val="2D2D2D"/>
          <w:sz w:val="22"/>
          <w:szCs w:val="40"/>
        </w:rPr>
        <w:t xml:space="preserve">            type="password" </w:t>
      </w:r>
    </w:p>
    <w:p w14:paraId="10CDF1D9">
      <w:pPr>
        <w:spacing w:before="0" w:after="0" w:line="260" w:lineRule="exact"/>
        <w:rPr>
          <w:sz w:val="36"/>
          <w:szCs w:val="40"/>
        </w:rPr>
      </w:pPr>
      <w:r>
        <w:rPr>
          <w:rFonts w:ascii="Consolas" w:hAnsi="Consolas" w:eastAsia="Consolas"/>
          <w:color w:val="2D2D2D"/>
          <w:sz w:val="22"/>
          <w:szCs w:val="40"/>
        </w:rPr>
        <w:t xml:space="preserve">            show-password </w:t>
      </w:r>
    </w:p>
    <w:p w14:paraId="004DBA39">
      <w:pPr>
        <w:spacing w:before="0" w:after="0" w:line="260" w:lineRule="exact"/>
        <w:rPr>
          <w:sz w:val="36"/>
          <w:szCs w:val="40"/>
        </w:rPr>
      </w:pPr>
      <w:r>
        <w:rPr>
          <w:rFonts w:ascii="Consolas" w:hAnsi="Consolas" w:eastAsia="Consolas"/>
          <w:color w:val="2D2D2D"/>
          <w:sz w:val="22"/>
          <w:szCs w:val="40"/>
        </w:rPr>
        <w:t xml:space="preserve">            placeholder="请输入旧密码"</w:t>
      </w:r>
    </w:p>
    <w:p w14:paraId="74F090A3">
      <w:pPr>
        <w:spacing w:before="0" w:after="0" w:line="260" w:lineRule="exact"/>
        <w:rPr>
          <w:sz w:val="36"/>
          <w:szCs w:val="40"/>
        </w:rPr>
      </w:pPr>
      <w:r>
        <w:rPr>
          <w:rFonts w:ascii="Consolas" w:hAnsi="Consolas" w:eastAsia="Consolas"/>
          <w:color w:val="2D2D2D"/>
          <w:sz w:val="22"/>
          <w:szCs w:val="40"/>
        </w:rPr>
        <w:t xml:space="preserve">          /&gt;</w:t>
      </w:r>
    </w:p>
    <w:p w14:paraId="0F4808F0">
      <w:pPr>
        <w:spacing w:before="0" w:after="0" w:line="260" w:lineRule="exact"/>
        <w:rPr>
          <w:sz w:val="36"/>
          <w:szCs w:val="40"/>
        </w:rPr>
      </w:pPr>
      <w:r>
        <w:rPr>
          <w:rFonts w:ascii="Consolas" w:hAnsi="Consolas" w:eastAsia="Consolas"/>
          <w:color w:val="2D2D2D"/>
          <w:sz w:val="22"/>
          <w:szCs w:val="40"/>
        </w:rPr>
        <w:t xml:space="preserve">        &lt;/el-form-item&gt;</w:t>
      </w:r>
    </w:p>
    <w:p w14:paraId="6B9CCE54">
      <w:pPr>
        <w:spacing w:before="0" w:after="0" w:line="260" w:lineRule="exact"/>
        <w:rPr>
          <w:sz w:val="36"/>
          <w:szCs w:val="40"/>
        </w:rPr>
      </w:pPr>
      <w:r>
        <w:rPr>
          <w:rFonts w:ascii="Consolas" w:hAnsi="Consolas" w:eastAsia="Consolas"/>
          <w:color w:val="2D2D2D"/>
          <w:sz w:val="22"/>
          <w:szCs w:val="40"/>
        </w:rPr>
        <w:t xml:space="preserve">        &lt;el-form-item label="新密码" prop="newPassword"&gt;</w:t>
      </w:r>
    </w:p>
    <w:p w14:paraId="7747A1D1">
      <w:pPr>
        <w:spacing w:before="0" w:after="0" w:line="260" w:lineRule="exact"/>
        <w:rPr>
          <w:sz w:val="36"/>
          <w:szCs w:val="40"/>
        </w:rPr>
      </w:pPr>
      <w:r>
        <w:rPr>
          <w:rFonts w:ascii="Consolas" w:hAnsi="Consolas" w:eastAsia="Consolas"/>
          <w:color w:val="2D2D2D"/>
          <w:sz w:val="22"/>
          <w:szCs w:val="40"/>
        </w:rPr>
        <w:t xml:space="preserve">          &lt;el-input </w:t>
      </w:r>
    </w:p>
    <w:p w14:paraId="1FBDCCB9">
      <w:pPr>
        <w:spacing w:before="0" w:after="0" w:line="260" w:lineRule="exact"/>
        <w:rPr>
          <w:sz w:val="36"/>
          <w:szCs w:val="40"/>
        </w:rPr>
      </w:pPr>
      <w:r>
        <w:rPr>
          <w:rFonts w:ascii="Consolas" w:hAnsi="Consolas" w:eastAsia="Consolas"/>
          <w:color w:val="2D2D2D"/>
          <w:sz w:val="22"/>
          <w:szCs w:val="40"/>
        </w:rPr>
        <w:t xml:space="preserve">            v-model="passwordForm.newPassword" </w:t>
      </w:r>
    </w:p>
    <w:p w14:paraId="2EC202CD">
      <w:pPr>
        <w:spacing w:before="0" w:after="0" w:line="260" w:lineRule="exact"/>
        <w:rPr>
          <w:sz w:val="36"/>
          <w:szCs w:val="40"/>
        </w:rPr>
      </w:pPr>
      <w:r>
        <w:rPr>
          <w:rFonts w:ascii="Consolas" w:hAnsi="Consolas" w:eastAsia="Consolas"/>
          <w:color w:val="2D2D2D"/>
          <w:sz w:val="22"/>
          <w:szCs w:val="40"/>
        </w:rPr>
        <w:t xml:space="preserve">            type="password" </w:t>
      </w:r>
    </w:p>
    <w:p w14:paraId="24FEABB7">
      <w:pPr>
        <w:spacing w:before="0" w:after="0" w:line="260" w:lineRule="exact"/>
        <w:rPr>
          <w:sz w:val="36"/>
          <w:szCs w:val="40"/>
        </w:rPr>
      </w:pPr>
      <w:r>
        <w:rPr>
          <w:rFonts w:ascii="Consolas" w:hAnsi="Consolas" w:eastAsia="Consolas"/>
          <w:color w:val="2D2D2D"/>
          <w:sz w:val="22"/>
          <w:szCs w:val="40"/>
        </w:rPr>
        <w:t xml:space="preserve">            show-password </w:t>
      </w:r>
    </w:p>
    <w:p w14:paraId="3CAA7586">
      <w:pPr>
        <w:spacing w:before="0" w:after="0" w:line="260" w:lineRule="exact"/>
        <w:rPr>
          <w:sz w:val="36"/>
          <w:szCs w:val="40"/>
        </w:rPr>
      </w:pPr>
      <w:r>
        <w:rPr>
          <w:rFonts w:ascii="Consolas" w:hAnsi="Consolas" w:eastAsia="Consolas"/>
          <w:color w:val="2D2D2D"/>
          <w:sz w:val="22"/>
          <w:szCs w:val="40"/>
        </w:rPr>
        <w:t xml:space="preserve">            placeholder="请输入新密码"</w:t>
      </w:r>
    </w:p>
    <w:p w14:paraId="40034617">
      <w:pPr>
        <w:spacing w:before="0" w:after="0" w:line="260" w:lineRule="exact"/>
        <w:rPr>
          <w:sz w:val="36"/>
          <w:szCs w:val="40"/>
        </w:rPr>
      </w:pPr>
      <w:r>
        <w:rPr>
          <w:rFonts w:ascii="Consolas" w:hAnsi="Consolas" w:eastAsia="Consolas"/>
          <w:color w:val="2D2D2D"/>
          <w:sz w:val="22"/>
          <w:szCs w:val="40"/>
        </w:rPr>
        <w:t xml:space="preserve">          /&gt;</w:t>
      </w:r>
    </w:p>
    <w:p w14:paraId="7CAB7E0E">
      <w:pPr>
        <w:spacing w:before="0" w:after="0" w:line="260" w:lineRule="exact"/>
        <w:rPr>
          <w:sz w:val="36"/>
          <w:szCs w:val="40"/>
        </w:rPr>
      </w:pPr>
      <w:r>
        <w:rPr>
          <w:rFonts w:ascii="Consolas" w:hAnsi="Consolas" w:eastAsia="Consolas"/>
          <w:color w:val="2D2D2D"/>
          <w:sz w:val="22"/>
          <w:szCs w:val="40"/>
        </w:rPr>
        <w:t xml:space="preserve">        &lt;/el-form-item&gt;</w:t>
      </w:r>
    </w:p>
    <w:p w14:paraId="3BE507E5">
      <w:pPr>
        <w:spacing w:before="0" w:after="0" w:line="260" w:lineRule="exact"/>
        <w:rPr>
          <w:sz w:val="36"/>
          <w:szCs w:val="40"/>
        </w:rPr>
      </w:pPr>
      <w:r>
        <w:rPr>
          <w:rFonts w:ascii="Consolas" w:hAnsi="Consolas" w:eastAsia="Consolas"/>
          <w:color w:val="2D2D2D"/>
          <w:sz w:val="22"/>
          <w:szCs w:val="40"/>
        </w:rPr>
        <w:t xml:space="preserve">        &lt;el-form-item label="确认新密码" prop="confirmPassword"&gt;</w:t>
      </w:r>
    </w:p>
    <w:p w14:paraId="172EFF77">
      <w:pPr>
        <w:spacing w:before="0" w:after="0" w:line="260" w:lineRule="exact"/>
        <w:rPr>
          <w:sz w:val="36"/>
          <w:szCs w:val="40"/>
        </w:rPr>
      </w:pPr>
      <w:r>
        <w:rPr>
          <w:rFonts w:ascii="Consolas" w:hAnsi="Consolas" w:eastAsia="Consolas"/>
          <w:color w:val="2D2D2D"/>
          <w:sz w:val="22"/>
          <w:szCs w:val="40"/>
        </w:rPr>
        <w:t xml:space="preserve">          &lt;el-input </w:t>
      </w:r>
    </w:p>
    <w:p w14:paraId="0824B215">
      <w:pPr>
        <w:spacing w:before="0" w:after="0" w:line="260" w:lineRule="exact"/>
        <w:rPr>
          <w:sz w:val="36"/>
          <w:szCs w:val="40"/>
        </w:rPr>
      </w:pPr>
      <w:r>
        <w:rPr>
          <w:rFonts w:ascii="Consolas" w:hAnsi="Consolas" w:eastAsia="Consolas"/>
          <w:color w:val="2D2D2D"/>
          <w:sz w:val="22"/>
          <w:szCs w:val="40"/>
        </w:rPr>
        <w:t xml:space="preserve">            v-model="passwordForm.confirmPassword" </w:t>
      </w:r>
    </w:p>
    <w:p w14:paraId="22BAE263">
      <w:pPr>
        <w:spacing w:before="0" w:after="0" w:line="260" w:lineRule="exact"/>
        <w:rPr>
          <w:sz w:val="36"/>
          <w:szCs w:val="40"/>
        </w:rPr>
      </w:pPr>
      <w:r>
        <w:rPr>
          <w:rFonts w:ascii="Consolas" w:hAnsi="Consolas" w:eastAsia="Consolas"/>
          <w:color w:val="2D2D2D"/>
          <w:sz w:val="22"/>
          <w:szCs w:val="40"/>
        </w:rPr>
        <w:t xml:space="preserve">            type="password" </w:t>
      </w:r>
    </w:p>
    <w:p w14:paraId="27136C2B">
      <w:pPr>
        <w:spacing w:before="0" w:after="0" w:line="260" w:lineRule="exact"/>
        <w:rPr>
          <w:sz w:val="36"/>
          <w:szCs w:val="40"/>
        </w:rPr>
      </w:pPr>
      <w:r>
        <w:rPr>
          <w:rFonts w:ascii="Consolas" w:hAnsi="Consolas" w:eastAsia="Consolas"/>
          <w:color w:val="2D2D2D"/>
          <w:sz w:val="22"/>
          <w:szCs w:val="40"/>
        </w:rPr>
        <w:t xml:space="preserve">            show-password </w:t>
      </w:r>
    </w:p>
    <w:p w14:paraId="2B5C5B2B">
      <w:pPr>
        <w:spacing w:before="0" w:after="0" w:line="260" w:lineRule="exact"/>
        <w:rPr>
          <w:sz w:val="36"/>
          <w:szCs w:val="40"/>
        </w:rPr>
      </w:pPr>
      <w:r>
        <w:rPr>
          <w:rFonts w:ascii="Consolas" w:hAnsi="Consolas" w:eastAsia="Consolas"/>
          <w:color w:val="2D2D2D"/>
          <w:sz w:val="22"/>
          <w:szCs w:val="40"/>
        </w:rPr>
        <w:t xml:space="preserve">            placeholder="再次输入新密码"</w:t>
      </w:r>
    </w:p>
    <w:p w14:paraId="2AB322A7">
      <w:pPr>
        <w:spacing w:before="0" w:after="0" w:line="260" w:lineRule="exact"/>
        <w:rPr>
          <w:sz w:val="36"/>
          <w:szCs w:val="40"/>
        </w:rPr>
      </w:pPr>
      <w:r>
        <w:rPr>
          <w:rFonts w:ascii="Consolas" w:hAnsi="Consolas" w:eastAsia="Consolas"/>
          <w:color w:val="2D2D2D"/>
          <w:sz w:val="22"/>
          <w:szCs w:val="40"/>
        </w:rPr>
        <w:t xml:space="preserve">          /&gt;</w:t>
      </w:r>
    </w:p>
    <w:p w14:paraId="5193D7C2">
      <w:pPr>
        <w:spacing w:before="0" w:after="0" w:line="260" w:lineRule="exact"/>
        <w:rPr>
          <w:sz w:val="36"/>
          <w:szCs w:val="40"/>
        </w:rPr>
      </w:pPr>
      <w:r>
        <w:rPr>
          <w:rFonts w:ascii="Consolas" w:hAnsi="Consolas" w:eastAsia="Consolas"/>
          <w:color w:val="2D2D2D"/>
          <w:sz w:val="22"/>
          <w:szCs w:val="40"/>
        </w:rPr>
        <w:t xml:space="preserve">        &lt;/el-form-item&gt;</w:t>
      </w:r>
    </w:p>
    <w:p w14:paraId="6BE94955">
      <w:pPr>
        <w:spacing w:before="0" w:after="0" w:line="260" w:lineRule="exact"/>
        <w:rPr>
          <w:sz w:val="36"/>
          <w:szCs w:val="40"/>
        </w:rPr>
      </w:pPr>
      <w:r>
        <w:rPr>
          <w:rFonts w:ascii="Consolas" w:hAnsi="Consolas" w:eastAsia="Consolas"/>
          <w:color w:val="2D2D2D"/>
          <w:sz w:val="22"/>
          <w:szCs w:val="40"/>
        </w:rPr>
        <w:t xml:space="preserve">      &lt;/el-form&gt;</w:t>
      </w:r>
    </w:p>
    <w:p w14:paraId="2D594EE3">
      <w:pPr>
        <w:spacing w:before="0" w:after="0" w:line="260" w:lineRule="exact"/>
        <w:rPr>
          <w:sz w:val="36"/>
          <w:szCs w:val="40"/>
        </w:rPr>
      </w:pPr>
      <w:r>
        <w:rPr>
          <w:rFonts w:ascii="Consolas" w:hAnsi="Consolas" w:eastAsia="Consolas"/>
          <w:color w:val="2D2D2D"/>
          <w:sz w:val="22"/>
          <w:szCs w:val="40"/>
        </w:rPr>
        <w:t xml:space="preserve">      &lt;template #footer&gt;</w:t>
      </w:r>
    </w:p>
    <w:p w14:paraId="20F655A7">
      <w:pPr>
        <w:spacing w:before="0" w:after="0" w:line="260" w:lineRule="exact"/>
        <w:rPr>
          <w:sz w:val="36"/>
          <w:szCs w:val="40"/>
        </w:rPr>
      </w:pPr>
      <w:r>
        <w:rPr>
          <w:rFonts w:ascii="Consolas" w:hAnsi="Consolas" w:eastAsia="Consolas"/>
          <w:color w:val="2D2D2D"/>
          <w:sz w:val="22"/>
          <w:szCs w:val="40"/>
        </w:rPr>
        <w:t xml:space="preserve">        &lt;el-button @click="showPasswordDialog = false"&gt;取消&lt;/el-button&gt;</w:t>
      </w:r>
    </w:p>
    <w:p w14:paraId="6ACBF9A6">
      <w:pPr>
        <w:spacing w:before="0" w:after="0" w:line="260" w:lineRule="exact"/>
        <w:rPr>
          <w:sz w:val="36"/>
          <w:szCs w:val="40"/>
        </w:rPr>
      </w:pPr>
      <w:r>
        <w:rPr>
          <w:rFonts w:ascii="Consolas" w:hAnsi="Consolas" w:eastAsia="Consolas"/>
          <w:color w:val="2D2D2D"/>
          <w:sz w:val="22"/>
          <w:szCs w:val="40"/>
        </w:rPr>
        <w:t xml:space="preserve">        &lt;el-button type="primary" @click="changePassword" :loading="saving"&gt;确认修改&lt;/el-button&gt;</w:t>
      </w:r>
    </w:p>
    <w:p w14:paraId="4A5B2619">
      <w:pPr>
        <w:spacing w:before="0" w:after="0" w:line="260" w:lineRule="exact"/>
        <w:rPr>
          <w:sz w:val="36"/>
          <w:szCs w:val="40"/>
        </w:rPr>
      </w:pPr>
      <w:r>
        <w:rPr>
          <w:rFonts w:ascii="Consolas" w:hAnsi="Consolas" w:eastAsia="Consolas"/>
          <w:color w:val="2D2D2D"/>
          <w:sz w:val="22"/>
          <w:szCs w:val="40"/>
        </w:rPr>
        <w:t xml:space="preserve">      &lt;/template&gt;</w:t>
      </w:r>
    </w:p>
    <w:p w14:paraId="0D14F3C0">
      <w:pPr>
        <w:spacing w:before="0" w:after="0" w:line="260" w:lineRule="exact"/>
        <w:rPr>
          <w:sz w:val="36"/>
          <w:szCs w:val="40"/>
        </w:rPr>
      </w:pPr>
      <w:r>
        <w:rPr>
          <w:rFonts w:ascii="Consolas" w:hAnsi="Consolas" w:eastAsia="Consolas"/>
          <w:color w:val="2D2D2D"/>
          <w:sz w:val="22"/>
          <w:szCs w:val="40"/>
        </w:rPr>
        <w:t xml:space="preserve">    &lt;/el-dialog&gt;</w:t>
      </w:r>
    </w:p>
    <w:p w14:paraId="2F0C868E">
      <w:pPr>
        <w:spacing w:before="0" w:after="0" w:line="260" w:lineRule="exact"/>
        <w:rPr>
          <w:sz w:val="36"/>
          <w:szCs w:val="40"/>
        </w:rPr>
      </w:pPr>
      <w:r>
        <w:rPr>
          <w:rFonts w:ascii="Consolas" w:hAnsi="Consolas" w:eastAsia="Consolas"/>
          <w:color w:val="2D2D2D"/>
          <w:sz w:val="22"/>
          <w:szCs w:val="40"/>
        </w:rPr>
        <w:t xml:space="preserve">  &lt;/div&gt;</w:t>
      </w:r>
    </w:p>
    <w:p w14:paraId="71B4CCE4">
      <w:pPr>
        <w:spacing w:before="0" w:after="0" w:line="260" w:lineRule="exact"/>
        <w:rPr>
          <w:sz w:val="36"/>
          <w:szCs w:val="40"/>
        </w:rPr>
      </w:pPr>
      <w:r>
        <w:rPr>
          <w:rFonts w:ascii="Consolas" w:hAnsi="Consolas" w:eastAsia="Consolas"/>
          <w:color w:val="2D2D2D"/>
          <w:sz w:val="22"/>
          <w:szCs w:val="40"/>
        </w:rPr>
        <w:t>&lt;/template&gt;</w:t>
      </w:r>
    </w:p>
    <w:p w14:paraId="03501F5D">
      <w:pPr>
        <w:spacing w:before="0" w:after="0" w:line="260" w:lineRule="exact"/>
        <w:rPr>
          <w:sz w:val="36"/>
          <w:szCs w:val="40"/>
        </w:rPr>
      </w:pPr>
      <w:r>
        <w:rPr>
          <w:rFonts w:ascii="Consolas" w:hAnsi="Consolas" w:eastAsia="Consolas"/>
          <w:color w:val="2D2D2D"/>
          <w:sz w:val="22"/>
          <w:szCs w:val="40"/>
        </w:rPr>
        <w:t xml:space="preserve"> </w:t>
      </w:r>
    </w:p>
    <w:p w14:paraId="7CA63D96">
      <w:pPr>
        <w:spacing w:before="0" w:after="0" w:line="260" w:lineRule="exact"/>
        <w:rPr>
          <w:sz w:val="36"/>
          <w:szCs w:val="40"/>
        </w:rPr>
      </w:pPr>
      <w:r>
        <w:rPr>
          <w:rFonts w:ascii="Consolas" w:hAnsi="Consolas" w:eastAsia="Consolas"/>
          <w:color w:val="2D2D2D"/>
          <w:sz w:val="22"/>
          <w:szCs w:val="40"/>
        </w:rPr>
        <w:t>&lt;script setup&gt;</w:t>
      </w:r>
    </w:p>
    <w:p w14:paraId="65D2E09A">
      <w:pPr>
        <w:spacing w:before="0" w:after="0" w:line="260" w:lineRule="exact"/>
        <w:rPr>
          <w:sz w:val="36"/>
          <w:szCs w:val="40"/>
        </w:rPr>
      </w:pPr>
      <w:r>
        <w:rPr>
          <w:rFonts w:ascii="Consolas" w:hAnsi="Consolas" w:eastAsia="Consolas"/>
          <w:color w:val="2D2D2D"/>
          <w:sz w:val="22"/>
          <w:szCs w:val="40"/>
        </w:rPr>
        <w:t>import { ref, reactive, onMounted, watch } from 'vue'</w:t>
      </w:r>
    </w:p>
    <w:p w14:paraId="56343361">
      <w:pPr>
        <w:spacing w:before="0" w:after="0" w:line="260" w:lineRule="exact"/>
        <w:rPr>
          <w:sz w:val="36"/>
          <w:szCs w:val="40"/>
        </w:rPr>
      </w:pPr>
      <w:r>
        <w:rPr>
          <w:rFonts w:ascii="Consolas" w:hAnsi="Consolas" w:eastAsia="Consolas"/>
          <w:color w:val="2D2D2D"/>
          <w:sz w:val="22"/>
          <w:szCs w:val="40"/>
        </w:rPr>
        <w:t>import { ElMessage } from 'element-plus'</w:t>
      </w:r>
    </w:p>
    <w:p w14:paraId="27B4A237">
      <w:pPr>
        <w:spacing w:before="0" w:after="0" w:line="260" w:lineRule="exact"/>
        <w:rPr>
          <w:sz w:val="36"/>
          <w:szCs w:val="40"/>
        </w:rPr>
      </w:pPr>
      <w:r>
        <w:rPr>
          <w:rFonts w:ascii="Consolas" w:hAnsi="Consolas" w:eastAsia="Consolas"/>
          <w:color w:val="2D2D2D"/>
          <w:sz w:val="22"/>
          <w:szCs w:val="40"/>
        </w:rPr>
        <w:t>import { useAuthStore } from '@/stores/auth'</w:t>
      </w:r>
    </w:p>
    <w:p w14:paraId="7CAC0189">
      <w:pPr>
        <w:spacing w:before="0" w:after="0" w:line="260" w:lineRule="exact"/>
        <w:rPr>
          <w:sz w:val="36"/>
          <w:szCs w:val="40"/>
        </w:rPr>
      </w:pPr>
      <w:r>
        <w:rPr>
          <w:rFonts w:ascii="Consolas" w:hAnsi="Consolas" w:eastAsia="Consolas"/>
          <w:color w:val="2D2D2D"/>
          <w:sz w:val="22"/>
          <w:szCs w:val="40"/>
        </w:rPr>
        <w:t>import { useThemeStore } from '@/stores/theme'</w:t>
      </w:r>
    </w:p>
    <w:p w14:paraId="70CB7C3B">
      <w:pPr>
        <w:spacing w:before="0" w:after="0" w:line="260" w:lineRule="exact"/>
        <w:rPr>
          <w:sz w:val="36"/>
          <w:szCs w:val="40"/>
        </w:rPr>
      </w:pPr>
      <w:r>
        <w:rPr>
          <w:rFonts w:ascii="Consolas" w:hAnsi="Consolas" w:eastAsia="Consolas"/>
          <w:color w:val="2D2D2D"/>
          <w:sz w:val="22"/>
          <w:szCs w:val="40"/>
        </w:rPr>
        <w:t>import { authAPI, notificationAPI, fileAPI } from '@/api'</w:t>
      </w:r>
    </w:p>
    <w:p w14:paraId="38EB4FDF">
      <w:pPr>
        <w:spacing w:before="0" w:after="0" w:line="260" w:lineRule="exact"/>
        <w:rPr>
          <w:sz w:val="36"/>
          <w:szCs w:val="40"/>
        </w:rPr>
      </w:pPr>
      <w:r>
        <w:rPr>
          <w:rFonts w:ascii="Consolas" w:hAnsi="Consolas" w:eastAsia="Consolas"/>
          <w:color w:val="2D2D2D"/>
          <w:sz w:val="22"/>
          <w:szCs w:val="40"/>
        </w:rPr>
        <w:t xml:space="preserve"> </w:t>
      </w:r>
    </w:p>
    <w:p w14:paraId="5289E95E">
      <w:pPr>
        <w:spacing w:before="0" w:after="0" w:line="260" w:lineRule="exact"/>
        <w:rPr>
          <w:sz w:val="36"/>
          <w:szCs w:val="40"/>
        </w:rPr>
      </w:pPr>
      <w:r>
        <w:rPr>
          <w:rFonts w:ascii="Consolas" w:hAnsi="Consolas" w:eastAsia="Consolas"/>
          <w:color w:val="2D2D2D"/>
          <w:sz w:val="22"/>
          <w:szCs w:val="40"/>
        </w:rPr>
        <w:t>function formatDRFErrors(data) {</w:t>
      </w:r>
    </w:p>
    <w:p w14:paraId="4E610615">
      <w:pPr>
        <w:spacing w:before="0" w:after="0" w:line="260" w:lineRule="exact"/>
        <w:rPr>
          <w:sz w:val="36"/>
          <w:szCs w:val="40"/>
        </w:rPr>
      </w:pPr>
      <w:r>
        <w:rPr>
          <w:rFonts w:ascii="Consolas" w:hAnsi="Consolas" w:eastAsia="Consolas"/>
          <w:color w:val="2D2D2D"/>
          <w:sz w:val="22"/>
          <w:szCs w:val="40"/>
        </w:rPr>
        <w:t xml:space="preserve">  if (!data || typeof data !== 'object') return null</w:t>
      </w:r>
    </w:p>
    <w:p w14:paraId="34CD17B8">
      <w:pPr>
        <w:spacing w:before="0" w:after="0" w:line="260" w:lineRule="exact"/>
        <w:rPr>
          <w:sz w:val="36"/>
          <w:szCs w:val="40"/>
        </w:rPr>
      </w:pPr>
      <w:r>
        <w:rPr>
          <w:rFonts w:ascii="Consolas" w:hAnsi="Consolas" w:eastAsia="Consolas"/>
          <w:color w:val="2D2D2D"/>
          <w:sz w:val="22"/>
          <w:szCs w:val="40"/>
        </w:rPr>
        <w:t xml:space="preserve">  return Object.values(data).flat().join('; ')</w:t>
      </w:r>
    </w:p>
    <w:p w14:paraId="5B42A281">
      <w:pPr>
        <w:spacing w:before="0" w:after="0" w:line="260" w:lineRule="exact"/>
        <w:rPr>
          <w:sz w:val="36"/>
          <w:szCs w:val="40"/>
        </w:rPr>
      </w:pPr>
      <w:r>
        <w:rPr>
          <w:rFonts w:ascii="Consolas" w:hAnsi="Consolas" w:eastAsia="Consolas"/>
          <w:color w:val="2D2D2D"/>
          <w:sz w:val="22"/>
          <w:szCs w:val="40"/>
        </w:rPr>
        <w:t>}</w:t>
      </w:r>
    </w:p>
    <w:p w14:paraId="29EFF5D5">
      <w:pPr>
        <w:spacing w:before="0" w:after="0" w:line="260" w:lineRule="exact"/>
        <w:rPr>
          <w:sz w:val="36"/>
          <w:szCs w:val="40"/>
        </w:rPr>
      </w:pPr>
      <w:r>
        <w:rPr>
          <w:rFonts w:ascii="Consolas" w:hAnsi="Consolas" w:eastAsia="Consolas"/>
          <w:color w:val="2D2D2D"/>
          <w:sz w:val="22"/>
          <w:szCs w:val="40"/>
        </w:rPr>
        <w:t xml:space="preserve"> </w:t>
      </w:r>
    </w:p>
    <w:p w14:paraId="39E3F075">
      <w:pPr>
        <w:spacing w:before="0" w:after="0" w:line="260" w:lineRule="exact"/>
        <w:rPr>
          <w:sz w:val="36"/>
          <w:szCs w:val="40"/>
        </w:rPr>
      </w:pPr>
      <w:r>
        <w:rPr>
          <w:rFonts w:ascii="Consolas" w:hAnsi="Consolas" w:eastAsia="Consolas"/>
          <w:color w:val="2D2D2D"/>
          <w:sz w:val="22"/>
          <w:szCs w:val="40"/>
        </w:rPr>
        <w:t>const auth = useAuthStore()</w:t>
      </w:r>
    </w:p>
    <w:p w14:paraId="4B960019">
      <w:pPr>
        <w:spacing w:before="0" w:after="0" w:line="260" w:lineRule="exact"/>
        <w:rPr>
          <w:sz w:val="36"/>
          <w:szCs w:val="40"/>
        </w:rPr>
      </w:pPr>
      <w:r>
        <w:rPr>
          <w:rFonts w:ascii="Consolas" w:hAnsi="Consolas" w:eastAsia="Consolas"/>
          <w:color w:val="2D2D2D"/>
          <w:sz w:val="22"/>
          <w:szCs w:val="40"/>
        </w:rPr>
        <w:t>const themeStore = useThemeStore()</w:t>
      </w:r>
    </w:p>
    <w:p w14:paraId="180CB04B">
      <w:pPr>
        <w:spacing w:before="0" w:after="0" w:line="260" w:lineRule="exact"/>
        <w:rPr>
          <w:sz w:val="36"/>
          <w:szCs w:val="40"/>
        </w:rPr>
      </w:pPr>
      <w:r>
        <w:rPr>
          <w:rFonts w:ascii="Consolas" w:hAnsi="Consolas" w:eastAsia="Consolas"/>
          <w:color w:val="2D2D2D"/>
          <w:sz w:val="22"/>
          <w:szCs w:val="40"/>
        </w:rPr>
        <w:t>const saving = ref(false)</w:t>
      </w:r>
    </w:p>
    <w:p w14:paraId="34EB13A4">
      <w:pPr>
        <w:spacing w:before="0" w:after="0" w:line="260" w:lineRule="exact"/>
        <w:rPr>
          <w:sz w:val="36"/>
          <w:szCs w:val="40"/>
        </w:rPr>
      </w:pPr>
      <w:r>
        <w:rPr>
          <w:rFonts w:ascii="Consolas" w:hAnsi="Consolas" w:eastAsia="Consolas"/>
          <w:color w:val="2D2D2D"/>
          <w:sz w:val="22"/>
          <w:szCs w:val="40"/>
        </w:rPr>
        <w:t>const twoFactorLoading = ref(false)</w:t>
      </w:r>
    </w:p>
    <w:p w14:paraId="7A305035">
      <w:pPr>
        <w:spacing w:before="0" w:after="0" w:line="260" w:lineRule="exact"/>
        <w:rPr>
          <w:sz w:val="36"/>
          <w:szCs w:val="40"/>
        </w:rPr>
      </w:pPr>
      <w:r>
        <w:rPr>
          <w:rFonts w:ascii="Consolas" w:hAnsi="Consolas" w:eastAsia="Consolas"/>
          <w:color w:val="2D2D2D"/>
          <w:sz w:val="22"/>
          <w:szCs w:val="40"/>
        </w:rPr>
        <w:t>const showPasswordDialog = ref(false)</w:t>
      </w:r>
    </w:p>
    <w:p w14:paraId="43EAD294">
      <w:pPr>
        <w:spacing w:before="0" w:after="0" w:line="260" w:lineRule="exact"/>
        <w:rPr>
          <w:sz w:val="36"/>
          <w:szCs w:val="40"/>
        </w:rPr>
      </w:pPr>
      <w:r>
        <w:rPr>
          <w:rFonts w:ascii="Consolas" w:hAnsi="Consolas" w:eastAsia="Consolas"/>
          <w:color w:val="2D2D2D"/>
          <w:sz w:val="22"/>
          <w:szCs w:val="40"/>
        </w:rPr>
        <w:t xml:space="preserve"> </w:t>
      </w:r>
    </w:p>
    <w:p w14:paraId="29ADDC6F">
      <w:pPr>
        <w:spacing w:before="0" w:after="0" w:line="260" w:lineRule="exact"/>
        <w:rPr>
          <w:sz w:val="36"/>
          <w:szCs w:val="40"/>
        </w:rPr>
      </w:pPr>
      <w:r>
        <w:rPr>
          <w:rFonts w:ascii="Consolas" w:hAnsi="Consolas" w:eastAsia="Consolas"/>
          <w:color w:val="2D2D2D"/>
          <w:sz w:val="22"/>
          <w:szCs w:val="40"/>
        </w:rPr>
        <w:t>const profile = ref({</w:t>
      </w:r>
    </w:p>
    <w:p w14:paraId="4C3D73F6">
      <w:pPr>
        <w:spacing w:before="0" w:after="0" w:line="260" w:lineRule="exact"/>
        <w:rPr>
          <w:sz w:val="36"/>
          <w:szCs w:val="40"/>
        </w:rPr>
      </w:pPr>
      <w:r>
        <w:rPr>
          <w:rFonts w:ascii="Consolas" w:hAnsi="Consolas" w:eastAsia="Consolas"/>
          <w:color w:val="2D2D2D"/>
          <w:sz w:val="22"/>
          <w:szCs w:val="40"/>
        </w:rPr>
        <w:t xml:space="preserve">  username: '',</w:t>
      </w:r>
    </w:p>
    <w:p w14:paraId="6417F1CB">
      <w:pPr>
        <w:spacing w:before="0" w:after="0" w:line="260" w:lineRule="exact"/>
        <w:rPr>
          <w:sz w:val="36"/>
          <w:szCs w:val="40"/>
        </w:rPr>
      </w:pPr>
      <w:r>
        <w:rPr>
          <w:rFonts w:ascii="Consolas" w:hAnsi="Consolas" w:eastAsia="Consolas"/>
          <w:color w:val="2D2D2D"/>
          <w:sz w:val="22"/>
          <w:szCs w:val="40"/>
        </w:rPr>
        <w:t xml:space="preserve">  email: '',</w:t>
      </w:r>
    </w:p>
    <w:p w14:paraId="2F7C62A7">
      <w:pPr>
        <w:spacing w:before="0" w:after="0" w:line="260" w:lineRule="exact"/>
        <w:rPr>
          <w:sz w:val="36"/>
          <w:szCs w:val="40"/>
        </w:rPr>
      </w:pPr>
      <w:r>
        <w:rPr>
          <w:rFonts w:ascii="Consolas" w:hAnsi="Consolas" w:eastAsia="Consolas"/>
          <w:color w:val="2D2D2D"/>
          <w:sz w:val="22"/>
          <w:szCs w:val="40"/>
        </w:rPr>
        <w:t xml:space="preserve">  phone: '',</w:t>
      </w:r>
    </w:p>
    <w:p w14:paraId="7DE9835D">
      <w:pPr>
        <w:spacing w:before="0" w:after="0" w:line="260" w:lineRule="exact"/>
        <w:rPr>
          <w:sz w:val="36"/>
          <w:szCs w:val="40"/>
        </w:rPr>
      </w:pPr>
      <w:r>
        <w:rPr>
          <w:rFonts w:ascii="Consolas" w:hAnsi="Consolas" w:eastAsia="Consolas"/>
          <w:color w:val="2D2D2D"/>
          <w:sz w:val="22"/>
          <w:szCs w:val="40"/>
        </w:rPr>
        <w:t xml:space="preserve">  avatar: ''</w:t>
      </w:r>
    </w:p>
    <w:p w14:paraId="1D37CF27">
      <w:pPr>
        <w:spacing w:before="0" w:after="0" w:line="260" w:lineRule="exact"/>
        <w:rPr>
          <w:sz w:val="36"/>
          <w:szCs w:val="40"/>
        </w:rPr>
      </w:pPr>
      <w:r>
        <w:rPr>
          <w:rFonts w:ascii="Consolas" w:hAnsi="Consolas" w:eastAsia="Consolas"/>
          <w:color w:val="2D2D2D"/>
          <w:sz w:val="22"/>
          <w:szCs w:val="40"/>
        </w:rPr>
        <w:t>})</w:t>
      </w:r>
    </w:p>
    <w:p w14:paraId="1ADCCD18">
      <w:pPr>
        <w:spacing w:before="0" w:after="0" w:line="260" w:lineRule="exact"/>
        <w:rPr>
          <w:sz w:val="36"/>
          <w:szCs w:val="40"/>
        </w:rPr>
      </w:pPr>
      <w:r>
        <w:rPr>
          <w:rFonts w:ascii="Consolas" w:hAnsi="Consolas" w:eastAsia="Consolas"/>
          <w:color w:val="2D2D2D"/>
          <w:sz w:val="22"/>
          <w:szCs w:val="40"/>
        </w:rPr>
        <w:t xml:space="preserve"> </w:t>
      </w:r>
    </w:p>
    <w:p w14:paraId="0B070499">
      <w:pPr>
        <w:spacing w:before="0" w:after="0" w:line="260" w:lineRule="exact"/>
        <w:rPr>
          <w:sz w:val="36"/>
          <w:szCs w:val="40"/>
        </w:rPr>
      </w:pPr>
      <w:r>
        <w:rPr>
          <w:rFonts w:ascii="Consolas" w:hAnsi="Consolas" w:eastAsia="Consolas"/>
          <w:color w:val="2D2D2D"/>
          <w:sz w:val="22"/>
          <w:szCs w:val="40"/>
        </w:rPr>
        <w:t>const twoFactorEnabled = ref(false)</w:t>
      </w:r>
    </w:p>
    <w:p w14:paraId="477B658B">
      <w:pPr>
        <w:spacing w:before="0" w:after="0" w:line="260" w:lineRule="exact"/>
        <w:rPr>
          <w:sz w:val="36"/>
          <w:szCs w:val="40"/>
        </w:rPr>
      </w:pPr>
      <w:r>
        <w:rPr>
          <w:rFonts w:ascii="Consolas" w:hAnsi="Consolas" w:eastAsia="Consolas"/>
          <w:color w:val="2D2D2D"/>
          <w:sz w:val="22"/>
          <w:szCs w:val="40"/>
        </w:rPr>
        <w:t>const notificationPrefs = ref(['task_assigned', 'status_change', 'comment_mention'])</w:t>
      </w:r>
    </w:p>
    <w:p w14:paraId="25BA8106">
      <w:pPr>
        <w:spacing w:before="0" w:after="0" w:line="260" w:lineRule="exact"/>
        <w:rPr>
          <w:sz w:val="36"/>
          <w:szCs w:val="40"/>
        </w:rPr>
      </w:pPr>
      <w:r>
        <w:rPr>
          <w:rFonts w:ascii="Consolas" w:hAnsi="Consolas" w:eastAsia="Consolas"/>
          <w:color w:val="2D2D2D"/>
          <w:sz w:val="22"/>
          <w:szCs w:val="40"/>
        </w:rPr>
        <w:t>const language = ref('zh-CN')</w:t>
      </w:r>
    </w:p>
    <w:p w14:paraId="38C059F8">
      <w:pPr>
        <w:spacing w:before="0" w:after="0" w:line="260" w:lineRule="exact"/>
        <w:rPr>
          <w:sz w:val="36"/>
          <w:szCs w:val="40"/>
        </w:rPr>
      </w:pPr>
      <w:r>
        <w:rPr>
          <w:rFonts w:ascii="Consolas" w:hAnsi="Consolas" w:eastAsia="Consolas"/>
          <w:color w:val="2D2D2D"/>
          <w:sz w:val="22"/>
          <w:szCs w:val="40"/>
        </w:rPr>
        <w:t>const themeMode = ref(themeStore.mode)</w:t>
      </w:r>
    </w:p>
    <w:p w14:paraId="04AC261A">
      <w:pPr>
        <w:spacing w:before="0" w:after="0" w:line="260" w:lineRule="exact"/>
        <w:rPr>
          <w:sz w:val="36"/>
          <w:szCs w:val="40"/>
        </w:rPr>
      </w:pPr>
      <w:r>
        <w:rPr>
          <w:rFonts w:ascii="Consolas" w:hAnsi="Consolas" w:eastAsia="Consolas"/>
          <w:color w:val="2D2D2D"/>
          <w:sz w:val="22"/>
          <w:szCs w:val="40"/>
        </w:rPr>
        <w:t>const fontSize = ref(14)</w:t>
      </w:r>
    </w:p>
    <w:p w14:paraId="290504E5">
      <w:pPr>
        <w:spacing w:before="0" w:after="0" w:line="260" w:lineRule="exact"/>
        <w:rPr>
          <w:sz w:val="36"/>
          <w:szCs w:val="40"/>
        </w:rPr>
      </w:pPr>
      <w:r>
        <w:rPr>
          <w:rFonts w:ascii="Consolas" w:hAnsi="Consolas" w:eastAsia="Consolas"/>
          <w:color w:val="2D2D2D"/>
          <w:sz w:val="22"/>
          <w:szCs w:val="40"/>
        </w:rPr>
        <w:t xml:space="preserve"> </w:t>
      </w:r>
    </w:p>
    <w:p w14:paraId="0A04F90C">
      <w:pPr>
        <w:spacing w:before="0" w:after="0" w:line="260" w:lineRule="exact"/>
        <w:rPr>
          <w:sz w:val="36"/>
          <w:szCs w:val="40"/>
        </w:rPr>
      </w:pPr>
      <w:r>
        <w:rPr>
          <w:rFonts w:ascii="Consolas" w:hAnsi="Consolas" w:eastAsia="Consolas"/>
          <w:color w:val="2D2D2D"/>
          <w:sz w:val="22"/>
          <w:szCs w:val="40"/>
        </w:rPr>
        <w:t>// --------------- 字体大小实时应用 ---------------</w:t>
      </w:r>
    </w:p>
    <w:p w14:paraId="3CBBB0A0">
      <w:pPr>
        <w:spacing w:before="0" w:after="0" w:line="260" w:lineRule="exact"/>
        <w:rPr>
          <w:sz w:val="36"/>
          <w:szCs w:val="40"/>
        </w:rPr>
      </w:pPr>
      <w:r>
        <w:rPr>
          <w:rFonts w:ascii="Consolas" w:hAnsi="Consolas" w:eastAsia="Consolas"/>
          <w:color w:val="2D2D2D"/>
          <w:sz w:val="22"/>
          <w:szCs w:val="40"/>
        </w:rPr>
        <w:t>function applyFontSize(size) {</w:t>
      </w:r>
    </w:p>
    <w:p w14:paraId="7D6F419B">
      <w:pPr>
        <w:spacing w:before="0" w:after="0" w:line="260" w:lineRule="exact"/>
        <w:rPr>
          <w:sz w:val="36"/>
          <w:szCs w:val="40"/>
        </w:rPr>
      </w:pPr>
      <w:r>
        <w:rPr>
          <w:rFonts w:ascii="Consolas" w:hAnsi="Consolas" w:eastAsia="Consolas"/>
          <w:color w:val="2D2D2D"/>
          <w:sz w:val="22"/>
          <w:szCs w:val="40"/>
        </w:rPr>
        <w:t xml:space="preserve">  document.documentElement.style.fontSize = size + 'px'</w:t>
      </w:r>
    </w:p>
    <w:p w14:paraId="179BC300">
      <w:pPr>
        <w:spacing w:before="0" w:after="0" w:line="260" w:lineRule="exact"/>
        <w:rPr>
          <w:sz w:val="36"/>
          <w:szCs w:val="40"/>
        </w:rPr>
      </w:pPr>
      <w:r>
        <w:rPr>
          <w:rFonts w:ascii="Consolas" w:hAnsi="Consolas" w:eastAsia="Consolas"/>
          <w:color w:val="2D2D2D"/>
          <w:sz w:val="22"/>
          <w:szCs w:val="40"/>
        </w:rPr>
        <w:t>}</w:t>
      </w:r>
    </w:p>
    <w:p w14:paraId="29815872">
      <w:pPr>
        <w:spacing w:before="0" w:after="0" w:line="260" w:lineRule="exact"/>
        <w:rPr>
          <w:sz w:val="36"/>
          <w:szCs w:val="40"/>
        </w:rPr>
      </w:pPr>
      <w:r>
        <w:rPr>
          <w:rFonts w:ascii="Consolas" w:hAnsi="Consolas" w:eastAsia="Consolas"/>
          <w:color w:val="2D2D2D"/>
          <w:sz w:val="22"/>
          <w:szCs w:val="40"/>
        </w:rPr>
        <w:t>watch(fontSize, (val) =&gt; { applyFontSize(val) })</w:t>
      </w:r>
    </w:p>
    <w:p w14:paraId="5DD53599">
      <w:pPr>
        <w:spacing w:before="0" w:after="0" w:line="260" w:lineRule="exact"/>
        <w:rPr>
          <w:sz w:val="36"/>
          <w:szCs w:val="40"/>
        </w:rPr>
      </w:pPr>
      <w:r>
        <w:rPr>
          <w:rFonts w:ascii="Consolas" w:hAnsi="Consolas" w:eastAsia="Consolas"/>
          <w:color w:val="2D2D2D"/>
          <w:sz w:val="22"/>
          <w:szCs w:val="40"/>
        </w:rPr>
        <w:t xml:space="preserve"> </w:t>
      </w:r>
    </w:p>
    <w:p w14:paraId="33612801">
      <w:pPr>
        <w:spacing w:before="0" w:after="0" w:line="260" w:lineRule="exact"/>
        <w:rPr>
          <w:sz w:val="36"/>
          <w:szCs w:val="40"/>
        </w:rPr>
      </w:pPr>
      <w:r>
        <w:rPr>
          <w:rFonts w:ascii="Consolas" w:hAnsi="Consolas" w:eastAsia="Consolas"/>
          <w:color w:val="2D2D2D"/>
          <w:sz w:val="22"/>
          <w:szCs w:val="40"/>
        </w:rPr>
        <w:t>function applyLanguage(lang) {</w:t>
      </w:r>
    </w:p>
    <w:p w14:paraId="7F609B1B">
      <w:pPr>
        <w:spacing w:before="0" w:after="0" w:line="260" w:lineRule="exact"/>
        <w:rPr>
          <w:sz w:val="36"/>
          <w:szCs w:val="40"/>
        </w:rPr>
      </w:pPr>
      <w:r>
        <w:rPr>
          <w:rFonts w:ascii="Consolas" w:hAnsi="Consolas" w:eastAsia="Consolas"/>
          <w:color w:val="2D2D2D"/>
          <w:sz w:val="22"/>
          <w:szCs w:val="40"/>
        </w:rPr>
        <w:t xml:space="preserve">  document.documentElement.lang = lang</w:t>
      </w:r>
    </w:p>
    <w:p w14:paraId="3EA93ED9">
      <w:pPr>
        <w:spacing w:before="0" w:after="0" w:line="260" w:lineRule="exact"/>
        <w:rPr>
          <w:sz w:val="36"/>
          <w:szCs w:val="40"/>
        </w:rPr>
      </w:pPr>
      <w:r>
        <w:rPr>
          <w:rFonts w:ascii="Consolas" w:hAnsi="Consolas" w:eastAsia="Consolas"/>
          <w:color w:val="2D2D2D"/>
          <w:sz w:val="22"/>
          <w:szCs w:val="40"/>
        </w:rPr>
        <w:t>}</w:t>
      </w:r>
    </w:p>
    <w:p w14:paraId="23A61560">
      <w:pPr>
        <w:spacing w:before="0" w:after="0" w:line="260" w:lineRule="exact"/>
        <w:rPr>
          <w:sz w:val="36"/>
          <w:szCs w:val="40"/>
        </w:rPr>
      </w:pPr>
      <w:r>
        <w:rPr>
          <w:rFonts w:ascii="Consolas" w:hAnsi="Consolas" w:eastAsia="Consolas"/>
          <w:color w:val="2D2D2D"/>
          <w:sz w:val="22"/>
          <w:szCs w:val="40"/>
        </w:rPr>
        <w:t>watch(language, (val) =&gt; { applyLanguage(val) })</w:t>
      </w:r>
    </w:p>
    <w:p w14:paraId="551B4085">
      <w:pPr>
        <w:spacing w:before="0" w:after="0" w:line="260" w:lineRule="exact"/>
        <w:rPr>
          <w:sz w:val="36"/>
          <w:szCs w:val="40"/>
        </w:rPr>
      </w:pPr>
      <w:r>
        <w:rPr>
          <w:rFonts w:ascii="Consolas" w:hAnsi="Consolas" w:eastAsia="Consolas"/>
          <w:color w:val="2D2D2D"/>
          <w:sz w:val="22"/>
          <w:szCs w:val="40"/>
        </w:rPr>
        <w:t xml:space="preserve"> </w:t>
      </w:r>
    </w:p>
    <w:p w14:paraId="0205DD13">
      <w:pPr>
        <w:spacing w:before="0" w:after="0" w:line="260" w:lineRule="exact"/>
        <w:rPr>
          <w:sz w:val="36"/>
          <w:szCs w:val="40"/>
        </w:rPr>
      </w:pPr>
      <w:r>
        <w:rPr>
          <w:rFonts w:ascii="Consolas" w:hAnsi="Consolas" w:eastAsia="Consolas"/>
          <w:color w:val="2D2D2D"/>
          <w:sz w:val="22"/>
          <w:szCs w:val="40"/>
        </w:rPr>
        <w:t>const passwordForm = reactive({</w:t>
      </w:r>
    </w:p>
    <w:p w14:paraId="0BF8B6A0">
      <w:pPr>
        <w:spacing w:before="0" w:after="0" w:line="260" w:lineRule="exact"/>
        <w:rPr>
          <w:sz w:val="36"/>
          <w:szCs w:val="40"/>
        </w:rPr>
      </w:pPr>
      <w:r>
        <w:rPr>
          <w:rFonts w:ascii="Consolas" w:hAnsi="Consolas" w:eastAsia="Consolas"/>
          <w:color w:val="2D2D2D"/>
          <w:sz w:val="22"/>
          <w:szCs w:val="40"/>
        </w:rPr>
        <w:t xml:space="preserve">  oldPassword: '',</w:t>
      </w:r>
    </w:p>
    <w:p w14:paraId="02DF756B">
      <w:pPr>
        <w:spacing w:before="0" w:after="0" w:line="260" w:lineRule="exact"/>
        <w:rPr>
          <w:sz w:val="36"/>
          <w:szCs w:val="40"/>
        </w:rPr>
      </w:pPr>
      <w:r>
        <w:rPr>
          <w:rFonts w:ascii="Consolas" w:hAnsi="Consolas" w:eastAsia="Consolas"/>
          <w:color w:val="2D2D2D"/>
          <w:sz w:val="22"/>
          <w:szCs w:val="40"/>
        </w:rPr>
        <w:t xml:space="preserve">  newPassword: '',</w:t>
      </w:r>
    </w:p>
    <w:p w14:paraId="4BA7232E">
      <w:pPr>
        <w:spacing w:before="0" w:after="0" w:line="260" w:lineRule="exact"/>
        <w:rPr>
          <w:sz w:val="36"/>
          <w:szCs w:val="40"/>
        </w:rPr>
      </w:pPr>
      <w:r>
        <w:rPr>
          <w:rFonts w:ascii="Consolas" w:hAnsi="Consolas" w:eastAsia="Consolas"/>
          <w:color w:val="2D2D2D"/>
          <w:sz w:val="22"/>
          <w:szCs w:val="40"/>
        </w:rPr>
        <w:t xml:space="preserve">  confirmPassword: ''</w:t>
      </w:r>
    </w:p>
    <w:p w14:paraId="150F9B0A">
      <w:pPr>
        <w:spacing w:before="0" w:after="0" w:line="260" w:lineRule="exact"/>
        <w:rPr>
          <w:sz w:val="36"/>
          <w:szCs w:val="40"/>
        </w:rPr>
      </w:pPr>
      <w:r>
        <w:rPr>
          <w:rFonts w:ascii="Consolas" w:hAnsi="Consolas" w:eastAsia="Consolas"/>
          <w:color w:val="2D2D2D"/>
          <w:sz w:val="22"/>
          <w:szCs w:val="40"/>
        </w:rPr>
        <w:t>})</w:t>
      </w:r>
    </w:p>
    <w:p w14:paraId="44377A47">
      <w:pPr>
        <w:spacing w:before="0" w:after="0" w:line="260" w:lineRule="exact"/>
        <w:rPr>
          <w:sz w:val="36"/>
          <w:szCs w:val="40"/>
        </w:rPr>
      </w:pPr>
      <w:r>
        <w:rPr>
          <w:rFonts w:ascii="Consolas" w:hAnsi="Consolas" w:eastAsia="Consolas"/>
          <w:color w:val="2D2D2D"/>
          <w:sz w:val="22"/>
          <w:szCs w:val="40"/>
        </w:rPr>
        <w:t xml:space="preserve"> </w:t>
      </w:r>
    </w:p>
    <w:p w14:paraId="2D77BCE7">
      <w:pPr>
        <w:spacing w:before="0" w:after="0" w:line="260" w:lineRule="exact"/>
        <w:rPr>
          <w:sz w:val="36"/>
          <w:szCs w:val="40"/>
        </w:rPr>
      </w:pPr>
      <w:r>
        <w:rPr>
          <w:rFonts w:ascii="Consolas" w:hAnsi="Consolas" w:eastAsia="Consolas"/>
          <w:color w:val="2D2D2D"/>
          <w:sz w:val="22"/>
          <w:szCs w:val="40"/>
        </w:rPr>
        <w:t>const passwordRules = {</w:t>
      </w:r>
    </w:p>
    <w:p w14:paraId="33465177">
      <w:pPr>
        <w:spacing w:before="0" w:after="0" w:line="260" w:lineRule="exact"/>
        <w:rPr>
          <w:sz w:val="36"/>
          <w:szCs w:val="40"/>
        </w:rPr>
      </w:pPr>
      <w:r>
        <w:rPr>
          <w:rFonts w:ascii="Consolas" w:hAnsi="Consolas" w:eastAsia="Consolas"/>
          <w:color w:val="2D2D2D"/>
          <w:sz w:val="22"/>
          <w:szCs w:val="40"/>
        </w:rPr>
        <w:t xml:space="preserve">  oldPassword: [</w:t>
      </w:r>
    </w:p>
    <w:p w14:paraId="777B06C8">
      <w:pPr>
        <w:spacing w:before="0" w:after="0" w:line="260" w:lineRule="exact"/>
        <w:rPr>
          <w:sz w:val="36"/>
          <w:szCs w:val="40"/>
        </w:rPr>
      </w:pPr>
      <w:r>
        <w:rPr>
          <w:rFonts w:ascii="Consolas" w:hAnsi="Consolas" w:eastAsia="Consolas"/>
          <w:color w:val="2D2D2D"/>
          <w:sz w:val="22"/>
          <w:szCs w:val="40"/>
        </w:rPr>
        <w:t xml:space="preserve">    { required: true, message: '请输入旧密码', trigger: 'blur' },</w:t>
      </w:r>
    </w:p>
    <w:p w14:paraId="49D168EE">
      <w:pPr>
        <w:spacing w:before="0" w:after="0" w:line="260" w:lineRule="exact"/>
        <w:rPr>
          <w:sz w:val="36"/>
          <w:szCs w:val="40"/>
        </w:rPr>
      </w:pPr>
      <w:r>
        <w:rPr>
          <w:rFonts w:ascii="Consolas" w:hAnsi="Consolas" w:eastAsia="Consolas"/>
          <w:color w:val="2D2D2D"/>
          <w:sz w:val="22"/>
          <w:szCs w:val="40"/>
        </w:rPr>
        <w:t xml:space="preserve">    { min: 6, message: '密码至少6位', trigger: 'blur' }</w:t>
      </w:r>
    </w:p>
    <w:p w14:paraId="0422F672">
      <w:pPr>
        <w:spacing w:before="0" w:after="0" w:line="260" w:lineRule="exact"/>
        <w:rPr>
          <w:sz w:val="36"/>
          <w:szCs w:val="40"/>
        </w:rPr>
      </w:pPr>
      <w:r>
        <w:rPr>
          <w:rFonts w:ascii="Consolas" w:hAnsi="Consolas" w:eastAsia="Consolas"/>
          <w:color w:val="2D2D2D"/>
          <w:sz w:val="22"/>
          <w:szCs w:val="40"/>
        </w:rPr>
        <w:t xml:space="preserve">  ],</w:t>
      </w:r>
    </w:p>
    <w:p w14:paraId="7D9CD0A7">
      <w:pPr>
        <w:spacing w:before="0" w:after="0" w:line="260" w:lineRule="exact"/>
        <w:rPr>
          <w:sz w:val="36"/>
          <w:szCs w:val="40"/>
        </w:rPr>
      </w:pPr>
      <w:r>
        <w:rPr>
          <w:rFonts w:ascii="Consolas" w:hAnsi="Consolas" w:eastAsia="Consolas"/>
          <w:color w:val="2D2D2D"/>
          <w:sz w:val="22"/>
          <w:szCs w:val="40"/>
        </w:rPr>
        <w:t xml:space="preserve">  newPassword: [</w:t>
      </w:r>
    </w:p>
    <w:p w14:paraId="1F779DC5">
      <w:pPr>
        <w:spacing w:before="0" w:after="0" w:line="260" w:lineRule="exact"/>
        <w:rPr>
          <w:sz w:val="36"/>
          <w:szCs w:val="40"/>
        </w:rPr>
      </w:pPr>
      <w:r>
        <w:rPr>
          <w:rFonts w:ascii="Consolas" w:hAnsi="Consolas" w:eastAsia="Consolas"/>
          <w:color w:val="2D2D2D"/>
          <w:sz w:val="22"/>
          <w:szCs w:val="40"/>
        </w:rPr>
        <w:t xml:space="preserve">    { required: true, message: '请输入新密码', trigger: 'blur' },</w:t>
      </w:r>
    </w:p>
    <w:p w14:paraId="4AD946E2">
      <w:pPr>
        <w:spacing w:before="0" w:after="0" w:line="260" w:lineRule="exact"/>
        <w:rPr>
          <w:sz w:val="36"/>
          <w:szCs w:val="40"/>
        </w:rPr>
      </w:pPr>
      <w:r>
        <w:rPr>
          <w:rFonts w:ascii="Consolas" w:hAnsi="Consolas" w:eastAsia="Consolas"/>
          <w:color w:val="2D2D2D"/>
          <w:sz w:val="22"/>
          <w:szCs w:val="40"/>
        </w:rPr>
        <w:t xml:space="preserve">    { min: 6, message: '密码至少6位', trigger: 'blur' }</w:t>
      </w:r>
    </w:p>
    <w:p w14:paraId="3FFAF9C0">
      <w:pPr>
        <w:spacing w:before="0" w:after="0" w:line="260" w:lineRule="exact"/>
        <w:rPr>
          <w:sz w:val="36"/>
          <w:szCs w:val="40"/>
        </w:rPr>
      </w:pPr>
      <w:r>
        <w:rPr>
          <w:rFonts w:ascii="Consolas" w:hAnsi="Consolas" w:eastAsia="Consolas"/>
          <w:color w:val="2D2D2D"/>
          <w:sz w:val="22"/>
          <w:szCs w:val="40"/>
        </w:rPr>
        <w:t xml:space="preserve">  ],</w:t>
      </w:r>
    </w:p>
    <w:p w14:paraId="257D0F2C">
      <w:pPr>
        <w:spacing w:before="0" w:after="0" w:line="260" w:lineRule="exact"/>
        <w:rPr>
          <w:sz w:val="36"/>
          <w:szCs w:val="40"/>
        </w:rPr>
      </w:pPr>
      <w:r>
        <w:rPr>
          <w:rFonts w:ascii="Consolas" w:hAnsi="Consolas" w:eastAsia="Consolas"/>
          <w:color w:val="2D2D2D"/>
          <w:sz w:val="22"/>
          <w:szCs w:val="40"/>
        </w:rPr>
        <w:t xml:space="preserve">  confirmPassword: [</w:t>
      </w:r>
    </w:p>
    <w:p w14:paraId="2C91F4A9">
      <w:pPr>
        <w:spacing w:before="0" w:after="0" w:line="260" w:lineRule="exact"/>
        <w:rPr>
          <w:sz w:val="36"/>
          <w:szCs w:val="40"/>
        </w:rPr>
      </w:pPr>
      <w:r>
        <w:rPr>
          <w:rFonts w:ascii="Consolas" w:hAnsi="Consolas" w:eastAsia="Consolas"/>
          <w:color w:val="2D2D2D"/>
          <w:sz w:val="22"/>
          <w:szCs w:val="40"/>
        </w:rPr>
        <w:t xml:space="preserve">    { required: true, message: '请输入确认密码', trigger: 'blur' },</w:t>
      </w:r>
    </w:p>
    <w:p w14:paraId="4674531A">
      <w:pPr>
        <w:spacing w:before="0" w:after="0" w:line="260" w:lineRule="exact"/>
        <w:rPr>
          <w:sz w:val="36"/>
          <w:szCs w:val="40"/>
        </w:rPr>
      </w:pPr>
      <w:r>
        <w:rPr>
          <w:rFonts w:ascii="Consolas" w:hAnsi="Consolas" w:eastAsia="Consolas"/>
          <w:color w:val="2D2D2D"/>
          <w:sz w:val="22"/>
          <w:szCs w:val="40"/>
        </w:rPr>
        <w:t xml:space="preserve">    { min: 6, message: '密码至少6位', trigger: 'blur' }</w:t>
      </w:r>
    </w:p>
    <w:p w14:paraId="629ED30D">
      <w:pPr>
        <w:spacing w:before="0" w:after="0" w:line="260" w:lineRule="exact"/>
        <w:rPr>
          <w:sz w:val="36"/>
          <w:szCs w:val="40"/>
        </w:rPr>
      </w:pPr>
      <w:r>
        <w:rPr>
          <w:rFonts w:ascii="Consolas" w:hAnsi="Consolas" w:eastAsia="Consolas"/>
          <w:color w:val="2D2D2D"/>
          <w:sz w:val="22"/>
          <w:szCs w:val="40"/>
        </w:rPr>
        <w:t xml:space="preserve">  ]</w:t>
      </w:r>
    </w:p>
    <w:p w14:paraId="76180A02">
      <w:pPr>
        <w:spacing w:before="0" w:after="0" w:line="260" w:lineRule="exact"/>
        <w:rPr>
          <w:sz w:val="36"/>
          <w:szCs w:val="40"/>
        </w:rPr>
      </w:pPr>
      <w:r>
        <w:rPr>
          <w:rFonts w:ascii="Consolas" w:hAnsi="Consolas" w:eastAsia="Consolas"/>
          <w:color w:val="2D2D2D"/>
          <w:sz w:val="22"/>
          <w:szCs w:val="40"/>
        </w:rPr>
        <w:t>}</w:t>
      </w:r>
    </w:p>
    <w:p w14:paraId="6F057EA6">
      <w:pPr>
        <w:spacing w:before="0" w:after="0" w:line="260" w:lineRule="exact"/>
        <w:rPr>
          <w:sz w:val="36"/>
          <w:szCs w:val="40"/>
        </w:rPr>
      </w:pPr>
      <w:r>
        <w:rPr>
          <w:rFonts w:ascii="Consolas" w:hAnsi="Consolas" w:eastAsia="Consolas"/>
          <w:color w:val="2D2D2D"/>
          <w:sz w:val="22"/>
          <w:szCs w:val="40"/>
        </w:rPr>
        <w:t xml:space="preserve"> </w:t>
      </w:r>
    </w:p>
    <w:p w14:paraId="38A1ADD2">
      <w:pPr>
        <w:spacing w:before="0" w:after="0" w:line="260" w:lineRule="exact"/>
        <w:rPr>
          <w:sz w:val="36"/>
          <w:szCs w:val="40"/>
        </w:rPr>
      </w:pPr>
      <w:r>
        <w:rPr>
          <w:rFonts w:ascii="Consolas" w:hAnsi="Consolas" w:eastAsia="Consolas"/>
          <w:color w:val="2D2D2D"/>
          <w:sz w:val="22"/>
          <w:szCs w:val="40"/>
        </w:rPr>
        <w:t>// 初始化数据</w:t>
      </w:r>
    </w:p>
    <w:p w14:paraId="4A432F1F">
      <w:pPr>
        <w:spacing w:before="0" w:after="0" w:line="260" w:lineRule="exact"/>
        <w:rPr>
          <w:sz w:val="36"/>
          <w:szCs w:val="40"/>
        </w:rPr>
      </w:pPr>
      <w:r>
        <w:rPr>
          <w:rFonts w:ascii="Consolas" w:hAnsi="Consolas" w:eastAsia="Consolas"/>
          <w:color w:val="2D2D2D"/>
          <w:sz w:val="22"/>
          <w:szCs w:val="40"/>
        </w:rPr>
        <w:t>onMounted(async () =&gt; {</w:t>
      </w:r>
    </w:p>
    <w:p w14:paraId="494129D4">
      <w:pPr>
        <w:spacing w:before="0" w:after="0" w:line="260" w:lineRule="exact"/>
        <w:rPr>
          <w:sz w:val="36"/>
          <w:szCs w:val="40"/>
        </w:rPr>
      </w:pPr>
      <w:r>
        <w:rPr>
          <w:rFonts w:ascii="Consolas" w:hAnsi="Consolas" w:eastAsia="Consolas"/>
          <w:color w:val="2D2D2D"/>
          <w:sz w:val="22"/>
          <w:szCs w:val="40"/>
        </w:rPr>
        <w:t xml:space="preserve">  // 先从 localStorage 恢复并应用设置</w:t>
      </w:r>
    </w:p>
    <w:p w14:paraId="36935617">
      <w:pPr>
        <w:spacing w:before="0" w:after="0" w:line="260" w:lineRule="exact"/>
        <w:rPr>
          <w:sz w:val="36"/>
          <w:szCs w:val="40"/>
        </w:rPr>
      </w:pPr>
      <w:r>
        <w:rPr>
          <w:rFonts w:ascii="Consolas" w:hAnsi="Consolas" w:eastAsia="Consolas"/>
          <w:color w:val="2D2D2D"/>
          <w:sz w:val="22"/>
          <w:szCs w:val="40"/>
        </w:rPr>
        <w:t xml:space="preserve">  const saved = localStorage.getItem('theme_settings')</w:t>
      </w:r>
    </w:p>
    <w:p w14:paraId="794E3383">
      <w:pPr>
        <w:spacing w:before="0" w:after="0" w:line="260" w:lineRule="exact"/>
        <w:rPr>
          <w:sz w:val="36"/>
          <w:szCs w:val="40"/>
        </w:rPr>
      </w:pPr>
      <w:r>
        <w:rPr>
          <w:rFonts w:ascii="Consolas" w:hAnsi="Consolas" w:eastAsia="Consolas"/>
          <w:color w:val="2D2D2D"/>
          <w:sz w:val="22"/>
          <w:szCs w:val="40"/>
        </w:rPr>
        <w:t xml:space="preserve">  if (saved) {</w:t>
      </w:r>
    </w:p>
    <w:p w14:paraId="7C9BEEEE">
      <w:pPr>
        <w:spacing w:before="0" w:after="0" w:line="260" w:lineRule="exact"/>
        <w:rPr>
          <w:sz w:val="36"/>
          <w:szCs w:val="40"/>
        </w:rPr>
      </w:pPr>
      <w:r>
        <w:rPr>
          <w:rFonts w:ascii="Consolas" w:hAnsi="Consolas" w:eastAsia="Consolas"/>
          <w:color w:val="2D2D2D"/>
          <w:sz w:val="22"/>
          <w:szCs w:val="40"/>
        </w:rPr>
        <w:t xml:space="preserve">    try {</w:t>
      </w:r>
    </w:p>
    <w:p w14:paraId="1170B921">
      <w:pPr>
        <w:spacing w:before="0" w:after="0" w:line="260" w:lineRule="exact"/>
        <w:rPr>
          <w:sz w:val="36"/>
          <w:szCs w:val="40"/>
        </w:rPr>
      </w:pPr>
      <w:r>
        <w:rPr>
          <w:rFonts w:ascii="Consolas" w:hAnsi="Consolas" w:eastAsia="Consolas"/>
          <w:color w:val="2D2D2D"/>
          <w:sz w:val="22"/>
          <w:szCs w:val="40"/>
        </w:rPr>
        <w:t xml:space="preserve">      const settings = JSON.parse(saved)</w:t>
      </w:r>
    </w:p>
    <w:p w14:paraId="28F6EE9B">
      <w:pPr>
        <w:spacing w:before="0" w:after="0" w:line="260" w:lineRule="exact"/>
        <w:rPr>
          <w:sz w:val="36"/>
          <w:szCs w:val="40"/>
        </w:rPr>
      </w:pPr>
      <w:r>
        <w:rPr>
          <w:rFonts w:ascii="Consolas" w:hAnsi="Consolas" w:eastAsia="Consolas"/>
          <w:color w:val="2D2D2D"/>
          <w:sz w:val="22"/>
          <w:szCs w:val="40"/>
        </w:rPr>
        <w:t xml:space="preserve">      language.value = settings.language || 'zh-CN'</w:t>
      </w:r>
    </w:p>
    <w:p w14:paraId="73C326F0">
      <w:pPr>
        <w:spacing w:before="0" w:after="0" w:line="260" w:lineRule="exact"/>
        <w:rPr>
          <w:sz w:val="36"/>
          <w:szCs w:val="40"/>
        </w:rPr>
      </w:pPr>
      <w:r>
        <w:rPr>
          <w:rFonts w:ascii="Consolas" w:hAnsi="Consolas" w:eastAsia="Consolas"/>
          <w:color w:val="2D2D2D"/>
          <w:sz w:val="22"/>
          <w:szCs w:val="40"/>
        </w:rPr>
        <w:t xml:space="preserve">      fontSize.value = settings.fontSize || 14</w:t>
      </w:r>
    </w:p>
    <w:p w14:paraId="4A6ADE77">
      <w:pPr>
        <w:spacing w:before="0" w:after="0" w:line="260" w:lineRule="exact"/>
        <w:rPr>
          <w:sz w:val="36"/>
          <w:szCs w:val="40"/>
        </w:rPr>
      </w:pPr>
      <w:r>
        <w:rPr>
          <w:rFonts w:ascii="Consolas" w:hAnsi="Consolas" w:eastAsia="Consolas"/>
          <w:color w:val="2D2D2D"/>
          <w:sz w:val="22"/>
          <w:szCs w:val="40"/>
        </w:rPr>
        <w:t xml:space="preserve">    } catch { /* ignore parse error */ }</w:t>
      </w:r>
    </w:p>
    <w:p w14:paraId="4DA71F42">
      <w:pPr>
        <w:spacing w:before="0" w:after="0" w:line="260" w:lineRule="exact"/>
        <w:rPr>
          <w:sz w:val="36"/>
          <w:szCs w:val="40"/>
        </w:rPr>
      </w:pPr>
      <w:r>
        <w:rPr>
          <w:rFonts w:ascii="Consolas" w:hAnsi="Consolas" w:eastAsia="Consolas"/>
          <w:color w:val="2D2D2D"/>
          <w:sz w:val="22"/>
          <w:szCs w:val="40"/>
        </w:rPr>
        <w:t xml:space="preserve">  }</w:t>
      </w:r>
    </w:p>
    <w:p w14:paraId="650382E5">
      <w:pPr>
        <w:spacing w:before="0" w:after="0" w:line="260" w:lineRule="exact"/>
        <w:rPr>
          <w:sz w:val="36"/>
          <w:szCs w:val="40"/>
        </w:rPr>
      </w:pPr>
      <w:r>
        <w:rPr>
          <w:rFonts w:ascii="Consolas" w:hAnsi="Consolas" w:eastAsia="Consolas"/>
          <w:color w:val="2D2D2D"/>
          <w:sz w:val="22"/>
          <w:szCs w:val="40"/>
        </w:rPr>
        <w:t xml:space="preserve">  applyFontSize(fontSize.value)</w:t>
      </w:r>
    </w:p>
    <w:p w14:paraId="60987539">
      <w:pPr>
        <w:spacing w:before="0" w:after="0" w:line="260" w:lineRule="exact"/>
        <w:rPr>
          <w:sz w:val="36"/>
          <w:szCs w:val="40"/>
        </w:rPr>
      </w:pPr>
      <w:r>
        <w:rPr>
          <w:rFonts w:ascii="Consolas" w:hAnsi="Consolas" w:eastAsia="Consolas"/>
          <w:color w:val="2D2D2D"/>
          <w:sz w:val="22"/>
          <w:szCs w:val="40"/>
        </w:rPr>
        <w:t xml:space="preserve">  applyLanguage(language.value)</w:t>
      </w:r>
    </w:p>
    <w:p w14:paraId="1B10BD28">
      <w:pPr>
        <w:spacing w:before="0" w:after="0" w:line="260" w:lineRule="exact"/>
        <w:rPr>
          <w:sz w:val="36"/>
          <w:szCs w:val="40"/>
        </w:rPr>
      </w:pPr>
      <w:r>
        <w:rPr>
          <w:rFonts w:ascii="Consolas" w:hAnsi="Consolas" w:eastAsia="Consolas"/>
          <w:color w:val="2D2D2D"/>
          <w:sz w:val="22"/>
          <w:szCs w:val="40"/>
        </w:rPr>
        <w:t xml:space="preserve"> </w:t>
      </w:r>
    </w:p>
    <w:p w14:paraId="4D1F540F">
      <w:pPr>
        <w:spacing w:before="0" w:after="0" w:line="260" w:lineRule="exact"/>
        <w:rPr>
          <w:sz w:val="36"/>
          <w:szCs w:val="40"/>
        </w:rPr>
      </w:pPr>
      <w:r>
        <w:rPr>
          <w:rFonts w:ascii="Consolas" w:hAnsi="Consolas" w:eastAsia="Consolas"/>
          <w:color w:val="2D2D2D"/>
          <w:sz w:val="22"/>
          <w:szCs w:val="40"/>
        </w:rPr>
        <w:t xml:space="preserve">  try {</w:t>
      </w:r>
    </w:p>
    <w:p w14:paraId="670B5878">
      <w:pPr>
        <w:spacing w:before="0" w:after="0" w:line="260" w:lineRule="exact"/>
        <w:rPr>
          <w:sz w:val="36"/>
          <w:szCs w:val="40"/>
        </w:rPr>
      </w:pPr>
      <w:r>
        <w:rPr>
          <w:rFonts w:ascii="Consolas" w:hAnsi="Consolas" w:eastAsia="Consolas"/>
          <w:color w:val="2D2D2D"/>
          <w:sz w:val="22"/>
          <w:szCs w:val="40"/>
        </w:rPr>
        <w:t xml:space="preserve">    // 获取用户信息</w:t>
      </w:r>
    </w:p>
    <w:p w14:paraId="349F9D45">
      <w:pPr>
        <w:spacing w:before="0" w:after="0" w:line="260" w:lineRule="exact"/>
        <w:rPr>
          <w:sz w:val="36"/>
          <w:szCs w:val="40"/>
        </w:rPr>
      </w:pPr>
      <w:r>
        <w:rPr>
          <w:rFonts w:ascii="Consolas" w:hAnsi="Consolas" w:eastAsia="Consolas"/>
          <w:color w:val="2D2D2D"/>
          <w:sz w:val="22"/>
          <w:szCs w:val="40"/>
        </w:rPr>
        <w:t xml:space="preserve">    const userProfile = await authAPI.profile()</w:t>
      </w:r>
    </w:p>
    <w:p w14:paraId="4BD52DC3">
      <w:pPr>
        <w:spacing w:before="0" w:after="0" w:line="260" w:lineRule="exact"/>
        <w:rPr>
          <w:sz w:val="36"/>
          <w:szCs w:val="40"/>
        </w:rPr>
      </w:pPr>
      <w:r>
        <w:rPr>
          <w:rFonts w:ascii="Consolas" w:hAnsi="Consolas" w:eastAsia="Consolas"/>
          <w:color w:val="2D2D2D"/>
          <w:sz w:val="22"/>
          <w:szCs w:val="40"/>
        </w:rPr>
        <w:t xml:space="preserve">    Object.assign(profile.value, userProfile)</w:t>
      </w:r>
    </w:p>
    <w:p w14:paraId="7D1E6290">
      <w:pPr>
        <w:spacing w:before="0" w:after="0" w:line="260" w:lineRule="exact"/>
        <w:rPr>
          <w:sz w:val="36"/>
          <w:szCs w:val="40"/>
        </w:rPr>
      </w:pPr>
      <w:r>
        <w:rPr>
          <w:rFonts w:ascii="Consolas" w:hAnsi="Consolas" w:eastAsia="Consolas"/>
          <w:color w:val="2D2D2D"/>
          <w:sz w:val="22"/>
          <w:szCs w:val="40"/>
        </w:rPr>
        <w:t xml:space="preserve">    twoFactorEnabled.value = userProfile.two_factor_enabled || false</w:t>
      </w:r>
    </w:p>
    <w:p w14:paraId="0AE8B831">
      <w:pPr>
        <w:spacing w:before="0" w:after="0" w:line="260" w:lineRule="exact"/>
        <w:rPr>
          <w:sz w:val="36"/>
          <w:szCs w:val="40"/>
        </w:rPr>
      </w:pPr>
      <w:r>
        <w:rPr>
          <w:rFonts w:ascii="Consolas" w:hAnsi="Consolas" w:eastAsia="Consolas"/>
          <w:color w:val="2D2D2D"/>
          <w:sz w:val="22"/>
          <w:szCs w:val="40"/>
        </w:rPr>
        <w:t xml:space="preserve"> </w:t>
      </w:r>
    </w:p>
    <w:p w14:paraId="080F1EA6">
      <w:pPr>
        <w:spacing w:before="0" w:after="0" w:line="260" w:lineRule="exact"/>
        <w:rPr>
          <w:sz w:val="36"/>
          <w:szCs w:val="40"/>
        </w:rPr>
      </w:pPr>
      <w:r>
        <w:rPr>
          <w:rFonts w:ascii="Consolas" w:hAnsi="Consolas" w:eastAsia="Consolas"/>
          <w:color w:val="2D2D2D"/>
          <w:sz w:val="22"/>
          <w:szCs w:val="40"/>
        </w:rPr>
        <w:t xml:space="preserve">    // 获取通知偏好</w:t>
      </w:r>
    </w:p>
    <w:p w14:paraId="28E57A63">
      <w:pPr>
        <w:spacing w:before="0" w:after="0" w:line="260" w:lineRule="exact"/>
        <w:rPr>
          <w:sz w:val="36"/>
          <w:szCs w:val="40"/>
        </w:rPr>
      </w:pPr>
      <w:r>
        <w:rPr>
          <w:rFonts w:ascii="Consolas" w:hAnsi="Consolas" w:eastAsia="Consolas"/>
          <w:color w:val="2D2D2D"/>
          <w:sz w:val="22"/>
          <w:szCs w:val="40"/>
        </w:rPr>
        <w:t xml:space="preserve">    const prefs = await notificationAPI.getNotificationPreferences()</w:t>
      </w:r>
    </w:p>
    <w:p w14:paraId="002A7434">
      <w:pPr>
        <w:spacing w:before="0" w:after="0" w:line="260" w:lineRule="exact"/>
        <w:rPr>
          <w:sz w:val="36"/>
          <w:szCs w:val="40"/>
        </w:rPr>
      </w:pPr>
      <w:r>
        <w:rPr>
          <w:rFonts w:ascii="Consolas" w:hAnsi="Consolas" w:eastAsia="Consolas"/>
          <w:color w:val="2D2D2D"/>
          <w:sz w:val="22"/>
          <w:szCs w:val="40"/>
        </w:rPr>
        <w:t xml:space="preserve">    notificationPrefs.value = prefs.preferences || []</w:t>
      </w:r>
    </w:p>
    <w:p w14:paraId="0F8FAF00">
      <w:pPr>
        <w:spacing w:before="0" w:after="0" w:line="260" w:lineRule="exact"/>
        <w:rPr>
          <w:sz w:val="36"/>
          <w:szCs w:val="40"/>
        </w:rPr>
      </w:pPr>
      <w:r>
        <w:rPr>
          <w:rFonts w:ascii="Consolas" w:hAnsi="Consolas" w:eastAsia="Consolas"/>
          <w:color w:val="2D2D2D"/>
          <w:sz w:val="22"/>
          <w:szCs w:val="40"/>
        </w:rPr>
        <w:t xml:space="preserve"> </w:t>
      </w:r>
    </w:p>
    <w:p w14:paraId="0B470732">
      <w:pPr>
        <w:spacing w:before="0" w:after="0" w:line="260" w:lineRule="exact"/>
        <w:rPr>
          <w:sz w:val="36"/>
          <w:szCs w:val="40"/>
        </w:rPr>
      </w:pPr>
      <w:r>
        <w:rPr>
          <w:rFonts w:ascii="Consolas" w:hAnsi="Consolas" w:eastAsia="Consolas"/>
          <w:color w:val="2D2D2D"/>
          <w:sz w:val="22"/>
          <w:szCs w:val="40"/>
        </w:rPr>
        <w:t xml:space="preserve">    // 获取主题设置</w:t>
      </w:r>
    </w:p>
    <w:p w14:paraId="5502CF90">
      <w:pPr>
        <w:spacing w:before="0" w:after="0" w:line="260" w:lineRule="exact"/>
        <w:rPr>
          <w:sz w:val="36"/>
          <w:szCs w:val="40"/>
        </w:rPr>
      </w:pPr>
      <w:r>
        <w:rPr>
          <w:rFonts w:ascii="Consolas" w:hAnsi="Consolas" w:eastAsia="Consolas"/>
          <w:color w:val="2D2D2D"/>
          <w:sz w:val="22"/>
          <w:szCs w:val="40"/>
        </w:rPr>
        <w:t xml:space="preserve">    themeMode.value = themeStore.mode</w:t>
      </w:r>
    </w:p>
    <w:p w14:paraId="161259C7">
      <w:pPr>
        <w:spacing w:before="0" w:after="0" w:line="260" w:lineRule="exact"/>
        <w:rPr>
          <w:sz w:val="36"/>
          <w:szCs w:val="40"/>
        </w:rPr>
      </w:pPr>
      <w:r>
        <w:rPr>
          <w:rFonts w:ascii="Consolas" w:hAnsi="Consolas" w:eastAsia="Consolas"/>
          <w:color w:val="2D2D2D"/>
          <w:sz w:val="22"/>
          <w:szCs w:val="40"/>
        </w:rPr>
        <w:t xml:space="preserve">  } catch (error) {</w:t>
      </w:r>
    </w:p>
    <w:p w14:paraId="7CB69096">
      <w:pPr>
        <w:spacing w:before="0" w:after="0" w:line="260" w:lineRule="exact"/>
        <w:rPr>
          <w:sz w:val="36"/>
          <w:szCs w:val="40"/>
        </w:rPr>
      </w:pPr>
      <w:r>
        <w:rPr>
          <w:rFonts w:ascii="Consolas" w:hAnsi="Consolas" w:eastAsia="Consolas"/>
          <w:color w:val="2D2D2D"/>
          <w:sz w:val="22"/>
          <w:szCs w:val="40"/>
        </w:rPr>
        <w:t xml:space="preserve">    ElMessage.error('获取设置信息失败')</w:t>
      </w:r>
    </w:p>
    <w:p w14:paraId="25151E7E">
      <w:pPr>
        <w:spacing w:before="0" w:after="0" w:line="260" w:lineRule="exact"/>
        <w:rPr>
          <w:sz w:val="36"/>
          <w:szCs w:val="40"/>
        </w:rPr>
      </w:pPr>
      <w:r>
        <w:rPr>
          <w:rFonts w:ascii="Consolas" w:hAnsi="Consolas" w:eastAsia="Consolas"/>
          <w:color w:val="2D2D2D"/>
          <w:sz w:val="22"/>
          <w:szCs w:val="40"/>
        </w:rPr>
        <w:t xml:space="preserve">  }</w:t>
      </w:r>
    </w:p>
    <w:p w14:paraId="60D68D17">
      <w:pPr>
        <w:spacing w:before="0" w:after="0" w:line="260" w:lineRule="exact"/>
        <w:rPr>
          <w:sz w:val="36"/>
          <w:szCs w:val="40"/>
        </w:rPr>
      </w:pPr>
      <w:r>
        <w:rPr>
          <w:rFonts w:ascii="Consolas" w:hAnsi="Consolas" w:eastAsia="Consolas"/>
          <w:color w:val="2D2D2D"/>
          <w:sz w:val="22"/>
          <w:szCs w:val="40"/>
        </w:rPr>
        <w:t>})</w:t>
      </w:r>
    </w:p>
    <w:p w14:paraId="42D9B1B6">
      <w:pPr>
        <w:spacing w:before="0" w:after="0" w:line="260" w:lineRule="exact"/>
        <w:rPr>
          <w:sz w:val="36"/>
          <w:szCs w:val="40"/>
        </w:rPr>
      </w:pPr>
      <w:r>
        <w:rPr>
          <w:rFonts w:ascii="Consolas" w:hAnsi="Consolas" w:eastAsia="Consolas"/>
          <w:color w:val="2D2D2D"/>
          <w:sz w:val="22"/>
          <w:szCs w:val="40"/>
        </w:rPr>
        <w:t xml:space="preserve"> </w:t>
      </w:r>
    </w:p>
    <w:p w14:paraId="27A324F5">
      <w:pPr>
        <w:spacing w:before="0" w:after="0" w:line="260" w:lineRule="exact"/>
        <w:rPr>
          <w:sz w:val="36"/>
          <w:szCs w:val="40"/>
        </w:rPr>
      </w:pPr>
      <w:r>
        <w:rPr>
          <w:rFonts w:ascii="Consolas" w:hAnsi="Consolas" w:eastAsia="Consolas"/>
          <w:color w:val="2D2D2D"/>
          <w:sz w:val="22"/>
          <w:szCs w:val="40"/>
        </w:rPr>
        <w:t>// 保存个人资料</w:t>
      </w:r>
    </w:p>
    <w:p w14:paraId="3BD73EDD">
      <w:pPr>
        <w:spacing w:before="0" w:after="0" w:line="260" w:lineRule="exact"/>
        <w:rPr>
          <w:sz w:val="36"/>
          <w:szCs w:val="40"/>
        </w:rPr>
      </w:pPr>
      <w:r>
        <w:rPr>
          <w:rFonts w:ascii="Consolas" w:hAnsi="Consolas" w:eastAsia="Consolas"/>
          <w:color w:val="2D2D2D"/>
          <w:sz w:val="22"/>
          <w:szCs w:val="40"/>
        </w:rPr>
        <w:t>async function saveProfile() {</w:t>
      </w:r>
    </w:p>
    <w:p w14:paraId="4F2F5B8E">
      <w:pPr>
        <w:spacing w:before="0" w:after="0" w:line="260" w:lineRule="exact"/>
        <w:rPr>
          <w:sz w:val="36"/>
          <w:szCs w:val="40"/>
        </w:rPr>
      </w:pPr>
      <w:r>
        <w:rPr>
          <w:rFonts w:ascii="Consolas" w:hAnsi="Consolas" w:eastAsia="Consolas"/>
          <w:color w:val="2D2D2D"/>
          <w:sz w:val="22"/>
          <w:szCs w:val="40"/>
        </w:rPr>
        <w:t xml:space="preserve">  saving.value = true</w:t>
      </w:r>
    </w:p>
    <w:p w14:paraId="155D07F4">
      <w:pPr>
        <w:spacing w:before="0" w:after="0" w:line="260" w:lineRule="exact"/>
        <w:rPr>
          <w:sz w:val="36"/>
          <w:szCs w:val="40"/>
        </w:rPr>
      </w:pPr>
      <w:r>
        <w:rPr>
          <w:rFonts w:ascii="Consolas" w:hAnsi="Consolas" w:eastAsia="Consolas"/>
          <w:color w:val="2D2D2D"/>
          <w:sz w:val="22"/>
          <w:szCs w:val="40"/>
        </w:rPr>
        <w:t xml:space="preserve">  try {</w:t>
      </w:r>
    </w:p>
    <w:p w14:paraId="277075B0">
      <w:pPr>
        <w:spacing w:before="0" w:after="0" w:line="260" w:lineRule="exact"/>
        <w:rPr>
          <w:sz w:val="36"/>
          <w:szCs w:val="40"/>
        </w:rPr>
      </w:pPr>
      <w:r>
        <w:rPr>
          <w:rFonts w:ascii="Consolas" w:hAnsi="Consolas" w:eastAsia="Consolas"/>
          <w:color w:val="2D2D2D"/>
          <w:sz w:val="22"/>
          <w:szCs w:val="40"/>
        </w:rPr>
        <w:t xml:space="preserve">    await authAPI.updateProfile({</w:t>
      </w:r>
    </w:p>
    <w:p w14:paraId="4F7E37AE">
      <w:pPr>
        <w:spacing w:before="0" w:after="0" w:line="260" w:lineRule="exact"/>
        <w:rPr>
          <w:sz w:val="36"/>
          <w:szCs w:val="40"/>
        </w:rPr>
      </w:pPr>
      <w:r>
        <w:rPr>
          <w:rFonts w:ascii="Consolas" w:hAnsi="Consolas" w:eastAsia="Consolas"/>
          <w:color w:val="2D2D2D"/>
          <w:sz w:val="22"/>
          <w:szCs w:val="40"/>
        </w:rPr>
        <w:t xml:space="preserve">      email: profile.value.email,</w:t>
      </w:r>
    </w:p>
    <w:p w14:paraId="240D11FB">
      <w:pPr>
        <w:spacing w:before="0" w:after="0" w:line="260" w:lineRule="exact"/>
        <w:rPr>
          <w:sz w:val="36"/>
          <w:szCs w:val="40"/>
        </w:rPr>
      </w:pPr>
      <w:r>
        <w:rPr>
          <w:rFonts w:ascii="Consolas" w:hAnsi="Consolas" w:eastAsia="Consolas"/>
          <w:color w:val="2D2D2D"/>
          <w:sz w:val="22"/>
          <w:szCs w:val="40"/>
        </w:rPr>
        <w:t xml:space="preserve">      phone: profile.value.phone,</w:t>
      </w:r>
    </w:p>
    <w:p w14:paraId="5818DF3D">
      <w:pPr>
        <w:spacing w:before="0" w:after="0" w:line="260" w:lineRule="exact"/>
        <w:rPr>
          <w:sz w:val="36"/>
          <w:szCs w:val="40"/>
        </w:rPr>
      </w:pPr>
      <w:r>
        <w:rPr>
          <w:rFonts w:ascii="Consolas" w:hAnsi="Consolas" w:eastAsia="Consolas"/>
          <w:color w:val="2D2D2D"/>
          <w:sz w:val="22"/>
          <w:szCs w:val="40"/>
        </w:rPr>
        <w:t xml:space="preserve">      avatar: profile.value.avatar</w:t>
      </w:r>
    </w:p>
    <w:p w14:paraId="4A252918">
      <w:pPr>
        <w:spacing w:before="0" w:after="0" w:line="260" w:lineRule="exact"/>
        <w:rPr>
          <w:sz w:val="36"/>
          <w:szCs w:val="40"/>
        </w:rPr>
      </w:pPr>
      <w:r>
        <w:rPr>
          <w:rFonts w:ascii="Consolas" w:hAnsi="Consolas" w:eastAsia="Consolas"/>
          <w:color w:val="2D2D2D"/>
          <w:sz w:val="22"/>
          <w:szCs w:val="40"/>
        </w:rPr>
        <w:t xml:space="preserve">    })</w:t>
      </w:r>
    </w:p>
    <w:p w14:paraId="4A696830">
      <w:pPr>
        <w:spacing w:before="0" w:after="0" w:line="260" w:lineRule="exact"/>
        <w:rPr>
          <w:sz w:val="36"/>
          <w:szCs w:val="40"/>
        </w:rPr>
      </w:pPr>
      <w:r>
        <w:rPr>
          <w:rFonts w:ascii="Consolas" w:hAnsi="Consolas" w:eastAsia="Consolas"/>
          <w:color w:val="2D2D2D"/>
          <w:sz w:val="22"/>
          <w:szCs w:val="40"/>
        </w:rPr>
        <w:t xml:space="preserve">    ElMessage.success('个人资料保存成功')</w:t>
      </w:r>
    </w:p>
    <w:p w14:paraId="105EBBA2">
      <w:pPr>
        <w:spacing w:before="0" w:after="0" w:line="260" w:lineRule="exact"/>
        <w:rPr>
          <w:sz w:val="36"/>
          <w:szCs w:val="40"/>
        </w:rPr>
      </w:pPr>
      <w:r>
        <w:rPr>
          <w:rFonts w:ascii="Consolas" w:hAnsi="Consolas" w:eastAsia="Consolas"/>
          <w:color w:val="2D2D2D"/>
          <w:sz w:val="22"/>
          <w:szCs w:val="40"/>
        </w:rPr>
        <w:t xml:space="preserve">  } catch (error) {</w:t>
      </w:r>
    </w:p>
    <w:p w14:paraId="1BEB1D5F">
      <w:pPr>
        <w:spacing w:before="0" w:after="0" w:line="260" w:lineRule="exact"/>
        <w:rPr>
          <w:sz w:val="36"/>
          <w:szCs w:val="40"/>
        </w:rPr>
      </w:pPr>
      <w:r>
        <w:rPr>
          <w:rFonts w:ascii="Consolas" w:hAnsi="Consolas" w:eastAsia="Consolas"/>
          <w:color w:val="2D2D2D"/>
          <w:sz w:val="22"/>
          <w:szCs w:val="40"/>
        </w:rPr>
        <w:t xml:space="preserve">    ElMessage.error(error.response?.data?.detail || formatDRFErrors(error.response?.data) || '保存失败')</w:t>
      </w:r>
    </w:p>
    <w:p w14:paraId="16E5CCA6">
      <w:pPr>
        <w:spacing w:before="0" w:after="0" w:line="260" w:lineRule="exact"/>
        <w:rPr>
          <w:sz w:val="36"/>
          <w:szCs w:val="40"/>
        </w:rPr>
      </w:pPr>
      <w:r>
        <w:rPr>
          <w:rFonts w:ascii="Consolas" w:hAnsi="Consolas" w:eastAsia="Consolas"/>
          <w:color w:val="2D2D2D"/>
          <w:sz w:val="22"/>
          <w:szCs w:val="40"/>
        </w:rPr>
        <w:t xml:space="preserve">  } finally {</w:t>
      </w:r>
    </w:p>
    <w:p w14:paraId="195875A5">
      <w:pPr>
        <w:spacing w:before="0" w:after="0" w:line="260" w:lineRule="exact"/>
        <w:rPr>
          <w:sz w:val="36"/>
          <w:szCs w:val="40"/>
        </w:rPr>
      </w:pPr>
      <w:r>
        <w:rPr>
          <w:rFonts w:ascii="Consolas" w:hAnsi="Consolas" w:eastAsia="Consolas"/>
          <w:color w:val="2D2D2D"/>
          <w:sz w:val="22"/>
          <w:szCs w:val="40"/>
        </w:rPr>
        <w:t xml:space="preserve">    saving.value = false</w:t>
      </w:r>
    </w:p>
    <w:p w14:paraId="6E7A29FD">
      <w:pPr>
        <w:spacing w:before="0" w:after="0" w:line="260" w:lineRule="exact"/>
        <w:rPr>
          <w:sz w:val="36"/>
          <w:szCs w:val="40"/>
        </w:rPr>
      </w:pPr>
      <w:r>
        <w:rPr>
          <w:rFonts w:ascii="Consolas" w:hAnsi="Consolas" w:eastAsia="Consolas"/>
          <w:color w:val="2D2D2D"/>
          <w:sz w:val="22"/>
          <w:szCs w:val="40"/>
        </w:rPr>
        <w:t xml:space="preserve">  }</w:t>
      </w:r>
    </w:p>
    <w:p w14:paraId="2D5A5F5B">
      <w:pPr>
        <w:spacing w:before="0" w:after="0" w:line="260" w:lineRule="exact"/>
        <w:rPr>
          <w:sz w:val="36"/>
          <w:szCs w:val="40"/>
        </w:rPr>
      </w:pPr>
      <w:r>
        <w:rPr>
          <w:rFonts w:ascii="Consolas" w:hAnsi="Consolas" w:eastAsia="Consolas"/>
          <w:color w:val="2D2D2D"/>
          <w:sz w:val="22"/>
          <w:szCs w:val="40"/>
        </w:rPr>
        <w:t>}</w:t>
      </w:r>
    </w:p>
    <w:p w14:paraId="5A887D33">
      <w:pPr>
        <w:spacing w:before="0" w:after="0" w:line="260" w:lineRule="exact"/>
        <w:rPr>
          <w:sz w:val="36"/>
          <w:szCs w:val="40"/>
        </w:rPr>
      </w:pPr>
      <w:r>
        <w:rPr>
          <w:rFonts w:ascii="Consolas" w:hAnsi="Consolas" w:eastAsia="Consolas"/>
          <w:color w:val="2D2D2D"/>
          <w:sz w:val="22"/>
          <w:szCs w:val="40"/>
        </w:rPr>
        <w:t xml:space="preserve"> </w:t>
      </w:r>
    </w:p>
    <w:p w14:paraId="016EA2DB">
      <w:pPr>
        <w:spacing w:before="0" w:after="0" w:line="260" w:lineRule="exact"/>
        <w:rPr>
          <w:sz w:val="36"/>
          <w:szCs w:val="40"/>
        </w:rPr>
      </w:pPr>
      <w:r>
        <w:rPr>
          <w:rFonts w:ascii="Consolas" w:hAnsi="Consolas" w:eastAsia="Consolas"/>
          <w:color w:val="2D2D2D"/>
          <w:sz w:val="22"/>
          <w:szCs w:val="40"/>
        </w:rPr>
        <w:t>// 处理头像上传</w:t>
      </w:r>
    </w:p>
    <w:p w14:paraId="5733B58C">
      <w:pPr>
        <w:spacing w:before="0" w:after="0" w:line="260" w:lineRule="exact"/>
        <w:rPr>
          <w:sz w:val="36"/>
          <w:szCs w:val="40"/>
        </w:rPr>
      </w:pPr>
      <w:r>
        <w:rPr>
          <w:rFonts w:ascii="Consolas" w:hAnsi="Consolas" w:eastAsia="Consolas"/>
          <w:color w:val="2D2D2D"/>
          <w:sz w:val="22"/>
          <w:szCs w:val="40"/>
        </w:rPr>
        <w:t>const uploadingAvatar = ref(false)</w:t>
      </w:r>
    </w:p>
    <w:p w14:paraId="55DA3E45">
      <w:pPr>
        <w:spacing w:before="0" w:after="0" w:line="260" w:lineRule="exact"/>
        <w:rPr>
          <w:sz w:val="36"/>
          <w:szCs w:val="40"/>
        </w:rPr>
      </w:pPr>
      <w:r>
        <w:rPr>
          <w:rFonts w:ascii="Consolas" w:hAnsi="Consolas" w:eastAsia="Consolas"/>
          <w:color w:val="2D2D2D"/>
          <w:sz w:val="22"/>
          <w:szCs w:val="40"/>
        </w:rPr>
        <w:t>async function handleAvatarChange(file) {</w:t>
      </w:r>
    </w:p>
    <w:p w14:paraId="5A46FC0E">
      <w:pPr>
        <w:spacing w:before="0" w:after="0" w:line="260" w:lineRule="exact"/>
        <w:rPr>
          <w:sz w:val="36"/>
          <w:szCs w:val="40"/>
        </w:rPr>
      </w:pPr>
      <w:r>
        <w:rPr>
          <w:rFonts w:ascii="Consolas" w:hAnsi="Consolas" w:eastAsia="Consolas"/>
          <w:color w:val="2D2D2D"/>
          <w:sz w:val="22"/>
          <w:szCs w:val="40"/>
        </w:rPr>
        <w:t xml:space="preserve">  uploadingAvatar.value = true</w:t>
      </w:r>
    </w:p>
    <w:p w14:paraId="1E7B3F7D">
      <w:pPr>
        <w:spacing w:before="0" w:after="0" w:line="260" w:lineRule="exact"/>
        <w:rPr>
          <w:sz w:val="36"/>
          <w:szCs w:val="40"/>
        </w:rPr>
      </w:pPr>
      <w:r>
        <w:rPr>
          <w:rFonts w:ascii="Consolas" w:hAnsi="Consolas" w:eastAsia="Consolas"/>
          <w:color w:val="2D2D2D"/>
          <w:sz w:val="22"/>
          <w:szCs w:val="40"/>
        </w:rPr>
        <w:t xml:space="preserve">  try {</w:t>
      </w:r>
    </w:p>
    <w:p w14:paraId="561203CD">
      <w:pPr>
        <w:spacing w:before="0" w:after="0" w:line="260" w:lineRule="exact"/>
        <w:rPr>
          <w:sz w:val="36"/>
          <w:szCs w:val="40"/>
        </w:rPr>
      </w:pPr>
      <w:r>
        <w:rPr>
          <w:rFonts w:ascii="Consolas" w:hAnsi="Consolas" w:eastAsia="Consolas"/>
          <w:color w:val="2D2D2D"/>
          <w:sz w:val="22"/>
          <w:szCs w:val="40"/>
        </w:rPr>
        <w:t xml:space="preserve">    const fd = new FormData()</w:t>
      </w:r>
    </w:p>
    <w:p w14:paraId="03A752C4">
      <w:pPr>
        <w:spacing w:before="0" w:after="0" w:line="260" w:lineRule="exact"/>
        <w:rPr>
          <w:sz w:val="36"/>
          <w:szCs w:val="40"/>
        </w:rPr>
      </w:pPr>
      <w:r>
        <w:rPr>
          <w:rFonts w:ascii="Consolas" w:hAnsi="Consolas" w:eastAsia="Consolas"/>
          <w:color w:val="2D2D2D"/>
          <w:sz w:val="22"/>
          <w:szCs w:val="40"/>
        </w:rPr>
        <w:t xml:space="preserve">    fd.append('file', file.raw)</w:t>
      </w:r>
    </w:p>
    <w:p w14:paraId="56DEDB9D">
      <w:pPr>
        <w:spacing w:before="0" w:after="0" w:line="260" w:lineRule="exact"/>
        <w:rPr>
          <w:sz w:val="36"/>
          <w:szCs w:val="40"/>
        </w:rPr>
      </w:pPr>
      <w:r>
        <w:rPr>
          <w:rFonts w:ascii="Consolas" w:hAnsi="Consolas" w:eastAsia="Consolas"/>
          <w:color w:val="2D2D2D"/>
          <w:sz w:val="22"/>
          <w:szCs w:val="40"/>
        </w:rPr>
        <w:t xml:space="preserve">    // 提取文件名作为 URL</w:t>
      </w:r>
    </w:p>
    <w:p w14:paraId="0C71F095">
      <w:pPr>
        <w:spacing w:before="0" w:after="0" w:line="260" w:lineRule="exact"/>
        <w:rPr>
          <w:sz w:val="36"/>
          <w:szCs w:val="40"/>
        </w:rPr>
      </w:pPr>
      <w:r>
        <w:rPr>
          <w:rFonts w:ascii="Consolas" w:hAnsi="Consolas" w:eastAsia="Consolas"/>
          <w:color w:val="2D2D2D"/>
          <w:sz w:val="22"/>
          <w:szCs w:val="40"/>
        </w:rPr>
        <w:t xml:space="preserve">    const filename = file.raw.name</w:t>
      </w:r>
    </w:p>
    <w:p w14:paraId="047225F6">
      <w:pPr>
        <w:spacing w:before="0" w:after="0" w:line="260" w:lineRule="exact"/>
        <w:rPr>
          <w:sz w:val="36"/>
          <w:szCs w:val="40"/>
        </w:rPr>
      </w:pPr>
      <w:r>
        <w:rPr>
          <w:rFonts w:ascii="Consolas" w:hAnsi="Consolas" w:eastAsia="Consolas"/>
          <w:color w:val="2D2D2D"/>
          <w:sz w:val="22"/>
          <w:szCs w:val="40"/>
        </w:rPr>
        <w:t xml:space="preserve">    // 先显示本地预览</w:t>
      </w:r>
    </w:p>
    <w:p w14:paraId="26AEE046">
      <w:pPr>
        <w:spacing w:before="0" w:after="0" w:line="260" w:lineRule="exact"/>
        <w:rPr>
          <w:sz w:val="36"/>
          <w:szCs w:val="40"/>
        </w:rPr>
      </w:pPr>
      <w:r>
        <w:rPr>
          <w:rFonts w:ascii="Consolas" w:hAnsi="Consolas" w:eastAsia="Consolas"/>
          <w:color w:val="2D2D2D"/>
          <w:sz w:val="22"/>
          <w:szCs w:val="40"/>
        </w:rPr>
        <w:t xml:space="preserve">    const reader = new FileReader()</w:t>
      </w:r>
    </w:p>
    <w:p w14:paraId="4F67157E">
      <w:pPr>
        <w:spacing w:before="0" w:after="0" w:line="260" w:lineRule="exact"/>
        <w:rPr>
          <w:sz w:val="36"/>
          <w:szCs w:val="40"/>
        </w:rPr>
      </w:pPr>
      <w:r>
        <w:rPr>
          <w:rFonts w:ascii="Consolas" w:hAnsi="Consolas" w:eastAsia="Consolas"/>
          <w:color w:val="2D2D2D"/>
          <w:sz w:val="22"/>
          <w:szCs w:val="40"/>
        </w:rPr>
        <w:t xml:space="preserve">    reader.onload = (e) =&gt; { profile.value.avatar = e.target.result }</w:t>
      </w:r>
    </w:p>
    <w:p w14:paraId="42E2238B">
      <w:pPr>
        <w:spacing w:before="0" w:after="0" w:line="260" w:lineRule="exact"/>
        <w:rPr>
          <w:sz w:val="36"/>
          <w:szCs w:val="40"/>
        </w:rPr>
      </w:pPr>
      <w:r>
        <w:rPr>
          <w:rFonts w:ascii="Consolas" w:hAnsi="Consolas" w:eastAsia="Consolas"/>
          <w:color w:val="2D2D2D"/>
          <w:sz w:val="22"/>
          <w:szCs w:val="40"/>
        </w:rPr>
        <w:t xml:space="preserve">    reader.readAsDataURL(file.raw)</w:t>
      </w:r>
    </w:p>
    <w:p w14:paraId="2D87EA52">
      <w:pPr>
        <w:spacing w:before="0" w:after="0" w:line="260" w:lineRule="exact"/>
        <w:rPr>
          <w:sz w:val="36"/>
          <w:szCs w:val="40"/>
        </w:rPr>
      </w:pPr>
      <w:r>
        <w:rPr>
          <w:rFonts w:ascii="Consolas" w:hAnsi="Consolas" w:eastAsia="Consolas"/>
          <w:color w:val="2D2D2D"/>
          <w:sz w:val="22"/>
          <w:szCs w:val="40"/>
        </w:rPr>
        <w:t xml:space="preserve">    // 上传到服务器</w:t>
      </w:r>
    </w:p>
    <w:p w14:paraId="5B7928F2">
      <w:pPr>
        <w:spacing w:before="0" w:after="0" w:line="260" w:lineRule="exact"/>
        <w:rPr>
          <w:sz w:val="36"/>
          <w:szCs w:val="40"/>
        </w:rPr>
      </w:pPr>
      <w:r>
        <w:rPr>
          <w:rFonts w:ascii="Consolas" w:hAnsi="Consolas" w:eastAsia="Consolas"/>
          <w:color w:val="2D2D2D"/>
          <w:sz w:val="22"/>
          <w:szCs w:val="40"/>
        </w:rPr>
        <w:t xml:space="preserve">    const res = await fileAPI.upload(file.raw, null, null)</w:t>
      </w:r>
    </w:p>
    <w:p w14:paraId="69C3296D">
      <w:pPr>
        <w:spacing w:before="0" w:after="0" w:line="260" w:lineRule="exact"/>
        <w:rPr>
          <w:sz w:val="36"/>
          <w:szCs w:val="40"/>
        </w:rPr>
      </w:pPr>
      <w:r>
        <w:rPr>
          <w:rFonts w:ascii="Consolas" w:hAnsi="Consolas" w:eastAsia="Consolas"/>
          <w:color w:val="2D2D2D"/>
          <w:sz w:val="22"/>
          <w:szCs w:val="40"/>
        </w:rPr>
        <w:t xml:space="preserve">    // 从 file_path 提取 /media/uploads/&lt;name&gt;（兼容 Windows/Linux 路径分隔符）</w:t>
      </w:r>
    </w:p>
    <w:p w14:paraId="22F9D299">
      <w:pPr>
        <w:spacing w:before="0" w:after="0" w:line="260" w:lineRule="exact"/>
        <w:rPr>
          <w:sz w:val="36"/>
          <w:szCs w:val="40"/>
        </w:rPr>
      </w:pPr>
      <w:r>
        <w:rPr>
          <w:rFonts w:ascii="Consolas" w:hAnsi="Consolas" w:eastAsia="Consolas"/>
          <w:color w:val="2D2D2D"/>
          <w:sz w:val="22"/>
          <w:szCs w:val="40"/>
        </w:rPr>
        <w:t xml:space="preserve">    const fp = (res.file_path || '').replace(/\\/g, '/')</w:t>
      </w:r>
    </w:p>
    <w:p w14:paraId="73ED91FF">
      <w:pPr>
        <w:spacing w:before="0" w:after="0" w:line="260" w:lineRule="exact"/>
        <w:rPr>
          <w:sz w:val="36"/>
          <w:szCs w:val="40"/>
        </w:rPr>
      </w:pPr>
      <w:r>
        <w:rPr>
          <w:rFonts w:ascii="Consolas" w:hAnsi="Consolas" w:eastAsia="Consolas"/>
          <w:color w:val="2D2D2D"/>
          <w:sz w:val="22"/>
          <w:szCs w:val="40"/>
        </w:rPr>
        <w:t xml:space="preserve">    const uploadsIdx = fp.lastIndexOf('uploads/')</w:t>
      </w:r>
    </w:p>
    <w:p w14:paraId="4F948860">
      <w:pPr>
        <w:spacing w:before="0" w:after="0" w:line="260" w:lineRule="exact"/>
        <w:rPr>
          <w:sz w:val="36"/>
          <w:szCs w:val="40"/>
        </w:rPr>
      </w:pPr>
      <w:r>
        <w:rPr>
          <w:rFonts w:ascii="Consolas" w:hAnsi="Consolas" w:eastAsia="Consolas"/>
          <w:color w:val="2D2D2D"/>
          <w:sz w:val="22"/>
          <w:szCs w:val="40"/>
        </w:rPr>
        <w:t xml:space="preserve">    if (uploadsIdx !== -1) {</w:t>
      </w:r>
    </w:p>
    <w:p w14:paraId="32B62A90">
      <w:pPr>
        <w:spacing w:before="0" w:after="0" w:line="260" w:lineRule="exact"/>
        <w:rPr>
          <w:sz w:val="36"/>
          <w:szCs w:val="40"/>
        </w:rPr>
      </w:pPr>
      <w:r>
        <w:rPr>
          <w:rFonts w:ascii="Consolas" w:hAnsi="Consolas" w:eastAsia="Consolas"/>
          <w:color w:val="2D2D2D"/>
          <w:sz w:val="22"/>
          <w:szCs w:val="40"/>
        </w:rPr>
        <w:t xml:space="preserve">      profile.value.avatar = '/media/' + fp.slice(uploadsIdx)</w:t>
      </w:r>
    </w:p>
    <w:p w14:paraId="04453618">
      <w:pPr>
        <w:spacing w:before="0" w:after="0" w:line="260" w:lineRule="exact"/>
        <w:rPr>
          <w:sz w:val="36"/>
          <w:szCs w:val="40"/>
        </w:rPr>
      </w:pPr>
      <w:r>
        <w:rPr>
          <w:rFonts w:ascii="Consolas" w:hAnsi="Consolas" w:eastAsia="Consolas"/>
          <w:color w:val="2D2D2D"/>
          <w:sz w:val="22"/>
          <w:szCs w:val="40"/>
        </w:rPr>
        <w:t xml:space="preserve">    }</w:t>
      </w:r>
    </w:p>
    <w:p w14:paraId="6F5687CE">
      <w:pPr>
        <w:spacing w:before="0" w:after="0" w:line="260" w:lineRule="exact"/>
        <w:rPr>
          <w:sz w:val="36"/>
          <w:szCs w:val="40"/>
        </w:rPr>
      </w:pPr>
      <w:r>
        <w:rPr>
          <w:rFonts w:ascii="Consolas" w:hAnsi="Consolas" w:eastAsia="Consolas"/>
          <w:color w:val="2D2D2D"/>
          <w:sz w:val="22"/>
          <w:szCs w:val="40"/>
        </w:rPr>
        <w:t xml:space="preserve">    ElMessage.success('头像上传成功')</w:t>
      </w:r>
    </w:p>
    <w:p w14:paraId="3C2B9D79">
      <w:pPr>
        <w:spacing w:before="0" w:after="0" w:line="260" w:lineRule="exact"/>
        <w:rPr>
          <w:sz w:val="36"/>
          <w:szCs w:val="40"/>
        </w:rPr>
      </w:pPr>
      <w:r>
        <w:rPr>
          <w:rFonts w:ascii="Consolas" w:hAnsi="Consolas" w:eastAsia="Consolas"/>
          <w:color w:val="2D2D2D"/>
          <w:sz w:val="22"/>
          <w:szCs w:val="40"/>
        </w:rPr>
        <w:t xml:space="preserve">  } catch (e) {</w:t>
      </w:r>
    </w:p>
    <w:p w14:paraId="2BA7A90D">
      <w:pPr>
        <w:spacing w:before="0" w:after="0" w:line="260" w:lineRule="exact"/>
        <w:rPr>
          <w:sz w:val="36"/>
          <w:szCs w:val="40"/>
        </w:rPr>
      </w:pPr>
      <w:r>
        <w:rPr>
          <w:rFonts w:ascii="Consolas" w:hAnsi="Consolas" w:eastAsia="Consolas"/>
          <w:color w:val="2D2D2D"/>
          <w:sz w:val="22"/>
          <w:szCs w:val="40"/>
        </w:rPr>
        <w:t xml:space="preserve">    ElMessage.error(formatDRFErrors(e.response?.data) || '头像上传失败')</w:t>
      </w:r>
    </w:p>
    <w:p w14:paraId="0141D259">
      <w:pPr>
        <w:spacing w:before="0" w:after="0" w:line="260" w:lineRule="exact"/>
        <w:rPr>
          <w:sz w:val="36"/>
          <w:szCs w:val="40"/>
        </w:rPr>
      </w:pPr>
      <w:r>
        <w:rPr>
          <w:rFonts w:ascii="Consolas" w:hAnsi="Consolas" w:eastAsia="Consolas"/>
          <w:color w:val="2D2D2D"/>
          <w:sz w:val="22"/>
          <w:szCs w:val="40"/>
        </w:rPr>
        <w:t xml:space="preserve">  } finally {</w:t>
      </w:r>
    </w:p>
    <w:p w14:paraId="74F10B8B">
      <w:pPr>
        <w:spacing w:before="0" w:after="0" w:line="260" w:lineRule="exact"/>
        <w:rPr>
          <w:sz w:val="36"/>
          <w:szCs w:val="40"/>
        </w:rPr>
      </w:pPr>
      <w:r>
        <w:rPr>
          <w:rFonts w:ascii="Consolas" w:hAnsi="Consolas" w:eastAsia="Consolas"/>
          <w:color w:val="2D2D2D"/>
          <w:sz w:val="22"/>
          <w:szCs w:val="40"/>
        </w:rPr>
        <w:t xml:space="preserve">    uploadingAvatar.value = false</w:t>
      </w:r>
    </w:p>
    <w:p w14:paraId="7C403EC2">
      <w:pPr>
        <w:spacing w:before="0" w:after="0" w:line="260" w:lineRule="exact"/>
        <w:rPr>
          <w:sz w:val="36"/>
          <w:szCs w:val="40"/>
        </w:rPr>
      </w:pPr>
      <w:r>
        <w:rPr>
          <w:rFonts w:ascii="Consolas" w:hAnsi="Consolas" w:eastAsia="Consolas"/>
          <w:color w:val="2D2D2D"/>
          <w:sz w:val="22"/>
          <w:szCs w:val="40"/>
        </w:rPr>
        <w:t xml:space="preserve">  </w:t>
      </w:r>
    </w:p>
    <w:p w14:paraId="370CE7B3">
      <w:pPr>
        <w:spacing w:before="0" w:after="0" w:line="260" w:lineRule="exact"/>
        <w:rPr>
          <w:sz w:val="36"/>
          <w:szCs w:val="40"/>
        </w:rPr>
      </w:pPr>
      <w:r>
        <w:rPr>
          <w:rFonts w:ascii="Consolas" w:hAnsi="Consolas" w:eastAsia="Consolas"/>
          <w:color w:val="2D2D2D"/>
          <w:sz w:val="22"/>
          <w:szCs w:val="40"/>
        </w:rPr>
        <w:t>// ... (truncated)</w:t>
      </w:r>
    </w:p>
    <w:p w14:paraId="6464DF05">
      <w:pPr>
        <w:rPr>
          <w:sz w:val="36"/>
          <w:szCs w:val="40"/>
        </w:rPr>
      </w:pPr>
    </w:p>
    <w:p w14:paraId="00442938">
      <w:pPr>
        <w:spacing w:before="200" w:after="40"/>
        <w:rPr>
          <w:sz w:val="36"/>
          <w:szCs w:val="40"/>
        </w:rPr>
      </w:pPr>
      <w:r>
        <w:rPr>
          <w:b/>
          <w:color w:val="1A56DB"/>
          <w:sz w:val="28"/>
          <w:szCs w:val="40"/>
        </w:rPr>
        <w:t>// frontend\src\pages\settings\Login.vue</w:t>
      </w:r>
    </w:p>
    <w:p w14:paraId="42B20776">
      <w:pPr>
        <w:spacing w:before="0" w:after="0" w:line="260" w:lineRule="exact"/>
        <w:rPr>
          <w:sz w:val="36"/>
          <w:szCs w:val="40"/>
        </w:rPr>
      </w:pPr>
      <w:r>
        <w:rPr>
          <w:rFonts w:ascii="Consolas" w:hAnsi="Consolas" w:eastAsia="Consolas"/>
          <w:color w:val="2D2D2D"/>
          <w:sz w:val="22"/>
          <w:szCs w:val="40"/>
        </w:rPr>
        <w:t>&lt;template&gt;</w:t>
      </w:r>
    </w:p>
    <w:p w14:paraId="5FEC1E36">
      <w:pPr>
        <w:spacing w:before="0" w:after="0" w:line="260" w:lineRule="exact"/>
        <w:rPr>
          <w:sz w:val="36"/>
          <w:szCs w:val="40"/>
        </w:rPr>
      </w:pPr>
      <w:r>
        <w:rPr>
          <w:rFonts w:ascii="Consolas" w:hAnsi="Consolas" w:eastAsia="Consolas"/>
          <w:color w:val="2D2D2D"/>
          <w:sz w:val="22"/>
          <w:szCs w:val="40"/>
        </w:rPr>
        <w:t xml:space="preserve">  &lt;div class="login-page"&gt;</w:t>
      </w:r>
    </w:p>
    <w:p w14:paraId="4B753C8D">
      <w:pPr>
        <w:spacing w:before="0" w:after="0" w:line="260" w:lineRule="exact"/>
        <w:rPr>
          <w:sz w:val="36"/>
          <w:szCs w:val="40"/>
        </w:rPr>
      </w:pPr>
      <w:r>
        <w:rPr>
          <w:rFonts w:ascii="Consolas" w:hAnsi="Consolas" w:eastAsia="Consolas"/>
          <w:color w:val="2D2D2D"/>
          <w:sz w:val="22"/>
          <w:szCs w:val="40"/>
        </w:rPr>
        <w:t xml:space="preserve">    &lt;!-- 错误提示条 --&gt;</w:t>
      </w:r>
    </w:p>
    <w:p w14:paraId="4BE41D4C">
      <w:pPr>
        <w:spacing w:before="0" w:after="0" w:line="260" w:lineRule="exact"/>
        <w:rPr>
          <w:sz w:val="36"/>
          <w:szCs w:val="40"/>
        </w:rPr>
      </w:pPr>
      <w:r>
        <w:rPr>
          <w:rFonts w:ascii="Consolas" w:hAnsi="Consolas" w:eastAsia="Consolas"/>
          <w:color w:val="2D2D2D"/>
          <w:sz w:val="22"/>
          <w:szCs w:val="40"/>
        </w:rPr>
        <w:t xml:space="preserve">    &lt;el-alert v-if="errorMessage" title="登录失败" type="error" :closable="true" @close="errorMessage = ''" class="error-alert" /&gt;</w:t>
      </w:r>
    </w:p>
    <w:p w14:paraId="17B781E7">
      <w:pPr>
        <w:spacing w:before="0" w:after="0" w:line="260" w:lineRule="exact"/>
        <w:rPr>
          <w:sz w:val="36"/>
          <w:szCs w:val="40"/>
        </w:rPr>
      </w:pPr>
      <w:r>
        <w:rPr>
          <w:rFonts w:ascii="Consolas" w:hAnsi="Consolas" w:eastAsia="Consolas"/>
          <w:color w:val="2D2D2D"/>
          <w:sz w:val="22"/>
          <w:szCs w:val="40"/>
        </w:rPr>
        <w:t xml:space="preserve"> </w:t>
      </w:r>
    </w:p>
    <w:p w14:paraId="3A7C3C18">
      <w:pPr>
        <w:spacing w:before="0" w:after="0" w:line="260" w:lineRule="exact"/>
        <w:rPr>
          <w:sz w:val="36"/>
          <w:szCs w:val="40"/>
        </w:rPr>
      </w:pPr>
      <w:r>
        <w:rPr>
          <w:rFonts w:ascii="Consolas" w:hAnsi="Consolas" w:eastAsia="Consolas"/>
          <w:color w:val="2D2D2D"/>
          <w:sz w:val="22"/>
          <w:szCs w:val="40"/>
        </w:rPr>
        <w:t xml:space="preserve">    &lt;div class="login-card"&gt;</w:t>
      </w:r>
    </w:p>
    <w:p w14:paraId="6007CAE8">
      <w:pPr>
        <w:spacing w:before="0" w:after="0" w:line="260" w:lineRule="exact"/>
        <w:rPr>
          <w:sz w:val="36"/>
          <w:szCs w:val="40"/>
        </w:rPr>
      </w:pPr>
      <w:r>
        <w:rPr>
          <w:rFonts w:ascii="Consolas" w:hAnsi="Consolas" w:eastAsia="Consolas"/>
          <w:color w:val="2D2D2D"/>
          <w:sz w:val="22"/>
          <w:szCs w:val="40"/>
        </w:rPr>
        <w:t xml:space="preserve">      &lt;h1 class="login-title"&gt;软件项目管理平台&lt;/h1&gt;</w:t>
      </w:r>
    </w:p>
    <w:p w14:paraId="352D4F48">
      <w:pPr>
        <w:spacing w:before="0" w:after="0" w:line="260" w:lineRule="exact"/>
        <w:rPr>
          <w:sz w:val="36"/>
          <w:szCs w:val="40"/>
        </w:rPr>
      </w:pPr>
      <w:r>
        <w:rPr>
          <w:rFonts w:ascii="Consolas" w:hAnsi="Consolas" w:eastAsia="Consolas"/>
          <w:color w:val="2D2D2D"/>
          <w:sz w:val="22"/>
          <w:szCs w:val="40"/>
        </w:rPr>
        <w:t xml:space="preserve">      &lt;p class="login-subtitle"&gt;NoStockHub&lt;/p&gt;</w:t>
      </w:r>
    </w:p>
    <w:p w14:paraId="1CBDABF1">
      <w:pPr>
        <w:spacing w:before="0" w:after="0" w:line="260" w:lineRule="exact"/>
        <w:rPr>
          <w:sz w:val="36"/>
          <w:szCs w:val="40"/>
        </w:rPr>
      </w:pPr>
      <w:r>
        <w:rPr>
          <w:rFonts w:ascii="Consolas" w:hAnsi="Consolas" w:eastAsia="Consolas"/>
          <w:color w:val="2D2D2D"/>
          <w:sz w:val="22"/>
          <w:szCs w:val="40"/>
        </w:rPr>
        <w:t xml:space="preserve">      </w:t>
      </w:r>
    </w:p>
    <w:p w14:paraId="79D9DFC3">
      <w:pPr>
        <w:spacing w:before="0" w:after="0" w:line="260" w:lineRule="exact"/>
        <w:rPr>
          <w:sz w:val="36"/>
          <w:szCs w:val="40"/>
        </w:rPr>
      </w:pPr>
      <w:r>
        <w:rPr>
          <w:rFonts w:ascii="Consolas" w:hAnsi="Consolas" w:eastAsia="Consolas"/>
          <w:color w:val="2D2D2D"/>
          <w:sz w:val="22"/>
          <w:szCs w:val="40"/>
        </w:rPr>
        <w:t xml:space="preserve">      &lt;el-form ref="formRef" :model="form" :rules="rules" label-position="top" @keyup.enter="handleLogin"&gt;</w:t>
      </w:r>
    </w:p>
    <w:p w14:paraId="721F0F0B">
      <w:pPr>
        <w:spacing w:before="0" w:after="0" w:line="260" w:lineRule="exact"/>
        <w:rPr>
          <w:sz w:val="36"/>
          <w:szCs w:val="40"/>
        </w:rPr>
      </w:pPr>
      <w:r>
        <w:rPr>
          <w:rFonts w:ascii="Consolas" w:hAnsi="Consolas" w:eastAsia="Consolas"/>
          <w:color w:val="2D2D2D"/>
          <w:sz w:val="22"/>
          <w:szCs w:val="40"/>
        </w:rPr>
        <w:t xml:space="preserve">        &lt;el-form-item label="用户名或邮箱" prop="username"&gt;</w:t>
      </w:r>
    </w:p>
    <w:p w14:paraId="519F6FDB">
      <w:pPr>
        <w:spacing w:before="0" w:after="0" w:line="260" w:lineRule="exact"/>
        <w:rPr>
          <w:sz w:val="36"/>
          <w:szCs w:val="40"/>
        </w:rPr>
      </w:pPr>
      <w:r>
        <w:rPr>
          <w:rFonts w:ascii="Consolas" w:hAnsi="Consolas" w:eastAsia="Consolas"/>
          <w:color w:val="2D2D2D"/>
          <w:sz w:val="22"/>
          <w:szCs w:val="40"/>
        </w:rPr>
        <w:t xml:space="preserve">          &lt;el-input v-model="form.username" placeholder="请输入用户名或邮箱" prefix-icon="User" clearable /&gt;</w:t>
      </w:r>
    </w:p>
    <w:p w14:paraId="3379CA1C">
      <w:pPr>
        <w:spacing w:before="0" w:after="0" w:line="260" w:lineRule="exact"/>
        <w:rPr>
          <w:sz w:val="36"/>
          <w:szCs w:val="40"/>
        </w:rPr>
      </w:pPr>
      <w:r>
        <w:rPr>
          <w:rFonts w:ascii="Consolas" w:hAnsi="Consolas" w:eastAsia="Consolas"/>
          <w:color w:val="2D2D2D"/>
          <w:sz w:val="22"/>
          <w:szCs w:val="40"/>
        </w:rPr>
        <w:t xml:space="preserve">        &lt;/el-form-item&gt;</w:t>
      </w:r>
    </w:p>
    <w:p w14:paraId="3A7B8912">
      <w:pPr>
        <w:spacing w:before="0" w:after="0" w:line="260" w:lineRule="exact"/>
        <w:rPr>
          <w:sz w:val="36"/>
          <w:szCs w:val="40"/>
        </w:rPr>
      </w:pPr>
      <w:r>
        <w:rPr>
          <w:rFonts w:ascii="Consolas" w:hAnsi="Consolas" w:eastAsia="Consolas"/>
          <w:color w:val="2D2D2D"/>
          <w:sz w:val="22"/>
          <w:szCs w:val="40"/>
        </w:rPr>
        <w:t xml:space="preserve">        &lt;el-form-item label="密码" prop="password"&gt;</w:t>
      </w:r>
    </w:p>
    <w:p w14:paraId="61B6EBD9">
      <w:pPr>
        <w:spacing w:before="0" w:after="0" w:line="260" w:lineRule="exact"/>
        <w:rPr>
          <w:sz w:val="36"/>
          <w:szCs w:val="40"/>
        </w:rPr>
      </w:pPr>
      <w:r>
        <w:rPr>
          <w:rFonts w:ascii="Consolas" w:hAnsi="Consolas" w:eastAsia="Consolas"/>
          <w:color w:val="2D2D2D"/>
          <w:sz w:val="22"/>
          <w:szCs w:val="40"/>
        </w:rPr>
        <w:t xml:space="preserve">          &lt;el-input </w:t>
      </w:r>
    </w:p>
    <w:p w14:paraId="731D4916">
      <w:pPr>
        <w:spacing w:before="0" w:after="0" w:line="260" w:lineRule="exact"/>
        <w:rPr>
          <w:sz w:val="36"/>
          <w:szCs w:val="40"/>
        </w:rPr>
      </w:pPr>
      <w:r>
        <w:rPr>
          <w:rFonts w:ascii="Consolas" w:hAnsi="Consolas" w:eastAsia="Consolas"/>
          <w:color w:val="2D2D2D"/>
          <w:sz w:val="22"/>
          <w:szCs w:val="40"/>
        </w:rPr>
        <w:t xml:space="preserve">            v-model="form.password" </w:t>
      </w:r>
    </w:p>
    <w:p w14:paraId="47D95F43">
      <w:pPr>
        <w:spacing w:before="0" w:after="0" w:line="260" w:lineRule="exact"/>
        <w:rPr>
          <w:sz w:val="36"/>
          <w:szCs w:val="40"/>
        </w:rPr>
      </w:pPr>
      <w:r>
        <w:rPr>
          <w:rFonts w:ascii="Consolas" w:hAnsi="Consolas" w:eastAsia="Consolas"/>
          <w:color w:val="2D2D2D"/>
          <w:sz w:val="22"/>
          <w:szCs w:val="40"/>
        </w:rPr>
        <w:t xml:space="preserve">            type="password" </w:t>
      </w:r>
    </w:p>
    <w:p w14:paraId="689BB171">
      <w:pPr>
        <w:spacing w:before="0" w:after="0" w:line="260" w:lineRule="exact"/>
        <w:rPr>
          <w:sz w:val="36"/>
          <w:szCs w:val="40"/>
        </w:rPr>
      </w:pPr>
      <w:r>
        <w:rPr>
          <w:rFonts w:ascii="Consolas" w:hAnsi="Consolas" w:eastAsia="Consolas"/>
          <w:color w:val="2D2D2D"/>
          <w:sz w:val="22"/>
          <w:szCs w:val="40"/>
        </w:rPr>
        <w:t xml:space="preserve">            placeholder="请输入密码" </w:t>
      </w:r>
    </w:p>
    <w:p w14:paraId="2D780C48">
      <w:pPr>
        <w:spacing w:before="0" w:after="0" w:line="260" w:lineRule="exact"/>
        <w:rPr>
          <w:sz w:val="36"/>
          <w:szCs w:val="40"/>
        </w:rPr>
      </w:pPr>
      <w:r>
        <w:rPr>
          <w:rFonts w:ascii="Consolas" w:hAnsi="Consolas" w:eastAsia="Consolas"/>
          <w:color w:val="2D2D2D"/>
          <w:sz w:val="22"/>
          <w:szCs w:val="40"/>
        </w:rPr>
        <w:t xml:space="preserve">            prefix-icon="Lock" </w:t>
      </w:r>
    </w:p>
    <w:p w14:paraId="568FEF9F">
      <w:pPr>
        <w:spacing w:before="0" w:after="0" w:line="260" w:lineRule="exact"/>
        <w:rPr>
          <w:sz w:val="36"/>
          <w:szCs w:val="40"/>
        </w:rPr>
      </w:pPr>
      <w:r>
        <w:rPr>
          <w:rFonts w:ascii="Consolas" w:hAnsi="Consolas" w:eastAsia="Consolas"/>
          <w:color w:val="2D2D2D"/>
          <w:sz w:val="22"/>
          <w:szCs w:val="40"/>
        </w:rPr>
        <w:t xml:space="preserve">            show-password </w:t>
      </w:r>
    </w:p>
    <w:p w14:paraId="7CEFC65A">
      <w:pPr>
        <w:spacing w:before="0" w:after="0" w:line="260" w:lineRule="exact"/>
        <w:rPr>
          <w:sz w:val="36"/>
          <w:szCs w:val="40"/>
        </w:rPr>
      </w:pPr>
      <w:r>
        <w:rPr>
          <w:rFonts w:ascii="Consolas" w:hAnsi="Consolas" w:eastAsia="Consolas"/>
          <w:color w:val="2D2D2D"/>
          <w:sz w:val="22"/>
          <w:szCs w:val="40"/>
        </w:rPr>
        <w:t xml:space="preserve">            clearable </w:t>
      </w:r>
    </w:p>
    <w:p w14:paraId="03B5EDED">
      <w:pPr>
        <w:spacing w:before="0" w:after="0" w:line="260" w:lineRule="exact"/>
        <w:rPr>
          <w:sz w:val="36"/>
          <w:szCs w:val="40"/>
        </w:rPr>
      </w:pPr>
      <w:r>
        <w:rPr>
          <w:rFonts w:ascii="Consolas" w:hAnsi="Consolas" w:eastAsia="Consolas"/>
          <w:color w:val="2D2D2D"/>
          <w:sz w:val="22"/>
          <w:szCs w:val="40"/>
        </w:rPr>
        <w:t xml:space="preserve">          /&gt;</w:t>
      </w:r>
    </w:p>
    <w:p w14:paraId="792B08DD">
      <w:pPr>
        <w:spacing w:before="0" w:after="0" w:line="260" w:lineRule="exact"/>
        <w:rPr>
          <w:sz w:val="36"/>
          <w:szCs w:val="40"/>
        </w:rPr>
      </w:pPr>
      <w:r>
        <w:rPr>
          <w:rFonts w:ascii="Consolas" w:hAnsi="Consolas" w:eastAsia="Consolas"/>
          <w:color w:val="2D2D2D"/>
          <w:sz w:val="22"/>
          <w:szCs w:val="40"/>
        </w:rPr>
        <w:t xml:space="preserve">        &lt;/el-form-item&gt;</w:t>
      </w:r>
    </w:p>
    <w:p w14:paraId="6F811051">
      <w:pPr>
        <w:spacing w:before="0" w:after="0" w:line="260" w:lineRule="exact"/>
        <w:rPr>
          <w:sz w:val="36"/>
          <w:szCs w:val="40"/>
        </w:rPr>
      </w:pPr>
      <w:r>
        <w:rPr>
          <w:rFonts w:ascii="Consolas" w:hAnsi="Consolas" w:eastAsia="Consolas"/>
          <w:color w:val="2D2D2D"/>
          <w:sz w:val="22"/>
          <w:szCs w:val="40"/>
        </w:rPr>
        <w:t xml:space="preserve">        &lt;el-form-item&gt;</w:t>
      </w:r>
    </w:p>
    <w:p w14:paraId="528A1EAE">
      <w:pPr>
        <w:spacing w:before="0" w:after="0" w:line="260" w:lineRule="exact"/>
        <w:rPr>
          <w:sz w:val="36"/>
          <w:szCs w:val="40"/>
        </w:rPr>
      </w:pPr>
      <w:r>
        <w:rPr>
          <w:rFonts w:ascii="Consolas" w:hAnsi="Consolas" w:eastAsia="Consolas"/>
          <w:color w:val="2D2D2D"/>
          <w:sz w:val="22"/>
          <w:szCs w:val="40"/>
        </w:rPr>
        <w:t xml:space="preserve">          &lt;el-checkbox v-model="form.remember"&gt;记住我&lt;/el-checkbox&gt;</w:t>
      </w:r>
    </w:p>
    <w:p w14:paraId="78AB89CE">
      <w:pPr>
        <w:spacing w:before="0" w:after="0" w:line="260" w:lineRule="exact"/>
        <w:rPr>
          <w:sz w:val="36"/>
          <w:szCs w:val="40"/>
        </w:rPr>
      </w:pPr>
      <w:r>
        <w:rPr>
          <w:rFonts w:ascii="Consolas" w:hAnsi="Consolas" w:eastAsia="Consolas"/>
          <w:color w:val="2D2D2D"/>
          <w:sz w:val="22"/>
          <w:szCs w:val="40"/>
        </w:rPr>
        <w:t xml:space="preserve">        &lt;/el-form-item&gt;</w:t>
      </w:r>
    </w:p>
    <w:p w14:paraId="4136F984">
      <w:pPr>
        <w:spacing w:before="0" w:after="0" w:line="260" w:lineRule="exact"/>
        <w:rPr>
          <w:sz w:val="36"/>
          <w:szCs w:val="40"/>
        </w:rPr>
      </w:pPr>
      <w:r>
        <w:rPr>
          <w:rFonts w:ascii="Consolas" w:hAnsi="Consolas" w:eastAsia="Consolas"/>
          <w:color w:val="2D2D2D"/>
          <w:sz w:val="22"/>
          <w:szCs w:val="40"/>
        </w:rPr>
        <w:t xml:space="preserve">        &lt;el-form-item&gt;</w:t>
      </w:r>
    </w:p>
    <w:p w14:paraId="70779E29">
      <w:pPr>
        <w:spacing w:before="0" w:after="0" w:line="260" w:lineRule="exact"/>
        <w:rPr>
          <w:sz w:val="36"/>
          <w:szCs w:val="40"/>
        </w:rPr>
      </w:pPr>
      <w:r>
        <w:rPr>
          <w:rFonts w:ascii="Consolas" w:hAnsi="Consolas" w:eastAsia="Consolas"/>
          <w:color w:val="2D2D2D"/>
          <w:sz w:val="22"/>
          <w:szCs w:val="40"/>
        </w:rPr>
        <w:t xml:space="preserve">          &lt;el-button </w:t>
      </w:r>
    </w:p>
    <w:p w14:paraId="551FC282">
      <w:pPr>
        <w:spacing w:before="0" w:after="0" w:line="260" w:lineRule="exact"/>
        <w:rPr>
          <w:sz w:val="36"/>
          <w:szCs w:val="40"/>
        </w:rPr>
      </w:pPr>
      <w:r>
        <w:rPr>
          <w:rFonts w:ascii="Consolas" w:hAnsi="Consolas" w:eastAsia="Consolas"/>
          <w:color w:val="2D2D2D"/>
          <w:sz w:val="22"/>
          <w:szCs w:val="40"/>
        </w:rPr>
        <w:t xml:space="preserve">            type="primary" </w:t>
      </w:r>
    </w:p>
    <w:p w14:paraId="30108532">
      <w:pPr>
        <w:spacing w:before="0" w:after="0" w:line="260" w:lineRule="exact"/>
        <w:rPr>
          <w:sz w:val="36"/>
          <w:szCs w:val="40"/>
        </w:rPr>
      </w:pPr>
      <w:r>
        <w:rPr>
          <w:rFonts w:ascii="Consolas" w:hAnsi="Consolas" w:eastAsia="Consolas"/>
          <w:color w:val="2D2D2D"/>
          <w:sz w:val="22"/>
          <w:szCs w:val="40"/>
        </w:rPr>
        <w:t xml:space="preserve">            size="large" </w:t>
      </w:r>
    </w:p>
    <w:p w14:paraId="30A8F27F">
      <w:pPr>
        <w:spacing w:before="0" w:after="0" w:line="260" w:lineRule="exact"/>
        <w:rPr>
          <w:sz w:val="36"/>
          <w:szCs w:val="40"/>
        </w:rPr>
      </w:pPr>
      <w:r>
        <w:rPr>
          <w:rFonts w:ascii="Consolas" w:hAnsi="Consolas" w:eastAsia="Consolas"/>
          <w:color w:val="2D2D2D"/>
          <w:sz w:val="22"/>
          <w:szCs w:val="40"/>
        </w:rPr>
        <w:t xml:space="preserve">            :loading="loading" </w:t>
      </w:r>
    </w:p>
    <w:p w14:paraId="18BBC83A">
      <w:pPr>
        <w:spacing w:before="0" w:after="0" w:line="260" w:lineRule="exact"/>
        <w:rPr>
          <w:sz w:val="36"/>
          <w:szCs w:val="40"/>
        </w:rPr>
      </w:pPr>
      <w:r>
        <w:rPr>
          <w:rFonts w:ascii="Consolas" w:hAnsi="Consolas" w:eastAsia="Consolas"/>
          <w:color w:val="2D2D2D"/>
          <w:sz w:val="22"/>
          <w:szCs w:val="40"/>
        </w:rPr>
        <w:t xml:space="preserve">            class="login-btn" </w:t>
      </w:r>
    </w:p>
    <w:p w14:paraId="78F3D58B">
      <w:pPr>
        <w:spacing w:before="0" w:after="0" w:line="260" w:lineRule="exact"/>
        <w:rPr>
          <w:sz w:val="36"/>
          <w:szCs w:val="40"/>
        </w:rPr>
      </w:pPr>
      <w:r>
        <w:rPr>
          <w:rFonts w:ascii="Consolas" w:hAnsi="Consolas" w:eastAsia="Consolas"/>
          <w:color w:val="2D2D2D"/>
          <w:sz w:val="22"/>
          <w:szCs w:val="40"/>
        </w:rPr>
        <w:t xml:space="preserve">            @click="handleLogin"</w:t>
      </w:r>
    </w:p>
    <w:p w14:paraId="697D72C6">
      <w:pPr>
        <w:spacing w:before="0" w:after="0" w:line="260" w:lineRule="exact"/>
        <w:rPr>
          <w:sz w:val="36"/>
          <w:szCs w:val="40"/>
        </w:rPr>
      </w:pPr>
      <w:r>
        <w:rPr>
          <w:rFonts w:ascii="Consolas" w:hAnsi="Consolas" w:eastAsia="Consolas"/>
          <w:color w:val="2D2D2D"/>
          <w:sz w:val="22"/>
          <w:szCs w:val="40"/>
        </w:rPr>
        <w:t xml:space="preserve">            style="width: 100%"</w:t>
      </w:r>
    </w:p>
    <w:p w14:paraId="2C76BEC7">
      <w:pPr>
        <w:spacing w:before="0" w:after="0" w:line="260" w:lineRule="exact"/>
        <w:rPr>
          <w:sz w:val="36"/>
          <w:szCs w:val="40"/>
        </w:rPr>
      </w:pPr>
      <w:r>
        <w:rPr>
          <w:rFonts w:ascii="Consolas" w:hAnsi="Consolas" w:eastAsia="Consolas"/>
          <w:color w:val="2D2D2D"/>
          <w:sz w:val="22"/>
          <w:szCs w:val="40"/>
        </w:rPr>
        <w:t xml:space="preserve">          &gt;</w:t>
      </w:r>
    </w:p>
    <w:p w14:paraId="0EC24E3B">
      <w:pPr>
        <w:spacing w:before="0" w:after="0" w:line="260" w:lineRule="exact"/>
        <w:rPr>
          <w:sz w:val="36"/>
          <w:szCs w:val="40"/>
        </w:rPr>
      </w:pPr>
      <w:r>
        <w:rPr>
          <w:rFonts w:ascii="Consolas" w:hAnsi="Consolas" w:eastAsia="Consolas"/>
          <w:color w:val="2D2D2D"/>
          <w:sz w:val="22"/>
          <w:szCs w:val="40"/>
        </w:rPr>
        <w:t xml:space="preserve">            {{ loading ? '登录中...' : '登 录' }}</w:t>
      </w:r>
    </w:p>
    <w:p w14:paraId="4C637D2D">
      <w:pPr>
        <w:spacing w:before="0" w:after="0" w:line="260" w:lineRule="exact"/>
        <w:rPr>
          <w:sz w:val="36"/>
          <w:szCs w:val="40"/>
        </w:rPr>
      </w:pPr>
      <w:r>
        <w:rPr>
          <w:rFonts w:ascii="Consolas" w:hAnsi="Consolas" w:eastAsia="Consolas"/>
          <w:color w:val="2D2D2D"/>
          <w:sz w:val="22"/>
          <w:szCs w:val="40"/>
        </w:rPr>
        <w:t xml:space="preserve">          &lt;/el-button&gt;</w:t>
      </w:r>
    </w:p>
    <w:p w14:paraId="64CDA381">
      <w:pPr>
        <w:spacing w:before="0" w:after="0" w:line="260" w:lineRule="exact"/>
        <w:rPr>
          <w:sz w:val="36"/>
          <w:szCs w:val="40"/>
        </w:rPr>
      </w:pPr>
      <w:r>
        <w:rPr>
          <w:rFonts w:ascii="Consolas" w:hAnsi="Consolas" w:eastAsia="Consolas"/>
          <w:color w:val="2D2D2D"/>
          <w:sz w:val="22"/>
          <w:szCs w:val="40"/>
        </w:rPr>
        <w:t xml:space="preserve">        &lt;/el-form-item&gt;</w:t>
      </w:r>
    </w:p>
    <w:p w14:paraId="59F4C5F5">
      <w:pPr>
        <w:spacing w:before="0" w:after="0" w:line="260" w:lineRule="exact"/>
        <w:rPr>
          <w:sz w:val="36"/>
          <w:szCs w:val="40"/>
        </w:rPr>
      </w:pPr>
      <w:r>
        <w:rPr>
          <w:rFonts w:ascii="Consolas" w:hAnsi="Consolas" w:eastAsia="Consolas"/>
          <w:color w:val="2D2D2D"/>
          <w:sz w:val="22"/>
          <w:szCs w:val="40"/>
        </w:rPr>
        <w:t xml:space="preserve">      &lt;/el-form&gt;</w:t>
      </w:r>
    </w:p>
    <w:p w14:paraId="5189C54C">
      <w:pPr>
        <w:spacing w:before="0" w:after="0" w:line="260" w:lineRule="exact"/>
        <w:rPr>
          <w:sz w:val="36"/>
          <w:szCs w:val="40"/>
        </w:rPr>
      </w:pPr>
      <w:r>
        <w:rPr>
          <w:rFonts w:ascii="Consolas" w:hAnsi="Consolas" w:eastAsia="Consolas"/>
          <w:color w:val="2D2D2D"/>
          <w:sz w:val="22"/>
          <w:szCs w:val="40"/>
        </w:rPr>
        <w:t xml:space="preserve"> </w:t>
      </w:r>
    </w:p>
    <w:p w14:paraId="63D88C03">
      <w:pPr>
        <w:spacing w:before="0" w:after="0" w:line="260" w:lineRule="exact"/>
        <w:rPr>
          <w:sz w:val="36"/>
          <w:szCs w:val="40"/>
        </w:rPr>
      </w:pPr>
      <w:r>
        <w:rPr>
          <w:rFonts w:ascii="Consolas" w:hAnsi="Consolas" w:eastAsia="Consolas"/>
          <w:color w:val="2D2D2D"/>
          <w:sz w:val="22"/>
          <w:szCs w:val="40"/>
        </w:rPr>
        <w:t xml:space="preserve">      &lt;p class="register-link"&gt;没有账号？&lt;el-link type="primary" @click="showRegister = true"&gt;立即注册&lt;/el-link&gt;&lt;/p&gt;</w:t>
      </w:r>
    </w:p>
    <w:p w14:paraId="7B8773C8">
      <w:pPr>
        <w:spacing w:before="0" w:after="0" w:line="260" w:lineRule="exact"/>
        <w:rPr>
          <w:sz w:val="36"/>
          <w:szCs w:val="40"/>
        </w:rPr>
      </w:pPr>
      <w:r>
        <w:rPr>
          <w:rFonts w:ascii="Consolas" w:hAnsi="Consolas" w:eastAsia="Consolas"/>
          <w:color w:val="2D2D2D"/>
          <w:sz w:val="22"/>
          <w:szCs w:val="40"/>
        </w:rPr>
        <w:t xml:space="preserve">    &lt;/div&gt;</w:t>
      </w:r>
    </w:p>
    <w:p w14:paraId="2634DCA6">
      <w:pPr>
        <w:spacing w:before="0" w:after="0" w:line="260" w:lineRule="exact"/>
        <w:rPr>
          <w:sz w:val="36"/>
          <w:szCs w:val="40"/>
        </w:rPr>
      </w:pPr>
      <w:r>
        <w:rPr>
          <w:rFonts w:ascii="Consolas" w:hAnsi="Consolas" w:eastAsia="Consolas"/>
          <w:color w:val="2D2D2D"/>
          <w:sz w:val="22"/>
          <w:szCs w:val="40"/>
        </w:rPr>
        <w:t xml:space="preserve"> </w:t>
      </w:r>
    </w:p>
    <w:p w14:paraId="45E9F55E">
      <w:pPr>
        <w:spacing w:before="0" w:after="0" w:line="260" w:lineRule="exact"/>
        <w:rPr>
          <w:sz w:val="36"/>
          <w:szCs w:val="40"/>
        </w:rPr>
      </w:pPr>
      <w:r>
        <w:rPr>
          <w:rFonts w:ascii="Consolas" w:hAnsi="Consolas" w:eastAsia="Consolas"/>
          <w:color w:val="2D2D2D"/>
          <w:sz w:val="22"/>
          <w:szCs w:val="40"/>
        </w:rPr>
        <w:t xml:space="preserve">    &lt;!-- 注册对话框 --&gt;</w:t>
      </w:r>
    </w:p>
    <w:p w14:paraId="0D450EC8">
      <w:pPr>
        <w:spacing w:before="0" w:after="0" w:line="260" w:lineRule="exact"/>
        <w:rPr>
          <w:sz w:val="36"/>
          <w:szCs w:val="40"/>
        </w:rPr>
      </w:pPr>
      <w:r>
        <w:rPr>
          <w:rFonts w:ascii="Consolas" w:hAnsi="Consolas" w:eastAsia="Consolas"/>
          <w:color w:val="2D2D2D"/>
          <w:sz w:val="22"/>
          <w:szCs w:val="40"/>
        </w:rPr>
        <w:t xml:space="preserve">    &lt;el-dialog v-model="showRegister" title="用户注册" width="420px" :close-on-click-modal="false"&gt;</w:t>
      </w:r>
    </w:p>
    <w:p w14:paraId="313C6459">
      <w:pPr>
        <w:spacing w:before="0" w:after="0" w:line="260" w:lineRule="exact"/>
        <w:rPr>
          <w:sz w:val="36"/>
          <w:szCs w:val="40"/>
        </w:rPr>
      </w:pPr>
      <w:r>
        <w:rPr>
          <w:rFonts w:ascii="Consolas" w:hAnsi="Consolas" w:eastAsia="Consolas"/>
          <w:color w:val="2D2D2D"/>
          <w:sz w:val="22"/>
          <w:szCs w:val="40"/>
        </w:rPr>
        <w:t xml:space="preserve">      &lt;el-form ref="registerFormRef" :model="registerForm" :rules="registerRules" label-position="top"&gt;</w:t>
      </w:r>
    </w:p>
    <w:p w14:paraId="7649056B">
      <w:pPr>
        <w:spacing w:before="0" w:after="0" w:line="260" w:lineRule="exact"/>
        <w:rPr>
          <w:sz w:val="36"/>
          <w:szCs w:val="40"/>
        </w:rPr>
      </w:pPr>
      <w:r>
        <w:rPr>
          <w:rFonts w:ascii="Consolas" w:hAnsi="Consolas" w:eastAsia="Consolas"/>
          <w:color w:val="2D2D2D"/>
          <w:sz w:val="22"/>
          <w:szCs w:val="40"/>
        </w:rPr>
        <w:t xml:space="preserve">        &lt;el-form-item label="用户名" prop="username"&gt;</w:t>
      </w:r>
    </w:p>
    <w:p w14:paraId="33E25BCC">
      <w:pPr>
        <w:spacing w:before="0" w:after="0" w:line="260" w:lineRule="exact"/>
        <w:rPr>
          <w:sz w:val="36"/>
          <w:szCs w:val="40"/>
        </w:rPr>
      </w:pPr>
      <w:r>
        <w:rPr>
          <w:rFonts w:ascii="Consolas" w:hAnsi="Consolas" w:eastAsia="Consolas"/>
          <w:color w:val="2D2D2D"/>
          <w:sz w:val="22"/>
          <w:szCs w:val="40"/>
        </w:rPr>
        <w:t xml:space="preserve">          &lt;el-input v-model="registerForm.username" placeholder="3-20个字符" clearable /&gt;</w:t>
      </w:r>
    </w:p>
    <w:p w14:paraId="1773A766">
      <w:pPr>
        <w:spacing w:before="0" w:after="0" w:line="260" w:lineRule="exact"/>
        <w:rPr>
          <w:sz w:val="36"/>
          <w:szCs w:val="40"/>
        </w:rPr>
      </w:pPr>
      <w:r>
        <w:rPr>
          <w:rFonts w:ascii="Consolas" w:hAnsi="Consolas" w:eastAsia="Consolas"/>
          <w:color w:val="2D2D2D"/>
          <w:sz w:val="22"/>
          <w:szCs w:val="40"/>
        </w:rPr>
        <w:t xml:space="preserve">        &lt;/el-form-item&gt;</w:t>
      </w:r>
    </w:p>
    <w:p w14:paraId="269D1588">
      <w:pPr>
        <w:spacing w:before="0" w:after="0" w:line="260" w:lineRule="exact"/>
        <w:rPr>
          <w:sz w:val="36"/>
          <w:szCs w:val="40"/>
        </w:rPr>
      </w:pPr>
      <w:r>
        <w:rPr>
          <w:rFonts w:ascii="Consolas" w:hAnsi="Consolas" w:eastAsia="Consolas"/>
          <w:color w:val="2D2D2D"/>
          <w:sz w:val="22"/>
          <w:szCs w:val="40"/>
        </w:rPr>
        <w:t xml:space="preserve">        &lt;el-form-item label="邮箱" prop="email"&gt;</w:t>
      </w:r>
    </w:p>
    <w:p w14:paraId="36D644E2">
      <w:pPr>
        <w:spacing w:before="0" w:after="0" w:line="260" w:lineRule="exact"/>
        <w:rPr>
          <w:sz w:val="36"/>
          <w:szCs w:val="40"/>
        </w:rPr>
      </w:pPr>
      <w:r>
        <w:rPr>
          <w:rFonts w:ascii="Consolas" w:hAnsi="Consolas" w:eastAsia="Consolas"/>
          <w:color w:val="2D2D2D"/>
          <w:sz w:val="22"/>
          <w:szCs w:val="40"/>
        </w:rPr>
        <w:t xml:space="preserve">          &lt;el-input v-model="registerForm.email" type="email" placeholder="请输入有效邮箱" clearable /&gt;</w:t>
      </w:r>
    </w:p>
    <w:p w14:paraId="03A72BE0">
      <w:pPr>
        <w:spacing w:before="0" w:after="0" w:line="260" w:lineRule="exact"/>
        <w:rPr>
          <w:sz w:val="36"/>
          <w:szCs w:val="40"/>
        </w:rPr>
      </w:pPr>
      <w:r>
        <w:rPr>
          <w:rFonts w:ascii="Consolas" w:hAnsi="Consolas" w:eastAsia="Consolas"/>
          <w:color w:val="2D2D2D"/>
          <w:sz w:val="22"/>
          <w:szCs w:val="40"/>
        </w:rPr>
        <w:t xml:space="preserve">        &lt;/el-form-item&gt;</w:t>
      </w:r>
    </w:p>
    <w:p w14:paraId="0D9475A0">
      <w:pPr>
        <w:spacing w:before="0" w:after="0" w:line="260" w:lineRule="exact"/>
        <w:rPr>
          <w:sz w:val="36"/>
          <w:szCs w:val="40"/>
        </w:rPr>
      </w:pPr>
      <w:r>
        <w:rPr>
          <w:rFonts w:ascii="Consolas" w:hAnsi="Consolas" w:eastAsia="Consolas"/>
          <w:color w:val="2D2D2D"/>
          <w:sz w:val="22"/>
          <w:szCs w:val="40"/>
        </w:rPr>
        <w:t xml:space="preserve">        &lt;el-form-item label="密码" prop="password"&gt;</w:t>
      </w:r>
    </w:p>
    <w:p w14:paraId="1AD0B5A5">
      <w:pPr>
        <w:spacing w:before="0" w:after="0" w:line="260" w:lineRule="exact"/>
        <w:rPr>
          <w:sz w:val="36"/>
          <w:szCs w:val="40"/>
        </w:rPr>
      </w:pPr>
      <w:r>
        <w:rPr>
          <w:rFonts w:ascii="Consolas" w:hAnsi="Consolas" w:eastAsia="Consolas"/>
          <w:color w:val="2D2D2D"/>
          <w:sz w:val="22"/>
          <w:szCs w:val="40"/>
        </w:rPr>
        <w:t xml:space="preserve">          &lt;el-input v-model="registerForm.password" type="password" show-password placeholder="至少6位" clearable /&gt;</w:t>
      </w:r>
    </w:p>
    <w:p w14:paraId="4A676E18">
      <w:pPr>
        <w:spacing w:before="0" w:after="0" w:line="260" w:lineRule="exact"/>
        <w:rPr>
          <w:sz w:val="36"/>
          <w:szCs w:val="40"/>
        </w:rPr>
      </w:pPr>
      <w:r>
        <w:rPr>
          <w:rFonts w:ascii="Consolas" w:hAnsi="Consolas" w:eastAsia="Consolas"/>
          <w:color w:val="2D2D2D"/>
          <w:sz w:val="22"/>
          <w:szCs w:val="40"/>
        </w:rPr>
        <w:t xml:space="preserve">        &lt;/el-form-item&gt;</w:t>
      </w:r>
    </w:p>
    <w:p w14:paraId="7002DFBA">
      <w:pPr>
        <w:spacing w:before="0" w:after="0" w:line="260" w:lineRule="exact"/>
        <w:rPr>
          <w:sz w:val="36"/>
          <w:szCs w:val="40"/>
        </w:rPr>
      </w:pPr>
      <w:r>
        <w:rPr>
          <w:rFonts w:ascii="Consolas" w:hAnsi="Consolas" w:eastAsia="Consolas"/>
          <w:color w:val="2D2D2D"/>
          <w:sz w:val="22"/>
          <w:szCs w:val="40"/>
        </w:rPr>
        <w:t xml:space="preserve">        &lt;el-form-item label="确认密码" prop="password2"&gt;</w:t>
      </w:r>
    </w:p>
    <w:p w14:paraId="4FB8273D">
      <w:pPr>
        <w:spacing w:before="0" w:after="0" w:line="260" w:lineRule="exact"/>
        <w:rPr>
          <w:sz w:val="36"/>
          <w:szCs w:val="40"/>
        </w:rPr>
      </w:pPr>
      <w:r>
        <w:rPr>
          <w:rFonts w:ascii="Consolas" w:hAnsi="Consolas" w:eastAsia="Consolas"/>
          <w:color w:val="2D2D2D"/>
          <w:sz w:val="22"/>
          <w:szCs w:val="40"/>
        </w:rPr>
        <w:t xml:space="preserve">          &lt;el-input v-model="registerForm.password2" type="password" show-password placeholder="再次输入密码" clearable /&gt;</w:t>
      </w:r>
    </w:p>
    <w:p w14:paraId="58A8B190">
      <w:pPr>
        <w:spacing w:before="0" w:after="0" w:line="260" w:lineRule="exact"/>
        <w:rPr>
          <w:sz w:val="36"/>
          <w:szCs w:val="40"/>
        </w:rPr>
      </w:pPr>
      <w:r>
        <w:rPr>
          <w:rFonts w:ascii="Consolas" w:hAnsi="Consolas" w:eastAsia="Consolas"/>
          <w:color w:val="2D2D2D"/>
          <w:sz w:val="22"/>
          <w:szCs w:val="40"/>
        </w:rPr>
        <w:t xml:space="preserve">        &lt;/el-form-item&gt;</w:t>
      </w:r>
    </w:p>
    <w:p w14:paraId="670DE053">
      <w:pPr>
        <w:spacing w:before="0" w:after="0" w:line="260" w:lineRule="exact"/>
        <w:rPr>
          <w:sz w:val="36"/>
          <w:szCs w:val="40"/>
        </w:rPr>
      </w:pPr>
      <w:r>
        <w:rPr>
          <w:rFonts w:ascii="Consolas" w:hAnsi="Consolas" w:eastAsia="Consolas"/>
          <w:color w:val="2D2D2D"/>
          <w:sz w:val="22"/>
          <w:szCs w:val="40"/>
        </w:rPr>
        <w:t xml:space="preserve">        &lt;el-form-item label="手机号" prop="phone"&gt;</w:t>
      </w:r>
    </w:p>
    <w:p w14:paraId="1D611F19">
      <w:pPr>
        <w:spacing w:before="0" w:after="0" w:line="260" w:lineRule="exact"/>
        <w:rPr>
          <w:sz w:val="36"/>
          <w:szCs w:val="40"/>
        </w:rPr>
      </w:pPr>
      <w:r>
        <w:rPr>
          <w:rFonts w:ascii="Consolas" w:hAnsi="Consolas" w:eastAsia="Consolas"/>
          <w:color w:val="2D2D2D"/>
          <w:sz w:val="22"/>
          <w:szCs w:val="40"/>
        </w:rPr>
        <w:t xml:space="preserve">          &lt;el-input v-model="registerForm.phone" placeholder="可选" clearable /&gt;</w:t>
      </w:r>
    </w:p>
    <w:p w14:paraId="2F5B9B51">
      <w:pPr>
        <w:spacing w:before="0" w:after="0" w:line="260" w:lineRule="exact"/>
        <w:rPr>
          <w:sz w:val="36"/>
          <w:szCs w:val="40"/>
        </w:rPr>
      </w:pPr>
      <w:r>
        <w:rPr>
          <w:rFonts w:ascii="Consolas" w:hAnsi="Consolas" w:eastAsia="Consolas"/>
          <w:color w:val="2D2D2D"/>
          <w:sz w:val="22"/>
          <w:szCs w:val="40"/>
        </w:rPr>
        <w:t xml:space="preserve">        &lt;/el-form-item&gt;</w:t>
      </w:r>
    </w:p>
    <w:p w14:paraId="69DB2CE7">
      <w:pPr>
        <w:spacing w:before="0" w:after="0" w:line="260" w:lineRule="exact"/>
        <w:rPr>
          <w:sz w:val="36"/>
          <w:szCs w:val="40"/>
        </w:rPr>
      </w:pPr>
      <w:r>
        <w:rPr>
          <w:rFonts w:ascii="Consolas" w:hAnsi="Consolas" w:eastAsia="Consolas"/>
          <w:color w:val="2D2D2D"/>
          <w:sz w:val="22"/>
          <w:szCs w:val="40"/>
        </w:rPr>
        <w:t xml:space="preserve">      &lt;/el-form&gt;</w:t>
      </w:r>
    </w:p>
    <w:p w14:paraId="018B1898">
      <w:pPr>
        <w:spacing w:before="0" w:after="0" w:line="260" w:lineRule="exact"/>
        <w:rPr>
          <w:sz w:val="36"/>
          <w:szCs w:val="40"/>
        </w:rPr>
      </w:pPr>
      <w:r>
        <w:rPr>
          <w:rFonts w:ascii="Consolas" w:hAnsi="Consolas" w:eastAsia="Consolas"/>
          <w:color w:val="2D2D2D"/>
          <w:sz w:val="22"/>
          <w:szCs w:val="40"/>
        </w:rPr>
        <w:t xml:space="preserve">      &lt;template #footer&gt;</w:t>
      </w:r>
    </w:p>
    <w:p w14:paraId="6601E6E1">
      <w:pPr>
        <w:spacing w:before="0" w:after="0" w:line="260" w:lineRule="exact"/>
        <w:rPr>
          <w:sz w:val="36"/>
          <w:szCs w:val="40"/>
        </w:rPr>
      </w:pPr>
      <w:r>
        <w:rPr>
          <w:rFonts w:ascii="Consolas" w:hAnsi="Consolas" w:eastAsia="Consolas"/>
          <w:color w:val="2D2D2D"/>
          <w:sz w:val="22"/>
          <w:szCs w:val="40"/>
        </w:rPr>
        <w:t xml:space="preserve">        &lt;el-button @click="showRegister = false"&gt;取消&lt;/el-button&gt;</w:t>
      </w:r>
    </w:p>
    <w:p w14:paraId="686C96BD">
      <w:pPr>
        <w:spacing w:before="0" w:after="0" w:line="260" w:lineRule="exact"/>
        <w:rPr>
          <w:sz w:val="36"/>
          <w:szCs w:val="40"/>
        </w:rPr>
      </w:pPr>
      <w:r>
        <w:rPr>
          <w:rFonts w:ascii="Consolas" w:hAnsi="Consolas" w:eastAsia="Consolas"/>
          <w:color w:val="2D2D2D"/>
          <w:sz w:val="22"/>
          <w:szCs w:val="40"/>
        </w:rPr>
        <w:t xml:space="preserve">        &lt;el-button type="primary" :loading="regLoading" @click="handleRegister"&gt;注册&lt;/el-button&gt;</w:t>
      </w:r>
    </w:p>
    <w:p w14:paraId="0D72F9AC">
      <w:pPr>
        <w:spacing w:before="0" w:after="0" w:line="260" w:lineRule="exact"/>
        <w:rPr>
          <w:sz w:val="36"/>
          <w:szCs w:val="40"/>
        </w:rPr>
      </w:pPr>
      <w:r>
        <w:rPr>
          <w:rFonts w:ascii="Consolas" w:hAnsi="Consolas" w:eastAsia="Consolas"/>
          <w:color w:val="2D2D2D"/>
          <w:sz w:val="22"/>
          <w:szCs w:val="40"/>
        </w:rPr>
        <w:t xml:space="preserve">      &lt;/template&gt;</w:t>
      </w:r>
    </w:p>
    <w:p w14:paraId="76238EF3">
      <w:pPr>
        <w:spacing w:before="0" w:after="0" w:line="260" w:lineRule="exact"/>
        <w:rPr>
          <w:sz w:val="36"/>
          <w:szCs w:val="40"/>
        </w:rPr>
      </w:pPr>
      <w:r>
        <w:rPr>
          <w:rFonts w:ascii="Consolas" w:hAnsi="Consolas" w:eastAsia="Consolas"/>
          <w:color w:val="2D2D2D"/>
          <w:sz w:val="22"/>
          <w:szCs w:val="40"/>
        </w:rPr>
        <w:t xml:space="preserve">    &lt;/el-dialog&gt;</w:t>
      </w:r>
    </w:p>
    <w:p w14:paraId="1504014D">
      <w:pPr>
        <w:spacing w:before="0" w:after="0" w:line="260" w:lineRule="exact"/>
        <w:rPr>
          <w:sz w:val="36"/>
          <w:szCs w:val="40"/>
        </w:rPr>
      </w:pPr>
      <w:r>
        <w:rPr>
          <w:rFonts w:ascii="Consolas" w:hAnsi="Consolas" w:eastAsia="Consolas"/>
          <w:color w:val="2D2D2D"/>
          <w:sz w:val="22"/>
          <w:szCs w:val="40"/>
        </w:rPr>
        <w:t xml:space="preserve">  &lt;/div&gt;</w:t>
      </w:r>
    </w:p>
    <w:p w14:paraId="06DDC482">
      <w:pPr>
        <w:spacing w:before="0" w:after="0" w:line="260" w:lineRule="exact"/>
        <w:rPr>
          <w:sz w:val="36"/>
          <w:szCs w:val="40"/>
        </w:rPr>
      </w:pPr>
      <w:r>
        <w:rPr>
          <w:rFonts w:ascii="Consolas" w:hAnsi="Consolas" w:eastAsia="Consolas"/>
          <w:color w:val="2D2D2D"/>
          <w:sz w:val="22"/>
          <w:szCs w:val="40"/>
        </w:rPr>
        <w:t>&lt;/template&gt;</w:t>
      </w:r>
    </w:p>
    <w:p w14:paraId="562D6662">
      <w:pPr>
        <w:spacing w:before="0" w:after="0" w:line="260" w:lineRule="exact"/>
        <w:rPr>
          <w:sz w:val="36"/>
          <w:szCs w:val="40"/>
        </w:rPr>
      </w:pPr>
      <w:r>
        <w:rPr>
          <w:rFonts w:ascii="Consolas" w:hAnsi="Consolas" w:eastAsia="Consolas"/>
          <w:color w:val="2D2D2D"/>
          <w:sz w:val="22"/>
          <w:szCs w:val="40"/>
        </w:rPr>
        <w:t xml:space="preserve"> </w:t>
      </w:r>
    </w:p>
    <w:p w14:paraId="21E82ED6">
      <w:pPr>
        <w:spacing w:before="0" w:after="0" w:line="260" w:lineRule="exact"/>
        <w:rPr>
          <w:sz w:val="36"/>
          <w:szCs w:val="40"/>
        </w:rPr>
      </w:pPr>
      <w:r>
        <w:rPr>
          <w:rFonts w:ascii="Consolas" w:hAnsi="Consolas" w:eastAsia="Consolas"/>
          <w:color w:val="2D2D2D"/>
          <w:sz w:val="22"/>
          <w:szCs w:val="40"/>
        </w:rPr>
        <w:t>&lt;script setup&gt;</w:t>
      </w:r>
    </w:p>
    <w:p w14:paraId="2390634F">
      <w:pPr>
        <w:spacing w:before="0" w:after="0" w:line="260" w:lineRule="exact"/>
        <w:rPr>
          <w:sz w:val="36"/>
          <w:szCs w:val="40"/>
        </w:rPr>
      </w:pPr>
      <w:r>
        <w:rPr>
          <w:rFonts w:ascii="Consolas" w:hAnsi="Consolas" w:eastAsia="Consolas"/>
          <w:color w:val="2D2D2D"/>
          <w:sz w:val="22"/>
          <w:szCs w:val="40"/>
        </w:rPr>
        <w:t>import { ref, reactive, onMounted } from 'vue'</w:t>
      </w:r>
    </w:p>
    <w:p w14:paraId="33D335E5">
      <w:pPr>
        <w:spacing w:before="0" w:after="0" w:line="260" w:lineRule="exact"/>
        <w:rPr>
          <w:sz w:val="36"/>
          <w:szCs w:val="40"/>
        </w:rPr>
      </w:pPr>
      <w:r>
        <w:rPr>
          <w:rFonts w:ascii="Consolas" w:hAnsi="Consolas" w:eastAsia="Consolas"/>
          <w:color w:val="2D2D2D"/>
          <w:sz w:val="22"/>
          <w:szCs w:val="40"/>
        </w:rPr>
        <w:t>import { useRouter } from 'vue-router'</w:t>
      </w:r>
    </w:p>
    <w:p w14:paraId="2D91E9A2">
      <w:pPr>
        <w:spacing w:before="0" w:after="0" w:line="260" w:lineRule="exact"/>
        <w:rPr>
          <w:sz w:val="36"/>
          <w:szCs w:val="40"/>
        </w:rPr>
      </w:pPr>
      <w:r>
        <w:rPr>
          <w:rFonts w:ascii="Consolas" w:hAnsi="Consolas" w:eastAsia="Consolas"/>
          <w:color w:val="2D2D2D"/>
          <w:sz w:val="22"/>
          <w:szCs w:val="40"/>
        </w:rPr>
        <w:t>import { ElMessage } from 'element-plus'</w:t>
      </w:r>
    </w:p>
    <w:p w14:paraId="3D3FE7F8">
      <w:pPr>
        <w:spacing w:before="0" w:after="0" w:line="260" w:lineRule="exact"/>
        <w:rPr>
          <w:sz w:val="36"/>
          <w:szCs w:val="40"/>
        </w:rPr>
      </w:pPr>
      <w:r>
        <w:rPr>
          <w:rFonts w:ascii="Consolas" w:hAnsi="Consolas" w:eastAsia="Consolas"/>
          <w:color w:val="2D2D2D"/>
          <w:sz w:val="22"/>
          <w:szCs w:val="40"/>
        </w:rPr>
        <w:t>import { useAuthStore } from '@/stores/auth'</w:t>
      </w:r>
    </w:p>
    <w:p w14:paraId="16BD3F21">
      <w:pPr>
        <w:spacing w:before="0" w:after="0" w:line="260" w:lineRule="exact"/>
        <w:rPr>
          <w:sz w:val="36"/>
          <w:szCs w:val="40"/>
        </w:rPr>
      </w:pPr>
      <w:r>
        <w:rPr>
          <w:rFonts w:ascii="Consolas" w:hAnsi="Consolas" w:eastAsia="Consolas"/>
          <w:color w:val="2D2D2D"/>
          <w:sz w:val="22"/>
          <w:szCs w:val="40"/>
        </w:rPr>
        <w:t>import { authAPI } from '@/api'</w:t>
      </w:r>
    </w:p>
    <w:p w14:paraId="3C17CA26">
      <w:pPr>
        <w:spacing w:before="0" w:after="0" w:line="260" w:lineRule="exact"/>
        <w:rPr>
          <w:sz w:val="36"/>
          <w:szCs w:val="40"/>
        </w:rPr>
      </w:pPr>
      <w:r>
        <w:rPr>
          <w:rFonts w:ascii="Consolas" w:hAnsi="Consolas" w:eastAsia="Consolas"/>
          <w:color w:val="2D2D2D"/>
          <w:sz w:val="22"/>
          <w:szCs w:val="40"/>
        </w:rPr>
        <w:t xml:space="preserve"> </w:t>
      </w:r>
    </w:p>
    <w:p w14:paraId="7A4FADD4">
      <w:pPr>
        <w:spacing w:before="0" w:after="0" w:line="260" w:lineRule="exact"/>
        <w:rPr>
          <w:sz w:val="36"/>
          <w:szCs w:val="40"/>
        </w:rPr>
      </w:pPr>
      <w:r>
        <w:rPr>
          <w:rFonts w:ascii="Consolas" w:hAnsi="Consolas" w:eastAsia="Consolas"/>
          <w:color w:val="2D2D2D"/>
          <w:sz w:val="22"/>
          <w:szCs w:val="40"/>
        </w:rPr>
        <w:t>const router = useRouter()</w:t>
      </w:r>
    </w:p>
    <w:p w14:paraId="687D5994">
      <w:pPr>
        <w:spacing w:before="0" w:after="0" w:line="260" w:lineRule="exact"/>
        <w:rPr>
          <w:sz w:val="36"/>
          <w:szCs w:val="40"/>
        </w:rPr>
      </w:pPr>
      <w:r>
        <w:rPr>
          <w:rFonts w:ascii="Consolas" w:hAnsi="Consolas" w:eastAsia="Consolas"/>
          <w:color w:val="2D2D2D"/>
          <w:sz w:val="22"/>
          <w:szCs w:val="40"/>
        </w:rPr>
        <w:t>const auth = useAuthStore()</w:t>
      </w:r>
    </w:p>
    <w:p w14:paraId="7B061CAB">
      <w:pPr>
        <w:spacing w:before="0" w:after="0" w:line="260" w:lineRule="exact"/>
        <w:rPr>
          <w:sz w:val="36"/>
          <w:szCs w:val="40"/>
        </w:rPr>
      </w:pPr>
      <w:r>
        <w:rPr>
          <w:rFonts w:ascii="Consolas" w:hAnsi="Consolas" w:eastAsia="Consolas"/>
          <w:color w:val="2D2D2D"/>
          <w:sz w:val="22"/>
          <w:szCs w:val="40"/>
        </w:rPr>
        <w:t xml:space="preserve"> </w:t>
      </w:r>
    </w:p>
    <w:p w14:paraId="439F9042">
      <w:pPr>
        <w:spacing w:before="0" w:after="0" w:line="260" w:lineRule="exact"/>
        <w:rPr>
          <w:sz w:val="36"/>
          <w:szCs w:val="40"/>
        </w:rPr>
      </w:pPr>
      <w:r>
        <w:rPr>
          <w:rFonts w:ascii="Consolas" w:hAnsi="Consolas" w:eastAsia="Consolas"/>
          <w:color w:val="2D2D2D"/>
          <w:sz w:val="22"/>
          <w:szCs w:val="40"/>
        </w:rPr>
        <w:t>const formRef = ref()</w:t>
      </w:r>
    </w:p>
    <w:p w14:paraId="347E451E">
      <w:pPr>
        <w:spacing w:before="0" w:after="0" w:line="260" w:lineRule="exact"/>
        <w:rPr>
          <w:sz w:val="36"/>
          <w:szCs w:val="40"/>
        </w:rPr>
      </w:pPr>
      <w:r>
        <w:rPr>
          <w:rFonts w:ascii="Consolas" w:hAnsi="Consolas" w:eastAsia="Consolas"/>
          <w:color w:val="2D2D2D"/>
          <w:sz w:val="22"/>
          <w:szCs w:val="40"/>
        </w:rPr>
        <w:t>const registerFormRef = ref()</w:t>
      </w:r>
    </w:p>
    <w:p w14:paraId="466BEE1F">
      <w:pPr>
        <w:spacing w:before="0" w:after="0" w:line="260" w:lineRule="exact"/>
        <w:rPr>
          <w:sz w:val="36"/>
          <w:szCs w:val="40"/>
        </w:rPr>
      </w:pPr>
      <w:r>
        <w:rPr>
          <w:rFonts w:ascii="Consolas" w:hAnsi="Consolas" w:eastAsia="Consolas"/>
          <w:color w:val="2D2D2D"/>
          <w:sz w:val="22"/>
          <w:szCs w:val="40"/>
        </w:rPr>
        <w:t>const loading = ref(false)</w:t>
      </w:r>
    </w:p>
    <w:p w14:paraId="26802510">
      <w:pPr>
        <w:spacing w:before="0" w:after="0" w:line="260" w:lineRule="exact"/>
        <w:rPr>
          <w:sz w:val="36"/>
          <w:szCs w:val="40"/>
        </w:rPr>
      </w:pPr>
      <w:r>
        <w:rPr>
          <w:rFonts w:ascii="Consolas" w:hAnsi="Consolas" w:eastAsia="Consolas"/>
          <w:color w:val="2D2D2D"/>
          <w:sz w:val="22"/>
          <w:szCs w:val="40"/>
        </w:rPr>
        <w:t>const regLoading = ref(false)</w:t>
      </w:r>
    </w:p>
    <w:p w14:paraId="18AEB69C">
      <w:pPr>
        <w:spacing w:before="0" w:after="0" w:line="260" w:lineRule="exact"/>
        <w:rPr>
          <w:sz w:val="36"/>
          <w:szCs w:val="40"/>
        </w:rPr>
      </w:pPr>
      <w:r>
        <w:rPr>
          <w:rFonts w:ascii="Consolas" w:hAnsi="Consolas" w:eastAsia="Consolas"/>
          <w:color w:val="2D2D2D"/>
          <w:sz w:val="22"/>
          <w:szCs w:val="40"/>
        </w:rPr>
        <w:t>const showRegister = ref(false)</w:t>
      </w:r>
    </w:p>
    <w:p w14:paraId="17ACB284">
      <w:pPr>
        <w:spacing w:before="0" w:after="0" w:line="260" w:lineRule="exact"/>
        <w:rPr>
          <w:sz w:val="36"/>
          <w:szCs w:val="40"/>
        </w:rPr>
      </w:pPr>
      <w:r>
        <w:rPr>
          <w:rFonts w:ascii="Consolas" w:hAnsi="Consolas" w:eastAsia="Consolas"/>
          <w:color w:val="2D2D2D"/>
          <w:sz w:val="22"/>
          <w:szCs w:val="40"/>
        </w:rPr>
        <w:t>const errorMessage = ref('')</w:t>
      </w:r>
    </w:p>
    <w:p w14:paraId="6544D4DD">
      <w:pPr>
        <w:spacing w:before="0" w:after="0" w:line="260" w:lineRule="exact"/>
        <w:rPr>
          <w:sz w:val="36"/>
          <w:szCs w:val="40"/>
        </w:rPr>
      </w:pPr>
      <w:r>
        <w:rPr>
          <w:rFonts w:ascii="Consolas" w:hAnsi="Consolas" w:eastAsia="Consolas"/>
          <w:color w:val="2D2D2D"/>
          <w:sz w:val="22"/>
          <w:szCs w:val="40"/>
        </w:rPr>
        <w:t xml:space="preserve"> </w:t>
      </w:r>
    </w:p>
    <w:p w14:paraId="30C9DB7F">
      <w:pPr>
        <w:spacing w:before="0" w:after="0" w:line="260" w:lineRule="exact"/>
        <w:rPr>
          <w:sz w:val="36"/>
          <w:szCs w:val="40"/>
        </w:rPr>
      </w:pPr>
      <w:r>
        <w:rPr>
          <w:rFonts w:ascii="Consolas" w:hAnsi="Consolas" w:eastAsia="Consolas"/>
          <w:color w:val="2D2D2D"/>
          <w:sz w:val="22"/>
          <w:szCs w:val="40"/>
        </w:rPr>
        <w:t>const form = reactive({ username: '', password: '', remember: false })</w:t>
      </w:r>
    </w:p>
    <w:p w14:paraId="37340A12">
      <w:pPr>
        <w:spacing w:before="0" w:after="0" w:line="260" w:lineRule="exact"/>
        <w:rPr>
          <w:sz w:val="36"/>
          <w:szCs w:val="40"/>
        </w:rPr>
      </w:pPr>
      <w:r>
        <w:rPr>
          <w:rFonts w:ascii="Consolas" w:hAnsi="Consolas" w:eastAsia="Consolas"/>
          <w:color w:val="2D2D2D"/>
          <w:sz w:val="22"/>
          <w:szCs w:val="40"/>
        </w:rPr>
        <w:t xml:space="preserve"> </w:t>
      </w:r>
    </w:p>
    <w:p w14:paraId="16EBFB6E">
      <w:pPr>
        <w:spacing w:before="0" w:after="0" w:line="260" w:lineRule="exact"/>
        <w:rPr>
          <w:sz w:val="36"/>
          <w:szCs w:val="40"/>
        </w:rPr>
      </w:pPr>
      <w:r>
        <w:rPr>
          <w:rFonts w:ascii="Consolas" w:hAnsi="Consolas" w:eastAsia="Consolas"/>
          <w:color w:val="2D2D2D"/>
          <w:sz w:val="22"/>
          <w:szCs w:val="40"/>
        </w:rPr>
        <w:t>onMounted(() =&gt; {</w:t>
      </w:r>
    </w:p>
    <w:p w14:paraId="495034EE">
      <w:pPr>
        <w:spacing w:before="0" w:after="0" w:line="260" w:lineRule="exact"/>
        <w:rPr>
          <w:sz w:val="36"/>
          <w:szCs w:val="40"/>
        </w:rPr>
      </w:pPr>
      <w:r>
        <w:rPr>
          <w:rFonts w:ascii="Consolas" w:hAnsi="Consolas" w:eastAsia="Consolas"/>
          <w:color w:val="2D2D2D"/>
          <w:sz w:val="22"/>
          <w:szCs w:val="40"/>
        </w:rPr>
        <w:t xml:space="preserve">  const saved = localStorage.getItem('remember_username')</w:t>
      </w:r>
    </w:p>
    <w:p w14:paraId="33B23286">
      <w:pPr>
        <w:spacing w:before="0" w:after="0" w:line="260" w:lineRule="exact"/>
        <w:rPr>
          <w:sz w:val="36"/>
          <w:szCs w:val="40"/>
        </w:rPr>
      </w:pPr>
      <w:r>
        <w:rPr>
          <w:rFonts w:ascii="Consolas" w:hAnsi="Consolas" w:eastAsia="Consolas"/>
          <w:color w:val="2D2D2D"/>
          <w:sz w:val="22"/>
          <w:szCs w:val="40"/>
        </w:rPr>
        <w:t xml:space="preserve">  if (saved) {</w:t>
      </w:r>
    </w:p>
    <w:p w14:paraId="466C52A5">
      <w:pPr>
        <w:spacing w:before="0" w:after="0" w:line="260" w:lineRule="exact"/>
        <w:rPr>
          <w:sz w:val="36"/>
          <w:szCs w:val="40"/>
        </w:rPr>
      </w:pPr>
      <w:r>
        <w:rPr>
          <w:rFonts w:ascii="Consolas" w:hAnsi="Consolas" w:eastAsia="Consolas"/>
          <w:color w:val="2D2D2D"/>
          <w:sz w:val="22"/>
          <w:szCs w:val="40"/>
        </w:rPr>
        <w:t xml:space="preserve">    form.username = saved</w:t>
      </w:r>
    </w:p>
    <w:p w14:paraId="19D5DF42">
      <w:pPr>
        <w:spacing w:before="0" w:after="0" w:line="260" w:lineRule="exact"/>
        <w:rPr>
          <w:sz w:val="36"/>
          <w:szCs w:val="40"/>
        </w:rPr>
      </w:pPr>
      <w:r>
        <w:rPr>
          <w:rFonts w:ascii="Consolas" w:hAnsi="Consolas" w:eastAsia="Consolas"/>
          <w:color w:val="2D2D2D"/>
          <w:sz w:val="22"/>
          <w:szCs w:val="40"/>
        </w:rPr>
        <w:t xml:space="preserve">    form.remember = true</w:t>
      </w:r>
    </w:p>
    <w:p w14:paraId="7098D987">
      <w:pPr>
        <w:spacing w:before="0" w:after="0" w:line="260" w:lineRule="exact"/>
        <w:rPr>
          <w:sz w:val="36"/>
          <w:szCs w:val="40"/>
        </w:rPr>
      </w:pPr>
      <w:r>
        <w:rPr>
          <w:rFonts w:ascii="Consolas" w:hAnsi="Consolas" w:eastAsia="Consolas"/>
          <w:color w:val="2D2D2D"/>
          <w:sz w:val="22"/>
          <w:szCs w:val="40"/>
        </w:rPr>
        <w:t xml:space="preserve">  }</w:t>
      </w:r>
    </w:p>
    <w:p w14:paraId="63D5A658">
      <w:pPr>
        <w:spacing w:before="0" w:after="0" w:line="260" w:lineRule="exact"/>
        <w:rPr>
          <w:sz w:val="36"/>
          <w:szCs w:val="40"/>
        </w:rPr>
      </w:pPr>
      <w:r>
        <w:rPr>
          <w:rFonts w:ascii="Consolas" w:hAnsi="Consolas" w:eastAsia="Consolas"/>
          <w:color w:val="2D2D2D"/>
          <w:sz w:val="22"/>
          <w:szCs w:val="40"/>
        </w:rPr>
        <w:t>})</w:t>
      </w:r>
    </w:p>
    <w:p w14:paraId="4859C70F">
      <w:pPr>
        <w:spacing w:before="0" w:after="0" w:line="260" w:lineRule="exact"/>
        <w:rPr>
          <w:sz w:val="36"/>
          <w:szCs w:val="40"/>
        </w:rPr>
      </w:pPr>
      <w:r>
        <w:rPr>
          <w:rFonts w:ascii="Consolas" w:hAnsi="Consolas" w:eastAsia="Consolas"/>
          <w:color w:val="2D2D2D"/>
          <w:sz w:val="22"/>
          <w:szCs w:val="40"/>
        </w:rPr>
        <w:t>const rules = {</w:t>
      </w:r>
    </w:p>
    <w:p w14:paraId="26F53A51">
      <w:pPr>
        <w:spacing w:before="0" w:after="0" w:line="260" w:lineRule="exact"/>
        <w:rPr>
          <w:sz w:val="36"/>
          <w:szCs w:val="40"/>
        </w:rPr>
      </w:pPr>
      <w:r>
        <w:rPr>
          <w:rFonts w:ascii="Consolas" w:hAnsi="Consolas" w:eastAsia="Consolas"/>
          <w:color w:val="2D2D2D"/>
          <w:sz w:val="22"/>
          <w:szCs w:val="40"/>
        </w:rPr>
        <w:t xml:space="preserve">  username: [</w:t>
      </w:r>
    </w:p>
    <w:p w14:paraId="39AFA3CF">
      <w:pPr>
        <w:spacing w:before="0" w:after="0" w:line="260" w:lineRule="exact"/>
        <w:rPr>
          <w:sz w:val="36"/>
          <w:szCs w:val="40"/>
        </w:rPr>
      </w:pPr>
      <w:r>
        <w:rPr>
          <w:rFonts w:ascii="Consolas" w:hAnsi="Consolas" w:eastAsia="Consolas"/>
          <w:color w:val="2D2D2D"/>
          <w:sz w:val="22"/>
          <w:szCs w:val="40"/>
        </w:rPr>
        <w:t xml:space="preserve">    { required: true, message: '请输入用户名或邮箱', trigger: 'blur' }</w:t>
      </w:r>
    </w:p>
    <w:p w14:paraId="6EDCB97C">
      <w:pPr>
        <w:spacing w:before="0" w:after="0" w:line="260" w:lineRule="exact"/>
        <w:rPr>
          <w:sz w:val="36"/>
          <w:szCs w:val="40"/>
        </w:rPr>
      </w:pPr>
      <w:r>
        <w:rPr>
          <w:rFonts w:ascii="Consolas" w:hAnsi="Consolas" w:eastAsia="Consolas"/>
          <w:color w:val="2D2D2D"/>
          <w:sz w:val="22"/>
          <w:szCs w:val="40"/>
        </w:rPr>
        <w:t xml:space="preserve">  ],</w:t>
      </w:r>
    </w:p>
    <w:p w14:paraId="13CDA8D2">
      <w:pPr>
        <w:spacing w:before="0" w:after="0" w:line="260" w:lineRule="exact"/>
        <w:rPr>
          <w:sz w:val="36"/>
          <w:szCs w:val="40"/>
        </w:rPr>
      </w:pPr>
      <w:r>
        <w:rPr>
          <w:rFonts w:ascii="Consolas" w:hAnsi="Consolas" w:eastAsia="Consolas"/>
          <w:color w:val="2D2D2D"/>
          <w:sz w:val="22"/>
          <w:szCs w:val="40"/>
        </w:rPr>
        <w:t xml:space="preserve">  password: [</w:t>
      </w:r>
    </w:p>
    <w:p w14:paraId="0606C037">
      <w:pPr>
        <w:spacing w:before="0" w:after="0" w:line="260" w:lineRule="exact"/>
        <w:rPr>
          <w:sz w:val="36"/>
          <w:szCs w:val="40"/>
        </w:rPr>
      </w:pPr>
      <w:r>
        <w:rPr>
          <w:rFonts w:ascii="Consolas" w:hAnsi="Consolas" w:eastAsia="Consolas"/>
          <w:color w:val="2D2D2D"/>
          <w:sz w:val="22"/>
          <w:szCs w:val="40"/>
        </w:rPr>
        <w:t xml:space="preserve">    { required: true, message: '请输入密码', trigger: 'blur' },</w:t>
      </w:r>
    </w:p>
    <w:p w14:paraId="607CC4BA">
      <w:pPr>
        <w:spacing w:before="0" w:after="0" w:line="260" w:lineRule="exact"/>
        <w:rPr>
          <w:sz w:val="36"/>
          <w:szCs w:val="40"/>
        </w:rPr>
      </w:pPr>
      <w:r>
        <w:rPr>
          <w:rFonts w:ascii="Consolas" w:hAnsi="Consolas" w:eastAsia="Consolas"/>
          <w:color w:val="2D2D2D"/>
          <w:sz w:val="22"/>
          <w:szCs w:val="40"/>
        </w:rPr>
        <w:t xml:space="preserve">    { min: 6, message: '密码至少6位', trigger: 'blur' }</w:t>
      </w:r>
    </w:p>
    <w:p w14:paraId="0B285223">
      <w:pPr>
        <w:spacing w:before="0" w:after="0" w:line="260" w:lineRule="exact"/>
        <w:rPr>
          <w:sz w:val="36"/>
          <w:szCs w:val="40"/>
        </w:rPr>
      </w:pPr>
      <w:r>
        <w:rPr>
          <w:rFonts w:ascii="Consolas" w:hAnsi="Consolas" w:eastAsia="Consolas"/>
          <w:color w:val="2D2D2D"/>
          <w:sz w:val="22"/>
          <w:szCs w:val="40"/>
        </w:rPr>
        <w:t xml:space="preserve">  ]</w:t>
      </w:r>
    </w:p>
    <w:p w14:paraId="312051A7">
      <w:pPr>
        <w:spacing w:before="0" w:after="0" w:line="260" w:lineRule="exact"/>
        <w:rPr>
          <w:sz w:val="36"/>
          <w:szCs w:val="40"/>
        </w:rPr>
      </w:pPr>
      <w:r>
        <w:rPr>
          <w:rFonts w:ascii="Consolas" w:hAnsi="Consolas" w:eastAsia="Consolas"/>
          <w:color w:val="2D2D2D"/>
          <w:sz w:val="22"/>
          <w:szCs w:val="40"/>
        </w:rPr>
        <w:t>}</w:t>
      </w:r>
    </w:p>
    <w:p w14:paraId="3BD1EE81">
      <w:pPr>
        <w:spacing w:before="0" w:after="0" w:line="260" w:lineRule="exact"/>
        <w:rPr>
          <w:sz w:val="36"/>
          <w:szCs w:val="40"/>
        </w:rPr>
      </w:pPr>
      <w:r>
        <w:rPr>
          <w:rFonts w:ascii="Consolas" w:hAnsi="Consolas" w:eastAsia="Consolas"/>
          <w:color w:val="2D2D2D"/>
          <w:sz w:val="22"/>
          <w:szCs w:val="40"/>
        </w:rPr>
        <w:t xml:space="preserve"> </w:t>
      </w:r>
    </w:p>
    <w:p w14:paraId="3DFAB48D">
      <w:pPr>
        <w:spacing w:before="0" w:after="0" w:line="260" w:lineRule="exact"/>
        <w:rPr>
          <w:sz w:val="36"/>
          <w:szCs w:val="40"/>
        </w:rPr>
      </w:pPr>
      <w:r>
        <w:rPr>
          <w:rFonts w:ascii="Consolas" w:hAnsi="Consolas" w:eastAsia="Consolas"/>
          <w:color w:val="2D2D2D"/>
          <w:sz w:val="22"/>
          <w:szCs w:val="40"/>
        </w:rPr>
        <w:t>const registerForm = reactive({ username: '', email: '', password: '', password2: '', phone: '' })</w:t>
      </w:r>
    </w:p>
    <w:p w14:paraId="794E8AD6">
      <w:pPr>
        <w:spacing w:before="0" w:after="0" w:line="260" w:lineRule="exact"/>
        <w:rPr>
          <w:sz w:val="36"/>
          <w:szCs w:val="40"/>
        </w:rPr>
      </w:pPr>
      <w:r>
        <w:rPr>
          <w:rFonts w:ascii="Consolas" w:hAnsi="Consolas" w:eastAsia="Consolas"/>
          <w:color w:val="2D2D2D"/>
          <w:sz w:val="22"/>
          <w:szCs w:val="40"/>
        </w:rPr>
        <w:t>const registerRules = {</w:t>
      </w:r>
    </w:p>
    <w:p w14:paraId="28A12B54">
      <w:pPr>
        <w:spacing w:before="0" w:after="0" w:line="260" w:lineRule="exact"/>
        <w:rPr>
          <w:sz w:val="36"/>
          <w:szCs w:val="40"/>
        </w:rPr>
      </w:pPr>
      <w:r>
        <w:rPr>
          <w:rFonts w:ascii="Consolas" w:hAnsi="Consolas" w:eastAsia="Consolas"/>
          <w:color w:val="2D2D2D"/>
          <w:sz w:val="22"/>
          <w:szCs w:val="40"/>
        </w:rPr>
        <w:t xml:space="preserve">  username: [</w:t>
      </w:r>
    </w:p>
    <w:p w14:paraId="2B451022">
      <w:pPr>
        <w:spacing w:before="0" w:after="0" w:line="260" w:lineRule="exact"/>
        <w:rPr>
          <w:sz w:val="36"/>
          <w:szCs w:val="40"/>
        </w:rPr>
      </w:pPr>
      <w:r>
        <w:rPr>
          <w:rFonts w:ascii="Consolas" w:hAnsi="Consolas" w:eastAsia="Consolas"/>
          <w:color w:val="2D2D2D"/>
          <w:sz w:val="22"/>
          <w:szCs w:val="40"/>
        </w:rPr>
        <w:t xml:space="preserve">    { required: true, message: '请输入用户名', trigger: 'blur' },</w:t>
      </w:r>
    </w:p>
    <w:p w14:paraId="54047FDF">
      <w:pPr>
        <w:spacing w:before="0" w:after="0" w:line="260" w:lineRule="exact"/>
        <w:rPr>
          <w:sz w:val="36"/>
          <w:szCs w:val="40"/>
        </w:rPr>
      </w:pPr>
      <w:r>
        <w:rPr>
          <w:rFonts w:ascii="Consolas" w:hAnsi="Consolas" w:eastAsia="Consolas"/>
          <w:color w:val="2D2D2D"/>
          <w:sz w:val="22"/>
          <w:szCs w:val="40"/>
        </w:rPr>
        <w:t xml:space="preserve">    { min: 3, max: 20, message: '用户名3-20个字符', trigger: 'blur' }</w:t>
      </w:r>
    </w:p>
    <w:p w14:paraId="657979DB">
      <w:pPr>
        <w:spacing w:before="0" w:after="0" w:line="260" w:lineRule="exact"/>
        <w:rPr>
          <w:sz w:val="36"/>
          <w:szCs w:val="40"/>
        </w:rPr>
      </w:pPr>
      <w:r>
        <w:rPr>
          <w:rFonts w:ascii="Consolas" w:hAnsi="Consolas" w:eastAsia="Consolas"/>
          <w:color w:val="2D2D2D"/>
          <w:sz w:val="22"/>
          <w:szCs w:val="40"/>
        </w:rPr>
        <w:t xml:space="preserve">  ],</w:t>
      </w:r>
    </w:p>
    <w:p w14:paraId="1EA871B1">
      <w:pPr>
        <w:spacing w:before="0" w:after="0" w:line="260" w:lineRule="exact"/>
        <w:rPr>
          <w:sz w:val="36"/>
          <w:szCs w:val="40"/>
        </w:rPr>
      </w:pPr>
      <w:r>
        <w:rPr>
          <w:rFonts w:ascii="Consolas" w:hAnsi="Consolas" w:eastAsia="Consolas"/>
          <w:color w:val="2D2D2D"/>
          <w:sz w:val="22"/>
          <w:szCs w:val="40"/>
        </w:rPr>
        <w:t xml:space="preserve">  email: [</w:t>
      </w:r>
    </w:p>
    <w:p w14:paraId="46084550">
      <w:pPr>
        <w:spacing w:before="0" w:after="0" w:line="260" w:lineRule="exact"/>
        <w:rPr>
          <w:sz w:val="36"/>
          <w:szCs w:val="40"/>
        </w:rPr>
      </w:pPr>
      <w:r>
        <w:rPr>
          <w:rFonts w:ascii="Consolas" w:hAnsi="Consolas" w:eastAsia="Consolas"/>
          <w:color w:val="2D2D2D"/>
          <w:sz w:val="22"/>
          <w:szCs w:val="40"/>
        </w:rPr>
        <w:t xml:space="preserve">    { required: true, message: '请输入邮箱', trigger: 'blur' },</w:t>
      </w:r>
    </w:p>
    <w:p w14:paraId="3364D327">
      <w:pPr>
        <w:spacing w:before="0" w:after="0" w:line="260" w:lineRule="exact"/>
        <w:rPr>
          <w:sz w:val="36"/>
          <w:szCs w:val="40"/>
        </w:rPr>
      </w:pPr>
      <w:r>
        <w:rPr>
          <w:rFonts w:ascii="Consolas" w:hAnsi="Consolas" w:eastAsia="Consolas"/>
          <w:color w:val="2D2D2D"/>
          <w:sz w:val="22"/>
          <w:szCs w:val="40"/>
        </w:rPr>
        <w:t xml:space="preserve">    { type: 'email', message: '请输入有效邮箱', trigger: 'blur' }</w:t>
      </w:r>
    </w:p>
    <w:p w14:paraId="6842D657">
      <w:pPr>
        <w:spacing w:before="0" w:after="0" w:line="260" w:lineRule="exact"/>
        <w:rPr>
          <w:sz w:val="36"/>
          <w:szCs w:val="40"/>
        </w:rPr>
      </w:pPr>
      <w:r>
        <w:rPr>
          <w:rFonts w:ascii="Consolas" w:hAnsi="Consolas" w:eastAsia="Consolas"/>
          <w:color w:val="2D2D2D"/>
          <w:sz w:val="22"/>
          <w:szCs w:val="40"/>
        </w:rPr>
        <w:t xml:space="preserve">  ],</w:t>
      </w:r>
    </w:p>
    <w:p w14:paraId="623812D8">
      <w:pPr>
        <w:spacing w:before="0" w:after="0" w:line="260" w:lineRule="exact"/>
        <w:rPr>
          <w:sz w:val="36"/>
          <w:szCs w:val="40"/>
        </w:rPr>
      </w:pPr>
      <w:r>
        <w:rPr>
          <w:rFonts w:ascii="Consolas" w:hAnsi="Consolas" w:eastAsia="Consolas"/>
          <w:color w:val="2D2D2D"/>
          <w:sz w:val="22"/>
          <w:szCs w:val="40"/>
        </w:rPr>
        <w:t xml:space="preserve">  password: [</w:t>
      </w:r>
    </w:p>
    <w:p w14:paraId="1D580274">
      <w:pPr>
        <w:spacing w:before="0" w:after="0" w:line="260" w:lineRule="exact"/>
        <w:rPr>
          <w:sz w:val="36"/>
          <w:szCs w:val="40"/>
        </w:rPr>
      </w:pPr>
      <w:r>
        <w:rPr>
          <w:rFonts w:ascii="Consolas" w:hAnsi="Consolas" w:eastAsia="Consolas"/>
          <w:color w:val="2D2D2D"/>
          <w:sz w:val="22"/>
          <w:szCs w:val="40"/>
        </w:rPr>
        <w:t xml:space="preserve">    { required: true, message: '请输入密码', trigger: 'blur' },</w:t>
      </w:r>
    </w:p>
    <w:p w14:paraId="4D8B09BA">
      <w:pPr>
        <w:spacing w:before="0" w:after="0" w:line="260" w:lineRule="exact"/>
        <w:rPr>
          <w:sz w:val="36"/>
          <w:szCs w:val="40"/>
        </w:rPr>
      </w:pPr>
      <w:r>
        <w:rPr>
          <w:rFonts w:ascii="Consolas" w:hAnsi="Consolas" w:eastAsia="Consolas"/>
          <w:color w:val="2D2D2D"/>
          <w:sz w:val="22"/>
          <w:szCs w:val="40"/>
        </w:rPr>
        <w:t xml:space="preserve">    { min: 6, message: '密码至少6位', trigger: 'blur' }</w:t>
      </w:r>
    </w:p>
    <w:p w14:paraId="0FCE4889">
      <w:pPr>
        <w:spacing w:before="0" w:after="0" w:line="260" w:lineRule="exact"/>
        <w:rPr>
          <w:sz w:val="36"/>
          <w:szCs w:val="40"/>
        </w:rPr>
      </w:pPr>
      <w:r>
        <w:rPr>
          <w:rFonts w:ascii="Consolas" w:hAnsi="Consolas" w:eastAsia="Consolas"/>
          <w:color w:val="2D2D2D"/>
          <w:sz w:val="22"/>
          <w:szCs w:val="40"/>
        </w:rPr>
        <w:t xml:space="preserve">  ],</w:t>
      </w:r>
    </w:p>
    <w:p w14:paraId="71DB3352">
      <w:pPr>
        <w:spacing w:before="0" w:after="0" w:line="260" w:lineRule="exact"/>
        <w:rPr>
          <w:sz w:val="36"/>
          <w:szCs w:val="40"/>
        </w:rPr>
      </w:pPr>
      <w:r>
        <w:rPr>
          <w:rFonts w:ascii="Consolas" w:hAnsi="Consolas" w:eastAsia="Consolas"/>
          <w:color w:val="2D2D2D"/>
          <w:sz w:val="22"/>
          <w:szCs w:val="40"/>
        </w:rPr>
        <w:t xml:space="preserve">  password2: [</w:t>
      </w:r>
    </w:p>
    <w:p w14:paraId="7D5B93E2">
      <w:pPr>
        <w:spacing w:before="0" w:after="0" w:line="260" w:lineRule="exact"/>
        <w:rPr>
          <w:sz w:val="36"/>
          <w:szCs w:val="40"/>
        </w:rPr>
      </w:pPr>
      <w:r>
        <w:rPr>
          <w:rFonts w:ascii="Consolas" w:hAnsi="Consolas" w:eastAsia="Consolas"/>
          <w:color w:val="2D2D2D"/>
          <w:sz w:val="22"/>
          <w:szCs w:val="40"/>
        </w:rPr>
        <w:t xml:space="preserve">    { required: true, message: '请再次输入密码', trigger: 'blur' },</w:t>
      </w:r>
    </w:p>
    <w:p w14:paraId="2D542B01">
      <w:pPr>
        <w:spacing w:before="0" w:after="0" w:line="260" w:lineRule="exact"/>
        <w:rPr>
          <w:sz w:val="36"/>
          <w:szCs w:val="40"/>
        </w:rPr>
      </w:pPr>
      <w:r>
        <w:rPr>
          <w:rFonts w:ascii="Consolas" w:hAnsi="Consolas" w:eastAsia="Consolas"/>
          <w:color w:val="2D2D2D"/>
          <w:sz w:val="22"/>
          <w:szCs w:val="40"/>
        </w:rPr>
        <w:t xml:space="preserve">    { validator: (_rule, value, cb) =&gt; value !== registerForm.password ? cb(new Error('两次密码不一致')) : cb(), trigger: 'blur' }</w:t>
      </w:r>
    </w:p>
    <w:p w14:paraId="74CDD349">
      <w:pPr>
        <w:spacing w:before="0" w:after="0" w:line="260" w:lineRule="exact"/>
        <w:rPr>
          <w:sz w:val="36"/>
          <w:szCs w:val="40"/>
        </w:rPr>
      </w:pPr>
      <w:r>
        <w:rPr>
          <w:rFonts w:ascii="Consolas" w:hAnsi="Consolas" w:eastAsia="Consolas"/>
          <w:color w:val="2D2D2D"/>
          <w:sz w:val="22"/>
          <w:szCs w:val="40"/>
        </w:rPr>
        <w:t xml:space="preserve">  ]</w:t>
      </w:r>
    </w:p>
    <w:p w14:paraId="609B0892">
      <w:pPr>
        <w:spacing w:before="0" w:after="0" w:line="260" w:lineRule="exact"/>
        <w:rPr>
          <w:sz w:val="36"/>
          <w:szCs w:val="40"/>
        </w:rPr>
      </w:pPr>
      <w:r>
        <w:rPr>
          <w:rFonts w:ascii="Consolas" w:hAnsi="Consolas" w:eastAsia="Consolas"/>
          <w:color w:val="2D2D2D"/>
          <w:sz w:val="22"/>
          <w:szCs w:val="40"/>
        </w:rPr>
        <w:t>}</w:t>
      </w:r>
    </w:p>
    <w:p w14:paraId="7A9B5EF2">
      <w:pPr>
        <w:spacing w:before="0" w:after="0" w:line="260" w:lineRule="exact"/>
        <w:rPr>
          <w:sz w:val="36"/>
          <w:szCs w:val="40"/>
        </w:rPr>
      </w:pPr>
      <w:r>
        <w:rPr>
          <w:rFonts w:ascii="Consolas" w:hAnsi="Consolas" w:eastAsia="Consolas"/>
          <w:color w:val="2D2D2D"/>
          <w:sz w:val="22"/>
          <w:szCs w:val="40"/>
        </w:rPr>
        <w:t xml:space="preserve"> </w:t>
      </w:r>
    </w:p>
    <w:p w14:paraId="760E6980">
      <w:pPr>
        <w:spacing w:before="0" w:after="0" w:line="260" w:lineRule="exact"/>
        <w:rPr>
          <w:sz w:val="36"/>
          <w:szCs w:val="40"/>
        </w:rPr>
      </w:pPr>
      <w:r>
        <w:rPr>
          <w:rFonts w:ascii="Consolas" w:hAnsi="Consolas" w:eastAsia="Consolas"/>
          <w:color w:val="2D2D2D"/>
          <w:sz w:val="22"/>
          <w:szCs w:val="40"/>
        </w:rPr>
        <w:t>async function handleLogin() {</w:t>
      </w:r>
    </w:p>
    <w:p w14:paraId="33CC90B0">
      <w:pPr>
        <w:spacing w:before="0" w:after="0" w:line="260" w:lineRule="exact"/>
        <w:rPr>
          <w:sz w:val="36"/>
          <w:szCs w:val="40"/>
        </w:rPr>
      </w:pPr>
      <w:r>
        <w:rPr>
          <w:rFonts w:ascii="Consolas" w:hAnsi="Consolas" w:eastAsia="Consolas"/>
          <w:color w:val="2D2D2D"/>
          <w:sz w:val="22"/>
          <w:szCs w:val="40"/>
        </w:rPr>
        <w:t xml:space="preserve">  const valid = await formRef.value.validate().catch(() =&gt; false)</w:t>
      </w:r>
    </w:p>
    <w:p w14:paraId="1F525973">
      <w:pPr>
        <w:spacing w:before="0" w:after="0" w:line="260" w:lineRule="exact"/>
        <w:rPr>
          <w:sz w:val="36"/>
          <w:szCs w:val="40"/>
        </w:rPr>
      </w:pPr>
      <w:r>
        <w:rPr>
          <w:rFonts w:ascii="Consolas" w:hAnsi="Consolas" w:eastAsia="Consolas"/>
          <w:color w:val="2D2D2D"/>
          <w:sz w:val="22"/>
          <w:szCs w:val="40"/>
        </w:rPr>
        <w:t xml:space="preserve">  if (!valid) return</w:t>
      </w:r>
    </w:p>
    <w:p w14:paraId="1C45576F">
      <w:pPr>
        <w:spacing w:before="0" w:after="0" w:line="260" w:lineRule="exact"/>
        <w:rPr>
          <w:sz w:val="36"/>
          <w:szCs w:val="40"/>
        </w:rPr>
      </w:pPr>
      <w:r>
        <w:rPr>
          <w:rFonts w:ascii="Consolas" w:hAnsi="Consolas" w:eastAsia="Consolas"/>
          <w:color w:val="2D2D2D"/>
          <w:sz w:val="22"/>
          <w:szCs w:val="40"/>
        </w:rPr>
        <w:t xml:space="preserve">  </w:t>
      </w:r>
    </w:p>
    <w:p w14:paraId="739AB568">
      <w:pPr>
        <w:spacing w:before="0" w:after="0" w:line="260" w:lineRule="exact"/>
        <w:rPr>
          <w:sz w:val="36"/>
          <w:szCs w:val="40"/>
        </w:rPr>
      </w:pPr>
      <w:r>
        <w:rPr>
          <w:rFonts w:ascii="Consolas" w:hAnsi="Consolas" w:eastAsia="Consolas"/>
          <w:color w:val="2D2D2D"/>
          <w:sz w:val="22"/>
          <w:szCs w:val="40"/>
        </w:rPr>
        <w:t xml:space="preserve">  errorMessage.value = ''</w:t>
      </w:r>
    </w:p>
    <w:p w14:paraId="7404EA90">
      <w:pPr>
        <w:spacing w:before="0" w:after="0" w:line="260" w:lineRule="exact"/>
        <w:rPr>
          <w:sz w:val="36"/>
          <w:szCs w:val="40"/>
        </w:rPr>
      </w:pPr>
      <w:r>
        <w:rPr>
          <w:rFonts w:ascii="Consolas" w:hAnsi="Consolas" w:eastAsia="Consolas"/>
          <w:color w:val="2D2D2D"/>
          <w:sz w:val="22"/>
          <w:szCs w:val="40"/>
        </w:rPr>
        <w:t xml:space="preserve">  loading.value = true</w:t>
      </w:r>
    </w:p>
    <w:p w14:paraId="04EEDA47">
      <w:pPr>
        <w:spacing w:before="0" w:after="0" w:line="260" w:lineRule="exact"/>
        <w:rPr>
          <w:sz w:val="36"/>
          <w:szCs w:val="40"/>
        </w:rPr>
      </w:pPr>
      <w:r>
        <w:rPr>
          <w:rFonts w:ascii="Consolas" w:hAnsi="Consolas" w:eastAsia="Consolas"/>
          <w:color w:val="2D2D2D"/>
          <w:sz w:val="22"/>
          <w:szCs w:val="40"/>
        </w:rPr>
        <w:t xml:space="preserve">  </w:t>
      </w:r>
    </w:p>
    <w:p w14:paraId="783211F4">
      <w:pPr>
        <w:spacing w:before="0" w:after="0" w:line="260" w:lineRule="exact"/>
        <w:rPr>
          <w:sz w:val="36"/>
          <w:szCs w:val="40"/>
        </w:rPr>
      </w:pPr>
      <w:r>
        <w:rPr>
          <w:rFonts w:ascii="Consolas" w:hAnsi="Consolas" w:eastAsia="Consolas"/>
          <w:color w:val="2D2D2D"/>
          <w:sz w:val="22"/>
          <w:szCs w:val="40"/>
        </w:rPr>
        <w:t xml:space="preserve">  try {</w:t>
      </w:r>
    </w:p>
    <w:p w14:paraId="1F4EC4A3">
      <w:pPr>
        <w:spacing w:before="0" w:after="0" w:line="260" w:lineRule="exact"/>
        <w:rPr>
          <w:sz w:val="36"/>
          <w:szCs w:val="40"/>
        </w:rPr>
      </w:pPr>
      <w:r>
        <w:rPr>
          <w:rFonts w:ascii="Consolas" w:hAnsi="Consolas" w:eastAsia="Consolas"/>
          <w:color w:val="2D2D2D"/>
          <w:sz w:val="22"/>
          <w:szCs w:val="40"/>
        </w:rPr>
        <w:t xml:space="preserve">    await auth.login(form.username, form.password)</w:t>
      </w:r>
    </w:p>
    <w:p w14:paraId="10FD54AE">
      <w:pPr>
        <w:spacing w:before="0" w:after="0" w:line="260" w:lineRule="exact"/>
        <w:rPr>
          <w:sz w:val="36"/>
          <w:szCs w:val="40"/>
        </w:rPr>
      </w:pPr>
      <w:r>
        <w:rPr>
          <w:rFonts w:ascii="Consolas" w:hAnsi="Consolas" w:eastAsia="Consolas"/>
          <w:color w:val="2D2D2D"/>
          <w:sz w:val="22"/>
          <w:szCs w:val="40"/>
        </w:rPr>
        <w:t xml:space="preserve">    ElMessage.success('登录成功')</w:t>
      </w:r>
    </w:p>
    <w:p w14:paraId="1EF4C7D3">
      <w:pPr>
        <w:spacing w:before="0" w:after="0" w:line="260" w:lineRule="exact"/>
        <w:rPr>
          <w:sz w:val="36"/>
          <w:szCs w:val="40"/>
        </w:rPr>
      </w:pPr>
      <w:r>
        <w:rPr>
          <w:rFonts w:ascii="Consolas" w:hAnsi="Consolas" w:eastAsia="Consolas"/>
          <w:color w:val="2D2D2D"/>
          <w:sz w:val="22"/>
          <w:szCs w:val="40"/>
        </w:rPr>
        <w:t xml:space="preserve">    </w:t>
      </w:r>
    </w:p>
    <w:p w14:paraId="48D462D9">
      <w:pPr>
        <w:spacing w:before="0" w:after="0" w:line="260" w:lineRule="exact"/>
        <w:rPr>
          <w:sz w:val="36"/>
          <w:szCs w:val="40"/>
        </w:rPr>
      </w:pPr>
      <w:r>
        <w:rPr>
          <w:rFonts w:ascii="Consolas" w:hAnsi="Consolas" w:eastAsia="Consolas"/>
          <w:color w:val="2D2D2D"/>
          <w:sz w:val="22"/>
          <w:szCs w:val="40"/>
        </w:rPr>
        <w:t xml:space="preserve">    // 如果记住我，保存到localStorage</w:t>
      </w:r>
    </w:p>
    <w:p w14:paraId="5B231936">
      <w:pPr>
        <w:spacing w:before="0" w:after="0" w:line="260" w:lineRule="exact"/>
        <w:rPr>
          <w:sz w:val="36"/>
          <w:szCs w:val="40"/>
        </w:rPr>
      </w:pPr>
      <w:r>
        <w:rPr>
          <w:rFonts w:ascii="Consolas" w:hAnsi="Consolas" w:eastAsia="Consolas"/>
          <w:color w:val="2D2D2D"/>
          <w:sz w:val="22"/>
          <w:szCs w:val="40"/>
        </w:rPr>
        <w:t xml:space="preserve">    if (form.remember) {</w:t>
      </w:r>
    </w:p>
    <w:p w14:paraId="697964A9">
      <w:pPr>
        <w:spacing w:before="0" w:after="0" w:line="260" w:lineRule="exact"/>
        <w:rPr>
          <w:sz w:val="36"/>
          <w:szCs w:val="40"/>
        </w:rPr>
      </w:pPr>
      <w:r>
        <w:rPr>
          <w:rFonts w:ascii="Consolas" w:hAnsi="Consolas" w:eastAsia="Consolas"/>
          <w:color w:val="2D2D2D"/>
          <w:sz w:val="22"/>
          <w:szCs w:val="40"/>
        </w:rPr>
        <w:t xml:space="preserve">      localStorage.setItem('remember_username', form.username)</w:t>
      </w:r>
    </w:p>
    <w:p w14:paraId="0F2D3E84">
      <w:pPr>
        <w:spacing w:before="0" w:after="0" w:line="260" w:lineRule="exact"/>
        <w:rPr>
          <w:sz w:val="36"/>
          <w:szCs w:val="40"/>
        </w:rPr>
      </w:pPr>
      <w:r>
        <w:rPr>
          <w:rFonts w:ascii="Consolas" w:hAnsi="Consolas" w:eastAsia="Consolas"/>
          <w:color w:val="2D2D2D"/>
          <w:sz w:val="22"/>
          <w:szCs w:val="40"/>
        </w:rPr>
        <w:t xml:space="preserve">    } else {</w:t>
      </w:r>
    </w:p>
    <w:p w14:paraId="1B4AC400">
      <w:pPr>
        <w:spacing w:before="0" w:after="0" w:line="260" w:lineRule="exact"/>
        <w:rPr>
          <w:sz w:val="36"/>
          <w:szCs w:val="40"/>
        </w:rPr>
      </w:pPr>
      <w:r>
        <w:rPr>
          <w:rFonts w:ascii="Consolas" w:hAnsi="Consolas" w:eastAsia="Consolas"/>
          <w:color w:val="2D2D2D"/>
          <w:sz w:val="22"/>
          <w:szCs w:val="40"/>
        </w:rPr>
        <w:t xml:space="preserve">      localStorage.removeItem('remember_username')</w:t>
      </w:r>
    </w:p>
    <w:p w14:paraId="11C76C3E">
      <w:pPr>
        <w:spacing w:before="0" w:after="0" w:line="260" w:lineRule="exact"/>
        <w:rPr>
          <w:sz w:val="36"/>
          <w:szCs w:val="40"/>
        </w:rPr>
      </w:pPr>
      <w:r>
        <w:rPr>
          <w:rFonts w:ascii="Consolas" w:hAnsi="Consolas" w:eastAsia="Consolas"/>
          <w:color w:val="2D2D2D"/>
          <w:sz w:val="22"/>
          <w:szCs w:val="40"/>
        </w:rPr>
        <w:t xml:space="preserve">    }</w:t>
      </w:r>
    </w:p>
    <w:p w14:paraId="4180263F">
      <w:pPr>
        <w:spacing w:before="0" w:after="0" w:line="260" w:lineRule="exact"/>
        <w:rPr>
          <w:sz w:val="36"/>
          <w:szCs w:val="40"/>
        </w:rPr>
      </w:pPr>
      <w:r>
        <w:rPr>
          <w:rFonts w:ascii="Consolas" w:hAnsi="Consolas" w:eastAsia="Consolas"/>
          <w:color w:val="2D2D2D"/>
          <w:sz w:val="22"/>
          <w:szCs w:val="40"/>
        </w:rPr>
        <w:t xml:space="preserve">    </w:t>
      </w:r>
    </w:p>
    <w:p w14:paraId="0F99E74E">
      <w:pPr>
        <w:spacing w:before="0" w:after="0" w:line="260" w:lineRule="exact"/>
        <w:rPr>
          <w:sz w:val="36"/>
          <w:szCs w:val="40"/>
        </w:rPr>
      </w:pPr>
      <w:r>
        <w:rPr>
          <w:rFonts w:ascii="Consolas" w:hAnsi="Consolas" w:eastAsia="Consolas"/>
          <w:color w:val="2D2D2D"/>
          <w:sz w:val="22"/>
          <w:szCs w:val="40"/>
        </w:rPr>
        <w:t xml:space="preserve">    router.push('/dashboard')</w:t>
      </w:r>
    </w:p>
    <w:p w14:paraId="4ABC46CF">
      <w:pPr>
        <w:spacing w:before="0" w:after="0" w:line="260" w:lineRule="exact"/>
        <w:rPr>
          <w:sz w:val="36"/>
          <w:szCs w:val="40"/>
        </w:rPr>
      </w:pPr>
      <w:r>
        <w:rPr>
          <w:rFonts w:ascii="Consolas" w:hAnsi="Consolas" w:eastAsia="Consolas"/>
          <w:color w:val="2D2D2D"/>
          <w:sz w:val="22"/>
          <w:szCs w:val="40"/>
        </w:rPr>
        <w:t xml:space="preserve">  } catch (error) {</w:t>
      </w:r>
    </w:p>
    <w:p w14:paraId="674DCCEE">
      <w:pPr>
        <w:spacing w:before="0" w:after="0" w:line="260" w:lineRule="exact"/>
        <w:rPr>
          <w:sz w:val="36"/>
          <w:szCs w:val="40"/>
        </w:rPr>
      </w:pPr>
      <w:r>
        <w:rPr>
          <w:rFonts w:ascii="Consolas" w:hAnsi="Consolas" w:eastAsia="Consolas"/>
          <w:color w:val="2D2D2D"/>
          <w:sz w:val="22"/>
          <w:szCs w:val="40"/>
        </w:rPr>
        <w:t xml:space="preserve">    const data = error.response?.data || {}</w:t>
      </w:r>
    </w:p>
    <w:p w14:paraId="5C515049">
      <w:pPr>
        <w:spacing w:before="0" w:after="0" w:line="260" w:lineRule="exact"/>
        <w:rPr>
          <w:sz w:val="36"/>
          <w:szCs w:val="40"/>
        </w:rPr>
      </w:pPr>
      <w:r>
        <w:rPr>
          <w:rFonts w:ascii="Consolas" w:hAnsi="Consolas" w:eastAsia="Consolas"/>
          <w:color w:val="2D2D2D"/>
          <w:sz w:val="22"/>
          <w:szCs w:val="40"/>
        </w:rPr>
        <w:t xml:space="preserve">    const msg = data.detail || data.non_field_errors?.[0] || data.username?.[0] || data.password?.[0] || error.message || '用户名或密码错误'</w:t>
      </w:r>
    </w:p>
    <w:p w14:paraId="0CA2AD70">
      <w:pPr>
        <w:spacing w:before="0" w:after="0" w:line="260" w:lineRule="exact"/>
        <w:rPr>
          <w:sz w:val="36"/>
          <w:szCs w:val="40"/>
        </w:rPr>
      </w:pPr>
      <w:r>
        <w:rPr>
          <w:rFonts w:ascii="Consolas" w:hAnsi="Consolas" w:eastAsia="Consolas"/>
          <w:color w:val="2D2D2D"/>
          <w:sz w:val="22"/>
          <w:szCs w:val="40"/>
        </w:rPr>
        <w:t xml:space="preserve">    errorMessage.value = typeof msg === 'string' ? msg : JSON.stringify(msg)</w:t>
      </w:r>
    </w:p>
    <w:p w14:paraId="705E084C">
      <w:pPr>
        <w:spacing w:before="0" w:after="0" w:line="260" w:lineRule="exact"/>
        <w:rPr>
          <w:sz w:val="36"/>
          <w:szCs w:val="40"/>
        </w:rPr>
      </w:pPr>
      <w:r>
        <w:rPr>
          <w:rFonts w:ascii="Consolas" w:hAnsi="Consolas" w:eastAsia="Consolas"/>
          <w:color w:val="2D2D2D"/>
          <w:sz w:val="22"/>
          <w:szCs w:val="40"/>
        </w:rPr>
        <w:t xml:space="preserve">    ElMessage.error(errorMessage.value)</w:t>
      </w:r>
    </w:p>
    <w:p w14:paraId="33444987">
      <w:pPr>
        <w:spacing w:before="0" w:after="0" w:line="260" w:lineRule="exact"/>
        <w:rPr>
          <w:sz w:val="36"/>
          <w:szCs w:val="40"/>
        </w:rPr>
      </w:pPr>
      <w:r>
        <w:rPr>
          <w:rFonts w:ascii="Consolas" w:hAnsi="Consolas" w:eastAsia="Consolas"/>
          <w:color w:val="2D2D2D"/>
          <w:sz w:val="22"/>
          <w:szCs w:val="40"/>
        </w:rPr>
        <w:t xml:space="preserve">  } finally {</w:t>
      </w:r>
    </w:p>
    <w:p w14:paraId="3EE6BA9F">
      <w:pPr>
        <w:spacing w:before="0" w:after="0" w:line="260" w:lineRule="exact"/>
        <w:rPr>
          <w:sz w:val="36"/>
          <w:szCs w:val="40"/>
        </w:rPr>
      </w:pPr>
      <w:r>
        <w:rPr>
          <w:rFonts w:ascii="Consolas" w:hAnsi="Consolas" w:eastAsia="Consolas"/>
          <w:color w:val="2D2D2D"/>
          <w:sz w:val="22"/>
          <w:szCs w:val="40"/>
        </w:rPr>
        <w:t xml:space="preserve">    loading.value = false</w:t>
      </w:r>
    </w:p>
    <w:p w14:paraId="1F531671">
      <w:pPr>
        <w:spacing w:before="0" w:after="0" w:line="260" w:lineRule="exact"/>
        <w:rPr>
          <w:sz w:val="36"/>
          <w:szCs w:val="40"/>
        </w:rPr>
      </w:pPr>
      <w:r>
        <w:rPr>
          <w:rFonts w:ascii="Consolas" w:hAnsi="Consolas" w:eastAsia="Consolas"/>
          <w:color w:val="2D2D2D"/>
          <w:sz w:val="22"/>
          <w:szCs w:val="40"/>
        </w:rPr>
        <w:t xml:space="preserve">  }</w:t>
      </w:r>
    </w:p>
    <w:p w14:paraId="2D7BDBD1">
      <w:pPr>
        <w:spacing w:before="0" w:after="0" w:line="260" w:lineRule="exact"/>
        <w:rPr>
          <w:sz w:val="36"/>
          <w:szCs w:val="40"/>
        </w:rPr>
      </w:pPr>
      <w:r>
        <w:rPr>
          <w:rFonts w:ascii="Consolas" w:hAnsi="Consolas" w:eastAsia="Consolas"/>
          <w:color w:val="2D2D2D"/>
          <w:sz w:val="22"/>
          <w:szCs w:val="40"/>
        </w:rPr>
        <w:t>}</w:t>
      </w:r>
    </w:p>
    <w:p w14:paraId="17F795FD">
      <w:pPr>
        <w:spacing w:before="0" w:after="0" w:line="260" w:lineRule="exact"/>
        <w:rPr>
          <w:sz w:val="36"/>
          <w:szCs w:val="40"/>
        </w:rPr>
      </w:pPr>
      <w:r>
        <w:rPr>
          <w:rFonts w:ascii="Consolas" w:hAnsi="Consolas" w:eastAsia="Consolas"/>
          <w:color w:val="2D2D2D"/>
          <w:sz w:val="22"/>
          <w:szCs w:val="40"/>
        </w:rPr>
        <w:t xml:space="preserve"> </w:t>
      </w:r>
    </w:p>
    <w:p w14:paraId="7EFF4BEC">
      <w:pPr>
        <w:spacing w:before="0" w:after="0" w:line="260" w:lineRule="exact"/>
        <w:rPr>
          <w:sz w:val="36"/>
          <w:szCs w:val="40"/>
        </w:rPr>
      </w:pPr>
      <w:r>
        <w:rPr>
          <w:rFonts w:ascii="Consolas" w:hAnsi="Consolas" w:eastAsia="Consolas"/>
          <w:color w:val="2D2D2D"/>
          <w:sz w:val="22"/>
          <w:szCs w:val="40"/>
        </w:rPr>
        <w:t>async function handleRegister() {</w:t>
      </w:r>
    </w:p>
    <w:p w14:paraId="7743BB07">
      <w:pPr>
        <w:spacing w:before="0" w:after="0" w:line="260" w:lineRule="exact"/>
        <w:rPr>
          <w:sz w:val="36"/>
          <w:szCs w:val="40"/>
        </w:rPr>
      </w:pPr>
      <w:r>
        <w:rPr>
          <w:rFonts w:ascii="Consolas" w:hAnsi="Consolas" w:eastAsia="Consolas"/>
          <w:color w:val="2D2D2D"/>
          <w:sz w:val="22"/>
          <w:szCs w:val="40"/>
        </w:rPr>
        <w:t xml:space="preserve">  const valid = await registerFormRef.value.validate().catch(() =&gt; false)</w:t>
      </w:r>
    </w:p>
    <w:p w14:paraId="03B339F9">
      <w:pPr>
        <w:spacing w:before="0" w:after="0" w:line="260" w:lineRule="exact"/>
        <w:rPr>
          <w:sz w:val="36"/>
          <w:szCs w:val="40"/>
        </w:rPr>
      </w:pPr>
      <w:r>
        <w:rPr>
          <w:rFonts w:ascii="Consolas" w:hAnsi="Consolas" w:eastAsia="Consolas"/>
          <w:color w:val="2D2D2D"/>
          <w:sz w:val="22"/>
          <w:szCs w:val="40"/>
        </w:rPr>
        <w:t xml:space="preserve">  if (!valid) return</w:t>
      </w:r>
    </w:p>
    <w:p w14:paraId="362754E2">
      <w:pPr>
        <w:spacing w:before="0" w:after="0" w:line="260" w:lineRule="exact"/>
        <w:rPr>
          <w:sz w:val="36"/>
          <w:szCs w:val="40"/>
        </w:rPr>
      </w:pPr>
      <w:r>
        <w:rPr>
          <w:rFonts w:ascii="Consolas" w:hAnsi="Consolas" w:eastAsia="Consolas"/>
          <w:color w:val="2D2D2D"/>
          <w:sz w:val="22"/>
          <w:szCs w:val="40"/>
        </w:rPr>
        <w:t xml:space="preserve">  </w:t>
      </w:r>
    </w:p>
    <w:p w14:paraId="59380311">
      <w:pPr>
        <w:spacing w:before="0" w:after="0" w:line="260" w:lineRule="exact"/>
        <w:rPr>
          <w:sz w:val="36"/>
          <w:szCs w:val="40"/>
        </w:rPr>
      </w:pPr>
      <w:r>
        <w:rPr>
          <w:rFonts w:ascii="Consolas" w:hAnsi="Consolas" w:eastAsia="Consolas"/>
          <w:color w:val="2D2D2D"/>
          <w:sz w:val="22"/>
          <w:szCs w:val="40"/>
        </w:rPr>
        <w:t xml:space="preserve">  regLoading.value = true</w:t>
      </w:r>
    </w:p>
    <w:p w14:paraId="02517D36">
      <w:pPr>
        <w:spacing w:before="0" w:after="0" w:line="260" w:lineRule="exact"/>
        <w:rPr>
          <w:sz w:val="36"/>
          <w:szCs w:val="40"/>
        </w:rPr>
      </w:pPr>
      <w:r>
        <w:rPr>
          <w:rFonts w:ascii="Consolas" w:hAnsi="Consolas" w:eastAsia="Consolas"/>
          <w:color w:val="2D2D2D"/>
          <w:sz w:val="22"/>
          <w:szCs w:val="40"/>
        </w:rPr>
        <w:t xml:space="preserve">  try {</w:t>
      </w:r>
    </w:p>
    <w:p w14:paraId="19A9AF82">
      <w:pPr>
        <w:spacing w:before="0" w:after="0" w:line="260" w:lineRule="exact"/>
        <w:rPr>
          <w:sz w:val="36"/>
          <w:szCs w:val="40"/>
        </w:rPr>
      </w:pPr>
      <w:r>
        <w:rPr>
          <w:rFonts w:ascii="Consolas" w:hAnsi="Consolas" w:eastAsia="Consolas"/>
          <w:color w:val="2D2D2D"/>
          <w:sz w:val="22"/>
          <w:szCs w:val="40"/>
        </w:rPr>
        <w:t xml:space="preserve">    await authAPI.register(registerForm)</w:t>
      </w:r>
    </w:p>
    <w:p w14:paraId="0A3565C0">
      <w:pPr>
        <w:spacing w:before="0" w:after="0" w:line="260" w:lineRule="exact"/>
        <w:rPr>
          <w:sz w:val="36"/>
          <w:szCs w:val="40"/>
        </w:rPr>
      </w:pPr>
      <w:r>
        <w:rPr>
          <w:rFonts w:ascii="Consolas" w:hAnsi="Consolas" w:eastAsia="Consolas"/>
          <w:color w:val="2D2D2D"/>
          <w:sz w:val="22"/>
          <w:szCs w:val="40"/>
        </w:rPr>
        <w:t xml:space="preserve">    ElMessage.success('注册成功，请登录')</w:t>
      </w:r>
    </w:p>
    <w:p w14:paraId="0B761233">
      <w:pPr>
        <w:spacing w:before="0" w:after="0" w:line="260" w:lineRule="exact"/>
        <w:rPr>
          <w:sz w:val="36"/>
          <w:szCs w:val="40"/>
        </w:rPr>
      </w:pPr>
      <w:r>
        <w:rPr>
          <w:rFonts w:ascii="Consolas" w:hAnsi="Consolas" w:eastAsia="Consolas"/>
          <w:color w:val="2D2D2D"/>
          <w:sz w:val="22"/>
          <w:szCs w:val="40"/>
        </w:rPr>
        <w:t xml:space="preserve">    showRegister.value = false</w:t>
      </w:r>
    </w:p>
    <w:p w14:paraId="1732AA02">
      <w:pPr>
        <w:spacing w:before="0" w:after="0" w:line="260" w:lineRule="exact"/>
        <w:rPr>
          <w:sz w:val="36"/>
          <w:szCs w:val="40"/>
        </w:rPr>
      </w:pPr>
      <w:r>
        <w:rPr>
          <w:rFonts w:ascii="Consolas" w:hAnsi="Consolas" w:eastAsia="Consolas"/>
          <w:color w:val="2D2D2D"/>
          <w:sz w:val="22"/>
          <w:szCs w:val="40"/>
        </w:rPr>
        <w:t xml:space="preserve">    registerForm.username = ''</w:t>
      </w:r>
    </w:p>
    <w:p w14:paraId="790D4141">
      <w:pPr>
        <w:spacing w:before="0" w:after="0" w:line="260" w:lineRule="exact"/>
        <w:rPr>
          <w:sz w:val="36"/>
          <w:szCs w:val="40"/>
        </w:rPr>
      </w:pPr>
      <w:r>
        <w:rPr>
          <w:rFonts w:ascii="Consolas" w:hAnsi="Consolas" w:eastAsia="Consolas"/>
          <w:color w:val="2D2D2D"/>
          <w:sz w:val="22"/>
          <w:szCs w:val="40"/>
        </w:rPr>
        <w:t xml:space="preserve">    registerForm.email = ''</w:t>
      </w:r>
    </w:p>
    <w:p w14:paraId="46DB648F">
      <w:pPr>
        <w:spacing w:before="0" w:after="0" w:line="260" w:lineRule="exact"/>
        <w:rPr>
          <w:sz w:val="36"/>
          <w:szCs w:val="40"/>
        </w:rPr>
      </w:pPr>
      <w:r>
        <w:rPr>
          <w:rFonts w:ascii="Consolas" w:hAnsi="Consolas" w:eastAsia="Consolas"/>
          <w:color w:val="2D2D2D"/>
          <w:sz w:val="22"/>
          <w:szCs w:val="40"/>
        </w:rPr>
        <w:t xml:space="preserve">    registerForm.password = ''</w:t>
      </w:r>
    </w:p>
    <w:p w14:paraId="63C48973">
      <w:pPr>
        <w:spacing w:before="0" w:after="0" w:line="260" w:lineRule="exact"/>
        <w:rPr>
          <w:sz w:val="36"/>
          <w:szCs w:val="40"/>
        </w:rPr>
      </w:pPr>
      <w:r>
        <w:rPr>
          <w:rFonts w:ascii="Consolas" w:hAnsi="Consolas" w:eastAsia="Consolas"/>
          <w:color w:val="2D2D2D"/>
          <w:sz w:val="22"/>
          <w:szCs w:val="40"/>
        </w:rPr>
        <w:t xml:space="preserve">    registerForm.phone = ''</w:t>
      </w:r>
    </w:p>
    <w:p w14:paraId="36975133">
      <w:pPr>
        <w:spacing w:before="0" w:after="0" w:line="260" w:lineRule="exact"/>
        <w:rPr>
          <w:sz w:val="36"/>
          <w:szCs w:val="40"/>
        </w:rPr>
      </w:pPr>
      <w:r>
        <w:rPr>
          <w:rFonts w:ascii="Consolas" w:hAnsi="Consolas" w:eastAsia="Consolas"/>
          <w:color w:val="2D2D2D"/>
          <w:sz w:val="22"/>
          <w:szCs w:val="40"/>
        </w:rPr>
        <w:t xml:space="preserve">  } catch (error) {</w:t>
      </w:r>
    </w:p>
    <w:p w14:paraId="7CAFF825">
      <w:pPr>
        <w:spacing w:before="0" w:after="0" w:line="260" w:lineRule="exact"/>
        <w:rPr>
          <w:sz w:val="36"/>
          <w:szCs w:val="40"/>
        </w:rPr>
      </w:pPr>
      <w:r>
        <w:rPr>
          <w:rFonts w:ascii="Consolas" w:hAnsi="Consolas" w:eastAsia="Consolas"/>
          <w:color w:val="2D2D2D"/>
          <w:sz w:val="22"/>
          <w:szCs w:val="40"/>
        </w:rPr>
        <w:t xml:space="preserve">    const data = error.response?.data || {}</w:t>
      </w:r>
    </w:p>
    <w:p w14:paraId="18FD9B30">
      <w:pPr>
        <w:spacing w:before="0" w:after="0" w:line="260" w:lineRule="exact"/>
        <w:rPr>
          <w:sz w:val="36"/>
          <w:szCs w:val="40"/>
        </w:rPr>
      </w:pPr>
      <w:r>
        <w:rPr>
          <w:rFonts w:ascii="Consolas" w:hAnsi="Consolas" w:eastAsia="Consolas"/>
          <w:color w:val="2D2D2D"/>
          <w:sz w:val="22"/>
          <w:szCs w:val="40"/>
        </w:rPr>
        <w:t xml:space="preserve">    const msg = data.detail || data.password?.[0] || data.username?.[0] || data.email?.[0] || data.non_field_errors?.[0] || '注册失败'</w:t>
      </w:r>
    </w:p>
    <w:p w14:paraId="6BB8F70A">
      <w:pPr>
        <w:spacing w:before="0" w:after="0" w:line="260" w:lineRule="exact"/>
        <w:rPr>
          <w:sz w:val="36"/>
          <w:szCs w:val="40"/>
        </w:rPr>
      </w:pPr>
      <w:r>
        <w:rPr>
          <w:rFonts w:ascii="Consolas" w:hAnsi="Consolas" w:eastAsia="Consolas"/>
          <w:color w:val="2D2D2D"/>
          <w:sz w:val="22"/>
          <w:szCs w:val="40"/>
        </w:rPr>
        <w:t xml:space="preserve">    ElMessage.error(typeof msg === 'string' ? msg : JSON.stringify(msg))</w:t>
      </w:r>
    </w:p>
    <w:p w14:paraId="5C3CCDD4">
      <w:pPr>
        <w:spacing w:before="0" w:after="0" w:line="260" w:lineRule="exact"/>
        <w:rPr>
          <w:sz w:val="36"/>
          <w:szCs w:val="40"/>
        </w:rPr>
      </w:pPr>
      <w:r>
        <w:rPr>
          <w:rFonts w:ascii="Consolas" w:hAnsi="Consolas" w:eastAsia="Consolas"/>
          <w:color w:val="2D2D2D"/>
          <w:sz w:val="22"/>
          <w:szCs w:val="40"/>
        </w:rPr>
        <w:t xml:space="preserve">  } finally {</w:t>
      </w:r>
    </w:p>
    <w:p w14:paraId="63D32E5B">
      <w:pPr>
        <w:spacing w:before="0" w:after="0" w:line="260" w:lineRule="exact"/>
        <w:rPr>
          <w:sz w:val="36"/>
          <w:szCs w:val="40"/>
        </w:rPr>
      </w:pPr>
      <w:r>
        <w:rPr>
          <w:rFonts w:ascii="Consolas" w:hAnsi="Consolas" w:eastAsia="Consolas"/>
          <w:color w:val="2D2D2D"/>
          <w:sz w:val="22"/>
          <w:szCs w:val="40"/>
        </w:rPr>
        <w:t xml:space="preserve">    regLoading.value = false</w:t>
      </w:r>
    </w:p>
    <w:p w14:paraId="45DA9F55">
      <w:pPr>
        <w:spacing w:before="0" w:after="0" w:line="260" w:lineRule="exact"/>
        <w:rPr>
          <w:sz w:val="36"/>
          <w:szCs w:val="40"/>
        </w:rPr>
      </w:pPr>
      <w:r>
        <w:rPr>
          <w:rFonts w:ascii="Consolas" w:hAnsi="Consolas" w:eastAsia="Consolas"/>
          <w:color w:val="2D2D2D"/>
          <w:sz w:val="22"/>
          <w:szCs w:val="40"/>
        </w:rPr>
        <w:t xml:space="preserve">  }</w:t>
      </w:r>
    </w:p>
    <w:p w14:paraId="3BED7C3B">
      <w:pPr>
        <w:spacing w:before="0" w:after="0" w:line="260" w:lineRule="exact"/>
        <w:rPr>
          <w:sz w:val="36"/>
          <w:szCs w:val="40"/>
        </w:rPr>
      </w:pPr>
      <w:r>
        <w:rPr>
          <w:rFonts w:ascii="Consolas" w:hAnsi="Consolas" w:eastAsia="Consolas"/>
          <w:color w:val="2D2D2D"/>
          <w:sz w:val="22"/>
          <w:szCs w:val="40"/>
        </w:rPr>
        <w:t>}</w:t>
      </w:r>
    </w:p>
    <w:p w14:paraId="2A31AB23">
      <w:pPr>
        <w:spacing w:before="0" w:after="0" w:line="260" w:lineRule="exact"/>
        <w:rPr>
          <w:sz w:val="36"/>
          <w:szCs w:val="40"/>
        </w:rPr>
      </w:pPr>
      <w:r>
        <w:rPr>
          <w:rFonts w:ascii="Consolas" w:hAnsi="Consolas" w:eastAsia="Consolas"/>
          <w:color w:val="2D2D2D"/>
          <w:sz w:val="22"/>
          <w:szCs w:val="40"/>
        </w:rPr>
        <w:t>&lt;/script&gt;</w:t>
      </w:r>
    </w:p>
    <w:p w14:paraId="2DB6E6ED">
      <w:pPr>
        <w:spacing w:before="0" w:after="0" w:line="260" w:lineRule="exact"/>
        <w:rPr>
          <w:sz w:val="36"/>
          <w:szCs w:val="40"/>
        </w:rPr>
      </w:pPr>
      <w:r>
        <w:rPr>
          <w:rFonts w:ascii="Consolas" w:hAnsi="Consolas" w:eastAsia="Consolas"/>
          <w:color w:val="2D2D2D"/>
          <w:sz w:val="22"/>
          <w:szCs w:val="40"/>
        </w:rPr>
        <w:t xml:space="preserve"> </w:t>
      </w:r>
    </w:p>
    <w:p w14:paraId="468F2878">
      <w:pPr>
        <w:spacing w:before="0" w:after="0" w:line="260" w:lineRule="exact"/>
        <w:rPr>
          <w:sz w:val="36"/>
          <w:szCs w:val="40"/>
        </w:rPr>
      </w:pPr>
      <w:r>
        <w:rPr>
          <w:rFonts w:ascii="Consolas" w:hAnsi="Consolas" w:eastAsia="Consolas"/>
          <w:color w:val="2D2D2D"/>
          <w:sz w:val="22"/>
          <w:szCs w:val="40"/>
        </w:rPr>
        <w:t>&lt;style scoped lang="scss"&gt;</w:t>
      </w:r>
    </w:p>
    <w:p w14:paraId="0FC3B7C8">
      <w:pPr>
        <w:spacing w:before="0" w:after="0" w:line="260" w:lineRule="exact"/>
        <w:rPr>
          <w:sz w:val="36"/>
          <w:szCs w:val="40"/>
        </w:rPr>
      </w:pPr>
      <w:r>
        <w:rPr>
          <w:rFonts w:ascii="Consolas" w:hAnsi="Consolas" w:eastAsia="Consolas"/>
          <w:color w:val="2D2D2D"/>
          <w:sz w:val="22"/>
          <w:szCs w:val="40"/>
        </w:rPr>
        <w:t>.login-page {</w:t>
      </w:r>
    </w:p>
    <w:p w14:paraId="76D05874">
      <w:pPr>
        <w:spacing w:before="0" w:after="0" w:line="260" w:lineRule="exact"/>
        <w:rPr>
          <w:sz w:val="36"/>
          <w:szCs w:val="40"/>
        </w:rPr>
      </w:pPr>
      <w:r>
        <w:rPr>
          <w:rFonts w:ascii="Consolas" w:hAnsi="Consolas" w:eastAsia="Consolas"/>
          <w:color w:val="2D2D2D"/>
          <w:sz w:val="22"/>
          <w:szCs w:val="40"/>
        </w:rPr>
        <w:t xml:space="preserve">  height: 100vh;</w:t>
      </w:r>
    </w:p>
    <w:p w14:paraId="04C05C9B">
      <w:pPr>
        <w:spacing w:before="0" w:after="0" w:line="260" w:lineRule="exact"/>
        <w:rPr>
          <w:sz w:val="36"/>
          <w:szCs w:val="40"/>
        </w:rPr>
      </w:pPr>
      <w:r>
        <w:rPr>
          <w:rFonts w:ascii="Consolas" w:hAnsi="Consolas" w:eastAsia="Consolas"/>
          <w:color w:val="2D2D2D"/>
          <w:sz w:val="22"/>
          <w:szCs w:val="40"/>
        </w:rPr>
        <w:t xml:space="preserve">  display: flex;</w:t>
      </w:r>
    </w:p>
    <w:p w14:paraId="24B18F3B">
      <w:pPr>
        <w:spacing w:before="0" w:after="0" w:line="260" w:lineRule="exact"/>
        <w:rPr>
          <w:sz w:val="36"/>
          <w:szCs w:val="40"/>
        </w:rPr>
      </w:pPr>
      <w:r>
        <w:rPr>
          <w:rFonts w:ascii="Consolas" w:hAnsi="Consolas" w:eastAsia="Consolas"/>
          <w:color w:val="2D2D2D"/>
          <w:sz w:val="22"/>
          <w:szCs w:val="40"/>
        </w:rPr>
        <w:t xml:space="preserve">  align-items: center;</w:t>
      </w:r>
    </w:p>
    <w:p w14:paraId="4937C685">
      <w:pPr>
        <w:spacing w:before="0" w:after="0" w:line="260" w:lineRule="exact"/>
        <w:rPr>
          <w:sz w:val="36"/>
          <w:szCs w:val="40"/>
        </w:rPr>
      </w:pPr>
      <w:r>
        <w:rPr>
          <w:rFonts w:ascii="Consolas" w:hAnsi="Consolas" w:eastAsia="Consolas"/>
          <w:color w:val="2D2D2D"/>
          <w:sz w:val="22"/>
          <w:szCs w:val="40"/>
        </w:rPr>
        <w:t xml:space="preserve">  justify-content: center;</w:t>
      </w:r>
    </w:p>
    <w:p w14:paraId="3ED1EABE">
      <w:pPr>
        <w:spacing w:before="0" w:after="0" w:line="260" w:lineRule="exact"/>
        <w:rPr>
          <w:sz w:val="36"/>
          <w:szCs w:val="40"/>
        </w:rPr>
      </w:pPr>
      <w:r>
        <w:rPr>
          <w:rFonts w:ascii="Consolas" w:hAnsi="Consolas" w:eastAsia="Consolas"/>
          <w:color w:val="2D2D2D"/>
          <w:sz w:val="22"/>
          <w:szCs w:val="40"/>
        </w:rPr>
        <w:t xml:space="preserve">  background: linear-gradient(135deg, #667eea 0%, #764ba2 100%);</w:t>
      </w:r>
    </w:p>
    <w:p w14:paraId="77012814">
      <w:pPr>
        <w:spacing w:before="0" w:after="0" w:line="260" w:lineRule="exact"/>
        <w:rPr>
          <w:sz w:val="36"/>
          <w:szCs w:val="40"/>
        </w:rPr>
      </w:pPr>
      <w:r>
        <w:rPr>
          <w:rFonts w:ascii="Consolas" w:hAnsi="Consolas" w:eastAsia="Consolas"/>
          <w:color w:val="2D2D2D"/>
          <w:sz w:val="22"/>
          <w:szCs w:val="40"/>
        </w:rPr>
        <w:t xml:space="preserve">  position: relative;</w:t>
      </w:r>
    </w:p>
    <w:p w14:paraId="520C0A64">
      <w:pPr>
        <w:spacing w:before="0" w:after="0" w:line="260" w:lineRule="exact"/>
        <w:rPr>
          <w:sz w:val="36"/>
          <w:szCs w:val="40"/>
        </w:rPr>
      </w:pPr>
      <w:r>
        <w:rPr>
          <w:rFonts w:ascii="Consolas" w:hAnsi="Consolas" w:eastAsia="Consolas"/>
          <w:color w:val="2D2D2D"/>
          <w:sz w:val="22"/>
          <w:szCs w:val="40"/>
        </w:rPr>
        <w:t>}</w:t>
      </w:r>
    </w:p>
    <w:p w14:paraId="785B6E64">
      <w:pPr>
        <w:spacing w:before="0" w:after="0" w:line="260" w:lineRule="exact"/>
        <w:rPr>
          <w:sz w:val="36"/>
          <w:szCs w:val="40"/>
        </w:rPr>
      </w:pPr>
      <w:r>
        <w:rPr>
          <w:rFonts w:ascii="Consolas" w:hAnsi="Consolas" w:eastAsia="Consolas"/>
          <w:color w:val="2D2D2D"/>
          <w:sz w:val="22"/>
          <w:szCs w:val="40"/>
        </w:rPr>
        <w:t xml:space="preserve"> </w:t>
      </w:r>
    </w:p>
    <w:p w14:paraId="2304E967">
      <w:pPr>
        <w:spacing w:before="0" w:after="0" w:line="260" w:lineRule="exact"/>
        <w:rPr>
          <w:sz w:val="36"/>
          <w:szCs w:val="40"/>
        </w:rPr>
      </w:pPr>
      <w:r>
        <w:rPr>
          <w:rFonts w:ascii="Consolas" w:hAnsi="Consolas" w:eastAsia="Consolas"/>
          <w:color w:val="2D2D2D"/>
          <w:sz w:val="22"/>
          <w:szCs w:val="40"/>
        </w:rPr>
        <w:t>.error-alert {</w:t>
      </w:r>
    </w:p>
    <w:p w14:paraId="37516611">
      <w:pPr>
        <w:spacing w:before="0" w:after="0" w:line="260" w:lineRule="exact"/>
        <w:rPr>
          <w:sz w:val="36"/>
          <w:szCs w:val="40"/>
        </w:rPr>
      </w:pPr>
      <w:r>
        <w:rPr>
          <w:rFonts w:ascii="Consolas" w:hAnsi="Consolas" w:eastAsia="Consolas"/>
          <w:color w:val="2D2D2D"/>
          <w:sz w:val="22"/>
          <w:szCs w:val="40"/>
        </w:rPr>
        <w:t xml:space="preserve">  position: fixed;</w:t>
      </w:r>
    </w:p>
    <w:p w14:paraId="1CF5B41A">
      <w:pPr>
        <w:spacing w:before="0" w:after="0" w:line="260" w:lineRule="exact"/>
        <w:rPr>
          <w:sz w:val="36"/>
          <w:szCs w:val="40"/>
        </w:rPr>
      </w:pPr>
      <w:r>
        <w:rPr>
          <w:rFonts w:ascii="Consolas" w:hAnsi="Consolas" w:eastAsia="Consolas"/>
          <w:color w:val="2D2D2D"/>
          <w:sz w:val="22"/>
          <w:szCs w:val="40"/>
        </w:rPr>
        <w:t xml:space="preserve">  top: 20px;</w:t>
      </w:r>
    </w:p>
    <w:p w14:paraId="13074EF7">
      <w:pPr>
        <w:spacing w:before="0" w:after="0" w:line="260" w:lineRule="exact"/>
        <w:rPr>
          <w:sz w:val="36"/>
          <w:szCs w:val="40"/>
        </w:rPr>
      </w:pPr>
      <w:r>
        <w:rPr>
          <w:rFonts w:ascii="Consolas" w:hAnsi="Consolas" w:eastAsia="Consolas"/>
          <w:color w:val="2D2D2D"/>
          <w:sz w:val="22"/>
          <w:szCs w:val="40"/>
        </w:rPr>
        <w:t xml:space="preserve">  left: 50%;</w:t>
      </w:r>
    </w:p>
    <w:p w14:paraId="415752FF">
      <w:pPr>
        <w:spacing w:before="0" w:after="0" w:line="260" w:lineRule="exact"/>
        <w:rPr>
          <w:sz w:val="36"/>
          <w:szCs w:val="40"/>
        </w:rPr>
      </w:pPr>
      <w:r>
        <w:rPr>
          <w:rFonts w:ascii="Consolas" w:hAnsi="Consolas" w:eastAsia="Consolas"/>
          <w:color w:val="2D2D2D"/>
          <w:sz w:val="22"/>
          <w:szCs w:val="40"/>
        </w:rPr>
        <w:t xml:space="preserve">  transform: translateX(-50%);</w:t>
      </w:r>
    </w:p>
    <w:p w14:paraId="79CA9C1B">
      <w:pPr>
        <w:spacing w:before="0" w:after="0" w:line="260" w:lineRule="exact"/>
        <w:rPr>
          <w:sz w:val="36"/>
          <w:szCs w:val="40"/>
        </w:rPr>
      </w:pPr>
      <w:r>
        <w:rPr>
          <w:rFonts w:ascii="Consolas" w:hAnsi="Consolas" w:eastAsia="Consolas"/>
          <w:color w:val="2D2D2D"/>
          <w:sz w:val="22"/>
          <w:szCs w:val="40"/>
        </w:rPr>
        <w:t xml:space="preserve">  width: 90%;</w:t>
      </w:r>
    </w:p>
    <w:p w14:paraId="5E197D2B">
      <w:pPr>
        <w:spacing w:before="0" w:after="0" w:line="260" w:lineRule="exact"/>
        <w:rPr>
          <w:sz w:val="36"/>
          <w:szCs w:val="40"/>
        </w:rPr>
      </w:pPr>
      <w:r>
        <w:rPr>
          <w:rFonts w:ascii="Consolas" w:hAnsi="Consolas" w:eastAsia="Consolas"/>
          <w:color w:val="2D2D2D"/>
          <w:sz w:val="22"/>
          <w:szCs w:val="40"/>
        </w:rPr>
        <w:t xml:space="preserve">  max-width: 500px;</w:t>
      </w:r>
    </w:p>
    <w:p w14:paraId="23AAAD5B">
      <w:pPr>
        <w:spacing w:before="0" w:after="0" w:line="260" w:lineRule="exact"/>
        <w:rPr>
          <w:sz w:val="36"/>
          <w:szCs w:val="40"/>
        </w:rPr>
      </w:pPr>
      <w:r>
        <w:rPr>
          <w:rFonts w:ascii="Consolas" w:hAnsi="Consolas" w:eastAsia="Consolas"/>
          <w:color w:val="2D2D2D"/>
          <w:sz w:val="22"/>
          <w:szCs w:val="40"/>
        </w:rPr>
        <w:t xml:space="preserve">  z-index: 2000;</w:t>
      </w:r>
    </w:p>
    <w:p w14:paraId="3CC6BA54">
      <w:pPr>
        <w:spacing w:before="0" w:after="0" w:line="260" w:lineRule="exact"/>
        <w:rPr>
          <w:sz w:val="36"/>
          <w:szCs w:val="40"/>
        </w:rPr>
      </w:pPr>
      <w:r>
        <w:rPr>
          <w:rFonts w:ascii="Consolas" w:hAnsi="Consolas" w:eastAsia="Consolas"/>
          <w:color w:val="2D2D2D"/>
          <w:sz w:val="22"/>
          <w:szCs w:val="40"/>
        </w:rPr>
        <w:t>}</w:t>
      </w:r>
    </w:p>
    <w:p w14:paraId="595FFD53">
      <w:pPr>
        <w:spacing w:before="0" w:after="0" w:line="260" w:lineRule="exact"/>
        <w:rPr>
          <w:sz w:val="36"/>
          <w:szCs w:val="40"/>
        </w:rPr>
      </w:pPr>
      <w:r>
        <w:rPr>
          <w:rFonts w:ascii="Consolas" w:hAnsi="Consolas" w:eastAsia="Consolas"/>
          <w:color w:val="2D2D2D"/>
          <w:sz w:val="22"/>
          <w:szCs w:val="40"/>
        </w:rPr>
        <w:t xml:space="preserve"> </w:t>
      </w:r>
    </w:p>
    <w:p w14:paraId="6ED94CE7">
      <w:pPr>
        <w:spacing w:before="0" w:after="0" w:line="260" w:lineRule="exact"/>
        <w:rPr>
          <w:sz w:val="36"/>
          <w:szCs w:val="40"/>
        </w:rPr>
      </w:pPr>
      <w:r>
        <w:rPr>
          <w:rFonts w:ascii="Consolas" w:hAnsi="Consolas" w:eastAsia="Consolas"/>
          <w:color w:val="2D2D2D"/>
          <w:sz w:val="22"/>
          <w:szCs w:val="40"/>
        </w:rPr>
        <w:t>.login-card {</w:t>
      </w:r>
    </w:p>
    <w:p w14:paraId="675BEB17">
      <w:pPr>
        <w:spacing w:before="0" w:after="0" w:line="260" w:lineRule="exact"/>
        <w:rPr>
          <w:sz w:val="36"/>
          <w:szCs w:val="40"/>
        </w:rPr>
      </w:pPr>
      <w:r>
        <w:rPr>
          <w:rFonts w:ascii="Consolas" w:hAnsi="Consolas" w:eastAsia="Consolas"/>
          <w:color w:val="2D2D2D"/>
          <w:sz w:val="22"/>
          <w:szCs w:val="40"/>
        </w:rPr>
        <w:t xml:space="preserve">  width: 400px;</w:t>
      </w:r>
    </w:p>
    <w:p w14:paraId="46B9A774">
      <w:pPr>
        <w:spacing w:before="0" w:after="0" w:line="260" w:lineRule="exact"/>
        <w:rPr>
          <w:sz w:val="36"/>
          <w:szCs w:val="40"/>
        </w:rPr>
      </w:pPr>
      <w:r>
        <w:rPr>
          <w:rFonts w:ascii="Consolas" w:hAnsi="Consolas" w:eastAsia="Consolas"/>
          <w:color w:val="2D2D2D"/>
          <w:sz w:val="22"/>
          <w:szCs w:val="40"/>
        </w:rPr>
        <w:t xml:space="preserve">  padding: 40px;</w:t>
      </w:r>
    </w:p>
    <w:p w14:paraId="07C0C24C">
      <w:pPr>
        <w:spacing w:before="0" w:after="0" w:line="260" w:lineRule="exact"/>
        <w:rPr>
          <w:sz w:val="36"/>
          <w:szCs w:val="40"/>
        </w:rPr>
      </w:pPr>
      <w:r>
        <w:rPr>
          <w:rFonts w:ascii="Consolas" w:hAnsi="Consolas" w:eastAsia="Consolas"/>
          <w:color w:val="2D2D2D"/>
          <w:sz w:val="22"/>
          <w:szCs w:val="40"/>
        </w:rPr>
        <w:t xml:space="preserve">  background: #fff;</w:t>
      </w:r>
    </w:p>
    <w:p w14:paraId="3EA0A4AF">
      <w:pPr>
        <w:spacing w:before="0" w:after="0" w:line="260" w:lineRule="exact"/>
        <w:rPr>
          <w:sz w:val="36"/>
          <w:szCs w:val="40"/>
        </w:rPr>
      </w:pPr>
      <w:r>
        <w:rPr>
          <w:rFonts w:ascii="Consolas" w:hAnsi="Consolas" w:eastAsia="Consolas"/>
          <w:color w:val="2D2D2D"/>
          <w:sz w:val="22"/>
          <w:szCs w:val="40"/>
        </w:rPr>
        <w:t xml:space="preserve">  border-radius: 12px;</w:t>
      </w:r>
    </w:p>
    <w:p w14:paraId="1FB1ADD7">
      <w:pPr>
        <w:spacing w:before="0" w:after="0" w:line="260" w:lineRule="exact"/>
        <w:rPr>
          <w:sz w:val="36"/>
          <w:szCs w:val="40"/>
        </w:rPr>
      </w:pPr>
      <w:r>
        <w:rPr>
          <w:rFonts w:ascii="Consolas" w:hAnsi="Consolas" w:eastAsia="Consolas"/>
          <w:color w:val="2D2D2D"/>
          <w:sz w:val="22"/>
          <w:szCs w:val="40"/>
        </w:rPr>
        <w:t xml:space="preserve">  box-shadow: 0 20px 60px rgba(0, 0, 0, 0.15);</w:t>
      </w:r>
    </w:p>
    <w:p w14:paraId="16D15F5B">
      <w:pPr>
        <w:spacing w:before="0" w:after="0" w:line="260" w:lineRule="exact"/>
        <w:rPr>
          <w:sz w:val="36"/>
          <w:szCs w:val="40"/>
        </w:rPr>
      </w:pPr>
      <w:r>
        <w:rPr>
          <w:rFonts w:ascii="Consolas" w:hAnsi="Consolas" w:eastAsia="Consolas"/>
          <w:color w:val="2D2D2D"/>
          <w:sz w:val="22"/>
          <w:szCs w:val="40"/>
        </w:rPr>
        <w:t>}</w:t>
      </w:r>
    </w:p>
    <w:p w14:paraId="1440ED2A">
      <w:pPr>
        <w:spacing w:before="0" w:after="0" w:line="260" w:lineRule="exact"/>
        <w:rPr>
          <w:sz w:val="36"/>
          <w:szCs w:val="40"/>
        </w:rPr>
      </w:pPr>
      <w:r>
        <w:rPr>
          <w:rFonts w:ascii="Consolas" w:hAnsi="Consolas" w:eastAsia="Consolas"/>
          <w:color w:val="2D2D2D"/>
          <w:sz w:val="22"/>
          <w:szCs w:val="40"/>
        </w:rPr>
        <w:t xml:space="preserve"> </w:t>
      </w:r>
    </w:p>
    <w:p w14:paraId="0733BBD3">
      <w:pPr>
        <w:spacing w:before="0" w:after="0" w:line="260" w:lineRule="exact"/>
        <w:rPr>
          <w:sz w:val="36"/>
          <w:szCs w:val="40"/>
        </w:rPr>
      </w:pPr>
      <w:r>
        <w:rPr>
          <w:rFonts w:ascii="Consolas" w:hAnsi="Consolas" w:eastAsia="Consolas"/>
          <w:color w:val="2D2D2D"/>
          <w:sz w:val="22"/>
          <w:szCs w:val="40"/>
        </w:rPr>
        <w:t>.login-title {</w:t>
      </w:r>
    </w:p>
    <w:p w14:paraId="0B92EEA8">
      <w:pPr>
        <w:spacing w:before="0" w:after="0" w:line="260" w:lineRule="exact"/>
        <w:rPr>
          <w:sz w:val="36"/>
          <w:szCs w:val="40"/>
        </w:rPr>
      </w:pPr>
      <w:r>
        <w:rPr>
          <w:rFonts w:ascii="Consolas" w:hAnsi="Consolas" w:eastAsia="Consolas"/>
          <w:color w:val="2D2D2D"/>
          <w:sz w:val="22"/>
          <w:szCs w:val="40"/>
        </w:rPr>
        <w:t xml:space="preserve">  text-align: center;</w:t>
      </w:r>
    </w:p>
    <w:p w14:paraId="13A3CDAA">
      <w:pPr>
        <w:spacing w:before="0" w:after="0" w:line="260" w:lineRule="exact"/>
        <w:rPr>
          <w:sz w:val="36"/>
          <w:szCs w:val="40"/>
        </w:rPr>
      </w:pPr>
      <w:r>
        <w:rPr>
          <w:rFonts w:ascii="Consolas" w:hAnsi="Consolas" w:eastAsia="Consolas"/>
          <w:color w:val="2D2D2D"/>
          <w:sz w:val="22"/>
          <w:szCs w:val="40"/>
        </w:rPr>
        <w:t xml:space="preserve">  font-size: 22px;</w:t>
      </w:r>
    </w:p>
    <w:p w14:paraId="0AAB0B62">
      <w:pPr>
        <w:spacing w:before="0" w:after="0" w:line="260" w:lineRule="exact"/>
        <w:rPr>
          <w:sz w:val="36"/>
          <w:szCs w:val="40"/>
        </w:rPr>
      </w:pPr>
      <w:r>
        <w:rPr>
          <w:rFonts w:ascii="Consolas" w:hAnsi="Consolas" w:eastAsia="Consolas"/>
          <w:color w:val="2D2D2D"/>
          <w:sz w:val="22"/>
          <w:szCs w:val="40"/>
        </w:rPr>
        <w:t xml:space="preserve">  font-weight: bold;</w:t>
      </w:r>
    </w:p>
    <w:p w14:paraId="6AE3BC5E">
      <w:pPr>
        <w:spacing w:before="0" w:after="0" w:line="260" w:lineRule="exact"/>
        <w:rPr>
          <w:sz w:val="36"/>
          <w:szCs w:val="40"/>
        </w:rPr>
      </w:pPr>
      <w:r>
        <w:rPr>
          <w:rFonts w:ascii="Consolas" w:hAnsi="Consolas" w:eastAsia="Consolas"/>
          <w:color w:val="2D2D2D"/>
          <w:sz w:val="22"/>
          <w:szCs w:val="40"/>
        </w:rPr>
        <w:t xml:space="preserve">  margin-bottom: 4px;</w:t>
      </w:r>
    </w:p>
    <w:p w14:paraId="0DCA5FE8">
      <w:pPr>
        <w:spacing w:before="0" w:after="0" w:line="260" w:lineRule="exact"/>
        <w:rPr>
          <w:sz w:val="36"/>
          <w:szCs w:val="40"/>
        </w:rPr>
      </w:pPr>
      <w:r>
        <w:rPr>
          <w:rFonts w:ascii="Consolas" w:hAnsi="Consolas" w:eastAsia="Consolas"/>
          <w:color w:val="2D2D2D"/>
          <w:sz w:val="22"/>
          <w:szCs w:val="40"/>
        </w:rPr>
        <w:t xml:space="preserve">  color: var(--el-text-color-primary);</w:t>
      </w:r>
    </w:p>
    <w:p w14:paraId="78A6F0A1">
      <w:pPr>
        <w:spacing w:before="0" w:after="0" w:line="260" w:lineRule="exact"/>
        <w:rPr>
          <w:sz w:val="36"/>
          <w:szCs w:val="40"/>
        </w:rPr>
      </w:pPr>
      <w:r>
        <w:rPr>
          <w:rFonts w:ascii="Consolas" w:hAnsi="Consolas" w:eastAsia="Consolas"/>
          <w:color w:val="2D2D2D"/>
          <w:sz w:val="22"/>
          <w:szCs w:val="40"/>
        </w:rPr>
        <w:t>}</w:t>
      </w:r>
    </w:p>
    <w:p w14:paraId="67DF336F">
      <w:pPr>
        <w:spacing w:before="0" w:after="0" w:line="260" w:lineRule="exact"/>
        <w:rPr>
          <w:sz w:val="36"/>
          <w:szCs w:val="40"/>
        </w:rPr>
      </w:pPr>
      <w:r>
        <w:rPr>
          <w:rFonts w:ascii="Consolas" w:hAnsi="Consolas" w:eastAsia="Consolas"/>
          <w:color w:val="2D2D2D"/>
          <w:sz w:val="22"/>
          <w:szCs w:val="40"/>
        </w:rPr>
        <w:t xml:space="preserve"> </w:t>
      </w:r>
    </w:p>
    <w:p w14:paraId="133C8E73">
      <w:pPr>
        <w:spacing w:before="0" w:after="0" w:line="260" w:lineRule="exact"/>
        <w:rPr>
          <w:sz w:val="36"/>
          <w:szCs w:val="40"/>
        </w:rPr>
      </w:pPr>
      <w:r>
        <w:rPr>
          <w:rFonts w:ascii="Consolas" w:hAnsi="Consolas" w:eastAsia="Consolas"/>
          <w:color w:val="2D2D2D"/>
          <w:sz w:val="22"/>
          <w:szCs w:val="40"/>
        </w:rPr>
        <w:t>.login-subtitle {</w:t>
      </w:r>
    </w:p>
    <w:p w14:paraId="4A9949F4">
      <w:pPr>
        <w:spacing w:before="0" w:after="0" w:line="260" w:lineRule="exact"/>
        <w:rPr>
          <w:sz w:val="36"/>
          <w:szCs w:val="40"/>
        </w:rPr>
      </w:pPr>
      <w:r>
        <w:rPr>
          <w:rFonts w:ascii="Consolas" w:hAnsi="Consolas" w:eastAsia="Consolas"/>
          <w:color w:val="2D2D2D"/>
          <w:sz w:val="22"/>
          <w:szCs w:val="40"/>
        </w:rPr>
        <w:t xml:space="preserve">  text-align: center;</w:t>
      </w:r>
    </w:p>
    <w:p w14:paraId="219E786B">
      <w:pPr>
        <w:spacing w:before="0" w:after="0" w:line="260" w:lineRule="exact"/>
        <w:rPr>
          <w:sz w:val="36"/>
          <w:szCs w:val="40"/>
        </w:rPr>
      </w:pPr>
      <w:r>
        <w:rPr>
          <w:rFonts w:ascii="Consolas" w:hAnsi="Consolas" w:eastAsia="Consolas"/>
          <w:color w:val="2D2D2D"/>
          <w:sz w:val="22"/>
          <w:szCs w:val="40"/>
        </w:rPr>
        <w:t xml:space="preserve">  font-size: 13px;</w:t>
      </w:r>
    </w:p>
    <w:p w14:paraId="5A93DEAB">
      <w:pPr>
        <w:spacing w:before="0" w:after="0" w:line="260" w:lineRule="exact"/>
        <w:rPr>
          <w:sz w:val="36"/>
          <w:szCs w:val="40"/>
        </w:rPr>
      </w:pPr>
      <w:r>
        <w:rPr>
          <w:rFonts w:ascii="Consolas" w:hAnsi="Consolas" w:eastAsia="Consolas"/>
          <w:color w:val="2D2D2D"/>
          <w:sz w:val="22"/>
          <w:szCs w:val="40"/>
        </w:rPr>
        <w:t xml:space="preserve">  color: #909399;</w:t>
      </w:r>
    </w:p>
    <w:p w14:paraId="13A572FF">
      <w:pPr>
        <w:spacing w:before="0" w:after="0" w:line="260" w:lineRule="exact"/>
        <w:rPr>
          <w:sz w:val="36"/>
          <w:szCs w:val="40"/>
        </w:rPr>
      </w:pPr>
      <w:r>
        <w:rPr>
          <w:rFonts w:ascii="Consolas" w:hAnsi="Consolas" w:eastAsia="Consolas"/>
          <w:color w:val="2D2D2D"/>
          <w:sz w:val="22"/>
          <w:szCs w:val="40"/>
        </w:rPr>
        <w:t xml:space="preserve">  margin-bottom: 28px;</w:t>
      </w:r>
    </w:p>
    <w:p w14:paraId="3BC400D7">
      <w:pPr>
        <w:spacing w:before="0" w:after="0" w:line="260" w:lineRule="exact"/>
        <w:rPr>
          <w:sz w:val="36"/>
          <w:szCs w:val="40"/>
        </w:rPr>
      </w:pPr>
      <w:r>
        <w:rPr>
          <w:rFonts w:ascii="Consolas" w:hAnsi="Consolas" w:eastAsia="Consolas"/>
          <w:color w:val="2D2D2D"/>
          <w:sz w:val="22"/>
          <w:szCs w:val="40"/>
        </w:rPr>
        <w:t>}</w:t>
      </w:r>
    </w:p>
    <w:p w14:paraId="44358AAD">
      <w:pPr>
        <w:spacing w:before="0" w:after="0" w:line="260" w:lineRule="exact"/>
        <w:rPr>
          <w:sz w:val="36"/>
          <w:szCs w:val="40"/>
        </w:rPr>
      </w:pPr>
      <w:r>
        <w:rPr>
          <w:rFonts w:ascii="Consolas" w:hAnsi="Consolas" w:eastAsia="Consolas"/>
          <w:color w:val="2D2D2D"/>
          <w:sz w:val="22"/>
          <w:szCs w:val="40"/>
        </w:rPr>
        <w:t xml:space="preserve"> </w:t>
      </w:r>
    </w:p>
    <w:p w14:paraId="1FA5C8B4">
      <w:pPr>
        <w:spacing w:before="0" w:after="0" w:line="260" w:lineRule="exact"/>
        <w:rPr>
          <w:sz w:val="36"/>
          <w:szCs w:val="40"/>
        </w:rPr>
      </w:pPr>
      <w:r>
        <w:rPr>
          <w:rFonts w:ascii="Consolas" w:hAnsi="Consolas" w:eastAsia="Consolas"/>
          <w:color w:val="2D2D2D"/>
          <w:sz w:val="22"/>
          <w:szCs w:val="40"/>
        </w:rPr>
        <w:t>.register-link {</w:t>
      </w:r>
    </w:p>
    <w:p w14:paraId="12D81A8C">
      <w:pPr>
        <w:spacing w:before="0" w:after="0" w:line="260" w:lineRule="exact"/>
        <w:rPr>
          <w:sz w:val="36"/>
          <w:szCs w:val="40"/>
        </w:rPr>
      </w:pPr>
      <w:r>
        <w:rPr>
          <w:rFonts w:ascii="Consolas" w:hAnsi="Consolas" w:eastAsia="Consolas"/>
          <w:color w:val="2D2D2D"/>
          <w:sz w:val="22"/>
          <w:szCs w:val="40"/>
        </w:rPr>
        <w:t xml:space="preserve">  text-align: center;</w:t>
      </w:r>
    </w:p>
    <w:p w14:paraId="52EA95C8">
      <w:pPr>
        <w:spacing w:before="0" w:after="0" w:line="260" w:lineRule="exact"/>
        <w:rPr>
          <w:sz w:val="36"/>
          <w:szCs w:val="40"/>
        </w:rPr>
      </w:pPr>
      <w:r>
        <w:rPr>
          <w:rFonts w:ascii="Consolas" w:hAnsi="Consolas" w:eastAsia="Consolas"/>
          <w:color w:val="2D2D2D"/>
          <w:sz w:val="22"/>
          <w:szCs w:val="40"/>
        </w:rPr>
        <w:t xml:space="preserve">  font-size: 13px;</w:t>
      </w:r>
    </w:p>
    <w:p w14:paraId="7D8AF9BC">
      <w:pPr>
        <w:spacing w:before="0" w:after="0" w:line="260" w:lineRule="exact"/>
        <w:rPr>
          <w:sz w:val="36"/>
          <w:szCs w:val="40"/>
        </w:rPr>
      </w:pPr>
      <w:r>
        <w:rPr>
          <w:rFonts w:ascii="Consolas" w:hAnsi="Consolas" w:eastAsia="Consolas"/>
          <w:color w:val="2D2D2D"/>
          <w:sz w:val="22"/>
          <w:szCs w:val="40"/>
        </w:rPr>
        <w:t xml:space="preserve">  color: #909399;</w:t>
      </w:r>
    </w:p>
    <w:p w14:paraId="1F176F7B">
      <w:pPr>
        <w:spacing w:before="0" w:after="0" w:line="260" w:lineRule="exact"/>
        <w:rPr>
          <w:sz w:val="36"/>
          <w:szCs w:val="40"/>
        </w:rPr>
      </w:pPr>
      <w:r>
        <w:rPr>
          <w:rFonts w:ascii="Consolas" w:hAnsi="Consolas" w:eastAsia="Consolas"/>
          <w:color w:val="2D2D2D"/>
          <w:sz w:val="22"/>
          <w:szCs w:val="40"/>
        </w:rPr>
        <w:t xml:space="preserve">  margin-top: 12px;</w:t>
      </w:r>
    </w:p>
    <w:p w14:paraId="59E20D78">
      <w:pPr>
        <w:spacing w:before="0" w:after="0" w:line="260" w:lineRule="exact"/>
        <w:rPr>
          <w:sz w:val="36"/>
          <w:szCs w:val="40"/>
        </w:rPr>
      </w:pPr>
      <w:r>
        <w:rPr>
          <w:rFonts w:ascii="Consolas" w:hAnsi="Consolas" w:eastAsia="Consolas"/>
          <w:color w:val="2D2D2D"/>
          <w:sz w:val="22"/>
          <w:szCs w:val="40"/>
        </w:rPr>
        <w:t xml:space="preserve">  margin-bottom: 0;</w:t>
      </w:r>
    </w:p>
    <w:p w14:paraId="2C5C2159">
      <w:pPr>
        <w:spacing w:before="0" w:after="0" w:line="260" w:lineRule="exact"/>
        <w:rPr>
          <w:sz w:val="36"/>
          <w:szCs w:val="40"/>
        </w:rPr>
      </w:pPr>
      <w:r>
        <w:rPr>
          <w:rFonts w:ascii="Consolas" w:hAnsi="Consolas" w:eastAsia="Consolas"/>
          <w:color w:val="2D2D2D"/>
          <w:sz w:val="22"/>
          <w:szCs w:val="40"/>
        </w:rPr>
        <w:t>}</w:t>
      </w:r>
    </w:p>
    <w:p w14:paraId="1295EAD3">
      <w:pPr>
        <w:spacing w:before="0" w:after="0" w:line="260" w:lineRule="exact"/>
        <w:rPr>
          <w:sz w:val="36"/>
          <w:szCs w:val="40"/>
        </w:rPr>
      </w:pPr>
      <w:r>
        <w:rPr>
          <w:rFonts w:ascii="Consolas" w:hAnsi="Consolas" w:eastAsia="Consolas"/>
          <w:color w:val="2D2D2D"/>
          <w:sz w:val="22"/>
          <w:szCs w:val="40"/>
        </w:rPr>
        <w:t>&lt;/style&gt;</w:t>
      </w:r>
    </w:p>
    <w:p w14:paraId="57DD6ECA">
      <w:pPr>
        <w:spacing w:before="0" w:after="0" w:line="260" w:lineRule="exact"/>
        <w:rPr>
          <w:sz w:val="36"/>
          <w:szCs w:val="40"/>
        </w:rPr>
      </w:pPr>
      <w:r>
        <w:rPr>
          <w:rFonts w:ascii="Consolas" w:hAnsi="Consolas" w:eastAsia="Consolas"/>
          <w:color w:val="2D2D2D"/>
          <w:sz w:val="22"/>
          <w:szCs w:val="40"/>
        </w:rPr>
        <w:t xml:space="preserve"> </w:t>
      </w:r>
    </w:p>
    <w:p w14:paraId="5361B085">
      <w:pPr>
        <w:rPr>
          <w:sz w:val="36"/>
          <w:szCs w:val="40"/>
        </w:rPr>
      </w:pPr>
    </w:p>
    <w:p w14:paraId="02CBE835">
      <w:pPr>
        <w:spacing w:before="200" w:after="40"/>
        <w:rPr>
          <w:sz w:val="36"/>
          <w:szCs w:val="40"/>
        </w:rPr>
      </w:pPr>
      <w:r>
        <w:rPr>
          <w:b/>
          <w:color w:val="1A56DB"/>
          <w:sz w:val="28"/>
          <w:szCs w:val="40"/>
        </w:rPr>
        <w:t>// frontend\src\pages\sprint\Index.vue</w:t>
      </w:r>
    </w:p>
    <w:p w14:paraId="74FA1EB4">
      <w:pPr>
        <w:spacing w:before="0" w:after="0" w:line="260" w:lineRule="exact"/>
        <w:rPr>
          <w:sz w:val="36"/>
          <w:szCs w:val="40"/>
        </w:rPr>
      </w:pPr>
      <w:r>
        <w:rPr>
          <w:rFonts w:ascii="Consolas" w:hAnsi="Consolas" w:eastAsia="Consolas"/>
          <w:color w:val="2D2D2D"/>
          <w:sz w:val="22"/>
          <w:szCs w:val="40"/>
        </w:rPr>
        <w:t>&lt;template&gt;</w:t>
      </w:r>
    </w:p>
    <w:p w14:paraId="4C4742FA">
      <w:pPr>
        <w:spacing w:before="0" w:after="0" w:line="260" w:lineRule="exact"/>
        <w:rPr>
          <w:sz w:val="36"/>
          <w:szCs w:val="40"/>
        </w:rPr>
      </w:pPr>
      <w:r>
        <w:rPr>
          <w:rFonts w:ascii="Consolas" w:hAnsi="Consolas" w:eastAsia="Consolas"/>
          <w:color w:val="2D2D2D"/>
          <w:sz w:val="22"/>
          <w:szCs w:val="40"/>
        </w:rPr>
        <w:t xml:space="preserve">  &lt;div class="sprint-page"&gt;</w:t>
      </w:r>
    </w:p>
    <w:p w14:paraId="2834CBE3">
      <w:pPr>
        <w:spacing w:before="0" w:after="0" w:line="260" w:lineRule="exact"/>
        <w:rPr>
          <w:sz w:val="36"/>
          <w:szCs w:val="40"/>
        </w:rPr>
      </w:pPr>
      <w:r>
        <w:rPr>
          <w:rFonts w:ascii="Consolas" w:hAnsi="Consolas" w:eastAsia="Consolas"/>
          <w:color w:val="2D2D2D"/>
          <w:sz w:val="22"/>
          <w:szCs w:val="40"/>
        </w:rPr>
        <w:t xml:space="preserve">    &lt;div class="page-header"&gt;</w:t>
      </w:r>
    </w:p>
    <w:p w14:paraId="1931D146">
      <w:pPr>
        <w:spacing w:before="0" w:after="0" w:line="260" w:lineRule="exact"/>
        <w:rPr>
          <w:sz w:val="36"/>
          <w:szCs w:val="40"/>
        </w:rPr>
      </w:pPr>
      <w:r>
        <w:rPr>
          <w:rFonts w:ascii="Consolas" w:hAnsi="Consolas" w:eastAsia="Consolas"/>
          <w:color w:val="2D2D2D"/>
          <w:sz w:val="22"/>
          <w:szCs w:val="40"/>
        </w:rPr>
        <w:t xml:space="preserve">      &lt;h2&gt;冲刺管理&lt;/h2&gt;</w:t>
      </w:r>
    </w:p>
    <w:p w14:paraId="2F707630">
      <w:pPr>
        <w:spacing w:before="0" w:after="0" w:line="260" w:lineRule="exact"/>
        <w:rPr>
          <w:sz w:val="36"/>
          <w:szCs w:val="40"/>
        </w:rPr>
      </w:pPr>
      <w:r>
        <w:rPr>
          <w:rFonts w:ascii="Consolas" w:hAnsi="Consolas" w:eastAsia="Consolas"/>
          <w:color w:val="2D2D2D"/>
          <w:sz w:val="22"/>
          <w:szCs w:val="40"/>
        </w:rPr>
        <w:t xml:space="preserve">      &lt;el-button type="primary" @click="showCreate = true"&gt;+ 新建冲刺&lt;/el-button&gt;</w:t>
      </w:r>
    </w:p>
    <w:p w14:paraId="15CA06AF">
      <w:pPr>
        <w:spacing w:before="0" w:after="0" w:line="260" w:lineRule="exact"/>
        <w:rPr>
          <w:sz w:val="36"/>
          <w:szCs w:val="40"/>
        </w:rPr>
      </w:pPr>
      <w:r>
        <w:rPr>
          <w:rFonts w:ascii="Consolas" w:hAnsi="Consolas" w:eastAsia="Consolas"/>
          <w:color w:val="2D2D2D"/>
          <w:sz w:val="22"/>
          <w:szCs w:val="40"/>
        </w:rPr>
        <w:t xml:space="preserve">    &lt;/div&gt;</w:t>
      </w:r>
    </w:p>
    <w:p w14:paraId="59262EA6">
      <w:pPr>
        <w:spacing w:before="0" w:after="0" w:line="260" w:lineRule="exact"/>
        <w:rPr>
          <w:sz w:val="36"/>
          <w:szCs w:val="40"/>
        </w:rPr>
      </w:pPr>
      <w:r>
        <w:rPr>
          <w:rFonts w:ascii="Consolas" w:hAnsi="Consolas" w:eastAsia="Consolas"/>
          <w:color w:val="2D2D2D"/>
          <w:sz w:val="22"/>
          <w:szCs w:val="40"/>
        </w:rPr>
        <w:t xml:space="preserve"> </w:t>
      </w:r>
    </w:p>
    <w:p w14:paraId="7EF89A53">
      <w:pPr>
        <w:spacing w:before="0" w:after="0" w:line="260" w:lineRule="exact"/>
        <w:rPr>
          <w:sz w:val="36"/>
          <w:szCs w:val="40"/>
        </w:rPr>
      </w:pPr>
      <w:r>
        <w:rPr>
          <w:rFonts w:ascii="Consolas" w:hAnsi="Consolas" w:eastAsia="Consolas"/>
          <w:color w:val="2D2D2D"/>
          <w:sz w:val="22"/>
          <w:szCs w:val="40"/>
        </w:rPr>
        <w:t xml:space="preserve">    &lt;div v-loading="loading"&gt;</w:t>
      </w:r>
    </w:p>
    <w:p w14:paraId="0E2A2074">
      <w:pPr>
        <w:spacing w:before="0" w:after="0" w:line="260" w:lineRule="exact"/>
        <w:rPr>
          <w:sz w:val="36"/>
          <w:szCs w:val="40"/>
        </w:rPr>
      </w:pPr>
      <w:r>
        <w:rPr>
          <w:rFonts w:ascii="Consolas" w:hAnsi="Consolas" w:eastAsia="Consolas"/>
          <w:color w:val="2D2D2D"/>
          <w:sz w:val="22"/>
          <w:szCs w:val="40"/>
        </w:rPr>
        <w:t xml:space="preserve">      &lt;!-- 进行中冲刺 --&gt;</w:t>
      </w:r>
    </w:p>
    <w:p w14:paraId="42CBBCE2">
      <w:pPr>
        <w:spacing w:before="0" w:after="0" w:line="260" w:lineRule="exact"/>
        <w:rPr>
          <w:sz w:val="36"/>
          <w:szCs w:val="40"/>
        </w:rPr>
      </w:pPr>
      <w:r>
        <w:rPr>
          <w:rFonts w:ascii="Consolas" w:hAnsi="Consolas" w:eastAsia="Consolas"/>
          <w:color w:val="2D2D2D"/>
          <w:sz w:val="22"/>
          <w:szCs w:val="40"/>
        </w:rPr>
        <w:t xml:space="preserve">      &lt;div v-if="activeSprint" class="active-sprint"&gt;</w:t>
      </w:r>
    </w:p>
    <w:p w14:paraId="0E76F98C">
      <w:pPr>
        <w:spacing w:before="0" w:after="0" w:line="260" w:lineRule="exact"/>
        <w:rPr>
          <w:sz w:val="36"/>
          <w:szCs w:val="40"/>
        </w:rPr>
      </w:pPr>
      <w:r>
        <w:rPr>
          <w:rFonts w:ascii="Consolas" w:hAnsi="Consolas" w:eastAsia="Consolas"/>
          <w:color w:val="2D2D2D"/>
          <w:sz w:val="22"/>
          <w:szCs w:val="40"/>
        </w:rPr>
        <w:t xml:space="preserve">        &lt;el-card&gt;</w:t>
      </w:r>
    </w:p>
    <w:p w14:paraId="13AABD09">
      <w:pPr>
        <w:spacing w:before="0" w:after="0" w:line="260" w:lineRule="exact"/>
        <w:rPr>
          <w:sz w:val="36"/>
          <w:szCs w:val="40"/>
        </w:rPr>
      </w:pPr>
      <w:r>
        <w:rPr>
          <w:rFonts w:ascii="Consolas" w:hAnsi="Consolas" w:eastAsia="Consolas"/>
          <w:color w:val="2D2D2D"/>
          <w:sz w:val="22"/>
          <w:szCs w:val="40"/>
        </w:rPr>
        <w:t xml:space="preserve">          &lt;template #header&gt;</w:t>
      </w:r>
    </w:p>
    <w:p w14:paraId="7AF07AFD">
      <w:pPr>
        <w:spacing w:before="0" w:after="0" w:line="260" w:lineRule="exact"/>
        <w:rPr>
          <w:sz w:val="36"/>
          <w:szCs w:val="40"/>
        </w:rPr>
      </w:pPr>
      <w:r>
        <w:rPr>
          <w:rFonts w:ascii="Consolas" w:hAnsi="Consolas" w:eastAsia="Consolas"/>
          <w:color w:val="2D2D2D"/>
          <w:sz w:val="22"/>
          <w:szCs w:val="40"/>
        </w:rPr>
        <w:t xml:space="preserve">            &lt;div class="sprint-header"&gt;</w:t>
      </w:r>
    </w:p>
    <w:p w14:paraId="22AAEDD6">
      <w:pPr>
        <w:spacing w:before="0" w:after="0" w:line="260" w:lineRule="exact"/>
        <w:rPr>
          <w:sz w:val="36"/>
          <w:szCs w:val="40"/>
        </w:rPr>
      </w:pPr>
      <w:r>
        <w:rPr>
          <w:rFonts w:ascii="Consolas" w:hAnsi="Consolas" w:eastAsia="Consolas"/>
          <w:color w:val="2D2D2D"/>
          <w:sz w:val="22"/>
          <w:szCs w:val="40"/>
        </w:rPr>
        <w:t xml:space="preserve">              &lt;span&gt;{{ activeSprint.name }} (进行中)&lt;/span&gt;</w:t>
      </w:r>
    </w:p>
    <w:p w14:paraId="679A55F9">
      <w:pPr>
        <w:spacing w:before="0" w:after="0" w:line="260" w:lineRule="exact"/>
        <w:rPr>
          <w:sz w:val="36"/>
          <w:szCs w:val="40"/>
        </w:rPr>
      </w:pPr>
      <w:r>
        <w:rPr>
          <w:rFonts w:ascii="Consolas" w:hAnsi="Consolas" w:eastAsia="Consolas"/>
          <w:color w:val="2D2D2D"/>
          <w:sz w:val="22"/>
          <w:szCs w:val="40"/>
        </w:rPr>
        <w:t xml:space="preserve">              &lt;el-tag type="warning"&gt;{{ activeSprint.status }}&lt;/el-tag&gt;</w:t>
      </w:r>
    </w:p>
    <w:p w14:paraId="566D781A">
      <w:pPr>
        <w:spacing w:before="0" w:after="0" w:line="260" w:lineRule="exact"/>
        <w:rPr>
          <w:sz w:val="36"/>
          <w:szCs w:val="40"/>
        </w:rPr>
      </w:pPr>
      <w:r>
        <w:rPr>
          <w:rFonts w:ascii="Consolas" w:hAnsi="Consolas" w:eastAsia="Consolas"/>
          <w:color w:val="2D2D2D"/>
          <w:sz w:val="22"/>
          <w:szCs w:val="40"/>
        </w:rPr>
        <w:t xml:space="preserve">            &lt;/div&gt;</w:t>
      </w:r>
    </w:p>
    <w:p w14:paraId="5CEFEBFB">
      <w:pPr>
        <w:spacing w:before="0" w:after="0" w:line="260" w:lineRule="exact"/>
        <w:rPr>
          <w:sz w:val="36"/>
          <w:szCs w:val="40"/>
        </w:rPr>
      </w:pPr>
      <w:r>
        <w:rPr>
          <w:rFonts w:ascii="Consolas" w:hAnsi="Consolas" w:eastAsia="Consolas"/>
          <w:color w:val="2D2D2D"/>
          <w:sz w:val="22"/>
          <w:szCs w:val="40"/>
        </w:rPr>
        <w:t xml:space="preserve">          &lt;/template&gt;</w:t>
      </w:r>
    </w:p>
    <w:p w14:paraId="0281D428">
      <w:pPr>
        <w:spacing w:before="0" w:after="0" w:line="260" w:lineRule="exact"/>
        <w:rPr>
          <w:sz w:val="36"/>
          <w:szCs w:val="40"/>
        </w:rPr>
      </w:pPr>
      <w:r>
        <w:rPr>
          <w:rFonts w:ascii="Consolas" w:hAnsi="Consolas" w:eastAsia="Consolas"/>
          <w:color w:val="2D2D2D"/>
          <w:sz w:val="22"/>
          <w:szCs w:val="40"/>
        </w:rPr>
        <w:t xml:space="preserve">          &lt;p class="sprint-goal"&gt;目标: {{ activeSprint.goal || '暂无' }}&lt;/p&gt;</w:t>
      </w:r>
    </w:p>
    <w:p w14:paraId="24C1828A">
      <w:pPr>
        <w:spacing w:before="0" w:after="0" w:line="260" w:lineRule="exact"/>
        <w:rPr>
          <w:sz w:val="36"/>
          <w:szCs w:val="40"/>
        </w:rPr>
      </w:pPr>
      <w:r>
        <w:rPr>
          <w:rFonts w:ascii="Consolas" w:hAnsi="Consolas" w:eastAsia="Consolas"/>
          <w:color w:val="2D2D2D"/>
          <w:sz w:val="22"/>
          <w:szCs w:val="40"/>
        </w:rPr>
        <w:t xml:space="preserve">          &lt;p class="sprint-date"&gt;{{ activeSprint.start_date }} ~ {{ activeSprint.end_date }}&lt;/p&gt;</w:t>
      </w:r>
    </w:p>
    <w:p w14:paraId="753267CE">
      <w:pPr>
        <w:spacing w:before="0" w:after="0" w:line="260" w:lineRule="exact"/>
        <w:rPr>
          <w:sz w:val="36"/>
          <w:szCs w:val="40"/>
        </w:rPr>
      </w:pPr>
      <w:r>
        <w:rPr>
          <w:rFonts w:ascii="Consolas" w:hAnsi="Consolas" w:eastAsia="Consolas"/>
          <w:color w:val="2D2D2D"/>
          <w:sz w:val="22"/>
          <w:szCs w:val="40"/>
        </w:rPr>
        <w:t xml:space="preserve">          &lt;el-progress :percentage="activeSprint.progress || 0" /&gt;</w:t>
      </w:r>
    </w:p>
    <w:p w14:paraId="7D5F60DC">
      <w:pPr>
        <w:spacing w:before="0" w:after="0" w:line="260" w:lineRule="exact"/>
        <w:rPr>
          <w:sz w:val="36"/>
          <w:szCs w:val="40"/>
        </w:rPr>
      </w:pPr>
      <w:r>
        <w:rPr>
          <w:rFonts w:ascii="Consolas" w:hAnsi="Consolas" w:eastAsia="Consolas"/>
          <w:color w:val="2D2D2D"/>
          <w:sz w:val="22"/>
          <w:szCs w:val="40"/>
        </w:rPr>
        <w:t xml:space="preserve">          &lt;div class="sprint-tasks"&gt;</w:t>
      </w:r>
    </w:p>
    <w:p w14:paraId="67D655A3">
      <w:pPr>
        <w:spacing w:before="0" w:after="0" w:line="260" w:lineRule="exact"/>
        <w:rPr>
          <w:sz w:val="36"/>
          <w:szCs w:val="40"/>
        </w:rPr>
      </w:pPr>
      <w:r>
        <w:rPr>
          <w:rFonts w:ascii="Consolas" w:hAnsi="Consolas" w:eastAsia="Consolas"/>
          <w:color w:val="2D2D2D"/>
          <w:sz w:val="22"/>
          <w:szCs w:val="40"/>
        </w:rPr>
        <w:t xml:space="preserve">            &lt;el-tag v-for="t in sprintTasks" :key="t.id" closable style="margin:4px" @close="removeTask(t.id)"&gt;{{ t.title }}&lt;/el-tag&gt;</w:t>
      </w:r>
    </w:p>
    <w:p w14:paraId="5B28AB21">
      <w:pPr>
        <w:spacing w:before="0" w:after="0" w:line="260" w:lineRule="exact"/>
        <w:rPr>
          <w:sz w:val="36"/>
          <w:szCs w:val="40"/>
        </w:rPr>
      </w:pPr>
      <w:r>
        <w:rPr>
          <w:rFonts w:ascii="Consolas" w:hAnsi="Consolas" w:eastAsia="Consolas"/>
          <w:color w:val="2D2D2D"/>
          <w:sz w:val="22"/>
          <w:szCs w:val="40"/>
        </w:rPr>
        <w:t xml:space="preserve">            &lt;el-empty v-if="!sprintTasks.length" description="暂无任务" :image-size="40" /&gt;</w:t>
      </w:r>
    </w:p>
    <w:p w14:paraId="3D6FD9E7">
      <w:pPr>
        <w:spacing w:before="0" w:after="0" w:line="260" w:lineRule="exact"/>
        <w:rPr>
          <w:sz w:val="36"/>
          <w:szCs w:val="40"/>
        </w:rPr>
      </w:pPr>
      <w:r>
        <w:rPr>
          <w:rFonts w:ascii="Consolas" w:hAnsi="Consolas" w:eastAsia="Consolas"/>
          <w:color w:val="2D2D2D"/>
          <w:sz w:val="22"/>
          <w:szCs w:val="40"/>
        </w:rPr>
        <w:t xml:space="preserve">          &lt;/div&gt;</w:t>
      </w:r>
    </w:p>
    <w:p w14:paraId="687F3EA7">
      <w:pPr>
        <w:spacing w:before="0" w:after="0" w:line="260" w:lineRule="exact"/>
        <w:rPr>
          <w:sz w:val="36"/>
          <w:szCs w:val="40"/>
        </w:rPr>
      </w:pPr>
      <w:r>
        <w:rPr>
          <w:rFonts w:ascii="Consolas" w:hAnsi="Consolas" w:eastAsia="Consolas"/>
          <w:color w:val="2D2D2D"/>
          <w:sz w:val="22"/>
          <w:szCs w:val="40"/>
        </w:rPr>
        <w:t xml:space="preserve">          &lt;div v-if="activeSprint" class="add-task-row"&gt;</w:t>
      </w:r>
    </w:p>
    <w:p w14:paraId="4F11DF0E">
      <w:pPr>
        <w:spacing w:before="0" w:after="0" w:line="260" w:lineRule="exact"/>
        <w:rPr>
          <w:sz w:val="36"/>
          <w:szCs w:val="40"/>
        </w:rPr>
      </w:pPr>
      <w:r>
        <w:rPr>
          <w:rFonts w:ascii="Consolas" w:hAnsi="Consolas" w:eastAsia="Consolas"/>
          <w:color w:val="2D2D2D"/>
          <w:sz w:val="22"/>
          <w:szCs w:val="40"/>
        </w:rPr>
        <w:t xml:space="preserve">            &lt;el-select</w:t>
      </w:r>
    </w:p>
    <w:p w14:paraId="3946754F">
      <w:pPr>
        <w:spacing w:before="0" w:after="0" w:line="260" w:lineRule="exact"/>
        <w:rPr>
          <w:sz w:val="36"/>
          <w:szCs w:val="40"/>
        </w:rPr>
      </w:pPr>
      <w:r>
        <w:rPr>
          <w:rFonts w:ascii="Consolas" w:hAnsi="Consolas" w:eastAsia="Consolas"/>
          <w:color w:val="2D2D2D"/>
          <w:sz w:val="22"/>
          <w:szCs w:val="40"/>
        </w:rPr>
        <w:t xml:space="preserve">              v-model="selectedTaskId"</w:t>
      </w:r>
    </w:p>
    <w:p w14:paraId="38B1B025">
      <w:pPr>
        <w:spacing w:before="0" w:after="0" w:line="260" w:lineRule="exact"/>
        <w:rPr>
          <w:sz w:val="36"/>
          <w:szCs w:val="40"/>
        </w:rPr>
      </w:pPr>
      <w:r>
        <w:rPr>
          <w:rFonts w:ascii="Consolas" w:hAnsi="Consolas" w:eastAsia="Consolas"/>
          <w:color w:val="2D2D2D"/>
          <w:sz w:val="22"/>
          <w:szCs w:val="40"/>
        </w:rPr>
        <w:t xml:space="preserve">              filterable</w:t>
      </w:r>
    </w:p>
    <w:p w14:paraId="131B1331">
      <w:pPr>
        <w:spacing w:before="0" w:after="0" w:line="260" w:lineRule="exact"/>
        <w:rPr>
          <w:sz w:val="36"/>
          <w:szCs w:val="40"/>
        </w:rPr>
      </w:pPr>
      <w:r>
        <w:rPr>
          <w:rFonts w:ascii="Consolas" w:hAnsi="Consolas" w:eastAsia="Consolas"/>
          <w:color w:val="2D2D2D"/>
          <w:sz w:val="22"/>
          <w:szCs w:val="40"/>
        </w:rPr>
        <w:t xml:space="preserve">              placeholder="选择任务添加到冲刺"</w:t>
      </w:r>
    </w:p>
    <w:p w14:paraId="71234C62">
      <w:pPr>
        <w:spacing w:before="0" w:after="0" w:line="260" w:lineRule="exact"/>
        <w:rPr>
          <w:sz w:val="36"/>
          <w:szCs w:val="40"/>
        </w:rPr>
      </w:pPr>
      <w:r>
        <w:rPr>
          <w:rFonts w:ascii="Consolas" w:hAnsi="Consolas" w:eastAsia="Consolas"/>
          <w:color w:val="2D2D2D"/>
          <w:sz w:val="22"/>
          <w:szCs w:val="40"/>
        </w:rPr>
        <w:t xml:space="preserve">              :loading="loadingTasks"</w:t>
      </w:r>
    </w:p>
    <w:p w14:paraId="0D740C60">
      <w:pPr>
        <w:spacing w:before="0" w:after="0" w:line="260" w:lineRule="exact"/>
        <w:rPr>
          <w:sz w:val="36"/>
          <w:szCs w:val="40"/>
        </w:rPr>
      </w:pPr>
      <w:r>
        <w:rPr>
          <w:rFonts w:ascii="Consolas" w:hAnsi="Consolas" w:eastAsia="Consolas"/>
          <w:color w:val="2D2D2D"/>
          <w:sz w:val="22"/>
          <w:szCs w:val="40"/>
        </w:rPr>
        <w:t xml:space="preserve">              clearable</w:t>
      </w:r>
    </w:p>
    <w:p w14:paraId="1AFA0430">
      <w:pPr>
        <w:spacing w:before="0" w:after="0" w:line="260" w:lineRule="exact"/>
        <w:rPr>
          <w:sz w:val="36"/>
          <w:szCs w:val="40"/>
        </w:rPr>
      </w:pPr>
      <w:r>
        <w:rPr>
          <w:rFonts w:ascii="Consolas" w:hAnsi="Consolas" w:eastAsia="Consolas"/>
          <w:color w:val="2D2D2D"/>
          <w:sz w:val="22"/>
          <w:szCs w:val="40"/>
        </w:rPr>
        <w:t xml:space="preserve">              style="width:300px"</w:t>
      </w:r>
    </w:p>
    <w:p w14:paraId="20B73EDC">
      <w:pPr>
        <w:spacing w:before="0" w:after="0" w:line="260" w:lineRule="exact"/>
        <w:rPr>
          <w:sz w:val="36"/>
          <w:szCs w:val="40"/>
        </w:rPr>
      </w:pPr>
      <w:r>
        <w:rPr>
          <w:rFonts w:ascii="Consolas" w:hAnsi="Consolas" w:eastAsia="Consolas"/>
          <w:color w:val="2D2D2D"/>
          <w:sz w:val="22"/>
          <w:szCs w:val="40"/>
        </w:rPr>
        <w:t xml:space="preserve">              @change="addTaskToSprint"</w:t>
      </w:r>
    </w:p>
    <w:p w14:paraId="69D29524">
      <w:pPr>
        <w:spacing w:before="0" w:after="0" w:line="260" w:lineRule="exact"/>
        <w:rPr>
          <w:sz w:val="36"/>
          <w:szCs w:val="40"/>
        </w:rPr>
      </w:pPr>
      <w:r>
        <w:rPr>
          <w:rFonts w:ascii="Consolas" w:hAnsi="Consolas" w:eastAsia="Consolas"/>
          <w:color w:val="2D2D2D"/>
          <w:sz w:val="22"/>
          <w:szCs w:val="40"/>
        </w:rPr>
        <w:t xml:space="preserve">              @visible-change="onTaskSelectVisible"</w:t>
      </w:r>
    </w:p>
    <w:p w14:paraId="06843FA8">
      <w:pPr>
        <w:spacing w:before="0" w:after="0" w:line="260" w:lineRule="exact"/>
        <w:rPr>
          <w:sz w:val="36"/>
          <w:szCs w:val="40"/>
        </w:rPr>
      </w:pPr>
      <w:r>
        <w:rPr>
          <w:rFonts w:ascii="Consolas" w:hAnsi="Consolas" w:eastAsia="Consolas"/>
          <w:color w:val="2D2D2D"/>
          <w:sz w:val="22"/>
          <w:szCs w:val="40"/>
        </w:rPr>
        <w:t xml:space="preserve">            &gt;</w:t>
      </w:r>
    </w:p>
    <w:p w14:paraId="4C078171">
      <w:pPr>
        <w:spacing w:before="0" w:after="0" w:line="260" w:lineRule="exact"/>
        <w:rPr>
          <w:sz w:val="36"/>
          <w:szCs w:val="40"/>
        </w:rPr>
      </w:pPr>
      <w:r>
        <w:rPr>
          <w:rFonts w:ascii="Consolas" w:hAnsi="Consolas" w:eastAsia="Consolas"/>
          <w:color w:val="2D2D2D"/>
          <w:sz w:val="22"/>
          <w:szCs w:val="40"/>
        </w:rPr>
        <w:t xml:space="preserve">              &lt;el-option</w:t>
      </w:r>
    </w:p>
    <w:p w14:paraId="08FD3366">
      <w:pPr>
        <w:spacing w:before="0" w:after="0" w:line="260" w:lineRule="exact"/>
        <w:rPr>
          <w:sz w:val="36"/>
          <w:szCs w:val="40"/>
        </w:rPr>
      </w:pPr>
      <w:r>
        <w:rPr>
          <w:rFonts w:ascii="Consolas" w:hAnsi="Consolas" w:eastAsia="Consolas"/>
          <w:color w:val="2D2D2D"/>
          <w:sz w:val="22"/>
          <w:szCs w:val="40"/>
        </w:rPr>
        <w:t xml:space="preserve">                v-for="t in availableTasks"</w:t>
      </w:r>
    </w:p>
    <w:p w14:paraId="7BF61563">
      <w:pPr>
        <w:spacing w:before="0" w:after="0" w:line="260" w:lineRule="exact"/>
        <w:rPr>
          <w:sz w:val="36"/>
          <w:szCs w:val="40"/>
        </w:rPr>
      </w:pPr>
      <w:r>
        <w:rPr>
          <w:rFonts w:ascii="Consolas" w:hAnsi="Consolas" w:eastAsia="Consolas"/>
          <w:color w:val="2D2D2D"/>
          <w:sz w:val="22"/>
          <w:szCs w:val="40"/>
        </w:rPr>
        <w:t xml:space="preserve">                :key="t.id"</w:t>
      </w:r>
    </w:p>
    <w:p w14:paraId="3F22BB57">
      <w:pPr>
        <w:spacing w:before="0" w:after="0" w:line="260" w:lineRule="exact"/>
        <w:rPr>
          <w:sz w:val="36"/>
          <w:szCs w:val="40"/>
        </w:rPr>
      </w:pPr>
      <w:r>
        <w:rPr>
          <w:rFonts w:ascii="Consolas" w:hAnsi="Consolas" w:eastAsia="Consolas"/>
          <w:color w:val="2D2D2D"/>
          <w:sz w:val="22"/>
          <w:szCs w:val="40"/>
        </w:rPr>
        <w:t xml:space="preserve">                :label="`${t.title} (${statusLabels[t.status] || t.status})`"</w:t>
      </w:r>
    </w:p>
    <w:p w14:paraId="702F3AE9">
      <w:pPr>
        <w:spacing w:before="0" w:after="0" w:line="260" w:lineRule="exact"/>
        <w:rPr>
          <w:sz w:val="36"/>
          <w:szCs w:val="40"/>
        </w:rPr>
      </w:pPr>
      <w:r>
        <w:rPr>
          <w:rFonts w:ascii="Consolas" w:hAnsi="Consolas" w:eastAsia="Consolas"/>
          <w:color w:val="2D2D2D"/>
          <w:sz w:val="22"/>
          <w:szCs w:val="40"/>
        </w:rPr>
        <w:t xml:space="preserve">                :value="t.id"</w:t>
      </w:r>
    </w:p>
    <w:p w14:paraId="687720C8">
      <w:pPr>
        <w:spacing w:before="0" w:after="0" w:line="260" w:lineRule="exact"/>
        <w:rPr>
          <w:sz w:val="36"/>
          <w:szCs w:val="40"/>
        </w:rPr>
      </w:pPr>
      <w:r>
        <w:rPr>
          <w:rFonts w:ascii="Consolas" w:hAnsi="Consolas" w:eastAsia="Consolas"/>
          <w:color w:val="2D2D2D"/>
          <w:sz w:val="22"/>
          <w:szCs w:val="40"/>
        </w:rPr>
        <w:t xml:space="preserve">              &gt;</w:t>
      </w:r>
    </w:p>
    <w:p w14:paraId="5EDD877D">
      <w:pPr>
        <w:spacing w:before="0" w:after="0" w:line="260" w:lineRule="exact"/>
        <w:rPr>
          <w:sz w:val="36"/>
          <w:szCs w:val="40"/>
        </w:rPr>
      </w:pPr>
      <w:r>
        <w:rPr>
          <w:rFonts w:ascii="Consolas" w:hAnsi="Consolas" w:eastAsia="Consolas"/>
          <w:color w:val="2D2D2D"/>
          <w:sz w:val="22"/>
          <w:szCs w:val="40"/>
        </w:rPr>
        <w:t xml:space="preserve">                &lt;span&gt;{{ t.title }}&lt;/span&gt;</w:t>
      </w:r>
    </w:p>
    <w:p w14:paraId="0CF499F3">
      <w:pPr>
        <w:spacing w:before="0" w:after="0" w:line="260" w:lineRule="exact"/>
        <w:rPr>
          <w:sz w:val="36"/>
          <w:szCs w:val="40"/>
        </w:rPr>
      </w:pPr>
      <w:r>
        <w:rPr>
          <w:rFonts w:ascii="Consolas" w:hAnsi="Consolas" w:eastAsia="Consolas"/>
          <w:color w:val="2D2D2D"/>
          <w:sz w:val="22"/>
          <w:szCs w:val="40"/>
        </w:rPr>
        <w:t xml:space="preserve">                &lt;span style="float:right;color:#909399;font-size:12px;margin-left:8px"&gt;{{ statusLabels[t.status] || t.status }}&lt;/span&gt;</w:t>
      </w:r>
    </w:p>
    <w:p w14:paraId="47566E23">
      <w:pPr>
        <w:spacing w:before="0" w:after="0" w:line="260" w:lineRule="exact"/>
        <w:rPr>
          <w:sz w:val="36"/>
          <w:szCs w:val="40"/>
        </w:rPr>
      </w:pPr>
      <w:r>
        <w:rPr>
          <w:rFonts w:ascii="Consolas" w:hAnsi="Consolas" w:eastAsia="Consolas"/>
          <w:color w:val="2D2D2D"/>
          <w:sz w:val="22"/>
          <w:szCs w:val="40"/>
        </w:rPr>
        <w:t xml:space="preserve">              &lt;/el-option&gt;</w:t>
      </w:r>
    </w:p>
    <w:p w14:paraId="389E8DB9">
      <w:pPr>
        <w:spacing w:before="0" w:after="0" w:line="260" w:lineRule="exact"/>
        <w:rPr>
          <w:sz w:val="36"/>
          <w:szCs w:val="40"/>
        </w:rPr>
      </w:pPr>
      <w:r>
        <w:rPr>
          <w:rFonts w:ascii="Consolas" w:hAnsi="Consolas" w:eastAsia="Consolas"/>
          <w:color w:val="2D2D2D"/>
          <w:sz w:val="22"/>
          <w:szCs w:val="40"/>
        </w:rPr>
        <w:t xml:space="preserve">            &lt;/el-select&gt;</w:t>
      </w:r>
    </w:p>
    <w:p w14:paraId="1BDE3E3D">
      <w:pPr>
        <w:spacing w:before="0" w:after="0" w:line="260" w:lineRule="exact"/>
        <w:rPr>
          <w:sz w:val="36"/>
          <w:szCs w:val="40"/>
        </w:rPr>
      </w:pPr>
      <w:r>
        <w:rPr>
          <w:rFonts w:ascii="Consolas" w:hAnsi="Consolas" w:eastAsia="Consolas"/>
          <w:color w:val="2D2D2D"/>
          <w:sz w:val="22"/>
          <w:szCs w:val="40"/>
        </w:rPr>
        <w:t xml:space="preserve">          &lt;/div&gt;</w:t>
      </w:r>
    </w:p>
    <w:p w14:paraId="5721504A">
      <w:pPr>
        <w:spacing w:before="0" w:after="0" w:line="260" w:lineRule="exact"/>
        <w:rPr>
          <w:sz w:val="36"/>
          <w:szCs w:val="40"/>
        </w:rPr>
      </w:pPr>
      <w:r>
        <w:rPr>
          <w:rFonts w:ascii="Consolas" w:hAnsi="Consolas" w:eastAsia="Consolas"/>
          <w:color w:val="2D2D2D"/>
          <w:sz w:val="22"/>
          <w:szCs w:val="40"/>
        </w:rPr>
        <w:t xml:space="preserve">          &lt;div class="sprint-actions"&gt;</w:t>
      </w:r>
    </w:p>
    <w:p w14:paraId="139931F9">
      <w:pPr>
        <w:spacing w:before="0" w:after="0" w:line="260" w:lineRule="exact"/>
        <w:rPr>
          <w:sz w:val="36"/>
          <w:szCs w:val="40"/>
        </w:rPr>
      </w:pPr>
      <w:r>
        <w:rPr>
          <w:rFonts w:ascii="Consolas" w:hAnsi="Consolas" w:eastAsia="Consolas"/>
          <w:color w:val="2D2D2D"/>
          <w:sz w:val="22"/>
          <w:szCs w:val="40"/>
        </w:rPr>
        <w:t xml:space="preserve">            &lt;el-button @click="openBurndown(activeSprint.id)"&gt;查看燃尽图&lt;/el-button&gt;</w:t>
      </w:r>
    </w:p>
    <w:p w14:paraId="02163D64">
      <w:pPr>
        <w:spacing w:before="0" w:after="0" w:line="260" w:lineRule="exact"/>
        <w:rPr>
          <w:sz w:val="36"/>
          <w:szCs w:val="40"/>
        </w:rPr>
      </w:pPr>
      <w:r>
        <w:rPr>
          <w:rFonts w:ascii="Consolas" w:hAnsi="Consolas" w:eastAsia="Consolas"/>
          <w:color w:val="2D2D2D"/>
          <w:sz w:val="22"/>
          <w:szCs w:val="40"/>
        </w:rPr>
        <w:t xml:space="preserve">            &lt;el-button type="warning" @click="handleComplete"&gt;完成冲刺&lt;/el-button&gt;</w:t>
      </w:r>
    </w:p>
    <w:p w14:paraId="63D1FA79">
      <w:pPr>
        <w:spacing w:before="0" w:after="0" w:line="260" w:lineRule="exact"/>
        <w:rPr>
          <w:sz w:val="36"/>
          <w:szCs w:val="40"/>
        </w:rPr>
      </w:pPr>
      <w:r>
        <w:rPr>
          <w:rFonts w:ascii="Consolas" w:hAnsi="Consolas" w:eastAsia="Consolas"/>
          <w:color w:val="2D2D2D"/>
          <w:sz w:val="22"/>
          <w:szCs w:val="40"/>
        </w:rPr>
        <w:t xml:space="preserve">          &lt;/div&gt;</w:t>
      </w:r>
    </w:p>
    <w:p w14:paraId="23787B7D">
      <w:pPr>
        <w:spacing w:before="0" w:after="0" w:line="260" w:lineRule="exact"/>
        <w:rPr>
          <w:sz w:val="36"/>
          <w:szCs w:val="40"/>
        </w:rPr>
      </w:pPr>
      <w:r>
        <w:rPr>
          <w:rFonts w:ascii="Consolas" w:hAnsi="Consolas" w:eastAsia="Consolas"/>
          <w:color w:val="2D2D2D"/>
          <w:sz w:val="22"/>
          <w:szCs w:val="40"/>
        </w:rPr>
        <w:t xml:space="preserve">        &lt;/el-card&gt;</w:t>
      </w:r>
    </w:p>
    <w:p w14:paraId="307364D4">
      <w:pPr>
        <w:spacing w:before="0" w:after="0" w:line="260" w:lineRule="exact"/>
        <w:rPr>
          <w:sz w:val="36"/>
          <w:szCs w:val="40"/>
        </w:rPr>
      </w:pPr>
      <w:r>
        <w:rPr>
          <w:rFonts w:ascii="Consolas" w:hAnsi="Consolas" w:eastAsia="Consolas"/>
          <w:color w:val="2D2D2D"/>
          <w:sz w:val="22"/>
          <w:szCs w:val="40"/>
        </w:rPr>
        <w:t xml:space="preserve">      &lt;/div&gt;</w:t>
      </w:r>
    </w:p>
    <w:p w14:paraId="3AABF968">
      <w:pPr>
        <w:spacing w:before="0" w:after="0" w:line="260" w:lineRule="exact"/>
        <w:rPr>
          <w:sz w:val="36"/>
          <w:szCs w:val="40"/>
        </w:rPr>
      </w:pPr>
      <w:r>
        <w:rPr>
          <w:rFonts w:ascii="Consolas" w:hAnsi="Consolas" w:eastAsia="Consolas"/>
          <w:color w:val="2D2D2D"/>
          <w:sz w:val="22"/>
          <w:szCs w:val="40"/>
        </w:rPr>
        <w:t xml:space="preserve"> </w:t>
      </w:r>
    </w:p>
    <w:p w14:paraId="6383A3E7">
      <w:pPr>
        <w:spacing w:before="0" w:after="0" w:line="260" w:lineRule="exact"/>
        <w:rPr>
          <w:sz w:val="36"/>
          <w:szCs w:val="40"/>
        </w:rPr>
      </w:pPr>
      <w:r>
        <w:rPr>
          <w:rFonts w:ascii="Consolas" w:hAnsi="Consolas" w:eastAsia="Consolas"/>
          <w:color w:val="2D2D2D"/>
          <w:sz w:val="22"/>
          <w:szCs w:val="40"/>
        </w:rPr>
        <w:t xml:space="preserve">      &lt;!-- 规划中的冲刺 --&gt;</w:t>
      </w:r>
    </w:p>
    <w:p w14:paraId="7D5E26EC">
      <w:pPr>
        <w:spacing w:before="0" w:after="0" w:line="260" w:lineRule="exact"/>
        <w:rPr>
          <w:sz w:val="36"/>
          <w:szCs w:val="40"/>
        </w:rPr>
      </w:pPr>
      <w:r>
        <w:rPr>
          <w:rFonts w:ascii="Consolas" w:hAnsi="Consolas" w:eastAsia="Consolas"/>
          <w:color w:val="2D2D2D"/>
          <w:sz w:val="22"/>
          <w:szCs w:val="40"/>
        </w:rPr>
        <w:t xml:space="preserve">      &lt;el-card v-for="s in plannedSprints" :key="s.id" class="planned-sprint"&gt;</w:t>
      </w:r>
    </w:p>
    <w:p w14:paraId="3BDF9D67">
      <w:pPr>
        <w:spacing w:before="0" w:after="0" w:line="260" w:lineRule="exact"/>
        <w:rPr>
          <w:sz w:val="36"/>
          <w:szCs w:val="40"/>
        </w:rPr>
      </w:pPr>
      <w:r>
        <w:rPr>
          <w:rFonts w:ascii="Consolas" w:hAnsi="Consolas" w:eastAsia="Consolas"/>
          <w:color w:val="2D2D2D"/>
          <w:sz w:val="22"/>
          <w:szCs w:val="40"/>
        </w:rPr>
        <w:t xml:space="preserve">        &lt;div class="sprint-header"&gt;</w:t>
      </w:r>
    </w:p>
    <w:p w14:paraId="6029A9F9">
      <w:pPr>
        <w:spacing w:before="0" w:after="0" w:line="260" w:lineRule="exact"/>
        <w:rPr>
          <w:sz w:val="36"/>
          <w:szCs w:val="40"/>
        </w:rPr>
      </w:pPr>
      <w:r>
        <w:rPr>
          <w:rFonts w:ascii="Consolas" w:hAnsi="Consolas" w:eastAsia="Consolas"/>
          <w:color w:val="2D2D2D"/>
          <w:sz w:val="22"/>
          <w:szCs w:val="40"/>
        </w:rPr>
        <w:t xml:space="preserve">          &lt;span&gt;{{ s.name }} ({{ s.status === 'planning' ? '规划中' : '已完成' }})&lt;/span&gt;</w:t>
      </w:r>
    </w:p>
    <w:p w14:paraId="19D7D516">
      <w:pPr>
        <w:spacing w:before="0" w:after="0" w:line="260" w:lineRule="exact"/>
        <w:rPr>
          <w:sz w:val="36"/>
          <w:szCs w:val="40"/>
        </w:rPr>
      </w:pPr>
      <w:r>
        <w:rPr>
          <w:rFonts w:ascii="Consolas" w:hAnsi="Consolas" w:eastAsia="Consolas"/>
          <w:color w:val="2D2D2D"/>
          <w:sz w:val="22"/>
          <w:szCs w:val="40"/>
        </w:rPr>
        <w:t xml:space="preserve">          &lt;div class="sprint-header-actions"&gt;</w:t>
      </w:r>
    </w:p>
    <w:p w14:paraId="10DAEC6F">
      <w:pPr>
        <w:spacing w:before="0" w:after="0" w:line="260" w:lineRule="exact"/>
        <w:rPr>
          <w:sz w:val="36"/>
          <w:szCs w:val="40"/>
        </w:rPr>
      </w:pPr>
      <w:r>
        <w:rPr>
          <w:rFonts w:ascii="Consolas" w:hAnsi="Consolas" w:eastAsia="Consolas"/>
          <w:color w:val="2D2D2D"/>
          <w:sz w:val="22"/>
          <w:szCs w:val="40"/>
        </w:rPr>
        <w:t xml:space="preserve">            &lt;el-button v-if="s.status === 'planning'" size="small" type="primary" @click="handleStart(s.id)"&gt;启动冲刺&lt;/el-button&gt;</w:t>
      </w:r>
    </w:p>
    <w:p w14:paraId="7A3189F1">
      <w:pPr>
        <w:spacing w:before="0" w:after="0" w:line="260" w:lineRule="exact"/>
        <w:rPr>
          <w:sz w:val="36"/>
          <w:szCs w:val="40"/>
        </w:rPr>
      </w:pPr>
      <w:r>
        <w:rPr>
          <w:rFonts w:ascii="Consolas" w:hAnsi="Consolas" w:eastAsia="Consolas"/>
          <w:color w:val="2D2D2D"/>
          <w:sz w:val="22"/>
          <w:szCs w:val="40"/>
        </w:rPr>
        <w:t xml:space="preserve">            &lt;el-button size="small" type="danger" @click="handleDeleteSprint(s)"&gt;删除&lt;/el-button&gt;</w:t>
      </w:r>
    </w:p>
    <w:p w14:paraId="29AA3971">
      <w:pPr>
        <w:spacing w:before="0" w:after="0" w:line="260" w:lineRule="exact"/>
        <w:rPr>
          <w:sz w:val="36"/>
          <w:szCs w:val="40"/>
        </w:rPr>
      </w:pPr>
      <w:r>
        <w:rPr>
          <w:rFonts w:ascii="Consolas" w:hAnsi="Consolas" w:eastAsia="Consolas"/>
          <w:color w:val="2D2D2D"/>
          <w:sz w:val="22"/>
          <w:szCs w:val="40"/>
        </w:rPr>
        <w:t xml:space="preserve">          &lt;/div&gt;</w:t>
      </w:r>
    </w:p>
    <w:p w14:paraId="3E5DFA6C">
      <w:pPr>
        <w:spacing w:before="0" w:after="0" w:line="260" w:lineRule="exact"/>
        <w:rPr>
          <w:sz w:val="36"/>
          <w:szCs w:val="40"/>
        </w:rPr>
      </w:pPr>
      <w:r>
        <w:rPr>
          <w:rFonts w:ascii="Consolas" w:hAnsi="Consolas" w:eastAsia="Consolas"/>
          <w:color w:val="2D2D2D"/>
          <w:sz w:val="22"/>
          <w:szCs w:val="40"/>
        </w:rPr>
        <w:t xml:space="preserve">        &lt;/div&gt;</w:t>
      </w:r>
    </w:p>
    <w:p w14:paraId="234EE336">
      <w:pPr>
        <w:spacing w:before="0" w:after="0" w:line="260" w:lineRule="exact"/>
        <w:rPr>
          <w:sz w:val="36"/>
          <w:szCs w:val="40"/>
        </w:rPr>
      </w:pPr>
      <w:r>
        <w:rPr>
          <w:rFonts w:ascii="Consolas" w:hAnsi="Consolas" w:eastAsia="Consolas"/>
          <w:color w:val="2D2D2D"/>
          <w:sz w:val="22"/>
          <w:szCs w:val="40"/>
        </w:rPr>
        <w:t xml:space="preserve">        &lt;p&gt;{{ s.start_date }} ~ {{ s.end_date }}&lt;/p&gt;</w:t>
      </w:r>
    </w:p>
    <w:p w14:paraId="40F57B09">
      <w:pPr>
        <w:spacing w:before="0" w:after="0" w:line="260" w:lineRule="exact"/>
        <w:rPr>
          <w:sz w:val="36"/>
          <w:szCs w:val="40"/>
        </w:rPr>
      </w:pPr>
      <w:r>
        <w:rPr>
          <w:rFonts w:ascii="Consolas" w:hAnsi="Consolas" w:eastAsia="Consolas"/>
          <w:color w:val="2D2D2D"/>
          <w:sz w:val="22"/>
          <w:szCs w:val="40"/>
        </w:rPr>
        <w:t xml:space="preserve">        &lt;p v-if="s.goal" class="sprint-goal"&gt;{{ s.goal }}&lt;/p&gt;</w:t>
      </w:r>
    </w:p>
    <w:p w14:paraId="5D5E2FCD">
      <w:pPr>
        <w:spacing w:before="0" w:after="0" w:line="260" w:lineRule="exact"/>
        <w:rPr>
          <w:sz w:val="36"/>
          <w:szCs w:val="40"/>
        </w:rPr>
      </w:pPr>
      <w:r>
        <w:rPr>
          <w:rFonts w:ascii="Consolas" w:hAnsi="Consolas" w:eastAsia="Consolas"/>
          <w:color w:val="2D2D2D"/>
          <w:sz w:val="22"/>
          <w:szCs w:val="40"/>
        </w:rPr>
        <w:t xml:space="preserve">      &lt;/el-card&gt;</w:t>
      </w:r>
    </w:p>
    <w:p w14:paraId="4557358C">
      <w:pPr>
        <w:spacing w:before="0" w:after="0" w:line="260" w:lineRule="exact"/>
        <w:rPr>
          <w:sz w:val="36"/>
          <w:szCs w:val="40"/>
        </w:rPr>
      </w:pPr>
      <w:r>
        <w:rPr>
          <w:rFonts w:ascii="Consolas" w:hAnsi="Consolas" w:eastAsia="Consolas"/>
          <w:color w:val="2D2D2D"/>
          <w:sz w:val="22"/>
          <w:szCs w:val="40"/>
        </w:rPr>
        <w:t xml:space="preserve"> </w:t>
      </w:r>
    </w:p>
    <w:p w14:paraId="32606EAA">
      <w:pPr>
        <w:spacing w:before="0" w:after="0" w:line="260" w:lineRule="exact"/>
        <w:rPr>
          <w:sz w:val="36"/>
          <w:szCs w:val="40"/>
        </w:rPr>
      </w:pPr>
      <w:r>
        <w:rPr>
          <w:rFonts w:ascii="Consolas" w:hAnsi="Consolas" w:eastAsia="Consolas"/>
          <w:color w:val="2D2D2D"/>
          <w:sz w:val="22"/>
          <w:szCs w:val="40"/>
        </w:rPr>
        <w:t xml:space="preserve">      &lt;el-empty v-if="!loading &amp;&amp; !activeSprint &amp;&amp; !plannedSprints.length" description="暂无冲刺" /&gt;</w:t>
      </w:r>
    </w:p>
    <w:p w14:paraId="2A55274A">
      <w:pPr>
        <w:spacing w:before="0" w:after="0" w:line="260" w:lineRule="exact"/>
        <w:rPr>
          <w:sz w:val="36"/>
          <w:szCs w:val="40"/>
        </w:rPr>
      </w:pPr>
      <w:r>
        <w:rPr>
          <w:rFonts w:ascii="Consolas" w:hAnsi="Consolas" w:eastAsia="Consolas"/>
          <w:color w:val="2D2D2D"/>
          <w:sz w:val="22"/>
          <w:szCs w:val="40"/>
        </w:rPr>
        <w:t xml:space="preserve">    &lt;/div&gt;</w:t>
      </w:r>
    </w:p>
    <w:p w14:paraId="523F4633">
      <w:pPr>
        <w:spacing w:before="0" w:after="0" w:line="260" w:lineRule="exact"/>
        <w:rPr>
          <w:sz w:val="36"/>
          <w:szCs w:val="40"/>
        </w:rPr>
      </w:pPr>
      <w:r>
        <w:rPr>
          <w:rFonts w:ascii="Consolas" w:hAnsi="Consolas" w:eastAsia="Consolas"/>
          <w:color w:val="2D2D2D"/>
          <w:sz w:val="22"/>
          <w:szCs w:val="40"/>
        </w:rPr>
        <w:t xml:space="preserve"> </w:t>
      </w:r>
    </w:p>
    <w:p w14:paraId="7D156C8D">
      <w:pPr>
        <w:spacing w:before="0" w:after="0" w:line="260" w:lineRule="exact"/>
        <w:rPr>
          <w:sz w:val="36"/>
          <w:szCs w:val="40"/>
        </w:rPr>
      </w:pPr>
      <w:r>
        <w:rPr>
          <w:rFonts w:ascii="Consolas" w:hAnsi="Consolas" w:eastAsia="Consolas"/>
          <w:color w:val="2D2D2D"/>
          <w:sz w:val="22"/>
          <w:szCs w:val="40"/>
        </w:rPr>
        <w:t xml:space="preserve">    &lt;!-- 燃尽图对话框 --&gt;</w:t>
      </w:r>
    </w:p>
    <w:p w14:paraId="0981700A">
      <w:pPr>
        <w:spacing w:before="0" w:after="0" w:line="260" w:lineRule="exact"/>
        <w:rPr>
          <w:sz w:val="36"/>
          <w:szCs w:val="40"/>
        </w:rPr>
      </w:pPr>
      <w:r>
        <w:rPr>
          <w:rFonts w:ascii="Consolas" w:hAnsi="Consolas" w:eastAsia="Consolas"/>
          <w:color w:val="2D2D2D"/>
          <w:sz w:val="22"/>
          <w:szCs w:val="40"/>
        </w:rPr>
        <w:t xml:space="preserve">    &lt;el-dialog v-model="showBurndown" title="燃尽图" width="720px" @opened="onBurndownOpened"&gt;</w:t>
      </w:r>
    </w:p>
    <w:p w14:paraId="641FB494">
      <w:pPr>
        <w:spacing w:before="0" w:after="0" w:line="260" w:lineRule="exact"/>
        <w:rPr>
          <w:sz w:val="36"/>
          <w:szCs w:val="40"/>
        </w:rPr>
      </w:pPr>
      <w:r>
        <w:rPr>
          <w:rFonts w:ascii="Consolas" w:hAnsi="Consolas" w:eastAsia="Consolas"/>
          <w:color w:val="2D2D2D"/>
          <w:sz w:val="22"/>
          <w:szCs w:val="40"/>
        </w:rPr>
        <w:t xml:space="preserve">      &lt;BurndownChart</w:t>
      </w:r>
    </w:p>
    <w:p w14:paraId="4B13412C">
      <w:pPr>
        <w:spacing w:before="0" w:after="0" w:line="260" w:lineRule="exact"/>
        <w:rPr>
          <w:sz w:val="36"/>
          <w:szCs w:val="40"/>
        </w:rPr>
      </w:pPr>
      <w:r>
        <w:rPr>
          <w:rFonts w:ascii="Consolas" w:hAnsi="Consolas" w:eastAsia="Consolas"/>
          <w:color w:val="2D2D2D"/>
          <w:sz w:val="22"/>
          <w:szCs w:val="40"/>
        </w:rPr>
        <w:t xml:space="preserve">        :dates="burndownDates"</w:t>
      </w:r>
    </w:p>
    <w:p w14:paraId="24CA257E">
      <w:pPr>
        <w:spacing w:before="0" w:after="0" w:line="260" w:lineRule="exact"/>
        <w:rPr>
          <w:sz w:val="36"/>
          <w:szCs w:val="40"/>
        </w:rPr>
      </w:pPr>
      <w:r>
        <w:rPr>
          <w:rFonts w:ascii="Consolas" w:hAnsi="Consolas" w:eastAsia="Consolas"/>
          <w:color w:val="2D2D2D"/>
          <w:sz w:val="22"/>
          <w:szCs w:val="40"/>
        </w:rPr>
        <w:t xml:space="preserve">        :ideal="burndownIdeal"</w:t>
      </w:r>
    </w:p>
    <w:p w14:paraId="720BBBE7">
      <w:pPr>
        <w:spacing w:before="0" w:after="0" w:line="260" w:lineRule="exact"/>
        <w:rPr>
          <w:sz w:val="36"/>
          <w:szCs w:val="40"/>
        </w:rPr>
      </w:pPr>
      <w:r>
        <w:rPr>
          <w:rFonts w:ascii="Consolas" w:hAnsi="Consolas" w:eastAsia="Consolas"/>
          <w:color w:val="2D2D2D"/>
          <w:sz w:val="22"/>
          <w:szCs w:val="40"/>
        </w:rPr>
        <w:t xml:space="preserve">        :actual="burndownActual"</w:t>
      </w:r>
    </w:p>
    <w:p w14:paraId="2DADECF0">
      <w:pPr>
        <w:spacing w:before="0" w:after="0" w:line="260" w:lineRule="exact"/>
        <w:rPr>
          <w:sz w:val="36"/>
          <w:szCs w:val="40"/>
        </w:rPr>
      </w:pPr>
      <w:r>
        <w:rPr>
          <w:rFonts w:ascii="Consolas" w:hAnsi="Consolas" w:eastAsia="Consolas"/>
          <w:color w:val="2D2D2D"/>
          <w:sz w:val="22"/>
          <w:szCs w:val="40"/>
        </w:rPr>
        <w:t xml:space="preserve">        height="380px"</w:t>
      </w:r>
    </w:p>
    <w:p w14:paraId="6BAA7F59">
      <w:pPr>
        <w:spacing w:before="0" w:after="0" w:line="260" w:lineRule="exact"/>
        <w:rPr>
          <w:sz w:val="36"/>
          <w:szCs w:val="40"/>
        </w:rPr>
      </w:pPr>
      <w:r>
        <w:rPr>
          <w:rFonts w:ascii="Consolas" w:hAnsi="Consolas" w:eastAsia="Consolas"/>
          <w:color w:val="2D2D2D"/>
          <w:sz w:val="22"/>
          <w:szCs w:val="40"/>
        </w:rPr>
        <w:t xml:space="preserve">      /&gt;</w:t>
      </w:r>
    </w:p>
    <w:p w14:paraId="1800ABD7">
      <w:pPr>
        <w:spacing w:before="0" w:after="0" w:line="260" w:lineRule="exact"/>
        <w:rPr>
          <w:sz w:val="36"/>
          <w:szCs w:val="40"/>
        </w:rPr>
      </w:pPr>
      <w:r>
        <w:rPr>
          <w:rFonts w:ascii="Consolas" w:hAnsi="Consolas" w:eastAsia="Consolas"/>
          <w:color w:val="2D2D2D"/>
          <w:sz w:val="22"/>
          <w:szCs w:val="40"/>
        </w:rPr>
        <w:t xml:space="preserve">    &lt;/el-dialog&gt;</w:t>
      </w:r>
    </w:p>
    <w:p w14:paraId="1ED32A34">
      <w:pPr>
        <w:spacing w:before="0" w:after="0" w:line="260" w:lineRule="exact"/>
        <w:rPr>
          <w:sz w:val="36"/>
          <w:szCs w:val="40"/>
        </w:rPr>
      </w:pPr>
      <w:r>
        <w:rPr>
          <w:rFonts w:ascii="Consolas" w:hAnsi="Consolas" w:eastAsia="Consolas"/>
          <w:color w:val="2D2D2D"/>
          <w:sz w:val="22"/>
          <w:szCs w:val="40"/>
        </w:rPr>
        <w:t xml:space="preserve"> </w:t>
      </w:r>
    </w:p>
    <w:p w14:paraId="5E332C07">
      <w:pPr>
        <w:spacing w:before="0" w:after="0" w:line="260" w:lineRule="exact"/>
        <w:rPr>
          <w:sz w:val="36"/>
          <w:szCs w:val="40"/>
        </w:rPr>
      </w:pPr>
      <w:r>
        <w:rPr>
          <w:rFonts w:ascii="Consolas" w:hAnsi="Consolas" w:eastAsia="Consolas"/>
          <w:color w:val="2D2D2D"/>
          <w:sz w:val="22"/>
          <w:szCs w:val="40"/>
        </w:rPr>
        <w:t xml:space="preserve">    &lt;!-- 创建冲刺对话框 --&gt;</w:t>
      </w:r>
    </w:p>
    <w:p w14:paraId="602B6F1D">
      <w:pPr>
        <w:spacing w:before="0" w:after="0" w:line="260" w:lineRule="exact"/>
        <w:rPr>
          <w:sz w:val="36"/>
          <w:szCs w:val="40"/>
        </w:rPr>
      </w:pPr>
      <w:r>
        <w:rPr>
          <w:rFonts w:ascii="Consolas" w:hAnsi="Consolas" w:eastAsia="Consolas"/>
          <w:color w:val="2D2D2D"/>
          <w:sz w:val="22"/>
          <w:szCs w:val="40"/>
        </w:rPr>
        <w:t xml:space="preserve">    &lt;el-dialog v-model="showCreate" title="新建冲刺" width="480px" @closed="resetForm"&gt;</w:t>
      </w:r>
    </w:p>
    <w:p w14:paraId="300B1091">
      <w:pPr>
        <w:spacing w:before="0" w:after="0" w:line="260" w:lineRule="exact"/>
        <w:rPr>
          <w:sz w:val="36"/>
          <w:szCs w:val="40"/>
        </w:rPr>
      </w:pPr>
      <w:r>
        <w:rPr>
          <w:rFonts w:ascii="Consolas" w:hAnsi="Consolas" w:eastAsia="Consolas"/>
          <w:color w:val="2D2D2D"/>
          <w:sz w:val="22"/>
          <w:szCs w:val="40"/>
        </w:rPr>
        <w:t xml:space="preserve">      &lt;el-form ref="formRef" :model="form" :rules="rules" label-position="top"&gt;</w:t>
      </w:r>
    </w:p>
    <w:p w14:paraId="7C2BEE43">
      <w:pPr>
        <w:spacing w:before="0" w:after="0" w:line="260" w:lineRule="exact"/>
        <w:rPr>
          <w:sz w:val="36"/>
          <w:szCs w:val="40"/>
        </w:rPr>
      </w:pPr>
      <w:r>
        <w:rPr>
          <w:rFonts w:ascii="Consolas" w:hAnsi="Consolas" w:eastAsia="Consolas"/>
          <w:color w:val="2D2D2D"/>
          <w:sz w:val="22"/>
          <w:szCs w:val="40"/>
        </w:rPr>
        <w:t xml:space="preserve">        &lt;el-form-item label="冲刺名称" prop="name"&gt;</w:t>
      </w:r>
    </w:p>
    <w:p w14:paraId="15AA8A10">
      <w:pPr>
        <w:spacing w:before="0" w:after="0" w:line="260" w:lineRule="exact"/>
        <w:rPr>
          <w:sz w:val="36"/>
          <w:szCs w:val="40"/>
        </w:rPr>
      </w:pPr>
      <w:r>
        <w:rPr>
          <w:rFonts w:ascii="Consolas" w:hAnsi="Consolas" w:eastAsia="Consolas"/>
          <w:color w:val="2D2D2D"/>
          <w:sz w:val="22"/>
          <w:szCs w:val="40"/>
        </w:rPr>
        <w:t xml:space="preserve">          &lt;el-input v-model="form.name" placeholder="请输入冲刺名称" /&gt;</w:t>
      </w:r>
    </w:p>
    <w:p w14:paraId="4B689145">
      <w:pPr>
        <w:spacing w:before="0" w:after="0" w:line="260" w:lineRule="exact"/>
        <w:rPr>
          <w:sz w:val="36"/>
          <w:szCs w:val="40"/>
        </w:rPr>
      </w:pPr>
      <w:r>
        <w:rPr>
          <w:rFonts w:ascii="Consolas" w:hAnsi="Consolas" w:eastAsia="Consolas"/>
          <w:color w:val="2D2D2D"/>
          <w:sz w:val="22"/>
          <w:szCs w:val="40"/>
        </w:rPr>
        <w:t xml:space="preserve">        &lt;/el-form-item&gt;</w:t>
      </w:r>
    </w:p>
    <w:p w14:paraId="14D1C67B">
      <w:pPr>
        <w:spacing w:before="0" w:after="0" w:line="260" w:lineRule="exact"/>
        <w:rPr>
          <w:sz w:val="36"/>
          <w:szCs w:val="40"/>
        </w:rPr>
      </w:pPr>
      <w:r>
        <w:rPr>
          <w:rFonts w:ascii="Consolas" w:hAnsi="Consolas" w:eastAsia="Consolas"/>
          <w:color w:val="2D2D2D"/>
          <w:sz w:val="22"/>
          <w:szCs w:val="40"/>
        </w:rPr>
        <w:t xml:space="preserve">        &lt;el-form-item label="冲刺目标"&gt;</w:t>
      </w:r>
    </w:p>
    <w:p w14:paraId="5C23AC01">
      <w:pPr>
        <w:spacing w:before="0" w:after="0" w:line="260" w:lineRule="exact"/>
        <w:rPr>
          <w:sz w:val="36"/>
          <w:szCs w:val="40"/>
        </w:rPr>
      </w:pPr>
      <w:r>
        <w:rPr>
          <w:rFonts w:ascii="Consolas" w:hAnsi="Consolas" w:eastAsia="Consolas"/>
          <w:color w:val="2D2D2D"/>
          <w:sz w:val="22"/>
          <w:szCs w:val="40"/>
        </w:rPr>
        <w:t xml:space="preserve">          &lt;el-input v-model="form.goal" type="textarea" :rows="2" placeholder="冲刺目标（选填）" /&gt;</w:t>
      </w:r>
    </w:p>
    <w:p w14:paraId="5301C38D">
      <w:pPr>
        <w:spacing w:before="0" w:after="0" w:line="260" w:lineRule="exact"/>
        <w:rPr>
          <w:sz w:val="36"/>
          <w:szCs w:val="40"/>
        </w:rPr>
      </w:pPr>
      <w:r>
        <w:rPr>
          <w:rFonts w:ascii="Consolas" w:hAnsi="Consolas" w:eastAsia="Consolas"/>
          <w:color w:val="2D2D2D"/>
          <w:sz w:val="22"/>
          <w:szCs w:val="40"/>
        </w:rPr>
        <w:t xml:space="preserve">        &lt;/el-form-item&gt;</w:t>
      </w:r>
    </w:p>
    <w:p w14:paraId="12FCF9AB">
      <w:pPr>
        <w:spacing w:before="0" w:after="0" w:line="260" w:lineRule="exact"/>
        <w:rPr>
          <w:sz w:val="36"/>
          <w:szCs w:val="40"/>
        </w:rPr>
      </w:pPr>
      <w:r>
        <w:rPr>
          <w:rFonts w:ascii="Consolas" w:hAnsi="Consolas" w:eastAsia="Consolas"/>
          <w:color w:val="2D2D2D"/>
          <w:sz w:val="22"/>
          <w:szCs w:val="40"/>
        </w:rPr>
        <w:t xml:space="preserve">        &lt;el-row :gutter="12"&gt;</w:t>
      </w:r>
    </w:p>
    <w:p w14:paraId="7B8CD1EF">
      <w:pPr>
        <w:spacing w:before="0" w:after="0" w:line="260" w:lineRule="exact"/>
        <w:rPr>
          <w:sz w:val="36"/>
          <w:szCs w:val="40"/>
        </w:rPr>
      </w:pPr>
      <w:r>
        <w:rPr>
          <w:rFonts w:ascii="Consolas" w:hAnsi="Consolas" w:eastAsia="Consolas"/>
          <w:color w:val="2D2D2D"/>
          <w:sz w:val="22"/>
          <w:szCs w:val="40"/>
        </w:rPr>
        <w:t xml:space="preserve">          &lt;el-col :span="12"&gt;&lt;el-form-item label="开始日期"&gt;&lt;el-date-picker v-model="form.start_date" style="width:100%" /&gt;&lt;/el-form-item&gt;&lt;/el-col&gt;</w:t>
      </w:r>
    </w:p>
    <w:p w14:paraId="032794CA">
      <w:pPr>
        <w:spacing w:before="0" w:after="0" w:line="260" w:lineRule="exact"/>
        <w:rPr>
          <w:sz w:val="36"/>
          <w:szCs w:val="40"/>
        </w:rPr>
      </w:pPr>
      <w:r>
        <w:rPr>
          <w:rFonts w:ascii="Consolas" w:hAnsi="Consolas" w:eastAsia="Consolas"/>
          <w:color w:val="2D2D2D"/>
          <w:sz w:val="22"/>
          <w:szCs w:val="40"/>
        </w:rPr>
        <w:t xml:space="preserve">          &lt;el-col :span="12"&gt;&lt;el-form-item label="结束日期"&gt;&lt;el-date-picker v-model="form.end_date" style="width:100%" /&gt;&lt;/el-form-item&gt;&lt;/el-col&gt;</w:t>
      </w:r>
    </w:p>
    <w:p w14:paraId="198E6ACC">
      <w:pPr>
        <w:spacing w:before="0" w:after="0" w:line="260" w:lineRule="exact"/>
        <w:rPr>
          <w:sz w:val="36"/>
          <w:szCs w:val="40"/>
        </w:rPr>
      </w:pPr>
      <w:r>
        <w:rPr>
          <w:rFonts w:ascii="Consolas" w:hAnsi="Consolas" w:eastAsia="Consolas"/>
          <w:color w:val="2D2D2D"/>
          <w:sz w:val="22"/>
          <w:szCs w:val="40"/>
        </w:rPr>
        <w:t xml:space="preserve">        &lt;/el-row&gt;</w:t>
      </w:r>
    </w:p>
    <w:p w14:paraId="5FE8606C">
      <w:pPr>
        <w:spacing w:before="0" w:after="0" w:line="260" w:lineRule="exact"/>
        <w:rPr>
          <w:sz w:val="36"/>
          <w:szCs w:val="40"/>
        </w:rPr>
      </w:pPr>
      <w:r>
        <w:rPr>
          <w:rFonts w:ascii="Consolas" w:hAnsi="Consolas" w:eastAsia="Consolas"/>
          <w:color w:val="2D2D2D"/>
          <w:sz w:val="22"/>
          <w:szCs w:val="40"/>
        </w:rPr>
        <w:t xml:space="preserve">      &lt;/el-form&gt;</w:t>
      </w:r>
    </w:p>
    <w:p w14:paraId="398040E6">
      <w:pPr>
        <w:spacing w:before="0" w:after="0" w:line="260" w:lineRule="exact"/>
        <w:rPr>
          <w:sz w:val="36"/>
          <w:szCs w:val="40"/>
        </w:rPr>
      </w:pPr>
      <w:r>
        <w:rPr>
          <w:rFonts w:ascii="Consolas" w:hAnsi="Consolas" w:eastAsia="Consolas"/>
          <w:color w:val="2D2D2D"/>
          <w:sz w:val="22"/>
          <w:szCs w:val="40"/>
        </w:rPr>
        <w:t xml:space="preserve">      &lt;template #footer&gt;</w:t>
      </w:r>
    </w:p>
    <w:p w14:paraId="22E50869">
      <w:pPr>
        <w:spacing w:before="0" w:after="0" w:line="260" w:lineRule="exact"/>
        <w:rPr>
          <w:sz w:val="36"/>
          <w:szCs w:val="40"/>
        </w:rPr>
      </w:pPr>
      <w:r>
        <w:rPr>
          <w:rFonts w:ascii="Consolas" w:hAnsi="Consolas" w:eastAsia="Consolas"/>
          <w:color w:val="2D2D2D"/>
          <w:sz w:val="22"/>
          <w:szCs w:val="40"/>
        </w:rPr>
        <w:t xml:space="preserve">        &lt;el-button @click="showCreate = false"&gt;取消&lt;/el-button&gt;</w:t>
      </w:r>
    </w:p>
    <w:p w14:paraId="2464D0A0">
      <w:pPr>
        <w:spacing w:before="0" w:after="0" w:line="260" w:lineRule="exact"/>
        <w:rPr>
          <w:sz w:val="36"/>
          <w:szCs w:val="40"/>
        </w:rPr>
      </w:pPr>
      <w:r>
        <w:rPr>
          <w:rFonts w:ascii="Consolas" w:hAnsi="Consolas" w:eastAsia="Consolas"/>
          <w:color w:val="2D2D2D"/>
          <w:sz w:val="22"/>
          <w:szCs w:val="40"/>
        </w:rPr>
        <w:t xml:space="preserve">        &lt;el-button type="primary" :loading="creating" @click="handleCreate"&gt;创建&lt;/el-button&gt;</w:t>
      </w:r>
    </w:p>
    <w:p w14:paraId="287831D9">
      <w:pPr>
        <w:spacing w:before="0" w:after="0" w:line="260" w:lineRule="exact"/>
        <w:rPr>
          <w:sz w:val="36"/>
          <w:szCs w:val="40"/>
        </w:rPr>
      </w:pPr>
      <w:r>
        <w:rPr>
          <w:rFonts w:ascii="Consolas" w:hAnsi="Consolas" w:eastAsia="Consolas"/>
          <w:color w:val="2D2D2D"/>
          <w:sz w:val="22"/>
          <w:szCs w:val="40"/>
        </w:rPr>
        <w:t xml:space="preserve">      &lt;/template&gt;</w:t>
      </w:r>
    </w:p>
    <w:p w14:paraId="145F2458">
      <w:pPr>
        <w:spacing w:before="0" w:after="0" w:line="260" w:lineRule="exact"/>
        <w:rPr>
          <w:sz w:val="36"/>
          <w:szCs w:val="40"/>
        </w:rPr>
      </w:pPr>
      <w:r>
        <w:rPr>
          <w:rFonts w:ascii="Consolas" w:hAnsi="Consolas" w:eastAsia="Consolas"/>
          <w:color w:val="2D2D2D"/>
          <w:sz w:val="22"/>
          <w:szCs w:val="40"/>
        </w:rPr>
        <w:t xml:space="preserve">    &lt;/el-dialog&gt;</w:t>
      </w:r>
    </w:p>
    <w:p w14:paraId="4A2C9E13">
      <w:pPr>
        <w:spacing w:before="0" w:after="0" w:line="260" w:lineRule="exact"/>
        <w:rPr>
          <w:sz w:val="36"/>
          <w:szCs w:val="40"/>
        </w:rPr>
      </w:pPr>
      <w:r>
        <w:rPr>
          <w:rFonts w:ascii="Consolas" w:hAnsi="Consolas" w:eastAsia="Consolas"/>
          <w:color w:val="2D2D2D"/>
          <w:sz w:val="22"/>
          <w:szCs w:val="40"/>
        </w:rPr>
        <w:t xml:space="preserve">  &lt;/div&gt;</w:t>
      </w:r>
    </w:p>
    <w:p w14:paraId="03957CD4">
      <w:pPr>
        <w:spacing w:before="0" w:after="0" w:line="260" w:lineRule="exact"/>
        <w:rPr>
          <w:sz w:val="36"/>
          <w:szCs w:val="40"/>
        </w:rPr>
      </w:pPr>
      <w:r>
        <w:rPr>
          <w:rFonts w:ascii="Consolas" w:hAnsi="Consolas" w:eastAsia="Consolas"/>
          <w:color w:val="2D2D2D"/>
          <w:sz w:val="22"/>
          <w:szCs w:val="40"/>
        </w:rPr>
        <w:t>&lt;/template&gt;</w:t>
      </w:r>
    </w:p>
    <w:p w14:paraId="2E9F02F8">
      <w:pPr>
        <w:spacing w:before="0" w:after="0" w:line="260" w:lineRule="exact"/>
        <w:rPr>
          <w:sz w:val="36"/>
          <w:szCs w:val="40"/>
        </w:rPr>
      </w:pPr>
      <w:r>
        <w:rPr>
          <w:rFonts w:ascii="Consolas" w:hAnsi="Consolas" w:eastAsia="Consolas"/>
          <w:color w:val="2D2D2D"/>
          <w:sz w:val="22"/>
          <w:szCs w:val="40"/>
        </w:rPr>
        <w:t xml:space="preserve"> </w:t>
      </w:r>
    </w:p>
    <w:p w14:paraId="34216609">
      <w:pPr>
        <w:spacing w:before="0" w:after="0" w:line="260" w:lineRule="exact"/>
        <w:rPr>
          <w:sz w:val="36"/>
          <w:szCs w:val="40"/>
        </w:rPr>
      </w:pPr>
      <w:r>
        <w:rPr>
          <w:rFonts w:ascii="Consolas" w:hAnsi="Consolas" w:eastAsia="Consolas"/>
          <w:color w:val="2D2D2D"/>
          <w:sz w:val="22"/>
          <w:szCs w:val="40"/>
        </w:rPr>
        <w:t>&lt;script setup&gt;</w:t>
      </w:r>
    </w:p>
    <w:p w14:paraId="3DE68EB7">
      <w:pPr>
        <w:spacing w:before="0" w:after="0" w:line="260" w:lineRule="exact"/>
        <w:rPr>
          <w:sz w:val="36"/>
          <w:szCs w:val="40"/>
        </w:rPr>
      </w:pPr>
      <w:r>
        <w:rPr>
          <w:rFonts w:ascii="Consolas" w:hAnsi="Consolas" w:eastAsia="Consolas"/>
          <w:color w:val="2D2D2D"/>
          <w:sz w:val="22"/>
          <w:szCs w:val="40"/>
        </w:rPr>
        <w:t>import { ref, computed, onMounted, nextTick } from 'vue'</w:t>
      </w:r>
    </w:p>
    <w:p w14:paraId="509C6811">
      <w:pPr>
        <w:spacing w:before="0" w:after="0" w:line="260" w:lineRule="exact"/>
        <w:rPr>
          <w:sz w:val="36"/>
          <w:szCs w:val="40"/>
        </w:rPr>
      </w:pPr>
      <w:r>
        <w:rPr>
          <w:rFonts w:ascii="Consolas" w:hAnsi="Consolas" w:eastAsia="Consolas"/>
          <w:color w:val="2D2D2D"/>
          <w:sz w:val="22"/>
          <w:szCs w:val="40"/>
        </w:rPr>
        <w:t>import { useRoute } from 'vue-router'</w:t>
      </w:r>
    </w:p>
    <w:p w14:paraId="788D9C3D">
      <w:pPr>
        <w:spacing w:before="0" w:after="0" w:line="260" w:lineRule="exact"/>
        <w:rPr>
          <w:sz w:val="36"/>
          <w:szCs w:val="40"/>
        </w:rPr>
      </w:pPr>
      <w:r>
        <w:rPr>
          <w:rFonts w:ascii="Consolas" w:hAnsi="Consolas" w:eastAsia="Consolas"/>
          <w:color w:val="2D2D2D"/>
          <w:sz w:val="22"/>
          <w:szCs w:val="40"/>
        </w:rPr>
        <w:t>import { ElMessage, ElMessageBox } from 'element-plus'</w:t>
      </w:r>
    </w:p>
    <w:p w14:paraId="433AA27A">
      <w:pPr>
        <w:spacing w:before="0" w:after="0" w:line="260" w:lineRule="exact"/>
        <w:rPr>
          <w:sz w:val="36"/>
          <w:szCs w:val="40"/>
        </w:rPr>
      </w:pPr>
      <w:r>
        <w:rPr>
          <w:rFonts w:ascii="Consolas" w:hAnsi="Consolas" w:eastAsia="Consolas"/>
          <w:color w:val="2D2D2D"/>
          <w:sz w:val="22"/>
          <w:szCs w:val="40"/>
        </w:rPr>
        <w:t>import { sprintAPI, taskAPI } from '@/api'</w:t>
      </w:r>
    </w:p>
    <w:p w14:paraId="55165100">
      <w:pPr>
        <w:spacing w:before="0" w:after="0" w:line="260" w:lineRule="exact"/>
        <w:rPr>
          <w:sz w:val="36"/>
          <w:szCs w:val="40"/>
        </w:rPr>
      </w:pPr>
      <w:r>
        <w:rPr>
          <w:rFonts w:ascii="Consolas" w:hAnsi="Consolas" w:eastAsia="Consolas"/>
          <w:color w:val="2D2D2D"/>
          <w:sz w:val="22"/>
          <w:szCs w:val="40"/>
        </w:rPr>
        <w:t>import { BurndownChart } from '@/components/charts'</w:t>
      </w:r>
    </w:p>
    <w:p w14:paraId="5C336EA7">
      <w:pPr>
        <w:spacing w:before="0" w:after="0" w:line="260" w:lineRule="exact"/>
        <w:rPr>
          <w:sz w:val="36"/>
          <w:szCs w:val="40"/>
        </w:rPr>
      </w:pPr>
      <w:r>
        <w:rPr>
          <w:rFonts w:ascii="Consolas" w:hAnsi="Consolas" w:eastAsia="Consolas"/>
          <w:color w:val="2D2D2D"/>
          <w:sz w:val="22"/>
          <w:szCs w:val="40"/>
        </w:rPr>
        <w:t xml:space="preserve"> </w:t>
      </w:r>
    </w:p>
    <w:p w14:paraId="734C0A68">
      <w:pPr>
        <w:spacing w:before="0" w:after="0" w:line="260" w:lineRule="exact"/>
        <w:rPr>
          <w:sz w:val="36"/>
          <w:szCs w:val="40"/>
        </w:rPr>
      </w:pPr>
      <w:r>
        <w:rPr>
          <w:rFonts w:ascii="Consolas" w:hAnsi="Consolas" w:eastAsia="Consolas"/>
          <w:color w:val="2D2D2D"/>
          <w:sz w:val="22"/>
          <w:szCs w:val="40"/>
        </w:rPr>
        <w:t>const route = useRoute()</w:t>
      </w:r>
    </w:p>
    <w:p w14:paraId="6B0EA621">
      <w:pPr>
        <w:spacing w:before="0" w:after="0" w:line="260" w:lineRule="exact"/>
        <w:rPr>
          <w:sz w:val="36"/>
          <w:szCs w:val="40"/>
        </w:rPr>
      </w:pPr>
      <w:r>
        <w:rPr>
          <w:rFonts w:ascii="Consolas" w:hAnsi="Consolas" w:eastAsia="Consolas"/>
          <w:color w:val="2D2D2D"/>
          <w:sz w:val="22"/>
          <w:szCs w:val="40"/>
        </w:rPr>
        <w:t>const projectId = computed(() =&gt; route.params.id)</w:t>
      </w:r>
    </w:p>
    <w:p w14:paraId="51E6A9F6">
      <w:pPr>
        <w:spacing w:before="0" w:after="0" w:line="260" w:lineRule="exact"/>
        <w:rPr>
          <w:sz w:val="36"/>
          <w:szCs w:val="40"/>
        </w:rPr>
      </w:pPr>
      <w:r>
        <w:rPr>
          <w:rFonts w:ascii="Consolas" w:hAnsi="Consolas" w:eastAsia="Consolas"/>
          <w:color w:val="2D2D2D"/>
          <w:sz w:val="22"/>
          <w:szCs w:val="40"/>
        </w:rPr>
        <w:t xml:space="preserve"> </w:t>
      </w:r>
    </w:p>
    <w:p w14:paraId="0F4AFB75">
      <w:pPr>
        <w:spacing w:before="0" w:after="0" w:line="260" w:lineRule="exact"/>
        <w:rPr>
          <w:sz w:val="36"/>
          <w:szCs w:val="40"/>
        </w:rPr>
      </w:pPr>
      <w:r>
        <w:rPr>
          <w:rFonts w:ascii="Consolas" w:hAnsi="Consolas" w:eastAsia="Consolas"/>
          <w:color w:val="2D2D2D"/>
          <w:sz w:val="22"/>
          <w:szCs w:val="40"/>
        </w:rPr>
        <w:t>const loading = ref(false)</w:t>
      </w:r>
    </w:p>
    <w:p w14:paraId="3EA698AB">
      <w:pPr>
        <w:spacing w:before="0" w:after="0" w:line="260" w:lineRule="exact"/>
        <w:rPr>
          <w:sz w:val="36"/>
          <w:szCs w:val="40"/>
        </w:rPr>
      </w:pPr>
      <w:r>
        <w:rPr>
          <w:rFonts w:ascii="Consolas" w:hAnsi="Consolas" w:eastAsia="Consolas"/>
          <w:color w:val="2D2D2D"/>
          <w:sz w:val="22"/>
          <w:szCs w:val="40"/>
        </w:rPr>
        <w:t>const creating = ref(false)</w:t>
      </w:r>
    </w:p>
    <w:p w14:paraId="2B305951">
      <w:pPr>
        <w:spacing w:before="0" w:after="0" w:line="260" w:lineRule="exact"/>
        <w:rPr>
          <w:sz w:val="36"/>
          <w:szCs w:val="40"/>
        </w:rPr>
      </w:pPr>
      <w:r>
        <w:rPr>
          <w:rFonts w:ascii="Consolas" w:hAnsi="Consolas" w:eastAsia="Consolas"/>
          <w:color w:val="2D2D2D"/>
          <w:sz w:val="22"/>
          <w:szCs w:val="40"/>
        </w:rPr>
        <w:t>const showCreate = ref(false)</w:t>
      </w:r>
    </w:p>
    <w:p w14:paraId="1678DD3D">
      <w:pPr>
        <w:spacing w:before="0" w:after="0" w:line="260" w:lineRule="exact"/>
        <w:rPr>
          <w:sz w:val="36"/>
          <w:szCs w:val="40"/>
        </w:rPr>
      </w:pPr>
      <w:r>
        <w:rPr>
          <w:rFonts w:ascii="Consolas" w:hAnsi="Consolas" w:eastAsia="Consolas"/>
          <w:color w:val="2D2D2D"/>
          <w:sz w:val="22"/>
          <w:szCs w:val="40"/>
        </w:rPr>
        <w:t>const showBurndown = ref(false)</w:t>
      </w:r>
    </w:p>
    <w:p w14:paraId="0A6CE2F6">
      <w:pPr>
        <w:spacing w:before="0" w:after="0" w:line="260" w:lineRule="exact"/>
        <w:rPr>
          <w:sz w:val="36"/>
          <w:szCs w:val="40"/>
        </w:rPr>
      </w:pPr>
      <w:r>
        <w:rPr>
          <w:rFonts w:ascii="Consolas" w:hAnsi="Consolas" w:eastAsia="Consolas"/>
          <w:color w:val="2D2D2D"/>
          <w:sz w:val="22"/>
          <w:szCs w:val="40"/>
        </w:rPr>
        <w:t>const formRef = ref(null)</w:t>
      </w:r>
    </w:p>
    <w:p w14:paraId="02E17C11">
      <w:pPr>
        <w:spacing w:before="0" w:after="0" w:line="260" w:lineRule="exact"/>
        <w:rPr>
          <w:sz w:val="36"/>
          <w:szCs w:val="40"/>
        </w:rPr>
      </w:pPr>
      <w:r>
        <w:rPr>
          <w:rFonts w:ascii="Consolas" w:hAnsi="Consolas" w:eastAsia="Consolas"/>
          <w:color w:val="2D2D2D"/>
          <w:sz w:val="22"/>
          <w:szCs w:val="40"/>
        </w:rPr>
        <w:t xml:space="preserve"> </w:t>
      </w:r>
    </w:p>
    <w:p w14:paraId="223D1D97">
      <w:pPr>
        <w:spacing w:before="0" w:after="0" w:line="260" w:lineRule="exact"/>
        <w:rPr>
          <w:sz w:val="36"/>
          <w:szCs w:val="40"/>
        </w:rPr>
      </w:pPr>
      <w:r>
        <w:rPr>
          <w:rFonts w:ascii="Consolas" w:hAnsi="Consolas" w:eastAsia="Consolas"/>
          <w:color w:val="2D2D2D"/>
          <w:sz w:val="22"/>
          <w:szCs w:val="40"/>
        </w:rPr>
        <w:t>const sprints = ref([])</w:t>
      </w:r>
    </w:p>
    <w:p w14:paraId="166A6184">
      <w:pPr>
        <w:spacing w:before="0" w:after="0" w:line="260" w:lineRule="exact"/>
        <w:rPr>
          <w:sz w:val="36"/>
          <w:szCs w:val="40"/>
        </w:rPr>
      </w:pPr>
      <w:r>
        <w:rPr>
          <w:rFonts w:ascii="Consolas" w:hAnsi="Consolas" w:eastAsia="Consolas"/>
          <w:color w:val="2D2D2D"/>
          <w:sz w:val="22"/>
          <w:szCs w:val="40"/>
        </w:rPr>
        <w:t>const sprintTasks = ref([])</w:t>
      </w:r>
    </w:p>
    <w:p w14:paraId="6748C92B">
      <w:pPr>
        <w:spacing w:before="0" w:after="0" w:line="260" w:lineRule="exact"/>
        <w:rPr>
          <w:sz w:val="36"/>
          <w:szCs w:val="40"/>
        </w:rPr>
      </w:pPr>
      <w:r>
        <w:rPr>
          <w:rFonts w:ascii="Consolas" w:hAnsi="Consolas" w:eastAsia="Consolas"/>
          <w:color w:val="2D2D2D"/>
          <w:sz w:val="22"/>
          <w:szCs w:val="40"/>
        </w:rPr>
        <w:t xml:space="preserve"> </w:t>
      </w:r>
    </w:p>
    <w:p w14:paraId="58FD973F">
      <w:pPr>
        <w:spacing w:before="0" w:after="0" w:line="260" w:lineRule="exact"/>
        <w:rPr>
          <w:sz w:val="36"/>
          <w:szCs w:val="40"/>
        </w:rPr>
      </w:pPr>
      <w:r>
        <w:rPr>
          <w:rFonts w:ascii="Consolas" w:hAnsi="Consolas" w:eastAsia="Consolas"/>
          <w:color w:val="2D2D2D"/>
          <w:sz w:val="22"/>
          <w:szCs w:val="40"/>
        </w:rPr>
        <w:t>const form = ref({ name: '', goal: '', start_date: '', end_date: '' })</w:t>
      </w:r>
    </w:p>
    <w:p w14:paraId="12A7444E">
      <w:pPr>
        <w:spacing w:before="0" w:after="0" w:line="260" w:lineRule="exact"/>
        <w:rPr>
          <w:sz w:val="36"/>
          <w:szCs w:val="40"/>
        </w:rPr>
      </w:pPr>
      <w:r>
        <w:rPr>
          <w:rFonts w:ascii="Consolas" w:hAnsi="Consolas" w:eastAsia="Consolas"/>
          <w:color w:val="2D2D2D"/>
          <w:sz w:val="22"/>
          <w:szCs w:val="40"/>
        </w:rPr>
        <w:t>const rules = {</w:t>
      </w:r>
    </w:p>
    <w:p w14:paraId="4724411C">
      <w:pPr>
        <w:spacing w:before="0" w:after="0" w:line="260" w:lineRule="exact"/>
        <w:rPr>
          <w:sz w:val="36"/>
          <w:szCs w:val="40"/>
        </w:rPr>
      </w:pPr>
      <w:r>
        <w:rPr>
          <w:rFonts w:ascii="Consolas" w:hAnsi="Consolas" w:eastAsia="Consolas"/>
          <w:color w:val="2D2D2D"/>
          <w:sz w:val="22"/>
          <w:szCs w:val="40"/>
        </w:rPr>
        <w:t xml:space="preserve">  name: [{ required: true, message: '请输入冲刺名称', trigger: 'blur' }]</w:t>
      </w:r>
    </w:p>
    <w:p w14:paraId="250B6CC8">
      <w:pPr>
        <w:spacing w:before="0" w:after="0" w:line="260" w:lineRule="exact"/>
        <w:rPr>
          <w:sz w:val="36"/>
          <w:szCs w:val="40"/>
        </w:rPr>
      </w:pPr>
      <w:r>
        <w:rPr>
          <w:rFonts w:ascii="Consolas" w:hAnsi="Consolas" w:eastAsia="Consolas"/>
          <w:color w:val="2D2D2D"/>
          <w:sz w:val="22"/>
          <w:szCs w:val="40"/>
        </w:rPr>
        <w:t>}</w:t>
      </w:r>
    </w:p>
    <w:p w14:paraId="07C9CED7">
      <w:pPr>
        <w:spacing w:before="0" w:after="0" w:line="260" w:lineRule="exact"/>
        <w:rPr>
          <w:sz w:val="36"/>
          <w:szCs w:val="40"/>
        </w:rPr>
      </w:pPr>
      <w:r>
        <w:rPr>
          <w:rFonts w:ascii="Consolas" w:hAnsi="Consolas" w:eastAsia="Consolas"/>
          <w:color w:val="2D2D2D"/>
          <w:sz w:val="22"/>
          <w:szCs w:val="40"/>
        </w:rPr>
        <w:t xml:space="preserve"> </w:t>
      </w:r>
    </w:p>
    <w:p w14:paraId="00C0B104">
      <w:pPr>
        <w:spacing w:before="0" w:after="0" w:line="260" w:lineRule="exact"/>
        <w:rPr>
          <w:sz w:val="36"/>
          <w:szCs w:val="40"/>
        </w:rPr>
      </w:pPr>
      <w:r>
        <w:rPr>
          <w:rFonts w:ascii="Consolas" w:hAnsi="Consolas" w:eastAsia="Consolas"/>
          <w:color w:val="2D2D2D"/>
          <w:sz w:val="22"/>
          <w:szCs w:val="40"/>
        </w:rPr>
        <w:t>const activeSprints = computed(() =&gt; sprints.value.filter(s =&gt; s.status === 'active'))</w:t>
      </w:r>
    </w:p>
    <w:p w14:paraId="3FC5039F">
      <w:pPr>
        <w:spacing w:before="0" w:after="0" w:line="260" w:lineRule="exact"/>
        <w:rPr>
          <w:sz w:val="36"/>
          <w:szCs w:val="40"/>
        </w:rPr>
      </w:pPr>
      <w:r>
        <w:rPr>
          <w:rFonts w:ascii="Consolas" w:hAnsi="Consolas" w:eastAsia="Consolas"/>
          <w:color w:val="2D2D2D"/>
          <w:sz w:val="22"/>
          <w:szCs w:val="40"/>
        </w:rPr>
        <w:t>const activeSprint = computed(() =&gt; activeSprints.value[0] || null)</w:t>
      </w:r>
    </w:p>
    <w:p w14:paraId="7C01E007">
      <w:pPr>
        <w:spacing w:before="0" w:after="0" w:line="260" w:lineRule="exact"/>
        <w:rPr>
          <w:sz w:val="36"/>
          <w:szCs w:val="40"/>
        </w:rPr>
      </w:pPr>
      <w:r>
        <w:rPr>
          <w:rFonts w:ascii="Consolas" w:hAnsi="Consolas" w:eastAsia="Consolas"/>
          <w:color w:val="2D2D2D"/>
          <w:sz w:val="22"/>
          <w:szCs w:val="40"/>
        </w:rPr>
        <w:t>const plannedSprints = computed(() =&gt; {</w:t>
      </w:r>
    </w:p>
    <w:p w14:paraId="2F71E876">
      <w:pPr>
        <w:spacing w:before="0" w:after="0" w:line="260" w:lineRule="exact"/>
        <w:rPr>
          <w:sz w:val="36"/>
          <w:szCs w:val="40"/>
        </w:rPr>
      </w:pPr>
      <w:r>
        <w:rPr>
          <w:rFonts w:ascii="Consolas" w:hAnsi="Consolas" w:eastAsia="Consolas"/>
          <w:color w:val="2D2D2D"/>
          <w:sz w:val="22"/>
          <w:szCs w:val="40"/>
        </w:rPr>
        <w:t xml:space="preserve">  const activeId = activeSprint.value?.id</w:t>
      </w:r>
    </w:p>
    <w:p w14:paraId="6CDBD0CF">
      <w:pPr>
        <w:spacing w:before="0" w:after="0" w:line="260" w:lineRule="exact"/>
        <w:rPr>
          <w:sz w:val="36"/>
          <w:szCs w:val="40"/>
        </w:rPr>
      </w:pPr>
      <w:r>
        <w:rPr>
          <w:rFonts w:ascii="Consolas" w:hAnsi="Consolas" w:eastAsia="Consolas"/>
          <w:color w:val="2D2D2D"/>
          <w:sz w:val="22"/>
          <w:szCs w:val="40"/>
        </w:rPr>
        <w:t xml:space="preserve">  return sprints.value.filter(s =&gt; s.id !== activeId)</w:t>
      </w:r>
    </w:p>
    <w:p w14:paraId="7464F812">
      <w:pPr>
        <w:spacing w:before="0" w:after="0" w:line="260" w:lineRule="exact"/>
        <w:rPr>
          <w:sz w:val="36"/>
          <w:szCs w:val="40"/>
        </w:rPr>
      </w:pPr>
      <w:r>
        <w:rPr>
          <w:rFonts w:ascii="Consolas" w:hAnsi="Consolas" w:eastAsia="Consolas"/>
          <w:color w:val="2D2D2D"/>
          <w:sz w:val="22"/>
          <w:szCs w:val="40"/>
        </w:rPr>
        <w:t>})</w:t>
      </w:r>
    </w:p>
    <w:p w14:paraId="5BB43233">
      <w:pPr>
        <w:spacing w:before="0" w:after="0" w:line="260" w:lineRule="exact"/>
        <w:rPr>
          <w:sz w:val="36"/>
          <w:szCs w:val="40"/>
        </w:rPr>
      </w:pPr>
      <w:r>
        <w:rPr>
          <w:rFonts w:ascii="Consolas" w:hAnsi="Consolas" w:eastAsia="Consolas"/>
          <w:color w:val="2D2D2D"/>
          <w:sz w:val="22"/>
          <w:szCs w:val="40"/>
        </w:rPr>
        <w:t xml:space="preserve"> </w:t>
      </w:r>
    </w:p>
    <w:p w14:paraId="145F3F61">
      <w:pPr>
        <w:spacing w:before="0" w:after="0" w:line="260" w:lineRule="exact"/>
        <w:rPr>
          <w:sz w:val="36"/>
          <w:szCs w:val="40"/>
        </w:rPr>
      </w:pPr>
      <w:r>
        <w:rPr>
          <w:rFonts w:ascii="Consolas" w:hAnsi="Consolas" w:eastAsia="Consolas"/>
          <w:color w:val="2D2D2D"/>
          <w:sz w:val="22"/>
          <w:szCs w:val="40"/>
        </w:rPr>
        <w:t>// --- Burndown ---</w:t>
      </w:r>
    </w:p>
    <w:p w14:paraId="736BCDF5">
      <w:pPr>
        <w:spacing w:before="0" w:after="0" w:line="260" w:lineRule="exact"/>
        <w:rPr>
          <w:sz w:val="36"/>
          <w:szCs w:val="40"/>
        </w:rPr>
      </w:pPr>
      <w:r>
        <w:rPr>
          <w:rFonts w:ascii="Consolas" w:hAnsi="Consolas" w:eastAsia="Consolas"/>
          <w:color w:val="2D2D2D"/>
          <w:sz w:val="22"/>
          <w:szCs w:val="40"/>
        </w:rPr>
        <w:t>const burndownDates = ref([])</w:t>
      </w:r>
    </w:p>
    <w:p w14:paraId="3CBDEF5D">
      <w:pPr>
        <w:spacing w:before="0" w:after="0" w:line="260" w:lineRule="exact"/>
        <w:rPr>
          <w:sz w:val="36"/>
          <w:szCs w:val="40"/>
        </w:rPr>
      </w:pPr>
      <w:r>
        <w:rPr>
          <w:rFonts w:ascii="Consolas" w:hAnsi="Consolas" w:eastAsia="Consolas"/>
          <w:color w:val="2D2D2D"/>
          <w:sz w:val="22"/>
          <w:szCs w:val="40"/>
        </w:rPr>
        <w:t>const burndownIdeal = ref([])</w:t>
      </w:r>
    </w:p>
    <w:p w14:paraId="25BD809A">
      <w:pPr>
        <w:spacing w:before="0" w:after="0" w:line="260" w:lineRule="exact"/>
        <w:rPr>
          <w:sz w:val="36"/>
          <w:szCs w:val="40"/>
        </w:rPr>
      </w:pPr>
      <w:r>
        <w:rPr>
          <w:rFonts w:ascii="Consolas" w:hAnsi="Consolas" w:eastAsia="Consolas"/>
          <w:color w:val="2D2D2D"/>
          <w:sz w:val="22"/>
          <w:szCs w:val="40"/>
        </w:rPr>
        <w:t>const burndownActual = ref([])</w:t>
      </w:r>
    </w:p>
    <w:p w14:paraId="68BB5F3A">
      <w:pPr>
        <w:spacing w:before="0" w:after="0" w:line="260" w:lineRule="exact"/>
        <w:rPr>
          <w:sz w:val="36"/>
          <w:szCs w:val="40"/>
        </w:rPr>
      </w:pPr>
      <w:r>
        <w:rPr>
          <w:rFonts w:ascii="Consolas" w:hAnsi="Consolas" w:eastAsia="Consolas"/>
          <w:color w:val="2D2D2D"/>
          <w:sz w:val="22"/>
          <w:szCs w:val="40"/>
        </w:rPr>
        <w:t xml:space="preserve"> </w:t>
      </w:r>
    </w:p>
    <w:p w14:paraId="195784CC">
      <w:pPr>
        <w:spacing w:before="0" w:after="0" w:line="260" w:lineRule="exact"/>
        <w:rPr>
          <w:sz w:val="36"/>
          <w:szCs w:val="40"/>
        </w:rPr>
      </w:pPr>
      <w:r>
        <w:rPr>
          <w:rFonts w:ascii="Consolas" w:hAnsi="Consolas" w:eastAsia="Consolas"/>
          <w:color w:val="2D2D2D"/>
          <w:sz w:val="22"/>
          <w:szCs w:val="40"/>
        </w:rPr>
        <w:t>function fmtDate(d) {</w:t>
      </w:r>
    </w:p>
    <w:p w14:paraId="7964EE22">
      <w:pPr>
        <w:spacing w:before="0" w:after="0" w:line="260" w:lineRule="exact"/>
        <w:rPr>
          <w:sz w:val="36"/>
          <w:szCs w:val="40"/>
        </w:rPr>
      </w:pPr>
      <w:r>
        <w:rPr>
          <w:rFonts w:ascii="Consolas" w:hAnsi="Consolas" w:eastAsia="Consolas"/>
          <w:color w:val="2D2D2D"/>
          <w:sz w:val="22"/>
          <w:szCs w:val="40"/>
        </w:rPr>
        <w:t xml:space="preserve">  if (!d) return null</w:t>
      </w:r>
    </w:p>
    <w:p w14:paraId="76A549E2">
      <w:pPr>
        <w:spacing w:before="0" w:after="0" w:line="260" w:lineRule="exact"/>
        <w:rPr>
          <w:sz w:val="36"/>
          <w:szCs w:val="40"/>
        </w:rPr>
      </w:pPr>
      <w:r>
        <w:rPr>
          <w:rFonts w:ascii="Consolas" w:hAnsi="Consolas" w:eastAsia="Consolas"/>
          <w:color w:val="2D2D2D"/>
          <w:sz w:val="22"/>
          <w:szCs w:val="40"/>
        </w:rPr>
        <w:t xml:space="preserve">  return new Date(d).toISOString().slice(0, 10)</w:t>
      </w:r>
    </w:p>
    <w:p w14:paraId="03C5F5EE">
      <w:pPr>
        <w:spacing w:before="0" w:after="0" w:line="260" w:lineRule="exact"/>
        <w:rPr>
          <w:sz w:val="36"/>
          <w:szCs w:val="40"/>
        </w:rPr>
      </w:pPr>
      <w:r>
        <w:rPr>
          <w:rFonts w:ascii="Consolas" w:hAnsi="Consolas" w:eastAsia="Consolas"/>
          <w:color w:val="2D2D2D"/>
          <w:sz w:val="22"/>
          <w:szCs w:val="40"/>
        </w:rPr>
        <w:t>}</w:t>
      </w:r>
    </w:p>
    <w:p w14:paraId="35FE2545">
      <w:pPr>
        <w:spacing w:before="0" w:after="0" w:line="260" w:lineRule="exact"/>
        <w:rPr>
          <w:sz w:val="36"/>
          <w:szCs w:val="40"/>
        </w:rPr>
      </w:pPr>
      <w:r>
        <w:rPr>
          <w:rFonts w:ascii="Consolas" w:hAnsi="Consolas" w:eastAsia="Consolas"/>
          <w:color w:val="2D2D2D"/>
          <w:sz w:val="22"/>
          <w:szCs w:val="40"/>
        </w:rPr>
        <w:t xml:space="preserve"> </w:t>
      </w:r>
    </w:p>
    <w:p w14:paraId="7BF147BA">
      <w:pPr>
        <w:spacing w:before="0" w:after="0" w:line="260" w:lineRule="exact"/>
        <w:rPr>
          <w:sz w:val="36"/>
          <w:szCs w:val="40"/>
        </w:rPr>
      </w:pPr>
      <w:r>
        <w:rPr>
          <w:rFonts w:ascii="Consolas" w:hAnsi="Consolas" w:eastAsia="Consolas"/>
          <w:color w:val="2D2D2D"/>
          <w:sz w:val="22"/>
          <w:szCs w:val="40"/>
        </w:rPr>
        <w:t>async function fetchSprints() {</w:t>
      </w:r>
    </w:p>
    <w:p w14:paraId="440996F0">
      <w:pPr>
        <w:spacing w:before="0" w:after="0" w:line="260" w:lineRule="exact"/>
        <w:rPr>
          <w:sz w:val="36"/>
          <w:szCs w:val="40"/>
        </w:rPr>
      </w:pPr>
      <w:r>
        <w:rPr>
          <w:rFonts w:ascii="Consolas" w:hAnsi="Consolas" w:eastAsia="Consolas"/>
          <w:color w:val="2D2D2D"/>
          <w:sz w:val="22"/>
          <w:szCs w:val="40"/>
        </w:rPr>
        <w:t xml:space="preserve">  loading.value = true</w:t>
      </w:r>
    </w:p>
    <w:p w14:paraId="30EAF8A4">
      <w:pPr>
        <w:spacing w:before="0" w:after="0" w:line="260" w:lineRule="exact"/>
        <w:rPr>
          <w:sz w:val="36"/>
          <w:szCs w:val="40"/>
        </w:rPr>
      </w:pPr>
      <w:r>
        <w:rPr>
          <w:rFonts w:ascii="Consolas" w:hAnsi="Consolas" w:eastAsia="Consolas"/>
          <w:color w:val="2D2D2D"/>
          <w:sz w:val="22"/>
          <w:szCs w:val="40"/>
        </w:rPr>
        <w:t xml:space="preserve">  try {</w:t>
      </w:r>
    </w:p>
    <w:p w14:paraId="7618DAEB">
      <w:pPr>
        <w:spacing w:before="0" w:after="0" w:line="260" w:lineRule="exact"/>
        <w:rPr>
          <w:sz w:val="36"/>
          <w:szCs w:val="40"/>
        </w:rPr>
      </w:pPr>
      <w:r>
        <w:rPr>
          <w:rFonts w:ascii="Consolas" w:hAnsi="Consolas" w:eastAsia="Consolas"/>
          <w:color w:val="2D2D2D"/>
          <w:sz w:val="22"/>
          <w:szCs w:val="40"/>
        </w:rPr>
        <w:t xml:space="preserve">    const res = await sprintAPI.list({ project_id: projectId.value })</w:t>
      </w:r>
    </w:p>
    <w:p w14:paraId="24836632">
      <w:pPr>
        <w:spacing w:before="0" w:after="0" w:line="260" w:lineRule="exact"/>
        <w:rPr>
          <w:sz w:val="36"/>
          <w:szCs w:val="40"/>
        </w:rPr>
      </w:pPr>
      <w:r>
        <w:rPr>
          <w:rFonts w:ascii="Consolas" w:hAnsi="Consolas" w:eastAsia="Consolas"/>
          <w:color w:val="2D2D2D"/>
          <w:sz w:val="22"/>
          <w:szCs w:val="40"/>
        </w:rPr>
        <w:t xml:space="preserve">    sprints.value = res.results || res</w:t>
      </w:r>
    </w:p>
    <w:p w14:paraId="3625CEEB">
      <w:pPr>
        <w:spacing w:before="0" w:after="0" w:line="260" w:lineRule="exact"/>
        <w:rPr>
          <w:sz w:val="36"/>
          <w:szCs w:val="40"/>
        </w:rPr>
      </w:pPr>
      <w:r>
        <w:rPr>
          <w:rFonts w:ascii="Consolas" w:hAnsi="Consolas" w:eastAsia="Consolas"/>
          <w:color w:val="2D2D2D"/>
          <w:sz w:val="22"/>
          <w:szCs w:val="40"/>
        </w:rPr>
        <w:t xml:space="preserve">    if (activeSprint.value) {</w:t>
      </w:r>
    </w:p>
    <w:p w14:paraId="391CF743">
      <w:pPr>
        <w:spacing w:before="0" w:after="0" w:line="260" w:lineRule="exact"/>
        <w:rPr>
          <w:sz w:val="36"/>
          <w:szCs w:val="40"/>
        </w:rPr>
      </w:pPr>
      <w:r>
        <w:rPr>
          <w:rFonts w:ascii="Consolas" w:hAnsi="Consolas" w:eastAsia="Consolas"/>
          <w:color w:val="2D2D2D"/>
          <w:sz w:val="22"/>
          <w:szCs w:val="40"/>
        </w:rPr>
        <w:t xml:space="preserve">      await fetchSprintTasks(activeSprint.value.id)</w:t>
      </w:r>
    </w:p>
    <w:p w14:paraId="26F41872">
      <w:pPr>
        <w:spacing w:before="0" w:after="0" w:line="260" w:lineRule="exact"/>
        <w:rPr>
          <w:sz w:val="36"/>
          <w:szCs w:val="40"/>
        </w:rPr>
      </w:pPr>
      <w:r>
        <w:rPr>
          <w:rFonts w:ascii="Consolas" w:hAnsi="Consolas" w:eastAsia="Consolas"/>
          <w:color w:val="2D2D2D"/>
          <w:sz w:val="22"/>
          <w:szCs w:val="40"/>
        </w:rPr>
        <w:t xml:space="preserve">    }</w:t>
      </w:r>
    </w:p>
    <w:p w14:paraId="4C284A9D">
      <w:pPr>
        <w:spacing w:before="0" w:after="0" w:line="260" w:lineRule="exact"/>
        <w:rPr>
          <w:sz w:val="36"/>
          <w:szCs w:val="40"/>
        </w:rPr>
      </w:pPr>
      <w:r>
        <w:rPr>
          <w:rFonts w:ascii="Consolas" w:hAnsi="Consolas" w:eastAsia="Consolas"/>
          <w:color w:val="2D2D2D"/>
          <w:sz w:val="22"/>
          <w:szCs w:val="40"/>
        </w:rPr>
        <w:t xml:space="preserve">  } catch {</w:t>
      </w:r>
    </w:p>
    <w:p w14:paraId="79A6E812">
      <w:pPr>
        <w:spacing w:before="0" w:after="0" w:line="260" w:lineRule="exact"/>
        <w:rPr>
          <w:sz w:val="36"/>
          <w:szCs w:val="40"/>
        </w:rPr>
      </w:pPr>
      <w:r>
        <w:rPr>
          <w:rFonts w:ascii="Consolas" w:hAnsi="Consolas" w:eastAsia="Consolas"/>
          <w:color w:val="2D2D2D"/>
          <w:sz w:val="22"/>
          <w:szCs w:val="40"/>
        </w:rPr>
        <w:t xml:space="preserve">    ElMessage.warning('加载冲刺数据失败')</w:t>
      </w:r>
    </w:p>
    <w:p w14:paraId="50A64246">
      <w:pPr>
        <w:spacing w:before="0" w:after="0" w:line="260" w:lineRule="exact"/>
        <w:rPr>
          <w:sz w:val="36"/>
          <w:szCs w:val="40"/>
        </w:rPr>
      </w:pPr>
      <w:r>
        <w:rPr>
          <w:rFonts w:ascii="Consolas" w:hAnsi="Consolas" w:eastAsia="Consolas"/>
          <w:color w:val="2D2D2D"/>
          <w:sz w:val="22"/>
          <w:szCs w:val="40"/>
        </w:rPr>
        <w:t xml:space="preserve">  } finally {</w:t>
      </w:r>
    </w:p>
    <w:p w14:paraId="0B83242C">
      <w:pPr>
        <w:spacing w:before="0" w:after="0" w:line="260" w:lineRule="exact"/>
        <w:rPr>
          <w:sz w:val="36"/>
          <w:szCs w:val="40"/>
        </w:rPr>
      </w:pPr>
      <w:r>
        <w:rPr>
          <w:rFonts w:ascii="Consolas" w:hAnsi="Consolas" w:eastAsia="Consolas"/>
          <w:color w:val="2D2D2D"/>
          <w:sz w:val="22"/>
          <w:szCs w:val="40"/>
        </w:rPr>
        <w:t xml:space="preserve">    loading.value = false</w:t>
      </w:r>
    </w:p>
    <w:p w14:paraId="5C81CFF5">
      <w:pPr>
        <w:spacing w:before="0" w:after="0" w:line="260" w:lineRule="exact"/>
        <w:rPr>
          <w:sz w:val="36"/>
          <w:szCs w:val="40"/>
        </w:rPr>
      </w:pPr>
      <w:r>
        <w:rPr>
          <w:rFonts w:ascii="Consolas" w:hAnsi="Consolas" w:eastAsia="Consolas"/>
          <w:color w:val="2D2D2D"/>
          <w:sz w:val="22"/>
          <w:szCs w:val="40"/>
        </w:rPr>
        <w:t xml:space="preserve">  }</w:t>
      </w:r>
    </w:p>
    <w:p w14:paraId="442B6116">
      <w:pPr>
        <w:spacing w:before="0" w:after="0" w:line="260" w:lineRule="exact"/>
        <w:rPr>
          <w:sz w:val="36"/>
          <w:szCs w:val="40"/>
        </w:rPr>
      </w:pPr>
      <w:r>
        <w:rPr>
          <w:rFonts w:ascii="Consolas" w:hAnsi="Consolas" w:eastAsia="Consolas"/>
          <w:color w:val="2D2D2D"/>
          <w:sz w:val="22"/>
          <w:szCs w:val="40"/>
        </w:rPr>
        <w:t>}</w:t>
      </w:r>
    </w:p>
    <w:p w14:paraId="4383E203">
      <w:pPr>
        <w:spacing w:before="0" w:after="0" w:line="260" w:lineRule="exact"/>
        <w:rPr>
          <w:sz w:val="36"/>
          <w:szCs w:val="40"/>
        </w:rPr>
      </w:pPr>
      <w:r>
        <w:rPr>
          <w:rFonts w:ascii="Consolas" w:hAnsi="Consolas" w:eastAsia="Consolas"/>
          <w:color w:val="2D2D2D"/>
          <w:sz w:val="22"/>
          <w:szCs w:val="40"/>
        </w:rPr>
        <w:t xml:space="preserve"> </w:t>
      </w:r>
    </w:p>
    <w:p w14:paraId="3330B8CB">
      <w:pPr>
        <w:spacing w:before="0" w:after="0" w:line="260" w:lineRule="exact"/>
        <w:rPr>
          <w:sz w:val="36"/>
          <w:szCs w:val="40"/>
        </w:rPr>
      </w:pPr>
      <w:r>
        <w:rPr>
          <w:rFonts w:ascii="Consolas" w:hAnsi="Consolas" w:eastAsia="Consolas"/>
          <w:color w:val="2D2D2D"/>
          <w:sz w:val="22"/>
          <w:szCs w:val="40"/>
        </w:rPr>
        <w:t>async function fetchSprintTasks(sprintId) {</w:t>
      </w:r>
    </w:p>
    <w:p w14:paraId="77ACD652">
      <w:pPr>
        <w:spacing w:before="0" w:after="0" w:line="260" w:lineRule="exact"/>
        <w:rPr>
          <w:sz w:val="36"/>
          <w:szCs w:val="40"/>
        </w:rPr>
      </w:pPr>
      <w:r>
        <w:rPr>
          <w:rFonts w:ascii="Consolas" w:hAnsi="Consolas" w:eastAsia="Consolas"/>
          <w:color w:val="2D2D2D"/>
          <w:sz w:val="22"/>
          <w:szCs w:val="40"/>
        </w:rPr>
        <w:t xml:space="preserve">  try {</w:t>
      </w:r>
    </w:p>
    <w:p w14:paraId="0309D059">
      <w:pPr>
        <w:spacing w:before="0" w:after="0" w:line="260" w:lineRule="exact"/>
        <w:rPr>
          <w:sz w:val="36"/>
          <w:szCs w:val="40"/>
        </w:rPr>
      </w:pPr>
      <w:r>
        <w:rPr>
          <w:rFonts w:ascii="Consolas" w:hAnsi="Consolas" w:eastAsia="Consolas"/>
          <w:color w:val="2D2D2D"/>
          <w:sz w:val="22"/>
          <w:szCs w:val="40"/>
        </w:rPr>
        <w:t xml:space="preserve">    const res = await sprintAPI.listTasks(sprintId)</w:t>
      </w:r>
    </w:p>
    <w:p w14:paraId="3B2D1C1D">
      <w:pPr>
        <w:spacing w:before="0" w:after="0" w:line="260" w:lineRule="exact"/>
        <w:rPr>
          <w:sz w:val="36"/>
          <w:szCs w:val="40"/>
        </w:rPr>
      </w:pPr>
      <w:r>
        <w:rPr>
          <w:rFonts w:ascii="Consolas" w:hAnsi="Consolas" w:eastAsia="Consolas"/>
          <w:color w:val="2D2D2D"/>
          <w:sz w:val="22"/>
          <w:szCs w:val="40"/>
        </w:rPr>
        <w:t xml:space="preserve">    // The backend returns a list directly, or via the manage_tasks endpoint</w:t>
      </w:r>
    </w:p>
    <w:p w14:paraId="50599569">
      <w:pPr>
        <w:spacing w:before="0" w:after="0" w:line="260" w:lineRule="exact"/>
        <w:rPr>
          <w:sz w:val="36"/>
          <w:szCs w:val="40"/>
        </w:rPr>
      </w:pPr>
      <w:r>
        <w:rPr>
          <w:rFonts w:ascii="Consolas" w:hAnsi="Consolas" w:eastAsia="Consolas"/>
          <w:color w:val="2D2D2D"/>
          <w:sz w:val="22"/>
          <w:szCs w:val="40"/>
        </w:rPr>
        <w:t xml:space="preserve">    sprintTasks.value = Array.isArray(res) ? res : (res.results || [])</w:t>
      </w:r>
    </w:p>
    <w:p w14:paraId="110CD1A2">
      <w:pPr>
        <w:spacing w:before="0" w:after="0" w:line="260" w:lineRule="exact"/>
        <w:rPr>
          <w:sz w:val="36"/>
          <w:szCs w:val="40"/>
        </w:rPr>
      </w:pPr>
      <w:r>
        <w:rPr>
          <w:rFonts w:ascii="Consolas" w:hAnsi="Consolas" w:eastAsia="Consolas"/>
          <w:color w:val="2D2D2D"/>
          <w:sz w:val="22"/>
          <w:szCs w:val="40"/>
        </w:rPr>
        <w:t xml:space="preserve">  } catch { /* ignore */ }</w:t>
      </w:r>
    </w:p>
    <w:p w14:paraId="27F2BE3A">
      <w:pPr>
        <w:spacing w:before="0" w:after="0" w:line="260" w:lineRule="exact"/>
        <w:rPr>
          <w:sz w:val="36"/>
          <w:szCs w:val="40"/>
        </w:rPr>
      </w:pPr>
      <w:r>
        <w:rPr>
          <w:rFonts w:ascii="Consolas" w:hAnsi="Consolas" w:eastAsia="Consolas"/>
          <w:color w:val="2D2D2D"/>
          <w:sz w:val="22"/>
          <w:szCs w:val="40"/>
        </w:rPr>
        <w:t>}</w:t>
      </w:r>
    </w:p>
    <w:p w14:paraId="7143A486">
      <w:pPr>
        <w:spacing w:before="0" w:after="0" w:line="260" w:lineRule="exact"/>
        <w:rPr>
          <w:sz w:val="36"/>
          <w:szCs w:val="40"/>
        </w:rPr>
      </w:pPr>
      <w:r>
        <w:rPr>
          <w:rFonts w:ascii="Consolas" w:hAnsi="Consolas" w:eastAsia="Consolas"/>
          <w:color w:val="2D2D2D"/>
          <w:sz w:val="22"/>
          <w:szCs w:val="40"/>
        </w:rPr>
        <w:t xml:space="preserve"> </w:t>
      </w:r>
    </w:p>
    <w:p w14:paraId="54A599CD">
      <w:pPr>
        <w:spacing w:before="0" w:after="0" w:line="260" w:lineRule="exact"/>
        <w:rPr>
          <w:sz w:val="36"/>
          <w:szCs w:val="40"/>
        </w:rPr>
      </w:pPr>
      <w:r>
        <w:rPr>
          <w:rFonts w:ascii="Consolas" w:hAnsi="Consolas" w:eastAsia="Consolas"/>
          <w:color w:val="2D2D2D"/>
          <w:sz w:val="22"/>
          <w:szCs w:val="40"/>
        </w:rPr>
        <w:t>async function handleCreate() {</w:t>
      </w:r>
    </w:p>
    <w:p w14:paraId="17056E91">
      <w:pPr>
        <w:spacing w:before="0" w:after="0" w:line="260" w:lineRule="exact"/>
        <w:rPr>
          <w:sz w:val="36"/>
          <w:szCs w:val="40"/>
        </w:rPr>
      </w:pPr>
      <w:r>
        <w:rPr>
          <w:rFonts w:ascii="Consolas" w:hAnsi="Consolas" w:eastAsia="Consolas"/>
          <w:color w:val="2D2D2D"/>
          <w:sz w:val="22"/>
          <w:szCs w:val="40"/>
        </w:rPr>
        <w:t xml:space="preserve">  const valid = await formRef.value?.validate().catch(() =&gt; false)</w:t>
      </w:r>
    </w:p>
    <w:p w14:paraId="24B02EEF">
      <w:pPr>
        <w:spacing w:before="0" w:after="0" w:line="260" w:lineRule="exact"/>
        <w:rPr>
          <w:sz w:val="36"/>
          <w:szCs w:val="40"/>
        </w:rPr>
      </w:pPr>
      <w:r>
        <w:rPr>
          <w:rFonts w:ascii="Consolas" w:hAnsi="Consolas" w:eastAsia="Consolas"/>
          <w:color w:val="2D2D2D"/>
          <w:sz w:val="22"/>
          <w:szCs w:val="40"/>
        </w:rPr>
        <w:t xml:space="preserve">  if (!valid) return</w:t>
      </w:r>
    </w:p>
    <w:p w14:paraId="2BA1EEA8">
      <w:pPr>
        <w:spacing w:before="0" w:after="0" w:line="260" w:lineRule="exact"/>
        <w:rPr>
          <w:sz w:val="36"/>
          <w:szCs w:val="40"/>
        </w:rPr>
      </w:pPr>
      <w:r>
        <w:rPr>
          <w:rFonts w:ascii="Consolas" w:hAnsi="Consolas" w:eastAsia="Consolas"/>
          <w:color w:val="2D2D2D"/>
          <w:sz w:val="22"/>
          <w:szCs w:val="40"/>
        </w:rPr>
        <w:t xml:space="preserve">  creating.value = true</w:t>
      </w:r>
    </w:p>
    <w:p w14:paraId="139232AA">
      <w:pPr>
        <w:spacing w:before="0" w:after="0" w:line="260" w:lineRule="exact"/>
        <w:rPr>
          <w:sz w:val="36"/>
          <w:szCs w:val="40"/>
        </w:rPr>
      </w:pPr>
      <w:r>
        <w:rPr>
          <w:rFonts w:ascii="Consolas" w:hAnsi="Consolas" w:eastAsia="Consolas"/>
          <w:color w:val="2D2D2D"/>
          <w:sz w:val="22"/>
          <w:szCs w:val="40"/>
        </w:rPr>
        <w:t xml:space="preserve">  try {</w:t>
      </w:r>
    </w:p>
    <w:p w14:paraId="116FD7F9">
      <w:pPr>
        <w:spacing w:before="0" w:after="0" w:line="260" w:lineRule="exact"/>
        <w:rPr>
          <w:sz w:val="36"/>
          <w:szCs w:val="40"/>
        </w:rPr>
      </w:pPr>
      <w:r>
        <w:rPr>
          <w:rFonts w:ascii="Consolas" w:hAnsi="Consolas" w:eastAsia="Consolas"/>
          <w:color w:val="2D2D2D"/>
          <w:sz w:val="22"/>
          <w:szCs w:val="40"/>
        </w:rPr>
        <w:t xml:space="preserve">    await sprintAPI.create({</w:t>
      </w:r>
    </w:p>
    <w:p w14:paraId="71C33AE8">
      <w:pPr>
        <w:spacing w:before="0" w:after="0" w:line="260" w:lineRule="exact"/>
        <w:rPr>
          <w:sz w:val="36"/>
          <w:szCs w:val="40"/>
        </w:rPr>
      </w:pPr>
      <w:r>
        <w:rPr>
          <w:rFonts w:ascii="Consolas" w:hAnsi="Consolas" w:eastAsia="Consolas"/>
          <w:color w:val="2D2D2D"/>
          <w:sz w:val="22"/>
          <w:szCs w:val="40"/>
        </w:rPr>
        <w:t xml:space="preserve">      name: form.value.name,</w:t>
      </w:r>
    </w:p>
    <w:p w14:paraId="2F57DE57">
      <w:pPr>
        <w:spacing w:before="0" w:after="0" w:line="260" w:lineRule="exact"/>
        <w:rPr>
          <w:sz w:val="36"/>
          <w:szCs w:val="40"/>
        </w:rPr>
      </w:pPr>
      <w:r>
        <w:rPr>
          <w:rFonts w:ascii="Consolas" w:hAnsi="Consolas" w:eastAsia="Consolas"/>
          <w:color w:val="2D2D2D"/>
          <w:sz w:val="22"/>
          <w:szCs w:val="40"/>
        </w:rPr>
        <w:t xml:space="preserve">      goal: form.value.goal,</w:t>
      </w:r>
    </w:p>
    <w:p w14:paraId="7D3FFFFB">
      <w:pPr>
        <w:spacing w:before="0" w:after="0" w:line="260" w:lineRule="exact"/>
        <w:rPr>
          <w:sz w:val="36"/>
          <w:szCs w:val="40"/>
        </w:rPr>
      </w:pPr>
      <w:r>
        <w:rPr>
          <w:rFonts w:ascii="Consolas" w:hAnsi="Consolas" w:eastAsia="Consolas"/>
          <w:color w:val="2D2D2D"/>
          <w:sz w:val="22"/>
          <w:szCs w:val="40"/>
        </w:rPr>
        <w:t xml:space="preserve">      start_date: fmtDate(form.value.start_date),</w:t>
      </w:r>
    </w:p>
    <w:p w14:paraId="643ADF89">
      <w:pPr>
        <w:spacing w:before="0" w:after="0" w:line="260" w:lineRule="exact"/>
        <w:rPr>
          <w:sz w:val="36"/>
          <w:szCs w:val="40"/>
        </w:rPr>
      </w:pPr>
      <w:r>
        <w:rPr>
          <w:rFonts w:ascii="Consolas" w:hAnsi="Consolas" w:eastAsia="Consolas"/>
          <w:color w:val="2D2D2D"/>
          <w:sz w:val="22"/>
          <w:szCs w:val="40"/>
        </w:rPr>
        <w:t xml:space="preserve">      end_date: fmtDate(form.value.end_date),</w:t>
      </w:r>
    </w:p>
    <w:p w14:paraId="347131F7">
      <w:pPr>
        <w:spacing w:before="0" w:after="0" w:line="260" w:lineRule="exact"/>
        <w:rPr>
          <w:sz w:val="36"/>
          <w:szCs w:val="40"/>
        </w:rPr>
      </w:pPr>
      <w:r>
        <w:rPr>
          <w:rFonts w:ascii="Consolas" w:hAnsi="Consolas" w:eastAsia="Consolas"/>
          <w:color w:val="2D2D2D"/>
          <w:sz w:val="22"/>
          <w:szCs w:val="40"/>
        </w:rPr>
        <w:t xml:space="preserve">      project_id: projectId.value,</w:t>
      </w:r>
    </w:p>
    <w:p w14:paraId="4F98AB0F">
      <w:pPr>
        <w:spacing w:before="0" w:after="0" w:line="260" w:lineRule="exact"/>
        <w:rPr>
          <w:sz w:val="36"/>
          <w:szCs w:val="40"/>
        </w:rPr>
      </w:pPr>
      <w:r>
        <w:rPr>
          <w:rFonts w:ascii="Consolas" w:hAnsi="Consolas" w:eastAsia="Consolas"/>
          <w:color w:val="2D2D2D"/>
          <w:sz w:val="22"/>
          <w:szCs w:val="40"/>
        </w:rPr>
        <w:t xml:space="preserve">    })</w:t>
      </w:r>
    </w:p>
    <w:p w14:paraId="10709889">
      <w:pPr>
        <w:spacing w:before="0" w:after="0" w:line="260" w:lineRule="exact"/>
        <w:rPr>
          <w:sz w:val="36"/>
          <w:szCs w:val="40"/>
        </w:rPr>
      </w:pPr>
      <w:r>
        <w:rPr>
          <w:rFonts w:ascii="Consolas" w:hAnsi="Consolas" w:eastAsia="Consolas"/>
          <w:color w:val="2D2D2D"/>
          <w:sz w:val="22"/>
          <w:szCs w:val="40"/>
        </w:rPr>
        <w:t xml:space="preserve">    ElMessage.success('冲刺创建成功')</w:t>
      </w:r>
    </w:p>
    <w:p w14:paraId="16469270">
      <w:pPr>
        <w:spacing w:before="0" w:after="0" w:line="260" w:lineRule="exact"/>
        <w:rPr>
          <w:sz w:val="36"/>
          <w:szCs w:val="40"/>
        </w:rPr>
      </w:pPr>
      <w:r>
        <w:rPr>
          <w:rFonts w:ascii="Consolas" w:hAnsi="Consolas" w:eastAsia="Consolas"/>
          <w:color w:val="2D2D2D"/>
          <w:sz w:val="22"/>
          <w:szCs w:val="40"/>
        </w:rPr>
        <w:t xml:space="preserve">    showCreate.value = false</w:t>
      </w:r>
    </w:p>
    <w:p w14:paraId="17505C62">
      <w:pPr>
        <w:spacing w:before="0" w:after="0" w:line="260" w:lineRule="exact"/>
        <w:rPr>
          <w:sz w:val="36"/>
          <w:szCs w:val="40"/>
        </w:rPr>
      </w:pPr>
      <w:r>
        <w:rPr>
          <w:rFonts w:ascii="Consolas" w:hAnsi="Consolas" w:eastAsia="Consolas"/>
          <w:color w:val="2D2D2D"/>
          <w:sz w:val="22"/>
          <w:szCs w:val="40"/>
        </w:rPr>
        <w:t xml:space="preserve">    fetchSprints()</w:t>
      </w:r>
    </w:p>
    <w:p w14:paraId="607B0B33">
      <w:pPr>
        <w:spacing w:before="0" w:after="0" w:line="260" w:lineRule="exact"/>
        <w:rPr>
          <w:sz w:val="36"/>
          <w:szCs w:val="40"/>
        </w:rPr>
      </w:pPr>
      <w:r>
        <w:rPr>
          <w:rFonts w:ascii="Consolas" w:hAnsi="Consolas" w:eastAsia="Consolas"/>
          <w:color w:val="2D2D2D"/>
          <w:sz w:val="22"/>
          <w:szCs w:val="40"/>
        </w:rPr>
        <w:t xml:space="preserve">  } catch (e) {</w:t>
      </w:r>
    </w:p>
    <w:p w14:paraId="333729C3">
      <w:pPr>
        <w:spacing w:before="0" w:after="0" w:line="260" w:lineRule="exact"/>
        <w:rPr>
          <w:sz w:val="36"/>
          <w:szCs w:val="40"/>
        </w:rPr>
      </w:pPr>
      <w:r>
        <w:rPr>
          <w:rFonts w:ascii="Consolas" w:hAnsi="Consolas" w:eastAsia="Consolas"/>
          <w:color w:val="2D2D2D"/>
          <w:sz w:val="22"/>
          <w:szCs w:val="40"/>
        </w:rPr>
        <w:t xml:space="preserve">    const data = e.response?.data || {}</w:t>
      </w:r>
    </w:p>
    <w:p w14:paraId="0049AF23">
      <w:pPr>
        <w:spacing w:before="0" w:after="0" w:line="260" w:lineRule="exact"/>
        <w:rPr>
          <w:sz w:val="36"/>
          <w:szCs w:val="40"/>
        </w:rPr>
      </w:pPr>
      <w:r>
        <w:rPr>
          <w:rFonts w:ascii="Consolas" w:hAnsi="Consolas" w:eastAsia="Consolas"/>
          <w:color w:val="2D2D2D"/>
          <w:sz w:val="22"/>
          <w:szCs w:val="40"/>
        </w:rPr>
        <w:t xml:space="preserve">    ElMessage.error(data.detail || data.name?.[0] || '创建失败')</w:t>
      </w:r>
    </w:p>
    <w:p w14:paraId="529D7EE5">
      <w:pPr>
        <w:spacing w:before="0" w:after="0" w:line="260" w:lineRule="exact"/>
        <w:rPr>
          <w:sz w:val="36"/>
          <w:szCs w:val="40"/>
        </w:rPr>
      </w:pPr>
      <w:r>
        <w:rPr>
          <w:rFonts w:ascii="Consolas" w:hAnsi="Consolas" w:eastAsia="Consolas"/>
          <w:color w:val="2D2D2D"/>
          <w:sz w:val="22"/>
          <w:szCs w:val="40"/>
        </w:rPr>
        <w:t xml:space="preserve">  } finally {</w:t>
      </w:r>
    </w:p>
    <w:p w14:paraId="7B5A1140">
      <w:pPr>
        <w:spacing w:before="0" w:after="0" w:line="260" w:lineRule="exact"/>
        <w:rPr>
          <w:sz w:val="36"/>
          <w:szCs w:val="40"/>
        </w:rPr>
      </w:pPr>
      <w:r>
        <w:rPr>
          <w:rFonts w:ascii="Consolas" w:hAnsi="Consolas" w:eastAsia="Consolas"/>
          <w:color w:val="2D2D2D"/>
          <w:sz w:val="22"/>
          <w:szCs w:val="40"/>
        </w:rPr>
        <w:t xml:space="preserve">    creating.value = false</w:t>
      </w:r>
    </w:p>
    <w:p w14:paraId="3291D4F2">
      <w:pPr>
        <w:spacing w:before="0" w:after="0" w:line="260" w:lineRule="exact"/>
        <w:rPr>
          <w:sz w:val="36"/>
          <w:szCs w:val="40"/>
        </w:rPr>
      </w:pPr>
      <w:r>
        <w:rPr>
          <w:rFonts w:ascii="Consolas" w:hAnsi="Consolas" w:eastAsia="Consolas"/>
          <w:color w:val="2D2D2D"/>
          <w:sz w:val="22"/>
          <w:szCs w:val="40"/>
        </w:rPr>
        <w:t xml:space="preserve">  }</w:t>
      </w:r>
    </w:p>
    <w:p w14:paraId="261AFEEA">
      <w:pPr>
        <w:spacing w:before="0" w:after="0" w:line="260" w:lineRule="exact"/>
        <w:rPr>
          <w:sz w:val="36"/>
          <w:szCs w:val="40"/>
        </w:rPr>
      </w:pPr>
      <w:r>
        <w:rPr>
          <w:rFonts w:ascii="Consolas" w:hAnsi="Consolas" w:eastAsia="Consolas"/>
          <w:color w:val="2D2D2D"/>
          <w:sz w:val="22"/>
          <w:szCs w:val="40"/>
        </w:rPr>
        <w:t>}</w:t>
      </w:r>
    </w:p>
    <w:p w14:paraId="609111A7">
      <w:pPr>
        <w:spacing w:before="0" w:after="0" w:line="260" w:lineRule="exact"/>
        <w:rPr>
          <w:sz w:val="36"/>
          <w:szCs w:val="40"/>
        </w:rPr>
      </w:pPr>
      <w:r>
        <w:rPr>
          <w:rFonts w:ascii="Consolas" w:hAnsi="Consolas" w:eastAsia="Consolas"/>
          <w:color w:val="2D2D2D"/>
          <w:sz w:val="22"/>
          <w:szCs w:val="40"/>
        </w:rPr>
        <w:t xml:space="preserve"> </w:t>
      </w:r>
    </w:p>
    <w:p w14:paraId="4E3C7FF6">
      <w:pPr>
        <w:spacing w:before="0" w:after="0" w:line="260" w:lineRule="exact"/>
        <w:rPr>
          <w:sz w:val="36"/>
          <w:szCs w:val="40"/>
        </w:rPr>
      </w:pPr>
      <w:r>
        <w:rPr>
          <w:rFonts w:ascii="Consolas" w:hAnsi="Consolas" w:eastAsia="Consolas"/>
          <w:color w:val="2D2D2D"/>
          <w:sz w:val="22"/>
          <w:szCs w:val="40"/>
        </w:rPr>
        <w:t>async function handleStart(id) {</w:t>
      </w:r>
    </w:p>
    <w:p w14:paraId="39C07D79">
      <w:pPr>
        <w:spacing w:before="0" w:after="0" w:line="260" w:lineRule="exact"/>
        <w:rPr>
          <w:sz w:val="36"/>
          <w:szCs w:val="40"/>
        </w:rPr>
      </w:pPr>
      <w:r>
        <w:rPr>
          <w:rFonts w:ascii="Consolas" w:hAnsi="Consolas" w:eastAsia="Consolas"/>
          <w:color w:val="2D2D2D"/>
          <w:sz w:val="22"/>
          <w:szCs w:val="40"/>
        </w:rPr>
        <w:t xml:space="preserve">  try {</w:t>
      </w:r>
    </w:p>
    <w:p w14:paraId="286944F7">
      <w:pPr>
        <w:spacing w:before="0" w:after="0" w:line="260" w:lineRule="exact"/>
        <w:rPr>
          <w:sz w:val="36"/>
          <w:szCs w:val="40"/>
        </w:rPr>
      </w:pPr>
      <w:r>
        <w:rPr>
          <w:rFonts w:ascii="Consolas" w:hAnsi="Consolas" w:eastAsia="Consolas"/>
          <w:color w:val="2D2D2D"/>
          <w:sz w:val="22"/>
          <w:szCs w:val="40"/>
        </w:rPr>
        <w:t xml:space="preserve">    await sprintAPI.start(id)</w:t>
      </w:r>
    </w:p>
    <w:p w14:paraId="2024E836">
      <w:pPr>
        <w:spacing w:before="0" w:after="0" w:line="260" w:lineRule="exact"/>
        <w:rPr>
          <w:sz w:val="36"/>
          <w:szCs w:val="40"/>
        </w:rPr>
      </w:pPr>
      <w:r>
        <w:rPr>
          <w:rFonts w:ascii="Consolas" w:hAnsi="Consolas" w:eastAsia="Consolas"/>
          <w:color w:val="2D2D2D"/>
          <w:sz w:val="22"/>
          <w:szCs w:val="40"/>
        </w:rPr>
        <w:t xml:space="preserve">    ElMessage.success('冲刺已启动')</w:t>
      </w:r>
    </w:p>
    <w:p w14:paraId="4136CA64">
      <w:pPr>
        <w:spacing w:before="0" w:after="0" w:line="260" w:lineRule="exact"/>
        <w:rPr>
          <w:sz w:val="36"/>
          <w:szCs w:val="40"/>
        </w:rPr>
      </w:pPr>
      <w:r>
        <w:rPr>
          <w:rFonts w:ascii="Consolas" w:hAnsi="Consolas" w:eastAsia="Consolas"/>
          <w:color w:val="2D2D2D"/>
          <w:sz w:val="22"/>
          <w:szCs w:val="40"/>
        </w:rPr>
        <w:t xml:space="preserve">    fetchSprints()</w:t>
      </w:r>
    </w:p>
    <w:p w14:paraId="3B91944E">
      <w:pPr>
        <w:spacing w:before="0" w:after="0" w:line="260" w:lineRule="exact"/>
        <w:rPr>
          <w:sz w:val="36"/>
          <w:szCs w:val="40"/>
        </w:rPr>
      </w:pPr>
      <w:r>
        <w:rPr>
          <w:rFonts w:ascii="Consolas" w:hAnsi="Consolas" w:eastAsia="Consolas"/>
          <w:color w:val="2D2D2D"/>
          <w:sz w:val="22"/>
          <w:szCs w:val="40"/>
        </w:rPr>
        <w:t xml:space="preserve">  } catch (e) {</w:t>
      </w:r>
    </w:p>
    <w:p w14:paraId="1AC9C2D6">
      <w:pPr>
        <w:spacing w:before="0" w:after="0" w:line="260" w:lineRule="exact"/>
        <w:rPr>
          <w:sz w:val="36"/>
          <w:szCs w:val="40"/>
        </w:rPr>
      </w:pPr>
      <w:r>
        <w:rPr>
          <w:rFonts w:ascii="Consolas" w:hAnsi="Consolas" w:eastAsia="Consolas"/>
          <w:color w:val="2D2D2D"/>
          <w:sz w:val="22"/>
          <w:szCs w:val="40"/>
        </w:rPr>
        <w:t xml:space="preserve">    ElMessage.error(e.response?.data?.detail || '启动失败')</w:t>
      </w:r>
    </w:p>
    <w:p w14:paraId="0CCDB67E">
      <w:pPr>
        <w:spacing w:before="0" w:after="0" w:line="260" w:lineRule="exact"/>
        <w:rPr>
          <w:sz w:val="36"/>
          <w:szCs w:val="40"/>
        </w:rPr>
      </w:pPr>
      <w:r>
        <w:rPr>
          <w:rFonts w:ascii="Consolas" w:hAnsi="Consolas" w:eastAsia="Consolas"/>
          <w:color w:val="2D2D2D"/>
          <w:sz w:val="22"/>
          <w:szCs w:val="40"/>
        </w:rPr>
        <w:t xml:space="preserve">  }</w:t>
      </w:r>
    </w:p>
    <w:p w14:paraId="6FA791F8">
      <w:pPr>
        <w:spacing w:before="0" w:after="0" w:line="260" w:lineRule="exact"/>
        <w:rPr>
          <w:sz w:val="36"/>
          <w:szCs w:val="40"/>
        </w:rPr>
      </w:pPr>
      <w:r>
        <w:rPr>
          <w:rFonts w:ascii="Consolas" w:hAnsi="Consolas" w:eastAsia="Consolas"/>
          <w:color w:val="2D2D2D"/>
          <w:sz w:val="22"/>
          <w:szCs w:val="40"/>
        </w:rPr>
        <w:t>}</w:t>
      </w:r>
    </w:p>
    <w:p w14:paraId="637F0454">
      <w:pPr>
        <w:spacing w:before="0" w:after="0" w:line="260" w:lineRule="exact"/>
        <w:rPr>
          <w:sz w:val="36"/>
          <w:szCs w:val="40"/>
        </w:rPr>
      </w:pPr>
      <w:r>
        <w:rPr>
          <w:rFonts w:ascii="Consolas" w:hAnsi="Consolas" w:eastAsia="Consolas"/>
          <w:color w:val="2D2D2D"/>
          <w:sz w:val="22"/>
          <w:szCs w:val="40"/>
        </w:rPr>
        <w:t xml:space="preserve"> </w:t>
      </w:r>
    </w:p>
    <w:p w14:paraId="36A8A24F">
      <w:pPr>
        <w:spacing w:before="0" w:after="0" w:line="260" w:lineRule="exact"/>
        <w:rPr>
          <w:sz w:val="36"/>
          <w:szCs w:val="40"/>
        </w:rPr>
      </w:pPr>
      <w:r>
        <w:rPr>
          <w:rFonts w:ascii="Consolas" w:hAnsi="Consolas" w:eastAsia="Consolas"/>
          <w:color w:val="2D2D2D"/>
          <w:sz w:val="22"/>
          <w:szCs w:val="40"/>
        </w:rPr>
        <w:t>async function handleComplete() {</w:t>
      </w:r>
    </w:p>
    <w:p w14:paraId="2DC5EDC9">
      <w:pPr>
        <w:spacing w:before="0" w:after="0" w:line="260" w:lineRule="exact"/>
        <w:rPr>
          <w:sz w:val="36"/>
          <w:szCs w:val="40"/>
        </w:rPr>
      </w:pPr>
      <w:r>
        <w:rPr>
          <w:rFonts w:ascii="Consolas" w:hAnsi="Consolas" w:eastAsia="Consolas"/>
          <w:color w:val="2D2D2D"/>
          <w:sz w:val="22"/>
          <w:szCs w:val="40"/>
        </w:rPr>
        <w:t xml:space="preserve">  if (!activeSprint.value) return</w:t>
      </w:r>
    </w:p>
    <w:p w14:paraId="00DDFAD5">
      <w:pPr>
        <w:spacing w:before="0" w:after="0" w:line="260" w:lineRule="exact"/>
        <w:rPr>
          <w:sz w:val="36"/>
          <w:szCs w:val="40"/>
        </w:rPr>
      </w:pPr>
      <w:r>
        <w:rPr>
          <w:rFonts w:ascii="Consolas" w:hAnsi="Consolas" w:eastAsia="Consolas"/>
          <w:color w:val="2D2D2D"/>
          <w:sz w:val="22"/>
          <w:szCs w:val="40"/>
        </w:rPr>
        <w:t xml:space="preserve">  try {</w:t>
      </w:r>
    </w:p>
    <w:p w14:paraId="68B4B585">
      <w:pPr>
        <w:spacing w:before="0" w:after="0" w:line="260" w:lineRule="exact"/>
        <w:rPr>
          <w:sz w:val="36"/>
          <w:szCs w:val="40"/>
        </w:rPr>
      </w:pPr>
      <w:r>
        <w:rPr>
          <w:rFonts w:ascii="Consolas" w:hAnsi="Consolas" w:eastAsia="Consolas"/>
          <w:color w:val="2D2D2D"/>
          <w:sz w:val="22"/>
          <w:szCs w:val="40"/>
        </w:rPr>
        <w:t xml:space="preserve">    await sprintAPI.complete(activeSprint.value.id)</w:t>
      </w:r>
    </w:p>
    <w:p w14:paraId="6A18777D">
      <w:pPr>
        <w:spacing w:before="0" w:after="0" w:line="260" w:lineRule="exact"/>
        <w:rPr>
          <w:sz w:val="36"/>
          <w:szCs w:val="40"/>
        </w:rPr>
      </w:pPr>
      <w:r>
        <w:rPr>
          <w:rFonts w:ascii="Consolas" w:hAnsi="Consolas" w:eastAsia="Consolas"/>
          <w:color w:val="2D2D2D"/>
          <w:sz w:val="22"/>
          <w:szCs w:val="40"/>
        </w:rPr>
        <w:t xml:space="preserve">    ElMessage.success('冲刺已完成')</w:t>
      </w:r>
    </w:p>
    <w:p w14:paraId="38BD0E70">
      <w:pPr>
        <w:spacing w:before="0" w:after="0" w:line="260" w:lineRule="exact"/>
        <w:rPr>
          <w:sz w:val="36"/>
          <w:szCs w:val="40"/>
        </w:rPr>
      </w:pPr>
      <w:r>
        <w:rPr>
          <w:rFonts w:ascii="Consolas" w:hAnsi="Consolas" w:eastAsia="Consolas"/>
          <w:color w:val="2D2D2D"/>
          <w:sz w:val="22"/>
          <w:szCs w:val="40"/>
        </w:rPr>
        <w:t xml:space="preserve">    fetchSprints()</w:t>
      </w:r>
    </w:p>
    <w:p w14:paraId="45481D13">
      <w:pPr>
        <w:spacing w:before="0" w:after="0" w:line="260" w:lineRule="exact"/>
        <w:rPr>
          <w:sz w:val="36"/>
          <w:szCs w:val="40"/>
        </w:rPr>
      </w:pPr>
      <w:r>
        <w:rPr>
          <w:rFonts w:ascii="Consolas" w:hAnsi="Consolas" w:eastAsia="Consolas"/>
          <w:color w:val="2D2D2D"/>
          <w:sz w:val="22"/>
          <w:szCs w:val="40"/>
        </w:rPr>
        <w:t xml:space="preserve">  } catch (e) {</w:t>
      </w:r>
    </w:p>
    <w:p w14:paraId="485112A9">
      <w:pPr>
        <w:spacing w:before="0" w:after="0" w:line="260" w:lineRule="exact"/>
        <w:rPr>
          <w:sz w:val="36"/>
          <w:szCs w:val="40"/>
        </w:rPr>
      </w:pPr>
      <w:r>
        <w:rPr>
          <w:rFonts w:ascii="Consolas" w:hAnsi="Consolas" w:eastAsia="Consolas"/>
          <w:color w:val="2D2D2D"/>
          <w:sz w:val="22"/>
          <w:szCs w:val="40"/>
        </w:rPr>
        <w:t xml:space="preserve">    ElMessage.error(e.response?.data?.detail || '完成失败')</w:t>
      </w:r>
    </w:p>
    <w:p w14:paraId="51C9350C">
      <w:pPr>
        <w:spacing w:before="0" w:after="0" w:line="260" w:lineRule="exact"/>
        <w:rPr>
          <w:sz w:val="36"/>
          <w:szCs w:val="40"/>
        </w:rPr>
      </w:pPr>
      <w:r>
        <w:rPr>
          <w:rFonts w:ascii="Consolas" w:hAnsi="Consolas" w:eastAsia="Consolas"/>
          <w:color w:val="2D2D2D"/>
          <w:sz w:val="22"/>
          <w:szCs w:val="40"/>
        </w:rPr>
        <w:t xml:space="preserve">  }</w:t>
      </w:r>
    </w:p>
    <w:p w14:paraId="39247057">
      <w:pPr>
        <w:spacing w:before="0" w:after="0" w:line="260" w:lineRule="exact"/>
        <w:rPr>
          <w:sz w:val="36"/>
          <w:szCs w:val="40"/>
        </w:rPr>
      </w:pPr>
      <w:r>
        <w:rPr>
          <w:rFonts w:ascii="Consolas" w:hAnsi="Consolas" w:eastAsia="Consolas"/>
          <w:color w:val="2D2D2D"/>
          <w:sz w:val="22"/>
          <w:szCs w:val="40"/>
        </w:rPr>
        <w:t>}</w:t>
      </w:r>
    </w:p>
    <w:p w14:paraId="302F520C">
      <w:pPr>
        <w:spacing w:before="0" w:after="0" w:line="260" w:lineRule="exact"/>
        <w:rPr>
          <w:sz w:val="36"/>
          <w:szCs w:val="40"/>
        </w:rPr>
      </w:pPr>
      <w:r>
        <w:rPr>
          <w:rFonts w:ascii="Consolas" w:hAnsi="Consolas" w:eastAsia="Consolas"/>
          <w:color w:val="2D2D2D"/>
          <w:sz w:val="22"/>
          <w:szCs w:val="40"/>
        </w:rPr>
        <w:t xml:space="preserve"> </w:t>
      </w:r>
    </w:p>
    <w:p w14:paraId="2DCB25FB">
      <w:pPr>
        <w:spacing w:before="0" w:after="0" w:line="260" w:lineRule="exact"/>
        <w:rPr>
          <w:sz w:val="36"/>
          <w:szCs w:val="40"/>
        </w:rPr>
      </w:pPr>
      <w:r>
        <w:rPr>
          <w:rFonts w:ascii="Consolas" w:hAnsi="Consolas" w:eastAsia="Consolas"/>
          <w:color w:val="2D2D2D"/>
          <w:sz w:val="22"/>
          <w:szCs w:val="40"/>
        </w:rPr>
        <w:t>async function handleDeleteSprint(sprint) {</w:t>
      </w:r>
    </w:p>
    <w:p w14:paraId="60882B51">
      <w:pPr>
        <w:spacing w:before="0" w:after="0" w:line="260" w:lineRule="exact"/>
        <w:rPr>
          <w:sz w:val="36"/>
          <w:szCs w:val="40"/>
        </w:rPr>
      </w:pPr>
      <w:r>
        <w:rPr>
          <w:rFonts w:ascii="Consolas" w:hAnsi="Consolas" w:eastAsia="Consolas"/>
          <w:color w:val="2D2D2D"/>
          <w:sz w:val="22"/>
          <w:szCs w:val="40"/>
        </w:rPr>
        <w:t xml:space="preserve">  try {</w:t>
      </w:r>
    </w:p>
    <w:p w14:paraId="7CE8C1D0">
      <w:pPr>
        <w:spacing w:before="0" w:after="0" w:line="260" w:lineRule="exact"/>
        <w:rPr>
          <w:sz w:val="36"/>
          <w:szCs w:val="40"/>
        </w:rPr>
      </w:pPr>
      <w:r>
        <w:rPr>
          <w:rFonts w:ascii="Consolas" w:hAnsi="Consolas" w:eastAsia="Consolas"/>
          <w:color w:val="2D2D2D"/>
          <w:sz w:val="22"/>
          <w:szCs w:val="40"/>
        </w:rPr>
        <w:t xml:space="preserve">    await ElMessageBox.confirm(</w:t>
      </w:r>
    </w:p>
    <w:p w14:paraId="4FAC6DA1">
      <w:pPr>
        <w:spacing w:before="0" w:after="0" w:line="260" w:lineRule="exact"/>
        <w:rPr>
          <w:sz w:val="36"/>
          <w:szCs w:val="40"/>
        </w:rPr>
      </w:pPr>
      <w:r>
        <w:rPr>
          <w:rFonts w:ascii="Consolas" w:hAnsi="Consolas" w:eastAsia="Consolas"/>
          <w:color w:val="2D2D2D"/>
          <w:sz w:val="22"/>
          <w:szCs w:val="40"/>
        </w:rPr>
        <w:t xml:space="preserve">      `确定删除冲刺「${sprint.name}」？`,</w:t>
      </w:r>
    </w:p>
    <w:p w14:paraId="65D97BDC">
      <w:pPr>
        <w:spacing w:before="0" w:after="0" w:line="260" w:lineRule="exact"/>
        <w:rPr>
          <w:sz w:val="36"/>
          <w:szCs w:val="40"/>
        </w:rPr>
      </w:pPr>
      <w:r>
        <w:rPr>
          <w:rFonts w:ascii="Consolas" w:hAnsi="Consolas" w:eastAsia="Consolas"/>
          <w:color w:val="2D2D2D"/>
          <w:sz w:val="22"/>
          <w:szCs w:val="40"/>
        </w:rPr>
        <w:t xml:space="preserve">      '确认删除',</w:t>
      </w:r>
    </w:p>
    <w:p w14:paraId="6DE6CE6C">
      <w:pPr>
        <w:spacing w:before="0" w:after="0" w:line="260" w:lineRule="exact"/>
        <w:rPr>
          <w:sz w:val="36"/>
          <w:szCs w:val="40"/>
        </w:rPr>
      </w:pPr>
      <w:r>
        <w:rPr>
          <w:rFonts w:ascii="Consolas" w:hAnsi="Consolas" w:eastAsia="Consolas"/>
          <w:color w:val="2D2D2D"/>
          <w:sz w:val="22"/>
          <w:szCs w:val="40"/>
        </w:rPr>
        <w:t xml:space="preserve">      { type: 'warning' }</w:t>
      </w:r>
    </w:p>
    <w:p w14:paraId="09653D4A">
      <w:pPr>
        <w:spacing w:before="0" w:after="0" w:line="260" w:lineRule="exact"/>
        <w:rPr>
          <w:sz w:val="36"/>
          <w:szCs w:val="40"/>
        </w:rPr>
      </w:pPr>
      <w:r>
        <w:rPr>
          <w:rFonts w:ascii="Consolas" w:hAnsi="Consolas" w:eastAsia="Consolas"/>
          <w:color w:val="2D2D2D"/>
          <w:sz w:val="22"/>
          <w:szCs w:val="40"/>
        </w:rPr>
        <w:t xml:space="preserve">    )</w:t>
      </w:r>
    </w:p>
    <w:p w14:paraId="5A2011F9">
      <w:pPr>
        <w:spacing w:before="0" w:after="0" w:line="260" w:lineRule="exact"/>
        <w:rPr>
          <w:sz w:val="36"/>
          <w:szCs w:val="40"/>
        </w:rPr>
      </w:pPr>
      <w:r>
        <w:rPr>
          <w:rFonts w:ascii="Consolas" w:hAnsi="Consolas" w:eastAsia="Consolas"/>
          <w:color w:val="2D2D2D"/>
          <w:sz w:val="22"/>
          <w:szCs w:val="40"/>
        </w:rPr>
        <w:t xml:space="preserve">    await sprintAPI.delete(sprint.id)</w:t>
      </w:r>
    </w:p>
    <w:p w14:paraId="18F2D69F">
      <w:pPr>
        <w:spacing w:before="0" w:after="0" w:line="260" w:lineRule="exact"/>
        <w:rPr>
          <w:sz w:val="36"/>
          <w:szCs w:val="40"/>
        </w:rPr>
      </w:pPr>
      <w:r>
        <w:rPr>
          <w:rFonts w:ascii="Consolas" w:hAnsi="Consolas" w:eastAsia="Consolas"/>
          <w:color w:val="2D2D2D"/>
          <w:sz w:val="22"/>
          <w:szCs w:val="40"/>
        </w:rPr>
        <w:t xml:space="preserve">    ElMessage.success('冲刺已删除')</w:t>
      </w:r>
    </w:p>
    <w:p w14:paraId="75E740E6">
      <w:pPr>
        <w:spacing w:before="0" w:after="0" w:line="260" w:lineRule="exact"/>
        <w:rPr>
          <w:sz w:val="36"/>
          <w:szCs w:val="40"/>
        </w:rPr>
      </w:pPr>
      <w:r>
        <w:rPr>
          <w:rFonts w:ascii="Consolas" w:hAnsi="Consolas" w:eastAsia="Consolas"/>
          <w:color w:val="2D2D2D"/>
          <w:sz w:val="22"/>
          <w:szCs w:val="40"/>
        </w:rPr>
        <w:t xml:space="preserve">    fetchSprints()</w:t>
      </w:r>
    </w:p>
    <w:p w14:paraId="4822EE4E">
      <w:pPr>
        <w:spacing w:before="0" w:after="0" w:line="260" w:lineRule="exact"/>
        <w:rPr>
          <w:sz w:val="36"/>
          <w:szCs w:val="40"/>
        </w:rPr>
      </w:pPr>
      <w:r>
        <w:rPr>
          <w:rFonts w:ascii="Consolas" w:hAnsi="Consolas" w:eastAsia="Consolas"/>
          <w:color w:val="2D2D2D"/>
          <w:sz w:val="22"/>
          <w:szCs w:val="40"/>
        </w:rPr>
        <w:t xml:space="preserve">  } catch (e) {</w:t>
      </w:r>
    </w:p>
    <w:p w14:paraId="59AEBB65">
      <w:pPr>
        <w:spacing w:before="0" w:after="0" w:line="260" w:lineRule="exact"/>
        <w:rPr>
          <w:sz w:val="36"/>
          <w:szCs w:val="40"/>
        </w:rPr>
      </w:pPr>
      <w:r>
        <w:rPr>
          <w:rFonts w:ascii="Consolas" w:hAnsi="Consolas" w:eastAsia="Consolas"/>
          <w:color w:val="2D2D2D"/>
          <w:sz w:val="22"/>
          <w:szCs w:val="40"/>
        </w:rPr>
        <w:t xml:space="preserve">    if (e !== 'cancel') ElMessage.error('删除失败')</w:t>
      </w:r>
    </w:p>
    <w:p w14:paraId="50FC80EF">
      <w:pPr>
        <w:spacing w:before="0" w:after="0" w:line="260" w:lineRule="exact"/>
        <w:rPr>
          <w:sz w:val="36"/>
          <w:szCs w:val="40"/>
        </w:rPr>
      </w:pPr>
      <w:r>
        <w:rPr>
          <w:rFonts w:ascii="Consolas" w:hAnsi="Consolas" w:eastAsia="Consolas"/>
          <w:color w:val="2D2D2D"/>
          <w:sz w:val="22"/>
          <w:szCs w:val="40"/>
        </w:rPr>
        <w:t xml:space="preserve">  }</w:t>
      </w:r>
    </w:p>
    <w:p w14:paraId="361F7399">
      <w:pPr>
        <w:spacing w:before="0" w:after="0" w:line="260" w:lineRule="exact"/>
        <w:rPr>
          <w:sz w:val="36"/>
          <w:szCs w:val="40"/>
        </w:rPr>
      </w:pPr>
      <w:r>
        <w:rPr>
          <w:rFonts w:ascii="Consolas" w:hAnsi="Consolas" w:eastAsia="Consolas"/>
          <w:color w:val="2D2D2D"/>
          <w:sz w:val="22"/>
          <w:szCs w:val="40"/>
        </w:rPr>
        <w:t>}</w:t>
      </w:r>
    </w:p>
    <w:p w14:paraId="0AD881A7">
      <w:pPr>
        <w:spacing w:before="0" w:after="0" w:line="260" w:lineRule="exact"/>
        <w:rPr>
          <w:sz w:val="36"/>
          <w:szCs w:val="40"/>
        </w:rPr>
      </w:pPr>
      <w:r>
        <w:rPr>
          <w:rFonts w:ascii="Consolas" w:hAnsi="Consolas" w:eastAsia="Consolas"/>
          <w:color w:val="2D2D2D"/>
          <w:sz w:val="22"/>
          <w:szCs w:val="40"/>
        </w:rPr>
        <w:t xml:space="preserve"> </w:t>
      </w:r>
    </w:p>
    <w:p w14:paraId="3968664B">
      <w:pPr>
        <w:spacing w:before="0" w:after="0" w:line="260" w:lineRule="exact"/>
        <w:rPr>
          <w:sz w:val="36"/>
          <w:szCs w:val="40"/>
        </w:rPr>
      </w:pPr>
      <w:r>
        <w:rPr>
          <w:rFonts w:ascii="Consolas" w:hAnsi="Consolas" w:eastAsia="Consolas"/>
          <w:color w:val="2D2D2D"/>
          <w:sz w:val="22"/>
          <w:szCs w:val="40"/>
        </w:rPr>
        <w:t>// ----- 任务列表选择 -----</w:t>
      </w:r>
    </w:p>
    <w:p w14:paraId="2D792619">
      <w:pPr>
        <w:spacing w:before="0" w:after="0" w:line="260" w:lineRule="exact"/>
        <w:rPr>
          <w:sz w:val="36"/>
          <w:szCs w:val="40"/>
        </w:rPr>
      </w:pPr>
      <w:r>
        <w:rPr>
          <w:rFonts w:ascii="Consolas" w:hAnsi="Consolas" w:eastAsia="Consolas"/>
          <w:color w:val="2D2D2D"/>
          <w:sz w:val="22"/>
          <w:szCs w:val="40"/>
        </w:rPr>
        <w:t>const selectedTaskId = ref('')</w:t>
      </w:r>
    </w:p>
    <w:p w14:paraId="5DA3D667">
      <w:pPr>
        <w:spacing w:before="0" w:after="0" w:line="260" w:lineRule="exact"/>
        <w:rPr>
          <w:sz w:val="36"/>
          <w:szCs w:val="40"/>
        </w:rPr>
      </w:pPr>
      <w:r>
        <w:rPr>
          <w:rFonts w:ascii="Consolas" w:hAnsi="Consolas" w:eastAsia="Consolas"/>
          <w:color w:val="2D2D2D"/>
          <w:sz w:val="22"/>
          <w:szCs w:val="40"/>
        </w:rPr>
        <w:t>const availableTasks = ref([])</w:t>
      </w:r>
    </w:p>
    <w:p w14:paraId="02C44FC2">
      <w:pPr>
        <w:spacing w:before="0" w:after="0" w:line="260" w:lineRule="exact"/>
        <w:rPr>
          <w:sz w:val="36"/>
          <w:szCs w:val="40"/>
        </w:rPr>
      </w:pPr>
      <w:r>
        <w:rPr>
          <w:rFonts w:ascii="Consolas" w:hAnsi="Consolas" w:eastAsia="Consolas"/>
          <w:color w:val="2D2D2D"/>
          <w:sz w:val="22"/>
          <w:szCs w:val="40"/>
        </w:rPr>
        <w:t>const loadingTasks = ref(false)</w:t>
      </w:r>
    </w:p>
    <w:p w14:paraId="5CAFE033">
      <w:pPr>
        <w:spacing w:before="0" w:after="0" w:line="260" w:lineRule="exact"/>
        <w:rPr>
          <w:sz w:val="36"/>
          <w:szCs w:val="40"/>
        </w:rPr>
      </w:pPr>
      <w:r>
        <w:rPr>
          <w:rFonts w:ascii="Consolas" w:hAnsi="Consolas" w:eastAsia="Consolas"/>
          <w:color w:val="2D2D2D"/>
          <w:sz w:val="22"/>
          <w:szCs w:val="40"/>
        </w:rPr>
        <w:t xml:space="preserve"> </w:t>
      </w:r>
    </w:p>
    <w:p w14:paraId="51410AF4">
      <w:pPr>
        <w:spacing w:before="0" w:after="0" w:line="260" w:lineRule="exact"/>
        <w:rPr>
          <w:sz w:val="36"/>
          <w:szCs w:val="40"/>
        </w:rPr>
      </w:pPr>
      <w:r>
        <w:rPr>
          <w:rFonts w:ascii="Consolas" w:hAnsi="Consolas" w:eastAsia="Consolas"/>
          <w:color w:val="2D2D2D"/>
          <w:sz w:val="22"/>
          <w:szCs w:val="40"/>
        </w:rPr>
        <w:t>const statusLabels = { todo: '待办', in_progress: '进行中', review: '审核中', done: '已完成', blocked: '阻塞' }</w:t>
      </w:r>
    </w:p>
    <w:p w14:paraId="77746ACA">
      <w:pPr>
        <w:spacing w:before="0" w:after="0" w:line="260" w:lineRule="exact"/>
        <w:rPr>
          <w:sz w:val="36"/>
          <w:szCs w:val="40"/>
        </w:rPr>
      </w:pPr>
      <w:r>
        <w:rPr>
          <w:rFonts w:ascii="Consolas" w:hAnsi="Consolas" w:eastAsia="Consolas"/>
          <w:color w:val="2D2D2D"/>
          <w:sz w:val="22"/>
          <w:szCs w:val="40"/>
        </w:rPr>
        <w:t xml:space="preserve"> </w:t>
      </w:r>
    </w:p>
    <w:p w14:paraId="74005BE6">
      <w:pPr>
        <w:spacing w:before="0" w:after="0" w:line="260" w:lineRule="exact"/>
        <w:rPr>
          <w:sz w:val="36"/>
          <w:szCs w:val="40"/>
        </w:rPr>
      </w:pPr>
      <w:r>
        <w:rPr>
          <w:rFonts w:ascii="Consolas" w:hAnsi="Consolas" w:eastAsia="Consolas"/>
          <w:color w:val="2D2D2D"/>
          <w:sz w:val="22"/>
          <w:szCs w:val="40"/>
        </w:rPr>
        <w:t>async function onTaskSelectVisible(visible) {</w:t>
      </w:r>
    </w:p>
    <w:p w14:paraId="3671199C">
      <w:pPr>
        <w:spacing w:before="0" w:after="0" w:line="260" w:lineRule="exact"/>
        <w:rPr>
          <w:sz w:val="36"/>
          <w:szCs w:val="40"/>
        </w:rPr>
      </w:pPr>
      <w:r>
        <w:rPr>
          <w:rFonts w:ascii="Consolas" w:hAnsi="Consolas" w:eastAsia="Consolas"/>
          <w:color w:val="2D2D2D"/>
          <w:sz w:val="22"/>
          <w:szCs w:val="40"/>
        </w:rPr>
        <w:t xml:space="preserve">  if (!visible) return</w:t>
      </w:r>
    </w:p>
    <w:p w14:paraId="1EDB3C6A">
      <w:pPr>
        <w:spacing w:before="0" w:after="0" w:line="260" w:lineRule="exact"/>
        <w:rPr>
          <w:sz w:val="36"/>
          <w:szCs w:val="40"/>
        </w:rPr>
      </w:pPr>
      <w:r>
        <w:rPr>
          <w:rFonts w:ascii="Consolas" w:hAnsi="Consolas" w:eastAsia="Consolas"/>
          <w:color w:val="2D2D2D"/>
          <w:sz w:val="22"/>
          <w:szCs w:val="40"/>
        </w:rPr>
        <w:t xml:space="preserve">  loadingTasks.value = true</w:t>
      </w:r>
    </w:p>
    <w:p w14:paraId="1F7DD2DA">
      <w:pPr>
        <w:spacing w:before="0" w:after="0" w:line="260" w:lineRule="exact"/>
        <w:rPr>
          <w:sz w:val="36"/>
          <w:szCs w:val="40"/>
        </w:rPr>
      </w:pPr>
      <w:r>
        <w:rPr>
          <w:rFonts w:ascii="Consolas" w:hAnsi="Consolas" w:eastAsia="Consolas"/>
          <w:color w:val="2D2D2D"/>
          <w:sz w:val="22"/>
          <w:szCs w:val="40"/>
        </w:rPr>
        <w:t xml:space="preserve">  try {</w:t>
      </w:r>
    </w:p>
    <w:p w14:paraId="3DE9C419">
      <w:pPr>
        <w:spacing w:before="0" w:after="0" w:line="260" w:lineRule="exact"/>
        <w:rPr>
          <w:sz w:val="36"/>
          <w:szCs w:val="40"/>
        </w:rPr>
      </w:pPr>
      <w:r>
        <w:rPr>
          <w:rFonts w:ascii="Consolas" w:hAnsi="Consolas" w:eastAsia="Consolas"/>
          <w:color w:val="2D2D2D"/>
          <w:sz w:val="22"/>
          <w:szCs w:val="40"/>
        </w:rPr>
        <w:t xml:space="preserve">    const res = await taskAPI.list({ project_id: projectId.value, page_size: 1000 })</w:t>
      </w:r>
    </w:p>
    <w:p w14:paraId="11580356">
      <w:pPr>
        <w:spacing w:before="0" w:after="0" w:line="260" w:lineRule="exact"/>
        <w:rPr>
          <w:sz w:val="36"/>
          <w:szCs w:val="40"/>
        </w:rPr>
      </w:pPr>
      <w:r>
        <w:rPr>
          <w:rFonts w:ascii="Consolas" w:hAnsi="Consolas" w:eastAsia="Consolas"/>
          <w:color w:val="2D2D2D"/>
          <w:sz w:val="22"/>
          <w:szCs w:val="40"/>
        </w:rPr>
        <w:t xml:space="preserve">    const all = res.results || res || []</w:t>
      </w:r>
    </w:p>
    <w:p w14:paraId="79B0845F">
      <w:pPr>
        <w:spacing w:before="0" w:after="0" w:line="260" w:lineRule="exact"/>
        <w:rPr>
          <w:sz w:val="36"/>
          <w:szCs w:val="40"/>
        </w:rPr>
      </w:pPr>
      <w:r>
        <w:rPr>
          <w:rFonts w:ascii="Consolas" w:hAnsi="Consolas" w:eastAsia="Consolas"/>
          <w:color w:val="2D2D2D"/>
          <w:sz w:val="22"/>
          <w:szCs w:val="40"/>
        </w:rPr>
        <w:t xml:space="preserve">    const sprintTaskIds = new Set(sprintTasks.value.map(t =&gt; t.id))</w:t>
      </w:r>
    </w:p>
    <w:p w14:paraId="153AEAA3">
      <w:pPr>
        <w:spacing w:before="0" w:after="0" w:line="260" w:lineRule="exact"/>
        <w:rPr>
          <w:sz w:val="36"/>
          <w:szCs w:val="40"/>
        </w:rPr>
      </w:pPr>
      <w:r>
        <w:rPr>
          <w:rFonts w:ascii="Consolas" w:hAnsi="Consolas" w:eastAsia="Consolas"/>
          <w:color w:val="2D2D2D"/>
          <w:sz w:val="22"/>
          <w:szCs w:val="40"/>
        </w:rPr>
        <w:t xml:space="preserve">    availableTasks.value = all.filter(t =&gt; !sprintTaskIds.has(t.id))</w:t>
      </w:r>
    </w:p>
    <w:p w14:paraId="18E728DB">
      <w:pPr>
        <w:spacing w:before="0" w:after="0" w:line="260" w:lineRule="exact"/>
        <w:rPr>
          <w:sz w:val="36"/>
          <w:szCs w:val="40"/>
        </w:rPr>
      </w:pPr>
      <w:r>
        <w:rPr>
          <w:rFonts w:ascii="Consolas" w:hAnsi="Consolas" w:eastAsia="Consolas"/>
          <w:color w:val="2D2D2D"/>
          <w:sz w:val="22"/>
          <w:szCs w:val="40"/>
        </w:rPr>
        <w:t xml:space="preserve">  } catch {</w:t>
      </w:r>
    </w:p>
    <w:p w14:paraId="046067F8">
      <w:pPr>
        <w:spacing w:before="0" w:after="0" w:line="260" w:lineRule="exact"/>
        <w:rPr>
          <w:sz w:val="36"/>
          <w:szCs w:val="40"/>
        </w:rPr>
      </w:pPr>
      <w:r>
        <w:rPr>
          <w:rFonts w:ascii="Consolas" w:hAnsi="Consolas" w:eastAsia="Consolas"/>
          <w:color w:val="2D2D2D"/>
          <w:sz w:val="22"/>
          <w:szCs w:val="40"/>
        </w:rPr>
        <w:t xml:space="preserve">    availableTasks.value = []</w:t>
      </w:r>
    </w:p>
    <w:p w14:paraId="74A8A86B">
      <w:pPr>
        <w:spacing w:before="0" w:after="0" w:line="260" w:lineRule="exact"/>
        <w:rPr>
          <w:sz w:val="36"/>
          <w:szCs w:val="40"/>
        </w:rPr>
      </w:pPr>
      <w:r>
        <w:rPr>
          <w:rFonts w:ascii="Consolas" w:hAnsi="Consolas" w:eastAsia="Consolas"/>
          <w:color w:val="2D2D2D"/>
          <w:sz w:val="22"/>
          <w:szCs w:val="40"/>
        </w:rPr>
        <w:t xml:space="preserve">  } finally {</w:t>
      </w:r>
    </w:p>
    <w:p w14:paraId="21B1D637">
      <w:pPr>
        <w:spacing w:before="0" w:after="0" w:line="260" w:lineRule="exact"/>
        <w:rPr>
          <w:sz w:val="36"/>
          <w:szCs w:val="40"/>
        </w:rPr>
      </w:pPr>
      <w:r>
        <w:rPr>
          <w:rFonts w:ascii="Consolas" w:hAnsi="Consolas" w:eastAsia="Consolas"/>
          <w:color w:val="2D2D2D"/>
          <w:sz w:val="22"/>
          <w:szCs w:val="40"/>
        </w:rPr>
        <w:t xml:space="preserve">    loadingTasks.value = false</w:t>
      </w:r>
    </w:p>
    <w:p w14:paraId="3588D656">
      <w:pPr>
        <w:spacing w:before="0" w:after="0" w:line="260" w:lineRule="exact"/>
        <w:rPr>
          <w:sz w:val="36"/>
          <w:szCs w:val="40"/>
        </w:rPr>
      </w:pPr>
      <w:r>
        <w:rPr>
          <w:rFonts w:ascii="Consolas" w:hAnsi="Consolas" w:eastAsia="Consolas"/>
          <w:color w:val="2D2D2D"/>
          <w:sz w:val="22"/>
          <w:szCs w:val="40"/>
        </w:rPr>
        <w:t xml:space="preserve">  }</w:t>
      </w:r>
    </w:p>
    <w:p w14:paraId="7833F623">
      <w:pPr>
        <w:spacing w:before="0" w:after="0" w:line="260" w:lineRule="exact"/>
        <w:rPr>
          <w:sz w:val="36"/>
          <w:szCs w:val="40"/>
        </w:rPr>
      </w:pPr>
      <w:r>
        <w:rPr>
          <w:rFonts w:ascii="Consolas" w:hAnsi="Consolas" w:eastAsia="Consolas"/>
          <w:color w:val="2D2D2D"/>
          <w:sz w:val="22"/>
          <w:szCs w:val="40"/>
        </w:rPr>
        <w:t>}</w:t>
      </w:r>
    </w:p>
    <w:p w14:paraId="3ED74993">
      <w:pPr>
        <w:spacing w:before="0" w:after="0" w:line="260" w:lineRule="exact"/>
        <w:rPr>
          <w:sz w:val="36"/>
          <w:szCs w:val="40"/>
        </w:rPr>
      </w:pPr>
      <w:r>
        <w:rPr>
          <w:rFonts w:ascii="Consolas" w:hAnsi="Consolas" w:eastAsia="Consolas"/>
          <w:color w:val="2D2D2D"/>
          <w:sz w:val="22"/>
          <w:szCs w:val="40"/>
        </w:rPr>
        <w:t xml:space="preserve"> </w:t>
      </w:r>
    </w:p>
    <w:p w14:paraId="7F62EB99">
      <w:pPr>
        <w:spacing w:before="0" w:after="0" w:line="260" w:lineRule="exact"/>
        <w:rPr>
          <w:sz w:val="36"/>
          <w:szCs w:val="40"/>
        </w:rPr>
      </w:pPr>
      <w:r>
        <w:rPr>
          <w:rFonts w:ascii="Consolas" w:hAnsi="Consolas" w:eastAsia="Consolas"/>
          <w:color w:val="2D2D2D"/>
          <w:sz w:val="22"/>
          <w:szCs w:val="40"/>
        </w:rPr>
        <w:t>async function addTaskToSprint(taskId) {</w:t>
      </w:r>
    </w:p>
    <w:p w14:paraId="4D7C8DA0">
      <w:pPr>
        <w:spacing w:before="0" w:after="0" w:line="260" w:lineRule="exact"/>
        <w:rPr>
          <w:sz w:val="36"/>
          <w:szCs w:val="40"/>
        </w:rPr>
      </w:pPr>
      <w:r>
        <w:rPr>
          <w:rFonts w:ascii="Consolas" w:hAnsi="Consolas" w:eastAsia="Consolas"/>
          <w:color w:val="2D2D2D"/>
          <w:sz w:val="22"/>
          <w:szCs w:val="40"/>
        </w:rPr>
        <w:t xml:space="preserve">  if (!taskId || !activeSprint.value) return</w:t>
      </w:r>
    </w:p>
    <w:p w14:paraId="582A1C0D">
      <w:pPr>
        <w:spacing w:before="0" w:after="0" w:line="260" w:lineRule="exact"/>
        <w:rPr>
          <w:sz w:val="36"/>
          <w:szCs w:val="40"/>
        </w:rPr>
      </w:pPr>
      <w:r>
        <w:rPr>
          <w:rFonts w:ascii="Consolas" w:hAnsi="Consolas" w:eastAsia="Consolas"/>
          <w:color w:val="2D2D2D"/>
          <w:sz w:val="22"/>
          <w:szCs w:val="40"/>
        </w:rPr>
        <w:t xml:space="preserve">  try {</w:t>
      </w:r>
    </w:p>
    <w:p w14:paraId="07A7BF86">
      <w:pPr>
        <w:spacing w:before="0" w:after="0" w:line="260" w:lineRule="exact"/>
        <w:rPr>
          <w:sz w:val="36"/>
          <w:szCs w:val="40"/>
        </w:rPr>
      </w:pPr>
      <w:r>
        <w:rPr>
          <w:rFonts w:ascii="Consolas" w:hAnsi="Consolas" w:eastAsia="Consolas"/>
          <w:color w:val="2D2D2D"/>
          <w:sz w:val="22"/>
          <w:szCs w:val="40"/>
        </w:rPr>
        <w:t xml:space="preserve">    await sprintAPI.addTask(activeSprint.value.id, { task_id: taskId })</w:t>
      </w:r>
    </w:p>
    <w:p w14:paraId="1AA932B2">
      <w:pPr>
        <w:spacing w:before="0" w:after="0" w:line="260" w:lineRule="exact"/>
        <w:rPr>
          <w:sz w:val="36"/>
          <w:szCs w:val="40"/>
        </w:rPr>
      </w:pPr>
      <w:r>
        <w:rPr>
          <w:rFonts w:ascii="Consolas" w:hAnsi="Consolas" w:eastAsia="Consolas"/>
          <w:color w:val="2D2D2D"/>
          <w:sz w:val="22"/>
          <w:szCs w:val="40"/>
        </w:rPr>
        <w:t xml:space="preserve">    ElMessage.success('任务已添加到冲刺')</w:t>
      </w:r>
    </w:p>
    <w:p w14:paraId="32E273DF">
      <w:pPr>
        <w:spacing w:before="0" w:after="0" w:line="260" w:lineRule="exact"/>
        <w:rPr>
          <w:sz w:val="36"/>
          <w:szCs w:val="40"/>
        </w:rPr>
      </w:pPr>
      <w:r>
        <w:rPr>
          <w:rFonts w:ascii="Consolas" w:hAnsi="Consolas" w:eastAsia="Consolas"/>
          <w:color w:val="2D2D2D"/>
          <w:sz w:val="22"/>
          <w:szCs w:val="40"/>
        </w:rPr>
        <w:t xml:space="preserve">    selectedTaskId.value = ''</w:t>
      </w:r>
    </w:p>
    <w:p w14:paraId="6A893177">
      <w:pPr>
        <w:spacing w:before="0" w:after="0" w:line="260" w:lineRule="exact"/>
        <w:rPr>
          <w:sz w:val="36"/>
          <w:szCs w:val="40"/>
        </w:rPr>
      </w:pPr>
      <w:r>
        <w:rPr>
          <w:rFonts w:ascii="Consolas" w:hAnsi="Consolas" w:eastAsia="Consolas"/>
          <w:color w:val="2D2D2D"/>
          <w:sz w:val="22"/>
          <w:szCs w:val="40"/>
        </w:rPr>
        <w:t xml:space="preserve">    availableTasks.value = []</w:t>
      </w:r>
    </w:p>
    <w:p w14:paraId="48B21ABC">
      <w:pPr>
        <w:spacing w:before="0" w:after="0" w:line="260" w:lineRule="exact"/>
        <w:rPr>
          <w:sz w:val="36"/>
          <w:szCs w:val="40"/>
        </w:rPr>
      </w:pPr>
      <w:r>
        <w:rPr>
          <w:rFonts w:ascii="Consolas" w:hAnsi="Consolas" w:eastAsia="Consolas"/>
          <w:color w:val="2D2D2D"/>
          <w:sz w:val="22"/>
          <w:szCs w:val="40"/>
        </w:rPr>
        <w:t xml:space="preserve">    await fetchSprintTasks(activeSprint.value.id)</w:t>
      </w:r>
    </w:p>
    <w:p w14:paraId="0028103B">
      <w:pPr>
        <w:spacing w:before="0" w:after="0" w:line="260" w:lineRule="exact"/>
        <w:rPr>
          <w:sz w:val="36"/>
          <w:szCs w:val="40"/>
        </w:rPr>
      </w:pPr>
      <w:r>
        <w:rPr>
          <w:rFonts w:ascii="Consolas" w:hAnsi="Consolas" w:eastAsia="Consolas"/>
          <w:color w:val="2D2D2D"/>
          <w:sz w:val="22"/>
          <w:szCs w:val="40"/>
        </w:rPr>
        <w:t xml:space="preserve">  } catch (e) {</w:t>
      </w:r>
    </w:p>
    <w:p w14:paraId="778FE80F">
      <w:pPr>
        <w:spacing w:before="0" w:after="0" w:line="260" w:lineRule="exact"/>
        <w:rPr>
          <w:sz w:val="36"/>
          <w:szCs w:val="40"/>
        </w:rPr>
      </w:pPr>
      <w:r>
        <w:rPr>
          <w:rFonts w:ascii="Consolas" w:hAnsi="Consolas" w:eastAsia="Consolas"/>
          <w:color w:val="2D2D2D"/>
          <w:sz w:val="22"/>
          <w:szCs w:val="40"/>
        </w:rPr>
        <w:t xml:space="preserve">    ElMessage.error(e.response?.data?.detail || '添加失败')</w:t>
      </w:r>
    </w:p>
    <w:p w14:paraId="6C764A8B">
      <w:pPr>
        <w:spacing w:before="0" w:after="0" w:line="260" w:lineRule="exact"/>
        <w:rPr>
          <w:sz w:val="36"/>
          <w:szCs w:val="40"/>
        </w:rPr>
      </w:pPr>
      <w:r>
        <w:rPr>
          <w:rFonts w:ascii="Consolas" w:hAnsi="Consolas" w:eastAsia="Consolas"/>
          <w:color w:val="2D2D2D"/>
          <w:sz w:val="22"/>
          <w:szCs w:val="40"/>
        </w:rPr>
        <w:t xml:space="preserve">  }</w:t>
      </w:r>
    </w:p>
    <w:p w14:paraId="55F36298">
      <w:pPr>
        <w:spacing w:before="0" w:after="0" w:line="260" w:lineRule="exact"/>
        <w:rPr>
          <w:sz w:val="36"/>
          <w:szCs w:val="40"/>
        </w:rPr>
      </w:pPr>
      <w:r>
        <w:rPr>
          <w:rFonts w:ascii="Consolas" w:hAnsi="Consolas" w:eastAsia="Consolas"/>
          <w:color w:val="2D2D2D"/>
          <w:sz w:val="22"/>
          <w:szCs w:val="40"/>
        </w:rPr>
        <w:t>}</w:t>
      </w:r>
    </w:p>
    <w:p w14:paraId="24EE6679">
      <w:pPr>
        <w:spacing w:before="0" w:after="0" w:line="260" w:lineRule="exact"/>
        <w:rPr>
          <w:sz w:val="36"/>
          <w:szCs w:val="40"/>
        </w:rPr>
      </w:pPr>
      <w:r>
        <w:rPr>
          <w:rFonts w:ascii="Consolas" w:hAnsi="Consolas" w:eastAsia="Consolas"/>
          <w:color w:val="2D2D2D"/>
          <w:sz w:val="22"/>
          <w:szCs w:val="40"/>
        </w:rPr>
        <w:t xml:space="preserve"> </w:t>
      </w:r>
    </w:p>
    <w:p w14:paraId="5269A2B9">
      <w:pPr>
        <w:spacing w:before="0" w:after="0" w:line="260" w:lineRule="exact"/>
        <w:rPr>
          <w:sz w:val="36"/>
          <w:szCs w:val="40"/>
        </w:rPr>
      </w:pPr>
      <w:r>
        <w:rPr>
          <w:rFonts w:ascii="Consolas" w:hAnsi="Consolas" w:eastAsia="Consolas"/>
          <w:color w:val="2D2D2D"/>
          <w:sz w:val="22"/>
          <w:szCs w:val="40"/>
        </w:rPr>
        <w:t>async function removeTask(taskId) {</w:t>
      </w:r>
    </w:p>
    <w:p w14:paraId="55D22300">
      <w:pPr>
        <w:spacing w:before="0" w:after="0" w:line="260" w:lineRule="exact"/>
        <w:rPr>
          <w:sz w:val="36"/>
          <w:szCs w:val="40"/>
        </w:rPr>
      </w:pPr>
      <w:r>
        <w:rPr>
          <w:rFonts w:ascii="Consolas" w:hAnsi="Consolas" w:eastAsia="Consolas"/>
          <w:color w:val="2D2D2D"/>
          <w:sz w:val="22"/>
          <w:szCs w:val="40"/>
        </w:rPr>
        <w:t xml:space="preserve">  if (!activeSprint.value) return</w:t>
      </w:r>
    </w:p>
    <w:p w14:paraId="66026F1B">
      <w:pPr>
        <w:spacing w:before="0" w:after="0" w:line="260" w:lineRule="exact"/>
        <w:rPr>
          <w:sz w:val="36"/>
          <w:szCs w:val="40"/>
        </w:rPr>
      </w:pPr>
      <w:r>
        <w:rPr>
          <w:rFonts w:ascii="Consolas" w:hAnsi="Consolas" w:eastAsia="Consolas"/>
          <w:color w:val="2D2D2D"/>
          <w:sz w:val="22"/>
          <w:szCs w:val="40"/>
        </w:rPr>
        <w:t xml:space="preserve">  try {</w:t>
      </w:r>
    </w:p>
    <w:p w14:paraId="790B4A7C">
      <w:pPr>
        <w:spacing w:before="0" w:after="0" w:line="260" w:lineRule="exact"/>
        <w:rPr>
          <w:sz w:val="36"/>
          <w:szCs w:val="40"/>
        </w:rPr>
      </w:pPr>
      <w:r>
        <w:rPr>
          <w:rFonts w:ascii="Consolas" w:hAnsi="Consolas" w:eastAsia="Consolas"/>
          <w:color w:val="2D2D2D"/>
          <w:sz w:val="22"/>
          <w:szCs w:val="40"/>
        </w:rPr>
        <w:t xml:space="preserve">    await sprintAPI.removeTask(activeSprint.value.id, taskId)</w:t>
      </w:r>
    </w:p>
    <w:p w14:paraId="62E8C342">
      <w:pPr>
        <w:spacing w:before="0" w:after="0" w:line="260" w:lineRule="exact"/>
        <w:rPr>
          <w:sz w:val="36"/>
          <w:szCs w:val="40"/>
        </w:rPr>
      </w:pPr>
      <w:r>
        <w:rPr>
          <w:rFonts w:ascii="Consolas" w:hAnsi="Consolas" w:eastAsia="Consolas"/>
          <w:color w:val="2D2D2D"/>
          <w:sz w:val="22"/>
          <w:szCs w:val="40"/>
        </w:rPr>
        <w:t xml:space="preserve">    sprintTasks.value = sprintTasks.value.filter(t =&gt; t.id !== taskId)</w:t>
      </w:r>
    </w:p>
    <w:p w14:paraId="75E7390E">
      <w:pPr>
        <w:spacing w:before="0" w:after="0" w:line="260" w:lineRule="exact"/>
        <w:rPr>
          <w:sz w:val="36"/>
          <w:szCs w:val="40"/>
        </w:rPr>
      </w:pPr>
      <w:r>
        <w:rPr>
          <w:rFonts w:ascii="Consolas" w:hAnsi="Consolas" w:eastAsia="Consolas"/>
          <w:color w:val="2D2D2D"/>
          <w:sz w:val="22"/>
          <w:szCs w:val="40"/>
        </w:rPr>
        <w:t xml:space="preserve">  } catch {</w:t>
      </w:r>
    </w:p>
    <w:p w14:paraId="79BF5692">
      <w:pPr>
        <w:spacing w:before="0" w:after="0" w:line="260" w:lineRule="exact"/>
        <w:rPr>
          <w:sz w:val="36"/>
          <w:szCs w:val="40"/>
        </w:rPr>
      </w:pPr>
      <w:r>
        <w:rPr>
          <w:rFonts w:ascii="Consolas" w:hAnsi="Consolas" w:eastAsia="Consolas"/>
          <w:color w:val="2D2D2D"/>
          <w:sz w:val="22"/>
          <w:szCs w:val="40"/>
        </w:rPr>
        <w:t xml:space="preserve">    ElMessage.warning('移除任务失败')</w:t>
      </w:r>
    </w:p>
    <w:p w14:paraId="599C9F43">
      <w:pPr>
        <w:spacing w:before="0" w:after="0" w:line="260" w:lineRule="exact"/>
        <w:rPr>
          <w:sz w:val="36"/>
          <w:szCs w:val="40"/>
        </w:rPr>
      </w:pPr>
      <w:r>
        <w:rPr>
          <w:rFonts w:ascii="Consolas" w:hAnsi="Consolas" w:eastAsia="Consolas"/>
          <w:color w:val="2D2D2D"/>
          <w:sz w:val="22"/>
          <w:szCs w:val="40"/>
        </w:rPr>
        <w:t xml:space="preserve">  }</w:t>
      </w:r>
    </w:p>
    <w:p w14:paraId="5814D524">
      <w:pPr>
        <w:spacing w:before="0" w:after="0" w:line="260" w:lineRule="exact"/>
        <w:rPr>
          <w:sz w:val="36"/>
          <w:szCs w:val="40"/>
        </w:rPr>
      </w:pPr>
      <w:r>
        <w:rPr>
          <w:rFonts w:ascii="Consolas" w:hAnsi="Consolas" w:eastAsia="Consolas"/>
          <w:color w:val="2D2D2D"/>
          <w:sz w:val="22"/>
          <w:szCs w:val="40"/>
        </w:rPr>
        <w:t>}</w:t>
      </w:r>
    </w:p>
    <w:p w14:paraId="16D3B64D">
      <w:pPr>
        <w:spacing w:before="0" w:after="0" w:line="260" w:lineRule="exact"/>
        <w:rPr>
          <w:sz w:val="36"/>
          <w:szCs w:val="40"/>
        </w:rPr>
      </w:pPr>
      <w:r>
        <w:rPr>
          <w:rFonts w:ascii="Consolas" w:hAnsi="Consolas" w:eastAsia="Consolas"/>
          <w:color w:val="2D2D2D"/>
          <w:sz w:val="22"/>
          <w:szCs w:val="40"/>
        </w:rPr>
        <w:t xml:space="preserve"> </w:t>
      </w:r>
    </w:p>
    <w:p w14:paraId="7DE2AAD5">
      <w:pPr>
        <w:spacing w:before="0" w:after="0" w:line="260" w:lineRule="exact"/>
        <w:rPr>
          <w:sz w:val="36"/>
          <w:szCs w:val="40"/>
        </w:rPr>
      </w:pPr>
      <w:r>
        <w:rPr>
          <w:rFonts w:ascii="Consolas" w:hAnsi="Consolas" w:eastAsia="Consolas"/>
          <w:color w:val="2D2D2D"/>
          <w:sz w:val="22"/>
          <w:szCs w:val="40"/>
        </w:rPr>
        <w:t>async function openBurndown(sprintId) {</w:t>
      </w:r>
    </w:p>
    <w:p w14:paraId="2550601F">
      <w:pPr>
        <w:spacing w:before="0" w:after="0" w:line="260" w:lineRule="exact"/>
        <w:rPr>
          <w:sz w:val="36"/>
          <w:szCs w:val="40"/>
        </w:rPr>
      </w:pPr>
      <w:r>
        <w:rPr>
          <w:rFonts w:ascii="Consolas" w:hAnsi="Consolas" w:eastAsia="Consolas"/>
          <w:color w:val="2D2D2D"/>
          <w:sz w:val="22"/>
          <w:szCs w:val="40"/>
        </w:rPr>
        <w:t xml:space="preserve">  try {</w:t>
      </w:r>
    </w:p>
    <w:p w14:paraId="02D22DE0">
      <w:pPr>
        <w:spacing w:before="0" w:after="0" w:line="260" w:lineRule="exact"/>
        <w:rPr>
          <w:sz w:val="36"/>
          <w:szCs w:val="40"/>
        </w:rPr>
      </w:pPr>
      <w:r>
        <w:rPr>
          <w:rFonts w:ascii="Consolas" w:hAnsi="Consolas" w:eastAsia="Consolas"/>
          <w:color w:val="2D2D2D"/>
          <w:sz w:val="22"/>
          <w:szCs w:val="40"/>
        </w:rPr>
        <w:t xml:space="preserve">    const res = await sprintAPI.burndown(sprintId)</w:t>
      </w:r>
    </w:p>
    <w:p w14:paraId="1E02E665">
      <w:pPr>
        <w:spacing w:before="0" w:after="0" w:line="260" w:lineRule="exact"/>
        <w:rPr>
          <w:sz w:val="36"/>
          <w:szCs w:val="40"/>
        </w:rPr>
      </w:pPr>
      <w:r>
        <w:rPr>
          <w:rFonts w:ascii="Consolas" w:hAnsi="Consolas" w:eastAsia="Consolas"/>
          <w:color w:val="2D2D2D"/>
          <w:sz w:val="22"/>
          <w:szCs w:val="40"/>
        </w:rPr>
        <w:t xml:space="preserve">    burndownDates.value = (res.ideal_line || []).map(p =&gt; p.date)</w:t>
      </w:r>
    </w:p>
    <w:p w14:paraId="6A179EE4">
      <w:pPr>
        <w:spacing w:before="0" w:after="0" w:line="260" w:lineRule="exact"/>
        <w:rPr>
          <w:sz w:val="36"/>
          <w:szCs w:val="40"/>
        </w:rPr>
      </w:pPr>
      <w:r>
        <w:rPr>
          <w:rFonts w:ascii="Consolas" w:hAnsi="Consolas" w:eastAsia="Consolas"/>
          <w:color w:val="2D2D2D"/>
          <w:sz w:val="22"/>
          <w:szCs w:val="40"/>
        </w:rPr>
        <w:t xml:space="preserve">    burndownIdeal.value = (res.ideal_line || []).map(p =&gt; p.remaining)</w:t>
      </w:r>
    </w:p>
    <w:p w14:paraId="71001D48">
      <w:pPr>
        <w:spacing w:before="0" w:after="0" w:line="260" w:lineRule="exact"/>
        <w:rPr>
          <w:sz w:val="36"/>
          <w:szCs w:val="40"/>
        </w:rPr>
      </w:pPr>
      <w:r>
        <w:rPr>
          <w:rFonts w:ascii="Consolas" w:hAnsi="Consolas" w:eastAsia="Consolas"/>
          <w:color w:val="2D2D2D"/>
          <w:sz w:val="22"/>
          <w:szCs w:val="40"/>
        </w:rPr>
        <w:t xml:space="preserve">    burndownActual.value = (res.actual_line || []).map(p =&gt; p.remaining)</w:t>
      </w:r>
    </w:p>
    <w:p w14:paraId="65D46758">
      <w:pPr>
        <w:spacing w:before="0" w:after="0" w:line="260" w:lineRule="exact"/>
        <w:rPr>
          <w:sz w:val="36"/>
          <w:szCs w:val="40"/>
        </w:rPr>
      </w:pPr>
      <w:r>
        <w:rPr>
          <w:rFonts w:ascii="Consolas" w:hAnsi="Consolas" w:eastAsia="Consolas"/>
          <w:color w:val="2D2D2D"/>
          <w:sz w:val="22"/>
          <w:szCs w:val="40"/>
        </w:rPr>
        <w:t xml:space="preserve">  } catch {</w:t>
      </w:r>
    </w:p>
    <w:p w14:paraId="6D35DEB0">
      <w:pPr>
        <w:spacing w:before="0" w:after="0" w:line="260" w:lineRule="exact"/>
        <w:rPr>
          <w:sz w:val="36"/>
          <w:szCs w:val="40"/>
        </w:rPr>
      </w:pPr>
      <w:r>
        <w:rPr>
          <w:rFonts w:ascii="Consolas" w:hAnsi="Consolas" w:eastAsia="Consolas"/>
          <w:color w:val="2D2D2D"/>
          <w:sz w:val="22"/>
          <w:szCs w:val="40"/>
        </w:rPr>
        <w:t xml:space="preserve">    ElMessage.warning('加载燃尽图失败')</w:t>
      </w:r>
    </w:p>
    <w:p w14:paraId="551BAA4D">
      <w:pPr>
        <w:spacing w:before="0" w:after="0" w:line="260" w:lineRule="exact"/>
        <w:rPr>
          <w:sz w:val="36"/>
          <w:szCs w:val="40"/>
        </w:rPr>
      </w:pPr>
      <w:r>
        <w:rPr>
          <w:rFonts w:ascii="Consolas" w:hAnsi="Consolas" w:eastAsia="Consolas"/>
          <w:color w:val="2D2D2D"/>
          <w:sz w:val="22"/>
          <w:szCs w:val="40"/>
        </w:rPr>
        <w:t xml:space="preserve">  }</w:t>
      </w:r>
    </w:p>
    <w:p w14:paraId="56556CB0">
      <w:pPr>
        <w:spacing w:before="0" w:after="0" w:line="260" w:lineRule="exact"/>
        <w:rPr>
          <w:sz w:val="36"/>
          <w:szCs w:val="40"/>
        </w:rPr>
      </w:pPr>
      <w:r>
        <w:rPr>
          <w:rFonts w:ascii="Consolas" w:hAnsi="Consolas" w:eastAsia="Consolas"/>
          <w:color w:val="2D2D2D"/>
          <w:sz w:val="22"/>
          <w:szCs w:val="40"/>
        </w:rPr>
        <w:t xml:space="preserve">  showBurndown.value = true</w:t>
      </w:r>
    </w:p>
    <w:p w14:paraId="46E328D3">
      <w:pPr>
        <w:spacing w:before="0" w:after="0" w:line="260" w:lineRule="exact"/>
        <w:rPr>
          <w:sz w:val="36"/>
          <w:szCs w:val="40"/>
        </w:rPr>
      </w:pPr>
      <w:r>
        <w:rPr>
          <w:rFonts w:ascii="Consolas" w:hAnsi="Consolas" w:eastAsia="Consolas"/>
          <w:color w:val="2D2D2D"/>
          <w:sz w:val="22"/>
          <w:szCs w:val="40"/>
        </w:rPr>
        <w:t>}</w:t>
      </w:r>
    </w:p>
    <w:p w14:paraId="6801F39B">
      <w:pPr>
        <w:spacing w:before="0" w:after="0" w:line="260" w:lineRule="exact"/>
        <w:rPr>
          <w:sz w:val="36"/>
          <w:szCs w:val="40"/>
        </w:rPr>
      </w:pPr>
      <w:r>
        <w:rPr>
          <w:rFonts w:ascii="Consolas" w:hAnsi="Consolas" w:eastAsia="Consolas"/>
          <w:color w:val="2D2D2D"/>
          <w:sz w:val="22"/>
          <w:szCs w:val="40"/>
        </w:rPr>
        <w:t xml:space="preserve"> </w:t>
      </w:r>
    </w:p>
    <w:p w14:paraId="107FF452">
      <w:pPr>
        <w:spacing w:before="0" w:after="0" w:line="260" w:lineRule="exact"/>
        <w:rPr>
          <w:sz w:val="36"/>
          <w:szCs w:val="40"/>
        </w:rPr>
      </w:pPr>
      <w:r>
        <w:rPr>
          <w:rFonts w:ascii="Consolas" w:hAnsi="Consolas" w:eastAsia="Consolas"/>
          <w:color w:val="2D2D2D"/>
          <w:sz w:val="22"/>
          <w:szCs w:val="40"/>
        </w:rPr>
        <w:t>function onBurndownOpened() {</w:t>
      </w:r>
    </w:p>
    <w:p w14:paraId="0491120A">
      <w:pPr>
        <w:spacing w:before="0" w:after="0" w:line="260" w:lineRule="exact"/>
        <w:rPr>
          <w:sz w:val="36"/>
          <w:szCs w:val="40"/>
        </w:rPr>
      </w:pPr>
      <w:r>
        <w:rPr>
          <w:rFonts w:ascii="Consolas" w:hAnsi="Consolas" w:eastAsia="Consolas"/>
          <w:color w:val="2D2D2D"/>
          <w:sz w:val="22"/>
          <w:szCs w:val="40"/>
        </w:rPr>
        <w:t xml:space="preserve">  nextTick(() =&gt; {</w:t>
      </w:r>
    </w:p>
    <w:p w14:paraId="609549DC">
      <w:pPr>
        <w:spacing w:before="0" w:after="0" w:line="260" w:lineRule="exact"/>
        <w:rPr>
          <w:sz w:val="36"/>
          <w:szCs w:val="40"/>
        </w:rPr>
      </w:pPr>
      <w:r>
        <w:rPr>
          <w:rFonts w:ascii="Consolas" w:hAnsi="Consolas" w:eastAsia="Consolas"/>
          <w:color w:val="2D2D2D"/>
          <w:sz w:val="22"/>
          <w:szCs w:val="40"/>
        </w:rPr>
        <w:t xml:space="preserve">    setTimeout(() =&gt; window.dispatchEvent(new Event('resize')), 100)</w:t>
      </w:r>
    </w:p>
    <w:p w14:paraId="76C5C676">
      <w:pPr>
        <w:spacing w:before="0" w:after="0" w:line="260" w:lineRule="exact"/>
        <w:rPr>
          <w:sz w:val="36"/>
          <w:szCs w:val="40"/>
        </w:rPr>
      </w:pPr>
      <w:r>
        <w:rPr>
          <w:rFonts w:ascii="Consolas" w:hAnsi="Consolas" w:eastAsia="Consolas"/>
          <w:color w:val="2D2D2D"/>
          <w:sz w:val="22"/>
          <w:szCs w:val="40"/>
        </w:rPr>
        <w:t xml:space="preserve">  })</w:t>
      </w:r>
    </w:p>
    <w:p w14:paraId="00D66767">
      <w:pPr>
        <w:spacing w:before="0" w:after="0" w:line="260" w:lineRule="exact"/>
        <w:rPr>
          <w:sz w:val="36"/>
          <w:szCs w:val="40"/>
        </w:rPr>
      </w:pPr>
      <w:r>
        <w:rPr>
          <w:rFonts w:ascii="Consolas" w:hAnsi="Consolas" w:eastAsia="Consolas"/>
          <w:color w:val="2D2D2D"/>
          <w:sz w:val="22"/>
          <w:szCs w:val="40"/>
        </w:rPr>
        <w:t>}</w:t>
      </w:r>
    </w:p>
    <w:p w14:paraId="70F75120">
      <w:pPr>
        <w:spacing w:before="0" w:after="0" w:line="260" w:lineRule="exact"/>
        <w:rPr>
          <w:sz w:val="36"/>
          <w:szCs w:val="40"/>
        </w:rPr>
      </w:pPr>
      <w:r>
        <w:rPr>
          <w:rFonts w:ascii="Consolas" w:hAnsi="Consolas" w:eastAsia="Consolas"/>
          <w:color w:val="2D2D2D"/>
          <w:sz w:val="22"/>
          <w:szCs w:val="40"/>
        </w:rPr>
        <w:t xml:space="preserve"> </w:t>
      </w:r>
    </w:p>
    <w:p w14:paraId="0FA94DBA">
      <w:pPr>
        <w:spacing w:before="0" w:after="0" w:line="260" w:lineRule="exact"/>
        <w:rPr>
          <w:sz w:val="36"/>
          <w:szCs w:val="40"/>
        </w:rPr>
      </w:pPr>
      <w:r>
        <w:rPr>
          <w:rFonts w:ascii="Consolas" w:hAnsi="Consolas" w:eastAsia="Consolas"/>
          <w:color w:val="2D2D2D"/>
          <w:sz w:val="22"/>
          <w:szCs w:val="40"/>
        </w:rPr>
        <w:t>function resetForm() {</w:t>
      </w:r>
    </w:p>
    <w:p w14:paraId="31059F69">
      <w:pPr>
        <w:spacing w:before="0" w:after="0" w:line="260" w:lineRule="exact"/>
        <w:rPr>
          <w:sz w:val="36"/>
          <w:szCs w:val="40"/>
        </w:rPr>
      </w:pPr>
      <w:r>
        <w:rPr>
          <w:rFonts w:ascii="Consolas" w:hAnsi="Consolas" w:eastAsia="Consolas"/>
          <w:color w:val="2D2D2D"/>
          <w:sz w:val="22"/>
          <w:szCs w:val="40"/>
        </w:rPr>
        <w:t xml:space="preserve">  form.value = { name: '', goal: '', start_date: '', end_date: '' }</w:t>
      </w:r>
    </w:p>
    <w:p w14:paraId="68B5F194">
      <w:pPr>
        <w:spacing w:before="0" w:after="0" w:line="260" w:lineRule="exact"/>
        <w:rPr>
          <w:sz w:val="36"/>
          <w:szCs w:val="40"/>
        </w:rPr>
      </w:pPr>
      <w:r>
        <w:rPr>
          <w:rFonts w:ascii="Consolas" w:hAnsi="Consolas" w:eastAsia="Consolas"/>
          <w:color w:val="2D2D2D"/>
          <w:sz w:val="22"/>
          <w:szCs w:val="40"/>
        </w:rPr>
        <w:t>}</w:t>
      </w:r>
    </w:p>
    <w:p w14:paraId="0D560461">
      <w:pPr>
        <w:spacing w:before="0" w:after="0" w:line="260" w:lineRule="exact"/>
        <w:rPr>
          <w:sz w:val="36"/>
          <w:szCs w:val="40"/>
        </w:rPr>
      </w:pPr>
      <w:r>
        <w:rPr>
          <w:rFonts w:ascii="Consolas" w:hAnsi="Consolas" w:eastAsia="Consolas"/>
          <w:color w:val="2D2D2D"/>
          <w:sz w:val="22"/>
          <w:szCs w:val="40"/>
        </w:rPr>
        <w:t xml:space="preserve"> </w:t>
      </w:r>
    </w:p>
    <w:p w14:paraId="4466CE42">
      <w:pPr>
        <w:spacing w:before="0" w:after="0" w:line="260" w:lineRule="exact"/>
        <w:rPr>
          <w:sz w:val="36"/>
          <w:szCs w:val="40"/>
        </w:rPr>
      </w:pPr>
      <w:r>
        <w:rPr>
          <w:rFonts w:ascii="Consolas" w:hAnsi="Consolas" w:eastAsia="Consolas"/>
          <w:color w:val="2D2D2D"/>
          <w:sz w:val="22"/>
          <w:szCs w:val="40"/>
        </w:rPr>
        <w:t>onMounted(fetchSprints)</w:t>
      </w:r>
    </w:p>
    <w:p w14:paraId="772C685E">
      <w:pPr>
        <w:spacing w:before="0" w:after="0" w:line="260" w:lineRule="exact"/>
        <w:rPr>
          <w:sz w:val="36"/>
          <w:szCs w:val="40"/>
        </w:rPr>
      </w:pPr>
      <w:r>
        <w:rPr>
          <w:rFonts w:ascii="Consolas" w:hAnsi="Consolas" w:eastAsia="Consolas"/>
          <w:color w:val="2D2D2D"/>
          <w:sz w:val="22"/>
          <w:szCs w:val="40"/>
        </w:rPr>
        <w:t>&lt;/script&gt;</w:t>
      </w:r>
    </w:p>
    <w:p w14:paraId="75812497">
      <w:pPr>
        <w:spacing w:before="0" w:after="0" w:line="260" w:lineRule="exact"/>
        <w:rPr>
          <w:sz w:val="36"/>
          <w:szCs w:val="40"/>
        </w:rPr>
      </w:pPr>
      <w:r>
        <w:rPr>
          <w:rFonts w:ascii="Consolas" w:hAnsi="Consolas" w:eastAsia="Consolas"/>
          <w:color w:val="2D2D2D"/>
          <w:sz w:val="22"/>
          <w:szCs w:val="40"/>
        </w:rPr>
        <w:t xml:space="preserve"> </w:t>
      </w:r>
    </w:p>
    <w:p w14:paraId="71A5DC69">
      <w:pPr>
        <w:spacing w:before="0" w:after="0" w:line="260" w:lineRule="exact"/>
        <w:rPr>
          <w:sz w:val="36"/>
          <w:szCs w:val="40"/>
        </w:rPr>
      </w:pPr>
      <w:r>
        <w:rPr>
          <w:rFonts w:ascii="Consolas" w:hAnsi="Consolas" w:eastAsia="Consolas"/>
          <w:color w:val="2D2D2D"/>
          <w:sz w:val="22"/>
          <w:szCs w:val="40"/>
        </w:rPr>
        <w:t>&lt;style scoped lang="scss"&gt;</w:t>
      </w:r>
    </w:p>
    <w:p w14:paraId="3F1A7876">
      <w:pPr>
        <w:spacing w:before="0" w:after="0" w:line="260" w:lineRule="exact"/>
        <w:rPr>
          <w:sz w:val="36"/>
          <w:szCs w:val="40"/>
        </w:rPr>
      </w:pPr>
      <w:r>
        <w:rPr>
          <w:rFonts w:ascii="Consolas" w:hAnsi="Consolas" w:eastAsia="Consolas"/>
          <w:color w:val="2D2D2D"/>
          <w:sz w:val="22"/>
          <w:szCs w:val="40"/>
        </w:rPr>
        <w:t>.page-header { display: flex; justify-content: space-between; align-items: center; margin-bottom: 16px; }</w:t>
      </w:r>
    </w:p>
    <w:p w14:paraId="10ED5834">
      <w:pPr>
        <w:spacing w:before="0" w:after="0" w:line="260" w:lineRule="exact"/>
        <w:rPr>
          <w:sz w:val="36"/>
          <w:szCs w:val="40"/>
        </w:rPr>
      </w:pPr>
      <w:r>
        <w:rPr>
          <w:rFonts w:ascii="Consolas" w:hAnsi="Consolas" w:eastAsia="Consolas"/>
          <w:color w:val="2D2D2D"/>
          <w:sz w:val="22"/>
          <w:szCs w:val="40"/>
        </w:rPr>
        <w:t>.active-sprint { margin-bottom: 16px; }</w:t>
      </w:r>
    </w:p>
    <w:p w14:paraId="199440D8">
      <w:pPr>
        <w:spacing w:before="0" w:after="0" w:line="260" w:lineRule="exact"/>
        <w:rPr>
          <w:sz w:val="36"/>
          <w:szCs w:val="40"/>
        </w:rPr>
      </w:pPr>
      <w:r>
        <w:rPr>
          <w:rFonts w:ascii="Consolas" w:hAnsi="Consolas" w:eastAsia="Consolas"/>
          <w:color w:val="2D2D2D"/>
          <w:sz w:val="22"/>
          <w:szCs w:val="40"/>
        </w:rPr>
        <w:t>.sprint-header { display: flex; justify-content: space-between; align-items: center; }</w:t>
      </w:r>
    </w:p>
    <w:p w14:paraId="37B6EB36">
      <w:pPr>
        <w:spacing w:before="0" w:after="0" w:line="260" w:lineRule="exact"/>
        <w:rPr>
          <w:sz w:val="36"/>
          <w:szCs w:val="40"/>
        </w:rPr>
      </w:pPr>
      <w:r>
        <w:rPr>
          <w:rFonts w:ascii="Consolas" w:hAnsi="Consolas" w:eastAsia="Consolas"/>
          <w:color w:val="2D2D2D"/>
          <w:sz w:val="22"/>
          <w:szCs w:val="40"/>
        </w:rPr>
        <w:t>.sprint-header-actions { display: flex; gap: 8px; }</w:t>
      </w:r>
    </w:p>
    <w:p w14:paraId="7F27E950">
      <w:pPr>
        <w:spacing w:before="0" w:after="0" w:line="260" w:lineRule="exact"/>
        <w:rPr>
          <w:sz w:val="36"/>
          <w:szCs w:val="40"/>
        </w:rPr>
      </w:pPr>
      <w:r>
        <w:rPr>
          <w:rFonts w:ascii="Consolas" w:hAnsi="Consolas" w:eastAsia="Consolas"/>
          <w:color w:val="2D2D2D"/>
          <w:sz w:val="22"/>
          <w:szCs w:val="40"/>
        </w:rPr>
        <w:t>.sprint-goal { color: var(--el-text-color-regular); }</w:t>
      </w:r>
    </w:p>
    <w:p w14:paraId="0463FDCD">
      <w:pPr>
        <w:spacing w:before="0" w:after="0" w:line="260" w:lineRule="exact"/>
        <w:rPr>
          <w:sz w:val="36"/>
          <w:szCs w:val="40"/>
        </w:rPr>
      </w:pPr>
      <w:r>
        <w:rPr>
          <w:rFonts w:ascii="Consolas" w:hAnsi="Consolas" w:eastAsia="Consolas"/>
          <w:color w:val="2D2D2D"/>
          <w:sz w:val="22"/>
          <w:szCs w:val="40"/>
        </w:rPr>
        <w:t>.sprint-date { font-size: 13px; color: #909399; margin: 8px 0; }</w:t>
      </w:r>
    </w:p>
    <w:p w14:paraId="56AF13F0">
      <w:pPr>
        <w:spacing w:before="0" w:after="0" w:line="260" w:lineRule="exact"/>
        <w:rPr>
          <w:sz w:val="36"/>
          <w:szCs w:val="40"/>
        </w:rPr>
      </w:pPr>
      <w:r>
        <w:rPr>
          <w:rFonts w:ascii="Consolas" w:hAnsi="Consolas" w:eastAsia="Consolas"/>
          <w:color w:val="2D2D2D"/>
          <w:sz w:val="22"/>
          <w:szCs w:val="40"/>
        </w:rPr>
        <w:t>.sprint-tasks { margin: 12px 0; }</w:t>
      </w:r>
    </w:p>
    <w:p w14:paraId="0094421C">
      <w:pPr>
        <w:spacing w:before="0" w:after="0" w:line="260" w:lineRule="exact"/>
        <w:rPr>
          <w:sz w:val="36"/>
          <w:szCs w:val="40"/>
        </w:rPr>
      </w:pPr>
      <w:r>
        <w:rPr>
          <w:rFonts w:ascii="Consolas" w:hAnsi="Consolas" w:eastAsia="Consolas"/>
          <w:color w:val="2D2D2D"/>
          <w:sz w:val="22"/>
          <w:szCs w:val="40"/>
        </w:rPr>
        <w:t>.add-task-row { margin: 8px 0; }</w:t>
      </w:r>
    </w:p>
    <w:p w14:paraId="77147AB6">
      <w:pPr>
        <w:spacing w:before="0" w:after="0" w:line="260" w:lineRule="exact"/>
        <w:rPr>
          <w:sz w:val="36"/>
          <w:szCs w:val="40"/>
        </w:rPr>
      </w:pPr>
      <w:r>
        <w:rPr>
          <w:rFonts w:ascii="Consolas" w:hAnsi="Consolas" w:eastAsia="Consolas"/>
          <w:color w:val="2D2D2D"/>
          <w:sz w:val="22"/>
          <w:szCs w:val="40"/>
        </w:rPr>
        <w:t>.sprint-actions { display: flex; gap: 8px; ma</w:t>
      </w:r>
    </w:p>
    <w:p w14:paraId="5B3CB45D">
      <w:pPr>
        <w:spacing w:before="0" w:after="0" w:line="260" w:lineRule="exact"/>
        <w:rPr>
          <w:sz w:val="36"/>
          <w:szCs w:val="40"/>
        </w:rPr>
      </w:pPr>
      <w:r>
        <w:rPr>
          <w:rFonts w:ascii="Consolas" w:hAnsi="Consolas" w:eastAsia="Consolas"/>
          <w:color w:val="2D2D2D"/>
          <w:sz w:val="22"/>
          <w:szCs w:val="40"/>
        </w:rPr>
        <w:t>// ... (truncated)</w:t>
      </w:r>
    </w:p>
    <w:p w14:paraId="57882F80">
      <w:pPr>
        <w:rPr>
          <w:sz w:val="36"/>
          <w:szCs w:val="40"/>
        </w:rPr>
      </w:pPr>
    </w:p>
    <w:p w14:paraId="297FDC8E">
      <w:pPr>
        <w:spacing w:before="200" w:after="40"/>
        <w:rPr>
          <w:sz w:val="36"/>
          <w:szCs w:val="40"/>
        </w:rPr>
      </w:pPr>
      <w:r>
        <w:rPr>
          <w:b/>
          <w:color w:val="1A56DB"/>
          <w:sz w:val="28"/>
          <w:szCs w:val="40"/>
        </w:rPr>
        <w:t>// frontend\src\pages\task\Board.vue</w:t>
      </w:r>
    </w:p>
    <w:p w14:paraId="1C399F16">
      <w:pPr>
        <w:spacing w:before="0" w:after="0" w:line="260" w:lineRule="exact"/>
        <w:rPr>
          <w:sz w:val="36"/>
          <w:szCs w:val="40"/>
        </w:rPr>
      </w:pPr>
      <w:r>
        <w:rPr>
          <w:rFonts w:ascii="Consolas" w:hAnsi="Consolas" w:eastAsia="Consolas"/>
          <w:color w:val="2D2D2D"/>
          <w:sz w:val="22"/>
          <w:szCs w:val="40"/>
        </w:rPr>
        <w:t>&lt;template&gt;</w:t>
      </w:r>
    </w:p>
    <w:p w14:paraId="7D2CD9EE">
      <w:pPr>
        <w:spacing w:before="0" w:after="0" w:line="260" w:lineRule="exact"/>
        <w:rPr>
          <w:sz w:val="36"/>
          <w:szCs w:val="40"/>
        </w:rPr>
      </w:pPr>
      <w:r>
        <w:rPr>
          <w:rFonts w:ascii="Consolas" w:hAnsi="Consolas" w:eastAsia="Consolas"/>
          <w:color w:val="2D2D2D"/>
          <w:sz w:val="22"/>
          <w:szCs w:val="40"/>
        </w:rPr>
        <w:t xml:space="preserve">  &lt;div class="board-page" v-loading="boardStore.loading"&gt;</w:t>
      </w:r>
    </w:p>
    <w:p w14:paraId="3294D603">
      <w:pPr>
        <w:spacing w:before="0" w:after="0" w:line="260" w:lineRule="exact"/>
        <w:rPr>
          <w:sz w:val="36"/>
          <w:szCs w:val="40"/>
        </w:rPr>
      </w:pPr>
      <w:r>
        <w:rPr>
          <w:rFonts w:ascii="Consolas" w:hAnsi="Consolas" w:eastAsia="Consolas"/>
          <w:color w:val="2D2D2D"/>
          <w:sz w:val="22"/>
          <w:szCs w:val="40"/>
        </w:rPr>
        <w:t xml:space="preserve">    &lt;!-- 页面头部 --&gt;</w:t>
      </w:r>
    </w:p>
    <w:p w14:paraId="20603B59">
      <w:pPr>
        <w:spacing w:before="0" w:after="0" w:line="260" w:lineRule="exact"/>
        <w:rPr>
          <w:sz w:val="36"/>
          <w:szCs w:val="40"/>
        </w:rPr>
      </w:pPr>
      <w:r>
        <w:rPr>
          <w:rFonts w:ascii="Consolas" w:hAnsi="Consolas" w:eastAsia="Consolas"/>
          <w:color w:val="2D2D2D"/>
          <w:sz w:val="22"/>
          <w:szCs w:val="40"/>
        </w:rPr>
        <w:t xml:space="preserve">    &lt;div class="page-header"&gt;</w:t>
      </w:r>
    </w:p>
    <w:p w14:paraId="13D1EAC2">
      <w:pPr>
        <w:spacing w:before="0" w:after="0" w:line="260" w:lineRule="exact"/>
        <w:rPr>
          <w:sz w:val="36"/>
          <w:szCs w:val="40"/>
        </w:rPr>
      </w:pPr>
      <w:r>
        <w:rPr>
          <w:rFonts w:ascii="Consolas" w:hAnsi="Consolas" w:eastAsia="Consolas"/>
          <w:color w:val="2D2D2D"/>
          <w:sz w:val="22"/>
          <w:szCs w:val="40"/>
        </w:rPr>
        <w:t xml:space="preserve">      &lt;h2&gt;任务看板&lt;/h2&gt;</w:t>
      </w:r>
    </w:p>
    <w:p w14:paraId="2EF811C0">
      <w:pPr>
        <w:spacing w:before="0" w:after="0" w:line="260" w:lineRule="exact"/>
        <w:rPr>
          <w:sz w:val="36"/>
          <w:szCs w:val="40"/>
        </w:rPr>
      </w:pPr>
      <w:r>
        <w:rPr>
          <w:rFonts w:ascii="Consolas" w:hAnsi="Consolas" w:eastAsia="Consolas"/>
          <w:color w:val="2D2D2D"/>
          <w:sz w:val="22"/>
          <w:szCs w:val="40"/>
        </w:rPr>
        <w:t xml:space="preserve">      &lt;div class="header-actions"&gt;</w:t>
      </w:r>
    </w:p>
    <w:p w14:paraId="2CDD7E8D">
      <w:pPr>
        <w:spacing w:before="0" w:after="0" w:line="260" w:lineRule="exact"/>
        <w:rPr>
          <w:sz w:val="36"/>
          <w:szCs w:val="40"/>
        </w:rPr>
      </w:pPr>
      <w:r>
        <w:rPr>
          <w:rFonts w:ascii="Consolas" w:hAnsi="Consolas" w:eastAsia="Consolas"/>
          <w:color w:val="2D2D2D"/>
          <w:sz w:val="22"/>
          <w:szCs w:val="40"/>
        </w:rPr>
        <w:t xml:space="preserve">        &lt;el-select</w:t>
      </w:r>
    </w:p>
    <w:p w14:paraId="71043D1B">
      <w:pPr>
        <w:spacing w:before="0" w:after="0" w:line="260" w:lineRule="exact"/>
        <w:rPr>
          <w:sz w:val="36"/>
          <w:szCs w:val="40"/>
        </w:rPr>
      </w:pPr>
      <w:r>
        <w:rPr>
          <w:rFonts w:ascii="Consolas" w:hAnsi="Consolas" w:eastAsia="Consolas"/>
          <w:color w:val="2D2D2D"/>
          <w:sz w:val="22"/>
          <w:szCs w:val="40"/>
        </w:rPr>
        <w:t xml:space="preserve">          v-model="selectedBoardId"</w:t>
      </w:r>
    </w:p>
    <w:p w14:paraId="15E2D91B">
      <w:pPr>
        <w:spacing w:before="0" w:after="0" w:line="260" w:lineRule="exact"/>
        <w:rPr>
          <w:sz w:val="36"/>
          <w:szCs w:val="40"/>
        </w:rPr>
      </w:pPr>
      <w:r>
        <w:rPr>
          <w:rFonts w:ascii="Consolas" w:hAnsi="Consolas" w:eastAsia="Consolas"/>
          <w:color w:val="2D2D2D"/>
          <w:sz w:val="22"/>
          <w:szCs w:val="40"/>
        </w:rPr>
        <w:t xml:space="preserve">          placeholder="选择看板"</w:t>
      </w:r>
    </w:p>
    <w:p w14:paraId="6036D975">
      <w:pPr>
        <w:spacing w:before="0" w:after="0" w:line="260" w:lineRule="exact"/>
        <w:rPr>
          <w:sz w:val="36"/>
          <w:szCs w:val="40"/>
        </w:rPr>
      </w:pPr>
      <w:r>
        <w:rPr>
          <w:rFonts w:ascii="Consolas" w:hAnsi="Consolas" w:eastAsia="Consolas"/>
          <w:color w:val="2D2D2D"/>
          <w:sz w:val="22"/>
          <w:szCs w:val="40"/>
        </w:rPr>
        <w:t xml:space="preserve">          style="width: 180px"</w:t>
      </w:r>
    </w:p>
    <w:p w14:paraId="7C88E923">
      <w:pPr>
        <w:spacing w:before="0" w:after="0" w:line="260" w:lineRule="exact"/>
        <w:rPr>
          <w:sz w:val="36"/>
          <w:szCs w:val="40"/>
        </w:rPr>
      </w:pPr>
      <w:r>
        <w:rPr>
          <w:rFonts w:ascii="Consolas" w:hAnsi="Consolas" w:eastAsia="Consolas"/>
          <w:color w:val="2D2D2D"/>
          <w:sz w:val="22"/>
          <w:szCs w:val="40"/>
        </w:rPr>
        <w:t xml:space="preserve">          @change="onBoardChange"</w:t>
      </w:r>
    </w:p>
    <w:p w14:paraId="1B42D355">
      <w:pPr>
        <w:spacing w:before="0" w:after="0" w:line="260" w:lineRule="exact"/>
        <w:rPr>
          <w:sz w:val="36"/>
          <w:szCs w:val="40"/>
        </w:rPr>
      </w:pPr>
      <w:r>
        <w:rPr>
          <w:rFonts w:ascii="Consolas" w:hAnsi="Consolas" w:eastAsia="Consolas"/>
          <w:color w:val="2D2D2D"/>
          <w:sz w:val="22"/>
          <w:szCs w:val="40"/>
        </w:rPr>
        <w:t xml:space="preserve">        &gt;</w:t>
      </w:r>
    </w:p>
    <w:p w14:paraId="6ACC35EC">
      <w:pPr>
        <w:spacing w:before="0" w:after="0" w:line="260" w:lineRule="exact"/>
        <w:rPr>
          <w:sz w:val="36"/>
          <w:szCs w:val="40"/>
        </w:rPr>
      </w:pPr>
      <w:r>
        <w:rPr>
          <w:rFonts w:ascii="Consolas" w:hAnsi="Consolas" w:eastAsia="Consolas"/>
          <w:color w:val="2D2D2D"/>
          <w:sz w:val="22"/>
          <w:szCs w:val="40"/>
        </w:rPr>
        <w:t xml:space="preserve">          &lt;el-option</w:t>
      </w:r>
    </w:p>
    <w:p w14:paraId="2CED21CF">
      <w:pPr>
        <w:spacing w:before="0" w:after="0" w:line="260" w:lineRule="exact"/>
        <w:rPr>
          <w:sz w:val="36"/>
          <w:szCs w:val="40"/>
        </w:rPr>
      </w:pPr>
      <w:r>
        <w:rPr>
          <w:rFonts w:ascii="Consolas" w:hAnsi="Consolas" w:eastAsia="Consolas"/>
          <w:color w:val="2D2D2D"/>
          <w:sz w:val="22"/>
          <w:szCs w:val="40"/>
        </w:rPr>
        <w:t xml:space="preserve">            v-for="b in boardStore.boards"</w:t>
      </w:r>
    </w:p>
    <w:p w14:paraId="7BD753F6">
      <w:pPr>
        <w:spacing w:before="0" w:after="0" w:line="260" w:lineRule="exact"/>
        <w:rPr>
          <w:sz w:val="36"/>
          <w:szCs w:val="40"/>
        </w:rPr>
      </w:pPr>
      <w:r>
        <w:rPr>
          <w:rFonts w:ascii="Consolas" w:hAnsi="Consolas" w:eastAsia="Consolas"/>
          <w:color w:val="2D2D2D"/>
          <w:sz w:val="22"/>
          <w:szCs w:val="40"/>
        </w:rPr>
        <w:t xml:space="preserve">            :key="b.id"</w:t>
      </w:r>
    </w:p>
    <w:p w14:paraId="3D71486A">
      <w:pPr>
        <w:spacing w:before="0" w:after="0" w:line="260" w:lineRule="exact"/>
        <w:rPr>
          <w:sz w:val="36"/>
          <w:szCs w:val="40"/>
        </w:rPr>
      </w:pPr>
      <w:r>
        <w:rPr>
          <w:rFonts w:ascii="Consolas" w:hAnsi="Consolas" w:eastAsia="Consolas"/>
          <w:color w:val="2D2D2D"/>
          <w:sz w:val="22"/>
          <w:szCs w:val="40"/>
        </w:rPr>
        <w:t xml:space="preserve">            :label="b.name"</w:t>
      </w:r>
    </w:p>
    <w:p w14:paraId="0883EFCE">
      <w:pPr>
        <w:spacing w:before="0" w:after="0" w:line="260" w:lineRule="exact"/>
        <w:rPr>
          <w:sz w:val="36"/>
          <w:szCs w:val="40"/>
        </w:rPr>
      </w:pPr>
      <w:r>
        <w:rPr>
          <w:rFonts w:ascii="Consolas" w:hAnsi="Consolas" w:eastAsia="Consolas"/>
          <w:color w:val="2D2D2D"/>
          <w:sz w:val="22"/>
          <w:szCs w:val="40"/>
        </w:rPr>
        <w:t xml:space="preserve">            :value="b.id"</w:t>
      </w:r>
    </w:p>
    <w:p w14:paraId="3B82A816">
      <w:pPr>
        <w:spacing w:before="0" w:after="0" w:line="260" w:lineRule="exact"/>
        <w:rPr>
          <w:sz w:val="36"/>
          <w:szCs w:val="40"/>
        </w:rPr>
      </w:pPr>
      <w:r>
        <w:rPr>
          <w:rFonts w:ascii="Consolas" w:hAnsi="Consolas" w:eastAsia="Consolas"/>
          <w:color w:val="2D2D2D"/>
          <w:sz w:val="22"/>
          <w:szCs w:val="40"/>
        </w:rPr>
        <w:t xml:space="preserve">          /&gt;</w:t>
      </w:r>
    </w:p>
    <w:p w14:paraId="670C3139">
      <w:pPr>
        <w:spacing w:before="0" w:after="0" w:line="260" w:lineRule="exact"/>
        <w:rPr>
          <w:sz w:val="36"/>
          <w:szCs w:val="40"/>
        </w:rPr>
      </w:pPr>
      <w:r>
        <w:rPr>
          <w:rFonts w:ascii="Consolas" w:hAnsi="Consolas" w:eastAsia="Consolas"/>
          <w:color w:val="2D2D2D"/>
          <w:sz w:val="22"/>
          <w:szCs w:val="40"/>
        </w:rPr>
        <w:t xml:space="preserve">        &lt;/el-select&gt;</w:t>
      </w:r>
    </w:p>
    <w:p w14:paraId="14DDE5E5">
      <w:pPr>
        <w:spacing w:before="0" w:after="0" w:line="260" w:lineRule="exact"/>
        <w:rPr>
          <w:sz w:val="36"/>
          <w:szCs w:val="40"/>
        </w:rPr>
      </w:pPr>
      <w:r>
        <w:rPr>
          <w:rFonts w:ascii="Consolas" w:hAnsi="Consolas" w:eastAsia="Consolas"/>
          <w:color w:val="2D2D2D"/>
          <w:sz w:val="22"/>
          <w:szCs w:val="40"/>
        </w:rPr>
        <w:t xml:space="preserve">        &lt;el-button @click="showAddBoard = true"&gt;+ 看板&lt;/el-button&gt;</w:t>
      </w:r>
    </w:p>
    <w:p w14:paraId="6F519B54">
      <w:pPr>
        <w:spacing w:before="0" w:after="0" w:line="260" w:lineRule="exact"/>
        <w:rPr>
          <w:sz w:val="36"/>
          <w:szCs w:val="40"/>
        </w:rPr>
      </w:pPr>
      <w:r>
        <w:rPr>
          <w:rFonts w:ascii="Consolas" w:hAnsi="Consolas" w:eastAsia="Consolas"/>
          <w:color w:val="2D2D2D"/>
          <w:sz w:val="22"/>
          <w:szCs w:val="40"/>
        </w:rPr>
        <w:t xml:space="preserve">        &lt;el-button @click="showAddColumn = true" :disabled="!selectedBoardId"&gt;+ 列&lt;/el-button&gt;</w:t>
      </w:r>
    </w:p>
    <w:p w14:paraId="3376D111">
      <w:pPr>
        <w:spacing w:before="0" w:after="0" w:line="260" w:lineRule="exact"/>
        <w:rPr>
          <w:sz w:val="36"/>
          <w:szCs w:val="40"/>
        </w:rPr>
      </w:pPr>
      <w:r>
        <w:rPr>
          <w:rFonts w:ascii="Consolas" w:hAnsi="Consolas" w:eastAsia="Consolas"/>
          <w:color w:val="2D2D2D"/>
          <w:sz w:val="22"/>
          <w:szCs w:val="40"/>
        </w:rPr>
        <w:t xml:space="preserve">        &lt;el-button type="danger" :disabled="!selectedBoardId" @click="handleDeleteBoard"&gt;删除看板&lt;/el-button&gt;</w:t>
      </w:r>
    </w:p>
    <w:p w14:paraId="7A568716">
      <w:pPr>
        <w:spacing w:before="0" w:after="0" w:line="260" w:lineRule="exact"/>
        <w:rPr>
          <w:sz w:val="36"/>
          <w:szCs w:val="40"/>
        </w:rPr>
      </w:pPr>
      <w:r>
        <w:rPr>
          <w:rFonts w:ascii="Consolas" w:hAnsi="Consolas" w:eastAsia="Consolas"/>
          <w:color w:val="2D2D2D"/>
          <w:sz w:val="22"/>
          <w:szCs w:val="40"/>
        </w:rPr>
        <w:t xml:space="preserve">        &lt;el-button type="primary" @click="openCreateTask()"&gt;+ 任务&lt;/el-button&gt;</w:t>
      </w:r>
    </w:p>
    <w:p w14:paraId="7FC2EB58">
      <w:pPr>
        <w:spacing w:before="0" w:after="0" w:line="260" w:lineRule="exact"/>
        <w:rPr>
          <w:sz w:val="36"/>
          <w:szCs w:val="40"/>
        </w:rPr>
      </w:pPr>
      <w:r>
        <w:rPr>
          <w:rFonts w:ascii="Consolas" w:hAnsi="Consolas" w:eastAsia="Consolas"/>
          <w:color w:val="2D2D2D"/>
          <w:sz w:val="22"/>
          <w:szCs w:val="40"/>
        </w:rPr>
        <w:t xml:space="preserve">      &lt;/div&gt;</w:t>
      </w:r>
    </w:p>
    <w:p w14:paraId="2105952F">
      <w:pPr>
        <w:spacing w:before="0" w:after="0" w:line="260" w:lineRule="exact"/>
        <w:rPr>
          <w:sz w:val="36"/>
          <w:szCs w:val="40"/>
        </w:rPr>
      </w:pPr>
      <w:r>
        <w:rPr>
          <w:rFonts w:ascii="Consolas" w:hAnsi="Consolas" w:eastAsia="Consolas"/>
          <w:color w:val="2D2D2D"/>
          <w:sz w:val="22"/>
          <w:szCs w:val="40"/>
        </w:rPr>
        <w:t xml:space="preserve">    &lt;/div&gt;</w:t>
      </w:r>
    </w:p>
    <w:p w14:paraId="66C8AAD1">
      <w:pPr>
        <w:spacing w:before="0" w:after="0" w:line="260" w:lineRule="exact"/>
        <w:rPr>
          <w:sz w:val="36"/>
          <w:szCs w:val="40"/>
        </w:rPr>
      </w:pPr>
      <w:r>
        <w:rPr>
          <w:rFonts w:ascii="Consolas" w:hAnsi="Consolas" w:eastAsia="Consolas"/>
          <w:color w:val="2D2D2D"/>
          <w:sz w:val="22"/>
          <w:szCs w:val="40"/>
        </w:rPr>
        <w:t xml:space="preserve"> </w:t>
      </w:r>
    </w:p>
    <w:p w14:paraId="592613AE">
      <w:pPr>
        <w:spacing w:before="0" w:after="0" w:line="260" w:lineRule="exact"/>
        <w:rPr>
          <w:sz w:val="36"/>
          <w:szCs w:val="40"/>
        </w:rPr>
      </w:pPr>
      <w:r>
        <w:rPr>
          <w:rFonts w:ascii="Consolas" w:hAnsi="Consolas" w:eastAsia="Consolas"/>
          <w:color w:val="2D2D2D"/>
          <w:sz w:val="22"/>
          <w:szCs w:val="40"/>
        </w:rPr>
        <w:t xml:space="preserve">    &lt;!-- 看板列区域 --&gt;</w:t>
      </w:r>
    </w:p>
    <w:p w14:paraId="615154E5">
      <w:pPr>
        <w:spacing w:before="0" w:after="0" w:line="260" w:lineRule="exact"/>
        <w:rPr>
          <w:sz w:val="36"/>
          <w:szCs w:val="40"/>
        </w:rPr>
      </w:pPr>
      <w:r>
        <w:rPr>
          <w:rFonts w:ascii="Consolas" w:hAnsi="Consolas" w:eastAsia="Consolas"/>
          <w:color w:val="2D2D2D"/>
          <w:sz w:val="22"/>
          <w:szCs w:val="40"/>
        </w:rPr>
        <w:t xml:space="preserve">    &lt;div class="board-columns" v-if="boardStore.columns.length &gt; 0"&gt;</w:t>
      </w:r>
    </w:p>
    <w:p w14:paraId="07B4F279">
      <w:pPr>
        <w:spacing w:before="0" w:after="0" w:line="260" w:lineRule="exact"/>
        <w:rPr>
          <w:sz w:val="36"/>
          <w:szCs w:val="40"/>
        </w:rPr>
      </w:pPr>
      <w:r>
        <w:rPr>
          <w:rFonts w:ascii="Consolas" w:hAnsi="Consolas" w:eastAsia="Consolas"/>
          <w:color w:val="2D2D2D"/>
          <w:sz w:val="22"/>
          <w:szCs w:val="40"/>
        </w:rPr>
        <w:t xml:space="preserve">      &lt;div</w:t>
      </w:r>
    </w:p>
    <w:p w14:paraId="210A3CAE">
      <w:pPr>
        <w:spacing w:before="0" w:after="0" w:line="260" w:lineRule="exact"/>
        <w:rPr>
          <w:sz w:val="36"/>
          <w:szCs w:val="40"/>
        </w:rPr>
      </w:pPr>
      <w:r>
        <w:rPr>
          <w:rFonts w:ascii="Consolas" w:hAnsi="Consolas" w:eastAsia="Consolas"/>
          <w:color w:val="2D2D2D"/>
          <w:sz w:val="22"/>
          <w:szCs w:val="40"/>
        </w:rPr>
        <w:t xml:space="preserve">        v-for="col in boardStore.columns"</w:t>
      </w:r>
    </w:p>
    <w:p w14:paraId="070CE2B0">
      <w:pPr>
        <w:spacing w:before="0" w:after="0" w:line="260" w:lineRule="exact"/>
        <w:rPr>
          <w:sz w:val="36"/>
          <w:szCs w:val="40"/>
        </w:rPr>
      </w:pPr>
      <w:r>
        <w:rPr>
          <w:rFonts w:ascii="Consolas" w:hAnsi="Consolas" w:eastAsia="Consolas"/>
          <w:color w:val="2D2D2D"/>
          <w:sz w:val="22"/>
          <w:szCs w:val="40"/>
        </w:rPr>
        <w:t xml:space="preserve">        :key="col.id"</w:t>
      </w:r>
    </w:p>
    <w:p w14:paraId="4049129F">
      <w:pPr>
        <w:spacing w:before="0" w:after="0" w:line="260" w:lineRule="exact"/>
        <w:rPr>
          <w:sz w:val="36"/>
          <w:szCs w:val="40"/>
        </w:rPr>
      </w:pPr>
      <w:r>
        <w:rPr>
          <w:rFonts w:ascii="Consolas" w:hAnsi="Consolas" w:eastAsia="Consolas"/>
          <w:color w:val="2D2D2D"/>
          <w:sz w:val="22"/>
          <w:szCs w:val="40"/>
        </w:rPr>
        <w:t xml:space="preserve">        class="board-column"</w:t>
      </w:r>
    </w:p>
    <w:p w14:paraId="332E4731">
      <w:pPr>
        <w:spacing w:before="0" w:after="0" w:line="260" w:lineRule="exact"/>
        <w:rPr>
          <w:sz w:val="36"/>
          <w:szCs w:val="40"/>
        </w:rPr>
      </w:pPr>
      <w:r>
        <w:rPr>
          <w:rFonts w:ascii="Consolas" w:hAnsi="Consolas" w:eastAsia="Consolas"/>
          <w:color w:val="2D2D2D"/>
          <w:sz w:val="22"/>
          <w:szCs w:val="40"/>
        </w:rPr>
        <w:t xml:space="preserve">        :class="{ 'drag-over': dragOverColumnId === col.id }"</w:t>
      </w:r>
    </w:p>
    <w:p w14:paraId="07E1677D">
      <w:pPr>
        <w:spacing w:before="0" w:after="0" w:line="260" w:lineRule="exact"/>
        <w:rPr>
          <w:sz w:val="36"/>
          <w:szCs w:val="40"/>
        </w:rPr>
      </w:pPr>
      <w:r>
        <w:rPr>
          <w:rFonts w:ascii="Consolas" w:hAnsi="Consolas" w:eastAsia="Consolas"/>
          <w:color w:val="2D2D2D"/>
          <w:sz w:val="22"/>
          <w:szCs w:val="40"/>
        </w:rPr>
        <w:t xml:space="preserve">        @dragover.prevent="onDragOver(col.id)"</w:t>
      </w:r>
    </w:p>
    <w:p w14:paraId="04987C91">
      <w:pPr>
        <w:spacing w:before="0" w:after="0" w:line="260" w:lineRule="exact"/>
        <w:rPr>
          <w:sz w:val="36"/>
          <w:szCs w:val="40"/>
        </w:rPr>
      </w:pPr>
      <w:r>
        <w:rPr>
          <w:rFonts w:ascii="Consolas" w:hAnsi="Consolas" w:eastAsia="Consolas"/>
          <w:color w:val="2D2D2D"/>
          <w:sz w:val="22"/>
          <w:szCs w:val="40"/>
        </w:rPr>
        <w:t xml:space="preserve">        @dragleave="onDragLeave(col.id)"</w:t>
      </w:r>
    </w:p>
    <w:p w14:paraId="6D7B8D02">
      <w:pPr>
        <w:spacing w:before="0" w:after="0" w:line="260" w:lineRule="exact"/>
        <w:rPr>
          <w:sz w:val="36"/>
          <w:szCs w:val="40"/>
        </w:rPr>
      </w:pPr>
      <w:r>
        <w:rPr>
          <w:rFonts w:ascii="Consolas" w:hAnsi="Consolas" w:eastAsia="Consolas"/>
          <w:color w:val="2D2D2D"/>
          <w:sz w:val="22"/>
          <w:szCs w:val="40"/>
        </w:rPr>
        <w:t xml:space="preserve">        @drop="onDrop(col.id)"</w:t>
      </w:r>
    </w:p>
    <w:p w14:paraId="5919B1BC">
      <w:pPr>
        <w:spacing w:before="0" w:after="0" w:line="260" w:lineRule="exact"/>
        <w:rPr>
          <w:sz w:val="36"/>
          <w:szCs w:val="40"/>
        </w:rPr>
      </w:pPr>
      <w:r>
        <w:rPr>
          <w:rFonts w:ascii="Consolas" w:hAnsi="Consolas" w:eastAsia="Consolas"/>
          <w:color w:val="2D2D2D"/>
          <w:sz w:val="22"/>
          <w:szCs w:val="40"/>
        </w:rPr>
        <w:t xml:space="preserve">      &gt;</w:t>
      </w:r>
    </w:p>
    <w:p w14:paraId="2BE040CB">
      <w:pPr>
        <w:spacing w:before="0" w:after="0" w:line="260" w:lineRule="exact"/>
        <w:rPr>
          <w:sz w:val="36"/>
          <w:szCs w:val="40"/>
        </w:rPr>
      </w:pPr>
      <w:r>
        <w:rPr>
          <w:rFonts w:ascii="Consolas" w:hAnsi="Consolas" w:eastAsia="Consolas"/>
          <w:color w:val="2D2D2D"/>
          <w:sz w:val="22"/>
          <w:szCs w:val="40"/>
        </w:rPr>
        <w:t xml:space="preserve">        &lt;!-- 列头部 --&gt;</w:t>
      </w:r>
    </w:p>
    <w:p w14:paraId="555E5A55">
      <w:pPr>
        <w:spacing w:before="0" w:after="0" w:line="260" w:lineRule="exact"/>
        <w:rPr>
          <w:sz w:val="36"/>
          <w:szCs w:val="40"/>
        </w:rPr>
      </w:pPr>
      <w:r>
        <w:rPr>
          <w:rFonts w:ascii="Consolas" w:hAnsi="Consolas" w:eastAsia="Consolas"/>
          <w:color w:val="2D2D2D"/>
          <w:sz w:val="22"/>
          <w:szCs w:val="40"/>
        </w:rPr>
        <w:t xml:space="preserve">        &lt;div class="column-header" :class="{ 'wip-exceeded': isWipExceeded(col) }"&gt;</w:t>
      </w:r>
    </w:p>
    <w:p w14:paraId="7F0D712F">
      <w:pPr>
        <w:spacing w:before="0" w:after="0" w:line="260" w:lineRule="exact"/>
        <w:rPr>
          <w:sz w:val="36"/>
          <w:szCs w:val="40"/>
        </w:rPr>
      </w:pPr>
      <w:r>
        <w:rPr>
          <w:rFonts w:ascii="Consolas" w:hAnsi="Consolas" w:eastAsia="Consolas"/>
          <w:color w:val="2D2D2D"/>
          <w:sz w:val="22"/>
          <w:szCs w:val="40"/>
        </w:rPr>
        <w:t xml:space="preserve">          &lt;div class="column-title"&gt;</w:t>
      </w:r>
    </w:p>
    <w:p w14:paraId="5929C63F">
      <w:pPr>
        <w:spacing w:before="0" w:after="0" w:line="260" w:lineRule="exact"/>
        <w:rPr>
          <w:sz w:val="36"/>
          <w:szCs w:val="40"/>
        </w:rPr>
      </w:pPr>
      <w:r>
        <w:rPr>
          <w:rFonts w:ascii="Consolas" w:hAnsi="Consolas" w:eastAsia="Consolas"/>
          <w:color w:val="2D2D2D"/>
          <w:sz w:val="22"/>
          <w:szCs w:val="40"/>
        </w:rPr>
        <w:t xml:space="preserve">            &lt;span&gt;{{ col.name }}&lt;/span&gt;</w:t>
      </w:r>
    </w:p>
    <w:p w14:paraId="2FC1ECE5">
      <w:pPr>
        <w:spacing w:before="0" w:after="0" w:line="260" w:lineRule="exact"/>
        <w:rPr>
          <w:sz w:val="36"/>
          <w:szCs w:val="40"/>
        </w:rPr>
      </w:pPr>
      <w:r>
        <w:rPr>
          <w:rFonts w:ascii="Consolas" w:hAnsi="Consolas" w:eastAsia="Consolas"/>
          <w:color w:val="2D2D2D"/>
          <w:sz w:val="22"/>
          <w:szCs w:val="40"/>
        </w:rPr>
        <w:t xml:space="preserve">            &lt;el-tag</w:t>
      </w:r>
    </w:p>
    <w:p w14:paraId="791910F4">
      <w:pPr>
        <w:spacing w:before="0" w:after="0" w:line="260" w:lineRule="exact"/>
        <w:rPr>
          <w:sz w:val="36"/>
          <w:szCs w:val="40"/>
        </w:rPr>
      </w:pPr>
      <w:r>
        <w:rPr>
          <w:rFonts w:ascii="Consolas" w:hAnsi="Consolas" w:eastAsia="Consolas"/>
          <w:color w:val="2D2D2D"/>
          <w:sz w:val="22"/>
          <w:szCs w:val="40"/>
        </w:rPr>
        <w:t xml:space="preserve">              size="small"</w:t>
      </w:r>
    </w:p>
    <w:p w14:paraId="55090BCE">
      <w:pPr>
        <w:spacing w:before="0" w:after="0" w:line="260" w:lineRule="exact"/>
        <w:rPr>
          <w:sz w:val="36"/>
          <w:szCs w:val="40"/>
        </w:rPr>
      </w:pPr>
      <w:r>
        <w:rPr>
          <w:rFonts w:ascii="Consolas" w:hAnsi="Consolas" w:eastAsia="Consolas"/>
          <w:color w:val="2D2D2D"/>
          <w:sz w:val="22"/>
          <w:szCs w:val="40"/>
        </w:rPr>
        <w:t xml:space="preserve">              :type="isWipExceeded(col) ? 'danger' : 'info'"</w:t>
      </w:r>
    </w:p>
    <w:p w14:paraId="6C8385C2">
      <w:pPr>
        <w:spacing w:before="0" w:after="0" w:line="260" w:lineRule="exact"/>
        <w:rPr>
          <w:sz w:val="36"/>
          <w:szCs w:val="40"/>
        </w:rPr>
      </w:pPr>
      <w:r>
        <w:rPr>
          <w:rFonts w:ascii="Consolas" w:hAnsi="Consolas" w:eastAsia="Consolas"/>
          <w:color w:val="2D2D2D"/>
          <w:sz w:val="22"/>
          <w:szCs w:val="40"/>
        </w:rPr>
        <w:t xml:space="preserve">              class="column-count"</w:t>
      </w:r>
    </w:p>
    <w:p w14:paraId="2878E3E9">
      <w:pPr>
        <w:spacing w:before="0" w:after="0" w:line="260" w:lineRule="exact"/>
        <w:rPr>
          <w:sz w:val="36"/>
          <w:szCs w:val="40"/>
        </w:rPr>
      </w:pPr>
      <w:r>
        <w:rPr>
          <w:rFonts w:ascii="Consolas" w:hAnsi="Consolas" w:eastAsia="Consolas"/>
          <w:color w:val="2D2D2D"/>
          <w:sz w:val="22"/>
          <w:szCs w:val="40"/>
        </w:rPr>
        <w:t xml:space="preserve">            &gt;</w:t>
      </w:r>
    </w:p>
    <w:p w14:paraId="34A9025F">
      <w:pPr>
        <w:spacing w:before="0" w:after="0" w:line="260" w:lineRule="exact"/>
        <w:rPr>
          <w:sz w:val="36"/>
          <w:szCs w:val="40"/>
        </w:rPr>
      </w:pPr>
      <w:r>
        <w:rPr>
          <w:rFonts w:ascii="Consolas" w:hAnsi="Consolas" w:eastAsia="Consolas"/>
          <w:color w:val="2D2D2D"/>
          <w:sz w:val="22"/>
          <w:szCs w:val="40"/>
        </w:rPr>
        <w:t xml:space="preserve">              {{ col.tasks?.length || 0 }}</w:t>
      </w:r>
    </w:p>
    <w:p w14:paraId="1F5F710D">
      <w:pPr>
        <w:spacing w:before="0" w:after="0" w:line="260" w:lineRule="exact"/>
        <w:rPr>
          <w:sz w:val="36"/>
          <w:szCs w:val="40"/>
        </w:rPr>
      </w:pPr>
      <w:r>
        <w:rPr>
          <w:rFonts w:ascii="Consolas" w:hAnsi="Consolas" w:eastAsia="Consolas"/>
          <w:color w:val="2D2D2D"/>
          <w:sz w:val="22"/>
          <w:szCs w:val="40"/>
        </w:rPr>
        <w:t xml:space="preserve">              &lt;template v-if="col.wip_limit &gt; 0"&gt;/ {{ col.wip_limit }}&lt;/template&gt;</w:t>
      </w:r>
    </w:p>
    <w:p w14:paraId="407720B3">
      <w:pPr>
        <w:spacing w:before="0" w:after="0" w:line="260" w:lineRule="exact"/>
        <w:rPr>
          <w:sz w:val="36"/>
          <w:szCs w:val="40"/>
        </w:rPr>
      </w:pPr>
      <w:r>
        <w:rPr>
          <w:rFonts w:ascii="Consolas" w:hAnsi="Consolas" w:eastAsia="Consolas"/>
          <w:color w:val="2D2D2D"/>
          <w:sz w:val="22"/>
          <w:szCs w:val="40"/>
        </w:rPr>
        <w:t xml:space="preserve">            &lt;/el-tag&gt;</w:t>
      </w:r>
    </w:p>
    <w:p w14:paraId="5D7F8706">
      <w:pPr>
        <w:spacing w:before="0" w:after="0" w:line="260" w:lineRule="exact"/>
        <w:rPr>
          <w:sz w:val="36"/>
          <w:szCs w:val="40"/>
        </w:rPr>
      </w:pPr>
      <w:r>
        <w:rPr>
          <w:rFonts w:ascii="Consolas" w:hAnsi="Consolas" w:eastAsia="Consolas"/>
          <w:color w:val="2D2D2D"/>
          <w:sz w:val="22"/>
          <w:szCs w:val="40"/>
        </w:rPr>
        <w:t xml:space="preserve">          &lt;/div&gt;</w:t>
      </w:r>
    </w:p>
    <w:p w14:paraId="3C363539">
      <w:pPr>
        <w:spacing w:before="0" w:after="0" w:line="260" w:lineRule="exact"/>
        <w:rPr>
          <w:sz w:val="36"/>
          <w:szCs w:val="40"/>
        </w:rPr>
      </w:pPr>
      <w:r>
        <w:rPr>
          <w:rFonts w:ascii="Consolas" w:hAnsi="Consolas" w:eastAsia="Consolas"/>
          <w:color w:val="2D2D2D"/>
          <w:sz w:val="22"/>
          <w:szCs w:val="40"/>
        </w:rPr>
        <w:t xml:space="preserve">          &lt;el-dropdown trigger="click" @command="(cmd) =&gt; onColumnCommand(cmd, col)"&gt;</w:t>
      </w:r>
    </w:p>
    <w:p w14:paraId="41302873">
      <w:pPr>
        <w:spacing w:before="0" w:after="0" w:line="260" w:lineRule="exact"/>
        <w:rPr>
          <w:sz w:val="36"/>
          <w:szCs w:val="40"/>
        </w:rPr>
      </w:pPr>
      <w:r>
        <w:rPr>
          <w:rFonts w:ascii="Consolas" w:hAnsi="Consolas" w:eastAsia="Consolas"/>
          <w:color w:val="2D2D2D"/>
          <w:sz w:val="22"/>
          <w:szCs w:val="40"/>
        </w:rPr>
        <w:t xml:space="preserve">            &lt;el-button text size="small" :icon="MoreFilled" /&gt;</w:t>
      </w:r>
    </w:p>
    <w:p w14:paraId="16BF53FA">
      <w:pPr>
        <w:spacing w:before="0" w:after="0" w:line="260" w:lineRule="exact"/>
        <w:rPr>
          <w:sz w:val="36"/>
          <w:szCs w:val="40"/>
        </w:rPr>
      </w:pPr>
      <w:r>
        <w:rPr>
          <w:rFonts w:ascii="Consolas" w:hAnsi="Consolas" w:eastAsia="Consolas"/>
          <w:color w:val="2D2D2D"/>
          <w:sz w:val="22"/>
          <w:szCs w:val="40"/>
        </w:rPr>
        <w:t xml:space="preserve">            &lt;template #dropdown&gt;</w:t>
      </w:r>
    </w:p>
    <w:p w14:paraId="1A38FEA5">
      <w:pPr>
        <w:spacing w:before="0" w:after="0" w:line="260" w:lineRule="exact"/>
        <w:rPr>
          <w:sz w:val="36"/>
          <w:szCs w:val="40"/>
        </w:rPr>
      </w:pPr>
      <w:r>
        <w:rPr>
          <w:rFonts w:ascii="Consolas" w:hAnsi="Consolas" w:eastAsia="Consolas"/>
          <w:color w:val="2D2D2D"/>
          <w:sz w:val="22"/>
          <w:szCs w:val="40"/>
        </w:rPr>
        <w:t xml:space="preserve">              &lt;el-dropdown-menu&gt;</w:t>
      </w:r>
    </w:p>
    <w:p w14:paraId="1239D759">
      <w:pPr>
        <w:spacing w:before="0" w:after="0" w:line="260" w:lineRule="exact"/>
        <w:rPr>
          <w:sz w:val="36"/>
          <w:szCs w:val="40"/>
        </w:rPr>
      </w:pPr>
      <w:r>
        <w:rPr>
          <w:rFonts w:ascii="Consolas" w:hAnsi="Consolas" w:eastAsia="Consolas"/>
          <w:color w:val="2D2D2D"/>
          <w:sz w:val="22"/>
          <w:szCs w:val="40"/>
        </w:rPr>
        <w:t xml:space="preserve">                &lt;el-dropdown-item command="edit"&gt;编辑列名&lt;/el-dropdown-item&gt;</w:t>
      </w:r>
    </w:p>
    <w:p w14:paraId="34095930">
      <w:pPr>
        <w:spacing w:before="0" w:after="0" w:line="260" w:lineRule="exact"/>
        <w:rPr>
          <w:sz w:val="36"/>
          <w:szCs w:val="40"/>
        </w:rPr>
      </w:pPr>
      <w:r>
        <w:rPr>
          <w:rFonts w:ascii="Consolas" w:hAnsi="Consolas" w:eastAsia="Consolas"/>
          <w:color w:val="2D2D2D"/>
          <w:sz w:val="22"/>
          <w:szCs w:val="40"/>
        </w:rPr>
        <w:t xml:space="preserve">                &lt;el-dropdown-item command="wip"&gt;设置 WIP 限制&lt;/el-dropdown-item&gt;</w:t>
      </w:r>
    </w:p>
    <w:p w14:paraId="526E4450">
      <w:pPr>
        <w:spacing w:before="0" w:after="0" w:line="260" w:lineRule="exact"/>
        <w:rPr>
          <w:sz w:val="36"/>
          <w:szCs w:val="40"/>
        </w:rPr>
      </w:pPr>
      <w:r>
        <w:rPr>
          <w:rFonts w:ascii="Consolas" w:hAnsi="Consolas" w:eastAsia="Consolas"/>
          <w:color w:val="2D2D2D"/>
          <w:sz w:val="22"/>
          <w:szCs w:val="40"/>
        </w:rPr>
        <w:t xml:space="preserve">                &lt;el-dropdown-item command="delete" divided&gt;删除列&lt;/el-dropdown-item&gt;</w:t>
      </w:r>
    </w:p>
    <w:p w14:paraId="5C42A8B9">
      <w:pPr>
        <w:spacing w:before="0" w:after="0" w:line="260" w:lineRule="exact"/>
        <w:rPr>
          <w:sz w:val="36"/>
          <w:szCs w:val="40"/>
        </w:rPr>
      </w:pPr>
      <w:r>
        <w:rPr>
          <w:rFonts w:ascii="Consolas" w:hAnsi="Consolas" w:eastAsia="Consolas"/>
          <w:color w:val="2D2D2D"/>
          <w:sz w:val="22"/>
          <w:szCs w:val="40"/>
        </w:rPr>
        <w:t xml:space="preserve">              &lt;/el-dropdown-menu&gt;</w:t>
      </w:r>
    </w:p>
    <w:p w14:paraId="04211AC4">
      <w:pPr>
        <w:spacing w:before="0" w:after="0" w:line="260" w:lineRule="exact"/>
        <w:rPr>
          <w:sz w:val="36"/>
          <w:szCs w:val="40"/>
        </w:rPr>
      </w:pPr>
      <w:r>
        <w:rPr>
          <w:rFonts w:ascii="Consolas" w:hAnsi="Consolas" w:eastAsia="Consolas"/>
          <w:color w:val="2D2D2D"/>
          <w:sz w:val="22"/>
          <w:szCs w:val="40"/>
        </w:rPr>
        <w:t xml:space="preserve">            &lt;/template&gt;</w:t>
      </w:r>
    </w:p>
    <w:p w14:paraId="566B4D7E">
      <w:pPr>
        <w:spacing w:before="0" w:after="0" w:line="260" w:lineRule="exact"/>
        <w:rPr>
          <w:sz w:val="36"/>
          <w:szCs w:val="40"/>
        </w:rPr>
      </w:pPr>
      <w:r>
        <w:rPr>
          <w:rFonts w:ascii="Consolas" w:hAnsi="Consolas" w:eastAsia="Consolas"/>
          <w:color w:val="2D2D2D"/>
          <w:sz w:val="22"/>
          <w:szCs w:val="40"/>
        </w:rPr>
        <w:t xml:space="preserve">          &lt;/el-dropdown&gt;</w:t>
      </w:r>
    </w:p>
    <w:p w14:paraId="6DB2999D">
      <w:pPr>
        <w:spacing w:before="0" w:after="0" w:line="260" w:lineRule="exact"/>
        <w:rPr>
          <w:sz w:val="36"/>
          <w:szCs w:val="40"/>
        </w:rPr>
      </w:pPr>
      <w:r>
        <w:rPr>
          <w:rFonts w:ascii="Consolas" w:hAnsi="Consolas" w:eastAsia="Consolas"/>
          <w:color w:val="2D2D2D"/>
          <w:sz w:val="22"/>
          <w:szCs w:val="40"/>
        </w:rPr>
        <w:t xml:space="preserve">        &lt;/div&gt;</w:t>
      </w:r>
    </w:p>
    <w:p w14:paraId="17292BB4">
      <w:pPr>
        <w:spacing w:before="0" w:after="0" w:line="260" w:lineRule="exact"/>
        <w:rPr>
          <w:sz w:val="36"/>
          <w:szCs w:val="40"/>
        </w:rPr>
      </w:pPr>
      <w:r>
        <w:rPr>
          <w:rFonts w:ascii="Consolas" w:hAnsi="Consolas" w:eastAsia="Consolas"/>
          <w:color w:val="2D2D2D"/>
          <w:sz w:val="22"/>
          <w:szCs w:val="40"/>
        </w:rPr>
        <w:t xml:space="preserve"> </w:t>
      </w:r>
    </w:p>
    <w:p w14:paraId="77E46196">
      <w:pPr>
        <w:spacing w:before="0" w:after="0" w:line="260" w:lineRule="exact"/>
        <w:rPr>
          <w:sz w:val="36"/>
          <w:szCs w:val="40"/>
        </w:rPr>
      </w:pPr>
      <w:r>
        <w:rPr>
          <w:rFonts w:ascii="Consolas" w:hAnsi="Consolas" w:eastAsia="Consolas"/>
          <w:color w:val="2D2D2D"/>
          <w:sz w:val="22"/>
          <w:szCs w:val="40"/>
        </w:rPr>
        <w:t xml:space="preserve">        &lt;!-- 列内容 --&gt;</w:t>
      </w:r>
    </w:p>
    <w:p w14:paraId="775C083C">
      <w:pPr>
        <w:spacing w:before="0" w:after="0" w:line="260" w:lineRule="exact"/>
        <w:rPr>
          <w:sz w:val="36"/>
          <w:szCs w:val="40"/>
        </w:rPr>
      </w:pPr>
      <w:r>
        <w:rPr>
          <w:rFonts w:ascii="Consolas" w:hAnsi="Consolas" w:eastAsia="Consolas"/>
          <w:color w:val="2D2D2D"/>
          <w:sz w:val="22"/>
          <w:szCs w:val="40"/>
        </w:rPr>
        <w:t xml:space="preserve">        &lt;div class="column-body"&gt;</w:t>
      </w:r>
    </w:p>
    <w:p w14:paraId="6CDFC6B7">
      <w:pPr>
        <w:spacing w:before="0" w:after="0" w:line="260" w:lineRule="exact"/>
        <w:rPr>
          <w:sz w:val="36"/>
          <w:szCs w:val="40"/>
        </w:rPr>
      </w:pPr>
      <w:r>
        <w:rPr>
          <w:rFonts w:ascii="Consolas" w:hAnsi="Consolas" w:eastAsia="Consolas"/>
          <w:color w:val="2D2D2D"/>
          <w:sz w:val="22"/>
          <w:szCs w:val="40"/>
        </w:rPr>
        <w:t xml:space="preserve">          &lt;div</w:t>
      </w:r>
    </w:p>
    <w:p w14:paraId="1F2158AD">
      <w:pPr>
        <w:spacing w:before="0" w:after="0" w:line="260" w:lineRule="exact"/>
        <w:rPr>
          <w:sz w:val="36"/>
          <w:szCs w:val="40"/>
        </w:rPr>
      </w:pPr>
      <w:r>
        <w:rPr>
          <w:rFonts w:ascii="Consolas" w:hAnsi="Consolas" w:eastAsia="Consolas"/>
          <w:color w:val="2D2D2D"/>
          <w:sz w:val="22"/>
          <w:szCs w:val="40"/>
        </w:rPr>
        <w:t xml:space="preserve">            v-for="task in col.tasks"</w:t>
      </w:r>
    </w:p>
    <w:p w14:paraId="1F24C60C">
      <w:pPr>
        <w:spacing w:before="0" w:after="0" w:line="260" w:lineRule="exact"/>
        <w:rPr>
          <w:sz w:val="36"/>
          <w:szCs w:val="40"/>
        </w:rPr>
      </w:pPr>
      <w:r>
        <w:rPr>
          <w:rFonts w:ascii="Consolas" w:hAnsi="Consolas" w:eastAsia="Consolas"/>
          <w:color w:val="2D2D2D"/>
          <w:sz w:val="22"/>
          <w:szCs w:val="40"/>
        </w:rPr>
        <w:t xml:space="preserve">            :key="task.id"</w:t>
      </w:r>
    </w:p>
    <w:p w14:paraId="16745431">
      <w:pPr>
        <w:spacing w:before="0" w:after="0" w:line="260" w:lineRule="exact"/>
        <w:rPr>
          <w:sz w:val="36"/>
          <w:szCs w:val="40"/>
        </w:rPr>
      </w:pPr>
      <w:r>
        <w:rPr>
          <w:rFonts w:ascii="Consolas" w:hAnsi="Consolas" w:eastAsia="Consolas"/>
          <w:color w:val="2D2D2D"/>
          <w:sz w:val="22"/>
          <w:szCs w:val="40"/>
        </w:rPr>
        <w:t xml:space="preserve">            class="task-card-wrapper"</w:t>
      </w:r>
    </w:p>
    <w:p w14:paraId="3B39D9E4">
      <w:pPr>
        <w:spacing w:before="0" w:after="0" w:line="260" w:lineRule="exact"/>
        <w:rPr>
          <w:sz w:val="36"/>
          <w:szCs w:val="40"/>
        </w:rPr>
      </w:pPr>
      <w:r>
        <w:rPr>
          <w:rFonts w:ascii="Consolas" w:hAnsi="Consolas" w:eastAsia="Consolas"/>
          <w:color w:val="2D2D2D"/>
          <w:sz w:val="22"/>
          <w:szCs w:val="40"/>
        </w:rPr>
        <w:t xml:space="preserve">            draggable="true"</w:t>
      </w:r>
    </w:p>
    <w:p w14:paraId="4FA5BA7B">
      <w:pPr>
        <w:spacing w:before="0" w:after="0" w:line="260" w:lineRule="exact"/>
        <w:rPr>
          <w:sz w:val="36"/>
          <w:szCs w:val="40"/>
        </w:rPr>
      </w:pPr>
      <w:r>
        <w:rPr>
          <w:rFonts w:ascii="Consolas" w:hAnsi="Consolas" w:eastAsia="Consolas"/>
          <w:color w:val="2D2D2D"/>
          <w:sz w:val="22"/>
          <w:szCs w:val="40"/>
        </w:rPr>
        <w:t xml:space="preserve">            @dragstart="onDragStart($event, task, col.id)"</w:t>
      </w:r>
    </w:p>
    <w:p w14:paraId="146A395E">
      <w:pPr>
        <w:spacing w:before="0" w:after="0" w:line="260" w:lineRule="exact"/>
        <w:rPr>
          <w:sz w:val="36"/>
          <w:szCs w:val="40"/>
        </w:rPr>
      </w:pPr>
      <w:r>
        <w:rPr>
          <w:rFonts w:ascii="Consolas" w:hAnsi="Consolas" w:eastAsia="Consolas"/>
          <w:color w:val="2D2D2D"/>
          <w:sz w:val="22"/>
          <w:szCs w:val="40"/>
        </w:rPr>
        <w:t xml:space="preserve">            @dragend="onDragEnd"</w:t>
      </w:r>
    </w:p>
    <w:p w14:paraId="79CF1976">
      <w:pPr>
        <w:spacing w:before="0" w:after="0" w:line="260" w:lineRule="exact"/>
        <w:rPr>
          <w:sz w:val="36"/>
          <w:szCs w:val="40"/>
        </w:rPr>
      </w:pPr>
      <w:r>
        <w:rPr>
          <w:rFonts w:ascii="Consolas" w:hAnsi="Consolas" w:eastAsia="Consolas"/>
          <w:color w:val="2D2D2D"/>
          <w:sz w:val="22"/>
          <w:szCs w:val="40"/>
        </w:rPr>
        <w:t xml:space="preserve">          &gt;</w:t>
      </w:r>
    </w:p>
    <w:p w14:paraId="3433AE03">
      <w:pPr>
        <w:spacing w:before="0" w:after="0" w:line="260" w:lineRule="exact"/>
        <w:rPr>
          <w:sz w:val="36"/>
          <w:szCs w:val="40"/>
        </w:rPr>
      </w:pPr>
      <w:r>
        <w:rPr>
          <w:rFonts w:ascii="Consolas" w:hAnsi="Consolas" w:eastAsia="Consolas"/>
          <w:color w:val="2D2D2D"/>
          <w:sz w:val="22"/>
          <w:szCs w:val="40"/>
        </w:rPr>
        <w:t xml:space="preserve">            &lt;TaskCard :task="task" @click="showTaskDetail(task)" /&gt;</w:t>
      </w:r>
    </w:p>
    <w:p w14:paraId="55B54056">
      <w:pPr>
        <w:spacing w:before="0" w:after="0" w:line="260" w:lineRule="exact"/>
        <w:rPr>
          <w:sz w:val="36"/>
          <w:szCs w:val="40"/>
        </w:rPr>
      </w:pPr>
      <w:r>
        <w:rPr>
          <w:rFonts w:ascii="Consolas" w:hAnsi="Consolas" w:eastAsia="Consolas"/>
          <w:color w:val="2D2D2D"/>
          <w:sz w:val="22"/>
          <w:szCs w:val="40"/>
        </w:rPr>
        <w:t xml:space="preserve">          &lt;/div&gt;</w:t>
      </w:r>
    </w:p>
    <w:p w14:paraId="7AF8FEDE">
      <w:pPr>
        <w:spacing w:before="0" w:after="0" w:line="260" w:lineRule="exact"/>
        <w:rPr>
          <w:sz w:val="36"/>
          <w:szCs w:val="40"/>
        </w:rPr>
      </w:pPr>
      <w:r>
        <w:rPr>
          <w:rFonts w:ascii="Consolas" w:hAnsi="Consolas" w:eastAsia="Consolas"/>
          <w:color w:val="2D2D2D"/>
          <w:sz w:val="22"/>
          <w:szCs w:val="40"/>
        </w:rPr>
        <w:t xml:space="preserve"> </w:t>
      </w:r>
    </w:p>
    <w:p w14:paraId="1F0585EF">
      <w:pPr>
        <w:spacing w:before="0" w:after="0" w:line="260" w:lineRule="exact"/>
        <w:rPr>
          <w:sz w:val="36"/>
          <w:szCs w:val="40"/>
        </w:rPr>
      </w:pPr>
      <w:r>
        <w:rPr>
          <w:rFonts w:ascii="Consolas" w:hAnsi="Consolas" w:eastAsia="Consolas"/>
          <w:color w:val="2D2D2D"/>
          <w:sz w:val="22"/>
          <w:szCs w:val="40"/>
        </w:rPr>
        <w:t xml:space="preserve">          &lt;el-button</w:t>
      </w:r>
    </w:p>
    <w:p w14:paraId="51F24964">
      <w:pPr>
        <w:spacing w:before="0" w:after="0" w:line="260" w:lineRule="exact"/>
        <w:rPr>
          <w:sz w:val="36"/>
          <w:szCs w:val="40"/>
        </w:rPr>
      </w:pPr>
      <w:r>
        <w:rPr>
          <w:rFonts w:ascii="Consolas" w:hAnsi="Consolas" w:eastAsia="Consolas"/>
          <w:color w:val="2D2D2D"/>
          <w:sz w:val="22"/>
          <w:szCs w:val="40"/>
        </w:rPr>
        <w:t xml:space="preserve">            text</w:t>
      </w:r>
    </w:p>
    <w:p w14:paraId="73CD733D">
      <w:pPr>
        <w:spacing w:before="0" w:after="0" w:line="260" w:lineRule="exact"/>
        <w:rPr>
          <w:sz w:val="36"/>
          <w:szCs w:val="40"/>
        </w:rPr>
      </w:pPr>
      <w:r>
        <w:rPr>
          <w:rFonts w:ascii="Consolas" w:hAnsi="Consolas" w:eastAsia="Consolas"/>
          <w:color w:val="2D2D2D"/>
          <w:sz w:val="22"/>
          <w:szCs w:val="40"/>
        </w:rPr>
        <w:t xml:space="preserve">            class="add-task-btn"</w:t>
      </w:r>
    </w:p>
    <w:p w14:paraId="572B1BD0">
      <w:pPr>
        <w:spacing w:before="0" w:after="0" w:line="260" w:lineRule="exact"/>
        <w:rPr>
          <w:sz w:val="36"/>
          <w:szCs w:val="40"/>
        </w:rPr>
      </w:pPr>
      <w:r>
        <w:rPr>
          <w:rFonts w:ascii="Consolas" w:hAnsi="Consolas" w:eastAsia="Consolas"/>
          <w:color w:val="2D2D2D"/>
          <w:sz w:val="22"/>
          <w:szCs w:val="40"/>
        </w:rPr>
        <w:t xml:space="preserve">            @click="openCreateTask(col.id)"</w:t>
      </w:r>
    </w:p>
    <w:p w14:paraId="3E347860">
      <w:pPr>
        <w:spacing w:before="0" w:after="0" w:line="260" w:lineRule="exact"/>
        <w:rPr>
          <w:sz w:val="36"/>
          <w:szCs w:val="40"/>
        </w:rPr>
      </w:pPr>
      <w:r>
        <w:rPr>
          <w:rFonts w:ascii="Consolas" w:hAnsi="Consolas" w:eastAsia="Consolas"/>
          <w:color w:val="2D2D2D"/>
          <w:sz w:val="22"/>
          <w:szCs w:val="40"/>
        </w:rPr>
        <w:t xml:space="preserve">          &gt;</w:t>
      </w:r>
    </w:p>
    <w:p w14:paraId="6FB41B2E">
      <w:pPr>
        <w:spacing w:before="0" w:after="0" w:line="260" w:lineRule="exact"/>
        <w:rPr>
          <w:sz w:val="36"/>
          <w:szCs w:val="40"/>
        </w:rPr>
      </w:pPr>
      <w:r>
        <w:rPr>
          <w:rFonts w:ascii="Consolas" w:hAnsi="Consolas" w:eastAsia="Consolas"/>
          <w:color w:val="2D2D2D"/>
          <w:sz w:val="22"/>
          <w:szCs w:val="40"/>
        </w:rPr>
        <w:t xml:space="preserve">            + 添加任务</w:t>
      </w:r>
    </w:p>
    <w:p w14:paraId="24A0F7B1">
      <w:pPr>
        <w:spacing w:before="0" w:after="0" w:line="260" w:lineRule="exact"/>
        <w:rPr>
          <w:sz w:val="36"/>
          <w:szCs w:val="40"/>
        </w:rPr>
      </w:pPr>
      <w:r>
        <w:rPr>
          <w:rFonts w:ascii="Consolas" w:hAnsi="Consolas" w:eastAsia="Consolas"/>
          <w:color w:val="2D2D2D"/>
          <w:sz w:val="22"/>
          <w:szCs w:val="40"/>
        </w:rPr>
        <w:t xml:space="preserve">          &lt;/el-button&gt;</w:t>
      </w:r>
    </w:p>
    <w:p w14:paraId="15804410">
      <w:pPr>
        <w:spacing w:before="0" w:after="0" w:line="260" w:lineRule="exact"/>
        <w:rPr>
          <w:sz w:val="36"/>
          <w:szCs w:val="40"/>
        </w:rPr>
      </w:pPr>
      <w:r>
        <w:rPr>
          <w:rFonts w:ascii="Consolas" w:hAnsi="Consolas" w:eastAsia="Consolas"/>
          <w:color w:val="2D2D2D"/>
          <w:sz w:val="22"/>
          <w:szCs w:val="40"/>
        </w:rPr>
        <w:t xml:space="preserve">        &lt;/div&gt;</w:t>
      </w:r>
    </w:p>
    <w:p w14:paraId="6AE97CD1">
      <w:pPr>
        <w:spacing w:before="0" w:after="0" w:line="260" w:lineRule="exact"/>
        <w:rPr>
          <w:sz w:val="36"/>
          <w:szCs w:val="40"/>
        </w:rPr>
      </w:pPr>
      <w:r>
        <w:rPr>
          <w:rFonts w:ascii="Consolas" w:hAnsi="Consolas" w:eastAsia="Consolas"/>
          <w:color w:val="2D2D2D"/>
          <w:sz w:val="22"/>
          <w:szCs w:val="40"/>
        </w:rPr>
        <w:t xml:space="preserve">      &lt;/div&gt;</w:t>
      </w:r>
    </w:p>
    <w:p w14:paraId="74C8E080">
      <w:pPr>
        <w:spacing w:before="0" w:after="0" w:line="260" w:lineRule="exact"/>
        <w:rPr>
          <w:sz w:val="36"/>
          <w:szCs w:val="40"/>
        </w:rPr>
      </w:pPr>
      <w:r>
        <w:rPr>
          <w:rFonts w:ascii="Consolas" w:hAnsi="Consolas" w:eastAsia="Consolas"/>
          <w:color w:val="2D2D2D"/>
          <w:sz w:val="22"/>
          <w:szCs w:val="40"/>
        </w:rPr>
        <w:t xml:space="preserve">    &lt;/div&gt;</w:t>
      </w:r>
    </w:p>
    <w:p w14:paraId="542E5A45">
      <w:pPr>
        <w:spacing w:before="0" w:after="0" w:line="260" w:lineRule="exact"/>
        <w:rPr>
          <w:sz w:val="36"/>
          <w:szCs w:val="40"/>
        </w:rPr>
      </w:pPr>
      <w:r>
        <w:rPr>
          <w:rFonts w:ascii="Consolas" w:hAnsi="Consolas" w:eastAsia="Consolas"/>
          <w:color w:val="2D2D2D"/>
          <w:sz w:val="22"/>
          <w:szCs w:val="40"/>
        </w:rPr>
        <w:t xml:space="preserve"> </w:t>
      </w:r>
    </w:p>
    <w:p w14:paraId="07F79997">
      <w:pPr>
        <w:spacing w:before="0" w:after="0" w:line="260" w:lineRule="exact"/>
        <w:rPr>
          <w:sz w:val="36"/>
          <w:szCs w:val="40"/>
        </w:rPr>
      </w:pPr>
      <w:r>
        <w:rPr>
          <w:rFonts w:ascii="Consolas" w:hAnsi="Consolas" w:eastAsia="Consolas"/>
          <w:color w:val="2D2D2D"/>
          <w:sz w:val="22"/>
          <w:szCs w:val="40"/>
        </w:rPr>
        <w:t xml:space="preserve">    &lt;!-- 空看板提示 --&gt;</w:t>
      </w:r>
    </w:p>
    <w:p w14:paraId="6A0FA703">
      <w:pPr>
        <w:spacing w:before="0" w:after="0" w:line="260" w:lineRule="exact"/>
        <w:rPr>
          <w:sz w:val="36"/>
          <w:szCs w:val="40"/>
        </w:rPr>
      </w:pPr>
      <w:r>
        <w:rPr>
          <w:rFonts w:ascii="Consolas" w:hAnsi="Consolas" w:eastAsia="Consolas"/>
          <w:color w:val="2D2D2D"/>
          <w:sz w:val="22"/>
          <w:szCs w:val="40"/>
        </w:rPr>
        <w:t xml:space="preserve">    &lt;el-empty</w:t>
      </w:r>
    </w:p>
    <w:p w14:paraId="2C947DBB">
      <w:pPr>
        <w:spacing w:before="0" w:after="0" w:line="260" w:lineRule="exact"/>
        <w:rPr>
          <w:sz w:val="36"/>
          <w:szCs w:val="40"/>
        </w:rPr>
      </w:pPr>
      <w:r>
        <w:rPr>
          <w:rFonts w:ascii="Consolas" w:hAnsi="Consolas" w:eastAsia="Consolas"/>
          <w:color w:val="2D2D2D"/>
          <w:sz w:val="22"/>
          <w:szCs w:val="40"/>
        </w:rPr>
        <w:t xml:space="preserve">      v-else-if="!boardStore.loading &amp;&amp; selectedBoardId"</w:t>
      </w:r>
    </w:p>
    <w:p w14:paraId="7507A77F">
      <w:pPr>
        <w:spacing w:before="0" w:after="0" w:line="260" w:lineRule="exact"/>
        <w:rPr>
          <w:sz w:val="36"/>
          <w:szCs w:val="40"/>
        </w:rPr>
      </w:pPr>
      <w:r>
        <w:rPr>
          <w:rFonts w:ascii="Consolas" w:hAnsi="Consolas" w:eastAsia="Consolas"/>
          <w:color w:val="2D2D2D"/>
          <w:sz w:val="22"/>
          <w:szCs w:val="40"/>
        </w:rPr>
        <w:t xml:space="preserve">      description="该看板暂无列，请点击「+ 列」创建"</w:t>
      </w:r>
    </w:p>
    <w:p w14:paraId="3BB6C4C5">
      <w:pPr>
        <w:spacing w:before="0" w:after="0" w:line="260" w:lineRule="exact"/>
        <w:rPr>
          <w:sz w:val="36"/>
          <w:szCs w:val="40"/>
        </w:rPr>
      </w:pPr>
      <w:r>
        <w:rPr>
          <w:rFonts w:ascii="Consolas" w:hAnsi="Consolas" w:eastAsia="Consolas"/>
          <w:color w:val="2D2D2D"/>
          <w:sz w:val="22"/>
          <w:szCs w:val="40"/>
        </w:rPr>
        <w:t xml:space="preserve">    /&gt;</w:t>
      </w:r>
    </w:p>
    <w:p w14:paraId="0A4C2A4F">
      <w:pPr>
        <w:spacing w:before="0" w:after="0" w:line="260" w:lineRule="exact"/>
        <w:rPr>
          <w:sz w:val="36"/>
          <w:szCs w:val="40"/>
        </w:rPr>
      </w:pPr>
      <w:r>
        <w:rPr>
          <w:rFonts w:ascii="Consolas" w:hAnsi="Consolas" w:eastAsia="Consolas"/>
          <w:color w:val="2D2D2D"/>
          <w:sz w:val="22"/>
          <w:szCs w:val="40"/>
        </w:rPr>
        <w:t xml:space="preserve">    &lt;el-empty</w:t>
      </w:r>
    </w:p>
    <w:p w14:paraId="593AB8BF">
      <w:pPr>
        <w:spacing w:before="0" w:after="0" w:line="260" w:lineRule="exact"/>
        <w:rPr>
          <w:sz w:val="36"/>
          <w:szCs w:val="40"/>
        </w:rPr>
      </w:pPr>
      <w:r>
        <w:rPr>
          <w:rFonts w:ascii="Consolas" w:hAnsi="Consolas" w:eastAsia="Consolas"/>
          <w:color w:val="2D2D2D"/>
          <w:sz w:val="22"/>
          <w:szCs w:val="40"/>
        </w:rPr>
        <w:t xml:space="preserve">      v-else-if="!boardStore.loading &amp;&amp; !selectedBoardId"</w:t>
      </w:r>
    </w:p>
    <w:p w14:paraId="1676EA82">
      <w:pPr>
        <w:spacing w:before="0" w:after="0" w:line="260" w:lineRule="exact"/>
        <w:rPr>
          <w:sz w:val="36"/>
          <w:szCs w:val="40"/>
        </w:rPr>
      </w:pPr>
      <w:r>
        <w:rPr>
          <w:rFonts w:ascii="Consolas" w:hAnsi="Consolas" w:eastAsia="Consolas"/>
          <w:color w:val="2D2D2D"/>
          <w:sz w:val="22"/>
          <w:szCs w:val="40"/>
        </w:rPr>
        <w:t xml:space="preserve">      description="请选择一个看板或创建新看板"</w:t>
      </w:r>
    </w:p>
    <w:p w14:paraId="7576A0AE">
      <w:pPr>
        <w:spacing w:before="0" w:after="0" w:line="260" w:lineRule="exact"/>
        <w:rPr>
          <w:sz w:val="36"/>
          <w:szCs w:val="40"/>
        </w:rPr>
      </w:pPr>
      <w:r>
        <w:rPr>
          <w:rFonts w:ascii="Consolas" w:hAnsi="Consolas" w:eastAsia="Consolas"/>
          <w:color w:val="2D2D2D"/>
          <w:sz w:val="22"/>
          <w:szCs w:val="40"/>
        </w:rPr>
        <w:t xml:space="preserve">    &gt;</w:t>
      </w:r>
    </w:p>
    <w:p w14:paraId="21F66101">
      <w:pPr>
        <w:spacing w:before="0" w:after="0" w:line="260" w:lineRule="exact"/>
        <w:rPr>
          <w:sz w:val="36"/>
          <w:szCs w:val="40"/>
        </w:rPr>
      </w:pPr>
      <w:r>
        <w:rPr>
          <w:rFonts w:ascii="Consolas" w:hAnsi="Consolas" w:eastAsia="Consolas"/>
          <w:color w:val="2D2D2D"/>
          <w:sz w:val="22"/>
          <w:szCs w:val="40"/>
        </w:rPr>
        <w:t xml:space="preserve">      &lt;el-button type="primary" @click="showAddBoard = true"&gt;创建看板&lt;/el-button&gt;</w:t>
      </w:r>
    </w:p>
    <w:p w14:paraId="5581B14B">
      <w:pPr>
        <w:spacing w:before="0" w:after="0" w:line="260" w:lineRule="exact"/>
        <w:rPr>
          <w:sz w:val="36"/>
          <w:szCs w:val="40"/>
        </w:rPr>
      </w:pPr>
      <w:r>
        <w:rPr>
          <w:rFonts w:ascii="Consolas" w:hAnsi="Consolas" w:eastAsia="Consolas"/>
          <w:color w:val="2D2D2D"/>
          <w:sz w:val="22"/>
          <w:szCs w:val="40"/>
        </w:rPr>
        <w:t xml:space="preserve">    &lt;/el-empty&gt;</w:t>
      </w:r>
    </w:p>
    <w:p w14:paraId="6C2B24C1">
      <w:pPr>
        <w:spacing w:before="0" w:after="0" w:line="260" w:lineRule="exact"/>
        <w:rPr>
          <w:sz w:val="36"/>
          <w:szCs w:val="40"/>
        </w:rPr>
      </w:pPr>
      <w:r>
        <w:rPr>
          <w:rFonts w:ascii="Consolas" w:hAnsi="Consolas" w:eastAsia="Consolas"/>
          <w:color w:val="2D2D2D"/>
          <w:sz w:val="22"/>
          <w:szCs w:val="40"/>
        </w:rPr>
        <w:t xml:space="preserve"> </w:t>
      </w:r>
    </w:p>
    <w:p w14:paraId="2ABA0D9F">
      <w:pPr>
        <w:spacing w:before="0" w:after="0" w:line="260" w:lineRule="exact"/>
        <w:rPr>
          <w:sz w:val="36"/>
          <w:szCs w:val="40"/>
        </w:rPr>
      </w:pPr>
      <w:r>
        <w:rPr>
          <w:rFonts w:ascii="Consolas" w:hAnsi="Consolas" w:eastAsia="Consolas"/>
          <w:color w:val="2D2D2D"/>
          <w:sz w:val="22"/>
          <w:szCs w:val="40"/>
        </w:rPr>
        <w:t xml:space="preserve">    &lt;!-- 任务详情抽屉 --&gt;</w:t>
      </w:r>
    </w:p>
    <w:p w14:paraId="79243C22">
      <w:pPr>
        <w:spacing w:before="0" w:after="0" w:line="260" w:lineRule="exact"/>
        <w:rPr>
          <w:sz w:val="36"/>
          <w:szCs w:val="40"/>
        </w:rPr>
      </w:pPr>
      <w:r>
        <w:rPr>
          <w:rFonts w:ascii="Consolas" w:hAnsi="Consolas" w:eastAsia="Consolas"/>
          <w:color w:val="2D2D2D"/>
          <w:sz w:val="22"/>
          <w:szCs w:val="40"/>
        </w:rPr>
        <w:t xml:space="preserve">    &lt;el-drawer</w:t>
      </w:r>
    </w:p>
    <w:p w14:paraId="7D25D146">
      <w:pPr>
        <w:spacing w:before="0" w:after="0" w:line="260" w:lineRule="exact"/>
        <w:rPr>
          <w:sz w:val="36"/>
          <w:szCs w:val="40"/>
        </w:rPr>
      </w:pPr>
      <w:r>
        <w:rPr>
          <w:rFonts w:ascii="Consolas" w:hAnsi="Consolas" w:eastAsia="Consolas"/>
          <w:color w:val="2D2D2D"/>
          <w:sz w:val="22"/>
          <w:szCs w:val="40"/>
        </w:rPr>
        <w:t xml:space="preserve">      v-model="drawerVisible"</w:t>
      </w:r>
    </w:p>
    <w:p w14:paraId="39DB6E45">
      <w:pPr>
        <w:spacing w:before="0" w:after="0" w:line="260" w:lineRule="exact"/>
        <w:rPr>
          <w:sz w:val="36"/>
          <w:szCs w:val="40"/>
        </w:rPr>
      </w:pPr>
      <w:r>
        <w:rPr>
          <w:rFonts w:ascii="Consolas" w:hAnsi="Consolas" w:eastAsia="Consolas"/>
          <w:color w:val="2D2D2D"/>
          <w:sz w:val="22"/>
          <w:szCs w:val="40"/>
        </w:rPr>
        <w:t xml:space="preserve">      :title="currentTask?.title || '任务详情'"</w:t>
      </w:r>
    </w:p>
    <w:p w14:paraId="6DB0DBEE">
      <w:pPr>
        <w:spacing w:before="0" w:after="0" w:line="260" w:lineRule="exact"/>
        <w:rPr>
          <w:sz w:val="36"/>
          <w:szCs w:val="40"/>
        </w:rPr>
      </w:pPr>
      <w:r>
        <w:rPr>
          <w:rFonts w:ascii="Consolas" w:hAnsi="Consolas" w:eastAsia="Consolas"/>
          <w:color w:val="2D2D2D"/>
          <w:sz w:val="22"/>
          <w:szCs w:val="40"/>
        </w:rPr>
        <w:t xml:space="preserve">      size="480px"</w:t>
      </w:r>
    </w:p>
    <w:p w14:paraId="03A9C7E2">
      <w:pPr>
        <w:spacing w:before="0" w:after="0" w:line="260" w:lineRule="exact"/>
        <w:rPr>
          <w:sz w:val="36"/>
          <w:szCs w:val="40"/>
        </w:rPr>
      </w:pPr>
      <w:r>
        <w:rPr>
          <w:rFonts w:ascii="Consolas" w:hAnsi="Consolas" w:eastAsia="Consolas"/>
          <w:color w:val="2D2D2D"/>
          <w:sz w:val="22"/>
          <w:szCs w:val="40"/>
        </w:rPr>
        <w:t xml:space="preserve">    &gt;</w:t>
      </w:r>
    </w:p>
    <w:p w14:paraId="47FFD7F2">
      <w:pPr>
        <w:spacing w:before="0" w:after="0" w:line="260" w:lineRule="exact"/>
        <w:rPr>
          <w:sz w:val="36"/>
          <w:szCs w:val="40"/>
        </w:rPr>
      </w:pPr>
      <w:r>
        <w:rPr>
          <w:rFonts w:ascii="Consolas" w:hAnsi="Consolas" w:eastAsia="Consolas"/>
          <w:color w:val="2D2D2D"/>
          <w:sz w:val="22"/>
          <w:szCs w:val="40"/>
        </w:rPr>
        <w:t xml:space="preserve">      &lt;template v-if="currentTask"&gt;</w:t>
      </w:r>
    </w:p>
    <w:p w14:paraId="017411DD">
      <w:pPr>
        <w:spacing w:before="0" w:after="0" w:line="260" w:lineRule="exact"/>
        <w:rPr>
          <w:sz w:val="36"/>
          <w:szCs w:val="40"/>
        </w:rPr>
      </w:pPr>
      <w:r>
        <w:rPr>
          <w:rFonts w:ascii="Consolas" w:hAnsi="Consolas" w:eastAsia="Consolas"/>
          <w:color w:val="2D2D2D"/>
          <w:sz w:val="22"/>
          <w:szCs w:val="40"/>
        </w:rPr>
        <w:t xml:space="preserve">        &lt;el-descriptions :column="1" border style="margin-bottom: 16px"&gt;</w:t>
      </w:r>
    </w:p>
    <w:p w14:paraId="3C75D44E">
      <w:pPr>
        <w:spacing w:before="0" w:after="0" w:line="260" w:lineRule="exact"/>
        <w:rPr>
          <w:sz w:val="36"/>
          <w:szCs w:val="40"/>
        </w:rPr>
      </w:pPr>
      <w:r>
        <w:rPr>
          <w:rFonts w:ascii="Consolas" w:hAnsi="Consolas" w:eastAsia="Consolas"/>
          <w:color w:val="2D2D2D"/>
          <w:sz w:val="22"/>
          <w:szCs w:val="40"/>
        </w:rPr>
        <w:t xml:space="preserve">          &lt;el-descriptions-item label="状态"&gt;</w:t>
      </w:r>
    </w:p>
    <w:p w14:paraId="3BDE2B06">
      <w:pPr>
        <w:spacing w:before="0" w:after="0" w:line="260" w:lineRule="exact"/>
        <w:rPr>
          <w:sz w:val="36"/>
          <w:szCs w:val="40"/>
        </w:rPr>
      </w:pPr>
      <w:r>
        <w:rPr>
          <w:rFonts w:ascii="Consolas" w:hAnsi="Consolas" w:eastAsia="Consolas"/>
          <w:color w:val="2D2D2D"/>
          <w:sz w:val="22"/>
          <w:szCs w:val="40"/>
        </w:rPr>
        <w:t xml:space="preserve">            &lt;StatusTag :status="currentTask.status" /&gt;</w:t>
      </w:r>
    </w:p>
    <w:p w14:paraId="323F64F4">
      <w:pPr>
        <w:spacing w:before="0" w:after="0" w:line="260" w:lineRule="exact"/>
        <w:rPr>
          <w:sz w:val="36"/>
          <w:szCs w:val="40"/>
        </w:rPr>
      </w:pPr>
      <w:r>
        <w:rPr>
          <w:rFonts w:ascii="Consolas" w:hAnsi="Consolas" w:eastAsia="Consolas"/>
          <w:color w:val="2D2D2D"/>
          <w:sz w:val="22"/>
          <w:szCs w:val="40"/>
        </w:rPr>
        <w:t xml:space="preserve">          &lt;/el-descriptions-item&gt;</w:t>
      </w:r>
    </w:p>
    <w:p w14:paraId="4B32A4E4">
      <w:pPr>
        <w:spacing w:before="0" w:after="0" w:line="260" w:lineRule="exact"/>
        <w:rPr>
          <w:sz w:val="36"/>
          <w:szCs w:val="40"/>
        </w:rPr>
      </w:pPr>
      <w:r>
        <w:rPr>
          <w:rFonts w:ascii="Consolas" w:hAnsi="Consolas" w:eastAsia="Consolas"/>
          <w:color w:val="2D2D2D"/>
          <w:sz w:val="22"/>
          <w:szCs w:val="40"/>
        </w:rPr>
        <w:t xml:space="preserve">          &lt;el-descriptions-item label="优先级"&gt;</w:t>
      </w:r>
    </w:p>
    <w:p w14:paraId="264A060E">
      <w:pPr>
        <w:spacing w:before="0" w:after="0" w:line="260" w:lineRule="exact"/>
        <w:rPr>
          <w:sz w:val="36"/>
          <w:szCs w:val="40"/>
        </w:rPr>
      </w:pPr>
      <w:r>
        <w:rPr>
          <w:rFonts w:ascii="Consolas" w:hAnsi="Consolas" w:eastAsia="Consolas"/>
          <w:color w:val="2D2D2D"/>
          <w:sz w:val="22"/>
          <w:szCs w:val="40"/>
        </w:rPr>
        <w:t xml:space="preserve">            &lt;PriorityTag :priority="currentTask.priority" /&gt;</w:t>
      </w:r>
    </w:p>
    <w:p w14:paraId="4B232FE7">
      <w:pPr>
        <w:spacing w:before="0" w:after="0" w:line="260" w:lineRule="exact"/>
        <w:rPr>
          <w:sz w:val="36"/>
          <w:szCs w:val="40"/>
        </w:rPr>
      </w:pPr>
      <w:r>
        <w:rPr>
          <w:rFonts w:ascii="Consolas" w:hAnsi="Consolas" w:eastAsia="Consolas"/>
          <w:color w:val="2D2D2D"/>
          <w:sz w:val="22"/>
          <w:szCs w:val="40"/>
        </w:rPr>
        <w:t xml:space="preserve">          &lt;/el-descriptions-item&gt;</w:t>
      </w:r>
    </w:p>
    <w:p w14:paraId="45044FDB">
      <w:pPr>
        <w:spacing w:before="0" w:after="0" w:line="260" w:lineRule="exact"/>
        <w:rPr>
          <w:sz w:val="36"/>
          <w:szCs w:val="40"/>
        </w:rPr>
      </w:pPr>
      <w:r>
        <w:rPr>
          <w:rFonts w:ascii="Consolas" w:hAnsi="Consolas" w:eastAsia="Consolas"/>
          <w:color w:val="2D2D2D"/>
          <w:sz w:val="22"/>
          <w:szCs w:val="40"/>
        </w:rPr>
        <w:t xml:space="preserve">          &lt;el-descriptions-item label="负责人"&gt;</w:t>
      </w:r>
    </w:p>
    <w:p w14:paraId="4B954D85">
      <w:pPr>
        <w:spacing w:before="0" w:after="0" w:line="260" w:lineRule="exact"/>
        <w:rPr>
          <w:sz w:val="36"/>
          <w:szCs w:val="40"/>
        </w:rPr>
      </w:pPr>
      <w:r>
        <w:rPr>
          <w:rFonts w:ascii="Consolas" w:hAnsi="Consolas" w:eastAsia="Consolas"/>
          <w:color w:val="2D2D2D"/>
          <w:sz w:val="22"/>
          <w:szCs w:val="40"/>
        </w:rPr>
        <w:t xml:space="preserve">            {{ currentTask.assignee?.username || '未分配' }}</w:t>
      </w:r>
    </w:p>
    <w:p w14:paraId="5EF05B03">
      <w:pPr>
        <w:spacing w:before="0" w:after="0" w:line="260" w:lineRule="exact"/>
        <w:rPr>
          <w:sz w:val="36"/>
          <w:szCs w:val="40"/>
        </w:rPr>
      </w:pPr>
      <w:r>
        <w:rPr>
          <w:rFonts w:ascii="Consolas" w:hAnsi="Consolas" w:eastAsia="Consolas"/>
          <w:color w:val="2D2D2D"/>
          <w:sz w:val="22"/>
          <w:szCs w:val="40"/>
        </w:rPr>
        <w:t xml:space="preserve">          &lt;/el-descriptions-item&gt;</w:t>
      </w:r>
    </w:p>
    <w:p w14:paraId="2D924408">
      <w:pPr>
        <w:spacing w:before="0" w:after="0" w:line="260" w:lineRule="exact"/>
        <w:rPr>
          <w:sz w:val="36"/>
          <w:szCs w:val="40"/>
        </w:rPr>
      </w:pPr>
      <w:r>
        <w:rPr>
          <w:rFonts w:ascii="Consolas" w:hAnsi="Consolas" w:eastAsia="Consolas"/>
          <w:color w:val="2D2D2D"/>
          <w:sz w:val="22"/>
          <w:szCs w:val="40"/>
        </w:rPr>
        <w:t xml:space="preserve">          &lt;el-descriptions-item label="截止日期"&gt;</w:t>
      </w:r>
    </w:p>
    <w:p w14:paraId="6E5C55FA">
      <w:pPr>
        <w:spacing w:before="0" w:after="0" w:line="260" w:lineRule="exact"/>
        <w:rPr>
          <w:sz w:val="36"/>
          <w:szCs w:val="40"/>
        </w:rPr>
      </w:pPr>
      <w:r>
        <w:rPr>
          <w:rFonts w:ascii="Consolas" w:hAnsi="Consolas" w:eastAsia="Consolas"/>
          <w:color w:val="2D2D2D"/>
          <w:sz w:val="22"/>
          <w:szCs w:val="40"/>
        </w:rPr>
        <w:t xml:space="preserve">            {{ currentTask.due_date || '未设置' }}</w:t>
      </w:r>
    </w:p>
    <w:p w14:paraId="6C4AC756">
      <w:pPr>
        <w:spacing w:before="0" w:after="0" w:line="260" w:lineRule="exact"/>
        <w:rPr>
          <w:sz w:val="36"/>
          <w:szCs w:val="40"/>
        </w:rPr>
      </w:pPr>
      <w:r>
        <w:rPr>
          <w:rFonts w:ascii="Consolas" w:hAnsi="Consolas" w:eastAsia="Consolas"/>
          <w:color w:val="2D2D2D"/>
          <w:sz w:val="22"/>
          <w:szCs w:val="40"/>
        </w:rPr>
        <w:t xml:space="preserve">          &lt;/el-descriptions-item&gt;</w:t>
      </w:r>
    </w:p>
    <w:p w14:paraId="77FE064B">
      <w:pPr>
        <w:spacing w:before="0" w:after="0" w:line="260" w:lineRule="exact"/>
        <w:rPr>
          <w:sz w:val="36"/>
          <w:szCs w:val="40"/>
        </w:rPr>
      </w:pPr>
      <w:r>
        <w:rPr>
          <w:rFonts w:ascii="Consolas" w:hAnsi="Consolas" w:eastAsia="Consolas"/>
          <w:color w:val="2D2D2D"/>
          <w:sz w:val="22"/>
          <w:szCs w:val="40"/>
        </w:rPr>
        <w:t xml:space="preserve">          &lt;el-descriptions-item label="类型"&gt;</w:t>
      </w:r>
    </w:p>
    <w:p w14:paraId="705628D2">
      <w:pPr>
        <w:spacing w:before="0" w:after="0" w:line="260" w:lineRule="exact"/>
        <w:rPr>
          <w:sz w:val="36"/>
          <w:szCs w:val="40"/>
        </w:rPr>
      </w:pPr>
      <w:r>
        <w:rPr>
          <w:rFonts w:ascii="Consolas" w:hAnsi="Consolas" w:eastAsia="Consolas"/>
          <w:color w:val="2D2D2D"/>
          <w:sz w:val="22"/>
          <w:szCs w:val="40"/>
        </w:rPr>
        <w:t xml:space="preserve">            {{ typeLabel(currentTask.type) }}</w:t>
      </w:r>
    </w:p>
    <w:p w14:paraId="15658822">
      <w:pPr>
        <w:spacing w:before="0" w:after="0" w:line="260" w:lineRule="exact"/>
        <w:rPr>
          <w:sz w:val="36"/>
          <w:szCs w:val="40"/>
        </w:rPr>
      </w:pPr>
      <w:r>
        <w:rPr>
          <w:rFonts w:ascii="Consolas" w:hAnsi="Consolas" w:eastAsia="Consolas"/>
          <w:color w:val="2D2D2D"/>
          <w:sz w:val="22"/>
          <w:szCs w:val="40"/>
        </w:rPr>
        <w:t xml:space="preserve">          &lt;/el-descriptions-item&gt;</w:t>
      </w:r>
    </w:p>
    <w:p w14:paraId="7D71CF0A">
      <w:pPr>
        <w:spacing w:before="0" w:after="0" w:line="260" w:lineRule="exact"/>
        <w:rPr>
          <w:sz w:val="36"/>
          <w:szCs w:val="40"/>
        </w:rPr>
      </w:pPr>
      <w:r>
        <w:rPr>
          <w:rFonts w:ascii="Consolas" w:hAnsi="Consolas" w:eastAsia="Consolas"/>
          <w:color w:val="2D2D2D"/>
          <w:sz w:val="22"/>
          <w:szCs w:val="40"/>
        </w:rPr>
        <w:t xml:space="preserve">          &lt;el-descriptions-item label="预估工时"&gt;</w:t>
      </w:r>
    </w:p>
    <w:p w14:paraId="4E6E4B76">
      <w:pPr>
        <w:spacing w:before="0" w:after="0" w:line="260" w:lineRule="exact"/>
        <w:rPr>
          <w:sz w:val="36"/>
          <w:szCs w:val="40"/>
        </w:rPr>
      </w:pPr>
      <w:r>
        <w:rPr>
          <w:rFonts w:ascii="Consolas" w:hAnsi="Consolas" w:eastAsia="Consolas"/>
          <w:color w:val="2D2D2D"/>
          <w:sz w:val="22"/>
          <w:szCs w:val="40"/>
        </w:rPr>
        <w:t xml:space="preserve">            {{ currentTask.estimated_hours ? currentTask.estimated_hours + 'h' : '未设置' }}</w:t>
      </w:r>
    </w:p>
    <w:p w14:paraId="08274B1A">
      <w:pPr>
        <w:spacing w:before="0" w:after="0" w:line="260" w:lineRule="exact"/>
        <w:rPr>
          <w:sz w:val="36"/>
          <w:szCs w:val="40"/>
        </w:rPr>
      </w:pPr>
      <w:r>
        <w:rPr>
          <w:rFonts w:ascii="Consolas" w:hAnsi="Consolas" w:eastAsia="Consolas"/>
          <w:color w:val="2D2D2D"/>
          <w:sz w:val="22"/>
          <w:szCs w:val="40"/>
        </w:rPr>
        <w:t xml:space="preserve">          &lt;/el-descriptions-item&gt;</w:t>
      </w:r>
    </w:p>
    <w:p w14:paraId="2036B303">
      <w:pPr>
        <w:spacing w:before="0" w:after="0" w:line="260" w:lineRule="exact"/>
        <w:rPr>
          <w:sz w:val="36"/>
          <w:szCs w:val="40"/>
        </w:rPr>
      </w:pPr>
      <w:r>
        <w:rPr>
          <w:rFonts w:ascii="Consolas" w:hAnsi="Consolas" w:eastAsia="Consolas"/>
          <w:color w:val="2D2D2D"/>
          <w:sz w:val="22"/>
          <w:szCs w:val="40"/>
        </w:rPr>
        <w:t xml:space="preserve">        &lt;/el-descriptions&gt;</w:t>
      </w:r>
    </w:p>
    <w:p w14:paraId="46E0E56A">
      <w:pPr>
        <w:spacing w:before="0" w:after="0" w:line="260" w:lineRule="exact"/>
        <w:rPr>
          <w:sz w:val="36"/>
          <w:szCs w:val="40"/>
        </w:rPr>
      </w:pPr>
      <w:r>
        <w:rPr>
          <w:rFonts w:ascii="Consolas" w:hAnsi="Consolas" w:eastAsia="Consolas"/>
          <w:color w:val="2D2D2D"/>
          <w:sz w:val="22"/>
          <w:szCs w:val="40"/>
        </w:rPr>
        <w:t xml:space="preserve">        &lt;div class="task-description" v-if="currentTask.description"&gt;</w:t>
      </w:r>
    </w:p>
    <w:p w14:paraId="37D80B79">
      <w:pPr>
        <w:spacing w:before="0" w:after="0" w:line="260" w:lineRule="exact"/>
        <w:rPr>
          <w:sz w:val="36"/>
          <w:szCs w:val="40"/>
        </w:rPr>
      </w:pPr>
      <w:r>
        <w:rPr>
          <w:rFonts w:ascii="Consolas" w:hAnsi="Consolas" w:eastAsia="Consolas"/>
          <w:color w:val="2D2D2D"/>
          <w:sz w:val="22"/>
          <w:szCs w:val="40"/>
        </w:rPr>
        <w:t xml:space="preserve">          &lt;h4&gt;描述&lt;/h4&gt;</w:t>
      </w:r>
    </w:p>
    <w:p w14:paraId="144CD736">
      <w:pPr>
        <w:spacing w:before="0" w:after="0" w:line="260" w:lineRule="exact"/>
        <w:rPr>
          <w:sz w:val="36"/>
          <w:szCs w:val="40"/>
        </w:rPr>
      </w:pPr>
      <w:r>
        <w:rPr>
          <w:rFonts w:ascii="Consolas" w:hAnsi="Consolas" w:eastAsia="Consolas"/>
          <w:color w:val="2D2D2D"/>
          <w:sz w:val="22"/>
          <w:szCs w:val="40"/>
        </w:rPr>
        <w:t xml:space="preserve">          &lt;p&gt;{{ currentTask.description }}&lt;/p&gt;</w:t>
      </w:r>
    </w:p>
    <w:p w14:paraId="787D9366">
      <w:pPr>
        <w:spacing w:before="0" w:after="0" w:line="260" w:lineRule="exact"/>
        <w:rPr>
          <w:sz w:val="36"/>
          <w:szCs w:val="40"/>
        </w:rPr>
      </w:pPr>
      <w:r>
        <w:rPr>
          <w:rFonts w:ascii="Consolas" w:hAnsi="Consolas" w:eastAsia="Consolas"/>
          <w:color w:val="2D2D2D"/>
          <w:sz w:val="22"/>
          <w:szCs w:val="40"/>
        </w:rPr>
        <w:t xml:space="preserve">        &lt;/div&gt;</w:t>
      </w:r>
    </w:p>
    <w:p w14:paraId="65946EDF">
      <w:pPr>
        <w:spacing w:before="0" w:after="0" w:line="260" w:lineRule="exact"/>
        <w:rPr>
          <w:sz w:val="36"/>
          <w:szCs w:val="40"/>
        </w:rPr>
      </w:pPr>
      <w:r>
        <w:rPr>
          <w:rFonts w:ascii="Consolas" w:hAnsi="Consolas" w:eastAsia="Consolas"/>
          <w:color w:val="2D2D2D"/>
          <w:sz w:val="22"/>
          <w:szCs w:val="40"/>
        </w:rPr>
        <w:t xml:space="preserve">        &lt;div class="drawer-actions"&gt;</w:t>
      </w:r>
    </w:p>
    <w:p w14:paraId="79DB2D50">
      <w:pPr>
        <w:spacing w:before="0" w:after="0" w:line="260" w:lineRule="exact"/>
        <w:rPr>
          <w:sz w:val="36"/>
          <w:szCs w:val="40"/>
        </w:rPr>
      </w:pPr>
      <w:r>
        <w:rPr>
          <w:rFonts w:ascii="Consolas" w:hAnsi="Consolas" w:eastAsia="Consolas"/>
          <w:color w:val="2D2D2D"/>
          <w:sz w:val="22"/>
          <w:szCs w:val="40"/>
        </w:rPr>
        <w:t xml:space="preserve">          &lt;el-button type="primary" @click="editTask(currentTask)"&gt;编辑&lt;/el-button&gt;</w:t>
      </w:r>
    </w:p>
    <w:p w14:paraId="759EC63F">
      <w:pPr>
        <w:spacing w:before="0" w:after="0" w:line="260" w:lineRule="exact"/>
        <w:rPr>
          <w:sz w:val="36"/>
          <w:szCs w:val="40"/>
        </w:rPr>
      </w:pPr>
      <w:r>
        <w:rPr>
          <w:rFonts w:ascii="Consolas" w:hAnsi="Consolas" w:eastAsia="Consolas"/>
          <w:color w:val="2D2D2D"/>
          <w:sz w:val="22"/>
          <w:szCs w:val="40"/>
        </w:rPr>
        <w:t xml:space="preserve">          &lt;el-button type="danger" @click="handleDeleteTask(currentTask)"&gt;删除&lt;/el-button&gt;</w:t>
      </w:r>
    </w:p>
    <w:p w14:paraId="5DE19936">
      <w:pPr>
        <w:spacing w:before="0" w:after="0" w:line="260" w:lineRule="exact"/>
        <w:rPr>
          <w:sz w:val="36"/>
          <w:szCs w:val="40"/>
        </w:rPr>
      </w:pPr>
      <w:r>
        <w:rPr>
          <w:rFonts w:ascii="Consolas" w:hAnsi="Consolas" w:eastAsia="Consolas"/>
          <w:color w:val="2D2D2D"/>
          <w:sz w:val="22"/>
          <w:szCs w:val="40"/>
        </w:rPr>
        <w:t xml:space="preserve">        &lt;/div&gt;</w:t>
      </w:r>
    </w:p>
    <w:p w14:paraId="47228703">
      <w:pPr>
        <w:spacing w:before="0" w:after="0" w:line="260" w:lineRule="exact"/>
        <w:rPr>
          <w:sz w:val="36"/>
          <w:szCs w:val="40"/>
        </w:rPr>
      </w:pPr>
      <w:r>
        <w:rPr>
          <w:rFonts w:ascii="Consolas" w:hAnsi="Consolas" w:eastAsia="Consolas"/>
          <w:color w:val="2D2D2D"/>
          <w:sz w:val="22"/>
          <w:szCs w:val="40"/>
        </w:rPr>
        <w:t xml:space="preserve">      &lt;/template&gt;</w:t>
      </w:r>
    </w:p>
    <w:p w14:paraId="4C3DB931">
      <w:pPr>
        <w:spacing w:before="0" w:after="0" w:line="260" w:lineRule="exact"/>
        <w:rPr>
          <w:sz w:val="36"/>
          <w:szCs w:val="40"/>
        </w:rPr>
      </w:pPr>
      <w:r>
        <w:rPr>
          <w:rFonts w:ascii="Consolas" w:hAnsi="Consolas" w:eastAsia="Consolas"/>
          <w:color w:val="2D2D2D"/>
          <w:sz w:val="22"/>
          <w:szCs w:val="40"/>
        </w:rPr>
        <w:t xml:space="preserve">    &lt;/el-drawer&gt;</w:t>
      </w:r>
    </w:p>
    <w:p w14:paraId="52A5AC99">
      <w:pPr>
        <w:spacing w:before="0" w:after="0" w:line="260" w:lineRule="exact"/>
        <w:rPr>
          <w:sz w:val="36"/>
          <w:szCs w:val="40"/>
        </w:rPr>
      </w:pPr>
      <w:r>
        <w:rPr>
          <w:rFonts w:ascii="Consolas" w:hAnsi="Consolas" w:eastAsia="Consolas"/>
          <w:color w:val="2D2D2D"/>
          <w:sz w:val="22"/>
          <w:szCs w:val="40"/>
        </w:rPr>
        <w:t xml:space="preserve"> </w:t>
      </w:r>
    </w:p>
    <w:p w14:paraId="4B2F6F9D">
      <w:pPr>
        <w:spacing w:before="0" w:after="0" w:line="260" w:lineRule="exact"/>
        <w:rPr>
          <w:sz w:val="36"/>
          <w:szCs w:val="40"/>
        </w:rPr>
      </w:pPr>
      <w:r>
        <w:rPr>
          <w:rFonts w:ascii="Consolas" w:hAnsi="Consolas" w:eastAsia="Consolas"/>
          <w:color w:val="2D2D2D"/>
          <w:sz w:val="22"/>
          <w:szCs w:val="40"/>
        </w:rPr>
        <w:t xml:space="preserve">    &lt;!-- 创建/编辑任务对话框 --&gt;</w:t>
      </w:r>
    </w:p>
    <w:p w14:paraId="22071D3A">
      <w:pPr>
        <w:spacing w:before="0" w:after="0" w:line="260" w:lineRule="exact"/>
        <w:rPr>
          <w:sz w:val="36"/>
          <w:szCs w:val="40"/>
        </w:rPr>
      </w:pPr>
      <w:r>
        <w:rPr>
          <w:rFonts w:ascii="Consolas" w:hAnsi="Consolas" w:eastAsia="Consolas"/>
          <w:color w:val="2D2D2D"/>
          <w:sz w:val="22"/>
          <w:szCs w:val="40"/>
        </w:rPr>
        <w:t xml:space="preserve">    &lt;TaskDialog</w:t>
      </w:r>
    </w:p>
    <w:p w14:paraId="14EEB3A6">
      <w:pPr>
        <w:spacing w:before="0" w:after="0" w:line="260" w:lineRule="exact"/>
        <w:rPr>
          <w:sz w:val="36"/>
          <w:szCs w:val="40"/>
        </w:rPr>
      </w:pPr>
      <w:r>
        <w:rPr>
          <w:rFonts w:ascii="Consolas" w:hAnsi="Consolas" w:eastAsia="Consolas"/>
          <w:color w:val="2D2D2D"/>
          <w:sz w:val="22"/>
          <w:szCs w:val="40"/>
        </w:rPr>
        <w:t xml:space="preserve">      v-model="taskDialogVisible"</w:t>
      </w:r>
    </w:p>
    <w:p w14:paraId="7915335E">
      <w:pPr>
        <w:spacing w:before="0" w:after="0" w:line="260" w:lineRule="exact"/>
        <w:rPr>
          <w:sz w:val="36"/>
          <w:szCs w:val="40"/>
        </w:rPr>
      </w:pPr>
      <w:r>
        <w:rPr>
          <w:rFonts w:ascii="Consolas" w:hAnsi="Consolas" w:eastAsia="Consolas"/>
          <w:color w:val="2D2D2D"/>
          <w:sz w:val="22"/>
          <w:szCs w:val="40"/>
        </w:rPr>
        <w:t xml:space="preserve">      :task="editingTask"</w:t>
      </w:r>
    </w:p>
    <w:p w14:paraId="5B0F59CD">
      <w:pPr>
        <w:spacing w:before="0" w:after="0" w:line="260" w:lineRule="exact"/>
        <w:rPr>
          <w:sz w:val="36"/>
          <w:szCs w:val="40"/>
        </w:rPr>
      </w:pPr>
      <w:r>
        <w:rPr>
          <w:rFonts w:ascii="Consolas" w:hAnsi="Consolas" w:eastAsia="Consolas"/>
          <w:color w:val="2D2D2D"/>
          <w:sz w:val="22"/>
          <w:szCs w:val="40"/>
        </w:rPr>
        <w:t xml:space="preserve">      :project-id="route.params.id"</w:t>
      </w:r>
    </w:p>
    <w:p w14:paraId="045A0106">
      <w:pPr>
        <w:spacing w:before="0" w:after="0" w:line="260" w:lineRule="exact"/>
        <w:rPr>
          <w:sz w:val="36"/>
          <w:szCs w:val="40"/>
        </w:rPr>
      </w:pPr>
      <w:r>
        <w:rPr>
          <w:rFonts w:ascii="Consolas" w:hAnsi="Consolas" w:eastAsia="Consolas"/>
          <w:color w:val="2D2D2D"/>
          <w:sz w:val="22"/>
          <w:szCs w:val="40"/>
        </w:rPr>
        <w:t xml:space="preserve">      @saved="onTaskSaved"</w:t>
      </w:r>
    </w:p>
    <w:p w14:paraId="1E671C2D">
      <w:pPr>
        <w:spacing w:before="0" w:after="0" w:line="260" w:lineRule="exact"/>
        <w:rPr>
          <w:sz w:val="36"/>
          <w:szCs w:val="40"/>
        </w:rPr>
      </w:pPr>
      <w:r>
        <w:rPr>
          <w:rFonts w:ascii="Consolas" w:hAnsi="Consolas" w:eastAsia="Consolas"/>
          <w:color w:val="2D2D2D"/>
          <w:sz w:val="22"/>
          <w:szCs w:val="40"/>
        </w:rPr>
        <w:t xml:space="preserve">    /&gt;</w:t>
      </w:r>
    </w:p>
    <w:p w14:paraId="12988FCA">
      <w:pPr>
        <w:spacing w:before="0" w:after="0" w:line="260" w:lineRule="exact"/>
        <w:rPr>
          <w:sz w:val="36"/>
          <w:szCs w:val="40"/>
        </w:rPr>
      </w:pPr>
      <w:r>
        <w:rPr>
          <w:rFonts w:ascii="Consolas" w:hAnsi="Consolas" w:eastAsia="Consolas"/>
          <w:color w:val="2D2D2D"/>
          <w:sz w:val="22"/>
          <w:szCs w:val="40"/>
        </w:rPr>
        <w:t xml:space="preserve"> </w:t>
      </w:r>
    </w:p>
    <w:p w14:paraId="7B0B1B96">
      <w:pPr>
        <w:spacing w:before="0" w:after="0" w:line="260" w:lineRule="exact"/>
        <w:rPr>
          <w:sz w:val="36"/>
          <w:szCs w:val="40"/>
        </w:rPr>
      </w:pPr>
      <w:r>
        <w:rPr>
          <w:rFonts w:ascii="Consolas" w:hAnsi="Consolas" w:eastAsia="Consolas"/>
          <w:color w:val="2D2D2D"/>
          <w:sz w:val="22"/>
          <w:szCs w:val="40"/>
        </w:rPr>
        <w:t xml:space="preserve">    &lt;!-- 创建看板对话框 --&gt;</w:t>
      </w:r>
    </w:p>
    <w:p w14:paraId="1BD648CC">
      <w:pPr>
        <w:spacing w:before="0" w:after="0" w:line="260" w:lineRule="exact"/>
        <w:rPr>
          <w:sz w:val="36"/>
          <w:szCs w:val="40"/>
        </w:rPr>
      </w:pPr>
      <w:r>
        <w:rPr>
          <w:rFonts w:ascii="Consolas" w:hAnsi="Consolas" w:eastAsia="Consolas"/>
          <w:color w:val="2D2D2D"/>
          <w:sz w:val="22"/>
          <w:szCs w:val="40"/>
        </w:rPr>
        <w:t xml:space="preserve">    &lt;el-dialog v-model="showAddBoard" title="创建看板" width="400px"&gt;</w:t>
      </w:r>
    </w:p>
    <w:p w14:paraId="58C1C745">
      <w:pPr>
        <w:spacing w:before="0" w:after="0" w:line="260" w:lineRule="exact"/>
        <w:rPr>
          <w:sz w:val="36"/>
          <w:szCs w:val="40"/>
        </w:rPr>
      </w:pPr>
      <w:r>
        <w:rPr>
          <w:rFonts w:ascii="Consolas" w:hAnsi="Consolas" w:eastAsia="Consolas"/>
          <w:color w:val="2D2D2D"/>
          <w:sz w:val="22"/>
          <w:szCs w:val="40"/>
        </w:rPr>
        <w:t xml:space="preserve">      &lt;el-form :model="newBoardForm" label-position="top"&gt;</w:t>
      </w:r>
    </w:p>
    <w:p w14:paraId="6246B881">
      <w:pPr>
        <w:spacing w:before="0" w:after="0" w:line="260" w:lineRule="exact"/>
        <w:rPr>
          <w:sz w:val="36"/>
          <w:szCs w:val="40"/>
        </w:rPr>
      </w:pPr>
      <w:r>
        <w:rPr>
          <w:rFonts w:ascii="Consolas" w:hAnsi="Consolas" w:eastAsia="Consolas"/>
          <w:color w:val="2D2D2D"/>
          <w:sz w:val="22"/>
          <w:szCs w:val="40"/>
        </w:rPr>
        <w:t xml:space="preserve">        &lt;el-form-item label="看板名称" required&gt;</w:t>
      </w:r>
    </w:p>
    <w:p w14:paraId="433B7B35">
      <w:pPr>
        <w:spacing w:before="0" w:after="0" w:line="260" w:lineRule="exact"/>
        <w:rPr>
          <w:sz w:val="36"/>
          <w:szCs w:val="40"/>
        </w:rPr>
      </w:pPr>
      <w:r>
        <w:rPr>
          <w:rFonts w:ascii="Consolas" w:hAnsi="Consolas" w:eastAsia="Consolas"/>
          <w:color w:val="2D2D2D"/>
          <w:sz w:val="22"/>
          <w:szCs w:val="40"/>
        </w:rPr>
        <w:t xml:space="preserve">          &lt;el-input v-model="newBoardForm.name" placeholder="输入看板名称" /&gt;</w:t>
      </w:r>
    </w:p>
    <w:p w14:paraId="1AD44F69">
      <w:pPr>
        <w:spacing w:before="0" w:after="0" w:line="260" w:lineRule="exact"/>
        <w:rPr>
          <w:sz w:val="36"/>
          <w:szCs w:val="40"/>
        </w:rPr>
      </w:pPr>
      <w:r>
        <w:rPr>
          <w:rFonts w:ascii="Consolas" w:hAnsi="Consolas" w:eastAsia="Consolas"/>
          <w:color w:val="2D2D2D"/>
          <w:sz w:val="22"/>
          <w:szCs w:val="40"/>
        </w:rPr>
        <w:t xml:space="preserve">        &lt;/el-form-item&gt;</w:t>
      </w:r>
    </w:p>
    <w:p w14:paraId="08CBB93A">
      <w:pPr>
        <w:spacing w:before="0" w:after="0" w:line="260" w:lineRule="exact"/>
        <w:rPr>
          <w:sz w:val="36"/>
          <w:szCs w:val="40"/>
        </w:rPr>
      </w:pPr>
      <w:r>
        <w:rPr>
          <w:rFonts w:ascii="Consolas" w:hAnsi="Consolas" w:eastAsia="Consolas"/>
          <w:color w:val="2D2D2D"/>
          <w:sz w:val="22"/>
          <w:szCs w:val="40"/>
        </w:rPr>
        <w:t xml:space="preserve">        &lt;el-form-item label="类型"&gt;</w:t>
      </w:r>
    </w:p>
    <w:p w14:paraId="1B379C0B">
      <w:pPr>
        <w:spacing w:before="0" w:after="0" w:line="260" w:lineRule="exact"/>
        <w:rPr>
          <w:sz w:val="36"/>
          <w:szCs w:val="40"/>
        </w:rPr>
      </w:pPr>
      <w:r>
        <w:rPr>
          <w:rFonts w:ascii="Consolas" w:hAnsi="Consolas" w:eastAsia="Consolas"/>
          <w:color w:val="2D2D2D"/>
          <w:sz w:val="22"/>
          <w:szCs w:val="40"/>
        </w:rPr>
        <w:t xml:space="preserve">          &lt;el-select v-model="newBoardForm.type" style="width: 100%"&gt;</w:t>
      </w:r>
    </w:p>
    <w:p w14:paraId="6068BF75">
      <w:pPr>
        <w:spacing w:before="0" w:after="0" w:line="260" w:lineRule="exact"/>
        <w:rPr>
          <w:sz w:val="36"/>
          <w:szCs w:val="40"/>
        </w:rPr>
      </w:pPr>
      <w:r>
        <w:rPr>
          <w:rFonts w:ascii="Consolas" w:hAnsi="Consolas" w:eastAsia="Consolas"/>
          <w:color w:val="2D2D2D"/>
          <w:sz w:val="22"/>
          <w:szCs w:val="40"/>
        </w:rPr>
        <w:t xml:space="preserve">            &lt;el-option label="团队看板" value="team" /&gt;</w:t>
      </w:r>
    </w:p>
    <w:p w14:paraId="161D778F">
      <w:pPr>
        <w:spacing w:before="0" w:after="0" w:line="260" w:lineRule="exact"/>
        <w:rPr>
          <w:sz w:val="36"/>
          <w:szCs w:val="40"/>
        </w:rPr>
      </w:pPr>
      <w:r>
        <w:rPr>
          <w:rFonts w:ascii="Consolas" w:hAnsi="Consolas" w:eastAsia="Consolas"/>
          <w:color w:val="2D2D2D"/>
          <w:sz w:val="22"/>
          <w:szCs w:val="40"/>
        </w:rPr>
        <w:t xml:space="preserve">            &lt;el-option label="版本看板" value="version" /&gt;</w:t>
      </w:r>
    </w:p>
    <w:p w14:paraId="39BD528C">
      <w:pPr>
        <w:spacing w:before="0" w:after="0" w:line="260" w:lineRule="exact"/>
        <w:rPr>
          <w:sz w:val="36"/>
          <w:szCs w:val="40"/>
        </w:rPr>
      </w:pPr>
      <w:r>
        <w:rPr>
          <w:rFonts w:ascii="Consolas" w:hAnsi="Consolas" w:eastAsia="Consolas"/>
          <w:color w:val="2D2D2D"/>
          <w:sz w:val="22"/>
          <w:szCs w:val="40"/>
        </w:rPr>
        <w:t xml:space="preserve">            &lt;el-option label="子项目看板" value="sub_project" /&gt;</w:t>
      </w:r>
    </w:p>
    <w:p w14:paraId="579DF19E">
      <w:pPr>
        <w:spacing w:before="0" w:after="0" w:line="260" w:lineRule="exact"/>
        <w:rPr>
          <w:sz w:val="36"/>
          <w:szCs w:val="40"/>
        </w:rPr>
      </w:pPr>
      <w:r>
        <w:rPr>
          <w:rFonts w:ascii="Consolas" w:hAnsi="Consolas" w:eastAsia="Consolas"/>
          <w:color w:val="2D2D2D"/>
          <w:sz w:val="22"/>
          <w:szCs w:val="40"/>
        </w:rPr>
        <w:t xml:space="preserve">          &lt;/el-select&gt;</w:t>
      </w:r>
    </w:p>
    <w:p w14:paraId="266099DD">
      <w:pPr>
        <w:spacing w:before="0" w:after="0" w:line="260" w:lineRule="exact"/>
        <w:rPr>
          <w:sz w:val="36"/>
          <w:szCs w:val="40"/>
        </w:rPr>
      </w:pPr>
      <w:r>
        <w:rPr>
          <w:rFonts w:ascii="Consolas" w:hAnsi="Consolas" w:eastAsia="Consolas"/>
          <w:color w:val="2D2D2D"/>
          <w:sz w:val="22"/>
          <w:szCs w:val="40"/>
        </w:rPr>
        <w:t xml:space="preserve">        &lt;/el-form-item&gt;</w:t>
      </w:r>
    </w:p>
    <w:p w14:paraId="30EFBF6C">
      <w:pPr>
        <w:spacing w:before="0" w:after="0" w:line="260" w:lineRule="exact"/>
        <w:rPr>
          <w:sz w:val="36"/>
          <w:szCs w:val="40"/>
        </w:rPr>
      </w:pPr>
      <w:r>
        <w:rPr>
          <w:rFonts w:ascii="Consolas" w:hAnsi="Consolas" w:eastAsia="Consolas"/>
          <w:color w:val="2D2D2D"/>
          <w:sz w:val="22"/>
          <w:szCs w:val="40"/>
        </w:rPr>
        <w:t xml:space="preserve">      &lt;/el-form&gt;</w:t>
      </w:r>
    </w:p>
    <w:p w14:paraId="66F4F29C">
      <w:pPr>
        <w:spacing w:before="0" w:after="0" w:line="260" w:lineRule="exact"/>
        <w:rPr>
          <w:sz w:val="36"/>
          <w:szCs w:val="40"/>
        </w:rPr>
      </w:pPr>
      <w:r>
        <w:rPr>
          <w:rFonts w:ascii="Consolas" w:hAnsi="Consolas" w:eastAsia="Consolas"/>
          <w:color w:val="2D2D2D"/>
          <w:sz w:val="22"/>
          <w:szCs w:val="40"/>
        </w:rPr>
        <w:t xml:space="preserve">      &lt;template #footer&gt;</w:t>
      </w:r>
    </w:p>
    <w:p w14:paraId="7E6DEF10">
      <w:pPr>
        <w:spacing w:before="0" w:after="0" w:line="260" w:lineRule="exact"/>
        <w:rPr>
          <w:sz w:val="36"/>
          <w:szCs w:val="40"/>
        </w:rPr>
      </w:pPr>
      <w:r>
        <w:rPr>
          <w:rFonts w:ascii="Consolas" w:hAnsi="Consolas" w:eastAsia="Consolas"/>
          <w:color w:val="2D2D2D"/>
          <w:sz w:val="22"/>
          <w:szCs w:val="40"/>
        </w:rPr>
        <w:t xml:space="preserve">        &lt;el-button @click="showAddBoard = false"&gt;取消&lt;/el-button&gt;</w:t>
      </w:r>
    </w:p>
    <w:p w14:paraId="0BDB2578">
      <w:pPr>
        <w:spacing w:before="0" w:after="0" w:line="260" w:lineRule="exact"/>
        <w:rPr>
          <w:sz w:val="36"/>
          <w:szCs w:val="40"/>
        </w:rPr>
      </w:pPr>
      <w:r>
        <w:rPr>
          <w:rFonts w:ascii="Consolas" w:hAnsi="Consolas" w:eastAsia="Consolas"/>
          <w:color w:val="2D2D2D"/>
          <w:sz w:val="22"/>
          <w:szCs w:val="40"/>
        </w:rPr>
        <w:t xml:space="preserve">        &lt;el-button type="primary" :loading="creatingBoard" @click="handleCreateBoard"&gt;创建&lt;/el-button&gt;</w:t>
      </w:r>
    </w:p>
    <w:p w14:paraId="31867027">
      <w:pPr>
        <w:spacing w:before="0" w:after="0" w:line="260" w:lineRule="exact"/>
        <w:rPr>
          <w:sz w:val="36"/>
          <w:szCs w:val="40"/>
        </w:rPr>
      </w:pPr>
      <w:r>
        <w:rPr>
          <w:rFonts w:ascii="Consolas" w:hAnsi="Consolas" w:eastAsia="Consolas"/>
          <w:color w:val="2D2D2D"/>
          <w:sz w:val="22"/>
          <w:szCs w:val="40"/>
        </w:rPr>
        <w:t xml:space="preserve">      &lt;/template&gt;</w:t>
      </w:r>
    </w:p>
    <w:p w14:paraId="70815CF5">
      <w:pPr>
        <w:spacing w:before="0" w:after="0" w:line="260" w:lineRule="exact"/>
        <w:rPr>
          <w:sz w:val="36"/>
          <w:szCs w:val="40"/>
        </w:rPr>
      </w:pPr>
      <w:r>
        <w:rPr>
          <w:rFonts w:ascii="Consolas" w:hAnsi="Consolas" w:eastAsia="Consolas"/>
          <w:color w:val="2D2D2D"/>
          <w:sz w:val="22"/>
          <w:szCs w:val="40"/>
        </w:rPr>
        <w:t xml:space="preserve">    &lt;/el-dialog&gt;</w:t>
      </w:r>
    </w:p>
    <w:p w14:paraId="03129A7E">
      <w:pPr>
        <w:spacing w:before="0" w:after="0" w:line="260" w:lineRule="exact"/>
        <w:rPr>
          <w:sz w:val="36"/>
          <w:szCs w:val="40"/>
        </w:rPr>
      </w:pPr>
      <w:r>
        <w:rPr>
          <w:rFonts w:ascii="Consolas" w:hAnsi="Consolas" w:eastAsia="Consolas"/>
          <w:color w:val="2D2D2D"/>
          <w:sz w:val="22"/>
          <w:szCs w:val="40"/>
        </w:rPr>
        <w:t xml:space="preserve"> </w:t>
      </w:r>
    </w:p>
    <w:p w14:paraId="1024E8F3">
      <w:pPr>
        <w:spacing w:before="0" w:after="0" w:line="260" w:lineRule="exact"/>
        <w:rPr>
          <w:sz w:val="36"/>
          <w:szCs w:val="40"/>
        </w:rPr>
      </w:pPr>
      <w:r>
        <w:rPr>
          <w:rFonts w:ascii="Consolas" w:hAnsi="Consolas" w:eastAsia="Consolas"/>
          <w:color w:val="2D2D2D"/>
          <w:sz w:val="22"/>
          <w:szCs w:val="40"/>
        </w:rPr>
        <w:t xml:space="preserve">    &lt;!-- 添加列对话框 --&gt;</w:t>
      </w:r>
    </w:p>
    <w:p w14:paraId="165C9C29">
      <w:pPr>
        <w:spacing w:before="0" w:after="0" w:line="260" w:lineRule="exact"/>
        <w:rPr>
          <w:sz w:val="36"/>
          <w:szCs w:val="40"/>
        </w:rPr>
      </w:pPr>
      <w:r>
        <w:rPr>
          <w:rFonts w:ascii="Consolas" w:hAnsi="Consolas" w:eastAsia="Consolas"/>
          <w:color w:val="2D2D2D"/>
          <w:sz w:val="22"/>
          <w:szCs w:val="40"/>
        </w:rPr>
        <w:t xml:space="preserve">    &lt;el-dialog v-model="showAddColumn" title="添加列" width="400px"&gt;</w:t>
      </w:r>
    </w:p>
    <w:p w14:paraId="619107FF">
      <w:pPr>
        <w:spacing w:before="0" w:after="0" w:line="260" w:lineRule="exact"/>
        <w:rPr>
          <w:sz w:val="36"/>
          <w:szCs w:val="40"/>
        </w:rPr>
      </w:pPr>
      <w:r>
        <w:rPr>
          <w:rFonts w:ascii="Consolas" w:hAnsi="Consolas" w:eastAsia="Consolas"/>
          <w:color w:val="2D2D2D"/>
          <w:sz w:val="22"/>
          <w:szCs w:val="40"/>
        </w:rPr>
        <w:t xml:space="preserve">      &lt;el-form :model="newColumnForm" label-position="top"&gt;</w:t>
      </w:r>
    </w:p>
    <w:p w14:paraId="17E5586E">
      <w:pPr>
        <w:spacing w:before="0" w:after="0" w:line="260" w:lineRule="exact"/>
        <w:rPr>
          <w:sz w:val="36"/>
          <w:szCs w:val="40"/>
        </w:rPr>
      </w:pPr>
      <w:r>
        <w:rPr>
          <w:rFonts w:ascii="Consolas" w:hAnsi="Consolas" w:eastAsia="Consolas"/>
          <w:color w:val="2D2D2D"/>
          <w:sz w:val="22"/>
          <w:szCs w:val="40"/>
        </w:rPr>
        <w:t xml:space="preserve">        &lt;el-form-item label="列名称" required&gt;</w:t>
      </w:r>
    </w:p>
    <w:p w14:paraId="707752A1">
      <w:pPr>
        <w:spacing w:before="0" w:after="0" w:line="260" w:lineRule="exact"/>
        <w:rPr>
          <w:sz w:val="36"/>
          <w:szCs w:val="40"/>
        </w:rPr>
      </w:pPr>
      <w:r>
        <w:rPr>
          <w:rFonts w:ascii="Consolas" w:hAnsi="Consolas" w:eastAsia="Consolas"/>
          <w:color w:val="2D2D2D"/>
          <w:sz w:val="22"/>
          <w:szCs w:val="40"/>
        </w:rPr>
        <w:t xml:space="preserve">          &lt;el-input v-model="newColumnForm.name" placeholder="如：待办、进行中、已完成" /&gt;</w:t>
      </w:r>
    </w:p>
    <w:p w14:paraId="6C4F7EB5">
      <w:pPr>
        <w:spacing w:before="0" w:after="0" w:line="260" w:lineRule="exact"/>
        <w:rPr>
          <w:sz w:val="36"/>
          <w:szCs w:val="40"/>
        </w:rPr>
      </w:pPr>
      <w:r>
        <w:rPr>
          <w:rFonts w:ascii="Consolas" w:hAnsi="Consolas" w:eastAsia="Consolas"/>
          <w:color w:val="2D2D2D"/>
          <w:sz w:val="22"/>
          <w:szCs w:val="40"/>
        </w:rPr>
        <w:t xml:space="preserve">        &lt;/el-form-item&gt;</w:t>
      </w:r>
    </w:p>
    <w:p w14:paraId="377CA79C">
      <w:pPr>
        <w:spacing w:before="0" w:after="0" w:line="260" w:lineRule="exact"/>
        <w:rPr>
          <w:sz w:val="36"/>
          <w:szCs w:val="40"/>
        </w:rPr>
      </w:pPr>
      <w:r>
        <w:rPr>
          <w:rFonts w:ascii="Consolas" w:hAnsi="Consolas" w:eastAsia="Consolas"/>
          <w:color w:val="2D2D2D"/>
          <w:sz w:val="22"/>
          <w:szCs w:val="40"/>
        </w:rPr>
        <w:t xml:space="preserve">        &lt;el-form-item label="WIP 限制（0=无限制）"&gt;</w:t>
      </w:r>
    </w:p>
    <w:p w14:paraId="5EEA3F7D">
      <w:pPr>
        <w:spacing w:before="0" w:after="0" w:line="260" w:lineRule="exact"/>
        <w:rPr>
          <w:sz w:val="36"/>
          <w:szCs w:val="40"/>
        </w:rPr>
      </w:pPr>
      <w:r>
        <w:rPr>
          <w:rFonts w:ascii="Consolas" w:hAnsi="Consolas" w:eastAsia="Consolas"/>
          <w:color w:val="2D2D2D"/>
          <w:sz w:val="22"/>
          <w:szCs w:val="40"/>
        </w:rPr>
        <w:t xml:space="preserve">          &lt;el-input-number v-model="newColumnForm.wip_limit" :min="0" :step="1" /&gt;</w:t>
      </w:r>
    </w:p>
    <w:p w14:paraId="047F6FD4">
      <w:pPr>
        <w:spacing w:before="0" w:after="0" w:line="260" w:lineRule="exact"/>
        <w:rPr>
          <w:sz w:val="36"/>
          <w:szCs w:val="40"/>
        </w:rPr>
      </w:pPr>
      <w:r>
        <w:rPr>
          <w:rFonts w:ascii="Consolas" w:hAnsi="Consolas" w:eastAsia="Consolas"/>
          <w:color w:val="2D2D2D"/>
          <w:sz w:val="22"/>
          <w:szCs w:val="40"/>
        </w:rPr>
        <w:t xml:space="preserve">        &lt;/el-form-item&gt;</w:t>
      </w:r>
    </w:p>
    <w:p w14:paraId="11AB6062">
      <w:pPr>
        <w:spacing w:before="0" w:after="0" w:line="260" w:lineRule="exact"/>
        <w:rPr>
          <w:sz w:val="36"/>
          <w:szCs w:val="40"/>
        </w:rPr>
      </w:pPr>
      <w:r>
        <w:rPr>
          <w:rFonts w:ascii="Consolas" w:hAnsi="Consolas" w:eastAsia="Consolas"/>
          <w:color w:val="2D2D2D"/>
          <w:sz w:val="22"/>
          <w:szCs w:val="40"/>
        </w:rPr>
        <w:t xml:space="preserve">      &lt;/el-form&gt;</w:t>
      </w:r>
    </w:p>
    <w:p w14:paraId="4CA01932">
      <w:pPr>
        <w:spacing w:before="0" w:after="0" w:line="260" w:lineRule="exact"/>
        <w:rPr>
          <w:sz w:val="36"/>
          <w:szCs w:val="40"/>
        </w:rPr>
      </w:pPr>
      <w:r>
        <w:rPr>
          <w:rFonts w:ascii="Consolas" w:hAnsi="Consolas" w:eastAsia="Consolas"/>
          <w:color w:val="2D2D2D"/>
          <w:sz w:val="22"/>
          <w:szCs w:val="40"/>
        </w:rPr>
        <w:t xml:space="preserve">      &lt;template #footer&gt;</w:t>
      </w:r>
    </w:p>
    <w:p w14:paraId="03DD7B47">
      <w:pPr>
        <w:spacing w:before="0" w:after="0" w:line="260" w:lineRule="exact"/>
        <w:rPr>
          <w:sz w:val="36"/>
          <w:szCs w:val="40"/>
        </w:rPr>
      </w:pPr>
      <w:r>
        <w:rPr>
          <w:rFonts w:ascii="Consolas" w:hAnsi="Consolas" w:eastAsia="Consolas"/>
          <w:color w:val="2D2D2D"/>
          <w:sz w:val="22"/>
          <w:szCs w:val="40"/>
        </w:rPr>
        <w:t xml:space="preserve">        &lt;el-button @click="showAddColumn = false"&gt;取消&lt;/el-button&gt;</w:t>
      </w:r>
    </w:p>
    <w:p w14:paraId="456ED0CF">
      <w:pPr>
        <w:spacing w:before="0" w:after="0" w:line="260" w:lineRule="exact"/>
        <w:rPr>
          <w:sz w:val="36"/>
          <w:szCs w:val="40"/>
        </w:rPr>
      </w:pPr>
      <w:r>
        <w:rPr>
          <w:rFonts w:ascii="Consolas" w:hAnsi="Consolas" w:eastAsia="Consolas"/>
          <w:color w:val="2D2D2D"/>
          <w:sz w:val="22"/>
          <w:szCs w:val="40"/>
        </w:rPr>
        <w:t xml:space="preserve">        &lt;el-button type="primary" :loading="addingColumn" @click="handleAddColumn"&gt;添加&lt;/el-button&gt;</w:t>
      </w:r>
    </w:p>
    <w:p w14:paraId="6AC8B406">
      <w:pPr>
        <w:spacing w:before="0" w:after="0" w:line="260" w:lineRule="exact"/>
        <w:rPr>
          <w:sz w:val="36"/>
          <w:szCs w:val="40"/>
        </w:rPr>
      </w:pPr>
      <w:r>
        <w:rPr>
          <w:rFonts w:ascii="Consolas" w:hAnsi="Consolas" w:eastAsia="Consolas"/>
          <w:color w:val="2D2D2D"/>
          <w:sz w:val="22"/>
          <w:szCs w:val="40"/>
        </w:rPr>
        <w:t xml:space="preserve">      &lt;/template&gt;</w:t>
      </w:r>
    </w:p>
    <w:p w14:paraId="05D1B281">
      <w:pPr>
        <w:spacing w:before="0" w:after="0" w:line="260" w:lineRule="exact"/>
        <w:rPr>
          <w:sz w:val="36"/>
          <w:szCs w:val="40"/>
        </w:rPr>
      </w:pPr>
      <w:r>
        <w:rPr>
          <w:rFonts w:ascii="Consolas" w:hAnsi="Consolas" w:eastAsia="Consolas"/>
          <w:color w:val="2D2D2D"/>
          <w:sz w:val="22"/>
          <w:szCs w:val="40"/>
        </w:rPr>
        <w:t xml:space="preserve">    &lt;/el-dialog&gt;</w:t>
      </w:r>
    </w:p>
    <w:p w14:paraId="15EF93C4">
      <w:pPr>
        <w:spacing w:before="0" w:after="0" w:line="260" w:lineRule="exact"/>
        <w:rPr>
          <w:sz w:val="36"/>
          <w:szCs w:val="40"/>
        </w:rPr>
      </w:pPr>
      <w:r>
        <w:rPr>
          <w:rFonts w:ascii="Consolas" w:hAnsi="Consolas" w:eastAsia="Consolas"/>
          <w:color w:val="2D2D2D"/>
          <w:sz w:val="22"/>
          <w:szCs w:val="40"/>
        </w:rPr>
        <w:t xml:space="preserve"> </w:t>
      </w:r>
    </w:p>
    <w:p w14:paraId="3344B6A3">
      <w:pPr>
        <w:spacing w:before="0" w:after="0" w:line="260" w:lineRule="exact"/>
        <w:rPr>
          <w:sz w:val="36"/>
          <w:szCs w:val="40"/>
        </w:rPr>
      </w:pPr>
      <w:r>
        <w:rPr>
          <w:rFonts w:ascii="Consolas" w:hAnsi="Consolas" w:eastAsia="Consolas"/>
          <w:color w:val="2D2D2D"/>
          <w:sz w:val="22"/>
          <w:szCs w:val="40"/>
        </w:rPr>
        <w:t xml:space="preserve">    &lt;!-- 编辑列对话框 --&gt;</w:t>
      </w:r>
    </w:p>
    <w:p w14:paraId="53D52091">
      <w:pPr>
        <w:spacing w:before="0" w:after="0" w:line="260" w:lineRule="exact"/>
        <w:rPr>
          <w:sz w:val="36"/>
          <w:szCs w:val="40"/>
        </w:rPr>
      </w:pPr>
      <w:r>
        <w:rPr>
          <w:rFonts w:ascii="Consolas" w:hAnsi="Consolas" w:eastAsia="Consolas"/>
          <w:color w:val="2D2D2D"/>
          <w:sz w:val="22"/>
          <w:szCs w:val="40"/>
        </w:rPr>
        <w:t xml:space="preserve">    &lt;el-dialog v-model="showEditColumn" title="编辑列" width="400px"&gt;</w:t>
      </w:r>
    </w:p>
    <w:p w14:paraId="03140F4D">
      <w:pPr>
        <w:spacing w:before="0" w:after="0" w:line="260" w:lineRule="exact"/>
        <w:rPr>
          <w:sz w:val="36"/>
          <w:szCs w:val="40"/>
        </w:rPr>
      </w:pPr>
      <w:r>
        <w:rPr>
          <w:rFonts w:ascii="Consolas" w:hAnsi="Consolas" w:eastAsia="Consolas"/>
          <w:color w:val="2D2D2D"/>
          <w:sz w:val="22"/>
          <w:szCs w:val="40"/>
        </w:rPr>
        <w:t xml:space="preserve">      &lt;el-form :model="editColumnForm" label-position="top"&gt;</w:t>
      </w:r>
    </w:p>
    <w:p w14:paraId="0690CE12">
      <w:pPr>
        <w:spacing w:before="0" w:after="0" w:line="260" w:lineRule="exact"/>
        <w:rPr>
          <w:sz w:val="36"/>
          <w:szCs w:val="40"/>
        </w:rPr>
      </w:pPr>
      <w:r>
        <w:rPr>
          <w:rFonts w:ascii="Consolas" w:hAnsi="Consolas" w:eastAsia="Consolas"/>
          <w:color w:val="2D2D2D"/>
          <w:sz w:val="22"/>
          <w:szCs w:val="40"/>
        </w:rPr>
        <w:t xml:space="preserve">        &lt;el-form-item label="列名称" required&gt;</w:t>
      </w:r>
    </w:p>
    <w:p w14:paraId="27E5F77C">
      <w:pPr>
        <w:spacing w:before="0" w:after="0" w:line="260" w:lineRule="exact"/>
        <w:rPr>
          <w:sz w:val="36"/>
          <w:szCs w:val="40"/>
        </w:rPr>
      </w:pPr>
      <w:r>
        <w:rPr>
          <w:rFonts w:ascii="Consolas" w:hAnsi="Consolas" w:eastAsia="Consolas"/>
          <w:color w:val="2D2D2D"/>
          <w:sz w:val="22"/>
          <w:szCs w:val="40"/>
        </w:rPr>
        <w:t xml:space="preserve">          &lt;el-input v-model="editColumnForm.name" placeholder="列名称" /&gt;</w:t>
      </w:r>
    </w:p>
    <w:p w14:paraId="578AA55D">
      <w:pPr>
        <w:spacing w:before="0" w:after="0" w:line="260" w:lineRule="exact"/>
        <w:rPr>
          <w:sz w:val="36"/>
          <w:szCs w:val="40"/>
        </w:rPr>
      </w:pPr>
      <w:r>
        <w:rPr>
          <w:rFonts w:ascii="Consolas" w:hAnsi="Consolas" w:eastAsia="Consolas"/>
          <w:color w:val="2D2D2D"/>
          <w:sz w:val="22"/>
          <w:szCs w:val="40"/>
        </w:rPr>
        <w:t xml:space="preserve">        &lt;/el-form-item&gt;</w:t>
      </w:r>
    </w:p>
    <w:p w14:paraId="6BB24B49">
      <w:pPr>
        <w:spacing w:before="0" w:after="0" w:line="260" w:lineRule="exact"/>
        <w:rPr>
          <w:sz w:val="36"/>
          <w:szCs w:val="40"/>
        </w:rPr>
      </w:pPr>
      <w:r>
        <w:rPr>
          <w:rFonts w:ascii="Consolas" w:hAnsi="Consolas" w:eastAsia="Consolas"/>
          <w:color w:val="2D2D2D"/>
          <w:sz w:val="22"/>
          <w:szCs w:val="40"/>
        </w:rPr>
        <w:t xml:space="preserve">        &lt;el-form-item label="WIP 限制（0=无限制）"&gt;</w:t>
      </w:r>
    </w:p>
    <w:p w14:paraId="62DC72B4">
      <w:pPr>
        <w:spacing w:before="0" w:after="0" w:line="260" w:lineRule="exact"/>
        <w:rPr>
          <w:sz w:val="36"/>
          <w:szCs w:val="40"/>
        </w:rPr>
      </w:pPr>
      <w:r>
        <w:rPr>
          <w:rFonts w:ascii="Consolas" w:hAnsi="Consolas" w:eastAsia="Consolas"/>
          <w:color w:val="2D2D2D"/>
          <w:sz w:val="22"/>
          <w:szCs w:val="40"/>
        </w:rPr>
        <w:t xml:space="preserve">          &lt;el-input-number v-model="editColumnForm.wip_limit" :min="0" :step="1" /&gt;</w:t>
      </w:r>
    </w:p>
    <w:p w14:paraId="4FA838A3">
      <w:pPr>
        <w:spacing w:before="0" w:after="0" w:line="260" w:lineRule="exact"/>
        <w:rPr>
          <w:sz w:val="36"/>
          <w:szCs w:val="40"/>
        </w:rPr>
      </w:pPr>
      <w:r>
        <w:rPr>
          <w:rFonts w:ascii="Consolas" w:hAnsi="Consolas" w:eastAsia="Consolas"/>
          <w:color w:val="2D2D2D"/>
          <w:sz w:val="22"/>
          <w:szCs w:val="40"/>
        </w:rPr>
        <w:t xml:space="preserve">        &lt;/el-form-item&gt;</w:t>
      </w:r>
    </w:p>
    <w:p w14:paraId="58C155F0">
      <w:pPr>
        <w:spacing w:before="0" w:after="0" w:line="260" w:lineRule="exact"/>
        <w:rPr>
          <w:sz w:val="36"/>
          <w:szCs w:val="40"/>
        </w:rPr>
      </w:pPr>
      <w:r>
        <w:rPr>
          <w:rFonts w:ascii="Consolas" w:hAnsi="Consolas" w:eastAsia="Consolas"/>
          <w:color w:val="2D2D2D"/>
          <w:sz w:val="22"/>
          <w:szCs w:val="40"/>
        </w:rPr>
        <w:t xml:space="preserve">      &lt;/el-form&gt;</w:t>
      </w:r>
    </w:p>
    <w:p w14:paraId="5E263048">
      <w:pPr>
        <w:spacing w:before="0" w:after="0" w:line="260" w:lineRule="exact"/>
        <w:rPr>
          <w:sz w:val="36"/>
          <w:szCs w:val="40"/>
        </w:rPr>
      </w:pPr>
      <w:r>
        <w:rPr>
          <w:rFonts w:ascii="Consolas" w:hAnsi="Consolas" w:eastAsia="Consolas"/>
          <w:color w:val="2D2D2D"/>
          <w:sz w:val="22"/>
          <w:szCs w:val="40"/>
        </w:rPr>
        <w:t xml:space="preserve">      &lt;template #footer&gt;</w:t>
      </w:r>
    </w:p>
    <w:p w14:paraId="4FCE46E1">
      <w:pPr>
        <w:spacing w:before="0" w:after="0" w:line="260" w:lineRule="exact"/>
        <w:rPr>
          <w:sz w:val="36"/>
          <w:szCs w:val="40"/>
        </w:rPr>
      </w:pPr>
      <w:r>
        <w:rPr>
          <w:rFonts w:ascii="Consolas" w:hAnsi="Consolas" w:eastAsia="Consolas"/>
          <w:color w:val="2D2D2D"/>
          <w:sz w:val="22"/>
          <w:szCs w:val="40"/>
        </w:rPr>
        <w:t xml:space="preserve">        &lt;el-button @click="showEditColumn = false"&gt;取消&lt;/el-button&gt;</w:t>
      </w:r>
    </w:p>
    <w:p w14:paraId="7339C8AD">
      <w:pPr>
        <w:spacing w:before="0" w:after="0" w:line="260" w:lineRule="exact"/>
        <w:rPr>
          <w:sz w:val="36"/>
          <w:szCs w:val="40"/>
        </w:rPr>
      </w:pPr>
      <w:r>
        <w:rPr>
          <w:rFonts w:ascii="Consolas" w:hAnsi="Consolas" w:eastAsia="Consolas"/>
          <w:color w:val="2D2D2D"/>
          <w:sz w:val="22"/>
          <w:szCs w:val="40"/>
        </w:rPr>
        <w:t xml:space="preserve">        &lt;el-button type="primary" :loading="savingColumn" @click="handleUpdateColumn"&gt;保存&lt;/el-button&gt;</w:t>
      </w:r>
    </w:p>
    <w:p w14:paraId="1187692C">
      <w:pPr>
        <w:spacing w:before="0" w:after="0" w:line="260" w:lineRule="exact"/>
        <w:rPr>
          <w:sz w:val="36"/>
          <w:szCs w:val="40"/>
        </w:rPr>
      </w:pPr>
      <w:r>
        <w:rPr>
          <w:rFonts w:ascii="Consolas" w:hAnsi="Consolas" w:eastAsia="Consolas"/>
          <w:color w:val="2D2D2D"/>
          <w:sz w:val="22"/>
          <w:szCs w:val="40"/>
        </w:rPr>
        <w:t xml:space="preserve">      &lt;/template&gt;</w:t>
      </w:r>
    </w:p>
    <w:p w14:paraId="43966D14">
      <w:pPr>
        <w:spacing w:before="0" w:after="0" w:line="260" w:lineRule="exact"/>
        <w:rPr>
          <w:sz w:val="36"/>
          <w:szCs w:val="40"/>
        </w:rPr>
      </w:pPr>
      <w:r>
        <w:rPr>
          <w:rFonts w:ascii="Consolas" w:hAnsi="Consolas" w:eastAsia="Consolas"/>
          <w:color w:val="2D2D2D"/>
          <w:sz w:val="22"/>
          <w:szCs w:val="40"/>
        </w:rPr>
        <w:t xml:space="preserve">    &lt;/el-dialog&gt;</w:t>
      </w:r>
    </w:p>
    <w:p w14:paraId="30D108A8">
      <w:pPr>
        <w:spacing w:before="0" w:after="0" w:line="260" w:lineRule="exact"/>
        <w:rPr>
          <w:sz w:val="36"/>
          <w:szCs w:val="40"/>
        </w:rPr>
      </w:pPr>
      <w:r>
        <w:rPr>
          <w:rFonts w:ascii="Consolas" w:hAnsi="Consolas" w:eastAsia="Consolas"/>
          <w:color w:val="2D2D2D"/>
          <w:sz w:val="22"/>
          <w:szCs w:val="40"/>
        </w:rPr>
        <w:t xml:space="preserve">  &lt;/div&gt;</w:t>
      </w:r>
    </w:p>
    <w:p w14:paraId="75CC8E9C">
      <w:pPr>
        <w:spacing w:before="0" w:after="0" w:line="260" w:lineRule="exact"/>
        <w:rPr>
          <w:sz w:val="36"/>
          <w:szCs w:val="40"/>
        </w:rPr>
      </w:pPr>
      <w:r>
        <w:rPr>
          <w:rFonts w:ascii="Consolas" w:hAnsi="Consolas" w:eastAsia="Consolas"/>
          <w:color w:val="2D2D2D"/>
          <w:sz w:val="22"/>
          <w:szCs w:val="40"/>
        </w:rPr>
        <w:t>&lt;/template&gt;</w:t>
      </w:r>
    </w:p>
    <w:p w14:paraId="55237BC1">
      <w:pPr>
        <w:spacing w:before="0" w:after="0" w:line="260" w:lineRule="exact"/>
        <w:rPr>
          <w:sz w:val="36"/>
          <w:szCs w:val="40"/>
        </w:rPr>
      </w:pPr>
      <w:r>
        <w:rPr>
          <w:rFonts w:ascii="Consolas" w:hAnsi="Consolas" w:eastAsia="Consolas"/>
          <w:color w:val="2D2D2D"/>
          <w:sz w:val="22"/>
          <w:szCs w:val="40"/>
        </w:rPr>
        <w:t xml:space="preserve"> </w:t>
      </w:r>
    </w:p>
    <w:p w14:paraId="22712A8D">
      <w:pPr>
        <w:spacing w:before="0" w:after="0" w:line="260" w:lineRule="exact"/>
        <w:rPr>
          <w:sz w:val="36"/>
          <w:szCs w:val="40"/>
        </w:rPr>
      </w:pPr>
      <w:r>
        <w:rPr>
          <w:rFonts w:ascii="Consolas" w:hAnsi="Consolas" w:eastAsia="Consolas"/>
          <w:color w:val="2D2D2D"/>
          <w:sz w:val="22"/>
          <w:szCs w:val="40"/>
        </w:rPr>
        <w:t>&lt;script setup&gt;</w:t>
      </w:r>
    </w:p>
    <w:p w14:paraId="04BC590A">
      <w:pPr>
        <w:spacing w:before="0" w:after="0" w:line="260" w:lineRule="exact"/>
        <w:rPr>
          <w:sz w:val="36"/>
          <w:szCs w:val="40"/>
        </w:rPr>
      </w:pPr>
      <w:r>
        <w:rPr>
          <w:rFonts w:ascii="Consolas" w:hAnsi="Consolas" w:eastAsia="Consolas"/>
          <w:color w:val="2D2D2D"/>
          <w:sz w:val="22"/>
          <w:szCs w:val="40"/>
        </w:rPr>
        <w:t>import { ref, onMounted, watch } from 'vue'</w:t>
      </w:r>
    </w:p>
    <w:p w14:paraId="05F30A48">
      <w:pPr>
        <w:spacing w:before="0" w:after="0" w:line="260" w:lineRule="exact"/>
        <w:rPr>
          <w:sz w:val="36"/>
          <w:szCs w:val="40"/>
        </w:rPr>
      </w:pPr>
      <w:r>
        <w:rPr>
          <w:rFonts w:ascii="Consolas" w:hAnsi="Consolas" w:eastAsia="Consolas"/>
          <w:color w:val="2D2D2D"/>
          <w:sz w:val="22"/>
          <w:szCs w:val="40"/>
        </w:rPr>
        <w:t>import { useRoute } from 'vue-router'</w:t>
      </w:r>
    </w:p>
    <w:p w14:paraId="4DCBD66C">
      <w:pPr>
        <w:spacing w:before="0" w:after="0" w:line="260" w:lineRule="exact"/>
        <w:rPr>
          <w:sz w:val="36"/>
          <w:szCs w:val="40"/>
        </w:rPr>
      </w:pPr>
      <w:r>
        <w:rPr>
          <w:rFonts w:ascii="Consolas" w:hAnsi="Consolas" w:eastAsia="Consolas"/>
          <w:color w:val="2D2D2D"/>
          <w:sz w:val="22"/>
          <w:szCs w:val="40"/>
        </w:rPr>
        <w:t>import { ElMessage, ElMessageBox } from 'element-plus'</w:t>
      </w:r>
    </w:p>
    <w:p w14:paraId="6A17B0DA">
      <w:pPr>
        <w:spacing w:before="0" w:after="0" w:line="260" w:lineRule="exact"/>
        <w:rPr>
          <w:sz w:val="36"/>
          <w:szCs w:val="40"/>
        </w:rPr>
      </w:pPr>
      <w:r>
        <w:rPr>
          <w:rFonts w:ascii="Consolas" w:hAnsi="Consolas" w:eastAsia="Consolas"/>
          <w:color w:val="2D2D2D"/>
          <w:sz w:val="22"/>
          <w:szCs w:val="40"/>
        </w:rPr>
        <w:t>import { MoreFilled } from '@element-plus/icons-vue'</w:t>
      </w:r>
    </w:p>
    <w:p w14:paraId="5EEE915D">
      <w:pPr>
        <w:spacing w:before="0" w:after="0" w:line="260" w:lineRule="exact"/>
        <w:rPr>
          <w:sz w:val="36"/>
          <w:szCs w:val="40"/>
        </w:rPr>
      </w:pPr>
      <w:r>
        <w:rPr>
          <w:rFonts w:ascii="Consolas" w:hAnsi="Consolas" w:eastAsia="Consolas"/>
          <w:color w:val="2D2D2D"/>
          <w:sz w:val="22"/>
          <w:szCs w:val="40"/>
        </w:rPr>
        <w:t>import { useBoardStore } from '@/stores/board'</w:t>
      </w:r>
    </w:p>
    <w:p w14:paraId="4AE4D8F5">
      <w:pPr>
        <w:spacing w:before="0" w:after="0" w:line="260" w:lineRule="exact"/>
        <w:rPr>
          <w:sz w:val="36"/>
          <w:szCs w:val="40"/>
        </w:rPr>
      </w:pPr>
      <w:r>
        <w:rPr>
          <w:rFonts w:ascii="Consolas" w:hAnsi="Consolas" w:eastAsia="Consolas"/>
          <w:color w:val="2D2D2D"/>
          <w:sz w:val="22"/>
          <w:szCs w:val="40"/>
        </w:rPr>
        <w:t>import { useTaskStore } from '@/stores/task'</w:t>
      </w:r>
    </w:p>
    <w:p w14:paraId="59F080CB">
      <w:pPr>
        <w:spacing w:before="0" w:after="0" w:line="260" w:lineRule="exact"/>
        <w:rPr>
          <w:sz w:val="36"/>
          <w:szCs w:val="40"/>
        </w:rPr>
      </w:pPr>
      <w:r>
        <w:rPr>
          <w:rFonts w:ascii="Consolas" w:hAnsi="Consolas" w:eastAsia="Consolas"/>
          <w:color w:val="2D2D2D"/>
          <w:sz w:val="22"/>
          <w:szCs w:val="40"/>
        </w:rPr>
        <w:t>import TaskCard from '@/components/common/TaskCard.vue'</w:t>
      </w:r>
    </w:p>
    <w:p w14:paraId="7B67D3E8">
      <w:pPr>
        <w:spacing w:before="0" w:after="0" w:line="260" w:lineRule="exact"/>
        <w:rPr>
          <w:sz w:val="36"/>
          <w:szCs w:val="40"/>
        </w:rPr>
      </w:pPr>
      <w:r>
        <w:rPr>
          <w:rFonts w:ascii="Consolas" w:hAnsi="Consolas" w:eastAsia="Consolas"/>
          <w:color w:val="2D2D2D"/>
          <w:sz w:val="22"/>
          <w:szCs w:val="40"/>
        </w:rPr>
        <w:t>import TaskDialog from '@/components/common/TaskDialog.vue'</w:t>
      </w:r>
    </w:p>
    <w:p w14:paraId="7654FEE3">
      <w:pPr>
        <w:spacing w:before="0" w:after="0" w:line="260" w:lineRule="exact"/>
        <w:rPr>
          <w:sz w:val="36"/>
          <w:szCs w:val="40"/>
        </w:rPr>
      </w:pPr>
      <w:r>
        <w:rPr>
          <w:rFonts w:ascii="Consolas" w:hAnsi="Consolas" w:eastAsia="Consolas"/>
          <w:color w:val="2D2D2D"/>
          <w:sz w:val="22"/>
          <w:szCs w:val="40"/>
        </w:rPr>
        <w:t>import StatusTag from '@/components/common/StatusTag.vue'</w:t>
      </w:r>
    </w:p>
    <w:p w14:paraId="6C8E5FBB">
      <w:pPr>
        <w:spacing w:before="0" w:after="0" w:line="260" w:lineRule="exact"/>
        <w:rPr>
          <w:sz w:val="36"/>
          <w:szCs w:val="40"/>
        </w:rPr>
      </w:pPr>
      <w:r>
        <w:rPr>
          <w:rFonts w:ascii="Consolas" w:hAnsi="Consolas" w:eastAsia="Consolas"/>
          <w:color w:val="2D2D2D"/>
          <w:sz w:val="22"/>
          <w:szCs w:val="40"/>
        </w:rPr>
        <w:t>import PriorityTag from '@/components/common/PriorityTag.vue'</w:t>
      </w:r>
    </w:p>
    <w:p w14:paraId="4BFB72C2">
      <w:pPr>
        <w:spacing w:before="0" w:after="0" w:line="260" w:lineRule="exact"/>
        <w:rPr>
          <w:sz w:val="36"/>
          <w:szCs w:val="40"/>
        </w:rPr>
      </w:pPr>
      <w:r>
        <w:rPr>
          <w:rFonts w:ascii="Consolas" w:hAnsi="Consolas" w:eastAsia="Consolas"/>
          <w:color w:val="2D2D2D"/>
          <w:sz w:val="22"/>
          <w:szCs w:val="40"/>
        </w:rPr>
        <w:t xml:space="preserve"> </w:t>
      </w:r>
    </w:p>
    <w:p w14:paraId="0163B96A">
      <w:pPr>
        <w:spacing w:before="0" w:after="0" w:line="260" w:lineRule="exact"/>
        <w:rPr>
          <w:sz w:val="36"/>
          <w:szCs w:val="40"/>
        </w:rPr>
      </w:pPr>
      <w:r>
        <w:rPr>
          <w:rFonts w:ascii="Consolas" w:hAnsi="Consolas" w:eastAsia="Consolas"/>
          <w:color w:val="2D2D2D"/>
          <w:sz w:val="22"/>
          <w:szCs w:val="40"/>
        </w:rPr>
        <w:t>const route = useRoute()</w:t>
      </w:r>
    </w:p>
    <w:p w14:paraId="23CCFC88">
      <w:pPr>
        <w:spacing w:before="0" w:after="0" w:line="260" w:lineRule="exact"/>
        <w:rPr>
          <w:sz w:val="36"/>
          <w:szCs w:val="40"/>
        </w:rPr>
      </w:pPr>
      <w:r>
        <w:rPr>
          <w:rFonts w:ascii="Consolas" w:hAnsi="Consolas" w:eastAsia="Consolas"/>
          <w:color w:val="2D2D2D"/>
          <w:sz w:val="22"/>
          <w:szCs w:val="40"/>
        </w:rPr>
        <w:t>const boardStore = useBoardStore()</w:t>
      </w:r>
    </w:p>
    <w:p w14:paraId="17E9F15C">
      <w:pPr>
        <w:spacing w:before="0" w:after="0" w:line="260" w:lineRule="exact"/>
        <w:rPr>
          <w:sz w:val="36"/>
          <w:szCs w:val="40"/>
        </w:rPr>
      </w:pPr>
      <w:r>
        <w:rPr>
          <w:rFonts w:ascii="Consolas" w:hAnsi="Consolas" w:eastAsia="Consolas"/>
          <w:color w:val="2D2D2D"/>
          <w:sz w:val="22"/>
          <w:szCs w:val="40"/>
        </w:rPr>
        <w:t>const taskStore = useTaskStore()</w:t>
      </w:r>
    </w:p>
    <w:p w14:paraId="20B7DF8C">
      <w:pPr>
        <w:spacing w:before="0" w:after="0" w:line="260" w:lineRule="exact"/>
        <w:rPr>
          <w:sz w:val="36"/>
          <w:szCs w:val="40"/>
        </w:rPr>
      </w:pPr>
      <w:r>
        <w:rPr>
          <w:rFonts w:ascii="Consolas" w:hAnsi="Consolas" w:eastAsia="Consolas"/>
          <w:color w:val="2D2D2D"/>
          <w:sz w:val="22"/>
          <w:szCs w:val="40"/>
        </w:rPr>
        <w:t xml:space="preserve"> </w:t>
      </w:r>
    </w:p>
    <w:p w14:paraId="23801845">
      <w:pPr>
        <w:spacing w:before="0" w:after="0" w:line="260" w:lineRule="exact"/>
        <w:rPr>
          <w:sz w:val="36"/>
          <w:szCs w:val="40"/>
        </w:rPr>
      </w:pPr>
      <w:r>
        <w:rPr>
          <w:rFonts w:ascii="Consolas" w:hAnsi="Consolas" w:eastAsia="Consolas"/>
          <w:color w:val="2D2D2D"/>
          <w:sz w:val="22"/>
          <w:szCs w:val="40"/>
        </w:rPr>
        <w:t>// 列名 → 任务状态码</w:t>
      </w:r>
    </w:p>
    <w:p w14:paraId="1C6D52F6">
      <w:pPr>
        <w:spacing w:before="0" w:after="0" w:line="260" w:lineRule="exact"/>
        <w:rPr>
          <w:sz w:val="36"/>
          <w:szCs w:val="40"/>
        </w:rPr>
      </w:pPr>
      <w:r>
        <w:rPr>
          <w:rFonts w:ascii="Consolas" w:hAnsi="Consolas" w:eastAsia="Consolas"/>
          <w:color w:val="2D2D2D"/>
          <w:sz w:val="22"/>
          <w:szCs w:val="40"/>
        </w:rPr>
        <w:t>const COL_TO_STATUS = { '待办': 'todo', '进行中': 'in_progress', '审核中': 'review', '已完成': 'done' }</w:t>
      </w:r>
    </w:p>
    <w:p w14:paraId="0A9991F1">
      <w:pPr>
        <w:spacing w:before="0" w:after="0" w:line="260" w:lineRule="exact"/>
        <w:rPr>
          <w:sz w:val="36"/>
          <w:szCs w:val="40"/>
        </w:rPr>
      </w:pPr>
      <w:r>
        <w:rPr>
          <w:rFonts w:ascii="Consolas" w:hAnsi="Consolas" w:eastAsia="Consolas"/>
          <w:color w:val="2D2D2D"/>
          <w:sz w:val="22"/>
          <w:szCs w:val="40"/>
        </w:rPr>
        <w:t xml:space="preserve"> </w:t>
      </w:r>
    </w:p>
    <w:p w14:paraId="0B5FB38B">
      <w:pPr>
        <w:spacing w:before="0" w:after="0" w:line="260" w:lineRule="exact"/>
        <w:rPr>
          <w:sz w:val="36"/>
          <w:szCs w:val="40"/>
        </w:rPr>
      </w:pPr>
      <w:r>
        <w:rPr>
          <w:rFonts w:ascii="Consolas" w:hAnsi="Consolas" w:eastAsia="Consolas"/>
          <w:color w:val="2D2D2D"/>
          <w:sz w:val="22"/>
          <w:szCs w:val="40"/>
        </w:rPr>
        <w:t>// --------------- 看板选择 ---------------</w:t>
      </w:r>
    </w:p>
    <w:p w14:paraId="2B741854">
      <w:pPr>
        <w:spacing w:before="0" w:after="0" w:line="260" w:lineRule="exact"/>
        <w:rPr>
          <w:sz w:val="36"/>
          <w:szCs w:val="40"/>
        </w:rPr>
      </w:pPr>
      <w:r>
        <w:rPr>
          <w:rFonts w:ascii="Consolas" w:hAnsi="Consolas" w:eastAsia="Consolas"/>
          <w:color w:val="2D2D2D"/>
          <w:sz w:val="22"/>
          <w:szCs w:val="40"/>
        </w:rPr>
        <w:t>const selectedBoardId = ref('')</w:t>
      </w:r>
    </w:p>
    <w:p w14:paraId="2D29EFB9">
      <w:pPr>
        <w:spacing w:before="0" w:after="0" w:line="260" w:lineRule="exact"/>
        <w:rPr>
          <w:sz w:val="36"/>
          <w:szCs w:val="40"/>
        </w:rPr>
      </w:pPr>
      <w:r>
        <w:rPr>
          <w:rFonts w:ascii="Consolas" w:hAnsi="Consolas" w:eastAsia="Consolas"/>
          <w:color w:val="2D2D2D"/>
          <w:sz w:val="22"/>
          <w:szCs w:val="40"/>
        </w:rPr>
        <w:t>const showAddBoard = ref(false)</w:t>
      </w:r>
    </w:p>
    <w:p w14:paraId="67566DA6">
      <w:pPr>
        <w:spacing w:before="0" w:after="0" w:line="260" w:lineRule="exact"/>
        <w:rPr>
          <w:sz w:val="36"/>
          <w:szCs w:val="40"/>
        </w:rPr>
      </w:pPr>
      <w:r>
        <w:rPr>
          <w:rFonts w:ascii="Consolas" w:hAnsi="Consolas" w:eastAsia="Consolas"/>
          <w:color w:val="2D2D2D"/>
          <w:sz w:val="22"/>
          <w:szCs w:val="40"/>
        </w:rPr>
        <w:t>const creatingBoard = ref(false)</w:t>
      </w:r>
    </w:p>
    <w:p w14:paraId="0FD5B481">
      <w:pPr>
        <w:spacing w:before="0" w:after="0" w:line="260" w:lineRule="exact"/>
        <w:rPr>
          <w:sz w:val="36"/>
          <w:szCs w:val="40"/>
        </w:rPr>
      </w:pPr>
      <w:r>
        <w:rPr>
          <w:rFonts w:ascii="Consolas" w:hAnsi="Consolas" w:eastAsia="Consolas"/>
          <w:color w:val="2D2D2D"/>
          <w:sz w:val="22"/>
          <w:szCs w:val="40"/>
        </w:rPr>
        <w:t>const newBoardForm = ref({ name: '', type: 'team' })</w:t>
      </w:r>
    </w:p>
    <w:p w14:paraId="440A9F56">
      <w:pPr>
        <w:spacing w:before="0" w:after="0" w:line="260" w:lineRule="exact"/>
        <w:rPr>
          <w:sz w:val="36"/>
          <w:szCs w:val="40"/>
        </w:rPr>
      </w:pPr>
      <w:r>
        <w:rPr>
          <w:rFonts w:ascii="Consolas" w:hAnsi="Consolas" w:eastAsia="Consolas"/>
          <w:color w:val="2D2D2D"/>
          <w:sz w:val="22"/>
          <w:szCs w:val="40"/>
        </w:rPr>
        <w:t xml:space="preserve"> </w:t>
      </w:r>
    </w:p>
    <w:p w14:paraId="1DD42CA4">
      <w:pPr>
        <w:spacing w:before="0" w:after="0" w:line="260" w:lineRule="exact"/>
        <w:rPr>
          <w:sz w:val="36"/>
          <w:szCs w:val="40"/>
        </w:rPr>
      </w:pPr>
      <w:r>
        <w:rPr>
          <w:rFonts w:ascii="Consolas" w:hAnsi="Consolas" w:eastAsia="Consolas"/>
          <w:color w:val="2D2D2D"/>
          <w:sz w:val="22"/>
          <w:szCs w:val="40"/>
        </w:rPr>
        <w:t>async function onBoardChange(boardId) {</w:t>
      </w:r>
    </w:p>
    <w:p w14:paraId="6FEE9799">
      <w:pPr>
        <w:spacing w:before="0" w:after="0" w:line="260" w:lineRule="exact"/>
        <w:rPr>
          <w:sz w:val="36"/>
          <w:szCs w:val="40"/>
        </w:rPr>
      </w:pPr>
      <w:r>
        <w:rPr>
          <w:rFonts w:ascii="Consolas" w:hAnsi="Consolas" w:eastAsia="Consolas"/>
          <w:color w:val="2D2D2D"/>
          <w:sz w:val="22"/>
          <w:szCs w:val="40"/>
        </w:rPr>
        <w:t xml:space="preserve">  if (!boardId) return</w:t>
      </w:r>
    </w:p>
    <w:p w14:paraId="482C3057">
      <w:pPr>
        <w:spacing w:before="0" w:after="0" w:line="260" w:lineRule="exact"/>
        <w:rPr>
          <w:sz w:val="36"/>
          <w:szCs w:val="40"/>
        </w:rPr>
      </w:pPr>
      <w:r>
        <w:rPr>
          <w:rFonts w:ascii="Consolas" w:hAnsi="Consolas" w:eastAsia="Consolas"/>
          <w:color w:val="2D2D2D"/>
          <w:sz w:val="22"/>
          <w:szCs w:val="40"/>
        </w:rPr>
        <w:t xml:space="preserve">  await boardStore.fetchBoard(boardId)</w:t>
      </w:r>
    </w:p>
    <w:p w14:paraId="1D4DD3C2">
      <w:pPr>
        <w:spacing w:before="0" w:after="0" w:line="260" w:lineRule="exact"/>
        <w:rPr>
          <w:sz w:val="36"/>
          <w:szCs w:val="40"/>
        </w:rPr>
      </w:pPr>
      <w:r>
        <w:rPr>
          <w:rFonts w:ascii="Consolas" w:hAnsi="Consolas" w:eastAsia="Consolas"/>
          <w:color w:val="2D2D2D"/>
          <w:sz w:val="22"/>
          <w:szCs w:val="40"/>
        </w:rPr>
        <w:t>}</w:t>
      </w:r>
    </w:p>
    <w:p w14:paraId="1EA63A9D">
      <w:pPr>
        <w:spacing w:before="0" w:after="0" w:line="260" w:lineRule="exact"/>
        <w:rPr>
          <w:sz w:val="36"/>
          <w:szCs w:val="40"/>
        </w:rPr>
      </w:pPr>
      <w:r>
        <w:rPr>
          <w:rFonts w:ascii="Consolas" w:hAnsi="Consolas" w:eastAsia="Consolas"/>
          <w:color w:val="2D2D2D"/>
          <w:sz w:val="22"/>
          <w:szCs w:val="40"/>
        </w:rPr>
        <w:t xml:space="preserve"> </w:t>
      </w:r>
    </w:p>
    <w:p w14:paraId="7AE4DABC">
      <w:pPr>
        <w:spacing w:before="0" w:after="0" w:line="260" w:lineRule="exact"/>
        <w:rPr>
          <w:sz w:val="36"/>
          <w:szCs w:val="40"/>
        </w:rPr>
      </w:pPr>
      <w:r>
        <w:rPr>
          <w:rFonts w:ascii="Consolas" w:hAnsi="Consolas" w:eastAsia="Consolas"/>
          <w:color w:val="2D2D2D"/>
          <w:sz w:val="22"/>
          <w:szCs w:val="40"/>
        </w:rPr>
        <w:t>async function handleDeleteBoard() {</w:t>
      </w:r>
    </w:p>
    <w:p w14:paraId="7A37BAED">
      <w:pPr>
        <w:spacing w:before="0" w:after="0" w:line="260" w:lineRule="exact"/>
        <w:rPr>
          <w:sz w:val="36"/>
          <w:szCs w:val="40"/>
        </w:rPr>
      </w:pPr>
      <w:r>
        <w:rPr>
          <w:rFonts w:ascii="Consolas" w:hAnsi="Consolas" w:eastAsia="Consolas"/>
          <w:color w:val="2D2D2D"/>
          <w:sz w:val="22"/>
          <w:szCs w:val="40"/>
        </w:rPr>
        <w:t xml:space="preserve">  if (!selectedBoardId.value) return</w:t>
      </w:r>
    </w:p>
    <w:p w14:paraId="14515136">
      <w:pPr>
        <w:spacing w:before="0" w:after="0" w:line="260" w:lineRule="exact"/>
        <w:rPr>
          <w:sz w:val="36"/>
          <w:szCs w:val="40"/>
        </w:rPr>
      </w:pPr>
      <w:r>
        <w:rPr>
          <w:rFonts w:ascii="Consolas" w:hAnsi="Consolas" w:eastAsia="Consolas"/>
          <w:color w:val="2D2D2D"/>
          <w:sz w:val="22"/>
          <w:szCs w:val="40"/>
        </w:rPr>
        <w:t xml:space="preserve">  const board = boardStore.boards.find(b =&gt; b.id === selectedBoardId.value)</w:t>
      </w:r>
    </w:p>
    <w:p w14:paraId="16E4B23C">
      <w:pPr>
        <w:spacing w:before="0" w:after="0" w:line="260" w:lineRule="exact"/>
        <w:rPr>
          <w:sz w:val="36"/>
          <w:szCs w:val="40"/>
        </w:rPr>
      </w:pPr>
      <w:r>
        <w:rPr>
          <w:rFonts w:ascii="Consolas" w:hAnsi="Consolas" w:eastAsia="Consolas"/>
          <w:color w:val="2D2D2D"/>
          <w:sz w:val="22"/>
          <w:szCs w:val="40"/>
        </w:rPr>
        <w:t xml:space="preserve">  try {</w:t>
      </w:r>
    </w:p>
    <w:p w14:paraId="5DF979C9">
      <w:pPr>
        <w:spacing w:before="0" w:after="0" w:line="260" w:lineRule="exact"/>
        <w:rPr>
          <w:sz w:val="36"/>
          <w:szCs w:val="40"/>
        </w:rPr>
      </w:pPr>
      <w:r>
        <w:rPr>
          <w:rFonts w:ascii="Consolas" w:hAnsi="Consolas" w:eastAsia="Consolas"/>
          <w:color w:val="2D2D2D"/>
          <w:sz w:val="22"/>
          <w:szCs w:val="40"/>
        </w:rPr>
        <w:t xml:space="preserve">    await ElMessageBox.confirm(</w:t>
      </w:r>
    </w:p>
    <w:p w14:paraId="68953A26">
      <w:pPr>
        <w:spacing w:before="0" w:after="0" w:line="260" w:lineRule="exact"/>
        <w:rPr>
          <w:sz w:val="36"/>
          <w:szCs w:val="40"/>
        </w:rPr>
      </w:pPr>
      <w:r>
        <w:rPr>
          <w:rFonts w:ascii="Consolas" w:hAnsi="Consolas" w:eastAsia="Consolas"/>
          <w:color w:val="2D2D2D"/>
          <w:sz w:val="22"/>
          <w:szCs w:val="40"/>
        </w:rPr>
        <w:t xml:space="preserve">      `确定删除看板「${board?.name || ''}」？看板中的列也会被删除。`,</w:t>
      </w:r>
    </w:p>
    <w:p w14:paraId="2A063681">
      <w:pPr>
        <w:spacing w:before="0" w:after="0" w:line="260" w:lineRule="exact"/>
        <w:rPr>
          <w:sz w:val="36"/>
          <w:szCs w:val="40"/>
        </w:rPr>
      </w:pPr>
      <w:r>
        <w:rPr>
          <w:rFonts w:ascii="Consolas" w:hAnsi="Consolas" w:eastAsia="Consolas"/>
          <w:color w:val="2D2D2D"/>
          <w:sz w:val="22"/>
          <w:szCs w:val="40"/>
        </w:rPr>
        <w:t xml:space="preserve">      '确认删除',</w:t>
      </w:r>
    </w:p>
    <w:p w14:paraId="462BEA08">
      <w:pPr>
        <w:spacing w:before="0" w:after="0" w:line="260" w:lineRule="exact"/>
        <w:rPr>
          <w:sz w:val="36"/>
          <w:szCs w:val="40"/>
        </w:rPr>
      </w:pPr>
      <w:r>
        <w:rPr>
          <w:rFonts w:ascii="Consolas" w:hAnsi="Consolas" w:eastAsia="Consolas"/>
          <w:color w:val="2D2D2D"/>
          <w:sz w:val="22"/>
          <w:szCs w:val="40"/>
        </w:rPr>
        <w:t xml:space="preserve">      { type: 'warning' }</w:t>
      </w:r>
    </w:p>
    <w:p w14:paraId="048CF783">
      <w:pPr>
        <w:spacing w:before="0" w:after="0" w:line="260" w:lineRule="exact"/>
        <w:rPr>
          <w:sz w:val="36"/>
          <w:szCs w:val="40"/>
        </w:rPr>
      </w:pPr>
      <w:r>
        <w:rPr>
          <w:rFonts w:ascii="Consolas" w:hAnsi="Consolas" w:eastAsia="Consolas"/>
          <w:color w:val="2D2D2D"/>
          <w:sz w:val="22"/>
          <w:szCs w:val="40"/>
        </w:rPr>
        <w:t xml:space="preserve">    )</w:t>
      </w:r>
    </w:p>
    <w:p w14:paraId="2B73AF0E">
      <w:pPr>
        <w:spacing w:before="0" w:after="0" w:line="260" w:lineRule="exact"/>
        <w:rPr>
          <w:sz w:val="36"/>
          <w:szCs w:val="40"/>
        </w:rPr>
      </w:pPr>
      <w:r>
        <w:rPr>
          <w:rFonts w:ascii="Consolas" w:hAnsi="Consolas" w:eastAsia="Consolas"/>
          <w:color w:val="2D2D2D"/>
          <w:sz w:val="22"/>
          <w:szCs w:val="40"/>
        </w:rPr>
        <w:t xml:space="preserve">    await boardStore.deleteBoard(selectedBoardId.value)</w:t>
      </w:r>
    </w:p>
    <w:p w14:paraId="643D96D6">
      <w:pPr>
        <w:spacing w:before="0" w:after="0" w:line="260" w:lineRule="exact"/>
        <w:rPr>
          <w:sz w:val="36"/>
          <w:szCs w:val="40"/>
        </w:rPr>
      </w:pPr>
      <w:r>
        <w:rPr>
          <w:rFonts w:ascii="Consolas" w:hAnsi="Consolas" w:eastAsia="Consolas"/>
          <w:color w:val="2D2D2D"/>
          <w:sz w:val="22"/>
          <w:szCs w:val="40"/>
        </w:rPr>
        <w:t xml:space="preserve">    selectedBoardId.value = ''</w:t>
      </w:r>
    </w:p>
    <w:p w14:paraId="76ACC6D7">
      <w:pPr>
        <w:spacing w:before="0" w:after="0" w:line="260" w:lineRule="exact"/>
        <w:rPr>
          <w:sz w:val="36"/>
          <w:szCs w:val="40"/>
        </w:rPr>
      </w:pPr>
      <w:r>
        <w:rPr>
          <w:rFonts w:ascii="Consolas" w:hAnsi="Consolas" w:eastAsia="Consolas"/>
          <w:color w:val="2D2D2D"/>
          <w:sz w:val="22"/>
          <w:szCs w:val="40"/>
        </w:rPr>
        <w:t xml:space="preserve">    ElMessage.success('看板已删除')</w:t>
      </w:r>
    </w:p>
    <w:p w14:paraId="4DB2960B">
      <w:pPr>
        <w:spacing w:before="0" w:after="0" w:line="260" w:lineRule="exact"/>
        <w:rPr>
          <w:sz w:val="36"/>
          <w:szCs w:val="40"/>
        </w:rPr>
      </w:pPr>
      <w:r>
        <w:rPr>
          <w:rFonts w:ascii="Consolas" w:hAnsi="Consolas" w:eastAsia="Consolas"/>
          <w:color w:val="2D2D2D"/>
          <w:sz w:val="22"/>
          <w:szCs w:val="40"/>
        </w:rPr>
        <w:t xml:space="preserve">  } catch (e) {</w:t>
      </w:r>
    </w:p>
    <w:p w14:paraId="2E618726">
      <w:pPr>
        <w:spacing w:before="0" w:after="0" w:line="260" w:lineRule="exact"/>
        <w:rPr>
          <w:sz w:val="36"/>
          <w:szCs w:val="40"/>
        </w:rPr>
      </w:pPr>
      <w:r>
        <w:rPr>
          <w:rFonts w:ascii="Consolas" w:hAnsi="Consolas" w:eastAsia="Consolas"/>
          <w:color w:val="2D2D2D"/>
          <w:sz w:val="22"/>
          <w:szCs w:val="40"/>
        </w:rPr>
        <w:t xml:space="preserve">    if (e !== 'cancel') ElMessage.error('删除失败')</w:t>
      </w:r>
    </w:p>
    <w:p w14:paraId="0B4475F8">
      <w:pPr>
        <w:spacing w:before="0" w:after="0" w:line="260" w:lineRule="exact"/>
        <w:rPr>
          <w:sz w:val="36"/>
          <w:szCs w:val="40"/>
        </w:rPr>
      </w:pPr>
      <w:r>
        <w:rPr>
          <w:rFonts w:ascii="Consolas" w:hAnsi="Consolas" w:eastAsia="Consolas"/>
          <w:color w:val="2D2D2D"/>
          <w:sz w:val="22"/>
          <w:szCs w:val="40"/>
        </w:rPr>
        <w:t xml:space="preserve">  }</w:t>
      </w:r>
    </w:p>
    <w:p w14:paraId="21374000">
      <w:pPr>
        <w:spacing w:before="0" w:after="0" w:line="260" w:lineRule="exact"/>
        <w:rPr>
          <w:sz w:val="36"/>
          <w:szCs w:val="40"/>
        </w:rPr>
      </w:pPr>
      <w:r>
        <w:rPr>
          <w:rFonts w:ascii="Consolas" w:hAnsi="Consolas" w:eastAsia="Consolas"/>
          <w:color w:val="2D2D2D"/>
          <w:sz w:val="22"/>
          <w:szCs w:val="40"/>
        </w:rPr>
        <w:t>}</w:t>
      </w:r>
    </w:p>
    <w:p w14:paraId="6B2A04F3">
      <w:pPr>
        <w:spacing w:before="0" w:after="0" w:line="260" w:lineRule="exact"/>
        <w:rPr>
          <w:sz w:val="36"/>
          <w:szCs w:val="40"/>
        </w:rPr>
      </w:pPr>
      <w:r>
        <w:rPr>
          <w:rFonts w:ascii="Consolas" w:hAnsi="Consolas" w:eastAsia="Consolas"/>
          <w:color w:val="2D2D2D"/>
          <w:sz w:val="22"/>
          <w:szCs w:val="40"/>
        </w:rPr>
        <w:t xml:space="preserve"> </w:t>
      </w:r>
    </w:p>
    <w:p w14:paraId="6BC73273">
      <w:pPr>
        <w:spacing w:before="0" w:after="0" w:line="260" w:lineRule="exact"/>
        <w:rPr>
          <w:sz w:val="36"/>
          <w:szCs w:val="40"/>
        </w:rPr>
      </w:pPr>
      <w:r>
        <w:rPr>
          <w:rFonts w:ascii="Consolas" w:hAnsi="Consolas" w:eastAsia="Consolas"/>
          <w:color w:val="2D2D2D"/>
          <w:sz w:val="22"/>
          <w:szCs w:val="40"/>
        </w:rPr>
        <w:t>async function handleCreateBoard() {</w:t>
      </w:r>
    </w:p>
    <w:p w14:paraId="5C561113">
      <w:pPr>
        <w:spacing w:before="0" w:after="0" w:line="260" w:lineRule="exact"/>
        <w:rPr>
          <w:sz w:val="36"/>
          <w:szCs w:val="40"/>
        </w:rPr>
      </w:pPr>
      <w:r>
        <w:rPr>
          <w:rFonts w:ascii="Consolas" w:hAnsi="Consolas" w:eastAsia="Consolas"/>
          <w:color w:val="2D2D2D"/>
          <w:sz w:val="22"/>
          <w:szCs w:val="40"/>
        </w:rPr>
        <w:t xml:space="preserve">  if (!newBoardForm.value.name) {</w:t>
      </w:r>
    </w:p>
    <w:p w14:paraId="61CD5D05">
      <w:pPr>
        <w:spacing w:before="0" w:after="0" w:line="260" w:lineRule="exact"/>
        <w:rPr>
          <w:sz w:val="36"/>
          <w:szCs w:val="40"/>
        </w:rPr>
      </w:pPr>
      <w:r>
        <w:rPr>
          <w:rFonts w:ascii="Consolas" w:hAnsi="Consolas" w:eastAsia="Consolas"/>
          <w:color w:val="2D2D2D"/>
          <w:sz w:val="22"/>
          <w:szCs w:val="40"/>
        </w:rPr>
        <w:t xml:space="preserve">    ElMessage.warning('请输入看板名称')</w:t>
      </w:r>
    </w:p>
    <w:p w14:paraId="7D00F10A">
      <w:pPr>
        <w:spacing w:before="0" w:after="0" w:line="260" w:lineRule="exact"/>
        <w:rPr>
          <w:sz w:val="36"/>
          <w:szCs w:val="40"/>
        </w:rPr>
      </w:pPr>
      <w:r>
        <w:rPr>
          <w:rFonts w:ascii="Consolas" w:hAnsi="Consolas" w:eastAsia="Consolas"/>
          <w:color w:val="2D2D2D"/>
          <w:sz w:val="22"/>
          <w:szCs w:val="40"/>
        </w:rPr>
        <w:t xml:space="preserve">    return</w:t>
      </w:r>
    </w:p>
    <w:p w14:paraId="59BB3E84">
      <w:pPr>
        <w:spacing w:before="0" w:after="0" w:line="260" w:lineRule="exact"/>
        <w:rPr>
          <w:sz w:val="36"/>
          <w:szCs w:val="40"/>
        </w:rPr>
      </w:pPr>
      <w:r>
        <w:rPr>
          <w:rFonts w:ascii="Consolas" w:hAnsi="Consolas" w:eastAsia="Consolas"/>
          <w:color w:val="2D2D2D"/>
          <w:sz w:val="22"/>
          <w:szCs w:val="40"/>
        </w:rPr>
        <w:t xml:space="preserve">  }</w:t>
      </w:r>
    </w:p>
    <w:p w14:paraId="7F680C34">
      <w:pPr>
        <w:spacing w:before="0" w:after="0" w:line="260" w:lineRule="exact"/>
        <w:rPr>
          <w:sz w:val="36"/>
          <w:szCs w:val="40"/>
        </w:rPr>
      </w:pPr>
      <w:r>
        <w:rPr>
          <w:rFonts w:ascii="Consolas" w:hAnsi="Consolas" w:eastAsia="Consolas"/>
          <w:color w:val="2D2D2D"/>
          <w:sz w:val="22"/>
          <w:szCs w:val="40"/>
        </w:rPr>
        <w:t xml:space="preserve">  creatingBoard.value = true</w:t>
      </w:r>
    </w:p>
    <w:p w14:paraId="21DB8B76">
      <w:pPr>
        <w:spacing w:before="0" w:after="0" w:line="260" w:lineRule="exact"/>
        <w:rPr>
          <w:sz w:val="36"/>
          <w:szCs w:val="40"/>
        </w:rPr>
      </w:pPr>
      <w:r>
        <w:rPr>
          <w:rFonts w:ascii="Consolas" w:hAnsi="Consolas" w:eastAsia="Consolas"/>
          <w:color w:val="2D2D2D"/>
          <w:sz w:val="22"/>
          <w:szCs w:val="40"/>
        </w:rPr>
        <w:t xml:space="preserve">  try {</w:t>
      </w:r>
    </w:p>
    <w:p w14:paraId="66366DC8">
      <w:pPr>
        <w:spacing w:before="0" w:after="0" w:line="260" w:lineRule="exact"/>
        <w:rPr>
          <w:sz w:val="36"/>
          <w:szCs w:val="40"/>
        </w:rPr>
      </w:pPr>
      <w:r>
        <w:rPr>
          <w:rFonts w:ascii="Consolas" w:hAnsi="Consolas" w:eastAsia="Consolas"/>
          <w:color w:val="2D2D2D"/>
          <w:sz w:val="22"/>
          <w:szCs w:val="40"/>
        </w:rPr>
        <w:t xml:space="preserve">    const board = await boardStore.createBoard({</w:t>
      </w:r>
    </w:p>
    <w:p w14:paraId="48D1504D">
      <w:pPr>
        <w:spacing w:before="0" w:after="0" w:line="260" w:lineRule="exact"/>
        <w:rPr>
          <w:sz w:val="36"/>
          <w:szCs w:val="40"/>
        </w:rPr>
      </w:pPr>
      <w:r>
        <w:rPr>
          <w:rFonts w:ascii="Consolas" w:hAnsi="Consolas" w:eastAsia="Consolas"/>
          <w:color w:val="2D2D2D"/>
          <w:sz w:val="22"/>
          <w:szCs w:val="40"/>
        </w:rPr>
        <w:t xml:space="preserve">      name: newBoardForm.value.name,</w:t>
      </w:r>
    </w:p>
    <w:p w14:paraId="61940F73">
      <w:pPr>
        <w:spacing w:before="0" w:after="0" w:line="260" w:lineRule="exact"/>
        <w:rPr>
          <w:sz w:val="36"/>
          <w:szCs w:val="40"/>
        </w:rPr>
      </w:pPr>
      <w:r>
        <w:rPr>
          <w:rFonts w:ascii="Consolas" w:hAnsi="Consolas" w:eastAsia="Consolas"/>
          <w:color w:val="2D2D2D"/>
          <w:sz w:val="22"/>
          <w:szCs w:val="40"/>
        </w:rPr>
        <w:t xml:space="preserve">      type: newBoardForm.value.type,</w:t>
      </w:r>
    </w:p>
    <w:p w14:paraId="167B34C8">
      <w:pPr>
        <w:spacing w:before="0" w:after="0" w:line="260" w:lineRule="exact"/>
        <w:rPr>
          <w:sz w:val="36"/>
          <w:szCs w:val="40"/>
        </w:rPr>
      </w:pPr>
      <w:r>
        <w:rPr>
          <w:rFonts w:ascii="Consolas" w:hAnsi="Consolas" w:eastAsia="Consolas"/>
          <w:color w:val="2D2D2D"/>
          <w:sz w:val="22"/>
          <w:szCs w:val="40"/>
        </w:rPr>
        <w:t xml:space="preserve">      project_id: route.params.id</w:t>
      </w:r>
    </w:p>
    <w:p w14:paraId="33B8CE0C">
      <w:pPr>
        <w:spacing w:before="0" w:after="0" w:line="260" w:lineRule="exact"/>
        <w:rPr>
          <w:sz w:val="36"/>
          <w:szCs w:val="40"/>
        </w:rPr>
      </w:pPr>
      <w:r>
        <w:rPr>
          <w:rFonts w:ascii="Consolas" w:hAnsi="Consolas" w:eastAsia="Consolas"/>
          <w:color w:val="2D2D2D"/>
          <w:sz w:val="22"/>
          <w:szCs w:val="40"/>
        </w:rPr>
        <w:t xml:space="preserve">    })</w:t>
      </w:r>
    </w:p>
    <w:p w14:paraId="5C771BB0">
      <w:pPr>
        <w:spacing w:before="0" w:after="0" w:line="260" w:lineRule="exact"/>
        <w:rPr>
          <w:sz w:val="36"/>
          <w:szCs w:val="40"/>
        </w:rPr>
      </w:pPr>
      <w:r>
        <w:rPr>
          <w:rFonts w:ascii="Consolas" w:hAnsi="Consolas" w:eastAsia="Consolas"/>
          <w:color w:val="2D2D2D"/>
          <w:sz w:val="22"/>
          <w:szCs w:val="40"/>
        </w:rPr>
        <w:t xml:space="preserve">    selectedBoardId.value = board.id</w:t>
      </w:r>
    </w:p>
    <w:p w14:paraId="0B61F4B6">
      <w:pPr>
        <w:spacing w:before="0" w:after="0" w:line="260" w:lineRule="exact"/>
        <w:rPr>
          <w:sz w:val="36"/>
          <w:szCs w:val="40"/>
        </w:rPr>
      </w:pPr>
      <w:r>
        <w:rPr>
          <w:rFonts w:ascii="Consolas" w:hAnsi="Consolas" w:eastAsia="Consolas"/>
          <w:color w:val="2D2D2D"/>
          <w:sz w:val="22"/>
          <w:szCs w:val="40"/>
        </w:rPr>
        <w:t xml:space="preserve">    showAddBoard.value = false</w:t>
      </w:r>
    </w:p>
    <w:p w14:paraId="70034780">
      <w:pPr>
        <w:spacing w:before="0" w:after="0" w:line="260" w:lineRule="exact"/>
        <w:rPr>
          <w:sz w:val="36"/>
          <w:szCs w:val="40"/>
        </w:rPr>
      </w:pPr>
      <w:r>
        <w:rPr>
          <w:rFonts w:ascii="Consolas" w:hAnsi="Consolas" w:eastAsia="Consolas"/>
          <w:color w:val="2D2D2D"/>
          <w:sz w:val="22"/>
          <w:szCs w:val="40"/>
        </w:rPr>
        <w:t xml:space="preserve">    newBoardForm.value = { name: '', type: 'team' }</w:t>
      </w:r>
    </w:p>
    <w:p w14:paraId="086DC083">
      <w:pPr>
        <w:spacing w:before="0" w:after="0" w:line="260" w:lineRule="exact"/>
        <w:rPr>
          <w:sz w:val="36"/>
          <w:szCs w:val="40"/>
        </w:rPr>
      </w:pPr>
      <w:r>
        <w:rPr>
          <w:rFonts w:ascii="Consolas" w:hAnsi="Consolas" w:eastAsia="Consolas"/>
          <w:color w:val="2D2D2D"/>
          <w:sz w:val="22"/>
          <w:szCs w:val="40"/>
        </w:rPr>
        <w:t xml:space="preserve">    ElMessage.success('看板创建成功')</w:t>
      </w:r>
    </w:p>
    <w:p w14:paraId="7D5706BB">
      <w:pPr>
        <w:spacing w:before="0" w:after="0" w:line="260" w:lineRule="exact"/>
        <w:rPr>
          <w:sz w:val="36"/>
          <w:szCs w:val="40"/>
        </w:rPr>
      </w:pPr>
      <w:r>
        <w:rPr>
          <w:rFonts w:ascii="Consolas" w:hAnsi="Consolas" w:eastAsia="Consolas"/>
          <w:color w:val="2D2D2D"/>
          <w:sz w:val="22"/>
          <w:szCs w:val="40"/>
        </w:rPr>
        <w:t xml:space="preserve">    await boardStore.fetchBoard(board.id)</w:t>
      </w:r>
    </w:p>
    <w:p w14:paraId="2306F2A7">
      <w:pPr>
        <w:spacing w:before="0" w:after="0" w:line="260" w:lineRule="exact"/>
        <w:rPr>
          <w:sz w:val="36"/>
          <w:szCs w:val="40"/>
        </w:rPr>
      </w:pPr>
      <w:r>
        <w:rPr>
          <w:rFonts w:ascii="Consolas" w:hAnsi="Consolas" w:eastAsia="Consolas"/>
          <w:color w:val="2D2D2D"/>
          <w:sz w:val="22"/>
          <w:szCs w:val="40"/>
        </w:rPr>
        <w:t xml:space="preserve">  } catch {</w:t>
      </w:r>
    </w:p>
    <w:p w14:paraId="2545256F">
      <w:pPr>
        <w:spacing w:before="0" w:after="0" w:line="260" w:lineRule="exact"/>
        <w:rPr>
          <w:sz w:val="36"/>
          <w:szCs w:val="40"/>
        </w:rPr>
      </w:pPr>
      <w:r>
        <w:rPr>
          <w:rFonts w:ascii="Consolas" w:hAnsi="Consolas" w:eastAsia="Consolas"/>
          <w:color w:val="2D2D2D"/>
          <w:sz w:val="22"/>
          <w:szCs w:val="40"/>
        </w:rPr>
        <w:t xml:space="preserve">    ElMessage.error('创建看板失败')</w:t>
      </w:r>
    </w:p>
    <w:p w14:paraId="3FD03979">
      <w:pPr>
        <w:spacing w:before="0" w:after="0" w:line="260" w:lineRule="exact"/>
        <w:rPr>
          <w:sz w:val="36"/>
          <w:szCs w:val="40"/>
        </w:rPr>
      </w:pPr>
      <w:r>
        <w:rPr>
          <w:rFonts w:ascii="Consolas" w:hAnsi="Consolas" w:eastAsia="Consolas"/>
          <w:color w:val="2D2D2D"/>
          <w:sz w:val="22"/>
          <w:szCs w:val="40"/>
        </w:rPr>
        <w:t xml:space="preserve">  } finally {</w:t>
      </w:r>
    </w:p>
    <w:p w14:paraId="5B3021B4">
      <w:pPr>
        <w:spacing w:before="0" w:after="0" w:line="260" w:lineRule="exact"/>
        <w:rPr>
          <w:sz w:val="36"/>
          <w:szCs w:val="40"/>
        </w:rPr>
      </w:pPr>
      <w:r>
        <w:rPr>
          <w:rFonts w:ascii="Consolas" w:hAnsi="Consolas" w:eastAsia="Consolas"/>
          <w:color w:val="2D2D2D"/>
          <w:sz w:val="22"/>
          <w:szCs w:val="40"/>
        </w:rPr>
        <w:t xml:space="preserve">    creatingBoard.value = false</w:t>
      </w:r>
    </w:p>
    <w:p w14:paraId="45C7D2C2">
      <w:pPr>
        <w:spacing w:before="0" w:after="0" w:line="260" w:lineRule="exact"/>
        <w:rPr>
          <w:sz w:val="36"/>
          <w:szCs w:val="40"/>
        </w:rPr>
      </w:pPr>
      <w:r>
        <w:rPr>
          <w:rFonts w:ascii="Consolas" w:hAnsi="Consolas" w:eastAsia="Consolas"/>
          <w:color w:val="2D2D2D"/>
          <w:sz w:val="22"/>
          <w:szCs w:val="40"/>
        </w:rPr>
        <w:t xml:space="preserve">  }</w:t>
      </w:r>
    </w:p>
    <w:p w14:paraId="2B8667C5">
      <w:pPr>
        <w:spacing w:before="0" w:after="0" w:line="260" w:lineRule="exact"/>
        <w:rPr>
          <w:sz w:val="36"/>
          <w:szCs w:val="40"/>
        </w:rPr>
      </w:pPr>
      <w:r>
        <w:rPr>
          <w:rFonts w:ascii="Consolas" w:hAnsi="Consolas" w:eastAsia="Consolas"/>
          <w:color w:val="2D2D2D"/>
          <w:sz w:val="22"/>
          <w:szCs w:val="40"/>
        </w:rPr>
        <w:t>}</w:t>
      </w:r>
    </w:p>
    <w:p w14:paraId="6BD89876">
      <w:pPr>
        <w:spacing w:before="0" w:after="0" w:line="260" w:lineRule="exact"/>
        <w:rPr>
          <w:sz w:val="36"/>
          <w:szCs w:val="40"/>
        </w:rPr>
      </w:pPr>
      <w:r>
        <w:rPr>
          <w:rFonts w:ascii="Consolas" w:hAnsi="Consolas" w:eastAsia="Consolas"/>
          <w:color w:val="2D2D2D"/>
          <w:sz w:val="22"/>
          <w:szCs w:val="40"/>
        </w:rPr>
        <w:t xml:space="preserve"> </w:t>
      </w:r>
    </w:p>
    <w:p w14:paraId="32D7C177">
      <w:pPr>
        <w:spacing w:before="0" w:after="0" w:line="260" w:lineRule="exact"/>
        <w:rPr>
          <w:sz w:val="36"/>
          <w:szCs w:val="40"/>
        </w:rPr>
      </w:pPr>
      <w:r>
        <w:rPr>
          <w:rFonts w:ascii="Consolas" w:hAnsi="Consolas" w:eastAsia="Consolas"/>
          <w:color w:val="2D2D2D"/>
          <w:sz w:val="22"/>
          <w:szCs w:val="40"/>
        </w:rPr>
        <w:t>// --------------- 列管理 ---------------</w:t>
      </w:r>
    </w:p>
    <w:p w14:paraId="193421C9">
      <w:pPr>
        <w:spacing w:before="0" w:after="0" w:line="260" w:lineRule="exact"/>
        <w:rPr>
          <w:sz w:val="36"/>
          <w:szCs w:val="40"/>
        </w:rPr>
      </w:pPr>
      <w:r>
        <w:rPr>
          <w:rFonts w:ascii="Consolas" w:hAnsi="Consolas" w:eastAsia="Consolas"/>
          <w:color w:val="2D2D2D"/>
          <w:sz w:val="22"/>
          <w:szCs w:val="40"/>
        </w:rPr>
        <w:t>const showAddColumn = ref(false)</w:t>
      </w:r>
    </w:p>
    <w:p w14:paraId="3D0D2F8E">
      <w:pPr>
        <w:spacing w:before="0" w:after="0" w:line="260" w:lineRule="exact"/>
        <w:rPr>
          <w:sz w:val="36"/>
          <w:szCs w:val="40"/>
        </w:rPr>
      </w:pPr>
      <w:r>
        <w:rPr>
          <w:rFonts w:ascii="Consolas" w:hAnsi="Consolas" w:eastAsia="Consolas"/>
          <w:color w:val="2D2D2D"/>
          <w:sz w:val="22"/>
          <w:szCs w:val="40"/>
        </w:rPr>
        <w:t>const addingColumn = ref(false)</w:t>
      </w:r>
    </w:p>
    <w:p w14:paraId="6844EB8C">
      <w:pPr>
        <w:spacing w:before="0" w:after="0" w:line="260" w:lineRule="exact"/>
        <w:rPr>
          <w:sz w:val="36"/>
          <w:szCs w:val="40"/>
        </w:rPr>
      </w:pPr>
      <w:r>
        <w:rPr>
          <w:rFonts w:ascii="Consolas" w:hAnsi="Consolas" w:eastAsia="Consolas"/>
          <w:color w:val="2D2D2D"/>
          <w:sz w:val="22"/>
          <w:szCs w:val="40"/>
        </w:rPr>
        <w:t>const newColumnForm = ref({ name: '', wip_limit: 0 })</w:t>
      </w:r>
    </w:p>
    <w:p w14:paraId="08AEC5D8">
      <w:pPr>
        <w:spacing w:before="0" w:after="0" w:line="260" w:lineRule="exact"/>
        <w:rPr>
          <w:sz w:val="36"/>
          <w:szCs w:val="40"/>
        </w:rPr>
      </w:pPr>
      <w:r>
        <w:rPr>
          <w:rFonts w:ascii="Consolas" w:hAnsi="Consolas" w:eastAsia="Consolas"/>
          <w:color w:val="2D2D2D"/>
          <w:sz w:val="22"/>
          <w:szCs w:val="40"/>
        </w:rPr>
        <w:t xml:space="preserve"> </w:t>
      </w:r>
    </w:p>
    <w:p w14:paraId="2D097BA4">
      <w:pPr>
        <w:spacing w:before="0" w:after="0" w:line="260" w:lineRule="exact"/>
        <w:rPr>
          <w:sz w:val="36"/>
          <w:szCs w:val="40"/>
        </w:rPr>
      </w:pPr>
      <w:r>
        <w:rPr>
          <w:rFonts w:ascii="Consolas" w:hAnsi="Consolas" w:eastAsia="Consolas"/>
          <w:color w:val="2D2D2D"/>
          <w:sz w:val="22"/>
          <w:szCs w:val="40"/>
        </w:rPr>
        <w:t>const showEditColumn = ref(false)</w:t>
      </w:r>
    </w:p>
    <w:p w14:paraId="7047C2BF">
      <w:pPr>
        <w:spacing w:before="0" w:after="0" w:line="260" w:lineRule="exact"/>
        <w:rPr>
          <w:sz w:val="36"/>
          <w:szCs w:val="40"/>
        </w:rPr>
      </w:pPr>
      <w:r>
        <w:rPr>
          <w:rFonts w:ascii="Consolas" w:hAnsi="Consolas" w:eastAsia="Consolas"/>
          <w:color w:val="2D2D2D"/>
          <w:sz w:val="22"/>
          <w:szCs w:val="40"/>
        </w:rPr>
        <w:t>const savingColumn = ref(false)</w:t>
      </w:r>
    </w:p>
    <w:p w14:paraId="27C32449">
      <w:pPr>
        <w:spacing w:before="0" w:after="0" w:line="260" w:lineRule="exact"/>
        <w:rPr>
          <w:sz w:val="36"/>
          <w:szCs w:val="40"/>
        </w:rPr>
      </w:pPr>
      <w:r>
        <w:rPr>
          <w:rFonts w:ascii="Consolas" w:hAnsi="Consolas" w:eastAsia="Consolas"/>
          <w:color w:val="2D2D2D"/>
          <w:sz w:val="22"/>
          <w:szCs w:val="40"/>
        </w:rPr>
        <w:t>const editingColumn = ref(null)</w:t>
      </w:r>
    </w:p>
    <w:p w14:paraId="583E9D14">
      <w:pPr>
        <w:spacing w:before="0" w:after="0" w:line="260" w:lineRule="exact"/>
        <w:rPr>
          <w:sz w:val="36"/>
          <w:szCs w:val="40"/>
        </w:rPr>
      </w:pPr>
      <w:r>
        <w:rPr>
          <w:rFonts w:ascii="Consolas" w:hAnsi="Consolas" w:eastAsia="Consolas"/>
          <w:color w:val="2D2D2D"/>
          <w:sz w:val="22"/>
          <w:szCs w:val="40"/>
        </w:rPr>
        <w:t>const editColumnForm = ref({ name: '', wip_limit: 0 })</w:t>
      </w:r>
    </w:p>
    <w:p w14:paraId="35930100">
      <w:pPr>
        <w:spacing w:before="0" w:after="0" w:line="260" w:lineRule="exact"/>
        <w:rPr>
          <w:sz w:val="36"/>
          <w:szCs w:val="40"/>
        </w:rPr>
      </w:pPr>
      <w:r>
        <w:rPr>
          <w:rFonts w:ascii="Consolas" w:hAnsi="Consolas" w:eastAsia="Consolas"/>
          <w:color w:val="2D2D2D"/>
          <w:sz w:val="22"/>
          <w:szCs w:val="40"/>
        </w:rPr>
        <w:t xml:space="preserve"> </w:t>
      </w:r>
    </w:p>
    <w:p w14:paraId="45E97BEA">
      <w:pPr>
        <w:spacing w:before="0" w:after="0" w:line="260" w:lineRule="exact"/>
        <w:rPr>
          <w:sz w:val="36"/>
          <w:szCs w:val="40"/>
        </w:rPr>
      </w:pPr>
      <w:r>
        <w:rPr>
          <w:rFonts w:ascii="Consolas" w:hAnsi="Consolas" w:eastAsia="Consolas"/>
          <w:color w:val="2D2D2D"/>
          <w:sz w:val="22"/>
          <w:szCs w:val="40"/>
        </w:rPr>
        <w:t>async function handleAddColumn() {</w:t>
      </w:r>
    </w:p>
    <w:p w14:paraId="73D7A169">
      <w:pPr>
        <w:spacing w:before="0" w:after="0" w:line="260" w:lineRule="exact"/>
        <w:rPr>
          <w:sz w:val="36"/>
          <w:szCs w:val="40"/>
        </w:rPr>
      </w:pPr>
      <w:r>
        <w:rPr>
          <w:rFonts w:ascii="Consolas" w:hAnsi="Consolas" w:eastAsia="Consolas"/>
          <w:color w:val="2D2D2D"/>
          <w:sz w:val="22"/>
          <w:szCs w:val="40"/>
        </w:rPr>
        <w:t xml:space="preserve">  if (!newColumnForm.value.name) {</w:t>
      </w:r>
    </w:p>
    <w:p w14:paraId="74D7F751">
      <w:pPr>
        <w:spacing w:before="0" w:after="0" w:line="260" w:lineRule="exact"/>
        <w:rPr>
          <w:sz w:val="36"/>
          <w:szCs w:val="40"/>
        </w:rPr>
      </w:pPr>
      <w:r>
        <w:rPr>
          <w:rFonts w:ascii="Consolas" w:hAnsi="Consolas" w:eastAsia="Consolas"/>
          <w:color w:val="2D2D2D"/>
          <w:sz w:val="22"/>
          <w:szCs w:val="40"/>
        </w:rPr>
        <w:t xml:space="preserve">    ElMessage.warning('请输入列名称')</w:t>
      </w:r>
    </w:p>
    <w:p w14:paraId="6C303DD7">
      <w:pPr>
        <w:spacing w:before="0" w:after="0" w:line="260" w:lineRule="exact"/>
        <w:rPr>
          <w:sz w:val="36"/>
          <w:szCs w:val="40"/>
        </w:rPr>
      </w:pPr>
      <w:r>
        <w:rPr>
          <w:rFonts w:ascii="Consolas" w:hAnsi="Consolas" w:eastAsia="Consolas"/>
          <w:color w:val="2D2D2D"/>
          <w:sz w:val="22"/>
          <w:szCs w:val="40"/>
        </w:rPr>
        <w:t xml:space="preserve">    return</w:t>
      </w:r>
    </w:p>
    <w:p w14:paraId="62854621">
      <w:pPr>
        <w:spacing w:before="0" w:after="0" w:line="260" w:lineRule="exact"/>
        <w:rPr>
          <w:sz w:val="36"/>
          <w:szCs w:val="40"/>
        </w:rPr>
      </w:pPr>
      <w:r>
        <w:rPr>
          <w:rFonts w:ascii="Consolas" w:hAnsi="Consolas" w:eastAsia="Consolas"/>
          <w:color w:val="2D2D2D"/>
          <w:sz w:val="22"/>
          <w:szCs w:val="40"/>
        </w:rPr>
        <w:t xml:space="preserve">  }</w:t>
      </w:r>
    </w:p>
    <w:p w14:paraId="4F9DDF34">
      <w:pPr>
        <w:spacing w:before="0" w:after="0" w:line="260" w:lineRule="exact"/>
        <w:rPr>
          <w:sz w:val="36"/>
          <w:szCs w:val="40"/>
        </w:rPr>
      </w:pPr>
      <w:r>
        <w:rPr>
          <w:rFonts w:ascii="Consolas" w:hAnsi="Consolas" w:eastAsia="Consolas"/>
          <w:color w:val="2D2D2D"/>
          <w:sz w:val="22"/>
          <w:szCs w:val="40"/>
        </w:rPr>
        <w:t xml:space="preserve">  addingColumn.value = true</w:t>
      </w:r>
    </w:p>
    <w:p w14:paraId="3D4E88D6">
      <w:pPr>
        <w:spacing w:before="0" w:after="0" w:line="260" w:lineRule="exact"/>
        <w:rPr>
          <w:sz w:val="36"/>
          <w:szCs w:val="40"/>
        </w:rPr>
      </w:pPr>
      <w:r>
        <w:rPr>
          <w:rFonts w:ascii="Consolas" w:hAnsi="Consolas" w:eastAsia="Consolas"/>
          <w:color w:val="2D2D2D"/>
          <w:sz w:val="22"/>
          <w:szCs w:val="40"/>
        </w:rPr>
        <w:t xml:space="preserve">  try {</w:t>
      </w:r>
    </w:p>
    <w:p w14:paraId="5E0F72DC">
      <w:pPr>
        <w:spacing w:before="0" w:after="0" w:line="260" w:lineRule="exact"/>
        <w:rPr>
          <w:sz w:val="36"/>
          <w:szCs w:val="40"/>
        </w:rPr>
      </w:pPr>
      <w:r>
        <w:rPr>
          <w:rFonts w:ascii="Consolas" w:hAnsi="Consolas" w:eastAsia="Consolas"/>
          <w:color w:val="2D2D2D"/>
          <w:sz w:val="22"/>
          <w:szCs w:val="40"/>
        </w:rPr>
        <w:t xml:space="preserve">    await boardStore.addColumn(selectedBoardId.value, {</w:t>
      </w:r>
    </w:p>
    <w:p w14:paraId="6A248E67">
      <w:pPr>
        <w:spacing w:before="0" w:after="0" w:line="260" w:lineRule="exact"/>
        <w:rPr>
          <w:sz w:val="36"/>
          <w:szCs w:val="40"/>
        </w:rPr>
      </w:pPr>
      <w:r>
        <w:rPr>
          <w:rFonts w:ascii="Consolas" w:hAnsi="Consolas" w:eastAsia="Consolas"/>
          <w:color w:val="2D2D2D"/>
          <w:sz w:val="22"/>
          <w:szCs w:val="40"/>
        </w:rPr>
        <w:t xml:space="preserve">      name: newColumnForm.value.name,</w:t>
      </w:r>
    </w:p>
    <w:p w14:paraId="69F30165">
      <w:pPr>
        <w:spacing w:before="0" w:after="0" w:line="260" w:lineRule="exact"/>
        <w:rPr>
          <w:sz w:val="36"/>
          <w:szCs w:val="40"/>
        </w:rPr>
      </w:pPr>
      <w:r>
        <w:rPr>
          <w:rFonts w:ascii="Consolas" w:hAnsi="Consolas" w:eastAsia="Consolas"/>
          <w:color w:val="2D2D2D"/>
          <w:sz w:val="22"/>
          <w:szCs w:val="40"/>
        </w:rPr>
        <w:t xml:space="preserve">      wip_limit: newColumnForm.value.wip_limit</w:t>
      </w:r>
    </w:p>
    <w:p w14:paraId="30730999">
      <w:pPr>
        <w:spacing w:before="0" w:after="0" w:line="260" w:lineRule="exact"/>
        <w:rPr>
          <w:sz w:val="36"/>
          <w:szCs w:val="40"/>
        </w:rPr>
      </w:pPr>
      <w:r>
        <w:rPr>
          <w:rFonts w:ascii="Consolas" w:hAnsi="Consolas" w:eastAsia="Consolas"/>
          <w:color w:val="2D2D2D"/>
          <w:sz w:val="22"/>
          <w:szCs w:val="40"/>
        </w:rPr>
        <w:t xml:space="preserve">    })</w:t>
      </w:r>
    </w:p>
    <w:p w14:paraId="612C771D">
      <w:pPr>
        <w:spacing w:before="0" w:after="0" w:line="260" w:lineRule="exact"/>
        <w:rPr>
          <w:sz w:val="36"/>
          <w:szCs w:val="40"/>
        </w:rPr>
      </w:pPr>
      <w:r>
        <w:rPr>
          <w:rFonts w:ascii="Consolas" w:hAnsi="Consolas" w:eastAsia="Consolas"/>
          <w:color w:val="2D2D2D"/>
          <w:sz w:val="22"/>
          <w:szCs w:val="40"/>
        </w:rPr>
        <w:t xml:space="preserve">    showAddColumn.value = false</w:t>
      </w:r>
    </w:p>
    <w:p w14:paraId="3D79FEFE">
      <w:pPr>
        <w:spacing w:before="0" w:after="0" w:line="260" w:lineRule="exact"/>
        <w:rPr>
          <w:sz w:val="36"/>
          <w:szCs w:val="40"/>
        </w:rPr>
      </w:pPr>
      <w:r>
        <w:rPr>
          <w:rFonts w:ascii="Consolas" w:hAnsi="Consolas" w:eastAsia="Consolas"/>
          <w:color w:val="2D2D2D"/>
          <w:sz w:val="22"/>
          <w:szCs w:val="40"/>
        </w:rPr>
        <w:t xml:space="preserve">    newColumnForm.value = { name: '', wip_limit: 0 }</w:t>
      </w:r>
    </w:p>
    <w:p w14:paraId="564D68CF">
      <w:pPr>
        <w:spacing w:before="0" w:after="0" w:line="260" w:lineRule="exact"/>
        <w:rPr>
          <w:sz w:val="36"/>
          <w:szCs w:val="40"/>
        </w:rPr>
      </w:pPr>
      <w:r>
        <w:rPr>
          <w:rFonts w:ascii="Consolas" w:hAnsi="Consolas" w:eastAsia="Consolas"/>
          <w:color w:val="2D2D2D"/>
          <w:sz w:val="22"/>
          <w:szCs w:val="40"/>
        </w:rPr>
        <w:t xml:space="preserve">    ElMessag</w:t>
      </w:r>
    </w:p>
    <w:p w14:paraId="3AFB4E8A">
      <w:pPr>
        <w:spacing w:before="0" w:after="0" w:line="260" w:lineRule="exact"/>
        <w:rPr>
          <w:sz w:val="36"/>
          <w:szCs w:val="40"/>
        </w:rPr>
      </w:pPr>
      <w:r>
        <w:rPr>
          <w:rFonts w:ascii="Consolas" w:hAnsi="Consolas" w:eastAsia="Consolas"/>
          <w:color w:val="2D2D2D"/>
          <w:sz w:val="22"/>
          <w:szCs w:val="40"/>
        </w:rPr>
        <w:t>// ... (truncated)</w:t>
      </w:r>
    </w:p>
    <w:p w14:paraId="7317E4D2">
      <w:pPr>
        <w:rPr>
          <w:sz w:val="36"/>
          <w:szCs w:val="40"/>
        </w:rPr>
      </w:pPr>
    </w:p>
    <w:p w14:paraId="5B13CEB2">
      <w:pPr>
        <w:spacing w:before="200" w:after="40"/>
        <w:rPr>
          <w:sz w:val="36"/>
          <w:szCs w:val="40"/>
        </w:rPr>
      </w:pPr>
      <w:r>
        <w:rPr>
          <w:b/>
          <w:color w:val="1A56DB"/>
          <w:sz w:val="28"/>
          <w:szCs w:val="40"/>
        </w:rPr>
        <w:t>// frontend\src\pages\task\List.vue</w:t>
      </w:r>
    </w:p>
    <w:p w14:paraId="3351B44A">
      <w:pPr>
        <w:spacing w:before="0" w:after="0" w:line="260" w:lineRule="exact"/>
        <w:rPr>
          <w:sz w:val="36"/>
          <w:szCs w:val="40"/>
        </w:rPr>
      </w:pPr>
      <w:r>
        <w:rPr>
          <w:rFonts w:ascii="Consolas" w:hAnsi="Consolas" w:eastAsia="Consolas"/>
          <w:color w:val="2D2D2D"/>
          <w:sz w:val="22"/>
          <w:szCs w:val="40"/>
        </w:rPr>
        <w:t>&lt;template&gt;</w:t>
      </w:r>
    </w:p>
    <w:p w14:paraId="175986AD">
      <w:pPr>
        <w:spacing w:before="0" w:after="0" w:line="260" w:lineRule="exact"/>
        <w:rPr>
          <w:sz w:val="36"/>
          <w:szCs w:val="40"/>
        </w:rPr>
      </w:pPr>
      <w:r>
        <w:rPr>
          <w:rFonts w:ascii="Consolas" w:hAnsi="Consolas" w:eastAsia="Consolas"/>
          <w:color w:val="2D2D2D"/>
          <w:sz w:val="22"/>
          <w:szCs w:val="40"/>
        </w:rPr>
        <w:t xml:space="preserve">  &lt;div class="task-list-page" v-loading="taskStore.loading"&gt;</w:t>
      </w:r>
    </w:p>
    <w:p w14:paraId="425596C8">
      <w:pPr>
        <w:spacing w:before="0" w:after="0" w:line="260" w:lineRule="exact"/>
        <w:rPr>
          <w:sz w:val="36"/>
          <w:szCs w:val="40"/>
        </w:rPr>
      </w:pPr>
      <w:r>
        <w:rPr>
          <w:rFonts w:ascii="Consolas" w:hAnsi="Consolas" w:eastAsia="Consolas"/>
          <w:color w:val="2D2D2D"/>
          <w:sz w:val="22"/>
          <w:szCs w:val="40"/>
        </w:rPr>
        <w:t xml:space="preserve">    &lt;!-- 页面头部 --&gt;</w:t>
      </w:r>
    </w:p>
    <w:p w14:paraId="6394B8D5">
      <w:pPr>
        <w:spacing w:before="0" w:after="0" w:line="260" w:lineRule="exact"/>
        <w:rPr>
          <w:sz w:val="36"/>
          <w:szCs w:val="40"/>
        </w:rPr>
      </w:pPr>
      <w:r>
        <w:rPr>
          <w:rFonts w:ascii="Consolas" w:hAnsi="Consolas" w:eastAsia="Consolas"/>
          <w:color w:val="2D2D2D"/>
          <w:sz w:val="22"/>
          <w:szCs w:val="40"/>
        </w:rPr>
        <w:t xml:space="preserve">    &lt;div class="page-header"&gt;</w:t>
      </w:r>
    </w:p>
    <w:p w14:paraId="6638EDD2">
      <w:pPr>
        <w:spacing w:before="0" w:after="0" w:line="260" w:lineRule="exact"/>
        <w:rPr>
          <w:sz w:val="36"/>
          <w:szCs w:val="40"/>
        </w:rPr>
      </w:pPr>
      <w:r>
        <w:rPr>
          <w:rFonts w:ascii="Consolas" w:hAnsi="Consolas" w:eastAsia="Consolas"/>
          <w:color w:val="2D2D2D"/>
          <w:sz w:val="22"/>
          <w:szCs w:val="40"/>
        </w:rPr>
        <w:t xml:space="preserve">      &lt;h2&gt;任务列表&lt;/h2&gt;</w:t>
      </w:r>
    </w:p>
    <w:p w14:paraId="7C70D3EC">
      <w:pPr>
        <w:spacing w:before="0" w:after="0" w:line="260" w:lineRule="exact"/>
        <w:rPr>
          <w:sz w:val="36"/>
          <w:szCs w:val="40"/>
        </w:rPr>
      </w:pPr>
      <w:r>
        <w:rPr>
          <w:rFonts w:ascii="Consolas" w:hAnsi="Consolas" w:eastAsia="Consolas"/>
          <w:color w:val="2D2D2D"/>
          <w:sz w:val="22"/>
          <w:szCs w:val="40"/>
        </w:rPr>
        <w:t xml:space="preserve">      &lt;div class="header-right"&gt;</w:t>
      </w:r>
    </w:p>
    <w:p w14:paraId="0188E5AA">
      <w:pPr>
        <w:spacing w:before="0" w:after="0" w:line="260" w:lineRule="exact"/>
        <w:rPr>
          <w:sz w:val="36"/>
          <w:szCs w:val="40"/>
        </w:rPr>
      </w:pPr>
      <w:r>
        <w:rPr>
          <w:rFonts w:ascii="Consolas" w:hAnsi="Consolas" w:eastAsia="Consolas"/>
          <w:color w:val="2D2D2D"/>
          <w:sz w:val="22"/>
          <w:szCs w:val="40"/>
        </w:rPr>
        <w:t xml:space="preserve">        &lt;span class="total-count"&gt;共 {{ taskStore.total }} 条&lt;/span&gt;</w:t>
      </w:r>
    </w:p>
    <w:p w14:paraId="520C4C08">
      <w:pPr>
        <w:spacing w:before="0" w:after="0" w:line="260" w:lineRule="exact"/>
        <w:rPr>
          <w:sz w:val="36"/>
          <w:szCs w:val="40"/>
        </w:rPr>
      </w:pPr>
      <w:r>
        <w:rPr>
          <w:rFonts w:ascii="Consolas" w:hAnsi="Consolas" w:eastAsia="Consolas"/>
          <w:color w:val="2D2D2D"/>
          <w:sz w:val="22"/>
          <w:szCs w:val="40"/>
        </w:rPr>
        <w:t xml:space="preserve">        &lt;el-button type="primary" @click="openCreate()"&gt;+ 新任务&lt;/el-button&gt;</w:t>
      </w:r>
    </w:p>
    <w:p w14:paraId="35BD35E5">
      <w:pPr>
        <w:spacing w:before="0" w:after="0" w:line="260" w:lineRule="exact"/>
        <w:rPr>
          <w:sz w:val="36"/>
          <w:szCs w:val="40"/>
        </w:rPr>
      </w:pPr>
      <w:r>
        <w:rPr>
          <w:rFonts w:ascii="Consolas" w:hAnsi="Consolas" w:eastAsia="Consolas"/>
          <w:color w:val="2D2D2D"/>
          <w:sz w:val="22"/>
          <w:szCs w:val="40"/>
        </w:rPr>
        <w:t xml:space="preserve">      &lt;/div&gt;</w:t>
      </w:r>
    </w:p>
    <w:p w14:paraId="2BE9D0D3">
      <w:pPr>
        <w:spacing w:before="0" w:after="0" w:line="260" w:lineRule="exact"/>
        <w:rPr>
          <w:sz w:val="36"/>
          <w:szCs w:val="40"/>
        </w:rPr>
      </w:pPr>
      <w:r>
        <w:rPr>
          <w:rFonts w:ascii="Consolas" w:hAnsi="Consolas" w:eastAsia="Consolas"/>
          <w:color w:val="2D2D2D"/>
          <w:sz w:val="22"/>
          <w:szCs w:val="40"/>
        </w:rPr>
        <w:t xml:space="preserve">    &lt;/div&gt;</w:t>
      </w:r>
    </w:p>
    <w:p w14:paraId="71AA9306">
      <w:pPr>
        <w:spacing w:before="0" w:after="0" w:line="260" w:lineRule="exact"/>
        <w:rPr>
          <w:sz w:val="36"/>
          <w:szCs w:val="40"/>
        </w:rPr>
      </w:pPr>
      <w:r>
        <w:rPr>
          <w:rFonts w:ascii="Consolas" w:hAnsi="Consolas" w:eastAsia="Consolas"/>
          <w:color w:val="2D2D2D"/>
          <w:sz w:val="22"/>
          <w:szCs w:val="40"/>
        </w:rPr>
        <w:t xml:space="preserve"> </w:t>
      </w:r>
    </w:p>
    <w:p w14:paraId="639B4E96">
      <w:pPr>
        <w:spacing w:before="0" w:after="0" w:line="260" w:lineRule="exact"/>
        <w:rPr>
          <w:sz w:val="36"/>
          <w:szCs w:val="40"/>
        </w:rPr>
      </w:pPr>
      <w:r>
        <w:rPr>
          <w:rFonts w:ascii="Consolas" w:hAnsi="Consolas" w:eastAsia="Consolas"/>
          <w:color w:val="2D2D2D"/>
          <w:sz w:val="22"/>
          <w:szCs w:val="40"/>
        </w:rPr>
        <w:t xml:space="preserve">    &lt;!-- 筛选工具栏 --&gt;</w:t>
      </w:r>
    </w:p>
    <w:p w14:paraId="5381855A">
      <w:pPr>
        <w:spacing w:before="0" w:after="0" w:line="260" w:lineRule="exact"/>
        <w:rPr>
          <w:sz w:val="36"/>
          <w:szCs w:val="40"/>
        </w:rPr>
      </w:pPr>
      <w:r>
        <w:rPr>
          <w:rFonts w:ascii="Consolas" w:hAnsi="Consolas" w:eastAsia="Consolas"/>
          <w:color w:val="2D2D2D"/>
          <w:sz w:val="22"/>
          <w:szCs w:val="40"/>
        </w:rPr>
        <w:t xml:space="preserve">    &lt;div class="toolbar"&gt;</w:t>
      </w:r>
    </w:p>
    <w:p w14:paraId="69172A5C">
      <w:pPr>
        <w:spacing w:before="0" w:after="0" w:line="260" w:lineRule="exact"/>
        <w:rPr>
          <w:sz w:val="36"/>
          <w:szCs w:val="40"/>
        </w:rPr>
      </w:pPr>
      <w:r>
        <w:rPr>
          <w:rFonts w:ascii="Consolas" w:hAnsi="Consolas" w:eastAsia="Consolas"/>
          <w:color w:val="2D2D2D"/>
          <w:sz w:val="22"/>
          <w:szCs w:val="40"/>
        </w:rPr>
        <w:t xml:space="preserve">      &lt;el-input</w:t>
      </w:r>
    </w:p>
    <w:p w14:paraId="13FE6E57">
      <w:pPr>
        <w:spacing w:before="0" w:after="0" w:line="260" w:lineRule="exact"/>
        <w:rPr>
          <w:sz w:val="36"/>
          <w:szCs w:val="40"/>
        </w:rPr>
      </w:pPr>
      <w:r>
        <w:rPr>
          <w:rFonts w:ascii="Consolas" w:hAnsi="Consolas" w:eastAsia="Consolas"/>
          <w:color w:val="2D2D2D"/>
          <w:sz w:val="22"/>
          <w:szCs w:val="40"/>
        </w:rPr>
        <w:t xml:space="preserve">        v-model="searchText"</w:t>
      </w:r>
    </w:p>
    <w:p w14:paraId="6DD02996">
      <w:pPr>
        <w:spacing w:before="0" w:after="0" w:line="260" w:lineRule="exact"/>
        <w:rPr>
          <w:sz w:val="36"/>
          <w:szCs w:val="40"/>
        </w:rPr>
      </w:pPr>
      <w:r>
        <w:rPr>
          <w:rFonts w:ascii="Consolas" w:hAnsi="Consolas" w:eastAsia="Consolas"/>
          <w:color w:val="2D2D2D"/>
          <w:sz w:val="22"/>
          <w:szCs w:val="40"/>
        </w:rPr>
        <w:t xml:space="preserve">        placeholder="搜索任务名称或描述..."</w:t>
      </w:r>
    </w:p>
    <w:p w14:paraId="01360898">
      <w:pPr>
        <w:spacing w:before="0" w:after="0" w:line="260" w:lineRule="exact"/>
        <w:rPr>
          <w:sz w:val="36"/>
          <w:szCs w:val="40"/>
        </w:rPr>
      </w:pPr>
      <w:r>
        <w:rPr>
          <w:rFonts w:ascii="Consolas" w:hAnsi="Consolas" w:eastAsia="Consolas"/>
          <w:color w:val="2D2D2D"/>
          <w:sz w:val="22"/>
          <w:szCs w:val="40"/>
        </w:rPr>
        <w:t xml:space="preserve">        :prefix-icon="Search"</w:t>
      </w:r>
    </w:p>
    <w:p w14:paraId="6878F1DC">
      <w:pPr>
        <w:spacing w:before="0" w:after="0" w:line="260" w:lineRule="exact"/>
        <w:rPr>
          <w:sz w:val="36"/>
          <w:szCs w:val="40"/>
        </w:rPr>
      </w:pPr>
      <w:r>
        <w:rPr>
          <w:rFonts w:ascii="Consolas" w:hAnsi="Consolas" w:eastAsia="Consolas"/>
          <w:color w:val="2D2D2D"/>
          <w:sz w:val="22"/>
          <w:szCs w:val="40"/>
        </w:rPr>
        <w:t xml:space="preserve">        clearable</w:t>
      </w:r>
    </w:p>
    <w:p w14:paraId="0A3091F3">
      <w:pPr>
        <w:spacing w:before="0" w:after="0" w:line="260" w:lineRule="exact"/>
        <w:rPr>
          <w:sz w:val="36"/>
          <w:szCs w:val="40"/>
        </w:rPr>
      </w:pPr>
      <w:r>
        <w:rPr>
          <w:rFonts w:ascii="Consolas" w:hAnsi="Consolas" w:eastAsia="Consolas"/>
          <w:color w:val="2D2D2D"/>
          <w:sz w:val="22"/>
          <w:szCs w:val="40"/>
        </w:rPr>
        <w:t xml:space="preserve">        style="width: 260px"</w:t>
      </w:r>
    </w:p>
    <w:p w14:paraId="21AF598A">
      <w:pPr>
        <w:spacing w:before="0" w:after="0" w:line="260" w:lineRule="exact"/>
        <w:rPr>
          <w:sz w:val="36"/>
          <w:szCs w:val="40"/>
        </w:rPr>
      </w:pPr>
      <w:r>
        <w:rPr>
          <w:rFonts w:ascii="Consolas" w:hAnsi="Consolas" w:eastAsia="Consolas"/>
          <w:color w:val="2D2D2D"/>
          <w:sz w:val="22"/>
          <w:szCs w:val="40"/>
        </w:rPr>
        <w:t xml:space="preserve">        @input="onSearchDebounced"</w:t>
      </w:r>
    </w:p>
    <w:p w14:paraId="1BDE002E">
      <w:pPr>
        <w:spacing w:before="0" w:after="0" w:line="260" w:lineRule="exact"/>
        <w:rPr>
          <w:sz w:val="36"/>
          <w:szCs w:val="40"/>
        </w:rPr>
      </w:pPr>
      <w:r>
        <w:rPr>
          <w:rFonts w:ascii="Consolas" w:hAnsi="Consolas" w:eastAsia="Consolas"/>
          <w:color w:val="2D2D2D"/>
          <w:sz w:val="22"/>
          <w:szCs w:val="40"/>
        </w:rPr>
        <w:t xml:space="preserve">      /&gt;</w:t>
      </w:r>
    </w:p>
    <w:p w14:paraId="0F87F383">
      <w:pPr>
        <w:spacing w:before="0" w:after="0" w:line="260" w:lineRule="exact"/>
        <w:rPr>
          <w:sz w:val="36"/>
          <w:szCs w:val="40"/>
        </w:rPr>
      </w:pPr>
      <w:r>
        <w:rPr>
          <w:rFonts w:ascii="Consolas" w:hAnsi="Consolas" w:eastAsia="Consolas"/>
          <w:color w:val="2D2D2D"/>
          <w:sz w:val="22"/>
          <w:szCs w:val="40"/>
        </w:rPr>
        <w:t xml:space="preserve">      &lt;el-select</w:t>
      </w:r>
    </w:p>
    <w:p w14:paraId="11AEBF40">
      <w:pPr>
        <w:spacing w:before="0" w:after="0" w:line="260" w:lineRule="exact"/>
        <w:rPr>
          <w:sz w:val="36"/>
          <w:szCs w:val="40"/>
        </w:rPr>
      </w:pPr>
      <w:r>
        <w:rPr>
          <w:rFonts w:ascii="Consolas" w:hAnsi="Consolas" w:eastAsia="Consolas"/>
          <w:color w:val="2D2D2D"/>
          <w:sz w:val="22"/>
          <w:szCs w:val="40"/>
        </w:rPr>
        <w:t xml:space="preserve">        v-model="filters.status"</w:t>
      </w:r>
    </w:p>
    <w:p w14:paraId="68DA2D92">
      <w:pPr>
        <w:spacing w:before="0" w:after="0" w:line="260" w:lineRule="exact"/>
        <w:rPr>
          <w:sz w:val="36"/>
          <w:szCs w:val="40"/>
        </w:rPr>
      </w:pPr>
      <w:r>
        <w:rPr>
          <w:rFonts w:ascii="Consolas" w:hAnsi="Consolas" w:eastAsia="Consolas"/>
          <w:color w:val="2D2D2D"/>
          <w:sz w:val="22"/>
          <w:szCs w:val="40"/>
        </w:rPr>
        <w:t xml:space="preserve">        placeholder="状态"</w:t>
      </w:r>
    </w:p>
    <w:p w14:paraId="465538B6">
      <w:pPr>
        <w:spacing w:before="0" w:after="0" w:line="260" w:lineRule="exact"/>
        <w:rPr>
          <w:sz w:val="36"/>
          <w:szCs w:val="40"/>
        </w:rPr>
      </w:pPr>
      <w:r>
        <w:rPr>
          <w:rFonts w:ascii="Consolas" w:hAnsi="Consolas" w:eastAsia="Consolas"/>
          <w:color w:val="2D2D2D"/>
          <w:sz w:val="22"/>
          <w:szCs w:val="40"/>
        </w:rPr>
        <w:t xml:space="preserve">        clearable</w:t>
      </w:r>
    </w:p>
    <w:p w14:paraId="39DF5715">
      <w:pPr>
        <w:spacing w:before="0" w:after="0" w:line="260" w:lineRule="exact"/>
        <w:rPr>
          <w:sz w:val="36"/>
          <w:szCs w:val="40"/>
        </w:rPr>
      </w:pPr>
      <w:r>
        <w:rPr>
          <w:rFonts w:ascii="Consolas" w:hAnsi="Consolas" w:eastAsia="Consolas"/>
          <w:color w:val="2D2D2D"/>
          <w:sz w:val="22"/>
          <w:szCs w:val="40"/>
        </w:rPr>
        <w:t xml:space="preserve">        style="width: 180px"</w:t>
      </w:r>
    </w:p>
    <w:p w14:paraId="16387F91">
      <w:pPr>
        <w:spacing w:before="0" w:after="0" w:line="260" w:lineRule="exact"/>
        <w:rPr>
          <w:sz w:val="36"/>
          <w:szCs w:val="40"/>
        </w:rPr>
      </w:pPr>
      <w:r>
        <w:rPr>
          <w:rFonts w:ascii="Consolas" w:hAnsi="Consolas" w:eastAsia="Consolas"/>
          <w:color w:val="2D2D2D"/>
          <w:sz w:val="22"/>
          <w:szCs w:val="40"/>
        </w:rPr>
        <w:t xml:space="preserve">        multiple</w:t>
      </w:r>
    </w:p>
    <w:p w14:paraId="5F53CE9C">
      <w:pPr>
        <w:spacing w:before="0" w:after="0" w:line="260" w:lineRule="exact"/>
        <w:rPr>
          <w:sz w:val="36"/>
          <w:szCs w:val="40"/>
        </w:rPr>
      </w:pPr>
      <w:r>
        <w:rPr>
          <w:rFonts w:ascii="Consolas" w:hAnsi="Consolas" w:eastAsia="Consolas"/>
          <w:color w:val="2D2D2D"/>
          <w:sz w:val="22"/>
          <w:szCs w:val="40"/>
        </w:rPr>
        <w:t xml:space="preserve">        collapse-tags</w:t>
      </w:r>
    </w:p>
    <w:p w14:paraId="77B9CB15">
      <w:pPr>
        <w:spacing w:before="0" w:after="0" w:line="260" w:lineRule="exact"/>
        <w:rPr>
          <w:sz w:val="36"/>
          <w:szCs w:val="40"/>
        </w:rPr>
      </w:pPr>
      <w:r>
        <w:rPr>
          <w:rFonts w:ascii="Consolas" w:hAnsi="Consolas" w:eastAsia="Consolas"/>
          <w:color w:val="2D2D2D"/>
          <w:sz w:val="22"/>
          <w:szCs w:val="40"/>
        </w:rPr>
        <w:t xml:space="preserve">        collapse-tags-tooltip</w:t>
      </w:r>
    </w:p>
    <w:p w14:paraId="64714D86">
      <w:pPr>
        <w:spacing w:before="0" w:after="0" w:line="260" w:lineRule="exact"/>
        <w:rPr>
          <w:sz w:val="36"/>
          <w:szCs w:val="40"/>
        </w:rPr>
      </w:pPr>
      <w:r>
        <w:rPr>
          <w:rFonts w:ascii="Consolas" w:hAnsi="Consolas" w:eastAsia="Consolas"/>
          <w:color w:val="2D2D2D"/>
          <w:sz w:val="22"/>
          <w:szCs w:val="40"/>
        </w:rPr>
        <w:t xml:space="preserve">        @change="applyFilters"</w:t>
      </w:r>
    </w:p>
    <w:p w14:paraId="4D8286A0">
      <w:pPr>
        <w:spacing w:before="0" w:after="0" w:line="260" w:lineRule="exact"/>
        <w:rPr>
          <w:sz w:val="36"/>
          <w:szCs w:val="40"/>
        </w:rPr>
      </w:pPr>
      <w:r>
        <w:rPr>
          <w:rFonts w:ascii="Consolas" w:hAnsi="Consolas" w:eastAsia="Consolas"/>
          <w:color w:val="2D2D2D"/>
          <w:sz w:val="22"/>
          <w:szCs w:val="40"/>
        </w:rPr>
        <w:t xml:space="preserve">      &gt;</w:t>
      </w:r>
    </w:p>
    <w:p w14:paraId="12975357">
      <w:pPr>
        <w:spacing w:before="0" w:after="0" w:line="260" w:lineRule="exact"/>
        <w:rPr>
          <w:sz w:val="36"/>
          <w:szCs w:val="40"/>
        </w:rPr>
      </w:pPr>
      <w:r>
        <w:rPr>
          <w:rFonts w:ascii="Consolas" w:hAnsi="Consolas" w:eastAsia="Consolas"/>
          <w:color w:val="2D2D2D"/>
          <w:sz w:val="22"/>
          <w:szCs w:val="40"/>
        </w:rPr>
        <w:t xml:space="preserve">        &lt;el-option label="待办" value="todo" /&gt;</w:t>
      </w:r>
    </w:p>
    <w:p w14:paraId="091D94EE">
      <w:pPr>
        <w:spacing w:before="0" w:after="0" w:line="260" w:lineRule="exact"/>
        <w:rPr>
          <w:sz w:val="36"/>
          <w:szCs w:val="40"/>
        </w:rPr>
      </w:pPr>
      <w:r>
        <w:rPr>
          <w:rFonts w:ascii="Consolas" w:hAnsi="Consolas" w:eastAsia="Consolas"/>
          <w:color w:val="2D2D2D"/>
          <w:sz w:val="22"/>
          <w:szCs w:val="40"/>
        </w:rPr>
        <w:t xml:space="preserve">        &lt;el-option label="进行中" value="in_progress" /&gt;</w:t>
      </w:r>
    </w:p>
    <w:p w14:paraId="0339A4A1">
      <w:pPr>
        <w:spacing w:before="0" w:after="0" w:line="260" w:lineRule="exact"/>
        <w:rPr>
          <w:sz w:val="36"/>
          <w:szCs w:val="40"/>
        </w:rPr>
      </w:pPr>
      <w:r>
        <w:rPr>
          <w:rFonts w:ascii="Consolas" w:hAnsi="Consolas" w:eastAsia="Consolas"/>
          <w:color w:val="2D2D2D"/>
          <w:sz w:val="22"/>
          <w:szCs w:val="40"/>
        </w:rPr>
        <w:t xml:space="preserve">        &lt;el-option label="审核中" value="review" /&gt;</w:t>
      </w:r>
    </w:p>
    <w:p w14:paraId="06FE2A38">
      <w:pPr>
        <w:spacing w:before="0" w:after="0" w:line="260" w:lineRule="exact"/>
        <w:rPr>
          <w:sz w:val="36"/>
          <w:szCs w:val="40"/>
        </w:rPr>
      </w:pPr>
      <w:r>
        <w:rPr>
          <w:rFonts w:ascii="Consolas" w:hAnsi="Consolas" w:eastAsia="Consolas"/>
          <w:color w:val="2D2D2D"/>
          <w:sz w:val="22"/>
          <w:szCs w:val="40"/>
        </w:rPr>
        <w:t xml:space="preserve">        &lt;el-option label="已完成" value="done" /&gt;</w:t>
      </w:r>
    </w:p>
    <w:p w14:paraId="4108CB9C">
      <w:pPr>
        <w:spacing w:before="0" w:after="0" w:line="260" w:lineRule="exact"/>
        <w:rPr>
          <w:sz w:val="36"/>
          <w:szCs w:val="40"/>
        </w:rPr>
      </w:pPr>
      <w:r>
        <w:rPr>
          <w:rFonts w:ascii="Consolas" w:hAnsi="Consolas" w:eastAsia="Consolas"/>
          <w:color w:val="2D2D2D"/>
          <w:sz w:val="22"/>
          <w:szCs w:val="40"/>
        </w:rPr>
        <w:t xml:space="preserve">        &lt;el-option label="阻塞" value="blocked" /&gt;</w:t>
      </w:r>
    </w:p>
    <w:p w14:paraId="2EED6705">
      <w:pPr>
        <w:spacing w:before="0" w:after="0" w:line="260" w:lineRule="exact"/>
        <w:rPr>
          <w:sz w:val="36"/>
          <w:szCs w:val="40"/>
        </w:rPr>
      </w:pPr>
      <w:r>
        <w:rPr>
          <w:rFonts w:ascii="Consolas" w:hAnsi="Consolas" w:eastAsia="Consolas"/>
          <w:color w:val="2D2D2D"/>
          <w:sz w:val="22"/>
          <w:szCs w:val="40"/>
        </w:rPr>
        <w:t xml:space="preserve">      &lt;/el-select&gt;</w:t>
      </w:r>
    </w:p>
    <w:p w14:paraId="5285EDB2">
      <w:pPr>
        <w:spacing w:before="0" w:after="0" w:line="260" w:lineRule="exact"/>
        <w:rPr>
          <w:sz w:val="36"/>
          <w:szCs w:val="40"/>
        </w:rPr>
      </w:pPr>
      <w:r>
        <w:rPr>
          <w:rFonts w:ascii="Consolas" w:hAnsi="Consolas" w:eastAsia="Consolas"/>
          <w:color w:val="2D2D2D"/>
          <w:sz w:val="22"/>
          <w:szCs w:val="40"/>
        </w:rPr>
        <w:t xml:space="preserve">      &lt;el-select</w:t>
      </w:r>
    </w:p>
    <w:p w14:paraId="6B5183D4">
      <w:pPr>
        <w:spacing w:before="0" w:after="0" w:line="260" w:lineRule="exact"/>
        <w:rPr>
          <w:sz w:val="36"/>
          <w:szCs w:val="40"/>
        </w:rPr>
      </w:pPr>
      <w:r>
        <w:rPr>
          <w:rFonts w:ascii="Consolas" w:hAnsi="Consolas" w:eastAsia="Consolas"/>
          <w:color w:val="2D2D2D"/>
          <w:sz w:val="22"/>
          <w:szCs w:val="40"/>
        </w:rPr>
        <w:t xml:space="preserve">        v-model="filters.priority"</w:t>
      </w:r>
    </w:p>
    <w:p w14:paraId="0882AA65">
      <w:pPr>
        <w:spacing w:before="0" w:after="0" w:line="260" w:lineRule="exact"/>
        <w:rPr>
          <w:sz w:val="36"/>
          <w:szCs w:val="40"/>
        </w:rPr>
      </w:pPr>
      <w:r>
        <w:rPr>
          <w:rFonts w:ascii="Consolas" w:hAnsi="Consolas" w:eastAsia="Consolas"/>
          <w:color w:val="2D2D2D"/>
          <w:sz w:val="22"/>
          <w:szCs w:val="40"/>
        </w:rPr>
        <w:t xml:space="preserve">        placeholder="优先级"</w:t>
      </w:r>
    </w:p>
    <w:p w14:paraId="547FCD0C">
      <w:pPr>
        <w:spacing w:before="0" w:after="0" w:line="260" w:lineRule="exact"/>
        <w:rPr>
          <w:sz w:val="36"/>
          <w:szCs w:val="40"/>
        </w:rPr>
      </w:pPr>
      <w:r>
        <w:rPr>
          <w:rFonts w:ascii="Consolas" w:hAnsi="Consolas" w:eastAsia="Consolas"/>
          <w:color w:val="2D2D2D"/>
          <w:sz w:val="22"/>
          <w:szCs w:val="40"/>
        </w:rPr>
        <w:t xml:space="preserve">        clearable</w:t>
      </w:r>
    </w:p>
    <w:p w14:paraId="4A8F7F21">
      <w:pPr>
        <w:spacing w:before="0" w:after="0" w:line="260" w:lineRule="exact"/>
        <w:rPr>
          <w:sz w:val="36"/>
          <w:szCs w:val="40"/>
        </w:rPr>
      </w:pPr>
      <w:r>
        <w:rPr>
          <w:rFonts w:ascii="Consolas" w:hAnsi="Consolas" w:eastAsia="Consolas"/>
          <w:color w:val="2D2D2D"/>
          <w:sz w:val="22"/>
          <w:szCs w:val="40"/>
        </w:rPr>
        <w:t xml:space="preserve">        style="width: 130px"</w:t>
      </w:r>
    </w:p>
    <w:p w14:paraId="646535CB">
      <w:pPr>
        <w:spacing w:before="0" w:after="0" w:line="260" w:lineRule="exact"/>
        <w:rPr>
          <w:sz w:val="36"/>
          <w:szCs w:val="40"/>
        </w:rPr>
      </w:pPr>
      <w:r>
        <w:rPr>
          <w:rFonts w:ascii="Consolas" w:hAnsi="Consolas" w:eastAsia="Consolas"/>
          <w:color w:val="2D2D2D"/>
          <w:sz w:val="22"/>
          <w:szCs w:val="40"/>
        </w:rPr>
        <w:t xml:space="preserve">        @change="applyFilters"</w:t>
      </w:r>
    </w:p>
    <w:p w14:paraId="1E4FF8B6">
      <w:pPr>
        <w:spacing w:before="0" w:after="0" w:line="260" w:lineRule="exact"/>
        <w:rPr>
          <w:sz w:val="36"/>
          <w:szCs w:val="40"/>
        </w:rPr>
      </w:pPr>
      <w:r>
        <w:rPr>
          <w:rFonts w:ascii="Consolas" w:hAnsi="Consolas" w:eastAsia="Consolas"/>
          <w:color w:val="2D2D2D"/>
          <w:sz w:val="22"/>
          <w:szCs w:val="40"/>
        </w:rPr>
        <w:t xml:space="preserve">      &gt;</w:t>
      </w:r>
    </w:p>
    <w:p w14:paraId="1078C96B">
      <w:pPr>
        <w:spacing w:before="0" w:after="0" w:line="260" w:lineRule="exact"/>
        <w:rPr>
          <w:sz w:val="36"/>
          <w:szCs w:val="40"/>
        </w:rPr>
      </w:pPr>
      <w:r>
        <w:rPr>
          <w:rFonts w:ascii="Consolas" w:hAnsi="Consolas" w:eastAsia="Consolas"/>
          <w:color w:val="2D2D2D"/>
          <w:sz w:val="22"/>
          <w:szCs w:val="40"/>
        </w:rPr>
        <w:t xml:space="preserve">        &lt;el-option label="低" value="low" /&gt;</w:t>
      </w:r>
    </w:p>
    <w:p w14:paraId="2E97F678">
      <w:pPr>
        <w:spacing w:before="0" w:after="0" w:line="260" w:lineRule="exact"/>
        <w:rPr>
          <w:sz w:val="36"/>
          <w:szCs w:val="40"/>
        </w:rPr>
      </w:pPr>
      <w:r>
        <w:rPr>
          <w:rFonts w:ascii="Consolas" w:hAnsi="Consolas" w:eastAsia="Consolas"/>
          <w:color w:val="2D2D2D"/>
          <w:sz w:val="22"/>
          <w:szCs w:val="40"/>
        </w:rPr>
        <w:t xml:space="preserve">        &lt;el-option label="中" value="medium" /&gt;</w:t>
      </w:r>
    </w:p>
    <w:p w14:paraId="4076AD42">
      <w:pPr>
        <w:spacing w:before="0" w:after="0" w:line="260" w:lineRule="exact"/>
        <w:rPr>
          <w:sz w:val="36"/>
          <w:szCs w:val="40"/>
        </w:rPr>
      </w:pPr>
      <w:r>
        <w:rPr>
          <w:rFonts w:ascii="Consolas" w:hAnsi="Consolas" w:eastAsia="Consolas"/>
          <w:color w:val="2D2D2D"/>
          <w:sz w:val="22"/>
          <w:szCs w:val="40"/>
        </w:rPr>
        <w:t xml:space="preserve">        &lt;el-option label="高" value="high" /&gt;</w:t>
      </w:r>
    </w:p>
    <w:p w14:paraId="7E15292D">
      <w:pPr>
        <w:spacing w:before="0" w:after="0" w:line="260" w:lineRule="exact"/>
        <w:rPr>
          <w:sz w:val="36"/>
          <w:szCs w:val="40"/>
        </w:rPr>
      </w:pPr>
      <w:r>
        <w:rPr>
          <w:rFonts w:ascii="Consolas" w:hAnsi="Consolas" w:eastAsia="Consolas"/>
          <w:color w:val="2D2D2D"/>
          <w:sz w:val="22"/>
          <w:szCs w:val="40"/>
        </w:rPr>
        <w:t xml:space="preserve">        &lt;el-option label="紧急" value="urgent" /&gt;</w:t>
      </w:r>
    </w:p>
    <w:p w14:paraId="62283B88">
      <w:pPr>
        <w:spacing w:before="0" w:after="0" w:line="260" w:lineRule="exact"/>
        <w:rPr>
          <w:sz w:val="36"/>
          <w:szCs w:val="40"/>
        </w:rPr>
      </w:pPr>
      <w:r>
        <w:rPr>
          <w:rFonts w:ascii="Consolas" w:hAnsi="Consolas" w:eastAsia="Consolas"/>
          <w:color w:val="2D2D2D"/>
          <w:sz w:val="22"/>
          <w:szCs w:val="40"/>
        </w:rPr>
        <w:t xml:space="preserve">      &lt;/el-select&gt;</w:t>
      </w:r>
    </w:p>
    <w:p w14:paraId="07EF8E3B">
      <w:pPr>
        <w:spacing w:before="0" w:after="0" w:line="260" w:lineRule="exact"/>
        <w:rPr>
          <w:sz w:val="36"/>
          <w:szCs w:val="40"/>
        </w:rPr>
      </w:pPr>
      <w:r>
        <w:rPr>
          <w:rFonts w:ascii="Consolas" w:hAnsi="Consolas" w:eastAsia="Consolas"/>
          <w:color w:val="2D2D2D"/>
          <w:sz w:val="22"/>
          <w:szCs w:val="40"/>
        </w:rPr>
        <w:t xml:space="preserve">      &lt;el-select</w:t>
      </w:r>
    </w:p>
    <w:p w14:paraId="51271262">
      <w:pPr>
        <w:spacing w:before="0" w:after="0" w:line="260" w:lineRule="exact"/>
        <w:rPr>
          <w:sz w:val="36"/>
          <w:szCs w:val="40"/>
        </w:rPr>
      </w:pPr>
      <w:r>
        <w:rPr>
          <w:rFonts w:ascii="Consolas" w:hAnsi="Consolas" w:eastAsia="Consolas"/>
          <w:color w:val="2D2D2D"/>
          <w:sz w:val="22"/>
          <w:szCs w:val="40"/>
        </w:rPr>
        <w:t xml:space="preserve">        v-model="filters.type"</w:t>
      </w:r>
    </w:p>
    <w:p w14:paraId="492150BD">
      <w:pPr>
        <w:spacing w:before="0" w:after="0" w:line="260" w:lineRule="exact"/>
        <w:rPr>
          <w:sz w:val="36"/>
          <w:szCs w:val="40"/>
        </w:rPr>
      </w:pPr>
      <w:r>
        <w:rPr>
          <w:rFonts w:ascii="Consolas" w:hAnsi="Consolas" w:eastAsia="Consolas"/>
          <w:color w:val="2D2D2D"/>
          <w:sz w:val="22"/>
          <w:szCs w:val="40"/>
        </w:rPr>
        <w:t xml:space="preserve">        placeholder="类型"</w:t>
      </w:r>
    </w:p>
    <w:p w14:paraId="4C7E227A">
      <w:pPr>
        <w:spacing w:before="0" w:after="0" w:line="260" w:lineRule="exact"/>
        <w:rPr>
          <w:sz w:val="36"/>
          <w:szCs w:val="40"/>
        </w:rPr>
      </w:pPr>
      <w:r>
        <w:rPr>
          <w:rFonts w:ascii="Consolas" w:hAnsi="Consolas" w:eastAsia="Consolas"/>
          <w:color w:val="2D2D2D"/>
          <w:sz w:val="22"/>
          <w:szCs w:val="40"/>
        </w:rPr>
        <w:t xml:space="preserve">        clearable</w:t>
      </w:r>
    </w:p>
    <w:p w14:paraId="7EC29C45">
      <w:pPr>
        <w:spacing w:before="0" w:after="0" w:line="260" w:lineRule="exact"/>
        <w:rPr>
          <w:sz w:val="36"/>
          <w:szCs w:val="40"/>
        </w:rPr>
      </w:pPr>
      <w:r>
        <w:rPr>
          <w:rFonts w:ascii="Consolas" w:hAnsi="Consolas" w:eastAsia="Consolas"/>
          <w:color w:val="2D2D2D"/>
          <w:sz w:val="22"/>
          <w:szCs w:val="40"/>
        </w:rPr>
        <w:t xml:space="preserve">        style="width: 120px"</w:t>
      </w:r>
    </w:p>
    <w:p w14:paraId="3D817E50">
      <w:pPr>
        <w:spacing w:before="0" w:after="0" w:line="260" w:lineRule="exact"/>
        <w:rPr>
          <w:sz w:val="36"/>
          <w:szCs w:val="40"/>
        </w:rPr>
      </w:pPr>
      <w:r>
        <w:rPr>
          <w:rFonts w:ascii="Consolas" w:hAnsi="Consolas" w:eastAsia="Consolas"/>
          <w:color w:val="2D2D2D"/>
          <w:sz w:val="22"/>
          <w:szCs w:val="40"/>
        </w:rPr>
        <w:t xml:space="preserve">        @change="applyFilters"</w:t>
      </w:r>
    </w:p>
    <w:p w14:paraId="36B5C21C">
      <w:pPr>
        <w:spacing w:before="0" w:after="0" w:line="260" w:lineRule="exact"/>
        <w:rPr>
          <w:sz w:val="36"/>
          <w:szCs w:val="40"/>
        </w:rPr>
      </w:pPr>
      <w:r>
        <w:rPr>
          <w:rFonts w:ascii="Consolas" w:hAnsi="Consolas" w:eastAsia="Consolas"/>
          <w:color w:val="2D2D2D"/>
          <w:sz w:val="22"/>
          <w:szCs w:val="40"/>
        </w:rPr>
        <w:t xml:space="preserve">      &gt;</w:t>
      </w:r>
    </w:p>
    <w:p w14:paraId="657254D2">
      <w:pPr>
        <w:spacing w:before="0" w:after="0" w:line="260" w:lineRule="exact"/>
        <w:rPr>
          <w:sz w:val="36"/>
          <w:szCs w:val="40"/>
        </w:rPr>
      </w:pPr>
      <w:r>
        <w:rPr>
          <w:rFonts w:ascii="Consolas" w:hAnsi="Consolas" w:eastAsia="Consolas"/>
          <w:color w:val="2D2D2D"/>
          <w:sz w:val="22"/>
          <w:szCs w:val="40"/>
        </w:rPr>
        <w:t xml:space="preserve">        &lt;el-option label="任务" value="task" /&gt;</w:t>
      </w:r>
    </w:p>
    <w:p w14:paraId="0DEC5889">
      <w:pPr>
        <w:spacing w:before="0" w:after="0" w:line="260" w:lineRule="exact"/>
        <w:rPr>
          <w:sz w:val="36"/>
          <w:szCs w:val="40"/>
        </w:rPr>
      </w:pPr>
      <w:r>
        <w:rPr>
          <w:rFonts w:ascii="Consolas" w:hAnsi="Consolas" w:eastAsia="Consolas"/>
          <w:color w:val="2D2D2D"/>
          <w:sz w:val="22"/>
          <w:szCs w:val="40"/>
        </w:rPr>
        <w:t xml:space="preserve">        &lt;el-option label="缺陷" value="bug" /&gt;</w:t>
      </w:r>
    </w:p>
    <w:p w14:paraId="644B31F7">
      <w:pPr>
        <w:spacing w:before="0" w:after="0" w:line="260" w:lineRule="exact"/>
        <w:rPr>
          <w:sz w:val="36"/>
          <w:szCs w:val="40"/>
        </w:rPr>
      </w:pPr>
      <w:r>
        <w:rPr>
          <w:rFonts w:ascii="Consolas" w:hAnsi="Consolas" w:eastAsia="Consolas"/>
          <w:color w:val="2D2D2D"/>
          <w:sz w:val="22"/>
          <w:szCs w:val="40"/>
        </w:rPr>
        <w:t xml:space="preserve">        &lt;el-option label="史诗" value="epic" /&gt;</w:t>
      </w:r>
    </w:p>
    <w:p w14:paraId="538F02D3">
      <w:pPr>
        <w:spacing w:before="0" w:after="0" w:line="260" w:lineRule="exact"/>
        <w:rPr>
          <w:sz w:val="36"/>
          <w:szCs w:val="40"/>
        </w:rPr>
      </w:pPr>
      <w:r>
        <w:rPr>
          <w:rFonts w:ascii="Consolas" w:hAnsi="Consolas" w:eastAsia="Consolas"/>
          <w:color w:val="2D2D2D"/>
          <w:sz w:val="22"/>
          <w:szCs w:val="40"/>
        </w:rPr>
        <w:t xml:space="preserve">      &lt;/el-select&gt;</w:t>
      </w:r>
    </w:p>
    <w:p w14:paraId="52D7B019">
      <w:pPr>
        <w:spacing w:before="0" w:after="0" w:line="260" w:lineRule="exact"/>
        <w:rPr>
          <w:sz w:val="36"/>
          <w:szCs w:val="40"/>
        </w:rPr>
      </w:pPr>
      <w:r>
        <w:rPr>
          <w:rFonts w:ascii="Consolas" w:hAnsi="Consolas" w:eastAsia="Consolas"/>
          <w:color w:val="2D2D2D"/>
          <w:sz w:val="22"/>
          <w:szCs w:val="40"/>
        </w:rPr>
        <w:t xml:space="preserve">      &lt;el-select</w:t>
      </w:r>
    </w:p>
    <w:p w14:paraId="11202F3C">
      <w:pPr>
        <w:spacing w:before="0" w:after="0" w:line="260" w:lineRule="exact"/>
        <w:rPr>
          <w:sz w:val="36"/>
          <w:szCs w:val="40"/>
        </w:rPr>
      </w:pPr>
      <w:r>
        <w:rPr>
          <w:rFonts w:ascii="Consolas" w:hAnsi="Consolas" w:eastAsia="Consolas"/>
          <w:color w:val="2D2D2D"/>
          <w:sz w:val="22"/>
          <w:szCs w:val="40"/>
        </w:rPr>
        <w:t xml:space="preserve">        v-model="filters.assignee_id"</w:t>
      </w:r>
    </w:p>
    <w:p w14:paraId="7F2A49BD">
      <w:pPr>
        <w:spacing w:before="0" w:after="0" w:line="260" w:lineRule="exact"/>
        <w:rPr>
          <w:sz w:val="36"/>
          <w:szCs w:val="40"/>
        </w:rPr>
      </w:pPr>
      <w:r>
        <w:rPr>
          <w:rFonts w:ascii="Consolas" w:hAnsi="Consolas" w:eastAsia="Consolas"/>
          <w:color w:val="2D2D2D"/>
          <w:sz w:val="22"/>
          <w:szCs w:val="40"/>
        </w:rPr>
        <w:t xml:space="preserve">        placeholder="负责人"</w:t>
      </w:r>
    </w:p>
    <w:p w14:paraId="0C8BCEEC">
      <w:pPr>
        <w:spacing w:before="0" w:after="0" w:line="260" w:lineRule="exact"/>
        <w:rPr>
          <w:sz w:val="36"/>
          <w:szCs w:val="40"/>
        </w:rPr>
      </w:pPr>
      <w:r>
        <w:rPr>
          <w:rFonts w:ascii="Consolas" w:hAnsi="Consolas" w:eastAsia="Consolas"/>
          <w:color w:val="2D2D2D"/>
          <w:sz w:val="22"/>
          <w:szCs w:val="40"/>
        </w:rPr>
        <w:t xml:space="preserve">        clearable</w:t>
      </w:r>
    </w:p>
    <w:p w14:paraId="3CB1FC7A">
      <w:pPr>
        <w:spacing w:before="0" w:after="0" w:line="260" w:lineRule="exact"/>
        <w:rPr>
          <w:sz w:val="36"/>
          <w:szCs w:val="40"/>
        </w:rPr>
      </w:pPr>
      <w:r>
        <w:rPr>
          <w:rFonts w:ascii="Consolas" w:hAnsi="Consolas" w:eastAsia="Consolas"/>
          <w:color w:val="2D2D2D"/>
          <w:sz w:val="22"/>
          <w:szCs w:val="40"/>
        </w:rPr>
        <w:t xml:space="preserve">        filterable</w:t>
      </w:r>
    </w:p>
    <w:p w14:paraId="4D28B992">
      <w:pPr>
        <w:spacing w:before="0" w:after="0" w:line="260" w:lineRule="exact"/>
        <w:rPr>
          <w:sz w:val="36"/>
          <w:szCs w:val="40"/>
        </w:rPr>
      </w:pPr>
      <w:r>
        <w:rPr>
          <w:rFonts w:ascii="Consolas" w:hAnsi="Consolas" w:eastAsia="Consolas"/>
          <w:color w:val="2D2D2D"/>
          <w:sz w:val="22"/>
          <w:szCs w:val="40"/>
        </w:rPr>
        <w:t xml:space="preserve">        style="width: 140px"</w:t>
      </w:r>
    </w:p>
    <w:p w14:paraId="185352CD">
      <w:pPr>
        <w:spacing w:before="0" w:after="0" w:line="260" w:lineRule="exact"/>
        <w:rPr>
          <w:sz w:val="36"/>
          <w:szCs w:val="40"/>
        </w:rPr>
      </w:pPr>
      <w:r>
        <w:rPr>
          <w:rFonts w:ascii="Consolas" w:hAnsi="Consolas" w:eastAsia="Consolas"/>
          <w:color w:val="2D2D2D"/>
          <w:sz w:val="22"/>
          <w:szCs w:val="40"/>
        </w:rPr>
        <w:t xml:space="preserve">        @change="applyFilters"</w:t>
      </w:r>
    </w:p>
    <w:p w14:paraId="5DCF2529">
      <w:pPr>
        <w:spacing w:before="0" w:after="0" w:line="260" w:lineRule="exact"/>
        <w:rPr>
          <w:sz w:val="36"/>
          <w:szCs w:val="40"/>
        </w:rPr>
      </w:pPr>
      <w:r>
        <w:rPr>
          <w:rFonts w:ascii="Consolas" w:hAnsi="Consolas" w:eastAsia="Consolas"/>
          <w:color w:val="2D2D2D"/>
          <w:sz w:val="22"/>
          <w:szCs w:val="40"/>
        </w:rPr>
        <w:t xml:space="preserve">      &gt;</w:t>
      </w:r>
    </w:p>
    <w:p w14:paraId="19509DC2">
      <w:pPr>
        <w:spacing w:before="0" w:after="0" w:line="260" w:lineRule="exact"/>
        <w:rPr>
          <w:sz w:val="36"/>
          <w:szCs w:val="40"/>
        </w:rPr>
      </w:pPr>
      <w:r>
        <w:rPr>
          <w:rFonts w:ascii="Consolas" w:hAnsi="Consolas" w:eastAsia="Consolas"/>
          <w:color w:val="2D2D2D"/>
          <w:sz w:val="22"/>
          <w:szCs w:val="40"/>
        </w:rPr>
        <w:t xml:space="preserve">        &lt;el-option</w:t>
      </w:r>
    </w:p>
    <w:p w14:paraId="577E3AB9">
      <w:pPr>
        <w:spacing w:before="0" w:after="0" w:line="260" w:lineRule="exact"/>
        <w:rPr>
          <w:sz w:val="36"/>
          <w:szCs w:val="40"/>
        </w:rPr>
      </w:pPr>
      <w:r>
        <w:rPr>
          <w:rFonts w:ascii="Consolas" w:hAnsi="Consolas" w:eastAsia="Consolas"/>
          <w:color w:val="2D2D2D"/>
          <w:sz w:val="22"/>
          <w:szCs w:val="40"/>
        </w:rPr>
        <w:t xml:space="preserve">          v-for="m in memberOptions"</w:t>
      </w:r>
    </w:p>
    <w:p w14:paraId="1BDAA7B9">
      <w:pPr>
        <w:spacing w:before="0" w:after="0" w:line="260" w:lineRule="exact"/>
        <w:rPr>
          <w:sz w:val="36"/>
          <w:szCs w:val="40"/>
        </w:rPr>
      </w:pPr>
      <w:r>
        <w:rPr>
          <w:rFonts w:ascii="Consolas" w:hAnsi="Consolas" w:eastAsia="Consolas"/>
          <w:color w:val="2D2D2D"/>
          <w:sz w:val="22"/>
          <w:szCs w:val="40"/>
        </w:rPr>
        <w:t xml:space="preserve">          :key="m.id"</w:t>
      </w:r>
    </w:p>
    <w:p w14:paraId="0B8EDE7A">
      <w:pPr>
        <w:spacing w:before="0" w:after="0" w:line="260" w:lineRule="exact"/>
        <w:rPr>
          <w:sz w:val="36"/>
          <w:szCs w:val="40"/>
        </w:rPr>
      </w:pPr>
      <w:r>
        <w:rPr>
          <w:rFonts w:ascii="Consolas" w:hAnsi="Consolas" w:eastAsia="Consolas"/>
          <w:color w:val="2D2D2D"/>
          <w:sz w:val="22"/>
          <w:szCs w:val="40"/>
        </w:rPr>
        <w:t xml:space="preserve">          :label="m.username"</w:t>
      </w:r>
    </w:p>
    <w:p w14:paraId="25F105D4">
      <w:pPr>
        <w:spacing w:before="0" w:after="0" w:line="260" w:lineRule="exact"/>
        <w:rPr>
          <w:sz w:val="36"/>
          <w:szCs w:val="40"/>
        </w:rPr>
      </w:pPr>
      <w:r>
        <w:rPr>
          <w:rFonts w:ascii="Consolas" w:hAnsi="Consolas" w:eastAsia="Consolas"/>
          <w:color w:val="2D2D2D"/>
          <w:sz w:val="22"/>
          <w:szCs w:val="40"/>
        </w:rPr>
        <w:t xml:space="preserve">          :value="m.id"</w:t>
      </w:r>
    </w:p>
    <w:p w14:paraId="02A20289">
      <w:pPr>
        <w:spacing w:before="0" w:after="0" w:line="260" w:lineRule="exact"/>
        <w:rPr>
          <w:sz w:val="36"/>
          <w:szCs w:val="40"/>
        </w:rPr>
      </w:pPr>
      <w:r>
        <w:rPr>
          <w:rFonts w:ascii="Consolas" w:hAnsi="Consolas" w:eastAsia="Consolas"/>
          <w:color w:val="2D2D2D"/>
          <w:sz w:val="22"/>
          <w:szCs w:val="40"/>
        </w:rPr>
        <w:t xml:space="preserve">        /&gt;</w:t>
      </w:r>
    </w:p>
    <w:p w14:paraId="623B49E8">
      <w:pPr>
        <w:spacing w:before="0" w:after="0" w:line="260" w:lineRule="exact"/>
        <w:rPr>
          <w:sz w:val="36"/>
          <w:szCs w:val="40"/>
        </w:rPr>
      </w:pPr>
      <w:r>
        <w:rPr>
          <w:rFonts w:ascii="Consolas" w:hAnsi="Consolas" w:eastAsia="Consolas"/>
          <w:color w:val="2D2D2D"/>
          <w:sz w:val="22"/>
          <w:szCs w:val="40"/>
        </w:rPr>
        <w:t xml:space="preserve">      &lt;/el-select&gt;</w:t>
      </w:r>
    </w:p>
    <w:p w14:paraId="72BA9F3A">
      <w:pPr>
        <w:spacing w:before="0" w:after="0" w:line="260" w:lineRule="exact"/>
        <w:rPr>
          <w:sz w:val="36"/>
          <w:szCs w:val="40"/>
        </w:rPr>
      </w:pPr>
      <w:r>
        <w:rPr>
          <w:rFonts w:ascii="Consolas" w:hAnsi="Consolas" w:eastAsia="Consolas"/>
          <w:color w:val="2D2D2D"/>
          <w:sz w:val="22"/>
          <w:szCs w:val="40"/>
        </w:rPr>
        <w:t xml:space="preserve">      &lt;el-button</w:t>
      </w:r>
    </w:p>
    <w:p w14:paraId="09EC8F26">
      <w:pPr>
        <w:spacing w:before="0" w:after="0" w:line="260" w:lineRule="exact"/>
        <w:rPr>
          <w:sz w:val="36"/>
          <w:szCs w:val="40"/>
        </w:rPr>
      </w:pPr>
      <w:r>
        <w:rPr>
          <w:rFonts w:ascii="Consolas" w:hAnsi="Consolas" w:eastAsia="Consolas"/>
          <w:color w:val="2D2D2D"/>
          <w:sz w:val="22"/>
          <w:szCs w:val="40"/>
        </w:rPr>
        <w:t xml:space="preserve">        v-if="hasActiveFilters"</w:t>
      </w:r>
    </w:p>
    <w:p w14:paraId="2C2B67B0">
      <w:pPr>
        <w:spacing w:before="0" w:after="0" w:line="260" w:lineRule="exact"/>
        <w:rPr>
          <w:sz w:val="36"/>
          <w:szCs w:val="40"/>
        </w:rPr>
      </w:pPr>
      <w:r>
        <w:rPr>
          <w:rFonts w:ascii="Consolas" w:hAnsi="Consolas" w:eastAsia="Consolas"/>
          <w:color w:val="2D2D2D"/>
          <w:sz w:val="22"/>
          <w:szCs w:val="40"/>
        </w:rPr>
        <w:t xml:space="preserve">        text</w:t>
      </w:r>
    </w:p>
    <w:p w14:paraId="609A34F1">
      <w:pPr>
        <w:spacing w:before="0" w:after="0" w:line="260" w:lineRule="exact"/>
        <w:rPr>
          <w:sz w:val="36"/>
          <w:szCs w:val="40"/>
        </w:rPr>
      </w:pPr>
      <w:r>
        <w:rPr>
          <w:rFonts w:ascii="Consolas" w:hAnsi="Consolas" w:eastAsia="Consolas"/>
          <w:color w:val="2D2D2D"/>
          <w:sz w:val="22"/>
          <w:szCs w:val="40"/>
        </w:rPr>
        <w:t xml:space="preserve">        type="primary"</w:t>
      </w:r>
    </w:p>
    <w:p w14:paraId="508CCF2C">
      <w:pPr>
        <w:spacing w:before="0" w:after="0" w:line="260" w:lineRule="exact"/>
        <w:rPr>
          <w:sz w:val="36"/>
          <w:szCs w:val="40"/>
        </w:rPr>
      </w:pPr>
      <w:r>
        <w:rPr>
          <w:rFonts w:ascii="Consolas" w:hAnsi="Consolas" w:eastAsia="Consolas"/>
          <w:color w:val="2D2D2D"/>
          <w:sz w:val="22"/>
          <w:szCs w:val="40"/>
        </w:rPr>
        <w:t xml:space="preserve">        @click="clearAllFilters"</w:t>
      </w:r>
    </w:p>
    <w:p w14:paraId="47BCBAA9">
      <w:pPr>
        <w:spacing w:before="0" w:after="0" w:line="260" w:lineRule="exact"/>
        <w:rPr>
          <w:sz w:val="36"/>
          <w:szCs w:val="40"/>
        </w:rPr>
      </w:pPr>
      <w:r>
        <w:rPr>
          <w:rFonts w:ascii="Consolas" w:hAnsi="Consolas" w:eastAsia="Consolas"/>
          <w:color w:val="2D2D2D"/>
          <w:sz w:val="22"/>
          <w:szCs w:val="40"/>
        </w:rPr>
        <w:t xml:space="preserve">      &gt;</w:t>
      </w:r>
    </w:p>
    <w:p w14:paraId="130E4638">
      <w:pPr>
        <w:spacing w:before="0" w:after="0" w:line="260" w:lineRule="exact"/>
        <w:rPr>
          <w:sz w:val="36"/>
          <w:szCs w:val="40"/>
        </w:rPr>
      </w:pPr>
      <w:r>
        <w:rPr>
          <w:rFonts w:ascii="Consolas" w:hAnsi="Consolas" w:eastAsia="Consolas"/>
          <w:color w:val="2D2D2D"/>
          <w:sz w:val="22"/>
          <w:szCs w:val="40"/>
        </w:rPr>
        <w:t xml:space="preserve">        清除筛选</w:t>
      </w:r>
    </w:p>
    <w:p w14:paraId="131A55DA">
      <w:pPr>
        <w:spacing w:before="0" w:after="0" w:line="260" w:lineRule="exact"/>
        <w:rPr>
          <w:sz w:val="36"/>
          <w:szCs w:val="40"/>
        </w:rPr>
      </w:pPr>
      <w:r>
        <w:rPr>
          <w:rFonts w:ascii="Consolas" w:hAnsi="Consolas" w:eastAsia="Consolas"/>
          <w:color w:val="2D2D2D"/>
          <w:sz w:val="22"/>
          <w:szCs w:val="40"/>
        </w:rPr>
        <w:t xml:space="preserve">      &lt;/el-button&gt;</w:t>
      </w:r>
    </w:p>
    <w:p w14:paraId="1F8FAA0C">
      <w:pPr>
        <w:spacing w:before="0" w:after="0" w:line="260" w:lineRule="exact"/>
        <w:rPr>
          <w:sz w:val="36"/>
          <w:szCs w:val="40"/>
        </w:rPr>
      </w:pPr>
      <w:r>
        <w:rPr>
          <w:rFonts w:ascii="Consolas" w:hAnsi="Consolas" w:eastAsia="Consolas"/>
          <w:color w:val="2D2D2D"/>
          <w:sz w:val="22"/>
          <w:szCs w:val="40"/>
        </w:rPr>
        <w:t xml:space="preserve">    &lt;/div&gt;</w:t>
      </w:r>
    </w:p>
    <w:p w14:paraId="2239245A">
      <w:pPr>
        <w:spacing w:before="0" w:after="0" w:line="260" w:lineRule="exact"/>
        <w:rPr>
          <w:sz w:val="36"/>
          <w:szCs w:val="40"/>
        </w:rPr>
      </w:pPr>
      <w:r>
        <w:rPr>
          <w:rFonts w:ascii="Consolas" w:hAnsi="Consolas" w:eastAsia="Consolas"/>
          <w:color w:val="2D2D2D"/>
          <w:sz w:val="22"/>
          <w:szCs w:val="40"/>
        </w:rPr>
        <w:t xml:space="preserve"> </w:t>
      </w:r>
    </w:p>
    <w:p w14:paraId="7DF6514D">
      <w:pPr>
        <w:spacing w:before="0" w:after="0" w:line="260" w:lineRule="exact"/>
        <w:rPr>
          <w:sz w:val="36"/>
          <w:szCs w:val="40"/>
        </w:rPr>
      </w:pPr>
      <w:r>
        <w:rPr>
          <w:rFonts w:ascii="Consolas" w:hAnsi="Consolas" w:eastAsia="Consolas"/>
          <w:color w:val="2D2D2D"/>
          <w:sz w:val="22"/>
          <w:szCs w:val="40"/>
        </w:rPr>
        <w:t xml:space="preserve">    &lt;!-- 表格 --&gt;</w:t>
      </w:r>
    </w:p>
    <w:p w14:paraId="3609D0EB">
      <w:pPr>
        <w:spacing w:before="0" w:after="0" w:line="260" w:lineRule="exact"/>
        <w:rPr>
          <w:sz w:val="36"/>
          <w:szCs w:val="40"/>
        </w:rPr>
      </w:pPr>
      <w:r>
        <w:rPr>
          <w:rFonts w:ascii="Consolas" w:hAnsi="Consolas" w:eastAsia="Consolas"/>
          <w:color w:val="2D2D2D"/>
          <w:sz w:val="22"/>
          <w:szCs w:val="40"/>
        </w:rPr>
        <w:t xml:space="preserve">    &lt;el-table</w:t>
      </w:r>
    </w:p>
    <w:p w14:paraId="3EBF311A">
      <w:pPr>
        <w:spacing w:before="0" w:after="0" w:line="260" w:lineRule="exact"/>
        <w:rPr>
          <w:sz w:val="36"/>
          <w:szCs w:val="40"/>
        </w:rPr>
      </w:pPr>
      <w:r>
        <w:rPr>
          <w:rFonts w:ascii="Consolas" w:hAnsi="Consolas" w:eastAsia="Consolas"/>
          <w:color w:val="2D2D2D"/>
          <w:sz w:val="22"/>
          <w:szCs w:val="40"/>
        </w:rPr>
        <w:t xml:space="preserve">      :data="taskStore.filteredTasks"</w:t>
      </w:r>
    </w:p>
    <w:p w14:paraId="79FD955A">
      <w:pPr>
        <w:spacing w:before="0" w:after="0" w:line="260" w:lineRule="exact"/>
        <w:rPr>
          <w:sz w:val="36"/>
          <w:szCs w:val="40"/>
        </w:rPr>
      </w:pPr>
      <w:r>
        <w:rPr>
          <w:rFonts w:ascii="Consolas" w:hAnsi="Consolas" w:eastAsia="Consolas"/>
          <w:color w:val="2D2D2D"/>
          <w:sz w:val="22"/>
          <w:szCs w:val="40"/>
        </w:rPr>
        <w:t xml:space="preserve">      stripe</w:t>
      </w:r>
    </w:p>
    <w:p w14:paraId="023A5379">
      <w:pPr>
        <w:spacing w:before="0" w:after="0" w:line="260" w:lineRule="exact"/>
        <w:rPr>
          <w:sz w:val="36"/>
          <w:szCs w:val="40"/>
        </w:rPr>
      </w:pPr>
      <w:r>
        <w:rPr>
          <w:rFonts w:ascii="Consolas" w:hAnsi="Consolas" w:eastAsia="Consolas"/>
          <w:color w:val="2D2D2D"/>
          <w:sz w:val="22"/>
          <w:szCs w:val="40"/>
        </w:rPr>
        <w:t xml:space="preserve">      style="width: 100%"</w:t>
      </w:r>
    </w:p>
    <w:p w14:paraId="2678459E">
      <w:pPr>
        <w:spacing w:before="0" w:after="0" w:line="260" w:lineRule="exact"/>
        <w:rPr>
          <w:sz w:val="36"/>
          <w:szCs w:val="40"/>
        </w:rPr>
      </w:pPr>
      <w:r>
        <w:rPr>
          <w:rFonts w:ascii="Consolas" w:hAnsi="Consolas" w:eastAsia="Consolas"/>
          <w:color w:val="2D2D2D"/>
          <w:sz w:val="22"/>
          <w:szCs w:val="40"/>
        </w:rPr>
        <w:t xml:space="preserve">      @sort-change="onSortChange"</w:t>
      </w:r>
    </w:p>
    <w:p w14:paraId="562205CF">
      <w:pPr>
        <w:spacing w:before="0" w:after="0" w:line="260" w:lineRule="exact"/>
        <w:rPr>
          <w:sz w:val="36"/>
          <w:szCs w:val="40"/>
        </w:rPr>
      </w:pPr>
      <w:r>
        <w:rPr>
          <w:rFonts w:ascii="Consolas" w:hAnsi="Consolas" w:eastAsia="Consolas"/>
          <w:color w:val="2D2D2D"/>
          <w:sz w:val="22"/>
          <w:szCs w:val="40"/>
        </w:rPr>
        <w:t xml:space="preserve">      @row-click="showDetail"</w:t>
      </w:r>
    </w:p>
    <w:p w14:paraId="629819DD">
      <w:pPr>
        <w:spacing w:before="0" w:after="0" w:line="260" w:lineRule="exact"/>
        <w:rPr>
          <w:sz w:val="36"/>
          <w:szCs w:val="40"/>
        </w:rPr>
      </w:pPr>
      <w:r>
        <w:rPr>
          <w:rFonts w:ascii="Consolas" w:hAnsi="Consolas" w:eastAsia="Consolas"/>
          <w:color w:val="2D2D2D"/>
          <w:sz w:val="22"/>
          <w:szCs w:val="40"/>
        </w:rPr>
        <w:t xml:space="preserve">      row-class-name="task-row"</w:t>
      </w:r>
    </w:p>
    <w:p w14:paraId="45D2B428">
      <w:pPr>
        <w:spacing w:before="0" w:after="0" w:line="260" w:lineRule="exact"/>
        <w:rPr>
          <w:sz w:val="36"/>
          <w:szCs w:val="40"/>
        </w:rPr>
      </w:pPr>
      <w:r>
        <w:rPr>
          <w:rFonts w:ascii="Consolas" w:hAnsi="Consolas" w:eastAsia="Consolas"/>
          <w:color w:val="2D2D2D"/>
          <w:sz w:val="22"/>
          <w:szCs w:val="40"/>
        </w:rPr>
        <w:t xml:space="preserve">    &gt;</w:t>
      </w:r>
    </w:p>
    <w:p w14:paraId="0B1FC023">
      <w:pPr>
        <w:spacing w:before="0" w:after="0" w:line="260" w:lineRule="exact"/>
        <w:rPr>
          <w:sz w:val="36"/>
          <w:szCs w:val="40"/>
        </w:rPr>
      </w:pPr>
      <w:r>
        <w:rPr>
          <w:rFonts w:ascii="Consolas" w:hAnsi="Consolas" w:eastAsia="Consolas"/>
          <w:color w:val="2D2D2D"/>
          <w:sz w:val="22"/>
          <w:szCs w:val="40"/>
        </w:rPr>
        <w:t xml:space="preserve">      &lt;el-table-column width="48"&gt;</w:t>
      </w:r>
    </w:p>
    <w:p w14:paraId="2A99198A">
      <w:pPr>
        <w:spacing w:before="0" w:after="0" w:line="260" w:lineRule="exact"/>
        <w:rPr>
          <w:sz w:val="36"/>
          <w:szCs w:val="40"/>
        </w:rPr>
      </w:pPr>
      <w:r>
        <w:rPr>
          <w:rFonts w:ascii="Consolas" w:hAnsi="Consolas" w:eastAsia="Consolas"/>
          <w:color w:val="2D2D2D"/>
          <w:sz w:val="22"/>
          <w:szCs w:val="40"/>
        </w:rPr>
        <w:t xml:space="preserve">        &lt;template #default="{ row }"&gt;</w:t>
      </w:r>
    </w:p>
    <w:p w14:paraId="49113E86">
      <w:pPr>
        <w:spacing w:before="0" w:after="0" w:line="260" w:lineRule="exact"/>
        <w:rPr>
          <w:sz w:val="36"/>
          <w:szCs w:val="40"/>
        </w:rPr>
      </w:pPr>
      <w:r>
        <w:rPr>
          <w:rFonts w:ascii="Consolas" w:hAnsi="Consolas" w:eastAsia="Consolas"/>
          <w:color w:val="2D2D2D"/>
          <w:sz w:val="22"/>
          <w:szCs w:val="40"/>
        </w:rPr>
        <w:t xml:space="preserve">          &lt;el-checkbox</w:t>
      </w:r>
    </w:p>
    <w:p w14:paraId="2660E34B">
      <w:pPr>
        <w:spacing w:before="0" w:after="0" w:line="260" w:lineRule="exact"/>
        <w:rPr>
          <w:sz w:val="36"/>
          <w:szCs w:val="40"/>
        </w:rPr>
      </w:pPr>
      <w:r>
        <w:rPr>
          <w:rFonts w:ascii="Consolas" w:hAnsi="Consolas" w:eastAsia="Consolas"/>
          <w:color w:val="2D2D2D"/>
          <w:sz w:val="22"/>
          <w:szCs w:val="40"/>
        </w:rPr>
        <w:t xml:space="preserve">            :model-value="row.status === 'done'"</w:t>
      </w:r>
    </w:p>
    <w:p w14:paraId="68B4C7FF">
      <w:pPr>
        <w:spacing w:before="0" w:after="0" w:line="260" w:lineRule="exact"/>
        <w:rPr>
          <w:sz w:val="36"/>
          <w:szCs w:val="40"/>
        </w:rPr>
      </w:pPr>
      <w:r>
        <w:rPr>
          <w:rFonts w:ascii="Consolas" w:hAnsi="Consolas" w:eastAsia="Consolas"/>
          <w:color w:val="2D2D2D"/>
          <w:sz w:val="22"/>
          <w:szCs w:val="40"/>
        </w:rPr>
        <w:t xml:space="preserve">            :disabled="row.status === 'done'"</w:t>
      </w:r>
    </w:p>
    <w:p w14:paraId="137C97D9">
      <w:pPr>
        <w:spacing w:before="0" w:after="0" w:line="260" w:lineRule="exact"/>
        <w:rPr>
          <w:sz w:val="36"/>
          <w:szCs w:val="40"/>
        </w:rPr>
      </w:pPr>
      <w:r>
        <w:rPr>
          <w:rFonts w:ascii="Consolas" w:hAnsi="Consolas" w:eastAsia="Consolas"/>
          <w:color w:val="2D2D2D"/>
          <w:sz w:val="22"/>
          <w:szCs w:val="40"/>
        </w:rPr>
        <w:t xml:space="preserve">            @change="toggleDone(row)"</w:t>
      </w:r>
    </w:p>
    <w:p w14:paraId="765EE802">
      <w:pPr>
        <w:spacing w:before="0" w:after="0" w:line="260" w:lineRule="exact"/>
        <w:rPr>
          <w:sz w:val="36"/>
          <w:szCs w:val="40"/>
        </w:rPr>
      </w:pPr>
      <w:r>
        <w:rPr>
          <w:rFonts w:ascii="Consolas" w:hAnsi="Consolas" w:eastAsia="Consolas"/>
          <w:color w:val="2D2D2D"/>
          <w:sz w:val="22"/>
          <w:szCs w:val="40"/>
        </w:rPr>
        <w:t xml:space="preserve">            @click.stop</w:t>
      </w:r>
    </w:p>
    <w:p w14:paraId="168208C6">
      <w:pPr>
        <w:spacing w:before="0" w:after="0" w:line="260" w:lineRule="exact"/>
        <w:rPr>
          <w:sz w:val="36"/>
          <w:szCs w:val="40"/>
        </w:rPr>
      </w:pPr>
      <w:r>
        <w:rPr>
          <w:rFonts w:ascii="Consolas" w:hAnsi="Consolas" w:eastAsia="Consolas"/>
          <w:color w:val="2D2D2D"/>
          <w:sz w:val="22"/>
          <w:szCs w:val="40"/>
        </w:rPr>
        <w:t xml:space="preserve">          /&gt;</w:t>
      </w:r>
    </w:p>
    <w:p w14:paraId="5F9378CE">
      <w:pPr>
        <w:spacing w:before="0" w:after="0" w:line="260" w:lineRule="exact"/>
        <w:rPr>
          <w:sz w:val="36"/>
          <w:szCs w:val="40"/>
        </w:rPr>
      </w:pPr>
      <w:r>
        <w:rPr>
          <w:rFonts w:ascii="Consolas" w:hAnsi="Consolas" w:eastAsia="Consolas"/>
          <w:color w:val="2D2D2D"/>
          <w:sz w:val="22"/>
          <w:szCs w:val="40"/>
        </w:rPr>
        <w:t xml:space="preserve">        &lt;/template&gt;</w:t>
      </w:r>
    </w:p>
    <w:p w14:paraId="7FB2BB43">
      <w:pPr>
        <w:spacing w:before="0" w:after="0" w:line="260" w:lineRule="exact"/>
        <w:rPr>
          <w:sz w:val="36"/>
          <w:szCs w:val="40"/>
        </w:rPr>
      </w:pPr>
      <w:r>
        <w:rPr>
          <w:rFonts w:ascii="Consolas" w:hAnsi="Consolas" w:eastAsia="Consolas"/>
          <w:color w:val="2D2D2D"/>
          <w:sz w:val="22"/>
          <w:szCs w:val="40"/>
        </w:rPr>
        <w:t xml:space="preserve">      &lt;/el-table-column&gt;</w:t>
      </w:r>
    </w:p>
    <w:p w14:paraId="38475587">
      <w:pPr>
        <w:spacing w:before="0" w:after="0" w:line="260" w:lineRule="exact"/>
        <w:rPr>
          <w:sz w:val="36"/>
          <w:szCs w:val="40"/>
        </w:rPr>
      </w:pPr>
      <w:r>
        <w:rPr>
          <w:rFonts w:ascii="Consolas" w:hAnsi="Consolas" w:eastAsia="Consolas"/>
          <w:color w:val="2D2D2D"/>
          <w:sz w:val="22"/>
          <w:szCs w:val="40"/>
        </w:rPr>
        <w:t xml:space="preserve">      &lt;el-table-column prop="title" label="任务名称" min-width="220" sortable="custom" /&gt;</w:t>
      </w:r>
    </w:p>
    <w:p w14:paraId="2F58FC69">
      <w:pPr>
        <w:spacing w:before="0" w:after="0" w:line="260" w:lineRule="exact"/>
        <w:rPr>
          <w:sz w:val="36"/>
          <w:szCs w:val="40"/>
        </w:rPr>
      </w:pPr>
      <w:r>
        <w:rPr>
          <w:rFonts w:ascii="Consolas" w:hAnsi="Consolas" w:eastAsia="Consolas"/>
          <w:color w:val="2D2D2D"/>
          <w:sz w:val="22"/>
          <w:szCs w:val="40"/>
        </w:rPr>
        <w:t xml:space="preserve">      &lt;el-table-column prop="type" label="类型" width="80"&gt;</w:t>
      </w:r>
    </w:p>
    <w:p w14:paraId="76881244">
      <w:pPr>
        <w:spacing w:before="0" w:after="0" w:line="260" w:lineRule="exact"/>
        <w:rPr>
          <w:sz w:val="36"/>
          <w:szCs w:val="40"/>
        </w:rPr>
      </w:pPr>
      <w:r>
        <w:rPr>
          <w:rFonts w:ascii="Consolas" w:hAnsi="Consolas" w:eastAsia="Consolas"/>
          <w:color w:val="2D2D2D"/>
          <w:sz w:val="22"/>
          <w:szCs w:val="40"/>
        </w:rPr>
        <w:t xml:space="preserve">        &lt;template #default="{ row }"&gt;</w:t>
      </w:r>
    </w:p>
    <w:p w14:paraId="5626535F">
      <w:pPr>
        <w:spacing w:before="0" w:after="0" w:line="260" w:lineRule="exact"/>
        <w:rPr>
          <w:sz w:val="36"/>
          <w:szCs w:val="40"/>
        </w:rPr>
      </w:pPr>
      <w:r>
        <w:rPr>
          <w:rFonts w:ascii="Consolas" w:hAnsi="Consolas" w:eastAsia="Consolas"/>
          <w:color w:val="2D2D2D"/>
          <w:sz w:val="22"/>
          <w:szCs w:val="40"/>
        </w:rPr>
        <w:t xml:space="preserve">          &lt;el-tag size="small" :type="typeTagType(row.type)"&gt;{{ typeLabel(row.type) }}&lt;/el-tag&gt;</w:t>
      </w:r>
    </w:p>
    <w:p w14:paraId="07A06FB3">
      <w:pPr>
        <w:spacing w:before="0" w:after="0" w:line="260" w:lineRule="exact"/>
        <w:rPr>
          <w:sz w:val="36"/>
          <w:szCs w:val="40"/>
        </w:rPr>
      </w:pPr>
      <w:r>
        <w:rPr>
          <w:rFonts w:ascii="Consolas" w:hAnsi="Consolas" w:eastAsia="Consolas"/>
          <w:color w:val="2D2D2D"/>
          <w:sz w:val="22"/>
          <w:szCs w:val="40"/>
        </w:rPr>
        <w:t xml:space="preserve">        &lt;/template&gt;</w:t>
      </w:r>
    </w:p>
    <w:p w14:paraId="11D975C5">
      <w:pPr>
        <w:spacing w:before="0" w:after="0" w:line="260" w:lineRule="exact"/>
        <w:rPr>
          <w:sz w:val="36"/>
          <w:szCs w:val="40"/>
        </w:rPr>
      </w:pPr>
      <w:r>
        <w:rPr>
          <w:rFonts w:ascii="Consolas" w:hAnsi="Consolas" w:eastAsia="Consolas"/>
          <w:color w:val="2D2D2D"/>
          <w:sz w:val="22"/>
          <w:szCs w:val="40"/>
        </w:rPr>
        <w:t xml:space="preserve">      &lt;/el-table-column&gt;</w:t>
      </w:r>
    </w:p>
    <w:p w14:paraId="57B7D458">
      <w:pPr>
        <w:spacing w:before="0" w:after="0" w:line="260" w:lineRule="exact"/>
        <w:rPr>
          <w:sz w:val="36"/>
          <w:szCs w:val="40"/>
        </w:rPr>
      </w:pPr>
      <w:r>
        <w:rPr>
          <w:rFonts w:ascii="Consolas" w:hAnsi="Consolas" w:eastAsia="Consolas"/>
          <w:color w:val="2D2D2D"/>
          <w:sz w:val="22"/>
          <w:szCs w:val="40"/>
        </w:rPr>
        <w:t xml:space="preserve">      &lt;el-table-column prop="priority" label="优先级" width="90" sortable="custom"&gt;</w:t>
      </w:r>
    </w:p>
    <w:p w14:paraId="0E18F844">
      <w:pPr>
        <w:spacing w:before="0" w:after="0" w:line="260" w:lineRule="exact"/>
        <w:rPr>
          <w:sz w:val="36"/>
          <w:szCs w:val="40"/>
        </w:rPr>
      </w:pPr>
      <w:r>
        <w:rPr>
          <w:rFonts w:ascii="Consolas" w:hAnsi="Consolas" w:eastAsia="Consolas"/>
          <w:color w:val="2D2D2D"/>
          <w:sz w:val="22"/>
          <w:szCs w:val="40"/>
        </w:rPr>
        <w:t xml:space="preserve">        &lt;template #default="{ row }"&gt;</w:t>
      </w:r>
    </w:p>
    <w:p w14:paraId="51C7C370">
      <w:pPr>
        <w:spacing w:before="0" w:after="0" w:line="260" w:lineRule="exact"/>
        <w:rPr>
          <w:sz w:val="36"/>
          <w:szCs w:val="40"/>
        </w:rPr>
      </w:pPr>
      <w:r>
        <w:rPr>
          <w:rFonts w:ascii="Consolas" w:hAnsi="Consolas" w:eastAsia="Consolas"/>
          <w:color w:val="2D2D2D"/>
          <w:sz w:val="22"/>
          <w:szCs w:val="40"/>
        </w:rPr>
        <w:t xml:space="preserve">          &lt;PriorityTag :priority="row.priority" /&gt;</w:t>
      </w:r>
    </w:p>
    <w:p w14:paraId="299F6B28">
      <w:pPr>
        <w:spacing w:before="0" w:after="0" w:line="260" w:lineRule="exact"/>
        <w:rPr>
          <w:sz w:val="36"/>
          <w:szCs w:val="40"/>
        </w:rPr>
      </w:pPr>
      <w:r>
        <w:rPr>
          <w:rFonts w:ascii="Consolas" w:hAnsi="Consolas" w:eastAsia="Consolas"/>
          <w:color w:val="2D2D2D"/>
          <w:sz w:val="22"/>
          <w:szCs w:val="40"/>
        </w:rPr>
        <w:t xml:space="preserve">        &lt;/template&gt;</w:t>
      </w:r>
    </w:p>
    <w:p w14:paraId="7AC556C5">
      <w:pPr>
        <w:spacing w:before="0" w:after="0" w:line="260" w:lineRule="exact"/>
        <w:rPr>
          <w:sz w:val="36"/>
          <w:szCs w:val="40"/>
        </w:rPr>
      </w:pPr>
      <w:r>
        <w:rPr>
          <w:rFonts w:ascii="Consolas" w:hAnsi="Consolas" w:eastAsia="Consolas"/>
          <w:color w:val="2D2D2D"/>
          <w:sz w:val="22"/>
          <w:szCs w:val="40"/>
        </w:rPr>
        <w:t xml:space="preserve">      &lt;/el-table-column&gt;</w:t>
      </w:r>
    </w:p>
    <w:p w14:paraId="020BC740">
      <w:pPr>
        <w:spacing w:before="0" w:after="0" w:line="260" w:lineRule="exact"/>
        <w:rPr>
          <w:sz w:val="36"/>
          <w:szCs w:val="40"/>
        </w:rPr>
      </w:pPr>
      <w:r>
        <w:rPr>
          <w:rFonts w:ascii="Consolas" w:hAnsi="Consolas" w:eastAsia="Consolas"/>
          <w:color w:val="2D2D2D"/>
          <w:sz w:val="22"/>
          <w:szCs w:val="40"/>
        </w:rPr>
        <w:t xml:space="preserve">      &lt;el-table-column label="负责人" width="100"&gt;</w:t>
      </w:r>
    </w:p>
    <w:p w14:paraId="4DED915B">
      <w:pPr>
        <w:spacing w:before="0" w:after="0" w:line="260" w:lineRule="exact"/>
        <w:rPr>
          <w:sz w:val="36"/>
          <w:szCs w:val="40"/>
        </w:rPr>
      </w:pPr>
      <w:r>
        <w:rPr>
          <w:rFonts w:ascii="Consolas" w:hAnsi="Consolas" w:eastAsia="Consolas"/>
          <w:color w:val="2D2D2D"/>
          <w:sz w:val="22"/>
          <w:szCs w:val="40"/>
        </w:rPr>
        <w:t xml:space="preserve">        &lt;template #default="{ row }"&gt;</w:t>
      </w:r>
    </w:p>
    <w:p w14:paraId="21836AED">
      <w:pPr>
        <w:spacing w:before="0" w:after="0" w:line="260" w:lineRule="exact"/>
        <w:rPr>
          <w:sz w:val="36"/>
          <w:szCs w:val="40"/>
        </w:rPr>
      </w:pPr>
      <w:r>
        <w:rPr>
          <w:rFonts w:ascii="Consolas" w:hAnsi="Consolas" w:eastAsia="Consolas"/>
          <w:color w:val="2D2D2D"/>
          <w:sz w:val="22"/>
          <w:szCs w:val="40"/>
        </w:rPr>
        <w:t xml:space="preserve">          &lt;span class="assignee-cell"&gt;</w:t>
      </w:r>
    </w:p>
    <w:p w14:paraId="05D8C737">
      <w:pPr>
        <w:spacing w:before="0" w:after="0" w:line="260" w:lineRule="exact"/>
        <w:rPr>
          <w:sz w:val="36"/>
          <w:szCs w:val="40"/>
        </w:rPr>
      </w:pPr>
      <w:r>
        <w:rPr>
          <w:rFonts w:ascii="Consolas" w:hAnsi="Consolas" w:eastAsia="Consolas"/>
          <w:color w:val="2D2D2D"/>
          <w:sz w:val="22"/>
          <w:szCs w:val="40"/>
        </w:rPr>
        <w:t xml:space="preserve">            &lt;el-avatar :size="20" :src="row.assignee?.avatar"&gt;{{ row.assignee?.username?.[0] || '?' }}&lt;/el-avatar&gt;</w:t>
      </w:r>
    </w:p>
    <w:p w14:paraId="2AB3120E">
      <w:pPr>
        <w:spacing w:before="0" w:after="0" w:line="260" w:lineRule="exact"/>
        <w:rPr>
          <w:sz w:val="36"/>
          <w:szCs w:val="40"/>
        </w:rPr>
      </w:pPr>
      <w:r>
        <w:rPr>
          <w:rFonts w:ascii="Consolas" w:hAnsi="Consolas" w:eastAsia="Consolas"/>
          <w:color w:val="2D2D2D"/>
          <w:sz w:val="22"/>
          <w:szCs w:val="40"/>
        </w:rPr>
        <w:t xml:space="preserve">            {{ row.assignee?.username || '未分配' }}</w:t>
      </w:r>
    </w:p>
    <w:p w14:paraId="75EC59F1">
      <w:pPr>
        <w:spacing w:before="0" w:after="0" w:line="260" w:lineRule="exact"/>
        <w:rPr>
          <w:sz w:val="36"/>
          <w:szCs w:val="40"/>
        </w:rPr>
      </w:pPr>
      <w:r>
        <w:rPr>
          <w:rFonts w:ascii="Consolas" w:hAnsi="Consolas" w:eastAsia="Consolas"/>
          <w:color w:val="2D2D2D"/>
          <w:sz w:val="22"/>
          <w:szCs w:val="40"/>
        </w:rPr>
        <w:t xml:space="preserve">          &lt;/span&gt;</w:t>
      </w:r>
    </w:p>
    <w:p w14:paraId="23308848">
      <w:pPr>
        <w:spacing w:before="0" w:after="0" w:line="260" w:lineRule="exact"/>
        <w:rPr>
          <w:sz w:val="36"/>
          <w:szCs w:val="40"/>
        </w:rPr>
      </w:pPr>
      <w:r>
        <w:rPr>
          <w:rFonts w:ascii="Consolas" w:hAnsi="Consolas" w:eastAsia="Consolas"/>
          <w:color w:val="2D2D2D"/>
          <w:sz w:val="22"/>
          <w:szCs w:val="40"/>
        </w:rPr>
        <w:t xml:space="preserve">        &lt;/template&gt;</w:t>
      </w:r>
    </w:p>
    <w:p w14:paraId="0EEE1E3A">
      <w:pPr>
        <w:spacing w:before="0" w:after="0" w:line="260" w:lineRule="exact"/>
        <w:rPr>
          <w:sz w:val="36"/>
          <w:szCs w:val="40"/>
        </w:rPr>
      </w:pPr>
      <w:r>
        <w:rPr>
          <w:rFonts w:ascii="Consolas" w:hAnsi="Consolas" w:eastAsia="Consolas"/>
          <w:color w:val="2D2D2D"/>
          <w:sz w:val="22"/>
          <w:szCs w:val="40"/>
        </w:rPr>
        <w:t xml:space="preserve">      &lt;/el-table-column&gt;</w:t>
      </w:r>
    </w:p>
    <w:p w14:paraId="31C848B2">
      <w:pPr>
        <w:spacing w:before="0" w:after="0" w:line="260" w:lineRule="exact"/>
        <w:rPr>
          <w:sz w:val="36"/>
          <w:szCs w:val="40"/>
        </w:rPr>
      </w:pPr>
      <w:r>
        <w:rPr>
          <w:rFonts w:ascii="Consolas" w:hAnsi="Consolas" w:eastAsia="Consolas"/>
          <w:color w:val="2D2D2D"/>
          <w:sz w:val="22"/>
          <w:szCs w:val="40"/>
        </w:rPr>
        <w:t xml:space="preserve">      &lt;el-table-column prop="due_date" label="截止日期" width="120" sortable="custom"&gt;</w:t>
      </w:r>
    </w:p>
    <w:p w14:paraId="17B7D70B">
      <w:pPr>
        <w:spacing w:before="0" w:after="0" w:line="260" w:lineRule="exact"/>
        <w:rPr>
          <w:sz w:val="36"/>
          <w:szCs w:val="40"/>
        </w:rPr>
      </w:pPr>
      <w:r>
        <w:rPr>
          <w:rFonts w:ascii="Consolas" w:hAnsi="Consolas" w:eastAsia="Consolas"/>
          <w:color w:val="2D2D2D"/>
          <w:sz w:val="22"/>
          <w:szCs w:val="40"/>
        </w:rPr>
        <w:t xml:space="preserve">        &lt;template #default="{ row }"&gt;</w:t>
      </w:r>
    </w:p>
    <w:p w14:paraId="38C327F8">
      <w:pPr>
        <w:spacing w:before="0" w:after="0" w:line="260" w:lineRule="exact"/>
        <w:rPr>
          <w:sz w:val="36"/>
          <w:szCs w:val="40"/>
        </w:rPr>
      </w:pPr>
      <w:r>
        <w:rPr>
          <w:rFonts w:ascii="Consolas" w:hAnsi="Consolas" w:eastAsia="Consolas"/>
          <w:color w:val="2D2D2D"/>
          <w:sz w:val="22"/>
          <w:szCs w:val="40"/>
        </w:rPr>
        <w:t xml:space="preserve">          &lt;span :class="{ 'overdue': isOverdue(row) }"&gt;{{ row.due_date || '-' }}&lt;/span&gt;</w:t>
      </w:r>
    </w:p>
    <w:p w14:paraId="0A9C8687">
      <w:pPr>
        <w:spacing w:before="0" w:after="0" w:line="260" w:lineRule="exact"/>
        <w:rPr>
          <w:sz w:val="36"/>
          <w:szCs w:val="40"/>
        </w:rPr>
      </w:pPr>
      <w:r>
        <w:rPr>
          <w:rFonts w:ascii="Consolas" w:hAnsi="Consolas" w:eastAsia="Consolas"/>
          <w:color w:val="2D2D2D"/>
          <w:sz w:val="22"/>
          <w:szCs w:val="40"/>
        </w:rPr>
        <w:t xml:space="preserve">        &lt;/template&gt;</w:t>
      </w:r>
    </w:p>
    <w:p w14:paraId="5736DE4F">
      <w:pPr>
        <w:spacing w:before="0" w:after="0" w:line="260" w:lineRule="exact"/>
        <w:rPr>
          <w:sz w:val="36"/>
          <w:szCs w:val="40"/>
        </w:rPr>
      </w:pPr>
      <w:r>
        <w:rPr>
          <w:rFonts w:ascii="Consolas" w:hAnsi="Consolas" w:eastAsia="Consolas"/>
          <w:color w:val="2D2D2D"/>
          <w:sz w:val="22"/>
          <w:szCs w:val="40"/>
        </w:rPr>
        <w:t xml:space="preserve">      &lt;/el-table-column&gt;</w:t>
      </w:r>
    </w:p>
    <w:p w14:paraId="16A12D6F">
      <w:pPr>
        <w:spacing w:before="0" w:after="0" w:line="260" w:lineRule="exact"/>
        <w:rPr>
          <w:sz w:val="36"/>
          <w:szCs w:val="40"/>
        </w:rPr>
      </w:pPr>
      <w:r>
        <w:rPr>
          <w:rFonts w:ascii="Consolas" w:hAnsi="Consolas" w:eastAsia="Consolas"/>
          <w:color w:val="2D2D2D"/>
          <w:sz w:val="22"/>
          <w:szCs w:val="40"/>
        </w:rPr>
        <w:t xml:space="preserve">      &lt;el-table-column prop="status" label="状态" width="120" sortable="custom"&gt;</w:t>
      </w:r>
    </w:p>
    <w:p w14:paraId="00F1D786">
      <w:pPr>
        <w:spacing w:before="0" w:after="0" w:line="260" w:lineRule="exact"/>
        <w:rPr>
          <w:sz w:val="36"/>
          <w:szCs w:val="40"/>
        </w:rPr>
      </w:pPr>
      <w:r>
        <w:rPr>
          <w:rFonts w:ascii="Consolas" w:hAnsi="Consolas" w:eastAsia="Consolas"/>
          <w:color w:val="2D2D2D"/>
          <w:sz w:val="22"/>
          <w:szCs w:val="40"/>
        </w:rPr>
        <w:t xml:space="preserve">        &lt;template #default="{ row }"&gt;</w:t>
      </w:r>
    </w:p>
    <w:p w14:paraId="0A151856">
      <w:pPr>
        <w:spacing w:before="0" w:after="0" w:line="260" w:lineRule="exact"/>
        <w:rPr>
          <w:sz w:val="36"/>
          <w:szCs w:val="40"/>
        </w:rPr>
      </w:pPr>
      <w:r>
        <w:rPr>
          <w:rFonts w:ascii="Consolas" w:hAnsi="Consolas" w:eastAsia="Consolas"/>
          <w:color w:val="2D2D2D"/>
          <w:sz w:val="22"/>
          <w:szCs w:val="40"/>
        </w:rPr>
        <w:t xml:space="preserve">          &lt;el-select</w:t>
      </w:r>
    </w:p>
    <w:p w14:paraId="59FEC53C">
      <w:pPr>
        <w:spacing w:before="0" w:after="0" w:line="260" w:lineRule="exact"/>
        <w:rPr>
          <w:sz w:val="36"/>
          <w:szCs w:val="40"/>
        </w:rPr>
      </w:pPr>
      <w:r>
        <w:rPr>
          <w:rFonts w:ascii="Consolas" w:hAnsi="Consolas" w:eastAsia="Consolas"/>
          <w:color w:val="2D2D2D"/>
          <w:sz w:val="22"/>
          <w:szCs w:val="40"/>
        </w:rPr>
        <w:t xml:space="preserve">            :model-value="row.status"</w:t>
      </w:r>
    </w:p>
    <w:p w14:paraId="23BF535F">
      <w:pPr>
        <w:spacing w:before="0" w:after="0" w:line="260" w:lineRule="exact"/>
        <w:rPr>
          <w:sz w:val="36"/>
          <w:szCs w:val="40"/>
        </w:rPr>
      </w:pPr>
      <w:r>
        <w:rPr>
          <w:rFonts w:ascii="Consolas" w:hAnsi="Consolas" w:eastAsia="Consolas"/>
          <w:color w:val="2D2D2D"/>
          <w:sz w:val="22"/>
          <w:szCs w:val="40"/>
        </w:rPr>
        <w:t xml:space="preserve">            size="small"</w:t>
      </w:r>
    </w:p>
    <w:p w14:paraId="39065CE2">
      <w:pPr>
        <w:spacing w:before="0" w:after="0" w:line="260" w:lineRule="exact"/>
        <w:rPr>
          <w:sz w:val="36"/>
          <w:szCs w:val="40"/>
        </w:rPr>
      </w:pPr>
      <w:r>
        <w:rPr>
          <w:rFonts w:ascii="Consolas" w:hAnsi="Consolas" w:eastAsia="Consolas"/>
          <w:color w:val="2D2D2D"/>
          <w:sz w:val="22"/>
          <w:szCs w:val="40"/>
        </w:rPr>
        <w:t xml:space="preserve">            style="width:100%"</w:t>
      </w:r>
    </w:p>
    <w:p w14:paraId="10716551">
      <w:pPr>
        <w:spacing w:before="0" w:after="0" w:line="260" w:lineRule="exact"/>
        <w:rPr>
          <w:sz w:val="36"/>
          <w:szCs w:val="40"/>
        </w:rPr>
      </w:pPr>
      <w:r>
        <w:rPr>
          <w:rFonts w:ascii="Consolas" w:hAnsi="Consolas" w:eastAsia="Consolas"/>
          <w:color w:val="2D2D2D"/>
          <w:sz w:val="22"/>
          <w:szCs w:val="40"/>
        </w:rPr>
        <w:t xml:space="preserve">            @change="(val) =&gt; handleStatusChange(row, val)"</w:t>
      </w:r>
    </w:p>
    <w:p w14:paraId="0D4298C5">
      <w:pPr>
        <w:spacing w:before="0" w:after="0" w:line="260" w:lineRule="exact"/>
        <w:rPr>
          <w:sz w:val="36"/>
          <w:szCs w:val="40"/>
        </w:rPr>
      </w:pPr>
      <w:r>
        <w:rPr>
          <w:rFonts w:ascii="Consolas" w:hAnsi="Consolas" w:eastAsia="Consolas"/>
          <w:color w:val="2D2D2D"/>
          <w:sz w:val="22"/>
          <w:szCs w:val="40"/>
        </w:rPr>
        <w:t xml:space="preserve">            @click.stop</w:t>
      </w:r>
    </w:p>
    <w:p w14:paraId="2F95D14F">
      <w:pPr>
        <w:spacing w:before="0" w:after="0" w:line="260" w:lineRule="exact"/>
        <w:rPr>
          <w:sz w:val="36"/>
          <w:szCs w:val="40"/>
        </w:rPr>
      </w:pPr>
      <w:r>
        <w:rPr>
          <w:rFonts w:ascii="Consolas" w:hAnsi="Consolas" w:eastAsia="Consolas"/>
          <w:color w:val="2D2D2D"/>
          <w:sz w:val="22"/>
          <w:szCs w:val="40"/>
        </w:rPr>
        <w:t xml:space="preserve">          &gt;</w:t>
      </w:r>
    </w:p>
    <w:p w14:paraId="72C8ED74">
      <w:pPr>
        <w:spacing w:before="0" w:after="0" w:line="260" w:lineRule="exact"/>
        <w:rPr>
          <w:sz w:val="36"/>
          <w:szCs w:val="40"/>
        </w:rPr>
      </w:pPr>
      <w:r>
        <w:rPr>
          <w:rFonts w:ascii="Consolas" w:hAnsi="Consolas" w:eastAsia="Consolas"/>
          <w:color w:val="2D2D2D"/>
          <w:sz w:val="22"/>
          <w:szCs w:val="40"/>
        </w:rPr>
        <w:t xml:space="preserve">            &lt;el-option</w:t>
      </w:r>
    </w:p>
    <w:p w14:paraId="1F291CBF">
      <w:pPr>
        <w:spacing w:before="0" w:after="0" w:line="260" w:lineRule="exact"/>
        <w:rPr>
          <w:sz w:val="36"/>
          <w:szCs w:val="40"/>
        </w:rPr>
      </w:pPr>
      <w:r>
        <w:rPr>
          <w:rFonts w:ascii="Consolas" w:hAnsi="Consolas" w:eastAsia="Consolas"/>
          <w:color w:val="2D2D2D"/>
          <w:sz w:val="22"/>
          <w:szCs w:val="40"/>
        </w:rPr>
        <w:t xml:space="preserve">              v-for="opt in statusOptions"</w:t>
      </w:r>
    </w:p>
    <w:p w14:paraId="57821334">
      <w:pPr>
        <w:spacing w:before="0" w:after="0" w:line="260" w:lineRule="exact"/>
        <w:rPr>
          <w:sz w:val="36"/>
          <w:szCs w:val="40"/>
        </w:rPr>
      </w:pPr>
      <w:r>
        <w:rPr>
          <w:rFonts w:ascii="Consolas" w:hAnsi="Consolas" w:eastAsia="Consolas"/>
          <w:color w:val="2D2D2D"/>
          <w:sz w:val="22"/>
          <w:szCs w:val="40"/>
        </w:rPr>
        <w:t xml:space="preserve">              :key="opt.value"</w:t>
      </w:r>
    </w:p>
    <w:p w14:paraId="3D8627CF">
      <w:pPr>
        <w:spacing w:before="0" w:after="0" w:line="260" w:lineRule="exact"/>
        <w:rPr>
          <w:sz w:val="36"/>
          <w:szCs w:val="40"/>
        </w:rPr>
      </w:pPr>
      <w:r>
        <w:rPr>
          <w:rFonts w:ascii="Consolas" w:hAnsi="Consolas" w:eastAsia="Consolas"/>
          <w:color w:val="2D2D2D"/>
          <w:sz w:val="22"/>
          <w:szCs w:val="40"/>
        </w:rPr>
        <w:t xml:space="preserve">              :label="opt.label"</w:t>
      </w:r>
    </w:p>
    <w:p w14:paraId="215EB6D1">
      <w:pPr>
        <w:spacing w:before="0" w:after="0" w:line="260" w:lineRule="exact"/>
        <w:rPr>
          <w:sz w:val="36"/>
          <w:szCs w:val="40"/>
        </w:rPr>
      </w:pPr>
      <w:r>
        <w:rPr>
          <w:rFonts w:ascii="Consolas" w:hAnsi="Consolas" w:eastAsia="Consolas"/>
          <w:color w:val="2D2D2D"/>
          <w:sz w:val="22"/>
          <w:szCs w:val="40"/>
        </w:rPr>
        <w:t xml:space="preserve">              :value="opt.value"</w:t>
      </w:r>
    </w:p>
    <w:p w14:paraId="3F868AC7">
      <w:pPr>
        <w:spacing w:before="0" w:after="0" w:line="260" w:lineRule="exact"/>
        <w:rPr>
          <w:sz w:val="36"/>
          <w:szCs w:val="40"/>
        </w:rPr>
      </w:pPr>
      <w:r>
        <w:rPr>
          <w:rFonts w:ascii="Consolas" w:hAnsi="Consolas" w:eastAsia="Consolas"/>
          <w:color w:val="2D2D2D"/>
          <w:sz w:val="22"/>
          <w:szCs w:val="40"/>
        </w:rPr>
        <w:t xml:space="preserve">            /&gt;</w:t>
      </w:r>
    </w:p>
    <w:p w14:paraId="10DDA5C6">
      <w:pPr>
        <w:spacing w:before="0" w:after="0" w:line="260" w:lineRule="exact"/>
        <w:rPr>
          <w:sz w:val="36"/>
          <w:szCs w:val="40"/>
        </w:rPr>
      </w:pPr>
      <w:r>
        <w:rPr>
          <w:rFonts w:ascii="Consolas" w:hAnsi="Consolas" w:eastAsia="Consolas"/>
          <w:color w:val="2D2D2D"/>
          <w:sz w:val="22"/>
          <w:szCs w:val="40"/>
        </w:rPr>
        <w:t xml:space="preserve">          &lt;/el-select&gt;</w:t>
      </w:r>
    </w:p>
    <w:p w14:paraId="763ECB94">
      <w:pPr>
        <w:spacing w:before="0" w:after="0" w:line="260" w:lineRule="exact"/>
        <w:rPr>
          <w:sz w:val="36"/>
          <w:szCs w:val="40"/>
        </w:rPr>
      </w:pPr>
      <w:r>
        <w:rPr>
          <w:rFonts w:ascii="Consolas" w:hAnsi="Consolas" w:eastAsia="Consolas"/>
          <w:color w:val="2D2D2D"/>
          <w:sz w:val="22"/>
          <w:szCs w:val="40"/>
        </w:rPr>
        <w:t xml:space="preserve">        &lt;/template&gt;</w:t>
      </w:r>
    </w:p>
    <w:p w14:paraId="4EFF4EF7">
      <w:pPr>
        <w:spacing w:before="0" w:after="0" w:line="260" w:lineRule="exact"/>
        <w:rPr>
          <w:sz w:val="36"/>
          <w:szCs w:val="40"/>
        </w:rPr>
      </w:pPr>
      <w:r>
        <w:rPr>
          <w:rFonts w:ascii="Consolas" w:hAnsi="Consolas" w:eastAsia="Consolas"/>
          <w:color w:val="2D2D2D"/>
          <w:sz w:val="22"/>
          <w:szCs w:val="40"/>
        </w:rPr>
        <w:t xml:space="preserve">      &lt;/el-table-column&gt;</w:t>
      </w:r>
    </w:p>
    <w:p w14:paraId="6AA698D1">
      <w:pPr>
        <w:spacing w:before="0" w:after="0" w:line="260" w:lineRule="exact"/>
        <w:rPr>
          <w:sz w:val="36"/>
          <w:szCs w:val="40"/>
        </w:rPr>
      </w:pPr>
      <w:r>
        <w:rPr>
          <w:rFonts w:ascii="Consolas" w:hAnsi="Consolas" w:eastAsia="Consolas"/>
          <w:color w:val="2D2D2D"/>
          <w:sz w:val="22"/>
          <w:szCs w:val="40"/>
        </w:rPr>
        <w:t xml:space="preserve">      &lt;el-table-column label="操作" width="120" fixed="right"&gt;</w:t>
      </w:r>
    </w:p>
    <w:p w14:paraId="59B7B997">
      <w:pPr>
        <w:spacing w:before="0" w:after="0" w:line="260" w:lineRule="exact"/>
        <w:rPr>
          <w:sz w:val="36"/>
          <w:szCs w:val="40"/>
        </w:rPr>
      </w:pPr>
      <w:r>
        <w:rPr>
          <w:rFonts w:ascii="Consolas" w:hAnsi="Consolas" w:eastAsia="Consolas"/>
          <w:color w:val="2D2D2D"/>
          <w:sz w:val="22"/>
          <w:szCs w:val="40"/>
        </w:rPr>
        <w:t xml:space="preserve">        &lt;template #default="{ row }"&gt;</w:t>
      </w:r>
    </w:p>
    <w:p w14:paraId="683DE455">
      <w:pPr>
        <w:spacing w:before="0" w:after="0" w:line="260" w:lineRule="exact"/>
        <w:rPr>
          <w:sz w:val="36"/>
          <w:szCs w:val="40"/>
        </w:rPr>
      </w:pPr>
      <w:r>
        <w:rPr>
          <w:rFonts w:ascii="Consolas" w:hAnsi="Consolas" w:eastAsia="Consolas"/>
          <w:color w:val="2D2D2D"/>
          <w:sz w:val="22"/>
          <w:szCs w:val="40"/>
        </w:rPr>
        <w:t xml:space="preserve">          &lt;el-button text size="small" @click.stop="editTask(row)"&gt;</w:t>
      </w:r>
    </w:p>
    <w:p w14:paraId="3B46A369">
      <w:pPr>
        <w:spacing w:before="0" w:after="0" w:line="260" w:lineRule="exact"/>
        <w:rPr>
          <w:sz w:val="36"/>
          <w:szCs w:val="40"/>
        </w:rPr>
      </w:pPr>
      <w:r>
        <w:rPr>
          <w:rFonts w:ascii="Consolas" w:hAnsi="Consolas" w:eastAsia="Consolas"/>
          <w:color w:val="2D2D2D"/>
          <w:sz w:val="22"/>
          <w:szCs w:val="40"/>
        </w:rPr>
        <w:t xml:space="preserve">            &lt;el-icon&gt;&lt;Edit /&gt;&lt;/el-icon&gt;</w:t>
      </w:r>
    </w:p>
    <w:p w14:paraId="5934F597">
      <w:pPr>
        <w:spacing w:before="0" w:after="0" w:line="260" w:lineRule="exact"/>
        <w:rPr>
          <w:sz w:val="36"/>
          <w:szCs w:val="40"/>
        </w:rPr>
      </w:pPr>
      <w:r>
        <w:rPr>
          <w:rFonts w:ascii="Consolas" w:hAnsi="Consolas" w:eastAsia="Consolas"/>
          <w:color w:val="2D2D2D"/>
          <w:sz w:val="22"/>
          <w:szCs w:val="40"/>
        </w:rPr>
        <w:t xml:space="preserve">            编辑</w:t>
      </w:r>
    </w:p>
    <w:p w14:paraId="64D64679">
      <w:pPr>
        <w:spacing w:before="0" w:after="0" w:line="260" w:lineRule="exact"/>
        <w:rPr>
          <w:sz w:val="36"/>
          <w:szCs w:val="40"/>
        </w:rPr>
      </w:pPr>
      <w:r>
        <w:rPr>
          <w:rFonts w:ascii="Consolas" w:hAnsi="Consolas" w:eastAsia="Consolas"/>
          <w:color w:val="2D2D2D"/>
          <w:sz w:val="22"/>
          <w:szCs w:val="40"/>
        </w:rPr>
        <w:t xml:space="preserve">          &lt;/el-button&gt;</w:t>
      </w:r>
    </w:p>
    <w:p w14:paraId="4D92936B">
      <w:pPr>
        <w:spacing w:before="0" w:after="0" w:line="260" w:lineRule="exact"/>
        <w:rPr>
          <w:sz w:val="36"/>
          <w:szCs w:val="40"/>
        </w:rPr>
      </w:pPr>
      <w:r>
        <w:rPr>
          <w:rFonts w:ascii="Consolas" w:hAnsi="Consolas" w:eastAsia="Consolas"/>
          <w:color w:val="2D2D2D"/>
          <w:sz w:val="22"/>
          <w:szCs w:val="40"/>
        </w:rPr>
        <w:t xml:space="preserve">          &lt;el-button text size="small" type="danger" @click.stop="handleDelete(row)"&gt;</w:t>
      </w:r>
    </w:p>
    <w:p w14:paraId="1EC0B313">
      <w:pPr>
        <w:spacing w:before="0" w:after="0" w:line="260" w:lineRule="exact"/>
        <w:rPr>
          <w:sz w:val="36"/>
          <w:szCs w:val="40"/>
        </w:rPr>
      </w:pPr>
      <w:r>
        <w:rPr>
          <w:rFonts w:ascii="Consolas" w:hAnsi="Consolas" w:eastAsia="Consolas"/>
          <w:color w:val="2D2D2D"/>
          <w:sz w:val="22"/>
          <w:szCs w:val="40"/>
        </w:rPr>
        <w:t xml:space="preserve">            &lt;el-icon&gt;&lt;Delete /&gt;&lt;/el-icon&gt;</w:t>
      </w:r>
    </w:p>
    <w:p w14:paraId="3000781F">
      <w:pPr>
        <w:spacing w:before="0" w:after="0" w:line="260" w:lineRule="exact"/>
        <w:rPr>
          <w:sz w:val="36"/>
          <w:szCs w:val="40"/>
        </w:rPr>
      </w:pPr>
      <w:r>
        <w:rPr>
          <w:rFonts w:ascii="Consolas" w:hAnsi="Consolas" w:eastAsia="Consolas"/>
          <w:color w:val="2D2D2D"/>
          <w:sz w:val="22"/>
          <w:szCs w:val="40"/>
        </w:rPr>
        <w:t xml:space="preserve">            删除</w:t>
      </w:r>
    </w:p>
    <w:p w14:paraId="701AD5DD">
      <w:pPr>
        <w:spacing w:before="0" w:after="0" w:line="260" w:lineRule="exact"/>
        <w:rPr>
          <w:sz w:val="36"/>
          <w:szCs w:val="40"/>
        </w:rPr>
      </w:pPr>
      <w:r>
        <w:rPr>
          <w:rFonts w:ascii="Consolas" w:hAnsi="Consolas" w:eastAsia="Consolas"/>
          <w:color w:val="2D2D2D"/>
          <w:sz w:val="22"/>
          <w:szCs w:val="40"/>
        </w:rPr>
        <w:t xml:space="preserve">          &lt;/el-button&gt;</w:t>
      </w:r>
    </w:p>
    <w:p w14:paraId="6D34D4C1">
      <w:pPr>
        <w:spacing w:before="0" w:after="0" w:line="260" w:lineRule="exact"/>
        <w:rPr>
          <w:sz w:val="36"/>
          <w:szCs w:val="40"/>
        </w:rPr>
      </w:pPr>
      <w:r>
        <w:rPr>
          <w:rFonts w:ascii="Consolas" w:hAnsi="Consolas" w:eastAsia="Consolas"/>
          <w:color w:val="2D2D2D"/>
          <w:sz w:val="22"/>
          <w:szCs w:val="40"/>
        </w:rPr>
        <w:t xml:space="preserve">        &lt;/template&gt;</w:t>
      </w:r>
    </w:p>
    <w:p w14:paraId="64B8D6CB">
      <w:pPr>
        <w:spacing w:before="0" w:after="0" w:line="260" w:lineRule="exact"/>
        <w:rPr>
          <w:sz w:val="36"/>
          <w:szCs w:val="40"/>
        </w:rPr>
      </w:pPr>
      <w:r>
        <w:rPr>
          <w:rFonts w:ascii="Consolas" w:hAnsi="Consolas" w:eastAsia="Consolas"/>
          <w:color w:val="2D2D2D"/>
          <w:sz w:val="22"/>
          <w:szCs w:val="40"/>
        </w:rPr>
        <w:t xml:space="preserve">      &lt;/el-table-column&gt;</w:t>
      </w:r>
    </w:p>
    <w:p w14:paraId="3330A124">
      <w:pPr>
        <w:spacing w:before="0" w:after="0" w:line="260" w:lineRule="exact"/>
        <w:rPr>
          <w:sz w:val="36"/>
          <w:szCs w:val="40"/>
        </w:rPr>
      </w:pPr>
      <w:r>
        <w:rPr>
          <w:rFonts w:ascii="Consolas" w:hAnsi="Consolas" w:eastAsia="Consolas"/>
          <w:color w:val="2D2D2D"/>
          <w:sz w:val="22"/>
          <w:szCs w:val="40"/>
        </w:rPr>
        <w:t xml:space="preserve">    &lt;/el-table&gt;</w:t>
      </w:r>
    </w:p>
    <w:p w14:paraId="7EE0A81F">
      <w:pPr>
        <w:spacing w:before="0" w:after="0" w:line="260" w:lineRule="exact"/>
        <w:rPr>
          <w:sz w:val="36"/>
          <w:szCs w:val="40"/>
        </w:rPr>
      </w:pPr>
      <w:r>
        <w:rPr>
          <w:rFonts w:ascii="Consolas" w:hAnsi="Consolas" w:eastAsia="Consolas"/>
          <w:color w:val="2D2D2D"/>
          <w:sz w:val="22"/>
          <w:szCs w:val="40"/>
        </w:rPr>
        <w:t xml:space="preserve"> </w:t>
      </w:r>
    </w:p>
    <w:p w14:paraId="0E42F683">
      <w:pPr>
        <w:spacing w:before="0" w:after="0" w:line="260" w:lineRule="exact"/>
        <w:rPr>
          <w:sz w:val="36"/>
          <w:szCs w:val="40"/>
        </w:rPr>
      </w:pPr>
      <w:r>
        <w:rPr>
          <w:rFonts w:ascii="Consolas" w:hAnsi="Consolas" w:eastAsia="Consolas"/>
          <w:color w:val="2D2D2D"/>
          <w:sz w:val="22"/>
          <w:szCs w:val="40"/>
        </w:rPr>
        <w:t xml:space="preserve">    &lt;!-- 分页 --&gt;</w:t>
      </w:r>
    </w:p>
    <w:p w14:paraId="3670B058">
      <w:pPr>
        <w:spacing w:before="0" w:after="0" w:line="260" w:lineRule="exact"/>
        <w:rPr>
          <w:sz w:val="36"/>
          <w:szCs w:val="40"/>
        </w:rPr>
      </w:pPr>
      <w:r>
        <w:rPr>
          <w:rFonts w:ascii="Consolas" w:hAnsi="Consolas" w:eastAsia="Consolas"/>
          <w:color w:val="2D2D2D"/>
          <w:sz w:val="22"/>
          <w:szCs w:val="40"/>
        </w:rPr>
        <w:t xml:space="preserve">    &lt;div class="pagination-wrapper" v-if="taskStore.total &gt; taskStore.pageSize"&gt;</w:t>
      </w:r>
    </w:p>
    <w:p w14:paraId="191619BF">
      <w:pPr>
        <w:spacing w:before="0" w:after="0" w:line="260" w:lineRule="exact"/>
        <w:rPr>
          <w:sz w:val="36"/>
          <w:szCs w:val="40"/>
        </w:rPr>
      </w:pPr>
      <w:r>
        <w:rPr>
          <w:rFonts w:ascii="Consolas" w:hAnsi="Consolas" w:eastAsia="Consolas"/>
          <w:color w:val="2D2D2D"/>
          <w:sz w:val="22"/>
          <w:szCs w:val="40"/>
        </w:rPr>
        <w:t xml:space="preserve">      &lt;el-pagination</w:t>
      </w:r>
    </w:p>
    <w:p w14:paraId="1334256D">
      <w:pPr>
        <w:spacing w:before="0" w:after="0" w:line="260" w:lineRule="exact"/>
        <w:rPr>
          <w:sz w:val="36"/>
          <w:szCs w:val="40"/>
        </w:rPr>
      </w:pPr>
      <w:r>
        <w:rPr>
          <w:rFonts w:ascii="Consolas" w:hAnsi="Consolas" w:eastAsia="Consolas"/>
          <w:color w:val="2D2D2D"/>
          <w:sz w:val="22"/>
          <w:szCs w:val="40"/>
        </w:rPr>
        <w:t xml:space="preserve">        v-model:current-page="taskStore.page"</w:t>
      </w:r>
    </w:p>
    <w:p w14:paraId="4D37D5D3">
      <w:pPr>
        <w:spacing w:before="0" w:after="0" w:line="260" w:lineRule="exact"/>
        <w:rPr>
          <w:sz w:val="36"/>
          <w:szCs w:val="40"/>
        </w:rPr>
      </w:pPr>
      <w:r>
        <w:rPr>
          <w:rFonts w:ascii="Consolas" w:hAnsi="Consolas" w:eastAsia="Consolas"/>
          <w:color w:val="2D2D2D"/>
          <w:sz w:val="22"/>
          <w:szCs w:val="40"/>
        </w:rPr>
        <w:t xml:space="preserve">        :page-size="taskStore.pageSize"</w:t>
      </w:r>
    </w:p>
    <w:p w14:paraId="0F55F3A2">
      <w:pPr>
        <w:spacing w:before="0" w:after="0" w:line="260" w:lineRule="exact"/>
        <w:rPr>
          <w:sz w:val="36"/>
          <w:szCs w:val="40"/>
        </w:rPr>
      </w:pPr>
      <w:r>
        <w:rPr>
          <w:rFonts w:ascii="Consolas" w:hAnsi="Consolas" w:eastAsia="Consolas"/>
          <w:color w:val="2D2D2D"/>
          <w:sz w:val="22"/>
          <w:szCs w:val="40"/>
        </w:rPr>
        <w:t xml:space="preserve">        :total="taskStore.total"</w:t>
      </w:r>
    </w:p>
    <w:p w14:paraId="11FC6683">
      <w:pPr>
        <w:spacing w:before="0" w:after="0" w:line="260" w:lineRule="exact"/>
        <w:rPr>
          <w:sz w:val="36"/>
          <w:szCs w:val="40"/>
        </w:rPr>
      </w:pPr>
      <w:r>
        <w:rPr>
          <w:rFonts w:ascii="Consolas" w:hAnsi="Consolas" w:eastAsia="Consolas"/>
          <w:color w:val="2D2D2D"/>
          <w:sz w:val="22"/>
          <w:szCs w:val="40"/>
        </w:rPr>
        <w:t xml:space="preserve">        :page-sizes="[5, 10, 20, 50]"</w:t>
      </w:r>
    </w:p>
    <w:p w14:paraId="37DF6E1A">
      <w:pPr>
        <w:spacing w:before="0" w:after="0" w:line="260" w:lineRule="exact"/>
        <w:rPr>
          <w:sz w:val="36"/>
          <w:szCs w:val="40"/>
        </w:rPr>
      </w:pPr>
      <w:r>
        <w:rPr>
          <w:rFonts w:ascii="Consolas" w:hAnsi="Consolas" w:eastAsia="Consolas"/>
          <w:color w:val="2D2D2D"/>
          <w:sz w:val="22"/>
          <w:szCs w:val="40"/>
        </w:rPr>
        <w:t xml:space="preserve">        layout="total, sizes, prev, pager, next, jumper"</w:t>
      </w:r>
    </w:p>
    <w:p w14:paraId="749C89A4">
      <w:pPr>
        <w:spacing w:before="0" w:after="0" w:line="260" w:lineRule="exact"/>
        <w:rPr>
          <w:sz w:val="36"/>
          <w:szCs w:val="40"/>
        </w:rPr>
      </w:pPr>
      <w:r>
        <w:rPr>
          <w:rFonts w:ascii="Consolas" w:hAnsi="Consolas" w:eastAsia="Consolas"/>
          <w:color w:val="2D2D2D"/>
          <w:sz w:val="22"/>
          <w:szCs w:val="40"/>
        </w:rPr>
        <w:t xml:space="preserve">        background</w:t>
      </w:r>
    </w:p>
    <w:p w14:paraId="335A8C4E">
      <w:pPr>
        <w:spacing w:before="0" w:after="0" w:line="260" w:lineRule="exact"/>
        <w:rPr>
          <w:sz w:val="36"/>
          <w:szCs w:val="40"/>
        </w:rPr>
      </w:pPr>
      <w:r>
        <w:rPr>
          <w:rFonts w:ascii="Consolas" w:hAnsi="Consolas" w:eastAsia="Consolas"/>
          <w:color w:val="2D2D2D"/>
          <w:sz w:val="22"/>
          <w:szCs w:val="40"/>
        </w:rPr>
        <w:t xml:space="preserve">        @current-change="onPageChange"</w:t>
      </w:r>
    </w:p>
    <w:p w14:paraId="7DA4EC21">
      <w:pPr>
        <w:spacing w:before="0" w:after="0" w:line="260" w:lineRule="exact"/>
        <w:rPr>
          <w:sz w:val="36"/>
          <w:szCs w:val="40"/>
        </w:rPr>
      </w:pPr>
      <w:r>
        <w:rPr>
          <w:rFonts w:ascii="Consolas" w:hAnsi="Consolas" w:eastAsia="Consolas"/>
          <w:color w:val="2D2D2D"/>
          <w:sz w:val="22"/>
          <w:szCs w:val="40"/>
        </w:rPr>
        <w:t xml:space="preserve">        @size-change="onPageSizeChange"</w:t>
      </w:r>
    </w:p>
    <w:p w14:paraId="614C85F9">
      <w:pPr>
        <w:spacing w:before="0" w:after="0" w:line="260" w:lineRule="exact"/>
        <w:rPr>
          <w:sz w:val="36"/>
          <w:szCs w:val="40"/>
        </w:rPr>
      </w:pPr>
      <w:r>
        <w:rPr>
          <w:rFonts w:ascii="Consolas" w:hAnsi="Consolas" w:eastAsia="Consolas"/>
          <w:color w:val="2D2D2D"/>
          <w:sz w:val="22"/>
          <w:szCs w:val="40"/>
        </w:rPr>
        <w:t xml:space="preserve">      /&gt;</w:t>
      </w:r>
    </w:p>
    <w:p w14:paraId="1FDDD881">
      <w:pPr>
        <w:spacing w:before="0" w:after="0" w:line="260" w:lineRule="exact"/>
        <w:rPr>
          <w:sz w:val="36"/>
          <w:szCs w:val="40"/>
        </w:rPr>
      </w:pPr>
      <w:r>
        <w:rPr>
          <w:rFonts w:ascii="Consolas" w:hAnsi="Consolas" w:eastAsia="Consolas"/>
          <w:color w:val="2D2D2D"/>
          <w:sz w:val="22"/>
          <w:szCs w:val="40"/>
        </w:rPr>
        <w:t xml:space="preserve">    &lt;/div&gt;</w:t>
      </w:r>
    </w:p>
    <w:p w14:paraId="2ED3385D">
      <w:pPr>
        <w:spacing w:before="0" w:after="0" w:line="260" w:lineRule="exact"/>
        <w:rPr>
          <w:sz w:val="36"/>
          <w:szCs w:val="40"/>
        </w:rPr>
      </w:pPr>
      <w:r>
        <w:rPr>
          <w:rFonts w:ascii="Consolas" w:hAnsi="Consolas" w:eastAsia="Consolas"/>
          <w:color w:val="2D2D2D"/>
          <w:sz w:val="22"/>
          <w:szCs w:val="40"/>
        </w:rPr>
        <w:t xml:space="preserve"> </w:t>
      </w:r>
    </w:p>
    <w:p w14:paraId="0FE1A85C">
      <w:pPr>
        <w:spacing w:before="0" w:after="0" w:line="260" w:lineRule="exact"/>
        <w:rPr>
          <w:sz w:val="36"/>
          <w:szCs w:val="40"/>
        </w:rPr>
      </w:pPr>
      <w:r>
        <w:rPr>
          <w:rFonts w:ascii="Consolas" w:hAnsi="Consolas" w:eastAsia="Consolas"/>
          <w:color w:val="2D2D2D"/>
          <w:sz w:val="22"/>
          <w:szCs w:val="40"/>
        </w:rPr>
        <w:t xml:space="preserve">    &lt;!-- 空状态 --&gt;</w:t>
      </w:r>
    </w:p>
    <w:p w14:paraId="03A49841">
      <w:pPr>
        <w:spacing w:before="0" w:after="0" w:line="260" w:lineRule="exact"/>
        <w:rPr>
          <w:sz w:val="36"/>
          <w:szCs w:val="40"/>
        </w:rPr>
      </w:pPr>
      <w:r>
        <w:rPr>
          <w:rFonts w:ascii="Consolas" w:hAnsi="Consolas" w:eastAsia="Consolas"/>
          <w:color w:val="2D2D2D"/>
          <w:sz w:val="22"/>
          <w:szCs w:val="40"/>
        </w:rPr>
        <w:t xml:space="preserve">    &lt;el-empty</w:t>
      </w:r>
    </w:p>
    <w:p w14:paraId="55050AA3">
      <w:pPr>
        <w:spacing w:before="0" w:after="0" w:line="260" w:lineRule="exact"/>
        <w:rPr>
          <w:sz w:val="36"/>
          <w:szCs w:val="40"/>
        </w:rPr>
      </w:pPr>
      <w:r>
        <w:rPr>
          <w:rFonts w:ascii="Consolas" w:hAnsi="Consolas" w:eastAsia="Consolas"/>
          <w:color w:val="2D2D2D"/>
          <w:sz w:val="22"/>
          <w:szCs w:val="40"/>
        </w:rPr>
        <w:t xml:space="preserve">      v-if="!taskStore.loading &amp;&amp; taskStore.total === 0"</w:t>
      </w:r>
    </w:p>
    <w:p w14:paraId="20C3AD81">
      <w:pPr>
        <w:spacing w:before="0" w:after="0" w:line="260" w:lineRule="exact"/>
        <w:rPr>
          <w:sz w:val="36"/>
          <w:szCs w:val="40"/>
        </w:rPr>
      </w:pPr>
      <w:r>
        <w:rPr>
          <w:rFonts w:ascii="Consolas" w:hAnsi="Consolas" w:eastAsia="Consolas"/>
          <w:color w:val="2D2D2D"/>
          <w:sz w:val="22"/>
          <w:szCs w:val="40"/>
        </w:rPr>
        <w:t xml:space="preserve">      :description="hasActiveFilters ? '没有匹配的任务，请调整筛选条件' : '暂无任务，点击「+ 新任务」创建'"</w:t>
      </w:r>
    </w:p>
    <w:p w14:paraId="3B813C06">
      <w:pPr>
        <w:spacing w:before="0" w:after="0" w:line="260" w:lineRule="exact"/>
        <w:rPr>
          <w:sz w:val="36"/>
          <w:szCs w:val="40"/>
        </w:rPr>
      </w:pPr>
      <w:r>
        <w:rPr>
          <w:rFonts w:ascii="Consolas" w:hAnsi="Consolas" w:eastAsia="Consolas"/>
          <w:color w:val="2D2D2D"/>
          <w:sz w:val="22"/>
          <w:szCs w:val="40"/>
        </w:rPr>
        <w:t xml:space="preserve">    &gt;</w:t>
      </w:r>
    </w:p>
    <w:p w14:paraId="43C66A45">
      <w:pPr>
        <w:spacing w:before="0" w:after="0" w:line="260" w:lineRule="exact"/>
        <w:rPr>
          <w:sz w:val="36"/>
          <w:szCs w:val="40"/>
        </w:rPr>
      </w:pPr>
      <w:r>
        <w:rPr>
          <w:rFonts w:ascii="Consolas" w:hAnsi="Consolas" w:eastAsia="Consolas"/>
          <w:color w:val="2D2D2D"/>
          <w:sz w:val="22"/>
          <w:szCs w:val="40"/>
        </w:rPr>
        <w:t xml:space="preserve">      &lt;el-button v-if="!hasActiveFilters" type="primary" @click="openCreate()"&gt;创建第一个任务&lt;/el-button&gt;</w:t>
      </w:r>
    </w:p>
    <w:p w14:paraId="43375C73">
      <w:pPr>
        <w:spacing w:before="0" w:after="0" w:line="260" w:lineRule="exact"/>
        <w:rPr>
          <w:sz w:val="36"/>
          <w:szCs w:val="40"/>
        </w:rPr>
      </w:pPr>
      <w:r>
        <w:rPr>
          <w:rFonts w:ascii="Consolas" w:hAnsi="Consolas" w:eastAsia="Consolas"/>
          <w:color w:val="2D2D2D"/>
          <w:sz w:val="22"/>
          <w:szCs w:val="40"/>
        </w:rPr>
        <w:t xml:space="preserve">      &lt;el-button v-else @click="clearAllFilters"&gt;清除筛选&lt;/el-button&gt;</w:t>
      </w:r>
    </w:p>
    <w:p w14:paraId="4475A85E">
      <w:pPr>
        <w:spacing w:before="0" w:after="0" w:line="260" w:lineRule="exact"/>
        <w:rPr>
          <w:sz w:val="36"/>
          <w:szCs w:val="40"/>
        </w:rPr>
      </w:pPr>
      <w:r>
        <w:rPr>
          <w:rFonts w:ascii="Consolas" w:hAnsi="Consolas" w:eastAsia="Consolas"/>
          <w:color w:val="2D2D2D"/>
          <w:sz w:val="22"/>
          <w:szCs w:val="40"/>
        </w:rPr>
        <w:t xml:space="preserve">    &lt;/el-empty&gt;</w:t>
      </w:r>
    </w:p>
    <w:p w14:paraId="39040C5A">
      <w:pPr>
        <w:spacing w:before="0" w:after="0" w:line="260" w:lineRule="exact"/>
        <w:rPr>
          <w:sz w:val="36"/>
          <w:szCs w:val="40"/>
        </w:rPr>
      </w:pPr>
      <w:r>
        <w:rPr>
          <w:rFonts w:ascii="Consolas" w:hAnsi="Consolas" w:eastAsia="Consolas"/>
          <w:color w:val="2D2D2D"/>
          <w:sz w:val="22"/>
          <w:szCs w:val="40"/>
        </w:rPr>
        <w:t xml:space="preserve"> </w:t>
      </w:r>
    </w:p>
    <w:p w14:paraId="685C81C3">
      <w:pPr>
        <w:spacing w:before="0" w:after="0" w:line="260" w:lineRule="exact"/>
        <w:rPr>
          <w:sz w:val="36"/>
          <w:szCs w:val="40"/>
        </w:rPr>
      </w:pPr>
      <w:r>
        <w:rPr>
          <w:rFonts w:ascii="Consolas" w:hAnsi="Consolas" w:eastAsia="Consolas"/>
          <w:color w:val="2D2D2D"/>
          <w:sz w:val="22"/>
          <w:szCs w:val="40"/>
        </w:rPr>
        <w:t xml:space="preserve">    &lt;!-- 任务创建/编辑对话框 --&gt;</w:t>
      </w:r>
    </w:p>
    <w:p w14:paraId="0C658052">
      <w:pPr>
        <w:spacing w:before="0" w:after="0" w:line="260" w:lineRule="exact"/>
        <w:rPr>
          <w:sz w:val="36"/>
          <w:szCs w:val="40"/>
        </w:rPr>
      </w:pPr>
      <w:r>
        <w:rPr>
          <w:rFonts w:ascii="Consolas" w:hAnsi="Consolas" w:eastAsia="Consolas"/>
          <w:color w:val="2D2D2D"/>
          <w:sz w:val="22"/>
          <w:szCs w:val="40"/>
        </w:rPr>
        <w:t xml:space="preserve">    &lt;TaskDialog</w:t>
      </w:r>
    </w:p>
    <w:p w14:paraId="727A2655">
      <w:pPr>
        <w:spacing w:before="0" w:after="0" w:line="260" w:lineRule="exact"/>
        <w:rPr>
          <w:sz w:val="36"/>
          <w:szCs w:val="40"/>
        </w:rPr>
      </w:pPr>
      <w:r>
        <w:rPr>
          <w:rFonts w:ascii="Consolas" w:hAnsi="Consolas" w:eastAsia="Consolas"/>
          <w:color w:val="2D2D2D"/>
          <w:sz w:val="22"/>
          <w:szCs w:val="40"/>
        </w:rPr>
        <w:t xml:space="preserve">      v-model="dialogVisible"</w:t>
      </w:r>
    </w:p>
    <w:p w14:paraId="0877C497">
      <w:pPr>
        <w:spacing w:before="0" w:after="0" w:line="260" w:lineRule="exact"/>
        <w:rPr>
          <w:sz w:val="36"/>
          <w:szCs w:val="40"/>
        </w:rPr>
      </w:pPr>
      <w:r>
        <w:rPr>
          <w:rFonts w:ascii="Consolas" w:hAnsi="Consolas" w:eastAsia="Consolas"/>
          <w:color w:val="2D2D2D"/>
          <w:sz w:val="22"/>
          <w:szCs w:val="40"/>
        </w:rPr>
        <w:t xml:space="preserve">      :task="editingTask"</w:t>
      </w:r>
    </w:p>
    <w:p w14:paraId="1C43F46A">
      <w:pPr>
        <w:spacing w:before="0" w:after="0" w:line="260" w:lineRule="exact"/>
        <w:rPr>
          <w:sz w:val="36"/>
          <w:szCs w:val="40"/>
        </w:rPr>
      </w:pPr>
      <w:r>
        <w:rPr>
          <w:rFonts w:ascii="Consolas" w:hAnsi="Consolas" w:eastAsia="Consolas"/>
          <w:color w:val="2D2D2D"/>
          <w:sz w:val="22"/>
          <w:szCs w:val="40"/>
        </w:rPr>
        <w:t xml:space="preserve">      :project-id="projectId"</w:t>
      </w:r>
    </w:p>
    <w:p w14:paraId="7F092986">
      <w:pPr>
        <w:spacing w:before="0" w:after="0" w:line="260" w:lineRule="exact"/>
        <w:rPr>
          <w:sz w:val="36"/>
          <w:szCs w:val="40"/>
        </w:rPr>
      </w:pPr>
      <w:r>
        <w:rPr>
          <w:rFonts w:ascii="Consolas" w:hAnsi="Consolas" w:eastAsia="Consolas"/>
          <w:color w:val="2D2D2D"/>
          <w:sz w:val="22"/>
          <w:szCs w:val="40"/>
        </w:rPr>
        <w:t xml:space="preserve">      @saved="onTaskSaved"</w:t>
      </w:r>
    </w:p>
    <w:p w14:paraId="3503BEFD">
      <w:pPr>
        <w:spacing w:before="0" w:after="0" w:line="260" w:lineRule="exact"/>
        <w:rPr>
          <w:sz w:val="36"/>
          <w:szCs w:val="40"/>
        </w:rPr>
      </w:pPr>
      <w:r>
        <w:rPr>
          <w:rFonts w:ascii="Consolas" w:hAnsi="Consolas" w:eastAsia="Consolas"/>
          <w:color w:val="2D2D2D"/>
          <w:sz w:val="22"/>
          <w:szCs w:val="40"/>
        </w:rPr>
        <w:t xml:space="preserve">    /&gt;</w:t>
      </w:r>
    </w:p>
    <w:p w14:paraId="3D89B6F7">
      <w:pPr>
        <w:spacing w:before="0" w:after="0" w:line="260" w:lineRule="exact"/>
        <w:rPr>
          <w:sz w:val="36"/>
          <w:szCs w:val="40"/>
        </w:rPr>
      </w:pPr>
      <w:r>
        <w:rPr>
          <w:rFonts w:ascii="Consolas" w:hAnsi="Consolas" w:eastAsia="Consolas"/>
          <w:color w:val="2D2D2D"/>
          <w:sz w:val="22"/>
          <w:szCs w:val="40"/>
        </w:rPr>
        <w:t xml:space="preserve">  &lt;/div&gt;</w:t>
      </w:r>
    </w:p>
    <w:p w14:paraId="1BF92266">
      <w:pPr>
        <w:spacing w:before="0" w:after="0" w:line="260" w:lineRule="exact"/>
        <w:rPr>
          <w:sz w:val="36"/>
          <w:szCs w:val="40"/>
        </w:rPr>
      </w:pPr>
      <w:r>
        <w:rPr>
          <w:rFonts w:ascii="Consolas" w:hAnsi="Consolas" w:eastAsia="Consolas"/>
          <w:color w:val="2D2D2D"/>
          <w:sz w:val="22"/>
          <w:szCs w:val="40"/>
        </w:rPr>
        <w:t>&lt;/template&gt;</w:t>
      </w:r>
    </w:p>
    <w:p w14:paraId="112DDB34">
      <w:pPr>
        <w:spacing w:before="0" w:after="0" w:line="260" w:lineRule="exact"/>
        <w:rPr>
          <w:sz w:val="36"/>
          <w:szCs w:val="40"/>
        </w:rPr>
      </w:pPr>
      <w:r>
        <w:rPr>
          <w:rFonts w:ascii="Consolas" w:hAnsi="Consolas" w:eastAsia="Consolas"/>
          <w:color w:val="2D2D2D"/>
          <w:sz w:val="22"/>
          <w:szCs w:val="40"/>
        </w:rPr>
        <w:t xml:space="preserve"> </w:t>
      </w:r>
    </w:p>
    <w:p w14:paraId="01EDA56E">
      <w:pPr>
        <w:spacing w:before="0" w:after="0" w:line="260" w:lineRule="exact"/>
        <w:rPr>
          <w:sz w:val="36"/>
          <w:szCs w:val="40"/>
        </w:rPr>
      </w:pPr>
      <w:r>
        <w:rPr>
          <w:rFonts w:ascii="Consolas" w:hAnsi="Consolas" w:eastAsia="Consolas"/>
          <w:color w:val="2D2D2D"/>
          <w:sz w:val="22"/>
          <w:szCs w:val="40"/>
        </w:rPr>
        <w:t>&lt;script setup&gt;</w:t>
      </w:r>
    </w:p>
    <w:p w14:paraId="391FE87F">
      <w:pPr>
        <w:spacing w:before="0" w:after="0" w:line="260" w:lineRule="exact"/>
        <w:rPr>
          <w:sz w:val="36"/>
          <w:szCs w:val="40"/>
        </w:rPr>
      </w:pPr>
      <w:r>
        <w:rPr>
          <w:rFonts w:ascii="Consolas" w:hAnsi="Consolas" w:eastAsia="Consolas"/>
          <w:color w:val="2D2D2D"/>
          <w:sz w:val="22"/>
          <w:szCs w:val="40"/>
        </w:rPr>
        <w:t>import { ref, computed, onMounted, watch } from 'vue'</w:t>
      </w:r>
    </w:p>
    <w:p w14:paraId="5E5FE7F1">
      <w:pPr>
        <w:spacing w:before="0" w:after="0" w:line="260" w:lineRule="exact"/>
        <w:rPr>
          <w:sz w:val="36"/>
          <w:szCs w:val="40"/>
        </w:rPr>
      </w:pPr>
      <w:r>
        <w:rPr>
          <w:rFonts w:ascii="Consolas" w:hAnsi="Consolas" w:eastAsia="Consolas"/>
          <w:color w:val="2D2D2D"/>
          <w:sz w:val="22"/>
          <w:szCs w:val="40"/>
        </w:rPr>
        <w:t>import { useRoute } from 'vue-router'</w:t>
      </w:r>
    </w:p>
    <w:p w14:paraId="3B383676">
      <w:pPr>
        <w:spacing w:before="0" w:after="0" w:line="260" w:lineRule="exact"/>
        <w:rPr>
          <w:sz w:val="36"/>
          <w:szCs w:val="40"/>
        </w:rPr>
      </w:pPr>
      <w:r>
        <w:rPr>
          <w:rFonts w:ascii="Consolas" w:hAnsi="Consolas" w:eastAsia="Consolas"/>
          <w:color w:val="2D2D2D"/>
          <w:sz w:val="22"/>
          <w:szCs w:val="40"/>
        </w:rPr>
        <w:t>import { ElMessage, ElMessageBox } from 'element-plus'</w:t>
      </w:r>
    </w:p>
    <w:p w14:paraId="32417355">
      <w:pPr>
        <w:spacing w:before="0" w:after="0" w:line="260" w:lineRule="exact"/>
        <w:rPr>
          <w:sz w:val="36"/>
          <w:szCs w:val="40"/>
        </w:rPr>
      </w:pPr>
      <w:r>
        <w:rPr>
          <w:rFonts w:ascii="Consolas" w:hAnsi="Consolas" w:eastAsia="Consolas"/>
          <w:color w:val="2D2D2D"/>
          <w:sz w:val="22"/>
          <w:szCs w:val="40"/>
        </w:rPr>
        <w:t>import { Search, Edit, Delete } from '@element-plus/icons-vue'</w:t>
      </w:r>
    </w:p>
    <w:p w14:paraId="75014B62">
      <w:pPr>
        <w:spacing w:before="0" w:after="0" w:line="260" w:lineRule="exact"/>
        <w:rPr>
          <w:sz w:val="36"/>
          <w:szCs w:val="40"/>
        </w:rPr>
      </w:pPr>
      <w:r>
        <w:rPr>
          <w:rFonts w:ascii="Consolas" w:hAnsi="Consolas" w:eastAsia="Consolas"/>
          <w:color w:val="2D2D2D"/>
          <w:sz w:val="22"/>
          <w:szCs w:val="40"/>
        </w:rPr>
        <w:t>import { useTaskStore } from '@/stores/task'</w:t>
      </w:r>
    </w:p>
    <w:p w14:paraId="2187D622">
      <w:pPr>
        <w:spacing w:before="0" w:after="0" w:line="260" w:lineRule="exact"/>
        <w:rPr>
          <w:sz w:val="36"/>
          <w:szCs w:val="40"/>
        </w:rPr>
      </w:pPr>
      <w:r>
        <w:rPr>
          <w:rFonts w:ascii="Consolas" w:hAnsi="Consolas" w:eastAsia="Consolas"/>
          <w:color w:val="2D2D2D"/>
          <w:sz w:val="22"/>
          <w:szCs w:val="40"/>
        </w:rPr>
        <w:t>import { projectAPI } from '@/api'</w:t>
      </w:r>
    </w:p>
    <w:p w14:paraId="57CC2CBD">
      <w:pPr>
        <w:spacing w:before="0" w:after="0" w:line="260" w:lineRule="exact"/>
        <w:rPr>
          <w:sz w:val="36"/>
          <w:szCs w:val="40"/>
        </w:rPr>
      </w:pPr>
      <w:r>
        <w:rPr>
          <w:rFonts w:ascii="Consolas" w:hAnsi="Consolas" w:eastAsia="Consolas"/>
          <w:color w:val="2D2D2D"/>
          <w:sz w:val="22"/>
          <w:szCs w:val="40"/>
        </w:rPr>
        <w:t>import TaskDialog from '@/components/common/TaskDialog.vue'</w:t>
      </w:r>
    </w:p>
    <w:p w14:paraId="0EE10791">
      <w:pPr>
        <w:spacing w:before="0" w:after="0" w:line="260" w:lineRule="exact"/>
        <w:rPr>
          <w:sz w:val="36"/>
          <w:szCs w:val="40"/>
        </w:rPr>
      </w:pPr>
      <w:r>
        <w:rPr>
          <w:rFonts w:ascii="Consolas" w:hAnsi="Consolas" w:eastAsia="Consolas"/>
          <w:color w:val="2D2D2D"/>
          <w:sz w:val="22"/>
          <w:szCs w:val="40"/>
        </w:rPr>
        <w:t>import PriorityTag from '@/components/common/PriorityTag.vue'</w:t>
      </w:r>
    </w:p>
    <w:p w14:paraId="75FB9372">
      <w:pPr>
        <w:spacing w:before="0" w:after="0" w:line="260" w:lineRule="exact"/>
        <w:rPr>
          <w:sz w:val="36"/>
          <w:szCs w:val="40"/>
        </w:rPr>
      </w:pPr>
      <w:r>
        <w:rPr>
          <w:rFonts w:ascii="Consolas" w:hAnsi="Consolas" w:eastAsia="Consolas"/>
          <w:color w:val="2D2D2D"/>
          <w:sz w:val="22"/>
          <w:szCs w:val="40"/>
        </w:rPr>
        <w:t xml:space="preserve"> </w:t>
      </w:r>
    </w:p>
    <w:p w14:paraId="7490F2E5">
      <w:pPr>
        <w:spacing w:before="0" w:after="0" w:line="260" w:lineRule="exact"/>
        <w:rPr>
          <w:sz w:val="36"/>
          <w:szCs w:val="40"/>
        </w:rPr>
      </w:pPr>
      <w:r>
        <w:rPr>
          <w:rFonts w:ascii="Consolas" w:hAnsi="Consolas" w:eastAsia="Consolas"/>
          <w:color w:val="2D2D2D"/>
          <w:sz w:val="22"/>
          <w:szCs w:val="40"/>
        </w:rPr>
        <w:t>const route = useRoute()</w:t>
      </w:r>
    </w:p>
    <w:p w14:paraId="229C1C1C">
      <w:pPr>
        <w:spacing w:before="0" w:after="0" w:line="260" w:lineRule="exact"/>
        <w:rPr>
          <w:sz w:val="36"/>
          <w:szCs w:val="40"/>
        </w:rPr>
      </w:pPr>
      <w:r>
        <w:rPr>
          <w:rFonts w:ascii="Consolas" w:hAnsi="Consolas" w:eastAsia="Consolas"/>
          <w:color w:val="2D2D2D"/>
          <w:sz w:val="22"/>
          <w:szCs w:val="40"/>
        </w:rPr>
        <w:t>const projectId = computed(() =&gt; route.params.id)</w:t>
      </w:r>
    </w:p>
    <w:p w14:paraId="3F3BFAE6">
      <w:pPr>
        <w:spacing w:before="0" w:after="0" w:line="260" w:lineRule="exact"/>
        <w:rPr>
          <w:sz w:val="36"/>
          <w:szCs w:val="40"/>
        </w:rPr>
      </w:pPr>
      <w:r>
        <w:rPr>
          <w:rFonts w:ascii="Consolas" w:hAnsi="Consolas" w:eastAsia="Consolas"/>
          <w:color w:val="2D2D2D"/>
          <w:sz w:val="22"/>
          <w:szCs w:val="40"/>
        </w:rPr>
        <w:t>const taskStore = useTaskStore()</w:t>
      </w:r>
    </w:p>
    <w:p w14:paraId="7D581469">
      <w:pPr>
        <w:spacing w:before="0" w:after="0" w:line="260" w:lineRule="exact"/>
        <w:rPr>
          <w:sz w:val="36"/>
          <w:szCs w:val="40"/>
        </w:rPr>
      </w:pPr>
      <w:r>
        <w:rPr>
          <w:rFonts w:ascii="Consolas" w:hAnsi="Consolas" w:eastAsia="Consolas"/>
          <w:color w:val="2D2D2D"/>
          <w:sz w:val="22"/>
          <w:szCs w:val="40"/>
        </w:rPr>
        <w:t xml:space="preserve"> </w:t>
      </w:r>
    </w:p>
    <w:p w14:paraId="56593D95">
      <w:pPr>
        <w:spacing w:before="0" w:after="0" w:line="260" w:lineRule="exact"/>
        <w:rPr>
          <w:sz w:val="36"/>
          <w:szCs w:val="40"/>
        </w:rPr>
      </w:pPr>
      <w:r>
        <w:rPr>
          <w:rFonts w:ascii="Consolas" w:hAnsi="Consolas" w:eastAsia="Consolas"/>
          <w:color w:val="2D2D2D"/>
          <w:sz w:val="22"/>
          <w:szCs w:val="40"/>
        </w:rPr>
        <w:t>const statusOptions = [</w:t>
      </w:r>
    </w:p>
    <w:p w14:paraId="0AEC32D9">
      <w:pPr>
        <w:spacing w:before="0" w:after="0" w:line="260" w:lineRule="exact"/>
        <w:rPr>
          <w:sz w:val="36"/>
          <w:szCs w:val="40"/>
        </w:rPr>
      </w:pPr>
      <w:r>
        <w:rPr>
          <w:rFonts w:ascii="Consolas" w:hAnsi="Consolas" w:eastAsia="Consolas"/>
          <w:color w:val="2D2D2D"/>
          <w:sz w:val="22"/>
          <w:szCs w:val="40"/>
        </w:rPr>
        <w:t xml:space="preserve">  { label: '待办', value: 'todo' },</w:t>
      </w:r>
    </w:p>
    <w:p w14:paraId="66284AC1">
      <w:pPr>
        <w:spacing w:before="0" w:after="0" w:line="260" w:lineRule="exact"/>
        <w:rPr>
          <w:sz w:val="36"/>
          <w:szCs w:val="40"/>
        </w:rPr>
      </w:pPr>
      <w:r>
        <w:rPr>
          <w:rFonts w:ascii="Consolas" w:hAnsi="Consolas" w:eastAsia="Consolas"/>
          <w:color w:val="2D2D2D"/>
          <w:sz w:val="22"/>
          <w:szCs w:val="40"/>
        </w:rPr>
        <w:t xml:space="preserve">  { label: '进行中', value: 'in_progress' },</w:t>
      </w:r>
    </w:p>
    <w:p w14:paraId="2387D2AD">
      <w:pPr>
        <w:spacing w:before="0" w:after="0" w:line="260" w:lineRule="exact"/>
        <w:rPr>
          <w:sz w:val="36"/>
          <w:szCs w:val="40"/>
        </w:rPr>
      </w:pPr>
      <w:r>
        <w:rPr>
          <w:rFonts w:ascii="Consolas" w:hAnsi="Consolas" w:eastAsia="Consolas"/>
          <w:color w:val="2D2D2D"/>
          <w:sz w:val="22"/>
          <w:szCs w:val="40"/>
        </w:rPr>
        <w:t xml:space="preserve">  { label: '审核中', value: 'review' },</w:t>
      </w:r>
    </w:p>
    <w:p w14:paraId="7C8EC16D">
      <w:pPr>
        <w:spacing w:before="0" w:after="0" w:line="260" w:lineRule="exact"/>
        <w:rPr>
          <w:sz w:val="36"/>
          <w:szCs w:val="40"/>
        </w:rPr>
      </w:pPr>
      <w:r>
        <w:rPr>
          <w:rFonts w:ascii="Consolas" w:hAnsi="Consolas" w:eastAsia="Consolas"/>
          <w:color w:val="2D2D2D"/>
          <w:sz w:val="22"/>
          <w:szCs w:val="40"/>
        </w:rPr>
        <w:t xml:space="preserve">  { label: '已完成', value: 'done' },</w:t>
      </w:r>
    </w:p>
    <w:p w14:paraId="77C79497">
      <w:pPr>
        <w:spacing w:before="0" w:after="0" w:line="260" w:lineRule="exact"/>
        <w:rPr>
          <w:sz w:val="36"/>
          <w:szCs w:val="40"/>
        </w:rPr>
      </w:pPr>
      <w:r>
        <w:rPr>
          <w:rFonts w:ascii="Consolas" w:hAnsi="Consolas" w:eastAsia="Consolas"/>
          <w:color w:val="2D2D2D"/>
          <w:sz w:val="22"/>
          <w:szCs w:val="40"/>
        </w:rPr>
        <w:t xml:space="preserve">  { label: '阻塞', value: 'blocked' },</w:t>
      </w:r>
    </w:p>
    <w:p w14:paraId="7B433798">
      <w:pPr>
        <w:spacing w:before="0" w:after="0" w:line="260" w:lineRule="exact"/>
        <w:rPr>
          <w:sz w:val="36"/>
          <w:szCs w:val="40"/>
        </w:rPr>
      </w:pPr>
      <w:r>
        <w:rPr>
          <w:rFonts w:ascii="Consolas" w:hAnsi="Consolas" w:eastAsia="Consolas"/>
          <w:color w:val="2D2D2D"/>
          <w:sz w:val="22"/>
          <w:szCs w:val="40"/>
        </w:rPr>
        <w:t>]</w:t>
      </w:r>
    </w:p>
    <w:p w14:paraId="6112CB4B">
      <w:pPr>
        <w:spacing w:before="0" w:after="0" w:line="260" w:lineRule="exact"/>
        <w:rPr>
          <w:sz w:val="36"/>
          <w:szCs w:val="40"/>
        </w:rPr>
      </w:pPr>
      <w:r>
        <w:rPr>
          <w:rFonts w:ascii="Consolas" w:hAnsi="Consolas" w:eastAsia="Consolas"/>
          <w:color w:val="2D2D2D"/>
          <w:sz w:val="22"/>
          <w:szCs w:val="40"/>
        </w:rPr>
        <w:t xml:space="preserve"> </w:t>
      </w:r>
    </w:p>
    <w:p w14:paraId="5E39E24C">
      <w:pPr>
        <w:spacing w:before="0" w:after="0" w:line="260" w:lineRule="exact"/>
        <w:rPr>
          <w:sz w:val="36"/>
          <w:szCs w:val="40"/>
        </w:rPr>
      </w:pPr>
      <w:r>
        <w:rPr>
          <w:rFonts w:ascii="Consolas" w:hAnsi="Consolas" w:eastAsia="Consolas"/>
          <w:color w:val="2D2D2D"/>
          <w:sz w:val="22"/>
          <w:szCs w:val="40"/>
        </w:rPr>
        <w:t>async function handleStatusChange(row, newStatus) {</w:t>
      </w:r>
    </w:p>
    <w:p w14:paraId="160D4767">
      <w:pPr>
        <w:spacing w:before="0" w:after="0" w:line="260" w:lineRule="exact"/>
        <w:rPr>
          <w:sz w:val="36"/>
          <w:szCs w:val="40"/>
        </w:rPr>
      </w:pPr>
      <w:r>
        <w:rPr>
          <w:rFonts w:ascii="Consolas" w:hAnsi="Consolas" w:eastAsia="Consolas"/>
          <w:color w:val="2D2D2D"/>
          <w:sz w:val="22"/>
          <w:szCs w:val="40"/>
        </w:rPr>
        <w:t xml:space="preserve">  try {</w:t>
      </w:r>
    </w:p>
    <w:p w14:paraId="224DC5EF">
      <w:pPr>
        <w:spacing w:before="0" w:after="0" w:line="260" w:lineRule="exact"/>
        <w:rPr>
          <w:sz w:val="36"/>
          <w:szCs w:val="40"/>
        </w:rPr>
      </w:pPr>
      <w:r>
        <w:rPr>
          <w:rFonts w:ascii="Consolas" w:hAnsi="Consolas" w:eastAsia="Consolas"/>
          <w:color w:val="2D2D2D"/>
          <w:sz w:val="22"/>
          <w:szCs w:val="40"/>
        </w:rPr>
        <w:t xml:space="preserve">    await taskStore.updateStatus(row.id, newStatus)</w:t>
      </w:r>
    </w:p>
    <w:p w14:paraId="4E5E4D8E">
      <w:pPr>
        <w:spacing w:before="0" w:after="0" w:line="260" w:lineRule="exact"/>
        <w:rPr>
          <w:sz w:val="36"/>
          <w:szCs w:val="40"/>
        </w:rPr>
      </w:pPr>
      <w:r>
        <w:rPr>
          <w:rFonts w:ascii="Consolas" w:hAnsi="Consolas" w:eastAsia="Consolas"/>
          <w:color w:val="2D2D2D"/>
          <w:sz w:val="22"/>
          <w:szCs w:val="40"/>
        </w:rPr>
        <w:t xml:space="preserve">  } catch (e) {</w:t>
      </w:r>
    </w:p>
    <w:p w14:paraId="1142B825">
      <w:pPr>
        <w:spacing w:before="0" w:after="0" w:line="260" w:lineRule="exact"/>
        <w:rPr>
          <w:sz w:val="36"/>
          <w:szCs w:val="40"/>
        </w:rPr>
      </w:pPr>
      <w:r>
        <w:rPr>
          <w:rFonts w:ascii="Consolas" w:hAnsi="Consolas" w:eastAsia="Consolas"/>
          <w:color w:val="2D2D2D"/>
          <w:sz w:val="22"/>
          <w:szCs w:val="40"/>
        </w:rPr>
        <w:t xml:space="preserve">    const msg = e?.response?.data?.detail || e?.response?.data?.error || '状态更新失败'</w:t>
      </w:r>
    </w:p>
    <w:p w14:paraId="1E348081">
      <w:pPr>
        <w:spacing w:before="0" w:after="0" w:line="260" w:lineRule="exact"/>
        <w:rPr>
          <w:sz w:val="36"/>
          <w:szCs w:val="40"/>
        </w:rPr>
      </w:pPr>
      <w:r>
        <w:rPr>
          <w:rFonts w:ascii="Consolas" w:hAnsi="Consolas" w:eastAsia="Consolas"/>
          <w:color w:val="2D2D2D"/>
          <w:sz w:val="22"/>
          <w:szCs w:val="40"/>
        </w:rPr>
        <w:t xml:space="preserve">    ElMessage.error(msg)</w:t>
      </w:r>
    </w:p>
    <w:p w14:paraId="3D3E4644">
      <w:pPr>
        <w:spacing w:before="0" w:after="0" w:line="260" w:lineRule="exact"/>
        <w:rPr>
          <w:sz w:val="36"/>
          <w:szCs w:val="40"/>
        </w:rPr>
      </w:pPr>
      <w:r>
        <w:rPr>
          <w:rFonts w:ascii="Consolas" w:hAnsi="Consolas" w:eastAsia="Consolas"/>
          <w:color w:val="2D2D2D"/>
          <w:sz w:val="22"/>
          <w:szCs w:val="40"/>
        </w:rPr>
        <w:t xml:space="preserve">  }</w:t>
      </w:r>
    </w:p>
    <w:p w14:paraId="181BBA83">
      <w:pPr>
        <w:spacing w:before="0" w:after="0" w:line="260" w:lineRule="exact"/>
        <w:rPr>
          <w:sz w:val="36"/>
          <w:szCs w:val="40"/>
        </w:rPr>
      </w:pPr>
      <w:r>
        <w:rPr>
          <w:rFonts w:ascii="Consolas" w:hAnsi="Consolas" w:eastAsia="Consolas"/>
          <w:color w:val="2D2D2D"/>
          <w:sz w:val="22"/>
          <w:szCs w:val="40"/>
        </w:rPr>
        <w:t>}</w:t>
      </w:r>
    </w:p>
    <w:p w14:paraId="54BE1C4B">
      <w:pPr>
        <w:spacing w:before="0" w:after="0" w:line="260" w:lineRule="exact"/>
        <w:rPr>
          <w:sz w:val="36"/>
          <w:szCs w:val="40"/>
        </w:rPr>
      </w:pPr>
      <w:r>
        <w:rPr>
          <w:rFonts w:ascii="Consolas" w:hAnsi="Consolas" w:eastAsia="Consolas"/>
          <w:color w:val="2D2D2D"/>
          <w:sz w:val="22"/>
          <w:szCs w:val="40"/>
        </w:rPr>
        <w:t xml:space="preserve"> </w:t>
      </w:r>
    </w:p>
    <w:p w14:paraId="0E88ADAC">
      <w:pPr>
        <w:spacing w:before="0" w:after="0" w:line="260" w:lineRule="exact"/>
        <w:rPr>
          <w:sz w:val="36"/>
          <w:szCs w:val="40"/>
        </w:rPr>
      </w:pPr>
      <w:r>
        <w:rPr>
          <w:rFonts w:ascii="Consolas" w:hAnsi="Consolas" w:eastAsia="Consolas"/>
          <w:color w:val="2D2D2D"/>
          <w:sz w:val="22"/>
          <w:szCs w:val="40"/>
        </w:rPr>
        <w:t>// --------------- 筛选 ---------------</w:t>
      </w:r>
    </w:p>
    <w:p w14:paraId="18374052">
      <w:pPr>
        <w:spacing w:before="0" w:after="0" w:line="260" w:lineRule="exact"/>
        <w:rPr>
          <w:sz w:val="36"/>
          <w:szCs w:val="40"/>
        </w:rPr>
      </w:pPr>
      <w:r>
        <w:rPr>
          <w:rFonts w:ascii="Consolas" w:hAnsi="Consolas" w:eastAsia="Consolas"/>
          <w:color w:val="2D2D2D"/>
          <w:sz w:val="22"/>
          <w:szCs w:val="40"/>
        </w:rPr>
        <w:t>const searchText = ref('')</w:t>
      </w:r>
    </w:p>
    <w:p w14:paraId="75B8AA8C">
      <w:pPr>
        <w:spacing w:before="0" w:after="0" w:line="260" w:lineRule="exact"/>
        <w:rPr>
          <w:sz w:val="36"/>
          <w:szCs w:val="40"/>
        </w:rPr>
      </w:pPr>
      <w:r>
        <w:rPr>
          <w:rFonts w:ascii="Consolas" w:hAnsi="Consolas" w:eastAsia="Consolas"/>
          <w:color w:val="2D2D2D"/>
          <w:sz w:val="22"/>
          <w:szCs w:val="40"/>
        </w:rPr>
        <w:t>const memberOptions = ref([])</w:t>
      </w:r>
    </w:p>
    <w:p w14:paraId="03662D99">
      <w:pPr>
        <w:spacing w:before="0" w:after="0" w:line="260" w:lineRule="exact"/>
        <w:rPr>
          <w:sz w:val="36"/>
          <w:szCs w:val="40"/>
        </w:rPr>
      </w:pPr>
      <w:r>
        <w:rPr>
          <w:rFonts w:ascii="Consolas" w:hAnsi="Consolas" w:eastAsia="Consolas"/>
          <w:color w:val="2D2D2D"/>
          <w:sz w:val="22"/>
          <w:szCs w:val="40"/>
        </w:rPr>
        <w:t>const filters = ref({</w:t>
      </w:r>
    </w:p>
    <w:p w14:paraId="03999B61">
      <w:pPr>
        <w:spacing w:before="0" w:after="0" w:line="260" w:lineRule="exact"/>
        <w:rPr>
          <w:sz w:val="36"/>
          <w:szCs w:val="40"/>
        </w:rPr>
      </w:pPr>
      <w:r>
        <w:rPr>
          <w:rFonts w:ascii="Consolas" w:hAnsi="Consolas" w:eastAsia="Consolas"/>
          <w:color w:val="2D2D2D"/>
          <w:sz w:val="22"/>
          <w:szCs w:val="40"/>
        </w:rPr>
        <w:t xml:space="preserve">  status: [],</w:t>
      </w:r>
    </w:p>
    <w:p w14:paraId="61ED175B">
      <w:pPr>
        <w:spacing w:before="0" w:after="0" w:line="260" w:lineRule="exact"/>
        <w:rPr>
          <w:sz w:val="36"/>
          <w:szCs w:val="40"/>
        </w:rPr>
      </w:pPr>
      <w:r>
        <w:rPr>
          <w:rFonts w:ascii="Consolas" w:hAnsi="Consolas" w:eastAsia="Consolas"/>
          <w:color w:val="2D2D2D"/>
          <w:sz w:val="22"/>
          <w:szCs w:val="40"/>
        </w:rPr>
        <w:t xml:space="preserve">  priority: '',</w:t>
      </w:r>
    </w:p>
    <w:p w14:paraId="2E8C3B83">
      <w:pPr>
        <w:spacing w:before="0" w:after="0" w:line="260" w:lineRule="exact"/>
        <w:rPr>
          <w:sz w:val="36"/>
          <w:szCs w:val="40"/>
        </w:rPr>
      </w:pPr>
      <w:r>
        <w:rPr>
          <w:rFonts w:ascii="Consolas" w:hAnsi="Consolas" w:eastAsia="Consolas"/>
          <w:color w:val="2D2D2D"/>
          <w:sz w:val="22"/>
          <w:szCs w:val="40"/>
        </w:rPr>
        <w:t xml:space="preserve">  type: '',</w:t>
      </w:r>
    </w:p>
    <w:p w14:paraId="10EEE6A3">
      <w:pPr>
        <w:spacing w:before="0" w:after="0" w:line="260" w:lineRule="exact"/>
        <w:rPr>
          <w:sz w:val="36"/>
          <w:szCs w:val="40"/>
        </w:rPr>
      </w:pPr>
      <w:r>
        <w:rPr>
          <w:rFonts w:ascii="Consolas" w:hAnsi="Consolas" w:eastAsia="Consolas"/>
          <w:color w:val="2D2D2D"/>
          <w:sz w:val="22"/>
          <w:szCs w:val="40"/>
        </w:rPr>
        <w:t xml:space="preserve">  assignee_id: ''</w:t>
      </w:r>
    </w:p>
    <w:p w14:paraId="6BDFC616">
      <w:pPr>
        <w:spacing w:before="0" w:after="0" w:line="260" w:lineRule="exact"/>
        <w:rPr>
          <w:sz w:val="36"/>
          <w:szCs w:val="40"/>
        </w:rPr>
      </w:pPr>
      <w:r>
        <w:rPr>
          <w:rFonts w:ascii="Consolas" w:hAnsi="Consolas" w:eastAsia="Consolas"/>
          <w:color w:val="2D2D2D"/>
          <w:sz w:val="22"/>
          <w:szCs w:val="40"/>
        </w:rPr>
        <w:t>})</w:t>
      </w:r>
    </w:p>
    <w:p w14:paraId="6FBAE462">
      <w:pPr>
        <w:spacing w:before="0" w:after="0" w:line="260" w:lineRule="exact"/>
        <w:rPr>
          <w:sz w:val="36"/>
          <w:szCs w:val="40"/>
        </w:rPr>
      </w:pPr>
      <w:r>
        <w:rPr>
          <w:rFonts w:ascii="Consolas" w:hAnsi="Consolas" w:eastAsia="Consolas"/>
          <w:color w:val="2D2D2D"/>
          <w:sz w:val="22"/>
          <w:szCs w:val="40"/>
        </w:rPr>
        <w:t xml:space="preserve"> </w:t>
      </w:r>
    </w:p>
    <w:p w14:paraId="2039E61F">
      <w:pPr>
        <w:spacing w:before="0" w:after="0" w:line="260" w:lineRule="exact"/>
        <w:rPr>
          <w:sz w:val="36"/>
          <w:szCs w:val="40"/>
        </w:rPr>
      </w:pPr>
      <w:r>
        <w:rPr>
          <w:rFonts w:ascii="Consolas" w:hAnsi="Consolas" w:eastAsia="Consolas"/>
          <w:color w:val="2D2D2D"/>
          <w:sz w:val="22"/>
          <w:szCs w:val="40"/>
        </w:rPr>
        <w:t>let searchTimer = null</w:t>
      </w:r>
    </w:p>
    <w:p w14:paraId="4B72D56D">
      <w:pPr>
        <w:spacing w:before="0" w:after="0" w:line="260" w:lineRule="exact"/>
        <w:rPr>
          <w:sz w:val="36"/>
          <w:szCs w:val="40"/>
        </w:rPr>
      </w:pPr>
      <w:r>
        <w:rPr>
          <w:rFonts w:ascii="Consolas" w:hAnsi="Consolas" w:eastAsia="Consolas"/>
          <w:color w:val="2D2D2D"/>
          <w:sz w:val="22"/>
          <w:szCs w:val="40"/>
        </w:rPr>
        <w:t>function onSearchDebounced() {</w:t>
      </w:r>
    </w:p>
    <w:p w14:paraId="15034E26">
      <w:pPr>
        <w:spacing w:before="0" w:after="0" w:line="260" w:lineRule="exact"/>
        <w:rPr>
          <w:sz w:val="36"/>
          <w:szCs w:val="40"/>
        </w:rPr>
      </w:pPr>
      <w:r>
        <w:rPr>
          <w:rFonts w:ascii="Consolas" w:hAnsi="Consolas" w:eastAsia="Consolas"/>
          <w:color w:val="2D2D2D"/>
          <w:sz w:val="22"/>
          <w:szCs w:val="40"/>
        </w:rPr>
        <w:t xml:space="preserve">  clearTimeout(searchTimer)</w:t>
      </w:r>
    </w:p>
    <w:p w14:paraId="5FB31CDF">
      <w:pPr>
        <w:spacing w:before="0" w:after="0" w:line="260" w:lineRule="exact"/>
        <w:rPr>
          <w:sz w:val="36"/>
          <w:szCs w:val="40"/>
        </w:rPr>
      </w:pPr>
      <w:r>
        <w:rPr>
          <w:rFonts w:ascii="Consolas" w:hAnsi="Consolas" w:eastAsia="Consolas"/>
          <w:color w:val="2D2D2D"/>
          <w:sz w:val="22"/>
          <w:szCs w:val="40"/>
        </w:rPr>
        <w:t xml:space="preserve">  searchTimer = setTimeout(() =&gt; {</w:t>
      </w:r>
    </w:p>
    <w:p w14:paraId="35D5AAF2">
      <w:pPr>
        <w:spacing w:before="0" w:after="0" w:line="260" w:lineRule="exact"/>
        <w:rPr>
          <w:sz w:val="36"/>
          <w:szCs w:val="40"/>
        </w:rPr>
      </w:pPr>
      <w:r>
        <w:rPr>
          <w:rFonts w:ascii="Consolas" w:hAnsi="Consolas" w:eastAsia="Consolas"/>
          <w:color w:val="2D2D2D"/>
          <w:sz w:val="22"/>
          <w:szCs w:val="40"/>
        </w:rPr>
        <w:t xml:space="preserve">    taskStore.setFilters({ search: searchText.value })</w:t>
      </w:r>
    </w:p>
    <w:p w14:paraId="556B0EE3">
      <w:pPr>
        <w:spacing w:before="0" w:after="0" w:line="260" w:lineRule="exact"/>
        <w:rPr>
          <w:sz w:val="36"/>
          <w:szCs w:val="40"/>
        </w:rPr>
      </w:pPr>
      <w:r>
        <w:rPr>
          <w:rFonts w:ascii="Consolas" w:hAnsi="Consolas" w:eastAsia="Consolas"/>
          <w:color w:val="2D2D2D"/>
          <w:sz w:val="22"/>
          <w:szCs w:val="40"/>
        </w:rPr>
        <w:t xml:space="preserve">  }, 300)</w:t>
      </w:r>
    </w:p>
    <w:p w14:paraId="32664A86">
      <w:pPr>
        <w:spacing w:before="0" w:after="0" w:line="260" w:lineRule="exact"/>
        <w:rPr>
          <w:sz w:val="36"/>
          <w:szCs w:val="40"/>
        </w:rPr>
      </w:pPr>
      <w:r>
        <w:rPr>
          <w:rFonts w:ascii="Consolas" w:hAnsi="Consolas" w:eastAsia="Consolas"/>
          <w:color w:val="2D2D2D"/>
          <w:sz w:val="22"/>
          <w:szCs w:val="40"/>
        </w:rPr>
        <w:t>}</w:t>
      </w:r>
    </w:p>
    <w:p w14:paraId="5BF162D5">
      <w:pPr>
        <w:spacing w:before="0" w:after="0" w:line="260" w:lineRule="exact"/>
        <w:rPr>
          <w:sz w:val="36"/>
          <w:szCs w:val="40"/>
        </w:rPr>
      </w:pPr>
      <w:r>
        <w:rPr>
          <w:rFonts w:ascii="Consolas" w:hAnsi="Consolas" w:eastAsia="Consolas"/>
          <w:color w:val="2D2D2D"/>
          <w:sz w:val="22"/>
          <w:szCs w:val="40"/>
        </w:rPr>
        <w:t xml:space="preserve"> </w:t>
      </w:r>
    </w:p>
    <w:p w14:paraId="40453743">
      <w:pPr>
        <w:spacing w:before="0" w:after="0" w:line="260" w:lineRule="exact"/>
        <w:rPr>
          <w:sz w:val="36"/>
          <w:szCs w:val="40"/>
        </w:rPr>
      </w:pPr>
      <w:r>
        <w:rPr>
          <w:rFonts w:ascii="Consolas" w:hAnsi="Consolas" w:eastAsia="Consolas"/>
          <w:color w:val="2D2D2D"/>
          <w:sz w:val="22"/>
          <w:szCs w:val="40"/>
        </w:rPr>
        <w:t>const hasActiveFilters = computed(() =&gt; {</w:t>
      </w:r>
    </w:p>
    <w:p w14:paraId="34FDE7E1">
      <w:pPr>
        <w:spacing w:before="0" w:after="0" w:line="260" w:lineRule="exact"/>
        <w:rPr>
          <w:sz w:val="36"/>
          <w:szCs w:val="40"/>
        </w:rPr>
      </w:pPr>
      <w:r>
        <w:rPr>
          <w:rFonts w:ascii="Consolas" w:hAnsi="Consolas" w:eastAsia="Consolas"/>
          <w:color w:val="2D2D2D"/>
          <w:sz w:val="22"/>
          <w:szCs w:val="40"/>
        </w:rPr>
        <w:t xml:space="preserve">  return searchText.value ||</w:t>
      </w:r>
    </w:p>
    <w:p w14:paraId="13B7ED99">
      <w:pPr>
        <w:spacing w:before="0" w:after="0" w:line="260" w:lineRule="exact"/>
        <w:rPr>
          <w:sz w:val="36"/>
          <w:szCs w:val="40"/>
        </w:rPr>
      </w:pPr>
      <w:r>
        <w:rPr>
          <w:rFonts w:ascii="Consolas" w:hAnsi="Consolas" w:eastAsia="Consolas"/>
          <w:color w:val="2D2D2D"/>
          <w:sz w:val="22"/>
          <w:szCs w:val="40"/>
        </w:rPr>
        <w:t xml:space="preserve">    filters.value.status.length &gt; 0 ||</w:t>
      </w:r>
    </w:p>
    <w:p w14:paraId="2EEA2CB2">
      <w:pPr>
        <w:spacing w:before="0" w:after="0" w:line="260" w:lineRule="exact"/>
        <w:rPr>
          <w:sz w:val="36"/>
          <w:szCs w:val="40"/>
        </w:rPr>
      </w:pPr>
      <w:r>
        <w:rPr>
          <w:rFonts w:ascii="Consolas" w:hAnsi="Consolas" w:eastAsia="Consolas"/>
          <w:color w:val="2D2D2D"/>
          <w:sz w:val="22"/>
          <w:szCs w:val="40"/>
        </w:rPr>
        <w:t xml:space="preserve">    filters.value.priority ||</w:t>
      </w:r>
    </w:p>
    <w:p w14:paraId="109C9FFE">
      <w:pPr>
        <w:spacing w:before="0" w:after="0" w:line="260" w:lineRule="exact"/>
        <w:rPr>
          <w:sz w:val="36"/>
          <w:szCs w:val="40"/>
        </w:rPr>
      </w:pPr>
      <w:r>
        <w:rPr>
          <w:rFonts w:ascii="Consolas" w:hAnsi="Consolas" w:eastAsia="Consolas"/>
          <w:color w:val="2D2D2D"/>
          <w:sz w:val="22"/>
          <w:szCs w:val="40"/>
        </w:rPr>
        <w:t xml:space="preserve">    filters.value.type ||</w:t>
      </w:r>
    </w:p>
    <w:p w14:paraId="0CA10BAB">
      <w:pPr>
        <w:spacing w:before="0" w:after="0" w:line="260" w:lineRule="exact"/>
        <w:rPr>
          <w:sz w:val="36"/>
          <w:szCs w:val="40"/>
        </w:rPr>
      </w:pPr>
      <w:r>
        <w:rPr>
          <w:rFonts w:ascii="Consolas" w:hAnsi="Consolas" w:eastAsia="Consolas"/>
          <w:color w:val="2D2D2D"/>
          <w:sz w:val="22"/>
          <w:szCs w:val="40"/>
        </w:rPr>
        <w:t xml:space="preserve">    filters.value.assignee_id</w:t>
      </w:r>
    </w:p>
    <w:p w14:paraId="3072D816">
      <w:pPr>
        <w:spacing w:before="0" w:after="0" w:line="260" w:lineRule="exact"/>
        <w:rPr>
          <w:sz w:val="36"/>
          <w:szCs w:val="40"/>
        </w:rPr>
      </w:pPr>
      <w:r>
        <w:rPr>
          <w:rFonts w:ascii="Consolas" w:hAnsi="Consolas" w:eastAsia="Consolas"/>
          <w:color w:val="2D2D2D"/>
          <w:sz w:val="22"/>
          <w:szCs w:val="40"/>
        </w:rPr>
        <w:t>})</w:t>
      </w:r>
    </w:p>
    <w:p w14:paraId="367ACAD8">
      <w:pPr>
        <w:spacing w:before="0" w:after="0" w:line="260" w:lineRule="exact"/>
        <w:rPr>
          <w:sz w:val="36"/>
          <w:szCs w:val="40"/>
        </w:rPr>
      </w:pPr>
      <w:r>
        <w:rPr>
          <w:rFonts w:ascii="Consolas" w:hAnsi="Consolas" w:eastAsia="Consolas"/>
          <w:color w:val="2D2D2D"/>
          <w:sz w:val="22"/>
          <w:szCs w:val="40"/>
        </w:rPr>
        <w:t xml:space="preserve"> </w:t>
      </w:r>
    </w:p>
    <w:p w14:paraId="11F423E2">
      <w:pPr>
        <w:spacing w:before="0" w:after="0" w:line="260" w:lineRule="exact"/>
        <w:rPr>
          <w:sz w:val="36"/>
          <w:szCs w:val="40"/>
        </w:rPr>
      </w:pPr>
      <w:r>
        <w:rPr>
          <w:rFonts w:ascii="Consolas" w:hAnsi="Consolas" w:eastAsia="Consolas"/>
          <w:color w:val="2D2D2D"/>
          <w:sz w:val="22"/>
          <w:szCs w:val="40"/>
        </w:rPr>
        <w:t>function applyFilters() {</w:t>
      </w:r>
    </w:p>
    <w:p w14:paraId="4639BADE">
      <w:pPr>
        <w:spacing w:before="0" w:after="0" w:line="260" w:lineRule="exact"/>
        <w:rPr>
          <w:sz w:val="36"/>
          <w:szCs w:val="40"/>
        </w:rPr>
      </w:pPr>
      <w:r>
        <w:rPr>
          <w:rFonts w:ascii="Consolas" w:hAnsi="Consolas" w:eastAsia="Consolas"/>
          <w:color w:val="2D2D2D"/>
          <w:sz w:val="22"/>
          <w:szCs w:val="40"/>
        </w:rPr>
        <w:t xml:space="preserve">  taskStore.setFilters({</w:t>
      </w:r>
    </w:p>
    <w:p w14:paraId="2616AB02">
      <w:pPr>
        <w:spacing w:before="0" w:after="0" w:line="260" w:lineRule="exact"/>
        <w:rPr>
          <w:sz w:val="36"/>
          <w:szCs w:val="40"/>
        </w:rPr>
      </w:pPr>
      <w:r>
        <w:rPr>
          <w:rFonts w:ascii="Consolas" w:hAnsi="Consolas" w:eastAsia="Consolas"/>
          <w:color w:val="2D2D2D"/>
          <w:sz w:val="22"/>
          <w:szCs w:val="40"/>
        </w:rPr>
        <w:t xml:space="preserve">    status: filters.value.status,</w:t>
      </w:r>
    </w:p>
    <w:p w14:paraId="5BE6AC83">
      <w:pPr>
        <w:spacing w:before="0" w:after="0" w:line="260" w:lineRule="exact"/>
        <w:rPr>
          <w:sz w:val="36"/>
          <w:szCs w:val="40"/>
        </w:rPr>
      </w:pPr>
      <w:r>
        <w:rPr>
          <w:rFonts w:ascii="Consolas" w:hAnsi="Consolas" w:eastAsia="Consolas"/>
          <w:color w:val="2D2D2D"/>
          <w:sz w:val="22"/>
          <w:szCs w:val="40"/>
        </w:rPr>
        <w:t xml:space="preserve">    priority: filters.value.priority,</w:t>
      </w:r>
    </w:p>
    <w:p w14:paraId="2C85570D">
      <w:pPr>
        <w:spacing w:before="0" w:after="0" w:line="260" w:lineRule="exact"/>
        <w:rPr>
          <w:sz w:val="36"/>
          <w:szCs w:val="40"/>
        </w:rPr>
      </w:pPr>
      <w:r>
        <w:rPr>
          <w:rFonts w:ascii="Consolas" w:hAnsi="Consolas" w:eastAsia="Consolas"/>
          <w:color w:val="2D2D2D"/>
          <w:sz w:val="22"/>
          <w:szCs w:val="40"/>
        </w:rPr>
        <w:t xml:space="preserve">    type: filters.value.type,</w:t>
      </w:r>
    </w:p>
    <w:p w14:paraId="0AF2F692">
      <w:pPr>
        <w:spacing w:before="0" w:after="0" w:line="260" w:lineRule="exact"/>
        <w:rPr>
          <w:sz w:val="36"/>
          <w:szCs w:val="40"/>
        </w:rPr>
      </w:pPr>
      <w:r>
        <w:rPr>
          <w:rFonts w:ascii="Consolas" w:hAnsi="Consolas" w:eastAsia="Consolas"/>
          <w:color w:val="2D2D2D"/>
          <w:sz w:val="22"/>
          <w:szCs w:val="40"/>
        </w:rPr>
        <w:t xml:space="preserve">    assignee_id: filters.value.assignee_id</w:t>
      </w:r>
    </w:p>
    <w:p w14:paraId="18A9BE9B">
      <w:pPr>
        <w:spacing w:before="0" w:after="0" w:line="260" w:lineRule="exact"/>
        <w:rPr>
          <w:sz w:val="36"/>
          <w:szCs w:val="40"/>
        </w:rPr>
      </w:pPr>
      <w:r>
        <w:rPr>
          <w:rFonts w:ascii="Consolas" w:hAnsi="Consolas" w:eastAsia="Consolas"/>
          <w:color w:val="2D2D2D"/>
          <w:sz w:val="22"/>
          <w:szCs w:val="40"/>
        </w:rPr>
        <w:t xml:space="preserve">  })</w:t>
      </w:r>
    </w:p>
    <w:p w14:paraId="694AD02A">
      <w:pPr>
        <w:spacing w:before="0" w:after="0" w:line="260" w:lineRule="exact"/>
        <w:rPr>
          <w:sz w:val="36"/>
          <w:szCs w:val="40"/>
        </w:rPr>
      </w:pPr>
      <w:r>
        <w:rPr>
          <w:rFonts w:ascii="Consolas" w:hAnsi="Consolas" w:eastAsia="Consolas"/>
          <w:color w:val="2D2D2D"/>
          <w:sz w:val="22"/>
          <w:szCs w:val="40"/>
        </w:rPr>
        <w:t>}</w:t>
      </w:r>
    </w:p>
    <w:p w14:paraId="6FA75D8E">
      <w:pPr>
        <w:spacing w:before="0" w:after="0" w:line="260" w:lineRule="exact"/>
        <w:rPr>
          <w:sz w:val="36"/>
          <w:szCs w:val="40"/>
        </w:rPr>
      </w:pPr>
      <w:r>
        <w:rPr>
          <w:rFonts w:ascii="Consolas" w:hAnsi="Consolas" w:eastAsia="Consolas"/>
          <w:color w:val="2D2D2D"/>
          <w:sz w:val="22"/>
          <w:szCs w:val="40"/>
        </w:rPr>
        <w:t xml:space="preserve"> </w:t>
      </w:r>
    </w:p>
    <w:p w14:paraId="56596C73">
      <w:pPr>
        <w:spacing w:before="0" w:after="0" w:line="260" w:lineRule="exact"/>
        <w:rPr>
          <w:sz w:val="36"/>
          <w:szCs w:val="40"/>
        </w:rPr>
      </w:pPr>
      <w:r>
        <w:rPr>
          <w:rFonts w:ascii="Consolas" w:hAnsi="Consolas" w:eastAsia="Consolas"/>
          <w:color w:val="2D2D2D"/>
          <w:sz w:val="22"/>
          <w:szCs w:val="40"/>
        </w:rPr>
        <w:t>function clearAllFilters() {</w:t>
      </w:r>
    </w:p>
    <w:p w14:paraId="04BF95EE">
      <w:pPr>
        <w:spacing w:before="0" w:after="0" w:line="260" w:lineRule="exact"/>
        <w:rPr>
          <w:sz w:val="36"/>
          <w:szCs w:val="40"/>
        </w:rPr>
      </w:pPr>
      <w:r>
        <w:rPr>
          <w:rFonts w:ascii="Consolas" w:hAnsi="Consolas" w:eastAsia="Consolas"/>
          <w:color w:val="2D2D2D"/>
          <w:sz w:val="22"/>
          <w:szCs w:val="40"/>
        </w:rPr>
        <w:t xml:space="preserve">  searchText.value = ''</w:t>
      </w:r>
    </w:p>
    <w:p w14:paraId="332A1F98">
      <w:pPr>
        <w:spacing w:before="0" w:after="0" w:line="260" w:lineRule="exact"/>
        <w:rPr>
          <w:sz w:val="36"/>
          <w:szCs w:val="40"/>
        </w:rPr>
      </w:pPr>
      <w:r>
        <w:rPr>
          <w:rFonts w:ascii="Consolas" w:hAnsi="Consolas" w:eastAsia="Consolas"/>
          <w:color w:val="2D2D2D"/>
          <w:sz w:val="22"/>
          <w:szCs w:val="40"/>
        </w:rPr>
        <w:t xml:space="preserve">  filters.value = { status: [], priority: '', type: '', assignee_id: '' }</w:t>
      </w:r>
    </w:p>
    <w:p w14:paraId="6F8D3A93">
      <w:pPr>
        <w:spacing w:before="0" w:after="0" w:line="260" w:lineRule="exact"/>
        <w:rPr>
          <w:sz w:val="36"/>
          <w:szCs w:val="40"/>
        </w:rPr>
      </w:pPr>
      <w:r>
        <w:rPr>
          <w:rFonts w:ascii="Consolas" w:hAnsi="Consolas" w:eastAsia="Consolas"/>
          <w:color w:val="2D2D2D"/>
          <w:sz w:val="22"/>
          <w:szCs w:val="40"/>
        </w:rPr>
        <w:t xml:space="preserve">  taskStore.resetFilters()</w:t>
      </w:r>
    </w:p>
    <w:p w14:paraId="185CDF69">
      <w:pPr>
        <w:spacing w:before="0" w:after="0" w:line="260" w:lineRule="exact"/>
        <w:rPr>
          <w:sz w:val="36"/>
          <w:szCs w:val="40"/>
        </w:rPr>
      </w:pPr>
      <w:r>
        <w:rPr>
          <w:rFonts w:ascii="Consolas" w:hAnsi="Consolas" w:eastAsia="Consolas"/>
          <w:color w:val="2D2D2D"/>
          <w:sz w:val="22"/>
          <w:szCs w:val="40"/>
        </w:rPr>
        <w:t>}</w:t>
      </w:r>
    </w:p>
    <w:p w14:paraId="74557F08">
      <w:pPr>
        <w:spacing w:before="0" w:after="0" w:line="260" w:lineRule="exact"/>
        <w:rPr>
          <w:sz w:val="36"/>
          <w:szCs w:val="40"/>
        </w:rPr>
      </w:pPr>
      <w:r>
        <w:rPr>
          <w:rFonts w:ascii="Consolas" w:hAnsi="Consolas" w:eastAsia="Consolas"/>
          <w:color w:val="2D2D2D"/>
          <w:sz w:val="22"/>
          <w:szCs w:val="40"/>
        </w:rPr>
        <w:t xml:space="preserve"> </w:t>
      </w:r>
    </w:p>
    <w:p w14:paraId="3A99EABD">
      <w:pPr>
        <w:spacing w:before="0" w:after="0" w:line="260" w:lineRule="exact"/>
        <w:rPr>
          <w:sz w:val="36"/>
          <w:szCs w:val="40"/>
        </w:rPr>
      </w:pPr>
      <w:r>
        <w:rPr>
          <w:rFonts w:ascii="Consolas" w:hAnsi="Consolas" w:eastAsia="Consolas"/>
          <w:color w:val="2D2D2D"/>
          <w:sz w:val="22"/>
          <w:szCs w:val="40"/>
        </w:rPr>
        <w:t>// --------------- 排序 ---------------</w:t>
      </w:r>
    </w:p>
    <w:p w14:paraId="2AB367F2">
      <w:pPr>
        <w:spacing w:before="0" w:after="0" w:line="260" w:lineRule="exact"/>
        <w:rPr>
          <w:sz w:val="36"/>
          <w:szCs w:val="40"/>
        </w:rPr>
      </w:pPr>
      <w:r>
        <w:rPr>
          <w:rFonts w:ascii="Consolas" w:hAnsi="Consolas" w:eastAsia="Consolas"/>
          <w:color w:val="2D2D2D"/>
          <w:sz w:val="22"/>
          <w:szCs w:val="40"/>
        </w:rPr>
        <w:t>function onSortChange({ prop, order }) {</w:t>
      </w:r>
    </w:p>
    <w:p w14:paraId="39A2CDB4">
      <w:pPr>
        <w:spacing w:before="0" w:after="0" w:line="260" w:lineRule="exact"/>
        <w:rPr>
          <w:sz w:val="36"/>
          <w:szCs w:val="40"/>
        </w:rPr>
      </w:pPr>
      <w:r>
        <w:rPr>
          <w:rFonts w:ascii="Consolas" w:hAnsi="Consolas" w:eastAsia="Consolas"/>
          <w:color w:val="2D2D2D"/>
          <w:sz w:val="22"/>
          <w:szCs w:val="40"/>
        </w:rPr>
        <w:t xml:space="preserve">  if (prop) {</w:t>
      </w:r>
    </w:p>
    <w:p w14:paraId="1631A974">
      <w:pPr>
        <w:spacing w:before="0" w:after="0" w:line="260" w:lineRule="exact"/>
        <w:rPr>
          <w:sz w:val="36"/>
          <w:szCs w:val="40"/>
        </w:rPr>
      </w:pPr>
      <w:r>
        <w:rPr>
          <w:rFonts w:ascii="Consolas" w:hAnsi="Consolas" w:eastAsia="Consolas"/>
          <w:color w:val="2D2D2D"/>
          <w:sz w:val="22"/>
          <w:szCs w:val="40"/>
        </w:rPr>
        <w:t xml:space="preserve">    taskStore.setSort(prop)</w:t>
      </w:r>
    </w:p>
    <w:p w14:paraId="3C601687">
      <w:pPr>
        <w:spacing w:before="0" w:after="0" w:line="260" w:lineRule="exact"/>
        <w:rPr>
          <w:sz w:val="36"/>
          <w:szCs w:val="40"/>
        </w:rPr>
      </w:pPr>
      <w:r>
        <w:rPr>
          <w:rFonts w:ascii="Consolas" w:hAnsi="Consolas" w:eastAsia="Consolas"/>
          <w:color w:val="2D2D2D"/>
          <w:sz w:val="22"/>
          <w:szCs w:val="40"/>
        </w:rPr>
        <w:t xml:space="preserve">  } else {</w:t>
      </w:r>
    </w:p>
    <w:p w14:paraId="2503B814">
      <w:pPr>
        <w:spacing w:before="0" w:after="0" w:line="260" w:lineRule="exact"/>
        <w:rPr>
          <w:sz w:val="36"/>
          <w:szCs w:val="40"/>
        </w:rPr>
      </w:pPr>
      <w:r>
        <w:rPr>
          <w:rFonts w:ascii="Consolas" w:hAnsi="Consolas" w:eastAsia="Consolas"/>
          <w:color w:val="2D2D2D"/>
          <w:sz w:val="22"/>
          <w:szCs w:val="40"/>
        </w:rPr>
        <w:t xml:space="preserve">    taskStore.sortField = ''</w:t>
      </w:r>
    </w:p>
    <w:p w14:paraId="0B5A90D3">
      <w:pPr>
        <w:spacing w:before="0" w:after="0" w:line="260" w:lineRule="exact"/>
        <w:rPr>
          <w:sz w:val="36"/>
          <w:szCs w:val="40"/>
        </w:rPr>
      </w:pPr>
      <w:r>
        <w:rPr>
          <w:rFonts w:ascii="Consolas" w:hAnsi="Consolas" w:eastAsia="Consolas"/>
          <w:color w:val="2D2D2D"/>
          <w:sz w:val="22"/>
          <w:szCs w:val="40"/>
        </w:rPr>
        <w:t xml:space="preserve">    taskStore.sortOrder = 'asc'</w:t>
      </w:r>
    </w:p>
    <w:p w14:paraId="30F686E5">
      <w:pPr>
        <w:spacing w:before="0" w:after="0" w:line="260" w:lineRule="exact"/>
        <w:rPr>
          <w:sz w:val="36"/>
          <w:szCs w:val="40"/>
        </w:rPr>
      </w:pPr>
      <w:r>
        <w:rPr>
          <w:rFonts w:ascii="Consolas" w:hAnsi="Consolas" w:eastAsia="Consolas"/>
          <w:color w:val="2D2D2D"/>
          <w:sz w:val="22"/>
          <w:szCs w:val="40"/>
        </w:rPr>
        <w:t xml:space="preserve">  }</w:t>
      </w:r>
    </w:p>
    <w:p w14:paraId="1EBEC734">
      <w:pPr>
        <w:spacing w:before="0" w:after="0" w:line="260" w:lineRule="exact"/>
        <w:rPr>
          <w:sz w:val="36"/>
          <w:szCs w:val="40"/>
        </w:rPr>
      </w:pPr>
      <w:r>
        <w:rPr>
          <w:rFonts w:ascii="Consolas" w:hAnsi="Consolas" w:eastAsia="Consolas"/>
          <w:color w:val="2D2D2D"/>
          <w:sz w:val="22"/>
          <w:szCs w:val="40"/>
        </w:rPr>
        <w:t>}</w:t>
      </w:r>
    </w:p>
    <w:p w14:paraId="1452B379">
      <w:pPr>
        <w:spacing w:before="0" w:after="0" w:line="260" w:lineRule="exact"/>
        <w:rPr>
          <w:sz w:val="36"/>
          <w:szCs w:val="40"/>
        </w:rPr>
      </w:pPr>
      <w:r>
        <w:rPr>
          <w:rFonts w:ascii="Consolas" w:hAnsi="Consolas" w:eastAsia="Consolas"/>
          <w:color w:val="2D2D2D"/>
          <w:sz w:val="22"/>
          <w:szCs w:val="40"/>
        </w:rPr>
        <w:t xml:space="preserve"> </w:t>
      </w:r>
    </w:p>
    <w:p w14:paraId="41A128DB">
      <w:pPr>
        <w:spacing w:before="0" w:after="0" w:line="260" w:lineRule="exact"/>
        <w:rPr>
          <w:sz w:val="36"/>
          <w:szCs w:val="40"/>
        </w:rPr>
      </w:pPr>
      <w:r>
        <w:rPr>
          <w:rFonts w:ascii="Consolas" w:hAnsi="Consolas" w:eastAsia="Consolas"/>
          <w:color w:val="2D2D2D"/>
          <w:sz w:val="22"/>
          <w:szCs w:val="40"/>
        </w:rPr>
        <w:t>// --------------- 分页 ---------------</w:t>
      </w:r>
    </w:p>
    <w:p w14:paraId="44384352">
      <w:pPr>
        <w:spacing w:before="0" w:after="0" w:line="260" w:lineRule="exact"/>
        <w:rPr>
          <w:sz w:val="36"/>
          <w:szCs w:val="40"/>
        </w:rPr>
      </w:pPr>
      <w:r>
        <w:rPr>
          <w:rFonts w:ascii="Consolas" w:hAnsi="Consolas" w:eastAsia="Consolas"/>
          <w:color w:val="2D2D2D"/>
          <w:sz w:val="22"/>
          <w:szCs w:val="40"/>
        </w:rPr>
        <w:t>function onPageChange(p) { taskStore.setPage(p) }</w:t>
      </w:r>
    </w:p>
    <w:p w14:paraId="1C186D2A">
      <w:pPr>
        <w:spacing w:before="0" w:after="0" w:line="260" w:lineRule="exact"/>
        <w:rPr>
          <w:sz w:val="36"/>
          <w:szCs w:val="40"/>
        </w:rPr>
      </w:pPr>
      <w:r>
        <w:rPr>
          <w:rFonts w:ascii="Consolas" w:hAnsi="Consolas" w:eastAsia="Consolas"/>
          <w:color w:val="2D2D2D"/>
          <w:sz w:val="22"/>
          <w:szCs w:val="40"/>
        </w:rPr>
        <w:t>function onPageSizeChange(s) { taskStore.setPageSize(s) }</w:t>
      </w:r>
    </w:p>
    <w:p w14:paraId="63E6FB47">
      <w:pPr>
        <w:spacing w:before="0" w:after="0" w:line="260" w:lineRule="exact"/>
        <w:rPr>
          <w:sz w:val="36"/>
          <w:szCs w:val="40"/>
        </w:rPr>
      </w:pPr>
      <w:r>
        <w:rPr>
          <w:rFonts w:ascii="Consolas" w:hAnsi="Consolas" w:eastAsia="Consolas"/>
          <w:color w:val="2D2D2D"/>
          <w:sz w:val="22"/>
          <w:szCs w:val="40"/>
        </w:rPr>
        <w:t xml:space="preserve"> </w:t>
      </w:r>
    </w:p>
    <w:p w14:paraId="751F7F46">
      <w:pPr>
        <w:spacing w:before="0" w:after="0" w:line="260" w:lineRule="exact"/>
        <w:rPr>
          <w:sz w:val="36"/>
          <w:szCs w:val="40"/>
        </w:rPr>
      </w:pPr>
      <w:r>
        <w:rPr>
          <w:rFonts w:ascii="Consolas" w:hAnsi="Consolas" w:eastAsia="Consolas"/>
          <w:color w:val="2D2D2D"/>
          <w:sz w:val="22"/>
          <w:szCs w:val="40"/>
        </w:rPr>
        <w:t>// --------------- 任务操作 ---------------</w:t>
      </w:r>
    </w:p>
    <w:p w14:paraId="79165DED">
      <w:pPr>
        <w:spacing w:before="0" w:after="0" w:line="260" w:lineRule="exact"/>
        <w:rPr>
          <w:sz w:val="36"/>
          <w:szCs w:val="40"/>
        </w:rPr>
      </w:pPr>
      <w:r>
        <w:rPr>
          <w:rFonts w:ascii="Consolas" w:hAnsi="Consolas" w:eastAsia="Consolas"/>
          <w:color w:val="2D2D2D"/>
          <w:sz w:val="22"/>
          <w:szCs w:val="40"/>
        </w:rPr>
        <w:t>const dialogVisible = ref(false)</w:t>
      </w:r>
    </w:p>
    <w:p w14:paraId="63319FCC">
      <w:pPr>
        <w:spacing w:before="0" w:after="0" w:line="260" w:lineRule="exact"/>
        <w:rPr>
          <w:sz w:val="36"/>
          <w:szCs w:val="40"/>
        </w:rPr>
      </w:pPr>
      <w:r>
        <w:rPr>
          <w:rFonts w:ascii="Consolas" w:hAnsi="Consolas" w:eastAsia="Consolas"/>
          <w:color w:val="2D2D2D"/>
          <w:sz w:val="22"/>
          <w:szCs w:val="40"/>
        </w:rPr>
        <w:t>const editingTask = ref(null)</w:t>
      </w:r>
    </w:p>
    <w:p w14:paraId="1F6584A5">
      <w:pPr>
        <w:spacing w:before="0" w:after="0" w:line="260" w:lineRule="exact"/>
        <w:rPr>
          <w:sz w:val="36"/>
          <w:szCs w:val="40"/>
        </w:rPr>
      </w:pPr>
      <w:r>
        <w:rPr>
          <w:rFonts w:ascii="Consolas" w:hAnsi="Consolas" w:eastAsia="Consolas"/>
          <w:color w:val="2D2D2D"/>
          <w:sz w:val="22"/>
          <w:szCs w:val="40"/>
        </w:rPr>
        <w:t xml:space="preserve"> </w:t>
      </w:r>
    </w:p>
    <w:p w14:paraId="2C07FF94">
      <w:pPr>
        <w:spacing w:before="0" w:after="0" w:line="260" w:lineRule="exact"/>
        <w:rPr>
          <w:sz w:val="36"/>
          <w:szCs w:val="40"/>
        </w:rPr>
      </w:pPr>
      <w:r>
        <w:rPr>
          <w:rFonts w:ascii="Consolas" w:hAnsi="Consolas" w:eastAsia="Consolas"/>
          <w:color w:val="2D2D2D"/>
          <w:sz w:val="22"/>
          <w:szCs w:val="40"/>
        </w:rPr>
        <w:t>function openCreate() {</w:t>
      </w:r>
    </w:p>
    <w:p w14:paraId="5921C5DF">
      <w:pPr>
        <w:spacing w:before="0" w:after="0" w:line="260" w:lineRule="exact"/>
        <w:rPr>
          <w:sz w:val="36"/>
          <w:szCs w:val="40"/>
        </w:rPr>
      </w:pPr>
      <w:r>
        <w:rPr>
          <w:rFonts w:ascii="Consolas" w:hAnsi="Consolas" w:eastAsia="Consolas"/>
          <w:color w:val="2D2D2D"/>
          <w:sz w:val="22"/>
          <w:szCs w:val="40"/>
        </w:rPr>
        <w:t xml:space="preserve">  editingTask.value = null</w:t>
      </w:r>
    </w:p>
    <w:p w14:paraId="5B20D71B">
      <w:pPr>
        <w:spacing w:before="0" w:after="0" w:line="260" w:lineRule="exact"/>
        <w:rPr>
          <w:sz w:val="36"/>
          <w:szCs w:val="40"/>
        </w:rPr>
      </w:pPr>
      <w:r>
        <w:rPr>
          <w:rFonts w:ascii="Consolas" w:hAnsi="Consolas" w:eastAsia="Consolas"/>
          <w:color w:val="2D2D2D"/>
          <w:sz w:val="22"/>
          <w:szCs w:val="40"/>
        </w:rPr>
        <w:t xml:space="preserve">  dialogVisible.value = true</w:t>
      </w:r>
    </w:p>
    <w:p w14:paraId="6D4B212C">
      <w:pPr>
        <w:spacing w:before="0" w:after="0" w:line="260" w:lineRule="exact"/>
        <w:rPr>
          <w:sz w:val="36"/>
          <w:szCs w:val="40"/>
        </w:rPr>
      </w:pPr>
      <w:r>
        <w:rPr>
          <w:rFonts w:ascii="Consolas" w:hAnsi="Consolas" w:eastAsia="Consolas"/>
          <w:color w:val="2D2D2D"/>
          <w:sz w:val="22"/>
          <w:szCs w:val="40"/>
        </w:rPr>
        <w:t>}</w:t>
      </w:r>
    </w:p>
    <w:p w14:paraId="12AABDC3">
      <w:pPr>
        <w:spacing w:before="0" w:after="0" w:line="260" w:lineRule="exact"/>
        <w:rPr>
          <w:sz w:val="36"/>
          <w:szCs w:val="40"/>
        </w:rPr>
      </w:pPr>
      <w:r>
        <w:rPr>
          <w:rFonts w:ascii="Consolas" w:hAnsi="Consolas" w:eastAsia="Consolas"/>
          <w:color w:val="2D2D2D"/>
          <w:sz w:val="22"/>
          <w:szCs w:val="40"/>
        </w:rPr>
        <w:t xml:space="preserve"> </w:t>
      </w:r>
    </w:p>
    <w:p w14:paraId="74D5EE0D">
      <w:pPr>
        <w:spacing w:before="0" w:after="0" w:line="260" w:lineRule="exact"/>
        <w:rPr>
          <w:sz w:val="36"/>
          <w:szCs w:val="40"/>
        </w:rPr>
      </w:pPr>
      <w:r>
        <w:rPr>
          <w:rFonts w:ascii="Consolas" w:hAnsi="Consolas" w:eastAsia="Consolas"/>
          <w:color w:val="2D2D2D"/>
          <w:sz w:val="22"/>
          <w:szCs w:val="40"/>
        </w:rPr>
        <w:t>function showDetail(row) {</w:t>
      </w:r>
    </w:p>
    <w:p w14:paraId="26BD4B00">
      <w:pPr>
        <w:spacing w:before="0" w:after="0" w:line="260" w:lineRule="exact"/>
        <w:rPr>
          <w:sz w:val="36"/>
          <w:szCs w:val="40"/>
        </w:rPr>
      </w:pPr>
      <w:r>
        <w:rPr>
          <w:rFonts w:ascii="Consolas" w:hAnsi="Consolas" w:eastAsia="Consolas"/>
          <w:color w:val="2D2D2D"/>
          <w:sz w:val="22"/>
          <w:szCs w:val="40"/>
        </w:rPr>
        <w:t xml:space="preserve">  editingTask.value = row</w:t>
      </w:r>
    </w:p>
    <w:p w14:paraId="7D7DB561">
      <w:pPr>
        <w:spacing w:before="0" w:after="0" w:line="260" w:lineRule="exact"/>
        <w:rPr>
          <w:sz w:val="36"/>
          <w:szCs w:val="40"/>
        </w:rPr>
      </w:pPr>
      <w:r>
        <w:rPr>
          <w:rFonts w:ascii="Consolas" w:hAnsi="Consolas" w:eastAsia="Consolas"/>
          <w:color w:val="2D2D2D"/>
          <w:sz w:val="22"/>
          <w:szCs w:val="40"/>
        </w:rPr>
        <w:t xml:space="preserve">  dialogVisible.value = true</w:t>
      </w:r>
    </w:p>
    <w:p w14:paraId="13F8BCCC">
      <w:pPr>
        <w:spacing w:before="0" w:after="0" w:line="260" w:lineRule="exact"/>
        <w:rPr>
          <w:sz w:val="36"/>
          <w:szCs w:val="40"/>
        </w:rPr>
      </w:pPr>
      <w:r>
        <w:rPr>
          <w:rFonts w:ascii="Consolas" w:hAnsi="Consolas" w:eastAsia="Consolas"/>
          <w:color w:val="2D2D2D"/>
          <w:sz w:val="22"/>
          <w:szCs w:val="40"/>
        </w:rPr>
        <w:t>}</w:t>
      </w:r>
    </w:p>
    <w:p w14:paraId="4BF4E5E4">
      <w:pPr>
        <w:spacing w:before="0" w:after="0" w:line="260" w:lineRule="exact"/>
        <w:rPr>
          <w:sz w:val="36"/>
          <w:szCs w:val="40"/>
        </w:rPr>
      </w:pPr>
      <w:r>
        <w:rPr>
          <w:rFonts w:ascii="Consolas" w:hAnsi="Consolas" w:eastAsia="Consolas"/>
          <w:color w:val="2D2D2D"/>
          <w:sz w:val="22"/>
          <w:szCs w:val="40"/>
        </w:rPr>
        <w:t xml:space="preserve"> </w:t>
      </w:r>
    </w:p>
    <w:p w14:paraId="0229F4AD">
      <w:pPr>
        <w:spacing w:before="0" w:after="0" w:line="260" w:lineRule="exact"/>
        <w:rPr>
          <w:sz w:val="36"/>
          <w:szCs w:val="40"/>
        </w:rPr>
      </w:pPr>
      <w:r>
        <w:rPr>
          <w:rFonts w:ascii="Consolas" w:hAnsi="Consolas" w:eastAsia="Consolas"/>
          <w:color w:val="2D2D2D"/>
          <w:sz w:val="22"/>
          <w:szCs w:val="40"/>
        </w:rPr>
        <w:t>function editTask(row) {</w:t>
      </w:r>
    </w:p>
    <w:p w14:paraId="327A2A4F">
      <w:pPr>
        <w:spacing w:before="0" w:after="0" w:line="260" w:lineRule="exact"/>
        <w:rPr>
          <w:sz w:val="36"/>
          <w:szCs w:val="40"/>
        </w:rPr>
      </w:pPr>
      <w:r>
        <w:rPr>
          <w:rFonts w:ascii="Consolas" w:hAnsi="Consolas" w:eastAsia="Consolas"/>
          <w:color w:val="2D2D2D"/>
          <w:sz w:val="22"/>
          <w:szCs w:val="40"/>
        </w:rPr>
        <w:t xml:space="preserve">  editingTask.value = { ...row }</w:t>
      </w:r>
    </w:p>
    <w:p w14:paraId="733E3A8C">
      <w:pPr>
        <w:spacing w:before="0" w:after="0" w:line="260" w:lineRule="exact"/>
        <w:rPr>
          <w:sz w:val="36"/>
          <w:szCs w:val="40"/>
        </w:rPr>
      </w:pPr>
      <w:r>
        <w:rPr>
          <w:rFonts w:ascii="Consolas" w:hAnsi="Consolas" w:eastAsia="Consolas"/>
          <w:color w:val="2D2D2D"/>
          <w:sz w:val="22"/>
          <w:szCs w:val="40"/>
        </w:rPr>
        <w:t xml:space="preserve">  dialogVisible.value = true</w:t>
      </w:r>
    </w:p>
    <w:p w14:paraId="32C68548">
      <w:pPr>
        <w:spacing w:before="0" w:after="0" w:line="260" w:lineRule="exact"/>
        <w:rPr>
          <w:sz w:val="36"/>
          <w:szCs w:val="40"/>
        </w:rPr>
      </w:pPr>
      <w:r>
        <w:rPr>
          <w:rFonts w:ascii="Consolas" w:hAnsi="Consolas" w:eastAsia="Consolas"/>
          <w:color w:val="2D2D2D"/>
          <w:sz w:val="22"/>
          <w:szCs w:val="40"/>
        </w:rPr>
        <w:t>}</w:t>
      </w:r>
    </w:p>
    <w:p w14:paraId="208F36C6">
      <w:pPr>
        <w:spacing w:before="0" w:after="0" w:line="260" w:lineRule="exact"/>
        <w:rPr>
          <w:sz w:val="36"/>
          <w:szCs w:val="40"/>
        </w:rPr>
      </w:pPr>
      <w:r>
        <w:rPr>
          <w:rFonts w:ascii="Consolas" w:hAnsi="Consolas" w:eastAsia="Consolas"/>
          <w:color w:val="2D2D2D"/>
          <w:sz w:val="22"/>
          <w:szCs w:val="40"/>
        </w:rPr>
        <w:t xml:space="preserve"> </w:t>
      </w:r>
    </w:p>
    <w:p w14:paraId="69AD89E2">
      <w:pPr>
        <w:spacing w:before="0" w:after="0" w:line="260" w:lineRule="exact"/>
        <w:rPr>
          <w:sz w:val="36"/>
          <w:szCs w:val="40"/>
        </w:rPr>
      </w:pPr>
      <w:r>
        <w:rPr>
          <w:rFonts w:ascii="Consolas" w:hAnsi="Consolas" w:eastAsia="Consolas"/>
          <w:color w:val="2D2D2D"/>
          <w:sz w:val="22"/>
          <w:szCs w:val="40"/>
        </w:rPr>
        <w:t>async function toggleDone(row) {</w:t>
      </w:r>
    </w:p>
    <w:p w14:paraId="33075DA9">
      <w:pPr>
        <w:spacing w:before="0" w:after="0" w:line="260" w:lineRule="exact"/>
        <w:rPr>
          <w:sz w:val="36"/>
          <w:szCs w:val="40"/>
        </w:rPr>
      </w:pPr>
      <w:r>
        <w:rPr>
          <w:rFonts w:ascii="Consolas" w:hAnsi="Consolas" w:eastAsia="Consolas"/>
          <w:color w:val="2D2D2D"/>
          <w:sz w:val="22"/>
          <w:szCs w:val="40"/>
        </w:rPr>
        <w:t xml:space="preserve">  if (row.status === 'done') return</w:t>
      </w:r>
    </w:p>
    <w:p w14:paraId="24A56EB2">
      <w:pPr>
        <w:spacing w:before="0" w:after="0" w:line="260" w:lineRule="exact"/>
        <w:rPr>
          <w:sz w:val="36"/>
          <w:szCs w:val="40"/>
        </w:rPr>
      </w:pPr>
      <w:r>
        <w:rPr>
          <w:rFonts w:ascii="Consolas" w:hAnsi="Consolas" w:eastAsia="Consolas"/>
          <w:color w:val="2D2D2D"/>
          <w:sz w:val="22"/>
          <w:szCs w:val="40"/>
        </w:rPr>
        <w:t xml:space="preserve">  try {</w:t>
      </w:r>
    </w:p>
    <w:p w14:paraId="5963114F">
      <w:pPr>
        <w:spacing w:before="0" w:after="0" w:line="260" w:lineRule="exact"/>
        <w:rPr>
          <w:sz w:val="36"/>
          <w:szCs w:val="40"/>
        </w:rPr>
      </w:pPr>
      <w:r>
        <w:rPr>
          <w:rFonts w:ascii="Consolas" w:hAnsi="Consolas" w:eastAsia="Consolas"/>
          <w:color w:val="2D2D2D"/>
          <w:sz w:val="22"/>
          <w:szCs w:val="40"/>
        </w:rPr>
        <w:t xml:space="preserve">    await taskStore.updateStatus(row.id, 'done')</w:t>
      </w:r>
    </w:p>
    <w:p w14:paraId="73CEA938">
      <w:pPr>
        <w:spacing w:before="0" w:after="0" w:line="260" w:lineRule="exact"/>
        <w:rPr>
          <w:sz w:val="36"/>
          <w:szCs w:val="40"/>
        </w:rPr>
      </w:pPr>
      <w:r>
        <w:rPr>
          <w:rFonts w:ascii="Consolas" w:hAnsi="Consolas" w:eastAsia="Consolas"/>
          <w:color w:val="2D2D2D"/>
          <w:sz w:val="22"/>
          <w:szCs w:val="40"/>
        </w:rPr>
        <w:t xml:space="preserve">    ElMessage.success('任务已完成')</w:t>
      </w:r>
    </w:p>
    <w:p w14:paraId="1B302531">
      <w:pPr>
        <w:spacing w:before="0" w:after="0" w:line="260" w:lineRule="exact"/>
        <w:rPr>
          <w:sz w:val="36"/>
          <w:szCs w:val="40"/>
        </w:rPr>
      </w:pPr>
      <w:r>
        <w:rPr>
          <w:rFonts w:ascii="Consolas" w:hAnsi="Consolas" w:eastAsia="Consolas"/>
          <w:color w:val="2D2D2D"/>
          <w:sz w:val="22"/>
          <w:szCs w:val="40"/>
        </w:rPr>
        <w:t xml:space="preserve">  } catch {</w:t>
      </w:r>
    </w:p>
    <w:p w14:paraId="208416E7">
      <w:pPr>
        <w:spacing w:before="0" w:after="0" w:line="260" w:lineRule="exact"/>
        <w:rPr>
          <w:sz w:val="36"/>
          <w:szCs w:val="40"/>
        </w:rPr>
      </w:pPr>
      <w:r>
        <w:rPr>
          <w:rFonts w:ascii="Consolas" w:hAnsi="Consolas" w:eastAsia="Consolas"/>
          <w:color w:val="2D2D2D"/>
          <w:sz w:val="22"/>
          <w:szCs w:val="40"/>
        </w:rPr>
        <w:t xml:space="preserve">    ElMessage.error('操作失败')</w:t>
      </w:r>
    </w:p>
    <w:p w14:paraId="0F8F4736">
      <w:pPr>
        <w:spacing w:before="0" w:after="0" w:line="260" w:lineRule="exact"/>
        <w:rPr>
          <w:sz w:val="36"/>
          <w:szCs w:val="40"/>
        </w:rPr>
      </w:pPr>
      <w:r>
        <w:rPr>
          <w:rFonts w:ascii="Consolas" w:hAnsi="Consolas" w:eastAsia="Consolas"/>
          <w:color w:val="2D2D2D"/>
          <w:sz w:val="22"/>
          <w:szCs w:val="40"/>
        </w:rPr>
        <w:t xml:space="preserve">  }</w:t>
      </w:r>
    </w:p>
    <w:p w14:paraId="64A7D239">
      <w:pPr>
        <w:spacing w:before="0" w:after="0" w:line="260" w:lineRule="exact"/>
        <w:rPr>
          <w:sz w:val="36"/>
          <w:szCs w:val="40"/>
        </w:rPr>
      </w:pPr>
      <w:r>
        <w:rPr>
          <w:rFonts w:ascii="Consolas" w:hAnsi="Consolas" w:eastAsia="Consolas"/>
          <w:color w:val="2D2D2D"/>
          <w:sz w:val="22"/>
          <w:szCs w:val="40"/>
        </w:rPr>
        <w:t>}</w:t>
      </w:r>
    </w:p>
    <w:p w14:paraId="7531BA9C">
      <w:pPr>
        <w:spacing w:before="0" w:after="0" w:line="260" w:lineRule="exact"/>
        <w:rPr>
          <w:sz w:val="36"/>
          <w:szCs w:val="40"/>
        </w:rPr>
      </w:pPr>
      <w:r>
        <w:rPr>
          <w:rFonts w:ascii="Consolas" w:hAnsi="Consolas" w:eastAsia="Consolas"/>
          <w:color w:val="2D2D2D"/>
          <w:sz w:val="22"/>
          <w:szCs w:val="40"/>
        </w:rPr>
        <w:t xml:space="preserve"> </w:t>
      </w:r>
    </w:p>
    <w:p w14:paraId="7E20E12D">
      <w:pPr>
        <w:spacing w:before="0" w:after="0" w:line="260" w:lineRule="exact"/>
        <w:rPr>
          <w:sz w:val="36"/>
          <w:szCs w:val="40"/>
        </w:rPr>
      </w:pPr>
      <w:r>
        <w:rPr>
          <w:rFonts w:ascii="Consolas" w:hAnsi="Consolas" w:eastAsia="Consolas"/>
          <w:color w:val="2D2D2D"/>
          <w:sz w:val="22"/>
          <w:szCs w:val="40"/>
        </w:rPr>
        <w:t>async function handleDelete(row) {</w:t>
      </w:r>
    </w:p>
    <w:p w14:paraId="634CD12F">
      <w:pPr>
        <w:spacing w:before="0" w:after="0" w:line="260" w:lineRule="exact"/>
        <w:rPr>
          <w:sz w:val="36"/>
          <w:szCs w:val="40"/>
        </w:rPr>
      </w:pPr>
      <w:r>
        <w:rPr>
          <w:rFonts w:ascii="Consolas" w:hAnsi="Consolas" w:eastAsia="Consolas"/>
          <w:color w:val="2D2D2D"/>
          <w:sz w:val="22"/>
          <w:szCs w:val="40"/>
        </w:rPr>
        <w:t xml:space="preserve">  try {</w:t>
      </w:r>
    </w:p>
    <w:p w14:paraId="316E13E9">
      <w:pPr>
        <w:spacing w:before="0" w:after="0" w:line="260" w:lineRule="exact"/>
        <w:rPr>
          <w:sz w:val="36"/>
          <w:szCs w:val="40"/>
        </w:rPr>
      </w:pPr>
      <w:r>
        <w:rPr>
          <w:rFonts w:ascii="Consolas" w:hAnsi="Consolas" w:eastAsia="Consolas"/>
          <w:color w:val="2D2D2D"/>
          <w:sz w:val="22"/>
          <w:szCs w:val="40"/>
        </w:rPr>
        <w:t xml:space="preserve">    await ElMessageBox.confirm(</w:t>
      </w:r>
    </w:p>
    <w:p w14:paraId="13BA2206">
      <w:pPr>
        <w:spacing w:before="0" w:after="0" w:line="260" w:lineRule="exact"/>
        <w:rPr>
          <w:sz w:val="36"/>
          <w:szCs w:val="40"/>
        </w:rPr>
      </w:pPr>
      <w:r>
        <w:rPr>
          <w:rFonts w:ascii="Consolas" w:hAnsi="Consolas" w:eastAsia="Consolas"/>
          <w:color w:val="2D2D2D"/>
          <w:sz w:val="22"/>
          <w:szCs w:val="40"/>
        </w:rPr>
        <w:t xml:space="preserve">      `确定删除任务「${row.title}」？此操作不可撤销。`,</w:t>
      </w:r>
    </w:p>
    <w:p w14:paraId="15C06216">
      <w:pPr>
        <w:spacing w:before="0" w:after="0" w:line="260" w:lineRule="exact"/>
        <w:rPr>
          <w:sz w:val="36"/>
          <w:szCs w:val="40"/>
        </w:rPr>
      </w:pPr>
      <w:r>
        <w:rPr>
          <w:rFonts w:ascii="Consolas" w:hAnsi="Consolas" w:eastAsia="Consolas"/>
          <w:color w:val="2D2D2D"/>
          <w:sz w:val="22"/>
          <w:szCs w:val="40"/>
        </w:rPr>
        <w:t xml:space="preserve">      '确认删除',</w:t>
      </w:r>
    </w:p>
    <w:p w14:paraId="3DDD9975">
      <w:pPr>
        <w:spacing w:before="0" w:after="0" w:line="260" w:lineRule="exact"/>
        <w:rPr>
          <w:sz w:val="36"/>
          <w:szCs w:val="40"/>
        </w:rPr>
      </w:pPr>
      <w:r>
        <w:rPr>
          <w:rFonts w:ascii="Consolas" w:hAnsi="Consolas" w:eastAsia="Consolas"/>
          <w:color w:val="2D2D2D"/>
          <w:sz w:val="22"/>
          <w:szCs w:val="40"/>
        </w:rPr>
        <w:t xml:space="preserve">      { type: 'warning' }</w:t>
      </w:r>
    </w:p>
    <w:p w14:paraId="724F007C">
      <w:pPr>
        <w:spacing w:before="0" w:after="0" w:line="260" w:lineRule="exact"/>
        <w:rPr>
          <w:sz w:val="36"/>
          <w:szCs w:val="40"/>
        </w:rPr>
      </w:pPr>
      <w:r>
        <w:rPr>
          <w:rFonts w:ascii="Consolas" w:hAnsi="Consolas" w:eastAsia="Consolas"/>
          <w:color w:val="2D2D2D"/>
          <w:sz w:val="22"/>
          <w:szCs w:val="40"/>
        </w:rPr>
        <w:t xml:space="preserve">    )</w:t>
      </w:r>
    </w:p>
    <w:p w14:paraId="041588C3">
      <w:pPr>
        <w:spacing w:before="0" w:after="0" w:line="260" w:lineRule="exact"/>
        <w:rPr>
          <w:sz w:val="36"/>
          <w:szCs w:val="40"/>
        </w:rPr>
      </w:pPr>
      <w:r>
        <w:rPr>
          <w:rFonts w:ascii="Consolas" w:hAnsi="Consolas" w:eastAsia="Consolas"/>
          <w:color w:val="2D2D2D"/>
          <w:sz w:val="22"/>
          <w:szCs w:val="40"/>
        </w:rPr>
        <w:t xml:space="preserve">    await taskStore.deleteTask(row.id)</w:t>
      </w:r>
    </w:p>
    <w:p w14:paraId="7FF48D15">
      <w:pPr>
        <w:spacing w:before="0" w:after="0" w:line="260" w:lineRule="exact"/>
        <w:rPr>
          <w:sz w:val="36"/>
          <w:szCs w:val="40"/>
        </w:rPr>
      </w:pPr>
      <w:r>
        <w:rPr>
          <w:rFonts w:ascii="Consolas" w:hAnsi="Consolas" w:eastAsia="Consolas"/>
          <w:color w:val="2D2D2D"/>
          <w:sz w:val="22"/>
          <w:szCs w:val="40"/>
        </w:rPr>
        <w:t xml:space="preserve">    ElMessage.success('任务已删除')</w:t>
      </w:r>
    </w:p>
    <w:p w14:paraId="75D06DD8">
      <w:pPr>
        <w:spacing w:before="0" w:after="0" w:line="260" w:lineRule="exact"/>
        <w:rPr>
          <w:sz w:val="36"/>
          <w:szCs w:val="40"/>
        </w:rPr>
      </w:pPr>
      <w:r>
        <w:rPr>
          <w:rFonts w:ascii="Consolas" w:hAnsi="Consolas" w:eastAsia="Consolas"/>
          <w:color w:val="2D2D2D"/>
          <w:sz w:val="22"/>
          <w:szCs w:val="40"/>
        </w:rPr>
        <w:t xml:space="preserve">  } catch {</w:t>
      </w:r>
    </w:p>
    <w:p w14:paraId="41855405">
      <w:pPr>
        <w:spacing w:before="0" w:after="0" w:line="260" w:lineRule="exact"/>
        <w:rPr>
          <w:sz w:val="36"/>
          <w:szCs w:val="40"/>
        </w:rPr>
      </w:pPr>
      <w:r>
        <w:rPr>
          <w:rFonts w:ascii="Consolas" w:hAnsi="Consolas" w:eastAsia="Consolas"/>
          <w:color w:val="2D2D2D"/>
          <w:sz w:val="22"/>
          <w:szCs w:val="40"/>
        </w:rPr>
        <w:t xml:space="preserve">    // 取消操作</w:t>
      </w:r>
    </w:p>
    <w:p w14:paraId="4FBBCE65">
      <w:pPr>
        <w:spacing w:before="0" w:after="0" w:line="260" w:lineRule="exact"/>
        <w:rPr>
          <w:sz w:val="36"/>
          <w:szCs w:val="40"/>
        </w:rPr>
      </w:pPr>
      <w:r>
        <w:rPr>
          <w:rFonts w:ascii="Consolas" w:hAnsi="Consolas" w:eastAsia="Consolas"/>
          <w:color w:val="2D2D2D"/>
          <w:sz w:val="22"/>
          <w:szCs w:val="40"/>
        </w:rPr>
        <w:t xml:space="preserve">  }</w:t>
      </w:r>
    </w:p>
    <w:p w14:paraId="1EB84729">
      <w:pPr>
        <w:spacing w:before="0" w:after="0" w:line="260" w:lineRule="exact"/>
        <w:rPr>
          <w:sz w:val="36"/>
          <w:szCs w:val="40"/>
        </w:rPr>
      </w:pPr>
      <w:r>
        <w:rPr>
          <w:rFonts w:ascii="Consolas" w:hAnsi="Consolas" w:eastAsia="Consolas"/>
          <w:color w:val="2D2D2D"/>
          <w:sz w:val="22"/>
          <w:szCs w:val="40"/>
        </w:rPr>
        <w:t>}</w:t>
      </w:r>
    </w:p>
    <w:p w14:paraId="7B0A6984">
      <w:pPr>
        <w:spacing w:before="0" w:after="0" w:line="260" w:lineRule="exact"/>
        <w:rPr>
          <w:sz w:val="36"/>
          <w:szCs w:val="40"/>
        </w:rPr>
      </w:pPr>
      <w:r>
        <w:rPr>
          <w:rFonts w:ascii="Consolas" w:hAnsi="Consolas" w:eastAsia="Consolas"/>
          <w:color w:val="2D2D2D"/>
          <w:sz w:val="22"/>
          <w:szCs w:val="40"/>
        </w:rPr>
        <w:t xml:space="preserve"> </w:t>
      </w:r>
    </w:p>
    <w:p w14:paraId="084A974B">
      <w:pPr>
        <w:spacing w:before="0" w:after="0" w:line="260" w:lineRule="exact"/>
        <w:rPr>
          <w:sz w:val="36"/>
          <w:szCs w:val="40"/>
        </w:rPr>
      </w:pPr>
      <w:r>
        <w:rPr>
          <w:rFonts w:ascii="Consolas" w:hAnsi="Consolas" w:eastAsia="Consolas"/>
          <w:color w:val="2D2D2D"/>
          <w:sz w:val="22"/>
          <w:szCs w:val="40"/>
        </w:rPr>
        <w:t>function onTaskSaved() {</w:t>
      </w:r>
    </w:p>
    <w:p w14:paraId="31BD40F2">
      <w:pPr>
        <w:spacing w:before="0" w:after="0" w:line="260" w:lineRule="exact"/>
        <w:rPr>
          <w:sz w:val="36"/>
          <w:szCs w:val="40"/>
        </w:rPr>
      </w:pPr>
      <w:r>
        <w:rPr>
          <w:rFonts w:ascii="Consolas" w:hAnsi="Consolas" w:eastAsia="Consolas"/>
          <w:color w:val="2D2D2D"/>
          <w:sz w:val="22"/>
          <w:szCs w:val="40"/>
        </w:rPr>
        <w:t xml:space="preserve">  dialogVisible.value = false</w:t>
      </w:r>
    </w:p>
    <w:p w14:paraId="78B3CD8E">
      <w:pPr>
        <w:spacing w:before="0" w:after="0" w:line="260" w:lineRule="exact"/>
        <w:rPr>
          <w:sz w:val="36"/>
          <w:szCs w:val="40"/>
        </w:rPr>
      </w:pPr>
      <w:r>
        <w:rPr>
          <w:rFonts w:ascii="Consolas" w:hAnsi="Consolas" w:eastAsia="Consolas"/>
          <w:color w:val="2D2D2D"/>
          <w:sz w:val="22"/>
          <w:szCs w:val="40"/>
        </w:rPr>
        <w:t xml:space="preserve">  loadTasks()</w:t>
      </w:r>
    </w:p>
    <w:p w14:paraId="5368E71C">
      <w:pPr>
        <w:spacing w:before="0" w:after="0" w:line="260" w:lineRule="exact"/>
        <w:rPr>
          <w:sz w:val="36"/>
          <w:szCs w:val="40"/>
        </w:rPr>
      </w:pPr>
      <w:r>
        <w:rPr>
          <w:rFonts w:ascii="Consolas" w:hAnsi="Consolas" w:eastAsia="Consolas"/>
          <w:color w:val="2D2D2D"/>
          <w:sz w:val="22"/>
          <w:szCs w:val="40"/>
        </w:rPr>
        <w:t>}</w:t>
      </w:r>
    </w:p>
    <w:p w14:paraId="693842F8">
      <w:pPr>
        <w:spacing w:before="0" w:after="0" w:line="260" w:lineRule="exact"/>
        <w:rPr>
          <w:sz w:val="36"/>
          <w:szCs w:val="40"/>
        </w:rPr>
      </w:pPr>
      <w:r>
        <w:rPr>
          <w:rFonts w:ascii="Consolas" w:hAnsi="Consolas" w:eastAsia="Consolas"/>
          <w:color w:val="2D2D2D"/>
          <w:sz w:val="22"/>
          <w:szCs w:val="40"/>
        </w:rPr>
        <w:t xml:space="preserve"> </w:t>
      </w:r>
    </w:p>
    <w:p w14:paraId="24F1A5EE">
      <w:pPr>
        <w:spacing w:before="0" w:after="0" w:line="260" w:lineRule="exact"/>
        <w:rPr>
          <w:sz w:val="36"/>
          <w:szCs w:val="40"/>
        </w:rPr>
      </w:pPr>
      <w:r>
        <w:rPr>
          <w:rFonts w:ascii="Consolas" w:hAnsi="Consolas" w:eastAsia="Consolas"/>
          <w:color w:val="2D2D2D"/>
          <w:sz w:val="22"/>
          <w:szCs w:val="40"/>
        </w:rPr>
        <w:t>// --------------- 工具函数 ---------------</w:t>
      </w:r>
    </w:p>
    <w:p w14:paraId="235408E9">
      <w:pPr>
        <w:spacing w:before="0" w:after="0" w:line="260" w:lineRule="exact"/>
        <w:rPr>
          <w:sz w:val="36"/>
          <w:szCs w:val="40"/>
        </w:rPr>
      </w:pPr>
      <w:r>
        <w:rPr>
          <w:rFonts w:ascii="Consolas" w:hAnsi="Consolas" w:eastAsia="Consolas"/>
          <w:color w:val="2D2D2D"/>
          <w:sz w:val="22"/>
          <w:szCs w:val="40"/>
        </w:rPr>
        <w:t>function typeLabel(type) {</w:t>
      </w:r>
    </w:p>
    <w:p w14:paraId="7144DF3F">
      <w:pPr>
        <w:spacing w:before="0" w:after="0" w:line="260" w:lineRule="exact"/>
        <w:rPr>
          <w:sz w:val="36"/>
          <w:szCs w:val="40"/>
        </w:rPr>
      </w:pPr>
      <w:r>
        <w:rPr>
          <w:rFonts w:ascii="Consolas" w:hAnsi="Consolas" w:eastAsia="Consolas"/>
          <w:color w:val="2D2D2D"/>
          <w:sz w:val="22"/>
          <w:szCs w:val="40"/>
        </w:rPr>
        <w:t xml:space="preserve">  return { task: '任务', bug: '缺陷', epic: '史诗' }[type] || type || '任务'</w:t>
      </w:r>
    </w:p>
    <w:p w14:paraId="0B35C3F3">
      <w:pPr>
        <w:spacing w:before="0" w:after="0" w:line="260" w:lineRule="exact"/>
        <w:rPr>
          <w:sz w:val="36"/>
          <w:szCs w:val="40"/>
        </w:rPr>
      </w:pPr>
      <w:r>
        <w:rPr>
          <w:rFonts w:ascii="Consolas" w:hAnsi="Consolas" w:eastAsia="Consolas"/>
          <w:color w:val="2D2D2D"/>
          <w:sz w:val="22"/>
          <w:szCs w:val="40"/>
        </w:rPr>
        <w:t>}</w:t>
      </w:r>
    </w:p>
    <w:p w14:paraId="7BC3B51B">
      <w:pPr>
        <w:spacing w:before="0" w:after="0" w:line="260" w:lineRule="exact"/>
        <w:rPr>
          <w:sz w:val="36"/>
          <w:szCs w:val="40"/>
        </w:rPr>
      </w:pPr>
      <w:r>
        <w:rPr>
          <w:rFonts w:ascii="Consolas" w:hAnsi="Consolas" w:eastAsia="Consolas"/>
          <w:color w:val="2D2D2D"/>
          <w:sz w:val="22"/>
          <w:szCs w:val="40"/>
        </w:rPr>
        <w:t xml:space="preserve"> </w:t>
      </w:r>
    </w:p>
    <w:p w14:paraId="47660BF8">
      <w:pPr>
        <w:spacing w:before="0" w:after="0" w:line="260" w:lineRule="exact"/>
        <w:rPr>
          <w:sz w:val="36"/>
          <w:szCs w:val="40"/>
        </w:rPr>
      </w:pPr>
      <w:r>
        <w:rPr>
          <w:rFonts w:ascii="Consolas" w:hAnsi="Consolas" w:eastAsia="Consolas"/>
          <w:color w:val="2D2D2D"/>
          <w:sz w:val="22"/>
          <w:szCs w:val="40"/>
        </w:rPr>
        <w:t>function typeTagType(type) {</w:t>
      </w:r>
    </w:p>
    <w:p w14:paraId="38AEEA06">
      <w:pPr>
        <w:spacing w:before="0" w:after="0" w:line="260" w:lineRule="exact"/>
        <w:rPr>
          <w:sz w:val="36"/>
          <w:szCs w:val="40"/>
        </w:rPr>
      </w:pPr>
      <w:r>
        <w:rPr>
          <w:rFonts w:ascii="Consolas" w:hAnsi="Consolas" w:eastAsia="Consolas"/>
          <w:color w:val="2D2D2D"/>
          <w:sz w:val="22"/>
          <w:szCs w:val="40"/>
        </w:rPr>
        <w:t xml:space="preserve">  return { task: undefined, bug: 'danger', epic: 'primary' }[type] || 'info'</w:t>
      </w:r>
    </w:p>
    <w:p w14:paraId="7F9C0BB5">
      <w:pPr>
        <w:spacing w:before="0" w:after="0" w:line="260" w:lineRule="exact"/>
        <w:rPr>
          <w:sz w:val="36"/>
          <w:szCs w:val="40"/>
        </w:rPr>
      </w:pPr>
      <w:r>
        <w:rPr>
          <w:rFonts w:ascii="Consolas" w:hAnsi="Consolas" w:eastAsia="Consolas"/>
          <w:color w:val="2D2D2D"/>
          <w:sz w:val="22"/>
          <w:szCs w:val="40"/>
        </w:rPr>
        <w:t>}</w:t>
      </w:r>
    </w:p>
    <w:p w14:paraId="42253857">
      <w:pPr>
        <w:spacing w:before="0" w:after="0" w:line="260" w:lineRule="exact"/>
        <w:rPr>
          <w:sz w:val="36"/>
          <w:szCs w:val="40"/>
        </w:rPr>
      </w:pPr>
      <w:r>
        <w:rPr>
          <w:rFonts w:ascii="Consolas" w:hAnsi="Consolas" w:eastAsia="Consolas"/>
          <w:color w:val="2D2D2D"/>
          <w:sz w:val="22"/>
          <w:szCs w:val="40"/>
        </w:rPr>
        <w:t xml:space="preserve"> </w:t>
      </w:r>
    </w:p>
    <w:p w14:paraId="1DC9BA55">
      <w:pPr>
        <w:spacing w:before="0" w:after="0" w:line="260" w:lineRule="exact"/>
        <w:rPr>
          <w:sz w:val="36"/>
          <w:szCs w:val="40"/>
        </w:rPr>
      </w:pPr>
      <w:r>
        <w:rPr>
          <w:rFonts w:ascii="Consolas" w:hAnsi="Consolas" w:eastAsia="Consolas"/>
          <w:color w:val="2D2D2D"/>
          <w:sz w:val="22"/>
          <w:szCs w:val="40"/>
        </w:rPr>
        <w:t>function isOverdue(row) {</w:t>
      </w:r>
    </w:p>
    <w:p w14:paraId="3B005344">
      <w:pPr>
        <w:spacing w:before="0" w:after="0" w:line="260" w:lineRule="exact"/>
        <w:rPr>
          <w:sz w:val="36"/>
          <w:szCs w:val="40"/>
        </w:rPr>
      </w:pPr>
      <w:r>
        <w:rPr>
          <w:rFonts w:ascii="Consolas" w:hAnsi="Consolas" w:eastAsia="Consolas"/>
          <w:color w:val="2D2D2D"/>
          <w:sz w:val="22"/>
          <w:szCs w:val="40"/>
        </w:rPr>
        <w:t xml:space="preserve">  if (!row.due_date || row.status === 'done') return false</w:t>
      </w:r>
    </w:p>
    <w:p w14:paraId="643962F5">
      <w:pPr>
        <w:spacing w:before="0" w:after="0" w:line="260" w:lineRule="exact"/>
        <w:rPr>
          <w:sz w:val="36"/>
          <w:szCs w:val="40"/>
        </w:rPr>
      </w:pPr>
      <w:r>
        <w:rPr>
          <w:rFonts w:ascii="Consolas" w:hAnsi="Consolas" w:eastAsia="Consolas"/>
          <w:color w:val="2D2D2D"/>
          <w:sz w:val="22"/>
          <w:szCs w:val="40"/>
        </w:rPr>
        <w:t xml:space="preserve">  return new Date(row.due_date) &lt; new Date()</w:t>
      </w:r>
    </w:p>
    <w:p w14:paraId="5724D75B">
      <w:pPr>
        <w:spacing w:before="0" w:after="0" w:line="260" w:lineRule="exact"/>
        <w:rPr>
          <w:sz w:val="36"/>
          <w:szCs w:val="40"/>
        </w:rPr>
      </w:pPr>
      <w:r>
        <w:rPr>
          <w:rFonts w:ascii="Consolas" w:hAnsi="Consolas" w:eastAsia="Consolas"/>
          <w:color w:val="2D2D2D"/>
          <w:sz w:val="22"/>
          <w:szCs w:val="40"/>
        </w:rPr>
        <w:t>}</w:t>
      </w:r>
    </w:p>
    <w:p w14:paraId="5EBE2D0B">
      <w:pPr>
        <w:spacing w:before="0" w:after="0" w:line="260" w:lineRule="exact"/>
        <w:rPr>
          <w:sz w:val="36"/>
          <w:szCs w:val="40"/>
        </w:rPr>
      </w:pPr>
      <w:r>
        <w:rPr>
          <w:rFonts w:ascii="Consolas" w:hAnsi="Consolas" w:eastAsia="Consolas"/>
          <w:color w:val="2D2D2D"/>
          <w:sz w:val="22"/>
          <w:szCs w:val="40"/>
        </w:rPr>
        <w:t xml:space="preserve"> </w:t>
      </w:r>
    </w:p>
    <w:p w14:paraId="157B735F">
      <w:pPr>
        <w:spacing w:before="0" w:after="0" w:line="260" w:lineRule="exact"/>
        <w:rPr>
          <w:sz w:val="36"/>
          <w:szCs w:val="40"/>
        </w:rPr>
      </w:pPr>
      <w:r>
        <w:rPr>
          <w:rFonts w:ascii="Consolas" w:hAnsi="Consolas" w:eastAsia="Consolas"/>
          <w:color w:val="2D2D2D"/>
          <w:sz w:val="22"/>
          <w:szCs w:val="40"/>
        </w:rPr>
        <w:t>// --------------- 数据加载 ---------------</w:t>
      </w:r>
    </w:p>
    <w:p w14:paraId="24492167">
      <w:pPr>
        <w:spacing w:before="0" w:after="0" w:line="260" w:lineRule="exact"/>
        <w:rPr>
          <w:sz w:val="36"/>
          <w:szCs w:val="40"/>
        </w:rPr>
      </w:pPr>
      <w:r>
        <w:rPr>
          <w:rFonts w:ascii="Consolas" w:hAnsi="Consolas" w:eastAsia="Consolas"/>
          <w:color w:val="2D2D2D"/>
          <w:sz w:val="22"/>
          <w:szCs w:val="40"/>
        </w:rPr>
        <w:t>async function loadTasks() {</w:t>
      </w:r>
    </w:p>
    <w:p w14:paraId="3863CDA5">
      <w:pPr>
        <w:spacing w:before="0" w:after="0" w:line="260" w:lineRule="exact"/>
        <w:rPr>
          <w:sz w:val="36"/>
          <w:szCs w:val="40"/>
        </w:rPr>
      </w:pPr>
      <w:r>
        <w:rPr>
          <w:rFonts w:ascii="Consolas" w:hAnsi="Consolas" w:eastAsia="Consolas"/>
          <w:color w:val="2D2D2D"/>
          <w:sz w:val="22"/>
          <w:szCs w:val="40"/>
        </w:rPr>
        <w:t xml:space="preserve">  const pid = route.params.id</w:t>
      </w:r>
    </w:p>
    <w:p w14:paraId="1443C07E">
      <w:pPr>
        <w:spacing w:before="0" w:after="0" w:line="260" w:lineRule="exact"/>
        <w:rPr>
          <w:sz w:val="36"/>
          <w:szCs w:val="40"/>
        </w:rPr>
      </w:pPr>
      <w:r>
        <w:rPr>
          <w:rFonts w:ascii="Consolas" w:hAnsi="Consolas" w:eastAsia="Consolas"/>
          <w:color w:val="2D2D2D"/>
          <w:sz w:val="22"/>
          <w:szCs w:val="40"/>
        </w:rPr>
        <w:t xml:space="preserve">  await taskStore.fetchTasks({ project_id: pid })</w:t>
      </w:r>
    </w:p>
    <w:p w14:paraId="60ADFF50">
      <w:pPr>
        <w:spacing w:before="0" w:after="0" w:line="260" w:lineRule="exact"/>
        <w:rPr>
          <w:sz w:val="36"/>
          <w:szCs w:val="40"/>
        </w:rPr>
      </w:pPr>
      <w:r>
        <w:rPr>
          <w:rFonts w:ascii="Consolas" w:hAnsi="Consolas" w:eastAsia="Consolas"/>
          <w:color w:val="2D2D2D"/>
          <w:sz w:val="22"/>
          <w:szCs w:val="40"/>
        </w:rPr>
        <w:t xml:space="preserve">  // 加载项目成员用于筛选</w:t>
      </w:r>
    </w:p>
    <w:p w14:paraId="77400EDD">
      <w:pPr>
        <w:spacing w:before="0" w:after="0" w:line="260" w:lineRule="exact"/>
        <w:rPr>
          <w:sz w:val="36"/>
          <w:szCs w:val="40"/>
        </w:rPr>
      </w:pPr>
      <w:r>
        <w:rPr>
          <w:rFonts w:ascii="Consolas" w:hAnsi="Consolas" w:eastAsia="Consolas"/>
          <w:color w:val="2D2D2D"/>
          <w:sz w:val="22"/>
          <w:szCs w:val="40"/>
        </w:rPr>
        <w:t xml:space="preserve">  if (pid) {</w:t>
      </w:r>
    </w:p>
    <w:p w14:paraId="413ECEFE">
      <w:pPr>
        <w:spacing w:before="0" w:after="0" w:line="260" w:lineRule="exact"/>
        <w:rPr>
          <w:sz w:val="36"/>
          <w:szCs w:val="40"/>
        </w:rPr>
      </w:pPr>
      <w:r>
        <w:rPr>
          <w:rFonts w:ascii="Consolas" w:hAnsi="Consolas" w:eastAsia="Consolas"/>
          <w:color w:val="2D2D2D"/>
          <w:sz w:val="22"/>
          <w:szCs w:val="40"/>
        </w:rPr>
        <w:t xml:space="preserve">    try {</w:t>
      </w:r>
    </w:p>
    <w:p w14:paraId="7E524442">
      <w:pPr>
        <w:spacing w:before="0" w:after="0" w:line="260" w:lineRule="exact"/>
        <w:rPr>
          <w:sz w:val="36"/>
          <w:szCs w:val="40"/>
        </w:rPr>
      </w:pPr>
      <w:r>
        <w:rPr>
          <w:rFonts w:ascii="Consolas" w:hAnsi="Consolas" w:eastAsia="Consolas"/>
          <w:color w:val="2D2D2D"/>
          <w:sz w:val="22"/>
          <w:szCs w:val="40"/>
        </w:rPr>
        <w:t xml:space="preserve">      const res = await projectAPI.members(pid)</w:t>
      </w:r>
    </w:p>
    <w:p w14:paraId="4220E256">
      <w:pPr>
        <w:spacing w:before="0" w:after="0" w:line="260" w:lineRule="exact"/>
        <w:rPr>
          <w:sz w:val="36"/>
          <w:szCs w:val="40"/>
        </w:rPr>
      </w:pPr>
      <w:r>
        <w:rPr>
          <w:rFonts w:ascii="Consolas" w:hAnsi="Consolas" w:eastAsia="Consolas"/>
          <w:color w:val="2D2D2D"/>
          <w:sz w:val="22"/>
          <w:szCs w:val="40"/>
        </w:rPr>
        <w:t xml:space="preserve">      const list = res.results || res || []</w:t>
      </w:r>
    </w:p>
    <w:p w14:paraId="6735CF6D">
      <w:pPr>
        <w:spacing w:before="0" w:after="0" w:line="260" w:lineRule="exact"/>
        <w:rPr>
          <w:sz w:val="36"/>
          <w:szCs w:val="40"/>
        </w:rPr>
      </w:pPr>
      <w:r>
        <w:rPr>
          <w:rFonts w:ascii="Consolas" w:hAnsi="Consolas" w:eastAsia="Consolas"/>
          <w:color w:val="2D2D2D"/>
          <w:sz w:val="22"/>
          <w:szCs w:val="40"/>
        </w:rPr>
        <w:t xml:space="preserve">      memberOptions.value = list.map(m =&gt; ({ id: m.user?.id, username: m.user?.username || '-' }))</w:t>
      </w:r>
    </w:p>
    <w:p w14:paraId="79F4C898">
      <w:pPr>
        <w:spacing w:before="0" w:after="0" w:line="260" w:lineRule="exact"/>
        <w:rPr>
          <w:sz w:val="36"/>
          <w:szCs w:val="40"/>
        </w:rPr>
      </w:pPr>
      <w:r>
        <w:rPr>
          <w:rFonts w:ascii="Consolas" w:hAnsi="Consolas" w:eastAsia="Consolas"/>
          <w:color w:val="2D2D2D"/>
          <w:sz w:val="22"/>
          <w:szCs w:val="40"/>
        </w:rPr>
        <w:t xml:space="preserve">    } catch { /* keep empty */ }</w:t>
      </w:r>
    </w:p>
    <w:p w14:paraId="13645195">
      <w:pPr>
        <w:spacing w:before="0" w:after="0" w:line="260" w:lineRule="exact"/>
        <w:rPr>
          <w:sz w:val="36"/>
          <w:szCs w:val="40"/>
        </w:rPr>
      </w:pPr>
      <w:r>
        <w:rPr>
          <w:rFonts w:ascii="Consolas" w:hAnsi="Consolas" w:eastAsia="Consolas"/>
          <w:color w:val="2D2D2D"/>
          <w:sz w:val="22"/>
          <w:szCs w:val="40"/>
        </w:rPr>
        <w:t xml:space="preserve">  }</w:t>
      </w:r>
    </w:p>
    <w:p w14:paraId="3547D8E0">
      <w:pPr>
        <w:spacing w:before="0" w:after="0" w:line="260" w:lineRule="exact"/>
        <w:rPr>
          <w:sz w:val="36"/>
          <w:szCs w:val="40"/>
        </w:rPr>
      </w:pPr>
      <w:r>
        <w:rPr>
          <w:rFonts w:ascii="Consolas" w:hAnsi="Consolas" w:eastAsia="Consolas"/>
          <w:color w:val="2D2D2D"/>
          <w:sz w:val="22"/>
          <w:szCs w:val="40"/>
        </w:rPr>
        <w:t>}</w:t>
      </w:r>
    </w:p>
    <w:p w14:paraId="238EDD89">
      <w:pPr>
        <w:spacing w:before="0" w:after="0" w:line="260" w:lineRule="exact"/>
        <w:rPr>
          <w:sz w:val="36"/>
          <w:szCs w:val="40"/>
        </w:rPr>
      </w:pPr>
      <w:r>
        <w:rPr>
          <w:rFonts w:ascii="Consolas" w:hAnsi="Consolas" w:eastAsia="Consolas"/>
          <w:color w:val="2D2D2D"/>
          <w:sz w:val="22"/>
          <w:szCs w:val="40"/>
        </w:rPr>
        <w:t xml:space="preserve"> </w:t>
      </w:r>
    </w:p>
    <w:p w14:paraId="568E6B88">
      <w:pPr>
        <w:spacing w:before="0" w:after="0" w:line="260" w:lineRule="exact"/>
        <w:rPr>
          <w:sz w:val="36"/>
          <w:szCs w:val="40"/>
        </w:rPr>
      </w:pPr>
      <w:r>
        <w:rPr>
          <w:rFonts w:ascii="Consolas" w:hAnsi="Consolas" w:eastAsia="Consolas"/>
          <w:color w:val="2D2D2D"/>
          <w:sz w:val="22"/>
          <w:szCs w:val="40"/>
        </w:rPr>
        <w:t>onMounted(() =&gt; {</w:t>
      </w:r>
    </w:p>
    <w:p w14:paraId="768CC1A6">
      <w:pPr>
        <w:spacing w:before="0" w:after="0" w:line="260" w:lineRule="exact"/>
        <w:rPr>
          <w:sz w:val="36"/>
          <w:szCs w:val="40"/>
        </w:rPr>
      </w:pPr>
      <w:r>
        <w:rPr>
          <w:rFonts w:ascii="Consolas" w:hAnsi="Consolas" w:eastAsia="Consolas"/>
          <w:color w:val="2D2D2D"/>
          <w:sz w:val="22"/>
          <w:szCs w:val="40"/>
        </w:rPr>
        <w:t xml:space="preserve">  loadTasks()</w:t>
      </w:r>
    </w:p>
    <w:p w14:paraId="6173C5C0">
      <w:pPr>
        <w:spacing w:before="0" w:after="0" w:line="260" w:lineRule="exact"/>
        <w:rPr>
          <w:sz w:val="36"/>
          <w:szCs w:val="40"/>
        </w:rPr>
      </w:pPr>
      <w:r>
        <w:rPr>
          <w:rFonts w:ascii="Consolas" w:hAnsi="Consolas" w:eastAsia="Consolas"/>
          <w:color w:val="2D2D2D"/>
          <w:sz w:val="22"/>
          <w:szCs w:val="40"/>
        </w:rPr>
        <w:t>})</w:t>
      </w:r>
    </w:p>
    <w:p w14:paraId="2EC24370">
      <w:pPr>
        <w:spacing w:before="0" w:after="0" w:line="260" w:lineRule="exact"/>
        <w:rPr>
          <w:sz w:val="36"/>
          <w:szCs w:val="40"/>
        </w:rPr>
      </w:pPr>
      <w:r>
        <w:rPr>
          <w:rFonts w:ascii="Consolas" w:hAnsi="Consolas" w:eastAsia="Consolas"/>
          <w:color w:val="2D2D2D"/>
          <w:sz w:val="22"/>
          <w:szCs w:val="40"/>
        </w:rPr>
        <w:t xml:space="preserve"> </w:t>
      </w:r>
    </w:p>
    <w:p w14:paraId="5CEB1BE3">
      <w:pPr>
        <w:spacing w:before="0" w:after="0" w:line="260" w:lineRule="exact"/>
        <w:rPr>
          <w:sz w:val="36"/>
          <w:szCs w:val="40"/>
        </w:rPr>
      </w:pPr>
      <w:r>
        <w:rPr>
          <w:rFonts w:ascii="Consolas" w:hAnsi="Consolas" w:eastAsia="Consolas"/>
          <w:color w:val="2D2D2D"/>
          <w:sz w:val="22"/>
          <w:szCs w:val="40"/>
        </w:rPr>
        <w:t>// 监听项目切换</w:t>
      </w:r>
    </w:p>
    <w:p w14:paraId="25547D2D">
      <w:pPr>
        <w:spacing w:before="0" w:after="0" w:line="260" w:lineRule="exact"/>
        <w:rPr>
          <w:sz w:val="36"/>
          <w:szCs w:val="40"/>
        </w:rPr>
      </w:pPr>
      <w:r>
        <w:rPr>
          <w:rFonts w:ascii="Consolas" w:hAnsi="Consolas" w:eastAsia="Consolas"/>
          <w:color w:val="2D2D2D"/>
          <w:sz w:val="22"/>
          <w:szCs w:val="40"/>
        </w:rPr>
        <w:t>watch(() =&gt;</w:t>
      </w:r>
    </w:p>
    <w:p w14:paraId="1DD31C28">
      <w:pPr>
        <w:spacing w:before="0" w:after="0" w:line="260" w:lineRule="exact"/>
        <w:rPr>
          <w:sz w:val="36"/>
          <w:szCs w:val="40"/>
        </w:rPr>
      </w:pPr>
      <w:r>
        <w:rPr>
          <w:rFonts w:ascii="Consolas" w:hAnsi="Consolas" w:eastAsia="Consolas"/>
          <w:color w:val="2D2D2D"/>
          <w:sz w:val="22"/>
          <w:szCs w:val="40"/>
        </w:rPr>
        <w:t>// ... (truncated)</w:t>
      </w:r>
    </w:p>
    <w:p w14:paraId="5BAAB468">
      <w:pPr>
        <w:rPr>
          <w:sz w:val="36"/>
          <w:szCs w:val="40"/>
        </w:rPr>
      </w:pPr>
    </w:p>
    <w:p w14:paraId="426A44A7">
      <w:pPr>
        <w:spacing w:before="200" w:after="40"/>
        <w:rPr>
          <w:sz w:val="36"/>
          <w:szCs w:val="40"/>
        </w:rPr>
      </w:pPr>
      <w:r>
        <w:rPr>
          <w:b/>
          <w:color w:val="1A56DB"/>
          <w:sz w:val="28"/>
          <w:szCs w:val="40"/>
        </w:rPr>
        <w:t>// frontend\src\pages\worklog\Index.vue</w:t>
      </w:r>
    </w:p>
    <w:p w14:paraId="0F6F465A">
      <w:pPr>
        <w:spacing w:before="0" w:after="0" w:line="260" w:lineRule="exact"/>
        <w:rPr>
          <w:sz w:val="36"/>
          <w:szCs w:val="40"/>
        </w:rPr>
      </w:pPr>
      <w:r>
        <w:rPr>
          <w:rFonts w:ascii="Consolas" w:hAnsi="Consolas" w:eastAsia="Consolas"/>
          <w:color w:val="2D2D2D"/>
          <w:sz w:val="22"/>
          <w:szCs w:val="40"/>
        </w:rPr>
        <w:t>&lt;template&gt;</w:t>
      </w:r>
    </w:p>
    <w:p w14:paraId="04827943">
      <w:pPr>
        <w:spacing w:before="0" w:after="0" w:line="260" w:lineRule="exact"/>
        <w:rPr>
          <w:sz w:val="36"/>
          <w:szCs w:val="40"/>
        </w:rPr>
      </w:pPr>
      <w:r>
        <w:rPr>
          <w:rFonts w:ascii="Consolas" w:hAnsi="Consolas" w:eastAsia="Consolas"/>
          <w:color w:val="2D2D2D"/>
          <w:sz w:val="22"/>
          <w:szCs w:val="40"/>
        </w:rPr>
        <w:t xml:space="preserve">  &lt;div class="worklog-page"&gt;</w:t>
      </w:r>
    </w:p>
    <w:p w14:paraId="62991C94">
      <w:pPr>
        <w:spacing w:before="0" w:after="0" w:line="260" w:lineRule="exact"/>
        <w:rPr>
          <w:sz w:val="36"/>
          <w:szCs w:val="40"/>
        </w:rPr>
      </w:pPr>
      <w:r>
        <w:rPr>
          <w:rFonts w:ascii="Consolas" w:hAnsi="Consolas" w:eastAsia="Consolas"/>
          <w:color w:val="2D2D2D"/>
          <w:sz w:val="22"/>
          <w:szCs w:val="40"/>
        </w:rPr>
        <w:t xml:space="preserve">    &lt;div class="page-header"&gt;</w:t>
      </w:r>
    </w:p>
    <w:p w14:paraId="673EC016">
      <w:pPr>
        <w:spacing w:before="0" w:after="0" w:line="260" w:lineRule="exact"/>
        <w:rPr>
          <w:sz w:val="36"/>
          <w:szCs w:val="40"/>
        </w:rPr>
      </w:pPr>
      <w:r>
        <w:rPr>
          <w:rFonts w:ascii="Consolas" w:hAnsi="Consolas" w:eastAsia="Consolas"/>
          <w:color w:val="2D2D2D"/>
          <w:sz w:val="22"/>
          <w:szCs w:val="40"/>
        </w:rPr>
        <w:t xml:space="preserve">      &lt;h2&gt;工时管理&lt;/h2&gt;</w:t>
      </w:r>
    </w:p>
    <w:p w14:paraId="31759B06">
      <w:pPr>
        <w:spacing w:before="0" w:after="0" w:line="260" w:lineRule="exact"/>
        <w:rPr>
          <w:sz w:val="36"/>
          <w:szCs w:val="40"/>
        </w:rPr>
      </w:pPr>
      <w:r>
        <w:rPr>
          <w:rFonts w:ascii="Consolas" w:hAnsi="Consolas" w:eastAsia="Consolas"/>
          <w:color w:val="2D2D2D"/>
          <w:sz w:val="22"/>
          <w:szCs w:val="40"/>
        </w:rPr>
        <w:t xml:space="preserve">      &lt;el-button type="primary" @click="openCreate"&gt;+ 记录工时&lt;/el-button&gt;</w:t>
      </w:r>
    </w:p>
    <w:p w14:paraId="44FF7EC0">
      <w:pPr>
        <w:spacing w:before="0" w:after="0" w:line="260" w:lineRule="exact"/>
        <w:rPr>
          <w:sz w:val="36"/>
          <w:szCs w:val="40"/>
        </w:rPr>
      </w:pPr>
      <w:r>
        <w:rPr>
          <w:rFonts w:ascii="Consolas" w:hAnsi="Consolas" w:eastAsia="Consolas"/>
          <w:color w:val="2D2D2D"/>
          <w:sz w:val="22"/>
          <w:szCs w:val="40"/>
        </w:rPr>
        <w:t xml:space="preserve">    &lt;/div&gt;</w:t>
      </w:r>
    </w:p>
    <w:p w14:paraId="186450B2">
      <w:pPr>
        <w:spacing w:before="0" w:after="0" w:line="260" w:lineRule="exact"/>
        <w:rPr>
          <w:sz w:val="36"/>
          <w:szCs w:val="40"/>
        </w:rPr>
      </w:pPr>
      <w:r>
        <w:rPr>
          <w:rFonts w:ascii="Consolas" w:hAnsi="Consolas" w:eastAsia="Consolas"/>
          <w:color w:val="2D2D2D"/>
          <w:sz w:val="22"/>
          <w:szCs w:val="40"/>
        </w:rPr>
        <w:t xml:space="preserve"> </w:t>
      </w:r>
    </w:p>
    <w:p w14:paraId="5BA28831">
      <w:pPr>
        <w:spacing w:before="0" w:after="0" w:line="260" w:lineRule="exact"/>
        <w:rPr>
          <w:sz w:val="36"/>
          <w:szCs w:val="40"/>
        </w:rPr>
      </w:pPr>
      <w:r>
        <w:rPr>
          <w:rFonts w:ascii="Consolas" w:hAnsi="Consolas" w:eastAsia="Consolas"/>
          <w:color w:val="2D2D2D"/>
          <w:sz w:val="22"/>
          <w:szCs w:val="40"/>
        </w:rPr>
        <w:t xml:space="preserve">    &lt;el-card&gt;</w:t>
      </w:r>
    </w:p>
    <w:p w14:paraId="0E3EDDE5">
      <w:pPr>
        <w:spacing w:before="0" w:after="0" w:line="260" w:lineRule="exact"/>
        <w:rPr>
          <w:sz w:val="36"/>
          <w:szCs w:val="40"/>
        </w:rPr>
      </w:pPr>
      <w:r>
        <w:rPr>
          <w:rFonts w:ascii="Consolas" w:hAnsi="Consolas" w:eastAsia="Consolas"/>
          <w:color w:val="2D2D2D"/>
          <w:sz w:val="22"/>
          <w:szCs w:val="40"/>
        </w:rPr>
        <w:t xml:space="preserve">      &lt;el-table :data="worklogs" stripe v-loading="loading"&gt;</w:t>
      </w:r>
    </w:p>
    <w:p w14:paraId="6A1B12BC">
      <w:pPr>
        <w:spacing w:before="0" w:after="0" w:line="260" w:lineRule="exact"/>
        <w:rPr>
          <w:sz w:val="36"/>
          <w:szCs w:val="40"/>
        </w:rPr>
      </w:pPr>
      <w:r>
        <w:rPr>
          <w:rFonts w:ascii="Consolas" w:hAnsi="Consolas" w:eastAsia="Consolas"/>
          <w:color w:val="2D2D2D"/>
          <w:sz w:val="22"/>
          <w:szCs w:val="40"/>
        </w:rPr>
        <w:t xml:space="preserve">        &lt;el-table-column label="用户" width="120"&gt;</w:t>
      </w:r>
    </w:p>
    <w:p w14:paraId="6212834C">
      <w:pPr>
        <w:spacing w:before="0" w:after="0" w:line="260" w:lineRule="exact"/>
        <w:rPr>
          <w:sz w:val="36"/>
          <w:szCs w:val="40"/>
        </w:rPr>
      </w:pPr>
      <w:r>
        <w:rPr>
          <w:rFonts w:ascii="Consolas" w:hAnsi="Consolas" w:eastAsia="Consolas"/>
          <w:color w:val="2D2D2D"/>
          <w:sz w:val="22"/>
          <w:szCs w:val="40"/>
        </w:rPr>
        <w:t xml:space="preserve">          &lt;template #default="{ row }"&gt;{{ row.user?.username || '-' }}&lt;/template&gt;</w:t>
      </w:r>
    </w:p>
    <w:p w14:paraId="5C44A52A">
      <w:pPr>
        <w:spacing w:before="0" w:after="0" w:line="260" w:lineRule="exact"/>
        <w:rPr>
          <w:sz w:val="36"/>
          <w:szCs w:val="40"/>
        </w:rPr>
      </w:pPr>
      <w:r>
        <w:rPr>
          <w:rFonts w:ascii="Consolas" w:hAnsi="Consolas" w:eastAsia="Consolas"/>
          <w:color w:val="2D2D2D"/>
          <w:sz w:val="22"/>
          <w:szCs w:val="40"/>
        </w:rPr>
        <w:t xml:space="preserve">        &lt;/el-table-column&gt;</w:t>
      </w:r>
    </w:p>
    <w:p w14:paraId="68A8F418">
      <w:pPr>
        <w:spacing w:before="0" w:after="0" w:line="260" w:lineRule="exact"/>
        <w:rPr>
          <w:sz w:val="36"/>
          <w:szCs w:val="40"/>
        </w:rPr>
      </w:pPr>
      <w:r>
        <w:rPr>
          <w:rFonts w:ascii="Consolas" w:hAnsi="Consolas" w:eastAsia="Consolas"/>
          <w:color w:val="2D2D2D"/>
          <w:sz w:val="22"/>
          <w:szCs w:val="40"/>
        </w:rPr>
        <w:t xml:space="preserve">        &lt;el-table-column label="关联任务" min-width="180"&gt;</w:t>
      </w:r>
    </w:p>
    <w:p w14:paraId="40284243">
      <w:pPr>
        <w:spacing w:before="0" w:after="0" w:line="260" w:lineRule="exact"/>
        <w:rPr>
          <w:sz w:val="36"/>
          <w:szCs w:val="40"/>
        </w:rPr>
      </w:pPr>
      <w:r>
        <w:rPr>
          <w:rFonts w:ascii="Consolas" w:hAnsi="Consolas" w:eastAsia="Consolas"/>
          <w:color w:val="2D2D2D"/>
          <w:sz w:val="22"/>
          <w:szCs w:val="40"/>
        </w:rPr>
        <w:t xml:space="preserve">          &lt;template #default="{ row }"&gt;{{ row.task_title || '-' }}&lt;/template&gt;</w:t>
      </w:r>
    </w:p>
    <w:p w14:paraId="3533C69E">
      <w:pPr>
        <w:spacing w:before="0" w:after="0" w:line="260" w:lineRule="exact"/>
        <w:rPr>
          <w:sz w:val="36"/>
          <w:szCs w:val="40"/>
        </w:rPr>
      </w:pPr>
      <w:r>
        <w:rPr>
          <w:rFonts w:ascii="Consolas" w:hAnsi="Consolas" w:eastAsia="Consolas"/>
          <w:color w:val="2D2D2D"/>
          <w:sz w:val="22"/>
          <w:szCs w:val="40"/>
        </w:rPr>
        <w:t xml:space="preserve">        &lt;/el-table-column&gt;</w:t>
      </w:r>
    </w:p>
    <w:p w14:paraId="0B1668C3">
      <w:pPr>
        <w:spacing w:before="0" w:after="0" w:line="260" w:lineRule="exact"/>
        <w:rPr>
          <w:sz w:val="36"/>
          <w:szCs w:val="40"/>
        </w:rPr>
      </w:pPr>
      <w:r>
        <w:rPr>
          <w:rFonts w:ascii="Consolas" w:hAnsi="Consolas" w:eastAsia="Consolas"/>
          <w:color w:val="2D2D2D"/>
          <w:sz w:val="22"/>
          <w:szCs w:val="40"/>
        </w:rPr>
        <w:t xml:space="preserve">        &lt;el-table-column prop="date" label="日期" width="120" /&gt;</w:t>
      </w:r>
    </w:p>
    <w:p w14:paraId="68F2FF54">
      <w:pPr>
        <w:spacing w:before="0" w:after="0" w:line="260" w:lineRule="exact"/>
        <w:rPr>
          <w:sz w:val="36"/>
          <w:szCs w:val="40"/>
        </w:rPr>
      </w:pPr>
      <w:r>
        <w:rPr>
          <w:rFonts w:ascii="Consolas" w:hAnsi="Consolas" w:eastAsia="Consolas"/>
          <w:color w:val="2D2D2D"/>
          <w:sz w:val="22"/>
          <w:szCs w:val="40"/>
        </w:rPr>
        <w:t xml:space="preserve">        &lt;el-table-column prop="hours" label="工时(h)" width="100" /&gt;</w:t>
      </w:r>
    </w:p>
    <w:p w14:paraId="7611BFA7">
      <w:pPr>
        <w:spacing w:before="0" w:after="0" w:line="260" w:lineRule="exact"/>
        <w:rPr>
          <w:sz w:val="36"/>
          <w:szCs w:val="40"/>
        </w:rPr>
      </w:pPr>
      <w:r>
        <w:rPr>
          <w:rFonts w:ascii="Consolas" w:hAnsi="Consolas" w:eastAsia="Consolas"/>
          <w:color w:val="2D2D2D"/>
          <w:sz w:val="22"/>
          <w:szCs w:val="40"/>
        </w:rPr>
        <w:t xml:space="preserve">        &lt;el-table-column prop="description" label="描述" min-width="200"&gt;</w:t>
      </w:r>
    </w:p>
    <w:p w14:paraId="1F3E528B">
      <w:pPr>
        <w:spacing w:before="0" w:after="0" w:line="260" w:lineRule="exact"/>
        <w:rPr>
          <w:sz w:val="36"/>
          <w:szCs w:val="40"/>
        </w:rPr>
      </w:pPr>
      <w:r>
        <w:rPr>
          <w:rFonts w:ascii="Consolas" w:hAnsi="Consolas" w:eastAsia="Consolas"/>
          <w:color w:val="2D2D2D"/>
          <w:sz w:val="22"/>
          <w:szCs w:val="40"/>
        </w:rPr>
        <w:t xml:space="preserve">          &lt;template #default="{ row }"&gt;{{ row.description || '-' }}&lt;/template&gt;</w:t>
      </w:r>
    </w:p>
    <w:p w14:paraId="5BF2860E">
      <w:pPr>
        <w:spacing w:before="0" w:after="0" w:line="260" w:lineRule="exact"/>
        <w:rPr>
          <w:sz w:val="36"/>
          <w:szCs w:val="40"/>
        </w:rPr>
      </w:pPr>
      <w:r>
        <w:rPr>
          <w:rFonts w:ascii="Consolas" w:hAnsi="Consolas" w:eastAsia="Consolas"/>
          <w:color w:val="2D2D2D"/>
          <w:sz w:val="22"/>
          <w:szCs w:val="40"/>
        </w:rPr>
        <w:t xml:space="preserve">        &lt;/el-table-column&gt;</w:t>
      </w:r>
    </w:p>
    <w:p w14:paraId="6C6805BE">
      <w:pPr>
        <w:spacing w:before="0" w:after="0" w:line="260" w:lineRule="exact"/>
        <w:rPr>
          <w:sz w:val="36"/>
          <w:szCs w:val="40"/>
        </w:rPr>
      </w:pPr>
      <w:r>
        <w:rPr>
          <w:rFonts w:ascii="Consolas" w:hAnsi="Consolas" w:eastAsia="Consolas"/>
          <w:color w:val="2D2D2D"/>
          <w:sz w:val="22"/>
          <w:szCs w:val="40"/>
        </w:rPr>
        <w:t xml:space="preserve">        &lt;el-table-column label="操作" width="100"&gt;</w:t>
      </w:r>
    </w:p>
    <w:p w14:paraId="6B6F35DA">
      <w:pPr>
        <w:spacing w:before="0" w:after="0" w:line="260" w:lineRule="exact"/>
        <w:rPr>
          <w:sz w:val="36"/>
          <w:szCs w:val="40"/>
        </w:rPr>
      </w:pPr>
      <w:r>
        <w:rPr>
          <w:rFonts w:ascii="Consolas" w:hAnsi="Consolas" w:eastAsia="Consolas"/>
          <w:color w:val="2D2D2D"/>
          <w:sz w:val="22"/>
          <w:szCs w:val="40"/>
        </w:rPr>
        <w:t xml:space="preserve">          &lt;template #default="{ row }"&gt;</w:t>
      </w:r>
    </w:p>
    <w:p w14:paraId="2F80EA20">
      <w:pPr>
        <w:spacing w:before="0" w:after="0" w:line="260" w:lineRule="exact"/>
        <w:rPr>
          <w:sz w:val="36"/>
          <w:szCs w:val="40"/>
        </w:rPr>
      </w:pPr>
      <w:r>
        <w:rPr>
          <w:rFonts w:ascii="Consolas" w:hAnsi="Consolas" w:eastAsia="Consolas"/>
          <w:color w:val="2D2D2D"/>
          <w:sz w:val="22"/>
          <w:szCs w:val="40"/>
        </w:rPr>
        <w:t xml:space="preserve">            &lt;el-button text size="small" type="danger" @click="handleDelete(row)"&gt;删除&lt;/el-button&gt;</w:t>
      </w:r>
    </w:p>
    <w:p w14:paraId="17C6A221">
      <w:pPr>
        <w:spacing w:before="0" w:after="0" w:line="260" w:lineRule="exact"/>
        <w:rPr>
          <w:sz w:val="36"/>
          <w:szCs w:val="40"/>
        </w:rPr>
      </w:pPr>
      <w:r>
        <w:rPr>
          <w:rFonts w:ascii="Consolas" w:hAnsi="Consolas" w:eastAsia="Consolas"/>
          <w:color w:val="2D2D2D"/>
          <w:sz w:val="22"/>
          <w:szCs w:val="40"/>
        </w:rPr>
        <w:t xml:space="preserve">          &lt;/template&gt;</w:t>
      </w:r>
    </w:p>
    <w:p w14:paraId="540C9DF7">
      <w:pPr>
        <w:spacing w:before="0" w:after="0" w:line="260" w:lineRule="exact"/>
        <w:rPr>
          <w:sz w:val="36"/>
          <w:szCs w:val="40"/>
        </w:rPr>
      </w:pPr>
      <w:r>
        <w:rPr>
          <w:rFonts w:ascii="Consolas" w:hAnsi="Consolas" w:eastAsia="Consolas"/>
          <w:color w:val="2D2D2D"/>
          <w:sz w:val="22"/>
          <w:szCs w:val="40"/>
        </w:rPr>
        <w:t xml:space="preserve">        &lt;/el-table-column&gt;</w:t>
      </w:r>
    </w:p>
    <w:p w14:paraId="674322E3">
      <w:pPr>
        <w:spacing w:before="0" w:after="0" w:line="260" w:lineRule="exact"/>
        <w:rPr>
          <w:sz w:val="36"/>
          <w:szCs w:val="40"/>
        </w:rPr>
      </w:pPr>
      <w:r>
        <w:rPr>
          <w:rFonts w:ascii="Consolas" w:hAnsi="Consolas" w:eastAsia="Consolas"/>
          <w:color w:val="2D2D2D"/>
          <w:sz w:val="22"/>
          <w:szCs w:val="40"/>
        </w:rPr>
        <w:t xml:space="preserve">      &lt;/el-table&gt;</w:t>
      </w:r>
    </w:p>
    <w:p w14:paraId="7315B6B0">
      <w:pPr>
        <w:spacing w:before="0" w:after="0" w:line="260" w:lineRule="exact"/>
        <w:rPr>
          <w:sz w:val="36"/>
          <w:szCs w:val="40"/>
        </w:rPr>
      </w:pPr>
      <w:r>
        <w:rPr>
          <w:rFonts w:ascii="Consolas" w:hAnsi="Consolas" w:eastAsia="Consolas"/>
          <w:color w:val="2D2D2D"/>
          <w:sz w:val="22"/>
          <w:szCs w:val="40"/>
        </w:rPr>
        <w:t xml:space="preserve">      &lt;el-empty v-if="!loading &amp;&amp; !worklogs.length" description="暂无工时记录" /&gt;</w:t>
      </w:r>
    </w:p>
    <w:p w14:paraId="4F335F72">
      <w:pPr>
        <w:spacing w:before="0" w:after="0" w:line="260" w:lineRule="exact"/>
        <w:rPr>
          <w:sz w:val="36"/>
          <w:szCs w:val="40"/>
        </w:rPr>
      </w:pPr>
      <w:r>
        <w:rPr>
          <w:rFonts w:ascii="Consolas" w:hAnsi="Consolas" w:eastAsia="Consolas"/>
          <w:color w:val="2D2D2D"/>
          <w:sz w:val="22"/>
          <w:szCs w:val="40"/>
        </w:rPr>
        <w:t xml:space="preserve">    &lt;/el-card&gt;</w:t>
      </w:r>
    </w:p>
    <w:p w14:paraId="1AE52BF3">
      <w:pPr>
        <w:spacing w:before="0" w:after="0" w:line="260" w:lineRule="exact"/>
        <w:rPr>
          <w:sz w:val="36"/>
          <w:szCs w:val="40"/>
        </w:rPr>
      </w:pPr>
      <w:r>
        <w:rPr>
          <w:rFonts w:ascii="Consolas" w:hAnsi="Consolas" w:eastAsia="Consolas"/>
          <w:color w:val="2D2D2D"/>
          <w:sz w:val="22"/>
          <w:szCs w:val="40"/>
        </w:rPr>
        <w:t xml:space="preserve"> </w:t>
      </w:r>
    </w:p>
    <w:p w14:paraId="12259525">
      <w:pPr>
        <w:spacing w:before="0" w:after="0" w:line="260" w:lineRule="exact"/>
        <w:rPr>
          <w:sz w:val="36"/>
          <w:szCs w:val="40"/>
        </w:rPr>
      </w:pPr>
      <w:r>
        <w:rPr>
          <w:rFonts w:ascii="Consolas" w:hAnsi="Consolas" w:eastAsia="Consolas"/>
          <w:color w:val="2D2D2D"/>
          <w:sz w:val="22"/>
          <w:szCs w:val="40"/>
        </w:rPr>
        <w:t xml:space="preserve">    &lt;el-dialog v-model="showCreate" title="记录工时" width="440px" @closed="resetForm"&gt;</w:t>
      </w:r>
    </w:p>
    <w:p w14:paraId="73F184F6">
      <w:pPr>
        <w:spacing w:before="0" w:after="0" w:line="260" w:lineRule="exact"/>
        <w:rPr>
          <w:sz w:val="36"/>
          <w:szCs w:val="40"/>
        </w:rPr>
      </w:pPr>
      <w:r>
        <w:rPr>
          <w:rFonts w:ascii="Consolas" w:hAnsi="Consolas" w:eastAsia="Consolas"/>
          <w:color w:val="2D2D2D"/>
          <w:sz w:val="22"/>
          <w:szCs w:val="40"/>
        </w:rPr>
        <w:t xml:space="preserve">      &lt;el-form ref="formRef" :model="form" :rules="rules" label-width="80px"&gt;</w:t>
      </w:r>
    </w:p>
    <w:p w14:paraId="510F49C5">
      <w:pPr>
        <w:spacing w:before="0" w:after="0" w:line="260" w:lineRule="exact"/>
        <w:rPr>
          <w:sz w:val="36"/>
          <w:szCs w:val="40"/>
        </w:rPr>
      </w:pPr>
      <w:r>
        <w:rPr>
          <w:rFonts w:ascii="Consolas" w:hAnsi="Consolas" w:eastAsia="Consolas"/>
          <w:color w:val="2D2D2D"/>
          <w:sz w:val="22"/>
          <w:szCs w:val="40"/>
        </w:rPr>
        <w:t xml:space="preserve">        &lt;el-form-item label="任务" prop="task"&gt;</w:t>
      </w:r>
    </w:p>
    <w:p w14:paraId="76B88D20">
      <w:pPr>
        <w:spacing w:before="0" w:after="0" w:line="260" w:lineRule="exact"/>
        <w:rPr>
          <w:sz w:val="36"/>
          <w:szCs w:val="40"/>
        </w:rPr>
      </w:pPr>
      <w:r>
        <w:rPr>
          <w:rFonts w:ascii="Consolas" w:hAnsi="Consolas" w:eastAsia="Consolas"/>
          <w:color w:val="2D2D2D"/>
          <w:sz w:val="22"/>
          <w:szCs w:val="40"/>
        </w:rPr>
        <w:t xml:space="preserve">          &lt;el-select</w:t>
      </w:r>
    </w:p>
    <w:p w14:paraId="7399F1A3">
      <w:pPr>
        <w:spacing w:before="0" w:after="0" w:line="260" w:lineRule="exact"/>
        <w:rPr>
          <w:sz w:val="36"/>
          <w:szCs w:val="40"/>
        </w:rPr>
      </w:pPr>
      <w:r>
        <w:rPr>
          <w:rFonts w:ascii="Consolas" w:hAnsi="Consolas" w:eastAsia="Consolas"/>
          <w:color w:val="2D2D2D"/>
          <w:sz w:val="22"/>
          <w:szCs w:val="40"/>
        </w:rPr>
        <w:t xml:space="preserve">            v-model="form.task"</w:t>
      </w:r>
    </w:p>
    <w:p w14:paraId="2C14136F">
      <w:pPr>
        <w:spacing w:before="0" w:after="0" w:line="260" w:lineRule="exact"/>
        <w:rPr>
          <w:sz w:val="36"/>
          <w:szCs w:val="40"/>
        </w:rPr>
      </w:pPr>
      <w:r>
        <w:rPr>
          <w:rFonts w:ascii="Consolas" w:hAnsi="Consolas" w:eastAsia="Consolas"/>
          <w:color w:val="2D2D2D"/>
          <w:sz w:val="22"/>
          <w:szCs w:val="40"/>
        </w:rPr>
        <w:t xml:space="preserve">            placeholder="选择关联任务"</w:t>
      </w:r>
    </w:p>
    <w:p w14:paraId="39780CC1">
      <w:pPr>
        <w:spacing w:before="0" w:after="0" w:line="260" w:lineRule="exact"/>
        <w:rPr>
          <w:sz w:val="36"/>
          <w:szCs w:val="40"/>
        </w:rPr>
      </w:pPr>
      <w:r>
        <w:rPr>
          <w:rFonts w:ascii="Consolas" w:hAnsi="Consolas" w:eastAsia="Consolas"/>
          <w:color w:val="2D2D2D"/>
          <w:sz w:val="22"/>
          <w:szCs w:val="40"/>
        </w:rPr>
        <w:t xml:space="preserve">            filterable</w:t>
      </w:r>
    </w:p>
    <w:p w14:paraId="77864F11">
      <w:pPr>
        <w:spacing w:before="0" w:after="0" w:line="260" w:lineRule="exact"/>
        <w:rPr>
          <w:sz w:val="36"/>
          <w:szCs w:val="40"/>
        </w:rPr>
      </w:pPr>
      <w:r>
        <w:rPr>
          <w:rFonts w:ascii="Consolas" w:hAnsi="Consolas" w:eastAsia="Consolas"/>
          <w:color w:val="2D2D2D"/>
          <w:sz w:val="22"/>
          <w:szCs w:val="40"/>
        </w:rPr>
        <w:t xml:space="preserve">            style="width:100%"</w:t>
      </w:r>
    </w:p>
    <w:p w14:paraId="0EEBD6F0">
      <w:pPr>
        <w:spacing w:before="0" w:after="0" w:line="260" w:lineRule="exact"/>
        <w:rPr>
          <w:sz w:val="36"/>
          <w:szCs w:val="40"/>
        </w:rPr>
      </w:pPr>
      <w:r>
        <w:rPr>
          <w:rFonts w:ascii="Consolas" w:hAnsi="Consolas" w:eastAsia="Consolas"/>
          <w:color w:val="2D2D2D"/>
          <w:sz w:val="22"/>
          <w:szCs w:val="40"/>
        </w:rPr>
        <w:t xml:space="preserve">            :loading="loadingTasks"</w:t>
      </w:r>
    </w:p>
    <w:p w14:paraId="7FEDC7A2">
      <w:pPr>
        <w:spacing w:before="0" w:after="0" w:line="260" w:lineRule="exact"/>
        <w:rPr>
          <w:sz w:val="36"/>
          <w:szCs w:val="40"/>
        </w:rPr>
      </w:pPr>
      <w:r>
        <w:rPr>
          <w:rFonts w:ascii="Consolas" w:hAnsi="Consolas" w:eastAsia="Consolas"/>
          <w:color w:val="2D2D2D"/>
          <w:sz w:val="22"/>
          <w:szCs w:val="40"/>
        </w:rPr>
        <w:t xml:space="preserve">          &gt;</w:t>
      </w:r>
    </w:p>
    <w:p w14:paraId="6231DC1B">
      <w:pPr>
        <w:spacing w:before="0" w:after="0" w:line="260" w:lineRule="exact"/>
        <w:rPr>
          <w:sz w:val="36"/>
          <w:szCs w:val="40"/>
        </w:rPr>
      </w:pPr>
      <w:r>
        <w:rPr>
          <w:rFonts w:ascii="Consolas" w:hAnsi="Consolas" w:eastAsia="Consolas"/>
          <w:color w:val="2D2D2D"/>
          <w:sz w:val="22"/>
          <w:szCs w:val="40"/>
        </w:rPr>
        <w:t xml:space="preserve">            &lt;el-option</w:t>
      </w:r>
    </w:p>
    <w:p w14:paraId="6EF64070">
      <w:pPr>
        <w:spacing w:before="0" w:after="0" w:line="260" w:lineRule="exact"/>
        <w:rPr>
          <w:sz w:val="36"/>
          <w:szCs w:val="40"/>
        </w:rPr>
      </w:pPr>
      <w:r>
        <w:rPr>
          <w:rFonts w:ascii="Consolas" w:hAnsi="Consolas" w:eastAsia="Consolas"/>
          <w:color w:val="2D2D2D"/>
          <w:sz w:val="22"/>
          <w:szCs w:val="40"/>
        </w:rPr>
        <w:t xml:space="preserve">              v-for="t in tasks"</w:t>
      </w:r>
    </w:p>
    <w:p w14:paraId="39DC0B37">
      <w:pPr>
        <w:spacing w:before="0" w:after="0" w:line="260" w:lineRule="exact"/>
        <w:rPr>
          <w:sz w:val="36"/>
          <w:szCs w:val="40"/>
        </w:rPr>
      </w:pPr>
      <w:r>
        <w:rPr>
          <w:rFonts w:ascii="Consolas" w:hAnsi="Consolas" w:eastAsia="Consolas"/>
          <w:color w:val="2D2D2D"/>
          <w:sz w:val="22"/>
          <w:szCs w:val="40"/>
        </w:rPr>
        <w:t xml:space="preserve">              :key="t.id"</w:t>
      </w:r>
    </w:p>
    <w:p w14:paraId="58DFD71A">
      <w:pPr>
        <w:spacing w:before="0" w:after="0" w:line="260" w:lineRule="exact"/>
        <w:rPr>
          <w:sz w:val="36"/>
          <w:szCs w:val="40"/>
        </w:rPr>
      </w:pPr>
      <w:r>
        <w:rPr>
          <w:rFonts w:ascii="Consolas" w:hAnsi="Consolas" w:eastAsia="Consolas"/>
          <w:color w:val="2D2D2D"/>
          <w:sz w:val="22"/>
          <w:szCs w:val="40"/>
        </w:rPr>
        <w:t xml:space="preserve">              :label="`${t.title} (${t.status})`"</w:t>
      </w:r>
    </w:p>
    <w:p w14:paraId="03C4818E">
      <w:pPr>
        <w:spacing w:before="0" w:after="0" w:line="260" w:lineRule="exact"/>
        <w:rPr>
          <w:sz w:val="36"/>
          <w:szCs w:val="40"/>
        </w:rPr>
      </w:pPr>
      <w:r>
        <w:rPr>
          <w:rFonts w:ascii="Consolas" w:hAnsi="Consolas" w:eastAsia="Consolas"/>
          <w:color w:val="2D2D2D"/>
          <w:sz w:val="22"/>
          <w:szCs w:val="40"/>
        </w:rPr>
        <w:t xml:space="preserve">              :value="t.id"</w:t>
      </w:r>
    </w:p>
    <w:p w14:paraId="7CF40C09">
      <w:pPr>
        <w:spacing w:before="0" w:after="0" w:line="260" w:lineRule="exact"/>
        <w:rPr>
          <w:sz w:val="36"/>
          <w:szCs w:val="40"/>
        </w:rPr>
      </w:pPr>
      <w:r>
        <w:rPr>
          <w:rFonts w:ascii="Consolas" w:hAnsi="Consolas" w:eastAsia="Consolas"/>
          <w:color w:val="2D2D2D"/>
          <w:sz w:val="22"/>
          <w:szCs w:val="40"/>
        </w:rPr>
        <w:t xml:space="preserve">            /&gt;</w:t>
      </w:r>
    </w:p>
    <w:p w14:paraId="364B2A88">
      <w:pPr>
        <w:spacing w:before="0" w:after="0" w:line="260" w:lineRule="exact"/>
        <w:rPr>
          <w:sz w:val="36"/>
          <w:szCs w:val="40"/>
        </w:rPr>
      </w:pPr>
      <w:r>
        <w:rPr>
          <w:rFonts w:ascii="Consolas" w:hAnsi="Consolas" w:eastAsia="Consolas"/>
          <w:color w:val="2D2D2D"/>
          <w:sz w:val="22"/>
          <w:szCs w:val="40"/>
        </w:rPr>
        <w:t xml:space="preserve">          &lt;/el-select&gt;</w:t>
      </w:r>
    </w:p>
    <w:p w14:paraId="15141F0D">
      <w:pPr>
        <w:spacing w:before="0" w:after="0" w:line="260" w:lineRule="exact"/>
        <w:rPr>
          <w:sz w:val="36"/>
          <w:szCs w:val="40"/>
        </w:rPr>
      </w:pPr>
      <w:r>
        <w:rPr>
          <w:rFonts w:ascii="Consolas" w:hAnsi="Consolas" w:eastAsia="Consolas"/>
          <w:color w:val="2D2D2D"/>
          <w:sz w:val="22"/>
          <w:szCs w:val="40"/>
        </w:rPr>
        <w:t xml:space="preserve">        &lt;/el-form-item&gt;</w:t>
      </w:r>
    </w:p>
    <w:p w14:paraId="33DB67B1">
      <w:pPr>
        <w:spacing w:before="0" w:after="0" w:line="260" w:lineRule="exact"/>
        <w:rPr>
          <w:sz w:val="36"/>
          <w:szCs w:val="40"/>
        </w:rPr>
      </w:pPr>
      <w:r>
        <w:rPr>
          <w:rFonts w:ascii="Consolas" w:hAnsi="Consolas" w:eastAsia="Consolas"/>
          <w:color w:val="2D2D2D"/>
          <w:sz w:val="22"/>
          <w:szCs w:val="40"/>
        </w:rPr>
        <w:t xml:space="preserve">        &lt;el-form-item label="日期" prop="date"&gt;</w:t>
      </w:r>
    </w:p>
    <w:p w14:paraId="2D0BA80F">
      <w:pPr>
        <w:spacing w:before="0" w:after="0" w:line="260" w:lineRule="exact"/>
        <w:rPr>
          <w:sz w:val="36"/>
          <w:szCs w:val="40"/>
        </w:rPr>
      </w:pPr>
      <w:r>
        <w:rPr>
          <w:rFonts w:ascii="Consolas" w:hAnsi="Consolas" w:eastAsia="Consolas"/>
          <w:color w:val="2D2D2D"/>
          <w:sz w:val="22"/>
          <w:szCs w:val="40"/>
        </w:rPr>
        <w:t xml:space="preserve">          &lt;el-date-picker v-model="form.date" type="date" value-format="YYYY-MM-DD" style="width:100%" /&gt;</w:t>
      </w:r>
    </w:p>
    <w:p w14:paraId="7CB398F8">
      <w:pPr>
        <w:spacing w:before="0" w:after="0" w:line="260" w:lineRule="exact"/>
        <w:rPr>
          <w:sz w:val="36"/>
          <w:szCs w:val="40"/>
        </w:rPr>
      </w:pPr>
      <w:r>
        <w:rPr>
          <w:rFonts w:ascii="Consolas" w:hAnsi="Consolas" w:eastAsia="Consolas"/>
          <w:color w:val="2D2D2D"/>
          <w:sz w:val="22"/>
          <w:szCs w:val="40"/>
        </w:rPr>
        <w:t xml:space="preserve">        &lt;/el-form-item&gt;</w:t>
      </w:r>
    </w:p>
    <w:p w14:paraId="3C34DBFD">
      <w:pPr>
        <w:spacing w:before="0" w:after="0" w:line="260" w:lineRule="exact"/>
        <w:rPr>
          <w:sz w:val="36"/>
          <w:szCs w:val="40"/>
        </w:rPr>
      </w:pPr>
      <w:r>
        <w:rPr>
          <w:rFonts w:ascii="Consolas" w:hAnsi="Consolas" w:eastAsia="Consolas"/>
          <w:color w:val="2D2D2D"/>
          <w:sz w:val="22"/>
          <w:szCs w:val="40"/>
        </w:rPr>
        <w:t xml:space="preserve">        &lt;el-form-item label="工时" prop="hours"&gt;</w:t>
      </w:r>
    </w:p>
    <w:p w14:paraId="2DF12C51">
      <w:pPr>
        <w:spacing w:before="0" w:after="0" w:line="260" w:lineRule="exact"/>
        <w:rPr>
          <w:sz w:val="36"/>
          <w:szCs w:val="40"/>
        </w:rPr>
      </w:pPr>
      <w:r>
        <w:rPr>
          <w:rFonts w:ascii="Consolas" w:hAnsi="Consolas" w:eastAsia="Consolas"/>
          <w:color w:val="2D2D2D"/>
          <w:sz w:val="22"/>
          <w:szCs w:val="40"/>
        </w:rPr>
        <w:t xml:space="preserve">          &lt;el-input-number v-model="form.hours" :min="0.5" :max="24" :step="0.5" /&gt;</w:t>
      </w:r>
    </w:p>
    <w:p w14:paraId="6C49DD96">
      <w:pPr>
        <w:spacing w:before="0" w:after="0" w:line="260" w:lineRule="exact"/>
        <w:rPr>
          <w:sz w:val="36"/>
          <w:szCs w:val="40"/>
        </w:rPr>
      </w:pPr>
      <w:r>
        <w:rPr>
          <w:rFonts w:ascii="Consolas" w:hAnsi="Consolas" w:eastAsia="Consolas"/>
          <w:color w:val="2D2D2D"/>
          <w:sz w:val="22"/>
          <w:szCs w:val="40"/>
        </w:rPr>
        <w:t xml:space="preserve">        &lt;/el-form-item&gt;</w:t>
      </w:r>
    </w:p>
    <w:p w14:paraId="32E04DB8">
      <w:pPr>
        <w:spacing w:before="0" w:after="0" w:line="260" w:lineRule="exact"/>
        <w:rPr>
          <w:sz w:val="36"/>
          <w:szCs w:val="40"/>
        </w:rPr>
      </w:pPr>
      <w:r>
        <w:rPr>
          <w:rFonts w:ascii="Consolas" w:hAnsi="Consolas" w:eastAsia="Consolas"/>
          <w:color w:val="2D2D2D"/>
          <w:sz w:val="22"/>
          <w:szCs w:val="40"/>
        </w:rPr>
        <w:t xml:space="preserve">        &lt;el-form-item label="描述"&gt;</w:t>
      </w:r>
    </w:p>
    <w:p w14:paraId="2BE8C07A">
      <w:pPr>
        <w:spacing w:before="0" w:after="0" w:line="260" w:lineRule="exact"/>
        <w:rPr>
          <w:sz w:val="36"/>
          <w:szCs w:val="40"/>
        </w:rPr>
      </w:pPr>
      <w:r>
        <w:rPr>
          <w:rFonts w:ascii="Consolas" w:hAnsi="Consolas" w:eastAsia="Consolas"/>
          <w:color w:val="2D2D2D"/>
          <w:sz w:val="22"/>
          <w:szCs w:val="40"/>
        </w:rPr>
        <w:t xml:space="preserve">          &lt;el-input v-model="form.description" type="textarea" :rows="2" /&gt;</w:t>
      </w:r>
    </w:p>
    <w:p w14:paraId="009E41C3">
      <w:pPr>
        <w:spacing w:before="0" w:after="0" w:line="260" w:lineRule="exact"/>
        <w:rPr>
          <w:sz w:val="36"/>
          <w:szCs w:val="40"/>
        </w:rPr>
      </w:pPr>
      <w:r>
        <w:rPr>
          <w:rFonts w:ascii="Consolas" w:hAnsi="Consolas" w:eastAsia="Consolas"/>
          <w:color w:val="2D2D2D"/>
          <w:sz w:val="22"/>
          <w:szCs w:val="40"/>
        </w:rPr>
        <w:t xml:space="preserve">        &lt;/el-form-item&gt;</w:t>
      </w:r>
    </w:p>
    <w:p w14:paraId="3C2C289F">
      <w:pPr>
        <w:spacing w:before="0" w:after="0" w:line="260" w:lineRule="exact"/>
        <w:rPr>
          <w:sz w:val="36"/>
          <w:szCs w:val="40"/>
        </w:rPr>
      </w:pPr>
      <w:r>
        <w:rPr>
          <w:rFonts w:ascii="Consolas" w:hAnsi="Consolas" w:eastAsia="Consolas"/>
          <w:color w:val="2D2D2D"/>
          <w:sz w:val="22"/>
          <w:szCs w:val="40"/>
        </w:rPr>
        <w:t xml:space="preserve">      &lt;/el-form&gt;</w:t>
      </w:r>
    </w:p>
    <w:p w14:paraId="021F3AED">
      <w:pPr>
        <w:spacing w:before="0" w:after="0" w:line="260" w:lineRule="exact"/>
        <w:rPr>
          <w:sz w:val="36"/>
          <w:szCs w:val="40"/>
        </w:rPr>
      </w:pPr>
      <w:r>
        <w:rPr>
          <w:rFonts w:ascii="Consolas" w:hAnsi="Consolas" w:eastAsia="Consolas"/>
          <w:color w:val="2D2D2D"/>
          <w:sz w:val="22"/>
          <w:szCs w:val="40"/>
        </w:rPr>
        <w:t xml:space="preserve">      &lt;template #footer&gt;</w:t>
      </w:r>
    </w:p>
    <w:p w14:paraId="476CFC8A">
      <w:pPr>
        <w:spacing w:before="0" w:after="0" w:line="260" w:lineRule="exact"/>
        <w:rPr>
          <w:sz w:val="36"/>
          <w:szCs w:val="40"/>
        </w:rPr>
      </w:pPr>
      <w:r>
        <w:rPr>
          <w:rFonts w:ascii="Consolas" w:hAnsi="Consolas" w:eastAsia="Consolas"/>
          <w:color w:val="2D2D2D"/>
          <w:sz w:val="22"/>
          <w:szCs w:val="40"/>
        </w:rPr>
        <w:t xml:space="preserve">        &lt;el-button @click="showCreate = false"&gt;取消&lt;/el-button&gt;</w:t>
      </w:r>
    </w:p>
    <w:p w14:paraId="51B168BE">
      <w:pPr>
        <w:spacing w:before="0" w:after="0" w:line="260" w:lineRule="exact"/>
        <w:rPr>
          <w:sz w:val="36"/>
          <w:szCs w:val="40"/>
        </w:rPr>
      </w:pPr>
      <w:r>
        <w:rPr>
          <w:rFonts w:ascii="Consolas" w:hAnsi="Consolas" w:eastAsia="Consolas"/>
          <w:color w:val="2D2D2D"/>
          <w:sz w:val="22"/>
          <w:szCs w:val="40"/>
        </w:rPr>
        <w:t xml:space="preserve">        &lt;el-button type="primary" :loading="creating" @click="handleCreate"&gt;保存&lt;/el-button&gt;</w:t>
      </w:r>
    </w:p>
    <w:p w14:paraId="03D657DF">
      <w:pPr>
        <w:spacing w:before="0" w:after="0" w:line="260" w:lineRule="exact"/>
        <w:rPr>
          <w:sz w:val="36"/>
          <w:szCs w:val="40"/>
        </w:rPr>
      </w:pPr>
      <w:r>
        <w:rPr>
          <w:rFonts w:ascii="Consolas" w:hAnsi="Consolas" w:eastAsia="Consolas"/>
          <w:color w:val="2D2D2D"/>
          <w:sz w:val="22"/>
          <w:szCs w:val="40"/>
        </w:rPr>
        <w:t xml:space="preserve">      &lt;/template&gt;</w:t>
      </w:r>
    </w:p>
    <w:p w14:paraId="051A9E4F">
      <w:pPr>
        <w:spacing w:before="0" w:after="0" w:line="260" w:lineRule="exact"/>
        <w:rPr>
          <w:sz w:val="36"/>
          <w:szCs w:val="40"/>
        </w:rPr>
      </w:pPr>
      <w:r>
        <w:rPr>
          <w:rFonts w:ascii="Consolas" w:hAnsi="Consolas" w:eastAsia="Consolas"/>
          <w:color w:val="2D2D2D"/>
          <w:sz w:val="22"/>
          <w:szCs w:val="40"/>
        </w:rPr>
        <w:t xml:space="preserve">    &lt;/el-dialog&gt;</w:t>
      </w:r>
    </w:p>
    <w:p w14:paraId="3A485D7B">
      <w:pPr>
        <w:spacing w:before="0" w:after="0" w:line="260" w:lineRule="exact"/>
        <w:rPr>
          <w:sz w:val="36"/>
          <w:szCs w:val="40"/>
        </w:rPr>
      </w:pPr>
      <w:r>
        <w:rPr>
          <w:rFonts w:ascii="Consolas" w:hAnsi="Consolas" w:eastAsia="Consolas"/>
          <w:color w:val="2D2D2D"/>
          <w:sz w:val="22"/>
          <w:szCs w:val="40"/>
        </w:rPr>
        <w:t xml:space="preserve">  &lt;/div&gt;</w:t>
      </w:r>
    </w:p>
    <w:p w14:paraId="05D74D9F">
      <w:pPr>
        <w:spacing w:before="0" w:after="0" w:line="260" w:lineRule="exact"/>
        <w:rPr>
          <w:sz w:val="36"/>
          <w:szCs w:val="40"/>
        </w:rPr>
      </w:pPr>
      <w:r>
        <w:rPr>
          <w:rFonts w:ascii="Consolas" w:hAnsi="Consolas" w:eastAsia="Consolas"/>
          <w:color w:val="2D2D2D"/>
          <w:sz w:val="22"/>
          <w:szCs w:val="40"/>
        </w:rPr>
        <w:t>&lt;/template&gt;</w:t>
      </w:r>
    </w:p>
    <w:p w14:paraId="7BD4B42D">
      <w:pPr>
        <w:spacing w:before="0" w:after="0" w:line="260" w:lineRule="exact"/>
        <w:rPr>
          <w:sz w:val="36"/>
          <w:szCs w:val="40"/>
        </w:rPr>
      </w:pPr>
      <w:r>
        <w:rPr>
          <w:rFonts w:ascii="Consolas" w:hAnsi="Consolas" w:eastAsia="Consolas"/>
          <w:color w:val="2D2D2D"/>
          <w:sz w:val="22"/>
          <w:szCs w:val="40"/>
        </w:rPr>
        <w:t xml:space="preserve"> </w:t>
      </w:r>
    </w:p>
    <w:p w14:paraId="4836E161">
      <w:pPr>
        <w:spacing w:before="0" w:after="0" w:line="260" w:lineRule="exact"/>
        <w:rPr>
          <w:sz w:val="36"/>
          <w:szCs w:val="40"/>
        </w:rPr>
      </w:pPr>
      <w:r>
        <w:rPr>
          <w:rFonts w:ascii="Consolas" w:hAnsi="Consolas" w:eastAsia="Consolas"/>
          <w:color w:val="2D2D2D"/>
          <w:sz w:val="22"/>
          <w:szCs w:val="40"/>
        </w:rPr>
        <w:t>&lt;script setup&gt;</w:t>
      </w:r>
    </w:p>
    <w:p w14:paraId="2102B86E">
      <w:pPr>
        <w:spacing w:before="0" w:after="0" w:line="260" w:lineRule="exact"/>
        <w:rPr>
          <w:sz w:val="36"/>
          <w:szCs w:val="40"/>
        </w:rPr>
      </w:pPr>
      <w:r>
        <w:rPr>
          <w:rFonts w:ascii="Consolas" w:hAnsi="Consolas" w:eastAsia="Consolas"/>
          <w:color w:val="2D2D2D"/>
          <w:sz w:val="22"/>
          <w:szCs w:val="40"/>
        </w:rPr>
        <w:t>import { ref, computed, onMounted } from 'vue'</w:t>
      </w:r>
    </w:p>
    <w:p w14:paraId="6EAE22E8">
      <w:pPr>
        <w:spacing w:before="0" w:after="0" w:line="260" w:lineRule="exact"/>
        <w:rPr>
          <w:sz w:val="36"/>
          <w:szCs w:val="40"/>
        </w:rPr>
      </w:pPr>
      <w:r>
        <w:rPr>
          <w:rFonts w:ascii="Consolas" w:hAnsi="Consolas" w:eastAsia="Consolas"/>
          <w:color w:val="2D2D2D"/>
          <w:sz w:val="22"/>
          <w:szCs w:val="40"/>
        </w:rPr>
        <w:t>import { useRoute } from 'vue-router'</w:t>
      </w:r>
    </w:p>
    <w:p w14:paraId="074DF377">
      <w:pPr>
        <w:spacing w:before="0" w:after="0" w:line="260" w:lineRule="exact"/>
        <w:rPr>
          <w:sz w:val="36"/>
          <w:szCs w:val="40"/>
        </w:rPr>
      </w:pPr>
      <w:r>
        <w:rPr>
          <w:rFonts w:ascii="Consolas" w:hAnsi="Consolas" w:eastAsia="Consolas"/>
          <w:color w:val="2D2D2D"/>
          <w:sz w:val="22"/>
          <w:szCs w:val="40"/>
        </w:rPr>
        <w:t>import { ElMessage, ElMessageBox } from 'element-plus'</w:t>
      </w:r>
    </w:p>
    <w:p w14:paraId="3339A8D6">
      <w:pPr>
        <w:spacing w:before="0" w:after="0" w:line="260" w:lineRule="exact"/>
        <w:rPr>
          <w:sz w:val="36"/>
          <w:szCs w:val="40"/>
        </w:rPr>
      </w:pPr>
      <w:r>
        <w:rPr>
          <w:rFonts w:ascii="Consolas" w:hAnsi="Consolas" w:eastAsia="Consolas"/>
          <w:color w:val="2D2D2D"/>
          <w:sz w:val="22"/>
          <w:szCs w:val="40"/>
        </w:rPr>
        <w:t>import { worklogAPI, taskAPI } from '@/api'</w:t>
      </w:r>
    </w:p>
    <w:p w14:paraId="358B8976">
      <w:pPr>
        <w:spacing w:before="0" w:after="0" w:line="260" w:lineRule="exact"/>
        <w:rPr>
          <w:sz w:val="36"/>
          <w:szCs w:val="40"/>
        </w:rPr>
      </w:pPr>
      <w:r>
        <w:rPr>
          <w:rFonts w:ascii="Consolas" w:hAnsi="Consolas" w:eastAsia="Consolas"/>
          <w:color w:val="2D2D2D"/>
          <w:sz w:val="22"/>
          <w:szCs w:val="40"/>
        </w:rPr>
        <w:t xml:space="preserve"> </w:t>
      </w:r>
    </w:p>
    <w:p w14:paraId="0A75472C">
      <w:pPr>
        <w:spacing w:before="0" w:after="0" w:line="260" w:lineRule="exact"/>
        <w:rPr>
          <w:sz w:val="36"/>
          <w:szCs w:val="40"/>
        </w:rPr>
      </w:pPr>
      <w:r>
        <w:rPr>
          <w:rFonts w:ascii="Consolas" w:hAnsi="Consolas" w:eastAsia="Consolas"/>
          <w:color w:val="2D2D2D"/>
          <w:sz w:val="22"/>
          <w:szCs w:val="40"/>
        </w:rPr>
        <w:t>const route = useRoute()</w:t>
      </w:r>
    </w:p>
    <w:p w14:paraId="3214928C">
      <w:pPr>
        <w:spacing w:before="0" w:after="0" w:line="260" w:lineRule="exact"/>
        <w:rPr>
          <w:sz w:val="36"/>
          <w:szCs w:val="40"/>
        </w:rPr>
      </w:pPr>
      <w:r>
        <w:rPr>
          <w:rFonts w:ascii="Consolas" w:hAnsi="Consolas" w:eastAsia="Consolas"/>
          <w:color w:val="2D2D2D"/>
          <w:sz w:val="22"/>
          <w:szCs w:val="40"/>
        </w:rPr>
        <w:t>const projectId = computed(() =&gt; route.params.id)</w:t>
      </w:r>
    </w:p>
    <w:p w14:paraId="299F8399">
      <w:pPr>
        <w:spacing w:before="0" w:after="0" w:line="260" w:lineRule="exact"/>
        <w:rPr>
          <w:sz w:val="36"/>
          <w:szCs w:val="40"/>
        </w:rPr>
      </w:pPr>
      <w:r>
        <w:rPr>
          <w:rFonts w:ascii="Consolas" w:hAnsi="Consolas" w:eastAsia="Consolas"/>
          <w:color w:val="2D2D2D"/>
          <w:sz w:val="22"/>
          <w:szCs w:val="40"/>
        </w:rPr>
        <w:t xml:space="preserve"> </w:t>
      </w:r>
    </w:p>
    <w:p w14:paraId="3A11D3BD">
      <w:pPr>
        <w:spacing w:before="0" w:after="0" w:line="260" w:lineRule="exact"/>
        <w:rPr>
          <w:sz w:val="36"/>
          <w:szCs w:val="40"/>
        </w:rPr>
      </w:pPr>
      <w:r>
        <w:rPr>
          <w:rFonts w:ascii="Consolas" w:hAnsi="Consolas" w:eastAsia="Consolas"/>
          <w:color w:val="2D2D2D"/>
          <w:sz w:val="22"/>
          <w:szCs w:val="40"/>
        </w:rPr>
        <w:t>const loading = ref(false)</w:t>
      </w:r>
    </w:p>
    <w:p w14:paraId="7CBD8606">
      <w:pPr>
        <w:spacing w:before="0" w:after="0" w:line="260" w:lineRule="exact"/>
        <w:rPr>
          <w:sz w:val="36"/>
          <w:szCs w:val="40"/>
        </w:rPr>
      </w:pPr>
      <w:r>
        <w:rPr>
          <w:rFonts w:ascii="Consolas" w:hAnsi="Consolas" w:eastAsia="Consolas"/>
          <w:color w:val="2D2D2D"/>
          <w:sz w:val="22"/>
          <w:szCs w:val="40"/>
        </w:rPr>
        <w:t>const creating = ref(false)</w:t>
      </w:r>
    </w:p>
    <w:p w14:paraId="086A1EFC">
      <w:pPr>
        <w:spacing w:before="0" w:after="0" w:line="260" w:lineRule="exact"/>
        <w:rPr>
          <w:sz w:val="36"/>
          <w:szCs w:val="40"/>
        </w:rPr>
      </w:pPr>
      <w:r>
        <w:rPr>
          <w:rFonts w:ascii="Consolas" w:hAnsi="Consolas" w:eastAsia="Consolas"/>
          <w:color w:val="2D2D2D"/>
          <w:sz w:val="22"/>
          <w:szCs w:val="40"/>
        </w:rPr>
        <w:t>const loadingTasks = ref(false)</w:t>
      </w:r>
    </w:p>
    <w:p w14:paraId="1D9470F8">
      <w:pPr>
        <w:spacing w:before="0" w:after="0" w:line="260" w:lineRule="exact"/>
        <w:rPr>
          <w:sz w:val="36"/>
          <w:szCs w:val="40"/>
        </w:rPr>
      </w:pPr>
      <w:r>
        <w:rPr>
          <w:rFonts w:ascii="Consolas" w:hAnsi="Consolas" w:eastAsia="Consolas"/>
          <w:color w:val="2D2D2D"/>
          <w:sz w:val="22"/>
          <w:szCs w:val="40"/>
        </w:rPr>
        <w:t>const showCreate = ref(false)</w:t>
      </w:r>
    </w:p>
    <w:p w14:paraId="4EDAD40F">
      <w:pPr>
        <w:spacing w:before="0" w:after="0" w:line="260" w:lineRule="exact"/>
        <w:rPr>
          <w:sz w:val="36"/>
          <w:szCs w:val="40"/>
        </w:rPr>
      </w:pPr>
      <w:r>
        <w:rPr>
          <w:rFonts w:ascii="Consolas" w:hAnsi="Consolas" w:eastAsia="Consolas"/>
          <w:color w:val="2D2D2D"/>
          <w:sz w:val="22"/>
          <w:szCs w:val="40"/>
        </w:rPr>
        <w:t>const worklogs = ref([])</w:t>
      </w:r>
    </w:p>
    <w:p w14:paraId="34EDDCB4">
      <w:pPr>
        <w:spacing w:before="0" w:after="0" w:line="260" w:lineRule="exact"/>
        <w:rPr>
          <w:sz w:val="36"/>
          <w:szCs w:val="40"/>
        </w:rPr>
      </w:pPr>
      <w:r>
        <w:rPr>
          <w:rFonts w:ascii="Consolas" w:hAnsi="Consolas" w:eastAsia="Consolas"/>
          <w:color w:val="2D2D2D"/>
          <w:sz w:val="22"/>
          <w:szCs w:val="40"/>
        </w:rPr>
        <w:t>const tasks = ref([])</w:t>
      </w:r>
    </w:p>
    <w:p w14:paraId="579764A9">
      <w:pPr>
        <w:spacing w:before="0" w:after="0" w:line="260" w:lineRule="exact"/>
        <w:rPr>
          <w:sz w:val="36"/>
          <w:szCs w:val="40"/>
        </w:rPr>
      </w:pPr>
      <w:r>
        <w:rPr>
          <w:rFonts w:ascii="Consolas" w:hAnsi="Consolas" w:eastAsia="Consolas"/>
          <w:color w:val="2D2D2D"/>
          <w:sz w:val="22"/>
          <w:szCs w:val="40"/>
        </w:rPr>
        <w:t>const formRef = ref(null)</w:t>
      </w:r>
    </w:p>
    <w:p w14:paraId="0BA7076A">
      <w:pPr>
        <w:spacing w:before="0" w:after="0" w:line="260" w:lineRule="exact"/>
        <w:rPr>
          <w:sz w:val="36"/>
          <w:szCs w:val="40"/>
        </w:rPr>
      </w:pPr>
      <w:r>
        <w:rPr>
          <w:rFonts w:ascii="Consolas" w:hAnsi="Consolas" w:eastAsia="Consolas"/>
          <w:color w:val="2D2D2D"/>
          <w:sz w:val="22"/>
          <w:szCs w:val="40"/>
        </w:rPr>
        <w:t xml:space="preserve"> </w:t>
      </w:r>
    </w:p>
    <w:p w14:paraId="758ADC8A">
      <w:pPr>
        <w:spacing w:before="0" w:after="0" w:line="260" w:lineRule="exact"/>
        <w:rPr>
          <w:sz w:val="36"/>
          <w:szCs w:val="40"/>
        </w:rPr>
      </w:pPr>
      <w:r>
        <w:rPr>
          <w:rFonts w:ascii="Consolas" w:hAnsi="Consolas" w:eastAsia="Consolas"/>
          <w:color w:val="2D2D2D"/>
          <w:sz w:val="22"/>
          <w:szCs w:val="40"/>
        </w:rPr>
        <w:t>const form = ref({ task: '', date: '', hours: 1, description: '' })</w:t>
      </w:r>
    </w:p>
    <w:p w14:paraId="19065AD7">
      <w:pPr>
        <w:spacing w:before="0" w:after="0" w:line="260" w:lineRule="exact"/>
        <w:rPr>
          <w:sz w:val="36"/>
          <w:szCs w:val="40"/>
        </w:rPr>
      </w:pPr>
      <w:r>
        <w:rPr>
          <w:rFonts w:ascii="Consolas" w:hAnsi="Consolas" w:eastAsia="Consolas"/>
          <w:color w:val="2D2D2D"/>
          <w:sz w:val="22"/>
          <w:szCs w:val="40"/>
        </w:rPr>
        <w:t>const rules = {</w:t>
      </w:r>
    </w:p>
    <w:p w14:paraId="34BBED30">
      <w:pPr>
        <w:spacing w:before="0" w:after="0" w:line="260" w:lineRule="exact"/>
        <w:rPr>
          <w:sz w:val="36"/>
          <w:szCs w:val="40"/>
        </w:rPr>
      </w:pPr>
      <w:r>
        <w:rPr>
          <w:rFonts w:ascii="Consolas" w:hAnsi="Consolas" w:eastAsia="Consolas"/>
          <w:color w:val="2D2D2D"/>
          <w:sz w:val="22"/>
          <w:szCs w:val="40"/>
        </w:rPr>
        <w:t xml:space="preserve">  task: [{ required: true, message: '请选择任务', trigger: 'change' }],</w:t>
      </w:r>
    </w:p>
    <w:p w14:paraId="10E854A1">
      <w:pPr>
        <w:spacing w:before="0" w:after="0" w:line="260" w:lineRule="exact"/>
        <w:rPr>
          <w:sz w:val="36"/>
          <w:szCs w:val="40"/>
        </w:rPr>
      </w:pPr>
      <w:r>
        <w:rPr>
          <w:rFonts w:ascii="Consolas" w:hAnsi="Consolas" w:eastAsia="Consolas"/>
          <w:color w:val="2D2D2D"/>
          <w:sz w:val="22"/>
          <w:szCs w:val="40"/>
        </w:rPr>
        <w:t xml:space="preserve">  date: [{ required: true, message: '请选择日期', trigger: 'blur' }],</w:t>
      </w:r>
    </w:p>
    <w:p w14:paraId="0B6CFD43">
      <w:pPr>
        <w:spacing w:before="0" w:after="0" w:line="260" w:lineRule="exact"/>
        <w:rPr>
          <w:sz w:val="36"/>
          <w:szCs w:val="40"/>
        </w:rPr>
      </w:pPr>
      <w:r>
        <w:rPr>
          <w:rFonts w:ascii="Consolas" w:hAnsi="Consolas" w:eastAsia="Consolas"/>
          <w:color w:val="2D2D2D"/>
          <w:sz w:val="22"/>
          <w:szCs w:val="40"/>
        </w:rPr>
        <w:t xml:space="preserve">  hours: [{ required: true, message: '请输入工时', trigger: 'blur' }],</w:t>
      </w:r>
    </w:p>
    <w:p w14:paraId="2CF207E3">
      <w:pPr>
        <w:spacing w:before="0" w:after="0" w:line="260" w:lineRule="exact"/>
        <w:rPr>
          <w:sz w:val="36"/>
          <w:szCs w:val="40"/>
        </w:rPr>
      </w:pPr>
      <w:r>
        <w:rPr>
          <w:rFonts w:ascii="Consolas" w:hAnsi="Consolas" w:eastAsia="Consolas"/>
          <w:color w:val="2D2D2D"/>
          <w:sz w:val="22"/>
          <w:szCs w:val="40"/>
        </w:rPr>
        <w:t>}</w:t>
      </w:r>
    </w:p>
    <w:p w14:paraId="692E1CBE">
      <w:pPr>
        <w:spacing w:before="0" w:after="0" w:line="260" w:lineRule="exact"/>
        <w:rPr>
          <w:sz w:val="36"/>
          <w:szCs w:val="40"/>
        </w:rPr>
      </w:pPr>
      <w:r>
        <w:rPr>
          <w:rFonts w:ascii="Consolas" w:hAnsi="Consolas" w:eastAsia="Consolas"/>
          <w:color w:val="2D2D2D"/>
          <w:sz w:val="22"/>
          <w:szCs w:val="40"/>
        </w:rPr>
        <w:t xml:space="preserve"> </w:t>
      </w:r>
    </w:p>
    <w:p w14:paraId="615A12F5">
      <w:pPr>
        <w:spacing w:before="0" w:after="0" w:line="260" w:lineRule="exact"/>
        <w:rPr>
          <w:sz w:val="36"/>
          <w:szCs w:val="40"/>
        </w:rPr>
      </w:pPr>
      <w:r>
        <w:rPr>
          <w:rFonts w:ascii="Consolas" w:hAnsi="Consolas" w:eastAsia="Consolas"/>
          <w:color w:val="2D2D2D"/>
          <w:sz w:val="22"/>
          <w:szCs w:val="40"/>
        </w:rPr>
        <w:t>async function fetchWorklogs() {</w:t>
      </w:r>
    </w:p>
    <w:p w14:paraId="083D9A61">
      <w:pPr>
        <w:spacing w:before="0" w:after="0" w:line="260" w:lineRule="exact"/>
        <w:rPr>
          <w:sz w:val="36"/>
          <w:szCs w:val="40"/>
        </w:rPr>
      </w:pPr>
      <w:r>
        <w:rPr>
          <w:rFonts w:ascii="Consolas" w:hAnsi="Consolas" w:eastAsia="Consolas"/>
          <w:color w:val="2D2D2D"/>
          <w:sz w:val="22"/>
          <w:szCs w:val="40"/>
        </w:rPr>
        <w:t xml:space="preserve">  loading.value = true</w:t>
      </w:r>
    </w:p>
    <w:p w14:paraId="35CC4F23">
      <w:pPr>
        <w:spacing w:before="0" w:after="0" w:line="260" w:lineRule="exact"/>
        <w:rPr>
          <w:sz w:val="36"/>
          <w:szCs w:val="40"/>
        </w:rPr>
      </w:pPr>
      <w:r>
        <w:rPr>
          <w:rFonts w:ascii="Consolas" w:hAnsi="Consolas" w:eastAsia="Consolas"/>
          <w:color w:val="2D2D2D"/>
          <w:sz w:val="22"/>
          <w:szCs w:val="40"/>
        </w:rPr>
        <w:t xml:space="preserve">  try {</w:t>
      </w:r>
    </w:p>
    <w:p w14:paraId="6781AC20">
      <w:pPr>
        <w:spacing w:before="0" w:after="0" w:line="260" w:lineRule="exact"/>
        <w:rPr>
          <w:sz w:val="36"/>
          <w:szCs w:val="40"/>
        </w:rPr>
      </w:pPr>
      <w:r>
        <w:rPr>
          <w:rFonts w:ascii="Consolas" w:hAnsi="Consolas" w:eastAsia="Consolas"/>
          <w:color w:val="2D2D2D"/>
          <w:sz w:val="22"/>
          <w:szCs w:val="40"/>
        </w:rPr>
        <w:t xml:space="preserve">    const res = await worklogAPI.list({ project_id: projectId.value })</w:t>
      </w:r>
    </w:p>
    <w:p w14:paraId="674C2AB1">
      <w:pPr>
        <w:spacing w:before="0" w:after="0" w:line="260" w:lineRule="exact"/>
        <w:rPr>
          <w:sz w:val="36"/>
          <w:szCs w:val="40"/>
        </w:rPr>
      </w:pPr>
      <w:r>
        <w:rPr>
          <w:rFonts w:ascii="Consolas" w:hAnsi="Consolas" w:eastAsia="Consolas"/>
          <w:color w:val="2D2D2D"/>
          <w:sz w:val="22"/>
          <w:szCs w:val="40"/>
        </w:rPr>
        <w:t xml:space="preserve">    worklogs.value = res.results || res || []</w:t>
      </w:r>
    </w:p>
    <w:p w14:paraId="696E7459">
      <w:pPr>
        <w:spacing w:before="0" w:after="0" w:line="260" w:lineRule="exact"/>
        <w:rPr>
          <w:sz w:val="36"/>
          <w:szCs w:val="40"/>
        </w:rPr>
      </w:pPr>
      <w:r>
        <w:rPr>
          <w:rFonts w:ascii="Consolas" w:hAnsi="Consolas" w:eastAsia="Consolas"/>
          <w:color w:val="2D2D2D"/>
          <w:sz w:val="22"/>
          <w:szCs w:val="40"/>
        </w:rPr>
        <w:t xml:space="preserve">  } catch {</w:t>
      </w:r>
    </w:p>
    <w:p w14:paraId="5FA99BFF">
      <w:pPr>
        <w:spacing w:before="0" w:after="0" w:line="260" w:lineRule="exact"/>
        <w:rPr>
          <w:sz w:val="36"/>
          <w:szCs w:val="40"/>
        </w:rPr>
      </w:pPr>
      <w:r>
        <w:rPr>
          <w:rFonts w:ascii="Consolas" w:hAnsi="Consolas" w:eastAsia="Consolas"/>
          <w:color w:val="2D2D2D"/>
          <w:sz w:val="22"/>
          <w:szCs w:val="40"/>
        </w:rPr>
        <w:t xml:space="preserve">    ElMessage.warning('加载工时记录失败')</w:t>
      </w:r>
    </w:p>
    <w:p w14:paraId="2C059092">
      <w:pPr>
        <w:spacing w:before="0" w:after="0" w:line="260" w:lineRule="exact"/>
        <w:rPr>
          <w:sz w:val="36"/>
          <w:szCs w:val="40"/>
        </w:rPr>
      </w:pPr>
      <w:r>
        <w:rPr>
          <w:rFonts w:ascii="Consolas" w:hAnsi="Consolas" w:eastAsia="Consolas"/>
          <w:color w:val="2D2D2D"/>
          <w:sz w:val="22"/>
          <w:szCs w:val="40"/>
        </w:rPr>
        <w:t xml:space="preserve">  } finally {</w:t>
      </w:r>
    </w:p>
    <w:p w14:paraId="746F845F">
      <w:pPr>
        <w:spacing w:before="0" w:after="0" w:line="260" w:lineRule="exact"/>
        <w:rPr>
          <w:sz w:val="36"/>
          <w:szCs w:val="40"/>
        </w:rPr>
      </w:pPr>
      <w:r>
        <w:rPr>
          <w:rFonts w:ascii="Consolas" w:hAnsi="Consolas" w:eastAsia="Consolas"/>
          <w:color w:val="2D2D2D"/>
          <w:sz w:val="22"/>
          <w:szCs w:val="40"/>
        </w:rPr>
        <w:t xml:space="preserve">    loading.value = false</w:t>
      </w:r>
    </w:p>
    <w:p w14:paraId="2A0E0B2F">
      <w:pPr>
        <w:spacing w:before="0" w:after="0" w:line="260" w:lineRule="exact"/>
        <w:rPr>
          <w:sz w:val="36"/>
          <w:szCs w:val="40"/>
        </w:rPr>
      </w:pPr>
      <w:r>
        <w:rPr>
          <w:rFonts w:ascii="Consolas" w:hAnsi="Consolas" w:eastAsia="Consolas"/>
          <w:color w:val="2D2D2D"/>
          <w:sz w:val="22"/>
          <w:szCs w:val="40"/>
        </w:rPr>
        <w:t xml:space="preserve">  }</w:t>
      </w:r>
    </w:p>
    <w:p w14:paraId="1E40708B">
      <w:pPr>
        <w:spacing w:before="0" w:after="0" w:line="260" w:lineRule="exact"/>
        <w:rPr>
          <w:sz w:val="36"/>
          <w:szCs w:val="40"/>
        </w:rPr>
      </w:pPr>
      <w:r>
        <w:rPr>
          <w:rFonts w:ascii="Consolas" w:hAnsi="Consolas" w:eastAsia="Consolas"/>
          <w:color w:val="2D2D2D"/>
          <w:sz w:val="22"/>
          <w:szCs w:val="40"/>
        </w:rPr>
        <w:t>}</w:t>
      </w:r>
    </w:p>
    <w:p w14:paraId="61394B66">
      <w:pPr>
        <w:spacing w:before="0" w:after="0" w:line="260" w:lineRule="exact"/>
        <w:rPr>
          <w:sz w:val="36"/>
          <w:szCs w:val="40"/>
        </w:rPr>
      </w:pPr>
      <w:r>
        <w:rPr>
          <w:rFonts w:ascii="Consolas" w:hAnsi="Consolas" w:eastAsia="Consolas"/>
          <w:color w:val="2D2D2D"/>
          <w:sz w:val="22"/>
          <w:szCs w:val="40"/>
        </w:rPr>
        <w:t xml:space="preserve"> </w:t>
      </w:r>
    </w:p>
    <w:p w14:paraId="4640FCAA">
      <w:pPr>
        <w:spacing w:before="0" w:after="0" w:line="260" w:lineRule="exact"/>
        <w:rPr>
          <w:sz w:val="36"/>
          <w:szCs w:val="40"/>
        </w:rPr>
      </w:pPr>
      <w:r>
        <w:rPr>
          <w:rFonts w:ascii="Consolas" w:hAnsi="Consolas" w:eastAsia="Consolas"/>
          <w:color w:val="2D2D2D"/>
          <w:sz w:val="22"/>
          <w:szCs w:val="40"/>
        </w:rPr>
        <w:t>async function fetchTasks() {</w:t>
      </w:r>
    </w:p>
    <w:p w14:paraId="4E1016E5">
      <w:pPr>
        <w:spacing w:before="0" w:after="0" w:line="260" w:lineRule="exact"/>
        <w:rPr>
          <w:sz w:val="36"/>
          <w:szCs w:val="40"/>
        </w:rPr>
      </w:pPr>
      <w:r>
        <w:rPr>
          <w:rFonts w:ascii="Consolas" w:hAnsi="Consolas" w:eastAsia="Consolas"/>
          <w:color w:val="2D2D2D"/>
          <w:sz w:val="22"/>
          <w:szCs w:val="40"/>
        </w:rPr>
        <w:t xml:space="preserve">  loadingTasks.value = true</w:t>
      </w:r>
    </w:p>
    <w:p w14:paraId="7D4995F7">
      <w:pPr>
        <w:spacing w:before="0" w:after="0" w:line="260" w:lineRule="exact"/>
        <w:rPr>
          <w:sz w:val="36"/>
          <w:szCs w:val="40"/>
        </w:rPr>
      </w:pPr>
      <w:r>
        <w:rPr>
          <w:rFonts w:ascii="Consolas" w:hAnsi="Consolas" w:eastAsia="Consolas"/>
          <w:color w:val="2D2D2D"/>
          <w:sz w:val="22"/>
          <w:szCs w:val="40"/>
        </w:rPr>
        <w:t xml:space="preserve">  try {</w:t>
      </w:r>
    </w:p>
    <w:p w14:paraId="09D3487B">
      <w:pPr>
        <w:spacing w:before="0" w:after="0" w:line="260" w:lineRule="exact"/>
        <w:rPr>
          <w:sz w:val="36"/>
          <w:szCs w:val="40"/>
        </w:rPr>
      </w:pPr>
      <w:r>
        <w:rPr>
          <w:rFonts w:ascii="Consolas" w:hAnsi="Consolas" w:eastAsia="Consolas"/>
          <w:color w:val="2D2D2D"/>
          <w:sz w:val="22"/>
          <w:szCs w:val="40"/>
        </w:rPr>
        <w:t xml:space="preserve">    const res = await taskAPI.list({ project_id: projectId.value, page_size: 200 })</w:t>
      </w:r>
    </w:p>
    <w:p w14:paraId="34CB07F8">
      <w:pPr>
        <w:spacing w:before="0" w:after="0" w:line="260" w:lineRule="exact"/>
        <w:rPr>
          <w:sz w:val="36"/>
          <w:szCs w:val="40"/>
        </w:rPr>
      </w:pPr>
      <w:r>
        <w:rPr>
          <w:rFonts w:ascii="Consolas" w:hAnsi="Consolas" w:eastAsia="Consolas"/>
          <w:color w:val="2D2D2D"/>
          <w:sz w:val="22"/>
          <w:szCs w:val="40"/>
        </w:rPr>
        <w:t xml:space="preserve">    tasks.value = res.results || res || []</w:t>
      </w:r>
    </w:p>
    <w:p w14:paraId="3047F78A">
      <w:pPr>
        <w:spacing w:before="0" w:after="0" w:line="260" w:lineRule="exact"/>
        <w:rPr>
          <w:sz w:val="36"/>
          <w:szCs w:val="40"/>
        </w:rPr>
      </w:pPr>
      <w:r>
        <w:rPr>
          <w:rFonts w:ascii="Consolas" w:hAnsi="Consolas" w:eastAsia="Consolas"/>
          <w:color w:val="2D2D2D"/>
          <w:sz w:val="22"/>
          <w:szCs w:val="40"/>
        </w:rPr>
        <w:t xml:space="preserve">  } catch {</w:t>
      </w:r>
    </w:p>
    <w:p w14:paraId="3B49C97E">
      <w:pPr>
        <w:spacing w:before="0" w:after="0" w:line="260" w:lineRule="exact"/>
        <w:rPr>
          <w:sz w:val="36"/>
          <w:szCs w:val="40"/>
        </w:rPr>
      </w:pPr>
      <w:r>
        <w:rPr>
          <w:rFonts w:ascii="Consolas" w:hAnsi="Consolas" w:eastAsia="Consolas"/>
          <w:color w:val="2D2D2D"/>
          <w:sz w:val="22"/>
          <w:szCs w:val="40"/>
        </w:rPr>
        <w:t xml:space="preserve">    tasks.value = []</w:t>
      </w:r>
    </w:p>
    <w:p w14:paraId="3AFB0BD4">
      <w:pPr>
        <w:spacing w:before="0" w:after="0" w:line="260" w:lineRule="exact"/>
        <w:rPr>
          <w:sz w:val="36"/>
          <w:szCs w:val="40"/>
        </w:rPr>
      </w:pPr>
      <w:r>
        <w:rPr>
          <w:rFonts w:ascii="Consolas" w:hAnsi="Consolas" w:eastAsia="Consolas"/>
          <w:color w:val="2D2D2D"/>
          <w:sz w:val="22"/>
          <w:szCs w:val="40"/>
        </w:rPr>
        <w:t xml:space="preserve">  } finally {</w:t>
      </w:r>
    </w:p>
    <w:p w14:paraId="5C6B2AD8">
      <w:pPr>
        <w:spacing w:before="0" w:after="0" w:line="260" w:lineRule="exact"/>
        <w:rPr>
          <w:sz w:val="36"/>
          <w:szCs w:val="40"/>
        </w:rPr>
      </w:pPr>
      <w:r>
        <w:rPr>
          <w:rFonts w:ascii="Consolas" w:hAnsi="Consolas" w:eastAsia="Consolas"/>
          <w:color w:val="2D2D2D"/>
          <w:sz w:val="22"/>
          <w:szCs w:val="40"/>
        </w:rPr>
        <w:t xml:space="preserve">    loadingTasks.value = false</w:t>
      </w:r>
    </w:p>
    <w:p w14:paraId="69314D11">
      <w:pPr>
        <w:spacing w:before="0" w:after="0" w:line="260" w:lineRule="exact"/>
        <w:rPr>
          <w:sz w:val="36"/>
          <w:szCs w:val="40"/>
        </w:rPr>
      </w:pPr>
      <w:r>
        <w:rPr>
          <w:rFonts w:ascii="Consolas" w:hAnsi="Consolas" w:eastAsia="Consolas"/>
          <w:color w:val="2D2D2D"/>
          <w:sz w:val="22"/>
          <w:szCs w:val="40"/>
        </w:rPr>
        <w:t xml:space="preserve">  }</w:t>
      </w:r>
    </w:p>
    <w:p w14:paraId="3416EF24">
      <w:pPr>
        <w:spacing w:before="0" w:after="0" w:line="260" w:lineRule="exact"/>
        <w:rPr>
          <w:sz w:val="36"/>
          <w:szCs w:val="40"/>
        </w:rPr>
      </w:pPr>
      <w:r>
        <w:rPr>
          <w:rFonts w:ascii="Consolas" w:hAnsi="Consolas" w:eastAsia="Consolas"/>
          <w:color w:val="2D2D2D"/>
          <w:sz w:val="22"/>
          <w:szCs w:val="40"/>
        </w:rPr>
        <w:t>}</w:t>
      </w:r>
    </w:p>
    <w:p w14:paraId="38D24342">
      <w:pPr>
        <w:spacing w:before="0" w:after="0" w:line="260" w:lineRule="exact"/>
        <w:rPr>
          <w:sz w:val="36"/>
          <w:szCs w:val="40"/>
        </w:rPr>
      </w:pPr>
      <w:r>
        <w:rPr>
          <w:rFonts w:ascii="Consolas" w:hAnsi="Consolas" w:eastAsia="Consolas"/>
          <w:color w:val="2D2D2D"/>
          <w:sz w:val="22"/>
          <w:szCs w:val="40"/>
        </w:rPr>
        <w:t xml:space="preserve"> </w:t>
      </w:r>
    </w:p>
    <w:p w14:paraId="6B893B01">
      <w:pPr>
        <w:spacing w:before="0" w:after="0" w:line="260" w:lineRule="exact"/>
        <w:rPr>
          <w:sz w:val="36"/>
          <w:szCs w:val="40"/>
        </w:rPr>
      </w:pPr>
      <w:r>
        <w:rPr>
          <w:rFonts w:ascii="Consolas" w:hAnsi="Consolas" w:eastAsia="Consolas"/>
          <w:color w:val="2D2D2D"/>
          <w:sz w:val="22"/>
          <w:szCs w:val="40"/>
        </w:rPr>
        <w:t>async function openCreate() {</w:t>
      </w:r>
    </w:p>
    <w:p w14:paraId="747E0593">
      <w:pPr>
        <w:spacing w:before="0" w:after="0" w:line="260" w:lineRule="exact"/>
        <w:rPr>
          <w:sz w:val="36"/>
          <w:szCs w:val="40"/>
        </w:rPr>
      </w:pPr>
      <w:r>
        <w:rPr>
          <w:rFonts w:ascii="Consolas" w:hAnsi="Consolas" w:eastAsia="Consolas"/>
          <w:color w:val="2D2D2D"/>
          <w:sz w:val="22"/>
          <w:szCs w:val="40"/>
        </w:rPr>
        <w:t xml:space="preserve">  await fetchTasks()</w:t>
      </w:r>
    </w:p>
    <w:p w14:paraId="4C6DD219">
      <w:pPr>
        <w:spacing w:before="0" w:after="0" w:line="260" w:lineRule="exact"/>
        <w:rPr>
          <w:sz w:val="36"/>
          <w:szCs w:val="40"/>
        </w:rPr>
      </w:pPr>
      <w:r>
        <w:rPr>
          <w:rFonts w:ascii="Consolas" w:hAnsi="Consolas" w:eastAsia="Consolas"/>
          <w:color w:val="2D2D2D"/>
          <w:sz w:val="22"/>
          <w:szCs w:val="40"/>
        </w:rPr>
        <w:t xml:space="preserve">  showCreate.value = true</w:t>
      </w:r>
    </w:p>
    <w:p w14:paraId="1DB3217C">
      <w:pPr>
        <w:spacing w:before="0" w:after="0" w:line="260" w:lineRule="exact"/>
        <w:rPr>
          <w:sz w:val="36"/>
          <w:szCs w:val="40"/>
        </w:rPr>
      </w:pPr>
      <w:r>
        <w:rPr>
          <w:rFonts w:ascii="Consolas" w:hAnsi="Consolas" w:eastAsia="Consolas"/>
          <w:color w:val="2D2D2D"/>
          <w:sz w:val="22"/>
          <w:szCs w:val="40"/>
        </w:rPr>
        <w:t>}</w:t>
      </w:r>
    </w:p>
    <w:p w14:paraId="4E5AE1A5">
      <w:pPr>
        <w:spacing w:before="0" w:after="0" w:line="260" w:lineRule="exact"/>
        <w:rPr>
          <w:sz w:val="36"/>
          <w:szCs w:val="40"/>
        </w:rPr>
      </w:pPr>
      <w:r>
        <w:rPr>
          <w:rFonts w:ascii="Consolas" w:hAnsi="Consolas" w:eastAsia="Consolas"/>
          <w:color w:val="2D2D2D"/>
          <w:sz w:val="22"/>
          <w:szCs w:val="40"/>
        </w:rPr>
        <w:t xml:space="preserve"> </w:t>
      </w:r>
    </w:p>
    <w:p w14:paraId="7FBE6ABA">
      <w:pPr>
        <w:spacing w:before="0" w:after="0" w:line="260" w:lineRule="exact"/>
        <w:rPr>
          <w:sz w:val="36"/>
          <w:szCs w:val="40"/>
        </w:rPr>
      </w:pPr>
      <w:r>
        <w:rPr>
          <w:rFonts w:ascii="Consolas" w:hAnsi="Consolas" w:eastAsia="Consolas"/>
          <w:color w:val="2D2D2D"/>
          <w:sz w:val="22"/>
          <w:szCs w:val="40"/>
        </w:rPr>
        <w:t>function formatErrors(data) {</w:t>
      </w:r>
    </w:p>
    <w:p w14:paraId="1A4AE87D">
      <w:pPr>
        <w:spacing w:before="0" w:after="0" w:line="260" w:lineRule="exact"/>
        <w:rPr>
          <w:sz w:val="36"/>
          <w:szCs w:val="40"/>
        </w:rPr>
      </w:pPr>
      <w:r>
        <w:rPr>
          <w:rFonts w:ascii="Consolas" w:hAnsi="Consolas" w:eastAsia="Consolas"/>
          <w:color w:val="2D2D2D"/>
          <w:sz w:val="22"/>
          <w:szCs w:val="40"/>
        </w:rPr>
        <w:t xml:space="preserve">  if (!data) return '记录失败'</w:t>
      </w:r>
    </w:p>
    <w:p w14:paraId="3023F8AF">
      <w:pPr>
        <w:spacing w:before="0" w:after="0" w:line="260" w:lineRule="exact"/>
        <w:rPr>
          <w:sz w:val="36"/>
          <w:szCs w:val="40"/>
        </w:rPr>
      </w:pPr>
      <w:r>
        <w:rPr>
          <w:rFonts w:ascii="Consolas" w:hAnsi="Consolas" w:eastAsia="Consolas"/>
          <w:color w:val="2D2D2D"/>
          <w:sz w:val="22"/>
          <w:szCs w:val="40"/>
        </w:rPr>
        <w:t xml:space="preserve">  if (typeof data === 'string') return data</w:t>
      </w:r>
    </w:p>
    <w:p w14:paraId="04C9E902">
      <w:pPr>
        <w:spacing w:before="0" w:after="0" w:line="260" w:lineRule="exact"/>
        <w:rPr>
          <w:sz w:val="36"/>
          <w:szCs w:val="40"/>
        </w:rPr>
      </w:pPr>
      <w:r>
        <w:rPr>
          <w:rFonts w:ascii="Consolas" w:hAnsi="Consolas" w:eastAsia="Consolas"/>
          <w:color w:val="2D2D2D"/>
          <w:sz w:val="22"/>
          <w:szCs w:val="40"/>
        </w:rPr>
        <w:t xml:space="preserve">  return Object.entries(data)</w:t>
      </w:r>
    </w:p>
    <w:p w14:paraId="30BBE82F">
      <w:pPr>
        <w:spacing w:before="0" w:after="0" w:line="260" w:lineRule="exact"/>
        <w:rPr>
          <w:sz w:val="36"/>
          <w:szCs w:val="40"/>
        </w:rPr>
      </w:pPr>
      <w:r>
        <w:rPr>
          <w:rFonts w:ascii="Consolas" w:hAnsi="Consolas" w:eastAsia="Consolas"/>
          <w:color w:val="2D2D2D"/>
          <w:sz w:val="22"/>
          <w:szCs w:val="40"/>
        </w:rPr>
        <w:t xml:space="preserve">    .map(([k, v]) =&gt; `${k}: ${Array.isArray(v) ? v.join(', ') : v}`)</w:t>
      </w:r>
    </w:p>
    <w:p w14:paraId="3535673B">
      <w:pPr>
        <w:spacing w:before="0" w:after="0" w:line="260" w:lineRule="exact"/>
        <w:rPr>
          <w:sz w:val="36"/>
          <w:szCs w:val="40"/>
        </w:rPr>
      </w:pPr>
      <w:r>
        <w:rPr>
          <w:rFonts w:ascii="Consolas" w:hAnsi="Consolas" w:eastAsia="Consolas"/>
          <w:color w:val="2D2D2D"/>
          <w:sz w:val="22"/>
          <w:szCs w:val="40"/>
        </w:rPr>
        <w:t xml:space="preserve">    .join('; ')</w:t>
      </w:r>
    </w:p>
    <w:p w14:paraId="378F40C4">
      <w:pPr>
        <w:spacing w:before="0" w:after="0" w:line="260" w:lineRule="exact"/>
        <w:rPr>
          <w:sz w:val="36"/>
          <w:szCs w:val="40"/>
        </w:rPr>
      </w:pPr>
      <w:r>
        <w:rPr>
          <w:rFonts w:ascii="Consolas" w:hAnsi="Consolas" w:eastAsia="Consolas"/>
          <w:color w:val="2D2D2D"/>
          <w:sz w:val="22"/>
          <w:szCs w:val="40"/>
        </w:rPr>
        <w:t>}</w:t>
      </w:r>
    </w:p>
    <w:p w14:paraId="7D2687A9">
      <w:pPr>
        <w:spacing w:before="0" w:after="0" w:line="260" w:lineRule="exact"/>
        <w:rPr>
          <w:sz w:val="36"/>
          <w:szCs w:val="40"/>
        </w:rPr>
      </w:pPr>
      <w:r>
        <w:rPr>
          <w:rFonts w:ascii="Consolas" w:hAnsi="Consolas" w:eastAsia="Consolas"/>
          <w:color w:val="2D2D2D"/>
          <w:sz w:val="22"/>
          <w:szCs w:val="40"/>
        </w:rPr>
        <w:t xml:space="preserve"> </w:t>
      </w:r>
    </w:p>
    <w:p w14:paraId="0BD10959">
      <w:pPr>
        <w:spacing w:before="0" w:after="0" w:line="260" w:lineRule="exact"/>
        <w:rPr>
          <w:sz w:val="36"/>
          <w:szCs w:val="40"/>
        </w:rPr>
      </w:pPr>
      <w:r>
        <w:rPr>
          <w:rFonts w:ascii="Consolas" w:hAnsi="Consolas" w:eastAsia="Consolas"/>
          <w:color w:val="2D2D2D"/>
          <w:sz w:val="22"/>
          <w:szCs w:val="40"/>
        </w:rPr>
        <w:t>async function handleCreate() {</w:t>
      </w:r>
    </w:p>
    <w:p w14:paraId="678D31B3">
      <w:pPr>
        <w:spacing w:before="0" w:after="0" w:line="260" w:lineRule="exact"/>
        <w:rPr>
          <w:sz w:val="36"/>
          <w:szCs w:val="40"/>
        </w:rPr>
      </w:pPr>
      <w:r>
        <w:rPr>
          <w:rFonts w:ascii="Consolas" w:hAnsi="Consolas" w:eastAsia="Consolas"/>
          <w:color w:val="2D2D2D"/>
          <w:sz w:val="22"/>
          <w:szCs w:val="40"/>
        </w:rPr>
        <w:t xml:space="preserve">  const valid = await formRef.value?.validate().catch(() =&gt; false)</w:t>
      </w:r>
    </w:p>
    <w:p w14:paraId="01584AD7">
      <w:pPr>
        <w:spacing w:before="0" w:after="0" w:line="260" w:lineRule="exact"/>
        <w:rPr>
          <w:sz w:val="36"/>
          <w:szCs w:val="40"/>
        </w:rPr>
      </w:pPr>
      <w:r>
        <w:rPr>
          <w:rFonts w:ascii="Consolas" w:hAnsi="Consolas" w:eastAsia="Consolas"/>
          <w:color w:val="2D2D2D"/>
          <w:sz w:val="22"/>
          <w:szCs w:val="40"/>
        </w:rPr>
        <w:t xml:space="preserve">  if (!valid) return</w:t>
      </w:r>
    </w:p>
    <w:p w14:paraId="31DD8B91">
      <w:pPr>
        <w:spacing w:before="0" w:after="0" w:line="260" w:lineRule="exact"/>
        <w:rPr>
          <w:sz w:val="36"/>
          <w:szCs w:val="40"/>
        </w:rPr>
      </w:pPr>
      <w:r>
        <w:rPr>
          <w:rFonts w:ascii="Consolas" w:hAnsi="Consolas" w:eastAsia="Consolas"/>
          <w:color w:val="2D2D2D"/>
          <w:sz w:val="22"/>
          <w:szCs w:val="40"/>
        </w:rPr>
        <w:t xml:space="preserve">  creating.value = true</w:t>
      </w:r>
    </w:p>
    <w:p w14:paraId="70CB9CBE">
      <w:pPr>
        <w:spacing w:before="0" w:after="0" w:line="260" w:lineRule="exact"/>
        <w:rPr>
          <w:sz w:val="36"/>
          <w:szCs w:val="40"/>
        </w:rPr>
      </w:pPr>
      <w:r>
        <w:rPr>
          <w:rFonts w:ascii="Consolas" w:hAnsi="Consolas" w:eastAsia="Consolas"/>
          <w:color w:val="2D2D2D"/>
          <w:sz w:val="22"/>
          <w:szCs w:val="40"/>
        </w:rPr>
        <w:t xml:space="preserve">  try {</w:t>
      </w:r>
    </w:p>
    <w:p w14:paraId="06C3ACDA">
      <w:pPr>
        <w:spacing w:before="0" w:after="0" w:line="260" w:lineRule="exact"/>
        <w:rPr>
          <w:sz w:val="36"/>
          <w:szCs w:val="40"/>
        </w:rPr>
      </w:pPr>
      <w:r>
        <w:rPr>
          <w:rFonts w:ascii="Consolas" w:hAnsi="Consolas" w:eastAsia="Consolas"/>
          <w:color w:val="2D2D2D"/>
          <w:sz w:val="22"/>
          <w:szCs w:val="40"/>
        </w:rPr>
        <w:t xml:space="preserve">    await worklogAPI.create({</w:t>
      </w:r>
    </w:p>
    <w:p w14:paraId="6CD57EAF">
      <w:pPr>
        <w:spacing w:before="0" w:after="0" w:line="260" w:lineRule="exact"/>
        <w:rPr>
          <w:sz w:val="36"/>
          <w:szCs w:val="40"/>
        </w:rPr>
      </w:pPr>
      <w:r>
        <w:rPr>
          <w:rFonts w:ascii="Consolas" w:hAnsi="Consolas" w:eastAsia="Consolas"/>
          <w:color w:val="2D2D2D"/>
          <w:sz w:val="22"/>
          <w:szCs w:val="40"/>
        </w:rPr>
        <w:t xml:space="preserve">      task: form.value.task,</w:t>
      </w:r>
    </w:p>
    <w:p w14:paraId="7F943E7B">
      <w:pPr>
        <w:spacing w:before="0" w:after="0" w:line="260" w:lineRule="exact"/>
        <w:rPr>
          <w:sz w:val="36"/>
          <w:szCs w:val="40"/>
        </w:rPr>
      </w:pPr>
      <w:r>
        <w:rPr>
          <w:rFonts w:ascii="Consolas" w:hAnsi="Consolas" w:eastAsia="Consolas"/>
          <w:color w:val="2D2D2D"/>
          <w:sz w:val="22"/>
          <w:szCs w:val="40"/>
        </w:rPr>
        <w:t xml:space="preserve">      date: form.value.date,</w:t>
      </w:r>
    </w:p>
    <w:p w14:paraId="3F588418">
      <w:pPr>
        <w:spacing w:before="0" w:after="0" w:line="260" w:lineRule="exact"/>
        <w:rPr>
          <w:sz w:val="36"/>
          <w:szCs w:val="40"/>
        </w:rPr>
      </w:pPr>
      <w:r>
        <w:rPr>
          <w:rFonts w:ascii="Consolas" w:hAnsi="Consolas" w:eastAsia="Consolas"/>
          <w:color w:val="2D2D2D"/>
          <w:sz w:val="22"/>
          <w:szCs w:val="40"/>
        </w:rPr>
        <w:t xml:space="preserve">      hours: form.value.hours,</w:t>
      </w:r>
    </w:p>
    <w:p w14:paraId="26B2E18F">
      <w:pPr>
        <w:spacing w:before="0" w:after="0" w:line="260" w:lineRule="exact"/>
        <w:rPr>
          <w:sz w:val="36"/>
          <w:szCs w:val="40"/>
        </w:rPr>
      </w:pPr>
      <w:r>
        <w:rPr>
          <w:rFonts w:ascii="Consolas" w:hAnsi="Consolas" w:eastAsia="Consolas"/>
          <w:color w:val="2D2D2D"/>
          <w:sz w:val="22"/>
          <w:szCs w:val="40"/>
        </w:rPr>
        <w:t xml:space="preserve">      description: form.value.description,</w:t>
      </w:r>
    </w:p>
    <w:p w14:paraId="6481E175">
      <w:pPr>
        <w:spacing w:before="0" w:after="0" w:line="260" w:lineRule="exact"/>
        <w:rPr>
          <w:sz w:val="36"/>
          <w:szCs w:val="40"/>
        </w:rPr>
      </w:pPr>
      <w:r>
        <w:rPr>
          <w:rFonts w:ascii="Consolas" w:hAnsi="Consolas" w:eastAsia="Consolas"/>
          <w:color w:val="2D2D2D"/>
          <w:sz w:val="22"/>
          <w:szCs w:val="40"/>
        </w:rPr>
        <w:t xml:space="preserve">    })</w:t>
      </w:r>
    </w:p>
    <w:p w14:paraId="3DFB8C2A">
      <w:pPr>
        <w:spacing w:before="0" w:after="0" w:line="260" w:lineRule="exact"/>
        <w:rPr>
          <w:sz w:val="36"/>
          <w:szCs w:val="40"/>
        </w:rPr>
      </w:pPr>
      <w:r>
        <w:rPr>
          <w:rFonts w:ascii="Consolas" w:hAnsi="Consolas" w:eastAsia="Consolas"/>
          <w:color w:val="2D2D2D"/>
          <w:sz w:val="22"/>
          <w:szCs w:val="40"/>
        </w:rPr>
        <w:t xml:space="preserve">    ElMessage.success('工时记录成功')</w:t>
      </w:r>
    </w:p>
    <w:p w14:paraId="05FF65E7">
      <w:pPr>
        <w:spacing w:before="0" w:after="0" w:line="260" w:lineRule="exact"/>
        <w:rPr>
          <w:sz w:val="36"/>
          <w:szCs w:val="40"/>
        </w:rPr>
      </w:pPr>
      <w:r>
        <w:rPr>
          <w:rFonts w:ascii="Consolas" w:hAnsi="Consolas" w:eastAsia="Consolas"/>
          <w:color w:val="2D2D2D"/>
          <w:sz w:val="22"/>
          <w:szCs w:val="40"/>
        </w:rPr>
        <w:t xml:space="preserve">    showCreate.value = false</w:t>
      </w:r>
    </w:p>
    <w:p w14:paraId="432B0B27">
      <w:pPr>
        <w:spacing w:before="0" w:after="0" w:line="260" w:lineRule="exact"/>
        <w:rPr>
          <w:sz w:val="36"/>
          <w:szCs w:val="40"/>
        </w:rPr>
      </w:pPr>
      <w:r>
        <w:rPr>
          <w:rFonts w:ascii="Consolas" w:hAnsi="Consolas" w:eastAsia="Consolas"/>
          <w:color w:val="2D2D2D"/>
          <w:sz w:val="22"/>
          <w:szCs w:val="40"/>
        </w:rPr>
        <w:t xml:space="preserve">    fetchWorklogs()</w:t>
      </w:r>
    </w:p>
    <w:p w14:paraId="4D5D2868">
      <w:pPr>
        <w:spacing w:before="0" w:after="0" w:line="260" w:lineRule="exact"/>
        <w:rPr>
          <w:sz w:val="36"/>
          <w:szCs w:val="40"/>
        </w:rPr>
      </w:pPr>
      <w:r>
        <w:rPr>
          <w:rFonts w:ascii="Consolas" w:hAnsi="Consolas" w:eastAsia="Consolas"/>
          <w:color w:val="2D2D2D"/>
          <w:sz w:val="22"/>
          <w:szCs w:val="40"/>
        </w:rPr>
        <w:t xml:space="preserve">  } catch (e) {</w:t>
      </w:r>
    </w:p>
    <w:p w14:paraId="278C4215">
      <w:pPr>
        <w:spacing w:before="0" w:after="0" w:line="260" w:lineRule="exact"/>
        <w:rPr>
          <w:sz w:val="36"/>
          <w:szCs w:val="40"/>
        </w:rPr>
      </w:pPr>
      <w:r>
        <w:rPr>
          <w:rFonts w:ascii="Consolas" w:hAnsi="Consolas" w:eastAsia="Consolas"/>
          <w:color w:val="2D2D2D"/>
          <w:sz w:val="22"/>
          <w:szCs w:val="40"/>
        </w:rPr>
        <w:t xml:space="preserve">    ElMessage.error(formatErrors(e.response?.data))</w:t>
      </w:r>
    </w:p>
    <w:p w14:paraId="73DFFD7D">
      <w:pPr>
        <w:spacing w:before="0" w:after="0" w:line="260" w:lineRule="exact"/>
        <w:rPr>
          <w:sz w:val="36"/>
          <w:szCs w:val="40"/>
        </w:rPr>
      </w:pPr>
      <w:r>
        <w:rPr>
          <w:rFonts w:ascii="Consolas" w:hAnsi="Consolas" w:eastAsia="Consolas"/>
          <w:color w:val="2D2D2D"/>
          <w:sz w:val="22"/>
          <w:szCs w:val="40"/>
        </w:rPr>
        <w:t xml:space="preserve">  } finally {</w:t>
      </w:r>
    </w:p>
    <w:p w14:paraId="04880BD4">
      <w:pPr>
        <w:spacing w:before="0" w:after="0" w:line="260" w:lineRule="exact"/>
        <w:rPr>
          <w:sz w:val="36"/>
          <w:szCs w:val="40"/>
        </w:rPr>
      </w:pPr>
      <w:r>
        <w:rPr>
          <w:rFonts w:ascii="Consolas" w:hAnsi="Consolas" w:eastAsia="Consolas"/>
          <w:color w:val="2D2D2D"/>
          <w:sz w:val="22"/>
          <w:szCs w:val="40"/>
        </w:rPr>
        <w:t xml:space="preserve">    creating.value = false</w:t>
      </w:r>
    </w:p>
    <w:p w14:paraId="2AC491FC">
      <w:pPr>
        <w:spacing w:before="0" w:after="0" w:line="260" w:lineRule="exact"/>
        <w:rPr>
          <w:sz w:val="36"/>
          <w:szCs w:val="40"/>
        </w:rPr>
      </w:pPr>
      <w:r>
        <w:rPr>
          <w:rFonts w:ascii="Consolas" w:hAnsi="Consolas" w:eastAsia="Consolas"/>
          <w:color w:val="2D2D2D"/>
          <w:sz w:val="22"/>
          <w:szCs w:val="40"/>
        </w:rPr>
        <w:t xml:space="preserve">  }</w:t>
      </w:r>
    </w:p>
    <w:p w14:paraId="0865506D">
      <w:pPr>
        <w:spacing w:before="0" w:after="0" w:line="260" w:lineRule="exact"/>
        <w:rPr>
          <w:sz w:val="36"/>
          <w:szCs w:val="40"/>
        </w:rPr>
      </w:pPr>
      <w:r>
        <w:rPr>
          <w:rFonts w:ascii="Consolas" w:hAnsi="Consolas" w:eastAsia="Consolas"/>
          <w:color w:val="2D2D2D"/>
          <w:sz w:val="22"/>
          <w:szCs w:val="40"/>
        </w:rPr>
        <w:t>}</w:t>
      </w:r>
    </w:p>
    <w:p w14:paraId="4F4EDFD9">
      <w:pPr>
        <w:spacing w:before="0" w:after="0" w:line="260" w:lineRule="exact"/>
        <w:rPr>
          <w:sz w:val="36"/>
          <w:szCs w:val="40"/>
        </w:rPr>
      </w:pPr>
      <w:r>
        <w:rPr>
          <w:rFonts w:ascii="Consolas" w:hAnsi="Consolas" w:eastAsia="Consolas"/>
          <w:color w:val="2D2D2D"/>
          <w:sz w:val="22"/>
          <w:szCs w:val="40"/>
        </w:rPr>
        <w:t xml:space="preserve"> </w:t>
      </w:r>
    </w:p>
    <w:p w14:paraId="396D12E5">
      <w:pPr>
        <w:spacing w:before="0" w:after="0" w:line="260" w:lineRule="exact"/>
        <w:rPr>
          <w:sz w:val="36"/>
          <w:szCs w:val="40"/>
        </w:rPr>
      </w:pPr>
      <w:r>
        <w:rPr>
          <w:rFonts w:ascii="Consolas" w:hAnsi="Consolas" w:eastAsia="Consolas"/>
          <w:color w:val="2D2D2D"/>
          <w:sz w:val="22"/>
          <w:szCs w:val="40"/>
        </w:rPr>
        <w:t>async function handleDelete(row) {</w:t>
      </w:r>
    </w:p>
    <w:p w14:paraId="3D481DDE">
      <w:pPr>
        <w:spacing w:before="0" w:after="0" w:line="260" w:lineRule="exact"/>
        <w:rPr>
          <w:sz w:val="36"/>
          <w:szCs w:val="40"/>
        </w:rPr>
      </w:pPr>
      <w:r>
        <w:rPr>
          <w:rFonts w:ascii="Consolas" w:hAnsi="Consolas" w:eastAsia="Consolas"/>
          <w:color w:val="2D2D2D"/>
          <w:sz w:val="22"/>
          <w:szCs w:val="40"/>
        </w:rPr>
        <w:t xml:space="preserve">  try {</w:t>
      </w:r>
    </w:p>
    <w:p w14:paraId="2ED49BF4">
      <w:pPr>
        <w:spacing w:before="0" w:after="0" w:line="260" w:lineRule="exact"/>
        <w:rPr>
          <w:sz w:val="36"/>
          <w:szCs w:val="40"/>
        </w:rPr>
      </w:pPr>
      <w:r>
        <w:rPr>
          <w:rFonts w:ascii="Consolas" w:hAnsi="Consolas" w:eastAsia="Consolas"/>
          <w:color w:val="2D2D2D"/>
          <w:sz w:val="22"/>
          <w:szCs w:val="40"/>
        </w:rPr>
        <w:t xml:space="preserve">    await ElMessageBox.confirm('确定删除该工时记录？', '确认删除', { type: 'warning' })</w:t>
      </w:r>
    </w:p>
    <w:p w14:paraId="2179F06B">
      <w:pPr>
        <w:spacing w:before="0" w:after="0" w:line="260" w:lineRule="exact"/>
        <w:rPr>
          <w:sz w:val="36"/>
          <w:szCs w:val="40"/>
        </w:rPr>
      </w:pPr>
      <w:r>
        <w:rPr>
          <w:rFonts w:ascii="Consolas" w:hAnsi="Consolas" w:eastAsia="Consolas"/>
          <w:color w:val="2D2D2D"/>
          <w:sz w:val="22"/>
          <w:szCs w:val="40"/>
        </w:rPr>
        <w:t xml:space="preserve">    await worklogAPI.delete(row.id)</w:t>
      </w:r>
    </w:p>
    <w:p w14:paraId="594B47BD">
      <w:pPr>
        <w:spacing w:before="0" w:after="0" w:line="260" w:lineRule="exact"/>
        <w:rPr>
          <w:sz w:val="36"/>
          <w:szCs w:val="40"/>
        </w:rPr>
      </w:pPr>
      <w:r>
        <w:rPr>
          <w:rFonts w:ascii="Consolas" w:hAnsi="Consolas" w:eastAsia="Consolas"/>
          <w:color w:val="2D2D2D"/>
          <w:sz w:val="22"/>
          <w:szCs w:val="40"/>
        </w:rPr>
        <w:t xml:space="preserve">    worklogs.value = worklogs.value.filter(w =&gt; w.id !== row.id)</w:t>
      </w:r>
    </w:p>
    <w:p w14:paraId="7D653C07">
      <w:pPr>
        <w:spacing w:before="0" w:after="0" w:line="260" w:lineRule="exact"/>
        <w:rPr>
          <w:sz w:val="36"/>
          <w:szCs w:val="40"/>
        </w:rPr>
      </w:pPr>
      <w:r>
        <w:rPr>
          <w:rFonts w:ascii="Consolas" w:hAnsi="Consolas" w:eastAsia="Consolas"/>
          <w:color w:val="2D2D2D"/>
          <w:sz w:val="22"/>
          <w:szCs w:val="40"/>
        </w:rPr>
        <w:t xml:space="preserve">    ElMessage.success('已删除')</w:t>
      </w:r>
    </w:p>
    <w:p w14:paraId="10AEE202">
      <w:pPr>
        <w:spacing w:before="0" w:after="0" w:line="260" w:lineRule="exact"/>
        <w:rPr>
          <w:sz w:val="36"/>
          <w:szCs w:val="40"/>
        </w:rPr>
      </w:pPr>
      <w:r>
        <w:rPr>
          <w:rFonts w:ascii="Consolas" w:hAnsi="Consolas" w:eastAsia="Consolas"/>
          <w:color w:val="2D2D2D"/>
          <w:sz w:val="22"/>
          <w:szCs w:val="40"/>
        </w:rPr>
        <w:t xml:space="preserve">  } catch (e) {</w:t>
      </w:r>
    </w:p>
    <w:p w14:paraId="360BA313">
      <w:pPr>
        <w:spacing w:before="0" w:after="0" w:line="260" w:lineRule="exact"/>
        <w:rPr>
          <w:sz w:val="36"/>
          <w:szCs w:val="40"/>
        </w:rPr>
      </w:pPr>
      <w:r>
        <w:rPr>
          <w:rFonts w:ascii="Consolas" w:hAnsi="Consolas" w:eastAsia="Consolas"/>
          <w:color w:val="2D2D2D"/>
          <w:sz w:val="22"/>
          <w:szCs w:val="40"/>
        </w:rPr>
        <w:t xml:space="preserve">    if (e !== 'cancel') ElMessage.error('删除失败')</w:t>
      </w:r>
    </w:p>
    <w:p w14:paraId="360E192D">
      <w:pPr>
        <w:spacing w:before="0" w:after="0" w:line="260" w:lineRule="exact"/>
        <w:rPr>
          <w:sz w:val="36"/>
          <w:szCs w:val="40"/>
        </w:rPr>
      </w:pPr>
      <w:r>
        <w:rPr>
          <w:rFonts w:ascii="Consolas" w:hAnsi="Consolas" w:eastAsia="Consolas"/>
          <w:color w:val="2D2D2D"/>
          <w:sz w:val="22"/>
          <w:szCs w:val="40"/>
        </w:rPr>
        <w:t xml:space="preserve">  }</w:t>
      </w:r>
    </w:p>
    <w:p w14:paraId="15619E86">
      <w:pPr>
        <w:spacing w:before="0" w:after="0" w:line="260" w:lineRule="exact"/>
        <w:rPr>
          <w:sz w:val="36"/>
          <w:szCs w:val="40"/>
        </w:rPr>
      </w:pPr>
      <w:r>
        <w:rPr>
          <w:rFonts w:ascii="Consolas" w:hAnsi="Consolas" w:eastAsia="Consolas"/>
          <w:color w:val="2D2D2D"/>
          <w:sz w:val="22"/>
          <w:szCs w:val="40"/>
        </w:rPr>
        <w:t>}</w:t>
      </w:r>
    </w:p>
    <w:p w14:paraId="1013FC75">
      <w:pPr>
        <w:spacing w:before="0" w:after="0" w:line="260" w:lineRule="exact"/>
        <w:rPr>
          <w:sz w:val="36"/>
          <w:szCs w:val="40"/>
        </w:rPr>
      </w:pPr>
      <w:r>
        <w:rPr>
          <w:rFonts w:ascii="Consolas" w:hAnsi="Consolas" w:eastAsia="Consolas"/>
          <w:color w:val="2D2D2D"/>
          <w:sz w:val="22"/>
          <w:szCs w:val="40"/>
        </w:rPr>
        <w:t xml:space="preserve"> </w:t>
      </w:r>
    </w:p>
    <w:p w14:paraId="6B39B6C3">
      <w:pPr>
        <w:spacing w:before="0" w:after="0" w:line="260" w:lineRule="exact"/>
        <w:rPr>
          <w:sz w:val="36"/>
          <w:szCs w:val="40"/>
        </w:rPr>
      </w:pPr>
      <w:r>
        <w:rPr>
          <w:rFonts w:ascii="Consolas" w:hAnsi="Consolas" w:eastAsia="Consolas"/>
          <w:color w:val="2D2D2D"/>
          <w:sz w:val="22"/>
          <w:szCs w:val="40"/>
        </w:rPr>
        <w:t>function resetForm() {</w:t>
      </w:r>
    </w:p>
    <w:p w14:paraId="32EC40F0">
      <w:pPr>
        <w:spacing w:before="0" w:after="0" w:line="260" w:lineRule="exact"/>
        <w:rPr>
          <w:sz w:val="36"/>
          <w:szCs w:val="40"/>
        </w:rPr>
      </w:pPr>
      <w:r>
        <w:rPr>
          <w:rFonts w:ascii="Consolas" w:hAnsi="Consolas" w:eastAsia="Consolas"/>
          <w:color w:val="2D2D2D"/>
          <w:sz w:val="22"/>
          <w:szCs w:val="40"/>
        </w:rPr>
        <w:t xml:space="preserve">  form.value = { task: '', date: '', hours: 1, description: '' }</w:t>
      </w:r>
    </w:p>
    <w:p w14:paraId="1CCC4E3E">
      <w:pPr>
        <w:spacing w:before="0" w:after="0" w:line="260" w:lineRule="exact"/>
        <w:rPr>
          <w:sz w:val="36"/>
          <w:szCs w:val="40"/>
        </w:rPr>
      </w:pPr>
      <w:r>
        <w:rPr>
          <w:rFonts w:ascii="Consolas" w:hAnsi="Consolas" w:eastAsia="Consolas"/>
          <w:color w:val="2D2D2D"/>
          <w:sz w:val="22"/>
          <w:szCs w:val="40"/>
        </w:rPr>
        <w:t>}</w:t>
      </w:r>
    </w:p>
    <w:p w14:paraId="5D93E36C">
      <w:pPr>
        <w:spacing w:before="0" w:after="0" w:line="260" w:lineRule="exact"/>
        <w:rPr>
          <w:sz w:val="36"/>
          <w:szCs w:val="40"/>
        </w:rPr>
      </w:pPr>
      <w:r>
        <w:rPr>
          <w:rFonts w:ascii="Consolas" w:hAnsi="Consolas" w:eastAsia="Consolas"/>
          <w:color w:val="2D2D2D"/>
          <w:sz w:val="22"/>
          <w:szCs w:val="40"/>
        </w:rPr>
        <w:t xml:space="preserve"> </w:t>
      </w:r>
    </w:p>
    <w:p w14:paraId="6A10FD5E">
      <w:pPr>
        <w:spacing w:before="0" w:after="0" w:line="260" w:lineRule="exact"/>
        <w:rPr>
          <w:sz w:val="36"/>
          <w:szCs w:val="40"/>
        </w:rPr>
      </w:pPr>
      <w:r>
        <w:rPr>
          <w:rFonts w:ascii="Consolas" w:hAnsi="Consolas" w:eastAsia="Consolas"/>
          <w:color w:val="2D2D2D"/>
          <w:sz w:val="22"/>
          <w:szCs w:val="40"/>
        </w:rPr>
        <w:t>onMounted(fetchWorklogs)</w:t>
      </w:r>
    </w:p>
    <w:p w14:paraId="6C634642">
      <w:pPr>
        <w:spacing w:before="0" w:after="0" w:line="260" w:lineRule="exact"/>
        <w:rPr>
          <w:sz w:val="36"/>
          <w:szCs w:val="40"/>
        </w:rPr>
      </w:pPr>
      <w:r>
        <w:rPr>
          <w:rFonts w:ascii="Consolas" w:hAnsi="Consolas" w:eastAsia="Consolas"/>
          <w:color w:val="2D2D2D"/>
          <w:sz w:val="22"/>
          <w:szCs w:val="40"/>
        </w:rPr>
        <w:t>&lt;/script&gt;</w:t>
      </w:r>
    </w:p>
    <w:p w14:paraId="6D4280AB">
      <w:pPr>
        <w:spacing w:before="0" w:after="0" w:line="260" w:lineRule="exact"/>
        <w:rPr>
          <w:sz w:val="36"/>
          <w:szCs w:val="40"/>
        </w:rPr>
      </w:pPr>
      <w:r>
        <w:rPr>
          <w:rFonts w:ascii="Consolas" w:hAnsi="Consolas" w:eastAsia="Consolas"/>
          <w:color w:val="2D2D2D"/>
          <w:sz w:val="22"/>
          <w:szCs w:val="40"/>
        </w:rPr>
        <w:t xml:space="preserve"> </w:t>
      </w:r>
    </w:p>
    <w:p w14:paraId="2DBD91E9">
      <w:pPr>
        <w:spacing w:before="0" w:after="0" w:line="260" w:lineRule="exact"/>
        <w:rPr>
          <w:sz w:val="36"/>
          <w:szCs w:val="40"/>
        </w:rPr>
      </w:pPr>
      <w:r>
        <w:rPr>
          <w:rFonts w:ascii="Consolas" w:hAnsi="Consolas" w:eastAsia="Consolas"/>
          <w:color w:val="2D2D2D"/>
          <w:sz w:val="22"/>
          <w:szCs w:val="40"/>
        </w:rPr>
        <w:t>&lt;style scoped lang="scss"&gt;</w:t>
      </w:r>
    </w:p>
    <w:p w14:paraId="3416E85D">
      <w:pPr>
        <w:spacing w:before="0" w:after="0" w:line="260" w:lineRule="exact"/>
        <w:rPr>
          <w:sz w:val="36"/>
          <w:szCs w:val="40"/>
        </w:rPr>
      </w:pPr>
      <w:r>
        <w:rPr>
          <w:rFonts w:ascii="Consolas" w:hAnsi="Consolas" w:eastAsia="Consolas"/>
          <w:color w:val="2D2D2D"/>
          <w:sz w:val="22"/>
          <w:szCs w:val="40"/>
        </w:rPr>
        <w:t>.page-header { display: flex; justify-content: space-between; align-items: center; margin-bottom: 16px; }</w:t>
      </w:r>
    </w:p>
    <w:p w14:paraId="16178D0E">
      <w:pPr>
        <w:spacing w:before="0" w:after="0" w:line="260" w:lineRule="exact"/>
        <w:rPr>
          <w:sz w:val="36"/>
          <w:szCs w:val="40"/>
        </w:rPr>
      </w:pPr>
      <w:r>
        <w:rPr>
          <w:rFonts w:ascii="Consolas" w:hAnsi="Consolas" w:eastAsia="Consolas"/>
          <w:color w:val="2D2D2D"/>
          <w:sz w:val="22"/>
          <w:szCs w:val="40"/>
        </w:rPr>
        <w:t>&lt;/style&gt;</w:t>
      </w:r>
    </w:p>
    <w:p w14:paraId="59B9ACD3">
      <w:pPr>
        <w:spacing w:before="0" w:after="0" w:line="260" w:lineRule="exact"/>
        <w:rPr>
          <w:sz w:val="36"/>
          <w:szCs w:val="40"/>
        </w:rPr>
      </w:pPr>
      <w:r>
        <w:rPr>
          <w:rFonts w:ascii="Consolas" w:hAnsi="Consolas" w:eastAsia="Consolas"/>
          <w:color w:val="2D2D2D"/>
          <w:sz w:val="22"/>
          <w:szCs w:val="40"/>
        </w:rPr>
        <w:t xml:space="preserve"> </w:t>
      </w:r>
    </w:p>
    <w:p w14:paraId="3B13F00F">
      <w:pPr>
        <w:rPr>
          <w:sz w:val="36"/>
          <w:szCs w:val="40"/>
        </w:rPr>
      </w:pPr>
    </w:p>
    <w:p w14:paraId="19EDD35F">
      <w:pPr>
        <w:spacing w:before="200" w:after="40"/>
        <w:rPr>
          <w:sz w:val="36"/>
          <w:szCs w:val="40"/>
        </w:rPr>
      </w:pPr>
      <w:r>
        <w:rPr>
          <w:b/>
          <w:color w:val="1A56DB"/>
          <w:sz w:val="28"/>
          <w:szCs w:val="40"/>
        </w:rPr>
        <w:t>// frontend\src\router\index.js</w:t>
      </w:r>
    </w:p>
    <w:p w14:paraId="39FFA09A">
      <w:pPr>
        <w:spacing w:before="0" w:after="0" w:line="260" w:lineRule="exact"/>
        <w:rPr>
          <w:sz w:val="36"/>
          <w:szCs w:val="40"/>
        </w:rPr>
      </w:pPr>
      <w:r>
        <w:rPr>
          <w:rFonts w:ascii="Consolas" w:hAnsi="Consolas" w:eastAsia="Consolas"/>
          <w:color w:val="2D2D2D"/>
          <w:sz w:val="22"/>
          <w:szCs w:val="40"/>
        </w:rPr>
        <w:t>import { createRouter, createWebHistory } from 'vue-router'</w:t>
      </w:r>
    </w:p>
    <w:p w14:paraId="6BBD807A">
      <w:pPr>
        <w:spacing w:before="0" w:after="0" w:line="260" w:lineRule="exact"/>
        <w:rPr>
          <w:sz w:val="36"/>
          <w:szCs w:val="40"/>
        </w:rPr>
      </w:pPr>
      <w:r>
        <w:rPr>
          <w:rFonts w:ascii="Consolas" w:hAnsi="Consolas" w:eastAsia="Consolas"/>
          <w:color w:val="2D2D2D"/>
          <w:sz w:val="22"/>
          <w:szCs w:val="40"/>
        </w:rPr>
        <w:t>import { useAuthStore } from '@/stores/auth'</w:t>
      </w:r>
    </w:p>
    <w:p w14:paraId="40BC6897">
      <w:pPr>
        <w:spacing w:before="0" w:after="0" w:line="260" w:lineRule="exact"/>
        <w:rPr>
          <w:sz w:val="36"/>
          <w:szCs w:val="40"/>
        </w:rPr>
      </w:pPr>
      <w:r>
        <w:rPr>
          <w:rFonts w:ascii="Consolas" w:hAnsi="Consolas" w:eastAsia="Consolas"/>
          <w:color w:val="2D2D2D"/>
          <w:sz w:val="22"/>
          <w:szCs w:val="40"/>
        </w:rPr>
        <w:t xml:space="preserve"> </w:t>
      </w:r>
    </w:p>
    <w:p w14:paraId="579D0F4F">
      <w:pPr>
        <w:spacing w:before="0" w:after="0" w:line="260" w:lineRule="exact"/>
        <w:rPr>
          <w:sz w:val="36"/>
          <w:szCs w:val="40"/>
        </w:rPr>
      </w:pPr>
      <w:r>
        <w:rPr>
          <w:rFonts w:ascii="Consolas" w:hAnsi="Consolas" w:eastAsia="Consolas"/>
          <w:color w:val="2D2D2D"/>
          <w:sz w:val="22"/>
          <w:szCs w:val="40"/>
        </w:rPr>
        <w:t>const routes = [</w:t>
      </w:r>
    </w:p>
    <w:p w14:paraId="7414E1F7">
      <w:pPr>
        <w:spacing w:before="0" w:after="0" w:line="260" w:lineRule="exact"/>
        <w:rPr>
          <w:sz w:val="36"/>
          <w:szCs w:val="40"/>
        </w:rPr>
      </w:pPr>
      <w:r>
        <w:rPr>
          <w:rFonts w:ascii="Consolas" w:hAnsi="Consolas" w:eastAsia="Consolas"/>
          <w:color w:val="2D2D2D"/>
          <w:sz w:val="22"/>
          <w:szCs w:val="40"/>
        </w:rPr>
        <w:t xml:space="preserve">  {</w:t>
      </w:r>
    </w:p>
    <w:p w14:paraId="6250772B">
      <w:pPr>
        <w:spacing w:before="0" w:after="0" w:line="260" w:lineRule="exact"/>
        <w:rPr>
          <w:sz w:val="36"/>
          <w:szCs w:val="40"/>
        </w:rPr>
      </w:pPr>
      <w:r>
        <w:rPr>
          <w:rFonts w:ascii="Consolas" w:hAnsi="Consolas" w:eastAsia="Consolas"/>
          <w:color w:val="2D2D2D"/>
          <w:sz w:val="22"/>
          <w:szCs w:val="40"/>
        </w:rPr>
        <w:t xml:space="preserve">    path: '/login',</w:t>
      </w:r>
    </w:p>
    <w:p w14:paraId="00D50870">
      <w:pPr>
        <w:spacing w:before="0" w:after="0" w:line="260" w:lineRule="exact"/>
        <w:rPr>
          <w:sz w:val="36"/>
          <w:szCs w:val="40"/>
        </w:rPr>
      </w:pPr>
      <w:r>
        <w:rPr>
          <w:rFonts w:ascii="Consolas" w:hAnsi="Consolas" w:eastAsia="Consolas"/>
          <w:color w:val="2D2D2D"/>
          <w:sz w:val="22"/>
          <w:szCs w:val="40"/>
        </w:rPr>
        <w:t xml:space="preserve">    name: 'Login',</w:t>
      </w:r>
    </w:p>
    <w:p w14:paraId="7B708996">
      <w:pPr>
        <w:spacing w:before="0" w:after="0" w:line="260" w:lineRule="exact"/>
        <w:rPr>
          <w:sz w:val="36"/>
          <w:szCs w:val="40"/>
        </w:rPr>
      </w:pPr>
      <w:r>
        <w:rPr>
          <w:rFonts w:ascii="Consolas" w:hAnsi="Consolas" w:eastAsia="Consolas"/>
          <w:color w:val="2D2D2D"/>
          <w:sz w:val="22"/>
          <w:szCs w:val="40"/>
        </w:rPr>
        <w:t xml:space="preserve">    component: () =&gt; import('@/pages/settings/Login.vue'),</w:t>
      </w:r>
    </w:p>
    <w:p w14:paraId="3EA65A01">
      <w:pPr>
        <w:spacing w:before="0" w:after="0" w:line="260" w:lineRule="exact"/>
        <w:rPr>
          <w:sz w:val="36"/>
          <w:szCs w:val="40"/>
        </w:rPr>
      </w:pPr>
      <w:r>
        <w:rPr>
          <w:rFonts w:ascii="Consolas" w:hAnsi="Consolas" w:eastAsia="Consolas"/>
          <w:color w:val="2D2D2D"/>
          <w:sz w:val="22"/>
          <w:szCs w:val="40"/>
        </w:rPr>
        <w:t xml:space="preserve">    meta: { requiresAuth: false, title: '登录' }</w:t>
      </w:r>
    </w:p>
    <w:p w14:paraId="4F24B001">
      <w:pPr>
        <w:spacing w:before="0" w:after="0" w:line="260" w:lineRule="exact"/>
        <w:rPr>
          <w:sz w:val="36"/>
          <w:szCs w:val="40"/>
        </w:rPr>
      </w:pPr>
      <w:r>
        <w:rPr>
          <w:rFonts w:ascii="Consolas" w:hAnsi="Consolas" w:eastAsia="Consolas"/>
          <w:color w:val="2D2D2D"/>
          <w:sz w:val="22"/>
          <w:szCs w:val="40"/>
        </w:rPr>
        <w:t xml:space="preserve">  },</w:t>
      </w:r>
    </w:p>
    <w:p w14:paraId="5C32D0CE">
      <w:pPr>
        <w:spacing w:before="0" w:after="0" w:line="260" w:lineRule="exact"/>
        <w:rPr>
          <w:sz w:val="36"/>
          <w:szCs w:val="40"/>
        </w:rPr>
      </w:pPr>
      <w:r>
        <w:rPr>
          <w:rFonts w:ascii="Consolas" w:hAnsi="Consolas" w:eastAsia="Consolas"/>
          <w:color w:val="2D2D2D"/>
          <w:sz w:val="22"/>
          <w:szCs w:val="40"/>
        </w:rPr>
        <w:t xml:space="preserve">  {</w:t>
      </w:r>
    </w:p>
    <w:p w14:paraId="63AFA056">
      <w:pPr>
        <w:spacing w:before="0" w:after="0" w:line="260" w:lineRule="exact"/>
        <w:rPr>
          <w:sz w:val="36"/>
          <w:szCs w:val="40"/>
        </w:rPr>
      </w:pPr>
      <w:r>
        <w:rPr>
          <w:rFonts w:ascii="Consolas" w:hAnsi="Consolas" w:eastAsia="Consolas"/>
          <w:color w:val="2D2D2D"/>
          <w:sz w:val="22"/>
          <w:szCs w:val="40"/>
        </w:rPr>
        <w:t xml:space="preserve">    path: '/two-factor',</w:t>
      </w:r>
    </w:p>
    <w:p w14:paraId="3F3AEFF3">
      <w:pPr>
        <w:spacing w:before="0" w:after="0" w:line="260" w:lineRule="exact"/>
        <w:rPr>
          <w:sz w:val="36"/>
          <w:szCs w:val="40"/>
        </w:rPr>
      </w:pPr>
      <w:r>
        <w:rPr>
          <w:rFonts w:ascii="Consolas" w:hAnsi="Consolas" w:eastAsia="Consolas"/>
          <w:color w:val="2D2D2D"/>
          <w:sz w:val="22"/>
          <w:szCs w:val="40"/>
        </w:rPr>
        <w:t xml:space="preserve">    name: 'TwoFactor',</w:t>
      </w:r>
    </w:p>
    <w:p w14:paraId="39BFA134">
      <w:pPr>
        <w:spacing w:before="0" w:after="0" w:line="260" w:lineRule="exact"/>
        <w:rPr>
          <w:sz w:val="36"/>
          <w:szCs w:val="40"/>
        </w:rPr>
      </w:pPr>
      <w:r>
        <w:rPr>
          <w:rFonts w:ascii="Consolas" w:hAnsi="Consolas" w:eastAsia="Consolas"/>
          <w:color w:val="2D2D2D"/>
          <w:sz w:val="22"/>
          <w:szCs w:val="40"/>
        </w:rPr>
        <w:t xml:space="preserve">    component: () =&gt; import('@/pages/auth/TwoFactor.vue'),</w:t>
      </w:r>
    </w:p>
    <w:p w14:paraId="0C5D3849">
      <w:pPr>
        <w:spacing w:before="0" w:after="0" w:line="260" w:lineRule="exact"/>
        <w:rPr>
          <w:sz w:val="36"/>
          <w:szCs w:val="40"/>
        </w:rPr>
      </w:pPr>
      <w:r>
        <w:rPr>
          <w:rFonts w:ascii="Consolas" w:hAnsi="Consolas" w:eastAsia="Consolas"/>
          <w:color w:val="2D2D2D"/>
          <w:sz w:val="22"/>
          <w:szCs w:val="40"/>
        </w:rPr>
        <w:t xml:space="preserve">    meta: { requiresAuth: false, title: '双因素认证' }</w:t>
      </w:r>
    </w:p>
    <w:p w14:paraId="267BDC19">
      <w:pPr>
        <w:spacing w:before="0" w:after="0" w:line="260" w:lineRule="exact"/>
        <w:rPr>
          <w:sz w:val="36"/>
          <w:szCs w:val="40"/>
        </w:rPr>
      </w:pPr>
      <w:r>
        <w:rPr>
          <w:rFonts w:ascii="Consolas" w:hAnsi="Consolas" w:eastAsia="Consolas"/>
          <w:color w:val="2D2D2D"/>
          <w:sz w:val="22"/>
          <w:szCs w:val="40"/>
        </w:rPr>
        <w:t xml:space="preserve">  },</w:t>
      </w:r>
    </w:p>
    <w:p w14:paraId="42700648">
      <w:pPr>
        <w:spacing w:before="0" w:after="0" w:line="260" w:lineRule="exact"/>
        <w:rPr>
          <w:sz w:val="36"/>
          <w:szCs w:val="40"/>
        </w:rPr>
      </w:pPr>
      <w:r>
        <w:rPr>
          <w:rFonts w:ascii="Consolas" w:hAnsi="Consolas" w:eastAsia="Consolas"/>
          <w:color w:val="2D2D2D"/>
          <w:sz w:val="22"/>
          <w:szCs w:val="40"/>
        </w:rPr>
        <w:t xml:space="preserve">  {</w:t>
      </w:r>
    </w:p>
    <w:p w14:paraId="0E69B808">
      <w:pPr>
        <w:spacing w:before="0" w:after="0" w:line="260" w:lineRule="exact"/>
        <w:rPr>
          <w:sz w:val="36"/>
          <w:szCs w:val="40"/>
        </w:rPr>
      </w:pPr>
      <w:r>
        <w:rPr>
          <w:rFonts w:ascii="Consolas" w:hAnsi="Consolas" w:eastAsia="Consolas"/>
          <w:color w:val="2D2D2D"/>
          <w:sz w:val="22"/>
          <w:szCs w:val="40"/>
        </w:rPr>
        <w:t xml:space="preserve">    path: '/',</w:t>
      </w:r>
    </w:p>
    <w:p w14:paraId="40E97B8B">
      <w:pPr>
        <w:spacing w:before="0" w:after="0" w:line="260" w:lineRule="exact"/>
        <w:rPr>
          <w:sz w:val="36"/>
          <w:szCs w:val="40"/>
        </w:rPr>
      </w:pPr>
      <w:r>
        <w:rPr>
          <w:rFonts w:ascii="Consolas" w:hAnsi="Consolas" w:eastAsia="Consolas"/>
          <w:color w:val="2D2D2D"/>
          <w:sz w:val="22"/>
          <w:szCs w:val="40"/>
        </w:rPr>
        <w:t xml:space="preserve">    component: () =&gt; import('@/components/layout/AppLayout.vue'),</w:t>
      </w:r>
    </w:p>
    <w:p w14:paraId="293630E6">
      <w:pPr>
        <w:spacing w:before="0" w:after="0" w:line="260" w:lineRule="exact"/>
        <w:rPr>
          <w:sz w:val="36"/>
          <w:szCs w:val="40"/>
        </w:rPr>
      </w:pPr>
      <w:r>
        <w:rPr>
          <w:rFonts w:ascii="Consolas" w:hAnsi="Consolas" w:eastAsia="Consolas"/>
          <w:color w:val="2D2D2D"/>
          <w:sz w:val="22"/>
          <w:szCs w:val="40"/>
        </w:rPr>
        <w:t xml:space="preserve">    meta: { requiresAuth: true },</w:t>
      </w:r>
    </w:p>
    <w:p w14:paraId="269BB07A">
      <w:pPr>
        <w:spacing w:before="0" w:after="0" w:line="260" w:lineRule="exact"/>
        <w:rPr>
          <w:sz w:val="36"/>
          <w:szCs w:val="40"/>
        </w:rPr>
      </w:pPr>
      <w:r>
        <w:rPr>
          <w:rFonts w:ascii="Consolas" w:hAnsi="Consolas" w:eastAsia="Consolas"/>
          <w:color w:val="2D2D2D"/>
          <w:sz w:val="22"/>
          <w:szCs w:val="40"/>
        </w:rPr>
        <w:t xml:space="preserve">    children: [</w:t>
      </w:r>
    </w:p>
    <w:p w14:paraId="72E15709">
      <w:pPr>
        <w:spacing w:before="0" w:after="0" w:line="260" w:lineRule="exact"/>
        <w:rPr>
          <w:sz w:val="36"/>
          <w:szCs w:val="40"/>
        </w:rPr>
      </w:pPr>
      <w:r>
        <w:rPr>
          <w:rFonts w:ascii="Consolas" w:hAnsi="Consolas" w:eastAsia="Consolas"/>
          <w:color w:val="2D2D2D"/>
          <w:sz w:val="22"/>
          <w:szCs w:val="40"/>
        </w:rPr>
        <w:t xml:space="preserve">      {</w:t>
      </w:r>
    </w:p>
    <w:p w14:paraId="11C09B37">
      <w:pPr>
        <w:spacing w:before="0" w:after="0" w:line="260" w:lineRule="exact"/>
        <w:rPr>
          <w:sz w:val="36"/>
          <w:szCs w:val="40"/>
        </w:rPr>
      </w:pPr>
      <w:r>
        <w:rPr>
          <w:rFonts w:ascii="Consolas" w:hAnsi="Consolas" w:eastAsia="Consolas"/>
          <w:color w:val="2D2D2D"/>
          <w:sz w:val="22"/>
          <w:szCs w:val="40"/>
        </w:rPr>
        <w:t xml:space="preserve">        path: '',</w:t>
      </w:r>
    </w:p>
    <w:p w14:paraId="6D36B4DB">
      <w:pPr>
        <w:spacing w:before="0" w:after="0" w:line="260" w:lineRule="exact"/>
        <w:rPr>
          <w:sz w:val="36"/>
          <w:szCs w:val="40"/>
        </w:rPr>
      </w:pPr>
      <w:r>
        <w:rPr>
          <w:rFonts w:ascii="Consolas" w:hAnsi="Consolas" w:eastAsia="Consolas"/>
          <w:color w:val="2D2D2D"/>
          <w:sz w:val="22"/>
          <w:szCs w:val="40"/>
        </w:rPr>
        <w:t xml:space="preserve">        redirect: '/dashboard'</w:t>
      </w:r>
    </w:p>
    <w:p w14:paraId="4DDCAE48">
      <w:pPr>
        <w:spacing w:before="0" w:after="0" w:line="260" w:lineRule="exact"/>
        <w:rPr>
          <w:sz w:val="36"/>
          <w:szCs w:val="40"/>
        </w:rPr>
      </w:pPr>
      <w:r>
        <w:rPr>
          <w:rFonts w:ascii="Consolas" w:hAnsi="Consolas" w:eastAsia="Consolas"/>
          <w:color w:val="2D2D2D"/>
          <w:sz w:val="22"/>
          <w:szCs w:val="40"/>
        </w:rPr>
        <w:t xml:space="preserve">      },</w:t>
      </w:r>
    </w:p>
    <w:p w14:paraId="163D9A61">
      <w:pPr>
        <w:spacing w:before="0" w:after="0" w:line="260" w:lineRule="exact"/>
        <w:rPr>
          <w:sz w:val="36"/>
          <w:szCs w:val="40"/>
        </w:rPr>
      </w:pPr>
      <w:r>
        <w:rPr>
          <w:rFonts w:ascii="Consolas" w:hAnsi="Consolas" w:eastAsia="Consolas"/>
          <w:color w:val="2D2D2D"/>
          <w:sz w:val="22"/>
          <w:szCs w:val="40"/>
        </w:rPr>
        <w:t xml:space="preserve">      {</w:t>
      </w:r>
    </w:p>
    <w:p w14:paraId="595EC56D">
      <w:pPr>
        <w:spacing w:before="0" w:after="0" w:line="260" w:lineRule="exact"/>
        <w:rPr>
          <w:sz w:val="36"/>
          <w:szCs w:val="40"/>
        </w:rPr>
      </w:pPr>
      <w:r>
        <w:rPr>
          <w:rFonts w:ascii="Consolas" w:hAnsi="Consolas" w:eastAsia="Consolas"/>
          <w:color w:val="2D2D2D"/>
          <w:sz w:val="22"/>
          <w:szCs w:val="40"/>
        </w:rPr>
        <w:t xml:space="preserve">        path: 'dashboard',</w:t>
      </w:r>
    </w:p>
    <w:p w14:paraId="02EF048C">
      <w:pPr>
        <w:spacing w:before="0" w:after="0" w:line="260" w:lineRule="exact"/>
        <w:rPr>
          <w:sz w:val="36"/>
          <w:szCs w:val="40"/>
        </w:rPr>
      </w:pPr>
      <w:r>
        <w:rPr>
          <w:rFonts w:ascii="Consolas" w:hAnsi="Consolas" w:eastAsia="Consolas"/>
          <w:color w:val="2D2D2D"/>
          <w:sz w:val="22"/>
          <w:szCs w:val="40"/>
        </w:rPr>
        <w:t xml:space="preserve">        name: 'Dashboard',</w:t>
      </w:r>
    </w:p>
    <w:p w14:paraId="3A52BDFB">
      <w:pPr>
        <w:spacing w:before="0" w:after="0" w:line="260" w:lineRule="exact"/>
        <w:rPr>
          <w:sz w:val="36"/>
          <w:szCs w:val="40"/>
        </w:rPr>
      </w:pPr>
      <w:r>
        <w:rPr>
          <w:rFonts w:ascii="Consolas" w:hAnsi="Consolas" w:eastAsia="Consolas"/>
          <w:color w:val="2D2D2D"/>
          <w:sz w:val="22"/>
          <w:szCs w:val="40"/>
        </w:rPr>
        <w:t xml:space="preserve">        component: () =&gt; import('@/pages/dashboard/Index.vue'),</w:t>
      </w:r>
    </w:p>
    <w:p w14:paraId="04499089">
      <w:pPr>
        <w:spacing w:before="0" w:after="0" w:line="260" w:lineRule="exact"/>
        <w:rPr>
          <w:sz w:val="36"/>
          <w:szCs w:val="40"/>
        </w:rPr>
      </w:pPr>
      <w:r>
        <w:rPr>
          <w:rFonts w:ascii="Consolas" w:hAnsi="Consolas" w:eastAsia="Consolas"/>
          <w:color w:val="2D2D2D"/>
          <w:sz w:val="22"/>
          <w:szCs w:val="40"/>
        </w:rPr>
        <w:t xml:space="preserve">        meta: { title: '仪表盘' }</w:t>
      </w:r>
    </w:p>
    <w:p w14:paraId="7910408E">
      <w:pPr>
        <w:spacing w:before="0" w:after="0" w:line="260" w:lineRule="exact"/>
        <w:rPr>
          <w:sz w:val="36"/>
          <w:szCs w:val="40"/>
        </w:rPr>
      </w:pPr>
      <w:r>
        <w:rPr>
          <w:rFonts w:ascii="Consolas" w:hAnsi="Consolas" w:eastAsia="Consolas"/>
          <w:color w:val="2D2D2D"/>
          <w:sz w:val="22"/>
          <w:szCs w:val="40"/>
        </w:rPr>
        <w:t xml:space="preserve">      },</w:t>
      </w:r>
    </w:p>
    <w:p w14:paraId="05BD5F33">
      <w:pPr>
        <w:spacing w:before="0" w:after="0" w:line="260" w:lineRule="exact"/>
        <w:rPr>
          <w:sz w:val="36"/>
          <w:szCs w:val="40"/>
        </w:rPr>
      </w:pPr>
      <w:r>
        <w:rPr>
          <w:rFonts w:ascii="Consolas" w:hAnsi="Consolas" w:eastAsia="Consolas"/>
          <w:color w:val="2D2D2D"/>
          <w:sz w:val="22"/>
          <w:szCs w:val="40"/>
        </w:rPr>
        <w:t xml:space="preserve">      {</w:t>
      </w:r>
    </w:p>
    <w:p w14:paraId="6B7321A8">
      <w:pPr>
        <w:spacing w:before="0" w:after="0" w:line="260" w:lineRule="exact"/>
        <w:rPr>
          <w:sz w:val="36"/>
          <w:szCs w:val="40"/>
        </w:rPr>
      </w:pPr>
      <w:r>
        <w:rPr>
          <w:rFonts w:ascii="Consolas" w:hAnsi="Consolas" w:eastAsia="Consolas"/>
          <w:color w:val="2D2D2D"/>
          <w:sz w:val="22"/>
          <w:szCs w:val="40"/>
        </w:rPr>
        <w:t xml:space="preserve">        path: 'projects',</w:t>
      </w:r>
    </w:p>
    <w:p w14:paraId="2373DDEE">
      <w:pPr>
        <w:spacing w:before="0" w:after="0" w:line="260" w:lineRule="exact"/>
        <w:rPr>
          <w:sz w:val="36"/>
          <w:szCs w:val="40"/>
        </w:rPr>
      </w:pPr>
      <w:r>
        <w:rPr>
          <w:rFonts w:ascii="Consolas" w:hAnsi="Consolas" w:eastAsia="Consolas"/>
          <w:color w:val="2D2D2D"/>
          <w:sz w:val="22"/>
          <w:szCs w:val="40"/>
        </w:rPr>
        <w:t xml:space="preserve">        name: 'Projects',</w:t>
      </w:r>
    </w:p>
    <w:p w14:paraId="778F9CD0">
      <w:pPr>
        <w:spacing w:before="0" w:after="0" w:line="260" w:lineRule="exact"/>
        <w:rPr>
          <w:sz w:val="36"/>
          <w:szCs w:val="40"/>
        </w:rPr>
      </w:pPr>
      <w:r>
        <w:rPr>
          <w:rFonts w:ascii="Consolas" w:hAnsi="Consolas" w:eastAsia="Consolas"/>
          <w:color w:val="2D2D2D"/>
          <w:sz w:val="22"/>
          <w:szCs w:val="40"/>
        </w:rPr>
        <w:t xml:space="preserve">        component: () =&gt; import('@/pages/project/List.vue'),</w:t>
      </w:r>
    </w:p>
    <w:p w14:paraId="56EBB1F1">
      <w:pPr>
        <w:spacing w:before="0" w:after="0" w:line="260" w:lineRule="exact"/>
        <w:rPr>
          <w:sz w:val="36"/>
          <w:szCs w:val="40"/>
        </w:rPr>
      </w:pPr>
      <w:r>
        <w:rPr>
          <w:rFonts w:ascii="Consolas" w:hAnsi="Consolas" w:eastAsia="Consolas"/>
          <w:color w:val="2D2D2D"/>
          <w:sz w:val="22"/>
          <w:szCs w:val="40"/>
        </w:rPr>
        <w:t xml:space="preserve">        meta: { title: '项目列表' }</w:t>
      </w:r>
    </w:p>
    <w:p w14:paraId="43E6B4A4">
      <w:pPr>
        <w:spacing w:before="0" w:after="0" w:line="260" w:lineRule="exact"/>
        <w:rPr>
          <w:sz w:val="36"/>
          <w:szCs w:val="40"/>
        </w:rPr>
      </w:pPr>
      <w:r>
        <w:rPr>
          <w:rFonts w:ascii="Consolas" w:hAnsi="Consolas" w:eastAsia="Consolas"/>
          <w:color w:val="2D2D2D"/>
          <w:sz w:val="22"/>
          <w:szCs w:val="40"/>
        </w:rPr>
        <w:t xml:space="preserve">      },</w:t>
      </w:r>
    </w:p>
    <w:p w14:paraId="54A83BA1">
      <w:pPr>
        <w:spacing w:before="0" w:after="0" w:line="260" w:lineRule="exact"/>
        <w:rPr>
          <w:sz w:val="36"/>
          <w:szCs w:val="40"/>
        </w:rPr>
      </w:pPr>
      <w:r>
        <w:rPr>
          <w:rFonts w:ascii="Consolas" w:hAnsi="Consolas" w:eastAsia="Consolas"/>
          <w:color w:val="2D2D2D"/>
          <w:sz w:val="22"/>
          <w:szCs w:val="40"/>
        </w:rPr>
        <w:t xml:space="preserve">      {</w:t>
      </w:r>
    </w:p>
    <w:p w14:paraId="315B27D7">
      <w:pPr>
        <w:spacing w:before="0" w:after="0" w:line="260" w:lineRule="exact"/>
        <w:rPr>
          <w:sz w:val="36"/>
          <w:szCs w:val="40"/>
        </w:rPr>
      </w:pPr>
      <w:r>
        <w:rPr>
          <w:rFonts w:ascii="Consolas" w:hAnsi="Consolas" w:eastAsia="Consolas"/>
          <w:color w:val="2D2D2D"/>
          <w:sz w:val="22"/>
          <w:szCs w:val="40"/>
        </w:rPr>
        <w:t xml:space="preserve">        path: 'projects/:id',</w:t>
      </w:r>
    </w:p>
    <w:p w14:paraId="767D4BE7">
      <w:pPr>
        <w:spacing w:before="0" w:after="0" w:line="260" w:lineRule="exact"/>
        <w:rPr>
          <w:sz w:val="36"/>
          <w:szCs w:val="40"/>
        </w:rPr>
      </w:pPr>
      <w:r>
        <w:rPr>
          <w:rFonts w:ascii="Consolas" w:hAnsi="Consolas" w:eastAsia="Consolas"/>
          <w:color w:val="2D2D2D"/>
          <w:sz w:val="22"/>
          <w:szCs w:val="40"/>
        </w:rPr>
        <w:t xml:space="preserve">        name: 'ProjectDetail',</w:t>
      </w:r>
    </w:p>
    <w:p w14:paraId="6BBB5CDD">
      <w:pPr>
        <w:spacing w:before="0" w:after="0" w:line="260" w:lineRule="exact"/>
        <w:rPr>
          <w:sz w:val="36"/>
          <w:szCs w:val="40"/>
        </w:rPr>
      </w:pPr>
      <w:r>
        <w:rPr>
          <w:rFonts w:ascii="Consolas" w:hAnsi="Consolas" w:eastAsia="Consolas"/>
          <w:color w:val="2D2D2D"/>
          <w:sz w:val="22"/>
          <w:szCs w:val="40"/>
        </w:rPr>
        <w:t xml:space="preserve">        component: () =&gt; import('@/pages/project/Detail.vue'),</w:t>
      </w:r>
    </w:p>
    <w:p w14:paraId="3A067008">
      <w:pPr>
        <w:spacing w:before="0" w:after="0" w:line="260" w:lineRule="exact"/>
        <w:rPr>
          <w:sz w:val="36"/>
          <w:szCs w:val="40"/>
        </w:rPr>
      </w:pPr>
      <w:r>
        <w:rPr>
          <w:rFonts w:ascii="Consolas" w:hAnsi="Consolas" w:eastAsia="Consolas"/>
          <w:color w:val="2D2D2D"/>
          <w:sz w:val="22"/>
          <w:szCs w:val="40"/>
        </w:rPr>
        <w:t xml:space="preserve">        meta: { title: '项目详情' }</w:t>
      </w:r>
    </w:p>
    <w:p w14:paraId="6803AE9C">
      <w:pPr>
        <w:spacing w:before="0" w:after="0" w:line="260" w:lineRule="exact"/>
        <w:rPr>
          <w:sz w:val="36"/>
          <w:szCs w:val="40"/>
        </w:rPr>
      </w:pPr>
      <w:r>
        <w:rPr>
          <w:rFonts w:ascii="Consolas" w:hAnsi="Consolas" w:eastAsia="Consolas"/>
          <w:color w:val="2D2D2D"/>
          <w:sz w:val="22"/>
          <w:szCs w:val="40"/>
        </w:rPr>
        <w:t xml:space="preserve">      },</w:t>
      </w:r>
    </w:p>
    <w:p w14:paraId="48E5EF10">
      <w:pPr>
        <w:spacing w:before="0" w:after="0" w:line="260" w:lineRule="exact"/>
        <w:rPr>
          <w:sz w:val="36"/>
          <w:szCs w:val="40"/>
        </w:rPr>
      </w:pPr>
      <w:r>
        <w:rPr>
          <w:rFonts w:ascii="Consolas" w:hAnsi="Consolas" w:eastAsia="Consolas"/>
          <w:color w:val="2D2D2D"/>
          <w:sz w:val="22"/>
          <w:szCs w:val="40"/>
        </w:rPr>
        <w:t xml:space="preserve">      {</w:t>
      </w:r>
    </w:p>
    <w:p w14:paraId="37BC9E72">
      <w:pPr>
        <w:spacing w:before="0" w:after="0" w:line="260" w:lineRule="exact"/>
        <w:rPr>
          <w:sz w:val="36"/>
          <w:szCs w:val="40"/>
        </w:rPr>
      </w:pPr>
      <w:r>
        <w:rPr>
          <w:rFonts w:ascii="Consolas" w:hAnsi="Consolas" w:eastAsia="Consolas"/>
          <w:color w:val="2D2D2D"/>
          <w:sz w:val="22"/>
          <w:szCs w:val="40"/>
        </w:rPr>
        <w:t xml:space="preserve">        path: 'projects/:id/overview',</w:t>
      </w:r>
    </w:p>
    <w:p w14:paraId="05AD0CF8">
      <w:pPr>
        <w:spacing w:before="0" w:after="0" w:line="260" w:lineRule="exact"/>
        <w:rPr>
          <w:sz w:val="36"/>
          <w:szCs w:val="40"/>
        </w:rPr>
      </w:pPr>
      <w:r>
        <w:rPr>
          <w:rFonts w:ascii="Consolas" w:hAnsi="Consolas" w:eastAsia="Consolas"/>
          <w:color w:val="2D2D2D"/>
          <w:sz w:val="22"/>
          <w:szCs w:val="40"/>
        </w:rPr>
        <w:t xml:space="preserve">        name: 'ProjectOverview',</w:t>
      </w:r>
    </w:p>
    <w:p w14:paraId="32187B84">
      <w:pPr>
        <w:spacing w:before="0" w:after="0" w:line="260" w:lineRule="exact"/>
        <w:rPr>
          <w:sz w:val="36"/>
          <w:szCs w:val="40"/>
        </w:rPr>
      </w:pPr>
      <w:r>
        <w:rPr>
          <w:rFonts w:ascii="Consolas" w:hAnsi="Consolas" w:eastAsia="Consolas"/>
          <w:color w:val="2D2D2D"/>
          <w:sz w:val="22"/>
          <w:szCs w:val="40"/>
        </w:rPr>
        <w:t xml:space="preserve">        component: () =&gt; import('@/pages/project/Overview.vue'),</w:t>
      </w:r>
    </w:p>
    <w:p w14:paraId="3B554964">
      <w:pPr>
        <w:spacing w:before="0" w:after="0" w:line="260" w:lineRule="exact"/>
        <w:rPr>
          <w:sz w:val="36"/>
          <w:szCs w:val="40"/>
        </w:rPr>
      </w:pPr>
      <w:r>
        <w:rPr>
          <w:rFonts w:ascii="Consolas" w:hAnsi="Consolas" w:eastAsia="Consolas"/>
          <w:color w:val="2D2D2D"/>
          <w:sz w:val="22"/>
          <w:szCs w:val="40"/>
        </w:rPr>
        <w:t xml:space="preserve">        meta: { title: '项目概览' }</w:t>
      </w:r>
    </w:p>
    <w:p w14:paraId="7B8DAD28">
      <w:pPr>
        <w:spacing w:before="0" w:after="0" w:line="260" w:lineRule="exact"/>
        <w:rPr>
          <w:sz w:val="36"/>
          <w:szCs w:val="40"/>
        </w:rPr>
      </w:pPr>
      <w:r>
        <w:rPr>
          <w:rFonts w:ascii="Consolas" w:hAnsi="Consolas" w:eastAsia="Consolas"/>
          <w:color w:val="2D2D2D"/>
          <w:sz w:val="22"/>
          <w:szCs w:val="40"/>
        </w:rPr>
        <w:t xml:space="preserve">      },</w:t>
      </w:r>
    </w:p>
    <w:p w14:paraId="2AA5ED66">
      <w:pPr>
        <w:spacing w:before="0" w:after="0" w:line="260" w:lineRule="exact"/>
        <w:rPr>
          <w:sz w:val="36"/>
          <w:szCs w:val="40"/>
        </w:rPr>
      </w:pPr>
      <w:r>
        <w:rPr>
          <w:rFonts w:ascii="Consolas" w:hAnsi="Consolas" w:eastAsia="Consolas"/>
          <w:color w:val="2D2D2D"/>
          <w:sz w:val="22"/>
          <w:szCs w:val="40"/>
        </w:rPr>
        <w:t xml:space="preserve">      {</w:t>
      </w:r>
    </w:p>
    <w:p w14:paraId="1FC86B61">
      <w:pPr>
        <w:spacing w:before="0" w:after="0" w:line="260" w:lineRule="exact"/>
        <w:rPr>
          <w:sz w:val="36"/>
          <w:szCs w:val="40"/>
        </w:rPr>
      </w:pPr>
      <w:r>
        <w:rPr>
          <w:rFonts w:ascii="Consolas" w:hAnsi="Consolas" w:eastAsia="Consolas"/>
          <w:color w:val="2D2D2D"/>
          <w:sz w:val="22"/>
          <w:szCs w:val="40"/>
        </w:rPr>
        <w:t xml:space="preserve">        path: 'projects/:id/tasks',</w:t>
      </w:r>
    </w:p>
    <w:p w14:paraId="013AD04A">
      <w:pPr>
        <w:spacing w:before="0" w:after="0" w:line="260" w:lineRule="exact"/>
        <w:rPr>
          <w:sz w:val="36"/>
          <w:szCs w:val="40"/>
        </w:rPr>
      </w:pPr>
      <w:r>
        <w:rPr>
          <w:rFonts w:ascii="Consolas" w:hAnsi="Consolas" w:eastAsia="Consolas"/>
          <w:color w:val="2D2D2D"/>
          <w:sz w:val="22"/>
          <w:szCs w:val="40"/>
        </w:rPr>
        <w:t xml:space="preserve">        name: 'TaskList',</w:t>
      </w:r>
    </w:p>
    <w:p w14:paraId="0B4D102E">
      <w:pPr>
        <w:spacing w:before="0" w:after="0" w:line="260" w:lineRule="exact"/>
        <w:rPr>
          <w:sz w:val="36"/>
          <w:szCs w:val="40"/>
        </w:rPr>
      </w:pPr>
      <w:r>
        <w:rPr>
          <w:rFonts w:ascii="Consolas" w:hAnsi="Consolas" w:eastAsia="Consolas"/>
          <w:color w:val="2D2D2D"/>
          <w:sz w:val="22"/>
          <w:szCs w:val="40"/>
        </w:rPr>
        <w:t xml:space="preserve">        component: () =&gt; import('@/pages/task/List.vue'),</w:t>
      </w:r>
    </w:p>
    <w:p w14:paraId="35D14648">
      <w:pPr>
        <w:spacing w:before="0" w:after="0" w:line="260" w:lineRule="exact"/>
        <w:rPr>
          <w:sz w:val="36"/>
          <w:szCs w:val="40"/>
        </w:rPr>
      </w:pPr>
      <w:r>
        <w:rPr>
          <w:rFonts w:ascii="Consolas" w:hAnsi="Consolas" w:eastAsia="Consolas"/>
          <w:color w:val="2D2D2D"/>
          <w:sz w:val="22"/>
          <w:szCs w:val="40"/>
        </w:rPr>
        <w:t xml:space="preserve">        meta: { title: '任务列表' }</w:t>
      </w:r>
    </w:p>
    <w:p w14:paraId="14B2BB73">
      <w:pPr>
        <w:spacing w:before="0" w:after="0" w:line="260" w:lineRule="exact"/>
        <w:rPr>
          <w:sz w:val="36"/>
          <w:szCs w:val="40"/>
        </w:rPr>
      </w:pPr>
      <w:r>
        <w:rPr>
          <w:rFonts w:ascii="Consolas" w:hAnsi="Consolas" w:eastAsia="Consolas"/>
          <w:color w:val="2D2D2D"/>
          <w:sz w:val="22"/>
          <w:szCs w:val="40"/>
        </w:rPr>
        <w:t xml:space="preserve">      },</w:t>
      </w:r>
    </w:p>
    <w:p w14:paraId="046CFB3D">
      <w:pPr>
        <w:spacing w:before="0" w:after="0" w:line="260" w:lineRule="exact"/>
        <w:rPr>
          <w:sz w:val="36"/>
          <w:szCs w:val="40"/>
        </w:rPr>
      </w:pPr>
      <w:r>
        <w:rPr>
          <w:rFonts w:ascii="Consolas" w:hAnsi="Consolas" w:eastAsia="Consolas"/>
          <w:color w:val="2D2D2D"/>
          <w:sz w:val="22"/>
          <w:szCs w:val="40"/>
        </w:rPr>
        <w:t xml:space="preserve">      {</w:t>
      </w:r>
    </w:p>
    <w:p w14:paraId="2B114094">
      <w:pPr>
        <w:spacing w:before="0" w:after="0" w:line="260" w:lineRule="exact"/>
        <w:rPr>
          <w:sz w:val="36"/>
          <w:szCs w:val="40"/>
        </w:rPr>
      </w:pPr>
      <w:r>
        <w:rPr>
          <w:rFonts w:ascii="Consolas" w:hAnsi="Consolas" w:eastAsia="Consolas"/>
          <w:color w:val="2D2D2D"/>
          <w:sz w:val="22"/>
          <w:szCs w:val="40"/>
        </w:rPr>
        <w:t xml:space="preserve">        path: 'projects/:id/board',</w:t>
      </w:r>
    </w:p>
    <w:p w14:paraId="1DFB07C2">
      <w:pPr>
        <w:spacing w:before="0" w:after="0" w:line="260" w:lineRule="exact"/>
        <w:rPr>
          <w:sz w:val="36"/>
          <w:szCs w:val="40"/>
        </w:rPr>
      </w:pPr>
      <w:r>
        <w:rPr>
          <w:rFonts w:ascii="Consolas" w:hAnsi="Consolas" w:eastAsia="Consolas"/>
          <w:color w:val="2D2D2D"/>
          <w:sz w:val="22"/>
          <w:szCs w:val="40"/>
        </w:rPr>
        <w:t xml:space="preserve">        name: 'Board',</w:t>
      </w:r>
    </w:p>
    <w:p w14:paraId="2C655482">
      <w:pPr>
        <w:spacing w:before="0" w:after="0" w:line="260" w:lineRule="exact"/>
        <w:rPr>
          <w:sz w:val="36"/>
          <w:szCs w:val="40"/>
        </w:rPr>
      </w:pPr>
      <w:r>
        <w:rPr>
          <w:rFonts w:ascii="Consolas" w:hAnsi="Consolas" w:eastAsia="Consolas"/>
          <w:color w:val="2D2D2D"/>
          <w:sz w:val="22"/>
          <w:szCs w:val="40"/>
        </w:rPr>
        <w:t xml:space="preserve">        component: () =&gt; import('@/pages/task/Board.vue'),</w:t>
      </w:r>
    </w:p>
    <w:p w14:paraId="46C2B1AD">
      <w:pPr>
        <w:spacing w:before="0" w:after="0" w:line="260" w:lineRule="exact"/>
        <w:rPr>
          <w:sz w:val="36"/>
          <w:szCs w:val="40"/>
        </w:rPr>
      </w:pPr>
      <w:r>
        <w:rPr>
          <w:rFonts w:ascii="Consolas" w:hAnsi="Consolas" w:eastAsia="Consolas"/>
          <w:color w:val="2D2D2D"/>
          <w:sz w:val="22"/>
          <w:szCs w:val="40"/>
        </w:rPr>
        <w:t xml:space="preserve">        meta: { title: '任务看板' }</w:t>
      </w:r>
    </w:p>
    <w:p w14:paraId="0EB51811">
      <w:pPr>
        <w:spacing w:before="0" w:after="0" w:line="260" w:lineRule="exact"/>
        <w:rPr>
          <w:sz w:val="36"/>
          <w:szCs w:val="40"/>
        </w:rPr>
      </w:pPr>
      <w:r>
        <w:rPr>
          <w:rFonts w:ascii="Consolas" w:hAnsi="Consolas" w:eastAsia="Consolas"/>
          <w:color w:val="2D2D2D"/>
          <w:sz w:val="22"/>
          <w:szCs w:val="40"/>
        </w:rPr>
        <w:t xml:space="preserve">      },</w:t>
      </w:r>
    </w:p>
    <w:p w14:paraId="12E5E612">
      <w:pPr>
        <w:spacing w:before="0" w:after="0" w:line="260" w:lineRule="exact"/>
        <w:rPr>
          <w:sz w:val="36"/>
          <w:szCs w:val="40"/>
        </w:rPr>
      </w:pPr>
      <w:r>
        <w:rPr>
          <w:rFonts w:ascii="Consolas" w:hAnsi="Consolas" w:eastAsia="Consolas"/>
          <w:color w:val="2D2D2D"/>
          <w:sz w:val="22"/>
          <w:szCs w:val="40"/>
        </w:rPr>
        <w:t xml:space="preserve">      {</w:t>
      </w:r>
    </w:p>
    <w:p w14:paraId="7C156278">
      <w:pPr>
        <w:spacing w:before="0" w:after="0" w:line="260" w:lineRule="exact"/>
        <w:rPr>
          <w:sz w:val="36"/>
          <w:szCs w:val="40"/>
        </w:rPr>
      </w:pPr>
      <w:r>
        <w:rPr>
          <w:rFonts w:ascii="Consolas" w:hAnsi="Consolas" w:eastAsia="Consolas"/>
          <w:color w:val="2D2D2D"/>
          <w:sz w:val="22"/>
          <w:szCs w:val="40"/>
        </w:rPr>
        <w:t xml:space="preserve">        path: 'projects/:id/gantt',</w:t>
      </w:r>
    </w:p>
    <w:p w14:paraId="64F06287">
      <w:pPr>
        <w:spacing w:before="0" w:after="0" w:line="260" w:lineRule="exact"/>
        <w:rPr>
          <w:sz w:val="36"/>
          <w:szCs w:val="40"/>
        </w:rPr>
      </w:pPr>
      <w:r>
        <w:rPr>
          <w:rFonts w:ascii="Consolas" w:hAnsi="Consolas" w:eastAsia="Consolas"/>
          <w:color w:val="2D2D2D"/>
          <w:sz w:val="22"/>
          <w:szCs w:val="40"/>
        </w:rPr>
        <w:t xml:space="preserve">        name: 'Gantt',</w:t>
      </w:r>
    </w:p>
    <w:p w14:paraId="715045DE">
      <w:pPr>
        <w:spacing w:before="0" w:after="0" w:line="260" w:lineRule="exact"/>
        <w:rPr>
          <w:sz w:val="36"/>
          <w:szCs w:val="40"/>
        </w:rPr>
      </w:pPr>
      <w:r>
        <w:rPr>
          <w:rFonts w:ascii="Consolas" w:hAnsi="Consolas" w:eastAsia="Consolas"/>
          <w:color w:val="2D2D2D"/>
          <w:sz w:val="22"/>
          <w:szCs w:val="40"/>
        </w:rPr>
        <w:t xml:space="preserve">        component: () =&gt; import('@/pages/gantt/Index.vue'),</w:t>
      </w:r>
    </w:p>
    <w:p w14:paraId="499292A7">
      <w:pPr>
        <w:spacing w:before="0" w:after="0" w:line="260" w:lineRule="exact"/>
        <w:rPr>
          <w:sz w:val="36"/>
          <w:szCs w:val="40"/>
        </w:rPr>
      </w:pPr>
      <w:r>
        <w:rPr>
          <w:rFonts w:ascii="Consolas" w:hAnsi="Consolas" w:eastAsia="Consolas"/>
          <w:color w:val="2D2D2D"/>
          <w:sz w:val="22"/>
          <w:szCs w:val="40"/>
        </w:rPr>
        <w:t xml:space="preserve">        meta: { title: '甘特图' }</w:t>
      </w:r>
    </w:p>
    <w:p w14:paraId="2BFBB953">
      <w:pPr>
        <w:spacing w:before="0" w:after="0" w:line="260" w:lineRule="exact"/>
        <w:rPr>
          <w:sz w:val="36"/>
          <w:szCs w:val="40"/>
        </w:rPr>
      </w:pPr>
      <w:r>
        <w:rPr>
          <w:rFonts w:ascii="Consolas" w:hAnsi="Consolas" w:eastAsia="Consolas"/>
          <w:color w:val="2D2D2D"/>
          <w:sz w:val="22"/>
          <w:szCs w:val="40"/>
        </w:rPr>
        <w:t xml:space="preserve">      },</w:t>
      </w:r>
    </w:p>
    <w:p w14:paraId="007EC417">
      <w:pPr>
        <w:spacing w:before="0" w:after="0" w:line="260" w:lineRule="exact"/>
        <w:rPr>
          <w:sz w:val="36"/>
          <w:szCs w:val="40"/>
        </w:rPr>
      </w:pPr>
      <w:r>
        <w:rPr>
          <w:rFonts w:ascii="Consolas" w:hAnsi="Consolas" w:eastAsia="Consolas"/>
          <w:color w:val="2D2D2D"/>
          <w:sz w:val="22"/>
          <w:szCs w:val="40"/>
        </w:rPr>
        <w:t xml:space="preserve">      {</w:t>
      </w:r>
    </w:p>
    <w:p w14:paraId="3B5A95D6">
      <w:pPr>
        <w:spacing w:before="0" w:after="0" w:line="260" w:lineRule="exact"/>
        <w:rPr>
          <w:sz w:val="36"/>
          <w:szCs w:val="40"/>
        </w:rPr>
      </w:pPr>
      <w:r>
        <w:rPr>
          <w:rFonts w:ascii="Consolas" w:hAnsi="Consolas" w:eastAsia="Consolas"/>
          <w:color w:val="2D2D2D"/>
          <w:sz w:val="22"/>
          <w:szCs w:val="40"/>
        </w:rPr>
        <w:t xml:space="preserve">        path: 'projects/:id/sprints',</w:t>
      </w:r>
    </w:p>
    <w:p w14:paraId="11F51428">
      <w:pPr>
        <w:spacing w:before="0" w:after="0" w:line="260" w:lineRule="exact"/>
        <w:rPr>
          <w:sz w:val="36"/>
          <w:szCs w:val="40"/>
        </w:rPr>
      </w:pPr>
      <w:r>
        <w:rPr>
          <w:rFonts w:ascii="Consolas" w:hAnsi="Consolas" w:eastAsia="Consolas"/>
          <w:color w:val="2D2D2D"/>
          <w:sz w:val="22"/>
          <w:szCs w:val="40"/>
        </w:rPr>
        <w:t xml:space="preserve">        name: 'Sprints',</w:t>
      </w:r>
    </w:p>
    <w:p w14:paraId="750E4E30">
      <w:pPr>
        <w:spacing w:before="0" w:after="0" w:line="260" w:lineRule="exact"/>
        <w:rPr>
          <w:sz w:val="36"/>
          <w:szCs w:val="40"/>
        </w:rPr>
      </w:pPr>
      <w:r>
        <w:rPr>
          <w:rFonts w:ascii="Consolas" w:hAnsi="Consolas" w:eastAsia="Consolas"/>
          <w:color w:val="2D2D2D"/>
          <w:sz w:val="22"/>
          <w:szCs w:val="40"/>
        </w:rPr>
        <w:t xml:space="preserve">        component: () =&gt; import('@/pages/sprint/Index.vue'),</w:t>
      </w:r>
    </w:p>
    <w:p w14:paraId="6AFF8C14">
      <w:pPr>
        <w:spacing w:before="0" w:after="0" w:line="260" w:lineRule="exact"/>
        <w:rPr>
          <w:sz w:val="36"/>
          <w:szCs w:val="40"/>
        </w:rPr>
      </w:pPr>
      <w:r>
        <w:rPr>
          <w:rFonts w:ascii="Consolas" w:hAnsi="Consolas" w:eastAsia="Consolas"/>
          <w:color w:val="2D2D2D"/>
          <w:sz w:val="22"/>
          <w:szCs w:val="40"/>
        </w:rPr>
        <w:t xml:space="preserve">        meta: { title: '冲刺管理' }</w:t>
      </w:r>
    </w:p>
    <w:p w14:paraId="21E3174E">
      <w:pPr>
        <w:spacing w:before="0" w:after="0" w:line="260" w:lineRule="exact"/>
        <w:rPr>
          <w:sz w:val="36"/>
          <w:szCs w:val="40"/>
        </w:rPr>
      </w:pPr>
      <w:r>
        <w:rPr>
          <w:rFonts w:ascii="Consolas" w:hAnsi="Consolas" w:eastAsia="Consolas"/>
          <w:color w:val="2D2D2D"/>
          <w:sz w:val="22"/>
          <w:szCs w:val="40"/>
        </w:rPr>
        <w:t xml:space="preserve">      },</w:t>
      </w:r>
    </w:p>
    <w:p w14:paraId="2A38DE30">
      <w:pPr>
        <w:spacing w:before="0" w:after="0" w:line="260" w:lineRule="exact"/>
        <w:rPr>
          <w:sz w:val="36"/>
          <w:szCs w:val="40"/>
        </w:rPr>
      </w:pPr>
      <w:r>
        <w:rPr>
          <w:rFonts w:ascii="Consolas" w:hAnsi="Consolas" w:eastAsia="Consolas"/>
          <w:color w:val="2D2D2D"/>
          <w:sz w:val="22"/>
          <w:szCs w:val="40"/>
        </w:rPr>
        <w:t xml:space="preserve">      {</w:t>
      </w:r>
    </w:p>
    <w:p w14:paraId="00E67660">
      <w:pPr>
        <w:spacing w:before="0" w:after="0" w:line="260" w:lineRule="exact"/>
        <w:rPr>
          <w:sz w:val="36"/>
          <w:szCs w:val="40"/>
        </w:rPr>
      </w:pPr>
      <w:r>
        <w:rPr>
          <w:rFonts w:ascii="Consolas" w:hAnsi="Consolas" w:eastAsia="Consolas"/>
          <w:color w:val="2D2D2D"/>
          <w:sz w:val="22"/>
          <w:szCs w:val="40"/>
        </w:rPr>
        <w:t xml:space="preserve">        path: 'projects/:id/reports',</w:t>
      </w:r>
    </w:p>
    <w:p w14:paraId="0FD4E13A">
      <w:pPr>
        <w:spacing w:before="0" w:after="0" w:line="260" w:lineRule="exact"/>
        <w:rPr>
          <w:sz w:val="36"/>
          <w:szCs w:val="40"/>
        </w:rPr>
      </w:pPr>
      <w:r>
        <w:rPr>
          <w:rFonts w:ascii="Consolas" w:hAnsi="Consolas" w:eastAsia="Consolas"/>
          <w:color w:val="2D2D2D"/>
          <w:sz w:val="22"/>
          <w:szCs w:val="40"/>
        </w:rPr>
        <w:t xml:space="preserve">        name: 'Reports',</w:t>
      </w:r>
    </w:p>
    <w:p w14:paraId="4BE740BC">
      <w:pPr>
        <w:spacing w:before="0" w:after="0" w:line="260" w:lineRule="exact"/>
        <w:rPr>
          <w:sz w:val="36"/>
          <w:szCs w:val="40"/>
        </w:rPr>
      </w:pPr>
      <w:r>
        <w:rPr>
          <w:rFonts w:ascii="Consolas" w:hAnsi="Consolas" w:eastAsia="Consolas"/>
          <w:color w:val="2D2D2D"/>
          <w:sz w:val="22"/>
          <w:szCs w:val="40"/>
        </w:rPr>
        <w:t xml:space="preserve">        component: () =&gt; import('@/pages/report/Index.vue'),</w:t>
      </w:r>
    </w:p>
    <w:p w14:paraId="4F58F87D">
      <w:pPr>
        <w:spacing w:before="0" w:after="0" w:line="260" w:lineRule="exact"/>
        <w:rPr>
          <w:sz w:val="36"/>
          <w:szCs w:val="40"/>
        </w:rPr>
      </w:pPr>
      <w:r>
        <w:rPr>
          <w:rFonts w:ascii="Consolas" w:hAnsi="Consolas" w:eastAsia="Consolas"/>
          <w:color w:val="2D2D2D"/>
          <w:sz w:val="22"/>
          <w:szCs w:val="40"/>
        </w:rPr>
        <w:t xml:space="preserve">        meta: { title: '报表' }</w:t>
      </w:r>
    </w:p>
    <w:p w14:paraId="140D8293">
      <w:pPr>
        <w:spacing w:before="0" w:after="0" w:line="260" w:lineRule="exact"/>
        <w:rPr>
          <w:sz w:val="36"/>
          <w:szCs w:val="40"/>
        </w:rPr>
      </w:pPr>
      <w:r>
        <w:rPr>
          <w:rFonts w:ascii="Consolas" w:hAnsi="Consolas" w:eastAsia="Consolas"/>
          <w:color w:val="2D2D2D"/>
          <w:sz w:val="22"/>
          <w:szCs w:val="40"/>
        </w:rPr>
        <w:t xml:space="preserve">      },</w:t>
      </w:r>
    </w:p>
    <w:p w14:paraId="1A8872DB">
      <w:pPr>
        <w:spacing w:before="0" w:after="0" w:line="260" w:lineRule="exact"/>
        <w:rPr>
          <w:sz w:val="36"/>
          <w:szCs w:val="40"/>
        </w:rPr>
      </w:pPr>
      <w:r>
        <w:rPr>
          <w:rFonts w:ascii="Consolas" w:hAnsi="Consolas" w:eastAsia="Consolas"/>
          <w:color w:val="2D2D2D"/>
          <w:sz w:val="22"/>
          <w:szCs w:val="40"/>
        </w:rPr>
        <w:t xml:space="preserve">      {</w:t>
      </w:r>
    </w:p>
    <w:p w14:paraId="3E68194F">
      <w:pPr>
        <w:spacing w:before="0" w:after="0" w:line="260" w:lineRule="exact"/>
        <w:rPr>
          <w:sz w:val="36"/>
          <w:szCs w:val="40"/>
        </w:rPr>
      </w:pPr>
      <w:r>
        <w:rPr>
          <w:rFonts w:ascii="Consolas" w:hAnsi="Consolas" w:eastAsia="Consolas"/>
          <w:color w:val="2D2D2D"/>
          <w:sz w:val="22"/>
          <w:szCs w:val="40"/>
        </w:rPr>
        <w:t xml:space="preserve">        path: 'projects/:id/worklogs',</w:t>
      </w:r>
    </w:p>
    <w:p w14:paraId="4C28668D">
      <w:pPr>
        <w:spacing w:before="0" w:after="0" w:line="260" w:lineRule="exact"/>
        <w:rPr>
          <w:sz w:val="36"/>
          <w:szCs w:val="40"/>
        </w:rPr>
      </w:pPr>
      <w:r>
        <w:rPr>
          <w:rFonts w:ascii="Consolas" w:hAnsi="Consolas" w:eastAsia="Consolas"/>
          <w:color w:val="2D2D2D"/>
          <w:sz w:val="22"/>
          <w:szCs w:val="40"/>
        </w:rPr>
        <w:t xml:space="preserve">        name: 'Worklogs',</w:t>
      </w:r>
    </w:p>
    <w:p w14:paraId="0184F9EE">
      <w:pPr>
        <w:spacing w:before="0" w:after="0" w:line="260" w:lineRule="exact"/>
        <w:rPr>
          <w:sz w:val="36"/>
          <w:szCs w:val="40"/>
        </w:rPr>
      </w:pPr>
      <w:r>
        <w:rPr>
          <w:rFonts w:ascii="Consolas" w:hAnsi="Consolas" w:eastAsia="Consolas"/>
          <w:color w:val="2D2D2D"/>
          <w:sz w:val="22"/>
          <w:szCs w:val="40"/>
        </w:rPr>
        <w:t xml:space="preserve">        component: () =&gt; import('@/pages/worklog/Index.vue'),</w:t>
      </w:r>
    </w:p>
    <w:p w14:paraId="79139636">
      <w:pPr>
        <w:spacing w:before="0" w:after="0" w:line="260" w:lineRule="exact"/>
        <w:rPr>
          <w:sz w:val="36"/>
          <w:szCs w:val="40"/>
        </w:rPr>
      </w:pPr>
      <w:r>
        <w:rPr>
          <w:rFonts w:ascii="Consolas" w:hAnsi="Consolas" w:eastAsia="Consolas"/>
          <w:color w:val="2D2D2D"/>
          <w:sz w:val="22"/>
          <w:szCs w:val="40"/>
        </w:rPr>
        <w:t xml:space="preserve">        meta: { title: '工时管理' }</w:t>
      </w:r>
    </w:p>
    <w:p w14:paraId="6611D50D">
      <w:pPr>
        <w:spacing w:before="0" w:after="0" w:line="260" w:lineRule="exact"/>
        <w:rPr>
          <w:sz w:val="36"/>
          <w:szCs w:val="40"/>
        </w:rPr>
      </w:pPr>
      <w:r>
        <w:rPr>
          <w:rFonts w:ascii="Consolas" w:hAnsi="Consolas" w:eastAsia="Consolas"/>
          <w:color w:val="2D2D2D"/>
          <w:sz w:val="22"/>
          <w:szCs w:val="40"/>
        </w:rPr>
        <w:t xml:space="preserve">      },</w:t>
      </w:r>
    </w:p>
    <w:p w14:paraId="1E532DCD">
      <w:pPr>
        <w:spacing w:before="0" w:after="0" w:line="260" w:lineRule="exact"/>
        <w:rPr>
          <w:sz w:val="36"/>
          <w:szCs w:val="40"/>
        </w:rPr>
      </w:pPr>
      <w:r>
        <w:rPr>
          <w:rFonts w:ascii="Consolas" w:hAnsi="Consolas" w:eastAsia="Consolas"/>
          <w:color w:val="2D2D2D"/>
          <w:sz w:val="22"/>
          <w:szCs w:val="40"/>
        </w:rPr>
        <w:t xml:space="preserve">      {</w:t>
      </w:r>
    </w:p>
    <w:p w14:paraId="41984953">
      <w:pPr>
        <w:spacing w:before="0" w:after="0" w:line="260" w:lineRule="exact"/>
        <w:rPr>
          <w:sz w:val="36"/>
          <w:szCs w:val="40"/>
        </w:rPr>
      </w:pPr>
      <w:r>
        <w:rPr>
          <w:rFonts w:ascii="Consolas" w:hAnsi="Consolas" w:eastAsia="Consolas"/>
          <w:color w:val="2D2D2D"/>
          <w:sz w:val="22"/>
          <w:szCs w:val="40"/>
        </w:rPr>
        <w:t xml:space="preserve">        path: 'projects/:id/files',</w:t>
      </w:r>
    </w:p>
    <w:p w14:paraId="012FA327">
      <w:pPr>
        <w:spacing w:before="0" w:after="0" w:line="260" w:lineRule="exact"/>
        <w:rPr>
          <w:sz w:val="36"/>
          <w:szCs w:val="40"/>
        </w:rPr>
      </w:pPr>
      <w:r>
        <w:rPr>
          <w:rFonts w:ascii="Consolas" w:hAnsi="Consolas" w:eastAsia="Consolas"/>
          <w:color w:val="2D2D2D"/>
          <w:sz w:val="22"/>
          <w:szCs w:val="40"/>
        </w:rPr>
        <w:t xml:space="preserve">        name: 'Files',</w:t>
      </w:r>
    </w:p>
    <w:p w14:paraId="50069174">
      <w:pPr>
        <w:spacing w:before="0" w:after="0" w:line="260" w:lineRule="exact"/>
        <w:rPr>
          <w:sz w:val="36"/>
          <w:szCs w:val="40"/>
        </w:rPr>
      </w:pPr>
      <w:r>
        <w:rPr>
          <w:rFonts w:ascii="Consolas" w:hAnsi="Consolas" w:eastAsia="Consolas"/>
          <w:color w:val="2D2D2D"/>
          <w:sz w:val="22"/>
          <w:szCs w:val="40"/>
        </w:rPr>
        <w:t xml:space="preserve">        component: () =&gt; import('@/pages/files/Index.vue'),</w:t>
      </w:r>
    </w:p>
    <w:p w14:paraId="2CCF7B90">
      <w:pPr>
        <w:spacing w:before="0" w:after="0" w:line="260" w:lineRule="exact"/>
        <w:rPr>
          <w:sz w:val="36"/>
          <w:szCs w:val="40"/>
        </w:rPr>
      </w:pPr>
      <w:r>
        <w:rPr>
          <w:rFonts w:ascii="Consolas" w:hAnsi="Consolas" w:eastAsia="Consolas"/>
          <w:color w:val="2D2D2D"/>
          <w:sz w:val="22"/>
          <w:szCs w:val="40"/>
        </w:rPr>
        <w:t xml:space="preserve">        meta: { title: '文件管理' }</w:t>
      </w:r>
    </w:p>
    <w:p w14:paraId="25752672">
      <w:pPr>
        <w:spacing w:before="0" w:after="0" w:line="260" w:lineRule="exact"/>
        <w:rPr>
          <w:sz w:val="36"/>
          <w:szCs w:val="40"/>
        </w:rPr>
      </w:pPr>
      <w:r>
        <w:rPr>
          <w:rFonts w:ascii="Consolas" w:hAnsi="Consolas" w:eastAsia="Consolas"/>
          <w:color w:val="2D2D2D"/>
          <w:sz w:val="22"/>
          <w:szCs w:val="40"/>
        </w:rPr>
        <w:t xml:space="preserve">      },</w:t>
      </w:r>
    </w:p>
    <w:p w14:paraId="5780DB35">
      <w:pPr>
        <w:spacing w:before="0" w:after="0" w:line="260" w:lineRule="exact"/>
        <w:rPr>
          <w:sz w:val="36"/>
          <w:szCs w:val="40"/>
        </w:rPr>
      </w:pPr>
      <w:r>
        <w:rPr>
          <w:rFonts w:ascii="Consolas" w:hAnsi="Consolas" w:eastAsia="Consolas"/>
          <w:color w:val="2D2D2D"/>
          <w:sz w:val="22"/>
          <w:szCs w:val="40"/>
        </w:rPr>
        <w:t xml:space="preserve">      {</w:t>
      </w:r>
    </w:p>
    <w:p w14:paraId="4BC18226">
      <w:pPr>
        <w:spacing w:before="0" w:after="0" w:line="260" w:lineRule="exact"/>
        <w:rPr>
          <w:sz w:val="36"/>
          <w:szCs w:val="40"/>
        </w:rPr>
      </w:pPr>
      <w:r>
        <w:rPr>
          <w:rFonts w:ascii="Consolas" w:hAnsi="Consolas" w:eastAsia="Consolas"/>
          <w:color w:val="2D2D2D"/>
          <w:sz w:val="22"/>
          <w:szCs w:val="40"/>
        </w:rPr>
        <w:t xml:space="preserve">        path: 'projects/:id/rates',</w:t>
      </w:r>
    </w:p>
    <w:p w14:paraId="32E5E254">
      <w:pPr>
        <w:spacing w:before="0" w:after="0" w:line="260" w:lineRule="exact"/>
        <w:rPr>
          <w:sz w:val="36"/>
          <w:szCs w:val="40"/>
        </w:rPr>
      </w:pPr>
      <w:r>
        <w:rPr>
          <w:rFonts w:ascii="Consolas" w:hAnsi="Consolas" w:eastAsia="Consolas"/>
          <w:color w:val="2D2D2D"/>
          <w:sz w:val="22"/>
          <w:szCs w:val="40"/>
        </w:rPr>
        <w:t xml:space="preserve">        name: 'Rates',</w:t>
      </w:r>
    </w:p>
    <w:p w14:paraId="0DC80188">
      <w:pPr>
        <w:spacing w:before="0" w:after="0" w:line="260" w:lineRule="exact"/>
        <w:rPr>
          <w:sz w:val="36"/>
          <w:szCs w:val="40"/>
        </w:rPr>
      </w:pPr>
      <w:r>
        <w:rPr>
          <w:rFonts w:ascii="Consolas" w:hAnsi="Consolas" w:eastAsia="Consolas"/>
          <w:color w:val="2D2D2D"/>
          <w:sz w:val="22"/>
          <w:szCs w:val="40"/>
        </w:rPr>
        <w:t xml:space="preserve">        component: () =&gt; import('@/pages/rates/Index.vue'),</w:t>
      </w:r>
    </w:p>
    <w:p w14:paraId="252125D7">
      <w:pPr>
        <w:spacing w:before="0" w:after="0" w:line="260" w:lineRule="exact"/>
        <w:rPr>
          <w:sz w:val="36"/>
          <w:szCs w:val="40"/>
        </w:rPr>
      </w:pPr>
      <w:r>
        <w:rPr>
          <w:rFonts w:ascii="Consolas" w:hAnsi="Consolas" w:eastAsia="Consolas"/>
          <w:color w:val="2D2D2D"/>
          <w:sz w:val="22"/>
          <w:szCs w:val="40"/>
        </w:rPr>
        <w:t xml:space="preserve">        meta: { title: '费率管理' }</w:t>
      </w:r>
    </w:p>
    <w:p w14:paraId="55A01AE3">
      <w:pPr>
        <w:spacing w:before="0" w:after="0" w:line="260" w:lineRule="exact"/>
        <w:rPr>
          <w:sz w:val="36"/>
          <w:szCs w:val="40"/>
        </w:rPr>
      </w:pPr>
      <w:r>
        <w:rPr>
          <w:rFonts w:ascii="Consolas" w:hAnsi="Consolas" w:eastAsia="Consolas"/>
          <w:color w:val="2D2D2D"/>
          <w:sz w:val="22"/>
          <w:szCs w:val="40"/>
        </w:rPr>
        <w:t xml:space="preserve">      },</w:t>
      </w:r>
    </w:p>
    <w:p w14:paraId="68C2EC09">
      <w:pPr>
        <w:spacing w:before="0" w:after="0" w:line="260" w:lineRule="exact"/>
        <w:rPr>
          <w:sz w:val="36"/>
          <w:szCs w:val="40"/>
        </w:rPr>
      </w:pPr>
      <w:r>
        <w:rPr>
          <w:rFonts w:ascii="Consolas" w:hAnsi="Consolas" w:eastAsia="Consolas"/>
          <w:color w:val="2D2D2D"/>
          <w:sz w:val="22"/>
          <w:szCs w:val="40"/>
        </w:rPr>
        <w:t xml:space="preserve">      {</w:t>
      </w:r>
    </w:p>
    <w:p w14:paraId="64232ED6">
      <w:pPr>
        <w:spacing w:before="0" w:after="0" w:line="260" w:lineRule="exact"/>
        <w:rPr>
          <w:sz w:val="36"/>
          <w:szCs w:val="40"/>
        </w:rPr>
      </w:pPr>
      <w:r>
        <w:rPr>
          <w:rFonts w:ascii="Consolas" w:hAnsi="Consolas" w:eastAsia="Consolas"/>
          <w:color w:val="2D2D2D"/>
          <w:sz w:val="22"/>
          <w:szCs w:val="40"/>
        </w:rPr>
        <w:t xml:space="preserve">        path: 'settings',</w:t>
      </w:r>
    </w:p>
    <w:p w14:paraId="5BD7B884">
      <w:pPr>
        <w:spacing w:before="0" w:after="0" w:line="260" w:lineRule="exact"/>
        <w:rPr>
          <w:sz w:val="36"/>
          <w:szCs w:val="40"/>
        </w:rPr>
      </w:pPr>
      <w:r>
        <w:rPr>
          <w:rFonts w:ascii="Consolas" w:hAnsi="Consolas" w:eastAsia="Consolas"/>
          <w:color w:val="2D2D2D"/>
          <w:sz w:val="22"/>
          <w:szCs w:val="40"/>
        </w:rPr>
        <w:t xml:space="preserve">        name: 'Settings',</w:t>
      </w:r>
    </w:p>
    <w:p w14:paraId="2382D1C1">
      <w:pPr>
        <w:spacing w:before="0" w:after="0" w:line="260" w:lineRule="exact"/>
        <w:rPr>
          <w:sz w:val="36"/>
          <w:szCs w:val="40"/>
        </w:rPr>
      </w:pPr>
      <w:r>
        <w:rPr>
          <w:rFonts w:ascii="Consolas" w:hAnsi="Consolas" w:eastAsia="Consolas"/>
          <w:color w:val="2D2D2D"/>
          <w:sz w:val="22"/>
          <w:szCs w:val="40"/>
        </w:rPr>
        <w:t xml:space="preserve">        component: () =&gt; import('@/pages/settings/Index.vue'),</w:t>
      </w:r>
    </w:p>
    <w:p w14:paraId="567E256E">
      <w:pPr>
        <w:spacing w:before="0" w:after="0" w:line="260" w:lineRule="exact"/>
        <w:rPr>
          <w:sz w:val="36"/>
          <w:szCs w:val="40"/>
        </w:rPr>
      </w:pPr>
      <w:r>
        <w:rPr>
          <w:rFonts w:ascii="Consolas" w:hAnsi="Consolas" w:eastAsia="Consolas"/>
          <w:color w:val="2D2D2D"/>
          <w:sz w:val="22"/>
          <w:szCs w:val="40"/>
        </w:rPr>
        <w:t xml:space="preserve">        meta: { title: '系统设置' }</w:t>
      </w:r>
    </w:p>
    <w:p w14:paraId="711DCA69">
      <w:pPr>
        <w:spacing w:before="0" w:after="0" w:line="260" w:lineRule="exact"/>
        <w:rPr>
          <w:sz w:val="36"/>
          <w:szCs w:val="40"/>
        </w:rPr>
      </w:pPr>
      <w:r>
        <w:rPr>
          <w:rFonts w:ascii="Consolas" w:hAnsi="Consolas" w:eastAsia="Consolas"/>
          <w:color w:val="2D2D2D"/>
          <w:sz w:val="22"/>
          <w:szCs w:val="40"/>
        </w:rPr>
        <w:t xml:space="preserve">      },</w:t>
      </w:r>
    </w:p>
    <w:p w14:paraId="238347E3">
      <w:pPr>
        <w:spacing w:before="0" w:after="0" w:line="260" w:lineRule="exact"/>
        <w:rPr>
          <w:sz w:val="36"/>
          <w:szCs w:val="40"/>
        </w:rPr>
      </w:pPr>
      <w:r>
        <w:rPr>
          <w:rFonts w:ascii="Consolas" w:hAnsi="Consolas" w:eastAsia="Consolas"/>
          <w:color w:val="2D2D2D"/>
          <w:sz w:val="22"/>
          <w:szCs w:val="40"/>
        </w:rPr>
        <w:t xml:space="preserve">      {</w:t>
      </w:r>
    </w:p>
    <w:p w14:paraId="1DA989B8">
      <w:pPr>
        <w:spacing w:before="0" w:after="0" w:line="260" w:lineRule="exact"/>
        <w:rPr>
          <w:sz w:val="36"/>
          <w:szCs w:val="40"/>
        </w:rPr>
      </w:pPr>
      <w:r>
        <w:rPr>
          <w:rFonts w:ascii="Consolas" w:hAnsi="Consolas" w:eastAsia="Consolas"/>
          <w:color w:val="2D2D2D"/>
          <w:sz w:val="22"/>
          <w:szCs w:val="40"/>
        </w:rPr>
        <w:t xml:space="preserve">        path: 'demo/charts',</w:t>
      </w:r>
    </w:p>
    <w:p w14:paraId="3021BB53">
      <w:pPr>
        <w:spacing w:before="0" w:after="0" w:line="260" w:lineRule="exact"/>
        <w:rPr>
          <w:sz w:val="36"/>
          <w:szCs w:val="40"/>
        </w:rPr>
      </w:pPr>
      <w:r>
        <w:rPr>
          <w:rFonts w:ascii="Consolas" w:hAnsi="Consolas" w:eastAsia="Consolas"/>
          <w:color w:val="2D2D2D"/>
          <w:sz w:val="22"/>
          <w:szCs w:val="40"/>
        </w:rPr>
        <w:t xml:space="preserve">        name: 'ChartDemo',</w:t>
      </w:r>
    </w:p>
    <w:p w14:paraId="6FB4BCAC">
      <w:pPr>
        <w:spacing w:before="0" w:after="0" w:line="260" w:lineRule="exact"/>
        <w:rPr>
          <w:sz w:val="36"/>
          <w:szCs w:val="40"/>
        </w:rPr>
      </w:pPr>
      <w:r>
        <w:rPr>
          <w:rFonts w:ascii="Consolas" w:hAnsi="Consolas" w:eastAsia="Consolas"/>
          <w:color w:val="2D2D2D"/>
          <w:sz w:val="22"/>
          <w:szCs w:val="40"/>
        </w:rPr>
        <w:t xml:space="preserve">        component: () =&gt; import('@/pages/demo/Charts.vue'),</w:t>
      </w:r>
    </w:p>
    <w:p w14:paraId="10137C0A">
      <w:pPr>
        <w:spacing w:before="0" w:after="0" w:line="260" w:lineRule="exact"/>
        <w:rPr>
          <w:sz w:val="36"/>
          <w:szCs w:val="40"/>
        </w:rPr>
      </w:pPr>
      <w:r>
        <w:rPr>
          <w:rFonts w:ascii="Consolas" w:hAnsi="Consolas" w:eastAsia="Consolas"/>
          <w:color w:val="2D2D2D"/>
          <w:sz w:val="22"/>
          <w:szCs w:val="40"/>
        </w:rPr>
        <w:t xml:space="preserve">        meta: { title: '图表示例' }</w:t>
      </w:r>
    </w:p>
    <w:p w14:paraId="71B4E32D">
      <w:pPr>
        <w:spacing w:before="0" w:after="0" w:line="260" w:lineRule="exact"/>
        <w:rPr>
          <w:sz w:val="36"/>
          <w:szCs w:val="40"/>
        </w:rPr>
      </w:pPr>
      <w:r>
        <w:rPr>
          <w:rFonts w:ascii="Consolas" w:hAnsi="Consolas" w:eastAsia="Consolas"/>
          <w:color w:val="2D2D2D"/>
          <w:sz w:val="22"/>
          <w:szCs w:val="40"/>
        </w:rPr>
        <w:t xml:space="preserve">      }</w:t>
      </w:r>
    </w:p>
    <w:p w14:paraId="2B057FAD">
      <w:pPr>
        <w:spacing w:before="0" w:after="0" w:line="260" w:lineRule="exact"/>
        <w:rPr>
          <w:sz w:val="36"/>
          <w:szCs w:val="40"/>
        </w:rPr>
      </w:pPr>
      <w:r>
        <w:rPr>
          <w:rFonts w:ascii="Consolas" w:hAnsi="Consolas" w:eastAsia="Consolas"/>
          <w:color w:val="2D2D2D"/>
          <w:sz w:val="22"/>
          <w:szCs w:val="40"/>
        </w:rPr>
        <w:t xml:space="preserve">    ]</w:t>
      </w:r>
    </w:p>
    <w:p w14:paraId="69980A27">
      <w:pPr>
        <w:spacing w:before="0" w:after="0" w:line="260" w:lineRule="exact"/>
        <w:rPr>
          <w:sz w:val="36"/>
          <w:szCs w:val="40"/>
        </w:rPr>
      </w:pPr>
      <w:r>
        <w:rPr>
          <w:rFonts w:ascii="Consolas" w:hAnsi="Consolas" w:eastAsia="Consolas"/>
          <w:color w:val="2D2D2D"/>
          <w:sz w:val="22"/>
          <w:szCs w:val="40"/>
        </w:rPr>
        <w:t xml:space="preserve">  },</w:t>
      </w:r>
    </w:p>
    <w:p w14:paraId="10C52C13">
      <w:pPr>
        <w:spacing w:before="0" w:after="0" w:line="260" w:lineRule="exact"/>
        <w:rPr>
          <w:sz w:val="36"/>
          <w:szCs w:val="40"/>
        </w:rPr>
      </w:pPr>
      <w:r>
        <w:rPr>
          <w:rFonts w:ascii="Consolas" w:hAnsi="Consolas" w:eastAsia="Consolas"/>
          <w:color w:val="2D2D2D"/>
          <w:sz w:val="22"/>
          <w:szCs w:val="40"/>
        </w:rPr>
        <w:t xml:space="preserve">  {</w:t>
      </w:r>
    </w:p>
    <w:p w14:paraId="757BEA33">
      <w:pPr>
        <w:spacing w:before="0" w:after="0" w:line="260" w:lineRule="exact"/>
        <w:rPr>
          <w:sz w:val="36"/>
          <w:szCs w:val="40"/>
        </w:rPr>
      </w:pPr>
      <w:r>
        <w:rPr>
          <w:rFonts w:ascii="Consolas" w:hAnsi="Consolas" w:eastAsia="Consolas"/>
          <w:color w:val="2D2D2D"/>
          <w:sz w:val="22"/>
          <w:szCs w:val="40"/>
        </w:rPr>
        <w:t xml:space="preserve">    path: '/:pathMatch(.*)*',</w:t>
      </w:r>
    </w:p>
    <w:p w14:paraId="41CBAF52">
      <w:pPr>
        <w:spacing w:before="0" w:after="0" w:line="260" w:lineRule="exact"/>
        <w:rPr>
          <w:sz w:val="36"/>
          <w:szCs w:val="40"/>
        </w:rPr>
      </w:pPr>
      <w:r>
        <w:rPr>
          <w:rFonts w:ascii="Consolas" w:hAnsi="Consolas" w:eastAsia="Consolas"/>
          <w:color w:val="2D2D2D"/>
          <w:sz w:val="22"/>
          <w:szCs w:val="40"/>
        </w:rPr>
        <w:t xml:space="preserve">    name: 'NotFound',</w:t>
      </w:r>
    </w:p>
    <w:p w14:paraId="5E1AFCC7">
      <w:pPr>
        <w:spacing w:before="0" w:after="0" w:line="260" w:lineRule="exact"/>
        <w:rPr>
          <w:sz w:val="36"/>
          <w:szCs w:val="40"/>
        </w:rPr>
      </w:pPr>
      <w:r>
        <w:rPr>
          <w:rFonts w:ascii="Consolas" w:hAnsi="Consolas" w:eastAsia="Consolas"/>
          <w:color w:val="2D2D2D"/>
          <w:sz w:val="22"/>
          <w:szCs w:val="40"/>
        </w:rPr>
        <w:t xml:space="preserve">    component: () =&gt; import('@/pages/error/404.vue'),</w:t>
      </w:r>
    </w:p>
    <w:p w14:paraId="5CBFB5B9">
      <w:pPr>
        <w:spacing w:before="0" w:after="0" w:line="260" w:lineRule="exact"/>
        <w:rPr>
          <w:sz w:val="36"/>
          <w:szCs w:val="40"/>
        </w:rPr>
      </w:pPr>
      <w:r>
        <w:rPr>
          <w:rFonts w:ascii="Consolas" w:hAnsi="Consolas" w:eastAsia="Consolas"/>
          <w:color w:val="2D2D2D"/>
          <w:sz w:val="22"/>
          <w:szCs w:val="40"/>
        </w:rPr>
        <w:t xml:space="preserve">    meta: { title: '页面不存在' }</w:t>
      </w:r>
    </w:p>
    <w:p w14:paraId="779514E8">
      <w:pPr>
        <w:spacing w:before="0" w:after="0" w:line="260" w:lineRule="exact"/>
        <w:rPr>
          <w:sz w:val="36"/>
          <w:szCs w:val="40"/>
        </w:rPr>
      </w:pPr>
      <w:r>
        <w:rPr>
          <w:rFonts w:ascii="Consolas" w:hAnsi="Consolas" w:eastAsia="Consolas"/>
          <w:color w:val="2D2D2D"/>
          <w:sz w:val="22"/>
          <w:szCs w:val="40"/>
        </w:rPr>
        <w:t xml:space="preserve">  }</w:t>
      </w:r>
    </w:p>
    <w:p w14:paraId="5507E034">
      <w:pPr>
        <w:spacing w:before="0" w:after="0" w:line="260" w:lineRule="exact"/>
        <w:rPr>
          <w:sz w:val="36"/>
          <w:szCs w:val="40"/>
        </w:rPr>
      </w:pPr>
      <w:r>
        <w:rPr>
          <w:rFonts w:ascii="Consolas" w:hAnsi="Consolas" w:eastAsia="Consolas"/>
          <w:color w:val="2D2D2D"/>
          <w:sz w:val="22"/>
          <w:szCs w:val="40"/>
        </w:rPr>
        <w:t>]</w:t>
      </w:r>
    </w:p>
    <w:p w14:paraId="5095D273">
      <w:pPr>
        <w:spacing w:before="0" w:after="0" w:line="260" w:lineRule="exact"/>
        <w:rPr>
          <w:sz w:val="36"/>
          <w:szCs w:val="40"/>
        </w:rPr>
      </w:pPr>
      <w:r>
        <w:rPr>
          <w:rFonts w:ascii="Consolas" w:hAnsi="Consolas" w:eastAsia="Consolas"/>
          <w:color w:val="2D2D2D"/>
          <w:sz w:val="22"/>
          <w:szCs w:val="40"/>
        </w:rPr>
        <w:t xml:space="preserve"> </w:t>
      </w:r>
    </w:p>
    <w:p w14:paraId="3CD043C8">
      <w:pPr>
        <w:spacing w:before="0" w:after="0" w:line="260" w:lineRule="exact"/>
        <w:rPr>
          <w:sz w:val="36"/>
          <w:szCs w:val="40"/>
        </w:rPr>
      </w:pPr>
      <w:r>
        <w:rPr>
          <w:rFonts w:ascii="Consolas" w:hAnsi="Consolas" w:eastAsia="Consolas"/>
          <w:color w:val="2D2D2D"/>
          <w:sz w:val="22"/>
          <w:szCs w:val="40"/>
        </w:rPr>
        <w:t>const router = createRouter({</w:t>
      </w:r>
    </w:p>
    <w:p w14:paraId="58AAB773">
      <w:pPr>
        <w:spacing w:before="0" w:after="0" w:line="260" w:lineRule="exact"/>
        <w:rPr>
          <w:sz w:val="36"/>
          <w:szCs w:val="40"/>
        </w:rPr>
      </w:pPr>
      <w:r>
        <w:rPr>
          <w:rFonts w:ascii="Consolas" w:hAnsi="Consolas" w:eastAsia="Consolas"/>
          <w:color w:val="2D2D2D"/>
          <w:sz w:val="22"/>
          <w:szCs w:val="40"/>
        </w:rPr>
        <w:t xml:space="preserve">  history: createWebHistory(),</w:t>
      </w:r>
    </w:p>
    <w:p w14:paraId="11478000">
      <w:pPr>
        <w:spacing w:before="0" w:after="0" w:line="260" w:lineRule="exact"/>
        <w:rPr>
          <w:sz w:val="36"/>
          <w:szCs w:val="40"/>
        </w:rPr>
      </w:pPr>
      <w:r>
        <w:rPr>
          <w:rFonts w:ascii="Consolas" w:hAnsi="Consolas" w:eastAsia="Consolas"/>
          <w:color w:val="2D2D2D"/>
          <w:sz w:val="22"/>
          <w:szCs w:val="40"/>
        </w:rPr>
        <w:t xml:space="preserve">  routes</w:t>
      </w:r>
    </w:p>
    <w:p w14:paraId="2CB13962">
      <w:pPr>
        <w:spacing w:before="0" w:after="0" w:line="260" w:lineRule="exact"/>
        <w:rPr>
          <w:sz w:val="36"/>
          <w:szCs w:val="40"/>
        </w:rPr>
      </w:pPr>
      <w:r>
        <w:rPr>
          <w:rFonts w:ascii="Consolas" w:hAnsi="Consolas" w:eastAsia="Consolas"/>
          <w:color w:val="2D2D2D"/>
          <w:sz w:val="22"/>
          <w:szCs w:val="40"/>
        </w:rPr>
        <w:t>})</w:t>
      </w:r>
    </w:p>
    <w:p w14:paraId="0A4B7D8E">
      <w:pPr>
        <w:spacing w:before="0" w:after="0" w:line="260" w:lineRule="exact"/>
        <w:rPr>
          <w:sz w:val="36"/>
          <w:szCs w:val="40"/>
        </w:rPr>
      </w:pPr>
      <w:r>
        <w:rPr>
          <w:rFonts w:ascii="Consolas" w:hAnsi="Consolas" w:eastAsia="Consolas"/>
          <w:color w:val="2D2D2D"/>
          <w:sz w:val="22"/>
          <w:szCs w:val="40"/>
        </w:rPr>
        <w:t xml:space="preserve"> </w:t>
      </w:r>
    </w:p>
    <w:p w14:paraId="59C8C888">
      <w:pPr>
        <w:spacing w:before="0" w:after="0" w:line="260" w:lineRule="exact"/>
        <w:rPr>
          <w:sz w:val="36"/>
          <w:szCs w:val="40"/>
        </w:rPr>
      </w:pPr>
      <w:r>
        <w:rPr>
          <w:rFonts w:ascii="Consolas" w:hAnsi="Consolas" w:eastAsia="Consolas"/>
          <w:color w:val="2D2D2D"/>
          <w:sz w:val="22"/>
          <w:szCs w:val="40"/>
        </w:rPr>
        <w:t>// 路由守卫</w:t>
      </w:r>
    </w:p>
    <w:p w14:paraId="29E6C722">
      <w:pPr>
        <w:spacing w:before="0" w:after="0" w:line="260" w:lineRule="exact"/>
        <w:rPr>
          <w:sz w:val="36"/>
          <w:szCs w:val="40"/>
        </w:rPr>
      </w:pPr>
      <w:r>
        <w:rPr>
          <w:rFonts w:ascii="Consolas" w:hAnsi="Consolas" w:eastAsia="Consolas"/>
          <w:color w:val="2D2D2D"/>
          <w:sz w:val="22"/>
          <w:szCs w:val="40"/>
        </w:rPr>
        <w:t>router.beforeEach(async (to, from, next) =&gt; {</w:t>
      </w:r>
    </w:p>
    <w:p w14:paraId="290E9E39">
      <w:pPr>
        <w:spacing w:before="0" w:after="0" w:line="260" w:lineRule="exact"/>
        <w:rPr>
          <w:sz w:val="36"/>
          <w:szCs w:val="40"/>
        </w:rPr>
      </w:pPr>
      <w:r>
        <w:rPr>
          <w:rFonts w:ascii="Consolas" w:hAnsi="Consolas" w:eastAsia="Consolas"/>
          <w:color w:val="2D2D2D"/>
          <w:sz w:val="22"/>
          <w:szCs w:val="40"/>
        </w:rPr>
        <w:t xml:space="preserve">  const auth = useAuthStore()</w:t>
      </w:r>
    </w:p>
    <w:p w14:paraId="07CE5C0D">
      <w:pPr>
        <w:spacing w:before="0" w:after="0" w:line="260" w:lineRule="exact"/>
        <w:rPr>
          <w:sz w:val="36"/>
          <w:szCs w:val="40"/>
        </w:rPr>
      </w:pPr>
      <w:r>
        <w:rPr>
          <w:rFonts w:ascii="Consolas" w:hAnsi="Consolas" w:eastAsia="Consolas"/>
          <w:color w:val="2D2D2D"/>
          <w:sz w:val="22"/>
          <w:szCs w:val="40"/>
        </w:rPr>
        <w:t xml:space="preserve">  const token = localStorage.getItem('access_token')</w:t>
      </w:r>
    </w:p>
    <w:p w14:paraId="255DEB0F">
      <w:pPr>
        <w:spacing w:before="0" w:after="0" w:line="260" w:lineRule="exact"/>
        <w:rPr>
          <w:sz w:val="36"/>
          <w:szCs w:val="40"/>
        </w:rPr>
      </w:pPr>
      <w:r>
        <w:rPr>
          <w:rFonts w:ascii="Consolas" w:hAnsi="Consolas" w:eastAsia="Consolas"/>
          <w:color w:val="2D2D2D"/>
          <w:sz w:val="22"/>
          <w:szCs w:val="40"/>
        </w:rPr>
        <w:t xml:space="preserve"> </w:t>
      </w:r>
    </w:p>
    <w:p w14:paraId="5539338A">
      <w:pPr>
        <w:spacing w:before="0" w:after="0" w:line="260" w:lineRule="exact"/>
        <w:rPr>
          <w:sz w:val="36"/>
          <w:szCs w:val="40"/>
        </w:rPr>
      </w:pPr>
      <w:r>
        <w:rPr>
          <w:rFonts w:ascii="Consolas" w:hAnsi="Consolas" w:eastAsia="Consolas"/>
          <w:color w:val="2D2D2D"/>
          <w:sz w:val="22"/>
          <w:szCs w:val="40"/>
        </w:rPr>
        <w:t xml:space="preserve">  // 更新页面标题</w:t>
      </w:r>
    </w:p>
    <w:p w14:paraId="64AD5C96">
      <w:pPr>
        <w:spacing w:before="0" w:after="0" w:line="260" w:lineRule="exact"/>
        <w:rPr>
          <w:sz w:val="36"/>
          <w:szCs w:val="40"/>
        </w:rPr>
      </w:pPr>
      <w:r>
        <w:rPr>
          <w:rFonts w:ascii="Consolas" w:hAnsi="Consolas" w:eastAsia="Consolas"/>
          <w:color w:val="2D2D2D"/>
          <w:sz w:val="22"/>
          <w:szCs w:val="40"/>
        </w:rPr>
        <w:t xml:space="preserve">  document.title = `${to.meta.title || '软件项目管理平台'} - NoStackHub`</w:t>
      </w:r>
    </w:p>
    <w:p w14:paraId="55F69C15">
      <w:pPr>
        <w:spacing w:before="0" w:after="0" w:line="260" w:lineRule="exact"/>
        <w:rPr>
          <w:sz w:val="36"/>
          <w:szCs w:val="40"/>
        </w:rPr>
      </w:pPr>
      <w:r>
        <w:rPr>
          <w:rFonts w:ascii="Consolas" w:hAnsi="Consolas" w:eastAsia="Consolas"/>
          <w:color w:val="2D2D2D"/>
          <w:sz w:val="22"/>
          <w:szCs w:val="40"/>
        </w:rPr>
        <w:t xml:space="preserve"> </w:t>
      </w:r>
    </w:p>
    <w:p w14:paraId="74A0DB7B">
      <w:pPr>
        <w:spacing w:before="0" w:after="0" w:line="260" w:lineRule="exact"/>
        <w:rPr>
          <w:sz w:val="36"/>
          <w:szCs w:val="40"/>
        </w:rPr>
      </w:pPr>
      <w:r>
        <w:rPr>
          <w:rFonts w:ascii="Consolas" w:hAnsi="Consolas" w:eastAsia="Consolas"/>
          <w:color w:val="2D2D2D"/>
          <w:sz w:val="22"/>
          <w:szCs w:val="40"/>
        </w:rPr>
        <w:t xml:space="preserve">  // 检查是否需要认证</w:t>
      </w:r>
    </w:p>
    <w:p w14:paraId="1806BF98">
      <w:pPr>
        <w:spacing w:before="0" w:after="0" w:line="260" w:lineRule="exact"/>
        <w:rPr>
          <w:sz w:val="36"/>
          <w:szCs w:val="40"/>
        </w:rPr>
      </w:pPr>
      <w:r>
        <w:rPr>
          <w:rFonts w:ascii="Consolas" w:hAnsi="Consolas" w:eastAsia="Consolas"/>
          <w:color w:val="2D2D2D"/>
          <w:sz w:val="22"/>
          <w:szCs w:val="40"/>
        </w:rPr>
        <w:t xml:space="preserve">  if (to.meta.requiresAuth === false) {</w:t>
      </w:r>
    </w:p>
    <w:p w14:paraId="2E494C0F">
      <w:pPr>
        <w:spacing w:before="0" w:after="0" w:line="260" w:lineRule="exact"/>
        <w:rPr>
          <w:sz w:val="36"/>
          <w:szCs w:val="40"/>
        </w:rPr>
      </w:pPr>
      <w:r>
        <w:rPr>
          <w:rFonts w:ascii="Consolas" w:hAnsi="Consolas" w:eastAsia="Consolas"/>
          <w:color w:val="2D2D2D"/>
          <w:sz w:val="22"/>
          <w:szCs w:val="40"/>
        </w:rPr>
        <w:t xml:space="preserve">    // 不需要认证的页面</w:t>
      </w:r>
    </w:p>
    <w:p w14:paraId="63FFD9DC">
      <w:pPr>
        <w:spacing w:before="0" w:after="0" w:line="260" w:lineRule="exact"/>
        <w:rPr>
          <w:sz w:val="36"/>
          <w:szCs w:val="40"/>
        </w:rPr>
      </w:pPr>
      <w:r>
        <w:rPr>
          <w:rFonts w:ascii="Consolas" w:hAnsi="Consolas" w:eastAsia="Consolas"/>
          <w:color w:val="2D2D2D"/>
          <w:sz w:val="22"/>
          <w:szCs w:val="40"/>
        </w:rPr>
        <w:t xml:space="preserve">    if (token &amp;&amp; to.path === '/login') {</w:t>
      </w:r>
    </w:p>
    <w:p w14:paraId="5598474D">
      <w:pPr>
        <w:spacing w:before="0" w:after="0" w:line="260" w:lineRule="exact"/>
        <w:rPr>
          <w:sz w:val="36"/>
          <w:szCs w:val="40"/>
        </w:rPr>
      </w:pPr>
      <w:r>
        <w:rPr>
          <w:rFonts w:ascii="Consolas" w:hAnsi="Consolas" w:eastAsia="Consolas"/>
          <w:color w:val="2D2D2D"/>
          <w:sz w:val="22"/>
          <w:szCs w:val="40"/>
        </w:rPr>
        <w:t xml:space="preserve">      // 已登录且尝试访问登录页，重定向到仪表盘</w:t>
      </w:r>
    </w:p>
    <w:p w14:paraId="6BBEB3CF">
      <w:pPr>
        <w:spacing w:before="0" w:after="0" w:line="260" w:lineRule="exact"/>
        <w:rPr>
          <w:sz w:val="36"/>
          <w:szCs w:val="40"/>
        </w:rPr>
      </w:pPr>
      <w:r>
        <w:rPr>
          <w:rFonts w:ascii="Consolas" w:hAnsi="Consolas" w:eastAsia="Consolas"/>
          <w:color w:val="2D2D2D"/>
          <w:sz w:val="22"/>
          <w:szCs w:val="40"/>
        </w:rPr>
        <w:t xml:space="preserve">      next('/dashboard')</w:t>
      </w:r>
    </w:p>
    <w:p w14:paraId="217CA9EB">
      <w:pPr>
        <w:spacing w:before="0" w:after="0" w:line="260" w:lineRule="exact"/>
        <w:rPr>
          <w:sz w:val="36"/>
          <w:szCs w:val="40"/>
        </w:rPr>
      </w:pPr>
      <w:r>
        <w:rPr>
          <w:rFonts w:ascii="Consolas" w:hAnsi="Consolas" w:eastAsia="Consolas"/>
          <w:color w:val="2D2D2D"/>
          <w:sz w:val="22"/>
          <w:szCs w:val="40"/>
        </w:rPr>
        <w:t xml:space="preserve">    } else {</w:t>
      </w:r>
    </w:p>
    <w:p w14:paraId="13927B6F">
      <w:pPr>
        <w:spacing w:before="0" w:after="0" w:line="260" w:lineRule="exact"/>
        <w:rPr>
          <w:sz w:val="36"/>
          <w:szCs w:val="40"/>
        </w:rPr>
      </w:pPr>
      <w:r>
        <w:rPr>
          <w:rFonts w:ascii="Consolas" w:hAnsi="Consolas" w:eastAsia="Consolas"/>
          <w:color w:val="2D2D2D"/>
          <w:sz w:val="22"/>
          <w:szCs w:val="40"/>
        </w:rPr>
        <w:t xml:space="preserve">      next()</w:t>
      </w:r>
    </w:p>
    <w:p w14:paraId="2B91FB14">
      <w:pPr>
        <w:spacing w:before="0" w:after="0" w:line="260" w:lineRule="exact"/>
        <w:rPr>
          <w:sz w:val="36"/>
          <w:szCs w:val="40"/>
        </w:rPr>
      </w:pPr>
      <w:r>
        <w:rPr>
          <w:rFonts w:ascii="Consolas" w:hAnsi="Consolas" w:eastAsia="Consolas"/>
          <w:color w:val="2D2D2D"/>
          <w:sz w:val="22"/>
          <w:szCs w:val="40"/>
        </w:rPr>
        <w:t xml:space="preserve">    }</w:t>
      </w:r>
    </w:p>
    <w:p w14:paraId="04550120">
      <w:pPr>
        <w:spacing w:before="0" w:after="0" w:line="260" w:lineRule="exact"/>
        <w:rPr>
          <w:sz w:val="36"/>
          <w:szCs w:val="40"/>
        </w:rPr>
      </w:pPr>
      <w:r>
        <w:rPr>
          <w:rFonts w:ascii="Consolas" w:hAnsi="Consolas" w:eastAsia="Consolas"/>
          <w:color w:val="2D2D2D"/>
          <w:sz w:val="22"/>
          <w:szCs w:val="40"/>
        </w:rPr>
        <w:t xml:space="preserve">    return</w:t>
      </w:r>
    </w:p>
    <w:p w14:paraId="02A2C950">
      <w:pPr>
        <w:spacing w:before="0" w:after="0" w:line="260" w:lineRule="exact"/>
        <w:rPr>
          <w:sz w:val="36"/>
          <w:szCs w:val="40"/>
        </w:rPr>
      </w:pPr>
      <w:r>
        <w:rPr>
          <w:rFonts w:ascii="Consolas" w:hAnsi="Consolas" w:eastAsia="Consolas"/>
          <w:color w:val="2D2D2D"/>
          <w:sz w:val="22"/>
          <w:szCs w:val="40"/>
        </w:rPr>
        <w:t xml:space="preserve">  }</w:t>
      </w:r>
    </w:p>
    <w:p w14:paraId="397C352D">
      <w:pPr>
        <w:spacing w:before="0" w:after="0" w:line="260" w:lineRule="exact"/>
        <w:rPr>
          <w:sz w:val="36"/>
          <w:szCs w:val="40"/>
        </w:rPr>
      </w:pPr>
      <w:r>
        <w:rPr>
          <w:rFonts w:ascii="Consolas" w:hAnsi="Consolas" w:eastAsia="Consolas"/>
          <w:color w:val="2D2D2D"/>
          <w:sz w:val="22"/>
          <w:szCs w:val="40"/>
        </w:rPr>
        <w:t xml:space="preserve"> </w:t>
      </w:r>
    </w:p>
    <w:p w14:paraId="7118449B">
      <w:pPr>
        <w:spacing w:before="0" w:after="0" w:line="260" w:lineRule="exact"/>
        <w:rPr>
          <w:sz w:val="36"/>
          <w:szCs w:val="40"/>
        </w:rPr>
      </w:pPr>
      <w:r>
        <w:rPr>
          <w:rFonts w:ascii="Consolas" w:hAnsi="Consolas" w:eastAsia="Consolas"/>
          <w:color w:val="2D2D2D"/>
          <w:sz w:val="22"/>
          <w:szCs w:val="40"/>
        </w:rPr>
        <w:t xml:space="preserve">  // 需要认证的页面</w:t>
      </w:r>
    </w:p>
    <w:p w14:paraId="1291F364">
      <w:pPr>
        <w:spacing w:before="0" w:after="0" w:line="260" w:lineRule="exact"/>
        <w:rPr>
          <w:sz w:val="36"/>
          <w:szCs w:val="40"/>
        </w:rPr>
      </w:pPr>
      <w:r>
        <w:rPr>
          <w:rFonts w:ascii="Consolas" w:hAnsi="Consolas" w:eastAsia="Consolas"/>
          <w:color w:val="2D2D2D"/>
          <w:sz w:val="22"/>
          <w:szCs w:val="40"/>
        </w:rPr>
        <w:t xml:space="preserve">  if (!token) {</w:t>
      </w:r>
    </w:p>
    <w:p w14:paraId="2578DCF8">
      <w:pPr>
        <w:spacing w:before="0" w:after="0" w:line="260" w:lineRule="exact"/>
        <w:rPr>
          <w:sz w:val="36"/>
          <w:szCs w:val="40"/>
        </w:rPr>
      </w:pPr>
      <w:r>
        <w:rPr>
          <w:rFonts w:ascii="Consolas" w:hAnsi="Consolas" w:eastAsia="Consolas"/>
          <w:color w:val="2D2D2D"/>
          <w:sz w:val="22"/>
          <w:szCs w:val="40"/>
        </w:rPr>
        <w:t xml:space="preserve">    next('/login')</w:t>
      </w:r>
    </w:p>
    <w:p w14:paraId="31C6322E">
      <w:pPr>
        <w:spacing w:before="0" w:after="0" w:line="260" w:lineRule="exact"/>
        <w:rPr>
          <w:sz w:val="36"/>
          <w:szCs w:val="40"/>
        </w:rPr>
      </w:pPr>
      <w:r>
        <w:rPr>
          <w:rFonts w:ascii="Consolas" w:hAnsi="Consolas" w:eastAsia="Consolas"/>
          <w:color w:val="2D2D2D"/>
          <w:sz w:val="22"/>
          <w:szCs w:val="40"/>
        </w:rPr>
        <w:t xml:space="preserve">    return</w:t>
      </w:r>
    </w:p>
    <w:p w14:paraId="07AA8190">
      <w:pPr>
        <w:spacing w:before="0" w:after="0" w:line="260" w:lineRule="exact"/>
        <w:rPr>
          <w:sz w:val="36"/>
          <w:szCs w:val="40"/>
        </w:rPr>
      </w:pPr>
      <w:r>
        <w:rPr>
          <w:rFonts w:ascii="Consolas" w:hAnsi="Consolas" w:eastAsia="Consolas"/>
          <w:color w:val="2D2D2D"/>
          <w:sz w:val="22"/>
          <w:szCs w:val="40"/>
        </w:rPr>
        <w:t xml:space="preserve">  }</w:t>
      </w:r>
    </w:p>
    <w:p w14:paraId="465D1E14">
      <w:pPr>
        <w:spacing w:before="0" w:after="0" w:line="260" w:lineRule="exact"/>
        <w:rPr>
          <w:sz w:val="36"/>
          <w:szCs w:val="40"/>
        </w:rPr>
      </w:pPr>
      <w:r>
        <w:rPr>
          <w:rFonts w:ascii="Consolas" w:hAnsi="Consolas" w:eastAsia="Consolas"/>
          <w:color w:val="2D2D2D"/>
          <w:sz w:val="22"/>
          <w:szCs w:val="40"/>
        </w:rPr>
        <w:t xml:space="preserve"> </w:t>
      </w:r>
    </w:p>
    <w:p w14:paraId="712D6E90">
      <w:pPr>
        <w:spacing w:before="0" w:after="0" w:line="260" w:lineRule="exact"/>
        <w:rPr>
          <w:sz w:val="36"/>
          <w:szCs w:val="40"/>
        </w:rPr>
      </w:pPr>
      <w:r>
        <w:rPr>
          <w:rFonts w:ascii="Consolas" w:hAnsi="Consolas" w:eastAsia="Consolas"/>
          <w:color w:val="2D2D2D"/>
          <w:sz w:val="22"/>
          <w:szCs w:val="40"/>
        </w:rPr>
        <w:t xml:space="preserve">  // 有 token 但没有用户信息，验证 token 有效性</w:t>
      </w:r>
    </w:p>
    <w:p w14:paraId="19649FC9">
      <w:pPr>
        <w:spacing w:before="0" w:after="0" w:line="260" w:lineRule="exact"/>
        <w:rPr>
          <w:sz w:val="36"/>
          <w:szCs w:val="40"/>
        </w:rPr>
      </w:pPr>
      <w:r>
        <w:rPr>
          <w:rFonts w:ascii="Consolas" w:hAnsi="Consolas" w:eastAsia="Consolas"/>
          <w:color w:val="2D2D2D"/>
          <w:sz w:val="22"/>
          <w:szCs w:val="40"/>
        </w:rPr>
        <w:t xml:space="preserve">  if (!auth.user) {</w:t>
      </w:r>
    </w:p>
    <w:p w14:paraId="5476EBF9">
      <w:pPr>
        <w:spacing w:before="0" w:after="0" w:line="260" w:lineRule="exact"/>
        <w:rPr>
          <w:sz w:val="36"/>
          <w:szCs w:val="40"/>
        </w:rPr>
      </w:pPr>
      <w:r>
        <w:rPr>
          <w:rFonts w:ascii="Consolas" w:hAnsi="Consolas" w:eastAsia="Consolas"/>
          <w:color w:val="2D2D2D"/>
          <w:sz w:val="22"/>
          <w:szCs w:val="40"/>
        </w:rPr>
        <w:t xml:space="preserve">    try {</w:t>
      </w:r>
    </w:p>
    <w:p w14:paraId="28D02ABF">
      <w:pPr>
        <w:spacing w:before="0" w:after="0" w:line="260" w:lineRule="exact"/>
        <w:rPr>
          <w:sz w:val="36"/>
          <w:szCs w:val="40"/>
        </w:rPr>
      </w:pPr>
      <w:r>
        <w:rPr>
          <w:rFonts w:ascii="Consolas" w:hAnsi="Consolas" w:eastAsia="Consolas"/>
          <w:color w:val="2D2D2D"/>
          <w:sz w:val="22"/>
          <w:szCs w:val="40"/>
        </w:rPr>
        <w:t xml:space="preserve">      await auth.fetchProfile()</w:t>
      </w:r>
    </w:p>
    <w:p w14:paraId="1EE28AB2">
      <w:pPr>
        <w:spacing w:before="0" w:after="0" w:line="260" w:lineRule="exact"/>
        <w:rPr>
          <w:sz w:val="36"/>
          <w:szCs w:val="40"/>
        </w:rPr>
      </w:pPr>
      <w:r>
        <w:rPr>
          <w:rFonts w:ascii="Consolas" w:hAnsi="Consolas" w:eastAsia="Consolas"/>
          <w:color w:val="2D2D2D"/>
          <w:sz w:val="22"/>
          <w:szCs w:val="40"/>
        </w:rPr>
        <w:t xml:space="preserve">    } catch {</w:t>
      </w:r>
    </w:p>
    <w:p w14:paraId="187B3178">
      <w:pPr>
        <w:spacing w:before="0" w:after="0" w:line="260" w:lineRule="exact"/>
        <w:rPr>
          <w:sz w:val="36"/>
          <w:szCs w:val="40"/>
        </w:rPr>
      </w:pPr>
      <w:r>
        <w:rPr>
          <w:rFonts w:ascii="Consolas" w:hAnsi="Consolas" w:eastAsia="Consolas"/>
          <w:color w:val="2D2D2D"/>
          <w:sz w:val="22"/>
          <w:szCs w:val="40"/>
        </w:rPr>
        <w:t xml:space="preserve">      // token 无效，清除并跳转登录</w:t>
      </w:r>
    </w:p>
    <w:p w14:paraId="1DC84CD2">
      <w:pPr>
        <w:spacing w:before="0" w:after="0" w:line="260" w:lineRule="exact"/>
        <w:rPr>
          <w:sz w:val="36"/>
          <w:szCs w:val="40"/>
        </w:rPr>
      </w:pPr>
      <w:r>
        <w:rPr>
          <w:rFonts w:ascii="Consolas" w:hAnsi="Consolas" w:eastAsia="Consolas"/>
          <w:color w:val="2D2D2D"/>
          <w:sz w:val="22"/>
          <w:szCs w:val="40"/>
        </w:rPr>
        <w:t xml:space="preserve">      auth.logout()</w:t>
      </w:r>
    </w:p>
    <w:p w14:paraId="777E1AC7">
      <w:pPr>
        <w:spacing w:before="0" w:after="0" w:line="260" w:lineRule="exact"/>
        <w:rPr>
          <w:sz w:val="36"/>
          <w:szCs w:val="40"/>
        </w:rPr>
      </w:pPr>
      <w:r>
        <w:rPr>
          <w:rFonts w:ascii="Consolas" w:hAnsi="Consolas" w:eastAsia="Consolas"/>
          <w:color w:val="2D2D2D"/>
          <w:sz w:val="22"/>
          <w:szCs w:val="40"/>
        </w:rPr>
        <w:t xml:space="preserve">      next('/login')</w:t>
      </w:r>
    </w:p>
    <w:p w14:paraId="327BE5A9">
      <w:pPr>
        <w:spacing w:before="0" w:after="0" w:line="260" w:lineRule="exact"/>
        <w:rPr>
          <w:sz w:val="36"/>
          <w:szCs w:val="40"/>
        </w:rPr>
      </w:pPr>
      <w:r>
        <w:rPr>
          <w:rFonts w:ascii="Consolas" w:hAnsi="Consolas" w:eastAsia="Consolas"/>
          <w:color w:val="2D2D2D"/>
          <w:sz w:val="22"/>
          <w:szCs w:val="40"/>
        </w:rPr>
        <w:t xml:space="preserve">      return</w:t>
      </w:r>
    </w:p>
    <w:p w14:paraId="47E368D1">
      <w:pPr>
        <w:spacing w:before="0" w:after="0" w:line="260" w:lineRule="exact"/>
        <w:rPr>
          <w:sz w:val="36"/>
          <w:szCs w:val="40"/>
        </w:rPr>
      </w:pPr>
      <w:r>
        <w:rPr>
          <w:rFonts w:ascii="Consolas" w:hAnsi="Consolas" w:eastAsia="Consolas"/>
          <w:color w:val="2D2D2D"/>
          <w:sz w:val="22"/>
          <w:szCs w:val="40"/>
        </w:rPr>
        <w:t xml:space="preserve">    }</w:t>
      </w:r>
    </w:p>
    <w:p w14:paraId="7B32B9D8">
      <w:pPr>
        <w:spacing w:before="0" w:after="0" w:line="260" w:lineRule="exact"/>
        <w:rPr>
          <w:sz w:val="36"/>
          <w:szCs w:val="40"/>
        </w:rPr>
      </w:pPr>
      <w:r>
        <w:rPr>
          <w:rFonts w:ascii="Consolas" w:hAnsi="Consolas" w:eastAsia="Consolas"/>
          <w:color w:val="2D2D2D"/>
          <w:sz w:val="22"/>
          <w:szCs w:val="40"/>
        </w:rPr>
        <w:t xml:space="preserve">  }</w:t>
      </w:r>
    </w:p>
    <w:p w14:paraId="53E631B3">
      <w:pPr>
        <w:spacing w:before="0" w:after="0" w:line="260" w:lineRule="exact"/>
        <w:rPr>
          <w:sz w:val="36"/>
          <w:szCs w:val="40"/>
        </w:rPr>
      </w:pPr>
      <w:r>
        <w:rPr>
          <w:rFonts w:ascii="Consolas" w:hAnsi="Consolas" w:eastAsia="Consolas"/>
          <w:color w:val="2D2D2D"/>
          <w:sz w:val="22"/>
          <w:szCs w:val="40"/>
        </w:rPr>
        <w:t xml:space="preserve"> </w:t>
      </w:r>
    </w:p>
    <w:p w14:paraId="410D9F6C">
      <w:pPr>
        <w:spacing w:before="0" w:after="0" w:line="260" w:lineRule="exact"/>
        <w:rPr>
          <w:sz w:val="36"/>
          <w:szCs w:val="40"/>
        </w:rPr>
      </w:pPr>
      <w:r>
        <w:rPr>
          <w:rFonts w:ascii="Consolas" w:hAnsi="Consolas" w:eastAsia="Consolas"/>
          <w:color w:val="2D2D2D"/>
          <w:sz w:val="22"/>
          <w:szCs w:val="40"/>
        </w:rPr>
        <w:t xml:space="preserve">  // 需要双因素认证</w:t>
      </w:r>
    </w:p>
    <w:p w14:paraId="70E4B049">
      <w:pPr>
        <w:spacing w:before="0" w:after="0" w:line="260" w:lineRule="exact"/>
        <w:rPr>
          <w:sz w:val="36"/>
          <w:szCs w:val="40"/>
        </w:rPr>
      </w:pPr>
      <w:r>
        <w:rPr>
          <w:rFonts w:ascii="Consolas" w:hAnsi="Consolas" w:eastAsia="Consolas"/>
          <w:color w:val="2D2D2D"/>
          <w:sz w:val="22"/>
          <w:szCs w:val="40"/>
        </w:rPr>
        <w:t xml:space="preserve">  if (auth.twoFactorRequired &amp;&amp; to.path !== '/two-factor') {</w:t>
      </w:r>
    </w:p>
    <w:p w14:paraId="75A12368">
      <w:pPr>
        <w:spacing w:before="0" w:after="0" w:line="260" w:lineRule="exact"/>
        <w:rPr>
          <w:sz w:val="36"/>
          <w:szCs w:val="40"/>
        </w:rPr>
      </w:pPr>
      <w:r>
        <w:rPr>
          <w:rFonts w:ascii="Consolas" w:hAnsi="Consolas" w:eastAsia="Consolas"/>
          <w:color w:val="2D2D2D"/>
          <w:sz w:val="22"/>
          <w:szCs w:val="40"/>
        </w:rPr>
        <w:t xml:space="preserve">    next('/two-factor')</w:t>
      </w:r>
    </w:p>
    <w:p w14:paraId="5B6B8922">
      <w:pPr>
        <w:spacing w:before="0" w:after="0" w:line="260" w:lineRule="exact"/>
        <w:rPr>
          <w:sz w:val="36"/>
          <w:szCs w:val="40"/>
        </w:rPr>
      </w:pPr>
      <w:r>
        <w:rPr>
          <w:rFonts w:ascii="Consolas" w:hAnsi="Consolas" w:eastAsia="Consolas"/>
          <w:color w:val="2D2D2D"/>
          <w:sz w:val="22"/>
          <w:szCs w:val="40"/>
        </w:rPr>
        <w:t xml:space="preserve">    return</w:t>
      </w:r>
    </w:p>
    <w:p w14:paraId="4ACAD6D1">
      <w:pPr>
        <w:spacing w:before="0" w:after="0" w:line="260" w:lineRule="exact"/>
        <w:rPr>
          <w:sz w:val="36"/>
          <w:szCs w:val="40"/>
        </w:rPr>
      </w:pPr>
      <w:r>
        <w:rPr>
          <w:rFonts w:ascii="Consolas" w:hAnsi="Consolas" w:eastAsia="Consolas"/>
          <w:color w:val="2D2D2D"/>
          <w:sz w:val="22"/>
          <w:szCs w:val="40"/>
        </w:rPr>
        <w:t xml:space="preserve">  }</w:t>
      </w:r>
    </w:p>
    <w:p w14:paraId="6488E5BE">
      <w:pPr>
        <w:spacing w:before="0" w:after="0" w:line="260" w:lineRule="exact"/>
        <w:rPr>
          <w:sz w:val="36"/>
          <w:szCs w:val="40"/>
        </w:rPr>
      </w:pPr>
      <w:r>
        <w:rPr>
          <w:rFonts w:ascii="Consolas" w:hAnsi="Consolas" w:eastAsia="Consolas"/>
          <w:color w:val="2D2D2D"/>
          <w:sz w:val="22"/>
          <w:szCs w:val="40"/>
        </w:rPr>
        <w:t xml:space="preserve"> </w:t>
      </w:r>
    </w:p>
    <w:p w14:paraId="54CE86E9">
      <w:pPr>
        <w:spacing w:before="0" w:after="0" w:line="260" w:lineRule="exact"/>
        <w:rPr>
          <w:sz w:val="36"/>
          <w:szCs w:val="40"/>
        </w:rPr>
      </w:pPr>
      <w:r>
        <w:rPr>
          <w:rFonts w:ascii="Consolas" w:hAnsi="Consolas" w:eastAsia="Consolas"/>
          <w:color w:val="2D2D2D"/>
          <w:sz w:val="22"/>
          <w:szCs w:val="40"/>
        </w:rPr>
        <w:t xml:space="preserve">  next()</w:t>
      </w:r>
    </w:p>
    <w:p w14:paraId="0D224BF1">
      <w:pPr>
        <w:spacing w:before="0" w:after="0" w:line="260" w:lineRule="exact"/>
        <w:rPr>
          <w:sz w:val="36"/>
          <w:szCs w:val="40"/>
        </w:rPr>
      </w:pPr>
      <w:r>
        <w:rPr>
          <w:rFonts w:ascii="Consolas" w:hAnsi="Consolas" w:eastAsia="Consolas"/>
          <w:color w:val="2D2D2D"/>
          <w:sz w:val="22"/>
          <w:szCs w:val="40"/>
        </w:rPr>
        <w:t>})</w:t>
      </w:r>
    </w:p>
    <w:p w14:paraId="38FE1CE4">
      <w:pPr>
        <w:spacing w:before="0" w:after="0" w:line="260" w:lineRule="exact"/>
        <w:rPr>
          <w:sz w:val="36"/>
          <w:szCs w:val="40"/>
        </w:rPr>
      </w:pPr>
      <w:r>
        <w:rPr>
          <w:rFonts w:ascii="Consolas" w:hAnsi="Consolas" w:eastAsia="Consolas"/>
          <w:color w:val="2D2D2D"/>
          <w:sz w:val="22"/>
          <w:szCs w:val="40"/>
        </w:rPr>
        <w:t xml:space="preserve"> </w:t>
      </w:r>
    </w:p>
    <w:p w14:paraId="5EB2AB56">
      <w:pPr>
        <w:spacing w:before="0" w:after="0" w:line="260" w:lineRule="exact"/>
        <w:rPr>
          <w:sz w:val="36"/>
          <w:szCs w:val="40"/>
        </w:rPr>
      </w:pPr>
      <w:r>
        <w:rPr>
          <w:rFonts w:ascii="Consolas" w:hAnsi="Consolas" w:eastAsia="Consolas"/>
          <w:color w:val="2D2D2D"/>
          <w:sz w:val="22"/>
          <w:szCs w:val="40"/>
        </w:rPr>
        <w:t>router.afterEach((to, from) =&gt; {</w:t>
      </w:r>
    </w:p>
    <w:p w14:paraId="45348A38">
      <w:pPr>
        <w:spacing w:before="0" w:after="0" w:line="260" w:lineRule="exact"/>
        <w:rPr>
          <w:sz w:val="36"/>
          <w:szCs w:val="40"/>
        </w:rPr>
      </w:pPr>
      <w:r>
        <w:rPr>
          <w:rFonts w:ascii="Consolas" w:hAnsi="Consolas" w:eastAsia="Consolas"/>
          <w:color w:val="2D2D2D"/>
          <w:sz w:val="22"/>
          <w:szCs w:val="40"/>
        </w:rPr>
        <w:t xml:space="preserve">  // 可以在这里添加页面加载完成的处理</w:t>
      </w:r>
    </w:p>
    <w:p w14:paraId="1692C3F9">
      <w:pPr>
        <w:spacing w:before="0" w:after="0" w:line="260" w:lineRule="exact"/>
        <w:rPr>
          <w:sz w:val="36"/>
          <w:szCs w:val="40"/>
        </w:rPr>
      </w:pPr>
      <w:r>
        <w:rPr>
          <w:rFonts w:ascii="Consolas" w:hAnsi="Consolas" w:eastAsia="Consolas"/>
          <w:color w:val="2D2D2D"/>
          <w:sz w:val="22"/>
          <w:szCs w:val="40"/>
        </w:rPr>
        <w:t>})</w:t>
      </w:r>
    </w:p>
    <w:p w14:paraId="4E1E7D33">
      <w:pPr>
        <w:spacing w:before="0" w:after="0" w:line="260" w:lineRule="exact"/>
        <w:rPr>
          <w:sz w:val="36"/>
          <w:szCs w:val="40"/>
        </w:rPr>
      </w:pPr>
      <w:r>
        <w:rPr>
          <w:rFonts w:ascii="Consolas" w:hAnsi="Consolas" w:eastAsia="Consolas"/>
          <w:color w:val="2D2D2D"/>
          <w:sz w:val="22"/>
          <w:szCs w:val="40"/>
        </w:rPr>
        <w:t xml:space="preserve"> </w:t>
      </w:r>
    </w:p>
    <w:p w14:paraId="2007A537">
      <w:pPr>
        <w:spacing w:before="0" w:after="0" w:line="260" w:lineRule="exact"/>
        <w:rPr>
          <w:sz w:val="36"/>
          <w:szCs w:val="40"/>
        </w:rPr>
      </w:pPr>
      <w:r>
        <w:rPr>
          <w:rFonts w:ascii="Consolas" w:hAnsi="Consolas" w:eastAsia="Consolas"/>
          <w:color w:val="2D2D2D"/>
          <w:sz w:val="22"/>
          <w:szCs w:val="40"/>
        </w:rPr>
        <w:t>export default router</w:t>
      </w:r>
    </w:p>
    <w:p w14:paraId="42D4D413">
      <w:pPr>
        <w:spacing w:before="0" w:after="0" w:line="260" w:lineRule="exact"/>
        <w:rPr>
          <w:sz w:val="36"/>
          <w:szCs w:val="40"/>
        </w:rPr>
      </w:pPr>
      <w:r>
        <w:rPr>
          <w:rFonts w:ascii="Consolas" w:hAnsi="Consolas" w:eastAsia="Consolas"/>
          <w:color w:val="2D2D2D"/>
          <w:sz w:val="22"/>
          <w:szCs w:val="40"/>
        </w:rPr>
        <w:t xml:space="preserve"> </w:t>
      </w:r>
    </w:p>
    <w:p w14:paraId="005F5250">
      <w:pPr>
        <w:rPr>
          <w:sz w:val="36"/>
          <w:szCs w:val="40"/>
        </w:rPr>
      </w:pPr>
    </w:p>
    <w:p w14:paraId="2B5D8799">
      <w:pPr>
        <w:spacing w:before="200" w:after="40"/>
        <w:rPr>
          <w:sz w:val="36"/>
          <w:szCs w:val="40"/>
        </w:rPr>
      </w:pPr>
      <w:r>
        <w:rPr>
          <w:b/>
          <w:color w:val="1A56DB"/>
          <w:sz w:val="28"/>
          <w:szCs w:val="40"/>
        </w:rPr>
        <w:t>// frontend\src\stores\auth.js</w:t>
      </w:r>
    </w:p>
    <w:p w14:paraId="4C51548B">
      <w:pPr>
        <w:spacing w:before="0" w:after="0" w:line="260" w:lineRule="exact"/>
        <w:rPr>
          <w:sz w:val="36"/>
          <w:szCs w:val="40"/>
        </w:rPr>
      </w:pPr>
      <w:r>
        <w:rPr>
          <w:rFonts w:ascii="Consolas" w:hAnsi="Consolas" w:eastAsia="Consolas"/>
          <w:color w:val="2D2D2D"/>
          <w:sz w:val="22"/>
          <w:szCs w:val="40"/>
        </w:rPr>
        <w:t>import { defineStore } from 'pinia'</w:t>
      </w:r>
    </w:p>
    <w:p w14:paraId="158EA186">
      <w:pPr>
        <w:spacing w:before="0" w:after="0" w:line="260" w:lineRule="exact"/>
        <w:rPr>
          <w:sz w:val="36"/>
          <w:szCs w:val="40"/>
        </w:rPr>
      </w:pPr>
      <w:r>
        <w:rPr>
          <w:rFonts w:ascii="Consolas" w:hAnsi="Consolas" w:eastAsia="Consolas"/>
          <w:color w:val="2D2D2D"/>
          <w:sz w:val="22"/>
          <w:szCs w:val="40"/>
        </w:rPr>
        <w:t>import { ref, computed } from 'vue'</w:t>
      </w:r>
    </w:p>
    <w:p w14:paraId="76955AE4">
      <w:pPr>
        <w:spacing w:before="0" w:after="0" w:line="260" w:lineRule="exact"/>
        <w:rPr>
          <w:sz w:val="36"/>
          <w:szCs w:val="40"/>
        </w:rPr>
      </w:pPr>
      <w:r>
        <w:rPr>
          <w:rFonts w:ascii="Consolas" w:hAnsi="Consolas" w:eastAsia="Consolas"/>
          <w:color w:val="2D2D2D"/>
          <w:sz w:val="22"/>
          <w:szCs w:val="40"/>
        </w:rPr>
        <w:t>import { authAPI } from '@/api'</w:t>
      </w:r>
    </w:p>
    <w:p w14:paraId="658B0E67">
      <w:pPr>
        <w:spacing w:before="0" w:after="0" w:line="260" w:lineRule="exact"/>
        <w:rPr>
          <w:sz w:val="36"/>
          <w:szCs w:val="40"/>
        </w:rPr>
      </w:pPr>
      <w:r>
        <w:rPr>
          <w:rFonts w:ascii="Consolas" w:hAnsi="Consolas" w:eastAsia="Consolas"/>
          <w:color w:val="2D2D2D"/>
          <w:sz w:val="22"/>
          <w:szCs w:val="40"/>
        </w:rPr>
        <w:t>import { ElMessage } from 'element-plus'</w:t>
      </w:r>
    </w:p>
    <w:p w14:paraId="157071A9">
      <w:pPr>
        <w:spacing w:before="0" w:after="0" w:line="260" w:lineRule="exact"/>
        <w:rPr>
          <w:sz w:val="36"/>
          <w:szCs w:val="40"/>
        </w:rPr>
      </w:pPr>
      <w:r>
        <w:rPr>
          <w:rFonts w:ascii="Consolas" w:hAnsi="Consolas" w:eastAsia="Consolas"/>
          <w:color w:val="2D2D2D"/>
          <w:sz w:val="22"/>
          <w:szCs w:val="40"/>
        </w:rPr>
        <w:t xml:space="preserve"> </w:t>
      </w:r>
    </w:p>
    <w:p w14:paraId="54FE513E">
      <w:pPr>
        <w:spacing w:before="0" w:after="0" w:line="260" w:lineRule="exact"/>
        <w:rPr>
          <w:sz w:val="36"/>
          <w:szCs w:val="40"/>
        </w:rPr>
      </w:pPr>
      <w:r>
        <w:rPr>
          <w:rFonts w:ascii="Consolas" w:hAnsi="Consolas" w:eastAsia="Consolas"/>
          <w:color w:val="2D2D2D"/>
          <w:sz w:val="22"/>
          <w:szCs w:val="40"/>
        </w:rPr>
        <w:t>export const useAuthStore = defineStore('auth', () =&gt; {</w:t>
      </w:r>
    </w:p>
    <w:p w14:paraId="3100AC4F">
      <w:pPr>
        <w:spacing w:before="0" w:after="0" w:line="260" w:lineRule="exact"/>
        <w:rPr>
          <w:sz w:val="36"/>
          <w:szCs w:val="40"/>
        </w:rPr>
      </w:pPr>
      <w:r>
        <w:rPr>
          <w:rFonts w:ascii="Consolas" w:hAnsi="Consolas" w:eastAsia="Consolas"/>
          <w:color w:val="2D2D2D"/>
          <w:sz w:val="22"/>
          <w:szCs w:val="40"/>
        </w:rPr>
        <w:t xml:space="preserve">  const user = ref(null)</w:t>
      </w:r>
    </w:p>
    <w:p w14:paraId="0FA86E76">
      <w:pPr>
        <w:spacing w:before="0" w:after="0" w:line="260" w:lineRule="exact"/>
        <w:rPr>
          <w:sz w:val="36"/>
          <w:szCs w:val="40"/>
        </w:rPr>
      </w:pPr>
      <w:r>
        <w:rPr>
          <w:rFonts w:ascii="Consolas" w:hAnsi="Consolas" w:eastAsia="Consolas"/>
          <w:color w:val="2D2D2D"/>
          <w:sz w:val="22"/>
          <w:szCs w:val="40"/>
        </w:rPr>
        <w:t xml:space="preserve">  const accessToken = ref(localStorage.getItem('access_token') || '')</w:t>
      </w:r>
    </w:p>
    <w:p w14:paraId="357C7A59">
      <w:pPr>
        <w:spacing w:before="0" w:after="0" w:line="260" w:lineRule="exact"/>
        <w:rPr>
          <w:sz w:val="36"/>
          <w:szCs w:val="40"/>
        </w:rPr>
      </w:pPr>
      <w:r>
        <w:rPr>
          <w:rFonts w:ascii="Consolas" w:hAnsi="Consolas" w:eastAsia="Consolas"/>
          <w:color w:val="2D2D2D"/>
          <w:sz w:val="22"/>
          <w:szCs w:val="40"/>
        </w:rPr>
        <w:t xml:space="preserve">  const refreshToken = ref(localStorage.getItem('refresh_token') || '')</w:t>
      </w:r>
    </w:p>
    <w:p w14:paraId="7504E87E">
      <w:pPr>
        <w:spacing w:before="0" w:after="0" w:line="260" w:lineRule="exact"/>
        <w:rPr>
          <w:sz w:val="36"/>
          <w:szCs w:val="40"/>
        </w:rPr>
      </w:pPr>
      <w:r>
        <w:rPr>
          <w:rFonts w:ascii="Consolas" w:hAnsi="Consolas" w:eastAsia="Consolas"/>
          <w:color w:val="2D2D2D"/>
          <w:sz w:val="22"/>
          <w:szCs w:val="40"/>
        </w:rPr>
        <w:t xml:space="preserve">  const twoFactorRequired = ref(false)</w:t>
      </w:r>
    </w:p>
    <w:p w14:paraId="320819C3">
      <w:pPr>
        <w:spacing w:before="0" w:after="0" w:line="260" w:lineRule="exact"/>
        <w:rPr>
          <w:sz w:val="36"/>
          <w:szCs w:val="40"/>
        </w:rPr>
      </w:pPr>
      <w:r>
        <w:rPr>
          <w:rFonts w:ascii="Consolas" w:hAnsi="Consolas" w:eastAsia="Consolas"/>
          <w:color w:val="2D2D2D"/>
          <w:sz w:val="22"/>
          <w:szCs w:val="40"/>
        </w:rPr>
        <w:t xml:space="preserve">  const twoFactorToken = ref('')</w:t>
      </w:r>
    </w:p>
    <w:p w14:paraId="637816B5">
      <w:pPr>
        <w:spacing w:before="0" w:after="0" w:line="260" w:lineRule="exact"/>
        <w:rPr>
          <w:sz w:val="36"/>
          <w:szCs w:val="40"/>
        </w:rPr>
      </w:pPr>
      <w:r>
        <w:rPr>
          <w:rFonts w:ascii="Consolas" w:hAnsi="Consolas" w:eastAsia="Consolas"/>
          <w:color w:val="2D2D2D"/>
          <w:sz w:val="22"/>
          <w:szCs w:val="40"/>
        </w:rPr>
        <w:t xml:space="preserve"> </w:t>
      </w:r>
    </w:p>
    <w:p w14:paraId="2D76F623">
      <w:pPr>
        <w:spacing w:before="0" w:after="0" w:line="260" w:lineRule="exact"/>
        <w:rPr>
          <w:sz w:val="36"/>
          <w:szCs w:val="40"/>
        </w:rPr>
      </w:pPr>
      <w:r>
        <w:rPr>
          <w:rFonts w:ascii="Consolas" w:hAnsi="Consolas" w:eastAsia="Consolas"/>
          <w:color w:val="2D2D2D"/>
          <w:sz w:val="22"/>
          <w:szCs w:val="40"/>
        </w:rPr>
        <w:t xml:space="preserve">  const isLoggedIn = computed(() =&gt; !!accessToken.value &amp;&amp; !twoFactorRequired.value)</w:t>
      </w:r>
    </w:p>
    <w:p w14:paraId="1DCBF540">
      <w:pPr>
        <w:spacing w:before="0" w:after="0" w:line="260" w:lineRule="exact"/>
        <w:rPr>
          <w:sz w:val="36"/>
          <w:szCs w:val="40"/>
        </w:rPr>
      </w:pPr>
      <w:r>
        <w:rPr>
          <w:rFonts w:ascii="Consolas" w:hAnsi="Consolas" w:eastAsia="Consolas"/>
          <w:color w:val="2D2D2D"/>
          <w:sz w:val="22"/>
          <w:szCs w:val="40"/>
        </w:rPr>
        <w:t xml:space="preserve">  const isAuthenticated = computed(() =&gt; !!accessToken.value)</w:t>
      </w:r>
    </w:p>
    <w:p w14:paraId="6E5B8BAC">
      <w:pPr>
        <w:spacing w:before="0" w:after="0" w:line="260" w:lineRule="exact"/>
        <w:rPr>
          <w:sz w:val="36"/>
          <w:szCs w:val="40"/>
        </w:rPr>
      </w:pPr>
      <w:r>
        <w:rPr>
          <w:rFonts w:ascii="Consolas" w:hAnsi="Consolas" w:eastAsia="Consolas"/>
          <w:color w:val="2D2D2D"/>
          <w:sz w:val="22"/>
          <w:szCs w:val="40"/>
        </w:rPr>
        <w:t xml:space="preserve"> </w:t>
      </w:r>
    </w:p>
    <w:p w14:paraId="68082A4B">
      <w:pPr>
        <w:spacing w:before="0" w:after="0" w:line="260" w:lineRule="exact"/>
        <w:rPr>
          <w:sz w:val="36"/>
          <w:szCs w:val="40"/>
        </w:rPr>
      </w:pPr>
      <w:r>
        <w:rPr>
          <w:rFonts w:ascii="Consolas" w:hAnsi="Consolas" w:eastAsia="Consolas"/>
          <w:color w:val="2D2D2D"/>
          <w:sz w:val="22"/>
          <w:szCs w:val="40"/>
        </w:rPr>
        <w:t xml:space="preserve">  async function login(username, password) {</w:t>
      </w:r>
    </w:p>
    <w:p w14:paraId="28FE0A8B">
      <w:pPr>
        <w:spacing w:before="0" w:after="0" w:line="260" w:lineRule="exact"/>
        <w:rPr>
          <w:sz w:val="36"/>
          <w:szCs w:val="40"/>
        </w:rPr>
      </w:pPr>
      <w:r>
        <w:rPr>
          <w:rFonts w:ascii="Consolas" w:hAnsi="Consolas" w:eastAsia="Consolas"/>
          <w:color w:val="2D2D2D"/>
          <w:sz w:val="22"/>
          <w:szCs w:val="40"/>
        </w:rPr>
        <w:t xml:space="preserve">    try {</w:t>
      </w:r>
    </w:p>
    <w:p w14:paraId="5D5209D7">
      <w:pPr>
        <w:spacing w:before="0" w:after="0" w:line="260" w:lineRule="exact"/>
        <w:rPr>
          <w:sz w:val="36"/>
          <w:szCs w:val="40"/>
        </w:rPr>
      </w:pPr>
      <w:r>
        <w:rPr>
          <w:rFonts w:ascii="Consolas" w:hAnsi="Consolas" w:eastAsia="Consolas"/>
          <w:color w:val="2D2D2D"/>
          <w:sz w:val="22"/>
          <w:szCs w:val="40"/>
        </w:rPr>
        <w:t xml:space="preserve">      const res = await authAPI.login({ username, password })</w:t>
      </w:r>
    </w:p>
    <w:p w14:paraId="34DF82C2">
      <w:pPr>
        <w:spacing w:before="0" w:after="0" w:line="260" w:lineRule="exact"/>
        <w:rPr>
          <w:sz w:val="36"/>
          <w:szCs w:val="40"/>
        </w:rPr>
      </w:pPr>
      <w:r>
        <w:rPr>
          <w:rFonts w:ascii="Consolas" w:hAnsi="Consolas" w:eastAsia="Consolas"/>
          <w:color w:val="2D2D2D"/>
          <w:sz w:val="22"/>
          <w:szCs w:val="40"/>
        </w:rPr>
        <w:t xml:space="preserve">      </w:t>
      </w:r>
    </w:p>
    <w:p w14:paraId="39F8AECC">
      <w:pPr>
        <w:spacing w:before="0" w:after="0" w:line="260" w:lineRule="exact"/>
        <w:rPr>
          <w:sz w:val="36"/>
          <w:szCs w:val="40"/>
        </w:rPr>
      </w:pPr>
      <w:r>
        <w:rPr>
          <w:rFonts w:ascii="Consolas" w:hAnsi="Consolas" w:eastAsia="Consolas"/>
          <w:color w:val="2D2D2D"/>
          <w:sz w:val="22"/>
          <w:szCs w:val="40"/>
        </w:rPr>
        <w:t xml:space="preserve">      // 检查是否需要双因素认证</w:t>
      </w:r>
    </w:p>
    <w:p w14:paraId="4E5AD215">
      <w:pPr>
        <w:spacing w:before="0" w:after="0" w:line="260" w:lineRule="exact"/>
        <w:rPr>
          <w:sz w:val="36"/>
          <w:szCs w:val="40"/>
        </w:rPr>
      </w:pPr>
      <w:r>
        <w:rPr>
          <w:rFonts w:ascii="Consolas" w:hAnsi="Consolas" w:eastAsia="Consolas"/>
          <w:color w:val="2D2D2D"/>
          <w:sz w:val="22"/>
          <w:szCs w:val="40"/>
        </w:rPr>
        <w:t xml:space="preserve">      if (res.two_factor_required) {</w:t>
      </w:r>
    </w:p>
    <w:p w14:paraId="5510E029">
      <w:pPr>
        <w:spacing w:before="0" w:after="0" w:line="260" w:lineRule="exact"/>
        <w:rPr>
          <w:sz w:val="36"/>
          <w:szCs w:val="40"/>
        </w:rPr>
      </w:pPr>
      <w:r>
        <w:rPr>
          <w:rFonts w:ascii="Consolas" w:hAnsi="Consolas" w:eastAsia="Consolas"/>
          <w:color w:val="2D2D2D"/>
          <w:sz w:val="22"/>
          <w:szCs w:val="40"/>
        </w:rPr>
        <w:t xml:space="preserve">        twoFactorRequired.value = true</w:t>
      </w:r>
    </w:p>
    <w:p w14:paraId="75FFC726">
      <w:pPr>
        <w:spacing w:before="0" w:after="0" w:line="260" w:lineRule="exact"/>
        <w:rPr>
          <w:sz w:val="36"/>
          <w:szCs w:val="40"/>
        </w:rPr>
      </w:pPr>
      <w:r>
        <w:rPr>
          <w:rFonts w:ascii="Consolas" w:hAnsi="Consolas" w:eastAsia="Consolas"/>
          <w:color w:val="2D2D2D"/>
          <w:sz w:val="22"/>
          <w:szCs w:val="40"/>
        </w:rPr>
        <w:t xml:space="preserve">        twoFactorToken.value = res.two_factor_token</w:t>
      </w:r>
    </w:p>
    <w:p w14:paraId="48B64403">
      <w:pPr>
        <w:spacing w:before="0" w:after="0" w:line="260" w:lineRule="exact"/>
        <w:rPr>
          <w:sz w:val="36"/>
          <w:szCs w:val="40"/>
        </w:rPr>
      </w:pPr>
      <w:r>
        <w:rPr>
          <w:rFonts w:ascii="Consolas" w:hAnsi="Consolas" w:eastAsia="Consolas"/>
          <w:color w:val="2D2D2D"/>
          <w:sz w:val="22"/>
          <w:szCs w:val="40"/>
        </w:rPr>
        <w:t xml:space="preserve">        return { twoFactorRequired: true }</w:t>
      </w:r>
    </w:p>
    <w:p w14:paraId="21503B5F">
      <w:pPr>
        <w:spacing w:before="0" w:after="0" w:line="260" w:lineRule="exact"/>
        <w:rPr>
          <w:sz w:val="36"/>
          <w:szCs w:val="40"/>
        </w:rPr>
      </w:pPr>
      <w:r>
        <w:rPr>
          <w:rFonts w:ascii="Consolas" w:hAnsi="Consolas" w:eastAsia="Consolas"/>
          <w:color w:val="2D2D2D"/>
          <w:sz w:val="22"/>
          <w:szCs w:val="40"/>
        </w:rPr>
        <w:t xml:space="preserve">      }</w:t>
      </w:r>
    </w:p>
    <w:p w14:paraId="234525D2">
      <w:pPr>
        <w:spacing w:before="0" w:after="0" w:line="260" w:lineRule="exact"/>
        <w:rPr>
          <w:sz w:val="36"/>
          <w:szCs w:val="40"/>
        </w:rPr>
      </w:pPr>
      <w:r>
        <w:rPr>
          <w:rFonts w:ascii="Consolas" w:hAnsi="Consolas" w:eastAsia="Consolas"/>
          <w:color w:val="2D2D2D"/>
          <w:sz w:val="22"/>
          <w:szCs w:val="40"/>
        </w:rPr>
        <w:t xml:space="preserve">      </w:t>
      </w:r>
    </w:p>
    <w:p w14:paraId="67E63A61">
      <w:pPr>
        <w:spacing w:before="0" w:after="0" w:line="260" w:lineRule="exact"/>
        <w:rPr>
          <w:sz w:val="36"/>
          <w:szCs w:val="40"/>
        </w:rPr>
      </w:pPr>
      <w:r>
        <w:rPr>
          <w:rFonts w:ascii="Consolas" w:hAnsi="Consolas" w:eastAsia="Consolas"/>
          <w:color w:val="2D2D2D"/>
          <w:sz w:val="22"/>
          <w:szCs w:val="40"/>
        </w:rPr>
        <w:t xml:space="preserve">      // 正常登录流程</w:t>
      </w:r>
    </w:p>
    <w:p w14:paraId="7EADE3FA">
      <w:pPr>
        <w:spacing w:before="0" w:after="0" w:line="260" w:lineRule="exact"/>
        <w:rPr>
          <w:sz w:val="36"/>
          <w:szCs w:val="40"/>
        </w:rPr>
      </w:pPr>
      <w:r>
        <w:rPr>
          <w:rFonts w:ascii="Consolas" w:hAnsi="Consolas" w:eastAsia="Consolas"/>
          <w:color w:val="2D2D2D"/>
          <w:sz w:val="22"/>
          <w:szCs w:val="40"/>
        </w:rPr>
        <w:t xml:space="preserve">      const token = res.token || res</w:t>
      </w:r>
    </w:p>
    <w:p w14:paraId="29740500">
      <w:pPr>
        <w:spacing w:before="0" w:after="0" w:line="260" w:lineRule="exact"/>
        <w:rPr>
          <w:sz w:val="36"/>
          <w:szCs w:val="40"/>
        </w:rPr>
      </w:pPr>
      <w:r>
        <w:rPr>
          <w:rFonts w:ascii="Consolas" w:hAnsi="Consolas" w:eastAsia="Consolas"/>
          <w:color w:val="2D2D2D"/>
          <w:sz w:val="22"/>
          <w:szCs w:val="40"/>
        </w:rPr>
        <w:t xml:space="preserve">      accessToken.value = token.access</w:t>
      </w:r>
    </w:p>
    <w:p w14:paraId="10B083FB">
      <w:pPr>
        <w:spacing w:before="0" w:after="0" w:line="260" w:lineRule="exact"/>
        <w:rPr>
          <w:sz w:val="36"/>
          <w:szCs w:val="40"/>
        </w:rPr>
      </w:pPr>
      <w:r>
        <w:rPr>
          <w:rFonts w:ascii="Consolas" w:hAnsi="Consolas" w:eastAsia="Consolas"/>
          <w:color w:val="2D2D2D"/>
          <w:sz w:val="22"/>
          <w:szCs w:val="40"/>
        </w:rPr>
        <w:t xml:space="preserve">      refreshToken.value = token.refresh</w:t>
      </w:r>
    </w:p>
    <w:p w14:paraId="008E5CBA">
      <w:pPr>
        <w:spacing w:before="0" w:after="0" w:line="260" w:lineRule="exact"/>
        <w:rPr>
          <w:sz w:val="36"/>
          <w:szCs w:val="40"/>
        </w:rPr>
      </w:pPr>
      <w:r>
        <w:rPr>
          <w:rFonts w:ascii="Consolas" w:hAnsi="Consolas" w:eastAsia="Consolas"/>
          <w:color w:val="2D2D2D"/>
          <w:sz w:val="22"/>
          <w:szCs w:val="40"/>
        </w:rPr>
        <w:t xml:space="preserve">      user.value = res.user</w:t>
      </w:r>
    </w:p>
    <w:p w14:paraId="74C63E78">
      <w:pPr>
        <w:spacing w:before="0" w:after="0" w:line="260" w:lineRule="exact"/>
        <w:rPr>
          <w:sz w:val="36"/>
          <w:szCs w:val="40"/>
        </w:rPr>
      </w:pPr>
      <w:r>
        <w:rPr>
          <w:rFonts w:ascii="Consolas" w:hAnsi="Consolas" w:eastAsia="Consolas"/>
          <w:color w:val="2D2D2D"/>
          <w:sz w:val="22"/>
          <w:szCs w:val="40"/>
        </w:rPr>
        <w:t xml:space="preserve">      localStorage.setItem('access_token', token.access)</w:t>
      </w:r>
    </w:p>
    <w:p w14:paraId="70EAA941">
      <w:pPr>
        <w:spacing w:before="0" w:after="0" w:line="260" w:lineRule="exact"/>
        <w:rPr>
          <w:sz w:val="36"/>
          <w:szCs w:val="40"/>
        </w:rPr>
      </w:pPr>
      <w:r>
        <w:rPr>
          <w:rFonts w:ascii="Consolas" w:hAnsi="Consolas" w:eastAsia="Consolas"/>
          <w:color w:val="2D2D2D"/>
          <w:sz w:val="22"/>
          <w:szCs w:val="40"/>
        </w:rPr>
        <w:t xml:space="preserve">      localStorage.setItem('refresh_token', token.refresh)</w:t>
      </w:r>
    </w:p>
    <w:p w14:paraId="13B5CF75">
      <w:pPr>
        <w:spacing w:before="0" w:after="0" w:line="260" w:lineRule="exact"/>
        <w:rPr>
          <w:sz w:val="36"/>
          <w:szCs w:val="40"/>
        </w:rPr>
      </w:pPr>
      <w:r>
        <w:rPr>
          <w:rFonts w:ascii="Consolas" w:hAnsi="Consolas" w:eastAsia="Consolas"/>
          <w:color w:val="2D2D2D"/>
          <w:sz w:val="22"/>
          <w:szCs w:val="40"/>
        </w:rPr>
        <w:t xml:space="preserve">      </w:t>
      </w:r>
    </w:p>
    <w:p w14:paraId="49F3654F">
      <w:pPr>
        <w:spacing w:before="0" w:after="0" w:line="260" w:lineRule="exact"/>
        <w:rPr>
          <w:sz w:val="36"/>
          <w:szCs w:val="40"/>
        </w:rPr>
      </w:pPr>
      <w:r>
        <w:rPr>
          <w:rFonts w:ascii="Consolas" w:hAnsi="Consolas" w:eastAsia="Consolas"/>
          <w:color w:val="2D2D2D"/>
          <w:sz w:val="22"/>
          <w:szCs w:val="40"/>
        </w:rPr>
        <w:t xml:space="preserve">      return { success: true }</w:t>
      </w:r>
    </w:p>
    <w:p w14:paraId="6BF44CE3">
      <w:pPr>
        <w:spacing w:before="0" w:after="0" w:line="260" w:lineRule="exact"/>
        <w:rPr>
          <w:sz w:val="36"/>
          <w:szCs w:val="40"/>
        </w:rPr>
      </w:pPr>
      <w:r>
        <w:rPr>
          <w:rFonts w:ascii="Consolas" w:hAnsi="Consolas" w:eastAsia="Consolas"/>
          <w:color w:val="2D2D2D"/>
          <w:sz w:val="22"/>
          <w:szCs w:val="40"/>
        </w:rPr>
        <w:t xml:space="preserve">    } catch (error) {</w:t>
      </w:r>
    </w:p>
    <w:p w14:paraId="522D0B31">
      <w:pPr>
        <w:spacing w:before="0" w:after="0" w:line="260" w:lineRule="exact"/>
        <w:rPr>
          <w:sz w:val="36"/>
          <w:szCs w:val="40"/>
        </w:rPr>
      </w:pPr>
      <w:r>
        <w:rPr>
          <w:rFonts w:ascii="Consolas" w:hAnsi="Consolas" w:eastAsia="Consolas"/>
          <w:color w:val="2D2D2D"/>
          <w:sz w:val="22"/>
          <w:szCs w:val="40"/>
        </w:rPr>
        <w:t xml:space="preserve">      throw error</w:t>
      </w:r>
    </w:p>
    <w:p w14:paraId="2F8858FD">
      <w:pPr>
        <w:spacing w:before="0" w:after="0" w:line="260" w:lineRule="exact"/>
        <w:rPr>
          <w:sz w:val="36"/>
          <w:szCs w:val="40"/>
        </w:rPr>
      </w:pPr>
      <w:r>
        <w:rPr>
          <w:rFonts w:ascii="Consolas" w:hAnsi="Consolas" w:eastAsia="Consolas"/>
          <w:color w:val="2D2D2D"/>
          <w:sz w:val="22"/>
          <w:szCs w:val="40"/>
        </w:rPr>
        <w:t xml:space="preserve">    }</w:t>
      </w:r>
    </w:p>
    <w:p w14:paraId="5CEC3AB1">
      <w:pPr>
        <w:spacing w:before="0" w:after="0" w:line="260" w:lineRule="exact"/>
        <w:rPr>
          <w:sz w:val="36"/>
          <w:szCs w:val="40"/>
        </w:rPr>
      </w:pPr>
      <w:r>
        <w:rPr>
          <w:rFonts w:ascii="Consolas" w:hAnsi="Consolas" w:eastAsia="Consolas"/>
          <w:color w:val="2D2D2D"/>
          <w:sz w:val="22"/>
          <w:szCs w:val="40"/>
        </w:rPr>
        <w:t xml:space="preserve">  }</w:t>
      </w:r>
    </w:p>
    <w:p w14:paraId="3EACB6F6">
      <w:pPr>
        <w:spacing w:before="0" w:after="0" w:line="260" w:lineRule="exact"/>
        <w:rPr>
          <w:sz w:val="36"/>
          <w:szCs w:val="40"/>
        </w:rPr>
      </w:pPr>
      <w:r>
        <w:rPr>
          <w:rFonts w:ascii="Consolas" w:hAnsi="Consolas" w:eastAsia="Consolas"/>
          <w:color w:val="2D2D2D"/>
          <w:sz w:val="22"/>
          <w:szCs w:val="40"/>
        </w:rPr>
        <w:t xml:space="preserve"> </w:t>
      </w:r>
    </w:p>
    <w:p w14:paraId="24B743B9">
      <w:pPr>
        <w:spacing w:before="0" w:after="0" w:line="260" w:lineRule="exact"/>
        <w:rPr>
          <w:sz w:val="36"/>
          <w:szCs w:val="40"/>
        </w:rPr>
      </w:pPr>
      <w:r>
        <w:rPr>
          <w:rFonts w:ascii="Consolas" w:hAnsi="Consolas" w:eastAsia="Consolas"/>
          <w:color w:val="2D2D2D"/>
          <w:sz w:val="22"/>
          <w:szCs w:val="40"/>
        </w:rPr>
        <w:t xml:space="preserve">  async function verifyTwoFactor(code) {</w:t>
      </w:r>
    </w:p>
    <w:p w14:paraId="7E1AEBE8">
      <w:pPr>
        <w:spacing w:before="0" w:after="0" w:line="260" w:lineRule="exact"/>
        <w:rPr>
          <w:sz w:val="36"/>
          <w:szCs w:val="40"/>
        </w:rPr>
      </w:pPr>
      <w:r>
        <w:rPr>
          <w:rFonts w:ascii="Consolas" w:hAnsi="Consolas" w:eastAsia="Consolas"/>
          <w:color w:val="2D2D2D"/>
          <w:sz w:val="22"/>
          <w:szCs w:val="40"/>
        </w:rPr>
        <w:t xml:space="preserve">    try {</w:t>
      </w:r>
    </w:p>
    <w:p w14:paraId="218866F8">
      <w:pPr>
        <w:spacing w:before="0" w:after="0" w:line="260" w:lineRule="exact"/>
        <w:rPr>
          <w:sz w:val="36"/>
          <w:szCs w:val="40"/>
        </w:rPr>
      </w:pPr>
      <w:r>
        <w:rPr>
          <w:rFonts w:ascii="Consolas" w:hAnsi="Consolas" w:eastAsia="Consolas"/>
          <w:color w:val="2D2D2D"/>
          <w:sz w:val="22"/>
          <w:szCs w:val="40"/>
        </w:rPr>
        <w:t xml:space="preserve">      const res = await authAPI.verifyTwoFactor({</w:t>
      </w:r>
    </w:p>
    <w:p w14:paraId="5D9088B8">
      <w:pPr>
        <w:spacing w:before="0" w:after="0" w:line="260" w:lineRule="exact"/>
        <w:rPr>
          <w:sz w:val="36"/>
          <w:szCs w:val="40"/>
        </w:rPr>
      </w:pPr>
      <w:r>
        <w:rPr>
          <w:rFonts w:ascii="Consolas" w:hAnsi="Consolas" w:eastAsia="Consolas"/>
          <w:color w:val="2D2D2D"/>
          <w:sz w:val="22"/>
          <w:szCs w:val="40"/>
        </w:rPr>
        <w:t xml:space="preserve">        token: twoFactorToken.value,</w:t>
      </w:r>
    </w:p>
    <w:p w14:paraId="32791592">
      <w:pPr>
        <w:spacing w:before="0" w:after="0" w:line="260" w:lineRule="exact"/>
        <w:rPr>
          <w:sz w:val="36"/>
          <w:szCs w:val="40"/>
        </w:rPr>
      </w:pPr>
      <w:r>
        <w:rPr>
          <w:rFonts w:ascii="Consolas" w:hAnsi="Consolas" w:eastAsia="Consolas"/>
          <w:color w:val="2D2D2D"/>
          <w:sz w:val="22"/>
          <w:szCs w:val="40"/>
        </w:rPr>
        <w:t xml:space="preserve">        code</w:t>
      </w:r>
    </w:p>
    <w:p w14:paraId="4DDBEADC">
      <w:pPr>
        <w:spacing w:before="0" w:after="0" w:line="260" w:lineRule="exact"/>
        <w:rPr>
          <w:sz w:val="36"/>
          <w:szCs w:val="40"/>
        </w:rPr>
      </w:pPr>
      <w:r>
        <w:rPr>
          <w:rFonts w:ascii="Consolas" w:hAnsi="Consolas" w:eastAsia="Consolas"/>
          <w:color w:val="2D2D2D"/>
          <w:sz w:val="22"/>
          <w:szCs w:val="40"/>
        </w:rPr>
        <w:t xml:space="preserve">      })</w:t>
      </w:r>
    </w:p>
    <w:p w14:paraId="4C26658E">
      <w:pPr>
        <w:spacing w:before="0" w:after="0" w:line="260" w:lineRule="exact"/>
        <w:rPr>
          <w:sz w:val="36"/>
          <w:szCs w:val="40"/>
        </w:rPr>
      </w:pPr>
      <w:r>
        <w:rPr>
          <w:rFonts w:ascii="Consolas" w:hAnsi="Consolas" w:eastAsia="Consolas"/>
          <w:color w:val="2D2D2D"/>
          <w:sz w:val="22"/>
          <w:szCs w:val="40"/>
        </w:rPr>
        <w:t xml:space="preserve">      </w:t>
      </w:r>
    </w:p>
    <w:p w14:paraId="14126525">
      <w:pPr>
        <w:spacing w:before="0" w:after="0" w:line="260" w:lineRule="exact"/>
        <w:rPr>
          <w:sz w:val="36"/>
          <w:szCs w:val="40"/>
        </w:rPr>
      </w:pPr>
      <w:r>
        <w:rPr>
          <w:rFonts w:ascii="Consolas" w:hAnsi="Consolas" w:eastAsia="Consolas"/>
          <w:color w:val="2D2D2D"/>
          <w:sz w:val="22"/>
          <w:szCs w:val="40"/>
        </w:rPr>
        <w:t xml:space="preserve">      const token = res.token || res</w:t>
      </w:r>
    </w:p>
    <w:p w14:paraId="4BD3CCFA">
      <w:pPr>
        <w:spacing w:before="0" w:after="0" w:line="260" w:lineRule="exact"/>
        <w:rPr>
          <w:sz w:val="36"/>
          <w:szCs w:val="40"/>
        </w:rPr>
      </w:pPr>
      <w:r>
        <w:rPr>
          <w:rFonts w:ascii="Consolas" w:hAnsi="Consolas" w:eastAsia="Consolas"/>
          <w:color w:val="2D2D2D"/>
          <w:sz w:val="22"/>
          <w:szCs w:val="40"/>
        </w:rPr>
        <w:t xml:space="preserve">      accessToken.value = token.access</w:t>
      </w:r>
    </w:p>
    <w:p w14:paraId="7BA20349">
      <w:pPr>
        <w:spacing w:before="0" w:after="0" w:line="260" w:lineRule="exact"/>
        <w:rPr>
          <w:sz w:val="36"/>
          <w:szCs w:val="40"/>
        </w:rPr>
      </w:pPr>
      <w:r>
        <w:rPr>
          <w:rFonts w:ascii="Consolas" w:hAnsi="Consolas" w:eastAsia="Consolas"/>
          <w:color w:val="2D2D2D"/>
          <w:sz w:val="22"/>
          <w:szCs w:val="40"/>
        </w:rPr>
        <w:t xml:space="preserve">      refreshToken.value = token.refresh</w:t>
      </w:r>
    </w:p>
    <w:p w14:paraId="0FDC94AE">
      <w:pPr>
        <w:spacing w:before="0" w:after="0" w:line="260" w:lineRule="exact"/>
        <w:rPr>
          <w:sz w:val="36"/>
          <w:szCs w:val="40"/>
        </w:rPr>
      </w:pPr>
      <w:r>
        <w:rPr>
          <w:rFonts w:ascii="Consolas" w:hAnsi="Consolas" w:eastAsia="Consolas"/>
          <w:color w:val="2D2D2D"/>
          <w:sz w:val="22"/>
          <w:szCs w:val="40"/>
        </w:rPr>
        <w:t xml:space="preserve">      user.value = res.user</w:t>
      </w:r>
    </w:p>
    <w:p w14:paraId="163F0552">
      <w:pPr>
        <w:spacing w:before="0" w:after="0" w:line="260" w:lineRule="exact"/>
        <w:rPr>
          <w:sz w:val="36"/>
          <w:szCs w:val="40"/>
        </w:rPr>
      </w:pPr>
      <w:r>
        <w:rPr>
          <w:rFonts w:ascii="Consolas" w:hAnsi="Consolas" w:eastAsia="Consolas"/>
          <w:color w:val="2D2D2D"/>
          <w:sz w:val="22"/>
          <w:szCs w:val="40"/>
        </w:rPr>
        <w:t xml:space="preserve">      twoFactorRequired.value = false</w:t>
      </w:r>
    </w:p>
    <w:p w14:paraId="6D0073AB">
      <w:pPr>
        <w:spacing w:before="0" w:after="0" w:line="260" w:lineRule="exact"/>
        <w:rPr>
          <w:sz w:val="36"/>
          <w:szCs w:val="40"/>
        </w:rPr>
      </w:pPr>
      <w:r>
        <w:rPr>
          <w:rFonts w:ascii="Consolas" w:hAnsi="Consolas" w:eastAsia="Consolas"/>
          <w:color w:val="2D2D2D"/>
          <w:sz w:val="22"/>
          <w:szCs w:val="40"/>
        </w:rPr>
        <w:t xml:space="preserve">      twoFactorToken.value = ''</w:t>
      </w:r>
    </w:p>
    <w:p w14:paraId="0BBEDDDB">
      <w:pPr>
        <w:spacing w:before="0" w:after="0" w:line="260" w:lineRule="exact"/>
        <w:rPr>
          <w:sz w:val="36"/>
          <w:szCs w:val="40"/>
        </w:rPr>
      </w:pPr>
      <w:r>
        <w:rPr>
          <w:rFonts w:ascii="Consolas" w:hAnsi="Consolas" w:eastAsia="Consolas"/>
          <w:color w:val="2D2D2D"/>
          <w:sz w:val="22"/>
          <w:szCs w:val="40"/>
        </w:rPr>
        <w:t xml:space="preserve"> </w:t>
      </w:r>
    </w:p>
    <w:p w14:paraId="6EE086AC">
      <w:pPr>
        <w:spacing w:before="0" w:after="0" w:line="260" w:lineRule="exact"/>
        <w:rPr>
          <w:sz w:val="36"/>
          <w:szCs w:val="40"/>
        </w:rPr>
      </w:pPr>
      <w:r>
        <w:rPr>
          <w:rFonts w:ascii="Consolas" w:hAnsi="Consolas" w:eastAsia="Consolas"/>
          <w:color w:val="2D2D2D"/>
          <w:sz w:val="22"/>
          <w:szCs w:val="40"/>
        </w:rPr>
        <w:t xml:space="preserve">      localStorage.setItem('access_token', token.access)</w:t>
      </w:r>
    </w:p>
    <w:p w14:paraId="30D2760B">
      <w:pPr>
        <w:spacing w:before="0" w:after="0" w:line="260" w:lineRule="exact"/>
        <w:rPr>
          <w:sz w:val="36"/>
          <w:szCs w:val="40"/>
        </w:rPr>
      </w:pPr>
      <w:r>
        <w:rPr>
          <w:rFonts w:ascii="Consolas" w:hAnsi="Consolas" w:eastAsia="Consolas"/>
          <w:color w:val="2D2D2D"/>
          <w:sz w:val="22"/>
          <w:szCs w:val="40"/>
        </w:rPr>
        <w:t xml:space="preserve">      localStorage.setItem('refresh_token', token.refresh)</w:t>
      </w:r>
    </w:p>
    <w:p w14:paraId="4B4375E5">
      <w:pPr>
        <w:spacing w:before="0" w:after="0" w:line="260" w:lineRule="exact"/>
        <w:rPr>
          <w:sz w:val="36"/>
          <w:szCs w:val="40"/>
        </w:rPr>
      </w:pPr>
      <w:r>
        <w:rPr>
          <w:rFonts w:ascii="Consolas" w:hAnsi="Consolas" w:eastAsia="Consolas"/>
          <w:color w:val="2D2D2D"/>
          <w:sz w:val="22"/>
          <w:szCs w:val="40"/>
        </w:rPr>
        <w:t xml:space="preserve">      </w:t>
      </w:r>
    </w:p>
    <w:p w14:paraId="7119607B">
      <w:pPr>
        <w:spacing w:before="0" w:after="0" w:line="260" w:lineRule="exact"/>
        <w:rPr>
          <w:sz w:val="36"/>
          <w:szCs w:val="40"/>
        </w:rPr>
      </w:pPr>
      <w:r>
        <w:rPr>
          <w:rFonts w:ascii="Consolas" w:hAnsi="Consolas" w:eastAsia="Consolas"/>
          <w:color w:val="2D2D2D"/>
          <w:sz w:val="22"/>
          <w:szCs w:val="40"/>
        </w:rPr>
        <w:t xml:space="preserve">      return { success: true }</w:t>
      </w:r>
    </w:p>
    <w:p w14:paraId="1E94BF17">
      <w:pPr>
        <w:spacing w:before="0" w:after="0" w:line="260" w:lineRule="exact"/>
        <w:rPr>
          <w:sz w:val="36"/>
          <w:szCs w:val="40"/>
        </w:rPr>
      </w:pPr>
      <w:r>
        <w:rPr>
          <w:rFonts w:ascii="Consolas" w:hAnsi="Consolas" w:eastAsia="Consolas"/>
          <w:color w:val="2D2D2D"/>
          <w:sz w:val="22"/>
          <w:szCs w:val="40"/>
        </w:rPr>
        <w:t xml:space="preserve">    } catch (error) {</w:t>
      </w:r>
    </w:p>
    <w:p w14:paraId="03AEE721">
      <w:pPr>
        <w:spacing w:before="0" w:after="0" w:line="260" w:lineRule="exact"/>
        <w:rPr>
          <w:sz w:val="36"/>
          <w:szCs w:val="40"/>
        </w:rPr>
      </w:pPr>
      <w:r>
        <w:rPr>
          <w:rFonts w:ascii="Consolas" w:hAnsi="Consolas" w:eastAsia="Consolas"/>
          <w:color w:val="2D2D2D"/>
          <w:sz w:val="22"/>
          <w:szCs w:val="40"/>
        </w:rPr>
        <w:t xml:space="preserve">      throw error</w:t>
      </w:r>
    </w:p>
    <w:p w14:paraId="6369F39A">
      <w:pPr>
        <w:spacing w:before="0" w:after="0" w:line="260" w:lineRule="exact"/>
        <w:rPr>
          <w:sz w:val="36"/>
          <w:szCs w:val="40"/>
        </w:rPr>
      </w:pPr>
      <w:r>
        <w:rPr>
          <w:rFonts w:ascii="Consolas" w:hAnsi="Consolas" w:eastAsia="Consolas"/>
          <w:color w:val="2D2D2D"/>
          <w:sz w:val="22"/>
          <w:szCs w:val="40"/>
        </w:rPr>
        <w:t xml:space="preserve">    }</w:t>
      </w:r>
    </w:p>
    <w:p w14:paraId="66495ECD">
      <w:pPr>
        <w:spacing w:before="0" w:after="0" w:line="260" w:lineRule="exact"/>
        <w:rPr>
          <w:sz w:val="36"/>
          <w:szCs w:val="40"/>
        </w:rPr>
      </w:pPr>
      <w:r>
        <w:rPr>
          <w:rFonts w:ascii="Consolas" w:hAnsi="Consolas" w:eastAsia="Consolas"/>
          <w:color w:val="2D2D2D"/>
          <w:sz w:val="22"/>
          <w:szCs w:val="40"/>
        </w:rPr>
        <w:t xml:space="preserve">  }</w:t>
      </w:r>
    </w:p>
    <w:p w14:paraId="7DAA3BFC">
      <w:pPr>
        <w:spacing w:before="0" w:after="0" w:line="260" w:lineRule="exact"/>
        <w:rPr>
          <w:sz w:val="36"/>
          <w:szCs w:val="40"/>
        </w:rPr>
      </w:pPr>
      <w:r>
        <w:rPr>
          <w:rFonts w:ascii="Consolas" w:hAnsi="Consolas" w:eastAsia="Consolas"/>
          <w:color w:val="2D2D2D"/>
          <w:sz w:val="22"/>
          <w:szCs w:val="40"/>
        </w:rPr>
        <w:t xml:space="preserve"> </w:t>
      </w:r>
    </w:p>
    <w:p w14:paraId="70A65D53">
      <w:pPr>
        <w:spacing w:before="0" w:after="0" w:line="260" w:lineRule="exact"/>
        <w:rPr>
          <w:sz w:val="36"/>
          <w:szCs w:val="40"/>
        </w:rPr>
      </w:pPr>
      <w:r>
        <w:rPr>
          <w:rFonts w:ascii="Consolas" w:hAnsi="Consolas" w:eastAsia="Consolas"/>
          <w:color w:val="2D2D2D"/>
          <w:sz w:val="22"/>
          <w:szCs w:val="40"/>
        </w:rPr>
        <w:t xml:space="preserve">  async function register(data) {</w:t>
      </w:r>
    </w:p>
    <w:p w14:paraId="7E5D879A">
      <w:pPr>
        <w:spacing w:before="0" w:after="0" w:line="260" w:lineRule="exact"/>
        <w:rPr>
          <w:sz w:val="36"/>
          <w:szCs w:val="40"/>
        </w:rPr>
      </w:pPr>
      <w:r>
        <w:rPr>
          <w:rFonts w:ascii="Consolas" w:hAnsi="Consolas" w:eastAsia="Consolas"/>
          <w:color w:val="2D2D2D"/>
          <w:sz w:val="22"/>
          <w:szCs w:val="40"/>
        </w:rPr>
        <w:t xml:space="preserve">    try {</w:t>
      </w:r>
    </w:p>
    <w:p w14:paraId="618F2376">
      <w:pPr>
        <w:spacing w:before="0" w:after="0" w:line="260" w:lineRule="exact"/>
        <w:rPr>
          <w:sz w:val="36"/>
          <w:szCs w:val="40"/>
        </w:rPr>
      </w:pPr>
      <w:r>
        <w:rPr>
          <w:rFonts w:ascii="Consolas" w:hAnsi="Consolas" w:eastAsia="Consolas"/>
          <w:color w:val="2D2D2D"/>
          <w:sz w:val="22"/>
          <w:szCs w:val="40"/>
        </w:rPr>
        <w:t xml:space="preserve">      const res = await authAPI.register(data)</w:t>
      </w:r>
    </w:p>
    <w:p w14:paraId="45819CAF">
      <w:pPr>
        <w:spacing w:before="0" w:after="0" w:line="260" w:lineRule="exact"/>
        <w:rPr>
          <w:sz w:val="36"/>
          <w:szCs w:val="40"/>
        </w:rPr>
      </w:pPr>
      <w:r>
        <w:rPr>
          <w:rFonts w:ascii="Consolas" w:hAnsi="Consolas" w:eastAsia="Consolas"/>
          <w:color w:val="2D2D2D"/>
          <w:sz w:val="22"/>
          <w:szCs w:val="40"/>
        </w:rPr>
        <w:t xml:space="preserve">      ElMessage.success('注册成功，请登录')</w:t>
      </w:r>
    </w:p>
    <w:p w14:paraId="01AD79E8">
      <w:pPr>
        <w:spacing w:before="0" w:after="0" w:line="260" w:lineRule="exact"/>
        <w:rPr>
          <w:sz w:val="36"/>
          <w:szCs w:val="40"/>
        </w:rPr>
      </w:pPr>
      <w:r>
        <w:rPr>
          <w:rFonts w:ascii="Consolas" w:hAnsi="Consolas" w:eastAsia="Consolas"/>
          <w:color w:val="2D2D2D"/>
          <w:sz w:val="22"/>
          <w:szCs w:val="40"/>
        </w:rPr>
        <w:t xml:space="preserve">      return res</w:t>
      </w:r>
    </w:p>
    <w:p w14:paraId="67789392">
      <w:pPr>
        <w:spacing w:before="0" w:after="0" w:line="260" w:lineRule="exact"/>
        <w:rPr>
          <w:sz w:val="36"/>
          <w:szCs w:val="40"/>
        </w:rPr>
      </w:pPr>
      <w:r>
        <w:rPr>
          <w:rFonts w:ascii="Consolas" w:hAnsi="Consolas" w:eastAsia="Consolas"/>
          <w:color w:val="2D2D2D"/>
          <w:sz w:val="22"/>
          <w:szCs w:val="40"/>
        </w:rPr>
        <w:t xml:space="preserve">    } catch (error) {</w:t>
      </w:r>
    </w:p>
    <w:p w14:paraId="56CA8A4E">
      <w:pPr>
        <w:spacing w:before="0" w:after="0" w:line="260" w:lineRule="exact"/>
        <w:rPr>
          <w:sz w:val="36"/>
          <w:szCs w:val="40"/>
        </w:rPr>
      </w:pPr>
      <w:r>
        <w:rPr>
          <w:rFonts w:ascii="Consolas" w:hAnsi="Consolas" w:eastAsia="Consolas"/>
          <w:color w:val="2D2D2D"/>
          <w:sz w:val="22"/>
          <w:szCs w:val="40"/>
        </w:rPr>
        <w:t xml:space="preserve">      throw error</w:t>
      </w:r>
    </w:p>
    <w:p w14:paraId="0A89106D">
      <w:pPr>
        <w:spacing w:before="0" w:after="0" w:line="260" w:lineRule="exact"/>
        <w:rPr>
          <w:sz w:val="36"/>
          <w:szCs w:val="40"/>
        </w:rPr>
      </w:pPr>
      <w:r>
        <w:rPr>
          <w:rFonts w:ascii="Consolas" w:hAnsi="Consolas" w:eastAsia="Consolas"/>
          <w:color w:val="2D2D2D"/>
          <w:sz w:val="22"/>
          <w:szCs w:val="40"/>
        </w:rPr>
        <w:t xml:space="preserve">    }</w:t>
      </w:r>
    </w:p>
    <w:p w14:paraId="3203EC55">
      <w:pPr>
        <w:spacing w:before="0" w:after="0" w:line="260" w:lineRule="exact"/>
        <w:rPr>
          <w:sz w:val="36"/>
          <w:szCs w:val="40"/>
        </w:rPr>
      </w:pPr>
      <w:r>
        <w:rPr>
          <w:rFonts w:ascii="Consolas" w:hAnsi="Consolas" w:eastAsia="Consolas"/>
          <w:color w:val="2D2D2D"/>
          <w:sz w:val="22"/>
          <w:szCs w:val="40"/>
        </w:rPr>
        <w:t xml:space="preserve">  }</w:t>
      </w:r>
    </w:p>
    <w:p w14:paraId="622D6BA7">
      <w:pPr>
        <w:spacing w:before="0" w:after="0" w:line="260" w:lineRule="exact"/>
        <w:rPr>
          <w:sz w:val="36"/>
          <w:szCs w:val="40"/>
        </w:rPr>
      </w:pPr>
      <w:r>
        <w:rPr>
          <w:rFonts w:ascii="Consolas" w:hAnsi="Consolas" w:eastAsia="Consolas"/>
          <w:color w:val="2D2D2D"/>
          <w:sz w:val="22"/>
          <w:szCs w:val="40"/>
        </w:rPr>
        <w:t xml:space="preserve"> </w:t>
      </w:r>
    </w:p>
    <w:p w14:paraId="192A236A">
      <w:pPr>
        <w:spacing w:before="0" w:after="0" w:line="260" w:lineRule="exact"/>
        <w:rPr>
          <w:sz w:val="36"/>
          <w:szCs w:val="40"/>
        </w:rPr>
      </w:pPr>
      <w:r>
        <w:rPr>
          <w:rFonts w:ascii="Consolas" w:hAnsi="Consolas" w:eastAsia="Consolas"/>
          <w:color w:val="2D2D2D"/>
          <w:sz w:val="22"/>
          <w:szCs w:val="40"/>
        </w:rPr>
        <w:t xml:space="preserve">  async function fetchProfile() {</w:t>
      </w:r>
    </w:p>
    <w:p w14:paraId="40869A8D">
      <w:pPr>
        <w:spacing w:before="0" w:after="0" w:line="260" w:lineRule="exact"/>
        <w:rPr>
          <w:sz w:val="36"/>
          <w:szCs w:val="40"/>
        </w:rPr>
      </w:pPr>
      <w:r>
        <w:rPr>
          <w:rFonts w:ascii="Consolas" w:hAnsi="Consolas" w:eastAsia="Consolas"/>
          <w:color w:val="2D2D2D"/>
          <w:sz w:val="22"/>
          <w:szCs w:val="40"/>
        </w:rPr>
        <w:t xml:space="preserve">    try {</w:t>
      </w:r>
    </w:p>
    <w:p w14:paraId="09D83593">
      <w:pPr>
        <w:spacing w:before="0" w:after="0" w:line="260" w:lineRule="exact"/>
        <w:rPr>
          <w:sz w:val="36"/>
          <w:szCs w:val="40"/>
        </w:rPr>
      </w:pPr>
      <w:r>
        <w:rPr>
          <w:rFonts w:ascii="Consolas" w:hAnsi="Consolas" w:eastAsia="Consolas"/>
          <w:color w:val="2D2D2D"/>
          <w:sz w:val="22"/>
          <w:szCs w:val="40"/>
        </w:rPr>
        <w:t xml:space="preserve">      const res = await authAPI.profile()</w:t>
      </w:r>
    </w:p>
    <w:p w14:paraId="63269B15">
      <w:pPr>
        <w:spacing w:before="0" w:after="0" w:line="260" w:lineRule="exact"/>
        <w:rPr>
          <w:sz w:val="36"/>
          <w:szCs w:val="40"/>
        </w:rPr>
      </w:pPr>
      <w:r>
        <w:rPr>
          <w:rFonts w:ascii="Consolas" w:hAnsi="Consolas" w:eastAsia="Consolas"/>
          <w:color w:val="2D2D2D"/>
          <w:sz w:val="22"/>
          <w:szCs w:val="40"/>
        </w:rPr>
        <w:t xml:space="preserve">      user.value = res</w:t>
      </w:r>
    </w:p>
    <w:p w14:paraId="1BC95870">
      <w:pPr>
        <w:spacing w:before="0" w:after="0" w:line="260" w:lineRule="exact"/>
        <w:rPr>
          <w:sz w:val="36"/>
          <w:szCs w:val="40"/>
        </w:rPr>
      </w:pPr>
      <w:r>
        <w:rPr>
          <w:rFonts w:ascii="Consolas" w:hAnsi="Consolas" w:eastAsia="Consolas"/>
          <w:color w:val="2D2D2D"/>
          <w:sz w:val="22"/>
          <w:szCs w:val="40"/>
        </w:rPr>
        <w:t xml:space="preserve">      return res</w:t>
      </w:r>
    </w:p>
    <w:p w14:paraId="2BFD2BFD">
      <w:pPr>
        <w:spacing w:before="0" w:after="0" w:line="260" w:lineRule="exact"/>
        <w:rPr>
          <w:sz w:val="36"/>
          <w:szCs w:val="40"/>
        </w:rPr>
      </w:pPr>
      <w:r>
        <w:rPr>
          <w:rFonts w:ascii="Consolas" w:hAnsi="Consolas" w:eastAsia="Consolas"/>
          <w:color w:val="2D2D2D"/>
          <w:sz w:val="22"/>
          <w:szCs w:val="40"/>
        </w:rPr>
        <w:t xml:space="preserve">    } catch (error) {</w:t>
      </w:r>
    </w:p>
    <w:p w14:paraId="6ED7FC4F">
      <w:pPr>
        <w:spacing w:before="0" w:after="0" w:line="260" w:lineRule="exact"/>
        <w:rPr>
          <w:sz w:val="36"/>
          <w:szCs w:val="40"/>
        </w:rPr>
      </w:pPr>
      <w:r>
        <w:rPr>
          <w:rFonts w:ascii="Consolas" w:hAnsi="Consolas" w:eastAsia="Consolas"/>
          <w:color w:val="2D2D2D"/>
          <w:sz w:val="22"/>
          <w:szCs w:val="40"/>
        </w:rPr>
        <w:t xml:space="preserve">      throw error</w:t>
      </w:r>
    </w:p>
    <w:p w14:paraId="278ACF99">
      <w:pPr>
        <w:spacing w:before="0" w:after="0" w:line="260" w:lineRule="exact"/>
        <w:rPr>
          <w:sz w:val="36"/>
          <w:szCs w:val="40"/>
        </w:rPr>
      </w:pPr>
      <w:r>
        <w:rPr>
          <w:rFonts w:ascii="Consolas" w:hAnsi="Consolas" w:eastAsia="Consolas"/>
          <w:color w:val="2D2D2D"/>
          <w:sz w:val="22"/>
          <w:szCs w:val="40"/>
        </w:rPr>
        <w:t xml:space="preserve">    }</w:t>
      </w:r>
    </w:p>
    <w:p w14:paraId="0FB5A28B">
      <w:pPr>
        <w:spacing w:before="0" w:after="0" w:line="260" w:lineRule="exact"/>
        <w:rPr>
          <w:sz w:val="36"/>
          <w:szCs w:val="40"/>
        </w:rPr>
      </w:pPr>
      <w:r>
        <w:rPr>
          <w:rFonts w:ascii="Consolas" w:hAnsi="Consolas" w:eastAsia="Consolas"/>
          <w:color w:val="2D2D2D"/>
          <w:sz w:val="22"/>
          <w:szCs w:val="40"/>
        </w:rPr>
        <w:t xml:space="preserve">  }</w:t>
      </w:r>
    </w:p>
    <w:p w14:paraId="54CBBD20">
      <w:pPr>
        <w:spacing w:before="0" w:after="0" w:line="260" w:lineRule="exact"/>
        <w:rPr>
          <w:sz w:val="36"/>
          <w:szCs w:val="40"/>
        </w:rPr>
      </w:pPr>
      <w:r>
        <w:rPr>
          <w:rFonts w:ascii="Consolas" w:hAnsi="Consolas" w:eastAsia="Consolas"/>
          <w:color w:val="2D2D2D"/>
          <w:sz w:val="22"/>
          <w:szCs w:val="40"/>
        </w:rPr>
        <w:t xml:space="preserve"> </w:t>
      </w:r>
    </w:p>
    <w:p w14:paraId="18DF36DE">
      <w:pPr>
        <w:spacing w:before="0" w:after="0" w:line="260" w:lineRule="exact"/>
        <w:rPr>
          <w:sz w:val="36"/>
          <w:szCs w:val="40"/>
        </w:rPr>
      </w:pPr>
      <w:r>
        <w:rPr>
          <w:rFonts w:ascii="Consolas" w:hAnsi="Consolas" w:eastAsia="Consolas"/>
          <w:color w:val="2D2D2D"/>
          <w:sz w:val="22"/>
          <w:szCs w:val="40"/>
        </w:rPr>
        <w:t xml:space="preserve">  async function updateProfile(data) {</w:t>
      </w:r>
    </w:p>
    <w:p w14:paraId="5010D40A">
      <w:pPr>
        <w:spacing w:before="0" w:after="0" w:line="260" w:lineRule="exact"/>
        <w:rPr>
          <w:sz w:val="36"/>
          <w:szCs w:val="40"/>
        </w:rPr>
      </w:pPr>
      <w:r>
        <w:rPr>
          <w:rFonts w:ascii="Consolas" w:hAnsi="Consolas" w:eastAsia="Consolas"/>
          <w:color w:val="2D2D2D"/>
          <w:sz w:val="22"/>
          <w:szCs w:val="40"/>
        </w:rPr>
        <w:t xml:space="preserve">    try {</w:t>
      </w:r>
    </w:p>
    <w:p w14:paraId="1AD93E16">
      <w:pPr>
        <w:spacing w:before="0" w:after="0" w:line="260" w:lineRule="exact"/>
        <w:rPr>
          <w:sz w:val="36"/>
          <w:szCs w:val="40"/>
        </w:rPr>
      </w:pPr>
      <w:r>
        <w:rPr>
          <w:rFonts w:ascii="Consolas" w:hAnsi="Consolas" w:eastAsia="Consolas"/>
          <w:color w:val="2D2D2D"/>
          <w:sz w:val="22"/>
          <w:szCs w:val="40"/>
        </w:rPr>
        <w:t xml:space="preserve">      const res = await authAPI.updateProfile(data)</w:t>
      </w:r>
    </w:p>
    <w:p w14:paraId="286C1A87">
      <w:pPr>
        <w:spacing w:before="0" w:after="0" w:line="260" w:lineRule="exact"/>
        <w:rPr>
          <w:sz w:val="36"/>
          <w:szCs w:val="40"/>
        </w:rPr>
      </w:pPr>
      <w:r>
        <w:rPr>
          <w:rFonts w:ascii="Consolas" w:hAnsi="Consolas" w:eastAsia="Consolas"/>
          <w:color w:val="2D2D2D"/>
          <w:sz w:val="22"/>
          <w:szCs w:val="40"/>
        </w:rPr>
        <w:t xml:space="preserve">      user.value = { ...user.value, ...res }</w:t>
      </w:r>
    </w:p>
    <w:p w14:paraId="6EC6C656">
      <w:pPr>
        <w:spacing w:before="0" w:after="0" w:line="260" w:lineRule="exact"/>
        <w:rPr>
          <w:sz w:val="36"/>
          <w:szCs w:val="40"/>
        </w:rPr>
      </w:pPr>
      <w:r>
        <w:rPr>
          <w:rFonts w:ascii="Consolas" w:hAnsi="Consolas" w:eastAsia="Consolas"/>
          <w:color w:val="2D2D2D"/>
          <w:sz w:val="22"/>
          <w:szCs w:val="40"/>
        </w:rPr>
        <w:t xml:space="preserve">      ElMessage.success('个人信息已更新')</w:t>
      </w:r>
    </w:p>
    <w:p w14:paraId="47931B33">
      <w:pPr>
        <w:spacing w:before="0" w:after="0" w:line="260" w:lineRule="exact"/>
        <w:rPr>
          <w:sz w:val="36"/>
          <w:szCs w:val="40"/>
        </w:rPr>
      </w:pPr>
      <w:r>
        <w:rPr>
          <w:rFonts w:ascii="Consolas" w:hAnsi="Consolas" w:eastAsia="Consolas"/>
          <w:color w:val="2D2D2D"/>
          <w:sz w:val="22"/>
          <w:szCs w:val="40"/>
        </w:rPr>
        <w:t xml:space="preserve">      return res</w:t>
      </w:r>
    </w:p>
    <w:p w14:paraId="1FAB0C8E">
      <w:pPr>
        <w:spacing w:before="0" w:after="0" w:line="260" w:lineRule="exact"/>
        <w:rPr>
          <w:sz w:val="36"/>
          <w:szCs w:val="40"/>
        </w:rPr>
      </w:pPr>
      <w:r>
        <w:rPr>
          <w:rFonts w:ascii="Consolas" w:hAnsi="Consolas" w:eastAsia="Consolas"/>
          <w:color w:val="2D2D2D"/>
          <w:sz w:val="22"/>
          <w:szCs w:val="40"/>
        </w:rPr>
        <w:t xml:space="preserve">    } catch (error) {</w:t>
      </w:r>
    </w:p>
    <w:p w14:paraId="1BF7AC69">
      <w:pPr>
        <w:spacing w:before="0" w:after="0" w:line="260" w:lineRule="exact"/>
        <w:rPr>
          <w:sz w:val="36"/>
          <w:szCs w:val="40"/>
        </w:rPr>
      </w:pPr>
      <w:r>
        <w:rPr>
          <w:rFonts w:ascii="Consolas" w:hAnsi="Consolas" w:eastAsia="Consolas"/>
          <w:color w:val="2D2D2D"/>
          <w:sz w:val="22"/>
          <w:szCs w:val="40"/>
        </w:rPr>
        <w:t xml:space="preserve">      throw error</w:t>
      </w:r>
    </w:p>
    <w:p w14:paraId="21FD1821">
      <w:pPr>
        <w:spacing w:before="0" w:after="0" w:line="260" w:lineRule="exact"/>
        <w:rPr>
          <w:sz w:val="36"/>
          <w:szCs w:val="40"/>
        </w:rPr>
      </w:pPr>
      <w:r>
        <w:rPr>
          <w:rFonts w:ascii="Consolas" w:hAnsi="Consolas" w:eastAsia="Consolas"/>
          <w:color w:val="2D2D2D"/>
          <w:sz w:val="22"/>
          <w:szCs w:val="40"/>
        </w:rPr>
        <w:t xml:space="preserve">    }</w:t>
      </w:r>
    </w:p>
    <w:p w14:paraId="5B427EE6">
      <w:pPr>
        <w:spacing w:before="0" w:after="0" w:line="260" w:lineRule="exact"/>
        <w:rPr>
          <w:sz w:val="36"/>
          <w:szCs w:val="40"/>
        </w:rPr>
      </w:pPr>
      <w:r>
        <w:rPr>
          <w:rFonts w:ascii="Consolas" w:hAnsi="Consolas" w:eastAsia="Consolas"/>
          <w:color w:val="2D2D2D"/>
          <w:sz w:val="22"/>
          <w:szCs w:val="40"/>
        </w:rPr>
        <w:t xml:space="preserve">  }</w:t>
      </w:r>
    </w:p>
    <w:p w14:paraId="34A92672">
      <w:pPr>
        <w:spacing w:before="0" w:after="0" w:line="260" w:lineRule="exact"/>
        <w:rPr>
          <w:sz w:val="36"/>
          <w:szCs w:val="40"/>
        </w:rPr>
      </w:pPr>
      <w:r>
        <w:rPr>
          <w:rFonts w:ascii="Consolas" w:hAnsi="Consolas" w:eastAsia="Consolas"/>
          <w:color w:val="2D2D2D"/>
          <w:sz w:val="22"/>
          <w:szCs w:val="40"/>
        </w:rPr>
        <w:t xml:space="preserve"> </w:t>
      </w:r>
    </w:p>
    <w:p w14:paraId="5573DFE1">
      <w:pPr>
        <w:spacing w:before="0" w:after="0" w:line="260" w:lineRule="exact"/>
        <w:rPr>
          <w:sz w:val="36"/>
          <w:szCs w:val="40"/>
        </w:rPr>
      </w:pPr>
      <w:r>
        <w:rPr>
          <w:rFonts w:ascii="Consolas" w:hAnsi="Consolas" w:eastAsia="Consolas"/>
          <w:color w:val="2D2D2D"/>
          <w:sz w:val="22"/>
          <w:szCs w:val="40"/>
        </w:rPr>
        <w:t xml:space="preserve">  async function changePassword(oldPassword, newPassword) {</w:t>
      </w:r>
    </w:p>
    <w:p w14:paraId="481EC4A0">
      <w:pPr>
        <w:spacing w:before="0" w:after="0" w:line="260" w:lineRule="exact"/>
        <w:rPr>
          <w:sz w:val="36"/>
          <w:szCs w:val="40"/>
        </w:rPr>
      </w:pPr>
      <w:r>
        <w:rPr>
          <w:rFonts w:ascii="Consolas" w:hAnsi="Consolas" w:eastAsia="Consolas"/>
          <w:color w:val="2D2D2D"/>
          <w:sz w:val="22"/>
          <w:szCs w:val="40"/>
        </w:rPr>
        <w:t xml:space="preserve">    try {</w:t>
      </w:r>
    </w:p>
    <w:p w14:paraId="11DC6279">
      <w:pPr>
        <w:spacing w:before="0" w:after="0" w:line="260" w:lineRule="exact"/>
        <w:rPr>
          <w:sz w:val="36"/>
          <w:szCs w:val="40"/>
        </w:rPr>
      </w:pPr>
      <w:r>
        <w:rPr>
          <w:rFonts w:ascii="Consolas" w:hAnsi="Consolas" w:eastAsia="Consolas"/>
          <w:color w:val="2D2D2D"/>
          <w:sz w:val="22"/>
          <w:szCs w:val="40"/>
        </w:rPr>
        <w:t xml:space="preserve">      await authAPI.changePassword({</w:t>
      </w:r>
    </w:p>
    <w:p w14:paraId="6EF48503">
      <w:pPr>
        <w:spacing w:before="0" w:after="0" w:line="260" w:lineRule="exact"/>
        <w:rPr>
          <w:sz w:val="36"/>
          <w:szCs w:val="40"/>
        </w:rPr>
      </w:pPr>
      <w:r>
        <w:rPr>
          <w:rFonts w:ascii="Consolas" w:hAnsi="Consolas" w:eastAsia="Consolas"/>
          <w:color w:val="2D2D2D"/>
          <w:sz w:val="22"/>
          <w:szCs w:val="40"/>
        </w:rPr>
        <w:t xml:space="preserve">        old_password: oldPassword,</w:t>
      </w:r>
    </w:p>
    <w:p w14:paraId="21CBA26C">
      <w:pPr>
        <w:spacing w:before="0" w:after="0" w:line="260" w:lineRule="exact"/>
        <w:rPr>
          <w:sz w:val="36"/>
          <w:szCs w:val="40"/>
        </w:rPr>
      </w:pPr>
      <w:r>
        <w:rPr>
          <w:rFonts w:ascii="Consolas" w:hAnsi="Consolas" w:eastAsia="Consolas"/>
          <w:color w:val="2D2D2D"/>
          <w:sz w:val="22"/>
          <w:szCs w:val="40"/>
        </w:rPr>
        <w:t xml:space="preserve">        new_password: newPassword</w:t>
      </w:r>
    </w:p>
    <w:p w14:paraId="3E600008">
      <w:pPr>
        <w:spacing w:before="0" w:after="0" w:line="260" w:lineRule="exact"/>
        <w:rPr>
          <w:sz w:val="36"/>
          <w:szCs w:val="40"/>
        </w:rPr>
      </w:pPr>
      <w:r>
        <w:rPr>
          <w:rFonts w:ascii="Consolas" w:hAnsi="Consolas" w:eastAsia="Consolas"/>
          <w:color w:val="2D2D2D"/>
          <w:sz w:val="22"/>
          <w:szCs w:val="40"/>
        </w:rPr>
        <w:t xml:space="preserve">      })</w:t>
      </w:r>
    </w:p>
    <w:p w14:paraId="6CD0F852">
      <w:pPr>
        <w:spacing w:before="0" w:after="0" w:line="260" w:lineRule="exact"/>
        <w:rPr>
          <w:sz w:val="36"/>
          <w:szCs w:val="40"/>
        </w:rPr>
      </w:pPr>
      <w:r>
        <w:rPr>
          <w:rFonts w:ascii="Consolas" w:hAnsi="Consolas" w:eastAsia="Consolas"/>
          <w:color w:val="2D2D2D"/>
          <w:sz w:val="22"/>
          <w:szCs w:val="40"/>
        </w:rPr>
        <w:t xml:space="preserve">      ElMessage.success('密码修改成功')</w:t>
      </w:r>
    </w:p>
    <w:p w14:paraId="65899AC4">
      <w:pPr>
        <w:spacing w:before="0" w:after="0" w:line="260" w:lineRule="exact"/>
        <w:rPr>
          <w:sz w:val="36"/>
          <w:szCs w:val="40"/>
        </w:rPr>
      </w:pPr>
      <w:r>
        <w:rPr>
          <w:rFonts w:ascii="Consolas" w:hAnsi="Consolas" w:eastAsia="Consolas"/>
          <w:color w:val="2D2D2D"/>
          <w:sz w:val="22"/>
          <w:szCs w:val="40"/>
        </w:rPr>
        <w:t xml:space="preserve">    } catch (error) {</w:t>
      </w:r>
    </w:p>
    <w:p w14:paraId="1AB103A5">
      <w:pPr>
        <w:spacing w:before="0" w:after="0" w:line="260" w:lineRule="exact"/>
        <w:rPr>
          <w:sz w:val="36"/>
          <w:szCs w:val="40"/>
        </w:rPr>
      </w:pPr>
      <w:r>
        <w:rPr>
          <w:rFonts w:ascii="Consolas" w:hAnsi="Consolas" w:eastAsia="Consolas"/>
          <w:color w:val="2D2D2D"/>
          <w:sz w:val="22"/>
          <w:szCs w:val="40"/>
        </w:rPr>
        <w:t xml:space="preserve">      throw error</w:t>
      </w:r>
    </w:p>
    <w:p w14:paraId="6BBE0225">
      <w:pPr>
        <w:spacing w:before="0" w:after="0" w:line="260" w:lineRule="exact"/>
        <w:rPr>
          <w:sz w:val="36"/>
          <w:szCs w:val="40"/>
        </w:rPr>
      </w:pPr>
      <w:r>
        <w:rPr>
          <w:rFonts w:ascii="Consolas" w:hAnsi="Consolas" w:eastAsia="Consolas"/>
          <w:color w:val="2D2D2D"/>
          <w:sz w:val="22"/>
          <w:szCs w:val="40"/>
        </w:rPr>
        <w:t xml:space="preserve">    }</w:t>
      </w:r>
    </w:p>
    <w:p w14:paraId="568447EF">
      <w:pPr>
        <w:spacing w:before="0" w:after="0" w:line="260" w:lineRule="exact"/>
        <w:rPr>
          <w:sz w:val="36"/>
          <w:szCs w:val="40"/>
        </w:rPr>
      </w:pPr>
      <w:r>
        <w:rPr>
          <w:rFonts w:ascii="Consolas" w:hAnsi="Consolas" w:eastAsia="Consolas"/>
          <w:color w:val="2D2D2D"/>
          <w:sz w:val="22"/>
          <w:szCs w:val="40"/>
        </w:rPr>
        <w:t xml:space="preserve">  }</w:t>
      </w:r>
    </w:p>
    <w:p w14:paraId="5BCDD193">
      <w:pPr>
        <w:spacing w:before="0" w:after="0" w:line="260" w:lineRule="exact"/>
        <w:rPr>
          <w:sz w:val="36"/>
          <w:szCs w:val="40"/>
        </w:rPr>
      </w:pPr>
      <w:r>
        <w:rPr>
          <w:rFonts w:ascii="Consolas" w:hAnsi="Consolas" w:eastAsia="Consolas"/>
          <w:color w:val="2D2D2D"/>
          <w:sz w:val="22"/>
          <w:szCs w:val="40"/>
        </w:rPr>
        <w:t xml:space="preserve"> </w:t>
      </w:r>
    </w:p>
    <w:p w14:paraId="4628E45B">
      <w:pPr>
        <w:spacing w:before="0" w:after="0" w:line="260" w:lineRule="exact"/>
        <w:rPr>
          <w:sz w:val="36"/>
          <w:szCs w:val="40"/>
        </w:rPr>
      </w:pPr>
      <w:r>
        <w:rPr>
          <w:rFonts w:ascii="Consolas" w:hAnsi="Consolas" w:eastAsia="Consolas"/>
          <w:color w:val="2D2D2D"/>
          <w:sz w:val="22"/>
          <w:szCs w:val="40"/>
        </w:rPr>
        <w:t xml:space="preserve">  async function enableTwoFactor() {</w:t>
      </w:r>
    </w:p>
    <w:p w14:paraId="1E2FA523">
      <w:pPr>
        <w:spacing w:before="0" w:after="0" w:line="260" w:lineRule="exact"/>
        <w:rPr>
          <w:sz w:val="36"/>
          <w:szCs w:val="40"/>
        </w:rPr>
      </w:pPr>
      <w:r>
        <w:rPr>
          <w:rFonts w:ascii="Consolas" w:hAnsi="Consolas" w:eastAsia="Consolas"/>
          <w:color w:val="2D2D2D"/>
          <w:sz w:val="22"/>
          <w:szCs w:val="40"/>
        </w:rPr>
        <w:t xml:space="preserve">    try {</w:t>
      </w:r>
    </w:p>
    <w:p w14:paraId="69ED3E27">
      <w:pPr>
        <w:spacing w:before="0" w:after="0" w:line="260" w:lineRule="exact"/>
        <w:rPr>
          <w:sz w:val="36"/>
          <w:szCs w:val="40"/>
        </w:rPr>
      </w:pPr>
      <w:r>
        <w:rPr>
          <w:rFonts w:ascii="Consolas" w:hAnsi="Consolas" w:eastAsia="Consolas"/>
          <w:color w:val="2D2D2D"/>
          <w:sz w:val="22"/>
          <w:szCs w:val="40"/>
        </w:rPr>
        <w:t xml:space="preserve">      const res = await authAPI.enableTwoFactor()</w:t>
      </w:r>
    </w:p>
    <w:p w14:paraId="6F261740">
      <w:pPr>
        <w:spacing w:before="0" w:after="0" w:line="260" w:lineRule="exact"/>
        <w:rPr>
          <w:sz w:val="36"/>
          <w:szCs w:val="40"/>
        </w:rPr>
      </w:pPr>
      <w:r>
        <w:rPr>
          <w:rFonts w:ascii="Consolas" w:hAnsi="Consolas" w:eastAsia="Consolas"/>
          <w:color w:val="2D2D2D"/>
          <w:sz w:val="22"/>
          <w:szCs w:val="40"/>
        </w:rPr>
        <w:t xml:space="preserve">      ElMessage.success('双因素认证已启用')</w:t>
      </w:r>
    </w:p>
    <w:p w14:paraId="4D263F3E">
      <w:pPr>
        <w:spacing w:before="0" w:after="0" w:line="260" w:lineRule="exact"/>
        <w:rPr>
          <w:sz w:val="36"/>
          <w:szCs w:val="40"/>
        </w:rPr>
      </w:pPr>
      <w:r>
        <w:rPr>
          <w:rFonts w:ascii="Consolas" w:hAnsi="Consolas" w:eastAsia="Consolas"/>
          <w:color w:val="2D2D2D"/>
          <w:sz w:val="22"/>
          <w:szCs w:val="40"/>
        </w:rPr>
        <w:t xml:space="preserve">      return res</w:t>
      </w:r>
    </w:p>
    <w:p w14:paraId="182FE7F7">
      <w:pPr>
        <w:spacing w:before="0" w:after="0" w:line="260" w:lineRule="exact"/>
        <w:rPr>
          <w:sz w:val="36"/>
          <w:szCs w:val="40"/>
        </w:rPr>
      </w:pPr>
      <w:r>
        <w:rPr>
          <w:rFonts w:ascii="Consolas" w:hAnsi="Consolas" w:eastAsia="Consolas"/>
          <w:color w:val="2D2D2D"/>
          <w:sz w:val="22"/>
          <w:szCs w:val="40"/>
        </w:rPr>
        <w:t xml:space="preserve">    } catch (error) {</w:t>
      </w:r>
    </w:p>
    <w:p w14:paraId="5819DF16">
      <w:pPr>
        <w:spacing w:before="0" w:after="0" w:line="260" w:lineRule="exact"/>
        <w:rPr>
          <w:sz w:val="36"/>
          <w:szCs w:val="40"/>
        </w:rPr>
      </w:pPr>
      <w:r>
        <w:rPr>
          <w:rFonts w:ascii="Consolas" w:hAnsi="Consolas" w:eastAsia="Consolas"/>
          <w:color w:val="2D2D2D"/>
          <w:sz w:val="22"/>
          <w:szCs w:val="40"/>
        </w:rPr>
        <w:t xml:space="preserve">      throw error</w:t>
      </w:r>
    </w:p>
    <w:p w14:paraId="00A6BDBC">
      <w:pPr>
        <w:spacing w:before="0" w:after="0" w:line="260" w:lineRule="exact"/>
        <w:rPr>
          <w:sz w:val="36"/>
          <w:szCs w:val="40"/>
        </w:rPr>
      </w:pPr>
      <w:r>
        <w:rPr>
          <w:rFonts w:ascii="Consolas" w:hAnsi="Consolas" w:eastAsia="Consolas"/>
          <w:color w:val="2D2D2D"/>
          <w:sz w:val="22"/>
          <w:szCs w:val="40"/>
        </w:rPr>
        <w:t xml:space="preserve">    }</w:t>
      </w:r>
    </w:p>
    <w:p w14:paraId="6F24A34B">
      <w:pPr>
        <w:spacing w:before="0" w:after="0" w:line="260" w:lineRule="exact"/>
        <w:rPr>
          <w:sz w:val="36"/>
          <w:szCs w:val="40"/>
        </w:rPr>
      </w:pPr>
      <w:r>
        <w:rPr>
          <w:rFonts w:ascii="Consolas" w:hAnsi="Consolas" w:eastAsia="Consolas"/>
          <w:color w:val="2D2D2D"/>
          <w:sz w:val="22"/>
          <w:szCs w:val="40"/>
        </w:rPr>
        <w:t xml:space="preserve">  }</w:t>
      </w:r>
    </w:p>
    <w:p w14:paraId="63D6ADBC">
      <w:pPr>
        <w:spacing w:before="0" w:after="0" w:line="260" w:lineRule="exact"/>
        <w:rPr>
          <w:sz w:val="36"/>
          <w:szCs w:val="40"/>
        </w:rPr>
      </w:pPr>
      <w:r>
        <w:rPr>
          <w:rFonts w:ascii="Consolas" w:hAnsi="Consolas" w:eastAsia="Consolas"/>
          <w:color w:val="2D2D2D"/>
          <w:sz w:val="22"/>
          <w:szCs w:val="40"/>
        </w:rPr>
        <w:t xml:space="preserve"> </w:t>
      </w:r>
    </w:p>
    <w:p w14:paraId="1544D46F">
      <w:pPr>
        <w:spacing w:before="0" w:after="0" w:line="260" w:lineRule="exact"/>
        <w:rPr>
          <w:sz w:val="36"/>
          <w:szCs w:val="40"/>
        </w:rPr>
      </w:pPr>
      <w:r>
        <w:rPr>
          <w:rFonts w:ascii="Consolas" w:hAnsi="Consolas" w:eastAsia="Consolas"/>
          <w:color w:val="2D2D2D"/>
          <w:sz w:val="22"/>
          <w:szCs w:val="40"/>
        </w:rPr>
        <w:t xml:space="preserve">  async function disableTwoFactor() {</w:t>
      </w:r>
    </w:p>
    <w:p w14:paraId="23628E48">
      <w:pPr>
        <w:spacing w:before="0" w:after="0" w:line="260" w:lineRule="exact"/>
        <w:rPr>
          <w:sz w:val="36"/>
          <w:szCs w:val="40"/>
        </w:rPr>
      </w:pPr>
      <w:r>
        <w:rPr>
          <w:rFonts w:ascii="Consolas" w:hAnsi="Consolas" w:eastAsia="Consolas"/>
          <w:color w:val="2D2D2D"/>
          <w:sz w:val="22"/>
          <w:szCs w:val="40"/>
        </w:rPr>
        <w:t xml:space="preserve">    try {</w:t>
      </w:r>
    </w:p>
    <w:p w14:paraId="4F926844">
      <w:pPr>
        <w:spacing w:before="0" w:after="0" w:line="260" w:lineRule="exact"/>
        <w:rPr>
          <w:sz w:val="36"/>
          <w:szCs w:val="40"/>
        </w:rPr>
      </w:pPr>
      <w:r>
        <w:rPr>
          <w:rFonts w:ascii="Consolas" w:hAnsi="Consolas" w:eastAsia="Consolas"/>
          <w:color w:val="2D2D2D"/>
          <w:sz w:val="22"/>
          <w:szCs w:val="40"/>
        </w:rPr>
        <w:t xml:space="preserve">      const res = await authAPI.disableTwoFactor()</w:t>
      </w:r>
    </w:p>
    <w:p w14:paraId="21DC9F44">
      <w:pPr>
        <w:spacing w:before="0" w:after="0" w:line="260" w:lineRule="exact"/>
        <w:rPr>
          <w:sz w:val="36"/>
          <w:szCs w:val="40"/>
        </w:rPr>
      </w:pPr>
      <w:r>
        <w:rPr>
          <w:rFonts w:ascii="Consolas" w:hAnsi="Consolas" w:eastAsia="Consolas"/>
          <w:color w:val="2D2D2D"/>
          <w:sz w:val="22"/>
          <w:szCs w:val="40"/>
        </w:rPr>
        <w:t xml:space="preserve">      ElMessage.success('双因素认证已禁用')</w:t>
      </w:r>
    </w:p>
    <w:p w14:paraId="078463A2">
      <w:pPr>
        <w:spacing w:before="0" w:after="0" w:line="260" w:lineRule="exact"/>
        <w:rPr>
          <w:sz w:val="36"/>
          <w:szCs w:val="40"/>
        </w:rPr>
      </w:pPr>
      <w:r>
        <w:rPr>
          <w:rFonts w:ascii="Consolas" w:hAnsi="Consolas" w:eastAsia="Consolas"/>
          <w:color w:val="2D2D2D"/>
          <w:sz w:val="22"/>
          <w:szCs w:val="40"/>
        </w:rPr>
        <w:t xml:space="preserve">      return res</w:t>
      </w:r>
    </w:p>
    <w:p w14:paraId="5181BAB0">
      <w:pPr>
        <w:spacing w:before="0" w:after="0" w:line="260" w:lineRule="exact"/>
        <w:rPr>
          <w:sz w:val="36"/>
          <w:szCs w:val="40"/>
        </w:rPr>
      </w:pPr>
      <w:r>
        <w:rPr>
          <w:rFonts w:ascii="Consolas" w:hAnsi="Consolas" w:eastAsia="Consolas"/>
          <w:color w:val="2D2D2D"/>
          <w:sz w:val="22"/>
          <w:szCs w:val="40"/>
        </w:rPr>
        <w:t xml:space="preserve">    } catch (error) {</w:t>
      </w:r>
    </w:p>
    <w:p w14:paraId="68D4BAE4">
      <w:pPr>
        <w:spacing w:before="0" w:after="0" w:line="260" w:lineRule="exact"/>
        <w:rPr>
          <w:sz w:val="36"/>
          <w:szCs w:val="40"/>
        </w:rPr>
      </w:pPr>
      <w:r>
        <w:rPr>
          <w:rFonts w:ascii="Consolas" w:hAnsi="Consolas" w:eastAsia="Consolas"/>
          <w:color w:val="2D2D2D"/>
          <w:sz w:val="22"/>
          <w:szCs w:val="40"/>
        </w:rPr>
        <w:t xml:space="preserve">      throw error</w:t>
      </w:r>
    </w:p>
    <w:p w14:paraId="41FD11FE">
      <w:pPr>
        <w:spacing w:before="0" w:after="0" w:line="260" w:lineRule="exact"/>
        <w:rPr>
          <w:sz w:val="36"/>
          <w:szCs w:val="40"/>
        </w:rPr>
      </w:pPr>
      <w:r>
        <w:rPr>
          <w:rFonts w:ascii="Consolas" w:hAnsi="Consolas" w:eastAsia="Consolas"/>
          <w:color w:val="2D2D2D"/>
          <w:sz w:val="22"/>
          <w:szCs w:val="40"/>
        </w:rPr>
        <w:t xml:space="preserve">    }</w:t>
      </w:r>
    </w:p>
    <w:p w14:paraId="23A5D22B">
      <w:pPr>
        <w:spacing w:before="0" w:after="0" w:line="260" w:lineRule="exact"/>
        <w:rPr>
          <w:sz w:val="36"/>
          <w:szCs w:val="40"/>
        </w:rPr>
      </w:pPr>
      <w:r>
        <w:rPr>
          <w:rFonts w:ascii="Consolas" w:hAnsi="Consolas" w:eastAsia="Consolas"/>
          <w:color w:val="2D2D2D"/>
          <w:sz w:val="22"/>
          <w:szCs w:val="40"/>
        </w:rPr>
        <w:t xml:space="preserve">  }</w:t>
      </w:r>
    </w:p>
    <w:p w14:paraId="7BCE3A0E">
      <w:pPr>
        <w:spacing w:before="0" w:after="0" w:line="260" w:lineRule="exact"/>
        <w:rPr>
          <w:sz w:val="36"/>
          <w:szCs w:val="40"/>
        </w:rPr>
      </w:pPr>
      <w:r>
        <w:rPr>
          <w:rFonts w:ascii="Consolas" w:hAnsi="Consolas" w:eastAsia="Consolas"/>
          <w:color w:val="2D2D2D"/>
          <w:sz w:val="22"/>
          <w:szCs w:val="40"/>
        </w:rPr>
        <w:t xml:space="preserve"> </w:t>
      </w:r>
    </w:p>
    <w:p w14:paraId="3E1C35A8">
      <w:pPr>
        <w:spacing w:before="0" w:after="0" w:line="260" w:lineRule="exact"/>
        <w:rPr>
          <w:sz w:val="36"/>
          <w:szCs w:val="40"/>
        </w:rPr>
      </w:pPr>
      <w:r>
        <w:rPr>
          <w:rFonts w:ascii="Consolas" w:hAnsi="Consolas" w:eastAsia="Consolas"/>
          <w:color w:val="2D2D2D"/>
          <w:sz w:val="22"/>
          <w:szCs w:val="40"/>
        </w:rPr>
        <w:t xml:space="preserve">  async function refreshAccessToken() {</w:t>
      </w:r>
    </w:p>
    <w:p w14:paraId="573EE989">
      <w:pPr>
        <w:spacing w:before="0" w:after="0" w:line="260" w:lineRule="exact"/>
        <w:rPr>
          <w:sz w:val="36"/>
          <w:szCs w:val="40"/>
        </w:rPr>
      </w:pPr>
      <w:r>
        <w:rPr>
          <w:rFonts w:ascii="Consolas" w:hAnsi="Consolas" w:eastAsia="Consolas"/>
          <w:color w:val="2D2D2D"/>
          <w:sz w:val="22"/>
          <w:szCs w:val="40"/>
        </w:rPr>
        <w:t xml:space="preserve">    try {</w:t>
      </w:r>
    </w:p>
    <w:p w14:paraId="7D120A7D">
      <w:pPr>
        <w:spacing w:before="0" w:after="0" w:line="260" w:lineRule="exact"/>
        <w:rPr>
          <w:sz w:val="36"/>
          <w:szCs w:val="40"/>
        </w:rPr>
      </w:pPr>
      <w:r>
        <w:rPr>
          <w:rFonts w:ascii="Consolas" w:hAnsi="Consolas" w:eastAsia="Consolas"/>
          <w:color w:val="2D2D2D"/>
          <w:sz w:val="22"/>
          <w:szCs w:val="40"/>
        </w:rPr>
        <w:t xml:space="preserve">      const res = await authAPI.refreshToken()</w:t>
      </w:r>
    </w:p>
    <w:p w14:paraId="5FA04A36">
      <w:pPr>
        <w:spacing w:before="0" w:after="0" w:line="260" w:lineRule="exact"/>
        <w:rPr>
          <w:sz w:val="36"/>
          <w:szCs w:val="40"/>
        </w:rPr>
      </w:pPr>
      <w:r>
        <w:rPr>
          <w:rFonts w:ascii="Consolas" w:hAnsi="Consolas" w:eastAsia="Consolas"/>
          <w:color w:val="2D2D2D"/>
          <w:sz w:val="22"/>
          <w:szCs w:val="40"/>
        </w:rPr>
        <w:t xml:space="preserve">      accessToken.value = res.access</w:t>
      </w:r>
    </w:p>
    <w:p w14:paraId="13481BD6">
      <w:pPr>
        <w:spacing w:before="0" w:after="0" w:line="260" w:lineRule="exact"/>
        <w:rPr>
          <w:sz w:val="36"/>
          <w:szCs w:val="40"/>
        </w:rPr>
      </w:pPr>
      <w:r>
        <w:rPr>
          <w:rFonts w:ascii="Consolas" w:hAnsi="Consolas" w:eastAsia="Consolas"/>
          <w:color w:val="2D2D2D"/>
          <w:sz w:val="22"/>
          <w:szCs w:val="40"/>
        </w:rPr>
        <w:t xml:space="preserve">      localStorage.setItem('access_token', res.access)</w:t>
      </w:r>
    </w:p>
    <w:p w14:paraId="70FCDFC3">
      <w:pPr>
        <w:spacing w:before="0" w:after="0" w:line="260" w:lineRule="exact"/>
        <w:rPr>
          <w:sz w:val="36"/>
          <w:szCs w:val="40"/>
        </w:rPr>
      </w:pPr>
      <w:r>
        <w:rPr>
          <w:rFonts w:ascii="Consolas" w:hAnsi="Consolas" w:eastAsia="Consolas"/>
          <w:color w:val="2D2D2D"/>
          <w:sz w:val="22"/>
          <w:szCs w:val="40"/>
        </w:rPr>
        <w:t xml:space="preserve">      return res.access</w:t>
      </w:r>
    </w:p>
    <w:p w14:paraId="37A47ACD">
      <w:pPr>
        <w:spacing w:before="0" w:after="0" w:line="260" w:lineRule="exact"/>
        <w:rPr>
          <w:sz w:val="36"/>
          <w:szCs w:val="40"/>
        </w:rPr>
      </w:pPr>
      <w:r>
        <w:rPr>
          <w:rFonts w:ascii="Consolas" w:hAnsi="Consolas" w:eastAsia="Consolas"/>
          <w:color w:val="2D2D2D"/>
          <w:sz w:val="22"/>
          <w:szCs w:val="40"/>
        </w:rPr>
        <w:t xml:space="preserve">    } catch (error) {</w:t>
      </w:r>
    </w:p>
    <w:p w14:paraId="4C7514A2">
      <w:pPr>
        <w:spacing w:before="0" w:after="0" w:line="260" w:lineRule="exact"/>
        <w:rPr>
          <w:sz w:val="36"/>
          <w:szCs w:val="40"/>
        </w:rPr>
      </w:pPr>
      <w:r>
        <w:rPr>
          <w:rFonts w:ascii="Consolas" w:hAnsi="Consolas" w:eastAsia="Consolas"/>
          <w:color w:val="2D2D2D"/>
          <w:sz w:val="22"/>
          <w:szCs w:val="40"/>
        </w:rPr>
        <w:t xml:space="preserve">      // Token 刷新失败，需要重新登录</w:t>
      </w:r>
    </w:p>
    <w:p w14:paraId="3A0C0E8F">
      <w:pPr>
        <w:spacing w:before="0" w:after="0" w:line="260" w:lineRule="exact"/>
        <w:rPr>
          <w:sz w:val="36"/>
          <w:szCs w:val="40"/>
        </w:rPr>
      </w:pPr>
      <w:r>
        <w:rPr>
          <w:rFonts w:ascii="Consolas" w:hAnsi="Consolas" w:eastAsia="Consolas"/>
          <w:color w:val="2D2D2D"/>
          <w:sz w:val="22"/>
          <w:szCs w:val="40"/>
        </w:rPr>
        <w:t xml:space="preserve">      logout()</w:t>
      </w:r>
    </w:p>
    <w:p w14:paraId="135D7BDF">
      <w:pPr>
        <w:spacing w:before="0" w:after="0" w:line="260" w:lineRule="exact"/>
        <w:rPr>
          <w:sz w:val="36"/>
          <w:szCs w:val="40"/>
        </w:rPr>
      </w:pPr>
      <w:r>
        <w:rPr>
          <w:rFonts w:ascii="Consolas" w:hAnsi="Consolas" w:eastAsia="Consolas"/>
          <w:color w:val="2D2D2D"/>
          <w:sz w:val="22"/>
          <w:szCs w:val="40"/>
        </w:rPr>
        <w:t xml:space="preserve">      throw error</w:t>
      </w:r>
    </w:p>
    <w:p w14:paraId="352BAAF7">
      <w:pPr>
        <w:spacing w:before="0" w:after="0" w:line="260" w:lineRule="exact"/>
        <w:rPr>
          <w:sz w:val="36"/>
          <w:szCs w:val="40"/>
        </w:rPr>
      </w:pPr>
      <w:r>
        <w:rPr>
          <w:rFonts w:ascii="Consolas" w:hAnsi="Consolas" w:eastAsia="Consolas"/>
          <w:color w:val="2D2D2D"/>
          <w:sz w:val="22"/>
          <w:szCs w:val="40"/>
        </w:rPr>
        <w:t xml:space="preserve">    }</w:t>
      </w:r>
    </w:p>
    <w:p w14:paraId="1E4E1DD6">
      <w:pPr>
        <w:spacing w:before="0" w:after="0" w:line="260" w:lineRule="exact"/>
        <w:rPr>
          <w:sz w:val="36"/>
          <w:szCs w:val="40"/>
        </w:rPr>
      </w:pPr>
      <w:r>
        <w:rPr>
          <w:rFonts w:ascii="Consolas" w:hAnsi="Consolas" w:eastAsia="Consolas"/>
          <w:color w:val="2D2D2D"/>
          <w:sz w:val="22"/>
          <w:szCs w:val="40"/>
        </w:rPr>
        <w:t xml:space="preserve">  }</w:t>
      </w:r>
    </w:p>
    <w:p w14:paraId="759F695B">
      <w:pPr>
        <w:spacing w:before="0" w:after="0" w:line="260" w:lineRule="exact"/>
        <w:rPr>
          <w:sz w:val="36"/>
          <w:szCs w:val="40"/>
        </w:rPr>
      </w:pPr>
      <w:r>
        <w:rPr>
          <w:rFonts w:ascii="Consolas" w:hAnsi="Consolas" w:eastAsia="Consolas"/>
          <w:color w:val="2D2D2D"/>
          <w:sz w:val="22"/>
          <w:szCs w:val="40"/>
        </w:rPr>
        <w:t xml:space="preserve"> </w:t>
      </w:r>
    </w:p>
    <w:p w14:paraId="588AE474">
      <w:pPr>
        <w:spacing w:before="0" w:after="0" w:line="260" w:lineRule="exact"/>
        <w:rPr>
          <w:sz w:val="36"/>
          <w:szCs w:val="40"/>
        </w:rPr>
      </w:pPr>
      <w:r>
        <w:rPr>
          <w:rFonts w:ascii="Consolas" w:hAnsi="Consolas" w:eastAsia="Consolas"/>
          <w:color w:val="2D2D2D"/>
          <w:sz w:val="22"/>
          <w:szCs w:val="40"/>
        </w:rPr>
        <w:t xml:space="preserve">  function logout() {</w:t>
      </w:r>
    </w:p>
    <w:p w14:paraId="3EAF6008">
      <w:pPr>
        <w:spacing w:before="0" w:after="0" w:line="260" w:lineRule="exact"/>
        <w:rPr>
          <w:sz w:val="36"/>
          <w:szCs w:val="40"/>
        </w:rPr>
      </w:pPr>
      <w:r>
        <w:rPr>
          <w:rFonts w:ascii="Consolas" w:hAnsi="Consolas" w:eastAsia="Consolas"/>
          <w:color w:val="2D2D2D"/>
          <w:sz w:val="22"/>
          <w:szCs w:val="40"/>
        </w:rPr>
        <w:t xml:space="preserve">    user.value = null</w:t>
      </w:r>
    </w:p>
    <w:p w14:paraId="4C485A48">
      <w:pPr>
        <w:spacing w:before="0" w:after="0" w:line="260" w:lineRule="exact"/>
        <w:rPr>
          <w:sz w:val="36"/>
          <w:szCs w:val="40"/>
        </w:rPr>
      </w:pPr>
      <w:r>
        <w:rPr>
          <w:rFonts w:ascii="Consolas" w:hAnsi="Consolas" w:eastAsia="Consolas"/>
          <w:color w:val="2D2D2D"/>
          <w:sz w:val="22"/>
          <w:szCs w:val="40"/>
        </w:rPr>
        <w:t xml:space="preserve">    accessToken.value = ''</w:t>
      </w:r>
    </w:p>
    <w:p w14:paraId="675591B4">
      <w:pPr>
        <w:spacing w:before="0" w:after="0" w:line="260" w:lineRule="exact"/>
        <w:rPr>
          <w:sz w:val="36"/>
          <w:szCs w:val="40"/>
        </w:rPr>
      </w:pPr>
      <w:r>
        <w:rPr>
          <w:rFonts w:ascii="Consolas" w:hAnsi="Consolas" w:eastAsia="Consolas"/>
          <w:color w:val="2D2D2D"/>
          <w:sz w:val="22"/>
          <w:szCs w:val="40"/>
        </w:rPr>
        <w:t xml:space="preserve">    refreshToken.value = ''</w:t>
      </w:r>
    </w:p>
    <w:p w14:paraId="4603C4B9">
      <w:pPr>
        <w:spacing w:before="0" w:after="0" w:line="260" w:lineRule="exact"/>
        <w:rPr>
          <w:sz w:val="36"/>
          <w:szCs w:val="40"/>
        </w:rPr>
      </w:pPr>
      <w:r>
        <w:rPr>
          <w:rFonts w:ascii="Consolas" w:hAnsi="Consolas" w:eastAsia="Consolas"/>
          <w:color w:val="2D2D2D"/>
          <w:sz w:val="22"/>
          <w:szCs w:val="40"/>
        </w:rPr>
        <w:t xml:space="preserve">    twoFactorRequired.value = false</w:t>
      </w:r>
    </w:p>
    <w:p w14:paraId="3688DEB1">
      <w:pPr>
        <w:spacing w:before="0" w:after="0" w:line="260" w:lineRule="exact"/>
        <w:rPr>
          <w:sz w:val="36"/>
          <w:szCs w:val="40"/>
        </w:rPr>
      </w:pPr>
      <w:r>
        <w:rPr>
          <w:rFonts w:ascii="Consolas" w:hAnsi="Consolas" w:eastAsia="Consolas"/>
          <w:color w:val="2D2D2D"/>
          <w:sz w:val="22"/>
          <w:szCs w:val="40"/>
        </w:rPr>
        <w:t xml:space="preserve">    twoFactorToken.value = ''</w:t>
      </w:r>
    </w:p>
    <w:p w14:paraId="7E0381A7">
      <w:pPr>
        <w:spacing w:before="0" w:after="0" w:line="260" w:lineRule="exact"/>
        <w:rPr>
          <w:sz w:val="36"/>
          <w:szCs w:val="40"/>
        </w:rPr>
      </w:pPr>
      <w:r>
        <w:rPr>
          <w:rFonts w:ascii="Consolas" w:hAnsi="Consolas" w:eastAsia="Consolas"/>
          <w:color w:val="2D2D2D"/>
          <w:sz w:val="22"/>
          <w:szCs w:val="40"/>
        </w:rPr>
        <w:t xml:space="preserve">    localStorage.removeItem('access_token')</w:t>
      </w:r>
    </w:p>
    <w:p w14:paraId="30064B85">
      <w:pPr>
        <w:spacing w:before="0" w:after="0" w:line="260" w:lineRule="exact"/>
        <w:rPr>
          <w:sz w:val="36"/>
          <w:szCs w:val="40"/>
        </w:rPr>
      </w:pPr>
      <w:r>
        <w:rPr>
          <w:rFonts w:ascii="Consolas" w:hAnsi="Consolas" w:eastAsia="Consolas"/>
          <w:color w:val="2D2D2D"/>
          <w:sz w:val="22"/>
          <w:szCs w:val="40"/>
        </w:rPr>
        <w:t xml:space="preserve">    localStorage.removeItem('refresh_token')</w:t>
      </w:r>
    </w:p>
    <w:p w14:paraId="402E416B">
      <w:pPr>
        <w:spacing w:before="0" w:after="0" w:line="260" w:lineRule="exact"/>
        <w:rPr>
          <w:sz w:val="36"/>
          <w:szCs w:val="40"/>
        </w:rPr>
      </w:pPr>
      <w:r>
        <w:rPr>
          <w:rFonts w:ascii="Consolas" w:hAnsi="Consolas" w:eastAsia="Consolas"/>
          <w:color w:val="2D2D2D"/>
          <w:sz w:val="22"/>
          <w:szCs w:val="40"/>
        </w:rPr>
        <w:t xml:space="preserve">    localStorage.removeItem('remember_username')</w:t>
      </w:r>
    </w:p>
    <w:p w14:paraId="525A62D4">
      <w:pPr>
        <w:spacing w:before="0" w:after="0" w:line="260" w:lineRule="exact"/>
        <w:rPr>
          <w:sz w:val="36"/>
          <w:szCs w:val="40"/>
        </w:rPr>
      </w:pPr>
      <w:r>
        <w:rPr>
          <w:rFonts w:ascii="Consolas" w:hAnsi="Consolas" w:eastAsia="Consolas"/>
          <w:color w:val="2D2D2D"/>
          <w:sz w:val="22"/>
          <w:szCs w:val="40"/>
        </w:rPr>
        <w:t xml:space="preserve">  }</w:t>
      </w:r>
    </w:p>
    <w:p w14:paraId="2452481D">
      <w:pPr>
        <w:spacing w:before="0" w:after="0" w:line="260" w:lineRule="exact"/>
        <w:rPr>
          <w:sz w:val="36"/>
          <w:szCs w:val="40"/>
        </w:rPr>
      </w:pPr>
      <w:r>
        <w:rPr>
          <w:rFonts w:ascii="Consolas" w:hAnsi="Consolas" w:eastAsia="Consolas"/>
          <w:color w:val="2D2D2D"/>
          <w:sz w:val="22"/>
          <w:szCs w:val="40"/>
        </w:rPr>
        <w:t xml:space="preserve"> </w:t>
      </w:r>
    </w:p>
    <w:p w14:paraId="63BAE0AD">
      <w:pPr>
        <w:spacing w:before="0" w:after="0" w:line="260" w:lineRule="exact"/>
        <w:rPr>
          <w:sz w:val="36"/>
          <w:szCs w:val="40"/>
        </w:rPr>
      </w:pPr>
      <w:r>
        <w:rPr>
          <w:rFonts w:ascii="Consolas" w:hAnsi="Consolas" w:eastAsia="Consolas"/>
          <w:color w:val="2D2D2D"/>
          <w:sz w:val="22"/>
          <w:szCs w:val="40"/>
        </w:rPr>
        <w:t xml:space="preserve">  return {</w:t>
      </w:r>
    </w:p>
    <w:p w14:paraId="655CE916">
      <w:pPr>
        <w:spacing w:before="0" w:after="0" w:line="260" w:lineRule="exact"/>
        <w:rPr>
          <w:sz w:val="36"/>
          <w:szCs w:val="40"/>
        </w:rPr>
      </w:pPr>
      <w:r>
        <w:rPr>
          <w:rFonts w:ascii="Consolas" w:hAnsi="Consolas" w:eastAsia="Consolas"/>
          <w:color w:val="2D2D2D"/>
          <w:sz w:val="22"/>
          <w:szCs w:val="40"/>
        </w:rPr>
        <w:t xml:space="preserve">    user,</w:t>
      </w:r>
    </w:p>
    <w:p w14:paraId="4B713F87">
      <w:pPr>
        <w:spacing w:before="0" w:after="0" w:line="260" w:lineRule="exact"/>
        <w:rPr>
          <w:sz w:val="36"/>
          <w:szCs w:val="40"/>
        </w:rPr>
      </w:pPr>
      <w:r>
        <w:rPr>
          <w:rFonts w:ascii="Consolas" w:hAnsi="Consolas" w:eastAsia="Consolas"/>
          <w:color w:val="2D2D2D"/>
          <w:sz w:val="22"/>
          <w:szCs w:val="40"/>
        </w:rPr>
        <w:t xml:space="preserve">    accessToken,</w:t>
      </w:r>
    </w:p>
    <w:p w14:paraId="21B55B50">
      <w:pPr>
        <w:spacing w:before="0" w:after="0" w:line="260" w:lineRule="exact"/>
        <w:rPr>
          <w:sz w:val="36"/>
          <w:szCs w:val="40"/>
        </w:rPr>
      </w:pPr>
      <w:r>
        <w:rPr>
          <w:rFonts w:ascii="Consolas" w:hAnsi="Consolas" w:eastAsia="Consolas"/>
          <w:color w:val="2D2D2D"/>
          <w:sz w:val="22"/>
          <w:szCs w:val="40"/>
        </w:rPr>
        <w:t xml:space="preserve">    refreshToken,</w:t>
      </w:r>
    </w:p>
    <w:p w14:paraId="2F37B285">
      <w:pPr>
        <w:spacing w:before="0" w:after="0" w:line="260" w:lineRule="exact"/>
        <w:rPr>
          <w:sz w:val="36"/>
          <w:szCs w:val="40"/>
        </w:rPr>
      </w:pPr>
      <w:r>
        <w:rPr>
          <w:rFonts w:ascii="Consolas" w:hAnsi="Consolas" w:eastAsia="Consolas"/>
          <w:color w:val="2D2D2D"/>
          <w:sz w:val="22"/>
          <w:szCs w:val="40"/>
        </w:rPr>
        <w:t xml:space="preserve">    twoFactorRequired,</w:t>
      </w:r>
    </w:p>
    <w:p w14:paraId="4AC7D128">
      <w:pPr>
        <w:spacing w:before="0" w:after="0" w:line="260" w:lineRule="exact"/>
        <w:rPr>
          <w:sz w:val="36"/>
          <w:szCs w:val="40"/>
        </w:rPr>
      </w:pPr>
      <w:r>
        <w:rPr>
          <w:rFonts w:ascii="Consolas" w:hAnsi="Consolas" w:eastAsia="Consolas"/>
          <w:color w:val="2D2D2D"/>
          <w:sz w:val="22"/>
          <w:szCs w:val="40"/>
        </w:rPr>
        <w:t xml:space="preserve">    isLoggedIn,</w:t>
      </w:r>
    </w:p>
    <w:p w14:paraId="180C0F27">
      <w:pPr>
        <w:spacing w:before="0" w:after="0" w:line="260" w:lineRule="exact"/>
        <w:rPr>
          <w:sz w:val="36"/>
          <w:szCs w:val="40"/>
        </w:rPr>
      </w:pPr>
      <w:r>
        <w:rPr>
          <w:rFonts w:ascii="Consolas" w:hAnsi="Consolas" w:eastAsia="Consolas"/>
          <w:color w:val="2D2D2D"/>
          <w:sz w:val="22"/>
          <w:szCs w:val="40"/>
        </w:rPr>
        <w:t xml:space="preserve">    isAuthenticated,</w:t>
      </w:r>
    </w:p>
    <w:p w14:paraId="692B7603">
      <w:pPr>
        <w:spacing w:before="0" w:after="0" w:line="260" w:lineRule="exact"/>
        <w:rPr>
          <w:sz w:val="36"/>
          <w:szCs w:val="40"/>
        </w:rPr>
      </w:pPr>
      <w:r>
        <w:rPr>
          <w:rFonts w:ascii="Consolas" w:hAnsi="Consolas" w:eastAsia="Consolas"/>
          <w:color w:val="2D2D2D"/>
          <w:sz w:val="22"/>
          <w:szCs w:val="40"/>
        </w:rPr>
        <w:t xml:space="preserve">    login,</w:t>
      </w:r>
    </w:p>
    <w:p w14:paraId="5B02B1EE">
      <w:pPr>
        <w:spacing w:before="0" w:after="0" w:line="260" w:lineRule="exact"/>
        <w:rPr>
          <w:sz w:val="36"/>
          <w:szCs w:val="40"/>
        </w:rPr>
      </w:pPr>
      <w:r>
        <w:rPr>
          <w:rFonts w:ascii="Consolas" w:hAnsi="Consolas" w:eastAsia="Consolas"/>
          <w:color w:val="2D2D2D"/>
          <w:sz w:val="22"/>
          <w:szCs w:val="40"/>
        </w:rPr>
        <w:t xml:space="preserve">    register,</w:t>
      </w:r>
    </w:p>
    <w:p w14:paraId="6C0D3671">
      <w:pPr>
        <w:spacing w:before="0" w:after="0" w:line="260" w:lineRule="exact"/>
        <w:rPr>
          <w:sz w:val="36"/>
          <w:szCs w:val="40"/>
        </w:rPr>
      </w:pPr>
      <w:r>
        <w:rPr>
          <w:rFonts w:ascii="Consolas" w:hAnsi="Consolas" w:eastAsia="Consolas"/>
          <w:color w:val="2D2D2D"/>
          <w:sz w:val="22"/>
          <w:szCs w:val="40"/>
        </w:rPr>
        <w:t xml:space="preserve">    verifyTwoFactor,</w:t>
      </w:r>
    </w:p>
    <w:p w14:paraId="178B4A25">
      <w:pPr>
        <w:spacing w:before="0" w:after="0" w:line="260" w:lineRule="exact"/>
        <w:rPr>
          <w:sz w:val="36"/>
          <w:szCs w:val="40"/>
        </w:rPr>
      </w:pPr>
      <w:r>
        <w:rPr>
          <w:rFonts w:ascii="Consolas" w:hAnsi="Consolas" w:eastAsia="Consolas"/>
          <w:color w:val="2D2D2D"/>
          <w:sz w:val="22"/>
          <w:szCs w:val="40"/>
        </w:rPr>
        <w:t xml:space="preserve">    fetchProfile,</w:t>
      </w:r>
    </w:p>
    <w:p w14:paraId="4CE66EF1">
      <w:pPr>
        <w:spacing w:before="0" w:after="0" w:line="260" w:lineRule="exact"/>
        <w:rPr>
          <w:sz w:val="36"/>
          <w:szCs w:val="40"/>
        </w:rPr>
      </w:pPr>
      <w:r>
        <w:rPr>
          <w:rFonts w:ascii="Consolas" w:hAnsi="Consolas" w:eastAsia="Consolas"/>
          <w:color w:val="2D2D2D"/>
          <w:sz w:val="22"/>
          <w:szCs w:val="40"/>
        </w:rPr>
        <w:t xml:space="preserve">    updateProfile,</w:t>
      </w:r>
    </w:p>
    <w:p w14:paraId="0C27CF8C">
      <w:pPr>
        <w:spacing w:before="0" w:after="0" w:line="260" w:lineRule="exact"/>
        <w:rPr>
          <w:sz w:val="36"/>
          <w:szCs w:val="40"/>
        </w:rPr>
      </w:pPr>
      <w:r>
        <w:rPr>
          <w:rFonts w:ascii="Consolas" w:hAnsi="Consolas" w:eastAsia="Consolas"/>
          <w:color w:val="2D2D2D"/>
          <w:sz w:val="22"/>
          <w:szCs w:val="40"/>
        </w:rPr>
        <w:t xml:space="preserve">    changePassword,</w:t>
      </w:r>
    </w:p>
    <w:p w14:paraId="438ECFAB">
      <w:pPr>
        <w:spacing w:before="0" w:after="0" w:line="260" w:lineRule="exact"/>
        <w:rPr>
          <w:sz w:val="36"/>
          <w:szCs w:val="40"/>
        </w:rPr>
      </w:pPr>
      <w:r>
        <w:rPr>
          <w:rFonts w:ascii="Consolas" w:hAnsi="Consolas" w:eastAsia="Consolas"/>
          <w:color w:val="2D2D2D"/>
          <w:sz w:val="22"/>
          <w:szCs w:val="40"/>
        </w:rPr>
        <w:t xml:space="preserve">    enableTwoFactor,</w:t>
      </w:r>
    </w:p>
    <w:p w14:paraId="2721CF02">
      <w:pPr>
        <w:spacing w:before="0" w:after="0" w:line="260" w:lineRule="exact"/>
        <w:rPr>
          <w:sz w:val="36"/>
          <w:szCs w:val="40"/>
        </w:rPr>
      </w:pPr>
      <w:r>
        <w:rPr>
          <w:rFonts w:ascii="Consolas" w:hAnsi="Consolas" w:eastAsia="Consolas"/>
          <w:color w:val="2D2D2D"/>
          <w:sz w:val="22"/>
          <w:szCs w:val="40"/>
        </w:rPr>
        <w:t xml:space="preserve">    disableTwoFactor,</w:t>
      </w:r>
    </w:p>
    <w:p w14:paraId="09EAE38C">
      <w:pPr>
        <w:spacing w:before="0" w:after="0" w:line="260" w:lineRule="exact"/>
        <w:rPr>
          <w:sz w:val="36"/>
          <w:szCs w:val="40"/>
        </w:rPr>
      </w:pPr>
      <w:r>
        <w:rPr>
          <w:rFonts w:ascii="Consolas" w:hAnsi="Consolas" w:eastAsia="Consolas"/>
          <w:color w:val="2D2D2D"/>
          <w:sz w:val="22"/>
          <w:szCs w:val="40"/>
        </w:rPr>
        <w:t xml:space="preserve">    refreshAccessToken,</w:t>
      </w:r>
    </w:p>
    <w:p w14:paraId="2E5F420F">
      <w:pPr>
        <w:spacing w:before="0" w:after="0" w:line="260" w:lineRule="exact"/>
        <w:rPr>
          <w:sz w:val="36"/>
          <w:szCs w:val="40"/>
        </w:rPr>
      </w:pPr>
      <w:r>
        <w:rPr>
          <w:rFonts w:ascii="Consolas" w:hAnsi="Consolas" w:eastAsia="Consolas"/>
          <w:color w:val="2D2D2D"/>
          <w:sz w:val="22"/>
          <w:szCs w:val="40"/>
        </w:rPr>
        <w:t xml:space="preserve">    logout</w:t>
      </w:r>
    </w:p>
    <w:p w14:paraId="1D9FE373">
      <w:pPr>
        <w:spacing w:before="0" w:after="0" w:line="260" w:lineRule="exact"/>
        <w:rPr>
          <w:sz w:val="36"/>
          <w:szCs w:val="40"/>
        </w:rPr>
      </w:pPr>
      <w:r>
        <w:rPr>
          <w:rFonts w:ascii="Consolas" w:hAnsi="Consolas" w:eastAsia="Consolas"/>
          <w:color w:val="2D2D2D"/>
          <w:sz w:val="22"/>
          <w:szCs w:val="40"/>
        </w:rPr>
        <w:t xml:space="preserve">  }</w:t>
      </w:r>
    </w:p>
    <w:p w14:paraId="5FED6626">
      <w:pPr>
        <w:spacing w:before="0" w:after="0" w:line="260" w:lineRule="exact"/>
        <w:rPr>
          <w:sz w:val="36"/>
          <w:szCs w:val="40"/>
        </w:rPr>
      </w:pPr>
      <w:r>
        <w:rPr>
          <w:rFonts w:ascii="Consolas" w:hAnsi="Consolas" w:eastAsia="Consolas"/>
          <w:color w:val="2D2D2D"/>
          <w:sz w:val="22"/>
          <w:szCs w:val="40"/>
        </w:rPr>
        <w:t>})</w:t>
      </w:r>
    </w:p>
    <w:p w14:paraId="18D547B1">
      <w:pPr>
        <w:spacing w:before="0" w:after="0" w:line="260" w:lineRule="exact"/>
        <w:rPr>
          <w:sz w:val="36"/>
          <w:szCs w:val="40"/>
        </w:rPr>
      </w:pPr>
      <w:r>
        <w:rPr>
          <w:rFonts w:ascii="Consolas" w:hAnsi="Consolas" w:eastAsia="Consolas"/>
          <w:color w:val="2D2D2D"/>
          <w:sz w:val="22"/>
          <w:szCs w:val="40"/>
        </w:rPr>
        <w:t xml:space="preserve"> </w:t>
      </w:r>
    </w:p>
    <w:p w14:paraId="47BB6211">
      <w:pPr>
        <w:rPr>
          <w:sz w:val="36"/>
          <w:szCs w:val="40"/>
        </w:rPr>
      </w:pPr>
    </w:p>
    <w:p w14:paraId="633BC63A">
      <w:pPr>
        <w:spacing w:before="200" w:after="40"/>
        <w:rPr>
          <w:sz w:val="36"/>
          <w:szCs w:val="40"/>
        </w:rPr>
      </w:pPr>
      <w:r>
        <w:rPr>
          <w:b/>
          <w:color w:val="1A56DB"/>
          <w:sz w:val="28"/>
          <w:szCs w:val="40"/>
        </w:rPr>
        <w:t>// frontend\src\stores\board.js</w:t>
      </w:r>
    </w:p>
    <w:p w14:paraId="0F0BE8E1">
      <w:pPr>
        <w:spacing w:before="0" w:after="0" w:line="260" w:lineRule="exact"/>
        <w:rPr>
          <w:sz w:val="36"/>
          <w:szCs w:val="40"/>
        </w:rPr>
      </w:pPr>
      <w:r>
        <w:rPr>
          <w:rFonts w:ascii="Consolas" w:hAnsi="Consolas" w:eastAsia="Consolas"/>
          <w:color w:val="2D2D2D"/>
          <w:sz w:val="22"/>
          <w:szCs w:val="40"/>
        </w:rPr>
        <w:t>import { defineStore } from 'pinia'</w:t>
      </w:r>
    </w:p>
    <w:p w14:paraId="06E9FD56">
      <w:pPr>
        <w:spacing w:before="0" w:after="0" w:line="260" w:lineRule="exact"/>
        <w:rPr>
          <w:sz w:val="36"/>
          <w:szCs w:val="40"/>
        </w:rPr>
      </w:pPr>
      <w:r>
        <w:rPr>
          <w:rFonts w:ascii="Consolas" w:hAnsi="Consolas" w:eastAsia="Consolas"/>
          <w:color w:val="2D2D2D"/>
          <w:sz w:val="22"/>
          <w:szCs w:val="40"/>
        </w:rPr>
        <w:t>import { ref } from 'vue'</w:t>
      </w:r>
    </w:p>
    <w:p w14:paraId="66521378">
      <w:pPr>
        <w:spacing w:before="0" w:after="0" w:line="260" w:lineRule="exact"/>
        <w:rPr>
          <w:sz w:val="36"/>
          <w:szCs w:val="40"/>
        </w:rPr>
      </w:pPr>
      <w:r>
        <w:rPr>
          <w:rFonts w:ascii="Consolas" w:hAnsi="Consolas" w:eastAsia="Consolas"/>
          <w:color w:val="2D2D2D"/>
          <w:sz w:val="22"/>
          <w:szCs w:val="40"/>
        </w:rPr>
        <w:t>import { boardAPI, taskAPI } from '@/api'</w:t>
      </w:r>
    </w:p>
    <w:p w14:paraId="6F673FD9">
      <w:pPr>
        <w:spacing w:before="0" w:after="0" w:line="260" w:lineRule="exact"/>
        <w:rPr>
          <w:sz w:val="36"/>
          <w:szCs w:val="40"/>
        </w:rPr>
      </w:pPr>
      <w:r>
        <w:rPr>
          <w:rFonts w:ascii="Consolas" w:hAnsi="Consolas" w:eastAsia="Consolas"/>
          <w:color w:val="2D2D2D"/>
          <w:sz w:val="22"/>
          <w:szCs w:val="40"/>
        </w:rPr>
        <w:t>import { useTaskStore } from '@/stores/task'</w:t>
      </w:r>
    </w:p>
    <w:p w14:paraId="11D239D6">
      <w:pPr>
        <w:spacing w:before="0" w:after="0" w:line="260" w:lineRule="exact"/>
        <w:rPr>
          <w:sz w:val="36"/>
          <w:szCs w:val="40"/>
        </w:rPr>
      </w:pPr>
      <w:r>
        <w:rPr>
          <w:rFonts w:ascii="Consolas" w:hAnsi="Consolas" w:eastAsia="Consolas"/>
          <w:color w:val="2D2D2D"/>
          <w:sz w:val="22"/>
          <w:szCs w:val="40"/>
        </w:rPr>
        <w:t xml:space="preserve"> </w:t>
      </w:r>
    </w:p>
    <w:p w14:paraId="4B13A69A">
      <w:pPr>
        <w:spacing w:before="0" w:after="0" w:line="260" w:lineRule="exact"/>
        <w:rPr>
          <w:sz w:val="36"/>
          <w:szCs w:val="40"/>
        </w:rPr>
      </w:pPr>
      <w:r>
        <w:rPr>
          <w:rFonts w:ascii="Consolas" w:hAnsi="Consolas" w:eastAsia="Consolas"/>
          <w:color w:val="2D2D2D"/>
          <w:sz w:val="22"/>
          <w:szCs w:val="40"/>
        </w:rPr>
        <w:t>// 看板列名 → 任务状态码</w:t>
      </w:r>
    </w:p>
    <w:p w14:paraId="516F5F8A">
      <w:pPr>
        <w:spacing w:before="0" w:after="0" w:line="260" w:lineRule="exact"/>
        <w:rPr>
          <w:sz w:val="36"/>
          <w:szCs w:val="40"/>
        </w:rPr>
      </w:pPr>
      <w:r>
        <w:rPr>
          <w:rFonts w:ascii="Consolas" w:hAnsi="Consolas" w:eastAsia="Consolas"/>
          <w:color w:val="2D2D2D"/>
          <w:sz w:val="22"/>
          <w:szCs w:val="40"/>
        </w:rPr>
        <w:t>const COLUMN_STATUS_MAP = {</w:t>
      </w:r>
    </w:p>
    <w:p w14:paraId="63B8F9E2">
      <w:pPr>
        <w:spacing w:before="0" w:after="0" w:line="260" w:lineRule="exact"/>
        <w:rPr>
          <w:sz w:val="36"/>
          <w:szCs w:val="40"/>
        </w:rPr>
      </w:pPr>
      <w:r>
        <w:rPr>
          <w:rFonts w:ascii="Consolas" w:hAnsi="Consolas" w:eastAsia="Consolas"/>
          <w:color w:val="2D2D2D"/>
          <w:sz w:val="22"/>
          <w:szCs w:val="40"/>
        </w:rPr>
        <w:t xml:space="preserve">  '待办': 'todo',</w:t>
      </w:r>
    </w:p>
    <w:p w14:paraId="4B316FA3">
      <w:pPr>
        <w:spacing w:before="0" w:after="0" w:line="260" w:lineRule="exact"/>
        <w:rPr>
          <w:sz w:val="36"/>
          <w:szCs w:val="40"/>
        </w:rPr>
      </w:pPr>
      <w:r>
        <w:rPr>
          <w:rFonts w:ascii="Consolas" w:hAnsi="Consolas" w:eastAsia="Consolas"/>
          <w:color w:val="2D2D2D"/>
          <w:sz w:val="22"/>
          <w:szCs w:val="40"/>
        </w:rPr>
        <w:t xml:space="preserve">  '进行中': 'in_progress',</w:t>
      </w:r>
    </w:p>
    <w:p w14:paraId="3DB09F03">
      <w:pPr>
        <w:spacing w:before="0" w:after="0" w:line="260" w:lineRule="exact"/>
        <w:rPr>
          <w:sz w:val="36"/>
          <w:szCs w:val="40"/>
        </w:rPr>
      </w:pPr>
      <w:r>
        <w:rPr>
          <w:rFonts w:ascii="Consolas" w:hAnsi="Consolas" w:eastAsia="Consolas"/>
          <w:color w:val="2D2D2D"/>
          <w:sz w:val="22"/>
          <w:szCs w:val="40"/>
        </w:rPr>
        <w:t xml:space="preserve">  '审核中': 'review',</w:t>
      </w:r>
    </w:p>
    <w:p w14:paraId="34E8C030">
      <w:pPr>
        <w:spacing w:before="0" w:after="0" w:line="260" w:lineRule="exact"/>
        <w:rPr>
          <w:sz w:val="36"/>
          <w:szCs w:val="40"/>
        </w:rPr>
      </w:pPr>
      <w:r>
        <w:rPr>
          <w:rFonts w:ascii="Consolas" w:hAnsi="Consolas" w:eastAsia="Consolas"/>
          <w:color w:val="2D2D2D"/>
          <w:sz w:val="22"/>
          <w:szCs w:val="40"/>
        </w:rPr>
        <w:t xml:space="preserve">  '已完成': 'done',</w:t>
      </w:r>
    </w:p>
    <w:p w14:paraId="5DDABC57">
      <w:pPr>
        <w:spacing w:before="0" w:after="0" w:line="260" w:lineRule="exact"/>
        <w:rPr>
          <w:sz w:val="36"/>
          <w:szCs w:val="40"/>
        </w:rPr>
      </w:pPr>
      <w:r>
        <w:rPr>
          <w:rFonts w:ascii="Consolas" w:hAnsi="Consolas" w:eastAsia="Consolas"/>
          <w:color w:val="2D2D2D"/>
          <w:sz w:val="22"/>
          <w:szCs w:val="40"/>
        </w:rPr>
        <w:t>}</w:t>
      </w:r>
    </w:p>
    <w:p w14:paraId="442382C4">
      <w:pPr>
        <w:spacing w:before="0" w:after="0" w:line="260" w:lineRule="exact"/>
        <w:rPr>
          <w:sz w:val="36"/>
          <w:szCs w:val="40"/>
        </w:rPr>
      </w:pPr>
      <w:r>
        <w:rPr>
          <w:rFonts w:ascii="Consolas" w:hAnsi="Consolas" w:eastAsia="Consolas"/>
          <w:color w:val="2D2D2D"/>
          <w:sz w:val="22"/>
          <w:szCs w:val="40"/>
        </w:rPr>
        <w:t xml:space="preserve"> </w:t>
      </w:r>
    </w:p>
    <w:p w14:paraId="0BB25794">
      <w:pPr>
        <w:spacing w:before="0" w:after="0" w:line="260" w:lineRule="exact"/>
        <w:rPr>
          <w:sz w:val="36"/>
          <w:szCs w:val="40"/>
        </w:rPr>
      </w:pPr>
      <w:r>
        <w:rPr>
          <w:rFonts w:ascii="Consolas" w:hAnsi="Consolas" w:eastAsia="Consolas"/>
          <w:color w:val="2D2D2D"/>
          <w:sz w:val="22"/>
          <w:szCs w:val="40"/>
        </w:rPr>
        <w:t>export const useBoardStore = defineStore('board', () =&gt; {</w:t>
      </w:r>
    </w:p>
    <w:p w14:paraId="6164CB17">
      <w:pPr>
        <w:spacing w:before="0" w:after="0" w:line="260" w:lineRule="exact"/>
        <w:rPr>
          <w:sz w:val="36"/>
          <w:szCs w:val="40"/>
        </w:rPr>
      </w:pPr>
      <w:r>
        <w:rPr>
          <w:rFonts w:ascii="Consolas" w:hAnsi="Consolas" w:eastAsia="Consolas"/>
          <w:color w:val="2D2D2D"/>
          <w:sz w:val="22"/>
          <w:szCs w:val="40"/>
        </w:rPr>
        <w:t xml:space="preserve">  const boards = ref([])</w:t>
      </w:r>
    </w:p>
    <w:p w14:paraId="36DD6456">
      <w:pPr>
        <w:spacing w:before="0" w:after="0" w:line="260" w:lineRule="exact"/>
        <w:rPr>
          <w:sz w:val="36"/>
          <w:szCs w:val="40"/>
        </w:rPr>
      </w:pPr>
      <w:r>
        <w:rPr>
          <w:rFonts w:ascii="Consolas" w:hAnsi="Consolas" w:eastAsia="Consolas"/>
          <w:color w:val="2D2D2D"/>
          <w:sz w:val="22"/>
          <w:szCs w:val="40"/>
        </w:rPr>
        <w:t xml:space="preserve">  const currentBoard = ref(null)</w:t>
      </w:r>
    </w:p>
    <w:p w14:paraId="61C1FC44">
      <w:pPr>
        <w:spacing w:before="0" w:after="0" w:line="260" w:lineRule="exact"/>
        <w:rPr>
          <w:sz w:val="36"/>
          <w:szCs w:val="40"/>
        </w:rPr>
      </w:pPr>
      <w:r>
        <w:rPr>
          <w:rFonts w:ascii="Consolas" w:hAnsi="Consolas" w:eastAsia="Consolas"/>
          <w:color w:val="2D2D2D"/>
          <w:sz w:val="22"/>
          <w:szCs w:val="40"/>
        </w:rPr>
        <w:t xml:space="preserve">  const columns = ref([])</w:t>
      </w:r>
    </w:p>
    <w:p w14:paraId="61B04C00">
      <w:pPr>
        <w:spacing w:before="0" w:after="0" w:line="260" w:lineRule="exact"/>
        <w:rPr>
          <w:sz w:val="36"/>
          <w:szCs w:val="40"/>
        </w:rPr>
      </w:pPr>
      <w:r>
        <w:rPr>
          <w:rFonts w:ascii="Consolas" w:hAnsi="Consolas" w:eastAsia="Consolas"/>
          <w:color w:val="2D2D2D"/>
          <w:sz w:val="22"/>
          <w:szCs w:val="40"/>
        </w:rPr>
        <w:t xml:space="preserve">  const loading = ref(false)</w:t>
      </w:r>
    </w:p>
    <w:p w14:paraId="476E9F9C">
      <w:pPr>
        <w:spacing w:before="0" w:after="0" w:line="260" w:lineRule="exact"/>
        <w:rPr>
          <w:sz w:val="36"/>
          <w:szCs w:val="40"/>
        </w:rPr>
      </w:pPr>
      <w:r>
        <w:rPr>
          <w:rFonts w:ascii="Consolas" w:hAnsi="Consolas" w:eastAsia="Consolas"/>
          <w:color w:val="2D2D2D"/>
          <w:sz w:val="22"/>
          <w:szCs w:val="40"/>
        </w:rPr>
        <w:t xml:space="preserve"> </w:t>
      </w:r>
    </w:p>
    <w:p w14:paraId="77D995B2">
      <w:pPr>
        <w:spacing w:before="0" w:after="0" w:line="260" w:lineRule="exact"/>
        <w:rPr>
          <w:sz w:val="36"/>
          <w:szCs w:val="40"/>
        </w:rPr>
      </w:pPr>
      <w:r>
        <w:rPr>
          <w:rFonts w:ascii="Consolas" w:hAnsi="Consolas" w:eastAsia="Consolas"/>
          <w:color w:val="2D2D2D"/>
          <w:sz w:val="22"/>
          <w:szCs w:val="40"/>
        </w:rPr>
        <w:t xml:space="preserve">  // --------------- boards ---------------</w:t>
      </w:r>
    </w:p>
    <w:p w14:paraId="745C054F">
      <w:pPr>
        <w:spacing w:before="0" w:after="0" w:line="260" w:lineRule="exact"/>
        <w:rPr>
          <w:sz w:val="36"/>
          <w:szCs w:val="40"/>
        </w:rPr>
      </w:pPr>
      <w:r>
        <w:rPr>
          <w:rFonts w:ascii="Consolas" w:hAnsi="Consolas" w:eastAsia="Consolas"/>
          <w:color w:val="2D2D2D"/>
          <w:sz w:val="22"/>
          <w:szCs w:val="40"/>
        </w:rPr>
        <w:t xml:space="preserve">  async function fetchBoards(projectId) {</w:t>
      </w:r>
    </w:p>
    <w:p w14:paraId="66D17C82">
      <w:pPr>
        <w:spacing w:before="0" w:after="0" w:line="260" w:lineRule="exact"/>
        <w:rPr>
          <w:sz w:val="36"/>
          <w:szCs w:val="40"/>
        </w:rPr>
      </w:pPr>
      <w:r>
        <w:rPr>
          <w:rFonts w:ascii="Consolas" w:hAnsi="Consolas" w:eastAsia="Consolas"/>
          <w:color w:val="2D2D2D"/>
          <w:sz w:val="22"/>
          <w:szCs w:val="40"/>
        </w:rPr>
        <w:t xml:space="preserve">    loading.value = true</w:t>
      </w:r>
    </w:p>
    <w:p w14:paraId="25FBE289">
      <w:pPr>
        <w:spacing w:before="0" w:after="0" w:line="260" w:lineRule="exact"/>
        <w:rPr>
          <w:sz w:val="36"/>
          <w:szCs w:val="40"/>
        </w:rPr>
      </w:pPr>
      <w:r>
        <w:rPr>
          <w:rFonts w:ascii="Consolas" w:hAnsi="Consolas" w:eastAsia="Consolas"/>
          <w:color w:val="2D2D2D"/>
          <w:sz w:val="22"/>
          <w:szCs w:val="40"/>
        </w:rPr>
        <w:t xml:space="preserve">    try {</w:t>
      </w:r>
    </w:p>
    <w:p w14:paraId="1ED59732">
      <w:pPr>
        <w:spacing w:before="0" w:after="0" w:line="260" w:lineRule="exact"/>
        <w:rPr>
          <w:sz w:val="36"/>
          <w:szCs w:val="40"/>
        </w:rPr>
      </w:pPr>
      <w:r>
        <w:rPr>
          <w:rFonts w:ascii="Consolas" w:hAnsi="Consolas" w:eastAsia="Consolas"/>
          <w:color w:val="2D2D2D"/>
          <w:sz w:val="22"/>
          <w:szCs w:val="40"/>
        </w:rPr>
        <w:t xml:space="preserve">      const res = await boardAPI.list({ project_id: projectId })</w:t>
      </w:r>
    </w:p>
    <w:p w14:paraId="523EC123">
      <w:pPr>
        <w:spacing w:before="0" w:after="0" w:line="260" w:lineRule="exact"/>
        <w:rPr>
          <w:sz w:val="36"/>
          <w:szCs w:val="40"/>
        </w:rPr>
      </w:pPr>
      <w:r>
        <w:rPr>
          <w:rFonts w:ascii="Consolas" w:hAnsi="Consolas" w:eastAsia="Consolas"/>
          <w:color w:val="2D2D2D"/>
          <w:sz w:val="22"/>
          <w:szCs w:val="40"/>
        </w:rPr>
        <w:t xml:space="preserve">      boards.value = res.results || res</w:t>
      </w:r>
    </w:p>
    <w:p w14:paraId="4952CE04">
      <w:pPr>
        <w:spacing w:before="0" w:after="0" w:line="260" w:lineRule="exact"/>
        <w:rPr>
          <w:sz w:val="36"/>
          <w:szCs w:val="40"/>
        </w:rPr>
      </w:pPr>
      <w:r>
        <w:rPr>
          <w:rFonts w:ascii="Consolas" w:hAnsi="Consolas" w:eastAsia="Consolas"/>
          <w:color w:val="2D2D2D"/>
          <w:sz w:val="22"/>
          <w:szCs w:val="40"/>
        </w:rPr>
        <w:t xml:space="preserve">    } finally {</w:t>
      </w:r>
    </w:p>
    <w:p w14:paraId="7883EF2C">
      <w:pPr>
        <w:spacing w:before="0" w:after="0" w:line="260" w:lineRule="exact"/>
        <w:rPr>
          <w:sz w:val="36"/>
          <w:szCs w:val="40"/>
        </w:rPr>
      </w:pPr>
      <w:r>
        <w:rPr>
          <w:rFonts w:ascii="Consolas" w:hAnsi="Consolas" w:eastAsia="Consolas"/>
          <w:color w:val="2D2D2D"/>
          <w:sz w:val="22"/>
          <w:szCs w:val="40"/>
        </w:rPr>
        <w:t xml:space="preserve">      loading.value = false</w:t>
      </w:r>
    </w:p>
    <w:p w14:paraId="24D747D5">
      <w:pPr>
        <w:spacing w:before="0" w:after="0" w:line="260" w:lineRule="exact"/>
        <w:rPr>
          <w:sz w:val="36"/>
          <w:szCs w:val="40"/>
        </w:rPr>
      </w:pPr>
      <w:r>
        <w:rPr>
          <w:rFonts w:ascii="Consolas" w:hAnsi="Consolas" w:eastAsia="Consolas"/>
          <w:color w:val="2D2D2D"/>
          <w:sz w:val="22"/>
          <w:szCs w:val="40"/>
        </w:rPr>
        <w:t xml:space="preserve">    }</w:t>
      </w:r>
    </w:p>
    <w:p w14:paraId="21B61AF5">
      <w:pPr>
        <w:spacing w:before="0" w:after="0" w:line="260" w:lineRule="exact"/>
        <w:rPr>
          <w:sz w:val="36"/>
          <w:szCs w:val="40"/>
        </w:rPr>
      </w:pPr>
      <w:r>
        <w:rPr>
          <w:rFonts w:ascii="Consolas" w:hAnsi="Consolas" w:eastAsia="Consolas"/>
          <w:color w:val="2D2D2D"/>
          <w:sz w:val="22"/>
          <w:szCs w:val="40"/>
        </w:rPr>
        <w:t xml:space="preserve">    return boards.value</w:t>
      </w:r>
    </w:p>
    <w:p w14:paraId="5F714EF7">
      <w:pPr>
        <w:spacing w:before="0" w:after="0" w:line="260" w:lineRule="exact"/>
        <w:rPr>
          <w:sz w:val="36"/>
          <w:szCs w:val="40"/>
        </w:rPr>
      </w:pPr>
      <w:r>
        <w:rPr>
          <w:rFonts w:ascii="Consolas" w:hAnsi="Consolas" w:eastAsia="Consolas"/>
          <w:color w:val="2D2D2D"/>
          <w:sz w:val="22"/>
          <w:szCs w:val="40"/>
        </w:rPr>
        <w:t xml:space="preserve">  }</w:t>
      </w:r>
    </w:p>
    <w:p w14:paraId="3B30A52A">
      <w:pPr>
        <w:spacing w:before="0" w:after="0" w:line="260" w:lineRule="exact"/>
        <w:rPr>
          <w:sz w:val="36"/>
          <w:szCs w:val="40"/>
        </w:rPr>
      </w:pPr>
      <w:r>
        <w:rPr>
          <w:rFonts w:ascii="Consolas" w:hAnsi="Consolas" w:eastAsia="Consolas"/>
          <w:color w:val="2D2D2D"/>
          <w:sz w:val="22"/>
          <w:szCs w:val="40"/>
        </w:rPr>
        <w:t xml:space="preserve"> </w:t>
      </w:r>
    </w:p>
    <w:p w14:paraId="51594AEF">
      <w:pPr>
        <w:spacing w:before="0" w:after="0" w:line="260" w:lineRule="exact"/>
        <w:rPr>
          <w:sz w:val="36"/>
          <w:szCs w:val="40"/>
        </w:rPr>
      </w:pPr>
      <w:r>
        <w:rPr>
          <w:rFonts w:ascii="Consolas" w:hAnsi="Consolas" w:eastAsia="Consolas"/>
          <w:color w:val="2D2D2D"/>
          <w:sz w:val="22"/>
          <w:szCs w:val="40"/>
        </w:rPr>
        <w:t xml:space="preserve">  async function fetchBoard(boardId) {</w:t>
      </w:r>
    </w:p>
    <w:p w14:paraId="4932E01E">
      <w:pPr>
        <w:spacing w:before="0" w:after="0" w:line="260" w:lineRule="exact"/>
        <w:rPr>
          <w:sz w:val="36"/>
          <w:szCs w:val="40"/>
        </w:rPr>
      </w:pPr>
      <w:r>
        <w:rPr>
          <w:rFonts w:ascii="Consolas" w:hAnsi="Consolas" w:eastAsia="Consolas"/>
          <w:color w:val="2D2D2D"/>
          <w:sz w:val="22"/>
          <w:szCs w:val="40"/>
        </w:rPr>
        <w:t xml:space="preserve">    loading.value = true</w:t>
      </w:r>
    </w:p>
    <w:p w14:paraId="0DC15CB0">
      <w:pPr>
        <w:spacing w:before="0" w:after="0" w:line="260" w:lineRule="exact"/>
        <w:rPr>
          <w:sz w:val="36"/>
          <w:szCs w:val="40"/>
        </w:rPr>
      </w:pPr>
      <w:r>
        <w:rPr>
          <w:rFonts w:ascii="Consolas" w:hAnsi="Consolas" w:eastAsia="Consolas"/>
          <w:color w:val="2D2D2D"/>
          <w:sz w:val="22"/>
          <w:szCs w:val="40"/>
        </w:rPr>
        <w:t xml:space="preserve">    try {</w:t>
      </w:r>
    </w:p>
    <w:p w14:paraId="3647C14A">
      <w:pPr>
        <w:spacing w:before="0" w:after="0" w:line="260" w:lineRule="exact"/>
        <w:rPr>
          <w:sz w:val="36"/>
          <w:szCs w:val="40"/>
        </w:rPr>
      </w:pPr>
      <w:r>
        <w:rPr>
          <w:rFonts w:ascii="Consolas" w:hAnsi="Consolas" w:eastAsia="Consolas"/>
          <w:color w:val="2D2D2D"/>
          <w:sz w:val="22"/>
          <w:szCs w:val="40"/>
        </w:rPr>
        <w:t xml:space="preserve">      const res = await boardAPI.detail(boardId)</w:t>
      </w:r>
    </w:p>
    <w:p w14:paraId="20D12C70">
      <w:pPr>
        <w:spacing w:before="0" w:after="0" w:line="260" w:lineRule="exact"/>
        <w:rPr>
          <w:sz w:val="36"/>
          <w:szCs w:val="40"/>
        </w:rPr>
      </w:pPr>
      <w:r>
        <w:rPr>
          <w:rFonts w:ascii="Consolas" w:hAnsi="Consolas" w:eastAsia="Consolas"/>
          <w:color w:val="2D2D2D"/>
          <w:sz w:val="22"/>
          <w:szCs w:val="40"/>
        </w:rPr>
        <w:t xml:space="preserve">      currentBoard.value = res</w:t>
      </w:r>
    </w:p>
    <w:p w14:paraId="4361CC1F">
      <w:pPr>
        <w:spacing w:before="0" w:after="0" w:line="260" w:lineRule="exact"/>
        <w:rPr>
          <w:sz w:val="36"/>
          <w:szCs w:val="40"/>
        </w:rPr>
      </w:pPr>
      <w:r>
        <w:rPr>
          <w:rFonts w:ascii="Consolas" w:hAnsi="Consolas" w:eastAsia="Consolas"/>
          <w:color w:val="2D2D2D"/>
          <w:sz w:val="22"/>
          <w:szCs w:val="40"/>
        </w:rPr>
        <w:t xml:space="preserve">      try {</w:t>
      </w:r>
    </w:p>
    <w:p w14:paraId="5E37C1BA">
      <w:pPr>
        <w:spacing w:before="0" w:after="0" w:line="260" w:lineRule="exact"/>
        <w:rPr>
          <w:sz w:val="36"/>
          <w:szCs w:val="40"/>
        </w:rPr>
      </w:pPr>
      <w:r>
        <w:rPr>
          <w:rFonts w:ascii="Consolas" w:hAnsi="Consolas" w:eastAsia="Consolas"/>
          <w:color w:val="2D2D2D"/>
          <w:sz w:val="22"/>
          <w:szCs w:val="40"/>
        </w:rPr>
        <w:t xml:space="preserve">        const cols = await boardAPI.columns(boardId)</w:t>
      </w:r>
    </w:p>
    <w:p w14:paraId="27DED98E">
      <w:pPr>
        <w:spacing w:before="0" w:after="0" w:line="260" w:lineRule="exact"/>
        <w:rPr>
          <w:sz w:val="36"/>
          <w:szCs w:val="40"/>
        </w:rPr>
      </w:pPr>
      <w:r>
        <w:rPr>
          <w:rFonts w:ascii="Consolas" w:hAnsi="Consolas" w:eastAsia="Consolas"/>
          <w:color w:val="2D2D2D"/>
          <w:sz w:val="22"/>
          <w:szCs w:val="40"/>
        </w:rPr>
        <w:t xml:space="preserve">        columns.value = (cols.results || cols).map(c =&gt; ({ ...c, tasks: c.tasks || [] }))</w:t>
      </w:r>
    </w:p>
    <w:p w14:paraId="30093B74">
      <w:pPr>
        <w:spacing w:before="0" w:after="0" w:line="260" w:lineRule="exact"/>
        <w:rPr>
          <w:sz w:val="36"/>
          <w:szCs w:val="40"/>
        </w:rPr>
      </w:pPr>
      <w:r>
        <w:rPr>
          <w:rFonts w:ascii="Consolas" w:hAnsi="Consolas" w:eastAsia="Consolas"/>
          <w:color w:val="2D2D2D"/>
          <w:sz w:val="22"/>
          <w:szCs w:val="40"/>
        </w:rPr>
        <w:t xml:space="preserve">      } catch {</w:t>
      </w:r>
    </w:p>
    <w:p w14:paraId="0AF82460">
      <w:pPr>
        <w:spacing w:before="0" w:after="0" w:line="260" w:lineRule="exact"/>
        <w:rPr>
          <w:sz w:val="36"/>
          <w:szCs w:val="40"/>
        </w:rPr>
      </w:pPr>
      <w:r>
        <w:rPr>
          <w:rFonts w:ascii="Consolas" w:hAnsi="Consolas" w:eastAsia="Consolas"/>
          <w:color w:val="2D2D2D"/>
          <w:sz w:val="22"/>
          <w:szCs w:val="40"/>
        </w:rPr>
        <w:t xml:space="preserve">        // fallback: use nested columns from board detail response</w:t>
      </w:r>
    </w:p>
    <w:p w14:paraId="48194F9E">
      <w:pPr>
        <w:spacing w:before="0" w:after="0" w:line="260" w:lineRule="exact"/>
        <w:rPr>
          <w:sz w:val="36"/>
          <w:szCs w:val="40"/>
        </w:rPr>
      </w:pPr>
      <w:r>
        <w:rPr>
          <w:rFonts w:ascii="Consolas" w:hAnsi="Consolas" w:eastAsia="Consolas"/>
          <w:color w:val="2D2D2D"/>
          <w:sz w:val="22"/>
          <w:szCs w:val="40"/>
        </w:rPr>
        <w:t xml:space="preserve">        const nested = res.columns || res.kanban_columns || []</w:t>
      </w:r>
    </w:p>
    <w:p w14:paraId="16D749CA">
      <w:pPr>
        <w:spacing w:before="0" w:after="0" w:line="260" w:lineRule="exact"/>
        <w:rPr>
          <w:sz w:val="36"/>
          <w:szCs w:val="40"/>
        </w:rPr>
      </w:pPr>
      <w:r>
        <w:rPr>
          <w:rFonts w:ascii="Consolas" w:hAnsi="Consolas" w:eastAsia="Consolas"/>
          <w:color w:val="2D2D2D"/>
          <w:sz w:val="22"/>
          <w:szCs w:val="40"/>
        </w:rPr>
        <w:t xml:space="preserve">        columns.value = nested.map(c =&gt; ({ ...c, tasks: c.tasks || [] }))</w:t>
      </w:r>
    </w:p>
    <w:p w14:paraId="7A474C4A">
      <w:pPr>
        <w:spacing w:before="0" w:after="0" w:line="260" w:lineRule="exact"/>
        <w:rPr>
          <w:sz w:val="36"/>
          <w:szCs w:val="40"/>
        </w:rPr>
      </w:pPr>
      <w:r>
        <w:rPr>
          <w:rFonts w:ascii="Consolas" w:hAnsi="Consolas" w:eastAsia="Consolas"/>
          <w:color w:val="2D2D2D"/>
          <w:sz w:val="22"/>
          <w:szCs w:val="40"/>
        </w:rPr>
        <w:t xml:space="preserve">      }</w:t>
      </w:r>
    </w:p>
    <w:p w14:paraId="7B8F6062">
      <w:pPr>
        <w:spacing w:before="0" w:after="0" w:line="260" w:lineRule="exact"/>
        <w:rPr>
          <w:sz w:val="36"/>
          <w:szCs w:val="40"/>
        </w:rPr>
      </w:pPr>
      <w:r>
        <w:rPr>
          <w:rFonts w:ascii="Consolas" w:hAnsi="Consolas" w:eastAsia="Consolas"/>
          <w:color w:val="2D2D2D"/>
          <w:sz w:val="22"/>
          <w:szCs w:val="40"/>
        </w:rPr>
        <w:t xml:space="preserve">    } finally {</w:t>
      </w:r>
    </w:p>
    <w:p w14:paraId="32BE54DE">
      <w:pPr>
        <w:spacing w:before="0" w:after="0" w:line="260" w:lineRule="exact"/>
        <w:rPr>
          <w:sz w:val="36"/>
          <w:szCs w:val="40"/>
        </w:rPr>
      </w:pPr>
      <w:r>
        <w:rPr>
          <w:rFonts w:ascii="Consolas" w:hAnsi="Consolas" w:eastAsia="Consolas"/>
          <w:color w:val="2D2D2D"/>
          <w:sz w:val="22"/>
          <w:szCs w:val="40"/>
        </w:rPr>
        <w:t xml:space="preserve">      loading.value = false</w:t>
      </w:r>
    </w:p>
    <w:p w14:paraId="2ADC5CE7">
      <w:pPr>
        <w:spacing w:before="0" w:after="0" w:line="260" w:lineRule="exact"/>
        <w:rPr>
          <w:sz w:val="36"/>
          <w:szCs w:val="40"/>
        </w:rPr>
      </w:pPr>
      <w:r>
        <w:rPr>
          <w:rFonts w:ascii="Consolas" w:hAnsi="Consolas" w:eastAsia="Consolas"/>
          <w:color w:val="2D2D2D"/>
          <w:sz w:val="22"/>
          <w:szCs w:val="40"/>
        </w:rPr>
        <w:t xml:space="preserve">    }</w:t>
      </w:r>
    </w:p>
    <w:p w14:paraId="11870130">
      <w:pPr>
        <w:spacing w:before="0" w:after="0" w:line="260" w:lineRule="exact"/>
        <w:rPr>
          <w:sz w:val="36"/>
          <w:szCs w:val="40"/>
        </w:rPr>
      </w:pPr>
      <w:r>
        <w:rPr>
          <w:rFonts w:ascii="Consolas" w:hAnsi="Consolas" w:eastAsia="Consolas"/>
          <w:color w:val="2D2D2D"/>
          <w:sz w:val="22"/>
          <w:szCs w:val="40"/>
        </w:rPr>
        <w:t xml:space="preserve">    return currentBoard.value</w:t>
      </w:r>
    </w:p>
    <w:p w14:paraId="6CA510D4">
      <w:pPr>
        <w:spacing w:before="0" w:after="0" w:line="260" w:lineRule="exact"/>
        <w:rPr>
          <w:sz w:val="36"/>
          <w:szCs w:val="40"/>
        </w:rPr>
      </w:pPr>
      <w:r>
        <w:rPr>
          <w:rFonts w:ascii="Consolas" w:hAnsi="Consolas" w:eastAsia="Consolas"/>
          <w:color w:val="2D2D2D"/>
          <w:sz w:val="22"/>
          <w:szCs w:val="40"/>
        </w:rPr>
        <w:t xml:space="preserve">  }</w:t>
      </w:r>
    </w:p>
    <w:p w14:paraId="08A712F3">
      <w:pPr>
        <w:spacing w:before="0" w:after="0" w:line="260" w:lineRule="exact"/>
        <w:rPr>
          <w:sz w:val="36"/>
          <w:szCs w:val="40"/>
        </w:rPr>
      </w:pPr>
      <w:r>
        <w:rPr>
          <w:rFonts w:ascii="Consolas" w:hAnsi="Consolas" w:eastAsia="Consolas"/>
          <w:color w:val="2D2D2D"/>
          <w:sz w:val="22"/>
          <w:szCs w:val="40"/>
        </w:rPr>
        <w:t xml:space="preserve"> </w:t>
      </w:r>
    </w:p>
    <w:p w14:paraId="51DCBBF3">
      <w:pPr>
        <w:spacing w:before="0" w:after="0" w:line="260" w:lineRule="exact"/>
        <w:rPr>
          <w:sz w:val="36"/>
          <w:szCs w:val="40"/>
        </w:rPr>
      </w:pPr>
      <w:r>
        <w:rPr>
          <w:rFonts w:ascii="Consolas" w:hAnsi="Consolas" w:eastAsia="Consolas"/>
          <w:color w:val="2D2D2D"/>
          <w:sz w:val="22"/>
          <w:szCs w:val="40"/>
        </w:rPr>
        <w:t xml:space="preserve">  async function createBoard(data) {</w:t>
      </w:r>
    </w:p>
    <w:p w14:paraId="19898C04">
      <w:pPr>
        <w:spacing w:before="0" w:after="0" w:line="260" w:lineRule="exact"/>
        <w:rPr>
          <w:sz w:val="36"/>
          <w:szCs w:val="40"/>
        </w:rPr>
      </w:pPr>
      <w:r>
        <w:rPr>
          <w:rFonts w:ascii="Consolas" w:hAnsi="Consolas" w:eastAsia="Consolas"/>
          <w:color w:val="2D2D2D"/>
          <w:sz w:val="22"/>
          <w:szCs w:val="40"/>
        </w:rPr>
        <w:t xml:space="preserve">    const res = await boardAPI.create(data)</w:t>
      </w:r>
    </w:p>
    <w:p w14:paraId="110EE2FF">
      <w:pPr>
        <w:spacing w:before="0" w:after="0" w:line="260" w:lineRule="exact"/>
        <w:rPr>
          <w:sz w:val="36"/>
          <w:szCs w:val="40"/>
        </w:rPr>
      </w:pPr>
      <w:r>
        <w:rPr>
          <w:rFonts w:ascii="Consolas" w:hAnsi="Consolas" w:eastAsia="Consolas"/>
          <w:color w:val="2D2D2D"/>
          <w:sz w:val="22"/>
          <w:szCs w:val="40"/>
        </w:rPr>
        <w:t xml:space="preserve">    boards.value.push(res)</w:t>
      </w:r>
    </w:p>
    <w:p w14:paraId="399735AE">
      <w:pPr>
        <w:spacing w:before="0" w:after="0" w:line="260" w:lineRule="exact"/>
        <w:rPr>
          <w:sz w:val="36"/>
          <w:szCs w:val="40"/>
        </w:rPr>
      </w:pPr>
      <w:r>
        <w:rPr>
          <w:rFonts w:ascii="Consolas" w:hAnsi="Consolas" w:eastAsia="Consolas"/>
          <w:color w:val="2D2D2D"/>
          <w:sz w:val="22"/>
          <w:szCs w:val="40"/>
        </w:rPr>
        <w:t xml:space="preserve">    return res</w:t>
      </w:r>
    </w:p>
    <w:p w14:paraId="1D5327A1">
      <w:pPr>
        <w:spacing w:before="0" w:after="0" w:line="260" w:lineRule="exact"/>
        <w:rPr>
          <w:sz w:val="36"/>
          <w:szCs w:val="40"/>
        </w:rPr>
      </w:pPr>
      <w:r>
        <w:rPr>
          <w:rFonts w:ascii="Consolas" w:hAnsi="Consolas" w:eastAsia="Consolas"/>
          <w:color w:val="2D2D2D"/>
          <w:sz w:val="22"/>
          <w:szCs w:val="40"/>
        </w:rPr>
        <w:t xml:space="preserve">  }</w:t>
      </w:r>
    </w:p>
    <w:p w14:paraId="1973CA73">
      <w:pPr>
        <w:spacing w:before="0" w:after="0" w:line="260" w:lineRule="exact"/>
        <w:rPr>
          <w:sz w:val="36"/>
          <w:szCs w:val="40"/>
        </w:rPr>
      </w:pPr>
      <w:r>
        <w:rPr>
          <w:rFonts w:ascii="Consolas" w:hAnsi="Consolas" w:eastAsia="Consolas"/>
          <w:color w:val="2D2D2D"/>
          <w:sz w:val="22"/>
          <w:szCs w:val="40"/>
        </w:rPr>
        <w:t xml:space="preserve"> </w:t>
      </w:r>
    </w:p>
    <w:p w14:paraId="54A2FD77">
      <w:pPr>
        <w:spacing w:before="0" w:after="0" w:line="260" w:lineRule="exact"/>
        <w:rPr>
          <w:sz w:val="36"/>
          <w:szCs w:val="40"/>
        </w:rPr>
      </w:pPr>
      <w:r>
        <w:rPr>
          <w:rFonts w:ascii="Consolas" w:hAnsi="Consolas" w:eastAsia="Consolas"/>
          <w:color w:val="2D2D2D"/>
          <w:sz w:val="22"/>
          <w:szCs w:val="40"/>
        </w:rPr>
        <w:t xml:space="preserve">  async function deleteBoard(boardId) {</w:t>
      </w:r>
    </w:p>
    <w:p w14:paraId="2A956AA9">
      <w:pPr>
        <w:spacing w:before="0" w:after="0" w:line="260" w:lineRule="exact"/>
        <w:rPr>
          <w:sz w:val="36"/>
          <w:szCs w:val="40"/>
        </w:rPr>
      </w:pPr>
      <w:r>
        <w:rPr>
          <w:rFonts w:ascii="Consolas" w:hAnsi="Consolas" w:eastAsia="Consolas"/>
          <w:color w:val="2D2D2D"/>
          <w:sz w:val="22"/>
          <w:szCs w:val="40"/>
        </w:rPr>
        <w:t xml:space="preserve">    await boardAPI.delete(boardId)</w:t>
      </w:r>
    </w:p>
    <w:p w14:paraId="462D80C6">
      <w:pPr>
        <w:spacing w:before="0" w:after="0" w:line="260" w:lineRule="exact"/>
        <w:rPr>
          <w:sz w:val="36"/>
          <w:szCs w:val="40"/>
        </w:rPr>
      </w:pPr>
      <w:r>
        <w:rPr>
          <w:rFonts w:ascii="Consolas" w:hAnsi="Consolas" w:eastAsia="Consolas"/>
          <w:color w:val="2D2D2D"/>
          <w:sz w:val="22"/>
          <w:szCs w:val="40"/>
        </w:rPr>
        <w:t xml:space="preserve">    boards.value = boards.value.filter(b =&gt; b.id !== boardId)</w:t>
      </w:r>
    </w:p>
    <w:p w14:paraId="42200A39">
      <w:pPr>
        <w:spacing w:before="0" w:after="0" w:line="260" w:lineRule="exact"/>
        <w:rPr>
          <w:sz w:val="36"/>
          <w:szCs w:val="40"/>
        </w:rPr>
      </w:pPr>
      <w:r>
        <w:rPr>
          <w:rFonts w:ascii="Consolas" w:hAnsi="Consolas" w:eastAsia="Consolas"/>
          <w:color w:val="2D2D2D"/>
          <w:sz w:val="22"/>
          <w:szCs w:val="40"/>
        </w:rPr>
        <w:t xml:space="preserve">    if (currentBoard.value?.id === boardId) {</w:t>
      </w:r>
    </w:p>
    <w:p w14:paraId="4804D08D">
      <w:pPr>
        <w:spacing w:before="0" w:after="0" w:line="260" w:lineRule="exact"/>
        <w:rPr>
          <w:sz w:val="36"/>
          <w:szCs w:val="40"/>
        </w:rPr>
      </w:pPr>
      <w:r>
        <w:rPr>
          <w:rFonts w:ascii="Consolas" w:hAnsi="Consolas" w:eastAsia="Consolas"/>
          <w:color w:val="2D2D2D"/>
          <w:sz w:val="22"/>
          <w:szCs w:val="40"/>
        </w:rPr>
        <w:t xml:space="preserve">      currentBoard.value = null</w:t>
      </w:r>
    </w:p>
    <w:p w14:paraId="6F1EBA9B">
      <w:pPr>
        <w:spacing w:before="0" w:after="0" w:line="260" w:lineRule="exact"/>
        <w:rPr>
          <w:sz w:val="36"/>
          <w:szCs w:val="40"/>
        </w:rPr>
      </w:pPr>
      <w:r>
        <w:rPr>
          <w:rFonts w:ascii="Consolas" w:hAnsi="Consolas" w:eastAsia="Consolas"/>
          <w:color w:val="2D2D2D"/>
          <w:sz w:val="22"/>
          <w:szCs w:val="40"/>
        </w:rPr>
        <w:t xml:space="preserve">      columns.value = []</w:t>
      </w:r>
    </w:p>
    <w:p w14:paraId="754C411D">
      <w:pPr>
        <w:spacing w:before="0" w:after="0" w:line="260" w:lineRule="exact"/>
        <w:rPr>
          <w:sz w:val="36"/>
          <w:szCs w:val="40"/>
        </w:rPr>
      </w:pPr>
      <w:r>
        <w:rPr>
          <w:rFonts w:ascii="Consolas" w:hAnsi="Consolas" w:eastAsia="Consolas"/>
          <w:color w:val="2D2D2D"/>
          <w:sz w:val="22"/>
          <w:szCs w:val="40"/>
        </w:rPr>
        <w:t xml:space="preserve">    }</w:t>
      </w:r>
    </w:p>
    <w:p w14:paraId="37E909B1">
      <w:pPr>
        <w:spacing w:before="0" w:after="0" w:line="260" w:lineRule="exact"/>
        <w:rPr>
          <w:sz w:val="36"/>
          <w:szCs w:val="40"/>
        </w:rPr>
      </w:pPr>
      <w:r>
        <w:rPr>
          <w:rFonts w:ascii="Consolas" w:hAnsi="Consolas" w:eastAsia="Consolas"/>
          <w:color w:val="2D2D2D"/>
          <w:sz w:val="22"/>
          <w:szCs w:val="40"/>
        </w:rPr>
        <w:t xml:space="preserve">  }</w:t>
      </w:r>
    </w:p>
    <w:p w14:paraId="1289A52C">
      <w:pPr>
        <w:spacing w:before="0" w:after="0" w:line="260" w:lineRule="exact"/>
        <w:rPr>
          <w:sz w:val="36"/>
          <w:szCs w:val="40"/>
        </w:rPr>
      </w:pPr>
      <w:r>
        <w:rPr>
          <w:rFonts w:ascii="Consolas" w:hAnsi="Consolas" w:eastAsia="Consolas"/>
          <w:color w:val="2D2D2D"/>
          <w:sz w:val="22"/>
          <w:szCs w:val="40"/>
        </w:rPr>
        <w:t xml:space="preserve"> </w:t>
      </w:r>
    </w:p>
    <w:p w14:paraId="0649708F">
      <w:pPr>
        <w:spacing w:before="0" w:after="0" w:line="260" w:lineRule="exact"/>
        <w:rPr>
          <w:sz w:val="36"/>
          <w:szCs w:val="40"/>
        </w:rPr>
      </w:pPr>
      <w:r>
        <w:rPr>
          <w:rFonts w:ascii="Consolas" w:hAnsi="Consolas" w:eastAsia="Consolas"/>
          <w:color w:val="2D2D2D"/>
          <w:sz w:val="22"/>
          <w:szCs w:val="40"/>
        </w:rPr>
        <w:t xml:space="preserve">  // --------------- columns ---------------</w:t>
      </w:r>
    </w:p>
    <w:p w14:paraId="259045E3">
      <w:pPr>
        <w:spacing w:before="0" w:after="0" w:line="260" w:lineRule="exact"/>
        <w:rPr>
          <w:sz w:val="36"/>
          <w:szCs w:val="40"/>
        </w:rPr>
      </w:pPr>
      <w:r>
        <w:rPr>
          <w:rFonts w:ascii="Consolas" w:hAnsi="Consolas" w:eastAsia="Consolas"/>
          <w:color w:val="2D2D2D"/>
          <w:sz w:val="22"/>
          <w:szCs w:val="40"/>
        </w:rPr>
        <w:t xml:space="preserve">  async function addColumn(boardId, data) {</w:t>
      </w:r>
    </w:p>
    <w:p w14:paraId="566610B5">
      <w:pPr>
        <w:spacing w:before="0" w:after="0" w:line="260" w:lineRule="exact"/>
        <w:rPr>
          <w:sz w:val="36"/>
          <w:szCs w:val="40"/>
        </w:rPr>
      </w:pPr>
      <w:r>
        <w:rPr>
          <w:rFonts w:ascii="Consolas" w:hAnsi="Consolas" w:eastAsia="Consolas"/>
          <w:color w:val="2D2D2D"/>
          <w:sz w:val="22"/>
          <w:szCs w:val="40"/>
        </w:rPr>
        <w:t xml:space="preserve">    const res = await boardAPI.addColumn(boardId, data)</w:t>
      </w:r>
    </w:p>
    <w:p w14:paraId="08B7AE28">
      <w:pPr>
        <w:spacing w:before="0" w:after="0" w:line="260" w:lineRule="exact"/>
        <w:rPr>
          <w:sz w:val="36"/>
          <w:szCs w:val="40"/>
        </w:rPr>
      </w:pPr>
      <w:r>
        <w:rPr>
          <w:rFonts w:ascii="Consolas" w:hAnsi="Consolas" w:eastAsia="Consolas"/>
          <w:color w:val="2D2D2D"/>
          <w:sz w:val="22"/>
          <w:szCs w:val="40"/>
        </w:rPr>
        <w:t xml:space="preserve">    columns.value.push({ ...res, tasks: [] })</w:t>
      </w:r>
    </w:p>
    <w:p w14:paraId="61E08A06">
      <w:pPr>
        <w:spacing w:before="0" w:after="0" w:line="260" w:lineRule="exact"/>
        <w:rPr>
          <w:sz w:val="36"/>
          <w:szCs w:val="40"/>
        </w:rPr>
      </w:pPr>
      <w:r>
        <w:rPr>
          <w:rFonts w:ascii="Consolas" w:hAnsi="Consolas" w:eastAsia="Consolas"/>
          <w:color w:val="2D2D2D"/>
          <w:sz w:val="22"/>
          <w:szCs w:val="40"/>
        </w:rPr>
        <w:t xml:space="preserve">    return res</w:t>
      </w:r>
    </w:p>
    <w:p w14:paraId="19EAA2F5">
      <w:pPr>
        <w:spacing w:before="0" w:after="0" w:line="260" w:lineRule="exact"/>
        <w:rPr>
          <w:sz w:val="36"/>
          <w:szCs w:val="40"/>
        </w:rPr>
      </w:pPr>
      <w:r>
        <w:rPr>
          <w:rFonts w:ascii="Consolas" w:hAnsi="Consolas" w:eastAsia="Consolas"/>
          <w:color w:val="2D2D2D"/>
          <w:sz w:val="22"/>
          <w:szCs w:val="40"/>
        </w:rPr>
        <w:t xml:space="preserve">  }</w:t>
      </w:r>
    </w:p>
    <w:p w14:paraId="65DD50F4">
      <w:pPr>
        <w:spacing w:before="0" w:after="0" w:line="260" w:lineRule="exact"/>
        <w:rPr>
          <w:sz w:val="36"/>
          <w:szCs w:val="40"/>
        </w:rPr>
      </w:pPr>
      <w:r>
        <w:rPr>
          <w:rFonts w:ascii="Consolas" w:hAnsi="Consolas" w:eastAsia="Consolas"/>
          <w:color w:val="2D2D2D"/>
          <w:sz w:val="22"/>
          <w:szCs w:val="40"/>
        </w:rPr>
        <w:t xml:space="preserve"> </w:t>
      </w:r>
    </w:p>
    <w:p w14:paraId="2D734AFC">
      <w:pPr>
        <w:spacing w:before="0" w:after="0" w:line="260" w:lineRule="exact"/>
        <w:rPr>
          <w:sz w:val="36"/>
          <w:szCs w:val="40"/>
        </w:rPr>
      </w:pPr>
      <w:r>
        <w:rPr>
          <w:rFonts w:ascii="Consolas" w:hAnsi="Consolas" w:eastAsia="Consolas"/>
          <w:color w:val="2D2D2D"/>
          <w:sz w:val="22"/>
          <w:szCs w:val="40"/>
        </w:rPr>
        <w:t xml:space="preserve">  async function updateColumn(boardId, colId, data) {</w:t>
      </w:r>
    </w:p>
    <w:p w14:paraId="607A92B2">
      <w:pPr>
        <w:spacing w:before="0" w:after="0" w:line="260" w:lineRule="exact"/>
        <w:rPr>
          <w:sz w:val="36"/>
          <w:szCs w:val="40"/>
        </w:rPr>
      </w:pPr>
      <w:r>
        <w:rPr>
          <w:rFonts w:ascii="Consolas" w:hAnsi="Consolas" w:eastAsia="Consolas"/>
          <w:color w:val="2D2D2D"/>
          <w:sz w:val="22"/>
          <w:szCs w:val="40"/>
        </w:rPr>
        <w:t xml:space="preserve">    const res = await boardAPI.updateColumn(boardId, colId, data)</w:t>
      </w:r>
    </w:p>
    <w:p w14:paraId="6699AFB4">
      <w:pPr>
        <w:spacing w:before="0" w:after="0" w:line="260" w:lineRule="exact"/>
        <w:rPr>
          <w:sz w:val="36"/>
          <w:szCs w:val="40"/>
        </w:rPr>
      </w:pPr>
      <w:r>
        <w:rPr>
          <w:rFonts w:ascii="Consolas" w:hAnsi="Consolas" w:eastAsia="Consolas"/>
          <w:color w:val="2D2D2D"/>
          <w:sz w:val="22"/>
          <w:szCs w:val="40"/>
        </w:rPr>
        <w:t xml:space="preserve">    const idx = columns.value.findIndex(c =&gt; c.id === colId)</w:t>
      </w:r>
    </w:p>
    <w:p w14:paraId="39830226">
      <w:pPr>
        <w:spacing w:before="0" w:after="0" w:line="260" w:lineRule="exact"/>
        <w:rPr>
          <w:sz w:val="36"/>
          <w:szCs w:val="40"/>
        </w:rPr>
      </w:pPr>
      <w:r>
        <w:rPr>
          <w:rFonts w:ascii="Consolas" w:hAnsi="Consolas" w:eastAsia="Consolas"/>
          <w:color w:val="2D2D2D"/>
          <w:sz w:val="22"/>
          <w:szCs w:val="40"/>
        </w:rPr>
        <w:t xml:space="preserve">    if (idx !== -1) columns.value[idx] = { ...columns.value[idx], ...res }</w:t>
      </w:r>
    </w:p>
    <w:p w14:paraId="7C7B10A3">
      <w:pPr>
        <w:spacing w:before="0" w:after="0" w:line="260" w:lineRule="exact"/>
        <w:rPr>
          <w:sz w:val="36"/>
          <w:szCs w:val="40"/>
        </w:rPr>
      </w:pPr>
      <w:r>
        <w:rPr>
          <w:rFonts w:ascii="Consolas" w:hAnsi="Consolas" w:eastAsia="Consolas"/>
          <w:color w:val="2D2D2D"/>
          <w:sz w:val="22"/>
          <w:szCs w:val="40"/>
        </w:rPr>
        <w:t xml:space="preserve">    return res</w:t>
      </w:r>
    </w:p>
    <w:p w14:paraId="423F5EB8">
      <w:pPr>
        <w:spacing w:before="0" w:after="0" w:line="260" w:lineRule="exact"/>
        <w:rPr>
          <w:sz w:val="36"/>
          <w:szCs w:val="40"/>
        </w:rPr>
      </w:pPr>
      <w:r>
        <w:rPr>
          <w:rFonts w:ascii="Consolas" w:hAnsi="Consolas" w:eastAsia="Consolas"/>
          <w:color w:val="2D2D2D"/>
          <w:sz w:val="22"/>
          <w:szCs w:val="40"/>
        </w:rPr>
        <w:t xml:space="preserve">  }</w:t>
      </w:r>
    </w:p>
    <w:p w14:paraId="0E36F570">
      <w:pPr>
        <w:spacing w:before="0" w:after="0" w:line="260" w:lineRule="exact"/>
        <w:rPr>
          <w:sz w:val="36"/>
          <w:szCs w:val="40"/>
        </w:rPr>
      </w:pPr>
      <w:r>
        <w:rPr>
          <w:rFonts w:ascii="Consolas" w:hAnsi="Consolas" w:eastAsia="Consolas"/>
          <w:color w:val="2D2D2D"/>
          <w:sz w:val="22"/>
          <w:szCs w:val="40"/>
        </w:rPr>
        <w:t xml:space="preserve"> </w:t>
      </w:r>
    </w:p>
    <w:p w14:paraId="7CA728B7">
      <w:pPr>
        <w:spacing w:before="0" w:after="0" w:line="260" w:lineRule="exact"/>
        <w:rPr>
          <w:sz w:val="36"/>
          <w:szCs w:val="40"/>
        </w:rPr>
      </w:pPr>
      <w:r>
        <w:rPr>
          <w:rFonts w:ascii="Consolas" w:hAnsi="Consolas" w:eastAsia="Consolas"/>
          <w:color w:val="2D2D2D"/>
          <w:sz w:val="22"/>
          <w:szCs w:val="40"/>
        </w:rPr>
        <w:t xml:space="preserve">  async function deleteColumn(boardId, colId) {</w:t>
      </w:r>
    </w:p>
    <w:p w14:paraId="76871EC1">
      <w:pPr>
        <w:spacing w:before="0" w:after="0" w:line="260" w:lineRule="exact"/>
        <w:rPr>
          <w:sz w:val="36"/>
          <w:szCs w:val="40"/>
        </w:rPr>
      </w:pPr>
      <w:r>
        <w:rPr>
          <w:rFonts w:ascii="Consolas" w:hAnsi="Consolas" w:eastAsia="Consolas"/>
          <w:color w:val="2D2D2D"/>
          <w:sz w:val="22"/>
          <w:szCs w:val="40"/>
        </w:rPr>
        <w:t xml:space="preserve">    await boardAPI.deleteColumn(boardId, colId)</w:t>
      </w:r>
    </w:p>
    <w:p w14:paraId="66979113">
      <w:pPr>
        <w:spacing w:before="0" w:after="0" w:line="260" w:lineRule="exact"/>
        <w:rPr>
          <w:sz w:val="36"/>
          <w:szCs w:val="40"/>
        </w:rPr>
      </w:pPr>
      <w:r>
        <w:rPr>
          <w:rFonts w:ascii="Consolas" w:hAnsi="Consolas" w:eastAsia="Consolas"/>
          <w:color w:val="2D2D2D"/>
          <w:sz w:val="22"/>
          <w:szCs w:val="40"/>
        </w:rPr>
        <w:t xml:space="preserve">    columns.value = columns.value.filter(c =&gt; c.id !== colId)</w:t>
      </w:r>
    </w:p>
    <w:p w14:paraId="280075C4">
      <w:pPr>
        <w:spacing w:before="0" w:after="0" w:line="260" w:lineRule="exact"/>
        <w:rPr>
          <w:sz w:val="36"/>
          <w:szCs w:val="40"/>
        </w:rPr>
      </w:pPr>
      <w:r>
        <w:rPr>
          <w:rFonts w:ascii="Consolas" w:hAnsi="Consolas" w:eastAsia="Consolas"/>
          <w:color w:val="2D2D2D"/>
          <w:sz w:val="22"/>
          <w:szCs w:val="40"/>
        </w:rPr>
        <w:t xml:space="preserve">  }</w:t>
      </w:r>
    </w:p>
    <w:p w14:paraId="398C8791">
      <w:pPr>
        <w:spacing w:before="0" w:after="0" w:line="260" w:lineRule="exact"/>
        <w:rPr>
          <w:sz w:val="36"/>
          <w:szCs w:val="40"/>
        </w:rPr>
      </w:pPr>
      <w:r>
        <w:rPr>
          <w:rFonts w:ascii="Consolas" w:hAnsi="Consolas" w:eastAsia="Consolas"/>
          <w:color w:val="2D2D2D"/>
          <w:sz w:val="22"/>
          <w:szCs w:val="40"/>
        </w:rPr>
        <w:t xml:space="preserve"> </w:t>
      </w:r>
    </w:p>
    <w:p w14:paraId="360EC533">
      <w:pPr>
        <w:spacing w:before="0" w:after="0" w:line="260" w:lineRule="exact"/>
        <w:rPr>
          <w:sz w:val="36"/>
          <w:szCs w:val="40"/>
        </w:rPr>
      </w:pPr>
      <w:r>
        <w:rPr>
          <w:rFonts w:ascii="Consolas" w:hAnsi="Consolas" w:eastAsia="Consolas"/>
          <w:color w:val="2D2D2D"/>
          <w:sz w:val="22"/>
          <w:szCs w:val="40"/>
        </w:rPr>
        <w:t xml:space="preserve">  // --------------- task move ---------------</w:t>
      </w:r>
    </w:p>
    <w:p w14:paraId="4193AA38">
      <w:pPr>
        <w:spacing w:before="0" w:after="0" w:line="260" w:lineRule="exact"/>
        <w:rPr>
          <w:sz w:val="36"/>
          <w:szCs w:val="40"/>
        </w:rPr>
      </w:pPr>
      <w:r>
        <w:rPr>
          <w:rFonts w:ascii="Consolas" w:hAnsi="Consolas" w:eastAsia="Consolas"/>
          <w:color w:val="2D2D2D"/>
          <w:sz w:val="22"/>
          <w:szCs w:val="40"/>
        </w:rPr>
        <w:t xml:space="preserve">  async function moveTask(boardId, { taskId, fromColumnId, toColumnId, order }) {</w:t>
      </w:r>
    </w:p>
    <w:p w14:paraId="36883989">
      <w:pPr>
        <w:spacing w:before="0" w:after="0" w:line="260" w:lineRule="exact"/>
        <w:rPr>
          <w:sz w:val="36"/>
          <w:szCs w:val="40"/>
        </w:rPr>
      </w:pPr>
      <w:r>
        <w:rPr>
          <w:rFonts w:ascii="Consolas" w:hAnsi="Consolas" w:eastAsia="Consolas"/>
          <w:color w:val="2D2D2D"/>
          <w:sz w:val="22"/>
          <w:szCs w:val="40"/>
        </w:rPr>
        <w:t xml:space="preserve">    const fromCol = columns.value.find(c =&gt; c.id === fromColumnId)</w:t>
      </w:r>
    </w:p>
    <w:p w14:paraId="5E7788E9">
      <w:pPr>
        <w:spacing w:before="0" w:after="0" w:line="260" w:lineRule="exact"/>
        <w:rPr>
          <w:sz w:val="36"/>
          <w:szCs w:val="40"/>
        </w:rPr>
      </w:pPr>
      <w:r>
        <w:rPr>
          <w:rFonts w:ascii="Consolas" w:hAnsi="Consolas" w:eastAsia="Consolas"/>
          <w:color w:val="2D2D2D"/>
          <w:sz w:val="22"/>
          <w:szCs w:val="40"/>
        </w:rPr>
        <w:t xml:space="preserve">    const toCol = columns.value.find(c =&gt; c.id === toColumnId)</w:t>
      </w:r>
    </w:p>
    <w:p w14:paraId="1EF5DECD">
      <w:pPr>
        <w:spacing w:before="0" w:after="0" w:line="260" w:lineRule="exact"/>
        <w:rPr>
          <w:sz w:val="36"/>
          <w:szCs w:val="40"/>
        </w:rPr>
      </w:pPr>
      <w:r>
        <w:rPr>
          <w:rFonts w:ascii="Consolas" w:hAnsi="Consolas" w:eastAsia="Consolas"/>
          <w:color w:val="2D2D2D"/>
          <w:sz w:val="22"/>
          <w:szCs w:val="40"/>
        </w:rPr>
        <w:t xml:space="preserve">    const task = fromCol?.tasks?.find(t =&gt; t.id === taskId)</w:t>
      </w:r>
    </w:p>
    <w:p w14:paraId="215077E6">
      <w:pPr>
        <w:spacing w:before="0" w:after="0" w:line="260" w:lineRule="exact"/>
        <w:rPr>
          <w:sz w:val="36"/>
          <w:szCs w:val="40"/>
        </w:rPr>
      </w:pPr>
      <w:r>
        <w:rPr>
          <w:rFonts w:ascii="Consolas" w:hAnsi="Consolas" w:eastAsia="Consolas"/>
          <w:color w:val="2D2D2D"/>
          <w:sz w:val="22"/>
          <w:szCs w:val="40"/>
        </w:rPr>
        <w:t xml:space="preserve">    const statusCode = COLUMN_STATUS_MAP[toCol?.name] || 'todo'</w:t>
      </w:r>
    </w:p>
    <w:p w14:paraId="4F808DD4">
      <w:pPr>
        <w:spacing w:before="0" w:after="0" w:line="260" w:lineRule="exact"/>
        <w:rPr>
          <w:sz w:val="36"/>
          <w:szCs w:val="40"/>
        </w:rPr>
      </w:pPr>
      <w:r>
        <w:rPr>
          <w:rFonts w:ascii="Consolas" w:hAnsi="Consolas" w:eastAsia="Consolas"/>
          <w:color w:val="2D2D2D"/>
          <w:sz w:val="22"/>
          <w:szCs w:val="40"/>
        </w:rPr>
        <w:t xml:space="preserve"> </w:t>
      </w:r>
    </w:p>
    <w:p w14:paraId="12C9CAF9">
      <w:pPr>
        <w:spacing w:before="0" w:after="0" w:line="260" w:lineRule="exact"/>
        <w:rPr>
          <w:sz w:val="36"/>
          <w:szCs w:val="40"/>
        </w:rPr>
      </w:pPr>
      <w:r>
        <w:rPr>
          <w:rFonts w:ascii="Consolas" w:hAnsi="Consolas" w:eastAsia="Consolas"/>
          <w:color w:val="2D2D2D"/>
          <w:sz w:val="22"/>
          <w:szCs w:val="40"/>
        </w:rPr>
        <w:t xml:space="preserve">    // 乐观更新</w:t>
      </w:r>
    </w:p>
    <w:p w14:paraId="758D7BCE">
      <w:pPr>
        <w:spacing w:before="0" w:after="0" w:line="260" w:lineRule="exact"/>
        <w:rPr>
          <w:sz w:val="36"/>
          <w:szCs w:val="40"/>
        </w:rPr>
      </w:pPr>
      <w:r>
        <w:rPr>
          <w:rFonts w:ascii="Consolas" w:hAnsi="Consolas" w:eastAsia="Consolas"/>
          <w:color w:val="2D2D2D"/>
          <w:sz w:val="22"/>
          <w:szCs w:val="40"/>
        </w:rPr>
        <w:t xml:space="preserve">    if (fromCol &amp;&amp; task) {</w:t>
      </w:r>
    </w:p>
    <w:p w14:paraId="4BDEE32C">
      <w:pPr>
        <w:spacing w:before="0" w:after="0" w:line="260" w:lineRule="exact"/>
        <w:rPr>
          <w:sz w:val="36"/>
          <w:szCs w:val="40"/>
        </w:rPr>
      </w:pPr>
      <w:r>
        <w:rPr>
          <w:rFonts w:ascii="Consolas" w:hAnsi="Consolas" w:eastAsia="Consolas"/>
          <w:color w:val="2D2D2D"/>
          <w:sz w:val="22"/>
          <w:szCs w:val="40"/>
        </w:rPr>
        <w:t xml:space="preserve">      fromCol.tasks = fromCol.tasks.filter(t =&gt; t.id !== taskId)</w:t>
      </w:r>
    </w:p>
    <w:p w14:paraId="3CE29253">
      <w:pPr>
        <w:spacing w:before="0" w:after="0" w:line="260" w:lineRule="exact"/>
        <w:rPr>
          <w:sz w:val="36"/>
          <w:szCs w:val="40"/>
        </w:rPr>
      </w:pPr>
      <w:r>
        <w:rPr>
          <w:rFonts w:ascii="Consolas" w:hAnsi="Consolas" w:eastAsia="Consolas"/>
          <w:color w:val="2D2D2D"/>
          <w:sz w:val="22"/>
          <w:szCs w:val="40"/>
        </w:rPr>
        <w:t xml:space="preserve">    }</w:t>
      </w:r>
    </w:p>
    <w:p w14:paraId="74075A0D">
      <w:pPr>
        <w:spacing w:before="0" w:after="0" w:line="260" w:lineRule="exact"/>
        <w:rPr>
          <w:sz w:val="36"/>
          <w:szCs w:val="40"/>
        </w:rPr>
      </w:pPr>
      <w:r>
        <w:rPr>
          <w:rFonts w:ascii="Consolas" w:hAnsi="Consolas" w:eastAsia="Consolas"/>
          <w:color w:val="2D2D2D"/>
          <w:sz w:val="22"/>
          <w:szCs w:val="40"/>
        </w:rPr>
        <w:t xml:space="preserve">    if (toCol &amp;&amp; task) {</w:t>
      </w:r>
    </w:p>
    <w:p w14:paraId="55A1BE8B">
      <w:pPr>
        <w:spacing w:before="0" w:after="0" w:line="260" w:lineRule="exact"/>
        <w:rPr>
          <w:sz w:val="36"/>
          <w:szCs w:val="40"/>
        </w:rPr>
      </w:pPr>
      <w:r>
        <w:rPr>
          <w:rFonts w:ascii="Consolas" w:hAnsi="Consolas" w:eastAsia="Consolas"/>
          <w:color w:val="2D2D2D"/>
          <w:sz w:val="22"/>
          <w:szCs w:val="40"/>
        </w:rPr>
        <w:t xml:space="preserve">      const updatedTask = { ...task, status: statusCode }</w:t>
      </w:r>
    </w:p>
    <w:p w14:paraId="77549FE9">
      <w:pPr>
        <w:spacing w:before="0" w:after="0" w:line="260" w:lineRule="exact"/>
        <w:rPr>
          <w:sz w:val="36"/>
          <w:szCs w:val="40"/>
        </w:rPr>
      </w:pPr>
      <w:r>
        <w:rPr>
          <w:rFonts w:ascii="Consolas" w:hAnsi="Consolas" w:eastAsia="Consolas"/>
          <w:color w:val="2D2D2D"/>
          <w:sz w:val="22"/>
          <w:szCs w:val="40"/>
        </w:rPr>
        <w:t xml:space="preserve">      if (toCol.tasks) {</w:t>
      </w:r>
    </w:p>
    <w:p w14:paraId="41C2BB59">
      <w:pPr>
        <w:spacing w:before="0" w:after="0" w:line="260" w:lineRule="exact"/>
        <w:rPr>
          <w:sz w:val="36"/>
          <w:szCs w:val="40"/>
        </w:rPr>
      </w:pPr>
      <w:r>
        <w:rPr>
          <w:rFonts w:ascii="Consolas" w:hAnsi="Consolas" w:eastAsia="Consolas"/>
          <w:color w:val="2D2D2D"/>
          <w:sz w:val="22"/>
          <w:szCs w:val="40"/>
        </w:rPr>
        <w:t xml:space="preserve">        toCol.tasks.push(updatedTask)</w:t>
      </w:r>
    </w:p>
    <w:p w14:paraId="6921E0A0">
      <w:pPr>
        <w:spacing w:before="0" w:after="0" w:line="260" w:lineRule="exact"/>
        <w:rPr>
          <w:sz w:val="36"/>
          <w:szCs w:val="40"/>
        </w:rPr>
      </w:pPr>
      <w:r>
        <w:rPr>
          <w:rFonts w:ascii="Consolas" w:hAnsi="Consolas" w:eastAsia="Consolas"/>
          <w:color w:val="2D2D2D"/>
          <w:sz w:val="22"/>
          <w:szCs w:val="40"/>
        </w:rPr>
        <w:t xml:space="preserve">      } else {</w:t>
      </w:r>
    </w:p>
    <w:p w14:paraId="3DA0C332">
      <w:pPr>
        <w:spacing w:before="0" w:after="0" w:line="260" w:lineRule="exact"/>
        <w:rPr>
          <w:sz w:val="36"/>
          <w:szCs w:val="40"/>
        </w:rPr>
      </w:pPr>
      <w:r>
        <w:rPr>
          <w:rFonts w:ascii="Consolas" w:hAnsi="Consolas" w:eastAsia="Consolas"/>
          <w:color w:val="2D2D2D"/>
          <w:sz w:val="22"/>
          <w:szCs w:val="40"/>
        </w:rPr>
        <w:t xml:space="preserve">        toCol.tasks = [updatedTask]</w:t>
      </w:r>
    </w:p>
    <w:p w14:paraId="36F9CDF8">
      <w:pPr>
        <w:spacing w:before="0" w:after="0" w:line="260" w:lineRule="exact"/>
        <w:rPr>
          <w:sz w:val="36"/>
          <w:szCs w:val="40"/>
        </w:rPr>
      </w:pPr>
      <w:r>
        <w:rPr>
          <w:rFonts w:ascii="Consolas" w:hAnsi="Consolas" w:eastAsia="Consolas"/>
          <w:color w:val="2D2D2D"/>
          <w:sz w:val="22"/>
          <w:szCs w:val="40"/>
        </w:rPr>
        <w:t xml:space="preserve">      }</w:t>
      </w:r>
    </w:p>
    <w:p w14:paraId="0758A8E5">
      <w:pPr>
        <w:spacing w:before="0" w:after="0" w:line="260" w:lineRule="exact"/>
        <w:rPr>
          <w:sz w:val="36"/>
          <w:szCs w:val="40"/>
        </w:rPr>
      </w:pPr>
      <w:r>
        <w:rPr>
          <w:rFonts w:ascii="Consolas" w:hAnsi="Consolas" w:eastAsia="Consolas"/>
          <w:color w:val="2D2D2D"/>
          <w:sz w:val="22"/>
          <w:szCs w:val="40"/>
        </w:rPr>
        <w:t xml:space="preserve">    }</w:t>
      </w:r>
    </w:p>
    <w:p w14:paraId="1113B91B">
      <w:pPr>
        <w:spacing w:before="0" w:after="0" w:line="260" w:lineRule="exact"/>
        <w:rPr>
          <w:sz w:val="36"/>
          <w:szCs w:val="40"/>
        </w:rPr>
      </w:pPr>
      <w:r>
        <w:rPr>
          <w:rFonts w:ascii="Consolas" w:hAnsi="Consolas" w:eastAsia="Consolas"/>
          <w:color w:val="2D2D2D"/>
          <w:sz w:val="22"/>
          <w:szCs w:val="40"/>
        </w:rPr>
        <w:t xml:space="preserve"> </w:t>
      </w:r>
    </w:p>
    <w:p w14:paraId="35E29AF0">
      <w:pPr>
        <w:spacing w:before="0" w:after="0" w:line="260" w:lineRule="exact"/>
        <w:rPr>
          <w:sz w:val="36"/>
          <w:szCs w:val="40"/>
        </w:rPr>
      </w:pPr>
      <w:r>
        <w:rPr>
          <w:rFonts w:ascii="Consolas" w:hAnsi="Consolas" w:eastAsia="Consolas"/>
          <w:color w:val="2D2D2D"/>
          <w:sz w:val="22"/>
          <w:szCs w:val="40"/>
        </w:rPr>
        <w:t xml:space="preserve">    try {</w:t>
      </w:r>
    </w:p>
    <w:p w14:paraId="5A7A8EFF">
      <w:pPr>
        <w:spacing w:before="0" w:after="0" w:line="260" w:lineRule="exact"/>
        <w:rPr>
          <w:sz w:val="36"/>
          <w:szCs w:val="40"/>
        </w:rPr>
      </w:pPr>
      <w:r>
        <w:rPr>
          <w:rFonts w:ascii="Consolas" w:hAnsi="Consolas" w:eastAsia="Consolas"/>
          <w:color w:val="2D2D2D"/>
          <w:sz w:val="22"/>
          <w:szCs w:val="40"/>
        </w:rPr>
        <w:t xml:space="preserve">      await boardAPI.moveTask(boardId, { task_id: taskId, target_column_id: toColumnId, order })</w:t>
      </w:r>
    </w:p>
    <w:p w14:paraId="1A4E9E9D">
      <w:pPr>
        <w:spacing w:before="0" w:after="0" w:line="260" w:lineRule="exact"/>
        <w:rPr>
          <w:sz w:val="36"/>
          <w:szCs w:val="40"/>
        </w:rPr>
      </w:pPr>
      <w:r>
        <w:rPr>
          <w:rFonts w:ascii="Consolas" w:hAnsi="Consolas" w:eastAsia="Consolas"/>
          <w:color w:val="2D2D2D"/>
          <w:sz w:val="22"/>
          <w:szCs w:val="40"/>
        </w:rPr>
        <w:t xml:space="preserve">      await taskAPI.updateStatus(taskId, statusCode)</w:t>
      </w:r>
    </w:p>
    <w:p w14:paraId="1641B1ED">
      <w:pPr>
        <w:spacing w:before="0" w:after="0" w:line="260" w:lineRule="exact"/>
        <w:rPr>
          <w:sz w:val="36"/>
          <w:szCs w:val="40"/>
        </w:rPr>
      </w:pPr>
      <w:r>
        <w:rPr>
          <w:rFonts w:ascii="Consolas" w:hAnsi="Consolas" w:eastAsia="Consolas"/>
          <w:color w:val="2D2D2D"/>
          <w:sz w:val="22"/>
          <w:szCs w:val="40"/>
        </w:rPr>
        <w:t xml:space="preserve">      // 同步到 taskStore</w:t>
      </w:r>
    </w:p>
    <w:p w14:paraId="79DC3CF6">
      <w:pPr>
        <w:spacing w:before="0" w:after="0" w:line="260" w:lineRule="exact"/>
        <w:rPr>
          <w:sz w:val="36"/>
          <w:szCs w:val="40"/>
        </w:rPr>
      </w:pPr>
      <w:r>
        <w:rPr>
          <w:rFonts w:ascii="Consolas" w:hAnsi="Consolas" w:eastAsia="Consolas"/>
          <w:color w:val="2D2D2D"/>
          <w:sz w:val="22"/>
          <w:szCs w:val="40"/>
        </w:rPr>
        <w:t xml:space="preserve">      const taskStore = useTaskStore()</w:t>
      </w:r>
    </w:p>
    <w:p w14:paraId="57D72F69">
      <w:pPr>
        <w:spacing w:before="0" w:after="0" w:line="260" w:lineRule="exact"/>
        <w:rPr>
          <w:sz w:val="36"/>
          <w:szCs w:val="40"/>
        </w:rPr>
      </w:pPr>
      <w:r>
        <w:rPr>
          <w:rFonts w:ascii="Consolas" w:hAnsi="Consolas" w:eastAsia="Consolas"/>
          <w:color w:val="2D2D2D"/>
          <w:sz w:val="22"/>
          <w:szCs w:val="40"/>
        </w:rPr>
        <w:t xml:space="preserve">      const t = taskStore.tasks.find(t =&gt; t.id === taskId)</w:t>
      </w:r>
    </w:p>
    <w:p w14:paraId="3D489FC9">
      <w:pPr>
        <w:spacing w:before="0" w:after="0" w:line="260" w:lineRule="exact"/>
        <w:rPr>
          <w:sz w:val="36"/>
          <w:szCs w:val="40"/>
        </w:rPr>
      </w:pPr>
      <w:r>
        <w:rPr>
          <w:rFonts w:ascii="Consolas" w:hAnsi="Consolas" w:eastAsia="Consolas"/>
          <w:color w:val="2D2D2D"/>
          <w:sz w:val="22"/>
          <w:szCs w:val="40"/>
        </w:rPr>
        <w:t xml:space="preserve">      if (t) t.status = statusCode</w:t>
      </w:r>
    </w:p>
    <w:p w14:paraId="7D7B990E">
      <w:pPr>
        <w:spacing w:before="0" w:after="0" w:line="260" w:lineRule="exact"/>
        <w:rPr>
          <w:sz w:val="36"/>
          <w:szCs w:val="40"/>
        </w:rPr>
      </w:pPr>
      <w:r>
        <w:rPr>
          <w:rFonts w:ascii="Consolas" w:hAnsi="Consolas" w:eastAsia="Consolas"/>
          <w:color w:val="2D2D2D"/>
          <w:sz w:val="22"/>
          <w:szCs w:val="40"/>
        </w:rPr>
        <w:t xml:space="preserve">    } catch {</w:t>
      </w:r>
    </w:p>
    <w:p w14:paraId="5D26A6FA">
      <w:pPr>
        <w:spacing w:before="0" w:after="0" w:line="260" w:lineRule="exact"/>
        <w:rPr>
          <w:sz w:val="36"/>
          <w:szCs w:val="40"/>
        </w:rPr>
      </w:pPr>
      <w:r>
        <w:rPr>
          <w:rFonts w:ascii="Consolas" w:hAnsi="Consolas" w:eastAsia="Consolas"/>
          <w:color w:val="2D2D2D"/>
          <w:sz w:val="22"/>
          <w:szCs w:val="40"/>
        </w:rPr>
        <w:t xml:space="preserve">      await fetchBoard(boardId) // 回滚</w:t>
      </w:r>
    </w:p>
    <w:p w14:paraId="7628D4AB">
      <w:pPr>
        <w:spacing w:before="0" w:after="0" w:line="260" w:lineRule="exact"/>
        <w:rPr>
          <w:sz w:val="36"/>
          <w:szCs w:val="40"/>
        </w:rPr>
      </w:pPr>
      <w:r>
        <w:rPr>
          <w:rFonts w:ascii="Consolas" w:hAnsi="Consolas" w:eastAsia="Consolas"/>
          <w:color w:val="2D2D2D"/>
          <w:sz w:val="22"/>
          <w:szCs w:val="40"/>
        </w:rPr>
        <w:t xml:space="preserve">    }</w:t>
      </w:r>
    </w:p>
    <w:p w14:paraId="3D9D029F">
      <w:pPr>
        <w:spacing w:before="0" w:after="0" w:line="260" w:lineRule="exact"/>
        <w:rPr>
          <w:sz w:val="36"/>
          <w:szCs w:val="40"/>
        </w:rPr>
      </w:pPr>
      <w:r>
        <w:rPr>
          <w:rFonts w:ascii="Consolas" w:hAnsi="Consolas" w:eastAsia="Consolas"/>
          <w:color w:val="2D2D2D"/>
          <w:sz w:val="22"/>
          <w:szCs w:val="40"/>
        </w:rPr>
        <w:t xml:space="preserve">  }</w:t>
      </w:r>
    </w:p>
    <w:p w14:paraId="3C3FC39E">
      <w:pPr>
        <w:spacing w:before="0" w:after="0" w:line="260" w:lineRule="exact"/>
        <w:rPr>
          <w:sz w:val="36"/>
          <w:szCs w:val="40"/>
        </w:rPr>
      </w:pPr>
      <w:r>
        <w:rPr>
          <w:rFonts w:ascii="Consolas" w:hAnsi="Consolas" w:eastAsia="Consolas"/>
          <w:color w:val="2D2D2D"/>
          <w:sz w:val="22"/>
          <w:szCs w:val="40"/>
        </w:rPr>
        <w:t xml:space="preserve"> </w:t>
      </w:r>
    </w:p>
    <w:p w14:paraId="2249C407">
      <w:pPr>
        <w:spacing w:before="0" w:after="0" w:line="260" w:lineRule="exact"/>
        <w:rPr>
          <w:sz w:val="36"/>
          <w:szCs w:val="40"/>
        </w:rPr>
      </w:pPr>
      <w:r>
        <w:rPr>
          <w:rFonts w:ascii="Consolas" w:hAnsi="Consolas" w:eastAsia="Consolas"/>
          <w:color w:val="2D2D2D"/>
          <w:sz w:val="22"/>
          <w:szCs w:val="40"/>
        </w:rPr>
        <w:t xml:space="preserve">  // --------------- column task helpers ---------------</w:t>
      </w:r>
    </w:p>
    <w:p w14:paraId="49A85647">
      <w:pPr>
        <w:spacing w:before="0" w:after="0" w:line="260" w:lineRule="exact"/>
        <w:rPr>
          <w:sz w:val="36"/>
          <w:szCs w:val="40"/>
        </w:rPr>
      </w:pPr>
      <w:r>
        <w:rPr>
          <w:rFonts w:ascii="Consolas" w:hAnsi="Consolas" w:eastAsia="Consolas"/>
          <w:color w:val="2D2D2D"/>
          <w:sz w:val="22"/>
          <w:szCs w:val="40"/>
        </w:rPr>
        <w:t xml:space="preserve">  function addTaskToColumn(columnId, task) {</w:t>
      </w:r>
    </w:p>
    <w:p w14:paraId="44FE0E34">
      <w:pPr>
        <w:spacing w:before="0" w:after="0" w:line="260" w:lineRule="exact"/>
        <w:rPr>
          <w:sz w:val="36"/>
          <w:szCs w:val="40"/>
        </w:rPr>
      </w:pPr>
      <w:r>
        <w:rPr>
          <w:rFonts w:ascii="Consolas" w:hAnsi="Consolas" w:eastAsia="Consolas"/>
          <w:color w:val="2D2D2D"/>
          <w:sz w:val="22"/>
          <w:szCs w:val="40"/>
        </w:rPr>
        <w:t xml:space="preserve">    const col = columns.value.find(c =&gt; c.id === columnId)</w:t>
      </w:r>
    </w:p>
    <w:p w14:paraId="3FA26CFE">
      <w:pPr>
        <w:spacing w:before="0" w:after="0" w:line="260" w:lineRule="exact"/>
        <w:rPr>
          <w:sz w:val="36"/>
          <w:szCs w:val="40"/>
        </w:rPr>
      </w:pPr>
      <w:r>
        <w:rPr>
          <w:rFonts w:ascii="Consolas" w:hAnsi="Consolas" w:eastAsia="Consolas"/>
          <w:color w:val="2D2D2D"/>
          <w:sz w:val="22"/>
          <w:szCs w:val="40"/>
        </w:rPr>
        <w:t xml:space="preserve">    if (col) {</w:t>
      </w:r>
    </w:p>
    <w:p w14:paraId="0325CDD6">
      <w:pPr>
        <w:spacing w:before="0" w:after="0" w:line="260" w:lineRule="exact"/>
        <w:rPr>
          <w:sz w:val="36"/>
          <w:szCs w:val="40"/>
        </w:rPr>
      </w:pPr>
      <w:r>
        <w:rPr>
          <w:rFonts w:ascii="Consolas" w:hAnsi="Consolas" w:eastAsia="Consolas"/>
          <w:color w:val="2D2D2D"/>
          <w:sz w:val="22"/>
          <w:szCs w:val="40"/>
        </w:rPr>
        <w:t xml:space="preserve">      if (!col.tasks) col.tasks = []</w:t>
      </w:r>
    </w:p>
    <w:p w14:paraId="4924AE45">
      <w:pPr>
        <w:spacing w:before="0" w:after="0" w:line="260" w:lineRule="exact"/>
        <w:rPr>
          <w:sz w:val="36"/>
          <w:szCs w:val="40"/>
        </w:rPr>
      </w:pPr>
      <w:r>
        <w:rPr>
          <w:rFonts w:ascii="Consolas" w:hAnsi="Consolas" w:eastAsia="Consolas"/>
          <w:color w:val="2D2D2D"/>
          <w:sz w:val="22"/>
          <w:szCs w:val="40"/>
        </w:rPr>
        <w:t xml:space="preserve">      col.tasks.push(task)</w:t>
      </w:r>
    </w:p>
    <w:p w14:paraId="77ED93D4">
      <w:pPr>
        <w:spacing w:before="0" w:after="0" w:line="260" w:lineRule="exact"/>
        <w:rPr>
          <w:sz w:val="36"/>
          <w:szCs w:val="40"/>
        </w:rPr>
      </w:pPr>
      <w:r>
        <w:rPr>
          <w:rFonts w:ascii="Consolas" w:hAnsi="Consolas" w:eastAsia="Consolas"/>
          <w:color w:val="2D2D2D"/>
          <w:sz w:val="22"/>
          <w:szCs w:val="40"/>
        </w:rPr>
        <w:t xml:space="preserve">    }</w:t>
      </w:r>
    </w:p>
    <w:p w14:paraId="20BE5981">
      <w:pPr>
        <w:spacing w:before="0" w:after="0" w:line="260" w:lineRule="exact"/>
        <w:rPr>
          <w:sz w:val="36"/>
          <w:szCs w:val="40"/>
        </w:rPr>
      </w:pPr>
      <w:r>
        <w:rPr>
          <w:rFonts w:ascii="Consolas" w:hAnsi="Consolas" w:eastAsia="Consolas"/>
          <w:color w:val="2D2D2D"/>
          <w:sz w:val="22"/>
          <w:szCs w:val="40"/>
        </w:rPr>
        <w:t xml:space="preserve">  }</w:t>
      </w:r>
    </w:p>
    <w:p w14:paraId="4474FFA5">
      <w:pPr>
        <w:spacing w:before="0" w:after="0" w:line="260" w:lineRule="exact"/>
        <w:rPr>
          <w:sz w:val="36"/>
          <w:szCs w:val="40"/>
        </w:rPr>
      </w:pPr>
      <w:r>
        <w:rPr>
          <w:rFonts w:ascii="Consolas" w:hAnsi="Consolas" w:eastAsia="Consolas"/>
          <w:color w:val="2D2D2D"/>
          <w:sz w:val="22"/>
          <w:szCs w:val="40"/>
        </w:rPr>
        <w:t xml:space="preserve"> </w:t>
      </w:r>
    </w:p>
    <w:p w14:paraId="7055C81D">
      <w:pPr>
        <w:spacing w:before="0" w:after="0" w:line="260" w:lineRule="exact"/>
        <w:rPr>
          <w:sz w:val="36"/>
          <w:szCs w:val="40"/>
        </w:rPr>
      </w:pPr>
      <w:r>
        <w:rPr>
          <w:rFonts w:ascii="Consolas" w:hAnsi="Consolas" w:eastAsia="Consolas"/>
          <w:color w:val="2D2D2D"/>
          <w:sz w:val="22"/>
          <w:szCs w:val="40"/>
        </w:rPr>
        <w:t xml:space="preserve">  function removeTaskFromColumn(taskId) {</w:t>
      </w:r>
    </w:p>
    <w:p w14:paraId="5B34DAD4">
      <w:pPr>
        <w:spacing w:before="0" w:after="0" w:line="260" w:lineRule="exact"/>
        <w:rPr>
          <w:sz w:val="36"/>
          <w:szCs w:val="40"/>
        </w:rPr>
      </w:pPr>
      <w:r>
        <w:rPr>
          <w:rFonts w:ascii="Consolas" w:hAnsi="Consolas" w:eastAsia="Consolas"/>
          <w:color w:val="2D2D2D"/>
          <w:sz w:val="22"/>
          <w:szCs w:val="40"/>
        </w:rPr>
        <w:t xml:space="preserve">    for (const col of columns.value) {</w:t>
      </w:r>
    </w:p>
    <w:p w14:paraId="2897461D">
      <w:pPr>
        <w:spacing w:before="0" w:after="0" w:line="260" w:lineRule="exact"/>
        <w:rPr>
          <w:sz w:val="36"/>
          <w:szCs w:val="40"/>
        </w:rPr>
      </w:pPr>
      <w:r>
        <w:rPr>
          <w:rFonts w:ascii="Consolas" w:hAnsi="Consolas" w:eastAsia="Consolas"/>
          <w:color w:val="2D2D2D"/>
          <w:sz w:val="22"/>
          <w:szCs w:val="40"/>
        </w:rPr>
        <w:t xml:space="preserve">      if (col.tasks) {</w:t>
      </w:r>
    </w:p>
    <w:p w14:paraId="54AA6B50">
      <w:pPr>
        <w:spacing w:before="0" w:after="0" w:line="260" w:lineRule="exact"/>
        <w:rPr>
          <w:sz w:val="36"/>
          <w:szCs w:val="40"/>
        </w:rPr>
      </w:pPr>
      <w:r>
        <w:rPr>
          <w:rFonts w:ascii="Consolas" w:hAnsi="Consolas" w:eastAsia="Consolas"/>
          <w:color w:val="2D2D2D"/>
          <w:sz w:val="22"/>
          <w:szCs w:val="40"/>
        </w:rPr>
        <w:t xml:space="preserve">        col.tasks = col.tasks.filter(t =&gt; t.id !== taskId)</w:t>
      </w:r>
    </w:p>
    <w:p w14:paraId="4EF56A84">
      <w:pPr>
        <w:spacing w:before="0" w:after="0" w:line="260" w:lineRule="exact"/>
        <w:rPr>
          <w:sz w:val="36"/>
          <w:szCs w:val="40"/>
        </w:rPr>
      </w:pPr>
      <w:r>
        <w:rPr>
          <w:rFonts w:ascii="Consolas" w:hAnsi="Consolas" w:eastAsia="Consolas"/>
          <w:color w:val="2D2D2D"/>
          <w:sz w:val="22"/>
          <w:szCs w:val="40"/>
        </w:rPr>
        <w:t xml:space="preserve">      }</w:t>
      </w:r>
    </w:p>
    <w:p w14:paraId="56C7DAC7">
      <w:pPr>
        <w:spacing w:before="0" w:after="0" w:line="260" w:lineRule="exact"/>
        <w:rPr>
          <w:sz w:val="36"/>
          <w:szCs w:val="40"/>
        </w:rPr>
      </w:pPr>
      <w:r>
        <w:rPr>
          <w:rFonts w:ascii="Consolas" w:hAnsi="Consolas" w:eastAsia="Consolas"/>
          <w:color w:val="2D2D2D"/>
          <w:sz w:val="22"/>
          <w:szCs w:val="40"/>
        </w:rPr>
        <w:t xml:space="preserve">    }</w:t>
      </w:r>
    </w:p>
    <w:p w14:paraId="3718FD30">
      <w:pPr>
        <w:spacing w:before="0" w:after="0" w:line="260" w:lineRule="exact"/>
        <w:rPr>
          <w:sz w:val="36"/>
          <w:szCs w:val="40"/>
        </w:rPr>
      </w:pPr>
      <w:r>
        <w:rPr>
          <w:rFonts w:ascii="Consolas" w:hAnsi="Consolas" w:eastAsia="Consolas"/>
          <w:color w:val="2D2D2D"/>
          <w:sz w:val="22"/>
          <w:szCs w:val="40"/>
        </w:rPr>
        <w:t xml:space="preserve">  }</w:t>
      </w:r>
    </w:p>
    <w:p w14:paraId="066FFB43">
      <w:pPr>
        <w:spacing w:before="0" w:after="0" w:line="260" w:lineRule="exact"/>
        <w:rPr>
          <w:sz w:val="36"/>
          <w:szCs w:val="40"/>
        </w:rPr>
      </w:pPr>
      <w:r>
        <w:rPr>
          <w:rFonts w:ascii="Consolas" w:hAnsi="Consolas" w:eastAsia="Consolas"/>
          <w:color w:val="2D2D2D"/>
          <w:sz w:val="22"/>
          <w:szCs w:val="40"/>
        </w:rPr>
        <w:t xml:space="preserve"> </w:t>
      </w:r>
    </w:p>
    <w:p w14:paraId="682E2305">
      <w:pPr>
        <w:spacing w:before="0" w:after="0" w:line="260" w:lineRule="exact"/>
        <w:rPr>
          <w:sz w:val="36"/>
          <w:szCs w:val="40"/>
        </w:rPr>
      </w:pPr>
      <w:r>
        <w:rPr>
          <w:rFonts w:ascii="Consolas" w:hAnsi="Consolas" w:eastAsia="Consolas"/>
          <w:color w:val="2D2D2D"/>
          <w:sz w:val="22"/>
          <w:szCs w:val="40"/>
        </w:rPr>
        <w:t xml:space="preserve">  return {</w:t>
      </w:r>
    </w:p>
    <w:p w14:paraId="3DBE6471">
      <w:pPr>
        <w:spacing w:before="0" w:after="0" w:line="260" w:lineRule="exact"/>
        <w:rPr>
          <w:sz w:val="36"/>
          <w:szCs w:val="40"/>
        </w:rPr>
      </w:pPr>
      <w:r>
        <w:rPr>
          <w:rFonts w:ascii="Consolas" w:hAnsi="Consolas" w:eastAsia="Consolas"/>
          <w:color w:val="2D2D2D"/>
          <w:sz w:val="22"/>
          <w:szCs w:val="40"/>
        </w:rPr>
        <w:t xml:space="preserve">    boards, currentBoard, columns, loading,</w:t>
      </w:r>
    </w:p>
    <w:p w14:paraId="73E79A67">
      <w:pPr>
        <w:spacing w:before="0" w:after="0" w:line="260" w:lineRule="exact"/>
        <w:rPr>
          <w:sz w:val="36"/>
          <w:szCs w:val="40"/>
        </w:rPr>
      </w:pPr>
      <w:r>
        <w:rPr>
          <w:rFonts w:ascii="Consolas" w:hAnsi="Consolas" w:eastAsia="Consolas"/>
          <w:color w:val="2D2D2D"/>
          <w:sz w:val="22"/>
          <w:szCs w:val="40"/>
        </w:rPr>
        <w:t xml:space="preserve">    fetchBoards, fetchBoard, createBoard, deleteBoard,</w:t>
      </w:r>
    </w:p>
    <w:p w14:paraId="203387AE">
      <w:pPr>
        <w:spacing w:before="0" w:after="0" w:line="260" w:lineRule="exact"/>
        <w:rPr>
          <w:sz w:val="36"/>
          <w:szCs w:val="40"/>
        </w:rPr>
      </w:pPr>
      <w:r>
        <w:rPr>
          <w:rFonts w:ascii="Consolas" w:hAnsi="Consolas" w:eastAsia="Consolas"/>
          <w:color w:val="2D2D2D"/>
          <w:sz w:val="22"/>
          <w:szCs w:val="40"/>
        </w:rPr>
        <w:t xml:space="preserve">    addColumn, updateColumn, deleteColumn,</w:t>
      </w:r>
    </w:p>
    <w:p w14:paraId="37B37167">
      <w:pPr>
        <w:spacing w:before="0" w:after="0" w:line="260" w:lineRule="exact"/>
        <w:rPr>
          <w:sz w:val="36"/>
          <w:szCs w:val="40"/>
        </w:rPr>
      </w:pPr>
      <w:r>
        <w:rPr>
          <w:rFonts w:ascii="Consolas" w:hAnsi="Consolas" w:eastAsia="Consolas"/>
          <w:color w:val="2D2D2D"/>
          <w:sz w:val="22"/>
          <w:szCs w:val="40"/>
        </w:rPr>
        <w:t xml:space="preserve">    moveTask, addTaskToColumn, removeTaskFromColumn,</w:t>
      </w:r>
    </w:p>
    <w:p w14:paraId="73A37EF9">
      <w:pPr>
        <w:spacing w:before="0" w:after="0" w:line="260" w:lineRule="exact"/>
        <w:rPr>
          <w:sz w:val="36"/>
          <w:szCs w:val="40"/>
        </w:rPr>
      </w:pPr>
      <w:r>
        <w:rPr>
          <w:rFonts w:ascii="Consolas" w:hAnsi="Consolas" w:eastAsia="Consolas"/>
          <w:color w:val="2D2D2D"/>
          <w:sz w:val="22"/>
          <w:szCs w:val="40"/>
        </w:rPr>
        <w:t xml:space="preserve">  }</w:t>
      </w:r>
    </w:p>
    <w:p w14:paraId="452F0BBA">
      <w:pPr>
        <w:spacing w:before="0" w:after="0" w:line="260" w:lineRule="exact"/>
        <w:rPr>
          <w:sz w:val="36"/>
          <w:szCs w:val="40"/>
        </w:rPr>
      </w:pPr>
      <w:r>
        <w:rPr>
          <w:rFonts w:ascii="Consolas" w:hAnsi="Consolas" w:eastAsia="Consolas"/>
          <w:color w:val="2D2D2D"/>
          <w:sz w:val="22"/>
          <w:szCs w:val="40"/>
        </w:rPr>
        <w:t>})</w:t>
      </w:r>
    </w:p>
    <w:p w14:paraId="09C87961">
      <w:pPr>
        <w:spacing w:before="0" w:after="0" w:line="260" w:lineRule="exact"/>
        <w:rPr>
          <w:sz w:val="36"/>
          <w:szCs w:val="40"/>
        </w:rPr>
      </w:pPr>
      <w:r>
        <w:rPr>
          <w:rFonts w:ascii="Consolas" w:hAnsi="Consolas" w:eastAsia="Consolas"/>
          <w:color w:val="2D2D2D"/>
          <w:sz w:val="22"/>
          <w:szCs w:val="40"/>
        </w:rPr>
        <w:t xml:space="preserve"> </w:t>
      </w:r>
    </w:p>
    <w:p w14:paraId="638D74A5">
      <w:pPr>
        <w:rPr>
          <w:sz w:val="36"/>
          <w:szCs w:val="40"/>
        </w:rPr>
      </w:pPr>
    </w:p>
    <w:p w14:paraId="7B334A47">
      <w:pPr>
        <w:spacing w:before="200" w:after="40"/>
        <w:rPr>
          <w:sz w:val="36"/>
          <w:szCs w:val="40"/>
        </w:rPr>
      </w:pPr>
      <w:r>
        <w:rPr>
          <w:b/>
          <w:color w:val="1A56DB"/>
          <w:sz w:val="28"/>
          <w:szCs w:val="40"/>
        </w:rPr>
        <w:t>// frontend\src\stores\notification.js</w:t>
      </w:r>
    </w:p>
    <w:p w14:paraId="3728622C">
      <w:pPr>
        <w:spacing w:before="0" w:after="0" w:line="260" w:lineRule="exact"/>
        <w:rPr>
          <w:sz w:val="36"/>
          <w:szCs w:val="40"/>
        </w:rPr>
      </w:pPr>
      <w:r>
        <w:rPr>
          <w:rFonts w:ascii="Consolas" w:hAnsi="Consolas" w:eastAsia="Consolas"/>
          <w:color w:val="2D2D2D"/>
          <w:sz w:val="22"/>
          <w:szCs w:val="40"/>
        </w:rPr>
        <w:t>import { defineStore } from 'pinia'</w:t>
      </w:r>
    </w:p>
    <w:p w14:paraId="47C9B62E">
      <w:pPr>
        <w:spacing w:before="0" w:after="0" w:line="260" w:lineRule="exact"/>
        <w:rPr>
          <w:sz w:val="36"/>
          <w:szCs w:val="40"/>
        </w:rPr>
      </w:pPr>
      <w:r>
        <w:rPr>
          <w:rFonts w:ascii="Consolas" w:hAnsi="Consolas" w:eastAsia="Consolas"/>
          <w:color w:val="2D2D2D"/>
          <w:sz w:val="22"/>
          <w:szCs w:val="40"/>
        </w:rPr>
        <w:t>import { ref } from 'vue'</w:t>
      </w:r>
    </w:p>
    <w:p w14:paraId="70464697">
      <w:pPr>
        <w:spacing w:before="0" w:after="0" w:line="260" w:lineRule="exact"/>
        <w:rPr>
          <w:sz w:val="36"/>
          <w:szCs w:val="40"/>
        </w:rPr>
      </w:pPr>
      <w:r>
        <w:rPr>
          <w:rFonts w:ascii="Consolas" w:hAnsi="Consolas" w:eastAsia="Consolas"/>
          <w:color w:val="2D2D2D"/>
          <w:sz w:val="22"/>
          <w:szCs w:val="40"/>
        </w:rPr>
        <w:t>import { notificationAPI } from '@/api'</w:t>
      </w:r>
    </w:p>
    <w:p w14:paraId="2FF9CD09">
      <w:pPr>
        <w:spacing w:before="0" w:after="0" w:line="260" w:lineRule="exact"/>
        <w:rPr>
          <w:sz w:val="36"/>
          <w:szCs w:val="40"/>
        </w:rPr>
      </w:pPr>
      <w:r>
        <w:rPr>
          <w:rFonts w:ascii="Consolas" w:hAnsi="Consolas" w:eastAsia="Consolas"/>
          <w:color w:val="2D2D2D"/>
          <w:sz w:val="22"/>
          <w:szCs w:val="40"/>
        </w:rPr>
        <w:t xml:space="preserve"> </w:t>
      </w:r>
    </w:p>
    <w:p w14:paraId="090BCB7D">
      <w:pPr>
        <w:spacing w:before="0" w:after="0" w:line="260" w:lineRule="exact"/>
        <w:rPr>
          <w:sz w:val="36"/>
          <w:szCs w:val="40"/>
        </w:rPr>
      </w:pPr>
      <w:r>
        <w:rPr>
          <w:rFonts w:ascii="Consolas" w:hAnsi="Consolas" w:eastAsia="Consolas"/>
          <w:color w:val="2D2D2D"/>
          <w:sz w:val="22"/>
          <w:szCs w:val="40"/>
        </w:rPr>
        <w:t>export const useNotificationStore = defineStore('notification', () =&gt; {</w:t>
      </w:r>
    </w:p>
    <w:p w14:paraId="307EC89D">
      <w:pPr>
        <w:spacing w:before="0" w:after="0" w:line="260" w:lineRule="exact"/>
        <w:rPr>
          <w:sz w:val="36"/>
          <w:szCs w:val="40"/>
        </w:rPr>
      </w:pPr>
      <w:r>
        <w:rPr>
          <w:rFonts w:ascii="Consolas" w:hAnsi="Consolas" w:eastAsia="Consolas"/>
          <w:color w:val="2D2D2D"/>
          <w:sz w:val="22"/>
          <w:szCs w:val="40"/>
        </w:rPr>
        <w:t xml:space="preserve">  const notifications = ref([])</w:t>
      </w:r>
    </w:p>
    <w:p w14:paraId="5B51BF95">
      <w:pPr>
        <w:spacing w:before="0" w:after="0" w:line="260" w:lineRule="exact"/>
        <w:rPr>
          <w:sz w:val="36"/>
          <w:szCs w:val="40"/>
        </w:rPr>
      </w:pPr>
      <w:r>
        <w:rPr>
          <w:rFonts w:ascii="Consolas" w:hAnsi="Consolas" w:eastAsia="Consolas"/>
          <w:color w:val="2D2D2D"/>
          <w:sz w:val="22"/>
          <w:szCs w:val="40"/>
        </w:rPr>
        <w:t xml:space="preserve">  const unreadCount = ref(0)</w:t>
      </w:r>
    </w:p>
    <w:p w14:paraId="550D42CD">
      <w:pPr>
        <w:spacing w:before="0" w:after="0" w:line="260" w:lineRule="exact"/>
        <w:rPr>
          <w:sz w:val="36"/>
          <w:szCs w:val="40"/>
        </w:rPr>
      </w:pPr>
      <w:r>
        <w:rPr>
          <w:rFonts w:ascii="Consolas" w:hAnsi="Consolas" w:eastAsia="Consolas"/>
          <w:color w:val="2D2D2D"/>
          <w:sz w:val="22"/>
          <w:szCs w:val="40"/>
        </w:rPr>
        <w:t xml:space="preserve"> </w:t>
      </w:r>
    </w:p>
    <w:p w14:paraId="2305F8AD">
      <w:pPr>
        <w:spacing w:before="0" w:after="0" w:line="260" w:lineRule="exact"/>
        <w:rPr>
          <w:sz w:val="36"/>
          <w:szCs w:val="40"/>
        </w:rPr>
      </w:pPr>
      <w:r>
        <w:rPr>
          <w:rFonts w:ascii="Consolas" w:hAnsi="Consolas" w:eastAsia="Consolas"/>
          <w:color w:val="2D2D2D"/>
          <w:sz w:val="22"/>
          <w:szCs w:val="40"/>
        </w:rPr>
        <w:t xml:space="preserve">  async function fetchNotifications() {</w:t>
      </w:r>
    </w:p>
    <w:p w14:paraId="0BDBE50A">
      <w:pPr>
        <w:spacing w:before="0" w:after="0" w:line="260" w:lineRule="exact"/>
        <w:rPr>
          <w:sz w:val="36"/>
          <w:szCs w:val="40"/>
        </w:rPr>
      </w:pPr>
      <w:r>
        <w:rPr>
          <w:rFonts w:ascii="Consolas" w:hAnsi="Consolas" w:eastAsia="Consolas"/>
          <w:color w:val="2D2D2D"/>
          <w:sz w:val="22"/>
          <w:szCs w:val="40"/>
        </w:rPr>
        <w:t xml:space="preserve">    try {</w:t>
      </w:r>
    </w:p>
    <w:p w14:paraId="2E516B6A">
      <w:pPr>
        <w:spacing w:before="0" w:after="0" w:line="260" w:lineRule="exact"/>
        <w:rPr>
          <w:sz w:val="36"/>
          <w:szCs w:val="40"/>
        </w:rPr>
      </w:pPr>
      <w:r>
        <w:rPr>
          <w:rFonts w:ascii="Consolas" w:hAnsi="Consolas" w:eastAsia="Consolas"/>
          <w:color w:val="2D2D2D"/>
          <w:sz w:val="22"/>
          <w:szCs w:val="40"/>
        </w:rPr>
        <w:t xml:space="preserve">      const res = await notificationAPI.list({ unread: 'true' })</w:t>
      </w:r>
    </w:p>
    <w:p w14:paraId="6F764ACF">
      <w:pPr>
        <w:spacing w:before="0" w:after="0" w:line="260" w:lineRule="exact"/>
        <w:rPr>
          <w:sz w:val="36"/>
          <w:szCs w:val="40"/>
        </w:rPr>
      </w:pPr>
      <w:r>
        <w:rPr>
          <w:rFonts w:ascii="Consolas" w:hAnsi="Consolas" w:eastAsia="Consolas"/>
          <w:color w:val="2D2D2D"/>
          <w:sz w:val="22"/>
          <w:szCs w:val="40"/>
        </w:rPr>
        <w:t xml:space="preserve">      notifications.value = res.results || res</w:t>
      </w:r>
    </w:p>
    <w:p w14:paraId="4BB7B771">
      <w:pPr>
        <w:spacing w:before="0" w:after="0" w:line="260" w:lineRule="exact"/>
        <w:rPr>
          <w:sz w:val="36"/>
          <w:szCs w:val="40"/>
        </w:rPr>
      </w:pPr>
      <w:r>
        <w:rPr>
          <w:rFonts w:ascii="Consolas" w:hAnsi="Consolas" w:eastAsia="Consolas"/>
          <w:color w:val="2D2D2D"/>
          <w:sz w:val="22"/>
          <w:szCs w:val="40"/>
        </w:rPr>
        <w:t xml:space="preserve">      // fetch unread count separately</w:t>
      </w:r>
    </w:p>
    <w:p w14:paraId="54BBECD2">
      <w:pPr>
        <w:spacing w:before="0" w:after="0" w:line="260" w:lineRule="exact"/>
        <w:rPr>
          <w:sz w:val="36"/>
          <w:szCs w:val="40"/>
        </w:rPr>
      </w:pPr>
      <w:r>
        <w:rPr>
          <w:rFonts w:ascii="Consolas" w:hAnsi="Consolas" w:eastAsia="Consolas"/>
          <w:color w:val="2D2D2D"/>
          <w:sz w:val="22"/>
          <w:szCs w:val="40"/>
        </w:rPr>
        <w:t xml:space="preserve">      const countRes = await notificationAPI.list()</w:t>
      </w:r>
    </w:p>
    <w:p w14:paraId="1B45D70A">
      <w:pPr>
        <w:spacing w:before="0" w:after="0" w:line="260" w:lineRule="exact"/>
        <w:rPr>
          <w:sz w:val="36"/>
          <w:szCs w:val="40"/>
        </w:rPr>
      </w:pPr>
      <w:r>
        <w:rPr>
          <w:rFonts w:ascii="Consolas" w:hAnsi="Consolas" w:eastAsia="Consolas"/>
          <w:color w:val="2D2D2D"/>
          <w:sz w:val="22"/>
          <w:szCs w:val="40"/>
        </w:rPr>
        <w:t xml:space="preserve">      unreadCount.value = countRes.results ? countRes.results.filter(n =&gt; !n.is_read).length : 0</w:t>
      </w:r>
    </w:p>
    <w:p w14:paraId="59693D0C">
      <w:pPr>
        <w:spacing w:before="0" w:after="0" w:line="260" w:lineRule="exact"/>
        <w:rPr>
          <w:sz w:val="36"/>
          <w:szCs w:val="40"/>
        </w:rPr>
      </w:pPr>
      <w:r>
        <w:rPr>
          <w:rFonts w:ascii="Consolas" w:hAnsi="Consolas" w:eastAsia="Consolas"/>
          <w:color w:val="2D2D2D"/>
          <w:sz w:val="22"/>
          <w:szCs w:val="40"/>
        </w:rPr>
        <w:t xml:space="preserve">    } catch {</w:t>
      </w:r>
    </w:p>
    <w:p w14:paraId="17399043">
      <w:pPr>
        <w:spacing w:before="0" w:after="0" w:line="260" w:lineRule="exact"/>
        <w:rPr>
          <w:sz w:val="36"/>
          <w:szCs w:val="40"/>
        </w:rPr>
      </w:pPr>
      <w:r>
        <w:rPr>
          <w:rFonts w:ascii="Consolas" w:hAnsi="Consolas" w:eastAsia="Consolas"/>
          <w:color w:val="2D2D2D"/>
          <w:sz w:val="22"/>
          <w:szCs w:val="40"/>
        </w:rPr>
        <w:t xml:space="preserve">      // silent fail for notifications</w:t>
      </w:r>
    </w:p>
    <w:p w14:paraId="65A47E78">
      <w:pPr>
        <w:spacing w:before="0" w:after="0" w:line="260" w:lineRule="exact"/>
        <w:rPr>
          <w:sz w:val="36"/>
          <w:szCs w:val="40"/>
        </w:rPr>
      </w:pPr>
      <w:r>
        <w:rPr>
          <w:rFonts w:ascii="Consolas" w:hAnsi="Consolas" w:eastAsia="Consolas"/>
          <w:color w:val="2D2D2D"/>
          <w:sz w:val="22"/>
          <w:szCs w:val="40"/>
        </w:rPr>
        <w:t xml:space="preserve">    }</w:t>
      </w:r>
    </w:p>
    <w:p w14:paraId="2B1D47FA">
      <w:pPr>
        <w:spacing w:before="0" w:after="0" w:line="260" w:lineRule="exact"/>
        <w:rPr>
          <w:sz w:val="36"/>
          <w:szCs w:val="40"/>
        </w:rPr>
      </w:pPr>
      <w:r>
        <w:rPr>
          <w:rFonts w:ascii="Consolas" w:hAnsi="Consolas" w:eastAsia="Consolas"/>
          <w:color w:val="2D2D2D"/>
          <w:sz w:val="22"/>
          <w:szCs w:val="40"/>
        </w:rPr>
        <w:t xml:space="preserve">  }</w:t>
      </w:r>
    </w:p>
    <w:p w14:paraId="30533F9A">
      <w:pPr>
        <w:spacing w:before="0" w:after="0" w:line="260" w:lineRule="exact"/>
        <w:rPr>
          <w:sz w:val="36"/>
          <w:szCs w:val="40"/>
        </w:rPr>
      </w:pPr>
      <w:r>
        <w:rPr>
          <w:rFonts w:ascii="Consolas" w:hAnsi="Consolas" w:eastAsia="Consolas"/>
          <w:color w:val="2D2D2D"/>
          <w:sz w:val="22"/>
          <w:szCs w:val="40"/>
        </w:rPr>
        <w:t xml:space="preserve"> </w:t>
      </w:r>
    </w:p>
    <w:p w14:paraId="2FFBCEED">
      <w:pPr>
        <w:spacing w:before="0" w:after="0" w:line="260" w:lineRule="exact"/>
        <w:rPr>
          <w:sz w:val="36"/>
          <w:szCs w:val="40"/>
        </w:rPr>
      </w:pPr>
      <w:r>
        <w:rPr>
          <w:rFonts w:ascii="Consolas" w:hAnsi="Consolas" w:eastAsia="Consolas"/>
          <w:color w:val="2D2D2D"/>
          <w:sz w:val="22"/>
          <w:szCs w:val="40"/>
        </w:rPr>
        <w:t xml:space="preserve">  async function markRead(id) {</w:t>
      </w:r>
    </w:p>
    <w:p w14:paraId="0D5C8841">
      <w:pPr>
        <w:spacing w:before="0" w:after="0" w:line="260" w:lineRule="exact"/>
        <w:rPr>
          <w:sz w:val="36"/>
          <w:szCs w:val="40"/>
        </w:rPr>
      </w:pPr>
      <w:r>
        <w:rPr>
          <w:rFonts w:ascii="Consolas" w:hAnsi="Consolas" w:eastAsia="Consolas"/>
          <w:color w:val="2D2D2D"/>
          <w:sz w:val="22"/>
          <w:szCs w:val="40"/>
        </w:rPr>
        <w:t xml:space="preserve">    try {</w:t>
      </w:r>
    </w:p>
    <w:p w14:paraId="1E014D13">
      <w:pPr>
        <w:spacing w:before="0" w:after="0" w:line="260" w:lineRule="exact"/>
        <w:rPr>
          <w:sz w:val="36"/>
          <w:szCs w:val="40"/>
        </w:rPr>
      </w:pPr>
      <w:r>
        <w:rPr>
          <w:rFonts w:ascii="Consolas" w:hAnsi="Consolas" w:eastAsia="Consolas"/>
          <w:color w:val="2D2D2D"/>
          <w:sz w:val="22"/>
          <w:szCs w:val="40"/>
        </w:rPr>
        <w:t xml:space="preserve">      await notificationAPI.markRead(id)</w:t>
      </w:r>
    </w:p>
    <w:p w14:paraId="71EE1FA2">
      <w:pPr>
        <w:spacing w:before="0" w:after="0" w:line="260" w:lineRule="exact"/>
        <w:rPr>
          <w:sz w:val="36"/>
          <w:szCs w:val="40"/>
        </w:rPr>
      </w:pPr>
      <w:r>
        <w:rPr>
          <w:rFonts w:ascii="Consolas" w:hAnsi="Consolas" w:eastAsia="Consolas"/>
          <w:color w:val="2D2D2D"/>
          <w:sz w:val="22"/>
          <w:szCs w:val="40"/>
        </w:rPr>
        <w:t xml:space="preserve">      const n = notifications.value.find(n =&gt; n.id === id)</w:t>
      </w:r>
    </w:p>
    <w:p w14:paraId="5AE19BF8">
      <w:pPr>
        <w:spacing w:before="0" w:after="0" w:line="260" w:lineRule="exact"/>
        <w:rPr>
          <w:sz w:val="36"/>
          <w:szCs w:val="40"/>
        </w:rPr>
      </w:pPr>
      <w:r>
        <w:rPr>
          <w:rFonts w:ascii="Consolas" w:hAnsi="Consolas" w:eastAsia="Consolas"/>
          <w:color w:val="2D2D2D"/>
          <w:sz w:val="22"/>
          <w:szCs w:val="40"/>
        </w:rPr>
        <w:t xml:space="preserve">      if (n) n.is_read = true</w:t>
      </w:r>
    </w:p>
    <w:p w14:paraId="24592C41">
      <w:pPr>
        <w:spacing w:before="0" w:after="0" w:line="260" w:lineRule="exact"/>
        <w:rPr>
          <w:sz w:val="36"/>
          <w:szCs w:val="40"/>
        </w:rPr>
      </w:pPr>
      <w:r>
        <w:rPr>
          <w:rFonts w:ascii="Consolas" w:hAnsi="Consolas" w:eastAsia="Consolas"/>
          <w:color w:val="2D2D2D"/>
          <w:sz w:val="22"/>
          <w:szCs w:val="40"/>
        </w:rPr>
        <w:t xml:space="preserve">      unreadCount.value = Math.max(0, unreadCount.value - 1)</w:t>
      </w:r>
    </w:p>
    <w:p w14:paraId="4F259FF2">
      <w:pPr>
        <w:spacing w:before="0" w:after="0" w:line="260" w:lineRule="exact"/>
        <w:rPr>
          <w:sz w:val="36"/>
          <w:szCs w:val="40"/>
        </w:rPr>
      </w:pPr>
      <w:r>
        <w:rPr>
          <w:rFonts w:ascii="Consolas" w:hAnsi="Consolas" w:eastAsia="Consolas"/>
          <w:color w:val="2D2D2D"/>
          <w:sz w:val="22"/>
          <w:szCs w:val="40"/>
        </w:rPr>
        <w:t xml:space="preserve">    } catch { /* ignore */ }</w:t>
      </w:r>
    </w:p>
    <w:p w14:paraId="5D81614A">
      <w:pPr>
        <w:spacing w:before="0" w:after="0" w:line="260" w:lineRule="exact"/>
        <w:rPr>
          <w:sz w:val="36"/>
          <w:szCs w:val="40"/>
        </w:rPr>
      </w:pPr>
      <w:r>
        <w:rPr>
          <w:rFonts w:ascii="Consolas" w:hAnsi="Consolas" w:eastAsia="Consolas"/>
          <w:color w:val="2D2D2D"/>
          <w:sz w:val="22"/>
          <w:szCs w:val="40"/>
        </w:rPr>
        <w:t xml:space="preserve">  }</w:t>
      </w:r>
    </w:p>
    <w:p w14:paraId="639881BB">
      <w:pPr>
        <w:spacing w:before="0" w:after="0" w:line="260" w:lineRule="exact"/>
        <w:rPr>
          <w:sz w:val="36"/>
          <w:szCs w:val="40"/>
        </w:rPr>
      </w:pPr>
      <w:r>
        <w:rPr>
          <w:rFonts w:ascii="Consolas" w:hAnsi="Consolas" w:eastAsia="Consolas"/>
          <w:color w:val="2D2D2D"/>
          <w:sz w:val="22"/>
          <w:szCs w:val="40"/>
        </w:rPr>
        <w:t xml:space="preserve"> </w:t>
      </w:r>
    </w:p>
    <w:p w14:paraId="0EDA44AB">
      <w:pPr>
        <w:spacing w:before="0" w:after="0" w:line="260" w:lineRule="exact"/>
        <w:rPr>
          <w:sz w:val="36"/>
          <w:szCs w:val="40"/>
        </w:rPr>
      </w:pPr>
      <w:r>
        <w:rPr>
          <w:rFonts w:ascii="Consolas" w:hAnsi="Consolas" w:eastAsia="Consolas"/>
          <w:color w:val="2D2D2D"/>
          <w:sz w:val="22"/>
          <w:szCs w:val="40"/>
        </w:rPr>
        <w:t xml:space="preserve">  async function markAllRead() {</w:t>
      </w:r>
    </w:p>
    <w:p w14:paraId="58EBC7AD">
      <w:pPr>
        <w:spacing w:before="0" w:after="0" w:line="260" w:lineRule="exact"/>
        <w:rPr>
          <w:sz w:val="36"/>
          <w:szCs w:val="40"/>
        </w:rPr>
      </w:pPr>
      <w:r>
        <w:rPr>
          <w:rFonts w:ascii="Consolas" w:hAnsi="Consolas" w:eastAsia="Consolas"/>
          <w:color w:val="2D2D2D"/>
          <w:sz w:val="22"/>
          <w:szCs w:val="40"/>
        </w:rPr>
        <w:t xml:space="preserve">    try {</w:t>
      </w:r>
    </w:p>
    <w:p w14:paraId="6FA54E73">
      <w:pPr>
        <w:spacing w:before="0" w:after="0" w:line="260" w:lineRule="exact"/>
        <w:rPr>
          <w:sz w:val="36"/>
          <w:szCs w:val="40"/>
        </w:rPr>
      </w:pPr>
      <w:r>
        <w:rPr>
          <w:rFonts w:ascii="Consolas" w:hAnsi="Consolas" w:eastAsia="Consolas"/>
          <w:color w:val="2D2D2D"/>
          <w:sz w:val="22"/>
          <w:szCs w:val="40"/>
        </w:rPr>
        <w:t xml:space="preserve">      await notificationAPI.markAllRead()</w:t>
      </w:r>
    </w:p>
    <w:p w14:paraId="3A4BC6FB">
      <w:pPr>
        <w:spacing w:before="0" w:after="0" w:line="260" w:lineRule="exact"/>
        <w:rPr>
          <w:sz w:val="36"/>
          <w:szCs w:val="40"/>
        </w:rPr>
      </w:pPr>
      <w:r>
        <w:rPr>
          <w:rFonts w:ascii="Consolas" w:hAnsi="Consolas" w:eastAsia="Consolas"/>
          <w:color w:val="2D2D2D"/>
          <w:sz w:val="22"/>
          <w:szCs w:val="40"/>
        </w:rPr>
        <w:t xml:space="preserve">      notifications.value.forEach(n =&gt; n.is_read = true)</w:t>
      </w:r>
    </w:p>
    <w:p w14:paraId="3AFFB5DA">
      <w:pPr>
        <w:spacing w:before="0" w:after="0" w:line="260" w:lineRule="exact"/>
        <w:rPr>
          <w:sz w:val="36"/>
          <w:szCs w:val="40"/>
        </w:rPr>
      </w:pPr>
      <w:r>
        <w:rPr>
          <w:rFonts w:ascii="Consolas" w:hAnsi="Consolas" w:eastAsia="Consolas"/>
          <w:color w:val="2D2D2D"/>
          <w:sz w:val="22"/>
          <w:szCs w:val="40"/>
        </w:rPr>
        <w:t xml:space="preserve">      unreadCount.value = 0</w:t>
      </w:r>
    </w:p>
    <w:p w14:paraId="2B6E7AA0">
      <w:pPr>
        <w:spacing w:before="0" w:after="0" w:line="260" w:lineRule="exact"/>
        <w:rPr>
          <w:sz w:val="36"/>
          <w:szCs w:val="40"/>
        </w:rPr>
      </w:pPr>
      <w:r>
        <w:rPr>
          <w:rFonts w:ascii="Consolas" w:hAnsi="Consolas" w:eastAsia="Consolas"/>
          <w:color w:val="2D2D2D"/>
          <w:sz w:val="22"/>
          <w:szCs w:val="40"/>
        </w:rPr>
        <w:t xml:space="preserve">    } catch { /* ignore */ }</w:t>
      </w:r>
    </w:p>
    <w:p w14:paraId="2B2EF032">
      <w:pPr>
        <w:spacing w:before="0" w:after="0" w:line="260" w:lineRule="exact"/>
        <w:rPr>
          <w:sz w:val="36"/>
          <w:szCs w:val="40"/>
        </w:rPr>
      </w:pPr>
      <w:r>
        <w:rPr>
          <w:rFonts w:ascii="Consolas" w:hAnsi="Consolas" w:eastAsia="Consolas"/>
          <w:color w:val="2D2D2D"/>
          <w:sz w:val="22"/>
          <w:szCs w:val="40"/>
        </w:rPr>
        <w:t xml:space="preserve">  }</w:t>
      </w:r>
    </w:p>
    <w:p w14:paraId="4847C9EE">
      <w:pPr>
        <w:spacing w:before="0" w:after="0" w:line="260" w:lineRule="exact"/>
        <w:rPr>
          <w:sz w:val="36"/>
          <w:szCs w:val="40"/>
        </w:rPr>
      </w:pPr>
      <w:r>
        <w:rPr>
          <w:rFonts w:ascii="Consolas" w:hAnsi="Consolas" w:eastAsia="Consolas"/>
          <w:color w:val="2D2D2D"/>
          <w:sz w:val="22"/>
          <w:szCs w:val="40"/>
        </w:rPr>
        <w:t xml:space="preserve"> </w:t>
      </w:r>
    </w:p>
    <w:p w14:paraId="185BCFF3">
      <w:pPr>
        <w:spacing w:before="0" w:after="0" w:line="260" w:lineRule="exact"/>
        <w:rPr>
          <w:sz w:val="36"/>
          <w:szCs w:val="40"/>
        </w:rPr>
      </w:pPr>
      <w:r>
        <w:rPr>
          <w:rFonts w:ascii="Consolas" w:hAnsi="Consolas" w:eastAsia="Consolas"/>
          <w:color w:val="2D2D2D"/>
          <w:sz w:val="22"/>
          <w:szCs w:val="40"/>
        </w:rPr>
        <w:t xml:space="preserve">  function incrementUnread() { unreadCount.value++ }</w:t>
      </w:r>
    </w:p>
    <w:p w14:paraId="33D39F47">
      <w:pPr>
        <w:spacing w:before="0" w:after="0" w:line="260" w:lineRule="exact"/>
        <w:rPr>
          <w:sz w:val="36"/>
          <w:szCs w:val="40"/>
        </w:rPr>
      </w:pPr>
      <w:r>
        <w:rPr>
          <w:rFonts w:ascii="Consolas" w:hAnsi="Consolas" w:eastAsia="Consolas"/>
          <w:color w:val="2D2D2D"/>
          <w:sz w:val="22"/>
          <w:szCs w:val="40"/>
        </w:rPr>
        <w:t xml:space="preserve"> </w:t>
      </w:r>
    </w:p>
    <w:p w14:paraId="1A4D395B">
      <w:pPr>
        <w:spacing w:before="0" w:after="0" w:line="260" w:lineRule="exact"/>
        <w:rPr>
          <w:sz w:val="36"/>
          <w:szCs w:val="40"/>
        </w:rPr>
      </w:pPr>
      <w:r>
        <w:rPr>
          <w:rFonts w:ascii="Consolas" w:hAnsi="Consolas" w:eastAsia="Consolas"/>
          <w:color w:val="2D2D2D"/>
          <w:sz w:val="22"/>
          <w:szCs w:val="40"/>
        </w:rPr>
        <w:t xml:space="preserve">  return { notifications, unreadCount, fetchNotifications, markRead, markAllRead, incrementUnread }</w:t>
      </w:r>
    </w:p>
    <w:p w14:paraId="3739A427">
      <w:pPr>
        <w:spacing w:before="0" w:after="0" w:line="260" w:lineRule="exact"/>
        <w:rPr>
          <w:sz w:val="36"/>
          <w:szCs w:val="40"/>
        </w:rPr>
      </w:pPr>
      <w:r>
        <w:rPr>
          <w:rFonts w:ascii="Consolas" w:hAnsi="Consolas" w:eastAsia="Consolas"/>
          <w:color w:val="2D2D2D"/>
          <w:sz w:val="22"/>
          <w:szCs w:val="40"/>
        </w:rPr>
        <w:t>})</w:t>
      </w:r>
    </w:p>
    <w:p w14:paraId="62A5DB46">
      <w:pPr>
        <w:spacing w:before="0" w:after="0" w:line="260" w:lineRule="exact"/>
        <w:rPr>
          <w:sz w:val="36"/>
          <w:szCs w:val="40"/>
        </w:rPr>
      </w:pPr>
      <w:r>
        <w:rPr>
          <w:rFonts w:ascii="Consolas" w:hAnsi="Consolas" w:eastAsia="Consolas"/>
          <w:color w:val="2D2D2D"/>
          <w:sz w:val="22"/>
          <w:szCs w:val="40"/>
        </w:rPr>
        <w:t xml:space="preserve"> </w:t>
      </w:r>
    </w:p>
    <w:p w14:paraId="73B6DDB8">
      <w:pPr>
        <w:rPr>
          <w:sz w:val="36"/>
          <w:szCs w:val="40"/>
        </w:rPr>
      </w:pPr>
    </w:p>
    <w:p w14:paraId="36FF4F32">
      <w:pPr>
        <w:spacing w:before="200" w:after="40"/>
        <w:rPr>
          <w:sz w:val="36"/>
          <w:szCs w:val="40"/>
        </w:rPr>
      </w:pPr>
      <w:r>
        <w:rPr>
          <w:b/>
          <w:color w:val="1A56DB"/>
          <w:sz w:val="28"/>
          <w:szCs w:val="40"/>
        </w:rPr>
        <w:t>// frontend\src\stores\project.js</w:t>
      </w:r>
    </w:p>
    <w:p w14:paraId="0BE1714D">
      <w:pPr>
        <w:spacing w:before="0" w:after="0" w:line="260" w:lineRule="exact"/>
        <w:rPr>
          <w:sz w:val="36"/>
          <w:szCs w:val="40"/>
        </w:rPr>
      </w:pPr>
      <w:r>
        <w:rPr>
          <w:rFonts w:ascii="Consolas" w:hAnsi="Consolas" w:eastAsia="Consolas"/>
          <w:color w:val="2D2D2D"/>
          <w:sz w:val="22"/>
          <w:szCs w:val="40"/>
        </w:rPr>
        <w:t>import { defineStore } from 'pinia'</w:t>
      </w:r>
    </w:p>
    <w:p w14:paraId="6491B79D">
      <w:pPr>
        <w:spacing w:before="0" w:after="0" w:line="260" w:lineRule="exact"/>
        <w:rPr>
          <w:sz w:val="36"/>
          <w:szCs w:val="40"/>
        </w:rPr>
      </w:pPr>
      <w:r>
        <w:rPr>
          <w:rFonts w:ascii="Consolas" w:hAnsi="Consolas" w:eastAsia="Consolas"/>
          <w:color w:val="2D2D2D"/>
          <w:sz w:val="22"/>
          <w:szCs w:val="40"/>
        </w:rPr>
        <w:t>import { ref } from 'vue'</w:t>
      </w:r>
    </w:p>
    <w:p w14:paraId="33351FFB">
      <w:pPr>
        <w:spacing w:before="0" w:after="0" w:line="260" w:lineRule="exact"/>
        <w:rPr>
          <w:sz w:val="36"/>
          <w:szCs w:val="40"/>
        </w:rPr>
      </w:pPr>
      <w:r>
        <w:rPr>
          <w:rFonts w:ascii="Consolas" w:hAnsi="Consolas" w:eastAsia="Consolas"/>
          <w:color w:val="2D2D2D"/>
          <w:sz w:val="22"/>
          <w:szCs w:val="40"/>
        </w:rPr>
        <w:t>import { projectAPI } from '@/api'</w:t>
      </w:r>
    </w:p>
    <w:p w14:paraId="10D497B5">
      <w:pPr>
        <w:spacing w:before="0" w:after="0" w:line="260" w:lineRule="exact"/>
        <w:rPr>
          <w:sz w:val="36"/>
          <w:szCs w:val="40"/>
        </w:rPr>
      </w:pPr>
      <w:r>
        <w:rPr>
          <w:rFonts w:ascii="Consolas" w:hAnsi="Consolas" w:eastAsia="Consolas"/>
          <w:color w:val="2D2D2D"/>
          <w:sz w:val="22"/>
          <w:szCs w:val="40"/>
        </w:rPr>
        <w:t xml:space="preserve"> </w:t>
      </w:r>
    </w:p>
    <w:p w14:paraId="1B6FEF5B">
      <w:pPr>
        <w:spacing w:before="0" w:after="0" w:line="260" w:lineRule="exact"/>
        <w:rPr>
          <w:sz w:val="36"/>
          <w:szCs w:val="40"/>
        </w:rPr>
      </w:pPr>
      <w:r>
        <w:rPr>
          <w:rFonts w:ascii="Consolas" w:hAnsi="Consolas" w:eastAsia="Consolas"/>
          <w:color w:val="2D2D2D"/>
          <w:sz w:val="22"/>
          <w:szCs w:val="40"/>
        </w:rPr>
        <w:t>export const useProjectStore = defineStore('project', () =&gt; {</w:t>
      </w:r>
    </w:p>
    <w:p w14:paraId="1332B2D0">
      <w:pPr>
        <w:spacing w:before="0" w:after="0" w:line="260" w:lineRule="exact"/>
        <w:rPr>
          <w:sz w:val="36"/>
          <w:szCs w:val="40"/>
        </w:rPr>
      </w:pPr>
      <w:r>
        <w:rPr>
          <w:rFonts w:ascii="Consolas" w:hAnsi="Consolas" w:eastAsia="Consolas"/>
          <w:color w:val="2D2D2D"/>
          <w:sz w:val="22"/>
          <w:szCs w:val="40"/>
        </w:rPr>
        <w:t xml:space="preserve">  const projects = ref([])</w:t>
      </w:r>
    </w:p>
    <w:p w14:paraId="77EFE670">
      <w:pPr>
        <w:spacing w:before="0" w:after="0" w:line="260" w:lineRule="exact"/>
        <w:rPr>
          <w:sz w:val="36"/>
          <w:szCs w:val="40"/>
        </w:rPr>
      </w:pPr>
      <w:r>
        <w:rPr>
          <w:rFonts w:ascii="Consolas" w:hAnsi="Consolas" w:eastAsia="Consolas"/>
          <w:color w:val="2D2D2D"/>
          <w:sz w:val="22"/>
          <w:szCs w:val="40"/>
        </w:rPr>
        <w:t xml:space="preserve">  const currentProject = ref(null)</w:t>
      </w:r>
    </w:p>
    <w:p w14:paraId="7C837DEB">
      <w:pPr>
        <w:spacing w:before="0" w:after="0" w:line="260" w:lineRule="exact"/>
        <w:rPr>
          <w:sz w:val="36"/>
          <w:szCs w:val="40"/>
        </w:rPr>
      </w:pPr>
      <w:r>
        <w:rPr>
          <w:rFonts w:ascii="Consolas" w:hAnsi="Consolas" w:eastAsia="Consolas"/>
          <w:color w:val="2D2D2D"/>
          <w:sz w:val="22"/>
          <w:szCs w:val="40"/>
        </w:rPr>
        <w:t xml:space="preserve">  const loading = ref(false)</w:t>
      </w:r>
    </w:p>
    <w:p w14:paraId="21E9C846">
      <w:pPr>
        <w:spacing w:before="0" w:after="0" w:line="260" w:lineRule="exact"/>
        <w:rPr>
          <w:sz w:val="36"/>
          <w:szCs w:val="40"/>
        </w:rPr>
      </w:pPr>
      <w:r>
        <w:rPr>
          <w:rFonts w:ascii="Consolas" w:hAnsi="Consolas" w:eastAsia="Consolas"/>
          <w:color w:val="2D2D2D"/>
          <w:sz w:val="22"/>
          <w:szCs w:val="40"/>
        </w:rPr>
        <w:t xml:space="preserve"> </w:t>
      </w:r>
    </w:p>
    <w:p w14:paraId="796DAC6B">
      <w:pPr>
        <w:spacing w:before="0" w:after="0" w:line="260" w:lineRule="exact"/>
        <w:rPr>
          <w:sz w:val="36"/>
          <w:szCs w:val="40"/>
        </w:rPr>
      </w:pPr>
      <w:r>
        <w:rPr>
          <w:rFonts w:ascii="Consolas" w:hAnsi="Consolas" w:eastAsia="Consolas"/>
          <w:color w:val="2D2D2D"/>
          <w:sz w:val="22"/>
          <w:szCs w:val="40"/>
        </w:rPr>
        <w:t xml:space="preserve">  async function fetchProjects(params = {}) {</w:t>
      </w:r>
    </w:p>
    <w:p w14:paraId="289F8DDC">
      <w:pPr>
        <w:spacing w:before="0" w:after="0" w:line="260" w:lineRule="exact"/>
        <w:rPr>
          <w:sz w:val="36"/>
          <w:szCs w:val="40"/>
        </w:rPr>
      </w:pPr>
      <w:r>
        <w:rPr>
          <w:rFonts w:ascii="Consolas" w:hAnsi="Consolas" w:eastAsia="Consolas"/>
          <w:color w:val="2D2D2D"/>
          <w:sz w:val="22"/>
          <w:szCs w:val="40"/>
        </w:rPr>
        <w:t xml:space="preserve">    loading.value = true</w:t>
      </w:r>
    </w:p>
    <w:p w14:paraId="3F343056">
      <w:pPr>
        <w:spacing w:before="0" w:after="0" w:line="260" w:lineRule="exact"/>
        <w:rPr>
          <w:sz w:val="36"/>
          <w:szCs w:val="40"/>
        </w:rPr>
      </w:pPr>
      <w:r>
        <w:rPr>
          <w:rFonts w:ascii="Consolas" w:hAnsi="Consolas" w:eastAsia="Consolas"/>
          <w:color w:val="2D2D2D"/>
          <w:sz w:val="22"/>
          <w:szCs w:val="40"/>
        </w:rPr>
        <w:t xml:space="preserve">    try {</w:t>
      </w:r>
    </w:p>
    <w:p w14:paraId="0FCA2F2B">
      <w:pPr>
        <w:spacing w:before="0" w:after="0" w:line="260" w:lineRule="exact"/>
        <w:rPr>
          <w:sz w:val="36"/>
          <w:szCs w:val="40"/>
        </w:rPr>
      </w:pPr>
      <w:r>
        <w:rPr>
          <w:rFonts w:ascii="Consolas" w:hAnsi="Consolas" w:eastAsia="Consolas"/>
          <w:color w:val="2D2D2D"/>
          <w:sz w:val="22"/>
          <w:szCs w:val="40"/>
        </w:rPr>
        <w:t xml:space="preserve">      const res = await projectAPI.list(params)</w:t>
      </w:r>
    </w:p>
    <w:p w14:paraId="33C310D8">
      <w:pPr>
        <w:spacing w:before="0" w:after="0" w:line="260" w:lineRule="exact"/>
        <w:rPr>
          <w:sz w:val="36"/>
          <w:szCs w:val="40"/>
        </w:rPr>
      </w:pPr>
      <w:r>
        <w:rPr>
          <w:rFonts w:ascii="Consolas" w:hAnsi="Consolas" w:eastAsia="Consolas"/>
          <w:color w:val="2D2D2D"/>
          <w:sz w:val="22"/>
          <w:szCs w:val="40"/>
        </w:rPr>
        <w:t xml:space="preserve">      projects.value = res.results || res</w:t>
      </w:r>
    </w:p>
    <w:p w14:paraId="00CFFBDC">
      <w:pPr>
        <w:spacing w:before="0" w:after="0" w:line="260" w:lineRule="exact"/>
        <w:rPr>
          <w:sz w:val="36"/>
          <w:szCs w:val="40"/>
        </w:rPr>
      </w:pPr>
      <w:r>
        <w:rPr>
          <w:rFonts w:ascii="Consolas" w:hAnsi="Consolas" w:eastAsia="Consolas"/>
          <w:color w:val="2D2D2D"/>
          <w:sz w:val="22"/>
          <w:szCs w:val="40"/>
        </w:rPr>
        <w:t xml:space="preserve">    } finally {</w:t>
      </w:r>
    </w:p>
    <w:p w14:paraId="23E9A6A4">
      <w:pPr>
        <w:spacing w:before="0" w:after="0" w:line="260" w:lineRule="exact"/>
        <w:rPr>
          <w:sz w:val="36"/>
          <w:szCs w:val="40"/>
        </w:rPr>
      </w:pPr>
      <w:r>
        <w:rPr>
          <w:rFonts w:ascii="Consolas" w:hAnsi="Consolas" w:eastAsia="Consolas"/>
          <w:color w:val="2D2D2D"/>
          <w:sz w:val="22"/>
          <w:szCs w:val="40"/>
        </w:rPr>
        <w:t xml:space="preserve">      loading.value = false</w:t>
      </w:r>
    </w:p>
    <w:p w14:paraId="01351A48">
      <w:pPr>
        <w:spacing w:before="0" w:after="0" w:line="260" w:lineRule="exact"/>
        <w:rPr>
          <w:sz w:val="36"/>
          <w:szCs w:val="40"/>
        </w:rPr>
      </w:pPr>
      <w:r>
        <w:rPr>
          <w:rFonts w:ascii="Consolas" w:hAnsi="Consolas" w:eastAsia="Consolas"/>
          <w:color w:val="2D2D2D"/>
          <w:sz w:val="22"/>
          <w:szCs w:val="40"/>
        </w:rPr>
        <w:t xml:space="preserve">    }</w:t>
      </w:r>
    </w:p>
    <w:p w14:paraId="24FDC0E9">
      <w:pPr>
        <w:spacing w:before="0" w:after="0" w:line="260" w:lineRule="exact"/>
        <w:rPr>
          <w:sz w:val="36"/>
          <w:szCs w:val="40"/>
        </w:rPr>
      </w:pPr>
      <w:r>
        <w:rPr>
          <w:rFonts w:ascii="Consolas" w:hAnsi="Consolas" w:eastAsia="Consolas"/>
          <w:color w:val="2D2D2D"/>
          <w:sz w:val="22"/>
          <w:szCs w:val="40"/>
        </w:rPr>
        <w:t xml:space="preserve">  }</w:t>
      </w:r>
    </w:p>
    <w:p w14:paraId="637A056D">
      <w:pPr>
        <w:spacing w:before="0" w:after="0" w:line="260" w:lineRule="exact"/>
        <w:rPr>
          <w:sz w:val="36"/>
          <w:szCs w:val="40"/>
        </w:rPr>
      </w:pPr>
      <w:r>
        <w:rPr>
          <w:rFonts w:ascii="Consolas" w:hAnsi="Consolas" w:eastAsia="Consolas"/>
          <w:color w:val="2D2D2D"/>
          <w:sz w:val="22"/>
          <w:szCs w:val="40"/>
        </w:rPr>
        <w:t xml:space="preserve"> </w:t>
      </w:r>
    </w:p>
    <w:p w14:paraId="3CE536F7">
      <w:pPr>
        <w:spacing w:before="0" w:after="0" w:line="260" w:lineRule="exact"/>
        <w:rPr>
          <w:sz w:val="36"/>
          <w:szCs w:val="40"/>
        </w:rPr>
      </w:pPr>
      <w:r>
        <w:rPr>
          <w:rFonts w:ascii="Consolas" w:hAnsi="Consolas" w:eastAsia="Consolas"/>
          <w:color w:val="2D2D2D"/>
          <w:sz w:val="22"/>
          <w:szCs w:val="40"/>
        </w:rPr>
        <w:t xml:space="preserve">  async function fetchProject(id) {</w:t>
      </w:r>
    </w:p>
    <w:p w14:paraId="703C5100">
      <w:pPr>
        <w:spacing w:before="0" w:after="0" w:line="260" w:lineRule="exact"/>
        <w:rPr>
          <w:sz w:val="36"/>
          <w:szCs w:val="40"/>
        </w:rPr>
      </w:pPr>
      <w:r>
        <w:rPr>
          <w:rFonts w:ascii="Consolas" w:hAnsi="Consolas" w:eastAsia="Consolas"/>
          <w:color w:val="2D2D2D"/>
          <w:sz w:val="22"/>
          <w:szCs w:val="40"/>
        </w:rPr>
        <w:t xml:space="preserve">    const res = await projectAPI.detail(id)</w:t>
      </w:r>
    </w:p>
    <w:p w14:paraId="4B778980">
      <w:pPr>
        <w:spacing w:before="0" w:after="0" w:line="260" w:lineRule="exact"/>
        <w:rPr>
          <w:sz w:val="36"/>
          <w:szCs w:val="40"/>
        </w:rPr>
      </w:pPr>
      <w:r>
        <w:rPr>
          <w:rFonts w:ascii="Consolas" w:hAnsi="Consolas" w:eastAsia="Consolas"/>
          <w:color w:val="2D2D2D"/>
          <w:sz w:val="22"/>
          <w:szCs w:val="40"/>
        </w:rPr>
        <w:t xml:space="preserve">    currentProject.value = res</w:t>
      </w:r>
    </w:p>
    <w:p w14:paraId="73F8ADA8">
      <w:pPr>
        <w:spacing w:before="0" w:after="0" w:line="260" w:lineRule="exact"/>
        <w:rPr>
          <w:sz w:val="36"/>
          <w:szCs w:val="40"/>
        </w:rPr>
      </w:pPr>
      <w:r>
        <w:rPr>
          <w:rFonts w:ascii="Consolas" w:hAnsi="Consolas" w:eastAsia="Consolas"/>
          <w:color w:val="2D2D2D"/>
          <w:sz w:val="22"/>
          <w:szCs w:val="40"/>
        </w:rPr>
        <w:t xml:space="preserve">    return res</w:t>
      </w:r>
    </w:p>
    <w:p w14:paraId="62BF7FFE">
      <w:pPr>
        <w:spacing w:before="0" w:after="0" w:line="260" w:lineRule="exact"/>
        <w:rPr>
          <w:sz w:val="36"/>
          <w:szCs w:val="40"/>
        </w:rPr>
      </w:pPr>
      <w:r>
        <w:rPr>
          <w:rFonts w:ascii="Consolas" w:hAnsi="Consolas" w:eastAsia="Consolas"/>
          <w:color w:val="2D2D2D"/>
          <w:sz w:val="22"/>
          <w:szCs w:val="40"/>
        </w:rPr>
        <w:t xml:space="preserve">  }</w:t>
      </w:r>
    </w:p>
    <w:p w14:paraId="680C7440">
      <w:pPr>
        <w:spacing w:before="0" w:after="0" w:line="260" w:lineRule="exact"/>
        <w:rPr>
          <w:sz w:val="36"/>
          <w:szCs w:val="40"/>
        </w:rPr>
      </w:pPr>
      <w:r>
        <w:rPr>
          <w:rFonts w:ascii="Consolas" w:hAnsi="Consolas" w:eastAsia="Consolas"/>
          <w:color w:val="2D2D2D"/>
          <w:sz w:val="22"/>
          <w:szCs w:val="40"/>
        </w:rPr>
        <w:t xml:space="preserve"> </w:t>
      </w:r>
    </w:p>
    <w:p w14:paraId="2A923765">
      <w:pPr>
        <w:spacing w:before="0" w:after="0" w:line="260" w:lineRule="exact"/>
        <w:rPr>
          <w:sz w:val="36"/>
          <w:szCs w:val="40"/>
        </w:rPr>
      </w:pPr>
      <w:r>
        <w:rPr>
          <w:rFonts w:ascii="Consolas" w:hAnsi="Consolas" w:eastAsia="Consolas"/>
          <w:color w:val="2D2D2D"/>
          <w:sz w:val="22"/>
          <w:szCs w:val="40"/>
        </w:rPr>
        <w:t xml:space="preserve">  async function createProject(data) {</w:t>
      </w:r>
    </w:p>
    <w:p w14:paraId="11C13A5C">
      <w:pPr>
        <w:spacing w:before="0" w:after="0" w:line="260" w:lineRule="exact"/>
        <w:rPr>
          <w:sz w:val="36"/>
          <w:szCs w:val="40"/>
        </w:rPr>
      </w:pPr>
      <w:r>
        <w:rPr>
          <w:rFonts w:ascii="Consolas" w:hAnsi="Consolas" w:eastAsia="Consolas"/>
          <w:color w:val="2D2D2D"/>
          <w:sz w:val="22"/>
          <w:szCs w:val="40"/>
        </w:rPr>
        <w:t xml:space="preserve">    const res = await projectAPI.create(data)</w:t>
      </w:r>
    </w:p>
    <w:p w14:paraId="39BEE33D">
      <w:pPr>
        <w:spacing w:before="0" w:after="0" w:line="260" w:lineRule="exact"/>
        <w:rPr>
          <w:sz w:val="36"/>
          <w:szCs w:val="40"/>
        </w:rPr>
      </w:pPr>
      <w:r>
        <w:rPr>
          <w:rFonts w:ascii="Consolas" w:hAnsi="Consolas" w:eastAsia="Consolas"/>
          <w:color w:val="2D2D2D"/>
          <w:sz w:val="22"/>
          <w:szCs w:val="40"/>
        </w:rPr>
        <w:t xml:space="preserve">    projects.value.unshift(res)</w:t>
      </w:r>
    </w:p>
    <w:p w14:paraId="68F84016">
      <w:pPr>
        <w:spacing w:before="0" w:after="0" w:line="260" w:lineRule="exact"/>
        <w:rPr>
          <w:sz w:val="36"/>
          <w:szCs w:val="40"/>
        </w:rPr>
      </w:pPr>
      <w:r>
        <w:rPr>
          <w:rFonts w:ascii="Consolas" w:hAnsi="Consolas" w:eastAsia="Consolas"/>
          <w:color w:val="2D2D2D"/>
          <w:sz w:val="22"/>
          <w:szCs w:val="40"/>
        </w:rPr>
        <w:t xml:space="preserve">    return res</w:t>
      </w:r>
    </w:p>
    <w:p w14:paraId="1D1FCE1D">
      <w:pPr>
        <w:spacing w:before="0" w:after="0" w:line="260" w:lineRule="exact"/>
        <w:rPr>
          <w:sz w:val="36"/>
          <w:szCs w:val="40"/>
        </w:rPr>
      </w:pPr>
      <w:r>
        <w:rPr>
          <w:rFonts w:ascii="Consolas" w:hAnsi="Consolas" w:eastAsia="Consolas"/>
          <w:color w:val="2D2D2D"/>
          <w:sz w:val="22"/>
          <w:szCs w:val="40"/>
        </w:rPr>
        <w:t xml:space="preserve">  }</w:t>
      </w:r>
    </w:p>
    <w:p w14:paraId="1E362DBB">
      <w:pPr>
        <w:spacing w:before="0" w:after="0" w:line="260" w:lineRule="exact"/>
        <w:rPr>
          <w:sz w:val="36"/>
          <w:szCs w:val="40"/>
        </w:rPr>
      </w:pPr>
      <w:r>
        <w:rPr>
          <w:rFonts w:ascii="Consolas" w:hAnsi="Consolas" w:eastAsia="Consolas"/>
          <w:color w:val="2D2D2D"/>
          <w:sz w:val="22"/>
          <w:szCs w:val="40"/>
        </w:rPr>
        <w:t xml:space="preserve"> </w:t>
      </w:r>
    </w:p>
    <w:p w14:paraId="4D1013A7">
      <w:pPr>
        <w:spacing w:before="0" w:after="0" w:line="260" w:lineRule="exact"/>
        <w:rPr>
          <w:sz w:val="36"/>
          <w:szCs w:val="40"/>
        </w:rPr>
      </w:pPr>
      <w:r>
        <w:rPr>
          <w:rFonts w:ascii="Consolas" w:hAnsi="Consolas" w:eastAsia="Consolas"/>
          <w:color w:val="2D2D2D"/>
          <w:sz w:val="22"/>
          <w:szCs w:val="40"/>
        </w:rPr>
        <w:t xml:space="preserve">  async function updateProject(id, data) {</w:t>
      </w:r>
    </w:p>
    <w:p w14:paraId="13B4D834">
      <w:pPr>
        <w:spacing w:before="0" w:after="0" w:line="260" w:lineRule="exact"/>
        <w:rPr>
          <w:sz w:val="36"/>
          <w:szCs w:val="40"/>
        </w:rPr>
      </w:pPr>
      <w:r>
        <w:rPr>
          <w:rFonts w:ascii="Consolas" w:hAnsi="Consolas" w:eastAsia="Consolas"/>
          <w:color w:val="2D2D2D"/>
          <w:sz w:val="22"/>
          <w:szCs w:val="40"/>
        </w:rPr>
        <w:t xml:space="preserve">    const res = await projectAPI.update(id, data)</w:t>
      </w:r>
    </w:p>
    <w:p w14:paraId="5D5BCE09">
      <w:pPr>
        <w:spacing w:before="0" w:after="0" w:line="260" w:lineRule="exact"/>
        <w:rPr>
          <w:sz w:val="36"/>
          <w:szCs w:val="40"/>
        </w:rPr>
      </w:pPr>
      <w:r>
        <w:rPr>
          <w:rFonts w:ascii="Consolas" w:hAnsi="Consolas" w:eastAsia="Consolas"/>
          <w:color w:val="2D2D2D"/>
          <w:sz w:val="22"/>
          <w:szCs w:val="40"/>
        </w:rPr>
        <w:t xml:space="preserve">    currentProject.value = res</w:t>
      </w:r>
    </w:p>
    <w:p w14:paraId="7E52F57C">
      <w:pPr>
        <w:spacing w:before="0" w:after="0" w:line="260" w:lineRule="exact"/>
        <w:rPr>
          <w:sz w:val="36"/>
          <w:szCs w:val="40"/>
        </w:rPr>
      </w:pPr>
      <w:r>
        <w:rPr>
          <w:rFonts w:ascii="Consolas" w:hAnsi="Consolas" w:eastAsia="Consolas"/>
          <w:color w:val="2D2D2D"/>
          <w:sz w:val="22"/>
          <w:szCs w:val="40"/>
        </w:rPr>
        <w:t xml:space="preserve">    return res</w:t>
      </w:r>
    </w:p>
    <w:p w14:paraId="372E6C97">
      <w:pPr>
        <w:spacing w:before="0" w:after="0" w:line="260" w:lineRule="exact"/>
        <w:rPr>
          <w:sz w:val="36"/>
          <w:szCs w:val="40"/>
        </w:rPr>
      </w:pPr>
      <w:r>
        <w:rPr>
          <w:rFonts w:ascii="Consolas" w:hAnsi="Consolas" w:eastAsia="Consolas"/>
          <w:color w:val="2D2D2D"/>
          <w:sz w:val="22"/>
          <w:szCs w:val="40"/>
        </w:rPr>
        <w:t xml:space="preserve">  }</w:t>
      </w:r>
    </w:p>
    <w:p w14:paraId="29372684">
      <w:pPr>
        <w:spacing w:before="0" w:after="0" w:line="260" w:lineRule="exact"/>
        <w:rPr>
          <w:sz w:val="36"/>
          <w:szCs w:val="40"/>
        </w:rPr>
      </w:pPr>
      <w:r>
        <w:rPr>
          <w:rFonts w:ascii="Consolas" w:hAnsi="Consolas" w:eastAsia="Consolas"/>
          <w:color w:val="2D2D2D"/>
          <w:sz w:val="22"/>
          <w:szCs w:val="40"/>
        </w:rPr>
        <w:t xml:space="preserve"> </w:t>
      </w:r>
    </w:p>
    <w:p w14:paraId="5E327FE6">
      <w:pPr>
        <w:spacing w:before="0" w:after="0" w:line="260" w:lineRule="exact"/>
        <w:rPr>
          <w:sz w:val="36"/>
          <w:szCs w:val="40"/>
        </w:rPr>
      </w:pPr>
      <w:r>
        <w:rPr>
          <w:rFonts w:ascii="Consolas" w:hAnsi="Consolas" w:eastAsia="Consolas"/>
          <w:color w:val="2D2D2D"/>
          <w:sz w:val="22"/>
          <w:szCs w:val="40"/>
        </w:rPr>
        <w:t xml:space="preserve">  async function deleteProject(id) {</w:t>
      </w:r>
    </w:p>
    <w:p w14:paraId="5CB09900">
      <w:pPr>
        <w:spacing w:before="0" w:after="0" w:line="260" w:lineRule="exact"/>
        <w:rPr>
          <w:sz w:val="36"/>
          <w:szCs w:val="40"/>
        </w:rPr>
      </w:pPr>
      <w:r>
        <w:rPr>
          <w:rFonts w:ascii="Consolas" w:hAnsi="Consolas" w:eastAsia="Consolas"/>
          <w:color w:val="2D2D2D"/>
          <w:sz w:val="22"/>
          <w:szCs w:val="40"/>
        </w:rPr>
        <w:t xml:space="preserve">    await projectAPI.delete(id)</w:t>
      </w:r>
    </w:p>
    <w:p w14:paraId="49E5F8FB">
      <w:pPr>
        <w:spacing w:before="0" w:after="0" w:line="260" w:lineRule="exact"/>
        <w:rPr>
          <w:sz w:val="36"/>
          <w:szCs w:val="40"/>
        </w:rPr>
      </w:pPr>
      <w:r>
        <w:rPr>
          <w:rFonts w:ascii="Consolas" w:hAnsi="Consolas" w:eastAsia="Consolas"/>
          <w:color w:val="2D2D2D"/>
          <w:sz w:val="22"/>
          <w:szCs w:val="40"/>
        </w:rPr>
        <w:t xml:space="preserve">    projects.value = projects.value.filter(p =&gt; p.id !== id)</w:t>
      </w:r>
    </w:p>
    <w:p w14:paraId="60B37CCD">
      <w:pPr>
        <w:spacing w:before="0" w:after="0" w:line="260" w:lineRule="exact"/>
        <w:rPr>
          <w:sz w:val="36"/>
          <w:szCs w:val="40"/>
        </w:rPr>
      </w:pPr>
      <w:r>
        <w:rPr>
          <w:rFonts w:ascii="Consolas" w:hAnsi="Consolas" w:eastAsia="Consolas"/>
          <w:color w:val="2D2D2D"/>
          <w:sz w:val="22"/>
          <w:szCs w:val="40"/>
        </w:rPr>
        <w:t xml:space="preserve">  }</w:t>
      </w:r>
    </w:p>
    <w:p w14:paraId="64AF9954">
      <w:pPr>
        <w:spacing w:before="0" w:after="0" w:line="260" w:lineRule="exact"/>
        <w:rPr>
          <w:sz w:val="36"/>
          <w:szCs w:val="40"/>
        </w:rPr>
      </w:pPr>
      <w:r>
        <w:rPr>
          <w:rFonts w:ascii="Consolas" w:hAnsi="Consolas" w:eastAsia="Consolas"/>
          <w:color w:val="2D2D2D"/>
          <w:sz w:val="22"/>
          <w:szCs w:val="40"/>
        </w:rPr>
        <w:t xml:space="preserve"> </w:t>
      </w:r>
    </w:p>
    <w:p w14:paraId="2F78FD9B">
      <w:pPr>
        <w:spacing w:before="0" w:after="0" w:line="260" w:lineRule="exact"/>
        <w:rPr>
          <w:sz w:val="36"/>
          <w:szCs w:val="40"/>
        </w:rPr>
      </w:pPr>
      <w:r>
        <w:rPr>
          <w:rFonts w:ascii="Consolas" w:hAnsi="Consolas" w:eastAsia="Consolas"/>
          <w:color w:val="2D2D2D"/>
          <w:sz w:val="22"/>
          <w:szCs w:val="40"/>
        </w:rPr>
        <w:t xml:space="preserve">  return { projects, currentProject, loading, fetchProjects, fetchProject, createProject, updateProject, deleteProject }</w:t>
      </w:r>
    </w:p>
    <w:p w14:paraId="483179C4">
      <w:pPr>
        <w:spacing w:before="0" w:after="0" w:line="260" w:lineRule="exact"/>
        <w:rPr>
          <w:sz w:val="36"/>
          <w:szCs w:val="40"/>
        </w:rPr>
      </w:pPr>
      <w:r>
        <w:rPr>
          <w:rFonts w:ascii="Consolas" w:hAnsi="Consolas" w:eastAsia="Consolas"/>
          <w:color w:val="2D2D2D"/>
          <w:sz w:val="22"/>
          <w:szCs w:val="40"/>
        </w:rPr>
        <w:t>})</w:t>
      </w:r>
    </w:p>
    <w:p w14:paraId="6DA1E7FD">
      <w:pPr>
        <w:spacing w:before="0" w:after="0" w:line="260" w:lineRule="exact"/>
        <w:rPr>
          <w:sz w:val="36"/>
          <w:szCs w:val="40"/>
        </w:rPr>
      </w:pPr>
      <w:r>
        <w:rPr>
          <w:rFonts w:ascii="Consolas" w:hAnsi="Consolas" w:eastAsia="Consolas"/>
          <w:color w:val="2D2D2D"/>
          <w:sz w:val="22"/>
          <w:szCs w:val="40"/>
        </w:rPr>
        <w:t xml:space="preserve"> </w:t>
      </w:r>
    </w:p>
    <w:p w14:paraId="539E3C7A">
      <w:pPr>
        <w:rPr>
          <w:sz w:val="36"/>
          <w:szCs w:val="40"/>
        </w:rPr>
      </w:pPr>
    </w:p>
    <w:p w14:paraId="0CAC6C38">
      <w:pPr>
        <w:spacing w:before="200" w:after="40"/>
        <w:rPr>
          <w:sz w:val="36"/>
          <w:szCs w:val="40"/>
        </w:rPr>
      </w:pPr>
      <w:r>
        <w:rPr>
          <w:b/>
          <w:color w:val="1A56DB"/>
          <w:sz w:val="28"/>
          <w:szCs w:val="40"/>
        </w:rPr>
        <w:t>// frontend\src\stores\task.js</w:t>
      </w:r>
    </w:p>
    <w:p w14:paraId="30377DD5">
      <w:pPr>
        <w:spacing w:before="0" w:after="0" w:line="260" w:lineRule="exact"/>
        <w:rPr>
          <w:sz w:val="36"/>
          <w:szCs w:val="40"/>
        </w:rPr>
      </w:pPr>
      <w:r>
        <w:rPr>
          <w:rFonts w:ascii="Consolas" w:hAnsi="Consolas" w:eastAsia="Consolas"/>
          <w:color w:val="2D2D2D"/>
          <w:sz w:val="22"/>
          <w:szCs w:val="40"/>
        </w:rPr>
        <w:t>import { defineStore } from 'pinia'</w:t>
      </w:r>
    </w:p>
    <w:p w14:paraId="4397719C">
      <w:pPr>
        <w:spacing w:before="0" w:after="0" w:line="260" w:lineRule="exact"/>
        <w:rPr>
          <w:sz w:val="36"/>
          <w:szCs w:val="40"/>
        </w:rPr>
      </w:pPr>
      <w:r>
        <w:rPr>
          <w:rFonts w:ascii="Consolas" w:hAnsi="Consolas" w:eastAsia="Consolas"/>
          <w:color w:val="2D2D2D"/>
          <w:sz w:val="22"/>
          <w:szCs w:val="40"/>
        </w:rPr>
        <w:t>import { ref, computed } from 'vue'</w:t>
      </w:r>
    </w:p>
    <w:p w14:paraId="61C3BB4A">
      <w:pPr>
        <w:spacing w:before="0" w:after="0" w:line="260" w:lineRule="exact"/>
        <w:rPr>
          <w:sz w:val="36"/>
          <w:szCs w:val="40"/>
        </w:rPr>
      </w:pPr>
      <w:r>
        <w:rPr>
          <w:rFonts w:ascii="Consolas" w:hAnsi="Consolas" w:eastAsia="Consolas"/>
          <w:color w:val="2D2D2D"/>
          <w:sz w:val="22"/>
          <w:szCs w:val="40"/>
        </w:rPr>
        <w:t>import { taskAPI } from '@/api'</w:t>
      </w:r>
    </w:p>
    <w:p w14:paraId="5E93C07B">
      <w:pPr>
        <w:spacing w:before="0" w:after="0" w:line="260" w:lineRule="exact"/>
        <w:rPr>
          <w:sz w:val="36"/>
          <w:szCs w:val="40"/>
        </w:rPr>
      </w:pPr>
      <w:r>
        <w:rPr>
          <w:rFonts w:ascii="Consolas" w:hAnsi="Consolas" w:eastAsia="Consolas"/>
          <w:color w:val="2D2D2D"/>
          <w:sz w:val="22"/>
          <w:szCs w:val="40"/>
        </w:rPr>
        <w:t>import { useBoardStore } from '@/stores/board'</w:t>
      </w:r>
    </w:p>
    <w:p w14:paraId="4239E401">
      <w:pPr>
        <w:spacing w:before="0" w:after="0" w:line="260" w:lineRule="exact"/>
        <w:rPr>
          <w:sz w:val="36"/>
          <w:szCs w:val="40"/>
        </w:rPr>
      </w:pPr>
      <w:r>
        <w:rPr>
          <w:rFonts w:ascii="Consolas" w:hAnsi="Consolas" w:eastAsia="Consolas"/>
          <w:color w:val="2D2D2D"/>
          <w:sz w:val="22"/>
          <w:szCs w:val="40"/>
        </w:rPr>
        <w:t xml:space="preserve"> </w:t>
      </w:r>
    </w:p>
    <w:p w14:paraId="70C3163D">
      <w:pPr>
        <w:spacing w:before="0" w:after="0" w:line="260" w:lineRule="exact"/>
        <w:rPr>
          <w:sz w:val="36"/>
          <w:szCs w:val="40"/>
        </w:rPr>
      </w:pPr>
      <w:r>
        <w:rPr>
          <w:rFonts w:ascii="Consolas" w:hAnsi="Consolas" w:eastAsia="Consolas"/>
          <w:color w:val="2D2D2D"/>
          <w:sz w:val="22"/>
          <w:szCs w:val="40"/>
        </w:rPr>
        <w:t>// --------------- mock data ---------------</w:t>
      </w:r>
    </w:p>
    <w:p w14:paraId="55C0D838">
      <w:pPr>
        <w:spacing w:before="0" w:after="0" w:line="260" w:lineRule="exact"/>
        <w:rPr>
          <w:sz w:val="36"/>
          <w:szCs w:val="40"/>
        </w:rPr>
      </w:pPr>
      <w:r>
        <w:rPr>
          <w:rFonts w:ascii="Consolas" w:hAnsi="Consolas" w:eastAsia="Consolas"/>
          <w:color w:val="2D2D2D"/>
          <w:sz w:val="22"/>
          <w:szCs w:val="40"/>
        </w:rPr>
        <w:t>let _mockTaskId = 0</w:t>
      </w:r>
    </w:p>
    <w:p w14:paraId="6D2E2D85">
      <w:pPr>
        <w:spacing w:before="0" w:after="0" w:line="260" w:lineRule="exact"/>
        <w:rPr>
          <w:sz w:val="36"/>
          <w:szCs w:val="40"/>
        </w:rPr>
      </w:pPr>
      <w:r>
        <w:rPr>
          <w:rFonts w:ascii="Consolas" w:hAnsi="Consolas" w:eastAsia="Consolas"/>
          <w:color w:val="2D2D2D"/>
          <w:sz w:val="22"/>
          <w:szCs w:val="40"/>
        </w:rPr>
        <w:t>function _tid() { return `t_${Date.now()}_${++_mockTaskId}` }</w:t>
      </w:r>
    </w:p>
    <w:p w14:paraId="05CEB95E">
      <w:pPr>
        <w:spacing w:before="0" w:after="0" w:line="260" w:lineRule="exact"/>
        <w:rPr>
          <w:sz w:val="36"/>
          <w:szCs w:val="40"/>
        </w:rPr>
      </w:pPr>
      <w:r>
        <w:rPr>
          <w:rFonts w:ascii="Consolas" w:hAnsi="Consolas" w:eastAsia="Consolas"/>
          <w:color w:val="2D2D2D"/>
          <w:sz w:val="22"/>
          <w:szCs w:val="40"/>
        </w:rPr>
        <w:t xml:space="preserve"> </w:t>
      </w:r>
    </w:p>
    <w:p w14:paraId="32744C37">
      <w:pPr>
        <w:spacing w:before="0" w:after="0" w:line="260" w:lineRule="exact"/>
        <w:rPr>
          <w:sz w:val="36"/>
          <w:szCs w:val="40"/>
        </w:rPr>
      </w:pPr>
      <w:r>
        <w:rPr>
          <w:rFonts w:ascii="Consolas" w:hAnsi="Consolas" w:eastAsia="Consolas"/>
          <w:color w:val="2D2D2D"/>
          <w:sz w:val="22"/>
          <w:szCs w:val="40"/>
        </w:rPr>
        <w:t>function _mockTasks(projectId) {</w:t>
      </w:r>
    </w:p>
    <w:p w14:paraId="716DA827">
      <w:pPr>
        <w:spacing w:before="0" w:after="0" w:line="260" w:lineRule="exact"/>
        <w:rPr>
          <w:sz w:val="36"/>
          <w:szCs w:val="40"/>
        </w:rPr>
      </w:pPr>
      <w:r>
        <w:rPr>
          <w:rFonts w:ascii="Consolas" w:hAnsi="Consolas" w:eastAsia="Consolas"/>
          <w:color w:val="2D2D2D"/>
          <w:sz w:val="22"/>
          <w:szCs w:val="40"/>
        </w:rPr>
        <w:t xml:space="preserve">  return [</w:t>
      </w:r>
    </w:p>
    <w:p w14:paraId="03F8DE25">
      <w:pPr>
        <w:spacing w:before="0" w:after="0" w:line="260" w:lineRule="exact"/>
        <w:rPr>
          <w:sz w:val="36"/>
          <w:szCs w:val="40"/>
        </w:rPr>
      </w:pPr>
      <w:r>
        <w:rPr>
          <w:rFonts w:ascii="Consolas" w:hAnsi="Consolas" w:eastAsia="Consolas"/>
          <w:color w:val="2D2D2D"/>
          <w:sz w:val="22"/>
          <w:szCs w:val="40"/>
        </w:rPr>
        <w:t xml:space="preserve">    { id: 't1', title: '设计数据库ER图', description: '完成核心业务表的ER关系设计，包括用户、项目、任务、看板等模块', type: 'task', priority: 'high', status: 'in_progress', assignee: { id: 'u1', username: '张三' }, reporter: { id: 'u1', username: '张三' }, due_date: '2026-05-07', start_date: '2026-05-01', estimated_hours: 8, project_id: projectId, created_at: '2026-05-01T08:00:00Z' },</w:t>
      </w:r>
    </w:p>
    <w:p w14:paraId="4E31A3AB">
      <w:pPr>
        <w:spacing w:before="0" w:after="0" w:line="260" w:lineRule="exact"/>
        <w:rPr>
          <w:sz w:val="36"/>
          <w:szCs w:val="40"/>
        </w:rPr>
      </w:pPr>
      <w:r>
        <w:rPr>
          <w:rFonts w:ascii="Consolas" w:hAnsi="Consolas" w:eastAsia="Consolas"/>
          <w:color w:val="2D2D2D"/>
          <w:sz w:val="22"/>
          <w:szCs w:val="40"/>
        </w:rPr>
        <w:t xml:space="preserve">    { id: 't2', title: '编写API接口文档', description: '使用Swagger/OpenAPI规范编写后端API文档', type: 'task', priority: 'medium', status: 'todo', assignee: { id: 'u2', username: '李四' }, reporter: { id: 'u1', username: '张三' }, due_date: '2026-05-10', start_date: '', estimated_hours: 4, project_id: projectId, created_at: '2026-05-02T09:00:00Z' },</w:t>
      </w:r>
    </w:p>
    <w:p w14:paraId="55ABA7CB">
      <w:pPr>
        <w:spacing w:before="0" w:after="0" w:line="260" w:lineRule="exact"/>
        <w:rPr>
          <w:sz w:val="36"/>
          <w:szCs w:val="40"/>
        </w:rPr>
      </w:pPr>
      <w:r>
        <w:rPr>
          <w:rFonts w:ascii="Consolas" w:hAnsi="Consolas" w:eastAsia="Consolas"/>
          <w:color w:val="2D2D2D"/>
          <w:sz w:val="22"/>
          <w:szCs w:val="40"/>
        </w:rPr>
        <w:t xml:space="preserve">    { id: 't3', title: '代码审查', description: '对前端Vue组件和后端API代码进行交叉审查', type: 'task', priority: 'low', status: 'todo', assignee: { id: 'u3', username: '王五' }, reporter: { id: 'u2', username: '李四' }, due_date: '2026-05-12', start_date: '', estimated_hours: 2, project_id: projectId, created_at: '2026-05-03T10:00:00Z' },</w:t>
      </w:r>
    </w:p>
    <w:p w14:paraId="38E0683F">
      <w:pPr>
        <w:spacing w:before="0" w:after="0" w:line="260" w:lineRule="exact"/>
        <w:rPr>
          <w:sz w:val="36"/>
          <w:szCs w:val="40"/>
        </w:rPr>
      </w:pPr>
      <w:r>
        <w:rPr>
          <w:rFonts w:ascii="Consolas" w:hAnsi="Consolas" w:eastAsia="Consolas"/>
          <w:color w:val="2D2D2D"/>
          <w:sz w:val="22"/>
          <w:szCs w:val="40"/>
        </w:rPr>
        <w:t xml:space="preserve">    { id: 't4', title: '部署测试环境', description: '配置Docker Compose测试环境并验证各服务连通性', type: 'task', priority: 'high', status: 'blocked', assignee: { id: 'u1', username: '张三' }, reporter: { id: 'u1', username: '张三' }, due_date: '2026-05-15', start_date: '2026-05-05', estimated_hours: 6, project_id: projectId, created_at: '2026-05-04T11:00:00Z' },</w:t>
      </w:r>
    </w:p>
    <w:p w14:paraId="30C206A2">
      <w:pPr>
        <w:spacing w:before="0" w:after="0" w:line="260" w:lineRule="exact"/>
        <w:rPr>
          <w:sz w:val="36"/>
          <w:szCs w:val="40"/>
        </w:rPr>
      </w:pPr>
      <w:r>
        <w:rPr>
          <w:rFonts w:ascii="Consolas" w:hAnsi="Consolas" w:eastAsia="Consolas"/>
          <w:color w:val="2D2D2D"/>
          <w:sz w:val="22"/>
          <w:szCs w:val="40"/>
        </w:rPr>
        <w:t xml:space="preserve">    { id: 't5', title: '用户认证模块开发', description: '实现JWT登录、注册、Token刷新、双因素认证', type: 'epic', priority: 'urgent', status: 'in_progress', assignee: { id: 'u1', username: '张三' }, reporter: { id: 'u3', username: '王五' }, due_date: '2026-05-08', start_date: '2026-05-03', estimated_hours: 16, project_id: projectId, created_at: '2026-05-02T08:00:00Z' },</w:t>
      </w:r>
    </w:p>
    <w:p w14:paraId="7165BE4D">
      <w:pPr>
        <w:spacing w:before="0" w:after="0" w:line="260" w:lineRule="exact"/>
        <w:rPr>
          <w:sz w:val="36"/>
          <w:szCs w:val="40"/>
        </w:rPr>
      </w:pPr>
      <w:r>
        <w:rPr>
          <w:rFonts w:ascii="Consolas" w:hAnsi="Consolas" w:eastAsia="Consolas"/>
          <w:color w:val="2D2D2D"/>
          <w:sz w:val="22"/>
          <w:szCs w:val="40"/>
        </w:rPr>
        <w:t xml:space="preserve">    { id: 't6', title: '修复登录页样式错乱', description: '在Chrome 120+下登录卡片居中偏移', type: 'bug', priority: 'medium', status: 'review', assignee: { id: 'u2', username: '李四' }, reporter: { id: 'u3', username: '王五' }, due_date: '2026-05-09', start_date: '', estimated_hours: 1, project_id: projectId, created_at: '2026-05-05T14:00:00Z' },</w:t>
      </w:r>
    </w:p>
    <w:p w14:paraId="34E0617E">
      <w:pPr>
        <w:spacing w:before="0" w:after="0" w:line="260" w:lineRule="exact"/>
        <w:rPr>
          <w:sz w:val="36"/>
          <w:szCs w:val="40"/>
        </w:rPr>
      </w:pPr>
      <w:r>
        <w:rPr>
          <w:rFonts w:ascii="Consolas" w:hAnsi="Consolas" w:eastAsia="Consolas"/>
          <w:color w:val="2D2D2D"/>
          <w:sz w:val="22"/>
          <w:szCs w:val="40"/>
        </w:rPr>
        <w:t xml:space="preserve">    { id: 't7', title: '编写单元测试', description: '为核心模块编写pytest单元测试，覆盖率≥80%', type: 'task', priority: 'medium', status: 'todo', assignee: { id: 'u3', username: '王五' }, reporter: { id: 'u2', username: '李四' }, due_date: '2026-05-18', start_date: '', estimated_hours: 12, project_id: projectId, created_at: '2026-05-06T09:00:00Z' },</w:t>
      </w:r>
    </w:p>
    <w:p w14:paraId="36509338">
      <w:pPr>
        <w:spacing w:before="0" w:after="0" w:line="260" w:lineRule="exact"/>
        <w:rPr>
          <w:sz w:val="36"/>
          <w:szCs w:val="40"/>
        </w:rPr>
      </w:pPr>
      <w:r>
        <w:rPr>
          <w:rFonts w:ascii="Consolas" w:hAnsi="Consolas" w:eastAsia="Consolas"/>
          <w:color w:val="2D2D2D"/>
          <w:sz w:val="22"/>
          <w:szCs w:val="40"/>
        </w:rPr>
        <w:t xml:space="preserve">    { id: 't8', title: '需求文档评审', description: '组织项目干系人评审需求规格说明书', type: 'task', priority: 'high', status: 'done', assignee: { id: 'u1', username: '张三' }, reporter: { id: 'u1', username: '张三' }, due_date: '2026-04-30', start_date: '2026-04-25', estimated_hours: 3, project_id: projectId, created_at: '2026-04-24T09:00:00Z' }</w:t>
      </w:r>
    </w:p>
    <w:p w14:paraId="0B5A142F">
      <w:pPr>
        <w:spacing w:before="0" w:after="0" w:line="260" w:lineRule="exact"/>
        <w:rPr>
          <w:sz w:val="36"/>
          <w:szCs w:val="40"/>
        </w:rPr>
      </w:pPr>
      <w:r>
        <w:rPr>
          <w:rFonts w:ascii="Consolas" w:hAnsi="Consolas" w:eastAsia="Consolas"/>
          <w:color w:val="2D2D2D"/>
          <w:sz w:val="22"/>
          <w:szCs w:val="40"/>
        </w:rPr>
        <w:t xml:space="preserve">  ]</w:t>
      </w:r>
    </w:p>
    <w:p w14:paraId="5800B925">
      <w:pPr>
        <w:spacing w:before="0" w:after="0" w:line="260" w:lineRule="exact"/>
        <w:rPr>
          <w:sz w:val="36"/>
          <w:szCs w:val="40"/>
        </w:rPr>
      </w:pPr>
      <w:r>
        <w:rPr>
          <w:rFonts w:ascii="Consolas" w:hAnsi="Consolas" w:eastAsia="Consolas"/>
          <w:color w:val="2D2D2D"/>
          <w:sz w:val="22"/>
          <w:szCs w:val="40"/>
        </w:rPr>
        <w:t>}</w:t>
      </w:r>
    </w:p>
    <w:p w14:paraId="27FD22BE">
      <w:pPr>
        <w:spacing w:before="0" w:after="0" w:line="260" w:lineRule="exact"/>
        <w:rPr>
          <w:sz w:val="36"/>
          <w:szCs w:val="40"/>
        </w:rPr>
      </w:pPr>
      <w:r>
        <w:rPr>
          <w:rFonts w:ascii="Consolas" w:hAnsi="Consolas" w:eastAsia="Consolas"/>
          <w:color w:val="2D2D2D"/>
          <w:sz w:val="22"/>
          <w:szCs w:val="40"/>
        </w:rPr>
        <w:t xml:space="preserve"> </w:t>
      </w:r>
    </w:p>
    <w:p w14:paraId="7D70EDDA">
      <w:pPr>
        <w:spacing w:before="0" w:after="0" w:line="260" w:lineRule="exact"/>
        <w:rPr>
          <w:sz w:val="36"/>
          <w:szCs w:val="40"/>
        </w:rPr>
      </w:pPr>
      <w:r>
        <w:rPr>
          <w:rFonts w:ascii="Consolas" w:hAnsi="Consolas" w:eastAsia="Consolas"/>
          <w:color w:val="2D2D2D"/>
          <w:sz w:val="22"/>
          <w:szCs w:val="40"/>
        </w:rPr>
        <w:t>export const useTaskStore = defineStore('task', () =&gt; {</w:t>
      </w:r>
    </w:p>
    <w:p w14:paraId="2842F4E4">
      <w:pPr>
        <w:spacing w:before="0" w:after="0" w:line="260" w:lineRule="exact"/>
        <w:rPr>
          <w:sz w:val="36"/>
          <w:szCs w:val="40"/>
        </w:rPr>
      </w:pPr>
      <w:r>
        <w:rPr>
          <w:rFonts w:ascii="Consolas" w:hAnsi="Consolas" w:eastAsia="Consolas"/>
          <w:color w:val="2D2D2D"/>
          <w:sz w:val="22"/>
          <w:szCs w:val="40"/>
        </w:rPr>
        <w:t xml:space="preserve">  // --------------- state ---------------</w:t>
      </w:r>
    </w:p>
    <w:p w14:paraId="365EBDD7">
      <w:pPr>
        <w:spacing w:before="0" w:after="0" w:line="260" w:lineRule="exact"/>
        <w:rPr>
          <w:sz w:val="36"/>
          <w:szCs w:val="40"/>
        </w:rPr>
      </w:pPr>
      <w:r>
        <w:rPr>
          <w:rFonts w:ascii="Consolas" w:hAnsi="Consolas" w:eastAsia="Consolas"/>
          <w:color w:val="2D2D2D"/>
          <w:sz w:val="22"/>
          <w:szCs w:val="40"/>
        </w:rPr>
        <w:t xml:space="preserve">  const tasks = ref([])</w:t>
      </w:r>
    </w:p>
    <w:p w14:paraId="43F45661">
      <w:pPr>
        <w:spacing w:before="0" w:after="0" w:line="260" w:lineRule="exact"/>
        <w:rPr>
          <w:sz w:val="36"/>
          <w:szCs w:val="40"/>
        </w:rPr>
      </w:pPr>
      <w:r>
        <w:rPr>
          <w:rFonts w:ascii="Consolas" w:hAnsi="Consolas" w:eastAsia="Consolas"/>
          <w:color w:val="2D2D2D"/>
          <w:sz w:val="22"/>
          <w:szCs w:val="40"/>
        </w:rPr>
        <w:t xml:space="preserve">  const currentTask = ref(null)</w:t>
      </w:r>
    </w:p>
    <w:p w14:paraId="74E636D2">
      <w:pPr>
        <w:spacing w:before="0" w:after="0" w:line="260" w:lineRule="exact"/>
        <w:rPr>
          <w:sz w:val="36"/>
          <w:szCs w:val="40"/>
        </w:rPr>
      </w:pPr>
      <w:r>
        <w:rPr>
          <w:rFonts w:ascii="Consolas" w:hAnsi="Consolas" w:eastAsia="Consolas"/>
          <w:color w:val="2D2D2D"/>
          <w:sz w:val="22"/>
          <w:szCs w:val="40"/>
        </w:rPr>
        <w:t xml:space="preserve">  const total = ref(0)</w:t>
      </w:r>
    </w:p>
    <w:p w14:paraId="793BE8DA">
      <w:pPr>
        <w:spacing w:before="0" w:after="0" w:line="260" w:lineRule="exact"/>
        <w:rPr>
          <w:sz w:val="36"/>
          <w:szCs w:val="40"/>
        </w:rPr>
      </w:pPr>
      <w:r>
        <w:rPr>
          <w:rFonts w:ascii="Consolas" w:hAnsi="Consolas" w:eastAsia="Consolas"/>
          <w:color w:val="2D2D2D"/>
          <w:sz w:val="22"/>
          <w:szCs w:val="40"/>
        </w:rPr>
        <w:t xml:space="preserve">  const loading = ref(false)</w:t>
      </w:r>
    </w:p>
    <w:p w14:paraId="4A1001DC">
      <w:pPr>
        <w:spacing w:before="0" w:after="0" w:line="260" w:lineRule="exact"/>
        <w:rPr>
          <w:sz w:val="36"/>
          <w:szCs w:val="40"/>
        </w:rPr>
      </w:pPr>
      <w:r>
        <w:rPr>
          <w:rFonts w:ascii="Consolas" w:hAnsi="Consolas" w:eastAsia="Consolas"/>
          <w:color w:val="2D2D2D"/>
          <w:sz w:val="22"/>
          <w:szCs w:val="40"/>
        </w:rPr>
        <w:t xml:space="preserve">  const useMock = ref(true)</w:t>
      </w:r>
    </w:p>
    <w:p w14:paraId="3D6C2B3E">
      <w:pPr>
        <w:spacing w:before="0" w:after="0" w:line="260" w:lineRule="exact"/>
        <w:rPr>
          <w:sz w:val="36"/>
          <w:szCs w:val="40"/>
        </w:rPr>
      </w:pPr>
      <w:r>
        <w:rPr>
          <w:rFonts w:ascii="Consolas" w:hAnsi="Consolas" w:eastAsia="Consolas"/>
          <w:color w:val="2D2D2D"/>
          <w:sz w:val="22"/>
          <w:szCs w:val="40"/>
        </w:rPr>
        <w:t xml:space="preserve">  const filters = ref({</w:t>
      </w:r>
    </w:p>
    <w:p w14:paraId="2CF58272">
      <w:pPr>
        <w:spacing w:before="0" w:after="0" w:line="260" w:lineRule="exact"/>
        <w:rPr>
          <w:sz w:val="36"/>
          <w:szCs w:val="40"/>
        </w:rPr>
      </w:pPr>
      <w:r>
        <w:rPr>
          <w:rFonts w:ascii="Consolas" w:hAnsi="Consolas" w:eastAsia="Consolas"/>
          <w:color w:val="2D2D2D"/>
          <w:sz w:val="22"/>
          <w:szCs w:val="40"/>
        </w:rPr>
        <w:t xml:space="preserve">    status: [],</w:t>
      </w:r>
    </w:p>
    <w:p w14:paraId="1DE57E42">
      <w:pPr>
        <w:spacing w:before="0" w:after="0" w:line="260" w:lineRule="exact"/>
        <w:rPr>
          <w:sz w:val="36"/>
          <w:szCs w:val="40"/>
        </w:rPr>
      </w:pPr>
      <w:r>
        <w:rPr>
          <w:rFonts w:ascii="Consolas" w:hAnsi="Consolas" w:eastAsia="Consolas"/>
          <w:color w:val="2D2D2D"/>
          <w:sz w:val="22"/>
          <w:szCs w:val="40"/>
        </w:rPr>
        <w:t xml:space="preserve">    priority: '',</w:t>
      </w:r>
    </w:p>
    <w:p w14:paraId="64716E6C">
      <w:pPr>
        <w:spacing w:before="0" w:after="0" w:line="260" w:lineRule="exact"/>
        <w:rPr>
          <w:sz w:val="36"/>
          <w:szCs w:val="40"/>
        </w:rPr>
      </w:pPr>
      <w:r>
        <w:rPr>
          <w:rFonts w:ascii="Consolas" w:hAnsi="Consolas" w:eastAsia="Consolas"/>
          <w:color w:val="2D2D2D"/>
          <w:sz w:val="22"/>
          <w:szCs w:val="40"/>
        </w:rPr>
        <w:t xml:space="preserve">    assignee_id: '',</w:t>
      </w:r>
    </w:p>
    <w:p w14:paraId="1DB01C57">
      <w:pPr>
        <w:spacing w:before="0" w:after="0" w:line="260" w:lineRule="exact"/>
        <w:rPr>
          <w:sz w:val="36"/>
          <w:szCs w:val="40"/>
        </w:rPr>
      </w:pPr>
      <w:r>
        <w:rPr>
          <w:rFonts w:ascii="Consolas" w:hAnsi="Consolas" w:eastAsia="Consolas"/>
          <w:color w:val="2D2D2D"/>
          <w:sz w:val="22"/>
          <w:szCs w:val="40"/>
        </w:rPr>
        <w:t xml:space="preserve">    project_id: '',</w:t>
      </w:r>
    </w:p>
    <w:p w14:paraId="753B2BB0">
      <w:pPr>
        <w:spacing w:before="0" w:after="0" w:line="260" w:lineRule="exact"/>
        <w:rPr>
          <w:sz w:val="36"/>
          <w:szCs w:val="40"/>
        </w:rPr>
      </w:pPr>
      <w:r>
        <w:rPr>
          <w:rFonts w:ascii="Consolas" w:hAnsi="Consolas" w:eastAsia="Consolas"/>
          <w:color w:val="2D2D2D"/>
          <w:sz w:val="22"/>
          <w:szCs w:val="40"/>
        </w:rPr>
        <w:t xml:space="preserve">    search: '',</w:t>
      </w:r>
    </w:p>
    <w:p w14:paraId="3C2D2887">
      <w:pPr>
        <w:spacing w:before="0" w:after="0" w:line="260" w:lineRule="exact"/>
        <w:rPr>
          <w:sz w:val="36"/>
          <w:szCs w:val="40"/>
        </w:rPr>
      </w:pPr>
      <w:r>
        <w:rPr>
          <w:rFonts w:ascii="Consolas" w:hAnsi="Consolas" w:eastAsia="Consolas"/>
          <w:color w:val="2D2D2D"/>
          <w:sz w:val="22"/>
          <w:szCs w:val="40"/>
        </w:rPr>
        <w:t xml:space="preserve">    type: ''</w:t>
      </w:r>
    </w:p>
    <w:p w14:paraId="3DC871DC">
      <w:pPr>
        <w:spacing w:before="0" w:after="0" w:line="260" w:lineRule="exact"/>
        <w:rPr>
          <w:sz w:val="36"/>
          <w:szCs w:val="40"/>
        </w:rPr>
      </w:pPr>
      <w:r>
        <w:rPr>
          <w:rFonts w:ascii="Consolas" w:hAnsi="Consolas" w:eastAsia="Consolas"/>
          <w:color w:val="2D2D2D"/>
          <w:sz w:val="22"/>
          <w:szCs w:val="40"/>
        </w:rPr>
        <w:t xml:space="preserve">  })</w:t>
      </w:r>
    </w:p>
    <w:p w14:paraId="7E0EF4CC">
      <w:pPr>
        <w:spacing w:before="0" w:after="0" w:line="260" w:lineRule="exact"/>
        <w:rPr>
          <w:sz w:val="36"/>
          <w:szCs w:val="40"/>
        </w:rPr>
      </w:pPr>
      <w:r>
        <w:rPr>
          <w:rFonts w:ascii="Consolas" w:hAnsi="Consolas" w:eastAsia="Consolas"/>
          <w:color w:val="2D2D2D"/>
          <w:sz w:val="22"/>
          <w:szCs w:val="40"/>
        </w:rPr>
        <w:t xml:space="preserve">  const page = ref(1)</w:t>
      </w:r>
    </w:p>
    <w:p w14:paraId="23C7F2BC">
      <w:pPr>
        <w:spacing w:before="0" w:after="0" w:line="260" w:lineRule="exact"/>
        <w:rPr>
          <w:sz w:val="36"/>
          <w:szCs w:val="40"/>
        </w:rPr>
      </w:pPr>
      <w:r>
        <w:rPr>
          <w:rFonts w:ascii="Consolas" w:hAnsi="Consolas" w:eastAsia="Consolas"/>
          <w:color w:val="2D2D2D"/>
          <w:sz w:val="22"/>
          <w:szCs w:val="40"/>
        </w:rPr>
        <w:t xml:space="preserve">  const pageSize = ref(10)</w:t>
      </w:r>
    </w:p>
    <w:p w14:paraId="60987A29">
      <w:pPr>
        <w:spacing w:before="0" w:after="0" w:line="260" w:lineRule="exact"/>
        <w:rPr>
          <w:sz w:val="36"/>
          <w:szCs w:val="40"/>
        </w:rPr>
      </w:pPr>
      <w:r>
        <w:rPr>
          <w:rFonts w:ascii="Consolas" w:hAnsi="Consolas" w:eastAsia="Consolas"/>
          <w:color w:val="2D2D2D"/>
          <w:sz w:val="22"/>
          <w:szCs w:val="40"/>
        </w:rPr>
        <w:t xml:space="preserve">  const sortField = ref('')</w:t>
      </w:r>
    </w:p>
    <w:p w14:paraId="4336D53B">
      <w:pPr>
        <w:spacing w:before="0" w:after="0" w:line="260" w:lineRule="exact"/>
        <w:rPr>
          <w:sz w:val="36"/>
          <w:szCs w:val="40"/>
        </w:rPr>
      </w:pPr>
      <w:r>
        <w:rPr>
          <w:rFonts w:ascii="Consolas" w:hAnsi="Consolas" w:eastAsia="Consolas"/>
          <w:color w:val="2D2D2D"/>
          <w:sz w:val="22"/>
          <w:szCs w:val="40"/>
        </w:rPr>
        <w:t xml:space="preserve">  const sortOrder = ref('asc')</w:t>
      </w:r>
    </w:p>
    <w:p w14:paraId="259F9520">
      <w:pPr>
        <w:spacing w:before="0" w:after="0" w:line="260" w:lineRule="exact"/>
        <w:rPr>
          <w:sz w:val="36"/>
          <w:szCs w:val="40"/>
        </w:rPr>
      </w:pPr>
      <w:r>
        <w:rPr>
          <w:rFonts w:ascii="Consolas" w:hAnsi="Consolas" w:eastAsia="Consolas"/>
          <w:color w:val="2D2D2D"/>
          <w:sz w:val="22"/>
          <w:szCs w:val="40"/>
        </w:rPr>
        <w:t xml:space="preserve"> </w:t>
      </w:r>
    </w:p>
    <w:p w14:paraId="2F705B23">
      <w:pPr>
        <w:spacing w:before="0" w:after="0" w:line="260" w:lineRule="exact"/>
        <w:rPr>
          <w:sz w:val="36"/>
          <w:szCs w:val="40"/>
        </w:rPr>
      </w:pPr>
      <w:r>
        <w:rPr>
          <w:rFonts w:ascii="Consolas" w:hAnsi="Consolas" w:eastAsia="Consolas"/>
          <w:color w:val="2D2D2D"/>
          <w:sz w:val="22"/>
          <w:szCs w:val="40"/>
        </w:rPr>
        <w:t xml:space="preserve">  // --------------- computed ---------------</w:t>
      </w:r>
    </w:p>
    <w:p w14:paraId="08550D64">
      <w:pPr>
        <w:spacing w:before="0" w:after="0" w:line="260" w:lineRule="exact"/>
        <w:rPr>
          <w:sz w:val="36"/>
          <w:szCs w:val="40"/>
        </w:rPr>
      </w:pPr>
      <w:r>
        <w:rPr>
          <w:rFonts w:ascii="Consolas" w:hAnsi="Consolas" w:eastAsia="Consolas"/>
          <w:color w:val="2D2D2D"/>
          <w:sz w:val="22"/>
          <w:szCs w:val="40"/>
        </w:rPr>
        <w:t xml:space="preserve">  const filteredTasks = computed(() =&gt; {</w:t>
      </w:r>
    </w:p>
    <w:p w14:paraId="41F49E14">
      <w:pPr>
        <w:spacing w:before="0" w:after="0" w:line="260" w:lineRule="exact"/>
        <w:rPr>
          <w:sz w:val="36"/>
          <w:szCs w:val="40"/>
        </w:rPr>
      </w:pPr>
      <w:r>
        <w:rPr>
          <w:rFonts w:ascii="Consolas" w:hAnsi="Consolas" w:eastAsia="Consolas"/>
          <w:color w:val="2D2D2D"/>
          <w:sz w:val="22"/>
          <w:szCs w:val="40"/>
        </w:rPr>
        <w:t xml:space="preserve">    let list = [...tasks.value]</w:t>
      </w:r>
    </w:p>
    <w:p w14:paraId="7BD8F4F2">
      <w:pPr>
        <w:spacing w:before="0" w:after="0" w:line="260" w:lineRule="exact"/>
        <w:rPr>
          <w:sz w:val="36"/>
          <w:szCs w:val="40"/>
        </w:rPr>
      </w:pPr>
      <w:r>
        <w:rPr>
          <w:rFonts w:ascii="Consolas" w:hAnsi="Consolas" w:eastAsia="Consolas"/>
          <w:color w:val="2D2D2D"/>
          <w:sz w:val="22"/>
          <w:szCs w:val="40"/>
        </w:rPr>
        <w:t xml:space="preserve"> </w:t>
      </w:r>
    </w:p>
    <w:p w14:paraId="250B10CD">
      <w:pPr>
        <w:spacing w:before="0" w:after="0" w:line="260" w:lineRule="exact"/>
        <w:rPr>
          <w:sz w:val="36"/>
          <w:szCs w:val="40"/>
        </w:rPr>
      </w:pPr>
      <w:r>
        <w:rPr>
          <w:rFonts w:ascii="Consolas" w:hAnsi="Consolas" w:eastAsia="Consolas"/>
          <w:color w:val="2D2D2D"/>
          <w:sz w:val="22"/>
          <w:szCs w:val="40"/>
        </w:rPr>
        <w:t xml:space="preserve">    // 搜索</w:t>
      </w:r>
    </w:p>
    <w:p w14:paraId="1F238ACC">
      <w:pPr>
        <w:spacing w:before="0" w:after="0" w:line="260" w:lineRule="exact"/>
        <w:rPr>
          <w:sz w:val="36"/>
          <w:szCs w:val="40"/>
        </w:rPr>
      </w:pPr>
      <w:r>
        <w:rPr>
          <w:rFonts w:ascii="Consolas" w:hAnsi="Consolas" w:eastAsia="Consolas"/>
          <w:color w:val="2D2D2D"/>
          <w:sz w:val="22"/>
          <w:szCs w:val="40"/>
        </w:rPr>
        <w:t xml:space="preserve">    if (filters.value.search) {</w:t>
      </w:r>
    </w:p>
    <w:p w14:paraId="33EB3E87">
      <w:pPr>
        <w:spacing w:before="0" w:after="0" w:line="260" w:lineRule="exact"/>
        <w:rPr>
          <w:sz w:val="36"/>
          <w:szCs w:val="40"/>
        </w:rPr>
      </w:pPr>
      <w:r>
        <w:rPr>
          <w:rFonts w:ascii="Consolas" w:hAnsi="Consolas" w:eastAsia="Consolas"/>
          <w:color w:val="2D2D2D"/>
          <w:sz w:val="22"/>
          <w:szCs w:val="40"/>
        </w:rPr>
        <w:t xml:space="preserve">      const q = filters.value.search.toLowerCase()</w:t>
      </w:r>
    </w:p>
    <w:p w14:paraId="6C4AD2CA">
      <w:pPr>
        <w:spacing w:before="0" w:after="0" w:line="260" w:lineRule="exact"/>
        <w:rPr>
          <w:sz w:val="36"/>
          <w:szCs w:val="40"/>
        </w:rPr>
      </w:pPr>
      <w:r>
        <w:rPr>
          <w:rFonts w:ascii="Consolas" w:hAnsi="Consolas" w:eastAsia="Consolas"/>
          <w:color w:val="2D2D2D"/>
          <w:sz w:val="22"/>
          <w:szCs w:val="40"/>
        </w:rPr>
        <w:t xml:space="preserve">      list = list.filter(t =&gt;</w:t>
      </w:r>
    </w:p>
    <w:p w14:paraId="14175A26">
      <w:pPr>
        <w:spacing w:before="0" w:after="0" w:line="260" w:lineRule="exact"/>
        <w:rPr>
          <w:sz w:val="36"/>
          <w:szCs w:val="40"/>
        </w:rPr>
      </w:pPr>
      <w:r>
        <w:rPr>
          <w:rFonts w:ascii="Consolas" w:hAnsi="Consolas" w:eastAsia="Consolas"/>
          <w:color w:val="2D2D2D"/>
          <w:sz w:val="22"/>
          <w:szCs w:val="40"/>
        </w:rPr>
        <w:t xml:space="preserve">        t.title.toLowerCase().includes(q) ||</w:t>
      </w:r>
    </w:p>
    <w:p w14:paraId="06DB3E50">
      <w:pPr>
        <w:spacing w:before="0" w:after="0" w:line="260" w:lineRule="exact"/>
        <w:rPr>
          <w:sz w:val="36"/>
          <w:szCs w:val="40"/>
        </w:rPr>
      </w:pPr>
      <w:r>
        <w:rPr>
          <w:rFonts w:ascii="Consolas" w:hAnsi="Consolas" w:eastAsia="Consolas"/>
          <w:color w:val="2D2D2D"/>
          <w:sz w:val="22"/>
          <w:szCs w:val="40"/>
        </w:rPr>
        <w:t xml:space="preserve">        (t.description || '').toLowerCase().includes(q) ||</w:t>
      </w:r>
    </w:p>
    <w:p w14:paraId="45BC5379">
      <w:pPr>
        <w:spacing w:before="0" w:after="0" w:line="260" w:lineRule="exact"/>
        <w:rPr>
          <w:sz w:val="36"/>
          <w:szCs w:val="40"/>
        </w:rPr>
      </w:pPr>
      <w:r>
        <w:rPr>
          <w:rFonts w:ascii="Consolas" w:hAnsi="Consolas" w:eastAsia="Consolas"/>
          <w:color w:val="2D2D2D"/>
          <w:sz w:val="22"/>
          <w:szCs w:val="40"/>
        </w:rPr>
        <w:t xml:space="preserve">        (t.assignee?.username || '').toLowerCase().includes(q)</w:t>
      </w:r>
    </w:p>
    <w:p w14:paraId="6DCA7A4F">
      <w:pPr>
        <w:spacing w:before="0" w:after="0" w:line="260" w:lineRule="exact"/>
        <w:rPr>
          <w:sz w:val="36"/>
          <w:szCs w:val="40"/>
        </w:rPr>
      </w:pPr>
      <w:r>
        <w:rPr>
          <w:rFonts w:ascii="Consolas" w:hAnsi="Consolas" w:eastAsia="Consolas"/>
          <w:color w:val="2D2D2D"/>
          <w:sz w:val="22"/>
          <w:szCs w:val="40"/>
        </w:rPr>
        <w:t xml:space="preserve">      )</w:t>
      </w:r>
    </w:p>
    <w:p w14:paraId="6D3CC796">
      <w:pPr>
        <w:spacing w:before="0" w:after="0" w:line="260" w:lineRule="exact"/>
        <w:rPr>
          <w:sz w:val="36"/>
          <w:szCs w:val="40"/>
        </w:rPr>
      </w:pPr>
      <w:r>
        <w:rPr>
          <w:rFonts w:ascii="Consolas" w:hAnsi="Consolas" w:eastAsia="Consolas"/>
          <w:color w:val="2D2D2D"/>
          <w:sz w:val="22"/>
          <w:szCs w:val="40"/>
        </w:rPr>
        <w:t xml:space="preserve">    }</w:t>
      </w:r>
    </w:p>
    <w:p w14:paraId="55A5F4C7">
      <w:pPr>
        <w:spacing w:before="0" w:after="0" w:line="260" w:lineRule="exact"/>
        <w:rPr>
          <w:sz w:val="36"/>
          <w:szCs w:val="40"/>
        </w:rPr>
      </w:pPr>
      <w:r>
        <w:rPr>
          <w:rFonts w:ascii="Consolas" w:hAnsi="Consolas" w:eastAsia="Consolas"/>
          <w:color w:val="2D2D2D"/>
          <w:sz w:val="22"/>
          <w:szCs w:val="40"/>
        </w:rPr>
        <w:t xml:space="preserve"> </w:t>
      </w:r>
    </w:p>
    <w:p w14:paraId="5C08EDA9">
      <w:pPr>
        <w:spacing w:before="0" w:after="0" w:line="260" w:lineRule="exact"/>
        <w:rPr>
          <w:sz w:val="36"/>
          <w:szCs w:val="40"/>
        </w:rPr>
      </w:pPr>
      <w:r>
        <w:rPr>
          <w:rFonts w:ascii="Consolas" w:hAnsi="Consolas" w:eastAsia="Consolas"/>
          <w:color w:val="2D2D2D"/>
          <w:sz w:val="22"/>
          <w:szCs w:val="40"/>
        </w:rPr>
        <w:t xml:space="preserve">    // 状态筛选（多选）</w:t>
      </w:r>
    </w:p>
    <w:p w14:paraId="7F4D89C8">
      <w:pPr>
        <w:spacing w:before="0" w:after="0" w:line="260" w:lineRule="exact"/>
        <w:rPr>
          <w:sz w:val="36"/>
          <w:szCs w:val="40"/>
        </w:rPr>
      </w:pPr>
      <w:r>
        <w:rPr>
          <w:rFonts w:ascii="Consolas" w:hAnsi="Consolas" w:eastAsia="Consolas"/>
          <w:color w:val="2D2D2D"/>
          <w:sz w:val="22"/>
          <w:szCs w:val="40"/>
        </w:rPr>
        <w:t xml:space="preserve">    if (filters.value.status &amp;&amp; filters.value.status.length &gt; 0) {</w:t>
      </w:r>
    </w:p>
    <w:p w14:paraId="770D5E25">
      <w:pPr>
        <w:spacing w:before="0" w:after="0" w:line="260" w:lineRule="exact"/>
        <w:rPr>
          <w:sz w:val="36"/>
          <w:szCs w:val="40"/>
        </w:rPr>
      </w:pPr>
      <w:r>
        <w:rPr>
          <w:rFonts w:ascii="Consolas" w:hAnsi="Consolas" w:eastAsia="Consolas"/>
          <w:color w:val="2D2D2D"/>
          <w:sz w:val="22"/>
          <w:szCs w:val="40"/>
        </w:rPr>
        <w:t xml:space="preserve">      list = list.filter(t =&gt; filters.value.status.includes(t.status))</w:t>
      </w:r>
    </w:p>
    <w:p w14:paraId="59E629D0">
      <w:pPr>
        <w:spacing w:before="0" w:after="0" w:line="260" w:lineRule="exact"/>
        <w:rPr>
          <w:sz w:val="36"/>
          <w:szCs w:val="40"/>
        </w:rPr>
      </w:pPr>
      <w:r>
        <w:rPr>
          <w:rFonts w:ascii="Consolas" w:hAnsi="Consolas" w:eastAsia="Consolas"/>
          <w:color w:val="2D2D2D"/>
          <w:sz w:val="22"/>
          <w:szCs w:val="40"/>
        </w:rPr>
        <w:t xml:space="preserve">    }</w:t>
      </w:r>
    </w:p>
    <w:p w14:paraId="2DF91D56">
      <w:pPr>
        <w:spacing w:before="0" w:after="0" w:line="260" w:lineRule="exact"/>
        <w:rPr>
          <w:sz w:val="36"/>
          <w:szCs w:val="40"/>
        </w:rPr>
      </w:pPr>
      <w:r>
        <w:rPr>
          <w:rFonts w:ascii="Consolas" w:hAnsi="Consolas" w:eastAsia="Consolas"/>
          <w:color w:val="2D2D2D"/>
          <w:sz w:val="22"/>
          <w:szCs w:val="40"/>
        </w:rPr>
        <w:t xml:space="preserve"> </w:t>
      </w:r>
    </w:p>
    <w:p w14:paraId="0780D920">
      <w:pPr>
        <w:spacing w:before="0" w:after="0" w:line="260" w:lineRule="exact"/>
        <w:rPr>
          <w:sz w:val="36"/>
          <w:szCs w:val="40"/>
        </w:rPr>
      </w:pPr>
      <w:r>
        <w:rPr>
          <w:rFonts w:ascii="Consolas" w:hAnsi="Consolas" w:eastAsia="Consolas"/>
          <w:color w:val="2D2D2D"/>
          <w:sz w:val="22"/>
          <w:szCs w:val="40"/>
        </w:rPr>
        <w:t xml:space="preserve">    // 优先级筛选</w:t>
      </w:r>
    </w:p>
    <w:p w14:paraId="31E20433">
      <w:pPr>
        <w:spacing w:before="0" w:after="0" w:line="260" w:lineRule="exact"/>
        <w:rPr>
          <w:sz w:val="36"/>
          <w:szCs w:val="40"/>
        </w:rPr>
      </w:pPr>
      <w:r>
        <w:rPr>
          <w:rFonts w:ascii="Consolas" w:hAnsi="Consolas" w:eastAsia="Consolas"/>
          <w:color w:val="2D2D2D"/>
          <w:sz w:val="22"/>
          <w:szCs w:val="40"/>
        </w:rPr>
        <w:t xml:space="preserve">    if (filters.value.priority) {</w:t>
      </w:r>
    </w:p>
    <w:p w14:paraId="2C26BBC1">
      <w:pPr>
        <w:spacing w:before="0" w:after="0" w:line="260" w:lineRule="exact"/>
        <w:rPr>
          <w:sz w:val="36"/>
          <w:szCs w:val="40"/>
        </w:rPr>
      </w:pPr>
      <w:r>
        <w:rPr>
          <w:rFonts w:ascii="Consolas" w:hAnsi="Consolas" w:eastAsia="Consolas"/>
          <w:color w:val="2D2D2D"/>
          <w:sz w:val="22"/>
          <w:szCs w:val="40"/>
        </w:rPr>
        <w:t xml:space="preserve">      list = list.filter(t =&gt; t.priority === filters.value.priority)</w:t>
      </w:r>
    </w:p>
    <w:p w14:paraId="09AEDAD7">
      <w:pPr>
        <w:spacing w:before="0" w:after="0" w:line="260" w:lineRule="exact"/>
        <w:rPr>
          <w:sz w:val="36"/>
          <w:szCs w:val="40"/>
        </w:rPr>
      </w:pPr>
      <w:r>
        <w:rPr>
          <w:rFonts w:ascii="Consolas" w:hAnsi="Consolas" w:eastAsia="Consolas"/>
          <w:color w:val="2D2D2D"/>
          <w:sz w:val="22"/>
          <w:szCs w:val="40"/>
        </w:rPr>
        <w:t xml:space="preserve">    }</w:t>
      </w:r>
    </w:p>
    <w:p w14:paraId="1E68BF68">
      <w:pPr>
        <w:spacing w:before="0" w:after="0" w:line="260" w:lineRule="exact"/>
        <w:rPr>
          <w:sz w:val="36"/>
          <w:szCs w:val="40"/>
        </w:rPr>
      </w:pPr>
      <w:r>
        <w:rPr>
          <w:rFonts w:ascii="Consolas" w:hAnsi="Consolas" w:eastAsia="Consolas"/>
          <w:color w:val="2D2D2D"/>
          <w:sz w:val="22"/>
          <w:szCs w:val="40"/>
        </w:rPr>
        <w:t xml:space="preserve"> </w:t>
      </w:r>
    </w:p>
    <w:p w14:paraId="01D05D5A">
      <w:pPr>
        <w:spacing w:before="0" w:after="0" w:line="260" w:lineRule="exact"/>
        <w:rPr>
          <w:sz w:val="36"/>
          <w:szCs w:val="40"/>
        </w:rPr>
      </w:pPr>
      <w:r>
        <w:rPr>
          <w:rFonts w:ascii="Consolas" w:hAnsi="Consolas" w:eastAsia="Consolas"/>
          <w:color w:val="2D2D2D"/>
          <w:sz w:val="22"/>
          <w:szCs w:val="40"/>
        </w:rPr>
        <w:t xml:space="preserve">    // 负责人筛选</w:t>
      </w:r>
    </w:p>
    <w:p w14:paraId="2A2BB31F">
      <w:pPr>
        <w:spacing w:before="0" w:after="0" w:line="260" w:lineRule="exact"/>
        <w:rPr>
          <w:sz w:val="36"/>
          <w:szCs w:val="40"/>
        </w:rPr>
      </w:pPr>
      <w:r>
        <w:rPr>
          <w:rFonts w:ascii="Consolas" w:hAnsi="Consolas" w:eastAsia="Consolas"/>
          <w:color w:val="2D2D2D"/>
          <w:sz w:val="22"/>
          <w:szCs w:val="40"/>
        </w:rPr>
        <w:t xml:space="preserve">    if (filters.value.assignee_id) {</w:t>
      </w:r>
    </w:p>
    <w:p w14:paraId="623518E6">
      <w:pPr>
        <w:spacing w:before="0" w:after="0" w:line="260" w:lineRule="exact"/>
        <w:rPr>
          <w:sz w:val="36"/>
          <w:szCs w:val="40"/>
        </w:rPr>
      </w:pPr>
      <w:r>
        <w:rPr>
          <w:rFonts w:ascii="Consolas" w:hAnsi="Consolas" w:eastAsia="Consolas"/>
          <w:color w:val="2D2D2D"/>
          <w:sz w:val="22"/>
          <w:szCs w:val="40"/>
        </w:rPr>
        <w:t xml:space="preserve">      list = list.filter(t =&gt; t.assignee?.id === filters.value.assignee_id)</w:t>
      </w:r>
    </w:p>
    <w:p w14:paraId="75ED8A0B">
      <w:pPr>
        <w:spacing w:before="0" w:after="0" w:line="260" w:lineRule="exact"/>
        <w:rPr>
          <w:sz w:val="36"/>
          <w:szCs w:val="40"/>
        </w:rPr>
      </w:pPr>
      <w:r>
        <w:rPr>
          <w:rFonts w:ascii="Consolas" w:hAnsi="Consolas" w:eastAsia="Consolas"/>
          <w:color w:val="2D2D2D"/>
          <w:sz w:val="22"/>
          <w:szCs w:val="40"/>
        </w:rPr>
        <w:t xml:space="preserve">    }</w:t>
      </w:r>
    </w:p>
    <w:p w14:paraId="33B2C554">
      <w:pPr>
        <w:spacing w:before="0" w:after="0" w:line="260" w:lineRule="exact"/>
        <w:rPr>
          <w:sz w:val="36"/>
          <w:szCs w:val="40"/>
        </w:rPr>
      </w:pPr>
      <w:r>
        <w:rPr>
          <w:rFonts w:ascii="Consolas" w:hAnsi="Consolas" w:eastAsia="Consolas"/>
          <w:color w:val="2D2D2D"/>
          <w:sz w:val="22"/>
          <w:szCs w:val="40"/>
        </w:rPr>
        <w:t xml:space="preserve"> </w:t>
      </w:r>
    </w:p>
    <w:p w14:paraId="7A0FEFB6">
      <w:pPr>
        <w:spacing w:before="0" w:after="0" w:line="260" w:lineRule="exact"/>
        <w:rPr>
          <w:sz w:val="36"/>
          <w:szCs w:val="40"/>
        </w:rPr>
      </w:pPr>
      <w:r>
        <w:rPr>
          <w:rFonts w:ascii="Consolas" w:hAnsi="Consolas" w:eastAsia="Consolas"/>
          <w:color w:val="2D2D2D"/>
          <w:sz w:val="22"/>
          <w:szCs w:val="40"/>
        </w:rPr>
        <w:t xml:space="preserve">    // 类型筛选</w:t>
      </w:r>
    </w:p>
    <w:p w14:paraId="313A9C1F">
      <w:pPr>
        <w:spacing w:before="0" w:after="0" w:line="260" w:lineRule="exact"/>
        <w:rPr>
          <w:sz w:val="36"/>
          <w:szCs w:val="40"/>
        </w:rPr>
      </w:pPr>
      <w:r>
        <w:rPr>
          <w:rFonts w:ascii="Consolas" w:hAnsi="Consolas" w:eastAsia="Consolas"/>
          <w:color w:val="2D2D2D"/>
          <w:sz w:val="22"/>
          <w:szCs w:val="40"/>
        </w:rPr>
        <w:t xml:space="preserve">    if (filters.value.type) {</w:t>
      </w:r>
    </w:p>
    <w:p w14:paraId="53BF3B93">
      <w:pPr>
        <w:spacing w:before="0" w:after="0" w:line="260" w:lineRule="exact"/>
        <w:rPr>
          <w:sz w:val="36"/>
          <w:szCs w:val="40"/>
        </w:rPr>
      </w:pPr>
      <w:r>
        <w:rPr>
          <w:rFonts w:ascii="Consolas" w:hAnsi="Consolas" w:eastAsia="Consolas"/>
          <w:color w:val="2D2D2D"/>
          <w:sz w:val="22"/>
          <w:szCs w:val="40"/>
        </w:rPr>
        <w:t xml:space="preserve">      list = list.filter(t =&gt; t.type === filters.value.type)</w:t>
      </w:r>
    </w:p>
    <w:p w14:paraId="0253FA1C">
      <w:pPr>
        <w:spacing w:before="0" w:after="0" w:line="260" w:lineRule="exact"/>
        <w:rPr>
          <w:sz w:val="36"/>
          <w:szCs w:val="40"/>
        </w:rPr>
      </w:pPr>
      <w:r>
        <w:rPr>
          <w:rFonts w:ascii="Consolas" w:hAnsi="Consolas" w:eastAsia="Consolas"/>
          <w:color w:val="2D2D2D"/>
          <w:sz w:val="22"/>
          <w:szCs w:val="40"/>
        </w:rPr>
        <w:t xml:space="preserve">    }</w:t>
      </w:r>
    </w:p>
    <w:p w14:paraId="792AAA75">
      <w:pPr>
        <w:spacing w:before="0" w:after="0" w:line="260" w:lineRule="exact"/>
        <w:rPr>
          <w:sz w:val="36"/>
          <w:szCs w:val="40"/>
        </w:rPr>
      </w:pPr>
      <w:r>
        <w:rPr>
          <w:rFonts w:ascii="Consolas" w:hAnsi="Consolas" w:eastAsia="Consolas"/>
          <w:color w:val="2D2D2D"/>
          <w:sz w:val="22"/>
          <w:szCs w:val="40"/>
        </w:rPr>
        <w:t xml:space="preserve"> </w:t>
      </w:r>
    </w:p>
    <w:p w14:paraId="37BB70CA">
      <w:pPr>
        <w:spacing w:before="0" w:after="0" w:line="260" w:lineRule="exact"/>
        <w:rPr>
          <w:sz w:val="36"/>
          <w:szCs w:val="40"/>
        </w:rPr>
      </w:pPr>
      <w:r>
        <w:rPr>
          <w:rFonts w:ascii="Consolas" w:hAnsi="Consolas" w:eastAsia="Consolas"/>
          <w:color w:val="2D2D2D"/>
          <w:sz w:val="22"/>
          <w:szCs w:val="40"/>
        </w:rPr>
        <w:t xml:space="preserve">    // 项目筛选 (API returns 'project', mock uses 'project_id')</w:t>
      </w:r>
    </w:p>
    <w:p w14:paraId="4DA0F962">
      <w:pPr>
        <w:spacing w:before="0" w:after="0" w:line="260" w:lineRule="exact"/>
        <w:rPr>
          <w:sz w:val="36"/>
          <w:szCs w:val="40"/>
        </w:rPr>
      </w:pPr>
      <w:r>
        <w:rPr>
          <w:rFonts w:ascii="Consolas" w:hAnsi="Consolas" w:eastAsia="Consolas"/>
          <w:color w:val="2D2D2D"/>
          <w:sz w:val="22"/>
          <w:szCs w:val="40"/>
        </w:rPr>
        <w:t xml:space="preserve">    if (filters.value.project_id) {</w:t>
      </w:r>
    </w:p>
    <w:p w14:paraId="0216E875">
      <w:pPr>
        <w:spacing w:before="0" w:after="0" w:line="260" w:lineRule="exact"/>
        <w:rPr>
          <w:sz w:val="36"/>
          <w:szCs w:val="40"/>
        </w:rPr>
      </w:pPr>
      <w:r>
        <w:rPr>
          <w:rFonts w:ascii="Consolas" w:hAnsi="Consolas" w:eastAsia="Consolas"/>
          <w:color w:val="2D2D2D"/>
          <w:sz w:val="22"/>
          <w:szCs w:val="40"/>
        </w:rPr>
        <w:t xml:space="preserve">      list = list.filter(t =&gt; (t.project_id || t.project) === filters.value.project_id)</w:t>
      </w:r>
    </w:p>
    <w:p w14:paraId="5EA70F82">
      <w:pPr>
        <w:spacing w:before="0" w:after="0" w:line="260" w:lineRule="exact"/>
        <w:rPr>
          <w:sz w:val="36"/>
          <w:szCs w:val="40"/>
        </w:rPr>
      </w:pPr>
      <w:r>
        <w:rPr>
          <w:rFonts w:ascii="Consolas" w:hAnsi="Consolas" w:eastAsia="Consolas"/>
          <w:color w:val="2D2D2D"/>
          <w:sz w:val="22"/>
          <w:szCs w:val="40"/>
        </w:rPr>
        <w:t xml:space="preserve">    }</w:t>
      </w:r>
    </w:p>
    <w:p w14:paraId="4E1EE176">
      <w:pPr>
        <w:spacing w:before="0" w:after="0" w:line="260" w:lineRule="exact"/>
        <w:rPr>
          <w:sz w:val="36"/>
          <w:szCs w:val="40"/>
        </w:rPr>
      </w:pPr>
      <w:r>
        <w:rPr>
          <w:rFonts w:ascii="Consolas" w:hAnsi="Consolas" w:eastAsia="Consolas"/>
          <w:color w:val="2D2D2D"/>
          <w:sz w:val="22"/>
          <w:szCs w:val="40"/>
        </w:rPr>
        <w:t xml:space="preserve"> </w:t>
      </w:r>
    </w:p>
    <w:p w14:paraId="2DCFC2C1">
      <w:pPr>
        <w:spacing w:before="0" w:after="0" w:line="260" w:lineRule="exact"/>
        <w:rPr>
          <w:sz w:val="36"/>
          <w:szCs w:val="40"/>
        </w:rPr>
      </w:pPr>
      <w:r>
        <w:rPr>
          <w:rFonts w:ascii="Consolas" w:hAnsi="Consolas" w:eastAsia="Consolas"/>
          <w:color w:val="2D2D2D"/>
          <w:sz w:val="22"/>
          <w:szCs w:val="40"/>
        </w:rPr>
        <w:t xml:space="preserve">    // 排序</w:t>
      </w:r>
    </w:p>
    <w:p w14:paraId="47584AB0">
      <w:pPr>
        <w:spacing w:before="0" w:after="0" w:line="260" w:lineRule="exact"/>
        <w:rPr>
          <w:sz w:val="36"/>
          <w:szCs w:val="40"/>
        </w:rPr>
      </w:pPr>
      <w:r>
        <w:rPr>
          <w:rFonts w:ascii="Consolas" w:hAnsi="Consolas" w:eastAsia="Consolas"/>
          <w:color w:val="2D2D2D"/>
          <w:sz w:val="22"/>
          <w:szCs w:val="40"/>
        </w:rPr>
        <w:t xml:space="preserve">    if (sortField.value) {</w:t>
      </w:r>
    </w:p>
    <w:p w14:paraId="14BFF284">
      <w:pPr>
        <w:spacing w:before="0" w:after="0" w:line="260" w:lineRule="exact"/>
        <w:rPr>
          <w:sz w:val="36"/>
          <w:szCs w:val="40"/>
        </w:rPr>
      </w:pPr>
      <w:r>
        <w:rPr>
          <w:rFonts w:ascii="Consolas" w:hAnsi="Consolas" w:eastAsia="Consolas"/>
          <w:color w:val="2D2D2D"/>
          <w:sz w:val="22"/>
          <w:szCs w:val="40"/>
        </w:rPr>
        <w:t xml:space="preserve">      list.sort((a, b) =&gt; {</w:t>
      </w:r>
    </w:p>
    <w:p w14:paraId="729F4B4D">
      <w:pPr>
        <w:spacing w:before="0" w:after="0" w:line="260" w:lineRule="exact"/>
        <w:rPr>
          <w:sz w:val="36"/>
          <w:szCs w:val="40"/>
        </w:rPr>
      </w:pPr>
      <w:r>
        <w:rPr>
          <w:rFonts w:ascii="Consolas" w:hAnsi="Consolas" w:eastAsia="Consolas"/>
          <w:color w:val="2D2D2D"/>
          <w:sz w:val="22"/>
          <w:szCs w:val="40"/>
        </w:rPr>
        <w:t xml:space="preserve">        const va = a[sortField.value] ?? ''</w:t>
      </w:r>
    </w:p>
    <w:p w14:paraId="4F39D641">
      <w:pPr>
        <w:spacing w:before="0" w:after="0" w:line="260" w:lineRule="exact"/>
        <w:rPr>
          <w:sz w:val="36"/>
          <w:szCs w:val="40"/>
        </w:rPr>
      </w:pPr>
      <w:r>
        <w:rPr>
          <w:rFonts w:ascii="Consolas" w:hAnsi="Consolas" w:eastAsia="Consolas"/>
          <w:color w:val="2D2D2D"/>
          <w:sz w:val="22"/>
          <w:szCs w:val="40"/>
        </w:rPr>
        <w:t xml:space="preserve">        const vb = b[sortField.value] ?? ''</w:t>
      </w:r>
    </w:p>
    <w:p w14:paraId="5E11EBFB">
      <w:pPr>
        <w:spacing w:before="0" w:after="0" w:line="260" w:lineRule="exact"/>
        <w:rPr>
          <w:sz w:val="36"/>
          <w:szCs w:val="40"/>
        </w:rPr>
      </w:pPr>
      <w:r>
        <w:rPr>
          <w:rFonts w:ascii="Consolas" w:hAnsi="Consolas" w:eastAsia="Consolas"/>
          <w:color w:val="2D2D2D"/>
          <w:sz w:val="22"/>
          <w:szCs w:val="40"/>
        </w:rPr>
        <w:t xml:space="preserve">        const cmp = typeof va === 'string' ? va.localeCompare(vb) : vb - va</w:t>
      </w:r>
    </w:p>
    <w:p w14:paraId="065ACA1A">
      <w:pPr>
        <w:spacing w:before="0" w:after="0" w:line="260" w:lineRule="exact"/>
        <w:rPr>
          <w:sz w:val="36"/>
          <w:szCs w:val="40"/>
        </w:rPr>
      </w:pPr>
      <w:r>
        <w:rPr>
          <w:rFonts w:ascii="Consolas" w:hAnsi="Consolas" w:eastAsia="Consolas"/>
          <w:color w:val="2D2D2D"/>
          <w:sz w:val="22"/>
          <w:szCs w:val="40"/>
        </w:rPr>
        <w:t xml:space="preserve">        return sortOrder.value === 'desc' ? -cmp : cmp</w:t>
      </w:r>
    </w:p>
    <w:p w14:paraId="3CAA1B79">
      <w:pPr>
        <w:spacing w:before="0" w:after="0" w:line="260" w:lineRule="exact"/>
        <w:rPr>
          <w:sz w:val="36"/>
          <w:szCs w:val="40"/>
        </w:rPr>
      </w:pPr>
      <w:r>
        <w:rPr>
          <w:rFonts w:ascii="Consolas" w:hAnsi="Consolas" w:eastAsia="Consolas"/>
          <w:color w:val="2D2D2D"/>
          <w:sz w:val="22"/>
          <w:szCs w:val="40"/>
        </w:rPr>
        <w:t xml:space="preserve">      })</w:t>
      </w:r>
    </w:p>
    <w:p w14:paraId="32707B74">
      <w:pPr>
        <w:spacing w:before="0" w:after="0" w:line="260" w:lineRule="exact"/>
        <w:rPr>
          <w:sz w:val="36"/>
          <w:szCs w:val="40"/>
        </w:rPr>
      </w:pPr>
      <w:r>
        <w:rPr>
          <w:rFonts w:ascii="Consolas" w:hAnsi="Consolas" w:eastAsia="Consolas"/>
          <w:color w:val="2D2D2D"/>
          <w:sz w:val="22"/>
          <w:szCs w:val="40"/>
        </w:rPr>
        <w:t xml:space="preserve">    }</w:t>
      </w:r>
    </w:p>
    <w:p w14:paraId="227F0D8F">
      <w:pPr>
        <w:spacing w:before="0" w:after="0" w:line="260" w:lineRule="exact"/>
        <w:rPr>
          <w:sz w:val="36"/>
          <w:szCs w:val="40"/>
        </w:rPr>
      </w:pPr>
      <w:r>
        <w:rPr>
          <w:rFonts w:ascii="Consolas" w:hAnsi="Consolas" w:eastAsia="Consolas"/>
          <w:color w:val="2D2D2D"/>
          <w:sz w:val="22"/>
          <w:szCs w:val="40"/>
        </w:rPr>
        <w:t xml:space="preserve"> </w:t>
      </w:r>
    </w:p>
    <w:p w14:paraId="09F5BBA0">
      <w:pPr>
        <w:spacing w:before="0" w:after="0" w:line="260" w:lineRule="exact"/>
        <w:rPr>
          <w:sz w:val="36"/>
          <w:szCs w:val="40"/>
        </w:rPr>
      </w:pPr>
      <w:r>
        <w:rPr>
          <w:rFonts w:ascii="Consolas" w:hAnsi="Consolas" w:eastAsia="Consolas"/>
          <w:color w:val="2D2D2D"/>
          <w:sz w:val="22"/>
          <w:szCs w:val="40"/>
        </w:rPr>
        <w:t xml:space="preserve">    total.value = list.length</w:t>
      </w:r>
    </w:p>
    <w:p w14:paraId="6A4FEF64">
      <w:pPr>
        <w:spacing w:before="0" w:after="0" w:line="260" w:lineRule="exact"/>
        <w:rPr>
          <w:sz w:val="36"/>
          <w:szCs w:val="40"/>
        </w:rPr>
      </w:pPr>
      <w:r>
        <w:rPr>
          <w:rFonts w:ascii="Consolas" w:hAnsi="Consolas" w:eastAsia="Consolas"/>
          <w:color w:val="2D2D2D"/>
          <w:sz w:val="22"/>
          <w:szCs w:val="40"/>
        </w:rPr>
        <w:t xml:space="preserve">    const start = (page.value - 1) * pageSize.value</w:t>
      </w:r>
    </w:p>
    <w:p w14:paraId="22AC198A">
      <w:pPr>
        <w:spacing w:before="0" w:after="0" w:line="260" w:lineRule="exact"/>
        <w:rPr>
          <w:sz w:val="36"/>
          <w:szCs w:val="40"/>
        </w:rPr>
      </w:pPr>
      <w:r>
        <w:rPr>
          <w:rFonts w:ascii="Consolas" w:hAnsi="Consolas" w:eastAsia="Consolas"/>
          <w:color w:val="2D2D2D"/>
          <w:sz w:val="22"/>
          <w:szCs w:val="40"/>
        </w:rPr>
        <w:t xml:space="preserve">    return list.slice(start, start + pageSize.value)</w:t>
      </w:r>
    </w:p>
    <w:p w14:paraId="35169868">
      <w:pPr>
        <w:spacing w:before="0" w:after="0" w:line="260" w:lineRule="exact"/>
        <w:rPr>
          <w:sz w:val="36"/>
          <w:szCs w:val="40"/>
        </w:rPr>
      </w:pPr>
      <w:r>
        <w:rPr>
          <w:rFonts w:ascii="Consolas" w:hAnsi="Consolas" w:eastAsia="Consolas"/>
          <w:color w:val="2D2D2D"/>
          <w:sz w:val="22"/>
          <w:szCs w:val="40"/>
        </w:rPr>
        <w:t xml:space="preserve">  })</w:t>
      </w:r>
    </w:p>
    <w:p w14:paraId="6C76887A">
      <w:pPr>
        <w:spacing w:before="0" w:after="0" w:line="260" w:lineRule="exact"/>
        <w:rPr>
          <w:sz w:val="36"/>
          <w:szCs w:val="40"/>
        </w:rPr>
      </w:pPr>
      <w:r>
        <w:rPr>
          <w:rFonts w:ascii="Consolas" w:hAnsi="Consolas" w:eastAsia="Consolas"/>
          <w:color w:val="2D2D2D"/>
          <w:sz w:val="22"/>
          <w:szCs w:val="40"/>
        </w:rPr>
        <w:t xml:space="preserve"> </w:t>
      </w:r>
    </w:p>
    <w:p w14:paraId="57B1DC22">
      <w:pPr>
        <w:spacing w:before="0" w:after="0" w:line="260" w:lineRule="exact"/>
        <w:rPr>
          <w:sz w:val="36"/>
          <w:szCs w:val="40"/>
        </w:rPr>
      </w:pPr>
      <w:r>
        <w:rPr>
          <w:rFonts w:ascii="Consolas" w:hAnsi="Consolas" w:eastAsia="Consolas"/>
          <w:color w:val="2D2D2D"/>
          <w:sz w:val="22"/>
          <w:szCs w:val="40"/>
        </w:rPr>
        <w:t xml:space="preserve">  // --------------- actions ---------------</w:t>
      </w:r>
    </w:p>
    <w:p w14:paraId="60DC34AC">
      <w:pPr>
        <w:spacing w:before="0" w:after="0" w:line="260" w:lineRule="exact"/>
        <w:rPr>
          <w:sz w:val="36"/>
          <w:szCs w:val="40"/>
        </w:rPr>
      </w:pPr>
      <w:r>
        <w:rPr>
          <w:rFonts w:ascii="Consolas" w:hAnsi="Consolas" w:eastAsia="Consolas"/>
          <w:color w:val="2D2D2D"/>
          <w:sz w:val="22"/>
          <w:szCs w:val="40"/>
        </w:rPr>
        <w:t xml:space="preserve">  async function fetchTasks(params = {}) {</w:t>
      </w:r>
    </w:p>
    <w:p w14:paraId="42FC8EDF">
      <w:pPr>
        <w:spacing w:before="0" w:after="0" w:line="260" w:lineRule="exact"/>
        <w:rPr>
          <w:sz w:val="36"/>
          <w:szCs w:val="40"/>
        </w:rPr>
      </w:pPr>
      <w:r>
        <w:rPr>
          <w:rFonts w:ascii="Consolas" w:hAnsi="Consolas" w:eastAsia="Consolas"/>
          <w:color w:val="2D2D2D"/>
          <w:sz w:val="22"/>
          <w:szCs w:val="40"/>
        </w:rPr>
        <w:t xml:space="preserve">    loading.value = true</w:t>
      </w:r>
    </w:p>
    <w:p w14:paraId="3AB24F9F">
      <w:pPr>
        <w:spacing w:before="0" w:after="0" w:line="260" w:lineRule="exact"/>
        <w:rPr>
          <w:sz w:val="36"/>
          <w:szCs w:val="40"/>
        </w:rPr>
      </w:pPr>
      <w:r>
        <w:rPr>
          <w:rFonts w:ascii="Consolas" w:hAnsi="Consolas" w:eastAsia="Consolas"/>
          <w:color w:val="2D2D2D"/>
          <w:sz w:val="22"/>
          <w:szCs w:val="40"/>
        </w:rPr>
        <w:t xml:space="preserve">    try {</w:t>
      </w:r>
    </w:p>
    <w:p w14:paraId="75DF4855">
      <w:pPr>
        <w:spacing w:before="0" w:after="0" w:line="260" w:lineRule="exact"/>
        <w:rPr>
          <w:sz w:val="36"/>
          <w:szCs w:val="40"/>
        </w:rPr>
      </w:pPr>
      <w:r>
        <w:rPr>
          <w:rFonts w:ascii="Consolas" w:hAnsi="Consolas" w:eastAsia="Consolas"/>
          <w:color w:val="2D2D2D"/>
          <w:sz w:val="22"/>
          <w:szCs w:val="40"/>
        </w:rPr>
        <w:t xml:space="preserve">      const merged = { ...filters.value, ...params, page: page.value, page_size: pageSize.value }</w:t>
      </w:r>
    </w:p>
    <w:p w14:paraId="14A3D23C">
      <w:pPr>
        <w:spacing w:before="0" w:after="0" w:line="260" w:lineRule="exact"/>
        <w:rPr>
          <w:sz w:val="36"/>
          <w:szCs w:val="40"/>
        </w:rPr>
      </w:pPr>
      <w:r>
        <w:rPr>
          <w:rFonts w:ascii="Consolas" w:hAnsi="Consolas" w:eastAsia="Consolas"/>
          <w:color w:val="2D2D2D"/>
          <w:sz w:val="22"/>
          <w:szCs w:val="40"/>
        </w:rPr>
        <w:t xml:space="preserve">      if (sortField.value) {</w:t>
      </w:r>
    </w:p>
    <w:p w14:paraId="6E2B827F">
      <w:pPr>
        <w:spacing w:before="0" w:after="0" w:line="260" w:lineRule="exact"/>
        <w:rPr>
          <w:sz w:val="36"/>
          <w:szCs w:val="40"/>
        </w:rPr>
      </w:pPr>
      <w:r>
        <w:rPr>
          <w:rFonts w:ascii="Consolas" w:hAnsi="Consolas" w:eastAsia="Consolas"/>
          <w:color w:val="2D2D2D"/>
          <w:sz w:val="22"/>
          <w:szCs w:val="40"/>
        </w:rPr>
        <w:t xml:space="preserve">        merged.ordering = sortOrder.value === 'desc' ? `-${sortField.value}` : sortField.value</w:t>
      </w:r>
    </w:p>
    <w:p w14:paraId="0AACA498">
      <w:pPr>
        <w:spacing w:before="0" w:after="0" w:line="260" w:lineRule="exact"/>
        <w:rPr>
          <w:sz w:val="36"/>
          <w:szCs w:val="40"/>
        </w:rPr>
      </w:pPr>
      <w:r>
        <w:rPr>
          <w:rFonts w:ascii="Consolas" w:hAnsi="Consolas" w:eastAsia="Consolas"/>
          <w:color w:val="2D2D2D"/>
          <w:sz w:val="22"/>
          <w:szCs w:val="40"/>
        </w:rPr>
        <w:t xml:space="preserve">      }</w:t>
      </w:r>
    </w:p>
    <w:p w14:paraId="5A4746E4">
      <w:pPr>
        <w:spacing w:before="0" w:after="0" w:line="260" w:lineRule="exact"/>
        <w:rPr>
          <w:sz w:val="36"/>
          <w:szCs w:val="40"/>
        </w:rPr>
      </w:pPr>
      <w:r>
        <w:rPr>
          <w:rFonts w:ascii="Consolas" w:hAnsi="Consolas" w:eastAsia="Consolas"/>
          <w:color w:val="2D2D2D"/>
          <w:sz w:val="22"/>
          <w:szCs w:val="40"/>
        </w:rPr>
        <w:t xml:space="preserve">      const res = await taskAPI.list(merged)</w:t>
      </w:r>
    </w:p>
    <w:p w14:paraId="5164F828">
      <w:pPr>
        <w:spacing w:before="0" w:after="0" w:line="260" w:lineRule="exact"/>
        <w:rPr>
          <w:sz w:val="36"/>
          <w:szCs w:val="40"/>
        </w:rPr>
      </w:pPr>
      <w:r>
        <w:rPr>
          <w:rFonts w:ascii="Consolas" w:hAnsi="Consolas" w:eastAsia="Consolas"/>
          <w:color w:val="2D2D2D"/>
          <w:sz w:val="22"/>
          <w:szCs w:val="40"/>
        </w:rPr>
        <w:t xml:space="preserve">      tasks.value = res.results || res</w:t>
      </w:r>
    </w:p>
    <w:p w14:paraId="52265C19">
      <w:pPr>
        <w:spacing w:before="0" w:after="0" w:line="260" w:lineRule="exact"/>
        <w:rPr>
          <w:sz w:val="36"/>
          <w:szCs w:val="40"/>
        </w:rPr>
      </w:pPr>
      <w:r>
        <w:rPr>
          <w:rFonts w:ascii="Consolas" w:hAnsi="Consolas" w:eastAsia="Consolas"/>
          <w:color w:val="2D2D2D"/>
          <w:sz w:val="22"/>
          <w:szCs w:val="40"/>
        </w:rPr>
        <w:t xml:space="preserve">      total.value = res.count || tasks.value.length</w:t>
      </w:r>
    </w:p>
    <w:p w14:paraId="6E401139">
      <w:pPr>
        <w:spacing w:before="0" w:after="0" w:line="260" w:lineRule="exact"/>
        <w:rPr>
          <w:sz w:val="36"/>
          <w:szCs w:val="40"/>
        </w:rPr>
      </w:pPr>
      <w:r>
        <w:rPr>
          <w:rFonts w:ascii="Consolas" w:hAnsi="Consolas" w:eastAsia="Consolas"/>
          <w:color w:val="2D2D2D"/>
          <w:sz w:val="22"/>
          <w:szCs w:val="40"/>
        </w:rPr>
        <w:t xml:space="preserve">      useMock.value = false</w:t>
      </w:r>
    </w:p>
    <w:p w14:paraId="52C117C8">
      <w:pPr>
        <w:spacing w:before="0" w:after="0" w:line="260" w:lineRule="exact"/>
        <w:rPr>
          <w:sz w:val="36"/>
          <w:szCs w:val="40"/>
        </w:rPr>
      </w:pPr>
      <w:r>
        <w:rPr>
          <w:rFonts w:ascii="Consolas" w:hAnsi="Consolas" w:eastAsia="Consolas"/>
          <w:color w:val="2D2D2D"/>
          <w:sz w:val="22"/>
          <w:szCs w:val="40"/>
        </w:rPr>
        <w:t xml:space="preserve">    } catch {</w:t>
      </w:r>
    </w:p>
    <w:p w14:paraId="462D4858">
      <w:pPr>
        <w:spacing w:before="0" w:after="0" w:line="260" w:lineRule="exact"/>
        <w:rPr>
          <w:sz w:val="36"/>
          <w:szCs w:val="40"/>
        </w:rPr>
      </w:pPr>
      <w:r>
        <w:rPr>
          <w:rFonts w:ascii="Consolas" w:hAnsi="Consolas" w:eastAsia="Consolas"/>
          <w:color w:val="2D2D2D"/>
          <w:sz w:val="22"/>
          <w:szCs w:val="40"/>
        </w:rPr>
        <w:t xml:space="preserve">      useMock.value = true</w:t>
      </w:r>
    </w:p>
    <w:p w14:paraId="3782FE71">
      <w:pPr>
        <w:spacing w:before="0" w:after="0" w:line="260" w:lineRule="exact"/>
        <w:rPr>
          <w:sz w:val="36"/>
          <w:szCs w:val="40"/>
        </w:rPr>
      </w:pPr>
      <w:r>
        <w:rPr>
          <w:rFonts w:ascii="Consolas" w:hAnsi="Consolas" w:eastAsia="Consolas"/>
          <w:color w:val="2D2D2D"/>
          <w:sz w:val="22"/>
          <w:szCs w:val="40"/>
        </w:rPr>
        <w:t xml:space="preserve">      const projectId = filters.value.project_id || params.project_id || ''</w:t>
      </w:r>
    </w:p>
    <w:p w14:paraId="4C9AA895">
      <w:pPr>
        <w:spacing w:before="0" w:after="0" w:line="260" w:lineRule="exact"/>
        <w:rPr>
          <w:sz w:val="36"/>
          <w:szCs w:val="40"/>
        </w:rPr>
      </w:pPr>
      <w:r>
        <w:rPr>
          <w:rFonts w:ascii="Consolas" w:hAnsi="Consolas" w:eastAsia="Consolas"/>
          <w:color w:val="2D2D2D"/>
          <w:sz w:val="22"/>
          <w:szCs w:val="40"/>
        </w:rPr>
        <w:t xml:space="preserve">      tasks.value = _mockTasks(projectId)</w:t>
      </w:r>
    </w:p>
    <w:p w14:paraId="657F5688">
      <w:pPr>
        <w:spacing w:before="0" w:after="0" w:line="260" w:lineRule="exact"/>
        <w:rPr>
          <w:sz w:val="36"/>
          <w:szCs w:val="40"/>
        </w:rPr>
      </w:pPr>
      <w:r>
        <w:rPr>
          <w:rFonts w:ascii="Consolas" w:hAnsi="Consolas" w:eastAsia="Consolas"/>
          <w:color w:val="2D2D2D"/>
          <w:sz w:val="22"/>
          <w:szCs w:val="40"/>
        </w:rPr>
        <w:t xml:space="preserve">    } finally {</w:t>
      </w:r>
    </w:p>
    <w:p w14:paraId="50C1F8FC">
      <w:pPr>
        <w:spacing w:before="0" w:after="0" w:line="260" w:lineRule="exact"/>
        <w:rPr>
          <w:sz w:val="36"/>
          <w:szCs w:val="40"/>
        </w:rPr>
      </w:pPr>
      <w:r>
        <w:rPr>
          <w:rFonts w:ascii="Consolas" w:hAnsi="Consolas" w:eastAsia="Consolas"/>
          <w:color w:val="2D2D2D"/>
          <w:sz w:val="22"/>
          <w:szCs w:val="40"/>
        </w:rPr>
        <w:t xml:space="preserve">      loading.value = false</w:t>
      </w:r>
    </w:p>
    <w:p w14:paraId="155560DA">
      <w:pPr>
        <w:spacing w:before="0" w:after="0" w:line="260" w:lineRule="exact"/>
        <w:rPr>
          <w:sz w:val="36"/>
          <w:szCs w:val="40"/>
        </w:rPr>
      </w:pPr>
      <w:r>
        <w:rPr>
          <w:rFonts w:ascii="Consolas" w:hAnsi="Consolas" w:eastAsia="Consolas"/>
          <w:color w:val="2D2D2D"/>
          <w:sz w:val="22"/>
          <w:szCs w:val="40"/>
        </w:rPr>
        <w:t xml:space="preserve">    }</w:t>
      </w:r>
    </w:p>
    <w:p w14:paraId="19328F83">
      <w:pPr>
        <w:spacing w:before="0" w:after="0" w:line="260" w:lineRule="exact"/>
        <w:rPr>
          <w:sz w:val="36"/>
          <w:szCs w:val="40"/>
        </w:rPr>
      </w:pPr>
      <w:r>
        <w:rPr>
          <w:rFonts w:ascii="Consolas" w:hAnsi="Consolas" w:eastAsia="Consolas"/>
          <w:color w:val="2D2D2D"/>
          <w:sz w:val="22"/>
          <w:szCs w:val="40"/>
        </w:rPr>
        <w:t xml:space="preserve">    return tasks.value</w:t>
      </w:r>
    </w:p>
    <w:p w14:paraId="29EFEA77">
      <w:pPr>
        <w:spacing w:before="0" w:after="0" w:line="260" w:lineRule="exact"/>
        <w:rPr>
          <w:sz w:val="36"/>
          <w:szCs w:val="40"/>
        </w:rPr>
      </w:pPr>
      <w:r>
        <w:rPr>
          <w:rFonts w:ascii="Consolas" w:hAnsi="Consolas" w:eastAsia="Consolas"/>
          <w:color w:val="2D2D2D"/>
          <w:sz w:val="22"/>
          <w:szCs w:val="40"/>
        </w:rPr>
        <w:t xml:space="preserve">  }</w:t>
      </w:r>
    </w:p>
    <w:p w14:paraId="3A3E8274">
      <w:pPr>
        <w:spacing w:before="0" w:after="0" w:line="260" w:lineRule="exact"/>
        <w:rPr>
          <w:sz w:val="36"/>
          <w:szCs w:val="40"/>
        </w:rPr>
      </w:pPr>
      <w:r>
        <w:rPr>
          <w:rFonts w:ascii="Consolas" w:hAnsi="Consolas" w:eastAsia="Consolas"/>
          <w:color w:val="2D2D2D"/>
          <w:sz w:val="22"/>
          <w:szCs w:val="40"/>
        </w:rPr>
        <w:t xml:space="preserve"> </w:t>
      </w:r>
    </w:p>
    <w:p w14:paraId="3578ABFF">
      <w:pPr>
        <w:spacing w:before="0" w:after="0" w:line="260" w:lineRule="exact"/>
        <w:rPr>
          <w:sz w:val="36"/>
          <w:szCs w:val="40"/>
        </w:rPr>
      </w:pPr>
      <w:r>
        <w:rPr>
          <w:rFonts w:ascii="Consolas" w:hAnsi="Consolas" w:eastAsia="Consolas"/>
          <w:color w:val="2D2D2D"/>
          <w:sz w:val="22"/>
          <w:szCs w:val="40"/>
        </w:rPr>
        <w:t xml:space="preserve">  async function fetchTask(id) {</w:t>
      </w:r>
    </w:p>
    <w:p w14:paraId="468A1072">
      <w:pPr>
        <w:spacing w:before="0" w:after="0" w:line="260" w:lineRule="exact"/>
        <w:rPr>
          <w:sz w:val="36"/>
          <w:szCs w:val="40"/>
        </w:rPr>
      </w:pPr>
      <w:r>
        <w:rPr>
          <w:rFonts w:ascii="Consolas" w:hAnsi="Consolas" w:eastAsia="Consolas"/>
          <w:color w:val="2D2D2D"/>
          <w:sz w:val="22"/>
          <w:szCs w:val="40"/>
        </w:rPr>
        <w:t xml:space="preserve">    loading.value = true</w:t>
      </w:r>
    </w:p>
    <w:p w14:paraId="3C21BF1E">
      <w:pPr>
        <w:spacing w:before="0" w:after="0" w:line="260" w:lineRule="exact"/>
        <w:rPr>
          <w:sz w:val="36"/>
          <w:szCs w:val="40"/>
        </w:rPr>
      </w:pPr>
      <w:r>
        <w:rPr>
          <w:rFonts w:ascii="Consolas" w:hAnsi="Consolas" w:eastAsia="Consolas"/>
          <w:color w:val="2D2D2D"/>
          <w:sz w:val="22"/>
          <w:szCs w:val="40"/>
        </w:rPr>
        <w:t xml:space="preserve">    try {</w:t>
      </w:r>
    </w:p>
    <w:p w14:paraId="75701D94">
      <w:pPr>
        <w:spacing w:before="0" w:after="0" w:line="260" w:lineRule="exact"/>
        <w:rPr>
          <w:sz w:val="36"/>
          <w:szCs w:val="40"/>
        </w:rPr>
      </w:pPr>
      <w:r>
        <w:rPr>
          <w:rFonts w:ascii="Consolas" w:hAnsi="Consolas" w:eastAsia="Consolas"/>
          <w:color w:val="2D2D2D"/>
          <w:sz w:val="22"/>
          <w:szCs w:val="40"/>
        </w:rPr>
        <w:t xml:space="preserve">      const res = await taskAPI.detail(id)</w:t>
      </w:r>
    </w:p>
    <w:p w14:paraId="346AFE51">
      <w:pPr>
        <w:spacing w:before="0" w:after="0" w:line="260" w:lineRule="exact"/>
        <w:rPr>
          <w:sz w:val="36"/>
          <w:szCs w:val="40"/>
        </w:rPr>
      </w:pPr>
      <w:r>
        <w:rPr>
          <w:rFonts w:ascii="Consolas" w:hAnsi="Consolas" w:eastAsia="Consolas"/>
          <w:color w:val="2D2D2D"/>
          <w:sz w:val="22"/>
          <w:szCs w:val="40"/>
        </w:rPr>
        <w:t xml:space="preserve">      currentTask.value = res</w:t>
      </w:r>
    </w:p>
    <w:p w14:paraId="1D2D6E87">
      <w:pPr>
        <w:spacing w:before="0" w:after="0" w:line="260" w:lineRule="exact"/>
        <w:rPr>
          <w:sz w:val="36"/>
          <w:szCs w:val="40"/>
        </w:rPr>
      </w:pPr>
      <w:r>
        <w:rPr>
          <w:rFonts w:ascii="Consolas" w:hAnsi="Consolas" w:eastAsia="Consolas"/>
          <w:color w:val="2D2D2D"/>
          <w:sz w:val="22"/>
          <w:szCs w:val="40"/>
        </w:rPr>
        <w:t xml:space="preserve">      useMock.value = false</w:t>
      </w:r>
    </w:p>
    <w:p w14:paraId="402BF217">
      <w:pPr>
        <w:spacing w:before="0" w:after="0" w:line="260" w:lineRule="exact"/>
        <w:rPr>
          <w:sz w:val="36"/>
          <w:szCs w:val="40"/>
        </w:rPr>
      </w:pPr>
      <w:r>
        <w:rPr>
          <w:rFonts w:ascii="Consolas" w:hAnsi="Consolas" w:eastAsia="Consolas"/>
          <w:color w:val="2D2D2D"/>
          <w:sz w:val="22"/>
          <w:szCs w:val="40"/>
        </w:rPr>
        <w:t xml:space="preserve">    } catch {</w:t>
      </w:r>
    </w:p>
    <w:p w14:paraId="693B69F9">
      <w:pPr>
        <w:spacing w:before="0" w:after="0" w:line="260" w:lineRule="exact"/>
        <w:rPr>
          <w:sz w:val="36"/>
          <w:szCs w:val="40"/>
        </w:rPr>
      </w:pPr>
      <w:r>
        <w:rPr>
          <w:rFonts w:ascii="Consolas" w:hAnsi="Consolas" w:eastAsia="Consolas"/>
          <w:color w:val="2D2D2D"/>
          <w:sz w:val="22"/>
          <w:szCs w:val="40"/>
        </w:rPr>
        <w:t xml:space="preserve">      useMock.value = true</w:t>
      </w:r>
    </w:p>
    <w:p w14:paraId="31E57715">
      <w:pPr>
        <w:spacing w:before="0" w:after="0" w:line="260" w:lineRule="exact"/>
        <w:rPr>
          <w:sz w:val="36"/>
          <w:szCs w:val="40"/>
        </w:rPr>
      </w:pPr>
      <w:r>
        <w:rPr>
          <w:rFonts w:ascii="Consolas" w:hAnsi="Consolas" w:eastAsia="Consolas"/>
          <w:color w:val="2D2D2D"/>
          <w:sz w:val="22"/>
          <w:szCs w:val="40"/>
        </w:rPr>
        <w:t xml:space="preserve">      currentTask.value = tasks.value.find(t =&gt; t.id === id) || null</w:t>
      </w:r>
    </w:p>
    <w:p w14:paraId="66566EB6">
      <w:pPr>
        <w:spacing w:before="0" w:after="0" w:line="260" w:lineRule="exact"/>
        <w:rPr>
          <w:sz w:val="36"/>
          <w:szCs w:val="40"/>
        </w:rPr>
      </w:pPr>
      <w:r>
        <w:rPr>
          <w:rFonts w:ascii="Consolas" w:hAnsi="Consolas" w:eastAsia="Consolas"/>
          <w:color w:val="2D2D2D"/>
          <w:sz w:val="22"/>
          <w:szCs w:val="40"/>
        </w:rPr>
        <w:t xml:space="preserve">    } finally {</w:t>
      </w:r>
    </w:p>
    <w:p w14:paraId="706F573E">
      <w:pPr>
        <w:spacing w:before="0" w:after="0" w:line="260" w:lineRule="exact"/>
        <w:rPr>
          <w:sz w:val="36"/>
          <w:szCs w:val="40"/>
        </w:rPr>
      </w:pPr>
      <w:r>
        <w:rPr>
          <w:rFonts w:ascii="Consolas" w:hAnsi="Consolas" w:eastAsia="Consolas"/>
          <w:color w:val="2D2D2D"/>
          <w:sz w:val="22"/>
          <w:szCs w:val="40"/>
        </w:rPr>
        <w:t xml:space="preserve">      loading.value = false</w:t>
      </w:r>
    </w:p>
    <w:p w14:paraId="1B60B2AD">
      <w:pPr>
        <w:spacing w:before="0" w:after="0" w:line="260" w:lineRule="exact"/>
        <w:rPr>
          <w:sz w:val="36"/>
          <w:szCs w:val="40"/>
        </w:rPr>
      </w:pPr>
      <w:r>
        <w:rPr>
          <w:rFonts w:ascii="Consolas" w:hAnsi="Consolas" w:eastAsia="Consolas"/>
          <w:color w:val="2D2D2D"/>
          <w:sz w:val="22"/>
          <w:szCs w:val="40"/>
        </w:rPr>
        <w:t xml:space="preserve">    }</w:t>
      </w:r>
    </w:p>
    <w:p w14:paraId="35E2D369">
      <w:pPr>
        <w:spacing w:before="0" w:after="0" w:line="260" w:lineRule="exact"/>
        <w:rPr>
          <w:sz w:val="36"/>
          <w:szCs w:val="40"/>
        </w:rPr>
      </w:pPr>
      <w:r>
        <w:rPr>
          <w:rFonts w:ascii="Consolas" w:hAnsi="Consolas" w:eastAsia="Consolas"/>
          <w:color w:val="2D2D2D"/>
          <w:sz w:val="22"/>
          <w:szCs w:val="40"/>
        </w:rPr>
        <w:t xml:space="preserve">    return currentTask.value</w:t>
      </w:r>
    </w:p>
    <w:p w14:paraId="11D2C81B">
      <w:pPr>
        <w:spacing w:before="0" w:after="0" w:line="260" w:lineRule="exact"/>
        <w:rPr>
          <w:sz w:val="36"/>
          <w:szCs w:val="40"/>
        </w:rPr>
      </w:pPr>
      <w:r>
        <w:rPr>
          <w:rFonts w:ascii="Consolas" w:hAnsi="Consolas" w:eastAsia="Consolas"/>
          <w:color w:val="2D2D2D"/>
          <w:sz w:val="22"/>
          <w:szCs w:val="40"/>
        </w:rPr>
        <w:t xml:space="preserve">  }</w:t>
      </w:r>
    </w:p>
    <w:p w14:paraId="47CA2288">
      <w:pPr>
        <w:spacing w:before="0" w:after="0" w:line="260" w:lineRule="exact"/>
        <w:rPr>
          <w:sz w:val="36"/>
          <w:szCs w:val="40"/>
        </w:rPr>
      </w:pPr>
      <w:r>
        <w:rPr>
          <w:rFonts w:ascii="Consolas" w:hAnsi="Consolas" w:eastAsia="Consolas"/>
          <w:color w:val="2D2D2D"/>
          <w:sz w:val="22"/>
          <w:szCs w:val="40"/>
        </w:rPr>
        <w:t xml:space="preserve"> </w:t>
      </w:r>
    </w:p>
    <w:p w14:paraId="17D53FA1">
      <w:pPr>
        <w:spacing w:before="0" w:after="0" w:line="260" w:lineRule="exact"/>
        <w:rPr>
          <w:sz w:val="36"/>
          <w:szCs w:val="40"/>
        </w:rPr>
      </w:pPr>
      <w:r>
        <w:rPr>
          <w:rFonts w:ascii="Consolas" w:hAnsi="Consolas" w:eastAsia="Consolas"/>
          <w:color w:val="2D2D2D"/>
          <w:sz w:val="22"/>
          <w:szCs w:val="40"/>
        </w:rPr>
        <w:t xml:space="preserve">  async function createTask(data) {</w:t>
      </w:r>
    </w:p>
    <w:p w14:paraId="5FE69590">
      <w:pPr>
        <w:spacing w:before="0" w:after="0" w:line="260" w:lineRule="exact"/>
        <w:rPr>
          <w:sz w:val="36"/>
          <w:szCs w:val="40"/>
        </w:rPr>
      </w:pPr>
      <w:r>
        <w:rPr>
          <w:rFonts w:ascii="Consolas" w:hAnsi="Consolas" w:eastAsia="Consolas"/>
          <w:color w:val="2D2D2D"/>
          <w:sz w:val="22"/>
          <w:szCs w:val="40"/>
        </w:rPr>
        <w:t xml:space="preserve">    const res = await taskAPI.create(data)</w:t>
      </w:r>
    </w:p>
    <w:p w14:paraId="344520C5">
      <w:pPr>
        <w:spacing w:before="0" w:after="0" w:line="260" w:lineRule="exact"/>
        <w:rPr>
          <w:sz w:val="36"/>
          <w:szCs w:val="40"/>
        </w:rPr>
      </w:pPr>
      <w:r>
        <w:rPr>
          <w:rFonts w:ascii="Consolas" w:hAnsi="Consolas" w:eastAsia="Consolas"/>
          <w:color w:val="2D2D2D"/>
          <w:sz w:val="22"/>
          <w:szCs w:val="40"/>
        </w:rPr>
        <w:t xml:space="preserve">    tasks.value.unshift(res)</w:t>
      </w:r>
    </w:p>
    <w:p w14:paraId="472F9072">
      <w:pPr>
        <w:spacing w:before="0" w:after="0" w:line="260" w:lineRule="exact"/>
        <w:rPr>
          <w:sz w:val="36"/>
          <w:szCs w:val="40"/>
        </w:rPr>
      </w:pPr>
      <w:r>
        <w:rPr>
          <w:rFonts w:ascii="Consolas" w:hAnsi="Consolas" w:eastAsia="Consolas"/>
          <w:color w:val="2D2D2D"/>
          <w:sz w:val="22"/>
          <w:szCs w:val="40"/>
        </w:rPr>
        <w:t xml:space="preserve">    return res</w:t>
      </w:r>
    </w:p>
    <w:p w14:paraId="51E1E442">
      <w:pPr>
        <w:spacing w:before="0" w:after="0" w:line="260" w:lineRule="exact"/>
        <w:rPr>
          <w:sz w:val="36"/>
          <w:szCs w:val="40"/>
        </w:rPr>
      </w:pPr>
      <w:r>
        <w:rPr>
          <w:rFonts w:ascii="Consolas" w:hAnsi="Consolas" w:eastAsia="Consolas"/>
          <w:color w:val="2D2D2D"/>
          <w:sz w:val="22"/>
          <w:szCs w:val="40"/>
        </w:rPr>
        <w:t xml:space="preserve">  }</w:t>
      </w:r>
    </w:p>
    <w:p w14:paraId="653B0B71">
      <w:pPr>
        <w:spacing w:before="0" w:after="0" w:line="260" w:lineRule="exact"/>
        <w:rPr>
          <w:sz w:val="36"/>
          <w:szCs w:val="40"/>
        </w:rPr>
      </w:pPr>
      <w:r>
        <w:rPr>
          <w:rFonts w:ascii="Consolas" w:hAnsi="Consolas" w:eastAsia="Consolas"/>
          <w:color w:val="2D2D2D"/>
          <w:sz w:val="22"/>
          <w:szCs w:val="40"/>
        </w:rPr>
        <w:t xml:space="preserve"> </w:t>
      </w:r>
    </w:p>
    <w:p w14:paraId="727359D6">
      <w:pPr>
        <w:spacing w:before="0" w:after="0" w:line="260" w:lineRule="exact"/>
        <w:rPr>
          <w:sz w:val="36"/>
          <w:szCs w:val="40"/>
        </w:rPr>
      </w:pPr>
      <w:r>
        <w:rPr>
          <w:rFonts w:ascii="Consolas" w:hAnsi="Consolas" w:eastAsia="Consolas"/>
          <w:color w:val="2D2D2D"/>
          <w:sz w:val="22"/>
          <w:szCs w:val="40"/>
        </w:rPr>
        <w:t xml:space="preserve">  async function updateTask(id, data) {</w:t>
      </w:r>
    </w:p>
    <w:p w14:paraId="51B57C11">
      <w:pPr>
        <w:spacing w:before="0" w:after="0" w:line="260" w:lineRule="exact"/>
        <w:rPr>
          <w:sz w:val="36"/>
          <w:szCs w:val="40"/>
        </w:rPr>
      </w:pPr>
      <w:r>
        <w:rPr>
          <w:rFonts w:ascii="Consolas" w:hAnsi="Consolas" w:eastAsia="Consolas"/>
          <w:color w:val="2D2D2D"/>
          <w:sz w:val="22"/>
          <w:szCs w:val="40"/>
        </w:rPr>
        <w:t xml:space="preserve">    const res = await taskAPI.update(id, data)</w:t>
      </w:r>
    </w:p>
    <w:p w14:paraId="35C91072">
      <w:pPr>
        <w:spacing w:before="0" w:after="0" w:line="260" w:lineRule="exact"/>
        <w:rPr>
          <w:sz w:val="36"/>
          <w:szCs w:val="40"/>
        </w:rPr>
      </w:pPr>
      <w:r>
        <w:rPr>
          <w:rFonts w:ascii="Consolas" w:hAnsi="Consolas" w:eastAsia="Consolas"/>
          <w:color w:val="2D2D2D"/>
          <w:sz w:val="22"/>
          <w:szCs w:val="40"/>
        </w:rPr>
        <w:t xml:space="preserve">    const idx = tasks.value.findIndex(t =&gt; t.id === id)</w:t>
      </w:r>
    </w:p>
    <w:p w14:paraId="616D4A38">
      <w:pPr>
        <w:spacing w:before="0" w:after="0" w:line="260" w:lineRule="exact"/>
        <w:rPr>
          <w:sz w:val="36"/>
          <w:szCs w:val="40"/>
        </w:rPr>
      </w:pPr>
      <w:r>
        <w:rPr>
          <w:rFonts w:ascii="Consolas" w:hAnsi="Consolas" w:eastAsia="Consolas"/>
          <w:color w:val="2D2D2D"/>
          <w:sz w:val="22"/>
          <w:szCs w:val="40"/>
        </w:rPr>
        <w:t xml:space="preserve">    if (idx !== -1) tasks.value[idx] = { ...tasks.value[idx], ...res }</w:t>
      </w:r>
    </w:p>
    <w:p w14:paraId="3C91A622">
      <w:pPr>
        <w:spacing w:before="0" w:after="0" w:line="260" w:lineRule="exact"/>
        <w:rPr>
          <w:sz w:val="36"/>
          <w:szCs w:val="40"/>
        </w:rPr>
      </w:pPr>
      <w:r>
        <w:rPr>
          <w:rFonts w:ascii="Consolas" w:hAnsi="Consolas" w:eastAsia="Consolas"/>
          <w:color w:val="2D2D2D"/>
          <w:sz w:val="22"/>
          <w:szCs w:val="40"/>
        </w:rPr>
        <w:t xml:space="preserve">    if (currentTask.value?.id === id) currentTask.value = { ...currentTask.value, ...res }</w:t>
      </w:r>
    </w:p>
    <w:p w14:paraId="2E9EB8FF">
      <w:pPr>
        <w:spacing w:before="0" w:after="0" w:line="260" w:lineRule="exact"/>
        <w:rPr>
          <w:sz w:val="36"/>
          <w:szCs w:val="40"/>
        </w:rPr>
      </w:pPr>
      <w:r>
        <w:rPr>
          <w:rFonts w:ascii="Consolas" w:hAnsi="Consolas" w:eastAsia="Consolas"/>
          <w:color w:val="2D2D2D"/>
          <w:sz w:val="22"/>
          <w:szCs w:val="40"/>
        </w:rPr>
        <w:t xml:space="preserve">    // 同步到 boardStore</w:t>
      </w:r>
    </w:p>
    <w:p w14:paraId="716686A1">
      <w:pPr>
        <w:spacing w:before="0" w:after="0" w:line="260" w:lineRule="exact"/>
        <w:rPr>
          <w:sz w:val="36"/>
          <w:szCs w:val="40"/>
        </w:rPr>
      </w:pPr>
      <w:r>
        <w:rPr>
          <w:rFonts w:ascii="Consolas" w:hAnsi="Consolas" w:eastAsia="Consolas"/>
          <w:color w:val="2D2D2D"/>
          <w:sz w:val="22"/>
          <w:szCs w:val="40"/>
        </w:rPr>
        <w:t xml:space="preserve">    const boardStore = useBoardStore()</w:t>
      </w:r>
    </w:p>
    <w:p w14:paraId="0E162A5C">
      <w:pPr>
        <w:spacing w:before="0" w:after="0" w:line="260" w:lineRule="exact"/>
        <w:rPr>
          <w:sz w:val="36"/>
          <w:szCs w:val="40"/>
        </w:rPr>
      </w:pPr>
      <w:r>
        <w:rPr>
          <w:rFonts w:ascii="Consolas" w:hAnsi="Consolas" w:eastAsia="Consolas"/>
          <w:color w:val="2D2D2D"/>
          <w:sz w:val="22"/>
          <w:szCs w:val="40"/>
        </w:rPr>
        <w:t xml:space="preserve">    for (const col of boardStore.columns) {</w:t>
      </w:r>
    </w:p>
    <w:p w14:paraId="45273413">
      <w:pPr>
        <w:spacing w:before="0" w:after="0" w:line="260" w:lineRule="exact"/>
        <w:rPr>
          <w:sz w:val="36"/>
          <w:szCs w:val="40"/>
        </w:rPr>
      </w:pPr>
      <w:r>
        <w:rPr>
          <w:rFonts w:ascii="Consolas" w:hAnsi="Consolas" w:eastAsia="Consolas"/>
          <w:color w:val="2D2D2D"/>
          <w:sz w:val="22"/>
          <w:szCs w:val="40"/>
        </w:rPr>
        <w:t xml:space="preserve">      const idx2 = col.tasks?.findIndex(t =&gt; t.id === id)</w:t>
      </w:r>
    </w:p>
    <w:p w14:paraId="53706325">
      <w:pPr>
        <w:spacing w:before="0" w:after="0" w:line="260" w:lineRule="exact"/>
        <w:rPr>
          <w:sz w:val="36"/>
          <w:szCs w:val="40"/>
        </w:rPr>
      </w:pPr>
      <w:r>
        <w:rPr>
          <w:rFonts w:ascii="Consolas" w:hAnsi="Consolas" w:eastAsia="Consolas"/>
          <w:color w:val="2D2D2D"/>
          <w:sz w:val="22"/>
          <w:szCs w:val="40"/>
        </w:rPr>
        <w:t xml:space="preserve">      if (idx2 !== -1) { col.tasks[idx2] = { ...col.tasks[idx2], ...res }; break }</w:t>
      </w:r>
    </w:p>
    <w:p w14:paraId="5B823E7E">
      <w:pPr>
        <w:spacing w:before="0" w:after="0" w:line="260" w:lineRule="exact"/>
        <w:rPr>
          <w:sz w:val="36"/>
          <w:szCs w:val="40"/>
        </w:rPr>
      </w:pPr>
      <w:r>
        <w:rPr>
          <w:rFonts w:ascii="Consolas" w:hAnsi="Consolas" w:eastAsia="Consolas"/>
          <w:color w:val="2D2D2D"/>
          <w:sz w:val="22"/>
          <w:szCs w:val="40"/>
        </w:rPr>
        <w:t xml:space="preserve">    }</w:t>
      </w:r>
    </w:p>
    <w:p w14:paraId="768501C3">
      <w:pPr>
        <w:spacing w:before="0" w:after="0" w:line="260" w:lineRule="exact"/>
        <w:rPr>
          <w:sz w:val="36"/>
          <w:szCs w:val="40"/>
        </w:rPr>
      </w:pPr>
      <w:r>
        <w:rPr>
          <w:rFonts w:ascii="Consolas" w:hAnsi="Consolas" w:eastAsia="Consolas"/>
          <w:color w:val="2D2D2D"/>
          <w:sz w:val="22"/>
          <w:szCs w:val="40"/>
        </w:rPr>
        <w:t xml:space="preserve">    return res</w:t>
      </w:r>
    </w:p>
    <w:p w14:paraId="26205442">
      <w:pPr>
        <w:spacing w:before="0" w:after="0" w:line="260" w:lineRule="exact"/>
        <w:rPr>
          <w:sz w:val="36"/>
          <w:szCs w:val="40"/>
        </w:rPr>
      </w:pPr>
      <w:r>
        <w:rPr>
          <w:rFonts w:ascii="Consolas" w:hAnsi="Consolas" w:eastAsia="Consolas"/>
          <w:color w:val="2D2D2D"/>
          <w:sz w:val="22"/>
          <w:szCs w:val="40"/>
        </w:rPr>
        <w:t xml:space="preserve">  }</w:t>
      </w:r>
    </w:p>
    <w:p w14:paraId="45CE0B42">
      <w:pPr>
        <w:spacing w:before="0" w:after="0" w:line="260" w:lineRule="exact"/>
        <w:rPr>
          <w:sz w:val="36"/>
          <w:szCs w:val="40"/>
        </w:rPr>
      </w:pPr>
      <w:r>
        <w:rPr>
          <w:rFonts w:ascii="Consolas" w:hAnsi="Consolas" w:eastAsia="Consolas"/>
          <w:color w:val="2D2D2D"/>
          <w:sz w:val="22"/>
          <w:szCs w:val="40"/>
        </w:rPr>
        <w:t xml:space="preserve"> </w:t>
      </w:r>
    </w:p>
    <w:p w14:paraId="17A93C76">
      <w:pPr>
        <w:spacing w:before="0" w:after="0" w:line="260" w:lineRule="exact"/>
        <w:rPr>
          <w:sz w:val="36"/>
          <w:szCs w:val="40"/>
        </w:rPr>
      </w:pPr>
      <w:r>
        <w:rPr>
          <w:rFonts w:ascii="Consolas" w:hAnsi="Consolas" w:eastAsia="Consolas"/>
          <w:color w:val="2D2D2D"/>
          <w:sz w:val="22"/>
          <w:szCs w:val="40"/>
        </w:rPr>
        <w:t xml:space="preserve">  async function updateStatus(id, status) {</w:t>
      </w:r>
    </w:p>
    <w:p w14:paraId="15D52B9A">
      <w:pPr>
        <w:spacing w:before="0" w:after="0" w:line="260" w:lineRule="exact"/>
        <w:rPr>
          <w:sz w:val="36"/>
          <w:szCs w:val="40"/>
        </w:rPr>
      </w:pPr>
      <w:r>
        <w:rPr>
          <w:rFonts w:ascii="Consolas" w:hAnsi="Consolas" w:eastAsia="Consolas"/>
          <w:color w:val="2D2D2D"/>
          <w:sz w:val="22"/>
          <w:szCs w:val="40"/>
        </w:rPr>
        <w:t xml:space="preserve">    await taskAPI.updateStatus(id, status)</w:t>
      </w:r>
    </w:p>
    <w:p w14:paraId="63CF4DB7">
      <w:pPr>
        <w:spacing w:before="0" w:after="0" w:line="260" w:lineRule="exact"/>
        <w:rPr>
          <w:sz w:val="36"/>
          <w:szCs w:val="40"/>
        </w:rPr>
      </w:pPr>
      <w:r>
        <w:rPr>
          <w:rFonts w:ascii="Consolas" w:hAnsi="Consolas" w:eastAsia="Consolas"/>
          <w:color w:val="2D2D2D"/>
          <w:sz w:val="22"/>
          <w:szCs w:val="40"/>
        </w:rPr>
        <w:t xml:space="preserve">    const t = tasks.value.find(t =&gt; t.id === id)</w:t>
      </w:r>
    </w:p>
    <w:p w14:paraId="0E834E2F">
      <w:pPr>
        <w:spacing w:before="0" w:after="0" w:line="260" w:lineRule="exact"/>
        <w:rPr>
          <w:sz w:val="36"/>
          <w:szCs w:val="40"/>
        </w:rPr>
      </w:pPr>
      <w:r>
        <w:rPr>
          <w:rFonts w:ascii="Consolas" w:hAnsi="Consolas" w:eastAsia="Consolas"/>
          <w:color w:val="2D2D2D"/>
          <w:sz w:val="22"/>
          <w:szCs w:val="40"/>
        </w:rPr>
        <w:t xml:space="preserve">    if (t) t.status = status</w:t>
      </w:r>
    </w:p>
    <w:p w14:paraId="0A6E85F1">
      <w:pPr>
        <w:spacing w:before="0" w:after="0" w:line="260" w:lineRule="exact"/>
        <w:rPr>
          <w:sz w:val="36"/>
          <w:szCs w:val="40"/>
        </w:rPr>
      </w:pPr>
      <w:r>
        <w:rPr>
          <w:rFonts w:ascii="Consolas" w:hAnsi="Consolas" w:eastAsia="Consolas"/>
          <w:color w:val="2D2D2D"/>
          <w:sz w:val="22"/>
          <w:szCs w:val="40"/>
        </w:rPr>
        <w:t xml:space="preserve">    if (currentTask.value?.id === id) currentTask.value.status = status</w:t>
      </w:r>
    </w:p>
    <w:p w14:paraId="475B6348">
      <w:pPr>
        <w:spacing w:before="0" w:after="0" w:line="260" w:lineRule="exact"/>
        <w:rPr>
          <w:sz w:val="36"/>
          <w:szCs w:val="40"/>
        </w:rPr>
      </w:pPr>
      <w:r>
        <w:rPr>
          <w:rFonts w:ascii="Consolas" w:hAnsi="Consolas" w:eastAsia="Consolas"/>
          <w:color w:val="2D2D2D"/>
          <w:sz w:val="22"/>
          <w:szCs w:val="40"/>
        </w:rPr>
        <w:t xml:space="preserve">    // 同步到 boardStore</w:t>
      </w:r>
    </w:p>
    <w:p w14:paraId="596D5C1D">
      <w:pPr>
        <w:spacing w:before="0" w:after="0" w:line="260" w:lineRule="exact"/>
        <w:rPr>
          <w:sz w:val="36"/>
          <w:szCs w:val="40"/>
        </w:rPr>
      </w:pPr>
      <w:r>
        <w:rPr>
          <w:rFonts w:ascii="Consolas" w:hAnsi="Consolas" w:eastAsia="Consolas"/>
          <w:color w:val="2D2D2D"/>
          <w:sz w:val="22"/>
          <w:szCs w:val="40"/>
        </w:rPr>
        <w:t xml:space="preserve">    const boardStore = useBoardStore()</w:t>
      </w:r>
    </w:p>
    <w:p w14:paraId="75433743">
      <w:pPr>
        <w:spacing w:before="0" w:after="0" w:line="260" w:lineRule="exact"/>
        <w:rPr>
          <w:sz w:val="36"/>
          <w:szCs w:val="40"/>
        </w:rPr>
      </w:pPr>
      <w:r>
        <w:rPr>
          <w:rFonts w:ascii="Consolas" w:hAnsi="Consolas" w:eastAsia="Consolas"/>
          <w:color w:val="2D2D2D"/>
          <w:sz w:val="22"/>
          <w:szCs w:val="40"/>
        </w:rPr>
        <w:t xml:space="preserve">    for (const col of boardStore.columns) {</w:t>
      </w:r>
    </w:p>
    <w:p w14:paraId="1A89872C">
      <w:pPr>
        <w:spacing w:before="0" w:after="0" w:line="260" w:lineRule="exact"/>
        <w:rPr>
          <w:sz w:val="36"/>
          <w:szCs w:val="40"/>
        </w:rPr>
      </w:pPr>
      <w:r>
        <w:rPr>
          <w:rFonts w:ascii="Consolas" w:hAnsi="Consolas" w:eastAsia="Consolas"/>
          <w:color w:val="2D2D2D"/>
          <w:sz w:val="22"/>
          <w:szCs w:val="40"/>
        </w:rPr>
        <w:t xml:space="preserve">      const bt = col.tasks?.find(t =&gt; t.id === id)</w:t>
      </w:r>
    </w:p>
    <w:p w14:paraId="599C3D9C">
      <w:pPr>
        <w:spacing w:before="0" w:after="0" w:line="260" w:lineRule="exact"/>
        <w:rPr>
          <w:sz w:val="36"/>
          <w:szCs w:val="40"/>
        </w:rPr>
      </w:pPr>
      <w:r>
        <w:rPr>
          <w:rFonts w:ascii="Consolas" w:hAnsi="Consolas" w:eastAsia="Consolas"/>
          <w:color w:val="2D2D2D"/>
          <w:sz w:val="22"/>
          <w:szCs w:val="40"/>
        </w:rPr>
        <w:t xml:space="preserve">      if (bt) { bt.status = status; break }</w:t>
      </w:r>
    </w:p>
    <w:p w14:paraId="731E0F68">
      <w:pPr>
        <w:spacing w:before="0" w:after="0" w:line="260" w:lineRule="exact"/>
        <w:rPr>
          <w:sz w:val="36"/>
          <w:szCs w:val="40"/>
        </w:rPr>
      </w:pPr>
      <w:r>
        <w:rPr>
          <w:rFonts w:ascii="Consolas" w:hAnsi="Consolas" w:eastAsia="Consolas"/>
          <w:color w:val="2D2D2D"/>
          <w:sz w:val="22"/>
          <w:szCs w:val="40"/>
        </w:rPr>
        <w:t xml:space="preserve">    }</w:t>
      </w:r>
    </w:p>
    <w:p w14:paraId="2FBBFAE8">
      <w:pPr>
        <w:spacing w:before="0" w:after="0" w:line="260" w:lineRule="exact"/>
        <w:rPr>
          <w:sz w:val="36"/>
          <w:szCs w:val="40"/>
        </w:rPr>
      </w:pPr>
      <w:r>
        <w:rPr>
          <w:rFonts w:ascii="Consolas" w:hAnsi="Consolas" w:eastAsia="Consolas"/>
          <w:color w:val="2D2D2D"/>
          <w:sz w:val="22"/>
          <w:szCs w:val="40"/>
        </w:rPr>
        <w:t xml:space="preserve">  }</w:t>
      </w:r>
    </w:p>
    <w:p w14:paraId="22C45AA8">
      <w:pPr>
        <w:spacing w:before="0" w:after="0" w:line="260" w:lineRule="exact"/>
        <w:rPr>
          <w:sz w:val="36"/>
          <w:szCs w:val="40"/>
        </w:rPr>
      </w:pPr>
      <w:r>
        <w:rPr>
          <w:rFonts w:ascii="Consolas" w:hAnsi="Consolas" w:eastAsia="Consolas"/>
          <w:color w:val="2D2D2D"/>
          <w:sz w:val="22"/>
          <w:szCs w:val="40"/>
        </w:rPr>
        <w:t xml:space="preserve"> </w:t>
      </w:r>
    </w:p>
    <w:p w14:paraId="39040F85">
      <w:pPr>
        <w:spacing w:before="0" w:after="0" w:line="260" w:lineRule="exact"/>
        <w:rPr>
          <w:sz w:val="36"/>
          <w:szCs w:val="40"/>
        </w:rPr>
      </w:pPr>
      <w:r>
        <w:rPr>
          <w:rFonts w:ascii="Consolas" w:hAnsi="Consolas" w:eastAsia="Consolas"/>
          <w:color w:val="2D2D2D"/>
          <w:sz w:val="22"/>
          <w:szCs w:val="40"/>
        </w:rPr>
        <w:t xml:space="preserve">  async function deleteTask(id) {</w:t>
      </w:r>
    </w:p>
    <w:p w14:paraId="53AD5C3E">
      <w:pPr>
        <w:spacing w:before="0" w:after="0" w:line="260" w:lineRule="exact"/>
        <w:rPr>
          <w:sz w:val="36"/>
          <w:szCs w:val="40"/>
        </w:rPr>
      </w:pPr>
      <w:r>
        <w:rPr>
          <w:rFonts w:ascii="Consolas" w:hAnsi="Consolas" w:eastAsia="Consolas"/>
          <w:color w:val="2D2D2D"/>
          <w:sz w:val="22"/>
          <w:szCs w:val="40"/>
        </w:rPr>
        <w:t xml:space="preserve">    await taskAPI.delete(id)</w:t>
      </w:r>
    </w:p>
    <w:p w14:paraId="33E4227C">
      <w:pPr>
        <w:spacing w:before="0" w:after="0" w:line="260" w:lineRule="exact"/>
        <w:rPr>
          <w:sz w:val="36"/>
          <w:szCs w:val="40"/>
        </w:rPr>
      </w:pPr>
      <w:r>
        <w:rPr>
          <w:rFonts w:ascii="Consolas" w:hAnsi="Consolas" w:eastAsia="Consolas"/>
          <w:color w:val="2D2D2D"/>
          <w:sz w:val="22"/>
          <w:szCs w:val="40"/>
        </w:rPr>
        <w:t xml:space="preserve">    tasks.value = tasks.value.filter(t =&gt; t.id !== id)</w:t>
      </w:r>
    </w:p>
    <w:p w14:paraId="6E076F8E">
      <w:pPr>
        <w:spacing w:before="0" w:after="0" w:line="260" w:lineRule="exact"/>
        <w:rPr>
          <w:sz w:val="36"/>
          <w:szCs w:val="40"/>
        </w:rPr>
      </w:pPr>
      <w:r>
        <w:rPr>
          <w:rFonts w:ascii="Consolas" w:hAnsi="Consolas" w:eastAsia="Consolas"/>
          <w:color w:val="2D2D2D"/>
          <w:sz w:val="22"/>
          <w:szCs w:val="40"/>
        </w:rPr>
        <w:t xml:space="preserve">    if (currentTask.value?.id === id) currentTask.value = null</w:t>
      </w:r>
    </w:p>
    <w:p w14:paraId="7DBF73C2">
      <w:pPr>
        <w:spacing w:before="0" w:after="0" w:line="260" w:lineRule="exact"/>
        <w:rPr>
          <w:sz w:val="36"/>
          <w:szCs w:val="40"/>
        </w:rPr>
      </w:pPr>
      <w:r>
        <w:rPr>
          <w:rFonts w:ascii="Consolas" w:hAnsi="Consolas" w:eastAsia="Consolas"/>
          <w:color w:val="2D2D2D"/>
          <w:sz w:val="22"/>
          <w:szCs w:val="40"/>
        </w:rPr>
        <w:t xml:space="preserve">  }</w:t>
      </w:r>
    </w:p>
    <w:p w14:paraId="05AED775">
      <w:pPr>
        <w:spacing w:before="0" w:after="0" w:line="260" w:lineRule="exact"/>
        <w:rPr>
          <w:sz w:val="36"/>
          <w:szCs w:val="40"/>
        </w:rPr>
      </w:pPr>
      <w:r>
        <w:rPr>
          <w:rFonts w:ascii="Consolas" w:hAnsi="Consolas" w:eastAsia="Consolas"/>
          <w:color w:val="2D2D2D"/>
          <w:sz w:val="22"/>
          <w:szCs w:val="40"/>
        </w:rPr>
        <w:t xml:space="preserve"> </w:t>
      </w:r>
    </w:p>
    <w:p w14:paraId="663C6059">
      <w:pPr>
        <w:spacing w:before="0" w:after="0" w:line="260" w:lineRule="exact"/>
        <w:rPr>
          <w:sz w:val="36"/>
          <w:szCs w:val="40"/>
        </w:rPr>
      </w:pPr>
      <w:r>
        <w:rPr>
          <w:rFonts w:ascii="Consolas" w:hAnsi="Consolas" w:eastAsia="Consolas"/>
          <w:color w:val="2D2D2D"/>
          <w:sz w:val="22"/>
          <w:szCs w:val="40"/>
        </w:rPr>
        <w:t xml:space="preserve">  // --------------- filter helpers ---------------</w:t>
      </w:r>
    </w:p>
    <w:p w14:paraId="7525ED1F">
      <w:pPr>
        <w:spacing w:before="0" w:after="0" w:line="260" w:lineRule="exact"/>
        <w:rPr>
          <w:sz w:val="36"/>
          <w:szCs w:val="40"/>
        </w:rPr>
      </w:pPr>
      <w:r>
        <w:rPr>
          <w:rFonts w:ascii="Consolas" w:hAnsi="Consolas" w:eastAsia="Consolas"/>
          <w:color w:val="2D2D2D"/>
          <w:sz w:val="22"/>
          <w:szCs w:val="40"/>
        </w:rPr>
        <w:t xml:space="preserve">  function setFilters(newFilters) {</w:t>
      </w:r>
    </w:p>
    <w:p w14:paraId="4833E2D1">
      <w:pPr>
        <w:spacing w:before="0" w:after="0" w:line="260" w:lineRule="exact"/>
        <w:rPr>
          <w:sz w:val="36"/>
          <w:szCs w:val="40"/>
        </w:rPr>
      </w:pPr>
      <w:r>
        <w:rPr>
          <w:rFonts w:ascii="Consolas" w:hAnsi="Consolas" w:eastAsia="Consolas"/>
          <w:color w:val="2D2D2D"/>
          <w:sz w:val="22"/>
          <w:szCs w:val="40"/>
        </w:rPr>
        <w:t xml:space="preserve">    Object.assign(filters.value, newFilters)</w:t>
      </w:r>
    </w:p>
    <w:p w14:paraId="737A021A">
      <w:pPr>
        <w:spacing w:before="0" w:after="0" w:line="260" w:lineRule="exact"/>
        <w:rPr>
          <w:sz w:val="36"/>
          <w:szCs w:val="40"/>
        </w:rPr>
      </w:pPr>
      <w:r>
        <w:rPr>
          <w:rFonts w:ascii="Consolas" w:hAnsi="Consolas" w:eastAsia="Consolas"/>
          <w:color w:val="2D2D2D"/>
          <w:sz w:val="22"/>
          <w:szCs w:val="40"/>
        </w:rPr>
        <w:t xml:space="preserve">    page.value = 1</w:t>
      </w:r>
    </w:p>
    <w:p w14:paraId="4F67E946">
      <w:pPr>
        <w:spacing w:before="0" w:after="0" w:line="260" w:lineRule="exact"/>
        <w:rPr>
          <w:sz w:val="36"/>
          <w:szCs w:val="40"/>
        </w:rPr>
      </w:pPr>
      <w:r>
        <w:rPr>
          <w:rFonts w:ascii="Consolas" w:hAnsi="Consolas" w:eastAsia="Consolas"/>
          <w:color w:val="2D2D2D"/>
          <w:sz w:val="22"/>
          <w:szCs w:val="40"/>
        </w:rPr>
        <w:t xml:space="preserve">  }</w:t>
      </w:r>
    </w:p>
    <w:p w14:paraId="1F21080F">
      <w:pPr>
        <w:spacing w:before="0" w:after="0" w:line="260" w:lineRule="exact"/>
        <w:rPr>
          <w:sz w:val="36"/>
          <w:szCs w:val="40"/>
        </w:rPr>
      </w:pPr>
      <w:r>
        <w:rPr>
          <w:rFonts w:ascii="Consolas" w:hAnsi="Consolas" w:eastAsia="Consolas"/>
          <w:color w:val="2D2D2D"/>
          <w:sz w:val="22"/>
          <w:szCs w:val="40"/>
        </w:rPr>
        <w:t xml:space="preserve"> </w:t>
      </w:r>
    </w:p>
    <w:p w14:paraId="7A604CB7">
      <w:pPr>
        <w:spacing w:before="0" w:after="0" w:line="260" w:lineRule="exact"/>
        <w:rPr>
          <w:sz w:val="36"/>
          <w:szCs w:val="40"/>
        </w:rPr>
      </w:pPr>
      <w:r>
        <w:rPr>
          <w:rFonts w:ascii="Consolas" w:hAnsi="Consolas" w:eastAsia="Consolas"/>
          <w:color w:val="2D2D2D"/>
          <w:sz w:val="22"/>
          <w:szCs w:val="40"/>
        </w:rPr>
        <w:t xml:space="preserve">  function resetFilters() {</w:t>
      </w:r>
    </w:p>
    <w:p w14:paraId="0ED43BE7">
      <w:pPr>
        <w:spacing w:before="0" w:after="0" w:line="260" w:lineRule="exact"/>
        <w:rPr>
          <w:sz w:val="36"/>
          <w:szCs w:val="40"/>
        </w:rPr>
      </w:pPr>
      <w:r>
        <w:rPr>
          <w:rFonts w:ascii="Consolas" w:hAnsi="Consolas" w:eastAsia="Consolas"/>
          <w:color w:val="2D2D2D"/>
          <w:sz w:val="22"/>
          <w:szCs w:val="40"/>
        </w:rPr>
        <w:t xml:space="preserve">    filters.value = { status: [], priority: '', assignee_id: '', project_id: filters.value.project_id, search: '', type: '' }</w:t>
      </w:r>
    </w:p>
    <w:p w14:paraId="30D1C292">
      <w:pPr>
        <w:spacing w:before="0" w:after="0" w:line="260" w:lineRule="exact"/>
        <w:rPr>
          <w:sz w:val="36"/>
          <w:szCs w:val="40"/>
        </w:rPr>
      </w:pPr>
      <w:r>
        <w:rPr>
          <w:rFonts w:ascii="Consolas" w:hAnsi="Consolas" w:eastAsia="Consolas"/>
          <w:color w:val="2D2D2D"/>
          <w:sz w:val="22"/>
          <w:szCs w:val="40"/>
        </w:rPr>
        <w:t xml:space="preserve">    page.value = 1</w:t>
      </w:r>
    </w:p>
    <w:p w14:paraId="6F43CB05">
      <w:pPr>
        <w:spacing w:before="0" w:after="0" w:line="260" w:lineRule="exact"/>
        <w:rPr>
          <w:sz w:val="36"/>
          <w:szCs w:val="40"/>
        </w:rPr>
      </w:pPr>
      <w:r>
        <w:rPr>
          <w:rFonts w:ascii="Consolas" w:hAnsi="Consolas" w:eastAsia="Consolas"/>
          <w:color w:val="2D2D2D"/>
          <w:sz w:val="22"/>
          <w:szCs w:val="40"/>
        </w:rPr>
        <w:t xml:space="preserve">  }</w:t>
      </w:r>
    </w:p>
    <w:p w14:paraId="65DDF869">
      <w:pPr>
        <w:spacing w:before="0" w:after="0" w:line="260" w:lineRule="exact"/>
        <w:rPr>
          <w:sz w:val="36"/>
          <w:szCs w:val="40"/>
        </w:rPr>
      </w:pPr>
      <w:r>
        <w:rPr>
          <w:rFonts w:ascii="Consolas" w:hAnsi="Consolas" w:eastAsia="Consolas"/>
          <w:color w:val="2D2D2D"/>
          <w:sz w:val="22"/>
          <w:szCs w:val="40"/>
        </w:rPr>
        <w:t xml:space="preserve"> </w:t>
      </w:r>
    </w:p>
    <w:p w14:paraId="4E320C48">
      <w:pPr>
        <w:spacing w:before="0" w:after="0" w:line="260" w:lineRule="exact"/>
        <w:rPr>
          <w:sz w:val="36"/>
          <w:szCs w:val="40"/>
        </w:rPr>
      </w:pPr>
      <w:r>
        <w:rPr>
          <w:rFonts w:ascii="Consolas" w:hAnsi="Consolas" w:eastAsia="Consolas"/>
          <w:color w:val="2D2D2D"/>
          <w:sz w:val="22"/>
          <w:szCs w:val="40"/>
        </w:rPr>
        <w:t xml:space="preserve">  function setPage(p) { page.value = p }</w:t>
      </w:r>
    </w:p>
    <w:p w14:paraId="61F6EADC">
      <w:pPr>
        <w:spacing w:before="0" w:after="0" w:line="260" w:lineRule="exact"/>
        <w:rPr>
          <w:sz w:val="36"/>
          <w:szCs w:val="40"/>
        </w:rPr>
      </w:pPr>
      <w:r>
        <w:rPr>
          <w:rFonts w:ascii="Consolas" w:hAnsi="Consolas" w:eastAsia="Consolas"/>
          <w:color w:val="2D2D2D"/>
          <w:sz w:val="22"/>
          <w:szCs w:val="40"/>
        </w:rPr>
        <w:t xml:space="preserve">  function setPageSize(s) { pageSize.value = s; page.value = 1 }</w:t>
      </w:r>
    </w:p>
    <w:p w14:paraId="76B49C8E">
      <w:pPr>
        <w:spacing w:before="0" w:after="0" w:line="260" w:lineRule="exact"/>
        <w:rPr>
          <w:sz w:val="36"/>
          <w:szCs w:val="40"/>
        </w:rPr>
      </w:pPr>
      <w:r>
        <w:rPr>
          <w:rFonts w:ascii="Consolas" w:hAnsi="Consolas" w:eastAsia="Consolas"/>
          <w:color w:val="2D2D2D"/>
          <w:sz w:val="22"/>
          <w:szCs w:val="40"/>
        </w:rPr>
        <w:t xml:space="preserve">  function setSort(field) {</w:t>
      </w:r>
    </w:p>
    <w:p w14:paraId="5842ED7A">
      <w:pPr>
        <w:spacing w:before="0" w:after="0" w:line="260" w:lineRule="exact"/>
        <w:rPr>
          <w:sz w:val="36"/>
          <w:szCs w:val="40"/>
        </w:rPr>
      </w:pPr>
      <w:r>
        <w:rPr>
          <w:rFonts w:ascii="Consolas" w:hAnsi="Consolas" w:eastAsia="Consolas"/>
          <w:color w:val="2D2D2D"/>
          <w:sz w:val="22"/>
          <w:szCs w:val="40"/>
        </w:rPr>
        <w:t xml:space="preserve">    if (sortField.value === field) {</w:t>
      </w:r>
    </w:p>
    <w:p w14:paraId="2C92F8C2">
      <w:pPr>
        <w:spacing w:before="0" w:after="0" w:line="260" w:lineRule="exact"/>
        <w:rPr>
          <w:sz w:val="36"/>
          <w:szCs w:val="40"/>
        </w:rPr>
      </w:pPr>
      <w:r>
        <w:rPr>
          <w:rFonts w:ascii="Consolas" w:hAnsi="Consolas" w:eastAsia="Consolas"/>
          <w:color w:val="2D2D2D"/>
          <w:sz w:val="22"/>
          <w:szCs w:val="40"/>
        </w:rPr>
        <w:t xml:space="preserve">      sortOrder.value = sortOrder.value === 'asc' ? 'desc' : 'asc'</w:t>
      </w:r>
    </w:p>
    <w:p w14:paraId="5D860945">
      <w:pPr>
        <w:spacing w:before="0" w:after="0" w:line="260" w:lineRule="exact"/>
        <w:rPr>
          <w:sz w:val="36"/>
          <w:szCs w:val="40"/>
        </w:rPr>
      </w:pPr>
      <w:r>
        <w:rPr>
          <w:rFonts w:ascii="Consolas" w:hAnsi="Consolas" w:eastAsia="Consolas"/>
          <w:color w:val="2D2D2D"/>
          <w:sz w:val="22"/>
          <w:szCs w:val="40"/>
        </w:rPr>
        <w:t xml:space="preserve">    } else {</w:t>
      </w:r>
    </w:p>
    <w:p w14:paraId="2BFF1269">
      <w:pPr>
        <w:spacing w:before="0" w:after="0" w:line="260" w:lineRule="exact"/>
        <w:rPr>
          <w:sz w:val="36"/>
          <w:szCs w:val="40"/>
        </w:rPr>
      </w:pPr>
      <w:r>
        <w:rPr>
          <w:rFonts w:ascii="Consolas" w:hAnsi="Consolas" w:eastAsia="Consolas"/>
          <w:color w:val="2D2D2D"/>
          <w:sz w:val="22"/>
          <w:szCs w:val="40"/>
        </w:rPr>
        <w:t xml:space="preserve">      sortField.value = field</w:t>
      </w:r>
    </w:p>
    <w:p w14:paraId="2082D80D">
      <w:pPr>
        <w:spacing w:before="0" w:after="0" w:line="260" w:lineRule="exact"/>
        <w:rPr>
          <w:sz w:val="36"/>
          <w:szCs w:val="40"/>
        </w:rPr>
      </w:pPr>
      <w:r>
        <w:rPr>
          <w:rFonts w:ascii="Consolas" w:hAnsi="Consolas" w:eastAsia="Consolas"/>
          <w:color w:val="2D2D2D"/>
          <w:sz w:val="22"/>
          <w:szCs w:val="40"/>
        </w:rPr>
        <w:t xml:space="preserve">      sortOrder.value = 'asc'</w:t>
      </w:r>
    </w:p>
    <w:p w14:paraId="02AD283A">
      <w:pPr>
        <w:spacing w:before="0" w:after="0" w:line="260" w:lineRule="exact"/>
        <w:rPr>
          <w:sz w:val="36"/>
          <w:szCs w:val="40"/>
        </w:rPr>
      </w:pPr>
      <w:r>
        <w:rPr>
          <w:rFonts w:ascii="Consolas" w:hAnsi="Consolas" w:eastAsia="Consolas"/>
          <w:color w:val="2D2D2D"/>
          <w:sz w:val="22"/>
          <w:szCs w:val="40"/>
        </w:rPr>
        <w:t xml:space="preserve">    }</w:t>
      </w:r>
    </w:p>
    <w:p w14:paraId="4B8FCCE9">
      <w:pPr>
        <w:spacing w:before="0" w:after="0" w:line="260" w:lineRule="exact"/>
        <w:rPr>
          <w:sz w:val="36"/>
          <w:szCs w:val="40"/>
        </w:rPr>
      </w:pPr>
      <w:r>
        <w:rPr>
          <w:rFonts w:ascii="Consolas" w:hAnsi="Consolas" w:eastAsia="Consolas"/>
          <w:color w:val="2D2D2D"/>
          <w:sz w:val="22"/>
          <w:szCs w:val="40"/>
        </w:rPr>
        <w:t xml:space="preserve">  }</w:t>
      </w:r>
    </w:p>
    <w:p w14:paraId="4E7BC495">
      <w:pPr>
        <w:spacing w:before="0" w:after="0" w:line="260" w:lineRule="exact"/>
        <w:rPr>
          <w:sz w:val="36"/>
          <w:szCs w:val="40"/>
        </w:rPr>
      </w:pPr>
      <w:r>
        <w:rPr>
          <w:rFonts w:ascii="Consolas" w:hAnsi="Consolas" w:eastAsia="Consolas"/>
          <w:color w:val="2D2D2D"/>
          <w:sz w:val="22"/>
          <w:szCs w:val="40"/>
        </w:rPr>
        <w:t xml:space="preserve"> </w:t>
      </w:r>
    </w:p>
    <w:p w14:paraId="31EAC79A">
      <w:pPr>
        <w:spacing w:before="0" w:after="0" w:line="260" w:lineRule="exact"/>
        <w:rPr>
          <w:sz w:val="36"/>
          <w:szCs w:val="40"/>
        </w:rPr>
      </w:pPr>
      <w:r>
        <w:rPr>
          <w:rFonts w:ascii="Consolas" w:hAnsi="Consolas" w:eastAsia="Consolas"/>
          <w:color w:val="2D2D2D"/>
          <w:sz w:val="22"/>
          <w:szCs w:val="40"/>
        </w:rPr>
        <w:t xml:space="preserve">  return {</w:t>
      </w:r>
    </w:p>
    <w:p w14:paraId="49209E98">
      <w:pPr>
        <w:spacing w:before="0" w:after="0" w:line="260" w:lineRule="exact"/>
        <w:rPr>
          <w:sz w:val="36"/>
          <w:szCs w:val="40"/>
        </w:rPr>
      </w:pPr>
      <w:r>
        <w:rPr>
          <w:rFonts w:ascii="Consolas" w:hAnsi="Consolas" w:eastAsia="Consolas"/>
          <w:color w:val="2D2D2D"/>
          <w:sz w:val="22"/>
          <w:szCs w:val="40"/>
        </w:rPr>
        <w:t xml:space="preserve">    tasks, currentTask, total, loading, useMock,</w:t>
      </w:r>
    </w:p>
    <w:p w14:paraId="244052A9">
      <w:pPr>
        <w:spacing w:before="0" w:after="0" w:line="260" w:lineRule="exact"/>
        <w:rPr>
          <w:sz w:val="36"/>
          <w:szCs w:val="40"/>
        </w:rPr>
      </w:pPr>
      <w:r>
        <w:rPr>
          <w:rFonts w:ascii="Consolas" w:hAnsi="Consolas" w:eastAsia="Consolas"/>
          <w:color w:val="2D2D2D"/>
          <w:sz w:val="22"/>
          <w:szCs w:val="40"/>
        </w:rPr>
        <w:t xml:space="preserve">    filters, page, pageSize, sortField, sortOrder,</w:t>
      </w:r>
    </w:p>
    <w:p w14:paraId="566FE1E0">
      <w:pPr>
        <w:spacing w:before="0" w:after="0" w:line="260" w:lineRule="exact"/>
        <w:rPr>
          <w:sz w:val="36"/>
          <w:szCs w:val="40"/>
        </w:rPr>
      </w:pPr>
      <w:r>
        <w:rPr>
          <w:rFonts w:ascii="Consolas" w:hAnsi="Consolas" w:eastAsia="Consolas"/>
          <w:color w:val="2D2D2D"/>
          <w:sz w:val="22"/>
          <w:szCs w:val="40"/>
        </w:rPr>
        <w:t xml:space="preserve">    filteredTasks,</w:t>
      </w:r>
    </w:p>
    <w:p w14:paraId="776B3EFF">
      <w:pPr>
        <w:spacing w:before="0" w:after="0" w:line="260" w:lineRule="exact"/>
        <w:rPr>
          <w:sz w:val="36"/>
          <w:szCs w:val="40"/>
        </w:rPr>
      </w:pPr>
      <w:r>
        <w:rPr>
          <w:rFonts w:ascii="Consolas" w:hAnsi="Consolas" w:eastAsia="Consolas"/>
          <w:color w:val="2D2D2D"/>
          <w:sz w:val="22"/>
          <w:szCs w:val="40"/>
        </w:rPr>
        <w:t xml:space="preserve">    fetchTasks, fetchTask, createTask, updateTask, updateStatus, deleteTask,</w:t>
      </w:r>
    </w:p>
    <w:p w14:paraId="23699115">
      <w:pPr>
        <w:spacing w:before="0" w:after="0" w:line="260" w:lineRule="exact"/>
        <w:rPr>
          <w:sz w:val="36"/>
          <w:szCs w:val="40"/>
        </w:rPr>
      </w:pPr>
      <w:r>
        <w:rPr>
          <w:rFonts w:ascii="Consolas" w:hAnsi="Consolas" w:eastAsia="Consolas"/>
          <w:color w:val="2D2D2D"/>
          <w:sz w:val="22"/>
          <w:szCs w:val="40"/>
        </w:rPr>
        <w:t xml:space="preserve">    setFilters, resetFilters, setPage, setPageSize, setSort</w:t>
      </w:r>
    </w:p>
    <w:p w14:paraId="44944C3C">
      <w:pPr>
        <w:spacing w:before="0" w:after="0" w:line="260" w:lineRule="exact"/>
        <w:rPr>
          <w:sz w:val="36"/>
          <w:szCs w:val="40"/>
        </w:rPr>
      </w:pPr>
      <w:r>
        <w:rPr>
          <w:rFonts w:ascii="Consolas" w:hAnsi="Consolas" w:eastAsia="Consolas"/>
          <w:color w:val="2D2D2D"/>
          <w:sz w:val="22"/>
          <w:szCs w:val="40"/>
        </w:rPr>
        <w:t xml:space="preserve">  }</w:t>
      </w:r>
    </w:p>
    <w:p w14:paraId="1BF27837">
      <w:pPr>
        <w:spacing w:before="0" w:after="0" w:line="260" w:lineRule="exact"/>
        <w:rPr>
          <w:sz w:val="36"/>
          <w:szCs w:val="40"/>
        </w:rPr>
      </w:pPr>
      <w:r>
        <w:rPr>
          <w:rFonts w:ascii="Consolas" w:hAnsi="Consolas" w:eastAsia="Consolas"/>
          <w:color w:val="2D2D2D"/>
          <w:sz w:val="22"/>
          <w:szCs w:val="40"/>
        </w:rPr>
        <w:t>})</w:t>
      </w:r>
    </w:p>
    <w:p w14:paraId="0B0E4697">
      <w:pPr>
        <w:spacing w:before="0" w:after="0" w:line="260" w:lineRule="exact"/>
        <w:rPr>
          <w:sz w:val="36"/>
          <w:szCs w:val="40"/>
        </w:rPr>
      </w:pPr>
      <w:r>
        <w:rPr>
          <w:rFonts w:ascii="Consolas" w:hAnsi="Consolas" w:eastAsia="Consolas"/>
          <w:color w:val="2D2D2D"/>
          <w:sz w:val="22"/>
          <w:szCs w:val="40"/>
        </w:rPr>
        <w:t xml:space="preserve"> </w:t>
      </w:r>
    </w:p>
    <w:p w14:paraId="7342B821">
      <w:pPr>
        <w:rPr>
          <w:sz w:val="36"/>
          <w:szCs w:val="40"/>
        </w:rPr>
      </w:pPr>
    </w:p>
    <w:p w14:paraId="2A6C8C1E">
      <w:pPr>
        <w:spacing w:before="200" w:after="40"/>
        <w:rPr>
          <w:sz w:val="36"/>
          <w:szCs w:val="40"/>
        </w:rPr>
      </w:pPr>
      <w:r>
        <w:rPr>
          <w:b/>
          <w:color w:val="1A56DB"/>
          <w:sz w:val="28"/>
          <w:szCs w:val="40"/>
        </w:rPr>
        <w:t>// frontend\src\stores\theme.js</w:t>
      </w:r>
    </w:p>
    <w:p w14:paraId="41D37F98">
      <w:pPr>
        <w:spacing w:before="0" w:after="0" w:line="260" w:lineRule="exact"/>
        <w:rPr>
          <w:sz w:val="36"/>
          <w:szCs w:val="40"/>
        </w:rPr>
      </w:pPr>
      <w:r>
        <w:rPr>
          <w:rFonts w:ascii="Consolas" w:hAnsi="Consolas" w:eastAsia="Consolas"/>
          <w:color w:val="2D2D2D"/>
          <w:sz w:val="22"/>
          <w:szCs w:val="40"/>
        </w:rPr>
        <w:t>import { ref, computed, watch } from 'vue'</w:t>
      </w:r>
    </w:p>
    <w:p w14:paraId="56515625">
      <w:pPr>
        <w:spacing w:before="0" w:after="0" w:line="260" w:lineRule="exact"/>
        <w:rPr>
          <w:sz w:val="36"/>
          <w:szCs w:val="40"/>
        </w:rPr>
      </w:pPr>
      <w:r>
        <w:rPr>
          <w:rFonts w:ascii="Consolas" w:hAnsi="Consolas" w:eastAsia="Consolas"/>
          <w:color w:val="2D2D2D"/>
          <w:sz w:val="22"/>
          <w:szCs w:val="40"/>
        </w:rPr>
        <w:t>import { defineStore } from 'pinia'</w:t>
      </w:r>
    </w:p>
    <w:p w14:paraId="43D3FE30">
      <w:pPr>
        <w:spacing w:before="0" w:after="0" w:line="260" w:lineRule="exact"/>
        <w:rPr>
          <w:sz w:val="36"/>
          <w:szCs w:val="40"/>
        </w:rPr>
      </w:pPr>
      <w:r>
        <w:rPr>
          <w:rFonts w:ascii="Consolas" w:hAnsi="Consolas" w:eastAsia="Consolas"/>
          <w:color w:val="2D2D2D"/>
          <w:sz w:val="22"/>
          <w:szCs w:val="40"/>
        </w:rPr>
        <w:t xml:space="preserve"> </w:t>
      </w:r>
    </w:p>
    <w:p w14:paraId="4CC479F6">
      <w:pPr>
        <w:spacing w:before="0" w:after="0" w:line="260" w:lineRule="exact"/>
        <w:rPr>
          <w:sz w:val="36"/>
          <w:szCs w:val="40"/>
        </w:rPr>
      </w:pPr>
      <w:r>
        <w:rPr>
          <w:rFonts w:ascii="Consolas" w:hAnsi="Consolas" w:eastAsia="Consolas"/>
          <w:color w:val="2D2D2D"/>
          <w:sz w:val="22"/>
          <w:szCs w:val="40"/>
        </w:rPr>
        <w:t>const STORAGE_KEY = 'theme_settings'</w:t>
      </w:r>
    </w:p>
    <w:p w14:paraId="170F23D9">
      <w:pPr>
        <w:spacing w:before="0" w:after="0" w:line="260" w:lineRule="exact"/>
        <w:rPr>
          <w:sz w:val="36"/>
          <w:szCs w:val="40"/>
        </w:rPr>
      </w:pPr>
      <w:r>
        <w:rPr>
          <w:rFonts w:ascii="Consolas" w:hAnsi="Consolas" w:eastAsia="Consolas"/>
          <w:color w:val="2D2D2D"/>
          <w:sz w:val="22"/>
          <w:szCs w:val="40"/>
        </w:rPr>
        <w:t xml:space="preserve"> </w:t>
      </w:r>
    </w:p>
    <w:p w14:paraId="06CAEF1B">
      <w:pPr>
        <w:spacing w:before="0" w:after="0" w:line="260" w:lineRule="exact"/>
        <w:rPr>
          <w:sz w:val="36"/>
          <w:szCs w:val="40"/>
        </w:rPr>
      </w:pPr>
      <w:r>
        <w:rPr>
          <w:rFonts w:ascii="Consolas" w:hAnsi="Consolas" w:eastAsia="Consolas"/>
          <w:color w:val="2D2D2D"/>
          <w:sz w:val="22"/>
          <w:szCs w:val="40"/>
        </w:rPr>
        <w:t>function getStoredTheme() {</w:t>
      </w:r>
    </w:p>
    <w:p w14:paraId="6D812634">
      <w:pPr>
        <w:spacing w:before="0" w:after="0" w:line="260" w:lineRule="exact"/>
        <w:rPr>
          <w:sz w:val="36"/>
          <w:szCs w:val="40"/>
        </w:rPr>
      </w:pPr>
      <w:r>
        <w:rPr>
          <w:rFonts w:ascii="Consolas" w:hAnsi="Consolas" w:eastAsia="Consolas"/>
          <w:color w:val="2D2D2D"/>
          <w:sz w:val="22"/>
          <w:szCs w:val="40"/>
        </w:rPr>
        <w:t xml:space="preserve">  try {</w:t>
      </w:r>
    </w:p>
    <w:p w14:paraId="06495AE7">
      <w:pPr>
        <w:spacing w:before="0" w:after="0" w:line="260" w:lineRule="exact"/>
        <w:rPr>
          <w:sz w:val="36"/>
          <w:szCs w:val="40"/>
        </w:rPr>
      </w:pPr>
      <w:r>
        <w:rPr>
          <w:rFonts w:ascii="Consolas" w:hAnsi="Consolas" w:eastAsia="Consolas"/>
          <w:color w:val="2D2D2D"/>
          <w:sz w:val="22"/>
          <w:szCs w:val="40"/>
        </w:rPr>
        <w:t xml:space="preserve">    const raw = localStorage.getItem(STORAGE_KEY)</w:t>
      </w:r>
    </w:p>
    <w:p w14:paraId="74F2B8AC">
      <w:pPr>
        <w:spacing w:before="0" w:after="0" w:line="260" w:lineRule="exact"/>
        <w:rPr>
          <w:sz w:val="36"/>
          <w:szCs w:val="40"/>
        </w:rPr>
      </w:pPr>
      <w:r>
        <w:rPr>
          <w:rFonts w:ascii="Consolas" w:hAnsi="Consolas" w:eastAsia="Consolas"/>
          <w:color w:val="2D2D2D"/>
          <w:sz w:val="22"/>
          <w:szCs w:val="40"/>
        </w:rPr>
        <w:t xml:space="preserve">    if (raw) {</w:t>
      </w:r>
    </w:p>
    <w:p w14:paraId="640B40EE">
      <w:pPr>
        <w:spacing w:before="0" w:after="0" w:line="260" w:lineRule="exact"/>
        <w:rPr>
          <w:sz w:val="36"/>
          <w:szCs w:val="40"/>
        </w:rPr>
      </w:pPr>
      <w:r>
        <w:rPr>
          <w:rFonts w:ascii="Consolas" w:hAnsi="Consolas" w:eastAsia="Consolas"/>
          <w:color w:val="2D2D2D"/>
          <w:sz w:val="22"/>
          <w:szCs w:val="40"/>
        </w:rPr>
        <w:t xml:space="preserve">      const parsed = JSON.parse(raw)</w:t>
      </w:r>
    </w:p>
    <w:p w14:paraId="0C3D48A1">
      <w:pPr>
        <w:spacing w:before="0" w:after="0" w:line="260" w:lineRule="exact"/>
        <w:rPr>
          <w:sz w:val="36"/>
          <w:szCs w:val="40"/>
        </w:rPr>
      </w:pPr>
      <w:r>
        <w:rPr>
          <w:rFonts w:ascii="Consolas" w:hAnsi="Consolas" w:eastAsia="Consolas"/>
          <w:color w:val="2D2D2D"/>
          <w:sz w:val="22"/>
          <w:szCs w:val="40"/>
        </w:rPr>
        <w:t xml:space="preserve">      if (['light', 'dark', 'auto'].includes(parsed.theme)) {</w:t>
      </w:r>
    </w:p>
    <w:p w14:paraId="57771456">
      <w:pPr>
        <w:spacing w:before="0" w:after="0" w:line="260" w:lineRule="exact"/>
        <w:rPr>
          <w:sz w:val="36"/>
          <w:szCs w:val="40"/>
        </w:rPr>
      </w:pPr>
      <w:r>
        <w:rPr>
          <w:rFonts w:ascii="Consolas" w:hAnsi="Consolas" w:eastAsia="Consolas"/>
          <w:color w:val="2D2D2D"/>
          <w:sz w:val="22"/>
          <w:szCs w:val="40"/>
        </w:rPr>
        <w:t xml:space="preserve">        return parsed.theme</w:t>
      </w:r>
    </w:p>
    <w:p w14:paraId="5BA257E5">
      <w:pPr>
        <w:spacing w:before="0" w:after="0" w:line="260" w:lineRule="exact"/>
        <w:rPr>
          <w:sz w:val="36"/>
          <w:szCs w:val="40"/>
        </w:rPr>
      </w:pPr>
      <w:r>
        <w:rPr>
          <w:rFonts w:ascii="Consolas" w:hAnsi="Consolas" w:eastAsia="Consolas"/>
          <w:color w:val="2D2D2D"/>
          <w:sz w:val="22"/>
          <w:szCs w:val="40"/>
        </w:rPr>
        <w:t xml:space="preserve">      }</w:t>
      </w:r>
    </w:p>
    <w:p w14:paraId="1E79F426">
      <w:pPr>
        <w:spacing w:before="0" w:after="0" w:line="260" w:lineRule="exact"/>
        <w:rPr>
          <w:sz w:val="36"/>
          <w:szCs w:val="40"/>
        </w:rPr>
      </w:pPr>
      <w:r>
        <w:rPr>
          <w:rFonts w:ascii="Consolas" w:hAnsi="Consolas" w:eastAsia="Consolas"/>
          <w:color w:val="2D2D2D"/>
          <w:sz w:val="22"/>
          <w:szCs w:val="40"/>
        </w:rPr>
        <w:t xml:space="preserve">    }</w:t>
      </w:r>
    </w:p>
    <w:p w14:paraId="2067AD51">
      <w:pPr>
        <w:spacing w:before="0" w:after="0" w:line="260" w:lineRule="exact"/>
        <w:rPr>
          <w:sz w:val="36"/>
          <w:szCs w:val="40"/>
        </w:rPr>
      </w:pPr>
      <w:r>
        <w:rPr>
          <w:rFonts w:ascii="Consolas" w:hAnsi="Consolas" w:eastAsia="Consolas"/>
          <w:color w:val="2D2D2D"/>
          <w:sz w:val="22"/>
          <w:szCs w:val="40"/>
        </w:rPr>
        <w:t xml:space="preserve">  } catch { /* ignore */ }</w:t>
      </w:r>
    </w:p>
    <w:p w14:paraId="2F2B9CD6">
      <w:pPr>
        <w:spacing w:before="0" w:after="0" w:line="260" w:lineRule="exact"/>
        <w:rPr>
          <w:sz w:val="36"/>
          <w:szCs w:val="40"/>
        </w:rPr>
      </w:pPr>
      <w:r>
        <w:rPr>
          <w:rFonts w:ascii="Consolas" w:hAnsi="Consolas" w:eastAsia="Consolas"/>
          <w:color w:val="2D2D2D"/>
          <w:sz w:val="22"/>
          <w:szCs w:val="40"/>
        </w:rPr>
        <w:t xml:space="preserve">  return 'auto'</w:t>
      </w:r>
    </w:p>
    <w:p w14:paraId="6E54A575">
      <w:pPr>
        <w:spacing w:before="0" w:after="0" w:line="260" w:lineRule="exact"/>
        <w:rPr>
          <w:sz w:val="36"/>
          <w:szCs w:val="40"/>
        </w:rPr>
      </w:pPr>
      <w:r>
        <w:rPr>
          <w:rFonts w:ascii="Consolas" w:hAnsi="Consolas" w:eastAsia="Consolas"/>
          <w:color w:val="2D2D2D"/>
          <w:sz w:val="22"/>
          <w:szCs w:val="40"/>
        </w:rPr>
        <w:t>}</w:t>
      </w:r>
    </w:p>
    <w:p w14:paraId="0A8CABE2">
      <w:pPr>
        <w:spacing w:before="0" w:after="0" w:line="260" w:lineRule="exact"/>
        <w:rPr>
          <w:sz w:val="36"/>
          <w:szCs w:val="40"/>
        </w:rPr>
      </w:pPr>
      <w:r>
        <w:rPr>
          <w:rFonts w:ascii="Consolas" w:hAnsi="Consolas" w:eastAsia="Consolas"/>
          <w:color w:val="2D2D2D"/>
          <w:sz w:val="22"/>
          <w:szCs w:val="40"/>
        </w:rPr>
        <w:t xml:space="preserve"> </w:t>
      </w:r>
    </w:p>
    <w:p w14:paraId="26960393">
      <w:pPr>
        <w:spacing w:before="0" w:after="0" w:line="260" w:lineRule="exact"/>
        <w:rPr>
          <w:sz w:val="36"/>
          <w:szCs w:val="40"/>
        </w:rPr>
      </w:pPr>
      <w:r>
        <w:rPr>
          <w:rFonts w:ascii="Consolas" w:hAnsi="Consolas" w:eastAsia="Consolas"/>
          <w:color w:val="2D2D2D"/>
          <w:sz w:val="22"/>
          <w:szCs w:val="40"/>
        </w:rPr>
        <w:t>function resolveMode(mode) {</w:t>
      </w:r>
    </w:p>
    <w:p w14:paraId="54035110">
      <w:pPr>
        <w:spacing w:before="0" w:after="0" w:line="260" w:lineRule="exact"/>
        <w:rPr>
          <w:sz w:val="36"/>
          <w:szCs w:val="40"/>
        </w:rPr>
      </w:pPr>
      <w:r>
        <w:rPr>
          <w:rFonts w:ascii="Consolas" w:hAnsi="Consolas" w:eastAsia="Consolas"/>
          <w:color w:val="2D2D2D"/>
          <w:sz w:val="22"/>
          <w:szCs w:val="40"/>
        </w:rPr>
        <w:t xml:space="preserve">  if (mode === 'auto') {</w:t>
      </w:r>
    </w:p>
    <w:p w14:paraId="7BCCFC6D">
      <w:pPr>
        <w:spacing w:before="0" w:after="0" w:line="260" w:lineRule="exact"/>
        <w:rPr>
          <w:sz w:val="36"/>
          <w:szCs w:val="40"/>
        </w:rPr>
      </w:pPr>
      <w:r>
        <w:rPr>
          <w:rFonts w:ascii="Consolas" w:hAnsi="Consolas" w:eastAsia="Consolas"/>
          <w:color w:val="2D2D2D"/>
          <w:sz w:val="22"/>
          <w:szCs w:val="40"/>
        </w:rPr>
        <w:t xml:space="preserve">    return window.matchMedia('(prefers-color-scheme: dark)').matches ? 'dark' : 'light'</w:t>
      </w:r>
    </w:p>
    <w:p w14:paraId="52007D7F">
      <w:pPr>
        <w:spacing w:before="0" w:after="0" w:line="260" w:lineRule="exact"/>
        <w:rPr>
          <w:sz w:val="36"/>
          <w:szCs w:val="40"/>
        </w:rPr>
      </w:pPr>
      <w:r>
        <w:rPr>
          <w:rFonts w:ascii="Consolas" w:hAnsi="Consolas" w:eastAsia="Consolas"/>
          <w:color w:val="2D2D2D"/>
          <w:sz w:val="22"/>
          <w:szCs w:val="40"/>
        </w:rPr>
        <w:t xml:space="preserve">  }</w:t>
      </w:r>
    </w:p>
    <w:p w14:paraId="318BE8E7">
      <w:pPr>
        <w:spacing w:before="0" w:after="0" w:line="260" w:lineRule="exact"/>
        <w:rPr>
          <w:sz w:val="36"/>
          <w:szCs w:val="40"/>
        </w:rPr>
      </w:pPr>
      <w:r>
        <w:rPr>
          <w:rFonts w:ascii="Consolas" w:hAnsi="Consolas" w:eastAsia="Consolas"/>
          <w:color w:val="2D2D2D"/>
          <w:sz w:val="22"/>
          <w:szCs w:val="40"/>
        </w:rPr>
        <w:t xml:space="preserve">  return mode</w:t>
      </w:r>
    </w:p>
    <w:p w14:paraId="2439E566">
      <w:pPr>
        <w:spacing w:before="0" w:after="0" w:line="260" w:lineRule="exact"/>
        <w:rPr>
          <w:sz w:val="36"/>
          <w:szCs w:val="40"/>
        </w:rPr>
      </w:pPr>
      <w:r>
        <w:rPr>
          <w:rFonts w:ascii="Consolas" w:hAnsi="Consolas" w:eastAsia="Consolas"/>
          <w:color w:val="2D2D2D"/>
          <w:sz w:val="22"/>
          <w:szCs w:val="40"/>
        </w:rPr>
        <w:t>}</w:t>
      </w:r>
    </w:p>
    <w:p w14:paraId="37BDAB98">
      <w:pPr>
        <w:spacing w:before="0" w:after="0" w:line="260" w:lineRule="exact"/>
        <w:rPr>
          <w:sz w:val="36"/>
          <w:szCs w:val="40"/>
        </w:rPr>
      </w:pPr>
      <w:r>
        <w:rPr>
          <w:rFonts w:ascii="Consolas" w:hAnsi="Consolas" w:eastAsia="Consolas"/>
          <w:color w:val="2D2D2D"/>
          <w:sz w:val="22"/>
          <w:szCs w:val="40"/>
        </w:rPr>
        <w:t xml:space="preserve"> </w:t>
      </w:r>
    </w:p>
    <w:p w14:paraId="141EBDDC">
      <w:pPr>
        <w:spacing w:before="0" w:after="0" w:line="260" w:lineRule="exact"/>
        <w:rPr>
          <w:sz w:val="36"/>
          <w:szCs w:val="40"/>
        </w:rPr>
      </w:pPr>
      <w:r>
        <w:rPr>
          <w:rFonts w:ascii="Consolas" w:hAnsi="Consolas" w:eastAsia="Consolas"/>
          <w:color w:val="2D2D2D"/>
          <w:sz w:val="22"/>
          <w:szCs w:val="40"/>
        </w:rPr>
        <w:t>const AUTH_PATHS = ['/login', '/register', '/two-factor']</w:t>
      </w:r>
    </w:p>
    <w:p w14:paraId="49CF3B74">
      <w:pPr>
        <w:spacing w:before="0" w:after="0" w:line="260" w:lineRule="exact"/>
        <w:rPr>
          <w:sz w:val="36"/>
          <w:szCs w:val="40"/>
        </w:rPr>
      </w:pPr>
      <w:r>
        <w:rPr>
          <w:rFonts w:ascii="Consolas" w:hAnsi="Consolas" w:eastAsia="Consolas"/>
          <w:color w:val="2D2D2D"/>
          <w:sz w:val="22"/>
          <w:szCs w:val="40"/>
        </w:rPr>
        <w:t xml:space="preserve"> </w:t>
      </w:r>
    </w:p>
    <w:p w14:paraId="7C33A874">
      <w:pPr>
        <w:spacing w:before="0" w:after="0" w:line="260" w:lineRule="exact"/>
        <w:rPr>
          <w:sz w:val="36"/>
          <w:szCs w:val="40"/>
        </w:rPr>
      </w:pPr>
      <w:r>
        <w:rPr>
          <w:rFonts w:ascii="Consolas" w:hAnsi="Consolas" w:eastAsia="Consolas"/>
          <w:color w:val="2D2D2D"/>
          <w:sz w:val="22"/>
          <w:szCs w:val="40"/>
        </w:rPr>
        <w:t>function isAuthPage() {</w:t>
      </w:r>
    </w:p>
    <w:p w14:paraId="75CAF493">
      <w:pPr>
        <w:spacing w:before="0" w:after="0" w:line="260" w:lineRule="exact"/>
        <w:rPr>
          <w:sz w:val="36"/>
          <w:szCs w:val="40"/>
        </w:rPr>
      </w:pPr>
      <w:r>
        <w:rPr>
          <w:rFonts w:ascii="Consolas" w:hAnsi="Consolas" w:eastAsia="Consolas"/>
          <w:color w:val="2D2D2D"/>
          <w:sz w:val="22"/>
          <w:szCs w:val="40"/>
        </w:rPr>
        <w:t xml:space="preserve">  return AUTH_PATHS.some(p =&gt; window.location.pathname.startsWith(p))</w:t>
      </w:r>
    </w:p>
    <w:p w14:paraId="36112BB9">
      <w:pPr>
        <w:spacing w:before="0" w:after="0" w:line="260" w:lineRule="exact"/>
        <w:rPr>
          <w:sz w:val="36"/>
          <w:szCs w:val="40"/>
        </w:rPr>
      </w:pPr>
      <w:r>
        <w:rPr>
          <w:rFonts w:ascii="Consolas" w:hAnsi="Consolas" w:eastAsia="Consolas"/>
          <w:color w:val="2D2D2D"/>
          <w:sz w:val="22"/>
          <w:szCs w:val="40"/>
        </w:rPr>
        <w:t>}</w:t>
      </w:r>
    </w:p>
    <w:p w14:paraId="2226C454">
      <w:pPr>
        <w:spacing w:before="0" w:after="0" w:line="260" w:lineRule="exact"/>
        <w:rPr>
          <w:sz w:val="36"/>
          <w:szCs w:val="40"/>
        </w:rPr>
      </w:pPr>
      <w:r>
        <w:rPr>
          <w:rFonts w:ascii="Consolas" w:hAnsi="Consolas" w:eastAsia="Consolas"/>
          <w:color w:val="2D2D2D"/>
          <w:sz w:val="22"/>
          <w:szCs w:val="40"/>
        </w:rPr>
        <w:t xml:space="preserve"> </w:t>
      </w:r>
    </w:p>
    <w:p w14:paraId="66CED432">
      <w:pPr>
        <w:spacing w:before="0" w:after="0" w:line="260" w:lineRule="exact"/>
        <w:rPr>
          <w:sz w:val="36"/>
          <w:szCs w:val="40"/>
        </w:rPr>
      </w:pPr>
      <w:r>
        <w:rPr>
          <w:rFonts w:ascii="Consolas" w:hAnsi="Consolas" w:eastAsia="Consolas"/>
          <w:color w:val="2D2D2D"/>
          <w:sz w:val="22"/>
          <w:szCs w:val="40"/>
        </w:rPr>
        <w:t>function applyDark(isDark) {</w:t>
      </w:r>
    </w:p>
    <w:p w14:paraId="4762EFDC">
      <w:pPr>
        <w:spacing w:before="0" w:after="0" w:line="260" w:lineRule="exact"/>
        <w:rPr>
          <w:sz w:val="36"/>
          <w:szCs w:val="40"/>
        </w:rPr>
      </w:pPr>
      <w:r>
        <w:rPr>
          <w:rFonts w:ascii="Consolas" w:hAnsi="Consolas" w:eastAsia="Consolas"/>
          <w:color w:val="2D2D2D"/>
          <w:sz w:val="22"/>
          <w:szCs w:val="40"/>
        </w:rPr>
        <w:t xml:space="preserve">  // 登录/注册等页面始终亮色</w:t>
      </w:r>
    </w:p>
    <w:p w14:paraId="0EAE4F66">
      <w:pPr>
        <w:spacing w:before="0" w:after="0" w:line="260" w:lineRule="exact"/>
        <w:rPr>
          <w:sz w:val="36"/>
          <w:szCs w:val="40"/>
        </w:rPr>
      </w:pPr>
      <w:r>
        <w:rPr>
          <w:rFonts w:ascii="Consolas" w:hAnsi="Consolas" w:eastAsia="Consolas"/>
          <w:color w:val="2D2D2D"/>
          <w:sz w:val="22"/>
          <w:szCs w:val="40"/>
        </w:rPr>
        <w:t xml:space="preserve">  document.documentElement.classList.toggle('dark', isDark &amp;&amp; !isAuthPage())</w:t>
      </w:r>
    </w:p>
    <w:p w14:paraId="42F520E3">
      <w:pPr>
        <w:spacing w:before="0" w:after="0" w:line="260" w:lineRule="exact"/>
        <w:rPr>
          <w:sz w:val="36"/>
          <w:szCs w:val="40"/>
        </w:rPr>
      </w:pPr>
      <w:r>
        <w:rPr>
          <w:rFonts w:ascii="Consolas" w:hAnsi="Consolas" w:eastAsia="Consolas"/>
          <w:color w:val="2D2D2D"/>
          <w:sz w:val="22"/>
          <w:szCs w:val="40"/>
        </w:rPr>
        <w:t>}</w:t>
      </w:r>
    </w:p>
    <w:p w14:paraId="5CD340A2">
      <w:pPr>
        <w:spacing w:before="0" w:after="0" w:line="260" w:lineRule="exact"/>
        <w:rPr>
          <w:sz w:val="36"/>
          <w:szCs w:val="40"/>
        </w:rPr>
      </w:pPr>
      <w:r>
        <w:rPr>
          <w:rFonts w:ascii="Consolas" w:hAnsi="Consolas" w:eastAsia="Consolas"/>
          <w:color w:val="2D2D2D"/>
          <w:sz w:val="22"/>
          <w:szCs w:val="40"/>
        </w:rPr>
        <w:t xml:space="preserve"> </w:t>
      </w:r>
    </w:p>
    <w:p w14:paraId="4C4D92A0">
      <w:pPr>
        <w:spacing w:before="0" w:after="0" w:line="260" w:lineRule="exact"/>
        <w:rPr>
          <w:sz w:val="36"/>
          <w:szCs w:val="40"/>
        </w:rPr>
      </w:pPr>
      <w:r>
        <w:rPr>
          <w:rFonts w:ascii="Consolas" w:hAnsi="Consolas" w:eastAsia="Consolas"/>
          <w:color w:val="2D2D2D"/>
          <w:sz w:val="22"/>
          <w:szCs w:val="40"/>
        </w:rPr>
        <w:t>export const useThemeStore = defineStore('theme', () =&gt; {</w:t>
      </w:r>
    </w:p>
    <w:p w14:paraId="6BBEDE7C">
      <w:pPr>
        <w:spacing w:before="0" w:after="0" w:line="260" w:lineRule="exact"/>
        <w:rPr>
          <w:sz w:val="36"/>
          <w:szCs w:val="40"/>
        </w:rPr>
      </w:pPr>
      <w:r>
        <w:rPr>
          <w:rFonts w:ascii="Consolas" w:hAnsi="Consolas" w:eastAsia="Consolas"/>
          <w:color w:val="2D2D2D"/>
          <w:sz w:val="22"/>
          <w:szCs w:val="40"/>
        </w:rPr>
        <w:t xml:space="preserve">  const mode = ref(getStoredTheme())</w:t>
      </w:r>
    </w:p>
    <w:p w14:paraId="3F2A3728">
      <w:pPr>
        <w:spacing w:before="0" w:after="0" w:line="260" w:lineRule="exact"/>
        <w:rPr>
          <w:sz w:val="36"/>
          <w:szCs w:val="40"/>
        </w:rPr>
      </w:pPr>
      <w:r>
        <w:rPr>
          <w:rFonts w:ascii="Consolas" w:hAnsi="Consolas" w:eastAsia="Consolas"/>
          <w:color w:val="2D2D2D"/>
          <w:sz w:val="22"/>
          <w:szCs w:val="40"/>
        </w:rPr>
        <w:t xml:space="preserve"> </w:t>
      </w:r>
    </w:p>
    <w:p w14:paraId="4E6E058A">
      <w:pPr>
        <w:spacing w:before="0" w:after="0" w:line="260" w:lineRule="exact"/>
        <w:rPr>
          <w:sz w:val="36"/>
          <w:szCs w:val="40"/>
        </w:rPr>
      </w:pPr>
      <w:r>
        <w:rPr>
          <w:rFonts w:ascii="Consolas" w:hAnsi="Consolas" w:eastAsia="Consolas"/>
          <w:color w:val="2D2D2D"/>
          <w:sz w:val="22"/>
          <w:szCs w:val="40"/>
        </w:rPr>
        <w:t xml:space="preserve">  let systemMedia = null</w:t>
      </w:r>
    </w:p>
    <w:p w14:paraId="4225C154">
      <w:pPr>
        <w:spacing w:before="0" w:after="0" w:line="260" w:lineRule="exact"/>
        <w:rPr>
          <w:sz w:val="36"/>
          <w:szCs w:val="40"/>
        </w:rPr>
      </w:pPr>
      <w:r>
        <w:rPr>
          <w:rFonts w:ascii="Consolas" w:hAnsi="Consolas" w:eastAsia="Consolas"/>
          <w:color w:val="2D2D2D"/>
          <w:sz w:val="22"/>
          <w:szCs w:val="40"/>
        </w:rPr>
        <w:t xml:space="preserve"> </w:t>
      </w:r>
    </w:p>
    <w:p w14:paraId="284C4FE6">
      <w:pPr>
        <w:spacing w:before="0" w:after="0" w:line="260" w:lineRule="exact"/>
        <w:rPr>
          <w:sz w:val="36"/>
          <w:szCs w:val="40"/>
        </w:rPr>
      </w:pPr>
      <w:r>
        <w:rPr>
          <w:rFonts w:ascii="Consolas" w:hAnsi="Consolas" w:eastAsia="Consolas"/>
          <w:color w:val="2D2D2D"/>
          <w:sz w:val="22"/>
          <w:szCs w:val="40"/>
        </w:rPr>
        <w:t xml:space="preserve">  function apply() {</w:t>
      </w:r>
    </w:p>
    <w:p w14:paraId="3016E7F3">
      <w:pPr>
        <w:spacing w:before="0" w:after="0" w:line="260" w:lineRule="exact"/>
        <w:rPr>
          <w:sz w:val="36"/>
          <w:szCs w:val="40"/>
        </w:rPr>
      </w:pPr>
      <w:r>
        <w:rPr>
          <w:rFonts w:ascii="Consolas" w:hAnsi="Consolas" w:eastAsia="Consolas"/>
          <w:color w:val="2D2D2D"/>
          <w:sz w:val="22"/>
          <w:szCs w:val="40"/>
        </w:rPr>
        <w:t xml:space="preserve">    const resolved = resolveMode(mode.value)</w:t>
      </w:r>
    </w:p>
    <w:p w14:paraId="7ECE94E8">
      <w:pPr>
        <w:spacing w:before="0" w:after="0" w:line="260" w:lineRule="exact"/>
        <w:rPr>
          <w:sz w:val="36"/>
          <w:szCs w:val="40"/>
        </w:rPr>
      </w:pPr>
      <w:r>
        <w:rPr>
          <w:rFonts w:ascii="Consolas" w:hAnsi="Consolas" w:eastAsia="Consolas"/>
          <w:color w:val="2D2D2D"/>
          <w:sz w:val="22"/>
          <w:szCs w:val="40"/>
        </w:rPr>
        <w:t xml:space="preserve">    applyDark(resolved === 'dark')</w:t>
      </w:r>
    </w:p>
    <w:p w14:paraId="690E493D">
      <w:pPr>
        <w:spacing w:before="0" w:after="0" w:line="260" w:lineRule="exact"/>
        <w:rPr>
          <w:sz w:val="36"/>
          <w:szCs w:val="40"/>
        </w:rPr>
      </w:pPr>
      <w:r>
        <w:rPr>
          <w:rFonts w:ascii="Consolas" w:hAnsi="Consolas" w:eastAsia="Consolas"/>
          <w:color w:val="2D2D2D"/>
          <w:sz w:val="22"/>
          <w:szCs w:val="40"/>
        </w:rPr>
        <w:t xml:space="preserve"> </w:t>
      </w:r>
    </w:p>
    <w:p w14:paraId="20B74F0E">
      <w:pPr>
        <w:spacing w:before="0" w:after="0" w:line="260" w:lineRule="exact"/>
        <w:rPr>
          <w:sz w:val="36"/>
          <w:szCs w:val="40"/>
        </w:rPr>
      </w:pPr>
      <w:r>
        <w:rPr>
          <w:rFonts w:ascii="Consolas" w:hAnsi="Consolas" w:eastAsia="Consolas"/>
          <w:color w:val="2D2D2D"/>
          <w:sz w:val="22"/>
          <w:szCs w:val="40"/>
        </w:rPr>
        <w:t xml:space="preserve">    // 自动模式时监听系统主题变化</w:t>
      </w:r>
    </w:p>
    <w:p w14:paraId="1DC2B546">
      <w:pPr>
        <w:spacing w:before="0" w:after="0" w:line="260" w:lineRule="exact"/>
        <w:rPr>
          <w:sz w:val="36"/>
          <w:szCs w:val="40"/>
        </w:rPr>
      </w:pPr>
      <w:r>
        <w:rPr>
          <w:rFonts w:ascii="Consolas" w:hAnsi="Consolas" w:eastAsia="Consolas"/>
          <w:color w:val="2D2D2D"/>
          <w:sz w:val="22"/>
          <w:szCs w:val="40"/>
        </w:rPr>
        <w:t xml:space="preserve">    if (mode.value === 'auto' &amp;&amp; !systemMedia) {</w:t>
      </w:r>
    </w:p>
    <w:p w14:paraId="4A550952">
      <w:pPr>
        <w:spacing w:before="0" w:after="0" w:line="260" w:lineRule="exact"/>
        <w:rPr>
          <w:sz w:val="36"/>
          <w:szCs w:val="40"/>
        </w:rPr>
      </w:pPr>
      <w:r>
        <w:rPr>
          <w:rFonts w:ascii="Consolas" w:hAnsi="Consolas" w:eastAsia="Consolas"/>
          <w:color w:val="2D2D2D"/>
          <w:sz w:val="22"/>
          <w:szCs w:val="40"/>
        </w:rPr>
        <w:t xml:space="preserve">      systemMedia = window.matchMedia('(prefers-color-scheme: dark)')</w:t>
      </w:r>
    </w:p>
    <w:p w14:paraId="6808EDDC">
      <w:pPr>
        <w:spacing w:before="0" w:after="0" w:line="260" w:lineRule="exact"/>
        <w:rPr>
          <w:sz w:val="36"/>
          <w:szCs w:val="40"/>
        </w:rPr>
      </w:pPr>
      <w:r>
        <w:rPr>
          <w:rFonts w:ascii="Consolas" w:hAnsi="Consolas" w:eastAsia="Consolas"/>
          <w:color w:val="2D2D2D"/>
          <w:sz w:val="22"/>
          <w:szCs w:val="40"/>
        </w:rPr>
        <w:t xml:space="preserve">      systemMedia.addEventListener('change', onSystemChange)</w:t>
      </w:r>
    </w:p>
    <w:p w14:paraId="384B28BD">
      <w:pPr>
        <w:spacing w:before="0" w:after="0" w:line="260" w:lineRule="exact"/>
        <w:rPr>
          <w:sz w:val="36"/>
          <w:szCs w:val="40"/>
        </w:rPr>
      </w:pPr>
      <w:r>
        <w:rPr>
          <w:rFonts w:ascii="Consolas" w:hAnsi="Consolas" w:eastAsia="Consolas"/>
          <w:color w:val="2D2D2D"/>
          <w:sz w:val="22"/>
          <w:szCs w:val="40"/>
        </w:rPr>
        <w:t xml:space="preserve">    } else if (mode.value !== 'auto' &amp;&amp; systemMedia) {</w:t>
      </w:r>
    </w:p>
    <w:p w14:paraId="70C15815">
      <w:pPr>
        <w:spacing w:before="0" w:after="0" w:line="260" w:lineRule="exact"/>
        <w:rPr>
          <w:sz w:val="36"/>
          <w:szCs w:val="40"/>
        </w:rPr>
      </w:pPr>
      <w:r>
        <w:rPr>
          <w:rFonts w:ascii="Consolas" w:hAnsi="Consolas" w:eastAsia="Consolas"/>
          <w:color w:val="2D2D2D"/>
          <w:sz w:val="22"/>
          <w:szCs w:val="40"/>
        </w:rPr>
        <w:t xml:space="preserve">      systemMedia.removeEventListener('change', onSystemChange)</w:t>
      </w:r>
    </w:p>
    <w:p w14:paraId="0691585F">
      <w:pPr>
        <w:spacing w:before="0" w:after="0" w:line="260" w:lineRule="exact"/>
        <w:rPr>
          <w:sz w:val="36"/>
          <w:szCs w:val="40"/>
        </w:rPr>
      </w:pPr>
      <w:r>
        <w:rPr>
          <w:rFonts w:ascii="Consolas" w:hAnsi="Consolas" w:eastAsia="Consolas"/>
          <w:color w:val="2D2D2D"/>
          <w:sz w:val="22"/>
          <w:szCs w:val="40"/>
        </w:rPr>
        <w:t xml:space="preserve">      systemMedia = null</w:t>
      </w:r>
    </w:p>
    <w:p w14:paraId="657988D3">
      <w:pPr>
        <w:spacing w:before="0" w:after="0" w:line="260" w:lineRule="exact"/>
        <w:rPr>
          <w:sz w:val="36"/>
          <w:szCs w:val="40"/>
        </w:rPr>
      </w:pPr>
      <w:r>
        <w:rPr>
          <w:rFonts w:ascii="Consolas" w:hAnsi="Consolas" w:eastAsia="Consolas"/>
          <w:color w:val="2D2D2D"/>
          <w:sz w:val="22"/>
          <w:szCs w:val="40"/>
        </w:rPr>
        <w:t xml:space="preserve">    }</w:t>
      </w:r>
    </w:p>
    <w:p w14:paraId="0397BB00">
      <w:pPr>
        <w:spacing w:before="0" w:after="0" w:line="260" w:lineRule="exact"/>
        <w:rPr>
          <w:sz w:val="36"/>
          <w:szCs w:val="40"/>
        </w:rPr>
      </w:pPr>
      <w:r>
        <w:rPr>
          <w:rFonts w:ascii="Consolas" w:hAnsi="Consolas" w:eastAsia="Consolas"/>
          <w:color w:val="2D2D2D"/>
          <w:sz w:val="22"/>
          <w:szCs w:val="40"/>
        </w:rPr>
        <w:t xml:space="preserve">  }</w:t>
      </w:r>
    </w:p>
    <w:p w14:paraId="4ECF1441">
      <w:pPr>
        <w:spacing w:before="0" w:after="0" w:line="260" w:lineRule="exact"/>
        <w:rPr>
          <w:sz w:val="36"/>
          <w:szCs w:val="40"/>
        </w:rPr>
      </w:pPr>
      <w:r>
        <w:rPr>
          <w:rFonts w:ascii="Consolas" w:hAnsi="Consolas" w:eastAsia="Consolas"/>
          <w:color w:val="2D2D2D"/>
          <w:sz w:val="22"/>
          <w:szCs w:val="40"/>
        </w:rPr>
        <w:t xml:space="preserve"> </w:t>
      </w:r>
    </w:p>
    <w:p w14:paraId="280BAD2A">
      <w:pPr>
        <w:spacing w:before="0" w:after="0" w:line="260" w:lineRule="exact"/>
        <w:rPr>
          <w:sz w:val="36"/>
          <w:szCs w:val="40"/>
        </w:rPr>
      </w:pPr>
      <w:r>
        <w:rPr>
          <w:rFonts w:ascii="Consolas" w:hAnsi="Consolas" w:eastAsia="Consolas"/>
          <w:color w:val="2D2D2D"/>
          <w:sz w:val="22"/>
          <w:szCs w:val="40"/>
        </w:rPr>
        <w:t xml:space="preserve">  function onSystemChange(e) {</w:t>
      </w:r>
    </w:p>
    <w:p w14:paraId="66E0D46D">
      <w:pPr>
        <w:spacing w:before="0" w:after="0" w:line="260" w:lineRule="exact"/>
        <w:rPr>
          <w:sz w:val="36"/>
          <w:szCs w:val="40"/>
        </w:rPr>
      </w:pPr>
      <w:r>
        <w:rPr>
          <w:rFonts w:ascii="Consolas" w:hAnsi="Consolas" w:eastAsia="Consolas"/>
          <w:color w:val="2D2D2D"/>
          <w:sz w:val="22"/>
          <w:szCs w:val="40"/>
        </w:rPr>
        <w:t xml:space="preserve">    if (mode.value === 'auto') {</w:t>
      </w:r>
    </w:p>
    <w:p w14:paraId="1175F604">
      <w:pPr>
        <w:spacing w:before="0" w:after="0" w:line="260" w:lineRule="exact"/>
        <w:rPr>
          <w:sz w:val="36"/>
          <w:szCs w:val="40"/>
        </w:rPr>
      </w:pPr>
      <w:r>
        <w:rPr>
          <w:rFonts w:ascii="Consolas" w:hAnsi="Consolas" w:eastAsia="Consolas"/>
          <w:color w:val="2D2D2D"/>
          <w:sz w:val="22"/>
          <w:szCs w:val="40"/>
        </w:rPr>
        <w:t xml:space="preserve">      applyDark(e.matches)</w:t>
      </w:r>
    </w:p>
    <w:p w14:paraId="306F896E">
      <w:pPr>
        <w:spacing w:before="0" w:after="0" w:line="260" w:lineRule="exact"/>
        <w:rPr>
          <w:sz w:val="36"/>
          <w:szCs w:val="40"/>
        </w:rPr>
      </w:pPr>
      <w:r>
        <w:rPr>
          <w:rFonts w:ascii="Consolas" w:hAnsi="Consolas" w:eastAsia="Consolas"/>
          <w:color w:val="2D2D2D"/>
          <w:sz w:val="22"/>
          <w:szCs w:val="40"/>
        </w:rPr>
        <w:t xml:space="preserve">    }</w:t>
      </w:r>
    </w:p>
    <w:p w14:paraId="42A1DE00">
      <w:pPr>
        <w:spacing w:before="0" w:after="0" w:line="260" w:lineRule="exact"/>
        <w:rPr>
          <w:sz w:val="36"/>
          <w:szCs w:val="40"/>
        </w:rPr>
      </w:pPr>
      <w:r>
        <w:rPr>
          <w:rFonts w:ascii="Consolas" w:hAnsi="Consolas" w:eastAsia="Consolas"/>
          <w:color w:val="2D2D2D"/>
          <w:sz w:val="22"/>
          <w:szCs w:val="40"/>
        </w:rPr>
        <w:t xml:space="preserve">  }</w:t>
      </w:r>
    </w:p>
    <w:p w14:paraId="28266D88">
      <w:pPr>
        <w:spacing w:before="0" w:after="0" w:line="260" w:lineRule="exact"/>
        <w:rPr>
          <w:sz w:val="36"/>
          <w:szCs w:val="40"/>
        </w:rPr>
      </w:pPr>
      <w:r>
        <w:rPr>
          <w:rFonts w:ascii="Consolas" w:hAnsi="Consolas" w:eastAsia="Consolas"/>
          <w:color w:val="2D2D2D"/>
          <w:sz w:val="22"/>
          <w:szCs w:val="40"/>
        </w:rPr>
        <w:t xml:space="preserve"> </w:t>
      </w:r>
    </w:p>
    <w:p w14:paraId="2837E020">
      <w:pPr>
        <w:spacing w:before="0" w:after="0" w:line="260" w:lineRule="exact"/>
        <w:rPr>
          <w:sz w:val="36"/>
          <w:szCs w:val="40"/>
        </w:rPr>
      </w:pPr>
      <w:r>
        <w:rPr>
          <w:rFonts w:ascii="Consolas" w:hAnsi="Consolas" w:eastAsia="Consolas"/>
          <w:color w:val="2D2D2D"/>
          <w:sz w:val="22"/>
          <w:szCs w:val="40"/>
        </w:rPr>
        <w:t xml:space="preserve">  function setTheme(newMode) {</w:t>
      </w:r>
    </w:p>
    <w:p w14:paraId="6BACC365">
      <w:pPr>
        <w:spacing w:before="0" w:after="0" w:line="260" w:lineRule="exact"/>
        <w:rPr>
          <w:sz w:val="36"/>
          <w:szCs w:val="40"/>
        </w:rPr>
      </w:pPr>
      <w:r>
        <w:rPr>
          <w:rFonts w:ascii="Consolas" w:hAnsi="Consolas" w:eastAsia="Consolas"/>
          <w:color w:val="2D2D2D"/>
          <w:sz w:val="22"/>
          <w:szCs w:val="40"/>
        </w:rPr>
        <w:t xml:space="preserve">    mode.value = newMode</w:t>
      </w:r>
    </w:p>
    <w:p w14:paraId="6D710796">
      <w:pPr>
        <w:spacing w:before="0" w:after="0" w:line="260" w:lineRule="exact"/>
        <w:rPr>
          <w:sz w:val="36"/>
          <w:szCs w:val="40"/>
        </w:rPr>
      </w:pPr>
      <w:r>
        <w:rPr>
          <w:rFonts w:ascii="Consolas" w:hAnsi="Consolas" w:eastAsia="Consolas"/>
          <w:color w:val="2D2D2D"/>
          <w:sz w:val="22"/>
          <w:szCs w:val="40"/>
        </w:rPr>
        <w:t xml:space="preserve">    // 合并写入，避免覆盖 settings 页面保存的 language/fontSize</w:t>
      </w:r>
    </w:p>
    <w:p w14:paraId="1CC91D17">
      <w:pPr>
        <w:spacing w:before="0" w:after="0" w:line="260" w:lineRule="exact"/>
        <w:rPr>
          <w:sz w:val="36"/>
          <w:szCs w:val="40"/>
        </w:rPr>
      </w:pPr>
      <w:r>
        <w:rPr>
          <w:rFonts w:ascii="Consolas" w:hAnsi="Consolas" w:eastAsia="Consolas"/>
          <w:color w:val="2D2D2D"/>
          <w:sz w:val="22"/>
          <w:szCs w:val="40"/>
        </w:rPr>
        <w:t xml:space="preserve">    let existing = {}</w:t>
      </w:r>
    </w:p>
    <w:p w14:paraId="4B096330">
      <w:pPr>
        <w:spacing w:before="0" w:after="0" w:line="260" w:lineRule="exact"/>
        <w:rPr>
          <w:sz w:val="36"/>
          <w:szCs w:val="40"/>
        </w:rPr>
      </w:pPr>
      <w:r>
        <w:rPr>
          <w:rFonts w:ascii="Consolas" w:hAnsi="Consolas" w:eastAsia="Consolas"/>
          <w:color w:val="2D2D2D"/>
          <w:sz w:val="22"/>
          <w:szCs w:val="40"/>
        </w:rPr>
        <w:t xml:space="preserve">    try {</w:t>
      </w:r>
    </w:p>
    <w:p w14:paraId="422FF0E3">
      <w:pPr>
        <w:spacing w:before="0" w:after="0" w:line="260" w:lineRule="exact"/>
        <w:rPr>
          <w:sz w:val="36"/>
          <w:szCs w:val="40"/>
        </w:rPr>
      </w:pPr>
      <w:r>
        <w:rPr>
          <w:rFonts w:ascii="Consolas" w:hAnsi="Consolas" w:eastAsia="Consolas"/>
          <w:color w:val="2D2D2D"/>
          <w:sz w:val="22"/>
          <w:szCs w:val="40"/>
        </w:rPr>
        <w:t xml:space="preserve">      const raw = localStorage.getItem(STORAGE_KEY)</w:t>
      </w:r>
    </w:p>
    <w:p w14:paraId="5E1F7B0A">
      <w:pPr>
        <w:spacing w:before="0" w:after="0" w:line="260" w:lineRule="exact"/>
        <w:rPr>
          <w:sz w:val="36"/>
          <w:szCs w:val="40"/>
        </w:rPr>
      </w:pPr>
      <w:r>
        <w:rPr>
          <w:rFonts w:ascii="Consolas" w:hAnsi="Consolas" w:eastAsia="Consolas"/>
          <w:color w:val="2D2D2D"/>
          <w:sz w:val="22"/>
          <w:szCs w:val="40"/>
        </w:rPr>
        <w:t xml:space="preserve">      if (raw) existing = JSON.parse(raw)</w:t>
      </w:r>
    </w:p>
    <w:p w14:paraId="5278586B">
      <w:pPr>
        <w:spacing w:before="0" w:after="0" w:line="260" w:lineRule="exact"/>
        <w:rPr>
          <w:sz w:val="36"/>
          <w:szCs w:val="40"/>
        </w:rPr>
      </w:pPr>
      <w:r>
        <w:rPr>
          <w:rFonts w:ascii="Consolas" w:hAnsi="Consolas" w:eastAsia="Consolas"/>
          <w:color w:val="2D2D2D"/>
          <w:sz w:val="22"/>
          <w:szCs w:val="40"/>
        </w:rPr>
        <w:t xml:space="preserve">    } catch { /* ignore */ }</w:t>
      </w:r>
    </w:p>
    <w:p w14:paraId="5505AF4E">
      <w:pPr>
        <w:spacing w:before="0" w:after="0" w:line="260" w:lineRule="exact"/>
        <w:rPr>
          <w:sz w:val="36"/>
          <w:szCs w:val="40"/>
        </w:rPr>
      </w:pPr>
      <w:r>
        <w:rPr>
          <w:rFonts w:ascii="Consolas" w:hAnsi="Consolas" w:eastAsia="Consolas"/>
          <w:color w:val="2D2D2D"/>
          <w:sz w:val="22"/>
          <w:szCs w:val="40"/>
        </w:rPr>
        <w:t xml:space="preserve">    existing.theme = newMode</w:t>
      </w:r>
    </w:p>
    <w:p w14:paraId="7D2D166D">
      <w:pPr>
        <w:spacing w:before="0" w:after="0" w:line="260" w:lineRule="exact"/>
        <w:rPr>
          <w:sz w:val="36"/>
          <w:szCs w:val="40"/>
        </w:rPr>
      </w:pPr>
      <w:r>
        <w:rPr>
          <w:rFonts w:ascii="Consolas" w:hAnsi="Consolas" w:eastAsia="Consolas"/>
          <w:color w:val="2D2D2D"/>
          <w:sz w:val="22"/>
          <w:szCs w:val="40"/>
        </w:rPr>
        <w:t xml:space="preserve">    localStorage.setItem(STORAGE_KEY, JSON.stringify(existing))</w:t>
      </w:r>
    </w:p>
    <w:p w14:paraId="27C7A508">
      <w:pPr>
        <w:spacing w:before="0" w:after="0" w:line="260" w:lineRule="exact"/>
        <w:rPr>
          <w:sz w:val="36"/>
          <w:szCs w:val="40"/>
        </w:rPr>
      </w:pPr>
      <w:r>
        <w:rPr>
          <w:rFonts w:ascii="Consolas" w:hAnsi="Consolas" w:eastAsia="Consolas"/>
          <w:color w:val="2D2D2D"/>
          <w:sz w:val="22"/>
          <w:szCs w:val="40"/>
        </w:rPr>
        <w:t xml:space="preserve">    apply()</w:t>
      </w:r>
    </w:p>
    <w:p w14:paraId="344BD99F">
      <w:pPr>
        <w:spacing w:before="0" w:after="0" w:line="260" w:lineRule="exact"/>
        <w:rPr>
          <w:sz w:val="36"/>
          <w:szCs w:val="40"/>
        </w:rPr>
      </w:pPr>
      <w:r>
        <w:rPr>
          <w:rFonts w:ascii="Consolas" w:hAnsi="Consolas" w:eastAsia="Consolas"/>
          <w:color w:val="2D2D2D"/>
          <w:sz w:val="22"/>
          <w:szCs w:val="40"/>
        </w:rPr>
        <w:t xml:space="preserve">  }</w:t>
      </w:r>
    </w:p>
    <w:p w14:paraId="18F141F3">
      <w:pPr>
        <w:spacing w:before="0" w:after="0" w:line="260" w:lineRule="exact"/>
        <w:rPr>
          <w:sz w:val="36"/>
          <w:szCs w:val="40"/>
        </w:rPr>
      </w:pPr>
      <w:r>
        <w:rPr>
          <w:rFonts w:ascii="Consolas" w:hAnsi="Consolas" w:eastAsia="Consolas"/>
          <w:color w:val="2D2D2D"/>
          <w:sz w:val="22"/>
          <w:szCs w:val="40"/>
        </w:rPr>
        <w:t xml:space="preserve"> </w:t>
      </w:r>
    </w:p>
    <w:p w14:paraId="5C27F017">
      <w:pPr>
        <w:spacing w:before="0" w:after="0" w:line="260" w:lineRule="exact"/>
        <w:rPr>
          <w:sz w:val="36"/>
          <w:szCs w:val="40"/>
        </w:rPr>
      </w:pPr>
      <w:r>
        <w:rPr>
          <w:rFonts w:ascii="Consolas" w:hAnsi="Consolas" w:eastAsia="Consolas"/>
          <w:color w:val="2D2D2D"/>
          <w:sz w:val="22"/>
          <w:szCs w:val="40"/>
        </w:rPr>
        <w:t xml:space="preserve">  const isDark = computed(() =&gt; resolveMode(mode.value) === 'dark')</w:t>
      </w:r>
    </w:p>
    <w:p w14:paraId="392F6FCD">
      <w:pPr>
        <w:spacing w:before="0" w:after="0" w:line="260" w:lineRule="exact"/>
        <w:rPr>
          <w:sz w:val="36"/>
          <w:szCs w:val="40"/>
        </w:rPr>
      </w:pPr>
      <w:r>
        <w:rPr>
          <w:rFonts w:ascii="Consolas" w:hAnsi="Consolas" w:eastAsia="Consolas"/>
          <w:color w:val="2D2D2D"/>
          <w:sz w:val="22"/>
          <w:szCs w:val="40"/>
        </w:rPr>
        <w:t xml:space="preserve"> </w:t>
      </w:r>
    </w:p>
    <w:p w14:paraId="289B88B1">
      <w:pPr>
        <w:spacing w:before="0" w:after="0" w:line="260" w:lineRule="exact"/>
        <w:rPr>
          <w:sz w:val="36"/>
          <w:szCs w:val="40"/>
        </w:rPr>
      </w:pPr>
      <w:r>
        <w:rPr>
          <w:rFonts w:ascii="Consolas" w:hAnsi="Consolas" w:eastAsia="Consolas"/>
          <w:color w:val="2D2D2D"/>
          <w:sz w:val="22"/>
          <w:szCs w:val="40"/>
        </w:rPr>
        <w:t xml:space="preserve">  // 应用初始化</w:t>
      </w:r>
    </w:p>
    <w:p w14:paraId="27BB3D31">
      <w:pPr>
        <w:spacing w:before="0" w:after="0" w:line="260" w:lineRule="exact"/>
        <w:rPr>
          <w:sz w:val="36"/>
          <w:szCs w:val="40"/>
        </w:rPr>
      </w:pPr>
      <w:r>
        <w:rPr>
          <w:rFonts w:ascii="Consolas" w:hAnsi="Consolas" w:eastAsia="Consolas"/>
          <w:color w:val="2D2D2D"/>
          <w:sz w:val="22"/>
          <w:szCs w:val="40"/>
        </w:rPr>
        <w:t xml:space="preserve">  apply()</w:t>
      </w:r>
    </w:p>
    <w:p w14:paraId="38D6622F">
      <w:pPr>
        <w:spacing w:before="0" w:after="0" w:line="260" w:lineRule="exact"/>
        <w:rPr>
          <w:sz w:val="36"/>
          <w:szCs w:val="40"/>
        </w:rPr>
      </w:pPr>
      <w:r>
        <w:rPr>
          <w:rFonts w:ascii="Consolas" w:hAnsi="Consolas" w:eastAsia="Consolas"/>
          <w:color w:val="2D2D2D"/>
          <w:sz w:val="22"/>
          <w:szCs w:val="40"/>
        </w:rPr>
        <w:t xml:space="preserve">  // 自动模式下持续监听</w:t>
      </w:r>
    </w:p>
    <w:p w14:paraId="5325EA84">
      <w:pPr>
        <w:spacing w:before="0" w:after="0" w:line="260" w:lineRule="exact"/>
        <w:rPr>
          <w:sz w:val="36"/>
          <w:szCs w:val="40"/>
        </w:rPr>
      </w:pPr>
      <w:r>
        <w:rPr>
          <w:rFonts w:ascii="Consolas" w:hAnsi="Consolas" w:eastAsia="Consolas"/>
          <w:color w:val="2D2D2D"/>
          <w:sz w:val="22"/>
          <w:szCs w:val="40"/>
        </w:rPr>
        <w:t xml:space="preserve">  watch(mode, () =&gt; apply())</w:t>
      </w:r>
    </w:p>
    <w:p w14:paraId="49F2AACF">
      <w:pPr>
        <w:spacing w:before="0" w:after="0" w:line="260" w:lineRule="exact"/>
        <w:rPr>
          <w:sz w:val="36"/>
          <w:szCs w:val="40"/>
        </w:rPr>
      </w:pPr>
      <w:r>
        <w:rPr>
          <w:rFonts w:ascii="Consolas" w:hAnsi="Consolas" w:eastAsia="Consolas"/>
          <w:color w:val="2D2D2D"/>
          <w:sz w:val="22"/>
          <w:szCs w:val="40"/>
        </w:rPr>
        <w:t xml:space="preserve"> </w:t>
      </w:r>
    </w:p>
    <w:p w14:paraId="299569BF">
      <w:pPr>
        <w:spacing w:before="0" w:after="0" w:line="260" w:lineRule="exact"/>
        <w:rPr>
          <w:sz w:val="36"/>
          <w:szCs w:val="40"/>
        </w:rPr>
      </w:pPr>
      <w:r>
        <w:rPr>
          <w:rFonts w:ascii="Consolas" w:hAnsi="Consolas" w:eastAsia="Consolas"/>
          <w:color w:val="2D2D2D"/>
          <w:sz w:val="22"/>
          <w:szCs w:val="40"/>
        </w:rPr>
        <w:t xml:space="preserve">  return { mode, setTheme, isDark, apply }</w:t>
      </w:r>
    </w:p>
    <w:p w14:paraId="4B88E0DE">
      <w:pPr>
        <w:spacing w:before="0" w:after="0" w:line="260" w:lineRule="exact"/>
        <w:rPr>
          <w:sz w:val="36"/>
          <w:szCs w:val="40"/>
        </w:rPr>
      </w:pPr>
      <w:r>
        <w:rPr>
          <w:rFonts w:ascii="Consolas" w:hAnsi="Consolas" w:eastAsia="Consolas"/>
          <w:color w:val="2D2D2D"/>
          <w:sz w:val="22"/>
          <w:szCs w:val="40"/>
        </w:rPr>
        <w:t>})</w:t>
      </w:r>
    </w:p>
    <w:p w14:paraId="2461E4CE">
      <w:pPr>
        <w:spacing w:before="0" w:after="0" w:line="260" w:lineRule="exact"/>
        <w:rPr>
          <w:sz w:val="36"/>
          <w:szCs w:val="40"/>
        </w:rPr>
      </w:pPr>
      <w:r>
        <w:rPr>
          <w:rFonts w:ascii="Consolas" w:hAnsi="Consolas" w:eastAsia="Consolas"/>
          <w:color w:val="2D2D2D"/>
          <w:sz w:val="22"/>
          <w:szCs w:val="40"/>
        </w:rPr>
        <w:t xml:space="preserve"> </w:t>
      </w:r>
    </w:p>
    <w:p w14:paraId="7182FD6D">
      <w:pPr>
        <w:rPr>
          <w:sz w:val="36"/>
          <w:szCs w:val="40"/>
        </w:rPr>
      </w:pPr>
    </w:p>
    <w:p w14:paraId="00C9F766">
      <w:pPr>
        <w:spacing w:before="200" w:after="40"/>
        <w:rPr>
          <w:sz w:val="36"/>
          <w:szCs w:val="40"/>
        </w:rPr>
      </w:pPr>
      <w:r>
        <w:rPr>
          <w:b/>
          <w:color w:val="1A56DB"/>
          <w:sz w:val="28"/>
          <w:szCs w:val="40"/>
        </w:rPr>
        <w:t>// frontend\src\styles\theme.css</w:t>
      </w:r>
    </w:p>
    <w:p w14:paraId="36CE35A0">
      <w:pPr>
        <w:spacing w:before="0" w:after="0" w:line="260" w:lineRule="exact"/>
        <w:rPr>
          <w:sz w:val="36"/>
          <w:szCs w:val="40"/>
        </w:rPr>
      </w:pPr>
      <w:r>
        <w:rPr>
          <w:rFonts w:ascii="Consolas" w:hAnsi="Consolas" w:eastAsia="Consolas"/>
          <w:color w:val="2D2D2D"/>
          <w:sz w:val="22"/>
          <w:szCs w:val="40"/>
        </w:rPr>
        <w:t>/* ====== 亮色模式（默认） ====== */</w:t>
      </w:r>
    </w:p>
    <w:p w14:paraId="68C3B54A">
      <w:pPr>
        <w:spacing w:before="0" w:after="0" w:line="260" w:lineRule="exact"/>
        <w:rPr>
          <w:sz w:val="36"/>
          <w:szCs w:val="40"/>
        </w:rPr>
      </w:pPr>
      <w:r>
        <w:rPr>
          <w:rFonts w:ascii="Consolas" w:hAnsi="Consolas" w:eastAsia="Consolas"/>
          <w:color w:val="2D2D2D"/>
          <w:sz w:val="22"/>
          <w:szCs w:val="40"/>
        </w:rPr>
        <w:t>:root {</w:t>
      </w:r>
    </w:p>
    <w:p w14:paraId="0C11C40C">
      <w:pPr>
        <w:spacing w:before="0" w:after="0" w:line="260" w:lineRule="exact"/>
        <w:rPr>
          <w:sz w:val="36"/>
          <w:szCs w:val="40"/>
        </w:rPr>
      </w:pPr>
      <w:r>
        <w:rPr>
          <w:rFonts w:ascii="Consolas" w:hAnsi="Consolas" w:eastAsia="Consolas"/>
          <w:color w:val="2D2D2D"/>
          <w:sz w:val="22"/>
          <w:szCs w:val="40"/>
        </w:rPr>
        <w:t xml:space="preserve">  --app-sidebar-bg: #304156;</w:t>
      </w:r>
    </w:p>
    <w:p w14:paraId="6CC33936">
      <w:pPr>
        <w:spacing w:before="0" w:after="0" w:line="260" w:lineRule="exact"/>
        <w:rPr>
          <w:sz w:val="36"/>
          <w:szCs w:val="40"/>
        </w:rPr>
      </w:pPr>
      <w:r>
        <w:rPr>
          <w:rFonts w:ascii="Consolas" w:hAnsi="Consolas" w:eastAsia="Consolas"/>
          <w:color w:val="2D2D2D"/>
          <w:sz w:val="22"/>
          <w:szCs w:val="40"/>
        </w:rPr>
        <w:t xml:space="preserve">  --app-sidebar-text: #bfcbd9;</w:t>
      </w:r>
    </w:p>
    <w:p w14:paraId="0055E91C">
      <w:pPr>
        <w:spacing w:before="0" w:after="0" w:line="260" w:lineRule="exact"/>
        <w:rPr>
          <w:sz w:val="36"/>
          <w:szCs w:val="40"/>
        </w:rPr>
      </w:pPr>
      <w:r>
        <w:rPr>
          <w:rFonts w:ascii="Consolas" w:hAnsi="Consolas" w:eastAsia="Consolas"/>
          <w:color w:val="2D2D2D"/>
          <w:sz w:val="22"/>
          <w:szCs w:val="40"/>
        </w:rPr>
        <w:t xml:space="preserve">  --app-sidebar-active: #409EFF;</w:t>
      </w:r>
    </w:p>
    <w:p w14:paraId="765157C7">
      <w:pPr>
        <w:spacing w:before="0" w:after="0" w:line="260" w:lineRule="exact"/>
        <w:rPr>
          <w:sz w:val="36"/>
          <w:szCs w:val="40"/>
        </w:rPr>
      </w:pPr>
      <w:r>
        <w:rPr>
          <w:rFonts w:ascii="Consolas" w:hAnsi="Consolas" w:eastAsia="Consolas"/>
          <w:color w:val="2D2D2D"/>
          <w:sz w:val="22"/>
          <w:szCs w:val="40"/>
        </w:rPr>
        <w:t xml:space="preserve">  --app-sidebar-logo-border: #4a5568;</w:t>
      </w:r>
    </w:p>
    <w:p w14:paraId="3A87859F">
      <w:pPr>
        <w:spacing w:before="0" w:after="0" w:line="260" w:lineRule="exact"/>
        <w:rPr>
          <w:sz w:val="36"/>
          <w:szCs w:val="40"/>
        </w:rPr>
      </w:pPr>
      <w:r>
        <w:rPr>
          <w:rFonts w:ascii="Consolas" w:hAnsi="Consolas" w:eastAsia="Consolas"/>
          <w:color w:val="2D2D2D"/>
          <w:sz w:val="22"/>
          <w:szCs w:val="40"/>
        </w:rPr>
        <w:t xml:space="preserve">  --app-header-bg: #fff;</w:t>
      </w:r>
    </w:p>
    <w:p w14:paraId="562F9B24">
      <w:pPr>
        <w:spacing w:before="0" w:after="0" w:line="260" w:lineRule="exact"/>
        <w:rPr>
          <w:sz w:val="36"/>
          <w:szCs w:val="40"/>
        </w:rPr>
      </w:pPr>
      <w:r>
        <w:rPr>
          <w:rFonts w:ascii="Consolas" w:hAnsi="Consolas" w:eastAsia="Consolas"/>
          <w:color w:val="2D2D2D"/>
          <w:sz w:val="22"/>
          <w:szCs w:val="40"/>
        </w:rPr>
        <w:t xml:space="preserve">  --app-header-border: #dcdfe6;</w:t>
      </w:r>
    </w:p>
    <w:p w14:paraId="3365BA75">
      <w:pPr>
        <w:spacing w:before="0" w:after="0" w:line="260" w:lineRule="exact"/>
        <w:rPr>
          <w:sz w:val="36"/>
          <w:szCs w:val="40"/>
        </w:rPr>
      </w:pPr>
      <w:r>
        <w:rPr>
          <w:rFonts w:ascii="Consolas" w:hAnsi="Consolas" w:eastAsia="Consolas"/>
          <w:color w:val="2D2D2D"/>
          <w:sz w:val="22"/>
          <w:szCs w:val="40"/>
        </w:rPr>
        <w:t xml:space="preserve">  --app-main-bg: #f2f3f5;</w:t>
      </w:r>
    </w:p>
    <w:p w14:paraId="40D37536">
      <w:pPr>
        <w:spacing w:before="0" w:after="0" w:line="260" w:lineRule="exact"/>
        <w:rPr>
          <w:sz w:val="36"/>
          <w:szCs w:val="40"/>
        </w:rPr>
      </w:pPr>
      <w:r>
        <w:rPr>
          <w:rFonts w:ascii="Consolas" w:hAnsi="Consolas" w:eastAsia="Consolas"/>
          <w:color w:val="2D2D2D"/>
          <w:sz w:val="22"/>
          <w:szCs w:val="40"/>
        </w:rPr>
        <w:t xml:space="preserve">  --app-icon-color: #606266;</w:t>
      </w:r>
    </w:p>
    <w:p w14:paraId="422117C4">
      <w:pPr>
        <w:spacing w:before="0" w:after="0" w:line="260" w:lineRule="exact"/>
        <w:rPr>
          <w:sz w:val="36"/>
          <w:szCs w:val="40"/>
        </w:rPr>
      </w:pPr>
      <w:r>
        <w:rPr>
          <w:rFonts w:ascii="Consolas" w:hAnsi="Consolas" w:eastAsia="Consolas"/>
          <w:color w:val="2D2D2D"/>
          <w:sz w:val="22"/>
          <w:szCs w:val="40"/>
        </w:rPr>
        <w:t xml:space="preserve">  --app-text-primary: #303133;</w:t>
      </w:r>
    </w:p>
    <w:p w14:paraId="1CECA8AF">
      <w:pPr>
        <w:spacing w:before="0" w:after="0" w:line="260" w:lineRule="exact"/>
        <w:rPr>
          <w:sz w:val="36"/>
          <w:szCs w:val="40"/>
        </w:rPr>
      </w:pPr>
      <w:r>
        <w:rPr>
          <w:rFonts w:ascii="Consolas" w:hAnsi="Consolas" w:eastAsia="Consolas"/>
          <w:color w:val="2D2D2D"/>
          <w:sz w:val="22"/>
          <w:szCs w:val="40"/>
        </w:rPr>
        <w:t>}</w:t>
      </w:r>
    </w:p>
    <w:p w14:paraId="13BEB67F">
      <w:pPr>
        <w:spacing w:before="0" w:after="0" w:line="260" w:lineRule="exact"/>
        <w:rPr>
          <w:sz w:val="36"/>
          <w:szCs w:val="40"/>
        </w:rPr>
      </w:pPr>
      <w:r>
        <w:rPr>
          <w:rFonts w:ascii="Consolas" w:hAnsi="Consolas" w:eastAsia="Consolas"/>
          <w:color w:val="2D2D2D"/>
          <w:sz w:val="22"/>
          <w:szCs w:val="40"/>
        </w:rPr>
        <w:t xml:space="preserve"> </w:t>
      </w:r>
    </w:p>
    <w:p w14:paraId="18DD633E">
      <w:pPr>
        <w:spacing w:before="0" w:after="0" w:line="260" w:lineRule="exact"/>
        <w:rPr>
          <w:sz w:val="36"/>
          <w:szCs w:val="40"/>
        </w:rPr>
      </w:pPr>
      <w:r>
        <w:rPr>
          <w:rFonts w:ascii="Consolas" w:hAnsi="Consolas" w:eastAsia="Consolas"/>
          <w:color w:val="2D2D2D"/>
          <w:sz w:val="22"/>
          <w:szCs w:val="40"/>
        </w:rPr>
        <w:t>/* ====== 暗色模式 ====== */</w:t>
      </w:r>
    </w:p>
    <w:p w14:paraId="28FFC268">
      <w:pPr>
        <w:spacing w:before="0" w:after="0" w:line="260" w:lineRule="exact"/>
        <w:rPr>
          <w:sz w:val="36"/>
          <w:szCs w:val="40"/>
        </w:rPr>
      </w:pPr>
      <w:r>
        <w:rPr>
          <w:rFonts w:ascii="Consolas" w:hAnsi="Consolas" w:eastAsia="Consolas"/>
          <w:color w:val="2D2D2D"/>
          <w:sz w:val="22"/>
          <w:szCs w:val="40"/>
        </w:rPr>
        <w:t>html.dark {</w:t>
      </w:r>
    </w:p>
    <w:p w14:paraId="78738C48">
      <w:pPr>
        <w:spacing w:before="0" w:after="0" w:line="260" w:lineRule="exact"/>
        <w:rPr>
          <w:sz w:val="36"/>
          <w:szCs w:val="40"/>
        </w:rPr>
      </w:pPr>
      <w:r>
        <w:rPr>
          <w:rFonts w:ascii="Consolas" w:hAnsi="Consolas" w:eastAsia="Consolas"/>
          <w:color w:val="2D2D2D"/>
          <w:sz w:val="22"/>
          <w:szCs w:val="40"/>
        </w:rPr>
        <w:t xml:space="preserve">  --app-sidebar-bg: #1d1e1f;</w:t>
      </w:r>
    </w:p>
    <w:p w14:paraId="33C5A34E">
      <w:pPr>
        <w:spacing w:before="0" w:after="0" w:line="260" w:lineRule="exact"/>
        <w:rPr>
          <w:sz w:val="36"/>
          <w:szCs w:val="40"/>
        </w:rPr>
      </w:pPr>
      <w:r>
        <w:rPr>
          <w:rFonts w:ascii="Consolas" w:hAnsi="Consolas" w:eastAsia="Consolas"/>
          <w:color w:val="2D2D2D"/>
          <w:sz w:val="22"/>
          <w:szCs w:val="40"/>
        </w:rPr>
        <w:t xml:space="preserve">  --app-sidebar-text: #a3a6ad;</w:t>
      </w:r>
    </w:p>
    <w:p w14:paraId="604F74E5">
      <w:pPr>
        <w:spacing w:before="0" w:after="0" w:line="260" w:lineRule="exact"/>
        <w:rPr>
          <w:sz w:val="36"/>
          <w:szCs w:val="40"/>
        </w:rPr>
      </w:pPr>
      <w:r>
        <w:rPr>
          <w:rFonts w:ascii="Consolas" w:hAnsi="Consolas" w:eastAsia="Consolas"/>
          <w:color w:val="2D2D2D"/>
          <w:sz w:val="22"/>
          <w:szCs w:val="40"/>
        </w:rPr>
        <w:t xml:space="preserve">  --app-sidebar-active: #409EFF;</w:t>
      </w:r>
    </w:p>
    <w:p w14:paraId="2359E1EA">
      <w:pPr>
        <w:spacing w:before="0" w:after="0" w:line="260" w:lineRule="exact"/>
        <w:rPr>
          <w:sz w:val="36"/>
          <w:szCs w:val="40"/>
        </w:rPr>
      </w:pPr>
      <w:r>
        <w:rPr>
          <w:rFonts w:ascii="Consolas" w:hAnsi="Consolas" w:eastAsia="Consolas"/>
          <w:color w:val="2D2D2D"/>
          <w:sz w:val="22"/>
          <w:szCs w:val="40"/>
        </w:rPr>
        <w:t xml:space="preserve">  --app-sidebar-logo-border: #333;</w:t>
      </w:r>
    </w:p>
    <w:p w14:paraId="63B8AA5D">
      <w:pPr>
        <w:spacing w:before="0" w:after="0" w:line="260" w:lineRule="exact"/>
        <w:rPr>
          <w:sz w:val="36"/>
          <w:szCs w:val="40"/>
        </w:rPr>
      </w:pPr>
      <w:r>
        <w:rPr>
          <w:rFonts w:ascii="Consolas" w:hAnsi="Consolas" w:eastAsia="Consolas"/>
          <w:color w:val="2D2D2D"/>
          <w:sz w:val="22"/>
          <w:szCs w:val="40"/>
        </w:rPr>
        <w:t xml:space="preserve">  --app-header-bg: #1d1e1f;</w:t>
      </w:r>
    </w:p>
    <w:p w14:paraId="7CA71B1D">
      <w:pPr>
        <w:spacing w:before="0" w:after="0" w:line="260" w:lineRule="exact"/>
        <w:rPr>
          <w:sz w:val="36"/>
          <w:szCs w:val="40"/>
        </w:rPr>
      </w:pPr>
      <w:r>
        <w:rPr>
          <w:rFonts w:ascii="Consolas" w:hAnsi="Consolas" w:eastAsia="Consolas"/>
          <w:color w:val="2D2D2D"/>
          <w:sz w:val="22"/>
          <w:szCs w:val="40"/>
        </w:rPr>
        <w:t xml:space="preserve">  --app-header-border: #333;</w:t>
      </w:r>
    </w:p>
    <w:p w14:paraId="1D660167">
      <w:pPr>
        <w:spacing w:before="0" w:after="0" w:line="260" w:lineRule="exact"/>
        <w:rPr>
          <w:sz w:val="36"/>
          <w:szCs w:val="40"/>
        </w:rPr>
      </w:pPr>
      <w:r>
        <w:rPr>
          <w:rFonts w:ascii="Consolas" w:hAnsi="Consolas" w:eastAsia="Consolas"/>
          <w:color w:val="2D2D2D"/>
          <w:sz w:val="22"/>
          <w:szCs w:val="40"/>
        </w:rPr>
        <w:t xml:space="preserve">  --app-main-bg: #141414;</w:t>
      </w:r>
    </w:p>
    <w:p w14:paraId="09743EFD">
      <w:pPr>
        <w:spacing w:before="0" w:after="0" w:line="260" w:lineRule="exact"/>
        <w:rPr>
          <w:sz w:val="36"/>
          <w:szCs w:val="40"/>
        </w:rPr>
      </w:pPr>
      <w:r>
        <w:rPr>
          <w:rFonts w:ascii="Consolas" w:hAnsi="Consolas" w:eastAsia="Consolas"/>
          <w:color w:val="2D2D2D"/>
          <w:sz w:val="22"/>
          <w:szCs w:val="40"/>
        </w:rPr>
        <w:t xml:space="preserve">  --app-icon-color: #a3a6ad;</w:t>
      </w:r>
    </w:p>
    <w:p w14:paraId="46C163FE">
      <w:pPr>
        <w:spacing w:before="0" w:after="0" w:line="260" w:lineRule="exact"/>
        <w:rPr>
          <w:sz w:val="36"/>
          <w:szCs w:val="40"/>
        </w:rPr>
      </w:pPr>
      <w:r>
        <w:rPr>
          <w:rFonts w:ascii="Consolas" w:hAnsi="Consolas" w:eastAsia="Consolas"/>
          <w:color w:val="2D2D2D"/>
          <w:sz w:val="22"/>
          <w:szCs w:val="40"/>
        </w:rPr>
        <w:t xml:space="preserve">  --app-text-primary: #e5eaf3;</w:t>
      </w:r>
    </w:p>
    <w:p w14:paraId="000799CF">
      <w:pPr>
        <w:spacing w:before="0" w:after="0" w:line="260" w:lineRule="exact"/>
        <w:rPr>
          <w:sz w:val="36"/>
          <w:szCs w:val="40"/>
        </w:rPr>
      </w:pPr>
      <w:r>
        <w:rPr>
          <w:rFonts w:ascii="Consolas" w:hAnsi="Consolas" w:eastAsia="Consolas"/>
          <w:color w:val="2D2D2D"/>
          <w:sz w:val="22"/>
          <w:szCs w:val="40"/>
        </w:rPr>
        <w:t>}</w:t>
      </w:r>
    </w:p>
    <w:p w14:paraId="2D4A082B">
      <w:pPr>
        <w:spacing w:before="0" w:after="0" w:line="260" w:lineRule="exact"/>
        <w:rPr>
          <w:sz w:val="36"/>
          <w:szCs w:val="40"/>
        </w:rPr>
      </w:pPr>
      <w:r>
        <w:rPr>
          <w:rFonts w:ascii="Consolas" w:hAnsi="Consolas" w:eastAsia="Consolas"/>
          <w:color w:val="2D2D2D"/>
          <w:sz w:val="22"/>
          <w:szCs w:val="40"/>
        </w:rPr>
        <w:t xml:space="preserve"> </w:t>
      </w:r>
    </w:p>
    <w:p w14:paraId="7D840CAC">
      <w:pPr>
        <w:rPr>
          <w:sz w:val="36"/>
          <w:szCs w:val="40"/>
        </w:rPr>
      </w:pPr>
    </w:p>
    <w:p w14:paraId="65FAA5F6">
      <w:pPr>
        <w:spacing w:before="200" w:after="40"/>
        <w:rPr>
          <w:sz w:val="36"/>
          <w:szCs w:val="40"/>
        </w:rPr>
      </w:pPr>
      <w:r>
        <w:rPr>
          <w:b/>
          <w:color w:val="1A56DB"/>
          <w:sz w:val="28"/>
          <w:szCs w:val="40"/>
        </w:rPr>
        <w:t>// frontend\vite.config.js</w:t>
      </w:r>
    </w:p>
    <w:p w14:paraId="5E8405B7">
      <w:pPr>
        <w:spacing w:before="0" w:after="0" w:line="260" w:lineRule="exact"/>
        <w:rPr>
          <w:sz w:val="36"/>
          <w:szCs w:val="40"/>
        </w:rPr>
      </w:pPr>
      <w:r>
        <w:rPr>
          <w:rFonts w:ascii="Consolas" w:hAnsi="Consolas" w:eastAsia="Consolas"/>
          <w:color w:val="2D2D2D"/>
          <w:sz w:val="22"/>
          <w:szCs w:val="40"/>
        </w:rPr>
        <w:t>import { defineConfig } from 'vite'</w:t>
      </w:r>
    </w:p>
    <w:p w14:paraId="501334C3">
      <w:pPr>
        <w:spacing w:before="0" w:after="0" w:line="260" w:lineRule="exact"/>
        <w:rPr>
          <w:sz w:val="36"/>
          <w:szCs w:val="40"/>
        </w:rPr>
      </w:pPr>
      <w:r>
        <w:rPr>
          <w:rFonts w:ascii="Consolas" w:hAnsi="Consolas" w:eastAsia="Consolas"/>
          <w:color w:val="2D2D2D"/>
          <w:sz w:val="22"/>
          <w:szCs w:val="40"/>
        </w:rPr>
        <w:t>import vue from '@vitejs/plugin-vue'</w:t>
      </w:r>
    </w:p>
    <w:p w14:paraId="42411554">
      <w:pPr>
        <w:spacing w:before="0" w:after="0" w:line="260" w:lineRule="exact"/>
        <w:rPr>
          <w:sz w:val="36"/>
          <w:szCs w:val="40"/>
        </w:rPr>
      </w:pPr>
      <w:r>
        <w:rPr>
          <w:rFonts w:ascii="Consolas" w:hAnsi="Consolas" w:eastAsia="Consolas"/>
          <w:color w:val="2D2D2D"/>
          <w:sz w:val="22"/>
          <w:szCs w:val="40"/>
        </w:rPr>
        <w:t>import path from 'path'</w:t>
      </w:r>
    </w:p>
    <w:p w14:paraId="126BF4DA">
      <w:pPr>
        <w:spacing w:before="0" w:after="0" w:line="260" w:lineRule="exact"/>
        <w:rPr>
          <w:sz w:val="36"/>
          <w:szCs w:val="40"/>
        </w:rPr>
      </w:pPr>
      <w:r>
        <w:rPr>
          <w:rFonts w:ascii="Consolas" w:hAnsi="Consolas" w:eastAsia="Consolas"/>
          <w:color w:val="2D2D2D"/>
          <w:sz w:val="22"/>
          <w:szCs w:val="40"/>
        </w:rPr>
        <w:t xml:space="preserve"> </w:t>
      </w:r>
    </w:p>
    <w:p w14:paraId="2C07A441">
      <w:pPr>
        <w:spacing w:before="0" w:after="0" w:line="260" w:lineRule="exact"/>
        <w:rPr>
          <w:sz w:val="36"/>
          <w:szCs w:val="40"/>
        </w:rPr>
      </w:pPr>
      <w:r>
        <w:rPr>
          <w:rFonts w:ascii="Consolas" w:hAnsi="Consolas" w:eastAsia="Consolas"/>
          <w:color w:val="2D2D2D"/>
          <w:sz w:val="22"/>
          <w:szCs w:val="40"/>
        </w:rPr>
        <w:t>export default defineConfig({</w:t>
      </w:r>
    </w:p>
    <w:p w14:paraId="4C15B0F9">
      <w:pPr>
        <w:spacing w:before="0" w:after="0" w:line="260" w:lineRule="exact"/>
        <w:rPr>
          <w:sz w:val="36"/>
          <w:szCs w:val="40"/>
        </w:rPr>
      </w:pPr>
      <w:r>
        <w:rPr>
          <w:rFonts w:ascii="Consolas" w:hAnsi="Consolas" w:eastAsia="Consolas"/>
          <w:color w:val="2D2D2D"/>
          <w:sz w:val="22"/>
          <w:szCs w:val="40"/>
        </w:rPr>
        <w:t xml:space="preserve">  plugins: [vue()],</w:t>
      </w:r>
    </w:p>
    <w:p w14:paraId="18E3E6A3">
      <w:pPr>
        <w:spacing w:before="0" w:after="0" w:line="260" w:lineRule="exact"/>
        <w:rPr>
          <w:sz w:val="36"/>
          <w:szCs w:val="40"/>
        </w:rPr>
      </w:pPr>
      <w:r>
        <w:rPr>
          <w:rFonts w:ascii="Consolas" w:hAnsi="Consolas" w:eastAsia="Consolas"/>
          <w:color w:val="2D2D2D"/>
          <w:sz w:val="22"/>
          <w:szCs w:val="40"/>
        </w:rPr>
        <w:t xml:space="preserve">  resolve: {</w:t>
      </w:r>
    </w:p>
    <w:p w14:paraId="03717F4F">
      <w:pPr>
        <w:spacing w:before="0" w:after="0" w:line="260" w:lineRule="exact"/>
        <w:rPr>
          <w:sz w:val="36"/>
          <w:szCs w:val="40"/>
        </w:rPr>
      </w:pPr>
      <w:r>
        <w:rPr>
          <w:rFonts w:ascii="Consolas" w:hAnsi="Consolas" w:eastAsia="Consolas"/>
          <w:color w:val="2D2D2D"/>
          <w:sz w:val="22"/>
          <w:szCs w:val="40"/>
        </w:rPr>
        <w:t xml:space="preserve">    alias: {</w:t>
      </w:r>
    </w:p>
    <w:p w14:paraId="37F55173">
      <w:pPr>
        <w:spacing w:before="0" w:after="0" w:line="260" w:lineRule="exact"/>
        <w:rPr>
          <w:sz w:val="36"/>
          <w:szCs w:val="40"/>
        </w:rPr>
      </w:pPr>
      <w:r>
        <w:rPr>
          <w:rFonts w:ascii="Consolas" w:hAnsi="Consolas" w:eastAsia="Consolas"/>
          <w:color w:val="2D2D2D"/>
          <w:sz w:val="22"/>
          <w:szCs w:val="40"/>
        </w:rPr>
        <w:t xml:space="preserve">      '@': path.resolve(__dirname, 'src')</w:t>
      </w:r>
    </w:p>
    <w:p w14:paraId="67E25B40">
      <w:pPr>
        <w:spacing w:before="0" w:after="0" w:line="260" w:lineRule="exact"/>
        <w:rPr>
          <w:sz w:val="36"/>
          <w:szCs w:val="40"/>
        </w:rPr>
      </w:pPr>
      <w:r>
        <w:rPr>
          <w:rFonts w:ascii="Consolas" w:hAnsi="Consolas" w:eastAsia="Consolas"/>
          <w:color w:val="2D2D2D"/>
          <w:sz w:val="22"/>
          <w:szCs w:val="40"/>
        </w:rPr>
        <w:t xml:space="preserve">    }</w:t>
      </w:r>
    </w:p>
    <w:p w14:paraId="63F57980">
      <w:pPr>
        <w:spacing w:before="0" w:after="0" w:line="260" w:lineRule="exact"/>
        <w:rPr>
          <w:sz w:val="36"/>
          <w:szCs w:val="40"/>
        </w:rPr>
      </w:pPr>
      <w:r>
        <w:rPr>
          <w:rFonts w:ascii="Consolas" w:hAnsi="Consolas" w:eastAsia="Consolas"/>
          <w:color w:val="2D2D2D"/>
          <w:sz w:val="22"/>
          <w:szCs w:val="40"/>
        </w:rPr>
        <w:t xml:space="preserve">  },</w:t>
      </w:r>
    </w:p>
    <w:p w14:paraId="6C8BB990">
      <w:pPr>
        <w:spacing w:before="0" w:after="0" w:line="260" w:lineRule="exact"/>
        <w:rPr>
          <w:sz w:val="36"/>
          <w:szCs w:val="40"/>
        </w:rPr>
      </w:pPr>
      <w:r>
        <w:rPr>
          <w:rFonts w:ascii="Consolas" w:hAnsi="Consolas" w:eastAsia="Consolas"/>
          <w:color w:val="2D2D2D"/>
          <w:sz w:val="22"/>
          <w:szCs w:val="40"/>
        </w:rPr>
        <w:t xml:space="preserve">  server: {</w:t>
      </w:r>
    </w:p>
    <w:p w14:paraId="089E739B">
      <w:pPr>
        <w:spacing w:before="0" w:after="0" w:line="260" w:lineRule="exact"/>
        <w:rPr>
          <w:sz w:val="36"/>
          <w:szCs w:val="40"/>
        </w:rPr>
      </w:pPr>
      <w:r>
        <w:rPr>
          <w:rFonts w:ascii="Consolas" w:hAnsi="Consolas" w:eastAsia="Consolas"/>
          <w:color w:val="2D2D2D"/>
          <w:sz w:val="22"/>
          <w:szCs w:val="40"/>
        </w:rPr>
        <w:t xml:space="preserve">    port: 5173,</w:t>
      </w:r>
    </w:p>
    <w:p w14:paraId="4827BC40">
      <w:pPr>
        <w:spacing w:before="0" w:after="0" w:line="260" w:lineRule="exact"/>
        <w:rPr>
          <w:sz w:val="36"/>
          <w:szCs w:val="40"/>
        </w:rPr>
      </w:pPr>
      <w:r>
        <w:rPr>
          <w:rFonts w:ascii="Consolas" w:hAnsi="Consolas" w:eastAsia="Consolas"/>
          <w:color w:val="2D2D2D"/>
          <w:sz w:val="22"/>
          <w:szCs w:val="40"/>
        </w:rPr>
        <w:t xml:space="preserve">    proxy: {</w:t>
      </w:r>
    </w:p>
    <w:p w14:paraId="0C8345A5">
      <w:pPr>
        <w:spacing w:before="0" w:after="0" w:line="260" w:lineRule="exact"/>
        <w:rPr>
          <w:sz w:val="36"/>
          <w:szCs w:val="40"/>
        </w:rPr>
      </w:pPr>
      <w:r>
        <w:rPr>
          <w:rFonts w:ascii="Consolas" w:hAnsi="Consolas" w:eastAsia="Consolas"/>
          <w:color w:val="2D2D2D"/>
          <w:sz w:val="22"/>
          <w:szCs w:val="40"/>
        </w:rPr>
        <w:t xml:space="preserve">      '/api': {</w:t>
      </w:r>
    </w:p>
    <w:p w14:paraId="7A3DD439">
      <w:pPr>
        <w:spacing w:before="0" w:after="0" w:line="260" w:lineRule="exact"/>
        <w:rPr>
          <w:sz w:val="36"/>
          <w:szCs w:val="40"/>
        </w:rPr>
      </w:pPr>
      <w:r>
        <w:rPr>
          <w:rFonts w:ascii="Consolas" w:hAnsi="Consolas" w:eastAsia="Consolas"/>
          <w:color w:val="2D2D2D"/>
          <w:sz w:val="22"/>
          <w:szCs w:val="40"/>
        </w:rPr>
        <w:t xml:space="preserve">        target: process.env.VITE_API_TARGET || 'http://127.0.0.1:8000',</w:t>
      </w:r>
    </w:p>
    <w:p w14:paraId="394B747E">
      <w:pPr>
        <w:spacing w:before="0" w:after="0" w:line="260" w:lineRule="exact"/>
        <w:rPr>
          <w:sz w:val="36"/>
          <w:szCs w:val="40"/>
        </w:rPr>
      </w:pPr>
      <w:r>
        <w:rPr>
          <w:rFonts w:ascii="Consolas" w:hAnsi="Consolas" w:eastAsia="Consolas"/>
          <w:color w:val="2D2D2D"/>
          <w:sz w:val="22"/>
          <w:szCs w:val="40"/>
        </w:rPr>
        <w:t xml:space="preserve">        changeOrigin: true</w:t>
      </w:r>
    </w:p>
    <w:p w14:paraId="7C6F236E">
      <w:pPr>
        <w:spacing w:before="0" w:after="0" w:line="260" w:lineRule="exact"/>
        <w:rPr>
          <w:sz w:val="36"/>
          <w:szCs w:val="40"/>
        </w:rPr>
      </w:pPr>
      <w:r>
        <w:rPr>
          <w:rFonts w:ascii="Consolas" w:hAnsi="Consolas" w:eastAsia="Consolas"/>
          <w:color w:val="2D2D2D"/>
          <w:sz w:val="22"/>
          <w:szCs w:val="40"/>
        </w:rPr>
        <w:t xml:space="preserve">      },</w:t>
      </w:r>
    </w:p>
    <w:p w14:paraId="130BB0FD">
      <w:pPr>
        <w:spacing w:before="0" w:after="0" w:line="260" w:lineRule="exact"/>
        <w:rPr>
          <w:sz w:val="36"/>
          <w:szCs w:val="40"/>
        </w:rPr>
      </w:pPr>
      <w:r>
        <w:rPr>
          <w:rFonts w:ascii="Consolas" w:hAnsi="Consolas" w:eastAsia="Consolas"/>
          <w:color w:val="2D2D2D"/>
          <w:sz w:val="22"/>
          <w:szCs w:val="40"/>
        </w:rPr>
        <w:t xml:space="preserve">      '/media': {</w:t>
      </w:r>
    </w:p>
    <w:p w14:paraId="24880CDD">
      <w:pPr>
        <w:spacing w:before="0" w:after="0" w:line="260" w:lineRule="exact"/>
        <w:rPr>
          <w:sz w:val="36"/>
          <w:szCs w:val="40"/>
        </w:rPr>
      </w:pPr>
      <w:r>
        <w:rPr>
          <w:rFonts w:ascii="Consolas" w:hAnsi="Consolas" w:eastAsia="Consolas"/>
          <w:color w:val="2D2D2D"/>
          <w:sz w:val="22"/>
          <w:szCs w:val="40"/>
        </w:rPr>
        <w:t xml:space="preserve">        target: process.env.VITE_API_TARGET || 'http://127.0.0.1:8000',</w:t>
      </w:r>
    </w:p>
    <w:p w14:paraId="6A4E92DA">
      <w:pPr>
        <w:spacing w:before="0" w:after="0" w:line="260" w:lineRule="exact"/>
        <w:rPr>
          <w:sz w:val="36"/>
          <w:szCs w:val="40"/>
        </w:rPr>
      </w:pPr>
      <w:r>
        <w:rPr>
          <w:rFonts w:ascii="Consolas" w:hAnsi="Consolas" w:eastAsia="Consolas"/>
          <w:color w:val="2D2D2D"/>
          <w:sz w:val="22"/>
          <w:szCs w:val="40"/>
        </w:rPr>
        <w:t xml:space="preserve">        changeOrigin: true</w:t>
      </w:r>
    </w:p>
    <w:p w14:paraId="5FA91FA0">
      <w:pPr>
        <w:spacing w:before="0" w:after="0" w:line="260" w:lineRule="exact"/>
        <w:rPr>
          <w:sz w:val="36"/>
          <w:szCs w:val="40"/>
        </w:rPr>
      </w:pPr>
      <w:r>
        <w:rPr>
          <w:rFonts w:ascii="Consolas" w:hAnsi="Consolas" w:eastAsia="Consolas"/>
          <w:color w:val="2D2D2D"/>
          <w:sz w:val="22"/>
          <w:szCs w:val="40"/>
        </w:rPr>
        <w:t xml:space="preserve">      }</w:t>
      </w:r>
    </w:p>
    <w:p w14:paraId="7C2078A2">
      <w:pPr>
        <w:spacing w:before="0" w:after="0" w:line="260" w:lineRule="exact"/>
        <w:rPr>
          <w:sz w:val="36"/>
          <w:szCs w:val="40"/>
        </w:rPr>
      </w:pPr>
      <w:r>
        <w:rPr>
          <w:rFonts w:ascii="Consolas" w:hAnsi="Consolas" w:eastAsia="Consolas"/>
          <w:color w:val="2D2D2D"/>
          <w:sz w:val="22"/>
          <w:szCs w:val="40"/>
        </w:rPr>
        <w:t xml:space="preserve">    }</w:t>
      </w:r>
    </w:p>
    <w:p w14:paraId="4751478D">
      <w:pPr>
        <w:spacing w:before="0" w:after="0" w:line="260" w:lineRule="exact"/>
        <w:rPr>
          <w:sz w:val="36"/>
          <w:szCs w:val="40"/>
        </w:rPr>
      </w:pPr>
      <w:r>
        <w:rPr>
          <w:rFonts w:ascii="Consolas" w:hAnsi="Consolas" w:eastAsia="Consolas"/>
          <w:color w:val="2D2D2D"/>
          <w:sz w:val="22"/>
          <w:szCs w:val="40"/>
        </w:rPr>
        <w:t xml:space="preserve">  }</w:t>
      </w:r>
    </w:p>
    <w:p w14:paraId="2E74DECE">
      <w:pPr>
        <w:spacing w:before="0" w:after="0" w:line="260" w:lineRule="exact"/>
        <w:rPr>
          <w:sz w:val="36"/>
          <w:szCs w:val="40"/>
        </w:rPr>
      </w:pPr>
      <w:r>
        <w:rPr>
          <w:rFonts w:ascii="Consolas" w:hAnsi="Consolas" w:eastAsia="Consolas"/>
          <w:color w:val="2D2D2D"/>
          <w:sz w:val="22"/>
          <w:szCs w:val="40"/>
        </w:rPr>
        <w:t>})</w:t>
      </w:r>
    </w:p>
    <w:p w14:paraId="7F1433A4">
      <w:pPr>
        <w:spacing w:before="0" w:after="0" w:line="260" w:lineRule="exact"/>
        <w:rPr>
          <w:sz w:val="36"/>
          <w:szCs w:val="40"/>
        </w:rPr>
      </w:pPr>
      <w:r>
        <w:rPr>
          <w:rFonts w:ascii="Consolas" w:hAnsi="Consolas" w:eastAsia="Consolas"/>
          <w:color w:val="2D2D2D"/>
          <w:sz w:val="22"/>
          <w:szCs w:val="40"/>
        </w:rPr>
        <w:t xml:space="preserve"> </w:t>
      </w:r>
    </w:p>
    <w:p w14:paraId="40DD185B">
      <w:pPr>
        <w:pStyle w:val="4"/>
        <w:bidi w:val="0"/>
      </w:pPr>
    </w:p>
    <w:p w14:paraId="54C3D6B4">
      <w:pPr>
        <w:pStyle w:val="4"/>
        <w:bidi w:val="0"/>
      </w:pPr>
      <w:bookmarkStart w:id="41" w:name="_Toc3458"/>
      <w:bookmarkStart w:id="42" w:name="_Toc11739"/>
      <w:r>
        <w:t>数据库脚本</w:t>
      </w:r>
      <w:bookmarkEnd w:id="41"/>
      <w:bookmarkEnd w:id="42"/>
    </w:p>
    <w:p w14:paraId="7DED3C33">
      <w:pPr>
        <w:spacing w:before="200" w:after="40"/>
        <w:rPr>
          <w:sz w:val="36"/>
          <w:szCs w:val="40"/>
        </w:rPr>
      </w:pPr>
      <w:r>
        <w:rPr>
          <w:b/>
          <w:color w:val="1A56DB"/>
          <w:sz w:val="28"/>
          <w:szCs w:val="40"/>
        </w:rPr>
        <w:t>// sql\init.sql</w:t>
      </w:r>
    </w:p>
    <w:p w14:paraId="2A927633">
      <w:pPr>
        <w:spacing w:before="0" w:after="0" w:line="260" w:lineRule="exact"/>
        <w:rPr>
          <w:sz w:val="36"/>
          <w:szCs w:val="40"/>
        </w:rPr>
      </w:pPr>
      <w:r>
        <w:rPr>
          <w:rFonts w:ascii="Consolas" w:hAnsi="Consolas" w:eastAsia="Consolas"/>
          <w:color w:val="2D2D2D"/>
          <w:sz w:val="22"/>
          <w:szCs w:val="40"/>
        </w:rPr>
        <w:t>-- ===================================================</w:t>
      </w:r>
    </w:p>
    <w:p w14:paraId="35BDA541">
      <w:pPr>
        <w:spacing w:before="0" w:after="0" w:line="260" w:lineRule="exact"/>
        <w:rPr>
          <w:sz w:val="36"/>
          <w:szCs w:val="40"/>
        </w:rPr>
      </w:pPr>
      <w:r>
        <w:rPr>
          <w:rFonts w:ascii="Consolas" w:hAnsi="Consolas" w:eastAsia="Consolas"/>
          <w:color w:val="2D2D2D"/>
          <w:sz w:val="22"/>
          <w:szCs w:val="40"/>
        </w:rPr>
        <w:t>-- 软件项目管理平台 - 数据库初始化脚本</w:t>
      </w:r>
    </w:p>
    <w:p w14:paraId="71748704">
      <w:pPr>
        <w:spacing w:before="0" w:after="0" w:line="260" w:lineRule="exact"/>
        <w:rPr>
          <w:sz w:val="36"/>
          <w:szCs w:val="40"/>
        </w:rPr>
      </w:pPr>
      <w:r>
        <w:rPr>
          <w:rFonts w:ascii="Consolas" w:hAnsi="Consolas" w:eastAsia="Consolas"/>
          <w:color w:val="2D2D2D"/>
          <w:sz w:val="22"/>
          <w:szCs w:val="40"/>
        </w:rPr>
        <w:t>-- 基于架构文档 architect.md 中的 ER 图生成</w:t>
      </w:r>
    </w:p>
    <w:p w14:paraId="7BD06261">
      <w:pPr>
        <w:spacing w:before="0" w:after="0" w:line="260" w:lineRule="exact"/>
        <w:rPr>
          <w:sz w:val="36"/>
          <w:szCs w:val="40"/>
        </w:rPr>
      </w:pPr>
      <w:r>
        <w:rPr>
          <w:rFonts w:ascii="Consolas" w:hAnsi="Consolas" w:eastAsia="Consolas"/>
          <w:color w:val="2D2D2D"/>
          <w:sz w:val="22"/>
          <w:szCs w:val="40"/>
        </w:rPr>
        <w:t>-- 数据库: MySQL 8.0+ | 字符集: utf8mb4</w:t>
      </w:r>
    </w:p>
    <w:p w14:paraId="3EF66259">
      <w:pPr>
        <w:spacing w:before="0" w:after="0" w:line="260" w:lineRule="exact"/>
        <w:rPr>
          <w:sz w:val="36"/>
          <w:szCs w:val="40"/>
        </w:rPr>
      </w:pPr>
      <w:r>
        <w:rPr>
          <w:rFonts w:ascii="Consolas" w:hAnsi="Consolas" w:eastAsia="Consolas"/>
          <w:color w:val="2D2D2D"/>
          <w:sz w:val="22"/>
          <w:szCs w:val="40"/>
        </w:rPr>
        <w:t>-- ===================================================</w:t>
      </w:r>
    </w:p>
    <w:p w14:paraId="0E305C2D">
      <w:pPr>
        <w:spacing w:before="0" w:after="0" w:line="260" w:lineRule="exact"/>
        <w:rPr>
          <w:sz w:val="36"/>
          <w:szCs w:val="40"/>
        </w:rPr>
      </w:pPr>
      <w:r>
        <w:rPr>
          <w:rFonts w:ascii="Consolas" w:hAnsi="Consolas" w:eastAsia="Consolas"/>
          <w:color w:val="2D2D2D"/>
          <w:sz w:val="22"/>
          <w:szCs w:val="40"/>
        </w:rPr>
        <w:t>--</w:t>
      </w:r>
    </w:p>
    <w:p w14:paraId="684B00FF">
      <w:pPr>
        <w:spacing w:before="0" w:after="0" w:line="260" w:lineRule="exact"/>
        <w:rPr>
          <w:sz w:val="36"/>
          <w:szCs w:val="40"/>
        </w:rPr>
      </w:pPr>
      <w:r>
        <w:rPr>
          <w:rFonts w:ascii="Consolas" w:hAnsi="Consolas" w:eastAsia="Consolas"/>
          <w:color w:val="2D2D2D"/>
          <w:sz w:val="22"/>
          <w:szCs w:val="40"/>
        </w:rPr>
        <w:t>-- 维护约定（与 Django 对齐）：</w:t>
      </w:r>
    </w:p>
    <w:p w14:paraId="211ADDEB">
      <w:pPr>
        <w:spacing w:before="0" w:after="0" w:line="260" w:lineRule="exact"/>
        <w:rPr>
          <w:sz w:val="36"/>
          <w:szCs w:val="40"/>
        </w:rPr>
      </w:pPr>
      <w:r>
        <w:rPr>
          <w:rFonts w:ascii="Consolas" w:hAnsi="Consolas" w:eastAsia="Consolas"/>
          <w:color w:val="2D2D2D"/>
          <w:sz w:val="22"/>
          <w:szCs w:val="40"/>
        </w:rPr>
        <w:t>-- • accounts_*、notifications_* 等由 Django migrations 创建，请勿在此 CREATE。</w:t>
      </w:r>
    </w:p>
    <w:p w14:paraId="53974F5A">
      <w:pPr>
        <w:spacing w:before="0" w:after="0" w:line="260" w:lineRule="exact"/>
        <w:rPr>
          <w:sz w:val="36"/>
          <w:szCs w:val="40"/>
        </w:rPr>
      </w:pPr>
      <w:r>
        <w:rPr>
          <w:rFonts w:ascii="Consolas" w:hAnsi="Consolas" w:eastAsia="Consolas"/>
          <w:color w:val="2D2D2D"/>
          <w:sz w:val="22"/>
          <w:szCs w:val="40"/>
        </w:rPr>
        <w:t>-- • 以下为历史/占位 DDL，仅存数据列与外键到外键已由 Django 负责的表；</w:t>
      </w:r>
    </w:p>
    <w:p w14:paraId="36300DAD">
      <w:pPr>
        <w:spacing w:before="0" w:after="0" w:line="260" w:lineRule="exact"/>
        <w:rPr>
          <w:sz w:val="36"/>
          <w:szCs w:val="40"/>
        </w:rPr>
      </w:pPr>
      <w:r>
        <w:rPr>
          <w:rFonts w:ascii="Consolas" w:hAnsi="Consolas" w:eastAsia="Consolas"/>
          <w:color w:val="2D2D2D"/>
          <w:sz w:val="22"/>
          <w:szCs w:val="40"/>
        </w:rPr>
        <w:t>--   不在此声明指向 accounts_user 的外键，避免 MySQL 在 migrate 前就要求用户表必须先存在。</w:t>
      </w:r>
    </w:p>
    <w:p w14:paraId="63CB076C">
      <w:pPr>
        <w:spacing w:before="0" w:after="0" w:line="260" w:lineRule="exact"/>
        <w:rPr>
          <w:sz w:val="36"/>
          <w:szCs w:val="40"/>
        </w:rPr>
      </w:pPr>
      <w:r>
        <w:rPr>
          <w:rFonts w:ascii="Consolas" w:hAnsi="Consolas" w:eastAsia="Consolas"/>
          <w:color w:val="2D2D2D"/>
          <w:sz w:val="22"/>
          <w:szCs w:val="40"/>
        </w:rPr>
        <w:t>-- • 若本地曾用旧版 init.sql 建过 notifications_notification，迁移前请先 DROP TABLE</w:t>
      </w:r>
    </w:p>
    <w:p w14:paraId="3883DA92">
      <w:pPr>
        <w:spacing w:before="0" w:after="0" w:line="260" w:lineRule="exact"/>
        <w:rPr>
          <w:sz w:val="36"/>
          <w:szCs w:val="40"/>
        </w:rPr>
      </w:pPr>
      <w:r>
        <w:rPr>
          <w:rFonts w:ascii="Consolas" w:hAnsi="Consolas" w:eastAsia="Consolas"/>
          <w:color w:val="2D2D2D"/>
          <w:sz w:val="22"/>
          <w:szCs w:val="40"/>
        </w:rPr>
        <w:t>--   notifications_notification（或清空 volume），避免与 Django 建表冲突。</w:t>
      </w:r>
    </w:p>
    <w:p w14:paraId="7074E9F8">
      <w:pPr>
        <w:spacing w:before="0" w:after="0" w:line="260" w:lineRule="exact"/>
        <w:rPr>
          <w:sz w:val="36"/>
          <w:szCs w:val="40"/>
        </w:rPr>
      </w:pPr>
      <w:r>
        <w:rPr>
          <w:rFonts w:ascii="Consolas" w:hAnsi="Consolas" w:eastAsia="Consolas"/>
          <w:color w:val="2D2D2D"/>
          <w:sz w:val="22"/>
          <w:szCs w:val="40"/>
        </w:rPr>
        <w:t>-- ===================================================</w:t>
      </w:r>
    </w:p>
    <w:p w14:paraId="06CD2962">
      <w:pPr>
        <w:spacing w:before="0" w:after="0" w:line="260" w:lineRule="exact"/>
        <w:rPr>
          <w:sz w:val="36"/>
          <w:szCs w:val="40"/>
        </w:rPr>
      </w:pPr>
      <w:r>
        <w:rPr>
          <w:rFonts w:ascii="Consolas" w:hAnsi="Consolas" w:eastAsia="Consolas"/>
          <w:color w:val="2D2D2D"/>
          <w:sz w:val="22"/>
          <w:szCs w:val="40"/>
        </w:rPr>
        <w:t xml:space="preserve"> </w:t>
      </w:r>
    </w:p>
    <w:p w14:paraId="2E2539AA">
      <w:pPr>
        <w:spacing w:before="0" w:after="0" w:line="260" w:lineRule="exact"/>
        <w:rPr>
          <w:sz w:val="36"/>
          <w:szCs w:val="40"/>
        </w:rPr>
      </w:pPr>
      <w:r>
        <w:rPr>
          <w:rFonts w:ascii="Consolas" w:hAnsi="Consolas" w:eastAsia="Consolas"/>
          <w:color w:val="2D2D2D"/>
          <w:sz w:val="22"/>
          <w:szCs w:val="40"/>
        </w:rPr>
        <w:t>CREATE DATABASE IF NOT EXISTS project_platform</w:t>
      </w:r>
    </w:p>
    <w:p w14:paraId="3CFAC18C">
      <w:pPr>
        <w:spacing w:before="0" w:after="0" w:line="260" w:lineRule="exact"/>
        <w:rPr>
          <w:sz w:val="36"/>
          <w:szCs w:val="40"/>
        </w:rPr>
      </w:pPr>
      <w:r>
        <w:rPr>
          <w:rFonts w:ascii="Consolas" w:hAnsi="Consolas" w:eastAsia="Consolas"/>
          <w:color w:val="2D2D2D"/>
          <w:sz w:val="22"/>
          <w:szCs w:val="40"/>
        </w:rPr>
        <w:t xml:space="preserve">  DEFAULT CHARACTER SET utf8mb4</w:t>
      </w:r>
    </w:p>
    <w:p w14:paraId="7864C713">
      <w:pPr>
        <w:spacing w:before="0" w:after="0" w:line="260" w:lineRule="exact"/>
        <w:rPr>
          <w:sz w:val="36"/>
          <w:szCs w:val="40"/>
        </w:rPr>
      </w:pPr>
      <w:r>
        <w:rPr>
          <w:rFonts w:ascii="Consolas" w:hAnsi="Consolas" w:eastAsia="Consolas"/>
          <w:color w:val="2D2D2D"/>
          <w:sz w:val="22"/>
          <w:szCs w:val="40"/>
        </w:rPr>
        <w:t xml:space="preserve">  DEFAULT COLLATE utf8mb4_unicode_ci;</w:t>
      </w:r>
    </w:p>
    <w:p w14:paraId="634EFA2A">
      <w:pPr>
        <w:spacing w:before="0" w:after="0" w:line="260" w:lineRule="exact"/>
        <w:rPr>
          <w:sz w:val="36"/>
          <w:szCs w:val="40"/>
        </w:rPr>
      </w:pPr>
      <w:r>
        <w:rPr>
          <w:rFonts w:ascii="Consolas" w:hAnsi="Consolas" w:eastAsia="Consolas"/>
          <w:color w:val="2D2D2D"/>
          <w:sz w:val="22"/>
          <w:szCs w:val="40"/>
        </w:rPr>
        <w:t xml:space="preserve"> </w:t>
      </w:r>
    </w:p>
    <w:p w14:paraId="40BC1C5C">
      <w:pPr>
        <w:spacing w:before="0" w:after="0" w:line="260" w:lineRule="exact"/>
        <w:rPr>
          <w:sz w:val="36"/>
          <w:szCs w:val="40"/>
        </w:rPr>
      </w:pPr>
      <w:r>
        <w:rPr>
          <w:rFonts w:ascii="Consolas" w:hAnsi="Consolas" w:eastAsia="Consolas"/>
          <w:color w:val="2D2D2D"/>
          <w:sz w:val="22"/>
          <w:szCs w:val="40"/>
        </w:rPr>
        <w:t>USE project_platform;</w:t>
      </w:r>
    </w:p>
    <w:p w14:paraId="03ABEEE3">
      <w:pPr>
        <w:spacing w:before="0" w:after="0" w:line="260" w:lineRule="exact"/>
        <w:rPr>
          <w:sz w:val="36"/>
          <w:szCs w:val="40"/>
        </w:rPr>
      </w:pPr>
      <w:r>
        <w:rPr>
          <w:rFonts w:ascii="Consolas" w:hAnsi="Consolas" w:eastAsia="Consolas"/>
          <w:color w:val="2D2D2D"/>
          <w:sz w:val="22"/>
          <w:szCs w:val="40"/>
        </w:rPr>
        <w:t xml:space="preserve"> </w:t>
      </w:r>
    </w:p>
    <w:p w14:paraId="55598ECC">
      <w:pPr>
        <w:spacing w:before="0" w:after="0" w:line="260" w:lineRule="exact"/>
        <w:rPr>
          <w:sz w:val="36"/>
          <w:szCs w:val="40"/>
        </w:rPr>
      </w:pPr>
      <w:r>
        <w:rPr>
          <w:rFonts w:ascii="Consolas" w:hAnsi="Consolas" w:eastAsia="Consolas"/>
          <w:color w:val="2D2D2D"/>
          <w:sz w:val="22"/>
          <w:szCs w:val="40"/>
        </w:rPr>
        <w:t>-- ===================================================</w:t>
      </w:r>
    </w:p>
    <w:p w14:paraId="163F536B">
      <w:pPr>
        <w:spacing w:before="0" w:after="0" w:line="260" w:lineRule="exact"/>
        <w:rPr>
          <w:sz w:val="36"/>
          <w:szCs w:val="40"/>
        </w:rPr>
      </w:pPr>
      <w:r>
        <w:rPr>
          <w:rFonts w:ascii="Consolas" w:hAnsi="Consolas" w:eastAsia="Consolas"/>
          <w:color w:val="2D2D2D"/>
          <w:sz w:val="22"/>
          <w:szCs w:val="40"/>
        </w:rPr>
        <w:t>-- 1. 用户与权限模块 → 全部由 Django migrations 管理（accounts_role / accounts_user 等）</w:t>
      </w:r>
    </w:p>
    <w:p w14:paraId="50CE19CA">
      <w:pPr>
        <w:spacing w:before="0" w:after="0" w:line="260" w:lineRule="exact"/>
        <w:rPr>
          <w:sz w:val="36"/>
          <w:szCs w:val="40"/>
        </w:rPr>
      </w:pPr>
      <w:r>
        <w:rPr>
          <w:rFonts w:ascii="Consolas" w:hAnsi="Consolas" w:eastAsia="Consolas"/>
          <w:color w:val="2D2D2D"/>
          <w:sz w:val="22"/>
          <w:szCs w:val="40"/>
        </w:rPr>
        <w:t>-- ===================================================</w:t>
      </w:r>
    </w:p>
    <w:p w14:paraId="27074ED3">
      <w:pPr>
        <w:spacing w:before="0" w:after="0" w:line="260" w:lineRule="exact"/>
        <w:rPr>
          <w:sz w:val="36"/>
          <w:szCs w:val="40"/>
        </w:rPr>
      </w:pPr>
      <w:r>
        <w:rPr>
          <w:rFonts w:ascii="Consolas" w:hAnsi="Consolas" w:eastAsia="Consolas"/>
          <w:color w:val="2D2D2D"/>
          <w:sz w:val="22"/>
          <w:szCs w:val="40"/>
        </w:rPr>
        <w:t xml:space="preserve"> </w:t>
      </w:r>
    </w:p>
    <w:p w14:paraId="4AB9221B">
      <w:pPr>
        <w:spacing w:before="0" w:after="0" w:line="260" w:lineRule="exact"/>
        <w:rPr>
          <w:sz w:val="36"/>
          <w:szCs w:val="40"/>
        </w:rPr>
      </w:pPr>
      <w:r>
        <w:rPr>
          <w:rFonts w:ascii="Consolas" w:hAnsi="Consolas" w:eastAsia="Consolas"/>
          <w:color w:val="2D2D2D"/>
          <w:sz w:val="22"/>
          <w:szCs w:val="40"/>
        </w:rPr>
        <w:t>-- ===================================================</w:t>
      </w:r>
    </w:p>
    <w:p w14:paraId="098BBDF6">
      <w:pPr>
        <w:spacing w:before="0" w:after="0" w:line="260" w:lineRule="exact"/>
        <w:rPr>
          <w:sz w:val="36"/>
          <w:szCs w:val="40"/>
        </w:rPr>
      </w:pPr>
      <w:r>
        <w:rPr>
          <w:rFonts w:ascii="Consolas" w:hAnsi="Consolas" w:eastAsia="Consolas"/>
          <w:color w:val="2D2D2D"/>
          <w:sz w:val="22"/>
          <w:szCs w:val="40"/>
        </w:rPr>
        <w:t>-- 2. 项目管理模块</w:t>
      </w:r>
    </w:p>
    <w:p w14:paraId="051C5B69">
      <w:pPr>
        <w:spacing w:before="0" w:after="0" w:line="260" w:lineRule="exact"/>
        <w:rPr>
          <w:sz w:val="36"/>
          <w:szCs w:val="40"/>
        </w:rPr>
      </w:pPr>
      <w:r>
        <w:rPr>
          <w:rFonts w:ascii="Consolas" w:hAnsi="Consolas" w:eastAsia="Consolas"/>
          <w:color w:val="2D2D2D"/>
          <w:sz w:val="22"/>
          <w:szCs w:val="40"/>
        </w:rPr>
        <w:t>-- ===================================================</w:t>
      </w:r>
    </w:p>
    <w:p w14:paraId="5C5A9AB7">
      <w:pPr>
        <w:spacing w:before="0" w:after="0" w:line="260" w:lineRule="exact"/>
        <w:rPr>
          <w:sz w:val="36"/>
          <w:szCs w:val="40"/>
        </w:rPr>
      </w:pPr>
      <w:r>
        <w:rPr>
          <w:rFonts w:ascii="Consolas" w:hAnsi="Consolas" w:eastAsia="Consolas"/>
          <w:color w:val="2D2D2D"/>
          <w:sz w:val="22"/>
          <w:szCs w:val="40"/>
        </w:rPr>
        <w:t xml:space="preserve"> </w:t>
      </w:r>
    </w:p>
    <w:p w14:paraId="44B11D95">
      <w:pPr>
        <w:spacing w:before="0" w:after="0" w:line="260" w:lineRule="exact"/>
        <w:rPr>
          <w:sz w:val="36"/>
          <w:szCs w:val="40"/>
        </w:rPr>
      </w:pPr>
      <w:r>
        <w:rPr>
          <w:rFonts w:ascii="Consolas" w:hAnsi="Consolas" w:eastAsia="Consolas"/>
          <w:color w:val="2D2D2D"/>
          <w:sz w:val="22"/>
          <w:szCs w:val="40"/>
        </w:rPr>
        <w:t>-- 项目模板表</w:t>
      </w:r>
    </w:p>
    <w:p w14:paraId="0D2529C9">
      <w:pPr>
        <w:spacing w:before="0" w:after="0" w:line="260" w:lineRule="exact"/>
        <w:rPr>
          <w:sz w:val="36"/>
          <w:szCs w:val="40"/>
        </w:rPr>
      </w:pPr>
      <w:r>
        <w:rPr>
          <w:rFonts w:ascii="Consolas" w:hAnsi="Consolas" w:eastAsia="Consolas"/>
          <w:color w:val="2D2D2D"/>
          <w:sz w:val="22"/>
          <w:szCs w:val="40"/>
        </w:rPr>
        <w:t>CREATE TABLE IF NOT EXISTS projects_projecttemplate (</w:t>
      </w:r>
    </w:p>
    <w:p w14:paraId="4E45FF26">
      <w:pPr>
        <w:spacing w:before="0" w:after="0" w:line="260" w:lineRule="exact"/>
        <w:rPr>
          <w:sz w:val="36"/>
          <w:szCs w:val="40"/>
        </w:rPr>
      </w:pPr>
      <w:r>
        <w:rPr>
          <w:rFonts w:ascii="Consolas" w:hAnsi="Consolas" w:eastAsia="Consolas"/>
          <w:color w:val="2D2D2D"/>
          <w:sz w:val="22"/>
          <w:szCs w:val="40"/>
        </w:rPr>
        <w:t xml:space="preserve">    id CHAR(36) PRIMARY KEY,</w:t>
      </w:r>
    </w:p>
    <w:p w14:paraId="6AF07276">
      <w:pPr>
        <w:spacing w:before="0" w:after="0" w:line="260" w:lineRule="exact"/>
        <w:rPr>
          <w:sz w:val="36"/>
          <w:szCs w:val="40"/>
        </w:rPr>
      </w:pPr>
      <w:r>
        <w:rPr>
          <w:rFonts w:ascii="Consolas" w:hAnsi="Consolas" w:eastAsia="Consolas"/>
          <w:color w:val="2D2D2D"/>
          <w:sz w:val="22"/>
          <w:szCs w:val="40"/>
        </w:rPr>
        <w:t xml:space="preserve">    name VARCHAR(100) NOT NULL,</w:t>
      </w:r>
    </w:p>
    <w:p w14:paraId="5E764BD2">
      <w:pPr>
        <w:spacing w:before="0" w:after="0" w:line="260" w:lineRule="exact"/>
        <w:rPr>
          <w:sz w:val="36"/>
          <w:szCs w:val="40"/>
        </w:rPr>
      </w:pPr>
      <w:r>
        <w:rPr>
          <w:rFonts w:ascii="Consolas" w:hAnsi="Consolas" w:eastAsia="Consolas"/>
          <w:color w:val="2D2D2D"/>
          <w:sz w:val="22"/>
          <w:szCs w:val="40"/>
        </w:rPr>
        <w:t xml:space="preserve">    description TEXT,</w:t>
      </w:r>
    </w:p>
    <w:p w14:paraId="443DC63B">
      <w:pPr>
        <w:spacing w:before="0" w:after="0" w:line="260" w:lineRule="exact"/>
        <w:rPr>
          <w:sz w:val="36"/>
          <w:szCs w:val="40"/>
        </w:rPr>
      </w:pPr>
      <w:r>
        <w:rPr>
          <w:rFonts w:ascii="Consolas" w:hAnsi="Consolas" w:eastAsia="Consolas"/>
          <w:color w:val="2D2D2D"/>
          <w:sz w:val="22"/>
          <w:szCs w:val="40"/>
        </w:rPr>
        <w:t xml:space="preserve">    config JSON NOT NULL COMMENT '模板配置: 默认阶段、看板列、任务类型等',</w:t>
      </w:r>
    </w:p>
    <w:p w14:paraId="4612C0CD">
      <w:pPr>
        <w:spacing w:before="0" w:after="0" w:line="260" w:lineRule="exact"/>
        <w:rPr>
          <w:sz w:val="36"/>
          <w:szCs w:val="40"/>
        </w:rPr>
      </w:pPr>
      <w:r>
        <w:rPr>
          <w:rFonts w:ascii="Consolas" w:hAnsi="Consolas" w:eastAsia="Consolas"/>
          <w:color w:val="2D2D2D"/>
          <w:sz w:val="22"/>
          <w:szCs w:val="40"/>
        </w:rPr>
        <w:t xml:space="preserve">    created_by CHAR(36) NOT NULL,</w:t>
      </w:r>
    </w:p>
    <w:p w14:paraId="159BE194">
      <w:pPr>
        <w:spacing w:before="0" w:after="0" w:line="260" w:lineRule="exact"/>
        <w:rPr>
          <w:sz w:val="36"/>
          <w:szCs w:val="40"/>
        </w:rPr>
      </w:pPr>
      <w:r>
        <w:rPr>
          <w:rFonts w:ascii="Consolas" w:hAnsi="Consolas" w:eastAsia="Consolas"/>
          <w:color w:val="2D2D2D"/>
          <w:sz w:val="22"/>
          <w:szCs w:val="40"/>
        </w:rPr>
        <w:t xml:space="preserve">    created_at DATETIME DEFAULT CURRENT_TIMESTAMP,</w:t>
      </w:r>
    </w:p>
    <w:p w14:paraId="63DA6C36">
      <w:pPr>
        <w:spacing w:before="0" w:after="0" w:line="260" w:lineRule="exact"/>
        <w:rPr>
          <w:sz w:val="36"/>
          <w:szCs w:val="40"/>
        </w:rPr>
      </w:pPr>
      <w:r>
        <w:rPr>
          <w:rFonts w:ascii="Consolas" w:hAnsi="Consolas" w:eastAsia="Consolas"/>
          <w:color w:val="2D2D2D"/>
          <w:sz w:val="22"/>
          <w:szCs w:val="40"/>
        </w:rPr>
        <w:t xml:space="preserve">    updated_at DATETIME DEFAULT CURRENT_TIMESTAMP ON UPDATE CURRENT_TIMESTAMP</w:t>
      </w:r>
    </w:p>
    <w:p w14:paraId="6CB8E5D0">
      <w:pPr>
        <w:spacing w:before="0" w:after="0" w:line="260" w:lineRule="exact"/>
        <w:rPr>
          <w:sz w:val="36"/>
          <w:szCs w:val="40"/>
        </w:rPr>
      </w:pPr>
      <w:r>
        <w:rPr>
          <w:rFonts w:ascii="Consolas" w:hAnsi="Consolas" w:eastAsia="Consolas"/>
          <w:color w:val="2D2D2D"/>
          <w:sz w:val="22"/>
          <w:szCs w:val="40"/>
        </w:rPr>
        <w:t>) ENGINE=InnoDB;</w:t>
      </w:r>
    </w:p>
    <w:p w14:paraId="3B65B6D7">
      <w:pPr>
        <w:spacing w:before="0" w:after="0" w:line="260" w:lineRule="exact"/>
        <w:rPr>
          <w:sz w:val="36"/>
          <w:szCs w:val="40"/>
        </w:rPr>
      </w:pPr>
      <w:r>
        <w:rPr>
          <w:rFonts w:ascii="Consolas" w:hAnsi="Consolas" w:eastAsia="Consolas"/>
          <w:color w:val="2D2D2D"/>
          <w:sz w:val="22"/>
          <w:szCs w:val="40"/>
        </w:rPr>
        <w:t xml:space="preserve"> </w:t>
      </w:r>
    </w:p>
    <w:p w14:paraId="5E5DB395">
      <w:pPr>
        <w:spacing w:before="0" w:after="0" w:line="260" w:lineRule="exact"/>
        <w:rPr>
          <w:sz w:val="36"/>
          <w:szCs w:val="40"/>
        </w:rPr>
      </w:pPr>
      <w:r>
        <w:rPr>
          <w:rFonts w:ascii="Consolas" w:hAnsi="Consolas" w:eastAsia="Consolas"/>
          <w:color w:val="2D2D2D"/>
          <w:sz w:val="22"/>
          <w:szCs w:val="40"/>
        </w:rPr>
        <w:t>-- 项目表</w:t>
      </w:r>
    </w:p>
    <w:p w14:paraId="574879D7">
      <w:pPr>
        <w:spacing w:before="0" w:after="0" w:line="260" w:lineRule="exact"/>
        <w:rPr>
          <w:sz w:val="36"/>
          <w:szCs w:val="40"/>
        </w:rPr>
      </w:pPr>
      <w:r>
        <w:rPr>
          <w:rFonts w:ascii="Consolas" w:hAnsi="Consolas" w:eastAsia="Consolas"/>
          <w:color w:val="2D2D2D"/>
          <w:sz w:val="22"/>
          <w:szCs w:val="40"/>
        </w:rPr>
        <w:t>CREATE TABLE IF NOT EXISTS projects_project (</w:t>
      </w:r>
    </w:p>
    <w:p w14:paraId="46397C7D">
      <w:pPr>
        <w:spacing w:before="0" w:after="0" w:line="260" w:lineRule="exact"/>
        <w:rPr>
          <w:sz w:val="36"/>
          <w:szCs w:val="40"/>
        </w:rPr>
      </w:pPr>
      <w:r>
        <w:rPr>
          <w:rFonts w:ascii="Consolas" w:hAnsi="Consolas" w:eastAsia="Consolas"/>
          <w:color w:val="2D2D2D"/>
          <w:sz w:val="22"/>
          <w:szCs w:val="40"/>
        </w:rPr>
        <w:t xml:space="preserve">    id CHAR(36) PRIMARY KEY,</w:t>
      </w:r>
    </w:p>
    <w:p w14:paraId="41A8BD50">
      <w:pPr>
        <w:spacing w:before="0" w:after="0" w:line="260" w:lineRule="exact"/>
        <w:rPr>
          <w:sz w:val="36"/>
          <w:szCs w:val="40"/>
        </w:rPr>
      </w:pPr>
      <w:r>
        <w:rPr>
          <w:rFonts w:ascii="Consolas" w:hAnsi="Consolas" w:eastAsia="Consolas"/>
          <w:color w:val="2D2D2D"/>
          <w:sz w:val="22"/>
          <w:szCs w:val="40"/>
        </w:rPr>
        <w:t xml:space="preserve">    name VARCHAR(100) NOT NULL,</w:t>
      </w:r>
    </w:p>
    <w:p w14:paraId="1FC175D5">
      <w:pPr>
        <w:spacing w:before="0" w:after="0" w:line="260" w:lineRule="exact"/>
        <w:rPr>
          <w:sz w:val="36"/>
          <w:szCs w:val="40"/>
        </w:rPr>
      </w:pPr>
      <w:r>
        <w:rPr>
          <w:rFonts w:ascii="Consolas" w:hAnsi="Consolas" w:eastAsia="Consolas"/>
          <w:color w:val="2D2D2D"/>
          <w:sz w:val="22"/>
          <w:szCs w:val="40"/>
        </w:rPr>
        <w:t xml:space="preserve">    description TEXT,</w:t>
      </w:r>
    </w:p>
    <w:p w14:paraId="01EA26BC">
      <w:pPr>
        <w:spacing w:before="0" w:after="0" w:line="260" w:lineRule="exact"/>
        <w:rPr>
          <w:sz w:val="36"/>
          <w:szCs w:val="40"/>
        </w:rPr>
      </w:pPr>
      <w:r>
        <w:rPr>
          <w:rFonts w:ascii="Consolas" w:hAnsi="Consolas" w:eastAsia="Consolas"/>
          <w:color w:val="2D2D2D"/>
          <w:sz w:val="22"/>
          <w:szCs w:val="40"/>
        </w:rPr>
        <w:t xml:space="preserve">    start_date DATE,</w:t>
      </w:r>
    </w:p>
    <w:p w14:paraId="23150FE6">
      <w:pPr>
        <w:spacing w:before="0" w:after="0" w:line="260" w:lineRule="exact"/>
        <w:rPr>
          <w:sz w:val="36"/>
          <w:szCs w:val="40"/>
        </w:rPr>
      </w:pPr>
      <w:r>
        <w:rPr>
          <w:rFonts w:ascii="Consolas" w:hAnsi="Consolas" w:eastAsia="Consolas"/>
          <w:color w:val="2D2D2D"/>
          <w:sz w:val="22"/>
          <w:szCs w:val="40"/>
        </w:rPr>
        <w:t xml:space="preserve">    end_date DATE,</w:t>
      </w:r>
    </w:p>
    <w:p w14:paraId="14076EE8">
      <w:pPr>
        <w:spacing w:before="0" w:after="0" w:line="260" w:lineRule="exact"/>
        <w:rPr>
          <w:sz w:val="36"/>
          <w:szCs w:val="40"/>
        </w:rPr>
      </w:pPr>
      <w:r>
        <w:rPr>
          <w:rFonts w:ascii="Consolas" w:hAnsi="Consolas" w:eastAsia="Consolas"/>
          <w:color w:val="2D2D2D"/>
          <w:sz w:val="22"/>
          <w:szCs w:val="40"/>
        </w:rPr>
        <w:t xml:space="preserve">    visibility ENUM('public', 'private') DEFAULT 'private',</w:t>
      </w:r>
    </w:p>
    <w:p w14:paraId="4F4F2879">
      <w:pPr>
        <w:spacing w:before="0" w:after="0" w:line="260" w:lineRule="exact"/>
        <w:rPr>
          <w:sz w:val="36"/>
          <w:szCs w:val="40"/>
        </w:rPr>
      </w:pPr>
      <w:r>
        <w:rPr>
          <w:rFonts w:ascii="Consolas" w:hAnsi="Consolas" w:eastAsia="Consolas"/>
          <w:color w:val="2D2D2D"/>
          <w:sz w:val="22"/>
          <w:szCs w:val="40"/>
        </w:rPr>
        <w:t xml:space="preserve">    status ENUM('planning', 'active', 'completed', 'archived') DEFAULT 'planning',</w:t>
      </w:r>
    </w:p>
    <w:p w14:paraId="57856D51">
      <w:pPr>
        <w:spacing w:before="0" w:after="0" w:line="260" w:lineRule="exact"/>
        <w:rPr>
          <w:sz w:val="36"/>
          <w:szCs w:val="40"/>
        </w:rPr>
      </w:pPr>
      <w:r>
        <w:rPr>
          <w:rFonts w:ascii="Consolas" w:hAnsi="Consolas" w:eastAsia="Consolas"/>
          <w:color w:val="2D2D2D"/>
          <w:sz w:val="22"/>
          <w:szCs w:val="40"/>
        </w:rPr>
        <w:t xml:space="preserve">    owner_id CHAR(36) NOT NULL,</w:t>
      </w:r>
    </w:p>
    <w:p w14:paraId="12B575C0">
      <w:pPr>
        <w:spacing w:before="0" w:after="0" w:line="260" w:lineRule="exact"/>
        <w:rPr>
          <w:sz w:val="36"/>
          <w:szCs w:val="40"/>
        </w:rPr>
      </w:pPr>
      <w:r>
        <w:rPr>
          <w:rFonts w:ascii="Consolas" w:hAnsi="Consolas" w:eastAsia="Consolas"/>
          <w:color w:val="2D2D2D"/>
          <w:sz w:val="22"/>
          <w:szCs w:val="40"/>
        </w:rPr>
        <w:t xml:space="preserve">    template_id CHAR(36) DEFAULT NULL,</w:t>
      </w:r>
    </w:p>
    <w:p w14:paraId="0DC1D5EF">
      <w:pPr>
        <w:spacing w:before="0" w:after="0" w:line="260" w:lineRule="exact"/>
        <w:rPr>
          <w:sz w:val="36"/>
          <w:szCs w:val="40"/>
        </w:rPr>
      </w:pPr>
      <w:r>
        <w:rPr>
          <w:rFonts w:ascii="Consolas" w:hAnsi="Consolas" w:eastAsia="Consolas"/>
          <w:color w:val="2D2D2D"/>
          <w:sz w:val="22"/>
          <w:szCs w:val="40"/>
        </w:rPr>
        <w:t xml:space="preserve">    created_at DATETIME DEFAULT CURRENT_TIMESTAMP,</w:t>
      </w:r>
    </w:p>
    <w:p w14:paraId="6B66BBEE">
      <w:pPr>
        <w:spacing w:before="0" w:after="0" w:line="260" w:lineRule="exact"/>
        <w:rPr>
          <w:sz w:val="36"/>
          <w:szCs w:val="40"/>
        </w:rPr>
      </w:pPr>
      <w:r>
        <w:rPr>
          <w:rFonts w:ascii="Consolas" w:hAnsi="Consolas" w:eastAsia="Consolas"/>
          <w:color w:val="2D2D2D"/>
          <w:sz w:val="22"/>
          <w:szCs w:val="40"/>
        </w:rPr>
        <w:t xml:space="preserve">    updated_at DATETIME DEFAULT CURRENT_TIMESTAMP ON UPDATE CURRENT_TIMESTAMP,</w:t>
      </w:r>
    </w:p>
    <w:p w14:paraId="6C48AFBB">
      <w:pPr>
        <w:spacing w:before="0" w:after="0" w:line="260" w:lineRule="exact"/>
        <w:rPr>
          <w:sz w:val="36"/>
          <w:szCs w:val="40"/>
        </w:rPr>
      </w:pPr>
      <w:r>
        <w:rPr>
          <w:rFonts w:ascii="Consolas" w:hAnsi="Consolas" w:eastAsia="Consolas"/>
          <w:color w:val="2D2D2D"/>
          <w:sz w:val="22"/>
          <w:szCs w:val="40"/>
        </w:rPr>
        <w:t xml:space="preserve">    FOREIGN KEY (template_id) REFERENCES projects_projecttemplate(id) ON DELETE SET NULL,</w:t>
      </w:r>
    </w:p>
    <w:p w14:paraId="51D392B1">
      <w:pPr>
        <w:spacing w:before="0" w:after="0" w:line="260" w:lineRule="exact"/>
        <w:rPr>
          <w:sz w:val="36"/>
          <w:szCs w:val="40"/>
        </w:rPr>
      </w:pPr>
      <w:r>
        <w:rPr>
          <w:rFonts w:ascii="Consolas" w:hAnsi="Consolas" w:eastAsia="Consolas"/>
          <w:color w:val="2D2D2D"/>
          <w:sz w:val="22"/>
          <w:szCs w:val="40"/>
        </w:rPr>
        <w:t xml:space="preserve">    INDEX idx_project_status (status),</w:t>
      </w:r>
    </w:p>
    <w:p w14:paraId="3DCD46A9">
      <w:pPr>
        <w:spacing w:before="0" w:after="0" w:line="260" w:lineRule="exact"/>
        <w:rPr>
          <w:sz w:val="36"/>
          <w:szCs w:val="40"/>
        </w:rPr>
      </w:pPr>
      <w:r>
        <w:rPr>
          <w:rFonts w:ascii="Consolas" w:hAnsi="Consolas" w:eastAsia="Consolas"/>
          <w:color w:val="2D2D2D"/>
          <w:sz w:val="22"/>
          <w:szCs w:val="40"/>
        </w:rPr>
        <w:t xml:space="preserve">    INDEX idx_project_owner (owner_id)</w:t>
      </w:r>
    </w:p>
    <w:p w14:paraId="4BC040A9">
      <w:pPr>
        <w:spacing w:before="0" w:after="0" w:line="260" w:lineRule="exact"/>
        <w:rPr>
          <w:sz w:val="36"/>
          <w:szCs w:val="40"/>
        </w:rPr>
      </w:pPr>
      <w:r>
        <w:rPr>
          <w:rFonts w:ascii="Consolas" w:hAnsi="Consolas" w:eastAsia="Consolas"/>
          <w:color w:val="2D2D2D"/>
          <w:sz w:val="22"/>
          <w:szCs w:val="40"/>
        </w:rPr>
        <w:t>) ENGINE=InnoDB;</w:t>
      </w:r>
    </w:p>
    <w:p w14:paraId="0B45BA31">
      <w:pPr>
        <w:spacing w:before="0" w:after="0" w:line="260" w:lineRule="exact"/>
        <w:rPr>
          <w:sz w:val="36"/>
          <w:szCs w:val="40"/>
        </w:rPr>
      </w:pPr>
      <w:r>
        <w:rPr>
          <w:rFonts w:ascii="Consolas" w:hAnsi="Consolas" w:eastAsia="Consolas"/>
          <w:color w:val="2D2D2D"/>
          <w:sz w:val="22"/>
          <w:szCs w:val="40"/>
        </w:rPr>
        <w:t xml:space="preserve"> </w:t>
      </w:r>
    </w:p>
    <w:p w14:paraId="68693638">
      <w:pPr>
        <w:spacing w:before="0" w:after="0" w:line="260" w:lineRule="exact"/>
        <w:rPr>
          <w:sz w:val="36"/>
          <w:szCs w:val="40"/>
        </w:rPr>
      </w:pPr>
      <w:r>
        <w:rPr>
          <w:rFonts w:ascii="Consolas" w:hAnsi="Consolas" w:eastAsia="Consolas"/>
          <w:color w:val="2D2D2D"/>
          <w:sz w:val="22"/>
          <w:szCs w:val="40"/>
        </w:rPr>
        <w:t>-- 项目成员表</w:t>
      </w:r>
    </w:p>
    <w:p w14:paraId="7EED767D">
      <w:pPr>
        <w:spacing w:before="0" w:after="0" w:line="260" w:lineRule="exact"/>
        <w:rPr>
          <w:sz w:val="36"/>
          <w:szCs w:val="40"/>
        </w:rPr>
      </w:pPr>
      <w:r>
        <w:rPr>
          <w:rFonts w:ascii="Consolas" w:hAnsi="Consolas" w:eastAsia="Consolas"/>
          <w:color w:val="2D2D2D"/>
          <w:sz w:val="22"/>
          <w:szCs w:val="40"/>
        </w:rPr>
        <w:t>CREATE TABLE IF NOT EXISTS projects_projectmember (</w:t>
      </w:r>
    </w:p>
    <w:p w14:paraId="5CE34B6E">
      <w:pPr>
        <w:spacing w:before="0" w:after="0" w:line="260" w:lineRule="exact"/>
        <w:rPr>
          <w:sz w:val="36"/>
          <w:szCs w:val="40"/>
        </w:rPr>
      </w:pPr>
      <w:r>
        <w:rPr>
          <w:rFonts w:ascii="Consolas" w:hAnsi="Consolas" w:eastAsia="Consolas"/>
          <w:color w:val="2D2D2D"/>
          <w:sz w:val="22"/>
          <w:szCs w:val="40"/>
        </w:rPr>
        <w:t xml:space="preserve">    id CHAR(36) PRIMARY KEY,</w:t>
      </w:r>
    </w:p>
    <w:p w14:paraId="095B5D1B">
      <w:pPr>
        <w:spacing w:before="0" w:after="0" w:line="260" w:lineRule="exact"/>
        <w:rPr>
          <w:sz w:val="36"/>
          <w:szCs w:val="40"/>
        </w:rPr>
      </w:pPr>
      <w:r>
        <w:rPr>
          <w:rFonts w:ascii="Consolas" w:hAnsi="Consolas" w:eastAsia="Consolas"/>
          <w:color w:val="2D2D2D"/>
          <w:sz w:val="22"/>
          <w:szCs w:val="40"/>
        </w:rPr>
        <w:t xml:space="preserve">    project_id CHAR(36) NOT NULL,</w:t>
      </w:r>
    </w:p>
    <w:p w14:paraId="1C6A698B">
      <w:pPr>
        <w:spacing w:before="0" w:after="0" w:line="260" w:lineRule="exact"/>
        <w:rPr>
          <w:sz w:val="36"/>
          <w:szCs w:val="40"/>
        </w:rPr>
      </w:pPr>
      <w:r>
        <w:rPr>
          <w:rFonts w:ascii="Consolas" w:hAnsi="Consolas" w:eastAsia="Consolas"/>
          <w:color w:val="2D2D2D"/>
          <w:sz w:val="22"/>
          <w:szCs w:val="40"/>
        </w:rPr>
        <w:t xml:space="preserve">    user_id CHAR(36) NOT NULL,</w:t>
      </w:r>
    </w:p>
    <w:p w14:paraId="7C7B27A2">
      <w:pPr>
        <w:spacing w:before="0" w:after="0" w:line="260" w:lineRule="exact"/>
        <w:rPr>
          <w:sz w:val="36"/>
          <w:szCs w:val="40"/>
        </w:rPr>
      </w:pPr>
      <w:r>
        <w:rPr>
          <w:rFonts w:ascii="Consolas" w:hAnsi="Consolas" w:eastAsia="Consolas"/>
          <w:color w:val="2D2D2D"/>
          <w:sz w:val="22"/>
          <w:szCs w:val="40"/>
        </w:rPr>
        <w:t xml:space="preserve">    role ENUM('manager', 'member', 'viewer') DEFAULT 'member',</w:t>
      </w:r>
    </w:p>
    <w:p w14:paraId="58FCB190">
      <w:pPr>
        <w:spacing w:before="0" w:after="0" w:line="260" w:lineRule="exact"/>
        <w:rPr>
          <w:sz w:val="36"/>
          <w:szCs w:val="40"/>
        </w:rPr>
      </w:pPr>
      <w:r>
        <w:rPr>
          <w:rFonts w:ascii="Consolas" w:hAnsi="Consolas" w:eastAsia="Consolas"/>
          <w:color w:val="2D2D2D"/>
          <w:sz w:val="22"/>
          <w:szCs w:val="40"/>
        </w:rPr>
        <w:t xml:space="preserve">    joined_at DATETIME DEFAULT CURRENT_TIMESTAMP,</w:t>
      </w:r>
    </w:p>
    <w:p w14:paraId="0217D1F6">
      <w:pPr>
        <w:spacing w:before="0" w:after="0" w:line="260" w:lineRule="exact"/>
        <w:rPr>
          <w:sz w:val="36"/>
          <w:szCs w:val="40"/>
        </w:rPr>
      </w:pPr>
      <w:r>
        <w:rPr>
          <w:rFonts w:ascii="Consolas" w:hAnsi="Consolas" w:eastAsia="Consolas"/>
          <w:color w:val="2D2D2D"/>
          <w:sz w:val="22"/>
          <w:szCs w:val="40"/>
        </w:rPr>
        <w:t xml:space="preserve">    UNIQUE KEY uk_project_user (project_id, user_id),</w:t>
      </w:r>
    </w:p>
    <w:p w14:paraId="4A2BCE60">
      <w:pPr>
        <w:spacing w:before="0" w:after="0" w:line="260" w:lineRule="exact"/>
        <w:rPr>
          <w:sz w:val="36"/>
          <w:szCs w:val="40"/>
        </w:rPr>
      </w:pPr>
      <w:r>
        <w:rPr>
          <w:rFonts w:ascii="Consolas" w:hAnsi="Consolas" w:eastAsia="Consolas"/>
          <w:color w:val="2D2D2D"/>
          <w:sz w:val="22"/>
          <w:szCs w:val="40"/>
        </w:rPr>
        <w:t xml:space="preserve">    FOREIGN KEY (project_id) REFERENCES projects_project(id) ON DELETE CASCADE</w:t>
      </w:r>
    </w:p>
    <w:p w14:paraId="61B3AD7A">
      <w:pPr>
        <w:spacing w:before="0" w:after="0" w:line="260" w:lineRule="exact"/>
        <w:rPr>
          <w:sz w:val="36"/>
          <w:szCs w:val="40"/>
        </w:rPr>
      </w:pPr>
      <w:r>
        <w:rPr>
          <w:rFonts w:ascii="Consolas" w:hAnsi="Consolas" w:eastAsia="Consolas"/>
          <w:color w:val="2D2D2D"/>
          <w:sz w:val="22"/>
          <w:szCs w:val="40"/>
        </w:rPr>
        <w:t>) ENGINE=InnoDB;</w:t>
      </w:r>
    </w:p>
    <w:p w14:paraId="0C4C8597">
      <w:pPr>
        <w:spacing w:before="0" w:after="0" w:line="260" w:lineRule="exact"/>
        <w:rPr>
          <w:sz w:val="36"/>
          <w:szCs w:val="40"/>
        </w:rPr>
      </w:pPr>
      <w:r>
        <w:rPr>
          <w:rFonts w:ascii="Consolas" w:hAnsi="Consolas" w:eastAsia="Consolas"/>
          <w:color w:val="2D2D2D"/>
          <w:sz w:val="22"/>
          <w:szCs w:val="40"/>
        </w:rPr>
        <w:t xml:space="preserve"> </w:t>
      </w:r>
    </w:p>
    <w:p w14:paraId="74B6AA17">
      <w:pPr>
        <w:spacing w:before="0" w:after="0" w:line="260" w:lineRule="exact"/>
        <w:rPr>
          <w:sz w:val="36"/>
          <w:szCs w:val="40"/>
        </w:rPr>
      </w:pPr>
      <w:r>
        <w:rPr>
          <w:rFonts w:ascii="Consolas" w:hAnsi="Consolas" w:eastAsia="Consolas"/>
          <w:color w:val="2D2D2D"/>
          <w:sz w:val="22"/>
          <w:szCs w:val="40"/>
        </w:rPr>
        <w:t>-- 里程碑表</w:t>
      </w:r>
    </w:p>
    <w:p w14:paraId="010E3C1F">
      <w:pPr>
        <w:spacing w:before="0" w:after="0" w:line="260" w:lineRule="exact"/>
        <w:rPr>
          <w:sz w:val="36"/>
          <w:szCs w:val="40"/>
        </w:rPr>
      </w:pPr>
      <w:r>
        <w:rPr>
          <w:rFonts w:ascii="Consolas" w:hAnsi="Consolas" w:eastAsia="Consolas"/>
          <w:color w:val="2D2D2D"/>
          <w:sz w:val="22"/>
          <w:szCs w:val="40"/>
        </w:rPr>
        <w:t>CREATE TABLE IF NOT EXISTS projects_milestone (</w:t>
      </w:r>
    </w:p>
    <w:p w14:paraId="0110B5E7">
      <w:pPr>
        <w:spacing w:before="0" w:after="0" w:line="260" w:lineRule="exact"/>
        <w:rPr>
          <w:sz w:val="36"/>
          <w:szCs w:val="40"/>
        </w:rPr>
      </w:pPr>
      <w:r>
        <w:rPr>
          <w:rFonts w:ascii="Consolas" w:hAnsi="Consolas" w:eastAsia="Consolas"/>
          <w:color w:val="2D2D2D"/>
          <w:sz w:val="22"/>
          <w:szCs w:val="40"/>
        </w:rPr>
        <w:t xml:space="preserve">    id CHAR(36) PRIMARY KEY,</w:t>
      </w:r>
    </w:p>
    <w:p w14:paraId="7349677A">
      <w:pPr>
        <w:spacing w:before="0" w:after="0" w:line="260" w:lineRule="exact"/>
        <w:rPr>
          <w:sz w:val="36"/>
          <w:szCs w:val="40"/>
        </w:rPr>
      </w:pPr>
      <w:r>
        <w:rPr>
          <w:rFonts w:ascii="Consolas" w:hAnsi="Consolas" w:eastAsia="Consolas"/>
          <w:color w:val="2D2D2D"/>
          <w:sz w:val="22"/>
          <w:szCs w:val="40"/>
        </w:rPr>
        <w:t xml:space="preserve">    name VARCHAR(100) NOT NULL,</w:t>
      </w:r>
    </w:p>
    <w:p w14:paraId="3955B4FF">
      <w:pPr>
        <w:spacing w:before="0" w:after="0" w:line="260" w:lineRule="exact"/>
        <w:rPr>
          <w:sz w:val="36"/>
          <w:szCs w:val="40"/>
        </w:rPr>
      </w:pPr>
      <w:r>
        <w:rPr>
          <w:rFonts w:ascii="Consolas" w:hAnsi="Consolas" w:eastAsia="Consolas"/>
          <w:color w:val="2D2D2D"/>
          <w:sz w:val="22"/>
          <w:szCs w:val="40"/>
        </w:rPr>
        <w:t xml:space="preserve">    description TEXT,</w:t>
      </w:r>
    </w:p>
    <w:p w14:paraId="417D72B7">
      <w:pPr>
        <w:spacing w:before="0" w:after="0" w:line="260" w:lineRule="exact"/>
        <w:rPr>
          <w:sz w:val="36"/>
          <w:szCs w:val="40"/>
        </w:rPr>
      </w:pPr>
      <w:r>
        <w:rPr>
          <w:rFonts w:ascii="Consolas" w:hAnsi="Consolas" w:eastAsia="Consolas"/>
          <w:color w:val="2D2D2D"/>
          <w:sz w:val="22"/>
          <w:szCs w:val="40"/>
        </w:rPr>
        <w:t xml:space="preserve">    due_date DATE NOT NULL,</w:t>
      </w:r>
    </w:p>
    <w:p w14:paraId="2ACF3763">
      <w:pPr>
        <w:spacing w:before="0" w:after="0" w:line="260" w:lineRule="exact"/>
        <w:rPr>
          <w:sz w:val="36"/>
          <w:szCs w:val="40"/>
        </w:rPr>
      </w:pPr>
      <w:r>
        <w:rPr>
          <w:rFonts w:ascii="Consolas" w:hAnsi="Consolas" w:eastAsia="Consolas"/>
          <w:color w:val="2D2D2D"/>
          <w:sz w:val="22"/>
          <w:szCs w:val="40"/>
        </w:rPr>
        <w:t xml:space="preserve">    status ENUM('pending', 'completed') DEFAULT 'pending',</w:t>
      </w:r>
    </w:p>
    <w:p w14:paraId="316D7543">
      <w:pPr>
        <w:spacing w:before="0" w:after="0" w:line="260" w:lineRule="exact"/>
        <w:rPr>
          <w:sz w:val="36"/>
          <w:szCs w:val="40"/>
        </w:rPr>
      </w:pPr>
      <w:r>
        <w:rPr>
          <w:rFonts w:ascii="Consolas" w:hAnsi="Consolas" w:eastAsia="Consolas"/>
          <w:color w:val="2D2D2D"/>
          <w:sz w:val="22"/>
          <w:szCs w:val="40"/>
        </w:rPr>
        <w:t xml:space="preserve">    project_id CHAR(36) NOT NULL,</w:t>
      </w:r>
    </w:p>
    <w:p w14:paraId="608B45EE">
      <w:pPr>
        <w:spacing w:before="0" w:after="0" w:line="260" w:lineRule="exact"/>
        <w:rPr>
          <w:sz w:val="36"/>
          <w:szCs w:val="40"/>
        </w:rPr>
      </w:pPr>
      <w:r>
        <w:rPr>
          <w:rFonts w:ascii="Consolas" w:hAnsi="Consolas" w:eastAsia="Consolas"/>
          <w:color w:val="2D2D2D"/>
          <w:sz w:val="22"/>
          <w:szCs w:val="40"/>
        </w:rPr>
        <w:t xml:space="preserve">    created_at DATETIME DEFAULT CURRENT_TIMESTAMP,</w:t>
      </w:r>
    </w:p>
    <w:p w14:paraId="2DF15903">
      <w:pPr>
        <w:spacing w:before="0" w:after="0" w:line="260" w:lineRule="exact"/>
        <w:rPr>
          <w:sz w:val="36"/>
          <w:szCs w:val="40"/>
        </w:rPr>
      </w:pPr>
      <w:r>
        <w:rPr>
          <w:rFonts w:ascii="Consolas" w:hAnsi="Consolas" w:eastAsia="Consolas"/>
          <w:color w:val="2D2D2D"/>
          <w:sz w:val="22"/>
          <w:szCs w:val="40"/>
        </w:rPr>
        <w:t xml:space="preserve">    updated_at DATETIME DEFAULT CURRENT_TIMESTAMP ON UPDATE CURRENT_TIMESTAMP,</w:t>
      </w:r>
    </w:p>
    <w:p w14:paraId="7CE0BE04">
      <w:pPr>
        <w:spacing w:before="0" w:after="0" w:line="260" w:lineRule="exact"/>
        <w:rPr>
          <w:sz w:val="36"/>
          <w:szCs w:val="40"/>
        </w:rPr>
      </w:pPr>
      <w:r>
        <w:rPr>
          <w:rFonts w:ascii="Consolas" w:hAnsi="Consolas" w:eastAsia="Consolas"/>
          <w:color w:val="2D2D2D"/>
          <w:sz w:val="22"/>
          <w:szCs w:val="40"/>
        </w:rPr>
        <w:t xml:space="preserve">    FOREIGN KEY (project_id) REFERENCES projects_project(id) ON DELETE CASCADE,</w:t>
      </w:r>
    </w:p>
    <w:p w14:paraId="228342A3">
      <w:pPr>
        <w:spacing w:before="0" w:after="0" w:line="260" w:lineRule="exact"/>
        <w:rPr>
          <w:sz w:val="36"/>
          <w:szCs w:val="40"/>
        </w:rPr>
      </w:pPr>
      <w:r>
        <w:rPr>
          <w:rFonts w:ascii="Consolas" w:hAnsi="Consolas" w:eastAsia="Consolas"/>
          <w:color w:val="2D2D2D"/>
          <w:sz w:val="22"/>
          <w:szCs w:val="40"/>
        </w:rPr>
        <w:t xml:space="preserve">    INDEX idx_milestone_project (project_id)</w:t>
      </w:r>
    </w:p>
    <w:p w14:paraId="67B6759D">
      <w:pPr>
        <w:spacing w:before="0" w:after="0" w:line="260" w:lineRule="exact"/>
        <w:rPr>
          <w:sz w:val="36"/>
          <w:szCs w:val="40"/>
        </w:rPr>
      </w:pPr>
      <w:r>
        <w:rPr>
          <w:rFonts w:ascii="Consolas" w:hAnsi="Consolas" w:eastAsia="Consolas"/>
          <w:color w:val="2D2D2D"/>
          <w:sz w:val="22"/>
          <w:szCs w:val="40"/>
        </w:rPr>
        <w:t>) ENGINE=InnoDB;</w:t>
      </w:r>
    </w:p>
    <w:p w14:paraId="4429C8FF">
      <w:pPr>
        <w:spacing w:before="0" w:after="0" w:line="260" w:lineRule="exact"/>
        <w:rPr>
          <w:sz w:val="36"/>
          <w:szCs w:val="40"/>
        </w:rPr>
      </w:pPr>
      <w:r>
        <w:rPr>
          <w:rFonts w:ascii="Consolas" w:hAnsi="Consolas" w:eastAsia="Consolas"/>
          <w:color w:val="2D2D2D"/>
          <w:sz w:val="22"/>
          <w:szCs w:val="40"/>
        </w:rPr>
        <w:t xml:space="preserve"> </w:t>
      </w:r>
    </w:p>
    <w:p w14:paraId="4075C622">
      <w:pPr>
        <w:spacing w:before="0" w:after="0" w:line="260" w:lineRule="exact"/>
        <w:rPr>
          <w:sz w:val="36"/>
          <w:szCs w:val="40"/>
        </w:rPr>
      </w:pPr>
      <w:r>
        <w:rPr>
          <w:rFonts w:ascii="Consolas" w:hAnsi="Consolas" w:eastAsia="Consolas"/>
          <w:color w:val="2D2D2D"/>
          <w:sz w:val="22"/>
          <w:szCs w:val="40"/>
        </w:rPr>
        <w:t>-- ===================================================</w:t>
      </w:r>
    </w:p>
    <w:p w14:paraId="729E5107">
      <w:pPr>
        <w:spacing w:before="0" w:after="0" w:line="260" w:lineRule="exact"/>
        <w:rPr>
          <w:sz w:val="36"/>
          <w:szCs w:val="40"/>
        </w:rPr>
      </w:pPr>
      <w:r>
        <w:rPr>
          <w:rFonts w:ascii="Consolas" w:hAnsi="Consolas" w:eastAsia="Consolas"/>
          <w:color w:val="2D2D2D"/>
          <w:sz w:val="22"/>
          <w:szCs w:val="40"/>
        </w:rPr>
        <w:t>-- 3. 冲刺模块</w:t>
      </w:r>
    </w:p>
    <w:p w14:paraId="0ECB2324">
      <w:pPr>
        <w:spacing w:before="0" w:after="0" w:line="260" w:lineRule="exact"/>
        <w:rPr>
          <w:sz w:val="36"/>
          <w:szCs w:val="40"/>
        </w:rPr>
      </w:pPr>
      <w:r>
        <w:rPr>
          <w:rFonts w:ascii="Consolas" w:hAnsi="Consolas" w:eastAsia="Consolas"/>
          <w:color w:val="2D2D2D"/>
          <w:sz w:val="22"/>
          <w:szCs w:val="40"/>
        </w:rPr>
        <w:t>-- ===================================================</w:t>
      </w:r>
    </w:p>
    <w:p w14:paraId="34C6925F">
      <w:pPr>
        <w:spacing w:before="0" w:after="0" w:line="260" w:lineRule="exact"/>
        <w:rPr>
          <w:sz w:val="36"/>
          <w:szCs w:val="40"/>
        </w:rPr>
      </w:pPr>
      <w:r>
        <w:rPr>
          <w:rFonts w:ascii="Consolas" w:hAnsi="Consolas" w:eastAsia="Consolas"/>
          <w:color w:val="2D2D2D"/>
          <w:sz w:val="22"/>
          <w:szCs w:val="40"/>
        </w:rPr>
        <w:t xml:space="preserve"> </w:t>
      </w:r>
    </w:p>
    <w:p w14:paraId="50E9EC68">
      <w:pPr>
        <w:spacing w:before="0" w:after="0" w:line="260" w:lineRule="exact"/>
        <w:rPr>
          <w:sz w:val="36"/>
          <w:szCs w:val="40"/>
        </w:rPr>
      </w:pPr>
      <w:r>
        <w:rPr>
          <w:rFonts w:ascii="Consolas" w:hAnsi="Consolas" w:eastAsia="Consolas"/>
          <w:color w:val="2D2D2D"/>
          <w:sz w:val="22"/>
          <w:szCs w:val="40"/>
        </w:rPr>
        <w:t>CREATE TABLE IF NOT EXISTS sprints_sprint (</w:t>
      </w:r>
    </w:p>
    <w:p w14:paraId="4AA37A7B">
      <w:pPr>
        <w:spacing w:before="0" w:after="0" w:line="260" w:lineRule="exact"/>
        <w:rPr>
          <w:sz w:val="36"/>
          <w:szCs w:val="40"/>
        </w:rPr>
      </w:pPr>
      <w:r>
        <w:rPr>
          <w:rFonts w:ascii="Consolas" w:hAnsi="Consolas" w:eastAsia="Consolas"/>
          <w:color w:val="2D2D2D"/>
          <w:sz w:val="22"/>
          <w:szCs w:val="40"/>
        </w:rPr>
        <w:t xml:space="preserve">    id CHAR(36) PRIMARY KEY,</w:t>
      </w:r>
    </w:p>
    <w:p w14:paraId="1D8A5660">
      <w:pPr>
        <w:spacing w:before="0" w:after="0" w:line="260" w:lineRule="exact"/>
        <w:rPr>
          <w:sz w:val="36"/>
          <w:szCs w:val="40"/>
        </w:rPr>
      </w:pPr>
      <w:r>
        <w:rPr>
          <w:rFonts w:ascii="Consolas" w:hAnsi="Consolas" w:eastAsia="Consolas"/>
          <w:color w:val="2D2D2D"/>
          <w:sz w:val="22"/>
          <w:szCs w:val="40"/>
        </w:rPr>
        <w:t xml:space="preserve">    name VARCHAR(100) NOT NULL,</w:t>
      </w:r>
    </w:p>
    <w:p w14:paraId="5233E70C">
      <w:pPr>
        <w:spacing w:before="0" w:after="0" w:line="260" w:lineRule="exact"/>
        <w:rPr>
          <w:sz w:val="36"/>
          <w:szCs w:val="40"/>
        </w:rPr>
      </w:pPr>
      <w:r>
        <w:rPr>
          <w:rFonts w:ascii="Consolas" w:hAnsi="Consolas" w:eastAsia="Consolas"/>
          <w:color w:val="2D2D2D"/>
          <w:sz w:val="22"/>
          <w:szCs w:val="40"/>
        </w:rPr>
        <w:t xml:space="preserve">    goal TEXT,</w:t>
      </w:r>
    </w:p>
    <w:p w14:paraId="3EA28F82">
      <w:pPr>
        <w:spacing w:before="0" w:after="0" w:line="260" w:lineRule="exact"/>
        <w:rPr>
          <w:sz w:val="36"/>
          <w:szCs w:val="40"/>
        </w:rPr>
      </w:pPr>
      <w:r>
        <w:rPr>
          <w:rFonts w:ascii="Consolas" w:hAnsi="Consolas" w:eastAsia="Consolas"/>
          <w:color w:val="2D2D2D"/>
          <w:sz w:val="22"/>
          <w:szCs w:val="40"/>
        </w:rPr>
        <w:t xml:space="preserve">    start_date DATE NOT NULL,</w:t>
      </w:r>
    </w:p>
    <w:p w14:paraId="106BB796">
      <w:pPr>
        <w:spacing w:before="0" w:after="0" w:line="260" w:lineRule="exact"/>
        <w:rPr>
          <w:sz w:val="36"/>
          <w:szCs w:val="40"/>
        </w:rPr>
      </w:pPr>
      <w:r>
        <w:rPr>
          <w:rFonts w:ascii="Consolas" w:hAnsi="Consolas" w:eastAsia="Consolas"/>
          <w:color w:val="2D2D2D"/>
          <w:sz w:val="22"/>
          <w:szCs w:val="40"/>
        </w:rPr>
        <w:t xml:space="preserve">    end_date DATE NOT NULL,</w:t>
      </w:r>
    </w:p>
    <w:p w14:paraId="4601F625">
      <w:pPr>
        <w:spacing w:before="0" w:after="0" w:line="260" w:lineRule="exact"/>
        <w:rPr>
          <w:sz w:val="36"/>
          <w:szCs w:val="40"/>
        </w:rPr>
      </w:pPr>
      <w:r>
        <w:rPr>
          <w:rFonts w:ascii="Consolas" w:hAnsi="Consolas" w:eastAsia="Consolas"/>
          <w:color w:val="2D2D2D"/>
          <w:sz w:val="22"/>
          <w:szCs w:val="40"/>
        </w:rPr>
        <w:t xml:space="preserve">    status ENUM('planning', 'active', 'completed') DEFAULT 'planning',</w:t>
      </w:r>
    </w:p>
    <w:p w14:paraId="395FC708">
      <w:pPr>
        <w:spacing w:before="0" w:after="0" w:line="260" w:lineRule="exact"/>
        <w:rPr>
          <w:sz w:val="36"/>
          <w:szCs w:val="40"/>
        </w:rPr>
      </w:pPr>
      <w:r>
        <w:rPr>
          <w:rFonts w:ascii="Consolas" w:hAnsi="Consolas" w:eastAsia="Consolas"/>
          <w:color w:val="2D2D2D"/>
          <w:sz w:val="22"/>
          <w:szCs w:val="40"/>
        </w:rPr>
        <w:t xml:space="preserve">    project_id CHAR(36) NOT NULL,</w:t>
      </w:r>
    </w:p>
    <w:p w14:paraId="2FED989A">
      <w:pPr>
        <w:spacing w:before="0" w:after="0" w:line="260" w:lineRule="exact"/>
        <w:rPr>
          <w:sz w:val="36"/>
          <w:szCs w:val="40"/>
        </w:rPr>
      </w:pPr>
      <w:r>
        <w:rPr>
          <w:rFonts w:ascii="Consolas" w:hAnsi="Consolas" w:eastAsia="Consolas"/>
          <w:color w:val="2D2D2D"/>
          <w:sz w:val="22"/>
          <w:szCs w:val="40"/>
        </w:rPr>
        <w:t xml:space="preserve">    created_at DATETIME DEFAULT CURRENT_TIMESTAMP,</w:t>
      </w:r>
    </w:p>
    <w:p w14:paraId="7463A6DB">
      <w:pPr>
        <w:spacing w:before="0" w:after="0" w:line="260" w:lineRule="exact"/>
        <w:rPr>
          <w:sz w:val="36"/>
          <w:szCs w:val="40"/>
        </w:rPr>
      </w:pPr>
      <w:r>
        <w:rPr>
          <w:rFonts w:ascii="Consolas" w:hAnsi="Consolas" w:eastAsia="Consolas"/>
          <w:color w:val="2D2D2D"/>
          <w:sz w:val="22"/>
          <w:szCs w:val="40"/>
        </w:rPr>
        <w:t xml:space="preserve">    updated_at DATETIME DEFAULT CURRENT_TIMESTAMP ON UPDATE CURRENT_TIMESTAMP,</w:t>
      </w:r>
    </w:p>
    <w:p w14:paraId="4AD0376B">
      <w:pPr>
        <w:spacing w:before="0" w:after="0" w:line="260" w:lineRule="exact"/>
        <w:rPr>
          <w:sz w:val="36"/>
          <w:szCs w:val="40"/>
        </w:rPr>
      </w:pPr>
      <w:r>
        <w:rPr>
          <w:rFonts w:ascii="Consolas" w:hAnsi="Consolas" w:eastAsia="Consolas"/>
          <w:color w:val="2D2D2D"/>
          <w:sz w:val="22"/>
          <w:szCs w:val="40"/>
        </w:rPr>
        <w:t xml:space="preserve">    FOREIGN KEY (project_id) REFERENCES projects_project(id) ON DELETE CASCADE,</w:t>
      </w:r>
    </w:p>
    <w:p w14:paraId="4091C0B1">
      <w:pPr>
        <w:spacing w:before="0" w:after="0" w:line="260" w:lineRule="exact"/>
        <w:rPr>
          <w:sz w:val="36"/>
          <w:szCs w:val="40"/>
        </w:rPr>
      </w:pPr>
      <w:r>
        <w:rPr>
          <w:rFonts w:ascii="Consolas" w:hAnsi="Consolas" w:eastAsia="Consolas"/>
          <w:color w:val="2D2D2D"/>
          <w:sz w:val="22"/>
          <w:szCs w:val="40"/>
        </w:rPr>
        <w:t xml:space="preserve">    INDEX idx_sprint_project (project_id),</w:t>
      </w:r>
    </w:p>
    <w:p w14:paraId="27EB97CD">
      <w:pPr>
        <w:spacing w:before="0" w:after="0" w:line="260" w:lineRule="exact"/>
        <w:rPr>
          <w:sz w:val="36"/>
          <w:szCs w:val="40"/>
        </w:rPr>
      </w:pPr>
      <w:r>
        <w:rPr>
          <w:rFonts w:ascii="Consolas" w:hAnsi="Consolas" w:eastAsia="Consolas"/>
          <w:color w:val="2D2D2D"/>
          <w:sz w:val="22"/>
          <w:szCs w:val="40"/>
        </w:rPr>
        <w:t xml:space="preserve">    INDEX idx_sprint_status (status)</w:t>
      </w:r>
    </w:p>
    <w:p w14:paraId="2BAD2B3A">
      <w:pPr>
        <w:spacing w:before="0" w:after="0" w:line="260" w:lineRule="exact"/>
        <w:rPr>
          <w:sz w:val="36"/>
          <w:szCs w:val="40"/>
        </w:rPr>
      </w:pPr>
      <w:r>
        <w:rPr>
          <w:rFonts w:ascii="Consolas" w:hAnsi="Consolas" w:eastAsia="Consolas"/>
          <w:color w:val="2D2D2D"/>
          <w:sz w:val="22"/>
          <w:szCs w:val="40"/>
        </w:rPr>
        <w:t>) ENGINE=InnoDB;</w:t>
      </w:r>
    </w:p>
    <w:p w14:paraId="34CA1F23">
      <w:pPr>
        <w:spacing w:before="0" w:after="0" w:line="260" w:lineRule="exact"/>
        <w:rPr>
          <w:sz w:val="36"/>
          <w:szCs w:val="40"/>
        </w:rPr>
      </w:pPr>
      <w:r>
        <w:rPr>
          <w:rFonts w:ascii="Consolas" w:hAnsi="Consolas" w:eastAsia="Consolas"/>
          <w:color w:val="2D2D2D"/>
          <w:sz w:val="22"/>
          <w:szCs w:val="40"/>
        </w:rPr>
        <w:t xml:space="preserve"> </w:t>
      </w:r>
    </w:p>
    <w:p w14:paraId="3502D446">
      <w:pPr>
        <w:spacing w:before="0" w:after="0" w:line="260" w:lineRule="exact"/>
        <w:rPr>
          <w:sz w:val="36"/>
          <w:szCs w:val="40"/>
        </w:rPr>
      </w:pPr>
      <w:r>
        <w:rPr>
          <w:rFonts w:ascii="Consolas" w:hAnsi="Consolas" w:eastAsia="Consolas"/>
          <w:color w:val="2D2D2D"/>
          <w:sz w:val="22"/>
          <w:szCs w:val="40"/>
        </w:rPr>
        <w:t>-- ===================================================</w:t>
      </w:r>
    </w:p>
    <w:p w14:paraId="4001A10F">
      <w:pPr>
        <w:spacing w:before="0" w:after="0" w:line="260" w:lineRule="exact"/>
        <w:rPr>
          <w:sz w:val="36"/>
          <w:szCs w:val="40"/>
        </w:rPr>
      </w:pPr>
      <w:r>
        <w:rPr>
          <w:rFonts w:ascii="Consolas" w:hAnsi="Consolas" w:eastAsia="Consolas"/>
          <w:color w:val="2D2D2D"/>
          <w:sz w:val="22"/>
          <w:szCs w:val="40"/>
        </w:rPr>
        <w:t>-- 4. 任务管理模块</w:t>
      </w:r>
    </w:p>
    <w:p w14:paraId="13639438">
      <w:pPr>
        <w:spacing w:before="0" w:after="0" w:line="260" w:lineRule="exact"/>
        <w:rPr>
          <w:sz w:val="36"/>
          <w:szCs w:val="40"/>
        </w:rPr>
      </w:pPr>
      <w:r>
        <w:rPr>
          <w:rFonts w:ascii="Consolas" w:hAnsi="Consolas" w:eastAsia="Consolas"/>
          <w:color w:val="2D2D2D"/>
          <w:sz w:val="22"/>
          <w:szCs w:val="40"/>
        </w:rPr>
        <w:t>-- ===================================================</w:t>
      </w:r>
    </w:p>
    <w:p w14:paraId="189105F1">
      <w:pPr>
        <w:spacing w:before="0" w:after="0" w:line="260" w:lineRule="exact"/>
        <w:rPr>
          <w:sz w:val="36"/>
          <w:szCs w:val="40"/>
        </w:rPr>
      </w:pPr>
      <w:r>
        <w:rPr>
          <w:rFonts w:ascii="Consolas" w:hAnsi="Consolas" w:eastAsia="Consolas"/>
          <w:color w:val="2D2D2D"/>
          <w:sz w:val="22"/>
          <w:szCs w:val="40"/>
        </w:rPr>
        <w:t xml:space="preserve"> </w:t>
      </w:r>
    </w:p>
    <w:p w14:paraId="0E39F2D6">
      <w:pPr>
        <w:spacing w:before="0" w:after="0" w:line="260" w:lineRule="exact"/>
        <w:rPr>
          <w:sz w:val="36"/>
          <w:szCs w:val="40"/>
        </w:rPr>
      </w:pPr>
      <w:r>
        <w:rPr>
          <w:rFonts w:ascii="Consolas" w:hAnsi="Consolas" w:eastAsia="Consolas"/>
          <w:color w:val="2D2D2D"/>
          <w:sz w:val="22"/>
          <w:szCs w:val="40"/>
        </w:rPr>
        <w:t>-- 任务表</w:t>
      </w:r>
    </w:p>
    <w:p w14:paraId="2DCA1B5A">
      <w:pPr>
        <w:spacing w:before="0" w:after="0" w:line="260" w:lineRule="exact"/>
        <w:rPr>
          <w:sz w:val="36"/>
          <w:szCs w:val="40"/>
        </w:rPr>
      </w:pPr>
      <w:r>
        <w:rPr>
          <w:rFonts w:ascii="Consolas" w:hAnsi="Consolas" w:eastAsia="Consolas"/>
          <w:color w:val="2D2D2D"/>
          <w:sz w:val="22"/>
          <w:szCs w:val="40"/>
        </w:rPr>
        <w:t>CREATE TABLE IF NOT EXISTS tasks_task (</w:t>
      </w:r>
    </w:p>
    <w:p w14:paraId="2F14CD61">
      <w:pPr>
        <w:spacing w:before="0" w:after="0" w:line="260" w:lineRule="exact"/>
        <w:rPr>
          <w:sz w:val="36"/>
          <w:szCs w:val="40"/>
        </w:rPr>
      </w:pPr>
      <w:r>
        <w:rPr>
          <w:rFonts w:ascii="Consolas" w:hAnsi="Consolas" w:eastAsia="Consolas"/>
          <w:color w:val="2D2D2D"/>
          <w:sz w:val="22"/>
          <w:szCs w:val="40"/>
        </w:rPr>
        <w:t xml:space="preserve">    id CHAR(36) PRIMARY KEY,</w:t>
      </w:r>
    </w:p>
    <w:p w14:paraId="5A3E6375">
      <w:pPr>
        <w:spacing w:before="0" w:after="0" w:line="260" w:lineRule="exact"/>
        <w:rPr>
          <w:sz w:val="36"/>
          <w:szCs w:val="40"/>
        </w:rPr>
      </w:pPr>
      <w:r>
        <w:rPr>
          <w:rFonts w:ascii="Consolas" w:hAnsi="Consolas" w:eastAsia="Consolas"/>
          <w:color w:val="2D2D2D"/>
          <w:sz w:val="22"/>
          <w:szCs w:val="40"/>
        </w:rPr>
        <w:t xml:space="preserve">    title VARCHAR(200) NOT NULL,</w:t>
      </w:r>
    </w:p>
    <w:p w14:paraId="4B8B8E76">
      <w:pPr>
        <w:spacing w:before="0" w:after="0" w:line="260" w:lineRule="exact"/>
        <w:rPr>
          <w:sz w:val="36"/>
          <w:szCs w:val="40"/>
        </w:rPr>
      </w:pPr>
      <w:r>
        <w:rPr>
          <w:rFonts w:ascii="Consolas" w:hAnsi="Consolas" w:eastAsia="Consolas"/>
          <w:color w:val="2D2D2D"/>
          <w:sz w:val="22"/>
          <w:szCs w:val="40"/>
        </w:rPr>
        <w:t xml:space="preserve">    description TEXT,</w:t>
      </w:r>
    </w:p>
    <w:p w14:paraId="46C17D1D">
      <w:pPr>
        <w:spacing w:before="0" w:after="0" w:line="260" w:lineRule="exact"/>
        <w:rPr>
          <w:sz w:val="36"/>
          <w:szCs w:val="40"/>
        </w:rPr>
      </w:pPr>
      <w:r>
        <w:rPr>
          <w:rFonts w:ascii="Consolas" w:hAnsi="Consolas" w:eastAsia="Consolas"/>
          <w:color w:val="2D2D2D"/>
          <w:sz w:val="22"/>
          <w:szCs w:val="40"/>
        </w:rPr>
        <w:t xml:space="preserve">    type ENUM('task', 'milestone', 'bug', 'epic') DEFAULT 'task',</w:t>
      </w:r>
    </w:p>
    <w:p w14:paraId="733192F2">
      <w:pPr>
        <w:spacing w:before="0" w:after="0" w:line="260" w:lineRule="exact"/>
        <w:rPr>
          <w:sz w:val="36"/>
          <w:szCs w:val="40"/>
        </w:rPr>
      </w:pPr>
      <w:r>
        <w:rPr>
          <w:rFonts w:ascii="Consolas" w:hAnsi="Consolas" w:eastAsia="Consolas"/>
          <w:color w:val="2D2D2D"/>
          <w:sz w:val="22"/>
          <w:szCs w:val="40"/>
        </w:rPr>
        <w:t xml:space="preserve">    status ENUM('todo', 'in_progress', 'review', 'done', 'blocked') DEFAULT 'todo',</w:t>
      </w:r>
    </w:p>
    <w:p w14:paraId="55046057">
      <w:pPr>
        <w:spacing w:before="0" w:after="0" w:line="260" w:lineRule="exact"/>
        <w:rPr>
          <w:sz w:val="36"/>
          <w:szCs w:val="40"/>
        </w:rPr>
      </w:pPr>
      <w:r>
        <w:rPr>
          <w:rFonts w:ascii="Consolas" w:hAnsi="Consolas" w:eastAsia="Consolas"/>
          <w:color w:val="2D2D2D"/>
          <w:sz w:val="22"/>
          <w:szCs w:val="40"/>
        </w:rPr>
        <w:t xml:space="preserve">    priority ENUM('low', 'medium', 'high', 'urgent') DEFAULT 'medium',</w:t>
      </w:r>
    </w:p>
    <w:p w14:paraId="0CEDDA3D">
      <w:pPr>
        <w:spacing w:before="0" w:after="0" w:line="260" w:lineRule="exact"/>
        <w:rPr>
          <w:sz w:val="36"/>
          <w:szCs w:val="40"/>
        </w:rPr>
      </w:pPr>
      <w:r>
        <w:rPr>
          <w:rFonts w:ascii="Consolas" w:hAnsi="Consolas" w:eastAsia="Consolas"/>
          <w:color w:val="2D2D2D"/>
          <w:sz w:val="22"/>
          <w:szCs w:val="40"/>
        </w:rPr>
        <w:t xml:space="preserve">    start_date DATE,</w:t>
      </w:r>
    </w:p>
    <w:p w14:paraId="3B3870E5">
      <w:pPr>
        <w:spacing w:before="0" w:after="0" w:line="260" w:lineRule="exact"/>
        <w:rPr>
          <w:sz w:val="36"/>
          <w:szCs w:val="40"/>
        </w:rPr>
      </w:pPr>
      <w:r>
        <w:rPr>
          <w:rFonts w:ascii="Consolas" w:hAnsi="Consolas" w:eastAsia="Consolas"/>
          <w:color w:val="2D2D2D"/>
          <w:sz w:val="22"/>
          <w:szCs w:val="40"/>
        </w:rPr>
        <w:t xml:space="preserve">    due_date DATE,</w:t>
      </w:r>
    </w:p>
    <w:p w14:paraId="2AABC238">
      <w:pPr>
        <w:spacing w:before="0" w:after="0" w:line="260" w:lineRule="exact"/>
        <w:rPr>
          <w:sz w:val="36"/>
          <w:szCs w:val="40"/>
        </w:rPr>
      </w:pPr>
      <w:r>
        <w:rPr>
          <w:rFonts w:ascii="Consolas" w:hAnsi="Consolas" w:eastAsia="Consolas"/>
          <w:color w:val="2D2D2D"/>
          <w:sz w:val="22"/>
          <w:szCs w:val="40"/>
        </w:rPr>
        <w:t xml:space="preserve">    estimated_hours DECIMAL(8,2) DEFAULT 0.00,</w:t>
      </w:r>
    </w:p>
    <w:p w14:paraId="209E9C74">
      <w:pPr>
        <w:spacing w:before="0" w:after="0" w:line="260" w:lineRule="exact"/>
        <w:rPr>
          <w:sz w:val="36"/>
          <w:szCs w:val="40"/>
        </w:rPr>
      </w:pPr>
      <w:r>
        <w:rPr>
          <w:rFonts w:ascii="Consolas" w:hAnsi="Consolas" w:eastAsia="Consolas"/>
          <w:color w:val="2D2D2D"/>
          <w:sz w:val="22"/>
          <w:szCs w:val="40"/>
        </w:rPr>
        <w:t xml:space="preserve">    actual_hours DECIMAL(8,2) DEFAULT 0.00,</w:t>
      </w:r>
    </w:p>
    <w:p w14:paraId="4800C155">
      <w:pPr>
        <w:spacing w:before="0" w:after="0" w:line="260" w:lineRule="exact"/>
        <w:rPr>
          <w:sz w:val="36"/>
          <w:szCs w:val="40"/>
        </w:rPr>
      </w:pPr>
      <w:r>
        <w:rPr>
          <w:rFonts w:ascii="Consolas" w:hAnsi="Consolas" w:eastAsia="Consolas"/>
          <w:color w:val="2D2D2D"/>
          <w:sz w:val="22"/>
          <w:szCs w:val="40"/>
        </w:rPr>
        <w:t xml:space="preserve">    progress INT DEFAULT 0 COMMENT '进度百分比 0-100',</w:t>
      </w:r>
    </w:p>
    <w:p w14:paraId="29AB633A">
      <w:pPr>
        <w:spacing w:before="0" w:after="0" w:line="260" w:lineRule="exact"/>
        <w:rPr>
          <w:sz w:val="36"/>
          <w:szCs w:val="40"/>
        </w:rPr>
      </w:pPr>
      <w:r>
        <w:rPr>
          <w:rFonts w:ascii="Consolas" w:hAnsi="Consolas" w:eastAsia="Consolas"/>
          <w:color w:val="2D2D2D"/>
          <w:sz w:val="22"/>
          <w:szCs w:val="40"/>
        </w:rPr>
        <w:t xml:space="preserve">    `order` INT DEFAULT 0 COMMENT '排序序号',</w:t>
      </w:r>
    </w:p>
    <w:p w14:paraId="7A70476E">
      <w:pPr>
        <w:spacing w:before="0" w:after="0" w:line="260" w:lineRule="exact"/>
        <w:rPr>
          <w:sz w:val="36"/>
          <w:szCs w:val="40"/>
        </w:rPr>
      </w:pPr>
      <w:r>
        <w:rPr>
          <w:rFonts w:ascii="Consolas" w:hAnsi="Consolas" w:eastAsia="Consolas"/>
          <w:color w:val="2D2D2D"/>
          <w:sz w:val="22"/>
          <w:szCs w:val="40"/>
        </w:rPr>
        <w:t xml:space="preserve">    project_id CHAR(36) NOT NULL,</w:t>
      </w:r>
    </w:p>
    <w:p w14:paraId="512E81E6">
      <w:pPr>
        <w:spacing w:before="0" w:after="0" w:line="260" w:lineRule="exact"/>
        <w:rPr>
          <w:sz w:val="36"/>
          <w:szCs w:val="40"/>
        </w:rPr>
      </w:pPr>
      <w:r>
        <w:rPr>
          <w:rFonts w:ascii="Consolas" w:hAnsi="Consolas" w:eastAsia="Consolas"/>
          <w:color w:val="2D2D2D"/>
          <w:sz w:val="22"/>
          <w:szCs w:val="40"/>
        </w:rPr>
        <w:t xml:space="preserve">    sprint_id CHAR(36) DEFAULT NULL,</w:t>
      </w:r>
    </w:p>
    <w:p w14:paraId="4044056E">
      <w:pPr>
        <w:spacing w:before="0" w:after="0" w:line="260" w:lineRule="exact"/>
        <w:rPr>
          <w:sz w:val="36"/>
          <w:szCs w:val="40"/>
        </w:rPr>
      </w:pPr>
      <w:r>
        <w:rPr>
          <w:rFonts w:ascii="Consolas" w:hAnsi="Consolas" w:eastAsia="Consolas"/>
          <w:color w:val="2D2D2D"/>
          <w:sz w:val="22"/>
          <w:szCs w:val="40"/>
        </w:rPr>
        <w:t xml:space="preserve">    parent_task_id CHAR(36) DEFAULT NULL,</w:t>
      </w:r>
    </w:p>
    <w:p w14:paraId="4C21B4E4">
      <w:pPr>
        <w:spacing w:before="0" w:after="0" w:line="260" w:lineRule="exact"/>
        <w:rPr>
          <w:sz w:val="36"/>
          <w:szCs w:val="40"/>
        </w:rPr>
      </w:pPr>
      <w:r>
        <w:rPr>
          <w:rFonts w:ascii="Consolas" w:hAnsi="Consolas" w:eastAsia="Consolas"/>
          <w:color w:val="2D2D2D"/>
          <w:sz w:val="22"/>
          <w:szCs w:val="40"/>
        </w:rPr>
        <w:t xml:space="preserve">    assignee_id CHAR(36) DEFAULT NULL,</w:t>
      </w:r>
    </w:p>
    <w:p w14:paraId="61C4DC49">
      <w:pPr>
        <w:spacing w:before="0" w:after="0" w:line="260" w:lineRule="exact"/>
        <w:rPr>
          <w:sz w:val="36"/>
          <w:szCs w:val="40"/>
        </w:rPr>
      </w:pPr>
      <w:r>
        <w:rPr>
          <w:rFonts w:ascii="Consolas" w:hAnsi="Consolas" w:eastAsia="Consolas"/>
          <w:color w:val="2D2D2D"/>
          <w:sz w:val="22"/>
          <w:szCs w:val="40"/>
        </w:rPr>
        <w:t xml:space="preserve">    reporter_id CHAR(36) NOT NULL,</w:t>
      </w:r>
    </w:p>
    <w:p w14:paraId="6DFC6F7B">
      <w:pPr>
        <w:spacing w:before="0" w:after="0" w:line="260" w:lineRule="exact"/>
        <w:rPr>
          <w:sz w:val="36"/>
          <w:szCs w:val="40"/>
        </w:rPr>
      </w:pPr>
      <w:r>
        <w:rPr>
          <w:rFonts w:ascii="Consolas" w:hAnsi="Consolas" w:eastAsia="Consolas"/>
          <w:color w:val="2D2D2D"/>
          <w:sz w:val="22"/>
          <w:szCs w:val="40"/>
        </w:rPr>
        <w:t xml:space="preserve">    created_at DATETIME DEFAULT CURRENT_TIMESTAMP,</w:t>
      </w:r>
    </w:p>
    <w:p w14:paraId="27FDB96F">
      <w:pPr>
        <w:spacing w:before="0" w:after="0" w:line="260" w:lineRule="exact"/>
        <w:rPr>
          <w:sz w:val="36"/>
          <w:szCs w:val="40"/>
        </w:rPr>
      </w:pPr>
      <w:r>
        <w:rPr>
          <w:rFonts w:ascii="Consolas" w:hAnsi="Consolas" w:eastAsia="Consolas"/>
          <w:color w:val="2D2D2D"/>
          <w:sz w:val="22"/>
          <w:szCs w:val="40"/>
        </w:rPr>
        <w:t xml:space="preserve">    updated_at DATETIME DEFAULT CURRENT_TIMESTAMP ON UPDATE CURRENT_TIMESTAMP,</w:t>
      </w:r>
    </w:p>
    <w:p w14:paraId="4E17BC3F">
      <w:pPr>
        <w:spacing w:before="0" w:after="0" w:line="260" w:lineRule="exact"/>
        <w:rPr>
          <w:sz w:val="36"/>
          <w:szCs w:val="40"/>
        </w:rPr>
      </w:pPr>
      <w:r>
        <w:rPr>
          <w:rFonts w:ascii="Consolas" w:hAnsi="Consolas" w:eastAsia="Consolas"/>
          <w:color w:val="2D2D2D"/>
          <w:sz w:val="22"/>
          <w:szCs w:val="40"/>
        </w:rPr>
        <w:t xml:space="preserve">    FOREIGN KEY (project_id) REFERENCES projects_project(id) ON DELETE CASCADE,</w:t>
      </w:r>
    </w:p>
    <w:p w14:paraId="00B47307">
      <w:pPr>
        <w:spacing w:before="0" w:after="0" w:line="260" w:lineRule="exact"/>
        <w:rPr>
          <w:sz w:val="36"/>
          <w:szCs w:val="40"/>
        </w:rPr>
      </w:pPr>
      <w:r>
        <w:rPr>
          <w:rFonts w:ascii="Consolas" w:hAnsi="Consolas" w:eastAsia="Consolas"/>
          <w:color w:val="2D2D2D"/>
          <w:sz w:val="22"/>
          <w:szCs w:val="40"/>
        </w:rPr>
        <w:t xml:space="preserve">    FOREIGN KEY (sprint_id) REFERENCES sprints_sprint(id) ON DELETE SET NULL,</w:t>
      </w:r>
    </w:p>
    <w:p w14:paraId="52715F71">
      <w:pPr>
        <w:spacing w:before="0" w:after="0" w:line="260" w:lineRule="exact"/>
        <w:rPr>
          <w:sz w:val="36"/>
          <w:szCs w:val="40"/>
        </w:rPr>
      </w:pPr>
      <w:r>
        <w:rPr>
          <w:rFonts w:ascii="Consolas" w:hAnsi="Consolas" w:eastAsia="Consolas"/>
          <w:color w:val="2D2D2D"/>
          <w:sz w:val="22"/>
          <w:szCs w:val="40"/>
        </w:rPr>
        <w:t xml:space="preserve">    FOREIGN KEY (parent_task_id) REFERENCES tasks_task(id) ON DELETE CASCADE,</w:t>
      </w:r>
    </w:p>
    <w:p w14:paraId="124AD610">
      <w:pPr>
        <w:spacing w:before="0" w:after="0" w:line="260" w:lineRule="exact"/>
        <w:rPr>
          <w:sz w:val="36"/>
          <w:szCs w:val="40"/>
        </w:rPr>
      </w:pPr>
      <w:r>
        <w:rPr>
          <w:rFonts w:ascii="Consolas" w:hAnsi="Consolas" w:eastAsia="Consolas"/>
          <w:color w:val="2D2D2D"/>
          <w:sz w:val="22"/>
          <w:szCs w:val="40"/>
        </w:rPr>
        <w:t xml:space="preserve">    INDEX idx_task_project (project_id),</w:t>
      </w:r>
    </w:p>
    <w:p w14:paraId="353DDC4D">
      <w:pPr>
        <w:spacing w:before="0" w:after="0" w:line="260" w:lineRule="exact"/>
        <w:rPr>
          <w:sz w:val="36"/>
          <w:szCs w:val="40"/>
        </w:rPr>
      </w:pPr>
      <w:r>
        <w:rPr>
          <w:rFonts w:ascii="Consolas" w:hAnsi="Consolas" w:eastAsia="Consolas"/>
          <w:color w:val="2D2D2D"/>
          <w:sz w:val="22"/>
          <w:szCs w:val="40"/>
        </w:rPr>
        <w:t xml:space="preserve">    INDEX idx_task_sprint (sprint_id),</w:t>
      </w:r>
    </w:p>
    <w:p w14:paraId="6DB7DC59">
      <w:pPr>
        <w:spacing w:before="0" w:after="0" w:line="260" w:lineRule="exact"/>
        <w:rPr>
          <w:sz w:val="36"/>
          <w:szCs w:val="40"/>
        </w:rPr>
      </w:pPr>
      <w:r>
        <w:rPr>
          <w:rFonts w:ascii="Consolas" w:hAnsi="Consolas" w:eastAsia="Consolas"/>
          <w:color w:val="2D2D2D"/>
          <w:sz w:val="22"/>
          <w:szCs w:val="40"/>
        </w:rPr>
        <w:t xml:space="preserve">    INDEX idx_task_assignee (assignee_id),</w:t>
      </w:r>
    </w:p>
    <w:p w14:paraId="1C38B700">
      <w:pPr>
        <w:spacing w:before="0" w:after="0" w:line="260" w:lineRule="exact"/>
        <w:rPr>
          <w:sz w:val="36"/>
          <w:szCs w:val="40"/>
        </w:rPr>
      </w:pPr>
      <w:r>
        <w:rPr>
          <w:rFonts w:ascii="Consolas" w:hAnsi="Consolas" w:eastAsia="Consolas"/>
          <w:color w:val="2D2D2D"/>
          <w:sz w:val="22"/>
          <w:szCs w:val="40"/>
        </w:rPr>
        <w:t xml:space="preserve">    INDEX idx_task_status (status),</w:t>
      </w:r>
    </w:p>
    <w:p w14:paraId="3BDCACE1">
      <w:pPr>
        <w:spacing w:before="0" w:after="0" w:line="260" w:lineRule="exact"/>
        <w:rPr>
          <w:sz w:val="36"/>
          <w:szCs w:val="40"/>
        </w:rPr>
      </w:pPr>
      <w:r>
        <w:rPr>
          <w:rFonts w:ascii="Consolas" w:hAnsi="Consolas" w:eastAsia="Consolas"/>
          <w:color w:val="2D2D2D"/>
          <w:sz w:val="22"/>
          <w:szCs w:val="40"/>
        </w:rPr>
        <w:t xml:space="preserve">    INDEX idx_task_priority (priority),</w:t>
      </w:r>
    </w:p>
    <w:p w14:paraId="234332E9">
      <w:pPr>
        <w:spacing w:before="0" w:after="0" w:line="260" w:lineRule="exact"/>
        <w:rPr>
          <w:sz w:val="36"/>
          <w:szCs w:val="40"/>
        </w:rPr>
      </w:pPr>
      <w:r>
        <w:rPr>
          <w:rFonts w:ascii="Consolas" w:hAnsi="Consolas" w:eastAsia="Consolas"/>
          <w:color w:val="2D2D2D"/>
          <w:sz w:val="22"/>
          <w:szCs w:val="40"/>
        </w:rPr>
        <w:t xml:space="preserve">    INDEX idx_task_parent (parent_task_id)</w:t>
      </w:r>
    </w:p>
    <w:p w14:paraId="109A26CA">
      <w:pPr>
        <w:spacing w:before="0" w:after="0" w:line="260" w:lineRule="exact"/>
        <w:rPr>
          <w:sz w:val="36"/>
          <w:szCs w:val="40"/>
        </w:rPr>
      </w:pPr>
      <w:r>
        <w:rPr>
          <w:rFonts w:ascii="Consolas" w:hAnsi="Consolas" w:eastAsia="Consolas"/>
          <w:color w:val="2D2D2D"/>
          <w:sz w:val="22"/>
          <w:szCs w:val="40"/>
        </w:rPr>
        <w:t>) ENGINE=InnoDB;</w:t>
      </w:r>
    </w:p>
    <w:p w14:paraId="4825C396">
      <w:pPr>
        <w:spacing w:before="0" w:after="0" w:line="260" w:lineRule="exact"/>
        <w:rPr>
          <w:sz w:val="36"/>
          <w:szCs w:val="40"/>
        </w:rPr>
      </w:pPr>
      <w:r>
        <w:rPr>
          <w:rFonts w:ascii="Consolas" w:hAnsi="Consolas" w:eastAsia="Consolas"/>
          <w:color w:val="2D2D2D"/>
          <w:sz w:val="22"/>
          <w:szCs w:val="40"/>
        </w:rPr>
        <w:t xml:space="preserve"> </w:t>
      </w:r>
    </w:p>
    <w:p w14:paraId="6BF1C5F4">
      <w:pPr>
        <w:spacing w:before="0" w:after="0" w:line="260" w:lineRule="exact"/>
        <w:rPr>
          <w:sz w:val="36"/>
          <w:szCs w:val="40"/>
        </w:rPr>
      </w:pPr>
      <w:r>
        <w:rPr>
          <w:rFonts w:ascii="Consolas" w:hAnsi="Consolas" w:eastAsia="Consolas"/>
          <w:color w:val="2D2D2D"/>
          <w:sz w:val="22"/>
          <w:szCs w:val="40"/>
        </w:rPr>
        <w:t>-- 任务依赖表</w:t>
      </w:r>
    </w:p>
    <w:p w14:paraId="503DF75F">
      <w:pPr>
        <w:spacing w:before="0" w:after="0" w:line="260" w:lineRule="exact"/>
        <w:rPr>
          <w:sz w:val="36"/>
          <w:szCs w:val="40"/>
        </w:rPr>
      </w:pPr>
      <w:r>
        <w:rPr>
          <w:rFonts w:ascii="Consolas" w:hAnsi="Consolas" w:eastAsia="Consolas"/>
          <w:color w:val="2D2D2D"/>
          <w:sz w:val="22"/>
          <w:szCs w:val="40"/>
        </w:rPr>
        <w:t>CREATE TABLE IF NOT EXISTS tasks_taskdependency (</w:t>
      </w:r>
    </w:p>
    <w:p w14:paraId="11338E0E">
      <w:pPr>
        <w:spacing w:before="0" w:after="0" w:line="260" w:lineRule="exact"/>
        <w:rPr>
          <w:sz w:val="36"/>
          <w:szCs w:val="40"/>
        </w:rPr>
      </w:pPr>
      <w:r>
        <w:rPr>
          <w:rFonts w:ascii="Consolas" w:hAnsi="Consolas" w:eastAsia="Consolas"/>
          <w:color w:val="2D2D2D"/>
          <w:sz w:val="22"/>
          <w:szCs w:val="40"/>
        </w:rPr>
        <w:t xml:space="preserve">    id CHAR(36) PRIMARY KEY,</w:t>
      </w:r>
    </w:p>
    <w:p w14:paraId="35CEC4BD">
      <w:pPr>
        <w:spacing w:before="0" w:after="0" w:line="260" w:lineRule="exact"/>
        <w:rPr>
          <w:sz w:val="36"/>
          <w:szCs w:val="40"/>
        </w:rPr>
      </w:pPr>
      <w:r>
        <w:rPr>
          <w:rFonts w:ascii="Consolas" w:hAnsi="Consolas" w:eastAsia="Consolas"/>
          <w:color w:val="2D2D2D"/>
          <w:sz w:val="22"/>
          <w:szCs w:val="40"/>
        </w:rPr>
        <w:t xml:space="preserve">    predecessor_id CHAR(36) NOT NULL COMMENT '前驱任务',</w:t>
      </w:r>
    </w:p>
    <w:p w14:paraId="25CA9203">
      <w:pPr>
        <w:spacing w:before="0" w:after="0" w:line="260" w:lineRule="exact"/>
        <w:rPr>
          <w:sz w:val="36"/>
          <w:szCs w:val="40"/>
        </w:rPr>
      </w:pPr>
      <w:r>
        <w:rPr>
          <w:rFonts w:ascii="Consolas" w:hAnsi="Consolas" w:eastAsia="Consolas"/>
          <w:color w:val="2D2D2D"/>
          <w:sz w:val="22"/>
          <w:szCs w:val="40"/>
        </w:rPr>
        <w:t xml:space="preserve">    successor_id CHAR(36) NOT NULL COMMENT '后继任务',</w:t>
      </w:r>
    </w:p>
    <w:p w14:paraId="187EA309">
      <w:pPr>
        <w:spacing w:before="0" w:after="0" w:line="260" w:lineRule="exact"/>
        <w:rPr>
          <w:sz w:val="36"/>
          <w:szCs w:val="40"/>
        </w:rPr>
      </w:pPr>
      <w:r>
        <w:rPr>
          <w:rFonts w:ascii="Consolas" w:hAnsi="Consolas" w:eastAsia="Consolas"/>
          <w:color w:val="2D2D2D"/>
          <w:sz w:val="22"/>
          <w:szCs w:val="40"/>
        </w:rPr>
        <w:t xml:space="preserve">    relation_type ENUM('blocks', 'precedes', 'relates_to') DEFAULT 'precedes',</w:t>
      </w:r>
    </w:p>
    <w:p w14:paraId="0417E23E">
      <w:pPr>
        <w:spacing w:before="0" w:after="0" w:line="260" w:lineRule="exact"/>
        <w:rPr>
          <w:sz w:val="36"/>
          <w:szCs w:val="40"/>
        </w:rPr>
      </w:pPr>
      <w:r>
        <w:rPr>
          <w:rFonts w:ascii="Consolas" w:hAnsi="Consolas" w:eastAsia="Consolas"/>
          <w:color w:val="2D2D2D"/>
          <w:sz w:val="22"/>
          <w:szCs w:val="40"/>
        </w:rPr>
        <w:t xml:space="preserve">    created_at DATETIME DEFAULT CURRENT_TIMESTAMP,</w:t>
      </w:r>
    </w:p>
    <w:p w14:paraId="71426A68">
      <w:pPr>
        <w:spacing w:before="0" w:after="0" w:line="260" w:lineRule="exact"/>
        <w:rPr>
          <w:sz w:val="36"/>
          <w:szCs w:val="40"/>
        </w:rPr>
      </w:pPr>
      <w:r>
        <w:rPr>
          <w:rFonts w:ascii="Consolas" w:hAnsi="Consolas" w:eastAsia="Consolas"/>
          <w:color w:val="2D2D2D"/>
          <w:sz w:val="22"/>
          <w:szCs w:val="40"/>
        </w:rPr>
        <w:t xml:space="preserve">    updated_at DATETIME DEFAULT CURRENT_TIMESTAMP ON UPDATE CURRENT_TIMESTAMP,</w:t>
      </w:r>
    </w:p>
    <w:p w14:paraId="42354433">
      <w:pPr>
        <w:spacing w:before="0" w:after="0" w:line="260" w:lineRule="exact"/>
        <w:rPr>
          <w:sz w:val="36"/>
          <w:szCs w:val="40"/>
        </w:rPr>
      </w:pPr>
      <w:r>
        <w:rPr>
          <w:rFonts w:ascii="Consolas" w:hAnsi="Consolas" w:eastAsia="Consolas"/>
          <w:color w:val="2D2D2D"/>
          <w:sz w:val="22"/>
          <w:szCs w:val="40"/>
        </w:rPr>
        <w:t xml:space="preserve">    UNIQUE KEY uk_dependency (predecessor_id, successor_id),</w:t>
      </w:r>
    </w:p>
    <w:p w14:paraId="2842FFA4">
      <w:pPr>
        <w:spacing w:before="0" w:after="0" w:line="260" w:lineRule="exact"/>
        <w:rPr>
          <w:sz w:val="36"/>
          <w:szCs w:val="40"/>
        </w:rPr>
      </w:pPr>
      <w:r>
        <w:rPr>
          <w:rFonts w:ascii="Consolas" w:hAnsi="Consolas" w:eastAsia="Consolas"/>
          <w:color w:val="2D2D2D"/>
          <w:sz w:val="22"/>
          <w:szCs w:val="40"/>
        </w:rPr>
        <w:t xml:space="preserve">    FOREIGN KEY (predecessor_id) REFERENCES tasks_task(id) ON DELETE CASCADE,</w:t>
      </w:r>
    </w:p>
    <w:p w14:paraId="0DA92B7A">
      <w:pPr>
        <w:spacing w:before="0" w:after="0" w:line="260" w:lineRule="exact"/>
        <w:rPr>
          <w:sz w:val="36"/>
          <w:szCs w:val="40"/>
        </w:rPr>
      </w:pPr>
      <w:r>
        <w:rPr>
          <w:rFonts w:ascii="Consolas" w:hAnsi="Consolas" w:eastAsia="Consolas"/>
          <w:color w:val="2D2D2D"/>
          <w:sz w:val="22"/>
          <w:szCs w:val="40"/>
        </w:rPr>
        <w:t xml:space="preserve">    FOREIGN KEY (successor_id) REFERENCES tasks_task(id) ON DELETE CASCADE,</w:t>
      </w:r>
    </w:p>
    <w:p w14:paraId="65F61B60">
      <w:pPr>
        <w:spacing w:before="0" w:after="0" w:line="260" w:lineRule="exact"/>
        <w:rPr>
          <w:sz w:val="36"/>
          <w:szCs w:val="40"/>
        </w:rPr>
      </w:pPr>
      <w:r>
        <w:rPr>
          <w:rFonts w:ascii="Consolas" w:hAnsi="Consolas" w:eastAsia="Consolas"/>
          <w:color w:val="2D2D2D"/>
          <w:sz w:val="22"/>
          <w:szCs w:val="40"/>
        </w:rPr>
        <w:t xml:space="preserve">    INDEX idx_dep_predecessor (predecessor_id),</w:t>
      </w:r>
    </w:p>
    <w:p w14:paraId="329B72B4">
      <w:pPr>
        <w:spacing w:before="0" w:after="0" w:line="260" w:lineRule="exact"/>
        <w:rPr>
          <w:sz w:val="36"/>
          <w:szCs w:val="40"/>
        </w:rPr>
      </w:pPr>
      <w:r>
        <w:rPr>
          <w:rFonts w:ascii="Consolas" w:hAnsi="Consolas" w:eastAsia="Consolas"/>
          <w:color w:val="2D2D2D"/>
          <w:sz w:val="22"/>
          <w:szCs w:val="40"/>
        </w:rPr>
        <w:t xml:space="preserve">    INDEX idx_dep_successor (successor_id)</w:t>
      </w:r>
    </w:p>
    <w:p w14:paraId="0B2C0118">
      <w:pPr>
        <w:spacing w:before="0" w:after="0" w:line="260" w:lineRule="exact"/>
        <w:rPr>
          <w:sz w:val="36"/>
          <w:szCs w:val="40"/>
        </w:rPr>
      </w:pPr>
      <w:r>
        <w:rPr>
          <w:rFonts w:ascii="Consolas" w:hAnsi="Consolas" w:eastAsia="Consolas"/>
          <w:color w:val="2D2D2D"/>
          <w:sz w:val="22"/>
          <w:szCs w:val="40"/>
        </w:rPr>
        <w:t>) ENGINE=InnoDB;</w:t>
      </w:r>
    </w:p>
    <w:p w14:paraId="2B56009E">
      <w:pPr>
        <w:spacing w:before="0" w:after="0" w:line="260" w:lineRule="exact"/>
        <w:rPr>
          <w:sz w:val="36"/>
          <w:szCs w:val="40"/>
        </w:rPr>
      </w:pPr>
      <w:r>
        <w:rPr>
          <w:rFonts w:ascii="Consolas" w:hAnsi="Consolas" w:eastAsia="Consolas"/>
          <w:color w:val="2D2D2D"/>
          <w:sz w:val="22"/>
          <w:szCs w:val="40"/>
        </w:rPr>
        <w:t xml:space="preserve"> </w:t>
      </w:r>
    </w:p>
    <w:p w14:paraId="6EFBDDAD">
      <w:pPr>
        <w:spacing w:before="0" w:after="0" w:line="260" w:lineRule="exact"/>
        <w:rPr>
          <w:sz w:val="36"/>
          <w:szCs w:val="40"/>
        </w:rPr>
      </w:pPr>
      <w:r>
        <w:rPr>
          <w:rFonts w:ascii="Consolas" w:hAnsi="Consolas" w:eastAsia="Consolas"/>
          <w:color w:val="2D2D2D"/>
          <w:sz w:val="22"/>
          <w:szCs w:val="40"/>
        </w:rPr>
        <w:t>-- ===================================================</w:t>
      </w:r>
    </w:p>
    <w:p w14:paraId="5982D74A">
      <w:pPr>
        <w:spacing w:before="0" w:after="0" w:line="260" w:lineRule="exact"/>
        <w:rPr>
          <w:sz w:val="36"/>
          <w:szCs w:val="40"/>
        </w:rPr>
      </w:pPr>
      <w:r>
        <w:rPr>
          <w:rFonts w:ascii="Consolas" w:hAnsi="Consolas" w:eastAsia="Consolas"/>
          <w:color w:val="2D2D2D"/>
          <w:sz w:val="22"/>
          <w:szCs w:val="40"/>
        </w:rPr>
        <w:t>-- 5. 看板模块</w:t>
      </w:r>
    </w:p>
    <w:p w14:paraId="477334AD">
      <w:pPr>
        <w:spacing w:before="0" w:after="0" w:line="260" w:lineRule="exact"/>
        <w:rPr>
          <w:sz w:val="36"/>
          <w:szCs w:val="40"/>
        </w:rPr>
      </w:pPr>
      <w:r>
        <w:rPr>
          <w:rFonts w:ascii="Consolas" w:hAnsi="Consolas" w:eastAsia="Consolas"/>
          <w:color w:val="2D2D2D"/>
          <w:sz w:val="22"/>
          <w:szCs w:val="40"/>
        </w:rPr>
        <w:t>-- ===================================================</w:t>
      </w:r>
    </w:p>
    <w:p w14:paraId="66B186F2">
      <w:pPr>
        <w:spacing w:before="0" w:after="0" w:line="260" w:lineRule="exact"/>
        <w:rPr>
          <w:sz w:val="36"/>
          <w:szCs w:val="40"/>
        </w:rPr>
      </w:pPr>
      <w:r>
        <w:rPr>
          <w:rFonts w:ascii="Consolas" w:hAnsi="Consolas" w:eastAsia="Consolas"/>
          <w:color w:val="2D2D2D"/>
          <w:sz w:val="22"/>
          <w:szCs w:val="40"/>
        </w:rPr>
        <w:t xml:space="preserve"> </w:t>
      </w:r>
    </w:p>
    <w:p w14:paraId="0C815568">
      <w:pPr>
        <w:spacing w:before="0" w:after="0" w:line="260" w:lineRule="exact"/>
        <w:rPr>
          <w:sz w:val="36"/>
          <w:szCs w:val="40"/>
        </w:rPr>
      </w:pPr>
      <w:r>
        <w:rPr>
          <w:rFonts w:ascii="Consolas" w:hAnsi="Consolas" w:eastAsia="Consolas"/>
          <w:color w:val="2D2D2D"/>
          <w:sz w:val="22"/>
          <w:szCs w:val="40"/>
        </w:rPr>
        <w:t>-- 看板表</w:t>
      </w:r>
    </w:p>
    <w:p w14:paraId="21F86929">
      <w:pPr>
        <w:spacing w:before="0" w:after="0" w:line="260" w:lineRule="exact"/>
        <w:rPr>
          <w:sz w:val="36"/>
          <w:szCs w:val="40"/>
        </w:rPr>
      </w:pPr>
      <w:r>
        <w:rPr>
          <w:rFonts w:ascii="Consolas" w:hAnsi="Consolas" w:eastAsia="Consolas"/>
          <w:color w:val="2D2D2D"/>
          <w:sz w:val="22"/>
          <w:szCs w:val="40"/>
        </w:rPr>
        <w:t>CREATE TABLE IF NOT EXISTS kanban_kanbanboard (</w:t>
      </w:r>
    </w:p>
    <w:p w14:paraId="6FEC091A">
      <w:pPr>
        <w:spacing w:before="0" w:after="0" w:line="260" w:lineRule="exact"/>
        <w:rPr>
          <w:sz w:val="36"/>
          <w:szCs w:val="40"/>
        </w:rPr>
      </w:pPr>
      <w:r>
        <w:rPr>
          <w:rFonts w:ascii="Consolas" w:hAnsi="Consolas" w:eastAsia="Consolas"/>
          <w:color w:val="2D2D2D"/>
          <w:sz w:val="22"/>
          <w:szCs w:val="40"/>
        </w:rPr>
        <w:t xml:space="preserve">    id CHAR(36) PRIMARY KEY,</w:t>
      </w:r>
    </w:p>
    <w:p w14:paraId="2CBD831B">
      <w:pPr>
        <w:spacing w:before="0" w:after="0" w:line="260" w:lineRule="exact"/>
        <w:rPr>
          <w:sz w:val="36"/>
          <w:szCs w:val="40"/>
        </w:rPr>
      </w:pPr>
      <w:r>
        <w:rPr>
          <w:rFonts w:ascii="Consolas" w:hAnsi="Consolas" w:eastAsia="Consolas"/>
          <w:color w:val="2D2D2D"/>
          <w:sz w:val="22"/>
          <w:szCs w:val="40"/>
        </w:rPr>
        <w:t xml:space="preserve">    name VARCHAR(100) NOT NULL,</w:t>
      </w:r>
    </w:p>
    <w:p w14:paraId="21F061B3">
      <w:pPr>
        <w:spacing w:before="0" w:after="0" w:line="260" w:lineRule="exact"/>
        <w:rPr>
          <w:sz w:val="36"/>
          <w:szCs w:val="40"/>
        </w:rPr>
      </w:pPr>
      <w:r>
        <w:rPr>
          <w:rFonts w:ascii="Consolas" w:hAnsi="Consolas" w:eastAsia="Consolas"/>
          <w:color w:val="2D2D2D"/>
          <w:sz w:val="22"/>
          <w:szCs w:val="40"/>
        </w:rPr>
        <w:t xml:space="preserve">    type ENUM('team', 'version', 'sub_project') DEFAULT 'team',</w:t>
      </w:r>
    </w:p>
    <w:p w14:paraId="6255EBCA">
      <w:pPr>
        <w:spacing w:before="0" w:after="0" w:line="260" w:lineRule="exact"/>
        <w:rPr>
          <w:sz w:val="36"/>
          <w:szCs w:val="40"/>
        </w:rPr>
      </w:pPr>
      <w:r>
        <w:rPr>
          <w:rFonts w:ascii="Consolas" w:hAnsi="Consolas" w:eastAsia="Consolas"/>
          <w:color w:val="2D2D2D"/>
          <w:sz w:val="22"/>
          <w:szCs w:val="40"/>
        </w:rPr>
        <w:t xml:space="preserve">    project_id CHAR(36) NOT NULL,</w:t>
      </w:r>
    </w:p>
    <w:p w14:paraId="3BC42129">
      <w:pPr>
        <w:spacing w:before="0" w:after="0" w:line="260" w:lineRule="exact"/>
        <w:rPr>
          <w:sz w:val="36"/>
          <w:szCs w:val="40"/>
        </w:rPr>
      </w:pPr>
      <w:r>
        <w:rPr>
          <w:rFonts w:ascii="Consolas" w:hAnsi="Consolas" w:eastAsia="Consolas"/>
          <w:color w:val="2D2D2D"/>
          <w:sz w:val="22"/>
          <w:szCs w:val="40"/>
        </w:rPr>
        <w:t xml:space="preserve">    created_at DATETIME DEFAULT CURRENT_TIMESTAMP,</w:t>
      </w:r>
    </w:p>
    <w:p w14:paraId="4A52564A">
      <w:pPr>
        <w:spacing w:before="0" w:after="0" w:line="260" w:lineRule="exact"/>
        <w:rPr>
          <w:sz w:val="36"/>
          <w:szCs w:val="40"/>
        </w:rPr>
      </w:pPr>
      <w:r>
        <w:rPr>
          <w:rFonts w:ascii="Consolas" w:hAnsi="Consolas" w:eastAsia="Consolas"/>
          <w:color w:val="2D2D2D"/>
          <w:sz w:val="22"/>
          <w:szCs w:val="40"/>
        </w:rPr>
        <w:t xml:space="preserve">    updated_at DATETIME DEFAULT CURRENT_TIMESTAMP ON UPDATE CURRENT_TIMESTAMP,</w:t>
      </w:r>
    </w:p>
    <w:p w14:paraId="32AE0F00">
      <w:pPr>
        <w:spacing w:before="0" w:after="0" w:line="260" w:lineRule="exact"/>
        <w:rPr>
          <w:sz w:val="36"/>
          <w:szCs w:val="40"/>
        </w:rPr>
      </w:pPr>
      <w:r>
        <w:rPr>
          <w:rFonts w:ascii="Consolas" w:hAnsi="Consolas" w:eastAsia="Consolas"/>
          <w:color w:val="2D2D2D"/>
          <w:sz w:val="22"/>
          <w:szCs w:val="40"/>
        </w:rPr>
        <w:t xml:space="preserve">    FOREIGN KEY (project_id) REFERENCES projects_project(id) ON DELETE CASCADE,</w:t>
      </w:r>
    </w:p>
    <w:p w14:paraId="1F8062C3">
      <w:pPr>
        <w:spacing w:before="0" w:after="0" w:line="260" w:lineRule="exact"/>
        <w:rPr>
          <w:sz w:val="36"/>
          <w:szCs w:val="40"/>
        </w:rPr>
      </w:pPr>
      <w:r>
        <w:rPr>
          <w:rFonts w:ascii="Consolas" w:hAnsi="Consolas" w:eastAsia="Consolas"/>
          <w:color w:val="2D2D2D"/>
          <w:sz w:val="22"/>
          <w:szCs w:val="40"/>
        </w:rPr>
        <w:t xml:space="preserve">    INDEX idx_board_project (project_id)</w:t>
      </w:r>
    </w:p>
    <w:p w14:paraId="3963E6E6">
      <w:pPr>
        <w:spacing w:before="0" w:after="0" w:line="260" w:lineRule="exact"/>
        <w:rPr>
          <w:sz w:val="36"/>
          <w:szCs w:val="40"/>
        </w:rPr>
      </w:pPr>
      <w:r>
        <w:rPr>
          <w:rFonts w:ascii="Consolas" w:hAnsi="Consolas" w:eastAsia="Consolas"/>
          <w:color w:val="2D2D2D"/>
          <w:sz w:val="22"/>
          <w:szCs w:val="40"/>
        </w:rPr>
        <w:t>) ENGINE=InnoDB;</w:t>
      </w:r>
    </w:p>
    <w:p w14:paraId="237864C8">
      <w:pPr>
        <w:spacing w:before="0" w:after="0" w:line="260" w:lineRule="exact"/>
        <w:rPr>
          <w:sz w:val="36"/>
          <w:szCs w:val="40"/>
        </w:rPr>
      </w:pPr>
      <w:r>
        <w:rPr>
          <w:rFonts w:ascii="Consolas" w:hAnsi="Consolas" w:eastAsia="Consolas"/>
          <w:color w:val="2D2D2D"/>
          <w:sz w:val="22"/>
          <w:szCs w:val="40"/>
        </w:rPr>
        <w:t xml:space="preserve"> </w:t>
      </w:r>
    </w:p>
    <w:p w14:paraId="6B656230">
      <w:pPr>
        <w:spacing w:before="0" w:after="0" w:line="260" w:lineRule="exact"/>
        <w:rPr>
          <w:sz w:val="36"/>
          <w:szCs w:val="40"/>
        </w:rPr>
      </w:pPr>
      <w:r>
        <w:rPr>
          <w:rFonts w:ascii="Consolas" w:hAnsi="Consolas" w:eastAsia="Consolas"/>
          <w:color w:val="2D2D2D"/>
          <w:sz w:val="22"/>
          <w:szCs w:val="40"/>
        </w:rPr>
        <w:t>-- 看板列表</w:t>
      </w:r>
    </w:p>
    <w:p w14:paraId="649B5A60">
      <w:pPr>
        <w:spacing w:before="0" w:after="0" w:line="260" w:lineRule="exact"/>
        <w:rPr>
          <w:sz w:val="36"/>
          <w:szCs w:val="40"/>
        </w:rPr>
      </w:pPr>
      <w:r>
        <w:rPr>
          <w:rFonts w:ascii="Consolas" w:hAnsi="Consolas" w:eastAsia="Consolas"/>
          <w:color w:val="2D2D2D"/>
          <w:sz w:val="22"/>
          <w:szCs w:val="40"/>
        </w:rPr>
        <w:t>CREATE TABLE IF NOT EXISTS kanban_kanbancolumn (</w:t>
      </w:r>
    </w:p>
    <w:p w14:paraId="511C225A">
      <w:pPr>
        <w:spacing w:before="0" w:after="0" w:line="260" w:lineRule="exact"/>
        <w:rPr>
          <w:sz w:val="36"/>
          <w:szCs w:val="40"/>
        </w:rPr>
      </w:pPr>
      <w:r>
        <w:rPr>
          <w:rFonts w:ascii="Consolas" w:hAnsi="Consolas" w:eastAsia="Consolas"/>
          <w:color w:val="2D2D2D"/>
          <w:sz w:val="22"/>
          <w:szCs w:val="40"/>
        </w:rPr>
        <w:t xml:space="preserve">    id CHAR(36) PRIMARY KEY,</w:t>
      </w:r>
    </w:p>
    <w:p w14:paraId="06F36A2C">
      <w:pPr>
        <w:spacing w:before="0" w:after="0" w:line="260" w:lineRule="exact"/>
        <w:rPr>
          <w:sz w:val="36"/>
          <w:szCs w:val="40"/>
        </w:rPr>
      </w:pPr>
      <w:r>
        <w:rPr>
          <w:rFonts w:ascii="Consolas" w:hAnsi="Consolas" w:eastAsia="Consolas"/>
          <w:color w:val="2D2D2D"/>
          <w:sz w:val="22"/>
          <w:szCs w:val="40"/>
        </w:rPr>
        <w:t xml:space="preserve">    name VARCHAR(50) NOT NULL,</w:t>
      </w:r>
    </w:p>
    <w:p w14:paraId="0C1B7DAF">
      <w:pPr>
        <w:spacing w:before="0" w:after="0" w:line="260" w:lineRule="exact"/>
        <w:rPr>
          <w:sz w:val="36"/>
          <w:szCs w:val="40"/>
        </w:rPr>
      </w:pPr>
      <w:r>
        <w:rPr>
          <w:rFonts w:ascii="Consolas" w:hAnsi="Consolas" w:eastAsia="Consolas"/>
          <w:color w:val="2D2D2D"/>
          <w:sz w:val="22"/>
          <w:szCs w:val="40"/>
        </w:rPr>
        <w:t xml:space="preserve">    `order` INT NOT NULL DEFAULT 0 COMMENT '排序序号',</w:t>
      </w:r>
    </w:p>
    <w:p w14:paraId="34803460">
      <w:pPr>
        <w:spacing w:before="0" w:after="0" w:line="260" w:lineRule="exact"/>
        <w:rPr>
          <w:sz w:val="36"/>
          <w:szCs w:val="40"/>
        </w:rPr>
      </w:pPr>
      <w:r>
        <w:rPr>
          <w:rFonts w:ascii="Consolas" w:hAnsi="Consolas" w:eastAsia="Consolas"/>
          <w:color w:val="2D2D2D"/>
          <w:sz w:val="22"/>
          <w:szCs w:val="40"/>
        </w:rPr>
        <w:t xml:space="preserve">    wip_limit INT DEFAULT 0 COMMENT '在制品限制, 0=无限制',</w:t>
      </w:r>
    </w:p>
    <w:p w14:paraId="3509572A">
      <w:pPr>
        <w:spacing w:before="0" w:after="0" w:line="260" w:lineRule="exact"/>
        <w:rPr>
          <w:sz w:val="36"/>
          <w:szCs w:val="40"/>
        </w:rPr>
      </w:pPr>
      <w:r>
        <w:rPr>
          <w:rFonts w:ascii="Consolas" w:hAnsi="Consolas" w:eastAsia="Consolas"/>
          <w:color w:val="2D2D2D"/>
          <w:sz w:val="22"/>
          <w:szCs w:val="40"/>
        </w:rPr>
        <w:t xml:space="preserve">    board_id CHAR(36) NOT NULL,</w:t>
      </w:r>
    </w:p>
    <w:p w14:paraId="02FD18D4">
      <w:pPr>
        <w:spacing w:before="0" w:after="0" w:line="260" w:lineRule="exact"/>
        <w:rPr>
          <w:sz w:val="36"/>
          <w:szCs w:val="40"/>
        </w:rPr>
      </w:pPr>
      <w:r>
        <w:rPr>
          <w:rFonts w:ascii="Consolas" w:hAnsi="Consolas" w:eastAsia="Consolas"/>
          <w:color w:val="2D2D2D"/>
          <w:sz w:val="22"/>
          <w:szCs w:val="40"/>
        </w:rPr>
        <w:t xml:space="preserve">    created_at DATETIME DEFAULT CURRENT_TIMESTAMP,</w:t>
      </w:r>
    </w:p>
    <w:p w14:paraId="54DA540E">
      <w:pPr>
        <w:spacing w:before="0" w:after="0" w:line="260" w:lineRule="exact"/>
        <w:rPr>
          <w:sz w:val="36"/>
          <w:szCs w:val="40"/>
        </w:rPr>
      </w:pPr>
      <w:r>
        <w:rPr>
          <w:rFonts w:ascii="Consolas" w:hAnsi="Consolas" w:eastAsia="Consolas"/>
          <w:color w:val="2D2D2D"/>
          <w:sz w:val="22"/>
          <w:szCs w:val="40"/>
        </w:rPr>
        <w:t xml:space="preserve">    updated_at DATETIME DEFAULT CURRENT_TIMESTAMP ON UPDATE CURRENT_TIMESTAMP,</w:t>
      </w:r>
    </w:p>
    <w:p w14:paraId="570EAC3F">
      <w:pPr>
        <w:spacing w:before="0" w:after="0" w:line="260" w:lineRule="exact"/>
        <w:rPr>
          <w:sz w:val="36"/>
          <w:szCs w:val="40"/>
        </w:rPr>
      </w:pPr>
      <w:r>
        <w:rPr>
          <w:rFonts w:ascii="Consolas" w:hAnsi="Consolas" w:eastAsia="Consolas"/>
          <w:color w:val="2D2D2D"/>
          <w:sz w:val="22"/>
          <w:szCs w:val="40"/>
        </w:rPr>
        <w:t xml:space="preserve">    FOREIGN KEY (board_id) REFERENCES kanban_kanbanboard(id) ON DELETE CASCADE,</w:t>
      </w:r>
    </w:p>
    <w:p w14:paraId="6F554778">
      <w:pPr>
        <w:spacing w:before="0" w:after="0" w:line="260" w:lineRule="exact"/>
        <w:rPr>
          <w:sz w:val="36"/>
          <w:szCs w:val="40"/>
        </w:rPr>
      </w:pPr>
      <w:r>
        <w:rPr>
          <w:rFonts w:ascii="Consolas" w:hAnsi="Consolas" w:eastAsia="Consolas"/>
          <w:color w:val="2D2D2D"/>
          <w:sz w:val="22"/>
          <w:szCs w:val="40"/>
        </w:rPr>
        <w:t xml:space="preserve">    INDEX idx_column_board (board_id),</w:t>
      </w:r>
    </w:p>
    <w:p w14:paraId="2174C4B3">
      <w:pPr>
        <w:spacing w:before="0" w:after="0" w:line="260" w:lineRule="exact"/>
        <w:rPr>
          <w:sz w:val="36"/>
          <w:szCs w:val="40"/>
        </w:rPr>
      </w:pPr>
      <w:r>
        <w:rPr>
          <w:rFonts w:ascii="Consolas" w:hAnsi="Consolas" w:eastAsia="Consolas"/>
          <w:color w:val="2D2D2D"/>
          <w:sz w:val="22"/>
          <w:szCs w:val="40"/>
        </w:rPr>
        <w:t xml:space="preserve">    INDEX idx_column_order (board_id, `order`)</w:t>
      </w:r>
    </w:p>
    <w:p w14:paraId="4250B5DB">
      <w:pPr>
        <w:spacing w:before="0" w:after="0" w:line="260" w:lineRule="exact"/>
        <w:rPr>
          <w:sz w:val="36"/>
          <w:szCs w:val="40"/>
        </w:rPr>
      </w:pPr>
      <w:r>
        <w:rPr>
          <w:rFonts w:ascii="Consolas" w:hAnsi="Consolas" w:eastAsia="Consolas"/>
          <w:color w:val="2D2D2D"/>
          <w:sz w:val="22"/>
          <w:szCs w:val="40"/>
        </w:rPr>
        <w:t>) ENGINE=InnoDB;</w:t>
      </w:r>
    </w:p>
    <w:p w14:paraId="4A08A52B">
      <w:pPr>
        <w:spacing w:before="0" w:after="0" w:line="260" w:lineRule="exact"/>
        <w:rPr>
          <w:sz w:val="36"/>
          <w:szCs w:val="40"/>
        </w:rPr>
      </w:pPr>
      <w:r>
        <w:rPr>
          <w:rFonts w:ascii="Consolas" w:hAnsi="Consolas" w:eastAsia="Consolas"/>
          <w:color w:val="2D2D2D"/>
          <w:sz w:val="22"/>
          <w:szCs w:val="40"/>
        </w:rPr>
        <w:t xml:space="preserve"> </w:t>
      </w:r>
    </w:p>
    <w:p w14:paraId="1C4B9092">
      <w:pPr>
        <w:spacing w:before="0" w:after="0" w:line="260" w:lineRule="exact"/>
        <w:rPr>
          <w:sz w:val="36"/>
          <w:szCs w:val="40"/>
        </w:rPr>
      </w:pPr>
      <w:r>
        <w:rPr>
          <w:rFonts w:ascii="Consolas" w:hAnsi="Consolas" w:eastAsia="Consolas"/>
          <w:color w:val="2D2D2D"/>
          <w:sz w:val="22"/>
          <w:szCs w:val="40"/>
        </w:rPr>
        <w:t>-- 任务与看板列的关联表</w:t>
      </w:r>
    </w:p>
    <w:p w14:paraId="60AFCFF0">
      <w:pPr>
        <w:spacing w:before="0" w:after="0" w:line="260" w:lineRule="exact"/>
        <w:rPr>
          <w:sz w:val="36"/>
          <w:szCs w:val="40"/>
        </w:rPr>
      </w:pPr>
      <w:r>
        <w:rPr>
          <w:rFonts w:ascii="Consolas" w:hAnsi="Consolas" w:eastAsia="Consolas"/>
          <w:color w:val="2D2D2D"/>
          <w:sz w:val="22"/>
          <w:szCs w:val="40"/>
        </w:rPr>
        <w:t>CREATE TABLE IF NOT EXISTS kanban_taskcolumn (</w:t>
      </w:r>
    </w:p>
    <w:p w14:paraId="0C60F3EC">
      <w:pPr>
        <w:spacing w:before="0" w:after="0" w:line="260" w:lineRule="exact"/>
        <w:rPr>
          <w:sz w:val="36"/>
          <w:szCs w:val="40"/>
        </w:rPr>
      </w:pPr>
      <w:r>
        <w:rPr>
          <w:rFonts w:ascii="Consolas" w:hAnsi="Consolas" w:eastAsia="Consolas"/>
          <w:color w:val="2D2D2D"/>
          <w:sz w:val="22"/>
          <w:szCs w:val="40"/>
        </w:rPr>
        <w:t xml:space="preserve">    id CHAR(36) PRIMARY KEY,</w:t>
      </w:r>
    </w:p>
    <w:p w14:paraId="4213DA7B">
      <w:pPr>
        <w:spacing w:before="0" w:after="0" w:line="260" w:lineRule="exact"/>
        <w:rPr>
          <w:sz w:val="36"/>
          <w:szCs w:val="40"/>
        </w:rPr>
      </w:pPr>
      <w:r>
        <w:rPr>
          <w:rFonts w:ascii="Consolas" w:hAnsi="Consolas" w:eastAsia="Consolas"/>
          <w:color w:val="2D2D2D"/>
          <w:sz w:val="22"/>
          <w:szCs w:val="40"/>
        </w:rPr>
        <w:t xml:space="preserve">    task_id CHAR(36) NOT NULL,</w:t>
      </w:r>
    </w:p>
    <w:p w14:paraId="0A58F364">
      <w:pPr>
        <w:spacing w:before="0" w:after="0" w:line="260" w:lineRule="exact"/>
        <w:rPr>
          <w:sz w:val="36"/>
          <w:szCs w:val="40"/>
        </w:rPr>
      </w:pPr>
      <w:r>
        <w:rPr>
          <w:rFonts w:ascii="Consolas" w:hAnsi="Consolas" w:eastAsia="Consolas"/>
          <w:color w:val="2D2D2D"/>
          <w:sz w:val="22"/>
          <w:szCs w:val="40"/>
        </w:rPr>
        <w:t xml:space="preserve">    column_id CHAR(36) NOT NULL,</w:t>
      </w:r>
    </w:p>
    <w:p w14:paraId="3E0AFFEE">
      <w:pPr>
        <w:spacing w:before="0" w:after="0" w:line="260" w:lineRule="exact"/>
        <w:rPr>
          <w:sz w:val="36"/>
          <w:szCs w:val="40"/>
        </w:rPr>
      </w:pPr>
      <w:r>
        <w:rPr>
          <w:rFonts w:ascii="Consolas" w:hAnsi="Consolas" w:eastAsia="Consolas"/>
          <w:color w:val="2D2D2D"/>
          <w:sz w:val="22"/>
          <w:szCs w:val="40"/>
        </w:rPr>
        <w:t xml:space="preserve">    `order` INT NOT NULL DEFAULT 0 COMMENT '在当前列中的排序',</w:t>
      </w:r>
    </w:p>
    <w:p w14:paraId="1D3A433E">
      <w:pPr>
        <w:spacing w:before="0" w:after="0" w:line="260" w:lineRule="exact"/>
        <w:rPr>
          <w:sz w:val="36"/>
          <w:szCs w:val="40"/>
        </w:rPr>
      </w:pPr>
      <w:r>
        <w:rPr>
          <w:rFonts w:ascii="Consolas" w:hAnsi="Consolas" w:eastAsia="Consolas"/>
          <w:color w:val="2D2D2D"/>
          <w:sz w:val="22"/>
          <w:szCs w:val="40"/>
        </w:rPr>
        <w:t xml:space="preserve">    moved_at DATETIME DEFAULT CURRENT_TIMESTAMP,</w:t>
      </w:r>
    </w:p>
    <w:p w14:paraId="70348A45">
      <w:pPr>
        <w:spacing w:before="0" w:after="0" w:line="260" w:lineRule="exact"/>
        <w:rPr>
          <w:sz w:val="36"/>
          <w:szCs w:val="40"/>
        </w:rPr>
      </w:pPr>
      <w:r>
        <w:rPr>
          <w:rFonts w:ascii="Consolas" w:hAnsi="Consolas" w:eastAsia="Consolas"/>
          <w:color w:val="2D2D2D"/>
          <w:sz w:val="22"/>
          <w:szCs w:val="40"/>
        </w:rPr>
        <w:t xml:space="preserve">    UNIQUE KEY uk_task_column (task_id, column_id),</w:t>
      </w:r>
    </w:p>
    <w:p w14:paraId="0DB4CC3E">
      <w:pPr>
        <w:spacing w:before="0" w:after="0" w:line="260" w:lineRule="exact"/>
        <w:rPr>
          <w:sz w:val="36"/>
          <w:szCs w:val="40"/>
        </w:rPr>
      </w:pPr>
      <w:r>
        <w:rPr>
          <w:rFonts w:ascii="Consolas" w:hAnsi="Consolas" w:eastAsia="Consolas"/>
          <w:color w:val="2D2D2D"/>
          <w:sz w:val="22"/>
          <w:szCs w:val="40"/>
        </w:rPr>
        <w:t xml:space="preserve">    FOREIGN KEY (task_id) REFERENCES tasks_task(id) ON DELETE CASCADE,</w:t>
      </w:r>
    </w:p>
    <w:p w14:paraId="0D367E9A">
      <w:pPr>
        <w:spacing w:before="0" w:after="0" w:line="260" w:lineRule="exact"/>
        <w:rPr>
          <w:sz w:val="36"/>
          <w:szCs w:val="40"/>
        </w:rPr>
      </w:pPr>
      <w:r>
        <w:rPr>
          <w:rFonts w:ascii="Consolas" w:hAnsi="Consolas" w:eastAsia="Consolas"/>
          <w:color w:val="2D2D2D"/>
          <w:sz w:val="22"/>
          <w:szCs w:val="40"/>
        </w:rPr>
        <w:t xml:space="preserve">    FOREIGN KEY (column_id) REFERENCES kanban_kanbancolumn(id) ON DELETE CASCADE,</w:t>
      </w:r>
    </w:p>
    <w:p w14:paraId="1FCBD9E0">
      <w:pPr>
        <w:spacing w:before="0" w:after="0" w:line="260" w:lineRule="exact"/>
        <w:rPr>
          <w:sz w:val="36"/>
          <w:szCs w:val="40"/>
        </w:rPr>
      </w:pPr>
      <w:r>
        <w:rPr>
          <w:rFonts w:ascii="Consolas" w:hAnsi="Consolas" w:eastAsia="Consolas"/>
          <w:color w:val="2D2D2D"/>
          <w:sz w:val="22"/>
          <w:szCs w:val="40"/>
        </w:rPr>
        <w:t xml:space="preserve">    INDEX idx_tc_column (column_id)</w:t>
      </w:r>
    </w:p>
    <w:p w14:paraId="4101C925">
      <w:pPr>
        <w:spacing w:before="0" w:after="0" w:line="260" w:lineRule="exact"/>
        <w:rPr>
          <w:sz w:val="36"/>
          <w:szCs w:val="40"/>
        </w:rPr>
      </w:pPr>
      <w:r>
        <w:rPr>
          <w:rFonts w:ascii="Consolas" w:hAnsi="Consolas" w:eastAsia="Consolas"/>
          <w:color w:val="2D2D2D"/>
          <w:sz w:val="22"/>
          <w:szCs w:val="40"/>
        </w:rPr>
        <w:t>) ENGINE=InnoDB;</w:t>
      </w:r>
    </w:p>
    <w:p w14:paraId="7D574B49">
      <w:pPr>
        <w:spacing w:before="0" w:after="0" w:line="260" w:lineRule="exact"/>
        <w:rPr>
          <w:sz w:val="36"/>
          <w:szCs w:val="40"/>
        </w:rPr>
      </w:pPr>
      <w:r>
        <w:rPr>
          <w:rFonts w:ascii="Consolas" w:hAnsi="Consolas" w:eastAsia="Consolas"/>
          <w:color w:val="2D2D2D"/>
          <w:sz w:val="22"/>
          <w:szCs w:val="40"/>
        </w:rPr>
        <w:t xml:space="preserve"> </w:t>
      </w:r>
    </w:p>
    <w:p w14:paraId="711EB6FA">
      <w:pPr>
        <w:spacing w:before="0" w:after="0" w:line="260" w:lineRule="exact"/>
        <w:rPr>
          <w:sz w:val="36"/>
          <w:szCs w:val="40"/>
        </w:rPr>
      </w:pPr>
      <w:r>
        <w:rPr>
          <w:rFonts w:ascii="Consolas" w:hAnsi="Consolas" w:eastAsia="Consolas"/>
          <w:color w:val="2D2D2D"/>
          <w:sz w:val="22"/>
          <w:szCs w:val="40"/>
        </w:rPr>
        <w:t>-- ===================================================</w:t>
      </w:r>
    </w:p>
    <w:p w14:paraId="6F7935AC">
      <w:pPr>
        <w:spacing w:before="0" w:after="0" w:line="260" w:lineRule="exact"/>
        <w:rPr>
          <w:sz w:val="36"/>
          <w:szCs w:val="40"/>
        </w:rPr>
      </w:pPr>
      <w:r>
        <w:rPr>
          <w:rFonts w:ascii="Consolas" w:hAnsi="Consolas" w:eastAsia="Consolas"/>
          <w:color w:val="2D2D2D"/>
          <w:sz w:val="22"/>
          <w:szCs w:val="40"/>
        </w:rPr>
        <w:t>-- 6. 工时与成本模块</w:t>
      </w:r>
    </w:p>
    <w:p w14:paraId="0DDE3FD3">
      <w:pPr>
        <w:spacing w:before="0" w:after="0" w:line="260" w:lineRule="exact"/>
        <w:rPr>
          <w:sz w:val="36"/>
          <w:szCs w:val="40"/>
        </w:rPr>
      </w:pPr>
      <w:r>
        <w:rPr>
          <w:rFonts w:ascii="Consolas" w:hAnsi="Consolas" w:eastAsia="Consolas"/>
          <w:color w:val="2D2D2D"/>
          <w:sz w:val="22"/>
          <w:szCs w:val="40"/>
        </w:rPr>
        <w:t>-- ===================================================</w:t>
      </w:r>
    </w:p>
    <w:p w14:paraId="184444C0">
      <w:pPr>
        <w:spacing w:before="0" w:after="0" w:line="260" w:lineRule="exact"/>
        <w:rPr>
          <w:sz w:val="36"/>
          <w:szCs w:val="40"/>
        </w:rPr>
      </w:pPr>
      <w:r>
        <w:rPr>
          <w:rFonts w:ascii="Consolas" w:hAnsi="Consolas" w:eastAsia="Consolas"/>
          <w:color w:val="2D2D2D"/>
          <w:sz w:val="22"/>
          <w:szCs w:val="40"/>
        </w:rPr>
        <w:t xml:space="preserve"> </w:t>
      </w:r>
    </w:p>
    <w:p w14:paraId="29A1B178">
      <w:pPr>
        <w:spacing w:before="0" w:after="0" w:line="260" w:lineRule="exact"/>
        <w:rPr>
          <w:sz w:val="36"/>
          <w:szCs w:val="40"/>
        </w:rPr>
      </w:pPr>
      <w:r>
        <w:rPr>
          <w:rFonts w:ascii="Consolas" w:hAnsi="Consolas" w:eastAsia="Consolas"/>
          <w:color w:val="2D2D2D"/>
          <w:sz w:val="22"/>
          <w:szCs w:val="40"/>
        </w:rPr>
        <w:t>-- 工时记录表</w:t>
      </w:r>
    </w:p>
    <w:p w14:paraId="10CEDB35">
      <w:pPr>
        <w:spacing w:before="0" w:after="0" w:line="260" w:lineRule="exact"/>
        <w:rPr>
          <w:sz w:val="36"/>
          <w:szCs w:val="40"/>
        </w:rPr>
      </w:pPr>
      <w:r>
        <w:rPr>
          <w:rFonts w:ascii="Consolas" w:hAnsi="Consolas" w:eastAsia="Consolas"/>
          <w:color w:val="2D2D2D"/>
          <w:sz w:val="22"/>
          <w:szCs w:val="40"/>
        </w:rPr>
        <w:t>CREATE TABLE IF NOT EXISTS worklogs_worklog (</w:t>
      </w:r>
    </w:p>
    <w:p w14:paraId="679D80F7">
      <w:pPr>
        <w:spacing w:before="0" w:after="0" w:line="260" w:lineRule="exact"/>
        <w:rPr>
          <w:sz w:val="36"/>
          <w:szCs w:val="40"/>
        </w:rPr>
      </w:pPr>
      <w:r>
        <w:rPr>
          <w:rFonts w:ascii="Consolas" w:hAnsi="Consolas" w:eastAsia="Consolas"/>
          <w:color w:val="2D2D2D"/>
          <w:sz w:val="22"/>
          <w:szCs w:val="40"/>
        </w:rPr>
        <w:t xml:space="preserve">    id CHAR(36) PRIMARY KEY,</w:t>
      </w:r>
    </w:p>
    <w:p w14:paraId="3566A637">
      <w:pPr>
        <w:spacing w:before="0" w:after="0" w:line="260" w:lineRule="exact"/>
        <w:rPr>
          <w:sz w:val="36"/>
          <w:szCs w:val="40"/>
        </w:rPr>
      </w:pPr>
      <w:r>
        <w:rPr>
          <w:rFonts w:ascii="Consolas" w:hAnsi="Consolas" w:eastAsia="Consolas"/>
          <w:color w:val="2D2D2D"/>
          <w:sz w:val="22"/>
          <w:szCs w:val="40"/>
        </w:rPr>
        <w:t xml:space="preserve">    task_id CHAR(36) NOT NULL,</w:t>
      </w:r>
    </w:p>
    <w:p w14:paraId="068B5701">
      <w:pPr>
        <w:spacing w:before="0" w:after="0" w:line="260" w:lineRule="exact"/>
        <w:rPr>
          <w:sz w:val="36"/>
          <w:szCs w:val="40"/>
        </w:rPr>
      </w:pPr>
      <w:r>
        <w:rPr>
          <w:rFonts w:ascii="Consolas" w:hAnsi="Consolas" w:eastAsia="Consolas"/>
          <w:color w:val="2D2D2D"/>
          <w:sz w:val="22"/>
          <w:szCs w:val="40"/>
        </w:rPr>
        <w:t xml:space="preserve">    user_id CHAR(36) NOT NULL,</w:t>
      </w:r>
    </w:p>
    <w:p w14:paraId="1A9603C1">
      <w:pPr>
        <w:spacing w:before="0" w:after="0" w:line="260" w:lineRule="exact"/>
        <w:rPr>
          <w:sz w:val="36"/>
          <w:szCs w:val="40"/>
        </w:rPr>
      </w:pPr>
      <w:r>
        <w:rPr>
          <w:rFonts w:ascii="Consolas" w:hAnsi="Consolas" w:eastAsia="Consolas"/>
          <w:color w:val="2D2D2D"/>
          <w:sz w:val="22"/>
          <w:szCs w:val="40"/>
        </w:rPr>
        <w:t xml:space="preserve">    hours DECIMAL(6,2) NOT NULL COMMENT '工时(小时)',</w:t>
      </w:r>
    </w:p>
    <w:p w14:paraId="0ACF1BE1">
      <w:pPr>
        <w:spacing w:before="0" w:after="0" w:line="260" w:lineRule="exact"/>
        <w:rPr>
          <w:sz w:val="36"/>
          <w:szCs w:val="40"/>
        </w:rPr>
      </w:pPr>
      <w:r>
        <w:rPr>
          <w:rFonts w:ascii="Consolas" w:hAnsi="Consolas" w:eastAsia="Consolas"/>
          <w:color w:val="2D2D2D"/>
          <w:sz w:val="22"/>
          <w:szCs w:val="40"/>
        </w:rPr>
        <w:t xml:space="preserve">    date DATE NOT NULL COMMENT '工作日期',</w:t>
      </w:r>
    </w:p>
    <w:p w14:paraId="7FEAF977">
      <w:pPr>
        <w:spacing w:before="0" w:after="0" w:line="260" w:lineRule="exact"/>
        <w:rPr>
          <w:sz w:val="36"/>
          <w:szCs w:val="40"/>
        </w:rPr>
      </w:pPr>
      <w:r>
        <w:rPr>
          <w:rFonts w:ascii="Consolas" w:hAnsi="Consolas" w:eastAsia="Consolas"/>
          <w:color w:val="2D2D2D"/>
          <w:sz w:val="22"/>
          <w:szCs w:val="40"/>
        </w:rPr>
        <w:t xml:space="preserve">    description TEXT COMMENT '工作内容',</w:t>
      </w:r>
    </w:p>
    <w:p w14:paraId="4F5F339F">
      <w:pPr>
        <w:spacing w:before="0" w:after="0" w:line="260" w:lineRule="exact"/>
        <w:rPr>
          <w:sz w:val="36"/>
          <w:szCs w:val="40"/>
        </w:rPr>
      </w:pPr>
      <w:r>
        <w:rPr>
          <w:rFonts w:ascii="Consolas" w:hAnsi="Consolas" w:eastAsia="Consolas"/>
          <w:color w:val="2D2D2D"/>
          <w:sz w:val="22"/>
          <w:szCs w:val="40"/>
        </w:rPr>
        <w:t xml:space="preserve">    created_at DATETIME DEFAULT CURRENT_TIMESTAMP,</w:t>
      </w:r>
    </w:p>
    <w:p w14:paraId="52595035">
      <w:pPr>
        <w:spacing w:before="0" w:after="0" w:line="260" w:lineRule="exact"/>
        <w:rPr>
          <w:sz w:val="36"/>
          <w:szCs w:val="40"/>
        </w:rPr>
      </w:pPr>
      <w:r>
        <w:rPr>
          <w:rFonts w:ascii="Consolas" w:hAnsi="Consolas" w:eastAsia="Consolas"/>
          <w:color w:val="2D2D2D"/>
          <w:sz w:val="22"/>
          <w:szCs w:val="40"/>
        </w:rPr>
        <w:t xml:space="preserve">    updated_at DATETIME DEFAULT CURRENT_TIMESTAMP ON UPDATE CURRENT_TIMESTAMP,</w:t>
      </w:r>
    </w:p>
    <w:p w14:paraId="14F23D66">
      <w:pPr>
        <w:spacing w:before="0" w:after="0" w:line="260" w:lineRule="exact"/>
        <w:rPr>
          <w:sz w:val="36"/>
          <w:szCs w:val="40"/>
        </w:rPr>
      </w:pPr>
      <w:r>
        <w:rPr>
          <w:rFonts w:ascii="Consolas" w:hAnsi="Consolas" w:eastAsia="Consolas"/>
          <w:color w:val="2D2D2D"/>
          <w:sz w:val="22"/>
          <w:szCs w:val="40"/>
        </w:rPr>
        <w:t xml:space="preserve">    FOREIGN KEY (task_id) REFERENCES tasks_task(id) ON DELETE CASCADE,</w:t>
      </w:r>
    </w:p>
    <w:p w14:paraId="0C222B7B">
      <w:pPr>
        <w:spacing w:before="0" w:after="0" w:line="260" w:lineRule="exact"/>
        <w:rPr>
          <w:sz w:val="36"/>
          <w:szCs w:val="40"/>
        </w:rPr>
      </w:pPr>
      <w:r>
        <w:rPr>
          <w:rFonts w:ascii="Consolas" w:hAnsi="Consolas" w:eastAsia="Consolas"/>
          <w:color w:val="2D2D2D"/>
          <w:sz w:val="22"/>
          <w:szCs w:val="40"/>
        </w:rPr>
        <w:t xml:space="preserve">    INDEX idx_worklog_task (task_id),</w:t>
      </w:r>
    </w:p>
    <w:p w14:paraId="63BA4F85">
      <w:pPr>
        <w:spacing w:before="0" w:after="0" w:line="260" w:lineRule="exact"/>
        <w:rPr>
          <w:sz w:val="36"/>
          <w:szCs w:val="40"/>
        </w:rPr>
      </w:pPr>
      <w:r>
        <w:rPr>
          <w:rFonts w:ascii="Consolas" w:hAnsi="Consolas" w:eastAsia="Consolas"/>
          <w:color w:val="2D2D2D"/>
          <w:sz w:val="22"/>
          <w:szCs w:val="40"/>
        </w:rPr>
        <w:t xml:space="preserve">    INDEX idx_worklog_user (user_id),</w:t>
      </w:r>
    </w:p>
    <w:p w14:paraId="1AD57B03">
      <w:pPr>
        <w:spacing w:before="0" w:after="0" w:line="260" w:lineRule="exact"/>
        <w:rPr>
          <w:sz w:val="36"/>
          <w:szCs w:val="40"/>
        </w:rPr>
      </w:pPr>
      <w:r>
        <w:rPr>
          <w:rFonts w:ascii="Consolas" w:hAnsi="Consolas" w:eastAsia="Consolas"/>
          <w:color w:val="2D2D2D"/>
          <w:sz w:val="22"/>
          <w:szCs w:val="40"/>
        </w:rPr>
        <w:t xml:space="preserve">    INDEX idx_worklog_date (date)</w:t>
      </w:r>
    </w:p>
    <w:p w14:paraId="3319C013">
      <w:pPr>
        <w:spacing w:before="0" w:after="0" w:line="260" w:lineRule="exact"/>
        <w:rPr>
          <w:sz w:val="36"/>
          <w:szCs w:val="40"/>
        </w:rPr>
      </w:pPr>
      <w:r>
        <w:rPr>
          <w:rFonts w:ascii="Consolas" w:hAnsi="Consolas" w:eastAsia="Consolas"/>
          <w:color w:val="2D2D2D"/>
          <w:sz w:val="22"/>
          <w:szCs w:val="40"/>
        </w:rPr>
        <w:t>) ENGINE=InnoDB;</w:t>
      </w:r>
    </w:p>
    <w:p w14:paraId="70C5C7EA">
      <w:pPr>
        <w:spacing w:before="0" w:after="0" w:line="260" w:lineRule="exact"/>
        <w:rPr>
          <w:sz w:val="36"/>
          <w:szCs w:val="40"/>
        </w:rPr>
      </w:pPr>
      <w:r>
        <w:rPr>
          <w:rFonts w:ascii="Consolas" w:hAnsi="Consolas" w:eastAsia="Consolas"/>
          <w:color w:val="2D2D2D"/>
          <w:sz w:val="22"/>
          <w:szCs w:val="40"/>
        </w:rPr>
        <w:t xml:space="preserve"> </w:t>
      </w:r>
    </w:p>
    <w:p w14:paraId="27EF620F">
      <w:pPr>
        <w:spacing w:before="0" w:after="0" w:line="260" w:lineRule="exact"/>
        <w:rPr>
          <w:sz w:val="36"/>
          <w:szCs w:val="40"/>
        </w:rPr>
      </w:pPr>
      <w:r>
        <w:rPr>
          <w:rFonts w:ascii="Consolas" w:hAnsi="Consolas" w:eastAsia="Consolas"/>
          <w:color w:val="2D2D2D"/>
          <w:sz w:val="22"/>
          <w:szCs w:val="40"/>
        </w:rPr>
        <w:t>-- 工时费率表</w:t>
      </w:r>
    </w:p>
    <w:p w14:paraId="5543B84B">
      <w:pPr>
        <w:spacing w:before="0" w:after="0" w:line="260" w:lineRule="exact"/>
        <w:rPr>
          <w:sz w:val="36"/>
          <w:szCs w:val="40"/>
        </w:rPr>
      </w:pPr>
      <w:r>
        <w:rPr>
          <w:rFonts w:ascii="Consolas" w:hAnsi="Consolas" w:eastAsia="Consolas"/>
          <w:color w:val="2D2D2D"/>
          <w:sz w:val="22"/>
          <w:szCs w:val="40"/>
        </w:rPr>
        <w:t>CREATE TABLE IF NOT EXISTS worklogs_hourlyrate (</w:t>
      </w:r>
    </w:p>
    <w:p w14:paraId="5F085B75">
      <w:pPr>
        <w:spacing w:before="0" w:after="0" w:line="260" w:lineRule="exact"/>
        <w:rPr>
          <w:sz w:val="36"/>
          <w:szCs w:val="40"/>
        </w:rPr>
      </w:pPr>
      <w:r>
        <w:rPr>
          <w:rFonts w:ascii="Consolas" w:hAnsi="Consolas" w:eastAsia="Consolas"/>
          <w:color w:val="2D2D2D"/>
          <w:sz w:val="22"/>
          <w:szCs w:val="40"/>
        </w:rPr>
        <w:t xml:space="preserve">    id CHAR(36) PRIMARY KEY,</w:t>
      </w:r>
    </w:p>
    <w:p w14:paraId="79BD8B8D">
      <w:pPr>
        <w:spacing w:before="0" w:after="0" w:line="260" w:lineRule="exact"/>
        <w:rPr>
          <w:sz w:val="36"/>
          <w:szCs w:val="40"/>
        </w:rPr>
      </w:pPr>
      <w:r>
        <w:rPr>
          <w:rFonts w:ascii="Consolas" w:hAnsi="Consolas" w:eastAsia="Consolas"/>
          <w:color w:val="2D2D2D"/>
          <w:sz w:val="22"/>
          <w:szCs w:val="40"/>
        </w:rPr>
        <w:t xml:space="preserve">    user_id CHAR(36) NOT NULL,</w:t>
      </w:r>
    </w:p>
    <w:p w14:paraId="69E68891">
      <w:pPr>
        <w:spacing w:before="0" w:after="0" w:line="260" w:lineRule="exact"/>
        <w:rPr>
          <w:sz w:val="36"/>
          <w:szCs w:val="40"/>
        </w:rPr>
      </w:pPr>
      <w:r>
        <w:rPr>
          <w:rFonts w:ascii="Consolas" w:hAnsi="Consolas" w:eastAsia="Consolas"/>
          <w:color w:val="2D2D2D"/>
          <w:sz w:val="22"/>
          <w:szCs w:val="40"/>
        </w:rPr>
        <w:t xml:space="preserve">    project_id CHAR(36) NOT NULL,</w:t>
      </w:r>
    </w:p>
    <w:p w14:paraId="07A3B387">
      <w:pPr>
        <w:spacing w:before="0" w:after="0" w:line="260" w:lineRule="exact"/>
        <w:rPr>
          <w:sz w:val="36"/>
          <w:szCs w:val="40"/>
        </w:rPr>
      </w:pPr>
      <w:r>
        <w:rPr>
          <w:rFonts w:ascii="Consolas" w:hAnsi="Consolas" w:eastAsia="Consolas"/>
          <w:color w:val="2D2D2D"/>
          <w:sz w:val="22"/>
          <w:szCs w:val="40"/>
        </w:rPr>
        <w:t xml:space="preserve">    rate DECIMAL(10,2) NOT NULL COMMENT '每小时费率(元)',</w:t>
      </w:r>
    </w:p>
    <w:p w14:paraId="3F910744">
      <w:pPr>
        <w:spacing w:before="0" w:after="0" w:line="260" w:lineRule="exact"/>
        <w:rPr>
          <w:sz w:val="36"/>
          <w:szCs w:val="40"/>
        </w:rPr>
      </w:pPr>
      <w:r>
        <w:rPr>
          <w:rFonts w:ascii="Consolas" w:hAnsi="Consolas" w:eastAsia="Consolas"/>
          <w:color w:val="2D2D2D"/>
          <w:sz w:val="22"/>
          <w:szCs w:val="40"/>
        </w:rPr>
        <w:t xml:space="preserve">    effective_from DATE NOT NULL COMMENT '生效日期',</w:t>
      </w:r>
    </w:p>
    <w:p w14:paraId="39A3F5BC">
      <w:pPr>
        <w:spacing w:before="0" w:after="0" w:line="260" w:lineRule="exact"/>
        <w:rPr>
          <w:sz w:val="36"/>
          <w:szCs w:val="40"/>
        </w:rPr>
      </w:pPr>
      <w:r>
        <w:rPr>
          <w:rFonts w:ascii="Consolas" w:hAnsi="Consolas" w:eastAsia="Consolas"/>
          <w:color w:val="2D2D2D"/>
          <w:sz w:val="22"/>
          <w:szCs w:val="40"/>
        </w:rPr>
        <w:t xml:space="preserve">    created_at DATETIME DEFAULT CURRENT_TIMESTAMP,</w:t>
      </w:r>
    </w:p>
    <w:p w14:paraId="21A5FD03">
      <w:pPr>
        <w:spacing w:before="0" w:after="0" w:line="260" w:lineRule="exact"/>
        <w:rPr>
          <w:sz w:val="36"/>
          <w:szCs w:val="40"/>
        </w:rPr>
      </w:pPr>
      <w:r>
        <w:rPr>
          <w:rFonts w:ascii="Consolas" w:hAnsi="Consolas" w:eastAsia="Consolas"/>
          <w:color w:val="2D2D2D"/>
          <w:sz w:val="22"/>
          <w:szCs w:val="40"/>
        </w:rPr>
        <w:t xml:space="preserve">    FOREIGN KEY (project_id) REFERENCES projects_project(id) ON DELETE CASCADE,</w:t>
      </w:r>
    </w:p>
    <w:p w14:paraId="555A803C">
      <w:pPr>
        <w:spacing w:before="0" w:after="0" w:line="260" w:lineRule="exact"/>
        <w:rPr>
          <w:sz w:val="36"/>
          <w:szCs w:val="40"/>
        </w:rPr>
      </w:pPr>
      <w:r>
        <w:rPr>
          <w:rFonts w:ascii="Consolas" w:hAnsi="Consolas" w:eastAsia="Consolas"/>
          <w:color w:val="2D2D2D"/>
          <w:sz w:val="22"/>
          <w:szCs w:val="40"/>
        </w:rPr>
        <w:t xml:space="preserve">    UNIQUE KEY uk_user_project_rate (user_id, project_id, effective_from),</w:t>
      </w:r>
    </w:p>
    <w:p w14:paraId="4AB89B19">
      <w:pPr>
        <w:spacing w:before="0" w:after="0" w:line="260" w:lineRule="exact"/>
        <w:rPr>
          <w:sz w:val="36"/>
          <w:szCs w:val="40"/>
        </w:rPr>
      </w:pPr>
      <w:r>
        <w:rPr>
          <w:rFonts w:ascii="Consolas" w:hAnsi="Consolas" w:eastAsia="Consolas"/>
          <w:color w:val="2D2D2D"/>
          <w:sz w:val="22"/>
          <w:szCs w:val="40"/>
        </w:rPr>
        <w:t xml:space="preserve">    INDEX idx_rate_user (user_id),</w:t>
      </w:r>
    </w:p>
    <w:p w14:paraId="4170CBA4">
      <w:pPr>
        <w:spacing w:before="0" w:after="0" w:line="260" w:lineRule="exact"/>
        <w:rPr>
          <w:sz w:val="36"/>
          <w:szCs w:val="40"/>
        </w:rPr>
      </w:pPr>
      <w:r>
        <w:rPr>
          <w:rFonts w:ascii="Consolas" w:hAnsi="Consolas" w:eastAsia="Consolas"/>
          <w:color w:val="2D2D2D"/>
          <w:sz w:val="22"/>
          <w:szCs w:val="40"/>
        </w:rPr>
        <w:t xml:space="preserve">    INDEX idx_rate_project (project_id)</w:t>
      </w:r>
    </w:p>
    <w:p w14:paraId="1BA996BB">
      <w:pPr>
        <w:spacing w:before="0" w:after="0" w:line="260" w:lineRule="exact"/>
        <w:rPr>
          <w:sz w:val="36"/>
          <w:szCs w:val="40"/>
        </w:rPr>
      </w:pPr>
      <w:r>
        <w:rPr>
          <w:rFonts w:ascii="Consolas" w:hAnsi="Consolas" w:eastAsia="Consolas"/>
          <w:color w:val="2D2D2D"/>
          <w:sz w:val="22"/>
          <w:szCs w:val="40"/>
        </w:rPr>
        <w:t>) ENGINE=InnoDB;</w:t>
      </w:r>
    </w:p>
    <w:p w14:paraId="7C8574A0">
      <w:pPr>
        <w:spacing w:before="0" w:after="0" w:line="260" w:lineRule="exact"/>
        <w:rPr>
          <w:sz w:val="36"/>
          <w:szCs w:val="40"/>
        </w:rPr>
      </w:pPr>
      <w:r>
        <w:rPr>
          <w:rFonts w:ascii="Consolas" w:hAnsi="Consolas" w:eastAsia="Consolas"/>
          <w:color w:val="2D2D2D"/>
          <w:sz w:val="22"/>
          <w:szCs w:val="40"/>
        </w:rPr>
        <w:t xml:space="preserve"> </w:t>
      </w:r>
    </w:p>
    <w:p w14:paraId="66CCD1BF">
      <w:pPr>
        <w:spacing w:before="0" w:after="0" w:line="260" w:lineRule="exact"/>
        <w:rPr>
          <w:sz w:val="36"/>
          <w:szCs w:val="40"/>
        </w:rPr>
      </w:pPr>
      <w:r>
        <w:rPr>
          <w:rFonts w:ascii="Consolas" w:hAnsi="Consolas" w:eastAsia="Consolas"/>
          <w:color w:val="2D2D2D"/>
          <w:sz w:val="22"/>
          <w:szCs w:val="40"/>
        </w:rPr>
        <w:t>-- ===================================================</w:t>
      </w:r>
    </w:p>
    <w:p w14:paraId="68D80FF9">
      <w:pPr>
        <w:spacing w:before="0" w:after="0" w:line="260" w:lineRule="exact"/>
        <w:rPr>
          <w:sz w:val="36"/>
          <w:szCs w:val="40"/>
        </w:rPr>
      </w:pPr>
      <w:r>
        <w:rPr>
          <w:rFonts w:ascii="Consolas" w:hAnsi="Consolas" w:eastAsia="Consolas"/>
          <w:color w:val="2D2D2D"/>
          <w:sz w:val="22"/>
          <w:szCs w:val="40"/>
        </w:rPr>
        <w:t>-- 7. 协作与评论模块</w:t>
      </w:r>
    </w:p>
    <w:p w14:paraId="43BAB5C9">
      <w:pPr>
        <w:spacing w:before="0" w:after="0" w:line="260" w:lineRule="exact"/>
        <w:rPr>
          <w:sz w:val="36"/>
          <w:szCs w:val="40"/>
        </w:rPr>
      </w:pPr>
      <w:r>
        <w:rPr>
          <w:rFonts w:ascii="Consolas" w:hAnsi="Consolas" w:eastAsia="Consolas"/>
          <w:color w:val="2D2D2D"/>
          <w:sz w:val="22"/>
          <w:szCs w:val="40"/>
        </w:rPr>
        <w:t>-- ===================================================</w:t>
      </w:r>
    </w:p>
    <w:p w14:paraId="1A62FF41">
      <w:pPr>
        <w:spacing w:before="0" w:after="0" w:line="260" w:lineRule="exact"/>
        <w:rPr>
          <w:sz w:val="36"/>
          <w:szCs w:val="40"/>
        </w:rPr>
      </w:pPr>
      <w:r>
        <w:rPr>
          <w:rFonts w:ascii="Consolas" w:hAnsi="Consolas" w:eastAsia="Consolas"/>
          <w:color w:val="2D2D2D"/>
          <w:sz w:val="22"/>
          <w:szCs w:val="40"/>
        </w:rPr>
        <w:t xml:space="preserve"> </w:t>
      </w:r>
    </w:p>
    <w:p w14:paraId="5B2A5BED">
      <w:pPr>
        <w:spacing w:before="0" w:after="0" w:line="260" w:lineRule="exact"/>
        <w:rPr>
          <w:sz w:val="36"/>
          <w:szCs w:val="40"/>
        </w:rPr>
      </w:pPr>
      <w:r>
        <w:rPr>
          <w:rFonts w:ascii="Consolas" w:hAnsi="Consolas" w:eastAsia="Consolas"/>
          <w:color w:val="2D2D2D"/>
          <w:sz w:val="22"/>
          <w:szCs w:val="40"/>
        </w:rPr>
        <w:t>-- 评论表</w:t>
      </w:r>
    </w:p>
    <w:p w14:paraId="186CC1E0">
      <w:pPr>
        <w:spacing w:before="0" w:after="0" w:line="260" w:lineRule="exact"/>
        <w:rPr>
          <w:sz w:val="36"/>
          <w:szCs w:val="40"/>
        </w:rPr>
      </w:pPr>
      <w:r>
        <w:rPr>
          <w:rFonts w:ascii="Consolas" w:hAnsi="Consolas" w:eastAsia="Consolas"/>
          <w:color w:val="2D2D2D"/>
          <w:sz w:val="22"/>
          <w:szCs w:val="40"/>
        </w:rPr>
        <w:t>CREATE TABLE IF NOT EXISTS tasks_comment (</w:t>
      </w:r>
    </w:p>
    <w:p w14:paraId="6B72AB94">
      <w:pPr>
        <w:spacing w:before="0" w:after="0" w:line="260" w:lineRule="exact"/>
        <w:rPr>
          <w:sz w:val="36"/>
          <w:szCs w:val="40"/>
        </w:rPr>
      </w:pPr>
      <w:r>
        <w:rPr>
          <w:rFonts w:ascii="Consolas" w:hAnsi="Consolas" w:eastAsia="Consolas"/>
          <w:color w:val="2D2D2D"/>
          <w:sz w:val="22"/>
          <w:szCs w:val="40"/>
        </w:rPr>
        <w:t xml:space="preserve">    id CHAR(36) PRIMARY KEY,</w:t>
      </w:r>
    </w:p>
    <w:p w14:paraId="72C35933">
      <w:pPr>
        <w:spacing w:before="0" w:after="0" w:line="260" w:lineRule="exact"/>
        <w:rPr>
          <w:sz w:val="36"/>
          <w:szCs w:val="40"/>
        </w:rPr>
      </w:pPr>
      <w:r>
        <w:rPr>
          <w:rFonts w:ascii="Consolas" w:hAnsi="Consolas" w:eastAsia="Consolas"/>
          <w:color w:val="2D2D2D"/>
          <w:sz w:val="22"/>
          <w:szCs w:val="40"/>
        </w:rPr>
        <w:t xml:space="preserve">    content TEXT NOT NULL,</w:t>
      </w:r>
    </w:p>
    <w:p w14:paraId="19CF245A">
      <w:pPr>
        <w:spacing w:before="0" w:after="0" w:line="260" w:lineRule="exact"/>
        <w:rPr>
          <w:sz w:val="36"/>
          <w:szCs w:val="40"/>
        </w:rPr>
      </w:pPr>
      <w:r>
        <w:rPr>
          <w:rFonts w:ascii="Consolas" w:hAnsi="Consolas" w:eastAsia="Consolas"/>
          <w:color w:val="2D2D2D"/>
          <w:sz w:val="22"/>
          <w:szCs w:val="40"/>
        </w:rPr>
        <w:t xml:space="preserve">    author_id CHAR(36) NOT NULL,</w:t>
      </w:r>
    </w:p>
    <w:p w14:paraId="4B097900">
      <w:pPr>
        <w:spacing w:before="0" w:after="0" w:line="260" w:lineRule="exact"/>
        <w:rPr>
          <w:sz w:val="36"/>
          <w:szCs w:val="40"/>
        </w:rPr>
      </w:pPr>
      <w:r>
        <w:rPr>
          <w:rFonts w:ascii="Consolas" w:hAnsi="Consolas" w:eastAsia="Consolas"/>
          <w:color w:val="2D2D2D"/>
          <w:sz w:val="22"/>
          <w:szCs w:val="40"/>
        </w:rPr>
        <w:t xml:space="preserve">    task_id CHAR(36) DEFAULT NULL,</w:t>
      </w:r>
    </w:p>
    <w:p w14:paraId="651FA0D4">
      <w:pPr>
        <w:spacing w:before="0" w:after="0" w:line="260" w:lineRule="exact"/>
        <w:rPr>
          <w:sz w:val="36"/>
          <w:szCs w:val="40"/>
        </w:rPr>
      </w:pPr>
      <w:r>
        <w:rPr>
          <w:rFonts w:ascii="Consolas" w:hAnsi="Consolas" w:eastAsia="Consolas"/>
          <w:color w:val="2D2D2D"/>
          <w:sz w:val="22"/>
          <w:szCs w:val="40"/>
        </w:rPr>
        <w:t xml:space="preserve">    project_id CHAR(36) DEFAULT NULL,</w:t>
      </w:r>
    </w:p>
    <w:p w14:paraId="523326B2">
      <w:pPr>
        <w:spacing w:before="0" w:after="0" w:line="260" w:lineRule="exact"/>
        <w:rPr>
          <w:sz w:val="36"/>
          <w:szCs w:val="40"/>
        </w:rPr>
      </w:pPr>
      <w:r>
        <w:rPr>
          <w:rFonts w:ascii="Consolas" w:hAnsi="Consolas" w:eastAsia="Consolas"/>
          <w:color w:val="2D2D2D"/>
          <w:sz w:val="22"/>
          <w:szCs w:val="40"/>
        </w:rPr>
        <w:t xml:space="preserve">    parent_comment_id CHAR(36) DEFAULT NULL COMMENT '父评论ID, 用于嵌套回复',</w:t>
      </w:r>
    </w:p>
    <w:p w14:paraId="30C20A72">
      <w:pPr>
        <w:spacing w:before="0" w:after="0" w:line="260" w:lineRule="exact"/>
        <w:rPr>
          <w:sz w:val="36"/>
          <w:szCs w:val="40"/>
        </w:rPr>
      </w:pPr>
      <w:r>
        <w:rPr>
          <w:rFonts w:ascii="Consolas" w:hAnsi="Consolas" w:eastAsia="Consolas"/>
          <w:color w:val="2D2D2D"/>
          <w:sz w:val="22"/>
          <w:szCs w:val="40"/>
        </w:rPr>
        <w:t xml:space="preserve">    created_at DATETIME DEFAULT CURRENT_TIMESTAMP,</w:t>
      </w:r>
    </w:p>
    <w:p w14:paraId="32105C65">
      <w:pPr>
        <w:spacing w:before="0" w:after="0" w:line="260" w:lineRule="exact"/>
        <w:rPr>
          <w:sz w:val="36"/>
          <w:szCs w:val="40"/>
        </w:rPr>
      </w:pPr>
      <w:r>
        <w:rPr>
          <w:rFonts w:ascii="Consolas" w:hAnsi="Consolas" w:eastAsia="Consolas"/>
          <w:color w:val="2D2D2D"/>
          <w:sz w:val="22"/>
          <w:szCs w:val="40"/>
        </w:rPr>
        <w:t xml:space="preserve">    updated_at DATETIME DEFAULT CURRENT_TIMESTAMP ON UPDATE CURRENT_TIMESTAMP,</w:t>
      </w:r>
    </w:p>
    <w:p w14:paraId="2A9A62DE">
      <w:pPr>
        <w:spacing w:before="0" w:after="0" w:line="260" w:lineRule="exact"/>
        <w:rPr>
          <w:sz w:val="36"/>
          <w:szCs w:val="40"/>
        </w:rPr>
      </w:pPr>
      <w:r>
        <w:rPr>
          <w:rFonts w:ascii="Consolas" w:hAnsi="Consolas" w:eastAsia="Consolas"/>
          <w:color w:val="2D2D2D"/>
          <w:sz w:val="22"/>
          <w:szCs w:val="40"/>
        </w:rPr>
        <w:t xml:space="preserve">    FOREIGN KEY (task_id) REFERENCES tasks_task(id) ON DELETE CASCADE,</w:t>
      </w:r>
    </w:p>
    <w:p w14:paraId="524674AE">
      <w:pPr>
        <w:spacing w:before="0" w:after="0" w:line="260" w:lineRule="exact"/>
        <w:rPr>
          <w:sz w:val="36"/>
          <w:szCs w:val="40"/>
        </w:rPr>
      </w:pPr>
      <w:r>
        <w:rPr>
          <w:rFonts w:ascii="Consolas" w:hAnsi="Consolas" w:eastAsia="Consolas"/>
          <w:color w:val="2D2D2D"/>
          <w:sz w:val="22"/>
          <w:szCs w:val="40"/>
        </w:rPr>
        <w:t xml:space="preserve">    FOREIGN KEY (project_id) REFERENCES projects_project(id) ON DELETE CASCADE,</w:t>
      </w:r>
    </w:p>
    <w:p w14:paraId="30E561DD">
      <w:pPr>
        <w:spacing w:before="0" w:after="0" w:line="260" w:lineRule="exact"/>
        <w:rPr>
          <w:sz w:val="36"/>
          <w:szCs w:val="40"/>
        </w:rPr>
      </w:pPr>
      <w:r>
        <w:rPr>
          <w:rFonts w:ascii="Consolas" w:hAnsi="Consolas" w:eastAsia="Consolas"/>
          <w:color w:val="2D2D2D"/>
          <w:sz w:val="22"/>
          <w:szCs w:val="40"/>
        </w:rPr>
        <w:t xml:space="preserve">    FOREIGN KEY (parent_comment_id) REFERENCES tasks_comment(id) ON DELETE CASCADE,</w:t>
      </w:r>
    </w:p>
    <w:p w14:paraId="03B56994">
      <w:pPr>
        <w:spacing w:before="0" w:after="0" w:line="260" w:lineRule="exact"/>
        <w:rPr>
          <w:sz w:val="36"/>
          <w:szCs w:val="40"/>
        </w:rPr>
      </w:pPr>
      <w:r>
        <w:rPr>
          <w:rFonts w:ascii="Consolas" w:hAnsi="Consolas" w:eastAsia="Consolas"/>
          <w:color w:val="2D2D2D"/>
          <w:sz w:val="22"/>
          <w:szCs w:val="40"/>
        </w:rPr>
        <w:t xml:space="preserve">    INDEX idx_comment_task (task_id),</w:t>
      </w:r>
    </w:p>
    <w:p w14:paraId="1F548ECF">
      <w:pPr>
        <w:spacing w:before="0" w:after="0" w:line="260" w:lineRule="exact"/>
        <w:rPr>
          <w:sz w:val="36"/>
          <w:szCs w:val="40"/>
        </w:rPr>
      </w:pPr>
      <w:r>
        <w:rPr>
          <w:rFonts w:ascii="Consolas" w:hAnsi="Consolas" w:eastAsia="Consolas"/>
          <w:color w:val="2D2D2D"/>
          <w:sz w:val="22"/>
          <w:szCs w:val="40"/>
        </w:rPr>
        <w:t xml:space="preserve">    INDEX idx_comment_project (project_id),</w:t>
      </w:r>
    </w:p>
    <w:p w14:paraId="71487259">
      <w:pPr>
        <w:spacing w:before="0" w:after="0" w:line="260" w:lineRule="exact"/>
        <w:rPr>
          <w:sz w:val="36"/>
          <w:szCs w:val="40"/>
        </w:rPr>
      </w:pPr>
      <w:r>
        <w:rPr>
          <w:rFonts w:ascii="Consolas" w:hAnsi="Consolas" w:eastAsia="Consolas"/>
          <w:color w:val="2D2D2D"/>
          <w:sz w:val="22"/>
          <w:szCs w:val="40"/>
        </w:rPr>
        <w:t xml:space="preserve">    INDEX idx_comment_author (author_id)</w:t>
      </w:r>
    </w:p>
    <w:p w14:paraId="559EF5CA">
      <w:pPr>
        <w:spacing w:before="0" w:after="0" w:line="260" w:lineRule="exact"/>
        <w:rPr>
          <w:sz w:val="36"/>
          <w:szCs w:val="40"/>
        </w:rPr>
      </w:pPr>
      <w:r>
        <w:rPr>
          <w:rFonts w:ascii="Consolas" w:hAnsi="Consolas" w:eastAsia="Consolas"/>
          <w:color w:val="2D2D2D"/>
          <w:sz w:val="22"/>
          <w:szCs w:val="40"/>
        </w:rPr>
        <w:t>) ENGINE=InnoDB;</w:t>
      </w:r>
    </w:p>
    <w:p w14:paraId="343EB42D">
      <w:pPr>
        <w:spacing w:before="0" w:after="0" w:line="260" w:lineRule="exact"/>
        <w:rPr>
          <w:sz w:val="36"/>
          <w:szCs w:val="40"/>
        </w:rPr>
      </w:pPr>
      <w:r>
        <w:rPr>
          <w:rFonts w:ascii="Consolas" w:hAnsi="Consolas" w:eastAsia="Consolas"/>
          <w:color w:val="2D2D2D"/>
          <w:sz w:val="22"/>
          <w:szCs w:val="40"/>
        </w:rPr>
        <w:t xml:space="preserve"> </w:t>
      </w:r>
    </w:p>
    <w:p w14:paraId="0C84D96A">
      <w:pPr>
        <w:spacing w:before="0" w:after="0" w:line="260" w:lineRule="exact"/>
        <w:rPr>
          <w:sz w:val="36"/>
          <w:szCs w:val="40"/>
        </w:rPr>
      </w:pPr>
      <w:r>
        <w:rPr>
          <w:rFonts w:ascii="Consolas" w:hAnsi="Consolas" w:eastAsia="Consolas"/>
          <w:color w:val="2D2D2D"/>
          <w:sz w:val="22"/>
          <w:szCs w:val="40"/>
        </w:rPr>
        <w:t>-- @提及记录表 (从评论中提取)</w:t>
      </w:r>
    </w:p>
    <w:p w14:paraId="5FF1DC15">
      <w:pPr>
        <w:spacing w:before="0" w:after="0" w:line="260" w:lineRule="exact"/>
        <w:rPr>
          <w:sz w:val="36"/>
          <w:szCs w:val="40"/>
        </w:rPr>
      </w:pPr>
      <w:r>
        <w:rPr>
          <w:rFonts w:ascii="Consolas" w:hAnsi="Consolas" w:eastAsia="Consolas"/>
          <w:color w:val="2D2D2D"/>
          <w:sz w:val="22"/>
          <w:szCs w:val="40"/>
        </w:rPr>
        <w:t>CREATE TABLE IF NOT EXISTS tasks_mention (</w:t>
      </w:r>
    </w:p>
    <w:p w14:paraId="6FE50EA1">
      <w:pPr>
        <w:spacing w:before="0" w:after="0" w:line="260" w:lineRule="exact"/>
        <w:rPr>
          <w:sz w:val="36"/>
          <w:szCs w:val="40"/>
        </w:rPr>
      </w:pPr>
      <w:r>
        <w:rPr>
          <w:rFonts w:ascii="Consolas" w:hAnsi="Consolas" w:eastAsia="Consolas"/>
          <w:color w:val="2D2D2D"/>
          <w:sz w:val="22"/>
          <w:szCs w:val="40"/>
        </w:rPr>
        <w:t xml:space="preserve">    id CHAR(36) PRIMARY KEY,</w:t>
      </w:r>
    </w:p>
    <w:p w14:paraId="5F37604C">
      <w:pPr>
        <w:spacing w:before="0" w:after="0" w:line="260" w:lineRule="exact"/>
        <w:rPr>
          <w:sz w:val="36"/>
          <w:szCs w:val="40"/>
        </w:rPr>
      </w:pPr>
      <w:r>
        <w:rPr>
          <w:rFonts w:ascii="Consolas" w:hAnsi="Consolas" w:eastAsia="Consolas"/>
          <w:color w:val="2D2D2D"/>
          <w:sz w:val="22"/>
          <w:szCs w:val="40"/>
        </w:rPr>
        <w:t xml:space="preserve"> </w:t>
      </w:r>
    </w:p>
    <w:p w14:paraId="1D8E6C91">
      <w:pPr>
        <w:spacing w:before="0" w:after="0" w:line="260" w:lineRule="exact"/>
        <w:rPr>
          <w:sz w:val="36"/>
          <w:szCs w:val="40"/>
        </w:rPr>
      </w:pPr>
      <w:r>
        <w:rPr>
          <w:rFonts w:ascii="Consolas" w:hAnsi="Consolas" w:eastAsia="Consolas"/>
          <w:color w:val="2D2D2D"/>
          <w:sz w:val="22"/>
          <w:szCs w:val="40"/>
        </w:rPr>
        <w:t>// ... (truncated)</w:t>
      </w:r>
    </w:p>
    <w:p w14:paraId="7D5F32EB">
      <w:pPr>
        <w:rPr>
          <w:sz w:val="36"/>
          <w:szCs w:val="40"/>
        </w:rPr>
      </w:pPr>
    </w:p>
    <w:p w14:paraId="699C0344">
      <w:pPr>
        <w:pStyle w:val="4"/>
        <w:rPr>
          <w:sz w:val="44"/>
          <w:szCs w:val="44"/>
        </w:rPr>
      </w:pPr>
      <w:bookmarkStart w:id="43" w:name="_Toc10805"/>
      <w:bookmarkStart w:id="44" w:name="_Toc27561"/>
      <w:r>
        <w:rPr>
          <w:color w:val="1A56DB"/>
          <w:sz w:val="44"/>
          <w:szCs w:val="44"/>
        </w:rPr>
        <w:t>项目根配置文件</w:t>
      </w:r>
      <w:bookmarkEnd w:id="43"/>
      <w:bookmarkEnd w:id="44"/>
    </w:p>
    <w:p w14:paraId="58673DA3">
      <w:pPr>
        <w:spacing w:before="200" w:after="40"/>
        <w:rPr>
          <w:sz w:val="36"/>
          <w:szCs w:val="40"/>
        </w:rPr>
      </w:pPr>
      <w:r>
        <w:rPr>
          <w:b/>
          <w:color w:val="1A56DB"/>
          <w:sz w:val="28"/>
          <w:szCs w:val="40"/>
        </w:rPr>
        <w:t>// .env.example</w:t>
      </w:r>
    </w:p>
    <w:p w14:paraId="69DE3349">
      <w:pPr>
        <w:spacing w:before="0" w:after="0" w:line="260" w:lineRule="exact"/>
        <w:rPr>
          <w:sz w:val="36"/>
          <w:szCs w:val="40"/>
        </w:rPr>
      </w:pPr>
      <w:r>
        <w:rPr>
          <w:rFonts w:ascii="Consolas" w:hAnsi="Consolas" w:eastAsia="Consolas"/>
          <w:color w:val="2D2D2D"/>
          <w:sz w:val="22"/>
          <w:szCs w:val="40"/>
        </w:rPr>
        <w:t># ============================================</w:t>
      </w:r>
    </w:p>
    <w:p w14:paraId="6FDAE14C">
      <w:pPr>
        <w:spacing w:before="0" w:after="0" w:line="260" w:lineRule="exact"/>
        <w:rPr>
          <w:sz w:val="36"/>
          <w:szCs w:val="40"/>
        </w:rPr>
      </w:pPr>
      <w:r>
        <w:rPr>
          <w:rFonts w:ascii="Consolas" w:hAnsi="Consolas" w:eastAsia="Consolas"/>
          <w:color w:val="2D2D2D"/>
          <w:sz w:val="22"/>
          <w:szCs w:val="40"/>
        </w:rPr>
        <w:t># NoStockHub 生产环境变量模板</w:t>
      </w:r>
    </w:p>
    <w:p w14:paraId="26F5970D">
      <w:pPr>
        <w:spacing w:before="0" w:after="0" w:line="260" w:lineRule="exact"/>
        <w:rPr>
          <w:sz w:val="36"/>
          <w:szCs w:val="40"/>
        </w:rPr>
      </w:pPr>
      <w:r>
        <w:rPr>
          <w:rFonts w:ascii="Consolas" w:hAnsi="Consolas" w:eastAsia="Consolas"/>
          <w:color w:val="2D2D2D"/>
          <w:sz w:val="22"/>
          <w:szCs w:val="40"/>
        </w:rPr>
        <w:t># 复制此文件为 .env 并填入真实值</w:t>
      </w:r>
    </w:p>
    <w:p w14:paraId="5EF8D097">
      <w:pPr>
        <w:spacing w:before="0" w:after="0" w:line="260" w:lineRule="exact"/>
        <w:rPr>
          <w:sz w:val="36"/>
          <w:szCs w:val="40"/>
        </w:rPr>
      </w:pPr>
      <w:r>
        <w:rPr>
          <w:rFonts w:ascii="Consolas" w:hAnsi="Consolas" w:eastAsia="Consolas"/>
          <w:color w:val="2D2D2D"/>
          <w:sz w:val="22"/>
          <w:szCs w:val="40"/>
        </w:rPr>
        <w:t># ============================================</w:t>
      </w:r>
    </w:p>
    <w:p w14:paraId="7821F19D">
      <w:pPr>
        <w:spacing w:before="0" w:after="0" w:line="260" w:lineRule="exact"/>
        <w:rPr>
          <w:sz w:val="36"/>
          <w:szCs w:val="40"/>
        </w:rPr>
      </w:pPr>
      <w:r>
        <w:rPr>
          <w:rFonts w:ascii="Consolas" w:hAnsi="Consolas" w:eastAsia="Consolas"/>
          <w:color w:val="2D2D2D"/>
          <w:sz w:val="22"/>
          <w:szCs w:val="40"/>
        </w:rPr>
        <w:t xml:space="preserve"> </w:t>
      </w:r>
    </w:p>
    <w:p w14:paraId="27D0FED8">
      <w:pPr>
        <w:spacing w:before="0" w:after="0" w:line="260" w:lineRule="exact"/>
        <w:rPr>
          <w:sz w:val="36"/>
          <w:szCs w:val="40"/>
        </w:rPr>
      </w:pPr>
      <w:r>
        <w:rPr>
          <w:rFonts w:ascii="Consolas" w:hAnsi="Consolas" w:eastAsia="Consolas"/>
          <w:color w:val="2D2D2D"/>
          <w:sz w:val="22"/>
          <w:szCs w:val="40"/>
        </w:rPr>
        <w:t># === 必填 ===</w:t>
      </w:r>
    </w:p>
    <w:p w14:paraId="74E154F9">
      <w:pPr>
        <w:spacing w:before="0" w:after="0" w:line="260" w:lineRule="exact"/>
        <w:rPr>
          <w:sz w:val="36"/>
          <w:szCs w:val="40"/>
        </w:rPr>
      </w:pPr>
      <w:r>
        <w:rPr>
          <w:rFonts w:ascii="Consolas" w:hAnsi="Consolas" w:eastAsia="Consolas"/>
          <w:color w:val="2D2D2D"/>
          <w:sz w:val="22"/>
          <w:szCs w:val="40"/>
        </w:rPr>
        <w:t xml:space="preserve"> </w:t>
      </w:r>
    </w:p>
    <w:p w14:paraId="648302F6">
      <w:pPr>
        <w:spacing w:before="0" w:after="0" w:line="260" w:lineRule="exact"/>
        <w:rPr>
          <w:sz w:val="36"/>
          <w:szCs w:val="40"/>
        </w:rPr>
      </w:pPr>
      <w:r>
        <w:rPr>
          <w:rFonts w:ascii="Consolas" w:hAnsi="Consolas" w:eastAsia="Consolas"/>
          <w:color w:val="2D2D2D"/>
          <w:sz w:val="22"/>
          <w:szCs w:val="40"/>
        </w:rPr>
        <w:t># 数据库 root 密码</w:t>
      </w:r>
    </w:p>
    <w:p w14:paraId="630415E3">
      <w:pPr>
        <w:spacing w:before="0" w:after="0" w:line="260" w:lineRule="exact"/>
        <w:rPr>
          <w:sz w:val="36"/>
          <w:szCs w:val="40"/>
        </w:rPr>
      </w:pPr>
      <w:r>
        <w:rPr>
          <w:rFonts w:ascii="Consolas" w:hAnsi="Consolas" w:eastAsia="Consolas"/>
          <w:color w:val="2D2D2D"/>
          <w:sz w:val="22"/>
          <w:szCs w:val="40"/>
        </w:rPr>
        <w:t>DB_PASSWORD=your_mysql_root_password_here</w:t>
      </w:r>
    </w:p>
    <w:p w14:paraId="7EA8863E">
      <w:pPr>
        <w:spacing w:before="0" w:after="0" w:line="260" w:lineRule="exact"/>
        <w:rPr>
          <w:sz w:val="36"/>
          <w:szCs w:val="40"/>
        </w:rPr>
      </w:pPr>
      <w:r>
        <w:rPr>
          <w:rFonts w:ascii="Consolas" w:hAnsi="Consolas" w:eastAsia="Consolas"/>
          <w:color w:val="2D2D2D"/>
          <w:sz w:val="22"/>
          <w:szCs w:val="40"/>
        </w:rPr>
        <w:t xml:space="preserve"> </w:t>
      </w:r>
    </w:p>
    <w:p w14:paraId="68CD1E99">
      <w:pPr>
        <w:spacing w:before="0" w:after="0" w:line="260" w:lineRule="exact"/>
        <w:rPr>
          <w:sz w:val="36"/>
          <w:szCs w:val="40"/>
        </w:rPr>
      </w:pPr>
      <w:r>
        <w:rPr>
          <w:rFonts w:ascii="Consolas" w:hAnsi="Consolas" w:eastAsia="Consolas"/>
          <w:color w:val="2D2D2D"/>
          <w:sz w:val="22"/>
          <w:szCs w:val="40"/>
        </w:rPr>
        <w:t># Django SECRET_KEY（用下面的命令生成）</w:t>
      </w:r>
    </w:p>
    <w:p w14:paraId="3C4551F6">
      <w:pPr>
        <w:spacing w:before="0" w:after="0" w:line="260" w:lineRule="exact"/>
        <w:rPr>
          <w:sz w:val="36"/>
          <w:szCs w:val="40"/>
        </w:rPr>
      </w:pPr>
      <w:r>
        <w:rPr>
          <w:rFonts w:ascii="Consolas" w:hAnsi="Consolas" w:eastAsia="Consolas"/>
          <w:color w:val="2D2D2D"/>
          <w:sz w:val="22"/>
          <w:szCs w:val="40"/>
        </w:rPr>
        <w:t># python -c "from django.core.management.utils import get_random_secret_key; print(get_random_secret_key())"</w:t>
      </w:r>
    </w:p>
    <w:p w14:paraId="3EA5B242">
      <w:pPr>
        <w:spacing w:before="0" w:after="0" w:line="260" w:lineRule="exact"/>
        <w:rPr>
          <w:sz w:val="36"/>
          <w:szCs w:val="40"/>
        </w:rPr>
      </w:pPr>
      <w:r>
        <w:rPr>
          <w:rFonts w:ascii="Consolas" w:hAnsi="Consolas" w:eastAsia="Consolas"/>
          <w:color w:val="2D2D2D"/>
          <w:sz w:val="22"/>
          <w:szCs w:val="40"/>
        </w:rPr>
        <w:t>DJANGO_SECRET_KEY=your_django_secret_key_here</w:t>
      </w:r>
    </w:p>
    <w:p w14:paraId="4FF38FC0">
      <w:pPr>
        <w:spacing w:before="0" w:after="0" w:line="260" w:lineRule="exact"/>
        <w:rPr>
          <w:sz w:val="36"/>
          <w:szCs w:val="40"/>
        </w:rPr>
      </w:pPr>
      <w:r>
        <w:rPr>
          <w:rFonts w:ascii="Consolas" w:hAnsi="Consolas" w:eastAsia="Consolas"/>
          <w:color w:val="2D2D2D"/>
          <w:sz w:val="22"/>
          <w:szCs w:val="40"/>
        </w:rPr>
        <w:t xml:space="preserve"> </w:t>
      </w:r>
    </w:p>
    <w:p w14:paraId="79D72E6C">
      <w:pPr>
        <w:spacing w:before="0" w:after="0" w:line="260" w:lineRule="exact"/>
        <w:rPr>
          <w:sz w:val="36"/>
          <w:szCs w:val="40"/>
        </w:rPr>
      </w:pPr>
      <w:r>
        <w:rPr>
          <w:rFonts w:ascii="Consolas" w:hAnsi="Consolas" w:eastAsia="Consolas"/>
          <w:color w:val="2D2D2D"/>
          <w:sz w:val="22"/>
          <w:szCs w:val="40"/>
        </w:rPr>
        <w:t># 你的域名（不需要 http:// 前缀）</w:t>
      </w:r>
    </w:p>
    <w:p w14:paraId="5D517F51">
      <w:pPr>
        <w:spacing w:before="0" w:after="0" w:line="260" w:lineRule="exact"/>
        <w:rPr>
          <w:sz w:val="36"/>
          <w:szCs w:val="40"/>
        </w:rPr>
      </w:pPr>
      <w:r>
        <w:rPr>
          <w:rFonts w:ascii="Consolas" w:hAnsi="Consolas" w:eastAsia="Consolas"/>
          <w:color w:val="2D2D2D"/>
          <w:sz w:val="22"/>
          <w:szCs w:val="40"/>
        </w:rPr>
        <w:t>DOMAIN=your-domain.com</w:t>
      </w:r>
    </w:p>
    <w:p w14:paraId="37B0A088">
      <w:pPr>
        <w:spacing w:before="0" w:after="0" w:line="260" w:lineRule="exact"/>
        <w:rPr>
          <w:sz w:val="36"/>
          <w:szCs w:val="40"/>
        </w:rPr>
      </w:pPr>
      <w:r>
        <w:rPr>
          <w:rFonts w:ascii="Consolas" w:hAnsi="Consolas" w:eastAsia="Consolas"/>
          <w:color w:val="2D2D2D"/>
          <w:sz w:val="22"/>
          <w:szCs w:val="40"/>
        </w:rPr>
        <w:t xml:space="preserve"> </w:t>
      </w:r>
    </w:p>
    <w:p w14:paraId="0627A0C4">
      <w:pPr>
        <w:spacing w:before="0" w:after="0" w:line="260" w:lineRule="exact"/>
        <w:rPr>
          <w:sz w:val="36"/>
          <w:szCs w:val="40"/>
        </w:rPr>
      </w:pPr>
      <w:r>
        <w:rPr>
          <w:rFonts w:ascii="Consolas" w:hAnsi="Consolas" w:eastAsia="Consolas"/>
          <w:color w:val="2D2D2D"/>
          <w:sz w:val="22"/>
          <w:szCs w:val="40"/>
        </w:rPr>
        <w:t># === 可选 ===</w:t>
      </w:r>
    </w:p>
    <w:p w14:paraId="6F25A035">
      <w:pPr>
        <w:spacing w:before="0" w:after="0" w:line="260" w:lineRule="exact"/>
        <w:rPr>
          <w:sz w:val="36"/>
          <w:szCs w:val="40"/>
        </w:rPr>
      </w:pPr>
      <w:r>
        <w:rPr>
          <w:rFonts w:ascii="Consolas" w:hAnsi="Consolas" w:eastAsia="Consolas"/>
          <w:color w:val="2D2D2D"/>
          <w:sz w:val="22"/>
          <w:szCs w:val="40"/>
        </w:rPr>
        <w:t xml:space="preserve"> </w:t>
      </w:r>
    </w:p>
    <w:p w14:paraId="3F07C38A">
      <w:pPr>
        <w:spacing w:before="0" w:after="0" w:line="260" w:lineRule="exact"/>
        <w:rPr>
          <w:sz w:val="36"/>
          <w:szCs w:val="40"/>
        </w:rPr>
      </w:pPr>
      <w:r>
        <w:rPr>
          <w:rFonts w:ascii="Consolas" w:hAnsi="Consolas" w:eastAsia="Consolas"/>
          <w:color w:val="2D2D2D"/>
          <w:sz w:val="22"/>
          <w:szCs w:val="40"/>
        </w:rPr>
        <w:t># 数据库名（默认 project_platform）</w:t>
      </w:r>
    </w:p>
    <w:p w14:paraId="201295FB">
      <w:pPr>
        <w:spacing w:before="0" w:after="0" w:line="260" w:lineRule="exact"/>
        <w:rPr>
          <w:sz w:val="36"/>
          <w:szCs w:val="40"/>
        </w:rPr>
      </w:pPr>
      <w:r>
        <w:rPr>
          <w:rFonts w:ascii="Consolas" w:hAnsi="Consolas" w:eastAsia="Consolas"/>
          <w:color w:val="2D2D2D"/>
          <w:sz w:val="22"/>
          <w:szCs w:val="40"/>
        </w:rPr>
        <w:t>DB_NAME=project_platform</w:t>
      </w:r>
    </w:p>
    <w:p w14:paraId="0C4F3325">
      <w:pPr>
        <w:spacing w:before="0" w:after="0" w:line="260" w:lineRule="exact"/>
        <w:rPr>
          <w:sz w:val="36"/>
          <w:szCs w:val="40"/>
        </w:rPr>
      </w:pPr>
      <w:r>
        <w:rPr>
          <w:rFonts w:ascii="Consolas" w:hAnsi="Consolas" w:eastAsia="Consolas"/>
          <w:color w:val="2D2D2D"/>
          <w:sz w:val="22"/>
          <w:szCs w:val="40"/>
        </w:rPr>
        <w:t xml:space="preserve"> </w:t>
      </w:r>
    </w:p>
    <w:p w14:paraId="20E800BF">
      <w:pPr>
        <w:rPr>
          <w:sz w:val="36"/>
          <w:szCs w:val="40"/>
        </w:rPr>
      </w:pPr>
    </w:p>
    <w:p w14:paraId="4B7F0B99">
      <w:pPr>
        <w:spacing w:before="200" w:after="40"/>
        <w:rPr>
          <w:sz w:val="36"/>
          <w:szCs w:val="40"/>
        </w:rPr>
      </w:pPr>
      <w:r>
        <w:rPr>
          <w:b/>
          <w:color w:val="1A56DB"/>
          <w:sz w:val="28"/>
          <w:szCs w:val="40"/>
        </w:rPr>
        <w:t>// .gitignore</w:t>
      </w:r>
    </w:p>
    <w:p w14:paraId="78B4E32A">
      <w:pPr>
        <w:spacing w:before="0" w:after="0" w:line="260" w:lineRule="exact"/>
        <w:rPr>
          <w:sz w:val="36"/>
          <w:szCs w:val="40"/>
        </w:rPr>
      </w:pPr>
      <w:r>
        <w:rPr>
          <w:rFonts w:ascii="Consolas" w:hAnsi="Consolas" w:eastAsia="Consolas"/>
          <w:color w:val="2D2D2D"/>
          <w:sz w:val="22"/>
          <w:szCs w:val="40"/>
        </w:rPr>
        <w:t># Python</w:t>
      </w:r>
    </w:p>
    <w:p w14:paraId="3BEA45CB">
      <w:pPr>
        <w:spacing w:before="0" w:after="0" w:line="260" w:lineRule="exact"/>
        <w:rPr>
          <w:sz w:val="36"/>
          <w:szCs w:val="40"/>
        </w:rPr>
      </w:pPr>
      <w:r>
        <w:rPr>
          <w:rFonts w:ascii="Consolas" w:hAnsi="Consolas" w:eastAsia="Consolas"/>
          <w:color w:val="2D2D2D"/>
          <w:sz w:val="22"/>
          <w:szCs w:val="40"/>
        </w:rPr>
        <w:t>__pycache__/</w:t>
      </w:r>
    </w:p>
    <w:p w14:paraId="10D827E3">
      <w:pPr>
        <w:spacing w:before="0" w:after="0" w:line="260" w:lineRule="exact"/>
        <w:rPr>
          <w:sz w:val="36"/>
          <w:szCs w:val="40"/>
        </w:rPr>
      </w:pPr>
      <w:r>
        <w:rPr>
          <w:rFonts w:ascii="Consolas" w:hAnsi="Consolas" w:eastAsia="Consolas"/>
          <w:color w:val="2D2D2D"/>
          <w:sz w:val="22"/>
          <w:szCs w:val="40"/>
        </w:rPr>
        <w:t>*.py[cod]</w:t>
      </w:r>
    </w:p>
    <w:p w14:paraId="067ECEB2">
      <w:pPr>
        <w:spacing w:before="0" w:after="0" w:line="260" w:lineRule="exact"/>
        <w:rPr>
          <w:sz w:val="36"/>
          <w:szCs w:val="40"/>
        </w:rPr>
      </w:pPr>
      <w:r>
        <w:rPr>
          <w:rFonts w:ascii="Consolas" w:hAnsi="Consolas" w:eastAsia="Consolas"/>
          <w:color w:val="2D2D2D"/>
          <w:sz w:val="22"/>
          <w:szCs w:val="40"/>
        </w:rPr>
        <w:t>*.pyo</w:t>
      </w:r>
    </w:p>
    <w:p w14:paraId="37630260">
      <w:pPr>
        <w:spacing w:before="0" w:after="0" w:line="260" w:lineRule="exact"/>
        <w:rPr>
          <w:sz w:val="36"/>
          <w:szCs w:val="40"/>
        </w:rPr>
      </w:pPr>
      <w:r>
        <w:rPr>
          <w:rFonts w:ascii="Consolas" w:hAnsi="Consolas" w:eastAsia="Consolas"/>
          <w:color w:val="2D2D2D"/>
          <w:sz w:val="22"/>
          <w:szCs w:val="40"/>
        </w:rPr>
        <w:t>*.egg-info/</w:t>
      </w:r>
    </w:p>
    <w:p w14:paraId="03FEE383">
      <w:pPr>
        <w:spacing w:before="0" w:after="0" w:line="260" w:lineRule="exact"/>
        <w:rPr>
          <w:sz w:val="36"/>
          <w:szCs w:val="40"/>
        </w:rPr>
      </w:pPr>
      <w:r>
        <w:rPr>
          <w:rFonts w:ascii="Consolas" w:hAnsi="Consolas" w:eastAsia="Consolas"/>
          <w:color w:val="2D2D2D"/>
          <w:sz w:val="22"/>
          <w:szCs w:val="40"/>
        </w:rPr>
        <w:t>dist/</w:t>
      </w:r>
    </w:p>
    <w:p w14:paraId="1775E5FC">
      <w:pPr>
        <w:spacing w:before="0" w:after="0" w:line="260" w:lineRule="exact"/>
        <w:rPr>
          <w:sz w:val="36"/>
          <w:szCs w:val="40"/>
        </w:rPr>
      </w:pPr>
      <w:r>
        <w:rPr>
          <w:rFonts w:ascii="Consolas" w:hAnsi="Consolas" w:eastAsia="Consolas"/>
          <w:color w:val="2D2D2D"/>
          <w:sz w:val="22"/>
          <w:szCs w:val="40"/>
        </w:rPr>
        <w:t>build/</w:t>
      </w:r>
    </w:p>
    <w:p w14:paraId="53E906E4">
      <w:pPr>
        <w:spacing w:before="0" w:after="0" w:line="260" w:lineRule="exact"/>
        <w:rPr>
          <w:sz w:val="36"/>
          <w:szCs w:val="40"/>
        </w:rPr>
      </w:pPr>
      <w:r>
        <w:rPr>
          <w:rFonts w:ascii="Consolas" w:hAnsi="Consolas" w:eastAsia="Consolas"/>
          <w:color w:val="2D2D2D"/>
          <w:sz w:val="22"/>
          <w:szCs w:val="40"/>
        </w:rPr>
        <w:t>*.egg</w:t>
      </w:r>
    </w:p>
    <w:p w14:paraId="7C17DDBD">
      <w:pPr>
        <w:spacing w:before="0" w:after="0" w:line="260" w:lineRule="exact"/>
        <w:rPr>
          <w:sz w:val="36"/>
          <w:szCs w:val="40"/>
        </w:rPr>
      </w:pPr>
      <w:r>
        <w:rPr>
          <w:rFonts w:ascii="Consolas" w:hAnsi="Consolas" w:eastAsia="Consolas"/>
          <w:color w:val="2D2D2D"/>
          <w:sz w:val="22"/>
          <w:szCs w:val="40"/>
        </w:rPr>
        <w:t>.eggs/</w:t>
      </w:r>
    </w:p>
    <w:p w14:paraId="255CCC82">
      <w:pPr>
        <w:spacing w:before="0" w:after="0" w:line="260" w:lineRule="exact"/>
        <w:rPr>
          <w:sz w:val="36"/>
          <w:szCs w:val="40"/>
        </w:rPr>
      </w:pPr>
      <w:r>
        <w:rPr>
          <w:rFonts w:ascii="Consolas" w:hAnsi="Consolas" w:eastAsia="Consolas"/>
          <w:color w:val="2D2D2D"/>
          <w:sz w:val="22"/>
          <w:szCs w:val="40"/>
        </w:rPr>
        <w:t>*.log</w:t>
      </w:r>
    </w:p>
    <w:p w14:paraId="6108CAA6">
      <w:pPr>
        <w:spacing w:before="0" w:after="0" w:line="260" w:lineRule="exact"/>
        <w:rPr>
          <w:sz w:val="36"/>
          <w:szCs w:val="40"/>
        </w:rPr>
      </w:pPr>
      <w:r>
        <w:rPr>
          <w:rFonts w:ascii="Consolas" w:hAnsi="Consolas" w:eastAsia="Consolas"/>
          <w:color w:val="2D2D2D"/>
          <w:sz w:val="22"/>
          <w:szCs w:val="40"/>
        </w:rPr>
        <w:t>*.pot</w:t>
      </w:r>
    </w:p>
    <w:p w14:paraId="43F94EC4">
      <w:pPr>
        <w:spacing w:before="0" w:after="0" w:line="260" w:lineRule="exact"/>
        <w:rPr>
          <w:sz w:val="36"/>
          <w:szCs w:val="40"/>
        </w:rPr>
      </w:pPr>
      <w:r>
        <w:rPr>
          <w:rFonts w:ascii="Consolas" w:hAnsi="Consolas" w:eastAsia="Consolas"/>
          <w:color w:val="2D2D2D"/>
          <w:sz w:val="22"/>
          <w:szCs w:val="40"/>
        </w:rPr>
        <w:t>*.mo</w:t>
      </w:r>
    </w:p>
    <w:p w14:paraId="370384A8">
      <w:pPr>
        <w:spacing w:before="0" w:after="0" w:line="260" w:lineRule="exact"/>
        <w:rPr>
          <w:sz w:val="36"/>
          <w:szCs w:val="40"/>
        </w:rPr>
      </w:pPr>
      <w:r>
        <w:rPr>
          <w:rFonts w:ascii="Consolas" w:hAnsi="Consolas" w:eastAsia="Consolas"/>
          <w:color w:val="2D2D2D"/>
          <w:sz w:val="22"/>
          <w:szCs w:val="40"/>
        </w:rPr>
        <w:t>*.po</w:t>
      </w:r>
    </w:p>
    <w:p w14:paraId="7A78FAB6">
      <w:pPr>
        <w:spacing w:before="0" w:after="0" w:line="260" w:lineRule="exact"/>
        <w:rPr>
          <w:sz w:val="36"/>
          <w:szCs w:val="40"/>
        </w:rPr>
      </w:pPr>
      <w:r>
        <w:rPr>
          <w:rFonts w:ascii="Consolas" w:hAnsi="Consolas" w:eastAsia="Consolas"/>
          <w:color w:val="2D2D2D"/>
          <w:sz w:val="22"/>
          <w:szCs w:val="40"/>
        </w:rPr>
        <w:t>*.db</w:t>
      </w:r>
    </w:p>
    <w:p w14:paraId="2E2BA46A">
      <w:pPr>
        <w:spacing w:before="0" w:after="0" w:line="260" w:lineRule="exact"/>
        <w:rPr>
          <w:sz w:val="36"/>
          <w:szCs w:val="40"/>
        </w:rPr>
      </w:pPr>
      <w:r>
        <w:rPr>
          <w:rFonts w:ascii="Consolas" w:hAnsi="Consolas" w:eastAsia="Consolas"/>
          <w:color w:val="2D2D2D"/>
          <w:sz w:val="22"/>
          <w:szCs w:val="40"/>
        </w:rPr>
        <w:t>*.sqlite3</w:t>
      </w:r>
    </w:p>
    <w:p w14:paraId="4FDC81B1">
      <w:pPr>
        <w:spacing w:before="0" w:after="0" w:line="260" w:lineRule="exact"/>
        <w:rPr>
          <w:sz w:val="36"/>
          <w:szCs w:val="40"/>
        </w:rPr>
      </w:pPr>
      <w:r>
        <w:rPr>
          <w:rFonts w:ascii="Consolas" w:hAnsi="Consolas" w:eastAsia="Consolas"/>
          <w:color w:val="2D2D2D"/>
          <w:sz w:val="22"/>
          <w:szCs w:val="40"/>
        </w:rPr>
        <w:t xml:space="preserve"> </w:t>
      </w:r>
    </w:p>
    <w:p w14:paraId="36C9D14F">
      <w:pPr>
        <w:spacing w:before="0" w:after="0" w:line="260" w:lineRule="exact"/>
        <w:rPr>
          <w:sz w:val="36"/>
          <w:szCs w:val="40"/>
        </w:rPr>
      </w:pPr>
      <w:r>
        <w:rPr>
          <w:rFonts w:ascii="Consolas" w:hAnsi="Consolas" w:eastAsia="Consolas"/>
          <w:color w:val="2D2D2D"/>
          <w:sz w:val="22"/>
          <w:szCs w:val="40"/>
        </w:rPr>
        <w:t># Django</w:t>
      </w:r>
    </w:p>
    <w:p w14:paraId="180B8080">
      <w:pPr>
        <w:spacing w:before="0" w:after="0" w:line="260" w:lineRule="exact"/>
        <w:rPr>
          <w:sz w:val="36"/>
          <w:szCs w:val="40"/>
        </w:rPr>
      </w:pPr>
      <w:r>
        <w:rPr>
          <w:rFonts w:ascii="Consolas" w:hAnsi="Consolas" w:eastAsia="Consolas"/>
          <w:color w:val="2D2D2D"/>
          <w:sz w:val="22"/>
          <w:szCs w:val="40"/>
        </w:rPr>
        <w:t>media/</w:t>
      </w:r>
    </w:p>
    <w:p w14:paraId="1D82B441">
      <w:pPr>
        <w:spacing w:before="0" w:after="0" w:line="260" w:lineRule="exact"/>
        <w:rPr>
          <w:sz w:val="36"/>
          <w:szCs w:val="40"/>
        </w:rPr>
      </w:pPr>
      <w:r>
        <w:rPr>
          <w:rFonts w:ascii="Consolas" w:hAnsi="Consolas" w:eastAsia="Consolas"/>
          <w:color w:val="2D2D2D"/>
          <w:sz w:val="22"/>
          <w:szCs w:val="40"/>
        </w:rPr>
        <w:t>staticfiles/</w:t>
      </w:r>
    </w:p>
    <w:p w14:paraId="60EEC000">
      <w:pPr>
        <w:spacing w:before="0" w:after="0" w:line="260" w:lineRule="exact"/>
        <w:rPr>
          <w:sz w:val="36"/>
          <w:szCs w:val="40"/>
        </w:rPr>
      </w:pPr>
      <w:r>
        <w:rPr>
          <w:rFonts w:ascii="Consolas" w:hAnsi="Consolas" w:eastAsia="Consolas"/>
          <w:color w:val="2D2D2D"/>
          <w:sz w:val="22"/>
          <w:szCs w:val="40"/>
        </w:rPr>
        <w:t xml:space="preserve"> </w:t>
      </w:r>
    </w:p>
    <w:p w14:paraId="3CB0B3A7">
      <w:pPr>
        <w:spacing w:before="0" w:after="0" w:line="260" w:lineRule="exact"/>
        <w:rPr>
          <w:sz w:val="36"/>
          <w:szCs w:val="40"/>
        </w:rPr>
      </w:pPr>
      <w:r>
        <w:rPr>
          <w:rFonts w:ascii="Consolas" w:hAnsi="Consolas" w:eastAsia="Consolas"/>
          <w:color w:val="2D2D2D"/>
          <w:sz w:val="22"/>
          <w:szCs w:val="40"/>
        </w:rPr>
        <w:t># Virtualenv</w:t>
      </w:r>
    </w:p>
    <w:p w14:paraId="1839C1E5">
      <w:pPr>
        <w:spacing w:before="0" w:after="0" w:line="260" w:lineRule="exact"/>
        <w:rPr>
          <w:sz w:val="36"/>
          <w:szCs w:val="40"/>
        </w:rPr>
      </w:pPr>
      <w:r>
        <w:rPr>
          <w:rFonts w:ascii="Consolas" w:hAnsi="Consolas" w:eastAsia="Consolas"/>
          <w:color w:val="2D2D2D"/>
          <w:sz w:val="22"/>
          <w:szCs w:val="40"/>
        </w:rPr>
        <w:t>venv/</w:t>
      </w:r>
    </w:p>
    <w:p w14:paraId="2E3EAD92">
      <w:pPr>
        <w:spacing w:before="0" w:after="0" w:line="260" w:lineRule="exact"/>
        <w:rPr>
          <w:sz w:val="36"/>
          <w:szCs w:val="40"/>
        </w:rPr>
      </w:pPr>
      <w:r>
        <w:rPr>
          <w:rFonts w:ascii="Consolas" w:hAnsi="Consolas" w:eastAsia="Consolas"/>
          <w:color w:val="2D2D2D"/>
          <w:sz w:val="22"/>
          <w:szCs w:val="40"/>
        </w:rPr>
        <w:t>.venv/</w:t>
      </w:r>
    </w:p>
    <w:p w14:paraId="295EB021">
      <w:pPr>
        <w:spacing w:before="0" w:after="0" w:line="260" w:lineRule="exact"/>
        <w:rPr>
          <w:sz w:val="36"/>
          <w:szCs w:val="40"/>
        </w:rPr>
      </w:pPr>
      <w:r>
        <w:rPr>
          <w:rFonts w:ascii="Consolas" w:hAnsi="Consolas" w:eastAsia="Consolas"/>
          <w:color w:val="2D2D2D"/>
          <w:sz w:val="22"/>
          <w:szCs w:val="40"/>
        </w:rPr>
        <w:t>env/</w:t>
      </w:r>
    </w:p>
    <w:p w14:paraId="157AECE3">
      <w:pPr>
        <w:spacing w:before="0" w:after="0" w:line="260" w:lineRule="exact"/>
        <w:rPr>
          <w:sz w:val="36"/>
          <w:szCs w:val="40"/>
        </w:rPr>
      </w:pPr>
      <w:r>
        <w:rPr>
          <w:rFonts w:ascii="Consolas" w:hAnsi="Consolas" w:eastAsia="Consolas"/>
          <w:color w:val="2D2D2D"/>
          <w:sz w:val="22"/>
          <w:szCs w:val="40"/>
        </w:rPr>
        <w:t xml:space="preserve"> </w:t>
      </w:r>
    </w:p>
    <w:p w14:paraId="0FA4F7CA">
      <w:pPr>
        <w:spacing w:before="0" w:after="0" w:line="260" w:lineRule="exact"/>
        <w:rPr>
          <w:sz w:val="36"/>
          <w:szCs w:val="40"/>
        </w:rPr>
      </w:pPr>
      <w:r>
        <w:rPr>
          <w:rFonts w:ascii="Consolas" w:hAnsi="Consolas" w:eastAsia="Consolas"/>
          <w:color w:val="2D2D2D"/>
          <w:sz w:val="22"/>
          <w:szCs w:val="40"/>
        </w:rPr>
        <w:t># Env（不把密钥提交进仓库）</w:t>
      </w:r>
    </w:p>
    <w:p w14:paraId="2650BD24">
      <w:pPr>
        <w:spacing w:before="0" w:after="0" w:line="260" w:lineRule="exact"/>
        <w:rPr>
          <w:sz w:val="36"/>
          <w:szCs w:val="40"/>
        </w:rPr>
      </w:pPr>
      <w:r>
        <w:rPr>
          <w:rFonts w:ascii="Consolas" w:hAnsi="Consolas" w:eastAsia="Consolas"/>
          <w:color w:val="2D2D2D"/>
          <w:sz w:val="22"/>
          <w:szCs w:val="40"/>
        </w:rPr>
        <w:t>.env</w:t>
      </w:r>
    </w:p>
    <w:p w14:paraId="4FEE539C">
      <w:pPr>
        <w:spacing w:before="0" w:after="0" w:line="260" w:lineRule="exact"/>
        <w:rPr>
          <w:sz w:val="36"/>
          <w:szCs w:val="40"/>
        </w:rPr>
      </w:pPr>
      <w:r>
        <w:rPr>
          <w:rFonts w:ascii="Consolas" w:hAnsi="Consolas" w:eastAsia="Consolas"/>
          <w:color w:val="2D2D2D"/>
          <w:sz w:val="22"/>
          <w:szCs w:val="40"/>
        </w:rPr>
        <w:t>.env.*</w:t>
      </w:r>
    </w:p>
    <w:p w14:paraId="2C708688">
      <w:pPr>
        <w:spacing w:before="0" w:after="0" w:line="260" w:lineRule="exact"/>
        <w:rPr>
          <w:sz w:val="36"/>
          <w:szCs w:val="40"/>
        </w:rPr>
      </w:pPr>
      <w:r>
        <w:rPr>
          <w:rFonts w:ascii="Consolas" w:hAnsi="Consolas" w:eastAsia="Consolas"/>
          <w:color w:val="2D2D2D"/>
          <w:sz w:val="22"/>
          <w:szCs w:val="40"/>
        </w:rPr>
        <w:t>.env.local</w:t>
      </w:r>
    </w:p>
    <w:p w14:paraId="00F4EF4A">
      <w:pPr>
        <w:spacing w:before="0" w:after="0" w:line="260" w:lineRule="exact"/>
        <w:rPr>
          <w:sz w:val="36"/>
          <w:szCs w:val="40"/>
        </w:rPr>
      </w:pPr>
      <w:r>
        <w:rPr>
          <w:rFonts w:ascii="Consolas" w:hAnsi="Consolas" w:eastAsia="Consolas"/>
          <w:color w:val="2D2D2D"/>
          <w:sz w:val="22"/>
          <w:szCs w:val="40"/>
        </w:rPr>
        <w:t xml:space="preserve"> </w:t>
      </w:r>
    </w:p>
    <w:p w14:paraId="6E880D29">
      <w:pPr>
        <w:spacing w:before="0" w:after="0" w:line="260" w:lineRule="exact"/>
        <w:rPr>
          <w:sz w:val="36"/>
          <w:szCs w:val="40"/>
        </w:rPr>
      </w:pPr>
      <w:r>
        <w:rPr>
          <w:rFonts w:ascii="Consolas" w:hAnsi="Consolas" w:eastAsia="Consolas"/>
          <w:color w:val="2D2D2D"/>
          <w:sz w:val="22"/>
          <w:szCs w:val="40"/>
        </w:rPr>
        <w:t># Node</w:t>
      </w:r>
    </w:p>
    <w:p w14:paraId="1B60EEAE">
      <w:pPr>
        <w:spacing w:before="0" w:after="0" w:line="260" w:lineRule="exact"/>
        <w:rPr>
          <w:sz w:val="36"/>
          <w:szCs w:val="40"/>
        </w:rPr>
      </w:pPr>
      <w:r>
        <w:rPr>
          <w:rFonts w:ascii="Consolas" w:hAnsi="Consolas" w:eastAsia="Consolas"/>
          <w:color w:val="2D2D2D"/>
          <w:sz w:val="22"/>
          <w:szCs w:val="40"/>
        </w:rPr>
        <w:t>node_modules/</w:t>
      </w:r>
    </w:p>
    <w:p w14:paraId="46FA13A2">
      <w:pPr>
        <w:spacing w:before="0" w:after="0" w:line="260" w:lineRule="exact"/>
        <w:rPr>
          <w:sz w:val="36"/>
          <w:szCs w:val="40"/>
        </w:rPr>
      </w:pPr>
      <w:r>
        <w:rPr>
          <w:rFonts w:ascii="Consolas" w:hAnsi="Consolas" w:eastAsia="Consolas"/>
          <w:color w:val="2D2D2D"/>
          <w:sz w:val="22"/>
          <w:szCs w:val="40"/>
        </w:rPr>
        <w:t>npm-debug.log*</w:t>
      </w:r>
    </w:p>
    <w:p w14:paraId="47F6DCEF">
      <w:pPr>
        <w:spacing w:before="0" w:after="0" w:line="260" w:lineRule="exact"/>
        <w:rPr>
          <w:sz w:val="36"/>
          <w:szCs w:val="40"/>
        </w:rPr>
      </w:pPr>
      <w:r>
        <w:rPr>
          <w:rFonts w:ascii="Consolas" w:hAnsi="Consolas" w:eastAsia="Consolas"/>
          <w:color w:val="2D2D2D"/>
          <w:sz w:val="22"/>
          <w:szCs w:val="40"/>
        </w:rPr>
        <w:t>yarn-debug.log*</w:t>
      </w:r>
    </w:p>
    <w:p w14:paraId="073184B4">
      <w:pPr>
        <w:spacing w:before="0" w:after="0" w:line="260" w:lineRule="exact"/>
        <w:rPr>
          <w:sz w:val="36"/>
          <w:szCs w:val="40"/>
        </w:rPr>
      </w:pPr>
      <w:r>
        <w:rPr>
          <w:rFonts w:ascii="Consolas" w:hAnsi="Consolas" w:eastAsia="Consolas"/>
          <w:color w:val="2D2D2D"/>
          <w:sz w:val="22"/>
          <w:szCs w:val="40"/>
        </w:rPr>
        <w:t>yarn-error.log*</w:t>
      </w:r>
    </w:p>
    <w:p w14:paraId="2E188E69">
      <w:pPr>
        <w:spacing w:before="0" w:after="0" w:line="260" w:lineRule="exact"/>
        <w:rPr>
          <w:sz w:val="36"/>
          <w:szCs w:val="40"/>
        </w:rPr>
      </w:pPr>
      <w:r>
        <w:rPr>
          <w:rFonts w:ascii="Consolas" w:hAnsi="Consolas" w:eastAsia="Consolas"/>
          <w:color w:val="2D2D2D"/>
          <w:sz w:val="22"/>
          <w:szCs w:val="40"/>
        </w:rPr>
        <w:t>.pnpm-debug.log*</w:t>
      </w:r>
    </w:p>
    <w:p w14:paraId="184E5218">
      <w:pPr>
        <w:spacing w:before="0" w:after="0" w:line="260" w:lineRule="exact"/>
        <w:rPr>
          <w:sz w:val="36"/>
          <w:szCs w:val="40"/>
        </w:rPr>
      </w:pPr>
      <w:r>
        <w:rPr>
          <w:rFonts w:ascii="Consolas" w:hAnsi="Consolas" w:eastAsia="Consolas"/>
          <w:color w:val="2D2D2D"/>
          <w:sz w:val="22"/>
          <w:szCs w:val="40"/>
        </w:rPr>
        <w:t>dist/</w:t>
      </w:r>
    </w:p>
    <w:p w14:paraId="10AE206C">
      <w:pPr>
        <w:spacing w:before="0" w:after="0" w:line="260" w:lineRule="exact"/>
        <w:rPr>
          <w:sz w:val="36"/>
          <w:szCs w:val="40"/>
        </w:rPr>
      </w:pPr>
      <w:r>
        <w:rPr>
          <w:rFonts w:ascii="Consolas" w:hAnsi="Consolas" w:eastAsia="Consolas"/>
          <w:color w:val="2D2D2D"/>
          <w:sz w:val="22"/>
          <w:szCs w:val="40"/>
        </w:rPr>
        <w:t xml:space="preserve"> </w:t>
      </w:r>
    </w:p>
    <w:p w14:paraId="600B02EC">
      <w:pPr>
        <w:spacing w:before="0" w:after="0" w:line="260" w:lineRule="exact"/>
        <w:rPr>
          <w:sz w:val="36"/>
          <w:szCs w:val="40"/>
        </w:rPr>
      </w:pPr>
      <w:r>
        <w:rPr>
          <w:rFonts w:ascii="Consolas" w:hAnsi="Consolas" w:eastAsia="Consolas"/>
          <w:color w:val="2D2D2D"/>
          <w:sz w:val="22"/>
          <w:szCs w:val="40"/>
        </w:rPr>
        <w:t># IDE</w:t>
      </w:r>
    </w:p>
    <w:p w14:paraId="3C7DB911">
      <w:pPr>
        <w:spacing w:before="0" w:after="0" w:line="260" w:lineRule="exact"/>
        <w:rPr>
          <w:sz w:val="36"/>
          <w:szCs w:val="40"/>
        </w:rPr>
      </w:pPr>
      <w:r>
        <w:rPr>
          <w:rFonts w:ascii="Consolas" w:hAnsi="Consolas" w:eastAsia="Consolas"/>
          <w:color w:val="2D2D2D"/>
          <w:sz w:val="22"/>
          <w:szCs w:val="40"/>
        </w:rPr>
        <w:t>.vscode/</w:t>
      </w:r>
    </w:p>
    <w:p w14:paraId="2F662F6A">
      <w:pPr>
        <w:spacing w:before="0" w:after="0" w:line="260" w:lineRule="exact"/>
        <w:rPr>
          <w:sz w:val="36"/>
          <w:szCs w:val="40"/>
        </w:rPr>
      </w:pPr>
      <w:r>
        <w:rPr>
          <w:rFonts w:ascii="Consolas" w:hAnsi="Consolas" w:eastAsia="Consolas"/>
          <w:color w:val="2D2D2D"/>
          <w:sz w:val="22"/>
          <w:szCs w:val="40"/>
        </w:rPr>
        <w:t>.idea/</w:t>
      </w:r>
    </w:p>
    <w:p w14:paraId="62D4AD5B">
      <w:pPr>
        <w:spacing w:before="0" w:after="0" w:line="260" w:lineRule="exact"/>
        <w:rPr>
          <w:sz w:val="36"/>
          <w:szCs w:val="40"/>
        </w:rPr>
      </w:pPr>
      <w:r>
        <w:rPr>
          <w:rFonts w:ascii="Consolas" w:hAnsi="Consolas" w:eastAsia="Consolas"/>
          <w:color w:val="2D2D2D"/>
          <w:sz w:val="22"/>
          <w:szCs w:val="40"/>
        </w:rPr>
        <w:t>*.swp</w:t>
      </w:r>
    </w:p>
    <w:p w14:paraId="2B0054AE">
      <w:pPr>
        <w:spacing w:before="0" w:after="0" w:line="260" w:lineRule="exact"/>
        <w:rPr>
          <w:sz w:val="36"/>
          <w:szCs w:val="40"/>
        </w:rPr>
      </w:pPr>
      <w:r>
        <w:rPr>
          <w:rFonts w:ascii="Consolas" w:hAnsi="Consolas" w:eastAsia="Consolas"/>
          <w:color w:val="2D2D2D"/>
          <w:sz w:val="22"/>
          <w:szCs w:val="40"/>
        </w:rPr>
        <w:t>*.swo</w:t>
      </w:r>
    </w:p>
    <w:p w14:paraId="4091AF4A">
      <w:pPr>
        <w:spacing w:before="0" w:after="0" w:line="260" w:lineRule="exact"/>
        <w:rPr>
          <w:sz w:val="36"/>
          <w:szCs w:val="40"/>
        </w:rPr>
      </w:pPr>
      <w:r>
        <w:rPr>
          <w:rFonts w:ascii="Consolas" w:hAnsi="Consolas" w:eastAsia="Consolas"/>
          <w:color w:val="2D2D2D"/>
          <w:sz w:val="22"/>
          <w:szCs w:val="40"/>
        </w:rPr>
        <w:t>*~</w:t>
      </w:r>
    </w:p>
    <w:p w14:paraId="084EF9C5">
      <w:pPr>
        <w:spacing w:before="0" w:after="0" w:line="260" w:lineRule="exact"/>
        <w:rPr>
          <w:sz w:val="36"/>
          <w:szCs w:val="40"/>
        </w:rPr>
      </w:pPr>
      <w:r>
        <w:rPr>
          <w:rFonts w:ascii="Consolas" w:hAnsi="Consolas" w:eastAsia="Consolas"/>
          <w:color w:val="2D2D2D"/>
          <w:sz w:val="22"/>
          <w:szCs w:val="40"/>
        </w:rPr>
        <w:t xml:space="preserve"> </w:t>
      </w:r>
    </w:p>
    <w:p w14:paraId="61C91238">
      <w:pPr>
        <w:spacing w:before="0" w:after="0" w:line="260" w:lineRule="exact"/>
        <w:rPr>
          <w:sz w:val="36"/>
          <w:szCs w:val="40"/>
        </w:rPr>
      </w:pPr>
      <w:r>
        <w:rPr>
          <w:rFonts w:ascii="Consolas" w:hAnsi="Consolas" w:eastAsia="Consolas"/>
          <w:color w:val="2D2D2D"/>
          <w:sz w:val="22"/>
          <w:szCs w:val="40"/>
        </w:rPr>
        <w:t># OS</w:t>
      </w:r>
    </w:p>
    <w:p w14:paraId="387183BB">
      <w:pPr>
        <w:spacing w:before="0" w:after="0" w:line="260" w:lineRule="exact"/>
        <w:rPr>
          <w:sz w:val="36"/>
          <w:szCs w:val="40"/>
        </w:rPr>
      </w:pPr>
      <w:r>
        <w:rPr>
          <w:rFonts w:ascii="Consolas" w:hAnsi="Consolas" w:eastAsia="Consolas"/>
          <w:color w:val="2D2D2D"/>
          <w:sz w:val="22"/>
          <w:szCs w:val="40"/>
        </w:rPr>
        <w:t>.DS_Store</w:t>
      </w:r>
    </w:p>
    <w:p w14:paraId="703C2CA2">
      <w:pPr>
        <w:spacing w:before="0" w:after="0" w:line="260" w:lineRule="exact"/>
        <w:rPr>
          <w:sz w:val="36"/>
          <w:szCs w:val="40"/>
        </w:rPr>
      </w:pPr>
      <w:r>
        <w:rPr>
          <w:rFonts w:ascii="Consolas" w:hAnsi="Consolas" w:eastAsia="Consolas"/>
          <w:color w:val="2D2D2D"/>
          <w:sz w:val="22"/>
          <w:szCs w:val="40"/>
        </w:rPr>
        <w:t>Thumbs.db</w:t>
      </w:r>
    </w:p>
    <w:p w14:paraId="0FF48EAD">
      <w:pPr>
        <w:spacing w:before="0" w:after="0" w:line="260" w:lineRule="exact"/>
        <w:rPr>
          <w:sz w:val="36"/>
          <w:szCs w:val="40"/>
        </w:rPr>
      </w:pPr>
      <w:r>
        <w:rPr>
          <w:rFonts w:ascii="Consolas" w:hAnsi="Consolas" w:eastAsia="Consolas"/>
          <w:color w:val="2D2D2D"/>
          <w:sz w:val="22"/>
          <w:szCs w:val="40"/>
        </w:rPr>
        <w:t>Desktop.ini</w:t>
      </w:r>
    </w:p>
    <w:p w14:paraId="3EA49487">
      <w:pPr>
        <w:spacing w:before="0" w:after="0" w:line="260" w:lineRule="exact"/>
        <w:rPr>
          <w:sz w:val="36"/>
          <w:szCs w:val="40"/>
        </w:rPr>
      </w:pPr>
      <w:r>
        <w:rPr>
          <w:rFonts w:ascii="Consolas" w:hAnsi="Consolas" w:eastAsia="Consolas"/>
          <w:color w:val="2D2D2D"/>
          <w:sz w:val="22"/>
          <w:szCs w:val="40"/>
        </w:rPr>
        <w:t xml:space="preserve"> </w:t>
      </w:r>
    </w:p>
    <w:p w14:paraId="4352AFB7">
      <w:pPr>
        <w:spacing w:before="0" w:after="0" w:line="260" w:lineRule="exact"/>
        <w:rPr>
          <w:sz w:val="36"/>
          <w:szCs w:val="40"/>
        </w:rPr>
      </w:pPr>
      <w:r>
        <w:rPr>
          <w:rFonts w:ascii="Consolas" w:hAnsi="Consolas" w:eastAsia="Consolas"/>
          <w:color w:val="2D2D2D"/>
          <w:sz w:val="22"/>
          <w:szCs w:val="40"/>
        </w:rPr>
        <w:t># Docker</w:t>
      </w:r>
    </w:p>
    <w:p w14:paraId="76D0A422">
      <w:pPr>
        <w:spacing w:before="0" w:after="0" w:line="260" w:lineRule="exact"/>
        <w:rPr>
          <w:sz w:val="36"/>
          <w:szCs w:val="40"/>
        </w:rPr>
      </w:pPr>
      <w:r>
        <w:rPr>
          <w:rFonts w:ascii="Consolas" w:hAnsi="Consolas" w:eastAsia="Consolas"/>
          <w:color w:val="2D2D2D"/>
          <w:sz w:val="22"/>
          <w:szCs w:val="40"/>
        </w:rPr>
        <w:t>*.tar</w:t>
      </w:r>
    </w:p>
    <w:p w14:paraId="527A31B7">
      <w:pPr>
        <w:spacing w:before="0" w:after="0" w:line="260" w:lineRule="exact"/>
        <w:rPr>
          <w:sz w:val="36"/>
          <w:szCs w:val="40"/>
        </w:rPr>
      </w:pPr>
      <w:r>
        <w:rPr>
          <w:rFonts w:ascii="Consolas" w:hAnsi="Consolas" w:eastAsia="Consolas"/>
          <w:color w:val="2D2D2D"/>
          <w:sz w:val="22"/>
          <w:szCs w:val="40"/>
        </w:rPr>
        <w:t>mysql_data/</w:t>
      </w:r>
    </w:p>
    <w:p w14:paraId="07006685">
      <w:pPr>
        <w:spacing w:before="0" w:after="0" w:line="260" w:lineRule="exact"/>
        <w:rPr>
          <w:sz w:val="36"/>
          <w:szCs w:val="40"/>
        </w:rPr>
      </w:pPr>
      <w:r>
        <w:rPr>
          <w:rFonts w:ascii="Consolas" w:hAnsi="Consolas" w:eastAsia="Consolas"/>
          <w:color w:val="2D2D2D"/>
          <w:sz w:val="22"/>
          <w:szCs w:val="40"/>
        </w:rPr>
        <w:t xml:space="preserve"> </w:t>
      </w:r>
    </w:p>
    <w:p w14:paraId="5C8043CE">
      <w:pPr>
        <w:spacing w:before="0" w:after="0" w:line="260" w:lineRule="exact"/>
        <w:rPr>
          <w:sz w:val="36"/>
          <w:szCs w:val="40"/>
        </w:rPr>
      </w:pPr>
      <w:r>
        <w:rPr>
          <w:rFonts w:ascii="Consolas" w:hAnsi="Consolas" w:eastAsia="Consolas"/>
          <w:color w:val="2D2D2D"/>
          <w:sz w:val="22"/>
          <w:szCs w:val="40"/>
        </w:rPr>
        <w:t># Other</w:t>
      </w:r>
    </w:p>
    <w:p w14:paraId="0CD28696">
      <w:pPr>
        <w:spacing w:before="0" w:after="0" w:line="260" w:lineRule="exact"/>
        <w:rPr>
          <w:sz w:val="36"/>
          <w:szCs w:val="40"/>
        </w:rPr>
      </w:pPr>
      <w:r>
        <w:rPr>
          <w:rFonts w:ascii="Consolas" w:hAnsi="Consolas" w:eastAsia="Consolas"/>
          <w:color w:val="2D2D2D"/>
          <w:sz w:val="22"/>
          <w:szCs w:val="40"/>
        </w:rPr>
        <w:t>*.tmp</w:t>
      </w:r>
    </w:p>
    <w:p w14:paraId="0B43612D">
      <w:pPr>
        <w:spacing w:before="0" w:after="0" w:line="260" w:lineRule="exact"/>
        <w:rPr>
          <w:sz w:val="36"/>
          <w:szCs w:val="40"/>
        </w:rPr>
      </w:pPr>
      <w:r>
        <w:rPr>
          <w:rFonts w:ascii="Consolas" w:hAnsi="Consolas" w:eastAsia="Consolas"/>
          <w:color w:val="2D2D2D"/>
          <w:sz w:val="22"/>
          <w:szCs w:val="40"/>
        </w:rPr>
        <w:t>*.temp</w:t>
      </w:r>
    </w:p>
    <w:p w14:paraId="4A98AB74">
      <w:pPr>
        <w:spacing w:before="0" w:after="0" w:line="260" w:lineRule="exact"/>
        <w:rPr>
          <w:sz w:val="36"/>
          <w:szCs w:val="40"/>
        </w:rPr>
      </w:pPr>
      <w:r>
        <w:rPr>
          <w:rFonts w:ascii="Consolas" w:hAnsi="Consolas" w:eastAsia="Consolas"/>
          <w:color w:val="2D2D2D"/>
          <w:sz w:val="22"/>
          <w:szCs w:val="40"/>
        </w:rPr>
        <w:t>.cache/</w:t>
      </w:r>
    </w:p>
    <w:p w14:paraId="1ABE1141">
      <w:pPr>
        <w:spacing w:before="0" w:after="0" w:line="260" w:lineRule="exact"/>
        <w:rPr>
          <w:sz w:val="36"/>
          <w:szCs w:val="40"/>
        </w:rPr>
      </w:pPr>
      <w:r>
        <w:rPr>
          <w:rFonts w:ascii="Consolas" w:hAnsi="Consolas" w:eastAsia="Consolas"/>
          <w:color w:val="2D2D2D"/>
          <w:sz w:val="22"/>
          <w:szCs w:val="40"/>
        </w:rPr>
        <w:t>coverage/</w:t>
      </w:r>
    </w:p>
    <w:p w14:paraId="103C9C27">
      <w:pPr>
        <w:spacing w:before="0" w:after="0" w:line="260" w:lineRule="exact"/>
        <w:rPr>
          <w:sz w:val="36"/>
          <w:szCs w:val="40"/>
        </w:rPr>
      </w:pPr>
      <w:r>
        <w:rPr>
          <w:rFonts w:ascii="Consolas" w:hAnsi="Consolas" w:eastAsia="Consolas"/>
          <w:color w:val="2D2D2D"/>
          <w:sz w:val="22"/>
          <w:szCs w:val="40"/>
        </w:rPr>
        <w:t>htmlcov/</w:t>
      </w:r>
    </w:p>
    <w:p w14:paraId="183D1618">
      <w:pPr>
        <w:spacing w:before="0" w:after="0" w:line="260" w:lineRule="exact"/>
        <w:rPr>
          <w:sz w:val="36"/>
          <w:szCs w:val="40"/>
        </w:rPr>
      </w:pPr>
      <w:r>
        <w:rPr>
          <w:rFonts w:ascii="Consolas" w:hAnsi="Consolas" w:eastAsia="Consolas"/>
          <w:color w:val="2D2D2D"/>
          <w:sz w:val="22"/>
          <w:szCs w:val="40"/>
        </w:rPr>
        <w:t>.coverage</w:t>
      </w:r>
    </w:p>
    <w:p w14:paraId="3830DB80">
      <w:pPr>
        <w:spacing w:before="0" w:after="0" w:line="260" w:lineRule="exact"/>
        <w:rPr>
          <w:sz w:val="36"/>
          <w:szCs w:val="40"/>
        </w:rPr>
      </w:pPr>
      <w:r>
        <w:rPr>
          <w:rFonts w:ascii="Consolas" w:hAnsi="Consolas" w:eastAsia="Consolas"/>
          <w:color w:val="2D2D2D"/>
          <w:sz w:val="22"/>
          <w:szCs w:val="40"/>
        </w:rPr>
        <w:t xml:space="preserve"> </w:t>
      </w:r>
    </w:p>
    <w:p w14:paraId="10A19ABF">
      <w:pPr>
        <w:rPr>
          <w:sz w:val="36"/>
          <w:szCs w:val="40"/>
        </w:rPr>
      </w:pPr>
    </w:p>
    <w:p w14:paraId="7686053C">
      <w:pPr>
        <w:spacing w:before="200" w:after="40"/>
        <w:rPr>
          <w:sz w:val="36"/>
          <w:szCs w:val="40"/>
        </w:rPr>
      </w:pPr>
      <w:r>
        <w:rPr>
          <w:b/>
          <w:color w:val="1A56DB"/>
          <w:sz w:val="28"/>
          <w:szCs w:val="40"/>
        </w:rPr>
        <w:t>// README.md</w:t>
      </w:r>
    </w:p>
    <w:p w14:paraId="61BD8A46">
      <w:pPr>
        <w:spacing w:before="0" w:after="0" w:line="260" w:lineRule="exact"/>
        <w:rPr>
          <w:sz w:val="36"/>
          <w:szCs w:val="40"/>
        </w:rPr>
      </w:pPr>
      <w:r>
        <w:rPr>
          <w:rFonts w:ascii="Consolas" w:hAnsi="Consolas" w:eastAsia="Consolas"/>
          <w:color w:val="2D2D2D"/>
          <w:sz w:val="22"/>
          <w:szCs w:val="40"/>
        </w:rPr>
        <w:t># 软件项目管理平台</w:t>
      </w:r>
    </w:p>
    <w:p w14:paraId="5EE8923A">
      <w:pPr>
        <w:spacing w:before="0" w:after="0" w:line="260" w:lineRule="exact"/>
        <w:rPr>
          <w:sz w:val="36"/>
          <w:szCs w:val="40"/>
        </w:rPr>
      </w:pPr>
      <w:r>
        <w:rPr>
          <w:rFonts w:ascii="Consolas" w:hAnsi="Consolas" w:eastAsia="Consolas"/>
          <w:color w:val="2D2D2D"/>
          <w:sz w:val="22"/>
          <w:szCs w:val="40"/>
        </w:rPr>
        <w:t>软件工程理论与实践课程设计项目</w:t>
      </w:r>
    </w:p>
    <w:p w14:paraId="5DE68ADC">
      <w:pPr>
        <w:spacing w:before="0" w:after="0" w:line="260" w:lineRule="exact"/>
        <w:rPr>
          <w:sz w:val="36"/>
          <w:szCs w:val="40"/>
        </w:rPr>
      </w:pPr>
      <w:r>
        <w:rPr>
          <w:rFonts w:ascii="Consolas" w:hAnsi="Consolas" w:eastAsia="Consolas"/>
          <w:color w:val="2D2D2D"/>
          <w:sz w:val="22"/>
          <w:szCs w:val="40"/>
        </w:rPr>
        <w:t xml:space="preserve"> </w:t>
      </w:r>
    </w:p>
    <w:p w14:paraId="0DE4D51D">
      <w:pPr>
        <w:spacing w:before="0" w:after="0" w:line="260" w:lineRule="exact"/>
        <w:rPr>
          <w:sz w:val="36"/>
          <w:szCs w:val="40"/>
        </w:rPr>
      </w:pPr>
      <w:r>
        <w:rPr>
          <w:rFonts w:ascii="Consolas" w:hAnsi="Consolas" w:eastAsia="Consolas"/>
          <w:color w:val="2D2D2D"/>
          <w:sz w:val="22"/>
          <w:szCs w:val="40"/>
        </w:rPr>
        <w:t>## 项目信息</w:t>
      </w:r>
    </w:p>
    <w:p w14:paraId="2A891079">
      <w:pPr>
        <w:spacing w:before="0" w:after="0" w:line="260" w:lineRule="exact"/>
        <w:rPr>
          <w:sz w:val="36"/>
          <w:szCs w:val="40"/>
        </w:rPr>
      </w:pPr>
      <w:r>
        <w:rPr>
          <w:rFonts w:ascii="Consolas" w:hAnsi="Consolas" w:eastAsia="Consolas"/>
          <w:color w:val="2D2D2D"/>
          <w:sz w:val="22"/>
          <w:szCs w:val="40"/>
        </w:rPr>
        <w:t>- 项目名称：软件项目管理平台</w:t>
      </w:r>
    </w:p>
    <w:p w14:paraId="7BCA7457">
      <w:pPr>
        <w:spacing w:before="0" w:after="0" w:line="260" w:lineRule="exact"/>
        <w:rPr>
          <w:sz w:val="36"/>
          <w:szCs w:val="40"/>
        </w:rPr>
      </w:pPr>
      <w:r>
        <w:rPr>
          <w:rFonts w:ascii="Consolas" w:hAnsi="Consolas" w:eastAsia="Consolas"/>
          <w:color w:val="2D2D2D"/>
          <w:sz w:val="22"/>
          <w:szCs w:val="40"/>
        </w:rPr>
        <w:t>- 项目描述：基于Web的项目管理系统，支持多项目管理、甘特图、任务跟踪、看板、团队协作。</w:t>
      </w:r>
    </w:p>
    <w:p w14:paraId="0718CD3E">
      <w:pPr>
        <w:spacing w:before="0" w:after="0" w:line="260" w:lineRule="exact"/>
        <w:rPr>
          <w:sz w:val="36"/>
          <w:szCs w:val="40"/>
        </w:rPr>
      </w:pPr>
      <w:r>
        <w:rPr>
          <w:rFonts w:ascii="Consolas" w:hAnsi="Consolas" w:eastAsia="Consolas"/>
          <w:color w:val="2D2D2D"/>
          <w:sz w:val="22"/>
          <w:szCs w:val="40"/>
        </w:rPr>
        <w:t>- 开发模式：前后端分离</w:t>
      </w:r>
    </w:p>
    <w:p w14:paraId="604B9884">
      <w:pPr>
        <w:spacing w:before="0" w:after="0" w:line="260" w:lineRule="exact"/>
        <w:rPr>
          <w:sz w:val="36"/>
          <w:szCs w:val="40"/>
        </w:rPr>
      </w:pPr>
      <w:r>
        <w:rPr>
          <w:rFonts w:ascii="Consolas" w:hAnsi="Consolas" w:eastAsia="Consolas"/>
          <w:color w:val="2D2D2D"/>
          <w:sz w:val="22"/>
          <w:szCs w:val="40"/>
        </w:rPr>
        <w:t>- 技术栈：前端Vue/React；后端SpringBoot/Django；数据库MySQL</w:t>
      </w:r>
    </w:p>
    <w:p w14:paraId="02C5E42C">
      <w:pPr>
        <w:spacing w:before="0" w:after="0" w:line="260" w:lineRule="exact"/>
        <w:rPr>
          <w:sz w:val="36"/>
          <w:szCs w:val="40"/>
        </w:rPr>
      </w:pPr>
      <w:r>
        <w:rPr>
          <w:rFonts w:ascii="Consolas" w:hAnsi="Consolas" w:eastAsia="Consolas"/>
          <w:color w:val="2D2D2D"/>
          <w:sz w:val="22"/>
          <w:szCs w:val="40"/>
        </w:rPr>
        <w:t xml:space="preserve"> </w:t>
      </w:r>
    </w:p>
    <w:p w14:paraId="304A2DE1">
      <w:pPr>
        <w:spacing w:before="0" w:after="0" w:line="260" w:lineRule="exact"/>
        <w:rPr>
          <w:sz w:val="36"/>
          <w:szCs w:val="40"/>
        </w:rPr>
      </w:pPr>
      <w:r>
        <w:rPr>
          <w:rFonts w:ascii="Consolas" w:hAnsi="Consolas" w:eastAsia="Consolas"/>
          <w:color w:val="2D2D2D"/>
          <w:sz w:val="22"/>
          <w:szCs w:val="40"/>
        </w:rPr>
        <w:t>## 团队成员</w:t>
      </w:r>
    </w:p>
    <w:p w14:paraId="546B7D12">
      <w:pPr>
        <w:spacing w:before="0" w:after="0" w:line="260" w:lineRule="exact"/>
        <w:rPr>
          <w:sz w:val="36"/>
          <w:szCs w:val="40"/>
        </w:rPr>
      </w:pPr>
      <w:r>
        <w:rPr>
          <w:rFonts w:ascii="Consolas" w:hAnsi="Consolas" w:eastAsia="Consolas"/>
          <w:color w:val="2D2D2D"/>
          <w:sz w:val="22"/>
          <w:szCs w:val="40"/>
        </w:rPr>
        <w:t xml:space="preserve"> </w:t>
      </w:r>
    </w:p>
    <w:p w14:paraId="37DA4558">
      <w:pPr>
        <w:spacing w:before="0" w:after="0" w:line="260" w:lineRule="exact"/>
        <w:rPr>
          <w:sz w:val="36"/>
          <w:szCs w:val="40"/>
        </w:rPr>
      </w:pPr>
      <w:r>
        <w:rPr>
          <w:rFonts w:ascii="Consolas" w:hAnsi="Consolas" w:eastAsia="Consolas"/>
          <w:color w:val="2D2D2D"/>
          <w:sz w:val="22"/>
          <w:szCs w:val="40"/>
        </w:rPr>
        <w:t>| 班级 | 学号 | 姓名 | GitHub | 角色 | 负责方向 |</w:t>
      </w:r>
    </w:p>
    <w:p w14:paraId="19A52462">
      <w:pPr>
        <w:spacing w:before="0" w:after="0" w:line="260" w:lineRule="exact"/>
        <w:rPr>
          <w:sz w:val="36"/>
          <w:szCs w:val="40"/>
        </w:rPr>
      </w:pPr>
      <w:r>
        <w:rPr>
          <w:rFonts w:ascii="Consolas" w:hAnsi="Consolas" w:eastAsia="Consolas"/>
          <w:color w:val="2D2D2D"/>
          <w:sz w:val="22"/>
          <w:szCs w:val="40"/>
        </w:rPr>
        <w:t>| ---- | ---- | ---- | ------------ | ---- | -------- |</w:t>
      </w:r>
    </w:p>
    <w:p w14:paraId="0D4353DF">
      <w:pPr>
        <w:spacing w:before="0" w:after="0" w:line="260" w:lineRule="exact"/>
        <w:rPr>
          <w:sz w:val="36"/>
          <w:szCs w:val="40"/>
        </w:rPr>
      </w:pPr>
      <w:r>
        <w:rPr>
          <w:rFonts w:ascii="Consolas" w:hAnsi="Consolas" w:eastAsia="Consolas"/>
          <w:color w:val="2D2D2D"/>
          <w:sz w:val="22"/>
          <w:szCs w:val="40"/>
        </w:rPr>
        <w:t>|软件2403|U202417380|赵嘉诚|Zhao0616-droid| 组长 | 系统设计 + 后端看板/冲刺/文件/报表 + 数据库 + 测试部署 |</w:t>
      </w:r>
    </w:p>
    <w:p w14:paraId="504DA69D">
      <w:pPr>
        <w:spacing w:before="0" w:after="0" w:line="260" w:lineRule="exact"/>
        <w:rPr>
          <w:sz w:val="36"/>
          <w:szCs w:val="40"/>
        </w:rPr>
      </w:pPr>
      <w:r>
        <w:rPr>
          <w:rFonts w:ascii="Consolas" w:hAnsi="Consolas" w:eastAsia="Consolas"/>
          <w:color w:val="2D2D2D"/>
          <w:sz w:val="22"/>
          <w:szCs w:val="40"/>
        </w:rPr>
        <w:t>|软件2403|U202417375|王子琪|Liliz226| 组员 | 需求分析 + 前端架构/Layout + 认证与路由 |</w:t>
      </w:r>
    </w:p>
    <w:p w14:paraId="029C63A7">
      <w:pPr>
        <w:spacing w:before="0" w:after="0" w:line="260" w:lineRule="exact"/>
        <w:rPr>
          <w:sz w:val="36"/>
          <w:szCs w:val="40"/>
        </w:rPr>
      </w:pPr>
      <w:r>
        <w:rPr>
          <w:rFonts w:ascii="Consolas" w:hAnsi="Consolas" w:eastAsia="Consolas"/>
          <w:color w:val="2D2D2D"/>
          <w:sz w:val="22"/>
          <w:szCs w:val="40"/>
        </w:rPr>
        <w:t>|软件2403|U202417370|路昊天|lht622| 组员 | 前端仪表盘 + 项目页 + 公共组件 |</w:t>
      </w:r>
    </w:p>
    <w:p w14:paraId="4190B525">
      <w:pPr>
        <w:spacing w:before="0" w:after="0" w:line="260" w:lineRule="exact"/>
        <w:rPr>
          <w:sz w:val="36"/>
          <w:szCs w:val="40"/>
        </w:rPr>
      </w:pPr>
      <w:r>
        <w:rPr>
          <w:rFonts w:ascii="Consolas" w:hAnsi="Consolas" w:eastAsia="Consolas"/>
          <w:color w:val="2D2D2D"/>
          <w:sz w:val="22"/>
          <w:szCs w:val="40"/>
        </w:rPr>
        <w:t>|软件2403|U202417382|周硕|hhh0164| 组员 | 后端任务 + 工时模块 |</w:t>
      </w:r>
    </w:p>
    <w:p w14:paraId="5FFC4CD6">
      <w:pPr>
        <w:spacing w:before="0" w:after="0" w:line="260" w:lineRule="exact"/>
        <w:rPr>
          <w:sz w:val="36"/>
          <w:szCs w:val="40"/>
        </w:rPr>
      </w:pPr>
      <w:r>
        <w:rPr>
          <w:rFonts w:ascii="Consolas" w:hAnsi="Consolas" w:eastAsia="Consolas"/>
          <w:color w:val="2D2D2D"/>
          <w:sz w:val="22"/>
          <w:szCs w:val="40"/>
        </w:rPr>
        <w:t>|软件2403|U202417369|刘经纬|lg997| 组员 | 后端认证 + 通知 + 数据库 |</w:t>
      </w:r>
    </w:p>
    <w:p w14:paraId="377195F1">
      <w:pPr>
        <w:spacing w:before="0" w:after="0" w:line="260" w:lineRule="exact"/>
        <w:rPr>
          <w:sz w:val="36"/>
          <w:szCs w:val="40"/>
        </w:rPr>
      </w:pPr>
      <w:r>
        <w:rPr>
          <w:rFonts w:ascii="Consolas" w:hAnsi="Consolas" w:eastAsia="Consolas"/>
          <w:color w:val="2D2D2D"/>
          <w:sz w:val="22"/>
          <w:szCs w:val="40"/>
        </w:rPr>
        <w:t>|软件2403|U202417374|王恒|beadeepr| 组员 | 后端架构 + 项目模块 + 公共基类 |</w:t>
      </w:r>
    </w:p>
    <w:p w14:paraId="583F0B05">
      <w:pPr>
        <w:spacing w:before="0" w:after="0" w:line="260" w:lineRule="exact"/>
        <w:rPr>
          <w:sz w:val="36"/>
          <w:szCs w:val="40"/>
        </w:rPr>
      </w:pPr>
      <w:r>
        <w:rPr>
          <w:rFonts w:ascii="Consolas" w:hAnsi="Consolas" w:eastAsia="Consolas"/>
          <w:color w:val="2D2D2D"/>
          <w:sz w:val="22"/>
          <w:szCs w:val="40"/>
        </w:rPr>
        <w:t>|软件2403|U202417373|万晶宇|wan-jingyu| 组员 | 前端甘特图/看板/任务列表 + 图表组件 |</w:t>
      </w:r>
    </w:p>
    <w:p w14:paraId="6261B95D">
      <w:pPr>
        <w:spacing w:before="0" w:after="0" w:line="260" w:lineRule="exact"/>
        <w:rPr>
          <w:sz w:val="36"/>
          <w:szCs w:val="40"/>
        </w:rPr>
      </w:pPr>
      <w:r>
        <w:rPr>
          <w:rFonts w:ascii="Consolas" w:hAnsi="Consolas" w:eastAsia="Consolas"/>
          <w:color w:val="2D2D2D"/>
          <w:sz w:val="22"/>
          <w:szCs w:val="40"/>
        </w:rPr>
        <w:t>|软件2403|U202415693|胡博涵|HebIhe| 组员 | 前端冲刺/报表页 + 部署测试 |</w:t>
      </w:r>
    </w:p>
    <w:p w14:paraId="4621707B">
      <w:pPr>
        <w:spacing w:before="0" w:after="0" w:line="260" w:lineRule="exact"/>
        <w:rPr>
          <w:sz w:val="36"/>
          <w:szCs w:val="40"/>
        </w:rPr>
      </w:pPr>
      <w:r>
        <w:rPr>
          <w:rFonts w:ascii="Consolas" w:hAnsi="Consolas" w:eastAsia="Consolas"/>
          <w:color w:val="2D2D2D"/>
          <w:sz w:val="22"/>
          <w:szCs w:val="40"/>
        </w:rPr>
        <w:t xml:space="preserve"> </w:t>
      </w:r>
    </w:p>
    <w:p w14:paraId="1A4680D7">
      <w:pPr>
        <w:spacing w:before="0" w:after="0" w:line="260" w:lineRule="exact"/>
        <w:rPr>
          <w:sz w:val="36"/>
          <w:szCs w:val="40"/>
        </w:rPr>
      </w:pPr>
      <w:r>
        <w:rPr>
          <w:rFonts w:ascii="Consolas" w:hAnsi="Consolas" w:eastAsia="Consolas"/>
          <w:color w:val="2D2D2D"/>
          <w:sz w:val="22"/>
          <w:szCs w:val="40"/>
        </w:rPr>
        <w:t>## 模块分工</w:t>
      </w:r>
    </w:p>
    <w:p w14:paraId="4F1AE62C">
      <w:pPr>
        <w:spacing w:before="0" w:after="0" w:line="260" w:lineRule="exact"/>
        <w:rPr>
          <w:sz w:val="36"/>
          <w:szCs w:val="40"/>
        </w:rPr>
      </w:pPr>
      <w:r>
        <w:rPr>
          <w:rFonts w:ascii="Consolas" w:hAnsi="Consolas" w:eastAsia="Consolas"/>
          <w:color w:val="2D2D2D"/>
          <w:sz w:val="22"/>
          <w:szCs w:val="40"/>
        </w:rPr>
        <w:t>1. 需求分析：王子琪</w:t>
      </w:r>
    </w:p>
    <w:p w14:paraId="28D36DA7">
      <w:pPr>
        <w:spacing w:before="0" w:after="0" w:line="260" w:lineRule="exact"/>
        <w:rPr>
          <w:sz w:val="36"/>
          <w:szCs w:val="40"/>
        </w:rPr>
      </w:pPr>
      <w:r>
        <w:rPr>
          <w:rFonts w:ascii="Consolas" w:hAnsi="Consolas" w:eastAsia="Consolas"/>
          <w:color w:val="2D2D2D"/>
          <w:sz w:val="22"/>
          <w:szCs w:val="40"/>
        </w:rPr>
        <w:t>2. 系统设计：赵嘉诚</w:t>
      </w:r>
    </w:p>
    <w:p w14:paraId="1DD28049">
      <w:pPr>
        <w:spacing w:before="0" w:after="0" w:line="260" w:lineRule="exact"/>
        <w:rPr>
          <w:sz w:val="36"/>
          <w:szCs w:val="40"/>
        </w:rPr>
      </w:pPr>
      <w:r>
        <w:rPr>
          <w:rFonts w:ascii="Consolas" w:hAnsi="Consolas" w:eastAsia="Consolas"/>
          <w:color w:val="2D2D2D"/>
          <w:sz w:val="22"/>
          <w:szCs w:val="40"/>
        </w:rPr>
        <w:t>3. 前端开发：</w:t>
      </w:r>
    </w:p>
    <w:p w14:paraId="2038D8E5">
      <w:pPr>
        <w:spacing w:before="0" w:after="0" w:line="260" w:lineRule="exact"/>
        <w:rPr>
          <w:sz w:val="36"/>
          <w:szCs w:val="40"/>
        </w:rPr>
      </w:pPr>
      <w:r>
        <w:rPr>
          <w:rFonts w:ascii="Consolas" w:hAnsi="Consolas" w:eastAsia="Consolas"/>
          <w:color w:val="2D2D2D"/>
          <w:sz w:val="22"/>
          <w:szCs w:val="40"/>
        </w:rPr>
        <w:t xml:space="preserve"> </w:t>
      </w:r>
    </w:p>
    <w:p w14:paraId="12AB8C61">
      <w:pPr>
        <w:spacing w:before="0" w:after="0" w:line="260" w:lineRule="exact"/>
        <w:rPr>
          <w:sz w:val="36"/>
          <w:szCs w:val="40"/>
        </w:rPr>
      </w:pPr>
      <w:r>
        <w:rPr>
          <w:rFonts w:ascii="Consolas" w:hAnsi="Consolas" w:eastAsia="Consolas"/>
          <w:color w:val="2D2D2D"/>
          <w:sz w:val="22"/>
          <w:szCs w:val="40"/>
        </w:rPr>
        <w:t>| 成员 | 负责模块 | 具体任务 | 产出文件 |</w:t>
      </w:r>
    </w:p>
    <w:p w14:paraId="4D3C0AF9">
      <w:pPr>
        <w:spacing w:before="0" w:after="0" w:line="260" w:lineRule="exact"/>
        <w:rPr>
          <w:sz w:val="36"/>
          <w:szCs w:val="40"/>
        </w:rPr>
      </w:pPr>
      <w:r>
        <w:rPr>
          <w:rFonts w:ascii="Consolas" w:hAnsi="Consolas" w:eastAsia="Consolas"/>
          <w:color w:val="2D2D2D"/>
          <w:sz w:val="22"/>
          <w:szCs w:val="40"/>
        </w:rPr>
        <w:t>|------|---------|---------|---------|</w:t>
      </w:r>
    </w:p>
    <w:p w14:paraId="17632563">
      <w:pPr>
        <w:spacing w:before="0" w:after="0" w:line="260" w:lineRule="exact"/>
        <w:rPr>
          <w:sz w:val="36"/>
          <w:szCs w:val="40"/>
        </w:rPr>
      </w:pPr>
      <w:r>
        <w:rPr>
          <w:rFonts w:ascii="Consolas" w:hAnsi="Consolas" w:eastAsia="Consolas"/>
          <w:color w:val="2D2D2D"/>
          <w:sz w:val="22"/>
          <w:szCs w:val="40"/>
        </w:rPr>
        <w:t>| **王子琪** | 前端架构 + Layout + 认证与路由 | `components/layout/` AppLayout/Navbar/Sidebar、`router/` 路由配置+导航守卫、`api/` Axios封装+全部API方法、Login+Settings页面、`stores/auth.js` | `layout/` `router/` `api/` `Login/` `Settings/` |</w:t>
      </w:r>
    </w:p>
    <w:p w14:paraId="69C064FE">
      <w:pPr>
        <w:spacing w:before="0" w:after="0" w:line="260" w:lineRule="exact"/>
        <w:rPr>
          <w:sz w:val="36"/>
          <w:szCs w:val="40"/>
        </w:rPr>
      </w:pPr>
      <w:r>
        <w:rPr>
          <w:rFonts w:ascii="Consolas" w:hAnsi="Consolas" w:eastAsia="Consolas"/>
          <w:color w:val="2D2D2D"/>
          <w:sz w:val="22"/>
          <w:szCs w:val="40"/>
        </w:rPr>
        <w:t>| **路昊天** | Dashboard + Project 页面 + 公共组件 | 仪表盘页面(统计卡片/我的任务/活动线)、项目列表页(卡片网格/搜索筛选)、项目详情页(进度环/成员/里程碑)、TaskCard/TaskDialog/PriorityTag/StatusTag 组件、`stores/project.js` | `dashboard/` `project/` `common/` |</w:t>
      </w:r>
    </w:p>
    <w:p w14:paraId="7DAF0EA1">
      <w:pPr>
        <w:spacing w:before="0" w:after="0" w:line="260" w:lineRule="exact"/>
        <w:rPr>
          <w:sz w:val="36"/>
          <w:szCs w:val="40"/>
        </w:rPr>
      </w:pPr>
      <w:r>
        <w:rPr>
          <w:rFonts w:ascii="Consolas" w:hAnsi="Consolas" w:eastAsia="Consolas"/>
          <w:color w:val="2D2D2D"/>
          <w:sz w:val="22"/>
          <w:szCs w:val="40"/>
        </w:rPr>
        <w:t>| **万晶宇** | 甘特图 + 看板 + 任务列表 + 图表组件 | 甘特图页面(ECharts时间线/日周月视图)、任务看板(列拖拽/卡片/Drawer)、任务列表(表格/筛选/批量操作)、`components/charts/` 图表组件、`stores/task.js` + `stores/board.js` | `gantt/` `task/` `charts/` |</w:t>
      </w:r>
    </w:p>
    <w:p w14:paraId="2CBF0EC4">
      <w:pPr>
        <w:spacing w:before="0" w:after="0" w:line="260" w:lineRule="exact"/>
        <w:rPr>
          <w:sz w:val="36"/>
          <w:szCs w:val="40"/>
        </w:rPr>
      </w:pPr>
      <w:r>
        <w:rPr>
          <w:rFonts w:ascii="Consolas" w:hAnsi="Consolas" w:eastAsia="Consolas"/>
          <w:color w:val="2D2D2D"/>
          <w:sz w:val="22"/>
          <w:szCs w:val="40"/>
        </w:rPr>
        <w:t>| **胡博涵** | Sprint + Report 页面 + 部署与测试 | 冲刺管理页(燃尽图/启动完成)、报表页(生成表单/下载)、`stores/sprint.js` + `stores/notification.js`、Docker Compose 部署配置、前端测试用例 | `sprint/` `report/` `docker-compose.yml` |</w:t>
      </w:r>
    </w:p>
    <w:p w14:paraId="10D1EFEC">
      <w:pPr>
        <w:spacing w:before="0" w:after="0" w:line="260" w:lineRule="exact"/>
        <w:rPr>
          <w:sz w:val="36"/>
          <w:szCs w:val="40"/>
        </w:rPr>
      </w:pPr>
      <w:r>
        <w:rPr>
          <w:rFonts w:ascii="Consolas" w:hAnsi="Consolas" w:eastAsia="Consolas"/>
          <w:color w:val="2D2D2D"/>
          <w:sz w:val="22"/>
          <w:szCs w:val="40"/>
        </w:rPr>
        <w:t xml:space="preserve"> </w:t>
      </w:r>
    </w:p>
    <w:p w14:paraId="65C775A0">
      <w:pPr>
        <w:spacing w:before="0" w:after="0" w:line="260" w:lineRule="exact"/>
        <w:rPr>
          <w:sz w:val="36"/>
          <w:szCs w:val="40"/>
        </w:rPr>
      </w:pPr>
      <w:r>
        <w:rPr>
          <w:rFonts w:ascii="Consolas" w:hAnsi="Consolas" w:eastAsia="Consolas"/>
          <w:color w:val="2D2D2D"/>
          <w:sz w:val="22"/>
          <w:szCs w:val="40"/>
        </w:rPr>
        <w:t>4. 后端开发：</w:t>
      </w:r>
    </w:p>
    <w:p w14:paraId="722AEC4F">
      <w:pPr>
        <w:spacing w:before="0" w:after="0" w:line="260" w:lineRule="exact"/>
        <w:rPr>
          <w:sz w:val="36"/>
          <w:szCs w:val="40"/>
        </w:rPr>
      </w:pPr>
      <w:r>
        <w:rPr>
          <w:rFonts w:ascii="Consolas" w:hAnsi="Consolas" w:eastAsia="Consolas"/>
          <w:color w:val="2D2D2D"/>
          <w:sz w:val="22"/>
          <w:szCs w:val="40"/>
        </w:rPr>
        <w:t xml:space="preserve"> </w:t>
      </w:r>
    </w:p>
    <w:p w14:paraId="3851F67D">
      <w:pPr>
        <w:spacing w:before="0" w:after="0" w:line="260" w:lineRule="exact"/>
        <w:rPr>
          <w:sz w:val="36"/>
          <w:szCs w:val="40"/>
        </w:rPr>
      </w:pPr>
      <w:r>
        <w:rPr>
          <w:rFonts w:ascii="Consolas" w:hAnsi="Consolas" w:eastAsia="Consolas"/>
          <w:color w:val="2D2D2D"/>
          <w:sz w:val="22"/>
          <w:szCs w:val="40"/>
        </w:rPr>
        <w:t>| 成员 | 负责模块 | 具体任务 | 产出文件 |</w:t>
      </w:r>
    </w:p>
    <w:p w14:paraId="2F4716B5">
      <w:pPr>
        <w:spacing w:before="0" w:after="0" w:line="260" w:lineRule="exact"/>
        <w:rPr>
          <w:sz w:val="36"/>
          <w:szCs w:val="40"/>
        </w:rPr>
      </w:pPr>
      <w:r>
        <w:rPr>
          <w:rFonts w:ascii="Consolas" w:hAnsi="Consolas" w:eastAsia="Consolas"/>
          <w:color w:val="2D2D2D"/>
          <w:sz w:val="22"/>
          <w:szCs w:val="40"/>
        </w:rPr>
        <w:t>|------|---------|---------|---------|</w:t>
      </w:r>
    </w:p>
    <w:p w14:paraId="0A864DE4">
      <w:pPr>
        <w:spacing w:before="0" w:after="0" w:line="260" w:lineRule="exact"/>
        <w:rPr>
          <w:sz w:val="36"/>
          <w:szCs w:val="40"/>
        </w:rPr>
      </w:pPr>
      <w:r>
        <w:rPr>
          <w:rFonts w:ascii="Consolas" w:hAnsi="Consolas" w:eastAsia="Consolas"/>
          <w:color w:val="2D2D2D"/>
          <w:sz w:val="22"/>
          <w:szCs w:val="40"/>
        </w:rPr>
        <w:t>| **王恒** | 后端架构 + projects + core | `config/` Django配置、`core/` BaseModel/权限/分页/异常、`apps/projects/` 项目CRUD/成员管理/里程碑/模板、路由汇总、后端代码Review | `config/` `core/` `apps/projects/` |</w:t>
      </w:r>
    </w:p>
    <w:p w14:paraId="2D509F27">
      <w:pPr>
        <w:spacing w:before="0" w:after="0" w:line="260" w:lineRule="exact"/>
        <w:rPr>
          <w:sz w:val="36"/>
          <w:szCs w:val="40"/>
        </w:rPr>
      </w:pPr>
      <w:r>
        <w:rPr>
          <w:rFonts w:ascii="Consolas" w:hAnsi="Consolas" w:eastAsia="Consolas"/>
          <w:color w:val="2D2D2D"/>
          <w:sz w:val="22"/>
          <w:szCs w:val="40"/>
        </w:rPr>
        <w:t>| **刘经纬** | accounts + notifications + 数据库 | `apps/accounts/` 用户注册登录/JWT认证/角色权限/个人资料、`apps/notifications/` 通知系统、`sql/init.sql` 维护、Django Admin配置 | `apps/accounts/` `apps/notifications/` `sql/` |</w:t>
      </w:r>
    </w:p>
    <w:p w14:paraId="09D37F06">
      <w:pPr>
        <w:spacing w:before="0" w:after="0" w:line="260" w:lineRule="exact"/>
        <w:rPr>
          <w:sz w:val="36"/>
          <w:szCs w:val="40"/>
        </w:rPr>
      </w:pPr>
      <w:r>
        <w:rPr>
          <w:rFonts w:ascii="Consolas" w:hAnsi="Consolas" w:eastAsia="Consolas"/>
          <w:color w:val="2D2D2D"/>
          <w:sz w:val="22"/>
          <w:szCs w:val="40"/>
        </w:rPr>
        <w:t>| **周硕** | tasks + worklogs | `apps/tasks/` 任务CRUD/状态流转/任务依赖/评论/@提及、`apps/worklogs/` 工时记录/汇总统计/费率管理、数据库迁移 | `apps/tasks/` `apps/worklogs/` |</w:t>
      </w:r>
    </w:p>
    <w:p w14:paraId="2AA962FA">
      <w:pPr>
        <w:spacing w:before="0" w:after="0" w:line="260" w:lineRule="exact"/>
        <w:rPr>
          <w:sz w:val="36"/>
          <w:szCs w:val="40"/>
        </w:rPr>
      </w:pPr>
      <w:r>
        <w:rPr>
          <w:rFonts w:ascii="Consolas" w:hAnsi="Consolas" w:eastAsia="Consolas"/>
          <w:color w:val="2D2D2D"/>
          <w:sz w:val="22"/>
          <w:szCs w:val="40"/>
        </w:rPr>
        <w:t>| **赵嘉诚** | kanban + sprints + files + reports | `apps/kanban/` 看板/列CRUD/任务移动、`apps/sprints/` 冲刺CRUD/燃尽图数据、`apps/files/` 文件上传/下载/安全校验、`apps/reports/` 报表异步生成(Celery) | `apps/kanban/` `apps/sprints/` `apps/files/` `apps/reports/` |</w:t>
      </w:r>
    </w:p>
    <w:p w14:paraId="3402969C">
      <w:pPr>
        <w:spacing w:before="0" w:after="0" w:line="260" w:lineRule="exact"/>
        <w:rPr>
          <w:sz w:val="36"/>
          <w:szCs w:val="40"/>
        </w:rPr>
      </w:pPr>
      <w:r>
        <w:rPr>
          <w:rFonts w:ascii="Consolas" w:hAnsi="Consolas" w:eastAsia="Consolas"/>
          <w:color w:val="2D2D2D"/>
          <w:sz w:val="22"/>
          <w:szCs w:val="40"/>
        </w:rPr>
        <w:t xml:space="preserve"> </w:t>
      </w:r>
    </w:p>
    <w:p w14:paraId="67A3ACD5">
      <w:pPr>
        <w:spacing w:before="0" w:after="0" w:line="260" w:lineRule="exact"/>
        <w:rPr>
          <w:sz w:val="36"/>
          <w:szCs w:val="40"/>
        </w:rPr>
      </w:pPr>
      <w:r>
        <w:rPr>
          <w:rFonts w:ascii="Consolas" w:hAnsi="Consolas" w:eastAsia="Consolas"/>
          <w:color w:val="2D2D2D"/>
          <w:sz w:val="22"/>
          <w:szCs w:val="40"/>
        </w:rPr>
        <w:t>5. 项目测试：赵嘉诚</w:t>
      </w:r>
    </w:p>
    <w:p w14:paraId="4AE487EE">
      <w:pPr>
        <w:spacing w:before="0" w:after="0" w:line="260" w:lineRule="exact"/>
        <w:rPr>
          <w:sz w:val="36"/>
          <w:szCs w:val="40"/>
        </w:rPr>
      </w:pPr>
      <w:r>
        <w:rPr>
          <w:rFonts w:ascii="Consolas" w:hAnsi="Consolas" w:eastAsia="Consolas"/>
          <w:color w:val="2D2D2D"/>
          <w:sz w:val="22"/>
          <w:szCs w:val="40"/>
        </w:rPr>
        <w:t>6. 云端部署：万晶宇 赵嘉诚</w:t>
      </w:r>
    </w:p>
    <w:p w14:paraId="255DBAC5">
      <w:pPr>
        <w:spacing w:before="0" w:after="0" w:line="260" w:lineRule="exact"/>
        <w:rPr>
          <w:sz w:val="36"/>
          <w:szCs w:val="40"/>
        </w:rPr>
      </w:pPr>
      <w:r>
        <w:rPr>
          <w:rFonts w:ascii="Consolas" w:hAnsi="Consolas" w:eastAsia="Consolas"/>
          <w:color w:val="2D2D2D"/>
          <w:sz w:val="22"/>
          <w:szCs w:val="40"/>
        </w:rPr>
        <w:t xml:space="preserve"> </w:t>
      </w:r>
    </w:p>
    <w:p w14:paraId="3CAB58EB">
      <w:pPr>
        <w:spacing w:before="0" w:after="0" w:line="260" w:lineRule="exact"/>
        <w:rPr>
          <w:sz w:val="36"/>
          <w:szCs w:val="40"/>
        </w:rPr>
      </w:pPr>
      <w:r>
        <w:rPr>
          <w:rFonts w:ascii="Consolas" w:hAnsi="Consolas" w:eastAsia="Consolas"/>
          <w:color w:val="2D2D2D"/>
          <w:sz w:val="22"/>
          <w:szCs w:val="40"/>
        </w:rPr>
        <w:t>## 需求分析</w:t>
      </w:r>
    </w:p>
    <w:p w14:paraId="455F57C7">
      <w:pPr>
        <w:spacing w:before="0" w:after="0" w:line="260" w:lineRule="exact"/>
        <w:rPr>
          <w:sz w:val="36"/>
          <w:szCs w:val="40"/>
        </w:rPr>
      </w:pPr>
      <w:r>
        <w:rPr>
          <w:rFonts w:ascii="Consolas" w:hAnsi="Consolas" w:eastAsia="Consolas"/>
          <w:color w:val="2D2D2D"/>
          <w:sz w:val="22"/>
          <w:szCs w:val="40"/>
        </w:rPr>
        <w:t xml:space="preserve"> </w:t>
      </w:r>
    </w:p>
    <w:p w14:paraId="7E9BA0A9">
      <w:pPr>
        <w:spacing w:before="0" w:after="0" w:line="260" w:lineRule="exact"/>
        <w:rPr>
          <w:sz w:val="36"/>
          <w:szCs w:val="40"/>
        </w:rPr>
      </w:pPr>
      <w:r>
        <w:rPr>
          <w:rFonts w:ascii="Consolas" w:hAnsi="Consolas" w:eastAsia="Consolas"/>
          <w:color w:val="2D2D2D"/>
          <w:sz w:val="22"/>
          <w:szCs w:val="40"/>
        </w:rPr>
        <w:t>### 1. 需求概述</w:t>
      </w:r>
    </w:p>
    <w:p w14:paraId="1F896311">
      <w:pPr>
        <w:spacing w:before="0" w:after="0" w:line="260" w:lineRule="exact"/>
        <w:rPr>
          <w:sz w:val="36"/>
          <w:szCs w:val="40"/>
        </w:rPr>
      </w:pPr>
      <w:r>
        <w:rPr>
          <w:rFonts w:ascii="Consolas" w:hAnsi="Consolas" w:eastAsia="Consolas"/>
          <w:color w:val="2D2D2D"/>
          <w:sz w:val="22"/>
          <w:szCs w:val="40"/>
        </w:rPr>
        <w:t xml:space="preserve"> </w:t>
      </w:r>
    </w:p>
    <w:p w14:paraId="300A6955">
      <w:pPr>
        <w:spacing w:before="0" w:after="0" w:line="260" w:lineRule="exact"/>
        <w:rPr>
          <w:sz w:val="36"/>
          <w:szCs w:val="40"/>
        </w:rPr>
      </w:pPr>
      <w:r>
        <w:rPr>
          <w:rFonts w:ascii="Consolas" w:hAnsi="Consolas" w:eastAsia="Consolas"/>
          <w:color w:val="2D2D2D"/>
          <w:sz w:val="22"/>
          <w:szCs w:val="40"/>
        </w:rPr>
        <w:t>本软件项目管理平台是一款基于 Web 的前后端分离项目管理系统，面向小型团队与课程项目组。系统核心目标是支持多项目并行管理、项目进度规划、任务跟踪、敏捷协作与团队沟通，覆盖项目全生命周期，从需求、计划、执行到交付，实现信息集中、进度可控、协作高效。</w:t>
      </w:r>
    </w:p>
    <w:p w14:paraId="19903D29">
      <w:pPr>
        <w:spacing w:before="0" w:after="0" w:line="260" w:lineRule="exact"/>
        <w:rPr>
          <w:sz w:val="36"/>
          <w:szCs w:val="40"/>
        </w:rPr>
      </w:pPr>
      <w:r>
        <w:rPr>
          <w:rFonts w:ascii="Consolas" w:hAnsi="Consolas" w:eastAsia="Consolas"/>
          <w:color w:val="2D2D2D"/>
          <w:sz w:val="22"/>
          <w:szCs w:val="40"/>
        </w:rPr>
        <w:t xml:space="preserve"> </w:t>
      </w:r>
    </w:p>
    <w:p w14:paraId="094F6C5F">
      <w:pPr>
        <w:spacing w:before="0" w:after="0" w:line="260" w:lineRule="exact"/>
        <w:rPr>
          <w:sz w:val="36"/>
          <w:szCs w:val="40"/>
        </w:rPr>
      </w:pPr>
      <w:r>
        <w:rPr>
          <w:rFonts w:ascii="Consolas" w:hAnsi="Consolas" w:eastAsia="Consolas"/>
          <w:color w:val="2D2D2D"/>
          <w:sz w:val="22"/>
          <w:szCs w:val="40"/>
        </w:rPr>
        <w:t>### 2. 功能需求</w:t>
      </w:r>
    </w:p>
    <w:p w14:paraId="5EAC8C6A">
      <w:pPr>
        <w:spacing w:before="0" w:after="0" w:line="260" w:lineRule="exact"/>
        <w:rPr>
          <w:sz w:val="36"/>
          <w:szCs w:val="40"/>
        </w:rPr>
      </w:pPr>
      <w:r>
        <w:rPr>
          <w:rFonts w:ascii="Consolas" w:hAnsi="Consolas" w:eastAsia="Consolas"/>
          <w:color w:val="2D2D2D"/>
          <w:sz w:val="22"/>
          <w:szCs w:val="40"/>
        </w:rPr>
        <w:t xml:space="preserve"> </w:t>
      </w:r>
    </w:p>
    <w:p w14:paraId="2362969D">
      <w:pPr>
        <w:spacing w:before="0" w:after="0" w:line="260" w:lineRule="exact"/>
        <w:rPr>
          <w:sz w:val="36"/>
          <w:szCs w:val="40"/>
        </w:rPr>
      </w:pPr>
      <w:r>
        <w:rPr>
          <w:rFonts w:ascii="Consolas" w:hAnsi="Consolas" w:eastAsia="Consolas"/>
          <w:color w:val="2D2D2D"/>
          <w:sz w:val="22"/>
          <w:szCs w:val="40"/>
        </w:rPr>
        <w:t>#### 2.1 多项目管理</w:t>
      </w:r>
    </w:p>
    <w:p w14:paraId="7C5BF17C">
      <w:pPr>
        <w:spacing w:before="0" w:after="0" w:line="260" w:lineRule="exact"/>
        <w:rPr>
          <w:sz w:val="36"/>
          <w:szCs w:val="40"/>
        </w:rPr>
      </w:pPr>
      <w:r>
        <w:rPr>
          <w:rFonts w:ascii="Consolas" w:hAnsi="Consolas" w:eastAsia="Consolas"/>
          <w:color w:val="2D2D2D"/>
          <w:sz w:val="22"/>
          <w:szCs w:val="40"/>
        </w:rPr>
        <w:t xml:space="preserve"> </w:t>
      </w:r>
    </w:p>
    <w:p w14:paraId="7B7DF48A">
      <w:pPr>
        <w:spacing w:before="0" w:after="0" w:line="260" w:lineRule="exact"/>
        <w:rPr>
          <w:sz w:val="36"/>
          <w:szCs w:val="40"/>
        </w:rPr>
      </w:pPr>
      <w:r>
        <w:rPr>
          <w:rFonts w:ascii="Consolas" w:hAnsi="Consolas" w:eastAsia="Consolas"/>
          <w:color w:val="2D2D2D"/>
          <w:sz w:val="22"/>
          <w:szCs w:val="40"/>
        </w:rPr>
        <w:t>- 支持项目列表展示与项目收藏</w:t>
      </w:r>
    </w:p>
    <w:p w14:paraId="454DB2B4">
      <w:pPr>
        <w:spacing w:before="0" w:after="0" w:line="260" w:lineRule="exact"/>
        <w:rPr>
          <w:sz w:val="36"/>
          <w:szCs w:val="40"/>
        </w:rPr>
      </w:pPr>
      <w:r>
        <w:rPr>
          <w:rFonts w:ascii="Consolas" w:hAnsi="Consolas" w:eastAsia="Consolas"/>
          <w:color w:val="2D2D2D"/>
          <w:sz w:val="22"/>
          <w:szCs w:val="40"/>
        </w:rPr>
        <w:t>- 提供自定义仪表盘，展示个人或项目概览</w:t>
      </w:r>
    </w:p>
    <w:p w14:paraId="1F69CC7F">
      <w:pPr>
        <w:spacing w:before="0" w:after="0" w:line="260" w:lineRule="exact"/>
        <w:rPr>
          <w:sz w:val="36"/>
          <w:szCs w:val="40"/>
        </w:rPr>
      </w:pPr>
      <w:r>
        <w:rPr>
          <w:rFonts w:ascii="Consolas" w:hAnsi="Consolas" w:eastAsia="Consolas"/>
          <w:color w:val="2D2D2D"/>
          <w:sz w:val="22"/>
          <w:szCs w:val="40"/>
        </w:rPr>
        <w:t>- 支持项目公开/私密状态设置</w:t>
      </w:r>
    </w:p>
    <w:p w14:paraId="4A3F3197">
      <w:pPr>
        <w:spacing w:before="0" w:after="0" w:line="260" w:lineRule="exact"/>
        <w:rPr>
          <w:sz w:val="36"/>
          <w:szCs w:val="40"/>
        </w:rPr>
      </w:pPr>
      <w:r>
        <w:rPr>
          <w:rFonts w:ascii="Consolas" w:hAnsi="Consolas" w:eastAsia="Consolas"/>
          <w:color w:val="2D2D2D"/>
          <w:sz w:val="22"/>
          <w:szCs w:val="40"/>
        </w:rPr>
        <w:t>- 支持按多维属性筛选项目，并可分享筛选结果</w:t>
      </w:r>
    </w:p>
    <w:p w14:paraId="34AF4565">
      <w:pPr>
        <w:spacing w:before="0" w:after="0" w:line="260" w:lineRule="exact"/>
        <w:rPr>
          <w:sz w:val="36"/>
          <w:szCs w:val="40"/>
        </w:rPr>
      </w:pPr>
      <w:r>
        <w:rPr>
          <w:rFonts w:ascii="Consolas" w:hAnsi="Consolas" w:eastAsia="Consolas"/>
          <w:color w:val="2D2D2D"/>
          <w:sz w:val="22"/>
          <w:szCs w:val="40"/>
        </w:rPr>
        <w:t>- 支持项目组合与项目集管理，协同调整优先级与整体进度</w:t>
      </w:r>
    </w:p>
    <w:p w14:paraId="00014667">
      <w:pPr>
        <w:spacing w:before="0" w:after="0" w:line="260" w:lineRule="exact"/>
        <w:rPr>
          <w:sz w:val="36"/>
          <w:szCs w:val="40"/>
        </w:rPr>
      </w:pPr>
      <w:r>
        <w:rPr>
          <w:rFonts w:ascii="Consolas" w:hAnsi="Consolas" w:eastAsia="Consolas"/>
          <w:color w:val="2D2D2D"/>
          <w:sz w:val="22"/>
          <w:szCs w:val="40"/>
        </w:rPr>
        <w:t>- 支持自定义项目生命周期阶段与阶段关口</w:t>
      </w:r>
    </w:p>
    <w:p w14:paraId="4C89C3DC">
      <w:pPr>
        <w:spacing w:before="0" w:after="0" w:line="260" w:lineRule="exact"/>
        <w:rPr>
          <w:sz w:val="36"/>
          <w:szCs w:val="40"/>
        </w:rPr>
      </w:pPr>
      <w:r>
        <w:rPr>
          <w:rFonts w:ascii="Consolas" w:hAnsi="Consolas" w:eastAsia="Consolas"/>
          <w:color w:val="2D2D2D"/>
          <w:sz w:val="22"/>
          <w:szCs w:val="40"/>
        </w:rPr>
        <w:t>- 提供项目模板功能，可快速复用项目配置</w:t>
      </w:r>
    </w:p>
    <w:p w14:paraId="47E37F24">
      <w:pPr>
        <w:spacing w:before="0" w:after="0" w:line="260" w:lineRule="exact"/>
        <w:rPr>
          <w:sz w:val="36"/>
          <w:szCs w:val="40"/>
        </w:rPr>
      </w:pPr>
      <w:r>
        <w:rPr>
          <w:rFonts w:ascii="Consolas" w:hAnsi="Consolas" w:eastAsia="Consolas"/>
          <w:color w:val="2D2D2D"/>
          <w:sz w:val="22"/>
          <w:szCs w:val="40"/>
        </w:rPr>
        <w:t>- 支持项目变更日志，跟踪工作包、属性和自定义字段变更</w:t>
      </w:r>
    </w:p>
    <w:p w14:paraId="1D2EC030">
      <w:pPr>
        <w:spacing w:before="0" w:after="0" w:line="260" w:lineRule="exact"/>
        <w:rPr>
          <w:sz w:val="36"/>
          <w:szCs w:val="40"/>
        </w:rPr>
      </w:pPr>
      <w:r>
        <w:rPr>
          <w:rFonts w:ascii="Consolas" w:hAnsi="Consolas" w:eastAsia="Consolas"/>
          <w:color w:val="2D2D2D"/>
          <w:sz w:val="22"/>
          <w:szCs w:val="40"/>
        </w:rPr>
        <w:t>- 支持跨项目自定义筛选视图共享给团队成员</w:t>
      </w:r>
    </w:p>
    <w:p w14:paraId="0F219691">
      <w:pPr>
        <w:spacing w:before="0" w:after="0" w:line="260" w:lineRule="exact"/>
        <w:rPr>
          <w:sz w:val="36"/>
          <w:szCs w:val="40"/>
        </w:rPr>
      </w:pPr>
      <w:r>
        <w:rPr>
          <w:rFonts w:ascii="Consolas" w:hAnsi="Consolas" w:eastAsia="Consolas"/>
          <w:color w:val="2D2D2D"/>
          <w:sz w:val="22"/>
          <w:szCs w:val="40"/>
        </w:rPr>
        <w:t xml:space="preserve"> </w:t>
      </w:r>
    </w:p>
    <w:p w14:paraId="28E8ED62">
      <w:pPr>
        <w:spacing w:before="0" w:after="0" w:line="260" w:lineRule="exact"/>
        <w:rPr>
          <w:sz w:val="36"/>
          <w:szCs w:val="40"/>
        </w:rPr>
      </w:pPr>
      <w:r>
        <w:rPr>
          <w:rFonts w:ascii="Consolas" w:hAnsi="Consolas" w:eastAsia="Consolas"/>
          <w:color w:val="2D2D2D"/>
          <w:sz w:val="22"/>
          <w:szCs w:val="40"/>
        </w:rPr>
        <w:t>#### 2.2 项目规划与进度管理</w:t>
      </w:r>
    </w:p>
    <w:p w14:paraId="687830B3">
      <w:pPr>
        <w:spacing w:before="0" w:after="0" w:line="260" w:lineRule="exact"/>
        <w:rPr>
          <w:sz w:val="36"/>
          <w:szCs w:val="40"/>
        </w:rPr>
      </w:pPr>
      <w:r>
        <w:rPr>
          <w:rFonts w:ascii="Consolas" w:hAnsi="Consolas" w:eastAsia="Consolas"/>
          <w:color w:val="2D2D2D"/>
          <w:sz w:val="22"/>
          <w:szCs w:val="40"/>
        </w:rPr>
        <w:t xml:space="preserve"> </w:t>
      </w:r>
    </w:p>
    <w:p w14:paraId="6CDEB5FF">
      <w:pPr>
        <w:spacing w:before="0" w:after="0" w:line="260" w:lineRule="exact"/>
        <w:rPr>
          <w:sz w:val="36"/>
          <w:szCs w:val="40"/>
        </w:rPr>
      </w:pPr>
      <w:r>
        <w:rPr>
          <w:rFonts w:ascii="Consolas" w:hAnsi="Consolas" w:eastAsia="Consolas"/>
          <w:color w:val="2D2D2D"/>
          <w:sz w:val="22"/>
          <w:szCs w:val="40"/>
        </w:rPr>
        <w:t>- 支持甘特图可视化规划，展示任务、里程碑与交付逻辑</w:t>
      </w:r>
    </w:p>
    <w:p w14:paraId="18F72453">
      <w:pPr>
        <w:spacing w:before="0" w:after="0" w:line="260" w:lineRule="exact"/>
        <w:rPr>
          <w:sz w:val="36"/>
          <w:szCs w:val="40"/>
        </w:rPr>
      </w:pPr>
      <w:r>
        <w:rPr>
          <w:rFonts w:ascii="Consolas" w:hAnsi="Consolas" w:eastAsia="Consolas"/>
          <w:color w:val="2D2D2D"/>
          <w:sz w:val="22"/>
          <w:szCs w:val="40"/>
        </w:rPr>
        <w:t>- 支持工作包拆解为阶段、任务、里程碑、缺陷等粒度</w:t>
      </w:r>
    </w:p>
    <w:p w14:paraId="1F1A3AE5">
      <w:pPr>
        <w:spacing w:before="0" w:after="0" w:line="260" w:lineRule="exact"/>
        <w:rPr>
          <w:sz w:val="36"/>
          <w:szCs w:val="40"/>
        </w:rPr>
      </w:pPr>
      <w:r>
        <w:rPr>
          <w:rFonts w:ascii="Consolas" w:hAnsi="Consolas" w:eastAsia="Consolas"/>
          <w:color w:val="2D2D2D"/>
          <w:sz w:val="22"/>
          <w:szCs w:val="40"/>
        </w:rPr>
        <w:t>- 支持设置任务关联关系：前驱/后继、阻塞、父子层级</w:t>
      </w:r>
    </w:p>
    <w:p w14:paraId="5F4B3269">
      <w:pPr>
        <w:spacing w:before="0" w:after="0" w:line="260" w:lineRule="exact"/>
        <w:rPr>
          <w:sz w:val="36"/>
          <w:szCs w:val="40"/>
        </w:rPr>
      </w:pPr>
      <w:r>
        <w:rPr>
          <w:rFonts w:ascii="Consolas" w:hAnsi="Consolas" w:eastAsia="Consolas"/>
          <w:color w:val="2D2D2D"/>
          <w:sz w:val="22"/>
          <w:szCs w:val="40"/>
        </w:rPr>
        <w:t>- 提供自动与手动排程模式</w:t>
      </w:r>
    </w:p>
    <w:p w14:paraId="14981586">
      <w:pPr>
        <w:spacing w:before="0" w:after="0" w:line="260" w:lineRule="exact"/>
        <w:rPr>
          <w:sz w:val="36"/>
          <w:szCs w:val="40"/>
        </w:rPr>
      </w:pPr>
      <w:r>
        <w:rPr>
          <w:rFonts w:ascii="Consolas" w:hAnsi="Consolas" w:eastAsia="Consolas"/>
          <w:color w:val="2D2D2D"/>
          <w:sz w:val="22"/>
          <w:szCs w:val="40"/>
        </w:rPr>
        <w:t>- 支持自定义工作日历与休假设置</w:t>
      </w:r>
    </w:p>
    <w:p w14:paraId="051706CB">
      <w:pPr>
        <w:spacing w:before="0" w:after="0" w:line="260" w:lineRule="exact"/>
        <w:rPr>
          <w:sz w:val="36"/>
          <w:szCs w:val="40"/>
        </w:rPr>
      </w:pPr>
      <w:r>
        <w:rPr>
          <w:rFonts w:ascii="Consolas" w:hAnsi="Consolas" w:eastAsia="Consolas"/>
          <w:color w:val="2D2D2D"/>
          <w:sz w:val="22"/>
          <w:szCs w:val="40"/>
        </w:rPr>
        <w:t>- 支持项目基线对比，查看进度偏差与变更影响</w:t>
      </w:r>
    </w:p>
    <w:p w14:paraId="758F59CB">
      <w:pPr>
        <w:spacing w:before="0" w:after="0" w:line="260" w:lineRule="exact"/>
        <w:rPr>
          <w:sz w:val="36"/>
          <w:szCs w:val="40"/>
        </w:rPr>
      </w:pPr>
      <w:r>
        <w:rPr>
          <w:rFonts w:ascii="Consolas" w:hAnsi="Consolas" w:eastAsia="Consolas"/>
          <w:color w:val="2D2D2D"/>
          <w:sz w:val="22"/>
          <w:szCs w:val="40"/>
        </w:rPr>
        <w:t>- 提供日历视图展示任务，并支持 iCalendar 格式订阅与提醒</w:t>
      </w:r>
    </w:p>
    <w:p w14:paraId="137ED2C6">
      <w:pPr>
        <w:spacing w:before="0" w:after="0" w:line="260" w:lineRule="exact"/>
        <w:rPr>
          <w:sz w:val="36"/>
          <w:szCs w:val="40"/>
        </w:rPr>
      </w:pPr>
      <w:r>
        <w:rPr>
          <w:rFonts w:ascii="Consolas" w:hAnsi="Consolas" w:eastAsia="Consolas"/>
          <w:color w:val="2D2D2D"/>
          <w:sz w:val="22"/>
          <w:szCs w:val="40"/>
        </w:rPr>
        <w:t>- 支持团队人力规划，查看成员任务分配与时间安排</w:t>
      </w:r>
    </w:p>
    <w:p w14:paraId="3BBF7085">
      <w:pPr>
        <w:spacing w:before="0" w:after="0" w:line="260" w:lineRule="exact"/>
        <w:rPr>
          <w:sz w:val="36"/>
          <w:szCs w:val="40"/>
        </w:rPr>
      </w:pPr>
      <w:r>
        <w:rPr>
          <w:rFonts w:ascii="Consolas" w:hAnsi="Consolas" w:eastAsia="Consolas"/>
          <w:color w:val="2D2D2D"/>
          <w:sz w:val="22"/>
          <w:szCs w:val="40"/>
        </w:rPr>
        <w:t xml:space="preserve"> </w:t>
      </w:r>
    </w:p>
    <w:p w14:paraId="4A17987A">
      <w:pPr>
        <w:spacing w:before="0" w:after="0" w:line="260" w:lineRule="exact"/>
        <w:rPr>
          <w:sz w:val="36"/>
          <w:szCs w:val="40"/>
        </w:rPr>
      </w:pPr>
      <w:r>
        <w:rPr>
          <w:rFonts w:ascii="Consolas" w:hAnsi="Consolas" w:eastAsia="Consolas"/>
          <w:color w:val="2D2D2D"/>
          <w:sz w:val="22"/>
          <w:szCs w:val="40"/>
        </w:rPr>
        <w:t>#### 2.3 任务管理与问题跟踪</w:t>
      </w:r>
    </w:p>
    <w:p w14:paraId="6DEAF331">
      <w:pPr>
        <w:spacing w:before="0" w:after="0" w:line="260" w:lineRule="exact"/>
        <w:rPr>
          <w:sz w:val="36"/>
          <w:szCs w:val="40"/>
        </w:rPr>
      </w:pPr>
      <w:r>
        <w:rPr>
          <w:rFonts w:ascii="Consolas" w:hAnsi="Consolas" w:eastAsia="Consolas"/>
          <w:color w:val="2D2D2D"/>
          <w:sz w:val="22"/>
          <w:szCs w:val="40"/>
        </w:rPr>
        <w:t xml:space="preserve"> </w:t>
      </w:r>
    </w:p>
    <w:p w14:paraId="63BC187E">
      <w:pPr>
        <w:spacing w:before="0" w:after="0" w:line="260" w:lineRule="exact"/>
        <w:rPr>
          <w:sz w:val="36"/>
          <w:szCs w:val="40"/>
        </w:rPr>
      </w:pPr>
      <w:r>
        <w:rPr>
          <w:rFonts w:ascii="Consolas" w:hAnsi="Consolas" w:eastAsia="Consolas"/>
          <w:color w:val="2D2D2D"/>
          <w:sz w:val="22"/>
          <w:szCs w:val="40"/>
        </w:rPr>
        <w:t>- 支持动态任务列表筛选与分类展示</w:t>
      </w:r>
    </w:p>
    <w:p w14:paraId="29F79DDE">
      <w:pPr>
        <w:spacing w:before="0" w:after="0" w:line="260" w:lineRule="exact"/>
        <w:rPr>
          <w:sz w:val="36"/>
          <w:szCs w:val="40"/>
        </w:rPr>
      </w:pPr>
      <w:r>
        <w:rPr>
          <w:rFonts w:ascii="Consolas" w:hAnsi="Consolas" w:eastAsia="Consolas"/>
          <w:color w:val="2D2D2D"/>
          <w:sz w:val="22"/>
          <w:szCs w:val="40"/>
        </w:rPr>
        <w:t>- 管理待办、进行中、已完成等任务状态</w:t>
      </w:r>
    </w:p>
    <w:p w14:paraId="2EAA38DA">
      <w:pPr>
        <w:spacing w:before="0" w:after="0" w:line="260" w:lineRule="exact"/>
        <w:rPr>
          <w:sz w:val="36"/>
          <w:szCs w:val="40"/>
        </w:rPr>
      </w:pPr>
      <w:r>
        <w:rPr>
          <w:rFonts w:ascii="Consolas" w:hAnsi="Consolas" w:eastAsia="Consolas"/>
          <w:color w:val="2D2D2D"/>
          <w:sz w:val="22"/>
          <w:szCs w:val="40"/>
        </w:rPr>
        <w:t>- 支持为任务分配负责人、受派者与观察者</w:t>
      </w:r>
    </w:p>
    <w:p w14:paraId="6B0919BC">
      <w:pPr>
        <w:spacing w:before="0" w:after="0" w:line="260" w:lineRule="exact"/>
        <w:rPr>
          <w:sz w:val="36"/>
          <w:szCs w:val="40"/>
        </w:rPr>
      </w:pPr>
      <w:r>
        <w:rPr>
          <w:rFonts w:ascii="Consolas" w:hAnsi="Consolas" w:eastAsia="Consolas"/>
          <w:color w:val="2D2D2D"/>
          <w:sz w:val="22"/>
          <w:szCs w:val="40"/>
        </w:rPr>
        <w:t>- 提供任务变更通知与消息提醒</w:t>
      </w:r>
    </w:p>
    <w:p w14:paraId="129546D6">
      <w:pPr>
        <w:spacing w:before="0" w:after="0" w:line="260" w:lineRule="exact"/>
        <w:rPr>
          <w:sz w:val="36"/>
          <w:szCs w:val="40"/>
        </w:rPr>
      </w:pPr>
      <w:r>
        <w:rPr>
          <w:rFonts w:ascii="Consolas" w:hAnsi="Consolas" w:eastAsia="Consolas"/>
          <w:color w:val="2D2D2D"/>
          <w:sz w:val="22"/>
          <w:szCs w:val="40"/>
        </w:rPr>
        <w:t>- 支持任务附件上传，实现任务与文件一体化管理</w:t>
      </w:r>
    </w:p>
    <w:p w14:paraId="73F60D4F">
      <w:pPr>
        <w:spacing w:before="0" w:after="0" w:line="260" w:lineRule="exact"/>
        <w:rPr>
          <w:sz w:val="36"/>
          <w:szCs w:val="40"/>
        </w:rPr>
      </w:pPr>
      <w:r>
        <w:rPr>
          <w:rFonts w:ascii="Consolas" w:hAnsi="Consolas" w:eastAsia="Consolas"/>
          <w:color w:val="2D2D2D"/>
          <w:sz w:val="22"/>
          <w:szCs w:val="40"/>
        </w:rPr>
        <w:t>- 支持任务状态、优先级、截止日期高亮显示</w:t>
      </w:r>
    </w:p>
    <w:p w14:paraId="3D70A42E">
      <w:pPr>
        <w:spacing w:before="0" w:after="0" w:line="260" w:lineRule="exact"/>
        <w:rPr>
          <w:sz w:val="36"/>
          <w:szCs w:val="40"/>
        </w:rPr>
      </w:pPr>
      <w:r>
        <w:rPr>
          <w:rFonts w:ascii="Consolas" w:hAnsi="Consolas" w:eastAsia="Consolas"/>
          <w:color w:val="2D2D2D"/>
          <w:sz w:val="22"/>
          <w:szCs w:val="40"/>
        </w:rPr>
        <w:t>- 支持工作计划导出为多种格式</w:t>
      </w:r>
    </w:p>
    <w:p w14:paraId="679D3D48">
      <w:pPr>
        <w:spacing w:before="0" w:after="0" w:line="260" w:lineRule="exact"/>
        <w:rPr>
          <w:sz w:val="36"/>
          <w:szCs w:val="40"/>
        </w:rPr>
      </w:pPr>
      <w:r>
        <w:rPr>
          <w:rFonts w:ascii="Consolas" w:hAnsi="Consolas" w:eastAsia="Consolas"/>
          <w:color w:val="2D2D2D"/>
          <w:sz w:val="22"/>
          <w:szCs w:val="40"/>
        </w:rPr>
        <w:t xml:space="preserve"> </w:t>
      </w:r>
    </w:p>
    <w:p w14:paraId="277D3205">
      <w:pPr>
        <w:spacing w:before="0" w:after="0" w:line="260" w:lineRule="exact"/>
        <w:rPr>
          <w:sz w:val="36"/>
          <w:szCs w:val="40"/>
        </w:rPr>
      </w:pPr>
      <w:r>
        <w:rPr>
          <w:rFonts w:ascii="Consolas" w:hAnsi="Consolas" w:eastAsia="Consolas"/>
          <w:color w:val="2D2D2D"/>
          <w:sz w:val="22"/>
          <w:szCs w:val="40"/>
        </w:rPr>
        <w:t>#### 2.4 敏捷看板与 Scrum 管理</w:t>
      </w:r>
    </w:p>
    <w:p w14:paraId="46E5AECD">
      <w:pPr>
        <w:spacing w:before="0" w:after="0" w:line="260" w:lineRule="exact"/>
        <w:rPr>
          <w:sz w:val="36"/>
          <w:szCs w:val="40"/>
        </w:rPr>
      </w:pPr>
      <w:r>
        <w:rPr>
          <w:rFonts w:ascii="Consolas" w:hAnsi="Consolas" w:eastAsia="Consolas"/>
          <w:color w:val="2D2D2D"/>
          <w:sz w:val="22"/>
          <w:szCs w:val="40"/>
        </w:rPr>
        <w:t xml:space="preserve"> </w:t>
      </w:r>
    </w:p>
    <w:p w14:paraId="2283C69A">
      <w:pPr>
        <w:spacing w:before="0" w:after="0" w:line="260" w:lineRule="exact"/>
        <w:rPr>
          <w:sz w:val="36"/>
          <w:szCs w:val="40"/>
        </w:rPr>
      </w:pPr>
      <w:r>
        <w:rPr>
          <w:rFonts w:ascii="Consolas" w:hAnsi="Consolas" w:eastAsia="Consolas"/>
          <w:color w:val="2D2D2D"/>
          <w:sz w:val="22"/>
          <w:szCs w:val="40"/>
        </w:rPr>
        <w:t>- 提供灵活配置的看板界面</w:t>
      </w:r>
    </w:p>
    <w:p w14:paraId="5C004F77">
      <w:pPr>
        <w:spacing w:before="0" w:after="0" w:line="260" w:lineRule="exact"/>
        <w:rPr>
          <w:sz w:val="36"/>
          <w:szCs w:val="40"/>
        </w:rPr>
      </w:pPr>
      <w:r>
        <w:rPr>
          <w:rFonts w:ascii="Consolas" w:hAnsi="Consolas" w:eastAsia="Consolas"/>
          <w:color w:val="2D2D2D"/>
          <w:sz w:val="22"/>
          <w:szCs w:val="40"/>
        </w:rPr>
        <w:t>- 支持团队看板、版本看板、子项目看板等多种视图</w:t>
      </w:r>
    </w:p>
    <w:p w14:paraId="01C6F775">
      <w:pPr>
        <w:spacing w:before="0" w:after="0" w:line="260" w:lineRule="exact"/>
        <w:rPr>
          <w:sz w:val="36"/>
          <w:szCs w:val="40"/>
        </w:rPr>
      </w:pPr>
      <w:r>
        <w:rPr>
          <w:rFonts w:ascii="Consolas" w:hAnsi="Consolas" w:eastAsia="Consolas"/>
          <w:color w:val="2D2D2D"/>
          <w:sz w:val="22"/>
          <w:szCs w:val="40"/>
        </w:rPr>
        <w:t>- 支持可视化展示工作分解结构（WBS）</w:t>
      </w:r>
    </w:p>
    <w:p w14:paraId="0483B769">
      <w:pPr>
        <w:spacing w:before="0" w:after="0" w:line="260" w:lineRule="exact"/>
        <w:rPr>
          <w:sz w:val="36"/>
          <w:szCs w:val="40"/>
        </w:rPr>
      </w:pPr>
      <w:r>
        <w:rPr>
          <w:rFonts w:ascii="Consolas" w:hAnsi="Consolas" w:eastAsia="Consolas"/>
          <w:color w:val="2D2D2D"/>
          <w:sz w:val="22"/>
          <w:szCs w:val="40"/>
        </w:rPr>
        <w:t>- 支持产品待办、冲刺待办事项管理</w:t>
      </w:r>
    </w:p>
    <w:p w14:paraId="1047C139">
      <w:pPr>
        <w:spacing w:before="0" w:after="0" w:line="260" w:lineRule="exact"/>
        <w:rPr>
          <w:sz w:val="36"/>
          <w:szCs w:val="40"/>
        </w:rPr>
      </w:pPr>
      <w:r>
        <w:rPr>
          <w:rFonts w:ascii="Consolas" w:hAnsi="Consolas" w:eastAsia="Consolas"/>
          <w:color w:val="2D2D2D"/>
          <w:sz w:val="22"/>
          <w:szCs w:val="40"/>
        </w:rPr>
        <w:t>- 提供冲刺看板和障碍管理，适配 Scrum 迭代流程</w:t>
      </w:r>
    </w:p>
    <w:p w14:paraId="2C193740">
      <w:pPr>
        <w:spacing w:before="0" w:after="0" w:line="260" w:lineRule="exact"/>
        <w:rPr>
          <w:sz w:val="36"/>
          <w:szCs w:val="40"/>
        </w:rPr>
      </w:pPr>
      <w:r>
        <w:rPr>
          <w:rFonts w:ascii="Consolas" w:hAnsi="Consolas" w:eastAsia="Consolas"/>
          <w:color w:val="2D2D2D"/>
          <w:sz w:val="22"/>
          <w:szCs w:val="40"/>
        </w:rPr>
        <w:t xml:space="preserve"> </w:t>
      </w:r>
    </w:p>
    <w:p w14:paraId="4D5D691E">
      <w:pPr>
        <w:spacing w:before="0" w:after="0" w:line="260" w:lineRule="exact"/>
        <w:rPr>
          <w:sz w:val="36"/>
          <w:szCs w:val="40"/>
        </w:rPr>
      </w:pPr>
      <w:r>
        <w:rPr>
          <w:rFonts w:ascii="Consolas" w:hAnsi="Consolas" w:eastAsia="Consolas"/>
          <w:color w:val="2D2D2D"/>
          <w:sz w:val="22"/>
          <w:szCs w:val="40"/>
        </w:rPr>
        <w:t>#### 2.5 时间、成本与预算管理</w:t>
      </w:r>
    </w:p>
    <w:p w14:paraId="21983DA8">
      <w:pPr>
        <w:spacing w:before="0" w:after="0" w:line="260" w:lineRule="exact"/>
        <w:rPr>
          <w:sz w:val="36"/>
          <w:szCs w:val="40"/>
        </w:rPr>
      </w:pPr>
      <w:r>
        <w:rPr>
          <w:rFonts w:ascii="Consolas" w:hAnsi="Consolas" w:eastAsia="Consolas"/>
          <w:color w:val="2D2D2D"/>
          <w:sz w:val="22"/>
          <w:szCs w:val="40"/>
        </w:rPr>
        <w:t xml:space="preserve"> </w:t>
      </w:r>
    </w:p>
    <w:p w14:paraId="65FBB587">
      <w:pPr>
        <w:spacing w:before="0" w:after="0" w:line="260" w:lineRule="exact"/>
        <w:rPr>
          <w:sz w:val="36"/>
          <w:szCs w:val="40"/>
        </w:rPr>
      </w:pPr>
      <w:r>
        <w:rPr>
          <w:rFonts w:ascii="Consolas" w:hAnsi="Consolas" w:eastAsia="Consolas"/>
          <w:color w:val="2D2D2D"/>
          <w:sz w:val="22"/>
          <w:szCs w:val="40"/>
        </w:rPr>
        <w:t>- 支持按日/周记录工作包工时</w:t>
      </w:r>
    </w:p>
    <w:p w14:paraId="21151EB3">
      <w:pPr>
        <w:spacing w:before="0" w:after="0" w:line="260" w:lineRule="exact"/>
        <w:rPr>
          <w:sz w:val="36"/>
          <w:szCs w:val="40"/>
        </w:rPr>
      </w:pPr>
      <w:r>
        <w:rPr>
          <w:rFonts w:ascii="Consolas" w:hAnsi="Consolas" w:eastAsia="Consolas"/>
          <w:color w:val="2D2D2D"/>
          <w:sz w:val="22"/>
          <w:szCs w:val="40"/>
        </w:rPr>
        <w:t>- 支持工时历史查询与修改</w:t>
      </w:r>
    </w:p>
    <w:p w14:paraId="3A976D85">
      <w:pPr>
        <w:spacing w:before="0" w:after="0" w:line="260" w:lineRule="exact"/>
        <w:rPr>
          <w:sz w:val="36"/>
          <w:szCs w:val="40"/>
        </w:rPr>
      </w:pPr>
      <w:r>
        <w:rPr>
          <w:rFonts w:ascii="Consolas" w:hAnsi="Consolas" w:eastAsia="Consolas"/>
          <w:color w:val="2D2D2D"/>
          <w:sz w:val="22"/>
          <w:szCs w:val="40"/>
        </w:rPr>
        <w:t>- 提供工时统计与成本分析报表</w:t>
      </w:r>
    </w:p>
    <w:p w14:paraId="7ABBD75D">
      <w:pPr>
        <w:spacing w:before="0" w:after="0" w:line="260" w:lineRule="exact"/>
        <w:rPr>
          <w:sz w:val="36"/>
          <w:szCs w:val="40"/>
        </w:rPr>
      </w:pPr>
      <w:r>
        <w:rPr>
          <w:rFonts w:ascii="Consolas" w:hAnsi="Consolas" w:eastAsia="Consolas"/>
          <w:color w:val="2D2D2D"/>
          <w:sz w:val="22"/>
          <w:szCs w:val="40"/>
        </w:rPr>
        <w:t>- 支持成员工时费率与人工成本核算</w:t>
      </w:r>
    </w:p>
    <w:p w14:paraId="2629CEAE">
      <w:pPr>
        <w:spacing w:before="0" w:after="0" w:line="260" w:lineRule="exact"/>
        <w:rPr>
          <w:sz w:val="36"/>
          <w:szCs w:val="40"/>
        </w:rPr>
      </w:pPr>
      <w:r>
        <w:rPr>
          <w:rFonts w:ascii="Consolas" w:hAnsi="Consolas" w:eastAsia="Consolas"/>
          <w:color w:val="2D2D2D"/>
          <w:sz w:val="22"/>
          <w:szCs w:val="40"/>
        </w:rPr>
        <w:t>- 支持自定义单位成本分摊到工作包</w:t>
      </w:r>
    </w:p>
    <w:p w14:paraId="601807FD">
      <w:pPr>
        <w:spacing w:before="0" w:after="0" w:line="260" w:lineRule="exact"/>
        <w:rPr>
          <w:sz w:val="36"/>
          <w:szCs w:val="40"/>
        </w:rPr>
      </w:pPr>
      <w:r>
        <w:rPr>
          <w:rFonts w:ascii="Consolas" w:hAnsi="Consolas" w:eastAsia="Consolas"/>
          <w:color w:val="2D2D2D"/>
          <w:sz w:val="22"/>
          <w:szCs w:val="40"/>
        </w:rPr>
        <w:t>- 提供项目预算编制与预算执行监控功能</w:t>
      </w:r>
    </w:p>
    <w:p w14:paraId="383167C2">
      <w:pPr>
        <w:spacing w:before="0" w:after="0" w:line="260" w:lineRule="exact"/>
        <w:rPr>
          <w:sz w:val="36"/>
          <w:szCs w:val="40"/>
        </w:rPr>
      </w:pPr>
      <w:r>
        <w:rPr>
          <w:rFonts w:ascii="Consolas" w:hAnsi="Consolas" w:eastAsia="Consolas"/>
          <w:color w:val="2D2D2D"/>
          <w:sz w:val="22"/>
          <w:szCs w:val="40"/>
        </w:rPr>
        <w:t xml:space="preserve"> </w:t>
      </w:r>
    </w:p>
    <w:p w14:paraId="2E2DEAC6">
      <w:pPr>
        <w:spacing w:before="0" w:after="0" w:line="260" w:lineRule="exact"/>
        <w:rPr>
          <w:sz w:val="36"/>
          <w:szCs w:val="40"/>
        </w:rPr>
      </w:pPr>
      <w:r>
        <w:rPr>
          <w:rFonts w:ascii="Consolas" w:hAnsi="Consolas" w:eastAsia="Consolas"/>
          <w:color w:val="2D2D2D"/>
          <w:sz w:val="22"/>
          <w:szCs w:val="40"/>
        </w:rPr>
        <w:t>#### 2.6 团队协作管理</w:t>
      </w:r>
    </w:p>
    <w:p w14:paraId="6DF46AB6">
      <w:pPr>
        <w:spacing w:before="0" w:after="0" w:line="260" w:lineRule="exact"/>
        <w:rPr>
          <w:sz w:val="36"/>
          <w:szCs w:val="40"/>
        </w:rPr>
      </w:pPr>
      <w:r>
        <w:rPr>
          <w:rFonts w:ascii="Consolas" w:hAnsi="Consolas" w:eastAsia="Consolas"/>
          <w:color w:val="2D2D2D"/>
          <w:sz w:val="22"/>
          <w:szCs w:val="40"/>
        </w:rPr>
        <w:t xml:space="preserve"> </w:t>
      </w:r>
    </w:p>
    <w:p w14:paraId="7E0F63CF">
      <w:pPr>
        <w:spacing w:before="0" w:after="0" w:line="260" w:lineRule="exact"/>
        <w:rPr>
          <w:sz w:val="36"/>
          <w:szCs w:val="40"/>
        </w:rPr>
      </w:pPr>
      <w:r>
        <w:rPr>
          <w:rFonts w:ascii="Consolas" w:hAnsi="Consolas" w:eastAsia="Consolas"/>
          <w:color w:val="2D2D2D"/>
          <w:sz w:val="22"/>
          <w:szCs w:val="40"/>
        </w:rPr>
        <w:t>- 显示项目活动流与动态同步</w:t>
      </w:r>
    </w:p>
    <w:p w14:paraId="2040A00E">
      <w:pPr>
        <w:spacing w:before="0" w:after="0" w:line="260" w:lineRule="exact"/>
        <w:rPr>
          <w:sz w:val="36"/>
          <w:szCs w:val="40"/>
        </w:rPr>
      </w:pPr>
      <w:r>
        <w:rPr>
          <w:rFonts w:ascii="Consolas" w:hAnsi="Consolas" w:eastAsia="Consolas"/>
          <w:color w:val="2D2D2D"/>
          <w:sz w:val="22"/>
          <w:szCs w:val="40"/>
        </w:rPr>
        <w:t>- 支持在线文档共享与协作编辑</w:t>
      </w:r>
    </w:p>
    <w:p w14:paraId="7C5174AF">
      <w:pPr>
        <w:spacing w:before="0" w:after="0" w:line="260" w:lineRule="exact"/>
        <w:rPr>
          <w:sz w:val="36"/>
          <w:szCs w:val="40"/>
        </w:rPr>
      </w:pPr>
      <w:r>
        <w:rPr>
          <w:rFonts w:ascii="Consolas" w:hAnsi="Consolas" w:eastAsia="Consolas"/>
          <w:color w:val="2D2D2D"/>
          <w:sz w:val="22"/>
          <w:szCs w:val="40"/>
        </w:rPr>
        <w:t>- 提供会议议程管理与会议记录归档</w:t>
      </w:r>
    </w:p>
    <w:p w14:paraId="38A85104">
      <w:pPr>
        <w:spacing w:before="0" w:after="0" w:line="260" w:lineRule="exact"/>
        <w:rPr>
          <w:sz w:val="36"/>
          <w:szCs w:val="40"/>
        </w:rPr>
      </w:pPr>
      <w:r>
        <w:rPr>
          <w:rFonts w:ascii="Consolas" w:hAnsi="Consolas" w:eastAsia="Consolas"/>
          <w:color w:val="2D2D2D"/>
          <w:sz w:val="22"/>
          <w:szCs w:val="40"/>
        </w:rPr>
        <w:t>- 支持项目新闻发布与动态通知</w:t>
      </w:r>
    </w:p>
    <w:p w14:paraId="21C8C156">
      <w:pPr>
        <w:spacing w:before="0" w:after="0" w:line="260" w:lineRule="exact"/>
        <w:rPr>
          <w:sz w:val="36"/>
          <w:szCs w:val="40"/>
        </w:rPr>
      </w:pPr>
      <w:r>
        <w:rPr>
          <w:rFonts w:ascii="Consolas" w:hAnsi="Consolas" w:eastAsia="Consolas"/>
          <w:color w:val="2D2D2D"/>
          <w:sz w:val="22"/>
          <w:szCs w:val="40"/>
        </w:rPr>
        <w:t>- 支持在任务中评论并 @ 成员</w:t>
      </w:r>
    </w:p>
    <w:p w14:paraId="152F1835">
      <w:pPr>
        <w:spacing w:before="0" w:after="0" w:line="260" w:lineRule="exact"/>
        <w:rPr>
          <w:sz w:val="36"/>
          <w:szCs w:val="40"/>
        </w:rPr>
      </w:pPr>
      <w:r>
        <w:rPr>
          <w:rFonts w:ascii="Consolas" w:hAnsi="Consolas" w:eastAsia="Consolas"/>
          <w:color w:val="2D2D2D"/>
          <w:sz w:val="22"/>
          <w:szCs w:val="40"/>
        </w:rPr>
        <w:t>- 提供项目维基与团队论坛功能</w:t>
      </w:r>
    </w:p>
    <w:p w14:paraId="012037BC">
      <w:pPr>
        <w:spacing w:before="0" w:after="0" w:line="260" w:lineRule="exact"/>
        <w:rPr>
          <w:sz w:val="36"/>
          <w:szCs w:val="40"/>
        </w:rPr>
      </w:pPr>
      <w:r>
        <w:rPr>
          <w:rFonts w:ascii="Consolas" w:hAnsi="Consolas" w:eastAsia="Consolas"/>
          <w:color w:val="2D2D2D"/>
          <w:sz w:val="22"/>
          <w:szCs w:val="40"/>
        </w:rPr>
        <w:t xml:space="preserve"> </w:t>
      </w:r>
    </w:p>
    <w:p w14:paraId="5CECF9E0">
      <w:pPr>
        <w:spacing w:before="0" w:after="0" w:line="260" w:lineRule="exact"/>
        <w:rPr>
          <w:sz w:val="36"/>
          <w:szCs w:val="40"/>
        </w:rPr>
      </w:pPr>
      <w:r>
        <w:rPr>
          <w:rFonts w:ascii="Consolas" w:hAnsi="Consolas" w:eastAsia="Consolas"/>
          <w:color w:val="2D2D2D"/>
          <w:sz w:val="22"/>
          <w:szCs w:val="40"/>
        </w:rPr>
        <w:t>#### 2.7 产品路线图与发布规划</w:t>
      </w:r>
    </w:p>
    <w:p w14:paraId="4D162CA2">
      <w:pPr>
        <w:spacing w:before="0" w:after="0" w:line="260" w:lineRule="exact"/>
        <w:rPr>
          <w:sz w:val="36"/>
          <w:szCs w:val="40"/>
        </w:rPr>
      </w:pPr>
      <w:r>
        <w:rPr>
          <w:rFonts w:ascii="Consolas" w:hAnsi="Consolas" w:eastAsia="Consolas"/>
          <w:color w:val="2D2D2D"/>
          <w:sz w:val="22"/>
          <w:szCs w:val="40"/>
        </w:rPr>
        <w:t xml:space="preserve"> </w:t>
      </w:r>
    </w:p>
    <w:p w14:paraId="17E5323B">
      <w:pPr>
        <w:spacing w:before="0" w:after="0" w:line="260" w:lineRule="exact"/>
        <w:rPr>
          <w:sz w:val="36"/>
          <w:szCs w:val="40"/>
        </w:rPr>
      </w:pPr>
      <w:r>
        <w:rPr>
          <w:rFonts w:ascii="Consolas" w:hAnsi="Consolas" w:eastAsia="Consolas"/>
          <w:color w:val="2D2D2D"/>
          <w:sz w:val="22"/>
          <w:szCs w:val="40"/>
        </w:rPr>
        <w:t>- 提供可视化产品路线图展示</w:t>
      </w:r>
    </w:p>
    <w:p w14:paraId="6B7B29BD">
      <w:pPr>
        <w:spacing w:before="0" w:after="0" w:line="260" w:lineRule="exact"/>
        <w:rPr>
          <w:sz w:val="36"/>
          <w:szCs w:val="40"/>
        </w:rPr>
      </w:pPr>
      <w:r>
        <w:rPr>
          <w:rFonts w:ascii="Consolas" w:hAnsi="Consolas" w:eastAsia="Consolas"/>
          <w:color w:val="2D2D2D"/>
          <w:sz w:val="22"/>
          <w:szCs w:val="40"/>
        </w:rPr>
        <w:t>- 支持版本、任务与里程碑时间线展示</w:t>
      </w:r>
    </w:p>
    <w:p w14:paraId="4E88DBF2">
      <w:pPr>
        <w:spacing w:before="0" w:after="0" w:line="260" w:lineRule="exact"/>
        <w:rPr>
          <w:sz w:val="36"/>
          <w:szCs w:val="40"/>
        </w:rPr>
      </w:pPr>
      <w:r>
        <w:rPr>
          <w:rFonts w:ascii="Consolas" w:hAnsi="Consolas" w:eastAsia="Consolas"/>
          <w:color w:val="2D2D2D"/>
          <w:sz w:val="22"/>
          <w:szCs w:val="40"/>
        </w:rPr>
        <w:t>- 支持与 GitHub 集成，打通项目管理与研发流程</w:t>
      </w:r>
    </w:p>
    <w:p w14:paraId="34624605">
      <w:pPr>
        <w:spacing w:before="0" w:after="0" w:line="260" w:lineRule="exact"/>
        <w:rPr>
          <w:sz w:val="36"/>
          <w:szCs w:val="40"/>
        </w:rPr>
      </w:pPr>
      <w:r>
        <w:rPr>
          <w:rFonts w:ascii="Consolas" w:hAnsi="Consolas" w:eastAsia="Consolas"/>
          <w:color w:val="2D2D2D"/>
          <w:sz w:val="22"/>
          <w:szCs w:val="40"/>
        </w:rPr>
        <w:t xml:space="preserve"> </w:t>
      </w:r>
    </w:p>
    <w:p w14:paraId="3A7DEFDD">
      <w:pPr>
        <w:spacing w:before="0" w:after="0" w:line="260" w:lineRule="exact"/>
        <w:rPr>
          <w:sz w:val="36"/>
          <w:szCs w:val="40"/>
        </w:rPr>
      </w:pPr>
      <w:r>
        <w:rPr>
          <w:rFonts w:ascii="Consolas" w:hAnsi="Consolas" w:eastAsia="Consolas"/>
          <w:color w:val="2D2D2D"/>
          <w:sz w:val="22"/>
          <w:szCs w:val="40"/>
        </w:rPr>
        <w:t>#### 2.8 工作流程与定制化</w:t>
      </w:r>
    </w:p>
    <w:p w14:paraId="3A70CF4D">
      <w:pPr>
        <w:spacing w:before="0" w:after="0" w:line="260" w:lineRule="exact"/>
        <w:rPr>
          <w:sz w:val="36"/>
          <w:szCs w:val="40"/>
        </w:rPr>
      </w:pPr>
      <w:r>
        <w:rPr>
          <w:rFonts w:ascii="Consolas" w:hAnsi="Consolas" w:eastAsia="Consolas"/>
          <w:color w:val="2D2D2D"/>
          <w:sz w:val="22"/>
          <w:szCs w:val="40"/>
        </w:rPr>
        <w:t xml:space="preserve"> </w:t>
      </w:r>
    </w:p>
    <w:p w14:paraId="2543CCF9">
      <w:pPr>
        <w:spacing w:before="0" w:after="0" w:line="260" w:lineRule="exact"/>
        <w:rPr>
          <w:sz w:val="36"/>
          <w:szCs w:val="40"/>
        </w:rPr>
      </w:pPr>
      <w:r>
        <w:rPr>
          <w:rFonts w:ascii="Consolas" w:hAnsi="Consolas" w:eastAsia="Consolas"/>
          <w:color w:val="2D2D2D"/>
          <w:sz w:val="22"/>
          <w:szCs w:val="40"/>
        </w:rPr>
        <w:t>- 支持自动化项目启动与审批工作流</w:t>
      </w:r>
    </w:p>
    <w:p w14:paraId="20DE54F0">
      <w:pPr>
        <w:spacing w:before="0" w:after="0" w:line="260" w:lineRule="exact"/>
        <w:rPr>
          <w:sz w:val="36"/>
          <w:szCs w:val="40"/>
        </w:rPr>
      </w:pPr>
      <w:r>
        <w:rPr>
          <w:rFonts w:ascii="Consolas" w:hAnsi="Consolas" w:eastAsia="Consolas"/>
          <w:color w:val="2D2D2D"/>
          <w:sz w:val="22"/>
          <w:szCs w:val="40"/>
        </w:rPr>
        <w:t>- 支持自定义工作包状态流转规则</w:t>
      </w:r>
    </w:p>
    <w:p w14:paraId="313AA9A9">
      <w:pPr>
        <w:spacing w:before="0" w:after="0" w:line="260" w:lineRule="exact"/>
        <w:rPr>
          <w:sz w:val="36"/>
          <w:szCs w:val="40"/>
        </w:rPr>
      </w:pPr>
      <w:r>
        <w:rPr>
          <w:rFonts w:ascii="Consolas" w:hAnsi="Consolas" w:eastAsia="Consolas"/>
          <w:color w:val="2D2D2D"/>
          <w:sz w:val="22"/>
          <w:szCs w:val="40"/>
        </w:rPr>
        <w:t>- 支持为项目与任务属性添加帮助说明</w:t>
      </w:r>
    </w:p>
    <w:p w14:paraId="07BDCF36">
      <w:pPr>
        <w:spacing w:before="0" w:after="0" w:line="260" w:lineRule="exact"/>
        <w:rPr>
          <w:sz w:val="36"/>
          <w:szCs w:val="40"/>
        </w:rPr>
      </w:pPr>
      <w:r>
        <w:rPr>
          <w:rFonts w:ascii="Consolas" w:hAnsi="Consolas" w:eastAsia="Consolas"/>
          <w:color w:val="2D2D2D"/>
          <w:sz w:val="22"/>
          <w:szCs w:val="40"/>
        </w:rPr>
        <w:t>- 支持自定义扩展字段与属性配置</w:t>
      </w:r>
    </w:p>
    <w:p w14:paraId="3E6ACDCB">
      <w:pPr>
        <w:spacing w:before="0" w:after="0" w:line="260" w:lineRule="exact"/>
        <w:rPr>
          <w:sz w:val="36"/>
          <w:szCs w:val="40"/>
        </w:rPr>
      </w:pPr>
      <w:r>
        <w:rPr>
          <w:rFonts w:ascii="Consolas" w:hAnsi="Consolas" w:eastAsia="Consolas"/>
          <w:color w:val="2D2D2D"/>
          <w:sz w:val="22"/>
          <w:szCs w:val="40"/>
        </w:rPr>
        <w:t>- 提供细粒度角色、权限与用户组管理</w:t>
      </w:r>
    </w:p>
    <w:p w14:paraId="5C109DE9">
      <w:pPr>
        <w:spacing w:before="0" w:after="0" w:line="260" w:lineRule="exact"/>
        <w:rPr>
          <w:sz w:val="36"/>
          <w:szCs w:val="40"/>
        </w:rPr>
      </w:pPr>
      <w:r>
        <w:rPr>
          <w:rFonts w:ascii="Consolas" w:hAnsi="Consolas" w:eastAsia="Consolas"/>
          <w:color w:val="2D2D2D"/>
          <w:sz w:val="22"/>
          <w:szCs w:val="40"/>
        </w:rPr>
        <w:t>- 支持多语言界面切换</w:t>
      </w:r>
    </w:p>
    <w:p w14:paraId="1937BC85">
      <w:pPr>
        <w:spacing w:before="0" w:after="0" w:line="260" w:lineRule="exact"/>
        <w:rPr>
          <w:sz w:val="36"/>
          <w:szCs w:val="40"/>
        </w:rPr>
      </w:pPr>
      <w:r>
        <w:rPr>
          <w:rFonts w:ascii="Consolas" w:hAnsi="Consolas" w:eastAsia="Consolas"/>
          <w:color w:val="2D2D2D"/>
          <w:sz w:val="22"/>
          <w:szCs w:val="40"/>
        </w:rPr>
        <w:t xml:space="preserve"> </w:t>
      </w:r>
    </w:p>
    <w:p w14:paraId="1D29D46B">
      <w:pPr>
        <w:spacing w:before="0" w:after="0" w:line="260" w:lineRule="exact"/>
        <w:rPr>
          <w:sz w:val="36"/>
          <w:szCs w:val="40"/>
        </w:rPr>
      </w:pPr>
      <w:r>
        <w:rPr>
          <w:rFonts w:ascii="Consolas" w:hAnsi="Consolas" w:eastAsia="Consolas"/>
          <w:color w:val="2D2D2D"/>
          <w:sz w:val="22"/>
          <w:szCs w:val="40"/>
        </w:rPr>
        <w:t>#### 2.9 安全管理</w:t>
      </w:r>
    </w:p>
    <w:p w14:paraId="47343F76">
      <w:pPr>
        <w:spacing w:before="0" w:after="0" w:line="260" w:lineRule="exact"/>
        <w:rPr>
          <w:sz w:val="36"/>
          <w:szCs w:val="40"/>
        </w:rPr>
      </w:pPr>
      <w:r>
        <w:rPr>
          <w:rFonts w:ascii="Consolas" w:hAnsi="Consolas" w:eastAsia="Consolas"/>
          <w:color w:val="2D2D2D"/>
          <w:sz w:val="22"/>
          <w:szCs w:val="40"/>
        </w:rPr>
        <w:t xml:space="preserve"> </w:t>
      </w:r>
    </w:p>
    <w:p w14:paraId="79358E90">
      <w:pPr>
        <w:spacing w:before="0" w:after="0" w:line="260" w:lineRule="exact"/>
        <w:rPr>
          <w:sz w:val="36"/>
          <w:szCs w:val="40"/>
        </w:rPr>
      </w:pPr>
      <w:r>
        <w:rPr>
          <w:rFonts w:ascii="Consolas" w:hAnsi="Consolas" w:eastAsia="Consolas"/>
          <w:color w:val="2D2D2D"/>
          <w:sz w:val="22"/>
          <w:szCs w:val="40"/>
        </w:rPr>
        <w:t>- 用户密码加密存储，保障账户安全</w:t>
      </w:r>
    </w:p>
    <w:p w14:paraId="6BB6F5A4">
      <w:pPr>
        <w:spacing w:before="0" w:after="0" w:line="260" w:lineRule="exact"/>
        <w:rPr>
          <w:sz w:val="36"/>
          <w:szCs w:val="40"/>
        </w:rPr>
      </w:pPr>
      <w:r>
        <w:rPr>
          <w:rFonts w:ascii="Consolas" w:hAnsi="Consolas" w:eastAsia="Consolas"/>
          <w:color w:val="2D2D2D"/>
          <w:sz w:val="22"/>
          <w:szCs w:val="40"/>
        </w:rPr>
        <w:t>- 支持双因素认证（手机/邮箱验证）</w:t>
      </w:r>
    </w:p>
    <w:p w14:paraId="5B5280D6">
      <w:pPr>
        <w:spacing w:before="0" w:after="0" w:line="260" w:lineRule="exact"/>
        <w:rPr>
          <w:sz w:val="36"/>
          <w:szCs w:val="40"/>
        </w:rPr>
      </w:pPr>
      <w:r>
        <w:rPr>
          <w:rFonts w:ascii="Consolas" w:hAnsi="Consolas" w:eastAsia="Consolas"/>
          <w:color w:val="2D2D2D"/>
          <w:sz w:val="22"/>
          <w:szCs w:val="40"/>
        </w:rPr>
        <w:t>- 支持文件上传安全校验与病毒检查</w:t>
      </w:r>
    </w:p>
    <w:p w14:paraId="241E52DB">
      <w:pPr>
        <w:spacing w:before="0" w:after="0" w:line="260" w:lineRule="exact"/>
        <w:rPr>
          <w:sz w:val="36"/>
          <w:szCs w:val="40"/>
        </w:rPr>
      </w:pPr>
      <w:r>
        <w:rPr>
          <w:rFonts w:ascii="Consolas" w:hAnsi="Consolas" w:eastAsia="Consolas"/>
          <w:color w:val="2D2D2D"/>
          <w:sz w:val="22"/>
          <w:szCs w:val="40"/>
        </w:rPr>
        <w:t>- 外部链接跳转显示安全提示</w:t>
      </w:r>
    </w:p>
    <w:p w14:paraId="20C8E2A5">
      <w:pPr>
        <w:spacing w:before="0" w:after="0" w:line="260" w:lineRule="exact"/>
        <w:rPr>
          <w:sz w:val="36"/>
          <w:szCs w:val="40"/>
        </w:rPr>
      </w:pPr>
      <w:r>
        <w:rPr>
          <w:rFonts w:ascii="Consolas" w:hAnsi="Consolas" w:eastAsia="Consolas"/>
          <w:color w:val="2D2D2D"/>
          <w:sz w:val="22"/>
          <w:szCs w:val="40"/>
        </w:rPr>
        <w:t xml:space="preserve"> </w:t>
      </w:r>
    </w:p>
    <w:p w14:paraId="6DA4CA41">
      <w:pPr>
        <w:spacing w:before="0" w:after="0" w:line="260" w:lineRule="exact"/>
        <w:rPr>
          <w:sz w:val="36"/>
          <w:szCs w:val="40"/>
        </w:rPr>
      </w:pPr>
      <w:r>
        <w:rPr>
          <w:rFonts w:ascii="Consolas" w:hAnsi="Consolas" w:eastAsia="Consolas"/>
          <w:color w:val="2D2D2D"/>
          <w:sz w:val="22"/>
          <w:szCs w:val="40"/>
        </w:rPr>
        <w:t>### 3. 非功能需求</w:t>
      </w:r>
    </w:p>
    <w:p w14:paraId="3B2E9F32">
      <w:pPr>
        <w:spacing w:before="0" w:after="0" w:line="260" w:lineRule="exact"/>
        <w:rPr>
          <w:sz w:val="36"/>
          <w:szCs w:val="40"/>
        </w:rPr>
      </w:pPr>
      <w:r>
        <w:rPr>
          <w:rFonts w:ascii="Consolas" w:hAnsi="Consolas" w:eastAsia="Consolas"/>
          <w:color w:val="2D2D2D"/>
          <w:sz w:val="22"/>
          <w:szCs w:val="40"/>
        </w:rPr>
        <w:t xml:space="preserve"> </w:t>
      </w:r>
    </w:p>
    <w:p w14:paraId="07349FB5">
      <w:pPr>
        <w:spacing w:before="0" w:after="0" w:line="260" w:lineRule="exact"/>
        <w:rPr>
          <w:sz w:val="36"/>
          <w:szCs w:val="40"/>
        </w:rPr>
      </w:pPr>
      <w:r>
        <w:rPr>
          <w:rFonts w:ascii="Consolas" w:hAnsi="Consolas" w:eastAsia="Consolas"/>
          <w:color w:val="2D2D2D"/>
          <w:sz w:val="22"/>
          <w:szCs w:val="40"/>
        </w:rPr>
        <w:t>#### 3.1 性能需求</w:t>
      </w:r>
    </w:p>
    <w:p w14:paraId="5414A566">
      <w:pPr>
        <w:spacing w:before="0" w:after="0" w:line="260" w:lineRule="exact"/>
        <w:rPr>
          <w:sz w:val="36"/>
          <w:szCs w:val="40"/>
        </w:rPr>
      </w:pPr>
      <w:r>
        <w:rPr>
          <w:rFonts w:ascii="Consolas" w:hAnsi="Consolas" w:eastAsia="Consolas"/>
          <w:color w:val="2D2D2D"/>
          <w:sz w:val="22"/>
          <w:szCs w:val="40"/>
        </w:rPr>
        <w:t xml:space="preserve"> </w:t>
      </w:r>
    </w:p>
    <w:p w14:paraId="785D05EB">
      <w:pPr>
        <w:spacing w:before="0" w:after="0" w:line="260" w:lineRule="exact"/>
        <w:rPr>
          <w:sz w:val="36"/>
          <w:szCs w:val="40"/>
        </w:rPr>
      </w:pPr>
      <w:r>
        <w:rPr>
          <w:rFonts w:ascii="Consolas" w:hAnsi="Consolas" w:eastAsia="Consolas"/>
          <w:color w:val="2D2D2D"/>
          <w:sz w:val="22"/>
          <w:szCs w:val="40"/>
        </w:rPr>
        <w:t>- 页面操作响应时间 ≤ 2 秒</w:t>
      </w:r>
    </w:p>
    <w:p w14:paraId="5C903676">
      <w:pPr>
        <w:spacing w:before="0" w:after="0" w:line="260" w:lineRule="exact"/>
        <w:rPr>
          <w:sz w:val="36"/>
          <w:szCs w:val="40"/>
        </w:rPr>
      </w:pPr>
      <w:r>
        <w:rPr>
          <w:rFonts w:ascii="Consolas" w:hAnsi="Consolas" w:eastAsia="Consolas"/>
          <w:color w:val="2D2D2D"/>
          <w:sz w:val="22"/>
          <w:szCs w:val="40"/>
        </w:rPr>
        <w:t>- 数据查询与报表生成 ≤ 5 秒</w:t>
      </w:r>
    </w:p>
    <w:p w14:paraId="013AD8E4">
      <w:pPr>
        <w:spacing w:before="0" w:after="0" w:line="260" w:lineRule="exact"/>
        <w:rPr>
          <w:sz w:val="36"/>
          <w:szCs w:val="40"/>
        </w:rPr>
      </w:pPr>
      <w:r>
        <w:rPr>
          <w:rFonts w:ascii="Consolas" w:hAnsi="Consolas" w:eastAsia="Consolas"/>
          <w:color w:val="2D2D2D"/>
          <w:sz w:val="22"/>
          <w:szCs w:val="40"/>
        </w:rPr>
        <w:t>- 支持至少 20 人同时在线操作，无明显卡顿</w:t>
      </w:r>
    </w:p>
    <w:p w14:paraId="453618E0">
      <w:pPr>
        <w:spacing w:before="0" w:after="0" w:line="260" w:lineRule="exact"/>
        <w:rPr>
          <w:sz w:val="36"/>
          <w:szCs w:val="40"/>
        </w:rPr>
      </w:pPr>
      <w:r>
        <w:rPr>
          <w:rFonts w:ascii="Consolas" w:hAnsi="Consolas" w:eastAsia="Consolas"/>
          <w:color w:val="2D2D2D"/>
          <w:sz w:val="22"/>
          <w:szCs w:val="40"/>
        </w:rPr>
        <w:t>- 列表与图表采用分页加载，避免页面卡顿</w:t>
      </w:r>
    </w:p>
    <w:p w14:paraId="09EE8460">
      <w:pPr>
        <w:spacing w:before="0" w:after="0" w:line="260" w:lineRule="exact"/>
        <w:rPr>
          <w:sz w:val="36"/>
          <w:szCs w:val="40"/>
        </w:rPr>
      </w:pPr>
      <w:r>
        <w:rPr>
          <w:rFonts w:ascii="Consolas" w:hAnsi="Consolas" w:eastAsia="Consolas"/>
          <w:color w:val="2D2D2D"/>
          <w:sz w:val="22"/>
          <w:szCs w:val="40"/>
        </w:rPr>
        <w:t xml:space="preserve"> </w:t>
      </w:r>
    </w:p>
    <w:p w14:paraId="015EB0AD">
      <w:pPr>
        <w:spacing w:before="0" w:after="0" w:line="260" w:lineRule="exact"/>
        <w:rPr>
          <w:sz w:val="36"/>
          <w:szCs w:val="40"/>
        </w:rPr>
      </w:pPr>
      <w:r>
        <w:rPr>
          <w:rFonts w:ascii="Consolas" w:hAnsi="Consolas" w:eastAsia="Consolas"/>
          <w:color w:val="2D2D2D"/>
          <w:sz w:val="22"/>
          <w:szCs w:val="40"/>
        </w:rPr>
        <w:t>#### 3.2 易用性需求</w:t>
      </w:r>
    </w:p>
    <w:p w14:paraId="331A593C">
      <w:pPr>
        <w:spacing w:before="0" w:after="0" w:line="260" w:lineRule="exact"/>
        <w:rPr>
          <w:sz w:val="36"/>
          <w:szCs w:val="40"/>
        </w:rPr>
      </w:pPr>
      <w:r>
        <w:rPr>
          <w:rFonts w:ascii="Consolas" w:hAnsi="Consolas" w:eastAsia="Consolas"/>
          <w:color w:val="2D2D2D"/>
          <w:sz w:val="22"/>
          <w:szCs w:val="40"/>
        </w:rPr>
        <w:t xml:space="preserve"> </w:t>
      </w:r>
    </w:p>
    <w:p w14:paraId="12B237EF">
      <w:pPr>
        <w:spacing w:before="0" w:after="0" w:line="260" w:lineRule="exact"/>
        <w:rPr>
          <w:sz w:val="36"/>
          <w:szCs w:val="40"/>
        </w:rPr>
      </w:pPr>
      <w:r>
        <w:rPr>
          <w:rFonts w:ascii="Consolas" w:hAnsi="Consolas" w:eastAsia="Consolas"/>
          <w:color w:val="2D2D2D"/>
          <w:sz w:val="22"/>
          <w:szCs w:val="40"/>
        </w:rPr>
        <w:t>- 界面简洁直观，符合常规项目管理工具使用习惯</w:t>
      </w:r>
    </w:p>
    <w:p w14:paraId="359E5282">
      <w:pPr>
        <w:spacing w:before="0" w:after="0" w:line="260" w:lineRule="exact"/>
        <w:rPr>
          <w:sz w:val="36"/>
          <w:szCs w:val="40"/>
        </w:rPr>
      </w:pPr>
      <w:r>
        <w:rPr>
          <w:rFonts w:ascii="Consolas" w:hAnsi="Consolas" w:eastAsia="Consolas"/>
          <w:color w:val="2D2D2D"/>
          <w:sz w:val="22"/>
          <w:szCs w:val="40"/>
        </w:rPr>
        <w:t>- 支持可视化图表与看板展示，降低操作门槛</w:t>
      </w:r>
    </w:p>
    <w:p w14:paraId="3857A52F">
      <w:pPr>
        <w:spacing w:before="0" w:after="0" w:line="260" w:lineRule="exact"/>
        <w:rPr>
          <w:sz w:val="36"/>
          <w:szCs w:val="40"/>
        </w:rPr>
      </w:pPr>
      <w:r>
        <w:rPr>
          <w:rFonts w:ascii="Consolas" w:hAnsi="Consolas" w:eastAsia="Consolas"/>
          <w:color w:val="2D2D2D"/>
          <w:sz w:val="22"/>
          <w:szCs w:val="40"/>
        </w:rPr>
        <w:t>- 提供清晰操作提示与新手引导</w:t>
      </w:r>
    </w:p>
    <w:p w14:paraId="4A3D0908">
      <w:pPr>
        <w:spacing w:before="0" w:after="0" w:line="260" w:lineRule="exact"/>
        <w:rPr>
          <w:sz w:val="36"/>
          <w:szCs w:val="40"/>
        </w:rPr>
      </w:pPr>
      <w:r>
        <w:rPr>
          <w:rFonts w:ascii="Consolas" w:hAnsi="Consolas" w:eastAsia="Consolas"/>
          <w:color w:val="2D2D2D"/>
          <w:sz w:val="22"/>
          <w:szCs w:val="40"/>
        </w:rPr>
        <w:t xml:space="preserve"> </w:t>
      </w:r>
    </w:p>
    <w:p w14:paraId="57A9913C">
      <w:pPr>
        <w:spacing w:before="0" w:after="0" w:line="260" w:lineRule="exact"/>
        <w:rPr>
          <w:sz w:val="36"/>
          <w:szCs w:val="40"/>
        </w:rPr>
      </w:pPr>
      <w:r>
        <w:rPr>
          <w:rFonts w:ascii="Consolas" w:hAnsi="Consolas" w:eastAsia="Consolas"/>
          <w:color w:val="2D2D2D"/>
          <w:sz w:val="22"/>
          <w:szCs w:val="40"/>
        </w:rPr>
        <w:t>#### 3.3 安全性需求</w:t>
      </w:r>
    </w:p>
    <w:p w14:paraId="6958E51B">
      <w:pPr>
        <w:spacing w:before="0" w:after="0" w:line="260" w:lineRule="exact"/>
        <w:rPr>
          <w:sz w:val="36"/>
          <w:szCs w:val="40"/>
        </w:rPr>
      </w:pPr>
      <w:r>
        <w:rPr>
          <w:rFonts w:ascii="Consolas" w:hAnsi="Consolas" w:eastAsia="Consolas"/>
          <w:color w:val="2D2D2D"/>
          <w:sz w:val="22"/>
          <w:szCs w:val="40"/>
        </w:rPr>
        <w:t xml:space="preserve"> </w:t>
      </w:r>
    </w:p>
    <w:p w14:paraId="2DEDC535">
      <w:pPr>
        <w:spacing w:before="0" w:after="0" w:line="260" w:lineRule="exact"/>
        <w:rPr>
          <w:sz w:val="36"/>
          <w:szCs w:val="40"/>
        </w:rPr>
      </w:pPr>
      <w:r>
        <w:rPr>
          <w:rFonts w:ascii="Consolas" w:hAnsi="Consolas" w:eastAsia="Consolas"/>
          <w:color w:val="2D2D2D"/>
          <w:sz w:val="22"/>
          <w:szCs w:val="40"/>
        </w:rPr>
        <w:t>- 基于角色的权限控制，不同角色仅访问授权功能</w:t>
      </w:r>
    </w:p>
    <w:p w14:paraId="1FBFFF1D">
      <w:pPr>
        <w:spacing w:before="0" w:after="0" w:line="260" w:lineRule="exact"/>
        <w:rPr>
          <w:sz w:val="36"/>
          <w:szCs w:val="40"/>
        </w:rPr>
      </w:pPr>
      <w:r>
        <w:rPr>
          <w:rFonts w:ascii="Consolas" w:hAnsi="Consolas" w:eastAsia="Consolas"/>
          <w:color w:val="2D2D2D"/>
          <w:sz w:val="22"/>
          <w:szCs w:val="40"/>
        </w:rPr>
        <w:t>- 用户数据加密存储，支持文件安全校验</w:t>
      </w:r>
    </w:p>
    <w:p w14:paraId="29A9D3C0">
      <w:pPr>
        <w:spacing w:before="0" w:after="0" w:line="260" w:lineRule="exact"/>
        <w:rPr>
          <w:sz w:val="36"/>
          <w:szCs w:val="40"/>
        </w:rPr>
      </w:pPr>
      <w:r>
        <w:rPr>
          <w:rFonts w:ascii="Consolas" w:hAnsi="Consolas" w:eastAsia="Consolas"/>
          <w:color w:val="2D2D2D"/>
          <w:sz w:val="22"/>
          <w:szCs w:val="40"/>
        </w:rPr>
        <w:t>- 操作日志可追溯，保障数据审计</w:t>
      </w:r>
    </w:p>
    <w:p w14:paraId="339F6A12">
      <w:pPr>
        <w:spacing w:before="0" w:after="0" w:line="260" w:lineRule="exact"/>
        <w:rPr>
          <w:sz w:val="36"/>
          <w:szCs w:val="40"/>
        </w:rPr>
      </w:pPr>
      <w:r>
        <w:rPr>
          <w:rFonts w:ascii="Consolas" w:hAnsi="Consolas" w:eastAsia="Consolas"/>
          <w:color w:val="2D2D2D"/>
          <w:sz w:val="22"/>
          <w:szCs w:val="40"/>
        </w:rPr>
        <w:t xml:space="preserve"> </w:t>
      </w:r>
    </w:p>
    <w:p w14:paraId="709E53A5">
      <w:pPr>
        <w:spacing w:before="0" w:after="0" w:line="260" w:lineRule="exact"/>
        <w:rPr>
          <w:sz w:val="36"/>
          <w:szCs w:val="40"/>
        </w:rPr>
      </w:pPr>
      <w:r>
        <w:rPr>
          <w:rFonts w:ascii="Consolas" w:hAnsi="Consolas" w:eastAsia="Consolas"/>
          <w:color w:val="2D2D2D"/>
          <w:sz w:val="22"/>
          <w:szCs w:val="40"/>
        </w:rPr>
        <w:t>#### 3.4 兼容性需求</w:t>
      </w:r>
    </w:p>
    <w:p w14:paraId="190AD093">
      <w:pPr>
        <w:spacing w:before="0" w:after="0" w:line="260" w:lineRule="exact"/>
        <w:rPr>
          <w:sz w:val="36"/>
          <w:szCs w:val="40"/>
        </w:rPr>
      </w:pPr>
      <w:r>
        <w:rPr>
          <w:rFonts w:ascii="Consolas" w:hAnsi="Consolas" w:eastAsia="Consolas"/>
          <w:color w:val="2D2D2D"/>
          <w:sz w:val="22"/>
          <w:szCs w:val="40"/>
        </w:rPr>
        <w:t xml:space="preserve"> </w:t>
      </w:r>
    </w:p>
    <w:p w14:paraId="1929894F">
      <w:pPr>
        <w:spacing w:before="0" w:after="0" w:line="260" w:lineRule="exact"/>
        <w:rPr>
          <w:sz w:val="36"/>
          <w:szCs w:val="40"/>
        </w:rPr>
      </w:pPr>
      <w:r>
        <w:rPr>
          <w:rFonts w:ascii="Consolas" w:hAnsi="Consolas" w:eastAsia="Consolas"/>
          <w:color w:val="2D2D2D"/>
          <w:sz w:val="22"/>
          <w:szCs w:val="40"/>
        </w:rPr>
        <w:t>- 支持主流浏览器访问：Chrome、Edge、Firefox</w:t>
      </w:r>
    </w:p>
    <w:p w14:paraId="227030FE">
      <w:pPr>
        <w:spacing w:before="0" w:after="0" w:line="260" w:lineRule="exact"/>
        <w:rPr>
          <w:sz w:val="36"/>
          <w:szCs w:val="40"/>
        </w:rPr>
      </w:pPr>
      <w:r>
        <w:rPr>
          <w:rFonts w:ascii="Consolas" w:hAnsi="Consolas" w:eastAsia="Consolas"/>
          <w:color w:val="2D2D2D"/>
          <w:sz w:val="22"/>
          <w:szCs w:val="40"/>
        </w:rPr>
        <w:t>- 适配 PC 端常规屏幕分辨率</w:t>
      </w:r>
    </w:p>
    <w:p w14:paraId="1DB9E4F3">
      <w:pPr>
        <w:spacing w:before="0" w:after="0" w:line="260" w:lineRule="exact"/>
        <w:rPr>
          <w:sz w:val="36"/>
          <w:szCs w:val="40"/>
        </w:rPr>
      </w:pPr>
      <w:r>
        <w:rPr>
          <w:rFonts w:ascii="Consolas" w:hAnsi="Consolas" w:eastAsia="Consolas"/>
          <w:color w:val="2D2D2D"/>
          <w:sz w:val="22"/>
          <w:szCs w:val="40"/>
        </w:rPr>
        <w:t>- 支持前后端跨域请求正常处理</w:t>
      </w:r>
    </w:p>
    <w:p w14:paraId="50C4D529">
      <w:pPr>
        <w:spacing w:before="0" w:after="0" w:line="260" w:lineRule="exact"/>
        <w:rPr>
          <w:sz w:val="36"/>
          <w:szCs w:val="40"/>
        </w:rPr>
      </w:pPr>
      <w:r>
        <w:rPr>
          <w:rFonts w:ascii="Consolas" w:hAnsi="Consolas" w:eastAsia="Consolas"/>
          <w:color w:val="2D2D2D"/>
          <w:sz w:val="22"/>
          <w:szCs w:val="40"/>
        </w:rPr>
        <w:t xml:space="preserve"> </w:t>
      </w:r>
    </w:p>
    <w:p w14:paraId="04181520">
      <w:pPr>
        <w:spacing w:before="0" w:after="0" w:line="260" w:lineRule="exact"/>
        <w:rPr>
          <w:sz w:val="36"/>
          <w:szCs w:val="40"/>
        </w:rPr>
      </w:pPr>
      <w:r>
        <w:rPr>
          <w:rFonts w:ascii="Consolas" w:hAnsi="Consolas" w:eastAsia="Consolas"/>
          <w:color w:val="2D2D2D"/>
          <w:sz w:val="22"/>
          <w:szCs w:val="40"/>
        </w:rPr>
        <w:t>#### 3.5 可维护性需求</w:t>
      </w:r>
    </w:p>
    <w:p w14:paraId="50F1938E">
      <w:pPr>
        <w:spacing w:before="0" w:after="0" w:line="260" w:lineRule="exact"/>
        <w:rPr>
          <w:sz w:val="36"/>
          <w:szCs w:val="40"/>
        </w:rPr>
      </w:pPr>
      <w:r>
        <w:rPr>
          <w:rFonts w:ascii="Consolas" w:hAnsi="Consolas" w:eastAsia="Consolas"/>
          <w:color w:val="2D2D2D"/>
          <w:sz w:val="22"/>
          <w:szCs w:val="40"/>
        </w:rPr>
        <w:t xml:space="preserve"> </w:t>
      </w:r>
    </w:p>
    <w:p w14:paraId="749D8C8C">
      <w:pPr>
        <w:spacing w:before="0" w:after="0" w:line="260" w:lineRule="exact"/>
        <w:rPr>
          <w:sz w:val="36"/>
          <w:szCs w:val="40"/>
        </w:rPr>
      </w:pPr>
      <w:r>
        <w:rPr>
          <w:rFonts w:ascii="Consolas" w:hAnsi="Consolas" w:eastAsia="Consolas"/>
          <w:color w:val="2D2D2D"/>
          <w:sz w:val="22"/>
          <w:szCs w:val="40"/>
        </w:rPr>
        <w:t>- 代码结构清晰，遵循开发规范</w:t>
      </w:r>
    </w:p>
    <w:p w14:paraId="1D4ECC47">
      <w:pPr>
        <w:spacing w:before="0" w:after="0" w:line="260" w:lineRule="exact"/>
        <w:rPr>
          <w:sz w:val="36"/>
          <w:szCs w:val="40"/>
        </w:rPr>
      </w:pPr>
      <w:r>
        <w:rPr>
          <w:rFonts w:ascii="Consolas" w:hAnsi="Consolas" w:eastAsia="Consolas"/>
          <w:color w:val="2D2D2D"/>
          <w:sz w:val="22"/>
          <w:szCs w:val="40"/>
        </w:rPr>
        <w:t>- 数据库表结构设计合理，支持备份与恢复</w:t>
      </w:r>
    </w:p>
    <w:p w14:paraId="4CFD7879">
      <w:pPr>
        <w:spacing w:before="0" w:after="0" w:line="260" w:lineRule="exact"/>
        <w:rPr>
          <w:sz w:val="36"/>
          <w:szCs w:val="40"/>
        </w:rPr>
      </w:pPr>
      <w:r>
        <w:rPr>
          <w:rFonts w:ascii="Consolas" w:hAnsi="Consolas" w:eastAsia="Consolas"/>
          <w:color w:val="2D2D2D"/>
          <w:sz w:val="22"/>
          <w:szCs w:val="40"/>
        </w:rPr>
        <w:t>- 功能模块独立，便于后续扩展与迭代</w:t>
      </w:r>
    </w:p>
    <w:p w14:paraId="7F3D9178">
      <w:pPr>
        <w:spacing w:before="0" w:after="0" w:line="260" w:lineRule="exact"/>
        <w:rPr>
          <w:sz w:val="36"/>
          <w:szCs w:val="40"/>
        </w:rPr>
      </w:pPr>
      <w:r>
        <w:rPr>
          <w:rFonts w:ascii="Consolas" w:hAnsi="Consolas" w:eastAsia="Consolas"/>
          <w:color w:val="2D2D2D"/>
          <w:sz w:val="22"/>
          <w:szCs w:val="40"/>
        </w:rPr>
        <w:t xml:space="preserve"> </w:t>
      </w:r>
    </w:p>
    <w:p w14:paraId="7370FAE6">
      <w:pPr>
        <w:spacing w:before="0" w:after="0" w:line="260" w:lineRule="exact"/>
        <w:rPr>
          <w:sz w:val="36"/>
          <w:szCs w:val="40"/>
        </w:rPr>
      </w:pPr>
      <w:r>
        <w:rPr>
          <w:rFonts w:ascii="Consolas" w:hAnsi="Consolas" w:eastAsia="Consolas"/>
          <w:color w:val="2D2D2D"/>
          <w:sz w:val="22"/>
          <w:szCs w:val="40"/>
        </w:rPr>
        <w:t>### 4. 约束条件</w:t>
      </w:r>
    </w:p>
    <w:p w14:paraId="73C4339B">
      <w:pPr>
        <w:spacing w:before="0" w:after="0" w:line="260" w:lineRule="exact"/>
        <w:rPr>
          <w:sz w:val="36"/>
          <w:szCs w:val="40"/>
        </w:rPr>
      </w:pPr>
      <w:r>
        <w:rPr>
          <w:rFonts w:ascii="Consolas" w:hAnsi="Consolas" w:eastAsia="Consolas"/>
          <w:color w:val="2D2D2D"/>
          <w:sz w:val="22"/>
          <w:szCs w:val="40"/>
        </w:rPr>
        <w:t xml:space="preserve"> </w:t>
      </w:r>
    </w:p>
    <w:p w14:paraId="6C2ACD4F">
      <w:pPr>
        <w:spacing w:before="0" w:after="0" w:line="260" w:lineRule="exact"/>
        <w:rPr>
          <w:sz w:val="36"/>
          <w:szCs w:val="40"/>
        </w:rPr>
      </w:pPr>
      <w:r>
        <w:rPr>
          <w:rFonts w:ascii="Consolas" w:hAnsi="Consolas" w:eastAsia="Consolas"/>
          <w:color w:val="2D2D2D"/>
          <w:sz w:val="22"/>
          <w:szCs w:val="40"/>
        </w:rPr>
        <w:t>- 采用前后端分离开发模式</w:t>
      </w:r>
    </w:p>
    <w:p w14:paraId="2FEC69AF">
      <w:pPr>
        <w:spacing w:before="0" w:after="0" w:line="260" w:lineRule="exact"/>
        <w:rPr>
          <w:sz w:val="36"/>
          <w:szCs w:val="40"/>
        </w:rPr>
      </w:pPr>
      <w:r>
        <w:rPr>
          <w:rFonts w:ascii="Consolas" w:hAnsi="Consolas" w:eastAsia="Consolas"/>
          <w:color w:val="2D2D2D"/>
          <w:sz w:val="22"/>
          <w:szCs w:val="40"/>
        </w:rPr>
        <w:t>- 技术栈限定：前端 Vue/React，后端 SpringBoot/Django，数据库 MySQL</w:t>
      </w:r>
    </w:p>
    <w:p w14:paraId="67D3CBA7">
      <w:pPr>
        <w:spacing w:before="0" w:after="0" w:line="260" w:lineRule="exact"/>
        <w:rPr>
          <w:sz w:val="36"/>
          <w:szCs w:val="40"/>
        </w:rPr>
      </w:pPr>
      <w:r>
        <w:rPr>
          <w:rFonts w:ascii="Consolas" w:hAnsi="Consolas" w:eastAsia="Consolas"/>
          <w:color w:val="2D2D2D"/>
          <w:sz w:val="22"/>
          <w:szCs w:val="40"/>
        </w:rPr>
        <w:t>- 适用于课程设计场景，聚焦核心功能，无需复杂企业级定制</w:t>
      </w:r>
    </w:p>
    <w:p w14:paraId="13A93878">
      <w:pPr>
        <w:spacing w:before="0" w:after="0" w:line="260" w:lineRule="exact"/>
        <w:rPr>
          <w:sz w:val="36"/>
          <w:szCs w:val="40"/>
        </w:rPr>
      </w:pPr>
      <w:r>
        <w:rPr>
          <w:rFonts w:ascii="Consolas" w:hAnsi="Consolas" w:eastAsia="Consolas"/>
          <w:color w:val="2D2D2D"/>
          <w:sz w:val="22"/>
          <w:szCs w:val="40"/>
        </w:rPr>
        <w:t>- 部署环境为本地或轻量云 Web 服务器</w:t>
      </w:r>
    </w:p>
    <w:p w14:paraId="5B90654E">
      <w:pPr>
        <w:spacing w:before="0" w:after="0" w:line="260" w:lineRule="exact"/>
        <w:rPr>
          <w:sz w:val="36"/>
          <w:szCs w:val="40"/>
        </w:rPr>
      </w:pPr>
      <w:r>
        <w:rPr>
          <w:rFonts w:ascii="Consolas" w:hAnsi="Consolas" w:eastAsia="Consolas"/>
          <w:color w:val="2D2D2D"/>
          <w:sz w:val="22"/>
          <w:szCs w:val="40"/>
        </w:rPr>
        <w:t xml:space="preserve"> </w:t>
      </w:r>
    </w:p>
    <w:p w14:paraId="57C89939">
      <w:pPr>
        <w:spacing w:before="0" w:after="0" w:line="260" w:lineRule="exact"/>
        <w:rPr>
          <w:sz w:val="36"/>
          <w:szCs w:val="40"/>
        </w:rPr>
      </w:pPr>
      <w:r>
        <w:rPr>
          <w:rFonts w:ascii="Consolas" w:hAnsi="Consolas" w:eastAsia="Consolas"/>
          <w:color w:val="2D2D2D"/>
          <w:sz w:val="22"/>
          <w:szCs w:val="40"/>
        </w:rPr>
        <w:t>## 项目结构</w:t>
      </w:r>
    </w:p>
    <w:p w14:paraId="3EFB1C8B">
      <w:pPr>
        <w:spacing w:before="0" w:after="0" w:line="260" w:lineRule="exact"/>
        <w:rPr>
          <w:sz w:val="36"/>
          <w:szCs w:val="40"/>
        </w:rPr>
      </w:pPr>
      <w:r>
        <w:rPr>
          <w:rFonts w:ascii="Consolas" w:hAnsi="Consolas" w:eastAsia="Consolas"/>
          <w:color w:val="2D2D2D"/>
          <w:sz w:val="22"/>
          <w:szCs w:val="40"/>
        </w:rPr>
        <w:t>本项目已完成基础目录框架搭建，后续按模块在对应目录内补充实现内容。</w:t>
      </w:r>
    </w:p>
    <w:p w14:paraId="20740316">
      <w:pPr>
        <w:spacing w:before="0" w:after="0" w:line="260" w:lineRule="exact"/>
        <w:rPr>
          <w:sz w:val="36"/>
          <w:szCs w:val="40"/>
        </w:rPr>
      </w:pPr>
      <w:r>
        <w:rPr>
          <w:rFonts w:ascii="Consolas" w:hAnsi="Consolas" w:eastAsia="Consolas"/>
          <w:color w:val="2D2D2D"/>
          <w:sz w:val="22"/>
          <w:szCs w:val="40"/>
        </w:rPr>
        <w:t>```</w:t>
      </w:r>
    </w:p>
    <w:p w14:paraId="58E86AE0">
      <w:pPr>
        <w:spacing w:before="0" w:after="0" w:line="260" w:lineRule="exact"/>
        <w:rPr>
          <w:sz w:val="36"/>
          <w:szCs w:val="40"/>
        </w:rPr>
      </w:pPr>
      <w:r>
        <w:rPr>
          <w:rFonts w:ascii="Consolas" w:hAnsi="Consolas" w:eastAsia="Consolas"/>
          <w:color w:val="2D2D2D"/>
          <w:sz w:val="22"/>
          <w:szCs w:val="40"/>
        </w:rPr>
        <w:t>NoStockHub/</w:t>
      </w:r>
    </w:p>
    <w:p w14:paraId="70EB4608">
      <w:pPr>
        <w:spacing w:before="0" w:after="0" w:line="260" w:lineRule="exact"/>
        <w:rPr>
          <w:sz w:val="36"/>
          <w:szCs w:val="40"/>
        </w:rPr>
      </w:pPr>
      <w:r>
        <w:rPr>
          <w:rFonts w:ascii="Consolas" w:hAnsi="Consolas" w:eastAsia="Consolas"/>
          <w:color w:val="2D2D2D"/>
          <w:sz w:val="22"/>
          <w:szCs w:val="40"/>
        </w:rPr>
        <w:t>├── docs/                       # 所有文档</w:t>
      </w:r>
    </w:p>
    <w:p w14:paraId="2D2E6367">
      <w:pPr>
        <w:spacing w:before="0" w:after="0" w:line="260" w:lineRule="exact"/>
        <w:rPr>
          <w:sz w:val="36"/>
          <w:szCs w:val="40"/>
        </w:rPr>
      </w:pPr>
      <w:r>
        <w:rPr>
          <w:rFonts w:ascii="Consolas" w:hAnsi="Consolas" w:eastAsia="Consolas"/>
          <w:color w:val="2D2D2D"/>
          <w:sz w:val="22"/>
          <w:szCs w:val="40"/>
        </w:rPr>
        <w:t>│   ├── user_stories.md         # 用户故事</w:t>
      </w:r>
    </w:p>
    <w:p w14:paraId="3C15EF68">
      <w:pPr>
        <w:spacing w:before="0" w:after="0" w:line="260" w:lineRule="exact"/>
        <w:rPr>
          <w:sz w:val="36"/>
          <w:szCs w:val="40"/>
        </w:rPr>
      </w:pPr>
      <w:r>
        <w:rPr>
          <w:rFonts w:ascii="Consolas" w:hAnsi="Consolas" w:eastAsia="Consolas"/>
          <w:color w:val="2D2D2D"/>
          <w:sz w:val="22"/>
          <w:szCs w:val="40"/>
        </w:rPr>
        <w:t>│   ├── use_cases.md            # 用例交互场景</w:t>
      </w:r>
    </w:p>
    <w:p w14:paraId="4CF8E8B9">
      <w:pPr>
        <w:spacing w:before="0" w:after="0" w:line="260" w:lineRule="exact"/>
        <w:rPr>
          <w:sz w:val="36"/>
          <w:szCs w:val="40"/>
        </w:rPr>
      </w:pPr>
      <w:r>
        <w:rPr>
          <w:rFonts w:ascii="Consolas" w:hAnsi="Consolas" w:eastAsia="Consolas"/>
          <w:color w:val="2D2D2D"/>
          <w:sz w:val="22"/>
          <w:szCs w:val="40"/>
        </w:rPr>
        <w:t>│   ├── architect.md            # 架构与类设计</w:t>
      </w:r>
    </w:p>
    <w:p w14:paraId="6CA03CA2">
      <w:pPr>
        <w:spacing w:before="0" w:after="0" w:line="260" w:lineRule="exact"/>
        <w:rPr>
          <w:sz w:val="36"/>
          <w:szCs w:val="40"/>
        </w:rPr>
      </w:pPr>
      <w:r>
        <w:rPr>
          <w:rFonts w:ascii="Consolas" w:hAnsi="Consolas" w:eastAsia="Consolas"/>
          <w:color w:val="2D2D2D"/>
          <w:sz w:val="22"/>
          <w:szCs w:val="40"/>
        </w:rPr>
        <w:t>│   ├── ui_design.md            # 前端UI设计</w:t>
      </w:r>
    </w:p>
    <w:p w14:paraId="46D1E580">
      <w:pPr>
        <w:spacing w:before="0" w:after="0" w:line="260" w:lineRule="exact"/>
        <w:rPr>
          <w:sz w:val="36"/>
          <w:szCs w:val="40"/>
        </w:rPr>
      </w:pPr>
      <w:r>
        <w:rPr>
          <w:rFonts w:ascii="Consolas" w:hAnsi="Consolas" w:eastAsia="Consolas"/>
          <w:color w:val="2D2D2D"/>
          <w:sz w:val="22"/>
          <w:szCs w:val="40"/>
        </w:rPr>
        <w:t>│   ├── backend_api.md          # 后端API文档</w:t>
      </w:r>
    </w:p>
    <w:p w14:paraId="3C3B4D1D">
      <w:pPr>
        <w:spacing w:before="0" w:after="0" w:line="260" w:lineRule="exact"/>
        <w:rPr>
          <w:sz w:val="36"/>
          <w:szCs w:val="40"/>
        </w:rPr>
      </w:pPr>
      <w:r>
        <w:rPr>
          <w:rFonts w:ascii="Consolas" w:hAnsi="Consolas" w:eastAsia="Consolas"/>
          <w:color w:val="2D2D2D"/>
          <w:sz w:val="22"/>
          <w:szCs w:val="40"/>
        </w:rPr>
        <w:t>│   ├── db.md                   # 数据库设计</w:t>
      </w:r>
    </w:p>
    <w:p w14:paraId="703D119C">
      <w:pPr>
        <w:spacing w:before="0" w:after="0" w:line="260" w:lineRule="exact"/>
        <w:rPr>
          <w:sz w:val="36"/>
          <w:szCs w:val="40"/>
        </w:rPr>
      </w:pPr>
      <w:r>
        <w:rPr>
          <w:rFonts w:ascii="Consolas" w:hAnsi="Consolas" w:eastAsia="Consolas"/>
          <w:color w:val="2D2D2D"/>
          <w:sz w:val="22"/>
          <w:szCs w:val="40"/>
        </w:rPr>
        <w:t>│   ├── test.md                 # 测试报告</w:t>
      </w:r>
    </w:p>
    <w:p w14:paraId="4B308669">
      <w:pPr>
        <w:spacing w:before="0" w:after="0" w:line="260" w:lineRule="exact"/>
        <w:rPr>
          <w:sz w:val="36"/>
          <w:szCs w:val="40"/>
        </w:rPr>
      </w:pPr>
      <w:r>
        <w:rPr>
          <w:rFonts w:ascii="Consolas" w:hAnsi="Consolas" w:eastAsia="Consolas"/>
          <w:color w:val="2D2D2D"/>
          <w:sz w:val="22"/>
          <w:szCs w:val="40"/>
        </w:rPr>
        <w:t>│   ├── install.md              # 安装部署文档</w:t>
      </w:r>
    </w:p>
    <w:p w14:paraId="37AEF775">
      <w:pPr>
        <w:spacing w:before="0" w:after="0" w:line="260" w:lineRule="exact"/>
        <w:rPr>
          <w:sz w:val="36"/>
          <w:szCs w:val="40"/>
        </w:rPr>
      </w:pPr>
      <w:r>
        <w:rPr>
          <w:rFonts w:ascii="Consolas" w:hAnsi="Consolas" w:eastAsia="Consolas"/>
          <w:color w:val="2D2D2D"/>
          <w:sz w:val="22"/>
          <w:szCs w:val="40"/>
        </w:rPr>
        <w:t>│   ├── user_guid.md            # 使用说明书</w:t>
      </w:r>
    </w:p>
    <w:p w14:paraId="697E0F77">
      <w:pPr>
        <w:spacing w:before="0" w:after="0" w:line="260" w:lineRule="exact"/>
        <w:rPr>
          <w:sz w:val="36"/>
          <w:szCs w:val="40"/>
        </w:rPr>
      </w:pPr>
      <w:r>
        <w:rPr>
          <w:rFonts w:ascii="Consolas" w:hAnsi="Consolas" w:eastAsia="Consolas"/>
          <w:color w:val="2D2D2D"/>
          <w:sz w:val="22"/>
          <w:szCs w:val="40"/>
        </w:rPr>
        <w:t>│   ├── ai.md                   # AI使用记录</w:t>
      </w:r>
    </w:p>
    <w:p w14:paraId="2743755C">
      <w:pPr>
        <w:spacing w:before="0" w:after="0" w:line="260" w:lineRule="exact"/>
        <w:rPr>
          <w:sz w:val="36"/>
          <w:szCs w:val="40"/>
        </w:rPr>
      </w:pPr>
      <w:r>
        <w:rPr>
          <w:rFonts w:ascii="Consolas" w:hAnsi="Consolas" w:eastAsia="Consolas"/>
          <w:color w:val="2D2D2D"/>
          <w:sz w:val="22"/>
          <w:szCs w:val="40"/>
        </w:rPr>
        <w:t>│   └── assign.md               # 团队分工记录</w:t>
      </w:r>
    </w:p>
    <w:p w14:paraId="01894894">
      <w:pPr>
        <w:spacing w:before="0" w:after="0" w:line="260" w:lineRule="exact"/>
        <w:rPr>
          <w:sz w:val="36"/>
          <w:szCs w:val="40"/>
        </w:rPr>
      </w:pPr>
      <w:r>
        <w:rPr>
          <w:rFonts w:ascii="Consolas" w:hAnsi="Consolas" w:eastAsia="Consolas"/>
          <w:color w:val="2D2D2D"/>
          <w:sz w:val="22"/>
          <w:szCs w:val="40"/>
        </w:rPr>
        <w:t>├── frontend/                   # 前端 Vue 3 代码</w:t>
      </w:r>
    </w:p>
    <w:p w14:paraId="5810E585">
      <w:pPr>
        <w:spacing w:before="0" w:after="0" w:line="260" w:lineRule="exact"/>
        <w:rPr>
          <w:sz w:val="36"/>
          <w:szCs w:val="40"/>
        </w:rPr>
      </w:pPr>
      <w:r>
        <w:rPr>
          <w:rFonts w:ascii="Consolas" w:hAnsi="Consolas" w:eastAsia="Consolas"/>
          <w:color w:val="2D2D2D"/>
          <w:sz w:val="22"/>
          <w:szCs w:val="40"/>
        </w:rPr>
        <w:t>│   ├── public/</w:t>
      </w:r>
    </w:p>
    <w:p w14:paraId="7F273D3D">
      <w:pPr>
        <w:spacing w:before="0" w:after="0" w:line="260" w:lineRule="exact"/>
        <w:rPr>
          <w:sz w:val="36"/>
          <w:szCs w:val="40"/>
        </w:rPr>
      </w:pPr>
      <w:r>
        <w:rPr>
          <w:rFonts w:ascii="Consolas" w:hAnsi="Consolas" w:eastAsia="Consolas"/>
          <w:color w:val="2D2D2D"/>
          <w:sz w:val="22"/>
          <w:szCs w:val="40"/>
        </w:rPr>
        <w:t>│   ├── src/</w:t>
      </w:r>
    </w:p>
    <w:p w14:paraId="34AB3C3F">
      <w:pPr>
        <w:spacing w:before="0" w:after="0" w:line="260" w:lineRule="exact"/>
        <w:rPr>
          <w:sz w:val="36"/>
          <w:szCs w:val="40"/>
        </w:rPr>
      </w:pPr>
      <w:r>
        <w:rPr>
          <w:rFonts w:ascii="Consolas" w:hAnsi="Consolas" w:eastAsia="Consolas"/>
          <w:color w:val="2D2D2D"/>
          <w:sz w:val="22"/>
          <w:szCs w:val="40"/>
        </w:rPr>
        <w:t>│   │   ├── api/                # Axios 接口封装</w:t>
      </w:r>
    </w:p>
    <w:p w14:paraId="27D34741">
      <w:pPr>
        <w:spacing w:before="0" w:after="0" w:line="260" w:lineRule="exact"/>
        <w:rPr>
          <w:sz w:val="36"/>
          <w:szCs w:val="40"/>
        </w:rPr>
      </w:pPr>
      <w:r>
        <w:rPr>
          <w:rFonts w:ascii="Consolas" w:hAnsi="Consolas" w:eastAsia="Consolas"/>
          <w:color w:val="2D2D2D"/>
          <w:sz w:val="22"/>
          <w:szCs w:val="40"/>
        </w:rPr>
        <w:t>│   │   ├── assets/images/      # 静态资源</w:t>
      </w:r>
    </w:p>
    <w:p w14:paraId="12AD29BE">
      <w:pPr>
        <w:spacing w:before="0" w:after="0" w:line="260" w:lineRule="exact"/>
        <w:rPr>
          <w:sz w:val="36"/>
          <w:szCs w:val="40"/>
        </w:rPr>
      </w:pPr>
      <w:r>
        <w:rPr>
          <w:rFonts w:ascii="Consolas" w:hAnsi="Consolas" w:eastAsia="Consolas"/>
          <w:color w:val="2D2D2D"/>
          <w:sz w:val="22"/>
          <w:szCs w:val="40"/>
        </w:rPr>
        <w:t>│   │   ├── components/         # 公共组件</w:t>
      </w:r>
    </w:p>
    <w:p w14:paraId="487E501B">
      <w:pPr>
        <w:spacing w:before="0" w:after="0" w:line="260" w:lineRule="exact"/>
        <w:rPr>
          <w:sz w:val="36"/>
          <w:szCs w:val="40"/>
        </w:rPr>
      </w:pPr>
      <w:r>
        <w:rPr>
          <w:rFonts w:ascii="Consolas" w:hAnsi="Consolas" w:eastAsia="Consolas"/>
          <w:color w:val="2D2D2D"/>
          <w:sz w:val="22"/>
          <w:szCs w:val="40"/>
        </w:rPr>
        <w:t>│   │   │   ├── layout/         # 布局组件</w:t>
      </w:r>
    </w:p>
    <w:p w14:paraId="09FD3BF3">
      <w:pPr>
        <w:spacing w:before="0" w:after="0" w:line="260" w:lineRule="exact"/>
        <w:rPr>
          <w:sz w:val="36"/>
          <w:szCs w:val="40"/>
        </w:rPr>
      </w:pPr>
      <w:r>
        <w:rPr>
          <w:rFonts w:ascii="Consolas" w:hAnsi="Consolas" w:eastAsia="Consolas"/>
          <w:color w:val="2D2D2D"/>
          <w:sz w:val="22"/>
          <w:szCs w:val="40"/>
        </w:rPr>
        <w:t>│   │   │   ├── common/         # 通用组件</w:t>
      </w:r>
    </w:p>
    <w:p w14:paraId="321B7A00">
      <w:pPr>
        <w:spacing w:before="0" w:after="0" w:line="260" w:lineRule="exact"/>
        <w:rPr>
          <w:sz w:val="36"/>
          <w:szCs w:val="40"/>
        </w:rPr>
      </w:pPr>
      <w:r>
        <w:rPr>
          <w:rFonts w:ascii="Consolas" w:hAnsi="Consolas" w:eastAsia="Consolas"/>
          <w:color w:val="2D2D2D"/>
          <w:sz w:val="22"/>
          <w:szCs w:val="40"/>
        </w:rPr>
        <w:t>│   │   │   └── charts/         # 图表组件</w:t>
      </w:r>
    </w:p>
    <w:p w14:paraId="5BDEDB7B">
      <w:pPr>
        <w:spacing w:before="0" w:after="0" w:line="260" w:lineRule="exact"/>
        <w:rPr>
          <w:sz w:val="36"/>
          <w:szCs w:val="40"/>
        </w:rPr>
      </w:pPr>
      <w:r>
        <w:rPr>
          <w:rFonts w:ascii="Consolas" w:hAnsi="Consolas" w:eastAsia="Consolas"/>
          <w:color w:val="2D2D2D"/>
          <w:sz w:val="22"/>
          <w:szCs w:val="40"/>
        </w:rPr>
        <w:t>│   │   ├── composables/        # 组合式函数</w:t>
      </w:r>
    </w:p>
    <w:p w14:paraId="5B2E6915">
      <w:pPr>
        <w:spacing w:before="0" w:after="0" w:line="260" w:lineRule="exact"/>
        <w:rPr>
          <w:sz w:val="36"/>
          <w:szCs w:val="40"/>
        </w:rPr>
      </w:pPr>
      <w:r>
        <w:rPr>
          <w:rFonts w:ascii="Consolas" w:hAnsi="Consolas" w:eastAsia="Consolas"/>
          <w:color w:val="2D2D2D"/>
          <w:sz w:val="22"/>
          <w:szCs w:val="40"/>
        </w:rPr>
        <w:t>│   │   ├── pages/              # 页面组件</w:t>
      </w:r>
    </w:p>
    <w:p w14:paraId="01B192F1">
      <w:pPr>
        <w:spacing w:before="0" w:after="0" w:line="260" w:lineRule="exact"/>
        <w:rPr>
          <w:sz w:val="36"/>
          <w:szCs w:val="40"/>
        </w:rPr>
      </w:pPr>
      <w:r>
        <w:rPr>
          <w:rFonts w:ascii="Consolas" w:hAnsi="Consolas" w:eastAsia="Consolas"/>
          <w:color w:val="2D2D2D"/>
          <w:sz w:val="22"/>
          <w:szCs w:val="40"/>
        </w:rPr>
        <w:t>│   │   │   ├── dashboard/      # 仪表盘</w:t>
      </w:r>
    </w:p>
    <w:p w14:paraId="7AB6674D">
      <w:pPr>
        <w:spacing w:before="0" w:after="0" w:line="260" w:lineRule="exact"/>
        <w:rPr>
          <w:sz w:val="36"/>
          <w:szCs w:val="40"/>
        </w:rPr>
      </w:pPr>
      <w:r>
        <w:rPr>
          <w:rFonts w:ascii="Consolas" w:hAnsi="Consolas" w:eastAsia="Consolas"/>
          <w:color w:val="2D2D2D"/>
          <w:sz w:val="22"/>
          <w:szCs w:val="40"/>
        </w:rPr>
        <w:t>│   │   │   ├── project/        # 项目管理</w:t>
      </w:r>
    </w:p>
    <w:p w14:paraId="582B6374">
      <w:pPr>
        <w:spacing w:before="0" w:after="0" w:line="260" w:lineRule="exact"/>
        <w:rPr>
          <w:sz w:val="36"/>
          <w:szCs w:val="40"/>
        </w:rPr>
      </w:pPr>
      <w:r>
        <w:rPr>
          <w:rFonts w:ascii="Consolas" w:hAnsi="Consolas" w:eastAsia="Consolas"/>
          <w:color w:val="2D2D2D"/>
          <w:sz w:val="22"/>
          <w:szCs w:val="40"/>
        </w:rPr>
        <w:t>│   │   │   ├── task/           # 任务/看板</w:t>
      </w:r>
    </w:p>
    <w:p w14:paraId="250440D5">
      <w:pPr>
        <w:spacing w:before="0" w:after="0" w:line="260" w:lineRule="exact"/>
        <w:rPr>
          <w:sz w:val="36"/>
          <w:szCs w:val="40"/>
        </w:rPr>
      </w:pPr>
      <w:r>
        <w:rPr>
          <w:rFonts w:ascii="Consolas" w:hAnsi="Consolas" w:eastAsia="Consolas"/>
          <w:color w:val="2D2D2D"/>
          <w:sz w:val="22"/>
          <w:szCs w:val="40"/>
        </w:rPr>
        <w:t>│   │   │   ├── gantt/          # 甘特图</w:t>
      </w:r>
    </w:p>
    <w:p w14:paraId="7E8DFE7E">
      <w:pPr>
        <w:spacing w:before="0" w:after="0" w:line="260" w:lineRule="exact"/>
        <w:rPr>
          <w:sz w:val="36"/>
          <w:szCs w:val="40"/>
        </w:rPr>
      </w:pPr>
      <w:r>
        <w:rPr>
          <w:rFonts w:ascii="Consolas" w:hAnsi="Consolas" w:eastAsia="Consolas"/>
          <w:color w:val="2D2D2D"/>
          <w:sz w:val="22"/>
          <w:szCs w:val="40"/>
        </w:rPr>
        <w:t>│   │   │   ├── sprint/         # 冲刺管理</w:t>
      </w:r>
    </w:p>
    <w:p w14:paraId="6A411203">
      <w:pPr>
        <w:spacing w:before="0" w:after="0" w:line="260" w:lineRule="exact"/>
        <w:rPr>
          <w:sz w:val="36"/>
          <w:szCs w:val="40"/>
        </w:rPr>
      </w:pPr>
      <w:r>
        <w:rPr>
          <w:rFonts w:ascii="Consolas" w:hAnsi="Consolas" w:eastAsia="Consolas"/>
          <w:color w:val="2D2D2D"/>
          <w:sz w:val="22"/>
          <w:szCs w:val="40"/>
        </w:rPr>
        <w:t>│   │   │   ├── report/         # 报表</w:t>
      </w:r>
    </w:p>
    <w:p w14:paraId="26A48D04">
      <w:pPr>
        <w:spacing w:before="0" w:after="0" w:line="260" w:lineRule="exact"/>
        <w:rPr>
          <w:sz w:val="36"/>
          <w:szCs w:val="40"/>
        </w:rPr>
      </w:pPr>
      <w:r>
        <w:rPr>
          <w:rFonts w:ascii="Consolas" w:hAnsi="Consolas" w:eastAsia="Consolas"/>
          <w:color w:val="2D2D2D"/>
          <w:sz w:val="22"/>
          <w:szCs w:val="40"/>
        </w:rPr>
        <w:t>│   │   │   └── settings/       # 系统设置</w:t>
      </w:r>
    </w:p>
    <w:p w14:paraId="039A34E1">
      <w:pPr>
        <w:spacing w:before="0" w:after="0" w:line="260" w:lineRule="exact"/>
        <w:rPr>
          <w:sz w:val="36"/>
          <w:szCs w:val="40"/>
        </w:rPr>
      </w:pPr>
      <w:r>
        <w:rPr>
          <w:rFonts w:ascii="Consolas" w:hAnsi="Consolas" w:eastAsia="Consolas"/>
          <w:color w:val="2D2D2D"/>
          <w:sz w:val="22"/>
          <w:szCs w:val="40"/>
        </w:rPr>
        <w:t>│   │   ├── stores/             # Pinia 状态管理</w:t>
      </w:r>
    </w:p>
    <w:p w14:paraId="2893BACC">
      <w:pPr>
        <w:spacing w:before="0" w:after="0" w:line="260" w:lineRule="exact"/>
        <w:rPr>
          <w:sz w:val="36"/>
          <w:szCs w:val="40"/>
        </w:rPr>
      </w:pPr>
      <w:r>
        <w:rPr>
          <w:rFonts w:ascii="Consolas" w:hAnsi="Consolas" w:eastAsia="Consolas"/>
          <w:color w:val="2D2D2D"/>
          <w:sz w:val="22"/>
          <w:szCs w:val="40"/>
        </w:rPr>
        <w:t>│   │   ├── router/             # 路由配置</w:t>
      </w:r>
    </w:p>
    <w:p w14:paraId="09E90638">
      <w:pPr>
        <w:spacing w:before="0" w:after="0" w:line="260" w:lineRule="exact"/>
        <w:rPr>
          <w:sz w:val="36"/>
          <w:szCs w:val="40"/>
        </w:rPr>
      </w:pPr>
      <w:r>
        <w:rPr>
          <w:rFonts w:ascii="Consolas" w:hAnsi="Consolas" w:eastAsia="Consolas"/>
          <w:color w:val="2D2D2D"/>
          <w:sz w:val="22"/>
          <w:szCs w:val="40"/>
        </w:rPr>
        <w:t>│   │   ├── utils/              # 工具函数</w:t>
      </w:r>
    </w:p>
    <w:p w14:paraId="1414D4DE">
      <w:pPr>
        <w:spacing w:before="0" w:after="0" w:line="260" w:lineRule="exact"/>
        <w:rPr>
          <w:sz w:val="36"/>
          <w:szCs w:val="40"/>
        </w:rPr>
      </w:pPr>
      <w:r>
        <w:rPr>
          <w:rFonts w:ascii="Consolas" w:hAnsi="Consolas" w:eastAsia="Consolas"/>
          <w:color w:val="2D2D2D"/>
          <w:sz w:val="22"/>
          <w:szCs w:val="40"/>
        </w:rPr>
        <w:t>│   │   ├── App.vue</w:t>
      </w:r>
    </w:p>
    <w:p w14:paraId="36995356">
      <w:pPr>
        <w:spacing w:before="0" w:after="0" w:line="260" w:lineRule="exact"/>
        <w:rPr>
          <w:sz w:val="36"/>
          <w:szCs w:val="40"/>
        </w:rPr>
      </w:pPr>
      <w:r>
        <w:rPr>
          <w:rFonts w:ascii="Consolas" w:hAnsi="Consolas" w:eastAsia="Consolas"/>
          <w:color w:val="2D2D2D"/>
          <w:sz w:val="22"/>
          <w:szCs w:val="40"/>
        </w:rPr>
        <w:t>│   │   └── main.js</w:t>
      </w:r>
    </w:p>
    <w:p w14:paraId="45F43999">
      <w:pPr>
        <w:spacing w:before="0" w:after="0" w:line="260" w:lineRule="exact"/>
        <w:rPr>
          <w:sz w:val="36"/>
          <w:szCs w:val="40"/>
        </w:rPr>
      </w:pPr>
      <w:r>
        <w:rPr>
          <w:rFonts w:ascii="Consolas" w:hAnsi="Consolas" w:eastAsia="Consolas"/>
          <w:color w:val="2D2D2D"/>
          <w:sz w:val="22"/>
          <w:szCs w:val="40"/>
        </w:rPr>
        <w:t>│   ├── index.html</w:t>
      </w:r>
    </w:p>
    <w:p w14:paraId="6A189909">
      <w:pPr>
        <w:spacing w:before="0" w:after="0" w:line="260" w:lineRule="exact"/>
        <w:rPr>
          <w:sz w:val="36"/>
          <w:szCs w:val="40"/>
        </w:rPr>
      </w:pPr>
      <w:r>
        <w:rPr>
          <w:rFonts w:ascii="Consolas" w:hAnsi="Consolas" w:eastAsia="Consolas"/>
          <w:color w:val="2D2D2D"/>
          <w:sz w:val="22"/>
          <w:szCs w:val="40"/>
        </w:rPr>
        <w:t>│   ├── package.json</w:t>
      </w:r>
    </w:p>
    <w:p w14:paraId="2FF5EB7D">
      <w:pPr>
        <w:spacing w:before="0" w:after="0" w:line="260" w:lineRule="exact"/>
        <w:rPr>
          <w:sz w:val="36"/>
          <w:szCs w:val="40"/>
        </w:rPr>
      </w:pPr>
      <w:r>
        <w:rPr>
          <w:rFonts w:ascii="Consolas" w:hAnsi="Consolas" w:eastAsia="Consolas"/>
          <w:color w:val="2D2D2D"/>
          <w:sz w:val="22"/>
          <w:szCs w:val="40"/>
        </w:rPr>
        <w:t>│   ├── vite.config.js</w:t>
      </w:r>
    </w:p>
    <w:p w14:paraId="3415D52D">
      <w:pPr>
        <w:spacing w:before="0" w:after="0" w:line="260" w:lineRule="exact"/>
        <w:rPr>
          <w:sz w:val="36"/>
          <w:szCs w:val="40"/>
        </w:rPr>
      </w:pPr>
      <w:r>
        <w:rPr>
          <w:rFonts w:ascii="Consolas" w:hAnsi="Consolas" w:eastAsia="Consolas"/>
          <w:color w:val="2D2D2D"/>
          <w:sz w:val="22"/>
          <w:szCs w:val="40"/>
        </w:rPr>
        <w:t>│   └── Dockerfile</w:t>
      </w:r>
    </w:p>
    <w:p w14:paraId="6086BED8">
      <w:pPr>
        <w:spacing w:before="0" w:after="0" w:line="260" w:lineRule="exact"/>
        <w:rPr>
          <w:sz w:val="36"/>
          <w:szCs w:val="40"/>
        </w:rPr>
      </w:pPr>
      <w:r>
        <w:rPr>
          <w:rFonts w:ascii="Consolas" w:hAnsi="Consolas" w:eastAsia="Consolas"/>
          <w:color w:val="2D2D2D"/>
          <w:sz w:val="22"/>
          <w:szCs w:val="40"/>
        </w:rPr>
        <w:t>├── backend/                    # 后端 Django 代码</w:t>
      </w:r>
    </w:p>
    <w:p w14:paraId="3C606F22">
      <w:pPr>
        <w:spacing w:before="0" w:after="0" w:line="260" w:lineRule="exact"/>
        <w:rPr>
          <w:sz w:val="36"/>
          <w:szCs w:val="40"/>
        </w:rPr>
      </w:pPr>
      <w:r>
        <w:rPr>
          <w:rFonts w:ascii="Consolas" w:hAnsi="Consolas" w:eastAsia="Consolas"/>
          <w:color w:val="2D2D2D"/>
          <w:sz w:val="22"/>
          <w:szCs w:val="40"/>
        </w:rPr>
        <w:t>│   ├── config/                 # 项目配置</w:t>
      </w:r>
    </w:p>
    <w:p w14:paraId="3C552720">
      <w:pPr>
        <w:spacing w:before="0" w:after="0" w:line="260" w:lineRule="exact"/>
        <w:rPr>
          <w:sz w:val="36"/>
          <w:szCs w:val="40"/>
        </w:rPr>
      </w:pPr>
      <w:r>
        <w:rPr>
          <w:rFonts w:ascii="Consolas" w:hAnsi="Consolas" w:eastAsia="Consolas"/>
          <w:color w:val="2D2D2D"/>
          <w:sz w:val="22"/>
          <w:szCs w:val="40"/>
        </w:rPr>
        <w:t>│   │   ├── settings/</w:t>
      </w:r>
    </w:p>
    <w:p w14:paraId="2EEE6D9C">
      <w:pPr>
        <w:spacing w:before="0" w:after="0" w:line="260" w:lineRule="exact"/>
        <w:rPr>
          <w:sz w:val="36"/>
          <w:szCs w:val="40"/>
        </w:rPr>
      </w:pPr>
      <w:r>
        <w:rPr>
          <w:rFonts w:ascii="Consolas" w:hAnsi="Consolas" w:eastAsia="Consolas"/>
          <w:color w:val="2D2D2D"/>
          <w:sz w:val="22"/>
          <w:szCs w:val="40"/>
        </w:rPr>
        <w:t>│   │   │   ├── base.py         # 通用配置</w:t>
      </w:r>
    </w:p>
    <w:p w14:paraId="52986E64">
      <w:pPr>
        <w:spacing w:before="0" w:after="0" w:line="260" w:lineRule="exact"/>
        <w:rPr>
          <w:sz w:val="36"/>
          <w:szCs w:val="40"/>
        </w:rPr>
      </w:pPr>
      <w:r>
        <w:rPr>
          <w:rFonts w:ascii="Consolas" w:hAnsi="Consolas" w:eastAsia="Consolas"/>
          <w:color w:val="2D2D2D"/>
          <w:sz w:val="22"/>
          <w:szCs w:val="40"/>
        </w:rPr>
        <w:t>│   │   │   ├── dev.py          # 开发环境</w:t>
      </w:r>
    </w:p>
    <w:p w14:paraId="6714E175">
      <w:pPr>
        <w:spacing w:before="0" w:after="0" w:line="260" w:lineRule="exact"/>
        <w:rPr>
          <w:sz w:val="36"/>
          <w:szCs w:val="40"/>
        </w:rPr>
      </w:pPr>
      <w:r>
        <w:rPr>
          <w:rFonts w:ascii="Consolas" w:hAnsi="Consolas" w:eastAsia="Consolas"/>
          <w:color w:val="2D2D2D"/>
          <w:sz w:val="22"/>
          <w:szCs w:val="40"/>
        </w:rPr>
        <w:t>│   │   │   └── prod.py         # 生产环境</w:t>
      </w:r>
    </w:p>
    <w:p w14:paraId="69E0408A">
      <w:pPr>
        <w:spacing w:before="0" w:after="0" w:line="260" w:lineRule="exact"/>
        <w:rPr>
          <w:sz w:val="36"/>
          <w:szCs w:val="40"/>
        </w:rPr>
      </w:pPr>
      <w:r>
        <w:rPr>
          <w:rFonts w:ascii="Consolas" w:hAnsi="Consolas" w:eastAsia="Consolas"/>
          <w:color w:val="2D2D2D"/>
          <w:sz w:val="22"/>
          <w:szCs w:val="40"/>
        </w:rPr>
        <w:t>│   │   ├── urls.py</w:t>
      </w:r>
    </w:p>
    <w:p w14:paraId="5F612819">
      <w:pPr>
        <w:spacing w:before="0" w:after="0" w:line="260" w:lineRule="exact"/>
        <w:rPr>
          <w:sz w:val="36"/>
          <w:szCs w:val="40"/>
        </w:rPr>
      </w:pPr>
      <w:r>
        <w:rPr>
          <w:rFonts w:ascii="Consolas" w:hAnsi="Consolas" w:eastAsia="Consolas"/>
          <w:color w:val="2D2D2D"/>
          <w:sz w:val="22"/>
          <w:szCs w:val="40"/>
        </w:rPr>
        <w:t>│   │   └── wsgi.py</w:t>
      </w:r>
    </w:p>
    <w:p w14:paraId="532741AF">
      <w:pPr>
        <w:spacing w:before="0" w:after="0" w:line="260" w:lineRule="exact"/>
        <w:rPr>
          <w:sz w:val="36"/>
          <w:szCs w:val="40"/>
        </w:rPr>
      </w:pPr>
      <w:r>
        <w:rPr>
          <w:rFonts w:ascii="Consolas" w:hAnsi="Consolas" w:eastAsia="Consolas"/>
          <w:color w:val="2D2D2D"/>
          <w:sz w:val="22"/>
          <w:szCs w:val="40"/>
        </w:rPr>
        <w:t>│   ├── apps/                   # 业务模块</w:t>
      </w:r>
    </w:p>
    <w:p w14:paraId="08C6EC78">
      <w:pPr>
        <w:spacing w:before="0" w:after="0" w:line="260" w:lineRule="exact"/>
        <w:rPr>
          <w:sz w:val="36"/>
          <w:szCs w:val="40"/>
        </w:rPr>
      </w:pPr>
      <w:r>
        <w:rPr>
          <w:rFonts w:ascii="Consolas" w:hAnsi="Consolas" w:eastAsia="Consolas"/>
          <w:color w:val="2D2D2D"/>
          <w:sz w:val="22"/>
          <w:szCs w:val="40"/>
        </w:rPr>
        <w:t>│   │   ├── accounts/           # 用户与认证</w:t>
      </w:r>
    </w:p>
    <w:p w14:paraId="601C32AB">
      <w:pPr>
        <w:spacing w:before="0" w:after="0" w:line="260" w:lineRule="exact"/>
        <w:rPr>
          <w:sz w:val="36"/>
          <w:szCs w:val="40"/>
        </w:rPr>
      </w:pPr>
      <w:r>
        <w:rPr>
          <w:rFonts w:ascii="Consolas" w:hAnsi="Consolas" w:eastAsia="Consolas"/>
          <w:color w:val="2D2D2D"/>
          <w:sz w:val="22"/>
          <w:szCs w:val="40"/>
        </w:rPr>
        <w:t>│   │   ├── projects/           # 项目与成员</w:t>
      </w:r>
    </w:p>
    <w:p w14:paraId="2AC72BA0">
      <w:pPr>
        <w:spacing w:before="0" w:after="0" w:line="260" w:lineRule="exact"/>
        <w:rPr>
          <w:sz w:val="36"/>
          <w:szCs w:val="40"/>
        </w:rPr>
      </w:pPr>
      <w:r>
        <w:rPr>
          <w:rFonts w:ascii="Consolas" w:hAnsi="Consolas" w:eastAsia="Consolas"/>
          <w:color w:val="2D2D2D"/>
          <w:sz w:val="22"/>
          <w:szCs w:val="40"/>
        </w:rPr>
        <w:t>│   │   ├── tasks/              # 任务与依赖</w:t>
      </w:r>
    </w:p>
    <w:p w14:paraId="0A5428F2">
      <w:pPr>
        <w:spacing w:before="0" w:after="0" w:line="260" w:lineRule="exact"/>
        <w:rPr>
          <w:sz w:val="36"/>
          <w:szCs w:val="40"/>
        </w:rPr>
      </w:pPr>
      <w:r>
        <w:rPr>
          <w:rFonts w:ascii="Consolas" w:hAnsi="Consolas" w:eastAsia="Consolas"/>
          <w:color w:val="2D2D2D"/>
          <w:sz w:val="22"/>
          <w:szCs w:val="40"/>
        </w:rPr>
        <w:t>│   │   ├── kanban/             # 看板</w:t>
      </w:r>
    </w:p>
    <w:p w14:paraId="4CFBBBF0">
      <w:pPr>
        <w:spacing w:before="0" w:after="0" w:line="260" w:lineRule="exact"/>
        <w:rPr>
          <w:sz w:val="36"/>
          <w:szCs w:val="40"/>
        </w:rPr>
      </w:pPr>
      <w:r>
        <w:rPr>
          <w:rFonts w:ascii="Consolas" w:hAnsi="Consolas" w:eastAsia="Consolas"/>
          <w:color w:val="2D2D2D"/>
          <w:sz w:val="22"/>
          <w:szCs w:val="40"/>
        </w:rPr>
        <w:t>│   │   ├── sprints/            # 冲刺管理</w:t>
      </w:r>
    </w:p>
    <w:p w14:paraId="0057C129">
      <w:pPr>
        <w:spacing w:before="0" w:after="0" w:line="260" w:lineRule="exact"/>
        <w:rPr>
          <w:sz w:val="36"/>
          <w:szCs w:val="40"/>
        </w:rPr>
      </w:pPr>
      <w:r>
        <w:rPr>
          <w:rFonts w:ascii="Consolas" w:hAnsi="Consolas" w:eastAsia="Consolas"/>
          <w:color w:val="2D2D2D"/>
          <w:sz w:val="22"/>
          <w:szCs w:val="40"/>
        </w:rPr>
        <w:t>│   │   ├── worklogs/           # 工时管理</w:t>
      </w:r>
    </w:p>
    <w:p w14:paraId="14D85EAB">
      <w:pPr>
        <w:spacing w:before="0" w:after="0" w:line="260" w:lineRule="exact"/>
        <w:rPr>
          <w:sz w:val="36"/>
          <w:szCs w:val="40"/>
        </w:rPr>
      </w:pPr>
      <w:r>
        <w:rPr>
          <w:rFonts w:ascii="Consolas" w:hAnsi="Consolas" w:eastAsia="Consolas"/>
          <w:color w:val="2D2D2D"/>
          <w:sz w:val="22"/>
          <w:szCs w:val="40"/>
        </w:rPr>
        <w:t>│   │   ├── notifications/      # 通知系统</w:t>
      </w:r>
    </w:p>
    <w:p w14:paraId="678B2598">
      <w:pPr>
        <w:spacing w:before="0" w:after="0" w:line="260" w:lineRule="exact"/>
        <w:rPr>
          <w:sz w:val="36"/>
          <w:szCs w:val="40"/>
        </w:rPr>
      </w:pPr>
      <w:r>
        <w:rPr>
          <w:rFonts w:ascii="Consolas" w:hAnsi="Consolas" w:eastAsia="Consolas"/>
          <w:color w:val="2D2D2D"/>
          <w:sz w:val="22"/>
          <w:szCs w:val="40"/>
        </w:rPr>
        <w:t>│   │   ├── reports/            # 报表生成</w:t>
      </w:r>
    </w:p>
    <w:p w14:paraId="325BDB75">
      <w:pPr>
        <w:spacing w:before="0" w:after="0" w:line="260" w:lineRule="exact"/>
        <w:rPr>
          <w:sz w:val="36"/>
          <w:szCs w:val="40"/>
        </w:rPr>
      </w:pPr>
      <w:r>
        <w:rPr>
          <w:rFonts w:ascii="Consolas" w:hAnsi="Consolas" w:eastAsia="Consolas"/>
          <w:color w:val="2D2D2D"/>
          <w:sz w:val="22"/>
          <w:szCs w:val="40"/>
        </w:rPr>
        <w:t>│   │   └── files/              # 文件管理</w:t>
      </w:r>
    </w:p>
    <w:p w14:paraId="6B8B54BF">
      <w:pPr>
        <w:spacing w:before="0" w:after="0" w:line="260" w:lineRule="exact"/>
        <w:rPr>
          <w:sz w:val="36"/>
          <w:szCs w:val="40"/>
        </w:rPr>
      </w:pPr>
      <w:r>
        <w:rPr>
          <w:rFonts w:ascii="Consolas" w:hAnsi="Consolas" w:eastAsia="Consolas"/>
          <w:color w:val="2D2D2D"/>
          <w:sz w:val="22"/>
          <w:szCs w:val="40"/>
        </w:rPr>
        <w:t>│   ├── core/                   # 公共基类与工具</w:t>
      </w:r>
    </w:p>
    <w:p w14:paraId="658BE64B">
      <w:pPr>
        <w:spacing w:before="0" w:after="0" w:line="260" w:lineRule="exact"/>
        <w:rPr>
          <w:sz w:val="36"/>
          <w:szCs w:val="40"/>
        </w:rPr>
      </w:pPr>
      <w:r>
        <w:rPr>
          <w:rFonts w:ascii="Consolas" w:hAnsi="Consolas" w:eastAsia="Consolas"/>
          <w:color w:val="2D2D2D"/>
          <w:sz w:val="22"/>
          <w:szCs w:val="40"/>
        </w:rPr>
        <w:t>│   ├── tasks/                  # Celery 异步任务</w:t>
      </w:r>
    </w:p>
    <w:p w14:paraId="08AB4EB1">
      <w:pPr>
        <w:spacing w:before="0" w:after="0" w:line="260" w:lineRule="exact"/>
        <w:rPr>
          <w:sz w:val="36"/>
          <w:szCs w:val="40"/>
        </w:rPr>
      </w:pPr>
      <w:r>
        <w:rPr>
          <w:rFonts w:ascii="Consolas" w:hAnsi="Consolas" w:eastAsia="Consolas"/>
          <w:color w:val="2D2D2D"/>
          <w:sz w:val="22"/>
          <w:szCs w:val="40"/>
        </w:rPr>
        <w:t>│   ├── manage.py</w:t>
      </w:r>
    </w:p>
    <w:p w14:paraId="1953C4A4">
      <w:pPr>
        <w:spacing w:before="0" w:after="0" w:line="260" w:lineRule="exact"/>
        <w:rPr>
          <w:sz w:val="36"/>
          <w:szCs w:val="40"/>
        </w:rPr>
      </w:pPr>
      <w:r>
        <w:rPr>
          <w:rFonts w:ascii="Consolas" w:hAnsi="Consolas" w:eastAsia="Consolas"/>
          <w:color w:val="2D2D2D"/>
          <w:sz w:val="22"/>
          <w:szCs w:val="40"/>
        </w:rPr>
        <w:t>│   ├── requirements.txt</w:t>
      </w:r>
    </w:p>
    <w:p w14:paraId="0BFD6DFA">
      <w:pPr>
        <w:spacing w:before="0" w:after="0" w:line="260" w:lineRule="exact"/>
        <w:rPr>
          <w:sz w:val="36"/>
          <w:szCs w:val="40"/>
        </w:rPr>
      </w:pPr>
      <w:r>
        <w:rPr>
          <w:rFonts w:ascii="Consolas" w:hAnsi="Consolas" w:eastAsia="Consolas"/>
          <w:color w:val="2D2D2D"/>
          <w:sz w:val="22"/>
          <w:szCs w:val="40"/>
        </w:rPr>
        <w:t>│   └── Dockerfile</w:t>
      </w:r>
    </w:p>
    <w:p w14:paraId="71DD6463">
      <w:pPr>
        <w:spacing w:before="0" w:after="0" w:line="260" w:lineRule="exact"/>
        <w:rPr>
          <w:sz w:val="36"/>
          <w:szCs w:val="40"/>
        </w:rPr>
      </w:pPr>
      <w:r>
        <w:rPr>
          <w:rFonts w:ascii="Consolas" w:hAnsi="Consolas" w:eastAsia="Consolas"/>
          <w:color w:val="2D2D2D"/>
          <w:sz w:val="22"/>
          <w:szCs w:val="40"/>
        </w:rPr>
        <w:t>├── sql/                        # 数据库脚本</w:t>
      </w:r>
    </w:p>
    <w:p w14:paraId="440DC309">
      <w:pPr>
        <w:spacing w:before="0" w:after="0" w:line="260" w:lineRule="exact"/>
        <w:rPr>
          <w:sz w:val="36"/>
          <w:szCs w:val="40"/>
        </w:rPr>
      </w:pPr>
      <w:r>
        <w:rPr>
          <w:rFonts w:ascii="Consolas" w:hAnsi="Consolas" w:eastAsia="Consolas"/>
          <w:color w:val="2D2D2D"/>
          <w:sz w:val="22"/>
          <w:szCs w:val="40"/>
        </w:rPr>
        <w:t>│   ├── init.sql</w:t>
      </w:r>
    </w:p>
    <w:p w14:paraId="71228D5B">
      <w:pPr>
        <w:spacing w:before="0" w:after="0" w:line="260" w:lineRule="exact"/>
        <w:rPr>
          <w:sz w:val="36"/>
          <w:szCs w:val="40"/>
        </w:rPr>
      </w:pPr>
      <w:r>
        <w:rPr>
          <w:rFonts w:ascii="Consolas" w:hAnsi="Consolas" w:eastAsia="Consolas"/>
          <w:color w:val="2D2D2D"/>
          <w:sz w:val="22"/>
          <w:szCs w:val="40"/>
        </w:rPr>
        <w:t>│   ├── migrations/</w:t>
      </w:r>
    </w:p>
    <w:p w14:paraId="501E7E44">
      <w:pPr>
        <w:spacing w:before="0" w:after="0" w:line="260" w:lineRule="exact"/>
        <w:rPr>
          <w:sz w:val="36"/>
          <w:szCs w:val="40"/>
        </w:rPr>
      </w:pPr>
      <w:r>
        <w:rPr>
          <w:rFonts w:ascii="Consolas" w:hAnsi="Consolas" w:eastAsia="Consolas"/>
          <w:color w:val="2D2D2D"/>
          <w:sz w:val="22"/>
          <w:szCs w:val="40"/>
        </w:rPr>
        <w:t>│   └── seeds/</w:t>
      </w:r>
    </w:p>
    <w:p w14:paraId="75EDAC86">
      <w:pPr>
        <w:spacing w:before="0" w:after="0" w:line="260" w:lineRule="exact"/>
        <w:rPr>
          <w:sz w:val="36"/>
          <w:szCs w:val="40"/>
        </w:rPr>
      </w:pPr>
      <w:r>
        <w:rPr>
          <w:rFonts w:ascii="Consolas" w:hAnsi="Consolas" w:eastAsia="Consolas"/>
          <w:color w:val="2D2D2D"/>
          <w:sz w:val="22"/>
          <w:szCs w:val="40"/>
        </w:rPr>
        <w:t>├── docker-compose.yml</w:t>
      </w:r>
    </w:p>
    <w:p w14:paraId="53CE8902">
      <w:pPr>
        <w:spacing w:before="0" w:after="0" w:line="260" w:lineRule="exact"/>
        <w:rPr>
          <w:sz w:val="36"/>
          <w:szCs w:val="40"/>
        </w:rPr>
      </w:pPr>
      <w:r>
        <w:rPr>
          <w:rFonts w:ascii="Consolas" w:hAnsi="Consolas" w:eastAsia="Consolas"/>
          <w:color w:val="2D2D2D"/>
          <w:sz w:val="22"/>
          <w:szCs w:val="40"/>
        </w:rPr>
        <w:t>└── README.md</w:t>
      </w:r>
    </w:p>
    <w:p w14:paraId="68FB28C1">
      <w:pPr>
        <w:spacing w:before="0" w:after="0" w:line="260" w:lineRule="exact"/>
        <w:rPr>
          <w:sz w:val="36"/>
          <w:szCs w:val="40"/>
        </w:rPr>
      </w:pPr>
      <w:r>
        <w:rPr>
          <w:rFonts w:ascii="Consolas" w:hAnsi="Consolas" w:eastAsia="Consolas"/>
          <w:color w:val="2D2D2D"/>
          <w:sz w:val="22"/>
          <w:szCs w:val="40"/>
        </w:rPr>
        <w:t>```</w:t>
      </w:r>
    </w:p>
    <w:p w14:paraId="07AE1640">
      <w:pPr>
        <w:rPr>
          <w:sz w:val="36"/>
          <w:szCs w:val="40"/>
        </w:rPr>
      </w:pPr>
    </w:p>
    <w:p w14:paraId="31C3C7FD">
      <w:pPr>
        <w:spacing w:before="200" w:after="40"/>
        <w:rPr>
          <w:sz w:val="36"/>
          <w:szCs w:val="40"/>
        </w:rPr>
      </w:pPr>
      <w:r>
        <w:rPr>
          <w:b/>
          <w:color w:val="1A56DB"/>
          <w:sz w:val="28"/>
          <w:szCs w:val="40"/>
        </w:rPr>
        <w:t>// docker-compose.prod.yml</w:t>
      </w:r>
    </w:p>
    <w:p w14:paraId="07DDEEA3">
      <w:pPr>
        <w:spacing w:before="0" w:after="0" w:line="260" w:lineRule="exact"/>
        <w:rPr>
          <w:sz w:val="36"/>
          <w:szCs w:val="40"/>
        </w:rPr>
      </w:pPr>
      <w:r>
        <w:rPr>
          <w:rFonts w:ascii="Consolas" w:hAnsi="Consolas" w:eastAsia="Consolas"/>
          <w:color w:val="2D2D2D"/>
          <w:sz w:val="22"/>
          <w:szCs w:val="40"/>
        </w:rPr>
        <w:t>services:</w:t>
      </w:r>
    </w:p>
    <w:p w14:paraId="3F197395">
      <w:pPr>
        <w:spacing w:before="0" w:after="0" w:line="260" w:lineRule="exact"/>
        <w:rPr>
          <w:sz w:val="36"/>
          <w:szCs w:val="40"/>
        </w:rPr>
      </w:pPr>
      <w:r>
        <w:rPr>
          <w:rFonts w:ascii="Consolas" w:hAnsi="Consolas" w:eastAsia="Consolas"/>
          <w:color w:val="2D2D2D"/>
          <w:sz w:val="22"/>
          <w:szCs w:val="40"/>
        </w:rPr>
        <w:t xml:space="preserve">  db:</w:t>
      </w:r>
    </w:p>
    <w:p w14:paraId="3B6D53C1">
      <w:pPr>
        <w:spacing w:before="0" w:after="0" w:line="260" w:lineRule="exact"/>
        <w:rPr>
          <w:sz w:val="36"/>
          <w:szCs w:val="40"/>
        </w:rPr>
      </w:pPr>
      <w:r>
        <w:rPr>
          <w:rFonts w:ascii="Consolas" w:hAnsi="Consolas" w:eastAsia="Consolas"/>
          <w:color w:val="2D2D2D"/>
          <w:sz w:val="22"/>
          <w:szCs w:val="40"/>
        </w:rPr>
        <w:t xml:space="preserve">    image: mysql:8.0</w:t>
      </w:r>
    </w:p>
    <w:p w14:paraId="688B7EA5">
      <w:pPr>
        <w:spacing w:before="0" w:after="0" w:line="260" w:lineRule="exact"/>
        <w:rPr>
          <w:sz w:val="36"/>
          <w:szCs w:val="40"/>
        </w:rPr>
      </w:pPr>
      <w:r>
        <w:rPr>
          <w:rFonts w:ascii="Consolas" w:hAnsi="Consolas" w:eastAsia="Consolas"/>
          <w:color w:val="2D2D2D"/>
          <w:sz w:val="22"/>
          <w:szCs w:val="40"/>
        </w:rPr>
        <w:t xml:space="preserve">    environment:</w:t>
      </w:r>
    </w:p>
    <w:p w14:paraId="3BADD4F9">
      <w:pPr>
        <w:spacing w:before="0" w:after="0" w:line="260" w:lineRule="exact"/>
        <w:rPr>
          <w:sz w:val="36"/>
          <w:szCs w:val="40"/>
        </w:rPr>
      </w:pPr>
      <w:r>
        <w:rPr>
          <w:rFonts w:ascii="Consolas" w:hAnsi="Consolas" w:eastAsia="Consolas"/>
          <w:color w:val="2D2D2D"/>
          <w:sz w:val="22"/>
          <w:szCs w:val="40"/>
        </w:rPr>
        <w:t xml:space="preserve">      MYSQL_ROOT_PASSWORD: ${DB_PASSWORD}</w:t>
      </w:r>
    </w:p>
    <w:p w14:paraId="4F729925">
      <w:pPr>
        <w:spacing w:before="0" w:after="0" w:line="260" w:lineRule="exact"/>
        <w:rPr>
          <w:sz w:val="36"/>
          <w:szCs w:val="40"/>
        </w:rPr>
      </w:pPr>
      <w:r>
        <w:rPr>
          <w:rFonts w:ascii="Consolas" w:hAnsi="Consolas" w:eastAsia="Consolas"/>
          <w:color w:val="2D2D2D"/>
          <w:sz w:val="22"/>
          <w:szCs w:val="40"/>
        </w:rPr>
        <w:t xml:space="preserve">      MYSQL_DATABASE: ${DB_NAME:-project_platform}</w:t>
      </w:r>
    </w:p>
    <w:p w14:paraId="7A64E475">
      <w:pPr>
        <w:spacing w:before="0" w:after="0" w:line="260" w:lineRule="exact"/>
        <w:rPr>
          <w:sz w:val="36"/>
          <w:szCs w:val="40"/>
        </w:rPr>
      </w:pPr>
      <w:r>
        <w:rPr>
          <w:rFonts w:ascii="Consolas" w:hAnsi="Consolas" w:eastAsia="Consolas"/>
          <w:color w:val="2D2D2D"/>
          <w:sz w:val="22"/>
          <w:szCs w:val="40"/>
        </w:rPr>
        <w:t xml:space="preserve">    volumes:</w:t>
      </w:r>
    </w:p>
    <w:p w14:paraId="721C350E">
      <w:pPr>
        <w:spacing w:before="0" w:after="0" w:line="260" w:lineRule="exact"/>
        <w:rPr>
          <w:sz w:val="36"/>
          <w:szCs w:val="40"/>
        </w:rPr>
      </w:pPr>
      <w:r>
        <w:rPr>
          <w:rFonts w:ascii="Consolas" w:hAnsi="Consolas" w:eastAsia="Consolas"/>
          <w:color w:val="2D2D2D"/>
          <w:sz w:val="22"/>
          <w:szCs w:val="40"/>
        </w:rPr>
        <w:t xml:space="preserve">      - mysql_data:/var/lib/mysql</w:t>
      </w:r>
    </w:p>
    <w:p w14:paraId="15F66EFC">
      <w:pPr>
        <w:spacing w:before="0" w:after="0" w:line="260" w:lineRule="exact"/>
        <w:rPr>
          <w:sz w:val="36"/>
          <w:szCs w:val="40"/>
        </w:rPr>
      </w:pPr>
      <w:r>
        <w:rPr>
          <w:rFonts w:ascii="Consolas" w:hAnsi="Consolas" w:eastAsia="Consolas"/>
          <w:color w:val="2D2D2D"/>
          <w:sz w:val="22"/>
          <w:szCs w:val="40"/>
        </w:rPr>
        <w:t xml:space="preserve">    restart: always</w:t>
      </w:r>
    </w:p>
    <w:p w14:paraId="33C0ABD7">
      <w:pPr>
        <w:spacing w:before="0" w:after="0" w:line="260" w:lineRule="exact"/>
        <w:rPr>
          <w:sz w:val="36"/>
          <w:szCs w:val="40"/>
        </w:rPr>
      </w:pPr>
      <w:r>
        <w:rPr>
          <w:rFonts w:ascii="Consolas" w:hAnsi="Consolas" w:eastAsia="Consolas"/>
          <w:color w:val="2D2D2D"/>
          <w:sz w:val="22"/>
          <w:szCs w:val="40"/>
        </w:rPr>
        <w:t xml:space="preserve">    healthcheck:</w:t>
      </w:r>
    </w:p>
    <w:p w14:paraId="6F56B893">
      <w:pPr>
        <w:spacing w:before="0" w:after="0" w:line="260" w:lineRule="exact"/>
        <w:rPr>
          <w:sz w:val="36"/>
          <w:szCs w:val="40"/>
        </w:rPr>
      </w:pPr>
      <w:r>
        <w:rPr>
          <w:rFonts w:ascii="Consolas" w:hAnsi="Consolas" w:eastAsia="Consolas"/>
          <w:color w:val="2D2D2D"/>
          <w:sz w:val="22"/>
          <w:szCs w:val="40"/>
        </w:rPr>
        <w:t xml:space="preserve">      test: ["CMD", "mysqladmin", "ping", "-h", "localhost"]</w:t>
      </w:r>
    </w:p>
    <w:p w14:paraId="1555DA70">
      <w:pPr>
        <w:spacing w:before="0" w:after="0" w:line="260" w:lineRule="exact"/>
        <w:rPr>
          <w:sz w:val="36"/>
          <w:szCs w:val="40"/>
        </w:rPr>
      </w:pPr>
      <w:r>
        <w:rPr>
          <w:rFonts w:ascii="Consolas" w:hAnsi="Consolas" w:eastAsia="Consolas"/>
          <w:color w:val="2D2D2D"/>
          <w:sz w:val="22"/>
          <w:szCs w:val="40"/>
        </w:rPr>
        <w:t xml:space="preserve">      interval: 10s</w:t>
      </w:r>
    </w:p>
    <w:p w14:paraId="253F9AF2">
      <w:pPr>
        <w:spacing w:before="0" w:after="0" w:line="260" w:lineRule="exact"/>
        <w:rPr>
          <w:sz w:val="36"/>
          <w:szCs w:val="40"/>
        </w:rPr>
      </w:pPr>
      <w:r>
        <w:rPr>
          <w:rFonts w:ascii="Consolas" w:hAnsi="Consolas" w:eastAsia="Consolas"/>
          <w:color w:val="2D2D2D"/>
          <w:sz w:val="22"/>
          <w:szCs w:val="40"/>
        </w:rPr>
        <w:t xml:space="preserve">      timeout: 5s</w:t>
      </w:r>
    </w:p>
    <w:p w14:paraId="338358F4">
      <w:pPr>
        <w:spacing w:before="0" w:after="0" w:line="260" w:lineRule="exact"/>
        <w:rPr>
          <w:sz w:val="36"/>
          <w:szCs w:val="40"/>
        </w:rPr>
      </w:pPr>
      <w:r>
        <w:rPr>
          <w:rFonts w:ascii="Consolas" w:hAnsi="Consolas" w:eastAsia="Consolas"/>
          <w:color w:val="2D2D2D"/>
          <w:sz w:val="22"/>
          <w:szCs w:val="40"/>
        </w:rPr>
        <w:t xml:space="preserve">      retries: 5</w:t>
      </w:r>
    </w:p>
    <w:p w14:paraId="0E2EDD7C">
      <w:pPr>
        <w:spacing w:before="0" w:after="0" w:line="260" w:lineRule="exact"/>
        <w:rPr>
          <w:sz w:val="36"/>
          <w:szCs w:val="40"/>
        </w:rPr>
      </w:pPr>
      <w:r>
        <w:rPr>
          <w:rFonts w:ascii="Consolas" w:hAnsi="Consolas" w:eastAsia="Consolas"/>
          <w:color w:val="2D2D2D"/>
          <w:sz w:val="22"/>
          <w:szCs w:val="40"/>
        </w:rPr>
        <w:t xml:space="preserve"> </w:t>
      </w:r>
    </w:p>
    <w:p w14:paraId="1D505D80">
      <w:pPr>
        <w:spacing w:before="0" w:after="0" w:line="260" w:lineRule="exact"/>
        <w:rPr>
          <w:sz w:val="36"/>
          <w:szCs w:val="40"/>
        </w:rPr>
      </w:pPr>
      <w:r>
        <w:rPr>
          <w:rFonts w:ascii="Consolas" w:hAnsi="Consolas" w:eastAsia="Consolas"/>
          <w:color w:val="2D2D2D"/>
          <w:sz w:val="22"/>
          <w:szCs w:val="40"/>
        </w:rPr>
        <w:t xml:space="preserve">  redis:</w:t>
      </w:r>
    </w:p>
    <w:p w14:paraId="3001415F">
      <w:pPr>
        <w:spacing w:before="0" w:after="0" w:line="260" w:lineRule="exact"/>
        <w:rPr>
          <w:sz w:val="36"/>
          <w:szCs w:val="40"/>
        </w:rPr>
      </w:pPr>
      <w:r>
        <w:rPr>
          <w:rFonts w:ascii="Consolas" w:hAnsi="Consolas" w:eastAsia="Consolas"/>
          <w:color w:val="2D2D2D"/>
          <w:sz w:val="22"/>
          <w:szCs w:val="40"/>
        </w:rPr>
        <w:t xml:space="preserve">    image: redis:7-alpine</w:t>
      </w:r>
    </w:p>
    <w:p w14:paraId="75F506DC">
      <w:pPr>
        <w:spacing w:before="0" w:after="0" w:line="260" w:lineRule="exact"/>
        <w:rPr>
          <w:sz w:val="36"/>
          <w:szCs w:val="40"/>
        </w:rPr>
      </w:pPr>
      <w:r>
        <w:rPr>
          <w:rFonts w:ascii="Consolas" w:hAnsi="Consolas" w:eastAsia="Consolas"/>
          <w:color w:val="2D2D2D"/>
          <w:sz w:val="22"/>
          <w:szCs w:val="40"/>
        </w:rPr>
        <w:t xml:space="preserve">    restart: always</w:t>
      </w:r>
    </w:p>
    <w:p w14:paraId="3556FB02">
      <w:pPr>
        <w:spacing w:before="0" w:after="0" w:line="260" w:lineRule="exact"/>
        <w:rPr>
          <w:sz w:val="36"/>
          <w:szCs w:val="40"/>
        </w:rPr>
      </w:pPr>
      <w:r>
        <w:rPr>
          <w:rFonts w:ascii="Consolas" w:hAnsi="Consolas" w:eastAsia="Consolas"/>
          <w:color w:val="2D2D2D"/>
          <w:sz w:val="22"/>
          <w:szCs w:val="40"/>
        </w:rPr>
        <w:t xml:space="preserve">    healthcheck:</w:t>
      </w:r>
    </w:p>
    <w:p w14:paraId="75CD0912">
      <w:pPr>
        <w:spacing w:before="0" w:after="0" w:line="260" w:lineRule="exact"/>
        <w:rPr>
          <w:sz w:val="36"/>
          <w:szCs w:val="40"/>
        </w:rPr>
      </w:pPr>
      <w:r>
        <w:rPr>
          <w:rFonts w:ascii="Consolas" w:hAnsi="Consolas" w:eastAsia="Consolas"/>
          <w:color w:val="2D2D2D"/>
          <w:sz w:val="22"/>
          <w:szCs w:val="40"/>
        </w:rPr>
        <w:t xml:space="preserve">      test: ["CMD", "redis-cli", "ping"]</w:t>
      </w:r>
    </w:p>
    <w:p w14:paraId="14C9A8F0">
      <w:pPr>
        <w:spacing w:before="0" w:after="0" w:line="260" w:lineRule="exact"/>
        <w:rPr>
          <w:sz w:val="36"/>
          <w:szCs w:val="40"/>
        </w:rPr>
      </w:pPr>
      <w:r>
        <w:rPr>
          <w:rFonts w:ascii="Consolas" w:hAnsi="Consolas" w:eastAsia="Consolas"/>
          <w:color w:val="2D2D2D"/>
          <w:sz w:val="22"/>
          <w:szCs w:val="40"/>
        </w:rPr>
        <w:t xml:space="preserve">      interval: 10s</w:t>
      </w:r>
    </w:p>
    <w:p w14:paraId="3CB6A054">
      <w:pPr>
        <w:spacing w:before="0" w:after="0" w:line="260" w:lineRule="exact"/>
        <w:rPr>
          <w:sz w:val="36"/>
          <w:szCs w:val="40"/>
        </w:rPr>
      </w:pPr>
      <w:r>
        <w:rPr>
          <w:rFonts w:ascii="Consolas" w:hAnsi="Consolas" w:eastAsia="Consolas"/>
          <w:color w:val="2D2D2D"/>
          <w:sz w:val="22"/>
          <w:szCs w:val="40"/>
        </w:rPr>
        <w:t xml:space="preserve">      timeout: 5s</w:t>
      </w:r>
    </w:p>
    <w:p w14:paraId="64671BEA">
      <w:pPr>
        <w:spacing w:before="0" w:after="0" w:line="260" w:lineRule="exact"/>
        <w:rPr>
          <w:sz w:val="36"/>
          <w:szCs w:val="40"/>
        </w:rPr>
      </w:pPr>
      <w:r>
        <w:rPr>
          <w:rFonts w:ascii="Consolas" w:hAnsi="Consolas" w:eastAsia="Consolas"/>
          <w:color w:val="2D2D2D"/>
          <w:sz w:val="22"/>
          <w:szCs w:val="40"/>
        </w:rPr>
        <w:t xml:space="preserve">      retries: 5</w:t>
      </w:r>
    </w:p>
    <w:p w14:paraId="71AA7361">
      <w:pPr>
        <w:spacing w:before="0" w:after="0" w:line="260" w:lineRule="exact"/>
        <w:rPr>
          <w:sz w:val="36"/>
          <w:szCs w:val="40"/>
        </w:rPr>
      </w:pPr>
      <w:r>
        <w:rPr>
          <w:rFonts w:ascii="Consolas" w:hAnsi="Consolas" w:eastAsia="Consolas"/>
          <w:color w:val="2D2D2D"/>
          <w:sz w:val="22"/>
          <w:szCs w:val="40"/>
        </w:rPr>
        <w:t xml:space="preserve"> </w:t>
      </w:r>
    </w:p>
    <w:p w14:paraId="70EB0EE3">
      <w:pPr>
        <w:spacing w:before="0" w:after="0" w:line="260" w:lineRule="exact"/>
        <w:rPr>
          <w:sz w:val="36"/>
          <w:szCs w:val="40"/>
        </w:rPr>
      </w:pPr>
      <w:r>
        <w:rPr>
          <w:rFonts w:ascii="Consolas" w:hAnsi="Consolas" w:eastAsia="Consolas"/>
          <w:color w:val="2D2D2D"/>
          <w:sz w:val="22"/>
          <w:szCs w:val="40"/>
        </w:rPr>
        <w:t xml:space="preserve">  backend:</w:t>
      </w:r>
    </w:p>
    <w:p w14:paraId="05A0B97E">
      <w:pPr>
        <w:spacing w:before="0" w:after="0" w:line="260" w:lineRule="exact"/>
        <w:rPr>
          <w:sz w:val="36"/>
          <w:szCs w:val="40"/>
        </w:rPr>
      </w:pPr>
      <w:r>
        <w:rPr>
          <w:rFonts w:ascii="Consolas" w:hAnsi="Consolas" w:eastAsia="Consolas"/>
          <w:color w:val="2D2D2D"/>
          <w:sz w:val="22"/>
          <w:szCs w:val="40"/>
        </w:rPr>
        <w:t xml:space="preserve">    build:</w:t>
      </w:r>
    </w:p>
    <w:p w14:paraId="01434569">
      <w:pPr>
        <w:spacing w:before="0" w:after="0" w:line="260" w:lineRule="exact"/>
        <w:rPr>
          <w:sz w:val="36"/>
          <w:szCs w:val="40"/>
        </w:rPr>
      </w:pPr>
      <w:r>
        <w:rPr>
          <w:rFonts w:ascii="Consolas" w:hAnsi="Consolas" w:eastAsia="Consolas"/>
          <w:color w:val="2D2D2D"/>
          <w:sz w:val="22"/>
          <w:szCs w:val="40"/>
        </w:rPr>
        <w:t xml:space="preserve">      context: ./backend</w:t>
      </w:r>
    </w:p>
    <w:p w14:paraId="268B13F2">
      <w:pPr>
        <w:spacing w:before="0" w:after="0" w:line="260" w:lineRule="exact"/>
        <w:rPr>
          <w:sz w:val="36"/>
          <w:szCs w:val="40"/>
        </w:rPr>
      </w:pPr>
      <w:r>
        <w:rPr>
          <w:rFonts w:ascii="Consolas" w:hAnsi="Consolas" w:eastAsia="Consolas"/>
          <w:color w:val="2D2D2D"/>
          <w:sz w:val="22"/>
          <w:szCs w:val="40"/>
        </w:rPr>
        <w:t xml:space="preserve">      dockerfile: Dockerfile</w:t>
      </w:r>
    </w:p>
    <w:p w14:paraId="51119EF0">
      <w:pPr>
        <w:spacing w:before="0" w:after="0" w:line="260" w:lineRule="exact"/>
        <w:rPr>
          <w:sz w:val="36"/>
          <w:szCs w:val="40"/>
        </w:rPr>
      </w:pPr>
      <w:r>
        <w:rPr>
          <w:rFonts w:ascii="Consolas" w:hAnsi="Consolas" w:eastAsia="Consolas"/>
          <w:color w:val="2D2D2D"/>
          <w:sz w:val="22"/>
          <w:szCs w:val="40"/>
        </w:rPr>
        <w:t xml:space="preserve">    command: &gt;</w:t>
      </w:r>
    </w:p>
    <w:p w14:paraId="324D2F63">
      <w:pPr>
        <w:spacing w:before="0" w:after="0" w:line="260" w:lineRule="exact"/>
        <w:rPr>
          <w:sz w:val="36"/>
          <w:szCs w:val="40"/>
        </w:rPr>
      </w:pPr>
      <w:r>
        <w:rPr>
          <w:rFonts w:ascii="Consolas" w:hAnsi="Consolas" w:eastAsia="Consolas"/>
          <w:color w:val="2D2D2D"/>
          <w:sz w:val="22"/>
          <w:szCs w:val="40"/>
        </w:rPr>
        <w:t xml:space="preserve">      sh -c "python manage.py migrate &amp;&amp;</w:t>
      </w:r>
    </w:p>
    <w:p w14:paraId="4C3F5CB6">
      <w:pPr>
        <w:spacing w:before="0" w:after="0" w:line="260" w:lineRule="exact"/>
        <w:rPr>
          <w:sz w:val="36"/>
          <w:szCs w:val="40"/>
        </w:rPr>
      </w:pPr>
      <w:r>
        <w:rPr>
          <w:rFonts w:ascii="Consolas" w:hAnsi="Consolas" w:eastAsia="Consolas"/>
          <w:color w:val="2D2D2D"/>
          <w:sz w:val="22"/>
          <w:szCs w:val="40"/>
        </w:rPr>
        <w:t xml:space="preserve">             python manage.py collectstatic --noinput &amp;&amp;</w:t>
      </w:r>
    </w:p>
    <w:p w14:paraId="07136DD0">
      <w:pPr>
        <w:spacing w:before="0" w:after="0" w:line="260" w:lineRule="exact"/>
        <w:rPr>
          <w:sz w:val="36"/>
          <w:szCs w:val="40"/>
        </w:rPr>
      </w:pPr>
      <w:r>
        <w:rPr>
          <w:rFonts w:ascii="Consolas" w:hAnsi="Consolas" w:eastAsia="Consolas"/>
          <w:color w:val="2D2D2D"/>
          <w:sz w:val="22"/>
          <w:szCs w:val="40"/>
        </w:rPr>
        <w:t xml:space="preserve">             gunicorn config.wsgi:application --bind 0.0.0.0:8000 --workers 4 --timeout 120"</w:t>
      </w:r>
    </w:p>
    <w:p w14:paraId="0EB3B666">
      <w:pPr>
        <w:spacing w:before="0" w:after="0" w:line="260" w:lineRule="exact"/>
        <w:rPr>
          <w:sz w:val="36"/>
          <w:szCs w:val="40"/>
        </w:rPr>
      </w:pPr>
      <w:r>
        <w:rPr>
          <w:rFonts w:ascii="Consolas" w:hAnsi="Consolas" w:eastAsia="Consolas"/>
          <w:color w:val="2D2D2D"/>
          <w:sz w:val="22"/>
          <w:szCs w:val="40"/>
        </w:rPr>
        <w:t xml:space="preserve">    volumes:</w:t>
      </w:r>
    </w:p>
    <w:p w14:paraId="6D74A876">
      <w:pPr>
        <w:spacing w:before="0" w:after="0" w:line="260" w:lineRule="exact"/>
        <w:rPr>
          <w:sz w:val="36"/>
          <w:szCs w:val="40"/>
        </w:rPr>
      </w:pPr>
      <w:r>
        <w:rPr>
          <w:rFonts w:ascii="Consolas" w:hAnsi="Consolas" w:eastAsia="Consolas"/>
          <w:color w:val="2D2D2D"/>
          <w:sz w:val="22"/>
          <w:szCs w:val="40"/>
        </w:rPr>
        <w:t xml:space="preserve">      - media_data:/app/media</w:t>
      </w:r>
    </w:p>
    <w:p w14:paraId="2D93A250">
      <w:pPr>
        <w:spacing w:before="0" w:after="0" w:line="260" w:lineRule="exact"/>
        <w:rPr>
          <w:sz w:val="36"/>
          <w:szCs w:val="40"/>
        </w:rPr>
      </w:pPr>
      <w:r>
        <w:rPr>
          <w:rFonts w:ascii="Consolas" w:hAnsi="Consolas" w:eastAsia="Consolas"/>
          <w:color w:val="2D2D2D"/>
          <w:sz w:val="22"/>
          <w:szCs w:val="40"/>
        </w:rPr>
        <w:t xml:space="preserve">      - static_data:/app/staticfiles</w:t>
      </w:r>
    </w:p>
    <w:p w14:paraId="1562BC08">
      <w:pPr>
        <w:spacing w:before="0" w:after="0" w:line="260" w:lineRule="exact"/>
        <w:rPr>
          <w:sz w:val="36"/>
          <w:szCs w:val="40"/>
        </w:rPr>
      </w:pPr>
      <w:r>
        <w:rPr>
          <w:rFonts w:ascii="Consolas" w:hAnsi="Consolas" w:eastAsia="Consolas"/>
          <w:color w:val="2D2D2D"/>
          <w:sz w:val="22"/>
          <w:szCs w:val="40"/>
        </w:rPr>
        <w:t xml:space="preserve">    environment:</w:t>
      </w:r>
    </w:p>
    <w:p w14:paraId="3F6BD181">
      <w:pPr>
        <w:spacing w:before="0" w:after="0" w:line="260" w:lineRule="exact"/>
        <w:rPr>
          <w:sz w:val="36"/>
          <w:szCs w:val="40"/>
        </w:rPr>
      </w:pPr>
      <w:r>
        <w:rPr>
          <w:rFonts w:ascii="Consolas" w:hAnsi="Consolas" w:eastAsia="Consolas"/>
          <w:color w:val="2D2D2D"/>
          <w:sz w:val="22"/>
          <w:szCs w:val="40"/>
        </w:rPr>
        <w:t xml:space="preserve">      - DJANGO_SETTINGS_MODULE=config.settings.prod</w:t>
      </w:r>
    </w:p>
    <w:p w14:paraId="337EAA6C">
      <w:pPr>
        <w:spacing w:before="0" w:after="0" w:line="260" w:lineRule="exact"/>
        <w:rPr>
          <w:sz w:val="36"/>
          <w:szCs w:val="40"/>
        </w:rPr>
      </w:pPr>
      <w:r>
        <w:rPr>
          <w:rFonts w:ascii="Consolas" w:hAnsi="Consolas" w:eastAsia="Consolas"/>
          <w:color w:val="2D2D2D"/>
          <w:sz w:val="22"/>
          <w:szCs w:val="40"/>
        </w:rPr>
        <w:t xml:space="preserve">      - DEBUG=false</w:t>
      </w:r>
    </w:p>
    <w:p w14:paraId="10075EF3">
      <w:pPr>
        <w:spacing w:before="0" w:after="0" w:line="260" w:lineRule="exact"/>
        <w:rPr>
          <w:sz w:val="36"/>
          <w:szCs w:val="40"/>
        </w:rPr>
      </w:pPr>
      <w:r>
        <w:rPr>
          <w:rFonts w:ascii="Consolas" w:hAnsi="Consolas" w:eastAsia="Consolas"/>
          <w:color w:val="2D2D2D"/>
          <w:sz w:val="22"/>
          <w:szCs w:val="40"/>
        </w:rPr>
        <w:t xml:space="preserve">      - DJANGO_SECRET_KEY=${DJANGO_SECRET_KEY}</w:t>
      </w:r>
    </w:p>
    <w:p w14:paraId="579215DE">
      <w:pPr>
        <w:spacing w:before="0" w:after="0" w:line="260" w:lineRule="exact"/>
        <w:rPr>
          <w:sz w:val="36"/>
          <w:szCs w:val="40"/>
        </w:rPr>
      </w:pPr>
      <w:r>
        <w:rPr>
          <w:rFonts w:ascii="Consolas" w:hAnsi="Consolas" w:eastAsia="Consolas"/>
          <w:color w:val="2D2D2D"/>
          <w:sz w:val="22"/>
          <w:szCs w:val="40"/>
        </w:rPr>
        <w:t xml:space="preserve">      - DB_HOST=db</w:t>
      </w:r>
    </w:p>
    <w:p w14:paraId="3E40E566">
      <w:pPr>
        <w:spacing w:before="0" w:after="0" w:line="260" w:lineRule="exact"/>
        <w:rPr>
          <w:sz w:val="36"/>
          <w:szCs w:val="40"/>
        </w:rPr>
      </w:pPr>
      <w:r>
        <w:rPr>
          <w:rFonts w:ascii="Consolas" w:hAnsi="Consolas" w:eastAsia="Consolas"/>
          <w:color w:val="2D2D2D"/>
          <w:sz w:val="22"/>
          <w:szCs w:val="40"/>
        </w:rPr>
        <w:t xml:space="preserve">      - DB_PORT=3306</w:t>
      </w:r>
    </w:p>
    <w:p w14:paraId="0E7FCF06">
      <w:pPr>
        <w:spacing w:before="0" w:after="0" w:line="260" w:lineRule="exact"/>
        <w:rPr>
          <w:sz w:val="36"/>
          <w:szCs w:val="40"/>
        </w:rPr>
      </w:pPr>
      <w:r>
        <w:rPr>
          <w:rFonts w:ascii="Consolas" w:hAnsi="Consolas" w:eastAsia="Consolas"/>
          <w:color w:val="2D2D2D"/>
          <w:sz w:val="22"/>
          <w:szCs w:val="40"/>
        </w:rPr>
        <w:t xml:space="preserve">      - DB_NAME=${DB_NAME:-project_platform}</w:t>
      </w:r>
    </w:p>
    <w:p w14:paraId="3BAF2A46">
      <w:pPr>
        <w:spacing w:before="0" w:after="0" w:line="260" w:lineRule="exact"/>
        <w:rPr>
          <w:sz w:val="36"/>
          <w:szCs w:val="40"/>
        </w:rPr>
      </w:pPr>
      <w:r>
        <w:rPr>
          <w:rFonts w:ascii="Consolas" w:hAnsi="Consolas" w:eastAsia="Consolas"/>
          <w:color w:val="2D2D2D"/>
          <w:sz w:val="22"/>
          <w:szCs w:val="40"/>
        </w:rPr>
        <w:t xml:space="preserve">      - DB_USER=root</w:t>
      </w:r>
    </w:p>
    <w:p w14:paraId="445DCA1C">
      <w:pPr>
        <w:spacing w:before="0" w:after="0" w:line="260" w:lineRule="exact"/>
        <w:rPr>
          <w:sz w:val="36"/>
          <w:szCs w:val="40"/>
        </w:rPr>
      </w:pPr>
      <w:r>
        <w:rPr>
          <w:rFonts w:ascii="Consolas" w:hAnsi="Consolas" w:eastAsia="Consolas"/>
          <w:color w:val="2D2D2D"/>
          <w:sz w:val="22"/>
          <w:szCs w:val="40"/>
        </w:rPr>
        <w:t xml:space="preserve">      - DB_PASSWORD=${DB_PASSWORD}</w:t>
      </w:r>
    </w:p>
    <w:p w14:paraId="3F7663EA">
      <w:pPr>
        <w:spacing w:before="0" w:after="0" w:line="260" w:lineRule="exact"/>
        <w:rPr>
          <w:sz w:val="36"/>
          <w:szCs w:val="40"/>
        </w:rPr>
      </w:pPr>
      <w:r>
        <w:rPr>
          <w:rFonts w:ascii="Consolas" w:hAnsi="Consolas" w:eastAsia="Consolas"/>
          <w:color w:val="2D2D2D"/>
          <w:sz w:val="22"/>
          <w:szCs w:val="40"/>
        </w:rPr>
        <w:t xml:space="preserve">      - REDIS_URL=redis://redis:6379/0</w:t>
      </w:r>
    </w:p>
    <w:p w14:paraId="2B78DECD">
      <w:pPr>
        <w:spacing w:before="0" w:after="0" w:line="260" w:lineRule="exact"/>
        <w:rPr>
          <w:sz w:val="36"/>
          <w:szCs w:val="40"/>
        </w:rPr>
      </w:pPr>
      <w:r>
        <w:rPr>
          <w:rFonts w:ascii="Consolas" w:hAnsi="Consolas" w:eastAsia="Consolas"/>
          <w:color w:val="2D2D2D"/>
          <w:sz w:val="22"/>
          <w:szCs w:val="40"/>
        </w:rPr>
        <w:t xml:space="preserve">      - ALLOWED_HOSTS=${DOMAIN},localhost,127.0.0.1</w:t>
      </w:r>
    </w:p>
    <w:p w14:paraId="5C990B72">
      <w:pPr>
        <w:spacing w:before="0" w:after="0" w:line="260" w:lineRule="exact"/>
        <w:rPr>
          <w:sz w:val="36"/>
          <w:szCs w:val="40"/>
        </w:rPr>
      </w:pPr>
      <w:r>
        <w:rPr>
          <w:rFonts w:ascii="Consolas" w:hAnsi="Consolas" w:eastAsia="Consolas"/>
          <w:color w:val="2D2D2D"/>
          <w:sz w:val="22"/>
          <w:szCs w:val="40"/>
        </w:rPr>
        <w:t xml:space="preserve">      - CORS_ORIGINS=http://${DOMAIN}</w:t>
      </w:r>
    </w:p>
    <w:p w14:paraId="150322C2">
      <w:pPr>
        <w:spacing w:before="0" w:after="0" w:line="260" w:lineRule="exact"/>
        <w:rPr>
          <w:sz w:val="36"/>
          <w:szCs w:val="40"/>
        </w:rPr>
      </w:pPr>
      <w:r>
        <w:rPr>
          <w:rFonts w:ascii="Consolas" w:hAnsi="Consolas" w:eastAsia="Consolas"/>
          <w:color w:val="2D2D2D"/>
          <w:sz w:val="22"/>
          <w:szCs w:val="40"/>
        </w:rPr>
        <w:t xml:space="preserve">      - CORS_ALLOW_ALL=false</w:t>
      </w:r>
    </w:p>
    <w:p w14:paraId="7D7A5909">
      <w:pPr>
        <w:spacing w:before="0" w:after="0" w:line="260" w:lineRule="exact"/>
        <w:rPr>
          <w:sz w:val="36"/>
          <w:szCs w:val="40"/>
        </w:rPr>
      </w:pPr>
      <w:r>
        <w:rPr>
          <w:rFonts w:ascii="Consolas" w:hAnsi="Consolas" w:eastAsia="Consolas"/>
          <w:color w:val="2D2D2D"/>
          <w:sz w:val="22"/>
          <w:szCs w:val="40"/>
        </w:rPr>
        <w:t xml:space="preserve">      - ENABLE_SSL=false</w:t>
      </w:r>
    </w:p>
    <w:p w14:paraId="1E17968A">
      <w:pPr>
        <w:spacing w:before="0" w:after="0" w:line="260" w:lineRule="exact"/>
        <w:rPr>
          <w:sz w:val="36"/>
          <w:szCs w:val="40"/>
        </w:rPr>
      </w:pPr>
      <w:r>
        <w:rPr>
          <w:rFonts w:ascii="Consolas" w:hAnsi="Consolas" w:eastAsia="Consolas"/>
          <w:color w:val="2D2D2D"/>
          <w:sz w:val="22"/>
          <w:szCs w:val="40"/>
        </w:rPr>
        <w:t xml:space="preserve">    restart: always</w:t>
      </w:r>
    </w:p>
    <w:p w14:paraId="1BB2E996">
      <w:pPr>
        <w:spacing w:before="0" w:after="0" w:line="260" w:lineRule="exact"/>
        <w:rPr>
          <w:sz w:val="36"/>
          <w:szCs w:val="40"/>
        </w:rPr>
      </w:pPr>
      <w:r>
        <w:rPr>
          <w:rFonts w:ascii="Consolas" w:hAnsi="Consolas" w:eastAsia="Consolas"/>
          <w:color w:val="2D2D2D"/>
          <w:sz w:val="22"/>
          <w:szCs w:val="40"/>
        </w:rPr>
        <w:t xml:space="preserve">    depends_on:</w:t>
      </w:r>
    </w:p>
    <w:p w14:paraId="2DE0BA13">
      <w:pPr>
        <w:spacing w:before="0" w:after="0" w:line="260" w:lineRule="exact"/>
        <w:rPr>
          <w:sz w:val="36"/>
          <w:szCs w:val="40"/>
        </w:rPr>
      </w:pPr>
      <w:r>
        <w:rPr>
          <w:rFonts w:ascii="Consolas" w:hAnsi="Consolas" w:eastAsia="Consolas"/>
          <w:color w:val="2D2D2D"/>
          <w:sz w:val="22"/>
          <w:szCs w:val="40"/>
        </w:rPr>
        <w:t xml:space="preserve">      db:</w:t>
      </w:r>
    </w:p>
    <w:p w14:paraId="45B2DD3A">
      <w:pPr>
        <w:spacing w:before="0" w:after="0" w:line="260" w:lineRule="exact"/>
        <w:rPr>
          <w:sz w:val="36"/>
          <w:szCs w:val="40"/>
        </w:rPr>
      </w:pPr>
      <w:r>
        <w:rPr>
          <w:rFonts w:ascii="Consolas" w:hAnsi="Consolas" w:eastAsia="Consolas"/>
          <w:color w:val="2D2D2D"/>
          <w:sz w:val="22"/>
          <w:szCs w:val="40"/>
        </w:rPr>
        <w:t xml:space="preserve">        condition: service_healthy</w:t>
      </w:r>
    </w:p>
    <w:p w14:paraId="165072CB">
      <w:pPr>
        <w:spacing w:before="0" w:after="0" w:line="260" w:lineRule="exact"/>
        <w:rPr>
          <w:sz w:val="36"/>
          <w:szCs w:val="40"/>
        </w:rPr>
      </w:pPr>
      <w:r>
        <w:rPr>
          <w:rFonts w:ascii="Consolas" w:hAnsi="Consolas" w:eastAsia="Consolas"/>
          <w:color w:val="2D2D2D"/>
          <w:sz w:val="22"/>
          <w:szCs w:val="40"/>
        </w:rPr>
        <w:t xml:space="preserve">      redis:</w:t>
      </w:r>
    </w:p>
    <w:p w14:paraId="16135492">
      <w:pPr>
        <w:spacing w:before="0" w:after="0" w:line="260" w:lineRule="exact"/>
        <w:rPr>
          <w:sz w:val="36"/>
          <w:szCs w:val="40"/>
        </w:rPr>
      </w:pPr>
      <w:r>
        <w:rPr>
          <w:rFonts w:ascii="Consolas" w:hAnsi="Consolas" w:eastAsia="Consolas"/>
          <w:color w:val="2D2D2D"/>
          <w:sz w:val="22"/>
          <w:szCs w:val="40"/>
        </w:rPr>
        <w:t xml:space="preserve">        condition: service_healthy</w:t>
      </w:r>
    </w:p>
    <w:p w14:paraId="03D7803B">
      <w:pPr>
        <w:spacing w:before="0" w:after="0" w:line="260" w:lineRule="exact"/>
        <w:rPr>
          <w:sz w:val="36"/>
          <w:szCs w:val="40"/>
        </w:rPr>
      </w:pPr>
      <w:r>
        <w:rPr>
          <w:rFonts w:ascii="Consolas" w:hAnsi="Consolas" w:eastAsia="Consolas"/>
          <w:color w:val="2D2D2D"/>
          <w:sz w:val="22"/>
          <w:szCs w:val="40"/>
        </w:rPr>
        <w:t xml:space="preserve"> </w:t>
      </w:r>
    </w:p>
    <w:p w14:paraId="3599DF88">
      <w:pPr>
        <w:spacing w:before="0" w:after="0" w:line="260" w:lineRule="exact"/>
        <w:rPr>
          <w:sz w:val="36"/>
          <w:szCs w:val="40"/>
        </w:rPr>
      </w:pPr>
      <w:r>
        <w:rPr>
          <w:rFonts w:ascii="Consolas" w:hAnsi="Consolas" w:eastAsia="Consolas"/>
          <w:color w:val="2D2D2D"/>
          <w:sz w:val="22"/>
          <w:szCs w:val="40"/>
        </w:rPr>
        <w:t xml:space="preserve">  celery:</w:t>
      </w:r>
    </w:p>
    <w:p w14:paraId="5E71FDBC">
      <w:pPr>
        <w:spacing w:before="0" w:after="0" w:line="260" w:lineRule="exact"/>
        <w:rPr>
          <w:sz w:val="36"/>
          <w:szCs w:val="40"/>
        </w:rPr>
      </w:pPr>
      <w:r>
        <w:rPr>
          <w:rFonts w:ascii="Consolas" w:hAnsi="Consolas" w:eastAsia="Consolas"/>
          <w:color w:val="2D2D2D"/>
          <w:sz w:val="22"/>
          <w:szCs w:val="40"/>
        </w:rPr>
        <w:t xml:space="preserve">    build:</w:t>
      </w:r>
    </w:p>
    <w:p w14:paraId="6DF1980A">
      <w:pPr>
        <w:spacing w:before="0" w:after="0" w:line="260" w:lineRule="exact"/>
        <w:rPr>
          <w:sz w:val="36"/>
          <w:szCs w:val="40"/>
        </w:rPr>
      </w:pPr>
      <w:r>
        <w:rPr>
          <w:rFonts w:ascii="Consolas" w:hAnsi="Consolas" w:eastAsia="Consolas"/>
          <w:color w:val="2D2D2D"/>
          <w:sz w:val="22"/>
          <w:szCs w:val="40"/>
        </w:rPr>
        <w:t xml:space="preserve">      context: ./backend</w:t>
      </w:r>
    </w:p>
    <w:p w14:paraId="1F3A7203">
      <w:pPr>
        <w:spacing w:before="0" w:after="0" w:line="260" w:lineRule="exact"/>
        <w:rPr>
          <w:sz w:val="36"/>
          <w:szCs w:val="40"/>
        </w:rPr>
      </w:pPr>
      <w:r>
        <w:rPr>
          <w:rFonts w:ascii="Consolas" w:hAnsi="Consolas" w:eastAsia="Consolas"/>
          <w:color w:val="2D2D2D"/>
          <w:sz w:val="22"/>
          <w:szCs w:val="40"/>
        </w:rPr>
        <w:t xml:space="preserve">      dockerfile: Dockerfile</w:t>
      </w:r>
    </w:p>
    <w:p w14:paraId="59FF5A43">
      <w:pPr>
        <w:spacing w:before="0" w:after="0" w:line="260" w:lineRule="exact"/>
        <w:rPr>
          <w:sz w:val="36"/>
          <w:szCs w:val="40"/>
        </w:rPr>
      </w:pPr>
      <w:r>
        <w:rPr>
          <w:rFonts w:ascii="Consolas" w:hAnsi="Consolas" w:eastAsia="Consolas"/>
          <w:color w:val="2D2D2D"/>
          <w:sz w:val="22"/>
          <w:szCs w:val="40"/>
        </w:rPr>
        <w:t xml:space="preserve">    command: celery -A tasks worker -l info</w:t>
      </w:r>
    </w:p>
    <w:p w14:paraId="47D11426">
      <w:pPr>
        <w:spacing w:before="0" w:after="0" w:line="260" w:lineRule="exact"/>
        <w:rPr>
          <w:sz w:val="36"/>
          <w:szCs w:val="40"/>
        </w:rPr>
      </w:pPr>
      <w:r>
        <w:rPr>
          <w:rFonts w:ascii="Consolas" w:hAnsi="Consolas" w:eastAsia="Consolas"/>
          <w:color w:val="2D2D2D"/>
          <w:sz w:val="22"/>
          <w:szCs w:val="40"/>
        </w:rPr>
        <w:t xml:space="preserve">    volumes:</w:t>
      </w:r>
    </w:p>
    <w:p w14:paraId="5A967AF6">
      <w:pPr>
        <w:spacing w:before="0" w:after="0" w:line="260" w:lineRule="exact"/>
        <w:rPr>
          <w:sz w:val="36"/>
          <w:szCs w:val="40"/>
        </w:rPr>
      </w:pPr>
      <w:r>
        <w:rPr>
          <w:rFonts w:ascii="Consolas" w:hAnsi="Consolas" w:eastAsia="Consolas"/>
          <w:color w:val="2D2D2D"/>
          <w:sz w:val="22"/>
          <w:szCs w:val="40"/>
        </w:rPr>
        <w:t xml:space="preserve">      - media_data:/app/media</w:t>
      </w:r>
    </w:p>
    <w:p w14:paraId="6780D014">
      <w:pPr>
        <w:spacing w:before="0" w:after="0" w:line="260" w:lineRule="exact"/>
        <w:rPr>
          <w:sz w:val="36"/>
          <w:szCs w:val="40"/>
        </w:rPr>
      </w:pPr>
      <w:r>
        <w:rPr>
          <w:rFonts w:ascii="Consolas" w:hAnsi="Consolas" w:eastAsia="Consolas"/>
          <w:color w:val="2D2D2D"/>
          <w:sz w:val="22"/>
          <w:szCs w:val="40"/>
        </w:rPr>
        <w:t xml:space="preserve">    environment:</w:t>
      </w:r>
    </w:p>
    <w:p w14:paraId="27544EF2">
      <w:pPr>
        <w:spacing w:before="0" w:after="0" w:line="260" w:lineRule="exact"/>
        <w:rPr>
          <w:sz w:val="36"/>
          <w:szCs w:val="40"/>
        </w:rPr>
      </w:pPr>
      <w:r>
        <w:rPr>
          <w:rFonts w:ascii="Consolas" w:hAnsi="Consolas" w:eastAsia="Consolas"/>
          <w:color w:val="2D2D2D"/>
          <w:sz w:val="22"/>
          <w:szCs w:val="40"/>
        </w:rPr>
        <w:t xml:space="preserve">      - DJANGO_SETTINGS_MODULE=config.settings.prod</w:t>
      </w:r>
    </w:p>
    <w:p w14:paraId="3D646F02">
      <w:pPr>
        <w:spacing w:before="0" w:after="0" w:line="260" w:lineRule="exact"/>
        <w:rPr>
          <w:sz w:val="36"/>
          <w:szCs w:val="40"/>
        </w:rPr>
      </w:pPr>
      <w:r>
        <w:rPr>
          <w:rFonts w:ascii="Consolas" w:hAnsi="Consolas" w:eastAsia="Consolas"/>
          <w:color w:val="2D2D2D"/>
          <w:sz w:val="22"/>
          <w:szCs w:val="40"/>
        </w:rPr>
        <w:t xml:space="preserve">      - DEBUG=false</w:t>
      </w:r>
    </w:p>
    <w:p w14:paraId="3CF56EA8">
      <w:pPr>
        <w:spacing w:before="0" w:after="0" w:line="260" w:lineRule="exact"/>
        <w:rPr>
          <w:sz w:val="36"/>
          <w:szCs w:val="40"/>
        </w:rPr>
      </w:pPr>
      <w:r>
        <w:rPr>
          <w:rFonts w:ascii="Consolas" w:hAnsi="Consolas" w:eastAsia="Consolas"/>
          <w:color w:val="2D2D2D"/>
          <w:sz w:val="22"/>
          <w:szCs w:val="40"/>
        </w:rPr>
        <w:t xml:space="preserve">      - DJANGO_SECRET_KEY=${DJANGO_SECRET_KEY}</w:t>
      </w:r>
    </w:p>
    <w:p w14:paraId="328B64E1">
      <w:pPr>
        <w:spacing w:before="0" w:after="0" w:line="260" w:lineRule="exact"/>
        <w:rPr>
          <w:sz w:val="36"/>
          <w:szCs w:val="40"/>
        </w:rPr>
      </w:pPr>
      <w:r>
        <w:rPr>
          <w:rFonts w:ascii="Consolas" w:hAnsi="Consolas" w:eastAsia="Consolas"/>
          <w:color w:val="2D2D2D"/>
          <w:sz w:val="22"/>
          <w:szCs w:val="40"/>
        </w:rPr>
        <w:t xml:space="preserve">      - DB_HOST=db</w:t>
      </w:r>
    </w:p>
    <w:p w14:paraId="1C19E443">
      <w:pPr>
        <w:spacing w:before="0" w:after="0" w:line="260" w:lineRule="exact"/>
        <w:rPr>
          <w:sz w:val="36"/>
          <w:szCs w:val="40"/>
        </w:rPr>
      </w:pPr>
      <w:r>
        <w:rPr>
          <w:rFonts w:ascii="Consolas" w:hAnsi="Consolas" w:eastAsia="Consolas"/>
          <w:color w:val="2D2D2D"/>
          <w:sz w:val="22"/>
          <w:szCs w:val="40"/>
        </w:rPr>
        <w:t xml:space="preserve">      - DB_PORT=3306</w:t>
      </w:r>
    </w:p>
    <w:p w14:paraId="0F4165F9">
      <w:pPr>
        <w:spacing w:before="0" w:after="0" w:line="260" w:lineRule="exact"/>
        <w:rPr>
          <w:sz w:val="36"/>
          <w:szCs w:val="40"/>
        </w:rPr>
      </w:pPr>
      <w:r>
        <w:rPr>
          <w:rFonts w:ascii="Consolas" w:hAnsi="Consolas" w:eastAsia="Consolas"/>
          <w:color w:val="2D2D2D"/>
          <w:sz w:val="22"/>
          <w:szCs w:val="40"/>
        </w:rPr>
        <w:t xml:space="preserve">      - DB_NAME=${DB_NAME:-project_platform}</w:t>
      </w:r>
    </w:p>
    <w:p w14:paraId="46C57A75">
      <w:pPr>
        <w:spacing w:before="0" w:after="0" w:line="260" w:lineRule="exact"/>
        <w:rPr>
          <w:sz w:val="36"/>
          <w:szCs w:val="40"/>
        </w:rPr>
      </w:pPr>
      <w:r>
        <w:rPr>
          <w:rFonts w:ascii="Consolas" w:hAnsi="Consolas" w:eastAsia="Consolas"/>
          <w:color w:val="2D2D2D"/>
          <w:sz w:val="22"/>
          <w:szCs w:val="40"/>
        </w:rPr>
        <w:t xml:space="preserve">      - DB_USER=root</w:t>
      </w:r>
    </w:p>
    <w:p w14:paraId="624C330A">
      <w:pPr>
        <w:spacing w:before="0" w:after="0" w:line="260" w:lineRule="exact"/>
        <w:rPr>
          <w:sz w:val="36"/>
          <w:szCs w:val="40"/>
        </w:rPr>
      </w:pPr>
      <w:r>
        <w:rPr>
          <w:rFonts w:ascii="Consolas" w:hAnsi="Consolas" w:eastAsia="Consolas"/>
          <w:color w:val="2D2D2D"/>
          <w:sz w:val="22"/>
          <w:szCs w:val="40"/>
        </w:rPr>
        <w:t xml:space="preserve">      - DB_PASSWORD=${DB_PASSWORD}</w:t>
      </w:r>
    </w:p>
    <w:p w14:paraId="19CC4EF7">
      <w:pPr>
        <w:spacing w:before="0" w:after="0" w:line="260" w:lineRule="exact"/>
        <w:rPr>
          <w:sz w:val="36"/>
          <w:szCs w:val="40"/>
        </w:rPr>
      </w:pPr>
      <w:r>
        <w:rPr>
          <w:rFonts w:ascii="Consolas" w:hAnsi="Consolas" w:eastAsia="Consolas"/>
          <w:color w:val="2D2D2D"/>
          <w:sz w:val="22"/>
          <w:szCs w:val="40"/>
        </w:rPr>
        <w:t xml:space="preserve">      - REDIS_URL=redis://redis:6379/0</w:t>
      </w:r>
    </w:p>
    <w:p w14:paraId="61DCC7D4">
      <w:pPr>
        <w:spacing w:before="0" w:after="0" w:line="260" w:lineRule="exact"/>
        <w:rPr>
          <w:sz w:val="36"/>
          <w:szCs w:val="40"/>
        </w:rPr>
      </w:pPr>
      <w:r>
        <w:rPr>
          <w:rFonts w:ascii="Consolas" w:hAnsi="Consolas" w:eastAsia="Consolas"/>
          <w:color w:val="2D2D2D"/>
          <w:sz w:val="22"/>
          <w:szCs w:val="40"/>
        </w:rPr>
        <w:t xml:space="preserve">    restart: always</w:t>
      </w:r>
    </w:p>
    <w:p w14:paraId="0D0E42D3">
      <w:pPr>
        <w:spacing w:before="0" w:after="0" w:line="260" w:lineRule="exact"/>
        <w:rPr>
          <w:sz w:val="36"/>
          <w:szCs w:val="40"/>
        </w:rPr>
      </w:pPr>
      <w:r>
        <w:rPr>
          <w:rFonts w:ascii="Consolas" w:hAnsi="Consolas" w:eastAsia="Consolas"/>
          <w:color w:val="2D2D2D"/>
          <w:sz w:val="22"/>
          <w:szCs w:val="40"/>
        </w:rPr>
        <w:t xml:space="preserve">    depends_on:</w:t>
      </w:r>
    </w:p>
    <w:p w14:paraId="0C704AD3">
      <w:pPr>
        <w:spacing w:before="0" w:after="0" w:line="260" w:lineRule="exact"/>
        <w:rPr>
          <w:sz w:val="36"/>
          <w:szCs w:val="40"/>
        </w:rPr>
      </w:pPr>
      <w:r>
        <w:rPr>
          <w:rFonts w:ascii="Consolas" w:hAnsi="Consolas" w:eastAsia="Consolas"/>
          <w:color w:val="2D2D2D"/>
          <w:sz w:val="22"/>
          <w:szCs w:val="40"/>
        </w:rPr>
        <w:t xml:space="preserve">      db:</w:t>
      </w:r>
    </w:p>
    <w:p w14:paraId="241B7843">
      <w:pPr>
        <w:spacing w:before="0" w:after="0" w:line="260" w:lineRule="exact"/>
        <w:rPr>
          <w:sz w:val="36"/>
          <w:szCs w:val="40"/>
        </w:rPr>
      </w:pPr>
      <w:r>
        <w:rPr>
          <w:rFonts w:ascii="Consolas" w:hAnsi="Consolas" w:eastAsia="Consolas"/>
          <w:color w:val="2D2D2D"/>
          <w:sz w:val="22"/>
          <w:szCs w:val="40"/>
        </w:rPr>
        <w:t xml:space="preserve">        condition: service_healthy</w:t>
      </w:r>
    </w:p>
    <w:p w14:paraId="555A9F44">
      <w:pPr>
        <w:spacing w:before="0" w:after="0" w:line="260" w:lineRule="exact"/>
        <w:rPr>
          <w:sz w:val="36"/>
          <w:szCs w:val="40"/>
        </w:rPr>
      </w:pPr>
      <w:r>
        <w:rPr>
          <w:rFonts w:ascii="Consolas" w:hAnsi="Consolas" w:eastAsia="Consolas"/>
          <w:color w:val="2D2D2D"/>
          <w:sz w:val="22"/>
          <w:szCs w:val="40"/>
        </w:rPr>
        <w:t xml:space="preserve">      redis:</w:t>
      </w:r>
    </w:p>
    <w:p w14:paraId="448CC065">
      <w:pPr>
        <w:spacing w:before="0" w:after="0" w:line="260" w:lineRule="exact"/>
        <w:rPr>
          <w:sz w:val="36"/>
          <w:szCs w:val="40"/>
        </w:rPr>
      </w:pPr>
      <w:r>
        <w:rPr>
          <w:rFonts w:ascii="Consolas" w:hAnsi="Consolas" w:eastAsia="Consolas"/>
          <w:color w:val="2D2D2D"/>
          <w:sz w:val="22"/>
          <w:szCs w:val="40"/>
        </w:rPr>
        <w:t xml:space="preserve">        condition: service_healthy</w:t>
      </w:r>
    </w:p>
    <w:p w14:paraId="308C89D8">
      <w:pPr>
        <w:spacing w:before="0" w:after="0" w:line="260" w:lineRule="exact"/>
        <w:rPr>
          <w:sz w:val="36"/>
          <w:szCs w:val="40"/>
        </w:rPr>
      </w:pPr>
      <w:r>
        <w:rPr>
          <w:rFonts w:ascii="Consolas" w:hAnsi="Consolas" w:eastAsia="Consolas"/>
          <w:color w:val="2D2D2D"/>
          <w:sz w:val="22"/>
          <w:szCs w:val="40"/>
        </w:rPr>
        <w:t xml:space="preserve"> </w:t>
      </w:r>
    </w:p>
    <w:p w14:paraId="2724389E">
      <w:pPr>
        <w:spacing w:before="0" w:after="0" w:line="260" w:lineRule="exact"/>
        <w:rPr>
          <w:sz w:val="36"/>
          <w:szCs w:val="40"/>
        </w:rPr>
      </w:pPr>
      <w:r>
        <w:rPr>
          <w:rFonts w:ascii="Consolas" w:hAnsi="Consolas" w:eastAsia="Consolas"/>
          <w:color w:val="2D2D2D"/>
          <w:sz w:val="22"/>
          <w:szCs w:val="40"/>
        </w:rPr>
        <w:t xml:space="preserve">  frontend:</w:t>
      </w:r>
    </w:p>
    <w:p w14:paraId="160C0065">
      <w:pPr>
        <w:spacing w:before="0" w:after="0" w:line="260" w:lineRule="exact"/>
        <w:rPr>
          <w:sz w:val="36"/>
          <w:szCs w:val="40"/>
        </w:rPr>
      </w:pPr>
      <w:r>
        <w:rPr>
          <w:rFonts w:ascii="Consolas" w:hAnsi="Consolas" w:eastAsia="Consolas"/>
          <w:color w:val="2D2D2D"/>
          <w:sz w:val="22"/>
          <w:szCs w:val="40"/>
        </w:rPr>
        <w:t xml:space="preserve">    build:</w:t>
      </w:r>
    </w:p>
    <w:p w14:paraId="4FDA0DAB">
      <w:pPr>
        <w:spacing w:before="0" w:after="0" w:line="260" w:lineRule="exact"/>
        <w:rPr>
          <w:sz w:val="36"/>
          <w:szCs w:val="40"/>
        </w:rPr>
      </w:pPr>
      <w:r>
        <w:rPr>
          <w:rFonts w:ascii="Consolas" w:hAnsi="Consolas" w:eastAsia="Consolas"/>
          <w:color w:val="2D2D2D"/>
          <w:sz w:val="22"/>
          <w:szCs w:val="40"/>
        </w:rPr>
        <w:t xml:space="preserve">      context: ./frontend</w:t>
      </w:r>
    </w:p>
    <w:p w14:paraId="1B884465">
      <w:pPr>
        <w:spacing w:before="0" w:after="0" w:line="260" w:lineRule="exact"/>
        <w:rPr>
          <w:sz w:val="36"/>
          <w:szCs w:val="40"/>
        </w:rPr>
      </w:pPr>
      <w:r>
        <w:rPr>
          <w:rFonts w:ascii="Consolas" w:hAnsi="Consolas" w:eastAsia="Consolas"/>
          <w:color w:val="2D2D2D"/>
          <w:sz w:val="22"/>
          <w:szCs w:val="40"/>
        </w:rPr>
        <w:t xml:space="preserve">      dockerfile: Dockerfile.prod</w:t>
      </w:r>
    </w:p>
    <w:p w14:paraId="14C295C4">
      <w:pPr>
        <w:spacing w:before="0" w:after="0" w:line="260" w:lineRule="exact"/>
        <w:rPr>
          <w:sz w:val="36"/>
          <w:szCs w:val="40"/>
        </w:rPr>
      </w:pPr>
      <w:r>
        <w:rPr>
          <w:rFonts w:ascii="Consolas" w:hAnsi="Consolas" w:eastAsia="Consolas"/>
          <w:color w:val="2D2D2D"/>
          <w:sz w:val="22"/>
          <w:szCs w:val="40"/>
        </w:rPr>
        <w:t xml:space="preserve">    volumes:</w:t>
      </w:r>
    </w:p>
    <w:p w14:paraId="1B770C40">
      <w:pPr>
        <w:spacing w:before="0" w:after="0" w:line="260" w:lineRule="exact"/>
        <w:rPr>
          <w:sz w:val="36"/>
          <w:szCs w:val="40"/>
        </w:rPr>
      </w:pPr>
      <w:r>
        <w:rPr>
          <w:rFonts w:ascii="Consolas" w:hAnsi="Consolas" w:eastAsia="Consolas"/>
          <w:color w:val="2D2D2D"/>
          <w:sz w:val="22"/>
          <w:szCs w:val="40"/>
        </w:rPr>
        <w:t xml:space="preserve">      - media_data:/app/media:ro</w:t>
      </w:r>
    </w:p>
    <w:p w14:paraId="3B0DACC0">
      <w:pPr>
        <w:spacing w:before="0" w:after="0" w:line="260" w:lineRule="exact"/>
        <w:rPr>
          <w:sz w:val="36"/>
          <w:szCs w:val="40"/>
        </w:rPr>
      </w:pPr>
      <w:r>
        <w:rPr>
          <w:rFonts w:ascii="Consolas" w:hAnsi="Consolas" w:eastAsia="Consolas"/>
          <w:color w:val="2D2D2D"/>
          <w:sz w:val="22"/>
          <w:szCs w:val="40"/>
        </w:rPr>
        <w:t xml:space="preserve">    ports:</w:t>
      </w:r>
    </w:p>
    <w:p w14:paraId="559E1F4B">
      <w:pPr>
        <w:spacing w:before="0" w:after="0" w:line="260" w:lineRule="exact"/>
        <w:rPr>
          <w:sz w:val="36"/>
          <w:szCs w:val="40"/>
        </w:rPr>
      </w:pPr>
      <w:r>
        <w:rPr>
          <w:rFonts w:ascii="Consolas" w:hAnsi="Consolas" w:eastAsia="Consolas"/>
          <w:color w:val="2D2D2D"/>
          <w:sz w:val="22"/>
          <w:szCs w:val="40"/>
        </w:rPr>
        <w:t xml:space="preserve">      - "80:80"</w:t>
      </w:r>
    </w:p>
    <w:p w14:paraId="2849EDAB">
      <w:pPr>
        <w:spacing w:before="0" w:after="0" w:line="260" w:lineRule="exact"/>
        <w:rPr>
          <w:sz w:val="36"/>
          <w:szCs w:val="40"/>
        </w:rPr>
      </w:pPr>
      <w:r>
        <w:rPr>
          <w:rFonts w:ascii="Consolas" w:hAnsi="Consolas" w:eastAsia="Consolas"/>
          <w:color w:val="2D2D2D"/>
          <w:sz w:val="22"/>
          <w:szCs w:val="40"/>
        </w:rPr>
        <w:t xml:space="preserve">    restart: always</w:t>
      </w:r>
    </w:p>
    <w:p w14:paraId="20131A9B">
      <w:pPr>
        <w:spacing w:before="0" w:after="0" w:line="260" w:lineRule="exact"/>
        <w:rPr>
          <w:sz w:val="36"/>
          <w:szCs w:val="40"/>
        </w:rPr>
      </w:pPr>
      <w:r>
        <w:rPr>
          <w:rFonts w:ascii="Consolas" w:hAnsi="Consolas" w:eastAsia="Consolas"/>
          <w:color w:val="2D2D2D"/>
          <w:sz w:val="22"/>
          <w:szCs w:val="40"/>
        </w:rPr>
        <w:t xml:space="preserve">    depends_on:</w:t>
      </w:r>
    </w:p>
    <w:p w14:paraId="02A7D3D9">
      <w:pPr>
        <w:spacing w:before="0" w:after="0" w:line="260" w:lineRule="exact"/>
        <w:rPr>
          <w:sz w:val="36"/>
          <w:szCs w:val="40"/>
        </w:rPr>
      </w:pPr>
      <w:r>
        <w:rPr>
          <w:rFonts w:ascii="Consolas" w:hAnsi="Consolas" w:eastAsia="Consolas"/>
          <w:color w:val="2D2D2D"/>
          <w:sz w:val="22"/>
          <w:szCs w:val="40"/>
        </w:rPr>
        <w:t xml:space="preserve">      - backend</w:t>
      </w:r>
    </w:p>
    <w:p w14:paraId="45BDC9EB">
      <w:pPr>
        <w:spacing w:before="0" w:after="0" w:line="260" w:lineRule="exact"/>
        <w:rPr>
          <w:sz w:val="36"/>
          <w:szCs w:val="40"/>
        </w:rPr>
      </w:pPr>
      <w:r>
        <w:rPr>
          <w:rFonts w:ascii="Consolas" w:hAnsi="Consolas" w:eastAsia="Consolas"/>
          <w:color w:val="2D2D2D"/>
          <w:sz w:val="22"/>
          <w:szCs w:val="40"/>
        </w:rPr>
        <w:t xml:space="preserve"> </w:t>
      </w:r>
    </w:p>
    <w:p w14:paraId="3354DD7B">
      <w:pPr>
        <w:spacing w:before="0" w:after="0" w:line="260" w:lineRule="exact"/>
        <w:rPr>
          <w:sz w:val="36"/>
          <w:szCs w:val="40"/>
        </w:rPr>
      </w:pPr>
      <w:r>
        <w:rPr>
          <w:rFonts w:ascii="Consolas" w:hAnsi="Consolas" w:eastAsia="Consolas"/>
          <w:color w:val="2D2D2D"/>
          <w:sz w:val="22"/>
          <w:szCs w:val="40"/>
        </w:rPr>
        <w:t>volumes:</w:t>
      </w:r>
    </w:p>
    <w:p w14:paraId="78AB6811">
      <w:pPr>
        <w:spacing w:before="0" w:after="0" w:line="260" w:lineRule="exact"/>
        <w:rPr>
          <w:sz w:val="36"/>
          <w:szCs w:val="40"/>
        </w:rPr>
      </w:pPr>
      <w:r>
        <w:rPr>
          <w:rFonts w:ascii="Consolas" w:hAnsi="Consolas" w:eastAsia="Consolas"/>
          <w:color w:val="2D2D2D"/>
          <w:sz w:val="22"/>
          <w:szCs w:val="40"/>
        </w:rPr>
        <w:t xml:space="preserve">  mysql_data:</w:t>
      </w:r>
    </w:p>
    <w:p w14:paraId="45913E11">
      <w:pPr>
        <w:spacing w:before="0" w:after="0" w:line="260" w:lineRule="exact"/>
        <w:rPr>
          <w:sz w:val="36"/>
          <w:szCs w:val="40"/>
        </w:rPr>
      </w:pPr>
      <w:r>
        <w:rPr>
          <w:rFonts w:ascii="Consolas" w:hAnsi="Consolas" w:eastAsia="Consolas"/>
          <w:color w:val="2D2D2D"/>
          <w:sz w:val="22"/>
          <w:szCs w:val="40"/>
        </w:rPr>
        <w:t xml:space="preserve">  media_data:</w:t>
      </w:r>
    </w:p>
    <w:p w14:paraId="27747853">
      <w:pPr>
        <w:spacing w:before="0" w:after="0" w:line="260" w:lineRule="exact"/>
        <w:rPr>
          <w:sz w:val="36"/>
          <w:szCs w:val="40"/>
        </w:rPr>
      </w:pPr>
      <w:r>
        <w:rPr>
          <w:rFonts w:ascii="Consolas" w:hAnsi="Consolas" w:eastAsia="Consolas"/>
          <w:color w:val="2D2D2D"/>
          <w:sz w:val="22"/>
          <w:szCs w:val="40"/>
        </w:rPr>
        <w:t xml:space="preserve">  static_data:</w:t>
      </w:r>
    </w:p>
    <w:p w14:paraId="4DB577EF">
      <w:pPr>
        <w:spacing w:before="0" w:after="0" w:line="260" w:lineRule="exact"/>
        <w:rPr>
          <w:sz w:val="36"/>
          <w:szCs w:val="40"/>
        </w:rPr>
      </w:pPr>
      <w:r>
        <w:rPr>
          <w:rFonts w:ascii="Consolas" w:hAnsi="Consolas" w:eastAsia="Consolas"/>
          <w:color w:val="2D2D2D"/>
          <w:sz w:val="22"/>
          <w:szCs w:val="40"/>
        </w:rPr>
        <w:t xml:space="preserve"> </w:t>
      </w:r>
    </w:p>
    <w:p w14:paraId="239D215A">
      <w:pPr>
        <w:rPr>
          <w:sz w:val="36"/>
          <w:szCs w:val="40"/>
        </w:rPr>
      </w:pPr>
    </w:p>
    <w:p w14:paraId="220299E8">
      <w:pPr>
        <w:spacing w:before="200" w:after="40"/>
        <w:rPr>
          <w:sz w:val="36"/>
          <w:szCs w:val="40"/>
        </w:rPr>
      </w:pPr>
      <w:r>
        <w:rPr>
          <w:b/>
          <w:color w:val="1A56DB"/>
          <w:sz w:val="28"/>
          <w:szCs w:val="40"/>
        </w:rPr>
        <w:t>// docker-compose.yml</w:t>
      </w:r>
    </w:p>
    <w:p w14:paraId="00D6809E">
      <w:pPr>
        <w:spacing w:before="0" w:after="0" w:line="260" w:lineRule="exact"/>
        <w:rPr>
          <w:sz w:val="36"/>
          <w:szCs w:val="40"/>
        </w:rPr>
      </w:pPr>
      <w:r>
        <w:rPr>
          <w:rFonts w:ascii="Consolas" w:hAnsi="Consolas" w:eastAsia="Consolas"/>
          <w:color w:val="2D2D2D"/>
          <w:sz w:val="22"/>
          <w:szCs w:val="40"/>
        </w:rPr>
        <w:t>services:</w:t>
      </w:r>
    </w:p>
    <w:p w14:paraId="34EA50E7">
      <w:pPr>
        <w:spacing w:before="0" w:after="0" w:line="260" w:lineRule="exact"/>
        <w:rPr>
          <w:sz w:val="36"/>
          <w:szCs w:val="40"/>
        </w:rPr>
      </w:pPr>
      <w:r>
        <w:rPr>
          <w:rFonts w:ascii="Consolas" w:hAnsi="Consolas" w:eastAsia="Consolas"/>
          <w:color w:val="2D2D2D"/>
          <w:sz w:val="22"/>
          <w:szCs w:val="40"/>
        </w:rPr>
        <w:t xml:space="preserve">  db:</w:t>
      </w:r>
    </w:p>
    <w:p w14:paraId="0521CF91">
      <w:pPr>
        <w:spacing w:before="0" w:after="0" w:line="260" w:lineRule="exact"/>
        <w:rPr>
          <w:sz w:val="36"/>
          <w:szCs w:val="40"/>
        </w:rPr>
      </w:pPr>
      <w:r>
        <w:rPr>
          <w:rFonts w:ascii="Consolas" w:hAnsi="Consolas" w:eastAsia="Consolas"/>
          <w:color w:val="2D2D2D"/>
          <w:sz w:val="22"/>
          <w:szCs w:val="40"/>
        </w:rPr>
        <w:t xml:space="preserve">    image: mysql:8.0</w:t>
      </w:r>
    </w:p>
    <w:p w14:paraId="76E501CA">
      <w:pPr>
        <w:spacing w:before="0" w:after="0" w:line="260" w:lineRule="exact"/>
        <w:rPr>
          <w:sz w:val="36"/>
          <w:szCs w:val="40"/>
        </w:rPr>
      </w:pPr>
      <w:r>
        <w:rPr>
          <w:rFonts w:ascii="Consolas" w:hAnsi="Consolas" w:eastAsia="Consolas"/>
          <w:color w:val="2D2D2D"/>
          <w:sz w:val="22"/>
          <w:szCs w:val="40"/>
        </w:rPr>
        <w:t xml:space="preserve">    environment:</w:t>
      </w:r>
    </w:p>
    <w:p w14:paraId="48C09011">
      <w:pPr>
        <w:spacing w:before="0" w:after="0" w:line="260" w:lineRule="exact"/>
        <w:rPr>
          <w:sz w:val="36"/>
          <w:szCs w:val="40"/>
        </w:rPr>
      </w:pPr>
      <w:r>
        <w:rPr>
          <w:rFonts w:ascii="Consolas" w:hAnsi="Consolas" w:eastAsia="Consolas"/>
          <w:color w:val="2D2D2D"/>
          <w:sz w:val="22"/>
          <w:szCs w:val="40"/>
        </w:rPr>
        <w:t xml:space="preserve">      MYSQL_ROOT_PASSWORD: ${DB_PASSWORD:-root}</w:t>
      </w:r>
    </w:p>
    <w:p w14:paraId="75D1255D">
      <w:pPr>
        <w:spacing w:before="0" w:after="0" w:line="260" w:lineRule="exact"/>
        <w:rPr>
          <w:sz w:val="36"/>
          <w:szCs w:val="40"/>
        </w:rPr>
      </w:pPr>
      <w:r>
        <w:rPr>
          <w:rFonts w:ascii="Consolas" w:hAnsi="Consolas" w:eastAsia="Consolas"/>
          <w:color w:val="2D2D2D"/>
          <w:sz w:val="22"/>
          <w:szCs w:val="40"/>
        </w:rPr>
        <w:t xml:space="preserve">      MYSQL_DATABASE: project_platform</w:t>
      </w:r>
    </w:p>
    <w:p w14:paraId="4F7BD9CC">
      <w:pPr>
        <w:spacing w:before="0" w:after="0" w:line="260" w:lineRule="exact"/>
        <w:rPr>
          <w:sz w:val="36"/>
          <w:szCs w:val="40"/>
        </w:rPr>
      </w:pPr>
      <w:r>
        <w:rPr>
          <w:rFonts w:ascii="Consolas" w:hAnsi="Consolas" w:eastAsia="Consolas"/>
          <w:color w:val="2D2D2D"/>
          <w:sz w:val="22"/>
          <w:szCs w:val="40"/>
        </w:rPr>
        <w:t xml:space="preserve">    ports:</w:t>
      </w:r>
    </w:p>
    <w:p w14:paraId="07A579CB">
      <w:pPr>
        <w:spacing w:before="0" w:after="0" w:line="260" w:lineRule="exact"/>
        <w:rPr>
          <w:sz w:val="36"/>
          <w:szCs w:val="40"/>
        </w:rPr>
      </w:pPr>
      <w:r>
        <w:rPr>
          <w:rFonts w:ascii="Consolas" w:hAnsi="Consolas" w:eastAsia="Consolas"/>
          <w:color w:val="2D2D2D"/>
          <w:sz w:val="22"/>
          <w:szCs w:val="40"/>
        </w:rPr>
        <w:t xml:space="preserve">      - "3306:3306"</w:t>
      </w:r>
    </w:p>
    <w:p w14:paraId="230CB23E">
      <w:pPr>
        <w:spacing w:before="0" w:after="0" w:line="260" w:lineRule="exact"/>
        <w:rPr>
          <w:sz w:val="36"/>
          <w:szCs w:val="40"/>
        </w:rPr>
      </w:pPr>
      <w:r>
        <w:rPr>
          <w:rFonts w:ascii="Consolas" w:hAnsi="Consolas" w:eastAsia="Consolas"/>
          <w:color w:val="2D2D2D"/>
          <w:sz w:val="22"/>
          <w:szCs w:val="40"/>
        </w:rPr>
        <w:t xml:space="preserve">    volumes:</w:t>
      </w:r>
    </w:p>
    <w:p w14:paraId="6D1D0F96">
      <w:pPr>
        <w:spacing w:before="0" w:after="0" w:line="260" w:lineRule="exact"/>
        <w:rPr>
          <w:sz w:val="36"/>
          <w:szCs w:val="40"/>
        </w:rPr>
      </w:pPr>
      <w:r>
        <w:rPr>
          <w:rFonts w:ascii="Consolas" w:hAnsi="Consolas" w:eastAsia="Consolas"/>
          <w:color w:val="2D2D2D"/>
          <w:sz w:val="22"/>
          <w:szCs w:val="40"/>
        </w:rPr>
        <w:t xml:space="preserve">      - mysql_data:/var/lib/mysql</w:t>
      </w:r>
    </w:p>
    <w:p w14:paraId="4EBC383D">
      <w:pPr>
        <w:spacing w:before="0" w:after="0" w:line="260" w:lineRule="exact"/>
        <w:rPr>
          <w:sz w:val="36"/>
          <w:szCs w:val="40"/>
        </w:rPr>
      </w:pPr>
      <w:r>
        <w:rPr>
          <w:rFonts w:ascii="Consolas" w:hAnsi="Consolas" w:eastAsia="Consolas"/>
          <w:color w:val="2D2D2D"/>
          <w:sz w:val="22"/>
          <w:szCs w:val="40"/>
        </w:rPr>
        <w:t xml:space="preserve"> </w:t>
      </w:r>
    </w:p>
    <w:p w14:paraId="24C3DBDB">
      <w:pPr>
        <w:spacing w:before="0" w:after="0" w:line="260" w:lineRule="exact"/>
        <w:rPr>
          <w:sz w:val="36"/>
          <w:szCs w:val="40"/>
        </w:rPr>
      </w:pPr>
      <w:r>
        <w:rPr>
          <w:rFonts w:ascii="Consolas" w:hAnsi="Consolas" w:eastAsia="Consolas"/>
          <w:color w:val="2D2D2D"/>
          <w:sz w:val="22"/>
          <w:szCs w:val="40"/>
        </w:rPr>
        <w:t xml:space="preserve">  redis:</w:t>
      </w:r>
    </w:p>
    <w:p w14:paraId="383D7F47">
      <w:pPr>
        <w:spacing w:before="0" w:after="0" w:line="260" w:lineRule="exact"/>
        <w:rPr>
          <w:sz w:val="36"/>
          <w:szCs w:val="40"/>
        </w:rPr>
      </w:pPr>
      <w:r>
        <w:rPr>
          <w:rFonts w:ascii="Consolas" w:hAnsi="Consolas" w:eastAsia="Consolas"/>
          <w:color w:val="2D2D2D"/>
          <w:sz w:val="22"/>
          <w:szCs w:val="40"/>
        </w:rPr>
        <w:t xml:space="preserve">    image: redis:7-alpine</w:t>
      </w:r>
    </w:p>
    <w:p w14:paraId="7324BD8D">
      <w:pPr>
        <w:spacing w:before="0" w:after="0" w:line="260" w:lineRule="exact"/>
        <w:rPr>
          <w:sz w:val="36"/>
          <w:szCs w:val="40"/>
        </w:rPr>
      </w:pPr>
      <w:r>
        <w:rPr>
          <w:rFonts w:ascii="Consolas" w:hAnsi="Consolas" w:eastAsia="Consolas"/>
          <w:color w:val="2D2D2D"/>
          <w:sz w:val="22"/>
          <w:szCs w:val="40"/>
        </w:rPr>
        <w:t xml:space="preserve">    ports:</w:t>
      </w:r>
    </w:p>
    <w:p w14:paraId="3B3BE036">
      <w:pPr>
        <w:spacing w:before="0" w:after="0" w:line="260" w:lineRule="exact"/>
        <w:rPr>
          <w:sz w:val="36"/>
          <w:szCs w:val="40"/>
        </w:rPr>
      </w:pPr>
      <w:r>
        <w:rPr>
          <w:rFonts w:ascii="Consolas" w:hAnsi="Consolas" w:eastAsia="Consolas"/>
          <w:color w:val="2D2D2D"/>
          <w:sz w:val="22"/>
          <w:szCs w:val="40"/>
        </w:rPr>
        <w:t xml:space="preserve">      - "6379:6379"</w:t>
      </w:r>
    </w:p>
    <w:p w14:paraId="44505FAB">
      <w:pPr>
        <w:spacing w:before="0" w:after="0" w:line="260" w:lineRule="exact"/>
        <w:rPr>
          <w:sz w:val="36"/>
          <w:szCs w:val="40"/>
        </w:rPr>
      </w:pPr>
      <w:r>
        <w:rPr>
          <w:rFonts w:ascii="Consolas" w:hAnsi="Consolas" w:eastAsia="Consolas"/>
          <w:color w:val="2D2D2D"/>
          <w:sz w:val="22"/>
          <w:szCs w:val="40"/>
        </w:rPr>
        <w:t xml:space="preserve"> </w:t>
      </w:r>
    </w:p>
    <w:p w14:paraId="62773CE7">
      <w:pPr>
        <w:spacing w:before="0" w:after="0" w:line="260" w:lineRule="exact"/>
        <w:rPr>
          <w:sz w:val="36"/>
          <w:szCs w:val="40"/>
        </w:rPr>
      </w:pPr>
      <w:r>
        <w:rPr>
          <w:rFonts w:ascii="Consolas" w:hAnsi="Consolas" w:eastAsia="Consolas"/>
          <w:color w:val="2D2D2D"/>
          <w:sz w:val="22"/>
          <w:szCs w:val="40"/>
        </w:rPr>
        <w:t xml:space="preserve">  backend:</w:t>
      </w:r>
    </w:p>
    <w:p w14:paraId="558A6702">
      <w:pPr>
        <w:spacing w:before="0" w:after="0" w:line="260" w:lineRule="exact"/>
        <w:rPr>
          <w:sz w:val="36"/>
          <w:szCs w:val="40"/>
        </w:rPr>
      </w:pPr>
      <w:r>
        <w:rPr>
          <w:rFonts w:ascii="Consolas" w:hAnsi="Consolas" w:eastAsia="Consolas"/>
          <w:color w:val="2D2D2D"/>
          <w:sz w:val="22"/>
          <w:szCs w:val="40"/>
        </w:rPr>
        <w:t xml:space="preserve">    build: ./backend</w:t>
      </w:r>
    </w:p>
    <w:p w14:paraId="4AB89B60">
      <w:pPr>
        <w:spacing w:before="0" w:after="0" w:line="260" w:lineRule="exact"/>
        <w:rPr>
          <w:sz w:val="36"/>
          <w:szCs w:val="40"/>
        </w:rPr>
      </w:pPr>
      <w:r>
        <w:rPr>
          <w:rFonts w:ascii="Consolas" w:hAnsi="Consolas" w:eastAsia="Consolas"/>
          <w:color w:val="2D2D2D"/>
          <w:sz w:val="22"/>
          <w:szCs w:val="40"/>
        </w:rPr>
        <w:t xml:space="preserve">    command: &gt;</w:t>
      </w:r>
    </w:p>
    <w:p w14:paraId="19A9F4DD">
      <w:pPr>
        <w:spacing w:before="0" w:after="0" w:line="260" w:lineRule="exact"/>
        <w:rPr>
          <w:sz w:val="36"/>
          <w:szCs w:val="40"/>
        </w:rPr>
      </w:pPr>
      <w:r>
        <w:rPr>
          <w:rFonts w:ascii="Consolas" w:hAnsi="Consolas" w:eastAsia="Consolas"/>
          <w:color w:val="2D2D2D"/>
          <w:sz w:val="22"/>
          <w:szCs w:val="40"/>
        </w:rPr>
        <w:t xml:space="preserve">      sh -c "python manage.py migrate &amp;&amp;</w:t>
      </w:r>
    </w:p>
    <w:p w14:paraId="63D81061">
      <w:pPr>
        <w:spacing w:before="0" w:after="0" w:line="260" w:lineRule="exact"/>
        <w:rPr>
          <w:sz w:val="36"/>
          <w:szCs w:val="40"/>
        </w:rPr>
      </w:pPr>
      <w:r>
        <w:rPr>
          <w:rFonts w:ascii="Consolas" w:hAnsi="Consolas" w:eastAsia="Consolas"/>
          <w:color w:val="2D2D2D"/>
          <w:sz w:val="22"/>
          <w:szCs w:val="40"/>
        </w:rPr>
        <w:t xml:space="preserve">             python manage.py seed_dev &amp;&amp;</w:t>
      </w:r>
    </w:p>
    <w:p w14:paraId="1E631C75">
      <w:pPr>
        <w:spacing w:before="0" w:after="0" w:line="260" w:lineRule="exact"/>
        <w:rPr>
          <w:sz w:val="36"/>
          <w:szCs w:val="40"/>
        </w:rPr>
      </w:pPr>
      <w:r>
        <w:rPr>
          <w:rFonts w:ascii="Consolas" w:hAnsi="Consolas" w:eastAsia="Consolas"/>
          <w:color w:val="2D2D2D"/>
          <w:sz w:val="22"/>
          <w:szCs w:val="40"/>
        </w:rPr>
        <w:t xml:space="preserve">             python manage.py runserver 0.0.0.0:8000"</w:t>
      </w:r>
    </w:p>
    <w:p w14:paraId="25B65692">
      <w:pPr>
        <w:spacing w:before="0" w:after="0" w:line="260" w:lineRule="exact"/>
        <w:rPr>
          <w:sz w:val="36"/>
          <w:szCs w:val="40"/>
        </w:rPr>
      </w:pPr>
      <w:r>
        <w:rPr>
          <w:rFonts w:ascii="Consolas" w:hAnsi="Consolas" w:eastAsia="Consolas"/>
          <w:color w:val="2D2D2D"/>
          <w:sz w:val="22"/>
          <w:szCs w:val="40"/>
        </w:rPr>
        <w:t xml:space="preserve">    volumes:</w:t>
      </w:r>
    </w:p>
    <w:p w14:paraId="20017AB3">
      <w:pPr>
        <w:spacing w:before="0" w:after="0" w:line="260" w:lineRule="exact"/>
        <w:rPr>
          <w:sz w:val="36"/>
          <w:szCs w:val="40"/>
        </w:rPr>
      </w:pPr>
      <w:r>
        <w:rPr>
          <w:rFonts w:ascii="Consolas" w:hAnsi="Consolas" w:eastAsia="Consolas"/>
          <w:color w:val="2D2D2D"/>
          <w:sz w:val="22"/>
          <w:szCs w:val="40"/>
        </w:rPr>
        <w:t xml:space="preserve">      - ./backend:/app</w:t>
      </w:r>
    </w:p>
    <w:p w14:paraId="5CCC97EC">
      <w:pPr>
        <w:spacing w:before="0" w:after="0" w:line="260" w:lineRule="exact"/>
        <w:rPr>
          <w:sz w:val="36"/>
          <w:szCs w:val="40"/>
        </w:rPr>
      </w:pPr>
      <w:r>
        <w:rPr>
          <w:rFonts w:ascii="Consolas" w:hAnsi="Consolas" w:eastAsia="Consolas"/>
          <w:color w:val="2D2D2D"/>
          <w:sz w:val="22"/>
          <w:szCs w:val="40"/>
        </w:rPr>
        <w:t xml:space="preserve">    ports:</w:t>
      </w:r>
    </w:p>
    <w:p w14:paraId="2E78FCDF">
      <w:pPr>
        <w:spacing w:before="0" w:after="0" w:line="260" w:lineRule="exact"/>
        <w:rPr>
          <w:sz w:val="36"/>
          <w:szCs w:val="40"/>
        </w:rPr>
      </w:pPr>
      <w:r>
        <w:rPr>
          <w:rFonts w:ascii="Consolas" w:hAnsi="Consolas" w:eastAsia="Consolas"/>
          <w:color w:val="2D2D2D"/>
          <w:sz w:val="22"/>
          <w:szCs w:val="40"/>
        </w:rPr>
        <w:t xml:space="preserve">      - "8000:8000"</w:t>
      </w:r>
    </w:p>
    <w:p w14:paraId="23D86E23">
      <w:pPr>
        <w:spacing w:before="0" w:after="0" w:line="260" w:lineRule="exact"/>
        <w:rPr>
          <w:sz w:val="36"/>
          <w:szCs w:val="40"/>
        </w:rPr>
      </w:pPr>
      <w:r>
        <w:rPr>
          <w:rFonts w:ascii="Consolas" w:hAnsi="Consolas" w:eastAsia="Consolas"/>
          <w:color w:val="2D2D2D"/>
          <w:sz w:val="22"/>
          <w:szCs w:val="40"/>
        </w:rPr>
        <w:t xml:space="preserve">    environment:</w:t>
      </w:r>
    </w:p>
    <w:p w14:paraId="3C99033D">
      <w:pPr>
        <w:spacing w:before="0" w:after="0" w:line="260" w:lineRule="exact"/>
        <w:rPr>
          <w:sz w:val="36"/>
          <w:szCs w:val="40"/>
        </w:rPr>
      </w:pPr>
      <w:r>
        <w:rPr>
          <w:rFonts w:ascii="Consolas" w:hAnsi="Consolas" w:eastAsia="Consolas"/>
          <w:color w:val="2D2D2D"/>
          <w:sz w:val="22"/>
          <w:szCs w:val="40"/>
        </w:rPr>
        <w:t xml:space="preserve">      - DJANGO_SETTINGS_MODULE=config.settings.base</w:t>
      </w:r>
    </w:p>
    <w:p w14:paraId="7A821432">
      <w:pPr>
        <w:spacing w:before="0" w:after="0" w:line="260" w:lineRule="exact"/>
        <w:rPr>
          <w:sz w:val="36"/>
          <w:szCs w:val="40"/>
        </w:rPr>
      </w:pPr>
      <w:r>
        <w:rPr>
          <w:rFonts w:ascii="Consolas" w:hAnsi="Consolas" w:eastAsia="Consolas"/>
          <w:color w:val="2D2D2D"/>
          <w:sz w:val="22"/>
          <w:szCs w:val="40"/>
        </w:rPr>
        <w:t xml:space="preserve">      - DEBUG=true</w:t>
      </w:r>
    </w:p>
    <w:p w14:paraId="28834C0D">
      <w:pPr>
        <w:spacing w:before="0" w:after="0" w:line="260" w:lineRule="exact"/>
        <w:rPr>
          <w:sz w:val="36"/>
          <w:szCs w:val="40"/>
        </w:rPr>
      </w:pPr>
      <w:r>
        <w:rPr>
          <w:rFonts w:ascii="Consolas" w:hAnsi="Consolas" w:eastAsia="Consolas"/>
          <w:color w:val="2D2D2D"/>
          <w:sz w:val="22"/>
          <w:szCs w:val="40"/>
        </w:rPr>
        <w:t xml:space="preserve">      - DB_HOST=db</w:t>
      </w:r>
    </w:p>
    <w:p w14:paraId="2C5C8D29">
      <w:pPr>
        <w:spacing w:before="0" w:after="0" w:line="260" w:lineRule="exact"/>
        <w:rPr>
          <w:sz w:val="36"/>
          <w:szCs w:val="40"/>
        </w:rPr>
      </w:pPr>
      <w:r>
        <w:rPr>
          <w:rFonts w:ascii="Consolas" w:hAnsi="Consolas" w:eastAsia="Consolas"/>
          <w:color w:val="2D2D2D"/>
          <w:sz w:val="22"/>
          <w:szCs w:val="40"/>
        </w:rPr>
        <w:t xml:space="preserve">      - DB_PASSWORD=${DB_PASSWORD:-root}</w:t>
      </w:r>
    </w:p>
    <w:p w14:paraId="13984628">
      <w:pPr>
        <w:spacing w:before="0" w:after="0" w:line="260" w:lineRule="exact"/>
        <w:rPr>
          <w:sz w:val="36"/>
          <w:szCs w:val="40"/>
        </w:rPr>
      </w:pPr>
      <w:r>
        <w:rPr>
          <w:rFonts w:ascii="Consolas" w:hAnsi="Consolas" w:eastAsia="Consolas"/>
          <w:color w:val="2D2D2D"/>
          <w:sz w:val="22"/>
          <w:szCs w:val="40"/>
        </w:rPr>
        <w:t xml:space="preserve">      - REDIS_URL=redis://redis:6379/0</w:t>
      </w:r>
    </w:p>
    <w:p w14:paraId="28CE852F">
      <w:pPr>
        <w:spacing w:before="0" w:after="0" w:line="260" w:lineRule="exact"/>
        <w:rPr>
          <w:sz w:val="36"/>
          <w:szCs w:val="40"/>
        </w:rPr>
      </w:pPr>
      <w:r>
        <w:rPr>
          <w:rFonts w:ascii="Consolas" w:hAnsi="Consolas" w:eastAsia="Consolas"/>
          <w:color w:val="2D2D2D"/>
          <w:sz w:val="22"/>
          <w:szCs w:val="40"/>
        </w:rPr>
        <w:t xml:space="preserve">    depends_on:</w:t>
      </w:r>
    </w:p>
    <w:p w14:paraId="39333A7B">
      <w:pPr>
        <w:spacing w:before="0" w:after="0" w:line="260" w:lineRule="exact"/>
        <w:rPr>
          <w:sz w:val="36"/>
          <w:szCs w:val="40"/>
        </w:rPr>
      </w:pPr>
      <w:r>
        <w:rPr>
          <w:rFonts w:ascii="Consolas" w:hAnsi="Consolas" w:eastAsia="Consolas"/>
          <w:color w:val="2D2D2D"/>
          <w:sz w:val="22"/>
          <w:szCs w:val="40"/>
        </w:rPr>
        <w:t xml:space="preserve">      - db</w:t>
      </w:r>
    </w:p>
    <w:p w14:paraId="23C6A45E">
      <w:pPr>
        <w:spacing w:before="0" w:after="0" w:line="260" w:lineRule="exact"/>
        <w:rPr>
          <w:sz w:val="36"/>
          <w:szCs w:val="40"/>
        </w:rPr>
      </w:pPr>
      <w:r>
        <w:rPr>
          <w:rFonts w:ascii="Consolas" w:hAnsi="Consolas" w:eastAsia="Consolas"/>
          <w:color w:val="2D2D2D"/>
          <w:sz w:val="22"/>
          <w:szCs w:val="40"/>
        </w:rPr>
        <w:t xml:space="preserve">      - redis</w:t>
      </w:r>
    </w:p>
    <w:p w14:paraId="57FE071F">
      <w:pPr>
        <w:spacing w:before="0" w:after="0" w:line="260" w:lineRule="exact"/>
        <w:rPr>
          <w:sz w:val="36"/>
          <w:szCs w:val="40"/>
        </w:rPr>
      </w:pPr>
      <w:r>
        <w:rPr>
          <w:rFonts w:ascii="Consolas" w:hAnsi="Consolas" w:eastAsia="Consolas"/>
          <w:color w:val="2D2D2D"/>
          <w:sz w:val="22"/>
          <w:szCs w:val="40"/>
        </w:rPr>
        <w:t xml:space="preserve"> </w:t>
      </w:r>
    </w:p>
    <w:p w14:paraId="313F6CAE">
      <w:pPr>
        <w:spacing w:before="0" w:after="0" w:line="260" w:lineRule="exact"/>
        <w:rPr>
          <w:sz w:val="36"/>
          <w:szCs w:val="40"/>
        </w:rPr>
      </w:pPr>
      <w:r>
        <w:rPr>
          <w:rFonts w:ascii="Consolas" w:hAnsi="Consolas" w:eastAsia="Consolas"/>
          <w:color w:val="2D2D2D"/>
          <w:sz w:val="22"/>
          <w:szCs w:val="40"/>
        </w:rPr>
        <w:t xml:space="preserve">  celery:</w:t>
      </w:r>
    </w:p>
    <w:p w14:paraId="694EBD44">
      <w:pPr>
        <w:spacing w:before="0" w:after="0" w:line="260" w:lineRule="exact"/>
        <w:rPr>
          <w:sz w:val="36"/>
          <w:szCs w:val="40"/>
        </w:rPr>
      </w:pPr>
      <w:r>
        <w:rPr>
          <w:rFonts w:ascii="Consolas" w:hAnsi="Consolas" w:eastAsia="Consolas"/>
          <w:color w:val="2D2D2D"/>
          <w:sz w:val="22"/>
          <w:szCs w:val="40"/>
        </w:rPr>
        <w:t xml:space="preserve">    build: ./backend</w:t>
      </w:r>
    </w:p>
    <w:p w14:paraId="371DD5DC">
      <w:pPr>
        <w:spacing w:before="0" w:after="0" w:line="260" w:lineRule="exact"/>
        <w:rPr>
          <w:sz w:val="36"/>
          <w:szCs w:val="40"/>
        </w:rPr>
      </w:pPr>
      <w:r>
        <w:rPr>
          <w:rFonts w:ascii="Consolas" w:hAnsi="Consolas" w:eastAsia="Consolas"/>
          <w:color w:val="2D2D2D"/>
          <w:sz w:val="22"/>
          <w:szCs w:val="40"/>
        </w:rPr>
        <w:t xml:space="preserve">    command: celery -A tasks worker -l info</w:t>
      </w:r>
    </w:p>
    <w:p w14:paraId="4C1D9C3F">
      <w:pPr>
        <w:spacing w:before="0" w:after="0" w:line="260" w:lineRule="exact"/>
        <w:rPr>
          <w:sz w:val="36"/>
          <w:szCs w:val="40"/>
        </w:rPr>
      </w:pPr>
      <w:r>
        <w:rPr>
          <w:rFonts w:ascii="Consolas" w:hAnsi="Consolas" w:eastAsia="Consolas"/>
          <w:color w:val="2D2D2D"/>
          <w:sz w:val="22"/>
          <w:szCs w:val="40"/>
        </w:rPr>
        <w:t xml:space="preserve">    volumes:</w:t>
      </w:r>
    </w:p>
    <w:p w14:paraId="2C5257FE">
      <w:pPr>
        <w:spacing w:before="0" w:after="0" w:line="260" w:lineRule="exact"/>
        <w:rPr>
          <w:sz w:val="36"/>
          <w:szCs w:val="40"/>
        </w:rPr>
      </w:pPr>
      <w:r>
        <w:rPr>
          <w:rFonts w:ascii="Consolas" w:hAnsi="Consolas" w:eastAsia="Consolas"/>
          <w:color w:val="2D2D2D"/>
          <w:sz w:val="22"/>
          <w:szCs w:val="40"/>
        </w:rPr>
        <w:t xml:space="preserve">      - ./backend:/app</w:t>
      </w:r>
    </w:p>
    <w:p w14:paraId="5B10C0C9">
      <w:pPr>
        <w:spacing w:before="0" w:after="0" w:line="260" w:lineRule="exact"/>
        <w:rPr>
          <w:sz w:val="36"/>
          <w:szCs w:val="40"/>
        </w:rPr>
      </w:pPr>
      <w:r>
        <w:rPr>
          <w:rFonts w:ascii="Consolas" w:hAnsi="Consolas" w:eastAsia="Consolas"/>
          <w:color w:val="2D2D2D"/>
          <w:sz w:val="22"/>
          <w:szCs w:val="40"/>
        </w:rPr>
        <w:t xml:space="preserve">    environment:</w:t>
      </w:r>
    </w:p>
    <w:p w14:paraId="1D45B4FE">
      <w:pPr>
        <w:spacing w:before="0" w:after="0" w:line="260" w:lineRule="exact"/>
        <w:rPr>
          <w:sz w:val="36"/>
          <w:szCs w:val="40"/>
        </w:rPr>
      </w:pPr>
      <w:r>
        <w:rPr>
          <w:rFonts w:ascii="Consolas" w:hAnsi="Consolas" w:eastAsia="Consolas"/>
          <w:color w:val="2D2D2D"/>
          <w:sz w:val="22"/>
          <w:szCs w:val="40"/>
        </w:rPr>
        <w:t xml:space="preserve">      - DJANGO_SETTINGS_MODULE=config.settings.base</w:t>
      </w:r>
    </w:p>
    <w:p w14:paraId="3D06E5CA">
      <w:pPr>
        <w:spacing w:before="0" w:after="0" w:line="260" w:lineRule="exact"/>
        <w:rPr>
          <w:sz w:val="36"/>
          <w:szCs w:val="40"/>
        </w:rPr>
      </w:pPr>
      <w:r>
        <w:rPr>
          <w:rFonts w:ascii="Consolas" w:hAnsi="Consolas" w:eastAsia="Consolas"/>
          <w:color w:val="2D2D2D"/>
          <w:sz w:val="22"/>
          <w:szCs w:val="40"/>
        </w:rPr>
        <w:t xml:space="preserve">      - DB_HOST=db</w:t>
      </w:r>
    </w:p>
    <w:p w14:paraId="09A22B80">
      <w:pPr>
        <w:spacing w:before="0" w:after="0" w:line="260" w:lineRule="exact"/>
        <w:rPr>
          <w:sz w:val="36"/>
          <w:szCs w:val="40"/>
        </w:rPr>
      </w:pPr>
      <w:r>
        <w:rPr>
          <w:rFonts w:ascii="Consolas" w:hAnsi="Consolas" w:eastAsia="Consolas"/>
          <w:color w:val="2D2D2D"/>
          <w:sz w:val="22"/>
          <w:szCs w:val="40"/>
        </w:rPr>
        <w:t xml:space="preserve">      - DB_PASSWORD=${DB_PASSWORD:-root}</w:t>
      </w:r>
    </w:p>
    <w:p w14:paraId="264B4126">
      <w:pPr>
        <w:spacing w:before="0" w:after="0" w:line="260" w:lineRule="exact"/>
        <w:rPr>
          <w:sz w:val="36"/>
          <w:szCs w:val="40"/>
        </w:rPr>
      </w:pPr>
      <w:r>
        <w:rPr>
          <w:rFonts w:ascii="Consolas" w:hAnsi="Consolas" w:eastAsia="Consolas"/>
          <w:color w:val="2D2D2D"/>
          <w:sz w:val="22"/>
          <w:szCs w:val="40"/>
        </w:rPr>
        <w:t xml:space="preserve">      - REDIS_URL=redis://redis:6379/0</w:t>
      </w:r>
    </w:p>
    <w:p w14:paraId="08ED60CD">
      <w:pPr>
        <w:spacing w:before="0" w:after="0" w:line="260" w:lineRule="exact"/>
        <w:rPr>
          <w:sz w:val="36"/>
          <w:szCs w:val="40"/>
        </w:rPr>
      </w:pPr>
      <w:r>
        <w:rPr>
          <w:rFonts w:ascii="Consolas" w:hAnsi="Consolas" w:eastAsia="Consolas"/>
          <w:color w:val="2D2D2D"/>
          <w:sz w:val="22"/>
          <w:szCs w:val="40"/>
        </w:rPr>
        <w:t xml:space="preserve">    depends_on:</w:t>
      </w:r>
    </w:p>
    <w:p w14:paraId="20DF8070">
      <w:pPr>
        <w:spacing w:before="0" w:after="0" w:line="260" w:lineRule="exact"/>
        <w:rPr>
          <w:sz w:val="36"/>
          <w:szCs w:val="40"/>
        </w:rPr>
      </w:pPr>
      <w:r>
        <w:rPr>
          <w:rFonts w:ascii="Consolas" w:hAnsi="Consolas" w:eastAsia="Consolas"/>
          <w:color w:val="2D2D2D"/>
          <w:sz w:val="22"/>
          <w:szCs w:val="40"/>
        </w:rPr>
        <w:t xml:space="preserve">      - db</w:t>
      </w:r>
    </w:p>
    <w:p w14:paraId="19B0274C">
      <w:pPr>
        <w:spacing w:before="0" w:after="0" w:line="260" w:lineRule="exact"/>
        <w:rPr>
          <w:sz w:val="36"/>
          <w:szCs w:val="40"/>
        </w:rPr>
      </w:pPr>
      <w:r>
        <w:rPr>
          <w:rFonts w:ascii="Consolas" w:hAnsi="Consolas" w:eastAsia="Consolas"/>
          <w:color w:val="2D2D2D"/>
          <w:sz w:val="22"/>
          <w:szCs w:val="40"/>
        </w:rPr>
        <w:t xml:space="preserve">      - redis</w:t>
      </w:r>
    </w:p>
    <w:p w14:paraId="5FD99B81">
      <w:pPr>
        <w:spacing w:before="0" w:after="0" w:line="260" w:lineRule="exact"/>
        <w:rPr>
          <w:sz w:val="36"/>
          <w:szCs w:val="40"/>
        </w:rPr>
      </w:pPr>
      <w:r>
        <w:rPr>
          <w:rFonts w:ascii="Consolas" w:hAnsi="Consolas" w:eastAsia="Consolas"/>
          <w:color w:val="2D2D2D"/>
          <w:sz w:val="22"/>
          <w:szCs w:val="40"/>
        </w:rPr>
        <w:t xml:space="preserve"> </w:t>
      </w:r>
    </w:p>
    <w:p w14:paraId="049C43C4">
      <w:pPr>
        <w:spacing w:before="0" w:after="0" w:line="260" w:lineRule="exact"/>
        <w:rPr>
          <w:sz w:val="36"/>
          <w:szCs w:val="40"/>
        </w:rPr>
      </w:pPr>
      <w:r>
        <w:rPr>
          <w:rFonts w:ascii="Consolas" w:hAnsi="Consolas" w:eastAsia="Consolas"/>
          <w:color w:val="2D2D2D"/>
          <w:sz w:val="22"/>
          <w:szCs w:val="40"/>
        </w:rPr>
        <w:t xml:space="preserve">  frontend:</w:t>
      </w:r>
    </w:p>
    <w:p w14:paraId="04682900">
      <w:pPr>
        <w:spacing w:before="0" w:after="0" w:line="260" w:lineRule="exact"/>
        <w:rPr>
          <w:sz w:val="36"/>
          <w:szCs w:val="40"/>
        </w:rPr>
      </w:pPr>
      <w:r>
        <w:rPr>
          <w:rFonts w:ascii="Consolas" w:hAnsi="Consolas" w:eastAsia="Consolas"/>
          <w:color w:val="2D2D2D"/>
          <w:sz w:val="22"/>
          <w:szCs w:val="40"/>
        </w:rPr>
        <w:t xml:space="preserve">    build: ./frontend</w:t>
      </w:r>
    </w:p>
    <w:p w14:paraId="00FC9B1D">
      <w:pPr>
        <w:spacing w:before="0" w:after="0" w:line="260" w:lineRule="exact"/>
        <w:rPr>
          <w:sz w:val="36"/>
          <w:szCs w:val="40"/>
        </w:rPr>
      </w:pPr>
      <w:r>
        <w:rPr>
          <w:rFonts w:ascii="Consolas" w:hAnsi="Consolas" w:eastAsia="Consolas"/>
          <w:color w:val="2D2D2D"/>
          <w:sz w:val="22"/>
          <w:szCs w:val="40"/>
        </w:rPr>
        <w:t xml:space="preserve">    ports:</w:t>
      </w:r>
    </w:p>
    <w:p w14:paraId="5F753051">
      <w:pPr>
        <w:spacing w:before="0" w:after="0" w:line="260" w:lineRule="exact"/>
        <w:rPr>
          <w:sz w:val="36"/>
          <w:szCs w:val="40"/>
        </w:rPr>
      </w:pPr>
      <w:r>
        <w:rPr>
          <w:rFonts w:ascii="Consolas" w:hAnsi="Consolas" w:eastAsia="Consolas"/>
          <w:color w:val="2D2D2D"/>
          <w:sz w:val="22"/>
          <w:szCs w:val="40"/>
        </w:rPr>
        <w:t xml:space="preserve">      - "5173:5173"</w:t>
      </w:r>
    </w:p>
    <w:p w14:paraId="52998677">
      <w:pPr>
        <w:spacing w:before="0" w:after="0" w:line="260" w:lineRule="exact"/>
        <w:rPr>
          <w:sz w:val="36"/>
          <w:szCs w:val="40"/>
        </w:rPr>
      </w:pPr>
      <w:r>
        <w:rPr>
          <w:rFonts w:ascii="Consolas" w:hAnsi="Consolas" w:eastAsia="Consolas"/>
          <w:color w:val="2D2D2D"/>
          <w:sz w:val="22"/>
          <w:szCs w:val="40"/>
        </w:rPr>
        <w:t xml:space="preserve">    volumes:</w:t>
      </w:r>
    </w:p>
    <w:p w14:paraId="57A013AD">
      <w:pPr>
        <w:spacing w:before="0" w:after="0" w:line="260" w:lineRule="exact"/>
        <w:rPr>
          <w:sz w:val="36"/>
          <w:szCs w:val="40"/>
        </w:rPr>
      </w:pPr>
      <w:r>
        <w:rPr>
          <w:rFonts w:ascii="Consolas" w:hAnsi="Consolas" w:eastAsia="Consolas"/>
          <w:color w:val="2D2D2D"/>
          <w:sz w:val="22"/>
          <w:szCs w:val="40"/>
        </w:rPr>
        <w:t xml:space="preserve">      - ./frontend:/app</w:t>
      </w:r>
    </w:p>
    <w:p w14:paraId="0480EFA6">
      <w:pPr>
        <w:spacing w:before="0" w:after="0" w:line="260" w:lineRule="exact"/>
        <w:rPr>
          <w:sz w:val="36"/>
          <w:szCs w:val="40"/>
        </w:rPr>
      </w:pPr>
      <w:r>
        <w:rPr>
          <w:rFonts w:ascii="Consolas" w:hAnsi="Consolas" w:eastAsia="Consolas"/>
          <w:color w:val="2D2D2D"/>
          <w:sz w:val="22"/>
          <w:szCs w:val="40"/>
        </w:rPr>
        <w:t xml:space="preserve">      - /app/node_modules</w:t>
      </w:r>
    </w:p>
    <w:p w14:paraId="57015A64">
      <w:pPr>
        <w:spacing w:before="0" w:after="0" w:line="260" w:lineRule="exact"/>
        <w:rPr>
          <w:sz w:val="36"/>
          <w:szCs w:val="40"/>
        </w:rPr>
      </w:pPr>
      <w:r>
        <w:rPr>
          <w:rFonts w:ascii="Consolas" w:hAnsi="Consolas" w:eastAsia="Consolas"/>
          <w:color w:val="2D2D2D"/>
          <w:sz w:val="22"/>
          <w:szCs w:val="40"/>
        </w:rPr>
        <w:t xml:space="preserve">    environment:</w:t>
      </w:r>
    </w:p>
    <w:p w14:paraId="0586D08D">
      <w:pPr>
        <w:spacing w:before="0" w:after="0" w:line="260" w:lineRule="exact"/>
        <w:rPr>
          <w:sz w:val="36"/>
          <w:szCs w:val="40"/>
        </w:rPr>
      </w:pPr>
      <w:r>
        <w:rPr>
          <w:rFonts w:ascii="Consolas" w:hAnsi="Consolas" w:eastAsia="Consolas"/>
          <w:color w:val="2D2D2D"/>
          <w:sz w:val="22"/>
          <w:szCs w:val="40"/>
        </w:rPr>
        <w:t xml:space="preserve">      - VITE_API_TARGET=http://backend:8000</w:t>
      </w:r>
    </w:p>
    <w:p w14:paraId="206D6716">
      <w:pPr>
        <w:spacing w:before="0" w:after="0" w:line="260" w:lineRule="exact"/>
        <w:rPr>
          <w:sz w:val="36"/>
          <w:szCs w:val="40"/>
        </w:rPr>
      </w:pPr>
      <w:r>
        <w:rPr>
          <w:rFonts w:ascii="Consolas" w:hAnsi="Consolas" w:eastAsia="Consolas"/>
          <w:color w:val="2D2D2D"/>
          <w:sz w:val="22"/>
          <w:szCs w:val="40"/>
        </w:rPr>
        <w:t xml:space="preserve">    depends_on:</w:t>
      </w:r>
    </w:p>
    <w:p w14:paraId="169807A8">
      <w:pPr>
        <w:spacing w:before="0" w:after="0" w:line="260" w:lineRule="exact"/>
        <w:rPr>
          <w:sz w:val="36"/>
          <w:szCs w:val="40"/>
        </w:rPr>
      </w:pPr>
      <w:r>
        <w:rPr>
          <w:rFonts w:ascii="Consolas" w:hAnsi="Consolas" w:eastAsia="Consolas"/>
          <w:color w:val="2D2D2D"/>
          <w:sz w:val="22"/>
          <w:szCs w:val="40"/>
        </w:rPr>
        <w:t xml:space="preserve">      - backend</w:t>
      </w:r>
    </w:p>
    <w:p w14:paraId="128C8665">
      <w:pPr>
        <w:spacing w:before="0" w:after="0" w:line="260" w:lineRule="exact"/>
        <w:rPr>
          <w:sz w:val="36"/>
          <w:szCs w:val="40"/>
        </w:rPr>
      </w:pPr>
      <w:r>
        <w:rPr>
          <w:rFonts w:ascii="Consolas" w:hAnsi="Consolas" w:eastAsia="Consolas"/>
          <w:color w:val="2D2D2D"/>
          <w:sz w:val="22"/>
          <w:szCs w:val="40"/>
        </w:rPr>
        <w:t xml:space="preserve"> </w:t>
      </w:r>
    </w:p>
    <w:p w14:paraId="2A34518E">
      <w:pPr>
        <w:spacing w:before="0" w:after="0" w:line="260" w:lineRule="exact"/>
        <w:rPr>
          <w:sz w:val="36"/>
          <w:szCs w:val="40"/>
        </w:rPr>
      </w:pPr>
      <w:r>
        <w:rPr>
          <w:rFonts w:ascii="Consolas" w:hAnsi="Consolas" w:eastAsia="Consolas"/>
          <w:color w:val="2D2D2D"/>
          <w:sz w:val="22"/>
          <w:szCs w:val="40"/>
        </w:rPr>
        <w:t>volumes:</w:t>
      </w:r>
    </w:p>
    <w:p w14:paraId="4D56F06D">
      <w:pPr>
        <w:spacing w:before="0" w:after="0" w:line="260" w:lineRule="exact"/>
        <w:rPr>
          <w:sz w:val="36"/>
          <w:szCs w:val="40"/>
        </w:rPr>
      </w:pPr>
      <w:r>
        <w:rPr>
          <w:rFonts w:ascii="Consolas" w:hAnsi="Consolas" w:eastAsia="Consolas"/>
          <w:color w:val="2D2D2D"/>
          <w:sz w:val="22"/>
          <w:szCs w:val="40"/>
        </w:rPr>
        <w:t xml:space="preserve">  mysql_data:</w:t>
      </w:r>
    </w:p>
    <w:p w14:paraId="58C7269D">
      <w:pPr>
        <w:spacing w:before="0" w:after="0" w:line="260" w:lineRule="exact"/>
        <w:rPr>
          <w:sz w:val="36"/>
          <w:szCs w:val="40"/>
        </w:rPr>
      </w:pPr>
      <w:r>
        <w:rPr>
          <w:rFonts w:ascii="Consolas" w:hAnsi="Consolas" w:eastAsia="Consolas"/>
          <w:color w:val="2D2D2D"/>
          <w:sz w:val="22"/>
          <w:szCs w:val="40"/>
        </w:rPr>
        <w:t xml:space="preserve"> </w:t>
      </w:r>
    </w:p>
    <w:p w14:paraId="680258E1"/>
    <w:sectPr>
      <w:footerReference r:id="rId5" w:type="default"/>
      <w:pgSz w:w="11906" w:h="16838"/>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仓耳舒圆体 W03"/>
    <w:panose1 w:val="00000000000000000000"/>
    <w:charset w:val="80"/>
    <w:family w:val="roman"/>
    <w:pitch w:val="default"/>
    <w:sig w:usb0="00000000" w:usb1="00000000" w:usb2="00000010" w:usb3="00000000" w:csb0="00020000" w:csb1="00000000"/>
  </w:font>
  <w:font w:name="仓耳舒圆体 W03">
    <w:panose1 w:val="02020400000000000000"/>
    <w:charset w:val="80"/>
    <w:family w:val="auto"/>
    <w:pitch w:val="default"/>
    <w:sig w:usb0="80000023" w:usb1="08C10458" w:usb2="00000012" w:usb3="00000000" w:csb0="00020001" w:csb1="00000000"/>
  </w:font>
  <w:font w:name="Cambria">
    <w:panose1 w:val="02040503050406030204"/>
    <w:charset w:val="00"/>
    <w:family w:val="auto"/>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826EF">
    <w:pPr>
      <w:pStyle w:val="25"/>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9BC3F6">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F9BC3F6">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9C9681F"/>
    <w:multiLevelType w:val="singleLevel"/>
    <w:tmpl w:val="29C9681F"/>
    <w:lvl w:ilvl="0" w:tentative="0">
      <w:start w:val="1"/>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4F08A2"/>
    <w:rsid w:val="4DBB2364"/>
    <w:rsid w:val="64595EB7"/>
    <w:rsid w:val="716A5EA2"/>
    <w:rsid w:val="7C8262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eastAsia="黑体" w:asciiTheme="majorAscii" w:hAnsiTheme="majorAscii" w:cstheme="majorBidi"/>
      <w:b/>
      <w:bCs/>
      <w:color w:val="000000" w:themeColor="text1"/>
      <w:sz w:val="32"/>
      <w:szCs w:val="28"/>
      <w14:textFill>
        <w14:solidFill>
          <w14:schemeClr w14:val="tx1"/>
        </w14:solidFill>
      </w14:textFill>
    </w:rPr>
  </w:style>
  <w:style w:type="paragraph" w:styleId="4">
    <w:name w:val="heading 2"/>
    <w:basedOn w:val="1"/>
    <w:next w:val="1"/>
    <w:link w:val="142"/>
    <w:unhideWhenUsed/>
    <w:qFormat/>
    <w:uiPriority w:val="9"/>
    <w:pPr>
      <w:keepNext/>
      <w:keepLines/>
      <w:spacing w:before="200" w:after="0"/>
      <w:outlineLvl w:val="1"/>
    </w:pPr>
    <w:rPr>
      <w:rFonts w:eastAsia="黑体" w:asciiTheme="majorAscii" w:hAnsiTheme="majorAscii" w:cstheme="majorBidi"/>
      <w:b/>
      <w:bCs/>
      <w:color w:val="000000" w:themeColor="text1"/>
      <w:sz w:val="28"/>
      <w:szCs w:val="26"/>
      <w14:textFill>
        <w14:solidFill>
          <w14:schemeClr w14:val="tx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Ascii" w:hAnsiTheme="majorAscii" w:cstheme="majorBidi"/>
      <w:b/>
      <w:bCs/>
      <w:color w:val="000000" w:themeColor="text1"/>
      <w:sz w:val="24"/>
      <w14:textFill>
        <w14:solidFill>
          <w14:schemeClr w14:val="tx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eastAsia="黑体" w:asciiTheme="majorAscii" w:hAnsiTheme="majorAscii" w:cstheme="majorBidi"/>
      <w:b/>
      <w:bCs/>
      <w:color w:val="000000" w:themeColor="text1"/>
      <w:sz w:val="32"/>
      <w:szCs w:val="28"/>
      <w14:textFill>
        <w14:solidFill>
          <w14:schemeClr w14:val="tx1"/>
        </w14:solidFill>
      </w14:textFill>
    </w:rPr>
  </w:style>
  <w:style w:type="character" w:customStyle="1" w:styleId="142">
    <w:name w:val="Heading 2 Char"/>
    <w:basedOn w:val="135"/>
    <w:link w:val="4"/>
    <w:qFormat/>
    <w:uiPriority w:val="9"/>
    <w:rPr>
      <w:rFonts w:eastAsia="黑体" w:asciiTheme="majorAscii" w:hAnsiTheme="majorAscii" w:cstheme="majorBidi"/>
      <w:b/>
      <w:bCs/>
      <w:color w:val="000000" w:themeColor="text1"/>
      <w:sz w:val="28"/>
      <w:szCs w:val="26"/>
      <w14:textFill>
        <w14:solidFill>
          <w14:schemeClr w14:val="tx1"/>
        </w14:solidFill>
      </w14:textFill>
    </w:rPr>
  </w:style>
  <w:style w:type="character" w:customStyle="1" w:styleId="143">
    <w:name w:val="Heading 3 Char"/>
    <w:link w:val="5"/>
    <w:qFormat/>
    <w:uiPriority w:val="9"/>
    <w:rPr>
      <w:rFonts w:eastAsia="微软雅黑" w:asciiTheme="majorAscii" w:hAnsiTheme="majorAscii" w:cstheme="majorBidi"/>
      <w:b/>
      <w:bCs/>
      <w:color w:val="000000" w:themeColor="text1"/>
      <w:sz w:val="24"/>
      <w:szCs w:val="22"/>
      <w:lang w:val="en-US" w:eastAsia="en-US" w:bidi="ar-SA"/>
      <w14:textFill>
        <w14:solidFill>
          <w14:schemeClr w14:val="tx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435</Pages>
  <Words>2973</Words>
  <Characters>3747</Characters>
  <Lines>0</Lines>
  <Paragraphs>0</Paragraphs>
  <TotalTime>8</TotalTime>
  <ScaleCrop>false</ScaleCrop>
  <LinksUpToDate>false</LinksUpToDate>
  <CharactersWithSpaces>4333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Struggle.溯</cp:lastModifiedBy>
  <dcterms:modified xsi:type="dcterms:W3CDTF">2026-06-22T09:33:08Z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eyJoZGlkIjoiNGM1MTA0YWE3YWFlNjU5YzA1ZTgwZjdiNDY4MzdmMjQiLCJ1c2VySWQiOiI4NzE3NTMzMTAifQ==</vt:lpwstr>
  </property>
  <property fmtid="{D5CDD505-2E9C-101B-9397-08002B2CF9AE}" pid="3" name="KSOProductBuildVer">
    <vt:lpwstr>2052-12.1.0.26895</vt:lpwstr>
  </property>
  <property fmtid="{D5CDD505-2E9C-101B-9397-08002B2CF9AE}" pid="4" name="ICV">
    <vt:lpwstr>D89DE08457724F16B9B9957A79767DD4_12</vt:lpwstr>
  </property>
</Properties>
</file>